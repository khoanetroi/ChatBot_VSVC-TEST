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72" w:type="dxa"/>
        <w:tblLayout w:type="fixed"/>
        <w:tblLook w:val="04A0" w:firstRow="1" w:lastRow="0" w:firstColumn="1" w:lastColumn="0" w:noHBand="0" w:noVBand="1"/>
      </w:tblPr>
      <w:tblGrid>
        <w:gridCol w:w="3794"/>
        <w:gridCol w:w="6278"/>
      </w:tblGrid>
      <w:tr w:rsidR="008A781D" w:rsidRPr="00445C7E" w14:paraId="6B8AC586" w14:textId="77777777">
        <w:trPr>
          <w:trHeight w:val="1494"/>
        </w:trPr>
        <w:tc>
          <w:tcPr>
            <w:tcW w:w="3794" w:type="dxa"/>
          </w:tcPr>
          <w:p w14:paraId="4A3F71D3" w14:textId="77777777" w:rsidR="008A781D" w:rsidRPr="00445C7E" w:rsidRDefault="00D35C98" w:rsidP="00D461FE">
            <w:pPr>
              <w:spacing w:after="0" w:line="312" w:lineRule="auto"/>
              <w:ind w:right="-101" w:hanging="112"/>
              <w:jc w:val="center"/>
              <w:rPr>
                <w:rFonts w:eastAsia="Times New Roman" w:cs="Times New Roman"/>
                <w:bCs/>
                <w:sz w:val="28"/>
                <w:szCs w:val="28"/>
                <w:lang w:val="es-ES"/>
              </w:rPr>
            </w:pPr>
            <w:r w:rsidRPr="00445C7E">
              <w:rPr>
                <w:rFonts w:eastAsia="Times New Roman" w:cs="Times New Roman"/>
                <w:bCs/>
                <w:sz w:val="28"/>
                <w:szCs w:val="28"/>
                <w:lang w:val="es-ES"/>
              </w:rPr>
              <w:t>UBND TỈNH BÌNH DƯƠNG</w:t>
            </w:r>
          </w:p>
          <w:p w14:paraId="7EFE7A2C" w14:textId="77777777" w:rsidR="008A781D" w:rsidRPr="00445C7E" w:rsidRDefault="00D35C98" w:rsidP="00D461FE">
            <w:pPr>
              <w:spacing w:after="0" w:line="312" w:lineRule="auto"/>
              <w:ind w:right="-101" w:hanging="112"/>
              <w:jc w:val="center"/>
              <w:rPr>
                <w:rFonts w:eastAsia="Times New Roman" w:cs="Times New Roman"/>
                <w:b/>
                <w:bCs/>
                <w:sz w:val="28"/>
                <w:szCs w:val="28"/>
                <w:lang w:val="es-ES"/>
              </w:rPr>
            </w:pPr>
            <w:r w:rsidRPr="00445C7E">
              <w:rPr>
                <w:rFonts w:eastAsia="Times New Roman" w:cs="Times New Roman"/>
                <w:b/>
                <w:bCs/>
                <w:sz w:val="28"/>
                <w:szCs w:val="28"/>
                <w:lang w:val="es-ES"/>
              </w:rPr>
              <w:t>TRƯỜNG CAO ĐẲNG NGHỀ</w:t>
            </w:r>
          </w:p>
          <w:p w14:paraId="03A1F7FA" w14:textId="77777777" w:rsidR="008A781D" w:rsidRPr="00445C7E" w:rsidRDefault="00D35C98" w:rsidP="00D461FE">
            <w:pPr>
              <w:spacing w:after="0" w:line="312" w:lineRule="auto"/>
              <w:ind w:right="-101" w:hanging="112"/>
              <w:jc w:val="center"/>
              <w:rPr>
                <w:rFonts w:eastAsia="Times New Roman" w:cs="Times New Roman"/>
                <w:b/>
                <w:bCs/>
                <w:sz w:val="28"/>
                <w:szCs w:val="28"/>
                <w:u w:val="single"/>
                <w:lang w:val="es-ES"/>
              </w:rPr>
            </w:pPr>
            <w:r w:rsidRPr="00445C7E">
              <w:rPr>
                <w:rFonts w:eastAsia="Times New Roman" w:cs="Times New Roman"/>
                <w:b/>
                <w:bCs/>
                <w:sz w:val="28"/>
                <w:szCs w:val="28"/>
                <w:u w:val="single"/>
                <w:lang w:val="es-ES"/>
              </w:rPr>
              <w:t>VIỆT NAM - SINGAPORE</w:t>
            </w:r>
          </w:p>
          <w:p w14:paraId="77B2ED63" w14:textId="77777777" w:rsidR="008A781D" w:rsidRPr="00445C7E" w:rsidRDefault="008A781D" w:rsidP="00D461FE">
            <w:pPr>
              <w:tabs>
                <w:tab w:val="left" w:pos="3947"/>
              </w:tabs>
              <w:spacing w:after="0" w:line="312" w:lineRule="auto"/>
              <w:ind w:left="108" w:right="-101" w:hanging="112"/>
              <w:rPr>
                <w:rFonts w:eastAsia="Times New Roman" w:cs="Times New Roman"/>
                <w:b/>
                <w:bCs/>
                <w:sz w:val="28"/>
                <w:szCs w:val="28"/>
              </w:rPr>
            </w:pPr>
          </w:p>
        </w:tc>
        <w:tc>
          <w:tcPr>
            <w:tcW w:w="6278" w:type="dxa"/>
          </w:tcPr>
          <w:p w14:paraId="2649D851" w14:textId="77777777" w:rsidR="008A781D" w:rsidRPr="00445C7E" w:rsidRDefault="00D35C98" w:rsidP="00D461FE">
            <w:pPr>
              <w:spacing w:after="0" w:line="312" w:lineRule="auto"/>
              <w:ind w:right="-101" w:hanging="112"/>
              <w:rPr>
                <w:rFonts w:eastAsia="Times New Roman" w:cs="Times New Roman"/>
                <w:b/>
                <w:bCs/>
                <w:sz w:val="28"/>
                <w:szCs w:val="28"/>
                <w:lang w:val="es-ES"/>
              </w:rPr>
            </w:pPr>
            <w:r w:rsidRPr="00445C7E">
              <w:rPr>
                <w:rFonts w:eastAsia="Times New Roman" w:cs="Times New Roman"/>
                <w:b/>
                <w:bCs/>
                <w:sz w:val="28"/>
                <w:szCs w:val="28"/>
                <w:lang w:val="es-ES"/>
              </w:rPr>
              <w:tab/>
              <w:t xml:space="preserve"> CỘNG HÒA XÃ HỘI CHỦ NGHĨA VIỆT NAM</w:t>
            </w:r>
          </w:p>
          <w:p w14:paraId="79FC5DE2" w14:textId="77777777" w:rsidR="008A781D" w:rsidRPr="00445C7E" w:rsidRDefault="00D35C98" w:rsidP="00D461FE">
            <w:pPr>
              <w:spacing w:after="0" w:line="312" w:lineRule="auto"/>
              <w:ind w:leftChars="-100" w:left="-260" w:right="-101" w:firstLine="148"/>
              <w:rPr>
                <w:rFonts w:eastAsia="Times New Roman" w:cs="Times New Roman"/>
                <w:b/>
                <w:bCs/>
                <w:sz w:val="28"/>
                <w:szCs w:val="28"/>
                <w:u w:val="single"/>
                <w:lang w:val="es-ES"/>
              </w:rPr>
            </w:pPr>
            <w:r w:rsidRPr="00445C7E">
              <w:rPr>
                <w:rFonts w:eastAsia="Times New Roman" w:cs="Times New Roman"/>
                <w:b/>
                <w:bCs/>
                <w:sz w:val="28"/>
                <w:szCs w:val="28"/>
                <w:lang w:val="es-ES"/>
              </w:rPr>
              <w:t xml:space="preserve">                 </w:t>
            </w:r>
            <w:proofErr w:type="spellStart"/>
            <w:r w:rsidRPr="00445C7E">
              <w:rPr>
                <w:rFonts w:eastAsia="Times New Roman" w:cs="Times New Roman"/>
                <w:b/>
                <w:bCs/>
                <w:sz w:val="28"/>
                <w:szCs w:val="28"/>
                <w:u w:val="single"/>
                <w:lang w:val="es-ES"/>
              </w:rPr>
              <w:t>Độc</w:t>
            </w:r>
            <w:proofErr w:type="spellEnd"/>
            <w:r w:rsidRPr="00445C7E">
              <w:rPr>
                <w:rFonts w:eastAsia="Times New Roman" w:cs="Times New Roman"/>
                <w:b/>
                <w:bCs/>
                <w:sz w:val="28"/>
                <w:szCs w:val="28"/>
                <w:u w:val="single"/>
                <w:lang w:val="es-ES"/>
              </w:rPr>
              <w:t xml:space="preserve"> </w:t>
            </w:r>
            <w:proofErr w:type="spellStart"/>
            <w:r w:rsidRPr="00445C7E">
              <w:rPr>
                <w:rFonts w:eastAsia="Times New Roman" w:cs="Times New Roman"/>
                <w:b/>
                <w:bCs/>
                <w:sz w:val="28"/>
                <w:szCs w:val="28"/>
                <w:u w:val="single"/>
                <w:lang w:val="es-ES"/>
              </w:rPr>
              <w:t>lập</w:t>
            </w:r>
            <w:proofErr w:type="spellEnd"/>
            <w:r w:rsidRPr="00445C7E">
              <w:rPr>
                <w:rFonts w:eastAsia="Times New Roman" w:cs="Times New Roman"/>
                <w:b/>
                <w:bCs/>
                <w:sz w:val="28"/>
                <w:szCs w:val="28"/>
                <w:u w:val="single"/>
                <w:lang w:val="es-ES"/>
              </w:rPr>
              <w:t xml:space="preserve"> - </w:t>
            </w:r>
            <w:proofErr w:type="spellStart"/>
            <w:r w:rsidRPr="00445C7E">
              <w:rPr>
                <w:rFonts w:eastAsia="Times New Roman" w:cs="Times New Roman"/>
                <w:b/>
                <w:bCs/>
                <w:sz w:val="28"/>
                <w:szCs w:val="28"/>
                <w:u w:val="single"/>
                <w:lang w:val="es-ES"/>
              </w:rPr>
              <w:t>Tự</w:t>
            </w:r>
            <w:proofErr w:type="spellEnd"/>
            <w:r w:rsidRPr="00445C7E">
              <w:rPr>
                <w:rFonts w:eastAsia="Times New Roman" w:cs="Times New Roman"/>
                <w:b/>
                <w:bCs/>
                <w:sz w:val="28"/>
                <w:szCs w:val="28"/>
                <w:u w:val="single"/>
                <w:lang w:val="es-ES"/>
              </w:rPr>
              <w:t xml:space="preserve"> do - </w:t>
            </w:r>
            <w:proofErr w:type="spellStart"/>
            <w:r w:rsidRPr="00445C7E">
              <w:rPr>
                <w:rFonts w:eastAsia="Times New Roman" w:cs="Times New Roman"/>
                <w:b/>
                <w:bCs/>
                <w:sz w:val="28"/>
                <w:szCs w:val="28"/>
                <w:u w:val="single"/>
                <w:lang w:val="es-ES"/>
              </w:rPr>
              <w:t>Hạnh</w:t>
            </w:r>
            <w:proofErr w:type="spellEnd"/>
            <w:r w:rsidRPr="00445C7E">
              <w:rPr>
                <w:rFonts w:eastAsia="Times New Roman" w:cs="Times New Roman"/>
                <w:b/>
                <w:bCs/>
                <w:sz w:val="28"/>
                <w:szCs w:val="28"/>
                <w:u w:val="single"/>
                <w:lang w:val="es-ES"/>
              </w:rPr>
              <w:t xml:space="preserve"> </w:t>
            </w:r>
            <w:proofErr w:type="spellStart"/>
            <w:r w:rsidRPr="00445C7E">
              <w:rPr>
                <w:rFonts w:eastAsia="Times New Roman" w:cs="Times New Roman"/>
                <w:b/>
                <w:bCs/>
                <w:sz w:val="28"/>
                <w:szCs w:val="28"/>
                <w:u w:val="single"/>
                <w:lang w:val="es-ES"/>
              </w:rPr>
              <w:t>Phúc</w:t>
            </w:r>
            <w:proofErr w:type="spellEnd"/>
          </w:p>
          <w:p w14:paraId="61AAABB9" w14:textId="77777777" w:rsidR="008A781D" w:rsidRPr="00445C7E" w:rsidRDefault="00D35C98" w:rsidP="00D461FE">
            <w:pPr>
              <w:tabs>
                <w:tab w:val="left" w:pos="3947"/>
              </w:tabs>
              <w:spacing w:after="0" w:line="312" w:lineRule="auto"/>
              <w:ind w:left="108" w:right="-101" w:hanging="112"/>
              <w:rPr>
                <w:rFonts w:eastAsia="Times New Roman" w:cs="Times New Roman"/>
                <w:sz w:val="28"/>
                <w:szCs w:val="28"/>
                <w:lang w:val="pt-BR"/>
              </w:rPr>
            </w:pPr>
            <w:r w:rsidRPr="00445C7E">
              <w:rPr>
                <w:rFonts w:eastAsia="Times New Roman" w:cs="Times New Roman"/>
                <w:b/>
                <w:bCs/>
                <w:sz w:val="28"/>
                <w:szCs w:val="28"/>
                <w:lang w:val="es-ES"/>
              </w:rPr>
              <w:t xml:space="preserve">                                </w:t>
            </w:r>
          </w:p>
        </w:tc>
      </w:tr>
    </w:tbl>
    <w:p w14:paraId="45C8A668" w14:textId="77777777" w:rsidR="008A781D" w:rsidRPr="00445C7E" w:rsidRDefault="008A781D" w:rsidP="00D461FE">
      <w:pPr>
        <w:spacing w:after="0" w:line="312" w:lineRule="auto"/>
        <w:jc w:val="center"/>
        <w:rPr>
          <w:rFonts w:eastAsia="Times New Roman" w:cs="Times New Roman"/>
          <w:b/>
          <w:bCs/>
          <w:sz w:val="28"/>
          <w:szCs w:val="28"/>
          <w:lang w:val="pt-BR"/>
        </w:rPr>
      </w:pPr>
    </w:p>
    <w:p w14:paraId="3DA4C005" w14:textId="77777777" w:rsidR="008A781D" w:rsidRPr="00445C7E" w:rsidRDefault="008A781D" w:rsidP="00D461FE">
      <w:pPr>
        <w:spacing w:after="0" w:line="312" w:lineRule="auto"/>
        <w:jc w:val="center"/>
        <w:rPr>
          <w:rFonts w:eastAsia="Times New Roman" w:cs="Times New Roman"/>
          <w:b/>
          <w:bCs/>
          <w:sz w:val="28"/>
          <w:szCs w:val="28"/>
          <w:lang w:val="pt-BR"/>
        </w:rPr>
      </w:pPr>
    </w:p>
    <w:p w14:paraId="74674A4B" w14:textId="77777777" w:rsidR="008A781D" w:rsidRPr="00445C7E" w:rsidRDefault="008A781D" w:rsidP="00D461FE">
      <w:pPr>
        <w:spacing w:after="0" w:line="312" w:lineRule="auto"/>
        <w:jc w:val="center"/>
        <w:rPr>
          <w:rFonts w:eastAsia="Times New Roman" w:cs="Times New Roman"/>
          <w:b/>
          <w:bCs/>
          <w:sz w:val="28"/>
          <w:szCs w:val="28"/>
          <w:lang w:val="pt-BR"/>
        </w:rPr>
      </w:pPr>
    </w:p>
    <w:p w14:paraId="399A0E37" w14:textId="77777777" w:rsidR="008A781D" w:rsidRPr="00445C7E" w:rsidRDefault="008A781D" w:rsidP="00D461FE">
      <w:pPr>
        <w:spacing w:after="0" w:line="312" w:lineRule="auto"/>
        <w:jc w:val="center"/>
        <w:rPr>
          <w:rFonts w:eastAsia="Times New Roman" w:cs="Times New Roman"/>
          <w:b/>
          <w:bCs/>
          <w:sz w:val="28"/>
          <w:szCs w:val="28"/>
          <w:lang w:val="pt-BR"/>
        </w:rPr>
      </w:pPr>
    </w:p>
    <w:p w14:paraId="66202E44" w14:textId="77777777" w:rsidR="008A781D" w:rsidRPr="00445C7E" w:rsidRDefault="008A781D" w:rsidP="00D461FE">
      <w:pPr>
        <w:spacing w:after="0" w:line="312" w:lineRule="auto"/>
        <w:jc w:val="center"/>
        <w:rPr>
          <w:rFonts w:eastAsia="Times New Roman" w:cs="Times New Roman"/>
          <w:b/>
          <w:bCs/>
          <w:sz w:val="28"/>
          <w:szCs w:val="28"/>
          <w:lang w:val="pt-BR"/>
        </w:rPr>
      </w:pPr>
    </w:p>
    <w:p w14:paraId="7B9BE22E" w14:textId="77777777" w:rsidR="008A781D" w:rsidRPr="00445C7E" w:rsidRDefault="008A781D" w:rsidP="00D461FE">
      <w:pPr>
        <w:spacing w:after="0" w:line="312" w:lineRule="auto"/>
        <w:jc w:val="center"/>
        <w:rPr>
          <w:rFonts w:eastAsia="Times New Roman" w:cs="Times New Roman"/>
          <w:b/>
          <w:bCs/>
          <w:sz w:val="28"/>
          <w:szCs w:val="28"/>
          <w:lang w:val="pt-BR"/>
        </w:rPr>
      </w:pPr>
    </w:p>
    <w:p w14:paraId="26410C1A" w14:textId="77777777" w:rsidR="008A781D" w:rsidRPr="00445C7E" w:rsidRDefault="00D35C98" w:rsidP="00D461FE">
      <w:pPr>
        <w:spacing w:after="0" w:line="312" w:lineRule="auto"/>
        <w:jc w:val="center"/>
        <w:rPr>
          <w:rFonts w:eastAsia="Times New Roman" w:cs="Times New Roman"/>
          <w:b/>
          <w:bCs/>
          <w:sz w:val="52"/>
          <w:szCs w:val="52"/>
          <w:lang w:val="pt-BR"/>
        </w:rPr>
      </w:pPr>
      <w:r w:rsidRPr="00445C7E">
        <w:rPr>
          <w:rFonts w:eastAsia="Times New Roman" w:cs="Times New Roman"/>
          <w:b/>
          <w:bCs/>
          <w:sz w:val="52"/>
          <w:szCs w:val="52"/>
          <w:lang w:val="pt-BR"/>
        </w:rPr>
        <w:t>CHƯƠNG TRÌNH ĐÀO TẠO</w:t>
      </w:r>
    </w:p>
    <w:p w14:paraId="287A11FF" w14:textId="77777777" w:rsidR="008A781D" w:rsidRPr="00445C7E" w:rsidRDefault="00D35C98" w:rsidP="00D461FE">
      <w:pPr>
        <w:spacing w:after="0" w:line="312" w:lineRule="auto"/>
        <w:jc w:val="center"/>
        <w:rPr>
          <w:rFonts w:eastAsia="Times New Roman" w:cs="Times New Roman"/>
          <w:b/>
          <w:bCs/>
          <w:sz w:val="52"/>
          <w:szCs w:val="52"/>
          <w:lang w:val="pt-BR"/>
        </w:rPr>
      </w:pPr>
      <w:r w:rsidRPr="00445C7E">
        <w:rPr>
          <w:rFonts w:eastAsia="Times New Roman" w:cs="Times New Roman"/>
          <w:b/>
          <w:bCs/>
          <w:sz w:val="52"/>
          <w:szCs w:val="52"/>
          <w:lang w:val="pt-BR"/>
        </w:rPr>
        <w:t>TRÌNH ĐỘ CAO ĐẲNG</w:t>
      </w:r>
    </w:p>
    <w:p w14:paraId="6E11213A" w14:textId="77777777" w:rsidR="008A781D" w:rsidRPr="00445C7E" w:rsidRDefault="008A781D" w:rsidP="00D461FE">
      <w:pPr>
        <w:spacing w:after="0" w:line="312" w:lineRule="auto"/>
        <w:jc w:val="center"/>
        <w:rPr>
          <w:rFonts w:eastAsia="Times New Roman" w:cs="Times New Roman"/>
          <w:b/>
          <w:bCs/>
          <w:sz w:val="72"/>
          <w:szCs w:val="72"/>
          <w:lang w:val="pt-BR"/>
        </w:rPr>
      </w:pPr>
    </w:p>
    <w:p w14:paraId="223493C0" w14:textId="77777777" w:rsidR="008A781D" w:rsidRPr="00445C7E" w:rsidRDefault="00D35C98" w:rsidP="00D461FE">
      <w:pPr>
        <w:spacing w:after="0" w:line="312" w:lineRule="auto"/>
        <w:jc w:val="center"/>
        <w:rPr>
          <w:rFonts w:eastAsia="Times New Roman" w:cs="Times New Roman"/>
          <w:b/>
          <w:bCs/>
          <w:sz w:val="60"/>
          <w:szCs w:val="60"/>
          <w:lang w:val="pt-BR"/>
        </w:rPr>
      </w:pPr>
      <w:r w:rsidRPr="00445C7E">
        <w:rPr>
          <w:rFonts w:eastAsia="Times New Roman" w:cs="Times New Roman"/>
          <w:b/>
          <w:bCs/>
          <w:sz w:val="60"/>
          <w:szCs w:val="60"/>
          <w:lang w:val="pt-BR"/>
        </w:rPr>
        <w:t>Nghề: CƠ ĐIỆN TỬ</w:t>
      </w:r>
    </w:p>
    <w:p w14:paraId="5614F2F5" w14:textId="77777777" w:rsidR="008A781D" w:rsidRPr="00445C7E" w:rsidRDefault="008A781D" w:rsidP="00D461FE">
      <w:pPr>
        <w:spacing w:after="0" w:line="312" w:lineRule="auto"/>
        <w:jc w:val="center"/>
        <w:rPr>
          <w:rFonts w:eastAsia="Times New Roman" w:cs="Times New Roman"/>
          <w:b/>
          <w:bCs/>
          <w:sz w:val="28"/>
          <w:szCs w:val="28"/>
          <w:lang w:val="pt-BR"/>
        </w:rPr>
      </w:pPr>
    </w:p>
    <w:p w14:paraId="7CB98268" w14:textId="4B12696B" w:rsidR="008A781D" w:rsidRPr="00445C7E" w:rsidRDefault="00D35C98" w:rsidP="00D461FE">
      <w:pPr>
        <w:spacing w:after="0" w:line="312" w:lineRule="auto"/>
        <w:jc w:val="center"/>
        <w:rPr>
          <w:rFonts w:eastAsia="Times New Roman" w:cs="Times New Roman"/>
          <w:bCs/>
          <w:i/>
          <w:sz w:val="28"/>
          <w:szCs w:val="28"/>
          <w:lang w:val="pt-BR"/>
        </w:rPr>
      </w:pPr>
      <w:r w:rsidRPr="00445C7E">
        <w:rPr>
          <w:rFonts w:eastAsia="Times New Roman" w:cs="Times New Roman"/>
          <w:bCs/>
          <w:i/>
          <w:sz w:val="28"/>
          <w:szCs w:val="28"/>
          <w:lang w:val="pt-BR"/>
        </w:rPr>
        <w:t xml:space="preserve">(Ban hành kèm theo Quyết định số:       /QĐ-TCĐNVS, ngày </w:t>
      </w:r>
      <w:r w:rsidR="00465318" w:rsidRPr="00445C7E">
        <w:rPr>
          <w:rFonts w:eastAsia="Times New Roman" w:cs="Times New Roman"/>
          <w:bCs/>
          <w:i/>
          <w:sz w:val="28"/>
          <w:szCs w:val="28"/>
          <w:lang w:val="pt-BR"/>
        </w:rPr>
        <w:t xml:space="preserve">  </w:t>
      </w:r>
      <w:r w:rsidRPr="00445C7E">
        <w:rPr>
          <w:rFonts w:eastAsia="Times New Roman" w:cs="Times New Roman"/>
          <w:bCs/>
          <w:i/>
          <w:sz w:val="28"/>
          <w:szCs w:val="28"/>
          <w:lang w:val="pt-BR"/>
        </w:rPr>
        <w:t xml:space="preserve">tháng </w:t>
      </w:r>
      <w:r w:rsidR="00465318" w:rsidRPr="00445C7E">
        <w:rPr>
          <w:rFonts w:eastAsia="Times New Roman" w:cs="Times New Roman"/>
          <w:bCs/>
          <w:i/>
          <w:sz w:val="28"/>
          <w:szCs w:val="28"/>
          <w:lang w:val="pt-BR"/>
        </w:rPr>
        <w:t xml:space="preserve">   </w:t>
      </w:r>
      <w:r w:rsidR="00F36964" w:rsidRPr="00445C7E">
        <w:rPr>
          <w:rFonts w:eastAsia="Times New Roman" w:cs="Times New Roman"/>
          <w:bCs/>
          <w:i/>
          <w:sz w:val="28"/>
          <w:szCs w:val="28"/>
          <w:lang w:val="pt-BR"/>
        </w:rPr>
        <w:t xml:space="preserve"> năm 202</w:t>
      </w:r>
      <w:r w:rsidR="00CA54F6">
        <w:rPr>
          <w:rFonts w:eastAsia="Times New Roman" w:cs="Times New Roman"/>
          <w:bCs/>
          <w:i/>
          <w:sz w:val="28"/>
          <w:szCs w:val="28"/>
          <w:lang w:val="pt-BR"/>
        </w:rPr>
        <w:t>3</w:t>
      </w:r>
    </w:p>
    <w:p w14:paraId="73CCD513" w14:textId="77777777" w:rsidR="008A781D" w:rsidRPr="00445C7E" w:rsidRDefault="00D35C98" w:rsidP="00D461FE">
      <w:pPr>
        <w:spacing w:after="0" w:line="312" w:lineRule="auto"/>
        <w:jc w:val="center"/>
        <w:rPr>
          <w:rFonts w:eastAsia="Times New Roman" w:cs="Times New Roman"/>
          <w:bCs/>
          <w:i/>
          <w:sz w:val="28"/>
          <w:szCs w:val="28"/>
          <w:lang w:val="pt-BR"/>
        </w:rPr>
      </w:pPr>
      <w:r w:rsidRPr="00445C7E">
        <w:rPr>
          <w:rFonts w:eastAsia="Times New Roman" w:cs="Times New Roman"/>
          <w:bCs/>
          <w:i/>
          <w:sz w:val="28"/>
          <w:szCs w:val="28"/>
          <w:lang w:val="pt-BR"/>
        </w:rPr>
        <w:t>của Hiệu trưởng Trường Cao đẳng nghề Việt Nam – Singapore)</w:t>
      </w:r>
    </w:p>
    <w:p w14:paraId="14173F81" w14:textId="77777777" w:rsidR="008A781D" w:rsidRPr="00445C7E" w:rsidRDefault="008A781D" w:rsidP="00D461FE">
      <w:pPr>
        <w:spacing w:after="0" w:line="312" w:lineRule="auto"/>
        <w:rPr>
          <w:rFonts w:eastAsia="Times New Roman" w:cs="Times New Roman"/>
          <w:i/>
          <w:iCs/>
          <w:sz w:val="28"/>
          <w:szCs w:val="28"/>
          <w:lang w:val="pt-BR"/>
        </w:rPr>
      </w:pPr>
    </w:p>
    <w:p w14:paraId="5AEBE63E" w14:textId="77777777" w:rsidR="008A781D" w:rsidRPr="00445C7E" w:rsidRDefault="008A781D" w:rsidP="00D461FE">
      <w:pPr>
        <w:spacing w:after="0" w:line="312" w:lineRule="auto"/>
        <w:rPr>
          <w:rFonts w:eastAsia="Times New Roman" w:cs="Times New Roman"/>
          <w:i/>
          <w:iCs/>
          <w:sz w:val="28"/>
          <w:szCs w:val="28"/>
          <w:lang w:val="pt-BR"/>
        </w:rPr>
      </w:pPr>
    </w:p>
    <w:p w14:paraId="26ECC313" w14:textId="77777777" w:rsidR="008A781D" w:rsidRPr="00445C7E" w:rsidRDefault="008A781D" w:rsidP="00D461FE">
      <w:pPr>
        <w:spacing w:after="0" w:line="312" w:lineRule="auto"/>
        <w:rPr>
          <w:rFonts w:eastAsia="Times New Roman" w:cs="Times New Roman"/>
          <w:i/>
          <w:iCs/>
          <w:sz w:val="28"/>
          <w:szCs w:val="28"/>
          <w:lang w:val="pt-BR"/>
        </w:rPr>
      </w:pPr>
    </w:p>
    <w:p w14:paraId="64046E9E" w14:textId="77777777" w:rsidR="008A781D" w:rsidRPr="00445C7E" w:rsidRDefault="008A781D" w:rsidP="00D461FE">
      <w:pPr>
        <w:spacing w:after="0" w:line="312" w:lineRule="auto"/>
        <w:rPr>
          <w:rFonts w:eastAsia="Times New Roman" w:cs="Times New Roman"/>
          <w:i/>
          <w:iCs/>
          <w:sz w:val="28"/>
          <w:szCs w:val="28"/>
          <w:lang w:val="pt-BR"/>
        </w:rPr>
      </w:pPr>
    </w:p>
    <w:p w14:paraId="19147E84" w14:textId="77777777" w:rsidR="008A781D" w:rsidRPr="00445C7E" w:rsidRDefault="008A781D" w:rsidP="00D461FE">
      <w:pPr>
        <w:spacing w:after="0" w:line="312" w:lineRule="auto"/>
        <w:rPr>
          <w:rFonts w:eastAsia="Times New Roman" w:cs="Times New Roman"/>
          <w:i/>
          <w:iCs/>
          <w:sz w:val="28"/>
          <w:szCs w:val="28"/>
          <w:lang w:val="pt-BR"/>
        </w:rPr>
      </w:pPr>
    </w:p>
    <w:p w14:paraId="42463CA2" w14:textId="77777777" w:rsidR="008A781D" w:rsidRPr="00445C7E" w:rsidRDefault="008A781D" w:rsidP="00D461FE">
      <w:pPr>
        <w:spacing w:after="0" w:line="312" w:lineRule="auto"/>
        <w:jc w:val="center"/>
        <w:rPr>
          <w:rFonts w:eastAsia="Times New Roman" w:cs="Times New Roman"/>
          <w:b/>
          <w:bCs/>
          <w:sz w:val="28"/>
          <w:szCs w:val="28"/>
          <w:lang w:val="pt-BR"/>
        </w:rPr>
      </w:pPr>
    </w:p>
    <w:p w14:paraId="1B90F2EA" w14:textId="77777777" w:rsidR="00DC6F42" w:rsidRPr="00445C7E" w:rsidRDefault="00DC6F42" w:rsidP="00D461FE">
      <w:pPr>
        <w:spacing w:after="0" w:line="312" w:lineRule="auto"/>
        <w:jc w:val="center"/>
        <w:rPr>
          <w:rFonts w:eastAsia="Times New Roman" w:cs="Times New Roman"/>
          <w:b/>
          <w:bCs/>
          <w:sz w:val="28"/>
          <w:szCs w:val="28"/>
          <w:lang w:val="pt-BR"/>
        </w:rPr>
      </w:pPr>
    </w:p>
    <w:p w14:paraId="22C3A93E" w14:textId="77777777" w:rsidR="00465318" w:rsidRPr="00445C7E" w:rsidRDefault="00465318" w:rsidP="00D461FE">
      <w:pPr>
        <w:spacing w:after="0" w:line="312" w:lineRule="auto"/>
        <w:jc w:val="center"/>
        <w:rPr>
          <w:rFonts w:eastAsia="Times New Roman" w:cs="Times New Roman"/>
          <w:b/>
          <w:bCs/>
          <w:sz w:val="28"/>
          <w:szCs w:val="28"/>
          <w:lang w:val="pt-BR"/>
        </w:rPr>
      </w:pPr>
    </w:p>
    <w:p w14:paraId="474065C5" w14:textId="77777777" w:rsidR="00465318" w:rsidRPr="00445C7E" w:rsidRDefault="00465318" w:rsidP="00D461FE">
      <w:pPr>
        <w:spacing w:after="0" w:line="312" w:lineRule="auto"/>
        <w:jc w:val="center"/>
        <w:rPr>
          <w:rFonts w:eastAsia="Times New Roman" w:cs="Times New Roman"/>
          <w:b/>
          <w:bCs/>
          <w:sz w:val="28"/>
          <w:szCs w:val="28"/>
          <w:lang w:val="pt-BR"/>
        </w:rPr>
      </w:pPr>
    </w:p>
    <w:p w14:paraId="0C8D23E4" w14:textId="77777777" w:rsidR="00465318" w:rsidRPr="00445C7E" w:rsidRDefault="00465318" w:rsidP="00D461FE">
      <w:pPr>
        <w:spacing w:after="0" w:line="312" w:lineRule="auto"/>
        <w:jc w:val="center"/>
        <w:rPr>
          <w:rFonts w:eastAsia="Times New Roman" w:cs="Times New Roman"/>
          <w:b/>
          <w:bCs/>
          <w:sz w:val="28"/>
          <w:szCs w:val="28"/>
          <w:lang w:val="pt-BR"/>
        </w:rPr>
      </w:pPr>
    </w:p>
    <w:p w14:paraId="1DA695D5" w14:textId="77777777" w:rsidR="008A781D" w:rsidRPr="00445C7E" w:rsidRDefault="00D35C98" w:rsidP="00D461FE">
      <w:pPr>
        <w:spacing w:after="0" w:line="312" w:lineRule="auto"/>
        <w:jc w:val="center"/>
        <w:rPr>
          <w:rFonts w:eastAsia="Times New Roman" w:cs="Times New Roman"/>
          <w:b/>
          <w:bCs/>
          <w:sz w:val="28"/>
          <w:szCs w:val="28"/>
          <w:lang w:val="pt-BR"/>
        </w:rPr>
      </w:pPr>
      <w:r w:rsidRPr="00445C7E">
        <w:rPr>
          <w:rFonts w:eastAsia="Times New Roman" w:cs="Times New Roman"/>
          <w:b/>
          <w:bCs/>
          <w:sz w:val="28"/>
          <w:szCs w:val="28"/>
          <w:lang w:val="pt-BR"/>
        </w:rPr>
        <w:t>Bình D</w:t>
      </w:r>
      <w:r w:rsidRPr="00445C7E">
        <w:rPr>
          <w:rFonts w:eastAsia="Times New Roman" w:cs="Times New Roman"/>
          <w:b/>
          <w:bCs/>
          <w:sz w:val="28"/>
          <w:szCs w:val="28"/>
          <w:lang w:val="vi-VN"/>
        </w:rPr>
        <w:t>ư</w:t>
      </w:r>
      <w:r w:rsidR="00D732A8" w:rsidRPr="00445C7E">
        <w:rPr>
          <w:rFonts w:eastAsia="Times New Roman" w:cs="Times New Roman"/>
          <w:b/>
          <w:bCs/>
          <w:sz w:val="28"/>
          <w:szCs w:val="28"/>
          <w:lang w:val="pt-BR"/>
        </w:rPr>
        <w:t>ơng – Năm 2023</w:t>
      </w:r>
    </w:p>
    <w:p w14:paraId="1ACEC21B" w14:textId="77777777" w:rsidR="008A781D" w:rsidRPr="00445C7E" w:rsidRDefault="008A781D" w:rsidP="00D461FE">
      <w:pPr>
        <w:spacing w:after="0" w:line="312" w:lineRule="auto"/>
        <w:jc w:val="center"/>
        <w:rPr>
          <w:rFonts w:eastAsia="Times New Roman" w:cs="Times New Roman"/>
          <w:b/>
          <w:bCs/>
          <w:sz w:val="28"/>
          <w:szCs w:val="28"/>
          <w:lang w:val="pt-BR"/>
        </w:rPr>
      </w:pPr>
    </w:p>
    <w:p w14:paraId="08F9425B" w14:textId="77777777" w:rsidR="008A781D" w:rsidRPr="00445C7E" w:rsidRDefault="008A781D" w:rsidP="00D461FE">
      <w:pPr>
        <w:spacing w:after="0" w:line="312" w:lineRule="auto"/>
        <w:rPr>
          <w:rFonts w:eastAsia="Times New Roman" w:cs="Times New Roman"/>
          <w:b/>
          <w:bCs/>
          <w:sz w:val="28"/>
          <w:szCs w:val="28"/>
          <w:lang w:val="pt-BR"/>
        </w:rPr>
        <w:sectPr w:rsidR="008A781D" w:rsidRPr="00445C7E" w:rsidSect="00BB3AB6">
          <w:footerReference w:type="default" r:id="rId9"/>
          <w:type w:val="continuous"/>
          <w:pgSz w:w="11906" w:h="16838" w:code="9"/>
          <w:pgMar w:top="1134" w:right="779" w:bottom="1134" w:left="1170" w:header="0" w:footer="567" w:gutter="0"/>
          <w:pgBorders w:display="firstPage">
            <w:top w:val="double" w:sz="12" w:space="2" w:color="auto"/>
            <w:left w:val="double" w:sz="12" w:space="6" w:color="auto"/>
            <w:bottom w:val="double" w:sz="12" w:space="2" w:color="auto"/>
            <w:right w:val="double" w:sz="12" w:space="6" w:color="auto"/>
          </w:pgBorders>
          <w:pgNumType w:start="0"/>
          <w:cols w:space="0"/>
          <w:titlePg/>
          <w:docGrid w:linePitch="381"/>
        </w:sectPr>
      </w:pPr>
    </w:p>
    <w:p w14:paraId="5D73478B" w14:textId="77777777" w:rsidR="008A781D" w:rsidRPr="00445C7E" w:rsidRDefault="008A781D" w:rsidP="00D461FE">
      <w:pPr>
        <w:spacing w:after="0" w:line="312" w:lineRule="auto"/>
        <w:rPr>
          <w:rFonts w:eastAsia="Times New Roman" w:cs="Times New Roman"/>
          <w:sz w:val="28"/>
          <w:szCs w:val="28"/>
        </w:rPr>
      </w:pPr>
    </w:p>
    <w:tbl>
      <w:tblPr>
        <w:tblpPr w:leftFromText="180" w:rightFromText="180" w:vertAnchor="text" w:horzAnchor="margin" w:tblpXSpec="center" w:tblpY="1"/>
        <w:tblW w:w="10362" w:type="dxa"/>
        <w:tblLayout w:type="fixed"/>
        <w:tblLook w:val="04A0" w:firstRow="1" w:lastRow="0" w:firstColumn="1" w:lastColumn="0" w:noHBand="0" w:noVBand="1"/>
      </w:tblPr>
      <w:tblGrid>
        <w:gridCol w:w="4248"/>
        <w:gridCol w:w="6114"/>
      </w:tblGrid>
      <w:tr w:rsidR="00371CDB" w:rsidRPr="00445C7E" w14:paraId="221ECD16" w14:textId="77777777" w:rsidTr="00BB3AB6">
        <w:trPr>
          <w:trHeight w:val="1413"/>
        </w:trPr>
        <w:tc>
          <w:tcPr>
            <w:tcW w:w="4248" w:type="dxa"/>
          </w:tcPr>
          <w:p w14:paraId="2A8C78F6" w14:textId="77777777" w:rsidR="008A781D" w:rsidRPr="00445C7E" w:rsidRDefault="00D35C98" w:rsidP="00D461FE">
            <w:pPr>
              <w:spacing w:after="0" w:line="312" w:lineRule="auto"/>
              <w:ind w:right="-388" w:hanging="112"/>
              <w:jc w:val="center"/>
              <w:rPr>
                <w:rFonts w:eastAsia="Times New Roman" w:cs="Times New Roman"/>
                <w:b/>
                <w:bCs/>
                <w:sz w:val="28"/>
                <w:szCs w:val="28"/>
                <w:lang w:val="es-ES"/>
              </w:rPr>
            </w:pPr>
            <w:r w:rsidRPr="00445C7E">
              <w:rPr>
                <w:rFonts w:eastAsia="Times New Roman" w:cs="Times New Roman"/>
                <w:b/>
                <w:bCs/>
                <w:sz w:val="28"/>
                <w:szCs w:val="28"/>
                <w:lang w:val="es-ES"/>
              </w:rPr>
              <w:lastRenderedPageBreak/>
              <w:t>UBND TỈNH BÌNH DƯƠNG</w:t>
            </w:r>
          </w:p>
          <w:p w14:paraId="6A094A8F" w14:textId="77777777" w:rsidR="008A781D" w:rsidRPr="00445C7E" w:rsidRDefault="00D35C98" w:rsidP="00D461FE">
            <w:pPr>
              <w:spacing w:after="0" w:line="312" w:lineRule="auto"/>
              <w:ind w:right="-101" w:hanging="112"/>
              <w:jc w:val="center"/>
              <w:rPr>
                <w:rFonts w:eastAsia="Times New Roman" w:cs="Times New Roman"/>
                <w:b/>
                <w:bCs/>
                <w:sz w:val="28"/>
                <w:szCs w:val="28"/>
                <w:lang w:val="es-ES"/>
              </w:rPr>
            </w:pPr>
            <w:r w:rsidRPr="00445C7E">
              <w:rPr>
                <w:rFonts w:eastAsia="Times New Roman" w:cs="Times New Roman"/>
                <w:b/>
                <w:bCs/>
                <w:sz w:val="28"/>
                <w:szCs w:val="28"/>
                <w:lang w:val="es-ES"/>
              </w:rPr>
              <w:t>TRƯỜNG CAO ĐẲNG NGHỀ</w:t>
            </w:r>
          </w:p>
          <w:p w14:paraId="017E3DF3" w14:textId="77777777" w:rsidR="008A781D" w:rsidRPr="00445C7E" w:rsidRDefault="00D35C98" w:rsidP="00D461FE">
            <w:pPr>
              <w:spacing w:after="0" w:line="312" w:lineRule="auto"/>
              <w:ind w:right="-101" w:hanging="112"/>
              <w:jc w:val="center"/>
              <w:rPr>
                <w:rFonts w:eastAsia="Times New Roman" w:cs="Times New Roman"/>
                <w:b/>
                <w:bCs/>
                <w:sz w:val="28"/>
                <w:szCs w:val="28"/>
                <w:u w:val="single"/>
                <w:lang w:val="es-ES"/>
              </w:rPr>
            </w:pPr>
            <w:r w:rsidRPr="00445C7E">
              <w:rPr>
                <w:rFonts w:eastAsia="Times New Roman" w:cs="Times New Roman"/>
                <w:b/>
                <w:bCs/>
                <w:sz w:val="28"/>
                <w:szCs w:val="28"/>
                <w:u w:val="single"/>
                <w:lang w:val="es-ES"/>
              </w:rPr>
              <w:t>VIỆT NAM - SINGAPORE</w:t>
            </w:r>
          </w:p>
          <w:p w14:paraId="631B3944" w14:textId="77777777" w:rsidR="008A781D" w:rsidRPr="00445C7E" w:rsidRDefault="008A781D" w:rsidP="00D461FE">
            <w:pPr>
              <w:spacing w:after="0" w:line="312" w:lineRule="auto"/>
              <w:rPr>
                <w:rFonts w:eastAsia="Times New Roman" w:cs="Times New Roman"/>
                <w:b/>
                <w:bCs/>
                <w:sz w:val="28"/>
                <w:szCs w:val="28"/>
                <w:lang w:val="es-ES"/>
              </w:rPr>
            </w:pPr>
          </w:p>
        </w:tc>
        <w:tc>
          <w:tcPr>
            <w:tcW w:w="6114" w:type="dxa"/>
          </w:tcPr>
          <w:p w14:paraId="2670C311" w14:textId="77777777" w:rsidR="008A781D" w:rsidRPr="00445C7E" w:rsidRDefault="00D35C98" w:rsidP="00D461FE">
            <w:pPr>
              <w:spacing w:after="0" w:line="312" w:lineRule="auto"/>
              <w:ind w:leftChars="-100" w:left="-260" w:rightChars="-67" w:right="-174"/>
              <w:jc w:val="center"/>
              <w:rPr>
                <w:rFonts w:eastAsia="Times New Roman" w:cs="Times New Roman"/>
                <w:b/>
                <w:bCs/>
                <w:sz w:val="28"/>
                <w:szCs w:val="28"/>
                <w:lang w:val="es-ES"/>
              </w:rPr>
            </w:pPr>
            <w:r w:rsidRPr="00445C7E">
              <w:rPr>
                <w:rFonts w:eastAsia="Times New Roman" w:cs="Times New Roman"/>
                <w:b/>
                <w:bCs/>
                <w:sz w:val="28"/>
                <w:szCs w:val="28"/>
                <w:lang w:val="es-ES"/>
              </w:rPr>
              <w:t>CỘNG HÒA XÃ HỘI CHỦ NGHĨA VIỆT NAM</w:t>
            </w:r>
          </w:p>
          <w:p w14:paraId="4EF82E8E" w14:textId="77777777" w:rsidR="008A781D" w:rsidRPr="00445C7E" w:rsidRDefault="00D35C98" w:rsidP="00D461FE">
            <w:pPr>
              <w:spacing w:after="0" w:line="312" w:lineRule="auto"/>
              <w:ind w:leftChars="-100" w:left="-260" w:rightChars="-67" w:right="-174"/>
              <w:jc w:val="center"/>
              <w:rPr>
                <w:rFonts w:eastAsia="Times New Roman" w:cs="Times New Roman"/>
                <w:b/>
                <w:bCs/>
                <w:sz w:val="28"/>
                <w:szCs w:val="28"/>
                <w:u w:val="single"/>
                <w:lang w:val="es-ES"/>
              </w:rPr>
            </w:pPr>
            <w:proofErr w:type="spellStart"/>
            <w:r w:rsidRPr="00445C7E">
              <w:rPr>
                <w:rFonts w:eastAsia="Times New Roman" w:cs="Times New Roman"/>
                <w:b/>
                <w:bCs/>
                <w:sz w:val="28"/>
                <w:szCs w:val="28"/>
                <w:u w:val="single"/>
                <w:lang w:val="es-ES"/>
              </w:rPr>
              <w:t>Độc</w:t>
            </w:r>
            <w:proofErr w:type="spellEnd"/>
            <w:r w:rsidRPr="00445C7E">
              <w:rPr>
                <w:rFonts w:eastAsia="Times New Roman" w:cs="Times New Roman"/>
                <w:b/>
                <w:bCs/>
                <w:sz w:val="28"/>
                <w:szCs w:val="28"/>
                <w:u w:val="single"/>
                <w:lang w:val="es-ES"/>
              </w:rPr>
              <w:t xml:space="preserve"> </w:t>
            </w:r>
            <w:proofErr w:type="spellStart"/>
            <w:r w:rsidRPr="00445C7E">
              <w:rPr>
                <w:rFonts w:eastAsia="Times New Roman" w:cs="Times New Roman"/>
                <w:b/>
                <w:bCs/>
                <w:sz w:val="28"/>
                <w:szCs w:val="28"/>
                <w:u w:val="single"/>
                <w:lang w:val="es-ES"/>
              </w:rPr>
              <w:t>lập</w:t>
            </w:r>
            <w:proofErr w:type="spellEnd"/>
            <w:r w:rsidRPr="00445C7E">
              <w:rPr>
                <w:rFonts w:eastAsia="Times New Roman" w:cs="Times New Roman"/>
                <w:b/>
                <w:bCs/>
                <w:sz w:val="28"/>
                <w:szCs w:val="28"/>
                <w:u w:val="single"/>
                <w:lang w:val="es-ES"/>
              </w:rPr>
              <w:t xml:space="preserve"> - </w:t>
            </w:r>
            <w:proofErr w:type="spellStart"/>
            <w:r w:rsidRPr="00445C7E">
              <w:rPr>
                <w:rFonts w:eastAsia="Times New Roman" w:cs="Times New Roman"/>
                <w:b/>
                <w:bCs/>
                <w:sz w:val="28"/>
                <w:szCs w:val="28"/>
                <w:u w:val="single"/>
                <w:lang w:val="es-ES"/>
              </w:rPr>
              <w:t>Tự</w:t>
            </w:r>
            <w:proofErr w:type="spellEnd"/>
            <w:r w:rsidRPr="00445C7E">
              <w:rPr>
                <w:rFonts w:eastAsia="Times New Roman" w:cs="Times New Roman"/>
                <w:b/>
                <w:bCs/>
                <w:sz w:val="28"/>
                <w:szCs w:val="28"/>
                <w:u w:val="single"/>
                <w:lang w:val="es-ES"/>
              </w:rPr>
              <w:t xml:space="preserve"> do - </w:t>
            </w:r>
            <w:proofErr w:type="spellStart"/>
            <w:r w:rsidRPr="00445C7E">
              <w:rPr>
                <w:rFonts w:eastAsia="Times New Roman" w:cs="Times New Roman"/>
                <w:b/>
                <w:bCs/>
                <w:sz w:val="28"/>
                <w:szCs w:val="28"/>
                <w:u w:val="single"/>
                <w:lang w:val="es-ES"/>
              </w:rPr>
              <w:t>Hạnh</w:t>
            </w:r>
            <w:proofErr w:type="spellEnd"/>
            <w:r w:rsidRPr="00445C7E">
              <w:rPr>
                <w:rFonts w:eastAsia="Times New Roman" w:cs="Times New Roman"/>
                <w:b/>
                <w:bCs/>
                <w:sz w:val="28"/>
                <w:szCs w:val="28"/>
                <w:u w:val="single"/>
                <w:lang w:val="es-ES"/>
              </w:rPr>
              <w:t xml:space="preserve"> </w:t>
            </w:r>
            <w:proofErr w:type="spellStart"/>
            <w:r w:rsidRPr="00445C7E">
              <w:rPr>
                <w:rFonts w:eastAsia="Times New Roman" w:cs="Times New Roman"/>
                <w:b/>
                <w:bCs/>
                <w:sz w:val="28"/>
                <w:szCs w:val="28"/>
                <w:u w:val="single"/>
                <w:lang w:val="es-ES"/>
              </w:rPr>
              <w:t>Phúc</w:t>
            </w:r>
            <w:proofErr w:type="spellEnd"/>
          </w:p>
        </w:tc>
      </w:tr>
    </w:tbl>
    <w:p w14:paraId="12AE941F" w14:textId="77777777" w:rsidR="008A781D" w:rsidRPr="00445C7E" w:rsidRDefault="00D35C98" w:rsidP="00D461FE">
      <w:pPr>
        <w:spacing w:after="0" w:line="312" w:lineRule="auto"/>
        <w:jc w:val="center"/>
        <w:rPr>
          <w:rFonts w:eastAsia="Times New Roman" w:cs="Times New Roman"/>
          <w:sz w:val="28"/>
          <w:szCs w:val="28"/>
          <w:lang w:val="nb-NO"/>
        </w:rPr>
      </w:pPr>
      <w:r w:rsidRPr="00445C7E">
        <w:rPr>
          <w:rFonts w:eastAsia="Times New Roman" w:cs="Times New Roman"/>
          <w:b/>
          <w:sz w:val="28"/>
          <w:szCs w:val="28"/>
        </w:rPr>
        <w:t>CHƯƠNG TRÌNH ĐÀO TẠO</w:t>
      </w:r>
    </w:p>
    <w:p w14:paraId="4E75158B" w14:textId="1C235A33" w:rsidR="00465318" w:rsidRPr="00445C7E" w:rsidRDefault="00465318" w:rsidP="00D461FE">
      <w:pPr>
        <w:spacing w:after="0" w:line="312" w:lineRule="auto"/>
        <w:jc w:val="center"/>
        <w:rPr>
          <w:rFonts w:eastAsia="Times New Roman" w:cs="Times New Roman"/>
          <w:bCs/>
          <w:i/>
          <w:sz w:val="28"/>
          <w:szCs w:val="28"/>
          <w:lang w:val="pt-BR"/>
        </w:rPr>
      </w:pPr>
      <w:r w:rsidRPr="00445C7E">
        <w:rPr>
          <w:rFonts w:eastAsia="Times New Roman" w:cs="Times New Roman"/>
          <w:bCs/>
          <w:i/>
          <w:sz w:val="28"/>
          <w:szCs w:val="28"/>
          <w:lang w:val="pt-BR"/>
        </w:rPr>
        <w:t>(Ban hành kèm theo Quyết định số:       /QĐ-T</w:t>
      </w:r>
      <w:r w:rsidR="009A3348" w:rsidRPr="00445C7E">
        <w:rPr>
          <w:rFonts w:eastAsia="Times New Roman" w:cs="Times New Roman"/>
          <w:bCs/>
          <w:i/>
          <w:sz w:val="28"/>
          <w:szCs w:val="28"/>
          <w:lang w:val="pt-BR"/>
        </w:rPr>
        <w:t>CĐNVS, ngày   tháng     năm 202</w:t>
      </w:r>
      <w:r w:rsidR="00CA54F6">
        <w:rPr>
          <w:rFonts w:eastAsia="Times New Roman" w:cs="Times New Roman"/>
          <w:bCs/>
          <w:i/>
          <w:sz w:val="28"/>
          <w:szCs w:val="28"/>
          <w:lang w:val="pt-BR"/>
        </w:rPr>
        <w:t>3</w:t>
      </w:r>
    </w:p>
    <w:p w14:paraId="7CC85CBE" w14:textId="77777777" w:rsidR="008A781D" w:rsidRPr="00445C7E" w:rsidRDefault="00465318" w:rsidP="00D461FE">
      <w:pPr>
        <w:spacing w:after="0" w:line="312" w:lineRule="auto"/>
        <w:jc w:val="center"/>
        <w:rPr>
          <w:rFonts w:eastAsia="Times New Roman" w:cs="Times New Roman"/>
          <w:bCs/>
          <w:i/>
          <w:sz w:val="28"/>
          <w:szCs w:val="28"/>
          <w:lang w:val="pt-BR"/>
        </w:rPr>
      </w:pPr>
      <w:r w:rsidRPr="00445C7E">
        <w:rPr>
          <w:rFonts w:eastAsia="Times New Roman" w:cs="Times New Roman"/>
          <w:bCs/>
          <w:i/>
          <w:sz w:val="28"/>
          <w:szCs w:val="28"/>
          <w:lang w:val="pt-BR"/>
        </w:rPr>
        <w:t>của Hiệu trưởng Trường Cao đẳng nghề Việt Nam – Singapore)</w:t>
      </w:r>
    </w:p>
    <w:p w14:paraId="2D9AF0C4" w14:textId="77777777" w:rsidR="008A781D" w:rsidRPr="00445C7E" w:rsidRDefault="00D35C98" w:rsidP="00D461FE">
      <w:pPr>
        <w:spacing w:after="0" w:line="312" w:lineRule="auto"/>
        <w:jc w:val="both"/>
        <w:rPr>
          <w:rFonts w:eastAsia="Times New Roman" w:cs="Times New Roman"/>
          <w:b/>
          <w:bCs/>
          <w:sz w:val="28"/>
          <w:szCs w:val="28"/>
          <w:lang w:val="pt-BR"/>
        </w:rPr>
      </w:pPr>
      <w:r w:rsidRPr="00445C7E">
        <w:rPr>
          <w:rFonts w:eastAsia="Times New Roman" w:cs="Times New Roman"/>
          <w:b/>
          <w:bCs/>
          <w:sz w:val="28"/>
          <w:szCs w:val="28"/>
          <w:lang w:val="pt-BR"/>
        </w:rPr>
        <w:t>Tên nghề</w:t>
      </w:r>
      <w:r w:rsidRPr="00445C7E">
        <w:rPr>
          <w:rFonts w:eastAsia="Times New Roman" w:cs="Times New Roman"/>
          <w:sz w:val="28"/>
          <w:szCs w:val="28"/>
          <w:lang w:val="pt-BR"/>
        </w:rPr>
        <w:t xml:space="preserve">: </w:t>
      </w:r>
      <w:r w:rsidRPr="00445C7E">
        <w:rPr>
          <w:rFonts w:eastAsia="Times New Roman" w:cs="Times New Roman"/>
          <w:b/>
          <w:sz w:val="28"/>
          <w:szCs w:val="28"/>
          <w:lang w:val="pt-BR"/>
        </w:rPr>
        <w:t>Cơ điện tử</w:t>
      </w:r>
      <w:r w:rsidRPr="00445C7E">
        <w:rPr>
          <w:rFonts w:eastAsia="Times New Roman" w:cs="Times New Roman"/>
          <w:b/>
          <w:sz w:val="28"/>
          <w:szCs w:val="28"/>
        </w:rPr>
        <w:t>.</w:t>
      </w:r>
    </w:p>
    <w:p w14:paraId="2C135FE7" w14:textId="77777777" w:rsidR="008A781D" w:rsidRPr="00445C7E" w:rsidRDefault="00D35C98" w:rsidP="00D461FE">
      <w:pPr>
        <w:spacing w:after="0" w:line="312" w:lineRule="auto"/>
        <w:jc w:val="both"/>
        <w:rPr>
          <w:rFonts w:eastAsia="Times New Roman" w:cs="Times New Roman"/>
          <w:b/>
          <w:spacing w:val="-6"/>
          <w:sz w:val="28"/>
          <w:szCs w:val="28"/>
          <w:lang w:val="pt-BR"/>
        </w:rPr>
      </w:pPr>
      <w:r w:rsidRPr="00445C7E">
        <w:rPr>
          <w:rFonts w:eastAsia="Times New Roman" w:cs="Times New Roman"/>
          <w:b/>
          <w:bCs/>
          <w:sz w:val="28"/>
          <w:szCs w:val="28"/>
          <w:lang w:val="pt-BR"/>
        </w:rPr>
        <w:t>Mã nghề</w:t>
      </w:r>
      <w:r w:rsidRPr="00445C7E">
        <w:rPr>
          <w:rFonts w:eastAsia="Times New Roman" w:cs="Times New Roman"/>
          <w:b/>
          <w:sz w:val="28"/>
          <w:szCs w:val="28"/>
          <w:lang w:val="pt-BR"/>
        </w:rPr>
        <w:t>: 6520263.</w:t>
      </w:r>
    </w:p>
    <w:p w14:paraId="7E52EC71" w14:textId="77777777" w:rsidR="008A781D" w:rsidRPr="00445C7E" w:rsidRDefault="00D35C98" w:rsidP="00D461FE">
      <w:pPr>
        <w:spacing w:after="0" w:line="312" w:lineRule="auto"/>
        <w:jc w:val="both"/>
        <w:rPr>
          <w:rFonts w:eastAsia="Times New Roman" w:cs="Times New Roman"/>
          <w:spacing w:val="-6"/>
          <w:sz w:val="28"/>
          <w:szCs w:val="28"/>
          <w:lang w:val="pt-BR"/>
        </w:rPr>
      </w:pPr>
      <w:r w:rsidRPr="00445C7E">
        <w:rPr>
          <w:rFonts w:eastAsia="Times New Roman" w:cs="Times New Roman"/>
          <w:b/>
          <w:bCs/>
          <w:spacing w:val="-6"/>
          <w:sz w:val="28"/>
          <w:szCs w:val="28"/>
          <w:lang w:val="pt-BR"/>
        </w:rPr>
        <w:t xml:space="preserve">Trình độ đào tạo: </w:t>
      </w:r>
      <w:r w:rsidRPr="00445C7E">
        <w:rPr>
          <w:rFonts w:eastAsia="Times New Roman" w:cs="Times New Roman"/>
          <w:bCs/>
          <w:spacing w:val="-6"/>
          <w:sz w:val="28"/>
          <w:szCs w:val="28"/>
          <w:lang w:val="pt-BR"/>
        </w:rPr>
        <w:t>Cao đẳng.</w:t>
      </w:r>
    </w:p>
    <w:p w14:paraId="4E45AED9" w14:textId="77777777" w:rsidR="008A781D" w:rsidRPr="00445C7E" w:rsidRDefault="00D35C98" w:rsidP="00D461FE">
      <w:pPr>
        <w:spacing w:after="0" w:line="312" w:lineRule="auto"/>
        <w:jc w:val="both"/>
        <w:rPr>
          <w:rFonts w:eastAsia="Times New Roman" w:cs="Times New Roman"/>
          <w:b/>
          <w:bCs/>
          <w:spacing w:val="-6"/>
          <w:sz w:val="28"/>
          <w:szCs w:val="28"/>
          <w:lang w:val="pt-BR"/>
        </w:rPr>
      </w:pPr>
      <w:r w:rsidRPr="00445C7E">
        <w:rPr>
          <w:rFonts w:eastAsia="Times New Roman" w:cs="Times New Roman"/>
          <w:b/>
          <w:bCs/>
          <w:spacing w:val="-6"/>
          <w:sz w:val="28"/>
          <w:szCs w:val="28"/>
          <w:lang w:val="pt-BR"/>
        </w:rPr>
        <w:t xml:space="preserve">Hình thức đào tạo: </w:t>
      </w:r>
      <w:r w:rsidRPr="00445C7E">
        <w:rPr>
          <w:rFonts w:eastAsia="Times New Roman" w:cs="Times New Roman"/>
          <w:bCs/>
          <w:spacing w:val="-6"/>
          <w:sz w:val="28"/>
          <w:szCs w:val="28"/>
          <w:lang w:val="pt-BR"/>
        </w:rPr>
        <w:t>Chính quy.</w:t>
      </w:r>
    </w:p>
    <w:p w14:paraId="6251A827" w14:textId="77777777" w:rsidR="008A781D" w:rsidRPr="00445C7E" w:rsidRDefault="00D35C98" w:rsidP="00D461FE">
      <w:pPr>
        <w:spacing w:after="0" w:line="312" w:lineRule="auto"/>
        <w:jc w:val="both"/>
        <w:rPr>
          <w:rFonts w:eastAsia="Times New Roman" w:cs="Times New Roman"/>
          <w:b/>
          <w:spacing w:val="-6"/>
          <w:sz w:val="28"/>
          <w:szCs w:val="28"/>
          <w:lang w:val="pt-BR"/>
        </w:rPr>
      </w:pPr>
      <w:r w:rsidRPr="00445C7E">
        <w:rPr>
          <w:rFonts w:eastAsia="Times New Roman" w:cs="Times New Roman"/>
          <w:b/>
          <w:bCs/>
          <w:spacing w:val="-6"/>
          <w:sz w:val="28"/>
          <w:szCs w:val="28"/>
          <w:lang w:val="pt-BR"/>
        </w:rPr>
        <w:t>Đối tượng tuyển sinh</w:t>
      </w:r>
      <w:r w:rsidRPr="00445C7E">
        <w:rPr>
          <w:rFonts w:eastAsia="Times New Roman" w:cs="Times New Roman"/>
          <w:b/>
          <w:spacing w:val="-6"/>
          <w:sz w:val="28"/>
          <w:szCs w:val="28"/>
          <w:lang w:val="pt-BR"/>
        </w:rPr>
        <w:t xml:space="preserve">: </w:t>
      </w:r>
      <w:r w:rsidRPr="00445C7E">
        <w:rPr>
          <w:rFonts w:eastAsia="Times New Roman" w:cs="Times New Roman"/>
          <w:spacing w:val="-6"/>
          <w:sz w:val="28"/>
          <w:szCs w:val="28"/>
          <w:lang w:val="pt-BR"/>
        </w:rPr>
        <w:t>Tốt nghiệp Trung học phổ thông hoặc tương đương.</w:t>
      </w:r>
    </w:p>
    <w:p w14:paraId="71ACBA87" w14:textId="77777777" w:rsidR="008A781D" w:rsidRPr="00445C7E" w:rsidRDefault="00D35C98" w:rsidP="00D461FE">
      <w:pPr>
        <w:spacing w:after="0" w:line="312" w:lineRule="auto"/>
        <w:jc w:val="both"/>
        <w:rPr>
          <w:rFonts w:eastAsia="Times New Roman" w:cs="Times New Roman"/>
          <w:b/>
          <w:bCs/>
          <w:spacing w:val="-6"/>
          <w:sz w:val="28"/>
          <w:szCs w:val="28"/>
          <w:lang w:val="pt-BR"/>
        </w:rPr>
      </w:pPr>
      <w:r w:rsidRPr="00445C7E">
        <w:rPr>
          <w:rFonts w:eastAsia="Times New Roman" w:cs="Times New Roman"/>
          <w:b/>
          <w:bCs/>
          <w:spacing w:val="-6"/>
          <w:sz w:val="28"/>
          <w:szCs w:val="28"/>
          <w:lang w:val="pt-BR"/>
        </w:rPr>
        <w:t xml:space="preserve">Thời gian đào tạo: </w:t>
      </w:r>
      <w:r w:rsidR="00A47F2E" w:rsidRPr="00445C7E">
        <w:rPr>
          <w:rFonts w:eastAsia="Times New Roman" w:cs="Times New Roman"/>
          <w:bCs/>
          <w:spacing w:val="-6"/>
          <w:sz w:val="28"/>
          <w:szCs w:val="28"/>
          <w:lang w:val="pt-BR"/>
        </w:rPr>
        <w:t>3</w:t>
      </w:r>
      <w:r w:rsidRPr="00445C7E">
        <w:rPr>
          <w:rFonts w:eastAsia="Times New Roman" w:cs="Times New Roman"/>
          <w:bCs/>
          <w:spacing w:val="-6"/>
          <w:sz w:val="28"/>
          <w:szCs w:val="28"/>
          <w:lang w:val="pt-BR"/>
        </w:rPr>
        <w:t xml:space="preserve"> năm</w:t>
      </w:r>
      <w:r w:rsidRPr="00445C7E">
        <w:rPr>
          <w:rFonts w:eastAsia="Times New Roman" w:cs="Times New Roman"/>
          <w:bCs/>
          <w:spacing w:val="-6"/>
          <w:sz w:val="28"/>
          <w:szCs w:val="28"/>
        </w:rPr>
        <w:t>.</w:t>
      </w:r>
    </w:p>
    <w:p w14:paraId="0A7CCF7F" w14:textId="77777777" w:rsidR="008A781D" w:rsidRPr="00445C7E" w:rsidRDefault="00D35C98" w:rsidP="00D461FE">
      <w:pPr>
        <w:spacing w:after="0" w:line="312" w:lineRule="auto"/>
        <w:jc w:val="both"/>
        <w:rPr>
          <w:rFonts w:eastAsia="Times New Roman" w:cs="Times New Roman"/>
          <w:b/>
          <w:bCs/>
          <w:spacing w:val="-6"/>
          <w:sz w:val="28"/>
          <w:szCs w:val="28"/>
          <w:lang w:val="pt-BR"/>
        </w:rPr>
      </w:pPr>
      <w:r w:rsidRPr="00445C7E">
        <w:rPr>
          <w:rFonts w:eastAsia="Times New Roman" w:cs="Times New Roman"/>
          <w:b/>
          <w:bCs/>
          <w:spacing w:val="-6"/>
          <w:sz w:val="28"/>
          <w:szCs w:val="28"/>
          <w:lang w:val="pt-BR"/>
        </w:rPr>
        <w:t>1. Mục tiêu đào tạo</w:t>
      </w:r>
    </w:p>
    <w:p w14:paraId="7130F7C0" w14:textId="77777777" w:rsidR="00F9494D" w:rsidRPr="00445C7E" w:rsidRDefault="00D35C98" w:rsidP="00D461FE">
      <w:pPr>
        <w:spacing w:after="0" w:line="312" w:lineRule="auto"/>
        <w:jc w:val="both"/>
        <w:rPr>
          <w:rFonts w:eastAsia="Times New Roman" w:cs="Times New Roman"/>
          <w:b/>
          <w:bCs/>
          <w:i/>
          <w:spacing w:val="-6"/>
          <w:sz w:val="28"/>
          <w:szCs w:val="28"/>
          <w:lang w:val="pt-BR"/>
        </w:rPr>
      </w:pPr>
      <w:r w:rsidRPr="00445C7E">
        <w:rPr>
          <w:rFonts w:eastAsia="Times New Roman" w:cs="Times New Roman"/>
          <w:b/>
          <w:bCs/>
          <w:i/>
          <w:spacing w:val="-6"/>
          <w:sz w:val="28"/>
          <w:szCs w:val="28"/>
          <w:lang w:val="pt-BR"/>
        </w:rPr>
        <w:t>1.1. Mục tiêu chung:</w:t>
      </w:r>
    </w:p>
    <w:p w14:paraId="7E9D7EED" w14:textId="77777777" w:rsidR="00F9494D" w:rsidRPr="00445C7E" w:rsidRDefault="00F9494D" w:rsidP="00D461FE">
      <w:pPr>
        <w:spacing w:after="0" w:line="312" w:lineRule="auto"/>
        <w:jc w:val="both"/>
        <w:rPr>
          <w:rFonts w:eastAsia="Times New Roman" w:cs="Times New Roman"/>
          <w:bCs/>
          <w:spacing w:val="-6"/>
          <w:sz w:val="28"/>
          <w:szCs w:val="28"/>
          <w:lang w:val="pt-BR"/>
        </w:rPr>
      </w:pPr>
      <w:r w:rsidRPr="00445C7E">
        <w:rPr>
          <w:rFonts w:eastAsia="Times New Roman" w:cs="Times New Roman"/>
          <w:bCs/>
          <w:spacing w:val="-6"/>
          <w:sz w:val="28"/>
          <w:szCs w:val="28"/>
          <w:lang w:val="pt-BR"/>
        </w:rPr>
        <w:t>-</w:t>
      </w:r>
      <w:r w:rsidR="00D35C98" w:rsidRPr="00445C7E">
        <w:rPr>
          <w:rFonts w:eastAsia="Times New Roman" w:cs="Times New Roman"/>
          <w:sz w:val="28"/>
          <w:szCs w:val="28"/>
          <w:lang w:val="pl-PL"/>
        </w:rPr>
        <w:t xml:space="preserve"> Có kiến thức cơ bản về chính trị văn hóa xã hội và pháp luật đáp ứng yêu cầu công việc thuộc lĩnh vực cơ điện tử.</w:t>
      </w:r>
    </w:p>
    <w:p w14:paraId="7B1B45CD" w14:textId="77777777" w:rsidR="00F9494D" w:rsidRPr="00445C7E" w:rsidRDefault="00F9494D" w:rsidP="00D461FE">
      <w:pPr>
        <w:spacing w:after="0" w:line="312" w:lineRule="auto"/>
        <w:jc w:val="both"/>
        <w:rPr>
          <w:rFonts w:eastAsia="Times New Roman" w:cs="Times New Roman"/>
          <w:bCs/>
          <w:spacing w:val="-6"/>
          <w:sz w:val="28"/>
          <w:szCs w:val="28"/>
          <w:lang w:val="pt-BR"/>
        </w:rPr>
      </w:pPr>
      <w:r w:rsidRPr="00445C7E">
        <w:rPr>
          <w:rFonts w:eastAsia="Times New Roman" w:cs="Times New Roman"/>
          <w:bCs/>
          <w:spacing w:val="-6"/>
          <w:sz w:val="28"/>
          <w:szCs w:val="28"/>
          <w:lang w:val="pt-BR"/>
        </w:rPr>
        <w:t>-</w:t>
      </w:r>
      <w:r w:rsidR="00D35C98" w:rsidRPr="00445C7E">
        <w:rPr>
          <w:rFonts w:eastAsia="Times New Roman" w:cs="Times New Roman"/>
          <w:sz w:val="28"/>
          <w:szCs w:val="28"/>
          <w:lang w:val="pl-PL"/>
        </w:rPr>
        <w:t xml:space="preserve"> </w:t>
      </w:r>
      <w:r w:rsidR="00D35C98" w:rsidRPr="00445C7E">
        <w:rPr>
          <w:rFonts w:eastAsia="Times New Roman" w:cs="Times New Roman"/>
          <w:sz w:val="28"/>
          <w:szCs w:val="28"/>
          <w:lang w:val="pt-BR"/>
        </w:rPr>
        <w:t>Nắm vững các kiến thức khoa học cơ bản; vận dụng tốt kiến thức cơ sở và chuyên ngành vào hoạt động chuyên môn khi tác nghiệp.</w:t>
      </w:r>
    </w:p>
    <w:p w14:paraId="6051C57A" w14:textId="77777777" w:rsidR="00F9494D" w:rsidRPr="00445C7E" w:rsidRDefault="00F9494D" w:rsidP="00D461FE">
      <w:pPr>
        <w:spacing w:after="0" w:line="312" w:lineRule="auto"/>
        <w:jc w:val="both"/>
        <w:rPr>
          <w:rFonts w:eastAsia="Times New Roman" w:cs="Times New Roman"/>
          <w:bCs/>
          <w:spacing w:val="-6"/>
          <w:sz w:val="28"/>
          <w:szCs w:val="28"/>
          <w:lang w:val="pt-BR"/>
        </w:rPr>
      </w:pPr>
      <w:r w:rsidRPr="00445C7E">
        <w:rPr>
          <w:rFonts w:eastAsia="Times New Roman" w:cs="Times New Roman"/>
          <w:bCs/>
          <w:spacing w:val="-6"/>
          <w:sz w:val="28"/>
          <w:szCs w:val="28"/>
          <w:lang w:val="pt-BR"/>
        </w:rPr>
        <w:t>-</w:t>
      </w:r>
      <w:r w:rsidR="00D35C98" w:rsidRPr="00445C7E">
        <w:rPr>
          <w:rFonts w:eastAsia="Times New Roman" w:cs="Times New Roman"/>
          <w:sz w:val="28"/>
          <w:szCs w:val="28"/>
          <w:lang w:val="pt-BR"/>
        </w:rPr>
        <w:t xml:space="preserve"> Sử dụng thành thạo tin học phục vụ chuyên môn và đạt trình độ ngoại ngữ cơ bản; Tổ chức và lãnh đạo được nhóm kỹ thuật, thực hiện tốt việc quản lý nhóm trong tác nghiệp; Có năng lực thực hành thuyết trình và sử dụng công cụ truyền thông hỗ trợ.</w:t>
      </w:r>
    </w:p>
    <w:p w14:paraId="3C11CAD6" w14:textId="77777777" w:rsidR="00F9494D" w:rsidRPr="00445C7E" w:rsidRDefault="00F9494D" w:rsidP="00D461FE">
      <w:pPr>
        <w:spacing w:after="0" w:line="312" w:lineRule="auto"/>
        <w:jc w:val="both"/>
        <w:rPr>
          <w:rFonts w:eastAsia="Times New Roman" w:cs="Times New Roman"/>
          <w:bCs/>
          <w:spacing w:val="-6"/>
          <w:sz w:val="28"/>
          <w:szCs w:val="28"/>
          <w:lang w:val="pt-BR"/>
        </w:rPr>
      </w:pPr>
      <w:r w:rsidRPr="00445C7E">
        <w:rPr>
          <w:rFonts w:eastAsia="Times New Roman" w:cs="Times New Roman"/>
          <w:bCs/>
          <w:spacing w:val="-6"/>
          <w:sz w:val="28"/>
          <w:szCs w:val="28"/>
          <w:lang w:val="pt-BR"/>
        </w:rPr>
        <w:t>-</w:t>
      </w:r>
      <w:r w:rsidR="00D35C98" w:rsidRPr="00445C7E">
        <w:rPr>
          <w:rFonts w:eastAsia="Times New Roman" w:cs="Times New Roman"/>
          <w:sz w:val="28"/>
          <w:szCs w:val="28"/>
          <w:lang w:val="pt-BR"/>
        </w:rPr>
        <w:t xml:space="preserve"> Phân tích được các hệ thống cơ điện tử và sản phẩm cơ điện tử, đánh giá được các chỉ tiêu kỹ thuật của hệ thống, mô phỏng được hệ thống; Thiết kế được các hệ thống tích hợp: Cơ khí, thủy khí, điện, điện tử, máy tính, bộ điều khiển. . .; Khai thác, vận hành, bảo trì và sửa chữa được các thiết bị cơ điện tử cũng như các hệ thống cơ điện tử.</w:t>
      </w:r>
    </w:p>
    <w:p w14:paraId="119F54B4" w14:textId="77777777" w:rsidR="008A781D" w:rsidRPr="00445C7E" w:rsidRDefault="00F9494D" w:rsidP="00D461FE">
      <w:pPr>
        <w:spacing w:after="0" w:line="312" w:lineRule="auto"/>
        <w:jc w:val="both"/>
        <w:rPr>
          <w:rFonts w:eastAsia="Times New Roman" w:cs="Times New Roman"/>
          <w:bCs/>
          <w:spacing w:val="-6"/>
          <w:sz w:val="28"/>
          <w:szCs w:val="28"/>
          <w:lang w:val="pt-BR"/>
        </w:rPr>
      </w:pPr>
      <w:r w:rsidRPr="00445C7E">
        <w:rPr>
          <w:rFonts w:eastAsia="Times New Roman" w:cs="Times New Roman"/>
          <w:bCs/>
          <w:spacing w:val="-6"/>
          <w:sz w:val="28"/>
          <w:szCs w:val="28"/>
          <w:lang w:val="pt-BR"/>
        </w:rPr>
        <w:t>-</w:t>
      </w:r>
      <w:r w:rsidR="00D35C98" w:rsidRPr="00445C7E">
        <w:rPr>
          <w:rFonts w:eastAsia="Times New Roman" w:cs="Times New Roman"/>
          <w:sz w:val="28"/>
          <w:szCs w:val="28"/>
          <w:lang w:val="pl-PL"/>
        </w:rPr>
        <w:t xml:space="preserve"> Có khả năng tổ chức làm việc theo nhóm, sáng tạo, ứng dụng khoa học kỹ thuật công nghệ cao, giải quyết các tình huống phức tạp trong thực tế sản xuất, kinh doanh; có tác phong công nghiệp, tuân thủ nghiêm ngặt quy trình, quy phạm và kỷ luật lao động.</w:t>
      </w:r>
    </w:p>
    <w:p w14:paraId="28813284" w14:textId="77777777" w:rsidR="008A781D" w:rsidRPr="00445C7E" w:rsidRDefault="00D35C98" w:rsidP="00D461FE">
      <w:pPr>
        <w:spacing w:after="0" w:line="312" w:lineRule="auto"/>
        <w:jc w:val="both"/>
        <w:rPr>
          <w:rFonts w:eastAsia="Times New Roman" w:cs="Times New Roman"/>
          <w:b/>
          <w:bCs/>
          <w:i/>
          <w:spacing w:val="-6"/>
          <w:sz w:val="28"/>
          <w:szCs w:val="28"/>
          <w:lang w:val="pt-BR"/>
        </w:rPr>
      </w:pPr>
      <w:r w:rsidRPr="00445C7E">
        <w:rPr>
          <w:rFonts w:eastAsia="Times New Roman" w:cs="Times New Roman"/>
          <w:b/>
          <w:bCs/>
          <w:i/>
          <w:spacing w:val="-6"/>
          <w:sz w:val="28"/>
          <w:szCs w:val="28"/>
          <w:lang w:val="pt-BR"/>
        </w:rPr>
        <w:t>1.2. Mục tiêu cụ thể</w:t>
      </w:r>
    </w:p>
    <w:p w14:paraId="7F7BC379" w14:textId="77777777" w:rsidR="008A781D" w:rsidRPr="00445C7E" w:rsidRDefault="00D35C98" w:rsidP="00D461FE">
      <w:pPr>
        <w:spacing w:after="0" w:line="312" w:lineRule="auto"/>
        <w:ind w:firstLine="720"/>
        <w:jc w:val="both"/>
        <w:rPr>
          <w:rFonts w:eastAsia="Times New Roman" w:cs="Times New Roman"/>
          <w:b/>
          <w:bCs/>
          <w:sz w:val="28"/>
          <w:szCs w:val="28"/>
          <w:lang w:val="pt-BR"/>
        </w:rPr>
      </w:pPr>
      <w:r w:rsidRPr="00445C7E">
        <w:rPr>
          <w:rFonts w:eastAsia="Times New Roman" w:cs="Times New Roman"/>
          <w:b/>
          <w:bCs/>
          <w:sz w:val="28"/>
          <w:szCs w:val="28"/>
          <w:lang w:val="pt-BR"/>
        </w:rPr>
        <w:t xml:space="preserve">Về kiến thức: </w:t>
      </w:r>
    </w:p>
    <w:p w14:paraId="4A06EAC6" w14:textId="77777777" w:rsidR="005C09E6" w:rsidRPr="00445C7E" w:rsidRDefault="005C09E6" w:rsidP="00D461FE">
      <w:pPr>
        <w:spacing w:after="0" w:line="312" w:lineRule="auto"/>
        <w:jc w:val="both"/>
        <w:rPr>
          <w:rFonts w:eastAsia="Times New Roman" w:cs="Times New Roman"/>
          <w:sz w:val="28"/>
          <w:szCs w:val="28"/>
        </w:rPr>
      </w:pPr>
      <w:r w:rsidRPr="00445C7E">
        <w:rPr>
          <w:rFonts w:eastAsia="Times New Roman" w:cs="Times New Roman"/>
          <w:sz w:val="28"/>
          <w:szCs w:val="28"/>
        </w:rPr>
        <w:t xml:space="preserve">- </w:t>
      </w:r>
      <w:proofErr w:type="spellStart"/>
      <w:r w:rsidRPr="00445C7E">
        <w:rPr>
          <w:rFonts w:eastAsia="Times New Roman" w:cs="Times New Roman"/>
          <w:sz w:val="28"/>
          <w:szCs w:val="28"/>
        </w:rPr>
        <w:t>Nêu</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được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các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quy</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tiêu</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chuẩn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về</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bản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vẽ</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kỹ</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thuật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của</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nghề</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Cơ</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điện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tử</w:t>
      </w:r>
      <w:proofErr w:type="spellEnd"/>
    </w:p>
    <w:p w14:paraId="0669847A" w14:textId="77777777" w:rsidR="005C09E6" w:rsidRPr="00445C7E" w:rsidRDefault="005C09E6" w:rsidP="00D461FE">
      <w:pPr>
        <w:spacing w:after="0" w:line="312" w:lineRule="auto"/>
        <w:jc w:val="both"/>
        <w:rPr>
          <w:rFonts w:eastAsia="Times New Roman" w:cs="Times New Roman"/>
          <w:sz w:val="28"/>
          <w:szCs w:val="28"/>
        </w:rPr>
      </w:pPr>
      <w:r w:rsidRPr="00445C7E">
        <w:rPr>
          <w:rFonts w:eastAsia="Times New Roman" w:cs="Times New Roman"/>
          <w:sz w:val="28"/>
          <w:szCs w:val="28"/>
        </w:rPr>
        <w:t xml:space="preserve">- </w:t>
      </w:r>
      <w:proofErr w:type="spellStart"/>
      <w:r w:rsidRPr="00445C7E">
        <w:rPr>
          <w:rFonts w:eastAsia="Times New Roman" w:cs="Times New Roman"/>
          <w:sz w:val="28"/>
          <w:szCs w:val="28"/>
        </w:rPr>
        <w:t>Trình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bày</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được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nguyên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tắc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quy</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định</w:t>
      </w:r>
      <w:proofErr w:type="spellEnd"/>
      <w:r w:rsidRPr="00445C7E">
        <w:rPr>
          <w:rFonts w:eastAsia="Times New Roman" w:cs="Times New Roman"/>
          <w:sz w:val="28"/>
          <w:szCs w:val="28"/>
        </w:rPr>
        <w:t xml:space="preserve"> an </w:t>
      </w:r>
      <w:proofErr w:type="spellStart"/>
      <w:r w:rsidRPr="00445C7E">
        <w:rPr>
          <w:rFonts w:eastAsia="Times New Roman" w:cs="Times New Roman"/>
          <w:sz w:val="28"/>
          <w:szCs w:val="28"/>
        </w:rPr>
        <w:t>toàn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lao</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động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môi</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trường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nghiệp</w:t>
      </w:r>
      <w:proofErr w:type="spellEnd"/>
    </w:p>
    <w:p w14:paraId="190BE7EE" w14:textId="77777777" w:rsidR="005C09E6" w:rsidRPr="00445C7E" w:rsidRDefault="005C09E6" w:rsidP="00D461FE">
      <w:pPr>
        <w:spacing w:after="0" w:line="312" w:lineRule="auto"/>
        <w:jc w:val="both"/>
        <w:rPr>
          <w:rFonts w:eastAsia="Times New Roman" w:cs="Times New Roman"/>
          <w:sz w:val="28"/>
          <w:szCs w:val="28"/>
        </w:rPr>
      </w:pPr>
      <w:r w:rsidRPr="00445C7E">
        <w:rPr>
          <w:rFonts w:eastAsia="Times New Roman" w:cs="Times New Roman"/>
          <w:sz w:val="28"/>
          <w:szCs w:val="28"/>
        </w:rPr>
        <w:lastRenderedPageBreak/>
        <w:t xml:space="preserve">- </w:t>
      </w:r>
      <w:proofErr w:type="spellStart"/>
      <w:r w:rsidRPr="00445C7E">
        <w:rPr>
          <w:rFonts w:eastAsia="Times New Roman" w:cs="Times New Roman"/>
          <w:sz w:val="28"/>
          <w:szCs w:val="28"/>
        </w:rPr>
        <w:t>Phân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tích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được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quy</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cách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tính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chất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của</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các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loại</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vật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liệu</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trong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lĩnh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vực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ngành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nghề</w:t>
      </w:r>
      <w:proofErr w:type="spellEnd"/>
    </w:p>
    <w:p w14:paraId="78CD645B" w14:textId="77777777" w:rsidR="005C09E6" w:rsidRPr="00445C7E" w:rsidRDefault="005C09E6" w:rsidP="00D461FE">
      <w:pPr>
        <w:spacing w:after="0" w:line="312" w:lineRule="auto"/>
        <w:jc w:val="both"/>
        <w:rPr>
          <w:rFonts w:eastAsia="Times New Roman" w:cs="Times New Roman"/>
          <w:sz w:val="28"/>
          <w:szCs w:val="28"/>
        </w:rPr>
      </w:pPr>
      <w:r w:rsidRPr="00445C7E">
        <w:rPr>
          <w:rFonts w:eastAsia="Times New Roman" w:cs="Times New Roman"/>
          <w:sz w:val="28"/>
          <w:szCs w:val="28"/>
        </w:rPr>
        <w:t xml:space="preserve">- </w:t>
      </w:r>
      <w:proofErr w:type="spellStart"/>
      <w:r w:rsidRPr="00445C7E">
        <w:rPr>
          <w:rFonts w:eastAsia="Times New Roman" w:cs="Times New Roman"/>
          <w:sz w:val="28"/>
          <w:szCs w:val="28"/>
        </w:rPr>
        <w:t>Trình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bày</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được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nội</w:t>
      </w:r>
      <w:proofErr w:type="spellEnd"/>
      <w:r w:rsidRPr="00445C7E">
        <w:rPr>
          <w:rFonts w:eastAsia="Times New Roman" w:cs="Times New Roman"/>
          <w:sz w:val="28"/>
          <w:szCs w:val="28"/>
        </w:rPr>
        <w:t xml:space="preserve"> dung </w:t>
      </w:r>
      <w:proofErr w:type="spellStart"/>
      <w:r w:rsidRPr="00445C7E">
        <w:rPr>
          <w:rFonts w:eastAsia="Times New Roman" w:cs="Times New Roman"/>
          <w:sz w:val="28"/>
          <w:szCs w:val="28"/>
        </w:rPr>
        <w:t>cơ</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bản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của</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đo</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lường</w:t>
      </w:r>
      <w:proofErr w:type="spellEnd"/>
      <w:r w:rsidRPr="00445C7E">
        <w:rPr>
          <w:rFonts w:eastAsia="Times New Roman" w:cs="Times New Roman"/>
          <w:sz w:val="28"/>
          <w:szCs w:val="28"/>
        </w:rPr>
        <w:t xml:space="preserve"> dung </w:t>
      </w:r>
      <w:proofErr w:type="spellStart"/>
      <w:r w:rsidRPr="00445C7E">
        <w:rPr>
          <w:rFonts w:eastAsia="Times New Roman" w:cs="Times New Roman"/>
          <w:sz w:val="28"/>
          <w:szCs w:val="28"/>
        </w:rPr>
        <w:t>sai</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vẽ</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kỹ</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thuật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nghệ</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chế</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tạo</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cơ</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khí</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nguyên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lý</w:t>
      </w:r>
      <w:proofErr w:type="spellEnd"/>
      <w:r w:rsidRPr="00445C7E">
        <w:rPr>
          <w:rFonts w:eastAsia="Times New Roman" w:cs="Times New Roman"/>
          <w:sz w:val="28"/>
          <w:szCs w:val="28"/>
        </w:rPr>
        <w:t xml:space="preserve"> chi </w:t>
      </w:r>
      <w:proofErr w:type="spellStart"/>
      <w:r w:rsidRPr="00445C7E">
        <w:rPr>
          <w:rFonts w:eastAsia="Times New Roman" w:cs="Times New Roman"/>
          <w:sz w:val="28"/>
          <w:szCs w:val="28"/>
        </w:rPr>
        <w:t>tiết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máy</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nghệ</w:t>
      </w:r>
      <w:proofErr w:type="spellEnd"/>
      <w:r w:rsidRPr="00445C7E">
        <w:rPr>
          <w:rFonts w:eastAsia="Times New Roman" w:cs="Times New Roman"/>
          <w:sz w:val="28"/>
          <w:szCs w:val="28"/>
        </w:rPr>
        <w:t xml:space="preserve"> CAD/CAM/CNC;</w:t>
      </w:r>
    </w:p>
    <w:p w14:paraId="7A900186" w14:textId="77777777" w:rsidR="005C09E6" w:rsidRPr="00445C7E" w:rsidRDefault="005C09E6" w:rsidP="00D461FE">
      <w:pPr>
        <w:spacing w:after="0" w:line="312" w:lineRule="auto"/>
        <w:jc w:val="both"/>
        <w:rPr>
          <w:rFonts w:eastAsia="Times New Roman" w:cs="Times New Roman"/>
          <w:sz w:val="28"/>
          <w:szCs w:val="28"/>
        </w:rPr>
      </w:pPr>
      <w:r w:rsidRPr="00445C7E">
        <w:rPr>
          <w:rFonts w:eastAsia="Times New Roman" w:cs="Times New Roman"/>
          <w:sz w:val="28"/>
          <w:szCs w:val="28"/>
        </w:rPr>
        <w:t xml:space="preserve">- </w:t>
      </w:r>
      <w:proofErr w:type="spellStart"/>
      <w:r w:rsidRPr="00445C7E">
        <w:rPr>
          <w:rFonts w:eastAsia="Times New Roman" w:cs="Times New Roman"/>
          <w:sz w:val="28"/>
          <w:szCs w:val="28"/>
        </w:rPr>
        <w:t>Trình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bày</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được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các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loại</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năng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lượng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truyền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động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trong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nghiệp</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khí</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nén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thủy</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lực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truyền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động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điện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các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dạng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năng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lượng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tái</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tạo</w:t>
      </w:r>
      <w:proofErr w:type="spellEnd"/>
      <w:r w:rsidRPr="00445C7E">
        <w:rPr>
          <w:rFonts w:eastAsia="Times New Roman" w:cs="Times New Roman"/>
          <w:sz w:val="28"/>
          <w:szCs w:val="28"/>
        </w:rPr>
        <w:t>.</w:t>
      </w:r>
    </w:p>
    <w:p w14:paraId="0197654C" w14:textId="77777777" w:rsidR="005C09E6" w:rsidRPr="00445C7E" w:rsidRDefault="005C09E6" w:rsidP="00D461FE">
      <w:pPr>
        <w:spacing w:after="0" w:line="312" w:lineRule="auto"/>
        <w:jc w:val="both"/>
        <w:rPr>
          <w:rFonts w:eastAsia="Times New Roman" w:cs="Times New Roman"/>
          <w:sz w:val="28"/>
          <w:szCs w:val="28"/>
        </w:rPr>
      </w:pPr>
      <w:r w:rsidRPr="00445C7E">
        <w:rPr>
          <w:rFonts w:eastAsia="Times New Roman" w:cs="Times New Roman"/>
          <w:sz w:val="28"/>
          <w:szCs w:val="28"/>
        </w:rPr>
        <w:t xml:space="preserve">- </w:t>
      </w:r>
      <w:proofErr w:type="spellStart"/>
      <w:r w:rsidRPr="00445C7E">
        <w:rPr>
          <w:rFonts w:eastAsia="Times New Roman" w:cs="Times New Roman"/>
          <w:sz w:val="28"/>
          <w:szCs w:val="28"/>
        </w:rPr>
        <w:t>Trình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bày</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được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những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kiến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thức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về</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điện</w:t>
      </w:r>
      <w:proofErr w:type="spellEnd"/>
      <w:r w:rsidRPr="00445C7E">
        <w:rPr>
          <w:rFonts w:eastAsia="Times New Roman" w:cs="Times New Roman"/>
          <w:sz w:val="28"/>
          <w:szCs w:val="28"/>
        </w:rPr>
        <w:t xml:space="preserve"> - </w:t>
      </w:r>
      <w:proofErr w:type="spellStart"/>
      <w:r w:rsidRPr="00445C7E">
        <w:rPr>
          <w:rFonts w:eastAsia="Times New Roman" w:cs="Times New Roman"/>
          <w:sz w:val="28"/>
          <w:szCs w:val="28"/>
        </w:rPr>
        <w:t>điện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tư</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điện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kỹ</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thuật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điện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tư</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điều</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khiển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truyền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động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điện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cảm</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biến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đo</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lường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điện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tư</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suất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các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kỹ</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thuật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về</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điều</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khiển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điều</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khiển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bằng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rơ</w:t>
      </w:r>
      <w:proofErr w:type="spellEnd"/>
      <w:r w:rsidRPr="00445C7E">
        <w:rPr>
          <w:rFonts w:eastAsia="Times New Roman" w:cs="Times New Roman"/>
          <w:sz w:val="28"/>
          <w:szCs w:val="28"/>
        </w:rPr>
        <w:t xml:space="preserve"> le, </w:t>
      </w:r>
      <w:proofErr w:type="spellStart"/>
      <w:r w:rsidRPr="00445C7E">
        <w:rPr>
          <w:rFonts w:eastAsia="Times New Roman" w:cs="Times New Roman"/>
          <w:sz w:val="28"/>
          <w:szCs w:val="28"/>
        </w:rPr>
        <w:t>điều</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khiển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bằng</w:t>
      </w:r>
      <w:proofErr w:type="spellEnd"/>
      <w:r w:rsidRPr="00445C7E">
        <w:rPr>
          <w:rFonts w:eastAsia="Times New Roman" w:cs="Times New Roman"/>
          <w:sz w:val="28"/>
          <w:szCs w:val="28"/>
        </w:rPr>
        <w:t xml:space="preserve"> PLC, </w:t>
      </w:r>
      <w:proofErr w:type="spellStart"/>
      <w:r w:rsidRPr="00445C7E">
        <w:rPr>
          <w:rFonts w:eastAsia="Times New Roman" w:cs="Times New Roman"/>
          <w:sz w:val="28"/>
          <w:szCs w:val="28"/>
        </w:rPr>
        <w:t>vi</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điều</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khiển</w:t>
      </w:r>
      <w:proofErr w:type="spellEnd"/>
      <w:r w:rsidRPr="00445C7E">
        <w:rPr>
          <w:rFonts w:eastAsia="Times New Roman" w:cs="Times New Roman"/>
          <w:sz w:val="28"/>
          <w:szCs w:val="28"/>
        </w:rPr>
        <w:t xml:space="preserve">, robot </w:t>
      </w:r>
      <w:proofErr w:type="spellStart"/>
      <w:r w:rsidRPr="00445C7E">
        <w:rPr>
          <w:rFonts w:eastAsia="Times New Roman" w:cs="Times New Roman"/>
          <w:sz w:val="28"/>
          <w:szCs w:val="28"/>
        </w:rPr>
        <w:t>công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nghiệp</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máy</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điều</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khiển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theo</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chương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trình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sô</w:t>
      </w:r>
      <w:proofErr w:type="spellEnd"/>
      <w:r w:rsidRPr="00445C7E">
        <w:rPr>
          <w:rFonts w:eastAsia="Times New Roman" w:cs="Times New Roman"/>
          <w:sz w:val="28"/>
          <w:szCs w:val="28"/>
        </w:rPr>
        <w:t xml:space="preserve">́ CNC; </w:t>
      </w:r>
      <w:proofErr w:type="spellStart"/>
      <w:r w:rsidRPr="00445C7E">
        <w:rPr>
          <w:rFonts w:eastAsia="Times New Roman" w:cs="Times New Roman"/>
          <w:sz w:val="28"/>
          <w:szCs w:val="28"/>
        </w:rPr>
        <w:t>mô</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phỏng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và</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tính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toán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Autocad</w:t>
      </w:r>
      <w:proofErr w:type="spellEnd"/>
      <w:r w:rsidRPr="00445C7E">
        <w:rPr>
          <w:rFonts w:eastAsia="Times New Roman" w:cs="Times New Roman"/>
          <w:sz w:val="28"/>
          <w:szCs w:val="28"/>
        </w:rPr>
        <w:t>, Inventor, Win CC, SCADA…</w:t>
      </w:r>
    </w:p>
    <w:p w14:paraId="2815D294" w14:textId="77777777" w:rsidR="005C09E6" w:rsidRPr="00445C7E" w:rsidRDefault="005C09E6" w:rsidP="00D461FE">
      <w:pPr>
        <w:spacing w:after="0" w:line="312" w:lineRule="auto"/>
        <w:jc w:val="both"/>
        <w:rPr>
          <w:rFonts w:eastAsia="Times New Roman" w:cs="Times New Roman"/>
          <w:sz w:val="28"/>
          <w:szCs w:val="28"/>
        </w:rPr>
      </w:pPr>
      <w:r w:rsidRPr="00445C7E">
        <w:rPr>
          <w:rFonts w:eastAsia="Times New Roman" w:cs="Times New Roman"/>
          <w:sz w:val="28"/>
          <w:szCs w:val="28"/>
        </w:rPr>
        <w:t xml:space="preserve">- </w:t>
      </w:r>
      <w:proofErr w:type="spellStart"/>
      <w:r w:rsidRPr="00445C7E">
        <w:rPr>
          <w:rFonts w:eastAsia="Times New Roman" w:cs="Times New Roman"/>
          <w:sz w:val="28"/>
          <w:szCs w:val="28"/>
        </w:rPr>
        <w:t>Trình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bày</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được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những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kiến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thức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cơ</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bản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về</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hệ</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cơ</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điện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tư</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hệ</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modul</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sản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xuất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linh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hoạt</w:t>
      </w:r>
      <w:proofErr w:type="spellEnd"/>
      <w:r w:rsidRPr="00445C7E">
        <w:rPr>
          <w:rFonts w:eastAsia="Times New Roman" w:cs="Times New Roman"/>
          <w:sz w:val="28"/>
          <w:szCs w:val="28"/>
        </w:rPr>
        <w:t xml:space="preserve"> MPS, </w:t>
      </w:r>
      <w:proofErr w:type="spellStart"/>
      <w:r w:rsidRPr="00445C7E">
        <w:rPr>
          <w:rFonts w:eastAsia="Times New Roman" w:cs="Times New Roman"/>
          <w:sz w:val="28"/>
          <w:szCs w:val="28"/>
        </w:rPr>
        <w:t>mạng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truyền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w:t>
      </w:r>
      <w:r w:rsidR="001323D3" w:rsidRPr="00445C7E">
        <w:rPr>
          <w:rFonts w:eastAsia="Times New Roman" w:cs="Times New Roman"/>
          <w:sz w:val="28"/>
          <w:szCs w:val="28"/>
        </w:rPr>
        <w:t>ô</w:t>
      </w:r>
      <w:r w:rsidRPr="00445C7E">
        <w:rPr>
          <w:rFonts w:eastAsia="Times New Roman" w:cs="Times New Roman"/>
          <w:sz w:val="28"/>
          <w:szCs w:val="28"/>
        </w:rPr>
        <w:t>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nghiệp</w:t>
      </w:r>
      <w:proofErr w:type="spellEnd"/>
      <w:r w:rsidRPr="00445C7E">
        <w:rPr>
          <w:rFonts w:eastAsia="Times New Roman" w:cs="Times New Roman"/>
          <w:sz w:val="28"/>
          <w:szCs w:val="28"/>
        </w:rPr>
        <w:t>.</w:t>
      </w:r>
    </w:p>
    <w:p w14:paraId="683C338F" w14:textId="77777777" w:rsidR="001323D3" w:rsidRPr="00445C7E" w:rsidRDefault="005C09E6" w:rsidP="00D461FE">
      <w:pPr>
        <w:spacing w:after="0" w:line="312" w:lineRule="auto"/>
        <w:jc w:val="both"/>
        <w:rPr>
          <w:rFonts w:eastAsia="Times New Roman" w:cs="Times New Roman"/>
          <w:sz w:val="28"/>
          <w:szCs w:val="28"/>
        </w:rPr>
      </w:pPr>
      <w:r w:rsidRPr="00445C7E">
        <w:rPr>
          <w:rFonts w:eastAsia="Times New Roman" w:cs="Times New Roman"/>
          <w:sz w:val="28"/>
          <w:szCs w:val="28"/>
        </w:rPr>
        <w:t xml:space="preserve">- </w:t>
      </w:r>
      <w:proofErr w:type="spellStart"/>
      <w:r w:rsidRPr="00445C7E">
        <w:rPr>
          <w:rFonts w:eastAsia="Times New Roman" w:cs="Times New Roman"/>
          <w:sz w:val="28"/>
          <w:szCs w:val="28"/>
        </w:rPr>
        <w:t>Trình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bày</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được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những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kiến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thức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cơ</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bản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về</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chính</w:t>
      </w:r>
      <w:proofErr w:type="spellEnd"/>
      <w:r w:rsidRPr="00445C7E">
        <w:rPr>
          <w:rFonts w:eastAsia="Times New Roman" w:cs="Times New Roman"/>
          <w:sz w:val="28"/>
          <w:szCs w:val="28"/>
        </w:rPr>
        <w:t xml:space="preserve"> trị, </w:t>
      </w:r>
      <w:proofErr w:type="spellStart"/>
      <w:r w:rsidRPr="00445C7E">
        <w:rPr>
          <w:rFonts w:eastAsia="Times New Roman" w:cs="Times New Roman"/>
          <w:sz w:val="28"/>
          <w:szCs w:val="28"/>
        </w:rPr>
        <w:t>văn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hóa</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xa</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hội</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pháp</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luật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quốc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phòng</w:t>
      </w:r>
      <w:proofErr w:type="spellEnd"/>
      <w:r w:rsidRPr="00445C7E">
        <w:rPr>
          <w:rFonts w:eastAsia="Times New Roman" w:cs="Times New Roman"/>
          <w:sz w:val="28"/>
          <w:szCs w:val="28"/>
        </w:rPr>
        <w:t xml:space="preserve"> an </w:t>
      </w:r>
      <w:proofErr w:type="spellStart"/>
      <w:r w:rsidRPr="00445C7E">
        <w:rPr>
          <w:rFonts w:eastAsia="Times New Roman" w:cs="Times New Roman"/>
          <w:sz w:val="28"/>
          <w:szCs w:val="28"/>
        </w:rPr>
        <w:t>ninh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giáo</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dục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thể</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chất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theo</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quy</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định</w:t>
      </w:r>
      <w:proofErr w:type="spellEnd"/>
      <w:r w:rsidRPr="00445C7E">
        <w:rPr>
          <w:rFonts w:eastAsia="Times New Roman" w:cs="Times New Roman"/>
          <w:sz w:val="28"/>
          <w:szCs w:val="28"/>
        </w:rPr>
        <w:t>.</w:t>
      </w:r>
    </w:p>
    <w:p w14:paraId="6892D857" w14:textId="77777777" w:rsidR="008A781D" w:rsidRPr="00445C7E" w:rsidRDefault="001323D3" w:rsidP="00D461FE">
      <w:pPr>
        <w:spacing w:after="0" w:line="312" w:lineRule="auto"/>
        <w:jc w:val="both"/>
        <w:rPr>
          <w:rFonts w:eastAsia="Times New Roman" w:cs="Times New Roman"/>
          <w:sz w:val="28"/>
          <w:szCs w:val="28"/>
        </w:rPr>
      </w:pPr>
      <w:r w:rsidRPr="00445C7E">
        <w:rPr>
          <w:rFonts w:eastAsia="Times New Roman" w:cs="Times New Roman"/>
          <w:sz w:val="28"/>
          <w:szCs w:val="28"/>
        </w:rPr>
        <w:t xml:space="preserve">- </w:t>
      </w:r>
      <w:r w:rsidR="00D35C98" w:rsidRPr="00445C7E">
        <w:rPr>
          <w:rFonts w:eastAsia="Times New Roman" w:cs="Times New Roman"/>
          <w:sz w:val="28"/>
          <w:szCs w:val="28"/>
          <w:lang w:val="pl-PL"/>
        </w:rPr>
        <w:t>Có kiến thức về các hệ thống điều khiển sản xuất tự động trong công nghiệp.</w:t>
      </w:r>
    </w:p>
    <w:p w14:paraId="64826C9A" w14:textId="77777777" w:rsidR="008A781D" w:rsidRPr="00445C7E" w:rsidRDefault="00D35C98" w:rsidP="00D461FE">
      <w:pPr>
        <w:spacing w:after="0" w:line="312" w:lineRule="auto"/>
        <w:ind w:firstLine="720"/>
        <w:jc w:val="both"/>
        <w:rPr>
          <w:rFonts w:eastAsia="Times New Roman" w:cs="Times New Roman"/>
          <w:b/>
          <w:bCs/>
          <w:sz w:val="28"/>
          <w:szCs w:val="28"/>
          <w:lang w:val="pt-BR"/>
        </w:rPr>
      </w:pPr>
      <w:r w:rsidRPr="00445C7E">
        <w:rPr>
          <w:rFonts w:eastAsia="Times New Roman" w:cs="Times New Roman"/>
          <w:b/>
          <w:bCs/>
          <w:sz w:val="28"/>
          <w:szCs w:val="28"/>
          <w:lang w:val="pt-BR"/>
        </w:rPr>
        <w:t>Về kỹ năng:</w:t>
      </w:r>
    </w:p>
    <w:p w14:paraId="7A8D3878" w14:textId="77777777" w:rsidR="00134F88" w:rsidRPr="00445C7E" w:rsidRDefault="00134F88" w:rsidP="00D461FE">
      <w:pPr>
        <w:spacing w:after="0" w:line="312" w:lineRule="auto"/>
        <w:jc w:val="both"/>
        <w:rPr>
          <w:rFonts w:eastAsia="Times New Roman" w:cs="Times New Roman"/>
          <w:sz w:val="28"/>
          <w:szCs w:val="28"/>
        </w:rPr>
      </w:pPr>
      <w:r w:rsidRPr="00445C7E">
        <w:rPr>
          <w:rFonts w:eastAsia="Times New Roman" w:cs="Times New Roman"/>
          <w:sz w:val="28"/>
          <w:szCs w:val="28"/>
        </w:rPr>
        <w:t xml:space="preserve">- </w:t>
      </w:r>
      <w:proofErr w:type="spellStart"/>
      <w:r w:rsidRPr="00445C7E">
        <w:rPr>
          <w:rFonts w:eastAsia="Times New Roman" w:cs="Times New Roman"/>
          <w:sz w:val="28"/>
          <w:szCs w:val="28"/>
        </w:rPr>
        <w:t>Đọc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được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các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bản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vẽ</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kỹ</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thuật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về</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hệ</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cơ</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điện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tư</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điều</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khiển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vi</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điều</w:t>
      </w:r>
      <w:proofErr w:type="spellEnd"/>
      <w:r w:rsidRPr="00445C7E">
        <w:rPr>
          <w:rFonts w:eastAsia="Times New Roman" w:cs="Times New Roman"/>
          <w:sz w:val="28"/>
          <w:szCs w:val="28"/>
        </w:rPr>
        <w:t xml:space="preserve"> </w:t>
      </w:r>
      <w:proofErr w:type="spellStart"/>
      <w:proofErr w:type="gramStart"/>
      <w:r w:rsidRPr="00445C7E">
        <w:rPr>
          <w:rFonts w:eastAsia="Times New Roman" w:cs="Times New Roman"/>
          <w:sz w:val="28"/>
          <w:szCs w:val="28"/>
        </w:rPr>
        <w:t>khiển</w:t>
      </w:r>
      <w:proofErr w:type="spellEnd"/>
      <w:r w:rsidRPr="00445C7E">
        <w:rPr>
          <w:rFonts w:eastAsia="Times New Roman" w:cs="Times New Roman"/>
          <w:sz w:val="28"/>
          <w:szCs w:val="28"/>
        </w:rPr>
        <w:t>..</w:t>
      </w:r>
      <w:proofErr w:type="gramEnd"/>
      <w:r w:rsidRPr="00445C7E">
        <w:rPr>
          <w:rFonts w:eastAsia="Times New Roman" w:cs="Times New Roman"/>
          <w:sz w:val="28"/>
          <w:szCs w:val="28"/>
        </w:rPr>
        <w:t xml:space="preserve"> </w:t>
      </w:r>
      <w:proofErr w:type="spellStart"/>
      <w:r w:rsidRPr="00445C7E">
        <w:rPr>
          <w:rFonts w:eastAsia="Times New Roman" w:cs="Times New Roman"/>
          <w:sz w:val="28"/>
          <w:szCs w:val="28"/>
        </w:rPr>
        <w:t>của</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nghề</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Cơ</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điện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tử</w:t>
      </w:r>
      <w:proofErr w:type="spellEnd"/>
      <w:r w:rsidRPr="00445C7E">
        <w:rPr>
          <w:rFonts w:eastAsia="Times New Roman" w:cs="Times New Roman"/>
          <w:sz w:val="28"/>
          <w:szCs w:val="28"/>
        </w:rPr>
        <w:t>.</w:t>
      </w:r>
    </w:p>
    <w:p w14:paraId="16BC3C59" w14:textId="77777777" w:rsidR="00134F88" w:rsidRPr="00445C7E" w:rsidRDefault="00134F88" w:rsidP="00D461FE">
      <w:pPr>
        <w:spacing w:after="0" w:line="312" w:lineRule="auto"/>
        <w:jc w:val="both"/>
        <w:rPr>
          <w:rFonts w:eastAsia="Times New Roman" w:cs="Times New Roman"/>
          <w:sz w:val="28"/>
          <w:szCs w:val="28"/>
        </w:rPr>
      </w:pPr>
      <w:r w:rsidRPr="00445C7E">
        <w:rPr>
          <w:rFonts w:eastAsia="Times New Roman" w:cs="Times New Roman"/>
          <w:sz w:val="28"/>
          <w:szCs w:val="28"/>
        </w:rPr>
        <w:t xml:space="preserve">- </w:t>
      </w:r>
      <w:proofErr w:type="spellStart"/>
      <w:r w:rsidRPr="00445C7E">
        <w:rPr>
          <w:rFonts w:eastAsia="Times New Roman" w:cs="Times New Roman"/>
          <w:sz w:val="28"/>
          <w:szCs w:val="28"/>
        </w:rPr>
        <w:t>Lắp</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đặt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vận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hành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khai</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thác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được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các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hệ</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cơ</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điện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tư</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các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loại</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sản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phẩm</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cơ</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điện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tư</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với</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các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hệ</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truyền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động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cơ</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khí</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điện</w:t>
      </w:r>
      <w:proofErr w:type="spellEnd"/>
      <w:r w:rsidRPr="00445C7E">
        <w:rPr>
          <w:rFonts w:eastAsia="Times New Roman" w:cs="Times New Roman"/>
          <w:sz w:val="28"/>
          <w:szCs w:val="28"/>
        </w:rPr>
        <w:t xml:space="preserve"> - </w:t>
      </w:r>
      <w:proofErr w:type="spellStart"/>
      <w:r w:rsidRPr="00445C7E">
        <w:rPr>
          <w:rFonts w:eastAsia="Times New Roman" w:cs="Times New Roman"/>
          <w:sz w:val="28"/>
          <w:szCs w:val="28"/>
        </w:rPr>
        <w:t>khí</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nén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điện</w:t>
      </w:r>
      <w:proofErr w:type="spellEnd"/>
      <w:r w:rsidRPr="00445C7E">
        <w:rPr>
          <w:rFonts w:eastAsia="Times New Roman" w:cs="Times New Roman"/>
          <w:sz w:val="28"/>
          <w:szCs w:val="28"/>
        </w:rPr>
        <w:t xml:space="preserve"> - </w:t>
      </w:r>
      <w:proofErr w:type="spellStart"/>
      <w:r w:rsidRPr="00445C7E">
        <w:rPr>
          <w:rFonts w:eastAsia="Times New Roman" w:cs="Times New Roman"/>
          <w:sz w:val="28"/>
          <w:szCs w:val="28"/>
        </w:rPr>
        <w:t>thủy</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lực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điều</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khiển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truyền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động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điện</w:t>
      </w:r>
      <w:proofErr w:type="spellEnd"/>
      <w:r w:rsidRPr="00445C7E">
        <w:rPr>
          <w:rFonts w:eastAsia="Times New Roman" w:cs="Times New Roman"/>
          <w:sz w:val="28"/>
          <w:szCs w:val="28"/>
        </w:rPr>
        <w:t xml:space="preserve">, servo </w:t>
      </w:r>
      <w:proofErr w:type="spellStart"/>
      <w:r w:rsidRPr="00445C7E">
        <w:rPr>
          <w:rFonts w:eastAsia="Times New Roman" w:cs="Times New Roman"/>
          <w:sz w:val="28"/>
          <w:szCs w:val="28"/>
        </w:rPr>
        <w:t>điện</w:t>
      </w:r>
      <w:proofErr w:type="spellEnd"/>
      <w:r w:rsidRPr="00445C7E">
        <w:rPr>
          <w:rFonts w:eastAsia="Times New Roman" w:cs="Times New Roman"/>
          <w:sz w:val="28"/>
          <w:szCs w:val="28"/>
        </w:rPr>
        <w:t xml:space="preserve"> - </w:t>
      </w:r>
      <w:proofErr w:type="spellStart"/>
      <w:r w:rsidRPr="00445C7E">
        <w:rPr>
          <w:rFonts w:eastAsia="Times New Roman" w:cs="Times New Roman"/>
          <w:sz w:val="28"/>
          <w:szCs w:val="28"/>
        </w:rPr>
        <w:t>thủy</w:t>
      </w:r>
      <w:proofErr w:type="spellEnd"/>
      <w:r w:rsidRPr="00445C7E">
        <w:rPr>
          <w:rFonts w:eastAsia="Times New Roman" w:cs="Times New Roman"/>
          <w:sz w:val="28"/>
          <w:szCs w:val="28"/>
        </w:rPr>
        <w:t xml:space="preserve"> - </w:t>
      </w:r>
      <w:proofErr w:type="spellStart"/>
      <w:r w:rsidRPr="00445C7E">
        <w:rPr>
          <w:rFonts w:eastAsia="Times New Roman" w:cs="Times New Roman"/>
          <w:sz w:val="28"/>
          <w:szCs w:val="28"/>
        </w:rPr>
        <w:t>khí</w:t>
      </w:r>
      <w:proofErr w:type="spellEnd"/>
      <w:r w:rsidRPr="00445C7E">
        <w:rPr>
          <w:rFonts w:eastAsia="Times New Roman" w:cs="Times New Roman"/>
          <w:sz w:val="28"/>
          <w:szCs w:val="28"/>
        </w:rPr>
        <w:t>.</w:t>
      </w:r>
    </w:p>
    <w:p w14:paraId="4E63D369" w14:textId="77777777" w:rsidR="00134F88" w:rsidRPr="00445C7E" w:rsidRDefault="00134F88" w:rsidP="00D461FE">
      <w:pPr>
        <w:spacing w:after="0" w:line="312" w:lineRule="auto"/>
        <w:jc w:val="both"/>
        <w:rPr>
          <w:rFonts w:eastAsia="Times New Roman" w:cs="Times New Roman"/>
          <w:sz w:val="28"/>
          <w:szCs w:val="28"/>
        </w:rPr>
      </w:pPr>
      <w:r w:rsidRPr="00445C7E">
        <w:rPr>
          <w:rFonts w:eastAsia="Times New Roman" w:cs="Times New Roman"/>
          <w:sz w:val="28"/>
          <w:szCs w:val="28"/>
        </w:rPr>
        <w:t xml:space="preserve">- </w:t>
      </w:r>
      <w:proofErr w:type="spellStart"/>
      <w:r w:rsidRPr="00445C7E">
        <w:rPr>
          <w:rFonts w:eastAsia="Times New Roman" w:cs="Times New Roman"/>
          <w:sz w:val="28"/>
          <w:szCs w:val="28"/>
        </w:rPr>
        <w:t>Vận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dụng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được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các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phương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thức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điều</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khiển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lập</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trình</w:t>
      </w:r>
      <w:proofErr w:type="spellEnd"/>
      <w:r w:rsidRPr="00445C7E">
        <w:rPr>
          <w:rFonts w:eastAsia="Times New Roman" w:cs="Times New Roman"/>
          <w:sz w:val="28"/>
          <w:szCs w:val="28"/>
        </w:rPr>
        <w:t xml:space="preserve"> PLC, </w:t>
      </w:r>
      <w:proofErr w:type="spellStart"/>
      <w:r w:rsidRPr="00445C7E">
        <w:rPr>
          <w:rFonts w:eastAsia="Times New Roman" w:cs="Times New Roman"/>
          <w:sz w:val="28"/>
          <w:szCs w:val="28"/>
        </w:rPr>
        <w:t>vi</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điều</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khiển</w:t>
      </w:r>
      <w:proofErr w:type="spellEnd"/>
      <w:r w:rsidRPr="00445C7E">
        <w:rPr>
          <w:rFonts w:eastAsia="Times New Roman" w:cs="Times New Roman"/>
          <w:sz w:val="28"/>
          <w:szCs w:val="28"/>
        </w:rPr>
        <w:t xml:space="preserve"> robot, </w:t>
      </w:r>
      <w:proofErr w:type="spellStart"/>
      <w:r w:rsidRPr="00445C7E">
        <w:rPr>
          <w:rFonts w:eastAsia="Times New Roman" w:cs="Times New Roman"/>
          <w:sz w:val="28"/>
          <w:szCs w:val="28"/>
        </w:rPr>
        <w:t>các</w:t>
      </w:r>
      <w:proofErr w:type="spellEnd"/>
      <w:r w:rsidRPr="00445C7E">
        <w:rPr>
          <w:rFonts w:eastAsia="Times New Roman" w:cs="Times New Roman"/>
          <w:sz w:val="28"/>
          <w:szCs w:val="28"/>
        </w:rPr>
        <w:t xml:space="preserve"> </w:t>
      </w:r>
      <w:proofErr w:type="spellStart"/>
      <w:proofErr w:type="gramStart"/>
      <w:r w:rsidRPr="00445C7E">
        <w:rPr>
          <w:rFonts w:eastAsia="Times New Roman" w:cs="Times New Roman"/>
          <w:sz w:val="28"/>
          <w:szCs w:val="28"/>
        </w:rPr>
        <w:t>loại</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cảm</w:t>
      </w:r>
      <w:proofErr w:type="spellEnd"/>
      <w:proofErr w:type="gramEnd"/>
      <w:r w:rsidRPr="00445C7E">
        <w:rPr>
          <w:rFonts w:eastAsia="Times New Roman" w:cs="Times New Roman"/>
          <w:sz w:val="28"/>
          <w:szCs w:val="28"/>
        </w:rPr>
        <w:t xml:space="preserve">  </w:t>
      </w:r>
      <w:proofErr w:type="spellStart"/>
      <w:r w:rsidRPr="00445C7E">
        <w:rPr>
          <w:rFonts w:eastAsia="Times New Roman" w:cs="Times New Roman"/>
          <w:sz w:val="28"/>
          <w:szCs w:val="28"/>
        </w:rPr>
        <w:t>biến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mạng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truyền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nghiệp</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trong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việc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chuyên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của</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nghề</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Cơ</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điện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tử</w:t>
      </w:r>
      <w:proofErr w:type="spellEnd"/>
    </w:p>
    <w:p w14:paraId="66B23C02" w14:textId="77777777" w:rsidR="00134F88" w:rsidRPr="00445C7E" w:rsidRDefault="00134F88" w:rsidP="00D461FE">
      <w:pPr>
        <w:spacing w:after="0" w:line="312" w:lineRule="auto"/>
        <w:jc w:val="both"/>
        <w:rPr>
          <w:rFonts w:eastAsia="Times New Roman" w:cs="Times New Roman"/>
          <w:sz w:val="28"/>
          <w:szCs w:val="28"/>
        </w:rPr>
      </w:pPr>
      <w:r w:rsidRPr="00445C7E">
        <w:rPr>
          <w:rFonts w:eastAsia="Times New Roman" w:cs="Times New Roman"/>
          <w:sz w:val="28"/>
          <w:szCs w:val="28"/>
        </w:rPr>
        <w:t xml:space="preserve">- </w:t>
      </w:r>
      <w:proofErr w:type="spellStart"/>
      <w:r w:rsidRPr="00445C7E">
        <w:rPr>
          <w:rFonts w:eastAsia="Times New Roman" w:cs="Times New Roman"/>
          <w:sz w:val="28"/>
          <w:szCs w:val="28"/>
        </w:rPr>
        <w:t>Thiết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kế</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được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các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giải</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pháp</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tự</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động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hóa</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cho</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các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hệ</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điều</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khiển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các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mô</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đun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sản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xuất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linh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hoạt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hệ</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điều</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khiển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các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quá</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trình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với</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chức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năng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điều</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khiển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giám</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sát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và</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thu</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thập</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dư</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liệu</w:t>
      </w:r>
      <w:proofErr w:type="spellEnd"/>
    </w:p>
    <w:p w14:paraId="5EB502E6" w14:textId="77777777" w:rsidR="00134F88" w:rsidRPr="00445C7E" w:rsidRDefault="00134F88" w:rsidP="00D461FE">
      <w:pPr>
        <w:spacing w:after="0" w:line="312" w:lineRule="auto"/>
        <w:jc w:val="both"/>
        <w:rPr>
          <w:rFonts w:eastAsia="Times New Roman" w:cs="Times New Roman"/>
          <w:sz w:val="28"/>
          <w:szCs w:val="28"/>
        </w:rPr>
      </w:pPr>
      <w:r w:rsidRPr="00445C7E">
        <w:rPr>
          <w:rFonts w:eastAsia="Times New Roman" w:cs="Times New Roman"/>
          <w:sz w:val="28"/>
          <w:szCs w:val="28"/>
        </w:rPr>
        <w:t xml:space="preserve">- </w:t>
      </w:r>
      <w:proofErr w:type="spellStart"/>
      <w:r w:rsidRPr="00445C7E">
        <w:rPr>
          <w:rFonts w:eastAsia="Times New Roman" w:cs="Times New Roman"/>
          <w:sz w:val="28"/>
          <w:szCs w:val="28"/>
        </w:rPr>
        <w:t>Lập</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được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kế</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hoạch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tổ</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chức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thực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hiện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và</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giám</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sát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đánh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giá</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các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quá</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trình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sản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xuất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nghiệp</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thực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tế</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và</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các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mối</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quan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hệ</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kỹ</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thuật</w:t>
      </w:r>
      <w:proofErr w:type="spellEnd"/>
      <w:r w:rsidRPr="00445C7E">
        <w:rPr>
          <w:rFonts w:eastAsia="Times New Roman" w:cs="Times New Roman"/>
          <w:sz w:val="28"/>
          <w:szCs w:val="28"/>
        </w:rPr>
        <w:t xml:space="preserve"> - </w:t>
      </w:r>
      <w:proofErr w:type="spellStart"/>
      <w:r w:rsidRPr="00445C7E">
        <w:rPr>
          <w:rFonts w:eastAsia="Times New Roman" w:cs="Times New Roman"/>
          <w:sz w:val="28"/>
          <w:szCs w:val="28"/>
        </w:rPr>
        <w:t>công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nghệ</w:t>
      </w:r>
      <w:proofErr w:type="spellEnd"/>
      <w:r w:rsidRPr="00445C7E">
        <w:rPr>
          <w:rFonts w:eastAsia="Times New Roman" w:cs="Times New Roman"/>
          <w:sz w:val="28"/>
          <w:szCs w:val="28"/>
        </w:rPr>
        <w:t xml:space="preserve"> - </w:t>
      </w:r>
      <w:proofErr w:type="spellStart"/>
      <w:r w:rsidRPr="00445C7E">
        <w:rPr>
          <w:rFonts w:eastAsia="Times New Roman" w:cs="Times New Roman"/>
          <w:sz w:val="28"/>
          <w:szCs w:val="28"/>
        </w:rPr>
        <w:t>kinh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tế</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giữa</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các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đoạn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trong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sản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xuất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nghiệp</w:t>
      </w:r>
      <w:proofErr w:type="spellEnd"/>
      <w:r w:rsidRPr="00445C7E">
        <w:rPr>
          <w:rFonts w:eastAsia="Times New Roman" w:cs="Times New Roman"/>
          <w:sz w:val="28"/>
          <w:szCs w:val="28"/>
        </w:rPr>
        <w:t>;</w:t>
      </w:r>
    </w:p>
    <w:p w14:paraId="613D1A27" w14:textId="77777777" w:rsidR="00134F88" w:rsidRPr="00445C7E" w:rsidRDefault="00134F88" w:rsidP="00D461FE">
      <w:pPr>
        <w:spacing w:after="0" w:line="312" w:lineRule="auto"/>
        <w:jc w:val="both"/>
        <w:rPr>
          <w:rFonts w:eastAsia="Times New Roman" w:cs="Times New Roman"/>
          <w:sz w:val="28"/>
          <w:szCs w:val="28"/>
        </w:rPr>
      </w:pPr>
      <w:r w:rsidRPr="00445C7E">
        <w:rPr>
          <w:rFonts w:eastAsia="Times New Roman" w:cs="Times New Roman"/>
          <w:sz w:val="28"/>
          <w:szCs w:val="28"/>
        </w:rPr>
        <w:t xml:space="preserve">- Quản </w:t>
      </w:r>
      <w:proofErr w:type="spellStart"/>
      <w:r w:rsidRPr="00445C7E">
        <w:rPr>
          <w:rFonts w:eastAsia="Times New Roman" w:cs="Times New Roman"/>
          <w:sz w:val="28"/>
          <w:szCs w:val="28"/>
        </w:rPr>
        <w:t>lý</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tổ</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chức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bảo</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trì</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được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các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hệ</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nghiệp</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ứng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dụng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máy</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tính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trong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quá</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trình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xây</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dựng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kế</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hoạch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bảo</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trì</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các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hệ</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nghiệp</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trong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các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công</w:t>
      </w:r>
      <w:proofErr w:type="spellEnd"/>
      <w:r w:rsidRPr="00445C7E">
        <w:rPr>
          <w:rFonts w:eastAsia="Times New Roman" w:cs="Times New Roman"/>
          <w:sz w:val="28"/>
          <w:szCs w:val="28"/>
        </w:rPr>
        <w:t xml:space="preserve"> ty, </w:t>
      </w:r>
      <w:proofErr w:type="spellStart"/>
      <w:r w:rsidRPr="00445C7E">
        <w:rPr>
          <w:rFonts w:eastAsia="Times New Roman" w:cs="Times New Roman"/>
          <w:sz w:val="28"/>
          <w:szCs w:val="28"/>
        </w:rPr>
        <w:t>xí</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nghiệp</w:t>
      </w:r>
      <w:proofErr w:type="spellEnd"/>
      <w:r w:rsidRPr="00445C7E">
        <w:rPr>
          <w:rFonts w:eastAsia="Times New Roman" w:cs="Times New Roman"/>
          <w:sz w:val="28"/>
          <w:szCs w:val="28"/>
        </w:rPr>
        <w:t>;</w:t>
      </w:r>
    </w:p>
    <w:p w14:paraId="002139E4" w14:textId="77777777" w:rsidR="00134F88" w:rsidRPr="00445C7E" w:rsidRDefault="00134F88" w:rsidP="00D461FE">
      <w:pPr>
        <w:spacing w:after="0" w:line="312" w:lineRule="auto"/>
        <w:jc w:val="both"/>
        <w:rPr>
          <w:rFonts w:eastAsia="Times New Roman" w:cs="Times New Roman"/>
          <w:sz w:val="28"/>
          <w:szCs w:val="28"/>
        </w:rPr>
      </w:pPr>
      <w:r w:rsidRPr="00445C7E">
        <w:rPr>
          <w:rFonts w:eastAsia="Times New Roman" w:cs="Times New Roman"/>
          <w:sz w:val="28"/>
          <w:szCs w:val="28"/>
        </w:rPr>
        <w:t xml:space="preserve">- </w:t>
      </w:r>
      <w:proofErr w:type="spellStart"/>
      <w:r w:rsidRPr="00445C7E">
        <w:rPr>
          <w:rFonts w:eastAsia="Times New Roman" w:cs="Times New Roman"/>
          <w:sz w:val="28"/>
          <w:szCs w:val="28"/>
        </w:rPr>
        <w:t>Đề</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xuất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lập</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được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dự</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án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tham</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gia</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tổ</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chức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điều</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hành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và</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quản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lý</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kỹ</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thuật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cho</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trạm</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và</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hệ</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tự</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động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cũng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như</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trong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các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hoạt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động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dịch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vụ</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kỹ</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thuật</w:t>
      </w:r>
      <w:proofErr w:type="spellEnd"/>
      <w:r w:rsidRPr="00445C7E">
        <w:rPr>
          <w:rFonts w:eastAsia="Times New Roman" w:cs="Times New Roman"/>
          <w:sz w:val="28"/>
          <w:szCs w:val="28"/>
        </w:rPr>
        <w:t>.</w:t>
      </w:r>
    </w:p>
    <w:p w14:paraId="15B68CA3" w14:textId="77777777" w:rsidR="00134F88" w:rsidRPr="00445C7E" w:rsidRDefault="00134F88" w:rsidP="00D461FE">
      <w:pPr>
        <w:spacing w:after="0" w:line="312" w:lineRule="auto"/>
        <w:jc w:val="both"/>
        <w:rPr>
          <w:rFonts w:eastAsia="Times New Roman" w:cs="Times New Roman"/>
          <w:sz w:val="28"/>
          <w:szCs w:val="28"/>
        </w:rPr>
      </w:pPr>
      <w:r w:rsidRPr="00445C7E">
        <w:rPr>
          <w:rFonts w:eastAsia="Times New Roman" w:cs="Times New Roman"/>
          <w:sz w:val="28"/>
          <w:szCs w:val="28"/>
        </w:rPr>
        <w:lastRenderedPageBreak/>
        <w:t xml:space="preserve">- </w:t>
      </w:r>
      <w:proofErr w:type="spellStart"/>
      <w:r w:rsidRPr="00445C7E">
        <w:rPr>
          <w:rFonts w:eastAsia="Times New Roman" w:cs="Times New Roman"/>
          <w:sz w:val="28"/>
          <w:szCs w:val="28"/>
        </w:rPr>
        <w:t>Lập</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được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quy</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trình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nghệ</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và</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gia</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các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sản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phẩm</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bằng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nghệ</w:t>
      </w:r>
      <w:proofErr w:type="spellEnd"/>
      <w:r w:rsidRPr="00445C7E">
        <w:rPr>
          <w:rFonts w:eastAsia="Times New Roman" w:cs="Times New Roman"/>
          <w:sz w:val="28"/>
          <w:szCs w:val="28"/>
        </w:rPr>
        <w:t xml:space="preserve"> CAD/CAM/CNC, </w:t>
      </w:r>
      <w:proofErr w:type="spellStart"/>
      <w:r w:rsidRPr="00445C7E">
        <w:rPr>
          <w:rFonts w:eastAsia="Times New Roman" w:cs="Times New Roman"/>
          <w:sz w:val="28"/>
          <w:szCs w:val="28"/>
        </w:rPr>
        <w:t>công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nghệ</w:t>
      </w:r>
      <w:proofErr w:type="spellEnd"/>
      <w:r w:rsidRPr="00445C7E">
        <w:rPr>
          <w:rFonts w:eastAsia="Times New Roman" w:cs="Times New Roman"/>
          <w:sz w:val="28"/>
          <w:szCs w:val="28"/>
        </w:rPr>
        <w:t xml:space="preserve"> in 3D; </w:t>
      </w:r>
      <w:proofErr w:type="spellStart"/>
      <w:r w:rsidRPr="00445C7E">
        <w:rPr>
          <w:rFonts w:eastAsia="Times New Roman" w:cs="Times New Roman"/>
          <w:sz w:val="28"/>
          <w:szCs w:val="28"/>
        </w:rPr>
        <w:t>tiếp</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cận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và</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phát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triển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các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nghệ</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mới</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dựa</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trên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kiến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thức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kỹ</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năng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tiếp</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thu</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được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trong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nhà</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trường</w:t>
      </w:r>
      <w:proofErr w:type="spellEnd"/>
      <w:r w:rsidRPr="00445C7E">
        <w:rPr>
          <w:rFonts w:eastAsia="Times New Roman" w:cs="Times New Roman"/>
          <w:sz w:val="28"/>
          <w:szCs w:val="28"/>
        </w:rPr>
        <w:t>.</w:t>
      </w:r>
    </w:p>
    <w:p w14:paraId="173E1486" w14:textId="77777777" w:rsidR="00134F88" w:rsidRPr="00445C7E" w:rsidRDefault="00134F88" w:rsidP="00D461FE">
      <w:pPr>
        <w:spacing w:after="0" w:line="312" w:lineRule="auto"/>
        <w:jc w:val="both"/>
        <w:rPr>
          <w:rFonts w:eastAsia="Times New Roman" w:cs="Times New Roman"/>
          <w:sz w:val="28"/>
          <w:szCs w:val="28"/>
        </w:rPr>
      </w:pPr>
      <w:r w:rsidRPr="00445C7E">
        <w:rPr>
          <w:rFonts w:eastAsia="Times New Roman" w:cs="Times New Roman"/>
          <w:sz w:val="28"/>
          <w:szCs w:val="28"/>
        </w:rPr>
        <w:t xml:space="preserve">- Bảo </w:t>
      </w:r>
      <w:proofErr w:type="spellStart"/>
      <w:r w:rsidRPr="00445C7E">
        <w:rPr>
          <w:rFonts w:eastAsia="Times New Roman" w:cs="Times New Roman"/>
          <w:sz w:val="28"/>
          <w:szCs w:val="28"/>
        </w:rPr>
        <w:t>trì</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sửa</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chữa</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được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các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cơ</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cấu</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truyền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động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cơ</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khí</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các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thiết</w:t>
      </w:r>
      <w:proofErr w:type="spellEnd"/>
      <w:r w:rsidRPr="00445C7E">
        <w:rPr>
          <w:rFonts w:eastAsia="Times New Roman" w:cs="Times New Roman"/>
          <w:sz w:val="28"/>
          <w:szCs w:val="28"/>
        </w:rPr>
        <w:t xml:space="preserve"> bị </w:t>
      </w:r>
      <w:proofErr w:type="spellStart"/>
      <w:r w:rsidRPr="00445C7E">
        <w:rPr>
          <w:rFonts w:eastAsia="Times New Roman" w:cs="Times New Roman"/>
          <w:sz w:val="28"/>
          <w:szCs w:val="28"/>
        </w:rPr>
        <w:t>điện</w:t>
      </w:r>
      <w:proofErr w:type="spellEnd"/>
      <w:r w:rsidRPr="00445C7E">
        <w:rPr>
          <w:rFonts w:eastAsia="Times New Roman" w:cs="Times New Roman"/>
          <w:sz w:val="28"/>
          <w:szCs w:val="28"/>
        </w:rPr>
        <w:t xml:space="preserve"> - </w:t>
      </w:r>
      <w:proofErr w:type="spellStart"/>
      <w:r w:rsidRPr="00445C7E">
        <w:rPr>
          <w:rFonts w:eastAsia="Times New Roman" w:cs="Times New Roman"/>
          <w:sz w:val="28"/>
          <w:szCs w:val="28"/>
        </w:rPr>
        <w:t>điện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tư</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hệ</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thủy</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lực</w:t>
      </w:r>
      <w:proofErr w:type="spellEnd"/>
      <w:r w:rsidRPr="00445C7E">
        <w:rPr>
          <w:rFonts w:eastAsia="Times New Roman" w:cs="Times New Roman"/>
          <w:sz w:val="28"/>
          <w:szCs w:val="28"/>
        </w:rPr>
        <w:t xml:space="preserve"> - </w:t>
      </w:r>
      <w:proofErr w:type="spellStart"/>
      <w:r w:rsidRPr="00445C7E">
        <w:rPr>
          <w:rFonts w:eastAsia="Times New Roman" w:cs="Times New Roman"/>
          <w:sz w:val="28"/>
          <w:szCs w:val="28"/>
        </w:rPr>
        <w:t>khí</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nén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trong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lĩnh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vực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cơ</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điện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tư</w:t>
      </w:r>
      <w:proofErr w:type="spellEnd"/>
      <w:r w:rsidRPr="00445C7E">
        <w:rPr>
          <w:rFonts w:eastAsia="Times New Roman" w:cs="Times New Roman"/>
          <w:sz w:val="28"/>
          <w:szCs w:val="28"/>
        </w:rPr>
        <w:t>̉.</w:t>
      </w:r>
    </w:p>
    <w:p w14:paraId="43A60937" w14:textId="77777777" w:rsidR="00134F88" w:rsidRPr="00445C7E" w:rsidRDefault="00134F88" w:rsidP="00D461FE">
      <w:pPr>
        <w:spacing w:after="0" w:line="312" w:lineRule="auto"/>
        <w:jc w:val="both"/>
        <w:rPr>
          <w:rFonts w:eastAsia="Times New Roman" w:cs="Times New Roman"/>
          <w:sz w:val="28"/>
          <w:szCs w:val="28"/>
        </w:rPr>
      </w:pPr>
      <w:r w:rsidRPr="00445C7E">
        <w:rPr>
          <w:rFonts w:eastAsia="Times New Roman" w:cs="Times New Roman"/>
          <w:sz w:val="28"/>
          <w:szCs w:val="28"/>
        </w:rPr>
        <w:t xml:space="preserve">- </w:t>
      </w:r>
      <w:proofErr w:type="spellStart"/>
      <w:r w:rsidRPr="00445C7E">
        <w:rPr>
          <w:rFonts w:eastAsia="Times New Roman" w:cs="Times New Roman"/>
          <w:sz w:val="28"/>
          <w:szCs w:val="28"/>
        </w:rPr>
        <w:t>Sư</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dụng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được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nghệ</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thông</w:t>
      </w:r>
      <w:proofErr w:type="spellEnd"/>
      <w:r w:rsidRPr="00445C7E">
        <w:rPr>
          <w:rFonts w:eastAsia="Times New Roman" w:cs="Times New Roman"/>
          <w:sz w:val="28"/>
          <w:szCs w:val="28"/>
        </w:rPr>
        <w:t xml:space="preserve"> tin </w:t>
      </w:r>
      <w:proofErr w:type="spellStart"/>
      <w:r w:rsidRPr="00445C7E">
        <w:rPr>
          <w:rFonts w:eastAsia="Times New Roman" w:cs="Times New Roman"/>
          <w:sz w:val="28"/>
          <w:szCs w:val="28"/>
        </w:rPr>
        <w:t>cơ</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bản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theo</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quy</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khai</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thác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xư</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lý</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ứng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dụng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nghệ</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thông</w:t>
      </w:r>
      <w:proofErr w:type="spellEnd"/>
      <w:r w:rsidRPr="00445C7E">
        <w:rPr>
          <w:rFonts w:eastAsia="Times New Roman" w:cs="Times New Roman"/>
          <w:sz w:val="28"/>
          <w:szCs w:val="28"/>
        </w:rPr>
        <w:t xml:space="preserve"> tin </w:t>
      </w:r>
      <w:proofErr w:type="spellStart"/>
      <w:r w:rsidRPr="00445C7E">
        <w:rPr>
          <w:rFonts w:eastAsia="Times New Roman" w:cs="Times New Roman"/>
          <w:sz w:val="28"/>
          <w:szCs w:val="28"/>
        </w:rPr>
        <w:t>trong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việc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chuyên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môn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của</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ngành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nghề</w:t>
      </w:r>
      <w:proofErr w:type="spellEnd"/>
      <w:r w:rsidRPr="00445C7E">
        <w:rPr>
          <w:rFonts w:eastAsia="Times New Roman" w:cs="Times New Roman"/>
          <w:sz w:val="28"/>
          <w:szCs w:val="28"/>
        </w:rPr>
        <w:t>.</w:t>
      </w:r>
    </w:p>
    <w:p w14:paraId="53BC5947" w14:textId="77777777" w:rsidR="00134F88" w:rsidRPr="00445C7E" w:rsidRDefault="00134F88" w:rsidP="00D461FE">
      <w:pPr>
        <w:spacing w:after="0" w:line="312" w:lineRule="auto"/>
        <w:jc w:val="both"/>
        <w:rPr>
          <w:rFonts w:eastAsia="Times New Roman" w:cs="Times New Roman"/>
          <w:sz w:val="28"/>
          <w:szCs w:val="28"/>
        </w:rPr>
      </w:pPr>
      <w:r w:rsidRPr="00445C7E">
        <w:rPr>
          <w:rFonts w:eastAsia="Times New Roman" w:cs="Times New Roman"/>
          <w:sz w:val="28"/>
          <w:szCs w:val="28"/>
        </w:rPr>
        <w:t xml:space="preserve">- </w:t>
      </w:r>
      <w:proofErr w:type="spellStart"/>
      <w:r w:rsidRPr="00445C7E">
        <w:rPr>
          <w:rFonts w:eastAsia="Times New Roman" w:cs="Times New Roman"/>
          <w:sz w:val="28"/>
          <w:szCs w:val="28"/>
        </w:rPr>
        <w:t>Sư</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dụng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được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ngoại</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ngư</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cơ</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bản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đạt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bậc</w:t>
      </w:r>
      <w:proofErr w:type="spellEnd"/>
      <w:r w:rsidRPr="00445C7E">
        <w:rPr>
          <w:rFonts w:eastAsia="Times New Roman" w:cs="Times New Roman"/>
          <w:sz w:val="28"/>
          <w:szCs w:val="28"/>
        </w:rPr>
        <w:t xml:space="preserve"> 2/6 </w:t>
      </w:r>
      <w:proofErr w:type="spellStart"/>
      <w:r w:rsidRPr="00445C7E">
        <w:rPr>
          <w:rFonts w:eastAsia="Times New Roman" w:cs="Times New Roman"/>
          <w:sz w:val="28"/>
          <w:szCs w:val="28"/>
        </w:rPr>
        <w:t>trong</w:t>
      </w:r>
      <w:proofErr w:type="spellEnd"/>
      <w:r w:rsidRPr="00445C7E">
        <w:rPr>
          <w:rFonts w:eastAsia="Times New Roman" w:cs="Times New Roman"/>
          <w:sz w:val="28"/>
          <w:szCs w:val="28"/>
        </w:rPr>
        <w:t xml:space="preserve"> Khung </w:t>
      </w:r>
      <w:proofErr w:type="spellStart"/>
      <w:r w:rsidRPr="00445C7E">
        <w:rPr>
          <w:rFonts w:eastAsia="Times New Roman" w:cs="Times New Roman"/>
          <w:sz w:val="28"/>
          <w:szCs w:val="28"/>
        </w:rPr>
        <w:t>năng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lực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ngoại</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ngư</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của</w:t>
      </w:r>
      <w:proofErr w:type="spellEnd"/>
      <w:r w:rsidRPr="00445C7E">
        <w:rPr>
          <w:rFonts w:eastAsia="Times New Roman" w:cs="Times New Roman"/>
          <w:sz w:val="28"/>
          <w:szCs w:val="28"/>
        </w:rPr>
        <w:t xml:space="preserve"> Việt Nam; </w:t>
      </w:r>
      <w:proofErr w:type="spellStart"/>
      <w:r w:rsidRPr="00445C7E">
        <w:rPr>
          <w:rFonts w:eastAsia="Times New Roman" w:cs="Times New Roman"/>
          <w:sz w:val="28"/>
          <w:szCs w:val="28"/>
        </w:rPr>
        <w:t>ứng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dụng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được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ngoại</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ngư</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vào</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việc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chuyên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môn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của</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ngành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nghề</w:t>
      </w:r>
      <w:proofErr w:type="spellEnd"/>
      <w:r w:rsidRPr="00445C7E">
        <w:rPr>
          <w:rFonts w:eastAsia="Times New Roman" w:cs="Times New Roman"/>
          <w:sz w:val="28"/>
          <w:szCs w:val="28"/>
        </w:rPr>
        <w:t>.</w:t>
      </w:r>
    </w:p>
    <w:p w14:paraId="7BB9E416" w14:textId="77777777" w:rsidR="008A781D" w:rsidRPr="00445C7E" w:rsidRDefault="00134F88" w:rsidP="00D461FE">
      <w:pPr>
        <w:spacing w:after="0" w:line="312" w:lineRule="auto"/>
        <w:jc w:val="both"/>
        <w:rPr>
          <w:rFonts w:eastAsia="Times New Roman" w:cs="Times New Roman"/>
          <w:sz w:val="28"/>
          <w:szCs w:val="28"/>
          <w:lang w:val="pl-PL"/>
        </w:rPr>
      </w:pPr>
      <w:r w:rsidRPr="00445C7E">
        <w:rPr>
          <w:rFonts w:eastAsia="Times New Roman" w:cs="Times New Roman"/>
          <w:sz w:val="28"/>
          <w:szCs w:val="28"/>
        </w:rPr>
        <w:t xml:space="preserve">- </w:t>
      </w:r>
      <w:r w:rsidR="00D35C98" w:rsidRPr="00445C7E">
        <w:rPr>
          <w:rFonts w:eastAsia="Times New Roman" w:cs="Times New Roman"/>
          <w:sz w:val="28"/>
          <w:szCs w:val="28"/>
          <w:lang w:val="pl-PL"/>
        </w:rPr>
        <w:t>Sử dụng được các phần mềm ứng dụng phục vụ cho chuyên ngành và quản lý, tổ chức sản xuất.</w:t>
      </w:r>
    </w:p>
    <w:p w14:paraId="25702464" w14:textId="77777777" w:rsidR="00F9494D" w:rsidRPr="00445C7E" w:rsidRDefault="00481CCE" w:rsidP="00D461FE">
      <w:pPr>
        <w:spacing w:after="0" w:line="312" w:lineRule="auto"/>
        <w:jc w:val="both"/>
        <w:rPr>
          <w:rFonts w:eastAsia="Times New Roman" w:cs="Times New Roman"/>
          <w:b/>
          <w:i/>
          <w:sz w:val="28"/>
          <w:szCs w:val="28"/>
        </w:rPr>
      </w:pPr>
      <w:r w:rsidRPr="00445C7E">
        <w:rPr>
          <w:rFonts w:eastAsia="Times New Roman" w:cs="Times New Roman"/>
          <w:b/>
          <w:bCs/>
          <w:i/>
          <w:sz w:val="28"/>
          <w:szCs w:val="28"/>
        </w:rPr>
        <w:t>1.</w:t>
      </w:r>
      <w:r w:rsidR="00F9494D" w:rsidRPr="00445C7E">
        <w:rPr>
          <w:rFonts w:eastAsia="Times New Roman" w:cs="Times New Roman"/>
          <w:b/>
          <w:bCs/>
          <w:i/>
          <w:sz w:val="28"/>
          <w:szCs w:val="28"/>
        </w:rPr>
        <w:t xml:space="preserve">3. </w:t>
      </w:r>
      <w:proofErr w:type="spellStart"/>
      <w:r w:rsidR="00F9494D" w:rsidRPr="00445C7E">
        <w:rPr>
          <w:rFonts w:eastAsia="Times New Roman" w:cs="Times New Roman"/>
          <w:b/>
          <w:bCs/>
          <w:i/>
          <w:sz w:val="28"/>
          <w:szCs w:val="28"/>
        </w:rPr>
        <w:t>Mức</w:t>
      </w:r>
      <w:proofErr w:type="spellEnd"/>
      <w:r w:rsidR="00F9494D" w:rsidRPr="00445C7E">
        <w:rPr>
          <w:rFonts w:eastAsia="Times New Roman" w:cs="Times New Roman"/>
          <w:b/>
          <w:bCs/>
          <w:i/>
          <w:sz w:val="28"/>
          <w:szCs w:val="28"/>
        </w:rPr>
        <w:t xml:space="preserve"> </w:t>
      </w:r>
      <w:proofErr w:type="spellStart"/>
      <w:r w:rsidR="00F9494D" w:rsidRPr="00445C7E">
        <w:rPr>
          <w:rFonts w:eastAsia="Times New Roman" w:cs="Times New Roman"/>
          <w:b/>
          <w:bCs/>
          <w:i/>
          <w:sz w:val="28"/>
          <w:szCs w:val="28"/>
        </w:rPr>
        <w:t>độ</w:t>
      </w:r>
      <w:proofErr w:type="spellEnd"/>
      <w:r w:rsidR="00F9494D" w:rsidRPr="00445C7E">
        <w:rPr>
          <w:rFonts w:eastAsia="Times New Roman" w:cs="Times New Roman"/>
          <w:b/>
          <w:bCs/>
          <w:i/>
          <w:sz w:val="28"/>
          <w:szCs w:val="28"/>
        </w:rPr>
        <w:t xml:space="preserve"> </w:t>
      </w:r>
      <w:proofErr w:type="spellStart"/>
      <w:r w:rsidR="00F9494D" w:rsidRPr="00445C7E">
        <w:rPr>
          <w:rFonts w:eastAsia="Times New Roman" w:cs="Times New Roman"/>
          <w:b/>
          <w:bCs/>
          <w:i/>
          <w:sz w:val="28"/>
          <w:szCs w:val="28"/>
        </w:rPr>
        <w:t>tự</w:t>
      </w:r>
      <w:proofErr w:type="spellEnd"/>
      <w:r w:rsidR="00F9494D" w:rsidRPr="00445C7E">
        <w:rPr>
          <w:rFonts w:eastAsia="Times New Roman" w:cs="Times New Roman"/>
          <w:b/>
          <w:bCs/>
          <w:i/>
          <w:sz w:val="28"/>
          <w:szCs w:val="28"/>
        </w:rPr>
        <w:t xml:space="preserve"> </w:t>
      </w:r>
      <w:proofErr w:type="spellStart"/>
      <w:r w:rsidR="00F9494D" w:rsidRPr="00445C7E">
        <w:rPr>
          <w:rFonts w:eastAsia="Times New Roman" w:cs="Times New Roman"/>
          <w:b/>
          <w:bCs/>
          <w:i/>
          <w:sz w:val="28"/>
          <w:szCs w:val="28"/>
        </w:rPr>
        <w:t>chủ</w:t>
      </w:r>
      <w:proofErr w:type="spellEnd"/>
      <w:r w:rsidR="00F9494D" w:rsidRPr="00445C7E">
        <w:rPr>
          <w:rFonts w:eastAsia="Times New Roman" w:cs="Times New Roman"/>
          <w:b/>
          <w:bCs/>
          <w:i/>
          <w:sz w:val="28"/>
          <w:szCs w:val="28"/>
        </w:rPr>
        <w:t xml:space="preserve"> </w:t>
      </w:r>
      <w:proofErr w:type="spellStart"/>
      <w:r w:rsidR="00F9494D" w:rsidRPr="00445C7E">
        <w:rPr>
          <w:rFonts w:eastAsia="Times New Roman" w:cs="Times New Roman"/>
          <w:b/>
          <w:bCs/>
          <w:i/>
          <w:sz w:val="28"/>
          <w:szCs w:val="28"/>
        </w:rPr>
        <w:t>và</w:t>
      </w:r>
      <w:proofErr w:type="spellEnd"/>
      <w:r w:rsidR="00F9494D" w:rsidRPr="00445C7E">
        <w:rPr>
          <w:rFonts w:eastAsia="Times New Roman" w:cs="Times New Roman"/>
          <w:b/>
          <w:bCs/>
          <w:i/>
          <w:sz w:val="28"/>
          <w:szCs w:val="28"/>
        </w:rPr>
        <w:t xml:space="preserve"> </w:t>
      </w:r>
      <w:proofErr w:type="spellStart"/>
      <w:r w:rsidR="00F9494D" w:rsidRPr="00445C7E">
        <w:rPr>
          <w:rFonts w:eastAsia="Times New Roman" w:cs="Times New Roman"/>
          <w:b/>
          <w:bCs/>
          <w:i/>
          <w:sz w:val="28"/>
          <w:szCs w:val="28"/>
        </w:rPr>
        <w:t>trách</w:t>
      </w:r>
      <w:proofErr w:type="spellEnd"/>
      <w:r w:rsidR="00F9494D" w:rsidRPr="00445C7E">
        <w:rPr>
          <w:rFonts w:eastAsia="Times New Roman" w:cs="Times New Roman"/>
          <w:b/>
          <w:bCs/>
          <w:i/>
          <w:sz w:val="28"/>
          <w:szCs w:val="28"/>
        </w:rPr>
        <w:t xml:space="preserve"> </w:t>
      </w:r>
      <w:proofErr w:type="spellStart"/>
      <w:r w:rsidR="00F9494D" w:rsidRPr="00445C7E">
        <w:rPr>
          <w:rFonts w:eastAsia="Times New Roman" w:cs="Times New Roman"/>
          <w:b/>
          <w:bCs/>
          <w:i/>
          <w:sz w:val="28"/>
          <w:szCs w:val="28"/>
        </w:rPr>
        <w:t>nhiệm</w:t>
      </w:r>
      <w:proofErr w:type="spellEnd"/>
    </w:p>
    <w:p w14:paraId="5A30E8AB" w14:textId="77777777" w:rsidR="00F9494D" w:rsidRPr="00445C7E" w:rsidRDefault="00F9494D" w:rsidP="00D461FE">
      <w:pPr>
        <w:spacing w:after="0" w:line="312" w:lineRule="auto"/>
        <w:jc w:val="both"/>
        <w:rPr>
          <w:rFonts w:eastAsia="Times New Roman" w:cs="Times New Roman"/>
          <w:sz w:val="28"/>
          <w:szCs w:val="28"/>
        </w:rPr>
      </w:pPr>
      <w:r w:rsidRPr="00445C7E">
        <w:rPr>
          <w:rFonts w:eastAsia="Times New Roman" w:cs="Times New Roman"/>
          <w:sz w:val="28"/>
          <w:szCs w:val="28"/>
        </w:rPr>
        <w:t xml:space="preserve">- </w:t>
      </w:r>
      <w:proofErr w:type="spellStart"/>
      <w:r w:rsidRPr="00445C7E">
        <w:rPr>
          <w:rFonts w:eastAsia="Times New Roman" w:cs="Times New Roman"/>
          <w:sz w:val="28"/>
          <w:szCs w:val="28"/>
        </w:rPr>
        <w:t>Có</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đạo</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đức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và</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lương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tâm</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nghề</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nghiệp</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tác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phong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nghiệp</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tinh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thần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trách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nhiệm</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cao</w:t>
      </w:r>
      <w:proofErr w:type="spellEnd"/>
      <w:r w:rsidRPr="00445C7E">
        <w:rPr>
          <w:rFonts w:eastAsia="Times New Roman" w:cs="Times New Roman"/>
          <w:sz w:val="28"/>
          <w:szCs w:val="28"/>
        </w:rPr>
        <w:t>;</w:t>
      </w:r>
    </w:p>
    <w:p w14:paraId="215AC7E2" w14:textId="77777777" w:rsidR="00F9494D" w:rsidRPr="00445C7E" w:rsidRDefault="00F9494D" w:rsidP="00D461FE">
      <w:pPr>
        <w:spacing w:after="0" w:line="312" w:lineRule="auto"/>
        <w:jc w:val="both"/>
        <w:rPr>
          <w:rFonts w:eastAsia="Times New Roman" w:cs="Times New Roman"/>
          <w:sz w:val="28"/>
          <w:szCs w:val="28"/>
        </w:rPr>
      </w:pPr>
      <w:r w:rsidRPr="00445C7E">
        <w:rPr>
          <w:rFonts w:eastAsia="Times New Roman" w:cs="Times New Roman"/>
          <w:sz w:val="28"/>
          <w:szCs w:val="28"/>
        </w:rPr>
        <w:t xml:space="preserve">- </w:t>
      </w:r>
      <w:proofErr w:type="spellStart"/>
      <w:r w:rsidRPr="00445C7E">
        <w:rPr>
          <w:rFonts w:eastAsia="Times New Roman" w:cs="Times New Roman"/>
          <w:sz w:val="28"/>
          <w:szCs w:val="28"/>
        </w:rPr>
        <w:t>Làm</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việc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độc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lập</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hoặc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làm</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việc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theo</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nhóm</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giải</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quyết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việc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vấn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đề</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phức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tạp</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trong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điều</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kiện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làm</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việc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thay</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đổi</w:t>
      </w:r>
      <w:proofErr w:type="spellEnd"/>
      <w:r w:rsidRPr="00445C7E">
        <w:rPr>
          <w:rFonts w:eastAsia="Times New Roman" w:cs="Times New Roman"/>
          <w:sz w:val="28"/>
          <w:szCs w:val="28"/>
        </w:rPr>
        <w:t>;</w:t>
      </w:r>
    </w:p>
    <w:p w14:paraId="32B2E1D3" w14:textId="77777777" w:rsidR="00F9494D" w:rsidRPr="00445C7E" w:rsidRDefault="00F9494D" w:rsidP="00D461FE">
      <w:pPr>
        <w:spacing w:after="0" w:line="312" w:lineRule="auto"/>
        <w:jc w:val="both"/>
        <w:rPr>
          <w:rFonts w:eastAsia="Times New Roman" w:cs="Times New Roman"/>
          <w:sz w:val="28"/>
          <w:szCs w:val="28"/>
        </w:rPr>
      </w:pPr>
      <w:r w:rsidRPr="00445C7E">
        <w:rPr>
          <w:rFonts w:eastAsia="Times New Roman" w:cs="Times New Roman"/>
          <w:sz w:val="28"/>
          <w:szCs w:val="28"/>
        </w:rPr>
        <w:t xml:space="preserve">- </w:t>
      </w:r>
      <w:proofErr w:type="spellStart"/>
      <w:r w:rsidRPr="00445C7E">
        <w:rPr>
          <w:rFonts w:eastAsia="Times New Roman" w:cs="Times New Roman"/>
          <w:sz w:val="28"/>
          <w:szCs w:val="28"/>
        </w:rPr>
        <w:t>Hướng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dẫn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giám</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sát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những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người</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khác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thực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hiện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nhiệm</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vụ</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xác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chịu</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trách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nhiệm</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cá</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nhân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và</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trách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nhiệm</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đối</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với</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nhóm</w:t>
      </w:r>
      <w:proofErr w:type="spellEnd"/>
      <w:r w:rsidRPr="00445C7E">
        <w:rPr>
          <w:rFonts w:eastAsia="Times New Roman" w:cs="Times New Roman"/>
          <w:sz w:val="28"/>
          <w:szCs w:val="28"/>
        </w:rPr>
        <w:t>;</w:t>
      </w:r>
    </w:p>
    <w:p w14:paraId="138E2263" w14:textId="77777777" w:rsidR="00F9494D" w:rsidRPr="00445C7E" w:rsidRDefault="00F9494D" w:rsidP="00D461FE">
      <w:pPr>
        <w:spacing w:after="0" w:line="312" w:lineRule="auto"/>
        <w:jc w:val="both"/>
        <w:rPr>
          <w:rFonts w:eastAsia="Times New Roman" w:cs="Times New Roman"/>
          <w:sz w:val="28"/>
          <w:szCs w:val="28"/>
        </w:rPr>
      </w:pPr>
      <w:r w:rsidRPr="00445C7E">
        <w:rPr>
          <w:rFonts w:eastAsia="Times New Roman" w:cs="Times New Roman"/>
          <w:sz w:val="28"/>
          <w:szCs w:val="28"/>
        </w:rPr>
        <w:t xml:space="preserve">- </w:t>
      </w:r>
      <w:proofErr w:type="spellStart"/>
      <w:r w:rsidRPr="00445C7E">
        <w:rPr>
          <w:rFonts w:eastAsia="Times New Roman" w:cs="Times New Roman"/>
          <w:sz w:val="28"/>
          <w:szCs w:val="28"/>
        </w:rPr>
        <w:t>Đánh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giá</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chất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lượng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việc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sau</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khi</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hoàn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thành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và</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kết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quả</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thực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hiện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của</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các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thành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viên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trong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nhóm</w:t>
      </w:r>
      <w:proofErr w:type="spellEnd"/>
      <w:r w:rsidRPr="00445C7E">
        <w:rPr>
          <w:rFonts w:eastAsia="Times New Roman" w:cs="Times New Roman"/>
          <w:sz w:val="28"/>
          <w:szCs w:val="28"/>
        </w:rPr>
        <w:t>.</w:t>
      </w:r>
    </w:p>
    <w:p w14:paraId="4EC9F56C" w14:textId="77777777" w:rsidR="00F9494D" w:rsidRPr="00445C7E" w:rsidRDefault="00481CCE" w:rsidP="00D461FE">
      <w:pPr>
        <w:spacing w:after="0" w:line="312" w:lineRule="auto"/>
        <w:jc w:val="both"/>
        <w:rPr>
          <w:rFonts w:eastAsia="Times New Roman" w:cs="Times New Roman"/>
          <w:b/>
          <w:i/>
          <w:sz w:val="28"/>
          <w:szCs w:val="28"/>
        </w:rPr>
      </w:pPr>
      <w:r w:rsidRPr="00445C7E">
        <w:rPr>
          <w:rFonts w:eastAsia="Times New Roman" w:cs="Times New Roman"/>
          <w:b/>
          <w:bCs/>
          <w:i/>
          <w:sz w:val="28"/>
          <w:szCs w:val="28"/>
        </w:rPr>
        <w:t>1.</w:t>
      </w:r>
      <w:r w:rsidR="00F9494D" w:rsidRPr="00445C7E">
        <w:rPr>
          <w:rFonts w:eastAsia="Times New Roman" w:cs="Times New Roman"/>
          <w:b/>
          <w:bCs/>
          <w:i/>
          <w:sz w:val="28"/>
          <w:szCs w:val="28"/>
        </w:rPr>
        <w:t xml:space="preserve">4. </w:t>
      </w:r>
      <w:proofErr w:type="spellStart"/>
      <w:r w:rsidR="00F9494D" w:rsidRPr="00445C7E">
        <w:rPr>
          <w:rFonts w:eastAsia="Times New Roman" w:cs="Times New Roman"/>
          <w:b/>
          <w:bCs/>
          <w:i/>
          <w:sz w:val="28"/>
          <w:szCs w:val="28"/>
        </w:rPr>
        <w:t>Vị</w:t>
      </w:r>
      <w:proofErr w:type="spellEnd"/>
      <w:r w:rsidR="00F9494D" w:rsidRPr="00445C7E">
        <w:rPr>
          <w:rFonts w:eastAsia="Times New Roman" w:cs="Times New Roman"/>
          <w:b/>
          <w:bCs/>
          <w:i/>
          <w:sz w:val="28"/>
          <w:szCs w:val="28"/>
        </w:rPr>
        <w:t xml:space="preserve"> </w:t>
      </w:r>
      <w:proofErr w:type="spellStart"/>
      <w:r w:rsidR="00F9494D" w:rsidRPr="00445C7E">
        <w:rPr>
          <w:rFonts w:eastAsia="Times New Roman" w:cs="Times New Roman"/>
          <w:b/>
          <w:bCs/>
          <w:i/>
          <w:sz w:val="28"/>
          <w:szCs w:val="28"/>
        </w:rPr>
        <w:t>trí</w:t>
      </w:r>
      <w:proofErr w:type="spellEnd"/>
      <w:r w:rsidR="00F9494D" w:rsidRPr="00445C7E">
        <w:rPr>
          <w:rFonts w:eastAsia="Times New Roman" w:cs="Times New Roman"/>
          <w:b/>
          <w:bCs/>
          <w:i/>
          <w:sz w:val="28"/>
          <w:szCs w:val="28"/>
        </w:rPr>
        <w:t xml:space="preserve"> </w:t>
      </w:r>
      <w:proofErr w:type="spellStart"/>
      <w:r w:rsidR="00F9494D" w:rsidRPr="00445C7E">
        <w:rPr>
          <w:rFonts w:eastAsia="Times New Roman" w:cs="Times New Roman"/>
          <w:b/>
          <w:bCs/>
          <w:i/>
          <w:sz w:val="28"/>
          <w:szCs w:val="28"/>
        </w:rPr>
        <w:t>việc</w:t>
      </w:r>
      <w:proofErr w:type="spellEnd"/>
      <w:r w:rsidR="00F9494D" w:rsidRPr="00445C7E">
        <w:rPr>
          <w:rFonts w:eastAsia="Times New Roman" w:cs="Times New Roman"/>
          <w:b/>
          <w:bCs/>
          <w:i/>
          <w:sz w:val="28"/>
          <w:szCs w:val="28"/>
        </w:rPr>
        <w:t xml:space="preserve"> </w:t>
      </w:r>
      <w:proofErr w:type="spellStart"/>
      <w:r w:rsidR="00F9494D" w:rsidRPr="00445C7E">
        <w:rPr>
          <w:rFonts w:eastAsia="Times New Roman" w:cs="Times New Roman"/>
          <w:b/>
          <w:bCs/>
          <w:i/>
          <w:sz w:val="28"/>
          <w:szCs w:val="28"/>
        </w:rPr>
        <w:t>làm</w:t>
      </w:r>
      <w:proofErr w:type="spellEnd"/>
      <w:r w:rsidR="00F9494D" w:rsidRPr="00445C7E">
        <w:rPr>
          <w:rFonts w:eastAsia="Times New Roman" w:cs="Times New Roman"/>
          <w:b/>
          <w:bCs/>
          <w:i/>
          <w:sz w:val="28"/>
          <w:szCs w:val="28"/>
        </w:rPr>
        <w:t xml:space="preserve"> </w:t>
      </w:r>
      <w:proofErr w:type="spellStart"/>
      <w:r w:rsidR="00F9494D" w:rsidRPr="00445C7E">
        <w:rPr>
          <w:rFonts w:eastAsia="Times New Roman" w:cs="Times New Roman"/>
          <w:b/>
          <w:bCs/>
          <w:i/>
          <w:sz w:val="28"/>
          <w:szCs w:val="28"/>
        </w:rPr>
        <w:t>sau</w:t>
      </w:r>
      <w:proofErr w:type="spellEnd"/>
      <w:r w:rsidR="00F9494D" w:rsidRPr="00445C7E">
        <w:rPr>
          <w:rFonts w:eastAsia="Times New Roman" w:cs="Times New Roman"/>
          <w:b/>
          <w:bCs/>
          <w:i/>
          <w:sz w:val="28"/>
          <w:szCs w:val="28"/>
        </w:rPr>
        <w:t xml:space="preserve"> </w:t>
      </w:r>
      <w:proofErr w:type="spellStart"/>
      <w:r w:rsidR="00F9494D" w:rsidRPr="00445C7E">
        <w:rPr>
          <w:rFonts w:eastAsia="Times New Roman" w:cs="Times New Roman"/>
          <w:b/>
          <w:bCs/>
          <w:i/>
          <w:sz w:val="28"/>
          <w:szCs w:val="28"/>
        </w:rPr>
        <w:t>khi</w:t>
      </w:r>
      <w:proofErr w:type="spellEnd"/>
      <w:r w:rsidR="00F9494D" w:rsidRPr="00445C7E">
        <w:rPr>
          <w:rFonts w:eastAsia="Times New Roman" w:cs="Times New Roman"/>
          <w:b/>
          <w:bCs/>
          <w:i/>
          <w:sz w:val="28"/>
          <w:szCs w:val="28"/>
        </w:rPr>
        <w:t xml:space="preserve"> </w:t>
      </w:r>
      <w:proofErr w:type="spellStart"/>
      <w:r w:rsidR="00F9494D" w:rsidRPr="00445C7E">
        <w:rPr>
          <w:rFonts w:eastAsia="Times New Roman" w:cs="Times New Roman"/>
          <w:b/>
          <w:bCs/>
          <w:i/>
          <w:sz w:val="28"/>
          <w:szCs w:val="28"/>
        </w:rPr>
        <w:t>tốt</w:t>
      </w:r>
      <w:proofErr w:type="spellEnd"/>
      <w:r w:rsidR="00F9494D" w:rsidRPr="00445C7E">
        <w:rPr>
          <w:rFonts w:eastAsia="Times New Roman" w:cs="Times New Roman"/>
          <w:b/>
          <w:bCs/>
          <w:i/>
          <w:sz w:val="28"/>
          <w:szCs w:val="28"/>
        </w:rPr>
        <w:t xml:space="preserve"> </w:t>
      </w:r>
      <w:proofErr w:type="spellStart"/>
      <w:r w:rsidR="00F9494D" w:rsidRPr="00445C7E">
        <w:rPr>
          <w:rFonts w:eastAsia="Times New Roman" w:cs="Times New Roman"/>
          <w:b/>
          <w:bCs/>
          <w:i/>
          <w:sz w:val="28"/>
          <w:szCs w:val="28"/>
        </w:rPr>
        <w:t>nghiệp</w:t>
      </w:r>
      <w:proofErr w:type="spellEnd"/>
    </w:p>
    <w:p w14:paraId="34D918AF" w14:textId="77777777" w:rsidR="00F9494D" w:rsidRPr="00445C7E" w:rsidRDefault="007A491D" w:rsidP="00D461FE">
      <w:pPr>
        <w:spacing w:after="0" w:line="312" w:lineRule="auto"/>
        <w:jc w:val="both"/>
        <w:rPr>
          <w:rFonts w:eastAsia="Times New Roman" w:cs="Times New Roman"/>
          <w:sz w:val="28"/>
          <w:szCs w:val="28"/>
        </w:rPr>
      </w:pPr>
      <w:r w:rsidRPr="00445C7E">
        <w:rPr>
          <w:rFonts w:eastAsia="Times New Roman" w:cs="Times New Roman"/>
          <w:sz w:val="28"/>
          <w:szCs w:val="28"/>
        </w:rPr>
        <w:t xml:space="preserve">- </w:t>
      </w:r>
      <w:r w:rsidR="00F9494D" w:rsidRPr="00445C7E">
        <w:rPr>
          <w:rFonts w:eastAsia="Times New Roman" w:cs="Times New Roman"/>
          <w:sz w:val="28"/>
          <w:szCs w:val="28"/>
        </w:rPr>
        <w:t xml:space="preserve">Sau </w:t>
      </w:r>
      <w:proofErr w:type="spellStart"/>
      <w:r w:rsidR="00F9494D" w:rsidRPr="00445C7E">
        <w:rPr>
          <w:rFonts w:eastAsia="Times New Roman" w:cs="Times New Roman"/>
          <w:sz w:val="28"/>
          <w:szCs w:val="28"/>
        </w:rPr>
        <w:t>khi</w:t>
      </w:r>
      <w:proofErr w:type="spellEnd"/>
      <w:r w:rsidR="00F9494D" w:rsidRPr="00445C7E">
        <w:rPr>
          <w:rFonts w:eastAsia="Times New Roman" w:cs="Times New Roman"/>
          <w:sz w:val="28"/>
          <w:szCs w:val="28"/>
        </w:rPr>
        <w:t xml:space="preserve"> </w:t>
      </w:r>
      <w:proofErr w:type="spellStart"/>
      <w:r w:rsidR="00F9494D" w:rsidRPr="00445C7E">
        <w:rPr>
          <w:rFonts w:eastAsia="Times New Roman" w:cs="Times New Roman"/>
          <w:sz w:val="28"/>
          <w:szCs w:val="28"/>
        </w:rPr>
        <w:t>tốt</w:t>
      </w:r>
      <w:proofErr w:type="spellEnd"/>
      <w:r w:rsidR="00F9494D" w:rsidRPr="00445C7E">
        <w:rPr>
          <w:rFonts w:eastAsia="Times New Roman" w:cs="Times New Roman"/>
          <w:sz w:val="28"/>
          <w:szCs w:val="28"/>
        </w:rPr>
        <w:t xml:space="preserve"> </w:t>
      </w:r>
      <w:proofErr w:type="spellStart"/>
      <w:r w:rsidR="00F9494D" w:rsidRPr="00445C7E">
        <w:rPr>
          <w:rFonts w:eastAsia="Times New Roman" w:cs="Times New Roman"/>
          <w:sz w:val="28"/>
          <w:szCs w:val="28"/>
        </w:rPr>
        <w:t>nghiệp</w:t>
      </w:r>
      <w:proofErr w:type="spellEnd"/>
      <w:r w:rsidR="00F9494D" w:rsidRPr="00445C7E">
        <w:rPr>
          <w:rFonts w:eastAsia="Times New Roman" w:cs="Times New Roman"/>
          <w:sz w:val="28"/>
          <w:szCs w:val="28"/>
        </w:rPr>
        <w:t xml:space="preserve"> </w:t>
      </w:r>
      <w:proofErr w:type="spellStart"/>
      <w:r w:rsidR="00F9494D" w:rsidRPr="00445C7E">
        <w:rPr>
          <w:rFonts w:eastAsia="Times New Roman" w:cs="Times New Roman"/>
          <w:sz w:val="28"/>
          <w:szCs w:val="28"/>
        </w:rPr>
        <w:t>người</w:t>
      </w:r>
      <w:proofErr w:type="spellEnd"/>
      <w:r w:rsidR="00F9494D" w:rsidRPr="00445C7E">
        <w:rPr>
          <w:rFonts w:eastAsia="Times New Roman" w:cs="Times New Roman"/>
          <w:sz w:val="28"/>
          <w:szCs w:val="28"/>
        </w:rPr>
        <w:t xml:space="preserve"> </w:t>
      </w:r>
      <w:proofErr w:type="spellStart"/>
      <w:r w:rsidR="00F9494D" w:rsidRPr="00445C7E">
        <w:rPr>
          <w:rFonts w:eastAsia="Times New Roman" w:cs="Times New Roman"/>
          <w:sz w:val="28"/>
          <w:szCs w:val="28"/>
        </w:rPr>
        <w:t>học</w:t>
      </w:r>
      <w:proofErr w:type="spellEnd"/>
      <w:r w:rsidR="00F9494D" w:rsidRPr="00445C7E">
        <w:rPr>
          <w:rFonts w:eastAsia="Times New Roman" w:cs="Times New Roman"/>
          <w:sz w:val="28"/>
          <w:szCs w:val="28"/>
        </w:rPr>
        <w:t xml:space="preserve"> </w:t>
      </w:r>
      <w:proofErr w:type="spellStart"/>
      <w:r w:rsidR="00F9494D" w:rsidRPr="00445C7E">
        <w:rPr>
          <w:rFonts w:eastAsia="Times New Roman" w:cs="Times New Roman"/>
          <w:sz w:val="28"/>
          <w:szCs w:val="28"/>
        </w:rPr>
        <w:t>có</w:t>
      </w:r>
      <w:proofErr w:type="spellEnd"/>
      <w:r w:rsidR="00F9494D" w:rsidRPr="00445C7E">
        <w:rPr>
          <w:rFonts w:eastAsia="Times New Roman" w:cs="Times New Roman"/>
          <w:sz w:val="28"/>
          <w:szCs w:val="28"/>
        </w:rPr>
        <w:t xml:space="preserve"> </w:t>
      </w:r>
      <w:proofErr w:type="spellStart"/>
      <w:r w:rsidR="00F9494D" w:rsidRPr="00445C7E">
        <w:rPr>
          <w:rFonts w:eastAsia="Times New Roman" w:cs="Times New Roman"/>
          <w:sz w:val="28"/>
          <w:szCs w:val="28"/>
        </w:rPr>
        <w:t>năng</w:t>
      </w:r>
      <w:proofErr w:type="spellEnd"/>
      <w:r w:rsidR="00F9494D" w:rsidRPr="00445C7E">
        <w:rPr>
          <w:rFonts w:eastAsia="Times New Roman" w:cs="Times New Roman"/>
          <w:sz w:val="28"/>
          <w:szCs w:val="28"/>
        </w:rPr>
        <w:t xml:space="preserve"> </w:t>
      </w:r>
      <w:proofErr w:type="spellStart"/>
      <w:r w:rsidR="00F9494D" w:rsidRPr="00445C7E">
        <w:rPr>
          <w:rFonts w:eastAsia="Times New Roman" w:cs="Times New Roman"/>
          <w:sz w:val="28"/>
          <w:szCs w:val="28"/>
        </w:rPr>
        <w:t>lực</w:t>
      </w:r>
      <w:proofErr w:type="spellEnd"/>
      <w:r w:rsidR="00F9494D" w:rsidRPr="00445C7E">
        <w:rPr>
          <w:rFonts w:eastAsia="Times New Roman" w:cs="Times New Roman"/>
          <w:sz w:val="28"/>
          <w:szCs w:val="28"/>
        </w:rPr>
        <w:t xml:space="preserve"> </w:t>
      </w:r>
      <w:proofErr w:type="spellStart"/>
      <w:r w:rsidR="00F9494D" w:rsidRPr="00445C7E">
        <w:rPr>
          <w:rFonts w:eastAsia="Times New Roman" w:cs="Times New Roman"/>
          <w:sz w:val="28"/>
          <w:szCs w:val="28"/>
        </w:rPr>
        <w:t>đáp</w:t>
      </w:r>
      <w:proofErr w:type="spellEnd"/>
      <w:r w:rsidR="00F9494D" w:rsidRPr="00445C7E">
        <w:rPr>
          <w:rFonts w:eastAsia="Times New Roman" w:cs="Times New Roman"/>
          <w:sz w:val="28"/>
          <w:szCs w:val="28"/>
        </w:rPr>
        <w:t xml:space="preserve"> </w:t>
      </w:r>
      <w:proofErr w:type="spellStart"/>
      <w:r w:rsidR="00F9494D" w:rsidRPr="00445C7E">
        <w:rPr>
          <w:rFonts w:eastAsia="Times New Roman" w:cs="Times New Roman"/>
          <w:sz w:val="28"/>
          <w:szCs w:val="28"/>
        </w:rPr>
        <w:t>ứng</w:t>
      </w:r>
      <w:proofErr w:type="spellEnd"/>
      <w:r w:rsidR="00F9494D" w:rsidRPr="00445C7E">
        <w:rPr>
          <w:rFonts w:eastAsia="Times New Roman" w:cs="Times New Roman"/>
          <w:sz w:val="28"/>
          <w:szCs w:val="28"/>
        </w:rPr>
        <w:t xml:space="preserve"> </w:t>
      </w:r>
      <w:proofErr w:type="spellStart"/>
      <w:r w:rsidR="00F9494D" w:rsidRPr="00445C7E">
        <w:rPr>
          <w:rFonts w:eastAsia="Times New Roman" w:cs="Times New Roman"/>
          <w:sz w:val="28"/>
          <w:szCs w:val="28"/>
        </w:rPr>
        <w:t>các</w:t>
      </w:r>
      <w:proofErr w:type="spellEnd"/>
      <w:r w:rsidR="00F9494D" w:rsidRPr="00445C7E">
        <w:rPr>
          <w:rFonts w:eastAsia="Times New Roman" w:cs="Times New Roman"/>
          <w:sz w:val="28"/>
          <w:szCs w:val="28"/>
        </w:rPr>
        <w:t xml:space="preserve"> </w:t>
      </w:r>
      <w:proofErr w:type="spellStart"/>
      <w:r w:rsidR="00F9494D" w:rsidRPr="00445C7E">
        <w:rPr>
          <w:rFonts w:eastAsia="Times New Roman" w:cs="Times New Roman"/>
          <w:sz w:val="28"/>
          <w:szCs w:val="28"/>
        </w:rPr>
        <w:t>yêu</w:t>
      </w:r>
      <w:proofErr w:type="spellEnd"/>
      <w:r w:rsidR="00F9494D" w:rsidRPr="00445C7E">
        <w:rPr>
          <w:rFonts w:eastAsia="Times New Roman" w:cs="Times New Roman"/>
          <w:sz w:val="28"/>
          <w:szCs w:val="28"/>
        </w:rPr>
        <w:t xml:space="preserve"> </w:t>
      </w:r>
      <w:proofErr w:type="spellStart"/>
      <w:r w:rsidR="00F9494D" w:rsidRPr="00445C7E">
        <w:rPr>
          <w:rFonts w:eastAsia="Times New Roman" w:cs="Times New Roman"/>
          <w:sz w:val="28"/>
          <w:szCs w:val="28"/>
        </w:rPr>
        <w:t>cầu</w:t>
      </w:r>
      <w:proofErr w:type="spellEnd"/>
      <w:r w:rsidR="00F9494D" w:rsidRPr="00445C7E">
        <w:rPr>
          <w:rFonts w:eastAsia="Times New Roman" w:cs="Times New Roman"/>
          <w:sz w:val="28"/>
          <w:szCs w:val="28"/>
        </w:rPr>
        <w:t xml:space="preserve"> </w:t>
      </w:r>
      <w:proofErr w:type="spellStart"/>
      <w:r w:rsidR="00F9494D" w:rsidRPr="00445C7E">
        <w:rPr>
          <w:rFonts w:eastAsia="Times New Roman" w:cs="Times New Roman"/>
          <w:sz w:val="28"/>
          <w:szCs w:val="28"/>
        </w:rPr>
        <w:t>tại</w:t>
      </w:r>
      <w:proofErr w:type="spellEnd"/>
      <w:r w:rsidR="00F9494D" w:rsidRPr="00445C7E">
        <w:rPr>
          <w:rFonts w:eastAsia="Times New Roman" w:cs="Times New Roman"/>
          <w:sz w:val="28"/>
          <w:szCs w:val="28"/>
        </w:rPr>
        <w:t xml:space="preserve"> </w:t>
      </w:r>
      <w:proofErr w:type="spellStart"/>
      <w:r w:rsidR="00F9494D" w:rsidRPr="00445C7E">
        <w:rPr>
          <w:rFonts w:eastAsia="Times New Roman" w:cs="Times New Roman"/>
          <w:sz w:val="28"/>
          <w:szCs w:val="28"/>
        </w:rPr>
        <w:t>các</w:t>
      </w:r>
      <w:proofErr w:type="spellEnd"/>
      <w:r w:rsidR="00F9494D" w:rsidRPr="00445C7E">
        <w:rPr>
          <w:rFonts w:eastAsia="Times New Roman" w:cs="Times New Roman"/>
          <w:sz w:val="28"/>
          <w:szCs w:val="28"/>
        </w:rPr>
        <w:t xml:space="preserve"> vị </w:t>
      </w:r>
      <w:proofErr w:type="spellStart"/>
      <w:r w:rsidR="00F9494D" w:rsidRPr="00445C7E">
        <w:rPr>
          <w:rFonts w:eastAsia="Times New Roman" w:cs="Times New Roman"/>
          <w:sz w:val="28"/>
          <w:szCs w:val="28"/>
        </w:rPr>
        <w:t>trí</w:t>
      </w:r>
      <w:proofErr w:type="spellEnd"/>
      <w:r w:rsidR="00F9494D" w:rsidRPr="00445C7E">
        <w:rPr>
          <w:rFonts w:eastAsia="Times New Roman" w:cs="Times New Roman"/>
          <w:sz w:val="28"/>
          <w:szCs w:val="28"/>
        </w:rPr>
        <w:t xml:space="preserve"> </w:t>
      </w:r>
      <w:proofErr w:type="spellStart"/>
      <w:r w:rsidR="00F9494D" w:rsidRPr="00445C7E">
        <w:rPr>
          <w:rFonts w:eastAsia="Times New Roman" w:cs="Times New Roman"/>
          <w:sz w:val="28"/>
          <w:szCs w:val="28"/>
        </w:rPr>
        <w:t>việc</w:t>
      </w:r>
      <w:proofErr w:type="spellEnd"/>
      <w:r w:rsidR="00F9494D" w:rsidRPr="00445C7E">
        <w:rPr>
          <w:rFonts w:eastAsia="Times New Roman" w:cs="Times New Roman"/>
          <w:sz w:val="28"/>
          <w:szCs w:val="28"/>
        </w:rPr>
        <w:t xml:space="preserve"> </w:t>
      </w:r>
      <w:proofErr w:type="spellStart"/>
      <w:r w:rsidR="00F9494D" w:rsidRPr="00445C7E">
        <w:rPr>
          <w:rFonts w:eastAsia="Times New Roman" w:cs="Times New Roman"/>
          <w:sz w:val="28"/>
          <w:szCs w:val="28"/>
        </w:rPr>
        <w:t>làm</w:t>
      </w:r>
      <w:proofErr w:type="spellEnd"/>
      <w:r w:rsidR="00F9494D" w:rsidRPr="00445C7E">
        <w:rPr>
          <w:rFonts w:eastAsia="Times New Roman" w:cs="Times New Roman"/>
          <w:sz w:val="28"/>
          <w:szCs w:val="28"/>
        </w:rPr>
        <w:t xml:space="preserve"> </w:t>
      </w:r>
      <w:proofErr w:type="spellStart"/>
      <w:r w:rsidR="00F9494D" w:rsidRPr="00445C7E">
        <w:rPr>
          <w:rFonts w:eastAsia="Times New Roman" w:cs="Times New Roman"/>
          <w:sz w:val="28"/>
          <w:szCs w:val="28"/>
        </w:rPr>
        <w:t>của</w:t>
      </w:r>
      <w:proofErr w:type="spellEnd"/>
      <w:r w:rsidR="00F9494D" w:rsidRPr="00445C7E">
        <w:rPr>
          <w:rFonts w:eastAsia="Times New Roman" w:cs="Times New Roman"/>
          <w:sz w:val="28"/>
          <w:szCs w:val="28"/>
        </w:rPr>
        <w:t xml:space="preserve"> </w:t>
      </w:r>
      <w:proofErr w:type="spellStart"/>
      <w:r w:rsidR="00F9494D" w:rsidRPr="00445C7E">
        <w:rPr>
          <w:rFonts w:eastAsia="Times New Roman" w:cs="Times New Roman"/>
          <w:sz w:val="28"/>
          <w:szCs w:val="28"/>
        </w:rPr>
        <w:t>ngành</w:t>
      </w:r>
      <w:proofErr w:type="spellEnd"/>
      <w:r w:rsidR="00F9494D" w:rsidRPr="00445C7E">
        <w:rPr>
          <w:rFonts w:eastAsia="Times New Roman" w:cs="Times New Roman"/>
          <w:sz w:val="28"/>
          <w:szCs w:val="28"/>
        </w:rPr>
        <w:t xml:space="preserve">, </w:t>
      </w:r>
      <w:proofErr w:type="spellStart"/>
      <w:r w:rsidR="00F9494D" w:rsidRPr="00445C7E">
        <w:rPr>
          <w:rFonts w:eastAsia="Times New Roman" w:cs="Times New Roman"/>
          <w:sz w:val="28"/>
          <w:szCs w:val="28"/>
        </w:rPr>
        <w:t>nghề</w:t>
      </w:r>
      <w:proofErr w:type="spellEnd"/>
      <w:r w:rsidR="00F9494D" w:rsidRPr="00445C7E">
        <w:rPr>
          <w:rFonts w:eastAsia="Times New Roman" w:cs="Times New Roman"/>
          <w:sz w:val="28"/>
          <w:szCs w:val="28"/>
        </w:rPr>
        <w:t xml:space="preserve"> bao </w:t>
      </w:r>
      <w:proofErr w:type="spellStart"/>
      <w:r w:rsidR="00F9494D" w:rsidRPr="00445C7E">
        <w:rPr>
          <w:rFonts w:eastAsia="Times New Roman" w:cs="Times New Roman"/>
          <w:sz w:val="28"/>
          <w:szCs w:val="28"/>
        </w:rPr>
        <w:t>gồm</w:t>
      </w:r>
      <w:proofErr w:type="spellEnd"/>
      <w:r w:rsidR="00F9494D" w:rsidRPr="00445C7E">
        <w:rPr>
          <w:rFonts w:eastAsia="Times New Roman" w:cs="Times New Roman"/>
          <w:sz w:val="28"/>
          <w:szCs w:val="28"/>
        </w:rPr>
        <w:t>:</w:t>
      </w:r>
    </w:p>
    <w:p w14:paraId="0794D35C" w14:textId="77777777" w:rsidR="00F9494D" w:rsidRPr="00445C7E" w:rsidRDefault="00F9494D" w:rsidP="00D461FE">
      <w:pPr>
        <w:spacing w:after="0" w:line="312" w:lineRule="auto"/>
        <w:jc w:val="both"/>
        <w:rPr>
          <w:rFonts w:eastAsia="Times New Roman" w:cs="Times New Roman"/>
          <w:sz w:val="28"/>
          <w:szCs w:val="28"/>
        </w:rPr>
      </w:pPr>
      <w:r w:rsidRPr="00445C7E">
        <w:rPr>
          <w:rFonts w:eastAsia="Times New Roman" w:cs="Times New Roman"/>
          <w:sz w:val="28"/>
          <w:szCs w:val="28"/>
        </w:rPr>
        <w:t xml:space="preserve">- Gia </w:t>
      </w:r>
      <w:proofErr w:type="spellStart"/>
      <w:r w:rsidRPr="00445C7E">
        <w:rPr>
          <w:rFonts w:eastAsia="Times New Roman" w:cs="Times New Roman"/>
          <w:sz w:val="28"/>
          <w:szCs w:val="28"/>
        </w:rPr>
        <w:t>công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các</w:t>
      </w:r>
      <w:proofErr w:type="spellEnd"/>
      <w:r w:rsidRPr="00445C7E">
        <w:rPr>
          <w:rFonts w:eastAsia="Times New Roman" w:cs="Times New Roman"/>
          <w:sz w:val="28"/>
          <w:szCs w:val="28"/>
        </w:rPr>
        <w:t xml:space="preserve"> chi </w:t>
      </w:r>
      <w:proofErr w:type="spellStart"/>
      <w:r w:rsidRPr="00445C7E">
        <w:rPr>
          <w:rFonts w:eastAsia="Times New Roman" w:cs="Times New Roman"/>
          <w:sz w:val="28"/>
          <w:szCs w:val="28"/>
        </w:rPr>
        <w:t>tiết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cơ</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khí</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Lắp</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ráp</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cơ</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khí</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trong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hệ</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cơ</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điện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tư</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Lắp</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ráp</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điện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điện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tư</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trong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hệ</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cơ</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điện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tư</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Lắp</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ráp</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khí</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nén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thủy</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lực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trong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hệ</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cơ</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điện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tư</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Vận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hành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và</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giám</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sát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hệ</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cơ</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điện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tư</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Lập</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trình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điều</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khiển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hệ</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cơ</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điện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tư</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Lập</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trình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vận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hành</w:t>
      </w:r>
      <w:proofErr w:type="spellEnd"/>
      <w:r w:rsidRPr="00445C7E">
        <w:rPr>
          <w:rFonts w:eastAsia="Times New Roman" w:cs="Times New Roman"/>
          <w:sz w:val="28"/>
          <w:szCs w:val="28"/>
        </w:rPr>
        <w:t xml:space="preserve"> robot </w:t>
      </w:r>
      <w:proofErr w:type="spellStart"/>
      <w:r w:rsidRPr="00445C7E">
        <w:rPr>
          <w:rFonts w:eastAsia="Times New Roman" w:cs="Times New Roman"/>
          <w:sz w:val="28"/>
          <w:szCs w:val="28"/>
        </w:rPr>
        <w:t>công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nghiệp</w:t>
      </w:r>
      <w:proofErr w:type="spellEnd"/>
      <w:r w:rsidRPr="00445C7E">
        <w:rPr>
          <w:rFonts w:eastAsia="Times New Roman" w:cs="Times New Roman"/>
          <w:sz w:val="28"/>
          <w:szCs w:val="28"/>
        </w:rPr>
        <w:t>;</w:t>
      </w:r>
      <w:r w:rsidR="007A491D" w:rsidRPr="00445C7E">
        <w:rPr>
          <w:rFonts w:eastAsia="Times New Roman" w:cs="Times New Roman"/>
          <w:sz w:val="28"/>
          <w:szCs w:val="28"/>
        </w:rPr>
        <w:t xml:space="preserve"> </w:t>
      </w:r>
      <w:r w:rsidRPr="00445C7E">
        <w:rPr>
          <w:rFonts w:eastAsia="Times New Roman" w:cs="Times New Roman"/>
          <w:sz w:val="28"/>
          <w:szCs w:val="28"/>
        </w:rPr>
        <w:t xml:space="preserve">Bảo </w:t>
      </w:r>
      <w:proofErr w:type="spellStart"/>
      <w:r w:rsidRPr="00445C7E">
        <w:rPr>
          <w:rFonts w:eastAsia="Times New Roman" w:cs="Times New Roman"/>
          <w:sz w:val="28"/>
          <w:szCs w:val="28"/>
        </w:rPr>
        <w:t>trì</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và</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nâng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cấp</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hệ</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cơ</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điện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tư</w:t>
      </w:r>
      <w:proofErr w:type="spellEnd"/>
      <w:r w:rsidRPr="00445C7E">
        <w:rPr>
          <w:rFonts w:eastAsia="Times New Roman" w:cs="Times New Roman"/>
          <w:sz w:val="28"/>
          <w:szCs w:val="28"/>
        </w:rPr>
        <w:t xml:space="preserve">̉; Kinh </w:t>
      </w:r>
      <w:proofErr w:type="spellStart"/>
      <w:r w:rsidRPr="00445C7E">
        <w:rPr>
          <w:rFonts w:eastAsia="Times New Roman" w:cs="Times New Roman"/>
          <w:sz w:val="28"/>
          <w:szCs w:val="28"/>
        </w:rPr>
        <w:t>doanh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trong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lĩnh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vực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cơ</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điện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tư</w:t>
      </w:r>
      <w:proofErr w:type="spellEnd"/>
      <w:r w:rsidRPr="00445C7E">
        <w:rPr>
          <w:rFonts w:eastAsia="Times New Roman" w:cs="Times New Roman"/>
          <w:sz w:val="28"/>
          <w:szCs w:val="28"/>
        </w:rPr>
        <w:t>̉.</w:t>
      </w:r>
    </w:p>
    <w:p w14:paraId="737D2578" w14:textId="77777777" w:rsidR="00F9494D" w:rsidRPr="00445C7E" w:rsidRDefault="00481CCE" w:rsidP="00D461FE">
      <w:pPr>
        <w:spacing w:after="0" w:line="312" w:lineRule="auto"/>
        <w:jc w:val="both"/>
        <w:rPr>
          <w:rFonts w:eastAsia="Times New Roman" w:cs="Times New Roman"/>
          <w:b/>
          <w:i/>
          <w:sz w:val="28"/>
          <w:szCs w:val="28"/>
        </w:rPr>
      </w:pPr>
      <w:r w:rsidRPr="00445C7E">
        <w:rPr>
          <w:rFonts w:eastAsia="Times New Roman" w:cs="Times New Roman"/>
          <w:b/>
          <w:bCs/>
          <w:i/>
          <w:sz w:val="28"/>
          <w:szCs w:val="28"/>
        </w:rPr>
        <w:t>1.5</w:t>
      </w:r>
      <w:r w:rsidR="00F9494D" w:rsidRPr="00445C7E">
        <w:rPr>
          <w:rFonts w:eastAsia="Times New Roman" w:cs="Times New Roman"/>
          <w:b/>
          <w:bCs/>
          <w:i/>
          <w:sz w:val="28"/>
          <w:szCs w:val="28"/>
        </w:rPr>
        <w:t xml:space="preserve">. </w:t>
      </w:r>
      <w:proofErr w:type="spellStart"/>
      <w:r w:rsidR="00F9494D" w:rsidRPr="00445C7E">
        <w:rPr>
          <w:rFonts w:eastAsia="Times New Roman" w:cs="Times New Roman"/>
          <w:b/>
          <w:bCs/>
          <w:i/>
          <w:sz w:val="28"/>
          <w:szCs w:val="28"/>
        </w:rPr>
        <w:t>Khả</w:t>
      </w:r>
      <w:proofErr w:type="spellEnd"/>
      <w:r w:rsidR="00F9494D" w:rsidRPr="00445C7E">
        <w:rPr>
          <w:rFonts w:eastAsia="Times New Roman" w:cs="Times New Roman"/>
          <w:b/>
          <w:bCs/>
          <w:i/>
          <w:sz w:val="28"/>
          <w:szCs w:val="28"/>
        </w:rPr>
        <w:t xml:space="preserve"> </w:t>
      </w:r>
      <w:proofErr w:type="spellStart"/>
      <w:r w:rsidR="00F9494D" w:rsidRPr="00445C7E">
        <w:rPr>
          <w:rFonts w:eastAsia="Times New Roman" w:cs="Times New Roman"/>
          <w:b/>
          <w:bCs/>
          <w:i/>
          <w:sz w:val="28"/>
          <w:szCs w:val="28"/>
        </w:rPr>
        <w:t>năng</w:t>
      </w:r>
      <w:proofErr w:type="spellEnd"/>
      <w:r w:rsidR="00F9494D" w:rsidRPr="00445C7E">
        <w:rPr>
          <w:rFonts w:eastAsia="Times New Roman" w:cs="Times New Roman"/>
          <w:b/>
          <w:bCs/>
          <w:i/>
          <w:sz w:val="28"/>
          <w:szCs w:val="28"/>
        </w:rPr>
        <w:t xml:space="preserve"> </w:t>
      </w:r>
      <w:proofErr w:type="spellStart"/>
      <w:r w:rsidR="00F9494D" w:rsidRPr="00445C7E">
        <w:rPr>
          <w:rFonts w:eastAsia="Times New Roman" w:cs="Times New Roman"/>
          <w:b/>
          <w:bCs/>
          <w:i/>
          <w:sz w:val="28"/>
          <w:szCs w:val="28"/>
        </w:rPr>
        <w:t>học</w:t>
      </w:r>
      <w:proofErr w:type="spellEnd"/>
      <w:r w:rsidR="00F9494D" w:rsidRPr="00445C7E">
        <w:rPr>
          <w:rFonts w:eastAsia="Times New Roman" w:cs="Times New Roman"/>
          <w:b/>
          <w:bCs/>
          <w:i/>
          <w:sz w:val="28"/>
          <w:szCs w:val="28"/>
        </w:rPr>
        <w:t xml:space="preserve"> </w:t>
      </w:r>
      <w:proofErr w:type="spellStart"/>
      <w:r w:rsidR="00F9494D" w:rsidRPr="00445C7E">
        <w:rPr>
          <w:rFonts w:eastAsia="Times New Roman" w:cs="Times New Roman"/>
          <w:b/>
          <w:bCs/>
          <w:i/>
          <w:sz w:val="28"/>
          <w:szCs w:val="28"/>
        </w:rPr>
        <w:t>tập</w:t>
      </w:r>
      <w:proofErr w:type="spellEnd"/>
      <w:r w:rsidR="00F9494D" w:rsidRPr="00445C7E">
        <w:rPr>
          <w:rFonts w:eastAsia="Times New Roman" w:cs="Times New Roman"/>
          <w:b/>
          <w:bCs/>
          <w:i/>
          <w:sz w:val="28"/>
          <w:szCs w:val="28"/>
        </w:rPr>
        <w:t xml:space="preserve">, </w:t>
      </w:r>
      <w:proofErr w:type="spellStart"/>
      <w:r w:rsidR="00F9494D" w:rsidRPr="00445C7E">
        <w:rPr>
          <w:rFonts w:eastAsia="Times New Roman" w:cs="Times New Roman"/>
          <w:b/>
          <w:bCs/>
          <w:i/>
          <w:sz w:val="28"/>
          <w:szCs w:val="28"/>
        </w:rPr>
        <w:t>nâng</w:t>
      </w:r>
      <w:proofErr w:type="spellEnd"/>
      <w:r w:rsidR="00F9494D" w:rsidRPr="00445C7E">
        <w:rPr>
          <w:rFonts w:eastAsia="Times New Roman" w:cs="Times New Roman"/>
          <w:b/>
          <w:bCs/>
          <w:i/>
          <w:sz w:val="28"/>
          <w:szCs w:val="28"/>
        </w:rPr>
        <w:t xml:space="preserve"> </w:t>
      </w:r>
      <w:proofErr w:type="spellStart"/>
      <w:r w:rsidR="00F9494D" w:rsidRPr="00445C7E">
        <w:rPr>
          <w:rFonts w:eastAsia="Times New Roman" w:cs="Times New Roman"/>
          <w:b/>
          <w:bCs/>
          <w:i/>
          <w:sz w:val="28"/>
          <w:szCs w:val="28"/>
        </w:rPr>
        <w:t>cao</w:t>
      </w:r>
      <w:proofErr w:type="spellEnd"/>
      <w:r w:rsidR="00F9494D" w:rsidRPr="00445C7E">
        <w:rPr>
          <w:rFonts w:eastAsia="Times New Roman" w:cs="Times New Roman"/>
          <w:b/>
          <w:bCs/>
          <w:i/>
          <w:sz w:val="28"/>
          <w:szCs w:val="28"/>
        </w:rPr>
        <w:t xml:space="preserve"> </w:t>
      </w:r>
      <w:proofErr w:type="spellStart"/>
      <w:r w:rsidR="00F9494D" w:rsidRPr="00445C7E">
        <w:rPr>
          <w:rFonts w:eastAsia="Times New Roman" w:cs="Times New Roman"/>
          <w:b/>
          <w:bCs/>
          <w:i/>
          <w:sz w:val="28"/>
          <w:szCs w:val="28"/>
        </w:rPr>
        <w:t>trình</w:t>
      </w:r>
      <w:proofErr w:type="spellEnd"/>
      <w:r w:rsidR="00F9494D" w:rsidRPr="00445C7E">
        <w:rPr>
          <w:rFonts w:eastAsia="Times New Roman" w:cs="Times New Roman"/>
          <w:b/>
          <w:bCs/>
          <w:i/>
          <w:sz w:val="28"/>
          <w:szCs w:val="28"/>
        </w:rPr>
        <w:t xml:space="preserve"> </w:t>
      </w:r>
      <w:proofErr w:type="spellStart"/>
      <w:r w:rsidR="00F9494D" w:rsidRPr="00445C7E">
        <w:rPr>
          <w:rFonts w:eastAsia="Times New Roman" w:cs="Times New Roman"/>
          <w:b/>
          <w:bCs/>
          <w:i/>
          <w:sz w:val="28"/>
          <w:szCs w:val="28"/>
        </w:rPr>
        <w:t>độ</w:t>
      </w:r>
      <w:proofErr w:type="spellEnd"/>
    </w:p>
    <w:p w14:paraId="23135D83" w14:textId="77777777" w:rsidR="00F9494D" w:rsidRPr="00445C7E" w:rsidRDefault="00F9494D" w:rsidP="00D461FE">
      <w:pPr>
        <w:spacing w:after="0" w:line="312" w:lineRule="auto"/>
        <w:jc w:val="both"/>
        <w:rPr>
          <w:rFonts w:eastAsia="Times New Roman" w:cs="Times New Roman"/>
          <w:sz w:val="28"/>
          <w:szCs w:val="28"/>
        </w:rPr>
      </w:pPr>
      <w:r w:rsidRPr="00445C7E">
        <w:rPr>
          <w:rFonts w:eastAsia="Times New Roman" w:cs="Times New Roman"/>
          <w:sz w:val="28"/>
          <w:szCs w:val="28"/>
        </w:rPr>
        <w:t xml:space="preserve">- </w:t>
      </w:r>
      <w:proofErr w:type="spellStart"/>
      <w:r w:rsidRPr="00445C7E">
        <w:rPr>
          <w:rFonts w:eastAsia="Times New Roman" w:cs="Times New Roman"/>
          <w:sz w:val="28"/>
          <w:szCs w:val="28"/>
        </w:rPr>
        <w:t>Khối</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lượng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kiến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thức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tối</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thiểu</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yêu</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cầu</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về</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năng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lực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mà</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người</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học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phải</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đạt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được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sau</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khi</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tốt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nghiệp</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ngành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nghề</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Cơ</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điện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tư</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trình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độ</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cao</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đẳng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có</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thể</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tiếp</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tục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phát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triển</w:t>
      </w:r>
      <w:proofErr w:type="spellEnd"/>
      <w:r w:rsidRPr="00445C7E">
        <w:rPr>
          <w:rFonts w:eastAsia="Times New Roman" w:cs="Times New Roman"/>
          <w:sz w:val="28"/>
          <w:szCs w:val="28"/>
        </w:rPr>
        <w:t xml:space="preserve"> ở </w:t>
      </w:r>
      <w:proofErr w:type="spellStart"/>
      <w:r w:rsidRPr="00445C7E">
        <w:rPr>
          <w:rFonts w:eastAsia="Times New Roman" w:cs="Times New Roman"/>
          <w:sz w:val="28"/>
          <w:szCs w:val="28"/>
        </w:rPr>
        <w:t>các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trình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độ</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cao</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hơn</w:t>
      </w:r>
      <w:proofErr w:type="spellEnd"/>
      <w:r w:rsidRPr="00445C7E">
        <w:rPr>
          <w:rFonts w:eastAsia="Times New Roman" w:cs="Times New Roman"/>
          <w:sz w:val="28"/>
          <w:szCs w:val="28"/>
        </w:rPr>
        <w:t>.</w:t>
      </w:r>
    </w:p>
    <w:p w14:paraId="38F73A3D" w14:textId="77777777" w:rsidR="008F7BDC" w:rsidRPr="00445C7E" w:rsidRDefault="00F9494D" w:rsidP="00D461FE">
      <w:pPr>
        <w:spacing w:after="0" w:line="312" w:lineRule="auto"/>
        <w:jc w:val="both"/>
        <w:rPr>
          <w:rFonts w:eastAsia="Times New Roman" w:cs="Times New Roman"/>
          <w:sz w:val="28"/>
          <w:szCs w:val="28"/>
        </w:rPr>
      </w:pPr>
      <w:r w:rsidRPr="00445C7E">
        <w:rPr>
          <w:rFonts w:eastAsia="Times New Roman" w:cs="Times New Roman"/>
          <w:sz w:val="28"/>
          <w:szCs w:val="28"/>
        </w:rPr>
        <w:t xml:space="preserve">- </w:t>
      </w:r>
      <w:proofErr w:type="spellStart"/>
      <w:r w:rsidRPr="00445C7E">
        <w:rPr>
          <w:rFonts w:eastAsia="Times New Roman" w:cs="Times New Roman"/>
          <w:sz w:val="28"/>
          <w:szCs w:val="28"/>
        </w:rPr>
        <w:t>Người</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học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sau</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tốt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nghiệp</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có</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năng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lực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tự</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học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tự</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cập</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nhật</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những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tiến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bộ</w:t>
      </w:r>
      <w:proofErr w:type="spellEnd"/>
      <w:r w:rsidRPr="00445C7E">
        <w:rPr>
          <w:rFonts w:eastAsia="Times New Roman" w:cs="Times New Roman"/>
          <w:sz w:val="28"/>
          <w:szCs w:val="28"/>
        </w:rPr>
        <w:t xml:space="preserve"> khoa </w:t>
      </w:r>
      <w:proofErr w:type="spellStart"/>
      <w:r w:rsidRPr="00445C7E">
        <w:rPr>
          <w:rFonts w:eastAsia="Times New Roman" w:cs="Times New Roman"/>
          <w:sz w:val="28"/>
          <w:szCs w:val="28"/>
        </w:rPr>
        <w:t>học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nghệ</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trong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phạm</w:t>
      </w:r>
      <w:proofErr w:type="spellEnd"/>
      <w:r w:rsidRPr="00445C7E">
        <w:rPr>
          <w:rFonts w:eastAsia="Times New Roman" w:cs="Times New Roman"/>
          <w:sz w:val="28"/>
          <w:szCs w:val="28"/>
        </w:rPr>
        <w:t xml:space="preserve"> vi </w:t>
      </w:r>
      <w:proofErr w:type="spellStart"/>
      <w:r w:rsidRPr="00445C7E">
        <w:rPr>
          <w:rFonts w:eastAsia="Times New Roman" w:cs="Times New Roman"/>
          <w:sz w:val="28"/>
          <w:szCs w:val="28"/>
        </w:rPr>
        <w:t>ngành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nghề</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để</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nâng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cao</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trình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độ</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hoặc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học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liên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thông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lên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trình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độ</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cao</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hơn</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trong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nhóm</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ngành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nghề</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hoặc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trong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cùng</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lĩnh</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vực</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đào</w:t>
      </w:r>
      <w:proofErr w:type="spellEnd"/>
      <w:r w:rsidRPr="00445C7E">
        <w:rPr>
          <w:rFonts w:eastAsia="Times New Roman" w:cs="Times New Roman"/>
          <w:sz w:val="28"/>
          <w:szCs w:val="28"/>
        </w:rPr>
        <w:t xml:space="preserve"> </w:t>
      </w:r>
      <w:proofErr w:type="spellStart"/>
      <w:r w:rsidRPr="00445C7E">
        <w:rPr>
          <w:rFonts w:eastAsia="Times New Roman" w:cs="Times New Roman"/>
          <w:sz w:val="28"/>
          <w:szCs w:val="28"/>
        </w:rPr>
        <w:t>tạo</w:t>
      </w:r>
      <w:proofErr w:type="spellEnd"/>
      <w:r w:rsidRPr="00445C7E">
        <w:rPr>
          <w:rFonts w:eastAsia="Times New Roman" w:cs="Times New Roman"/>
          <w:sz w:val="28"/>
          <w:szCs w:val="28"/>
        </w:rPr>
        <w:t>.</w:t>
      </w:r>
    </w:p>
    <w:p w14:paraId="7F821338" w14:textId="77777777" w:rsidR="008A781D" w:rsidRPr="00445C7E" w:rsidRDefault="00D35C98" w:rsidP="00D461FE">
      <w:pPr>
        <w:spacing w:after="0" w:line="312" w:lineRule="auto"/>
        <w:jc w:val="both"/>
        <w:rPr>
          <w:rFonts w:eastAsia="Times New Roman" w:cs="Times New Roman"/>
          <w:b/>
          <w:spacing w:val="-6"/>
          <w:sz w:val="28"/>
          <w:szCs w:val="28"/>
          <w:lang w:val="pt-BR"/>
        </w:rPr>
      </w:pPr>
      <w:r w:rsidRPr="00445C7E">
        <w:rPr>
          <w:rFonts w:eastAsia="Times New Roman" w:cs="Times New Roman"/>
          <w:b/>
          <w:bCs/>
          <w:spacing w:val="-6"/>
          <w:sz w:val="28"/>
          <w:szCs w:val="28"/>
          <w:lang w:val="pt-BR"/>
        </w:rPr>
        <w:lastRenderedPageBreak/>
        <w:t>2. Khối lượng kiến thức và thời gian khoá học</w:t>
      </w:r>
      <w:r w:rsidR="00B62B09" w:rsidRPr="00445C7E">
        <w:rPr>
          <w:rFonts w:eastAsia="Times New Roman" w:cs="Times New Roman"/>
          <w:b/>
          <w:bCs/>
          <w:spacing w:val="-6"/>
          <w:sz w:val="28"/>
          <w:szCs w:val="28"/>
          <w:lang w:val="pt-BR"/>
        </w:rPr>
        <w:t xml:space="preserve"> </w:t>
      </w:r>
    </w:p>
    <w:p w14:paraId="3C283C1D" w14:textId="77777777" w:rsidR="008A781D" w:rsidRPr="00445C7E" w:rsidRDefault="00A17D37" w:rsidP="00D461FE">
      <w:pPr>
        <w:spacing w:after="0" w:line="312" w:lineRule="auto"/>
        <w:ind w:firstLine="567"/>
        <w:jc w:val="both"/>
        <w:rPr>
          <w:rFonts w:eastAsia="Times New Roman" w:cs="Times New Roman"/>
          <w:spacing w:val="-6"/>
          <w:sz w:val="28"/>
          <w:szCs w:val="28"/>
          <w:lang w:val="pt-BR"/>
        </w:rPr>
      </w:pPr>
      <w:r w:rsidRPr="00445C7E">
        <w:rPr>
          <w:rFonts w:eastAsia="Times New Roman" w:cs="Times New Roman"/>
          <w:spacing w:val="-6"/>
          <w:sz w:val="28"/>
          <w:szCs w:val="28"/>
          <w:lang w:val="pt-BR"/>
        </w:rPr>
        <w:t>- Số lượng môn h</w:t>
      </w:r>
      <w:r w:rsidR="007A491D" w:rsidRPr="00445C7E">
        <w:rPr>
          <w:rFonts w:eastAsia="Times New Roman" w:cs="Times New Roman"/>
          <w:spacing w:val="-6"/>
          <w:sz w:val="28"/>
          <w:szCs w:val="28"/>
          <w:lang w:val="pt-BR"/>
        </w:rPr>
        <w:t>ọc, mô đun: 2</w:t>
      </w:r>
      <w:r w:rsidR="00445C7E" w:rsidRPr="00445C7E">
        <w:rPr>
          <w:rFonts w:eastAsia="Times New Roman" w:cs="Times New Roman"/>
          <w:spacing w:val="-6"/>
          <w:sz w:val="28"/>
          <w:szCs w:val="28"/>
          <w:lang w:val="pt-BR"/>
        </w:rPr>
        <w:t>7</w:t>
      </w:r>
    </w:p>
    <w:p w14:paraId="6E96E63F" w14:textId="77777777" w:rsidR="008A781D" w:rsidRPr="00445C7E" w:rsidRDefault="00D35C98" w:rsidP="00D461FE">
      <w:pPr>
        <w:spacing w:after="0" w:line="312" w:lineRule="auto"/>
        <w:ind w:firstLine="567"/>
        <w:jc w:val="both"/>
        <w:rPr>
          <w:rFonts w:eastAsia="Times New Roman" w:cs="Times New Roman"/>
          <w:spacing w:val="-6"/>
          <w:sz w:val="28"/>
          <w:szCs w:val="28"/>
          <w:lang w:val="pt-BR"/>
        </w:rPr>
      </w:pPr>
      <w:r w:rsidRPr="00445C7E">
        <w:rPr>
          <w:rFonts w:eastAsia="Times New Roman" w:cs="Times New Roman"/>
          <w:spacing w:val="-6"/>
          <w:sz w:val="28"/>
          <w:szCs w:val="28"/>
          <w:lang w:val="pt-BR"/>
        </w:rPr>
        <w:t>- Khối lượng kiến thức, kỹ năng toàn</w:t>
      </w:r>
      <w:r w:rsidR="00A17D37" w:rsidRPr="00445C7E">
        <w:rPr>
          <w:rFonts w:eastAsia="Times New Roman" w:cs="Times New Roman"/>
          <w:spacing w:val="-6"/>
          <w:sz w:val="28"/>
          <w:szCs w:val="28"/>
          <w:lang w:val="pt-BR"/>
        </w:rPr>
        <w:t xml:space="preserve"> khóa học: </w:t>
      </w:r>
      <w:r w:rsidR="00A17D37" w:rsidRPr="00445C7E">
        <w:rPr>
          <w:rFonts w:eastAsia="Times New Roman" w:cs="Times New Roman"/>
          <w:spacing w:val="-6"/>
          <w:sz w:val="28"/>
          <w:szCs w:val="28"/>
          <w:lang w:val="pt-BR"/>
        </w:rPr>
        <w:tab/>
        <w:t>2</w:t>
      </w:r>
      <w:r w:rsidR="00691268" w:rsidRPr="00445C7E">
        <w:rPr>
          <w:rFonts w:eastAsia="Times New Roman" w:cs="Times New Roman"/>
          <w:spacing w:val="-6"/>
          <w:sz w:val="28"/>
          <w:szCs w:val="28"/>
          <w:lang w:val="pt-BR"/>
        </w:rPr>
        <w:t>7</w:t>
      </w:r>
      <w:r w:rsidR="00445C7E" w:rsidRPr="00445C7E">
        <w:rPr>
          <w:rFonts w:eastAsia="Times New Roman" w:cs="Times New Roman"/>
          <w:spacing w:val="-6"/>
          <w:sz w:val="28"/>
          <w:szCs w:val="28"/>
          <w:lang w:val="pt-BR"/>
        </w:rPr>
        <w:t>6</w:t>
      </w:r>
      <w:r w:rsidR="00691268" w:rsidRPr="00445C7E">
        <w:rPr>
          <w:rFonts w:eastAsia="Times New Roman" w:cs="Times New Roman"/>
          <w:spacing w:val="-6"/>
          <w:sz w:val="28"/>
          <w:szCs w:val="28"/>
          <w:lang w:val="pt-BR"/>
        </w:rPr>
        <w:t>0</w:t>
      </w:r>
      <w:r w:rsidRPr="00445C7E">
        <w:rPr>
          <w:rFonts w:eastAsia="Times New Roman" w:cs="Times New Roman"/>
          <w:spacing w:val="-6"/>
          <w:sz w:val="28"/>
          <w:szCs w:val="28"/>
          <w:lang w:val="pt-BR"/>
        </w:rPr>
        <w:t xml:space="preserve"> giờ</w:t>
      </w:r>
    </w:p>
    <w:p w14:paraId="2E0BE431" w14:textId="77777777" w:rsidR="008A781D" w:rsidRPr="00445C7E" w:rsidRDefault="00D35C98" w:rsidP="00D461FE">
      <w:pPr>
        <w:spacing w:after="0" w:line="312" w:lineRule="auto"/>
        <w:ind w:firstLine="567"/>
        <w:jc w:val="both"/>
        <w:rPr>
          <w:rFonts w:eastAsia="Times New Roman" w:cs="Times New Roman"/>
          <w:spacing w:val="-6"/>
          <w:sz w:val="28"/>
          <w:szCs w:val="28"/>
          <w:lang w:val="pt-BR"/>
        </w:rPr>
      </w:pPr>
      <w:r w:rsidRPr="00445C7E">
        <w:rPr>
          <w:rFonts w:eastAsia="Times New Roman" w:cs="Times New Roman"/>
          <w:spacing w:val="-6"/>
          <w:sz w:val="28"/>
          <w:szCs w:val="28"/>
          <w:lang w:val="pt-BR"/>
        </w:rPr>
        <w:t xml:space="preserve">- Khối lượng các môn học chung:   </w:t>
      </w:r>
      <w:r w:rsidR="00A17D37" w:rsidRPr="00445C7E">
        <w:rPr>
          <w:rFonts w:eastAsia="Times New Roman" w:cs="Times New Roman"/>
          <w:spacing w:val="-6"/>
          <w:sz w:val="28"/>
          <w:szCs w:val="28"/>
          <w:lang w:val="pt-BR"/>
        </w:rPr>
        <w:t>435</w:t>
      </w:r>
      <w:r w:rsidRPr="00445C7E">
        <w:rPr>
          <w:rFonts w:eastAsia="Times New Roman" w:cs="Times New Roman"/>
          <w:spacing w:val="-6"/>
          <w:sz w:val="28"/>
          <w:szCs w:val="28"/>
          <w:lang w:val="pt-BR"/>
        </w:rPr>
        <w:t xml:space="preserve"> giờ</w:t>
      </w:r>
    </w:p>
    <w:p w14:paraId="193DF575" w14:textId="77777777" w:rsidR="008A781D" w:rsidRPr="00445C7E" w:rsidRDefault="00D35C98" w:rsidP="00D461FE">
      <w:pPr>
        <w:spacing w:after="0" w:line="312" w:lineRule="auto"/>
        <w:ind w:firstLine="567"/>
        <w:jc w:val="both"/>
        <w:rPr>
          <w:rFonts w:eastAsia="Times New Roman" w:cs="Times New Roman"/>
          <w:spacing w:val="-6"/>
          <w:sz w:val="28"/>
          <w:szCs w:val="28"/>
          <w:lang w:val="pt-BR"/>
        </w:rPr>
      </w:pPr>
      <w:r w:rsidRPr="00445C7E">
        <w:rPr>
          <w:rFonts w:eastAsia="Times New Roman" w:cs="Times New Roman"/>
          <w:spacing w:val="-6"/>
          <w:sz w:val="28"/>
          <w:szCs w:val="28"/>
          <w:lang w:val="pt-BR"/>
        </w:rPr>
        <w:t>- Khối lượng các</w:t>
      </w:r>
      <w:r w:rsidR="00A17D37" w:rsidRPr="00445C7E">
        <w:rPr>
          <w:rFonts w:eastAsia="Times New Roman" w:cs="Times New Roman"/>
          <w:spacing w:val="-6"/>
          <w:sz w:val="28"/>
          <w:szCs w:val="28"/>
          <w:lang w:val="pt-BR"/>
        </w:rPr>
        <w:t xml:space="preserve"> môn học, mô đun chuyên môn: 2</w:t>
      </w:r>
      <w:r w:rsidR="00C54D79" w:rsidRPr="00445C7E">
        <w:rPr>
          <w:rFonts w:eastAsia="Times New Roman" w:cs="Times New Roman"/>
          <w:spacing w:val="-6"/>
          <w:sz w:val="28"/>
          <w:szCs w:val="28"/>
          <w:lang w:val="pt-BR"/>
        </w:rPr>
        <w:t>3</w:t>
      </w:r>
      <w:r w:rsidR="00445C7E" w:rsidRPr="00445C7E">
        <w:rPr>
          <w:rFonts w:eastAsia="Times New Roman" w:cs="Times New Roman"/>
          <w:spacing w:val="-6"/>
          <w:sz w:val="28"/>
          <w:szCs w:val="28"/>
          <w:lang w:val="pt-BR"/>
        </w:rPr>
        <w:t>2</w:t>
      </w:r>
      <w:r w:rsidR="00C54D79" w:rsidRPr="00445C7E">
        <w:rPr>
          <w:rFonts w:eastAsia="Times New Roman" w:cs="Times New Roman"/>
          <w:spacing w:val="-6"/>
          <w:sz w:val="28"/>
          <w:szCs w:val="28"/>
          <w:lang w:val="pt-BR"/>
        </w:rPr>
        <w:t>5</w:t>
      </w:r>
      <w:r w:rsidRPr="00445C7E">
        <w:rPr>
          <w:rFonts w:eastAsia="Times New Roman" w:cs="Times New Roman"/>
          <w:spacing w:val="-6"/>
          <w:sz w:val="28"/>
          <w:szCs w:val="28"/>
          <w:lang w:val="pt-BR"/>
        </w:rPr>
        <w:t xml:space="preserve"> giờ</w:t>
      </w:r>
    </w:p>
    <w:p w14:paraId="78FE522E" w14:textId="77777777" w:rsidR="008A781D" w:rsidRPr="00445C7E" w:rsidRDefault="00A17D37" w:rsidP="00D461FE">
      <w:pPr>
        <w:spacing w:after="0" w:line="312" w:lineRule="auto"/>
        <w:ind w:firstLine="567"/>
        <w:jc w:val="both"/>
        <w:rPr>
          <w:rFonts w:eastAsia="Times New Roman" w:cs="Times New Roman"/>
          <w:spacing w:val="-6"/>
          <w:sz w:val="28"/>
          <w:szCs w:val="28"/>
          <w:lang w:val="pt-BR"/>
        </w:rPr>
      </w:pPr>
      <w:r w:rsidRPr="00445C7E">
        <w:rPr>
          <w:rFonts w:eastAsia="Times New Roman" w:cs="Times New Roman"/>
          <w:spacing w:val="-6"/>
          <w:sz w:val="28"/>
          <w:szCs w:val="28"/>
          <w:lang w:val="pt-BR"/>
        </w:rPr>
        <w:t xml:space="preserve">- Khối lượng lý thuyết: </w:t>
      </w:r>
      <w:r w:rsidR="00252C27" w:rsidRPr="00445C7E">
        <w:rPr>
          <w:rFonts w:eastAsia="Times New Roman" w:cs="Times New Roman"/>
          <w:spacing w:val="-6"/>
          <w:sz w:val="28"/>
          <w:szCs w:val="28"/>
          <w:lang w:val="pt-BR"/>
        </w:rPr>
        <w:t>8</w:t>
      </w:r>
      <w:r w:rsidR="00445C7E" w:rsidRPr="00445C7E">
        <w:rPr>
          <w:rFonts w:eastAsia="Times New Roman" w:cs="Times New Roman"/>
          <w:spacing w:val="-6"/>
          <w:sz w:val="28"/>
          <w:szCs w:val="28"/>
          <w:lang w:val="pt-BR"/>
        </w:rPr>
        <w:t>40</w:t>
      </w:r>
      <w:r w:rsidR="00D35C98" w:rsidRPr="00445C7E">
        <w:rPr>
          <w:rFonts w:eastAsia="Times New Roman" w:cs="Times New Roman"/>
          <w:spacing w:val="-6"/>
          <w:sz w:val="28"/>
          <w:szCs w:val="28"/>
          <w:lang w:val="pt-BR"/>
        </w:rPr>
        <w:t xml:space="preserve"> giờ; Thực hành, thực</w:t>
      </w:r>
      <w:r w:rsidRPr="00445C7E">
        <w:rPr>
          <w:rFonts w:eastAsia="Times New Roman" w:cs="Times New Roman"/>
          <w:spacing w:val="-6"/>
          <w:sz w:val="28"/>
          <w:szCs w:val="28"/>
          <w:lang w:val="pt-BR"/>
        </w:rPr>
        <w:t xml:space="preserve"> tập, thí nghiệm: 1</w:t>
      </w:r>
      <w:r w:rsidR="00445C7E" w:rsidRPr="00445C7E">
        <w:rPr>
          <w:rFonts w:eastAsia="Times New Roman" w:cs="Times New Roman"/>
          <w:spacing w:val="-6"/>
          <w:sz w:val="28"/>
          <w:szCs w:val="28"/>
          <w:lang w:val="pt-BR"/>
        </w:rPr>
        <w:t>81</w:t>
      </w:r>
      <w:r w:rsidR="003F7FD8" w:rsidRPr="00445C7E">
        <w:rPr>
          <w:rFonts w:eastAsia="Times New Roman" w:cs="Times New Roman"/>
          <w:spacing w:val="-6"/>
          <w:sz w:val="28"/>
          <w:szCs w:val="28"/>
          <w:lang w:val="pt-BR"/>
        </w:rPr>
        <w:t>2</w:t>
      </w:r>
      <w:r w:rsidR="00D35C98" w:rsidRPr="00445C7E">
        <w:rPr>
          <w:rFonts w:eastAsia="Times New Roman" w:cs="Times New Roman"/>
          <w:spacing w:val="-6"/>
          <w:sz w:val="28"/>
          <w:szCs w:val="28"/>
          <w:lang w:val="pt-BR"/>
        </w:rPr>
        <w:t xml:space="preserve"> giờ</w:t>
      </w:r>
      <w:r w:rsidR="00445C7E" w:rsidRPr="00445C7E">
        <w:rPr>
          <w:rFonts w:eastAsia="Times New Roman" w:cs="Times New Roman"/>
          <w:spacing w:val="-6"/>
          <w:sz w:val="28"/>
          <w:szCs w:val="28"/>
          <w:lang w:val="pt-BR"/>
        </w:rPr>
        <w:t xml:space="preserve">, kiểm tra: 108 giờ. </w:t>
      </w:r>
    </w:p>
    <w:p w14:paraId="4FA3B641" w14:textId="77777777" w:rsidR="008A781D" w:rsidRPr="00445C7E" w:rsidRDefault="00D35C98" w:rsidP="00D461FE">
      <w:pPr>
        <w:spacing w:after="0" w:line="312" w:lineRule="auto"/>
        <w:ind w:firstLine="567"/>
        <w:jc w:val="both"/>
        <w:rPr>
          <w:rFonts w:eastAsia="Times New Roman" w:cs="Times New Roman"/>
          <w:spacing w:val="-6"/>
          <w:sz w:val="28"/>
          <w:szCs w:val="28"/>
          <w:lang w:val="pt-BR"/>
        </w:rPr>
      </w:pPr>
      <w:r w:rsidRPr="00445C7E">
        <w:rPr>
          <w:rFonts w:eastAsia="Times New Roman" w:cs="Times New Roman"/>
          <w:spacing w:val="-6"/>
          <w:sz w:val="28"/>
          <w:szCs w:val="28"/>
          <w:lang w:val="pt-BR"/>
        </w:rPr>
        <w:t>- Thời gian khóa học</w:t>
      </w:r>
      <w:r w:rsidR="00A47F2E" w:rsidRPr="00445C7E">
        <w:rPr>
          <w:rFonts w:eastAsia="Times New Roman" w:cs="Times New Roman"/>
          <w:spacing w:val="-6"/>
          <w:sz w:val="28"/>
          <w:szCs w:val="28"/>
          <w:lang w:val="pt-BR"/>
        </w:rPr>
        <w:t>:</w:t>
      </w:r>
      <w:r w:rsidRPr="00445C7E">
        <w:rPr>
          <w:rFonts w:eastAsia="Times New Roman" w:cs="Times New Roman"/>
          <w:spacing w:val="-6"/>
          <w:sz w:val="28"/>
          <w:szCs w:val="28"/>
          <w:lang w:val="pt-BR"/>
        </w:rPr>
        <w:t xml:space="preserve"> </w:t>
      </w:r>
      <w:r w:rsidR="00A47F2E" w:rsidRPr="00445C7E">
        <w:rPr>
          <w:rFonts w:eastAsia="Times New Roman" w:cs="Times New Roman"/>
          <w:spacing w:val="-6"/>
          <w:sz w:val="28"/>
          <w:szCs w:val="28"/>
          <w:lang w:val="pt-BR"/>
        </w:rPr>
        <w:t>3</w:t>
      </w:r>
      <w:r w:rsidRPr="00445C7E">
        <w:rPr>
          <w:rFonts w:eastAsia="Times New Roman" w:cs="Times New Roman"/>
          <w:spacing w:val="-6"/>
          <w:sz w:val="28"/>
          <w:szCs w:val="28"/>
          <w:lang w:val="pt-BR"/>
        </w:rPr>
        <w:t xml:space="preserve"> năm.</w:t>
      </w:r>
    </w:p>
    <w:p w14:paraId="5693CC14" w14:textId="77777777" w:rsidR="008A781D" w:rsidRPr="00445C7E" w:rsidRDefault="00D35C98" w:rsidP="00D461FE">
      <w:pPr>
        <w:spacing w:after="0" w:line="312" w:lineRule="auto"/>
        <w:ind w:firstLine="567"/>
        <w:jc w:val="both"/>
        <w:rPr>
          <w:rFonts w:eastAsia="Times New Roman" w:cs="Times New Roman"/>
          <w:b/>
          <w:bCs/>
          <w:spacing w:val="-6"/>
          <w:sz w:val="28"/>
          <w:szCs w:val="28"/>
          <w:lang w:val="pt-BR"/>
        </w:rPr>
      </w:pPr>
      <w:r w:rsidRPr="00445C7E">
        <w:rPr>
          <w:rFonts w:eastAsia="Times New Roman" w:cs="Times New Roman"/>
          <w:b/>
          <w:bCs/>
          <w:spacing w:val="-6"/>
          <w:sz w:val="28"/>
          <w:szCs w:val="28"/>
          <w:lang w:val="pt-BR"/>
        </w:rPr>
        <w:t>3. Nội dung chương trình</w:t>
      </w:r>
    </w:p>
    <w:tbl>
      <w:tblPr>
        <w:tblW w:w="9985" w:type="dxa"/>
        <w:tblInd w:w="-275" w:type="dxa"/>
        <w:tblCellMar>
          <w:left w:w="0" w:type="dxa"/>
          <w:right w:w="0" w:type="dxa"/>
        </w:tblCellMar>
        <w:tblLook w:val="04A0" w:firstRow="1" w:lastRow="0" w:firstColumn="1" w:lastColumn="0" w:noHBand="0" w:noVBand="1"/>
      </w:tblPr>
      <w:tblGrid>
        <w:gridCol w:w="990"/>
        <w:gridCol w:w="3960"/>
        <w:gridCol w:w="813"/>
        <w:gridCol w:w="1080"/>
        <w:gridCol w:w="988"/>
        <w:gridCol w:w="1239"/>
        <w:gridCol w:w="915"/>
      </w:tblGrid>
      <w:tr w:rsidR="00371CDB" w:rsidRPr="008910A3" w14:paraId="1D1D7909" w14:textId="77777777" w:rsidTr="00C439F0">
        <w:trPr>
          <w:trHeight w:val="375"/>
          <w:tblHeader/>
        </w:trPr>
        <w:tc>
          <w:tcPr>
            <w:tcW w:w="990" w:type="dxa"/>
            <w:vMerge w:val="restar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F090DC1" w14:textId="77777777" w:rsidR="00465318" w:rsidRPr="008910A3" w:rsidRDefault="00465318" w:rsidP="00D461FE">
            <w:pPr>
              <w:spacing w:after="0" w:line="312" w:lineRule="auto"/>
              <w:jc w:val="center"/>
              <w:rPr>
                <w:rFonts w:cs="Times New Roman"/>
                <w:b/>
                <w:bCs/>
                <w:sz w:val="28"/>
                <w:szCs w:val="28"/>
              </w:rPr>
            </w:pPr>
            <w:proofErr w:type="spellStart"/>
            <w:r w:rsidRPr="008910A3">
              <w:rPr>
                <w:rFonts w:cs="Times New Roman"/>
                <w:b/>
                <w:bCs/>
                <w:sz w:val="28"/>
                <w:szCs w:val="28"/>
              </w:rPr>
              <w:t>Mã</w:t>
            </w:r>
            <w:proofErr w:type="spellEnd"/>
            <w:r w:rsidRPr="008910A3">
              <w:rPr>
                <w:rFonts w:cs="Times New Roman"/>
                <w:b/>
                <w:bCs/>
                <w:sz w:val="28"/>
                <w:szCs w:val="28"/>
              </w:rPr>
              <w:t xml:space="preserve"> MH, MĐ</w:t>
            </w:r>
          </w:p>
        </w:tc>
        <w:tc>
          <w:tcPr>
            <w:tcW w:w="3960" w:type="dxa"/>
            <w:vMerge w:val="restar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196193EF" w14:textId="77777777" w:rsidR="00465318" w:rsidRPr="008910A3" w:rsidRDefault="00465318" w:rsidP="00D461FE">
            <w:pPr>
              <w:spacing w:after="0" w:line="312" w:lineRule="auto"/>
              <w:jc w:val="center"/>
              <w:rPr>
                <w:rFonts w:cs="Times New Roman"/>
                <w:b/>
                <w:bCs/>
                <w:sz w:val="28"/>
                <w:szCs w:val="28"/>
              </w:rPr>
            </w:pPr>
            <w:proofErr w:type="spellStart"/>
            <w:r w:rsidRPr="008910A3">
              <w:rPr>
                <w:rFonts w:cs="Times New Roman"/>
                <w:b/>
                <w:bCs/>
                <w:sz w:val="28"/>
                <w:szCs w:val="28"/>
              </w:rPr>
              <w:t>Tên</w:t>
            </w:r>
            <w:proofErr w:type="spellEnd"/>
            <w:r w:rsidRPr="008910A3">
              <w:rPr>
                <w:rFonts w:cs="Times New Roman"/>
                <w:b/>
                <w:bCs/>
                <w:sz w:val="28"/>
                <w:szCs w:val="28"/>
              </w:rPr>
              <w:t xml:space="preserve"> </w:t>
            </w:r>
            <w:proofErr w:type="spellStart"/>
            <w:r w:rsidRPr="008910A3">
              <w:rPr>
                <w:rFonts w:cs="Times New Roman"/>
                <w:b/>
                <w:bCs/>
                <w:sz w:val="28"/>
                <w:szCs w:val="28"/>
              </w:rPr>
              <w:t>môn</w:t>
            </w:r>
            <w:proofErr w:type="spellEnd"/>
            <w:r w:rsidRPr="008910A3">
              <w:rPr>
                <w:rFonts w:cs="Times New Roman"/>
                <w:b/>
                <w:bCs/>
                <w:sz w:val="28"/>
                <w:szCs w:val="28"/>
              </w:rPr>
              <w:t xml:space="preserve"> </w:t>
            </w:r>
            <w:proofErr w:type="spellStart"/>
            <w:r w:rsidRPr="008910A3">
              <w:rPr>
                <w:rFonts w:cs="Times New Roman"/>
                <w:b/>
                <w:bCs/>
                <w:sz w:val="28"/>
                <w:szCs w:val="28"/>
              </w:rPr>
              <w:t>học</w:t>
            </w:r>
            <w:proofErr w:type="spellEnd"/>
            <w:r w:rsidRPr="008910A3">
              <w:rPr>
                <w:rFonts w:cs="Times New Roman"/>
                <w:b/>
                <w:bCs/>
                <w:sz w:val="28"/>
                <w:szCs w:val="28"/>
              </w:rPr>
              <w:t xml:space="preserve">, </w:t>
            </w:r>
            <w:proofErr w:type="spellStart"/>
            <w:r w:rsidRPr="008910A3">
              <w:rPr>
                <w:rFonts w:cs="Times New Roman"/>
                <w:b/>
                <w:bCs/>
                <w:sz w:val="28"/>
                <w:szCs w:val="28"/>
              </w:rPr>
              <w:t>mô</w:t>
            </w:r>
            <w:proofErr w:type="spellEnd"/>
            <w:r w:rsidRPr="008910A3">
              <w:rPr>
                <w:rFonts w:cs="Times New Roman"/>
                <w:b/>
                <w:bCs/>
                <w:sz w:val="28"/>
                <w:szCs w:val="28"/>
              </w:rPr>
              <w:t xml:space="preserve"> </w:t>
            </w:r>
            <w:proofErr w:type="spellStart"/>
            <w:r w:rsidRPr="008910A3">
              <w:rPr>
                <w:rFonts w:cs="Times New Roman"/>
                <w:b/>
                <w:bCs/>
                <w:sz w:val="28"/>
                <w:szCs w:val="28"/>
              </w:rPr>
              <w:t>đun</w:t>
            </w:r>
            <w:proofErr w:type="spellEnd"/>
          </w:p>
        </w:tc>
        <w:tc>
          <w:tcPr>
            <w:tcW w:w="813" w:type="dxa"/>
            <w:vMerge w:val="restar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4F75042D" w14:textId="77777777" w:rsidR="00465318" w:rsidRPr="008910A3" w:rsidRDefault="00465318" w:rsidP="00D461FE">
            <w:pPr>
              <w:spacing w:after="0" w:line="312" w:lineRule="auto"/>
              <w:jc w:val="center"/>
              <w:rPr>
                <w:rFonts w:cs="Times New Roman"/>
                <w:b/>
                <w:bCs/>
                <w:sz w:val="28"/>
                <w:szCs w:val="28"/>
              </w:rPr>
            </w:pPr>
            <w:proofErr w:type="spellStart"/>
            <w:r w:rsidRPr="008910A3">
              <w:rPr>
                <w:rFonts w:cs="Times New Roman"/>
                <w:b/>
                <w:bCs/>
                <w:sz w:val="28"/>
                <w:szCs w:val="28"/>
              </w:rPr>
              <w:t>Số</w:t>
            </w:r>
            <w:proofErr w:type="spellEnd"/>
            <w:r w:rsidRPr="008910A3">
              <w:rPr>
                <w:rFonts w:cs="Times New Roman"/>
                <w:b/>
                <w:bCs/>
                <w:sz w:val="28"/>
                <w:szCs w:val="28"/>
              </w:rPr>
              <w:t xml:space="preserve"> </w:t>
            </w:r>
            <w:proofErr w:type="spellStart"/>
            <w:r w:rsidRPr="008910A3">
              <w:rPr>
                <w:rFonts w:cs="Times New Roman"/>
                <w:b/>
                <w:bCs/>
                <w:sz w:val="28"/>
                <w:szCs w:val="28"/>
              </w:rPr>
              <w:t>tín</w:t>
            </w:r>
            <w:proofErr w:type="spellEnd"/>
            <w:r w:rsidRPr="008910A3">
              <w:rPr>
                <w:rFonts w:cs="Times New Roman"/>
                <w:b/>
                <w:bCs/>
                <w:sz w:val="28"/>
                <w:szCs w:val="28"/>
              </w:rPr>
              <w:t xml:space="preserve"> </w:t>
            </w:r>
            <w:proofErr w:type="spellStart"/>
            <w:r w:rsidRPr="008910A3">
              <w:rPr>
                <w:rFonts w:cs="Times New Roman"/>
                <w:b/>
                <w:bCs/>
                <w:sz w:val="28"/>
                <w:szCs w:val="28"/>
              </w:rPr>
              <w:t>chỉ</w:t>
            </w:r>
            <w:proofErr w:type="spellEnd"/>
            <w:r w:rsidRPr="008910A3">
              <w:rPr>
                <w:rFonts w:cs="Times New Roman"/>
                <w:b/>
                <w:bCs/>
                <w:sz w:val="28"/>
                <w:szCs w:val="28"/>
              </w:rPr>
              <w:t xml:space="preserve"> (*)</w:t>
            </w:r>
          </w:p>
        </w:tc>
        <w:tc>
          <w:tcPr>
            <w:tcW w:w="4222" w:type="dxa"/>
            <w:gridSpan w:val="4"/>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72E0FB5" w14:textId="77777777" w:rsidR="00465318" w:rsidRPr="008910A3" w:rsidRDefault="00465318" w:rsidP="00D461FE">
            <w:pPr>
              <w:spacing w:after="0" w:line="312" w:lineRule="auto"/>
              <w:jc w:val="center"/>
              <w:rPr>
                <w:rFonts w:cs="Times New Roman"/>
                <w:b/>
                <w:bCs/>
                <w:sz w:val="28"/>
                <w:szCs w:val="28"/>
              </w:rPr>
            </w:pPr>
            <w:proofErr w:type="spellStart"/>
            <w:r w:rsidRPr="008910A3">
              <w:rPr>
                <w:rFonts w:cs="Times New Roman"/>
                <w:b/>
                <w:bCs/>
                <w:sz w:val="28"/>
                <w:szCs w:val="28"/>
              </w:rPr>
              <w:t>Thời</w:t>
            </w:r>
            <w:proofErr w:type="spellEnd"/>
            <w:r w:rsidRPr="008910A3">
              <w:rPr>
                <w:rFonts w:cs="Times New Roman"/>
                <w:b/>
                <w:bCs/>
                <w:sz w:val="28"/>
                <w:szCs w:val="28"/>
              </w:rPr>
              <w:t xml:space="preserve"> </w:t>
            </w:r>
            <w:proofErr w:type="spellStart"/>
            <w:r w:rsidRPr="008910A3">
              <w:rPr>
                <w:rFonts w:cs="Times New Roman"/>
                <w:b/>
                <w:bCs/>
                <w:sz w:val="28"/>
                <w:szCs w:val="28"/>
              </w:rPr>
              <w:t>gian</w:t>
            </w:r>
            <w:proofErr w:type="spellEnd"/>
            <w:r w:rsidRPr="008910A3">
              <w:rPr>
                <w:rFonts w:cs="Times New Roman"/>
                <w:b/>
                <w:bCs/>
                <w:sz w:val="28"/>
                <w:szCs w:val="28"/>
              </w:rPr>
              <w:t xml:space="preserve"> </w:t>
            </w:r>
            <w:proofErr w:type="spellStart"/>
            <w:r w:rsidRPr="008910A3">
              <w:rPr>
                <w:rFonts w:cs="Times New Roman"/>
                <w:b/>
                <w:bCs/>
                <w:sz w:val="28"/>
                <w:szCs w:val="28"/>
              </w:rPr>
              <w:t>học</w:t>
            </w:r>
            <w:proofErr w:type="spellEnd"/>
            <w:r w:rsidRPr="008910A3">
              <w:rPr>
                <w:rFonts w:cs="Times New Roman"/>
                <w:b/>
                <w:bCs/>
                <w:sz w:val="28"/>
                <w:szCs w:val="28"/>
              </w:rPr>
              <w:t xml:space="preserve"> </w:t>
            </w:r>
            <w:proofErr w:type="spellStart"/>
            <w:r w:rsidRPr="008910A3">
              <w:rPr>
                <w:rFonts w:cs="Times New Roman"/>
                <w:b/>
                <w:bCs/>
                <w:sz w:val="28"/>
                <w:szCs w:val="28"/>
              </w:rPr>
              <w:t>tập</w:t>
            </w:r>
            <w:proofErr w:type="spellEnd"/>
            <w:r w:rsidRPr="008910A3">
              <w:rPr>
                <w:rFonts w:cs="Times New Roman"/>
                <w:b/>
                <w:bCs/>
                <w:sz w:val="28"/>
                <w:szCs w:val="28"/>
              </w:rPr>
              <w:t xml:space="preserve"> (</w:t>
            </w:r>
            <w:proofErr w:type="spellStart"/>
            <w:r w:rsidRPr="008910A3">
              <w:rPr>
                <w:rFonts w:cs="Times New Roman"/>
                <w:b/>
                <w:bCs/>
                <w:sz w:val="28"/>
                <w:szCs w:val="28"/>
              </w:rPr>
              <w:t>giờ</w:t>
            </w:r>
            <w:proofErr w:type="spellEnd"/>
            <w:r w:rsidRPr="008910A3">
              <w:rPr>
                <w:rFonts w:cs="Times New Roman"/>
                <w:b/>
                <w:bCs/>
                <w:sz w:val="28"/>
                <w:szCs w:val="28"/>
              </w:rPr>
              <w:t>)</w:t>
            </w:r>
          </w:p>
        </w:tc>
      </w:tr>
      <w:tr w:rsidR="00371CDB" w:rsidRPr="008910A3" w14:paraId="465ABCBB" w14:textId="77777777" w:rsidTr="00C439F0">
        <w:trPr>
          <w:trHeight w:val="375"/>
          <w:tblHeader/>
        </w:trPr>
        <w:tc>
          <w:tcPr>
            <w:tcW w:w="990" w:type="dxa"/>
            <w:vMerge/>
            <w:tcBorders>
              <w:top w:val="single" w:sz="4" w:space="0" w:color="auto"/>
              <w:left w:val="single" w:sz="4" w:space="0" w:color="auto"/>
              <w:bottom w:val="single" w:sz="4" w:space="0" w:color="auto"/>
              <w:right w:val="single" w:sz="4" w:space="0" w:color="auto"/>
            </w:tcBorders>
            <w:vAlign w:val="center"/>
            <w:hideMark/>
          </w:tcPr>
          <w:p w14:paraId="0EB8FF6D" w14:textId="77777777" w:rsidR="00465318" w:rsidRPr="008910A3" w:rsidRDefault="00465318" w:rsidP="00D461FE">
            <w:pPr>
              <w:spacing w:after="0" w:line="312" w:lineRule="auto"/>
              <w:jc w:val="center"/>
              <w:rPr>
                <w:rFonts w:cs="Times New Roman"/>
                <w:b/>
                <w:bCs/>
                <w:sz w:val="28"/>
                <w:szCs w:val="28"/>
              </w:rPr>
            </w:pPr>
          </w:p>
        </w:tc>
        <w:tc>
          <w:tcPr>
            <w:tcW w:w="3960" w:type="dxa"/>
            <w:vMerge/>
            <w:tcBorders>
              <w:top w:val="single" w:sz="4" w:space="0" w:color="auto"/>
              <w:left w:val="single" w:sz="4" w:space="0" w:color="auto"/>
              <w:bottom w:val="single" w:sz="4" w:space="0" w:color="auto"/>
              <w:right w:val="single" w:sz="4" w:space="0" w:color="auto"/>
            </w:tcBorders>
            <w:vAlign w:val="center"/>
            <w:hideMark/>
          </w:tcPr>
          <w:p w14:paraId="6A2BB211" w14:textId="77777777" w:rsidR="00465318" w:rsidRPr="008910A3" w:rsidRDefault="00465318" w:rsidP="00D461FE">
            <w:pPr>
              <w:spacing w:after="0" w:line="312" w:lineRule="auto"/>
              <w:rPr>
                <w:rFonts w:cs="Times New Roman"/>
                <w:b/>
                <w:bCs/>
                <w:sz w:val="28"/>
                <w:szCs w:val="28"/>
              </w:rPr>
            </w:pPr>
          </w:p>
        </w:tc>
        <w:tc>
          <w:tcPr>
            <w:tcW w:w="813" w:type="dxa"/>
            <w:vMerge/>
            <w:tcBorders>
              <w:top w:val="single" w:sz="4" w:space="0" w:color="auto"/>
              <w:left w:val="single" w:sz="4" w:space="0" w:color="auto"/>
              <w:bottom w:val="single" w:sz="4" w:space="0" w:color="auto"/>
              <w:right w:val="single" w:sz="4" w:space="0" w:color="auto"/>
            </w:tcBorders>
            <w:vAlign w:val="center"/>
            <w:hideMark/>
          </w:tcPr>
          <w:p w14:paraId="295B1C3B" w14:textId="77777777" w:rsidR="00465318" w:rsidRPr="008910A3" w:rsidRDefault="00465318" w:rsidP="00D461FE">
            <w:pPr>
              <w:spacing w:after="0" w:line="312" w:lineRule="auto"/>
              <w:rPr>
                <w:rFonts w:cs="Times New Roman"/>
                <w:b/>
                <w:bCs/>
                <w:sz w:val="28"/>
                <w:szCs w:val="28"/>
              </w:rPr>
            </w:pPr>
          </w:p>
        </w:tc>
        <w:tc>
          <w:tcPr>
            <w:tcW w:w="1080" w:type="dxa"/>
            <w:vMerge w:val="restar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756C60C" w14:textId="77777777" w:rsidR="00465318" w:rsidRPr="008910A3" w:rsidRDefault="00465318" w:rsidP="00D461FE">
            <w:pPr>
              <w:spacing w:after="0" w:line="312" w:lineRule="auto"/>
              <w:jc w:val="center"/>
              <w:rPr>
                <w:rFonts w:cs="Times New Roman"/>
                <w:b/>
                <w:bCs/>
                <w:sz w:val="28"/>
                <w:szCs w:val="28"/>
              </w:rPr>
            </w:pPr>
            <w:proofErr w:type="spellStart"/>
            <w:r w:rsidRPr="008910A3">
              <w:rPr>
                <w:rFonts w:cs="Times New Roman"/>
                <w:b/>
                <w:bCs/>
                <w:sz w:val="28"/>
                <w:szCs w:val="28"/>
              </w:rPr>
              <w:t>Tổng</w:t>
            </w:r>
            <w:proofErr w:type="spellEnd"/>
            <w:r w:rsidRPr="008910A3">
              <w:rPr>
                <w:rFonts w:cs="Times New Roman"/>
                <w:b/>
                <w:bCs/>
                <w:sz w:val="28"/>
                <w:szCs w:val="28"/>
              </w:rPr>
              <w:t xml:space="preserve"> </w:t>
            </w:r>
            <w:proofErr w:type="spellStart"/>
            <w:r w:rsidRPr="008910A3">
              <w:rPr>
                <w:rFonts w:cs="Times New Roman"/>
                <w:b/>
                <w:bCs/>
                <w:sz w:val="28"/>
                <w:szCs w:val="28"/>
              </w:rPr>
              <w:t>số</w:t>
            </w:r>
            <w:proofErr w:type="spellEnd"/>
          </w:p>
        </w:tc>
        <w:tc>
          <w:tcPr>
            <w:tcW w:w="3142" w:type="dxa"/>
            <w:gridSpan w:val="3"/>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6F88031" w14:textId="77777777" w:rsidR="00465318" w:rsidRPr="008910A3" w:rsidRDefault="00465318" w:rsidP="00D461FE">
            <w:pPr>
              <w:spacing w:after="0" w:line="312" w:lineRule="auto"/>
              <w:jc w:val="center"/>
              <w:rPr>
                <w:rFonts w:cs="Times New Roman"/>
                <w:b/>
                <w:bCs/>
                <w:sz w:val="28"/>
                <w:szCs w:val="28"/>
              </w:rPr>
            </w:pPr>
            <w:r w:rsidRPr="008910A3">
              <w:rPr>
                <w:rFonts w:cs="Times New Roman"/>
                <w:b/>
                <w:bCs/>
                <w:sz w:val="28"/>
                <w:szCs w:val="28"/>
              </w:rPr>
              <w:t xml:space="preserve">Trong </w:t>
            </w:r>
            <w:proofErr w:type="spellStart"/>
            <w:r w:rsidRPr="008910A3">
              <w:rPr>
                <w:rFonts w:cs="Times New Roman"/>
                <w:b/>
                <w:bCs/>
                <w:sz w:val="28"/>
                <w:szCs w:val="28"/>
              </w:rPr>
              <w:t>đó</w:t>
            </w:r>
            <w:proofErr w:type="spellEnd"/>
          </w:p>
        </w:tc>
      </w:tr>
      <w:tr w:rsidR="00371CDB" w:rsidRPr="008910A3" w14:paraId="66AFB6A4" w14:textId="77777777" w:rsidTr="00C439F0">
        <w:trPr>
          <w:trHeight w:val="2109"/>
          <w:tblHeader/>
        </w:trPr>
        <w:tc>
          <w:tcPr>
            <w:tcW w:w="990" w:type="dxa"/>
            <w:vMerge/>
            <w:tcBorders>
              <w:top w:val="single" w:sz="4" w:space="0" w:color="auto"/>
              <w:left w:val="single" w:sz="4" w:space="0" w:color="auto"/>
              <w:bottom w:val="single" w:sz="4" w:space="0" w:color="auto"/>
              <w:right w:val="single" w:sz="4" w:space="0" w:color="auto"/>
            </w:tcBorders>
            <w:vAlign w:val="center"/>
            <w:hideMark/>
          </w:tcPr>
          <w:p w14:paraId="22071F1D" w14:textId="77777777" w:rsidR="00465318" w:rsidRPr="008910A3" w:rsidRDefault="00465318" w:rsidP="00D461FE">
            <w:pPr>
              <w:spacing w:after="0" w:line="312" w:lineRule="auto"/>
              <w:jc w:val="center"/>
              <w:rPr>
                <w:rFonts w:cs="Times New Roman"/>
                <w:b/>
                <w:bCs/>
                <w:sz w:val="28"/>
                <w:szCs w:val="28"/>
              </w:rPr>
            </w:pPr>
          </w:p>
        </w:tc>
        <w:tc>
          <w:tcPr>
            <w:tcW w:w="3960" w:type="dxa"/>
            <w:vMerge/>
            <w:tcBorders>
              <w:top w:val="single" w:sz="4" w:space="0" w:color="auto"/>
              <w:left w:val="single" w:sz="4" w:space="0" w:color="auto"/>
              <w:bottom w:val="single" w:sz="4" w:space="0" w:color="auto"/>
              <w:right w:val="single" w:sz="4" w:space="0" w:color="auto"/>
            </w:tcBorders>
            <w:vAlign w:val="center"/>
            <w:hideMark/>
          </w:tcPr>
          <w:p w14:paraId="06415276" w14:textId="77777777" w:rsidR="00465318" w:rsidRPr="008910A3" w:rsidRDefault="00465318" w:rsidP="00D461FE">
            <w:pPr>
              <w:spacing w:after="0" w:line="312" w:lineRule="auto"/>
              <w:rPr>
                <w:rFonts w:cs="Times New Roman"/>
                <w:b/>
                <w:bCs/>
                <w:sz w:val="28"/>
                <w:szCs w:val="28"/>
              </w:rPr>
            </w:pPr>
          </w:p>
        </w:tc>
        <w:tc>
          <w:tcPr>
            <w:tcW w:w="813" w:type="dxa"/>
            <w:vMerge/>
            <w:tcBorders>
              <w:top w:val="single" w:sz="4" w:space="0" w:color="auto"/>
              <w:left w:val="single" w:sz="4" w:space="0" w:color="auto"/>
              <w:bottom w:val="single" w:sz="4" w:space="0" w:color="auto"/>
              <w:right w:val="single" w:sz="4" w:space="0" w:color="auto"/>
            </w:tcBorders>
            <w:vAlign w:val="center"/>
            <w:hideMark/>
          </w:tcPr>
          <w:p w14:paraId="130531D1" w14:textId="77777777" w:rsidR="00465318" w:rsidRPr="008910A3" w:rsidRDefault="00465318" w:rsidP="00D461FE">
            <w:pPr>
              <w:spacing w:after="0" w:line="312" w:lineRule="auto"/>
              <w:rPr>
                <w:rFonts w:cs="Times New Roman"/>
                <w:b/>
                <w:bCs/>
                <w:sz w:val="28"/>
                <w:szCs w:val="28"/>
              </w:rPr>
            </w:pPr>
          </w:p>
        </w:tc>
        <w:tc>
          <w:tcPr>
            <w:tcW w:w="1080" w:type="dxa"/>
            <w:vMerge/>
            <w:tcBorders>
              <w:top w:val="nil"/>
              <w:left w:val="single" w:sz="4" w:space="0" w:color="auto"/>
              <w:bottom w:val="single" w:sz="4" w:space="0" w:color="auto"/>
              <w:right w:val="single" w:sz="4" w:space="0" w:color="auto"/>
            </w:tcBorders>
            <w:vAlign w:val="center"/>
            <w:hideMark/>
          </w:tcPr>
          <w:p w14:paraId="4954D433" w14:textId="77777777" w:rsidR="00465318" w:rsidRPr="008910A3" w:rsidRDefault="00465318" w:rsidP="00D461FE">
            <w:pPr>
              <w:spacing w:after="0" w:line="312" w:lineRule="auto"/>
              <w:rPr>
                <w:rFonts w:cs="Times New Roman"/>
                <w:b/>
                <w:bCs/>
                <w:sz w:val="28"/>
                <w:szCs w:val="28"/>
              </w:rPr>
            </w:pPr>
          </w:p>
        </w:tc>
        <w:tc>
          <w:tcPr>
            <w:tcW w:w="98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65D87FC" w14:textId="77777777" w:rsidR="00465318" w:rsidRPr="008910A3" w:rsidRDefault="00465318" w:rsidP="00D461FE">
            <w:pPr>
              <w:spacing w:after="0" w:line="312" w:lineRule="auto"/>
              <w:jc w:val="center"/>
              <w:rPr>
                <w:rFonts w:cs="Times New Roman"/>
                <w:b/>
                <w:bCs/>
                <w:sz w:val="28"/>
                <w:szCs w:val="28"/>
              </w:rPr>
            </w:pPr>
            <w:r w:rsidRPr="008910A3">
              <w:rPr>
                <w:rFonts w:cs="Times New Roman"/>
                <w:b/>
                <w:bCs/>
                <w:sz w:val="28"/>
                <w:szCs w:val="28"/>
              </w:rPr>
              <w:t xml:space="preserve">Lý </w:t>
            </w:r>
            <w:proofErr w:type="spellStart"/>
            <w:r w:rsidRPr="008910A3">
              <w:rPr>
                <w:rFonts w:cs="Times New Roman"/>
                <w:b/>
                <w:bCs/>
                <w:sz w:val="28"/>
                <w:szCs w:val="28"/>
              </w:rPr>
              <w:t>thuyết</w:t>
            </w:r>
            <w:proofErr w:type="spellEnd"/>
          </w:p>
        </w:tc>
        <w:tc>
          <w:tcPr>
            <w:tcW w:w="123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D36B81F" w14:textId="77777777" w:rsidR="00465318" w:rsidRPr="008910A3" w:rsidRDefault="00465318" w:rsidP="00D461FE">
            <w:pPr>
              <w:spacing w:after="0" w:line="312" w:lineRule="auto"/>
              <w:jc w:val="center"/>
              <w:rPr>
                <w:rFonts w:cs="Times New Roman"/>
                <w:b/>
                <w:bCs/>
                <w:sz w:val="28"/>
                <w:szCs w:val="28"/>
              </w:rPr>
            </w:pPr>
            <w:proofErr w:type="spellStart"/>
            <w:r w:rsidRPr="008910A3">
              <w:rPr>
                <w:rFonts w:cs="Times New Roman"/>
                <w:b/>
                <w:bCs/>
                <w:sz w:val="28"/>
                <w:szCs w:val="28"/>
              </w:rPr>
              <w:t>Thực</w:t>
            </w:r>
            <w:proofErr w:type="spellEnd"/>
            <w:r w:rsidRPr="008910A3">
              <w:rPr>
                <w:rFonts w:cs="Times New Roman"/>
                <w:b/>
                <w:bCs/>
                <w:sz w:val="28"/>
                <w:szCs w:val="28"/>
              </w:rPr>
              <w:t xml:space="preserve"> </w:t>
            </w:r>
            <w:proofErr w:type="spellStart"/>
            <w:r w:rsidRPr="008910A3">
              <w:rPr>
                <w:rFonts w:cs="Times New Roman"/>
                <w:b/>
                <w:bCs/>
                <w:sz w:val="28"/>
                <w:szCs w:val="28"/>
              </w:rPr>
              <w:t>hành</w:t>
            </w:r>
            <w:proofErr w:type="spellEnd"/>
            <w:r w:rsidRPr="008910A3">
              <w:rPr>
                <w:rFonts w:cs="Times New Roman"/>
                <w:b/>
                <w:bCs/>
                <w:sz w:val="28"/>
                <w:szCs w:val="28"/>
              </w:rPr>
              <w:t xml:space="preserve">/ </w:t>
            </w:r>
            <w:proofErr w:type="spellStart"/>
            <w:r w:rsidRPr="008910A3">
              <w:rPr>
                <w:rFonts w:cs="Times New Roman"/>
                <w:b/>
                <w:bCs/>
                <w:sz w:val="28"/>
                <w:szCs w:val="28"/>
              </w:rPr>
              <w:t>thực</w:t>
            </w:r>
            <w:proofErr w:type="spellEnd"/>
            <w:r w:rsidRPr="008910A3">
              <w:rPr>
                <w:rFonts w:cs="Times New Roman"/>
                <w:b/>
                <w:bCs/>
                <w:sz w:val="28"/>
                <w:szCs w:val="28"/>
              </w:rPr>
              <w:t xml:space="preserve"> </w:t>
            </w:r>
            <w:proofErr w:type="spellStart"/>
            <w:r w:rsidRPr="008910A3">
              <w:rPr>
                <w:rFonts w:cs="Times New Roman"/>
                <w:b/>
                <w:bCs/>
                <w:sz w:val="28"/>
                <w:szCs w:val="28"/>
              </w:rPr>
              <w:t>tập</w:t>
            </w:r>
            <w:proofErr w:type="spellEnd"/>
            <w:r w:rsidRPr="008910A3">
              <w:rPr>
                <w:rFonts w:cs="Times New Roman"/>
                <w:b/>
                <w:bCs/>
                <w:sz w:val="28"/>
                <w:szCs w:val="28"/>
              </w:rPr>
              <w:t xml:space="preserve">/ </w:t>
            </w:r>
            <w:proofErr w:type="spellStart"/>
            <w:r w:rsidRPr="008910A3">
              <w:rPr>
                <w:rFonts w:cs="Times New Roman"/>
                <w:b/>
                <w:bCs/>
                <w:sz w:val="28"/>
                <w:szCs w:val="28"/>
              </w:rPr>
              <w:t>thí</w:t>
            </w:r>
            <w:proofErr w:type="spellEnd"/>
            <w:r w:rsidRPr="008910A3">
              <w:rPr>
                <w:rFonts w:cs="Times New Roman"/>
                <w:b/>
                <w:bCs/>
                <w:sz w:val="28"/>
                <w:szCs w:val="28"/>
              </w:rPr>
              <w:t xml:space="preserve"> </w:t>
            </w:r>
            <w:proofErr w:type="spellStart"/>
            <w:r w:rsidRPr="008910A3">
              <w:rPr>
                <w:rFonts w:cs="Times New Roman"/>
                <w:b/>
                <w:bCs/>
                <w:sz w:val="28"/>
                <w:szCs w:val="28"/>
              </w:rPr>
              <w:t>nghiệm</w:t>
            </w:r>
            <w:proofErr w:type="spellEnd"/>
            <w:r w:rsidRPr="008910A3">
              <w:rPr>
                <w:rFonts w:cs="Times New Roman"/>
                <w:b/>
                <w:bCs/>
                <w:sz w:val="28"/>
                <w:szCs w:val="28"/>
              </w:rPr>
              <w:t xml:space="preserve">/ </w:t>
            </w:r>
            <w:proofErr w:type="spellStart"/>
            <w:r w:rsidRPr="008910A3">
              <w:rPr>
                <w:rFonts w:cs="Times New Roman"/>
                <w:b/>
                <w:bCs/>
                <w:sz w:val="28"/>
                <w:szCs w:val="28"/>
              </w:rPr>
              <w:t>bài</w:t>
            </w:r>
            <w:proofErr w:type="spellEnd"/>
            <w:r w:rsidRPr="008910A3">
              <w:rPr>
                <w:rFonts w:cs="Times New Roman"/>
                <w:b/>
                <w:bCs/>
                <w:sz w:val="28"/>
                <w:szCs w:val="28"/>
              </w:rPr>
              <w:t xml:space="preserve"> </w:t>
            </w:r>
            <w:proofErr w:type="spellStart"/>
            <w:r w:rsidRPr="008910A3">
              <w:rPr>
                <w:rFonts w:cs="Times New Roman"/>
                <w:b/>
                <w:bCs/>
                <w:sz w:val="28"/>
                <w:szCs w:val="28"/>
              </w:rPr>
              <w:t>tập</w:t>
            </w:r>
            <w:proofErr w:type="spellEnd"/>
            <w:r w:rsidRPr="008910A3">
              <w:rPr>
                <w:rFonts w:cs="Times New Roman"/>
                <w:b/>
                <w:bCs/>
                <w:sz w:val="28"/>
                <w:szCs w:val="28"/>
              </w:rPr>
              <w:t xml:space="preserve">/ </w:t>
            </w:r>
            <w:proofErr w:type="spellStart"/>
            <w:r w:rsidRPr="008910A3">
              <w:rPr>
                <w:rFonts w:cs="Times New Roman"/>
                <w:b/>
                <w:bCs/>
                <w:sz w:val="28"/>
                <w:szCs w:val="28"/>
              </w:rPr>
              <w:t>thảo</w:t>
            </w:r>
            <w:proofErr w:type="spellEnd"/>
            <w:r w:rsidRPr="008910A3">
              <w:rPr>
                <w:rFonts w:cs="Times New Roman"/>
                <w:b/>
                <w:bCs/>
                <w:sz w:val="28"/>
                <w:szCs w:val="28"/>
              </w:rPr>
              <w:t xml:space="preserve"> </w:t>
            </w:r>
            <w:proofErr w:type="spellStart"/>
            <w:r w:rsidRPr="008910A3">
              <w:rPr>
                <w:rFonts w:cs="Times New Roman"/>
                <w:b/>
                <w:bCs/>
                <w:sz w:val="28"/>
                <w:szCs w:val="28"/>
              </w:rPr>
              <w:t>luận</w:t>
            </w:r>
            <w:proofErr w:type="spellEnd"/>
          </w:p>
        </w:tc>
        <w:tc>
          <w:tcPr>
            <w:tcW w:w="91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742547B" w14:textId="77777777" w:rsidR="00465318" w:rsidRPr="008910A3" w:rsidRDefault="00465318" w:rsidP="00D461FE">
            <w:pPr>
              <w:spacing w:after="0" w:line="312" w:lineRule="auto"/>
              <w:jc w:val="center"/>
              <w:rPr>
                <w:rFonts w:cs="Times New Roman"/>
                <w:b/>
                <w:bCs/>
                <w:sz w:val="28"/>
                <w:szCs w:val="28"/>
              </w:rPr>
            </w:pPr>
            <w:proofErr w:type="spellStart"/>
            <w:r w:rsidRPr="008910A3">
              <w:rPr>
                <w:rFonts w:cs="Times New Roman"/>
                <w:b/>
                <w:bCs/>
                <w:sz w:val="28"/>
                <w:szCs w:val="28"/>
              </w:rPr>
              <w:t>Kiểm</w:t>
            </w:r>
            <w:proofErr w:type="spellEnd"/>
            <w:r w:rsidRPr="008910A3">
              <w:rPr>
                <w:rFonts w:cs="Times New Roman"/>
                <w:b/>
                <w:bCs/>
                <w:sz w:val="28"/>
                <w:szCs w:val="28"/>
              </w:rPr>
              <w:t xml:space="preserve"> </w:t>
            </w:r>
            <w:proofErr w:type="spellStart"/>
            <w:r w:rsidRPr="008910A3">
              <w:rPr>
                <w:rFonts w:cs="Times New Roman"/>
                <w:b/>
                <w:bCs/>
                <w:sz w:val="28"/>
                <w:szCs w:val="28"/>
              </w:rPr>
              <w:t>tra</w:t>
            </w:r>
            <w:proofErr w:type="spellEnd"/>
          </w:p>
        </w:tc>
      </w:tr>
      <w:tr w:rsidR="00DE7D32" w:rsidRPr="008910A3" w14:paraId="2A375A62" w14:textId="77777777" w:rsidTr="00C439F0">
        <w:trPr>
          <w:trHeight w:val="375"/>
        </w:trPr>
        <w:tc>
          <w:tcPr>
            <w:tcW w:w="99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DFEA81C" w14:textId="77777777" w:rsidR="00DE7D32" w:rsidRPr="008910A3" w:rsidRDefault="00DE7D32" w:rsidP="00D461FE">
            <w:pPr>
              <w:spacing w:after="0" w:line="312" w:lineRule="auto"/>
              <w:rPr>
                <w:rFonts w:cs="Times New Roman"/>
                <w:b/>
                <w:bCs/>
                <w:color w:val="C00000"/>
                <w:sz w:val="28"/>
                <w:szCs w:val="28"/>
              </w:rPr>
            </w:pPr>
            <w:r w:rsidRPr="008910A3">
              <w:rPr>
                <w:rFonts w:cs="Times New Roman"/>
                <w:b/>
                <w:bCs/>
                <w:color w:val="C00000"/>
                <w:sz w:val="28"/>
                <w:szCs w:val="28"/>
              </w:rPr>
              <w:t>I</w:t>
            </w:r>
          </w:p>
        </w:tc>
        <w:tc>
          <w:tcPr>
            <w:tcW w:w="396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D844803" w14:textId="77777777" w:rsidR="00DE7D32" w:rsidRPr="008910A3" w:rsidRDefault="00DE7D32" w:rsidP="00D461FE">
            <w:pPr>
              <w:spacing w:after="0" w:line="312" w:lineRule="auto"/>
              <w:rPr>
                <w:rFonts w:cs="Times New Roman"/>
                <w:b/>
                <w:bCs/>
                <w:i/>
                <w:iCs/>
                <w:color w:val="C00000"/>
                <w:sz w:val="28"/>
                <w:szCs w:val="28"/>
              </w:rPr>
            </w:pPr>
            <w:r w:rsidRPr="008910A3">
              <w:rPr>
                <w:rFonts w:cs="Times New Roman"/>
                <w:b/>
                <w:bCs/>
                <w:i/>
                <w:iCs/>
                <w:color w:val="C00000"/>
                <w:sz w:val="28"/>
                <w:szCs w:val="28"/>
              </w:rPr>
              <w:t xml:space="preserve">Các </w:t>
            </w:r>
            <w:proofErr w:type="spellStart"/>
            <w:r w:rsidRPr="008910A3">
              <w:rPr>
                <w:rFonts w:cs="Times New Roman"/>
                <w:b/>
                <w:bCs/>
                <w:i/>
                <w:iCs/>
                <w:color w:val="C00000"/>
                <w:sz w:val="28"/>
                <w:szCs w:val="28"/>
              </w:rPr>
              <w:t>môn</w:t>
            </w:r>
            <w:proofErr w:type="spellEnd"/>
            <w:r w:rsidRPr="008910A3">
              <w:rPr>
                <w:rFonts w:cs="Times New Roman"/>
                <w:b/>
                <w:bCs/>
                <w:i/>
                <w:iCs/>
                <w:color w:val="C00000"/>
                <w:sz w:val="28"/>
                <w:szCs w:val="28"/>
              </w:rPr>
              <w:t xml:space="preserve"> </w:t>
            </w:r>
            <w:proofErr w:type="spellStart"/>
            <w:r w:rsidRPr="008910A3">
              <w:rPr>
                <w:rFonts w:cs="Times New Roman"/>
                <w:b/>
                <w:bCs/>
                <w:i/>
                <w:iCs/>
                <w:color w:val="C00000"/>
                <w:sz w:val="28"/>
                <w:szCs w:val="28"/>
              </w:rPr>
              <w:t>học</w:t>
            </w:r>
            <w:proofErr w:type="spellEnd"/>
            <w:r w:rsidRPr="008910A3">
              <w:rPr>
                <w:rFonts w:cs="Times New Roman"/>
                <w:b/>
                <w:bCs/>
                <w:i/>
                <w:iCs/>
                <w:color w:val="C00000"/>
                <w:sz w:val="28"/>
                <w:szCs w:val="28"/>
              </w:rPr>
              <w:t xml:space="preserve"> </w:t>
            </w:r>
            <w:proofErr w:type="spellStart"/>
            <w:r w:rsidRPr="008910A3">
              <w:rPr>
                <w:rFonts w:cs="Times New Roman"/>
                <w:b/>
                <w:bCs/>
                <w:i/>
                <w:iCs/>
                <w:color w:val="C00000"/>
                <w:sz w:val="28"/>
                <w:szCs w:val="28"/>
              </w:rPr>
              <w:t>chung</w:t>
            </w:r>
            <w:proofErr w:type="spellEnd"/>
          </w:p>
        </w:tc>
        <w:tc>
          <w:tcPr>
            <w:tcW w:w="81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6CB6F16" w14:textId="6929ED41" w:rsidR="00DE7D32" w:rsidRPr="008910A3" w:rsidRDefault="00DE7D32" w:rsidP="00D461FE">
            <w:pPr>
              <w:spacing w:after="0" w:line="312" w:lineRule="auto"/>
              <w:jc w:val="center"/>
              <w:rPr>
                <w:rFonts w:cs="Times New Roman"/>
                <w:b/>
                <w:bCs/>
                <w:color w:val="C00000"/>
                <w:sz w:val="28"/>
                <w:szCs w:val="28"/>
              </w:rPr>
            </w:pPr>
            <w:r w:rsidRPr="008910A3">
              <w:rPr>
                <w:rFonts w:cs="Times New Roman"/>
                <w:b/>
                <w:bCs/>
                <w:color w:val="C00000"/>
                <w:sz w:val="28"/>
                <w:szCs w:val="28"/>
              </w:rPr>
              <w:t>2</w:t>
            </w:r>
            <w:r w:rsidR="00A82D0F">
              <w:rPr>
                <w:rFonts w:cs="Times New Roman"/>
                <w:b/>
                <w:bCs/>
                <w:color w:val="C00000"/>
                <w:sz w:val="28"/>
                <w:szCs w:val="28"/>
              </w:rPr>
              <w:t>0</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5716A39" w14:textId="77777777" w:rsidR="00DE7D32" w:rsidRPr="008910A3" w:rsidRDefault="00DE7D32" w:rsidP="00D461FE">
            <w:pPr>
              <w:spacing w:after="0" w:line="312" w:lineRule="auto"/>
              <w:jc w:val="center"/>
              <w:rPr>
                <w:rFonts w:cs="Times New Roman"/>
                <w:b/>
                <w:bCs/>
                <w:color w:val="C00000"/>
                <w:sz w:val="28"/>
                <w:szCs w:val="28"/>
              </w:rPr>
            </w:pPr>
            <w:r w:rsidRPr="008910A3">
              <w:rPr>
                <w:rFonts w:cs="Times New Roman"/>
                <w:b/>
                <w:bCs/>
                <w:color w:val="C00000"/>
                <w:sz w:val="28"/>
                <w:szCs w:val="28"/>
              </w:rPr>
              <w:t>435</w:t>
            </w:r>
          </w:p>
        </w:tc>
        <w:tc>
          <w:tcPr>
            <w:tcW w:w="98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B04CE44" w14:textId="77777777" w:rsidR="00DE7D32" w:rsidRPr="008910A3" w:rsidRDefault="00DE7D32" w:rsidP="00D461FE">
            <w:pPr>
              <w:spacing w:after="0" w:line="312" w:lineRule="auto"/>
              <w:jc w:val="center"/>
              <w:rPr>
                <w:rFonts w:cs="Times New Roman"/>
                <w:b/>
                <w:bCs/>
                <w:color w:val="C00000"/>
                <w:sz w:val="28"/>
                <w:szCs w:val="28"/>
              </w:rPr>
            </w:pPr>
            <w:r w:rsidRPr="008910A3">
              <w:rPr>
                <w:rFonts w:cs="Times New Roman"/>
                <w:b/>
                <w:bCs/>
                <w:color w:val="C00000"/>
                <w:sz w:val="28"/>
                <w:szCs w:val="28"/>
              </w:rPr>
              <w:t>157</w:t>
            </w:r>
          </w:p>
        </w:tc>
        <w:tc>
          <w:tcPr>
            <w:tcW w:w="123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26A046F" w14:textId="77777777" w:rsidR="00DE7D32" w:rsidRPr="008910A3" w:rsidRDefault="00DE7D32" w:rsidP="00D461FE">
            <w:pPr>
              <w:spacing w:after="0" w:line="312" w:lineRule="auto"/>
              <w:jc w:val="center"/>
              <w:rPr>
                <w:rFonts w:cs="Times New Roman"/>
                <w:b/>
                <w:bCs/>
                <w:color w:val="C00000"/>
                <w:sz w:val="28"/>
                <w:szCs w:val="28"/>
              </w:rPr>
            </w:pPr>
            <w:r w:rsidRPr="008910A3">
              <w:rPr>
                <w:rFonts w:cs="Times New Roman"/>
                <w:b/>
                <w:bCs/>
                <w:color w:val="C00000"/>
                <w:sz w:val="28"/>
                <w:szCs w:val="28"/>
              </w:rPr>
              <w:t>255</w:t>
            </w:r>
          </w:p>
        </w:tc>
        <w:tc>
          <w:tcPr>
            <w:tcW w:w="91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838E85F" w14:textId="77777777" w:rsidR="00DE7D32" w:rsidRPr="008910A3" w:rsidRDefault="00DE7D32" w:rsidP="00D461FE">
            <w:pPr>
              <w:spacing w:after="0" w:line="312" w:lineRule="auto"/>
              <w:jc w:val="center"/>
              <w:rPr>
                <w:rFonts w:cs="Times New Roman"/>
                <w:b/>
                <w:bCs/>
                <w:color w:val="C00000"/>
                <w:sz w:val="28"/>
                <w:szCs w:val="28"/>
              </w:rPr>
            </w:pPr>
            <w:r w:rsidRPr="008910A3">
              <w:rPr>
                <w:rFonts w:cs="Times New Roman"/>
                <w:b/>
                <w:bCs/>
                <w:color w:val="C00000"/>
                <w:sz w:val="28"/>
                <w:szCs w:val="28"/>
              </w:rPr>
              <w:t>23</w:t>
            </w:r>
          </w:p>
        </w:tc>
      </w:tr>
      <w:tr w:rsidR="00A82D0F" w:rsidRPr="008910A3" w14:paraId="5A8777BD" w14:textId="77777777" w:rsidTr="00C439F0">
        <w:trPr>
          <w:trHeight w:val="375"/>
        </w:trPr>
        <w:tc>
          <w:tcPr>
            <w:tcW w:w="99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8931B39"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t>MH 01</w:t>
            </w:r>
          </w:p>
        </w:tc>
        <w:tc>
          <w:tcPr>
            <w:tcW w:w="396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E882756" w14:textId="77777777" w:rsidR="00A82D0F" w:rsidRPr="008910A3" w:rsidRDefault="00A82D0F" w:rsidP="00A82D0F">
            <w:pPr>
              <w:spacing w:after="0" w:line="312" w:lineRule="auto"/>
              <w:rPr>
                <w:rFonts w:cs="Times New Roman"/>
                <w:sz w:val="28"/>
                <w:szCs w:val="28"/>
              </w:rPr>
            </w:pPr>
            <w:proofErr w:type="spellStart"/>
            <w:r w:rsidRPr="008910A3">
              <w:rPr>
                <w:rFonts w:cs="Times New Roman"/>
                <w:sz w:val="28"/>
                <w:szCs w:val="28"/>
              </w:rPr>
              <w:t>Giáo</w:t>
            </w:r>
            <w:proofErr w:type="spellEnd"/>
            <w:r w:rsidRPr="008910A3">
              <w:rPr>
                <w:rFonts w:cs="Times New Roman"/>
                <w:sz w:val="28"/>
                <w:szCs w:val="28"/>
              </w:rPr>
              <w:t xml:space="preserve"> </w:t>
            </w:r>
            <w:proofErr w:type="spellStart"/>
            <w:r w:rsidRPr="008910A3">
              <w:rPr>
                <w:rFonts w:cs="Times New Roman"/>
                <w:sz w:val="28"/>
                <w:szCs w:val="28"/>
              </w:rPr>
              <w:t>dục</w:t>
            </w:r>
            <w:proofErr w:type="spellEnd"/>
            <w:r w:rsidRPr="008910A3">
              <w:rPr>
                <w:rFonts w:cs="Times New Roman"/>
                <w:sz w:val="28"/>
                <w:szCs w:val="28"/>
              </w:rPr>
              <w:t xml:space="preserve"> </w:t>
            </w:r>
            <w:proofErr w:type="spellStart"/>
            <w:r w:rsidRPr="008910A3">
              <w:rPr>
                <w:rFonts w:cs="Times New Roman"/>
                <w:sz w:val="28"/>
                <w:szCs w:val="28"/>
              </w:rPr>
              <w:t>chính</w:t>
            </w:r>
            <w:proofErr w:type="spellEnd"/>
            <w:r w:rsidRPr="008910A3">
              <w:rPr>
                <w:rFonts w:cs="Times New Roman"/>
                <w:sz w:val="28"/>
                <w:szCs w:val="28"/>
              </w:rPr>
              <w:t xml:space="preserve"> </w:t>
            </w:r>
            <w:proofErr w:type="spellStart"/>
            <w:r w:rsidRPr="008910A3">
              <w:rPr>
                <w:rFonts w:cs="Times New Roman"/>
                <w:sz w:val="28"/>
                <w:szCs w:val="28"/>
              </w:rPr>
              <w:t>trị</w:t>
            </w:r>
            <w:proofErr w:type="spellEnd"/>
          </w:p>
        </w:tc>
        <w:tc>
          <w:tcPr>
            <w:tcW w:w="813"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859C89D" w14:textId="242E02A8" w:rsidR="00A82D0F" w:rsidRPr="00A1019B" w:rsidRDefault="00A82D0F" w:rsidP="00A82D0F">
            <w:pPr>
              <w:spacing w:after="0" w:line="312" w:lineRule="auto"/>
              <w:jc w:val="center"/>
              <w:rPr>
                <w:rFonts w:cs="Times New Roman"/>
                <w:sz w:val="28"/>
                <w:szCs w:val="28"/>
              </w:rPr>
            </w:pPr>
            <w:r w:rsidRPr="00A1019B">
              <w:rPr>
                <w:sz w:val="28"/>
                <w:szCs w:val="28"/>
              </w:rPr>
              <w:t>4</w:t>
            </w:r>
            <w:r w:rsidR="0003579D" w:rsidRPr="00A1019B">
              <w:rPr>
                <w:sz w:val="28"/>
                <w:szCs w:val="28"/>
              </w:rPr>
              <w:t>,0</w:t>
            </w:r>
          </w:p>
        </w:tc>
        <w:tc>
          <w:tcPr>
            <w:tcW w:w="108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6771F59E"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75</w:t>
            </w:r>
          </w:p>
        </w:tc>
        <w:tc>
          <w:tcPr>
            <w:tcW w:w="98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9E88C49"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41</w:t>
            </w:r>
          </w:p>
        </w:tc>
        <w:tc>
          <w:tcPr>
            <w:tcW w:w="123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95A96DA"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29</w:t>
            </w:r>
          </w:p>
        </w:tc>
        <w:tc>
          <w:tcPr>
            <w:tcW w:w="91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359E3DD"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5</w:t>
            </w:r>
          </w:p>
        </w:tc>
      </w:tr>
      <w:tr w:rsidR="00A82D0F" w:rsidRPr="008910A3" w14:paraId="33961384" w14:textId="77777777" w:rsidTr="00C439F0">
        <w:trPr>
          <w:trHeight w:val="462"/>
        </w:trPr>
        <w:tc>
          <w:tcPr>
            <w:tcW w:w="99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1A098194"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t>MH 02</w:t>
            </w:r>
          </w:p>
        </w:tc>
        <w:tc>
          <w:tcPr>
            <w:tcW w:w="396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9BCBE2A"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t xml:space="preserve">Pháp </w:t>
            </w:r>
            <w:proofErr w:type="spellStart"/>
            <w:r w:rsidRPr="008910A3">
              <w:rPr>
                <w:rFonts w:cs="Times New Roman"/>
                <w:sz w:val="28"/>
                <w:szCs w:val="28"/>
              </w:rPr>
              <w:t>luật</w:t>
            </w:r>
            <w:proofErr w:type="spellEnd"/>
          </w:p>
        </w:tc>
        <w:tc>
          <w:tcPr>
            <w:tcW w:w="813"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8D84253" w14:textId="79EC4326" w:rsidR="00A82D0F" w:rsidRPr="00A1019B" w:rsidRDefault="00A82D0F" w:rsidP="00A82D0F">
            <w:pPr>
              <w:spacing w:after="0" w:line="312" w:lineRule="auto"/>
              <w:jc w:val="center"/>
              <w:rPr>
                <w:rFonts w:cs="Times New Roman"/>
                <w:sz w:val="28"/>
                <w:szCs w:val="28"/>
              </w:rPr>
            </w:pPr>
            <w:r w:rsidRPr="00A1019B">
              <w:rPr>
                <w:sz w:val="28"/>
                <w:szCs w:val="28"/>
              </w:rPr>
              <w:t>2</w:t>
            </w:r>
            <w:r w:rsidR="0003579D" w:rsidRPr="00A1019B">
              <w:rPr>
                <w:sz w:val="28"/>
                <w:szCs w:val="28"/>
              </w:rPr>
              <w:t>,0</w:t>
            </w:r>
          </w:p>
        </w:tc>
        <w:tc>
          <w:tcPr>
            <w:tcW w:w="108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B7547BC"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30</w:t>
            </w:r>
          </w:p>
        </w:tc>
        <w:tc>
          <w:tcPr>
            <w:tcW w:w="98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D4DF27A"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18</w:t>
            </w:r>
          </w:p>
        </w:tc>
        <w:tc>
          <w:tcPr>
            <w:tcW w:w="123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25C23D7"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10</w:t>
            </w:r>
          </w:p>
        </w:tc>
        <w:tc>
          <w:tcPr>
            <w:tcW w:w="91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3D7A9B2"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2</w:t>
            </w:r>
          </w:p>
        </w:tc>
      </w:tr>
      <w:tr w:rsidR="00A82D0F" w:rsidRPr="008910A3" w14:paraId="00515DED" w14:textId="77777777" w:rsidTr="00C439F0">
        <w:trPr>
          <w:trHeight w:val="375"/>
        </w:trPr>
        <w:tc>
          <w:tcPr>
            <w:tcW w:w="99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1F77808D"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t>MH 03</w:t>
            </w:r>
          </w:p>
        </w:tc>
        <w:tc>
          <w:tcPr>
            <w:tcW w:w="396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68B73A5" w14:textId="77777777" w:rsidR="00A82D0F" w:rsidRPr="008910A3" w:rsidRDefault="00A82D0F" w:rsidP="00A82D0F">
            <w:pPr>
              <w:spacing w:after="0" w:line="312" w:lineRule="auto"/>
              <w:rPr>
                <w:rFonts w:cs="Times New Roman"/>
                <w:sz w:val="28"/>
                <w:szCs w:val="28"/>
              </w:rPr>
            </w:pPr>
            <w:proofErr w:type="spellStart"/>
            <w:r w:rsidRPr="008910A3">
              <w:rPr>
                <w:rFonts w:cs="Times New Roman"/>
                <w:sz w:val="28"/>
                <w:szCs w:val="28"/>
              </w:rPr>
              <w:t>Giáo</w:t>
            </w:r>
            <w:proofErr w:type="spellEnd"/>
            <w:r w:rsidRPr="008910A3">
              <w:rPr>
                <w:rFonts w:cs="Times New Roman"/>
                <w:sz w:val="28"/>
                <w:szCs w:val="28"/>
              </w:rPr>
              <w:t xml:space="preserve"> </w:t>
            </w:r>
            <w:proofErr w:type="spellStart"/>
            <w:r w:rsidRPr="008910A3">
              <w:rPr>
                <w:rFonts w:cs="Times New Roman"/>
                <w:sz w:val="28"/>
                <w:szCs w:val="28"/>
              </w:rPr>
              <w:t>dục</w:t>
            </w:r>
            <w:proofErr w:type="spellEnd"/>
            <w:r w:rsidRPr="008910A3">
              <w:rPr>
                <w:rFonts w:cs="Times New Roman"/>
                <w:sz w:val="28"/>
                <w:szCs w:val="28"/>
              </w:rPr>
              <w:t xml:space="preserve"> </w:t>
            </w:r>
            <w:proofErr w:type="spellStart"/>
            <w:r w:rsidRPr="008910A3">
              <w:rPr>
                <w:rFonts w:cs="Times New Roman"/>
                <w:sz w:val="28"/>
                <w:szCs w:val="28"/>
              </w:rPr>
              <w:t>thể</w:t>
            </w:r>
            <w:proofErr w:type="spellEnd"/>
            <w:r w:rsidRPr="008910A3">
              <w:rPr>
                <w:rFonts w:cs="Times New Roman"/>
                <w:sz w:val="28"/>
                <w:szCs w:val="28"/>
              </w:rPr>
              <w:t xml:space="preserve"> </w:t>
            </w:r>
            <w:proofErr w:type="spellStart"/>
            <w:r w:rsidRPr="008910A3">
              <w:rPr>
                <w:rFonts w:cs="Times New Roman"/>
                <w:sz w:val="28"/>
                <w:szCs w:val="28"/>
              </w:rPr>
              <w:t>chất</w:t>
            </w:r>
            <w:proofErr w:type="spellEnd"/>
          </w:p>
        </w:tc>
        <w:tc>
          <w:tcPr>
            <w:tcW w:w="813"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6EE05349" w14:textId="588C8DE4" w:rsidR="00A82D0F" w:rsidRPr="00A1019B" w:rsidRDefault="00A82D0F" w:rsidP="00A82D0F">
            <w:pPr>
              <w:spacing w:after="0" w:line="312" w:lineRule="auto"/>
              <w:jc w:val="center"/>
              <w:rPr>
                <w:rFonts w:cs="Times New Roman"/>
                <w:sz w:val="28"/>
                <w:szCs w:val="28"/>
              </w:rPr>
            </w:pPr>
            <w:r w:rsidRPr="00A1019B">
              <w:rPr>
                <w:sz w:val="28"/>
                <w:szCs w:val="28"/>
              </w:rPr>
              <w:t>2</w:t>
            </w:r>
            <w:r w:rsidR="0003579D" w:rsidRPr="00A1019B">
              <w:rPr>
                <w:sz w:val="28"/>
                <w:szCs w:val="28"/>
              </w:rPr>
              <w:t>,0</w:t>
            </w:r>
          </w:p>
        </w:tc>
        <w:tc>
          <w:tcPr>
            <w:tcW w:w="108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EE80943"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60</w:t>
            </w:r>
          </w:p>
        </w:tc>
        <w:tc>
          <w:tcPr>
            <w:tcW w:w="98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6B81EFE"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5</w:t>
            </w:r>
          </w:p>
        </w:tc>
        <w:tc>
          <w:tcPr>
            <w:tcW w:w="123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089ACF9"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51</w:t>
            </w:r>
          </w:p>
        </w:tc>
        <w:tc>
          <w:tcPr>
            <w:tcW w:w="91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CBD96DD"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4</w:t>
            </w:r>
          </w:p>
        </w:tc>
      </w:tr>
      <w:tr w:rsidR="00A82D0F" w:rsidRPr="008910A3" w14:paraId="5D8D4BF6" w14:textId="77777777" w:rsidTr="00C439F0">
        <w:trPr>
          <w:trHeight w:val="375"/>
        </w:trPr>
        <w:tc>
          <w:tcPr>
            <w:tcW w:w="99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4C8D0512"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t>MH 04</w:t>
            </w:r>
          </w:p>
        </w:tc>
        <w:tc>
          <w:tcPr>
            <w:tcW w:w="396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9085151" w14:textId="77777777" w:rsidR="00A82D0F" w:rsidRPr="008910A3" w:rsidRDefault="00A82D0F" w:rsidP="00A82D0F">
            <w:pPr>
              <w:spacing w:after="0" w:line="312" w:lineRule="auto"/>
              <w:rPr>
                <w:rFonts w:cs="Times New Roman"/>
                <w:sz w:val="28"/>
                <w:szCs w:val="28"/>
              </w:rPr>
            </w:pPr>
            <w:proofErr w:type="spellStart"/>
            <w:r w:rsidRPr="008910A3">
              <w:rPr>
                <w:rFonts w:cs="Times New Roman"/>
                <w:sz w:val="28"/>
                <w:szCs w:val="28"/>
              </w:rPr>
              <w:t>Giáo</w:t>
            </w:r>
            <w:proofErr w:type="spellEnd"/>
            <w:r w:rsidRPr="008910A3">
              <w:rPr>
                <w:rFonts w:cs="Times New Roman"/>
                <w:sz w:val="28"/>
                <w:szCs w:val="28"/>
              </w:rPr>
              <w:t xml:space="preserve"> </w:t>
            </w:r>
            <w:proofErr w:type="spellStart"/>
            <w:r w:rsidRPr="008910A3">
              <w:rPr>
                <w:rFonts w:cs="Times New Roman"/>
                <w:sz w:val="28"/>
                <w:szCs w:val="28"/>
              </w:rPr>
              <w:t>dục</w:t>
            </w:r>
            <w:proofErr w:type="spellEnd"/>
            <w:r w:rsidRPr="008910A3">
              <w:rPr>
                <w:rFonts w:cs="Times New Roman"/>
                <w:sz w:val="28"/>
                <w:szCs w:val="28"/>
              </w:rPr>
              <w:t xml:space="preserve"> </w:t>
            </w:r>
            <w:proofErr w:type="spellStart"/>
            <w:r w:rsidRPr="008910A3">
              <w:rPr>
                <w:rFonts w:cs="Times New Roman"/>
                <w:sz w:val="28"/>
                <w:szCs w:val="28"/>
              </w:rPr>
              <w:t>quốc</w:t>
            </w:r>
            <w:proofErr w:type="spellEnd"/>
            <w:r w:rsidRPr="008910A3">
              <w:rPr>
                <w:rFonts w:cs="Times New Roman"/>
                <w:sz w:val="28"/>
                <w:szCs w:val="28"/>
              </w:rPr>
              <w:t xml:space="preserve"> </w:t>
            </w:r>
            <w:proofErr w:type="spellStart"/>
            <w:r w:rsidRPr="008910A3">
              <w:rPr>
                <w:rFonts w:cs="Times New Roman"/>
                <w:sz w:val="28"/>
                <w:szCs w:val="28"/>
              </w:rPr>
              <w:t>phòng</w:t>
            </w:r>
            <w:proofErr w:type="spellEnd"/>
            <w:r w:rsidRPr="008910A3">
              <w:rPr>
                <w:rFonts w:cs="Times New Roman"/>
                <w:sz w:val="28"/>
                <w:szCs w:val="28"/>
              </w:rPr>
              <w:t xml:space="preserve"> - </w:t>
            </w:r>
            <w:proofErr w:type="gramStart"/>
            <w:r w:rsidRPr="008910A3">
              <w:rPr>
                <w:rFonts w:cs="Times New Roman"/>
                <w:sz w:val="28"/>
                <w:szCs w:val="28"/>
              </w:rPr>
              <w:t>An</w:t>
            </w:r>
            <w:proofErr w:type="gramEnd"/>
            <w:r w:rsidRPr="008910A3">
              <w:rPr>
                <w:rFonts w:cs="Times New Roman"/>
                <w:sz w:val="28"/>
                <w:szCs w:val="28"/>
              </w:rPr>
              <w:t xml:space="preserve"> </w:t>
            </w:r>
            <w:proofErr w:type="spellStart"/>
            <w:r w:rsidRPr="008910A3">
              <w:rPr>
                <w:rFonts w:cs="Times New Roman"/>
                <w:sz w:val="28"/>
                <w:szCs w:val="28"/>
              </w:rPr>
              <w:t>ninh</w:t>
            </w:r>
            <w:proofErr w:type="spellEnd"/>
          </w:p>
        </w:tc>
        <w:tc>
          <w:tcPr>
            <w:tcW w:w="813"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F24671F" w14:textId="759C7FE4" w:rsidR="00A82D0F" w:rsidRPr="00A1019B" w:rsidRDefault="00A82D0F" w:rsidP="00A82D0F">
            <w:pPr>
              <w:spacing w:after="0" w:line="312" w:lineRule="auto"/>
              <w:jc w:val="center"/>
              <w:rPr>
                <w:rFonts w:cs="Times New Roman"/>
                <w:sz w:val="28"/>
                <w:szCs w:val="28"/>
              </w:rPr>
            </w:pPr>
            <w:r w:rsidRPr="00A1019B">
              <w:rPr>
                <w:sz w:val="28"/>
                <w:szCs w:val="28"/>
              </w:rPr>
              <w:t>4</w:t>
            </w:r>
            <w:r w:rsidR="0003579D" w:rsidRPr="00A1019B">
              <w:rPr>
                <w:sz w:val="28"/>
                <w:szCs w:val="28"/>
              </w:rPr>
              <w:t>,0</w:t>
            </w:r>
          </w:p>
        </w:tc>
        <w:tc>
          <w:tcPr>
            <w:tcW w:w="108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294C9CF"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75</w:t>
            </w:r>
          </w:p>
        </w:tc>
        <w:tc>
          <w:tcPr>
            <w:tcW w:w="98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10ED0DB"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36</w:t>
            </w:r>
          </w:p>
        </w:tc>
        <w:tc>
          <w:tcPr>
            <w:tcW w:w="123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06F4669"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35</w:t>
            </w:r>
          </w:p>
        </w:tc>
        <w:tc>
          <w:tcPr>
            <w:tcW w:w="91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7ED16B6"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4</w:t>
            </w:r>
          </w:p>
        </w:tc>
      </w:tr>
      <w:tr w:rsidR="00A82D0F" w:rsidRPr="008910A3" w14:paraId="2AB5C8B4" w14:textId="77777777" w:rsidTr="00C439F0">
        <w:trPr>
          <w:trHeight w:val="375"/>
        </w:trPr>
        <w:tc>
          <w:tcPr>
            <w:tcW w:w="99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10A80259"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t>MH 05</w:t>
            </w:r>
          </w:p>
        </w:tc>
        <w:tc>
          <w:tcPr>
            <w:tcW w:w="396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86ECBFA"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t xml:space="preserve">Tin </w:t>
            </w:r>
            <w:proofErr w:type="spellStart"/>
            <w:r w:rsidRPr="008910A3">
              <w:rPr>
                <w:rFonts w:cs="Times New Roman"/>
                <w:sz w:val="28"/>
                <w:szCs w:val="28"/>
              </w:rPr>
              <w:t>học</w:t>
            </w:r>
            <w:proofErr w:type="spellEnd"/>
          </w:p>
        </w:tc>
        <w:tc>
          <w:tcPr>
            <w:tcW w:w="813"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6D93FFC6" w14:textId="1C2A3231" w:rsidR="00A82D0F" w:rsidRPr="00A1019B" w:rsidRDefault="00A82D0F" w:rsidP="00A82D0F">
            <w:pPr>
              <w:spacing w:after="0" w:line="312" w:lineRule="auto"/>
              <w:jc w:val="center"/>
              <w:rPr>
                <w:rFonts w:cs="Times New Roman"/>
                <w:sz w:val="28"/>
                <w:szCs w:val="28"/>
              </w:rPr>
            </w:pPr>
            <w:r w:rsidRPr="00A1019B">
              <w:rPr>
                <w:sz w:val="28"/>
                <w:szCs w:val="28"/>
              </w:rPr>
              <w:t>3</w:t>
            </w:r>
            <w:r w:rsidR="0003579D" w:rsidRPr="00A1019B">
              <w:rPr>
                <w:sz w:val="28"/>
                <w:szCs w:val="28"/>
              </w:rPr>
              <w:t>,0</w:t>
            </w:r>
          </w:p>
        </w:tc>
        <w:tc>
          <w:tcPr>
            <w:tcW w:w="108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61C8337B"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75</w:t>
            </w:r>
          </w:p>
        </w:tc>
        <w:tc>
          <w:tcPr>
            <w:tcW w:w="98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86BECE5"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15</w:t>
            </w:r>
          </w:p>
        </w:tc>
        <w:tc>
          <w:tcPr>
            <w:tcW w:w="123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F6BE6A8"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58</w:t>
            </w:r>
          </w:p>
        </w:tc>
        <w:tc>
          <w:tcPr>
            <w:tcW w:w="91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97C903A"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2</w:t>
            </w:r>
          </w:p>
        </w:tc>
      </w:tr>
      <w:tr w:rsidR="00A82D0F" w:rsidRPr="008910A3" w14:paraId="6CF0E816" w14:textId="77777777" w:rsidTr="00C439F0">
        <w:trPr>
          <w:trHeight w:val="375"/>
        </w:trPr>
        <w:tc>
          <w:tcPr>
            <w:tcW w:w="99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1AE16DBF"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t>MH 06</w:t>
            </w:r>
          </w:p>
        </w:tc>
        <w:tc>
          <w:tcPr>
            <w:tcW w:w="396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53BEF62" w14:textId="77777777" w:rsidR="00A82D0F" w:rsidRPr="008910A3" w:rsidRDefault="00A82D0F" w:rsidP="00A82D0F">
            <w:pPr>
              <w:spacing w:after="0" w:line="312" w:lineRule="auto"/>
              <w:rPr>
                <w:rFonts w:cs="Times New Roman"/>
                <w:sz w:val="28"/>
                <w:szCs w:val="28"/>
              </w:rPr>
            </w:pPr>
            <w:proofErr w:type="spellStart"/>
            <w:r w:rsidRPr="008910A3">
              <w:rPr>
                <w:rFonts w:cs="Times New Roman"/>
                <w:sz w:val="28"/>
                <w:szCs w:val="28"/>
              </w:rPr>
              <w:t>Tiếng</w:t>
            </w:r>
            <w:proofErr w:type="spellEnd"/>
            <w:r w:rsidRPr="008910A3">
              <w:rPr>
                <w:rFonts w:cs="Times New Roman"/>
                <w:sz w:val="28"/>
                <w:szCs w:val="28"/>
              </w:rPr>
              <w:t xml:space="preserve"> </w:t>
            </w:r>
            <w:proofErr w:type="spellStart"/>
            <w:r w:rsidRPr="008910A3">
              <w:rPr>
                <w:rFonts w:cs="Times New Roman"/>
                <w:sz w:val="28"/>
                <w:szCs w:val="28"/>
              </w:rPr>
              <w:t>anh</w:t>
            </w:r>
            <w:proofErr w:type="spellEnd"/>
          </w:p>
        </w:tc>
        <w:tc>
          <w:tcPr>
            <w:tcW w:w="813"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75B68E0" w14:textId="013166BF" w:rsidR="00A82D0F" w:rsidRPr="00A1019B" w:rsidRDefault="00A82D0F" w:rsidP="00A82D0F">
            <w:pPr>
              <w:spacing w:after="0" w:line="312" w:lineRule="auto"/>
              <w:jc w:val="center"/>
              <w:rPr>
                <w:rFonts w:cs="Times New Roman"/>
                <w:sz w:val="28"/>
                <w:szCs w:val="28"/>
              </w:rPr>
            </w:pPr>
            <w:r w:rsidRPr="00A1019B">
              <w:rPr>
                <w:sz w:val="28"/>
                <w:szCs w:val="28"/>
              </w:rPr>
              <w:t>5</w:t>
            </w:r>
            <w:r w:rsidR="0003579D" w:rsidRPr="00A1019B">
              <w:rPr>
                <w:sz w:val="28"/>
                <w:szCs w:val="28"/>
              </w:rPr>
              <w:t>,0</w:t>
            </w:r>
          </w:p>
        </w:tc>
        <w:tc>
          <w:tcPr>
            <w:tcW w:w="108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8D35742"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120</w:t>
            </w:r>
          </w:p>
        </w:tc>
        <w:tc>
          <w:tcPr>
            <w:tcW w:w="98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EC73873"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42</w:t>
            </w:r>
          </w:p>
        </w:tc>
        <w:tc>
          <w:tcPr>
            <w:tcW w:w="123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BCD5378"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72</w:t>
            </w:r>
          </w:p>
        </w:tc>
        <w:tc>
          <w:tcPr>
            <w:tcW w:w="91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F07E534"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6</w:t>
            </w:r>
          </w:p>
        </w:tc>
      </w:tr>
      <w:tr w:rsidR="00A82D0F" w:rsidRPr="008910A3" w14:paraId="2D3CE68F" w14:textId="77777777" w:rsidTr="00C439F0">
        <w:trPr>
          <w:trHeight w:val="600"/>
        </w:trPr>
        <w:tc>
          <w:tcPr>
            <w:tcW w:w="99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10478EB" w14:textId="77777777" w:rsidR="00A82D0F" w:rsidRPr="008910A3" w:rsidRDefault="00A82D0F" w:rsidP="00A82D0F">
            <w:pPr>
              <w:spacing w:after="0" w:line="312" w:lineRule="auto"/>
              <w:jc w:val="center"/>
              <w:rPr>
                <w:rFonts w:cs="Times New Roman"/>
                <w:b/>
                <w:bCs/>
                <w:color w:val="FF0000"/>
                <w:sz w:val="28"/>
                <w:szCs w:val="28"/>
              </w:rPr>
            </w:pPr>
            <w:r w:rsidRPr="008910A3">
              <w:rPr>
                <w:rFonts w:cs="Times New Roman"/>
                <w:b/>
                <w:bCs/>
                <w:color w:val="FF0000"/>
                <w:sz w:val="28"/>
                <w:szCs w:val="28"/>
              </w:rPr>
              <w:t>II</w:t>
            </w:r>
          </w:p>
        </w:tc>
        <w:tc>
          <w:tcPr>
            <w:tcW w:w="396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39FC2FC" w14:textId="77777777" w:rsidR="00A82D0F" w:rsidRPr="008910A3" w:rsidRDefault="00A82D0F" w:rsidP="00A82D0F">
            <w:pPr>
              <w:spacing w:after="0" w:line="312" w:lineRule="auto"/>
              <w:rPr>
                <w:rFonts w:cs="Times New Roman"/>
                <w:b/>
                <w:bCs/>
                <w:color w:val="FF0000"/>
                <w:sz w:val="28"/>
                <w:szCs w:val="28"/>
              </w:rPr>
            </w:pPr>
            <w:r w:rsidRPr="008910A3">
              <w:rPr>
                <w:rFonts w:cs="Times New Roman"/>
                <w:b/>
                <w:bCs/>
                <w:color w:val="FF0000"/>
                <w:sz w:val="28"/>
                <w:szCs w:val="28"/>
              </w:rPr>
              <w:t xml:space="preserve">Các </w:t>
            </w:r>
            <w:proofErr w:type="spellStart"/>
            <w:r w:rsidRPr="008910A3">
              <w:rPr>
                <w:rFonts w:cs="Times New Roman"/>
                <w:b/>
                <w:bCs/>
                <w:color w:val="FF0000"/>
                <w:sz w:val="28"/>
                <w:szCs w:val="28"/>
              </w:rPr>
              <w:t>môn</w:t>
            </w:r>
            <w:proofErr w:type="spellEnd"/>
            <w:r w:rsidRPr="008910A3">
              <w:rPr>
                <w:rFonts w:cs="Times New Roman"/>
                <w:b/>
                <w:bCs/>
                <w:color w:val="FF0000"/>
                <w:sz w:val="28"/>
                <w:szCs w:val="28"/>
              </w:rPr>
              <w:t xml:space="preserve"> </w:t>
            </w:r>
            <w:proofErr w:type="spellStart"/>
            <w:r w:rsidRPr="008910A3">
              <w:rPr>
                <w:rFonts w:cs="Times New Roman"/>
                <w:b/>
                <w:bCs/>
                <w:color w:val="FF0000"/>
                <w:sz w:val="28"/>
                <w:szCs w:val="28"/>
              </w:rPr>
              <w:t>học</w:t>
            </w:r>
            <w:proofErr w:type="spellEnd"/>
            <w:r w:rsidRPr="008910A3">
              <w:rPr>
                <w:rFonts w:cs="Times New Roman"/>
                <w:b/>
                <w:bCs/>
                <w:color w:val="FF0000"/>
                <w:sz w:val="28"/>
                <w:szCs w:val="28"/>
              </w:rPr>
              <w:t xml:space="preserve">, </w:t>
            </w:r>
            <w:proofErr w:type="spellStart"/>
            <w:r w:rsidRPr="008910A3">
              <w:rPr>
                <w:rFonts w:cs="Times New Roman"/>
                <w:b/>
                <w:bCs/>
                <w:color w:val="FF0000"/>
                <w:sz w:val="28"/>
                <w:szCs w:val="28"/>
              </w:rPr>
              <w:t>mô</w:t>
            </w:r>
            <w:proofErr w:type="spellEnd"/>
            <w:r w:rsidRPr="008910A3">
              <w:rPr>
                <w:rFonts w:cs="Times New Roman"/>
                <w:b/>
                <w:bCs/>
                <w:color w:val="FF0000"/>
                <w:sz w:val="28"/>
                <w:szCs w:val="28"/>
              </w:rPr>
              <w:t xml:space="preserve"> </w:t>
            </w:r>
            <w:proofErr w:type="spellStart"/>
            <w:r w:rsidRPr="008910A3">
              <w:rPr>
                <w:rFonts w:cs="Times New Roman"/>
                <w:b/>
                <w:bCs/>
                <w:color w:val="FF0000"/>
                <w:sz w:val="28"/>
                <w:szCs w:val="28"/>
              </w:rPr>
              <w:t>đun</w:t>
            </w:r>
            <w:proofErr w:type="spellEnd"/>
            <w:r w:rsidRPr="008910A3">
              <w:rPr>
                <w:rFonts w:cs="Times New Roman"/>
                <w:b/>
                <w:bCs/>
                <w:color w:val="FF0000"/>
                <w:sz w:val="28"/>
                <w:szCs w:val="28"/>
              </w:rPr>
              <w:t xml:space="preserve"> </w:t>
            </w:r>
            <w:proofErr w:type="spellStart"/>
            <w:r w:rsidRPr="008910A3">
              <w:rPr>
                <w:rFonts w:cs="Times New Roman"/>
                <w:b/>
                <w:bCs/>
                <w:color w:val="FF0000"/>
                <w:sz w:val="28"/>
                <w:szCs w:val="28"/>
              </w:rPr>
              <w:t>chuyên</w:t>
            </w:r>
            <w:proofErr w:type="spellEnd"/>
            <w:r w:rsidRPr="008910A3">
              <w:rPr>
                <w:rFonts w:cs="Times New Roman"/>
                <w:b/>
                <w:bCs/>
                <w:color w:val="FF0000"/>
                <w:sz w:val="28"/>
                <w:szCs w:val="28"/>
              </w:rPr>
              <w:t xml:space="preserve"> </w:t>
            </w:r>
            <w:proofErr w:type="spellStart"/>
            <w:r w:rsidRPr="008910A3">
              <w:rPr>
                <w:rFonts w:cs="Times New Roman"/>
                <w:b/>
                <w:bCs/>
                <w:color w:val="FF0000"/>
                <w:sz w:val="28"/>
                <w:szCs w:val="28"/>
              </w:rPr>
              <w:t>môn</w:t>
            </w:r>
            <w:proofErr w:type="spellEnd"/>
            <w:r w:rsidRPr="008910A3">
              <w:rPr>
                <w:rFonts w:cs="Times New Roman"/>
                <w:b/>
                <w:bCs/>
                <w:color w:val="FF0000"/>
                <w:sz w:val="28"/>
                <w:szCs w:val="28"/>
              </w:rPr>
              <w:t xml:space="preserve"> </w:t>
            </w:r>
            <w:proofErr w:type="spellStart"/>
            <w:r w:rsidRPr="008910A3">
              <w:rPr>
                <w:rFonts w:cs="Times New Roman"/>
                <w:b/>
                <w:bCs/>
                <w:color w:val="FF0000"/>
                <w:sz w:val="28"/>
                <w:szCs w:val="28"/>
              </w:rPr>
              <w:t>nghề</w:t>
            </w:r>
            <w:proofErr w:type="spellEnd"/>
            <w:r w:rsidRPr="008910A3">
              <w:rPr>
                <w:rFonts w:cs="Times New Roman"/>
                <w:b/>
                <w:bCs/>
                <w:color w:val="FF0000"/>
                <w:sz w:val="28"/>
                <w:szCs w:val="28"/>
              </w:rPr>
              <w:t xml:space="preserve"> </w:t>
            </w:r>
          </w:p>
        </w:tc>
        <w:tc>
          <w:tcPr>
            <w:tcW w:w="813"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330821E1" w14:textId="77777777" w:rsidR="00A82D0F" w:rsidRPr="008910A3" w:rsidRDefault="00A82D0F" w:rsidP="00A82D0F">
            <w:pPr>
              <w:spacing w:after="0" w:line="312" w:lineRule="auto"/>
              <w:jc w:val="center"/>
              <w:rPr>
                <w:rFonts w:cs="Times New Roman"/>
                <w:b/>
                <w:bCs/>
                <w:color w:val="C00000"/>
                <w:sz w:val="28"/>
                <w:szCs w:val="28"/>
              </w:rPr>
            </w:pPr>
            <w:r w:rsidRPr="008910A3">
              <w:rPr>
                <w:rFonts w:cs="Times New Roman"/>
                <w:b/>
                <w:bCs/>
                <w:color w:val="C00000"/>
                <w:sz w:val="28"/>
                <w:szCs w:val="28"/>
              </w:rPr>
              <w:t>97</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5A087088" w14:textId="77777777" w:rsidR="00A82D0F" w:rsidRPr="008910A3" w:rsidRDefault="00A82D0F" w:rsidP="00A82D0F">
            <w:pPr>
              <w:spacing w:after="0" w:line="312" w:lineRule="auto"/>
              <w:jc w:val="center"/>
              <w:rPr>
                <w:rFonts w:cs="Times New Roman"/>
                <w:b/>
                <w:bCs/>
                <w:color w:val="C00000"/>
                <w:sz w:val="28"/>
                <w:szCs w:val="28"/>
              </w:rPr>
            </w:pPr>
            <w:r w:rsidRPr="008910A3">
              <w:rPr>
                <w:rFonts w:cs="Times New Roman"/>
                <w:b/>
                <w:bCs/>
                <w:color w:val="C00000"/>
                <w:sz w:val="28"/>
                <w:szCs w:val="28"/>
              </w:rPr>
              <w:t>2355</w:t>
            </w:r>
          </w:p>
        </w:tc>
        <w:tc>
          <w:tcPr>
            <w:tcW w:w="98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10D1E94D" w14:textId="77777777" w:rsidR="00A82D0F" w:rsidRPr="008910A3" w:rsidRDefault="00A82D0F" w:rsidP="00A82D0F">
            <w:pPr>
              <w:spacing w:after="0" w:line="312" w:lineRule="auto"/>
              <w:jc w:val="center"/>
              <w:rPr>
                <w:rFonts w:cs="Times New Roman"/>
                <w:b/>
                <w:bCs/>
                <w:color w:val="C00000"/>
                <w:sz w:val="28"/>
                <w:szCs w:val="28"/>
              </w:rPr>
            </w:pPr>
            <w:r w:rsidRPr="008910A3">
              <w:rPr>
                <w:rFonts w:cs="Times New Roman"/>
                <w:b/>
                <w:bCs/>
                <w:color w:val="C00000"/>
                <w:sz w:val="28"/>
                <w:szCs w:val="28"/>
              </w:rPr>
              <w:t>681</w:t>
            </w:r>
          </w:p>
        </w:tc>
        <w:tc>
          <w:tcPr>
            <w:tcW w:w="123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5FEFE4EB" w14:textId="77777777" w:rsidR="00A82D0F" w:rsidRPr="008910A3" w:rsidRDefault="00A82D0F" w:rsidP="00A82D0F">
            <w:pPr>
              <w:spacing w:after="0" w:line="312" w:lineRule="auto"/>
              <w:jc w:val="center"/>
              <w:rPr>
                <w:rFonts w:cs="Times New Roman"/>
                <w:b/>
                <w:bCs/>
                <w:color w:val="C00000"/>
                <w:sz w:val="28"/>
                <w:szCs w:val="28"/>
              </w:rPr>
            </w:pPr>
            <w:r w:rsidRPr="008910A3">
              <w:rPr>
                <w:rFonts w:cs="Times New Roman"/>
                <w:b/>
                <w:bCs/>
                <w:color w:val="C00000"/>
                <w:sz w:val="28"/>
                <w:szCs w:val="28"/>
              </w:rPr>
              <w:t>1585</w:t>
            </w:r>
          </w:p>
        </w:tc>
        <w:tc>
          <w:tcPr>
            <w:tcW w:w="91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112E032F" w14:textId="77777777" w:rsidR="00A82D0F" w:rsidRPr="008910A3" w:rsidRDefault="00A82D0F" w:rsidP="00A82D0F">
            <w:pPr>
              <w:spacing w:after="0" w:line="312" w:lineRule="auto"/>
              <w:jc w:val="center"/>
              <w:rPr>
                <w:rFonts w:cs="Times New Roman"/>
                <w:b/>
                <w:bCs/>
                <w:color w:val="C00000"/>
                <w:sz w:val="28"/>
                <w:szCs w:val="28"/>
              </w:rPr>
            </w:pPr>
            <w:r w:rsidRPr="008910A3">
              <w:rPr>
                <w:rFonts w:cs="Times New Roman"/>
                <w:b/>
                <w:bCs/>
                <w:color w:val="C00000"/>
                <w:sz w:val="28"/>
                <w:szCs w:val="28"/>
              </w:rPr>
              <w:t>89</w:t>
            </w:r>
          </w:p>
        </w:tc>
      </w:tr>
      <w:tr w:rsidR="00A82D0F" w:rsidRPr="008910A3" w14:paraId="20E0CE49" w14:textId="77777777" w:rsidTr="00C439F0">
        <w:trPr>
          <w:trHeight w:val="375"/>
        </w:trPr>
        <w:tc>
          <w:tcPr>
            <w:tcW w:w="99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1465D68A" w14:textId="77777777" w:rsidR="00A82D0F" w:rsidRPr="008910A3" w:rsidRDefault="00A82D0F" w:rsidP="00A82D0F">
            <w:pPr>
              <w:spacing w:after="0" w:line="312" w:lineRule="auto"/>
              <w:rPr>
                <w:rFonts w:cs="Times New Roman"/>
                <w:b/>
                <w:bCs/>
                <w:sz w:val="28"/>
                <w:szCs w:val="28"/>
              </w:rPr>
            </w:pPr>
            <w:r w:rsidRPr="008910A3">
              <w:rPr>
                <w:rFonts w:cs="Times New Roman"/>
                <w:b/>
                <w:bCs/>
                <w:sz w:val="28"/>
                <w:szCs w:val="28"/>
              </w:rPr>
              <w:t>II.1</w:t>
            </w:r>
          </w:p>
        </w:tc>
        <w:tc>
          <w:tcPr>
            <w:tcW w:w="396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1E436C3" w14:textId="77777777" w:rsidR="00A82D0F" w:rsidRPr="008910A3" w:rsidRDefault="00A82D0F" w:rsidP="00A82D0F">
            <w:pPr>
              <w:spacing w:after="0" w:line="312" w:lineRule="auto"/>
              <w:rPr>
                <w:rFonts w:cs="Times New Roman"/>
                <w:b/>
                <w:bCs/>
                <w:sz w:val="28"/>
                <w:szCs w:val="28"/>
              </w:rPr>
            </w:pPr>
            <w:proofErr w:type="spellStart"/>
            <w:r w:rsidRPr="008910A3">
              <w:rPr>
                <w:rFonts w:cs="Times New Roman"/>
                <w:b/>
                <w:bCs/>
                <w:sz w:val="28"/>
                <w:szCs w:val="28"/>
              </w:rPr>
              <w:t>Các</w:t>
            </w:r>
            <w:proofErr w:type="spellEnd"/>
            <w:r w:rsidRPr="008910A3">
              <w:rPr>
                <w:rFonts w:cs="Times New Roman"/>
                <w:b/>
                <w:bCs/>
                <w:sz w:val="28"/>
                <w:szCs w:val="28"/>
              </w:rPr>
              <w:t xml:space="preserve"> </w:t>
            </w:r>
            <w:proofErr w:type="spellStart"/>
            <w:r w:rsidRPr="008910A3">
              <w:rPr>
                <w:rFonts w:cs="Times New Roman"/>
                <w:b/>
                <w:bCs/>
                <w:sz w:val="28"/>
                <w:szCs w:val="28"/>
              </w:rPr>
              <w:t>môn</w:t>
            </w:r>
            <w:proofErr w:type="spellEnd"/>
            <w:r w:rsidRPr="008910A3">
              <w:rPr>
                <w:rFonts w:cs="Times New Roman"/>
                <w:b/>
                <w:bCs/>
                <w:sz w:val="28"/>
                <w:szCs w:val="28"/>
              </w:rPr>
              <w:t xml:space="preserve"> </w:t>
            </w:r>
            <w:proofErr w:type="spellStart"/>
            <w:r w:rsidRPr="008910A3">
              <w:rPr>
                <w:rFonts w:cs="Times New Roman"/>
                <w:b/>
                <w:bCs/>
                <w:sz w:val="28"/>
                <w:szCs w:val="28"/>
              </w:rPr>
              <w:t>học</w:t>
            </w:r>
            <w:proofErr w:type="spellEnd"/>
            <w:r w:rsidRPr="008910A3">
              <w:rPr>
                <w:rFonts w:cs="Times New Roman"/>
                <w:b/>
                <w:bCs/>
                <w:sz w:val="28"/>
                <w:szCs w:val="28"/>
              </w:rPr>
              <w:t xml:space="preserve">, </w:t>
            </w:r>
            <w:proofErr w:type="spellStart"/>
            <w:r w:rsidRPr="008910A3">
              <w:rPr>
                <w:rFonts w:cs="Times New Roman"/>
                <w:b/>
                <w:bCs/>
                <w:sz w:val="28"/>
                <w:szCs w:val="28"/>
              </w:rPr>
              <w:t>mô</w:t>
            </w:r>
            <w:proofErr w:type="spellEnd"/>
            <w:r w:rsidRPr="008910A3">
              <w:rPr>
                <w:rFonts w:cs="Times New Roman"/>
                <w:b/>
                <w:bCs/>
                <w:sz w:val="28"/>
                <w:szCs w:val="28"/>
              </w:rPr>
              <w:t xml:space="preserve"> </w:t>
            </w:r>
            <w:proofErr w:type="spellStart"/>
            <w:r w:rsidRPr="008910A3">
              <w:rPr>
                <w:rFonts w:cs="Times New Roman"/>
                <w:b/>
                <w:bCs/>
                <w:sz w:val="28"/>
                <w:szCs w:val="28"/>
              </w:rPr>
              <w:t>đun</w:t>
            </w:r>
            <w:proofErr w:type="spellEnd"/>
            <w:r w:rsidRPr="008910A3">
              <w:rPr>
                <w:rFonts w:cs="Times New Roman"/>
                <w:b/>
                <w:bCs/>
                <w:sz w:val="28"/>
                <w:szCs w:val="28"/>
              </w:rPr>
              <w:t xml:space="preserve"> </w:t>
            </w:r>
            <w:proofErr w:type="spellStart"/>
            <w:r w:rsidRPr="008910A3">
              <w:rPr>
                <w:rFonts w:cs="Times New Roman"/>
                <w:b/>
                <w:bCs/>
                <w:sz w:val="28"/>
                <w:szCs w:val="28"/>
              </w:rPr>
              <w:t>cơ</w:t>
            </w:r>
            <w:proofErr w:type="spellEnd"/>
            <w:r w:rsidRPr="008910A3">
              <w:rPr>
                <w:rFonts w:cs="Times New Roman"/>
                <w:b/>
                <w:bCs/>
                <w:sz w:val="28"/>
                <w:szCs w:val="28"/>
              </w:rPr>
              <w:t xml:space="preserve"> </w:t>
            </w:r>
            <w:proofErr w:type="spellStart"/>
            <w:r w:rsidRPr="008910A3">
              <w:rPr>
                <w:rFonts w:cs="Times New Roman"/>
                <w:b/>
                <w:bCs/>
                <w:sz w:val="28"/>
                <w:szCs w:val="28"/>
              </w:rPr>
              <w:t>sở</w:t>
            </w:r>
            <w:proofErr w:type="spellEnd"/>
          </w:p>
        </w:tc>
        <w:tc>
          <w:tcPr>
            <w:tcW w:w="81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4B15AD62" w14:textId="77777777" w:rsidR="00A82D0F" w:rsidRPr="008910A3" w:rsidRDefault="00A82D0F" w:rsidP="00A82D0F">
            <w:pPr>
              <w:spacing w:after="0" w:line="312" w:lineRule="auto"/>
              <w:jc w:val="center"/>
              <w:rPr>
                <w:rFonts w:cs="Times New Roman"/>
                <w:b/>
                <w:bCs/>
                <w:sz w:val="28"/>
                <w:szCs w:val="28"/>
              </w:rPr>
            </w:pPr>
            <w:r w:rsidRPr="008910A3">
              <w:rPr>
                <w:rFonts w:cs="Times New Roman"/>
                <w:b/>
                <w:bCs/>
                <w:sz w:val="28"/>
                <w:szCs w:val="28"/>
              </w:rPr>
              <w:t>23</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19A95A93" w14:textId="77777777" w:rsidR="00A82D0F" w:rsidRPr="008910A3" w:rsidRDefault="00A82D0F" w:rsidP="00A82D0F">
            <w:pPr>
              <w:spacing w:after="0" w:line="312" w:lineRule="auto"/>
              <w:jc w:val="center"/>
              <w:rPr>
                <w:rFonts w:cs="Times New Roman"/>
                <w:b/>
                <w:bCs/>
                <w:sz w:val="28"/>
                <w:szCs w:val="28"/>
              </w:rPr>
            </w:pPr>
            <w:r w:rsidRPr="008910A3">
              <w:rPr>
                <w:rFonts w:cs="Times New Roman"/>
                <w:b/>
                <w:bCs/>
                <w:sz w:val="28"/>
                <w:szCs w:val="28"/>
              </w:rPr>
              <w:t>375</w:t>
            </w:r>
          </w:p>
        </w:tc>
        <w:tc>
          <w:tcPr>
            <w:tcW w:w="98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1104884E" w14:textId="77777777" w:rsidR="00A82D0F" w:rsidRPr="008910A3" w:rsidRDefault="00A82D0F" w:rsidP="00A82D0F">
            <w:pPr>
              <w:spacing w:after="0" w:line="312" w:lineRule="auto"/>
              <w:jc w:val="center"/>
              <w:rPr>
                <w:rFonts w:cs="Times New Roman"/>
                <w:b/>
                <w:bCs/>
                <w:sz w:val="28"/>
                <w:szCs w:val="28"/>
              </w:rPr>
            </w:pPr>
            <w:r w:rsidRPr="008910A3">
              <w:rPr>
                <w:rFonts w:cs="Times New Roman"/>
                <w:b/>
                <w:bCs/>
                <w:sz w:val="28"/>
                <w:szCs w:val="28"/>
              </w:rPr>
              <w:t>246</w:t>
            </w:r>
          </w:p>
        </w:tc>
        <w:tc>
          <w:tcPr>
            <w:tcW w:w="123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75EDD613" w14:textId="77777777" w:rsidR="00A82D0F" w:rsidRPr="008910A3" w:rsidRDefault="00A82D0F" w:rsidP="00A82D0F">
            <w:pPr>
              <w:spacing w:after="0" w:line="312" w:lineRule="auto"/>
              <w:jc w:val="center"/>
              <w:rPr>
                <w:rFonts w:cs="Times New Roman"/>
                <w:b/>
                <w:bCs/>
                <w:sz w:val="28"/>
                <w:szCs w:val="28"/>
              </w:rPr>
            </w:pPr>
            <w:r w:rsidRPr="008910A3">
              <w:rPr>
                <w:rFonts w:cs="Times New Roman"/>
                <w:b/>
                <w:bCs/>
                <w:sz w:val="28"/>
                <w:szCs w:val="28"/>
              </w:rPr>
              <w:t>106</w:t>
            </w:r>
          </w:p>
        </w:tc>
        <w:tc>
          <w:tcPr>
            <w:tcW w:w="91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403A8A84" w14:textId="77777777" w:rsidR="00A82D0F" w:rsidRPr="008910A3" w:rsidRDefault="00A82D0F" w:rsidP="00A82D0F">
            <w:pPr>
              <w:spacing w:after="0" w:line="312" w:lineRule="auto"/>
              <w:jc w:val="center"/>
              <w:rPr>
                <w:rFonts w:cs="Times New Roman"/>
                <w:b/>
                <w:bCs/>
                <w:sz w:val="28"/>
                <w:szCs w:val="28"/>
              </w:rPr>
            </w:pPr>
            <w:r w:rsidRPr="008910A3">
              <w:rPr>
                <w:rFonts w:cs="Times New Roman"/>
                <w:b/>
                <w:bCs/>
                <w:sz w:val="28"/>
                <w:szCs w:val="28"/>
              </w:rPr>
              <w:t>23</w:t>
            </w:r>
          </w:p>
        </w:tc>
      </w:tr>
      <w:tr w:rsidR="00A82D0F" w:rsidRPr="008910A3" w14:paraId="09010C12" w14:textId="77777777" w:rsidTr="00C439F0">
        <w:trPr>
          <w:trHeight w:val="375"/>
        </w:trPr>
        <w:tc>
          <w:tcPr>
            <w:tcW w:w="99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6B56824F"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t>MH 07</w:t>
            </w:r>
          </w:p>
        </w:tc>
        <w:tc>
          <w:tcPr>
            <w:tcW w:w="396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0D20EF3"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t xml:space="preserve">Anh </w:t>
            </w:r>
            <w:proofErr w:type="spellStart"/>
            <w:r w:rsidRPr="008910A3">
              <w:rPr>
                <w:rFonts w:cs="Times New Roman"/>
                <w:sz w:val="28"/>
                <w:szCs w:val="28"/>
              </w:rPr>
              <w:t>văn</w:t>
            </w:r>
            <w:proofErr w:type="spellEnd"/>
            <w:r w:rsidRPr="008910A3">
              <w:rPr>
                <w:rFonts w:cs="Times New Roman"/>
                <w:sz w:val="28"/>
                <w:szCs w:val="28"/>
              </w:rPr>
              <w:t xml:space="preserve"> </w:t>
            </w:r>
            <w:proofErr w:type="spellStart"/>
            <w:r w:rsidRPr="008910A3">
              <w:rPr>
                <w:rFonts w:cs="Times New Roman"/>
                <w:sz w:val="28"/>
                <w:szCs w:val="28"/>
              </w:rPr>
              <w:t>nâng</w:t>
            </w:r>
            <w:proofErr w:type="spellEnd"/>
            <w:r w:rsidRPr="008910A3">
              <w:rPr>
                <w:rFonts w:cs="Times New Roman"/>
                <w:sz w:val="28"/>
                <w:szCs w:val="28"/>
              </w:rPr>
              <w:t xml:space="preserve"> </w:t>
            </w:r>
            <w:proofErr w:type="spellStart"/>
            <w:r w:rsidRPr="008910A3">
              <w:rPr>
                <w:rFonts w:cs="Times New Roman"/>
                <w:sz w:val="28"/>
                <w:szCs w:val="28"/>
              </w:rPr>
              <w:t>cao</w:t>
            </w:r>
            <w:proofErr w:type="spellEnd"/>
          </w:p>
        </w:tc>
        <w:tc>
          <w:tcPr>
            <w:tcW w:w="81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5948307"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8,0</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D737C08"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120</w:t>
            </w:r>
          </w:p>
        </w:tc>
        <w:tc>
          <w:tcPr>
            <w:tcW w:w="98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26A2C9B"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60</w:t>
            </w:r>
          </w:p>
        </w:tc>
        <w:tc>
          <w:tcPr>
            <w:tcW w:w="123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E3DE6CA"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54</w:t>
            </w:r>
          </w:p>
        </w:tc>
        <w:tc>
          <w:tcPr>
            <w:tcW w:w="91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7CB9ADD"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6</w:t>
            </w:r>
          </w:p>
        </w:tc>
      </w:tr>
      <w:tr w:rsidR="00A82D0F" w:rsidRPr="008910A3" w14:paraId="3EABA4F7" w14:textId="77777777" w:rsidTr="00C439F0">
        <w:trPr>
          <w:trHeight w:val="375"/>
        </w:trPr>
        <w:tc>
          <w:tcPr>
            <w:tcW w:w="99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838C4B7"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t>MH 08</w:t>
            </w:r>
          </w:p>
        </w:tc>
        <w:tc>
          <w:tcPr>
            <w:tcW w:w="396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4DF6079" w14:textId="77777777" w:rsidR="00A82D0F" w:rsidRPr="008910A3" w:rsidRDefault="00A82D0F" w:rsidP="00A82D0F">
            <w:pPr>
              <w:spacing w:after="0" w:line="312" w:lineRule="auto"/>
              <w:rPr>
                <w:rFonts w:cs="Times New Roman"/>
                <w:sz w:val="28"/>
                <w:szCs w:val="28"/>
              </w:rPr>
            </w:pPr>
            <w:proofErr w:type="gramStart"/>
            <w:r w:rsidRPr="008910A3">
              <w:rPr>
                <w:rFonts w:cs="Times New Roman"/>
                <w:sz w:val="28"/>
                <w:szCs w:val="28"/>
              </w:rPr>
              <w:t>An</w:t>
            </w:r>
            <w:proofErr w:type="gramEnd"/>
            <w:r w:rsidRPr="008910A3">
              <w:rPr>
                <w:rFonts w:cs="Times New Roman"/>
                <w:sz w:val="28"/>
                <w:szCs w:val="28"/>
              </w:rPr>
              <w:t xml:space="preserve"> </w:t>
            </w:r>
            <w:proofErr w:type="spellStart"/>
            <w:r w:rsidRPr="008910A3">
              <w:rPr>
                <w:rFonts w:cs="Times New Roman"/>
                <w:sz w:val="28"/>
                <w:szCs w:val="28"/>
              </w:rPr>
              <w:t>toàn</w:t>
            </w:r>
            <w:proofErr w:type="spellEnd"/>
            <w:r w:rsidRPr="008910A3">
              <w:rPr>
                <w:rFonts w:cs="Times New Roman"/>
                <w:sz w:val="28"/>
                <w:szCs w:val="28"/>
              </w:rPr>
              <w:t xml:space="preserve"> </w:t>
            </w:r>
            <w:proofErr w:type="spellStart"/>
            <w:r w:rsidRPr="008910A3">
              <w:rPr>
                <w:rFonts w:cs="Times New Roman"/>
                <w:sz w:val="28"/>
                <w:szCs w:val="28"/>
              </w:rPr>
              <w:t>lao</w:t>
            </w:r>
            <w:proofErr w:type="spellEnd"/>
            <w:r w:rsidRPr="008910A3">
              <w:rPr>
                <w:rFonts w:cs="Times New Roman"/>
                <w:sz w:val="28"/>
                <w:szCs w:val="28"/>
              </w:rPr>
              <w:t xml:space="preserve"> </w:t>
            </w:r>
            <w:proofErr w:type="spellStart"/>
            <w:r w:rsidRPr="008910A3">
              <w:rPr>
                <w:rFonts w:cs="Times New Roman"/>
                <w:sz w:val="28"/>
                <w:szCs w:val="28"/>
              </w:rPr>
              <w:t>động</w:t>
            </w:r>
            <w:proofErr w:type="spellEnd"/>
          </w:p>
        </w:tc>
        <w:tc>
          <w:tcPr>
            <w:tcW w:w="81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884BA15"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2,0</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6E36CFA"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30</w:t>
            </w:r>
          </w:p>
        </w:tc>
        <w:tc>
          <w:tcPr>
            <w:tcW w:w="98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DD8993F"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28</w:t>
            </w:r>
          </w:p>
        </w:tc>
        <w:tc>
          <w:tcPr>
            <w:tcW w:w="123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97BEB57"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0</w:t>
            </w:r>
          </w:p>
        </w:tc>
        <w:tc>
          <w:tcPr>
            <w:tcW w:w="91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2004032"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2</w:t>
            </w:r>
          </w:p>
        </w:tc>
      </w:tr>
      <w:tr w:rsidR="00A82D0F" w:rsidRPr="008910A3" w14:paraId="0E568015" w14:textId="77777777" w:rsidTr="00C439F0">
        <w:trPr>
          <w:trHeight w:val="375"/>
        </w:trPr>
        <w:tc>
          <w:tcPr>
            <w:tcW w:w="99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9E479A9"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t>MH 09</w:t>
            </w:r>
          </w:p>
        </w:tc>
        <w:tc>
          <w:tcPr>
            <w:tcW w:w="396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D1C31BF" w14:textId="77777777" w:rsidR="00A82D0F" w:rsidRPr="008910A3" w:rsidRDefault="00A82D0F" w:rsidP="00A82D0F">
            <w:pPr>
              <w:spacing w:after="0" w:line="312" w:lineRule="auto"/>
              <w:rPr>
                <w:rFonts w:cs="Times New Roman"/>
                <w:sz w:val="28"/>
                <w:szCs w:val="28"/>
              </w:rPr>
            </w:pPr>
            <w:proofErr w:type="spellStart"/>
            <w:r w:rsidRPr="008910A3">
              <w:rPr>
                <w:rFonts w:cs="Times New Roman"/>
                <w:sz w:val="28"/>
                <w:szCs w:val="28"/>
              </w:rPr>
              <w:t>Vẽ</w:t>
            </w:r>
            <w:proofErr w:type="spellEnd"/>
            <w:r w:rsidRPr="008910A3">
              <w:rPr>
                <w:rFonts w:cs="Times New Roman"/>
                <w:sz w:val="28"/>
                <w:szCs w:val="28"/>
              </w:rPr>
              <w:t xml:space="preserve"> </w:t>
            </w:r>
            <w:proofErr w:type="spellStart"/>
            <w:r w:rsidRPr="008910A3">
              <w:rPr>
                <w:rFonts w:cs="Times New Roman"/>
                <w:sz w:val="28"/>
                <w:szCs w:val="28"/>
              </w:rPr>
              <w:t>điện</w:t>
            </w:r>
            <w:proofErr w:type="spellEnd"/>
          </w:p>
        </w:tc>
        <w:tc>
          <w:tcPr>
            <w:tcW w:w="81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DAD2EB3"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3,0</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7E55959"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45</w:t>
            </w:r>
          </w:p>
        </w:tc>
        <w:tc>
          <w:tcPr>
            <w:tcW w:w="98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4A1A0BE"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42</w:t>
            </w:r>
          </w:p>
        </w:tc>
        <w:tc>
          <w:tcPr>
            <w:tcW w:w="123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7A08B11"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0</w:t>
            </w:r>
          </w:p>
        </w:tc>
        <w:tc>
          <w:tcPr>
            <w:tcW w:w="91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503D02F"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3</w:t>
            </w:r>
          </w:p>
        </w:tc>
      </w:tr>
      <w:tr w:rsidR="00A82D0F" w:rsidRPr="008910A3" w14:paraId="7CC1E55A" w14:textId="77777777" w:rsidTr="00C439F0">
        <w:trPr>
          <w:trHeight w:val="375"/>
        </w:trPr>
        <w:tc>
          <w:tcPr>
            <w:tcW w:w="99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77C5369"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t>MH 10</w:t>
            </w:r>
          </w:p>
        </w:tc>
        <w:tc>
          <w:tcPr>
            <w:tcW w:w="396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798BC4F" w14:textId="77777777" w:rsidR="00A82D0F" w:rsidRPr="008910A3" w:rsidRDefault="00A82D0F" w:rsidP="00A82D0F">
            <w:pPr>
              <w:spacing w:after="0" w:line="312" w:lineRule="auto"/>
              <w:rPr>
                <w:rFonts w:cs="Times New Roman"/>
                <w:sz w:val="28"/>
                <w:szCs w:val="28"/>
              </w:rPr>
            </w:pPr>
            <w:proofErr w:type="spellStart"/>
            <w:r w:rsidRPr="008910A3">
              <w:rPr>
                <w:rFonts w:cs="Times New Roman"/>
                <w:sz w:val="28"/>
                <w:szCs w:val="28"/>
              </w:rPr>
              <w:t>Kỹ</w:t>
            </w:r>
            <w:proofErr w:type="spellEnd"/>
            <w:r w:rsidRPr="008910A3">
              <w:rPr>
                <w:rFonts w:cs="Times New Roman"/>
                <w:sz w:val="28"/>
                <w:szCs w:val="28"/>
              </w:rPr>
              <w:t xml:space="preserve"> </w:t>
            </w:r>
            <w:proofErr w:type="spellStart"/>
            <w:r w:rsidRPr="008910A3">
              <w:rPr>
                <w:rFonts w:cs="Times New Roman"/>
                <w:sz w:val="28"/>
                <w:szCs w:val="28"/>
              </w:rPr>
              <w:t>năng</w:t>
            </w:r>
            <w:proofErr w:type="spellEnd"/>
            <w:r w:rsidRPr="008910A3">
              <w:rPr>
                <w:rFonts w:cs="Times New Roman"/>
                <w:sz w:val="28"/>
                <w:szCs w:val="28"/>
              </w:rPr>
              <w:t xml:space="preserve"> </w:t>
            </w:r>
            <w:proofErr w:type="spellStart"/>
            <w:r w:rsidRPr="008910A3">
              <w:rPr>
                <w:rFonts w:cs="Times New Roman"/>
                <w:sz w:val="28"/>
                <w:szCs w:val="28"/>
              </w:rPr>
              <w:t>mềm</w:t>
            </w:r>
            <w:proofErr w:type="spellEnd"/>
          </w:p>
        </w:tc>
        <w:tc>
          <w:tcPr>
            <w:tcW w:w="81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97D0261"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2,0</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BD141B7"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30</w:t>
            </w:r>
          </w:p>
        </w:tc>
        <w:tc>
          <w:tcPr>
            <w:tcW w:w="98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5D2FAB3"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15</w:t>
            </w:r>
          </w:p>
        </w:tc>
        <w:tc>
          <w:tcPr>
            <w:tcW w:w="123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9E86A30"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13</w:t>
            </w:r>
          </w:p>
        </w:tc>
        <w:tc>
          <w:tcPr>
            <w:tcW w:w="91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43E8003"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2</w:t>
            </w:r>
          </w:p>
        </w:tc>
      </w:tr>
      <w:tr w:rsidR="00A82D0F" w:rsidRPr="008910A3" w14:paraId="032C6867" w14:textId="77777777" w:rsidTr="00C439F0">
        <w:trPr>
          <w:trHeight w:val="375"/>
        </w:trPr>
        <w:tc>
          <w:tcPr>
            <w:tcW w:w="99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588ADF9"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t>MH 11</w:t>
            </w:r>
          </w:p>
        </w:tc>
        <w:tc>
          <w:tcPr>
            <w:tcW w:w="396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7870219" w14:textId="77777777" w:rsidR="00A82D0F" w:rsidRPr="008910A3" w:rsidRDefault="00A82D0F" w:rsidP="00A82D0F">
            <w:pPr>
              <w:spacing w:after="0" w:line="312" w:lineRule="auto"/>
              <w:rPr>
                <w:rFonts w:cs="Times New Roman"/>
                <w:sz w:val="28"/>
                <w:szCs w:val="28"/>
              </w:rPr>
            </w:pPr>
            <w:proofErr w:type="spellStart"/>
            <w:r w:rsidRPr="008910A3">
              <w:rPr>
                <w:rFonts w:cs="Times New Roman"/>
                <w:sz w:val="28"/>
                <w:szCs w:val="28"/>
              </w:rPr>
              <w:t>Tổ</w:t>
            </w:r>
            <w:proofErr w:type="spellEnd"/>
            <w:r w:rsidRPr="008910A3">
              <w:rPr>
                <w:rFonts w:cs="Times New Roman"/>
                <w:sz w:val="28"/>
                <w:szCs w:val="28"/>
              </w:rPr>
              <w:t xml:space="preserve"> </w:t>
            </w:r>
            <w:proofErr w:type="spellStart"/>
            <w:r w:rsidRPr="008910A3">
              <w:rPr>
                <w:rFonts w:cs="Times New Roman"/>
                <w:sz w:val="28"/>
                <w:szCs w:val="28"/>
              </w:rPr>
              <w:t>chức</w:t>
            </w:r>
            <w:proofErr w:type="spellEnd"/>
            <w:r w:rsidRPr="008910A3">
              <w:rPr>
                <w:rFonts w:cs="Times New Roman"/>
                <w:sz w:val="28"/>
                <w:szCs w:val="28"/>
              </w:rPr>
              <w:t xml:space="preserve"> </w:t>
            </w:r>
            <w:proofErr w:type="spellStart"/>
            <w:r w:rsidRPr="008910A3">
              <w:rPr>
                <w:rFonts w:cs="Times New Roman"/>
                <w:sz w:val="28"/>
                <w:szCs w:val="28"/>
              </w:rPr>
              <w:t>sản</w:t>
            </w:r>
            <w:proofErr w:type="spellEnd"/>
            <w:r w:rsidRPr="008910A3">
              <w:rPr>
                <w:rFonts w:cs="Times New Roman"/>
                <w:sz w:val="28"/>
                <w:szCs w:val="28"/>
              </w:rPr>
              <w:t xml:space="preserve"> </w:t>
            </w:r>
            <w:proofErr w:type="spellStart"/>
            <w:r w:rsidRPr="008910A3">
              <w:rPr>
                <w:rFonts w:cs="Times New Roman"/>
                <w:sz w:val="28"/>
                <w:szCs w:val="28"/>
              </w:rPr>
              <w:t>xuất</w:t>
            </w:r>
            <w:proofErr w:type="spellEnd"/>
          </w:p>
        </w:tc>
        <w:tc>
          <w:tcPr>
            <w:tcW w:w="81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1684E59"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2,0</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992A14B"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30</w:t>
            </w:r>
          </w:p>
        </w:tc>
        <w:tc>
          <w:tcPr>
            <w:tcW w:w="98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942A8EB"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28</w:t>
            </w:r>
          </w:p>
        </w:tc>
        <w:tc>
          <w:tcPr>
            <w:tcW w:w="123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D56FDB7"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0</w:t>
            </w:r>
          </w:p>
        </w:tc>
        <w:tc>
          <w:tcPr>
            <w:tcW w:w="91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D500DC0"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2</w:t>
            </w:r>
          </w:p>
        </w:tc>
      </w:tr>
      <w:tr w:rsidR="00A82D0F" w:rsidRPr="008910A3" w14:paraId="631BCFE0" w14:textId="77777777" w:rsidTr="00C439F0">
        <w:trPr>
          <w:trHeight w:val="375"/>
        </w:trPr>
        <w:tc>
          <w:tcPr>
            <w:tcW w:w="99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59ADEF63"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t>MH 12</w:t>
            </w:r>
          </w:p>
        </w:tc>
        <w:tc>
          <w:tcPr>
            <w:tcW w:w="396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00C59D1C"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t>AUTOCAD</w:t>
            </w:r>
          </w:p>
        </w:tc>
        <w:tc>
          <w:tcPr>
            <w:tcW w:w="81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3828F41E"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3,0</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1629FE8A"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60</w:t>
            </w:r>
          </w:p>
        </w:tc>
        <w:tc>
          <w:tcPr>
            <w:tcW w:w="98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6416B8B1"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30</w:t>
            </w:r>
          </w:p>
        </w:tc>
        <w:tc>
          <w:tcPr>
            <w:tcW w:w="123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56B83FDB"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26</w:t>
            </w:r>
          </w:p>
        </w:tc>
        <w:tc>
          <w:tcPr>
            <w:tcW w:w="91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7576A16D"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4</w:t>
            </w:r>
          </w:p>
        </w:tc>
      </w:tr>
      <w:tr w:rsidR="00A82D0F" w:rsidRPr="008910A3" w14:paraId="22854D3D" w14:textId="77777777" w:rsidTr="00C439F0">
        <w:trPr>
          <w:trHeight w:val="375"/>
        </w:trPr>
        <w:tc>
          <w:tcPr>
            <w:tcW w:w="99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D02B930"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lastRenderedPageBreak/>
              <w:t>MĐ 13</w:t>
            </w:r>
          </w:p>
        </w:tc>
        <w:tc>
          <w:tcPr>
            <w:tcW w:w="396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C874719" w14:textId="77777777" w:rsidR="00A82D0F" w:rsidRPr="008910A3" w:rsidRDefault="00A82D0F" w:rsidP="00A82D0F">
            <w:pPr>
              <w:spacing w:after="0" w:line="312" w:lineRule="auto"/>
              <w:rPr>
                <w:rFonts w:cs="Times New Roman"/>
                <w:sz w:val="28"/>
                <w:szCs w:val="28"/>
              </w:rPr>
            </w:pPr>
            <w:proofErr w:type="spellStart"/>
            <w:r w:rsidRPr="008910A3">
              <w:rPr>
                <w:rFonts w:cs="Times New Roman"/>
                <w:sz w:val="28"/>
                <w:szCs w:val="28"/>
              </w:rPr>
              <w:t>Điện</w:t>
            </w:r>
            <w:proofErr w:type="spellEnd"/>
            <w:r w:rsidRPr="008910A3">
              <w:rPr>
                <w:rFonts w:cs="Times New Roman"/>
                <w:sz w:val="28"/>
                <w:szCs w:val="28"/>
              </w:rPr>
              <w:t xml:space="preserve"> </w:t>
            </w:r>
            <w:proofErr w:type="spellStart"/>
            <w:r w:rsidRPr="008910A3">
              <w:rPr>
                <w:rFonts w:cs="Times New Roman"/>
                <w:sz w:val="28"/>
                <w:szCs w:val="28"/>
              </w:rPr>
              <w:t>cơ</w:t>
            </w:r>
            <w:proofErr w:type="spellEnd"/>
            <w:r w:rsidRPr="008910A3">
              <w:rPr>
                <w:rFonts w:cs="Times New Roman"/>
                <w:sz w:val="28"/>
                <w:szCs w:val="28"/>
              </w:rPr>
              <w:t xml:space="preserve"> </w:t>
            </w:r>
            <w:proofErr w:type="spellStart"/>
            <w:r w:rsidRPr="008910A3">
              <w:rPr>
                <w:rFonts w:cs="Times New Roman"/>
                <w:sz w:val="28"/>
                <w:szCs w:val="28"/>
              </w:rPr>
              <w:t>bản</w:t>
            </w:r>
            <w:proofErr w:type="spellEnd"/>
          </w:p>
        </w:tc>
        <w:tc>
          <w:tcPr>
            <w:tcW w:w="81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CBF49B2"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3,0</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17B13AC"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60</w:t>
            </w:r>
          </w:p>
        </w:tc>
        <w:tc>
          <w:tcPr>
            <w:tcW w:w="98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9AE7770"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30</w:t>
            </w:r>
          </w:p>
        </w:tc>
        <w:tc>
          <w:tcPr>
            <w:tcW w:w="123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528E83F"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26</w:t>
            </w:r>
          </w:p>
        </w:tc>
        <w:tc>
          <w:tcPr>
            <w:tcW w:w="91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D626338"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4</w:t>
            </w:r>
          </w:p>
        </w:tc>
      </w:tr>
      <w:tr w:rsidR="00A82D0F" w:rsidRPr="008910A3" w14:paraId="545089E6" w14:textId="77777777" w:rsidTr="00C439F0">
        <w:trPr>
          <w:trHeight w:val="375"/>
        </w:trPr>
        <w:tc>
          <w:tcPr>
            <w:tcW w:w="99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6EF0D43B" w14:textId="77777777" w:rsidR="00A82D0F" w:rsidRPr="008910A3" w:rsidRDefault="00A82D0F" w:rsidP="00A82D0F">
            <w:pPr>
              <w:spacing w:after="0" w:line="312" w:lineRule="auto"/>
              <w:rPr>
                <w:rFonts w:cs="Times New Roman"/>
                <w:b/>
                <w:bCs/>
                <w:sz w:val="28"/>
                <w:szCs w:val="28"/>
              </w:rPr>
            </w:pPr>
            <w:r w:rsidRPr="008910A3">
              <w:rPr>
                <w:rFonts w:cs="Times New Roman"/>
                <w:b/>
                <w:bCs/>
                <w:sz w:val="28"/>
                <w:szCs w:val="28"/>
              </w:rPr>
              <w:t>II.2</w:t>
            </w:r>
          </w:p>
        </w:tc>
        <w:tc>
          <w:tcPr>
            <w:tcW w:w="396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80AC8AE" w14:textId="77777777" w:rsidR="00A82D0F" w:rsidRPr="008910A3" w:rsidRDefault="00A82D0F" w:rsidP="00A82D0F">
            <w:pPr>
              <w:spacing w:after="0" w:line="312" w:lineRule="auto"/>
              <w:rPr>
                <w:rFonts w:cs="Times New Roman"/>
                <w:b/>
                <w:bCs/>
                <w:sz w:val="28"/>
                <w:szCs w:val="28"/>
              </w:rPr>
            </w:pPr>
            <w:proofErr w:type="spellStart"/>
            <w:r w:rsidRPr="008910A3">
              <w:rPr>
                <w:rFonts w:cs="Times New Roman"/>
                <w:b/>
                <w:bCs/>
                <w:sz w:val="28"/>
                <w:szCs w:val="28"/>
              </w:rPr>
              <w:t>Các</w:t>
            </w:r>
            <w:proofErr w:type="spellEnd"/>
            <w:r w:rsidRPr="008910A3">
              <w:rPr>
                <w:rFonts w:cs="Times New Roman"/>
                <w:b/>
                <w:bCs/>
                <w:sz w:val="28"/>
                <w:szCs w:val="28"/>
              </w:rPr>
              <w:t xml:space="preserve"> </w:t>
            </w:r>
            <w:proofErr w:type="spellStart"/>
            <w:r w:rsidRPr="008910A3">
              <w:rPr>
                <w:rFonts w:cs="Times New Roman"/>
                <w:b/>
                <w:bCs/>
                <w:sz w:val="28"/>
                <w:szCs w:val="28"/>
              </w:rPr>
              <w:t>môn</w:t>
            </w:r>
            <w:proofErr w:type="spellEnd"/>
            <w:r w:rsidRPr="008910A3">
              <w:rPr>
                <w:rFonts w:cs="Times New Roman"/>
                <w:b/>
                <w:bCs/>
                <w:sz w:val="28"/>
                <w:szCs w:val="28"/>
              </w:rPr>
              <w:t xml:space="preserve"> </w:t>
            </w:r>
            <w:proofErr w:type="spellStart"/>
            <w:r w:rsidRPr="008910A3">
              <w:rPr>
                <w:rFonts w:cs="Times New Roman"/>
                <w:b/>
                <w:bCs/>
                <w:sz w:val="28"/>
                <w:szCs w:val="28"/>
              </w:rPr>
              <w:t>học</w:t>
            </w:r>
            <w:proofErr w:type="spellEnd"/>
            <w:r w:rsidRPr="008910A3">
              <w:rPr>
                <w:rFonts w:cs="Times New Roman"/>
                <w:b/>
                <w:bCs/>
                <w:sz w:val="28"/>
                <w:szCs w:val="28"/>
              </w:rPr>
              <w:t xml:space="preserve">, </w:t>
            </w:r>
            <w:proofErr w:type="spellStart"/>
            <w:r w:rsidRPr="008910A3">
              <w:rPr>
                <w:rFonts w:cs="Times New Roman"/>
                <w:b/>
                <w:bCs/>
                <w:sz w:val="28"/>
                <w:szCs w:val="28"/>
              </w:rPr>
              <w:t>mô</w:t>
            </w:r>
            <w:proofErr w:type="spellEnd"/>
            <w:r w:rsidRPr="008910A3">
              <w:rPr>
                <w:rFonts w:cs="Times New Roman"/>
                <w:b/>
                <w:bCs/>
                <w:sz w:val="28"/>
                <w:szCs w:val="28"/>
              </w:rPr>
              <w:t xml:space="preserve"> </w:t>
            </w:r>
            <w:proofErr w:type="spellStart"/>
            <w:r w:rsidRPr="008910A3">
              <w:rPr>
                <w:rFonts w:cs="Times New Roman"/>
                <w:b/>
                <w:bCs/>
                <w:sz w:val="28"/>
                <w:szCs w:val="28"/>
              </w:rPr>
              <w:t>đun</w:t>
            </w:r>
            <w:proofErr w:type="spellEnd"/>
            <w:r w:rsidRPr="008910A3">
              <w:rPr>
                <w:rFonts w:cs="Times New Roman"/>
                <w:b/>
                <w:bCs/>
                <w:sz w:val="28"/>
                <w:szCs w:val="28"/>
              </w:rPr>
              <w:t xml:space="preserve"> </w:t>
            </w:r>
            <w:proofErr w:type="spellStart"/>
            <w:r w:rsidRPr="008910A3">
              <w:rPr>
                <w:rFonts w:cs="Times New Roman"/>
                <w:b/>
                <w:bCs/>
                <w:sz w:val="28"/>
                <w:szCs w:val="28"/>
              </w:rPr>
              <w:t>chuyên</w:t>
            </w:r>
            <w:proofErr w:type="spellEnd"/>
            <w:r w:rsidRPr="008910A3">
              <w:rPr>
                <w:rFonts w:cs="Times New Roman"/>
                <w:b/>
                <w:bCs/>
                <w:sz w:val="28"/>
                <w:szCs w:val="28"/>
              </w:rPr>
              <w:t xml:space="preserve"> </w:t>
            </w:r>
            <w:proofErr w:type="spellStart"/>
            <w:r w:rsidRPr="008910A3">
              <w:rPr>
                <w:rFonts w:cs="Times New Roman"/>
                <w:b/>
                <w:bCs/>
                <w:sz w:val="28"/>
                <w:szCs w:val="28"/>
              </w:rPr>
              <w:t>nghê</w:t>
            </w:r>
            <w:proofErr w:type="spellEnd"/>
            <w:r w:rsidRPr="008910A3">
              <w:rPr>
                <w:rFonts w:cs="Times New Roman"/>
                <w:b/>
                <w:bCs/>
                <w:sz w:val="28"/>
                <w:szCs w:val="28"/>
              </w:rPr>
              <w:t>̀</w:t>
            </w:r>
          </w:p>
        </w:tc>
        <w:tc>
          <w:tcPr>
            <w:tcW w:w="81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40C18EC2" w14:textId="77777777" w:rsidR="00A82D0F" w:rsidRPr="008910A3" w:rsidRDefault="00A82D0F" w:rsidP="00A82D0F">
            <w:pPr>
              <w:spacing w:after="0" w:line="312" w:lineRule="auto"/>
              <w:jc w:val="center"/>
              <w:rPr>
                <w:rFonts w:cs="Times New Roman"/>
                <w:b/>
                <w:bCs/>
                <w:sz w:val="28"/>
                <w:szCs w:val="28"/>
              </w:rPr>
            </w:pPr>
            <w:r w:rsidRPr="008910A3">
              <w:rPr>
                <w:rFonts w:cs="Times New Roman"/>
                <w:b/>
                <w:bCs/>
                <w:sz w:val="28"/>
                <w:szCs w:val="28"/>
              </w:rPr>
              <w:t>73,5</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5C8E7042" w14:textId="77777777" w:rsidR="00A82D0F" w:rsidRPr="008910A3" w:rsidRDefault="00A82D0F" w:rsidP="00A82D0F">
            <w:pPr>
              <w:spacing w:after="0" w:line="312" w:lineRule="auto"/>
              <w:jc w:val="center"/>
              <w:rPr>
                <w:rFonts w:cs="Times New Roman"/>
                <w:b/>
                <w:bCs/>
                <w:sz w:val="28"/>
                <w:szCs w:val="28"/>
              </w:rPr>
            </w:pPr>
            <w:r w:rsidRPr="008910A3">
              <w:rPr>
                <w:rFonts w:cs="Times New Roman"/>
                <w:b/>
                <w:bCs/>
                <w:sz w:val="28"/>
                <w:szCs w:val="28"/>
              </w:rPr>
              <w:t>1980</w:t>
            </w:r>
          </w:p>
        </w:tc>
        <w:tc>
          <w:tcPr>
            <w:tcW w:w="98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5F756E43" w14:textId="77777777" w:rsidR="00A82D0F" w:rsidRPr="008910A3" w:rsidRDefault="00A82D0F" w:rsidP="00A82D0F">
            <w:pPr>
              <w:spacing w:after="0" w:line="312" w:lineRule="auto"/>
              <w:jc w:val="center"/>
              <w:rPr>
                <w:rFonts w:cs="Times New Roman"/>
                <w:b/>
                <w:bCs/>
                <w:sz w:val="28"/>
                <w:szCs w:val="28"/>
              </w:rPr>
            </w:pPr>
            <w:r w:rsidRPr="008910A3">
              <w:rPr>
                <w:rFonts w:cs="Times New Roman"/>
                <w:b/>
                <w:bCs/>
                <w:sz w:val="28"/>
                <w:szCs w:val="28"/>
              </w:rPr>
              <w:t>435</w:t>
            </w:r>
          </w:p>
        </w:tc>
        <w:tc>
          <w:tcPr>
            <w:tcW w:w="123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3713FBD3" w14:textId="77777777" w:rsidR="00A82D0F" w:rsidRPr="008910A3" w:rsidRDefault="00A82D0F" w:rsidP="00A82D0F">
            <w:pPr>
              <w:spacing w:after="0" w:line="312" w:lineRule="auto"/>
              <w:jc w:val="center"/>
              <w:rPr>
                <w:rFonts w:cs="Times New Roman"/>
                <w:b/>
                <w:bCs/>
                <w:sz w:val="28"/>
                <w:szCs w:val="28"/>
              </w:rPr>
            </w:pPr>
            <w:r w:rsidRPr="008910A3">
              <w:rPr>
                <w:rFonts w:cs="Times New Roman"/>
                <w:b/>
                <w:bCs/>
                <w:sz w:val="28"/>
                <w:szCs w:val="28"/>
              </w:rPr>
              <w:t>1479</w:t>
            </w:r>
          </w:p>
        </w:tc>
        <w:tc>
          <w:tcPr>
            <w:tcW w:w="91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14B08E52" w14:textId="77777777" w:rsidR="00A82D0F" w:rsidRPr="008910A3" w:rsidRDefault="00A82D0F" w:rsidP="00A82D0F">
            <w:pPr>
              <w:spacing w:after="0" w:line="312" w:lineRule="auto"/>
              <w:jc w:val="center"/>
              <w:rPr>
                <w:rFonts w:cs="Times New Roman"/>
                <w:b/>
                <w:bCs/>
                <w:sz w:val="28"/>
                <w:szCs w:val="28"/>
              </w:rPr>
            </w:pPr>
            <w:r w:rsidRPr="008910A3">
              <w:rPr>
                <w:rFonts w:cs="Times New Roman"/>
                <w:b/>
                <w:bCs/>
                <w:sz w:val="28"/>
                <w:szCs w:val="28"/>
              </w:rPr>
              <w:t>66</w:t>
            </w:r>
          </w:p>
        </w:tc>
      </w:tr>
      <w:tr w:rsidR="00A82D0F" w:rsidRPr="008910A3" w14:paraId="7A408D88" w14:textId="77777777" w:rsidTr="00C439F0">
        <w:trPr>
          <w:trHeight w:val="330"/>
        </w:trPr>
        <w:tc>
          <w:tcPr>
            <w:tcW w:w="99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0C7198B"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t>MĐ 14</w:t>
            </w:r>
          </w:p>
        </w:tc>
        <w:tc>
          <w:tcPr>
            <w:tcW w:w="396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12BACEE"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t xml:space="preserve">PLC </w:t>
            </w:r>
          </w:p>
        </w:tc>
        <w:tc>
          <w:tcPr>
            <w:tcW w:w="81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3961295"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5,0</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F53BC18"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105</w:t>
            </w:r>
          </w:p>
        </w:tc>
        <w:tc>
          <w:tcPr>
            <w:tcW w:w="98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A638FA8"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45</w:t>
            </w:r>
          </w:p>
        </w:tc>
        <w:tc>
          <w:tcPr>
            <w:tcW w:w="123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88AD693"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56</w:t>
            </w:r>
          </w:p>
        </w:tc>
        <w:tc>
          <w:tcPr>
            <w:tcW w:w="91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156CE9A"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4</w:t>
            </w:r>
          </w:p>
        </w:tc>
      </w:tr>
      <w:tr w:rsidR="00A82D0F" w:rsidRPr="008910A3" w14:paraId="019D0FDE" w14:textId="77777777" w:rsidTr="00C439F0">
        <w:trPr>
          <w:trHeight w:val="330"/>
        </w:trPr>
        <w:tc>
          <w:tcPr>
            <w:tcW w:w="99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1982A554"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t>MĐ 15</w:t>
            </w:r>
          </w:p>
        </w:tc>
        <w:tc>
          <w:tcPr>
            <w:tcW w:w="396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40D3D64" w14:textId="77777777" w:rsidR="00A82D0F" w:rsidRPr="008910A3" w:rsidRDefault="00A82D0F" w:rsidP="00A82D0F">
            <w:pPr>
              <w:spacing w:after="0" w:line="312" w:lineRule="auto"/>
              <w:rPr>
                <w:rFonts w:cs="Times New Roman"/>
                <w:sz w:val="28"/>
                <w:szCs w:val="28"/>
              </w:rPr>
            </w:pPr>
            <w:proofErr w:type="spellStart"/>
            <w:r w:rsidRPr="008910A3">
              <w:rPr>
                <w:rFonts w:cs="Times New Roman"/>
                <w:sz w:val="28"/>
                <w:szCs w:val="28"/>
              </w:rPr>
              <w:t>Kỹ</w:t>
            </w:r>
            <w:proofErr w:type="spellEnd"/>
            <w:r w:rsidRPr="008910A3">
              <w:rPr>
                <w:rFonts w:cs="Times New Roman"/>
                <w:sz w:val="28"/>
                <w:szCs w:val="28"/>
              </w:rPr>
              <w:t xml:space="preserve"> </w:t>
            </w:r>
            <w:proofErr w:type="spellStart"/>
            <w:r w:rsidRPr="008910A3">
              <w:rPr>
                <w:rFonts w:cs="Times New Roman"/>
                <w:sz w:val="28"/>
                <w:szCs w:val="28"/>
              </w:rPr>
              <w:t>thuật</w:t>
            </w:r>
            <w:proofErr w:type="spellEnd"/>
            <w:r w:rsidRPr="008910A3">
              <w:rPr>
                <w:rFonts w:cs="Times New Roman"/>
                <w:sz w:val="28"/>
                <w:szCs w:val="28"/>
              </w:rPr>
              <w:t xml:space="preserve"> </w:t>
            </w:r>
            <w:proofErr w:type="spellStart"/>
            <w:r w:rsidRPr="008910A3">
              <w:rPr>
                <w:rFonts w:cs="Times New Roman"/>
                <w:sz w:val="28"/>
                <w:szCs w:val="28"/>
              </w:rPr>
              <w:t>cảm</w:t>
            </w:r>
            <w:proofErr w:type="spellEnd"/>
            <w:r w:rsidRPr="008910A3">
              <w:rPr>
                <w:rFonts w:cs="Times New Roman"/>
                <w:sz w:val="28"/>
                <w:szCs w:val="28"/>
              </w:rPr>
              <w:t xml:space="preserve"> </w:t>
            </w:r>
            <w:proofErr w:type="spellStart"/>
            <w:r w:rsidRPr="008910A3">
              <w:rPr>
                <w:rFonts w:cs="Times New Roman"/>
                <w:sz w:val="28"/>
                <w:szCs w:val="28"/>
              </w:rPr>
              <w:t>biến</w:t>
            </w:r>
            <w:proofErr w:type="spellEnd"/>
          </w:p>
        </w:tc>
        <w:tc>
          <w:tcPr>
            <w:tcW w:w="81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AF8EFCE"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4,0</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B14A0CE"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90</w:t>
            </w:r>
          </w:p>
        </w:tc>
        <w:tc>
          <w:tcPr>
            <w:tcW w:w="98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169D90C"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30</w:t>
            </w:r>
          </w:p>
        </w:tc>
        <w:tc>
          <w:tcPr>
            <w:tcW w:w="123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4B895E0"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56</w:t>
            </w:r>
          </w:p>
        </w:tc>
        <w:tc>
          <w:tcPr>
            <w:tcW w:w="91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85A773C"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4</w:t>
            </w:r>
          </w:p>
        </w:tc>
      </w:tr>
      <w:tr w:rsidR="00A82D0F" w:rsidRPr="008910A3" w14:paraId="258A11F6" w14:textId="77777777" w:rsidTr="00C439F0">
        <w:trPr>
          <w:trHeight w:val="330"/>
        </w:trPr>
        <w:tc>
          <w:tcPr>
            <w:tcW w:w="99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1766DAD"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t>MĐ 16</w:t>
            </w:r>
          </w:p>
        </w:tc>
        <w:tc>
          <w:tcPr>
            <w:tcW w:w="396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75A37E7" w14:textId="77777777" w:rsidR="00A82D0F" w:rsidRPr="008910A3" w:rsidRDefault="00A82D0F" w:rsidP="00A82D0F">
            <w:pPr>
              <w:spacing w:after="0" w:line="312" w:lineRule="auto"/>
              <w:rPr>
                <w:rFonts w:cs="Times New Roman"/>
                <w:sz w:val="28"/>
                <w:szCs w:val="28"/>
              </w:rPr>
            </w:pPr>
            <w:proofErr w:type="spellStart"/>
            <w:r w:rsidRPr="008910A3">
              <w:rPr>
                <w:rFonts w:cs="Times New Roman"/>
                <w:sz w:val="28"/>
                <w:szCs w:val="28"/>
              </w:rPr>
              <w:t>Điện</w:t>
            </w:r>
            <w:proofErr w:type="spellEnd"/>
            <w:r w:rsidRPr="008910A3">
              <w:rPr>
                <w:rFonts w:cs="Times New Roman"/>
                <w:sz w:val="28"/>
                <w:szCs w:val="28"/>
              </w:rPr>
              <w:t xml:space="preserve"> </w:t>
            </w:r>
            <w:proofErr w:type="spellStart"/>
            <w:r w:rsidRPr="008910A3">
              <w:rPr>
                <w:rFonts w:cs="Times New Roman"/>
                <w:sz w:val="28"/>
                <w:szCs w:val="28"/>
              </w:rPr>
              <w:t>tử</w:t>
            </w:r>
            <w:proofErr w:type="spellEnd"/>
            <w:r w:rsidRPr="008910A3">
              <w:rPr>
                <w:rFonts w:cs="Times New Roman"/>
                <w:sz w:val="28"/>
                <w:szCs w:val="28"/>
              </w:rPr>
              <w:t xml:space="preserve"> </w:t>
            </w:r>
            <w:proofErr w:type="spellStart"/>
            <w:r w:rsidRPr="008910A3">
              <w:rPr>
                <w:rFonts w:cs="Times New Roman"/>
                <w:sz w:val="28"/>
                <w:szCs w:val="28"/>
              </w:rPr>
              <w:t>công</w:t>
            </w:r>
            <w:proofErr w:type="spellEnd"/>
            <w:r w:rsidRPr="008910A3">
              <w:rPr>
                <w:rFonts w:cs="Times New Roman"/>
                <w:sz w:val="28"/>
                <w:szCs w:val="28"/>
              </w:rPr>
              <w:t xml:space="preserve"> </w:t>
            </w:r>
            <w:proofErr w:type="spellStart"/>
            <w:r w:rsidRPr="008910A3">
              <w:rPr>
                <w:rFonts w:cs="Times New Roman"/>
                <w:sz w:val="28"/>
                <w:szCs w:val="28"/>
              </w:rPr>
              <w:t>suất</w:t>
            </w:r>
            <w:proofErr w:type="spellEnd"/>
          </w:p>
        </w:tc>
        <w:tc>
          <w:tcPr>
            <w:tcW w:w="81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B1F64C8"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4,0</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E6A1F4E"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90</w:t>
            </w:r>
          </w:p>
        </w:tc>
        <w:tc>
          <w:tcPr>
            <w:tcW w:w="98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83FB439"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30</w:t>
            </w:r>
          </w:p>
        </w:tc>
        <w:tc>
          <w:tcPr>
            <w:tcW w:w="123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EF1D415"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56</w:t>
            </w:r>
          </w:p>
        </w:tc>
        <w:tc>
          <w:tcPr>
            <w:tcW w:w="91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E62209D"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4</w:t>
            </w:r>
          </w:p>
        </w:tc>
      </w:tr>
      <w:tr w:rsidR="00A82D0F" w:rsidRPr="008910A3" w14:paraId="1B2EFB35" w14:textId="77777777" w:rsidTr="00C439F0">
        <w:trPr>
          <w:trHeight w:val="330"/>
        </w:trPr>
        <w:tc>
          <w:tcPr>
            <w:tcW w:w="99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CDFC590"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t>MĐ 17</w:t>
            </w:r>
          </w:p>
        </w:tc>
        <w:tc>
          <w:tcPr>
            <w:tcW w:w="396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FAAEBD1"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t xml:space="preserve">Gia </w:t>
            </w:r>
            <w:proofErr w:type="spellStart"/>
            <w:r w:rsidRPr="008910A3">
              <w:rPr>
                <w:rFonts w:cs="Times New Roman"/>
                <w:sz w:val="28"/>
                <w:szCs w:val="28"/>
              </w:rPr>
              <w:t>công</w:t>
            </w:r>
            <w:proofErr w:type="spellEnd"/>
            <w:r w:rsidRPr="008910A3">
              <w:rPr>
                <w:rFonts w:cs="Times New Roman"/>
                <w:sz w:val="28"/>
                <w:szCs w:val="28"/>
              </w:rPr>
              <w:t xml:space="preserve"> </w:t>
            </w:r>
            <w:proofErr w:type="spellStart"/>
            <w:r w:rsidRPr="008910A3">
              <w:rPr>
                <w:rFonts w:cs="Times New Roman"/>
                <w:sz w:val="28"/>
                <w:szCs w:val="28"/>
              </w:rPr>
              <w:t>cơ</w:t>
            </w:r>
            <w:proofErr w:type="spellEnd"/>
            <w:r w:rsidRPr="008910A3">
              <w:rPr>
                <w:rFonts w:cs="Times New Roman"/>
                <w:sz w:val="28"/>
                <w:szCs w:val="28"/>
              </w:rPr>
              <w:t xml:space="preserve"> </w:t>
            </w:r>
            <w:proofErr w:type="spellStart"/>
            <w:r w:rsidRPr="008910A3">
              <w:rPr>
                <w:rFonts w:cs="Times New Roman"/>
                <w:sz w:val="28"/>
                <w:szCs w:val="28"/>
              </w:rPr>
              <w:t>khí</w:t>
            </w:r>
            <w:proofErr w:type="spellEnd"/>
            <w:r w:rsidRPr="008910A3">
              <w:rPr>
                <w:rFonts w:cs="Times New Roman"/>
                <w:sz w:val="28"/>
                <w:szCs w:val="28"/>
              </w:rPr>
              <w:t xml:space="preserve"> </w:t>
            </w:r>
            <w:proofErr w:type="spellStart"/>
            <w:r w:rsidRPr="008910A3">
              <w:rPr>
                <w:rFonts w:cs="Times New Roman"/>
                <w:sz w:val="28"/>
                <w:szCs w:val="28"/>
              </w:rPr>
              <w:t>trên</w:t>
            </w:r>
            <w:proofErr w:type="spellEnd"/>
            <w:r w:rsidRPr="008910A3">
              <w:rPr>
                <w:rFonts w:cs="Times New Roman"/>
                <w:sz w:val="28"/>
                <w:szCs w:val="28"/>
              </w:rPr>
              <w:t xml:space="preserve"> </w:t>
            </w:r>
            <w:proofErr w:type="spellStart"/>
            <w:r w:rsidRPr="008910A3">
              <w:rPr>
                <w:rFonts w:cs="Times New Roman"/>
                <w:sz w:val="28"/>
                <w:szCs w:val="28"/>
              </w:rPr>
              <w:t>máy</w:t>
            </w:r>
            <w:proofErr w:type="spellEnd"/>
            <w:r w:rsidRPr="008910A3">
              <w:rPr>
                <w:rFonts w:cs="Times New Roman"/>
                <w:sz w:val="28"/>
                <w:szCs w:val="28"/>
              </w:rPr>
              <w:t xml:space="preserve"> </w:t>
            </w:r>
            <w:proofErr w:type="spellStart"/>
            <w:r w:rsidRPr="008910A3">
              <w:rPr>
                <w:rFonts w:cs="Times New Roman"/>
                <w:sz w:val="28"/>
                <w:szCs w:val="28"/>
              </w:rPr>
              <w:t>công</w:t>
            </w:r>
            <w:proofErr w:type="spellEnd"/>
            <w:r w:rsidRPr="008910A3">
              <w:rPr>
                <w:rFonts w:cs="Times New Roman"/>
                <w:sz w:val="28"/>
                <w:szCs w:val="28"/>
              </w:rPr>
              <w:t xml:space="preserve"> </w:t>
            </w:r>
            <w:proofErr w:type="spellStart"/>
            <w:r w:rsidRPr="008910A3">
              <w:rPr>
                <w:rFonts w:cs="Times New Roman"/>
                <w:sz w:val="28"/>
                <w:szCs w:val="28"/>
              </w:rPr>
              <w:t>cụ</w:t>
            </w:r>
            <w:proofErr w:type="spellEnd"/>
          </w:p>
        </w:tc>
        <w:tc>
          <w:tcPr>
            <w:tcW w:w="81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B25AE36"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5,0</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F98F5B4"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120</w:t>
            </w:r>
          </w:p>
        </w:tc>
        <w:tc>
          <w:tcPr>
            <w:tcW w:w="98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A16DB0C"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60</w:t>
            </w:r>
          </w:p>
        </w:tc>
        <w:tc>
          <w:tcPr>
            <w:tcW w:w="123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9DE4157"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56</w:t>
            </w:r>
          </w:p>
        </w:tc>
        <w:tc>
          <w:tcPr>
            <w:tcW w:w="91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E7D6240"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4</w:t>
            </w:r>
          </w:p>
        </w:tc>
      </w:tr>
      <w:tr w:rsidR="00A82D0F" w:rsidRPr="008910A3" w14:paraId="7778DB65" w14:textId="77777777" w:rsidTr="00C439F0">
        <w:trPr>
          <w:trHeight w:val="330"/>
        </w:trPr>
        <w:tc>
          <w:tcPr>
            <w:tcW w:w="99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467DE71"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t>MĐ 18</w:t>
            </w:r>
          </w:p>
        </w:tc>
        <w:tc>
          <w:tcPr>
            <w:tcW w:w="396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FCD8C1C" w14:textId="77777777" w:rsidR="00A82D0F" w:rsidRPr="008910A3" w:rsidRDefault="00A82D0F" w:rsidP="00A82D0F">
            <w:pPr>
              <w:spacing w:after="0" w:line="312" w:lineRule="auto"/>
              <w:rPr>
                <w:rFonts w:cs="Times New Roman"/>
                <w:sz w:val="28"/>
                <w:szCs w:val="28"/>
              </w:rPr>
            </w:pPr>
            <w:proofErr w:type="spellStart"/>
            <w:r w:rsidRPr="008910A3">
              <w:rPr>
                <w:rFonts w:cs="Times New Roman"/>
                <w:sz w:val="28"/>
                <w:szCs w:val="28"/>
              </w:rPr>
              <w:t>Điều</w:t>
            </w:r>
            <w:proofErr w:type="spellEnd"/>
            <w:r w:rsidRPr="008910A3">
              <w:rPr>
                <w:rFonts w:cs="Times New Roman"/>
                <w:sz w:val="28"/>
                <w:szCs w:val="28"/>
              </w:rPr>
              <w:t xml:space="preserve"> </w:t>
            </w:r>
            <w:proofErr w:type="spellStart"/>
            <w:r w:rsidRPr="008910A3">
              <w:rPr>
                <w:rFonts w:cs="Times New Roman"/>
                <w:sz w:val="28"/>
                <w:szCs w:val="28"/>
              </w:rPr>
              <w:t>khiển</w:t>
            </w:r>
            <w:proofErr w:type="spellEnd"/>
            <w:r w:rsidRPr="008910A3">
              <w:rPr>
                <w:rFonts w:cs="Times New Roman"/>
                <w:sz w:val="28"/>
                <w:szCs w:val="28"/>
              </w:rPr>
              <w:t xml:space="preserve"> </w:t>
            </w:r>
            <w:proofErr w:type="spellStart"/>
            <w:r w:rsidRPr="008910A3">
              <w:rPr>
                <w:rFonts w:cs="Times New Roman"/>
                <w:sz w:val="28"/>
                <w:szCs w:val="28"/>
              </w:rPr>
              <w:t>khí</w:t>
            </w:r>
            <w:proofErr w:type="spellEnd"/>
            <w:r w:rsidRPr="008910A3">
              <w:rPr>
                <w:rFonts w:cs="Times New Roman"/>
                <w:sz w:val="28"/>
                <w:szCs w:val="28"/>
              </w:rPr>
              <w:t xml:space="preserve"> </w:t>
            </w:r>
            <w:proofErr w:type="spellStart"/>
            <w:r w:rsidRPr="008910A3">
              <w:rPr>
                <w:rFonts w:cs="Times New Roman"/>
                <w:sz w:val="28"/>
                <w:szCs w:val="28"/>
              </w:rPr>
              <w:t>nén</w:t>
            </w:r>
            <w:proofErr w:type="spellEnd"/>
            <w:r w:rsidRPr="008910A3">
              <w:rPr>
                <w:rFonts w:cs="Times New Roman"/>
                <w:sz w:val="28"/>
                <w:szCs w:val="28"/>
              </w:rPr>
              <w:t xml:space="preserve">, </w:t>
            </w:r>
            <w:proofErr w:type="spellStart"/>
            <w:r w:rsidRPr="008910A3">
              <w:rPr>
                <w:rFonts w:cs="Times New Roman"/>
                <w:sz w:val="28"/>
                <w:szCs w:val="28"/>
              </w:rPr>
              <w:t>điện</w:t>
            </w:r>
            <w:proofErr w:type="spellEnd"/>
            <w:r w:rsidRPr="008910A3">
              <w:rPr>
                <w:rFonts w:cs="Times New Roman"/>
                <w:sz w:val="28"/>
                <w:szCs w:val="28"/>
              </w:rPr>
              <w:t xml:space="preserve"> </w:t>
            </w:r>
            <w:proofErr w:type="spellStart"/>
            <w:r w:rsidRPr="008910A3">
              <w:rPr>
                <w:rFonts w:cs="Times New Roman"/>
                <w:sz w:val="28"/>
                <w:szCs w:val="28"/>
              </w:rPr>
              <w:t>khí</w:t>
            </w:r>
            <w:proofErr w:type="spellEnd"/>
            <w:r w:rsidRPr="008910A3">
              <w:rPr>
                <w:rFonts w:cs="Times New Roman"/>
                <w:sz w:val="28"/>
                <w:szCs w:val="28"/>
              </w:rPr>
              <w:t xml:space="preserve"> </w:t>
            </w:r>
            <w:proofErr w:type="spellStart"/>
            <w:r w:rsidRPr="008910A3">
              <w:rPr>
                <w:rFonts w:cs="Times New Roman"/>
                <w:sz w:val="28"/>
                <w:szCs w:val="28"/>
              </w:rPr>
              <w:t>nén</w:t>
            </w:r>
            <w:proofErr w:type="spellEnd"/>
          </w:p>
        </w:tc>
        <w:tc>
          <w:tcPr>
            <w:tcW w:w="81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B850024"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5,0</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863231E"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105</w:t>
            </w:r>
          </w:p>
        </w:tc>
        <w:tc>
          <w:tcPr>
            <w:tcW w:w="98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E471F05"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45</w:t>
            </w:r>
          </w:p>
        </w:tc>
        <w:tc>
          <w:tcPr>
            <w:tcW w:w="123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97DFCF3"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56</w:t>
            </w:r>
          </w:p>
        </w:tc>
        <w:tc>
          <w:tcPr>
            <w:tcW w:w="91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15DD31D"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4</w:t>
            </w:r>
          </w:p>
        </w:tc>
      </w:tr>
      <w:tr w:rsidR="00A82D0F" w:rsidRPr="008910A3" w14:paraId="10217939" w14:textId="77777777" w:rsidTr="00C439F0">
        <w:trPr>
          <w:trHeight w:val="330"/>
        </w:trPr>
        <w:tc>
          <w:tcPr>
            <w:tcW w:w="99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285A60D"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t>MĐ 19</w:t>
            </w:r>
          </w:p>
        </w:tc>
        <w:tc>
          <w:tcPr>
            <w:tcW w:w="396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C404460" w14:textId="77777777" w:rsidR="00A82D0F" w:rsidRPr="008910A3" w:rsidRDefault="00A82D0F" w:rsidP="00A82D0F">
            <w:pPr>
              <w:spacing w:after="0" w:line="312" w:lineRule="auto"/>
              <w:rPr>
                <w:rFonts w:cs="Times New Roman"/>
                <w:sz w:val="28"/>
                <w:szCs w:val="28"/>
              </w:rPr>
            </w:pPr>
            <w:proofErr w:type="spellStart"/>
            <w:r w:rsidRPr="008910A3">
              <w:rPr>
                <w:rFonts w:cs="Times New Roman"/>
                <w:sz w:val="28"/>
                <w:szCs w:val="28"/>
              </w:rPr>
              <w:t>Điều</w:t>
            </w:r>
            <w:proofErr w:type="spellEnd"/>
            <w:r w:rsidRPr="008910A3">
              <w:rPr>
                <w:rFonts w:cs="Times New Roman"/>
                <w:sz w:val="28"/>
                <w:szCs w:val="28"/>
              </w:rPr>
              <w:t xml:space="preserve"> </w:t>
            </w:r>
            <w:proofErr w:type="spellStart"/>
            <w:r w:rsidRPr="008910A3">
              <w:rPr>
                <w:rFonts w:cs="Times New Roman"/>
                <w:sz w:val="28"/>
                <w:szCs w:val="28"/>
              </w:rPr>
              <w:t>khiển</w:t>
            </w:r>
            <w:proofErr w:type="spellEnd"/>
            <w:r w:rsidRPr="008910A3">
              <w:rPr>
                <w:rFonts w:cs="Times New Roman"/>
                <w:sz w:val="28"/>
                <w:szCs w:val="28"/>
              </w:rPr>
              <w:t xml:space="preserve"> </w:t>
            </w:r>
            <w:proofErr w:type="spellStart"/>
            <w:r w:rsidRPr="008910A3">
              <w:rPr>
                <w:rFonts w:cs="Times New Roman"/>
                <w:sz w:val="28"/>
                <w:szCs w:val="28"/>
              </w:rPr>
              <w:t>thuỷ</w:t>
            </w:r>
            <w:proofErr w:type="spellEnd"/>
            <w:r w:rsidRPr="008910A3">
              <w:rPr>
                <w:rFonts w:cs="Times New Roman"/>
                <w:sz w:val="28"/>
                <w:szCs w:val="28"/>
              </w:rPr>
              <w:t xml:space="preserve"> </w:t>
            </w:r>
            <w:proofErr w:type="spellStart"/>
            <w:r w:rsidRPr="008910A3">
              <w:rPr>
                <w:rFonts w:cs="Times New Roman"/>
                <w:sz w:val="28"/>
                <w:szCs w:val="28"/>
              </w:rPr>
              <w:t>lực</w:t>
            </w:r>
            <w:proofErr w:type="spellEnd"/>
            <w:r w:rsidRPr="008910A3">
              <w:rPr>
                <w:rFonts w:cs="Times New Roman"/>
                <w:sz w:val="28"/>
                <w:szCs w:val="28"/>
              </w:rPr>
              <w:t xml:space="preserve">, </w:t>
            </w:r>
            <w:proofErr w:type="spellStart"/>
            <w:r w:rsidRPr="008910A3">
              <w:rPr>
                <w:rFonts w:cs="Times New Roman"/>
                <w:sz w:val="28"/>
                <w:szCs w:val="28"/>
              </w:rPr>
              <w:t>điện</w:t>
            </w:r>
            <w:proofErr w:type="spellEnd"/>
            <w:r w:rsidRPr="008910A3">
              <w:rPr>
                <w:rFonts w:cs="Times New Roman"/>
                <w:sz w:val="28"/>
                <w:szCs w:val="28"/>
              </w:rPr>
              <w:t xml:space="preserve"> </w:t>
            </w:r>
            <w:proofErr w:type="spellStart"/>
            <w:r w:rsidRPr="008910A3">
              <w:rPr>
                <w:rFonts w:cs="Times New Roman"/>
                <w:sz w:val="28"/>
                <w:szCs w:val="28"/>
              </w:rPr>
              <w:t>thủy</w:t>
            </w:r>
            <w:proofErr w:type="spellEnd"/>
            <w:r w:rsidRPr="008910A3">
              <w:rPr>
                <w:rFonts w:cs="Times New Roman"/>
                <w:sz w:val="28"/>
                <w:szCs w:val="28"/>
              </w:rPr>
              <w:t xml:space="preserve"> </w:t>
            </w:r>
            <w:proofErr w:type="spellStart"/>
            <w:r w:rsidRPr="008910A3">
              <w:rPr>
                <w:rFonts w:cs="Times New Roman"/>
                <w:sz w:val="28"/>
                <w:szCs w:val="28"/>
              </w:rPr>
              <w:t>lực</w:t>
            </w:r>
            <w:proofErr w:type="spellEnd"/>
          </w:p>
        </w:tc>
        <w:tc>
          <w:tcPr>
            <w:tcW w:w="81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88BCFE6"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4,0</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6B366CC"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90</w:t>
            </w:r>
          </w:p>
        </w:tc>
        <w:tc>
          <w:tcPr>
            <w:tcW w:w="98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B7B7B72"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30</w:t>
            </w:r>
          </w:p>
        </w:tc>
        <w:tc>
          <w:tcPr>
            <w:tcW w:w="123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B3BAE5C"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54</w:t>
            </w:r>
          </w:p>
        </w:tc>
        <w:tc>
          <w:tcPr>
            <w:tcW w:w="91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B9CF9A1"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6</w:t>
            </w:r>
          </w:p>
        </w:tc>
      </w:tr>
      <w:tr w:rsidR="00A82D0F" w:rsidRPr="008910A3" w14:paraId="0181687A" w14:textId="77777777" w:rsidTr="00C439F0">
        <w:trPr>
          <w:trHeight w:val="330"/>
        </w:trPr>
        <w:tc>
          <w:tcPr>
            <w:tcW w:w="99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6F342A1D"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t>MĐ 20</w:t>
            </w:r>
          </w:p>
        </w:tc>
        <w:tc>
          <w:tcPr>
            <w:tcW w:w="396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F409365" w14:textId="77777777" w:rsidR="00A82D0F" w:rsidRPr="008910A3" w:rsidRDefault="00A82D0F" w:rsidP="00A82D0F">
            <w:pPr>
              <w:spacing w:after="0" w:line="312" w:lineRule="auto"/>
              <w:rPr>
                <w:rFonts w:cs="Times New Roman"/>
                <w:sz w:val="28"/>
                <w:szCs w:val="28"/>
              </w:rPr>
            </w:pPr>
            <w:proofErr w:type="spellStart"/>
            <w:r w:rsidRPr="008910A3">
              <w:rPr>
                <w:rFonts w:cs="Times New Roman"/>
                <w:sz w:val="28"/>
                <w:szCs w:val="28"/>
              </w:rPr>
              <w:t>Lắp</w:t>
            </w:r>
            <w:proofErr w:type="spellEnd"/>
            <w:r w:rsidRPr="008910A3">
              <w:rPr>
                <w:rFonts w:cs="Times New Roman"/>
                <w:sz w:val="28"/>
                <w:szCs w:val="28"/>
              </w:rPr>
              <w:t xml:space="preserve"> </w:t>
            </w:r>
            <w:proofErr w:type="spellStart"/>
            <w:r w:rsidRPr="008910A3">
              <w:rPr>
                <w:rFonts w:cs="Times New Roman"/>
                <w:sz w:val="28"/>
                <w:szCs w:val="28"/>
              </w:rPr>
              <w:t>đặt</w:t>
            </w:r>
            <w:proofErr w:type="spellEnd"/>
            <w:r w:rsidRPr="008910A3">
              <w:rPr>
                <w:rFonts w:cs="Times New Roman"/>
                <w:sz w:val="28"/>
                <w:szCs w:val="28"/>
              </w:rPr>
              <w:t xml:space="preserve">, </w:t>
            </w:r>
            <w:proofErr w:type="spellStart"/>
            <w:r w:rsidRPr="008910A3">
              <w:rPr>
                <w:rFonts w:cs="Times New Roman"/>
                <w:sz w:val="28"/>
                <w:szCs w:val="28"/>
              </w:rPr>
              <w:t>vận</w:t>
            </w:r>
            <w:proofErr w:type="spellEnd"/>
            <w:r w:rsidRPr="008910A3">
              <w:rPr>
                <w:rFonts w:cs="Times New Roman"/>
                <w:sz w:val="28"/>
                <w:szCs w:val="28"/>
              </w:rPr>
              <w:t xml:space="preserve"> </w:t>
            </w:r>
            <w:proofErr w:type="spellStart"/>
            <w:proofErr w:type="gramStart"/>
            <w:r w:rsidRPr="008910A3">
              <w:rPr>
                <w:rFonts w:cs="Times New Roman"/>
                <w:sz w:val="28"/>
                <w:szCs w:val="28"/>
              </w:rPr>
              <w:t>hành</w:t>
            </w:r>
            <w:proofErr w:type="spellEnd"/>
            <w:r w:rsidRPr="008910A3">
              <w:rPr>
                <w:rFonts w:cs="Times New Roman"/>
                <w:sz w:val="28"/>
                <w:szCs w:val="28"/>
              </w:rPr>
              <w:t xml:space="preserve">  </w:t>
            </w:r>
            <w:proofErr w:type="spellStart"/>
            <w:r w:rsidRPr="008910A3">
              <w:rPr>
                <w:rFonts w:cs="Times New Roman"/>
                <w:sz w:val="28"/>
                <w:szCs w:val="28"/>
              </w:rPr>
              <w:t>hệ</w:t>
            </w:r>
            <w:proofErr w:type="spellEnd"/>
            <w:proofErr w:type="gramEnd"/>
            <w:r w:rsidRPr="008910A3">
              <w:rPr>
                <w:rFonts w:cs="Times New Roman"/>
                <w:sz w:val="28"/>
                <w:szCs w:val="28"/>
              </w:rPr>
              <w:t xml:space="preserve"> </w:t>
            </w:r>
            <w:proofErr w:type="spellStart"/>
            <w:r w:rsidRPr="008910A3">
              <w:rPr>
                <w:rFonts w:cs="Times New Roman"/>
                <w:sz w:val="28"/>
                <w:szCs w:val="28"/>
              </w:rPr>
              <w:t>thống</w:t>
            </w:r>
            <w:proofErr w:type="spellEnd"/>
            <w:r w:rsidRPr="008910A3">
              <w:rPr>
                <w:rFonts w:cs="Times New Roman"/>
                <w:sz w:val="28"/>
                <w:szCs w:val="28"/>
              </w:rPr>
              <w:t xml:space="preserve"> </w:t>
            </w:r>
            <w:proofErr w:type="spellStart"/>
            <w:r w:rsidRPr="008910A3">
              <w:rPr>
                <w:rFonts w:cs="Times New Roman"/>
                <w:sz w:val="28"/>
                <w:szCs w:val="28"/>
              </w:rPr>
              <w:t>cơ</w:t>
            </w:r>
            <w:proofErr w:type="spellEnd"/>
            <w:r w:rsidRPr="008910A3">
              <w:rPr>
                <w:rFonts w:cs="Times New Roman"/>
                <w:sz w:val="28"/>
                <w:szCs w:val="28"/>
              </w:rPr>
              <w:t xml:space="preserve"> </w:t>
            </w:r>
            <w:proofErr w:type="spellStart"/>
            <w:r w:rsidRPr="008910A3">
              <w:rPr>
                <w:rFonts w:cs="Times New Roman"/>
                <w:sz w:val="28"/>
                <w:szCs w:val="28"/>
              </w:rPr>
              <w:t>điện</w:t>
            </w:r>
            <w:proofErr w:type="spellEnd"/>
            <w:r w:rsidRPr="008910A3">
              <w:rPr>
                <w:rFonts w:cs="Times New Roman"/>
                <w:sz w:val="28"/>
                <w:szCs w:val="28"/>
              </w:rPr>
              <w:t xml:space="preserve"> </w:t>
            </w:r>
            <w:proofErr w:type="spellStart"/>
            <w:r w:rsidRPr="008910A3">
              <w:rPr>
                <w:rFonts w:cs="Times New Roman"/>
                <w:sz w:val="28"/>
                <w:szCs w:val="28"/>
              </w:rPr>
              <w:t>tử</w:t>
            </w:r>
            <w:proofErr w:type="spellEnd"/>
            <w:r w:rsidRPr="008910A3">
              <w:rPr>
                <w:rFonts w:cs="Times New Roman"/>
                <w:sz w:val="28"/>
                <w:szCs w:val="28"/>
              </w:rPr>
              <w:t xml:space="preserve"> MPS</w:t>
            </w:r>
          </w:p>
        </w:tc>
        <w:tc>
          <w:tcPr>
            <w:tcW w:w="81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B636315"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5,0</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EDCEADB"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120</w:t>
            </w:r>
          </w:p>
        </w:tc>
        <w:tc>
          <w:tcPr>
            <w:tcW w:w="98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C2A9F50"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30</w:t>
            </w:r>
          </w:p>
        </w:tc>
        <w:tc>
          <w:tcPr>
            <w:tcW w:w="123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A2E8C0B"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82</w:t>
            </w:r>
          </w:p>
        </w:tc>
        <w:tc>
          <w:tcPr>
            <w:tcW w:w="91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6BF3C84"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8</w:t>
            </w:r>
          </w:p>
        </w:tc>
      </w:tr>
      <w:tr w:rsidR="00A82D0F" w:rsidRPr="008910A3" w14:paraId="59015A21" w14:textId="77777777" w:rsidTr="00C439F0">
        <w:trPr>
          <w:trHeight w:val="330"/>
        </w:trPr>
        <w:tc>
          <w:tcPr>
            <w:tcW w:w="99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5C91BF99"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t>MĐ 21</w:t>
            </w:r>
          </w:p>
        </w:tc>
        <w:tc>
          <w:tcPr>
            <w:tcW w:w="396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5E704206"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t xml:space="preserve">Vi </w:t>
            </w:r>
            <w:proofErr w:type="spellStart"/>
            <w:r w:rsidRPr="008910A3">
              <w:rPr>
                <w:rFonts w:cs="Times New Roman"/>
                <w:sz w:val="28"/>
                <w:szCs w:val="28"/>
              </w:rPr>
              <w:t>điều</w:t>
            </w:r>
            <w:proofErr w:type="spellEnd"/>
            <w:r w:rsidRPr="008910A3">
              <w:rPr>
                <w:rFonts w:cs="Times New Roman"/>
                <w:sz w:val="28"/>
                <w:szCs w:val="28"/>
              </w:rPr>
              <w:t xml:space="preserve"> </w:t>
            </w:r>
            <w:proofErr w:type="spellStart"/>
            <w:r w:rsidRPr="008910A3">
              <w:rPr>
                <w:rFonts w:cs="Times New Roman"/>
                <w:sz w:val="28"/>
                <w:szCs w:val="28"/>
              </w:rPr>
              <w:t>khiển</w:t>
            </w:r>
            <w:proofErr w:type="spellEnd"/>
          </w:p>
        </w:tc>
        <w:tc>
          <w:tcPr>
            <w:tcW w:w="81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13A1C5A3" w14:textId="0E3A842E" w:rsidR="00A82D0F" w:rsidRPr="008910A3" w:rsidRDefault="00A82D0F" w:rsidP="00A82D0F">
            <w:pPr>
              <w:spacing w:after="0" w:line="312" w:lineRule="auto"/>
              <w:jc w:val="center"/>
              <w:rPr>
                <w:rFonts w:cs="Times New Roman"/>
                <w:sz w:val="28"/>
                <w:szCs w:val="28"/>
              </w:rPr>
            </w:pPr>
            <w:r w:rsidRPr="008910A3">
              <w:rPr>
                <w:rFonts w:cs="Times New Roman"/>
                <w:sz w:val="28"/>
                <w:szCs w:val="28"/>
              </w:rPr>
              <w:t>5,</w:t>
            </w:r>
            <w:r w:rsidR="00CC64C4">
              <w:rPr>
                <w:rFonts w:cs="Times New Roman"/>
                <w:sz w:val="28"/>
                <w:szCs w:val="28"/>
              </w:rPr>
              <w:t>0</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4027AF71"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105</w:t>
            </w:r>
          </w:p>
        </w:tc>
        <w:tc>
          <w:tcPr>
            <w:tcW w:w="98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4D8268DA"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45</w:t>
            </w:r>
          </w:p>
        </w:tc>
        <w:tc>
          <w:tcPr>
            <w:tcW w:w="123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1EFD5521"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56</w:t>
            </w:r>
          </w:p>
        </w:tc>
        <w:tc>
          <w:tcPr>
            <w:tcW w:w="91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77B795F9"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4</w:t>
            </w:r>
          </w:p>
        </w:tc>
      </w:tr>
      <w:tr w:rsidR="00A82D0F" w:rsidRPr="008910A3" w14:paraId="03B8A81E" w14:textId="77777777" w:rsidTr="00C439F0">
        <w:trPr>
          <w:trHeight w:val="330"/>
        </w:trPr>
        <w:tc>
          <w:tcPr>
            <w:tcW w:w="99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3EB9AC0"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t>MĐ 22</w:t>
            </w:r>
          </w:p>
        </w:tc>
        <w:tc>
          <w:tcPr>
            <w:tcW w:w="396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09C8DC5" w14:textId="77777777" w:rsidR="00A82D0F" w:rsidRPr="008910A3" w:rsidRDefault="00A82D0F" w:rsidP="00A82D0F">
            <w:pPr>
              <w:spacing w:after="0" w:line="312" w:lineRule="auto"/>
              <w:rPr>
                <w:rFonts w:cs="Times New Roman"/>
                <w:sz w:val="28"/>
                <w:szCs w:val="28"/>
              </w:rPr>
            </w:pPr>
            <w:proofErr w:type="spellStart"/>
            <w:r w:rsidRPr="008910A3">
              <w:rPr>
                <w:rFonts w:cs="Times New Roman"/>
                <w:sz w:val="28"/>
                <w:szCs w:val="28"/>
              </w:rPr>
              <w:t>Mạng</w:t>
            </w:r>
            <w:proofErr w:type="spellEnd"/>
            <w:r w:rsidRPr="008910A3">
              <w:rPr>
                <w:rFonts w:cs="Times New Roman"/>
                <w:sz w:val="28"/>
                <w:szCs w:val="28"/>
              </w:rPr>
              <w:t xml:space="preserve"> </w:t>
            </w:r>
            <w:proofErr w:type="spellStart"/>
            <w:r w:rsidRPr="008910A3">
              <w:rPr>
                <w:rFonts w:cs="Times New Roman"/>
                <w:sz w:val="28"/>
                <w:szCs w:val="28"/>
              </w:rPr>
              <w:t>truyền</w:t>
            </w:r>
            <w:proofErr w:type="spellEnd"/>
            <w:r w:rsidRPr="008910A3">
              <w:rPr>
                <w:rFonts w:cs="Times New Roman"/>
                <w:sz w:val="28"/>
                <w:szCs w:val="28"/>
              </w:rPr>
              <w:t xml:space="preserve"> </w:t>
            </w:r>
            <w:proofErr w:type="spellStart"/>
            <w:r w:rsidRPr="008910A3">
              <w:rPr>
                <w:rFonts w:cs="Times New Roman"/>
                <w:sz w:val="28"/>
                <w:szCs w:val="28"/>
              </w:rPr>
              <w:t>thông</w:t>
            </w:r>
            <w:proofErr w:type="spellEnd"/>
            <w:r w:rsidRPr="008910A3">
              <w:rPr>
                <w:rFonts w:cs="Times New Roman"/>
                <w:sz w:val="28"/>
                <w:szCs w:val="28"/>
              </w:rPr>
              <w:t xml:space="preserve"> </w:t>
            </w:r>
            <w:proofErr w:type="spellStart"/>
            <w:r w:rsidRPr="008910A3">
              <w:rPr>
                <w:rFonts w:cs="Times New Roman"/>
                <w:sz w:val="28"/>
                <w:szCs w:val="28"/>
              </w:rPr>
              <w:t>công</w:t>
            </w:r>
            <w:proofErr w:type="spellEnd"/>
            <w:r w:rsidRPr="008910A3">
              <w:rPr>
                <w:rFonts w:cs="Times New Roman"/>
                <w:sz w:val="28"/>
                <w:szCs w:val="28"/>
              </w:rPr>
              <w:t xml:space="preserve"> </w:t>
            </w:r>
            <w:proofErr w:type="spellStart"/>
            <w:r w:rsidRPr="008910A3">
              <w:rPr>
                <w:rFonts w:cs="Times New Roman"/>
                <w:sz w:val="28"/>
                <w:szCs w:val="28"/>
              </w:rPr>
              <w:t>nghiệp</w:t>
            </w:r>
            <w:proofErr w:type="spellEnd"/>
            <w:r w:rsidRPr="008910A3">
              <w:rPr>
                <w:rFonts w:cs="Times New Roman"/>
                <w:sz w:val="28"/>
                <w:szCs w:val="28"/>
              </w:rPr>
              <w:t>-Scada</w:t>
            </w:r>
          </w:p>
        </w:tc>
        <w:tc>
          <w:tcPr>
            <w:tcW w:w="81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0F78620"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5,0</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2E13F03"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120</w:t>
            </w:r>
          </w:p>
        </w:tc>
        <w:tc>
          <w:tcPr>
            <w:tcW w:w="98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63B1136"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30</w:t>
            </w:r>
          </w:p>
        </w:tc>
        <w:tc>
          <w:tcPr>
            <w:tcW w:w="123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3100429"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82</w:t>
            </w:r>
          </w:p>
        </w:tc>
        <w:tc>
          <w:tcPr>
            <w:tcW w:w="91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87C4D91"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8</w:t>
            </w:r>
          </w:p>
        </w:tc>
      </w:tr>
      <w:tr w:rsidR="00A82D0F" w:rsidRPr="008910A3" w14:paraId="691BB8D5" w14:textId="77777777" w:rsidTr="00C439F0">
        <w:trPr>
          <w:trHeight w:val="330"/>
        </w:trPr>
        <w:tc>
          <w:tcPr>
            <w:tcW w:w="99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E1644B6"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t>MĐ 23</w:t>
            </w:r>
          </w:p>
        </w:tc>
        <w:tc>
          <w:tcPr>
            <w:tcW w:w="396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756F4B4" w14:textId="77777777" w:rsidR="00A82D0F" w:rsidRPr="008910A3" w:rsidRDefault="00A82D0F" w:rsidP="00A82D0F">
            <w:pPr>
              <w:spacing w:after="0" w:line="312" w:lineRule="auto"/>
              <w:rPr>
                <w:rFonts w:cs="Times New Roman"/>
                <w:sz w:val="28"/>
                <w:szCs w:val="28"/>
              </w:rPr>
            </w:pPr>
            <w:proofErr w:type="spellStart"/>
            <w:r w:rsidRPr="008910A3">
              <w:rPr>
                <w:rFonts w:cs="Times New Roman"/>
                <w:sz w:val="28"/>
                <w:szCs w:val="28"/>
              </w:rPr>
              <w:t>Rô</w:t>
            </w:r>
            <w:proofErr w:type="spellEnd"/>
            <w:r w:rsidRPr="008910A3">
              <w:rPr>
                <w:rFonts w:cs="Times New Roman"/>
                <w:sz w:val="28"/>
                <w:szCs w:val="28"/>
              </w:rPr>
              <w:t xml:space="preserve"> </w:t>
            </w:r>
            <w:proofErr w:type="spellStart"/>
            <w:r w:rsidRPr="008910A3">
              <w:rPr>
                <w:rFonts w:cs="Times New Roman"/>
                <w:sz w:val="28"/>
                <w:szCs w:val="28"/>
              </w:rPr>
              <w:t>bốt</w:t>
            </w:r>
            <w:proofErr w:type="spellEnd"/>
            <w:r w:rsidRPr="008910A3">
              <w:rPr>
                <w:rFonts w:cs="Times New Roman"/>
                <w:sz w:val="28"/>
                <w:szCs w:val="28"/>
              </w:rPr>
              <w:t xml:space="preserve"> </w:t>
            </w:r>
            <w:proofErr w:type="spellStart"/>
            <w:r w:rsidRPr="008910A3">
              <w:rPr>
                <w:rFonts w:cs="Times New Roman"/>
                <w:sz w:val="28"/>
                <w:szCs w:val="28"/>
              </w:rPr>
              <w:t>công</w:t>
            </w:r>
            <w:proofErr w:type="spellEnd"/>
            <w:r w:rsidRPr="008910A3">
              <w:rPr>
                <w:rFonts w:cs="Times New Roman"/>
                <w:sz w:val="28"/>
                <w:szCs w:val="28"/>
              </w:rPr>
              <w:t xml:space="preserve"> </w:t>
            </w:r>
            <w:proofErr w:type="spellStart"/>
            <w:r w:rsidRPr="008910A3">
              <w:rPr>
                <w:rFonts w:cs="Times New Roman"/>
                <w:sz w:val="28"/>
                <w:szCs w:val="28"/>
              </w:rPr>
              <w:t>nghiệp</w:t>
            </w:r>
            <w:proofErr w:type="spellEnd"/>
          </w:p>
        </w:tc>
        <w:tc>
          <w:tcPr>
            <w:tcW w:w="81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DF65728"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4,0</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E7A9B74"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90</w:t>
            </w:r>
          </w:p>
        </w:tc>
        <w:tc>
          <w:tcPr>
            <w:tcW w:w="98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0AAB024"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30</w:t>
            </w:r>
          </w:p>
        </w:tc>
        <w:tc>
          <w:tcPr>
            <w:tcW w:w="123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F3450C8"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54</w:t>
            </w:r>
          </w:p>
        </w:tc>
        <w:tc>
          <w:tcPr>
            <w:tcW w:w="91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50C04A9"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6</w:t>
            </w:r>
          </w:p>
        </w:tc>
      </w:tr>
      <w:tr w:rsidR="00A82D0F" w:rsidRPr="008910A3" w14:paraId="41639E90" w14:textId="77777777" w:rsidTr="00C439F0">
        <w:trPr>
          <w:trHeight w:val="330"/>
        </w:trPr>
        <w:tc>
          <w:tcPr>
            <w:tcW w:w="99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678EC3E1"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t>MĐ 24</w:t>
            </w:r>
          </w:p>
        </w:tc>
        <w:tc>
          <w:tcPr>
            <w:tcW w:w="396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AFD7C48"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t xml:space="preserve">Bảo </w:t>
            </w:r>
            <w:proofErr w:type="spellStart"/>
            <w:r w:rsidRPr="008910A3">
              <w:rPr>
                <w:rFonts w:cs="Times New Roman"/>
                <w:sz w:val="28"/>
                <w:szCs w:val="28"/>
              </w:rPr>
              <w:t>trì</w:t>
            </w:r>
            <w:proofErr w:type="spellEnd"/>
            <w:r w:rsidRPr="008910A3">
              <w:rPr>
                <w:rFonts w:cs="Times New Roman"/>
                <w:sz w:val="28"/>
                <w:szCs w:val="28"/>
              </w:rPr>
              <w:t xml:space="preserve"> </w:t>
            </w:r>
            <w:proofErr w:type="spellStart"/>
            <w:r w:rsidRPr="008910A3">
              <w:rPr>
                <w:rFonts w:cs="Times New Roman"/>
                <w:sz w:val="28"/>
                <w:szCs w:val="28"/>
              </w:rPr>
              <w:t>cơ</w:t>
            </w:r>
            <w:proofErr w:type="spellEnd"/>
            <w:r w:rsidRPr="008910A3">
              <w:rPr>
                <w:rFonts w:cs="Times New Roman"/>
                <w:sz w:val="28"/>
                <w:szCs w:val="28"/>
              </w:rPr>
              <w:t xml:space="preserve"> </w:t>
            </w:r>
            <w:proofErr w:type="spellStart"/>
            <w:r w:rsidRPr="008910A3">
              <w:rPr>
                <w:rFonts w:cs="Times New Roman"/>
                <w:sz w:val="28"/>
                <w:szCs w:val="28"/>
              </w:rPr>
              <w:t>khí</w:t>
            </w:r>
            <w:proofErr w:type="spellEnd"/>
          </w:p>
        </w:tc>
        <w:tc>
          <w:tcPr>
            <w:tcW w:w="81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995C56D"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4,0</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1C3B666"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90</w:t>
            </w:r>
          </w:p>
        </w:tc>
        <w:tc>
          <w:tcPr>
            <w:tcW w:w="98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C392BB0"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30</w:t>
            </w:r>
          </w:p>
        </w:tc>
        <w:tc>
          <w:tcPr>
            <w:tcW w:w="123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84DE776"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54</w:t>
            </w:r>
          </w:p>
        </w:tc>
        <w:tc>
          <w:tcPr>
            <w:tcW w:w="91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FB582B2"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6</w:t>
            </w:r>
          </w:p>
        </w:tc>
      </w:tr>
      <w:tr w:rsidR="00A82D0F" w:rsidRPr="008910A3" w14:paraId="2E42AB8B" w14:textId="77777777" w:rsidTr="00C439F0">
        <w:trPr>
          <w:trHeight w:val="330"/>
        </w:trPr>
        <w:tc>
          <w:tcPr>
            <w:tcW w:w="99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5C6C11F"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t>MĐ 25</w:t>
            </w:r>
          </w:p>
        </w:tc>
        <w:tc>
          <w:tcPr>
            <w:tcW w:w="396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4EB8EB0" w14:textId="77777777" w:rsidR="00A82D0F" w:rsidRPr="008910A3" w:rsidRDefault="00A82D0F" w:rsidP="00A82D0F">
            <w:pPr>
              <w:spacing w:after="0" w:line="312" w:lineRule="auto"/>
              <w:rPr>
                <w:rFonts w:cs="Times New Roman"/>
                <w:sz w:val="28"/>
                <w:szCs w:val="28"/>
              </w:rPr>
            </w:pPr>
            <w:proofErr w:type="spellStart"/>
            <w:r w:rsidRPr="008910A3">
              <w:rPr>
                <w:rFonts w:cs="Times New Roman"/>
                <w:sz w:val="28"/>
                <w:szCs w:val="28"/>
              </w:rPr>
              <w:t>Lắp</w:t>
            </w:r>
            <w:proofErr w:type="spellEnd"/>
            <w:r w:rsidRPr="008910A3">
              <w:rPr>
                <w:rFonts w:cs="Times New Roman"/>
                <w:sz w:val="28"/>
                <w:szCs w:val="28"/>
              </w:rPr>
              <w:t xml:space="preserve"> </w:t>
            </w:r>
            <w:proofErr w:type="spellStart"/>
            <w:r w:rsidRPr="008910A3">
              <w:rPr>
                <w:rFonts w:cs="Times New Roman"/>
                <w:sz w:val="28"/>
                <w:szCs w:val="28"/>
              </w:rPr>
              <w:t>đặt</w:t>
            </w:r>
            <w:proofErr w:type="spellEnd"/>
            <w:r w:rsidRPr="008910A3">
              <w:rPr>
                <w:rFonts w:cs="Times New Roman"/>
                <w:sz w:val="28"/>
                <w:szCs w:val="28"/>
              </w:rPr>
              <w:t xml:space="preserve"> </w:t>
            </w:r>
            <w:proofErr w:type="spellStart"/>
            <w:r w:rsidRPr="008910A3">
              <w:rPr>
                <w:rFonts w:cs="Times New Roman"/>
                <w:sz w:val="28"/>
                <w:szCs w:val="28"/>
              </w:rPr>
              <w:t>vận</w:t>
            </w:r>
            <w:proofErr w:type="spellEnd"/>
            <w:r w:rsidRPr="008910A3">
              <w:rPr>
                <w:rFonts w:cs="Times New Roman"/>
                <w:sz w:val="28"/>
                <w:szCs w:val="28"/>
              </w:rPr>
              <w:t xml:space="preserve"> </w:t>
            </w:r>
            <w:proofErr w:type="spellStart"/>
            <w:r w:rsidRPr="008910A3">
              <w:rPr>
                <w:rFonts w:cs="Times New Roman"/>
                <w:sz w:val="28"/>
                <w:szCs w:val="28"/>
              </w:rPr>
              <w:t>hành</w:t>
            </w:r>
            <w:proofErr w:type="spellEnd"/>
            <w:r w:rsidRPr="008910A3">
              <w:rPr>
                <w:rFonts w:cs="Times New Roman"/>
                <w:sz w:val="28"/>
                <w:szCs w:val="28"/>
              </w:rPr>
              <w:t xml:space="preserve"> </w:t>
            </w:r>
            <w:proofErr w:type="spellStart"/>
            <w:r w:rsidRPr="008910A3">
              <w:rPr>
                <w:rFonts w:cs="Times New Roman"/>
                <w:sz w:val="28"/>
                <w:szCs w:val="28"/>
              </w:rPr>
              <w:t>và</w:t>
            </w:r>
            <w:proofErr w:type="spellEnd"/>
            <w:r w:rsidRPr="008910A3">
              <w:rPr>
                <w:rFonts w:cs="Times New Roman"/>
                <w:sz w:val="28"/>
                <w:szCs w:val="28"/>
              </w:rPr>
              <w:t xml:space="preserve"> </w:t>
            </w:r>
            <w:proofErr w:type="spellStart"/>
            <w:r w:rsidRPr="008910A3">
              <w:rPr>
                <w:rFonts w:cs="Times New Roman"/>
                <w:sz w:val="28"/>
                <w:szCs w:val="28"/>
              </w:rPr>
              <w:t>điều</w:t>
            </w:r>
            <w:proofErr w:type="spellEnd"/>
            <w:r w:rsidRPr="008910A3">
              <w:rPr>
                <w:rFonts w:cs="Times New Roman"/>
                <w:sz w:val="28"/>
                <w:szCs w:val="28"/>
              </w:rPr>
              <w:t xml:space="preserve"> </w:t>
            </w:r>
            <w:proofErr w:type="spellStart"/>
            <w:r w:rsidRPr="008910A3">
              <w:rPr>
                <w:rFonts w:cs="Times New Roman"/>
                <w:sz w:val="28"/>
                <w:szCs w:val="28"/>
              </w:rPr>
              <w:t>khiển</w:t>
            </w:r>
            <w:proofErr w:type="spellEnd"/>
            <w:r w:rsidRPr="008910A3">
              <w:rPr>
                <w:rFonts w:cs="Times New Roman"/>
                <w:sz w:val="28"/>
                <w:szCs w:val="28"/>
              </w:rPr>
              <w:t xml:space="preserve"> </w:t>
            </w:r>
            <w:proofErr w:type="spellStart"/>
            <w:r w:rsidRPr="008910A3">
              <w:rPr>
                <w:rFonts w:cs="Times New Roman"/>
                <w:sz w:val="28"/>
                <w:szCs w:val="28"/>
              </w:rPr>
              <w:t>động</w:t>
            </w:r>
            <w:proofErr w:type="spellEnd"/>
            <w:r w:rsidRPr="008910A3">
              <w:rPr>
                <w:rFonts w:cs="Times New Roman"/>
                <w:sz w:val="28"/>
                <w:szCs w:val="28"/>
              </w:rPr>
              <w:t xml:space="preserve"> </w:t>
            </w:r>
            <w:proofErr w:type="spellStart"/>
            <w:r w:rsidRPr="008910A3">
              <w:rPr>
                <w:rFonts w:cs="Times New Roman"/>
                <w:sz w:val="28"/>
                <w:szCs w:val="28"/>
              </w:rPr>
              <w:t>cơ</w:t>
            </w:r>
            <w:proofErr w:type="spellEnd"/>
            <w:r w:rsidRPr="008910A3">
              <w:rPr>
                <w:rFonts w:cs="Times New Roman"/>
                <w:sz w:val="28"/>
                <w:szCs w:val="28"/>
              </w:rPr>
              <w:t xml:space="preserve"> </w:t>
            </w:r>
            <w:proofErr w:type="spellStart"/>
            <w:r w:rsidRPr="008910A3">
              <w:rPr>
                <w:rFonts w:cs="Times New Roman"/>
                <w:sz w:val="28"/>
                <w:szCs w:val="28"/>
              </w:rPr>
              <w:t>điện</w:t>
            </w:r>
            <w:proofErr w:type="spellEnd"/>
          </w:p>
        </w:tc>
        <w:tc>
          <w:tcPr>
            <w:tcW w:w="81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BCDDA44"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5,0</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33B44DC"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105</w:t>
            </w:r>
          </w:p>
        </w:tc>
        <w:tc>
          <w:tcPr>
            <w:tcW w:w="98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3CD83F7"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45</w:t>
            </w:r>
          </w:p>
        </w:tc>
        <w:tc>
          <w:tcPr>
            <w:tcW w:w="123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E4C5E9E"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56</w:t>
            </w:r>
          </w:p>
        </w:tc>
        <w:tc>
          <w:tcPr>
            <w:tcW w:w="91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2D69C9A"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4</w:t>
            </w:r>
          </w:p>
        </w:tc>
      </w:tr>
      <w:tr w:rsidR="00A82D0F" w:rsidRPr="008910A3" w14:paraId="1390D1EC" w14:textId="77777777" w:rsidTr="00C439F0">
        <w:trPr>
          <w:trHeight w:val="330"/>
        </w:trPr>
        <w:tc>
          <w:tcPr>
            <w:tcW w:w="99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4EBBC70A"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t>MĐ 26</w:t>
            </w:r>
          </w:p>
        </w:tc>
        <w:tc>
          <w:tcPr>
            <w:tcW w:w="396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4CFB8C8" w14:textId="77777777" w:rsidR="00A82D0F" w:rsidRPr="008910A3" w:rsidRDefault="00A82D0F" w:rsidP="00A82D0F">
            <w:pPr>
              <w:spacing w:after="0" w:line="312" w:lineRule="auto"/>
              <w:rPr>
                <w:rFonts w:cs="Times New Roman"/>
                <w:sz w:val="28"/>
                <w:szCs w:val="28"/>
              </w:rPr>
            </w:pPr>
            <w:proofErr w:type="spellStart"/>
            <w:r w:rsidRPr="008910A3">
              <w:rPr>
                <w:rFonts w:cs="Times New Roman"/>
                <w:sz w:val="28"/>
                <w:szCs w:val="28"/>
              </w:rPr>
              <w:t>Thực</w:t>
            </w:r>
            <w:proofErr w:type="spellEnd"/>
            <w:r w:rsidRPr="008910A3">
              <w:rPr>
                <w:rFonts w:cs="Times New Roman"/>
                <w:sz w:val="28"/>
                <w:szCs w:val="28"/>
              </w:rPr>
              <w:t xml:space="preserve"> </w:t>
            </w:r>
            <w:proofErr w:type="spellStart"/>
            <w:r w:rsidRPr="008910A3">
              <w:rPr>
                <w:rFonts w:cs="Times New Roman"/>
                <w:sz w:val="28"/>
                <w:szCs w:val="28"/>
              </w:rPr>
              <w:t>hành</w:t>
            </w:r>
            <w:proofErr w:type="spellEnd"/>
            <w:r w:rsidRPr="008910A3">
              <w:rPr>
                <w:rFonts w:cs="Times New Roman"/>
                <w:sz w:val="28"/>
                <w:szCs w:val="28"/>
              </w:rPr>
              <w:t xml:space="preserve"> </w:t>
            </w:r>
            <w:proofErr w:type="spellStart"/>
            <w:r w:rsidRPr="008910A3">
              <w:rPr>
                <w:rFonts w:cs="Times New Roman"/>
                <w:sz w:val="28"/>
                <w:szCs w:val="28"/>
              </w:rPr>
              <w:t>tại</w:t>
            </w:r>
            <w:proofErr w:type="spellEnd"/>
            <w:r w:rsidRPr="008910A3">
              <w:rPr>
                <w:rFonts w:cs="Times New Roman"/>
                <w:sz w:val="28"/>
                <w:szCs w:val="28"/>
              </w:rPr>
              <w:t xml:space="preserve"> </w:t>
            </w:r>
            <w:proofErr w:type="spellStart"/>
            <w:r w:rsidRPr="008910A3">
              <w:rPr>
                <w:rFonts w:cs="Times New Roman"/>
                <w:sz w:val="28"/>
                <w:szCs w:val="28"/>
              </w:rPr>
              <w:t>doanh</w:t>
            </w:r>
            <w:proofErr w:type="spellEnd"/>
            <w:r w:rsidRPr="008910A3">
              <w:rPr>
                <w:rFonts w:cs="Times New Roman"/>
                <w:sz w:val="28"/>
                <w:szCs w:val="28"/>
              </w:rPr>
              <w:t xml:space="preserve"> </w:t>
            </w:r>
            <w:proofErr w:type="spellStart"/>
            <w:r w:rsidRPr="008910A3">
              <w:rPr>
                <w:rFonts w:cs="Times New Roman"/>
                <w:sz w:val="28"/>
                <w:szCs w:val="28"/>
              </w:rPr>
              <w:t>nghiệp</w:t>
            </w:r>
            <w:proofErr w:type="spellEnd"/>
            <w:r w:rsidRPr="008910A3">
              <w:rPr>
                <w:rFonts w:cs="Times New Roman"/>
                <w:sz w:val="28"/>
                <w:szCs w:val="28"/>
              </w:rPr>
              <w:t>/</w:t>
            </w:r>
            <w:proofErr w:type="spellStart"/>
            <w:r w:rsidRPr="008910A3">
              <w:rPr>
                <w:rFonts w:cs="Times New Roman"/>
                <w:sz w:val="28"/>
                <w:szCs w:val="28"/>
              </w:rPr>
              <w:t>Đồ</w:t>
            </w:r>
            <w:proofErr w:type="spellEnd"/>
            <w:r w:rsidRPr="008910A3">
              <w:rPr>
                <w:rFonts w:cs="Times New Roman"/>
                <w:sz w:val="28"/>
                <w:szCs w:val="28"/>
              </w:rPr>
              <w:t xml:space="preserve"> </w:t>
            </w:r>
            <w:proofErr w:type="spellStart"/>
            <w:r w:rsidRPr="008910A3">
              <w:rPr>
                <w:rFonts w:cs="Times New Roman"/>
                <w:sz w:val="28"/>
                <w:szCs w:val="28"/>
              </w:rPr>
              <w:t>án</w:t>
            </w:r>
            <w:proofErr w:type="spellEnd"/>
            <w:r w:rsidRPr="008910A3">
              <w:rPr>
                <w:rFonts w:cs="Times New Roman"/>
                <w:sz w:val="28"/>
                <w:szCs w:val="28"/>
              </w:rPr>
              <w:t xml:space="preserve"> </w:t>
            </w:r>
            <w:proofErr w:type="spellStart"/>
            <w:r w:rsidRPr="008910A3">
              <w:rPr>
                <w:rFonts w:cs="Times New Roman"/>
                <w:sz w:val="28"/>
                <w:szCs w:val="28"/>
              </w:rPr>
              <w:t>môn</w:t>
            </w:r>
            <w:proofErr w:type="spellEnd"/>
            <w:r w:rsidRPr="008910A3">
              <w:rPr>
                <w:rFonts w:cs="Times New Roman"/>
                <w:sz w:val="28"/>
                <w:szCs w:val="28"/>
              </w:rPr>
              <w:t xml:space="preserve"> </w:t>
            </w:r>
            <w:proofErr w:type="spellStart"/>
            <w:r w:rsidRPr="008910A3">
              <w:rPr>
                <w:rFonts w:cs="Times New Roman"/>
                <w:sz w:val="28"/>
                <w:szCs w:val="28"/>
              </w:rPr>
              <w:t>học</w:t>
            </w:r>
            <w:proofErr w:type="spellEnd"/>
          </w:p>
        </w:tc>
        <w:tc>
          <w:tcPr>
            <w:tcW w:w="81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FF08494"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8,0</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91B1D3F"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360</w:t>
            </w:r>
          </w:p>
        </w:tc>
        <w:tc>
          <w:tcPr>
            <w:tcW w:w="98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03DE0EA"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0</w:t>
            </w:r>
          </w:p>
        </w:tc>
        <w:tc>
          <w:tcPr>
            <w:tcW w:w="123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0EA417B"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360</w:t>
            </w:r>
          </w:p>
        </w:tc>
        <w:tc>
          <w:tcPr>
            <w:tcW w:w="91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5DEE8AB"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0</w:t>
            </w:r>
          </w:p>
        </w:tc>
      </w:tr>
      <w:tr w:rsidR="00A82D0F" w:rsidRPr="008910A3" w14:paraId="5D8D8312" w14:textId="77777777" w:rsidTr="00C439F0">
        <w:trPr>
          <w:trHeight w:val="330"/>
        </w:trPr>
        <w:tc>
          <w:tcPr>
            <w:tcW w:w="99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35D2107E" w14:textId="77777777" w:rsidR="00A82D0F" w:rsidRPr="008910A3" w:rsidRDefault="00A82D0F" w:rsidP="00A82D0F">
            <w:pPr>
              <w:spacing w:after="0" w:line="312" w:lineRule="auto"/>
              <w:rPr>
                <w:rFonts w:cs="Times New Roman"/>
                <w:sz w:val="28"/>
                <w:szCs w:val="28"/>
              </w:rPr>
            </w:pPr>
            <w:r w:rsidRPr="008910A3">
              <w:rPr>
                <w:rFonts w:cs="Times New Roman"/>
                <w:sz w:val="28"/>
                <w:szCs w:val="28"/>
              </w:rPr>
              <w:t>MĐ 27</w:t>
            </w:r>
          </w:p>
        </w:tc>
        <w:tc>
          <w:tcPr>
            <w:tcW w:w="396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56CF8FBC" w14:textId="77777777" w:rsidR="00A82D0F" w:rsidRPr="008910A3" w:rsidRDefault="00A82D0F" w:rsidP="00A82D0F">
            <w:pPr>
              <w:spacing w:after="0" w:line="312" w:lineRule="auto"/>
              <w:rPr>
                <w:rFonts w:cs="Times New Roman"/>
                <w:sz w:val="28"/>
                <w:szCs w:val="28"/>
              </w:rPr>
            </w:pPr>
            <w:proofErr w:type="spellStart"/>
            <w:r w:rsidRPr="008910A3">
              <w:rPr>
                <w:rFonts w:cs="Times New Roman"/>
                <w:sz w:val="28"/>
                <w:szCs w:val="28"/>
              </w:rPr>
              <w:t>Thực</w:t>
            </w:r>
            <w:proofErr w:type="spellEnd"/>
            <w:r w:rsidRPr="008910A3">
              <w:rPr>
                <w:rFonts w:cs="Times New Roman"/>
                <w:sz w:val="28"/>
                <w:szCs w:val="28"/>
              </w:rPr>
              <w:t xml:space="preserve"> </w:t>
            </w:r>
            <w:proofErr w:type="spellStart"/>
            <w:r w:rsidRPr="008910A3">
              <w:rPr>
                <w:rFonts w:cs="Times New Roman"/>
                <w:sz w:val="28"/>
                <w:szCs w:val="28"/>
              </w:rPr>
              <w:t>tập</w:t>
            </w:r>
            <w:proofErr w:type="spellEnd"/>
            <w:r w:rsidRPr="008910A3">
              <w:rPr>
                <w:rFonts w:cs="Times New Roman"/>
                <w:sz w:val="28"/>
                <w:szCs w:val="28"/>
              </w:rPr>
              <w:t xml:space="preserve"> </w:t>
            </w:r>
            <w:proofErr w:type="spellStart"/>
            <w:r w:rsidRPr="008910A3">
              <w:rPr>
                <w:rFonts w:cs="Times New Roman"/>
                <w:sz w:val="28"/>
                <w:szCs w:val="28"/>
              </w:rPr>
              <w:t>tốt</w:t>
            </w:r>
            <w:proofErr w:type="spellEnd"/>
            <w:r w:rsidRPr="008910A3">
              <w:rPr>
                <w:rFonts w:cs="Times New Roman"/>
                <w:sz w:val="28"/>
                <w:szCs w:val="28"/>
              </w:rPr>
              <w:t xml:space="preserve"> </w:t>
            </w:r>
            <w:proofErr w:type="spellStart"/>
            <w:r w:rsidRPr="008910A3">
              <w:rPr>
                <w:rFonts w:cs="Times New Roman"/>
                <w:sz w:val="28"/>
                <w:szCs w:val="28"/>
              </w:rPr>
              <w:t>nghiệp</w:t>
            </w:r>
            <w:proofErr w:type="spellEnd"/>
          </w:p>
        </w:tc>
        <w:tc>
          <w:tcPr>
            <w:tcW w:w="81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73C9F097"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8,0</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251FD422"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360</w:t>
            </w:r>
          </w:p>
        </w:tc>
        <w:tc>
          <w:tcPr>
            <w:tcW w:w="98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5119D8D1"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0</w:t>
            </w:r>
          </w:p>
        </w:tc>
        <w:tc>
          <w:tcPr>
            <w:tcW w:w="123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679FBA2B"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360</w:t>
            </w:r>
          </w:p>
        </w:tc>
        <w:tc>
          <w:tcPr>
            <w:tcW w:w="91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75B5E134" w14:textId="77777777" w:rsidR="00A82D0F" w:rsidRPr="008910A3" w:rsidRDefault="00A82D0F" w:rsidP="00A82D0F">
            <w:pPr>
              <w:spacing w:after="0" w:line="312" w:lineRule="auto"/>
              <w:jc w:val="center"/>
              <w:rPr>
                <w:rFonts w:cs="Times New Roman"/>
                <w:sz w:val="28"/>
                <w:szCs w:val="28"/>
              </w:rPr>
            </w:pPr>
            <w:r w:rsidRPr="008910A3">
              <w:rPr>
                <w:rFonts w:cs="Times New Roman"/>
                <w:sz w:val="28"/>
                <w:szCs w:val="28"/>
              </w:rPr>
              <w:t>0</w:t>
            </w:r>
          </w:p>
        </w:tc>
      </w:tr>
      <w:tr w:rsidR="00A82D0F" w:rsidRPr="008910A3" w14:paraId="75BDCDBA" w14:textId="77777777" w:rsidTr="00C439F0">
        <w:trPr>
          <w:trHeight w:val="345"/>
        </w:trPr>
        <w:tc>
          <w:tcPr>
            <w:tcW w:w="4950" w:type="dxa"/>
            <w:gridSpan w:val="2"/>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18EA3B0F" w14:textId="77777777" w:rsidR="00A82D0F" w:rsidRPr="008910A3" w:rsidRDefault="00A82D0F" w:rsidP="00A82D0F">
            <w:pPr>
              <w:spacing w:after="0" w:line="312" w:lineRule="auto"/>
              <w:rPr>
                <w:rFonts w:cs="Times New Roman"/>
                <w:b/>
                <w:bCs/>
                <w:color w:val="C00000"/>
                <w:sz w:val="28"/>
                <w:szCs w:val="28"/>
              </w:rPr>
            </w:pPr>
            <w:r w:rsidRPr="008910A3">
              <w:rPr>
                <w:rFonts w:cs="Times New Roman"/>
                <w:b/>
                <w:bCs/>
                <w:color w:val="C00000"/>
                <w:sz w:val="28"/>
                <w:szCs w:val="28"/>
              </w:rPr>
              <w:t>TỔNG CỘNG</w:t>
            </w:r>
          </w:p>
        </w:tc>
        <w:tc>
          <w:tcPr>
            <w:tcW w:w="81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6CE8690A" w14:textId="0EAF52AF" w:rsidR="00A82D0F" w:rsidRPr="008910A3" w:rsidRDefault="00A82D0F" w:rsidP="00A82D0F">
            <w:pPr>
              <w:jc w:val="center"/>
              <w:rPr>
                <w:rFonts w:cs="Times New Roman"/>
                <w:b/>
                <w:bCs/>
                <w:color w:val="C00000"/>
                <w:sz w:val="28"/>
                <w:szCs w:val="28"/>
              </w:rPr>
            </w:pPr>
            <w:r w:rsidRPr="008910A3">
              <w:rPr>
                <w:rFonts w:cs="Times New Roman"/>
                <w:b/>
                <w:bCs/>
                <w:color w:val="C00000"/>
                <w:sz w:val="28"/>
                <w:szCs w:val="28"/>
              </w:rPr>
              <w:t>1</w:t>
            </w:r>
            <w:r w:rsidR="00270EA1">
              <w:rPr>
                <w:rFonts w:cs="Times New Roman"/>
                <w:b/>
                <w:bCs/>
                <w:color w:val="C00000"/>
                <w:sz w:val="28"/>
                <w:szCs w:val="28"/>
              </w:rPr>
              <w:t>15</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2B12A67C" w14:textId="77777777" w:rsidR="00A82D0F" w:rsidRPr="008910A3" w:rsidRDefault="00A82D0F" w:rsidP="00A82D0F">
            <w:pPr>
              <w:jc w:val="center"/>
              <w:rPr>
                <w:rFonts w:cs="Times New Roman"/>
                <w:b/>
                <w:bCs/>
                <w:color w:val="C00000"/>
                <w:sz w:val="28"/>
                <w:szCs w:val="28"/>
              </w:rPr>
            </w:pPr>
            <w:r w:rsidRPr="008910A3">
              <w:rPr>
                <w:rFonts w:cs="Times New Roman"/>
                <w:b/>
                <w:bCs/>
                <w:color w:val="C00000"/>
                <w:sz w:val="28"/>
                <w:szCs w:val="28"/>
              </w:rPr>
              <w:t>2760</w:t>
            </w:r>
          </w:p>
        </w:tc>
        <w:tc>
          <w:tcPr>
            <w:tcW w:w="98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0589B4A6" w14:textId="77777777" w:rsidR="00A82D0F" w:rsidRPr="008910A3" w:rsidRDefault="00A82D0F" w:rsidP="00A82D0F">
            <w:pPr>
              <w:jc w:val="center"/>
              <w:rPr>
                <w:rFonts w:cs="Times New Roman"/>
                <w:b/>
                <w:bCs/>
                <w:color w:val="C00000"/>
                <w:sz w:val="28"/>
                <w:szCs w:val="28"/>
              </w:rPr>
            </w:pPr>
            <w:r w:rsidRPr="008910A3">
              <w:rPr>
                <w:rFonts w:cs="Times New Roman"/>
                <w:b/>
                <w:bCs/>
                <w:color w:val="C00000"/>
                <w:sz w:val="28"/>
                <w:szCs w:val="28"/>
              </w:rPr>
              <w:t>840</w:t>
            </w:r>
          </w:p>
        </w:tc>
        <w:tc>
          <w:tcPr>
            <w:tcW w:w="123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0EE3F05E" w14:textId="77777777" w:rsidR="00A82D0F" w:rsidRPr="008910A3" w:rsidRDefault="00A82D0F" w:rsidP="00A82D0F">
            <w:pPr>
              <w:jc w:val="center"/>
              <w:rPr>
                <w:rFonts w:cs="Times New Roman"/>
                <w:b/>
                <w:bCs/>
                <w:color w:val="C00000"/>
                <w:sz w:val="28"/>
                <w:szCs w:val="28"/>
              </w:rPr>
            </w:pPr>
            <w:r w:rsidRPr="008910A3">
              <w:rPr>
                <w:rFonts w:cs="Times New Roman"/>
                <w:b/>
                <w:bCs/>
                <w:color w:val="C00000"/>
                <w:sz w:val="28"/>
                <w:szCs w:val="28"/>
              </w:rPr>
              <w:t>1812</w:t>
            </w:r>
          </w:p>
        </w:tc>
        <w:tc>
          <w:tcPr>
            <w:tcW w:w="915"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5988F221" w14:textId="77777777" w:rsidR="00A82D0F" w:rsidRPr="008910A3" w:rsidRDefault="00A82D0F" w:rsidP="00A82D0F">
            <w:pPr>
              <w:jc w:val="center"/>
              <w:rPr>
                <w:rFonts w:cs="Times New Roman"/>
                <w:b/>
                <w:bCs/>
                <w:color w:val="C00000"/>
                <w:sz w:val="28"/>
                <w:szCs w:val="28"/>
              </w:rPr>
            </w:pPr>
            <w:r w:rsidRPr="008910A3">
              <w:rPr>
                <w:rFonts w:cs="Times New Roman"/>
                <w:b/>
                <w:bCs/>
                <w:color w:val="C00000"/>
                <w:sz w:val="28"/>
                <w:szCs w:val="28"/>
              </w:rPr>
              <w:t>108</w:t>
            </w:r>
          </w:p>
        </w:tc>
      </w:tr>
      <w:tr w:rsidR="00A82D0F" w:rsidRPr="00445C7E" w14:paraId="3C8B412C" w14:textId="77777777" w:rsidTr="00C439F0">
        <w:trPr>
          <w:trHeight w:val="330"/>
        </w:trPr>
        <w:tc>
          <w:tcPr>
            <w:tcW w:w="4950" w:type="dxa"/>
            <w:gridSpan w:val="2"/>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D8A4E70" w14:textId="77777777" w:rsidR="00A82D0F" w:rsidRPr="008910A3" w:rsidRDefault="00A82D0F" w:rsidP="00A82D0F">
            <w:pPr>
              <w:spacing w:after="0" w:line="312" w:lineRule="auto"/>
              <w:rPr>
                <w:rFonts w:cs="Times New Roman"/>
                <w:b/>
                <w:bCs/>
                <w:color w:val="C00000"/>
                <w:sz w:val="28"/>
                <w:szCs w:val="28"/>
              </w:rPr>
            </w:pPr>
            <w:proofErr w:type="spellStart"/>
            <w:r w:rsidRPr="008910A3">
              <w:rPr>
                <w:rFonts w:cs="Times New Roman"/>
                <w:b/>
                <w:bCs/>
                <w:color w:val="C00000"/>
                <w:sz w:val="28"/>
                <w:szCs w:val="28"/>
              </w:rPr>
              <w:t>Tỉ</w:t>
            </w:r>
            <w:proofErr w:type="spellEnd"/>
            <w:r w:rsidRPr="008910A3">
              <w:rPr>
                <w:rFonts w:cs="Times New Roman"/>
                <w:b/>
                <w:bCs/>
                <w:color w:val="C00000"/>
                <w:sz w:val="28"/>
                <w:szCs w:val="28"/>
              </w:rPr>
              <w:t xml:space="preserve"> </w:t>
            </w:r>
            <w:proofErr w:type="spellStart"/>
            <w:r w:rsidRPr="008910A3">
              <w:rPr>
                <w:rFonts w:cs="Times New Roman"/>
                <w:b/>
                <w:bCs/>
                <w:color w:val="C00000"/>
                <w:sz w:val="28"/>
                <w:szCs w:val="28"/>
              </w:rPr>
              <w:t>lệ</w:t>
            </w:r>
            <w:proofErr w:type="spellEnd"/>
          </w:p>
        </w:tc>
        <w:tc>
          <w:tcPr>
            <w:tcW w:w="813"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DEFC787" w14:textId="77777777" w:rsidR="00A82D0F" w:rsidRPr="008910A3" w:rsidRDefault="00A82D0F" w:rsidP="00A82D0F">
            <w:pPr>
              <w:jc w:val="center"/>
              <w:rPr>
                <w:rFonts w:cs="Times New Roman"/>
                <w:b/>
                <w:bCs/>
                <w:color w:val="C00000"/>
                <w:sz w:val="28"/>
                <w:szCs w:val="28"/>
              </w:rPr>
            </w:pPr>
            <w:r w:rsidRPr="008910A3">
              <w:rPr>
                <w:rFonts w:cs="Times New Roman"/>
                <w:b/>
                <w:bCs/>
                <w:color w:val="C00000"/>
                <w:sz w:val="28"/>
                <w:szCs w:val="28"/>
              </w:rPr>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2C6394B" w14:textId="77777777" w:rsidR="00A82D0F" w:rsidRPr="008910A3" w:rsidRDefault="00A82D0F" w:rsidP="00A82D0F">
            <w:pPr>
              <w:jc w:val="center"/>
              <w:rPr>
                <w:rFonts w:cs="Times New Roman"/>
                <w:b/>
                <w:bCs/>
                <w:color w:val="C00000"/>
                <w:sz w:val="28"/>
                <w:szCs w:val="28"/>
              </w:rPr>
            </w:pPr>
            <w:r w:rsidRPr="008910A3">
              <w:rPr>
                <w:rFonts w:cs="Times New Roman"/>
                <w:b/>
                <w:bCs/>
                <w:color w:val="C00000"/>
                <w:sz w:val="28"/>
                <w:szCs w:val="28"/>
              </w:rPr>
              <w:t>100,00%</w:t>
            </w:r>
          </w:p>
        </w:tc>
        <w:tc>
          <w:tcPr>
            <w:tcW w:w="98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990D560" w14:textId="77777777" w:rsidR="00A82D0F" w:rsidRPr="008910A3" w:rsidRDefault="00A82D0F" w:rsidP="00A82D0F">
            <w:pPr>
              <w:jc w:val="center"/>
              <w:rPr>
                <w:rFonts w:cs="Times New Roman"/>
                <w:b/>
                <w:bCs/>
                <w:color w:val="C00000"/>
                <w:sz w:val="28"/>
                <w:szCs w:val="28"/>
              </w:rPr>
            </w:pPr>
            <w:r w:rsidRPr="008910A3">
              <w:rPr>
                <w:rFonts w:cs="Times New Roman"/>
                <w:b/>
                <w:bCs/>
                <w:color w:val="C00000"/>
                <w:sz w:val="28"/>
                <w:szCs w:val="28"/>
              </w:rPr>
              <w:t>30,43%</w:t>
            </w:r>
          </w:p>
        </w:tc>
        <w:tc>
          <w:tcPr>
            <w:tcW w:w="1239"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5456A9A0" w14:textId="77777777" w:rsidR="00A82D0F" w:rsidRPr="008910A3" w:rsidRDefault="00A82D0F" w:rsidP="00A82D0F">
            <w:pPr>
              <w:jc w:val="center"/>
              <w:rPr>
                <w:rFonts w:cs="Times New Roman"/>
                <w:b/>
                <w:bCs/>
                <w:color w:val="C00000"/>
                <w:sz w:val="28"/>
                <w:szCs w:val="28"/>
              </w:rPr>
            </w:pPr>
            <w:r w:rsidRPr="008910A3">
              <w:rPr>
                <w:rFonts w:cs="Times New Roman"/>
                <w:b/>
                <w:bCs/>
                <w:color w:val="C00000"/>
                <w:sz w:val="28"/>
                <w:szCs w:val="28"/>
              </w:rPr>
              <w:t>65,65%</w:t>
            </w:r>
          </w:p>
        </w:tc>
        <w:tc>
          <w:tcPr>
            <w:tcW w:w="915" w:type="dxa"/>
            <w:tcBorders>
              <w:top w:val="single" w:sz="4" w:space="0" w:color="auto"/>
              <w:left w:val="single" w:sz="4" w:space="0" w:color="auto"/>
              <w:bottom w:val="single" w:sz="4" w:space="0" w:color="auto"/>
              <w:right w:val="single" w:sz="4" w:space="0" w:color="auto"/>
            </w:tcBorders>
            <w:shd w:val="clear" w:color="auto" w:fill="auto"/>
            <w:vAlign w:val="center"/>
          </w:tcPr>
          <w:p w14:paraId="1BB65298" w14:textId="77777777" w:rsidR="00A82D0F" w:rsidRPr="00445C7E" w:rsidRDefault="00A82D0F" w:rsidP="00A82D0F">
            <w:pPr>
              <w:jc w:val="center"/>
              <w:rPr>
                <w:rFonts w:cs="Times New Roman"/>
                <w:b/>
                <w:bCs/>
                <w:color w:val="C00000"/>
                <w:sz w:val="28"/>
                <w:szCs w:val="28"/>
              </w:rPr>
            </w:pPr>
            <w:r w:rsidRPr="008910A3">
              <w:rPr>
                <w:rFonts w:cs="Times New Roman"/>
                <w:b/>
                <w:bCs/>
                <w:color w:val="C00000"/>
                <w:sz w:val="28"/>
                <w:szCs w:val="28"/>
              </w:rPr>
              <w:t>3,91%</w:t>
            </w:r>
          </w:p>
        </w:tc>
      </w:tr>
    </w:tbl>
    <w:p w14:paraId="4550186A" w14:textId="77777777" w:rsidR="008A781D" w:rsidRPr="00445C7E" w:rsidRDefault="00465318" w:rsidP="00D461FE">
      <w:pPr>
        <w:spacing w:after="0" w:line="312" w:lineRule="auto"/>
        <w:rPr>
          <w:rFonts w:eastAsia="Times New Roman" w:cs="Times New Roman"/>
          <w:sz w:val="28"/>
          <w:szCs w:val="28"/>
        </w:rPr>
      </w:pPr>
      <w:r w:rsidRPr="00445C7E">
        <w:rPr>
          <w:rFonts w:eastAsia="Times New Roman" w:cs="Times New Roman"/>
          <w:bCs/>
          <w:sz w:val="28"/>
          <w:szCs w:val="28"/>
        </w:rPr>
        <w:t xml:space="preserve"> </w:t>
      </w:r>
      <w:r w:rsidR="00D35C98" w:rsidRPr="00445C7E">
        <w:rPr>
          <w:rFonts w:eastAsia="Times New Roman" w:cs="Times New Roman"/>
          <w:bCs/>
          <w:sz w:val="28"/>
          <w:szCs w:val="28"/>
        </w:rPr>
        <w:t xml:space="preserve">(*): </w:t>
      </w:r>
      <w:proofErr w:type="spellStart"/>
      <w:r w:rsidR="00D35C98" w:rsidRPr="00445C7E">
        <w:rPr>
          <w:rFonts w:eastAsia="Times New Roman" w:cs="Times New Roman"/>
          <w:bCs/>
          <w:sz w:val="28"/>
          <w:szCs w:val="28"/>
        </w:rPr>
        <w:t>Số</w:t>
      </w:r>
      <w:proofErr w:type="spellEnd"/>
      <w:r w:rsidR="00D35C98" w:rsidRPr="00445C7E">
        <w:rPr>
          <w:rFonts w:eastAsia="Times New Roman" w:cs="Times New Roman"/>
          <w:bCs/>
          <w:sz w:val="28"/>
          <w:szCs w:val="28"/>
        </w:rPr>
        <w:t xml:space="preserve"> </w:t>
      </w:r>
      <w:proofErr w:type="spellStart"/>
      <w:r w:rsidR="00D35C98" w:rsidRPr="00445C7E">
        <w:rPr>
          <w:rFonts w:eastAsia="Times New Roman" w:cs="Times New Roman"/>
          <w:bCs/>
          <w:sz w:val="28"/>
          <w:szCs w:val="28"/>
        </w:rPr>
        <w:t>tín</w:t>
      </w:r>
      <w:proofErr w:type="spellEnd"/>
      <w:r w:rsidR="00D35C98" w:rsidRPr="00445C7E">
        <w:rPr>
          <w:rFonts w:eastAsia="Times New Roman" w:cs="Times New Roman"/>
          <w:bCs/>
          <w:sz w:val="28"/>
          <w:szCs w:val="28"/>
        </w:rPr>
        <w:t xml:space="preserve"> </w:t>
      </w:r>
      <w:proofErr w:type="spellStart"/>
      <w:r w:rsidR="00D35C98" w:rsidRPr="00445C7E">
        <w:rPr>
          <w:rFonts w:eastAsia="Times New Roman" w:cs="Times New Roman"/>
          <w:bCs/>
          <w:sz w:val="28"/>
          <w:szCs w:val="28"/>
        </w:rPr>
        <w:t>chỉ</w:t>
      </w:r>
      <w:proofErr w:type="spellEnd"/>
      <w:r w:rsidR="00D35C98" w:rsidRPr="00445C7E">
        <w:rPr>
          <w:rFonts w:eastAsia="Times New Roman" w:cs="Times New Roman"/>
          <w:bCs/>
          <w:sz w:val="28"/>
          <w:szCs w:val="28"/>
        </w:rPr>
        <w:t xml:space="preserve"> = (</w:t>
      </w:r>
      <w:proofErr w:type="spellStart"/>
      <w:r w:rsidR="00D35C98" w:rsidRPr="00445C7E">
        <w:rPr>
          <w:rFonts w:eastAsia="Times New Roman" w:cs="Times New Roman"/>
          <w:bCs/>
          <w:sz w:val="28"/>
          <w:szCs w:val="28"/>
        </w:rPr>
        <w:t>Số</w:t>
      </w:r>
      <w:proofErr w:type="spellEnd"/>
      <w:r w:rsidR="00D35C98" w:rsidRPr="00445C7E">
        <w:rPr>
          <w:rFonts w:eastAsia="Times New Roman" w:cs="Times New Roman"/>
          <w:bCs/>
          <w:sz w:val="28"/>
          <w:szCs w:val="28"/>
        </w:rPr>
        <w:t xml:space="preserve"> </w:t>
      </w:r>
      <w:proofErr w:type="spellStart"/>
      <w:r w:rsidR="00D35C98" w:rsidRPr="00445C7E">
        <w:rPr>
          <w:rFonts w:eastAsia="Times New Roman" w:cs="Times New Roman"/>
          <w:bCs/>
          <w:sz w:val="28"/>
          <w:szCs w:val="28"/>
        </w:rPr>
        <w:t>giờ</w:t>
      </w:r>
      <w:proofErr w:type="spellEnd"/>
      <w:r w:rsidR="00D35C98" w:rsidRPr="00445C7E">
        <w:rPr>
          <w:rFonts w:eastAsia="Times New Roman" w:cs="Times New Roman"/>
          <w:bCs/>
          <w:sz w:val="28"/>
          <w:szCs w:val="28"/>
        </w:rPr>
        <w:t xml:space="preserve"> LT/15) + (</w:t>
      </w:r>
      <w:proofErr w:type="spellStart"/>
      <w:r w:rsidR="00D35C98" w:rsidRPr="00445C7E">
        <w:rPr>
          <w:rFonts w:eastAsia="Times New Roman" w:cs="Times New Roman"/>
          <w:bCs/>
          <w:sz w:val="28"/>
          <w:szCs w:val="28"/>
        </w:rPr>
        <w:t>Số</w:t>
      </w:r>
      <w:proofErr w:type="spellEnd"/>
      <w:r w:rsidR="00D35C98" w:rsidRPr="00445C7E">
        <w:rPr>
          <w:rFonts w:eastAsia="Times New Roman" w:cs="Times New Roman"/>
          <w:bCs/>
          <w:sz w:val="28"/>
          <w:szCs w:val="28"/>
        </w:rPr>
        <w:t xml:space="preserve"> </w:t>
      </w:r>
      <w:proofErr w:type="spellStart"/>
      <w:r w:rsidR="00D35C98" w:rsidRPr="00445C7E">
        <w:rPr>
          <w:rFonts w:eastAsia="Times New Roman" w:cs="Times New Roman"/>
          <w:bCs/>
          <w:sz w:val="28"/>
          <w:szCs w:val="28"/>
        </w:rPr>
        <w:t>giờ</w:t>
      </w:r>
      <w:proofErr w:type="spellEnd"/>
      <w:r w:rsidR="00D35C98" w:rsidRPr="00445C7E">
        <w:rPr>
          <w:rFonts w:eastAsia="Times New Roman" w:cs="Times New Roman"/>
          <w:bCs/>
          <w:sz w:val="28"/>
          <w:szCs w:val="28"/>
        </w:rPr>
        <w:t xml:space="preserve"> TH/30) + (</w:t>
      </w:r>
      <w:proofErr w:type="spellStart"/>
      <w:r w:rsidR="00D35C98" w:rsidRPr="00445C7E">
        <w:rPr>
          <w:rFonts w:eastAsia="Times New Roman" w:cs="Times New Roman"/>
          <w:bCs/>
          <w:sz w:val="28"/>
          <w:szCs w:val="28"/>
        </w:rPr>
        <w:t>Số</w:t>
      </w:r>
      <w:proofErr w:type="spellEnd"/>
      <w:r w:rsidR="00D35C98" w:rsidRPr="00445C7E">
        <w:rPr>
          <w:rFonts w:eastAsia="Times New Roman" w:cs="Times New Roman"/>
          <w:bCs/>
          <w:sz w:val="28"/>
          <w:szCs w:val="28"/>
        </w:rPr>
        <w:t xml:space="preserve"> </w:t>
      </w:r>
      <w:proofErr w:type="spellStart"/>
      <w:r w:rsidR="00D35C98" w:rsidRPr="00445C7E">
        <w:rPr>
          <w:rFonts w:eastAsia="Times New Roman" w:cs="Times New Roman"/>
          <w:bCs/>
          <w:sz w:val="28"/>
          <w:szCs w:val="28"/>
        </w:rPr>
        <w:t>giờ</w:t>
      </w:r>
      <w:proofErr w:type="spellEnd"/>
      <w:r w:rsidR="00D35C98" w:rsidRPr="00445C7E">
        <w:rPr>
          <w:rFonts w:eastAsia="Times New Roman" w:cs="Times New Roman"/>
          <w:bCs/>
          <w:sz w:val="28"/>
          <w:szCs w:val="28"/>
        </w:rPr>
        <w:t xml:space="preserve"> TTSX/45)</w:t>
      </w:r>
    </w:p>
    <w:p w14:paraId="2CC575C6" w14:textId="77777777" w:rsidR="008A781D" w:rsidRPr="00445C7E" w:rsidRDefault="00D35C98" w:rsidP="00D461FE">
      <w:pPr>
        <w:spacing w:after="0" w:line="312" w:lineRule="auto"/>
        <w:rPr>
          <w:rFonts w:eastAsia="Times New Roman" w:cs="Times New Roman"/>
          <w:i/>
          <w:sz w:val="28"/>
          <w:szCs w:val="28"/>
        </w:rPr>
      </w:pPr>
      <w:r w:rsidRPr="00445C7E">
        <w:rPr>
          <w:rFonts w:eastAsia="Times New Roman" w:cs="Times New Roman"/>
          <w:i/>
          <w:sz w:val="28"/>
          <w:szCs w:val="28"/>
        </w:rPr>
        <w:lastRenderedPageBreak/>
        <w:t xml:space="preserve">         (</w:t>
      </w:r>
      <w:proofErr w:type="spellStart"/>
      <w:r w:rsidRPr="00445C7E">
        <w:rPr>
          <w:rFonts w:eastAsia="Times New Roman" w:cs="Times New Roman"/>
          <w:i/>
          <w:sz w:val="28"/>
          <w:szCs w:val="28"/>
        </w:rPr>
        <w:t>Nội</w:t>
      </w:r>
      <w:proofErr w:type="spellEnd"/>
      <w:r w:rsidRPr="00445C7E">
        <w:rPr>
          <w:rFonts w:eastAsia="Times New Roman" w:cs="Times New Roman"/>
          <w:i/>
          <w:sz w:val="28"/>
          <w:szCs w:val="28"/>
        </w:rPr>
        <w:t xml:space="preserve"> dung chi </w:t>
      </w:r>
      <w:proofErr w:type="spellStart"/>
      <w:r w:rsidRPr="00445C7E">
        <w:rPr>
          <w:rFonts w:eastAsia="Times New Roman" w:cs="Times New Roman"/>
          <w:i/>
          <w:sz w:val="28"/>
          <w:szCs w:val="28"/>
        </w:rPr>
        <w:t>tiết</w:t>
      </w:r>
      <w:proofErr w:type="spellEnd"/>
      <w:r w:rsidRPr="00445C7E">
        <w:rPr>
          <w:rFonts w:eastAsia="Times New Roman" w:cs="Times New Roman"/>
          <w:i/>
          <w:sz w:val="28"/>
          <w:szCs w:val="28"/>
        </w:rPr>
        <w:t xml:space="preserve"> </w:t>
      </w:r>
      <w:proofErr w:type="spellStart"/>
      <w:r w:rsidRPr="00445C7E">
        <w:rPr>
          <w:rFonts w:eastAsia="Times New Roman" w:cs="Times New Roman"/>
          <w:i/>
          <w:sz w:val="28"/>
          <w:szCs w:val="28"/>
        </w:rPr>
        <w:t>xem</w:t>
      </w:r>
      <w:proofErr w:type="spellEnd"/>
      <w:r w:rsidRPr="00445C7E">
        <w:rPr>
          <w:rFonts w:eastAsia="Times New Roman" w:cs="Times New Roman"/>
          <w:i/>
          <w:sz w:val="28"/>
          <w:szCs w:val="28"/>
        </w:rPr>
        <w:t xml:space="preserve"> </w:t>
      </w:r>
      <w:proofErr w:type="spellStart"/>
      <w:r w:rsidRPr="00445C7E">
        <w:rPr>
          <w:rFonts w:eastAsia="Times New Roman" w:cs="Times New Roman"/>
          <w:i/>
          <w:sz w:val="28"/>
          <w:szCs w:val="28"/>
        </w:rPr>
        <w:t>Phụ</w:t>
      </w:r>
      <w:proofErr w:type="spellEnd"/>
      <w:r w:rsidRPr="00445C7E">
        <w:rPr>
          <w:rFonts w:eastAsia="Times New Roman" w:cs="Times New Roman"/>
          <w:i/>
          <w:sz w:val="28"/>
          <w:szCs w:val="28"/>
        </w:rPr>
        <w:t xml:space="preserve"> </w:t>
      </w:r>
      <w:proofErr w:type="spellStart"/>
      <w:r w:rsidRPr="00445C7E">
        <w:rPr>
          <w:rFonts w:eastAsia="Times New Roman" w:cs="Times New Roman"/>
          <w:i/>
          <w:sz w:val="28"/>
          <w:szCs w:val="28"/>
        </w:rPr>
        <w:t>lục</w:t>
      </w:r>
      <w:proofErr w:type="spellEnd"/>
      <w:r w:rsidRPr="00445C7E">
        <w:rPr>
          <w:rFonts w:eastAsia="Times New Roman" w:cs="Times New Roman"/>
          <w:i/>
          <w:sz w:val="28"/>
          <w:szCs w:val="28"/>
        </w:rPr>
        <w:t xml:space="preserve"> </w:t>
      </w:r>
      <w:proofErr w:type="spellStart"/>
      <w:r w:rsidRPr="00445C7E">
        <w:rPr>
          <w:rFonts w:eastAsia="Times New Roman" w:cs="Times New Roman"/>
          <w:i/>
          <w:sz w:val="28"/>
          <w:szCs w:val="28"/>
        </w:rPr>
        <w:t>kèm</w:t>
      </w:r>
      <w:proofErr w:type="spellEnd"/>
      <w:r w:rsidRPr="00445C7E">
        <w:rPr>
          <w:rFonts w:eastAsia="Times New Roman" w:cs="Times New Roman"/>
          <w:i/>
          <w:sz w:val="28"/>
          <w:szCs w:val="28"/>
        </w:rPr>
        <w:t xml:space="preserve"> </w:t>
      </w:r>
      <w:proofErr w:type="spellStart"/>
      <w:r w:rsidRPr="00445C7E">
        <w:rPr>
          <w:rFonts w:eastAsia="Times New Roman" w:cs="Times New Roman"/>
          <w:i/>
          <w:sz w:val="28"/>
          <w:szCs w:val="28"/>
        </w:rPr>
        <w:t>theo</w:t>
      </w:r>
      <w:proofErr w:type="spellEnd"/>
      <w:r w:rsidRPr="00445C7E">
        <w:rPr>
          <w:rFonts w:eastAsia="Times New Roman" w:cs="Times New Roman"/>
          <w:i/>
          <w:sz w:val="28"/>
          <w:szCs w:val="28"/>
        </w:rPr>
        <w:t>)</w:t>
      </w:r>
    </w:p>
    <w:p w14:paraId="5B93CEB5" w14:textId="77777777" w:rsidR="0047235D" w:rsidRPr="003C2843" w:rsidRDefault="0047235D" w:rsidP="0047235D">
      <w:pPr>
        <w:spacing w:before="120"/>
        <w:ind w:left="426" w:hanging="426"/>
        <w:jc w:val="both"/>
        <w:rPr>
          <w:b/>
          <w:sz w:val="28"/>
          <w:szCs w:val="28"/>
        </w:rPr>
      </w:pPr>
      <w:r w:rsidRPr="003C2843">
        <w:rPr>
          <w:b/>
          <w:sz w:val="28"/>
          <w:szCs w:val="28"/>
        </w:rPr>
        <w:t xml:space="preserve">4.1. </w:t>
      </w:r>
      <w:proofErr w:type="spellStart"/>
      <w:r w:rsidRPr="003C2843">
        <w:rPr>
          <w:b/>
          <w:sz w:val="28"/>
          <w:szCs w:val="28"/>
        </w:rPr>
        <w:t>Hướng</w:t>
      </w:r>
      <w:proofErr w:type="spellEnd"/>
      <w:r w:rsidRPr="003C2843">
        <w:rPr>
          <w:b/>
          <w:sz w:val="28"/>
          <w:szCs w:val="28"/>
        </w:rPr>
        <w:t xml:space="preserve"> </w:t>
      </w:r>
      <w:proofErr w:type="spellStart"/>
      <w:r w:rsidRPr="003C2843">
        <w:rPr>
          <w:b/>
          <w:sz w:val="28"/>
          <w:szCs w:val="28"/>
        </w:rPr>
        <w:t>dẫn</w:t>
      </w:r>
      <w:proofErr w:type="spellEnd"/>
      <w:r w:rsidRPr="003C2843">
        <w:rPr>
          <w:b/>
          <w:sz w:val="28"/>
          <w:szCs w:val="28"/>
        </w:rPr>
        <w:t xml:space="preserve"> </w:t>
      </w:r>
      <w:proofErr w:type="spellStart"/>
      <w:r w:rsidRPr="003C2843">
        <w:rPr>
          <w:b/>
          <w:sz w:val="28"/>
          <w:szCs w:val="28"/>
        </w:rPr>
        <w:t>xác</w:t>
      </w:r>
      <w:proofErr w:type="spellEnd"/>
      <w:r w:rsidRPr="003C2843">
        <w:rPr>
          <w:b/>
          <w:sz w:val="28"/>
          <w:szCs w:val="28"/>
        </w:rPr>
        <w:t xml:space="preserve"> </w:t>
      </w:r>
      <w:proofErr w:type="spellStart"/>
      <w:r w:rsidRPr="003C2843">
        <w:rPr>
          <w:b/>
          <w:sz w:val="28"/>
          <w:szCs w:val="28"/>
        </w:rPr>
        <w:t>định</w:t>
      </w:r>
      <w:proofErr w:type="spellEnd"/>
      <w:r w:rsidRPr="003C2843">
        <w:rPr>
          <w:b/>
          <w:sz w:val="28"/>
          <w:szCs w:val="28"/>
        </w:rPr>
        <w:t xml:space="preserve"> </w:t>
      </w:r>
      <w:proofErr w:type="spellStart"/>
      <w:r w:rsidRPr="003C2843">
        <w:rPr>
          <w:b/>
          <w:sz w:val="28"/>
          <w:szCs w:val="28"/>
        </w:rPr>
        <w:t>nội</w:t>
      </w:r>
      <w:proofErr w:type="spellEnd"/>
      <w:r w:rsidRPr="003C2843">
        <w:rPr>
          <w:b/>
          <w:sz w:val="28"/>
          <w:szCs w:val="28"/>
        </w:rPr>
        <w:t xml:space="preserve"> dung </w:t>
      </w:r>
      <w:proofErr w:type="spellStart"/>
      <w:r w:rsidRPr="003C2843">
        <w:rPr>
          <w:b/>
          <w:sz w:val="28"/>
          <w:szCs w:val="28"/>
        </w:rPr>
        <w:t>và</w:t>
      </w:r>
      <w:proofErr w:type="spellEnd"/>
      <w:r w:rsidRPr="003C2843">
        <w:rPr>
          <w:b/>
          <w:sz w:val="28"/>
          <w:szCs w:val="28"/>
        </w:rPr>
        <w:t xml:space="preserve"> </w:t>
      </w:r>
      <w:proofErr w:type="spellStart"/>
      <w:r w:rsidRPr="003C2843">
        <w:rPr>
          <w:b/>
          <w:sz w:val="28"/>
          <w:szCs w:val="28"/>
        </w:rPr>
        <w:t>thời</w:t>
      </w:r>
      <w:proofErr w:type="spellEnd"/>
      <w:r w:rsidRPr="003C2843">
        <w:rPr>
          <w:b/>
          <w:sz w:val="28"/>
          <w:szCs w:val="28"/>
        </w:rPr>
        <w:t xml:space="preserve"> </w:t>
      </w:r>
      <w:proofErr w:type="spellStart"/>
      <w:r w:rsidRPr="003C2843">
        <w:rPr>
          <w:b/>
          <w:sz w:val="28"/>
          <w:szCs w:val="28"/>
        </w:rPr>
        <w:t>gian</w:t>
      </w:r>
      <w:proofErr w:type="spellEnd"/>
      <w:r w:rsidRPr="003C2843">
        <w:rPr>
          <w:b/>
          <w:sz w:val="28"/>
          <w:szCs w:val="28"/>
        </w:rPr>
        <w:t xml:space="preserve"> </w:t>
      </w:r>
      <w:proofErr w:type="spellStart"/>
      <w:r w:rsidRPr="003C2843">
        <w:rPr>
          <w:b/>
          <w:sz w:val="28"/>
          <w:szCs w:val="28"/>
        </w:rPr>
        <w:t>đào</w:t>
      </w:r>
      <w:proofErr w:type="spellEnd"/>
      <w:r w:rsidRPr="003C2843">
        <w:rPr>
          <w:b/>
          <w:sz w:val="28"/>
          <w:szCs w:val="28"/>
        </w:rPr>
        <w:t xml:space="preserve"> </w:t>
      </w:r>
      <w:proofErr w:type="spellStart"/>
      <w:r w:rsidRPr="003C2843">
        <w:rPr>
          <w:b/>
          <w:sz w:val="28"/>
          <w:szCs w:val="28"/>
        </w:rPr>
        <w:t>tạo</w:t>
      </w:r>
      <w:proofErr w:type="spellEnd"/>
      <w:r w:rsidRPr="003C2843">
        <w:rPr>
          <w:b/>
          <w:sz w:val="28"/>
          <w:szCs w:val="28"/>
        </w:rPr>
        <w:t xml:space="preserve"> </w:t>
      </w:r>
      <w:proofErr w:type="spellStart"/>
      <w:r w:rsidRPr="003C2843">
        <w:rPr>
          <w:b/>
          <w:sz w:val="28"/>
          <w:szCs w:val="28"/>
        </w:rPr>
        <w:t>và</w:t>
      </w:r>
      <w:proofErr w:type="spellEnd"/>
      <w:r w:rsidRPr="003C2843">
        <w:rPr>
          <w:b/>
          <w:sz w:val="28"/>
          <w:szCs w:val="28"/>
        </w:rPr>
        <w:t xml:space="preserve"> </w:t>
      </w:r>
      <w:proofErr w:type="spellStart"/>
      <w:r w:rsidRPr="003C2843">
        <w:rPr>
          <w:b/>
          <w:sz w:val="28"/>
          <w:szCs w:val="28"/>
        </w:rPr>
        <w:t>các</w:t>
      </w:r>
      <w:proofErr w:type="spellEnd"/>
      <w:r w:rsidRPr="003C2843">
        <w:rPr>
          <w:b/>
          <w:sz w:val="28"/>
          <w:szCs w:val="28"/>
        </w:rPr>
        <w:t xml:space="preserve"> </w:t>
      </w:r>
      <w:proofErr w:type="spellStart"/>
      <w:r w:rsidRPr="003C2843">
        <w:rPr>
          <w:b/>
          <w:sz w:val="28"/>
          <w:szCs w:val="28"/>
        </w:rPr>
        <w:t>hoạt</w:t>
      </w:r>
      <w:proofErr w:type="spellEnd"/>
      <w:r w:rsidRPr="003C2843">
        <w:rPr>
          <w:b/>
          <w:sz w:val="28"/>
          <w:szCs w:val="28"/>
        </w:rPr>
        <w:t xml:space="preserve"> </w:t>
      </w:r>
      <w:proofErr w:type="spellStart"/>
      <w:r w:rsidRPr="003C2843">
        <w:rPr>
          <w:b/>
          <w:sz w:val="28"/>
          <w:szCs w:val="28"/>
        </w:rPr>
        <w:t>động</w:t>
      </w:r>
      <w:proofErr w:type="spellEnd"/>
      <w:r w:rsidRPr="003C2843">
        <w:rPr>
          <w:b/>
          <w:sz w:val="28"/>
          <w:szCs w:val="28"/>
        </w:rPr>
        <w:t xml:space="preserve"> </w:t>
      </w:r>
      <w:proofErr w:type="spellStart"/>
      <w:r w:rsidRPr="003C2843">
        <w:rPr>
          <w:b/>
          <w:sz w:val="28"/>
          <w:szCs w:val="28"/>
        </w:rPr>
        <w:t>ngoại</w:t>
      </w:r>
      <w:proofErr w:type="spellEnd"/>
      <w:r w:rsidRPr="003C2843">
        <w:rPr>
          <w:b/>
          <w:sz w:val="28"/>
          <w:szCs w:val="28"/>
        </w:rPr>
        <w:t xml:space="preserve"> </w:t>
      </w:r>
      <w:proofErr w:type="spellStart"/>
      <w:r w:rsidRPr="003C2843">
        <w:rPr>
          <w:b/>
          <w:sz w:val="28"/>
          <w:szCs w:val="28"/>
        </w:rPr>
        <w:t>khóa</w:t>
      </w:r>
      <w:proofErr w:type="spellEnd"/>
    </w:p>
    <w:p w14:paraId="506DE09A" w14:textId="77777777" w:rsidR="0047235D" w:rsidRPr="0047235D" w:rsidRDefault="0047235D" w:rsidP="0047235D">
      <w:pPr>
        <w:numPr>
          <w:ilvl w:val="2"/>
          <w:numId w:val="87"/>
        </w:numPr>
        <w:spacing w:before="120" w:after="0" w:line="240" w:lineRule="auto"/>
        <w:ind w:left="0" w:firstLine="0"/>
        <w:jc w:val="both"/>
        <w:rPr>
          <w:i/>
          <w:sz w:val="28"/>
          <w:szCs w:val="28"/>
        </w:rPr>
      </w:pPr>
      <w:proofErr w:type="spellStart"/>
      <w:r w:rsidRPr="003C2843">
        <w:rPr>
          <w:i/>
          <w:sz w:val="28"/>
          <w:szCs w:val="28"/>
        </w:rPr>
        <w:t>Thời</w:t>
      </w:r>
      <w:proofErr w:type="spellEnd"/>
      <w:r w:rsidRPr="003C2843">
        <w:rPr>
          <w:i/>
          <w:sz w:val="28"/>
          <w:szCs w:val="28"/>
        </w:rPr>
        <w:t xml:space="preserve"> </w:t>
      </w:r>
      <w:proofErr w:type="spellStart"/>
      <w:r w:rsidRPr="003C2843">
        <w:rPr>
          <w:i/>
          <w:sz w:val="28"/>
          <w:szCs w:val="28"/>
        </w:rPr>
        <w:t>gian</w:t>
      </w:r>
      <w:proofErr w:type="spellEnd"/>
      <w:r w:rsidRPr="003C2843">
        <w:rPr>
          <w:i/>
          <w:sz w:val="28"/>
          <w:szCs w:val="28"/>
        </w:rPr>
        <w:t xml:space="preserve"> </w:t>
      </w:r>
      <w:proofErr w:type="spellStart"/>
      <w:r w:rsidRPr="003C2843">
        <w:rPr>
          <w:i/>
          <w:sz w:val="28"/>
          <w:szCs w:val="28"/>
        </w:rPr>
        <w:t>học</w:t>
      </w:r>
      <w:proofErr w:type="spellEnd"/>
      <w:r w:rsidRPr="003C2843">
        <w:rPr>
          <w:i/>
          <w:sz w:val="28"/>
          <w:szCs w:val="28"/>
        </w:rPr>
        <w:t xml:space="preserve"> </w:t>
      </w:r>
      <w:proofErr w:type="spellStart"/>
      <w:r w:rsidRPr="003C2843">
        <w:rPr>
          <w:i/>
          <w:sz w:val="28"/>
          <w:szCs w:val="28"/>
        </w:rPr>
        <w:t>tập</w:t>
      </w:r>
      <w:proofErr w:type="spellEnd"/>
      <w:r w:rsidRPr="003C2843">
        <w:rPr>
          <w:i/>
          <w:sz w:val="28"/>
          <w:szCs w:val="28"/>
        </w:rPr>
        <w:t xml:space="preserve">: 131 </w:t>
      </w:r>
      <w:proofErr w:type="spellStart"/>
      <w:r w:rsidRPr="003C2843">
        <w:rPr>
          <w:i/>
          <w:sz w:val="28"/>
          <w:szCs w:val="28"/>
        </w:rPr>
        <w:t>tuần</w:t>
      </w:r>
      <w:proofErr w:type="spellEnd"/>
      <w:r w:rsidRPr="003C2843">
        <w:rPr>
          <w:i/>
          <w:sz w:val="28"/>
          <w:szCs w:val="28"/>
        </w:rPr>
        <w:t xml:space="preserve"> </w:t>
      </w:r>
      <w:proofErr w:type="spellStart"/>
      <w:r w:rsidRPr="003C2843">
        <w:rPr>
          <w:i/>
          <w:sz w:val="28"/>
          <w:szCs w:val="28"/>
        </w:rPr>
        <w:t>trong</w:t>
      </w:r>
      <w:proofErr w:type="spellEnd"/>
      <w:r w:rsidRPr="003C2843">
        <w:rPr>
          <w:i/>
          <w:sz w:val="28"/>
          <w:szCs w:val="28"/>
        </w:rPr>
        <w:t xml:space="preserve"> </w:t>
      </w:r>
      <w:proofErr w:type="spellStart"/>
      <w:r w:rsidRPr="003C2843">
        <w:rPr>
          <w:i/>
          <w:sz w:val="28"/>
          <w:szCs w:val="28"/>
        </w:rPr>
        <w:t>đó</w:t>
      </w:r>
      <w:proofErr w:type="spellEnd"/>
      <w:r w:rsidRPr="003C2843">
        <w:rPr>
          <w:i/>
          <w:sz w:val="28"/>
          <w:szCs w:val="28"/>
        </w:rPr>
        <w:t xml:space="preserve"> </w:t>
      </w:r>
      <w:proofErr w:type="spellStart"/>
      <w:r w:rsidRPr="003C2843">
        <w:rPr>
          <w:i/>
          <w:sz w:val="28"/>
          <w:szCs w:val="28"/>
        </w:rPr>
        <w:t>thời</w:t>
      </w:r>
      <w:proofErr w:type="spellEnd"/>
      <w:r w:rsidRPr="003C2843">
        <w:rPr>
          <w:i/>
          <w:sz w:val="28"/>
          <w:szCs w:val="28"/>
        </w:rPr>
        <w:t xml:space="preserve"> </w:t>
      </w:r>
      <w:proofErr w:type="spellStart"/>
      <w:r w:rsidRPr="003C2843">
        <w:rPr>
          <w:i/>
          <w:sz w:val="28"/>
          <w:szCs w:val="28"/>
        </w:rPr>
        <w:t>gian</w:t>
      </w:r>
      <w:proofErr w:type="spellEnd"/>
      <w:r w:rsidRPr="003C2843">
        <w:rPr>
          <w:i/>
          <w:sz w:val="28"/>
          <w:szCs w:val="28"/>
        </w:rPr>
        <w:t xml:space="preserve"> </w:t>
      </w:r>
      <w:proofErr w:type="spellStart"/>
      <w:r w:rsidRPr="003C2843">
        <w:rPr>
          <w:i/>
          <w:sz w:val="28"/>
          <w:szCs w:val="28"/>
        </w:rPr>
        <w:t>ôn</w:t>
      </w:r>
      <w:proofErr w:type="spellEnd"/>
      <w:r w:rsidRPr="003C2843">
        <w:rPr>
          <w:i/>
          <w:sz w:val="28"/>
          <w:szCs w:val="28"/>
        </w:rPr>
        <w:t xml:space="preserve">, </w:t>
      </w:r>
      <w:proofErr w:type="spellStart"/>
      <w:r w:rsidRPr="003C2843">
        <w:rPr>
          <w:i/>
          <w:sz w:val="28"/>
          <w:szCs w:val="28"/>
        </w:rPr>
        <w:t>kiểm</w:t>
      </w:r>
      <w:proofErr w:type="spellEnd"/>
      <w:r w:rsidRPr="003C2843">
        <w:rPr>
          <w:i/>
          <w:sz w:val="28"/>
          <w:szCs w:val="28"/>
        </w:rPr>
        <w:t xml:space="preserve"> </w:t>
      </w:r>
      <w:proofErr w:type="spellStart"/>
      <w:r w:rsidRPr="003C2843">
        <w:rPr>
          <w:i/>
          <w:sz w:val="28"/>
          <w:szCs w:val="28"/>
        </w:rPr>
        <w:t>tra</w:t>
      </w:r>
      <w:proofErr w:type="spellEnd"/>
      <w:r w:rsidRPr="003C2843">
        <w:rPr>
          <w:i/>
          <w:sz w:val="28"/>
          <w:szCs w:val="28"/>
        </w:rPr>
        <w:t xml:space="preserve"> </w:t>
      </w:r>
      <w:proofErr w:type="spellStart"/>
      <w:r w:rsidRPr="003C2843">
        <w:rPr>
          <w:i/>
          <w:sz w:val="28"/>
          <w:szCs w:val="28"/>
        </w:rPr>
        <w:t>kết</w:t>
      </w:r>
      <w:proofErr w:type="spellEnd"/>
      <w:r w:rsidRPr="003C2843">
        <w:rPr>
          <w:i/>
          <w:sz w:val="28"/>
          <w:szCs w:val="28"/>
        </w:rPr>
        <w:t xml:space="preserve"> </w:t>
      </w:r>
      <w:proofErr w:type="spellStart"/>
      <w:r w:rsidRPr="003C2843">
        <w:rPr>
          <w:i/>
          <w:sz w:val="28"/>
          <w:szCs w:val="28"/>
        </w:rPr>
        <w:t>thúc</w:t>
      </w:r>
      <w:proofErr w:type="spellEnd"/>
      <w:r w:rsidRPr="003C2843">
        <w:rPr>
          <w:i/>
          <w:sz w:val="28"/>
          <w:szCs w:val="28"/>
        </w:rPr>
        <w:t xml:space="preserve"> </w:t>
      </w:r>
      <w:proofErr w:type="spellStart"/>
      <w:r w:rsidRPr="003C2843">
        <w:rPr>
          <w:i/>
          <w:sz w:val="28"/>
          <w:szCs w:val="28"/>
        </w:rPr>
        <w:t>môn</w:t>
      </w:r>
      <w:proofErr w:type="spellEnd"/>
      <w:r w:rsidRPr="003C2843">
        <w:rPr>
          <w:i/>
          <w:sz w:val="28"/>
          <w:szCs w:val="28"/>
        </w:rPr>
        <w:t xml:space="preserve"> </w:t>
      </w:r>
      <w:proofErr w:type="spellStart"/>
      <w:r w:rsidRPr="0047235D">
        <w:rPr>
          <w:i/>
          <w:sz w:val="28"/>
          <w:szCs w:val="28"/>
        </w:rPr>
        <w:t>học</w:t>
      </w:r>
      <w:proofErr w:type="spellEnd"/>
      <w:r w:rsidRPr="0047235D">
        <w:rPr>
          <w:i/>
          <w:sz w:val="28"/>
          <w:szCs w:val="28"/>
        </w:rPr>
        <w:t>/</w:t>
      </w:r>
      <w:proofErr w:type="spellStart"/>
      <w:r w:rsidRPr="0047235D">
        <w:rPr>
          <w:i/>
          <w:sz w:val="28"/>
          <w:szCs w:val="28"/>
        </w:rPr>
        <w:t>mô</w:t>
      </w:r>
      <w:proofErr w:type="spellEnd"/>
      <w:r w:rsidRPr="0047235D">
        <w:rPr>
          <w:i/>
          <w:sz w:val="28"/>
          <w:szCs w:val="28"/>
        </w:rPr>
        <w:t xml:space="preserve"> </w:t>
      </w:r>
      <w:proofErr w:type="spellStart"/>
      <w:r w:rsidRPr="0047235D">
        <w:rPr>
          <w:i/>
          <w:sz w:val="28"/>
          <w:szCs w:val="28"/>
        </w:rPr>
        <w:t>đun</w:t>
      </w:r>
      <w:proofErr w:type="spellEnd"/>
      <w:r w:rsidRPr="0047235D">
        <w:rPr>
          <w:i/>
          <w:sz w:val="28"/>
          <w:szCs w:val="28"/>
        </w:rPr>
        <w:t xml:space="preserve">, </w:t>
      </w:r>
      <w:proofErr w:type="spellStart"/>
      <w:r w:rsidRPr="0047235D">
        <w:rPr>
          <w:i/>
          <w:sz w:val="28"/>
          <w:szCs w:val="28"/>
        </w:rPr>
        <w:t>thời</w:t>
      </w:r>
      <w:proofErr w:type="spellEnd"/>
      <w:r w:rsidRPr="0047235D">
        <w:rPr>
          <w:i/>
          <w:sz w:val="28"/>
          <w:szCs w:val="28"/>
        </w:rPr>
        <w:t xml:space="preserve"> </w:t>
      </w:r>
      <w:proofErr w:type="spellStart"/>
      <w:r w:rsidRPr="0047235D">
        <w:rPr>
          <w:i/>
          <w:sz w:val="28"/>
          <w:szCs w:val="28"/>
        </w:rPr>
        <w:t>gian</w:t>
      </w:r>
      <w:proofErr w:type="spellEnd"/>
      <w:r w:rsidRPr="0047235D">
        <w:rPr>
          <w:i/>
          <w:sz w:val="28"/>
          <w:szCs w:val="28"/>
        </w:rPr>
        <w:t xml:space="preserve"> </w:t>
      </w:r>
      <w:proofErr w:type="spellStart"/>
      <w:r w:rsidRPr="0047235D">
        <w:rPr>
          <w:i/>
          <w:sz w:val="28"/>
          <w:szCs w:val="28"/>
        </w:rPr>
        <w:t>ôn</w:t>
      </w:r>
      <w:proofErr w:type="spellEnd"/>
      <w:r w:rsidRPr="0047235D">
        <w:rPr>
          <w:i/>
          <w:sz w:val="28"/>
          <w:szCs w:val="28"/>
        </w:rPr>
        <w:t xml:space="preserve"> </w:t>
      </w:r>
      <w:proofErr w:type="spellStart"/>
      <w:r w:rsidRPr="0047235D">
        <w:rPr>
          <w:i/>
          <w:sz w:val="28"/>
          <w:szCs w:val="28"/>
        </w:rPr>
        <w:t>thi</w:t>
      </w:r>
      <w:proofErr w:type="spellEnd"/>
      <w:r w:rsidRPr="0047235D">
        <w:rPr>
          <w:i/>
          <w:sz w:val="28"/>
          <w:szCs w:val="28"/>
        </w:rPr>
        <w:t xml:space="preserve"> </w:t>
      </w:r>
      <w:proofErr w:type="spellStart"/>
      <w:r w:rsidRPr="0047235D">
        <w:rPr>
          <w:i/>
          <w:sz w:val="28"/>
          <w:szCs w:val="28"/>
        </w:rPr>
        <w:t>và</w:t>
      </w:r>
      <w:proofErr w:type="spellEnd"/>
      <w:r w:rsidRPr="0047235D">
        <w:rPr>
          <w:i/>
          <w:sz w:val="28"/>
          <w:szCs w:val="28"/>
        </w:rPr>
        <w:t xml:space="preserve"> </w:t>
      </w:r>
      <w:proofErr w:type="spellStart"/>
      <w:r w:rsidRPr="0047235D">
        <w:rPr>
          <w:i/>
          <w:sz w:val="28"/>
          <w:szCs w:val="28"/>
        </w:rPr>
        <w:t>thi</w:t>
      </w:r>
      <w:proofErr w:type="spellEnd"/>
      <w:r w:rsidRPr="0047235D">
        <w:rPr>
          <w:i/>
          <w:sz w:val="28"/>
          <w:szCs w:val="28"/>
        </w:rPr>
        <w:t xml:space="preserve"> </w:t>
      </w:r>
      <w:proofErr w:type="spellStart"/>
      <w:r w:rsidRPr="0047235D">
        <w:rPr>
          <w:i/>
          <w:sz w:val="28"/>
          <w:szCs w:val="28"/>
        </w:rPr>
        <w:t>tốt</w:t>
      </w:r>
      <w:proofErr w:type="spellEnd"/>
      <w:r w:rsidRPr="0047235D">
        <w:rPr>
          <w:i/>
          <w:sz w:val="28"/>
          <w:szCs w:val="28"/>
        </w:rPr>
        <w:t xml:space="preserve"> </w:t>
      </w:r>
      <w:proofErr w:type="spellStart"/>
      <w:r w:rsidRPr="0047235D">
        <w:rPr>
          <w:i/>
          <w:sz w:val="28"/>
          <w:szCs w:val="28"/>
        </w:rPr>
        <w:t>nghiệp</w:t>
      </w:r>
      <w:proofErr w:type="spellEnd"/>
      <w:r w:rsidRPr="0047235D">
        <w:rPr>
          <w:i/>
          <w:sz w:val="28"/>
          <w:szCs w:val="28"/>
        </w:rPr>
        <w:t xml:space="preserve"> </w:t>
      </w:r>
      <w:proofErr w:type="spellStart"/>
      <w:r w:rsidRPr="0047235D">
        <w:rPr>
          <w:i/>
          <w:sz w:val="28"/>
          <w:szCs w:val="28"/>
        </w:rPr>
        <w:t>là</w:t>
      </w:r>
      <w:proofErr w:type="spellEnd"/>
      <w:r w:rsidRPr="0047235D">
        <w:rPr>
          <w:i/>
          <w:sz w:val="28"/>
          <w:szCs w:val="28"/>
        </w:rPr>
        <w:t xml:space="preserve"> 300h; Trong </w:t>
      </w:r>
      <w:proofErr w:type="spellStart"/>
      <w:r w:rsidRPr="0047235D">
        <w:rPr>
          <w:i/>
          <w:sz w:val="28"/>
          <w:szCs w:val="28"/>
        </w:rPr>
        <w:t>đó</w:t>
      </w:r>
      <w:proofErr w:type="spellEnd"/>
      <w:r w:rsidRPr="0047235D">
        <w:rPr>
          <w:i/>
          <w:sz w:val="28"/>
          <w:szCs w:val="28"/>
        </w:rPr>
        <w:t xml:space="preserve"> </w:t>
      </w:r>
      <w:proofErr w:type="spellStart"/>
      <w:r w:rsidRPr="0047235D">
        <w:rPr>
          <w:i/>
          <w:sz w:val="28"/>
          <w:szCs w:val="28"/>
        </w:rPr>
        <w:t>thi</w:t>
      </w:r>
      <w:proofErr w:type="spellEnd"/>
      <w:r w:rsidRPr="0047235D">
        <w:rPr>
          <w:i/>
          <w:sz w:val="28"/>
          <w:szCs w:val="28"/>
        </w:rPr>
        <w:t xml:space="preserve"> </w:t>
      </w:r>
      <w:proofErr w:type="spellStart"/>
      <w:r w:rsidRPr="0047235D">
        <w:rPr>
          <w:i/>
          <w:sz w:val="28"/>
          <w:szCs w:val="28"/>
        </w:rPr>
        <w:t>tốt</w:t>
      </w:r>
      <w:proofErr w:type="spellEnd"/>
      <w:r w:rsidRPr="0047235D">
        <w:rPr>
          <w:i/>
          <w:sz w:val="28"/>
          <w:szCs w:val="28"/>
        </w:rPr>
        <w:t xml:space="preserve"> </w:t>
      </w:r>
      <w:proofErr w:type="spellStart"/>
      <w:r w:rsidRPr="0047235D">
        <w:rPr>
          <w:i/>
          <w:sz w:val="28"/>
          <w:szCs w:val="28"/>
        </w:rPr>
        <w:t>nghiệp</w:t>
      </w:r>
      <w:proofErr w:type="spellEnd"/>
      <w:r w:rsidRPr="0047235D">
        <w:rPr>
          <w:i/>
          <w:sz w:val="28"/>
          <w:szCs w:val="28"/>
        </w:rPr>
        <w:t xml:space="preserve"> </w:t>
      </w:r>
      <w:proofErr w:type="spellStart"/>
      <w:r w:rsidRPr="0047235D">
        <w:rPr>
          <w:i/>
          <w:sz w:val="28"/>
          <w:szCs w:val="28"/>
        </w:rPr>
        <w:t>là</w:t>
      </w:r>
      <w:proofErr w:type="spellEnd"/>
      <w:r w:rsidRPr="0047235D">
        <w:rPr>
          <w:i/>
          <w:sz w:val="28"/>
          <w:szCs w:val="28"/>
        </w:rPr>
        <w:t xml:space="preserve"> 120h</w:t>
      </w:r>
    </w:p>
    <w:p w14:paraId="224E4E89" w14:textId="77777777" w:rsidR="0047235D" w:rsidRPr="0047235D" w:rsidRDefault="0047235D" w:rsidP="0047235D">
      <w:pPr>
        <w:numPr>
          <w:ilvl w:val="2"/>
          <w:numId w:val="87"/>
        </w:numPr>
        <w:spacing w:before="120" w:after="0" w:line="240" w:lineRule="auto"/>
        <w:ind w:left="810" w:hanging="744"/>
        <w:jc w:val="both"/>
        <w:rPr>
          <w:i/>
          <w:sz w:val="28"/>
          <w:szCs w:val="28"/>
        </w:rPr>
      </w:pPr>
      <w:proofErr w:type="spellStart"/>
      <w:r w:rsidRPr="0047235D">
        <w:rPr>
          <w:i/>
          <w:sz w:val="28"/>
          <w:szCs w:val="28"/>
        </w:rPr>
        <w:t>Thời</w:t>
      </w:r>
      <w:proofErr w:type="spellEnd"/>
      <w:r w:rsidRPr="0047235D">
        <w:rPr>
          <w:i/>
          <w:sz w:val="28"/>
          <w:szCs w:val="28"/>
        </w:rPr>
        <w:t xml:space="preserve"> </w:t>
      </w:r>
      <w:proofErr w:type="spellStart"/>
      <w:r w:rsidRPr="0047235D">
        <w:rPr>
          <w:i/>
          <w:sz w:val="28"/>
          <w:szCs w:val="28"/>
        </w:rPr>
        <w:t>gian</w:t>
      </w:r>
      <w:proofErr w:type="spellEnd"/>
      <w:r w:rsidRPr="0047235D">
        <w:rPr>
          <w:i/>
          <w:sz w:val="28"/>
          <w:szCs w:val="28"/>
        </w:rPr>
        <w:t xml:space="preserve"> </w:t>
      </w:r>
      <w:proofErr w:type="spellStart"/>
      <w:r w:rsidRPr="0047235D">
        <w:rPr>
          <w:i/>
          <w:sz w:val="28"/>
          <w:szCs w:val="28"/>
        </w:rPr>
        <w:t>khai</w:t>
      </w:r>
      <w:proofErr w:type="spellEnd"/>
      <w:r w:rsidRPr="0047235D">
        <w:rPr>
          <w:i/>
          <w:sz w:val="28"/>
          <w:szCs w:val="28"/>
        </w:rPr>
        <w:t xml:space="preserve">, </w:t>
      </w:r>
      <w:proofErr w:type="spellStart"/>
      <w:r w:rsidRPr="0047235D">
        <w:rPr>
          <w:i/>
          <w:sz w:val="28"/>
          <w:szCs w:val="28"/>
        </w:rPr>
        <w:t>bế</w:t>
      </w:r>
      <w:proofErr w:type="spellEnd"/>
      <w:r w:rsidRPr="0047235D">
        <w:rPr>
          <w:i/>
          <w:sz w:val="28"/>
          <w:szCs w:val="28"/>
        </w:rPr>
        <w:t xml:space="preserve"> </w:t>
      </w:r>
      <w:proofErr w:type="spellStart"/>
      <w:r w:rsidRPr="0047235D">
        <w:rPr>
          <w:i/>
          <w:sz w:val="28"/>
          <w:szCs w:val="28"/>
        </w:rPr>
        <w:t>giảng</w:t>
      </w:r>
      <w:proofErr w:type="spellEnd"/>
      <w:r w:rsidRPr="0047235D">
        <w:rPr>
          <w:i/>
          <w:sz w:val="28"/>
          <w:szCs w:val="28"/>
        </w:rPr>
        <w:t xml:space="preserve">, </w:t>
      </w:r>
      <w:proofErr w:type="spellStart"/>
      <w:r w:rsidRPr="0047235D">
        <w:rPr>
          <w:i/>
          <w:sz w:val="28"/>
          <w:szCs w:val="28"/>
        </w:rPr>
        <w:t>nghỉ</w:t>
      </w:r>
      <w:proofErr w:type="spellEnd"/>
      <w:r w:rsidRPr="0047235D">
        <w:rPr>
          <w:i/>
          <w:sz w:val="28"/>
          <w:szCs w:val="28"/>
        </w:rPr>
        <w:t xml:space="preserve"> </w:t>
      </w:r>
      <w:proofErr w:type="spellStart"/>
      <w:r w:rsidRPr="0047235D">
        <w:rPr>
          <w:i/>
          <w:sz w:val="28"/>
          <w:szCs w:val="28"/>
        </w:rPr>
        <w:t>lễ</w:t>
      </w:r>
      <w:proofErr w:type="spellEnd"/>
      <w:r w:rsidRPr="0047235D">
        <w:rPr>
          <w:i/>
          <w:sz w:val="28"/>
          <w:szCs w:val="28"/>
        </w:rPr>
        <w:t xml:space="preserve">, </w:t>
      </w:r>
      <w:proofErr w:type="spellStart"/>
      <w:r w:rsidRPr="0047235D">
        <w:rPr>
          <w:i/>
          <w:sz w:val="28"/>
          <w:szCs w:val="28"/>
        </w:rPr>
        <w:t>nghỉ</w:t>
      </w:r>
      <w:proofErr w:type="spellEnd"/>
      <w:r w:rsidRPr="0047235D">
        <w:rPr>
          <w:i/>
          <w:sz w:val="28"/>
          <w:szCs w:val="28"/>
        </w:rPr>
        <w:t xml:space="preserve"> </w:t>
      </w:r>
      <w:proofErr w:type="spellStart"/>
      <w:r w:rsidRPr="0047235D">
        <w:rPr>
          <w:i/>
          <w:sz w:val="28"/>
          <w:szCs w:val="28"/>
        </w:rPr>
        <w:t>hè</w:t>
      </w:r>
      <w:proofErr w:type="spellEnd"/>
      <w:r w:rsidRPr="0047235D">
        <w:rPr>
          <w:i/>
          <w:sz w:val="28"/>
          <w:szCs w:val="28"/>
        </w:rPr>
        <w:t xml:space="preserve">, </w:t>
      </w:r>
      <w:proofErr w:type="spellStart"/>
      <w:r w:rsidRPr="0047235D">
        <w:rPr>
          <w:i/>
          <w:sz w:val="28"/>
          <w:szCs w:val="28"/>
        </w:rPr>
        <w:t>dự</w:t>
      </w:r>
      <w:proofErr w:type="spellEnd"/>
      <w:r w:rsidRPr="0047235D">
        <w:rPr>
          <w:i/>
          <w:sz w:val="28"/>
          <w:szCs w:val="28"/>
        </w:rPr>
        <w:t xml:space="preserve"> </w:t>
      </w:r>
      <w:proofErr w:type="spellStart"/>
      <w:r w:rsidRPr="0047235D">
        <w:rPr>
          <w:i/>
          <w:sz w:val="28"/>
          <w:szCs w:val="28"/>
        </w:rPr>
        <w:t>phòng</w:t>
      </w:r>
      <w:proofErr w:type="spellEnd"/>
      <w:r w:rsidRPr="0047235D">
        <w:rPr>
          <w:i/>
          <w:sz w:val="28"/>
          <w:szCs w:val="28"/>
        </w:rPr>
        <w:t xml:space="preserve"> </w:t>
      </w:r>
      <w:proofErr w:type="spellStart"/>
      <w:r w:rsidRPr="0047235D">
        <w:rPr>
          <w:i/>
          <w:sz w:val="28"/>
          <w:szCs w:val="28"/>
        </w:rPr>
        <w:t>và</w:t>
      </w:r>
      <w:proofErr w:type="spellEnd"/>
      <w:r w:rsidRPr="0047235D">
        <w:rPr>
          <w:i/>
          <w:sz w:val="28"/>
          <w:szCs w:val="28"/>
        </w:rPr>
        <w:t xml:space="preserve"> </w:t>
      </w:r>
      <w:proofErr w:type="spellStart"/>
      <w:r w:rsidRPr="0047235D">
        <w:rPr>
          <w:i/>
          <w:sz w:val="28"/>
          <w:szCs w:val="28"/>
        </w:rPr>
        <w:t>cho</w:t>
      </w:r>
      <w:proofErr w:type="spellEnd"/>
      <w:r w:rsidRPr="0047235D">
        <w:rPr>
          <w:i/>
          <w:sz w:val="28"/>
          <w:szCs w:val="28"/>
        </w:rPr>
        <w:t xml:space="preserve"> </w:t>
      </w:r>
      <w:proofErr w:type="spellStart"/>
      <w:r w:rsidRPr="0047235D">
        <w:rPr>
          <w:i/>
          <w:sz w:val="28"/>
          <w:szCs w:val="28"/>
        </w:rPr>
        <w:t>các</w:t>
      </w:r>
      <w:proofErr w:type="spellEnd"/>
      <w:r w:rsidRPr="0047235D">
        <w:rPr>
          <w:i/>
          <w:sz w:val="28"/>
          <w:szCs w:val="28"/>
        </w:rPr>
        <w:t xml:space="preserve"> </w:t>
      </w:r>
      <w:proofErr w:type="spellStart"/>
      <w:r w:rsidRPr="0047235D">
        <w:rPr>
          <w:i/>
          <w:sz w:val="28"/>
          <w:szCs w:val="28"/>
        </w:rPr>
        <w:t>hoạt</w:t>
      </w:r>
      <w:proofErr w:type="spellEnd"/>
      <w:r w:rsidRPr="0047235D">
        <w:rPr>
          <w:i/>
          <w:sz w:val="28"/>
          <w:szCs w:val="28"/>
        </w:rPr>
        <w:t xml:space="preserve"> </w:t>
      </w:r>
      <w:proofErr w:type="spellStart"/>
      <w:r w:rsidRPr="0047235D">
        <w:rPr>
          <w:i/>
          <w:sz w:val="28"/>
          <w:szCs w:val="28"/>
        </w:rPr>
        <w:t>động</w:t>
      </w:r>
      <w:proofErr w:type="spellEnd"/>
      <w:r w:rsidRPr="0047235D">
        <w:rPr>
          <w:i/>
          <w:sz w:val="28"/>
          <w:szCs w:val="28"/>
        </w:rPr>
        <w:t xml:space="preserve"> </w:t>
      </w:r>
      <w:proofErr w:type="spellStart"/>
      <w:r w:rsidRPr="0047235D">
        <w:rPr>
          <w:i/>
          <w:sz w:val="28"/>
          <w:szCs w:val="28"/>
        </w:rPr>
        <w:t>ngoại</w:t>
      </w:r>
      <w:proofErr w:type="spellEnd"/>
      <w:r w:rsidRPr="0047235D">
        <w:rPr>
          <w:i/>
          <w:sz w:val="28"/>
          <w:szCs w:val="28"/>
        </w:rPr>
        <w:t xml:space="preserve"> </w:t>
      </w:r>
      <w:proofErr w:type="spellStart"/>
      <w:r w:rsidRPr="0047235D">
        <w:rPr>
          <w:i/>
          <w:sz w:val="28"/>
          <w:szCs w:val="28"/>
        </w:rPr>
        <w:t>khóa</w:t>
      </w:r>
      <w:proofErr w:type="spellEnd"/>
      <w:r w:rsidRPr="0047235D">
        <w:rPr>
          <w:i/>
          <w:sz w:val="28"/>
          <w:szCs w:val="28"/>
        </w:rPr>
        <w:t xml:space="preserve">: 25 </w:t>
      </w:r>
      <w:proofErr w:type="spellStart"/>
      <w:r w:rsidRPr="0047235D">
        <w:rPr>
          <w:i/>
          <w:sz w:val="28"/>
          <w:szCs w:val="28"/>
        </w:rPr>
        <w:t>tuần</w:t>
      </w:r>
      <w:proofErr w:type="spellEnd"/>
      <w:r w:rsidRPr="0047235D">
        <w:rPr>
          <w:i/>
          <w:sz w:val="28"/>
          <w:szCs w:val="28"/>
        </w:rPr>
        <w:t>.</w:t>
      </w:r>
    </w:p>
    <w:p w14:paraId="3127A866" w14:textId="77777777" w:rsidR="0047235D" w:rsidRPr="0047235D" w:rsidRDefault="0047235D" w:rsidP="0047235D">
      <w:pPr>
        <w:spacing w:before="120"/>
        <w:ind w:firstLine="567"/>
        <w:jc w:val="both"/>
        <w:rPr>
          <w:sz w:val="28"/>
          <w:szCs w:val="28"/>
        </w:rPr>
      </w:pPr>
      <w:r w:rsidRPr="0047235D">
        <w:rPr>
          <w:sz w:val="28"/>
          <w:szCs w:val="28"/>
        </w:rPr>
        <w:t xml:space="preserve">Trong </w:t>
      </w:r>
      <w:proofErr w:type="spellStart"/>
      <w:r w:rsidRPr="0047235D">
        <w:rPr>
          <w:sz w:val="28"/>
          <w:szCs w:val="28"/>
        </w:rPr>
        <w:t>đó</w:t>
      </w:r>
      <w:proofErr w:type="spellEnd"/>
      <w:r w:rsidRPr="0047235D">
        <w:rPr>
          <w:sz w:val="28"/>
          <w:szCs w:val="28"/>
        </w:rPr>
        <w:t xml:space="preserve">, </w:t>
      </w:r>
      <w:proofErr w:type="spellStart"/>
      <w:r w:rsidRPr="0047235D">
        <w:rPr>
          <w:sz w:val="28"/>
          <w:szCs w:val="28"/>
        </w:rPr>
        <w:t>thời</w:t>
      </w:r>
      <w:proofErr w:type="spellEnd"/>
      <w:r w:rsidRPr="0047235D">
        <w:rPr>
          <w:sz w:val="28"/>
          <w:szCs w:val="28"/>
        </w:rPr>
        <w:t xml:space="preserve"> </w:t>
      </w:r>
      <w:proofErr w:type="spellStart"/>
      <w:r w:rsidRPr="0047235D">
        <w:rPr>
          <w:sz w:val="28"/>
          <w:szCs w:val="28"/>
        </w:rPr>
        <w:t>gian</w:t>
      </w:r>
      <w:proofErr w:type="spellEnd"/>
      <w:r w:rsidRPr="0047235D">
        <w:rPr>
          <w:sz w:val="28"/>
          <w:szCs w:val="28"/>
        </w:rPr>
        <w:t xml:space="preserve"> </w:t>
      </w:r>
      <w:proofErr w:type="spellStart"/>
      <w:r w:rsidRPr="0047235D">
        <w:rPr>
          <w:sz w:val="28"/>
          <w:szCs w:val="28"/>
        </w:rPr>
        <w:t>và</w:t>
      </w:r>
      <w:proofErr w:type="spellEnd"/>
      <w:r w:rsidRPr="0047235D">
        <w:rPr>
          <w:sz w:val="28"/>
          <w:szCs w:val="28"/>
        </w:rPr>
        <w:t xml:space="preserve"> </w:t>
      </w:r>
      <w:proofErr w:type="spellStart"/>
      <w:r w:rsidRPr="0047235D">
        <w:rPr>
          <w:sz w:val="28"/>
          <w:szCs w:val="28"/>
        </w:rPr>
        <w:t>nội</w:t>
      </w:r>
      <w:proofErr w:type="spellEnd"/>
      <w:r w:rsidRPr="0047235D">
        <w:rPr>
          <w:sz w:val="28"/>
          <w:szCs w:val="28"/>
        </w:rPr>
        <w:t xml:space="preserve"> dung </w:t>
      </w:r>
      <w:proofErr w:type="spellStart"/>
      <w:r w:rsidRPr="0047235D">
        <w:rPr>
          <w:sz w:val="28"/>
          <w:szCs w:val="28"/>
        </w:rPr>
        <w:t>cho</w:t>
      </w:r>
      <w:proofErr w:type="spellEnd"/>
      <w:r w:rsidRPr="0047235D">
        <w:rPr>
          <w:sz w:val="28"/>
          <w:szCs w:val="28"/>
        </w:rPr>
        <w:t xml:space="preserve"> </w:t>
      </w:r>
      <w:proofErr w:type="spellStart"/>
      <w:r w:rsidRPr="0047235D">
        <w:rPr>
          <w:sz w:val="28"/>
          <w:szCs w:val="28"/>
        </w:rPr>
        <w:t>các</w:t>
      </w:r>
      <w:proofErr w:type="spellEnd"/>
      <w:r w:rsidRPr="0047235D">
        <w:rPr>
          <w:sz w:val="28"/>
          <w:szCs w:val="28"/>
        </w:rPr>
        <w:t xml:space="preserve"> </w:t>
      </w:r>
      <w:proofErr w:type="spellStart"/>
      <w:r w:rsidRPr="0047235D">
        <w:rPr>
          <w:sz w:val="28"/>
          <w:szCs w:val="28"/>
        </w:rPr>
        <w:t>hoạt</w:t>
      </w:r>
      <w:proofErr w:type="spellEnd"/>
      <w:r w:rsidRPr="0047235D">
        <w:rPr>
          <w:sz w:val="28"/>
          <w:szCs w:val="28"/>
        </w:rPr>
        <w:t xml:space="preserve"> </w:t>
      </w:r>
      <w:proofErr w:type="spellStart"/>
      <w:r w:rsidRPr="0047235D">
        <w:rPr>
          <w:sz w:val="28"/>
          <w:szCs w:val="28"/>
        </w:rPr>
        <w:t>động</w:t>
      </w:r>
      <w:proofErr w:type="spellEnd"/>
      <w:r w:rsidRPr="0047235D">
        <w:rPr>
          <w:sz w:val="28"/>
          <w:szCs w:val="28"/>
        </w:rPr>
        <w:t xml:space="preserve"> </w:t>
      </w:r>
      <w:proofErr w:type="spellStart"/>
      <w:r w:rsidRPr="0047235D">
        <w:rPr>
          <w:sz w:val="28"/>
          <w:szCs w:val="28"/>
        </w:rPr>
        <w:t>giáo</w:t>
      </w:r>
      <w:proofErr w:type="spellEnd"/>
      <w:r w:rsidRPr="0047235D">
        <w:rPr>
          <w:sz w:val="28"/>
          <w:szCs w:val="28"/>
        </w:rPr>
        <w:t xml:space="preserve"> </w:t>
      </w:r>
      <w:proofErr w:type="spellStart"/>
      <w:r w:rsidRPr="0047235D">
        <w:rPr>
          <w:sz w:val="28"/>
          <w:szCs w:val="28"/>
        </w:rPr>
        <w:t>dục</w:t>
      </w:r>
      <w:proofErr w:type="spellEnd"/>
      <w:r w:rsidRPr="0047235D">
        <w:rPr>
          <w:sz w:val="28"/>
          <w:szCs w:val="28"/>
        </w:rPr>
        <w:t xml:space="preserve"> </w:t>
      </w:r>
      <w:proofErr w:type="spellStart"/>
      <w:r w:rsidRPr="0047235D">
        <w:rPr>
          <w:sz w:val="28"/>
          <w:szCs w:val="28"/>
        </w:rPr>
        <w:t>ngoại</w:t>
      </w:r>
      <w:proofErr w:type="spellEnd"/>
      <w:r w:rsidRPr="0047235D">
        <w:rPr>
          <w:sz w:val="28"/>
          <w:szCs w:val="28"/>
        </w:rPr>
        <w:t xml:space="preserve"> </w:t>
      </w:r>
      <w:proofErr w:type="spellStart"/>
      <w:r w:rsidRPr="0047235D">
        <w:rPr>
          <w:sz w:val="28"/>
          <w:szCs w:val="28"/>
        </w:rPr>
        <w:t>khóa</w:t>
      </w:r>
      <w:proofErr w:type="spellEnd"/>
      <w:r w:rsidRPr="0047235D">
        <w:rPr>
          <w:sz w:val="28"/>
          <w:szCs w:val="28"/>
        </w:rPr>
        <w:t xml:space="preserve"> (</w:t>
      </w:r>
      <w:proofErr w:type="spellStart"/>
      <w:r w:rsidRPr="0047235D">
        <w:rPr>
          <w:sz w:val="28"/>
          <w:szCs w:val="28"/>
        </w:rPr>
        <w:t>được</w:t>
      </w:r>
      <w:proofErr w:type="spellEnd"/>
      <w:r w:rsidRPr="0047235D">
        <w:rPr>
          <w:sz w:val="28"/>
          <w:szCs w:val="28"/>
        </w:rPr>
        <w:t xml:space="preserve"> </w:t>
      </w:r>
      <w:proofErr w:type="spellStart"/>
      <w:r w:rsidRPr="0047235D">
        <w:rPr>
          <w:sz w:val="28"/>
          <w:szCs w:val="28"/>
        </w:rPr>
        <w:t>bố</w:t>
      </w:r>
      <w:proofErr w:type="spellEnd"/>
      <w:r w:rsidRPr="0047235D">
        <w:rPr>
          <w:sz w:val="28"/>
          <w:szCs w:val="28"/>
        </w:rPr>
        <w:t xml:space="preserve"> </w:t>
      </w:r>
      <w:proofErr w:type="spellStart"/>
      <w:r w:rsidRPr="0047235D">
        <w:rPr>
          <w:sz w:val="28"/>
          <w:szCs w:val="28"/>
        </w:rPr>
        <w:t>trí</w:t>
      </w:r>
      <w:proofErr w:type="spellEnd"/>
      <w:r w:rsidRPr="0047235D">
        <w:rPr>
          <w:sz w:val="28"/>
          <w:szCs w:val="28"/>
        </w:rPr>
        <w:t xml:space="preserve"> </w:t>
      </w:r>
      <w:proofErr w:type="spellStart"/>
      <w:r w:rsidRPr="0047235D">
        <w:rPr>
          <w:sz w:val="28"/>
          <w:szCs w:val="28"/>
        </w:rPr>
        <w:t>ngoài</w:t>
      </w:r>
      <w:proofErr w:type="spellEnd"/>
      <w:r w:rsidRPr="0047235D">
        <w:rPr>
          <w:sz w:val="28"/>
          <w:szCs w:val="28"/>
        </w:rPr>
        <w:t xml:space="preserve"> </w:t>
      </w:r>
      <w:proofErr w:type="spellStart"/>
      <w:r w:rsidRPr="0047235D">
        <w:rPr>
          <w:sz w:val="28"/>
          <w:szCs w:val="28"/>
        </w:rPr>
        <w:t>thời</w:t>
      </w:r>
      <w:proofErr w:type="spellEnd"/>
      <w:r w:rsidRPr="0047235D">
        <w:rPr>
          <w:sz w:val="28"/>
          <w:szCs w:val="28"/>
        </w:rPr>
        <w:t xml:space="preserve"> </w:t>
      </w:r>
      <w:proofErr w:type="spellStart"/>
      <w:r w:rsidRPr="0047235D">
        <w:rPr>
          <w:sz w:val="28"/>
          <w:szCs w:val="28"/>
        </w:rPr>
        <w:t>gian</w:t>
      </w:r>
      <w:proofErr w:type="spellEnd"/>
      <w:r w:rsidRPr="0047235D">
        <w:rPr>
          <w:sz w:val="28"/>
          <w:szCs w:val="28"/>
        </w:rPr>
        <w:t xml:space="preserve"> </w:t>
      </w:r>
      <w:proofErr w:type="spellStart"/>
      <w:r w:rsidRPr="0047235D">
        <w:rPr>
          <w:sz w:val="28"/>
          <w:szCs w:val="28"/>
        </w:rPr>
        <w:t>đào</w:t>
      </w:r>
      <w:proofErr w:type="spellEnd"/>
      <w:r w:rsidRPr="0047235D">
        <w:rPr>
          <w:sz w:val="28"/>
          <w:szCs w:val="28"/>
        </w:rPr>
        <w:t xml:space="preserve"> </w:t>
      </w:r>
      <w:proofErr w:type="spellStart"/>
      <w:r w:rsidRPr="0047235D">
        <w:rPr>
          <w:sz w:val="28"/>
          <w:szCs w:val="28"/>
        </w:rPr>
        <w:t>tạo</w:t>
      </w:r>
      <w:proofErr w:type="spellEnd"/>
      <w:r w:rsidRPr="0047235D">
        <w:rPr>
          <w:sz w:val="28"/>
          <w:szCs w:val="28"/>
        </w:rPr>
        <w:t xml:space="preserve">) </w:t>
      </w:r>
      <w:proofErr w:type="spellStart"/>
      <w:r w:rsidRPr="0047235D">
        <w:rPr>
          <w:sz w:val="28"/>
          <w:szCs w:val="28"/>
        </w:rPr>
        <w:t>nhằm</w:t>
      </w:r>
      <w:proofErr w:type="spellEnd"/>
      <w:r w:rsidRPr="0047235D">
        <w:rPr>
          <w:sz w:val="28"/>
          <w:szCs w:val="28"/>
        </w:rPr>
        <w:t xml:space="preserve"> </w:t>
      </w:r>
      <w:proofErr w:type="spellStart"/>
      <w:r w:rsidRPr="0047235D">
        <w:rPr>
          <w:sz w:val="28"/>
          <w:szCs w:val="28"/>
        </w:rPr>
        <w:t>đạt</w:t>
      </w:r>
      <w:proofErr w:type="spellEnd"/>
      <w:r w:rsidRPr="0047235D">
        <w:rPr>
          <w:sz w:val="28"/>
          <w:szCs w:val="28"/>
        </w:rPr>
        <w:t xml:space="preserve"> </w:t>
      </w:r>
      <w:proofErr w:type="spellStart"/>
      <w:r w:rsidRPr="0047235D">
        <w:rPr>
          <w:sz w:val="28"/>
          <w:szCs w:val="28"/>
        </w:rPr>
        <w:t>được</w:t>
      </w:r>
      <w:proofErr w:type="spellEnd"/>
      <w:r w:rsidRPr="0047235D">
        <w:rPr>
          <w:sz w:val="28"/>
          <w:szCs w:val="28"/>
        </w:rPr>
        <w:t xml:space="preserve"> </w:t>
      </w:r>
      <w:proofErr w:type="spellStart"/>
      <w:r w:rsidRPr="0047235D">
        <w:rPr>
          <w:sz w:val="28"/>
          <w:szCs w:val="28"/>
        </w:rPr>
        <w:t>mục</w:t>
      </w:r>
      <w:proofErr w:type="spellEnd"/>
      <w:r w:rsidRPr="0047235D">
        <w:rPr>
          <w:sz w:val="28"/>
          <w:szCs w:val="28"/>
        </w:rPr>
        <w:t xml:space="preserve"> </w:t>
      </w:r>
      <w:proofErr w:type="spellStart"/>
      <w:r w:rsidRPr="0047235D">
        <w:rPr>
          <w:sz w:val="28"/>
          <w:szCs w:val="28"/>
        </w:rPr>
        <w:t>tiêu</w:t>
      </w:r>
      <w:proofErr w:type="spellEnd"/>
      <w:r w:rsidRPr="0047235D">
        <w:rPr>
          <w:sz w:val="28"/>
          <w:szCs w:val="28"/>
        </w:rPr>
        <w:t xml:space="preserve"> </w:t>
      </w:r>
      <w:proofErr w:type="spellStart"/>
      <w:r w:rsidRPr="0047235D">
        <w:rPr>
          <w:sz w:val="28"/>
          <w:szCs w:val="28"/>
        </w:rPr>
        <w:t>giáo</w:t>
      </w:r>
      <w:proofErr w:type="spellEnd"/>
      <w:r w:rsidRPr="0047235D">
        <w:rPr>
          <w:sz w:val="28"/>
          <w:szCs w:val="28"/>
        </w:rPr>
        <w:t xml:space="preserve"> </w:t>
      </w:r>
      <w:proofErr w:type="spellStart"/>
      <w:r w:rsidRPr="0047235D">
        <w:rPr>
          <w:sz w:val="28"/>
          <w:szCs w:val="28"/>
        </w:rPr>
        <w:t>dục</w:t>
      </w:r>
      <w:proofErr w:type="spellEnd"/>
      <w:r w:rsidRPr="0047235D">
        <w:rPr>
          <w:sz w:val="28"/>
          <w:szCs w:val="28"/>
        </w:rPr>
        <w:t xml:space="preserve"> </w:t>
      </w:r>
      <w:proofErr w:type="spellStart"/>
      <w:r w:rsidRPr="0047235D">
        <w:rPr>
          <w:sz w:val="28"/>
          <w:szCs w:val="28"/>
        </w:rPr>
        <w:t>toàn</w:t>
      </w:r>
      <w:proofErr w:type="spellEnd"/>
      <w:r w:rsidRPr="0047235D">
        <w:rPr>
          <w:sz w:val="28"/>
          <w:szCs w:val="28"/>
        </w:rPr>
        <w:t xml:space="preserve"> </w:t>
      </w:r>
      <w:proofErr w:type="spellStart"/>
      <w:r w:rsidRPr="0047235D">
        <w:rPr>
          <w:sz w:val="28"/>
          <w:szCs w:val="28"/>
        </w:rPr>
        <w:t>diện</w:t>
      </w:r>
      <w:proofErr w:type="spellEnd"/>
      <w:r w:rsidRPr="0047235D">
        <w:rPr>
          <w:sz w:val="28"/>
          <w:szCs w:val="28"/>
        </w:rPr>
        <w:t xml:space="preserve">:    </w:t>
      </w:r>
    </w:p>
    <w:p w14:paraId="59742798" w14:textId="77777777" w:rsidR="0047235D" w:rsidRPr="0047235D" w:rsidRDefault="0047235D" w:rsidP="0047235D">
      <w:pPr>
        <w:pStyle w:val="ListParagraph"/>
        <w:numPr>
          <w:ilvl w:val="0"/>
          <w:numId w:val="88"/>
        </w:numPr>
        <w:spacing w:before="120" w:after="0" w:line="240" w:lineRule="auto"/>
        <w:jc w:val="both"/>
        <w:rPr>
          <w:sz w:val="28"/>
          <w:szCs w:val="28"/>
        </w:rPr>
      </w:pPr>
      <w:r w:rsidRPr="0047235D">
        <w:rPr>
          <w:sz w:val="28"/>
          <w:szCs w:val="28"/>
        </w:rPr>
        <w:t xml:space="preserve">Học </w:t>
      </w:r>
      <w:proofErr w:type="spellStart"/>
      <w:r w:rsidRPr="0047235D">
        <w:rPr>
          <w:sz w:val="28"/>
          <w:szCs w:val="28"/>
        </w:rPr>
        <w:t>tập</w:t>
      </w:r>
      <w:proofErr w:type="spellEnd"/>
      <w:r w:rsidRPr="0047235D">
        <w:rPr>
          <w:sz w:val="28"/>
          <w:szCs w:val="28"/>
        </w:rPr>
        <w:t xml:space="preserve"> </w:t>
      </w:r>
      <w:proofErr w:type="spellStart"/>
      <w:r w:rsidRPr="0047235D">
        <w:rPr>
          <w:sz w:val="28"/>
          <w:szCs w:val="28"/>
        </w:rPr>
        <w:t>nội</w:t>
      </w:r>
      <w:proofErr w:type="spellEnd"/>
      <w:r w:rsidRPr="0047235D">
        <w:rPr>
          <w:sz w:val="28"/>
          <w:szCs w:val="28"/>
        </w:rPr>
        <w:t xml:space="preserve"> </w:t>
      </w:r>
      <w:proofErr w:type="spellStart"/>
      <w:r w:rsidRPr="0047235D">
        <w:rPr>
          <w:sz w:val="28"/>
          <w:szCs w:val="28"/>
        </w:rPr>
        <w:t>quy</w:t>
      </w:r>
      <w:proofErr w:type="spellEnd"/>
      <w:r w:rsidRPr="0047235D">
        <w:rPr>
          <w:sz w:val="28"/>
          <w:szCs w:val="28"/>
        </w:rPr>
        <w:t xml:space="preserve">, </w:t>
      </w:r>
      <w:proofErr w:type="spellStart"/>
      <w:r w:rsidRPr="0047235D">
        <w:rPr>
          <w:sz w:val="28"/>
          <w:szCs w:val="28"/>
        </w:rPr>
        <w:t>quy</w:t>
      </w:r>
      <w:proofErr w:type="spellEnd"/>
      <w:r w:rsidRPr="0047235D">
        <w:rPr>
          <w:sz w:val="28"/>
          <w:szCs w:val="28"/>
        </w:rPr>
        <w:t xml:space="preserve"> </w:t>
      </w:r>
      <w:proofErr w:type="spellStart"/>
      <w:r w:rsidRPr="0047235D">
        <w:rPr>
          <w:sz w:val="28"/>
          <w:szCs w:val="28"/>
        </w:rPr>
        <w:t>chế</w:t>
      </w:r>
      <w:proofErr w:type="spellEnd"/>
      <w:r w:rsidRPr="0047235D">
        <w:rPr>
          <w:sz w:val="28"/>
          <w:szCs w:val="28"/>
        </w:rPr>
        <w:t xml:space="preserve">, </w:t>
      </w:r>
      <w:proofErr w:type="spellStart"/>
      <w:r w:rsidRPr="0047235D">
        <w:rPr>
          <w:sz w:val="28"/>
          <w:szCs w:val="28"/>
        </w:rPr>
        <w:t>giới</w:t>
      </w:r>
      <w:proofErr w:type="spellEnd"/>
      <w:r w:rsidRPr="0047235D">
        <w:rPr>
          <w:sz w:val="28"/>
          <w:szCs w:val="28"/>
        </w:rPr>
        <w:t xml:space="preserve"> </w:t>
      </w:r>
      <w:proofErr w:type="spellStart"/>
      <w:r w:rsidRPr="0047235D">
        <w:rPr>
          <w:sz w:val="28"/>
          <w:szCs w:val="28"/>
        </w:rPr>
        <w:t>thiệu</w:t>
      </w:r>
      <w:proofErr w:type="spellEnd"/>
      <w:r w:rsidRPr="0047235D">
        <w:rPr>
          <w:sz w:val="28"/>
          <w:szCs w:val="28"/>
        </w:rPr>
        <w:t xml:space="preserve"> </w:t>
      </w:r>
      <w:proofErr w:type="spellStart"/>
      <w:r w:rsidRPr="0047235D">
        <w:rPr>
          <w:sz w:val="28"/>
          <w:szCs w:val="28"/>
        </w:rPr>
        <w:t>chương</w:t>
      </w:r>
      <w:proofErr w:type="spellEnd"/>
      <w:r w:rsidRPr="0047235D">
        <w:rPr>
          <w:sz w:val="28"/>
          <w:szCs w:val="28"/>
        </w:rPr>
        <w:t xml:space="preserve"> </w:t>
      </w:r>
      <w:proofErr w:type="spellStart"/>
      <w:r w:rsidRPr="0047235D">
        <w:rPr>
          <w:sz w:val="28"/>
          <w:szCs w:val="28"/>
        </w:rPr>
        <w:t>trình</w:t>
      </w:r>
      <w:proofErr w:type="spellEnd"/>
      <w:r w:rsidRPr="0047235D">
        <w:rPr>
          <w:sz w:val="28"/>
          <w:szCs w:val="28"/>
        </w:rPr>
        <w:t xml:space="preserve"> </w:t>
      </w:r>
      <w:proofErr w:type="spellStart"/>
      <w:r w:rsidRPr="0047235D">
        <w:rPr>
          <w:sz w:val="28"/>
          <w:szCs w:val="28"/>
        </w:rPr>
        <w:t>đào</w:t>
      </w:r>
      <w:proofErr w:type="spellEnd"/>
      <w:r w:rsidRPr="0047235D">
        <w:rPr>
          <w:sz w:val="28"/>
          <w:szCs w:val="28"/>
        </w:rPr>
        <w:t xml:space="preserve"> </w:t>
      </w:r>
      <w:proofErr w:type="spellStart"/>
      <w:r w:rsidRPr="0047235D">
        <w:rPr>
          <w:sz w:val="28"/>
          <w:szCs w:val="28"/>
        </w:rPr>
        <w:t>tạo</w:t>
      </w:r>
      <w:proofErr w:type="spellEnd"/>
      <w:r w:rsidRPr="0047235D">
        <w:rPr>
          <w:sz w:val="28"/>
          <w:szCs w:val="28"/>
        </w:rPr>
        <w:t xml:space="preserve"> </w:t>
      </w:r>
      <w:proofErr w:type="spellStart"/>
      <w:r w:rsidRPr="0047235D">
        <w:rPr>
          <w:sz w:val="28"/>
          <w:szCs w:val="28"/>
        </w:rPr>
        <w:t>và</w:t>
      </w:r>
      <w:proofErr w:type="spellEnd"/>
      <w:r w:rsidRPr="0047235D">
        <w:rPr>
          <w:sz w:val="28"/>
          <w:szCs w:val="28"/>
        </w:rPr>
        <w:t xml:space="preserve"> </w:t>
      </w:r>
      <w:proofErr w:type="spellStart"/>
      <w:r w:rsidRPr="0047235D">
        <w:rPr>
          <w:sz w:val="28"/>
          <w:szCs w:val="28"/>
        </w:rPr>
        <w:t>các</w:t>
      </w:r>
      <w:proofErr w:type="spellEnd"/>
      <w:r w:rsidRPr="0047235D">
        <w:rPr>
          <w:sz w:val="28"/>
          <w:szCs w:val="28"/>
        </w:rPr>
        <w:t xml:space="preserve"> </w:t>
      </w:r>
      <w:proofErr w:type="spellStart"/>
      <w:r w:rsidRPr="0047235D">
        <w:rPr>
          <w:sz w:val="28"/>
          <w:szCs w:val="28"/>
        </w:rPr>
        <w:t>lĩnh</w:t>
      </w:r>
      <w:proofErr w:type="spellEnd"/>
      <w:r w:rsidRPr="0047235D">
        <w:rPr>
          <w:sz w:val="28"/>
          <w:szCs w:val="28"/>
        </w:rPr>
        <w:t xml:space="preserve"> </w:t>
      </w:r>
      <w:proofErr w:type="spellStart"/>
      <w:r w:rsidRPr="0047235D">
        <w:rPr>
          <w:sz w:val="28"/>
          <w:szCs w:val="28"/>
        </w:rPr>
        <w:t>vực</w:t>
      </w:r>
      <w:proofErr w:type="spellEnd"/>
      <w:r w:rsidRPr="0047235D">
        <w:rPr>
          <w:sz w:val="28"/>
          <w:szCs w:val="28"/>
        </w:rPr>
        <w:t xml:space="preserve"> </w:t>
      </w:r>
      <w:proofErr w:type="spellStart"/>
      <w:r w:rsidRPr="0047235D">
        <w:rPr>
          <w:sz w:val="28"/>
          <w:szCs w:val="28"/>
        </w:rPr>
        <w:t>liên</w:t>
      </w:r>
      <w:proofErr w:type="spellEnd"/>
      <w:r w:rsidRPr="0047235D">
        <w:rPr>
          <w:sz w:val="28"/>
          <w:szCs w:val="28"/>
        </w:rPr>
        <w:t xml:space="preserve"> </w:t>
      </w:r>
      <w:proofErr w:type="spellStart"/>
      <w:r w:rsidRPr="0047235D">
        <w:rPr>
          <w:sz w:val="28"/>
          <w:szCs w:val="28"/>
        </w:rPr>
        <w:t>quan</w:t>
      </w:r>
      <w:proofErr w:type="spellEnd"/>
      <w:r w:rsidRPr="0047235D">
        <w:rPr>
          <w:sz w:val="28"/>
          <w:szCs w:val="28"/>
        </w:rPr>
        <w:t xml:space="preserve"> </w:t>
      </w:r>
      <w:proofErr w:type="spellStart"/>
      <w:r w:rsidRPr="0047235D">
        <w:rPr>
          <w:sz w:val="28"/>
          <w:szCs w:val="28"/>
        </w:rPr>
        <w:t>đến</w:t>
      </w:r>
      <w:proofErr w:type="spellEnd"/>
      <w:r w:rsidRPr="0047235D">
        <w:rPr>
          <w:sz w:val="28"/>
          <w:szCs w:val="28"/>
        </w:rPr>
        <w:t xml:space="preserve"> </w:t>
      </w:r>
      <w:proofErr w:type="spellStart"/>
      <w:r w:rsidRPr="0047235D">
        <w:rPr>
          <w:sz w:val="28"/>
          <w:szCs w:val="28"/>
        </w:rPr>
        <w:t>nghề</w:t>
      </w:r>
      <w:proofErr w:type="spellEnd"/>
      <w:r w:rsidRPr="0047235D">
        <w:rPr>
          <w:sz w:val="28"/>
          <w:szCs w:val="28"/>
        </w:rPr>
        <w:t xml:space="preserve"> </w:t>
      </w:r>
      <w:proofErr w:type="spellStart"/>
      <w:r w:rsidRPr="0047235D">
        <w:rPr>
          <w:sz w:val="28"/>
          <w:szCs w:val="28"/>
        </w:rPr>
        <w:t>nghiệp</w:t>
      </w:r>
      <w:proofErr w:type="spellEnd"/>
      <w:r w:rsidRPr="0047235D">
        <w:rPr>
          <w:sz w:val="28"/>
          <w:szCs w:val="28"/>
        </w:rPr>
        <w:t>;</w:t>
      </w:r>
    </w:p>
    <w:p w14:paraId="581FEA8D" w14:textId="77777777" w:rsidR="0047235D" w:rsidRPr="0047235D" w:rsidRDefault="0047235D" w:rsidP="0047235D">
      <w:pPr>
        <w:pStyle w:val="ListParagraph"/>
        <w:numPr>
          <w:ilvl w:val="0"/>
          <w:numId w:val="88"/>
        </w:numPr>
        <w:spacing w:before="120" w:after="0" w:line="240" w:lineRule="auto"/>
        <w:jc w:val="both"/>
        <w:rPr>
          <w:sz w:val="28"/>
          <w:szCs w:val="28"/>
        </w:rPr>
      </w:pPr>
      <w:proofErr w:type="spellStart"/>
      <w:r w:rsidRPr="0047235D">
        <w:rPr>
          <w:sz w:val="28"/>
          <w:szCs w:val="28"/>
        </w:rPr>
        <w:t>Tổ</w:t>
      </w:r>
      <w:proofErr w:type="spellEnd"/>
      <w:r w:rsidRPr="0047235D">
        <w:rPr>
          <w:sz w:val="28"/>
          <w:szCs w:val="28"/>
        </w:rPr>
        <w:t xml:space="preserve"> </w:t>
      </w:r>
      <w:proofErr w:type="spellStart"/>
      <w:r w:rsidRPr="0047235D">
        <w:rPr>
          <w:sz w:val="28"/>
          <w:szCs w:val="28"/>
        </w:rPr>
        <w:t>chức</w:t>
      </w:r>
      <w:proofErr w:type="spellEnd"/>
      <w:r w:rsidRPr="0047235D">
        <w:rPr>
          <w:sz w:val="28"/>
          <w:szCs w:val="28"/>
        </w:rPr>
        <w:t xml:space="preserve"> </w:t>
      </w:r>
      <w:proofErr w:type="spellStart"/>
      <w:r w:rsidRPr="0047235D">
        <w:rPr>
          <w:sz w:val="28"/>
          <w:szCs w:val="28"/>
        </w:rPr>
        <w:t>tham</w:t>
      </w:r>
      <w:proofErr w:type="spellEnd"/>
      <w:r w:rsidRPr="0047235D">
        <w:rPr>
          <w:sz w:val="28"/>
          <w:szCs w:val="28"/>
        </w:rPr>
        <w:t xml:space="preserve"> </w:t>
      </w:r>
      <w:proofErr w:type="spellStart"/>
      <w:r w:rsidRPr="0047235D">
        <w:rPr>
          <w:sz w:val="28"/>
          <w:szCs w:val="28"/>
        </w:rPr>
        <w:t>quan</w:t>
      </w:r>
      <w:proofErr w:type="spellEnd"/>
      <w:r w:rsidRPr="0047235D">
        <w:rPr>
          <w:sz w:val="28"/>
          <w:szCs w:val="28"/>
        </w:rPr>
        <w:t xml:space="preserve">, </w:t>
      </w:r>
      <w:proofErr w:type="spellStart"/>
      <w:r w:rsidRPr="0047235D">
        <w:rPr>
          <w:sz w:val="28"/>
          <w:szCs w:val="28"/>
        </w:rPr>
        <w:t>thực</w:t>
      </w:r>
      <w:proofErr w:type="spellEnd"/>
      <w:r w:rsidRPr="0047235D">
        <w:rPr>
          <w:sz w:val="28"/>
          <w:szCs w:val="28"/>
        </w:rPr>
        <w:t xml:space="preserve"> </w:t>
      </w:r>
      <w:proofErr w:type="spellStart"/>
      <w:r w:rsidRPr="0047235D">
        <w:rPr>
          <w:sz w:val="28"/>
          <w:szCs w:val="28"/>
        </w:rPr>
        <w:t>nghiệm</w:t>
      </w:r>
      <w:proofErr w:type="spellEnd"/>
      <w:r w:rsidRPr="0047235D">
        <w:rPr>
          <w:sz w:val="28"/>
          <w:szCs w:val="28"/>
        </w:rPr>
        <w:t xml:space="preserve"> </w:t>
      </w:r>
      <w:proofErr w:type="spellStart"/>
      <w:r w:rsidRPr="0047235D">
        <w:rPr>
          <w:sz w:val="28"/>
          <w:szCs w:val="28"/>
        </w:rPr>
        <w:t>tại</w:t>
      </w:r>
      <w:proofErr w:type="spellEnd"/>
      <w:r w:rsidRPr="0047235D">
        <w:rPr>
          <w:sz w:val="28"/>
          <w:szCs w:val="28"/>
        </w:rPr>
        <w:t xml:space="preserve"> </w:t>
      </w:r>
      <w:proofErr w:type="spellStart"/>
      <w:r w:rsidRPr="0047235D">
        <w:rPr>
          <w:sz w:val="28"/>
          <w:szCs w:val="28"/>
        </w:rPr>
        <w:t>các</w:t>
      </w:r>
      <w:proofErr w:type="spellEnd"/>
      <w:r w:rsidRPr="0047235D">
        <w:rPr>
          <w:sz w:val="28"/>
          <w:szCs w:val="28"/>
        </w:rPr>
        <w:t xml:space="preserve"> </w:t>
      </w:r>
      <w:proofErr w:type="spellStart"/>
      <w:r w:rsidRPr="0047235D">
        <w:rPr>
          <w:sz w:val="28"/>
          <w:szCs w:val="28"/>
        </w:rPr>
        <w:t>cơ</w:t>
      </w:r>
      <w:proofErr w:type="spellEnd"/>
      <w:r w:rsidRPr="0047235D">
        <w:rPr>
          <w:sz w:val="28"/>
          <w:szCs w:val="28"/>
        </w:rPr>
        <w:t xml:space="preserve"> </w:t>
      </w:r>
      <w:proofErr w:type="spellStart"/>
      <w:r w:rsidRPr="0047235D">
        <w:rPr>
          <w:sz w:val="28"/>
          <w:szCs w:val="28"/>
        </w:rPr>
        <w:t>sở</w:t>
      </w:r>
      <w:proofErr w:type="spellEnd"/>
      <w:r w:rsidRPr="0047235D">
        <w:rPr>
          <w:sz w:val="28"/>
          <w:szCs w:val="28"/>
        </w:rPr>
        <w:t xml:space="preserve"> </w:t>
      </w:r>
      <w:proofErr w:type="spellStart"/>
      <w:r w:rsidRPr="0047235D">
        <w:rPr>
          <w:sz w:val="28"/>
          <w:szCs w:val="28"/>
        </w:rPr>
        <w:t>sản</w:t>
      </w:r>
      <w:proofErr w:type="spellEnd"/>
      <w:r w:rsidRPr="0047235D">
        <w:rPr>
          <w:sz w:val="28"/>
          <w:szCs w:val="28"/>
        </w:rPr>
        <w:t xml:space="preserve"> </w:t>
      </w:r>
      <w:proofErr w:type="spellStart"/>
      <w:r w:rsidRPr="0047235D">
        <w:rPr>
          <w:sz w:val="28"/>
          <w:szCs w:val="28"/>
        </w:rPr>
        <w:t>xuất</w:t>
      </w:r>
      <w:proofErr w:type="spellEnd"/>
      <w:r w:rsidRPr="0047235D">
        <w:rPr>
          <w:sz w:val="28"/>
          <w:szCs w:val="28"/>
        </w:rPr>
        <w:t>;</w:t>
      </w:r>
    </w:p>
    <w:p w14:paraId="5B76187C" w14:textId="77777777" w:rsidR="0047235D" w:rsidRPr="0047235D" w:rsidRDefault="0047235D" w:rsidP="0047235D">
      <w:pPr>
        <w:pStyle w:val="ListParagraph"/>
        <w:numPr>
          <w:ilvl w:val="0"/>
          <w:numId w:val="88"/>
        </w:numPr>
        <w:spacing w:before="120" w:after="0" w:line="240" w:lineRule="auto"/>
        <w:jc w:val="both"/>
        <w:rPr>
          <w:sz w:val="28"/>
          <w:szCs w:val="28"/>
        </w:rPr>
      </w:pPr>
      <w:r w:rsidRPr="0047235D">
        <w:rPr>
          <w:sz w:val="28"/>
          <w:szCs w:val="28"/>
        </w:rPr>
        <w:t xml:space="preserve">Tham </w:t>
      </w:r>
      <w:proofErr w:type="spellStart"/>
      <w:r w:rsidRPr="0047235D">
        <w:rPr>
          <w:sz w:val="28"/>
          <w:szCs w:val="28"/>
        </w:rPr>
        <w:t>gia</w:t>
      </w:r>
      <w:proofErr w:type="spellEnd"/>
      <w:r w:rsidRPr="0047235D">
        <w:rPr>
          <w:sz w:val="28"/>
          <w:szCs w:val="28"/>
        </w:rPr>
        <w:t xml:space="preserve"> </w:t>
      </w:r>
      <w:proofErr w:type="spellStart"/>
      <w:r w:rsidRPr="0047235D">
        <w:rPr>
          <w:sz w:val="28"/>
          <w:szCs w:val="28"/>
        </w:rPr>
        <w:t>các</w:t>
      </w:r>
      <w:proofErr w:type="spellEnd"/>
      <w:r w:rsidRPr="0047235D">
        <w:rPr>
          <w:sz w:val="28"/>
          <w:szCs w:val="28"/>
        </w:rPr>
        <w:t xml:space="preserve"> </w:t>
      </w:r>
      <w:proofErr w:type="spellStart"/>
      <w:r w:rsidRPr="0047235D">
        <w:rPr>
          <w:sz w:val="28"/>
          <w:szCs w:val="28"/>
        </w:rPr>
        <w:t>hoạt</w:t>
      </w:r>
      <w:proofErr w:type="spellEnd"/>
      <w:r w:rsidRPr="0047235D">
        <w:rPr>
          <w:sz w:val="28"/>
          <w:szCs w:val="28"/>
        </w:rPr>
        <w:t xml:space="preserve"> </w:t>
      </w:r>
      <w:proofErr w:type="spellStart"/>
      <w:r w:rsidRPr="0047235D">
        <w:rPr>
          <w:sz w:val="28"/>
          <w:szCs w:val="28"/>
        </w:rPr>
        <w:t>động</w:t>
      </w:r>
      <w:proofErr w:type="spellEnd"/>
      <w:r w:rsidRPr="0047235D">
        <w:rPr>
          <w:sz w:val="28"/>
          <w:szCs w:val="28"/>
        </w:rPr>
        <w:t xml:space="preserve"> </w:t>
      </w:r>
      <w:proofErr w:type="spellStart"/>
      <w:r w:rsidRPr="0047235D">
        <w:rPr>
          <w:sz w:val="28"/>
          <w:szCs w:val="28"/>
        </w:rPr>
        <w:t>văn</w:t>
      </w:r>
      <w:proofErr w:type="spellEnd"/>
      <w:r w:rsidRPr="0047235D">
        <w:rPr>
          <w:sz w:val="28"/>
          <w:szCs w:val="28"/>
        </w:rPr>
        <w:t xml:space="preserve"> </w:t>
      </w:r>
      <w:proofErr w:type="spellStart"/>
      <w:r w:rsidRPr="0047235D">
        <w:rPr>
          <w:sz w:val="28"/>
          <w:szCs w:val="28"/>
        </w:rPr>
        <w:t>hóa</w:t>
      </w:r>
      <w:proofErr w:type="spellEnd"/>
      <w:r w:rsidRPr="0047235D">
        <w:rPr>
          <w:sz w:val="28"/>
          <w:szCs w:val="28"/>
        </w:rPr>
        <w:t xml:space="preserve">, </w:t>
      </w:r>
      <w:proofErr w:type="spellStart"/>
      <w:r w:rsidRPr="0047235D">
        <w:rPr>
          <w:sz w:val="28"/>
          <w:szCs w:val="28"/>
        </w:rPr>
        <w:t>văn</w:t>
      </w:r>
      <w:proofErr w:type="spellEnd"/>
      <w:r w:rsidRPr="0047235D">
        <w:rPr>
          <w:sz w:val="28"/>
          <w:szCs w:val="28"/>
        </w:rPr>
        <w:t xml:space="preserve"> </w:t>
      </w:r>
      <w:proofErr w:type="spellStart"/>
      <w:r w:rsidRPr="0047235D">
        <w:rPr>
          <w:sz w:val="28"/>
          <w:szCs w:val="28"/>
        </w:rPr>
        <w:t>nghệ</w:t>
      </w:r>
      <w:proofErr w:type="spellEnd"/>
      <w:r w:rsidRPr="0047235D">
        <w:rPr>
          <w:sz w:val="28"/>
          <w:szCs w:val="28"/>
        </w:rPr>
        <w:t xml:space="preserve"> </w:t>
      </w:r>
      <w:proofErr w:type="spellStart"/>
      <w:r w:rsidRPr="0047235D">
        <w:rPr>
          <w:sz w:val="28"/>
          <w:szCs w:val="28"/>
        </w:rPr>
        <w:t>và</w:t>
      </w:r>
      <w:proofErr w:type="spellEnd"/>
      <w:r w:rsidRPr="0047235D">
        <w:rPr>
          <w:sz w:val="28"/>
          <w:szCs w:val="28"/>
        </w:rPr>
        <w:t xml:space="preserve"> </w:t>
      </w:r>
      <w:proofErr w:type="spellStart"/>
      <w:r w:rsidRPr="0047235D">
        <w:rPr>
          <w:sz w:val="28"/>
          <w:szCs w:val="28"/>
        </w:rPr>
        <w:t>thể</w:t>
      </w:r>
      <w:proofErr w:type="spellEnd"/>
      <w:r w:rsidRPr="0047235D">
        <w:rPr>
          <w:sz w:val="28"/>
          <w:szCs w:val="28"/>
        </w:rPr>
        <w:t xml:space="preserve"> </w:t>
      </w:r>
      <w:proofErr w:type="spellStart"/>
      <w:r w:rsidRPr="0047235D">
        <w:rPr>
          <w:sz w:val="28"/>
          <w:szCs w:val="28"/>
        </w:rPr>
        <w:t>thao</w:t>
      </w:r>
      <w:proofErr w:type="spellEnd"/>
      <w:r w:rsidRPr="0047235D">
        <w:rPr>
          <w:sz w:val="28"/>
          <w:szCs w:val="28"/>
        </w:rPr>
        <w:t>;</w:t>
      </w:r>
    </w:p>
    <w:p w14:paraId="5C963126" w14:textId="77777777" w:rsidR="0047235D" w:rsidRPr="0047235D" w:rsidRDefault="0047235D" w:rsidP="0047235D">
      <w:pPr>
        <w:pStyle w:val="ListParagraph"/>
        <w:numPr>
          <w:ilvl w:val="0"/>
          <w:numId w:val="88"/>
        </w:numPr>
        <w:spacing w:before="120" w:after="0" w:line="240" w:lineRule="auto"/>
        <w:jc w:val="both"/>
        <w:rPr>
          <w:sz w:val="28"/>
          <w:szCs w:val="28"/>
        </w:rPr>
      </w:pPr>
      <w:r w:rsidRPr="0047235D">
        <w:rPr>
          <w:sz w:val="28"/>
          <w:szCs w:val="28"/>
        </w:rPr>
        <w:t xml:space="preserve">Tham </w:t>
      </w:r>
      <w:proofErr w:type="spellStart"/>
      <w:r w:rsidRPr="0047235D">
        <w:rPr>
          <w:sz w:val="28"/>
          <w:szCs w:val="28"/>
        </w:rPr>
        <w:t>gia</w:t>
      </w:r>
      <w:proofErr w:type="spellEnd"/>
      <w:r w:rsidRPr="0047235D">
        <w:rPr>
          <w:sz w:val="28"/>
          <w:szCs w:val="28"/>
        </w:rPr>
        <w:t xml:space="preserve"> </w:t>
      </w:r>
      <w:proofErr w:type="spellStart"/>
      <w:r w:rsidRPr="0047235D">
        <w:rPr>
          <w:sz w:val="28"/>
          <w:szCs w:val="28"/>
        </w:rPr>
        <w:t>các</w:t>
      </w:r>
      <w:proofErr w:type="spellEnd"/>
      <w:r w:rsidRPr="0047235D">
        <w:rPr>
          <w:sz w:val="28"/>
          <w:szCs w:val="28"/>
        </w:rPr>
        <w:t xml:space="preserve"> </w:t>
      </w:r>
      <w:proofErr w:type="spellStart"/>
      <w:r w:rsidRPr="0047235D">
        <w:rPr>
          <w:sz w:val="28"/>
          <w:szCs w:val="28"/>
        </w:rPr>
        <w:t>hoạt</w:t>
      </w:r>
      <w:proofErr w:type="spellEnd"/>
      <w:r w:rsidRPr="0047235D">
        <w:rPr>
          <w:sz w:val="28"/>
          <w:szCs w:val="28"/>
        </w:rPr>
        <w:t xml:space="preserve"> </w:t>
      </w:r>
      <w:proofErr w:type="spellStart"/>
      <w:r w:rsidRPr="0047235D">
        <w:rPr>
          <w:sz w:val="28"/>
          <w:szCs w:val="28"/>
        </w:rPr>
        <w:t>động</w:t>
      </w:r>
      <w:proofErr w:type="spellEnd"/>
      <w:r w:rsidRPr="0047235D">
        <w:rPr>
          <w:sz w:val="28"/>
          <w:szCs w:val="28"/>
        </w:rPr>
        <w:t xml:space="preserve"> do </w:t>
      </w:r>
      <w:proofErr w:type="spellStart"/>
      <w:r w:rsidRPr="0047235D">
        <w:rPr>
          <w:sz w:val="28"/>
          <w:szCs w:val="28"/>
        </w:rPr>
        <w:t>đoàn</w:t>
      </w:r>
      <w:proofErr w:type="spellEnd"/>
      <w:r w:rsidRPr="0047235D">
        <w:rPr>
          <w:sz w:val="28"/>
          <w:szCs w:val="28"/>
        </w:rPr>
        <w:t xml:space="preserve"> </w:t>
      </w:r>
      <w:proofErr w:type="spellStart"/>
      <w:r w:rsidRPr="0047235D">
        <w:rPr>
          <w:sz w:val="28"/>
          <w:szCs w:val="28"/>
        </w:rPr>
        <w:t>thanh</w:t>
      </w:r>
      <w:proofErr w:type="spellEnd"/>
      <w:r w:rsidRPr="0047235D">
        <w:rPr>
          <w:sz w:val="28"/>
          <w:szCs w:val="28"/>
        </w:rPr>
        <w:t xml:space="preserve"> </w:t>
      </w:r>
      <w:proofErr w:type="spellStart"/>
      <w:r w:rsidRPr="0047235D">
        <w:rPr>
          <w:sz w:val="28"/>
          <w:szCs w:val="28"/>
        </w:rPr>
        <w:t>niên</w:t>
      </w:r>
      <w:proofErr w:type="spellEnd"/>
      <w:r w:rsidRPr="0047235D">
        <w:rPr>
          <w:sz w:val="28"/>
          <w:szCs w:val="28"/>
        </w:rPr>
        <w:t xml:space="preserve">, </w:t>
      </w:r>
      <w:proofErr w:type="spellStart"/>
      <w:r w:rsidRPr="0047235D">
        <w:rPr>
          <w:sz w:val="28"/>
          <w:szCs w:val="28"/>
        </w:rPr>
        <w:t>hội</w:t>
      </w:r>
      <w:proofErr w:type="spellEnd"/>
      <w:r w:rsidRPr="0047235D">
        <w:rPr>
          <w:sz w:val="28"/>
          <w:szCs w:val="28"/>
        </w:rPr>
        <w:t xml:space="preserve"> </w:t>
      </w:r>
      <w:proofErr w:type="spellStart"/>
      <w:r w:rsidRPr="0047235D">
        <w:rPr>
          <w:sz w:val="28"/>
          <w:szCs w:val="28"/>
        </w:rPr>
        <w:t>sinh</w:t>
      </w:r>
      <w:proofErr w:type="spellEnd"/>
      <w:r w:rsidRPr="0047235D">
        <w:rPr>
          <w:sz w:val="28"/>
          <w:szCs w:val="28"/>
        </w:rPr>
        <w:t xml:space="preserve"> </w:t>
      </w:r>
      <w:proofErr w:type="spellStart"/>
      <w:r w:rsidRPr="0047235D">
        <w:rPr>
          <w:sz w:val="28"/>
          <w:szCs w:val="28"/>
        </w:rPr>
        <w:t>viên</w:t>
      </w:r>
      <w:proofErr w:type="spellEnd"/>
      <w:r w:rsidRPr="0047235D">
        <w:rPr>
          <w:sz w:val="28"/>
          <w:szCs w:val="28"/>
        </w:rPr>
        <w:t xml:space="preserve"> </w:t>
      </w:r>
      <w:proofErr w:type="spellStart"/>
      <w:r w:rsidRPr="0047235D">
        <w:rPr>
          <w:sz w:val="28"/>
          <w:szCs w:val="28"/>
        </w:rPr>
        <w:t>trường</w:t>
      </w:r>
      <w:proofErr w:type="spellEnd"/>
      <w:r w:rsidRPr="0047235D">
        <w:rPr>
          <w:sz w:val="28"/>
          <w:szCs w:val="28"/>
        </w:rPr>
        <w:t xml:space="preserve"> </w:t>
      </w:r>
      <w:proofErr w:type="spellStart"/>
      <w:r w:rsidRPr="0047235D">
        <w:rPr>
          <w:sz w:val="28"/>
          <w:szCs w:val="28"/>
        </w:rPr>
        <w:t>tổ</w:t>
      </w:r>
      <w:proofErr w:type="spellEnd"/>
      <w:r w:rsidRPr="0047235D">
        <w:rPr>
          <w:sz w:val="28"/>
          <w:szCs w:val="28"/>
        </w:rPr>
        <w:t xml:space="preserve"> </w:t>
      </w:r>
      <w:proofErr w:type="spellStart"/>
      <w:r w:rsidRPr="0047235D">
        <w:rPr>
          <w:sz w:val="28"/>
          <w:szCs w:val="28"/>
        </w:rPr>
        <w:t>chức</w:t>
      </w:r>
      <w:proofErr w:type="spellEnd"/>
      <w:r w:rsidRPr="0047235D">
        <w:rPr>
          <w:sz w:val="28"/>
          <w:szCs w:val="28"/>
        </w:rPr>
        <w:t>;</w:t>
      </w:r>
    </w:p>
    <w:p w14:paraId="08E8726C" w14:textId="77777777" w:rsidR="0047235D" w:rsidRPr="0047235D" w:rsidRDefault="0047235D" w:rsidP="0047235D">
      <w:pPr>
        <w:spacing w:before="120"/>
        <w:ind w:left="426" w:hanging="426"/>
        <w:jc w:val="both"/>
        <w:rPr>
          <w:b/>
          <w:sz w:val="28"/>
          <w:szCs w:val="28"/>
        </w:rPr>
      </w:pPr>
      <w:r w:rsidRPr="0047235D">
        <w:rPr>
          <w:b/>
          <w:sz w:val="28"/>
          <w:szCs w:val="28"/>
        </w:rPr>
        <w:t xml:space="preserve">4.2. </w:t>
      </w:r>
      <w:proofErr w:type="spellStart"/>
      <w:r w:rsidRPr="0047235D">
        <w:rPr>
          <w:b/>
          <w:sz w:val="28"/>
          <w:szCs w:val="28"/>
        </w:rPr>
        <w:t>Hướng</w:t>
      </w:r>
      <w:proofErr w:type="spellEnd"/>
      <w:r w:rsidRPr="0047235D">
        <w:rPr>
          <w:b/>
          <w:sz w:val="28"/>
          <w:szCs w:val="28"/>
        </w:rPr>
        <w:t xml:space="preserve"> </w:t>
      </w:r>
      <w:proofErr w:type="spellStart"/>
      <w:r w:rsidRPr="0047235D">
        <w:rPr>
          <w:b/>
          <w:sz w:val="28"/>
          <w:szCs w:val="28"/>
        </w:rPr>
        <w:t>dẫn</w:t>
      </w:r>
      <w:proofErr w:type="spellEnd"/>
      <w:r w:rsidRPr="0047235D">
        <w:rPr>
          <w:b/>
          <w:sz w:val="28"/>
          <w:szCs w:val="28"/>
        </w:rPr>
        <w:t xml:space="preserve"> </w:t>
      </w:r>
      <w:proofErr w:type="spellStart"/>
      <w:r w:rsidRPr="0047235D">
        <w:rPr>
          <w:b/>
          <w:sz w:val="28"/>
          <w:szCs w:val="28"/>
        </w:rPr>
        <w:t>tổ</w:t>
      </w:r>
      <w:proofErr w:type="spellEnd"/>
      <w:r w:rsidRPr="0047235D">
        <w:rPr>
          <w:b/>
          <w:sz w:val="28"/>
          <w:szCs w:val="28"/>
        </w:rPr>
        <w:t xml:space="preserve"> </w:t>
      </w:r>
      <w:proofErr w:type="spellStart"/>
      <w:r w:rsidRPr="0047235D">
        <w:rPr>
          <w:b/>
          <w:sz w:val="28"/>
          <w:szCs w:val="28"/>
        </w:rPr>
        <w:t>chức</w:t>
      </w:r>
      <w:proofErr w:type="spellEnd"/>
      <w:r w:rsidRPr="0047235D">
        <w:rPr>
          <w:b/>
          <w:sz w:val="28"/>
          <w:szCs w:val="28"/>
        </w:rPr>
        <w:t xml:space="preserve"> </w:t>
      </w:r>
      <w:proofErr w:type="spellStart"/>
      <w:r w:rsidRPr="0047235D">
        <w:rPr>
          <w:b/>
          <w:sz w:val="28"/>
          <w:szCs w:val="28"/>
        </w:rPr>
        <w:t>kiểm</w:t>
      </w:r>
      <w:proofErr w:type="spellEnd"/>
      <w:r w:rsidRPr="0047235D">
        <w:rPr>
          <w:b/>
          <w:sz w:val="28"/>
          <w:szCs w:val="28"/>
        </w:rPr>
        <w:t xml:space="preserve"> </w:t>
      </w:r>
      <w:proofErr w:type="spellStart"/>
      <w:r w:rsidRPr="0047235D">
        <w:rPr>
          <w:b/>
          <w:sz w:val="28"/>
          <w:szCs w:val="28"/>
        </w:rPr>
        <w:t>tra</w:t>
      </w:r>
      <w:proofErr w:type="spellEnd"/>
      <w:r w:rsidRPr="0047235D">
        <w:rPr>
          <w:b/>
          <w:sz w:val="28"/>
          <w:szCs w:val="28"/>
        </w:rPr>
        <w:t xml:space="preserve"> </w:t>
      </w:r>
      <w:proofErr w:type="spellStart"/>
      <w:r w:rsidRPr="0047235D">
        <w:rPr>
          <w:b/>
          <w:sz w:val="28"/>
          <w:szCs w:val="28"/>
        </w:rPr>
        <w:t>kết</w:t>
      </w:r>
      <w:proofErr w:type="spellEnd"/>
      <w:r w:rsidRPr="0047235D">
        <w:rPr>
          <w:b/>
          <w:sz w:val="28"/>
          <w:szCs w:val="28"/>
        </w:rPr>
        <w:t xml:space="preserve"> </w:t>
      </w:r>
      <w:proofErr w:type="spellStart"/>
      <w:r w:rsidRPr="0047235D">
        <w:rPr>
          <w:b/>
          <w:sz w:val="28"/>
          <w:szCs w:val="28"/>
        </w:rPr>
        <w:t>thúc</w:t>
      </w:r>
      <w:proofErr w:type="spellEnd"/>
      <w:r w:rsidRPr="0047235D">
        <w:rPr>
          <w:b/>
          <w:sz w:val="28"/>
          <w:szCs w:val="28"/>
        </w:rPr>
        <w:t xml:space="preserve"> </w:t>
      </w:r>
      <w:proofErr w:type="spellStart"/>
      <w:r w:rsidRPr="0047235D">
        <w:rPr>
          <w:b/>
          <w:sz w:val="28"/>
          <w:szCs w:val="28"/>
        </w:rPr>
        <w:t>môn</w:t>
      </w:r>
      <w:proofErr w:type="spellEnd"/>
      <w:r w:rsidRPr="0047235D">
        <w:rPr>
          <w:b/>
          <w:sz w:val="28"/>
          <w:szCs w:val="28"/>
        </w:rPr>
        <w:t xml:space="preserve"> </w:t>
      </w:r>
      <w:proofErr w:type="spellStart"/>
      <w:r w:rsidRPr="0047235D">
        <w:rPr>
          <w:b/>
          <w:sz w:val="28"/>
          <w:szCs w:val="28"/>
        </w:rPr>
        <w:t>học</w:t>
      </w:r>
      <w:proofErr w:type="spellEnd"/>
      <w:r w:rsidRPr="0047235D">
        <w:rPr>
          <w:b/>
          <w:sz w:val="28"/>
          <w:szCs w:val="28"/>
        </w:rPr>
        <w:t xml:space="preserve">, </w:t>
      </w:r>
      <w:proofErr w:type="spellStart"/>
      <w:r w:rsidRPr="0047235D">
        <w:rPr>
          <w:b/>
          <w:sz w:val="28"/>
          <w:szCs w:val="28"/>
        </w:rPr>
        <w:t>mô</w:t>
      </w:r>
      <w:proofErr w:type="spellEnd"/>
      <w:r w:rsidRPr="0047235D">
        <w:rPr>
          <w:b/>
          <w:sz w:val="28"/>
          <w:szCs w:val="28"/>
        </w:rPr>
        <w:t xml:space="preserve"> </w:t>
      </w:r>
      <w:proofErr w:type="spellStart"/>
      <w:r w:rsidRPr="0047235D">
        <w:rPr>
          <w:b/>
          <w:sz w:val="28"/>
          <w:szCs w:val="28"/>
        </w:rPr>
        <w:t>đun</w:t>
      </w:r>
      <w:proofErr w:type="spellEnd"/>
    </w:p>
    <w:p w14:paraId="587A5720" w14:textId="77777777" w:rsidR="0047235D" w:rsidRPr="0047235D" w:rsidRDefault="0047235D" w:rsidP="0047235D">
      <w:pPr>
        <w:spacing w:before="120"/>
        <w:ind w:firstLine="567"/>
        <w:jc w:val="both"/>
        <w:rPr>
          <w:sz w:val="28"/>
          <w:szCs w:val="28"/>
        </w:rPr>
      </w:pPr>
      <w:proofErr w:type="spellStart"/>
      <w:r w:rsidRPr="0047235D">
        <w:rPr>
          <w:sz w:val="28"/>
          <w:szCs w:val="28"/>
        </w:rPr>
        <w:t>Thời</w:t>
      </w:r>
      <w:proofErr w:type="spellEnd"/>
      <w:r w:rsidRPr="0047235D">
        <w:rPr>
          <w:sz w:val="28"/>
          <w:szCs w:val="28"/>
        </w:rPr>
        <w:t xml:space="preserve"> </w:t>
      </w:r>
      <w:proofErr w:type="spellStart"/>
      <w:r w:rsidRPr="0047235D">
        <w:rPr>
          <w:sz w:val="28"/>
          <w:szCs w:val="28"/>
        </w:rPr>
        <w:t>gian</w:t>
      </w:r>
      <w:proofErr w:type="spellEnd"/>
      <w:r w:rsidRPr="0047235D">
        <w:rPr>
          <w:sz w:val="28"/>
          <w:szCs w:val="28"/>
        </w:rPr>
        <w:t xml:space="preserve"> </w:t>
      </w:r>
      <w:proofErr w:type="spellStart"/>
      <w:r w:rsidRPr="0047235D">
        <w:rPr>
          <w:sz w:val="28"/>
          <w:szCs w:val="28"/>
        </w:rPr>
        <w:t>kiểm</w:t>
      </w:r>
      <w:proofErr w:type="spellEnd"/>
      <w:r w:rsidRPr="0047235D">
        <w:rPr>
          <w:sz w:val="28"/>
          <w:szCs w:val="28"/>
        </w:rPr>
        <w:t xml:space="preserve"> </w:t>
      </w:r>
      <w:proofErr w:type="spellStart"/>
      <w:r w:rsidRPr="0047235D">
        <w:rPr>
          <w:sz w:val="28"/>
          <w:szCs w:val="28"/>
        </w:rPr>
        <w:t>tra</w:t>
      </w:r>
      <w:proofErr w:type="spellEnd"/>
      <w:r w:rsidRPr="0047235D">
        <w:rPr>
          <w:sz w:val="28"/>
          <w:szCs w:val="28"/>
        </w:rPr>
        <w:t xml:space="preserve"> </w:t>
      </w:r>
      <w:proofErr w:type="spellStart"/>
      <w:r w:rsidRPr="0047235D">
        <w:rPr>
          <w:sz w:val="28"/>
          <w:szCs w:val="28"/>
        </w:rPr>
        <w:t>hết</w:t>
      </w:r>
      <w:proofErr w:type="spellEnd"/>
      <w:r w:rsidRPr="0047235D">
        <w:rPr>
          <w:sz w:val="28"/>
          <w:szCs w:val="28"/>
        </w:rPr>
        <w:t xml:space="preserve"> </w:t>
      </w:r>
      <w:proofErr w:type="spellStart"/>
      <w:r w:rsidRPr="0047235D">
        <w:rPr>
          <w:sz w:val="28"/>
          <w:szCs w:val="28"/>
        </w:rPr>
        <w:t>môn</w:t>
      </w:r>
      <w:proofErr w:type="spellEnd"/>
      <w:r w:rsidRPr="0047235D">
        <w:rPr>
          <w:sz w:val="28"/>
          <w:szCs w:val="28"/>
        </w:rPr>
        <w:t xml:space="preserve"> </w:t>
      </w:r>
      <w:proofErr w:type="spellStart"/>
      <w:r w:rsidRPr="0047235D">
        <w:rPr>
          <w:sz w:val="28"/>
          <w:szCs w:val="28"/>
        </w:rPr>
        <w:t>học</w:t>
      </w:r>
      <w:proofErr w:type="spellEnd"/>
      <w:r w:rsidRPr="0047235D">
        <w:rPr>
          <w:sz w:val="28"/>
          <w:szCs w:val="28"/>
        </w:rPr>
        <w:t xml:space="preserve">, </w:t>
      </w:r>
      <w:proofErr w:type="spellStart"/>
      <w:r w:rsidRPr="0047235D">
        <w:rPr>
          <w:sz w:val="28"/>
          <w:szCs w:val="28"/>
        </w:rPr>
        <w:t>mô</w:t>
      </w:r>
      <w:proofErr w:type="spellEnd"/>
      <w:r w:rsidRPr="0047235D">
        <w:rPr>
          <w:sz w:val="28"/>
          <w:szCs w:val="28"/>
        </w:rPr>
        <w:t xml:space="preserve"> </w:t>
      </w:r>
      <w:proofErr w:type="spellStart"/>
      <w:r w:rsidRPr="0047235D">
        <w:rPr>
          <w:sz w:val="28"/>
          <w:szCs w:val="28"/>
        </w:rPr>
        <w:t>đun</w:t>
      </w:r>
      <w:proofErr w:type="spellEnd"/>
      <w:r w:rsidRPr="0047235D">
        <w:rPr>
          <w:sz w:val="28"/>
          <w:szCs w:val="28"/>
        </w:rPr>
        <w:t xml:space="preserve"> </w:t>
      </w:r>
      <w:proofErr w:type="spellStart"/>
      <w:r w:rsidRPr="0047235D">
        <w:rPr>
          <w:sz w:val="28"/>
          <w:szCs w:val="28"/>
        </w:rPr>
        <w:t>được</w:t>
      </w:r>
      <w:proofErr w:type="spellEnd"/>
      <w:r w:rsidRPr="0047235D">
        <w:rPr>
          <w:sz w:val="28"/>
          <w:szCs w:val="28"/>
        </w:rPr>
        <w:t xml:space="preserve"> </w:t>
      </w:r>
      <w:proofErr w:type="spellStart"/>
      <w:r w:rsidRPr="0047235D">
        <w:rPr>
          <w:sz w:val="28"/>
          <w:szCs w:val="28"/>
        </w:rPr>
        <w:t>thực</w:t>
      </w:r>
      <w:proofErr w:type="spellEnd"/>
      <w:r w:rsidRPr="0047235D">
        <w:rPr>
          <w:sz w:val="28"/>
          <w:szCs w:val="28"/>
        </w:rPr>
        <w:t xml:space="preserve"> </w:t>
      </w:r>
      <w:proofErr w:type="spellStart"/>
      <w:r w:rsidRPr="0047235D">
        <w:rPr>
          <w:sz w:val="28"/>
          <w:szCs w:val="28"/>
        </w:rPr>
        <w:t>hiện</w:t>
      </w:r>
      <w:proofErr w:type="spellEnd"/>
      <w:r w:rsidRPr="0047235D">
        <w:rPr>
          <w:sz w:val="28"/>
          <w:szCs w:val="28"/>
        </w:rPr>
        <w:t xml:space="preserve"> </w:t>
      </w:r>
      <w:proofErr w:type="spellStart"/>
      <w:r w:rsidRPr="0047235D">
        <w:rPr>
          <w:sz w:val="28"/>
          <w:szCs w:val="28"/>
        </w:rPr>
        <w:t>sau</w:t>
      </w:r>
      <w:proofErr w:type="spellEnd"/>
      <w:r w:rsidRPr="0047235D">
        <w:rPr>
          <w:sz w:val="28"/>
          <w:szCs w:val="28"/>
        </w:rPr>
        <w:t xml:space="preserve"> </w:t>
      </w:r>
      <w:proofErr w:type="spellStart"/>
      <w:r w:rsidRPr="0047235D">
        <w:rPr>
          <w:sz w:val="28"/>
          <w:szCs w:val="28"/>
        </w:rPr>
        <w:t>khi</w:t>
      </w:r>
      <w:proofErr w:type="spellEnd"/>
      <w:r w:rsidRPr="0047235D">
        <w:rPr>
          <w:sz w:val="28"/>
          <w:szCs w:val="28"/>
        </w:rPr>
        <w:t xml:space="preserve"> </w:t>
      </w:r>
      <w:proofErr w:type="spellStart"/>
      <w:r w:rsidRPr="0047235D">
        <w:rPr>
          <w:sz w:val="28"/>
          <w:szCs w:val="28"/>
        </w:rPr>
        <w:t>kết</w:t>
      </w:r>
      <w:proofErr w:type="spellEnd"/>
      <w:r w:rsidRPr="0047235D">
        <w:rPr>
          <w:sz w:val="28"/>
          <w:szCs w:val="28"/>
        </w:rPr>
        <w:t xml:space="preserve"> </w:t>
      </w:r>
      <w:proofErr w:type="spellStart"/>
      <w:r w:rsidRPr="0047235D">
        <w:rPr>
          <w:sz w:val="28"/>
          <w:szCs w:val="28"/>
        </w:rPr>
        <w:t>thúc</w:t>
      </w:r>
      <w:proofErr w:type="spellEnd"/>
      <w:r w:rsidRPr="0047235D">
        <w:rPr>
          <w:sz w:val="28"/>
          <w:szCs w:val="28"/>
        </w:rPr>
        <w:t xml:space="preserve"> </w:t>
      </w:r>
      <w:proofErr w:type="spellStart"/>
      <w:r w:rsidRPr="0047235D">
        <w:rPr>
          <w:sz w:val="28"/>
          <w:szCs w:val="28"/>
        </w:rPr>
        <w:t>môn</w:t>
      </w:r>
      <w:proofErr w:type="spellEnd"/>
      <w:r w:rsidRPr="0047235D">
        <w:rPr>
          <w:sz w:val="28"/>
          <w:szCs w:val="28"/>
        </w:rPr>
        <w:t xml:space="preserve"> </w:t>
      </w:r>
      <w:proofErr w:type="spellStart"/>
      <w:r w:rsidRPr="0047235D">
        <w:rPr>
          <w:sz w:val="28"/>
          <w:szCs w:val="28"/>
        </w:rPr>
        <w:t>học</w:t>
      </w:r>
      <w:proofErr w:type="spellEnd"/>
      <w:r w:rsidRPr="0047235D">
        <w:rPr>
          <w:sz w:val="28"/>
          <w:szCs w:val="28"/>
        </w:rPr>
        <w:t xml:space="preserve"> </w:t>
      </w:r>
      <w:proofErr w:type="spellStart"/>
      <w:r w:rsidRPr="0047235D">
        <w:rPr>
          <w:sz w:val="28"/>
          <w:szCs w:val="28"/>
        </w:rPr>
        <w:t>và</w:t>
      </w:r>
      <w:proofErr w:type="spellEnd"/>
      <w:r w:rsidRPr="0047235D">
        <w:rPr>
          <w:sz w:val="28"/>
          <w:szCs w:val="28"/>
        </w:rPr>
        <w:t xml:space="preserve"> </w:t>
      </w:r>
      <w:proofErr w:type="spellStart"/>
      <w:r w:rsidRPr="0047235D">
        <w:rPr>
          <w:sz w:val="28"/>
          <w:szCs w:val="28"/>
        </w:rPr>
        <w:t>có</w:t>
      </w:r>
      <w:proofErr w:type="spellEnd"/>
      <w:r w:rsidRPr="0047235D">
        <w:rPr>
          <w:sz w:val="28"/>
          <w:szCs w:val="28"/>
        </w:rPr>
        <w:t xml:space="preserve"> </w:t>
      </w:r>
      <w:proofErr w:type="spellStart"/>
      <w:r w:rsidRPr="0047235D">
        <w:rPr>
          <w:sz w:val="28"/>
          <w:szCs w:val="28"/>
        </w:rPr>
        <w:t>hướng</w:t>
      </w:r>
      <w:proofErr w:type="spellEnd"/>
      <w:r w:rsidRPr="0047235D">
        <w:rPr>
          <w:sz w:val="28"/>
          <w:szCs w:val="28"/>
        </w:rPr>
        <w:t xml:space="preserve"> </w:t>
      </w:r>
      <w:proofErr w:type="spellStart"/>
      <w:r w:rsidRPr="0047235D">
        <w:rPr>
          <w:sz w:val="28"/>
          <w:szCs w:val="28"/>
        </w:rPr>
        <w:t>dẫn</w:t>
      </w:r>
      <w:proofErr w:type="spellEnd"/>
      <w:r w:rsidRPr="0047235D">
        <w:rPr>
          <w:sz w:val="28"/>
          <w:szCs w:val="28"/>
        </w:rPr>
        <w:t xml:space="preserve"> </w:t>
      </w:r>
      <w:proofErr w:type="spellStart"/>
      <w:r w:rsidRPr="0047235D">
        <w:rPr>
          <w:sz w:val="28"/>
          <w:szCs w:val="28"/>
        </w:rPr>
        <w:t>cụ</w:t>
      </w:r>
      <w:proofErr w:type="spellEnd"/>
      <w:r w:rsidRPr="0047235D">
        <w:rPr>
          <w:sz w:val="28"/>
          <w:szCs w:val="28"/>
        </w:rPr>
        <w:t xml:space="preserve"> </w:t>
      </w:r>
      <w:proofErr w:type="spellStart"/>
      <w:r w:rsidRPr="0047235D">
        <w:rPr>
          <w:sz w:val="28"/>
          <w:szCs w:val="28"/>
        </w:rPr>
        <w:t>thể</w:t>
      </w:r>
      <w:proofErr w:type="spellEnd"/>
      <w:r w:rsidRPr="0047235D">
        <w:rPr>
          <w:sz w:val="28"/>
          <w:szCs w:val="28"/>
        </w:rPr>
        <w:t xml:space="preserve"> </w:t>
      </w:r>
      <w:proofErr w:type="spellStart"/>
      <w:r w:rsidRPr="0047235D">
        <w:rPr>
          <w:sz w:val="28"/>
          <w:szCs w:val="28"/>
        </w:rPr>
        <w:t>theo</w:t>
      </w:r>
      <w:proofErr w:type="spellEnd"/>
      <w:r w:rsidRPr="0047235D">
        <w:rPr>
          <w:sz w:val="28"/>
          <w:szCs w:val="28"/>
        </w:rPr>
        <w:t xml:space="preserve"> </w:t>
      </w:r>
      <w:proofErr w:type="spellStart"/>
      <w:r w:rsidRPr="0047235D">
        <w:rPr>
          <w:sz w:val="28"/>
          <w:szCs w:val="28"/>
        </w:rPr>
        <w:t>từng</w:t>
      </w:r>
      <w:proofErr w:type="spellEnd"/>
      <w:r w:rsidRPr="0047235D">
        <w:rPr>
          <w:sz w:val="28"/>
          <w:szCs w:val="28"/>
        </w:rPr>
        <w:t xml:space="preserve"> </w:t>
      </w:r>
      <w:proofErr w:type="spellStart"/>
      <w:r w:rsidRPr="0047235D">
        <w:rPr>
          <w:sz w:val="28"/>
          <w:szCs w:val="28"/>
        </w:rPr>
        <w:t>môn</w:t>
      </w:r>
      <w:proofErr w:type="spellEnd"/>
      <w:r w:rsidRPr="0047235D">
        <w:rPr>
          <w:sz w:val="28"/>
          <w:szCs w:val="28"/>
        </w:rPr>
        <w:t xml:space="preserve"> </w:t>
      </w:r>
      <w:proofErr w:type="spellStart"/>
      <w:r w:rsidRPr="0047235D">
        <w:rPr>
          <w:sz w:val="28"/>
          <w:szCs w:val="28"/>
        </w:rPr>
        <w:t>học</w:t>
      </w:r>
      <w:proofErr w:type="spellEnd"/>
      <w:r w:rsidRPr="0047235D">
        <w:rPr>
          <w:sz w:val="28"/>
          <w:szCs w:val="28"/>
        </w:rPr>
        <w:t xml:space="preserve">, </w:t>
      </w:r>
      <w:proofErr w:type="spellStart"/>
      <w:r w:rsidRPr="0047235D">
        <w:rPr>
          <w:sz w:val="28"/>
          <w:szCs w:val="28"/>
        </w:rPr>
        <w:t>mô</w:t>
      </w:r>
      <w:proofErr w:type="spellEnd"/>
      <w:r w:rsidRPr="0047235D">
        <w:rPr>
          <w:sz w:val="28"/>
          <w:szCs w:val="28"/>
        </w:rPr>
        <w:t xml:space="preserve"> </w:t>
      </w:r>
      <w:proofErr w:type="spellStart"/>
      <w:r w:rsidRPr="0047235D">
        <w:rPr>
          <w:sz w:val="28"/>
          <w:szCs w:val="28"/>
        </w:rPr>
        <w:t>đun</w:t>
      </w:r>
      <w:proofErr w:type="spellEnd"/>
      <w:r w:rsidRPr="0047235D">
        <w:rPr>
          <w:sz w:val="28"/>
          <w:szCs w:val="28"/>
        </w:rPr>
        <w:t xml:space="preserve"> </w:t>
      </w:r>
      <w:proofErr w:type="spellStart"/>
      <w:r w:rsidRPr="0047235D">
        <w:rPr>
          <w:sz w:val="28"/>
          <w:szCs w:val="28"/>
        </w:rPr>
        <w:t>trong</w:t>
      </w:r>
      <w:proofErr w:type="spellEnd"/>
      <w:r w:rsidRPr="0047235D">
        <w:rPr>
          <w:sz w:val="28"/>
          <w:szCs w:val="28"/>
        </w:rPr>
        <w:t xml:space="preserve"> </w:t>
      </w:r>
      <w:proofErr w:type="spellStart"/>
      <w:r w:rsidRPr="0047235D">
        <w:rPr>
          <w:sz w:val="28"/>
          <w:szCs w:val="28"/>
        </w:rPr>
        <w:t>chương</w:t>
      </w:r>
      <w:proofErr w:type="spellEnd"/>
      <w:r w:rsidRPr="0047235D">
        <w:rPr>
          <w:sz w:val="28"/>
          <w:szCs w:val="28"/>
        </w:rPr>
        <w:t xml:space="preserve"> </w:t>
      </w:r>
      <w:proofErr w:type="spellStart"/>
      <w:r w:rsidRPr="0047235D">
        <w:rPr>
          <w:sz w:val="28"/>
          <w:szCs w:val="28"/>
        </w:rPr>
        <w:t>trình</w:t>
      </w:r>
      <w:proofErr w:type="spellEnd"/>
      <w:r w:rsidRPr="0047235D">
        <w:rPr>
          <w:sz w:val="28"/>
          <w:szCs w:val="28"/>
        </w:rPr>
        <w:t xml:space="preserve"> </w:t>
      </w:r>
      <w:proofErr w:type="spellStart"/>
      <w:r w:rsidRPr="0047235D">
        <w:rPr>
          <w:sz w:val="28"/>
          <w:szCs w:val="28"/>
        </w:rPr>
        <w:t>đào</w:t>
      </w:r>
      <w:proofErr w:type="spellEnd"/>
      <w:r w:rsidRPr="0047235D">
        <w:rPr>
          <w:sz w:val="28"/>
          <w:szCs w:val="28"/>
        </w:rPr>
        <w:t xml:space="preserve"> </w:t>
      </w:r>
      <w:proofErr w:type="spellStart"/>
      <w:r w:rsidRPr="0047235D">
        <w:rPr>
          <w:sz w:val="28"/>
          <w:szCs w:val="28"/>
        </w:rPr>
        <w:t>tạo</w:t>
      </w:r>
      <w:proofErr w:type="spellEnd"/>
      <w:r w:rsidRPr="0047235D">
        <w:rPr>
          <w:sz w:val="28"/>
          <w:szCs w:val="28"/>
        </w:rPr>
        <w:t xml:space="preserve">. </w:t>
      </w:r>
      <w:proofErr w:type="spellStart"/>
      <w:r w:rsidRPr="0047235D">
        <w:rPr>
          <w:sz w:val="28"/>
          <w:szCs w:val="28"/>
        </w:rPr>
        <w:t>Thực</w:t>
      </w:r>
      <w:proofErr w:type="spellEnd"/>
      <w:r w:rsidRPr="0047235D">
        <w:rPr>
          <w:sz w:val="28"/>
          <w:szCs w:val="28"/>
        </w:rPr>
        <w:t xml:space="preserve"> </w:t>
      </w:r>
      <w:proofErr w:type="spellStart"/>
      <w:r w:rsidRPr="0047235D">
        <w:rPr>
          <w:sz w:val="28"/>
          <w:szCs w:val="28"/>
        </w:rPr>
        <w:t>hiện</w:t>
      </w:r>
      <w:proofErr w:type="spellEnd"/>
      <w:r w:rsidRPr="0047235D">
        <w:rPr>
          <w:sz w:val="28"/>
          <w:szCs w:val="28"/>
        </w:rPr>
        <w:t xml:space="preserve"> </w:t>
      </w:r>
      <w:proofErr w:type="spellStart"/>
      <w:r w:rsidRPr="0047235D">
        <w:rPr>
          <w:sz w:val="28"/>
          <w:szCs w:val="28"/>
        </w:rPr>
        <w:t>theo</w:t>
      </w:r>
      <w:proofErr w:type="spellEnd"/>
      <w:r w:rsidRPr="0047235D">
        <w:rPr>
          <w:sz w:val="28"/>
          <w:szCs w:val="28"/>
        </w:rPr>
        <w:t xml:space="preserve"> qui </w:t>
      </w:r>
      <w:proofErr w:type="spellStart"/>
      <w:r w:rsidRPr="0047235D">
        <w:rPr>
          <w:sz w:val="28"/>
          <w:szCs w:val="28"/>
        </w:rPr>
        <w:t>định</w:t>
      </w:r>
      <w:proofErr w:type="spellEnd"/>
      <w:r w:rsidRPr="0047235D">
        <w:rPr>
          <w:sz w:val="28"/>
          <w:szCs w:val="28"/>
        </w:rPr>
        <w:t xml:space="preserve"> </w:t>
      </w:r>
      <w:proofErr w:type="spellStart"/>
      <w:r w:rsidRPr="0047235D">
        <w:rPr>
          <w:sz w:val="28"/>
          <w:szCs w:val="28"/>
        </w:rPr>
        <w:t>của</w:t>
      </w:r>
      <w:proofErr w:type="spellEnd"/>
      <w:r w:rsidRPr="0047235D">
        <w:rPr>
          <w:sz w:val="28"/>
          <w:szCs w:val="28"/>
        </w:rPr>
        <w:t xml:space="preserve"> Trường </w:t>
      </w:r>
      <w:proofErr w:type="spellStart"/>
      <w:r w:rsidRPr="0047235D">
        <w:rPr>
          <w:sz w:val="28"/>
          <w:szCs w:val="28"/>
        </w:rPr>
        <w:t>về</w:t>
      </w:r>
      <w:proofErr w:type="spellEnd"/>
      <w:r w:rsidRPr="0047235D">
        <w:rPr>
          <w:sz w:val="28"/>
          <w:szCs w:val="28"/>
        </w:rPr>
        <w:t xml:space="preserve"> </w:t>
      </w:r>
      <w:proofErr w:type="spellStart"/>
      <w:r w:rsidRPr="0047235D">
        <w:rPr>
          <w:sz w:val="28"/>
          <w:szCs w:val="28"/>
        </w:rPr>
        <w:t>thi</w:t>
      </w:r>
      <w:proofErr w:type="spellEnd"/>
      <w:r w:rsidRPr="0047235D">
        <w:rPr>
          <w:sz w:val="28"/>
          <w:szCs w:val="28"/>
        </w:rPr>
        <w:t xml:space="preserve"> </w:t>
      </w:r>
      <w:proofErr w:type="spellStart"/>
      <w:r w:rsidRPr="0047235D">
        <w:rPr>
          <w:sz w:val="28"/>
          <w:szCs w:val="28"/>
        </w:rPr>
        <w:t>kết</w:t>
      </w:r>
      <w:proofErr w:type="spellEnd"/>
      <w:r w:rsidRPr="0047235D">
        <w:rPr>
          <w:sz w:val="28"/>
          <w:szCs w:val="28"/>
        </w:rPr>
        <w:t xml:space="preserve"> </w:t>
      </w:r>
      <w:proofErr w:type="spellStart"/>
      <w:r w:rsidRPr="0047235D">
        <w:rPr>
          <w:sz w:val="28"/>
          <w:szCs w:val="28"/>
        </w:rPr>
        <w:t>thúc</w:t>
      </w:r>
      <w:proofErr w:type="spellEnd"/>
      <w:r w:rsidRPr="0047235D">
        <w:rPr>
          <w:sz w:val="28"/>
          <w:szCs w:val="28"/>
        </w:rPr>
        <w:t xml:space="preserve"> </w:t>
      </w:r>
      <w:proofErr w:type="spellStart"/>
      <w:r w:rsidRPr="0047235D">
        <w:rPr>
          <w:sz w:val="28"/>
          <w:szCs w:val="28"/>
        </w:rPr>
        <w:t>môn</w:t>
      </w:r>
      <w:proofErr w:type="spellEnd"/>
      <w:r w:rsidRPr="0047235D">
        <w:rPr>
          <w:sz w:val="28"/>
          <w:szCs w:val="28"/>
        </w:rPr>
        <w:t>.</w:t>
      </w:r>
    </w:p>
    <w:p w14:paraId="686D41D0" w14:textId="77777777" w:rsidR="0047235D" w:rsidRPr="0047235D" w:rsidRDefault="0047235D" w:rsidP="0047235D">
      <w:pPr>
        <w:spacing w:before="120"/>
        <w:ind w:left="426" w:hanging="426"/>
        <w:jc w:val="both"/>
        <w:rPr>
          <w:b/>
          <w:sz w:val="28"/>
          <w:szCs w:val="28"/>
        </w:rPr>
      </w:pPr>
      <w:r w:rsidRPr="0047235D">
        <w:rPr>
          <w:b/>
          <w:sz w:val="28"/>
          <w:szCs w:val="28"/>
        </w:rPr>
        <w:t xml:space="preserve">4.3. </w:t>
      </w:r>
      <w:proofErr w:type="spellStart"/>
      <w:r w:rsidRPr="0047235D">
        <w:rPr>
          <w:b/>
          <w:sz w:val="28"/>
          <w:szCs w:val="28"/>
        </w:rPr>
        <w:t>Hướng</w:t>
      </w:r>
      <w:proofErr w:type="spellEnd"/>
      <w:r w:rsidRPr="0047235D">
        <w:rPr>
          <w:b/>
          <w:sz w:val="28"/>
          <w:szCs w:val="28"/>
        </w:rPr>
        <w:t xml:space="preserve"> </w:t>
      </w:r>
      <w:proofErr w:type="spellStart"/>
      <w:r w:rsidRPr="0047235D">
        <w:rPr>
          <w:b/>
          <w:sz w:val="28"/>
          <w:szCs w:val="28"/>
        </w:rPr>
        <w:t>dẫn</w:t>
      </w:r>
      <w:proofErr w:type="spellEnd"/>
      <w:r w:rsidRPr="0047235D">
        <w:rPr>
          <w:b/>
          <w:sz w:val="28"/>
          <w:szCs w:val="28"/>
        </w:rPr>
        <w:t xml:space="preserve"> </w:t>
      </w:r>
      <w:proofErr w:type="spellStart"/>
      <w:r w:rsidRPr="0047235D">
        <w:rPr>
          <w:b/>
          <w:sz w:val="28"/>
          <w:szCs w:val="28"/>
        </w:rPr>
        <w:t>thi</w:t>
      </w:r>
      <w:proofErr w:type="spellEnd"/>
      <w:r w:rsidRPr="0047235D">
        <w:rPr>
          <w:b/>
          <w:sz w:val="28"/>
          <w:szCs w:val="28"/>
        </w:rPr>
        <w:t xml:space="preserve"> </w:t>
      </w:r>
      <w:proofErr w:type="spellStart"/>
      <w:r w:rsidRPr="0047235D">
        <w:rPr>
          <w:b/>
          <w:sz w:val="28"/>
          <w:szCs w:val="28"/>
        </w:rPr>
        <w:t>tốt</w:t>
      </w:r>
      <w:proofErr w:type="spellEnd"/>
      <w:r w:rsidRPr="0047235D">
        <w:rPr>
          <w:b/>
          <w:sz w:val="28"/>
          <w:szCs w:val="28"/>
        </w:rPr>
        <w:t xml:space="preserve"> </w:t>
      </w:r>
      <w:proofErr w:type="spellStart"/>
      <w:r w:rsidRPr="0047235D">
        <w:rPr>
          <w:b/>
          <w:sz w:val="28"/>
          <w:szCs w:val="28"/>
        </w:rPr>
        <w:t>nghiệp</w:t>
      </w:r>
      <w:proofErr w:type="spellEnd"/>
      <w:r w:rsidRPr="0047235D">
        <w:rPr>
          <w:b/>
          <w:sz w:val="28"/>
          <w:szCs w:val="28"/>
        </w:rPr>
        <w:t xml:space="preserve"> </w:t>
      </w:r>
      <w:proofErr w:type="spellStart"/>
      <w:r w:rsidRPr="0047235D">
        <w:rPr>
          <w:b/>
          <w:sz w:val="28"/>
          <w:szCs w:val="28"/>
        </w:rPr>
        <w:t>hoặc</w:t>
      </w:r>
      <w:proofErr w:type="spellEnd"/>
      <w:r w:rsidRPr="0047235D">
        <w:rPr>
          <w:b/>
          <w:sz w:val="28"/>
          <w:szCs w:val="28"/>
        </w:rPr>
        <w:t xml:space="preserve"> </w:t>
      </w:r>
      <w:proofErr w:type="spellStart"/>
      <w:r w:rsidRPr="0047235D">
        <w:rPr>
          <w:b/>
          <w:sz w:val="28"/>
          <w:szCs w:val="28"/>
        </w:rPr>
        <w:t>làm</w:t>
      </w:r>
      <w:proofErr w:type="spellEnd"/>
      <w:r w:rsidRPr="0047235D">
        <w:rPr>
          <w:b/>
          <w:sz w:val="28"/>
          <w:szCs w:val="28"/>
        </w:rPr>
        <w:t xml:space="preserve"> </w:t>
      </w:r>
      <w:proofErr w:type="spellStart"/>
      <w:r w:rsidRPr="0047235D">
        <w:rPr>
          <w:b/>
          <w:sz w:val="28"/>
          <w:szCs w:val="28"/>
        </w:rPr>
        <w:t>chuyên</w:t>
      </w:r>
      <w:proofErr w:type="spellEnd"/>
      <w:r w:rsidRPr="0047235D">
        <w:rPr>
          <w:b/>
          <w:sz w:val="28"/>
          <w:szCs w:val="28"/>
        </w:rPr>
        <w:t xml:space="preserve"> </w:t>
      </w:r>
      <w:proofErr w:type="spellStart"/>
      <w:r w:rsidRPr="0047235D">
        <w:rPr>
          <w:b/>
          <w:sz w:val="28"/>
          <w:szCs w:val="28"/>
        </w:rPr>
        <w:t>đề</w:t>
      </w:r>
      <w:proofErr w:type="spellEnd"/>
      <w:r w:rsidRPr="0047235D">
        <w:rPr>
          <w:b/>
          <w:sz w:val="28"/>
          <w:szCs w:val="28"/>
        </w:rPr>
        <w:t xml:space="preserve">, </w:t>
      </w:r>
      <w:proofErr w:type="spellStart"/>
      <w:r w:rsidRPr="0047235D">
        <w:rPr>
          <w:b/>
          <w:sz w:val="28"/>
          <w:szCs w:val="28"/>
        </w:rPr>
        <w:t>khóa</w:t>
      </w:r>
      <w:proofErr w:type="spellEnd"/>
      <w:r w:rsidRPr="0047235D">
        <w:rPr>
          <w:b/>
          <w:sz w:val="28"/>
          <w:szCs w:val="28"/>
        </w:rPr>
        <w:t xml:space="preserve"> </w:t>
      </w:r>
      <w:proofErr w:type="spellStart"/>
      <w:r w:rsidRPr="0047235D">
        <w:rPr>
          <w:b/>
          <w:sz w:val="28"/>
          <w:szCs w:val="28"/>
        </w:rPr>
        <w:t>luận</w:t>
      </w:r>
      <w:proofErr w:type="spellEnd"/>
      <w:r w:rsidRPr="0047235D">
        <w:rPr>
          <w:b/>
          <w:sz w:val="28"/>
          <w:szCs w:val="28"/>
        </w:rPr>
        <w:t xml:space="preserve"> </w:t>
      </w:r>
      <w:proofErr w:type="spellStart"/>
      <w:r w:rsidRPr="0047235D">
        <w:rPr>
          <w:b/>
          <w:sz w:val="28"/>
          <w:szCs w:val="28"/>
        </w:rPr>
        <w:t>tốt</w:t>
      </w:r>
      <w:proofErr w:type="spellEnd"/>
      <w:r w:rsidRPr="0047235D">
        <w:rPr>
          <w:b/>
          <w:sz w:val="28"/>
          <w:szCs w:val="28"/>
        </w:rPr>
        <w:t xml:space="preserve"> </w:t>
      </w:r>
      <w:proofErr w:type="spellStart"/>
      <w:r w:rsidRPr="0047235D">
        <w:rPr>
          <w:b/>
          <w:sz w:val="28"/>
          <w:szCs w:val="28"/>
        </w:rPr>
        <w:t>nghiệp</w:t>
      </w:r>
      <w:proofErr w:type="spellEnd"/>
      <w:r w:rsidRPr="0047235D">
        <w:rPr>
          <w:b/>
          <w:sz w:val="28"/>
          <w:szCs w:val="28"/>
        </w:rPr>
        <w:t xml:space="preserve"> </w:t>
      </w:r>
      <w:proofErr w:type="spellStart"/>
      <w:r w:rsidRPr="0047235D">
        <w:rPr>
          <w:b/>
          <w:sz w:val="28"/>
          <w:szCs w:val="28"/>
        </w:rPr>
        <w:t>và</w:t>
      </w:r>
      <w:proofErr w:type="spellEnd"/>
      <w:r w:rsidRPr="0047235D">
        <w:rPr>
          <w:b/>
          <w:sz w:val="28"/>
          <w:szCs w:val="28"/>
        </w:rPr>
        <w:t xml:space="preserve"> </w:t>
      </w:r>
      <w:proofErr w:type="spellStart"/>
      <w:r w:rsidRPr="0047235D">
        <w:rPr>
          <w:b/>
          <w:sz w:val="28"/>
          <w:szCs w:val="28"/>
        </w:rPr>
        <w:t>xét</w:t>
      </w:r>
      <w:proofErr w:type="spellEnd"/>
      <w:r w:rsidRPr="0047235D">
        <w:rPr>
          <w:b/>
          <w:sz w:val="28"/>
          <w:szCs w:val="28"/>
        </w:rPr>
        <w:t xml:space="preserve"> </w:t>
      </w:r>
      <w:proofErr w:type="spellStart"/>
      <w:r w:rsidRPr="0047235D">
        <w:rPr>
          <w:b/>
          <w:sz w:val="28"/>
          <w:szCs w:val="28"/>
        </w:rPr>
        <w:t>công</w:t>
      </w:r>
      <w:proofErr w:type="spellEnd"/>
      <w:r w:rsidRPr="0047235D">
        <w:rPr>
          <w:b/>
          <w:sz w:val="28"/>
          <w:szCs w:val="28"/>
        </w:rPr>
        <w:t xml:space="preserve"> </w:t>
      </w:r>
      <w:proofErr w:type="spellStart"/>
      <w:r w:rsidRPr="0047235D">
        <w:rPr>
          <w:b/>
          <w:sz w:val="28"/>
          <w:szCs w:val="28"/>
        </w:rPr>
        <w:t>nhận</w:t>
      </w:r>
      <w:proofErr w:type="spellEnd"/>
      <w:r w:rsidRPr="0047235D">
        <w:rPr>
          <w:b/>
          <w:sz w:val="28"/>
          <w:szCs w:val="28"/>
        </w:rPr>
        <w:t xml:space="preserve"> </w:t>
      </w:r>
      <w:proofErr w:type="spellStart"/>
      <w:r w:rsidRPr="0047235D">
        <w:rPr>
          <w:b/>
          <w:sz w:val="28"/>
          <w:szCs w:val="28"/>
        </w:rPr>
        <w:t>tốt</w:t>
      </w:r>
      <w:proofErr w:type="spellEnd"/>
      <w:r w:rsidRPr="0047235D">
        <w:rPr>
          <w:b/>
          <w:sz w:val="28"/>
          <w:szCs w:val="28"/>
        </w:rPr>
        <w:t xml:space="preserve"> </w:t>
      </w:r>
      <w:proofErr w:type="spellStart"/>
      <w:r w:rsidRPr="0047235D">
        <w:rPr>
          <w:b/>
          <w:sz w:val="28"/>
          <w:szCs w:val="28"/>
        </w:rPr>
        <w:t>nghiệp</w:t>
      </w:r>
      <w:proofErr w:type="spellEnd"/>
    </w:p>
    <w:p w14:paraId="4282A493" w14:textId="77777777" w:rsidR="0047235D" w:rsidRPr="0047235D" w:rsidRDefault="0047235D" w:rsidP="0047235D">
      <w:pPr>
        <w:tabs>
          <w:tab w:val="left" w:pos="567"/>
        </w:tabs>
        <w:spacing w:before="60"/>
        <w:jc w:val="both"/>
        <w:rPr>
          <w:i/>
          <w:iCs/>
          <w:sz w:val="28"/>
          <w:szCs w:val="28"/>
          <w:lang w:val="de-DE"/>
        </w:rPr>
      </w:pPr>
      <w:r w:rsidRPr="0047235D">
        <w:rPr>
          <w:i/>
          <w:iCs/>
          <w:sz w:val="28"/>
          <w:szCs w:val="28"/>
          <w:lang w:val="de-DE"/>
        </w:rPr>
        <w:t>4.3.1. Đối với đào tạo theo niên chế</w:t>
      </w:r>
    </w:p>
    <w:p w14:paraId="28F07757" w14:textId="77777777" w:rsidR="0047235D" w:rsidRPr="0047235D" w:rsidRDefault="0047235D" w:rsidP="002A7E9B">
      <w:pPr>
        <w:spacing w:before="120" w:line="240" w:lineRule="auto"/>
        <w:ind w:firstLine="567"/>
        <w:jc w:val="both"/>
        <w:rPr>
          <w:sz w:val="28"/>
          <w:szCs w:val="28"/>
        </w:rPr>
      </w:pPr>
      <w:r w:rsidRPr="0047235D">
        <w:rPr>
          <w:sz w:val="28"/>
          <w:szCs w:val="28"/>
        </w:rPr>
        <w:t xml:space="preserve">- </w:t>
      </w:r>
      <w:proofErr w:type="spellStart"/>
      <w:r w:rsidRPr="0047235D">
        <w:rPr>
          <w:sz w:val="28"/>
          <w:szCs w:val="28"/>
        </w:rPr>
        <w:t>Người</w:t>
      </w:r>
      <w:proofErr w:type="spellEnd"/>
      <w:r w:rsidRPr="0047235D">
        <w:rPr>
          <w:sz w:val="28"/>
          <w:szCs w:val="28"/>
        </w:rPr>
        <w:t xml:space="preserve"> </w:t>
      </w:r>
      <w:proofErr w:type="spellStart"/>
      <w:r w:rsidRPr="0047235D">
        <w:rPr>
          <w:sz w:val="28"/>
          <w:szCs w:val="28"/>
        </w:rPr>
        <w:t>học</w:t>
      </w:r>
      <w:proofErr w:type="spellEnd"/>
      <w:r w:rsidRPr="0047235D">
        <w:rPr>
          <w:sz w:val="28"/>
          <w:szCs w:val="28"/>
        </w:rPr>
        <w:t xml:space="preserve"> </w:t>
      </w:r>
      <w:proofErr w:type="spellStart"/>
      <w:r w:rsidRPr="0047235D">
        <w:rPr>
          <w:sz w:val="28"/>
          <w:szCs w:val="28"/>
        </w:rPr>
        <w:t>phải</w:t>
      </w:r>
      <w:proofErr w:type="spellEnd"/>
      <w:r w:rsidRPr="0047235D">
        <w:rPr>
          <w:sz w:val="28"/>
          <w:szCs w:val="28"/>
        </w:rPr>
        <w:t xml:space="preserve"> </w:t>
      </w:r>
      <w:proofErr w:type="spellStart"/>
      <w:r w:rsidRPr="0047235D">
        <w:rPr>
          <w:sz w:val="28"/>
          <w:szCs w:val="28"/>
        </w:rPr>
        <w:t>học</w:t>
      </w:r>
      <w:proofErr w:type="spellEnd"/>
      <w:r w:rsidRPr="0047235D">
        <w:rPr>
          <w:sz w:val="28"/>
          <w:szCs w:val="28"/>
        </w:rPr>
        <w:t xml:space="preserve"> </w:t>
      </w:r>
      <w:proofErr w:type="spellStart"/>
      <w:r w:rsidRPr="0047235D">
        <w:rPr>
          <w:sz w:val="28"/>
          <w:szCs w:val="28"/>
        </w:rPr>
        <w:t>hết</w:t>
      </w:r>
      <w:proofErr w:type="spellEnd"/>
      <w:r w:rsidRPr="0047235D">
        <w:rPr>
          <w:sz w:val="28"/>
          <w:szCs w:val="28"/>
        </w:rPr>
        <w:t xml:space="preserve"> </w:t>
      </w:r>
      <w:proofErr w:type="spellStart"/>
      <w:r w:rsidRPr="0047235D">
        <w:rPr>
          <w:sz w:val="28"/>
          <w:szCs w:val="28"/>
        </w:rPr>
        <w:t>chương</w:t>
      </w:r>
      <w:proofErr w:type="spellEnd"/>
      <w:r w:rsidRPr="0047235D">
        <w:rPr>
          <w:sz w:val="28"/>
          <w:szCs w:val="28"/>
        </w:rPr>
        <w:t xml:space="preserve"> </w:t>
      </w:r>
      <w:proofErr w:type="spellStart"/>
      <w:r w:rsidRPr="0047235D">
        <w:rPr>
          <w:sz w:val="28"/>
          <w:szCs w:val="28"/>
        </w:rPr>
        <w:t>trình</w:t>
      </w:r>
      <w:proofErr w:type="spellEnd"/>
      <w:r w:rsidRPr="0047235D">
        <w:rPr>
          <w:sz w:val="28"/>
          <w:szCs w:val="28"/>
        </w:rPr>
        <w:t xml:space="preserve"> </w:t>
      </w:r>
      <w:proofErr w:type="spellStart"/>
      <w:r w:rsidRPr="0047235D">
        <w:rPr>
          <w:sz w:val="28"/>
          <w:szCs w:val="28"/>
        </w:rPr>
        <w:t>đào</w:t>
      </w:r>
      <w:proofErr w:type="spellEnd"/>
      <w:r w:rsidRPr="0047235D">
        <w:rPr>
          <w:sz w:val="28"/>
          <w:szCs w:val="28"/>
        </w:rPr>
        <w:t xml:space="preserve"> </w:t>
      </w:r>
      <w:proofErr w:type="spellStart"/>
      <w:r w:rsidRPr="0047235D">
        <w:rPr>
          <w:sz w:val="28"/>
          <w:szCs w:val="28"/>
        </w:rPr>
        <w:t>tạo</w:t>
      </w:r>
      <w:proofErr w:type="spellEnd"/>
      <w:r w:rsidRPr="0047235D">
        <w:rPr>
          <w:sz w:val="28"/>
          <w:szCs w:val="28"/>
        </w:rPr>
        <w:t xml:space="preserve"> </w:t>
      </w:r>
      <w:proofErr w:type="spellStart"/>
      <w:r w:rsidRPr="0047235D">
        <w:rPr>
          <w:sz w:val="28"/>
          <w:szCs w:val="28"/>
        </w:rPr>
        <w:t>và</w:t>
      </w:r>
      <w:proofErr w:type="spellEnd"/>
      <w:r w:rsidRPr="0047235D">
        <w:rPr>
          <w:sz w:val="28"/>
          <w:szCs w:val="28"/>
        </w:rPr>
        <w:t xml:space="preserve"> </w:t>
      </w:r>
      <w:proofErr w:type="spellStart"/>
      <w:r w:rsidRPr="0047235D">
        <w:rPr>
          <w:sz w:val="28"/>
          <w:szCs w:val="28"/>
        </w:rPr>
        <w:t>đạt</w:t>
      </w:r>
      <w:proofErr w:type="spellEnd"/>
      <w:r w:rsidRPr="0047235D">
        <w:rPr>
          <w:sz w:val="28"/>
          <w:szCs w:val="28"/>
        </w:rPr>
        <w:t xml:space="preserve"> </w:t>
      </w:r>
      <w:proofErr w:type="spellStart"/>
      <w:r w:rsidRPr="0047235D">
        <w:rPr>
          <w:sz w:val="28"/>
          <w:szCs w:val="28"/>
        </w:rPr>
        <w:t>yêu</w:t>
      </w:r>
      <w:proofErr w:type="spellEnd"/>
      <w:r w:rsidRPr="0047235D">
        <w:rPr>
          <w:sz w:val="28"/>
          <w:szCs w:val="28"/>
        </w:rPr>
        <w:t xml:space="preserve"> </w:t>
      </w:r>
      <w:proofErr w:type="spellStart"/>
      <w:r w:rsidRPr="0047235D">
        <w:rPr>
          <w:sz w:val="28"/>
          <w:szCs w:val="28"/>
        </w:rPr>
        <w:t>cầu</w:t>
      </w:r>
      <w:proofErr w:type="spellEnd"/>
      <w:r w:rsidRPr="0047235D">
        <w:rPr>
          <w:sz w:val="28"/>
          <w:szCs w:val="28"/>
        </w:rPr>
        <w:t xml:space="preserve"> </w:t>
      </w:r>
      <w:proofErr w:type="spellStart"/>
      <w:r w:rsidRPr="0047235D">
        <w:rPr>
          <w:sz w:val="28"/>
          <w:szCs w:val="28"/>
        </w:rPr>
        <w:t>tất</w:t>
      </w:r>
      <w:proofErr w:type="spellEnd"/>
      <w:r w:rsidRPr="0047235D">
        <w:rPr>
          <w:sz w:val="28"/>
          <w:szCs w:val="28"/>
        </w:rPr>
        <w:t xml:space="preserve"> </w:t>
      </w:r>
      <w:proofErr w:type="spellStart"/>
      <w:r w:rsidRPr="0047235D">
        <w:rPr>
          <w:sz w:val="28"/>
          <w:szCs w:val="28"/>
        </w:rPr>
        <w:t>cả</w:t>
      </w:r>
      <w:proofErr w:type="spellEnd"/>
      <w:r w:rsidRPr="0047235D">
        <w:rPr>
          <w:sz w:val="28"/>
          <w:szCs w:val="28"/>
        </w:rPr>
        <w:t xml:space="preserve"> </w:t>
      </w:r>
      <w:proofErr w:type="spellStart"/>
      <w:r w:rsidRPr="0047235D">
        <w:rPr>
          <w:sz w:val="28"/>
          <w:szCs w:val="28"/>
        </w:rPr>
        <w:t>các</w:t>
      </w:r>
      <w:proofErr w:type="spellEnd"/>
      <w:r w:rsidRPr="0047235D">
        <w:rPr>
          <w:sz w:val="28"/>
          <w:szCs w:val="28"/>
        </w:rPr>
        <w:t xml:space="preserve"> </w:t>
      </w:r>
      <w:proofErr w:type="spellStart"/>
      <w:r w:rsidRPr="0047235D">
        <w:rPr>
          <w:sz w:val="28"/>
          <w:szCs w:val="28"/>
        </w:rPr>
        <w:t>môn</w:t>
      </w:r>
      <w:proofErr w:type="spellEnd"/>
      <w:r w:rsidRPr="0047235D">
        <w:rPr>
          <w:sz w:val="28"/>
          <w:szCs w:val="28"/>
        </w:rPr>
        <w:t xml:space="preserve"> </w:t>
      </w:r>
      <w:proofErr w:type="spellStart"/>
      <w:r w:rsidRPr="0047235D">
        <w:rPr>
          <w:sz w:val="28"/>
          <w:szCs w:val="28"/>
        </w:rPr>
        <w:t>học</w:t>
      </w:r>
      <w:proofErr w:type="spellEnd"/>
      <w:r w:rsidRPr="0047235D">
        <w:rPr>
          <w:sz w:val="28"/>
          <w:szCs w:val="28"/>
        </w:rPr>
        <w:t xml:space="preserve">, </w:t>
      </w:r>
      <w:proofErr w:type="spellStart"/>
      <w:r w:rsidRPr="0047235D">
        <w:rPr>
          <w:sz w:val="28"/>
          <w:szCs w:val="28"/>
        </w:rPr>
        <w:t>mô</w:t>
      </w:r>
      <w:proofErr w:type="spellEnd"/>
      <w:r w:rsidRPr="0047235D">
        <w:rPr>
          <w:sz w:val="28"/>
          <w:szCs w:val="28"/>
        </w:rPr>
        <w:t xml:space="preserve"> </w:t>
      </w:r>
      <w:proofErr w:type="spellStart"/>
      <w:r w:rsidRPr="0047235D">
        <w:rPr>
          <w:sz w:val="28"/>
          <w:szCs w:val="28"/>
        </w:rPr>
        <w:t>đun</w:t>
      </w:r>
      <w:proofErr w:type="spellEnd"/>
      <w:r w:rsidRPr="0047235D">
        <w:rPr>
          <w:sz w:val="28"/>
          <w:szCs w:val="28"/>
        </w:rPr>
        <w:t xml:space="preserve"> </w:t>
      </w:r>
      <w:proofErr w:type="spellStart"/>
      <w:r w:rsidRPr="0047235D">
        <w:rPr>
          <w:sz w:val="28"/>
          <w:szCs w:val="28"/>
        </w:rPr>
        <w:t>đào</w:t>
      </w:r>
      <w:proofErr w:type="spellEnd"/>
      <w:r w:rsidRPr="0047235D">
        <w:rPr>
          <w:sz w:val="28"/>
          <w:szCs w:val="28"/>
        </w:rPr>
        <w:t xml:space="preserve"> </w:t>
      </w:r>
      <w:proofErr w:type="spellStart"/>
      <w:r w:rsidRPr="0047235D">
        <w:rPr>
          <w:sz w:val="28"/>
          <w:szCs w:val="28"/>
        </w:rPr>
        <w:t>tạo</w:t>
      </w:r>
      <w:proofErr w:type="spellEnd"/>
      <w:r w:rsidRPr="0047235D">
        <w:rPr>
          <w:sz w:val="28"/>
          <w:szCs w:val="28"/>
        </w:rPr>
        <w:t xml:space="preserve"> </w:t>
      </w:r>
      <w:proofErr w:type="spellStart"/>
      <w:r w:rsidRPr="0047235D">
        <w:rPr>
          <w:sz w:val="28"/>
          <w:szCs w:val="28"/>
        </w:rPr>
        <w:t>trong</w:t>
      </w:r>
      <w:proofErr w:type="spellEnd"/>
      <w:r w:rsidRPr="0047235D">
        <w:rPr>
          <w:sz w:val="28"/>
          <w:szCs w:val="28"/>
        </w:rPr>
        <w:t xml:space="preserve"> </w:t>
      </w:r>
      <w:proofErr w:type="spellStart"/>
      <w:r w:rsidRPr="0047235D">
        <w:rPr>
          <w:sz w:val="28"/>
          <w:szCs w:val="28"/>
        </w:rPr>
        <w:t>chương</w:t>
      </w:r>
      <w:proofErr w:type="spellEnd"/>
      <w:r w:rsidRPr="0047235D">
        <w:rPr>
          <w:sz w:val="28"/>
          <w:szCs w:val="28"/>
        </w:rPr>
        <w:t xml:space="preserve"> </w:t>
      </w:r>
      <w:proofErr w:type="spellStart"/>
      <w:r w:rsidRPr="0047235D">
        <w:rPr>
          <w:sz w:val="28"/>
          <w:szCs w:val="28"/>
        </w:rPr>
        <w:t>trình</w:t>
      </w:r>
      <w:proofErr w:type="spellEnd"/>
      <w:r w:rsidRPr="0047235D">
        <w:rPr>
          <w:sz w:val="28"/>
          <w:szCs w:val="28"/>
        </w:rPr>
        <w:t xml:space="preserve"> </w:t>
      </w:r>
      <w:proofErr w:type="spellStart"/>
      <w:r w:rsidRPr="0047235D">
        <w:rPr>
          <w:sz w:val="28"/>
          <w:szCs w:val="28"/>
        </w:rPr>
        <w:t>sẽ</w:t>
      </w:r>
      <w:proofErr w:type="spellEnd"/>
      <w:r w:rsidRPr="0047235D">
        <w:rPr>
          <w:sz w:val="28"/>
          <w:szCs w:val="28"/>
        </w:rPr>
        <w:t xml:space="preserve"> </w:t>
      </w:r>
      <w:proofErr w:type="spellStart"/>
      <w:r w:rsidRPr="0047235D">
        <w:rPr>
          <w:sz w:val="28"/>
          <w:szCs w:val="28"/>
        </w:rPr>
        <w:t>được</w:t>
      </w:r>
      <w:proofErr w:type="spellEnd"/>
      <w:r w:rsidRPr="0047235D">
        <w:rPr>
          <w:sz w:val="28"/>
          <w:szCs w:val="28"/>
        </w:rPr>
        <w:t xml:space="preserve"> </w:t>
      </w:r>
      <w:proofErr w:type="spellStart"/>
      <w:r w:rsidRPr="0047235D">
        <w:rPr>
          <w:sz w:val="28"/>
          <w:szCs w:val="28"/>
        </w:rPr>
        <w:t>dự</w:t>
      </w:r>
      <w:proofErr w:type="spellEnd"/>
      <w:r w:rsidRPr="0047235D">
        <w:rPr>
          <w:sz w:val="28"/>
          <w:szCs w:val="28"/>
        </w:rPr>
        <w:t xml:space="preserve"> </w:t>
      </w:r>
      <w:proofErr w:type="spellStart"/>
      <w:r w:rsidRPr="0047235D">
        <w:rPr>
          <w:sz w:val="28"/>
          <w:szCs w:val="28"/>
        </w:rPr>
        <w:t>thi</w:t>
      </w:r>
      <w:proofErr w:type="spellEnd"/>
      <w:r w:rsidRPr="0047235D">
        <w:rPr>
          <w:sz w:val="28"/>
          <w:szCs w:val="28"/>
        </w:rPr>
        <w:t xml:space="preserve"> </w:t>
      </w:r>
      <w:proofErr w:type="spellStart"/>
      <w:r w:rsidRPr="0047235D">
        <w:rPr>
          <w:sz w:val="28"/>
          <w:szCs w:val="28"/>
        </w:rPr>
        <w:t>tốt</w:t>
      </w:r>
      <w:proofErr w:type="spellEnd"/>
      <w:r w:rsidRPr="0047235D">
        <w:rPr>
          <w:sz w:val="28"/>
          <w:szCs w:val="28"/>
        </w:rPr>
        <w:t xml:space="preserve"> </w:t>
      </w:r>
      <w:proofErr w:type="spellStart"/>
      <w:r w:rsidRPr="0047235D">
        <w:rPr>
          <w:sz w:val="28"/>
          <w:szCs w:val="28"/>
        </w:rPr>
        <w:t>nghiệp</w:t>
      </w:r>
      <w:proofErr w:type="spellEnd"/>
      <w:r w:rsidRPr="0047235D">
        <w:rPr>
          <w:sz w:val="28"/>
          <w:szCs w:val="28"/>
        </w:rPr>
        <w:t xml:space="preserve"> </w:t>
      </w:r>
      <w:proofErr w:type="spellStart"/>
      <w:r w:rsidRPr="0047235D">
        <w:rPr>
          <w:sz w:val="28"/>
          <w:szCs w:val="28"/>
        </w:rPr>
        <w:t>hoặc</w:t>
      </w:r>
      <w:proofErr w:type="spellEnd"/>
      <w:r w:rsidRPr="0047235D">
        <w:rPr>
          <w:sz w:val="28"/>
          <w:szCs w:val="28"/>
        </w:rPr>
        <w:t xml:space="preserve"> </w:t>
      </w:r>
      <w:proofErr w:type="spellStart"/>
      <w:r w:rsidRPr="0047235D">
        <w:rPr>
          <w:sz w:val="28"/>
          <w:szCs w:val="28"/>
        </w:rPr>
        <w:t>làm</w:t>
      </w:r>
      <w:proofErr w:type="spellEnd"/>
      <w:r w:rsidRPr="0047235D">
        <w:rPr>
          <w:sz w:val="28"/>
          <w:szCs w:val="28"/>
        </w:rPr>
        <w:t xml:space="preserve"> </w:t>
      </w:r>
      <w:proofErr w:type="spellStart"/>
      <w:r w:rsidRPr="0047235D">
        <w:rPr>
          <w:sz w:val="28"/>
          <w:szCs w:val="28"/>
        </w:rPr>
        <w:t>chuyên</w:t>
      </w:r>
      <w:proofErr w:type="spellEnd"/>
      <w:r w:rsidRPr="0047235D">
        <w:rPr>
          <w:sz w:val="28"/>
          <w:szCs w:val="28"/>
        </w:rPr>
        <w:t xml:space="preserve"> </w:t>
      </w:r>
      <w:proofErr w:type="spellStart"/>
      <w:r w:rsidRPr="0047235D">
        <w:rPr>
          <w:sz w:val="28"/>
          <w:szCs w:val="28"/>
        </w:rPr>
        <w:t>đề</w:t>
      </w:r>
      <w:proofErr w:type="spellEnd"/>
      <w:r w:rsidRPr="0047235D">
        <w:rPr>
          <w:sz w:val="28"/>
          <w:szCs w:val="28"/>
        </w:rPr>
        <w:t xml:space="preserve">, </w:t>
      </w:r>
      <w:proofErr w:type="spellStart"/>
      <w:r w:rsidRPr="0047235D">
        <w:rPr>
          <w:sz w:val="28"/>
          <w:szCs w:val="28"/>
        </w:rPr>
        <w:t>khóa</w:t>
      </w:r>
      <w:proofErr w:type="spellEnd"/>
      <w:r w:rsidRPr="0047235D">
        <w:rPr>
          <w:sz w:val="28"/>
          <w:szCs w:val="28"/>
        </w:rPr>
        <w:t xml:space="preserve"> </w:t>
      </w:r>
      <w:proofErr w:type="spellStart"/>
      <w:r w:rsidRPr="0047235D">
        <w:rPr>
          <w:sz w:val="28"/>
          <w:szCs w:val="28"/>
        </w:rPr>
        <w:t>luận</w:t>
      </w:r>
      <w:proofErr w:type="spellEnd"/>
      <w:r w:rsidRPr="0047235D">
        <w:rPr>
          <w:sz w:val="28"/>
          <w:szCs w:val="28"/>
        </w:rPr>
        <w:t xml:space="preserve"> </w:t>
      </w:r>
      <w:proofErr w:type="spellStart"/>
      <w:r w:rsidRPr="0047235D">
        <w:rPr>
          <w:sz w:val="28"/>
          <w:szCs w:val="28"/>
        </w:rPr>
        <w:t>tốt</w:t>
      </w:r>
      <w:proofErr w:type="spellEnd"/>
      <w:r w:rsidRPr="0047235D">
        <w:rPr>
          <w:sz w:val="28"/>
          <w:szCs w:val="28"/>
        </w:rPr>
        <w:t xml:space="preserve"> </w:t>
      </w:r>
      <w:proofErr w:type="spellStart"/>
      <w:r w:rsidRPr="0047235D">
        <w:rPr>
          <w:sz w:val="28"/>
          <w:szCs w:val="28"/>
        </w:rPr>
        <w:t>nghiệp</w:t>
      </w:r>
      <w:proofErr w:type="spellEnd"/>
      <w:r w:rsidRPr="0047235D">
        <w:rPr>
          <w:sz w:val="28"/>
          <w:szCs w:val="28"/>
        </w:rPr>
        <w:t>;</w:t>
      </w:r>
    </w:p>
    <w:p w14:paraId="2C1F1993" w14:textId="77777777" w:rsidR="0047235D" w:rsidRPr="0047235D" w:rsidRDefault="0047235D" w:rsidP="002A7E9B">
      <w:pPr>
        <w:spacing w:before="120" w:line="240" w:lineRule="auto"/>
        <w:ind w:firstLine="567"/>
        <w:jc w:val="both"/>
        <w:rPr>
          <w:sz w:val="28"/>
          <w:szCs w:val="28"/>
        </w:rPr>
      </w:pPr>
      <w:r w:rsidRPr="0047235D">
        <w:rPr>
          <w:sz w:val="28"/>
          <w:szCs w:val="28"/>
        </w:rPr>
        <w:t xml:space="preserve">4.3.1.1. </w:t>
      </w:r>
      <w:proofErr w:type="spellStart"/>
      <w:r w:rsidRPr="0047235D">
        <w:rPr>
          <w:sz w:val="28"/>
          <w:szCs w:val="28"/>
        </w:rPr>
        <w:t>Thi</w:t>
      </w:r>
      <w:proofErr w:type="spellEnd"/>
      <w:r w:rsidRPr="0047235D">
        <w:rPr>
          <w:sz w:val="28"/>
          <w:szCs w:val="28"/>
        </w:rPr>
        <w:t xml:space="preserve"> </w:t>
      </w:r>
      <w:proofErr w:type="spellStart"/>
      <w:r w:rsidRPr="0047235D">
        <w:rPr>
          <w:sz w:val="28"/>
          <w:szCs w:val="28"/>
        </w:rPr>
        <w:t>tốt</w:t>
      </w:r>
      <w:proofErr w:type="spellEnd"/>
      <w:r w:rsidRPr="0047235D">
        <w:rPr>
          <w:sz w:val="28"/>
          <w:szCs w:val="28"/>
        </w:rPr>
        <w:t xml:space="preserve"> </w:t>
      </w:r>
      <w:proofErr w:type="spellStart"/>
      <w:r w:rsidRPr="0047235D">
        <w:rPr>
          <w:sz w:val="28"/>
          <w:szCs w:val="28"/>
        </w:rPr>
        <w:t>nghiệp</w:t>
      </w:r>
      <w:proofErr w:type="spellEnd"/>
    </w:p>
    <w:p w14:paraId="4024F57E" w14:textId="77777777" w:rsidR="0047235D" w:rsidRPr="0047235D" w:rsidRDefault="0047235D" w:rsidP="002A7E9B">
      <w:pPr>
        <w:spacing w:before="120" w:line="240" w:lineRule="auto"/>
        <w:ind w:firstLine="851"/>
        <w:jc w:val="both"/>
        <w:rPr>
          <w:sz w:val="28"/>
          <w:szCs w:val="28"/>
        </w:rPr>
      </w:pPr>
      <w:r w:rsidRPr="0047235D">
        <w:rPr>
          <w:sz w:val="28"/>
          <w:szCs w:val="28"/>
        </w:rPr>
        <w:t xml:space="preserve">Các </w:t>
      </w:r>
      <w:proofErr w:type="spellStart"/>
      <w:r w:rsidRPr="0047235D">
        <w:rPr>
          <w:sz w:val="28"/>
          <w:szCs w:val="28"/>
        </w:rPr>
        <w:t>môn</w:t>
      </w:r>
      <w:proofErr w:type="spellEnd"/>
      <w:r w:rsidRPr="0047235D">
        <w:rPr>
          <w:sz w:val="28"/>
          <w:szCs w:val="28"/>
        </w:rPr>
        <w:t xml:space="preserve"> </w:t>
      </w:r>
      <w:proofErr w:type="spellStart"/>
      <w:r w:rsidRPr="0047235D">
        <w:rPr>
          <w:sz w:val="28"/>
          <w:szCs w:val="28"/>
        </w:rPr>
        <w:t>thi</w:t>
      </w:r>
      <w:proofErr w:type="spellEnd"/>
      <w:r w:rsidRPr="0047235D">
        <w:rPr>
          <w:sz w:val="28"/>
          <w:szCs w:val="28"/>
        </w:rPr>
        <w:t xml:space="preserve"> </w:t>
      </w:r>
      <w:proofErr w:type="spellStart"/>
      <w:r w:rsidRPr="0047235D">
        <w:rPr>
          <w:sz w:val="28"/>
          <w:szCs w:val="28"/>
        </w:rPr>
        <w:t>tốt</w:t>
      </w:r>
      <w:proofErr w:type="spellEnd"/>
      <w:r w:rsidRPr="0047235D">
        <w:rPr>
          <w:sz w:val="28"/>
          <w:szCs w:val="28"/>
        </w:rPr>
        <w:t xml:space="preserve"> </w:t>
      </w:r>
      <w:proofErr w:type="spellStart"/>
      <w:r w:rsidRPr="0047235D">
        <w:rPr>
          <w:sz w:val="28"/>
          <w:szCs w:val="28"/>
        </w:rPr>
        <w:t>nghiệp</w:t>
      </w:r>
      <w:proofErr w:type="spellEnd"/>
      <w:r w:rsidRPr="0047235D">
        <w:rPr>
          <w:sz w:val="28"/>
          <w:szCs w:val="28"/>
        </w:rPr>
        <w:t>:</w:t>
      </w:r>
    </w:p>
    <w:p w14:paraId="64EABB7D" w14:textId="77777777" w:rsidR="0047235D" w:rsidRPr="0047235D" w:rsidRDefault="0047235D" w:rsidP="002A7E9B">
      <w:pPr>
        <w:spacing w:before="120" w:line="240" w:lineRule="auto"/>
        <w:ind w:firstLine="1134"/>
        <w:jc w:val="both"/>
        <w:rPr>
          <w:spacing w:val="-6"/>
          <w:sz w:val="28"/>
          <w:szCs w:val="28"/>
        </w:rPr>
      </w:pPr>
      <w:r w:rsidRPr="0047235D">
        <w:rPr>
          <w:spacing w:val="-6"/>
          <w:sz w:val="28"/>
          <w:szCs w:val="28"/>
        </w:rPr>
        <w:t xml:space="preserve">+ Lý </w:t>
      </w:r>
      <w:proofErr w:type="spellStart"/>
      <w:r w:rsidRPr="0047235D">
        <w:rPr>
          <w:spacing w:val="-6"/>
          <w:sz w:val="28"/>
          <w:szCs w:val="28"/>
        </w:rPr>
        <w:t>thuyết</w:t>
      </w:r>
      <w:proofErr w:type="spellEnd"/>
      <w:r w:rsidRPr="0047235D">
        <w:rPr>
          <w:spacing w:val="-6"/>
          <w:sz w:val="28"/>
          <w:szCs w:val="28"/>
        </w:rPr>
        <w:t xml:space="preserve"> </w:t>
      </w:r>
      <w:proofErr w:type="spellStart"/>
      <w:r w:rsidRPr="0047235D">
        <w:rPr>
          <w:spacing w:val="-6"/>
          <w:sz w:val="28"/>
          <w:szCs w:val="28"/>
        </w:rPr>
        <w:t>tổng</w:t>
      </w:r>
      <w:proofErr w:type="spellEnd"/>
      <w:r w:rsidRPr="0047235D">
        <w:rPr>
          <w:spacing w:val="-6"/>
          <w:sz w:val="28"/>
          <w:szCs w:val="28"/>
        </w:rPr>
        <w:t xml:space="preserve"> </w:t>
      </w:r>
      <w:proofErr w:type="spellStart"/>
      <w:r w:rsidRPr="0047235D">
        <w:rPr>
          <w:spacing w:val="-6"/>
          <w:sz w:val="28"/>
          <w:szCs w:val="28"/>
        </w:rPr>
        <w:t>hợp</w:t>
      </w:r>
      <w:proofErr w:type="spellEnd"/>
      <w:r w:rsidRPr="0047235D">
        <w:rPr>
          <w:spacing w:val="-6"/>
          <w:sz w:val="28"/>
          <w:szCs w:val="28"/>
        </w:rPr>
        <w:t xml:space="preserve"> </w:t>
      </w:r>
      <w:proofErr w:type="spellStart"/>
      <w:r w:rsidRPr="0047235D">
        <w:rPr>
          <w:spacing w:val="-6"/>
          <w:sz w:val="28"/>
          <w:szCs w:val="28"/>
        </w:rPr>
        <w:t>nghề</w:t>
      </w:r>
      <w:proofErr w:type="spellEnd"/>
      <w:r w:rsidRPr="0047235D">
        <w:rPr>
          <w:spacing w:val="-6"/>
          <w:sz w:val="28"/>
          <w:szCs w:val="28"/>
        </w:rPr>
        <w:t xml:space="preserve"> </w:t>
      </w:r>
      <w:proofErr w:type="spellStart"/>
      <w:r w:rsidRPr="0047235D">
        <w:rPr>
          <w:spacing w:val="-6"/>
          <w:sz w:val="28"/>
          <w:szCs w:val="28"/>
        </w:rPr>
        <w:t>nghiệp</w:t>
      </w:r>
      <w:proofErr w:type="spellEnd"/>
    </w:p>
    <w:p w14:paraId="1C2786A6" w14:textId="77777777" w:rsidR="0047235D" w:rsidRPr="0047235D" w:rsidRDefault="0047235D" w:rsidP="002A7E9B">
      <w:pPr>
        <w:spacing w:before="120" w:line="240" w:lineRule="auto"/>
        <w:ind w:firstLine="1134"/>
        <w:jc w:val="both"/>
        <w:rPr>
          <w:sz w:val="28"/>
          <w:szCs w:val="28"/>
        </w:rPr>
      </w:pPr>
      <w:r w:rsidRPr="0047235D">
        <w:rPr>
          <w:sz w:val="28"/>
          <w:szCs w:val="28"/>
        </w:rPr>
        <w:t xml:space="preserve">+ </w:t>
      </w:r>
      <w:proofErr w:type="spellStart"/>
      <w:r w:rsidRPr="0047235D">
        <w:rPr>
          <w:sz w:val="28"/>
          <w:szCs w:val="28"/>
        </w:rPr>
        <w:t>Thực</w:t>
      </w:r>
      <w:proofErr w:type="spellEnd"/>
      <w:r w:rsidRPr="0047235D">
        <w:rPr>
          <w:sz w:val="28"/>
          <w:szCs w:val="28"/>
        </w:rPr>
        <w:t xml:space="preserve"> </w:t>
      </w:r>
      <w:proofErr w:type="spellStart"/>
      <w:r w:rsidRPr="0047235D">
        <w:rPr>
          <w:sz w:val="28"/>
          <w:szCs w:val="28"/>
        </w:rPr>
        <w:t>hành</w:t>
      </w:r>
      <w:proofErr w:type="spellEnd"/>
      <w:r w:rsidRPr="0047235D">
        <w:rPr>
          <w:sz w:val="28"/>
          <w:szCs w:val="28"/>
        </w:rPr>
        <w:t xml:space="preserve"> </w:t>
      </w:r>
      <w:proofErr w:type="spellStart"/>
      <w:r w:rsidRPr="0047235D">
        <w:rPr>
          <w:sz w:val="28"/>
          <w:szCs w:val="28"/>
        </w:rPr>
        <w:t>nghề</w:t>
      </w:r>
      <w:proofErr w:type="spellEnd"/>
      <w:r w:rsidRPr="0047235D">
        <w:rPr>
          <w:sz w:val="28"/>
          <w:szCs w:val="28"/>
        </w:rPr>
        <w:t xml:space="preserve"> </w:t>
      </w:r>
      <w:proofErr w:type="spellStart"/>
      <w:r w:rsidRPr="0047235D">
        <w:rPr>
          <w:sz w:val="28"/>
          <w:szCs w:val="28"/>
        </w:rPr>
        <w:t>nghiệp</w:t>
      </w:r>
      <w:proofErr w:type="spellEnd"/>
    </w:p>
    <w:p w14:paraId="336558C9" w14:textId="77777777" w:rsidR="0047235D" w:rsidRDefault="0047235D" w:rsidP="0047235D">
      <w:pPr>
        <w:spacing w:before="120"/>
        <w:ind w:firstLine="851"/>
        <w:jc w:val="both"/>
        <w:rPr>
          <w:sz w:val="28"/>
          <w:szCs w:val="28"/>
        </w:rPr>
      </w:pPr>
      <w:proofErr w:type="spellStart"/>
      <w:r w:rsidRPr="0047235D">
        <w:rPr>
          <w:sz w:val="28"/>
          <w:szCs w:val="28"/>
        </w:rPr>
        <w:t>Thời</w:t>
      </w:r>
      <w:proofErr w:type="spellEnd"/>
      <w:r w:rsidRPr="0047235D">
        <w:rPr>
          <w:sz w:val="28"/>
          <w:szCs w:val="28"/>
        </w:rPr>
        <w:t xml:space="preserve"> </w:t>
      </w:r>
      <w:proofErr w:type="spellStart"/>
      <w:r w:rsidRPr="0047235D">
        <w:rPr>
          <w:sz w:val="28"/>
          <w:szCs w:val="28"/>
        </w:rPr>
        <w:t>gian</w:t>
      </w:r>
      <w:proofErr w:type="spellEnd"/>
      <w:r w:rsidRPr="0047235D">
        <w:rPr>
          <w:sz w:val="28"/>
          <w:szCs w:val="28"/>
        </w:rPr>
        <w:t xml:space="preserve"> </w:t>
      </w:r>
      <w:proofErr w:type="spellStart"/>
      <w:r w:rsidRPr="0047235D">
        <w:rPr>
          <w:sz w:val="28"/>
          <w:szCs w:val="28"/>
        </w:rPr>
        <w:t>làm</w:t>
      </w:r>
      <w:proofErr w:type="spellEnd"/>
      <w:r w:rsidRPr="0047235D">
        <w:rPr>
          <w:sz w:val="28"/>
          <w:szCs w:val="28"/>
        </w:rPr>
        <w:t xml:space="preserve"> </w:t>
      </w:r>
      <w:proofErr w:type="spellStart"/>
      <w:r w:rsidRPr="0047235D">
        <w:rPr>
          <w:sz w:val="28"/>
          <w:szCs w:val="28"/>
        </w:rPr>
        <w:t>bài</w:t>
      </w:r>
      <w:proofErr w:type="spellEnd"/>
      <w:r w:rsidRPr="0047235D">
        <w:rPr>
          <w:sz w:val="28"/>
          <w:szCs w:val="28"/>
        </w:rPr>
        <w:t xml:space="preserve"> </w:t>
      </w:r>
      <w:proofErr w:type="spellStart"/>
      <w:r w:rsidRPr="0047235D">
        <w:rPr>
          <w:sz w:val="28"/>
          <w:szCs w:val="28"/>
        </w:rPr>
        <w:t>thi</w:t>
      </w:r>
      <w:proofErr w:type="spellEnd"/>
      <w:r w:rsidRPr="0047235D">
        <w:rPr>
          <w:sz w:val="28"/>
          <w:szCs w:val="28"/>
        </w:rPr>
        <w:t xml:space="preserve">, </w:t>
      </w:r>
      <w:proofErr w:type="spellStart"/>
      <w:r w:rsidRPr="0047235D">
        <w:rPr>
          <w:sz w:val="28"/>
          <w:szCs w:val="28"/>
        </w:rPr>
        <w:t>cách</w:t>
      </w:r>
      <w:proofErr w:type="spellEnd"/>
      <w:r w:rsidRPr="0047235D">
        <w:rPr>
          <w:sz w:val="28"/>
          <w:szCs w:val="28"/>
        </w:rPr>
        <w:t xml:space="preserve"> </w:t>
      </w:r>
      <w:proofErr w:type="spellStart"/>
      <w:r w:rsidRPr="0047235D">
        <w:rPr>
          <w:sz w:val="28"/>
          <w:szCs w:val="28"/>
        </w:rPr>
        <w:t>thức</w:t>
      </w:r>
      <w:proofErr w:type="spellEnd"/>
      <w:r w:rsidRPr="0047235D">
        <w:rPr>
          <w:sz w:val="28"/>
          <w:szCs w:val="28"/>
        </w:rPr>
        <w:t xml:space="preserve"> </w:t>
      </w:r>
      <w:proofErr w:type="spellStart"/>
      <w:r w:rsidRPr="0047235D">
        <w:rPr>
          <w:sz w:val="28"/>
          <w:szCs w:val="28"/>
        </w:rPr>
        <w:t>tiến</w:t>
      </w:r>
      <w:proofErr w:type="spellEnd"/>
      <w:r w:rsidRPr="0047235D">
        <w:rPr>
          <w:sz w:val="28"/>
          <w:szCs w:val="28"/>
        </w:rPr>
        <w:t xml:space="preserve"> </w:t>
      </w:r>
      <w:proofErr w:type="spellStart"/>
      <w:r w:rsidRPr="0047235D">
        <w:rPr>
          <w:sz w:val="28"/>
          <w:szCs w:val="28"/>
        </w:rPr>
        <w:t>hành</w:t>
      </w:r>
      <w:proofErr w:type="spellEnd"/>
      <w:r w:rsidRPr="0047235D">
        <w:rPr>
          <w:sz w:val="28"/>
          <w:szCs w:val="28"/>
        </w:rPr>
        <w:t xml:space="preserve">, </w:t>
      </w:r>
      <w:proofErr w:type="spellStart"/>
      <w:r w:rsidRPr="0047235D">
        <w:rPr>
          <w:sz w:val="28"/>
          <w:szCs w:val="28"/>
        </w:rPr>
        <w:t>điều</w:t>
      </w:r>
      <w:proofErr w:type="spellEnd"/>
      <w:r w:rsidRPr="0047235D">
        <w:rPr>
          <w:sz w:val="28"/>
          <w:szCs w:val="28"/>
        </w:rPr>
        <w:t xml:space="preserve"> </w:t>
      </w:r>
      <w:proofErr w:type="spellStart"/>
      <w:r w:rsidRPr="0047235D">
        <w:rPr>
          <w:sz w:val="28"/>
          <w:szCs w:val="28"/>
        </w:rPr>
        <w:t>kiện</w:t>
      </w:r>
      <w:proofErr w:type="spellEnd"/>
      <w:r w:rsidRPr="0047235D">
        <w:rPr>
          <w:sz w:val="28"/>
          <w:szCs w:val="28"/>
        </w:rPr>
        <w:t xml:space="preserve"> </w:t>
      </w:r>
      <w:proofErr w:type="spellStart"/>
      <w:r w:rsidRPr="0047235D">
        <w:rPr>
          <w:sz w:val="28"/>
          <w:szCs w:val="28"/>
        </w:rPr>
        <w:t>công</w:t>
      </w:r>
      <w:proofErr w:type="spellEnd"/>
      <w:r w:rsidRPr="0047235D">
        <w:rPr>
          <w:sz w:val="28"/>
          <w:szCs w:val="28"/>
        </w:rPr>
        <w:t xml:space="preserve"> </w:t>
      </w:r>
      <w:proofErr w:type="spellStart"/>
      <w:r w:rsidRPr="0047235D">
        <w:rPr>
          <w:sz w:val="28"/>
          <w:szCs w:val="28"/>
        </w:rPr>
        <w:t>nhận</w:t>
      </w:r>
      <w:proofErr w:type="spellEnd"/>
      <w:r w:rsidRPr="0047235D">
        <w:rPr>
          <w:sz w:val="28"/>
          <w:szCs w:val="28"/>
        </w:rPr>
        <w:t xml:space="preserve"> </w:t>
      </w:r>
      <w:proofErr w:type="spellStart"/>
      <w:r w:rsidRPr="0047235D">
        <w:rPr>
          <w:sz w:val="28"/>
          <w:szCs w:val="28"/>
        </w:rPr>
        <w:t>tốt</w:t>
      </w:r>
      <w:proofErr w:type="spellEnd"/>
      <w:r w:rsidRPr="0047235D">
        <w:rPr>
          <w:sz w:val="28"/>
          <w:szCs w:val="28"/>
        </w:rPr>
        <w:t xml:space="preserve"> </w:t>
      </w:r>
      <w:proofErr w:type="spellStart"/>
      <w:r w:rsidRPr="0047235D">
        <w:rPr>
          <w:sz w:val="28"/>
          <w:szCs w:val="28"/>
        </w:rPr>
        <w:t>nghiệp</w:t>
      </w:r>
      <w:proofErr w:type="spellEnd"/>
      <w:r w:rsidRPr="0047235D">
        <w:rPr>
          <w:sz w:val="28"/>
          <w:szCs w:val="28"/>
        </w:rPr>
        <w:t xml:space="preserve"> </w:t>
      </w:r>
      <w:proofErr w:type="spellStart"/>
      <w:r w:rsidRPr="0047235D">
        <w:rPr>
          <w:sz w:val="28"/>
          <w:szCs w:val="28"/>
        </w:rPr>
        <w:t>theo</w:t>
      </w:r>
      <w:proofErr w:type="spellEnd"/>
      <w:r w:rsidRPr="0047235D">
        <w:rPr>
          <w:sz w:val="28"/>
          <w:szCs w:val="28"/>
        </w:rPr>
        <w:t xml:space="preserve"> </w:t>
      </w:r>
      <w:proofErr w:type="spellStart"/>
      <w:r w:rsidRPr="0047235D">
        <w:rPr>
          <w:sz w:val="28"/>
          <w:szCs w:val="28"/>
        </w:rPr>
        <w:t>quy</w:t>
      </w:r>
      <w:proofErr w:type="spellEnd"/>
      <w:r w:rsidRPr="0047235D">
        <w:rPr>
          <w:sz w:val="28"/>
          <w:szCs w:val="28"/>
        </w:rPr>
        <w:t xml:space="preserve"> </w:t>
      </w:r>
      <w:proofErr w:type="spellStart"/>
      <w:r w:rsidRPr="0047235D">
        <w:rPr>
          <w:sz w:val="28"/>
          <w:szCs w:val="28"/>
        </w:rPr>
        <w:t>định</w:t>
      </w:r>
      <w:proofErr w:type="spellEnd"/>
      <w:r w:rsidRPr="0047235D">
        <w:rPr>
          <w:sz w:val="28"/>
          <w:szCs w:val="28"/>
        </w:rPr>
        <w:t xml:space="preserve"> </w:t>
      </w:r>
      <w:proofErr w:type="spellStart"/>
      <w:r w:rsidRPr="0047235D">
        <w:rPr>
          <w:sz w:val="28"/>
          <w:szCs w:val="28"/>
        </w:rPr>
        <w:t>hiện</w:t>
      </w:r>
      <w:proofErr w:type="spellEnd"/>
      <w:r w:rsidRPr="0047235D">
        <w:rPr>
          <w:sz w:val="28"/>
          <w:szCs w:val="28"/>
        </w:rPr>
        <w:t xml:space="preserve"> </w:t>
      </w:r>
      <w:proofErr w:type="spellStart"/>
      <w:r w:rsidRPr="0047235D">
        <w:rPr>
          <w:sz w:val="28"/>
          <w:szCs w:val="28"/>
        </w:rPr>
        <w:t>hành</w:t>
      </w:r>
      <w:proofErr w:type="spellEnd"/>
      <w:r w:rsidRPr="0047235D">
        <w:rPr>
          <w:sz w:val="28"/>
          <w:szCs w:val="28"/>
        </w:rPr>
        <w:t>.</w:t>
      </w:r>
    </w:p>
    <w:p w14:paraId="549B236F" w14:textId="77777777" w:rsidR="00B2114B" w:rsidRPr="0047235D" w:rsidRDefault="00B2114B" w:rsidP="0047235D">
      <w:pPr>
        <w:spacing w:before="120"/>
        <w:ind w:firstLine="851"/>
        <w:jc w:val="both"/>
        <w:rPr>
          <w:sz w:val="28"/>
          <w:szCs w:val="28"/>
        </w:rPr>
      </w:pPr>
    </w:p>
    <w:tbl>
      <w:tblPr>
        <w:tblW w:w="972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3419"/>
        <w:gridCol w:w="2477"/>
        <w:gridCol w:w="3014"/>
      </w:tblGrid>
      <w:tr w:rsidR="0047235D" w:rsidRPr="0047235D" w14:paraId="1EFAF797" w14:textId="77777777" w:rsidTr="00810821">
        <w:trPr>
          <w:trHeight w:val="280"/>
        </w:trPr>
        <w:tc>
          <w:tcPr>
            <w:tcW w:w="810" w:type="dxa"/>
            <w:vAlign w:val="center"/>
          </w:tcPr>
          <w:p w14:paraId="520BDFA0" w14:textId="77777777" w:rsidR="0047235D" w:rsidRPr="0047235D" w:rsidRDefault="0047235D" w:rsidP="009C1C4C">
            <w:pPr>
              <w:jc w:val="center"/>
              <w:rPr>
                <w:b/>
                <w:bCs/>
                <w:spacing w:val="-6"/>
                <w:sz w:val="28"/>
                <w:szCs w:val="28"/>
                <w:lang w:val="pt-BR"/>
              </w:rPr>
            </w:pPr>
            <w:r w:rsidRPr="0047235D">
              <w:rPr>
                <w:b/>
                <w:bCs/>
                <w:spacing w:val="-6"/>
                <w:sz w:val="28"/>
                <w:szCs w:val="28"/>
                <w:lang w:val="pt-BR"/>
              </w:rPr>
              <w:lastRenderedPageBreak/>
              <w:t>Số TT</w:t>
            </w:r>
          </w:p>
        </w:tc>
        <w:tc>
          <w:tcPr>
            <w:tcW w:w="3419" w:type="dxa"/>
            <w:vAlign w:val="center"/>
          </w:tcPr>
          <w:p w14:paraId="2C8ED757" w14:textId="77777777" w:rsidR="0047235D" w:rsidRPr="0047235D" w:rsidRDefault="0047235D" w:rsidP="009C1C4C">
            <w:pPr>
              <w:jc w:val="center"/>
              <w:rPr>
                <w:b/>
                <w:bCs/>
                <w:spacing w:val="-6"/>
                <w:sz w:val="28"/>
                <w:szCs w:val="28"/>
              </w:rPr>
            </w:pPr>
            <w:proofErr w:type="spellStart"/>
            <w:r w:rsidRPr="0047235D">
              <w:rPr>
                <w:b/>
                <w:bCs/>
                <w:spacing w:val="-6"/>
                <w:sz w:val="28"/>
                <w:szCs w:val="28"/>
              </w:rPr>
              <w:t>Môn</w:t>
            </w:r>
            <w:proofErr w:type="spellEnd"/>
            <w:r w:rsidRPr="0047235D">
              <w:rPr>
                <w:b/>
                <w:bCs/>
                <w:spacing w:val="-6"/>
                <w:sz w:val="28"/>
                <w:szCs w:val="28"/>
              </w:rPr>
              <w:t xml:space="preserve"> </w:t>
            </w:r>
            <w:proofErr w:type="spellStart"/>
            <w:r w:rsidRPr="0047235D">
              <w:rPr>
                <w:b/>
                <w:bCs/>
                <w:spacing w:val="-6"/>
                <w:sz w:val="28"/>
                <w:szCs w:val="28"/>
              </w:rPr>
              <w:t>thi</w:t>
            </w:r>
            <w:proofErr w:type="spellEnd"/>
          </w:p>
        </w:tc>
        <w:tc>
          <w:tcPr>
            <w:tcW w:w="2477" w:type="dxa"/>
            <w:vAlign w:val="center"/>
          </w:tcPr>
          <w:p w14:paraId="7EE7F2C1" w14:textId="77777777" w:rsidR="0047235D" w:rsidRPr="0047235D" w:rsidRDefault="0047235D" w:rsidP="009C1C4C">
            <w:pPr>
              <w:jc w:val="center"/>
              <w:rPr>
                <w:b/>
                <w:bCs/>
                <w:spacing w:val="-6"/>
                <w:sz w:val="28"/>
                <w:szCs w:val="28"/>
              </w:rPr>
            </w:pPr>
            <w:proofErr w:type="spellStart"/>
            <w:r w:rsidRPr="0047235D">
              <w:rPr>
                <w:b/>
                <w:bCs/>
                <w:spacing w:val="-6"/>
                <w:sz w:val="28"/>
                <w:szCs w:val="28"/>
              </w:rPr>
              <w:t>Hình</w:t>
            </w:r>
            <w:proofErr w:type="spellEnd"/>
            <w:r w:rsidRPr="0047235D">
              <w:rPr>
                <w:b/>
                <w:bCs/>
                <w:spacing w:val="-6"/>
                <w:sz w:val="28"/>
                <w:szCs w:val="28"/>
              </w:rPr>
              <w:t xml:space="preserve"> </w:t>
            </w:r>
            <w:proofErr w:type="spellStart"/>
            <w:r w:rsidRPr="0047235D">
              <w:rPr>
                <w:b/>
                <w:bCs/>
                <w:spacing w:val="-6"/>
                <w:sz w:val="28"/>
                <w:szCs w:val="28"/>
              </w:rPr>
              <w:t>thức</w:t>
            </w:r>
            <w:proofErr w:type="spellEnd"/>
            <w:r w:rsidRPr="0047235D">
              <w:rPr>
                <w:b/>
                <w:bCs/>
                <w:spacing w:val="-6"/>
                <w:sz w:val="28"/>
                <w:szCs w:val="28"/>
              </w:rPr>
              <w:t xml:space="preserve"> </w:t>
            </w:r>
            <w:proofErr w:type="spellStart"/>
            <w:r w:rsidRPr="0047235D">
              <w:rPr>
                <w:b/>
                <w:bCs/>
                <w:spacing w:val="-6"/>
                <w:sz w:val="28"/>
                <w:szCs w:val="28"/>
              </w:rPr>
              <w:t>thi</w:t>
            </w:r>
            <w:proofErr w:type="spellEnd"/>
          </w:p>
        </w:tc>
        <w:tc>
          <w:tcPr>
            <w:tcW w:w="3014" w:type="dxa"/>
            <w:vAlign w:val="center"/>
          </w:tcPr>
          <w:p w14:paraId="2358C143" w14:textId="77777777" w:rsidR="0047235D" w:rsidRPr="0047235D" w:rsidRDefault="0047235D" w:rsidP="009C1C4C">
            <w:pPr>
              <w:jc w:val="center"/>
              <w:rPr>
                <w:b/>
                <w:bCs/>
                <w:spacing w:val="-6"/>
                <w:sz w:val="28"/>
                <w:szCs w:val="28"/>
              </w:rPr>
            </w:pPr>
            <w:proofErr w:type="spellStart"/>
            <w:r w:rsidRPr="0047235D">
              <w:rPr>
                <w:b/>
                <w:bCs/>
                <w:spacing w:val="-6"/>
                <w:sz w:val="28"/>
                <w:szCs w:val="28"/>
              </w:rPr>
              <w:t>Thời</w:t>
            </w:r>
            <w:proofErr w:type="spellEnd"/>
            <w:r w:rsidRPr="0047235D">
              <w:rPr>
                <w:b/>
                <w:bCs/>
                <w:spacing w:val="-6"/>
                <w:sz w:val="28"/>
                <w:szCs w:val="28"/>
              </w:rPr>
              <w:t xml:space="preserve"> </w:t>
            </w:r>
            <w:proofErr w:type="spellStart"/>
            <w:r w:rsidRPr="0047235D">
              <w:rPr>
                <w:b/>
                <w:bCs/>
                <w:spacing w:val="-6"/>
                <w:sz w:val="28"/>
                <w:szCs w:val="28"/>
              </w:rPr>
              <w:t>gian</w:t>
            </w:r>
            <w:proofErr w:type="spellEnd"/>
            <w:r w:rsidRPr="0047235D">
              <w:rPr>
                <w:b/>
                <w:bCs/>
                <w:spacing w:val="-6"/>
                <w:sz w:val="28"/>
                <w:szCs w:val="28"/>
              </w:rPr>
              <w:t xml:space="preserve"> </w:t>
            </w:r>
            <w:proofErr w:type="spellStart"/>
            <w:r w:rsidRPr="0047235D">
              <w:rPr>
                <w:b/>
                <w:bCs/>
                <w:spacing w:val="-6"/>
                <w:sz w:val="28"/>
                <w:szCs w:val="28"/>
              </w:rPr>
              <w:t>thi</w:t>
            </w:r>
            <w:proofErr w:type="spellEnd"/>
          </w:p>
        </w:tc>
      </w:tr>
      <w:tr w:rsidR="0047235D" w:rsidRPr="0047235D" w14:paraId="28BC6091" w14:textId="77777777" w:rsidTr="00810821">
        <w:trPr>
          <w:trHeight w:val="296"/>
        </w:trPr>
        <w:tc>
          <w:tcPr>
            <w:tcW w:w="810" w:type="dxa"/>
            <w:vAlign w:val="center"/>
          </w:tcPr>
          <w:p w14:paraId="1CF923F0" w14:textId="77777777" w:rsidR="0047235D" w:rsidRPr="0047235D" w:rsidRDefault="0047235D" w:rsidP="009C1C4C">
            <w:pPr>
              <w:jc w:val="center"/>
              <w:rPr>
                <w:spacing w:val="-6"/>
                <w:sz w:val="28"/>
                <w:szCs w:val="28"/>
              </w:rPr>
            </w:pPr>
            <w:r w:rsidRPr="0047235D">
              <w:rPr>
                <w:spacing w:val="-6"/>
                <w:sz w:val="28"/>
                <w:szCs w:val="28"/>
              </w:rPr>
              <w:t>1</w:t>
            </w:r>
          </w:p>
        </w:tc>
        <w:tc>
          <w:tcPr>
            <w:tcW w:w="3419" w:type="dxa"/>
            <w:vAlign w:val="center"/>
          </w:tcPr>
          <w:p w14:paraId="1CE47DFD" w14:textId="77777777" w:rsidR="0047235D" w:rsidRPr="0047235D" w:rsidRDefault="0047235D" w:rsidP="009C1C4C">
            <w:pPr>
              <w:rPr>
                <w:spacing w:val="-6"/>
                <w:sz w:val="28"/>
                <w:szCs w:val="28"/>
              </w:rPr>
            </w:pPr>
            <w:r w:rsidRPr="0047235D">
              <w:rPr>
                <w:spacing w:val="-6"/>
                <w:sz w:val="28"/>
                <w:szCs w:val="28"/>
              </w:rPr>
              <w:t xml:space="preserve">- Lý </w:t>
            </w:r>
            <w:proofErr w:type="spellStart"/>
            <w:r w:rsidRPr="0047235D">
              <w:rPr>
                <w:spacing w:val="-6"/>
                <w:sz w:val="28"/>
                <w:szCs w:val="28"/>
              </w:rPr>
              <w:t>thuyết</w:t>
            </w:r>
            <w:proofErr w:type="spellEnd"/>
            <w:r w:rsidRPr="0047235D">
              <w:rPr>
                <w:spacing w:val="-6"/>
                <w:sz w:val="28"/>
                <w:szCs w:val="28"/>
              </w:rPr>
              <w:t xml:space="preserve"> </w:t>
            </w:r>
            <w:proofErr w:type="spellStart"/>
            <w:r w:rsidRPr="0047235D">
              <w:rPr>
                <w:spacing w:val="-6"/>
                <w:sz w:val="28"/>
                <w:szCs w:val="28"/>
              </w:rPr>
              <w:t>nghề</w:t>
            </w:r>
            <w:proofErr w:type="spellEnd"/>
            <w:r w:rsidRPr="0047235D">
              <w:rPr>
                <w:spacing w:val="-6"/>
                <w:sz w:val="28"/>
                <w:szCs w:val="28"/>
              </w:rPr>
              <w:t xml:space="preserve"> </w:t>
            </w:r>
            <w:proofErr w:type="spellStart"/>
            <w:r w:rsidRPr="0047235D">
              <w:rPr>
                <w:spacing w:val="-6"/>
                <w:sz w:val="28"/>
                <w:szCs w:val="28"/>
              </w:rPr>
              <w:t>nghiệp</w:t>
            </w:r>
            <w:proofErr w:type="spellEnd"/>
          </w:p>
        </w:tc>
        <w:tc>
          <w:tcPr>
            <w:tcW w:w="2477" w:type="dxa"/>
            <w:vAlign w:val="center"/>
          </w:tcPr>
          <w:p w14:paraId="04C2178C" w14:textId="77777777" w:rsidR="0047235D" w:rsidRPr="0047235D" w:rsidRDefault="0047235D" w:rsidP="009C1C4C">
            <w:pPr>
              <w:rPr>
                <w:spacing w:val="-6"/>
                <w:sz w:val="28"/>
                <w:szCs w:val="28"/>
              </w:rPr>
            </w:pPr>
            <w:proofErr w:type="spellStart"/>
            <w:r w:rsidRPr="0047235D">
              <w:rPr>
                <w:spacing w:val="-6"/>
                <w:sz w:val="28"/>
                <w:szCs w:val="28"/>
              </w:rPr>
              <w:t>Viết</w:t>
            </w:r>
            <w:proofErr w:type="spellEnd"/>
          </w:p>
        </w:tc>
        <w:tc>
          <w:tcPr>
            <w:tcW w:w="3014" w:type="dxa"/>
            <w:vAlign w:val="center"/>
          </w:tcPr>
          <w:p w14:paraId="250E1806" w14:textId="77777777" w:rsidR="0047235D" w:rsidRPr="0047235D" w:rsidRDefault="0047235D" w:rsidP="009C1C4C">
            <w:pPr>
              <w:rPr>
                <w:spacing w:val="-6"/>
                <w:sz w:val="28"/>
                <w:szCs w:val="28"/>
              </w:rPr>
            </w:pPr>
            <w:proofErr w:type="spellStart"/>
            <w:r w:rsidRPr="0047235D">
              <w:rPr>
                <w:spacing w:val="-6"/>
                <w:sz w:val="28"/>
                <w:szCs w:val="28"/>
              </w:rPr>
              <w:t>Không</w:t>
            </w:r>
            <w:proofErr w:type="spellEnd"/>
            <w:r w:rsidRPr="0047235D">
              <w:rPr>
                <w:spacing w:val="-6"/>
                <w:sz w:val="28"/>
                <w:szCs w:val="28"/>
              </w:rPr>
              <w:t xml:space="preserve"> </w:t>
            </w:r>
            <w:proofErr w:type="spellStart"/>
            <w:r w:rsidRPr="0047235D">
              <w:rPr>
                <w:spacing w:val="-6"/>
                <w:sz w:val="28"/>
                <w:szCs w:val="28"/>
              </w:rPr>
              <w:t>quá</w:t>
            </w:r>
            <w:proofErr w:type="spellEnd"/>
            <w:r w:rsidRPr="0047235D">
              <w:rPr>
                <w:spacing w:val="-6"/>
                <w:sz w:val="28"/>
                <w:szCs w:val="28"/>
              </w:rPr>
              <w:t xml:space="preserve"> 180 </w:t>
            </w:r>
            <w:proofErr w:type="spellStart"/>
            <w:r w:rsidRPr="0047235D">
              <w:rPr>
                <w:spacing w:val="-6"/>
                <w:sz w:val="28"/>
                <w:szCs w:val="28"/>
              </w:rPr>
              <w:t>phút</w:t>
            </w:r>
            <w:proofErr w:type="spellEnd"/>
          </w:p>
        </w:tc>
      </w:tr>
      <w:tr w:rsidR="0047235D" w:rsidRPr="0047235D" w14:paraId="4F58F011" w14:textId="77777777" w:rsidTr="00810821">
        <w:trPr>
          <w:trHeight w:val="484"/>
        </w:trPr>
        <w:tc>
          <w:tcPr>
            <w:tcW w:w="810" w:type="dxa"/>
            <w:vAlign w:val="center"/>
          </w:tcPr>
          <w:p w14:paraId="5DD171F7" w14:textId="77777777" w:rsidR="0047235D" w:rsidRPr="0047235D" w:rsidRDefault="0047235D" w:rsidP="009C1C4C">
            <w:pPr>
              <w:jc w:val="center"/>
              <w:rPr>
                <w:spacing w:val="-6"/>
                <w:sz w:val="28"/>
                <w:szCs w:val="28"/>
              </w:rPr>
            </w:pPr>
            <w:r w:rsidRPr="0047235D">
              <w:rPr>
                <w:spacing w:val="-6"/>
                <w:sz w:val="28"/>
                <w:szCs w:val="28"/>
              </w:rPr>
              <w:t>2</w:t>
            </w:r>
          </w:p>
        </w:tc>
        <w:tc>
          <w:tcPr>
            <w:tcW w:w="3419" w:type="dxa"/>
            <w:vAlign w:val="center"/>
          </w:tcPr>
          <w:p w14:paraId="470E0206" w14:textId="77777777" w:rsidR="0047235D" w:rsidRPr="0047235D" w:rsidRDefault="0047235D" w:rsidP="009C1C4C">
            <w:pPr>
              <w:rPr>
                <w:spacing w:val="-6"/>
                <w:sz w:val="28"/>
                <w:szCs w:val="28"/>
              </w:rPr>
            </w:pPr>
            <w:r w:rsidRPr="0047235D">
              <w:rPr>
                <w:spacing w:val="-6"/>
                <w:sz w:val="28"/>
                <w:szCs w:val="28"/>
              </w:rPr>
              <w:t xml:space="preserve">- </w:t>
            </w:r>
            <w:proofErr w:type="spellStart"/>
            <w:r w:rsidRPr="0047235D">
              <w:rPr>
                <w:spacing w:val="-6"/>
                <w:sz w:val="28"/>
                <w:szCs w:val="28"/>
              </w:rPr>
              <w:t>Thực</w:t>
            </w:r>
            <w:proofErr w:type="spellEnd"/>
            <w:r w:rsidRPr="0047235D">
              <w:rPr>
                <w:spacing w:val="-6"/>
                <w:sz w:val="28"/>
                <w:szCs w:val="28"/>
              </w:rPr>
              <w:t xml:space="preserve"> </w:t>
            </w:r>
            <w:proofErr w:type="spellStart"/>
            <w:r w:rsidRPr="0047235D">
              <w:rPr>
                <w:spacing w:val="-6"/>
                <w:sz w:val="28"/>
                <w:szCs w:val="28"/>
              </w:rPr>
              <w:t>hành</w:t>
            </w:r>
            <w:proofErr w:type="spellEnd"/>
            <w:r w:rsidRPr="0047235D">
              <w:rPr>
                <w:spacing w:val="-6"/>
                <w:sz w:val="28"/>
                <w:szCs w:val="28"/>
              </w:rPr>
              <w:t xml:space="preserve"> </w:t>
            </w:r>
            <w:proofErr w:type="spellStart"/>
            <w:r w:rsidRPr="0047235D">
              <w:rPr>
                <w:spacing w:val="-6"/>
                <w:sz w:val="28"/>
                <w:szCs w:val="28"/>
              </w:rPr>
              <w:t>nghề</w:t>
            </w:r>
            <w:proofErr w:type="spellEnd"/>
            <w:r w:rsidRPr="0047235D">
              <w:rPr>
                <w:spacing w:val="-6"/>
                <w:sz w:val="28"/>
                <w:szCs w:val="28"/>
              </w:rPr>
              <w:t xml:space="preserve"> </w:t>
            </w:r>
            <w:proofErr w:type="spellStart"/>
            <w:r w:rsidRPr="0047235D">
              <w:rPr>
                <w:spacing w:val="-6"/>
                <w:sz w:val="28"/>
                <w:szCs w:val="28"/>
              </w:rPr>
              <w:t>nghiệp</w:t>
            </w:r>
            <w:proofErr w:type="spellEnd"/>
          </w:p>
        </w:tc>
        <w:tc>
          <w:tcPr>
            <w:tcW w:w="2477" w:type="dxa"/>
            <w:vAlign w:val="center"/>
          </w:tcPr>
          <w:p w14:paraId="7F706C3A" w14:textId="77777777" w:rsidR="0047235D" w:rsidRPr="0047235D" w:rsidRDefault="0047235D" w:rsidP="009C1C4C">
            <w:pPr>
              <w:rPr>
                <w:spacing w:val="-6"/>
                <w:sz w:val="28"/>
                <w:szCs w:val="28"/>
              </w:rPr>
            </w:pPr>
            <w:proofErr w:type="spellStart"/>
            <w:r w:rsidRPr="0047235D">
              <w:rPr>
                <w:spacing w:val="-6"/>
                <w:sz w:val="28"/>
                <w:szCs w:val="28"/>
              </w:rPr>
              <w:t>Thực</w:t>
            </w:r>
            <w:proofErr w:type="spellEnd"/>
            <w:r w:rsidRPr="0047235D">
              <w:rPr>
                <w:spacing w:val="-6"/>
                <w:sz w:val="28"/>
                <w:szCs w:val="28"/>
              </w:rPr>
              <w:t xml:space="preserve"> </w:t>
            </w:r>
            <w:proofErr w:type="spellStart"/>
            <w:r w:rsidRPr="0047235D">
              <w:rPr>
                <w:spacing w:val="-6"/>
                <w:sz w:val="28"/>
                <w:szCs w:val="28"/>
              </w:rPr>
              <w:t>hành</w:t>
            </w:r>
            <w:proofErr w:type="spellEnd"/>
            <w:r w:rsidRPr="0047235D">
              <w:rPr>
                <w:spacing w:val="-6"/>
                <w:sz w:val="28"/>
                <w:szCs w:val="28"/>
              </w:rPr>
              <w:t xml:space="preserve"> </w:t>
            </w:r>
            <w:proofErr w:type="spellStart"/>
            <w:r w:rsidRPr="0047235D">
              <w:rPr>
                <w:spacing w:val="-6"/>
                <w:sz w:val="28"/>
                <w:szCs w:val="28"/>
              </w:rPr>
              <w:t>bài</w:t>
            </w:r>
            <w:proofErr w:type="spellEnd"/>
            <w:r w:rsidRPr="0047235D">
              <w:rPr>
                <w:spacing w:val="-6"/>
                <w:sz w:val="28"/>
                <w:szCs w:val="28"/>
              </w:rPr>
              <w:t xml:space="preserve"> </w:t>
            </w:r>
            <w:proofErr w:type="spellStart"/>
            <w:r w:rsidRPr="0047235D">
              <w:rPr>
                <w:spacing w:val="-6"/>
                <w:sz w:val="28"/>
                <w:szCs w:val="28"/>
              </w:rPr>
              <w:t>tập</w:t>
            </w:r>
            <w:proofErr w:type="spellEnd"/>
            <w:r w:rsidRPr="0047235D">
              <w:rPr>
                <w:spacing w:val="-6"/>
                <w:sz w:val="28"/>
                <w:szCs w:val="28"/>
              </w:rPr>
              <w:t xml:space="preserve"> </w:t>
            </w:r>
            <w:proofErr w:type="spellStart"/>
            <w:r w:rsidRPr="0047235D">
              <w:rPr>
                <w:spacing w:val="-6"/>
                <w:sz w:val="28"/>
                <w:szCs w:val="28"/>
              </w:rPr>
              <w:t>kỹ</w:t>
            </w:r>
            <w:proofErr w:type="spellEnd"/>
            <w:r w:rsidRPr="0047235D">
              <w:rPr>
                <w:spacing w:val="-6"/>
                <w:sz w:val="28"/>
                <w:szCs w:val="28"/>
              </w:rPr>
              <w:t xml:space="preserve"> </w:t>
            </w:r>
            <w:proofErr w:type="spellStart"/>
            <w:r w:rsidRPr="0047235D">
              <w:rPr>
                <w:spacing w:val="-6"/>
                <w:sz w:val="28"/>
                <w:szCs w:val="28"/>
              </w:rPr>
              <w:t>năng</w:t>
            </w:r>
            <w:proofErr w:type="spellEnd"/>
            <w:r w:rsidRPr="0047235D">
              <w:rPr>
                <w:spacing w:val="-6"/>
                <w:sz w:val="28"/>
                <w:szCs w:val="28"/>
              </w:rPr>
              <w:t xml:space="preserve"> </w:t>
            </w:r>
            <w:proofErr w:type="spellStart"/>
            <w:r w:rsidRPr="0047235D">
              <w:rPr>
                <w:spacing w:val="-6"/>
                <w:sz w:val="28"/>
                <w:szCs w:val="28"/>
              </w:rPr>
              <w:t>tổng</w:t>
            </w:r>
            <w:proofErr w:type="spellEnd"/>
            <w:r w:rsidRPr="0047235D">
              <w:rPr>
                <w:spacing w:val="-6"/>
                <w:sz w:val="28"/>
                <w:szCs w:val="28"/>
              </w:rPr>
              <w:t xml:space="preserve"> </w:t>
            </w:r>
            <w:proofErr w:type="spellStart"/>
            <w:r w:rsidRPr="0047235D">
              <w:rPr>
                <w:spacing w:val="-6"/>
                <w:sz w:val="28"/>
                <w:szCs w:val="28"/>
              </w:rPr>
              <w:t>hợp</w:t>
            </w:r>
            <w:proofErr w:type="spellEnd"/>
            <w:r w:rsidRPr="0047235D">
              <w:rPr>
                <w:spacing w:val="-6"/>
                <w:sz w:val="28"/>
                <w:szCs w:val="28"/>
              </w:rPr>
              <w:t xml:space="preserve"> </w:t>
            </w:r>
          </w:p>
        </w:tc>
        <w:tc>
          <w:tcPr>
            <w:tcW w:w="3014" w:type="dxa"/>
            <w:vAlign w:val="center"/>
          </w:tcPr>
          <w:p w14:paraId="16F4FB49" w14:textId="77777777" w:rsidR="0047235D" w:rsidRPr="0047235D" w:rsidRDefault="0047235D" w:rsidP="009C1C4C">
            <w:pPr>
              <w:rPr>
                <w:spacing w:val="-6"/>
                <w:sz w:val="28"/>
                <w:szCs w:val="28"/>
              </w:rPr>
            </w:pPr>
            <w:proofErr w:type="spellStart"/>
            <w:r w:rsidRPr="0047235D">
              <w:rPr>
                <w:spacing w:val="-6"/>
                <w:sz w:val="28"/>
                <w:szCs w:val="28"/>
              </w:rPr>
              <w:t>Không</w:t>
            </w:r>
            <w:proofErr w:type="spellEnd"/>
            <w:r w:rsidRPr="0047235D">
              <w:rPr>
                <w:spacing w:val="-6"/>
                <w:sz w:val="28"/>
                <w:szCs w:val="28"/>
              </w:rPr>
              <w:t xml:space="preserve"> </w:t>
            </w:r>
            <w:proofErr w:type="spellStart"/>
            <w:r w:rsidRPr="0047235D">
              <w:rPr>
                <w:spacing w:val="-6"/>
                <w:sz w:val="28"/>
                <w:szCs w:val="28"/>
              </w:rPr>
              <w:t>quá</w:t>
            </w:r>
            <w:proofErr w:type="spellEnd"/>
            <w:r w:rsidRPr="0047235D">
              <w:rPr>
                <w:spacing w:val="-6"/>
                <w:sz w:val="28"/>
                <w:szCs w:val="28"/>
              </w:rPr>
              <w:t xml:space="preserve"> 24 </w:t>
            </w:r>
            <w:proofErr w:type="spellStart"/>
            <w:r w:rsidRPr="0047235D">
              <w:rPr>
                <w:spacing w:val="-6"/>
                <w:sz w:val="28"/>
                <w:szCs w:val="28"/>
              </w:rPr>
              <w:t>giờ</w:t>
            </w:r>
            <w:proofErr w:type="spellEnd"/>
          </w:p>
        </w:tc>
      </w:tr>
    </w:tbl>
    <w:p w14:paraId="21FEA022" w14:textId="77777777" w:rsidR="0047235D" w:rsidRPr="0047235D" w:rsidRDefault="0047235D" w:rsidP="0047235D">
      <w:pPr>
        <w:spacing w:before="120"/>
        <w:ind w:firstLine="567"/>
        <w:jc w:val="both"/>
        <w:rPr>
          <w:sz w:val="28"/>
          <w:szCs w:val="28"/>
        </w:rPr>
      </w:pPr>
      <w:r w:rsidRPr="0047235D">
        <w:rPr>
          <w:sz w:val="28"/>
          <w:szCs w:val="28"/>
        </w:rPr>
        <w:t xml:space="preserve">4.3.1.2. </w:t>
      </w:r>
      <w:proofErr w:type="spellStart"/>
      <w:r w:rsidRPr="0047235D">
        <w:rPr>
          <w:sz w:val="28"/>
          <w:szCs w:val="28"/>
        </w:rPr>
        <w:t>Làm</w:t>
      </w:r>
      <w:proofErr w:type="spellEnd"/>
      <w:r w:rsidRPr="0047235D">
        <w:rPr>
          <w:sz w:val="28"/>
          <w:szCs w:val="28"/>
        </w:rPr>
        <w:t xml:space="preserve"> </w:t>
      </w:r>
      <w:proofErr w:type="spellStart"/>
      <w:r w:rsidRPr="0047235D">
        <w:rPr>
          <w:sz w:val="28"/>
          <w:szCs w:val="28"/>
        </w:rPr>
        <w:t>chuyên</w:t>
      </w:r>
      <w:proofErr w:type="spellEnd"/>
      <w:r w:rsidRPr="0047235D">
        <w:rPr>
          <w:sz w:val="28"/>
          <w:szCs w:val="28"/>
        </w:rPr>
        <w:t xml:space="preserve"> </w:t>
      </w:r>
      <w:proofErr w:type="spellStart"/>
      <w:r w:rsidRPr="0047235D">
        <w:rPr>
          <w:sz w:val="28"/>
          <w:szCs w:val="28"/>
        </w:rPr>
        <w:t>đề</w:t>
      </w:r>
      <w:proofErr w:type="spellEnd"/>
      <w:r w:rsidRPr="0047235D">
        <w:rPr>
          <w:sz w:val="28"/>
          <w:szCs w:val="28"/>
        </w:rPr>
        <w:t xml:space="preserve">, </w:t>
      </w:r>
      <w:proofErr w:type="spellStart"/>
      <w:r w:rsidRPr="0047235D">
        <w:rPr>
          <w:sz w:val="28"/>
          <w:szCs w:val="28"/>
        </w:rPr>
        <w:t>khóa</w:t>
      </w:r>
      <w:proofErr w:type="spellEnd"/>
      <w:r w:rsidRPr="0047235D">
        <w:rPr>
          <w:sz w:val="28"/>
          <w:szCs w:val="28"/>
        </w:rPr>
        <w:t xml:space="preserve"> </w:t>
      </w:r>
      <w:proofErr w:type="spellStart"/>
      <w:r w:rsidRPr="0047235D">
        <w:rPr>
          <w:sz w:val="28"/>
          <w:szCs w:val="28"/>
        </w:rPr>
        <w:t>luận</w:t>
      </w:r>
      <w:proofErr w:type="spellEnd"/>
      <w:r w:rsidRPr="0047235D">
        <w:rPr>
          <w:sz w:val="28"/>
          <w:szCs w:val="28"/>
        </w:rPr>
        <w:t xml:space="preserve"> </w:t>
      </w:r>
      <w:proofErr w:type="spellStart"/>
      <w:r w:rsidRPr="0047235D">
        <w:rPr>
          <w:sz w:val="28"/>
          <w:szCs w:val="28"/>
        </w:rPr>
        <w:t>tốt</w:t>
      </w:r>
      <w:proofErr w:type="spellEnd"/>
      <w:r w:rsidRPr="0047235D">
        <w:rPr>
          <w:sz w:val="28"/>
          <w:szCs w:val="28"/>
        </w:rPr>
        <w:t xml:space="preserve"> </w:t>
      </w:r>
      <w:proofErr w:type="spellStart"/>
      <w:r w:rsidRPr="0047235D">
        <w:rPr>
          <w:sz w:val="28"/>
          <w:szCs w:val="28"/>
        </w:rPr>
        <w:t>nghiệp</w:t>
      </w:r>
      <w:proofErr w:type="spellEnd"/>
    </w:p>
    <w:p w14:paraId="4051F7AB" w14:textId="77777777" w:rsidR="0047235D" w:rsidRPr="0047235D" w:rsidRDefault="0047235D" w:rsidP="0047235D">
      <w:pPr>
        <w:spacing w:before="120"/>
        <w:ind w:firstLine="851"/>
        <w:jc w:val="both"/>
        <w:rPr>
          <w:sz w:val="28"/>
          <w:szCs w:val="28"/>
        </w:rPr>
      </w:pPr>
      <w:r w:rsidRPr="0047235D">
        <w:rPr>
          <w:sz w:val="28"/>
          <w:szCs w:val="28"/>
        </w:rPr>
        <w:t xml:space="preserve">Trường </w:t>
      </w:r>
      <w:proofErr w:type="spellStart"/>
      <w:r w:rsidRPr="0047235D">
        <w:rPr>
          <w:sz w:val="28"/>
          <w:szCs w:val="28"/>
        </w:rPr>
        <w:t>hợp</w:t>
      </w:r>
      <w:proofErr w:type="spellEnd"/>
      <w:r w:rsidRPr="0047235D">
        <w:rPr>
          <w:sz w:val="28"/>
          <w:szCs w:val="28"/>
        </w:rPr>
        <w:t xml:space="preserve"> </w:t>
      </w:r>
      <w:proofErr w:type="spellStart"/>
      <w:r w:rsidRPr="0047235D">
        <w:rPr>
          <w:sz w:val="28"/>
          <w:szCs w:val="28"/>
        </w:rPr>
        <w:t>người</w:t>
      </w:r>
      <w:proofErr w:type="spellEnd"/>
      <w:r w:rsidRPr="0047235D">
        <w:rPr>
          <w:sz w:val="28"/>
          <w:szCs w:val="28"/>
        </w:rPr>
        <w:t xml:space="preserve"> </w:t>
      </w:r>
      <w:proofErr w:type="spellStart"/>
      <w:r w:rsidRPr="0047235D">
        <w:rPr>
          <w:sz w:val="28"/>
          <w:szCs w:val="28"/>
        </w:rPr>
        <w:t>học</w:t>
      </w:r>
      <w:proofErr w:type="spellEnd"/>
      <w:r w:rsidRPr="0047235D">
        <w:rPr>
          <w:sz w:val="28"/>
          <w:szCs w:val="28"/>
        </w:rPr>
        <w:t xml:space="preserve"> </w:t>
      </w:r>
      <w:proofErr w:type="spellStart"/>
      <w:r w:rsidRPr="0047235D">
        <w:rPr>
          <w:sz w:val="28"/>
          <w:szCs w:val="28"/>
        </w:rPr>
        <w:t>có</w:t>
      </w:r>
      <w:proofErr w:type="spellEnd"/>
      <w:r w:rsidRPr="0047235D">
        <w:rPr>
          <w:sz w:val="28"/>
          <w:szCs w:val="28"/>
        </w:rPr>
        <w:t xml:space="preserve"> </w:t>
      </w:r>
      <w:proofErr w:type="spellStart"/>
      <w:r w:rsidRPr="0047235D">
        <w:rPr>
          <w:sz w:val="28"/>
          <w:szCs w:val="28"/>
        </w:rPr>
        <w:t>nguyện</w:t>
      </w:r>
      <w:proofErr w:type="spellEnd"/>
      <w:r w:rsidRPr="0047235D">
        <w:rPr>
          <w:sz w:val="28"/>
          <w:szCs w:val="28"/>
        </w:rPr>
        <w:t xml:space="preserve"> </w:t>
      </w:r>
      <w:proofErr w:type="spellStart"/>
      <w:r w:rsidRPr="0047235D">
        <w:rPr>
          <w:sz w:val="28"/>
          <w:szCs w:val="28"/>
        </w:rPr>
        <w:t>vọng</w:t>
      </w:r>
      <w:proofErr w:type="spellEnd"/>
      <w:r w:rsidRPr="0047235D">
        <w:rPr>
          <w:sz w:val="28"/>
          <w:szCs w:val="28"/>
        </w:rPr>
        <w:t xml:space="preserve"> </w:t>
      </w:r>
      <w:proofErr w:type="spellStart"/>
      <w:r w:rsidRPr="0047235D">
        <w:rPr>
          <w:sz w:val="28"/>
          <w:szCs w:val="28"/>
        </w:rPr>
        <w:t>làm</w:t>
      </w:r>
      <w:proofErr w:type="spellEnd"/>
      <w:r w:rsidRPr="0047235D">
        <w:rPr>
          <w:sz w:val="28"/>
          <w:szCs w:val="28"/>
        </w:rPr>
        <w:t xml:space="preserve"> </w:t>
      </w:r>
      <w:proofErr w:type="spellStart"/>
      <w:r w:rsidRPr="0047235D">
        <w:rPr>
          <w:sz w:val="28"/>
          <w:szCs w:val="28"/>
        </w:rPr>
        <w:t>chuyên</w:t>
      </w:r>
      <w:proofErr w:type="spellEnd"/>
      <w:r w:rsidRPr="0047235D">
        <w:rPr>
          <w:sz w:val="28"/>
          <w:szCs w:val="28"/>
        </w:rPr>
        <w:t xml:space="preserve"> </w:t>
      </w:r>
      <w:proofErr w:type="spellStart"/>
      <w:r w:rsidRPr="0047235D">
        <w:rPr>
          <w:sz w:val="28"/>
          <w:szCs w:val="28"/>
        </w:rPr>
        <w:t>đề</w:t>
      </w:r>
      <w:proofErr w:type="spellEnd"/>
      <w:r w:rsidRPr="0047235D">
        <w:rPr>
          <w:sz w:val="28"/>
          <w:szCs w:val="28"/>
        </w:rPr>
        <w:t xml:space="preserve">, </w:t>
      </w:r>
      <w:proofErr w:type="spellStart"/>
      <w:r w:rsidRPr="0047235D">
        <w:rPr>
          <w:sz w:val="28"/>
          <w:szCs w:val="28"/>
        </w:rPr>
        <w:t>khóa</w:t>
      </w:r>
      <w:proofErr w:type="spellEnd"/>
      <w:r w:rsidRPr="0047235D">
        <w:rPr>
          <w:sz w:val="28"/>
          <w:szCs w:val="28"/>
        </w:rPr>
        <w:t xml:space="preserve"> </w:t>
      </w:r>
      <w:proofErr w:type="spellStart"/>
      <w:r w:rsidRPr="0047235D">
        <w:rPr>
          <w:sz w:val="28"/>
          <w:szCs w:val="28"/>
        </w:rPr>
        <w:t>luận</w:t>
      </w:r>
      <w:proofErr w:type="spellEnd"/>
      <w:r w:rsidRPr="0047235D">
        <w:rPr>
          <w:sz w:val="28"/>
          <w:szCs w:val="28"/>
        </w:rPr>
        <w:t xml:space="preserve"> </w:t>
      </w:r>
      <w:proofErr w:type="spellStart"/>
      <w:r w:rsidRPr="0047235D">
        <w:rPr>
          <w:sz w:val="28"/>
          <w:szCs w:val="28"/>
        </w:rPr>
        <w:t>tốt</w:t>
      </w:r>
      <w:proofErr w:type="spellEnd"/>
      <w:r w:rsidRPr="0047235D">
        <w:rPr>
          <w:sz w:val="28"/>
          <w:szCs w:val="28"/>
        </w:rPr>
        <w:t xml:space="preserve"> </w:t>
      </w:r>
      <w:proofErr w:type="spellStart"/>
      <w:r w:rsidRPr="0047235D">
        <w:rPr>
          <w:sz w:val="28"/>
          <w:szCs w:val="28"/>
        </w:rPr>
        <w:t>nghiệp</w:t>
      </w:r>
      <w:proofErr w:type="spellEnd"/>
      <w:r w:rsidRPr="0047235D">
        <w:rPr>
          <w:sz w:val="28"/>
          <w:szCs w:val="28"/>
        </w:rPr>
        <w:t xml:space="preserve"> </w:t>
      </w:r>
      <w:proofErr w:type="spellStart"/>
      <w:r w:rsidRPr="0047235D">
        <w:rPr>
          <w:sz w:val="28"/>
          <w:szCs w:val="28"/>
        </w:rPr>
        <w:t>sẽ</w:t>
      </w:r>
      <w:proofErr w:type="spellEnd"/>
      <w:r w:rsidRPr="0047235D">
        <w:rPr>
          <w:sz w:val="28"/>
          <w:szCs w:val="28"/>
        </w:rPr>
        <w:t xml:space="preserve"> </w:t>
      </w:r>
      <w:proofErr w:type="spellStart"/>
      <w:r w:rsidRPr="0047235D">
        <w:rPr>
          <w:sz w:val="28"/>
          <w:szCs w:val="28"/>
        </w:rPr>
        <w:t>đăng</w:t>
      </w:r>
      <w:proofErr w:type="spellEnd"/>
      <w:r w:rsidRPr="0047235D">
        <w:rPr>
          <w:sz w:val="28"/>
          <w:szCs w:val="28"/>
        </w:rPr>
        <w:t xml:space="preserve"> </w:t>
      </w:r>
      <w:proofErr w:type="spellStart"/>
      <w:r w:rsidRPr="0047235D">
        <w:rPr>
          <w:sz w:val="28"/>
          <w:szCs w:val="28"/>
        </w:rPr>
        <w:t>ký</w:t>
      </w:r>
      <w:proofErr w:type="spellEnd"/>
      <w:r w:rsidRPr="0047235D">
        <w:rPr>
          <w:sz w:val="28"/>
          <w:szCs w:val="28"/>
        </w:rPr>
        <w:t xml:space="preserve"> </w:t>
      </w:r>
      <w:proofErr w:type="spellStart"/>
      <w:r w:rsidRPr="0047235D">
        <w:rPr>
          <w:sz w:val="28"/>
          <w:szCs w:val="28"/>
        </w:rPr>
        <w:t>theo</w:t>
      </w:r>
      <w:proofErr w:type="spellEnd"/>
      <w:r w:rsidRPr="0047235D">
        <w:rPr>
          <w:sz w:val="28"/>
          <w:szCs w:val="28"/>
        </w:rPr>
        <w:t xml:space="preserve"> </w:t>
      </w:r>
      <w:proofErr w:type="spellStart"/>
      <w:r w:rsidRPr="0047235D">
        <w:rPr>
          <w:sz w:val="28"/>
          <w:szCs w:val="28"/>
        </w:rPr>
        <w:t>quy</w:t>
      </w:r>
      <w:proofErr w:type="spellEnd"/>
      <w:r w:rsidRPr="0047235D">
        <w:rPr>
          <w:sz w:val="28"/>
          <w:szCs w:val="28"/>
        </w:rPr>
        <w:t xml:space="preserve"> </w:t>
      </w:r>
      <w:proofErr w:type="spellStart"/>
      <w:r w:rsidRPr="0047235D">
        <w:rPr>
          <w:sz w:val="28"/>
          <w:szCs w:val="28"/>
        </w:rPr>
        <w:t>định</w:t>
      </w:r>
      <w:proofErr w:type="spellEnd"/>
      <w:r w:rsidRPr="0047235D">
        <w:rPr>
          <w:sz w:val="28"/>
          <w:szCs w:val="28"/>
        </w:rPr>
        <w:t xml:space="preserve"> </w:t>
      </w:r>
      <w:proofErr w:type="spellStart"/>
      <w:r w:rsidRPr="0047235D">
        <w:rPr>
          <w:sz w:val="28"/>
          <w:szCs w:val="28"/>
        </w:rPr>
        <w:t>của</w:t>
      </w:r>
      <w:proofErr w:type="spellEnd"/>
      <w:r w:rsidRPr="0047235D">
        <w:rPr>
          <w:sz w:val="28"/>
          <w:szCs w:val="28"/>
        </w:rPr>
        <w:t xml:space="preserve"> </w:t>
      </w:r>
      <w:proofErr w:type="spellStart"/>
      <w:r w:rsidRPr="0047235D">
        <w:rPr>
          <w:sz w:val="28"/>
          <w:szCs w:val="28"/>
        </w:rPr>
        <w:t>trường</w:t>
      </w:r>
      <w:proofErr w:type="spellEnd"/>
      <w:r w:rsidRPr="0047235D">
        <w:rPr>
          <w:sz w:val="28"/>
          <w:szCs w:val="28"/>
        </w:rPr>
        <w:t xml:space="preserve">. </w:t>
      </w:r>
      <w:proofErr w:type="spellStart"/>
      <w:r w:rsidRPr="0047235D">
        <w:rPr>
          <w:sz w:val="28"/>
          <w:szCs w:val="28"/>
        </w:rPr>
        <w:t>Hội</w:t>
      </w:r>
      <w:proofErr w:type="spellEnd"/>
      <w:r w:rsidRPr="0047235D">
        <w:rPr>
          <w:sz w:val="28"/>
          <w:szCs w:val="28"/>
        </w:rPr>
        <w:t xml:space="preserve"> </w:t>
      </w:r>
      <w:proofErr w:type="spellStart"/>
      <w:r w:rsidRPr="0047235D">
        <w:rPr>
          <w:sz w:val="28"/>
          <w:szCs w:val="28"/>
        </w:rPr>
        <w:t>đồng</w:t>
      </w:r>
      <w:proofErr w:type="spellEnd"/>
      <w:r w:rsidRPr="0047235D">
        <w:rPr>
          <w:sz w:val="28"/>
          <w:szCs w:val="28"/>
        </w:rPr>
        <w:t xml:space="preserve"> </w:t>
      </w:r>
      <w:proofErr w:type="spellStart"/>
      <w:r w:rsidRPr="0047235D">
        <w:rPr>
          <w:sz w:val="28"/>
          <w:szCs w:val="28"/>
        </w:rPr>
        <w:t>sư</w:t>
      </w:r>
      <w:proofErr w:type="spellEnd"/>
      <w:r w:rsidRPr="0047235D">
        <w:rPr>
          <w:sz w:val="28"/>
          <w:szCs w:val="28"/>
        </w:rPr>
        <w:t xml:space="preserve"> </w:t>
      </w:r>
      <w:proofErr w:type="spellStart"/>
      <w:r w:rsidRPr="0047235D">
        <w:rPr>
          <w:sz w:val="28"/>
          <w:szCs w:val="28"/>
        </w:rPr>
        <w:t>phạm</w:t>
      </w:r>
      <w:proofErr w:type="spellEnd"/>
      <w:r w:rsidRPr="0047235D">
        <w:rPr>
          <w:sz w:val="28"/>
          <w:szCs w:val="28"/>
        </w:rPr>
        <w:t xml:space="preserve"> </w:t>
      </w:r>
      <w:proofErr w:type="spellStart"/>
      <w:r w:rsidRPr="0047235D">
        <w:rPr>
          <w:sz w:val="28"/>
          <w:szCs w:val="28"/>
        </w:rPr>
        <w:t>sẽ</w:t>
      </w:r>
      <w:proofErr w:type="spellEnd"/>
      <w:r w:rsidRPr="0047235D">
        <w:rPr>
          <w:sz w:val="28"/>
          <w:szCs w:val="28"/>
        </w:rPr>
        <w:t xml:space="preserve"> </w:t>
      </w:r>
      <w:proofErr w:type="spellStart"/>
      <w:r w:rsidRPr="0047235D">
        <w:rPr>
          <w:sz w:val="28"/>
          <w:szCs w:val="28"/>
        </w:rPr>
        <w:t>xem</w:t>
      </w:r>
      <w:proofErr w:type="spellEnd"/>
      <w:r w:rsidRPr="0047235D">
        <w:rPr>
          <w:sz w:val="28"/>
          <w:szCs w:val="28"/>
        </w:rPr>
        <w:t xml:space="preserve"> </w:t>
      </w:r>
      <w:proofErr w:type="spellStart"/>
      <w:r w:rsidRPr="0047235D">
        <w:rPr>
          <w:sz w:val="28"/>
          <w:szCs w:val="28"/>
        </w:rPr>
        <w:t>xét</w:t>
      </w:r>
      <w:proofErr w:type="spellEnd"/>
      <w:r w:rsidRPr="0047235D">
        <w:rPr>
          <w:sz w:val="28"/>
          <w:szCs w:val="28"/>
        </w:rPr>
        <w:t xml:space="preserve"> </w:t>
      </w:r>
      <w:proofErr w:type="spellStart"/>
      <w:r w:rsidRPr="0047235D">
        <w:rPr>
          <w:sz w:val="28"/>
          <w:szCs w:val="28"/>
        </w:rPr>
        <w:t>và</w:t>
      </w:r>
      <w:proofErr w:type="spellEnd"/>
      <w:r w:rsidRPr="0047235D">
        <w:rPr>
          <w:sz w:val="28"/>
          <w:szCs w:val="28"/>
        </w:rPr>
        <w:t xml:space="preserve"> </w:t>
      </w:r>
      <w:proofErr w:type="spellStart"/>
      <w:r w:rsidRPr="0047235D">
        <w:rPr>
          <w:sz w:val="28"/>
          <w:szCs w:val="28"/>
        </w:rPr>
        <w:t>quyết</w:t>
      </w:r>
      <w:proofErr w:type="spellEnd"/>
      <w:r w:rsidRPr="0047235D">
        <w:rPr>
          <w:sz w:val="28"/>
          <w:szCs w:val="28"/>
        </w:rPr>
        <w:t xml:space="preserve"> </w:t>
      </w:r>
      <w:proofErr w:type="spellStart"/>
      <w:r w:rsidRPr="0047235D">
        <w:rPr>
          <w:sz w:val="28"/>
          <w:szCs w:val="28"/>
        </w:rPr>
        <w:t>định</w:t>
      </w:r>
      <w:proofErr w:type="spellEnd"/>
      <w:r w:rsidRPr="0047235D">
        <w:rPr>
          <w:sz w:val="28"/>
          <w:szCs w:val="28"/>
        </w:rPr>
        <w:t>. (</w:t>
      </w:r>
      <w:proofErr w:type="spellStart"/>
      <w:r w:rsidRPr="0047235D">
        <w:rPr>
          <w:sz w:val="28"/>
          <w:szCs w:val="28"/>
        </w:rPr>
        <w:t>có</w:t>
      </w:r>
      <w:proofErr w:type="spellEnd"/>
      <w:r w:rsidRPr="0047235D">
        <w:rPr>
          <w:sz w:val="28"/>
          <w:szCs w:val="28"/>
        </w:rPr>
        <w:t xml:space="preserve"> </w:t>
      </w:r>
      <w:proofErr w:type="spellStart"/>
      <w:r w:rsidRPr="0047235D">
        <w:rPr>
          <w:sz w:val="28"/>
          <w:szCs w:val="28"/>
        </w:rPr>
        <w:t>quy</w:t>
      </w:r>
      <w:proofErr w:type="spellEnd"/>
      <w:r w:rsidRPr="0047235D">
        <w:rPr>
          <w:sz w:val="28"/>
          <w:szCs w:val="28"/>
        </w:rPr>
        <w:t xml:space="preserve"> </w:t>
      </w:r>
      <w:proofErr w:type="spellStart"/>
      <w:r w:rsidRPr="0047235D">
        <w:rPr>
          <w:sz w:val="28"/>
          <w:szCs w:val="28"/>
        </w:rPr>
        <w:t>định</w:t>
      </w:r>
      <w:proofErr w:type="spellEnd"/>
      <w:r w:rsidRPr="0047235D">
        <w:rPr>
          <w:sz w:val="28"/>
          <w:szCs w:val="28"/>
        </w:rPr>
        <w:t xml:space="preserve"> </w:t>
      </w:r>
      <w:proofErr w:type="spellStart"/>
      <w:r w:rsidRPr="0047235D">
        <w:rPr>
          <w:sz w:val="28"/>
          <w:szCs w:val="28"/>
        </w:rPr>
        <w:t>riêng</w:t>
      </w:r>
      <w:proofErr w:type="spellEnd"/>
      <w:r w:rsidRPr="0047235D">
        <w:rPr>
          <w:sz w:val="28"/>
          <w:szCs w:val="28"/>
        </w:rPr>
        <w:t>)</w:t>
      </w:r>
    </w:p>
    <w:p w14:paraId="23972142" w14:textId="77777777" w:rsidR="0047235D" w:rsidRPr="0047235D" w:rsidRDefault="0047235D" w:rsidP="0047235D">
      <w:pPr>
        <w:spacing w:before="120"/>
        <w:ind w:firstLine="567"/>
        <w:jc w:val="both"/>
        <w:rPr>
          <w:sz w:val="28"/>
          <w:szCs w:val="28"/>
        </w:rPr>
      </w:pPr>
      <w:r w:rsidRPr="0047235D">
        <w:rPr>
          <w:sz w:val="28"/>
          <w:szCs w:val="28"/>
        </w:rPr>
        <w:t xml:space="preserve">- </w:t>
      </w:r>
      <w:proofErr w:type="spellStart"/>
      <w:r w:rsidRPr="0047235D">
        <w:rPr>
          <w:sz w:val="28"/>
          <w:szCs w:val="28"/>
        </w:rPr>
        <w:t>Hội</w:t>
      </w:r>
      <w:proofErr w:type="spellEnd"/>
      <w:r w:rsidRPr="0047235D">
        <w:rPr>
          <w:sz w:val="28"/>
          <w:szCs w:val="28"/>
        </w:rPr>
        <w:t xml:space="preserve"> </w:t>
      </w:r>
      <w:proofErr w:type="spellStart"/>
      <w:r w:rsidRPr="0047235D">
        <w:rPr>
          <w:sz w:val="28"/>
          <w:szCs w:val="28"/>
        </w:rPr>
        <w:t>đồng</w:t>
      </w:r>
      <w:proofErr w:type="spellEnd"/>
      <w:r w:rsidRPr="0047235D">
        <w:rPr>
          <w:sz w:val="28"/>
          <w:szCs w:val="28"/>
        </w:rPr>
        <w:t xml:space="preserve"> </w:t>
      </w:r>
      <w:proofErr w:type="spellStart"/>
      <w:r w:rsidRPr="0047235D">
        <w:rPr>
          <w:sz w:val="28"/>
          <w:szCs w:val="28"/>
        </w:rPr>
        <w:t>sư</w:t>
      </w:r>
      <w:proofErr w:type="spellEnd"/>
      <w:r w:rsidRPr="0047235D">
        <w:rPr>
          <w:sz w:val="28"/>
          <w:szCs w:val="28"/>
        </w:rPr>
        <w:t xml:space="preserve"> </w:t>
      </w:r>
      <w:proofErr w:type="spellStart"/>
      <w:r w:rsidRPr="0047235D">
        <w:rPr>
          <w:sz w:val="28"/>
          <w:szCs w:val="28"/>
        </w:rPr>
        <w:t>phạm</w:t>
      </w:r>
      <w:proofErr w:type="spellEnd"/>
      <w:r w:rsidRPr="0047235D">
        <w:rPr>
          <w:sz w:val="28"/>
          <w:szCs w:val="28"/>
        </w:rPr>
        <w:t xml:space="preserve"> </w:t>
      </w:r>
      <w:proofErr w:type="spellStart"/>
      <w:r w:rsidRPr="0047235D">
        <w:rPr>
          <w:sz w:val="28"/>
          <w:szCs w:val="28"/>
        </w:rPr>
        <w:t>căn</w:t>
      </w:r>
      <w:proofErr w:type="spellEnd"/>
      <w:r w:rsidRPr="0047235D">
        <w:rPr>
          <w:sz w:val="28"/>
          <w:szCs w:val="28"/>
        </w:rPr>
        <w:t xml:space="preserve"> </w:t>
      </w:r>
      <w:proofErr w:type="spellStart"/>
      <w:r w:rsidRPr="0047235D">
        <w:rPr>
          <w:sz w:val="28"/>
          <w:szCs w:val="28"/>
        </w:rPr>
        <w:t>cứ</w:t>
      </w:r>
      <w:proofErr w:type="spellEnd"/>
      <w:r w:rsidRPr="0047235D">
        <w:rPr>
          <w:sz w:val="28"/>
          <w:szCs w:val="28"/>
        </w:rPr>
        <w:t xml:space="preserve"> </w:t>
      </w:r>
      <w:proofErr w:type="spellStart"/>
      <w:r w:rsidRPr="0047235D">
        <w:rPr>
          <w:sz w:val="28"/>
          <w:szCs w:val="28"/>
        </w:rPr>
        <w:t>vào</w:t>
      </w:r>
      <w:proofErr w:type="spellEnd"/>
      <w:r w:rsidRPr="0047235D">
        <w:rPr>
          <w:sz w:val="28"/>
          <w:szCs w:val="28"/>
        </w:rPr>
        <w:t xml:space="preserve"> </w:t>
      </w:r>
      <w:proofErr w:type="spellStart"/>
      <w:r w:rsidRPr="0047235D">
        <w:rPr>
          <w:sz w:val="28"/>
          <w:szCs w:val="28"/>
        </w:rPr>
        <w:t>kết</w:t>
      </w:r>
      <w:proofErr w:type="spellEnd"/>
      <w:r w:rsidRPr="0047235D">
        <w:rPr>
          <w:sz w:val="28"/>
          <w:szCs w:val="28"/>
        </w:rPr>
        <w:t xml:space="preserve"> </w:t>
      </w:r>
      <w:proofErr w:type="spellStart"/>
      <w:r w:rsidRPr="0047235D">
        <w:rPr>
          <w:sz w:val="28"/>
          <w:szCs w:val="28"/>
        </w:rPr>
        <w:t>quả</w:t>
      </w:r>
      <w:proofErr w:type="spellEnd"/>
      <w:r w:rsidRPr="0047235D">
        <w:rPr>
          <w:sz w:val="28"/>
          <w:szCs w:val="28"/>
        </w:rPr>
        <w:t xml:space="preserve"> </w:t>
      </w:r>
      <w:proofErr w:type="spellStart"/>
      <w:r w:rsidRPr="0047235D">
        <w:rPr>
          <w:sz w:val="28"/>
          <w:szCs w:val="28"/>
        </w:rPr>
        <w:t>bảo</w:t>
      </w:r>
      <w:proofErr w:type="spellEnd"/>
      <w:r w:rsidRPr="0047235D">
        <w:rPr>
          <w:sz w:val="28"/>
          <w:szCs w:val="28"/>
        </w:rPr>
        <w:t xml:space="preserve"> </w:t>
      </w:r>
      <w:proofErr w:type="spellStart"/>
      <w:r w:rsidRPr="0047235D">
        <w:rPr>
          <w:sz w:val="28"/>
          <w:szCs w:val="28"/>
        </w:rPr>
        <w:t>vệ</w:t>
      </w:r>
      <w:proofErr w:type="spellEnd"/>
      <w:r w:rsidRPr="0047235D">
        <w:rPr>
          <w:sz w:val="28"/>
          <w:szCs w:val="28"/>
        </w:rPr>
        <w:t xml:space="preserve"> </w:t>
      </w:r>
      <w:proofErr w:type="spellStart"/>
      <w:r w:rsidRPr="0047235D">
        <w:rPr>
          <w:sz w:val="28"/>
          <w:szCs w:val="28"/>
        </w:rPr>
        <w:t>chuyên</w:t>
      </w:r>
      <w:proofErr w:type="spellEnd"/>
      <w:r w:rsidRPr="0047235D">
        <w:rPr>
          <w:sz w:val="28"/>
          <w:szCs w:val="28"/>
        </w:rPr>
        <w:t xml:space="preserve"> </w:t>
      </w:r>
      <w:proofErr w:type="spellStart"/>
      <w:r w:rsidRPr="0047235D">
        <w:rPr>
          <w:sz w:val="28"/>
          <w:szCs w:val="28"/>
        </w:rPr>
        <w:t>đề</w:t>
      </w:r>
      <w:proofErr w:type="spellEnd"/>
      <w:r w:rsidRPr="0047235D">
        <w:rPr>
          <w:sz w:val="28"/>
          <w:szCs w:val="28"/>
        </w:rPr>
        <w:t xml:space="preserve">, </w:t>
      </w:r>
      <w:proofErr w:type="spellStart"/>
      <w:r w:rsidRPr="0047235D">
        <w:rPr>
          <w:sz w:val="28"/>
          <w:szCs w:val="28"/>
        </w:rPr>
        <w:t>khóa</w:t>
      </w:r>
      <w:proofErr w:type="spellEnd"/>
      <w:r w:rsidRPr="0047235D">
        <w:rPr>
          <w:sz w:val="28"/>
          <w:szCs w:val="28"/>
        </w:rPr>
        <w:t xml:space="preserve"> </w:t>
      </w:r>
      <w:proofErr w:type="spellStart"/>
      <w:r w:rsidRPr="0047235D">
        <w:rPr>
          <w:sz w:val="28"/>
          <w:szCs w:val="28"/>
        </w:rPr>
        <w:t>luận</w:t>
      </w:r>
      <w:proofErr w:type="spellEnd"/>
      <w:r w:rsidRPr="0047235D">
        <w:rPr>
          <w:sz w:val="28"/>
          <w:szCs w:val="28"/>
        </w:rPr>
        <w:t xml:space="preserve"> </w:t>
      </w:r>
      <w:proofErr w:type="spellStart"/>
      <w:r w:rsidRPr="0047235D">
        <w:rPr>
          <w:sz w:val="28"/>
          <w:szCs w:val="28"/>
        </w:rPr>
        <w:t>tốt</w:t>
      </w:r>
      <w:proofErr w:type="spellEnd"/>
      <w:r w:rsidRPr="0047235D">
        <w:rPr>
          <w:sz w:val="28"/>
          <w:szCs w:val="28"/>
        </w:rPr>
        <w:t xml:space="preserve"> </w:t>
      </w:r>
      <w:proofErr w:type="spellStart"/>
      <w:r w:rsidRPr="0047235D">
        <w:rPr>
          <w:sz w:val="28"/>
          <w:szCs w:val="28"/>
        </w:rPr>
        <w:t>nghiệp</w:t>
      </w:r>
      <w:proofErr w:type="spellEnd"/>
      <w:r w:rsidRPr="0047235D">
        <w:rPr>
          <w:sz w:val="28"/>
          <w:szCs w:val="28"/>
        </w:rPr>
        <w:t xml:space="preserve"> </w:t>
      </w:r>
      <w:proofErr w:type="spellStart"/>
      <w:r w:rsidRPr="0047235D">
        <w:rPr>
          <w:sz w:val="28"/>
          <w:szCs w:val="28"/>
        </w:rPr>
        <w:t>của</w:t>
      </w:r>
      <w:proofErr w:type="spellEnd"/>
      <w:r w:rsidRPr="0047235D">
        <w:rPr>
          <w:sz w:val="28"/>
          <w:szCs w:val="28"/>
        </w:rPr>
        <w:t xml:space="preserve"> </w:t>
      </w:r>
      <w:proofErr w:type="spellStart"/>
      <w:r w:rsidRPr="0047235D">
        <w:rPr>
          <w:sz w:val="28"/>
          <w:szCs w:val="28"/>
        </w:rPr>
        <w:t>người</w:t>
      </w:r>
      <w:proofErr w:type="spellEnd"/>
      <w:r w:rsidRPr="0047235D">
        <w:rPr>
          <w:sz w:val="28"/>
          <w:szCs w:val="28"/>
        </w:rPr>
        <w:t xml:space="preserve"> </w:t>
      </w:r>
      <w:proofErr w:type="spellStart"/>
      <w:r w:rsidRPr="0047235D">
        <w:rPr>
          <w:sz w:val="28"/>
          <w:szCs w:val="28"/>
        </w:rPr>
        <w:t>học</w:t>
      </w:r>
      <w:proofErr w:type="spellEnd"/>
      <w:r w:rsidRPr="0047235D">
        <w:rPr>
          <w:sz w:val="28"/>
          <w:szCs w:val="28"/>
        </w:rPr>
        <w:t xml:space="preserve"> </w:t>
      </w:r>
      <w:proofErr w:type="spellStart"/>
      <w:r w:rsidRPr="0047235D">
        <w:rPr>
          <w:sz w:val="28"/>
          <w:szCs w:val="28"/>
        </w:rPr>
        <w:t>và</w:t>
      </w:r>
      <w:proofErr w:type="spellEnd"/>
      <w:r w:rsidRPr="0047235D">
        <w:rPr>
          <w:sz w:val="28"/>
          <w:szCs w:val="28"/>
        </w:rPr>
        <w:t xml:space="preserve"> </w:t>
      </w:r>
      <w:proofErr w:type="spellStart"/>
      <w:r w:rsidRPr="0047235D">
        <w:rPr>
          <w:sz w:val="28"/>
          <w:szCs w:val="28"/>
        </w:rPr>
        <w:t>các</w:t>
      </w:r>
      <w:proofErr w:type="spellEnd"/>
      <w:r w:rsidRPr="0047235D">
        <w:rPr>
          <w:sz w:val="28"/>
          <w:szCs w:val="28"/>
        </w:rPr>
        <w:t xml:space="preserve"> </w:t>
      </w:r>
      <w:proofErr w:type="spellStart"/>
      <w:r w:rsidRPr="0047235D">
        <w:rPr>
          <w:sz w:val="28"/>
          <w:szCs w:val="28"/>
        </w:rPr>
        <w:t>quy</w:t>
      </w:r>
      <w:proofErr w:type="spellEnd"/>
      <w:r w:rsidRPr="0047235D">
        <w:rPr>
          <w:sz w:val="28"/>
          <w:szCs w:val="28"/>
        </w:rPr>
        <w:t xml:space="preserve"> </w:t>
      </w:r>
      <w:proofErr w:type="spellStart"/>
      <w:r w:rsidRPr="0047235D">
        <w:rPr>
          <w:sz w:val="28"/>
          <w:szCs w:val="28"/>
        </w:rPr>
        <w:t>định</w:t>
      </w:r>
      <w:proofErr w:type="spellEnd"/>
      <w:r w:rsidRPr="0047235D">
        <w:rPr>
          <w:sz w:val="28"/>
          <w:szCs w:val="28"/>
        </w:rPr>
        <w:t xml:space="preserve"> </w:t>
      </w:r>
      <w:proofErr w:type="spellStart"/>
      <w:r w:rsidRPr="0047235D">
        <w:rPr>
          <w:sz w:val="28"/>
          <w:szCs w:val="28"/>
        </w:rPr>
        <w:t>liên</w:t>
      </w:r>
      <w:proofErr w:type="spellEnd"/>
      <w:r w:rsidRPr="0047235D">
        <w:rPr>
          <w:sz w:val="28"/>
          <w:szCs w:val="28"/>
        </w:rPr>
        <w:t xml:space="preserve"> </w:t>
      </w:r>
      <w:proofErr w:type="spellStart"/>
      <w:r w:rsidRPr="0047235D">
        <w:rPr>
          <w:sz w:val="28"/>
          <w:szCs w:val="28"/>
        </w:rPr>
        <w:t>quan</w:t>
      </w:r>
      <w:proofErr w:type="spellEnd"/>
      <w:r w:rsidRPr="0047235D">
        <w:rPr>
          <w:sz w:val="28"/>
          <w:szCs w:val="28"/>
        </w:rPr>
        <w:t xml:space="preserve"> </w:t>
      </w:r>
      <w:proofErr w:type="spellStart"/>
      <w:r w:rsidRPr="0047235D">
        <w:rPr>
          <w:sz w:val="28"/>
          <w:szCs w:val="28"/>
        </w:rPr>
        <w:t>để</w:t>
      </w:r>
      <w:proofErr w:type="spellEnd"/>
      <w:r w:rsidRPr="0047235D">
        <w:rPr>
          <w:sz w:val="28"/>
          <w:szCs w:val="28"/>
        </w:rPr>
        <w:t xml:space="preserve"> </w:t>
      </w:r>
      <w:proofErr w:type="spellStart"/>
      <w:r w:rsidRPr="0047235D">
        <w:rPr>
          <w:sz w:val="28"/>
          <w:szCs w:val="28"/>
        </w:rPr>
        <w:t>xét</w:t>
      </w:r>
      <w:proofErr w:type="spellEnd"/>
      <w:r w:rsidRPr="0047235D">
        <w:rPr>
          <w:sz w:val="28"/>
          <w:szCs w:val="28"/>
        </w:rPr>
        <w:t xml:space="preserve"> </w:t>
      </w:r>
      <w:proofErr w:type="spellStart"/>
      <w:r w:rsidRPr="0047235D">
        <w:rPr>
          <w:sz w:val="28"/>
          <w:szCs w:val="28"/>
        </w:rPr>
        <w:t>công</w:t>
      </w:r>
      <w:proofErr w:type="spellEnd"/>
      <w:r w:rsidRPr="0047235D">
        <w:rPr>
          <w:sz w:val="28"/>
          <w:szCs w:val="28"/>
        </w:rPr>
        <w:t xml:space="preserve"> </w:t>
      </w:r>
      <w:proofErr w:type="spellStart"/>
      <w:r w:rsidRPr="0047235D">
        <w:rPr>
          <w:sz w:val="28"/>
          <w:szCs w:val="28"/>
        </w:rPr>
        <w:t>nhận</w:t>
      </w:r>
      <w:proofErr w:type="spellEnd"/>
      <w:r w:rsidRPr="0047235D">
        <w:rPr>
          <w:sz w:val="28"/>
          <w:szCs w:val="28"/>
        </w:rPr>
        <w:t xml:space="preserve"> </w:t>
      </w:r>
      <w:proofErr w:type="spellStart"/>
      <w:r w:rsidRPr="0047235D">
        <w:rPr>
          <w:sz w:val="28"/>
          <w:szCs w:val="28"/>
        </w:rPr>
        <w:t>tốt</w:t>
      </w:r>
      <w:proofErr w:type="spellEnd"/>
      <w:r w:rsidRPr="0047235D">
        <w:rPr>
          <w:sz w:val="28"/>
          <w:szCs w:val="28"/>
        </w:rPr>
        <w:t xml:space="preserve"> </w:t>
      </w:r>
      <w:proofErr w:type="spellStart"/>
      <w:r w:rsidRPr="0047235D">
        <w:rPr>
          <w:sz w:val="28"/>
          <w:szCs w:val="28"/>
        </w:rPr>
        <w:t>nghiệp</w:t>
      </w:r>
      <w:proofErr w:type="spellEnd"/>
      <w:r w:rsidRPr="0047235D">
        <w:rPr>
          <w:sz w:val="28"/>
          <w:szCs w:val="28"/>
        </w:rPr>
        <w:t xml:space="preserve">, </w:t>
      </w:r>
      <w:proofErr w:type="spellStart"/>
      <w:r w:rsidRPr="0047235D">
        <w:rPr>
          <w:sz w:val="28"/>
          <w:szCs w:val="28"/>
        </w:rPr>
        <w:t>cấp</w:t>
      </w:r>
      <w:proofErr w:type="spellEnd"/>
      <w:r w:rsidRPr="0047235D">
        <w:rPr>
          <w:sz w:val="28"/>
          <w:szCs w:val="28"/>
        </w:rPr>
        <w:t xml:space="preserve"> </w:t>
      </w:r>
      <w:proofErr w:type="spellStart"/>
      <w:r w:rsidRPr="0047235D">
        <w:rPr>
          <w:sz w:val="28"/>
          <w:szCs w:val="28"/>
        </w:rPr>
        <w:t>bằng</w:t>
      </w:r>
      <w:proofErr w:type="spellEnd"/>
      <w:r w:rsidRPr="0047235D">
        <w:rPr>
          <w:sz w:val="28"/>
          <w:szCs w:val="28"/>
        </w:rPr>
        <w:t xml:space="preserve"> </w:t>
      </w:r>
      <w:proofErr w:type="spellStart"/>
      <w:r w:rsidRPr="0047235D">
        <w:rPr>
          <w:sz w:val="28"/>
          <w:szCs w:val="28"/>
        </w:rPr>
        <w:t>cao</w:t>
      </w:r>
      <w:proofErr w:type="spellEnd"/>
      <w:r w:rsidRPr="0047235D">
        <w:rPr>
          <w:sz w:val="28"/>
          <w:szCs w:val="28"/>
        </w:rPr>
        <w:t xml:space="preserve"> </w:t>
      </w:r>
      <w:proofErr w:type="spellStart"/>
      <w:r w:rsidRPr="0047235D">
        <w:rPr>
          <w:sz w:val="28"/>
          <w:szCs w:val="28"/>
        </w:rPr>
        <w:t>đẳng</w:t>
      </w:r>
      <w:proofErr w:type="spellEnd"/>
      <w:r w:rsidRPr="0047235D">
        <w:rPr>
          <w:sz w:val="28"/>
          <w:szCs w:val="28"/>
        </w:rPr>
        <w:t xml:space="preserve"> </w:t>
      </w:r>
      <w:proofErr w:type="spellStart"/>
      <w:r w:rsidRPr="0047235D">
        <w:rPr>
          <w:sz w:val="28"/>
          <w:szCs w:val="28"/>
        </w:rPr>
        <w:t>và</w:t>
      </w:r>
      <w:proofErr w:type="spellEnd"/>
      <w:r w:rsidRPr="0047235D">
        <w:rPr>
          <w:sz w:val="28"/>
          <w:szCs w:val="28"/>
        </w:rPr>
        <w:t xml:space="preserve"> </w:t>
      </w:r>
      <w:proofErr w:type="spellStart"/>
      <w:r w:rsidRPr="0047235D">
        <w:rPr>
          <w:sz w:val="28"/>
          <w:szCs w:val="28"/>
        </w:rPr>
        <w:t>công</w:t>
      </w:r>
      <w:proofErr w:type="spellEnd"/>
      <w:r w:rsidRPr="0047235D">
        <w:rPr>
          <w:sz w:val="28"/>
          <w:szCs w:val="28"/>
        </w:rPr>
        <w:t xml:space="preserve"> </w:t>
      </w:r>
      <w:proofErr w:type="spellStart"/>
      <w:r w:rsidRPr="0047235D">
        <w:rPr>
          <w:sz w:val="28"/>
          <w:szCs w:val="28"/>
        </w:rPr>
        <w:t>nhận</w:t>
      </w:r>
      <w:proofErr w:type="spellEnd"/>
      <w:r w:rsidRPr="0047235D">
        <w:rPr>
          <w:sz w:val="28"/>
          <w:szCs w:val="28"/>
        </w:rPr>
        <w:t xml:space="preserve"> </w:t>
      </w:r>
      <w:proofErr w:type="spellStart"/>
      <w:r w:rsidRPr="0047235D">
        <w:rPr>
          <w:sz w:val="28"/>
          <w:szCs w:val="28"/>
        </w:rPr>
        <w:t>danh</w:t>
      </w:r>
      <w:proofErr w:type="spellEnd"/>
      <w:r w:rsidRPr="0047235D">
        <w:rPr>
          <w:sz w:val="28"/>
          <w:szCs w:val="28"/>
        </w:rPr>
        <w:t xml:space="preserve"> </w:t>
      </w:r>
      <w:proofErr w:type="spellStart"/>
      <w:r w:rsidRPr="0047235D">
        <w:rPr>
          <w:sz w:val="28"/>
          <w:szCs w:val="28"/>
        </w:rPr>
        <w:t>hiệu</w:t>
      </w:r>
      <w:proofErr w:type="spellEnd"/>
      <w:r w:rsidRPr="0047235D">
        <w:rPr>
          <w:sz w:val="28"/>
          <w:szCs w:val="28"/>
        </w:rPr>
        <w:t xml:space="preserve"> </w:t>
      </w:r>
      <w:proofErr w:type="spellStart"/>
      <w:r w:rsidRPr="0047235D">
        <w:rPr>
          <w:sz w:val="28"/>
          <w:szCs w:val="28"/>
        </w:rPr>
        <w:t>kỹ</w:t>
      </w:r>
      <w:proofErr w:type="spellEnd"/>
      <w:r w:rsidRPr="0047235D">
        <w:rPr>
          <w:sz w:val="28"/>
          <w:szCs w:val="28"/>
        </w:rPr>
        <w:t xml:space="preserve"> </w:t>
      </w:r>
      <w:proofErr w:type="spellStart"/>
      <w:r w:rsidRPr="0047235D">
        <w:rPr>
          <w:sz w:val="28"/>
          <w:szCs w:val="28"/>
        </w:rPr>
        <w:t>sư</w:t>
      </w:r>
      <w:proofErr w:type="spellEnd"/>
      <w:r w:rsidRPr="0047235D">
        <w:rPr>
          <w:sz w:val="28"/>
          <w:szCs w:val="28"/>
        </w:rPr>
        <w:t xml:space="preserve"> </w:t>
      </w:r>
      <w:proofErr w:type="spellStart"/>
      <w:r w:rsidRPr="0047235D">
        <w:rPr>
          <w:sz w:val="28"/>
          <w:szCs w:val="28"/>
        </w:rPr>
        <w:t>thực</w:t>
      </w:r>
      <w:proofErr w:type="spellEnd"/>
      <w:r w:rsidRPr="0047235D">
        <w:rPr>
          <w:sz w:val="28"/>
          <w:szCs w:val="28"/>
        </w:rPr>
        <w:t xml:space="preserve"> </w:t>
      </w:r>
      <w:proofErr w:type="spellStart"/>
      <w:r w:rsidRPr="0047235D">
        <w:rPr>
          <w:sz w:val="28"/>
          <w:szCs w:val="28"/>
        </w:rPr>
        <w:t>hành</w:t>
      </w:r>
      <w:proofErr w:type="spellEnd"/>
      <w:r w:rsidRPr="0047235D">
        <w:rPr>
          <w:sz w:val="28"/>
          <w:szCs w:val="28"/>
        </w:rPr>
        <w:t xml:space="preserve"> </w:t>
      </w:r>
      <w:proofErr w:type="spellStart"/>
      <w:r w:rsidRPr="0047235D">
        <w:rPr>
          <w:sz w:val="28"/>
          <w:szCs w:val="28"/>
        </w:rPr>
        <w:t>hoặc</w:t>
      </w:r>
      <w:proofErr w:type="spellEnd"/>
      <w:r w:rsidRPr="0047235D">
        <w:rPr>
          <w:sz w:val="28"/>
          <w:szCs w:val="28"/>
        </w:rPr>
        <w:t xml:space="preserve"> </w:t>
      </w:r>
      <w:proofErr w:type="spellStart"/>
      <w:r w:rsidRPr="0047235D">
        <w:rPr>
          <w:sz w:val="28"/>
          <w:szCs w:val="28"/>
        </w:rPr>
        <w:t>cử</w:t>
      </w:r>
      <w:proofErr w:type="spellEnd"/>
      <w:r w:rsidRPr="0047235D">
        <w:rPr>
          <w:sz w:val="28"/>
          <w:szCs w:val="28"/>
        </w:rPr>
        <w:t xml:space="preserve"> </w:t>
      </w:r>
      <w:proofErr w:type="spellStart"/>
      <w:r w:rsidRPr="0047235D">
        <w:rPr>
          <w:sz w:val="28"/>
          <w:szCs w:val="28"/>
        </w:rPr>
        <w:t>nhân</w:t>
      </w:r>
      <w:proofErr w:type="spellEnd"/>
      <w:r w:rsidRPr="0047235D">
        <w:rPr>
          <w:sz w:val="28"/>
          <w:szCs w:val="28"/>
        </w:rPr>
        <w:t xml:space="preserve"> </w:t>
      </w:r>
      <w:proofErr w:type="spellStart"/>
      <w:r w:rsidRPr="0047235D">
        <w:rPr>
          <w:sz w:val="28"/>
          <w:szCs w:val="28"/>
        </w:rPr>
        <w:t>thực</w:t>
      </w:r>
      <w:proofErr w:type="spellEnd"/>
      <w:r w:rsidRPr="0047235D">
        <w:rPr>
          <w:sz w:val="28"/>
          <w:szCs w:val="28"/>
        </w:rPr>
        <w:t xml:space="preserve"> </w:t>
      </w:r>
      <w:proofErr w:type="spellStart"/>
      <w:r w:rsidRPr="0047235D">
        <w:rPr>
          <w:sz w:val="28"/>
          <w:szCs w:val="28"/>
        </w:rPr>
        <w:t>hành</w:t>
      </w:r>
      <w:proofErr w:type="spellEnd"/>
      <w:r w:rsidRPr="0047235D">
        <w:rPr>
          <w:sz w:val="28"/>
          <w:szCs w:val="28"/>
        </w:rPr>
        <w:t xml:space="preserve"> </w:t>
      </w:r>
      <w:proofErr w:type="spellStart"/>
      <w:r w:rsidRPr="0047235D">
        <w:rPr>
          <w:sz w:val="28"/>
          <w:szCs w:val="28"/>
        </w:rPr>
        <w:t>theo</w:t>
      </w:r>
      <w:proofErr w:type="spellEnd"/>
      <w:r w:rsidRPr="0047235D">
        <w:rPr>
          <w:sz w:val="28"/>
          <w:szCs w:val="28"/>
        </w:rPr>
        <w:t xml:space="preserve"> </w:t>
      </w:r>
      <w:proofErr w:type="spellStart"/>
      <w:r w:rsidRPr="0047235D">
        <w:rPr>
          <w:sz w:val="28"/>
          <w:szCs w:val="28"/>
        </w:rPr>
        <w:t>quy</w:t>
      </w:r>
      <w:proofErr w:type="spellEnd"/>
      <w:r w:rsidRPr="0047235D">
        <w:rPr>
          <w:sz w:val="28"/>
          <w:szCs w:val="28"/>
        </w:rPr>
        <w:t xml:space="preserve"> </w:t>
      </w:r>
      <w:proofErr w:type="spellStart"/>
      <w:r w:rsidRPr="0047235D">
        <w:rPr>
          <w:sz w:val="28"/>
          <w:szCs w:val="28"/>
        </w:rPr>
        <w:t>định</w:t>
      </w:r>
      <w:proofErr w:type="spellEnd"/>
      <w:r w:rsidRPr="0047235D">
        <w:rPr>
          <w:sz w:val="28"/>
          <w:szCs w:val="28"/>
        </w:rPr>
        <w:t xml:space="preserve"> </w:t>
      </w:r>
      <w:proofErr w:type="spellStart"/>
      <w:r w:rsidRPr="0047235D">
        <w:rPr>
          <w:sz w:val="28"/>
          <w:szCs w:val="28"/>
        </w:rPr>
        <w:t>của</w:t>
      </w:r>
      <w:proofErr w:type="spellEnd"/>
      <w:r w:rsidRPr="0047235D">
        <w:rPr>
          <w:sz w:val="28"/>
          <w:szCs w:val="28"/>
        </w:rPr>
        <w:t xml:space="preserve"> </w:t>
      </w:r>
      <w:proofErr w:type="spellStart"/>
      <w:r w:rsidRPr="0047235D">
        <w:rPr>
          <w:sz w:val="28"/>
          <w:szCs w:val="28"/>
        </w:rPr>
        <w:t>trường</w:t>
      </w:r>
      <w:proofErr w:type="spellEnd"/>
      <w:r w:rsidRPr="0047235D">
        <w:rPr>
          <w:sz w:val="28"/>
          <w:szCs w:val="28"/>
        </w:rPr>
        <w:t>.</w:t>
      </w:r>
    </w:p>
    <w:p w14:paraId="77E3950C" w14:textId="77777777" w:rsidR="0047235D" w:rsidRPr="0047235D" w:rsidRDefault="0047235D" w:rsidP="0047235D">
      <w:pPr>
        <w:tabs>
          <w:tab w:val="left" w:pos="567"/>
        </w:tabs>
        <w:spacing w:before="60"/>
        <w:jc w:val="both"/>
        <w:rPr>
          <w:i/>
          <w:iCs/>
          <w:sz w:val="28"/>
          <w:szCs w:val="28"/>
          <w:lang w:val="de-DE"/>
        </w:rPr>
      </w:pPr>
      <w:r w:rsidRPr="0047235D">
        <w:rPr>
          <w:i/>
          <w:iCs/>
          <w:sz w:val="28"/>
          <w:szCs w:val="28"/>
          <w:lang w:val="de-DE"/>
        </w:rPr>
        <w:t>4.3.2. Đối với đào tạo theo phương thức tích lũy mô đun hoặc tích lũy tín chỉ</w:t>
      </w:r>
    </w:p>
    <w:p w14:paraId="70D9F6C6" w14:textId="77777777" w:rsidR="0047235D" w:rsidRPr="0047235D" w:rsidRDefault="0047235D" w:rsidP="0047235D">
      <w:pPr>
        <w:spacing w:before="120"/>
        <w:ind w:firstLine="567"/>
        <w:jc w:val="both"/>
        <w:rPr>
          <w:sz w:val="28"/>
          <w:szCs w:val="28"/>
        </w:rPr>
      </w:pPr>
      <w:r w:rsidRPr="0047235D">
        <w:rPr>
          <w:sz w:val="28"/>
          <w:szCs w:val="28"/>
        </w:rPr>
        <w:t xml:space="preserve">- </w:t>
      </w:r>
      <w:proofErr w:type="spellStart"/>
      <w:r w:rsidRPr="0047235D">
        <w:rPr>
          <w:sz w:val="28"/>
          <w:szCs w:val="28"/>
        </w:rPr>
        <w:t>Người</w:t>
      </w:r>
      <w:proofErr w:type="spellEnd"/>
      <w:r w:rsidRPr="0047235D">
        <w:rPr>
          <w:sz w:val="28"/>
          <w:szCs w:val="28"/>
        </w:rPr>
        <w:t xml:space="preserve"> </w:t>
      </w:r>
      <w:proofErr w:type="spellStart"/>
      <w:r w:rsidRPr="0047235D">
        <w:rPr>
          <w:sz w:val="28"/>
          <w:szCs w:val="28"/>
        </w:rPr>
        <w:t>học</w:t>
      </w:r>
      <w:proofErr w:type="spellEnd"/>
      <w:r w:rsidRPr="0047235D">
        <w:rPr>
          <w:sz w:val="28"/>
          <w:szCs w:val="28"/>
        </w:rPr>
        <w:t xml:space="preserve"> </w:t>
      </w:r>
      <w:proofErr w:type="spellStart"/>
      <w:r w:rsidRPr="0047235D">
        <w:rPr>
          <w:sz w:val="28"/>
          <w:szCs w:val="28"/>
        </w:rPr>
        <w:t>phải</w:t>
      </w:r>
      <w:proofErr w:type="spellEnd"/>
      <w:r w:rsidRPr="0047235D">
        <w:rPr>
          <w:sz w:val="28"/>
          <w:szCs w:val="28"/>
        </w:rPr>
        <w:t xml:space="preserve"> </w:t>
      </w:r>
      <w:proofErr w:type="spellStart"/>
      <w:r w:rsidRPr="0047235D">
        <w:rPr>
          <w:sz w:val="28"/>
          <w:szCs w:val="28"/>
        </w:rPr>
        <w:t>học</w:t>
      </w:r>
      <w:proofErr w:type="spellEnd"/>
      <w:r w:rsidRPr="0047235D">
        <w:rPr>
          <w:sz w:val="28"/>
          <w:szCs w:val="28"/>
        </w:rPr>
        <w:t xml:space="preserve"> </w:t>
      </w:r>
      <w:proofErr w:type="spellStart"/>
      <w:r w:rsidRPr="0047235D">
        <w:rPr>
          <w:sz w:val="28"/>
          <w:szCs w:val="28"/>
        </w:rPr>
        <w:t>hết</w:t>
      </w:r>
      <w:proofErr w:type="spellEnd"/>
      <w:r w:rsidRPr="0047235D">
        <w:rPr>
          <w:sz w:val="28"/>
          <w:szCs w:val="28"/>
        </w:rPr>
        <w:t xml:space="preserve"> </w:t>
      </w:r>
      <w:proofErr w:type="spellStart"/>
      <w:r w:rsidRPr="0047235D">
        <w:rPr>
          <w:sz w:val="28"/>
          <w:szCs w:val="28"/>
        </w:rPr>
        <w:t>chư</w:t>
      </w:r>
      <w:r w:rsidRPr="0047235D">
        <w:rPr>
          <w:sz w:val="28"/>
          <w:szCs w:val="28"/>
        </w:rPr>
        <w:softHyphen/>
        <w:t>ơng</w:t>
      </w:r>
      <w:proofErr w:type="spellEnd"/>
      <w:r w:rsidRPr="0047235D">
        <w:rPr>
          <w:sz w:val="28"/>
          <w:szCs w:val="28"/>
        </w:rPr>
        <w:t xml:space="preserve"> </w:t>
      </w:r>
      <w:proofErr w:type="spellStart"/>
      <w:r w:rsidRPr="0047235D">
        <w:rPr>
          <w:sz w:val="28"/>
          <w:szCs w:val="28"/>
        </w:rPr>
        <w:t>trình</w:t>
      </w:r>
      <w:proofErr w:type="spellEnd"/>
      <w:r w:rsidRPr="0047235D">
        <w:rPr>
          <w:sz w:val="28"/>
          <w:szCs w:val="28"/>
        </w:rPr>
        <w:t xml:space="preserve"> </w:t>
      </w:r>
      <w:proofErr w:type="spellStart"/>
      <w:r w:rsidRPr="0047235D">
        <w:rPr>
          <w:sz w:val="28"/>
          <w:szCs w:val="28"/>
        </w:rPr>
        <w:t>đào</w:t>
      </w:r>
      <w:proofErr w:type="spellEnd"/>
      <w:r w:rsidRPr="0047235D">
        <w:rPr>
          <w:sz w:val="28"/>
          <w:szCs w:val="28"/>
        </w:rPr>
        <w:t xml:space="preserve"> </w:t>
      </w:r>
      <w:proofErr w:type="spellStart"/>
      <w:r w:rsidRPr="0047235D">
        <w:rPr>
          <w:sz w:val="28"/>
          <w:szCs w:val="28"/>
        </w:rPr>
        <w:t>tạo</w:t>
      </w:r>
      <w:proofErr w:type="spellEnd"/>
      <w:r w:rsidRPr="0047235D">
        <w:rPr>
          <w:sz w:val="28"/>
          <w:szCs w:val="28"/>
        </w:rPr>
        <w:t xml:space="preserve"> </w:t>
      </w:r>
      <w:proofErr w:type="spellStart"/>
      <w:r w:rsidRPr="0047235D">
        <w:rPr>
          <w:sz w:val="28"/>
          <w:szCs w:val="28"/>
        </w:rPr>
        <w:t>và</w:t>
      </w:r>
      <w:proofErr w:type="spellEnd"/>
      <w:r w:rsidRPr="0047235D">
        <w:rPr>
          <w:sz w:val="28"/>
          <w:szCs w:val="28"/>
        </w:rPr>
        <w:t xml:space="preserve"> </w:t>
      </w:r>
      <w:proofErr w:type="spellStart"/>
      <w:r w:rsidRPr="0047235D">
        <w:rPr>
          <w:sz w:val="28"/>
          <w:szCs w:val="28"/>
        </w:rPr>
        <w:t>phải</w:t>
      </w:r>
      <w:proofErr w:type="spellEnd"/>
      <w:r w:rsidRPr="0047235D">
        <w:rPr>
          <w:sz w:val="28"/>
          <w:szCs w:val="28"/>
        </w:rPr>
        <w:t xml:space="preserve"> </w:t>
      </w:r>
      <w:proofErr w:type="spellStart"/>
      <w:r w:rsidRPr="0047235D">
        <w:rPr>
          <w:sz w:val="28"/>
          <w:szCs w:val="28"/>
        </w:rPr>
        <w:t>tích</w:t>
      </w:r>
      <w:proofErr w:type="spellEnd"/>
      <w:r w:rsidRPr="0047235D">
        <w:rPr>
          <w:sz w:val="28"/>
          <w:szCs w:val="28"/>
        </w:rPr>
        <w:t xml:space="preserve"> </w:t>
      </w:r>
      <w:proofErr w:type="spellStart"/>
      <w:r w:rsidRPr="0047235D">
        <w:rPr>
          <w:sz w:val="28"/>
          <w:szCs w:val="28"/>
        </w:rPr>
        <w:t>lũy</w:t>
      </w:r>
      <w:proofErr w:type="spellEnd"/>
      <w:r w:rsidRPr="0047235D">
        <w:rPr>
          <w:sz w:val="28"/>
          <w:szCs w:val="28"/>
        </w:rPr>
        <w:t xml:space="preserve"> </w:t>
      </w:r>
      <w:proofErr w:type="spellStart"/>
      <w:r w:rsidRPr="0047235D">
        <w:rPr>
          <w:sz w:val="28"/>
          <w:szCs w:val="28"/>
        </w:rPr>
        <w:t>đủ</w:t>
      </w:r>
      <w:proofErr w:type="spellEnd"/>
      <w:r w:rsidRPr="0047235D">
        <w:rPr>
          <w:sz w:val="28"/>
          <w:szCs w:val="28"/>
        </w:rPr>
        <w:t xml:space="preserve"> </w:t>
      </w:r>
      <w:proofErr w:type="spellStart"/>
      <w:r w:rsidRPr="0047235D">
        <w:rPr>
          <w:sz w:val="28"/>
          <w:szCs w:val="28"/>
        </w:rPr>
        <w:t>số</w:t>
      </w:r>
      <w:proofErr w:type="spellEnd"/>
      <w:r w:rsidRPr="0047235D">
        <w:rPr>
          <w:sz w:val="28"/>
          <w:szCs w:val="28"/>
        </w:rPr>
        <w:t xml:space="preserve"> </w:t>
      </w:r>
      <w:proofErr w:type="spellStart"/>
      <w:r w:rsidRPr="0047235D">
        <w:rPr>
          <w:sz w:val="28"/>
          <w:szCs w:val="28"/>
        </w:rPr>
        <w:t>mô</w:t>
      </w:r>
      <w:proofErr w:type="spellEnd"/>
      <w:r w:rsidRPr="0047235D">
        <w:rPr>
          <w:sz w:val="28"/>
          <w:szCs w:val="28"/>
        </w:rPr>
        <w:t xml:space="preserve"> </w:t>
      </w:r>
      <w:proofErr w:type="spellStart"/>
      <w:r w:rsidRPr="0047235D">
        <w:rPr>
          <w:sz w:val="28"/>
          <w:szCs w:val="28"/>
        </w:rPr>
        <w:t>đun</w:t>
      </w:r>
      <w:proofErr w:type="spellEnd"/>
      <w:r w:rsidRPr="0047235D">
        <w:rPr>
          <w:sz w:val="28"/>
          <w:szCs w:val="28"/>
        </w:rPr>
        <w:t xml:space="preserve"> </w:t>
      </w:r>
      <w:proofErr w:type="spellStart"/>
      <w:r w:rsidRPr="0047235D">
        <w:rPr>
          <w:sz w:val="28"/>
          <w:szCs w:val="28"/>
        </w:rPr>
        <w:t>hoặc</w:t>
      </w:r>
      <w:proofErr w:type="spellEnd"/>
      <w:r w:rsidRPr="0047235D">
        <w:rPr>
          <w:sz w:val="28"/>
          <w:szCs w:val="28"/>
        </w:rPr>
        <w:t xml:space="preserve"> </w:t>
      </w:r>
      <w:proofErr w:type="spellStart"/>
      <w:r w:rsidRPr="0047235D">
        <w:rPr>
          <w:sz w:val="28"/>
          <w:szCs w:val="28"/>
        </w:rPr>
        <w:t>tín</w:t>
      </w:r>
      <w:proofErr w:type="spellEnd"/>
      <w:r w:rsidRPr="0047235D">
        <w:rPr>
          <w:sz w:val="28"/>
          <w:szCs w:val="28"/>
        </w:rPr>
        <w:t xml:space="preserve"> </w:t>
      </w:r>
      <w:proofErr w:type="spellStart"/>
      <w:r w:rsidRPr="0047235D">
        <w:rPr>
          <w:sz w:val="28"/>
          <w:szCs w:val="28"/>
        </w:rPr>
        <w:t>chỉ</w:t>
      </w:r>
      <w:proofErr w:type="spellEnd"/>
      <w:r w:rsidRPr="0047235D">
        <w:rPr>
          <w:sz w:val="28"/>
          <w:szCs w:val="28"/>
        </w:rPr>
        <w:t xml:space="preserve"> </w:t>
      </w:r>
      <w:proofErr w:type="spellStart"/>
      <w:r w:rsidRPr="0047235D">
        <w:rPr>
          <w:sz w:val="28"/>
          <w:szCs w:val="28"/>
        </w:rPr>
        <w:t>theo</w:t>
      </w:r>
      <w:proofErr w:type="spellEnd"/>
      <w:r w:rsidRPr="0047235D">
        <w:rPr>
          <w:sz w:val="28"/>
          <w:szCs w:val="28"/>
        </w:rPr>
        <w:t xml:space="preserve"> </w:t>
      </w:r>
      <w:proofErr w:type="spellStart"/>
      <w:r w:rsidRPr="0047235D">
        <w:rPr>
          <w:sz w:val="28"/>
          <w:szCs w:val="28"/>
        </w:rPr>
        <w:t>quy</w:t>
      </w:r>
      <w:proofErr w:type="spellEnd"/>
      <w:r w:rsidRPr="0047235D">
        <w:rPr>
          <w:sz w:val="28"/>
          <w:szCs w:val="28"/>
        </w:rPr>
        <w:t xml:space="preserve"> </w:t>
      </w:r>
      <w:proofErr w:type="spellStart"/>
      <w:r w:rsidRPr="0047235D">
        <w:rPr>
          <w:sz w:val="28"/>
          <w:szCs w:val="28"/>
        </w:rPr>
        <w:t>định</w:t>
      </w:r>
      <w:proofErr w:type="spellEnd"/>
      <w:r w:rsidRPr="0047235D">
        <w:rPr>
          <w:sz w:val="28"/>
          <w:szCs w:val="28"/>
        </w:rPr>
        <w:t xml:space="preserve"> </w:t>
      </w:r>
      <w:proofErr w:type="spellStart"/>
      <w:r w:rsidRPr="0047235D">
        <w:rPr>
          <w:sz w:val="28"/>
          <w:szCs w:val="28"/>
        </w:rPr>
        <w:t>trong</w:t>
      </w:r>
      <w:proofErr w:type="spellEnd"/>
      <w:r w:rsidRPr="0047235D">
        <w:rPr>
          <w:sz w:val="28"/>
          <w:szCs w:val="28"/>
        </w:rPr>
        <w:t xml:space="preserve"> </w:t>
      </w:r>
      <w:proofErr w:type="spellStart"/>
      <w:r w:rsidRPr="0047235D">
        <w:rPr>
          <w:sz w:val="28"/>
          <w:szCs w:val="28"/>
        </w:rPr>
        <w:t>chương</w:t>
      </w:r>
      <w:proofErr w:type="spellEnd"/>
      <w:r w:rsidRPr="0047235D">
        <w:rPr>
          <w:sz w:val="28"/>
          <w:szCs w:val="28"/>
        </w:rPr>
        <w:t xml:space="preserve"> </w:t>
      </w:r>
      <w:proofErr w:type="spellStart"/>
      <w:r w:rsidRPr="0047235D">
        <w:rPr>
          <w:sz w:val="28"/>
          <w:szCs w:val="28"/>
        </w:rPr>
        <w:t>trình</w:t>
      </w:r>
      <w:proofErr w:type="spellEnd"/>
      <w:r w:rsidRPr="0047235D">
        <w:rPr>
          <w:sz w:val="28"/>
          <w:szCs w:val="28"/>
        </w:rPr>
        <w:t xml:space="preserve"> </w:t>
      </w:r>
      <w:proofErr w:type="spellStart"/>
      <w:r w:rsidRPr="0047235D">
        <w:rPr>
          <w:sz w:val="28"/>
          <w:szCs w:val="28"/>
        </w:rPr>
        <w:t>đào</w:t>
      </w:r>
      <w:proofErr w:type="spellEnd"/>
      <w:r w:rsidRPr="0047235D">
        <w:rPr>
          <w:sz w:val="28"/>
          <w:szCs w:val="28"/>
        </w:rPr>
        <w:t xml:space="preserve"> </w:t>
      </w:r>
      <w:proofErr w:type="spellStart"/>
      <w:r w:rsidRPr="0047235D">
        <w:rPr>
          <w:sz w:val="28"/>
          <w:szCs w:val="28"/>
        </w:rPr>
        <w:t>tạo</w:t>
      </w:r>
      <w:proofErr w:type="spellEnd"/>
      <w:r w:rsidRPr="0047235D">
        <w:rPr>
          <w:sz w:val="28"/>
          <w:szCs w:val="28"/>
        </w:rPr>
        <w:t>.</w:t>
      </w:r>
    </w:p>
    <w:p w14:paraId="74DD0F39" w14:textId="77777777" w:rsidR="0047235D" w:rsidRPr="0047235D" w:rsidRDefault="0047235D" w:rsidP="0047235D">
      <w:pPr>
        <w:spacing w:before="120"/>
        <w:ind w:firstLine="567"/>
        <w:jc w:val="both"/>
        <w:rPr>
          <w:sz w:val="28"/>
          <w:szCs w:val="28"/>
        </w:rPr>
      </w:pPr>
      <w:r w:rsidRPr="0047235D">
        <w:rPr>
          <w:sz w:val="28"/>
          <w:szCs w:val="28"/>
        </w:rPr>
        <w:t xml:space="preserve">- Hiệu </w:t>
      </w:r>
      <w:proofErr w:type="spellStart"/>
      <w:r w:rsidRPr="0047235D">
        <w:rPr>
          <w:sz w:val="28"/>
          <w:szCs w:val="28"/>
        </w:rPr>
        <w:t>trưởng</w:t>
      </w:r>
      <w:proofErr w:type="spellEnd"/>
      <w:r w:rsidRPr="0047235D">
        <w:rPr>
          <w:sz w:val="28"/>
          <w:szCs w:val="28"/>
        </w:rPr>
        <w:t xml:space="preserve"> </w:t>
      </w:r>
      <w:proofErr w:type="spellStart"/>
      <w:r w:rsidRPr="0047235D">
        <w:rPr>
          <w:sz w:val="28"/>
          <w:szCs w:val="28"/>
        </w:rPr>
        <w:t>nhà</w:t>
      </w:r>
      <w:proofErr w:type="spellEnd"/>
      <w:r w:rsidRPr="0047235D">
        <w:rPr>
          <w:sz w:val="28"/>
          <w:szCs w:val="28"/>
        </w:rPr>
        <w:t xml:space="preserve"> </w:t>
      </w:r>
      <w:proofErr w:type="spellStart"/>
      <w:r w:rsidRPr="0047235D">
        <w:rPr>
          <w:sz w:val="28"/>
          <w:szCs w:val="28"/>
        </w:rPr>
        <w:t>trường</w:t>
      </w:r>
      <w:proofErr w:type="spellEnd"/>
      <w:r w:rsidRPr="0047235D">
        <w:rPr>
          <w:sz w:val="28"/>
          <w:szCs w:val="28"/>
        </w:rPr>
        <w:t xml:space="preserve"> </w:t>
      </w:r>
      <w:proofErr w:type="spellStart"/>
      <w:r w:rsidRPr="0047235D">
        <w:rPr>
          <w:sz w:val="28"/>
          <w:szCs w:val="28"/>
        </w:rPr>
        <w:t>căn</w:t>
      </w:r>
      <w:proofErr w:type="spellEnd"/>
      <w:r w:rsidRPr="0047235D">
        <w:rPr>
          <w:sz w:val="28"/>
          <w:szCs w:val="28"/>
        </w:rPr>
        <w:t xml:space="preserve"> </w:t>
      </w:r>
      <w:proofErr w:type="spellStart"/>
      <w:r w:rsidRPr="0047235D">
        <w:rPr>
          <w:sz w:val="28"/>
          <w:szCs w:val="28"/>
        </w:rPr>
        <w:t>cứ</w:t>
      </w:r>
      <w:proofErr w:type="spellEnd"/>
      <w:r w:rsidRPr="0047235D">
        <w:rPr>
          <w:sz w:val="28"/>
          <w:szCs w:val="28"/>
        </w:rPr>
        <w:t xml:space="preserve"> </w:t>
      </w:r>
      <w:proofErr w:type="spellStart"/>
      <w:r w:rsidRPr="0047235D">
        <w:rPr>
          <w:sz w:val="28"/>
          <w:szCs w:val="28"/>
        </w:rPr>
        <w:t>vào</w:t>
      </w:r>
      <w:proofErr w:type="spellEnd"/>
      <w:r w:rsidRPr="0047235D">
        <w:rPr>
          <w:sz w:val="28"/>
          <w:szCs w:val="28"/>
        </w:rPr>
        <w:t xml:space="preserve"> </w:t>
      </w:r>
      <w:proofErr w:type="spellStart"/>
      <w:r w:rsidRPr="0047235D">
        <w:rPr>
          <w:sz w:val="28"/>
          <w:szCs w:val="28"/>
        </w:rPr>
        <w:t>kết</w:t>
      </w:r>
      <w:proofErr w:type="spellEnd"/>
      <w:r w:rsidRPr="0047235D">
        <w:rPr>
          <w:sz w:val="28"/>
          <w:szCs w:val="28"/>
        </w:rPr>
        <w:t xml:space="preserve"> </w:t>
      </w:r>
      <w:proofErr w:type="spellStart"/>
      <w:r w:rsidRPr="0047235D">
        <w:rPr>
          <w:sz w:val="28"/>
          <w:szCs w:val="28"/>
        </w:rPr>
        <w:t>quả</w:t>
      </w:r>
      <w:proofErr w:type="spellEnd"/>
      <w:r w:rsidRPr="0047235D">
        <w:rPr>
          <w:sz w:val="28"/>
          <w:szCs w:val="28"/>
        </w:rPr>
        <w:t xml:space="preserve"> </w:t>
      </w:r>
      <w:proofErr w:type="spellStart"/>
      <w:r w:rsidRPr="0047235D">
        <w:rPr>
          <w:sz w:val="28"/>
          <w:szCs w:val="28"/>
        </w:rPr>
        <w:t>tích</w:t>
      </w:r>
      <w:proofErr w:type="spellEnd"/>
      <w:r w:rsidRPr="0047235D">
        <w:rPr>
          <w:sz w:val="28"/>
          <w:szCs w:val="28"/>
        </w:rPr>
        <w:t xml:space="preserve"> </w:t>
      </w:r>
      <w:proofErr w:type="spellStart"/>
      <w:r w:rsidRPr="0047235D">
        <w:rPr>
          <w:sz w:val="28"/>
          <w:szCs w:val="28"/>
        </w:rPr>
        <w:t>lũy</w:t>
      </w:r>
      <w:proofErr w:type="spellEnd"/>
      <w:r w:rsidRPr="0047235D">
        <w:rPr>
          <w:sz w:val="28"/>
          <w:szCs w:val="28"/>
        </w:rPr>
        <w:t xml:space="preserve"> </w:t>
      </w:r>
      <w:proofErr w:type="spellStart"/>
      <w:r w:rsidRPr="0047235D">
        <w:rPr>
          <w:sz w:val="28"/>
          <w:szCs w:val="28"/>
        </w:rPr>
        <w:t>của</w:t>
      </w:r>
      <w:proofErr w:type="spellEnd"/>
      <w:r w:rsidRPr="0047235D">
        <w:rPr>
          <w:sz w:val="28"/>
          <w:szCs w:val="28"/>
        </w:rPr>
        <w:t xml:space="preserve"> </w:t>
      </w:r>
      <w:proofErr w:type="spellStart"/>
      <w:r w:rsidRPr="0047235D">
        <w:rPr>
          <w:sz w:val="28"/>
          <w:szCs w:val="28"/>
        </w:rPr>
        <w:t>người</w:t>
      </w:r>
      <w:proofErr w:type="spellEnd"/>
      <w:r w:rsidRPr="0047235D">
        <w:rPr>
          <w:sz w:val="28"/>
          <w:szCs w:val="28"/>
        </w:rPr>
        <w:t xml:space="preserve"> </w:t>
      </w:r>
      <w:proofErr w:type="spellStart"/>
      <w:r w:rsidRPr="0047235D">
        <w:rPr>
          <w:sz w:val="28"/>
          <w:szCs w:val="28"/>
        </w:rPr>
        <w:t>học</w:t>
      </w:r>
      <w:proofErr w:type="spellEnd"/>
      <w:r w:rsidRPr="0047235D">
        <w:rPr>
          <w:sz w:val="28"/>
          <w:szCs w:val="28"/>
        </w:rPr>
        <w:t xml:space="preserve"> </w:t>
      </w:r>
      <w:proofErr w:type="spellStart"/>
      <w:r w:rsidRPr="0047235D">
        <w:rPr>
          <w:sz w:val="28"/>
          <w:szCs w:val="28"/>
        </w:rPr>
        <w:t>để</w:t>
      </w:r>
      <w:proofErr w:type="spellEnd"/>
      <w:r w:rsidRPr="0047235D">
        <w:rPr>
          <w:sz w:val="28"/>
          <w:szCs w:val="28"/>
        </w:rPr>
        <w:t xml:space="preserve"> </w:t>
      </w:r>
      <w:proofErr w:type="spellStart"/>
      <w:r w:rsidRPr="0047235D">
        <w:rPr>
          <w:sz w:val="28"/>
          <w:szCs w:val="28"/>
        </w:rPr>
        <w:t>quyết</w:t>
      </w:r>
      <w:proofErr w:type="spellEnd"/>
      <w:r w:rsidRPr="0047235D">
        <w:rPr>
          <w:sz w:val="28"/>
          <w:szCs w:val="28"/>
        </w:rPr>
        <w:t xml:space="preserve"> </w:t>
      </w:r>
      <w:proofErr w:type="spellStart"/>
      <w:r w:rsidRPr="0047235D">
        <w:rPr>
          <w:sz w:val="28"/>
          <w:szCs w:val="28"/>
        </w:rPr>
        <w:t>định</w:t>
      </w:r>
      <w:proofErr w:type="spellEnd"/>
      <w:r w:rsidRPr="0047235D">
        <w:rPr>
          <w:sz w:val="28"/>
          <w:szCs w:val="28"/>
        </w:rPr>
        <w:t xml:space="preserve"> </w:t>
      </w:r>
      <w:proofErr w:type="spellStart"/>
      <w:r w:rsidRPr="0047235D">
        <w:rPr>
          <w:sz w:val="28"/>
          <w:szCs w:val="28"/>
        </w:rPr>
        <w:t>việc</w:t>
      </w:r>
      <w:proofErr w:type="spellEnd"/>
      <w:r w:rsidRPr="0047235D">
        <w:rPr>
          <w:sz w:val="28"/>
          <w:szCs w:val="28"/>
        </w:rPr>
        <w:t xml:space="preserve"> </w:t>
      </w:r>
      <w:proofErr w:type="spellStart"/>
      <w:r w:rsidRPr="0047235D">
        <w:rPr>
          <w:sz w:val="28"/>
          <w:szCs w:val="28"/>
        </w:rPr>
        <w:t>công</w:t>
      </w:r>
      <w:proofErr w:type="spellEnd"/>
      <w:r w:rsidRPr="0047235D">
        <w:rPr>
          <w:sz w:val="28"/>
          <w:szCs w:val="28"/>
        </w:rPr>
        <w:t xml:space="preserve"> </w:t>
      </w:r>
      <w:proofErr w:type="spellStart"/>
      <w:r w:rsidRPr="0047235D">
        <w:rPr>
          <w:sz w:val="28"/>
          <w:szCs w:val="28"/>
        </w:rPr>
        <w:t>nhận</w:t>
      </w:r>
      <w:proofErr w:type="spellEnd"/>
      <w:r w:rsidRPr="0047235D">
        <w:rPr>
          <w:sz w:val="28"/>
          <w:szCs w:val="28"/>
        </w:rPr>
        <w:t xml:space="preserve"> </w:t>
      </w:r>
      <w:proofErr w:type="spellStart"/>
      <w:r w:rsidRPr="0047235D">
        <w:rPr>
          <w:sz w:val="28"/>
          <w:szCs w:val="28"/>
        </w:rPr>
        <w:t>tốt</w:t>
      </w:r>
      <w:proofErr w:type="spellEnd"/>
      <w:r w:rsidRPr="0047235D">
        <w:rPr>
          <w:sz w:val="28"/>
          <w:szCs w:val="28"/>
        </w:rPr>
        <w:t xml:space="preserve"> </w:t>
      </w:r>
      <w:proofErr w:type="spellStart"/>
      <w:r w:rsidRPr="0047235D">
        <w:rPr>
          <w:sz w:val="28"/>
          <w:szCs w:val="28"/>
        </w:rPr>
        <w:t>nghiệp</w:t>
      </w:r>
      <w:proofErr w:type="spellEnd"/>
      <w:r w:rsidRPr="0047235D">
        <w:rPr>
          <w:sz w:val="28"/>
          <w:szCs w:val="28"/>
        </w:rPr>
        <w:t xml:space="preserve"> </w:t>
      </w:r>
      <w:proofErr w:type="spellStart"/>
      <w:r w:rsidRPr="0047235D">
        <w:rPr>
          <w:sz w:val="28"/>
          <w:szCs w:val="28"/>
        </w:rPr>
        <w:t>ngay</w:t>
      </w:r>
      <w:proofErr w:type="spellEnd"/>
      <w:r w:rsidRPr="0047235D">
        <w:rPr>
          <w:sz w:val="28"/>
          <w:szCs w:val="28"/>
        </w:rPr>
        <w:t xml:space="preserve"> </w:t>
      </w:r>
      <w:proofErr w:type="spellStart"/>
      <w:r w:rsidRPr="0047235D">
        <w:rPr>
          <w:sz w:val="28"/>
          <w:szCs w:val="28"/>
        </w:rPr>
        <w:t>cho</w:t>
      </w:r>
      <w:proofErr w:type="spellEnd"/>
      <w:r w:rsidRPr="0047235D">
        <w:rPr>
          <w:sz w:val="28"/>
          <w:szCs w:val="28"/>
        </w:rPr>
        <w:t xml:space="preserve"> </w:t>
      </w:r>
      <w:proofErr w:type="spellStart"/>
      <w:r w:rsidRPr="0047235D">
        <w:rPr>
          <w:sz w:val="28"/>
          <w:szCs w:val="28"/>
        </w:rPr>
        <w:t>người</w:t>
      </w:r>
      <w:proofErr w:type="spellEnd"/>
      <w:r w:rsidRPr="0047235D">
        <w:rPr>
          <w:sz w:val="28"/>
          <w:szCs w:val="28"/>
        </w:rPr>
        <w:t xml:space="preserve"> </w:t>
      </w:r>
      <w:proofErr w:type="spellStart"/>
      <w:r w:rsidRPr="0047235D">
        <w:rPr>
          <w:sz w:val="28"/>
          <w:szCs w:val="28"/>
        </w:rPr>
        <w:t>học</w:t>
      </w:r>
      <w:proofErr w:type="spellEnd"/>
      <w:r w:rsidRPr="0047235D">
        <w:rPr>
          <w:sz w:val="28"/>
          <w:szCs w:val="28"/>
        </w:rPr>
        <w:t xml:space="preserve"> </w:t>
      </w:r>
      <w:proofErr w:type="spellStart"/>
      <w:r w:rsidRPr="0047235D">
        <w:rPr>
          <w:sz w:val="28"/>
          <w:szCs w:val="28"/>
        </w:rPr>
        <w:t>hoặc</w:t>
      </w:r>
      <w:proofErr w:type="spellEnd"/>
      <w:r w:rsidRPr="0047235D">
        <w:rPr>
          <w:sz w:val="28"/>
          <w:szCs w:val="28"/>
        </w:rPr>
        <w:t xml:space="preserve"> </w:t>
      </w:r>
      <w:proofErr w:type="spellStart"/>
      <w:r w:rsidRPr="0047235D">
        <w:rPr>
          <w:sz w:val="28"/>
          <w:szCs w:val="28"/>
        </w:rPr>
        <w:t>phải</w:t>
      </w:r>
      <w:proofErr w:type="spellEnd"/>
      <w:r w:rsidRPr="0047235D">
        <w:rPr>
          <w:sz w:val="28"/>
          <w:szCs w:val="28"/>
        </w:rPr>
        <w:t xml:space="preserve"> </w:t>
      </w:r>
      <w:proofErr w:type="spellStart"/>
      <w:r w:rsidRPr="0047235D">
        <w:rPr>
          <w:sz w:val="28"/>
          <w:szCs w:val="28"/>
        </w:rPr>
        <w:t>làm</w:t>
      </w:r>
      <w:proofErr w:type="spellEnd"/>
      <w:r w:rsidRPr="0047235D">
        <w:rPr>
          <w:sz w:val="28"/>
          <w:szCs w:val="28"/>
        </w:rPr>
        <w:t xml:space="preserve"> </w:t>
      </w:r>
      <w:proofErr w:type="spellStart"/>
      <w:r w:rsidRPr="0047235D">
        <w:rPr>
          <w:sz w:val="28"/>
          <w:szCs w:val="28"/>
        </w:rPr>
        <w:t>chuyên</w:t>
      </w:r>
      <w:proofErr w:type="spellEnd"/>
      <w:r w:rsidRPr="0047235D">
        <w:rPr>
          <w:sz w:val="28"/>
          <w:szCs w:val="28"/>
        </w:rPr>
        <w:t xml:space="preserve"> </w:t>
      </w:r>
      <w:proofErr w:type="spellStart"/>
      <w:r w:rsidRPr="0047235D">
        <w:rPr>
          <w:sz w:val="28"/>
          <w:szCs w:val="28"/>
        </w:rPr>
        <w:t>đề</w:t>
      </w:r>
      <w:proofErr w:type="spellEnd"/>
      <w:r w:rsidRPr="0047235D">
        <w:rPr>
          <w:sz w:val="28"/>
          <w:szCs w:val="28"/>
        </w:rPr>
        <w:t xml:space="preserve">, </w:t>
      </w:r>
      <w:proofErr w:type="spellStart"/>
      <w:r w:rsidRPr="0047235D">
        <w:rPr>
          <w:sz w:val="28"/>
          <w:szCs w:val="28"/>
        </w:rPr>
        <w:t>khóa</w:t>
      </w:r>
      <w:proofErr w:type="spellEnd"/>
      <w:r w:rsidRPr="0047235D">
        <w:rPr>
          <w:sz w:val="28"/>
          <w:szCs w:val="28"/>
        </w:rPr>
        <w:t xml:space="preserve"> </w:t>
      </w:r>
      <w:proofErr w:type="spellStart"/>
      <w:r w:rsidRPr="0047235D">
        <w:rPr>
          <w:sz w:val="28"/>
          <w:szCs w:val="28"/>
        </w:rPr>
        <w:t>luận</w:t>
      </w:r>
      <w:proofErr w:type="spellEnd"/>
      <w:r w:rsidRPr="0047235D">
        <w:rPr>
          <w:sz w:val="28"/>
          <w:szCs w:val="28"/>
        </w:rPr>
        <w:t xml:space="preserve"> </w:t>
      </w:r>
      <w:proofErr w:type="spellStart"/>
      <w:r w:rsidRPr="0047235D">
        <w:rPr>
          <w:sz w:val="28"/>
          <w:szCs w:val="28"/>
        </w:rPr>
        <w:t>làm</w:t>
      </w:r>
      <w:proofErr w:type="spellEnd"/>
      <w:r w:rsidRPr="0047235D">
        <w:rPr>
          <w:sz w:val="28"/>
          <w:szCs w:val="28"/>
        </w:rPr>
        <w:t xml:space="preserve"> </w:t>
      </w:r>
      <w:proofErr w:type="spellStart"/>
      <w:r w:rsidRPr="0047235D">
        <w:rPr>
          <w:sz w:val="28"/>
          <w:szCs w:val="28"/>
        </w:rPr>
        <w:t>điều</w:t>
      </w:r>
      <w:proofErr w:type="spellEnd"/>
      <w:r w:rsidRPr="0047235D">
        <w:rPr>
          <w:sz w:val="28"/>
          <w:szCs w:val="28"/>
        </w:rPr>
        <w:t xml:space="preserve"> </w:t>
      </w:r>
      <w:proofErr w:type="spellStart"/>
      <w:r w:rsidRPr="0047235D">
        <w:rPr>
          <w:sz w:val="28"/>
          <w:szCs w:val="28"/>
        </w:rPr>
        <w:t>kiện</w:t>
      </w:r>
      <w:proofErr w:type="spellEnd"/>
      <w:r w:rsidRPr="0047235D">
        <w:rPr>
          <w:sz w:val="28"/>
          <w:szCs w:val="28"/>
        </w:rPr>
        <w:t xml:space="preserve"> </w:t>
      </w:r>
      <w:proofErr w:type="spellStart"/>
      <w:r w:rsidRPr="0047235D">
        <w:rPr>
          <w:sz w:val="28"/>
          <w:szCs w:val="28"/>
        </w:rPr>
        <w:t>xét</w:t>
      </w:r>
      <w:proofErr w:type="spellEnd"/>
      <w:r w:rsidRPr="0047235D">
        <w:rPr>
          <w:sz w:val="28"/>
          <w:szCs w:val="28"/>
        </w:rPr>
        <w:t xml:space="preserve"> </w:t>
      </w:r>
      <w:proofErr w:type="spellStart"/>
      <w:r w:rsidRPr="0047235D">
        <w:rPr>
          <w:sz w:val="28"/>
          <w:szCs w:val="28"/>
        </w:rPr>
        <w:t>tốt</w:t>
      </w:r>
      <w:proofErr w:type="spellEnd"/>
      <w:r w:rsidRPr="0047235D">
        <w:rPr>
          <w:sz w:val="28"/>
          <w:szCs w:val="28"/>
        </w:rPr>
        <w:t xml:space="preserve"> </w:t>
      </w:r>
      <w:proofErr w:type="spellStart"/>
      <w:r w:rsidRPr="0047235D">
        <w:rPr>
          <w:sz w:val="28"/>
          <w:szCs w:val="28"/>
        </w:rPr>
        <w:t>nghiệp</w:t>
      </w:r>
      <w:proofErr w:type="spellEnd"/>
      <w:r w:rsidRPr="0047235D">
        <w:rPr>
          <w:sz w:val="28"/>
          <w:szCs w:val="28"/>
        </w:rPr>
        <w:t xml:space="preserve">. </w:t>
      </w:r>
    </w:p>
    <w:p w14:paraId="5F9E034D" w14:textId="77777777" w:rsidR="0047235D" w:rsidRPr="0047235D" w:rsidRDefault="0047235D" w:rsidP="0047235D">
      <w:pPr>
        <w:spacing w:before="120"/>
        <w:ind w:firstLine="567"/>
        <w:jc w:val="both"/>
        <w:rPr>
          <w:sz w:val="28"/>
          <w:szCs w:val="28"/>
        </w:rPr>
      </w:pPr>
      <w:r w:rsidRPr="0047235D">
        <w:rPr>
          <w:sz w:val="28"/>
          <w:szCs w:val="28"/>
        </w:rPr>
        <w:t xml:space="preserve">- Hiệu </w:t>
      </w:r>
      <w:proofErr w:type="spellStart"/>
      <w:r w:rsidRPr="0047235D">
        <w:rPr>
          <w:sz w:val="28"/>
          <w:szCs w:val="28"/>
        </w:rPr>
        <w:t>trưởng</w:t>
      </w:r>
      <w:proofErr w:type="spellEnd"/>
      <w:r w:rsidRPr="0047235D">
        <w:rPr>
          <w:sz w:val="28"/>
          <w:szCs w:val="28"/>
        </w:rPr>
        <w:t xml:space="preserve"> </w:t>
      </w:r>
      <w:proofErr w:type="spellStart"/>
      <w:r w:rsidRPr="0047235D">
        <w:rPr>
          <w:sz w:val="28"/>
          <w:szCs w:val="28"/>
        </w:rPr>
        <w:t>các</w:t>
      </w:r>
      <w:proofErr w:type="spellEnd"/>
      <w:r w:rsidRPr="0047235D">
        <w:rPr>
          <w:sz w:val="28"/>
          <w:szCs w:val="28"/>
        </w:rPr>
        <w:t xml:space="preserve"> </w:t>
      </w:r>
      <w:proofErr w:type="spellStart"/>
      <w:r w:rsidRPr="0047235D">
        <w:rPr>
          <w:sz w:val="28"/>
          <w:szCs w:val="28"/>
        </w:rPr>
        <w:t>trường</w:t>
      </w:r>
      <w:proofErr w:type="spellEnd"/>
      <w:r w:rsidRPr="0047235D">
        <w:rPr>
          <w:sz w:val="28"/>
          <w:szCs w:val="28"/>
        </w:rPr>
        <w:t xml:space="preserve"> </w:t>
      </w:r>
      <w:proofErr w:type="spellStart"/>
      <w:r w:rsidRPr="0047235D">
        <w:rPr>
          <w:sz w:val="28"/>
          <w:szCs w:val="28"/>
        </w:rPr>
        <w:t>căn</w:t>
      </w:r>
      <w:proofErr w:type="spellEnd"/>
      <w:r w:rsidRPr="0047235D">
        <w:rPr>
          <w:sz w:val="28"/>
          <w:szCs w:val="28"/>
        </w:rPr>
        <w:t xml:space="preserve"> </w:t>
      </w:r>
      <w:proofErr w:type="spellStart"/>
      <w:r w:rsidRPr="0047235D">
        <w:rPr>
          <w:sz w:val="28"/>
          <w:szCs w:val="28"/>
        </w:rPr>
        <w:t>cứ</w:t>
      </w:r>
      <w:proofErr w:type="spellEnd"/>
      <w:r w:rsidRPr="0047235D">
        <w:rPr>
          <w:sz w:val="28"/>
          <w:szCs w:val="28"/>
        </w:rPr>
        <w:t xml:space="preserve"> </w:t>
      </w:r>
      <w:proofErr w:type="spellStart"/>
      <w:r w:rsidRPr="0047235D">
        <w:rPr>
          <w:sz w:val="28"/>
          <w:szCs w:val="28"/>
        </w:rPr>
        <w:t>vào</w:t>
      </w:r>
      <w:proofErr w:type="spellEnd"/>
      <w:r w:rsidRPr="0047235D">
        <w:rPr>
          <w:sz w:val="28"/>
          <w:szCs w:val="28"/>
        </w:rPr>
        <w:t xml:space="preserve"> </w:t>
      </w:r>
      <w:proofErr w:type="spellStart"/>
      <w:r w:rsidRPr="0047235D">
        <w:rPr>
          <w:sz w:val="28"/>
          <w:szCs w:val="28"/>
        </w:rPr>
        <w:t>kết</w:t>
      </w:r>
      <w:proofErr w:type="spellEnd"/>
      <w:r w:rsidRPr="0047235D">
        <w:rPr>
          <w:sz w:val="28"/>
          <w:szCs w:val="28"/>
        </w:rPr>
        <w:t xml:space="preserve"> </w:t>
      </w:r>
      <w:proofErr w:type="spellStart"/>
      <w:r w:rsidRPr="0047235D">
        <w:rPr>
          <w:sz w:val="28"/>
          <w:szCs w:val="28"/>
        </w:rPr>
        <w:t>quả</w:t>
      </w:r>
      <w:proofErr w:type="spellEnd"/>
      <w:r w:rsidRPr="0047235D">
        <w:rPr>
          <w:sz w:val="28"/>
          <w:szCs w:val="28"/>
        </w:rPr>
        <w:t xml:space="preserve"> </w:t>
      </w:r>
      <w:proofErr w:type="spellStart"/>
      <w:r w:rsidRPr="0047235D">
        <w:rPr>
          <w:sz w:val="28"/>
          <w:szCs w:val="28"/>
        </w:rPr>
        <w:t>xét</w:t>
      </w:r>
      <w:proofErr w:type="spellEnd"/>
      <w:r w:rsidRPr="0047235D">
        <w:rPr>
          <w:sz w:val="28"/>
          <w:szCs w:val="28"/>
        </w:rPr>
        <w:t xml:space="preserve"> </w:t>
      </w:r>
      <w:proofErr w:type="spellStart"/>
      <w:r w:rsidRPr="0047235D">
        <w:rPr>
          <w:sz w:val="28"/>
          <w:szCs w:val="28"/>
        </w:rPr>
        <w:t>công</w:t>
      </w:r>
      <w:proofErr w:type="spellEnd"/>
      <w:r w:rsidRPr="0047235D">
        <w:rPr>
          <w:sz w:val="28"/>
          <w:szCs w:val="28"/>
        </w:rPr>
        <w:t xml:space="preserve"> </w:t>
      </w:r>
      <w:proofErr w:type="spellStart"/>
      <w:r w:rsidRPr="0047235D">
        <w:rPr>
          <w:sz w:val="28"/>
          <w:szCs w:val="28"/>
        </w:rPr>
        <w:t>nhận</w:t>
      </w:r>
      <w:proofErr w:type="spellEnd"/>
      <w:r w:rsidRPr="0047235D">
        <w:rPr>
          <w:sz w:val="28"/>
          <w:szCs w:val="28"/>
        </w:rPr>
        <w:t xml:space="preserve"> </w:t>
      </w:r>
      <w:proofErr w:type="spellStart"/>
      <w:r w:rsidRPr="0047235D">
        <w:rPr>
          <w:sz w:val="28"/>
          <w:szCs w:val="28"/>
        </w:rPr>
        <w:t>tốt</w:t>
      </w:r>
      <w:proofErr w:type="spellEnd"/>
      <w:r w:rsidRPr="0047235D">
        <w:rPr>
          <w:sz w:val="28"/>
          <w:szCs w:val="28"/>
        </w:rPr>
        <w:t xml:space="preserve"> </w:t>
      </w:r>
      <w:proofErr w:type="spellStart"/>
      <w:r w:rsidRPr="0047235D">
        <w:rPr>
          <w:sz w:val="28"/>
          <w:szCs w:val="28"/>
        </w:rPr>
        <w:t>nghiệp</w:t>
      </w:r>
      <w:proofErr w:type="spellEnd"/>
      <w:r w:rsidRPr="0047235D">
        <w:rPr>
          <w:sz w:val="28"/>
          <w:szCs w:val="28"/>
        </w:rPr>
        <w:t xml:space="preserve"> </w:t>
      </w:r>
      <w:proofErr w:type="spellStart"/>
      <w:r w:rsidRPr="0047235D">
        <w:rPr>
          <w:sz w:val="28"/>
          <w:szCs w:val="28"/>
        </w:rPr>
        <w:t>để</w:t>
      </w:r>
      <w:proofErr w:type="spellEnd"/>
      <w:r w:rsidRPr="0047235D">
        <w:rPr>
          <w:sz w:val="28"/>
          <w:szCs w:val="28"/>
        </w:rPr>
        <w:t xml:space="preserve"> </w:t>
      </w:r>
      <w:proofErr w:type="spellStart"/>
      <w:r w:rsidRPr="0047235D">
        <w:rPr>
          <w:sz w:val="28"/>
          <w:szCs w:val="28"/>
        </w:rPr>
        <w:t>cấp</w:t>
      </w:r>
      <w:proofErr w:type="spellEnd"/>
      <w:r w:rsidRPr="0047235D">
        <w:rPr>
          <w:sz w:val="28"/>
          <w:szCs w:val="28"/>
        </w:rPr>
        <w:t xml:space="preserve"> </w:t>
      </w:r>
      <w:proofErr w:type="spellStart"/>
      <w:r w:rsidRPr="0047235D">
        <w:rPr>
          <w:sz w:val="28"/>
          <w:szCs w:val="28"/>
        </w:rPr>
        <w:t>bằng</w:t>
      </w:r>
      <w:proofErr w:type="spellEnd"/>
      <w:r w:rsidRPr="0047235D">
        <w:rPr>
          <w:sz w:val="28"/>
          <w:szCs w:val="28"/>
        </w:rPr>
        <w:t xml:space="preserve"> </w:t>
      </w:r>
      <w:proofErr w:type="spellStart"/>
      <w:r w:rsidRPr="0047235D">
        <w:rPr>
          <w:sz w:val="28"/>
          <w:szCs w:val="28"/>
        </w:rPr>
        <w:t>cao</w:t>
      </w:r>
      <w:proofErr w:type="spellEnd"/>
      <w:r w:rsidRPr="0047235D">
        <w:rPr>
          <w:sz w:val="28"/>
          <w:szCs w:val="28"/>
        </w:rPr>
        <w:t xml:space="preserve"> </w:t>
      </w:r>
      <w:proofErr w:type="spellStart"/>
      <w:r w:rsidRPr="0047235D">
        <w:rPr>
          <w:sz w:val="28"/>
          <w:szCs w:val="28"/>
        </w:rPr>
        <w:t>đẳng</w:t>
      </w:r>
      <w:proofErr w:type="spellEnd"/>
      <w:r w:rsidRPr="0047235D">
        <w:rPr>
          <w:sz w:val="28"/>
          <w:szCs w:val="28"/>
        </w:rPr>
        <w:t xml:space="preserve"> </w:t>
      </w:r>
      <w:proofErr w:type="spellStart"/>
      <w:r w:rsidRPr="0047235D">
        <w:rPr>
          <w:sz w:val="28"/>
          <w:szCs w:val="28"/>
        </w:rPr>
        <w:t>và</w:t>
      </w:r>
      <w:proofErr w:type="spellEnd"/>
      <w:r w:rsidRPr="0047235D">
        <w:rPr>
          <w:sz w:val="28"/>
          <w:szCs w:val="28"/>
        </w:rPr>
        <w:t xml:space="preserve"> </w:t>
      </w:r>
      <w:proofErr w:type="spellStart"/>
      <w:r w:rsidRPr="0047235D">
        <w:rPr>
          <w:sz w:val="28"/>
          <w:szCs w:val="28"/>
        </w:rPr>
        <w:t>công</w:t>
      </w:r>
      <w:proofErr w:type="spellEnd"/>
      <w:r w:rsidRPr="0047235D">
        <w:rPr>
          <w:sz w:val="28"/>
          <w:szCs w:val="28"/>
        </w:rPr>
        <w:t xml:space="preserve"> </w:t>
      </w:r>
      <w:proofErr w:type="spellStart"/>
      <w:r w:rsidRPr="0047235D">
        <w:rPr>
          <w:sz w:val="28"/>
          <w:szCs w:val="28"/>
        </w:rPr>
        <w:t>nhận</w:t>
      </w:r>
      <w:proofErr w:type="spellEnd"/>
      <w:r w:rsidRPr="0047235D">
        <w:rPr>
          <w:sz w:val="28"/>
          <w:szCs w:val="28"/>
        </w:rPr>
        <w:t xml:space="preserve"> </w:t>
      </w:r>
      <w:proofErr w:type="spellStart"/>
      <w:r w:rsidRPr="0047235D">
        <w:rPr>
          <w:sz w:val="28"/>
          <w:szCs w:val="28"/>
        </w:rPr>
        <w:t>danh</w:t>
      </w:r>
      <w:proofErr w:type="spellEnd"/>
      <w:r w:rsidRPr="0047235D">
        <w:rPr>
          <w:sz w:val="28"/>
          <w:szCs w:val="28"/>
        </w:rPr>
        <w:t xml:space="preserve"> </w:t>
      </w:r>
      <w:proofErr w:type="spellStart"/>
      <w:r w:rsidRPr="0047235D">
        <w:rPr>
          <w:sz w:val="28"/>
          <w:szCs w:val="28"/>
        </w:rPr>
        <w:t>hiệu</w:t>
      </w:r>
      <w:proofErr w:type="spellEnd"/>
      <w:r w:rsidRPr="0047235D">
        <w:rPr>
          <w:sz w:val="28"/>
          <w:szCs w:val="28"/>
        </w:rPr>
        <w:t xml:space="preserve"> </w:t>
      </w:r>
      <w:proofErr w:type="spellStart"/>
      <w:r w:rsidRPr="0047235D">
        <w:rPr>
          <w:sz w:val="28"/>
          <w:szCs w:val="28"/>
        </w:rPr>
        <w:t>kỹ</w:t>
      </w:r>
      <w:proofErr w:type="spellEnd"/>
      <w:r w:rsidRPr="0047235D">
        <w:rPr>
          <w:sz w:val="28"/>
          <w:szCs w:val="28"/>
        </w:rPr>
        <w:t xml:space="preserve"> </w:t>
      </w:r>
      <w:proofErr w:type="spellStart"/>
      <w:r w:rsidRPr="0047235D">
        <w:rPr>
          <w:sz w:val="28"/>
          <w:szCs w:val="28"/>
        </w:rPr>
        <w:t>sư</w:t>
      </w:r>
      <w:proofErr w:type="spellEnd"/>
      <w:r w:rsidRPr="0047235D">
        <w:rPr>
          <w:sz w:val="28"/>
          <w:szCs w:val="28"/>
        </w:rPr>
        <w:t xml:space="preserve"> </w:t>
      </w:r>
      <w:proofErr w:type="spellStart"/>
      <w:r w:rsidRPr="0047235D">
        <w:rPr>
          <w:sz w:val="28"/>
          <w:szCs w:val="28"/>
        </w:rPr>
        <w:t>thực</w:t>
      </w:r>
      <w:proofErr w:type="spellEnd"/>
      <w:r w:rsidRPr="0047235D">
        <w:rPr>
          <w:sz w:val="28"/>
          <w:szCs w:val="28"/>
        </w:rPr>
        <w:t xml:space="preserve"> </w:t>
      </w:r>
      <w:proofErr w:type="spellStart"/>
      <w:r w:rsidRPr="0047235D">
        <w:rPr>
          <w:sz w:val="28"/>
          <w:szCs w:val="28"/>
        </w:rPr>
        <w:t>hành</w:t>
      </w:r>
      <w:proofErr w:type="spellEnd"/>
      <w:r w:rsidRPr="0047235D">
        <w:rPr>
          <w:sz w:val="28"/>
          <w:szCs w:val="28"/>
        </w:rPr>
        <w:t xml:space="preserve"> </w:t>
      </w:r>
      <w:proofErr w:type="spellStart"/>
      <w:r w:rsidRPr="0047235D">
        <w:rPr>
          <w:sz w:val="28"/>
          <w:szCs w:val="28"/>
        </w:rPr>
        <w:t>hoặc</w:t>
      </w:r>
      <w:proofErr w:type="spellEnd"/>
      <w:r w:rsidRPr="0047235D">
        <w:rPr>
          <w:sz w:val="28"/>
          <w:szCs w:val="28"/>
        </w:rPr>
        <w:t xml:space="preserve"> </w:t>
      </w:r>
      <w:proofErr w:type="spellStart"/>
      <w:r w:rsidRPr="0047235D">
        <w:rPr>
          <w:sz w:val="28"/>
          <w:szCs w:val="28"/>
        </w:rPr>
        <w:t>cử</w:t>
      </w:r>
      <w:proofErr w:type="spellEnd"/>
      <w:r w:rsidRPr="0047235D">
        <w:rPr>
          <w:sz w:val="28"/>
          <w:szCs w:val="28"/>
        </w:rPr>
        <w:t xml:space="preserve"> </w:t>
      </w:r>
      <w:proofErr w:type="spellStart"/>
      <w:r w:rsidRPr="0047235D">
        <w:rPr>
          <w:sz w:val="28"/>
          <w:szCs w:val="28"/>
        </w:rPr>
        <w:t>nhân</w:t>
      </w:r>
      <w:proofErr w:type="spellEnd"/>
      <w:r w:rsidRPr="0047235D">
        <w:rPr>
          <w:sz w:val="28"/>
          <w:szCs w:val="28"/>
        </w:rPr>
        <w:t xml:space="preserve"> </w:t>
      </w:r>
      <w:proofErr w:type="spellStart"/>
      <w:r w:rsidRPr="0047235D">
        <w:rPr>
          <w:sz w:val="28"/>
          <w:szCs w:val="28"/>
        </w:rPr>
        <w:t>thực</w:t>
      </w:r>
      <w:proofErr w:type="spellEnd"/>
      <w:r w:rsidRPr="0047235D">
        <w:rPr>
          <w:sz w:val="28"/>
          <w:szCs w:val="28"/>
        </w:rPr>
        <w:t xml:space="preserve"> </w:t>
      </w:r>
      <w:proofErr w:type="spellStart"/>
      <w:r w:rsidRPr="0047235D">
        <w:rPr>
          <w:sz w:val="28"/>
          <w:szCs w:val="28"/>
        </w:rPr>
        <w:t>hành</w:t>
      </w:r>
      <w:proofErr w:type="spellEnd"/>
      <w:r w:rsidRPr="0047235D">
        <w:rPr>
          <w:sz w:val="28"/>
          <w:szCs w:val="28"/>
        </w:rPr>
        <w:t xml:space="preserve"> </w:t>
      </w:r>
      <w:proofErr w:type="spellStart"/>
      <w:r w:rsidRPr="0047235D">
        <w:rPr>
          <w:sz w:val="28"/>
          <w:szCs w:val="28"/>
        </w:rPr>
        <w:t>theo</w:t>
      </w:r>
      <w:proofErr w:type="spellEnd"/>
      <w:r w:rsidRPr="0047235D">
        <w:rPr>
          <w:sz w:val="28"/>
          <w:szCs w:val="28"/>
        </w:rPr>
        <w:t xml:space="preserve"> </w:t>
      </w:r>
      <w:proofErr w:type="spellStart"/>
      <w:r w:rsidRPr="0047235D">
        <w:rPr>
          <w:sz w:val="28"/>
          <w:szCs w:val="28"/>
        </w:rPr>
        <w:t>quy</w:t>
      </w:r>
      <w:proofErr w:type="spellEnd"/>
      <w:r w:rsidRPr="0047235D">
        <w:rPr>
          <w:sz w:val="28"/>
          <w:szCs w:val="28"/>
        </w:rPr>
        <w:t xml:space="preserve"> </w:t>
      </w:r>
      <w:proofErr w:type="spellStart"/>
      <w:r w:rsidRPr="0047235D">
        <w:rPr>
          <w:sz w:val="28"/>
          <w:szCs w:val="28"/>
        </w:rPr>
        <w:t>định</w:t>
      </w:r>
      <w:proofErr w:type="spellEnd"/>
      <w:r w:rsidRPr="0047235D">
        <w:rPr>
          <w:sz w:val="28"/>
          <w:szCs w:val="28"/>
        </w:rPr>
        <w:t xml:space="preserve"> </w:t>
      </w:r>
      <w:proofErr w:type="spellStart"/>
      <w:r w:rsidRPr="0047235D">
        <w:rPr>
          <w:sz w:val="28"/>
          <w:szCs w:val="28"/>
        </w:rPr>
        <w:t>của</w:t>
      </w:r>
      <w:proofErr w:type="spellEnd"/>
      <w:r w:rsidRPr="0047235D">
        <w:rPr>
          <w:sz w:val="28"/>
          <w:szCs w:val="28"/>
        </w:rPr>
        <w:t xml:space="preserve"> </w:t>
      </w:r>
      <w:proofErr w:type="spellStart"/>
      <w:r w:rsidRPr="0047235D">
        <w:rPr>
          <w:sz w:val="28"/>
          <w:szCs w:val="28"/>
        </w:rPr>
        <w:t>trường</w:t>
      </w:r>
      <w:proofErr w:type="spellEnd"/>
      <w:r w:rsidRPr="0047235D">
        <w:rPr>
          <w:sz w:val="28"/>
          <w:szCs w:val="28"/>
        </w:rPr>
        <w:t>.</w:t>
      </w:r>
    </w:p>
    <w:p w14:paraId="4BF19C14" w14:textId="77777777" w:rsidR="0047235D" w:rsidRPr="0047235D" w:rsidRDefault="0047235D" w:rsidP="0047235D">
      <w:pPr>
        <w:spacing w:before="120"/>
        <w:ind w:firstLine="567"/>
        <w:jc w:val="both"/>
        <w:rPr>
          <w:sz w:val="28"/>
          <w:szCs w:val="28"/>
        </w:rPr>
      </w:pPr>
    </w:p>
    <w:p w14:paraId="0EFD95D1" w14:textId="77777777" w:rsidR="0047235D" w:rsidRPr="0047235D" w:rsidRDefault="0047235D" w:rsidP="0047235D">
      <w:pPr>
        <w:tabs>
          <w:tab w:val="left" w:pos="780"/>
        </w:tabs>
        <w:jc w:val="both"/>
        <w:rPr>
          <w:b/>
          <w:bCs/>
          <w:iCs/>
          <w:color w:val="000000" w:themeColor="text1"/>
          <w:sz w:val="28"/>
          <w:szCs w:val="28"/>
          <w:lang w:val="pt-BR"/>
        </w:rPr>
      </w:pPr>
      <w:r w:rsidRPr="0047235D">
        <w:rPr>
          <w:b/>
          <w:bCs/>
          <w:iCs/>
          <w:color w:val="000000" w:themeColor="text1"/>
          <w:sz w:val="28"/>
          <w:szCs w:val="28"/>
          <w:lang w:val="pt-BR"/>
        </w:rPr>
        <w:tab/>
      </w:r>
      <w:r w:rsidRPr="0047235D">
        <w:rPr>
          <w:b/>
          <w:bCs/>
          <w:iCs/>
          <w:color w:val="000000" w:themeColor="text1"/>
          <w:sz w:val="28"/>
          <w:szCs w:val="28"/>
          <w:lang w:val="pt-BR"/>
        </w:rPr>
        <w:tab/>
      </w:r>
      <w:r w:rsidRPr="0047235D">
        <w:rPr>
          <w:b/>
          <w:bCs/>
          <w:iCs/>
          <w:color w:val="000000" w:themeColor="text1"/>
          <w:sz w:val="28"/>
          <w:szCs w:val="28"/>
          <w:lang w:val="pt-BR"/>
        </w:rPr>
        <w:tab/>
      </w:r>
      <w:r w:rsidRPr="0047235D">
        <w:rPr>
          <w:b/>
          <w:bCs/>
          <w:iCs/>
          <w:color w:val="000000" w:themeColor="text1"/>
          <w:sz w:val="28"/>
          <w:szCs w:val="28"/>
          <w:lang w:val="pt-BR"/>
        </w:rPr>
        <w:tab/>
      </w:r>
      <w:r w:rsidRPr="0047235D">
        <w:rPr>
          <w:b/>
          <w:bCs/>
          <w:iCs/>
          <w:color w:val="000000" w:themeColor="text1"/>
          <w:sz w:val="28"/>
          <w:szCs w:val="28"/>
          <w:lang w:val="pt-BR"/>
        </w:rPr>
        <w:tab/>
      </w:r>
      <w:r w:rsidRPr="0047235D">
        <w:rPr>
          <w:b/>
          <w:bCs/>
          <w:iCs/>
          <w:color w:val="000000" w:themeColor="text1"/>
          <w:sz w:val="28"/>
          <w:szCs w:val="28"/>
          <w:lang w:val="pt-BR"/>
        </w:rPr>
        <w:tab/>
      </w:r>
      <w:r w:rsidRPr="0047235D">
        <w:rPr>
          <w:b/>
          <w:bCs/>
          <w:iCs/>
          <w:color w:val="000000" w:themeColor="text1"/>
          <w:sz w:val="28"/>
          <w:szCs w:val="28"/>
          <w:lang w:val="pt-BR"/>
        </w:rPr>
        <w:tab/>
      </w:r>
      <w:r w:rsidRPr="0047235D">
        <w:rPr>
          <w:b/>
          <w:bCs/>
          <w:iCs/>
          <w:color w:val="000000" w:themeColor="text1"/>
          <w:sz w:val="28"/>
          <w:szCs w:val="28"/>
          <w:lang w:val="pt-BR"/>
        </w:rPr>
        <w:tab/>
        <w:t>HIỆU TRƯỞNG</w:t>
      </w:r>
      <w:r w:rsidRPr="0047235D">
        <w:rPr>
          <w:b/>
          <w:bCs/>
          <w:iCs/>
          <w:color w:val="000000" w:themeColor="text1"/>
          <w:sz w:val="28"/>
          <w:szCs w:val="28"/>
          <w:lang w:val="pt-BR"/>
        </w:rPr>
        <w:tab/>
      </w:r>
      <w:r w:rsidRPr="0047235D">
        <w:rPr>
          <w:b/>
          <w:bCs/>
          <w:iCs/>
          <w:color w:val="000000" w:themeColor="text1"/>
          <w:sz w:val="28"/>
          <w:szCs w:val="28"/>
          <w:lang w:val="pt-BR"/>
        </w:rPr>
        <w:tab/>
      </w:r>
      <w:r w:rsidRPr="0047235D">
        <w:rPr>
          <w:b/>
          <w:bCs/>
          <w:iCs/>
          <w:color w:val="000000" w:themeColor="text1"/>
          <w:sz w:val="28"/>
          <w:szCs w:val="28"/>
          <w:lang w:val="pt-BR"/>
        </w:rPr>
        <w:tab/>
      </w:r>
      <w:r w:rsidRPr="0047235D">
        <w:rPr>
          <w:b/>
          <w:bCs/>
          <w:iCs/>
          <w:color w:val="000000" w:themeColor="text1"/>
          <w:sz w:val="28"/>
          <w:szCs w:val="28"/>
          <w:lang w:val="pt-BR"/>
        </w:rPr>
        <w:tab/>
      </w:r>
      <w:r w:rsidRPr="0047235D">
        <w:rPr>
          <w:b/>
          <w:bCs/>
          <w:iCs/>
          <w:color w:val="000000" w:themeColor="text1"/>
          <w:sz w:val="28"/>
          <w:szCs w:val="28"/>
          <w:lang w:val="pt-BR"/>
        </w:rPr>
        <w:tab/>
      </w:r>
      <w:r w:rsidRPr="0047235D">
        <w:rPr>
          <w:b/>
          <w:bCs/>
          <w:iCs/>
          <w:color w:val="000000" w:themeColor="text1"/>
          <w:sz w:val="28"/>
          <w:szCs w:val="28"/>
          <w:lang w:val="pt-BR"/>
        </w:rPr>
        <w:tab/>
      </w:r>
      <w:r w:rsidRPr="0047235D">
        <w:rPr>
          <w:b/>
          <w:bCs/>
          <w:iCs/>
          <w:color w:val="000000" w:themeColor="text1"/>
          <w:sz w:val="28"/>
          <w:szCs w:val="28"/>
          <w:lang w:val="pt-BR"/>
        </w:rPr>
        <w:tab/>
      </w:r>
    </w:p>
    <w:p w14:paraId="316931A4" w14:textId="77777777" w:rsidR="0047235D" w:rsidRPr="0047235D" w:rsidRDefault="0047235D" w:rsidP="0047235D">
      <w:pPr>
        <w:rPr>
          <w:sz w:val="28"/>
          <w:szCs w:val="28"/>
        </w:rPr>
      </w:pPr>
    </w:p>
    <w:p w14:paraId="4B6A037B" w14:textId="77777777" w:rsidR="008A781D" w:rsidRPr="0047235D" w:rsidRDefault="008A781D" w:rsidP="0047235D">
      <w:pPr>
        <w:spacing w:after="0" w:line="312" w:lineRule="auto"/>
        <w:rPr>
          <w:rFonts w:eastAsia="Times New Roman" w:cs="Times New Roman"/>
          <w:b/>
          <w:sz w:val="28"/>
          <w:szCs w:val="28"/>
          <w:lang w:val="pt-BR"/>
        </w:rPr>
      </w:pPr>
    </w:p>
    <w:p w14:paraId="3D146B10" w14:textId="77777777" w:rsidR="008A781D" w:rsidRPr="0047235D" w:rsidRDefault="008A781D" w:rsidP="00D461FE">
      <w:pPr>
        <w:spacing w:after="0" w:line="312" w:lineRule="auto"/>
        <w:jc w:val="center"/>
        <w:rPr>
          <w:rFonts w:eastAsia="Times New Roman" w:cs="Times New Roman"/>
          <w:b/>
          <w:sz w:val="28"/>
          <w:szCs w:val="28"/>
          <w:lang w:val="pt-BR"/>
        </w:rPr>
      </w:pPr>
    </w:p>
    <w:p w14:paraId="535C156F" w14:textId="77777777" w:rsidR="008A781D" w:rsidRPr="00445C7E" w:rsidRDefault="008A781D" w:rsidP="00D461FE">
      <w:pPr>
        <w:spacing w:after="0" w:line="312" w:lineRule="auto"/>
        <w:jc w:val="center"/>
        <w:rPr>
          <w:rFonts w:eastAsia="Times New Roman" w:cs="Times New Roman"/>
          <w:b/>
          <w:sz w:val="28"/>
          <w:szCs w:val="28"/>
          <w:lang w:val="pt-BR"/>
        </w:rPr>
      </w:pPr>
    </w:p>
    <w:p w14:paraId="0EAF2E40" w14:textId="77777777" w:rsidR="008A781D" w:rsidRPr="00445C7E" w:rsidRDefault="008A781D" w:rsidP="00D461FE">
      <w:pPr>
        <w:spacing w:after="0" w:line="312" w:lineRule="auto"/>
        <w:jc w:val="center"/>
        <w:rPr>
          <w:rFonts w:eastAsia="Times New Roman" w:cs="Times New Roman"/>
          <w:b/>
          <w:sz w:val="28"/>
          <w:szCs w:val="28"/>
          <w:lang w:val="pt-BR"/>
        </w:rPr>
      </w:pPr>
    </w:p>
    <w:p w14:paraId="2E26210D" w14:textId="77777777" w:rsidR="00C77728" w:rsidRDefault="00C77728" w:rsidP="0006225F">
      <w:pPr>
        <w:spacing w:after="0" w:line="312" w:lineRule="auto"/>
        <w:rPr>
          <w:rFonts w:eastAsia="Times New Roman" w:cs="Times New Roman"/>
          <w:b/>
          <w:sz w:val="72"/>
          <w:szCs w:val="72"/>
          <w:lang w:val="pt-BR"/>
        </w:rPr>
      </w:pPr>
    </w:p>
    <w:p w14:paraId="217C5D7B" w14:textId="77777777" w:rsidR="00C77728" w:rsidRPr="00445C7E" w:rsidRDefault="00C77728" w:rsidP="00D461FE">
      <w:pPr>
        <w:spacing w:after="0" w:line="312" w:lineRule="auto"/>
        <w:jc w:val="center"/>
        <w:rPr>
          <w:rFonts w:eastAsia="Times New Roman" w:cs="Times New Roman"/>
          <w:b/>
          <w:sz w:val="72"/>
          <w:szCs w:val="72"/>
          <w:lang w:val="pt-BR"/>
        </w:rPr>
      </w:pPr>
    </w:p>
    <w:p w14:paraId="70E6C3EB" w14:textId="77777777" w:rsidR="00964440" w:rsidRPr="00445C7E" w:rsidRDefault="00964440" w:rsidP="00D461FE">
      <w:pPr>
        <w:spacing w:after="0" w:line="312" w:lineRule="auto"/>
        <w:jc w:val="center"/>
        <w:rPr>
          <w:rFonts w:cs="Times New Roman"/>
          <w:b/>
          <w:sz w:val="72"/>
          <w:szCs w:val="72"/>
          <w:lang w:val="pt-BR"/>
        </w:rPr>
      </w:pPr>
      <w:r w:rsidRPr="00445C7E">
        <w:rPr>
          <w:rFonts w:cs="Times New Roman"/>
          <w:b/>
          <w:sz w:val="72"/>
          <w:szCs w:val="72"/>
          <w:lang w:val="pt-BR"/>
        </w:rPr>
        <w:t>PHỤ LỤC 1</w:t>
      </w:r>
    </w:p>
    <w:p w14:paraId="5FF70BB9" w14:textId="77777777" w:rsidR="00964440" w:rsidRPr="00445C7E" w:rsidRDefault="00964440" w:rsidP="00D461FE">
      <w:pPr>
        <w:spacing w:after="0" w:line="312" w:lineRule="auto"/>
        <w:jc w:val="center"/>
        <w:rPr>
          <w:rFonts w:cs="Times New Roman"/>
          <w:b/>
          <w:sz w:val="72"/>
          <w:szCs w:val="72"/>
          <w:lang w:val="pt-BR"/>
        </w:rPr>
      </w:pPr>
    </w:p>
    <w:p w14:paraId="2389B411" w14:textId="77777777" w:rsidR="00964440" w:rsidRPr="00445C7E" w:rsidRDefault="00964440" w:rsidP="00D461FE">
      <w:pPr>
        <w:spacing w:after="0" w:line="312" w:lineRule="auto"/>
        <w:jc w:val="center"/>
        <w:rPr>
          <w:rFonts w:cs="Times New Roman"/>
          <w:b/>
          <w:sz w:val="72"/>
          <w:szCs w:val="72"/>
          <w:lang w:val="pt-BR"/>
        </w:rPr>
      </w:pPr>
      <w:r w:rsidRPr="00445C7E">
        <w:rPr>
          <w:rFonts w:cs="Times New Roman"/>
          <w:b/>
          <w:sz w:val="72"/>
          <w:szCs w:val="72"/>
        </w:rPr>
        <w:t>CHƯƠNG TRÌNH</w:t>
      </w:r>
      <w:r w:rsidRPr="00445C7E">
        <w:rPr>
          <w:rFonts w:cs="Times New Roman"/>
          <w:b/>
          <w:sz w:val="72"/>
          <w:szCs w:val="72"/>
          <w:lang w:val="pt-BR"/>
        </w:rPr>
        <w:t xml:space="preserve"> CHI TIẾT</w:t>
      </w:r>
    </w:p>
    <w:p w14:paraId="74CDAD50" w14:textId="77777777" w:rsidR="00964440" w:rsidRPr="00445C7E" w:rsidRDefault="00964440" w:rsidP="00D461FE">
      <w:pPr>
        <w:spacing w:after="0" w:line="312" w:lineRule="auto"/>
        <w:jc w:val="center"/>
        <w:rPr>
          <w:rFonts w:cs="Times New Roman"/>
          <w:b/>
          <w:sz w:val="72"/>
          <w:szCs w:val="72"/>
          <w:lang w:val="pt-BR"/>
        </w:rPr>
      </w:pPr>
      <w:r w:rsidRPr="00445C7E">
        <w:rPr>
          <w:rFonts w:cs="Times New Roman"/>
          <w:b/>
          <w:sz w:val="72"/>
          <w:szCs w:val="72"/>
          <w:lang w:val="pt-BR"/>
        </w:rPr>
        <w:t>CÁC MÔN CHUNG</w:t>
      </w:r>
    </w:p>
    <w:p w14:paraId="117EDEA9" w14:textId="77777777" w:rsidR="00964440" w:rsidRPr="00445C7E" w:rsidRDefault="00964440" w:rsidP="00D461FE">
      <w:pPr>
        <w:spacing w:after="0" w:line="312" w:lineRule="auto"/>
        <w:jc w:val="center"/>
        <w:rPr>
          <w:rFonts w:cs="Times New Roman"/>
          <w:b/>
          <w:sz w:val="72"/>
          <w:szCs w:val="72"/>
        </w:rPr>
      </w:pPr>
    </w:p>
    <w:p w14:paraId="4B30B1F7" w14:textId="77777777" w:rsidR="00B964C4" w:rsidRPr="008F6317" w:rsidRDefault="00964440" w:rsidP="00D461FE">
      <w:pPr>
        <w:spacing w:after="0" w:line="312" w:lineRule="auto"/>
        <w:jc w:val="center"/>
        <w:rPr>
          <w:rFonts w:eastAsia="Times New Roman" w:cs="Times New Roman"/>
          <w:b/>
          <w:sz w:val="28"/>
          <w:szCs w:val="28"/>
          <w:lang w:val="pt-BR"/>
        </w:rPr>
      </w:pPr>
      <w:r w:rsidRPr="00445C7E">
        <w:rPr>
          <w:rFonts w:cs="Times New Roman"/>
          <w:b/>
          <w:sz w:val="72"/>
          <w:szCs w:val="72"/>
        </w:rPr>
        <w:br w:type="page"/>
      </w:r>
      <w:r w:rsidR="00B964C4" w:rsidRPr="008F6317">
        <w:rPr>
          <w:rFonts w:eastAsia="Times New Roman" w:cs="Times New Roman"/>
          <w:b/>
          <w:sz w:val="28"/>
          <w:szCs w:val="28"/>
          <w:lang w:val="pt-BR"/>
        </w:rPr>
        <w:lastRenderedPageBreak/>
        <w:t>CHƯƠNG TRÌNH MÔN HỌC</w:t>
      </w:r>
    </w:p>
    <w:p w14:paraId="26282FE4" w14:textId="77777777" w:rsidR="00B964C4" w:rsidRPr="008F6317" w:rsidRDefault="00B964C4" w:rsidP="00D461FE">
      <w:pPr>
        <w:spacing w:after="0" w:line="312" w:lineRule="auto"/>
        <w:jc w:val="center"/>
        <w:rPr>
          <w:rFonts w:eastAsia="Times New Roman" w:cs="Times New Roman"/>
          <w:i/>
          <w:iCs/>
          <w:sz w:val="28"/>
          <w:szCs w:val="28"/>
          <w:lang w:val="pt-BR"/>
        </w:rPr>
      </w:pPr>
      <w:r w:rsidRPr="008F6317">
        <w:rPr>
          <w:rFonts w:eastAsia="Times New Roman" w:cs="Times New Roman"/>
          <w:i/>
          <w:sz w:val="28"/>
          <w:szCs w:val="28"/>
          <w:lang w:val="pt-BR"/>
        </w:rPr>
        <w:t>(Kèm theo TT số: 24</w:t>
      </w:r>
      <w:r w:rsidRPr="008F6317">
        <w:rPr>
          <w:rFonts w:eastAsia="Times New Roman" w:cs="Times New Roman"/>
          <w:i/>
          <w:sz w:val="28"/>
          <w:szCs w:val="28"/>
        </w:rPr>
        <w:t>/2018/TT-BLĐTBXH</w:t>
      </w:r>
      <w:r w:rsidRPr="008F6317">
        <w:rPr>
          <w:rFonts w:eastAsia="Times New Roman" w:cs="Times New Roman"/>
          <w:i/>
          <w:sz w:val="28"/>
          <w:szCs w:val="28"/>
          <w:lang w:val="pt-BR"/>
        </w:rPr>
        <w:t xml:space="preserve"> </w:t>
      </w:r>
      <w:r w:rsidRPr="008F6317">
        <w:rPr>
          <w:rFonts w:eastAsia="Times New Roman" w:cs="Times New Roman"/>
          <w:i/>
          <w:sz w:val="28"/>
          <w:szCs w:val="28"/>
        </w:rPr>
        <w:t xml:space="preserve">Ban </w:t>
      </w:r>
      <w:proofErr w:type="spellStart"/>
      <w:r w:rsidRPr="008F6317">
        <w:rPr>
          <w:rFonts w:eastAsia="Times New Roman" w:cs="Times New Roman"/>
          <w:i/>
          <w:sz w:val="28"/>
          <w:szCs w:val="28"/>
        </w:rPr>
        <w:t>hành</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Chương</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trình</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môn</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học</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Giáo</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dục</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chính</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trị</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thuộc</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khối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các</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môn</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học</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chung</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trong</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chương</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trình</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đào</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tạo</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trình</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độ</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trung</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cấp</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trình</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độ</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cao</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đẳng</w:t>
      </w:r>
      <w:proofErr w:type="spellEnd"/>
      <w:r w:rsidRPr="008F6317">
        <w:rPr>
          <w:rFonts w:eastAsia="Times New Roman" w:cs="Times New Roman"/>
          <w:i/>
          <w:sz w:val="28"/>
          <w:szCs w:val="28"/>
          <w:lang w:val="pt-BR"/>
        </w:rPr>
        <w:t>)</w:t>
      </w:r>
    </w:p>
    <w:p w14:paraId="6EC20B87" w14:textId="77777777" w:rsidR="00B964C4" w:rsidRPr="008F6317" w:rsidRDefault="00B964C4" w:rsidP="00D461FE">
      <w:pPr>
        <w:spacing w:after="0" w:line="312" w:lineRule="auto"/>
        <w:jc w:val="center"/>
        <w:rPr>
          <w:rFonts w:eastAsia="Times New Roman" w:cs="Times New Roman"/>
          <w:sz w:val="28"/>
          <w:szCs w:val="28"/>
          <w:lang w:val="pt-BR"/>
        </w:rPr>
      </w:pPr>
    </w:p>
    <w:p w14:paraId="254121BF" w14:textId="77777777" w:rsidR="00B964C4" w:rsidRPr="008F6317" w:rsidRDefault="00B964C4" w:rsidP="00D461FE">
      <w:pPr>
        <w:spacing w:after="0" w:line="312" w:lineRule="auto"/>
        <w:ind w:firstLine="720"/>
        <w:jc w:val="both"/>
        <w:rPr>
          <w:rFonts w:cs="Times New Roman"/>
          <w:sz w:val="28"/>
          <w:szCs w:val="28"/>
          <w:lang w:val="pt-BR"/>
        </w:rPr>
      </w:pPr>
      <w:r w:rsidRPr="008F6317">
        <w:rPr>
          <w:rFonts w:eastAsia="Times New Roman" w:cs="Times New Roman"/>
          <w:b/>
          <w:bCs/>
          <w:sz w:val="28"/>
          <w:szCs w:val="28"/>
          <w:lang w:val="pt-BR"/>
        </w:rPr>
        <w:t>Tên</w:t>
      </w:r>
      <w:r w:rsidRPr="008F6317">
        <w:rPr>
          <w:rFonts w:cs="Times New Roman"/>
          <w:sz w:val="28"/>
          <w:szCs w:val="28"/>
          <w:lang w:val="pt-BR"/>
        </w:rPr>
        <w:t xml:space="preserve"> </w:t>
      </w:r>
      <w:r w:rsidRPr="008F6317">
        <w:rPr>
          <w:rFonts w:cs="Times New Roman"/>
          <w:b/>
          <w:sz w:val="28"/>
          <w:szCs w:val="28"/>
          <w:lang w:val="pt-BR"/>
        </w:rPr>
        <w:t>môn học:</w:t>
      </w:r>
      <w:r w:rsidRPr="008F6317">
        <w:rPr>
          <w:rFonts w:cs="Times New Roman"/>
          <w:sz w:val="28"/>
          <w:szCs w:val="28"/>
          <w:lang w:val="pt-BR"/>
        </w:rPr>
        <w:t xml:space="preserve"> Giáo dục chính trị</w:t>
      </w:r>
    </w:p>
    <w:p w14:paraId="4EB85ED9" w14:textId="77777777" w:rsidR="00B964C4" w:rsidRPr="008F6317" w:rsidRDefault="00B964C4" w:rsidP="00D461FE">
      <w:pPr>
        <w:spacing w:after="0" w:line="312" w:lineRule="auto"/>
        <w:ind w:firstLine="720"/>
        <w:jc w:val="both"/>
        <w:rPr>
          <w:rFonts w:eastAsia="Times New Roman" w:cs="Times New Roman"/>
          <w:sz w:val="28"/>
          <w:szCs w:val="28"/>
          <w:lang w:val="pt-BR"/>
        </w:rPr>
      </w:pPr>
      <w:r w:rsidRPr="008F6317">
        <w:rPr>
          <w:rFonts w:eastAsia="Times New Roman" w:cs="Times New Roman"/>
          <w:b/>
          <w:bCs/>
          <w:sz w:val="28"/>
          <w:szCs w:val="28"/>
          <w:lang w:val="pt-BR"/>
        </w:rPr>
        <w:t>Mã môn học: MH 01</w:t>
      </w:r>
    </w:p>
    <w:p w14:paraId="121B8918" w14:textId="77777777" w:rsidR="00B964C4" w:rsidRPr="008F6317" w:rsidRDefault="00B964C4" w:rsidP="00D461FE">
      <w:pPr>
        <w:spacing w:after="0" w:line="312" w:lineRule="auto"/>
        <w:ind w:firstLine="720"/>
        <w:jc w:val="both"/>
        <w:rPr>
          <w:rFonts w:eastAsia="Times New Roman" w:cs="Times New Roman"/>
          <w:sz w:val="28"/>
          <w:szCs w:val="28"/>
          <w:lang w:val="pt-BR"/>
        </w:rPr>
      </w:pPr>
      <w:r w:rsidRPr="008F6317">
        <w:rPr>
          <w:rFonts w:eastAsia="Times New Roman" w:cs="Times New Roman"/>
          <w:b/>
          <w:bCs/>
          <w:sz w:val="28"/>
          <w:szCs w:val="28"/>
          <w:lang w:val="pt-BR"/>
        </w:rPr>
        <w:t>Thời gian thực hiện môn học:</w:t>
      </w:r>
      <w:r w:rsidRPr="008F6317">
        <w:rPr>
          <w:rFonts w:eastAsia="Times New Roman" w:cs="Times New Roman"/>
          <w:sz w:val="28"/>
          <w:szCs w:val="28"/>
          <w:lang w:val="pt-BR"/>
        </w:rPr>
        <w:t xml:space="preserve"> 75 giờ (lý thuyết: 41 giờ; thảo luận: 29 giờ; kiểm tra: 05 giờ)</w:t>
      </w:r>
    </w:p>
    <w:p w14:paraId="45672487" w14:textId="77777777" w:rsidR="00B964C4" w:rsidRPr="008F6317" w:rsidRDefault="00B964C4" w:rsidP="00D461FE">
      <w:pPr>
        <w:spacing w:after="0" w:line="312" w:lineRule="auto"/>
        <w:ind w:firstLine="720"/>
        <w:jc w:val="both"/>
        <w:rPr>
          <w:rFonts w:eastAsia="Times New Roman" w:cs="Times New Roman"/>
          <w:sz w:val="28"/>
          <w:szCs w:val="28"/>
          <w:lang w:val="pt-BR"/>
        </w:rPr>
      </w:pPr>
      <w:bookmarkStart w:id="0" w:name="muc_1_1"/>
      <w:r w:rsidRPr="008F6317">
        <w:rPr>
          <w:rFonts w:eastAsia="Times New Roman" w:cs="Times New Roman"/>
          <w:b/>
          <w:bCs/>
          <w:sz w:val="28"/>
          <w:szCs w:val="28"/>
          <w:lang w:val="pt-BR"/>
        </w:rPr>
        <w:t>I. Vị trí, tính chất của môn học</w:t>
      </w:r>
      <w:bookmarkEnd w:id="0"/>
    </w:p>
    <w:p w14:paraId="20F11B79" w14:textId="77777777" w:rsidR="00B964C4" w:rsidRPr="008F6317" w:rsidRDefault="00B964C4" w:rsidP="00D461FE">
      <w:pPr>
        <w:spacing w:after="0" w:line="312" w:lineRule="auto"/>
        <w:ind w:firstLine="720"/>
        <w:jc w:val="both"/>
        <w:rPr>
          <w:rFonts w:eastAsia="Times New Roman" w:cs="Times New Roman"/>
          <w:sz w:val="28"/>
          <w:szCs w:val="28"/>
          <w:lang w:val="pt-BR"/>
        </w:rPr>
      </w:pPr>
      <w:r w:rsidRPr="008F6317">
        <w:rPr>
          <w:rFonts w:eastAsia="Times New Roman" w:cs="Times New Roman"/>
          <w:b/>
          <w:bCs/>
          <w:sz w:val="28"/>
          <w:szCs w:val="28"/>
          <w:lang w:val="pt-BR"/>
        </w:rPr>
        <w:t>1. Vị trí</w:t>
      </w:r>
    </w:p>
    <w:p w14:paraId="5CB7AEEC" w14:textId="77777777" w:rsidR="00B964C4" w:rsidRPr="008F6317" w:rsidRDefault="00B964C4" w:rsidP="00D461FE">
      <w:pPr>
        <w:spacing w:after="0" w:line="312" w:lineRule="auto"/>
        <w:ind w:firstLine="720"/>
        <w:jc w:val="both"/>
        <w:rPr>
          <w:rFonts w:eastAsia="Times New Roman" w:cs="Times New Roman"/>
          <w:sz w:val="28"/>
          <w:szCs w:val="28"/>
          <w:lang w:val="pt-BR"/>
        </w:rPr>
      </w:pPr>
      <w:r w:rsidRPr="008F6317">
        <w:rPr>
          <w:rFonts w:eastAsia="Times New Roman" w:cs="Times New Roman"/>
          <w:sz w:val="28"/>
          <w:szCs w:val="28"/>
          <w:lang w:val="pt-BR"/>
        </w:rPr>
        <w:t>Môn học Giáo dục chính trị là môn học bắt buộc thuộc khối các môn học chung trong chương trình đào tạo trình độ cao đẳng.</w:t>
      </w:r>
    </w:p>
    <w:p w14:paraId="0DBE75E5" w14:textId="77777777" w:rsidR="00B964C4" w:rsidRPr="008F6317" w:rsidRDefault="00B964C4" w:rsidP="00D461FE">
      <w:pPr>
        <w:spacing w:after="0" w:line="312" w:lineRule="auto"/>
        <w:ind w:firstLine="720"/>
        <w:jc w:val="both"/>
        <w:rPr>
          <w:rFonts w:eastAsia="Times New Roman" w:cs="Times New Roman"/>
          <w:sz w:val="28"/>
          <w:szCs w:val="28"/>
          <w:lang w:val="pt-BR"/>
        </w:rPr>
      </w:pPr>
      <w:r w:rsidRPr="008F6317">
        <w:rPr>
          <w:rFonts w:eastAsia="Times New Roman" w:cs="Times New Roman"/>
          <w:b/>
          <w:bCs/>
          <w:sz w:val="28"/>
          <w:szCs w:val="28"/>
          <w:lang w:val="pt-BR"/>
        </w:rPr>
        <w:t>2. Tính chất</w:t>
      </w:r>
    </w:p>
    <w:p w14:paraId="5EBD83B8" w14:textId="77777777" w:rsidR="00B964C4" w:rsidRPr="008F6317" w:rsidRDefault="00B964C4" w:rsidP="00D461FE">
      <w:pPr>
        <w:spacing w:after="0" w:line="312" w:lineRule="auto"/>
        <w:ind w:firstLine="720"/>
        <w:jc w:val="both"/>
        <w:rPr>
          <w:rFonts w:eastAsia="Times New Roman" w:cs="Times New Roman"/>
          <w:sz w:val="28"/>
          <w:szCs w:val="28"/>
          <w:lang w:val="pt-BR"/>
        </w:rPr>
      </w:pPr>
      <w:r w:rsidRPr="008F6317">
        <w:rPr>
          <w:rFonts w:eastAsia="Times New Roman" w:cs="Times New Roman"/>
          <w:sz w:val="28"/>
          <w:szCs w:val="28"/>
          <w:lang w:val="pt-BR"/>
        </w:rPr>
        <w:t>Chương trình môn học bao gồm khái quát về chủ nghĩa Mác - Lênin, tư tưởng Hồ Chí Minh, đường lối cách mạng của Đảng Cộng sản Việt Nam; hình thành thế giới quan, nhân sinh quan khoa học và cách mạng cho thế hệ trẻ Việt Nam; góp phần đào tạo người lao động phát triển toàn diện đáp ứng yêu cầu của sự nghiệp xây dựng, bảo vệ Tổ quốc xã hội chủ nghĩa.</w:t>
      </w:r>
    </w:p>
    <w:p w14:paraId="27730628" w14:textId="77777777" w:rsidR="00B964C4" w:rsidRPr="008F6317" w:rsidRDefault="00B964C4" w:rsidP="00D461FE">
      <w:pPr>
        <w:spacing w:after="0" w:line="312" w:lineRule="auto"/>
        <w:ind w:firstLine="720"/>
        <w:jc w:val="both"/>
        <w:rPr>
          <w:rFonts w:eastAsia="Times New Roman" w:cs="Times New Roman"/>
          <w:sz w:val="28"/>
          <w:szCs w:val="28"/>
          <w:lang w:val="pt-BR"/>
        </w:rPr>
      </w:pPr>
      <w:bookmarkStart w:id="1" w:name="muc_2_1"/>
      <w:r w:rsidRPr="008F6317">
        <w:rPr>
          <w:rFonts w:eastAsia="Times New Roman" w:cs="Times New Roman"/>
          <w:b/>
          <w:bCs/>
          <w:sz w:val="28"/>
          <w:szCs w:val="28"/>
          <w:lang w:val="pt-BR"/>
        </w:rPr>
        <w:t>II. Mục tiêu môn học</w:t>
      </w:r>
      <w:bookmarkEnd w:id="1"/>
    </w:p>
    <w:p w14:paraId="02BFFDFB" w14:textId="77777777" w:rsidR="00B964C4" w:rsidRPr="008F6317" w:rsidRDefault="00B964C4" w:rsidP="00D461FE">
      <w:pPr>
        <w:spacing w:after="0" w:line="312" w:lineRule="auto"/>
        <w:ind w:firstLine="720"/>
        <w:jc w:val="both"/>
        <w:rPr>
          <w:rFonts w:eastAsia="Times New Roman" w:cs="Times New Roman"/>
          <w:sz w:val="28"/>
          <w:szCs w:val="28"/>
          <w:lang w:val="pt-BR"/>
        </w:rPr>
      </w:pPr>
      <w:r w:rsidRPr="008F6317">
        <w:rPr>
          <w:rFonts w:eastAsia="Times New Roman" w:cs="Times New Roman"/>
          <w:sz w:val="28"/>
          <w:szCs w:val="28"/>
          <w:lang w:val="pt-BR"/>
        </w:rPr>
        <w:t>Sau khi học xong môn học, người học đạt được:</w:t>
      </w:r>
    </w:p>
    <w:p w14:paraId="1A7F4AAC" w14:textId="77777777" w:rsidR="00B964C4" w:rsidRPr="008F6317" w:rsidRDefault="00B964C4" w:rsidP="00D461FE">
      <w:pPr>
        <w:spacing w:after="0" w:line="312" w:lineRule="auto"/>
        <w:ind w:firstLine="720"/>
        <w:jc w:val="both"/>
        <w:rPr>
          <w:rFonts w:eastAsia="Times New Roman" w:cs="Times New Roman"/>
          <w:sz w:val="28"/>
          <w:szCs w:val="28"/>
          <w:lang w:val="pt-BR"/>
        </w:rPr>
      </w:pPr>
      <w:r w:rsidRPr="008F6317">
        <w:rPr>
          <w:rFonts w:eastAsia="Times New Roman" w:cs="Times New Roman"/>
          <w:b/>
          <w:bCs/>
          <w:sz w:val="28"/>
          <w:szCs w:val="28"/>
          <w:lang w:val="pt-BR"/>
        </w:rPr>
        <w:t>1. Về kiến thức</w:t>
      </w:r>
    </w:p>
    <w:p w14:paraId="20605CB7" w14:textId="77777777" w:rsidR="00B964C4" w:rsidRPr="008F6317" w:rsidRDefault="00B964C4" w:rsidP="00D461FE">
      <w:pPr>
        <w:spacing w:after="0" w:line="312" w:lineRule="auto"/>
        <w:ind w:firstLine="720"/>
        <w:jc w:val="both"/>
        <w:rPr>
          <w:rFonts w:eastAsia="Times New Roman" w:cs="Times New Roman"/>
          <w:sz w:val="28"/>
          <w:szCs w:val="28"/>
          <w:lang w:val="pt-BR"/>
        </w:rPr>
      </w:pPr>
      <w:r w:rsidRPr="008F6317">
        <w:rPr>
          <w:rFonts w:eastAsia="Times New Roman" w:cs="Times New Roman"/>
          <w:sz w:val="28"/>
          <w:szCs w:val="28"/>
          <w:lang w:val="pt-BR"/>
        </w:rPr>
        <w:t>Trình bày được một số nội dung cơ bản của chủ nghĩa Mác - Lênin, tư tưởng Hồ Chí Minh; quan điểm, đường lối của Đảng Cộng sản Việt Nam và những nhiệm vụ chính trị của đất nước hiện nay; nội dung học tập, rèn luyện để trở thành người công dân tốt, người lao động tốt.</w:t>
      </w:r>
    </w:p>
    <w:p w14:paraId="2BD193C0" w14:textId="77777777" w:rsidR="00B964C4" w:rsidRPr="008F6317" w:rsidRDefault="00B964C4" w:rsidP="00D461FE">
      <w:pPr>
        <w:spacing w:after="0" w:line="312" w:lineRule="auto"/>
        <w:ind w:firstLine="720"/>
        <w:jc w:val="both"/>
        <w:rPr>
          <w:rFonts w:eastAsia="Times New Roman" w:cs="Times New Roman"/>
          <w:sz w:val="28"/>
          <w:szCs w:val="28"/>
          <w:lang w:val="pt-BR"/>
        </w:rPr>
      </w:pPr>
      <w:r w:rsidRPr="008F6317">
        <w:rPr>
          <w:rFonts w:eastAsia="Times New Roman" w:cs="Times New Roman"/>
          <w:b/>
          <w:bCs/>
          <w:sz w:val="28"/>
          <w:szCs w:val="28"/>
          <w:lang w:val="pt-BR"/>
        </w:rPr>
        <w:t>2. Về kỹ năng</w:t>
      </w:r>
    </w:p>
    <w:p w14:paraId="221DFA3A" w14:textId="77777777" w:rsidR="00B964C4" w:rsidRPr="008F6317" w:rsidRDefault="00B964C4" w:rsidP="00D461FE">
      <w:pPr>
        <w:spacing w:after="0" w:line="312" w:lineRule="auto"/>
        <w:ind w:firstLine="720"/>
        <w:jc w:val="both"/>
        <w:rPr>
          <w:rFonts w:eastAsia="Times New Roman" w:cs="Times New Roman"/>
          <w:sz w:val="28"/>
          <w:szCs w:val="28"/>
          <w:lang w:val="pt-BR"/>
        </w:rPr>
      </w:pPr>
      <w:r w:rsidRPr="008F6317">
        <w:rPr>
          <w:rFonts w:eastAsia="Times New Roman" w:cs="Times New Roman"/>
          <w:sz w:val="28"/>
          <w:szCs w:val="28"/>
          <w:lang w:val="pt-BR"/>
        </w:rPr>
        <w:t>Vận dụng được các kiến thức chung về quan điểm, đường lối, chính sách của Đảng và Nhà nước vào giải quyết các vấn đề của cá nhân, xã hội và các vấn đề khác trong quá trình học tập, lao động, hoạt động hàng ngày và tham gia xây dựng, bảo vệ Tổ quốc.</w:t>
      </w:r>
    </w:p>
    <w:p w14:paraId="731555DD" w14:textId="77777777" w:rsidR="00B964C4" w:rsidRPr="008F6317" w:rsidRDefault="00B964C4" w:rsidP="00D461FE">
      <w:pPr>
        <w:spacing w:after="0" w:line="312" w:lineRule="auto"/>
        <w:ind w:firstLine="720"/>
        <w:jc w:val="both"/>
        <w:rPr>
          <w:rFonts w:eastAsia="Times New Roman" w:cs="Times New Roman"/>
          <w:sz w:val="28"/>
          <w:szCs w:val="28"/>
          <w:lang w:val="pt-BR"/>
        </w:rPr>
      </w:pPr>
      <w:r w:rsidRPr="008F6317">
        <w:rPr>
          <w:rFonts w:eastAsia="Times New Roman" w:cs="Times New Roman"/>
          <w:b/>
          <w:bCs/>
          <w:sz w:val="28"/>
          <w:szCs w:val="28"/>
          <w:lang w:val="pt-BR"/>
        </w:rPr>
        <w:t>3. Về năng lực tự chủ và trách nhiệm</w:t>
      </w:r>
    </w:p>
    <w:p w14:paraId="148BF47A" w14:textId="77777777" w:rsidR="00B964C4" w:rsidRPr="008F6317" w:rsidRDefault="00B964C4" w:rsidP="00D461FE">
      <w:pPr>
        <w:spacing w:after="0" w:line="312" w:lineRule="auto"/>
        <w:ind w:firstLine="720"/>
        <w:jc w:val="both"/>
        <w:rPr>
          <w:rFonts w:eastAsia="Times New Roman" w:cs="Times New Roman"/>
          <w:sz w:val="28"/>
          <w:szCs w:val="28"/>
          <w:lang w:val="pt-BR"/>
        </w:rPr>
      </w:pPr>
      <w:r w:rsidRPr="008F6317">
        <w:rPr>
          <w:rFonts w:eastAsia="Times New Roman" w:cs="Times New Roman"/>
          <w:sz w:val="28"/>
          <w:szCs w:val="28"/>
          <w:lang w:val="pt-BR"/>
        </w:rPr>
        <w:t>Có năng lực vận dụng các nội dung đã học để rèn luyện phẩm chất chính trị, đạo đức, lối sống; thực hiện tốt quan điểm, đường lối của Đảng; chính sách, pháp luật của Nhà nước.</w:t>
      </w:r>
    </w:p>
    <w:p w14:paraId="582EA317" w14:textId="77777777" w:rsidR="00B964C4" w:rsidRPr="008F6317" w:rsidRDefault="00B964C4" w:rsidP="00D461FE">
      <w:pPr>
        <w:spacing w:after="0" w:line="312" w:lineRule="auto"/>
        <w:ind w:firstLine="720"/>
        <w:jc w:val="both"/>
        <w:rPr>
          <w:rFonts w:eastAsia="Times New Roman" w:cs="Times New Roman"/>
          <w:sz w:val="28"/>
          <w:szCs w:val="28"/>
          <w:lang w:val="pt-BR"/>
        </w:rPr>
      </w:pPr>
      <w:bookmarkStart w:id="2" w:name="muc_3_1"/>
      <w:r w:rsidRPr="008F6317">
        <w:rPr>
          <w:rFonts w:eastAsia="Times New Roman" w:cs="Times New Roman"/>
          <w:b/>
          <w:bCs/>
          <w:sz w:val="28"/>
          <w:szCs w:val="28"/>
          <w:lang w:val="pt-BR"/>
        </w:rPr>
        <w:lastRenderedPageBreak/>
        <w:t>III. Nội dung môn học</w:t>
      </w:r>
      <w:bookmarkEnd w:id="2"/>
    </w:p>
    <w:p w14:paraId="1033A118" w14:textId="77777777" w:rsidR="00B964C4" w:rsidRPr="008F6317" w:rsidRDefault="00B964C4" w:rsidP="00D461FE">
      <w:pPr>
        <w:spacing w:after="0" w:line="312" w:lineRule="auto"/>
        <w:ind w:firstLine="720"/>
        <w:jc w:val="both"/>
        <w:rPr>
          <w:rFonts w:eastAsia="Times New Roman" w:cs="Times New Roman"/>
          <w:sz w:val="28"/>
          <w:szCs w:val="28"/>
          <w:lang w:val="pt-BR"/>
        </w:rPr>
      </w:pPr>
      <w:r w:rsidRPr="008F6317">
        <w:rPr>
          <w:rFonts w:eastAsia="Times New Roman" w:cs="Times New Roman"/>
          <w:b/>
          <w:bCs/>
          <w:sz w:val="28"/>
          <w:szCs w:val="28"/>
          <w:lang w:val="pt-BR"/>
        </w:rPr>
        <w:t>1. Nội dung tổng quát và phân bố thời gian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97"/>
        <w:gridCol w:w="4910"/>
        <w:gridCol w:w="991"/>
        <w:gridCol w:w="1021"/>
        <w:gridCol w:w="920"/>
        <w:gridCol w:w="896"/>
      </w:tblGrid>
      <w:tr w:rsidR="00B964C4" w:rsidRPr="008F6317" w14:paraId="181B34C0" w14:textId="77777777" w:rsidTr="008B63B3">
        <w:tc>
          <w:tcPr>
            <w:tcW w:w="319"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B7D33D"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b/>
                <w:bCs/>
                <w:sz w:val="28"/>
                <w:szCs w:val="28"/>
              </w:rPr>
              <w:t>STT</w:t>
            </w:r>
          </w:p>
        </w:tc>
        <w:tc>
          <w:tcPr>
            <w:tcW w:w="2630"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2F8381" w14:textId="77777777" w:rsidR="00B964C4" w:rsidRPr="008F6317" w:rsidRDefault="00B964C4" w:rsidP="00D461FE">
            <w:pPr>
              <w:spacing w:after="0" w:line="312" w:lineRule="auto"/>
              <w:jc w:val="center"/>
              <w:rPr>
                <w:rFonts w:eastAsia="Times New Roman" w:cs="Times New Roman"/>
                <w:sz w:val="28"/>
                <w:szCs w:val="28"/>
              </w:rPr>
            </w:pPr>
            <w:proofErr w:type="spellStart"/>
            <w:r w:rsidRPr="008F6317">
              <w:rPr>
                <w:rFonts w:eastAsia="Times New Roman" w:cs="Times New Roman"/>
                <w:b/>
                <w:bCs/>
                <w:sz w:val="28"/>
                <w:szCs w:val="28"/>
              </w:rPr>
              <w:t>Tên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bài</w:t>
            </w:r>
            <w:proofErr w:type="spellEnd"/>
          </w:p>
        </w:tc>
        <w:tc>
          <w:tcPr>
            <w:tcW w:w="2052" w:type="pct"/>
            <w:gridSpan w:val="4"/>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D4DC7C" w14:textId="77777777" w:rsidR="00B964C4" w:rsidRPr="008F6317" w:rsidRDefault="00B964C4" w:rsidP="00D461FE">
            <w:pPr>
              <w:spacing w:after="0" w:line="312" w:lineRule="auto"/>
              <w:jc w:val="center"/>
              <w:rPr>
                <w:rFonts w:eastAsia="Times New Roman" w:cs="Times New Roman"/>
                <w:sz w:val="28"/>
                <w:szCs w:val="28"/>
              </w:rPr>
            </w:pPr>
            <w:proofErr w:type="spellStart"/>
            <w:r w:rsidRPr="008F6317">
              <w:rPr>
                <w:rFonts w:eastAsia="Times New Roman" w:cs="Times New Roman"/>
                <w:b/>
                <w:bCs/>
                <w:sz w:val="28"/>
                <w:szCs w:val="28"/>
              </w:rPr>
              <w:t>Thời</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gian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giờ</w:t>
            </w:r>
            <w:proofErr w:type="spellEnd"/>
            <w:r w:rsidRPr="008F6317">
              <w:rPr>
                <w:rFonts w:eastAsia="Times New Roman" w:cs="Times New Roman"/>
                <w:b/>
                <w:bCs/>
                <w:sz w:val="28"/>
                <w:szCs w:val="28"/>
              </w:rPr>
              <w:t>)</w:t>
            </w:r>
          </w:p>
        </w:tc>
      </w:tr>
      <w:tr w:rsidR="00B964C4" w:rsidRPr="008F6317" w14:paraId="56DC2D5E" w14:textId="77777777" w:rsidTr="008B63B3">
        <w:tblPrEx>
          <w:tblBorders>
            <w:top w:val="none" w:sz="0" w:space="0" w:color="auto"/>
            <w:bottom w:val="none" w:sz="0" w:space="0" w:color="auto"/>
            <w:insideH w:val="none" w:sz="0" w:space="0" w:color="auto"/>
            <w:insideV w:val="none" w:sz="0" w:space="0" w:color="auto"/>
          </w:tblBorders>
        </w:tblPrEx>
        <w:tc>
          <w:tcPr>
            <w:tcW w:w="319" w:type="pct"/>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66C369F6" w14:textId="77777777" w:rsidR="00B964C4" w:rsidRPr="008F6317" w:rsidRDefault="00B964C4" w:rsidP="00D461FE">
            <w:pPr>
              <w:spacing w:after="0" w:line="312" w:lineRule="auto"/>
              <w:jc w:val="center"/>
              <w:rPr>
                <w:rFonts w:eastAsia="Times New Roman" w:cs="Times New Roman"/>
                <w:sz w:val="28"/>
                <w:szCs w:val="28"/>
              </w:rPr>
            </w:pPr>
          </w:p>
        </w:tc>
        <w:tc>
          <w:tcPr>
            <w:tcW w:w="2630" w:type="pct"/>
            <w:vMerge/>
            <w:tcBorders>
              <w:top w:val="single" w:sz="8" w:space="0" w:color="auto"/>
              <w:left w:val="nil"/>
              <w:bottom w:val="single" w:sz="8" w:space="0" w:color="auto"/>
              <w:right w:val="single" w:sz="8" w:space="0" w:color="auto"/>
              <w:tl2br w:val="nil"/>
              <w:tr2bl w:val="nil"/>
            </w:tcBorders>
            <w:shd w:val="clear" w:color="auto" w:fill="auto"/>
            <w:vAlign w:val="center"/>
          </w:tcPr>
          <w:p w14:paraId="71C4F5C1" w14:textId="77777777" w:rsidR="00B964C4" w:rsidRPr="008F6317" w:rsidRDefault="00B964C4" w:rsidP="00D461FE">
            <w:pPr>
              <w:spacing w:after="0" w:line="312" w:lineRule="auto"/>
              <w:jc w:val="center"/>
              <w:rPr>
                <w:rFonts w:eastAsia="Times New Roman" w:cs="Times New Roman"/>
                <w:sz w:val="28"/>
                <w:szCs w:val="28"/>
              </w:rPr>
            </w:pP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14E2D4" w14:textId="77777777" w:rsidR="00B964C4" w:rsidRPr="008F6317" w:rsidRDefault="00B964C4" w:rsidP="00D461FE">
            <w:pPr>
              <w:spacing w:after="0" w:line="312" w:lineRule="auto"/>
              <w:jc w:val="center"/>
              <w:rPr>
                <w:rFonts w:eastAsia="Times New Roman" w:cs="Times New Roman"/>
                <w:sz w:val="28"/>
                <w:szCs w:val="28"/>
              </w:rPr>
            </w:pPr>
            <w:proofErr w:type="spellStart"/>
            <w:r w:rsidRPr="008F6317">
              <w:rPr>
                <w:rFonts w:eastAsia="Times New Roman" w:cs="Times New Roman"/>
                <w:b/>
                <w:bCs/>
                <w:sz w:val="28"/>
                <w:szCs w:val="28"/>
              </w:rPr>
              <w:t>Tổng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số</w:t>
            </w:r>
            <w:proofErr w:type="spellEnd"/>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4EA047"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b/>
                <w:bCs/>
                <w:sz w:val="28"/>
                <w:szCs w:val="28"/>
              </w:rPr>
              <w:t xml:space="preserve">Lý </w:t>
            </w:r>
            <w:proofErr w:type="spellStart"/>
            <w:r w:rsidRPr="008F6317">
              <w:rPr>
                <w:rFonts w:eastAsia="Times New Roman" w:cs="Times New Roman"/>
                <w:b/>
                <w:bCs/>
                <w:sz w:val="28"/>
                <w:szCs w:val="28"/>
              </w:rPr>
              <w:t>thuyết</w:t>
            </w:r>
            <w:proofErr w:type="spellEnd"/>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67A5A6"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b/>
                <w:bCs/>
                <w:sz w:val="28"/>
                <w:szCs w:val="28"/>
              </w:rPr>
              <w:t xml:space="preserve">Thảo </w:t>
            </w:r>
            <w:proofErr w:type="spellStart"/>
            <w:r w:rsidRPr="008F6317">
              <w:rPr>
                <w:rFonts w:eastAsia="Times New Roman" w:cs="Times New Roman"/>
                <w:b/>
                <w:bCs/>
                <w:sz w:val="28"/>
                <w:szCs w:val="28"/>
              </w:rPr>
              <w:t>luận</w:t>
            </w:r>
            <w:proofErr w:type="spellEnd"/>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4AB3B0" w14:textId="77777777" w:rsidR="00B964C4" w:rsidRPr="008F6317" w:rsidRDefault="00B964C4" w:rsidP="00D461FE">
            <w:pPr>
              <w:spacing w:after="0" w:line="312" w:lineRule="auto"/>
              <w:jc w:val="center"/>
              <w:rPr>
                <w:rFonts w:eastAsia="Times New Roman" w:cs="Times New Roman"/>
                <w:sz w:val="28"/>
                <w:szCs w:val="28"/>
              </w:rPr>
            </w:pPr>
            <w:proofErr w:type="spellStart"/>
            <w:r w:rsidRPr="008F6317">
              <w:rPr>
                <w:rFonts w:eastAsia="Times New Roman" w:cs="Times New Roman"/>
                <w:b/>
                <w:bCs/>
                <w:sz w:val="28"/>
                <w:szCs w:val="28"/>
              </w:rPr>
              <w:t>Kiểm</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tra</w:t>
            </w:r>
            <w:proofErr w:type="spellEnd"/>
          </w:p>
        </w:tc>
      </w:tr>
      <w:tr w:rsidR="00B964C4" w:rsidRPr="008F6317" w14:paraId="43A2F3A5" w14:textId="77777777" w:rsidTr="008B63B3">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C56576"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D23270"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đầu</w:t>
            </w:r>
            <w:proofErr w:type="spellEnd"/>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E5D2F8"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DB5D98"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A26077"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5BA3AD"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r>
      <w:tr w:rsidR="00B964C4" w:rsidRPr="008F6317" w14:paraId="7063E026" w14:textId="77777777" w:rsidTr="008B63B3">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69EBF0"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8D3EB6"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1: </w:t>
            </w:r>
            <w:proofErr w:type="spellStart"/>
            <w:r w:rsidRPr="008F6317">
              <w:rPr>
                <w:rFonts w:eastAsia="Times New Roman" w:cs="Times New Roman"/>
                <w:sz w:val="28"/>
                <w:szCs w:val="28"/>
              </w:rPr>
              <w:t>Khái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Mác</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Lênin</w:t>
            </w:r>
            <w:proofErr w:type="spellEnd"/>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ABB4DF"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13</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467FF2"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9</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A70B7A"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4</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7039BD"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r>
      <w:tr w:rsidR="00B964C4" w:rsidRPr="008F6317" w14:paraId="5D9E045D" w14:textId="77777777" w:rsidTr="008B63B3">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9AFF80"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48A857"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2: </w:t>
            </w:r>
            <w:proofErr w:type="spellStart"/>
            <w:r w:rsidRPr="008F6317">
              <w:rPr>
                <w:rFonts w:eastAsia="Times New Roman" w:cs="Times New Roman"/>
                <w:sz w:val="28"/>
                <w:szCs w:val="28"/>
              </w:rPr>
              <w:t>Khái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Hồ</w:t>
            </w:r>
            <w:proofErr w:type="spellEnd"/>
            <w:r w:rsidRPr="008F6317">
              <w:rPr>
                <w:rFonts w:eastAsia="Times New Roman" w:cs="Times New Roman"/>
                <w:sz w:val="28"/>
                <w:szCs w:val="28"/>
              </w:rPr>
              <w:t xml:space="preserve"> Chí Minh</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6EFF74"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13</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4AC38F"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9</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3D0430"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4</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D68AF7"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r>
      <w:tr w:rsidR="00B964C4" w:rsidRPr="008F6317" w14:paraId="38AF6D89" w14:textId="77777777" w:rsidTr="008B63B3">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1A4D70"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4</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197983"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57566D"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9B8A83"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1D812E"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F1A764"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r>
      <w:tr w:rsidR="00B964C4" w:rsidRPr="008F6317" w14:paraId="4FA71114" w14:textId="77777777" w:rsidTr="008B63B3">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0A022D"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5</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025748"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3: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mạng</w:t>
            </w:r>
            <w:proofErr w:type="spellEnd"/>
            <w:r w:rsidRPr="008F6317">
              <w:rPr>
                <w:rFonts w:eastAsia="Times New Roman" w:cs="Times New Roman"/>
                <w:sz w:val="28"/>
                <w:szCs w:val="28"/>
              </w:rPr>
              <w:t xml:space="preserve"> Việt Nam </w:t>
            </w:r>
            <w:proofErr w:type="spellStart"/>
            <w:r w:rsidRPr="008F6317">
              <w:rPr>
                <w:rFonts w:eastAsia="Times New Roman" w:cs="Times New Roman"/>
                <w:sz w:val="28"/>
                <w:szCs w:val="28"/>
              </w:rPr>
              <w:t>dưới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lãnh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DB4451"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5</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D8A51F"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43A453"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03ECFA"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r>
      <w:tr w:rsidR="00B964C4" w:rsidRPr="008F6317" w14:paraId="21A938BC" w14:textId="77777777" w:rsidTr="008B63B3">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47196F"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6</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A7AA1D"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4: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ở Việt Nam</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35FEDE"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5</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7F4671"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BE34F0"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01DDDD"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r>
      <w:tr w:rsidR="00B964C4" w:rsidRPr="008F6317" w14:paraId="37B0AC17" w14:textId="77777777" w:rsidTr="008B63B3">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F248C7"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7</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DEFB3F" w14:textId="77777777" w:rsidR="00B964C4" w:rsidRPr="008F6317" w:rsidRDefault="00B964C4" w:rsidP="00D461FE">
            <w:pPr>
              <w:spacing w:after="0" w:line="312" w:lineRule="auto"/>
              <w:rPr>
                <w:rFonts w:eastAsia="Times New Roman" w:cs="Times New Roman"/>
                <w:color w:val="FFFFFF"/>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5: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 xml:space="preserve">, con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ở Việt Nam</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596A96"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10</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5B005F"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5</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29E3FF"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5</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1CA346"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r>
      <w:tr w:rsidR="00B964C4" w:rsidRPr="008F6317" w14:paraId="4446BB9E" w14:textId="77777777" w:rsidTr="008B63B3">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C6CB58"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8</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73B267"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6: </w:t>
            </w:r>
            <w:proofErr w:type="spellStart"/>
            <w:r w:rsidRPr="008F6317">
              <w:rPr>
                <w:rFonts w:eastAsia="Times New Roman" w:cs="Times New Roman"/>
                <w:sz w:val="28"/>
                <w:szCs w:val="28"/>
              </w:rPr>
              <w:t>Tăng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ninh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ở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ta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nay</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90058A"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6</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315D18"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CD3304"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2AFD5E"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r>
      <w:tr w:rsidR="00B964C4" w:rsidRPr="008F6317" w14:paraId="64354360" w14:textId="77777777" w:rsidTr="008B63B3">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986647"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9</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988F61"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C1510F"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4F779B"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AC2FE6"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B68C68"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r>
      <w:tr w:rsidR="00B964C4" w:rsidRPr="008F6317" w14:paraId="727E6E2D" w14:textId="77777777" w:rsidTr="008B63B3">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66B2A8"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10</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E0CFBF"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7: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Việt Nam</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8E7767"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7</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8779EB"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5D06F5"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4</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E0D5FF"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r>
      <w:tr w:rsidR="00B964C4" w:rsidRPr="008F6317" w14:paraId="3B0FC6FB" w14:textId="77777777" w:rsidTr="008B63B3">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55ACAE"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11</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CE84A0"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8: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C2B9E2"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6</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61B8B8"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F8255D"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BE354E"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r>
      <w:tr w:rsidR="00B964C4" w:rsidRPr="008F6317" w14:paraId="7206A724" w14:textId="77777777" w:rsidTr="008B63B3">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515642"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12</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672254"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9: Tu </w:t>
            </w:r>
            <w:proofErr w:type="spellStart"/>
            <w:r w:rsidRPr="008F6317">
              <w:rPr>
                <w:rFonts w:eastAsia="Times New Roman" w:cs="Times New Roman"/>
                <w:sz w:val="28"/>
                <w:szCs w:val="28"/>
              </w:rPr>
              <w:t>dưỡng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rèn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luyện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tốt</w:t>
            </w:r>
            <w:proofErr w:type="spellEnd"/>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9CD020"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E92CC5"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6776E7"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496724"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r>
      <w:tr w:rsidR="00B964C4" w:rsidRPr="008F6317" w14:paraId="4A8DE76F" w14:textId="77777777" w:rsidTr="008B63B3">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4712D5"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13</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AA2782"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BA6D8F"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09DDCB"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8E7C3B"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40A1DA"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r>
      <w:tr w:rsidR="00B964C4" w:rsidRPr="008F6317" w14:paraId="78F8D1C1" w14:textId="77777777" w:rsidTr="008B63B3">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F472DB"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b/>
                <w:bCs/>
                <w:sz w:val="28"/>
                <w:szCs w:val="28"/>
              </w:rPr>
              <w:t> </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E70223" w14:textId="77777777" w:rsidR="00B964C4" w:rsidRPr="008F6317" w:rsidRDefault="00B964C4" w:rsidP="00D461FE">
            <w:pPr>
              <w:spacing w:after="0" w:line="312" w:lineRule="auto"/>
              <w:jc w:val="center"/>
              <w:rPr>
                <w:rFonts w:eastAsia="Times New Roman" w:cs="Times New Roman"/>
                <w:sz w:val="28"/>
                <w:szCs w:val="28"/>
              </w:rPr>
            </w:pPr>
            <w:proofErr w:type="spellStart"/>
            <w:r w:rsidRPr="008F6317">
              <w:rPr>
                <w:rFonts w:eastAsia="Times New Roman" w:cs="Times New Roman"/>
                <w:b/>
                <w:bCs/>
                <w:sz w:val="28"/>
                <w:szCs w:val="28"/>
              </w:rPr>
              <w:t>Tổng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cộng</w:t>
            </w:r>
            <w:proofErr w:type="spellEnd"/>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49FCF7"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b/>
                <w:bCs/>
                <w:sz w:val="28"/>
                <w:szCs w:val="28"/>
              </w:rPr>
              <w:t>75</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7A5A22"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b/>
                <w:bCs/>
                <w:sz w:val="28"/>
                <w:szCs w:val="28"/>
              </w:rPr>
              <w:t>41</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E0B25A"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b/>
                <w:bCs/>
                <w:sz w:val="28"/>
                <w:szCs w:val="28"/>
              </w:rPr>
              <w:t>29</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270508"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b/>
                <w:bCs/>
                <w:sz w:val="28"/>
                <w:szCs w:val="28"/>
              </w:rPr>
              <w:t>05</w:t>
            </w:r>
          </w:p>
        </w:tc>
      </w:tr>
    </w:tbl>
    <w:p w14:paraId="7C93CEB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 </w:t>
      </w:r>
      <w:proofErr w:type="spellStart"/>
      <w:r w:rsidRPr="008F6317">
        <w:rPr>
          <w:rFonts w:eastAsia="Times New Roman" w:cs="Times New Roman"/>
          <w:b/>
          <w:bCs/>
          <w:sz w:val="28"/>
          <w:szCs w:val="28"/>
        </w:rPr>
        <w:t>Nội</w:t>
      </w:r>
      <w:proofErr w:type="spellEnd"/>
      <w:r w:rsidRPr="008F6317">
        <w:rPr>
          <w:rFonts w:eastAsia="Times New Roman" w:cs="Times New Roman"/>
          <w:b/>
          <w:bCs/>
          <w:sz w:val="28"/>
          <w:szCs w:val="28"/>
        </w:rPr>
        <w:t xml:space="preserve"> dung chi </w:t>
      </w:r>
      <w:proofErr w:type="spellStart"/>
      <w:r w:rsidRPr="008F6317">
        <w:rPr>
          <w:rFonts w:eastAsia="Times New Roman" w:cs="Times New Roman"/>
          <w:b/>
          <w:bCs/>
          <w:sz w:val="28"/>
          <w:szCs w:val="28"/>
        </w:rPr>
        <w:t>tiết</w:t>
      </w:r>
      <w:proofErr w:type="spellEnd"/>
    </w:p>
    <w:p w14:paraId="4D6F7C7B" w14:textId="77777777" w:rsidR="00B964C4" w:rsidRPr="008F6317" w:rsidRDefault="00B964C4" w:rsidP="00D461FE">
      <w:pPr>
        <w:spacing w:after="0" w:line="312" w:lineRule="auto"/>
        <w:jc w:val="center"/>
        <w:rPr>
          <w:rFonts w:eastAsia="Times New Roman" w:cs="Times New Roman"/>
          <w:b/>
          <w:bCs/>
          <w:sz w:val="28"/>
          <w:szCs w:val="28"/>
        </w:rPr>
      </w:pPr>
      <w:r w:rsidRPr="008F6317">
        <w:rPr>
          <w:rFonts w:eastAsia="Times New Roman" w:cs="Times New Roman"/>
          <w:b/>
          <w:bCs/>
          <w:sz w:val="28"/>
          <w:szCs w:val="28"/>
        </w:rPr>
        <w:t>BÀI MỞ ĐẦU</w:t>
      </w:r>
    </w:p>
    <w:p w14:paraId="490767B4" w14:textId="77777777" w:rsidR="00B964C4" w:rsidRPr="008F6317" w:rsidRDefault="00B964C4" w:rsidP="00D461FE">
      <w:pPr>
        <w:spacing w:after="0" w:line="312" w:lineRule="auto"/>
        <w:ind w:left="6480"/>
        <w:jc w:val="center"/>
        <w:rPr>
          <w:rFonts w:eastAsia="Times New Roman" w:cs="Times New Roman"/>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2 </w:t>
      </w:r>
      <w:proofErr w:type="spellStart"/>
      <w:r w:rsidRPr="008F6317">
        <w:rPr>
          <w:rFonts w:eastAsia="Times New Roman" w:cs="Times New Roman"/>
          <w:i/>
          <w:sz w:val="28"/>
          <w:szCs w:val="28"/>
        </w:rPr>
        <w:t>giờ</w:t>
      </w:r>
      <w:proofErr w:type="spellEnd"/>
    </w:p>
    <w:p w14:paraId="3C22493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1. </w:t>
      </w:r>
      <w:proofErr w:type="spellStart"/>
      <w:r w:rsidRPr="008F6317">
        <w:rPr>
          <w:rFonts w:eastAsia="Times New Roman" w:cs="Times New Roman"/>
          <w:b/>
          <w:bCs/>
          <w:sz w:val="28"/>
          <w:szCs w:val="28"/>
        </w:rPr>
        <w:t>Mục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tiêu</w:t>
      </w:r>
      <w:proofErr w:type="spellEnd"/>
    </w:p>
    <w:p w14:paraId="0A60BC1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Sau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w:t>
      </w:r>
    </w:p>
    <w:p w14:paraId="3C1CC620" w14:textId="77777777" w:rsidR="00B964C4" w:rsidRPr="008F6317" w:rsidRDefault="00B964C4" w:rsidP="00D461FE">
      <w:pPr>
        <w:spacing w:after="0" w:line="312" w:lineRule="auto"/>
        <w:ind w:firstLine="720"/>
        <w:jc w:val="both"/>
        <w:rPr>
          <w:rFonts w:eastAsia="Times New Roman" w:cs="Times New Roman"/>
          <w:sz w:val="28"/>
          <w:szCs w:val="28"/>
        </w:rPr>
      </w:pPr>
      <w:proofErr w:type="spellStart"/>
      <w:r w:rsidRPr="008F6317">
        <w:rPr>
          <w:rFonts w:eastAsia="Times New Roman" w:cs="Times New Roman"/>
          <w:sz w:val="28"/>
          <w:szCs w:val="28"/>
        </w:rPr>
        <w:lastRenderedPageBreak/>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w:t>
      </w:r>
    </w:p>
    <w:p w14:paraId="36E9988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 </w:t>
      </w:r>
      <w:proofErr w:type="spellStart"/>
      <w:r w:rsidRPr="008F6317">
        <w:rPr>
          <w:rFonts w:eastAsia="Times New Roman" w:cs="Times New Roman"/>
          <w:b/>
          <w:bCs/>
          <w:sz w:val="28"/>
          <w:szCs w:val="28"/>
        </w:rPr>
        <w:t>Nội</w:t>
      </w:r>
      <w:proofErr w:type="spellEnd"/>
      <w:r w:rsidRPr="008F6317">
        <w:rPr>
          <w:rFonts w:eastAsia="Times New Roman" w:cs="Times New Roman"/>
          <w:b/>
          <w:bCs/>
          <w:sz w:val="28"/>
          <w:szCs w:val="28"/>
        </w:rPr>
        <w:t xml:space="preserve"> dung</w:t>
      </w:r>
    </w:p>
    <w:p w14:paraId="3A8E851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Vị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p>
    <w:p w14:paraId="089550E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p>
    <w:p w14:paraId="634C62B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chính</w:t>
      </w:r>
      <w:proofErr w:type="spellEnd"/>
    </w:p>
    <w:p w14:paraId="0473C8F2"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 Phương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p>
    <w:p w14:paraId="68F0A3CF" w14:textId="77777777" w:rsidR="00B964C4" w:rsidRPr="008F6317" w:rsidRDefault="00B964C4" w:rsidP="00D461FE">
      <w:pPr>
        <w:spacing w:after="0" w:line="312" w:lineRule="auto"/>
        <w:jc w:val="center"/>
        <w:rPr>
          <w:rFonts w:eastAsia="Times New Roman" w:cs="Times New Roman"/>
          <w:b/>
          <w:bCs/>
          <w:sz w:val="28"/>
          <w:szCs w:val="28"/>
        </w:rPr>
      </w:pPr>
    </w:p>
    <w:p w14:paraId="72C9295E" w14:textId="77777777" w:rsidR="00B964C4" w:rsidRPr="008F6317" w:rsidRDefault="00B964C4" w:rsidP="00D461FE">
      <w:pPr>
        <w:spacing w:after="0" w:line="312" w:lineRule="auto"/>
        <w:jc w:val="center"/>
        <w:rPr>
          <w:rFonts w:eastAsia="Times New Roman" w:cs="Times New Roman"/>
          <w:b/>
          <w:bCs/>
          <w:sz w:val="28"/>
          <w:szCs w:val="28"/>
        </w:rPr>
      </w:pPr>
    </w:p>
    <w:p w14:paraId="2A44EDF1" w14:textId="77777777" w:rsidR="00B964C4" w:rsidRPr="008F6317" w:rsidRDefault="00B964C4" w:rsidP="00D461FE">
      <w:pPr>
        <w:spacing w:after="0" w:line="312" w:lineRule="auto"/>
        <w:jc w:val="center"/>
        <w:rPr>
          <w:rFonts w:eastAsia="Times New Roman" w:cs="Times New Roman"/>
          <w:sz w:val="28"/>
          <w:szCs w:val="28"/>
        </w:rPr>
      </w:pPr>
      <w:proofErr w:type="spellStart"/>
      <w:r w:rsidRPr="008F6317">
        <w:rPr>
          <w:rFonts w:eastAsia="Times New Roman" w:cs="Times New Roman"/>
          <w:b/>
          <w:bCs/>
          <w:sz w:val="28"/>
          <w:szCs w:val="28"/>
        </w:rPr>
        <w:t>Bài</w:t>
      </w:r>
      <w:proofErr w:type="spellEnd"/>
      <w:r w:rsidRPr="008F6317">
        <w:rPr>
          <w:rFonts w:eastAsia="Times New Roman" w:cs="Times New Roman"/>
          <w:b/>
          <w:bCs/>
          <w:sz w:val="28"/>
          <w:szCs w:val="28"/>
        </w:rPr>
        <w:t xml:space="preserve"> 1:</w:t>
      </w:r>
    </w:p>
    <w:p w14:paraId="3168F485" w14:textId="77777777" w:rsidR="00B964C4" w:rsidRPr="008F6317" w:rsidRDefault="00B964C4" w:rsidP="00D461FE">
      <w:pPr>
        <w:spacing w:after="0" w:line="312" w:lineRule="auto"/>
        <w:jc w:val="center"/>
        <w:rPr>
          <w:rFonts w:eastAsia="Times New Roman" w:cs="Times New Roman"/>
          <w:b/>
          <w:bCs/>
          <w:sz w:val="28"/>
          <w:szCs w:val="28"/>
        </w:rPr>
      </w:pPr>
      <w:r w:rsidRPr="008F6317">
        <w:rPr>
          <w:rFonts w:eastAsia="Times New Roman" w:cs="Times New Roman"/>
          <w:b/>
          <w:bCs/>
          <w:sz w:val="28"/>
          <w:szCs w:val="28"/>
        </w:rPr>
        <w:t>KHÁI QUÁT VỀ CHỦ NGHĨA MÁC – LÊNIN</w:t>
      </w:r>
    </w:p>
    <w:p w14:paraId="22794E1C"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i/>
          <w:sz w:val="28"/>
          <w:szCs w:val="28"/>
        </w:rPr>
        <w:t xml:space="preserve"> </w:t>
      </w:r>
      <w:r w:rsidRPr="008F6317">
        <w:rPr>
          <w:rFonts w:eastAsia="Times New Roman" w:cs="Times New Roman"/>
          <w:i/>
          <w:sz w:val="28"/>
          <w:szCs w:val="28"/>
        </w:rPr>
        <w:tab/>
      </w:r>
      <w:r w:rsidRPr="008F6317">
        <w:rPr>
          <w:rFonts w:eastAsia="Times New Roman" w:cs="Times New Roman"/>
          <w:i/>
          <w:sz w:val="28"/>
          <w:szCs w:val="28"/>
        </w:rPr>
        <w:tab/>
      </w:r>
      <w:r w:rsidRPr="008F6317">
        <w:rPr>
          <w:rFonts w:eastAsia="Times New Roman" w:cs="Times New Roman"/>
          <w:i/>
          <w:sz w:val="28"/>
          <w:szCs w:val="28"/>
        </w:rPr>
        <w:tab/>
      </w:r>
      <w:r w:rsidRPr="008F6317">
        <w:rPr>
          <w:rFonts w:eastAsia="Times New Roman" w:cs="Times New Roman"/>
          <w:i/>
          <w:sz w:val="28"/>
          <w:szCs w:val="28"/>
        </w:rPr>
        <w:tab/>
      </w:r>
      <w:r w:rsidRPr="008F6317">
        <w:rPr>
          <w:rFonts w:eastAsia="Times New Roman" w:cs="Times New Roman"/>
          <w:i/>
          <w:sz w:val="28"/>
          <w:szCs w:val="28"/>
        </w:rPr>
        <w:tab/>
      </w:r>
      <w:r w:rsidRPr="008F6317">
        <w:rPr>
          <w:rFonts w:eastAsia="Times New Roman" w:cs="Times New Roman"/>
          <w:i/>
          <w:sz w:val="28"/>
          <w:szCs w:val="28"/>
        </w:rPr>
        <w:tab/>
      </w:r>
      <w:r w:rsidRPr="008F6317">
        <w:rPr>
          <w:rFonts w:eastAsia="Times New Roman" w:cs="Times New Roman"/>
          <w:i/>
          <w:sz w:val="28"/>
          <w:szCs w:val="28"/>
        </w:rPr>
        <w:tab/>
      </w:r>
      <w:r w:rsidRPr="008F6317">
        <w:rPr>
          <w:rFonts w:eastAsia="Times New Roman" w:cs="Times New Roman"/>
          <w:i/>
          <w:sz w:val="28"/>
          <w:szCs w:val="28"/>
        </w:rPr>
        <w:tab/>
      </w:r>
      <w:r w:rsidRPr="008F6317">
        <w:rPr>
          <w:rFonts w:eastAsia="Times New Roman" w:cs="Times New Roman"/>
          <w:i/>
          <w:sz w:val="28"/>
          <w:szCs w:val="28"/>
        </w:rPr>
        <w:tab/>
      </w: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13 </w:t>
      </w:r>
      <w:proofErr w:type="spellStart"/>
      <w:r w:rsidRPr="008F6317">
        <w:rPr>
          <w:rFonts w:eastAsia="Times New Roman" w:cs="Times New Roman"/>
          <w:i/>
          <w:sz w:val="28"/>
          <w:szCs w:val="28"/>
        </w:rPr>
        <w:t>giờ</w:t>
      </w:r>
      <w:proofErr w:type="spellEnd"/>
    </w:p>
    <w:p w14:paraId="22B66011"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1. </w:t>
      </w:r>
      <w:proofErr w:type="spellStart"/>
      <w:r w:rsidRPr="008F6317">
        <w:rPr>
          <w:rFonts w:eastAsia="Times New Roman" w:cs="Times New Roman"/>
          <w:b/>
          <w:bCs/>
          <w:sz w:val="28"/>
          <w:szCs w:val="28"/>
        </w:rPr>
        <w:t>Mục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tiêu</w:t>
      </w:r>
      <w:proofErr w:type="spellEnd"/>
    </w:p>
    <w:p w14:paraId="4990222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Sau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w:t>
      </w:r>
    </w:p>
    <w:p w14:paraId="3979F713"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trò</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Mác</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Lênin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w:t>
      </w:r>
    </w:p>
    <w:p w14:paraId="17085864"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Bước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đầu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Mác</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Lênin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w:t>
      </w:r>
    </w:p>
    <w:p w14:paraId="3633A88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 </w:t>
      </w:r>
      <w:proofErr w:type="spellStart"/>
      <w:r w:rsidRPr="008F6317">
        <w:rPr>
          <w:rFonts w:eastAsia="Times New Roman" w:cs="Times New Roman"/>
          <w:b/>
          <w:bCs/>
          <w:sz w:val="28"/>
          <w:szCs w:val="28"/>
        </w:rPr>
        <w:t>Nội</w:t>
      </w:r>
      <w:proofErr w:type="spellEnd"/>
      <w:r w:rsidRPr="008F6317">
        <w:rPr>
          <w:rFonts w:eastAsia="Times New Roman" w:cs="Times New Roman"/>
          <w:b/>
          <w:bCs/>
          <w:sz w:val="28"/>
          <w:szCs w:val="28"/>
        </w:rPr>
        <w:t xml:space="preserve"> dung</w:t>
      </w:r>
    </w:p>
    <w:p w14:paraId="76D61A3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Khái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Mác</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Lênin</w:t>
      </w:r>
      <w:proofErr w:type="spellEnd"/>
    </w:p>
    <w:p w14:paraId="0EB8868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Mác</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Lênin</w:t>
      </w:r>
      <w:proofErr w:type="spellEnd"/>
    </w:p>
    <w:p w14:paraId="580D94BA"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2.2.1. </w:t>
      </w:r>
      <w:proofErr w:type="spellStart"/>
      <w:r w:rsidRPr="008F6317">
        <w:rPr>
          <w:rFonts w:eastAsia="Times New Roman" w:cs="Times New Roman"/>
          <w:sz w:val="28"/>
          <w:szCs w:val="28"/>
        </w:rPr>
        <w:t>Triết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Mác</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Lênin</w:t>
      </w:r>
      <w:proofErr w:type="spellEnd"/>
    </w:p>
    <w:p w14:paraId="1C0F7971"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2.2.2. Kinh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Mác</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Lênin</w:t>
      </w:r>
      <w:proofErr w:type="spellEnd"/>
    </w:p>
    <w:p w14:paraId="18B29DA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2.2.3.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khoa </w:t>
      </w:r>
      <w:proofErr w:type="spellStart"/>
      <w:r w:rsidRPr="008F6317">
        <w:rPr>
          <w:rFonts w:eastAsia="Times New Roman" w:cs="Times New Roman"/>
          <w:sz w:val="28"/>
          <w:szCs w:val="28"/>
        </w:rPr>
        <w:t>học</w:t>
      </w:r>
      <w:proofErr w:type="spellEnd"/>
    </w:p>
    <w:p w14:paraId="17579D1D"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 Vai </w:t>
      </w:r>
      <w:proofErr w:type="spellStart"/>
      <w:r w:rsidRPr="008F6317">
        <w:rPr>
          <w:rFonts w:eastAsia="Times New Roman" w:cs="Times New Roman"/>
          <w:sz w:val="28"/>
          <w:szCs w:val="28"/>
        </w:rPr>
        <w:t>trò</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Mác</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Lênin</w:t>
      </w:r>
      <w:proofErr w:type="spellEnd"/>
    </w:p>
    <w:p w14:paraId="17331BE8" w14:textId="77777777" w:rsidR="00B964C4" w:rsidRPr="008F6317" w:rsidRDefault="00B964C4" w:rsidP="00D461FE">
      <w:pPr>
        <w:spacing w:after="0" w:line="312" w:lineRule="auto"/>
        <w:jc w:val="center"/>
        <w:rPr>
          <w:rFonts w:eastAsia="Times New Roman" w:cs="Times New Roman"/>
          <w:b/>
          <w:bCs/>
          <w:sz w:val="28"/>
          <w:szCs w:val="28"/>
        </w:rPr>
      </w:pPr>
    </w:p>
    <w:p w14:paraId="1EC259DE" w14:textId="77777777" w:rsidR="00B964C4" w:rsidRPr="008F6317" w:rsidRDefault="00B964C4" w:rsidP="00D461FE">
      <w:pPr>
        <w:spacing w:after="0" w:line="312" w:lineRule="auto"/>
        <w:jc w:val="center"/>
        <w:rPr>
          <w:rFonts w:eastAsia="Times New Roman" w:cs="Times New Roman"/>
          <w:sz w:val="28"/>
          <w:szCs w:val="28"/>
        </w:rPr>
      </w:pPr>
      <w:proofErr w:type="spellStart"/>
      <w:r w:rsidRPr="008F6317">
        <w:rPr>
          <w:rFonts w:eastAsia="Times New Roman" w:cs="Times New Roman"/>
          <w:b/>
          <w:bCs/>
          <w:sz w:val="28"/>
          <w:szCs w:val="28"/>
        </w:rPr>
        <w:t>Bài</w:t>
      </w:r>
      <w:proofErr w:type="spellEnd"/>
      <w:r w:rsidRPr="008F6317">
        <w:rPr>
          <w:rFonts w:eastAsia="Times New Roman" w:cs="Times New Roman"/>
          <w:b/>
          <w:bCs/>
          <w:sz w:val="28"/>
          <w:szCs w:val="28"/>
        </w:rPr>
        <w:t xml:space="preserve"> 2:</w:t>
      </w:r>
    </w:p>
    <w:p w14:paraId="20FE512C" w14:textId="77777777" w:rsidR="00B964C4" w:rsidRPr="008F6317" w:rsidRDefault="00B964C4" w:rsidP="00D461FE">
      <w:pPr>
        <w:spacing w:after="0" w:line="312" w:lineRule="auto"/>
        <w:jc w:val="center"/>
        <w:rPr>
          <w:rFonts w:eastAsia="Times New Roman" w:cs="Times New Roman"/>
          <w:b/>
          <w:bCs/>
          <w:sz w:val="28"/>
          <w:szCs w:val="28"/>
        </w:rPr>
      </w:pPr>
      <w:r w:rsidRPr="008F6317">
        <w:rPr>
          <w:rFonts w:eastAsia="Times New Roman" w:cs="Times New Roman"/>
          <w:b/>
          <w:bCs/>
          <w:sz w:val="28"/>
          <w:szCs w:val="28"/>
        </w:rPr>
        <w:t>KHÁI QUÁT VỀ TƯ TƯỞNG HỒ CHÍ MINH</w:t>
      </w:r>
    </w:p>
    <w:p w14:paraId="577CCF50" w14:textId="77777777" w:rsidR="00B964C4" w:rsidRPr="008F6317" w:rsidRDefault="00B964C4" w:rsidP="00D461FE">
      <w:pPr>
        <w:spacing w:after="0" w:line="312" w:lineRule="auto"/>
        <w:ind w:left="5670" w:firstLine="720"/>
        <w:jc w:val="center"/>
        <w:rPr>
          <w:rFonts w:eastAsia="Times New Roman" w:cs="Times New Roman"/>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13 </w:t>
      </w:r>
      <w:proofErr w:type="spellStart"/>
      <w:r w:rsidRPr="008F6317">
        <w:rPr>
          <w:rFonts w:eastAsia="Times New Roman" w:cs="Times New Roman"/>
          <w:i/>
          <w:sz w:val="28"/>
          <w:szCs w:val="28"/>
        </w:rPr>
        <w:t>giờ</w:t>
      </w:r>
      <w:proofErr w:type="spellEnd"/>
    </w:p>
    <w:p w14:paraId="6A2A111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1. </w:t>
      </w:r>
      <w:proofErr w:type="spellStart"/>
      <w:r w:rsidRPr="008F6317">
        <w:rPr>
          <w:rFonts w:eastAsia="Times New Roman" w:cs="Times New Roman"/>
          <w:b/>
          <w:bCs/>
          <w:sz w:val="28"/>
          <w:szCs w:val="28"/>
        </w:rPr>
        <w:t>Mục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tiêu</w:t>
      </w:r>
      <w:proofErr w:type="spellEnd"/>
    </w:p>
    <w:p w14:paraId="6ADEA82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Sau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w:t>
      </w:r>
    </w:p>
    <w:p w14:paraId="7AE693B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nguồn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Hồ</w:t>
      </w:r>
      <w:proofErr w:type="spellEnd"/>
      <w:r w:rsidRPr="008F6317">
        <w:rPr>
          <w:rFonts w:eastAsia="Times New Roman" w:cs="Times New Roman"/>
          <w:sz w:val="28"/>
          <w:szCs w:val="28"/>
        </w:rPr>
        <w:t xml:space="preserve"> Chí Minh;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Hồ</w:t>
      </w:r>
      <w:proofErr w:type="spellEnd"/>
      <w:r w:rsidRPr="008F6317">
        <w:rPr>
          <w:rFonts w:eastAsia="Times New Roman" w:cs="Times New Roman"/>
          <w:sz w:val="28"/>
          <w:szCs w:val="28"/>
        </w:rPr>
        <w:t xml:space="preserve"> Chí Minh;</w:t>
      </w:r>
    </w:p>
    <w:p w14:paraId="7ABEF8A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lastRenderedPageBreak/>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đúng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đắn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dưỡng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rèn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luyện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w:t>
      </w:r>
    </w:p>
    <w:p w14:paraId="0B55F8A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 </w:t>
      </w:r>
      <w:proofErr w:type="spellStart"/>
      <w:r w:rsidRPr="008F6317">
        <w:rPr>
          <w:rFonts w:eastAsia="Times New Roman" w:cs="Times New Roman"/>
          <w:b/>
          <w:bCs/>
          <w:sz w:val="28"/>
          <w:szCs w:val="28"/>
        </w:rPr>
        <w:t>Nội</w:t>
      </w:r>
      <w:proofErr w:type="spellEnd"/>
      <w:r w:rsidRPr="008F6317">
        <w:rPr>
          <w:rFonts w:eastAsia="Times New Roman" w:cs="Times New Roman"/>
          <w:b/>
          <w:bCs/>
          <w:sz w:val="28"/>
          <w:szCs w:val="28"/>
        </w:rPr>
        <w:t xml:space="preserve"> dung</w:t>
      </w:r>
    </w:p>
    <w:p w14:paraId="7C3124B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Khái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nguồn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Hồ</w:t>
      </w:r>
      <w:proofErr w:type="spellEnd"/>
      <w:r w:rsidRPr="008F6317">
        <w:rPr>
          <w:rFonts w:eastAsia="Times New Roman" w:cs="Times New Roman"/>
          <w:sz w:val="28"/>
          <w:szCs w:val="28"/>
        </w:rPr>
        <w:t xml:space="preserve"> Chí Minh</w:t>
      </w:r>
    </w:p>
    <w:p w14:paraId="045A589A"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2.1.1. </w:t>
      </w:r>
      <w:proofErr w:type="spellStart"/>
      <w:r w:rsidRPr="008F6317">
        <w:rPr>
          <w:rFonts w:eastAsia="Times New Roman" w:cs="Times New Roman"/>
          <w:sz w:val="28"/>
          <w:szCs w:val="28"/>
        </w:rPr>
        <w:t>Khái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niệm</w:t>
      </w:r>
      <w:proofErr w:type="spellEnd"/>
    </w:p>
    <w:p w14:paraId="1905B07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2.1.2. </w:t>
      </w:r>
      <w:proofErr w:type="spellStart"/>
      <w:r w:rsidRPr="008F6317">
        <w:rPr>
          <w:rFonts w:eastAsia="Times New Roman" w:cs="Times New Roman"/>
          <w:sz w:val="28"/>
          <w:szCs w:val="28"/>
        </w:rPr>
        <w:t>Nguồn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gốc</w:t>
      </w:r>
      <w:proofErr w:type="spellEnd"/>
    </w:p>
    <w:p w14:paraId="0A4E7DC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2.1.3. </w:t>
      </w:r>
      <w:proofErr w:type="spellStart"/>
      <w:r w:rsidRPr="008F6317">
        <w:rPr>
          <w:rFonts w:eastAsia="Times New Roman" w:cs="Times New Roman"/>
          <w:sz w:val="28"/>
          <w:szCs w:val="28"/>
        </w:rPr>
        <w:t>Quá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thành</w:t>
      </w:r>
      <w:proofErr w:type="spellEnd"/>
    </w:p>
    <w:p w14:paraId="003BDA8B"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Hồ</w:t>
      </w:r>
      <w:proofErr w:type="spellEnd"/>
      <w:r w:rsidRPr="008F6317">
        <w:rPr>
          <w:rFonts w:eastAsia="Times New Roman" w:cs="Times New Roman"/>
          <w:sz w:val="28"/>
          <w:szCs w:val="28"/>
        </w:rPr>
        <w:t xml:space="preserve"> Chí Minh</w:t>
      </w:r>
    </w:p>
    <w:p w14:paraId="133BB02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2.2.1.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gắn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p>
    <w:p w14:paraId="73E1C812"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2.2.2.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do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p>
    <w:p w14:paraId="37C54512"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2.2.3.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p>
    <w:p w14:paraId="25F78A33"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2.2.4.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ngừng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nâng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p>
    <w:p w14:paraId="247D8505"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2.2.5.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w:t>
      </w:r>
      <w:proofErr w:type="spellEnd"/>
    </w:p>
    <w:p w14:paraId="7E64D705"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2.2.6.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chăm</w:t>
      </w:r>
      <w:proofErr w:type="spellEnd"/>
      <w:r w:rsidRPr="008F6317">
        <w:rPr>
          <w:rFonts w:eastAsia="Times New Roman" w:cs="Times New Roman"/>
          <w:sz w:val="28"/>
          <w:szCs w:val="28"/>
        </w:rPr>
        <w:t xml:space="preserve"> lo </w:t>
      </w:r>
      <w:proofErr w:type="spellStart"/>
      <w:r w:rsidRPr="008F6317">
        <w:rPr>
          <w:rFonts w:eastAsia="Times New Roman" w:cs="Times New Roman"/>
          <w:sz w:val="28"/>
          <w:szCs w:val="28"/>
        </w:rPr>
        <w:t>bồi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dưỡng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sau</w:t>
      </w:r>
      <w:proofErr w:type="spellEnd"/>
    </w:p>
    <w:p w14:paraId="7D99E295"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 Vai </w:t>
      </w:r>
      <w:proofErr w:type="spellStart"/>
      <w:r w:rsidRPr="008F6317">
        <w:rPr>
          <w:rFonts w:eastAsia="Times New Roman" w:cs="Times New Roman"/>
          <w:sz w:val="28"/>
          <w:szCs w:val="28"/>
        </w:rPr>
        <w:t>trò</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Hồ</w:t>
      </w:r>
      <w:proofErr w:type="spellEnd"/>
      <w:r w:rsidRPr="008F6317">
        <w:rPr>
          <w:rFonts w:eastAsia="Times New Roman" w:cs="Times New Roman"/>
          <w:sz w:val="28"/>
          <w:szCs w:val="28"/>
        </w:rPr>
        <w:t xml:space="preserve"> Chí Minh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mạng</w:t>
      </w:r>
      <w:proofErr w:type="spellEnd"/>
      <w:r w:rsidRPr="008F6317">
        <w:rPr>
          <w:rFonts w:eastAsia="Times New Roman" w:cs="Times New Roman"/>
          <w:sz w:val="28"/>
          <w:szCs w:val="28"/>
        </w:rPr>
        <w:t xml:space="preserve"> Việt Nam</w:t>
      </w:r>
    </w:p>
    <w:p w14:paraId="1396736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 Học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Hồ</w:t>
      </w:r>
      <w:proofErr w:type="spellEnd"/>
      <w:r w:rsidRPr="008F6317">
        <w:rPr>
          <w:rFonts w:eastAsia="Times New Roman" w:cs="Times New Roman"/>
          <w:sz w:val="28"/>
          <w:szCs w:val="28"/>
        </w:rPr>
        <w:t xml:space="preserve"> Chí Minh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nay</w:t>
      </w:r>
    </w:p>
    <w:p w14:paraId="0DD6FBD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2.4.1.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Hồ</w:t>
      </w:r>
      <w:proofErr w:type="spellEnd"/>
      <w:r w:rsidRPr="008F6317">
        <w:rPr>
          <w:rFonts w:eastAsia="Times New Roman" w:cs="Times New Roman"/>
          <w:sz w:val="28"/>
          <w:szCs w:val="28"/>
        </w:rPr>
        <w:t xml:space="preserve"> Chí Minh</w:t>
      </w:r>
    </w:p>
    <w:p w14:paraId="0B87EF0D"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yếu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Hồ</w:t>
      </w:r>
      <w:proofErr w:type="spellEnd"/>
      <w:r w:rsidRPr="008F6317">
        <w:rPr>
          <w:rFonts w:eastAsia="Times New Roman" w:cs="Times New Roman"/>
          <w:sz w:val="28"/>
          <w:szCs w:val="28"/>
        </w:rPr>
        <w:t xml:space="preserve"> Chí Minh</w:t>
      </w:r>
    </w:p>
    <w:p w14:paraId="78EA82F0" w14:textId="77777777" w:rsidR="00B964C4" w:rsidRPr="008F6317" w:rsidRDefault="00B964C4" w:rsidP="00D461FE">
      <w:pPr>
        <w:spacing w:after="0" w:line="312" w:lineRule="auto"/>
        <w:jc w:val="center"/>
        <w:rPr>
          <w:rFonts w:eastAsia="Times New Roman" w:cs="Times New Roman"/>
          <w:b/>
          <w:bCs/>
          <w:sz w:val="28"/>
          <w:szCs w:val="28"/>
        </w:rPr>
      </w:pPr>
    </w:p>
    <w:p w14:paraId="57AE1A63" w14:textId="77777777" w:rsidR="00B964C4" w:rsidRPr="008F6317" w:rsidRDefault="00B964C4" w:rsidP="00D461FE">
      <w:pPr>
        <w:spacing w:after="0" w:line="312" w:lineRule="auto"/>
        <w:jc w:val="center"/>
        <w:rPr>
          <w:rFonts w:eastAsia="Times New Roman" w:cs="Times New Roman"/>
          <w:sz w:val="28"/>
          <w:szCs w:val="28"/>
        </w:rPr>
      </w:pPr>
      <w:proofErr w:type="spellStart"/>
      <w:r w:rsidRPr="008F6317">
        <w:rPr>
          <w:rFonts w:eastAsia="Times New Roman" w:cs="Times New Roman"/>
          <w:b/>
          <w:bCs/>
          <w:sz w:val="28"/>
          <w:szCs w:val="28"/>
        </w:rPr>
        <w:t>Bài</w:t>
      </w:r>
      <w:proofErr w:type="spellEnd"/>
      <w:r w:rsidRPr="008F6317">
        <w:rPr>
          <w:rFonts w:eastAsia="Times New Roman" w:cs="Times New Roman"/>
          <w:b/>
          <w:bCs/>
          <w:sz w:val="28"/>
          <w:szCs w:val="28"/>
        </w:rPr>
        <w:t xml:space="preserve"> 3:</w:t>
      </w:r>
    </w:p>
    <w:p w14:paraId="4D3722B4" w14:textId="77777777" w:rsidR="00B964C4" w:rsidRPr="008F6317" w:rsidRDefault="00B964C4" w:rsidP="00D461FE">
      <w:pPr>
        <w:spacing w:after="0" w:line="312" w:lineRule="auto"/>
        <w:jc w:val="center"/>
        <w:rPr>
          <w:rFonts w:eastAsia="Times New Roman" w:cs="Times New Roman"/>
          <w:b/>
          <w:bCs/>
          <w:sz w:val="28"/>
          <w:szCs w:val="28"/>
        </w:rPr>
      </w:pPr>
      <w:r w:rsidRPr="008F6317">
        <w:rPr>
          <w:rFonts w:eastAsia="Times New Roman" w:cs="Times New Roman"/>
          <w:b/>
          <w:bCs/>
          <w:sz w:val="28"/>
          <w:szCs w:val="28"/>
        </w:rPr>
        <w:t>NHỮNG THÀNH TỰU CỦA CÁCH MẠNG VIỆT NAM DƯỚI SỰ LÃNH ĐẠO CỦA ĐẢNG</w:t>
      </w:r>
    </w:p>
    <w:p w14:paraId="573B2BF4" w14:textId="77777777" w:rsidR="00B964C4" w:rsidRPr="008F6317" w:rsidRDefault="00B964C4" w:rsidP="00D461FE">
      <w:pPr>
        <w:spacing w:after="0" w:line="312" w:lineRule="auto"/>
        <w:ind w:left="6480" w:firstLine="720"/>
        <w:jc w:val="center"/>
        <w:rPr>
          <w:rFonts w:eastAsia="Times New Roman" w:cs="Times New Roman"/>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5 </w:t>
      </w:r>
      <w:proofErr w:type="spellStart"/>
      <w:r w:rsidRPr="008F6317">
        <w:rPr>
          <w:rFonts w:eastAsia="Times New Roman" w:cs="Times New Roman"/>
          <w:i/>
          <w:sz w:val="28"/>
          <w:szCs w:val="28"/>
        </w:rPr>
        <w:t>giờ</w:t>
      </w:r>
      <w:proofErr w:type="spellEnd"/>
    </w:p>
    <w:p w14:paraId="1412244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1. </w:t>
      </w:r>
      <w:proofErr w:type="spellStart"/>
      <w:r w:rsidRPr="008F6317">
        <w:rPr>
          <w:rFonts w:eastAsia="Times New Roman" w:cs="Times New Roman"/>
          <w:b/>
          <w:bCs/>
          <w:sz w:val="28"/>
          <w:szCs w:val="28"/>
        </w:rPr>
        <w:t>Mục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tiêu</w:t>
      </w:r>
      <w:proofErr w:type="spellEnd"/>
    </w:p>
    <w:p w14:paraId="1707970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Sau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w:t>
      </w:r>
    </w:p>
    <w:p w14:paraId="193AE24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mạng</w:t>
      </w:r>
      <w:proofErr w:type="spellEnd"/>
      <w:r w:rsidRPr="008F6317">
        <w:rPr>
          <w:rFonts w:eastAsia="Times New Roman" w:cs="Times New Roman"/>
          <w:sz w:val="28"/>
          <w:szCs w:val="28"/>
        </w:rPr>
        <w:t xml:space="preserve"> Việt Nam do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sản</w:t>
      </w:r>
      <w:proofErr w:type="spellEnd"/>
      <w:r w:rsidRPr="008F6317">
        <w:rPr>
          <w:rFonts w:eastAsia="Times New Roman" w:cs="Times New Roman"/>
          <w:sz w:val="28"/>
          <w:szCs w:val="28"/>
        </w:rPr>
        <w:t xml:space="preserve"> Việt Nam </w:t>
      </w:r>
      <w:proofErr w:type="spellStart"/>
      <w:r w:rsidRPr="008F6317">
        <w:rPr>
          <w:rFonts w:eastAsia="Times New Roman" w:cs="Times New Roman"/>
          <w:sz w:val="28"/>
          <w:szCs w:val="28"/>
        </w:rPr>
        <w:t>lãnh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đạo</w:t>
      </w:r>
      <w:proofErr w:type="spellEnd"/>
      <w:r w:rsidRPr="008F6317">
        <w:rPr>
          <w:rFonts w:eastAsia="Times New Roman" w:cs="Times New Roman"/>
          <w:sz w:val="28"/>
          <w:szCs w:val="28"/>
        </w:rPr>
        <w:t>;</w:t>
      </w:r>
    </w:p>
    <w:p w14:paraId="0308AB9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Khẳng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tin </w:t>
      </w:r>
      <w:proofErr w:type="spellStart"/>
      <w:r w:rsidRPr="008F6317">
        <w:rPr>
          <w:rFonts w:eastAsia="Times New Roman" w:cs="Times New Roman"/>
          <w:sz w:val="28"/>
          <w:szCs w:val="28"/>
        </w:rPr>
        <w:t>tưởng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lãnh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đúng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đắn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mạng</w:t>
      </w:r>
      <w:proofErr w:type="spellEnd"/>
      <w:r w:rsidRPr="008F6317">
        <w:rPr>
          <w:rFonts w:eastAsia="Times New Roman" w:cs="Times New Roman"/>
          <w:sz w:val="28"/>
          <w:szCs w:val="28"/>
        </w:rPr>
        <w:t xml:space="preserve"> ở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ta.</w:t>
      </w:r>
    </w:p>
    <w:p w14:paraId="7EABB73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lastRenderedPageBreak/>
        <w:t xml:space="preserve">2. </w:t>
      </w:r>
      <w:proofErr w:type="spellStart"/>
      <w:r w:rsidRPr="008F6317">
        <w:rPr>
          <w:rFonts w:eastAsia="Times New Roman" w:cs="Times New Roman"/>
          <w:b/>
          <w:bCs/>
          <w:sz w:val="28"/>
          <w:szCs w:val="28"/>
        </w:rPr>
        <w:t>Nội</w:t>
      </w:r>
      <w:proofErr w:type="spellEnd"/>
      <w:r w:rsidRPr="008F6317">
        <w:rPr>
          <w:rFonts w:eastAsia="Times New Roman" w:cs="Times New Roman"/>
          <w:b/>
          <w:bCs/>
          <w:sz w:val="28"/>
          <w:szCs w:val="28"/>
        </w:rPr>
        <w:t xml:space="preserve"> dung</w:t>
      </w:r>
    </w:p>
    <w:p w14:paraId="1CA0A063"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lãnh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sản</w:t>
      </w:r>
      <w:proofErr w:type="spellEnd"/>
      <w:r w:rsidRPr="008F6317">
        <w:rPr>
          <w:rFonts w:eastAsia="Times New Roman" w:cs="Times New Roman"/>
          <w:sz w:val="28"/>
          <w:szCs w:val="28"/>
        </w:rPr>
        <w:t xml:space="preserve"> Việt Nam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mạng</w:t>
      </w:r>
      <w:proofErr w:type="spellEnd"/>
      <w:r w:rsidRPr="008F6317">
        <w:rPr>
          <w:rFonts w:eastAsia="Times New Roman" w:cs="Times New Roman"/>
          <w:sz w:val="28"/>
          <w:szCs w:val="28"/>
        </w:rPr>
        <w:t xml:space="preserve"> Việt Nam</w:t>
      </w:r>
    </w:p>
    <w:p w14:paraId="5935B3A1"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2.1.1.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sản</w:t>
      </w:r>
      <w:proofErr w:type="spellEnd"/>
      <w:r w:rsidRPr="008F6317">
        <w:rPr>
          <w:rFonts w:eastAsia="Times New Roman" w:cs="Times New Roman"/>
          <w:sz w:val="28"/>
          <w:szCs w:val="28"/>
        </w:rPr>
        <w:t xml:space="preserve"> Việt Nam</w:t>
      </w:r>
    </w:p>
    <w:p w14:paraId="7C391422"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2.1.2. Vai </w:t>
      </w:r>
      <w:proofErr w:type="spellStart"/>
      <w:r w:rsidRPr="008F6317">
        <w:rPr>
          <w:rFonts w:eastAsia="Times New Roman" w:cs="Times New Roman"/>
          <w:sz w:val="28"/>
          <w:szCs w:val="28"/>
        </w:rPr>
        <w:t>trò</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lãnh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mạng</w:t>
      </w:r>
      <w:proofErr w:type="spellEnd"/>
    </w:p>
    <w:p w14:paraId="34C644BA"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mạng</w:t>
      </w:r>
      <w:proofErr w:type="spellEnd"/>
      <w:r w:rsidRPr="008F6317">
        <w:rPr>
          <w:rFonts w:eastAsia="Times New Roman" w:cs="Times New Roman"/>
          <w:sz w:val="28"/>
          <w:szCs w:val="28"/>
        </w:rPr>
        <w:t xml:space="preserve"> Việt Nam </w:t>
      </w:r>
      <w:proofErr w:type="spellStart"/>
      <w:r w:rsidRPr="008F6317">
        <w:rPr>
          <w:rFonts w:eastAsia="Times New Roman" w:cs="Times New Roman"/>
          <w:sz w:val="28"/>
          <w:szCs w:val="28"/>
        </w:rPr>
        <w:t>dưới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lãnh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p>
    <w:p w14:paraId="35476E7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2.2.1. Thắng </w:t>
      </w:r>
      <w:proofErr w:type="spellStart"/>
      <w:r w:rsidRPr="008F6317">
        <w:rPr>
          <w:rFonts w:eastAsia="Times New Roman" w:cs="Times New Roman"/>
          <w:sz w:val="28"/>
          <w:szCs w:val="28"/>
        </w:rPr>
        <w:t>lợi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tộc</w:t>
      </w:r>
      <w:proofErr w:type="spellEnd"/>
    </w:p>
    <w:p w14:paraId="10656502"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2.2.2. Thắng </w:t>
      </w:r>
      <w:proofErr w:type="spellStart"/>
      <w:r w:rsidRPr="008F6317">
        <w:rPr>
          <w:rFonts w:eastAsia="Times New Roman" w:cs="Times New Roman"/>
          <w:sz w:val="28"/>
          <w:szCs w:val="28"/>
        </w:rPr>
        <w:t>lợi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cuộc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đổi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mới</w:t>
      </w:r>
      <w:proofErr w:type="spellEnd"/>
    </w:p>
    <w:p w14:paraId="1CE0C3C9" w14:textId="77777777" w:rsidR="00B964C4" w:rsidRPr="008F6317" w:rsidRDefault="00B964C4" w:rsidP="00D461FE">
      <w:pPr>
        <w:spacing w:after="0" w:line="312" w:lineRule="auto"/>
        <w:ind w:firstLine="720"/>
        <w:jc w:val="both"/>
        <w:rPr>
          <w:rFonts w:eastAsia="Times New Roman" w:cs="Times New Roman"/>
          <w:sz w:val="28"/>
          <w:szCs w:val="28"/>
        </w:rPr>
      </w:pPr>
    </w:p>
    <w:p w14:paraId="75C3C97D" w14:textId="77777777" w:rsidR="00B964C4" w:rsidRPr="008F6317" w:rsidRDefault="00B964C4" w:rsidP="00D461FE">
      <w:pPr>
        <w:spacing w:after="0" w:line="312" w:lineRule="auto"/>
        <w:jc w:val="center"/>
        <w:rPr>
          <w:rFonts w:eastAsia="Times New Roman" w:cs="Times New Roman"/>
          <w:sz w:val="28"/>
          <w:szCs w:val="28"/>
        </w:rPr>
      </w:pPr>
      <w:proofErr w:type="spellStart"/>
      <w:r w:rsidRPr="008F6317">
        <w:rPr>
          <w:rFonts w:eastAsia="Times New Roman" w:cs="Times New Roman"/>
          <w:b/>
          <w:bCs/>
          <w:sz w:val="28"/>
          <w:szCs w:val="28"/>
        </w:rPr>
        <w:t>Bài</w:t>
      </w:r>
      <w:proofErr w:type="spellEnd"/>
      <w:r w:rsidRPr="008F6317">
        <w:rPr>
          <w:rFonts w:eastAsia="Times New Roman" w:cs="Times New Roman"/>
          <w:b/>
          <w:bCs/>
          <w:sz w:val="28"/>
          <w:szCs w:val="28"/>
        </w:rPr>
        <w:t xml:space="preserve"> 4:</w:t>
      </w:r>
    </w:p>
    <w:p w14:paraId="7315A795" w14:textId="77777777" w:rsidR="00B964C4" w:rsidRPr="008F6317" w:rsidRDefault="00B964C4" w:rsidP="00D461FE">
      <w:pPr>
        <w:spacing w:after="0" w:line="312" w:lineRule="auto"/>
        <w:jc w:val="center"/>
        <w:rPr>
          <w:rFonts w:eastAsia="Times New Roman" w:cs="Times New Roman"/>
          <w:b/>
          <w:bCs/>
          <w:sz w:val="28"/>
          <w:szCs w:val="28"/>
        </w:rPr>
      </w:pPr>
      <w:r w:rsidRPr="008F6317">
        <w:rPr>
          <w:rFonts w:eastAsia="Times New Roman" w:cs="Times New Roman"/>
          <w:b/>
          <w:bCs/>
          <w:sz w:val="28"/>
          <w:szCs w:val="28"/>
        </w:rPr>
        <w:t>ĐẶC TRƯNG VÀ PHƯƠNG HƯỚNG XÂY DỰNG XÃ HỘI CHỦ NGHĨA Ở VIỆT NAM</w:t>
      </w:r>
    </w:p>
    <w:p w14:paraId="20CB03FB" w14:textId="77777777" w:rsidR="00B964C4" w:rsidRPr="008F6317" w:rsidRDefault="00B964C4" w:rsidP="00D461FE">
      <w:pPr>
        <w:spacing w:after="0" w:line="312" w:lineRule="auto"/>
        <w:ind w:left="6480" w:firstLine="720"/>
        <w:jc w:val="center"/>
        <w:rPr>
          <w:rFonts w:eastAsia="Times New Roman" w:cs="Times New Roman"/>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5 </w:t>
      </w:r>
      <w:proofErr w:type="spellStart"/>
      <w:r w:rsidRPr="008F6317">
        <w:rPr>
          <w:rFonts w:eastAsia="Times New Roman" w:cs="Times New Roman"/>
          <w:i/>
          <w:sz w:val="28"/>
          <w:szCs w:val="28"/>
        </w:rPr>
        <w:t>giờ</w:t>
      </w:r>
      <w:proofErr w:type="spellEnd"/>
    </w:p>
    <w:p w14:paraId="2764699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1. </w:t>
      </w:r>
      <w:proofErr w:type="spellStart"/>
      <w:r w:rsidRPr="008F6317">
        <w:rPr>
          <w:rFonts w:eastAsia="Times New Roman" w:cs="Times New Roman"/>
          <w:b/>
          <w:bCs/>
          <w:sz w:val="28"/>
          <w:szCs w:val="28"/>
        </w:rPr>
        <w:t>Mục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tiêu</w:t>
      </w:r>
      <w:proofErr w:type="spellEnd"/>
    </w:p>
    <w:p w14:paraId="52344CB4"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Sau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w:t>
      </w:r>
    </w:p>
    <w:p w14:paraId="3B6F76B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ở Việt Nam;</w:t>
      </w:r>
    </w:p>
    <w:p w14:paraId="3E2A6F2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đúng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đắn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niềm</w:t>
      </w:r>
      <w:proofErr w:type="spellEnd"/>
      <w:r w:rsidRPr="008F6317">
        <w:rPr>
          <w:rFonts w:eastAsia="Times New Roman" w:cs="Times New Roman"/>
          <w:sz w:val="28"/>
          <w:szCs w:val="28"/>
        </w:rPr>
        <w:t xml:space="preserve"> tin </w:t>
      </w:r>
      <w:proofErr w:type="spellStart"/>
      <w:r w:rsidRPr="008F6317">
        <w:rPr>
          <w:rFonts w:eastAsia="Times New Roman" w:cs="Times New Roman"/>
          <w:sz w:val="28"/>
          <w:szCs w:val="28"/>
        </w:rPr>
        <w:t>vào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ở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ta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nay.</w:t>
      </w:r>
    </w:p>
    <w:p w14:paraId="7CF7CE43"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 </w:t>
      </w:r>
      <w:proofErr w:type="spellStart"/>
      <w:r w:rsidRPr="008F6317">
        <w:rPr>
          <w:rFonts w:eastAsia="Times New Roman" w:cs="Times New Roman"/>
          <w:b/>
          <w:bCs/>
          <w:sz w:val="28"/>
          <w:szCs w:val="28"/>
        </w:rPr>
        <w:t>Nội</w:t>
      </w:r>
      <w:proofErr w:type="spellEnd"/>
      <w:r w:rsidRPr="008F6317">
        <w:rPr>
          <w:rFonts w:eastAsia="Times New Roman" w:cs="Times New Roman"/>
          <w:b/>
          <w:bCs/>
          <w:sz w:val="28"/>
          <w:szCs w:val="28"/>
        </w:rPr>
        <w:t xml:space="preserve"> dung</w:t>
      </w:r>
    </w:p>
    <w:p w14:paraId="49B0D40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ở Việt Nam</w:t>
      </w:r>
    </w:p>
    <w:p w14:paraId="1FC2FBC5"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2.1.1.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giàu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minh</w:t>
      </w:r>
      <w:proofErr w:type="spellEnd"/>
    </w:p>
    <w:p w14:paraId="16416546" w14:textId="77777777" w:rsidR="00B964C4" w:rsidRPr="008F6317" w:rsidRDefault="00B964C4" w:rsidP="00D461FE">
      <w:pPr>
        <w:spacing w:after="0" w:line="312" w:lineRule="auto"/>
        <w:ind w:firstLine="720"/>
        <w:jc w:val="both"/>
        <w:rPr>
          <w:rFonts w:eastAsia="Times New Roman" w:cs="Times New Roman"/>
          <w:sz w:val="28"/>
          <w:szCs w:val="28"/>
          <w:lang w:val="pt-BR"/>
        </w:rPr>
      </w:pPr>
      <w:r w:rsidRPr="008F6317">
        <w:rPr>
          <w:rFonts w:eastAsia="Times New Roman" w:cs="Times New Roman"/>
          <w:sz w:val="28"/>
          <w:szCs w:val="28"/>
        </w:rPr>
        <w:t xml:space="preserve">2.1.2. Do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p>
    <w:p w14:paraId="65D6E473"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2.1.3.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p>
    <w:p w14:paraId="00070E8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2.1.4.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đậm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tộc</w:t>
      </w:r>
      <w:proofErr w:type="spellEnd"/>
    </w:p>
    <w:p w14:paraId="29C6445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2.1.5. Con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cuộc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ấm</w:t>
      </w:r>
      <w:proofErr w:type="spellEnd"/>
      <w:r w:rsidRPr="008F6317">
        <w:rPr>
          <w:rFonts w:eastAsia="Times New Roman" w:cs="Times New Roman"/>
          <w:sz w:val="28"/>
          <w:szCs w:val="28"/>
        </w:rPr>
        <w:t xml:space="preserve"> no,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do, </w:t>
      </w:r>
      <w:proofErr w:type="spellStart"/>
      <w:r w:rsidRPr="008F6317">
        <w:rPr>
          <w:rFonts w:eastAsia="Times New Roman" w:cs="Times New Roman"/>
          <w:sz w:val="28"/>
          <w:szCs w:val="28"/>
        </w:rPr>
        <w:t>hạnh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phúc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diện</w:t>
      </w:r>
      <w:proofErr w:type="spellEnd"/>
    </w:p>
    <w:p w14:paraId="36378C0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2.1.6. Các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đồng</w:t>
      </w:r>
      <w:proofErr w:type="spellEnd"/>
      <w:r w:rsidRPr="008F6317">
        <w:rPr>
          <w:rFonts w:eastAsia="Times New Roman" w:cs="Times New Roman"/>
          <w:sz w:val="28"/>
          <w:szCs w:val="28"/>
        </w:rPr>
        <w:t xml:space="preserve"> Việt Nam </w:t>
      </w:r>
      <w:proofErr w:type="spellStart"/>
      <w:r w:rsidRPr="008F6317">
        <w:rPr>
          <w:rFonts w:eastAsia="Times New Roman" w:cs="Times New Roman"/>
          <w:sz w:val="28"/>
          <w:szCs w:val="28"/>
        </w:rPr>
        <w:t>bình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đẳng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trọng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giúp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nhau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cùng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triển</w:t>
      </w:r>
      <w:proofErr w:type="spellEnd"/>
    </w:p>
    <w:p w14:paraId="0C03BD4A"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2.1.7.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do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do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lãnh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đạo</w:t>
      </w:r>
      <w:proofErr w:type="spellEnd"/>
    </w:p>
    <w:p w14:paraId="06818412"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2.1.8.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hữu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giới</w:t>
      </w:r>
      <w:proofErr w:type="spellEnd"/>
    </w:p>
    <w:p w14:paraId="31B46541"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 Phương </w:t>
      </w:r>
      <w:proofErr w:type="spellStart"/>
      <w:r w:rsidRPr="008F6317">
        <w:rPr>
          <w:rFonts w:eastAsia="Times New Roman" w:cs="Times New Roman"/>
          <w:sz w:val="28"/>
          <w:szCs w:val="28"/>
        </w:rPr>
        <w:t>hướng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ở Việt Nam</w:t>
      </w:r>
    </w:p>
    <w:p w14:paraId="709D49B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lastRenderedPageBreak/>
        <w:t xml:space="preserve">2.2.1. </w:t>
      </w:r>
      <w:proofErr w:type="spellStart"/>
      <w:r w:rsidRPr="008F6317">
        <w:rPr>
          <w:rFonts w:eastAsia="Times New Roman" w:cs="Times New Roman"/>
          <w:sz w:val="28"/>
          <w:szCs w:val="28"/>
        </w:rPr>
        <w:t>Đẩy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gắn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tri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trường</w:t>
      </w:r>
      <w:proofErr w:type="spellEnd"/>
    </w:p>
    <w:p w14:paraId="5D22399D"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2.2.2.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p>
    <w:p w14:paraId="05091C2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2.2.3.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đậm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con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nâng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p>
    <w:p w14:paraId="498A792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2.2.4. </w:t>
      </w:r>
      <w:proofErr w:type="spellStart"/>
      <w:r w:rsidRPr="008F6317">
        <w:rPr>
          <w:rFonts w:eastAsia="Times New Roman" w:cs="Times New Roman"/>
          <w:sz w:val="28"/>
          <w:szCs w:val="28"/>
        </w:rPr>
        <w:t>Đảm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gramStart"/>
      <w:r w:rsidRPr="008F6317">
        <w:rPr>
          <w:rFonts w:eastAsia="Times New Roman" w:cs="Times New Roman"/>
          <w:sz w:val="28"/>
          <w:szCs w:val="28"/>
        </w:rPr>
        <w:t>an</w:t>
      </w:r>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ninh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p>
    <w:p w14:paraId="6057D89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2.2.5.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hòa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hữu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p>
    <w:p w14:paraId="251BFA02"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2.2.6.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mặt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nhất</w:t>
      </w:r>
      <w:proofErr w:type="spellEnd"/>
    </w:p>
    <w:p w14:paraId="3D52F592"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2.2.7.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do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p>
    <w:p w14:paraId="32A3A98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2.2.8.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mạnh</w:t>
      </w:r>
      <w:proofErr w:type="spellEnd"/>
    </w:p>
    <w:p w14:paraId="4BAB3818" w14:textId="77777777" w:rsidR="00B964C4" w:rsidRPr="008F6317" w:rsidRDefault="00B964C4" w:rsidP="00D461FE">
      <w:pPr>
        <w:spacing w:after="0" w:line="312" w:lineRule="auto"/>
        <w:ind w:firstLine="720"/>
        <w:jc w:val="both"/>
        <w:rPr>
          <w:rFonts w:eastAsia="Times New Roman" w:cs="Times New Roman"/>
          <w:sz w:val="28"/>
          <w:szCs w:val="28"/>
        </w:rPr>
      </w:pPr>
    </w:p>
    <w:p w14:paraId="0293D653" w14:textId="77777777" w:rsidR="00B964C4" w:rsidRPr="008F6317" w:rsidRDefault="00B964C4" w:rsidP="00D461FE">
      <w:pPr>
        <w:spacing w:after="0" w:line="312" w:lineRule="auto"/>
        <w:jc w:val="center"/>
        <w:rPr>
          <w:rFonts w:eastAsia="Times New Roman" w:cs="Times New Roman"/>
          <w:sz w:val="28"/>
          <w:szCs w:val="28"/>
        </w:rPr>
      </w:pPr>
      <w:proofErr w:type="spellStart"/>
      <w:r w:rsidRPr="008F6317">
        <w:rPr>
          <w:rFonts w:eastAsia="Times New Roman" w:cs="Times New Roman"/>
          <w:b/>
          <w:bCs/>
          <w:sz w:val="28"/>
          <w:szCs w:val="28"/>
        </w:rPr>
        <w:t>Bài</w:t>
      </w:r>
      <w:proofErr w:type="spellEnd"/>
      <w:r w:rsidRPr="008F6317">
        <w:rPr>
          <w:rFonts w:eastAsia="Times New Roman" w:cs="Times New Roman"/>
          <w:b/>
          <w:bCs/>
          <w:sz w:val="28"/>
          <w:szCs w:val="28"/>
        </w:rPr>
        <w:t xml:space="preserve"> 5:</w:t>
      </w:r>
    </w:p>
    <w:p w14:paraId="7C91ED50" w14:textId="77777777" w:rsidR="00B964C4" w:rsidRPr="008F6317" w:rsidRDefault="00B964C4" w:rsidP="00D461FE">
      <w:pPr>
        <w:spacing w:after="0" w:line="312" w:lineRule="auto"/>
        <w:jc w:val="center"/>
        <w:rPr>
          <w:rFonts w:eastAsia="Times New Roman" w:cs="Times New Roman"/>
          <w:b/>
          <w:bCs/>
          <w:sz w:val="28"/>
          <w:szCs w:val="28"/>
        </w:rPr>
      </w:pPr>
      <w:r w:rsidRPr="008F6317">
        <w:rPr>
          <w:rFonts w:eastAsia="Times New Roman" w:cs="Times New Roman"/>
          <w:b/>
          <w:bCs/>
          <w:sz w:val="28"/>
          <w:szCs w:val="28"/>
        </w:rPr>
        <w:t>PHÁT TRIỂN KINH TẾ, XÃ HỘI, VĂN HÓA, CON NGƯỜI Ở VIỆT NAM</w:t>
      </w:r>
    </w:p>
    <w:p w14:paraId="054A1AFE" w14:textId="77777777" w:rsidR="00B964C4" w:rsidRPr="008F6317" w:rsidRDefault="00B964C4" w:rsidP="00D461FE">
      <w:pPr>
        <w:spacing w:after="0" w:line="312" w:lineRule="auto"/>
        <w:ind w:left="5387" w:firstLine="720"/>
        <w:jc w:val="center"/>
        <w:rPr>
          <w:rFonts w:eastAsia="Times New Roman" w:cs="Times New Roman"/>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10 </w:t>
      </w:r>
      <w:proofErr w:type="spellStart"/>
      <w:r w:rsidRPr="008F6317">
        <w:rPr>
          <w:rFonts w:eastAsia="Times New Roman" w:cs="Times New Roman"/>
          <w:i/>
          <w:sz w:val="28"/>
          <w:szCs w:val="28"/>
        </w:rPr>
        <w:t>giờ</w:t>
      </w:r>
      <w:proofErr w:type="spellEnd"/>
    </w:p>
    <w:p w14:paraId="06FA2F4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1. </w:t>
      </w:r>
      <w:proofErr w:type="spellStart"/>
      <w:r w:rsidRPr="008F6317">
        <w:rPr>
          <w:rFonts w:eastAsia="Times New Roman" w:cs="Times New Roman"/>
          <w:b/>
          <w:bCs/>
          <w:sz w:val="28"/>
          <w:szCs w:val="28"/>
        </w:rPr>
        <w:t>Mục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tiêu</w:t>
      </w:r>
      <w:proofErr w:type="spellEnd"/>
    </w:p>
    <w:p w14:paraId="46F5A38B"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Sau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w:t>
      </w:r>
    </w:p>
    <w:p w14:paraId="588FEE0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 xml:space="preserve">, con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ở Việt Nam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nay;</w:t>
      </w:r>
    </w:p>
    <w:p w14:paraId="24AB56EA"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Nhận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 xml:space="preserve">, con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ta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nay </w:t>
      </w:r>
      <w:proofErr w:type="spellStart"/>
      <w:r w:rsidRPr="008F6317">
        <w:rPr>
          <w:rFonts w:eastAsia="Times New Roman" w:cs="Times New Roman"/>
          <w:sz w:val="28"/>
          <w:szCs w:val="28"/>
        </w:rPr>
        <w:t>là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đó</w:t>
      </w:r>
      <w:proofErr w:type="spellEnd"/>
      <w:r w:rsidRPr="008F6317">
        <w:rPr>
          <w:rFonts w:eastAsia="Times New Roman" w:cs="Times New Roman"/>
          <w:sz w:val="28"/>
          <w:szCs w:val="28"/>
        </w:rPr>
        <w:t>.</w:t>
      </w:r>
    </w:p>
    <w:p w14:paraId="5C3216B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 </w:t>
      </w:r>
      <w:proofErr w:type="spellStart"/>
      <w:r w:rsidRPr="008F6317">
        <w:rPr>
          <w:rFonts w:eastAsia="Times New Roman" w:cs="Times New Roman"/>
          <w:b/>
          <w:bCs/>
          <w:sz w:val="28"/>
          <w:szCs w:val="28"/>
        </w:rPr>
        <w:t>Nội</w:t>
      </w:r>
      <w:proofErr w:type="spellEnd"/>
      <w:r w:rsidRPr="008F6317">
        <w:rPr>
          <w:rFonts w:eastAsia="Times New Roman" w:cs="Times New Roman"/>
          <w:b/>
          <w:bCs/>
          <w:sz w:val="28"/>
          <w:szCs w:val="28"/>
        </w:rPr>
        <w:t xml:space="preserve"> dung</w:t>
      </w:r>
    </w:p>
    <w:p w14:paraId="089E3DC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 xml:space="preserve">, con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ở Việt Nam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nay</w:t>
      </w:r>
    </w:p>
    <w:p w14:paraId="39B5BAB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 </w:t>
      </w:r>
      <w:proofErr w:type="spellStart"/>
      <w:r w:rsidRPr="008F6317">
        <w:rPr>
          <w:rFonts w:eastAsia="Times New Roman" w:cs="Times New Roman"/>
          <w:sz w:val="28"/>
          <w:szCs w:val="28"/>
        </w:rPr>
        <w:t>Giải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 xml:space="preserve">, con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ở Việt Nam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nay</w:t>
      </w:r>
    </w:p>
    <w:p w14:paraId="0BC8BEC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2.2.1.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p>
    <w:p w14:paraId="2F4B5F9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 xml:space="preserve">, con </w:t>
      </w:r>
      <w:proofErr w:type="spellStart"/>
      <w:r w:rsidRPr="008F6317">
        <w:rPr>
          <w:rFonts w:eastAsia="Times New Roman" w:cs="Times New Roman"/>
          <w:sz w:val="28"/>
          <w:szCs w:val="28"/>
        </w:rPr>
        <w:t>người</w:t>
      </w:r>
      <w:proofErr w:type="spellEnd"/>
    </w:p>
    <w:p w14:paraId="799DE28A" w14:textId="77777777" w:rsidR="00B964C4" w:rsidRPr="008F6317" w:rsidRDefault="00B964C4" w:rsidP="00D461FE">
      <w:pPr>
        <w:spacing w:after="0" w:line="312" w:lineRule="auto"/>
        <w:ind w:firstLine="720"/>
        <w:jc w:val="both"/>
        <w:rPr>
          <w:rFonts w:eastAsia="Times New Roman" w:cs="Times New Roman"/>
          <w:sz w:val="28"/>
          <w:szCs w:val="28"/>
        </w:rPr>
      </w:pPr>
    </w:p>
    <w:p w14:paraId="3908B00F" w14:textId="77777777" w:rsidR="00B964C4" w:rsidRPr="008F6317" w:rsidRDefault="00B964C4" w:rsidP="00D461FE">
      <w:pPr>
        <w:spacing w:after="0" w:line="312" w:lineRule="auto"/>
        <w:jc w:val="center"/>
        <w:rPr>
          <w:rFonts w:eastAsia="Times New Roman" w:cs="Times New Roman"/>
          <w:sz w:val="28"/>
          <w:szCs w:val="28"/>
        </w:rPr>
      </w:pPr>
      <w:proofErr w:type="spellStart"/>
      <w:r w:rsidRPr="008F6317">
        <w:rPr>
          <w:rFonts w:eastAsia="Times New Roman" w:cs="Times New Roman"/>
          <w:b/>
          <w:bCs/>
          <w:sz w:val="28"/>
          <w:szCs w:val="28"/>
        </w:rPr>
        <w:t>Bài</w:t>
      </w:r>
      <w:proofErr w:type="spellEnd"/>
      <w:r w:rsidRPr="008F6317">
        <w:rPr>
          <w:rFonts w:eastAsia="Times New Roman" w:cs="Times New Roman"/>
          <w:b/>
          <w:bCs/>
          <w:sz w:val="28"/>
          <w:szCs w:val="28"/>
        </w:rPr>
        <w:t xml:space="preserve"> 6:</w:t>
      </w:r>
    </w:p>
    <w:p w14:paraId="1D5706E5" w14:textId="77777777" w:rsidR="00B964C4" w:rsidRPr="008F6317" w:rsidRDefault="00B964C4" w:rsidP="00D461FE">
      <w:pPr>
        <w:spacing w:after="0" w:line="312" w:lineRule="auto"/>
        <w:jc w:val="center"/>
        <w:rPr>
          <w:rFonts w:eastAsia="Times New Roman" w:cs="Times New Roman"/>
          <w:b/>
          <w:bCs/>
          <w:sz w:val="28"/>
          <w:szCs w:val="28"/>
        </w:rPr>
      </w:pPr>
      <w:r w:rsidRPr="008F6317">
        <w:rPr>
          <w:rFonts w:eastAsia="Times New Roman" w:cs="Times New Roman"/>
          <w:b/>
          <w:bCs/>
          <w:sz w:val="28"/>
          <w:szCs w:val="28"/>
        </w:rPr>
        <w:t>TĂNG CƯỜNG QUỐC PHÒNG AN NINH, MỞ RỘNG QUAN HỆ ĐỐI NGOẠI VÀ HỘI NHẬP QUỐC TẾ Ở NƯỚC TA HIỆN NAY</w:t>
      </w:r>
    </w:p>
    <w:p w14:paraId="2EB031B2" w14:textId="77777777" w:rsidR="00B964C4" w:rsidRPr="008F6317" w:rsidRDefault="00B964C4" w:rsidP="00D461FE">
      <w:pPr>
        <w:spacing w:after="0" w:line="312" w:lineRule="auto"/>
        <w:ind w:left="6096" w:firstLine="720"/>
        <w:jc w:val="center"/>
        <w:rPr>
          <w:rFonts w:eastAsia="Times New Roman" w:cs="Times New Roman"/>
          <w:sz w:val="28"/>
          <w:szCs w:val="28"/>
        </w:rPr>
      </w:pPr>
      <w:proofErr w:type="spellStart"/>
      <w:r w:rsidRPr="008F6317">
        <w:rPr>
          <w:rFonts w:eastAsia="Times New Roman" w:cs="Times New Roman"/>
          <w:i/>
          <w:sz w:val="28"/>
          <w:szCs w:val="28"/>
        </w:rPr>
        <w:lastRenderedPageBreak/>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6 </w:t>
      </w:r>
      <w:proofErr w:type="spellStart"/>
      <w:r w:rsidRPr="008F6317">
        <w:rPr>
          <w:rFonts w:eastAsia="Times New Roman" w:cs="Times New Roman"/>
          <w:i/>
          <w:sz w:val="28"/>
          <w:szCs w:val="28"/>
        </w:rPr>
        <w:t>giờ</w:t>
      </w:r>
      <w:proofErr w:type="spellEnd"/>
    </w:p>
    <w:p w14:paraId="386F3D7A"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1. </w:t>
      </w:r>
      <w:proofErr w:type="spellStart"/>
      <w:r w:rsidRPr="008F6317">
        <w:rPr>
          <w:rFonts w:eastAsia="Times New Roman" w:cs="Times New Roman"/>
          <w:b/>
          <w:bCs/>
          <w:sz w:val="28"/>
          <w:szCs w:val="28"/>
        </w:rPr>
        <w:t>Mục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tiêu</w:t>
      </w:r>
      <w:proofErr w:type="spellEnd"/>
    </w:p>
    <w:p w14:paraId="1E96338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Sau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w:t>
      </w:r>
    </w:p>
    <w:p w14:paraId="0344BE4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gramStart"/>
      <w:r w:rsidRPr="008F6317">
        <w:rPr>
          <w:rFonts w:eastAsia="Times New Roman" w:cs="Times New Roman"/>
          <w:sz w:val="28"/>
          <w:szCs w:val="28"/>
        </w:rPr>
        <w:t>an</w:t>
      </w:r>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ninh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ta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nay;</w:t>
      </w:r>
    </w:p>
    <w:p w14:paraId="7F458981"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Tin </w:t>
      </w:r>
      <w:proofErr w:type="spellStart"/>
      <w:r w:rsidRPr="008F6317">
        <w:rPr>
          <w:rFonts w:eastAsia="Times New Roman" w:cs="Times New Roman"/>
          <w:sz w:val="28"/>
          <w:szCs w:val="28"/>
        </w:rPr>
        <w:t>tưởng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gramStart"/>
      <w:r w:rsidRPr="008F6317">
        <w:rPr>
          <w:rFonts w:eastAsia="Times New Roman" w:cs="Times New Roman"/>
          <w:sz w:val="28"/>
          <w:szCs w:val="28"/>
        </w:rPr>
        <w:t>an</w:t>
      </w:r>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ninh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nay.</w:t>
      </w:r>
    </w:p>
    <w:p w14:paraId="29B90B8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 </w:t>
      </w:r>
      <w:proofErr w:type="spellStart"/>
      <w:r w:rsidRPr="008F6317">
        <w:rPr>
          <w:rFonts w:eastAsia="Times New Roman" w:cs="Times New Roman"/>
          <w:b/>
          <w:bCs/>
          <w:sz w:val="28"/>
          <w:szCs w:val="28"/>
        </w:rPr>
        <w:t>Nội</w:t>
      </w:r>
      <w:proofErr w:type="spellEnd"/>
      <w:r w:rsidRPr="008F6317">
        <w:rPr>
          <w:rFonts w:eastAsia="Times New Roman" w:cs="Times New Roman"/>
          <w:b/>
          <w:bCs/>
          <w:sz w:val="28"/>
          <w:szCs w:val="28"/>
        </w:rPr>
        <w:t xml:space="preserve"> dung</w:t>
      </w:r>
    </w:p>
    <w:p w14:paraId="3AFC3FF1"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Bối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cảnh</w:t>
      </w:r>
      <w:proofErr w:type="spellEnd"/>
      <w:r w:rsidRPr="008F6317">
        <w:rPr>
          <w:rFonts w:eastAsia="Times New Roman" w:cs="Times New Roman"/>
          <w:sz w:val="28"/>
          <w:szCs w:val="28"/>
        </w:rPr>
        <w:t xml:space="preserve"> Việt Nam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p>
    <w:p w14:paraId="7A2DCABA"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 Quan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yếu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gramStart"/>
      <w:r w:rsidRPr="008F6317">
        <w:rPr>
          <w:rFonts w:eastAsia="Times New Roman" w:cs="Times New Roman"/>
          <w:sz w:val="28"/>
          <w:szCs w:val="28"/>
        </w:rPr>
        <w:t>an</w:t>
      </w:r>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ninh</w:t>
      </w:r>
      <w:proofErr w:type="spellEnd"/>
    </w:p>
    <w:p w14:paraId="49C73B0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2.2.1. Quan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gramStart"/>
      <w:r w:rsidRPr="008F6317">
        <w:rPr>
          <w:rFonts w:eastAsia="Times New Roman" w:cs="Times New Roman"/>
          <w:sz w:val="28"/>
          <w:szCs w:val="28"/>
        </w:rPr>
        <w:t>an</w:t>
      </w:r>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ninh</w:t>
      </w:r>
      <w:proofErr w:type="spellEnd"/>
    </w:p>
    <w:p w14:paraId="7B30665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2.2.2.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yếu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gramStart"/>
      <w:r w:rsidRPr="008F6317">
        <w:rPr>
          <w:rFonts w:eastAsia="Times New Roman" w:cs="Times New Roman"/>
          <w:sz w:val="28"/>
          <w:szCs w:val="28"/>
        </w:rPr>
        <w:t>an</w:t>
      </w:r>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ninh</w:t>
      </w:r>
      <w:proofErr w:type="spellEnd"/>
    </w:p>
    <w:p w14:paraId="0AD2050D"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 Quan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yếu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ngoại</w:t>
      </w:r>
      <w:proofErr w:type="spellEnd"/>
    </w:p>
    <w:p w14:paraId="36186C1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2.3.1. Quan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ngoại</w:t>
      </w:r>
      <w:proofErr w:type="spellEnd"/>
    </w:p>
    <w:p w14:paraId="61F8445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2.3.2.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yếu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ngoại</w:t>
      </w:r>
      <w:proofErr w:type="spellEnd"/>
    </w:p>
    <w:p w14:paraId="0C62931A" w14:textId="77777777" w:rsidR="00B964C4" w:rsidRPr="008F6317" w:rsidRDefault="00B964C4" w:rsidP="00D461FE">
      <w:pPr>
        <w:spacing w:after="0" w:line="312" w:lineRule="auto"/>
        <w:ind w:firstLine="720"/>
        <w:jc w:val="both"/>
        <w:rPr>
          <w:rFonts w:eastAsia="Times New Roman" w:cs="Times New Roman"/>
          <w:sz w:val="28"/>
          <w:szCs w:val="28"/>
        </w:rPr>
      </w:pPr>
    </w:p>
    <w:p w14:paraId="3CB20996" w14:textId="77777777" w:rsidR="00B964C4" w:rsidRPr="008F6317" w:rsidRDefault="00B964C4" w:rsidP="00D461FE">
      <w:pPr>
        <w:spacing w:after="0" w:line="312" w:lineRule="auto"/>
        <w:jc w:val="center"/>
        <w:rPr>
          <w:rFonts w:eastAsia="Times New Roman" w:cs="Times New Roman"/>
          <w:sz w:val="28"/>
          <w:szCs w:val="28"/>
        </w:rPr>
      </w:pPr>
      <w:proofErr w:type="spellStart"/>
      <w:r w:rsidRPr="008F6317">
        <w:rPr>
          <w:rFonts w:eastAsia="Times New Roman" w:cs="Times New Roman"/>
          <w:b/>
          <w:bCs/>
          <w:sz w:val="28"/>
          <w:szCs w:val="28"/>
        </w:rPr>
        <w:t>Bài</w:t>
      </w:r>
      <w:proofErr w:type="spellEnd"/>
      <w:r w:rsidRPr="008F6317">
        <w:rPr>
          <w:rFonts w:eastAsia="Times New Roman" w:cs="Times New Roman"/>
          <w:b/>
          <w:bCs/>
          <w:sz w:val="28"/>
          <w:szCs w:val="28"/>
        </w:rPr>
        <w:t xml:space="preserve"> 7:</w:t>
      </w:r>
    </w:p>
    <w:p w14:paraId="1526A1BA" w14:textId="77777777" w:rsidR="00B964C4" w:rsidRPr="008F6317" w:rsidRDefault="00B964C4" w:rsidP="00D461FE">
      <w:pPr>
        <w:spacing w:after="0" w:line="312" w:lineRule="auto"/>
        <w:jc w:val="center"/>
        <w:rPr>
          <w:rFonts w:eastAsia="Times New Roman" w:cs="Times New Roman"/>
          <w:b/>
          <w:bCs/>
          <w:sz w:val="28"/>
          <w:szCs w:val="28"/>
        </w:rPr>
      </w:pPr>
      <w:r w:rsidRPr="008F6317">
        <w:rPr>
          <w:rFonts w:eastAsia="Times New Roman" w:cs="Times New Roman"/>
          <w:b/>
          <w:bCs/>
          <w:sz w:val="28"/>
          <w:szCs w:val="28"/>
        </w:rPr>
        <w:t>XÂY DỰNG VÀ HOÀN THIỆN NHÀ NƯỚC PHÁP QUYỀN XÃ HỘI CHỦ NGHĨA VIỆT NAM</w:t>
      </w:r>
    </w:p>
    <w:p w14:paraId="06171512" w14:textId="77777777" w:rsidR="00B964C4" w:rsidRPr="008F6317" w:rsidRDefault="00B964C4" w:rsidP="00D461FE">
      <w:pPr>
        <w:spacing w:after="0" w:line="312" w:lineRule="auto"/>
        <w:ind w:left="5954" w:firstLine="720"/>
        <w:jc w:val="center"/>
        <w:rPr>
          <w:rFonts w:eastAsia="Times New Roman" w:cs="Times New Roman"/>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7 </w:t>
      </w:r>
      <w:proofErr w:type="spellStart"/>
      <w:r w:rsidRPr="008F6317">
        <w:rPr>
          <w:rFonts w:eastAsia="Times New Roman" w:cs="Times New Roman"/>
          <w:i/>
          <w:sz w:val="28"/>
          <w:szCs w:val="28"/>
        </w:rPr>
        <w:t>giờ</w:t>
      </w:r>
      <w:proofErr w:type="spellEnd"/>
    </w:p>
    <w:p w14:paraId="3E90055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1. </w:t>
      </w:r>
      <w:proofErr w:type="spellStart"/>
      <w:r w:rsidRPr="008F6317">
        <w:rPr>
          <w:rFonts w:eastAsia="Times New Roman" w:cs="Times New Roman"/>
          <w:b/>
          <w:bCs/>
          <w:sz w:val="28"/>
          <w:szCs w:val="28"/>
        </w:rPr>
        <w:t>Mục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tiêu</w:t>
      </w:r>
      <w:proofErr w:type="spellEnd"/>
    </w:p>
    <w:p w14:paraId="362AB8F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Sau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w:t>
      </w:r>
    </w:p>
    <w:p w14:paraId="2006E96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Việt Nam;</w:t>
      </w:r>
    </w:p>
    <w:p w14:paraId="44359A3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Khẳng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ưu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Việt Nam so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Việt Nam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w:t>
      </w:r>
    </w:p>
    <w:p w14:paraId="576A22D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 </w:t>
      </w:r>
      <w:proofErr w:type="spellStart"/>
      <w:r w:rsidRPr="008F6317">
        <w:rPr>
          <w:rFonts w:eastAsia="Times New Roman" w:cs="Times New Roman"/>
          <w:b/>
          <w:bCs/>
          <w:sz w:val="28"/>
          <w:szCs w:val="28"/>
        </w:rPr>
        <w:t>Nội</w:t>
      </w:r>
      <w:proofErr w:type="spellEnd"/>
      <w:r w:rsidRPr="008F6317">
        <w:rPr>
          <w:rFonts w:eastAsia="Times New Roman" w:cs="Times New Roman"/>
          <w:b/>
          <w:bCs/>
          <w:sz w:val="28"/>
          <w:szCs w:val="28"/>
        </w:rPr>
        <w:t xml:space="preserve"> dung</w:t>
      </w:r>
    </w:p>
    <w:p w14:paraId="1DC7A3C5"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Việt Nam</w:t>
      </w:r>
    </w:p>
    <w:p w14:paraId="0EE2743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2.1.1.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Việt Nam</w:t>
      </w:r>
    </w:p>
    <w:p w14:paraId="2092206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2.1.2.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Việt Nam</w:t>
      </w:r>
    </w:p>
    <w:p w14:paraId="20F2CE64"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 Phương </w:t>
      </w:r>
      <w:proofErr w:type="spellStart"/>
      <w:r w:rsidRPr="008F6317">
        <w:rPr>
          <w:rFonts w:eastAsia="Times New Roman" w:cs="Times New Roman"/>
          <w:sz w:val="28"/>
          <w:szCs w:val="28"/>
        </w:rPr>
        <w:t>hướng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Việt Nam</w:t>
      </w:r>
    </w:p>
    <w:p w14:paraId="1DE48F2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lastRenderedPageBreak/>
        <w:t xml:space="preserve">2.2.1. Phương </w:t>
      </w:r>
      <w:proofErr w:type="spellStart"/>
      <w:r w:rsidRPr="008F6317">
        <w:rPr>
          <w:rFonts w:eastAsia="Times New Roman" w:cs="Times New Roman"/>
          <w:sz w:val="28"/>
          <w:szCs w:val="28"/>
        </w:rPr>
        <w:t>hướng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Việt Nam</w:t>
      </w:r>
    </w:p>
    <w:p w14:paraId="6455515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2.2.2. </w:t>
      </w:r>
      <w:proofErr w:type="spellStart"/>
      <w:r w:rsidRPr="008F6317">
        <w:rPr>
          <w:rFonts w:eastAsia="Times New Roman" w:cs="Times New Roman"/>
          <w:sz w:val="28"/>
          <w:szCs w:val="28"/>
        </w:rPr>
        <w:t>Nhiệm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Việt Nam</w:t>
      </w:r>
    </w:p>
    <w:p w14:paraId="381E65F3" w14:textId="77777777" w:rsidR="00B964C4" w:rsidRPr="008F6317" w:rsidRDefault="00B964C4" w:rsidP="00D461FE">
      <w:pPr>
        <w:spacing w:after="0" w:line="312" w:lineRule="auto"/>
        <w:ind w:firstLine="720"/>
        <w:jc w:val="both"/>
        <w:rPr>
          <w:rFonts w:eastAsia="Times New Roman" w:cs="Times New Roman"/>
          <w:sz w:val="28"/>
          <w:szCs w:val="28"/>
        </w:rPr>
      </w:pPr>
    </w:p>
    <w:p w14:paraId="0139F1F9" w14:textId="77777777" w:rsidR="00B964C4" w:rsidRPr="008F6317" w:rsidRDefault="00B964C4" w:rsidP="00D461FE">
      <w:pPr>
        <w:spacing w:after="0" w:line="312" w:lineRule="auto"/>
        <w:jc w:val="center"/>
        <w:rPr>
          <w:rFonts w:eastAsia="Times New Roman" w:cs="Times New Roman"/>
          <w:sz w:val="28"/>
          <w:szCs w:val="28"/>
        </w:rPr>
      </w:pPr>
      <w:proofErr w:type="spellStart"/>
      <w:r w:rsidRPr="008F6317">
        <w:rPr>
          <w:rFonts w:eastAsia="Times New Roman" w:cs="Times New Roman"/>
          <w:b/>
          <w:bCs/>
          <w:sz w:val="28"/>
          <w:szCs w:val="28"/>
        </w:rPr>
        <w:t>Bài</w:t>
      </w:r>
      <w:proofErr w:type="spellEnd"/>
      <w:r w:rsidRPr="008F6317">
        <w:rPr>
          <w:rFonts w:eastAsia="Times New Roman" w:cs="Times New Roman"/>
          <w:b/>
          <w:bCs/>
          <w:sz w:val="28"/>
          <w:szCs w:val="28"/>
        </w:rPr>
        <w:t xml:space="preserve"> 8:</w:t>
      </w:r>
    </w:p>
    <w:p w14:paraId="27049701" w14:textId="77777777" w:rsidR="00B964C4" w:rsidRPr="008F6317" w:rsidRDefault="00B964C4" w:rsidP="00D461FE">
      <w:pPr>
        <w:spacing w:after="0" w:line="312" w:lineRule="auto"/>
        <w:jc w:val="center"/>
        <w:rPr>
          <w:rFonts w:eastAsia="Times New Roman" w:cs="Times New Roman"/>
          <w:b/>
          <w:bCs/>
          <w:sz w:val="28"/>
          <w:szCs w:val="28"/>
        </w:rPr>
      </w:pPr>
      <w:r w:rsidRPr="008F6317">
        <w:rPr>
          <w:rFonts w:eastAsia="Times New Roman" w:cs="Times New Roman"/>
          <w:b/>
          <w:bCs/>
          <w:sz w:val="28"/>
          <w:szCs w:val="28"/>
        </w:rPr>
        <w:t>PHÁT HUY SỨC MẠNH CỦA KHỐI ĐẠI ĐOÀN KẾT TOÀN DÂN TỘC TRONG XÂY DỰNG, BẢO VỆ TỔ QUỐC</w:t>
      </w:r>
    </w:p>
    <w:p w14:paraId="7621C805" w14:textId="77777777" w:rsidR="00B964C4" w:rsidRPr="008F6317" w:rsidRDefault="00B964C4" w:rsidP="00D461FE">
      <w:pPr>
        <w:spacing w:after="0" w:line="312" w:lineRule="auto"/>
        <w:ind w:left="6480" w:firstLine="720"/>
        <w:jc w:val="center"/>
        <w:rPr>
          <w:rFonts w:eastAsia="Times New Roman" w:cs="Times New Roman"/>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6 </w:t>
      </w:r>
      <w:proofErr w:type="spellStart"/>
      <w:r w:rsidRPr="008F6317">
        <w:rPr>
          <w:rFonts w:eastAsia="Times New Roman" w:cs="Times New Roman"/>
          <w:i/>
          <w:sz w:val="28"/>
          <w:szCs w:val="28"/>
        </w:rPr>
        <w:t>giờ</w:t>
      </w:r>
      <w:proofErr w:type="spellEnd"/>
    </w:p>
    <w:p w14:paraId="0903582D"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1. </w:t>
      </w:r>
      <w:proofErr w:type="spellStart"/>
      <w:r w:rsidRPr="008F6317">
        <w:rPr>
          <w:rFonts w:eastAsia="Times New Roman" w:cs="Times New Roman"/>
          <w:b/>
          <w:bCs/>
          <w:sz w:val="28"/>
          <w:szCs w:val="28"/>
        </w:rPr>
        <w:t>Mục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tiêu</w:t>
      </w:r>
      <w:proofErr w:type="spellEnd"/>
    </w:p>
    <w:p w14:paraId="605A64E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Sau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w:t>
      </w:r>
    </w:p>
    <w:p w14:paraId="06DCDDDD"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tầm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trọng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w:t>
      </w:r>
    </w:p>
    <w:p w14:paraId="62381DC2"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Khẳng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tầm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trọng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trò</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w:t>
      </w:r>
    </w:p>
    <w:p w14:paraId="1DDA775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 </w:t>
      </w:r>
      <w:proofErr w:type="spellStart"/>
      <w:r w:rsidRPr="008F6317">
        <w:rPr>
          <w:rFonts w:eastAsia="Times New Roman" w:cs="Times New Roman"/>
          <w:b/>
          <w:bCs/>
          <w:sz w:val="28"/>
          <w:szCs w:val="28"/>
        </w:rPr>
        <w:t>Nội</w:t>
      </w:r>
      <w:proofErr w:type="spellEnd"/>
      <w:r w:rsidRPr="008F6317">
        <w:rPr>
          <w:rFonts w:eastAsia="Times New Roman" w:cs="Times New Roman"/>
          <w:b/>
          <w:bCs/>
          <w:sz w:val="28"/>
          <w:szCs w:val="28"/>
        </w:rPr>
        <w:t xml:space="preserve"> dung</w:t>
      </w:r>
    </w:p>
    <w:p w14:paraId="6121129B"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Tầm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trọng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p>
    <w:p w14:paraId="4CD3A185"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2.1.1.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p>
    <w:p w14:paraId="6DE843A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2.1.2.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p>
    <w:p w14:paraId="027863CB"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 Quan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p>
    <w:p w14:paraId="5F991B9D"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2.2.1. Quan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p>
    <w:p w14:paraId="0FC55113"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2.2.2. Phương </w:t>
      </w:r>
      <w:proofErr w:type="spellStart"/>
      <w:r w:rsidRPr="008F6317">
        <w:rPr>
          <w:rFonts w:eastAsia="Times New Roman" w:cs="Times New Roman"/>
          <w:sz w:val="28"/>
          <w:szCs w:val="28"/>
        </w:rPr>
        <w:t>hướng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p>
    <w:p w14:paraId="1FC3F3C3" w14:textId="77777777" w:rsidR="00B964C4" w:rsidRPr="008F6317" w:rsidRDefault="00B964C4" w:rsidP="00D461FE">
      <w:pPr>
        <w:spacing w:after="0" w:line="312" w:lineRule="auto"/>
        <w:ind w:firstLine="720"/>
        <w:jc w:val="both"/>
        <w:rPr>
          <w:rFonts w:eastAsia="Times New Roman" w:cs="Times New Roman"/>
          <w:sz w:val="28"/>
          <w:szCs w:val="28"/>
        </w:rPr>
      </w:pPr>
    </w:p>
    <w:p w14:paraId="3B6B399C" w14:textId="77777777" w:rsidR="00B964C4" w:rsidRPr="008F6317" w:rsidRDefault="00B964C4" w:rsidP="00D461FE">
      <w:pPr>
        <w:spacing w:after="0" w:line="312" w:lineRule="auto"/>
        <w:jc w:val="center"/>
        <w:rPr>
          <w:rFonts w:eastAsia="Times New Roman" w:cs="Times New Roman"/>
          <w:sz w:val="28"/>
          <w:szCs w:val="28"/>
        </w:rPr>
      </w:pPr>
      <w:proofErr w:type="spellStart"/>
      <w:r w:rsidRPr="008F6317">
        <w:rPr>
          <w:rFonts w:eastAsia="Times New Roman" w:cs="Times New Roman"/>
          <w:b/>
          <w:bCs/>
          <w:sz w:val="28"/>
          <w:szCs w:val="28"/>
        </w:rPr>
        <w:t>Bài</w:t>
      </w:r>
      <w:proofErr w:type="spellEnd"/>
      <w:r w:rsidRPr="008F6317">
        <w:rPr>
          <w:rFonts w:eastAsia="Times New Roman" w:cs="Times New Roman"/>
          <w:b/>
          <w:bCs/>
          <w:sz w:val="28"/>
          <w:szCs w:val="28"/>
        </w:rPr>
        <w:t xml:space="preserve"> 9:</w:t>
      </w:r>
    </w:p>
    <w:p w14:paraId="1B8DF13D" w14:textId="77777777" w:rsidR="00B964C4" w:rsidRPr="008F6317" w:rsidRDefault="00B964C4" w:rsidP="00D461FE">
      <w:pPr>
        <w:spacing w:after="0" w:line="312" w:lineRule="auto"/>
        <w:jc w:val="center"/>
        <w:rPr>
          <w:rFonts w:eastAsia="Times New Roman" w:cs="Times New Roman"/>
          <w:b/>
          <w:bCs/>
          <w:sz w:val="28"/>
          <w:szCs w:val="28"/>
        </w:rPr>
      </w:pPr>
      <w:r w:rsidRPr="008F6317">
        <w:rPr>
          <w:rFonts w:eastAsia="Times New Roman" w:cs="Times New Roman"/>
          <w:b/>
          <w:bCs/>
          <w:sz w:val="28"/>
          <w:szCs w:val="28"/>
        </w:rPr>
        <w:t>TU DƯỠNG, RÈN LUYỆN ĐỂ TRỞ THÀNH NGƯỜI CÔNG DÂN TỐT, NGƯỜI LAO ĐỘNG TỐT</w:t>
      </w:r>
    </w:p>
    <w:p w14:paraId="2F6C634A" w14:textId="77777777" w:rsidR="00B964C4" w:rsidRPr="008F6317" w:rsidRDefault="00B964C4" w:rsidP="00D461FE">
      <w:pPr>
        <w:spacing w:after="0" w:line="312" w:lineRule="auto"/>
        <w:ind w:left="6480" w:firstLine="720"/>
        <w:jc w:val="center"/>
        <w:rPr>
          <w:rFonts w:eastAsia="Times New Roman" w:cs="Times New Roman"/>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3 </w:t>
      </w:r>
      <w:proofErr w:type="spellStart"/>
      <w:r w:rsidRPr="008F6317">
        <w:rPr>
          <w:rFonts w:eastAsia="Times New Roman" w:cs="Times New Roman"/>
          <w:i/>
          <w:sz w:val="28"/>
          <w:szCs w:val="28"/>
        </w:rPr>
        <w:t>giờ</w:t>
      </w:r>
      <w:proofErr w:type="spellEnd"/>
    </w:p>
    <w:p w14:paraId="6C29D53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1. </w:t>
      </w:r>
      <w:proofErr w:type="spellStart"/>
      <w:r w:rsidRPr="008F6317">
        <w:rPr>
          <w:rFonts w:eastAsia="Times New Roman" w:cs="Times New Roman"/>
          <w:b/>
          <w:bCs/>
          <w:sz w:val="28"/>
          <w:szCs w:val="28"/>
        </w:rPr>
        <w:t>Mục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tiêu</w:t>
      </w:r>
      <w:proofErr w:type="spellEnd"/>
    </w:p>
    <w:p w14:paraId="1BE575D3"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Sau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w:t>
      </w:r>
    </w:p>
    <w:p w14:paraId="4CE5E735"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lastRenderedPageBreak/>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tu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dưỡng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rèn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luyện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tốt</w:t>
      </w:r>
      <w:proofErr w:type="spellEnd"/>
      <w:r w:rsidRPr="008F6317">
        <w:rPr>
          <w:rFonts w:eastAsia="Times New Roman" w:cs="Times New Roman"/>
          <w:sz w:val="28"/>
          <w:szCs w:val="28"/>
        </w:rPr>
        <w:t>;</w:t>
      </w:r>
    </w:p>
    <w:p w14:paraId="2AE3C801"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rèn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luyện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tốt</w:t>
      </w:r>
      <w:proofErr w:type="spellEnd"/>
      <w:r w:rsidRPr="008F6317">
        <w:rPr>
          <w:rFonts w:eastAsia="Times New Roman" w:cs="Times New Roman"/>
          <w:sz w:val="28"/>
          <w:szCs w:val="28"/>
        </w:rPr>
        <w:t>.</w:t>
      </w:r>
    </w:p>
    <w:p w14:paraId="7F7C897A"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 </w:t>
      </w:r>
      <w:proofErr w:type="spellStart"/>
      <w:r w:rsidRPr="008F6317">
        <w:rPr>
          <w:rFonts w:eastAsia="Times New Roman" w:cs="Times New Roman"/>
          <w:b/>
          <w:bCs/>
          <w:sz w:val="28"/>
          <w:szCs w:val="28"/>
        </w:rPr>
        <w:t>Nội</w:t>
      </w:r>
      <w:proofErr w:type="spellEnd"/>
      <w:r w:rsidRPr="008F6317">
        <w:rPr>
          <w:rFonts w:eastAsia="Times New Roman" w:cs="Times New Roman"/>
          <w:b/>
          <w:bCs/>
          <w:sz w:val="28"/>
          <w:szCs w:val="28"/>
        </w:rPr>
        <w:t xml:space="preserve"> dung</w:t>
      </w:r>
    </w:p>
    <w:p w14:paraId="67B31995"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 Quan </w:t>
      </w:r>
      <w:proofErr w:type="spellStart"/>
      <w:r w:rsidRPr="008F6317">
        <w:rPr>
          <w:rFonts w:eastAsia="Times New Roman" w:cs="Times New Roman"/>
          <w:sz w:val="28"/>
          <w:szCs w:val="28"/>
        </w:rPr>
        <w:t>niệm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tốt</w:t>
      </w:r>
      <w:proofErr w:type="spellEnd"/>
    </w:p>
    <w:p w14:paraId="5CE96A8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2.1.1.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tốt</w:t>
      </w:r>
      <w:proofErr w:type="spellEnd"/>
    </w:p>
    <w:p w14:paraId="01A8B17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2.1.2.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tốt</w:t>
      </w:r>
      <w:proofErr w:type="spellEnd"/>
    </w:p>
    <w:p w14:paraId="3FAD9FDD"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tu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dưỡng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rèn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luyện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tốt</w:t>
      </w:r>
      <w:proofErr w:type="spellEnd"/>
    </w:p>
    <w:p w14:paraId="02DAB583"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2.2.1.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yêu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Việt Nam</w:t>
      </w:r>
    </w:p>
    <w:p w14:paraId="1B72017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2.2.2. </w:t>
      </w:r>
      <w:proofErr w:type="spellStart"/>
      <w:r w:rsidRPr="008F6317">
        <w:rPr>
          <w:rFonts w:eastAsia="Times New Roman" w:cs="Times New Roman"/>
          <w:sz w:val="28"/>
          <w:szCs w:val="28"/>
        </w:rPr>
        <w:t>Phấn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nâng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rèn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luyện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phẩm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p>
    <w:p w14:paraId="7FAEDF69" w14:textId="77777777" w:rsidR="00B964C4" w:rsidRPr="008F6317" w:rsidRDefault="00B964C4" w:rsidP="00D461FE">
      <w:pPr>
        <w:spacing w:after="0" w:line="312" w:lineRule="auto"/>
        <w:ind w:firstLine="720"/>
        <w:jc w:val="both"/>
        <w:rPr>
          <w:rFonts w:eastAsia="Times New Roman" w:cs="Times New Roman"/>
          <w:sz w:val="28"/>
          <w:szCs w:val="28"/>
        </w:rPr>
      </w:pPr>
      <w:bookmarkStart w:id="3" w:name="muc_4_1"/>
      <w:r w:rsidRPr="008F6317">
        <w:rPr>
          <w:rFonts w:eastAsia="Times New Roman" w:cs="Times New Roman"/>
          <w:b/>
          <w:bCs/>
          <w:sz w:val="28"/>
          <w:szCs w:val="28"/>
        </w:rPr>
        <w:t xml:space="preserve">IV. </w:t>
      </w:r>
      <w:proofErr w:type="spellStart"/>
      <w:r w:rsidRPr="008F6317">
        <w:rPr>
          <w:rFonts w:eastAsia="Times New Roman" w:cs="Times New Roman"/>
          <w:b/>
          <w:bCs/>
          <w:sz w:val="28"/>
          <w:szCs w:val="28"/>
        </w:rPr>
        <w:t>Điều</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kiện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thực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hiện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môn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học</w:t>
      </w:r>
      <w:bookmarkEnd w:id="3"/>
      <w:proofErr w:type="spellEnd"/>
    </w:p>
    <w:p w14:paraId="72BDC44A"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khác</w:t>
      </w:r>
      <w:proofErr w:type="spellEnd"/>
      <w:r w:rsidRPr="008F6317">
        <w:rPr>
          <w:rFonts w:eastAsia="Times New Roman" w:cs="Times New Roman"/>
          <w:sz w:val="28"/>
          <w:szCs w:val="28"/>
        </w:rPr>
        <w:t>;</w:t>
      </w:r>
    </w:p>
    <w:p w14:paraId="7520428A"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phim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ảnh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w:t>
      </w:r>
    </w:p>
    <w:p w14:paraId="71A5AB7B" w14:textId="77777777" w:rsidR="00B964C4" w:rsidRPr="008F6317" w:rsidRDefault="00B964C4" w:rsidP="00D461FE">
      <w:pPr>
        <w:spacing w:after="0" w:line="312" w:lineRule="auto"/>
        <w:ind w:firstLine="720"/>
        <w:jc w:val="both"/>
        <w:rPr>
          <w:rFonts w:eastAsia="Times New Roman" w:cs="Times New Roman"/>
          <w:sz w:val="28"/>
          <w:szCs w:val="28"/>
        </w:rPr>
      </w:pPr>
      <w:bookmarkStart w:id="4" w:name="muc_5_1"/>
      <w:r w:rsidRPr="008F6317">
        <w:rPr>
          <w:rFonts w:eastAsia="Times New Roman" w:cs="Times New Roman"/>
          <w:b/>
          <w:bCs/>
          <w:sz w:val="28"/>
          <w:szCs w:val="28"/>
        </w:rPr>
        <w:t xml:space="preserve">V. Phương </w:t>
      </w:r>
      <w:proofErr w:type="spellStart"/>
      <w:r w:rsidRPr="008F6317">
        <w:rPr>
          <w:rFonts w:eastAsia="Times New Roman" w:cs="Times New Roman"/>
          <w:b/>
          <w:bCs/>
          <w:sz w:val="28"/>
          <w:szCs w:val="28"/>
        </w:rPr>
        <w:t>pháp</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đánh</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giá</w:t>
      </w:r>
      <w:bookmarkEnd w:id="4"/>
      <w:proofErr w:type="spellEnd"/>
    </w:p>
    <w:p w14:paraId="7BB0778E" w14:textId="77777777" w:rsidR="00B964C4" w:rsidRPr="008F6317" w:rsidRDefault="00B964C4" w:rsidP="00D461FE">
      <w:pPr>
        <w:spacing w:after="0" w:line="312" w:lineRule="auto"/>
        <w:ind w:firstLine="720"/>
        <w:jc w:val="both"/>
        <w:rPr>
          <w:rFonts w:eastAsia="Times New Roman" w:cs="Times New Roman"/>
          <w:sz w:val="28"/>
          <w:szCs w:val="28"/>
        </w:rPr>
      </w:pP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tại</w:t>
      </w:r>
      <w:proofErr w:type="spellEnd"/>
      <w:r w:rsidRPr="008F6317">
        <w:rPr>
          <w:rFonts w:eastAsia="Times New Roman" w:cs="Times New Roman"/>
          <w:sz w:val="28"/>
          <w:szCs w:val="28"/>
        </w:rPr>
        <w:t xml:space="preserve"> Thông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09/2017/TT-BLĐTBXH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13 </w:t>
      </w:r>
      <w:proofErr w:type="spellStart"/>
      <w:r w:rsidRPr="008F6317">
        <w:rPr>
          <w:rFonts w:eastAsia="Times New Roman" w:cs="Times New Roman"/>
          <w:sz w:val="28"/>
          <w:szCs w:val="28"/>
        </w:rPr>
        <w:t>tháng</w:t>
      </w:r>
      <w:proofErr w:type="spellEnd"/>
      <w:r w:rsidRPr="008F6317">
        <w:rPr>
          <w:rFonts w:eastAsia="Times New Roman" w:cs="Times New Roman"/>
          <w:sz w:val="28"/>
          <w:szCs w:val="28"/>
        </w:rPr>
        <w:t xml:space="preserve"> 3 </w:t>
      </w:r>
      <w:proofErr w:type="spellStart"/>
      <w:r w:rsidRPr="008F6317">
        <w:rPr>
          <w:rFonts w:eastAsia="Times New Roman" w:cs="Times New Roman"/>
          <w:sz w:val="28"/>
          <w:szCs w:val="28"/>
        </w:rPr>
        <w:t>năm</w:t>
      </w:r>
      <w:proofErr w:type="spellEnd"/>
      <w:r w:rsidRPr="008F6317">
        <w:rPr>
          <w:rFonts w:eastAsia="Times New Roman" w:cs="Times New Roman"/>
          <w:sz w:val="28"/>
          <w:szCs w:val="28"/>
        </w:rPr>
        <w:t xml:space="preserve"> 2017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Lao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 Thương </w:t>
      </w:r>
      <w:proofErr w:type="spellStart"/>
      <w:r w:rsidRPr="008F6317">
        <w:rPr>
          <w:rFonts w:eastAsia="Times New Roman" w:cs="Times New Roman"/>
          <w:sz w:val="28"/>
          <w:szCs w:val="28"/>
        </w:rPr>
        <w:t>binh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đào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đẳng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lũy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đun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xét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w:t>
      </w:r>
    </w:p>
    <w:p w14:paraId="3BE775C0" w14:textId="77777777" w:rsidR="00B964C4" w:rsidRPr="008F6317" w:rsidRDefault="00B964C4" w:rsidP="00D461FE">
      <w:pPr>
        <w:spacing w:after="0" w:line="312" w:lineRule="auto"/>
        <w:ind w:firstLine="720"/>
        <w:jc w:val="both"/>
        <w:rPr>
          <w:rFonts w:eastAsia="Times New Roman" w:cs="Times New Roman"/>
          <w:sz w:val="28"/>
          <w:szCs w:val="28"/>
        </w:rPr>
      </w:pPr>
      <w:bookmarkStart w:id="5" w:name="muc_6"/>
      <w:r w:rsidRPr="008F6317">
        <w:rPr>
          <w:rFonts w:eastAsia="Times New Roman" w:cs="Times New Roman"/>
          <w:b/>
          <w:bCs/>
          <w:sz w:val="28"/>
          <w:szCs w:val="28"/>
        </w:rPr>
        <w:t xml:space="preserve">VI. </w:t>
      </w:r>
      <w:proofErr w:type="spellStart"/>
      <w:r w:rsidRPr="008F6317">
        <w:rPr>
          <w:rFonts w:eastAsia="Times New Roman" w:cs="Times New Roman"/>
          <w:b/>
          <w:bCs/>
          <w:sz w:val="28"/>
          <w:szCs w:val="28"/>
        </w:rPr>
        <w:t>Hướng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dẫn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thực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hiện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môn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học</w:t>
      </w:r>
      <w:proofErr w:type="spellEnd"/>
    </w:p>
    <w:p w14:paraId="399D27A2"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1. Phạm vi </w:t>
      </w:r>
      <w:proofErr w:type="spellStart"/>
      <w:r w:rsidRPr="008F6317">
        <w:rPr>
          <w:rFonts w:eastAsia="Times New Roman" w:cs="Times New Roman"/>
          <w:b/>
          <w:bCs/>
          <w:sz w:val="28"/>
          <w:szCs w:val="28"/>
        </w:rPr>
        <w:t>áp</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dụng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môn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học</w:t>
      </w:r>
      <w:proofErr w:type="spellEnd"/>
    </w:p>
    <w:p w14:paraId="5D06465F" w14:textId="77777777" w:rsidR="00B964C4" w:rsidRPr="008F6317" w:rsidRDefault="00B964C4" w:rsidP="00D461FE">
      <w:pPr>
        <w:spacing w:after="0" w:line="312" w:lineRule="auto"/>
        <w:ind w:firstLine="720"/>
        <w:jc w:val="both"/>
        <w:rPr>
          <w:rFonts w:eastAsia="Times New Roman" w:cs="Times New Roman"/>
          <w:sz w:val="28"/>
          <w:szCs w:val="28"/>
        </w:rPr>
      </w:pP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bắt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buộc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đào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Lao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 Thương </w:t>
      </w:r>
      <w:proofErr w:type="spellStart"/>
      <w:r w:rsidRPr="008F6317">
        <w:rPr>
          <w:rFonts w:eastAsia="Times New Roman" w:cs="Times New Roman"/>
          <w:sz w:val="28"/>
          <w:szCs w:val="28"/>
        </w:rPr>
        <w:t>binh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dạy</w:t>
      </w:r>
      <w:proofErr w:type="spellEnd"/>
      <w:r w:rsidRPr="008F6317">
        <w:rPr>
          <w:rFonts w:eastAsia="Times New Roman" w:cs="Times New Roman"/>
          <w:sz w:val="28"/>
          <w:szCs w:val="28"/>
        </w:rPr>
        <w:t>.</w:t>
      </w:r>
    </w:p>
    <w:p w14:paraId="54C68027" w14:textId="77777777" w:rsidR="00B964C4" w:rsidRPr="008F6317" w:rsidRDefault="00B964C4" w:rsidP="00D461FE">
      <w:pPr>
        <w:spacing w:after="0" w:line="312" w:lineRule="auto"/>
        <w:ind w:firstLine="720"/>
        <w:jc w:val="both"/>
        <w:rPr>
          <w:rFonts w:eastAsia="Times New Roman" w:cs="Times New Roman"/>
          <w:sz w:val="28"/>
          <w:szCs w:val="28"/>
        </w:rPr>
      </w:pP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tuyển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bắt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buộc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này</w:t>
      </w:r>
      <w:proofErr w:type="spellEnd"/>
      <w:r w:rsidRPr="008F6317">
        <w:rPr>
          <w:rFonts w:eastAsia="Times New Roman" w:cs="Times New Roman"/>
          <w:sz w:val="28"/>
          <w:szCs w:val="28"/>
        </w:rPr>
        <w:t>.</w:t>
      </w:r>
    </w:p>
    <w:p w14:paraId="5E2F499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 </w:t>
      </w:r>
      <w:proofErr w:type="spellStart"/>
      <w:r w:rsidRPr="008F6317">
        <w:rPr>
          <w:rFonts w:eastAsia="Times New Roman" w:cs="Times New Roman"/>
          <w:b/>
          <w:bCs/>
          <w:sz w:val="28"/>
          <w:szCs w:val="28"/>
        </w:rPr>
        <w:t>Miễn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trừ</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bảo</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lưu</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kết</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quả</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học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tập</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môn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học</w:t>
      </w:r>
      <w:proofErr w:type="spellEnd"/>
    </w:p>
    <w:p w14:paraId="5727BFA9" w14:textId="77777777" w:rsidR="00B964C4" w:rsidRPr="008F6317" w:rsidRDefault="00B964C4" w:rsidP="00D461FE">
      <w:pPr>
        <w:spacing w:after="0" w:line="312" w:lineRule="auto"/>
        <w:ind w:firstLine="720"/>
        <w:jc w:val="both"/>
        <w:rPr>
          <w:rFonts w:eastAsia="Times New Roman" w:cs="Times New Roman"/>
          <w:sz w:val="28"/>
          <w:szCs w:val="28"/>
        </w:rPr>
      </w:pP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Thông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09/2017/TT-BLĐTBXH.</w:t>
      </w:r>
    </w:p>
    <w:p w14:paraId="2AF09601" w14:textId="77777777" w:rsidR="00B964C4" w:rsidRPr="008F6317" w:rsidRDefault="00B964C4" w:rsidP="00D461FE">
      <w:pPr>
        <w:spacing w:after="0" w:line="312" w:lineRule="auto"/>
        <w:ind w:firstLine="720"/>
        <w:jc w:val="both"/>
        <w:rPr>
          <w:rFonts w:eastAsia="Times New Roman" w:cs="Times New Roman"/>
          <w:sz w:val="28"/>
          <w:szCs w:val="28"/>
        </w:rPr>
      </w:pP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tuyển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bắt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buộc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lastRenderedPageBreak/>
        <w:t>thông</w:t>
      </w:r>
      <w:proofErr w:type="spellEnd"/>
      <w:r w:rsidRPr="008F6317">
        <w:rPr>
          <w:rFonts w:eastAsia="Times New Roman" w:cs="Times New Roman"/>
          <w:sz w:val="28"/>
          <w:szCs w:val="28"/>
        </w:rPr>
        <w:t xml:space="preserve">, Hiệu </w:t>
      </w:r>
      <w:proofErr w:type="spellStart"/>
      <w:r w:rsidRPr="008F6317">
        <w:rPr>
          <w:rFonts w:eastAsia="Times New Roman" w:cs="Times New Roman"/>
          <w:sz w:val="28"/>
          <w:szCs w:val="28"/>
        </w:rPr>
        <w:t>trưởng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xem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xét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đã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ở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w:t>
      </w:r>
    </w:p>
    <w:p w14:paraId="6AB77582"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3. </w:t>
      </w:r>
      <w:proofErr w:type="spellStart"/>
      <w:r w:rsidRPr="008F6317">
        <w:rPr>
          <w:rFonts w:eastAsia="Times New Roman" w:cs="Times New Roman"/>
          <w:b/>
          <w:bCs/>
          <w:sz w:val="28"/>
          <w:szCs w:val="28"/>
        </w:rPr>
        <w:t>Hướng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dẫn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về</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phương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pháp</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giảng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dạy</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học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tập</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môn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học</w:t>
      </w:r>
      <w:proofErr w:type="spellEnd"/>
    </w:p>
    <w:p w14:paraId="1B23F191"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lấy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tâm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hỗ</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nhằm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w:t>
      </w:r>
    </w:p>
    <w:p w14:paraId="4CF70C62"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dẫn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w:t>
      </w:r>
    </w:p>
    <w:p w14:paraId="3CA2FB1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Khuyến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
    <w:p w14:paraId="5387AC5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Bên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75 </w:t>
      </w:r>
      <w:proofErr w:type="spellStart"/>
      <w:r w:rsidRPr="008F6317">
        <w:rPr>
          <w:rFonts w:eastAsia="Times New Roman" w:cs="Times New Roman"/>
          <w:sz w:val="28"/>
          <w:szCs w:val="28"/>
        </w:rPr>
        <w:t>giờ</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lớp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thêm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giờ</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qua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nhằm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giúp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sau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đẳng</w:t>
      </w:r>
      <w:proofErr w:type="spellEnd"/>
      <w:r w:rsidRPr="008F6317">
        <w:rPr>
          <w:rFonts w:eastAsia="Times New Roman" w:cs="Times New Roman"/>
          <w:sz w:val="28"/>
          <w:szCs w:val="28"/>
        </w:rPr>
        <w:t>.</w:t>
      </w:r>
    </w:p>
    <w:bookmarkEnd w:id="5"/>
    <w:p w14:paraId="16EBAA00" w14:textId="77777777" w:rsidR="00B964C4" w:rsidRPr="008F6317" w:rsidRDefault="00B964C4" w:rsidP="00D461FE">
      <w:pPr>
        <w:spacing w:after="0" w:line="312" w:lineRule="auto"/>
        <w:ind w:firstLine="720"/>
        <w:jc w:val="both"/>
        <w:rPr>
          <w:rFonts w:eastAsia="Times New Roman" w:cs="Times New Roman"/>
          <w:sz w:val="28"/>
          <w:szCs w:val="28"/>
        </w:rPr>
      </w:pPr>
      <w:proofErr w:type="spellStart"/>
      <w:r w:rsidRPr="008F6317">
        <w:rPr>
          <w:rFonts w:eastAsia="Times New Roman" w:cs="Times New Roman"/>
          <w:sz w:val="28"/>
          <w:szCs w:val="28"/>
        </w:rPr>
        <w:t>Khuyến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ưu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đầu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761/QĐ-</w:t>
      </w:r>
      <w:proofErr w:type="spellStart"/>
      <w:r w:rsidRPr="008F6317">
        <w:rPr>
          <w:rFonts w:eastAsia="Times New Roman" w:cs="Times New Roman"/>
          <w:sz w:val="28"/>
          <w:szCs w:val="28"/>
        </w:rPr>
        <w:t>TTg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23 </w:t>
      </w:r>
      <w:proofErr w:type="spellStart"/>
      <w:r w:rsidRPr="008F6317">
        <w:rPr>
          <w:rFonts w:eastAsia="Times New Roman" w:cs="Times New Roman"/>
          <w:sz w:val="28"/>
          <w:szCs w:val="28"/>
        </w:rPr>
        <w:t>tháng</w:t>
      </w:r>
      <w:proofErr w:type="spellEnd"/>
      <w:r w:rsidRPr="008F6317">
        <w:rPr>
          <w:rFonts w:eastAsia="Times New Roman" w:cs="Times New Roman"/>
          <w:sz w:val="28"/>
          <w:szCs w:val="28"/>
        </w:rPr>
        <w:t xml:space="preserve"> 5 </w:t>
      </w:r>
      <w:proofErr w:type="spellStart"/>
      <w:r w:rsidRPr="008F6317">
        <w:rPr>
          <w:rFonts w:eastAsia="Times New Roman" w:cs="Times New Roman"/>
          <w:sz w:val="28"/>
          <w:szCs w:val="28"/>
        </w:rPr>
        <w:t>năm</w:t>
      </w:r>
      <w:proofErr w:type="spellEnd"/>
      <w:r w:rsidRPr="008F6317">
        <w:rPr>
          <w:rFonts w:eastAsia="Times New Roman" w:cs="Times New Roman"/>
          <w:sz w:val="28"/>
          <w:szCs w:val="28"/>
        </w:rPr>
        <w:t xml:space="preserve"> 2014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phê</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duyệt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năm</w:t>
      </w:r>
      <w:proofErr w:type="spellEnd"/>
      <w:r w:rsidRPr="008F6317">
        <w:rPr>
          <w:rFonts w:eastAsia="Times New Roman" w:cs="Times New Roman"/>
          <w:sz w:val="28"/>
          <w:szCs w:val="28"/>
        </w:rPr>
        <w:t xml:space="preserve"> 2020"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tuyến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tuyến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sau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dẫn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Lao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 Thương </w:t>
      </w:r>
      <w:proofErr w:type="spellStart"/>
      <w:r w:rsidRPr="008F6317">
        <w:rPr>
          <w:rFonts w:eastAsia="Times New Roman" w:cs="Times New Roman"/>
          <w:sz w:val="28"/>
          <w:szCs w:val="28"/>
        </w:rPr>
        <w:t>binh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w:t>
      </w:r>
    </w:p>
    <w:p w14:paraId="69E5896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4.Tài </w:t>
      </w:r>
      <w:proofErr w:type="spellStart"/>
      <w:r w:rsidRPr="008F6317">
        <w:rPr>
          <w:rFonts w:eastAsia="Times New Roman" w:cs="Times New Roman"/>
          <w:b/>
          <w:bCs/>
          <w:sz w:val="28"/>
          <w:szCs w:val="28"/>
        </w:rPr>
        <w:t>liệu</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tham</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khảo</w:t>
      </w:r>
      <w:proofErr w:type="spellEnd"/>
    </w:p>
    <w:p w14:paraId="25D5389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 Ban </w:t>
      </w:r>
      <w:proofErr w:type="spellStart"/>
      <w:r w:rsidRPr="008F6317">
        <w:rPr>
          <w:rFonts w:eastAsia="Times New Roman" w:cs="Times New Roman"/>
          <w:sz w:val="28"/>
          <w:szCs w:val="28"/>
        </w:rPr>
        <w:t>Bí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w:t>
      </w:r>
      <w:proofErr w:type="spellEnd"/>
      <w:r w:rsidRPr="008F6317">
        <w:rPr>
          <w:rFonts w:eastAsia="Times New Roman" w:cs="Times New Roman"/>
          <w:sz w:val="28"/>
          <w:szCs w:val="28"/>
        </w:rPr>
        <w:t xml:space="preserve"> Trung </w:t>
      </w:r>
      <w:proofErr w:type="spellStart"/>
      <w:r w:rsidRPr="008F6317">
        <w:rPr>
          <w:rFonts w:eastAsia="Times New Roman" w:cs="Times New Roman"/>
          <w:sz w:val="28"/>
          <w:szCs w:val="28"/>
        </w:rPr>
        <w:t>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(2014),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94-KL/TW,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28/3/2014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Ban </w:t>
      </w:r>
      <w:proofErr w:type="spellStart"/>
      <w:r w:rsidRPr="008F6317">
        <w:rPr>
          <w:rFonts w:eastAsia="Times New Roman" w:cs="Times New Roman"/>
          <w:sz w:val="28"/>
          <w:szCs w:val="28"/>
        </w:rPr>
        <w:t>Bí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w:t>
      </w:r>
      <w:proofErr w:type="spellEnd"/>
      <w:r w:rsidRPr="008F6317">
        <w:rPr>
          <w:rFonts w:eastAsia="Times New Roman" w:cs="Times New Roman"/>
          <w:sz w:val="28"/>
          <w:szCs w:val="28"/>
        </w:rPr>
        <w:t xml:space="preserve"> Trung </w:t>
      </w:r>
      <w:proofErr w:type="spellStart"/>
      <w:r w:rsidRPr="008F6317">
        <w:rPr>
          <w:rFonts w:eastAsia="Times New Roman" w:cs="Times New Roman"/>
          <w:sz w:val="28"/>
          <w:szCs w:val="28"/>
        </w:rPr>
        <w:t>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đổi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w:t>
      </w:r>
    </w:p>
    <w:p w14:paraId="7FE8E293"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 Ban </w:t>
      </w:r>
      <w:proofErr w:type="spellStart"/>
      <w:r w:rsidRPr="008F6317">
        <w:rPr>
          <w:rFonts w:eastAsia="Times New Roman" w:cs="Times New Roman"/>
          <w:sz w:val="28"/>
          <w:szCs w:val="28"/>
        </w:rPr>
        <w:t>Tuyên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Trung </w:t>
      </w:r>
      <w:proofErr w:type="spellStart"/>
      <w:r w:rsidRPr="008F6317">
        <w:rPr>
          <w:rFonts w:eastAsia="Times New Roman" w:cs="Times New Roman"/>
          <w:sz w:val="28"/>
          <w:szCs w:val="28"/>
        </w:rPr>
        <w:t>ương</w:t>
      </w:r>
      <w:proofErr w:type="spellEnd"/>
      <w:r w:rsidRPr="008F6317">
        <w:rPr>
          <w:rFonts w:eastAsia="Times New Roman" w:cs="Times New Roman"/>
          <w:sz w:val="28"/>
          <w:szCs w:val="28"/>
        </w:rPr>
        <w:t xml:space="preserve"> (2014), </w:t>
      </w:r>
      <w:proofErr w:type="spellStart"/>
      <w:r w:rsidRPr="008F6317">
        <w:rPr>
          <w:rFonts w:eastAsia="Times New Roman" w:cs="Times New Roman"/>
          <w:sz w:val="28"/>
          <w:szCs w:val="28"/>
        </w:rPr>
        <w:t>Hướng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dẫn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127-HD/BTGTW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30/6/2014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Ban </w:t>
      </w:r>
      <w:proofErr w:type="spellStart"/>
      <w:r w:rsidRPr="008F6317">
        <w:rPr>
          <w:rFonts w:eastAsia="Times New Roman" w:cs="Times New Roman"/>
          <w:sz w:val="28"/>
          <w:szCs w:val="28"/>
        </w:rPr>
        <w:t>Tuyên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Trung </w:t>
      </w:r>
      <w:proofErr w:type="spellStart"/>
      <w:r w:rsidRPr="008F6317">
        <w:rPr>
          <w:rFonts w:eastAsia="Times New Roman" w:cs="Times New Roman"/>
          <w:sz w:val="28"/>
          <w:szCs w:val="28"/>
        </w:rPr>
        <w:t>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94-KL/TW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28/3/2014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Ban </w:t>
      </w:r>
      <w:proofErr w:type="spellStart"/>
      <w:r w:rsidRPr="008F6317">
        <w:rPr>
          <w:rFonts w:eastAsia="Times New Roman" w:cs="Times New Roman"/>
          <w:sz w:val="28"/>
          <w:szCs w:val="28"/>
        </w:rPr>
        <w:t>Bí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w:t>
      </w:r>
      <w:proofErr w:type="spellEnd"/>
      <w:r w:rsidRPr="008F6317">
        <w:rPr>
          <w:rFonts w:eastAsia="Times New Roman" w:cs="Times New Roman"/>
          <w:sz w:val="28"/>
          <w:szCs w:val="28"/>
        </w:rPr>
        <w:t xml:space="preserve"> Trung </w:t>
      </w:r>
      <w:proofErr w:type="spellStart"/>
      <w:r w:rsidRPr="008F6317">
        <w:rPr>
          <w:rFonts w:eastAsia="Times New Roman" w:cs="Times New Roman"/>
          <w:sz w:val="28"/>
          <w:szCs w:val="28"/>
        </w:rPr>
        <w:t>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đổi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w:t>
      </w:r>
    </w:p>
    <w:p w14:paraId="24492CE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3. Ban </w:t>
      </w:r>
      <w:proofErr w:type="spellStart"/>
      <w:r w:rsidRPr="008F6317">
        <w:rPr>
          <w:rFonts w:eastAsia="Times New Roman" w:cs="Times New Roman"/>
          <w:sz w:val="28"/>
          <w:szCs w:val="28"/>
        </w:rPr>
        <w:t>Tuyên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Trung </w:t>
      </w:r>
      <w:proofErr w:type="spellStart"/>
      <w:r w:rsidRPr="008F6317">
        <w:rPr>
          <w:rFonts w:eastAsia="Times New Roman" w:cs="Times New Roman"/>
          <w:sz w:val="28"/>
          <w:szCs w:val="28"/>
        </w:rPr>
        <w:t>ương</w:t>
      </w:r>
      <w:proofErr w:type="spellEnd"/>
      <w:r w:rsidRPr="008F6317">
        <w:rPr>
          <w:rFonts w:eastAsia="Times New Roman" w:cs="Times New Roman"/>
          <w:sz w:val="28"/>
          <w:szCs w:val="28"/>
        </w:rPr>
        <w:t xml:space="preserve"> (2016),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w:t>
      </w:r>
      <w:proofErr w:type="spellEnd"/>
      <w:r w:rsidRPr="008F6317">
        <w:rPr>
          <w:rFonts w:eastAsia="Times New Roman" w:cs="Times New Roman"/>
          <w:sz w:val="28"/>
          <w:szCs w:val="28"/>
        </w:rPr>
        <w:t xml:space="preserve"> XII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w:t>
      </w:r>
    </w:p>
    <w:p w14:paraId="264D159B"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4. Ban </w:t>
      </w:r>
      <w:proofErr w:type="spellStart"/>
      <w:r w:rsidRPr="008F6317">
        <w:rPr>
          <w:rFonts w:eastAsia="Times New Roman" w:cs="Times New Roman"/>
          <w:sz w:val="28"/>
          <w:szCs w:val="28"/>
        </w:rPr>
        <w:t>Tuyên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Trung </w:t>
      </w:r>
      <w:proofErr w:type="spellStart"/>
      <w:r w:rsidRPr="008F6317">
        <w:rPr>
          <w:rFonts w:eastAsia="Times New Roman" w:cs="Times New Roman"/>
          <w:sz w:val="28"/>
          <w:szCs w:val="28"/>
        </w:rPr>
        <w:t>ương</w:t>
      </w:r>
      <w:proofErr w:type="spellEnd"/>
      <w:r w:rsidRPr="008F6317">
        <w:rPr>
          <w:rFonts w:eastAsia="Times New Roman" w:cs="Times New Roman"/>
          <w:sz w:val="28"/>
          <w:szCs w:val="28"/>
        </w:rPr>
        <w:t xml:space="preserve"> (2018), </w:t>
      </w:r>
      <w:proofErr w:type="spellStart"/>
      <w:r w:rsidRPr="008F6317">
        <w:rPr>
          <w:rFonts w:eastAsia="Times New Roman" w:cs="Times New Roman"/>
          <w:sz w:val="28"/>
          <w:szCs w:val="28"/>
        </w:rPr>
        <w:t>sổ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tay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dẫn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05-CT/TW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15-5-2016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đẩy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Hồ</w:t>
      </w:r>
      <w:proofErr w:type="spellEnd"/>
      <w:r w:rsidRPr="008F6317">
        <w:rPr>
          <w:rFonts w:eastAsia="Times New Roman" w:cs="Times New Roman"/>
          <w:sz w:val="28"/>
          <w:szCs w:val="28"/>
        </w:rPr>
        <w:t xml:space="preserve"> Chí Minh,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thật</w:t>
      </w:r>
      <w:proofErr w:type="spellEnd"/>
      <w:r w:rsidRPr="008F6317">
        <w:rPr>
          <w:rFonts w:eastAsia="Times New Roman" w:cs="Times New Roman"/>
          <w:sz w:val="28"/>
          <w:szCs w:val="28"/>
        </w:rPr>
        <w:t>.</w:t>
      </w:r>
    </w:p>
    <w:p w14:paraId="764293CD"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5.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(2016), </w:t>
      </w:r>
      <w:proofErr w:type="spellStart"/>
      <w:r w:rsidRPr="008F6317">
        <w:rPr>
          <w:rFonts w:eastAsia="Times New Roman" w:cs="Times New Roman"/>
          <w:sz w:val="28"/>
          <w:szCs w:val="28"/>
        </w:rPr>
        <w:t>Chỉ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05-CT/TW,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15/5/2016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đẩy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Hồ</w:t>
      </w:r>
      <w:proofErr w:type="spellEnd"/>
      <w:r w:rsidRPr="008F6317">
        <w:rPr>
          <w:rFonts w:eastAsia="Times New Roman" w:cs="Times New Roman"/>
          <w:sz w:val="28"/>
          <w:szCs w:val="28"/>
        </w:rPr>
        <w:t xml:space="preserve"> Chí Minh.</w:t>
      </w:r>
    </w:p>
    <w:p w14:paraId="732D1E0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lastRenderedPageBreak/>
        <w:t xml:space="preserve">6.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Lao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 Thương </w:t>
      </w:r>
      <w:proofErr w:type="spellStart"/>
      <w:r w:rsidRPr="008F6317">
        <w:rPr>
          <w:rFonts w:eastAsia="Times New Roman" w:cs="Times New Roman"/>
          <w:sz w:val="28"/>
          <w:szCs w:val="28"/>
        </w:rPr>
        <w:t>binh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(2008), </w:t>
      </w:r>
      <w:proofErr w:type="spellStart"/>
      <w:r w:rsidRPr="008F6317">
        <w:rPr>
          <w:rFonts w:eastAsia="Times New Roman" w:cs="Times New Roman"/>
          <w:sz w:val="28"/>
          <w:szCs w:val="28"/>
        </w:rPr>
        <w:t>Quyết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03/2008/QĐ-BLĐTBXH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18/2/2008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Lao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 Thương </w:t>
      </w:r>
      <w:proofErr w:type="spellStart"/>
      <w:r w:rsidRPr="008F6317">
        <w:rPr>
          <w:rFonts w:eastAsia="Times New Roman" w:cs="Times New Roman"/>
          <w:sz w:val="28"/>
          <w:szCs w:val="28"/>
        </w:rPr>
        <w:t>binh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ban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dùng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đẳng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nghề</w:t>
      </w:r>
      <w:proofErr w:type="spellEnd"/>
      <w:r w:rsidRPr="008F6317">
        <w:rPr>
          <w:rFonts w:eastAsia="Times New Roman" w:cs="Times New Roman"/>
          <w:sz w:val="28"/>
          <w:szCs w:val="28"/>
        </w:rPr>
        <w:t>.</w:t>
      </w:r>
    </w:p>
    <w:p w14:paraId="24E5C471"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7.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Đào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(2008), </w:t>
      </w:r>
      <w:proofErr w:type="spellStart"/>
      <w:r w:rsidRPr="008F6317">
        <w:rPr>
          <w:rFonts w:eastAsia="Times New Roman" w:cs="Times New Roman"/>
          <w:sz w:val="28"/>
          <w:szCs w:val="28"/>
        </w:rPr>
        <w:t>Quyết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52/2008/QĐ-BGDĐT,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18/9/2008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Đào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Ban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Các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đẳng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dùng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Mác</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Lênin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Hồ</w:t>
      </w:r>
      <w:proofErr w:type="spellEnd"/>
      <w:r w:rsidRPr="008F6317">
        <w:rPr>
          <w:rFonts w:eastAsia="Times New Roman" w:cs="Times New Roman"/>
          <w:sz w:val="28"/>
          <w:szCs w:val="28"/>
        </w:rPr>
        <w:t xml:space="preserve"> Chí Minh.</w:t>
      </w:r>
    </w:p>
    <w:p w14:paraId="1DADEB0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8.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Đào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(2012), Thông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11/2012/TT-BGDĐT,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7/3/2012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Đào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ban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dùng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đào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w:t>
      </w:r>
    </w:p>
    <w:p w14:paraId="341F674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9.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Đào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(2017),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sản</w:t>
      </w:r>
      <w:proofErr w:type="spellEnd"/>
      <w:r w:rsidRPr="008F6317">
        <w:rPr>
          <w:rFonts w:eastAsia="Times New Roman" w:cs="Times New Roman"/>
          <w:sz w:val="28"/>
          <w:szCs w:val="28"/>
        </w:rPr>
        <w:t xml:space="preserve"> Việt Nam,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thật</w:t>
      </w:r>
      <w:proofErr w:type="spellEnd"/>
      <w:r w:rsidRPr="008F6317">
        <w:rPr>
          <w:rFonts w:eastAsia="Times New Roman" w:cs="Times New Roman"/>
          <w:sz w:val="28"/>
          <w:szCs w:val="28"/>
        </w:rPr>
        <w:t xml:space="preserve">, Hà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w:t>
      </w:r>
    </w:p>
    <w:p w14:paraId="33C9FDEA"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10.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Đào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(2017),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Hồ</w:t>
      </w:r>
      <w:proofErr w:type="spellEnd"/>
      <w:r w:rsidRPr="008F6317">
        <w:rPr>
          <w:rFonts w:eastAsia="Times New Roman" w:cs="Times New Roman"/>
          <w:sz w:val="28"/>
          <w:szCs w:val="28"/>
        </w:rPr>
        <w:t xml:space="preserve"> Chí Minh,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thật</w:t>
      </w:r>
      <w:proofErr w:type="spellEnd"/>
      <w:r w:rsidRPr="008F6317">
        <w:rPr>
          <w:rFonts w:eastAsia="Times New Roman" w:cs="Times New Roman"/>
          <w:sz w:val="28"/>
          <w:szCs w:val="28"/>
        </w:rPr>
        <w:t xml:space="preserve">, Hà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w:t>
      </w:r>
    </w:p>
    <w:p w14:paraId="671EBBCB"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11.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Đào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(2018),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Mác</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Lênin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thật</w:t>
      </w:r>
      <w:proofErr w:type="spellEnd"/>
      <w:r w:rsidRPr="008F6317">
        <w:rPr>
          <w:rFonts w:eastAsia="Times New Roman" w:cs="Times New Roman"/>
          <w:sz w:val="28"/>
          <w:szCs w:val="28"/>
        </w:rPr>
        <w:t xml:space="preserve">, Hà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w:t>
      </w:r>
    </w:p>
    <w:p w14:paraId="21174705"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12.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sản</w:t>
      </w:r>
      <w:proofErr w:type="spellEnd"/>
      <w:r w:rsidRPr="008F6317">
        <w:rPr>
          <w:rFonts w:eastAsia="Times New Roman" w:cs="Times New Roman"/>
          <w:sz w:val="28"/>
          <w:szCs w:val="28"/>
        </w:rPr>
        <w:t xml:space="preserve"> Việt Nam, Văn </w:t>
      </w:r>
      <w:proofErr w:type="spellStart"/>
      <w:r w:rsidRPr="008F6317">
        <w:rPr>
          <w:rFonts w:eastAsia="Times New Roman" w:cs="Times New Roman"/>
          <w:sz w:val="28"/>
          <w:szCs w:val="28"/>
        </w:rPr>
        <w:t>kiện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w:t>
      </w:r>
      <w:proofErr w:type="spellEnd"/>
      <w:r w:rsidRPr="008F6317">
        <w:rPr>
          <w:rFonts w:eastAsia="Times New Roman" w:cs="Times New Roman"/>
          <w:sz w:val="28"/>
          <w:szCs w:val="28"/>
        </w:rPr>
        <w:t xml:space="preserve"> XII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w:t>
      </w:r>
    </w:p>
    <w:p w14:paraId="150C505A"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13.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sản</w:t>
      </w:r>
      <w:proofErr w:type="spellEnd"/>
      <w:r w:rsidRPr="008F6317">
        <w:rPr>
          <w:rFonts w:eastAsia="Times New Roman" w:cs="Times New Roman"/>
          <w:sz w:val="28"/>
          <w:szCs w:val="28"/>
        </w:rPr>
        <w:t xml:space="preserve"> Việt Nam (2017),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sản</w:t>
      </w:r>
      <w:proofErr w:type="spellEnd"/>
      <w:r w:rsidRPr="008F6317">
        <w:rPr>
          <w:rFonts w:eastAsia="Times New Roman" w:cs="Times New Roman"/>
          <w:sz w:val="28"/>
          <w:szCs w:val="28"/>
        </w:rPr>
        <w:t xml:space="preserve"> Việt Nam,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thật</w:t>
      </w:r>
      <w:proofErr w:type="spellEnd"/>
      <w:r w:rsidRPr="008F6317">
        <w:rPr>
          <w:rFonts w:eastAsia="Times New Roman" w:cs="Times New Roman"/>
          <w:sz w:val="28"/>
          <w:szCs w:val="28"/>
        </w:rPr>
        <w:t xml:space="preserve">, Hà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w:t>
      </w:r>
    </w:p>
    <w:p w14:paraId="147355C1"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14. Học </w:t>
      </w:r>
      <w:proofErr w:type="spellStart"/>
      <w:r w:rsidRPr="008F6317">
        <w:rPr>
          <w:rFonts w:eastAsia="Times New Roman" w:cs="Times New Roman"/>
          <w:sz w:val="28"/>
          <w:szCs w:val="28"/>
        </w:rPr>
        <w:t>viện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Quốc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Hồ</w:t>
      </w:r>
      <w:proofErr w:type="spellEnd"/>
      <w:r w:rsidRPr="008F6317">
        <w:rPr>
          <w:rFonts w:eastAsia="Times New Roman" w:cs="Times New Roman"/>
          <w:sz w:val="28"/>
          <w:szCs w:val="28"/>
        </w:rPr>
        <w:t xml:space="preserve"> Chí Minh (2017),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Trung </w:t>
      </w:r>
      <w:proofErr w:type="spellStart"/>
      <w:r w:rsidRPr="008F6317">
        <w:rPr>
          <w:rFonts w:eastAsia="Times New Roman" w:cs="Times New Roman"/>
          <w:sz w:val="28"/>
          <w:szCs w:val="28"/>
        </w:rPr>
        <w:t>cấp</w:t>
      </w:r>
      <w:proofErr w:type="spellEnd"/>
      <w:r w:rsidRPr="008F6317">
        <w:rPr>
          <w:rFonts w:eastAsia="Times New Roman" w:cs="Times New Roman"/>
          <w:sz w:val="28"/>
          <w:szCs w:val="28"/>
        </w:rPr>
        <w:t xml:space="preserve"> Lý </w:t>
      </w:r>
      <w:proofErr w:type="spellStart"/>
      <w:r w:rsidRPr="008F6317">
        <w:rPr>
          <w:rFonts w:eastAsia="Times New Roman" w:cs="Times New Roman"/>
          <w:sz w:val="28"/>
          <w:szCs w:val="28"/>
        </w:rPr>
        <w:t>luận</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Lý </w:t>
      </w:r>
      <w:proofErr w:type="spellStart"/>
      <w:r w:rsidRPr="008F6317">
        <w:rPr>
          <w:rFonts w:eastAsia="Times New Roman" w:cs="Times New Roman"/>
          <w:sz w:val="28"/>
          <w:szCs w:val="28"/>
        </w:rPr>
        <w:t>luận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Hà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w:t>
      </w:r>
    </w:p>
    <w:p w14:paraId="27AD846A"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15. Học </w:t>
      </w:r>
      <w:proofErr w:type="spellStart"/>
      <w:r w:rsidRPr="008F6317">
        <w:rPr>
          <w:rFonts w:eastAsia="Times New Roman" w:cs="Times New Roman"/>
          <w:sz w:val="28"/>
          <w:szCs w:val="28"/>
        </w:rPr>
        <w:t>viện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Quốc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Hồ</w:t>
      </w:r>
      <w:proofErr w:type="spellEnd"/>
      <w:r w:rsidRPr="008F6317">
        <w:rPr>
          <w:rFonts w:eastAsia="Times New Roman" w:cs="Times New Roman"/>
          <w:sz w:val="28"/>
          <w:szCs w:val="28"/>
        </w:rPr>
        <w:t xml:space="preserve"> Chí Minh (2017),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Trung </w:t>
      </w:r>
      <w:proofErr w:type="spellStart"/>
      <w:r w:rsidRPr="008F6317">
        <w:rPr>
          <w:rFonts w:eastAsia="Times New Roman" w:cs="Times New Roman"/>
          <w:sz w:val="28"/>
          <w:szCs w:val="28"/>
        </w:rPr>
        <w:t>cấp</w:t>
      </w:r>
      <w:proofErr w:type="spellEnd"/>
      <w:r w:rsidRPr="008F6317">
        <w:rPr>
          <w:rFonts w:eastAsia="Times New Roman" w:cs="Times New Roman"/>
          <w:sz w:val="28"/>
          <w:szCs w:val="28"/>
        </w:rPr>
        <w:t xml:space="preserve"> Lý </w:t>
      </w:r>
      <w:proofErr w:type="spellStart"/>
      <w:r w:rsidRPr="008F6317">
        <w:rPr>
          <w:rFonts w:eastAsia="Times New Roman" w:cs="Times New Roman"/>
          <w:sz w:val="28"/>
          <w:szCs w:val="28"/>
        </w:rPr>
        <w:t>luận</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Mác</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Lênin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Hồ</w:t>
      </w:r>
      <w:proofErr w:type="spellEnd"/>
      <w:r w:rsidRPr="008F6317">
        <w:rPr>
          <w:rFonts w:eastAsia="Times New Roman" w:cs="Times New Roman"/>
          <w:sz w:val="28"/>
          <w:szCs w:val="28"/>
        </w:rPr>
        <w:t xml:space="preserve"> Chí Minh,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Lý </w:t>
      </w:r>
      <w:proofErr w:type="spellStart"/>
      <w:r w:rsidRPr="008F6317">
        <w:rPr>
          <w:rFonts w:eastAsia="Times New Roman" w:cs="Times New Roman"/>
          <w:sz w:val="28"/>
          <w:szCs w:val="28"/>
        </w:rPr>
        <w:t>luận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Hà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w:t>
      </w:r>
    </w:p>
    <w:p w14:paraId="46BD8BE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16. Học </w:t>
      </w:r>
      <w:proofErr w:type="spellStart"/>
      <w:r w:rsidRPr="008F6317">
        <w:rPr>
          <w:rFonts w:eastAsia="Times New Roman" w:cs="Times New Roman"/>
          <w:sz w:val="28"/>
          <w:szCs w:val="28"/>
        </w:rPr>
        <w:t>viện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Quốc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Hồ</w:t>
      </w:r>
      <w:proofErr w:type="spellEnd"/>
      <w:r w:rsidRPr="008F6317">
        <w:rPr>
          <w:rFonts w:eastAsia="Times New Roman" w:cs="Times New Roman"/>
          <w:sz w:val="28"/>
          <w:szCs w:val="28"/>
        </w:rPr>
        <w:t xml:space="preserve"> Chí Minh (2017),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Trung </w:t>
      </w:r>
      <w:proofErr w:type="spellStart"/>
      <w:r w:rsidRPr="008F6317">
        <w:rPr>
          <w:rFonts w:eastAsia="Times New Roman" w:cs="Times New Roman"/>
          <w:sz w:val="28"/>
          <w:szCs w:val="28"/>
        </w:rPr>
        <w:t>cấp</w:t>
      </w:r>
      <w:proofErr w:type="spellEnd"/>
      <w:r w:rsidRPr="008F6317">
        <w:rPr>
          <w:rFonts w:eastAsia="Times New Roman" w:cs="Times New Roman"/>
          <w:sz w:val="28"/>
          <w:szCs w:val="28"/>
        </w:rPr>
        <w:t xml:space="preserve"> Lý </w:t>
      </w:r>
      <w:proofErr w:type="spellStart"/>
      <w:r w:rsidRPr="008F6317">
        <w:rPr>
          <w:rFonts w:eastAsia="Times New Roman" w:cs="Times New Roman"/>
          <w:sz w:val="28"/>
          <w:szCs w:val="28"/>
        </w:rPr>
        <w:t>luận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Việt Nam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lĩnh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Lý </w:t>
      </w:r>
      <w:proofErr w:type="spellStart"/>
      <w:r w:rsidRPr="008F6317">
        <w:rPr>
          <w:rFonts w:eastAsia="Times New Roman" w:cs="Times New Roman"/>
          <w:sz w:val="28"/>
          <w:szCs w:val="28"/>
        </w:rPr>
        <w:t>luận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Hà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w:t>
      </w:r>
    </w:p>
    <w:p w14:paraId="70AE16DB"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17. Học </w:t>
      </w:r>
      <w:proofErr w:type="spellStart"/>
      <w:r w:rsidRPr="008F6317">
        <w:rPr>
          <w:rFonts w:eastAsia="Times New Roman" w:cs="Times New Roman"/>
          <w:sz w:val="28"/>
          <w:szCs w:val="28"/>
        </w:rPr>
        <w:t>viện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Quốc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Hồ</w:t>
      </w:r>
      <w:proofErr w:type="spellEnd"/>
      <w:r w:rsidRPr="008F6317">
        <w:rPr>
          <w:rFonts w:eastAsia="Times New Roman" w:cs="Times New Roman"/>
          <w:sz w:val="28"/>
          <w:szCs w:val="28"/>
        </w:rPr>
        <w:t xml:space="preserve"> Chí Minh (2017),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Trung </w:t>
      </w:r>
      <w:proofErr w:type="spellStart"/>
      <w:r w:rsidRPr="008F6317">
        <w:rPr>
          <w:rFonts w:eastAsia="Times New Roman" w:cs="Times New Roman"/>
          <w:sz w:val="28"/>
          <w:szCs w:val="28"/>
        </w:rPr>
        <w:t>cấp</w:t>
      </w:r>
      <w:proofErr w:type="spellEnd"/>
      <w:r w:rsidRPr="008F6317">
        <w:rPr>
          <w:rFonts w:eastAsia="Times New Roman" w:cs="Times New Roman"/>
          <w:sz w:val="28"/>
          <w:szCs w:val="28"/>
        </w:rPr>
        <w:t xml:space="preserve"> Lý </w:t>
      </w:r>
      <w:proofErr w:type="spellStart"/>
      <w:r w:rsidRPr="008F6317">
        <w:rPr>
          <w:rFonts w:eastAsia="Times New Roman" w:cs="Times New Roman"/>
          <w:sz w:val="28"/>
          <w:szCs w:val="28"/>
        </w:rPr>
        <w:t>luận</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ở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Lý </w:t>
      </w:r>
      <w:proofErr w:type="spellStart"/>
      <w:r w:rsidRPr="008F6317">
        <w:rPr>
          <w:rFonts w:eastAsia="Times New Roman" w:cs="Times New Roman"/>
          <w:sz w:val="28"/>
          <w:szCs w:val="28"/>
        </w:rPr>
        <w:t>luận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Hà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w:t>
      </w:r>
    </w:p>
    <w:p w14:paraId="61AFB0E4"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lastRenderedPageBreak/>
        <w:t xml:space="preserve">18. Học </w:t>
      </w:r>
      <w:proofErr w:type="spellStart"/>
      <w:r w:rsidRPr="008F6317">
        <w:rPr>
          <w:rFonts w:eastAsia="Times New Roman" w:cs="Times New Roman"/>
          <w:sz w:val="28"/>
          <w:szCs w:val="28"/>
        </w:rPr>
        <w:t>viện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Quốc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Hồ</w:t>
      </w:r>
      <w:proofErr w:type="spellEnd"/>
      <w:r w:rsidRPr="008F6317">
        <w:rPr>
          <w:rFonts w:eastAsia="Times New Roman" w:cs="Times New Roman"/>
          <w:sz w:val="28"/>
          <w:szCs w:val="28"/>
        </w:rPr>
        <w:t xml:space="preserve"> Chí Minh (2017),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Trung </w:t>
      </w:r>
      <w:proofErr w:type="spellStart"/>
      <w:r w:rsidRPr="008F6317">
        <w:rPr>
          <w:rFonts w:eastAsia="Times New Roman" w:cs="Times New Roman"/>
          <w:sz w:val="28"/>
          <w:szCs w:val="28"/>
        </w:rPr>
        <w:t>cấp</w:t>
      </w:r>
      <w:proofErr w:type="spellEnd"/>
      <w:r w:rsidRPr="008F6317">
        <w:rPr>
          <w:rFonts w:eastAsia="Times New Roman" w:cs="Times New Roman"/>
          <w:sz w:val="28"/>
          <w:szCs w:val="28"/>
        </w:rPr>
        <w:t xml:space="preserve"> Lý </w:t>
      </w:r>
      <w:proofErr w:type="spellStart"/>
      <w:r w:rsidRPr="008F6317">
        <w:rPr>
          <w:rFonts w:eastAsia="Times New Roman" w:cs="Times New Roman"/>
          <w:sz w:val="28"/>
          <w:szCs w:val="28"/>
        </w:rPr>
        <w:t>luận</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lịch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sản</w:t>
      </w:r>
      <w:proofErr w:type="spellEnd"/>
      <w:r w:rsidRPr="008F6317">
        <w:rPr>
          <w:rFonts w:eastAsia="Times New Roman" w:cs="Times New Roman"/>
          <w:sz w:val="28"/>
          <w:szCs w:val="28"/>
        </w:rPr>
        <w:t xml:space="preserve"> Việt Nam,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Lý </w:t>
      </w:r>
      <w:proofErr w:type="spellStart"/>
      <w:r w:rsidRPr="008F6317">
        <w:rPr>
          <w:rFonts w:eastAsia="Times New Roman" w:cs="Times New Roman"/>
          <w:sz w:val="28"/>
          <w:szCs w:val="28"/>
        </w:rPr>
        <w:t>luận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Hà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w:t>
      </w:r>
    </w:p>
    <w:p w14:paraId="2C21F2D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19.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đồng</w:t>
      </w:r>
      <w:proofErr w:type="spellEnd"/>
      <w:r w:rsidRPr="008F6317">
        <w:rPr>
          <w:rFonts w:eastAsia="Times New Roman" w:cs="Times New Roman"/>
          <w:sz w:val="28"/>
          <w:szCs w:val="28"/>
        </w:rPr>
        <w:t xml:space="preserve"> Lý </w:t>
      </w:r>
      <w:proofErr w:type="spellStart"/>
      <w:r w:rsidRPr="008F6317">
        <w:rPr>
          <w:rFonts w:eastAsia="Times New Roman" w:cs="Times New Roman"/>
          <w:sz w:val="28"/>
          <w:szCs w:val="28"/>
        </w:rPr>
        <w:t>luận</w:t>
      </w:r>
      <w:proofErr w:type="spellEnd"/>
      <w:r w:rsidRPr="008F6317">
        <w:rPr>
          <w:rFonts w:eastAsia="Times New Roman" w:cs="Times New Roman"/>
          <w:sz w:val="28"/>
          <w:szCs w:val="28"/>
        </w:rPr>
        <w:t xml:space="preserve"> Trung </w:t>
      </w:r>
      <w:proofErr w:type="spellStart"/>
      <w:r w:rsidRPr="008F6317">
        <w:rPr>
          <w:rFonts w:eastAsia="Times New Roman" w:cs="Times New Roman"/>
          <w:sz w:val="28"/>
          <w:szCs w:val="28"/>
        </w:rPr>
        <w:t>ương</w:t>
      </w:r>
      <w:proofErr w:type="spellEnd"/>
      <w:r w:rsidRPr="008F6317">
        <w:rPr>
          <w:rFonts w:eastAsia="Times New Roman" w:cs="Times New Roman"/>
          <w:sz w:val="28"/>
          <w:szCs w:val="28"/>
        </w:rPr>
        <w:t xml:space="preserve"> (2017), </w:t>
      </w:r>
      <w:proofErr w:type="spellStart"/>
      <w:r w:rsidRPr="008F6317">
        <w:rPr>
          <w:rFonts w:eastAsia="Times New Roman" w:cs="Times New Roman"/>
          <w:sz w:val="28"/>
          <w:szCs w:val="28"/>
        </w:rPr>
        <w:t>Phê</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lĩnh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sản</w:t>
      </w:r>
      <w:proofErr w:type="spellEnd"/>
      <w:r w:rsidRPr="008F6317">
        <w:rPr>
          <w:rFonts w:eastAsia="Times New Roman" w:cs="Times New Roman"/>
          <w:sz w:val="28"/>
          <w:szCs w:val="28"/>
        </w:rPr>
        <w:t xml:space="preserve"> Việt Nam,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thật</w:t>
      </w:r>
      <w:proofErr w:type="spellEnd"/>
      <w:r w:rsidRPr="008F6317">
        <w:rPr>
          <w:rFonts w:eastAsia="Times New Roman" w:cs="Times New Roman"/>
          <w:sz w:val="28"/>
          <w:szCs w:val="28"/>
        </w:rPr>
        <w:t>.</w:t>
      </w:r>
    </w:p>
    <w:p w14:paraId="2D6F18E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20. Quốc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(2013), </w:t>
      </w:r>
      <w:proofErr w:type="spellStart"/>
      <w:r w:rsidRPr="008F6317">
        <w:rPr>
          <w:rFonts w:eastAsia="Times New Roman" w:cs="Times New Roman"/>
          <w:sz w:val="28"/>
          <w:szCs w:val="28"/>
        </w:rPr>
        <w:t>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hòa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Việt Nam, 2013.</w:t>
      </w:r>
    </w:p>
    <w:p w14:paraId="1A1AF8C3"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Các </w:t>
      </w:r>
      <w:proofErr w:type="spellStart"/>
      <w:r w:rsidRPr="008F6317">
        <w:rPr>
          <w:rFonts w:eastAsia="Times New Roman" w:cs="Times New Roman"/>
          <w:sz w:val="28"/>
          <w:szCs w:val="28"/>
        </w:rPr>
        <w:t>tài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khác</w:t>
      </w:r>
      <w:proofErr w:type="spellEnd"/>
      <w:r w:rsidRPr="008F6317">
        <w:rPr>
          <w:rFonts w:eastAsia="Times New Roman" w:cs="Times New Roman"/>
          <w:sz w:val="28"/>
          <w:szCs w:val="28"/>
        </w:rPr>
        <w:t>./.</w:t>
      </w:r>
    </w:p>
    <w:p w14:paraId="17C61614"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br w:type="page"/>
      </w:r>
    </w:p>
    <w:p w14:paraId="2549AA73" w14:textId="77777777" w:rsidR="00B964C4" w:rsidRPr="008F6317" w:rsidRDefault="00B964C4" w:rsidP="00D461FE">
      <w:pPr>
        <w:shd w:val="clear" w:color="auto" w:fill="FFFFFF"/>
        <w:spacing w:after="0" w:line="312" w:lineRule="auto"/>
        <w:jc w:val="center"/>
        <w:rPr>
          <w:rFonts w:eastAsia="Times New Roman" w:cs="Times New Roman"/>
          <w:b/>
          <w:sz w:val="28"/>
          <w:szCs w:val="28"/>
          <w:lang w:val="nl-NL"/>
        </w:rPr>
      </w:pPr>
      <w:r w:rsidRPr="008F6317">
        <w:rPr>
          <w:rFonts w:eastAsia="Times New Roman" w:cs="Times New Roman"/>
          <w:b/>
          <w:sz w:val="28"/>
          <w:szCs w:val="28"/>
          <w:lang w:val="nl-NL"/>
        </w:rPr>
        <w:lastRenderedPageBreak/>
        <w:t>CHƯƠNG TRÌNH MÔN HỌC</w:t>
      </w:r>
    </w:p>
    <w:p w14:paraId="161CC590" w14:textId="77777777" w:rsidR="00B964C4" w:rsidRPr="008F6317" w:rsidRDefault="00B964C4" w:rsidP="00D461FE">
      <w:pPr>
        <w:shd w:val="clear" w:color="auto" w:fill="FFFFFF"/>
        <w:spacing w:after="0" w:line="312" w:lineRule="auto"/>
        <w:jc w:val="center"/>
        <w:rPr>
          <w:rFonts w:eastAsia="Times New Roman" w:cs="Times New Roman"/>
          <w:i/>
          <w:sz w:val="28"/>
          <w:szCs w:val="28"/>
          <w:lang w:val="nl-NL"/>
        </w:rPr>
      </w:pPr>
      <w:r w:rsidRPr="008F6317">
        <w:rPr>
          <w:rFonts w:eastAsia="Times New Roman" w:cs="Times New Roman"/>
          <w:i/>
          <w:sz w:val="28"/>
          <w:szCs w:val="28"/>
        </w:rPr>
        <w:t>(</w:t>
      </w:r>
      <w:proofErr w:type="spellStart"/>
      <w:r w:rsidRPr="008F6317">
        <w:rPr>
          <w:rFonts w:eastAsia="Times New Roman" w:cs="Times New Roman"/>
          <w:i/>
          <w:sz w:val="28"/>
          <w:szCs w:val="28"/>
        </w:rPr>
        <w:t>Kèm</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theo</w:t>
      </w:r>
      <w:proofErr w:type="spellEnd"/>
      <w:r w:rsidRPr="008F6317">
        <w:rPr>
          <w:rFonts w:eastAsia="Times New Roman" w:cs="Times New Roman"/>
          <w:i/>
          <w:sz w:val="28"/>
          <w:szCs w:val="28"/>
        </w:rPr>
        <w:t xml:space="preserve"> TT </w:t>
      </w:r>
      <w:proofErr w:type="spellStart"/>
      <w:r w:rsidRPr="008F6317">
        <w:rPr>
          <w:rFonts w:eastAsia="Times New Roman" w:cs="Times New Roman"/>
          <w:i/>
          <w:sz w:val="28"/>
          <w:szCs w:val="28"/>
        </w:rPr>
        <w:t>số</w:t>
      </w:r>
      <w:proofErr w:type="spellEnd"/>
      <w:r w:rsidRPr="008F6317">
        <w:rPr>
          <w:rFonts w:eastAsia="Times New Roman" w:cs="Times New Roman"/>
          <w:i/>
          <w:sz w:val="28"/>
          <w:szCs w:val="28"/>
        </w:rPr>
        <w:t xml:space="preserve">: 13 /2018/TT-BLĐTBXH </w:t>
      </w:r>
      <w:proofErr w:type="spellStart"/>
      <w:proofErr w:type="gramStart"/>
      <w:r w:rsidRPr="008F6317">
        <w:rPr>
          <w:rFonts w:eastAsia="Times New Roman" w:cs="Times New Roman"/>
          <w:i/>
          <w:iCs/>
          <w:sz w:val="28"/>
          <w:szCs w:val="28"/>
        </w:rPr>
        <w:t>ngày</w:t>
      </w:r>
      <w:proofErr w:type="spellEnd"/>
      <w:r w:rsidRPr="008F6317">
        <w:rPr>
          <w:rFonts w:eastAsia="Times New Roman" w:cs="Times New Roman"/>
          <w:i/>
          <w:iCs/>
          <w:sz w:val="28"/>
          <w:szCs w:val="28"/>
        </w:rPr>
        <w:t xml:space="preserve">  26</w:t>
      </w:r>
      <w:proofErr w:type="gram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tháng</w:t>
      </w:r>
      <w:proofErr w:type="spellEnd"/>
      <w:r w:rsidRPr="008F6317">
        <w:rPr>
          <w:rFonts w:eastAsia="Times New Roman" w:cs="Times New Roman"/>
          <w:i/>
          <w:iCs/>
          <w:sz w:val="28"/>
          <w:szCs w:val="28"/>
        </w:rPr>
        <w:t xml:space="preserve"> 9 </w:t>
      </w:r>
      <w:proofErr w:type="spellStart"/>
      <w:r w:rsidRPr="008F6317">
        <w:rPr>
          <w:rFonts w:eastAsia="Times New Roman" w:cs="Times New Roman"/>
          <w:i/>
          <w:iCs/>
          <w:sz w:val="28"/>
          <w:szCs w:val="28"/>
        </w:rPr>
        <w:t>năm</w:t>
      </w:r>
      <w:proofErr w:type="spellEnd"/>
      <w:r w:rsidRPr="008F6317">
        <w:rPr>
          <w:rFonts w:eastAsia="Times New Roman" w:cs="Times New Roman"/>
          <w:i/>
          <w:iCs/>
          <w:sz w:val="28"/>
          <w:szCs w:val="28"/>
        </w:rPr>
        <w:t xml:space="preserve"> 2018 </w:t>
      </w:r>
      <w:r w:rsidRPr="008F6317">
        <w:rPr>
          <w:rFonts w:eastAsia="Times New Roman" w:cs="Times New Roman"/>
          <w:i/>
          <w:sz w:val="28"/>
          <w:szCs w:val="28"/>
        </w:rPr>
        <w:t xml:space="preserve">Ban </w:t>
      </w:r>
      <w:proofErr w:type="spellStart"/>
      <w:r w:rsidRPr="008F6317">
        <w:rPr>
          <w:rFonts w:eastAsia="Times New Roman" w:cs="Times New Roman"/>
          <w:i/>
          <w:sz w:val="28"/>
          <w:szCs w:val="28"/>
        </w:rPr>
        <w:t>hành</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chương</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trình</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môn</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học</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Pháp</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luật</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thuộc</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khối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các</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môn</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học</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chung</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trong</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chương</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trình</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đào</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tạo</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trình</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độ</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trung</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cấp</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trình</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độ</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cao</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đẳng</w:t>
      </w:r>
      <w:proofErr w:type="spellEnd"/>
      <w:r w:rsidRPr="008F6317">
        <w:rPr>
          <w:rFonts w:eastAsia="Times New Roman" w:cs="Times New Roman"/>
          <w:i/>
          <w:sz w:val="28"/>
          <w:szCs w:val="28"/>
        </w:rPr>
        <w:t>)</w:t>
      </w:r>
    </w:p>
    <w:p w14:paraId="68D3D93C" w14:textId="77777777" w:rsidR="00B964C4" w:rsidRPr="008F6317" w:rsidRDefault="00B964C4" w:rsidP="00D461FE">
      <w:pPr>
        <w:shd w:val="clear" w:color="auto" w:fill="FFFFFF"/>
        <w:spacing w:after="0" w:line="312" w:lineRule="auto"/>
        <w:ind w:firstLine="720"/>
        <w:jc w:val="both"/>
        <w:rPr>
          <w:rFonts w:cs="Times New Roman"/>
          <w:b/>
          <w:sz w:val="28"/>
          <w:szCs w:val="28"/>
          <w:lang w:val="pt-BR"/>
        </w:rPr>
      </w:pPr>
      <w:r w:rsidRPr="008F6317">
        <w:rPr>
          <w:rFonts w:eastAsia="Times New Roman" w:cs="Times New Roman"/>
          <w:b/>
          <w:bCs/>
          <w:sz w:val="28"/>
          <w:szCs w:val="28"/>
          <w:lang w:val="nl-NL"/>
        </w:rPr>
        <w:t>Tên</w:t>
      </w:r>
      <w:r w:rsidRPr="008F6317">
        <w:rPr>
          <w:rFonts w:cs="Times New Roman"/>
          <w:b/>
          <w:sz w:val="28"/>
          <w:szCs w:val="28"/>
          <w:lang w:val="pt-BR"/>
        </w:rPr>
        <w:t xml:space="preserve"> môn học: Pháp luật</w:t>
      </w:r>
    </w:p>
    <w:p w14:paraId="2241CE48"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lang w:val="nl-NL"/>
        </w:rPr>
      </w:pPr>
      <w:r w:rsidRPr="008F6317">
        <w:rPr>
          <w:rFonts w:eastAsia="Times New Roman" w:cs="Times New Roman"/>
          <w:b/>
          <w:bCs/>
          <w:sz w:val="28"/>
          <w:szCs w:val="28"/>
          <w:lang w:val="nl-NL"/>
        </w:rPr>
        <w:t>Mã môn học: MH 02</w:t>
      </w:r>
    </w:p>
    <w:p w14:paraId="519360D2"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lang w:val="nl-NL"/>
        </w:rPr>
      </w:pPr>
      <w:r w:rsidRPr="008F6317">
        <w:rPr>
          <w:rFonts w:eastAsia="Times New Roman" w:cs="Times New Roman"/>
          <w:b/>
          <w:bCs/>
          <w:sz w:val="28"/>
          <w:szCs w:val="28"/>
          <w:lang w:val="nl-NL"/>
        </w:rPr>
        <w:t xml:space="preserve">Thời gian thực hiện môn học: </w:t>
      </w:r>
      <w:r w:rsidRPr="008F6317">
        <w:rPr>
          <w:rFonts w:eastAsia="Times New Roman" w:cs="Times New Roman"/>
          <w:sz w:val="28"/>
          <w:szCs w:val="28"/>
          <w:lang w:val="nl-NL"/>
        </w:rPr>
        <w:t>30 giờ (Lý thuyết: 18 giờ; Thảo luận, bài tập: 10 giờ; kiểm tra: 2 giờ)</w:t>
      </w:r>
    </w:p>
    <w:p w14:paraId="1DF628C4"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lang w:val="nl-NL"/>
        </w:rPr>
      </w:pPr>
      <w:r w:rsidRPr="008F6317">
        <w:rPr>
          <w:rFonts w:eastAsia="Times New Roman" w:cs="Times New Roman"/>
          <w:b/>
          <w:bCs/>
          <w:sz w:val="28"/>
          <w:szCs w:val="28"/>
          <w:lang w:val="nl-NL"/>
        </w:rPr>
        <w:t>I. Vị trí, tính chất của môn học</w:t>
      </w:r>
    </w:p>
    <w:p w14:paraId="07869DD4" w14:textId="77777777" w:rsidR="00B964C4" w:rsidRPr="008F6317" w:rsidRDefault="00B964C4" w:rsidP="00D461FE">
      <w:pPr>
        <w:spacing w:after="0" w:line="312" w:lineRule="auto"/>
        <w:ind w:firstLine="720"/>
        <w:jc w:val="both"/>
        <w:rPr>
          <w:rFonts w:eastAsia="Times New Roman" w:cs="Times New Roman"/>
          <w:b/>
          <w:sz w:val="28"/>
          <w:szCs w:val="28"/>
          <w:lang w:val="nl-NL"/>
        </w:rPr>
      </w:pPr>
      <w:r w:rsidRPr="008F6317">
        <w:rPr>
          <w:rFonts w:eastAsia="Times New Roman" w:cs="Times New Roman"/>
          <w:b/>
          <w:sz w:val="28"/>
          <w:szCs w:val="28"/>
          <w:lang w:val="nl-NL"/>
        </w:rPr>
        <w:t>1. Vị trí</w:t>
      </w:r>
    </w:p>
    <w:p w14:paraId="52619173" w14:textId="77777777" w:rsidR="00B964C4" w:rsidRPr="008F6317" w:rsidRDefault="00B964C4" w:rsidP="00D461FE">
      <w:pPr>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Môn học Pháp luật là môn học bắt buộc thuộc khối các môn học chung trong chương trình đào tạo trình độ cao đẳng.</w:t>
      </w:r>
    </w:p>
    <w:p w14:paraId="0415D4E7" w14:textId="77777777" w:rsidR="00B964C4" w:rsidRPr="008F6317" w:rsidRDefault="00B964C4" w:rsidP="00D461FE">
      <w:pPr>
        <w:spacing w:after="0" w:line="312" w:lineRule="auto"/>
        <w:ind w:firstLine="720"/>
        <w:jc w:val="both"/>
        <w:rPr>
          <w:rFonts w:eastAsia="Times New Roman" w:cs="Times New Roman"/>
          <w:b/>
          <w:sz w:val="28"/>
          <w:szCs w:val="28"/>
          <w:lang w:val="nl-NL"/>
        </w:rPr>
      </w:pPr>
      <w:r w:rsidRPr="008F6317">
        <w:rPr>
          <w:rFonts w:eastAsia="Times New Roman" w:cs="Times New Roman"/>
          <w:b/>
          <w:sz w:val="28"/>
          <w:szCs w:val="28"/>
          <w:lang w:val="nl-NL"/>
        </w:rPr>
        <w:t>2. Tính chất</w:t>
      </w:r>
    </w:p>
    <w:p w14:paraId="54955984" w14:textId="77777777" w:rsidR="00B964C4" w:rsidRPr="008F6317" w:rsidRDefault="00B964C4" w:rsidP="00D461FE">
      <w:pPr>
        <w:spacing w:after="0" w:line="312" w:lineRule="auto"/>
        <w:ind w:firstLine="720"/>
        <w:jc w:val="both"/>
        <w:rPr>
          <w:rFonts w:eastAsia="Times New Roman" w:cs="Times New Roman"/>
          <w:spacing w:val="-2"/>
          <w:sz w:val="28"/>
          <w:szCs w:val="28"/>
          <w:lang w:val="nl-NL"/>
        </w:rPr>
      </w:pPr>
      <w:r w:rsidRPr="008F6317">
        <w:rPr>
          <w:rFonts w:eastAsia="Times New Roman" w:cs="Times New Roman"/>
          <w:spacing w:val="-2"/>
          <w:sz w:val="28"/>
          <w:szCs w:val="28"/>
          <w:lang w:val="sv-SE"/>
        </w:rPr>
        <w:t xml:space="preserve">Chương trình môn học </w:t>
      </w:r>
      <w:r w:rsidRPr="008F6317">
        <w:rPr>
          <w:rFonts w:eastAsia="Times New Roman" w:cs="Times New Roman"/>
          <w:bCs/>
          <w:spacing w:val="-2"/>
          <w:sz w:val="28"/>
          <w:szCs w:val="28"/>
          <w:lang w:val="nl-NL"/>
        </w:rPr>
        <w:t>bao gồm</w:t>
      </w:r>
      <w:r w:rsidRPr="008F6317">
        <w:rPr>
          <w:rFonts w:eastAsia="Times New Roman" w:cs="Times New Roman"/>
          <w:spacing w:val="-2"/>
          <w:sz w:val="28"/>
          <w:szCs w:val="28"/>
          <w:lang w:val="sv-SE"/>
        </w:rPr>
        <w:t xml:space="preserve"> một số nội dung về nhà nước và pháp luật; </w:t>
      </w:r>
      <w:r w:rsidRPr="008F6317">
        <w:rPr>
          <w:rFonts w:eastAsia="Times New Roman" w:cs="Times New Roman"/>
          <w:bCs/>
          <w:spacing w:val="-2"/>
          <w:sz w:val="28"/>
          <w:szCs w:val="28"/>
          <w:lang w:val="nl-NL"/>
        </w:rPr>
        <w:t xml:space="preserve">giúp người học có nhận thức đúng và thực hiện tốt các quy định của pháp luật. </w:t>
      </w:r>
    </w:p>
    <w:p w14:paraId="0097EE41" w14:textId="77777777" w:rsidR="00B964C4" w:rsidRPr="008F6317" w:rsidRDefault="00B964C4" w:rsidP="00D461FE">
      <w:pPr>
        <w:shd w:val="clear" w:color="auto" w:fill="FFFFFF"/>
        <w:spacing w:after="0" w:line="312" w:lineRule="auto"/>
        <w:ind w:firstLine="720"/>
        <w:jc w:val="both"/>
        <w:rPr>
          <w:rFonts w:eastAsia="Times New Roman" w:cs="Times New Roman"/>
          <w:b/>
          <w:bCs/>
          <w:sz w:val="28"/>
          <w:szCs w:val="28"/>
          <w:lang w:val="nl-NL"/>
        </w:rPr>
      </w:pPr>
      <w:r w:rsidRPr="008F6317">
        <w:rPr>
          <w:rFonts w:eastAsia="Times New Roman" w:cs="Times New Roman"/>
          <w:b/>
          <w:bCs/>
          <w:sz w:val="28"/>
          <w:szCs w:val="28"/>
          <w:lang w:val="nl-NL"/>
        </w:rPr>
        <w:t>II. Mục tiêu môn học</w:t>
      </w:r>
    </w:p>
    <w:p w14:paraId="5F9BEA29"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Sau khi học xong môn học này, người học đạt được:</w:t>
      </w:r>
    </w:p>
    <w:p w14:paraId="7B7309B9" w14:textId="77777777" w:rsidR="00B964C4" w:rsidRPr="008F6317" w:rsidRDefault="00B964C4" w:rsidP="00D461FE">
      <w:pPr>
        <w:shd w:val="clear" w:color="auto" w:fill="FFFFFF"/>
        <w:spacing w:after="0" w:line="312" w:lineRule="auto"/>
        <w:ind w:firstLine="720"/>
        <w:jc w:val="both"/>
        <w:rPr>
          <w:rFonts w:eastAsia="Times New Roman" w:cs="Times New Roman"/>
          <w:b/>
          <w:sz w:val="28"/>
          <w:szCs w:val="28"/>
          <w:lang w:val="nl-NL"/>
        </w:rPr>
      </w:pPr>
      <w:bookmarkStart w:id="6" w:name="_Hlk520106415"/>
      <w:r w:rsidRPr="008F6317">
        <w:rPr>
          <w:rFonts w:eastAsia="Times New Roman" w:cs="Times New Roman"/>
          <w:b/>
          <w:sz w:val="28"/>
          <w:szCs w:val="28"/>
          <w:lang w:val="nl-NL"/>
        </w:rPr>
        <w:t>1. Về kiến thức</w:t>
      </w:r>
    </w:p>
    <w:p w14:paraId="0748F9EB"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 Trình bày được một số nội dung cơ bản về Nhà nước Cộng hòa xã hội chủ nghĩa Việt Nam và hệ thống pháp luật của Việt Nam;</w:t>
      </w:r>
    </w:p>
    <w:p w14:paraId="15A85BA7"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 Trình bày được một số nội dung cơ bản về Hiến pháp nước Cộng hòa xã hội chủ nghĩa Việt Nam; pháp luật dân sự, lao động, hành chính, hình sự; phòng, chống tham nhũng và bảo vệ quyền lợi người tiêu dùng.</w:t>
      </w:r>
    </w:p>
    <w:p w14:paraId="76D0E0BE" w14:textId="77777777" w:rsidR="00B964C4" w:rsidRPr="008F6317" w:rsidRDefault="00B964C4" w:rsidP="00D461FE">
      <w:pPr>
        <w:shd w:val="clear" w:color="auto" w:fill="FFFFFF"/>
        <w:spacing w:after="0" w:line="312" w:lineRule="auto"/>
        <w:ind w:firstLine="720"/>
        <w:jc w:val="both"/>
        <w:rPr>
          <w:rFonts w:eastAsia="Times New Roman" w:cs="Times New Roman"/>
          <w:b/>
          <w:sz w:val="28"/>
          <w:szCs w:val="28"/>
          <w:lang w:val="nl-NL"/>
        </w:rPr>
      </w:pPr>
      <w:r w:rsidRPr="008F6317">
        <w:rPr>
          <w:rFonts w:eastAsia="Times New Roman" w:cs="Times New Roman"/>
          <w:b/>
          <w:sz w:val="28"/>
          <w:szCs w:val="28"/>
          <w:lang w:val="nl-NL"/>
        </w:rPr>
        <w:t xml:space="preserve">2. Về kỹ năng </w:t>
      </w:r>
    </w:p>
    <w:p w14:paraId="464AD960"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 xml:space="preserve">- </w:t>
      </w:r>
      <w:bookmarkStart w:id="7" w:name="_Hlk510877418"/>
      <w:r w:rsidRPr="008F6317">
        <w:rPr>
          <w:rFonts w:eastAsia="Times New Roman" w:cs="Times New Roman"/>
          <w:sz w:val="28"/>
          <w:szCs w:val="28"/>
          <w:lang w:val="nl-NL"/>
        </w:rPr>
        <w:t xml:space="preserve">Nhận biết được cấu trúc, chức năng của các cơ quan trong bộ máy nhà nước </w:t>
      </w:r>
      <w:bookmarkEnd w:id="7"/>
      <w:r w:rsidRPr="008F6317">
        <w:rPr>
          <w:rFonts w:eastAsia="Times New Roman" w:cs="Times New Roman"/>
          <w:sz w:val="28"/>
          <w:szCs w:val="28"/>
          <w:lang w:val="nl-NL"/>
        </w:rPr>
        <w:t>và các tổ chức chính trị, chính trị - xã hội ở Việt Nam; các thành tố của hệ thống pháp luật và các loại văn bản quy phạm pháp luật của Việt Nam;</w:t>
      </w:r>
    </w:p>
    <w:p w14:paraId="4082178F"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 xml:space="preserve">- Phân biệt được khái niệm, đối tượng, phương pháp điều chỉnh và vận dụng được các kiến thức được học về pháp luật dân sự, lao động, hành chính, hình sự; phòng, chống tham nhũng; bảo vệ quyền lợi người tiêu dùng vào việc xử lý các vấn đề liên quan trong các hoạt động hàng ngày. </w:t>
      </w:r>
    </w:p>
    <w:p w14:paraId="59CEA110" w14:textId="77777777" w:rsidR="00B964C4" w:rsidRPr="008F6317" w:rsidRDefault="00B964C4" w:rsidP="00D461FE">
      <w:pPr>
        <w:shd w:val="clear" w:color="auto" w:fill="FFFFFF"/>
        <w:spacing w:after="0" w:line="312" w:lineRule="auto"/>
        <w:ind w:firstLine="720"/>
        <w:jc w:val="both"/>
        <w:rPr>
          <w:rFonts w:eastAsia="Times New Roman" w:cs="Times New Roman"/>
          <w:b/>
          <w:sz w:val="28"/>
          <w:szCs w:val="28"/>
          <w:lang w:val="nl-NL"/>
        </w:rPr>
      </w:pPr>
      <w:r w:rsidRPr="008F6317">
        <w:rPr>
          <w:rFonts w:eastAsia="Times New Roman" w:cs="Times New Roman"/>
          <w:b/>
          <w:sz w:val="28"/>
          <w:szCs w:val="28"/>
          <w:lang w:val="nl-NL"/>
        </w:rPr>
        <w:t>3. Về năng lực tự chủ và trách nhiệm</w:t>
      </w:r>
    </w:p>
    <w:bookmarkEnd w:id="6"/>
    <w:p w14:paraId="6705D407"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 xml:space="preserve">Tôn trọng, sống và làm việc theo Hiến pháp và pháp luật; tự chủ được các hành vi của mình trong các mối quan hệ liên quan các nội dung đã được học, phù </w:t>
      </w:r>
      <w:r w:rsidRPr="008F6317">
        <w:rPr>
          <w:rFonts w:eastAsia="Times New Roman" w:cs="Times New Roman"/>
          <w:sz w:val="28"/>
          <w:szCs w:val="28"/>
          <w:lang w:val="nl-NL"/>
        </w:rPr>
        <w:lastRenderedPageBreak/>
        <w:t>hợp với quy định của pháp luật và các quy tắc ứng xử chung của cộng đồng và của xã hội.</w:t>
      </w:r>
    </w:p>
    <w:p w14:paraId="65A3FBFD"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lang w:val="nl-NL"/>
        </w:rPr>
      </w:pPr>
      <w:r w:rsidRPr="008F6317">
        <w:rPr>
          <w:rFonts w:eastAsia="Times New Roman" w:cs="Times New Roman"/>
          <w:b/>
          <w:bCs/>
          <w:sz w:val="28"/>
          <w:szCs w:val="28"/>
          <w:lang w:val="nl-NL"/>
        </w:rPr>
        <w:t xml:space="preserve">III. </w:t>
      </w:r>
      <w:r w:rsidRPr="008F6317">
        <w:rPr>
          <w:rFonts w:eastAsia="Times New Roman" w:cs="Times New Roman"/>
          <w:b/>
          <w:sz w:val="28"/>
          <w:szCs w:val="28"/>
          <w:lang w:val="nl-NL"/>
        </w:rPr>
        <w:t>Nội</w:t>
      </w:r>
      <w:r w:rsidRPr="008F6317">
        <w:rPr>
          <w:rFonts w:eastAsia="Times New Roman" w:cs="Times New Roman"/>
          <w:b/>
          <w:bCs/>
          <w:sz w:val="28"/>
          <w:szCs w:val="28"/>
          <w:lang w:val="nl-NL"/>
        </w:rPr>
        <w:t xml:space="preserve"> dung môn học</w:t>
      </w:r>
    </w:p>
    <w:p w14:paraId="5F0704E1" w14:textId="77777777" w:rsidR="00B964C4" w:rsidRPr="008F6317" w:rsidRDefault="00B964C4" w:rsidP="00D461FE">
      <w:pPr>
        <w:shd w:val="clear" w:color="auto" w:fill="FFFFFF"/>
        <w:spacing w:after="0" w:line="312" w:lineRule="auto"/>
        <w:ind w:firstLine="720"/>
        <w:jc w:val="both"/>
        <w:rPr>
          <w:rFonts w:eastAsia="Times New Roman" w:cs="Times New Roman"/>
          <w:b/>
          <w:sz w:val="28"/>
          <w:szCs w:val="28"/>
          <w:lang w:val="nl-NL"/>
        </w:rPr>
      </w:pPr>
      <w:r w:rsidRPr="008F6317">
        <w:rPr>
          <w:rFonts w:eastAsia="Times New Roman" w:cs="Times New Roman"/>
          <w:b/>
          <w:sz w:val="28"/>
          <w:szCs w:val="28"/>
          <w:lang w:val="nl-NL"/>
        </w:rPr>
        <w:t>1. Nội dung tổng quát và phân bổ thời gian</w:t>
      </w:r>
    </w:p>
    <w:tbl>
      <w:tblPr>
        <w:tblW w:w="9320" w:type="dxa"/>
        <w:tblInd w:w="93" w:type="dxa"/>
        <w:tblLook w:val="04A0" w:firstRow="1" w:lastRow="0" w:firstColumn="1" w:lastColumn="0" w:noHBand="0" w:noVBand="1"/>
      </w:tblPr>
      <w:tblGrid>
        <w:gridCol w:w="958"/>
        <w:gridCol w:w="3877"/>
        <w:gridCol w:w="850"/>
        <w:gridCol w:w="1134"/>
        <w:gridCol w:w="1541"/>
        <w:gridCol w:w="960"/>
      </w:tblGrid>
      <w:tr w:rsidR="00B964C4" w:rsidRPr="008F6317" w14:paraId="7CB754BE" w14:textId="77777777" w:rsidTr="008B63B3">
        <w:trPr>
          <w:trHeight w:val="415"/>
          <w:tblHeader/>
        </w:trPr>
        <w:tc>
          <w:tcPr>
            <w:tcW w:w="95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B532220" w14:textId="77777777" w:rsidR="00B964C4" w:rsidRPr="008F6317" w:rsidRDefault="00B964C4" w:rsidP="00D461FE">
            <w:pPr>
              <w:spacing w:after="0" w:line="312" w:lineRule="auto"/>
              <w:jc w:val="center"/>
              <w:rPr>
                <w:rFonts w:eastAsia="Times New Roman" w:cs="Times New Roman"/>
                <w:b/>
                <w:bCs/>
                <w:sz w:val="28"/>
                <w:szCs w:val="28"/>
              </w:rPr>
            </w:pPr>
            <w:r w:rsidRPr="008F6317">
              <w:rPr>
                <w:rFonts w:eastAsia="Times New Roman" w:cs="Times New Roman"/>
                <w:b/>
                <w:bCs/>
                <w:sz w:val="28"/>
                <w:szCs w:val="28"/>
              </w:rPr>
              <w:t>TT</w:t>
            </w:r>
          </w:p>
        </w:tc>
        <w:tc>
          <w:tcPr>
            <w:tcW w:w="3877"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F50FF2A" w14:textId="77777777" w:rsidR="00B964C4" w:rsidRPr="008F6317" w:rsidRDefault="00B964C4" w:rsidP="00D461FE">
            <w:pPr>
              <w:spacing w:after="0" w:line="312" w:lineRule="auto"/>
              <w:jc w:val="center"/>
              <w:rPr>
                <w:rFonts w:eastAsia="Times New Roman" w:cs="Times New Roman"/>
                <w:b/>
                <w:bCs/>
                <w:sz w:val="28"/>
                <w:szCs w:val="28"/>
              </w:rPr>
            </w:pPr>
            <w:proofErr w:type="spellStart"/>
            <w:r w:rsidRPr="008F6317">
              <w:rPr>
                <w:rFonts w:eastAsia="Times New Roman" w:cs="Times New Roman"/>
                <w:b/>
                <w:bCs/>
                <w:sz w:val="28"/>
                <w:szCs w:val="28"/>
              </w:rPr>
              <w:t>Tên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chương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bài</w:t>
            </w:r>
            <w:proofErr w:type="spellEnd"/>
          </w:p>
        </w:tc>
        <w:tc>
          <w:tcPr>
            <w:tcW w:w="4485" w:type="dxa"/>
            <w:gridSpan w:val="4"/>
            <w:tcBorders>
              <w:top w:val="single" w:sz="4" w:space="0" w:color="auto"/>
              <w:left w:val="nil"/>
              <w:bottom w:val="single" w:sz="4" w:space="0" w:color="auto"/>
              <w:right w:val="single" w:sz="4" w:space="0" w:color="auto"/>
            </w:tcBorders>
            <w:shd w:val="clear" w:color="auto" w:fill="auto"/>
            <w:vAlign w:val="center"/>
          </w:tcPr>
          <w:p w14:paraId="5159CA6B" w14:textId="77777777" w:rsidR="00B964C4" w:rsidRPr="008F6317" w:rsidRDefault="00B964C4" w:rsidP="00D461FE">
            <w:pPr>
              <w:spacing w:after="0" w:line="312" w:lineRule="auto"/>
              <w:jc w:val="center"/>
              <w:rPr>
                <w:rFonts w:eastAsia="Times New Roman" w:cs="Times New Roman"/>
                <w:b/>
                <w:bCs/>
                <w:sz w:val="28"/>
                <w:szCs w:val="28"/>
              </w:rPr>
            </w:pPr>
            <w:proofErr w:type="spellStart"/>
            <w:r w:rsidRPr="008F6317">
              <w:rPr>
                <w:rFonts w:eastAsia="Times New Roman" w:cs="Times New Roman"/>
                <w:b/>
                <w:bCs/>
                <w:sz w:val="28"/>
                <w:szCs w:val="28"/>
              </w:rPr>
              <w:t>Thời</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gian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giờ</w:t>
            </w:r>
            <w:proofErr w:type="spellEnd"/>
            <w:r w:rsidRPr="008F6317">
              <w:rPr>
                <w:rFonts w:eastAsia="Times New Roman" w:cs="Times New Roman"/>
                <w:b/>
                <w:bCs/>
                <w:sz w:val="28"/>
                <w:szCs w:val="28"/>
              </w:rPr>
              <w:t>)</w:t>
            </w:r>
          </w:p>
        </w:tc>
      </w:tr>
      <w:tr w:rsidR="00B964C4" w:rsidRPr="008F6317" w14:paraId="634787E1" w14:textId="77777777" w:rsidTr="008B63B3">
        <w:trPr>
          <w:trHeight w:val="648"/>
          <w:tblHeader/>
        </w:trPr>
        <w:tc>
          <w:tcPr>
            <w:tcW w:w="958" w:type="dxa"/>
            <w:vMerge/>
            <w:tcBorders>
              <w:top w:val="single" w:sz="4" w:space="0" w:color="auto"/>
              <w:left w:val="single" w:sz="4" w:space="0" w:color="auto"/>
              <w:bottom w:val="single" w:sz="4" w:space="0" w:color="auto"/>
              <w:right w:val="single" w:sz="4" w:space="0" w:color="auto"/>
            </w:tcBorders>
            <w:vAlign w:val="center"/>
          </w:tcPr>
          <w:p w14:paraId="203AF01E" w14:textId="77777777" w:rsidR="00B964C4" w:rsidRPr="008F6317" w:rsidRDefault="00B964C4" w:rsidP="00D461FE">
            <w:pPr>
              <w:spacing w:after="0" w:line="312" w:lineRule="auto"/>
              <w:rPr>
                <w:rFonts w:eastAsia="Times New Roman" w:cs="Times New Roman"/>
                <w:b/>
                <w:bCs/>
                <w:sz w:val="28"/>
                <w:szCs w:val="28"/>
              </w:rPr>
            </w:pPr>
          </w:p>
        </w:tc>
        <w:tc>
          <w:tcPr>
            <w:tcW w:w="3877" w:type="dxa"/>
            <w:vMerge/>
            <w:tcBorders>
              <w:top w:val="single" w:sz="4" w:space="0" w:color="auto"/>
              <w:left w:val="single" w:sz="4" w:space="0" w:color="auto"/>
              <w:bottom w:val="single" w:sz="4" w:space="0" w:color="auto"/>
              <w:right w:val="single" w:sz="4" w:space="0" w:color="auto"/>
            </w:tcBorders>
            <w:vAlign w:val="center"/>
          </w:tcPr>
          <w:p w14:paraId="101A6261" w14:textId="77777777" w:rsidR="00B964C4" w:rsidRPr="008F6317" w:rsidRDefault="00B964C4" w:rsidP="00D461FE">
            <w:pPr>
              <w:spacing w:after="0" w:line="312" w:lineRule="auto"/>
              <w:rPr>
                <w:rFonts w:eastAsia="Times New Roman" w:cs="Times New Roman"/>
                <w:b/>
                <w:bCs/>
                <w:sz w:val="28"/>
                <w:szCs w:val="28"/>
              </w:rPr>
            </w:pPr>
          </w:p>
        </w:tc>
        <w:tc>
          <w:tcPr>
            <w:tcW w:w="850" w:type="dxa"/>
            <w:vMerge w:val="restart"/>
            <w:tcBorders>
              <w:top w:val="nil"/>
              <w:left w:val="single" w:sz="4" w:space="0" w:color="auto"/>
              <w:bottom w:val="single" w:sz="4" w:space="0" w:color="auto"/>
              <w:right w:val="single" w:sz="4" w:space="0" w:color="auto"/>
            </w:tcBorders>
            <w:shd w:val="clear" w:color="auto" w:fill="auto"/>
            <w:vAlign w:val="center"/>
          </w:tcPr>
          <w:p w14:paraId="5F3CCE8C" w14:textId="77777777" w:rsidR="00B964C4" w:rsidRPr="008F6317" w:rsidRDefault="00B964C4" w:rsidP="00D461FE">
            <w:pPr>
              <w:spacing w:after="0" w:line="312" w:lineRule="auto"/>
              <w:jc w:val="center"/>
              <w:rPr>
                <w:rFonts w:eastAsia="Times New Roman" w:cs="Times New Roman"/>
                <w:b/>
                <w:bCs/>
                <w:sz w:val="28"/>
                <w:szCs w:val="28"/>
              </w:rPr>
            </w:pPr>
            <w:proofErr w:type="spellStart"/>
            <w:r w:rsidRPr="008F6317">
              <w:rPr>
                <w:rFonts w:eastAsia="Times New Roman" w:cs="Times New Roman"/>
                <w:b/>
                <w:bCs/>
                <w:sz w:val="28"/>
                <w:szCs w:val="28"/>
              </w:rPr>
              <w:t>Tổng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số</w:t>
            </w:r>
            <w:proofErr w:type="spellEnd"/>
          </w:p>
        </w:tc>
        <w:tc>
          <w:tcPr>
            <w:tcW w:w="1134" w:type="dxa"/>
            <w:vMerge w:val="restart"/>
            <w:tcBorders>
              <w:top w:val="nil"/>
              <w:left w:val="single" w:sz="4" w:space="0" w:color="auto"/>
              <w:bottom w:val="single" w:sz="4" w:space="0" w:color="auto"/>
              <w:right w:val="single" w:sz="4" w:space="0" w:color="auto"/>
            </w:tcBorders>
            <w:shd w:val="clear" w:color="auto" w:fill="auto"/>
            <w:vAlign w:val="center"/>
          </w:tcPr>
          <w:p w14:paraId="3ACCAA40" w14:textId="77777777" w:rsidR="00B964C4" w:rsidRPr="008F6317" w:rsidRDefault="00B964C4" w:rsidP="00D461FE">
            <w:pPr>
              <w:spacing w:after="0" w:line="312" w:lineRule="auto"/>
              <w:jc w:val="center"/>
              <w:rPr>
                <w:rFonts w:eastAsia="Times New Roman" w:cs="Times New Roman"/>
                <w:b/>
                <w:bCs/>
                <w:sz w:val="28"/>
                <w:szCs w:val="28"/>
              </w:rPr>
            </w:pPr>
            <w:r w:rsidRPr="008F6317">
              <w:rPr>
                <w:rFonts w:eastAsia="Times New Roman" w:cs="Times New Roman"/>
                <w:b/>
                <w:bCs/>
                <w:sz w:val="28"/>
                <w:szCs w:val="28"/>
              </w:rPr>
              <w:t xml:space="preserve">Lý </w:t>
            </w:r>
            <w:proofErr w:type="spellStart"/>
            <w:r w:rsidRPr="008F6317">
              <w:rPr>
                <w:rFonts w:eastAsia="Times New Roman" w:cs="Times New Roman"/>
                <w:b/>
                <w:bCs/>
                <w:sz w:val="28"/>
                <w:szCs w:val="28"/>
              </w:rPr>
              <w:t>thuyết</w:t>
            </w:r>
            <w:proofErr w:type="spellEnd"/>
          </w:p>
        </w:tc>
        <w:tc>
          <w:tcPr>
            <w:tcW w:w="1541" w:type="dxa"/>
            <w:vMerge w:val="restart"/>
            <w:tcBorders>
              <w:top w:val="nil"/>
              <w:left w:val="single" w:sz="4" w:space="0" w:color="auto"/>
              <w:bottom w:val="single" w:sz="4" w:space="0" w:color="auto"/>
              <w:right w:val="single" w:sz="4" w:space="0" w:color="auto"/>
            </w:tcBorders>
            <w:shd w:val="clear" w:color="auto" w:fill="auto"/>
            <w:vAlign w:val="center"/>
          </w:tcPr>
          <w:p w14:paraId="58AC2779" w14:textId="77777777" w:rsidR="00B964C4" w:rsidRPr="008F6317" w:rsidRDefault="00B964C4" w:rsidP="00D461FE">
            <w:pPr>
              <w:spacing w:after="0" w:line="312" w:lineRule="auto"/>
              <w:jc w:val="center"/>
              <w:rPr>
                <w:rFonts w:eastAsia="Times New Roman" w:cs="Times New Roman"/>
                <w:b/>
                <w:bCs/>
                <w:sz w:val="28"/>
                <w:szCs w:val="28"/>
              </w:rPr>
            </w:pPr>
            <w:r w:rsidRPr="008F6317">
              <w:rPr>
                <w:rFonts w:eastAsia="Times New Roman" w:cs="Times New Roman"/>
                <w:b/>
                <w:bCs/>
                <w:sz w:val="28"/>
                <w:szCs w:val="28"/>
              </w:rPr>
              <w:t xml:space="preserve">Thảo </w:t>
            </w:r>
            <w:proofErr w:type="spellStart"/>
            <w:r w:rsidRPr="008F6317">
              <w:rPr>
                <w:rFonts w:eastAsia="Times New Roman" w:cs="Times New Roman"/>
                <w:b/>
                <w:bCs/>
                <w:sz w:val="28"/>
                <w:szCs w:val="28"/>
              </w:rPr>
              <w:t>luận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bài</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tập</w:t>
            </w:r>
            <w:proofErr w:type="spellEnd"/>
          </w:p>
        </w:tc>
        <w:tc>
          <w:tcPr>
            <w:tcW w:w="960" w:type="dxa"/>
            <w:vMerge w:val="restart"/>
            <w:tcBorders>
              <w:top w:val="nil"/>
              <w:left w:val="single" w:sz="4" w:space="0" w:color="auto"/>
              <w:bottom w:val="single" w:sz="4" w:space="0" w:color="auto"/>
              <w:right w:val="single" w:sz="4" w:space="0" w:color="auto"/>
            </w:tcBorders>
            <w:shd w:val="clear" w:color="auto" w:fill="auto"/>
            <w:vAlign w:val="center"/>
          </w:tcPr>
          <w:p w14:paraId="5F733F12" w14:textId="77777777" w:rsidR="00B964C4" w:rsidRPr="008F6317" w:rsidRDefault="00B964C4" w:rsidP="00D461FE">
            <w:pPr>
              <w:spacing w:after="0" w:line="312" w:lineRule="auto"/>
              <w:jc w:val="center"/>
              <w:rPr>
                <w:rFonts w:eastAsia="Times New Roman" w:cs="Times New Roman"/>
                <w:b/>
                <w:bCs/>
                <w:sz w:val="28"/>
                <w:szCs w:val="28"/>
              </w:rPr>
            </w:pPr>
            <w:proofErr w:type="spellStart"/>
            <w:r w:rsidRPr="008F6317">
              <w:rPr>
                <w:rFonts w:eastAsia="Times New Roman" w:cs="Times New Roman"/>
                <w:b/>
                <w:bCs/>
                <w:sz w:val="28"/>
                <w:szCs w:val="28"/>
              </w:rPr>
              <w:t>Kiểm</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tra</w:t>
            </w:r>
            <w:proofErr w:type="spellEnd"/>
          </w:p>
        </w:tc>
      </w:tr>
      <w:tr w:rsidR="00B964C4" w:rsidRPr="008F6317" w14:paraId="24B12138" w14:textId="77777777" w:rsidTr="008B63B3">
        <w:trPr>
          <w:trHeight w:val="648"/>
          <w:tblHeader/>
        </w:trPr>
        <w:tc>
          <w:tcPr>
            <w:tcW w:w="958" w:type="dxa"/>
            <w:vMerge/>
            <w:tcBorders>
              <w:top w:val="single" w:sz="4" w:space="0" w:color="auto"/>
              <w:left w:val="single" w:sz="4" w:space="0" w:color="auto"/>
              <w:bottom w:val="single" w:sz="4" w:space="0" w:color="auto"/>
              <w:right w:val="single" w:sz="4" w:space="0" w:color="auto"/>
            </w:tcBorders>
            <w:vAlign w:val="center"/>
          </w:tcPr>
          <w:p w14:paraId="4A34A39F" w14:textId="77777777" w:rsidR="00B964C4" w:rsidRPr="008F6317" w:rsidRDefault="00B964C4" w:rsidP="00D461FE">
            <w:pPr>
              <w:spacing w:after="0" w:line="312" w:lineRule="auto"/>
              <w:rPr>
                <w:rFonts w:eastAsia="Times New Roman" w:cs="Times New Roman"/>
                <w:b/>
                <w:bCs/>
                <w:sz w:val="28"/>
                <w:szCs w:val="28"/>
              </w:rPr>
            </w:pPr>
          </w:p>
        </w:tc>
        <w:tc>
          <w:tcPr>
            <w:tcW w:w="3877" w:type="dxa"/>
            <w:vMerge/>
            <w:tcBorders>
              <w:top w:val="single" w:sz="4" w:space="0" w:color="auto"/>
              <w:left w:val="single" w:sz="4" w:space="0" w:color="auto"/>
              <w:bottom w:val="single" w:sz="4" w:space="0" w:color="auto"/>
              <w:right w:val="single" w:sz="4" w:space="0" w:color="auto"/>
            </w:tcBorders>
            <w:vAlign w:val="center"/>
          </w:tcPr>
          <w:p w14:paraId="6075DF47" w14:textId="77777777" w:rsidR="00B964C4" w:rsidRPr="008F6317" w:rsidRDefault="00B964C4" w:rsidP="00D461FE">
            <w:pPr>
              <w:spacing w:after="0" w:line="312" w:lineRule="auto"/>
              <w:rPr>
                <w:rFonts w:eastAsia="Times New Roman" w:cs="Times New Roman"/>
                <w:b/>
                <w:bCs/>
                <w:sz w:val="28"/>
                <w:szCs w:val="28"/>
              </w:rPr>
            </w:pPr>
          </w:p>
        </w:tc>
        <w:tc>
          <w:tcPr>
            <w:tcW w:w="850" w:type="dxa"/>
            <w:vMerge/>
            <w:tcBorders>
              <w:top w:val="nil"/>
              <w:left w:val="single" w:sz="4" w:space="0" w:color="auto"/>
              <w:bottom w:val="single" w:sz="4" w:space="0" w:color="auto"/>
              <w:right w:val="single" w:sz="4" w:space="0" w:color="auto"/>
            </w:tcBorders>
            <w:vAlign w:val="center"/>
          </w:tcPr>
          <w:p w14:paraId="2503A2CD" w14:textId="77777777" w:rsidR="00B964C4" w:rsidRPr="008F6317" w:rsidRDefault="00B964C4" w:rsidP="00D461FE">
            <w:pPr>
              <w:spacing w:after="0" w:line="312" w:lineRule="auto"/>
              <w:rPr>
                <w:rFonts w:eastAsia="Times New Roman" w:cs="Times New Roman"/>
                <w:b/>
                <w:bCs/>
                <w:sz w:val="28"/>
                <w:szCs w:val="28"/>
              </w:rPr>
            </w:pPr>
          </w:p>
        </w:tc>
        <w:tc>
          <w:tcPr>
            <w:tcW w:w="1134" w:type="dxa"/>
            <w:vMerge/>
            <w:tcBorders>
              <w:top w:val="nil"/>
              <w:left w:val="single" w:sz="4" w:space="0" w:color="auto"/>
              <w:bottom w:val="single" w:sz="4" w:space="0" w:color="auto"/>
              <w:right w:val="single" w:sz="4" w:space="0" w:color="auto"/>
            </w:tcBorders>
            <w:vAlign w:val="center"/>
          </w:tcPr>
          <w:p w14:paraId="17895D8E" w14:textId="77777777" w:rsidR="00B964C4" w:rsidRPr="008F6317" w:rsidRDefault="00B964C4" w:rsidP="00D461FE">
            <w:pPr>
              <w:spacing w:after="0" w:line="312" w:lineRule="auto"/>
              <w:rPr>
                <w:rFonts w:eastAsia="Times New Roman" w:cs="Times New Roman"/>
                <w:b/>
                <w:bCs/>
                <w:sz w:val="28"/>
                <w:szCs w:val="28"/>
              </w:rPr>
            </w:pPr>
          </w:p>
        </w:tc>
        <w:tc>
          <w:tcPr>
            <w:tcW w:w="1541" w:type="dxa"/>
            <w:vMerge/>
            <w:tcBorders>
              <w:top w:val="nil"/>
              <w:left w:val="single" w:sz="4" w:space="0" w:color="auto"/>
              <w:bottom w:val="single" w:sz="4" w:space="0" w:color="auto"/>
              <w:right w:val="single" w:sz="4" w:space="0" w:color="auto"/>
            </w:tcBorders>
            <w:vAlign w:val="center"/>
          </w:tcPr>
          <w:p w14:paraId="0BD6C437" w14:textId="77777777" w:rsidR="00B964C4" w:rsidRPr="008F6317" w:rsidRDefault="00B964C4" w:rsidP="00D461FE">
            <w:pPr>
              <w:spacing w:after="0" w:line="312" w:lineRule="auto"/>
              <w:rPr>
                <w:rFonts w:eastAsia="Times New Roman" w:cs="Times New Roman"/>
                <w:b/>
                <w:bCs/>
                <w:sz w:val="28"/>
                <w:szCs w:val="28"/>
              </w:rPr>
            </w:pPr>
          </w:p>
        </w:tc>
        <w:tc>
          <w:tcPr>
            <w:tcW w:w="960" w:type="dxa"/>
            <w:vMerge/>
            <w:tcBorders>
              <w:top w:val="nil"/>
              <w:left w:val="single" w:sz="4" w:space="0" w:color="auto"/>
              <w:bottom w:val="single" w:sz="4" w:space="0" w:color="auto"/>
              <w:right w:val="single" w:sz="4" w:space="0" w:color="auto"/>
            </w:tcBorders>
            <w:vAlign w:val="center"/>
          </w:tcPr>
          <w:p w14:paraId="49322B3A" w14:textId="77777777" w:rsidR="00B964C4" w:rsidRPr="008F6317" w:rsidRDefault="00B964C4" w:rsidP="00D461FE">
            <w:pPr>
              <w:spacing w:after="0" w:line="312" w:lineRule="auto"/>
              <w:rPr>
                <w:rFonts w:eastAsia="Times New Roman" w:cs="Times New Roman"/>
                <w:b/>
                <w:bCs/>
                <w:sz w:val="28"/>
                <w:szCs w:val="28"/>
              </w:rPr>
            </w:pPr>
          </w:p>
        </w:tc>
      </w:tr>
      <w:tr w:rsidR="00B964C4" w:rsidRPr="008F6317" w14:paraId="39139355" w14:textId="77777777" w:rsidTr="008B63B3">
        <w:trPr>
          <w:trHeight w:val="603"/>
        </w:trPr>
        <w:tc>
          <w:tcPr>
            <w:tcW w:w="958" w:type="dxa"/>
            <w:tcBorders>
              <w:top w:val="nil"/>
              <w:left w:val="single" w:sz="4" w:space="0" w:color="auto"/>
              <w:bottom w:val="dotted" w:sz="4" w:space="0" w:color="auto"/>
              <w:right w:val="single" w:sz="4" w:space="0" w:color="auto"/>
            </w:tcBorders>
            <w:shd w:val="clear" w:color="auto" w:fill="auto"/>
            <w:vAlign w:val="center"/>
          </w:tcPr>
          <w:p w14:paraId="3A543052"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3877" w:type="dxa"/>
            <w:tcBorders>
              <w:top w:val="nil"/>
              <w:left w:val="nil"/>
              <w:bottom w:val="dotted" w:sz="4" w:space="0" w:color="auto"/>
              <w:right w:val="single" w:sz="4" w:space="0" w:color="auto"/>
            </w:tcBorders>
            <w:shd w:val="clear" w:color="auto" w:fill="auto"/>
            <w:vAlign w:val="center"/>
          </w:tcPr>
          <w:p w14:paraId="4ACE7E7F"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1: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p>
        </w:tc>
        <w:tc>
          <w:tcPr>
            <w:tcW w:w="850" w:type="dxa"/>
            <w:tcBorders>
              <w:top w:val="nil"/>
              <w:left w:val="nil"/>
              <w:bottom w:val="dotted" w:sz="4" w:space="0" w:color="auto"/>
              <w:right w:val="single" w:sz="4" w:space="0" w:color="auto"/>
            </w:tcBorders>
            <w:shd w:val="clear" w:color="auto" w:fill="auto"/>
            <w:vAlign w:val="center"/>
          </w:tcPr>
          <w:p w14:paraId="6ED7BDA1"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1134" w:type="dxa"/>
            <w:tcBorders>
              <w:top w:val="nil"/>
              <w:left w:val="nil"/>
              <w:bottom w:val="dotted" w:sz="4" w:space="0" w:color="auto"/>
              <w:right w:val="single" w:sz="4" w:space="0" w:color="auto"/>
            </w:tcBorders>
            <w:shd w:val="clear" w:color="auto" w:fill="auto"/>
            <w:vAlign w:val="center"/>
          </w:tcPr>
          <w:p w14:paraId="6592AE1D"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1541" w:type="dxa"/>
            <w:tcBorders>
              <w:top w:val="nil"/>
              <w:left w:val="nil"/>
              <w:bottom w:val="dotted" w:sz="4" w:space="0" w:color="auto"/>
              <w:right w:val="single" w:sz="4" w:space="0" w:color="auto"/>
            </w:tcBorders>
            <w:shd w:val="clear" w:color="auto" w:fill="auto"/>
            <w:vAlign w:val="center"/>
          </w:tcPr>
          <w:p w14:paraId="472E8CA4"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960" w:type="dxa"/>
            <w:tcBorders>
              <w:top w:val="nil"/>
              <w:left w:val="nil"/>
              <w:bottom w:val="dotted" w:sz="4" w:space="0" w:color="auto"/>
              <w:right w:val="single" w:sz="4" w:space="0" w:color="auto"/>
            </w:tcBorders>
            <w:shd w:val="clear" w:color="auto" w:fill="auto"/>
            <w:vAlign w:val="center"/>
          </w:tcPr>
          <w:p w14:paraId="5FD63DF4" w14:textId="77777777" w:rsidR="00B964C4" w:rsidRPr="008F6317" w:rsidRDefault="00B964C4" w:rsidP="00D461FE">
            <w:pPr>
              <w:spacing w:after="0" w:line="312" w:lineRule="auto"/>
              <w:rPr>
                <w:rFonts w:eastAsia="Times New Roman" w:cs="Times New Roman"/>
                <w:sz w:val="28"/>
                <w:szCs w:val="28"/>
              </w:rPr>
            </w:pPr>
            <w:r w:rsidRPr="008F6317">
              <w:rPr>
                <w:rFonts w:eastAsia="Times New Roman" w:cs="Times New Roman"/>
                <w:sz w:val="28"/>
                <w:szCs w:val="28"/>
              </w:rPr>
              <w:t> </w:t>
            </w:r>
          </w:p>
        </w:tc>
      </w:tr>
      <w:tr w:rsidR="00B964C4" w:rsidRPr="008F6317" w14:paraId="6D6EE1B9" w14:textId="77777777" w:rsidTr="008B63B3">
        <w:trPr>
          <w:trHeight w:val="449"/>
        </w:trPr>
        <w:tc>
          <w:tcPr>
            <w:tcW w:w="958" w:type="dxa"/>
            <w:tcBorders>
              <w:top w:val="nil"/>
              <w:left w:val="single" w:sz="4" w:space="0" w:color="auto"/>
              <w:bottom w:val="dotted" w:sz="4" w:space="0" w:color="auto"/>
              <w:right w:val="single" w:sz="4" w:space="0" w:color="auto"/>
            </w:tcBorders>
            <w:shd w:val="clear" w:color="auto" w:fill="auto"/>
            <w:vAlign w:val="center"/>
          </w:tcPr>
          <w:p w14:paraId="3F07E79D"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3877" w:type="dxa"/>
            <w:tcBorders>
              <w:top w:val="nil"/>
              <w:left w:val="nil"/>
              <w:bottom w:val="dotted" w:sz="4" w:space="0" w:color="auto"/>
              <w:right w:val="single" w:sz="4" w:space="0" w:color="auto"/>
            </w:tcBorders>
            <w:shd w:val="clear" w:color="auto" w:fill="auto"/>
            <w:vAlign w:val="center"/>
          </w:tcPr>
          <w:p w14:paraId="2D4D53AB"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2: </w:t>
            </w:r>
            <w:proofErr w:type="spellStart"/>
            <w:r w:rsidRPr="008F6317">
              <w:rPr>
                <w:rFonts w:eastAsia="Times New Roman" w:cs="Times New Roman"/>
                <w:sz w:val="28"/>
                <w:szCs w:val="28"/>
              </w:rPr>
              <w:t>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p>
        </w:tc>
        <w:tc>
          <w:tcPr>
            <w:tcW w:w="850" w:type="dxa"/>
            <w:tcBorders>
              <w:top w:val="nil"/>
              <w:left w:val="nil"/>
              <w:bottom w:val="dotted" w:sz="4" w:space="0" w:color="auto"/>
              <w:right w:val="single" w:sz="4" w:space="0" w:color="auto"/>
            </w:tcBorders>
            <w:shd w:val="clear" w:color="auto" w:fill="auto"/>
            <w:vAlign w:val="center"/>
          </w:tcPr>
          <w:p w14:paraId="0A8F949A"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1134" w:type="dxa"/>
            <w:tcBorders>
              <w:top w:val="nil"/>
              <w:left w:val="nil"/>
              <w:bottom w:val="dotted" w:sz="4" w:space="0" w:color="auto"/>
              <w:right w:val="single" w:sz="4" w:space="0" w:color="auto"/>
            </w:tcBorders>
            <w:shd w:val="clear" w:color="auto" w:fill="auto"/>
            <w:vAlign w:val="center"/>
          </w:tcPr>
          <w:p w14:paraId="41448461"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1541" w:type="dxa"/>
            <w:tcBorders>
              <w:top w:val="nil"/>
              <w:left w:val="nil"/>
              <w:bottom w:val="dotted" w:sz="4" w:space="0" w:color="auto"/>
              <w:right w:val="single" w:sz="4" w:space="0" w:color="auto"/>
            </w:tcBorders>
            <w:shd w:val="clear" w:color="auto" w:fill="auto"/>
            <w:vAlign w:val="center"/>
          </w:tcPr>
          <w:p w14:paraId="7C974C0F"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960" w:type="dxa"/>
            <w:tcBorders>
              <w:top w:val="nil"/>
              <w:left w:val="nil"/>
              <w:bottom w:val="dotted" w:sz="4" w:space="0" w:color="auto"/>
              <w:right w:val="single" w:sz="4" w:space="0" w:color="auto"/>
            </w:tcBorders>
            <w:shd w:val="clear" w:color="auto" w:fill="auto"/>
            <w:vAlign w:val="center"/>
          </w:tcPr>
          <w:p w14:paraId="534DDEF3"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r>
      <w:tr w:rsidR="00B964C4" w:rsidRPr="008F6317" w14:paraId="2539824B" w14:textId="77777777" w:rsidTr="008B63B3">
        <w:trPr>
          <w:trHeight w:val="521"/>
        </w:trPr>
        <w:tc>
          <w:tcPr>
            <w:tcW w:w="958" w:type="dxa"/>
            <w:tcBorders>
              <w:top w:val="nil"/>
              <w:left w:val="single" w:sz="4" w:space="0" w:color="auto"/>
              <w:bottom w:val="dotted" w:sz="4" w:space="0" w:color="auto"/>
              <w:right w:val="single" w:sz="4" w:space="0" w:color="auto"/>
            </w:tcBorders>
            <w:shd w:val="clear" w:color="auto" w:fill="auto"/>
            <w:vAlign w:val="center"/>
          </w:tcPr>
          <w:p w14:paraId="51D6610E"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3877" w:type="dxa"/>
            <w:tcBorders>
              <w:top w:val="nil"/>
              <w:left w:val="nil"/>
              <w:bottom w:val="dotted" w:sz="4" w:space="0" w:color="auto"/>
              <w:right w:val="single" w:sz="4" w:space="0" w:color="auto"/>
            </w:tcBorders>
            <w:shd w:val="clear" w:color="auto" w:fill="auto"/>
            <w:vAlign w:val="center"/>
          </w:tcPr>
          <w:p w14:paraId="285630D3"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Bài</w:t>
            </w:r>
            <w:proofErr w:type="spellEnd"/>
            <w:r w:rsidRPr="008F6317">
              <w:rPr>
                <w:rFonts w:eastAsia="Times New Roman" w:cs="Times New Roman"/>
                <w:sz w:val="28"/>
                <w:szCs w:val="28"/>
              </w:rPr>
              <w:t xml:space="preserve"> 3: </w:t>
            </w:r>
            <w:proofErr w:type="spellStart"/>
            <w:r w:rsidRPr="008F6317">
              <w:rPr>
                <w:rFonts w:eastAsia="Times New Roman" w:cs="Times New Roman"/>
                <w:sz w:val="28"/>
                <w:szCs w:val="28"/>
              </w:rPr>
              <w:t>Pháp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luật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sư</w:t>
            </w:r>
            <w:proofErr w:type="spellEnd"/>
            <w:r w:rsidRPr="008F6317">
              <w:rPr>
                <w:rFonts w:eastAsia="Times New Roman" w:cs="Times New Roman"/>
                <w:sz w:val="28"/>
                <w:szCs w:val="28"/>
              </w:rPr>
              <w:t>̣</w:t>
            </w:r>
          </w:p>
        </w:tc>
        <w:tc>
          <w:tcPr>
            <w:tcW w:w="850" w:type="dxa"/>
            <w:tcBorders>
              <w:top w:val="nil"/>
              <w:left w:val="nil"/>
              <w:bottom w:val="dotted" w:sz="4" w:space="0" w:color="auto"/>
              <w:right w:val="single" w:sz="4" w:space="0" w:color="auto"/>
            </w:tcBorders>
            <w:shd w:val="clear" w:color="auto" w:fill="auto"/>
            <w:vAlign w:val="center"/>
          </w:tcPr>
          <w:p w14:paraId="0D9BE739"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5</w:t>
            </w:r>
          </w:p>
        </w:tc>
        <w:tc>
          <w:tcPr>
            <w:tcW w:w="1134" w:type="dxa"/>
            <w:tcBorders>
              <w:top w:val="nil"/>
              <w:left w:val="nil"/>
              <w:bottom w:val="dotted" w:sz="4" w:space="0" w:color="auto"/>
              <w:right w:val="single" w:sz="4" w:space="0" w:color="auto"/>
            </w:tcBorders>
            <w:shd w:val="clear" w:color="auto" w:fill="auto"/>
            <w:vAlign w:val="center"/>
          </w:tcPr>
          <w:p w14:paraId="31021DA5"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1541" w:type="dxa"/>
            <w:tcBorders>
              <w:top w:val="nil"/>
              <w:left w:val="nil"/>
              <w:bottom w:val="dotted" w:sz="4" w:space="0" w:color="auto"/>
              <w:right w:val="single" w:sz="4" w:space="0" w:color="auto"/>
            </w:tcBorders>
            <w:shd w:val="clear" w:color="auto" w:fill="auto"/>
            <w:vAlign w:val="center"/>
          </w:tcPr>
          <w:p w14:paraId="393815AA"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960" w:type="dxa"/>
            <w:tcBorders>
              <w:top w:val="nil"/>
              <w:left w:val="nil"/>
              <w:bottom w:val="dotted" w:sz="4" w:space="0" w:color="auto"/>
              <w:right w:val="single" w:sz="4" w:space="0" w:color="auto"/>
            </w:tcBorders>
            <w:shd w:val="clear" w:color="auto" w:fill="auto"/>
            <w:vAlign w:val="center"/>
          </w:tcPr>
          <w:p w14:paraId="37A3E29D"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r>
      <w:tr w:rsidR="00B964C4" w:rsidRPr="008F6317" w14:paraId="7BA24CB4" w14:textId="77777777" w:rsidTr="008B63B3">
        <w:trPr>
          <w:trHeight w:val="449"/>
        </w:trPr>
        <w:tc>
          <w:tcPr>
            <w:tcW w:w="958" w:type="dxa"/>
            <w:tcBorders>
              <w:top w:val="nil"/>
              <w:left w:val="single" w:sz="4" w:space="0" w:color="auto"/>
              <w:bottom w:val="dotted" w:sz="4" w:space="0" w:color="auto"/>
              <w:right w:val="single" w:sz="4" w:space="0" w:color="auto"/>
            </w:tcBorders>
            <w:shd w:val="clear" w:color="auto" w:fill="auto"/>
            <w:vAlign w:val="center"/>
          </w:tcPr>
          <w:p w14:paraId="2A48483F"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4</w:t>
            </w:r>
          </w:p>
        </w:tc>
        <w:tc>
          <w:tcPr>
            <w:tcW w:w="3877" w:type="dxa"/>
            <w:tcBorders>
              <w:top w:val="nil"/>
              <w:left w:val="nil"/>
              <w:bottom w:val="dotted" w:sz="4" w:space="0" w:color="auto"/>
              <w:right w:val="single" w:sz="4" w:space="0" w:color="auto"/>
            </w:tcBorders>
            <w:shd w:val="clear" w:color="auto" w:fill="auto"/>
            <w:vAlign w:val="center"/>
          </w:tcPr>
          <w:p w14:paraId="320859ED"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Bài</w:t>
            </w:r>
            <w:proofErr w:type="spellEnd"/>
            <w:r w:rsidRPr="008F6317">
              <w:rPr>
                <w:rFonts w:eastAsia="Times New Roman" w:cs="Times New Roman"/>
                <w:sz w:val="28"/>
                <w:szCs w:val="28"/>
              </w:rPr>
              <w:t xml:space="preserve"> 4: </w:t>
            </w:r>
            <w:proofErr w:type="spellStart"/>
            <w:r w:rsidRPr="008F6317">
              <w:rPr>
                <w:rFonts w:eastAsia="Times New Roman" w:cs="Times New Roman"/>
                <w:sz w:val="28"/>
                <w:szCs w:val="28"/>
              </w:rPr>
              <w:t>Pháp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luật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động</w:t>
            </w:r>
            <w:proofErr w:type="spellEnd"/>
          </w:p>
        </w:tc>
        <w:tc>
          <w:tcPr>
            <w:tcW w:w="850" w:type="dxa"/>
            <w:tcBorders>
              <w:top w:val="nil"/>
              <w:left w:val="nil"/>
              <w:bottom w:val="dotted" w:sz="4" w:space="0" w:color="auto"/>
              <w:right w:val="single" w:sz="4" w:space="0" w:color="auto"/>
            </w:tcBorders>
            <w:shd w:val="clear" w:color="auto" w:fill="auto"/>
            <w:vAlign w:val="center"/>
          </w:tcPr>
          <w:p w14:paraId="056EA60E"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7</w:t>
            </w:r>
          </w:p>
        </w:tc>
        <w:tc>
          <w:tcPr>
            <w:tcW w:w="1134" w:type="dxa"/>
            <w:tcBorders>
              <w:top w:val="nil"/>
              <w:left w:val="nil"/>
              <w:bottom w:val="dotted" w:sz="4" w:space="0" w:color="auto"/>
              <w:right w:val="single" w:sz="4" w:space="0" w:color="auto"/>
            </w:tcBorders>
            <w:shd w:val="clear" w:color="auto" w:fill="auto"/>
            <w:vAlign w:val="center"/>
          </w:tcPr>
          <w:p w14:paraId="00E5091C"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5</w:t>
            </w:r>
          </w:p>
        </w:tc>
        <w:tc>
          <w:tcPr>
            <w:tcW w:w="1541" w:type="dxa"/>
            <w:tcBorders>
              <w:top w:val="nil"/>
              <w:left w:val="nil"/>
              <w:bottom w:val="dotted" w:sz="4" w:space="0" w:color="auto"/>
              <w:right w:val="single" w:sz="4" w:space="0" w:color="auto"/>
            </w:tcBorders>
            <w:shd w:val="clear" w:color="auto" w:fill="auto"/>
            <w:vAlign w:val="center"/>
          </w:tcPr>
          <w:p w14:paraId="6D9B161D"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960" w:type="dxa"/>
            <w:tcBorders>
              <w:top w:val="nil"/>
              <w:left w:val="nil"/>
              <w:bottom w:val="dotted" w:sz="4" w:space="0" w:color="auto"/>
              <w:right w:val="single" w:sz="4" w:space="0" w:color="auto"/>
            </w:tcBorders>
            <w:shd w:val="clear" w:color="auto" w:fill="auto"/>
            <w:vAlign w:val="center"/>
          </w:tcPr>
          <w:p w14:paraId="71AC5769"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r>
      <w:tr w:rsidR="00B964C4" w:rsidRPr="008F6317" w14:paraId="5A4E51B1" w14:textId="77777777" w:rsidTr="008B63B3">
        <w:trPr>
          <w:trHeight w:val="449"/>
        </w:trPr>
        <w:tc>
          <w:tcPr>
            <w:tcW w:w="958" w:type="dxa"/>
            <w:tcBorders>
              <w:top w:val="nil"/>
              <w:left w:val="single" w:sz="4" w:space="0" w:color="auto"/>
              <w:bottom w:val="dotted" w:sz="4" w:space="0" w:color="auto"/>
              <w:right w:val="single" w:sz="4" w:space="0" w:color="auto"/>
            </w:tcBorders>
            <w:shd w:val="clear" w:color="auto" w:fill="auto"/>
            <w:vAlign w:val="center"/>
          </w:tcPr>
          <w:p w14:paraId="1C659572"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5</w:t>
            </w:r>
          </w:p>
        </w:tc>
        <w:tc>
          <w:tcPr>
            <w:tcW w:w="3877" w:type="dxa"/>
            <w:tcBorders>
              <w:top w:val="nil"/>
              <w:left w:val="nil"/>
              <w:bottom w:val="dotted" w:sz="4" w:space="0" w:color="auto"/>
              <w:right w:val="single" w:sz="4" w:space="0" w:color="auto"/>
            </w:tcBorders>
            <w:shd w:val="clear" w:color="auto" w:fill="auto"/>
            <w:vAlign w:val="center"/>
          </w:tcPr>
          <w:p w14:paraId="0022FA3A"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Bài</w:t>
            </w:r>
            <w:proofErr w:type="spellEnd"/>
            <w:r w:rsidRPr="008F6317">
              <w:rPr>
                <w:rFonts w:eastAsia="Times New Roman" w:cs="Times New Roman"/>
                <w:sz w:val="28"/>
                <w:szCs w:val="28"/>
              </w:rPr>
              <w:t xml:space="preserve"> 5: </w:t>
            </w:r>
            <w:proofErr w:type="spellStart"/>
            <w:r w:rsidRPr="008F6317">
              <w:rPr>
                <w:rFonts w:eastAsia="Times New Roman" w:cs="Times New Roman"/>
                <w:sz w:val="28"/>
                <w:szCs w:val="28"/>
              </w:rPr>
              <w:t>Pháp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luật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chính</w:t>
            </w:r>
            <w:proofErr w:type="spellEnd"/>
          </w:p>
        </w:tc>
        <w:tc>
          <w:tcPr>
            <w:tcW w:w="850" w:type="dxa"/>
            <w:tcBorders>
              <w:top w:val="nil"/>
              <w:left w:val="nil"/>
              <w:bottom w:val="dotted" w:sz="4" w:space="0" w:color="auto"/>
              <w:right w:val="single" w:sz="4" w:space="0" w:color="auto"/>
            </w:tcBorders>
            <w:shd w:val="clear" w:color="auto" w:fill="auto"/>
            <w:vAlign w:val="center"/>
          </w:tcPr>
          <w:p w14:paraId="58E6454E"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4</w:t>
            </w:r>
          </w:p>
        </w:tc>
        <w:tc>
          <w:tcPr>
            <w:tcW w:w="1134" w:type="dxa"/>
            <w:tcBorders>
              <w:top w:val="nil"/>
              <w:left w:val="nil"/>
              <w:bottom w:val="dotted" w:sz="4" w:space="0" w:color="auto"/>
              <w:right w:val="single" w:sz="4" w:space="0" w:color="auto"/>
            </w:tcBorders>
            <w:shd w:val="clear" w:color="auto" w:fill="auto"/>
            <w:vAlign w:val="center"/>
          </w:tcPr>
          <w:p w14:paraId="14FDB10F"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1541" w:type="dxa"/>
            <w:tcBorders>
              <w:top w:val="nil"/>
              <w:left w:val="nil"/>
              <w:bottom w:val="dotted" w:sz="4" w:space="0" w:color="auto"/>
              <w:right w:val="single" w:sz="4" w:space="0" w:color="auto"/>
            </w:tcBorders>
            <w:shd w:val="clear" w:color="auto" w:fill="auto"/>
            <w:vAlign w:val="center"/>
          </w:tcPr>
          <w:p w14:paraId="637E47A4"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960" w:type="dxa"/>
            <w:tcBorders>
              <w:top w:val="nil"/>
              <w:left w:val="nil"/>
              <w:bottom w:val="dotted" w:sz="4" w:space="0" w:color="auto"/>
              <w:right w:val="single" w:sz="4" w:space="0" w:color="auto"/>
            </w:tcBorders>
            <w:shd w:val="clear" w:color="auto" w:fill="auto"/>
            <w:vAlign w:val="center"/>
          </w:tcPr>
          <w:p w14:paraId="7E8F4B72"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r>
      <w:tr w:rsidR="00B964C4" w:rsidRPr="008F6317" w14:paraId="0DA94276" w14:textId="77777777" w:rsidTr="008B63B3">
        <w:trPr>
          <w:trHeight w:val="431"/>
        </w:trPr>
        <w:tc>
          <w:tcPr>
            <w:tcW w:w="958" w:type="dxa"/>
            <w:tcBorders>
              <w:top w:val="nil"/>
              <w:left w:val="single" w:sz="4" w:space="0" w:color="auto"/>
              <w:bottom w:val="dotted" w:sz="4" w:space="0" w:color="auto"/>
              <w:right w:val="single" w:sz="4" w:space="0" w:color="auto"/>
            </w:tcBorders>
            <w:shd w:val="clear" w:color="auto" w:fill="auto"/>
            <w:vAlign w:val="center"/>
          </w:tcPr>
          <w:p w14:paraId="09A0E81E"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6</w:t>
            </w:r>
          </w:p>
        </w:tc>
        <w:tc>
          <w:tcPr>
            <w:tcW w:w="3877" w:type="dxa"/>
            <w:tcBorders>
              <w:top w:val="nil"/>
              <w:left w:val="nil"/>
              <w:bottom w:val="dotted" w:sz="4" w:space="0" w:color="auto"/>
              <w:right w:val="single" w:sz="4" w:space="0" w:color="auto"/>
            </w:tcBorders>
            <w:shd w:val="clear" w:color="auto" w:fill="auto"/>
            <w:vAlign w:val="center"/>
          </w:tcPr>
          <w:p w14:paraId="7CF58130"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Bài</w:t>
            </w:r>
            <w:proofErr w:type="spellEnd"/>
            <w:r w:rsidRPr="008F6317">
              <w:rPr>
                <w:rFonts w:eastAsia="Times New Roman" w:cs="Times New Roman"/>
                <w:sz w:val="28"/>
                <w:szCs w:val="28"/>
              </w:rPr>
              <w:t xml:space="preserve"> 6: </w:t>
            </w:r>
            <w:proofErr w:type="spellStart"/>
            <w:r w:rsidRPr="008F6317">
              <w:rPr>
                <w:rFonts w:eastAsia="Times New Roman" w:cs="Times New Roman"/>
                <w:sz w:val="28"/>
                <w:szCs w:val="28"/>
              </w:rPr>
              <w:t>Pháp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luật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sư</w:t>
            </w:r>
            <w:proofErr w:type="spellEnd"/>
            <w:r w:rsidRPr="008F6317">
              <w:rPr>
                <w:rFonts w:eastAsia="Times New Roman" w:cs="Times New Roman"/>
                <w:sz w:val="28"/>
                <w:szCs w:val="28"/>
              </w:rPr>
              <w:t>̣</w:t>
            </w:r>
          </w:p>
        </w:tc>
        <w:tc>
          <w:tcPr>
            <w:tcW w:w="850" w:type="dxa"/>
            <w:tcBorders>
              <w:top w:val="nil"/>
              <w:left w:val="nil"/>
              <w:bottom w:val="dotted" w:sz="4" w:space="0" w:color="auto"/>
              <w:right w:val="single" w:sz="4" w:space="0" w:color="auto"/>
            </w:tcBorders>
            <w:shd w:val="clear" w:color="auto" w:fill="auto"/>
            <w:vAlign w:val="center"/>
          </w:tcPr>
          <w:p w14:paraId="716A1AC7"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5</w:t>
            </w:r>
          </w:p>
        </w:tc>
        <w:tc>
          <w:tcPr>
            <w:tcW w:w="1134" w:type="dxa"/>
            <w:tcBorders>
              <w:top w:val="nil"/>
              <w:left w:val="nil"/>
              <w:bottom w:val="dotted" w:sz="4" w:space="0" w:color="auto"/>
              <w:right w:val="single" w:sz="4" w:space="0" w:color="auto"/>
            </w:tcBorders>
            <w:shd w:val="clear" w:color="auto" w:fill="auto"/>
            <w:vAlign w:val="center"/>
          </w:tcPr>
          <w:p w14:paraId="0E922661"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1541" w:type="dxa"/>
            <w:tcBorders>
              <w:top w:val="nil"/>
              <w:left w:val="nil"/>
              <w:bottom w:val="dotted" w:sz="4" w:space="0" w:color="auto"/>
              <w:right w:val="single" w:sz="4" w:space="0" w:color="auto"/>
            </w:tcBorders>
            <w:shd w:val="clear" w:color="auto" w:fill="auto"/>
            <w:vAlign w:val="center"/>
          </w:tcPr>
          <w:p w14:paraId="17D701E0"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960" w:type="dxa"/>
            <w:tcBorders>
              <w:top w:val="nil"/>
              <w:left w:val="nil"/>
              <w:bottom w:val="dotted" w:sz="4" w:space="0" w:color="auto"/>
              <w:right w:val="single" w:sz="4" w:space="0" w:color="auto"/>
            </w:tcBorders>
            <w:shd w:val="clear" w:color="auto" w:fill="auto"/>
            <w:vAlign w:val="center"/>
          </w:tcPr>
          <w:p w14:paraId="2E6FAF6A"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r>
      <w:tr w:rsidR="00B964C4" w:rsidRPr="008F6317" w14:paraId="3747F7EF" w14:textId="77777777" w:rsidTr="008B63B3">
        <w:trPr>
          <w:trHeight w:val="719"/>
        </w:trPr>
        <w:tc>
          <w:tcPr>
            <w:tcW w:w="958" w:type="dxa"/>
            <w:tcBorders>
              <w:top w:val="nil"/>
              <w:left w:val="single" w:sz="4" w:space="0" w:color="auto"/>
              <w:bottom w:val="dotted" w:sz="4" w:space="0" w:color="auto"/>
              <w:right w:val="single" w:sz="4" w:space="0" w:color="auto"/>
            </w:tcBorders>
            <w:shd w:val="clear" w:color="auto" w:fill="auto"/>
            <w:vAlign w:val="center"/>
          </w:tcPr>
          <w:p w14:paraId="31677140"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7</w:t>
            </w:r>
          </w:p>
        </w:tc>
        <w:tc>
          <w:tcPr>
            <w:tcW w:w="3877" w:type="dxa"/>
            <w:tcBorders>
              <w:top w:val="nil"/>
              <w:left w:val="nil"/>
              <w:bottom w:val="dotted" w:sz="4" w:space="0" w:color="auto"/>
              <w:right w:val="single" w:sz="4" w:space="0" w:color="auto"/>
            </w:tcBorders>
            <w:shd w:val="clear" w:color="auto" w:fill="auto"/>
            <w:vAlign w:val="center"/>
          </w:tcPr>
          <w:p w14:paraId="6870698E"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Bài</w:t>
            </w:r>
            <w:proofErr w:type="spellEnd"/>
            <w:r w:rsidRPr="008F6317">
              <w:rPr>
                <w:rFonts w:eastAsia="Times New Roman" w:cs="Times New Roman"/>
                <w:sz w:val="28"/>
                <w:szCs w:val="28"/>
              </w:rPr>
              <w:t xml:space="preserve"> 7: </w:t>
            </w:r>
            <w:proofErr w:type="spellStart"/>
            <w:r w:rsidRPr="008F6317">
              <w:rPr>
                <w:rFonts w:eastAsia="Times New Roman" w:cs="Times New Roman"/>
                <w:sz w:val="28"/>
                <w:szCs w:val="28"/>
              </w:rPr>
              <w:t>Pháp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luật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nhũng</w:t>
            </w:r>
            <w:proofErr w:type="spellEnd"/>
          </w:p>
        </w:tc>
        <w:tc>
          <w:tcPr>
            <w:tcW w:w="850" w:type="dxa"/>
            <w:tcBorders>
              <w:top w:val="nil"/>
              <w:left w:val="nil"/>
              <w:bottom w:val="dotted" w:sz="4" w:space="0" w:color="auto"/>
              <w:right w:val="single" w:sz="4" w:space="0" w:color="auto"/>
            </w:tcBorders>
            <w:shd w:val="clear" w:color="auto" w:fill="auto"/>
            <w:vAlign w:val="center"/>
          </w:tcPr>
          <w:p w14:paraId="3B8E6D77"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1134" w:type="dxa"/>
            <w:tcBorders>
              <w:top w:val="nil"/>
              <w:left w:val="nil"/>
              <w:bottom w:val="dotted" w:sz="4" w:space="0" w:color="auto"/>
              <w:right w:val="single" w:sz="4" w:space="0" w:color="auto"/>
            </w:tcBorders>
            <w:shd w:val="clear" w:color="auto" w:fill="auto"/>
            <w:vAlign w:val="center"/>
          </w:tcPr>
          <w:p w14:paraId="620A31E4"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1541" w:type="dxa"/>
            <w:tcBorders>
              <w:top w:val="nil"/>
              <w:left w:val="nil"/>
              <w:bottom w:val="dotted" w:sz="4" w:space="0" w:color="auto"/>
              <w:right w:val="single" w:sz="4" w:space="0" w:color="auto"/>
            </w:tcBorders>
            <w:shd w:val="clear" w:color="auto" w:fill="auto"/>
            <w:vAlign w:val="center"/>
          </w:tcPr>
          <w:p w14:paraId="3C28D27E"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960" w:type="dxa"/>
            <w:tcBorders>
              <w:top w:val="nil"/>
              <w:left w:val="nil"/>
              <w:bottom w:val="dotted" w:sz="4" w:space="0" w:color="auto"/>
              <w:right w:val="single" w:sz="4" w:space="0" w:color="auto"/>
            </w:tcBorders>
            <w:shd w:val="clear" w:color="auto" w:fill="auto"/>
            <w:vAlign w:val="center"/>
          </w:tcPr>
          <w:p w14:paraId="051FFD60"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r>
      <w:tr w:rsidR="00B964C4" w:rsidRPr="008F6317" w14:paraId="2A950667" w14:textId="77777777" w:rsidTr="008B63B3">
        <w:trPr>
          <w:trHeight w:val="810"/>
        </w:trPr>
        <w:tc>
          <w:tcPr>
            <w:tcW w:w="958" w:type="dxa"/>
            <w:tcBorders>
              <w:top w:val="nil"/>
              <w:left w:val="single" w:sz="4" w:space="0" w:color="auto"/>
              <w:bottom w:val="dotted" w:sz="4" w:space="0" w:color="auto"/>
              <w:right w:val="single" w:sz="4" w:space="0" w:color="auto"/>
            </w:tcBorders>
            <w:shd w:val="clear" w:color="auto" w:fill="auto"/>
            <w:vAlign w:val="center"/>
          </w:tcPr>
          <w:p w14:paraId="5EFF5E2B"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8</w:t>
            </w:r>
          </w:p>
        </w:tc>
        <w:tc>
          <w:tcPr>
            <w:tcW w:w="3877" w:type="dxa"/>
            <w:tcBorders>
              <w:top w:val="nil"/>
              <w:left w:val="nil"/>
              <w:bottom w:val="dotted" w:sz="4" w:space="0" w:color="auto"/>
              <w:right w:val="single" w:sz="4" w:space="0" w:color="auto"/>
            </w:tcBorders>
            <w:shd w:val="clear" w:color="auto" w:fill="auto"/>
            <w:vAlign w:val="center"/>
          </w:tcPr>
          <w:p w14:paraId="05CC895E"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Bài</w:t>
            </w:r>
            <w:proofErr w:type="spellEnd"/>
            <w:r w:rsidRPr="008F6317">
              <w:rPr>
                <w:rFonts w:eastAsia="Times New Roman" w:cs="Times New Roman"/>
                <w:sz w:val="28"/>
                <w:szCs w:val="28"/>
              </w:rPr>
              <w:t xml:space="preserve"> 8: Pháp </w:t>
            </w:r>
            <w:proofErr w:type="spellStart"/>
            <w:r w:rsidRPr="008F6317">
              <w:rPr>
                <w:rFonts w:eastAsia="Times New Roman" w:cs="Times New Roman"/>
                <w:sz w:val="28"/>
                <w:szCs w:val="28"/>
              </w:rPr>
              <w:t>luật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vê</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dùng</w:t>
            </w:r>
            <w:proofErr w:type="spellEnd"/>
          </w:p>
        </w:tc>
        <w:tc>
          <w:tcPr>
            <w:tcW w:w="850" w:type="dxa"/>
            <w:tcBorders>
              <w:top w:val="nil"/>
              <w:left w:val="nil"/>
              <w:bottom w:val="dotted" w:sz="4" w:space="0" w:color="auto"/>
              <w:right w:val="single" w:sz="4" w:space="0" w:color="auto"/>
            </w:tcBorders>
            <w:shd w:val="clear" w:color="auto" w:fill="auto"/>
            <w:vAlign w:val="center"/>
          </w:tcPr>
          <w:p w14:paraId="12BE844A"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1134" w:type="dxa"/>
            <w:tcBorders>
              <w:top w:val="nil"/>
              <w:left w:val="nil"/>
              <w:bottom w:val="dotted" w:sz="4" w:space="0" w:color="auto"/>
              <w:right w:val="single" w:sz="4" w:space="0" w:color="auto"/>
            </w:tcBorders>
            <w:shd w:val="clear" w:color="auto" w:fill="auto"/>
            <w:vAlign w:val="center"/>
          </w:tcPr>
          <w:p w14:paraId="31E5B3A5"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1541" w:type="dxa"/>
            <w:tcBorders>
              <w:top w:val="nil"/>
              <w:left w:val="nil"/>
              <w:bottom w:val="dotted" w:sz="4" w:space="0" w:color="auto"/>
              <w:right w:val="single" w:sz="4" w:space="0" w:color="auto"/>
            </w:tcBorders>
            <w:shd w:val="clear" w:color="auto" w:fill="auto"/>
            <w:vAlign w:val="center"/>
          </w:tcPr>
          <w:p w14:paraId="54299396"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0</w:t>
            </w:r>
          </w:p>
        </w:tc>
        <w:tc>
          <w:tcPr>
            <w:tcW w:w="960" w:type="dxa"/>
            <w:tcBorders>
              <w:top w:val="nil"/>
              <w:left w:val="nil"/>
              <w:bottom w:val="dotted" w:sz="4" w:space="0" w:color="auto"/>
              <w:right w:val="single" w:sz="4" w:space="0" w:color="auto"/>
            </w:tcBorders>
            <w:shd w:val="clear" w:color="auto" w:fill="auto"/>
            <w:vAlign w:val="center"/>
          </w:tcPr>
          <w:p w14:paraId="5A0FC8BE"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r>
      <w:tr w:rsidR="00B964C4" w:rsidRPr="008F6317" w14:paraId="4C80FAB1" w14:textId="77777777" w:rsidTr="008B63B3">
        <w:trPr>
          <w:trHeight w:val="600"/>
        </w:trPr>
        <w:tc>
          <w:tcPr>
            <w:tcW w:w="958" w:type="dxa"/>
            <w:tcBorders>
              <w:top w:val="nil"/>
              <w:left w:val="single" w:sz="4" w:space="0" w:color="auto"/>
              <w:bottom w:val="dotted" w:sz="4" w:space="0" w:color="auto"/>
              <w:right w:val="single" w:sz="4" w:space="0" w:color="auto"/>
            </w:tcBorders>
            <w:shd w:val="clear" w:color="auto" w:fill="auto"/>
            <w:vAlign w:val="center"/>
          </w:tcPr>
          <w:p w14:paraId="32236E0B"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9</w:t>
            </w:r>
          </w:p>
        </w:tc>
        <w:tc>
          <w:tcPr>
            <w:tcW w:w="3877" w:type="dxa"/>
            <w:tcBorders>
              <w:top w:val="nil"/>
              <w:left w:val="nil"/>
              <w:bottom w:val="dotted" w:sz="4" w:space="0" w:color="auto"/>
              <w:right w:val="single" w:sz="4" w:space="0" w:color="auto"/>
            </w:tcBorders>
            <w:shd w:val="clear" w:color="auto" w:fill="auto"/>
            <w:vAlign w:val="center"/>
          </w:tcPr>
          <w:p w14:paraId="1441608F"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p>
        </w:tc>
        <w:tc>
          <w:tcPr>
            <w:tcW w:w="850" w:type="dxa"/>
            <w:tcBorders>
              <w:top w:val="nil"/>
              <w:left w:val="nil"/>
              <w:bottom w:val="dotted" w:sz="4" w:space="0" w:color="auto"/>
              <w:right w:val="single" w:sz="4" w:space="0" w:color="auto"/>
            </w:tcBorders>
            <w:shd w:val="clear" w:color="auto" w:fill="auto"/>
            <w:vAlign w:val="center"/>
          </w:tcPr>
          <w:p w14:paraId="2B220925"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1134" w:type="dxa"/>
            <w:tcBorders>
              <w:top w:val="nil"/>
              <w:left w:val="nil"/>
              <w:bottom w:val="dotted" w:sz="4" w:space="0" w:color="auto"/>
              <w:right w:val="single" w:sz="4" w:space="0" w:color="auto"/>
            </w:tcBorders>
            <w:shd w:val="clear" w:color="auto" w:fill="auto"/>
            <w:vAlign w:val="center"/>
          </w:tcPr>
          <w:p w14:paraId="53C596F3"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c>
          <w:tcPr>
            <w:tcW w:w="1541" w:type="dxa"/>
            <w:tcBorders>
              <w:top w:val="nil"/>
              <w:left w:val="nil"/>
              <w:bottom w:val="dotted" w:sz="4" w:space="0" w:color="auto"/>
              <w:right w:val="single" w:sz="4" w:space="0" w:color="auto"/>
            </w:tcBorders>
            <w:shd w:val="clear" w:color="auto" w:fill="auto"/>
            <w:vAlign w:val="center"/>
          </w:tcPr>
          <w:p w14:paraId="5E3CBF31"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c>
          <w:tcPr>
            <w:tcW w:w="960" w:type="dxa"/>
            <w:tcBorders>
              <w:top w:val="nil"/>
              <w:left w:val="nil"/>
              <w:bottom w:val="dotted" w:sz="4" w:space="0" w:color="auto"/>
              <w:right w:val="single" w:sz="4" w:space="0" w:color="auto"/>
            </w:tcBorders>
            <w:shd w:val="clear" w:color="auto" w:fill="auto"/>
            <w:vAlign w:val="center"/>
          </w:tcPr>
          <w:p w14:paraId="5B7FAF9D"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r>
      <w:tr w:rsidR="00B964C4" w:rsidRPr="008F6317" w14:paraId="6A58C6C8" w14:textId="77777777" w:rsidTr="008B63B3">
        <w:trPr>
          <w:trHeight w:val="600"/>
        </w:trPr>
        <w:tc>
          <w:tcPr>
            <w:tcW w:w="958" w:type="dxa"/>
            <w:tcBorders>
              <w:top w:val="nil"/>
              <w:left w:val="single" w:sz="4" w:space="0" w:color="auto"/>
              <w:bottom w:val="single" w:sz="4" w:space="0" w:color="auto"/>
              <w:right w:val="single" w:sz="4" w:space="0" w:color="auto"/>
            </w:tcBorders>
            <w:shd w:val="clear" w:color="auto" w:fill="auto"/>
            <w:vAlign w:val="center"/>
          </w:tcPr>
          <w:p w14:paraId="0B1E3E48" w14:textId="77777777" w:rsidR="00B964C4" w:rsidRPr="008F6317" w:rsidRDefault="00B964C4" w:rsidP="00D461FE">
            <w:pPr>
              <w:spacing w:after="0" w:line="312" w:lineRule="auto"/>
              <w:rPr>
                <w:rFonts w:eastAsia="Times New Roman" w:cs="Times New Roman"/>
                <w:sz w:val="28"/>
                <w:szCs w:val="28"/>
              </w:rPr>
            </w:pPr>
            <w:r w:rsidRPr="008F6317">
              <w:rPr>
                <w:rFonts w:eastAsia="Times New Roman" w:cs="Times New Roman"/>
                <w:sz w:val="28"/>
                <w:szCs w:val="28"/>
              </w:rPr>
              <w:t> </w:t>
            </w:r>
          </w:p>
        </w:tc>
        <w:tc>
          <w:tcPr>
            <w:tcW w:w="3877" w:type="dxa"/>
            <w:tcBorders>
              <w:top w:val="nil"/>
              <w:left w:val="nil"/>
              <w:bottom w:val="single" w:sz="4" w:space="0" w:color="auto"/>
              <w:right w:val="single" w:sz="4" w:space="0" w:color="auto"/>
            </w:tcBorders>
            <w:shd w:val="clear" w:color="auto" w:fill="auto"/>
            <w:vAlign w:val="center"/>
          </w:tcPr>
          <w:p w14:paraId="22480BCD" w14:textId="77777777" w:rsidR="00B964C4" w:rsidRPr="008F6317" w:rsidRDefault="00B964C4" w:rsidP="00D461FE">
            <w:pPr>
              <w:spacing w:after="0" w:line="312" w:lineRule="auto"/>
              <w:rPr>
                <w:rFonts w:eastAsia="Times New Roman" w:cs="Times New Roman"/>
                <w:b/>
                <w:bCs/>
                <w:sz w:val="28"/>
                <w:szCs w:val="28"/>
              </w:rPr>
            </w:pPr>
            <w:proofErr w:type="spellStart"/>
            <w:r w:rsidRPr="008F6317">
              <w:rPr>
                <w:rFonts w:eastAsia="Times New Roman" w:cs="Times New Roman"/>
                <w:b/>
                <w:bCs/>
                <w:sz w:val="28"/>
                <w:szCs w:val="28"/>
              </w:rPr>
              <w:t>Cộng</w:t>
            </w:r>
            <w:proofErr w:type="spellEnd"/>
          </w:p>
        </w:tc>
        <w:tc>
          <w:tcPr>
            <w:tcW w:w="850" w:type="dxa"/>
            <w:tcBorders>
              <w:top w:val="nil"/>
              <w:left w:val="nil"/>
              <w:bottom w:val="single" w:sz="4" w:space="0" w:color="auto"/>
              <w:right w:val="single" w:sz="4" w:space="0" w:color="auto"/>
            </w:tcBorders>
            <w:shd w:val="clear" w:color="auto" w:fill="auto"/>
            <w:vAlign w:val="center"/>
          </w:tcPr>
          <w:p w14:paraId="40F9816D" w14:textId="77777777" w:rsidR="00B964C4" w:rsidRPr="008F6317" w:rsidRDefault="00B964C4" w:rsidP="00D461FE">
            <w:pPr>
              <w:spacing w:after="0" w:line="312" w:lineRule="auto"/>
              <w:jc w:val="center"/>
              <w:rPr>
                <w:rFonts w:eastAsia="Times New Roman" w:cs="Times New Roman"/>
                <w:b/>
                <w:bCs/>
                <w:sz w:val="28"/>
                <w:szCs w:val="28"/>
              </w:rPr>
            </w:pPr>
            <w:r w:rsidRPr="008F6317">
              <w:rPr>
                <w:rFonts w:eastAsia="Times New Roman" w:cs="Times New Roman"/>
                <w:b/>
                <w:bCs/>
                <w:sz w:val="28"/>
                <w:szCs w:val="28"/>
              </w:rPr>
              <w:t>30</w:t>
            </w:r>
          </w:p>
        </w:tc>
        <w:tc>
          <w:tcPr>
            <w:tcW w:w="1134" w:type="dxa"/>
            <w:tcBorders>
              <w:top w:val="nil"/>
              <w:left w:val="nil"/>
              <w:bottom w:val="single" w:sz="4" w:space="0" w:color="auto"/>
              <w:right w:val="single" w:sz="4" w:space="0" w:color="auto"/>
            </w:tcBorders>
            <w:shd w:val="clear" w:color="auto" w:fill="auto"/>
            <w:vAlign w:val="center"/>
          </w:tcPr>
          <w:p w14:paraId="3EE71727" w14:textId="77777777" w:rsidR="00B964C4" w:rsidRPr="008F6317" w:rsidRDefault="00B964C4" w:rsidP="00D461FE">
            <w:pPr>
              <w:spacing w:after="0" w:line="312" w:lineRule="auto"/>
              <w:jc w:val="center"/>
              <w:rPr>
                <w:rFonts w:eastAsia="Times New Roman" w:cs="Times New Roman"/>
                <w:b/>
                <w:bCs/>
                <w:sz w:val="28"/>
                <w:szCs w:val="28"/>
              </w:rPr>
            </w:pPr>
            <w:r w:rsidRPr="008F6317">
              <w:rPr>
                <w:rFonts w:eastAsia="Times New Roman" w:cs="Times New Roman"/>
                <w:b/>
                <w:bCs/>
                <w:sz w:val="28"/>
                <w:szCs w:val="28"/>
              </w:rPr>
              <w:t>18</w:t>
            </w:r>
          </w:p>
        </w:tc>
        <w:tc>
          <w:tcPr>
            <w:tcW w:w="1541" w:type="dxa"/>
            <w:tcBorders>
              <w:top w:val="nil"/>
              <w:left w:val="nil"/>
              <w:bottom w:val="single" w:sz="4" w:space="0" w:color="auto"/>
              <w:right w:val="single" w:sz="4" w:space="0" w:color="auto"/>
            </w:tcBorders>
            <w:shd w:val="clear" w:color="auto" w:fill="auto"/>
            <w:vAlign w:val="center"/>
          </w:tcPr>
          <w:p w14:paraId="427003DE" w14:textId="77777777" w:rsidR="00B964C4" w:rsidRPr="008F6317" w:rsidRDefault="00B964C4" w:rsidP="00D461FE">
            <w:pPr>
              <w:spacing w:after="0" w:line="312" w:lineRule="auto"/>
              <w:jc w:val="center"/>
              <w:rPr>
                <w:rFonts w:eastAsia="Times New Roman" w:cs="Times New Roman"/>
                <w:b/>
                <w:bCs/>
                <w:sz w:val="28"/>
                <w:szCs w:val="28"/>
              </w:rPr>
            </w:pPr>
            <w:r w:rsidRPr="008F6317">
              <w:rPr>
                <w:rFonts w:eastAsia="Times New Roman" w:cs="Times New Roman"/>
                <w:b/>
                <w:bCs/>
                <w:sz w:val="28"/>
                <w:szCs w:val="28"/>
              </w:rPr>
              <w:t>10</w:t>
            </w:r>
          </w:p>
        </w:tc>
        <w:tc>
          <w:tcPr>
            <w:tcW w:w="960" w:type="dxa"/>
            <w:tcBorders>
              <w:top w:val="nil"/>
              <w:left w:val="nil"/>
              <w:bottom w:val="single" w:sz="4" w:space="0" w:color="auto"/>
              <w:right w:val="single" w:sz="4" w:space="0" w:color="auto"/>
            </w:tcBorders>
            <w:shd w:val="clear" w:color="auto" w:fill="auto"/>
            <w:vAlign w:val="center"/>
          </w:tcPr>
          <w:p w14:paraId="5E51272D" w14:textId="77777777" w:rsidR="00B964C4" w:rsidRPr="008F6317" w:rsidRDefault="00B964C4" w:rsidP="00D461FE">
            <w:pPr>
              <w:spacing w:after="0" w:line="312" w:lineRule="auto"/>
              <w:jc w:val="center"/>
              <w:rPr>
                <w:rFonts w:eastAsia="Times New Roman" w:cs="Times New Roman"/>
                <w:b/>
                <w:bCs/>
                <w:sz w:val="28"/>
                <w:szCs w:val="28"/>
              </w:rPr>
            </w:pPr>
            <w:r w:rsidRPr="008F6317">
              <w:rPr>
                <w:rFonts w:eastAsia="Times New Roman" w:cs="Times New Roman"/>
                <w:b/>
                <w:bCs/>
                <w:sz w:val="28"/>
                <w:szCs w:val="28"/>
              </w:rPr>
              <w:t>2</w:t>
            </w:r>
          </w:p>
        </w:tc>
      </w:tr>
    </w:tbl>
    <w:p w14:paraId="6ACED3E6" w14:textId="77777777" w:rsidR="00B964C4" w:rsidRPr="008F6317" w:rsidRDefault="00B964C4" w:rsidP="00D461FE">
      <w:pPr>
        <w:shd w:val="clear" w:color="auto" w:fill="FFFFFF"/>
        <w:spacing w:after="0" w:line="312" w:lineRule="auto"/>
        <w:ind w:firstLine="720"/>
        <w:jc w:val="both"/>
        <w:rPr>
          <w:rFonts w:eastAsia="Times New Roman" w:cs="Times New Roman"/>
          <w:b/>
          <w:sz w:val="28"/>
          <w:szCs w:val="28"/>
        </w:rPr>
      </w:pPr>
    </w:p>
    <w:p w14:paraId="1BA41851" w14:textId="77777777" w:rsidR="00B964C4" w:rsidRPr="008F6317" w:rsidRDefault="00B964C4" w:rsidP="00D461FE">
      <w:pPr>
        <w:shd w:val="clear" w:color="auto" w:fill="FFFFFF"/>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2. </w:t>
      </w:r>
      <w:proofErr w:type="spellStart"/>
      <w:r w:rsidRPr="008F6317">
        <w:rPr>
          <w:rFonts w:eastAsia="Times New Roman" w:cs="Times New Roman"/>
          <w:b/>
          <w:sz w:val="28"/>
          <w:szCs w:val="28"/>
        </w:rPr>
        <w:t>Nội</w:t>
      </w:r>
      <w:proofErr w:type="spellEnd"/>
      <w:r w:rsidRPr="008F6317">
        <w:rPr>
          <w:rFonts w:eastAsia="Times New Roman" w:cs="Times New Roman"/>
          <w:b/>
          <w:sz w:val="28"/>
          <w:szCs w:val="28"/>
        </w:rPr>
        <w:t xml:space="preserve"> dung chi </w:t>
      </w:r>
      <w:proofErr w:type="spellStart"/>
      <w:r w:rsidRPr="008F6317">
        <w:rPr>
          <w:rFonts w:eastAsia="Times New Roman" w:cs="Times New Roman"/>
          <w:b/>
          <w:sz w:val="28"/>
          <w:szCs w:val="28"/>
        </w:rPr>
        <w:t>tiết</w:t>
      </w:r>
      <w:proofErr w:type="spellEnd"/>
      <w:r w:rsidRPr="008F6317">
        <w:rPr>
          <w:rFonts w:eastAsia="Times New Roman" w:cs="Times New Roman"/>
          <w:b/>
          <w:sz w:val="28"/>
          <w:szCs w:val="28"/>
        </w:rPr>
        <w:t>:</w:t>
      </w:r>
    </w:p>
    <w:p w14:paraId="01459559" w14:textId="77777777" w:rsidR="00B964C4" w:rsidRPr="008F6317" w:rsidRDefault="00B964C4" w:rsidP="00D461FE">
      <w:pPr>
        <w:tabs>
          <w:tab w:val="left" w:pos="7088"/>
        </w:tabs>
        <w:spacing w:after="0" w:line="312" w:lineRule="auto"/>
        <w:jc w:val="center"/>
        <w:rPr>
          <w:rFonts w:eastAsia="Times New Roman" w:cs="Times New Roman"/>
          <w:b/>
          <w:sz w:val="28"/>
          <w:szCs w:val="28"/>
        </w:rPr>
      </w:pP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 xml:space="preserve"> 1:</w:t>
      </w:r>
      <w:bookmarkStart w:id="8" w:name="_Hlk510877483"/>
    </w:p>
    <w:p w14:paraId="657F3A77" w14:textId="77777777" w:rsidR="00B964C4" w:rsidRPr="008F6317" w:rsidRDefault="00B964C4" w:rsidP="00D461FE">
      <w:pPr>
        <w:tabs>
          <w:tab w:val="left" w:pos="7088"/>
        </w:tabs>
        <w:spacing w:after="0" w:line="312" w:lineRule="auto"/>
        <w:jc w:val="center"/>
        <w:rPr>
          <w:rFonts w:eastAsia="Times New Roman" w:cs="Times New Roman"/>
          <w:b/>
          <w:sz w:val="28"/>
          <w:szCs w:val="28"/>
        </w:rPr>
      </w:pPr>
      <w:r w:rsidRPr="008F6317">
        <w:rPr>
          <w:rFonts w:eastAsia="Times New Roman" w:cs="Times New Roman"/>
          <w:b/>
          <w:sz w:val="28"/>
          <w:szCs w:val="28"/>
        </w:rPr>
        <w:t>MỘT SỐ VẤN ĐỀ CHUNG VỀ NHÀ NƯỚC VÀ PHÁP LUẬT</w:t>
      </w:r>
    </w:p>
    <w:p w14:paraId="5CF2DDD7" w14:textId="77777777" w:rsidR="00B964C4" w:rsidRPr="008F6317" w:rsidRDefault="00B964C4" w:rsidP="00D461FE">
      <w:pPr>
        <w:tabs>
          <w:tab w:val="left" w:pos="7088"/>
        </w:tabs>
        <w:spacing w:after="0" w:line="312" w:lineRule="auto"/>
        <w:jc w:val="center"/>
        <w:rPr>
          <w:rFonts w:eastAsia="Times New Roman" w:cs="Times New Roman"/>
          <w:b/>
          <w:sz w:val="28"/>
          <w:szCs w:val="28"/>
        </w:rPr>
      </w:pPr>
      <w:r w:rsidRPr="008F6317">
        <w:rPr>
          <w:rFonts w:eastAsia="Times New Roman" w:cs="Times New Roman"/>
          <w:i/>
          <w:sz w:val="28"/>
          <w:szCs w:val="28"/>
        </w:rPr>
        <w:tab/>
      </w: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2 </w:t>
      </w:r>
      <w:proofErr w:type="spellStart"/>
      <w:r w:rsidRPr="008F6317">
        <w:rPr>
          <w:rFonts w:eastAsia="Times New Roman" w:cs="Times New Roman"/>
          <w:i/>
          <w:sz w:val="28"/>
          <w:szCs w:val="28"/>
        </w:rPr>
        <w:t>giờ</w:t>
      </w:r>
      <w:proofErr w:type="spellEnd"/>
    </w:p>
    <w:bookmarkEnd w:id="8"/>
    <w:p w14:paraId="6C357B03" w14:textId="77777777" w:rsidR="00B964C4" w:rsidRPr="008F6317" w:rsidRDefault="00B964C4" w:rsidP="00D461FE">
      <w:pPr>
        <w:spacing w:after="0" w:line="312" w:lineRule="auto"/>
        <w:ind w:firstLine="720"/>
        <w:rPr>
          <w:rFonts w:eastAsia="Times New Roman" w:cs="Times New Roman"/>
          <w:b/>
          <w:sz w:val="28"/>
          <w:szCs w:val="28"/>
        </w:rPr>
      </w:pPr>
      <w:r w:rsidRPr="008F6317">
        <w:rPr>
          <w:rFonts w:eastAsia="Times New Roman" w:cs="Times New Roman"/>
          <w:b/>
          <w:iCs/>
          <w:sz w:val="28"/>
          <w:szCs w:val="28"/>
        </w:rPr>
        <w:t xml:space="preserve">1. </w:t>
      </w:r>
      <w:proofErr w:type="spellStart"/>
      <w:r w:rsidRPr="008F6317">
        <w:rPr>
          <w:rFonts w:eastAsia="Times New Roman" w:cs="Times New Roman"/>
          <w:b/>
          <w:iCs/>
          <w:sz w:val="28"/>
          <w:szCs w:val="28"/>
        </w:rPr>
        <w:t>Mục</w:t>
      </w:r>
      <w:proofErr w:type="spellEnd"/>
      <w:r w:rsidRPr="008F6317">
        <w:rPr>
          <w:rFonts w:eastAsia="Times New Roman" w:cs="Times New Roman"/>
          <w:b/>
          <w:iCs/>
          <w:sz w:val="28"/>
          <w:szCs w:val="28"/>
        </w:rPr>
        <w:t xml:space="preserve"> </w:t>
      </w:r>
      <w:proofErr w:type="spellStart"/>
      <w:r w:rsidRPr="008F6317">
        <w:rPr>
          <w:rFonts w:eastAsia="Times New Roman" w:cs="Times New Roman"/>
          <w:b/>
          <w:iCs/>
          <w:sz w:val="28"/>
          <w:szCs w:val="28"/>
        </w:rPr>
        <w:t>tiêu</w:t>
      </w:r>
      <w:proofErr w:type="spellEnd"/>
    </w:p>
    <w:p w14:paraId="5ABD103C"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bookmarkStart w:id="9" w:name="_Hlk520105318"/>
      <w:r w:rsidRPr="008F6317">
        <w:rPr>
          <w:rFonts w:eastAsia="Times New Roman" w:cs="Times New Roman"/>
          <w:sz w:val="28"/>
          <w:szCs w:val="28"/>
        </w:rPr>
        <w:t xml:space="preserve">- </w:t>
      </w:r>
      <w:proofErr w:type="spellStart"/>
      <w:r w:rsidRPr="008F6317">
        <w:rPr>
          <w:rFonts w:eastAsia="Times New Roman" w:cs="Times New Roman"/>
          <w:sz w:val="28"/>
          <w:szCs w:val="28"/>
        </w:rPr>
        <w:t>Nhận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hòa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Việt Nam;</w:t>
      </w:r>
    </w:p>
    <w:bookmarkEnd w:id="9"/>
    <w:p w14:paraId="2224A83D"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Nhận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của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hê</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pháp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luật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hê</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phạm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pháp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luật</w:t>
      </w:r>
      <w:proofErr w:type="spellEnd"/>
      <w:r w:rsidRPr="008F6317">
        <w:rPr>
          <w:rFonts w:eastAsia="Times New Roman" w:cs="Times New Roman"/>
          <w:sz w:val="28"/>
          <w:szCs w:val="28"/>
        </w:rPr>
        <w:t xml:space="preserve"> Việt Nam.</w:t>
      </w:r>
    </w:p>
    <w:p w14:paraId="7356E8D9" w14:textId="77777777" w:rsidR="00B964C4" w:rsidRPr="008F6317" w:rsidRDefault="00B964C4" w:rsidP="00D461FE">
      <w:pPr>
        <w:shd w:val="clear" w:color="auto" w:fill="FFFFFF"/>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2. </w:t>
      </w:r>
      <w:proofErr w:type="spellStart"/>
      <w:r w:rsidRPr="008F6317">
        <w:rPr>
          <w:rFonts w:eastAsia="Times New Roman" w:cs="Times New Roman"/>
          <w:b/>
          <w:sz w:val="28"/>
          <w:szCs w:val="28"/>
        </w:rPr>
        <w:t>Nội</w:t>
      </w:r>
      <w:proofErr w:type="spellEnd"/>
      <w:r w:rsidRPr="008F6317">
        <w:rPr>
          <w:rFonts w:eastAsia="Times New Roman" w:cs="Times New Roman"/>
          <w:b/>
          <w:sz w:val="28"/>
          <w:szCs w:val="28"/>
        </w:rPr>
        <w:t xml:space="preserve"> dung</w:t>
      </w:r>
    </w:p>
    <w:p w14:paraId="682FD1FA"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hòa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Việt Nam</w:t>
      </w:r>
    </w:p>
    <w:p w14:paraId="0D975B7C" w14:textId="77777777" w:rsidR="00B964C4" w:rsidRPr="008F6317" w:rsidRDefault="00B964C4" w:rsidP="00D461FE">
      <w:pPr>
        <w:spacing w:after="0" w:line="312" w:lineRule="auto"/>
        <w:ind w:firstLine="720"/>
        <w:jc w:val="both"/>
        <w:rPr>
          <w:rFonts w:eastAsia="Times New Roman" w:cs="Times New Roman"/>
          <w:spacing w:val="-8"/>
          <w:sz w:val="28"/>
          <w:szCs w:val="28"/>
        </w:rPr>
      </w:pPr>
      <w:r w:rsidRPr="008F6317">
        <w:rPr>
          <w:rFonts w:eastAsia="Times New Roman" w:cs="Times New Roman"/>
          <w:spacing w:val="-8"/>
          <w:sz w:val="28"/>
          <w:szCs w:val="28"/>
        </w:rPr>
        <w:lastRenderedPageBreak/>
        <w:t xml:space="preserve">2.1.1. </w:t>
      </w:r>
      <w:proofErr w:type="spellStart"/>
      <w:r w:rsidRPr="008F6317">
        <w:rPr>
          <w:rFonts w:eastAsia="Times New Roman" w:cs="Times New Roman"/>
          <w:spacing w:val="-8"/>
          <w:sz w:val="28"/>
          <w:szCs w:val="28"/>
        </w:rPr>
        <w:t>Bản</w:t>
      </w:r>
      <w:proofErr w:type="spellEnd"/>
      <w:r w:rsidRPr="008F6317">
        <w:rPr>
          <w:rFonts w:eastAsia="Times New Roman" w:cs="Times New Roman"/>
          <w:spacing w:val="-8"/>
          <w:sz w:val="28"/>
          <w:szCs w:val="28"/>
        </w:rPr>
        <w:t xml:space="preserve"> </w:t>
      </w:r>
      <w:proofErr w:type="spellStart"/>
      <w:r w:rsidRPr="008F6317">
        <w:rPr>
          <w:rFonts w:eastAsia="Times New Roman" w:cs="Times New Roman"/>
          <w:spacing w:val="-8"/>
          <w:sz w:val="28"/>
          <w:szCs w:val="28"/>
        </w:rPr>
        <w:t>chất</w:t>
      </w:r>
      <w:proofErr w:type="spellEnd"/>
      <w:r w:rsidRPr="008F6317">
        <w:rPr>
          <w:rFonts w:eastAsia="Times New Roman" w:cs="Times New Roman"/>
          <w:spacing w:val="-8"/>
          <w:sz w:val="28"/>
          <w:szCs w:val="28"/>
        </w:rPr>
        <w:t xml:space="preserve">, </w:t>
      </w:r>
      <w:proofErr w:type="spellStart"/>
      <w:r w:rsidRPr="008F6317">
        <w:rPr>
          <w:rFonts w:eastAsia="Times New Roman" w:cs="Times New Roman"/>
          <w:spacing w:val="-8"/>
          <w:sz w:val="28"/>
          <w:szCs w:val="28"/>
        </w:rPr>
        <w:t>chức</w:t>
      </w:r>
      <w:proofErr w:type="spellEnd"/>
      <w:r w:rsidRPr="008F6317">
        <w:rPr>
          <w:rFonts w:eastAsia="Times New Roman" w:cs="Times New Roman"/>
          <w:spacing w:val="-8"/>
          <w:sz w:val="28"/>
          <w:szCs w:val="28"/>
        </w:rPr>
        <w:t xml:space="preserve"> </w:t>
      </w:r>
      <w:proofErr w:type="spellStart"/>
      <w:r w:rsidRPr="008F6317">
        <w:rPr>
          <w:rFonts w:eastAsia="Times New Roman" w:cs="Times New Roman"/>
          <w:spacing w:val="-8"/>
          <w:sz w:val="28"/>
          <w:szCs w:val="28"/>
        </w:rPr>
        <w:t>năng</w:t>
      </w:r>
      <w:proofErr w:type="spellEnd"/>
      <w:r w:rsidRPr="008F6317">
        <w:rPr>
          <w:rFonts w:eastAsia="Times New Roman" w:cs="Times New Roman"/>
          <w:spacing w:val="-8"/>
          <w:sz w:val="28"/>
          <w:szCs w:val="28"/>
        </w:rPr>
        <w:t xml:space="preserve"> </w:t>
      </w:r>
      <w:proofErr w:type="spellStart"/>
      <w:r w:rsidRPr="008F6317">
        <w:rPr>
          <w:rFonts w:eastAsia="Times New Roman" w:cs="Times New Roman"/>
          <w:spacing w:val="-8"/>
          <w:sz w:val="28"/>
          <w:szCs w:val="28"/>
        </w:rPr>
        <w:t>của</w:t>
      </w:r>
      <w:proofErr w:type="spellEnd"/>
      <w:r w:rsidRPr="008F6317">
        <w:rPr>
          <w:rFonts w:eastAsia="Times New Roman" w:cs="Times New Roman"/>
          <w:spacing w:val="-8"/>
          <w:sz w:val="28"/>
          <w:szCs w:val="28"/>
        </w:rPr>
        <w:t xml:space="preserve"> </w:t>
      </w:r>
      <w:proofErr w:type="spellStart"/>
      <w:r w:rsidRPr="008F6317">
        <w:rPr>
          <w:rFonts w:eastAsia="Times New Roman" w:cs="Times New Roman"/>
          <w:spacing w:val="-8"/>
          <w:sz w:val="28"/>
          <w:szCs w:val="28"/>
        </w:rPr>
        <w:t>Nhà</w:t>
      </w:r>
      <w:proofErr w:type="spellEnd"/>
      <w:r w:rsidRPr="008F6317">
        <w:rPr>
          <w:rFonts w:eastAsia="Times New Roman" w:cs="Times New Roman"/>
          <w:spacing w:val="-8"/>
          <w:sz w:val="28"/>
          <w:szCs w:val="28"/>
        </w:rPr>
        <w:t xml:space="preserve"> </w:t>
      </w:r>
      <w:proofErr w:type="spellStart"/>
      <w:r w:rsidRPr="008F6317">
        <w:rPr>
          <w:rFonts w:eastAsia="Times New Roman" w:cs="Times New Roman"/>
          <w:spacing w:val="-8"/>
          <w:sz w:val="28"/>
          <w:szCs w:val="28"/>
        </w:rPr>
        <w:t>nước</w:t>
      </w:r>
      <w:proofErr w:type="spellEnd"/>
      <w:r w:rsidRPr="008F6317">
        <w:rPr>
          <w:rFonts w:eastAsia="Times New Roman" w:cs="Times New Roman"/>
          <w:spacing w:val="-8"/>
          <w:sz w:val="28"/>
          <w:szCs w:val="28"/>
        </w:rPr>
        <w:t xml:space="preserve"> </w:t>
      </w:r>
      <w:proofErr w:type="spellStart"/>
      <w:r w:rsidRPr="008F6317">
        <w:rPr>
          <w:rFonts w:eastAsia="Times New Roman" w:cs="Times New Roman"/>
          <w:spacing w:val="-8"/>
          <w:sz w:val="28"/>
          <w:szCs w:val="28"/>
        </w:rPr>
        <w:t>Cộng</w:t>
      </w:r>
      <w:proofErr w:type="spellEnd"/>
      <w:r w:rsidRPr="008F6317">
        <w:rPr>
          <w:rFonts w:eastAsia="Times New Roman" w:cs="Times New Roman"/>
          <w:spacing w:val="-8"/>
          <w:sz w:val="28"/>
          <w:szCs w:val="28"/>
        </w:rPr>
        <w:t xml:space="preserve"> </w:t>
      </w:r>
      <w:proofErr w:type="spellStart"/>
      <w:r w:rsidRPr="008F6317">
        <w:rPr>
          <w:rFonts w:eastAsia="Times New Roman" w:cs="Times New Roman"/>
          <w:spacing w:val="-8"/>
          <w:sz w:val="28"/>
          <w:szCs w:val="28"/>
        </w:rPr>
        <w:t>hòa</w:t>
      </w:r>
      <w:proofErr w:type="spellEnd"/>
      <w:r w:rsidRPr="008F6317">
        <w:rPr>
          <w:rFonts w:eastAsia="Times New Roman" w:cs="Times New Roman"/>
          <w:spacing w:val="-8"/>
          <w:sz w:val="28"/>
          <w:szCs w:val="28"/>
        </w:rPr>
        <w:t xml:space="preserve"> </w:t>
      </w:r>
      <w:proofErr w:type="spellStart"/>
      <w:r w:rsidRPr="008F6317">
        <w:rPr>
          <w:rFonts w:eastAsia="Times New Roman" w:cs="Times New Roman"/>
          <w:spacing w:val="-8"/>
          <w:sz w:val="28"/>
          <w:szCs w:val="28"/>
        </w:rPr>
        <w:t>xã</w:t>
      </w:r>
      <w:proofErr w:type="spellEnd"/>
      <w:r w:rsidRPr="008F6317">
        <w:rPr>
          <w:rFonts w:eastAsia="Times New Roman" w:cs="Times New Roman"/>
          <w:spacing w:val="-8"/>
          <w:sz w:val="28"/>
          <w:szCs w:val="28"/>
        </w:rPr>
        <w:t xml:space="preserve"> </w:t>
      </w:r>
      <w:proofErr w:type="spellStart"/>
      <w:r w:rsidRPr="008F6317">
        <w:rPr>
          <w:rFonts w:eastAsia="Times New Roman" w:cs="Times New Roman"/>
          <w:spacing w:val="-8"/>
          <w:sz w:val="28"/>
          <w:szCs w:val="28"/>
        </w:rPr>
        <w:t>hội</w:t>
      </w:r>
      <w:proofErr w:type="spellEnd"/>
      <w:r w:rsidRPr="008F6317">
        <w:rPr>
          <w:rFonts w:eastAsia="Times New Roman" w:cs="Times New Roman"/>
          <w:spacing w:val="-8"/>
          <w:sz w:val="28"/>
          <w:szCs w:val="28"/>
        </w:rPr>
        <w:t xml:space="preserve"> </w:t>
      </w:r>
      <w:proofErr w:type="spellStart"/>
      <w:r w:rsidRPr="008F6317">
        <w:rPr>
          <w:rFonts w:eastAsia="Times New Roman" w:cs="Times New Roman"/>
          <w:spacing w:val="-8"/>
          <w:sz w:val="28"/>
          <w:szCs w:val="28"/>
        </w:rPr>
        <w:t>chủ</w:t>
      </w:r>
      <w:proofErr w:type="spellEnd"/>
      <w:r w:rsidRPr="008F6317">
        <w:rPr>
          <w:rFonts w:eastAsia="Times New Roman" w:cs="Times New Roman"/>
          <w:spacing w:val="-8"/>
          <w:sz w:val="28"/>
          <w:szCs w:val="28"/>
        </w:rPr>
        <w:t xml:space="preserve"> </w:t>
      </w:r>
      <w:proofErr w:type="spellStart"/>
      <w:r w:rsidRPr="008F6317">
        <w:rPr>
          <w:rFonts w:eastAsia="Times New Roman" w:cs="Times New Roman"/>
          <w:spacing w:val="-8"/>
          <w:sz w:val="28"/>
          <w:szCs w:val="28"/>
        </w:rPr>
        <w:t>nghĩa</w:t>
      </w:r>
      <w:proofErr w:type="spellEnd"/>
      <w:r w:rsidRPr="008F6317">
        <w:rPr>
          <w:rFonts w:eastAsia="Times New Roman" w:cs="Times New Roman"/>
          <w:spacing w:val="-8"/>
          <w:sz w:val="28"/>
          <w:szCs w:val="28"/>
        </w:rPr>
        <w:t xml:space="preserve"> Việt Nam</w:t>
      </w:r>
    </w:p>
    <w:p w14:paraId="029D5A9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2.1.2. Nguyên </w:t>
      </w:r>
      <w:proofErr w:type="spellStart"/>
      <w:r w:rsidRPr="008F6317">
        <w:rPr>
          <w:rFonts w:eastAsia="Times New Roman" w:cs="Times New Roman"/>
          <w:sz w:val="28"/>
          <w:szCs w:val="28"/>
        </w:rPr>
        <w:t>tắc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hòa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Việt Nam.</w:t>
      </w:r>
    </w:p>
    <w:p w14:paraId="69A95C0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2.1.3.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hòa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Việt Nam</w:t>
      </w:r>
    </w:p>
    <w:p w14:paraId="213D289B"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Việt Nam</w:t>
      </w:r>
    </w:p>
    <w:p w14:paraId="424B908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2.2.1. </w:t>
      </w:r>
      <w:proofErr w:type="spellStart"/>
      <w:r w:rsidRPr="008F6317">
        <w:rPr>
          <w:rFonts w:eastAsia="Times New Roman" w:cs="Times New Roman"/>
          <w:sz w:val="28"/>
          <w:szCs w:val="28"/>
        </w:rPr>
        <w:t>Các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của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hê</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pháp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luật</w:t>
      </w:r>
      <w:proofErr w:type="spellEnd"/>
    </w:p>
    <w:p w14:paraId="67F4A385"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2.2.1.1. Quy </w:t>
      </w:r>
      <w:proofErr w:type="spellStart"/>
      <w:r w:rsidRPr="008F6317">
        <w:rPr>
          <w:rFonts w:eastAsia="Times New Roman" w:cs="Times New Roman"/>
          <w:sz w:val="28"/>
          <w:szCs w:val="28"/>
        </w:rPr>
        <w:t>phạm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p>
    <w:p w14:paraId="2F3217A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2.2.1.2. </w:t>
      </w:r>
      <w:proofErr w:type="spellStart"/>
      <w:r w:rsidRPr="008F6317">
        <w:rPr>
          <w:rFonts w:eastAsia="Times New Roman" w:cs="Times New Roman"/>
          <w:sz w:val="28"/>
          <w:szCs w:val="28"/>
        </w:rPr>
        <w:t>Chế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p>
    <w:p w14:paraId="2FC268EA"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2.2.1.3. </w:t>
      </w:r>
      <w:proofErr w:type="spellStart"/>
      <w:r w:rsidRPr="008F6317">
        <w:rPr>
          <w:rFonts w:eastAsia="Times New Roman" w:cs="Times New Roman"/>
          <w:sz w:val="28"/>
          <w:szCs w:val="28"/>
        </w:rPr>
        <w:t>Ngành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p>
    <w:p w14:paraId="503FAD8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2.2.2. Các </w:t>
      </w:r>
      <w:proofErr w:type="spellStart"/>
      <w:r w:rsidRPr="008F6317">
        <w:rPr>
          <w:rFonts w:eastAsia="Times New Roman" w:cs="Times New Roman"/>
          <w:sz w:val="28"/>
          <w:szCs w:val="28"/>
        </w:rPr>
        <w:t>ngành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Việt Nam</w:t>
      </w:r>
    </w:p>
    <w:p w14:paraId="35F0E9B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2.2.3.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phạm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p>
    <w:p w14:paraId="7641D003"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2.2.3.1. </w:t>
      </w:r>
      <w:proofErr w:type="spellStart"/>
      <w:r w:rsidRPr="008F6317">
        <w:rPr>
          <w:rFonts w:eastAsia="Times New Roman" w:cs="Times New Roman"/>
          <w:sz w:val="28"/>
          <w:szCs w:val="28"/>
        </w:rPr>
        <w:t>Khái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phạm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p>
    <w:p w14:paraId="55D60371"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2.2.3.2.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phạm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Việt Nam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nay</w:t>
      </w:r>
    </w:p>
    <w:p w14:paraId="0E4EE5BD" w14:textId="77777777" w:rsidR="00B964C4" w:rsidRPr="008F6317" w:rsidRDefault="00B964C4" w:rsidP="00D461FE">
      <w:pPr>
        <w:tabs>
          <w:tab w:val="left" w:pos="7088"/>
        </w:tabs>
        <w:spacing w:after="0" w:line="312" w:lineRule="auto"/>
        <w:ind w:firstLine="720"/>
        <w:jc w:val="center"/>
        <w:rPr>
          <w:rFonts w:eastAsia="Times New Roman" w:cs="Times New Roman"/>
          <w:b/>
          <w:sz w:val="28"/>
          <w:szCs w:val="28"/>
        </w:rPr>
      </w:pPr>
    </w:p>
    <w:p w14:paraId="03D0356B" w14:textId="77777777" w:rsidR="00B964C4" w:rsidRPr="008F6317" w:rsidRDefault="00B964C4" w:rsidP="00D461FE">
      <w:pPr>
        <w:tabs>
          <w:tab w:val="left" w:pos="7088"/>
        </w:tabs>
        <w:spacing w:after="0" w:line="312" w:lineRule="auto"/>
        <w:ind w:firstLine="720"/>
        <w:jc w:val="center"/>
        <w:rPr>
          <w:rFonts w:eastAsia="Times New Roman" w:cs="Times New Roman"/>
          <w:b/>
          <w:sz w:val="28"/>
          <w:szCs w:val="28"/>
        </w:rPr>
      </w:pP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 xml:space="preserve"> 2:</w:t>
      </w:r>
    </w:p>
    <w:p w14:paraId="659DEE5C" w14:textId="77777777" w:rsidR="00B964C4" w:rsidRPr="008F6317" w:rsidRDefault="00B964C4" w:rsidP="00D461FE">
      <w:pPr>
        <w:tabs>
          <w:tab w:val="left" w:pos="7088"/>
        </w:tabs>
        <w:spacing w:after="0" w:line="312" w:lineRule="auto"/>
        <w:ind w:firstLine="720"/>
        <w:jc w:val="center"/>
        <w:rPr>
          <w:rFonts w:eastAsia="Times New Roman" w:cs="Times New Roman"/>
          <w:b/>
          <w:sz w:val="28"/>
          <w:szCs w:val="28"/>
        </w:rPr>
      </w:pPr>
      <w:r w:rsidRPr="008F6317">
        <w:rPr>
          <w:rFonts w:eastAsia="Times New Roman" w:cs="Times New Roman"/>
          <w:b/>
          <w:sz w:val="28"/>
          <w:szCs w:val="28"/>
        </w:rPr>
        <w:t>HIẾN PHÁP</w:t>
      </w:r>
    </w:p>
    <w:p w14:paraId="76CE2ADE" w14:textId="77777777" w:rsidR="00B964C4" w:rsidRPr="008F6317" w:rsidRDefault="00B964C4" w:rsidP="00D461FE">
      <w:pPr>
        <w:tabs>
          <w:tab w:val="left" w:pos="7088"/>
        </w:tabs>
        <w:spacing w:after="0" w:line="312" w:lineRule="auto"/>
        <w:ind w:firstLine="720"/>
        <w:jc w:val="center"/>
        <w:rPr>
          <w:rFonts w:eastAsia="Times New Roman" w:cs="Times New Roman"/>
          <w:b/>
          <w:sz w:val="28"/>
          <w:szCs w:val="28"/>
        </w:rPr>
      </w:pPr>
      <w:r w:rsidRPr="008F6317">
        <w:rPr>
          <w:rFonts w:eastAsia="Times New Roman" w:cs="Times New Roman"/>
          <w:i/>
          <w:sz w:val="28"/>
          <w:szCs w:val="28"/>
        </w:rPr>
        <w:tab/>
      </w: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2 </w:t>
      </w:r>
      <w:proofErr w:type="spellStart"/>
      <w:r w:rsidRPr="008F6317">
        <w:rPr>
          <w:rFonts w:eastAsia="Times New Roman" w:cs="Times New Roman"/>
          <w:i/>
          <w:sz w:val="28"/>
          <w:szCs w:val="28"/>
        </w:rPr>
        <w:t>giờ</w:t>
      </w:r>
      <w:proofErr w:type="spellEnd"/>
    </w:p>
    <w:p w14:paraId="5E4F729E" w14:textId="77777777" w:rsidR="00B964C4" w:rsidRPr="008F6317" w:rsidRDefault="00B964C4" w:rsidP="00D461FE">
      <w:pPr>
        <w:spacing w:after="0" w:line="312" w:lineRule="auto"/>
        <w:ind w:firstLine="720"/>
        <w:jc w:val="both"/>
        <w:rPr>
          <w:rFonts w:eastAsia="Times New Roman" w:cs="Times New Roman"/>
          <w:b/>
          <w:sz w:val="28"/>
          <w:szCs w:val="28"/>
        </w:rPr>
      </w:pPr>
      <w:r w:rsidRPr="008F6317">
        <w:rPr>
          <w:rFonts w:eastAsia="Times New Roman" w:cs="Times New Roman"/>
          <w:b/>
          <w:iCs/>
          <w:sz w:val="28"/>
          <w:szCs w:val="28"/>
        </w:rPr>
        <w:t xml:space="preserve">1. </w:t>
      </w:r>
      <w:proofErr w:type="spellStart"/>
      <w:r w:rsidRPr="008F6317">
        <w:rPr>
          <w:rFonts w:eastAsia="Times New Roman" w:cs="Times New Roman"/>
          <w:b/>
          <w:iCs/>
          <w:sz w:val="28"/>
          <w:szCs w:val="28"/>
        </w:rPr>
        <w:t>Mục</w:t>
      </w:r>
      <w:proofErr w:type="spellEnd"/>
      <w:r w:rsidRPr="008F6317">
        <w:rPr>
          <w:rFonts w:eastAsia="Times New Roman" w:cs="Times New Roman"/>
          <w:b/>
          <w:iCs/>
          <w:sz w:val="28"/>
          <w:szCs w:val="28"/>
        </w:rPr>
        <w:t xml:space="preserve"> </w:t>
      </w:r>
      <w:proofErr w:type="spellStart"/>
      <w:r w:rsidRPr="008F6317">
        <w:rPr>
          <w:rFonts w:eastAsia="Times New Roman" w:cs="Times New Roman"/>
          <w:b/>
          <w:iCs/>
          <w:sz w:val="28"/>
          <w:szCs w:val="28"/>
        </w:rPr>
        <w:t>tiêu</w:t>
      </w:r>
      <w:proofErr w:type="spellEnd"/>
    </w:p>
    <w:p w14:paraId="28ED0DDD"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hòa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Việt Nam;</w:t>
      </w:r>
    </w:p>
    <w:p w14:paraId="2939916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Nhận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w:t>
      </w:r>
    </w:p>
    <w:p w14:paraId="208D0101" w14:textId="77777777" w:rsidR="00B964C4" w:rsidRPr="008F6317" w:rsidRDefault="00B964C4" w:rsidP="00D461FE">
      <w:pPr>
        <w:spacing w:after="0" w:line="312" w:lineRule="auto"/>
        <w:ind w:firstLine="720"/>
        <w:jc w:val="both"/>
        <w:rPr>
          <w:rFonts w:eastAsia="Times New Roman" w:cs="Times New Roman"/>
          <w:b/>
          <w:sz w:val="28"/>
          <w:szCs w:val="28"/>
        </w:rPr>
      </w:pPr>
      <w:r w:rsidRPr="008F6317">
        <w:rPr>
          <w:rFonts w:eastAsia="Times New Roman" w:cs="Times New Roman"/>
          <w:b/>
          <w:iCs/>
          <w:sz w:val="28"/>
          <w:szCs w:val="28"/>
        </w:rPr>
        <w:t xml:space="preserve">2. </w:t>
      </w:r>
      <w:proofErr w:type="spellStart"/>
      <w:r w:rsidRPr="008F6317">
        <w:rPr>
          <w:rFonts w:eastAsia="Times New Roman" w:cs="Times New Roman"/>
          <w:b/>
          <w:iCs/>
          <w:sz w:val="28"/>
          <w:szCs w:val="28"/>
        </w:rPr>
        <w:t>Nội</w:t>
      </w:r>
      <w:proofErr w:type="spellEnd"/>
      <w:r w:rsidRPr="008F6317">
        <w:rPr>
          <w:rFonts w:eastAsia="Times New Roman" w:cs="Times New Roman"/>
          <w:b/>
          <w:iCs/>
          <w:sz w:val="28"/>
          <w:szCs w:val="28"/>
        </w:rPr>
        <w:t xml:space="preserve"> dung</w:t>
      </w:r>
    </w:p>
    <w:p w14:paraId="5C6C473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Việt Nam</w:t>
      </w:r>
    </w:p>
    <w:p w14:paraId="40F62B75"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2.1.1. </w:t>
      </w:r>
      <w:proofErr w:type="spellStart"/>
      <w:r w:rsidRPr="008F6317">
        <w:rPr>
          <w:rFonts w:eastAsia="Times New Roman" w:cs="Times New Roman"/>
          <w:sz w:val="28"/>
          <w:szCs w:val="28"/>
        </w:rPr>
        <w:t>Khái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
    <w:p w14:paraId="3EEDECBD"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2.1.2. </w:t>
      </w:r>
      <w:proofErr w:type="spellStart"/>
      <w:r w:rsidRPr="008F6317">
        <w:rPr>
          <w:rFonts w:eastAsia="Times New Roman" w:cs="Times New Roman"/>
          <w:sz w:val="28"/>
          <w:szCs w:val="28"/>
        </w:rPr>
        <w:t>Vị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Việt Nam</w:t>
      </w:r>
    </w:p>
    <w:p w14:paraId="489FE234"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hòa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Việt Nam </w:t>
      </w:r>
      <w:proofErr w:type="spellStart"/>
      <w:r w:rsidRPr="008F6317">
        <w:rPr>
          <w:rFonts w:eastAsia="Times New Roman" w:cs="Times New Roman"/>
          <w:sz w:val="28"/>
          <w:szCs w:val="28"/>
        </w:rPr>
        <w:t>năm</w:t>
      </w:r>
      <w:proofErr w:type="spellEnd"/>
      <w:r w:rsidRPr="008F6317">
        <w:rPr>
          <w:rFonts w:eastAsia="Times New Roman" w:cs="Times New Roman"/>
          <w:sz w:val="28"/>
          <w:szCs w:val="28"/>
        </w:rPr>
        <w:t xml:space="preserve"> 2013</w:t>
      </w:r>
    </w:p>
    <w:p w14:paraId="38B5D30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2.2.1. </w:t>
      </w:r>
      <w:proofErr w:type="spellStart"/>
      <w:r w:rsidRPr="008F6317">
        <w:rPr>
          <w:rFonts w:eastAsia="Times New Roman" w:cs="Times New Roman"/>
          <w:sz w:val="28"/>
          <w:szCs w:val="28"/>
        </w:rPr>
        <w:t>Chế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p>
    <w:p w14:paraId="326DDA8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2.2.2. Quyền con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
    <w:p w14:paraId="3B667512"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2.2.3. Kinh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khoa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trường</w:t>
      </w:r>
      <w:proofErr w:type="spellEnd"/>
    </w:p>
    <w:p w14:paraId="64A5F433" w14:textId="77777777" w:rsidR="00B964C4" w:rsidRPr="008F6317" w:rsidRDefault="00B964C4" w:rsidP="00D461FE">
      <w:pPr>
        <w:spacing w:after="0" w:line="312" w:lineRule="auto"/>
        <w:ind w:firstLine="720"/>
        <w:jc w:val="both"/>
        <w:rPr>
          <w:rFonts w:eastAsia="Times New Roman" w:cs="Times New Roman"/>
          <w:sz w:val="28"/>
          <w:szCs w:val="28"/>
        </w:rPr>
      </w:pPr>
    </w:p>
    <w:p w14:paraId="4D963F5D" w14:textId="77777777" w:rsidR="00B964C4" w:rsidRPr="008F6317" w:rsidRDefault="00B964C4" w:rsidP="00D461FE">
      <w:pPr>
        <w:tabs>
          <w:tab w:val="left" w:pos="7088"/>
        </w:tabs>
        <w:spacing w:after="0" w:line="312" w:lineRule="auto"/>
        <w:ind w:firstLine="720"/>
        <w:jc w:val="center"/>
        <w:rPr>
          <w:rFonts w:eastAsia="Times New Roman" w:cs="Times New Roman"/>
          <w:b/>
          <w:sz w:val="28"/>
          <w:szCs w:val="28"/>
        </w:rPr>
      </w:pP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 xml:space="preserve"> 3:</w:t>
      </w:r>
    </w:p>
    <w:p w14:paraId="1809AFC6" w14:textId="77777777" w:rsidR="00B964C4" w:rsidRPr="008F6317" w:rsidRDefault="00B964C4" w:rsidP="00D461FE">
      <w:pPr>
        <w:tabs>
          <w:tab w:val="left" w:pos="7088"/>
        </w:tabs>
        <w:spacing w:after="0" w:line="312" w:lineRule="auto"/>
        <w:ind w:firstLine="720"/>
        <w:jc w:val="center"/>
        <w:rPr>
          <w:rFonts w:eastAsia="Times New Roman" w:cs="Times New Roman"/>
          <w:b/>
          <w:sz w:val="28"/>
          <w:szCs w:val="28"/>
        </w:rPr>
      </w:pPr>
      <w:r w:rsidRPr="008F6317">
        <w:rPr>
          <w:rFonts w:eastAsia="Times New Roman" w:cs="Times New Roman"/>
          <w:b/>
          <w:sz w:val="28"/>
          <w:szCs w:val="28"/>
        </w:rPr>
        <w:t>PHÁP LUẬT DÂN SỰ</w:t>
      </w:r>
    </w:p>
    <w:p w14:paraId="46A9025D" w14:textId="77777777" w:rsidR="00B964C4" w:rsidRPr="008F6317" w:rsidRDefault="00B964C4" w:rsidP="00D461FE">
      <w:pPr>
        <w:tabs>
          <w:tab w:val="left" w:pos="7088"/>
        </w:tabs>
        <w:spacing w:after="0" w:line="312" w:lineRule="auto"/>
        <w:ind w:firstLine="720"/>
        <w:jc w:val="center"/>
        <w:rPr>
          <w:rFonts w:eastAsia="Times New Roman" w:cs="Times New Roman"/>
          <w:b/>
          <w:sz w:val="28"/>
          <w:szCs w:val="28"/>
        </w:rPr>
      </w:pPr>
      <w:r w:rsidRPr="008F6317">
        <w:rPr>
          <w:rFonts w:eastAsia="Times New Roman" w:cs="Times New Roman"/>
          <w:i/>
          <w:sz w:val="28"/>
          <w:szCs w:val="28"/>
        </w:rPr>
        <w:tab/>
      </w: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5 </w:t>
      </w:r>
      <w:proofErr w:type="spellStart"/>
      <w:r w:rsidRPr="008F6317">
        <w:rPr>
          <w:rFonts w:eastAsia="Times New Roman" w:cs="Times New Roman"/>
          <w:i/>
          <w:sz w:val="28"/>
          <w:szCs w:val="28"/>
        </w:rPr>
        <w:t>giờ</w:t>
      </w:r>
      <w:proofErr w:type="spellEnd"/>
    </w:p>
    <w:p w14:paraId="5CCC95E8" w14:textId="77777777" w:rsidR="00B964C4" w:rsidRPr="008F6317" w:rsidRDefault="00B964C4" w:rsidP="00D461FE">
      <w:pPr>
        <w:spacing w:after="0" w:line="312" w:lineRule="auto"/>
        <w:ind w:firstLine="720"/>
        <w:jc w:val="both"/>
        <w:rPr>
          <w:rFonts w:eastAsia="Times New Roman" w:cs="Times New Roman"/>
          <w:b/>
          <w:iCs/>
          <w:sz w:val="28"/>
          <w:szCs w:val="28"/>
        </w:rPr>
      </w:pPr>
      <w:r w:rsidRPr="008F6317">
        <w:rPr>
          <w:rFonts w:eastAsia="Times New Roman" w:cs="Times New Roman"/>
          <w:b/>
          <w:iCs/>
          <w:sz w:val="28"/>
          <w:szCs w:val="28"/>
        </w:rPr>
        <w:lastRenderedPageBreak/>
        <w:t xml:space="preserve">1. </w:t>
      </w:r>
      <w:proofErr w:type="spellStart"/>
      <w:r w:rsidRPr="008F6317">
        <w:rPr>
          <w:rFonts w:eastAsia="Times New Roman" w:cs="Times New Roman"/>
          <w:b/>
          <w:iCs/>
          <w:sz w:val="28"/>
          <w:szCs w:val="28"/>
        </w:rPr>
        <w:t>Mục</w:t>
      </w:r>
      <w:proofErr w:type="spellEnd"/>
      <w:r w:rsidRPr="008F6317">
        <w:rPr>
          <w:rFonts w:eastAsia="Times New Roman" w:cs="Times New Roman"/>
          <w:b/>
          <w:iCs/>
          <w:sz w:val="28"/>
          <w:szCs w:val="28"/>
        </w:rPr>
        <w:t xml:space="preserve"> </w:t>
      </w:r>
      <w:proofErr w:type="spellStart"/>
      <w:r w:rsidRPr="008F6317">
        <w:rPr>
          <w:rFonts w:eastAsia="Times New Roman" w:cs="Times New Roman"/>
          <w:b/>
          <w:iCs/>
          <w:sz w:val="28"/>
          <w:szCs w:val="28"/>
        </w:rPr>
        <w:t>tiêu</w:t>
      </w:r>
      <w:proofErr w:type="spellEnd"/>
    </w:p>
    <w:p w14:paraId="2F9FC33E"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vê</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Luật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sư</w:t>
      </w:r>
      <w:proofErr w:type="spellEnd"/>
      <w:r w:rsidRPr="008F6317">
        <w:rPr>
          <w:rFonts w:eastAsia="Times New Roman" w:cs="Times New Roman"/>
          <w:sz w:val="28"/>
          <w:szCs w:val="28"/>
        </w:rPr>
        <w:t>̣.</w:t>
      </w:r>
    </w:p>
    <w:p w14:paraId="1F11F2D3"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Nhận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hữu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đồng</w:t>
      </w:r>
      <w:proofErr w:type="spellEnd"/>
      <w:r w:rsidRPr="008F6317">
        <w:rPr>
          <w:rFonts w:eastAsia="Times New Roman" w:cs="Times New Roman"/>
          <w:sz w:val="28"/>
          <w:szCs w:val="28"/>
        </w:rPr>
        <w:t>.</w:t>
      </w:r>
    </w:p>
    <w:p w14:paraId="0E9D3F34" w14:textId="77777777" w:rsidR="00B964C4" w:rsidRPr="008F6317" w:rsidRDefault="00B964C4" w:rsidP="00D461FE">
      <w:pPr>
        <w:spacing w:after="0" w:line="312" w:lineRule="auto"/>
        <w:ind w:firstLine="720"/>
        <w:jc w:val="both"/>
        <w:rPr>
          <w:rFonts w:eastAsia="Times New Roman" w:cs="Times New Roman"/>
          <w:b/>
          <w:iCs/>
          <w:sz w:val="28"/>
          <w:szCs w:val="28"/>
        </w:rPr>
      </w:pPr>
      <w:r w:rsidRPr="008F6317">
        <w:rPr>
          <w:rFonts w:eastAsia="Times New Roman" w:cs="Times New Roman"/>
          <w:b/>
          <w:iCs/>
          <w:sz w:val="28"/>
          <w:szCs w:val="28"/>
        </w:rPr>
        <w:t xml:space="preserve">2. </w:t>
      </w:r>
      <w:proofErr w:type="spellStart"/>
      <w:r w:rsidRPr="008F6317">
        <w:rPr>
          <w:rFonts w:eastAsia="Times New Roman" w:cs="Times New Roman"/>
          <w:b/>
          <w:iCs/>
          <w:sz w:val="28"/>
          <w:szCs w:val="28"/>
        </w:rPr>
        <w:t>Nội</w:t>
      </w:r>
      <w:proofErr w:type="spellEnd"/>
      <w:r w:rsidRPr="008F6317">
        <w:rPr>
          <w:rFonts w:eastAsia="Times New Roman" w:cs="Times New Roman"/>
          <w:b/>
          <w:iCs/>
          <w:sz w:val="28"/>
          <w:szCs w:val="28"/>
        </w:rPr>
        <w:t xml:space="preserve"> dung</w:t>
      </w:r>
    </w:p>
    <w:p w14:paraId="418E6A5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Khái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của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Luật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sư</w:t>
      </w:r>
      <w:proofErr w:type="spellEnd"/>
      <w:r w:rsidRPr="008F6317">
        <w:rPr>
          <w:rFonts w:eastAsia="Times New Roman" w:cs="Times New Roman"/>
          <w:sz w:val="28"/>
          <w:szCs w:val="28"/>
        </w:rPr>
        <w:t xml:space="preserve">̣ </w:t>
      </w:r>
    </w:p>
    <w:p w14:paraId="0F93154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 Các </w:t>
      </w:r>
      <w:proofErr w:type="spellStart"/>
      <w:r w:rsidRPr="008F6317">
        <w:rPr>
          <w:rFonts w:eastAsia="Times New Roman" w:cs="Times New Roman"/>
          <w:sz w:val="28"/>
          <w:szCs w:val="28"/>
        </w:rPr>
        <w:t>nguyên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p>
    <w:p w14:paraId="18A5089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p>
    <w:p w14:paraId="0E462AC5"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2.3.1. Quyền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hữu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sản</w:t>
      </w:r>
      <w:proofErr w:type="spellEnd"/>
    </w:p>
    <w:p w14:paraId="34E392B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2.3.2.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đồng</w:t>
      </w:r>
      <w:proofErr w:type="spellEnd"/>
    </w:p>
    <w:p w14:paraId="19807DCE" w14:textId="77777777" w:rsidR="00B964C4" w:rsidRPr="008F6317" w:rsidRDefault="00B964C4" w:rsidP="00D461FE">
      <w:pPr>
        <w:tabs>
          <w:tab w:val="left" w:pos="7088"/>
        </w:tabs>
        <w:spacing w:after="0" w:line="312" w:lineRule="auto"/>
        <w:ind w:firstLine="720"/>
        <w:jc w:val="center"/>
        <w:rPr>
          <w:rFonts w:eastAsia="Times New Roman" w:cs="Times New Roman"/>
          <w:b/>
          <w:sz w:val="28"/>
          <w:szCs w:val="28"/>
        </w:rPr>
      </w:pPr>
    </w:p>
    <w:p w14:paraId="7166FCF5" w14:textId="77777777" w:rsidR="00B964C4" w:rsidRPr="008F6317" w:rsidRDefault="00B964C4" w:rsidP="00D461FE">
      <w:pPr>
        <w:tabs>
          <w:tab w:val="left" w:pos="7088"/>
        </w:tabs>
        <w:spacing w:after="0" w:line="312" w:lineRule="auto"/>
        <w:ind w:firstLine="720"/>
        <w:jc w:val="center"/>
        <w:rPr>
          <w:rFonts w:eastAsia="Times New Roman" w:cs="Times New Roman"/>
          <w:b/>
          <w:sz w:val="28"/>
          <w:szCs w:val="28"/>
        </w:rPr>
      </w:pPr>
      <w:proofErr w:type="spellStart"/>
      <w:r w:rsidRPr="008F6317">
        <w:rPr>
          <w:rFonts w:eastAsia="Times New Roman" w:cs="Times New Roman"/>
          <w:b/>
          <w:sz w:val="28"/>
          <w:szCs w:val="28"/>
        </w:rPr>
        <w:t>Bài</w:t>
      </w:r>
      <w:proofErr w:type="spellEnd"/>
      <w:r w:rsidRPr="008F6317">
        <w:rPr>
          <w:rFonts w:eastAsia="Times New Roman" w:cs="Times New Roman"/>
          <w:b/>
          <w:sz w:val="28"/>
          <w:szCs w:val="28"/>
        </w:rPr>
        <w:t xml:space="preserve"> 4:</w:t>
      </w:r>
    </w:p>
    <w:p w14:paraId="17033AE4" w14:textId="77777777" w:rsidR="00B964C4" w:rsidRPr="008F6317" w:rsidRDefault="00B964C4" w:rsidP="00D461FE">
      <w:pPr>
        <w:tabs>
          <w:tab w:val="left" w:pos="7088"/>
        </w:tabs>
        <w:spacing w:after="0" w:line="312" w:lineRule="auto"/>
        <w:ind w:firstLine="720"/>
        <w:jc w:val="center"/>
        <w:rPr>
          <w:rFonts w:eastAsia="Times New Roman" w:cs="Times New Roman"/>
          <w:b/>
          <w:sz w:val="28"/>
          <w:szCs w:val="28"/>
        </w:rPr>
      </w:pPr>
      <w:r w:rsidRPr="008F6317">
        <w:rPr>
          <w:rFonts w:eastAsia="Times New Roman" w:cs="Times New Roman"/>
          <w:b/>
          <w:sz w:val="28"/>
          <w:szCs w:val="28"/>
        </w:rPr>
        <w:t>PHÁP LUẬT LAO ĐỘNG</w:t>
      </w:r>
    </w:p>
    <w:p w14:paraId="71F70847" w14:textId="77777777" w:rsidR="00B964C4" w:rsidRPr="008F6317" w:rsidRDefault="00B964C4" w:rsidP="00D461FE">
      <w:pPr>
        <w:tabs>
          <w:tab w:val="left" w:pos="7088"/>
        </w:tabs>
        <w:spacing w:after="0" w:line="312" w:lineRule="auto"/>
        <w:ind w:firstLine="720"/>
        <w:jc w:val="center"/>
        <w:rPr>
          <w:rFonts w:eastAsia="Times New Roman" w:cs="Times New Roman"/>
          <w:b/>
          <w:sz w:val="28"/>
          <w:szCs w:val="28"/>
        </w:rPr>
      </w:pPr>
      <w:r w:rsidRPr="008F6317">
        <w:rPr>
          <w:rFonts w:eastAsia="Times New Roman" w:cs="Times New Roman"/>
          <w:i/>
          <w:sz w:val="28"/>
          <w:szCs w:val="28"/>
        </w:rPr>
        <w:tab/>
      </w: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7 </w:t>
      </w:r>
      <w:proofErr w:type="spellStart"/>
      <w:r w:rsidRPr="008F6317">
        <w:rPr>
          <w:rFonts w:eastAsia="Times New Roman" w:cs="Times New Roman"/>
          <w:i/>
          <w:sz w:val="28"/>
          <w:szCs w:val="28"/>
        </w:rPr>
        <w:t>giờ</w:t>
      </w:r>
      <w:proofErr w:type="spellEnd"/>
    </w:p>
    <w:p w14:paraId="2D0588A0" w14:textId="77777777" w:rsidR="00B964C4" w:rsidRPr="008F6317" w:rsidRDefault="00B964C4" w:rsidP="00D461FE">
      <w:pPr>
        <w:spacing w:after="0" w:line="312" w:lineRule="auto"/>
        <w:ind w:firstLine="720"/>
        <w:jc w:val="both"/>
        <w:rPr>
          <w:rFonts w:eastAsia="Times New Roman" w:cs="Times New Roman"/>
          <w:b/>
          <w:iCs/>
          <w:sz w:val="28"/>
          <w:szCs w:val="28"/>
        </w:rPr>
      </w:pPr>
      <w:r w:rsidRPr="008F6317">
        <w:rPr>
          <w:rFonts w:eastAsia="Times New Roman" w:cs="Times New Roman"/>
          <w:b/>
          <w:iCs/>
          <w:sz w:val="28"/>
          <w:szCs w:val="28"/>
        </w:rPr>
        <w:t xml:space="preserve">1. </w:t>
      </w:r>
      <w:proofErr w:type="spellStart"/>
      <w:r w:rsidRPr="008F6317">
        <w:rPr>
          <w:rFonts w:eastAsia="Times New Roman" w:cs="Times New Roman"/>
          <w:b/>
          <w:iCs/>
          <w:sz w:val="28"/>
          <w:szCs w:val="28"/>
        </w:rPr>
        <w:t>Mục</w:t>
      </w:r>
      <w:proofErr w:type="spellEnd"/>
      <w:r w:rsidRPr="008F6317">
        <w:rPr>
          <w:rFonts w:eastAsia="Times New Roman" w:cs="Times New Roman"/>
          <w:b/>
          <w:iCs/>
          <w:sz w:val="28"/>
          <w:szCs w:val="28"/>
        </w:rPr>
        <w:t xml:space="preserve"> </w:t>
      </w:r>
      <w:proofErr w:type="spellStart"/>
      <w:r w:rsidRPr="008F6317">
        <w:rPr>
          <w:rFonts w:eastAsia="Times New Roman" w:cs="Times New Roman"/>
          <w:b/>
          <w:iCs/>
          <w:sz w:val="28"/>
          <w:szCs w:val="28"/>
        </w:rPr>
        <w:t>tiêu</w:t>
      </w:r>
      <w:proofErr w:type="spellEnd"/>
    </w:p>
    <w:p w14:paraId="48572D47"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vê</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Luật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động</w:t>
      </w:r>
      <w:proofErr w:type="spellEnd"/>
      <w:r w:rsidRPr="008F6317">
        <w:rPr>
          <w:rFonts w:eastAsia="Times New Roman" w:cs="Times New Roman"/>
          <w:sz w:val="28"/>
          <w:szCs w:val="28"/>
        </w:rPr>
        <w:t xml:space="preserve">. </w:t>
      </w:r>
    </w:p>
    <w:p w14:paraId="5370DDC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biết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
    <w:p w14:paraId="2BF7EA3D" w14:textId="77777777" w:rsidR="00B964C4" w:rsidRPr="008F6317" w:rsidRDefault="00B964C4" w:rsidP="00D461FE">
      <w:pPr>
        <w:spacing w:after="0" w:line="312" w:lineRule="auto"/>
        <w:ind w:firstLine="720"/>
        <w:jc w:val="both"/>
        <w:rPr>
          <w:rFonts w:eastAsia="Times New Roman" w:cs="Times New Roman"/>
          <w:b/>
          <w:iCs/>
          <w:sz w:val="28"/>
          <w:szCs w:val="28"/>
        </w:rPr>
      </w:pPr>
      <w:r w:rsidRPr="008F6317">
        <w:rPr>
          <w:rFonts w:eastAsia="Times New Roman" w:cs="Times New Roman"/>
          <w:b/>
          <w:iCs/>
          <w:sz w:val="28"/>
          <w:szCs w:val="28"/>
        </w:rPr>
        <w:t xml:space="preserve">2. </w:t>
      </w:r>
      <w:proofErr w:type="spellStart"/>
      <w:r w:rsidRPr="008F6317">
        <w:rPr>
          <w:rFonts w:eastAsia="Times New Roman" w:cs="Times New Roman"/>
          <w:b/>
          <w:iCs/>
          <w:sz w:val="28"/>
          <w:szCs w:val="28"/>
        </w:rPr>
        <w:t>Nội</w:t>
      </w:r>
      <w:proofErr w:type="spellEnd"/>
      <w:r w:rsidRPr="008F6317">
        <w:rPr>
          <w:rFonts w:eastAsia="Times New Roman" w:cs="Times New Roman"/>
          <w:b/>
          <w:iCs/>
          <w:sz w:val="28"/>
          <w:szCs w:val="28"/>
        </w:rPr>
        <w:t xml:space="preserve"> dung</w:t>
      </w:r>
    </w:p>
    <w:p w14:paraId="60E1F7AE" w14:textId="77777777" w:rsidR="00B964C4" w:rsidRPr="008F6317" w:rsidRDefault="00B964C4" w:rsidP="00D461FE">
      <w:pPr>
        <w:tabs>
          <w:tab w:val="left" w:pos="597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Khái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của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Luật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động</w:t>
      </w:r>
      <w:proofErr w:type="spellEnd"/>
      <w:r w:rsidRPr="008F6317">
        <w:rPr>
          <w:rFonts w:eastAsia="Times New Roman" w:cs="Times New Roman"/>
          <w:sz w:val="28"/>
          <w:szCs w:val="28"/>
        </w:rPr>
        <w:t xml:space="preserve"> </w:t>
      </w:r>
    </w:p>
    <w:p w14:paraId="57E7C007" w14:textId="77777777" w:rsidR="00B964C4" w:rsidRPr="008F6317" w:rsidRDefault="00B964C4" w:rsidP="00D461FE">
      <w:pPr>
        <w:tabs>
          <w:tab w:val="left" w:pos="597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 Các </w:t>
      </w:r>
      <w:proofErr w:type="spellStart"/>
      <w:r w:rsidRPr="008F6317">
        <w:rPr>
          <w:rFonts w:eastAsia="Times New Roman" w:cs="Times New Roman"/>
          <w:sz w:val="28"/>
          <w:szCs w:val="28"/>
        </w:rPr>
        <w:t>nguyên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động</w:t>
      </w:r>
      <w:proofErr w:type="spellEnd"/>
    </w:p>
    <w:p w14:paraId="70BEA302"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động</w:t>
      </w:r>
      <w:proofErr w:type="spellEnd"/>
    </w:p>
    <w:p w14:paraId="5C80751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2.3.1. Quyền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p>
    <w:p w14:paraId="4718ECD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2.3.2. Quyền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p>
    <w:p w14:paraId="2241D243"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2.3.3. </w:t>
      </w:r>
      <w:proofErr w:type="spellStart"/>
      <w:r w:rsidRPr="008F6317">
        <w:rPr>
          <w:rFonts w:eastAsia="Times New Roman" w:cs="Times New Roman"/>
          <w:sz w:val="28"/>
          <w:szCs w:val="28"/>
        </w:rPr>
        <w:t>Hợp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động</w:t>
      </w:r>
      <w:proofErr w:type="spellEnd"/>
    </w:p>
    <w:p w14:paraId="522C20F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2.3.4. </w:t>
      </w:r>
      <w:proofErr w:type="spellStart"/>
      <w:r w:rsidRPr="008F6317">
        <w:rPr>
          <w:rFonts w:eastAsia="Times New Roman" w:cs="Times New Roman"/>
          <w:sz w:val="28"/>
          <w:szCs w:val="28"/>
        </w:rPr>
        <w:t>Tiền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lương</w:t>
      </w:r>
      <w:proofErr w:type="spellEnd"/>
      <w:r w:rsidRPr="008F6317">
        <w:rPr>
          <w:rFonts w:eastAsia="Times New Roman" w:cs="Times New Roman"/>
          <w:sz w:val="28"/>
          <w:szCs w:val="28"/>
        </w:rPr>
        <w:t xml:space="preserve"> </w:t>
      </w:r>
    </w:p>
    <w:p w14:paraId="01FA832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2.3.5. </w:t>
      </w:r>
      <w:proofErr w:type="spellStart"/>
      <w:r w:rsidRPr="008F6317">
        <w:rPr>
          <w:rFonts w:eastAsia="Times New Roman" w:cs="Times New Roman"/>
          <w:sz w:val="28"/>
          <w:szCs w:val="28"/>
        </w:rPr>
        <w:t>Bảo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hiểm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hội</w:t>
      </w:r>
      <w:proofErr w:type="spellEnd"/>
    </w:p>
    <w:p w14:paraId="0285F83D"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2.3.6. </w:t>
      </w:r>
      <w:proofErr w:type="spellStart"/>
      <w:r w:rsidRPr="008F6317">
        <w:rPr>
          <w:rFonts w:eastAsia="Times New Roman" w:cs="Times New Roman"/>
          <w:sz w:val="28"/>
          <w:szCs w:val="28"/>
        </w:rPr>
        <w:t>Thời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ngơi</w:t>
      </w:r>
      <w:proofErr w:type="spellEnd"/>
    </w:p>
    <w:p w14:paraId="6890EED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2.3.7. Kỷ </w:t>
      </w:r>
      <w:proofErr w:type="spellStart"/>
      <w:r w:rsidRPr="008F6317">
        <w:rPr>
          <w:rFonts w:eastAsia="Times New Roman" w:cs="Times New Roman"/>
          <w:sz w:val="28"/>
          <w:szCs w:val="28"/>
        </w:rPr>
        <w:t>luật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động</w:t>
      </w:r>
      <w:proofErr w:type="spellEnd"/>
    </w:p>
    <w:p w14:paraId="1B268A4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2.3.8. Tranh </w:t>
      </w:r>
      <w:proofErr w:type="spellStart"/>
      <w:r w:rsidRPr="008F6317">
        <w:rPr>
          <w:rFonts w:eastAsia="Times New Roman" w:cs="Times New Roman"/>
          <w:sz w:val="28"/>
          <w:szCs w:val="28"/>
        </w:rPr>
        <w:t>chấp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động</w:t>
      </w:r>
      <w:proofErr w:type="spellEnd"/>
    </w:p>
    <w:p w14:paraId="3094C85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2.3.9. Công </w:t>
      </w:r>
      <w:proofErr w:type="spellStart"/>
      <w:r w:rsidRPr="008F6317">
        <w:rPr>
          <w:rFonts w:eastAsia="Times New Roman" w:cs="Times New Roman"/>
          <w:sz w:val="28"/>
          <w:szCs w:val="28"/>
        </w:rPr>
        <w:t>đoàn</w:t>
      </w:r>
      <w:proofErr w:type="spellEnd"/>
    </w:p>
    <w:p w14:paraId="56D6DB64" w14:textId="77777777" w:rsidR="00B964C4" w:rsidRPr="008F6317" w:rsidRDefault="00B964C4" w:rsidP="00D461FE">
      <w:pPr>
        <w:tabs>
          <w:tab w:val="left" w:pos="7088"/>
        </w:tabs>
        <w:spacing w:after="0" w:line="312" w:lineRule="auto"/>
        <w:ind w:firstLine="720"/>
        <w:jc w:val="center"/>
        <w:rPr>
          <w:rFonts w:eastAsia="Times New Roman" w:cs="Times New Roman"/>
          <w:b/>
          <w:sz w:val="28"/>
          <w:szCs w:val="28"/>
        </w:rPr>
      </w:pPr>
    </w:p>
    <w:p w14:paraId="0BAB7C19" w14:textId="77777777" w:rsidR="00B964C4" w:rsidRPr="008F6317" w:rsidRDefault="00B964C4" w:rsidP="00D461FE">
      <w:pPr>
        <w:tabs>
          <w:tab w:val="left" w:pos="7088"/>
        </w:tabs>
        <w:spacing w:after="0" w:line="312" w:lineRule="auto"/>
        <w:ind w:firstLine="720"/>
        <w:jc w:val="center"/>
        <w:rPr>
          <w:rFonts w:eastAsia="Times New Roman" w:cs="Times New Roman"/>
          <w:b/>
          <w:sz w:val="28"/>
          <w:szCs w:val="28"/>
        </w:rPr>
      </w:pPr>
      <w:proofErr w:type="spellStart"/>
      <w:r w:rsidRPr="008F6317">
        <w:rPr>
          <w:rFonts w:eastAsia="Times New Roman" w:cs="Times New Roman"/>
          <w:b/>
          <w:sz w:val="28"/>
          <w:szCs w:val="28"/>
        </w:rPr>
        <w:t>Bài</w:t>
      </w:r>
      <w:proofErr w:type="spellEnd"/>
      <w:r w:rsidRPr="008F6317">
        <w:rPr>
          <w:rFonts w:eastAsia="Times New Roman" w:cs="Times New Roman"/>
          <w:b/>
          <w:sz w:val="28"/>
          <w:szCs w:val="28"/>
        </w:rPr>
        <w:t xml:space="preserve"> 5:</w:t>
      </w:r>
    </w:p>
    <w:p w14:paraId="4CC48CB8" w14:textId="77777777" w:rsidR="00B964C4" w:rsidRPr="008F6317" w:rsidRDefault="00B964C4" w:rsidP="00D461FE">
      <w:pPr>
        <w:tabs>
          <w:tab w:val="left" w:pos="7088"/>
        </w:tabs>
        <w:spacing w:after="0" w:line="312" w:lineRule="auto"/>
        <w:ind w:firstLine="720"/>
        <w:jc w:val="center"/>
        <w:rPr>
          <w:rFonts w:eastAsia="Times New Roman" w:cs="Times New Roman"/>
          <w:b/>
          <w:sz w:val="28"/>
          <w:szCs w:val="28"/>
        </w:rPr>
      </w:pPr>
      <w:r w:rsidRPr="008F6317">
        <w:rPr>
          <w:rFonts w:eastAsia="Times New Roman" w:cs="Times New Roman"/>
          <w:b/>
          <w:sz w:val="28"/>
          <w:szCs w:val="28"/>
        </w:rPr>
        <w:t>PHÁP LUẬT HÀNH CHÍNH</w:t>
      </w:r>
    </w:p>
    <w:p w14:paraId="2B574D2E" w14:textId="77777777" w:rsidR="00B964C4" w:rsidRPr="008F6317" w:rsidRDefault="00B964C4" w:rsidP="00D461FE">
      <w:pPr>
        <w:tabs>
          <w:tab w:val="left" w:pos="7088"/>
        </w:tabs>
        <w:spacing w:after="0" w:line="312" w:lineRule="auto"/>
        <w:ind w:firstLine="720"/>
        <w:jc w:val="center"/>
        <w:rPr>
          <w:rFonts w:eastAsia="Times New Roman" w:cs="Times New Roman"/>
          <w:b/>
          <w:sz w:val="28"/>
          <w:szCs w:val="28"/>
        </w:rPr>
      </w:pPr>
      <w:r w:rsidRPr="008F6317">
        <w:rPr>
          <w:rFonts w:eastAsia="Times New Roman" w:cs="Times New Roman"/>
          <w:i/>
          <w:sz w:val="28"/>
          <w:szCs w:val="28"/>
        </w:rPr>
        <w:tab/>
      </w: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4 </w:t>
      </w:r>
      <w:proofErr w:type="spellStart"/>
      <w:r w:rsidRPr="008F6317">
        <w:rPr>
          <w:rFonts w:eastAsia="Times New Roman" w:cs="Times New Roman"/>
          <w:i/>
          <w:sz w:val="28"/>
          <w:szCs w:val="28"/>
        </w:rPr>
        <w:t>giờ</w:t>
      </w:r>
      <w:proofErr w:type="spellEnd"/>
    </w:p>
    <w:p w14:paraId="4F38AB7C" w14:textId="77777777" w:rsidR="00B964C4" w:rsidRPr="008F6317" w:rsidRDefault="00B964C4" w:rsidP="00D461FE">
      <w:pPr>
        <w:spacing w:after="0" w:line="312" w:lineRule="auto"/>
        <w:ind w:firstLine="720"/>
        <w:jc w:val="both"/>
        <w:rPr>
          <w:rFonts w:eastAsia="Times New Roman" w:cs="Times New Roman"/>
          <w:b/>
          <w:iCs/>
          <w:sz w:val="28"/>
          <w:szCs w:val="28"/>
        </w:rPr>
      </w:pPr>
      <w:r w:rsidRPr="008F6317">
        <w:rPr>
          <w:rFonts w:eastAsia="Times New Roman" w:cs="Times New Roman"/>
          <w:b/>
          <w:iCs/>
          <w:sz w:val="28"/>
          <w:szCs w:val="28"/>
        </w:rPr>
        <w:lastRenderedPageBreak/>
        <w:t xml:space="preserve">1. </w:t>
      </w:r>
      <w:proofErr w:type="spellStart"/>
      <w:r w:rsidRPr="008F6317">
        <w:rPr>
          <w:rFonts w:eastAsia="Times New Roman" w:cs="Times New Roman"/>
          <w:b/>
          <w:iCs/>
          <w:sz w:val="28"/>
          <w:szCs w:val="28"/>
        </w:rPr>
        <w:t>Mục</w:t>
      </w:r>
      <w:proofErr w:type="spellEnd"/>
      <w:r w:rsidRPr="008F6317">
        <w:rPr>
          <w:rFonts w:eastAsia="Times New Roman" w:cs="Times New Roman"/>
          <w:b/>
          <w:iCs/>
          <w:sz w:val="28"/>
          <w:szCs w:val="28"/>
        </w:rPr>
        <w:t xml:space="preserve"> </w:t>
      </w:r>
      <w:proofErr w:type="spellStart"/>
      <w:r w:rsidRPr="008F6317">
        <w:rPr>
          <w:rFonts w:eastAsia="Times New Roman" w:cs="Times New Roman"/>
          <w:b/>
          <w:iCs/>
          <w:sz w:val="28"/>
          <w:szCs w:val="28"/>
        </w:rPr>
        <w:t>tiêu</w:t>
      </w:r>
      <w:proofErr w:type="spellEnd"/>
    </w:p>
    <w:p w14:paraId="4C17A2B7"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w:t>
      </w:r>
    </w:p>
    <w:p w14:paraId="41CA2B2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biết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hiệu</w:t>
      </w:r>
      <w:proofErr w:type="spellEnd"/>
      <w:r w:rsidRPr="008F6317">
        <w:rPr>
          <w:rFonts w:eastAsia="Times New Roman" w:cs="Times New Roman"/>
          <w:sz w:val="28"/>
          <w:szCs w:val="28"/>
        </w:rPr>
        <w:t xml:space="preserve"> vi </w:t>
      </w:r>
      <w:proofErr w:type="spellStart"/>
      <w:r w:rsidRPr="008F6317">
        <w:rPr>
          <w:rFonts w:eastAsia="Times New Roman" w:cs="Times New Roman"/>
          <w:sz w:val="28"/>
          <w:szCs w:val="28"/>
        </w:rPr>
        <w:t>phạm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tắc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ly</w:t>
      </w:r>
      <w:proofErr w:type="spellEnd"/>
      <w:r w:rsidRPr="008F6317">
        <w:rPr>
          <w:rFonts w:eastAsia="Times New Roman" w:cs="Times New Roman"/>
          <w:sz w:val="28"/>
          <w:szCs w:val="28"/>
        </w:rPr>
        <w:t xml:space="preserve">́ vi </w:t>
      </w:r>
      <w:proofErr w:type="spellStart"/>
      <w:r w:rsidRPr="008F6317">
        <w:rPr>
          <w:rFonts w:eastAsia="Times New Roman" w:cs="Times New Roman"/>
          <w:sz w:val="28"/>
          <w:szCs w:val="28"/>
        </w:rPr>
        <w:t>phạm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chính</w:t>
      </w:r>
      <w:proofErr w:type="spellEnd"/>
      <w:r w:rsidRPr="008F6317">
        <w:rPr>
          <w:rFonts w:eastAsia="Times New Roman" w:cs="Times New Roman"/>
          <w:sz w:val="28"/>
          <w:szCs w:val="28"/>
        </w:rPr>
        <w:t>.</w:t>
      </w:r>
    </w:p>
    <w:p w14:paraId="03E788B6" w14:textId="77777777" w:rsidR="00B964C4" w:rsidRPr="008F6317" w:rsidRDefault="00B964C4" w:rsidP="00D461FE">
      <w:pPr>
        <w:spacing w:after="0" w:line="312" w:lineRule="auto"/>
        <w:ind w:firstLine="720"/>
        <w:jc w:val="both"/>
        <w:rPr>
          <w:rFonts w:eastAsia="Times New Roman" w:cs="Times New Roman"/>
          <w:b/>
          <w:bCs/>
          <w:sz w:val="28"/>
          <w:szCs w:val="28"/>
        </w:rPr>
      </w:pPr>
      <w:r w:rsidRPr="008F6317">
        <w:rPr>
          <w:rFonts w:eastAsia="Times New Roman" w:cs="Times New Roman"/>
          <w:b/>
          <w:bCs/>
          <w:sz w:val="28"/>
          <w:szCs w:val="28"/>
        </w:rPr>
        <w:t xml:space="preserve">2. </w:t>
      </w:r>
      <w:proofErr w:type="spellStart"/>
      <w:r w:rsidRPr="008F6317">
        <w:rPr>
          <w:rFonts w:eastAsia="Times New Roman" w:cs="Times New Roman"/>
          <w:b/>
          <w:bCs/>
          <w:sz w:val="28"/>
          <w:szCs w:val="28"/>
        </w:rPr>
        <w:t>Nội</w:t>
      </w:r>
      <w:proofErr w:type="spellEnd"/>
      <w:r w:rsidRPr="008F6317">
        <w:rPr>
          <w:rFonts w:eastAsia="Times New Roman" w:cs="Times New Roman"/>
          <w:b/>
          <w:bCs/>
          <w:sz w:val="28"/>
          <w:szCs w:val="28"/>
        </w:rPr>
        <w:t xml:space="preserve"> dung</w:t>
      </w:r>
    </w:p>
    <w:p w14:paraId="64747167" w14:textId="77777777" w:rsidR="00B964C4" w:rsidRPr="008F6317" w:rsidRDefault="00B964C4" w:rsidP="00D461FE">
      <w:pPr>
        <w:spacing w:after="0" w:line="312" w:lineRule="auto"/>
        <w:ind w:firstLine="720"/>
        <w:jc w:val="both"/>
        <w:rPr>
          <w:rFonts w:eastAsia="Times New Roman" w:cs="Times New Roman"/>
          <w:bCs/>
          <w:sz w:val="28"/>
          <w:szCs w:val="28"/>
        </w:rPr>
      </w:pPr>
      <w:r w:rsidRPr="008F6317">
        <w:rPr>
          <w:rFonts w:eastAsia="Times New Roman" w:cs="Times New Roman"/>
          <w:bCs/>
          <w:sz w:val="28"/>
          <w:szCs w:val="28"/>
        </w:rPr>
        <w:t xml:space="preserve">2.1. </w:t>
      </w:r>
      <w:proofErr w:type="spellStart"/>
      <w:r w:rsidRPr="008F6317">
        <w:rPr>
          <w:rFonts w:eastAsia="Times New Roman" w:cs="Times New Roman"/>
          <w:bCs/>
          <w:sz w:val="28"/>
          <w:szCs w:val="28"/>
        </w:rPr>
        <w:t>Khái</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niệm</w:t>
      </w:r>
      <w:proofErr w:type="spellEnd"/>
      <w:r w:rsidRPr="008F6317">
        <w:rPr>
          <w:rFonts w:eastAsia="Times New Roman" w:cs="Times New Roman"/>
          <w:bCs/>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điều</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chỉnh</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của</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Luật</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hành</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chính</w:t>
      </w:r>
      <w:proofErr w:type="spellEnd"/>
      <w:r w:rsidRPr="008F6317">
        <w:rPr>
          <w:rFonts w:eastAsia="Times New Roman" w:cs="Times New Roman"/>
          <w:bCs/>
          <w:sz w:val="28"/>
          <w:szCs w:val="28"/>
        </w:rPr>
        <w:t xml:space="preserve"> </w:t>
      </w:r>
    </w:p>
    <w:p w14:paraId="622F5A9A"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 Vi </w:t>
      </w:r>
      <w:proofErr w:type="spellStart"/>
      <w:r w:rsidRPr="008F6317">
        <w:rPr>
          <w:rFonts w:eastAsia="Times New Roman" w:cs="Times New Roman"/>
          <w:sz w:val="28"/>
          <w:szCs w:val="28"/>
        </w:rPr>
        <w:t>phạm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ly</w:t>
      </w:r>
      <w:proofErr w:type="spellEnd"/>
      <w:r w:rsidRPr="008F6317">
        <w:rPr>
          <w:rFonts w:eastAsia="Times New Roman" w:cs="Times New Roman"/>
          <w:sz w:val="28"/>
          <w:szCs w:val="28"/>
        </w:rPr>
        <w:t xml:space="preserve">́ vi </w:t>
      </w:r>
      <w:proofErr w:type="spellStart"/>
      <w:r w:rsidRPr="008F6317">
        <w:rPr>
          <w:rFonts w:eastAsia="Times New Roman" w:cs="Times New Roman"/>
          <w:sz w:val="28"/>
          <w:szCs w:val="28"/>
        </w:rPr>
        <w:t>phạm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chính</w:t>
      </w:r>
      <w:proofErr w:type="spellEnd"/>
    </w:p>
    <w:p w14:paraId="4DB3AC2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2.2.1. Vi </w:t>
      </w:r>
      <w:proofErr w:type="spellStart"/>
      <w:r w:rsidRPr="008F6317">
        <w:rPr>
          <w:rFonts w:eastAsia="Times New Roman" w:cs="Times New Roman"/>
          <w:sz w:val="28"/>
          <w:szCs w:val="28"/>
        </w:rPr>
        <w:t>phạm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
    <w:p w14:paraId="00DFFE5B"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2.2.2. </w:t>
      </w:r>
      <w:proofErr w:type="spellStart"/>
      <w:r w:rsidRPr="008F6317">
        <w:rPr>
          <w:rFonts w:eastAsia="Times New Roman" w:cs="Times New Roman"/>
          <w:sz w:val="28"/>
          <w:szCs w:val="28"/>
        </w:rPr>
        <w:t>Xử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vi </w:t>
      </w:r>
      <w:proofErr w:type="spellStart"/>
      <w:r w:rsidRPr="008F6317">
        <w:rPr>
          <w:rFonts w:eastAsia="Times New Roman" w:cs="Times New Roman"/>
          <w:sz w:val="28"/>
          <w:szCs w:val="28"/>
        </w:rPr>
        <w:t>phạm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p>
    <w:p w14:paraId="2C2DA6A7" w14:textId="77777777" w:rsidR="00B964C4" w:rsidRPr="008F6317" w:rsidRDefault="00B964C4" w:rsidP="00D461FE">
      <w:pPr>
        <w:spacing w:after="0" w:line="312" w:lineRule="auto"/>
        <w:ind w:firstLine="720"/>
        <w:jc w:val="both"/>
        <w:rPr>
          <w:rFonts w:eastAsia="Times New Roman" w:cs="Times New Roman"/>
          <w:sz w:val="28"/>
          <w:szCs w:val="28"/>
        </w:rPr>
      </w:pPr>
    </w:p>
    <w:p w14:paraId="6E5F13FB" w14:textId="77777777" w:rsidR="00B964C4" w:rsidRPr="008F6317" w:rsidRDefault="00B964C4" w:rsidP="00D461FE">
      <w:pPr>
        <w:tabs>
          <w:tab w:val="left" w:pos="7088"/>
        </w:tabs>
        <w:spacing w:after="0" w:line="312" w:lineRule="auto"/>
        <w:ind w:firstLine="720"/>
        <w:jc w:val="center"/>
        <w:rPr>
          <w:rFonts w:eastAsia="Times New Roman" w:cs="Times New Roman"/>
          <w:b/>
          <w:sz w:val="28"/>
          <w:szCs w:val="28"/>
        </w:rPr>
      </w:pPr>
      <w:proofErr w:type="spellStart"/>
      <w:r w:rsidRPr="008F6317">
        <w:rPr>
          <w:rFonts w:eastAsia="Times New Roman" w:cs="Times New Roman"/>
          <w:b/>
          <w:sz w:val="28"/>
          <w:szCs w:val="28"/>
        </w:rPr>
        <w:t>Bài</w:t>
      </w:r>
      <w:proofErr w:type="spellEnd"/>
      <w:r w:rsidRPr="008F6317">
        <w:rPr>
          <w:rFonts w:eastAsia="Times New Roman" w:cs="Times New Roman"/>
          <w:b/>
          <w:sz w:val="28"/>
          <w:szCs w:val="28"/>
        </w:rPr>
        <w:t xml:space="preserve"> 6:</w:t>
      </w:r>
    </w:p>
    <w:p w14:paraId="508E7C2E" w14:textId="77777777" w:rsidR="00B964C4" w:rsidRPr="008F6317" w:rsidRDefault="00B964C4" w:rsidP="00D461FE">
      <w:pPr>
        <w:tabs>
          <w:tab w:val="left" w:pos="7088"/>
        </w:tabs>
        <w:spacing w:after="0" w:line="312" w:lineRule="auto"/>
        <w:ind w:firstLine="720"/>
        <w:jc w:val="center"/>
        <w:rPr>
          <w:rFonts w:eastAsia="Times New Roman" w:cs="Times New Roman"/>
          <w:b/>
          <w:sz w:val="28"/>
          <w:szCs w:val="28"/>
        </w:rPr>
      </w:pPr>
      <w:r w:rsidRPr="008F6317">
        <w:rPr>
          <w:rFonts w:eastAsia="Times New Roman" w:cs="Times New Roman"/>
          <w:b/>
          <w:sz w:val="28"/>
          <w:szCs w:val="28"/>
        </w:rPr>
        <w:t>PHÁP LUẬT HÌNH SỰ</w:t>
      </w:r>
    </w:p>
    <w:p w14:paraId="053ED9D7" w14:textId="77777777" w:rsidR="00B964C4" w:rsidRPr="008F6317" w:rsidRDefault="00B964C4" w:rsidP="00D461FE">
      <w:pPr>
        <w:tabs>
          <w:tab w:val="left" w:pos="7088"/>
        </w:tabs>
        <w:spacing w:after="0" w:line="312" w:lineRule="auto"/>
        <w:ind w:firstLine="720"/>
        <w:jc w:val="center"/>
        <w:rPr>
          <w:rFonts w:eastAsia="Times New Roman" w:cs="Times New Roman"/>
          <w:b/>
          <w:sz w:val="28"/>
          <w:szCs w:val="28"/>
        </w:rPr>
      </w:pPr>
      <w:r w:rsidRPr="008F6317">
        <w:rPr>
          <w:rFonts w:eastAsia="Times New Roman" w:cs="Times New Roman"/>
          <w:i/>
          <w:sz w:val="28"/>
          <w:szCs w:val="28"/>
        </w:rPr>
        <w:tab/>
      </w: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5 </w:t>
      </w:r>
      <w:proofErr w:type="spellStart"/>
      <w:r w:rsidRPr="008F6317">
        <w:rPr>
          <w:rFonts w:eastAsia="Times New Roman" w:cs="Times New Roman"/>
          <w:i/>
          <w:sz w:val="28"/>
          <w:szCs w:val="28"/>
        </w:rPr>
        <w:t>giờ</w:t>
      </w:r>
      <w:proofErr w:type="spellEnd"/>
    </w:p>
    <w:p w14:paraId="5737BA83" w14:textId="77777777" w:rsidR="00B964C4" w:rsidRPr="008F6317" w:rsidRDefault="00B964C4" w:rsidP="00D461FE">
      <w:pPr>
        <w:spacing w:after="0" w:line="312" w:lineRule="auto"/>
        <w:ind w:firstLine="720"/>
        <w:jc w:val="both"/>
        <w:rPr>
          <w:rFonts w:eastAsia="Times New Roman" w:cs="Times New Roman"/>
          <w:b/>
          <w:iCs/>
          <w:sz w:val="28"/>
          <w:szCs w:val="28"/>
        </w:rPr>
      </w:pPr>
      <w:r w:rsidRPr="008F6317">
        <w:rPr>
          <w:rFonts w:eastAsia="Times New Roman" w:cs="Times New Roman"/>
          <w:b/>
          <w:iCs/>
          <w:sz w:val="28"/>
          <w:szCs w:val="28"/>
        </w:rPr>
        <w:t xml:space="preserve">1. </w:t>
      </w:r>
      <w:proofErr w:type="spellStart"/>
      <w:r w:rsidRPr="008F6317">
        <w:rPr>
          <w:rFonts w:eastAsia="Times New Roman" w:cs="Times New Roman"/>
          <w:b/>
          <w:iCs/>
          <w:sz w:val="28"/>
          <w:szCs w:val="28"/>
        </w:rPr>
        <w:t>Mục</w:t>
      </w:r>
      <w:proofErr w:type="spellEnd"/>
      <w:r w:rsidRPr="008F6317">
        <w:rPr>
          <w:rFonts w:eastAsia="Times New Roman" w:cs="Times New Roman"/>
          <w:b/>
          <w:iCs/>
          <w:sz w:val="28"/>
          <w:szCs w:val="28"/>
        </w:rPr>
        <w:t xml:space="preserve"> </w:t>
      </w:r>
      <w:proofErr w:type="spellStart"/>
      <w:r w:rsidRPr="008F6317">
        <w:rPr>
          <w:rFonts w:eastAsia="Times New Roman" w:cs="Times New Roman"/>
          <w:b/>
          <w:iCs/>
          <w:sz w:val="28"/>
          <w:szCs w:val="28"/>
        </w:rPr>
        <w:t>tiêu</w:t>
      </w:r>
      <w:proofErr w:type="spellEnd"/>
      <w:r w:rsidRPr="008F6317">
        <w:rPr>
          <w:rFonts w:eastAsia="Times New Roman" w:cs="Times New Roman"/>
          <w:b/>
          <w:iCs/>
          <w:sz w:val="28"/>
          <w:szCs w:val="28"/>
        </w:rPr>
        <w:t xml:space="preserve"> </w:t>
      </w:r>
    </w:p>
    <w:p w14:paraId="0FFB1048"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w:t>
      </w:r>
    </w:p>
    <w:p w14:paraId="2DAC41B8"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Nhận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tội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phạm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phạt</w:t>
      </w:r>
      <w:proofErr w:type="spellEnd"/>
      <w:r w:rsidRPr="008F6317">
        <w:rPr>
          <w:rFonts w:eastAsia="Times New Roman" w:cs="Times New Roman"/>
          <w:sz w:val="28"/>
          <w:szCs w:val="28"/>
        </w:rPr>
        <w:t>.</w:t>
      </w:r>
    </w:p>
    <w:p w14:paraId="44620616" w14:textId="77777777" w:rsidR="00B964C4" w:rsidRPr="008F6317" w:rsidRDefault="00B964C4" w:rsidP="00D461FE">
      <w:pPr>
        <w:spacing w:after="0" w:line="312" w:lineRule="auto"/>
        <w:ind w:firstLine="720"/>
        <w:jc w:val="both"/>
        <w:rPr>
          <w:rFonts w:eastAsia="Times New Roman" w:cs="Times New Roman"/>
          <w:b/>
          <w:bCs/>
          <w:sz w:val="28"/>
          <w:szCs w:val="28"/>
        </w:rPr>
      </w:pPr>
      <w:r w:rsidRPr="008F6317">
        <w:rPr>
          <w:rFonts w:eastAsia="Times New Roman" w:cs="Times New Roman"/>
          <w:b/>
          <w:bCs/>
          <w:sz w:val="28"/>
          <w:szCs w:val="28"/>
        </w:rPr>
        <w:t xml:space="preserve">2. </w:t>
      </w:r>
      <w:proofErr w:type="spellStart"/>
      <w:r w:rsidRPr="008F6317">
        <w:rPr>
          <w:rFonts w:eastAsia="Times New Roman" w:cs="Times New Roman"/>
          <w:b/>
          <w:bCs/>
          <w:sz w:val="28"/>
          <w:szCs w:val="28"/>
        </w:rPr>
        <w:t>Nội</w:t>
      </w:r>
      <w:proofErr w:type="spellEnd"/>
      <w:r w:rsidRPr="008F6317">
        <w:rPr>
          <w:rFonts w:eastAsia="Times New Roman" w:cs="Times New Roman"/>
          <w:b/>
          <w:bCs/>
          <w:sz w:val="28"/>
          <w:szCs w:val="28"/>
        </w:rPr>
        <w:t xml:space="preserve"> dung</w:t>
      </w:r>
    </w:p>
    <w:p w14:paraId="7F905673"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Khái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Luật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sư</w:t>
      </w:r>
      <w:proofErr w:type="spellEnd"/>
      <w:r w:rsidRPr="008F6317">
        <w:rPr>
          <w:rFonts w:eastAsia="Times New Roman" w:cs="Times New Roman"/>
          <w:sz w:val="28"/>
          <w:szCs w:val="28"/>
        </w:rPr>
        <w:t xml:space="preserve">̣ </w:t>
      </w:r>
    </w:p>
    <w:p w14:paraId="5F517F8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p>
    <w:p w14:paraId="54961A5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2.2.</w:t>
      </w:r>
      <w:proofErr w:type="gramStart"/>
      <w:r w:rsidRPr="008F6317">
        <w:rPr>
          <w:rFonts w:eastAsia="Times New Roman" w:cs="Times New Roman"/>
          <w:sz w:val="28"/>
          <w:szCs w:val="28"/>
        </w:rPr>
        <w:t>1.Tội</w:t>
      </w:r>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phạm</w:t>
      </w:r>
      <w:proofErr w:type="spellEnd"/>
      <w:r w:rsidRPr="008F6317">
        <w:rPr>
          <w:rFonts w:eastAsia="Times New Roman" w:cs="Times New Roman"/>
          <w:sz w:val="28"/>
          <w:szCs w:val="28"/>
        </w:rPr>
        <w:t xml:space="preserve"> </w:t>
      </w:r>
    </w:p>
    <w:p w14:paraId="1D7E1DBB"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2.2.2. </w:t>
      </w:r>
      <w:proofErr w:type="spellStart"/>
      <w:r w:rsidRPr="008F6317">
        <w:rPr>
          <w:rFonts w:eastAsia="Times New Roman" w:cs="Times New Roman"/>
          <w:sz w:val="28"/>
          <w:szCs w:val="28"/>
        </w:rPr>
        <w:t>Hình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phạt</w:t>
      </w:r>
      <w:proofErr w:type="spellEnd"/>
    </w:p>
    <w:p w14:paraId="0A474E67" w14:textId="77777777" w:rsidR="00B964C4" w:rsidRPr="008F6317" w:rsidRDefault="00B964C4" w:rsidP="00D461FE">
      <w:pPr>
        <w:tabs>
          <w:tab w:val="left" w:pos="7088"/>
        </w:tabs>
        <w:spacing w:after="0" w:line="312" w:lineRule="auto"/>
        <w:ind w:firstLine="720"/>
        <w:jc w:val="center"/>
        <w:rPr>
          <w:rFonts w:eastAsia="Times New Roman" w:cs="Times New Roman"/>
          <w:b/>
          <w:sz w:val="28"/>
          <w:szCs w:val="28"/>
        </w:rPr>
      </w:pPr>
    </w:p>
    <w:p w14:paraId="6C97731F" w14:textId="77777777" w:rsidR="00B964C4" w:rsidRPr="008F6317" w:rsidRDefault="00B964C4" w:rsidP="00D461FE">
      <w:pPr>
        <w:tabs>
          <w:tab w:val="left" w:pos="7088"/>
        </w:tabs>
        <w:spacing w:after="0" w:line="312" w:lineRule="auto"/>
        <w:ind w:firstLine="720"/>
        <w:jc w:val="center"/>
        <w:rPr>
          <w:rFonts w:eastAsia="Times New Roman" w:cs="Times New Roman"/>
          <w:b/>
          <w:sz w:val="28"/>
          <w:szCs w:val="28"/>
        </w:rPr>
      </w:pPr>
      <w:proofErr w:type="spellStart"/>
      <w:r w:rsidRPr="008F6317">
        <w:rPr>
          <w:rFonts w:eastAsia="Times New Roman" w:cs="Times New Roman"/>
          <w:b/>
          <w:sz w:val="28"/>
          <w:szCs w:val="28"/>
        </w:rPr>
        <w:t>Bài</w:t>
      </w:r>
      <w:proofErr w:type="spellEnd"/>
      <w:r w:rsidRPr="008F6317">
        <w:rPr>
          <w:rFonts w:eastAsia="Times New Roman" w:cs="Times New Roman"/>
          <w:b/>
          <w:sz w:val="28"/>
          <w:szCs w:val="28"/>
        </w:rPr>
        <w:t xml:space="preserve"> 7:</w:t>
      </w:r>
    </w:p>
    <w:p w14:paraId="092864D3" w14:textId="77777777" w:rsidR="00B964C4" w:rsidRPr="008F6317" w:rsidRDefault="00B964C4" w:rsidP="00D461FE">
      <w:pPr>
        <w:tabs>
          <w:tab w:val="left" w:pos="7088"/>
        </w:tabs>
        <w:spacing w:after="0" w:line="312" w:lineRule="auto"/>
        <w:ind w:firstLine="720"/>
        <w:jc w:val="center"/>
        <w:rPr>
          <w:rFonts w:eastAsia="Times New Roman" w:cs="Times New Roman"/>
          <w:b/>
          <w:sz w:val="28"/>
          <w:szCs w:val="28"/>
        </w:rPr>
      </w:pPr>
      <w:r w:rsidRPr="008F6317">
        <w:rPr>
          <w:rFonts w:eastAsia="Times New Roman" w:cs="Times New Roman"/>
          <w:b/>
          <w:sz w:val="28"/>
          <w:szCs w:val="28"/>
        </w:rPr>
        <w:t>PHÁP LUẬT PHÒNG, CHỐNG THAM NHŨNG</w:t>
      </w:r>
    </w:p>
    <w:p w14:paraId="6DB0B02A" w14:textId="77777777" w:rsidR="00B964C4" w:rsidRPr="008F6317" w:rsidRDefault="00B964C4" w:rsidP="00D461FE">
      <w:pPr>
        <w:tabs>
          <w:tab w:val="left" w:pos="7088"/>
        </w:tabs>
        <w:spacing w:after="0" w:line="312" w:lineRule="auto"/>
        <w:ind w:firstLine="720"/>
        <w:jc w:val="center"/>
        <w:rPr>
          <w:rFonts w:eastAsia="Times New Roman" w:cs="Times New Roman"/>
          <w:b/>
          <w:sz w:val="28"/>
          <w:szCs w:val="28"/>
        </w:rPr>
      </w:pPr>
      <w:r w:rsidRPr="008F6317">
        <w:rPr>
          <w:rFonts w:eastAsia="Times New Roman" w:cs="Times New Roman"/>
          <w:i/>
          <w:sz w:val="28"/>
          <w:szCs w:val="28"/>
        </w:rPr>
        <w:tab/>
      </w: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2 </w:t>
      </w:r>
      <w:proofErr w:type="spellStart"/>
      <w:r w:rsidRPr="008F6317">
        <w:rPr>
          <w:rFonts w:eastAsia="Times New Roman" w:cs="Times New Roman"/>
          <w:i/>
          <w:sz w:val="28"/>
          <w:szCs w:val="28"/>
        </w:rPr>
        <w:t>giờ</w:t>
      </w:r>
      <w:proofErr w:type="spellEnd"/>
    </w:p>
    <w:p w14:paraId="2E634055" w14:textId="77777777" w:rsidR="00B964C4" w:rsidRPr="008F6317" w:rsidRDefault="00B964C4" w:rsidP="00D461FE">
      <w:pPr>
        <w:spacing w:after="0" w:line="312" w:lineRule="auto"/>
        <w:ind w:firstLine="720"/>
        <w:jc w:val="both"/>
        <w:rPr>
          <w:rFonts w:eastAsia="Times New Roman" w:cs="Times New Roman"/>
          <w:b/>
          <w:iCs/>
          <w:sz w:val="28"/>
          <w:szCs w:val="28"/>
        </w:rPr>
      </w:pPr>
      <w:r w:rsidRPr="008F6317">
        <w:rPr>
          <w:rFonts w:eastAsia="Times New Roman" w:cs="Times New Roman"/>
          <w:b/>
          <w:iCs/>
          <w:sz w:val="28"/>
          <w:szCs w:val="28"/>
        </w:rPr>
        <w:t xml:space="preserve">1. </w:t>
      </w:r>
      <w:proofErr w:type="spellStart"/>
      <w:r w:rsidRPr="008F6317">
        <w:rPr>
          <w:rFonts w:eastAsia="Times New Roman" w:cs="Times New Roman"/>
          <w:b/>
          <w:iCs/>
          <w:sz w:val="28"/>
          <w:szCs w:val="28"/>
        </w:rPr>
        <w:t>Mục</w:t>
      </w:r>
      <w:proofErr w:type="spellEnd"/>
      <w:r w:rsidRPr="008F6317">
        <w:rPr>
          <w:rFonts w:eastAsia="Times New Roman" w:cs="Times New Roman"/>
          <w:b/>
          <w:iCs/>
          <w:sz w:val="28"/>
          <w:szCs w:val="28"/>
        </w:rPr>
        <w:t xml:space="preserve"> </w:t>
      </w:r>
      <w:proofErr w:type="spellStart"/>
      <w:r w:rsidRPr="008F6317">
        <w:rPr>
          <w:rFonts w:eastAsia="Times New Roman" w:cs="Times New Roman"/>
          <w:b/>
          <w:iCs/>
          <w:sz w:val="28"/>
          <w:szCs w:val="28"/>
        </w:rPr>
        <w:t>tiêu</w:t>
      </w:r>
      <w:proofErr w:type="spellEnd"/>
    </w:p>
    <w:p w14:paraId="30A7C722" w14:textId="77777777" w:rsidR="00B964C4" w:rsidRPr="008F6317" w:rsidRDefault="00B964C4" w:rsidP="00D461FE">
      <w:pPr>
        <w:shd w:val="clear" w:color="auto" w:fill="FFFFFF"/>
        <w:spacing w:after="0" w:line="312" w:lineRule="auto"/>
        <w:ind w:firstLine="720"/>
        <w:jc w:val="both"/>
        <w:rPr>
          <w:rFonts w:eastAsia="Calibri" w:cs="Times New Roman"/>
          <w:sz w:val="28"/>
          <w:szCs w:val="28"/>
        </w:rPr>
      </w:pPr>
      <w:bookmarkStart w:id="10" w:name="_Hlk520446930"/>
      <w:r w:rsidRPr="008F6317">
        <w:rPr>
          <w:rFonts w:eastAsia="Calibri" w:cs="Times New Roman"/>
          <w:sz w:val="28"/>
          <w:szCs w:val="28"/>
        </w:rPr>
        <w:t xml:space="preserve">- </w:t>
      </w:r>
      <w:proofErr w:type="spellStart"/>
      <w:r w:rsidRPr="008F6317">
        <w:rPr>
          <w:rFonts w:eastAsia="Calibri" w:cs="Times New Roman"/>
          <w:sz w:val="28"/>
          <w:szCs w:val="28"/>
        </w:rPr>
        <w:t>Trình</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bày</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được</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một</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số</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nội</w:t>
      </w:r>
      <w:proofErr w:type="spellEnd"/>
      <w:r w:rsidRPr="008F6317">
        <w:rPr>
          <w:rFonts w:eastAsia="Calibri" w:cs="Times New Roman"/>
          <w:sz w:val="28"/>
          <w:szCs w:val="28"/>
        </w:rPr>
        <w:t xml:space="preserve"> dung </w:t>
      </w:r>
      <w:proofErr w:type="spellStart"/>
      <w:r w:rsidRPr="008F6317">
        <w:rPr>
          <w:rFonts w:eastAsia="Calibri" w:cs="Times New Roman"/>
          <w:sz w:val="28"/>
          <w:szCs w:val="28"/>
        </w:rPr>
        <w:t>về</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phòng</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chống</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tham</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nhũng</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và</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các</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điểm</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chính</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của</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Luật</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Phòng</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chống</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tham</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nhũng</w:t>
      </w:r>
      <w:proofErr w:type="spellEnd"/>
      <w:r w:rsidRPr="008F6317">
        <w:rPr>
          <w:rFonts w:eastAsia="Calibri" w:cs="Times New Roman"/>
          <w:sz w:val="28"/>
          <w:szCs w:val="28"/>
        </w:rPr>
        <w:t>;</w:t>
      </w:r>
    </w:p>
    <w:bookmarkEnd w:id="10"/>
    <w:p w14:paraId="2F8F3D6B" w14:textId="77777777" w:rsidR="00B964C4" w:rsidRPr="008F6317" w:rsidRDefault="00B964C4" w:rsidP="00D461FE">
      <w:pPr>
        <w:shd w:val="clear" w:color="auto" w:fill="FFFFFF"/>
        <w:spacing w:after="0" w:line="312" w:lineRule="auto"/>
        <w:ind w:firstLine="720"/>
        <w:jc w:val="both"/>
        <w:rPr>
          <w:rFonts w:eastAsia="Calibri" w:cs="Times New Roman"/>
          <w:sz w:val="28"/>
          <w:szCs w:val="28"/>
        </w:rPr>
      </w:pPr>
      <w:r w:rsidRPr="008F6317">
        <w:rPr>
          <w:rFonts w:eastAsia="Calibri" w:cs="Times New Roman"/>
          <w:sz w:val="28"/>
          <w:szCs w:val="28"/>
        </w:rPr>
        <w:t xml:space="preserve">- </w:t>
      </w:r>
      <w:proofErr w:type="spellStart"/>
      <w:r w:rsidRPr="008F6317">
        <w:rPr>
          <w:rFonts w:eastAsia="Calibri" w:cs="Times New Roman"/>
          <w:sz w:val="28"/>
          <w:szCs w:val="28"/>
        </w:rPr>
        <w:t>Nhận</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thức</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đúng</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quyền</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nghĩa</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vụ</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và</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trách</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nhiệm</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của</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công</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dân</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trong</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công</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tác</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phòng</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chống</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tham</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nhũng</w:t>
      </w:r>
      <w:proofErr w:type="spellEnd"/>
      <w:r w:rsidRPr="008F6317">
        <w:rPr>
          <w:rFonts w:eastAsia="Calibri" w:cs="Times New Roman"/>
          <w:sz w:val="28"/>
          <w:szCs w:val="28"/>
        </w:rPr>
        <w:t>.</w:t>
      </w:r>
    </w:p>
    <w:p w14:paraId="2533F216" w14:textId="77777777" w:rsidR="00B964C4" w:rsidRPr="008F6317" w:rsidRDefault="00B964C4" w:rsidP="00D461FE">
      <w:pPr>
        <w:spacing w:after="0" w:line="312" w:lineRule="auto"/>
        <w:ind w:firstLine="720"/>
        <w:jc w:val="both"/>
        <w:rPr>
          <w:rFonts w:eastAsia="Times New Roman" w:cs="Times New Roman"/>
          <w:b/>
          <w:bCs/>
          <w:sz w:val="28"/>
          <w:szCs w:val="28"/>
        </w:rPr>
      </w:pPr>
      <w:r w:rsidRPr="008F6317">
        <w:rPr>
          <w:rFonts w:eastAsia="Times New Roman" w:cs="Times New Roman"/>
          <w:b/>
          <w:bCs/>
          <w:sz w:val="28"/>
          <w:szCs w:val="28"/>
        </w:rPr>
        <w:t xml:space="preserve">2. </w:t>
      </w:r>
      <w:proofErr w:type="spellStart"/>
      <w:r w:rsidRPr="008F6317">
        <w:rPr>
          <w:rFonts w:eastAsia="Times New Roman" w:cs="Times New Roman"/>
          <w:b/>
          <w:bCs/>
          <w:sz w:val="28"/>
          <w:szCs w:val="28"/>
        </w:rPr>
        <w:t>Nội</w:t>
      </w:r>
      <w:proofErr w:type="spellEnd"/>
      <w:r w:rsidRPr="008F6317">
        <w:rPr>
          <w:rFonts w:eastAsia="Times New Roman" w:cs="Times New Roman"/>
          <w:b/>
          <w:bCs/>
          <w:sz w:val="28"/>
          <w:szCs w:val="28"/>
        </w:rPr>
        <w:t xml:space="preserve"> dung</w:t>
      </w:r>
    </w:p>
    <w:p w14:paraId="54DB0304"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Khái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nhũng</w:t>
      </w:r>
      <w:proofErr w:type="spellEnd"/>
    </w:p>
    <w:p w14:paraId="710FA62A"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2.2. Nguyên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hậu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nhũng</w:t>
      </w:r>
      <w:proofErr w:type="spellEnd"/>
    </w:p>
    <w:p w14:paraId="006680D0"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2.3. Ý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tầm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trọng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nhũng</w:t>
      </w:r>
      <w:proofErr w:type="spellEnd"/>
    </w:p>
    <w:p w14:paraId="7768603C"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2.4. </w:t>
      </w:r>
      <w:proofErr w:type="spellStart"/>
      <w:r w:rsidRPr="008F6317">
        <w:rPr>
          <w:rFonts w:eastAsia="Times New Roman" w:cs="Times New Roman"/>
          <w:sz w:val="28"/>
          <w:szCs w:val="28"/>
        </w:rPr>
        <w:t>Trách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nhũng</w:t>
      </w:r>
      <w:proofErr w:type="spellEnd"/>
    </w:p>
    <w:p w14:paraId="7A40D23C"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lastRenderedPageBreak/>
        <w:t xml:space="preserve">2.5.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nhũng</w:t>
      </w:r>
      <w:proofErr w:type="spellEnd"/>
    </w:p>
    <w:p w14:paraId="23CE3A5D" w14:textId="77777777" w:rsidR="00B964C4" w:rsidRPr="008F6317" w:rsidRDefault="00B964C4" w:rsidP="00D461FE">
      <w:pPr>
        <w:tabs>
          <w:tab w:val="left" w:pos="7088"/>
        </w:tabs>
        <w:spacing w:after="0" w:line="312" w:lineRule="auto"/>
        <w:ind w:firstLine="720"/>
        <w:jc w:val="center"/>
        <w:rPr>
          <w:rFonts w:eastAsia="Times New Roman" w:cs="Times New Roman"/>
          <w:b/>
          <w:sz w:val="28"/>
          <w:szCs w:val="28"/>
        </w:rPr>
      </w:pPr>
    </w:p>
    <w:p w14:paraId="39A1D149" w14:textId="77777777" w:rsidR="00B964C4" w:rsidRPr="008F6317" w:rsidRDefault="00B964C4" w:rsidP="00D461FE">
      <w:pPr>
        <w:tabs>
          <w:tab w:val="left" w:pos="7088"/>
        </w:tabs>
        <w:spacing w:after="0" w:line="312" w:lineRule="auto"/>
        <w:ind w:firstLine="720"/>
        <w:jc w:val="center"/>
        <w:rPr>
          <w:rFonts w:eastAsia="Times New Roman" w:cs="Times New Roman"/>
          <w:b/>
          <w:sz w:val="28"/>
          <w:szCs w:val="28"/>
        </w:rPr>
      </w:pP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 xml:space="preserve"> 8:</w:t>
      </w:r>
    </w:p>
    <w:p w14:paraId="0FE6ACA6" w14:textId="77777777" w:rsidR="00B964C4" w:rsidRPr="008F6317" w:rsidRDefault="00B964C4" w:rsidP="00D461FE">
      <w:pPr>
        <w:tabs>
          <w:tab w:val="left" w:pos="7088"/>
        </w:tabs>
        <w:spacing w:after="0" w:line="312" w:lineRule="auto"/>
        <w:ind w:firstLine="720"/>
        <w:jc w:val="center"/>
        <w:rPr>
          <w:rFonts w:eastAsia="Times New Roman" w:cs="Times New Roman"/>
          <w:b/>
          <w:sz w:val="28"/>
          <w:szCs w:val="28"/>
        </w:rPr>
      </w:pPr>
      <w:r w:rsidRPr="008F6317">
        <w:rPr>
          <w:rFonts w:eastAsia="Times New Roman" w:cs="Times New Roman"/>
          <w:b/>
          <w:sz w:val="28"/>
          <w:szCs w:val="28"/>
        </w:rPr>
        <w:t>PHÁP LUẬT BẢO VỆ QUYỀN LỢI NGƯỜI TIÊU DÙNG</w:t>
      </w:r>
    </w:p>
    <w:p w14:paraId="1F7A0897" w14:textId="77777777" w:rsidR="00B964C4" w:rsidRPr="008F6317" w:rsidRDefault="00B964C4" w:rsidP="00D461FE">
      <w:pPr>
        <w:tabs>
          <w:tab w:val="left" w:pos="7088"/>
        </w:tabs>
        <w:spacing w:after="0" w:line="312" w:lineRule="auto"/>
        <w:ind w:firstLine="720"/>
        <w:jc w:val="center"/>
        <w:rPr>
          <w:rFonts w:eastAsia="Times New Roman" w:cs="Times New Roman"/>
          <w:b/>
          <w:sz w:val="28"/>
          <w:szCs w:val="28"/>
        </w:rPr>
      </w:pPr>
      <w:r w:rsidRPr="008F6317">
        <w:rPr>
          <w:rFonts w:eastAsia="Times New Roman" w:cs="Times New Roman"/>
          <w:i/>
          <w:sz w:val="28"/>
          <w:szCs w:val="28"/>
        </w:rPr>
        <w:tab/>
      </w: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1 </w:t>
      </w:r>
      <w:proofErr w:type="spellStart"/>
      <w:r w:rsidRPr="008F6317">
        <w:rPr>
          <w:rFonts w:eastAsia="Times New Roman" w:cs="Times New Roman"/>
          <w:i/>
          <w:sz w:val="28"/>
          <w:szCs w:val="28"/>
        </w:rPr>
        <w:t>giờ</w:t>
      </w:r>
      <w:proofErr w:type="spellEnd"/>
    </w:p>
    <w:p w14:paraId="27A849BF" w14:textId="77777777" w:rsidR="00B964C4" w:rsidRPr="008F6317" w:rsidRDefault="00B964C4" w:rsidP="00D461FE">
      <w:pPr>
        <w:spacing w:after="0" w:line="312" w:lineRule="auto"/>
        <w:ind w:firstLine="720"/>
        <w:jc w:val="both"/>
        <w:rPr>
          <w:rFonts w:eastAsia="Times New Roman" w:cs="Times New Roman"/>
          <w:b/>
          <w:iCs/>
          <w:sz w:val="28"/>
          <w:szCs w:val="28"/>
        </w:rPr>
      </w:pPr>
      <w:r w:rsidRPr="008F6317">
        <w:rPr>
          <w:rFonts w:eastAsia="Times New Roman" w:cs="Times New Roman"/>
          <w:b/>
          <w:iCs/>
          <w:sz w:val="28"/>
          <w:szCs w:val="28"/>
        </w:rPr>
        <w:t xml:space="preserve">1. </w:t>
      </w:r>
      <w:proofErr w:type="spellStart"/>
      <w:r w:rsidRPr="008F6317">
        <w:rPr>
          <w:rFonts w:eastAsia="Times New Roman" w:cs="Times New Roman"/>
          <w:b/>
          <w:iCs/>
          <w:sz w:val="28"/>
          <w:szCs w:val="28"/>
        </w:rPr>
        <w:t>Mục</w:t>
      </w:r>
      <w:proofErr w:type="spellEnd"/>
      <w:r w:rsidRPr="008F6317">
        <w:rPr>
          <w:rFonts w:eastAsia="Times New Roman" w:cs="Times New Roman"/>
          <w:b/>
          <w:iCs/>
          <w:sz w:val="28"/>
          <w:szCs w:val="28"/>
        </w:rPr>
        <w:t xml:space="preserve"> </w:t>
      </w:r>
      <w:proofErr w:type="spellStart"/>
      <w:r w:rsidRPr="008F6317">
        <w:rPr>
          <w:rFonts w:eastAsia="Times New Roman" w:cs="Times New Roman"/>
          <w:b/>
          <w:iCs/>
          <w:sz w:val="28"/>
          <w:szCs w:val="28"/>
        </w:rPr>
        <w:t>tiêu</w:t>
      </w:r>
      <w:proofErr w:type="spellEnd"/>
    </w:p>
    <w:p w14:paraId="7E21E366"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dùng</w:t>
      </w:r>
      <w:proofErr w:type="spellEnd"/>
      <w:r w:rsidRPr="008F6317">
        <w:rPr>
          <w:rFonts w:eastAsia="Times New Roman" w:cs="Times New Roman"/>
          <w:sz w:val="28"/>
          <w:szCs w:val="28"/>
        </w:rPr>
        <w:t>;</w:t>
      </w:r>
    </w:p>
    <w:p w14:paraId="751DB70A"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Nhận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dùng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dùng</w:t>
      </w:r>
      <w:proofErr w:type="spellEnd"/>
      <w:r w:rsidRPr="008F6317">
        <w:rPr>
          <w:rFonts w:eastAsia="Times New Roman" w:cs="Times New Roman"/>
          <w:sz w:val="28"/>
          <w:szCs w:val="28"/>
        </w:rPr>
        <w:t xml:space="preserve">. </w:t>
      </w:r>
    </w:p>
    <w:p w14:paraId="1003E58F" w14:textId="77777777" w:rsidR="00B964C4" w:rsidRPr="008F6317" w:rsidRDefault="00B964C4" w:rsidP="00D461FE">
      <w:pPr>
        <w:spacing w:after="0" w:line="312" w:lineRule="auto"/>
        <w:ind w:firstLine="720"/>
        <w:jc w:val="both"/>
        <w:rPr>
          <w:rFonts w:eastAsia="Times New Roman" w:cs="Times New Roman"/>
          <w:b/>
          <w:bCs/>
          <w:sz w:val="28"/>
          <w:szCs w:val="28"/>
        </w:rPr>
      </w:pPr>
      <w:r w:rsidRPr="008F6317">
        <w:rPr>
          <w:rFonts w:eastAsia="Times New Roman" w:cs="Times New Roman"/>
          <w:b/>
          <w:bCs/>
          <w:sz w:val="28"/>
          <w:szCs w:val="28"/>
        </w:rPr>
        <w:t xml:space="preserve">2. </w:t>
      </w:r>
      <w:proofErr w:type="spellStart"/>
      <w:r w:rsidRPr="008F6317">
        <w:rPr>
          <w:rFonts w:eastAsia="Times New Roman" w:cs="Times New Roman"/>
          <w:b/>
          <w:bCs/>
          <w:sz w:val="28"/>
          <w:szCs w:val="28"/>
        </w:rPr>
        <w:t>Nội</w:t>
      </w:r>
      <w:proofErr w:type="spellEnd"/>
      <w:r w:rsidRPr="008F6317">
        <w:rPr>
          <w:rFonts w:eastAsia="Times New Roman" w:cs="Times New Roman"/>
          <w:b/>
          <w:bCs/>
          <w:sz w:val="28"/>
          <w:szCs w:val="28"/>
        </w:rPr>
        <w:t xml:space="preserve"> dung</w:t>
      </w:r>
    </w:p>
    <w:p w14:paraId="008A5A39"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 Quyền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dùng</w:t>
      </w:r>
      <w:proofErr w:type="spellEnd"/>
    </w:p>
    <w:p w14:paraId="56B3E3D2"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 </w:t>
      </w:r>
      <w:proofErr w:type="spellStart"/>
      <w:r w:rsidRPr="008F6317">
        <w:rPr>
          <w:rFonts w:eastAsia="Times New Roman" w:cs="Times New Roman"/>
          <w:sz w:val="28"/>
          <w:szCs w:val="28"/>
        </w:rPr>
        <w:t>Trách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dùng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dùng</w:t>
      </w:r>
      <w:proofErr w:type="spellEnd"/>
    </w:p>
    <w:p w14:paraId="4E37C216"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IV. </w:t>
      </w:r>
      <w:proofErr w:type="spellStart"/>
      <w:r w:rsidRPr="008F6317">
        <w:rPr>
          <w:rFonts w:eastAsia="Times New Roman" w:cs="Times New Roman"/>
          <w:b/>
          <w:bCs/>
          <w:sz w:val="28"/>
          <w:szCs w:val="28"/>
        </w:rPr>
        <w:t>Điều</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kiện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thực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hiện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môn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học</w:t>
      </w:r>
      <w:proofErr w:type="spellEnd"/>
      <w:r w:rsidRPr="008F6317">
        <w:rPr>
          <w:rFonts w:eastAsia="Times New Roman" w:cs="Times New Roman"/>
          <w:b/>
          <w:bCs/>
          <w:sz w:val="28"/>
          <w:szCs w:val="28"/>
        </w:rPr>
        <w:t>:</w:t>
      </w:r>
    </w:p>
    <w:p w14:paraId="4C1DA048"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
    <w:p w14:paraId="279ABF47"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 Trang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móc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chiếu</w:t>
      </w:r>
      <w:proofErr w:type="spellEnd"/>
      <w:r w:rsidRPr="008F6317">
        <w:rPr>
          <w:rFonts w:eastAsia="Times New Roman" w:cs="Times New Roman"/>
          <w:sz w:val="28"/>
          <w:szCs w:val="28"/>
        </w:rPr>
        <w:t xml:space="preserve"> Projector.</w:t>
      </w:r>
    </w:p>
    <w:p w14:paraId="76A8C774"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3. Học </w:t>
      </w:r>
      <w:proofErr w:type="spellStart"/>
      <w:r w:rsidRPr="008F6317">
        <w:rPr>
          <w:rFonts w:eastAsia="Times New Roman" w:cs="Times New Roman"/>
          <w:sz w:val="28"/>
          <w:szCs w:val="28"/>
        </w:rPr>
        <w:t>liệu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liệu</w:t>
      </w:r>
      <w:proofErr w:type="spellEnd"/>
      <w:r w:rsidRPr="008F6317">
        <w:rPr>
          <w:rFonts w:eastAsia="Times New Roman" w:cs="Times New Roman"/>
          <w:sz w:val="28"/>
          <w:szCs w:val="28"/>
        </w:rPr>
        <w:t xml:space="preserve">: Phim, </w:t>
      </w:r>
      <w:proofErr w:type="spellStart"/>
      <w:r w:rsidRPr="008F6317">
        <w:rPr>
          <w:rFonts w:eastAsia="Times New Roman" w:cs="Times New Roman"/>
          <w:sz w:val="28"/>
          <w:szCs w:val="28"/>
        </w:rPr>
        <w:t>tranh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ảnh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huống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tay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khảo</w:t>
      </w:r>
      <w:proofErr w:type="spellEnd"/>
      <w:r w:rsidRPr="008F6317">
        <w:rPr>
          <w:rFonts w:eastAsia="Times New Roman" w:cs="Times New Roman"/>
          <w:sz w:val="28"/>
          <w:szCs w:val="28"/>
        </w:rPr>
        <w:t>.</w:t>
      </w:r>
    </w:p>
    <w:p w14:paraId="43F8A3FA"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4. Các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khác</w:t>
      </w:r>
      <w:proofErr w:type="spellEnd"/>
      <w:r w:rsidRPr="008F6317">
        <w:rPr>
          <w:rFonts w:eastAsia="Times New Roman" w:cs="Times New Roman"/>
          <w:sz w:val="28"/>
          <w:szCs w:val="28"/>
        </w:rPr>
        <w:t xml:space="preserve">: </w:t>
      </w:r>
    </w:p>
    <w:p w14:paraId="34B78AF5" w14:textId="77777777" w:rsidR="00B964C4" w:rsidRPr="008F6317" w:rsidRDefault="00B964C4" w:rsidP="00D461FE">
      <w:pPr>
        <w:spacing w:after="0" w:line="312" w:lineRule="auto"/>
        <w:ind w:firstLine="720"/>
        <w:jc w:val="both"/>
        <w:rPr>
          <w:rFonts w:eastAsia="Times New Roman" w:cs="Times New Roman"/>
          <w:bCs/>
          <w:sz w:val="28"/>
          <w:szCs w:val="28"/>
        </w:rPr>
      </w:pPr>
      <w:proofErr w:type="spellStart"/>
      <w:r w:rsidRPr="008F6317">
        <w:rPr>
          <w:rFonts w:eastAsia="Times New Roman" w:cs="Times New Roman"/>
          <w:bCs/>
          <w:sz w:val="28"/>
          <w:szCs w:val="28"/>
        </w:rPr>
        <w:t>Khuyến</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khích</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các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cơ</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sở</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giáo</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dục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nghề</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nghiệp</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cơ</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sở</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giáo</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dục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đại</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học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có</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đăng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ký</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hoạt</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động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giáo</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dục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nghề</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nghiệp</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trang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bị</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phòng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học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và</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các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điều</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kiện</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khác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để</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có</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thể</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tổ</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chức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giảng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dạy</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môn</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học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hoặc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một</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số</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nội</w:t>
      </w:r>
      <w:proofErr w:type="spellEnd"/>
      <w:r w:rsidRPr="008F6317">
        <w:rPr>
          <w:rFonts w:eastAsia="Times New Roman" w:cs="Times New Roman"/>
          <w:bCs/>
          <w:sz w:val="28"/>
          <w:szCs w:val="28"/>
        </w:rPr>
        <w:t xml:space="preserve"> dung </w:t>
      </w:r>
      <w:proofErr w:type="spellStart"/>
      <w:r w:rsidRPr="008F6317">
        <w:rPr>
          <w:rFonts w:eastAsia="Times New Roman" w:cs="Times New Roman"/>
          <w:bCs/>
          <w:sz w:val="28"/>
          <w:szCs w:val="28"/>
        </w:rPr>
        <w:t>của</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môn</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học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theo</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hình</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thức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trực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tuyến</w:t>
      </w:r>
      <w:proofErr w:type="spellEnd"/>
      <w:r w:rsidRPr="008F6317">
        <w:rPr>
          <w:rFonts w:eastAsia="Times New Roman" w:cs="Times New Roman"/>
          <w:bCs/>
          <w:sz w:val="28"/>
          <w:szCs w:val="28"/>
        </w:rPr>
        <w:t>.</w:t>
      </w:r>
    </w:p>
    <w:p w14:paraId="005AAA61" w14:textId="77777777" w:rsidR="00B964C4" w:rsidRPr="008F6317" w:rsidRDefault="00B964C4" w:rsidP="00D461FE">
      <w:pPr>
        <w:spacing w:after="0" w:line="312" w:lineRule="auto"/>
        <w:ind w:firstLine="720"/>
        <w:jc w:val="both"/>
        <w:rPr>
          <w:rFonts w:eastAsia="Times New Roman" w:cs="Times New Roman"/>
          <w:b/>
          <w:sz w:val="28"/>
          <w:szCs w:val="28"/>
          <w:lang w:val="sv-SE"/>
        </w:rPr>
      </w:pPr>
      <w:r w:rsidRPr="008F6317">
        <w:rPr>
          <w:rFonts w:eastAsia="Times New Roman" w:cs="Times New Roman"/>
          <w:b/>
          <w:sz w:val="28"/>
          <w:szCs w:val="28"/>
          <w:lang w:val="sv-SE"/>
        </w:rPr>
        <w:t>V. Phương pháp đánh giá</w:t>
      </w:r>
    </w:p>
    <w:p w14:paraId="314708C1" w14:textId="77777777" w:rsidR="00B964C4" w:rsidRPr="008F6317" w:rsidRDefault="00B964C4" w:rsidP="00D461FE">
      <w:pPr>
        <w:spacing w:after="0" w:line="312" w:lineRule="auto"/>
        <w:ind w:firstLine="720"/>
        <w:jc w:val="both"/>
        <w:rPr>
          <w:rFonts w:eastAsia="Times New Roman" w:cs="Times New Roman"/>
          <w:sz w:val="28"/>
          <w:szCs w:val="28"/>
          <w:lang w:val="sv-SE"/>
        </w:rPr>
      </w:pPr>
      <w:bookmarkStart w:id="11" w:name="_Hlk523214864"/>
      <w:r w:rsidRPr="008F6317">
        <w:rPr>
          <w:rFonts w:eastAsia="Times New Roman" w:cs="Times New Roman"/>
          <w:sz w:val="28"/>
          <w:szCs w:val="28"/>
          <w:lang w:val="sv-SE"/>
        </w:rPr>
        <w:t xml:space="preserve">Việc đánh giá kết quả học tập của người học được thực hiện theo quy định tại Thông tư số 09/2017/TT-BLĐTBXH ngày 13/3/2017 của Bộ Lao động - Thương binh và Xã hội quy định việc tổ chức thực hiện chương trình đào tạo trình độ trung cấp, trình độ cao đẳng theo niên chế hoặc theo phương thức tích lũy mô-đun hoặc tín chỉ; </w:t>
      </w:r>
      <w:proofErr w:type="spellStart"/>
      <w:r w:rsidRPr="008F6317">
        <w:rPr>
          <w:rFonts w:eastAsia="Times New Roman" w:cs="Times New Roman"/>
          <w:sz w:val="28"/>
          <w:szCs w:val="28"/>
        </w:rPr>
        <w:t>quy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xét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w:t>
      </w:r>
    </w:p>
    <w:p w14:paraId="0D27B2D4"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b/>
          <w:bCs/>
          <w:sz w:val="28"/>
          <w:szCs w:val="28"/>
          <w:lang w:val="sv-SE"/>
        </w:rPr>
        <w:t>VI. Hướng dẫn thực hiện môn học</w:t>
      </w:r>
    </w:p>
    <w:p w14:paraId="4704214B"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b/>
          <w:bCs/>
          <w:sz w:val="28"/>
          <w:szCs w:val="28"/>
          <w:lang w:val="sv-SE"/>
        </w:rPr>
        <w:t>1. Phạm vi áp dụng môn học</w:t>
      </w:r>
    </w:p>
    <w:p w14:paraId="047E0F85"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sz w:val="28"/>
          <w:szCs w:val="28"/>
          <w:lang w:val="sv-SE"/>
        </w:rPr>
        <w:t>Môn học Pháp luật  là một trong các môn học bắt buộc thuộc khối các môn học chung trong chương trình đào tạo trình độ trung cấp theo quy định của Bộ Lao động - Thương binh và Xã hội để giảng dạy.</w:t>
      </w:r>
    </w:p>
    <w:p w14:paraId="7326098D"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sz w:val="28"/>
          <w:szCs w:val="28"/>
          <w:lang w:val="sv-SE"/>
        </w:rPr>
        <w:lastRenderedPageBreak/>
        <w:t>Người học là đối tượng tuyển sinh hệ tốt nghiệp trung học cơ sở bắt buộc học toàn bộ chương trình môn học này.</w:t>
      </w:r>
    </w:p>
    <w:p w14:paraId="154954D2"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b/>
          <w:bCs/>
          <w:sz w:val="28"/>
          <w:szCs w:val="28"/>
          <w:lang w:val="sv-SE"/>
        </w:rPr>
        <w:t>2. Miễn trừ, bảo lưu kết quả học tập môn học</w:t>
      </w:r>
    </w:p>
    <w:p w14:paraId="3947B3A9"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sz w:val="28"/>
          <w:szCs w:val="28"/>
          <w:lang w:val="sv-SE"/>
        </w:rPr>
        <w:t>Việc miễn trừ, bảo lưu kết quả học tập môn học được thực hiện theo Thông tư số 09/2017/TT-BLĐTBXH.</w:t>
      </w:r>
    </w:p>
    <w:p w14:paraId="0EC43D27"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sz w:val="28"/>
          <w:szCs w:val="28"/>
          <w:lang w:val="sv-SE"/>
        </w:rPr>
        <w:t>Người học là đối tượng tuyển sinh hệ tốt nghiệp trung học cơ sở bắt buộc học toàn bộ chương trình môn học này. Người học đã có bằng tốt nghiệp trung học phổ thông, Hiệu trưởng nhà trường xem xét, quyết định cho người học được miễn học những nội dung đã được học ở chương trình trình phổ thông.</w:t>
      </w:r>
    </w:p>
    <w:p w14:paraId="196AC415"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b/>
          <w:bCs/>
          <w:sz w:val="28"/>
          <w:szCs w:val="28"/>
          <w:lang w:val="sv-SE"/>
        </w:rPr>
        <w:t>3. Hướng dẫn về phương pháp giảng dạy, học tập môn học</w:t>
      </w:r>
    </w:p>
    <w:p w14:paraId="2FF114F9"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sz w:val="28"/>
          <w:szCs w:val="28"/>
          <w:lang w:val="sv-SE"/>
        </w:rPr>
        <w:t>- Đối với giáo viên: Giáo viên vận dụng linh hoạt các phương pháp dạy học; lấy người học làm trung tâm; tổ chức các hoạt động giảng dạy bài tập đa dạng với sự hỗ trợ giáo viên trang thiết bị phục vụ nhằm đạt mục tiêu bài học.</w:t>
      </w:r>
    </w:p>
    <w:p w14:paraId="4EBE68E7"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sz w:val="28"/>
          <w:szCs w:val="28"/>
          <w:lang w:val="sv-SE"/>
        </w:rPr>
        <w:t>- Đối với người học: Thực hiện nội dung chương trình theo hướng dẫn của giáo viên.</w:t>
      </w:r>
    </w:p>
    <w:p w14:paraId="79CB3497"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sz w:val="28"/>
          <w:szCs w:val="28"/>
          <w:lang w:val="sv-SE"/>
        </w:rPr>
        <w:t xml:space="preserve">- Khuyến khích việc tự học và tham khảo các tài liệu liên quan </w:t>
      </w:r>
    </w:p>
    <w:p w14:paraId="03AD7A6C"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sz w:val="28"/>
          <w:szCs w:val="28"/>
          <w:lang w:val="sv-SE"/>
        </w:rPr>
        <w:t>- Bên cạnh việc học 30 giờ trên lớp, giáo viên nên xây dựng nội dung và mục tiêu tự học thêm giờ cho người học thông qua hệ thống bài tập nhằm giúp người học đạt năng lực theo quy định sau khi tốt nghiệp trình độ Cao đẳng.</w:t>
      </w:r>
    </w:p>
    <w:p w14:paraId="313E3490"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sz w:val="28"/>
          <w:szCs w:val="28"/>
          <w:lang w:val="sv-SE"/>
        </w:rPr>
        <w:t>Khuyến khích các trường trong danh sách trường nghề được ưu tiên đầu tư tập trung, đồng bộ theo tiêu chí trường nghề chất lượng theo Quyết định số 761/QĐ-TTg ngày 23 tháng 5 năm 2014 của Thủ tướng Chính phủ phê duyệt "Đề án phát triển trường nghề chất lượng cao đến năm 2020" tổ chức thí điểm giảng dạy trực tuyến môn học này. Đối với các trường khác, chỉ tổ chức giảng dạy trực tuyến môn học sau khi có văn bản hướng dẫn của Bộ Lao động - Thương binh và Xã hội.</w:t>
      </w:r>
    </w:p>
    <w:p w14:paraId="3A733C0C" w14:textId="77777777" w:rsidR="00B964C4" w:rsidRPr="008F6317" w:rsidRDefault="00B964C4" w:rsidP="00D461FE">
      <w:pPr>
        <w:shd w:val="clear" w:color="auto" w:fill="FFFFFF"/>
        <w:spacing w:after="0" w:line="312" w:lineRule="auto"/>
        <w:ind w:firstLine="720"/>
        <w:jc w:val="both"/>
        <w:rPr>
          <w:rFonts w:eastAsia="Times New Roman" w:cs="Times New Roman"/>
          <w:b/>
          <w:sz w:val="28"/>
          <w:szCs w:val="28"/>
          <w:lang w:val="sv-SE"/>
        </w:rPr>
      </w:pPr>
      <w:bookmarkStart w:id="12" w:name="_Hlk525570738"/>
      <w:bookmarkEnd w:id="11"/>
      <w:r w:rsidRPr="008F6317">
        <w:rPr>
          <w:rFonts w:eastAsia="Times New Roman" w:cs="Times New Roman"/>
          <w:b/>
          <w:sz w:val="28"/>
          <w:szCs w:val="28"/>
          <w:lang w:val="sv-SE"/>
        </w:rPr>
        <w:t>4.Tài liệu tham khảo</w:t>
      </w:r>
    </w:p>
    <w:p w14:paraId="71D379FD" w14:textId="77777777" w:rsidR="00B964C4" w:rsidRPr="008F6317" w:rsidRDefault="00B964C4" w:rsidP="00D461FE">
      <w:pPr>
        <w:shd w:val="clear" w:color="auto" w:fill="FFFFFF"/>
        <w:spacing w:after="0" w:line="312" w:lineRule="auto"/>
        <w:ind w:firstLine="720"/>
        <w:jc w:val="both"/>
        <w:rPr>
          <w:rFonts w:eastAsia="Times New Roman" w:cs="Times New Roman"/>
          <w:iCs/>
          <w:sz w:val="28"/>
          <w:szCs w:val="28"/>
          <w:lang w:val="sv-SE"/>
        </w:rPr>
      </w:pPr>
      <w:bookmarkStart w:id="13" w:name="_Hlk521333925"/>
      <w:r w:rsidRPr="008F6317">
        <w:rPr>
          <w:rFonts w:eastAsia="Times New Roman" w:cs="Times New Roman"/>
          <w:sz w:val="28"/>
          <w:szCs w:val="28"/>
          <w:lang w:val="sv-SE"/>
        </w:rPr>
        <w:t xml:space="preserve">1. </w:t>
      </w:r>
      <w:r w:rsidRPr="008F6317">
        <w:rPr>
          <w:rFonts w:eastAsia="Times New Roman" w:cs="Times New Roman"/>
          <w:iCs/>
          <w:sz w:val="28"/>
          <w:szCs w:val="28"/>
          <w:lang w:val="sv-SE"/>
        </w:rPr>
        <w:t>Hiến pháp nước Cộng hòa xã hội chủ nghĩa Việt Nam, 2013.</w:t>
      </w:r>
    </w:p>
    <w:bookmarkEnd w:id="13"/>
    <w:p w14:paraId="58FBD2C0" w14:textId="77777777" w:rsidR="00B964C4" w:rsidRPr="008F6317" w:rsidRDefault="00B964C4" w:rsidP="00D461FE">
      <w:pPr>
        <w:spacing w:after="0" w:line="312" w:lineRule="auto"/>
        <w:ind w:firstLine="720"/>
        <w:jc w:val="both"/>
        <w:rPr>
          <w:rFonts w:eastAsia="Times New Roman" w:cs="Times New Roman"/>
          <w:iCs/>
          <w:sz w:val="28"/>
          <w:szCs w:val="28"/>
          <w:lang w:val="sv-SE"/>
        </w:rPr>
      </w:pPr>
      <w:r w:rsidRPr="008F6317">
        <w:rPr>
          <w:rFonts w:eastAsia="Times New Roman" w:cs="Times New Roman"/>
          <w:sz w:val="28"/>
          <w:szCs w:val="28"/>
          <w:lang w:val="sv-SE"/>
        </w:rPr>
        <w:t xml:space="preserve">2. </w:t>
      </w:r>
      <w:r w:rsidRPr="008F6317">
        <w:rPr>
          <w:rFonts w:eastAsia="Times New Roman" w:cs="Times New Roman"/>
          <w:iCs/>
          <w:sz w:val="28"/>
          <w:szCs w:val="28"/>
          <w:lang w:val="sv-SE"/>
        </w:rPr>
        <w:t>Bộ Luật lao động, 2012.</w:t>
      </w:r>
    </w:p>
    <w:p w14:paraId="4FD0E2B2"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sz w:val="28"/>
          <w:szCs w:val="28"/>
          <w:lang w:val="sv-SE"/>
        </w:rPr>
        <w:t>3. Bộ Luật dân sự, 2015.</w:t>
      </w:r>
    </w:p>
    <w:p w14:paraId="1B95A36E"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sz w:val="28"/>
          <w:szCs w:val="28"/>
          <w:lang w:val="sv-SE"/>
        </w:rPr>
        <w:t>4. Bộ Luật hình sự năm 2015, sửa đổi bổ sung năm 2017.</w:t>
      </w:r>
    </w:p>
    <w:p w14:paraId="56AB617E"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sz w:val="28"/>
          <w:szCs w:val="28"/>
          <w:lang w:val="sv-SE"/>
        </w:rPr>
        <w:t>5. Luật Bảo vệ quyền lợi người tiêu dùng, 2010.</w:t>
      </w:r>
    </w:p>
    <w:p w14:paraId="07C7F0E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6.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nhũng</w:t>
      </w:r>
      <w:proofErr w:type="spellEnd"/>
      <w:r w:rsidRPr="008F6317">
        <w:rPr>
          <w:rFonts w:eastAsia="Times New Roman" w:cs="Times New Roman"/>
          <w:sz w:val="28"/>
          <w:szCs w:val="28"/>
        </w:rPr>
        <w:t>, 2005.</w:t>
      </w:r>
    </w:p>
    <w:p w14:paraId="1C715E0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7.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vi </w:t>
      </w:r>
      <w:proofErr w:type="spellStart"/>
      <w:r w:rsidRPr="008F6317">
        <w:rPr>
          <w:rFonts w:eastAsia="Times New Roman" w:cs="Times New Roman"/>
          <w:sz w:val="28"/>
          <w:szCs w:val="28"/>
        </w:rPr>
        <w:t>phạm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2012.</w:t>
      </w:r>
    </w:p>
    <w:p w14:paraId="44310E6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lastRenderedPageBreak/>
        <w:t xml:space="preserve">8. </w:t>
      </w:r>
      <w:proofErr w:type="spellStart"/>
      <w:r w:rsidRPr="008F6317">
        <w:rPr>
          <w:rFonts w:eastAsia="Times New Roman" w:cs="Times New Roman"/>
          <w:sz w:val="28"/>
          <w:szCs w:val="28"/>
        </w:rPr>
        <w:t>Quyết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1309/QĐ-</w:t>
      </w:r>
      <w:proofErr w:type="spellStart"/>
      <w:r w:rsidRPr="008F6317">
        <w:rPr>
          <w:rFonts w:eastAsia="Times New Roman" w:cs="Times New Roman"/>
          <w:sz w:val="28"/>
          <w:szCs w:val="28"/>
        </w:rPr>
        <w:t>TTg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05/9/2017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proofErr w:type="gramStart"/>
      <w:r w:rsidRPr="008F6317">
        <w:rPr>
          <w:rFonts w:eastAsia="Times New Roman" w:cs="Times New Roman"/>
          <w:sz w:val="28"/>
          <w:szCs w:val="28"/>
        </w:rPr>
        <w:t>phủ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Phê</w:t>
      </w:r>
      <w:proofErr w:type="spellEnd"/>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duyệt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quyền</w:t>
      </w:r>
      <w:proofErr w:type="spellEnd"/>
      <w:r w:rsidRPr="008F6317">
        <w:rPr>
          <w:rFonts w:eastAsia="Times New Roman" w:cs="Times New Roman"/>
          <w:sz w:val="28"/>
          <w:szCs w:val="28"/>
        </w:rPr>
        <w:t xml:space="preserve"> con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w:t>
      </w:r>
    </w:p>
    <w:p w14:paraId="290279C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9. </w:t>
      </w:r>
      <w:proofErr w:type="spellStart"/>
      <w:r w:rsidRPr="008F6317">
        <w:rPr>
          <w:rFonts w:eastAsia="Times New Roman" w:cs="Times New Roman"/>
          <w:sz w:val="28"/>
          <w:szCs w:val="28"/>
        </w:rPr>
        <w:t>Quyết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1997/QĐ-</w:t>
      </w:r>
      <w:proofErr w:type="spellStart"/>
      <w:r w:rsidRPr="008F6317">
        <w:rPr>
          <w:rFonts w:eastAsia="Times New Roman" w:cs="Times New Roman"/>
          <w:sz w:val="28"/>
          <w:szCs w:val="28"/>
        </w:rPr>
        <w:t>TTg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18/10/2016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phê</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duyệt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dùng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2016 – 2020.</w:t>
      </w:r>
    </w:p>
    <w:p w14:paraId="5F06CAD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10. </w:t>
      </w:r>
      <w:proofErr w:type="spellStart"/>
      <w:r w:rsidRPr="008F6317">
        <w:rPr>
          <w:rFonts w:eastAsia="Times New Roman" w:cs="Times New Roman"/>
          <w:sz w:val="28"/>
          <w:szCs w:val="28"/>
        </w:rPr>
        <w:t>Chỉ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10/CT- </w:t>
      </w:r>
      <w:proofErr w:type="spellStart"/>
      <w:r w:rsidRPr="008F6317">
        <w:rPr>
          <w:rFonts w:eastAsia="Times New Roman" w:cs="Times New Roman"/>
          <w:sz w:val="28"/>
          <w:szCs w:val="28"/>
        </w:rPr>
        <w:t>TTg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12/06/2013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đào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2013-2014.</w:t>
      </w:r>
    </w:p>
    <w:p w14:paraId="22A17EF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11. Thông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08/2014/TT-BLĐTBXH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22/04/2014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Lao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 Thương </w:t>
      </w:r>
      <w:proofErr w:type="spellStart"/>
      <w:r w:rsidRPr="008F6317">
        <w:rPr>
          <w:rFonts w:eastAsia="Times New Roman" w:cs="Times New Roman"/>
          <w:sz w:val="28"/>
          <w:szCs w:val="28"/>
        </w:rPr>
        <w:t>binh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ban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Pháp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dùng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đào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đẳng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nghề</w:t>
      </w:r>
      <w:proofErr w:type="spellEnd"/>
      <w:r w:rsidRPr="008F6317">
        <w:rPr>
          <w:rFonts w:eastAsia="Times New Roman" w:cs="Times New Roman"/>
          <w:sz w:val="28"/>
          <w:szCs w:val="28"/>
        </w:rPr>
        <w:t>.</w:t>
      </w:r>
    </w:p>
    <w:p w14:paraId="28918FA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12. </w:t>
      </w:r>
      <w:bookmarkStart w:id="14" w:name="_Hlk520447918"/>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Đào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Pháp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phạm</w:t>
      </w:r>
      <w:proofErr w:type="spellEnd"/>
      <w:r w:rsidRPr="008F6317">
        <w:rPr>
          <w:rFonts w:eastAsia="Times New Roman" w:cs="Times New Roman"/>
          <w:sz w:val="28"/>
          <w:szCs w:val="28"/>
        </w:rPr>
        <w:t xml:space="preserve">, 2017. </w:t>
      </w:r>
    </w:p>
    <w:p w14:paraId="73417234"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13.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Đào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Tài </w:t>
      </w:r>
      <w:proofErr w:type="spellStart"/>
      <w:r w:rsidRPr="008F6317">
        <w:rPr>
          <w:rFonts w:eastAsia="Times New Roman" w:cs="Times New Roman"/>
          <w:sz w:val="28"/>
          <w:szCs w:val="28"/>
        </w:rPr>
        <w:t>liệu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dùng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đẳng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Phê</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duyệt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kèm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3468/QĐ-BGDĐT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06 </w:t>
      </w:r>
      <w:proofErr w:type="spellStart"/>
      <w:r w:rsidRPr="008F6317">
        <w:rPr>
          <w:rFonts w:eastAsia="Times New Roman" w:cs="Times New Roman"/>
          <w:sz w:val="28"/>
          <w:szCs w:val="28"/>
        </w:rPr>
        <w:t>tháng</w:t>
      </w:r>
      <w:proofErr w:type="spellEnd"/>
      <w:r w:rsidRPr="008F6317">
        <w:rPr>
          <w:rFonts w:eastAsia="Times New Roman" w:cs="Times New Roman"/>
          <w:sz w:val="28"/>
          <w:szCs w:val="28"/>
        </w:rPr>
        <w:t xml:space="preserve"> 9 </w:t>
      </w:r>
      <w:proofErr w:type="spellStart"/>
      <w:r w:rsidRPr="008F6317">
        <w:rPr>
          <w:rFonts w:eastAsia="Times New Roman" w:cs="Times New Roman"/>
          <w:sz w:val="28"/>
          <w:szCs w:val="28"/>
        </w:rPr>
        <w:t>năm</w:t>
      </w:r>
      <w:proofErr w:type="spellEnd"/>
      <w:r w:rsidRPr="008F6317">
        <w:rPr>
          <w:rFonts w:eastAsia="Times New Roman" w:cs="Times New Roman"/>
          <w:sz w:val="28"/>
          <w:szCs w:val="28"/>
        </w:rPr>
        <w:t xml:space="preserve"> 2014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Đào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năm</w:t>
      </w:r>
      <w:proofErr w:type="spellEnd"/>
      <w:r w:rsidRPr="008F6317">
        <w:rPr>
          <w:rFonts w:eastAsia="Times New Roman" w:cs="Times New Roman"/>
          <w:sz w:val="28"/>
          <w:szCs w:val="28"/>
        </w:rPr>
        <w:t xml:space="preserve"> 2014).</w:t>
      </w:r>
    </w:p>
    <w:p w14:paraId="30C721FD"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14.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Quốc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Hồ</w:t>
      </w:r>
      <w:proofErr w:type="spellEnd"/>
      <w:r w:rsidRPr="008F6317">
        <w:rPr>
          <w:rFonts w:eastAsia="Times New Roman" w:cs="Times New Roman"/>
          <w:sz w:val="28"/>
          <w:szCs w:val="28"/>
        </w:rPr>
        <w:t xml:space="preserve"> Chí Minh </w:t>
      </w:r>
      <w:proofErr w:type="gramStart"/>
      <w:r w:rsidRPr="008F6317">
        <w:rPr>
          <w:rFonts w:eastAsia="Times New Roman" w:cs="Times New Roman"/>
          <w:sz w:val="28"/>
          <w:szCs w:val="28"/>
        </w:rPr>
        <w:t>-  Trường</w:t>
      </w:r>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Kinh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Lao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năm</w:t>
      </w:r>
      <w:proofErr w:type="spellEnd"/>
      <w:r w:rsidRPr="008F6317">
        <w:rPr>
          <w:rFonts w:eastAsia="Times New Roman" w:cs="Times New Roman"/>
          <w:sz w:val="28"/>
          <w:szCs w:val="28"/>
        </w:rPr>
        <w:t xml:space="preserve"> 2016.</w:t>
      </w:r>
    </w:p>
    <w:bookmarkEnd w:id="14"/>
    <w:p w14:paraId="626FAC5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15. Trường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Hà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w:t>
      </w:r>
      <w:proofErr w:type="spellStart"/>
      <w:r w:rsidRPr="008F6317">
        <w:rPr>
          <w:rFonts w:eastAsia="Times New Roman" w:cs="Times New Roman"/>
          <w:iCs/>
          <w:sz w:val="28"/>
          <w:szCs w:val="28"/>
        </w:rPr>
        <w:t>Giáo</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trình</w:t>
      </w:r>
      <w:proofErr w:type="spellEnd"/>
      <w:r w:rsidRPr="008F6317">
        <w:rPr>
          <w:rFonts w:eastAsia="Times New Roman" w:cs="Times New Roman"/>
          <w:iCs/>
          <w:sz w:val="28"/>
          <w:szCs w:val="28"/>
        </w:rPr>
        <w:t xml:space="preserve"> Lý </w:t>
      </w:r>
      <w:proofErr w:type="spellStart"/>
      <w:r w:rsidRPr="008F6317">
        <w:rPr>
          <w:rFonts w:eastAsia="Times New Roman" w:cs="Times New Roman"/>
          <w:iCs/>
          <w:sz w:val="28"/>
          <w:szCs w:val="28"/>
        </w:rPr>
        <w:t>luận</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chung</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về</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Nhà</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nước</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và</w:t>
      </w:r>
      <w:proofErr w:type="spellEnd"/>
      <w:r w:rsidRPr="008F6317">
        <w:rPr>
          <w:rFonts w:eastAsia="Times New Roman" w:cs="Times New Roman"/>
          <w:iCs/>
          <w:sz w:val="28"/>
          <w:szCs w:val="28"/>
        </w:rPr>
        <w:t xml:space="preserve"> Pháp </w:t>
      </w:r>
      <w:proofErr w:type="spellStart"/>
      <w:r w:rsidRPr="008F6317">
        <w:rPr>
          <w:rFonts w:eastAsia="Times New Roman" w:cs="Times New Roman"/>
          <w:iCs/>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năm</w:t>
      </w:r>
      <w:proofErr w:type="spellEnd"/>
      <w:r w:rsidRPr="008F6317">
        <w:rPr>
          <w:rFonts w:eastAsia="Times New Roman" w:cs="Times New Roman"/>
          <w:sz w:val="28"/>
          <w:szCs w:val="28"/>
        </w:rPr>
        <w:t xml:space="preserve"> 2018.</w:t>
      </w:r>
    </w:p>
    <w:p w14:paraId="71347A9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16. Trường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Hà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w:t>
      </w:r>
      <w:proofErr w:type="spellStart"/>
      <w:r w:rsidRPr="008F6317">
        <w:rPr>
          <w:rFonts w:eastAsia="Times New Roman" w:cs="Times New Roman"/>
          <w:iCs/>
          <w:sz w:val="28"/>
          <w:szCs w:val="28"/>
        </w:rPr>
        <w:t>Giáo</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trình</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Luật</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Hiến</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pháp</w:t>
      </w:r>
      <w:proofErr w:type="spellEnd"/>
      <w:r w:rsidRPr="008F6317">
        <w:rPr>
          <w:rFonts w:eastAsia="Times New Roman" w:cs="Times New Roman"/>
          <w:iCs/>
          <w:sz w:val="28"/>
          <w:szCs w:val="28"/>
        </w:rPr>
        <w:t xml:space="preserve"> Việt Nam</w:t>
      </w:r>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Công </w:t>
      </w:r>
      <w:proofErr w:type="gramStart"/>
      <w:r w:rsidRPr="008F6317">
        <w:rPr>
          <w:rFonts w:eastAsia="Times New Roman" w:cs="Times New Roman"/>
          <w:sz w:val="28"/>
          <w:szCs w:val="28"/>
        </w:rPr>
        <w:t>an</w:t>
      </w:r>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năm</w:t>
      </w:r>
      <w:proofErr w:type="spellEnd"/>
      <w:r w:rsidRPr="008F6317">
        <w:rPr>
          <w:rFonts w:eastAsia="Times New Roman" w:cs="Times New Roman"/>
          <w:sz w:val="28"/>
          <w:szCs w:val="28"/>
        </w:rPr>
        <w:t xml:space="preserve"> 2017.</w:t>
      </w:r>
    </w:p>
    <w:p w14:paraId="0550215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17. Trường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Hà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w:t>
      </w:r>
      <w:proofErr w:type="spellStart"/>
      <w:r w:rsidRPr="008F6317">
        <w:rPr>
          <w:rFonts w:eastAsia="Times New Roman" w:cs="Times New Roman"/>
          <w:iCs/>
          <w:sz w:val="28"/>
          <w:szCs w:val="28"/>
        </w:rPr>
        <w:t>Giáo</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trình</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Luật</w:t>
      </w:r>
      <w:proofErr w:type="spellEnd"/>
      <w:r w:rsidRPr="008F6317">
        <w:rPr>
          <w:rFonts w:eastAsia="Times New Roman" w:cs="Times New Roman"/>
          <w:iCs/>
          <w:sz w:val="28"/>
          <w:szCs w:val="28"/>
        </w:rPr>
        <w:t xml:space="preserve"> Lao </w:t>
      </w:r>
      <w:proofErr w:type="spellStart"/>
      <w:r w:rsidRPr="008F6317">
        <w:rPr>
          <w:rFonts w:eastAsia="Times New Roman" w:cs="Times New Roman"/>
          <w:iCs/>
          <w:sz w:val="28"/>
          <w:szCs w:val="28"/>
        </w:rPr>
        <w:t>động</w:t>
      </w:r>
      <w:proofErr w:type="spellEnd"/>
      <w:r w:rsidRPr="008F6317">
        <w:rPr>
          <w:rFonts w:eastAsia="Times New Roman" w:cs="Times New Roman"/>
          <w:iCs/>
          <w:sz w:val="28"/>
          <w:szCs w:val="28"/>
        </w:rPr>
        <w:t xml:space="preserve"> Việt Nam</w:t>
      </w:r>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Công </w:t>
      </w:r>
      <w:proofErr w:type="gramStart"/>
      <w:r w:rsidRPr="008F6317">
        <w:rPr>
          <w:rFonts w:eastAsia="Times New Roman" w:cs="Times New Roman"/>
          <w:sz w:val="28"/>
          <w:szCs w:val="28"/>
        </w:rPr>
        <w:t>an</w:t>
      </w:r>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năm</w:t>
      </w:r>
      <w:proofErr w:type="spellEnd"/>
      <w:r w:rsidRPr="008F6317">
        <w:rPr>
          <w:rFonts w:eastAsia="Times New Roman" w:cs="Times New Roman"/>
          <w:sz w:val="28"/>
          <w:szCs w:val="28"/>
        </w:rPr>
        <w:t xml:space="preserve"> 2018.</w:t>
      </w:r>
    </w:p>
    <w:p w14:paraId="6E1CC845"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18. Trường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Hà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w:t>
      </w:r>
      <w:proofErr w:type="spellStart"/>
      <w:r w:rsidRPr="008F6317">
        <w:rPr>
          <w:rFonts w:eastAsia="Times New Roman" w:cs="Times New Roman"/>
          <w:iCs/>
          <w:sz w:val="28"/>
          <w:szCs w:val="28"/>
        </w:rPr>
        <w:t>Giáo</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trình</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Luật</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Hình</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sự</w:t>
      </w:r>
      <w:proofErr w:type="spellEnd"/>
      <w:r w:rsidRPr="008F6317">
        <w:rPr>
          <w:rFonts w:eastAsia="Times New Roman" w:cs="Times New Roman"/>
          <w:iCs/>
          <w:sz w:val="28"/>
          <w:szCs w:val="28"/>
        </w:rPr>
        <w:t xml:space="preserve"> Việt Nam</w:t>
      </w:r>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Công </w:t>
      </w:r>
      <w:proofErr w:type="gramStart"/>
      <w:r w:rsidRPr="008F6317">
        <w:rPr>
          <w:rFonts w:eastAsia="Times New Roman" w:cs="Times New Roman"/>
          <w:sz w:val="28"/>
          <w:szCs w:val="28"/>
        </w:rPr>
        <w:t>an</w:t>
      </w:r>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năm</w:t>
      </w:r>
      <w:proofErr w:type="spellEnd"/>
      <w:r w:rsidRPr="008F6317">
        <w:rPr>
          <w:rFonts w:eastAsia="Times New Roman" w:cs="Times New Roman"/>
          <w:sz w:val="28"/>
          <w:szCs w:val="28"/>
        </w:rPr>
        <w:t xml:space="preserve"> 2015.</w:t>
      </w:r>
    </w:p>
    <w:p w14:paraId="613BF6F3"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19. Trường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Hà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w:t>
      </w:r>
      <w:proofErr w:type="spellStart"/>
      <w:r w:rsidRPr="008F6317">
        <w:rPr>
          <w:rFonts w:eastAsia="Times New Roman" w:cs="Times New Roman"/>
          <w:iCs/>
          <w:sz w:val="28"/>
          <w:szCs w:val="28"/>
        </w:rPr>
        <w:t>Giáo</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trình</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Luật</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dân</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sự</w:t>
      </w:r>
      <w:proofErr w:type="spellEnd"/>
      <w:r w:rsidRPr="008F6317">
        <w:rPr>
          <w:rFonts w:eastAsia="Times New Roman" w:cs="Times New Roman"/>
          <w:iCs/>
          <w:sz w:val="28"/>
          <w:szCs w:val="28"/>
        </w:rPr>
        <w:t xml:space="preserve"> Việt Nam</w:t>
      </w:r>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Công </w:t>
      </w:r>
      <w:proofErr w:type="gramStart"/>
      <w:r w:rsidRPr="008F6317">
        <w:rPr>
          <w:rFonts w:eastAsia="Times New Roman" w:cs="Times New Roman"/>
          <w:sz w:val="28"/>
          <w:szCs w:val="28"/>
        </w:rPr>
        <w:t>an</w:t>
      </w:r>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năm</w:t>
      </w:r>
      <w:proofErr w:type="spellEnd"/>
      <w:r w:rsidRPr="008F6317">
        <w:rPr>
          <w:rFonts w:eastAsia="Times New Roman" w:cs="Times New Roman"/>
          <w:sz w:val="28"/>
          <w:szCs w:val="28"/>
        </w:rPr>
        <w:t xml:space="preserve"> 2017.</w:t>
      </w:r>
    </w:p>
    <w:p w14:paraId="547DBA1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20. Trường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Hà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w:t>
      </w:r>
      <w:proofErr w:type="spellStart"/>
      <w:r w:rsidRPr="008F6317">
        <w:rPr>
          <w:rFonts w:eastAsia="Times New Roman" w:cs="Times New Roman"/>
          <w:iCs/>
          <w:sz w:val="28"/>
          <w:szCs w:val="28"/>
        </w:rPr>
        <w:t>Giáo</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trình</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Luật</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hành</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chính</w:t>
      </w:r>
      <w:proofErr w:type="spellEnd"/>
      <w:r w:rsidRPr="008F6317">
        <w:rPr>
          <w:rFonts w:eastAsia="Times New Roman" w:cs="Times New Roman"/>
          <w:iCs/>
          <w:sz w:val="28"/>
          <w:szCs w:val="28"/>
        </w:rPr>
        <w:t xml:space="preserve"> Việt Nam</w:t>
      </w:r>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Công </w:t>
      </w:r>
      <w:proofErr w:type="gramStart"/>
      <w:r w:rsidRPr="008F6317">
        <w:rPr>
          <w:rFonts w:eastAsia="Times New Roman" w:cs="Times New Roman"/>
          <w:sz w:val="28"/>
          <w:szCs w:val="28"/>
        </w:rPr>
        <w:t>an</w:t>
      </w:r>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năm</w:t>
      </w:r>
      <w:proofErr w:type="spellEnd"/>
      <w:r w:rsidRPr="008F6317">
        <w:rPr>
          <w:rFonts w:eastAsia="Times New Roman" w:cs="Times New Roman"/>
          <w:sz w:val="28"/>
          <w:szCs w:val="28"/>
        </w:rPr>
        <w:t xml:space="preserve"> 2015.</w:t>
      </w:r>
    </w:p>
    <w:p w14:paraId="7659012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 Trường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Hà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w:t>
      </w:r>
      <w:proofErr w:type="spellStart"/>
      <w:r w:rsidRPr="008F6317">
        <w:rPr>
          <w:rFonts w:eastAsia="Times New Roman" w:cs="Times New Roman"/>
          <w:iCs/>
          <w:sz w:val="28"/>
          <w:szCs w:val="28"/>
        </w:rPr>
        <w:t>Giáo</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trình</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Xây</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dựng</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văn</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bản</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pháp</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năm</w:t>
      </w:r>
      <w:proofErr w:type="spellEnd"/>
      <w:r w:rsidRPr="008F6317">
        <w:rPr>
          <w:rFonts w:eastAsia="Times New Roman" w:cs="Times New Roman"/>
          <w:sz w:val="28"/>
          <w:szCs w:val="28"/>
        </w:rPr>
        <w:t xml:space="preserve"> 2016.</w:t>
      </w:r>
    </w:p>
    <w:p w14:paraId="4F8F5971" w14:textId="77777777" w:rsidR="00B964C4" w:rsidRPr="008F6317" w:rsidRDefault="00B964C4" w:rsidP="00D461FE">
      <w:pPr>
        <w:spacing w:after="0" w:line="312" w:lineRule="auto"/>
        <w:ind w:firstLine="720"/>
        <w:jc w:val="both"/>
        <w:rPr>
          <w:rFonts w:eastAsia="Calibri" w:cs="Times New Roman"/>
          <w:sz w:val="28"/>
          <w:szCs w:val="28"/>
        </w:rPr>
      </w:pPr>
      <w:r w:rsidRPr="008F6317">
        <w:rPr>
          <w:rFonts w:eastAsia="Calibri" w:cs="Times New Roman"/>
          <w:sz w:val="28"/>
          <w:szCs w:val="28"/>
        </w:rPr>
        <w:lastRenderedPageBreak/>
        <w:t xml:space="preserve">22. Trường </w:t>
      </w:r>
      <w:proofErr w:type="spellStart"/>
      <w:r w:rsidRPr="008F6317">
        <w:rPr>
          <w:rFonts w:eastAsia="Calibri" w:cs="Times New Roman"/>
          <w:sz w:val="28"/>
          <w:szCs w:val="28"/>
        </w:rPr>
        <w:t>Đại</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học</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Luật</w:t>
      </w:r>
      <w:proofErr w:type="spellEnd"/>
      <w:r w:rsidRPr="008F6317">
        <w:rPr>
          <w:rFonts w:eastAsia="Calibri" w:cs="Times New Roman"/>
          <w:sz w:val="28"/>
          <w:szCs w:val="28"/>
        </w:rPr>
        <w:t xml:space="preserve"> TP. </w:t>
      </w:r>
      <w:proofErr w:type="spellStart"/>
      <w:r w:rsidRPr="008F6317">
        <w:rPr>
          <w:rFonts w:eastAsia="Calibri" w:cs="Times New Roman"/>
          <w:sz w:val="28"/>
          <w:szCs w:val="28"/>
        </w:rPr>
        <w:t>Hồ</w:t>
      </w:r>
      <w:proofErr w:type="spellEnd"/>
      <w:r w:rsidRPr="008F6317">
        <w:rPr>
          <w:rFonts w:eastAsia="Calibri" w:cs="Times New Roman"/>
          <w:sz w:val="28"/>
          <w:szCs w:val="28"/>
        </w:rPr>
        <w:t xml:space="preserve"> Chí Minh: </w:t>
      </w:r>
      <w:proofErr w:type="spellStart"/>
      <w:r w:rsidRPr="008F6317">
        <w:rPr>
          <w:rFonts w:eastAsia="Calibri" w:cs="Times New Roman"/>
          <w:sz w:val="28"/>
          <w:szCs w:val="28"/>
        </w:rPr>
        <w:t>Giáo</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trình</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Luật</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Hiến</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pháp</w:t>
      </w:r>
      <w:proofErr w:type="spellEnd"/>
      <w:r w:rsidRPr="008F6317">
        <w:rPr>
          <w:rFonts w:eastAsia="Calibri" w:cs="Times New Roman"/>
          <w:sz w:val="28"/>
          <w:szCs w:val="28"/>
        </w:rPr>
        <w:t xml:space="preserve"> Việt Nam, </w:t>
      </w:r>
      <w:proofErr w:type="spellStart"/>
      <w:r w:rsidRPr="008F6317">
        <w:rPr>
          <w:rFonts w:eastAsia="Calibri" w:cs="Times New Roman"/>
          <w:sz w:val="28"/>
          <w:szCs w:val="28"/>
        </w:rPr>
        <w:t>năm</w:t>
      </w:r>
      <w:proofErr w:type="spellEnd"/>
      <w:r w:rsidRPr="008F6317">
        <w:rPr>
          <w:rFonts w:eastAsia="Calibri" w:cs="Times New Roman"/>
          <w:sz w:val="28"/>
          <w:szCs w:val="28"/>
        </w:rPr>
        <w:t xml:space="preserve"> 2017.</w:t>
      </w:r>
    </w:p>
    <w:p w14:paraId="49671725" w14:textId="77777777" w:rsidR="00B964C4" w:rsidRPr="008F6317" w:rsidRDefault="00B964C4" w:rsidP="00D461FE">
      <w:pPr>
        <w:spacing w:after="0" w:line="312" w:lineRule="auto"/>
        <w:ind w:firstLine="720"/>
        <w:jc w:val="both"/>
        <w:rPr>
          <w:rFonts w:eastAsia="Calibri" w:cs="Times New Roman"/>
          <w:sz w:val="28"/>
          <w:szCs w:val="28"/>
        </w:rPr>
      </w:pPr>
      <w:r w:rsidRPr="008F6317">
        <w:rPr>
          <w:rFonts w:eastAsia="Calibri" w:cs="Times New Roman"/>
          <w:sz w:val="28"/>
          <w:szCs w:val="28"/>
        </w:rPr>
        <w:t xml:space="preserve">23. Trường </w:t>
      </w:r>
      <w:proofErr w:type="spellStart"/>
      <w:r w:rsidRPr="008F6317">
        <w:rPr>
          <w:rFonts w:eastAsia="Calibri" w:cs="Times New Roman"/>
          <w:sz w:val="28"/>
          <w:szCs w:val="28"/>
        </w:rPr>
        <w:t>Đại</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học</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Luật</w:t>
      </w:r>
      <w:proofErr w:type="spellEnd"/>
      <w:r w:rsidRPr="008F6317">
        <w:rPr>
          <w:rFonts w:eastAsia="Calibri" w:cs="Times New Roman"/>
          <w:sz w:val="28"/>
          <w:szCs w:val="28"/>
        </w:rPr>
        <w:t xml:space="preserve"> TP. </w:t>
      </w:r>
      <w:proofErr w:type="spellStart"/>
      <w:r w:rsidRPr="008F6317">
        <w:rPr>
          <w:rFonts w:eastAsia="Calibri" w:cs="Times New Roman"/>
          <w:sz w:val="28"/>
          <w:szCs w:val="28"/>
        </w:rPr>
        <w:t>Hồ</w:t>
      </w:r>
      <w:proofErr w:type="spellEnd"/>
      <w:r w:rsidRPr="008F6317">
        <w:rPr>
          <w:rFonts w:eastAsia="Calibri" w:cs="Times New Roman"/>
          <w:sz w:val="28"/>
          <w:szCs w:val="28"/>
        </w:rPr>
        <w:t xml:space="preserve"> Chí Minh: </w:t>
      </w:r>
      <w:proofErr w:type="spellStart"/>
      <w:r w:rsidRPr="008F6317">
        <w:rPr>
          <w:rFonts w:eastAsia="Calibri" w:cs="Times New Roman"/>
          <w:sz w:val="28"/>
          <w:szCs w:val="28"/>
        </w:rPr>
        <w:t>Giáo</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trình</w:t>
      </w:r>
      <w:proofErr w:type="spellEnd"/>
      <w:r w:rsidRPr="008F6317">
        <w:rPr>
          <w:rFonts w:eastAsia="Calibri" w:cs="Times New Roman"/>
          <w:sz w:val="28"/>
          <w:szCs w:val="28"/>
        </w:rPr>
        <w:t xml:space="preserve"> Pháp </w:t>
      </w:r>
      <w:proofErr w:type="spellStart"/>
      <w:r w:rsidRPr="008F6317">
        <w:rPr>
          <w:rFonts w:eastAsia="Calibri" w:cs="Times New Roman"/>
          <w:sz w:val="28"/>
          <w:szCs w:val="28"/>
        </w:rPr>
        <w:t>luật</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về</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hợp</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đồng</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và</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bồi</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thường</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thiệt</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hại</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ngoài</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hợp</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đồng</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năm</w:t>
      </w:r>
      <w:proofErr w:type="spellEnd"/>
      <w:r w:rsidRPr="008F6317">
        <w:rPr>
          <w:rFonts w:eastAsia="Calibri" w:cs="Times New Roman"/>
          <w:sz w:val="28"/>
          <w:szCs w:val="28"/>
        </w:rPr>
        <w:t xml:space="preserve"> 2017.</w:t>
      </w:r>
    </w:p>
    <w:p w14:paraId="12EFD124" w14:textId="77777777" w:rsidR="00B964C4" w:rsidRPr="008F6317" w:rsidRDefault="00B964C4" w:rsidP="00D461FE">
      <w:pPr>
        <w:spacing w:after="0" w:line="312" w:lineRule="auto"/>
        <w:ind w:firstLine="720"/>
        <w:jc w:val="both"/>
        <w:rPr>
          <w:rFonts w:eastAsia="Calibri" w:cs="Times New Roman"/>
          <w:sz w:val="28"/>
          <w:szCs w:val="28"/>
        </w:rPr>
      </w:pPr>
      <w:r w:rsidRPr="008F6317">
        <w:rPr>
          <w:rFonts w:eastAsia="Calibri" w:cs="Times New Roman"/>
          <w:sz w:val="28"/>
          <w:szCs w:val="28"/>
        </w:rPr>
        <w:t xml:space="preserve">24. Trường </w:t>
      </w:r>
      <w:proofErr w:type="spellStart"/>
      <w:r w:rsidRPr="008F6317">
        <w:rPr>
          <w:rFonts w:eastAsia="Calibri" w:cs="Times New Roman"/>
          <w:sz w:val="28"/>
          <w:szCs w:val="28"/>
        </w:rPr>
        <w:t>Đại</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học</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Luật</w:t>
      </w:r>
      <w:proofErr w:type="spellEnd"/>
      <w:r w:rsidRPr="008F6317">
        <w:rPr>
          <w:rFonts w:eastAsia="Calibri" w:cs="Times New Roman"/>
          <w:sz w:val="28"/>
          <w:szCs w:val="28"/>
        </w:rPr>
        <w:t xml:space="preserve"> TP. </w:t>
      </w:r>
      <w:proofErr w:type="spellStart"/>
      <w:r w:rsidRPr="008F6317">
        <w:rPr>
          <w:rFonts w:eastAsia="Calibri" w:cs="Times New Roman"/>
          <w:sz w:val="28"/>
          <w:szCs w:val="28"/>
        </w:rPr>
        <w:t>Hồ</w:t>
      </w:r>
      <w:proofErr w:type="spellEnd"/>
      <w:r w:rsidRPr="008F6317">
        <w:rPr>
          <w:rFonts w:eastAsia="Calibri" w:cs="Times New Roman"/>
          <w:sz w:val="28"/>
          <w:szCs w:val="28"/>
        </w:rPr>
        <w:t xml:space="preserve"> Chí Minh: </w:t>
      </w:r>
      <w:proofErr w:type="spellStart"/>
      <w:r w:rsidRPr="008F6317">
        <w:rPr>
          <w:rFonts w:eastAsia="Calibri" w:cs="Times New Roman"/>
          <w:sz w:val="28"/>
          <w:szCs w:val="28"/>
        </w:rPr>
        <w:t>Giáo</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trình</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Luật</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hành</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chính</w:t>
      </w:r>
      <w:proofErr w:type="spellEnd"/>
      <w:r w:rsidRPr="008F6317">
        <w:rPr>
          <w:rFonts w:eastAsia="Calibri" w:cs="Times New Roman"/>
          <w:sz w:val="28"/>
          <w:szCs w:val="28"/>
        </w:rPr>
        <w:t xml:space="preserve"> Việt Nam, </w:t>
      </w:r>
      <w:proofErr w:type="spellStart"/>
      <w:r w:rsidRPr="008F6317">
        <w:rPr>
          <w:rFonts w:eastAsia="Calibri" w:cs="Times New Roman"/>
          <w:sz w:val="28"/>
          <w:szCs w:val="28"/>
        </w:rPr>
        <w:t>năm</w:t>
      </w:r>
      <w:proofErr w:type="spellEnd"/>
      <w:r w:rsidRPr="008F6317">
        <w:rPr>
          <w:rFonts w:eastAsia="Calibri" w:cs="Times New Roman"/>
          <w:sz w:val="28"/>
          <w:szCs w:val="28"/>
        </w:rPr>
        <w:t xml:space="preserve"> 2018./.</w:t>
      </w:r>
      <w:bookmarkEnd w:id="12"/>
    </w:p>
    <w:p w14:paraId="15371EBC" w14:textId="77777777" w:rsidR="00B964C4" w:rsidRPr="008F6317" w:rsidRDefault="00B964C4" w:rsidP="00D461FE">
      <w:pPr>
        <w:spacing w:after="0" w:line="312" w:lineRule="auto"/>
        <w:ind w:right="-360"/>
        <w:jc w:val="center"/>
        <w:rPr>
          <w:rFonts w:eastAsia="Times New Roman" w:cs="Times New Roman"/>
          <w:b/>
          <w:spacing w:val="-4"/>
          <w:sz w:val="28"/>
          <w:szCs w:val="28"/>
        </w:rPr>
      </w:pPr>
      <w:r w:rsidRPr="008F6317">
        <w:rPr>
          <w:rFonts w:eastAsia="Times New Roman" w:cs="Times New Roman"/>
          <w:b/>
          <w:spacing w:val="-4"/>
          <w:sz w:val="28"/>
          <w:szCs w:val="28"/>
        </w:rPr>
        <w:br w:type="page"/>
      </w:r>
      <w:r w:rsidRPr="008F6317">
        <w:rPr>
          <w:rFonts w:eastAsia="Times New Roman" w:cs="Times New Roman"/>
          <w:b/>
          <w:spacing w:val="-4"/>
          <w:sz w:val="28"/>
          <w:szCs w:val="28"/>
        </w:rPr>
        <w:lastRenderedPageBreak/>
        <w:t>CHƯƠNG TRÌNH MÔN HỌC</w:t>
      </w:r>
    </w:p>
    <w:p w14:paraId="7EA2BECD" w14:textId="77777777" w:rsidR="00B964C4" w:rsidRPr="008F6317" w:rsidRDefault="00B964C4" w:rsidP="00D461FE">
      <w:pPr>
        <w:spacing w:after="0" w:line="312" w:lineRule="auto"/>
        <w:ind w:right="-357"/>
        <w:jc w:val="center"/>
        <w:rPr>
          <w:rFonts w:eastAsia="Times New Roman" w:cs="Times New Roman"/>
          <w:b/>
          <w:i/>
          <w:spacing w:val="-4"/>
          <w:sz w:val="28"/>
          <w:szCs w:val="28"/>
        </w:rPr>
      </w:pPr>
      <w:r w:rsidRPr="008F6317">
        <w:rPr>
          <w:rFonts w:eastAsia="Times New Roman" w:cs="Times New Roman"/>
          <w:b/>
          <w:i/>
          <w:sz w:val="28"/>
          <w:szCs w:val="28"/>
          <w:lang w:val="nl-NL"/>
        </w:rPr>
        <w:t>(Kèm theo TT s</w:t>
      </w:r>
      <w:r w:rsidRPr="008F6317">
        <w:rPr>
          <w:rFonts w:eastAsia="Times New Roman" w:cs="Times New Roman"/>
          <w:i/>
          <w:sz w:val="28"/>
          <w:szCs w:val="28"/>
        </w:rPr>
        <w:t xml:space="preserve">ố: 12/2018/TT-BLĐTBXH </w:t>
      </w:r>
      <w:proofErr w:type="spellStart"/>
      <w:r w:rsidRPr="008F6317">
        <w:rPr>
          <w:rFonts w:eastAsia="Times New Roman" w:cs="Times New Roman"/>
          <w:i/>
          <w:iCs/>
          <w:sz w:val="28"/>
          <w:szCs w:val="28"/>
        </w:rPr>
        <w:t>ngày</w:t>
      </w:r>
      <w:proofErr w:type="spellEnd"/>
      <w:r w:rsidRPr="008F6317">
        <w:rPr>
          <w:rFonts w:eastAsia="Times New Roman" w:cs="Times New Roman"/>
          <w:i/>
          <w:iCs/>
          <w:sz w:val="28"/>
          <w:szCs w:val="28"/>
        </w:rPr>
        <w:t xml:space="preserve"> 26 </w:t>
      </w:r>
      <w:proofErr w:type="spellStart"/>
      <w:r w:rsidRPr="008F6317">
        <w:rPr>
          <w:rFonts w:eastAsia="Times New Roman" w:cs="Times New Roman"/>
          <w:i/>
          <w:iCs/>
          <w:sz w:val="28"/>
          <w:szCs w:val="28"/>
        </w:rPr>
        <w:t>tháng</w:t>
      </w:r>
      <w:proofErr w:type="spellEnd"/>
      <w:r w:rsidRPr="008F6317">
        <w:rPr>
          <w:rFonts w:eastAsia="Times New Roman" w:cs="Times New Roman"/>
          <w:i/>
          <w:iCs/>
          <w:sz w:val="28"/>
          <w:szCs w:val="28"/>
        </w:rPr>
        <w:t xml:space="preserve"> 9 </w:t>
      </w:r>
      <w:proofErr w:type="spellStart"/>
      <w:r w:rsidRPr="008F6317">
        <w:rPr>
          <w:rFonts w:eastAsia="Times New Roman" w:cs="Times New Roman"/>
          <w:i/>
          <w:iCs/>
          <w:sz w:val="28"/>
          <w:szCs w:val="28"/>
        </w:rPr>
        <w:t>năm</w:t>
      </w:r>
      <w:proofErr w:type="spellEnd"/>
      <w:r w:rsidRPr="008F6317">
        <w:rPr>
          <w:rFonts w:eastAsia="Times New Roman" w:cs="Times New Roman"/>
          <w:i/>
          <w:iCs/>
          <w:sz w:val="28"/>
          <w:szCs w:val="28"/>
        </w:rPr>
        <w:t xml:space="preserve"> 2018 Ban </w:t>
      </w:r>
      <w:proofErr w:type="spellStart"/>
      <w:r w:rsidRPr="008F6317">
        <w:rPr>
          <w:rFonts w:eastAsia="Times New Roman" w:cs="Times New Roman"/>
          <w:i/>
          <w:iCs/>
          <w:sz w:val="28"/>
          <w:szCs w:val="28"/>
        </w:rPr>
        <w:t>hành</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chương</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trình</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môn</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học</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Giáo</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dục</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thê</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chất</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thuộc</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khối</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các</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môn</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học</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chung</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trong</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chương</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trình</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đào</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tạo</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trình</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độ</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trung</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cấp</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trình</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độ</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cao</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đẳng</w:t>
      </w:r>
      <w:proofErr w:type="spellEnd"/>
      <w:r w:rsidRPr="008F6317">
        <w:rPr>
          <w:rFonts w:eastAsia="Times New Roman" w:cs="Times New Roman"/>
          <w:i/>
          <w:iCs/>
          <w:sz w:val="28"/>
          <w:szCs w:val="28"/>
        </w:rPr>
        <w:t>)</w:t>
      </w:r>
    </w:p>
    <w:p w14:paraId="447EBAA1" w14:textId="77777777" w:rsidR="00B964C4" w:rsidRPr="008F6317" w:rsidRDefault="00B964C4" w:rsidP="00D461FE">
      <w:pPr>
        <w:spacing w:after="0" w:line="312" w:lineRule="auto"/>
        <w:jc w:val="both"/>
        <w:rPr>
          <w:rFonts w:cs="Times New Roman"/>
          <w:b/>
          <w:sz w:val="28"/>
          <w:szCs w:val="28"/>
          <w:lang w:val="pt-BR"/>
        </w:rPr>
      </w:pPr>
      <w:r w:rsidRPr="008F6317">
        <w:rPr>
          <w:rFonts w:cs="Times New Roman"/>
          <w:b/>
          <w:sz w:val="28"/>
          <w:szCs w:val="28"/>
          <w:lang w:val="pt-BR"/>
        </w:rPr>
        <w:t xml:space="preserve">Tên môn học: Giáo dục thể chất </w:t>
      </w:r>
    </w:p>
    <w:p w14:paraId="4CCA8B94" w14:textId="77777777" w:rsidR="00B964C4" w:rsidRPr="008F6317" w:rsidRDefault="00B964C4" w:rsidP="00D461FE">
      <w:pPr>
        <w:spacing w:after="0" w:line="312" w:lineRule="auto"/>
        <w:jc w:val="both"/>
        <w:rPr>
          <w:rFonts w:eastAsia="Times New Roman" w:cs="Times New Roman"/>
          <w:b/>
          <w:sz w:val="28"/>
          <w:szCs w:val="28"/>
          <w:lang w:val="sv-SE"/>
        </w:rPr>
      </w:pPr>
      <w:r w:rsidRPr="008F6317">
        <w:rPr>
          <w:rFonts w:eastAsia="Times New Roman" w:cs="Times New Roman"/>
          <w:b/>
          <w:sz w:val="28"/>
          <w:szCs w:val="28"/>
          <w:lang w:val="sv-SE"/>
        </w:rPr>
        <w:t>Mã môn học: MH 03</w:t>
      </w:r>
    </w:p>
    <w:p w14:paraId="1159857C" w14:textId="77777777" w:rsidR="00B964C4" w:rsidRPr="008F6317" w:rsidRDefault="00B964C4" w:rsidP="00D461FE">
      <w:pPr>
        <w:spacing w:after="0" w:line="312" w:lineRule="auto"/>
        <w:jc w:val="both"/>
        <w:rPr>
          <w:rFonts w:eastAsia="Times New Roman" w:cs="Times New Roman"/>
          <w:sz w:val="28"/>
          <w:szCs w:val="28"/>
          <w:lang w:val="sv-SE"/>
        </w:rPr>
      </w:pPr>
      <w:r w:rsidRPr="008F6317">
        <w:rPr>
          <w:rFonts w:eastAsia="Times New Roman" w:cs="Times New Roman"/>
          <w:b/>
          <w:sz w:val="28"/>
          <w:szCs w:val="28"/>
          <w:lang w:val="it-IT"/>
        </w:rPr>
        <w:t xml:space="preserve">Thời gian </w:t>
      </w:r>
      <w:r w:rsidRPr="008F6317">
        <w:rPr>
          <w:rFonts w:eastAsia="Times New Roman" w:cs="Times New Roman"/>
          <w:b/>
          <w:sz w:val="28"/>
          <w:szCs w:val="28"/>
          <w:lang w:val="sv-SE"/>
        </w:rPr>
        <w:t>thực</w:t>
      </w:r>
      <w:r w:rsidRPr="008F6317">
        <w:rPr>
          <w:rFonts w:eastAsia="Times New Roman" w:cs="Times New Roman"/>
          <w:b/>
          <w:sz w:val="28"/>
          <w:szCs w:val="28"/>
          <w:lang w:val="it-IT"/>
        </w:rPr>
        <w:t xml:space="preserve"> hiện</w:t>
      </w:r>
      <w:r w:rsidRPr="008F6317">
        <w:rPr>
          <w:rFonts w:eastAsia="Times New Roman" w:cs="Times New Roman"/>
          <w:sz w:val="28"/>
          <w:szCs w:val="28"/>
          <w:lang w:val="it-IT"/>
        </w:rPr>
        <w:t xml:space="preserve">: 60 giờ (lý thuyết: 05 giờ; thực hành: 51 giờ; </w:t>
      </w:r>
      <w:r w:rsidRPr="008F6317">
        <w:rPr>
          <w:rFonts w:eastAsia="Times New Roman" w:cs="Times New Roman"/>
          <w:sz w:val="28"/>
          <w:szCs w:val="28"/>
          <w:lang w:val="sv-SE"/>
        </w:rPr>
        <w:t>kiểm tra: 04 giờ)</w:t>
      </w:r>
    </w:p>
    <w:p w14:paraId="32629BEC" w14:textId="77777777" w:rsidR="00B964C4" w:rsidRPr="008F6317" w:rsidRDefault="00B964C4" w:rsidP="00D461FE">
      <w:pPr>
        <w:spacing w:after="0" w:line="312" w:lineRule="auto"/>
        <w:jc w:val="both"/>
        <w:rPr>
          <w:rFonts w:eastAsia="Times New Roman" w:cs="Times New Roman"/>
          <w:b/>
          <w:sz w:val="28"/>
          <w:szCs w:val="28"/>
          <w:lang w:val="sv-SE"/>
        </w:rPr>
      </w:pPr>
      <w:r w:rsidRPr="008F6317">
        <w:rPr>
          <w:rFonts w:eastAsia="Times New Roman" w:cs="Times New Roman"/>
          <w:b/>
          <w:sz w:val="28"/>
          <w:szCs w:val="28"/>
          <w:lang w:val="sv-SE"/>
        </w:rPr>
        <w:t>I. Vị trí, tính chất</w:t>
      </w:r>
    </w:p>
    <w:p w14:paraId="0C047737" w14:textId="77777777" w:rsidR="00B964C4" w:rsidRPr="008F6317" w:rsidRDefault="00B964C4" w:rsidP="00D461FE">
      <w:pPr>
        <w:tabs>
          <w:tab w:val="left" w:pos="709"/>
        </w:tabs>
        <w:spacing w:after="0" w:line="312" w:lineRule="auto"/>
        <w:jc w:val="both"/>
        <w:rPr>
          <w:rFonts w:eastAsia="Times New Roman" w:cs="Times New Roman"/>
          <w:b/>
          <w:bCs/>
          <w:sz w:val="28"/>
          <w:szCs w:val="28"/>
          <w:lang w:val="sv-SE"/>
        </w:rPr>
      </w:pPr>
      <w:r w:rsidRPr="008F6317">
        <w:rPr>
          <w:rFonts w:eastAsia="Times New Roman" w:cs="Times New Roman"/>
          <w:b/>
          <w:bCs/>
          <w:sz w:val="28"/>
          <w:szCs w:val="28"/>
          <w:lang w:val="sv-SE"/>
        </w:rPr>
        <w:t>1. Vị trí</w:t>
      </w:r>
    </w:p>
    <w:p w14:paraId="225E4197"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ab/>
        <w:t xml:space="preserve">Môn học Giáo dục thể chất là môn học điều kiện, bắt buộc thuộc khối các môn học chung trong chương trình đào tạo trình độ cao đẳng.  </w:t>
      </w:r>
    </w:p>
    <w:p w14:paraId="1506F1B5" w14:textId="77777777" w:rsidR="00B964C4" w:rsidRPr="008F6317" w:rsidRDefault="00B964C4" w:rsidP="00D461FE">
      <w:pPr>
        <w:tabs>
          <w:tab w:val="left" w:pos="709"/>
        </w:tabs>
        <w:spacing w:after="0" w:line="312" w:lineRule="auto"/>
        <w:jc w:val="both"/>
        <w:rPr>
          <w:rFonts w:eastAsia="Times New Roman" w:cs="Times New Roman"/>
          <w:b/>
          <w:bCs/>
          <w:sz w:val="28"/>
          <w:szCs w:val="28"/>
          <w:lang w:val="sv-SE"/>
        </w:rPr>
      </w:pPr>
      <w:r w:rsidRPr="008F6317">
        <w:rPr>
          <w:rFonts w:eastAsia="Times New Roman" w:cs="Times New Roman"/>
          <w:b/>
          <w:bCs/>
          <w:sz w:val="28"/>
          <w:szCs w:val="28"/>
          <w:lang w:val="sv-SE"/>
        </w:rPr>
        <w:t>2. Tính chất</w:t>
      </w:r>
    </w:p>
    <w:p w14:paraId="46737AE7" w14:textId="77777777" w:rsidR="00B964C4" w:rsidRPr="008F6317" w:rsidRDefault="00B964C4" w:rsidP="00D461FE">
      <w:pPr>
        <w:spacing w:after="0" w:line="312" w:lineRule="auto"/>
        <w:ind w:firstLine="720"/>
        <w:jc w:val="both"/>
        <w:rPr>
          <w:rFonts w:eastAsia="Times New Roman" w:cs="Times New Roman"/>
          <w:sz w:val="28"/>
          <w:szCs w:val="28"/>
          <w:lang w:val="sv-SE"/>
        </w:rPr>
      </w:pPr>
      <w:bookmarkStart w:id="15" w:name="_Hlk529462397"/>
      <w:r w:rsidRPr="008F6317">
        <w:rPr>
          <w:rFonts w:eastAsia="Times New Roman" w:cs="Times New Roman"/>
          <w:sz w:val="28"/>
          <w:szCs w:val="28"/>
          <w:lang w:val="sv-SE"/>
        </w:rPr>
        <w:t>Chương trình môn học bao gồm một số nội dung cơ bản về thể dục, thể thao; giúp người học tập luyện để nâng cao sức khỏe, phát triển thể lực, tầm vóc, góp phần thực hiện mục tiêu giáo dục toàn diện.</w:t>
      </w:r>
    </w:p>
    <w:bookmarkEnd w:id="15"/>
    <w:p w14:paraId="573EDB10" w14:textId="77777777" w:rsidR="00B964C4" w:rsidRPr="008F6317" w:rsidRDefault="00B964C4" w:rsidP="00D461FE">
      <w:pPr>
        <w:spacing w:after="0" w:line="312" w:lineRule="auto"/>
        <w:jc w:val="both"/>
        <w:rPr>
          <w:rFonts w:eastAsia="Times New Roman" w:cs="Times New Roman"/>
          <w:b/>
          <w:sz w:val="28"/>
          <w:szCs w:val="28"/>
          <w:lang w:val="sv-SE"/>
        </w:rPr>
      </w:pPr>
      <w:r w:rsidRPr="008F6317">
        <w:rPr>
          <w:rFonts w:eastAsia="Times New Roman" w:cs="Times New Roman"/>
          <w:b/>
          <w:sz w:val="28"/>
          <w:szCs w:val="28"/>
          <w:lang w:val="sv-SE"/>
        </w:rPr>
        <w:t>II. Mục tiêu môn học</w:t>
      </w:r>
    </w:p>
    <w:p w14:paraId="2166EB47" w14:textId="77777777" w:rsidR="00B964C4" w:rsidRPr="008F6317" w:rsidRDefault="00B964C4" w:rsidP="00D461FE">
      <w:pPr>
        <w:tabs>
          <w:tab w:val="left" w:pos="567"/>
        </w:tabs>
        <w:spacing w:after="0" w:line="312" w:lineRule="auto"/>
        <w:jc w:val="both"/>
        <w:rPr>
          <w:rFonts w:eastAsia="Times New Roman" w:cs="Times New Roman"/>
          <w:bCs/>
          <w:sz w:val="28"/>
          <w:szCs w:val="28"/>
          <w:lang w:val="sv-SE"/>
        </w:rPr>
      </w:pPr>
      <w:r w:rsidRPr="008F6317">
        <w:rPr>
          <w:rFonts w:eastAsia="Times New Roman" w:cs="Times New Roman"/>
          <w:bCs/>
          <w:sz w:val="28"/>
          <w:szCs w:val="28"/>
          <w:lang w:val="sv-SE"/>
        </w:rPr>
        <w:tab/>
        <w:t>Sau khi học xong môn học này, người học đạt được:</w:t>
      </w:r>
    </w:p>
    <w:p w14:paraId="045CBCF1" w14:textId="77777777" w:rsidR="00B964C4" w:rsidRPr="008F6317" w:rsidRDefault="00B964C4" w:rsidP="00D461FE">
      <w:pPr>
        <w:tabs>
          <w:tab w:val="left" w:pos="567"/>
        </w:tabs>
        <w:spacing w:after="0" w:line="312" w:lineRule="auto"/>
        <w:jc w:val="both"/>
        <w:rPr>
          <w:rFonts w:eastAsia="Times New Roman" w:cs="Times New Roman"/>
          <w:b/>
          <w:sz w:val="28"/>
          <w:szCs w:val="28"/>
          <w:lang w:val="sv-SE"/>
        </w:rPr>
      </w:pPr>
      <w:r w:rsidRPr="008F6317">
        <w:rPr>
          <w:rFonts w:eastAsia="Times New Roman" w:cs="Times New Roman"/>
          <w:b/>
          <w:bCs/>
          <w:sz w:val="28"/>
          <w:szCs w:val="28"/>
          <w:lang w:val="sv-SE"/>
        </w:rPr>
        <w:t xml:space="preserve">1. Về kiến thức </w:t>
      </w:r>
    </w:p>
    <w:p w14:paraId="74C91B3A"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bookmarkStart w:id="16" w:name="_Hlk529364198"/>
      <w:r w:rsidRPr="008F6317">
        <w:rPr>
          <w:rFonts w:eastAsia="Times New Roman" w:cs="Times New Roman"/>
          <w:sz w:val="28"/>
          <w:szCs w:val="28"/>
          <w:lang w:val="sv-SE"/>
        </w:rPr>
        <w:tab/>
        <w:t>Trình bày được tác dụng, các kỹ thuật cơ bản và một số quy định của luật môn thể dục thể thao được học để rèn luyện sức khỏe, phát triển thể lực chung.</w:t>
      </w:r>
    </w:p>
    <w:bookmarkEnd w:id="16"/>
    <w:p w14:paraId="62266A51" w14:textId="77777777" w:rsidR="00B964C4" w:rsidRPr="008F6317" w:rsidRDefault="00B964C4" w:rsidP="00D461FE">
      <w:pPr>
        <w:tabs>
          <w:tab w:val="left" w:pos="567"/>
        </w:tabs>
        <w:spacing w:after="0" w:line="312" w:lineRule="auto"/>
        <w:jc w:val="both"/>
        <w:rPr>
          <w:rFonts w:eastAsia="Times New Roman" w:cs="Times New Roman"/>
          <w:b/>
          <w:sz w:val="28"/>
          <w:szCs w:val="28"/>
          <w:lang w:val="sv-SE"/>
        </w:rPr>
      </w:pPr>
      <w:r w:rsidRPr="008F6317">
        <w:rPr>
          <w:rFonts w:eastAsia="Times New Roman" w:cs="Times New Roman"/>
          <w:b/>
          <w:bCs/>
          <w:sz w:val="28"/>
          <w:szCs w:val="28"/>
          <w:lang w:val="sv-SE"/>
        </w:rPr>
        <w:t xml:space="preserve">2. Về kỹ năng </w:t>
      </w:r>
    </w:p>
    <w:p w14:paraId="76C99524"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bookmarkStart w:id="17" w:name="_Hlk529277431"/>
      <w:r w:rsidRPr="008F6317">
        <w:rPr>
          <w:rFonts w:eastAsia="Times New Roman" w:cs="Times New Roman"/>
          <w:sz w:val="28"/>
          <w:szCs w:val="28"/>
          <w:lang w:val="sv-SE"/>
        </w:rPr>
        <w:tab/>
        <w:t>Tự tập luyện, rèn luyện đúng các yêu cầu về kỹ thuật, quy định của môn thể dục thể thao được học.</w:t>
      </w:r>
    </w:p>
    <w:bookmarkEnd w:id="17"/>
    <w:p w14:paraId="2E6B7F9D" w14:textId="77777777" w:rsidR="00B964C4" w:rsidRPr="008F6317" w:rsidRDefault="00B964C4" w:rsidP="00D461FE">
      <w:pPr>
        <w:tabs>
          <w:tab w:val="left" w:pos="567"/>
        </w:tabs>
        <w:spacing w:after="0" w:line="312" w:lineRule="auto"/>
        <w:jc w:val="both"/>
        <w:rPr>
          <w:rFonts w:eastAsia="Times New Roman" w:cs="Times New Roman"/>
          <w:b/>
          <w:bCs/>
          <w:sz w:val="28"/>
          <w:szCs w:val="28"/>
          <w:lang w:val="sv-SE"/>
        </w:rPr>
      </w:pPr>
      <w:r w:rsidRPr="008F6317">
        <w:rPr>
          <w:rFonts w:eastAsia="Times New Roman" w:cs="Times New Roman"/>
          <w:b/>
          <w:bCs/>
          <w:sz w:val="28"/>
          <w:szCs w:val="28"/>
          <w:lang w:val="sv-SE"/>
        </w:rPr>
        <w:t>3. Về năng lực tự chủ và trách nhiệm</w:t>
      </w:r>
    </w:p>
    <w:p w14:paraId="6D0B757C"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bookmarkStart w:id="18" w:name="_Hlk520047298"/>
      <w:r w:rsidRPr="008F6317">
        <w:rPr>
          <w:rFonts w:eastAsia="Times New Roman" w:cs="Times New Roman"/>
          <w:sz w:val="28"/>
          <w:szCs w:val="28"/>
          <w:lang w:val="sv-SE"/>
        </w:rPr>
        <w:tab/>
        <w:t xml:space="preserve">Có ý thức tự giác và hình thành thói quen tập luyện thể dục thể thao hàng ngày để góp phần bảo đảm sức khỏe trong học tập, lao động và trong các hoạt động khác. </w:t>
      </w:r>
    </w:p>
    <w:bookmarkEnd w:id="18"/>
    <w:p w14:paraId="6BA712E0" w14:textId="77777777" w:rsidR="00B964C4" w:rsidRPr="008F6317" w:rsidRDefault="00B964C4" w:rsidP="00D461FE">
      <w:pPr>
        <w:spacing w:after="0" w:line="312" w:lineRule="auto"/>
        <w:jc w:val="both"/>
        <w:rPr>
          <w:rFonts w:eastAsia="Times New Roman" w:cs="Times New Roman"/>
          <w:b/>
          <w:sz w:val="28"/>
          <w:szCs w:val="28"/>
          <w:lang w:val="sv-SE"/>
        </w:rPr>
      </w:pPr>
      <w:r w:rsidRPr="008F6317">
        <w:rPr>
          <w:rFonts w:eastAsia="Times New Roman" w:cs="Times New Roman"/>
          <w:b/>
          <w:sz w:val="28"/>
          <w:szCs w:val="28"/>
          <w:lang w:val="sv-SE"/>
        </w:rPr>
        <w:t>III. Nội dung môn học</w:t>
      </w:r>
    </w:p>
    <w:p w14:paraId="038C0CE5" w14:textId="77777777" w:rsidR="00B964C4" w:rsidRPr="008F6317" w:rsidRDefault="00B964C4" w:rsidP="00D461FE">
      <w:pPr>
        <w:numPr>
          <w:ilvl w:val="0"/>
          <w:numId w:val="82"/>
        </w:numPr>
        <w:tabs>
          <w:tab w:val="left" w:pos="993"/>
        </w:tabs>
        <w:spacing w:after="0" w:line="312" w:lineRule="auto"/>
        <w:ind w:firstLine="720"/>
        <w:jc w:val="both"/>
        <w:rPr>
          <w:rFonts w:eastAsia="Times New Roman" w:cs="Times New Roman"/>
          <w:b/>
          <w:iCs/>
          <w:sz w:val="28"/>
          <w:szCs w:val="28"/>
          <w:lang w:val="sv-SE"/>
        </w:rPr>
      </w:pPr>
      <w:r w:rsidRPr="008F6317">
        <w:rPr>
          <w:rFonts w:eastAsia="Times New Roman" w:cs="Times New Roman"/>
          <w:b/>
          <w:bCs/>
          <w:sz w:val="28"/>
          <w:szCs w:val="28"/>
          <w:lang w:val="sv-SE"/>
        </w:rPr>
        <w:t>Nội dung tổng quát và phân bổ thời</w:t>
      </w:r>
      <w:r w:rsidRPr="008F6317">
        <w:rPr>
          <w:rFonts w:eastAsia="Times New Roman" w:cs="Times New Roman"/>
          <w:b/>
          <w:iCs/>
          <w:sz w:val="28"/>
          <w:szCs w:val="28"/>
          <w:lang w:val="sv-SE"/>
        </w:rPr>
        <w:t xml:space="preserve"> gian</w:t>
      </w:r>
    </w:p>
    <w:tbl>
      <w:tblPr>
        <w:tblW w:w="91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3940"/>
        <w:gridCol w:w="1106"/>
        <w:gridCol w:w="1106"/>
        <w:gridCol w:w="1106"/>
        <w:gridCol w:w="1089"/>
      </w:tblGrid>
      <w:tr w:rsidR="00B964C4" w:rsidRPr="008F6317" w14:paraId="7176CA67" w14:textId="77777777" w:rsidTr="008B63B3">
        <w:trPr>
          <w:tblHeader/>
        </w:trPr>
        <w:tc>
          <w:tcPr>
            <w:tcW w:w="851" w:type="dxa"/>
            <w:vMerge w:val="restart"/>
            <w:tcBorders>
              <w:top w:val="single" w:sz="4" w:space="0" w:color="auto"/>
              <w:left w:val="single" w:sz="4" w:space="0" w:color="auto"/>
              <w:bottom w:val="single" w:sz="4" w:space="0" w:color="auto"/>
              <w:right w:val="single" w:sz="4" w:space="0" w:color="auto"/>
            </w:tcBorders>
            <w:vAlign w:val="center"/>
          </w:tcPr>
          <w:p w14:paraId="2ED767DD" w14:textId="77777777" w:rsidR="00B964C4" w:rsidRPr="008F6317" w:rsidRDefault="00B964C4" w:rsidP="00D461FE">
            <w:pPr>
              <w:spacing w:after="0" w:line="312" w:lineRule="auto"/>
              <w:jc w:val="center"/>
              <w:rPr>
                <w:rFonts w:eastAsia="Times New Roman" w:cs="Times New Roman"/>
                <w:b/>
                <w:bCs/>
                <w:sz w:val="28"/>
                <w:szCs w:val="28"/>
              </w:rPr>
            </w:pPr>
            <w:r w:rsidRPr="008F6317">
              <w:rPr>
                <w:rFonts w:eastAsia="Times New Roman" w:cs="Times New Roman"/>
                <w:b/>
                <w:bCs/>
                <w:sz w:val="28"/>
                <w:szCs w:val="28"/>
              </w:rPr>
              <w:t>TT</w:t>
            </w:r>
          </w:p>
        </w:tc>
        <w:tc>
          <w:tcPr>
            <w:tcW w:w="3940" w:type="dxa"/>
            <w:vMerge w:val="restart"/>
            <w:tcBorders>
              <w:top w:val="single" w:sz="4" w:space="0" w:color="auto"/>
              <w:left w:val="single" w:sz="4" w:space="0" w:color="auto"/>
              <w:bottom w:val="single" w:sz="4" w:space="0" w:color="auto"/>
              <w:right w:val="single" w:sz="4" w:space="0" w:color="auto"/>
            </w:tcBorders>
            <w:vAlign w:val="center"/>
          </w:tcPr>
          <w:p w14:paraId="18B84561" w14:textId="77777777" w:rsidR="00B964C4" w:rsidRPr="008F6317" w:rsidRDefault="00B964C4" w:rsidP="00D461FE">
            <w:pPr>
              <w:spacing w:after="0" w:line="312" w:lineRule="auto"/>
              <w:jc w:val="center"/>
              <w:rPr>
                <w:rFonts w:eastAsia="Times New Roman" w:cs="Times New Roman"/>
                <w:b/>
                <w:bCs/>
                <w:sz w:val="28"/>
                <w:szCs w:val="28"/>
              </w:rPr>
            </w:pPr>
            <w:proofErr w:type="spellStart"/>
            <w:r w:rsidRPr="008F6317">
              <w:rPr>
                <w:rFonts w:eastAsia="Times New Roman" w:cs="Times New Roman"/>
                <w:b/>
                <w:bCs/>
                <w:sz w:val="28"/>
                <w:szCs w:val="28"/>
              </w:rPr>
              <w:t>Chương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bài</w:t>
            </w:r>
            <w:proofErr w:type="spellEnd"/>
          </w:p>
        </w:tc>
        <w:tc>
          <w:tcPr>
            <w:tcW w:w="4407" w:type="dxa"/>
            <w:gridSpan w:val="4"/>
            <w:tcBorders>
              <w:top w:val="single" w:sz="4" w:space="0" w:color="auto"/>
              <w:left w:val="single" w:sz="4" w:space="0" w:color="auto"/>
              <w:bottom w:val="single" w:sz="4" w:space="0" w:color="auto"/>
              <w:right w:val="single" w:sz="4" w:space="0" w:color="auto"/>
            </w:tcBorders>
            <w:vAlign w:val="center"/>
          </w:tcPr>
          <w:p w14:paraId="704A67A3" w14:textId="77777777" w:rsidR="00B964C4" w:rsidRPr="008F6317" w:rsidRDefault="00B964C4" w:rsidP="00D461FE">
            <w:pPr>
              <w:spacing w:after="0" w:line="312" w:lineRule="auto"/>
              <w:jc w:val="center"/>
              <w:rPr>
                <w:rFonts w:eastAsia="Times New Roman" w:cs="Times New Roman"/>
                <w:b/>
                <w:bCs/>
                <w:sz w:val="28"/>
                <w:szCs w:val="28"/>
              </w:rPr>
            </w:pPr>
            <w:proofErr w:type="spellStart"/>
            <w:r w:rsidRPr="008F6317">
              <w:rPr>
                <w:rFonts w:eastAsia="Times New Roman" w:cs="Times New Roman"/>
                <w:b/>
                <w:bCs/>
                <w:sz w:val="28"/>
                <w:szCs w:val="28"/>
              </w:rPr>
              <w:t>Thời</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gian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giờ</w:t>
            </w:r>
            <w:proofErr w:type="spellEnd"/>
            <w:r w:rsidRPr="008F6317">
              <w:rPr>
                <w:rFonts w:eastAsia="Times New Roman" w:cs="Times New Roman"/>
                <w:b/>
                <w:bCs/>
                <w:sz w:val="28"/>
                <w:szCs w:val="28"/>
              </w:rPr>
              <w:t>)</w:t>
            </w:r>
          </w:p>
        </w:tc>
      </w:tr>
      <w:tr w:rsidR="00B964C4" w:rsidRPr="008F6317" w14:paraId="288F9CB7" w14:textId="77777777" w:rsidTr="008B63B3">
        <w:trPr>
          <w:tblHeader/>
        </w:trPr>
        <w:tc>
          <w:tcPr>
            <w:tcW w:w="851" w:type="dxa"/>
            <w:vMerge/>
            <w:tcBorders>
              <w:top w:val="single" w:sz="4" w:space="0" w:color="auto"/>
              <w:left w:val="single" w:sz="4" w:space="0" w:color="auto"/>
              <w:bottom w:val="single" w:sz="4" w:space="0" w:color="auto"/>
              <w:right w:val="single" w:sz="4" w:space="0" w:color="auto"/>
            </w:tcBorders>
            <w:vAlign w:val="center"/>
          </w:tcPr>
          <w:p w14:paraId="753FCAB9" w14:textId="77777777" w:rsidR="00B964C4" w:rsidRPr="008F6317" w:rsidRDefault="00B964C4" w:rsidP="00D461FE">
            <w:pPr>
              <w:spacing w:after="0" w:line="312" w:lineRule="auto"/>
              <w:jc w:val="center"/>
              <w:rPr>
                <w:rFonts w:eastAsia="Times New Roman" w:cs="Times New Roman"/>
                <w:b/>
                <w:bCs/>
                <w:sz w:val="28"/>
                <w:szCs w:val="28"/>
              </w:rPr>
            </w:pPr>
          </w:p>
        </w:tc>
        <w:tc>
          <w:tcPr>
            <w:tcW w:w="3940" w:type="dxa"/>
            <w:vMerge/>
            <w:tcBorders>
              <w:top w:val="single" w:sz="4" w:space="0" w:color="auto"/>
              <w:left w:val="single" w:sz="4" w:space="0" w:color="auto"/>
              <w:bottom w:val="single" w:sz="4" w:space="0" w:color="auto"/>
              <w:right w:val="single" w:sz="4" w:space="0" w:color="auto"/>
            </w:tcBorders>
            <w:vAlign w:val="center"/>
          </w:tcPr>
          <w:p w14:paraId="2B511E68" w14:textId="77777777" w:rsidR="00B964C4" w:rsidRPr="008F6317" w:rsidRDefault="00B964C4" w:rsidP="00D461FE">
            <w:pPr>
              <w:spacing w:after="0" w:line="312" w:lineRule="auto"/>
              <w:jc w:val="center"/>
              <w:rPr>
                <w:rFonts w:eastAsia="Times New Roman" w:cs="Times New Roman"/>
                <w:b/>
                <w:bCs/>
                <w:sz w:val="28"/>
                <w:szCs w:val="28"/>
              </w:rPr>
            </w:pPr>
          </w:p>
        </w:tc>
        <w:tc>
          <w:tcPr>
            <w:tcW w:w="1106" w:type="dxa"/>
            <w:tcBorders>
              <w:top w:val="single" w:sz="4" w:space="0" w:color="auto"/>
              <w:left w:val="single" w:sz="4" w:space="0" w:color="auto"/>
              <w:bottom w:val="single" w:sz="4" w:space="0" w:color="auto"/>
              <w:right w:val="single" w:sz="4" w:space="0" w:color="auto"/>
            </w:tcBorders>
            <w:vAlign w:val="center"/>
          </w:tcPr>
          <w:p w14:paraId="620857B7" w14:textId="77777777" w:rsidR="00B964C4" w:rsidRPr="008F6317" w:rsidRDefault="00B964C4" w:rsidP="00D461FE">
            <w:pPr>
              <w:spacing w:after="0" w:line="312" w:lineRule="auto"/>
              <w:jc w:val="center"/>
              <w:rPr>
                <w:rFonts w:eastAsia="Times New Roman" w:cs="Times New Roman"/>
                <w:b/>
                <w:bCs/>
                <w:sz w:val="28"/>
                <w:szCs w:val="28"/>
              </w:rPr>
            </w:pPr>
            <w:proofErr w:type="spellStart"/>
            <w:r w:rsidRPr="008F6317">
              <w:rPr>
                <w:rFonts w:eastAsia="Times New Roman" w:cs="Times New Roman"/>
                <w:b/>
                <w:bCs/>
                <w:sz w:val="28"/>
                <w:szCs w:val="28"/>
              </w:rPr>
              <w:t>Tổng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số</w:t>
            </w:r>
            <w:proofErr w:type="spellEnd"/>
          </w:p>
        </w:tc>
        <w:tc>
          <w:tcPr>
            <w:tcW w:w="1106" w:type="dxa"/>
            <w:tcBorders>
              <w:top w:val="single" w:sz="4" w:space="0" w:color="auto"/>
              <w:left w:val="single" w:sz="4" w:space="0" w:color="auto"/>
              <w:bottom w:val="single" w:sz="4" w:space="0" w:color="auto"/>
              <w:right w:val="single" w:sz="4" w:space="0" w:color="auto"/>
            </w:tcBorders>
            <w:vAlign w:val="center"/>
          </w:tcPr>
          <w:p w14:paraId="751A02CF" w14:textId="77777777" w:rsidR="00B964C4" w:rsidRPr="008F6317" w:rsidRDefault="00B964C4" w:rsidP="00D461FE">
            <w:pPr>
              <w:spacing w:after="0" w:line="312" w:lineRule="auto"/>
              <w:jc w:val="center"/>
              <w:rPr>
                <w:rFonts w:eastAsia="Times New Roman" w:cs="Times New Roman"/>
                <w:b/>
                <w:bCs/>
                <w:sz w:val="28"/>
                <w:szCs w:val="28"/>
              </w:rPr>
            </w:pPr>
            <w:r w:rsidRPr="008F6317">
              <w:rPr>
                <w:rFonts w:eastAsia="Times New Roman" w:cs="Times New Roman"/>
                <w:b/>
                <w:bCs/>
                <w:sz w:val="28"/>
                <w:szCs w:val="28"/>
              </w:rPr>
              <w:t xml:space="preserve">Lý </w:t>
            </w:r>
            <w:proofErr w:type="spellStart"/>
            <w:r w:rsidRPr="008F6317">
              <w:rPr>
                <w:rFonts w:eastAsia="Times New Roman" w:cs="Times New Roman"/>
                <w:b/>
                <w:bCs/>
                <w:sz w:val="28"/>
                <w:szCs w:val="28"/>
              </w:rPr>
              <w:t>thuyết</w:t>
            </w:r>
            <w:proofErr w:type="spellEnd"/>
          </w:p>
        </w:tc>
        <w:tc>
          <w:tcPr>
            <w:tcW w:w="1106" w:type="dxa"/>
            <w:tcBorders>
              <w:top w:val="single" w:sz="4" w:space="0" w:color="auto"/>
              <w:left w:val="single" w:sz="4" w:space="0" w:color="auto"/>
              <w:bottom w:val="single" w:sz="4" w:space="0" w:color="auto"/>
              <w:right w:val="single" w:sz="4" w:space="0" w:color="auto"/>
            </w:tcBorders>
            <w:vAlign w:val="center"/>
          </w:tcPr>
          <w:p w14:paraId="01EABEA8" w14:textId="77777777" w:rsidR="00B964C4" w:rsidRPr="008F6317" w:rsidRDefault="00B964C4" w:rsidP="00D461FE">
            <w:pPr>
              <w:spacing w:after="0" w:line="312" w:lineRule="auto"/>
              <w:jc w:val="center"/>
              <w:rPr>
                <w:rFonts w:eastAsia="Times New Roman" w:cs="Times New Roman"/>
                <w:b/>
                <w:bCs/>
                <w:sz w:val="28"/>
                <w:szCs w:val="28"/>
              </w:rPr>
            </w:pPr>
            <w:proofErr w:type="spellStart"/>
            <w:r w:rsidRPr="008F6317">
              <w:rPr>
                <w:rFonts w:eastAsia="Times New Roman" w:cs="Times New Roman"/>
                <w:b/>
                <w:bCs/>
                <w:sz w:val="28"/>
                <w:szCs w:val="28"/>
              </w:rPr>
              <w:t>Thực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hành</w:t>
            </w:r>
            <w:proofErr w:type="spellEnd"/>
          </w:p>
        </w:tc>
        <w:tc>
          <w:tcPr>
            <w:tcW w:w="1089" w:type="dxa"/>
            <w:tcBorders>
              <w:top w:val="single" w:sz="4" w:space="0" w:color="auto"/>
              <w:left w:val="single" w:sz="4" w:space="0" w:color="auto"/>
              <w:bottom w:val="single" w:sz="4" w:space="0" w:color="auto"/>
              <w:right w:val="single" w:sz="4" w:space="0" w:color="auto"/>
            </w:tcBorders>
            <w:vAlign w:val="center"/>
          </w:tcPr>
          <w:p w14:paraId="25A0E576" w14:textId="77777777" w:rsidR="00B964C4" w:rsidRPr="008F6317" w:rsidRDefault="00B964C4" w:rsidP="00D461FE">
            <w:pPr>
              <w:spacing w:after="0" w:line="312" w:lineRule="auto"/>
              <w:jc w:val="center"/>
              <w:rPr>
                <w:rFonts w:eastAsia="Times New Roman" w:cs="Times New Roman"/>
                <w:b/>
                <w:bCs/>
                <w:sz w:val="28"/>
                <w:szCs w:val="28"/>
              </w:rPr>
            </w:pPr>
            <w:proofErr w:type="spellStart"/>
            <w:r w:rsidRPr="008F6317">
              <w:rPr>
                <w:rFonts w:eastAsia="Times New Roman" w:cs="Times New Roman"/>
                <w:b/>
                <w:bCs/>
                <w:sz w:val="28"/>
                <w:szCs w:val="28"/>
              </w:rPr>
              <w:t>Kiểm</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tra</w:t>
            </w:r>
            <w:proofErr w:type="spellEnd"/>
          </w:p>
        </w:tc>
      </w:tr>
      <w:tr w:rsidR="00B964C4" w:rsidRPr="008F6317" w14:paraId="00B94A6F" w14:textId="77777777" w:rsidTr="008B63B3">
        <w:trPr>
          <w:trHeight w:val="431"/>
        </w:trPr>
        <w:tc>
          <w:tcPr>
            <w:tcW w:w="851" w:type="dxa"/>
            <w:tcBorders>
              <w:top w:val="single" w:sz="4" w:space="0" w:color="auto"/>
              <w:left w:val="single" w:sz="4" w:space="0" w:color="auto"/>
              <w:bottom w:val="dotted" w:sz="4" w:space="0" w:color="auto"/>
              <w:right w:val="single" w:sz="4" w:space="0" w:color="auto"/>
            </w:tcBorders>
            <w:vAlign w:val="center"/>
          </w:tcPr>
          <w:p w14:paraId="287BCF7B" w14:textId="77777777" w:rsidR="00B964C4" w:rsidRPr="008F6317" w:rsidRDefault="00B964C4"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I</w:t>
            </w:r>
          </w:p>
        </w:tc>
        <w:tc>
          <w:tcPr>
            <w:tcW w:w="3940" w:type="dxa"/>
            <w:tcBorders>
              <w:top w:val="single" w:sz="4" w:space="0" w:color="auto"/>
              <w:left w:val="single" w:sz="4" w:space="0" w:color="auto"/>
              <w:bottom w:val="dotted" w:sz="4" w:space="0" w:color="auto"/>
              <w:right w:val="single" w:sz="4" w:space="0" w:color="auto"/>
            </w:tcBorders>
          </w:tcPr>
          <w:p w14:paraId="30D36199" w14:textId="77777777" w:rsidR="00B964C4" w:rsidRPr="008F6317" w:rsidRDefault="00B964C4" w:rsidP="00D461FE">
            <w:pPr>
              <w:spacing w:after="0" w:line="312" w:lineRule="auto"/>
              <w:jc w:val="both"/>
              <w:rPr>
                <w:rFonts w:eastAsia="Times New Roman" w:cs="Times New Roman"/>
                <w:b/>
                <w:sz w:val="28"/>
                <w:szCs w:val="28"/>
              </w:rPr>
            </w:pPr>
            <w:r w:rsidRPr="008F6317">
              <w:rPr>
                <w:rFonts w:eastAsia="Times New Roman" w:cs="Times New Roman"/>
                <w:b/>
                <w:sz w:val="28"/>
                <w:szCs w:val="28"/>
              </w:rPr>
              <w:t>BÀI MỞ ĐẦU</w:t>
            </w:r>
          </w:p>
        </w:tc>
        <w:tc>
          <w:tcPr>
            <w:tcW w:w="1106" w:type="dxa"/>
            <w:tcBorders>
              <w:top w:val="single" w:sz="4" w:space="0" w:color="auto"/>
              <w:left w:val="single" w:sz="4" w:space="0" w:color="auto"/>
              <w:bottom w:val="dotted" w:sz="4" w:space="0" w:color="auto"/>
              <w:right w:val="single" w:sz="4" w:space="0" w:color="auto"/>
            </w:tcBorders>
            <w:vAlign w:val="center"/>
          </w:tcPr>
          <w:p w14:paraId="38540219"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1106" w:type="dxa"/>
            <w:tcBorders>
              <w:top w:val="single" w:sz="4" w:space="0" w:color="auto"/>
              <w:left w:val="single" w:sz="4" w:space="0" w:color="auto"/>
              <w:bottom w:val="dotted" w:sz="4" w:space="0" w:color="auto"/>
              <w:right w:val="single" w:sz="4" w:space="0" w:color="auto"/>
            </w:tcBorders>
            <w:shd w:val="clear" w:color="auto" w:fill="auto"/>
            <w:vAlign w:val="center"/>
          </w:tcPr>
          <w:p w14:paraId="09E158EB"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1106" w:type="dxa"/>
            <w:tcBorders>
              <w:top w:val="single" w:sz="4" w:space="0" w:color="auto"/>
              <w:left w:val="single" w:sz="4" w:space="0" w:color="auto"/>
              <w:bottom w:val="dotted" w:sz="4" w:space="0" w:color="auto"/>
              <w:right w:val="single" w:sz="4" w:space="0" w:color="auto"/>
            </w:tcBorders>
            <w:shd w:val="clear" w:color="auto" w:fill="auto"/>
            <w:vAlign w:val="center"/>
          </w:tcPr>
          <w:p w14:paraId="251CEF10" w14:textId="77777777" w:rsidR="00B964C4" w:rsidRPr="008F6317" w:rsidRDefault="00B964C4" w:rsidP="00D461FE">
            <w:pPr>
              <w:spacing w:after="0" w:line="312" w:lineRule="auto"/>
              <w:jc w:val="center"/>
              <w:rPr>
                <w:rFonts w:eastAsia="Times New Roman" w:cs="Times New Roman"/>
                <w:sz w:val="28"/>
                <w:szCs w:val="28"/>
              </w:rPr>
            </w:pPr>
          </w:p>
        </w:tc>
        <w:tc>
          <w:tcPr>
            <w:tcW w:w="1089" w:type="dxa"/>
            <w:tcBorders>
              <w:top w:val="single" w:sz="4" w:space="0" w:color="auto"/>
              <w:left w:val="single" w:sz="4" w:space="0" w:color="auto"/>
              <w:bottom w:val="dotted" w:sz="4" w:space="0" w:color="auto"/>
              <w:right w:val="single" w:sz="4" w:space="0" w:color="auto"/>
            </w:tcBorders>
          </w:tcPr>
          <w:p w14:paraId="620BFB6C" w14:textId="77777777" w:rsidR="00B964C4" w:rsidRPr="008F6317" w:rsidRDefault="00B964C4" w:rsidP="00D461FE">
            <w:pPr>
              <w:spacing w:after="0" w:line="312" w:lineRule="auto"/>
              <w:jc w:val="both"/>
              <w:rPr>
                <w:rFonts w:eastAsia="Times New Roman" w:cs="Times New Roman"/>
                <w:sz w:val="28"/>
                <w:szCs w:val="28"/>
              </w:rPr>
            </w:pPr>
          </w:p>
        </w:tc>
      </w:tr>
      <w:tr w:rsidR="00B964C4" w:rsidRPr="008F6317" w14:paraId="7210D994" w14:textId="77777777" w:rsidTr="008B63B3">
        <w:tc>
          <w:tcPr>
            <w:tcW w:w="851" w:type="dxa"/>
            <w:tcBorders>
              <w:top w:val="dotted" w:sz="4" w:space="0" w:color="auto"/>
              <w:left w:val="single" w:sz="4" w:space="0" w:color="auto"/>
              <w:bottom w:val="dotted" w:sz="4" w:space="0" w:color="auto"/>
              <w:right w:val="single" w:sz="4" w:space="0" w:color="auto"/>
            </w:tcBorders>
            <w:vAlign w:val="center"/>
          </w:tcPr>
          <w:p w14:paraId="5F6942E3" w14:textId="77777777" w:rsidR="00B964C4" w:rsidRPr="008F6317" w:rsidRDefault="00B964C4"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II</w:t>
            </w:r>
          </w:p>
        </w:tc>
        <w:tc>
          <w:tcPr>
            <w:tcW w:w="3940" w:type="dxa"/>
            <w:tcBorders>
              <w:top w:val="dotted" w:sz="4" w:space="0" w:color="auto"/>
              <w:left w:val="single" w:sz="4" w:space="0" w:color="auto"/>
              <w:bottom w:val="dotted" w:sz="4" w:space="0" w:color="auto"/>
              <w:right w:val="single" w:sz="4" w:space="0" w:color="auto"/>
            </w:tcBorders>
          </w:tcPr>
          <w:p w14:paraId="6437F201" w14:textId="77777777" w:rsidR="00B964C4" w:rsidRPr="008F6317" w:rsidRDefault="00B964C4" w:rsidP="00D461FE">
            <w:pPr>
              <w:spacing w:after="0" w:line="312" w:lineRule="auto"/>
              <w:jc w:val="both"/>
              <w:rPr>
                <w:rFonts w:eastAsia="Times New Roman" w:cs="Times New Roman"/>
                <w:b/>
                <w:sz w:val="28"/>
                <w:szCs w:val="28"/>
              </w:rPr>
            </w:pPr>
            <w:proofErr w:type="spellStart"/>
            <w:r w:rsidRPr="008F6317">
              <w:rPr>
                <w:rFonts w:eastAsia="Times New Roman" w:cs="Times New Roman"/>
                <w:b/>
                <w:sz w:val="28"/>
                <w:szCs w:val="28"/>
              </w:rPr>
              <w:t>Chương</w:t>
            </w:r>
            <w:proofErr w:type="spellEnd"/>
            <w:r w:rsidRPr="008F6317">
              <w:rPr>
                <w:rFonts w:eastAsia="Times New Roman" w:cs="Times New Roman"/>
                <w:b/>
                <w:sz w:val="28"/>
                <w:szCs w:val="28"/>
              </w:rPr>
              <w:t xml:space="preserve"> I: GIÁO DỤC THỂ CHẤT CHUNG</w:t>
            </w:r>
          </w:p>
        </w:tc>
        <w:tc>
          <w:tcPr>
            <w:tcW w:w="1106" w:type="dxa"/>
            <w:tcBorders>
              <w:top w:val="dotted" w:sz="4" w:space="0" w:color="auto"/>
              <w:left w:val="single" w:sz="4" w:space="0" w:color="auto"/>
              <w:bottom w:val="dotted" w:sz="4" w:space="0" w:color="auto"/>
              <w:right w:val="single" w:sz="4" w:space="0" w:color="auto"/>
            </w:tcBorders>
            <w:vAlign w:val="center"/>
          </w:tcPr>
          <w:p w14:paraId="514BF91D" w14:textId="77777777" w:rsidR="00B964C4" w:rsidRPr="008F6317" w:rsidRDefault="00B964C4" w:rsidP="00D461FE">
            <w:pPr>
              <w:spacing w:after="0" w:line="312" w:lineRule="auto"/>
              <w:jc w:val="center"/>
              <w:rPr>
                <w:rFonts w:eastAsia="Times New Roman" w:cs="Times New Roman"/>
                <w:b/>
                <w:sz w:val="28"/>
                <w:szCs w:val="28"/>
              </w:rPr>
            </w:pPr>
          </w:p>
        </w:tc>
        <w:tc>
          <w:tcPr>
            <w:tcW w:w="1106" w:type="dxa"/>
            <w:tcBorders>
              <w:top w:val="dotted" w:sz="4" w:space="0" w:color="auto"/>
              <w:left w:val="single" w:sz="4" w:space="0" w:color="auto"/>
              <w:bottom w:val="dotted" w:sz="4" w:space="0" w:color="auto"/>
              <w:right w:val="single" w:sz="4" w:space="0" w:color="auto"/>
            </w:tcBorders>
            <w:shd w:val="clear" w:color="auto" w:fill="auto"/>
            <w:vAlign w:val="center"/>
          </w:tcPr>
          <w:p w14:paraId="6AA0A4D3" w14:textId="77777777" w:rsidR="00B964C4" w:rsidRPr="008F6317" w:rsidRDefault="00B964C4" w:rsidP="00D461FE">
            <w:pPr>
              <w:spacing w:after="0" w:line="312" w:lineRule="auto"/>
              <w:jc w:val="center"/>
              <w:rPr>
                <w:rFonts w:eastAsia="Times New Roman" w:cs="Times New Roman"/>
                <w:sz w:val="28"/>
                <w:szCs w:val="28"/>
              </w:rPr>
            </w:pPr>
          </w:p>
        </w:tc>
        <w:tc>
          <w:tcPr>
            <w:tcW w:w="1106" w:type="dxa"/>
            <w:tcBorders>
              <w:top w:val="dotted" w:sz="4" w:space="0" w:color="auto"/>
              <w:left w:val="single" w:sz="4" w:space="0" w:color="auto"/>
              <w:bottom w:val="dotted" w:sz="4" w:space="0" w:color="auto"/>
              <w:right w:val="single" w:sz="4" w:space="0" w:color="auto"/>
            </w:tcBorders>
            <w:shd w:val="clear" w:color="auto" w:fill="auto"/>
            <w:vAlign w:val="center"/>
          </w:tcPr>
          <w:p w14:paraId="2FE023F2" w14:textId="77777777" w:rsidR="00B964C4" w:rsidRPr="008F6317" w:rsidRDefault="00B964C4" w:rsidP="00D461FE">
            <w:pPr>
              <w:spacing w:after="0" w:line="312" w:lineRule="auto"/>
              <w:jc w:val="center"/>
              <w:rPr>
                <w:rFonts w:eastAsia="Times New Roman" w:cs="Times New Roman"/>
                <w:sz w:val="28"/>
                <w:szCs w:val="28"/>
              </w:rPr>
            </w:pPr>
          </w:p>
        </w:tc>
        <w:tc>
          <w:tcPr>
            <w:tcW w:w="1089" w:type="dxa"/>
            <w:tcBorders>
              <w:top w:val="dotted" w:sz="4" w:space="0" w:color="auto"/>
              <w:left w:val="single" w:sz="4" w:space="0" w:color="auto"/>
              <w:bottom w:val="dotted" w:sz="4" w:space="0" w:color="auto"/>
              <w:right w:val="single" w:sz="4" w:space="0" w:color="auto"/>
            </w:tcBorders>
          </w:tcPr>
          <w:p w14:paraId="44CFC6F7" w14:textId="77777777" w:rsidR="00B964C4" w:rsidRPr="008F6317" w:rsidRDefault="00B964C4" w:rsidP="00D461FE">
            <w:pPr>
              <w:spacing w:after="0" w:line="312" w:lineRule="auto"/>
              <w:jc w:val="both"/>
              <w:rPr>
                <w:rFonts w:eastAsia="Times New Roman" w:cs="Times New Roman"/>
                <w:sz w:val="28"/>
                <w:szCs w:val="28"/>
              </w:rPr>
            </w:pPr>
          </w:p>
        </w:tc>
      </w:tr>
      <w:tr w:rsidR="00B964C4" w:rsidRPr="008F6317" w14:paraId="2BFC81E9" w14:textId="77777777" w:rsidTr="008B63B3">
        <w:tc>
          <w:tcPr>
            <w:tcW w:w="851" w:type="dxa"/>
            <w:tcBorders>
              <w:top w:val="dotted" w:sz="4" w:space="0" w:color="auto"/>
              <w:left w:val="single" w:sz="4" w:space="0" w:color="auto"/>
              <w:bottom w:val="dotted" w:sz="4" w:space="0" w:color="auto"/>
              <w:right w:val="single" w:sz="4" w:space="0" w:color="auto"/>
            </w:tcBorders>
            <w:vAlign w:val="center"/>
          </w:tcPr>
          <w:p w14:paraId="0B77F988"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3940" w:type="dxa"/>
            <w:tcBorders>
              <w:top w:val="dotted" w:sz="4" w:space="0" w:color="auto"/>
              <w:left w:val="single" w:sz="4" w:space="0" w:color="auto"/>
              <w:bottom w:val="dotted" w:sz="4" w:space="0" w:color="auto"/>
              <w:right w:val="single" w:sz="4" w:space="0" w:color="auto"/>
            </w:tcBorders>
          </w:tcPr>
          <w:p w14:paraId="14AC8623" w14:textId="77777777" w:rsidR="00B964C4" w:rsidRPr="008F6317" w:rsidRDefault="00B964C4" w:rsidP="00D461FE">
            <w:pPr>
              <w:spacing w:after="0" w:line="312" w:lineRule="auto"/>
              <w:jc w:val="both"/>
              <w:rPr>
                <w:rFonts w:eastAsia="Times New Roman" w:cs="Times New Roman"/>
                <w:sz w:val="28"/>
                <w:szCs w:val="28"/>
                <w:lang w:val="sv-SE"/>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1:</w:t>
            </w:r>
            <w:r w:rsidRPr="008F6317">
              <w:rPr>
                <w:rFonts w:eastAsia="Times New Roman" w:cs="Times New Roman"/>
                <w:sz w:val="28"/>
                <w:szCs w:val="28"/>
                <w:lang w:val="sv-SE"/>
              </w:rPr>
              <w:t xml:space="preserve"> Thể dục cơ bản</w:t>
            </w:r>
          </w:p>
        </w:tc>
        <w:tc>
          <w:tcPr>
            <w:tcW w:w="1106" w:type="dxa"/>
            <w:tcBorders>
              <w:top w:val="dotted" w:sz="4" w:space="0" w:color="auto"/>
              <w:left w:val="single" w:sz="4" w:space="0" w:color="auto"/>
              <w:bottom w:val="dotted" w:sz="4" w:space="0" w:color="auto"/>
              <w:right w:val="single" w:sz="4" w:space="0" w:color="auto"/>
            </w:tcBorders>
            <w:vAlign w:val="center"/>
          </w:tcPr>
          <w:p w14:paraId="39A2BB3E"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13</w:t>
            </w:r>
          </w:p>
        </w:tc>
        <w:tc>
          <w:tcPr>
            <w:tcW w:w="1106" w:type="dxa"/>
            <w:tcBorders>
              <w:top w:val="dotted" w:sz="4" w:space="0" w:color="auto"/>
              <w:left w:val="single" w:sz="4" w:space="0" w:color="auto"/>
              <w:bottom w:val="dotted" w:sz="4" w:space="0" w:color="auto"/>
              <w:right w:val="single" w:sz="4" w:space="0" w:color="auto"/>
            </w:tcBorders>
            <w:shd w:val="clear" w:color="auto" w:fill="auto"/>
            <w:vAlign w:val="center"/>
          </w:tcPr>
          <w:p w14:paraId="32F5FAC9"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1106" w:type="dxa"/>
            <w:tcBorders>
              <w:top w:val="dotted" w:sz="4" w:space="0" w:color="auto"/>
              <w:left w:val="single" w:sz="4" w:space="0" w:color="auto"/>
              <w:bottom w:val="dotted" w:sz="4" w:space="0" w:color="auto"/>
              <w:right w:val="single" w:sz="4" w:space="0" w:color="auto"/>
            </w:tcBorders>
            <w:shd w:val="clear" w:color="auto" w:fill="auto"/>
            <w:vAlign w:val="center"/>
          </w:tcPr>
          <w:p w14:paraId="21A2D2E1"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12</w:t>
            </w:r>
          </w:p>
        </w:tc>
        <w:tc>
          <w:tcPr>
            <w:tcW w:w="1089" w:type="dxa"/>
            <w:tcBorders>
              <w:top w:val="dotted" w:sz="4" w:space="0" w:color="auto"/>
              <w:left w:val="single" w:sz="4" w:space="0" w:color="auto"/>
              <w:bottom w:val="dotted" w:sz="4" w:space="0" w:color="auto"/>
              <w:right w:val="single" w:sz="4" w:space="0" w:color="auto"/>
            </w:tcBorders>
          </w:tcPr>
          <w:p w14:paraId="7E80BDC1" w14:textId="77777777" w:rsidR="00B964C4" w:rsidRPr="008F6317" w:rsidRDefault="00B964C4" w:rsidP="00D461FE">
            <w:pPr>
              <w:spacing w:after="0" w:line="312" w:lineRule="auto"/>
              <w:jc w:val="both"/>
              <w:rPr>
                <w:rFonts w:eastAsia="Times New Roman" w:cs="Times New Roman"/>
                <w:sz w:val="28"/>
                <w:szCs w:val="28"/>
              </w:rPr>
            </w:pPr>
          </w:p>
        </w:tc>
      </w:tr>
      <w:tr w:rsidR="00B964C4" w:rsidRPr="008F6317" w14:paraId="186078F8" w14:textId="77777777" w:rsidTr="008B63B3">
        <w:tc>
          <w:tcPr>
            <w:tcW w:w="851" w:type="dxa"/>
            <w:tcBorders>
              <w:top w:val="dotted" w:sz="4" w:space="0" w:color="auto"/>
              <w:left w:val="single" w:sz="4" w:space="0" w:color="auto"/>
              <w:bottom w:val="dotted" w:sz="4" w:space="0" w:color="auto"/>
              <w:right w:val="single" w:sz="4" w:space="0" w:color="auto"/>
            </w:tcBorders>
          </w:tcPr>
          <w:p w14:paraId="11109799"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lastRenderedPageBreak/>
              <w:t>2</w:t>
            </w:r>
          </w:p>
        </w:tc>
        <w:tc>
          <w:tcPr>
            <w:tcW w:w="3940" w:type="dxa"/>
            <w:tcBorders>
              <w:top w:val="dotted" w:sz="4" w:space="0" w:color="auto"/>
              <w:left w:val="single" w:sz="4" w:space="0" w:color="auto"/>
              <w:bottom w:val="dotted" w:sz="4" w:space="0" w:color="auto"/>
              <w:right w:val="single" w:sz="4" w:space="0" w:color="auto"/>
            </w:tcBorders>
          </w:tcPr>
          <w:p w14:paraId="449474CA" w14:textId="77777777" w:rsidR="00B964C4" w:rsidRPr="008F6317" w:rsidRDefault="00B964C4" w:rsidP="00D461FE">
            <w:pPr>
              <w:spacing w:after="0" w:line="312" w:lineRule="auto"/>
              <w:rPr>
                <w:rFonts w:eastAsia="Times New Roman" w:cs="Times New Roman"/>
                <w:sz w:val="28"/>
                <w:szCs w:val="28"/>
                <w:lang w:val="sv-SE"/>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2: </w:t>
            </w:r>
            <w:r w:rsidRPr="008F6317">
              <w:rPr>
                <w:rFonts w:eastAsia="Times New Roman" w:cs="Times New Roman"/>
                <w:sz w:val="28"/>
                <w:szCs w:val="28"/>
                <w:lang w:val="sv-SE"/>
              </w:rPr>
              <w:t>Điền kinh</w:t>
            </w:r>
          </w:p>
        </w:tc>
        <w:tc>
          <w:tcPr>
            <w:tcW w:w="1106" w:type="dxa"/>
            <w:tcBorders>
              <w:top w:val="dotted" w:sz="4" w:space="0" w:color="auto"/>
              <w:left w:val="single" w:sz="4" w:space="0" w:color="auto"/>
              <w:bottom w:val="dotted" w:sz="4" w:space="0" w:color="auto"/>
              <w:right w:val="single" w:sz="4" w:space="0" w:color="auto"/>
            </w:tcBorders>
            <w:vAlign w:val="center"/>
          </w:tcPr>
          <w:p w14:paraId="0E5149AB"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14</w:t>
            </w:r>
          </w:p>
        </w:tc>
        <w:tc>
          <w:tcPr>
            <w:tcW w:w="1106" w:type="dxa"/>
            <w:tcBorders>
              <w:top w:val="dotted" w:sz="4" w:space="0" w:color="auto"/>
              <w:left w:val="single" w:sz="4" w:space="0" w:color="auto"/>
              <w:bottom w:val="dotted" w:sz="4" w:space="0" w:color="auto"/>
              <w:right w:val="single" w:sz="4" w:space="0" w:color="auto"/>
            </w:tcBorders>
            <w:shd w:val="clear" w:color="auto" w:fill="auto"/>
            <w:vAlign w:val="center"/>
          </w:tcPr>
          <w:p w14:paraId="5F83E841"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1106" w:type="dxa"/>
            <w:tcBorders>
              <w:top w:val="dotted" w:sz="4" w:space="0" w:color="auto"/>
              <w:left w:val="single" w:sz="4" w:space="0" w:color="auto"/>
              <w:bottom w:val="dotted" w:sz="4" w:space="0" w:color="auto"/>
              <w:right w:val="single" w:sz="4" w:space="0" w:color="auto"/>
            </w:tcBorders>
            <w:shd w:val="clear" w:color="auto" w:fill="auto"/>
            <w:vAlign w:val="center"/>
          </w:tcPr>
          <w:p w14:paraId="6271FC39"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13</w:t>
            </w:r>
          </w:p>
        </w:tc>
        <w:tc>
          <w:tcPr>
            <w:tcW w:w="1089" w:type="dxa"/>
            <w:tcBorders>
              <w:top w:val="dotted" w:sz="4" w:space="0" w:color="auto"/>
              <w:left w:val="single" w:sz="4" w:space="0" w:color="auto"/>
              <w:bottom w:val="dotted" w:sz="4" w:space="0" w:color="auto"/>
              <w:right w:val="single" w:sz="4" w:space="0" w:color="auto"/>
            </w:tcBorders>
          </w:tcPr>
          <w:p w14:paraId="49E60527" w14:textId="77777777" w:rsidR="00B964C4" w:rsidRPr="008F6317" w:rsidRDefault="00B964C4" w:rsidP="00D461FE">
            <w:pPr>
              <w:spacing w:after="0" w:line="312" w:lineRule="auto"/>
              <w:jc w:val="both"/>
              <w:rPr>
                <w:rFonts w:eastAsia="Times New Roman" w:cs="Times New Roman"/>
                <w:sz w:val="28"/>
                <w:szCs w:val="28"/>
              </w:rPr>
            </w:pPr>
          </w:p>
        </w:tc>
      </w:tr>
      <w:tr w:rsidR="00B964C4" w:rsidRPr="008F6317" w14:paraId="2B1406F3" w14:textId="77777777" w:rsidTr="008B63B3">
        <w:tc>
          <w:tcPr>
            <w:tcW w:w="851" w:type="dxa"/>
            <w:tcBorders>
              <w:top w:val="dotted" w:sz="4" w:space="0" w:color="auto"/>
              <w:left w:val="single" w:sz="4" w:space="0" w:color="auto"/>
              <w:bottom w:val="dotted" w:sz="4" w:space="0" w:color="auto"/>
              <w:right w:val="single" w:sz="4" w:space="0" w:color="auto"/>
            </w:tcBorders>
          </w:tcPr>
          <w:p w14:paraId="480D86BA"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bCs/>
                <w:sz w:val="28"/>
                <w:szCs w:val="28"/>
              </w:rPr>
              <w:t>3</w:t>
            </w:r>
          </w:p>
        </w:tc>
        <w:tc>
          <w:tcPr>
            <w:tcW w:w="3940" w:type="dxa"/>
            <w:tcBorders>
              <w:top w:val="dotted" w:sz="4" w:space="0" w:color="auto"/>
              <w:left w:val="single" w:sz="4" w:space="0" w:color="auto"/>
              <w:bottom w:val="dotted" w:sz="4" w:space="0" w:color="auto"/>
              <w:right w:val="single" w:sz="4" w:space="0" w:color="auto"/>
            </w:tcBorders>
          </w:tcPr>
          <w:p w14:paraId="49F67618"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bCs/>
                <w:sz w:val="28"/>
                <w:szCs w:val="28"/>
              </w:rPr>
              <w:t>Kiểm</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tra</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giáo</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dục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thê</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chất</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chung</w:t>
            </w:r>
            <w:proofErr w:type="spellEnd"/>
          </w:p>
        </w:tc>
        <w:tc>
          <w:tcPr>
            <w:tcW w:w="1106" w:type="dxa"/>
            <w:tcBorders>
              <w:top w:val="dotted" w:sz="4" w:space="0" w:color="auto"/>
              <w:left w:val="single" w:sz="4" w:space="0" w:color="auto"/>
              <w:bottom w:val="dotted" w:sz="4" w:space="0" w:color="auto"/>
              <w:right w:val="single" w:sz="4" w:space="0" w:color="auto"/>
            </w:tcBorders>
            <w:vAlign w:val="center"/>
          </w:tcPr>
          <w:p w14:paraId="0F1D5F79"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1106" w:type="dxa"/>
            <w:tcBorders>
              <w:top w:val="dotted" w:sz="4" w:space="0" w:color="auto"/>
              <w:left w:val="single" w:sz="4" w:space="0" w:color="auto"/>
              <w:bottom w:val="dotted" w:sz="4" w:space="0" w:color="auto"/>
              <w:right w:val="single" w:sz="4" w:space="0" w:color="auto"/>
            </w:tcBorders>
            <w:shd w:val="clear" w:color="auto" w:fill="auto"/>
            <w:vAlign w:val="center"/>
          </w:tcPr>
          <w:p w14:paraId="74E455E2" w14:textId="77777777" w:rsidR="00B964C4" w:rsidRPr="008F6317" w:rsidRDefault="00B964C4" w:rsidP="00D461FE">
            <w:pPr>
              <w:spacing w:after="0" w:line="312" w:lineRule="auto"/>
              <w:jc w:val="center"/>
              <w:rPr>
                <w:rFonts w:eastAsia="Times New Roman" w:cs="Times New Roman"/>
                <w:sz w:val="28"/>
                <w:szCs w:val="28"/>
              </w:rPr>
            </w:pPr>
          </w:p>
        </w:tc>
        <w:tc>
          <w:tcPr>
            <w:tcW w:w="1106" w:type="dxa"/>
            <w:tcBorders>
              <w:top w:val="dotted" w:sz="4" w:space="0" w:color="auto"/>
              <w:left w:val="single" w:sz="4" w:space="0" w:color="auto"/>
              <w:bottom w:val="dotted" w:sz="4" w:space="0" w:color="auto"/>
              <w:right w:val="single" w:sz="4" w:space="0" w:color="auto"/>
            </w:tcBorders>
            <w:shd w:val="clear" w:color="auto" w:fill="auto"/>
            <w:vAlign w:val="center"/>
          </w:tcPr>
          <w:p w14:paraId="76BFB064" w14:textId="77777777" w:rsidR="00B964C4" w:rsidRPr="008F6317" w:rsidRDefault="00B964C4" w:rsidP="00D461FE">
            <w:pPr>
              <w:spacing w:after="0" w:line="312" w:lineRule="auto"/>
              <w:jc w:val="center"/>
              <w:rPr>
                <w:rFonts w:eastAsia="Times New Roman" w:cs="Times New Roman"/>
                <w:sz w:val="28"/>
                <w:szCs w:val="28"/>
              </w:rPr>
            </w:pPr>
          </w:p>
        </w:tc>
        <w:tc>
          <w:tcPr>
            <w:tcW w:w="1089" w:type="dxa"/>
            <w:tcBorders>
              <w:top w:val="dotted" w:sz="4" w:space="0" w:color="auto"/>
              <w:left w:val="single" w:sz="4" w:space="0" w:color="auto"/>
              <w:bottom w:val="dotted" w:sz="4" w:space="0" w:color="auto"/>
              <w:right w:val="single" w:sz="4" w:space="0" w:color="auto"/>
            </w:tcBorders>
            <w:vAlign w:val="center"/>
          </w:tcPr>
          <w:p w14:paraId="32DEDEBF"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r>
      <w:tr w:rsidR="00B964C4" w:rsidRPr="008F6317" w14:paraId="7F6887D1" w14:textId="77777777" w:rsidTr="008B63B3">
        <w:tc>
          <w:tcPr>
            <w:tcW w:w="851" w:type="dxa"/>
            <w:tcBorders>
              <w:top w:val="dotted" w:sz="4" w:space="0" w:color="auto"/>
              <w:left w:val="single" w:sz="4" w:space="0" w:color="auto"/>
              <w:bottom w:val="dotted" w:sz="4" w:space="0" w:color="auto"/>
              <w:right w:val="single" w:sz="4" w:space="0" w:color="auto"/>
            </w:tcBorders>
          </w:tcPr>
          <w:p w14:paraId="3A5B6FA5" w14:textId="77777777" w:rsidR="00B964C4" w:rsidRPr="008F6317" w:rsidRDefault="00B964C4" w:rsidP="00D461FE">
            <w:pPr>
              <w:spacing w:after="0" w:line="312" w:lineRule="auto"/>
              <w:jc w:val="center"/>
              <w:rPr>
                <w:rFonts w:eastAsia="Times New Roman" w:cs="Times New Roman"/>
                <w:b/>
                <w:bCs/>
                <w:sz w:val="28"/>
                <w:szCs w:val="28"/>
              </w:rPr>
            </w:pPr>
            <w:r w:rsidRPr="008F6317">
              <w:rPr>
                <w:rFonts w:eastAsia="Times New Roman" w:cs="Times New Roman"/>
                <w:b/>
                <w:bCs/>
                <w:sz w:val="28"/>
                <w:szCs w:val="28"/>
              </w:rPr>
              <w:t>III</w:t>
            </w:r>
          </w:p>
        </w:tc>
        <w:tc>
          <w:tcPr>
            <w:tcW w:w="3940" w:type="dxa"/>
            <w:tcBorders>
              <w:top w:val="dotted" w:sz="4" w:space="0" w:color="auto"/>
              <w:left w:val="single" w:sz="4" w:space="0" w:color="auto"/>
              <w:bottom w:val="dotted" w:sz="4" w:space="0" w:color="auto"/>
              <w:right w:val="single" w:sz="4" w:space="0" w:color="auto"/>
            </w:tcBorders>
          </w:tcPr>
          <w:p w14:paraId="60D6DED6" w14:textId="77777777" w:rsidR="00B964C4" w:rsidRPr="008F6317" w:rsidRDefault="00B964C4" w:rsidP="00D461FE">
            <w:pPr>
              <w:spacing w:after="0" w:line="312" w:lineRule="auto"/>
              <w:rPr>
                <w:rFonts w:eastAsia="Times New Roman" w:cs="Times New Roman"/>
                <w:b/>
                <w:bCs/>
                <w:iCs/>
                <w:sz w:val="28"/>
                <w:szCs w:val="28"/>
              </w:rPr>
            </w:pPr>
            <w:proofErr w:type="spellStart"/>
            <w:r w:rsidRPr="008F6317">
              <w:rPr>
                <w:rFonts w:eastAsia="Times New Roman" w:cs="Times New Roman"/>
                <w:b/>
                <w:bCs/>
                <w:iCs/>
                <w:sz w:val="28"/>
                <w:szCs w:val="28"/>
              </w:rPr>
              <w:t>Chương</w:t>
            </w:r>
            <w:proofErr w:type="spellEnd"/>
            <w:r w:rsidRPr="008F6317">
              <w:rPr>
                <w:rFonts w:eastAsia="Times New Roman" w:cs="Times New Roman"/>
                <w:b/>
                <w:bCs/>
                <w:iCs/>
                <w:sz w:val="28"/>
                <w:szCs w:val="28"/>
              </w:rPr>
              <w:t xml:space="preserve"> II: CHUYÊN ĐỀ THỂ DỤC THỂ THAO TỰ CHỌN (</w:t>
            </w:r>
            <w:proofErr w:type="spellStart"/>
            <w:r w:rsidRPr="008F6317">
              <w:rPr>
                <w:rFonts w:eastAsia="Times New Roman" w:cs="Times New Roman"/>
                <w:b/>
                <w:bCs/>
                <w:iCs/>
                <w:sz w:val="28"/>
                <w:szCs w:val="28"/>
              </w:rPr>
              <w:t>chọn</w:t>
            </w:r>
            <w:proofErr w:type="spellEnd"/>
            <w:r w:rsidRPr="008F6317">
              <w:rPr>
                <w:rFonts w:eastAsia="Times New Roman" w:cs="Times New Roman"/>
                <w:b/>
                <w:bCs/>
                <w:iCs/>
                <w:sz w:val="28"/>
                <w:szCs w:val="28"/>
              </w:rPr>
              <w:t xml:space="preserve"> 1 </w:t>
            </w:r>
            <w:proofErr w:type="spellStart"/>
            <w:r w:rsidRPr="008F6317">
              <w:rPr>
                <w:rFonts w:eastAsia="Times New Roman" w:cs="Times New Roman"/>
                <w:b/>
                <w:bCs/>
                <w:iCs/>
                <w:sz w:val="28"/>
                <w:szCs w:val="28"/>
              </w:rPr>
              <w:t>trong</w:t>
            </w:r>
            <w:proofErr w:type="spellEnd"/>
            <w:r w:rsidRPr="008F6317">
              <w:rPr>
                <w:rFonts w:eastAsia="Times New Roman" w:cs="Times New Roman"/>
                <w:b/>
                <w:bCs/>
                <w:iCs/>
                <w:sz w:val="28"/>
                <w:szCs w:val="28"/>
              </w:rPr>
              <w:t xml:space="preserve"> </w:t>
            </w:r>
            <w:proofErr w:type="spellStart"/>
            <w:r w:rsidRPr="008F6317">
              <w:rPr>
                <w:rFonts w:eastAsia="Times New Roman" w:cs="Times New Roman"/>
                <w:b/>
                <w:bCs/>
                <w:iCs/>
                <w:sz w:val="28"/>
                <w:szCs w:val="28"/>
              </w:rPr>
              <w:t>các</w:t>
            </w:r>
            <w:proofErr w:type="spellEnd"/>
            <w:r w:rsidRPr="008F6317">
              <w:rPr>
                <w:rFonts w:eastAsia="Times New Roman" w:cs="Times New Roman"/>
                <w:b/>
                <w:bCs/>
                <w:iCs/>
                <w:sz w:val="28"/>
                <w:szCs w:val="28"/>
              </w:rPr>
              <w:t xml:space="preserve"> </w:t>
            </w:r>
            <w:proofErr w:type="spellStart"/>
            <w:r w:rsidRPr="008F6317">
              <w:rPr>
                <w:rFonts w:eastAsia="Times New Roman" w:cs="Times New Roman"/>
                <w:b/>
                <w:bCs/>
                <w:iCs/>
                <w:sz w:val="28"/>
                <w:szCs w:val="28"/>
              </w:rPr>
              <w:t>chuyên</w:t>
            </w:r>
            <w:proofErr w:type="spellEnd"/>
            <w:r w:rsidRPr="008F6317">
              <w:rPr>
                <w:rFonts w:eastAsia="Times New Roman" w:cs="Times New Roman"/>
                <w:b/>
                <w:bCs/>
                <w:iCs/>
                <w:sz w:val="28"/>
                <w:szCs w:val="28"/>
              </w:rPr>
              <w:t xml:space="preserve"> </w:t>
            </w:r>
            <w:proofErr w:type="spellStart"/>
            <w:r w:rsidRPr="008F6317">
              <w:rPr>
                <w:rFonts w:eastAsia="Times New Roman" w:cs="Times New Roman"/>
                <w:b/>
                <w:bCs/>
                <w:iCs/>
                <w:sz w:val="28"/>
                <w:szCs w:val="28"/>
              </w:rPr>
              <w:t>đề</w:t>
            </w:r>
            <w:proofErr w:type="spellEnd"/>
            <w:r w:rsidRPr="008F6317">
              <w:rPr>
                <w:rFonts w:eastAsia="Times New Roman" w:cs="Times New Roman"/>
                <w:b/>
                <w:bCs/>
                <w:iCs/>
                <w:sz w:val="28"/>
                <w:szCs w:val="28"/>
              </w:rPr>
              <w:t xml:space="preserve"> </w:t>
            </w:r>
            <w:proofErr w:type="spellStart"/>
            <w:r w:rsidRPr="008F6317">
              <w:rPr>
                <w:rFonts w:eastAsia="Times New Roman" w:cs="Times New Roman"/>
                <w:b/>
                <w:bCs/>
                <w:iCs/>
                <w:sz w:val="28"/>
                <w:szCs w:val="28"/>
              </w:rPr>
              <w:t>sau</w:t>
            </w:r>
            <w:proofErr w:type="spellEnd"/>
            <w:r w:rsidRPr="008F6317">
              <w:rPr>
                <w:rFonts w:eastAsia="Times New Roman" w:cs="Times New Roman"/>
                <w:b/>
                <w:bCs/>
                <w:iCs/>
                <w:sz w:val="28"/>
                <w:szCs w:val="28"/>
              </w:rPr>
              <w:t>)</w:t>
            </w:r>
          </w:p>
        </w:tc>
        <w:tc>
          <w:tcPr>
            <w:tcW w:w="1106" w:type="dxa"/>
            <w:tcBorders>
              <w:top w:val="dotted" w:sz="4" w:space="0" w:color="auto"/>
              <w:left w:val="single" w:sz="4" w:space="0" w:color="auto"/>
              <w:bottom w:val="dotted" w:sz="4" w:space="0" w:color="auto"/>
              <w:right w:val="single" w:sz="4" w:space="0" w:color="auto"/>
            </w:tcBorders>
            <w:vAlign w:val="center"/>
          </w:tcPr>
          <w:p w14:paraId="2E2FA60A" w14:textId="77777777" w:rsidR="00B964C4" w:rsidRPr="008F6317" w:rsidRDefault="00B964C4" w:rsidP="00D461FE">
            <w:pPr>
              <w:spacing w:after="0" w:line="312" w:lineRule="auto"/>
              <w:jc w:val="center"/>
              <w:rPr>
                <w:rFonts w:eastAsia="Times New Roman" w:cs="Times New Roman"/>
                <w:sz w:val="28"/>
                <w:szCs w:val="28"/>
              </w:rPr>
            </w:pPr>
          </w:p>
        </w:tc>
        <w:tc>
          <w:tcPr>
            <w:tcW w:w="1106" w:type="dxa"/>
            <w:tcBorders>
              <w:top w:val="dotted" w:sz="4" w:space="0" w:color="auto"/>
              <w:left w:val="single" w:sz="4" w:space="0" w:color="auto"/>
              <w:bottom w:val="dotted" w:sz="4" w:space="0" w:color="auto"/>
              <w:right w:val="single" w:sz="4" w:space="0" w:color="auto"/>
            </w:tcBorders>
            <w:shd w:val="clear" w:color="auto" w:fill="auto"/>
            <w:vAlign w:val="center"/>
          </w:tcPr>
          <w:p w14:paraId="75018F7E" w14:textId="77777777" w:rsidR="00B964C4" w:rsidRPr="008F6317" w:rsidRDefault="00B964C4" w:rsidP="00D461FE">
            <w:pPr>
              <w:spacing w:after="0" w:line="312" w:lineRule="auto"/>
              <w:jc w:val="center"/>
              <w:rPr>
                <w:rFonts w:eastAsia="Times New Roman" w:cs="Times New Roman"/>
                <w:sz w:val="28"/>
                <w:szCs w:val="28"/>
              </w:rPr>
            </w:pPr>
          </w:p>
        </w:tc>
        <w:tc>
          <w:tcPr>
            <w:tcW w:w="1106" w:type="dxa"/>
            <w:tcBorders>
              <w:top w:val="dotted" w:sz="4" w:space="0" w:color="auto"/>
              <w:left w:val="single" w:sz="4" w:space="0" w:color="auto"/>
              <w:bottom w:val="dotted" w:sz="4" w:space="0" w:color="auto"/>
              <w:right w:val="single" w:sz="4" w:space="0" w:color="auto"/>
            </w:tcBorders>
            <w:shd w:val="clear" w:color="auto" w:fill="auto"/>
            <w:vAlign w:val="center"/>
          </w:tcPr>
          <w:p w14:paraId="57EAC803" w14:textId="77777777" w:rsidR="00B964C4" w:rsidRPr="008F6317" w:rsidRDefault="00B964C4" w:rsidP="00D461FE">
            <w:pPr>
              <w:spacing w:after="0" w:line="312" w:lineRule="auto"/>
              <w:jc w:val="center"/>
              <w:rPr>
                <w:rFonts w:eastAsia="Times New Roman" w:cs="Times New Roman"/>
                <w:sz w:val="28"/>
                <w:szCs w:val="28"/>
              </w:rPr>
            </w:pPr>
          </w:p>
        </w:tc>
        <w:tc>
          <w:tcPr>
            <w:tcW w:w="1089" w:type="dxa"/>
            <w:tcBorders>
              <w:top w:val="dotted" w:sz="4" w:space="0" w:color="auto"/>
              <w:left w:val="single" w:sz="4" w:space="0" w:color="auto"/>
              <w:bottom w:val="dotted" w:sz="4" w:space="0" w:color="auto"/>
              <w:right w:val="single" w:sz="4" w:space="0" w:color="auto"/>
            </w:tcBorders>
            <w:vAlign w:val="center"/>
          </w:tcPr>
          <w:p w14:paraId="65080303" w14:textId="77777777" w:rsidR="00B964C4" w:rsidRPr="008F6317" w:rsidRDefault="00B964C4" w:rsidP="00D461FE">
            <w:pPr>
              <w:spacing w:after="0" w:line="312" w:lineRule="auto"/>
              <w:jc w:val="center"/>
              <w:rPr>
                <w:rFonts w:eastAsia="Times New Roman" w:cs="Times New Roman"/>
                <w:sz w:val="28"/>
                <w:szCs w:val="28"/>
              </w:rPr>
            </w:pPr>
          </w:p>
        </w:tc>
      </w:tr>
      <w:tr w:rsidR="00B964C4" w:rsidRPr="008F6317" w14:paraId="5411A300" w14:textId="77777777" w:rsidTr="008B63B3">
        <w:tc>
          <w:tcPr>
            <w:tcW w:w="851" w:type="dxa"/>
            <w:tcBorders>
              <w:top w:val="dotted" w:sz="4" w:space="0" w:color="auto"/>
              <w:left w:val="single" w:sz="4" w:space="0" w:color="auto"/>
              <w:bottom w:val="dotted" w:sz="4" w:space="0" w:color="auto"/>
              <w:right w:val="single" w:sz="4" w:space="0" w:color="auto"/>
            </w:tcBorders>
          </w:tcPr>
          <w:p w14:paraId="682F552F"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3940" w:type="dxa"/>
            <w:tcBorders>
              <w:top w:val="dotted" w:sz="4" w:space="0" w:color="auto"/>
              <w:left w:val="single" w:sz="4" w:space="0" w:color="auto"/>
              <w:bottom w:val="dotted" w:sz="4" w:space="0" w:color="auto"/>
              <w:right w:val="single" w:sz="4" w:space="0" w:color="auto"/>
            </w:tcBorders>
          </w:tcPr>
          <w:p w14:paraId="7AE3DA71" w14:textId="77777777" w:rsidR="00B964C4" w:rsidRPr="008F6317" w:rsidRDefault="00B964C4" w:rsidP="00D461FE">
            <w:pPr>
              <w:spacing w:after="0" w:line="312" w:lineRule="auto"/>
              <w:rPr>
                <w:rFonts w:eastAsia="Times New Roman" w:cs="Times New Roman"/>
                <w:bCs/>
                <w:iCs/>
                <w:sz w:val="28"/>
                <w:szCs w:val="28"/>
              </w:rPr>
            </w:pPr>
            <w:r w:rsidRPr="008F6317">
              <w:rPr>
                <w:rFonts w:eastAsia="Times New Roman" w:cs="Times New Roman"/>
                <w:bCs/>
                <w:iCs/>
                <w:sz w:val="28"/>
                <w:szCs w:val="28"/>
              </w:rPr>
              <w:t xml:space="preserve">Chuyên </w:t>
            </w:r>
            <w:proofErr w:type="spellStart"/>
            <w:r w:rsidRPr="008F6317">
              <w:rPr>
                <w:rFonts w:eastAsia="Times New Roman" w:cs="Times New Roman"/>
                <w:bCs/>
                <w:iCs/>
                <w:sz w:val="28"/>
                <w:szCs w:val="28"/>
              </w:rPr>
              <w:t>đề</w:t>
            </w:r>
            <w:proofErr w:type="spellEnd"/>
            <w:r w:rsidRPr="008F6317">
              <w:rPr>
                <w:rFonts w:eastAsia="Times New Roman" w:cs="Times New Roman"/>
                <w:bCs/>
                <w:iCs/>
                <w:sz w:val="28"/>
                <w:szCs w:val="28"/>
              </w:rPr>
              <w:t xml:space="preserve"> 3: </w:t>
            </w:r>
            <w:proofErr w:type="spellStart"/>
            <w:r w:rsidRPr="008F6317">
              <w:rPr>
                <w:rFonts w:eastAsia="Times New Roman" w:cs="Times New Roman"/>
                <w:bCs/>
                <w:iCs/>
                <w:sz w:val="28"/>
                <w:szCs w:val="28"/>
              </w:rPr>
              <w:t>Môn</w:t>
            </w:r>
            <w:proofErr w:type="spellEnd"/>
            <w:r w:rsidRPr="008F6317">
              <w:rPr>
                <w:rFonts w:eastAsia="Times New Roman" w:cs="Times New Roman"/>
                <w:bCs/>
                <w:iCs/>
                <w:sz w:val="28"/>
                <w:szCs w:val="28"/>
              </w:rPr>
              <w:t xml:space="preserve"> </w:t>
            </w:r>
            <w:proofErr w:type="spellStart"/>
            <w:r w:rsidRPr="008F6317">
              <w:rPr>
                <w:rFonts w:eastAsia="Times New Roman" w:cs="Times New Roman"/>
                <w:bCs/>
                <w:iCs/>
                <w:sz w:val="28"/>
                <w:szCs w:val="28"/>
              </w:rPr>
              <w:t>bóng</w:t>
            </w:r>
            <w:proofErr w:type="spellEnd"/>
            <w:r w:rsidRPr="008F6317">
              <w:rPr>
                <w:rFonts w:eastAsia="Times New Roman" w:cs="Times New Roman"/>
                <w:bCs/>
                <w:iCs/>
                <w:sz w:val="28"/>
                <w:szCs w:val="28"/>
              </w:rPr>
              <w:t xml:space="preserve"> </w:t>
            </w:r>
            <w:proofErr w:type="spellStart"/>
            <w:r w:rsidRPr="008F6317">
              <w:rPr>
                <w:rFonts w:eastAsia="Times New Roman" w:cs="Times New Roman"/>
                <w:bCs/>
                <w:iCs/>
                <w:sz w:val="28"/>
                <w:szCs w:val="28"/>
              </w:rPr>
              <w:t>chuyền</w:t>
            </w:r>
            <w:proofErr w:type="spellEnd"/>
          </w:p>
        </w:tc>
        <w:tc>
          <w:tcPr>
            <w:tcW w:w="1106" w:type="dxa"/>
            <w:tcBorders>
              <w:top w:val="dotted" w:sz="4" w:space="0" w:color="auto"/>
              <w:left w:val="single" w:sz="4" w:space="0" w:color="auto"/>
              <w:bottom w:val="dotted" w:sz="4" w:space="0" w:color="auto"/>
              <w:right w:val="single" w:sz="4" w:space="0" w:color="auto"/>
            </w:tcBorders>
            <w:vAlign w:val="center"/>
          </w:tcPr>
          <w:p w14:paraId="1240103F"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30</w:t>
            </w:r>
          </w:p>
        </w:tc>
        <w:tc>
          <w:tcPr>
            <w:tcW w:w="1106" w:type="dxa"/>
            <w:tcBorders>
              <w:top w:val="dotted" w:sz="4" w:space="0" w:color="auto"/>
              <w:left w:val="single" w:sz="4" w:space="0" w:color="auto"/>
              <w:bottom w:val="dotted" w:sz="4" w:space="0" w:color="auto"/>
              <w:right w:val="single" w:sz="4" w:space="0" w:color="auto"/>
            </w:tcBorders>
            <w:vAlign w:val="center"/>
          </w:tcPr>
          <w:p w14:paraId="3EBC09A4"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1106" w:type="dxa"/>
            <w:tcBorders>
              <w:top w:val="dotted" w:sz="4" w:space="0" w:color="auto"/>
              <w:left w:val="single" w:sz="4" w:space="0" w:color="auto"/>
              <w:bottom w:val="dotted" w:sz="4" w:space="0" w:color="auto"/>
              <w:right w:val="single" w:sz="4" w:space="0" w:color="auto"/>
            </w:tcBorders>
            <w:vAlign w:val="center"/>
          </w:tcPr>
          <w:p w14:paraId="4ECAC0BA"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26</w:t>
            </w:r>
          </w:p>
        </w:tc>
        <w:tc>
          <w:tcPr>
            <w:tcW w:w="1089" w:type="dxa"/>
            <w:tcBorders>
              <w:top w:val="dotted" w:sz="4" w:space="0" w:color="auto"/>
              <w:left w:val="single" w:sz="4" w:space="0" w:color="auto"/>
              <w:bottom w:val="dotted" w:sz="4" w:space="0" w:color="auto"/>
              <w:right w:val="single" w:sz="4" w:space="0" w:color="auto"/>
            </w:tcBorders>
            <w:vAlign w:val="center"/>
          </w:tcPr>
          <w:p w14:paraId="53508BD7"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r>
      <w:tr w:rsidR="00B964C4" w:rsidRPr="008F6317" w14:paraId="1329D9EE" w14:textId="77777777" w:rsidTr="008B63B3">
        <w:tc>
          <w:tcPr>
            <w:tcW w:w="851" w:type="dxa"/>
            <w:tcBorders>
              <w:top w:val="single" w:sz="4" w:space="0" w:color="auto"/>
              <w:left w:val="single" w:sz="4" w:space="0" w:color="auto"/>
              <w:bottom w:val="single" w:sz="4" w:space="0" w:color="auto"/>
              <w:right w:val="single" w:sz="4" w:space="0" w:color="auto"/>
            </w:tcBorders>
          </w:tcPr>
          <w:p w14:paraId="43A7266B" w14:textId="77777777" w:rsidR="00B964C4" w:rsidRPr="008F6317" w:rsidRDefault="00B964C4" w:rsidP="00D461FE">
            <w:pPr>
              <w:spacing w:after="0" w:line="312" w:lineRule="auto"/>
              <w:jc w:val="center"/>
              <w:rPr>
                <w:rFonts w:eastAsia="Times New Roman" w:cs="Times New Roman"/>
                <w:b/>
                <w:sz w:val="28"/>
                <w:szCs w:val="28"/>
              </w:rPr>
            </w:pPr>
          </w:p>
        </w:tc>
        <w:tc>
          <w:tcPr>
            <w:tcW w:w="3940" w:type="dxa"/>
            <w:tcBorders>
              <w:top w:val="single" w:sz="4" w:space="0" w:color="auto"/>
              <w:left w:val="single" w:sz="4" w:space="0" w:color="auto"/>
              <w:bottom w:val="single" w:sz="4" w:space="0" w:color="auto"/>
              <w:right w:val="single" w:sz="4" w:space="0" w:color="auto"/>
            </w:tcBorders>
          </w:tcPr>
          <w:p w14:paraId="7E79B487" w14:textId="77777777" w:rsidR="00B964C4" w:rsidRPr="008F6317" w:rsidRDefault="00B964C4" w:rsidP="00D461FE">
            <w:pPr>
              <w:spacing w:after="0" w:line="312" w:lineRule="auto"/>
              <w:jc w:val="center"/>
              <w:rPr>
                <w:rFonts w:eastAsia="Times New Roman" w:cs="Times New Roman"/>
                <w:b/>
                <w:sz w:val="28"/>
                <w:szCs w:val="28"/>
              </w:rPr>
            </w:pPr>
            <w:proofErr w:type="spellStart"/>
            <w:r w:rsidRPr="008F6317">
              <w:rPr>
                <w:rFonts w:eastAsia="Times New Roman" w:cs="Times New Roman"/>
                <w:b/>
                <w:sz w:val="28"/>
                <w:szCs w:val="28"/>
              </w:rPr>
              <w:t>Cộng</w:t>
            </w:r>
            <w:proofErr w:type="spellEnd"/>
          </w:p>
        </w:tc>
        <w:tc>
          <w:tcPr>
            <w:tcW w:w="1106" w:type="dxa"/>
            <w:tcBorders>
              <w:top w:val="single" w:sz="4" w:space="0" w:color="auto"/>
              <w:left w:val="single" w:sz="4" w:space="0" w:color="auto"/>
              <w:bottom w:val="single" w:sz="4" w:space="0" w:color="auto"/>
              <w:right w:val="single" w:sz="4" w:space="0" w:color="auto"/>
            </w:tcBorders>
            <w:vAlign w:val="center"/>
          </w:tcPr>
          <w:p w14:paraId="1E0FA132" w14:textId="77777777" w:rsidR="00B964C4" w:rsidRPr="008F6317" w:rsidRDefault="00B964C4"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60</w:t>
            </w:r>
          </w:p>
        </w:tc>
        <w:tc>
          <w:tcPr>
            <w:tcW w:w="1106" w:type="dxa"/>
            <w:tcBorders>
              <w:top w:val="single" w:sz="4" w:space="0" w:color="auto"/>
              <w:left w:val="single" w:sz="4" w:space="0" w:color="auto"/>
              <w:bottom w:val="single" w:sz="4" w:space="0" w:color="auto"/>
              <w:right w:val="single" w:sz="4" w:space="0" w:color="auto"/>
            </w:tcBorders>
            <w:shd w:val="clear" w:color="auto" w:fill="auto"/>
            <w:vAlign w:val="center"/>
          </w:tcPr>
          <w:p w14:paraId="58A7C245" w14:textId="77777777" w:rsidR="00B964C4" w:rsidRPr="008F6317" w:rsidRDefault="00B964C4"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5</w:t>
            </w:r>
          </w:p>
        </w:tc>
        <w:tc>
          <w:tcPr>
            <w:tcW w:w="1106" w:type="dxa"/>
            <w:tcBorders>
              <w:top w:val="single" w:sz="4" w:space="0" w:color="auto"/>
              <w:left w:val="single" w:sz="4" w:space="0" w:color="auto"/>
              <w:bottom w:val="single" w:sz="4" w:space="0" w:color="auto"/>
              <w:right w:val="single" w:sz="4" w:space="0" w:color="auto"/>
            </w:tcBorders>
            <w:shd w:val="clear" w:color="auto" w:fill="auto"/>
            <w:vAlign w:val="center"/>
          </w:tcPr>
          <w:p w14:paraId="36D4B95E" w14:textId="77777777" w:rsidR="00B964C4" w:rsidRPr="008F6317" w:rsidRDefault="00B964C4"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51</w:t>
            </w:r>
          </w:p>
        </w:tc>
        <w:tc>
          <w:tcPr>
            <w:tcW w:w="1089" w:type="dxa"/>
            <w:tcBorders>
              <w:top w:val="single" w:sz="4" w:space="0" w:color="auto"/>
              <w:left w:val="single" w:sz="4" w:space="0" w:color="auto"/>
              <w:bottom w:val="single" w:sz="4" w:space="0" w:color="auto"/>
              <w:right w:val="single" w:sz="4" w:space="0" w:color="auto"/>
            </w:tcBorders>
            <w:vAlign w:val="center"/>
          </w:tcPr>
          <w:p w14:paraId="19D81EFF" w14:textId="77777777" w:rsidR="00B964C4" w:rsidRPr="008F6317" w:rsidRDefault="00B964C4"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4</w:t>
            </w:r>
          </w:p>
        </w:tc>
      </w:tr>
    </w:tbl>
    <w:p w14:paraId="479A4944" w14:textId="77777777" w:rsidR="00B964C4" w:rsidRPr="008F6317" w:rsidRDefault="00B964C4" w:rsidP="00D461FE">
      <w:pPr>
        <w:tabs>
          <w:tab w:val="left" w:pos="709"/>
        </w:tabs>
        <w:spacing w:after="0" w:line="312" w:lineRule="auto"/>
        <w:jc w:val="both"/>
        <w:rPr>
          <w:rFonts w:eastAsia="Times New Roman" w:cs="Times New Roman"/>
          <w:b/>
          <w:iCs/>
          <w:sz w:val="28"/>
          <w:szCs w:val="28"/>
          <w:lang w:val="sv-SE"/>
        </w:rPr>
      </w:pPr>
    </w:p>
    <w:p w14:paraId="04F98C53" w14:textId="77777777" w:rsidR="00B964C4" w:rsidRPr="008F6317" w:rsidRDefault="00B964C4" w:rsidP="00D461FE">
      <w:pPr>
        <w:tabs>
          <w:tab w:val="left" w:pos="709"/>
        </w:tabs>
        <w:spacing w:after="0" w:line="312" w:lineRule="auto"/>
        <w:jc w:val="both"/>
        <w:rPr>
          <w:rFonts w:eastAsia="Times New Roman" w:cs="Times New Roman"/>
          <w:b/>
          <w:iCs/>
          <w:sz w:val="28"/>
          <w:szCs w:val="28"/>
          <w:lang w:val="sv-SE"/>
        </w:rPr>
      </w:pPr>
      <w:r w:rsidRPr="008F6317">
        <w:rPr>
          <w:rFonts w:eastAsia="Times New Roman" w:cs="Times New Roman"/>
          <w:b/>
          <w:iCs/>
          <w:sz w:val="28"/>
          <w:szCs w:val="28"/>
          <w:lang w:val="sv-SE"/>
        </w:rPr>
        <w:t>2. Nội dung chi tiết</w:t>
      </w:r>
    </w:p>
    <w:p w14:paraId="7488FEBA" w14:textId="77777777" w:rsidR="00B964C4" w:rsidRPr="008F6317" w:rsidRDefault="00B964C4" w:rsidP="00D461FE">
      <w:pPr>
        <w:tabs>
          <w:tab w:val="left" w:pos="6804"/>
        </w:tabs>
        <w:spacing w:after="0" w:line="312" w:lineRule="auto"/>
        <w:jc w:val="center"/>
        <w:rPr>
          <w:rFonts w:eastAsia="Times New Roman" w:cs="Times New Roman"/>
          <w:b/>
          <w:sz w:val="28"/>
          <w:szCs w:val="28"/>
          <w:lang w:val="sv-SE"/>
        </w:rPr>
      </w:pPr>
      <w:r w:rsidRPr="008F6317">
        <w:rPr>
          <w:rFonts w:eastAsia="Times New Roman" w:cs="Times New Roman"/>
          <w:b/>
          <w:sz w:val="28"/>
          <w:szCs w:val="28"/>
          <w:lang w:val="sv-SE"/>
        </w:rPr>
        <w:t>BÀI MỞ ĐẦU</w:t>
      </w:r>
    </w:p>
    <w:p w14:paraId="46A116B6" w14:textId="77777777" w:rsidR="00B964C4" w:rsidRPr="008F6317" w:rsidRDefault="00B964C4" w:rsidP="00D461FE">
      <w:pPr>
        <w:tabs>
          <w:tab w:val="left" w:pos="7088"/>
        </w:tabs>
        <w:spacing w:after="0" w:line="312" w:lineRule="auto"/>
        <w:ind w:firstLine="720"/>
        <w:jc w:val="center"/>
        <w:rPr>
          <w:rFonts w:eastAsia="Times New Roman" w:cs="Times New Roman"/>
          <w:b/>
          <w:sz w:val="28"/>
          <w:szCs w:val="28"/>
        </w:rPr>
      </w:pPr>
      <w:r w:rsidRPr="008F6317">
        <w:rPr>
          <w:rFonts w:eastAsia="Times New Roman" w:cs="Times New Roman"/>
          <w:i/>
          <w:sz w:val="28"/>
          <w:szCs w:val="28"/>
        </w:rPr>
        <w:tab/>
      </w: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1 </w:t>
      </w:r>
      <w:proofErr w:type="spellStart"/>
      <w:r w:rsidRPr="008F6317">
        <w:rPr>
          <w:rFonts w:eastAsia="Times New Roman" w:cs="Times New Roman"/>
          <w:i/>
          <w:sz w:val="28"/>
          <w:szCs w:val="28"/>
        </w:rPr>
        <w:t>giờ</w:t>
      </w:r>
      <w:proofErr w:type="spellEnd"/>
    </w:p>
    <w:p w14:paraId="2CF128BF" w14:textId="77777777" w:rsidR="00B964C4" w:rsidRPr="008F6317" w:rsidRDefault="00B964C4" w:rsidP="00D461FE">
      <w:pPr>
        <w:tabs>
          <w:tab w:val="left" w:pos="6804"/>
        </w:tabs>
        <w:spacing w:after="0" w:line="312" w:lineRule="auto"/>
        <w:jc w:val="center"/>
        <w:rPr>
          <w:rFonts w:eastAsia="Times New Roman" w:cs="Times New Roman"/>
          <w:b/>
          <w:sz w:val="28"/>
          <w:szCs w:val="28"/>
          <w:lang w:val="sv-SE"/>
        </w:rPr>
      </w:pPr>
    </w:p>
    <w:p w14:paraId="3AB4FF0E" w14:textId="77777777" w:rsidR="00B964C4" w:rsidRPr="008F6317" w:rsidRDefault="00B964C4" w:rsidP="00D461FE">
      <w:pPr>
        <w:tabs>
          <w:tab w:val="left" w:pos="709"/>
        </w:tabs>
        <w:spacing w:after="0" w:line="312" w:lineRule="auto"/>
        <w:jc w:val="both"/>
        <w:rPr>
          <w:rFonts w:eastAsia="Times New Roman" w:cs="Times New Roman"/>
          <w:b/>
          <w:iCs/>
          <w:sz w:val="28"/>
          <w:szCs w:val="28"/>
          <w:lang w:val="sv-SE"/>
        </w:rPr>
      </w:pPr>
      <w:bookmarkStart w:id="19" w:name="_Hlk529462535"/>
      <w:r w:rsidRPr="008F6317">
        <w:rPr>
          <w:rFonts w:eastAsia="Times New Roman" w:cs="Times New Roman"/>
          <w:b/>
          <w:iCs/>
          <w:sz w:val="28"/>
          <w:szCs w:val="28"/>
          <w:lang w:val="sv-SE"/>
        </w:rPr>
        <w:t>1. Mục tiêu</w:t>
      </w:r>
    </w:p>
    <w:p w14:paraId="4CA9837E"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sz w:val="28"/>
          <w:szCs w:val="28"/>
          <w:lang w:val="sv-SE"/>
        </w:rPr>
        <w:t xml:space="preserve">Sau khi học xong bài này, người học đạt được:  </w:t>
      </w:r>
    </w:p>
    <w:p w14:paraId="1E265696" w14:textId="77777777" w:rsidR="00B964C4" w:rsidRPr="008F6317" w:rsidRDefault="00B964C4" w:rsidP="00D461FE">
      <w:pPr>
        <w:spacing w:after="0" w:line="312" w:lineRule="auto"/>
        <w:ind w:firstLine="720"/>
        <w:jc w:val="both"/>
        <w:rPr>
          <w:rFonts w:eastAsia="Times New Roman" w:cs="Times New Roman"/>
          <w:iCs/>
          <w:sz w:val="28"/>
          <w:szCs w:val="28"/>
          <w:lang w:val="sv-SE"/>
        </w:rPr>
      </w:pPr>
      <w:r w:rsidRPr="008F6317">
        <w:rPr>
          <w:rFonts w:eastAsia="Times New Roman" w:cs="Times New Roman"/>
          <w:sz w:val="28"/>
          <w:szCs w:val="28"/>
          <w:lang w:val="sv-SE"/>
        </w:rPr>
        <w:t>Trình bày được vị trí, tính chất, mục tiêu, nội dung chính, phương pháp dạy học và đánh giá môn học.</w:t>
      </w:r>
    </w:p>
    <w:p w14:paraId="3FD47BDA" w14:textId="77777777" w:rsidR="00B964C4" w:rsidRPr="008F6317" w:rsidRDefault="00B964C4" w:rsidP="00D461FE">
      <w:pPr>
        <w:tabs>
          <w:tab w:val="left" w:pos="709"/>
        </w:tabs>
        <w:spacing w:after="0" w:line="312" w:lineRule="auto"/>
        <w:jc w:val="both"/>
        <w:rPr>
          <w:rFonts w:eastAsia="Times New Roman" w:cs="Times New Roman"/>
          <w:b/>
          <w:iCs/>
          <w:sz w:val="28"/>
          <w:szCs w:val="28"/>
          <w:lang w:val="sv-SE"/>
        </w:rPr>
      </w:pPr>
      <w:r w:rsidRPr="008F6317">
        <w:rPr>
          <w:rFonts w:eastAsia="Times New Roman" w:cs="Times New Roman"/>
          <w:b/>
          <w:iCs/>
          <w:sz w:val="28"/>
          <w:szCs w:val="28"/>
          <w:lang w:val="sv-SE"/>
        </w:rPr>
        <w:t>2. Nội dung</w:t>
      </w:r>
      <w:r w:rsidRPr="008F6317">
        <w:rPr>
          <w:rFonts w:eastAsia="Times New Roman" w:cs="Times New Roman"/>
          <w:b/>
          <w:iCs/>
          <w:sz w:val="28"/>
          <w:szCs w:val="28"/>
          <w:lang w:val="sv-SE"/>
        </w:rPr>
        <w:tab/>
      </w:r>
    </w:p>
    <w:p w14:paraId="55A03F59"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bookmarkStart w:id="20" w:name="_Hlk529779351"/>
      <w:r w:rsidRPr="008F6317">
        <w:rPr>
          <w:rFonts w:eastAsia="Times New Roman" w:cs="Times New Roman"/>
          <w:sz w:val="28"/>
          <w:szCs w:val="28"/>
          <w:lang w:val="sv-SE"/>
        </w:rPr>
        <w:t>2.1. Vị trí, tính chất môn học</w:t>
      </w:r>
    </w:p>
    <w:p w14:paraId="7FAB1B69"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2.2. Mục tiêu của môn học</w:t>
      </w:r>
    </w:p>
    <w:p w14:paraId="6247826E"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2.3. Nội dung chính</w:t>
      </w:r>
    </w:p>
    <w:p w14:paraId="6C639664"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2.4. Tổ chức dạy học và đánh giá kết quả học tập</w:t>
      </w:r>
    </w:p>
    <w:bookmarkEnd w:id="19"/>
    <w:bookmarkEnd w:id="20"/>
    <w:p w14:paraId="438D71C4" w14:textId="77777777" w:rsidR="00B964C4" w:rsidRPr="008F6317" w:rsidRDefault="00B964C4" w:rsidP="00D461FE">
      <w:pPr>
        <w:tabs>
          <w:tab w:val="left" w:pos="6804"/>
        </w:tabs>
        <w:spacing w:after="0" w:line="312" w:lineRule="auto"/>
        <w:jc w:val="center"/>
        <w:rPr>
          <w:rFonts w:eastAsia="Times New Roman" w:cs="Times New Roman"/>
          <w:b/>
          <w:sz w:val="28"/>
          <w:szCs w:val="28"/>
          <w:lang w:val="sv-SE"/>
        </w:rPr>
      </w:pPr>
    </w:p>
    <w:p w14:paraId="2452345C" w14:textId="77777777" w:rsidR="00B964C4" w:rsidRPr="008F6317" w:rsidRDefault="00B964C4" w:rsidP="00D461FE">
      <w:pPr>
        <w:tabs>
          <w:tab w:val="left" w:pos="6804"/>
        </w:tabs>
        <w:spacing w:after="0" w:line="312" w:lineRule="auto"/>
        <w:jc w:val="center"/>
        <w:rPr>
          <w:rFonts w:eastAsia="Times New Roman" w:cs="Times New Roman"/>
          <w:b/>
          <w:sz w:val="28"/>
          <w:szCs w:val="28"/>
          <w:lang w:val="sv-SE"/>
        </w:rPr>
      </w:pPr>
      <w:r w:rsidRPr="008F6317">
        <w:rPr>
          <w:rFonts w:eastAsia="Times New Roman" w:cs="Times New Roman"/>
          <w:b/>
          <w:sz w:val="28"/>
          <w:szCs w:val="28"/>
          <w:lang w:val="sv-SE"/>
        </w:rPr>
        <w:t>Chương I: GIÁO DỤC THỂ CHẤT CHUNG</w:t>
      </w:r>
    </w:p>
    <w:p w14:paraId="00AF8431" w14:textId="77777777" w:rsidR="00B964C4" w:rsidRPr="008F6317" w:rsidRDefault="00B964C4" w:rsidP="00D461FE">
      <w:pPr>
        <w:tabs>
          <w:tab w:val="left" w:pos="426"/>
        </w:tabs>
        <w:spacing w:after="0" w:line="312" w:lineRule="auto"/>
        <w:jc w:val="center"/>
        <w:rPr>
          <w:rFonts w:eastAsia="Times New Roman" w:cs="Times New Roman"/>
          <w:b/>
          <w:sz w:val="28"/>
          <w:szCs w:val="28"/>
          <w:lang w:val="sv-SE"/>
        </w:rPr>
      </w:pPr>
    </w:p>
    <w:p w14:paraId="686F0C50" w14:textId="77777777" w:rsidR="00B964C4" w:rsidRPr="008F6317" w:rsidRDefault="00B964C4" w:rsidP="00D461FE">
      <w:pPr>
        <w:tabs>
          <w:tab w:val="left" w:pos="426"/>
        </w:tabs>
        <w:spacing w:after="0" w:line="312" w:lineRule="auto"/>
        <w:jc w:val="center"/>
        <w:rPr>
          <w:rFonts w:eastAsia="Times New Roman" w:cs="Times New Roman"/>
          <w:sz w:val="28"/>
          <w:szCs w:val="28"/>
          <w:lang w:val="sv-SE"/>
        </w:rPr>
      </w:pPr>
      <w:r w:rsidRPr="008F6317">
        <w:rPr>
          <w:rFonts w:eastAsia="Times New Roman" w:cs="Times New Roman"/>
          <w:sz w:val="28"/>
          <w:szCs w:val="28"/>
          <w:lang w:val="sv-SE"/>
        </w:rPr>
        <w:t>Bài 1: THỂ DỤC CƠ BẢN</w:t>
      </w:r>
    </w:p>
    <w:p w14:paraId="073841F8" w14:textId="77777777" w:rsidR="00B964C4" w:rsidRPr="008F6317" w:rsidRDefault="00B964C4" w:rsidP="00D461FE">
      <w:pPr>
        <w:tabs>
          <w:tab w:val="left" w:pos="7088"/>
        </w:tabs>
        <w:spacing w:after="0" w:line="312" w:lineRule="auto"/>
        <w:ind w:firstLine="720"/>
        <w:jc w:val="center"/>
        <w:rPr>
          <w:rFonts w:eastAsia="Times New Roman" w:cs="Times New Roman"/>
          <w:b/>
          <w:sz w:val="28"/>
          <w:szCs w:val="28"/>
          <w:lang w:val="sv-SE"/>
        </w:rPr>
      </w:pPr>
      <w:r w:rsidRPr="008F6317">
        <w:rPr>
          <w:rFonts w:eastAsia="Times New Roman" w:cs="Times New Roman"/>
          <w:i/>
          <w:sz w:val="28"/>
          <w:szCs w:val="28"/>
          <w:lang w:val="sv-SE"/>
        </w:rPr>
        <w:tab/>
        <w:t>Thời gian: 13 giờ</w:t>
      </w:r>
    </w:p>
    <w:p w14:paraId="14476B10" w14:textId="77777777" w:rsidR="00B964C4" w:rsidRPr="008F6317" w:rsidRDefault="00B964C4" w:rsidP="00D461FE">
      <w:pPr>
        <w:tabs>
          <w:tab w:val="left" w:pos="709"/>
        </w:tabs>
        <w:spacing w:after="0" w:line="312" w:lineRule="auto"/>
        <w:jc w:val="both"/>
        <w:rPr>
          <w:rFonts w:eastAsia="Times New Roman" w:cs="Times New Roman"/>
          <w:b/>
          <w:iCs/>
          <w:sz w:val="28"/>
          <w:szCs w:val="28"/>
          <w:lang w:val="sv-SE"/>
        </w:rPr>
      </w:pPr>
      <w:r w:rsidRPr="008F6317">
        <w:rPr>
          <w:rFonts w:eastAsia="Times New Roman" w:cs="Times New Roman"/>
          <w:b/>
          <w:iCs/>
          <w:sz w:val="28"/>
          <w:szCs w:val="28"/>
          <w:lang w:val="sv-SE"/>
        </w:rPr>
        <w:t>1. Mục tiêu</w:t>
      </w:r>
    </w:p>
    <w:p w14:paraId="12E2FF7C"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sz w:val="28"/>
          <w:szCs w:val="28"/>
          <w:lang w:val="sv-SE"/>
        </w:rPr>
        <w:t xml:space="preserve">Sau khi học xong bài này, người học đạt được:  </w:t>
      </w:r>
    </w:p>
    <w:p w14:paraId="296FF424"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 Trình bày được tác dụng, kỹ thuật cơ bản của một số bài thể dục cơ bản;</w:t>
      </w:r>
    </w:p>
    <w:p w14:paraId="46F5D67B"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 Thực hiện được đúng động tác kỹ thuật của các bài thể dục được học.</w:t>
      </w:r>
    </w:p>
    <w:p w14:paraId="6031F882" w14:textId="77777777" w:rsidR="00B964C4" w:rsidRPr="008F6317" w:rsidRDefault="00B964C4" w:rsidP="00D461FE">
      <w:pPr>
        <w:tabs>
          <w:tab w:val="left" w:pos="709"/>
        </w:tabs>
        <w:spacing w:after="0" w:line="312" w:lineRule="auto"/>
        <w:jc w:val="both"/>
        <w:rPr>
          <w:rFonts w:eastAsia="Times New Roman" w:cs="Times New Roman"/>
          <w:b/>
          <w:iCs/>
          <w:sz w:val="28"/>
          <w:szCs w:val="28"/>
          <w:lang w:val="sv-SE"/>
        </w:rPr>
      </w:pPr>
      <w:r w:rsidRPr="008F6317">
        <w:rPr>
          <w:rFonts w:eastAsia="Times New Roman" w:cs="Times New Roman"/>
          <w:b/>
          <w:iCs/>
          <w:sz w:val="28"/>
          <w:szCs w:val="28"/>
          <w:lang w:val="sv-SE"/>
        </w:rPr>
        <w:t>2. Nội dung</w:t>
      </w:r>
    </w:p>
    <w:p w14:paraId="78178C88"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bookmarkStart w:id="21" w:name="_Hlk529780410"/>
      <w:r w:rsidRPr="008F6317">
        <w:rPr>
          <w:rFonts w:eastAsia="Times New Roman" w:cs="Times New Roman"/>
          <w:sz w:val="28"/>
          <w:szCs w:val="28"/>
          <w:lang w:val="sv-SE"/>
        </w:rPr>
        <w:lastRenderedPageBreak/>
        <w:t>2.1. Giới thiệu về thể dục cơ bản</w:t>
      </w:r>
    </w:p>
    <w:p w14:paraId="3A774088"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 xml:space="preserve">2.2. Thể dục tay không liên hoàn </w:t>
      </w:r>
    </w:p>
    <w:p w14:paraId="0BF37674"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 xml:space="preserve">2.2.1. </w:t>
      </w:r>
      <w:bookmarkStart w:id="22" w:name="_Hlk529462572"/>
      <w:r w:rsidRPr="008F6317">
        <w:rPr>
          <w:rFonts w:eastAsia="Times New Roman" w:cs="Times New Roman"/>
          <w:sz w:val="28"/>
          <w:szCs w:val="28"/>
          <w:lang w:val="sv-SE"/>
        </w:rPr>
        <w:t xml:space="preserve">Tác dụng của thể dục tay không liên hoàn </w:t>
      </w:r>
      <w:bookmarkEnd w:id="22"/>
    </w:p>
    <w:p w14:paraId="1613F9D7"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2.2.2. Các động tác kỹ thuật</w:t>
      </w:r>
      <w:bookmarkEnd w:id="21"/>
    </w:p>
    <w:p w14:paraId="17645B57"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 xml:space="preserve">2.3. Thể dục cơ bản với dụng cụ đơn giản </w:t>
      </w:r>
    </w:p>
    <w:p w14:paraId="0010CEDC"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 xml:space="preserve">2.3.1. </w:t>
      </w:r>
      <w:bookmarkStart w:id="23" w:name="_Hlk529462602"/>
      <w:r w:rsidRPr="008F6317">
        <w:rPr>
          <w:rFonts w:eastAsia="Times New Roman" w:cs="Times New Roman"/>
          <w:sz w:val="28"/>
          <w:szCs w:val="28"/>
          <w:lang w:val="sv-SE"/>
        </w:rPr>
        <w:t>Tác dụng của thể dục cơ bản với dụng cụ đơn giản</w:t>
      </w:r>
      <w:bookmarkEnd w:id="23"/>
    </w:p>
    <w:p w14:paraId="1FDC6E85"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2.3.2. Các động tác kỹ thuật</w:t>
      </w:r>
    </w:p>
    <w:p w14:paraId="66889851" w14:textId="77777777" w:rsidR="00B964C4" w:rsidRPr="008F6317" w:rsidRDefault="00B964C4" w:rsidP="00D461FE">
      <w:pPr>
        <w:tabs>
          <w:tab w:val="left" w:pos="426"/>
        </w:tabs>
        <w:spacing w:after="0" w:line="312" w:lineRule="auto"/>
        <w:jc w:val="center"/>
        <w:rPr>
          <w:rFonts w:eastAsia="Times New Roman" w:cs="Times New Roman"/>
          <w:b/>
          <w:sz w:val="28"/>
          <w:szCs w:val="28"/>
          <w:lang w:val="sv-SE"/>
        </w:rPr>
      </w:pPr>
    </w:p>
    <w:p w14:paraId="21484527" w14:textId="77777777" w:rsidR="00B964C4" w:rsidRPr="008F6317" w:rsidRDefault="00B964C4" w:rsidP="00D461FE">
      <w:pPr>
        <w:tabs>
          <w:tab w:val="left" w:pos="426"/>
        </w:tabs>
        <w:spacing w:after="0" w:line="312" w:lineRule="auto"/>
        <w:jc w:val="center"/>
        <w:rPr>
          <w:rFonts w:eastAsia="Times New Roman" w:cs="Times New Roman"/>
          <w:sz w:val="28"/>
          <w:szCs w:val="28"/>
          <w:lang w:val="sv-SE"/>
        </w:rPr>
      </w:pPr>
      <w:r w:rsidRPr="008F6317">
        <w:rPr>
          <w:rFonts w:eastAsia="Times New Roman" w:cs="Times New Roman"/>
          <w:sz w:val="28"/>
          <w:szCs w:val="28"/>
          <w:lang w:val="sv-SE"/>
        </w:rPr>
        <w:t>Bài 2: ĐIỀN KINH</w:t>
      </w:r>
    </w:p>
    <w:p w14:paraId="6C91A7F5" w14:textId="77777777" w:rsidR="00B964C4" w:rsidRPr="008F6317" w:rsidRDefault="00B964C4" w:rsidP="00D461FE">
      <w:pPr>
        <w:tabs>
          <w:tab w:val="left" w:pos="7088"/>
        </w:tabs>
        <w:spacing w:after="0" w:line="312" w:lineRule="auto"/>
        <w:ind w:firstLine="720"/>
        <w:jc w:val="center"/>
        <w:rPr>
          <w:rFonts w:eastAsia="Times New Roman" w:cs="Times New Roman"/>
          <w:b/>
          <w:sz w:val="28"/>
          <w:szCs w:val="28"/>
        </w:rPr>
      </w:pPr>
      <w:r w:rsidRPr="008F6317">
        <w:rPr>
          <w:rFonts w:eastAsia="Times New Roman" w:cs="Times New Roman"/>
          <w:i/>
          <w:sz w:val="28"/>
          <w:szCs w:val="28"/>
          <w:lang w:val="sv-SE"/>
        </w:rPr>
        <w:tab/>
      </w: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14 </w:t>
      </w:r>
      <w:proofErr w:type="spellStart"/>
      <w:r w:rsidRPr="008F6317">
        <w:rPr>
          <w:rFonts w:eastAsia="Times New Roman" w:cs="Times New Roman"/>
          <w:i/>
          <w:sz w:val="28"/>
          <w:szCs w:val="28"/>
        </w:rPr>
        <w:t>giờ</w:t>
      </w:r>
      <w:proofErr w:type="spellEnd"/>
    </w:p>
    <w:p w14:paraId="2AE54416" w14:textId="77777777" w:rsidR="00B964C4" w:rsidRPr="008F6317" w:rsidRDefault="00B964C4" w:rsidP="00D461FE">
      <w:pPr>
        <w:tabs>
          <w:tab w:val="left" w:pos="709"/>
        </w:tabs>
        <w:spacing w:after="0" w:line="312" w:lineRule="auto"/>
        <w:jc w:val="both"/>
        <w:rPr>
          <w:rFonts w:eastAsia="Times New Roman" w:cs="Times New Roman"/>
          <w:b/>
          <w:sz w:val="28"/>
          <w:szCs w:val="28"/>
          <w:lang w:val="sv-SE"/>
        </w:rPr>
      </w:pPr>
      <w:r w:rsidRPr="008F6317">
        <w:rPr>
          <w:rFonts w:eastAsia="Times New Roman" w:cs="Times New Roman"/>
          <w:b/>
          <w:iCs/>
          <w:sz w:val="28"/>
          <w:szCs w:val="28"/>
          <w:lang w:val="sv-SE"/>
        </w:rPr>
        <w:t>1. Mục tiêu</w:t>
      </w:r>
      <w:r w:rsidRPr="008F6317">
        <w:rPr>
          <w:rFonts w:eastAsia="Times New Roman" w:cs="Times New Roman"/>
          <w:b/>
          <w:sz w:val="28"/>
          <w:szCs w:val="28"/>
          <w:lang w:val="sv-SE"/>
        </w:rPr>
        <w:t xml:space="preserve"> </w:t>
      </w:r>
      <w:r w:rsidRPr="008F6317">
        <w:rPr>
          <w:rFonts w:eastAsia="Times New Roman" w:cs="Times New Roman"/>
          <w:b/>
          <w:sz w:val="28"/>
          <w:szCs w:val="28"/>
          <w:lang w:val="sv-SE"/>
        </w:rPr>
        <w:tab/>
      </w:r>
    </w:p>
    <w:p w14:paraId="3871D0FE"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ab/>
        <w:t>Sau khi học xong bài này, người học đạt được:</w:t>
      </w:r>
    </w:p>
    <w:p w14:paraId="016B6151" w14:textId="77777777" w:rsidR="00B964C4" w:rsidRPr="008F6317" w:rsidRDefault="00B964C4" w:rsidP="00D461FE">
      <w:pPr>
        <w:spacing w:after="0" w:line="312" w:lineRule="auto"/>
        <w:jc w:val="both"/>
        <w:textAlignment w:val="baseline"/>
        <w:rPr>
          <w:rFonts w:eastAsia="Times New Roman" w:cs="Times New Roman"/>
          <w:spacing w:val="-4"/>
          <w:sz w:val="28"/>
          <w:szCs w:val="28"/>
          <w:lang w:val="sv-SE"/>
        </w:rPr>
      </w:pPr>
      <w:r w:rsidRPr="008F6317">
        <w:rPr>
          <w:rFonts w:eastAsia="Times New Roman" w:cs="Times New Roman"/>
          <w:spacing w:val="-4"/>
          <w:sz w:val="28"/>
          <w:szCs w:val="28"/>
          <w:lang w:val="sv-SE"/>
        </w:rPr>
        <w:t>- Trình bày được tác dụng, kỹ thuật cơ bản và một số nội dung trong Luật Điền kinh như: Chạy cự ly ngắn, chạy cự ly trung bình, nhảy xa hoặc nhảy cao;</w:t>
      </w:r>
    </w:p>
    <w:p w14:paraId="0F810704" w14:textId="77777777" w:rsidR="00B964C4" w:rsidRPr="008F6317" w:rsidRDefault="00B964C4" w:rsidP="00D461FE">
      <w:pPr>
        <w:spacing w:after="0" w:line="312" w:lineRule="auto"/>
        <w:jc w:val="both"/>
        <w:textAlignment w:val="baseline"/>
        <w:rPr>
          <w:rFonts w:eastAsia="Times New Roman" w:cs="Times New Roman"/>
          <w:sz w:val="28"/>
          <w:szCs w:val="28"/>
          <w:lang w:val="sv-SE"/>
        </w:rPr>
      </w:pPr>
      <w:r w:rsidRPr="008F6317">
        <w:rPr>
          <w:rFonts w:eastAsia="Times New Roman" w:cs="Times New Roman"/>
          <w:sz w:val="28"/>
          <w:szCs w:val="28"/>
          <w:lang w:val="sv-SE"/>
        </w:rPr>
        <w:t>- Thực hiện đúng động tác kỹ thuật và bảo đảm các yêu cầu khác của môn điền kinh được học.</w:t>
      </w:r>
    </w:p>
    <w:p w14:paraId="63F6ECD5" w14:textId="77777777" w:rsidR="00B964C4" w:rsidRPr="008F6317" w:rsidRDefault="00B964C4" w:rsidP="00D461FE">
      <w:pPr>
        <w:tabs>
          <w:tab w:val="left" w:pos="709"/>
        </w:tabs>
        <w:spacing w:after="0" w:line="312" w:lineRule="auto"/>
        <w:jc w:val="both"/>
        <w:rPr>
          <w:rFonts w:eastAsia="Times New Roman" w:cs="Times New Roman"/>
          <w:b/>
          <w:sz w:val="28"/>
          <w:szCs w:val="28"/>
          <w:lang w:val="sv-SE"/>
        </w:rPr>
      </w:pPr>
      <w:r w:rsidRPr="008F6317">
        <w:rPr>
          <w:rFonts w:eastAsia="Times New Roman" w:cs="Times New Roman"/>
          <w:b/>
          <w:sz w:val="28"/>
          <w:szCs w:val="28"/>
          <w:lang w:val="sv-SE"/>
        </w:rPr>
        <w:t xml:space="preserve">2. Nội </w:t>
      </w:r>
      <w:r w:rsidRPr="008F6317">
        <w:rPr>
          <w:rFonts w:eastAsia="Times New Roman" w:cs="Times New Roman"/>
          <w:b/>
          <w:iCs/>
          <w:sz w:val="28"/>
          <w:szCs w:val="28"/>
          <w:lang w:val="sv-SE"/>
        </w:rPr>
        <w:t>dung</w:t>
      </w:r>
    </w:p>
    <w:p w14:paraId="12E89E8E"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 xml:space="preserve">2.1. </w:t>
      </w:r>
      <w:bookmarkStart w:id="24" w:name="_Hlk510509204"/>
      <w:r w:rsidRPr="008F6317">
        <w:rPr>
          <w:rFonts w:eastAsia="Times New Roman" w:cs="Times New Roman"/>
          <w:sz w:val="28"/>
          <w:szCs w:val="28"/>
          <w:lang w:val="sv-SE"/>
        </w:rPr>
        <w:t xml:space="preserve">Chạy cự </w:t>
      </w:r>
      <w:r w:rsidRPr="008F6317">
        <w:rPr>
          <w:rFonts w:eastAsia="Times New Roman" w:cs="Times New Roman"/>
          <w:iCs/>
          <w:sz w:val="28"/>
          <w:szCs w:val="28"/>
          <w:lang w:val="sv-SE"/>
        </w:rPr>
        <w:t>ly</w:t>
      </w:r>
      <w:r w:rsidRPr="008F6317">
        <w:rPr>
          <w:rFonts w:eastAsia="Times New Roman" w:cs="Times New Roman"/>
          <w:sz w:val="28"/>
          <w:szCs w:val="28"/>
          <w:lang w:val="sv-SE"/>
        </w:rPr>
        <w:t xml:space="preserve"> ngắn</w:t>
      </w:r>
    </w:p>
    <w:bookmarkEnd w:id="24"/>
    <w:p w14:paraId="0117706D" w14:textId="77777777" w:rsidR="00B964C4" w:rsidRPr="008F6317" w:rsidRDefault="00B964C4" w:rsidP="00D461FE">
      <w:pPr>
        <w:spacing w:after="0" w:line="312" w:lineRule="auto"/>
        <w:jc w:val="both"/>
        <w:textAlignment w:val="baseline"/>
        <w:rPr>
          <w:rFonts w:eastAsia="Times New Roman" w:cs="Times New Roman"/>
          <w:sz w:val="28"/>
          <w:szCs w:val="28"/>
          <w:lang w:val="sv-SE"/>
        </w:rPr>
      </w:pPr>
      <w:r w:rsidRPr="008F6317">
        <w:rPr>
          <w:rFonts w:eastAsia="Times New Roman" w:cs="Times New Roman"/>
          <w:sz w:val="28"/>
          <w:szCs w:val="28"/>
          <w:lang w:val="sv-SE"/>
        </w:rPr>
        <w:t xml:space="preserve">2.1.1. Tác dụng của chạy cự ly ngắn </w:t>
      </w:r>
    </w:p>
    <w:p w14:paraId="7B40B9F8"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2.1.2. Các động tác kỹ thuật</w:t>
      </w:r>
    </w:p>
    <w:p w14:paraId="7D2B5E05"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2.1.3. Một số quy định trong Luật Điền kinh về chạy cự ly ngắn</w:t>
      </w:r>
    </w:p>
    <w:p w14:paraId="03C2E606"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 xml:space="preserve">2.2. Chạy cự ly </w:t>
      </w:r>
      <w:r w:rsidRPr="008F6317">
        <w:rPr>
          <w:rFonts w:eastAsia="Times New Roman" w:cs="Times New Roman"/>
          <w:iCs/>
          <w:sz w:val="28"/>
          <w:szCs w:val="28"/>
          <w:lang w:val="sv-SE"/>
        </w:rPr>
        <w:t>trung bình</w:t>
      </w:r>
    </w:p>
    <w:p w14:paraId="66FF1F90" w14:textId="77777777" w:rsidR="00B964C4" w:rsidRPr="008F6317" w:rsidRDefault="00B964C4" w:rsidP="00D461FE">
      <w:pPr>
        <w:spacing w:after="0" w:line="312" w:lineRule="auto"/>
        <w:jc w:val="both"/>
        <w:textAlignment w:val="baseline"/>
        <w:rPr>
          <w:rFonts w:eastAsia="Times New Roman" w:cs="Times New Roman"/>
          <w:sz w:val="28"/>
          <w:szCs w:val="28"/>
          <w:lang w:val="sv-SE"/>
        </w:rPr>
      </w:pPr>
      <w:r w:rsidRPr="008F6317">
        <w:rPr>
          <w:rFonts w:eastAsia="Times New Roman" w:cs="Times New Roman"/>
          <w:sz w:val="28"/>
          <w:szCs w:val="28"/>
          <w:lang w:val="sv-SE"/>
        </w:rPr>
        <w:t>2.2.1. Tác dụng của chạy cự ly trung bình</w:t>
      </w:r>
    </w:p>
    <w:p w14:paraId="646AB7AB"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2.2.2. Các động tác kỹ thuật</w:t>
      </w:r>
    </w:p>
    <w:p w14:paraId="6D150B96"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2.2.3. Một số quy định trong Luật Điền kinh về chạy cự ly trung bình</w:t>
      </w:r>
    </w:p>
    <w:p w14:paraId="5B6A6BFB"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 xml:space="preserve">2.3. Nhảy cao hoặc nhảy xa </w:t>
      </w:r>
    </w:p>
    <w:p w14:paraId="1CBD6B01"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Tùy theo điều kiện cụ thể, Hiệu trưởng nhà trường quyết định chọn dạy một trong hai nội dung điền kinh dưới đây: Nhảy cao hoặc nhảy xa.</w:t>
      </w:r>
    </w:p>
    <w:p w14:paraId="29BED1A4"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2.3.1. Nhảy cao</w:t>
      </w:r>
    </w:p>
    <w:p w14:paraId="187D56F9"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2.3.1.1. Tác dụng của nhảy cao</w:t>
      </w:r>
    </w:p>
    <w:p w14:paraId="1B7E527F"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2.3.1.2. Các động tác kỹ thuật</w:t>
      </w:r>
    </w:p>
    <w:p w14:paraId="582F82EA"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2.3.1.3. Một số quy định trong Luật Điền kinh về nhảy cao</w:t>
      </w:r>
    </w:p>
    <w:p w14:paraId="31BE2E5D"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2.3.2. Nhảy xa</w:t>
      </w:r>
    </w:p>
    <w:p w14:paraId="68057A14"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2.3.2.1. Tác dụng của nhảy xa</w:t>
      </w:r>
    </w:p>
    <w:p w14:paraId="3529385E"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2.2.2.2. Các động tác kỹ thuật</w:t>
      </w:r>
    </w:p>
    <w:p w14:paraId="09644598"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lastRenderedPageBreak/>
        <w:t>2.3.2.3. Một số quy định trong Luật Điền kinh về nhảy xa</w:t>
      </w:r>
    </w:p>
    <w:p w14:paraId="66CE8AB8"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p>
    <w:p w14:paraId="1CAC9F05" w14:textId="77777777" w:rsidR="00B964C4" w:rsidRPr="008F6317" w:rsidRDefault="00B964C4" w:rsidP="00D461FE">
      <w:pPr>
        <w:tabs>
          <w:tab w:val="left" w:pos="709"/>
        </w:tabs>
        <w:spacing w:after="0" w:line="312" w:lineRule="auto"/>
        <w:jc w:val="both"/>
        <w:rPr>
          <w:rFonts w:eastAsia="Times New Roman" w:cs="Times New Roman"/>
          <w:b/>
          <w:sz w:val="28"/>
          <w:szCs w:val="28"/>
          <w:lang w:val="sv-SE"/>
        </w:rPr>
      </w:pPr>
    </w:p>
    <w:p w14:paraId="255D450E" w14:textId="77777777" w:rsidR="00B964C4" w:rsidRPr="008F6317" w:rsidRDefault="00B964C4" w:rsidP="00D461FE">
      <w:pPr>
        <w:tabs>
          <w:tab w:val="left" w:pos="6804"/>
        </w:tabs>
        <w:spacing w:after="0" w:line="312" w:lineRule="auto"/>
        <w:jc w:val="center"/>
        <w:rPr>
          <w:rFonts w:eastAsia="Times New Roman" w:cs="Times New Roman"/>
          <w:b/>
          <w:sz w:val="28"/>
          <w:szCs w:val="28"/>
          <w:lang w:val="sv-SE"/>
        </w:rPr>
      </w:pPr>
      <w:r w:rsidRPr="008F6317">
        <w:rPr>
          <w:rFonts w:eastAsia="Times New Roman" w:cs="Times New Roman"/>
          <w:b/>
          <w:sz w:val="28"/>
          <w:szCs w:val="28"/>
          <w:lang w:val="sv-SE"/>
        </w:rPr>
        <w:t>Chương II: CHUYÊN ĐỀ THỂ DỤC THỂ THAO TỰ CHỌN</w:t>
      </w:r>
    </w:p>
    <w:p w14:paraId="062EF372" w14:textId="77777777" w:rsidR="00B964C4" w:rsidRPr="008F6317" w:rsidRDefault="00B964C4" w:rsidP="00D461FE">
      <w:pPr>
        <w:tabs>
          <w:tab w:val="left" w:pos="426"/>
        </w:tabs>
        <w:spacing w:after="0" w:line="312" w:lineRule="auto"/>
        <w:jc w:val="center"/>
        <w:rPr>
          <w:rFonts w:eastAsia="Times New Roman" w:cs="Times New Roman"/>
          <w:b/>
          <w:iCs/>
          <w:sz w:val="28"/>
          <w:szCs w:val="28"/>
          <w:lang w:val="sv-SE"/>
        </w:rPr>
      </w:pPr>
      <w:r w:rsidRPr="008F6317">
        <w:rPr>
          <w:rFonts w:eastAsia="Times New Roman" w:cs="Times New Roman"/>
          <w:b/>
          <w:iCs/>
          <w:sz w:val="28"/>
          <w:szCs w:val="28"/>
          <w:lang w:val="sv-SE"/>
        </w:rPr>
        <w:t>Chuyên đề : MÔN BÓNG CHUYỀN</w:t>
      </w:r>
    </w:p>
    <w:p w14:paraId="523E0938" w14:textId="77777777" w:rsidR="00B964C4" w:rsidRPr="008F6317" w:rsidRDefault="00B964C4" w:rsidP="00D461FE">
      <w:pPr>
        <w:tabs>
          <w:tab w:val="left" w:pos="426"/>
        </w:tabs>
        <w:spacing w:after="0" w:line="312" w:lineRule="auto"/>
        <w:jc w:val="right"/>
        <w:rPr>
          <w:rFonts w:eastAsia="Times New Roman" w:cs="Times New Roman"/>
          <w:b/>
          <w:iCs/>
          <w:sz w:val="28"/>
          <w:szCs w:val="28"/>
          <w:lang w:val="sv-SE"/>
        </w:rPr>
      </w:pPr>
      <w:r w:rsidRPr="008F6317">
        <w:rPr>
          <w:rFonts w:eastAsia="Times New Roman" w:cs="Times New Roman"/>
          <w:i/>
          <w:sz w:val="28"/>
          <w:szCs w:val="28"/>
          <w:lang w:val="sv-SE"/>
        </w:rPr>
        <w:t>Thời gian: 30 giờ</w:t>
      </w:r>
    </w:p>
    <w:p w14:paraId="30F49B03" w14:textId="77777777" w:rsidR="00B964C4" w:rsidRPr="008F6317" w:rsidRDefault="00B964C4" w:rsidP="00D461FE">
      <w:pPr>
        <w:tabs>
          <w:tab w:val="left" w:pos="709"/>
        </w:tabs>
        <w:spacing w:after="0" w:line="312" w:lineRule="auto"/>
        <w:jc w:val="both"/>
        <w:rPr>
          <w:rFonts w:eastAsia="Times New Roman" w:cs="Times New Roman"/>
          <w:b/>
          <w:iCs/>
          <w:sz w:val="28"/>
          <w:szCs w:val="28"/>
          <w:lang w:val="sv-SE"/>
        </w:rPr>
      </w:pPr>
      <w:r w:rsidRPr="008F6317">
        <w:rPr>
          <w:rFonts w:eastAsia="Times New Roman" w:cs="Times New Roman"/>
          <w:b/>
          <w:iCs/>
          <w:sz w:val="28"/>
          <w:szCs w:val="28"/>
          <w:lang w:val="sv-SE"/>
        </w:rPr>
        <w:t>1. Mục tiêu</w:t>
      </w:r>
    </w:p>
    <w:p w14:paraId="32EB8A9F"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Sau khi học xong chuyên đề này, người học đạt được:</w:t>
      </w:r>
    </w:p>
    <w:p w14:paraId="1131C903"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 Trình bày được tác dụng, kỹ thuật chính và một số quy định trong Luật Bóng chuyền;</w:t>
      </w:r>
    </w:p>
    <w:p w14:paraId="3DF92400" w14:textId="77777777" w:rsidR="00B964C4" w:rsidRPr="008F6317" w:rsidRDefault="00B964C4" w:rsidP="00D461FE">
      <w:pPr>
        <w:tabs>
          <w:tab w:val="left" w:pos="709"/>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 Thực hiện đúng động tác kỹ thuật cơ bản của môn Bóng chuyền.</w:t>
      </w:r>
    </w:p>
    <w:p w14:paraId="19E6D86A" w14:textId="77777777" w:rsidR="00B964C4" w:rsidRPr="008F6317" w:rsidRDefault="00B964C4" w:rsidP="00D461FE">
      <w:pPr>
        <w:tabs>
          <w:tab w:val="left" w:pos="709"/>
        </w:tabs>
        <w:spacing w:after="0" w:line="312" w:lineRule="auto"/>
        <w:jc w:val="both"/>
        <w:rPr>
          <w:rFonts w:eastAsia="Times New Roman" w:cs="Times New Roman"/>
          <w:b/>
          <w:iCs/>
          <w:sz w:val="28"/>
          <w:szCs w:val="28"/>
          <w:lang w:val="sv-SE"/>
        </w:rPr>
      </w:pPr>
      <w:r w:rsidRPr="008F6317">
        <w:rPr>
          <w:rFonts w:eastAsia="Times New Roman" w:cs="Times New Roman"/>
          <w:b/>
          <w:sz w:val="28"/>
          <w:szCs w:val="28"/>
          <w:lang w:val="sv-SE"/>
        </w:rPr>
        <w:t xml:space="preserve">2. Nội </w:t>
      </w:r>
      <w:r w:rsidRPr="008F6317">
        <w:rPr>
          <w:rFonts w:eastAsia="Times New Roman" w:cs="Times New Roman"/>
          <w:b/>
          <w:iCs/>
          <w:sz w:val="28"/>
          <w:szCs w:val="28"/>
          <w:lang w:val="sv-SE"/>
        </w:rPr>
        <w:t>dung</w:t>
      </w:r>
    </w:p>
    <w:p w14:paraId="480907C4" w14:textId="77777777" w:rsidR="00B964C4" w:rsidRPr="008F6317" w:rsidRDefault="00B964C4" w:rsidP="00D461FE">
      <w:pPr>
        <w:tabs>
          <w:tab w:val="right" w:pos="9072"/>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 xml:space="preserve">2.1. </w:t>
      </w:r>
      <w:bookmarkStart w:id="25" w:name="_Hlk529462741"/>
      <w:r w:rsidRPr="008F6317">
        <w:rPr>
          <w:rFonts w:eastAsia="Times New Roman" w:cs="Times New Roman"/>
          <w:spacing w:val="-6"/>
          <w:sz w:val="28"/>
          <w:szCs w:val="28"/>
          <w:lang w:val="sv-SE"/>
        </w:rPr>
        <w:t>Tác dụng của môn Bóng chuyền</w:t>
      </w:r>
      <w:bookmarkEnd w:id="25"/>
    </w:p>
    <w:p w14:paraId="1D7BB8F5" w14:textId="77777777" w:rsidR="00B964C4" w:rsidRPr="008F6317" w:rsidRDefault="00B964C4" w:rsidP="00D461FE">
      <w:pPr>
        <w:tabs>
          <w:tab w:val="right" w:pos="9072"/>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 xml:space="preserve">2.2. Các động tác kỹ thuật </w:t>
      </w:r>
    </w:p>
    <w:p w14:paraId="2E733ECF" w14:textId="77777777" w:rsidR="00B964C4" w:rsidRPr="008F6317" w:rsidRDefault="00B964C4" w:rsidP="00D461FE">
      <w:pPr>
        <w:tabs>
          <w:tab w:val="right" w:pos="9072"/>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2.2.1. Tư thế cơ bản, các bước di chuyển</w:t>
      </w:r>
    </w:p>
    <w:p w14:paraId="163D60B2" w14:textId="77777777" w:rsidR="00B964C4" w:rsidRPr="008F6317" w:rsidRDefault="00B964C4" w:rsidP="00D461FE">
      <w:pPr>
        <w:tabs>
          <w:tab w:val="right" w:pos="9072"/>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2.2.2. Kỹ thuật chuyền bóng cao tay cơ bản (chuyền bước 2)</w:t>
      </w:r>
    </w:p>
    <w:p w14:paraId="4BB349CE" w14:textId="77777777" w:rsidR="00B964C4" w:rsidRPr="008F6317" w:rsidRDefault="00B964C4" w:rsidP="00D461FE">
      <w:pPr>
        <w:tabs>
          <w:tab w:val="right" w:pos="9072"/>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2.2.3. Kỹ thuật chuyền bóng thấp tay cơ bản (chuyền bước 1)</w:t>
      </w:r>
    </w:p>
    <w:p w14:paraId="38234611" w14:textId="77777777" w:rsidR="00B964C4" w:rsidRPr="008F6317" w:rsidRDefault="00B964C4" w:rsidP="00D461FE">
      <w:pPr>
        <w:tabs>
          <w:tab w:val="right" w:pos="9072"/>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2.2.4. Kỹ thuật phát bóng thấp tay trước mặt</w:t>
      </w:r>
    </w:p>
    <w:p w14:paraId="3C43D909" w14:textId="77777777" w:rsidR="00B964C4" w:rsidRPr="008F6317" w:rsidRDefault="00B964C4" w:rsidP="00D461FE">
      <w:pPr>
        <w:tabs>
          <w:tab w:val="right" w:pos="9072"/>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2.2.5. Kỹ thuật phát bóng cao tay trước mặt</w:t>
      </w:r>
    </w:p>
    <w:p w14:paraId="11EA0677" w14:textId="77777777" w:rsidR="00B964C4" w:rsidRPr="008F6317" w:rsidRDefault="00B964C4" w:rsidP="00D461FE">
      <w:pPr>
        <w:tabs>
          <w:tab w:val="right" w:pos="9072"/>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2.2.6. Kỹ thuật chắn bóng</w:t>
      </w:r>
    </w:p>
    <w:p w14:paraId="5A06AEB0" w14:textId="77777777" w:rsidR="00B964C4" w:rsidRPr="008F6317" w:rsidRDefault="00B964C4" w:rsidP="00D461FE">
      <w:pPr>
        <w:tabs>
          <w:tab w:val="right" w:pos="9072"/>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2.2.7. Kỹ thuật đập bóng theo phương lấy đà</w:t>
      </w:r>
    </w:p>
    <w:p w14:paraId="4D687D43" w14:textId="77777777" w:rsidR="00B964C4" w:rsidRPr="008F6317" w:rsidRDefault="00B964C4" w:rsidP="00D461FE">
      <w:pPr>
        <w:spacing w:after="0" w:line="312" w:lineRule="auto"/>
        <w:jc w:val="both"/>
        <w:textAlignment w:val="baseline"/>
        <w:rPr>
          <w:rFonts w:eastAsia="Times New Roman" w:cs="Times New Roman"/>
          <w:sz w:val="28"/>
          <w:szCs w:val="28"/>
          <w:lang w:val="sv-SE"/>
        </w:rPr>
      </w:pPr>
      <w:r w:rsidRPr="008F6317">
        <w:rPr>
          <w:rFonts w:eastAsia="Times New Roman" w:cs="Times New Roman"/>
          <w:sz w:val="28"/>
          <w:szCs w:val="28"/>
          <w:lang w:val="sv-SE"/>
        </w:rPr>
        <w:t>2.3. Một số quy định của Luật Bóng chuyền</w:t>
      </w:r>
    </w:p>
    <w:p w14:paraId="3C9A5FB0" w14:textId="77777777" w:rsidR="00B964C4" w:rsidRPr="008F6317" w:rsidRDefault="00B964C4" w:rsidP="00D461FE">
      <w:pPr>
        <w:spacing w:after="0" w:line="312" w:lineRule="auto"/>
        <w:jc w:val="both"/>
        <w:rPr>
          <w:rFonts w:eastAsia="Times New Roman" w:cs="Times New Roman"/>
          <w:b/>
          <w:sz w:val="28"/>
          <w:szCs w:val="28"/>
          <w:lang w:val="sv-SE"/>
        </w:rPr>
      </w:pPr>
      <w:r w:rsidRPr="008F6317">
        <w:rPr>
          <w:rFonts w:eastAsia="Times New Roman" w:cs="Times New Roman"/>
          <w:b/>
          <w:sz w:val="28"/>
          <w:szCs w:val="28"/>
          <w:lang w:val="sv-SE"/>
        </w:rPr>
        <w:t>IV. Điều kiện thực hiện môn học</w:t>
      </w:r>
    </w:p>
    <w:p w14:paraId="0955AF71" w14:textId="77777777" w:rsidR="00B964C4" w:rsidRPr="008F6317" w:rsidRDefault="00B964C4" w:rsidP="00D461FE">
      <w:pPr>
        <w:tabs>
          <w:tab w:val="right" w:pos="9072"/>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1. Điều kiện chung: Nhà tập luyện/ thi đấu đa năng; video/clip, tranh ảnh, máy chiếu, loa, đài, còi, cờ lệnh, đồng hồ bấm giờ; bàn, ghế; quần áo tập luyện, dụng cụ y tế.</w:t>
      </w:r>
    </w:p>
    <w:p w14:paraId="373846FC" w14:textId="77777777" w:rsidR="00B964C4" w:rsidRPr="008F6317" w:rsidRDefault="00B964C4" w:rsidP="00D461FE">
      <w:pPr>
        <w:tabs>
          <w:tab w:val="right" w:pos="9072"/>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2. Trang thiết bị</w:t>
      </w:r>
    </w:p>
    <w:p w14:paraId="05080F96" w14:textId="77777777" w:rsidR="00B964C4" w:rsidRPr="008F6317" w:rsidRDefault="00B964C4" w:rsidP="00D461FE">
      <w:pPr>
        <w:tabs>
          <w:tab w:val="right" w:pos="9072"/>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2.1. Đối với giáo dục thể chất chung</w:t>
      </w:r>
    </w:p>
    <w:p w14:paraId="214A9F66" w14:textId="77777777" w:rsidR="00B964C4" w:rsidRPr="008F6317" w:rsidRDefault="00B964C4" w:rsidP="00D461FE">
      <w:pPr>
        <w:tabs>
          <w:tab w:val="right" w:pos="9072"/>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 Thể dục cơ bản: Sân tập, còi, tranh động tác, thảm tập; dụng cụ tập như gậy, bóng, hoa; nhạc tập và các thiết bị khác.</w:t>
      </w:r>
    </w:p>
    <w:p w14:paraId="46D1BE7B" w14:textId="77777777" w:rsidR="00B964C4" w:rsidRPr="008F6317" w:rsidRDefault="00B964C4" w:rsidP="00D461FE">
      <w:pPr>
        <w:tabs>
          <w:tab w:val="right" w:pos="9072"/>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  Điền kinh:</w:t>
      </w:r>
    </w:p>
    <w:p w14:paraId="778557E3" w14:textId="77777777" w:rsidR="00B964C4" w:rsidRPr="008F6317" w:rsidRDefault="00B964C4" w:rsidP="00D461FE">
      <w:pPr>
        <w:tabs>
          <w:tab w:val="right" w:pos="9072"/>
        </w:tabs>
        <w:spacing w:after="0" w:line="312" w:lineRule="auto"/>
        <w:jc w:val="both"/>
        <w:rPr>
          <w:rFonts w:eastAsia="Times New Roman" w:cs="Times New Roman"/>
          <w:iCs/>
          <w:sz w:val="28"/>
          <w:szCs w:val="28"/>
          <w:lang w:val="sv-SE"/>
        </w:rPr>
      </w:pPr>
      <w:r w:rsidRPr="008F6317">
        <w:rPr>
          <w:rFonts w:eastAsia="Times New Roman" w:cs="Times New Roman"/>
          <w:iCs/>
          <w:sz w:val="28"/>
          <w:szCs w:val="28"/>
          <w:lang w:val="sv-SE"/>
        </w:rPr>
        <w:t xml:space="preserve">+ Chạy cự ly ngắn và trung bình: Sân chạy, dụng cụ phát lệnh, bàn đạp xuất phát </w:t>
      </w:r>
      <w:r w:rsidRPr="008F6317">
        <w:rPr>
          <w:rFonts w:eastAsia="Times New Roman" w:cs="Times New Roman"/>
          <w:sz w:val="28"/>
          <w:szCs w:val="28"/>
          <w:lang w:val="sv-SE"/>
        </w:rPr>
        <w:t>và các thiết bị khác;</w:t>
      </w:r>
    </w:p>
    <w:p w14:paraId="51898C2F" w14:textId="77777777" w:rsidR="00B964C4" w:rsidRPr="008F6317" w:rsidRDefault="00B964C4" w:rsidP="00D461FE">
      <w:pPr>
        <w:tabs>
          <w:tab w:val="right" w:pos="9072"/>
        </w:tabs>
        <w:spacing w:after="0" w:line="312" w:lineRule="auto"/>
        <w:jc w:val="both"/>
        <w:rPr>
          <w:rFonts w:eastAsia="Times New Roman" w:cs="Times New Roman"/>
          <w:iCs/>
          <w:sz w:val="28"/>
          <w:szCs w:val="28"/>
          <w:lang w:val="sv-SE"/>
        </w:rPr>
      </w:pPr>
      <w:r w:rsidRPr="008F6317">
        <w:rPr>
          <w:rFonts w:eastAsia="Times New Roman" w:cs="Times New Roman"/>
          <w:iCs/>
          <w:sz w:val="28"/>
          <w:szCs w:val="28"/>
          <w:lang w:val="sv-SE"/>
        </w:rPr>
        <w:t xml:space="preserve">+ Nhảy cao: Nệm nhảy cao, trụ, xà nhảy cao và </w:t>
      </w:r>
      <w:r w:rsidRPr="008F6317">
        <w:rPr>
          <w:rFonts w:eastAsia="Times New Roman" w:cs="Times New Roman"/>
          <w:sz w:val="28"/>
          <w:szCs w:val="28"/>
          <w:lang w:val="sv-SE"/>
        </w:rPr>
        <w:t>các thiết bị khác;</w:t>
      </w:r>
      <w:r w:rsidRPr="008F6317">
        <w:rPr>
          <w:rFonts w:eastAsia="Times New Roman" w:cs="Times New Roman"/>
          <w:iCs/>
          <w:sz w:val="28"/>
          <w:szCs w:val="28"/>
          <w:lang w:val="sv-SE"/>
        </w:rPr>
        <w:t xml:space="preserve"> </w:t>
      </w:r>
    </w:p>
    <w:p w14:paraId="24D3D67F" w14:textId="77777777" w:rsidR="00B964C4" w:rsidRPr="008F6317" w:rsidRDefault="00B964C4" w:rsidP="00D461FE">
      <w:pPr>
        <w:tabs>
          <w:tab w:val="right" w:pos="9072"/>
        </w:tabs>
        <w:spacing w:after="0" w:line="312" w:lineRule="auto"/>
        <w:jc w:val="both"/>
        <w:rPr>
          <w:rFonts w:eastAsia="Times New Roman" w:cs="Times New Roman"/>
          <w:iCs/>
          <w:sz w:val="28"/>
          <w:szCs w:val="28"/>
          <w:lang w:val="sv-SE"/>
        </w:rPr>
      </w:pPr>
      <w:r w:rsidRPr="008F6317">
        <w:rPr>
          <w:rFonts w:eastAsia="Times New Roman" w:cs="Times New Roman"/>
          <w:iCs/>
          <w:sz w:val="28"/>
          <w:szCs w:val="28"/>
          <w:lang w:val="sv-SE"/>
        </w:rPr>
        <w:t>+ Nhảy xa: Hố nhảy xa, thước đo và các thiết bị khác.</w:t>
      </w:r>
    </w:p>
    <w:p w14:paraId="6DD87D6E" w14:textId="77777777" w:rsidR="00B964C4" w:rsidRPr="008F6317" w:rsidRDefault="00B964C4" w:rsidP="00D461FE">
      <w:pPr>
        <w:tabs>
          <w:tab w:val="right" w:pos="9072"/>
        </w:tabs>
        <w:spacing w:after="0" w:line="312" w:lineRule="auto"/>
        <w:jc w:val="both"/>
        <w:rPr>
          <w:rFonts w:eastAsia="Times New Roman" w:cs="Times New Roman"/>
          <w:bCs/>
          <w:iCs/>
          <w:sz w:val="28"/>
          <w:szCs w:val="28"/>
          <w:lang w:val="sv-SE"/>
        </w:rPr>
      </w:pPr>
      <w:r w:rsidRPr="008F6317">
        <w:rPr>
          <w:rFonts w:eastAsia="Times New Roman" w:cs="Times New Roman"/>
          <w:sz w:val="28"/>
          <w:szCs w:val="28"/>
          <w:lang w:val="sv-SE"/>
        </w:rPr>
        <w:t xml:space="preserve">2.2. Đối với </w:t>
      </w:r>
      <w:r w:rsidRPr="008F6317">
        <w:rPr>
          <w:rFonts w:eastAsia="Times New Roman" w:cs="Times New Roman"/>
          <w:bCs/>
          <w:iCs/>
          <w:sz w:val="28"/>
          <w:szCs w:val="28"/>
          <w:lang w:val="sv-SE"/>
        </w:rPr>
        <w:t>chuyên đề thể dục thể thao tự chọn:</w:t>
      </w:r>
    </w:p>
    <w:p w14:paraId="2550E71D" w14:textId="77777777" w:rsidR="00B964C4" w:rsidRPr="008F6317" w:rsidRDefault="00B964C4" w:rsidP="00D461FE">
      <w:pPr>
        <w:tabs>
          <w:tab w:val="right" w:pos="9072"/>
        </w:tabs>
        <w:spacing w:after="0" w:line="312" w:lineRule="auto"/>
        <w:jc w:val="both"/>
        <w:rPr>
          <w:rFonts w:eastAsia="Times New Roman" w:cs="Times New Roman"/>
          <w:bCs/>
          <w:iCs/>
          <w:sz w:val="28"/>
          <w:szCs w:val="28"/>
          <w:lang w:val="sv-SE"/>
        </w:rPr>
      </w:pPr>
      <w:r w:rsidRPr="008F6317">
        <w:rPr>
          <w:rFonts w:eastAsia="Times New Roman" w:cs="Times New Roman"/>
          <w:bCs/>
          <w:iCs/>
          <w:sz w:val="28"/>
          <w:szCs w:val="28"/>
          <w:lang w:val="sv-SE"/>
        </w:rPr>
        <w:lastRenderedPageBreak/>
        <w:t xml:space="preserve">- Môn bơi lội: Hồ bơi, phao bơi, nón bơi, kính bơi </w:t>
      </w:r>
      <w:r w:rsidRPr="008F6317">
        <w:rPr>
          <w:rFonts w:eastAsia="Times New Roman" w:cs="Times New Roman"/>
          <w:sz w:val="28"/>
          <w:szCs w:val="28"/>
          <w:lang w:val="sv-SE"/>
        </w:rPr>
        <w:t>và các thiết bị khác</w:t>
      </w:r>
      <w:r w:rsidRPr="008F6317">
        <w:rPr>
          <w:rFonts w:eastAsia="Times New Roman" w:cs="Times New Roman"/>
          <w:bCs/>
          <w:iCs/>
          <w:sz w:val="28"/>
          <w:szCs w:val="28"/>
          <w:lang w:val="sv-SE"/>
        </w:rPr>
        <w:t>;</w:t>
      </w:r>
    </w:p>
    <w:p w14:paraId="2BBF0AA5" w14:textId="77777777" w:rsidR="00B964C4" w:rsidRPr="008F6317" w:rsidRDefault="00B964C4" w:rsidP="00D461FE">
      <w:pPr>
        <w:tabs>
          <w:tab w:val="right" w:pos="9072"/>
        </w:tabs>
        <w:spacing w:after="0" w:line="312" w:lineRule="auto"/>
        <w:jc w:val="both"/>
        <w:rPr>
          <w:rFonts w:eastAsia="Times New Roman" w:cs="Times New Roman"/>
          <w:bCs/>
          <w:iCs/>
          <w:sz w:val="28"/>
          <w:szCs w:val="28"/>
          <w:lang w:val="sv-SE"/>
        </w:rPr>
      </w:pPr>
      <w:r w:rsidRPr="008F6317">
        <w:rPr>
          <w:rFonts w:eastAsia="Times New Roman" w:cs="Times New Roman"/>
          <w:bCs/>
          <w:iCs/>
          <w:sz w:val="28"/>
          <w:szCs w:val="28"/>
          <w:lang w:val="sv-SE"/>
        </w:rPr>
        <w:t xml:space="preserve">- Môn cầu lông: Sân cầu lông, bộ trụ; lưới, vợt, quả cầu lông, bảng lật tỷ số </w:t>
      </w:r>
      <w:r w:rsidRPr="008F6317">
        <w:rPr>
          <w:rFonts w:eastAsia="Times New Roman" w:cs="Times New Roman"/>
          <w:sz w:val="28"/>
          <w:szCs w:val="28"/>
          <w:lang w:val="sv-SE"/>
        </w:rPr>
        <w:t>và các và các thiết bị khác</w:t>
      </w:r>
      <w:r w:rsidRPr="008F6317">
        <w:rPr>
          <w:rFonts w:eastAsia="Times New Roman" w:cs="Times New Roman"/>
          <w:bCs/>
          <w:iCs/>
          <w:sz w:val="28"/>
          <w:szCs w:val="28"/>
          <w:lang w:val="sv-SE"/>
        </w:rPr>
        <w:t>;</w:t>
      </w:r>
    </w:p>
    <w:p w14:paraId="5B081DE1" w14:textId="77777777" w:rsidR="00B964C4" w:rsidRPr="008F6317" w:rsidRDefault="00B964C4" w:rsidP="00D461FE">
      <w:pPr>
        <w:tabs>
          <w:tab w:val="right" w:pos="9072"/>
        </w:tabs>
        <w:spacing w:after="0" w:line="312" w:lineRule="auto"/>
        <w:jc w:val="both"/>
        <w:rPr>
          <w:rFonts w:eastAsia="Times New Roman" w:cs="Times New Roman"/>
          <w:bCs/>
          <w:iCs/>
          <w:sz w:val="28"/>
          <w:szCs w:val="28"/>
          <w:lang w:val="sv-SE"/>
        </w:rPr>
      </w:pPr>
      <w:r w:rsidRPr="008F6317">
        <w:rPr>
          <w:rFonts w:eastAsia="Times New Roman" w:cs="Times New Roman"/>
          <w:bCs/>
          <w:iCs/>
          <w:sz w:val="28"/>
          <w:szCs w:val="28"/>
          <w:lang w:val="sv-SE"/>
        </w:rPr>
        <w:t>- Môn bóng chuyền: Sân bóng chuyền; trụ, lưới, bóng chuyền; bảng lật tỷ số, sa bàn chiến thuật</w:t>
      </w:r>
      <w:r w:rsidRPr="008F6317">
        <w:rPr>
          <w:rFonts w:eastAsia="Times New Roman" w:cs="Times New Roman"/>
          <w:sz w:val="28"/>
          <w:szCs w:val="28"/>
          <w:lang w:val="sv-SE"/>
        </w:rPr>
        <w:t xml:space="preserve"> và các thiết bị khác</w:t>
      </w:r>
      <w:r w:rsidRPr="008F6317">
        <w:rPr>
          <w:rFonts w:eastAsia="Times New Roman" w:cs="Times New Roman"/>
          <w:bCs/>
          <w:iCs/>
          <w:sz w:val="28"/>
          <w:szCs w:val="28"/>
          <w:lang w:val="sv-SE"/>
        </w:rPr>
        <w:t>;</w:t>
      </w:r>
    </w:p>
    <w:p w14:paraId="616F1495" w14:textId="77777777" w:rsidR="00B964C4" w:rsidRPr="008F6317" w:rsidRDefault="00B964C4" w:rsidP="00D461FE">
      <w:pPr>
        <w:tabs>
          <w:tab w:val="right" w:pos="9072"/>
        </w:tabs>
        <w:spacing w:after="0" w:line="312" w:lineRule="auto"/>
        <w:jc w:val="both"/>
        <w:rPr>
          <w:rFonts w:eastAsia="Times New Roman" w:cs="Times New Roman"/>
          <w:bCs/>
          <w:iCs/>
          <w:sz w:val="28"/>
          <w:szCs w:val="28"/>
          <w:lang w:val="sv-SE"/>
        </w:rPr>
      </w:pPr>
      <w:r w:rsidRPr="008F6317">
        <w:rPr>
          <w:rFonts w:eastAsia="Times New Roman" w:cs="Times New Roman"/>
          <w:bCs/>
          <w:iCs/>
          <w:sz w:val="28"/>
          <w:szCs w:val="28"/>
          <w:lang w:val="sv-SE"/>
        </w:rPr>
        <w:t xml:space="preserve">- Môn bóng rổ: Sân bóng rổ, trụ bóng rổ; bảng lật tỷ số, sa bàn chiến thuật </w:t>
      </w:r>
      <w:r w:rsidRPr="008F6317">
        <w:rPr>
          <w:rFonts w:eastAsia="Times New Roman" w:cs="Times New Roman"/>
          <w:sz w:val="28"/>
          <w:szCs w:val="28"/>
          <w:lang w:val="sv-SE"/>
        </w:rPr>
        <w:t>và các thiết bị khác</w:t>
      </w:r>
      <w:r w:rsidRPr="008F6317">
        <w:rPr>
          <w:rFonts w:eastAsia="Times New Roman" w:cs="Times New Roman"/>
          <w:bCs/>
          <w:iCs/>
          <w:sz w:val="28"/>
          <w:szCs w:val="28"/>
          <w:lang w:val="sv-SE"/>
        </w:rPr>
        <w:t>;</w:t>
      </w:r>
    </w:p>
    <w:p w14:paraId="7D757BC8" w14:textId="77777777" w:rsidR="00B964C4" w:rsidRPr="008F6317" w:rsidRDefault="00B964C4" w:rsidP="00D461FE">
      <w:pPr>
        <w:tabs>
          <w:tab w:val="right" w:pos="9072"/>
        </w:tabs>
        <w:spacing w:after="0" w:line="312" w:lineRule="auto"/>
        <w:jc w:val="both"/>
        <w:rPr>
          <w:rFonts w:eastAsia="Times New Roman" w:cs="Times New Roman"/>
          <w:bCs/>
          <w:iCs/>
          <w:sz w:val="28"/>
          <w:szCs w:val="28"/>
          <w:lang w:val="sv-SE"/>
        </w:rPr>
      </w:pPr>
      <w:r w:rsidRPr="008F6317">
        <w:rPr>
          <w:rFonts w:eastAsia="Times New Roman" w:cs="Times New Roman"/>
          <w:bCs/>
          <w:iCs/>
          <w:sz w:val="28"/>
          <w:szCs w:val="28"/>
          <w:lang w:val="sv-SE"/>
        </w:rPr>
        <w:t>- Môn bóng đá: Sân bóng đá, khung thành, bóng đá, thẻ phạt, bảng lật tỷ số, sa bàn chiến thuật và các thiết bị khác</w:t>
      </w:r>
      <w:r w:rsidRPr="008F6317">
        <w:rPr>
          <w:rFonts w:eastAsia="Times New Roman" w:cs="Times New Roman"/>
          <w:iCs/>
          <w:sz w:val="28"/>
          <w:szCs w:val="28"/>
          <w:lang w:val="sv-SE"/>
        </w:rPr>
        <w:t>;</w:t>
      </w:r>
    </w:p>
    <w:p w14:paraId="1F1A97D4" w14:textId="77777777" w:rsidR="00B964C4" w:rsidRPr="008F6317" w:rsidRDefault="00B964C4" w:rsidP="00D461FE">
      <w:pPr>
        <w:tabs>
          <w:tab w:val="right" w:pos="9072"/>
        </w:tabs>
        <w:spacing w:after="0" w:line="312" w:lineRule="auto"/>
        <w:jc w:val="both"/>
        <w:rPr>
          <w:rFonts w:eastAsia="Times New Roman" w:cs="Times New Roman"/>
          <w:bCs/>
          <w:iCs/>
          <w:spacing w:val="-6"/>
          <w:sz w:val="28"/>
          <w:szCs w:val="28"/>
          <w:lang w:val="sv-SE"/>
        </w:rPr>
      </w:pPr>
      <w:r w:rsidRPr="008F6317">
        <w:rPr>
          <w:rFonts w:eastAsia="Times New Roman" w:cs="Times New Roman"/>
          <w:bCs/>
          <w:iCs/>
          <w:spacing w:val="-6"/>
          <w:sz w:val="28"/>
          <w:szCs w:val="28"/>
          <w:lang w:val="sv-SE"/>
        </w:rPr>
        <w:t>- Môn bóng bàn: Phòng tập; bàn, vợt, bóng, bảng lật tỷ số và các thiết bị khác.</w:t>
      </w:r>
    </w:p>
    <w:p w14:paraId="5A3F5058" w14:textId="77777777" w:rsidR="00B964C4" w:rsidRPr="008F6317" w:rsidRDefault="00B964C4" w:rsidP="00D461FE">
      <w:pPr>
        <w:tabs>
          <w:tab w:val="right" w:pos="9072"/>
        </w:tabs>
        <w:spacing w:after="0" w:line="312" w:lineRule="auto"/>
        <w:jc w:val="both"/>
        <w:rPr>
          <w:rFonts w:eastAsia="Times New Roman" w:cs="Times New Roman"/>
          <w:bCs/>
          <w:iCs/>
          <w:spacing w:val="-6"/>
          <w:sz w:val="28"/>
          <w:szCs w:val="28"/>
          <w:lang w:val="sv-SE"/>
        </w:rPr>
      </w:pPr>
      <w:r w:rsidRPr="008F6317">
        <w:rPr>
          <w:rFonts w:eastAsia="Times New Roman" w:cs="Times New Roman"/>
          <w:bCs/>
          <w:iCs/>
          <w:spacing w:val="-6"/>
          <w:sz w:val="28"/>
          <w:szCs w:val="28"/>
          <w:lang w:val="sv-SE"/>
        </w:rPr>
        <w:t>3.  Các điều kiện khác</w:t>
      </w:r>
    </w:p>
    <w:p w14:paraId="49FA1FE0" w14:textId="77777777" w:rsidR="00B964C4" w:rsidRPr="008F6317" w:rsidRDefault="00B964C4" w:rsidP="00D461FE">
      <w:pPr>
        <w:tabs>
          <w:tab w:val="right" w:pos="9072"/>
        </w:tabs>
        <w:spacing w:after="0" w:line="312" w:lineRule="auto"/>
        <w:jc w:val="both"/>
        <w:rPr>
          <w:rFonts w:eastAsia="Times New Roman" w:cs="Times New Roman"/>
          <w:bCs/>
          <w:iCs/>
          <w:sz w:val="28"/>
          <w:szCs w:val="28"/>
          <w:lang w:val="sv-SE"/>
        </w:rPr>
      </w:pPr>
      <w:r w:rsidRPr="008F6317">
        <w:rPr>
          <w:rFonts w:eastAsia="Times New Roman" w:cs="Times New Roman"/>
          <w:bCs/>
          <w:iCs/>
          <w:sz w:val="28"/>
          <w:szCs w:val="28"/>
          <w:lang w:val="sv-SE"/>
        </w:rPr>
        <w:t>Khuyến khích các cơ sở giáo dục nghề nghiệp, cơ sở giáo dục đại học có đăng ký hoạt động giáo dục nghề nghiệp đầu tư phòng học và các điều kiện khác để có thể tổ chức giảng dạy môn học hoặc một số nội dung của môn học theo hình thức trực tuyến.</w:t>
      </w:r>
    </w:p>
    <w:p w14:paraId="1BA5C166" w14:textId="77777777" w:rsidR="00B964C4" w:rsidRPr="008F6317" w:rsidRDefault="00B964C4" w:rsidP="00D461FE">
      <w:pPr>
        <w:spacing w:after="0" w:line="312" w:lineRule="auto"/>
        <w:jc w:val="both"/>
        <w:rPr>
          <w:rFonts w:eastAsia="Times New Roman" w:cs="Times New Roman"/>
          <w:b/>
          <w:sz w:val="28"/>
          <w:szCs w:val="28"/>
          <w:lang w:val="sv-SE"/>
        </w:rPr>
      </w:pPr>
      <w:r w:rsidRPr="008F6317">
        <w:rPr>
          <w:rFonts w:eastAsia="Times New Roman" w:cs="Times New Roman"/>
          <w:b/>
          <w:sz w:val="28"/>
          <w:szCs w:val="28"/>
          <w:lang w:val="sv-SE"/>
        </w:rPr>
        <w:t>V. Phương pháp đánh giá</w:t>
      </w:r>
    </w:p>
    <w:p w14:paraId="40F9248C" w14:textId="77777777" w:rsidR="00B964C4" w:rsidRPr="008F6317" w:rsidRDefault="00B964C4" w:rsidP="00D461FE">
      <w:pPr>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Việc đánh giá kết quả học tập của người học được thực hiện theo quy định tại Thông tư số 09/2017/TT-BLĐTBXH ngày 13/3/2017 của Bộ Lao động - Thương binh và Xã hội quy định việc tổ chức thực hiện chương trình đào tạo trình độ trung cấp, trình độ cao đẳng theo niên chế hoặc theo phương thức tích lũy mô-đun hoặc tín chỉ; quy chế kiểm tra, thi, xét công nhận tốt nghiệp.</w:t>
      </w:r>
    </w:p>
    <w:p w14:paraId="30FBD512" w14:textId="77777777" w:rsidR="00B964C4" w:rsidRPr="008F6317" w:rsidRDefault="00B964C4" w:rsidP="00D461FE">
      <w:pPr>
        <w:spacing w:after="0" w:line="312" w:lineRule="auto"/>
        <w:jc w:val="both"/>
        <w:rPr>
          <w:rFonts w:eastAsia="Times New Roman" w:cs="Times New Roman"/>
          <w:sz w:val="28"/>
          <w:szCs w:val="28"/>
          <w:lang w:val="sv-SE"/>
        </w:rPr>
      </w:pPr>
      <w:r w:rsidRPr="008F6317">
        <w:rPr>
          <w:rFonts w:eastAsia="Times New Roman" w:cs="Times New Roman"/>
          <w:b/>
          <w:bCs/>
          <w:sz w:val="28"/>
          <w:szCs w:val="28"/>
          <w:lang w:val="sv-SE"/>
        </w:rPr>
        <w:t>VI. Hướng dẫn thực hiện môn học</w:t>
      </w:r>
    </w:p>
    <w:p w14:paraId="4829CE95"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b/>
          <w:bCs/>
          <w:sz w:val="28"/>
          <w:szCs w:val="28"/>
          <w:lang w:val="sv-SE"/>
        </w:rPr>
        <w:t>1. Phạm vi áp dụng môn học</w:t>
      </w:r>
    </w:p>
    <w:p w14:paraId="06E70911"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sz w:val="28"/>
          <w:szCs w:val="28"/>
          <w:lang w:val="sv-SE"/>
        </w:rPr>
        <w:t>Môn học Giáo dục thể chất là một trong các môn học bắt buộc thuộc khối các môn học chung trong chương trình đào tạo trình độ trung cấp theo quy định của Bộ Lao động - Thương binh và Xã hội để giảng dạy.</w:t>
      </w:r>
    </w:p>
    <w:p w14:paraId="685389F8"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sz w:val="28"/>
          <w:szCs w:val="28"/>
          <w:lang w:val="sv-SE"/>
        </w:rPr>
        <w:t>Người học là đối tượng tuyển sinh hệ tốt nghiệp trung học cơ sở bắt buộc học toàn bộ chương trình môn học này.</w:t>
      </w:r>
    </w:p>
    <w:p w14:paraId="67E0E328"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b/>
          <w:bCs/>
          <w:sz w:val="28"/>
          <w:szCs w:val="28"/>
          <w:lang w:val="sv-SE"/>
        </w:rPr>
        <w:t>2. Miễn trừ, bảo lưu kết quả học tập môn học</w:t>
      </w:r>
    </w:p>
    <w:p w14:paraId="39775D3C" w14:textId="77777777" w:rsidR="00B964C4" w:rsidRPr="008F6317" w:rsidRDefault="00B964C4" w:rsidP="00C77450">
      <w:pPr>
        <w:numPr>
          <w:ilvl w:val="0"/>
          <w:numId w:val="166"/>
        </w:numPr>
        <w:shd w:val="clear" w:color="auto" w:fill="FFFFFF"/>
        <w:tabs>
          <w:tab w:val="left" w:pos="360"/>
        </w:tabs>
        <w:spacing w:after="0" w:line="312" w:lineRule="auto"/>
        <w:jc w:val="both"/>
        <w:rPr>
          <w:rFonts w:eastAsia="Times New Roman" w:cs="Times New Roman"/>
          <w:bCs/>
          <w:sz w:val="28"/>
          <w:szCs w:val="28"/>
          <w:lang w:val="sv-SE"/>
        </w:rPr>
      </w:pPr>
      <w:r w:rsidRPr="008F6317">
        <w:rPr>
          <w:rFonts w:eastAsia="Times New Roman" w:cs="Times New Roman"/>
          <w:bCs/>
          <w:sz w:val="28"/>
          <w:szCs w:val="28"/>
          <w:lang w:val="sv-SE"/>
        </w:rPr>
        <w:t>Việc miễn trừ, bảo lưu kết quả học tập môn học được thực hiện theo Thông tư số 09/2017/TT-BLĐTBXH.</w:t>
      </w:r>
    </w:p>
    <w:p w14:paraId="33408942" w14:textId="77777777" w:rsidR="00B964C4" w:rsidRPr="008F6317" w:rsidRDefault="00B964C4" w:rsidP="00C77450">
      <w:pPr>
        <w:numPr>
          <w:ilvl w:val="0"/>
          <w:numId w:val="166"/>
        </w:numPr>
        <w:shd w:val="clear" w:color="auto" w:fill="FFFFFF"/>
        <w:tabs>
          <w:tab w:val="left" w:pos="360"/>
        </w:tabs>
        <w:spacing w:after="0" w:line="312" w:lineRule="auto"/>
        <w:jc w:val="both"/>
        <w:rPr>
          <w:rFonts w:eastAsia="Times New Roman" w:cs="Times New Roman"/>
          <w:sz w:val="28"/>
          <w:szCs w:val="28"/>
          <w:lang w:val="nl-NL"/>
        </w:rPr>
      </w:pPr>
      <w:r w:rsidRPr="008F6317">
        <w:rPr>
          <w:rFonts w:eastAsia="Times New Roman" w:cs="Times New Roman"/>
          <w:bCs/>
          <w:sz w:val="28"/>
          <w:szCs w:val="28"/>
          <w:lang w:val="nl-NL"/>
        </w:rPr>
        <w:t xml:space="preserve">Người học là đối tượng tuyển sinh hệ tốt nghiệp trung học cơ sở bắt buộc học toàn bộ chương trình môn học này. </w:t>
      </w:r>
      <w:r w:rsidRPr="008F6317">
        <w:rPr>
          <w:rFonts w:eastAsia="Times New Roman" w:cs="Times New Roman"/>
          <w:sz w:val="28"/>
          <w:szCs w:val="28"/>
          <w:lang w:val="nl-NL"/>
        </w:rPr>
        <w:t>Người học đã có bằng tốt nghiệp trung học phổ thông, Hiệu trưởng nhà trường xem xét, quyết định cho người học được miễn học những nội dung đã được học ở chương trình trung học phổ thông.</w:t>
      </w:r>
    </w:p>
    <w:p w14:paraId="4DDE873C" w14:textId="77777777" w:rsidR="00B964C4" w:rsidRPr="008F6317" w:rsidRDefault="00B964C4" w:rsidP="00D461FE">
      <w:pPr>
        <w:spacing w:after="0" w:line="312" w:lineRule="auto"/>
        <w:ind w:firstLine="720"/>
        <w:jc w:val="both"/>
        <w:rPr>
          <w:rFonts w:eastAsia="Times New Roman" w:cs="Times New Roman"/>
          <w:sz w:val="28"/>
          <w:szCs w:val="28"/>
          <w:lang w:val="nl-NL"/>
        </w:rPr>
      </w:pPr>
      <w:r w:rsidRPr="008F6317">
        <w:rPr>
          <w:rFonts w:eastAsia="Times New Roman" w:cs="Times New Roman"/>
          <w:b/>
          <w:bCs/>
          <w:sz w:val="28"/>
          <w:szCs w:val="28"/>
          <w:lang w:val="nl-NL"/>
        </w:rPr>
        <w:lastRenderedPageBreak/>
        <w:t>3. Hướng dẫn về phương pháp giảng dạy, học tập môn học</w:t>
      </w:r>
    </w:p>
    <w:p w14:paraId="6CF6F5F7" w14:textId="77777777" w:rsidR="00B964C4" w:rsidRPr="008F6317" w:rsidRDefault="00B964C4" w:rsidP="00D461FE">
      <w:pPr>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 Đối với giáo viên: Giáo viên vận dụng linh hoạt các phương pháp dạy học; lấy người học làm trung tâm; tổ chức các hoạt động giảng dạy bài tập đa dạng với sự hỗ trợ giáo viên trang thiết bị, phục vụ mục tiêu bài học.</w:t>
      </w:r>
    </w:p>
    <w:p w14:paraId="5946F785" w14:textId="77777777" w:rsidR="00B964C4" w:rsidRPr="008F6317" w:rsidRDefault="00B964C4" w:rsidP="00D461FE">
      <w:pPr>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 Đối với người học: Thao tác theo hướng dẫn của giáo viên.</w:t>
      </w:r>
    </w:p>
    <w:p w14:paraId="12928DA6" w14:textId="77777777" w:rsidR="00B964C4" w:rsidRPr="008F6317" w:rsidRDefault="00B964C4" w:rsidP="00D461FE">
      <w:pPr>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 Khuyến khích việc tự học và rèn luyện thể thao hàng ngày</w:t>
      </w:r>
    </w:p>
    <w:p w14:paraId="1B50D51A" w14:textId="77777777" w:rsidR="00B964C4" w:rsidRPr="008F6317" w:rsidRDefault="00B964C4" w:rsidP="00D461FE">
      <w:pPr>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 Bên cạnh việc học 60 giờ trên lớp, giáo viên nên xây dựng nội dung và mục tiêu tự học thêm giờ cho người học thông qua hệ thống bài tập nhằm giúp người học đạt năng lực theo quy định sau khi tốt nghiệp trình độ Cao đẳng.</w:t>
      </w:r>
    </w:p>
    <w:p w14:paraId="070BF7FA" w14:textId="77777777" w:rsidR="00B964C4" w:rsidRPr="008F6317" w:rsidRDefault="00B964C4" w:rsidP="00D461FE">
      <w:pPr>
        <w:tabs>
          <w:tab w:val="left" w:pos="709"/>
        </w:tabs>
        <w:spacing w:after="0" w:line="312" w:lineRule="auto"/>
        <w:jc w:val="both"/>
        <w:rPr>
          <w:rFonts w:eastAsia="Times New Roman" w:cs="Times New Roman"/>
          <w:b/>
          <w:sz w:val="28"/>
          <w:szCs w:val="28"/>
          <w:lang w:val="sv-SE"/>
        </w:rPr>
      </w:pPr>
      <w:r w:rsidRPr="008F6317">
        <w:rPr>
          <w:rFonts w:eastAsia="Times New Roman" w:cs="Times New Roman"/>
          <w:b/>
          <w:sz w:val="28"/>
          <w:szCs w:val="28"/>
          <w:lang w:val="sv-SE"/>
        </w:rPr>
        <w:tab/>
        <w:t>4. Tài liệu tham khảo</w:t>
      </w:r>
    </w:p>
    <w:p w14:paraId="7134E7C4" w14:textId="77777777" w:rsidR="00B964C4" w:rsidRPr="008F6317" w:rsidRDefault="00B964C4" w:rsidP="00D461FE">
      <w:pPr>
        <w:tabs>
          <w:tab w:val="right" w:pos="9072"/>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1. Nghị định số 11/2015/NĐ-CP ngày 32/01/2015 của Chính phủ Quy định về Giáo dục thể chất và hoạt động thể thao trong nhà trường.</w:t>
      </w:r>
    </w:p>
    <w:p w14:paraId="15AC4204" w14:textId="77777777" w:rsidR="00B964C4" w:rsidRPr="008F6317" w:rsidRDefault="00B964C4" w:rsidP="00D461FE">
      <w:pPr>
        <w:tabs>
          <w:tab w:val="right" w:pos="9072"/>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 xml:space="preserve">2. Quyết định số 1076/QĐ-TTg ngày 17/6/2016 của Thủ tướng Chính phủ  Phê duyệt đề án tổng thể phát triển giáo dục thể chất và thể thao trường học giai đoạn 2016 - 2020, định hướng đến năm 2025; </w:t>
      </w:r>
    </w:p>
    <w:p w14:paraId="0C6D5804" w14:textId="77777777" w:rsidR="00B964C4" w:rsidRPr="008F6317" w:rsidRDefault="00B964C4" w:rsidP="00D461FE">
      <w:pPr>
        <w:tabs>
          <w:tab w:val="right" w:pos="9072"/>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3. Trường Đại học Thể dục thể thao Bắc Ninh: Giáo trình Cầu lông, Nhà Xuất bản Thể dục thể thao, năm 2000.</w:t>
      </w:r>
    </w:p>
    <w:p w14:paraId="59D64CA5" w14:textId="77777777" w:rsidR="00B964C4" w:rsidRPr="008F6317" w:rsidRDefault="00B964C4" w:rsidP="00D461FE">
      <w:pPr>
        <w:tabs>
          <w:tab w:val="right" w:pos="9072"/>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4. Trường Đại học Thể dục thể thao Bắc Ninh: Giáo trình Bơi thể thao, Nhà Xuất bản Thể dục thể thao, năm 2015.</w:t>
      </w:r>
    </w:p>
    <w:p w14:paraId="0D4742D1" w14:textId="77777777" w:rsidR="00B964C4" w:rsidRPr="008F6317" w:rsidRDefault="00B964C4" w:rsidP="00D461FE">
      <w:pPr>
        <w:tabs>
          <w:tab w:val="right" w:pos="9072"/>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5. Trường Đại học Thể dục thể thao Bắc Ninh: Giáo trình Thể dục, Nhà Xuất bản Thể dục thể thao, năm 2009.</w:t>
      </w:r>
    </w:p>
    <w:p w14:paraId="01DAFC7C" w14:textId="77777777" w:rsidR="00B964C4" w:rsidRPr="008F6317" w:rsidRDefault="00B964C4" w:rsidP="00D461FE">
      <w:pPr>
        <w:tabs>
          <w:tab w:val="right" w:pos="9072"/>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6. Trường Đại học Thể dục thể thao Bắc Ninh: Giáo trình Bóng chuyền, Nhà xuất bản Thể dục thể thao, năm 2006.</w:t>
      </w:r>
    </w:p>
    <w:p w14:paraId="4914C922" w14:textId="77777777" w:rsidR="00B964C4" w:rsidRPr="008F6317" w:rsidRDefault="00B964C4" w:rsidP="00D461FE">
      <w:pPr>
        <w:tabs>
          <w:tab w:val="right" w:pos="9072"/>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7. Trường Đại học Thể dục thể thao Bắc Ninh: Điền kinh (sách giáo khoa), năm 2006.</w:t>
      </w:r>
    </w:p>
    <w:p w14:paraId="3D74FE03" w14:textId="77777777" w:rsidR="00B964C4" w:rsidRPr="008F6317" w:rsidRDefault="00B964C4" w:rsidP="00D461FE">
      <w:pPr>
        <w:tabs>
          <w:tab w:val="right" w:pos="9072"/>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8. Trường Đại học Thể dục thể thao Bắc Ninh: Giáo trình Bóng đá, Nhà Xuất bản Thể dục thể thao, năm 2007.</w:t>
      </w:r>
    </w:p>
    <w:p w14:paraId="4C418FB5" w14:textId="77777777" w:rsidR="00B964C4" w:rsidRPr="008F6317" w:rsidRDefault="00B964C4" w:rsidP="00D461FE">
      <w:pPr>
        <w:tabs>
          <w:tab w:val="right" w:pos="9072"/>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9. Trường Đại học Thể dục thể thao Bắc Ninh: Giáo trình Bơi thể thao, Nhà Xuất bản Thể dục thể thao, năm 2015.</w:t>
      </w:r>
    </w:p>
    <w:p w14:paraId="0A32EBB3" w14:textId="77777777" w:rsidR="00B964C4" w:rsidRPr="008F6317" w:rsidRDefault="00B964C4" w:rsidP="00D461FE">
      <w:pPr>
        <w:tabs>
          <w:tab w:val="right" w:pos="9072"/>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10. Trường Đại học Thể dục thể thao TP. Hồ Chí Minh: Giáo trình điền kinh, Nhà Xuất bản Đại học Quốc gia TP. Hồ Chí Minh, năm 2016.</w:t>
      </w:r>
    </w:p>
    <w:p w14:paraId="5E88D671" w14:textId="77777777" w:rsidR="00B964C4" w:rsidRPr="008F6317" w:rsidRDefault="00B964C4" w:rsidP="00D461FE">
      <w:pPr>
        <w:tabs>
          <w:tab w:val="right" w:pos="9072"/>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11. Trường Đại học Thể dục thể thao TP. Hồ Chí Minh: Giáo trình bóng rổ, Nhà Xuất bản Đại học Quốc gia TP. Hồ Chí Minh, năm 2016.</w:t>
      </w:r>
    </w:p>
    <w:p w14:paraId="42979188" w14:textId="77777777" w:rsidR="00B964C4" w:rsidRPr="008F6317" w:rsidRDefault="00B964C4" w:rsidP="00D461FE">
      <w:pPr>
        <w:tabs>
          <w:tab w:val="right" w:pos="9072"/>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12. Trường Đại học Thể dục thể thao TP. Hồ Chí Minh: Giáo trình bóng đá, Nhà Xuất bản Đại học Quốc gia TP. Hồ Chí Minh, năm 2017.</w:t>
      </w:r>
    </w:p>
    <w:p w14:paraId="4BB6D823" w14:textId="77777777" w:rsidR="00B964C4" w:rsidRPr="008F6317" w:rsidRDefault="00B964C4" w:rsidP="00D461FE">
      <w:pPr>
        <w:tabs>
          <w:tab w:val="right" w:pos="9072"/>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lastRenderedPageBreak/>
        <w:t>13. Trường Đại học Thể dục thể thao TP. Hồ Chí Minh: Giáo trình bơi lội (tập 1, tập 2), Nhà Xuất bản Đại học Quốc gia TP. Hồ Chí Minh, năm 2016.</w:t>
      </w:r>
    </w:p>
    <w:p w14:paraId="408E865D" w14:textId="77777777" w:rsidR="00B964C4" w:rsidRPr="008F6317" w:rsidRDefault="00B964C4" w:rsidP="00D461FE">
      <w:pPr>
        <w:tabs>
          <w:tab w:val="right" w:pos="9072"/>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14. Trường Đại học Thể dục thể thao TP. Hồ Chí Minh: Giáo trình bóng bàn, Nhà Xuất bản Đại học Quốc gia TP. Hồ Chí Minh, năm 2014.</w:t>
      </w:r>
    </w:p>
    <w:p w14:paraId="36C57AD9" w14:textId="77777777" w:rsidR="00B964C4" w:rsidRPr="008F6317" w:rsidRDefault="00B964C4" w:rsidP="00D461FE">
      <w:pPr>
        <w:tabs>
          <w:tab w:val="right" w:pos="9072"/>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15. Trường Đại học Sư phạm thể dục thể thao TP. Hồ Chí Minh: Giáo trình Điền kinh, năm 2016.</w:t>
      </w:r>
    </w:p>
    <w:p w14:paraId="5106A13C" w14:textId="77777777" w:rsidR="00B964C4" w:rsidRPr="008F6317" w:rsidRDefault="00B964C4" w:rsidP="00D461FE">
      <w:pPr>
        <w:tabs>
          <w:tab w:val="right" w:pos="9072"/>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16. Trường Đại học Sư phạm thể dục thể thao Thành phố Hồ Chí Minh: Giáo trình Bóng chuyền, Nhà Xuất bản Đại học Quốc gia Thành phố Hồ Chí Minh, năm 2014.</w:t>
      </w:r>
    </w:p>
    <w:p w14:paraId="066462CD" w14:textId="77777777" w:rsidR="00B964C4" w:rsidRPr="008F6317" w:rsidRDefault="00B964C4" w:rsidP="00D461FE">
      <w:pPr>
        <w:tabs>
          <w:tab w:val="right" w:pos="9072"/>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17. Trường Đại học Thể dục thể thao Đà Nẵng: Giáo trình thể dục (tập 1, tập 2) Nhà Xuất bản Thể dục thể thao, năm 2014.</w:t>
      </w:r>
    </w:p>
    <w:p w14:paraId="542F0A71" w14:textId="77777777" w:rsidR="00B964C4" w:rsidRPr="008F6317" w:rsidRDefault="00B964C4" w:rsidP="00D461FE">
      <w:pPr>
        <w:tabs>
          <w:tab w:val="right" w:pos="9072"/>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18. Trường Đại học Thể dục thể thao Đà Nẵng: Giáo trình điền kinh, Nhà Xuất bản Thể dục thể thao, năm 2014.</w:t>
      </w:r>
    </w:p>
    <w:p w14:paraId="2BB08531" w14:textId="77777777" w:rsidR="00B964C4" w:rsidRPr="008F6317" w:rsidRDefault="00B964C4" w:rsidP="00D461FE">
      <w:pPr>
        <w:tabs>
          <w:tab w:val="right" w:pos="9072"/>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19. Trường Đại học Thể dục thể thao Đà Nẵng: Giáo trình bóng bàn, Nhà Xuất bản Thể dục thể thao, năm 2015.</w:t>
      </w:r>
    </w:p>
    <w:p w14:paraId="2DF2711C" w14:textId="77777777" w:rsidR="00B964C4" w:rsidRPr="008F6317" w:rsidRDefault="00B964C4" w:rsidP="00D461FE">
      <w:pPr>
        <w:tabs>
          <w:tab w:val="right" w:pos="9072"/>
        </w:tabs>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20. Luật các môn thể thao và các tài liệu tham khảo khác./.</w:t>
      </w:r>
    </w:p>
    <w:p w14:paraId="48E9FD83" w14:textId="77777777" w:rsidR="00B964C4" w:rsidRPr="008F6317" w:rsidRDefault="00B964C4" w:rsidP="00D461FE">
      <w:pPr>
        <w:spacing w:after="0" w:line="312" w:lineRule="auto"/>
        <w:ind w:right="-360"/>
        <w:jc w:val="center"/>
        <w:rPr>
          <w:rFonts w:eastAsia="Times New Roman" w:cs="Times New Roman"/>
          <w:b/>
          <w:sz w:val="28"/>
          <w:szCs w:val="28"/>
          <w:lang w:val="nl-NL"/>
        </w:rPr>
      </w:pPr>
      <w:r w:rsidRPr="008F6317">
        <w:rPr>
          <w:rFonts w:eastAsia="Times New Roman" w:cs="Times New Roman"/>
          <w:sz w:val="28"/>
          <w:szCs w:val="28"/>
          <w:lang w:val="sv-SE"/>
        </w:rPr>
        <w:br w:type="page"/>
      </w:r>
      <w:r w:rsidRPr="008F6317">
        <w:rPr>
          <w:rFonts w:eastAsia="Times New Roman" w:cs="Times New Roman"/>
          <w:b/>
          <w:sz w:val="28"/>
          <w:szCs w:val="28"/>
          <w:lang w:val="nl-NL"/>
        </w:rPr>
        <w:lastRenderedPageBreak/>
        <w:t>CHƯƠNG TRÌNH MÔN HỌC</w:t>
      </w:r>
    </w:p>
    <w:p w14:paraId="53AF6939" w14:textId="77777777" w:rsidR="00B964C4" w:rsidRPr="008F6317" w:rsidRDefault="00B964C4" w:rsidP="00D461FE">
      <w:pPr>
        <w:spacing w:after="0" w:line="312" w:lineRule="auto"/>
        <w:jc w:val="center"/>
        <w:rPr>
          <w:rFonts w:eastAsia="Times New Roman" w:cs="Times New Roman"/>
          <w:i/>
          <w:sz w:val="28"/>
          <w:szCs w:val="28"/>
          <w:lang w:val="nl-NL"/>
        </w:rPr>
      </w:pPr>
      <w:r w:rsidRPr="008F6317">
        <w:rPr>
          <w:rFonts w:eastAsia="Times New Roman" w:cs="Times New Roman"/>
          <w:i/>
          <w:sz w:val="28"/>
          <w:szCs w:val="28"/>
          <w:lang w:val="nl-NL"/>
        </w:rPr>
        <w:t xml:space="preserve">(Theo TT </w:t>
      </w:r>
      <w:r w:rsidRPr="008F6317">
        <w:rPr>
          <w:rFonts w:eastAsia="Times New Roman" w:cs="Times New Roman"/>
          <w:i/>
          <w:sz w:val="28"/>
          <w:szCs w:val="28"/>
          <w:lang w:val="sv-SE"/>
        </w:rPr>
        <w:t xml:space="preserve">Số: 10/2018/TT-BLĐTBXH </w:t>
      </w:r>
      <w:r w:rsidRPr="008F6317">
        <w:rPr>
          <w:rFonts w:eastAsia="Times New Roman" w:cs="Times New Roman"/>
          <w:i/>
          <w:iCs/>
          <w:sz w:val="28"/>
          <w:szCs w:val="28"/>
          <w:lang w:val="sv-SE"/>
        </w:rPr>
        <w:t>ngày  26 tháng 9 năm 2018</w:t>
      </w:r>
      <w:r w:rsidRPr="008F6317">
        <w:rPr>
          <w:rFonts w:eastAsia="Times New Roman" w:cs="Times New Roman"/>
          <w:i/>
          <w:sz w:val="28"/>
          <w:szCs w:val="28"/>
          <w:lang w:val="sv-SE"/>
        </w:rPr>
        <w:t xml:space="preserve"> </w:t>
      </w:r>
      <w:r w:rsidRPr="008F6317">
        <w:rPr>
          <w:rFonts w:eastAsia="Times New Roman" w:cs="Times New Roman"/>
          <w:i/>
          <w:iCs/>
          <w:sz w:val="28"/>
          <w:szCs w:val="28"/>
          <w:lang w:val="sv-SE"/>
        </w:rPr>
        <w:t>Quy định chương trình, tổ chức dạy học và đánh giá kết quả học tập môn học Giáo dục quốc phòng và an ninh thuộc khối các môn học chung trong chương trình đào tạo trình độ trung cấp, trình độ cao đẳng)</w:t>
      </w:r>
    </w:p>
    <w:p w14:paraId="0B64995C" w14:textId="77777777" w:rsidR="00B964C4" w:rsidRPr="008F6317" w:rsidRDefault="00B964C4" w:rsidP="00D461FE">
      <w:pPr>
        <w:spacing w:after="0" w:line="312" w:lineRule="auto"/>
        <w:ind w:firstLine="720"/>
        <w:jc w:val="both"/>
        <w:rPr>
          <w:rFonts w:cs="Times New Roman"/>
          <w:b/>
          <w:sz w:val="28"/>
          <w:szCs w:val="28"/>
          <w:lang w:val="pt-BR"/>
        </w:rPr>
      </w:pPr>
      <w:r w:rsidRPr="008F6317">
        <w:rPr>
          <w:rFonts w:cs="Times New Roman"/>
          <w:b/>
          <w:sz w:val="28"/>
          <w:szCs w:val="28"/>
          <w:lang w:val="pt-BR"/>
        </w:rPr>
        <w:t>Tên môn học: Giáo dục quốc phòng và an ninh</w:t>
      </w:r>
    </w:p>
    <w:p w14:paraId="2D5C163F" w14:textId="77777777" w:rsidR="00B964C4" w:rsidRPr="008F6317" w:rsidRDefault="00B964C4" w:rsidP="00D461FE">
      <w:pPr>
        <w:spacing w:after="0" w:line="312" w:lineRule="auto"/>
        <w:ind w:firstLine="720"/>
        <w:jc w:val="both"/>
        <w:rPr>
          <w:rFonts w:eastAsia="Times New Roman" w:cs="Times New Roman"/>
          <w:b/>
          <w:sz w:val="28"/>
          <w:szCs w:val="28"/>
          <w:lang w:val="sv-SE"/>
        </w:rPr>
      </w:pPr>
      <w:r w:rsidRPr="008F6317">
        <w:rPr>
          <w:rFonts w:eastAsia="Times New Roman" w:cs="Times New Roman"/>
          <w:b/>
          <w:sz w:val="28"/>
          <w:szCs w:val="28"/>
          <w:lang w:val="sv-SE"/>
        </w:rPr>
        <w:t>Mã môn học: MH 04</w:t>
      </w:r>
    </w:p>
    <w:p w14:paraId="40CE2EBA" w14:textId="77777777" w:rsidR="00B964C4" w:rsidRPr="008F6317" w:rsidRDefault="00B964C4" w:rsidP="00D461FE">
      <w:pPr>
        <w:spacing w:after="0" w:line="312" w:lineRule="auto"/>
        <w:ind w:firstLine="720"/>
        <w:jc w:val="both"/>
        <w:rPr>
          <w:rFonts w:eastAsia="Times New Roman" w:cs="Times New Roman"/>
          <w:spacing w:val="-2"/>
          <w:sz w:val="28"/>
          <w:szCs w:val="28"/>
          <w:lang w:val="sv-SE"/>
        </w:rPr>
      </w:pPr>
      <w:r w:rsidRPr="008F6317">
        <w:rPr>
          <w:rFonts w:eastAsia="Times New Roman" w:cs="Times New Roman"/>
          <w:b/>
          <w:sz w:val="28"/>
          <w:szCs w:val="28"/>
          <w:lang w:val="it-IT"/>
        </w:rPr>
        <w:t>Thời gian thực hiện:</w:t>
      </w:r>
      <w:r w:rsidRPr="008F6317">
        <w:rPr>
          <w:rFonts w:eastAsia="Times New Roman" w:cs="Times New Roman"/>
          <w:sz w:val="28"/>
          <w:szCs w:val="28"/>
          <w:lang w:val="it-IT"/>
        </w:rPr>
        <w:t xml:space="preserve"> 75 giờ </w:t>
      </w:r>
      <w:r w:rsidRPr="008F6317">
        <w:rPr>
          <w:rFonts w:eastAsia="Times New Roman" w:cs="Times New Roman"/>
          <w:spacing w:val="-2"/>
          <w:sz w:val="28"/>
          <w:szCs w:val="28"/>
          <w:lang w:val="it-IT"/>
        </w:rPr>
        <w:t>(lý thuyết: 3</w:t>
      </w:r>
      <w:r w:rsidRPr="008F6317">
        <w:rPr>
          <w:rFonts w:eastAsia="Times New Roman" w:cs="Times New Roman"/>
          <w:spacing w:val="-2"/>
          <w:sz w:val="28"/>
          <w:szCs w:val="28"/>
          <w:lang w:val="sv-SE"/>
        </w:rPr>
        <w:t>6</w:t>
      </w:r>
      <w:r w:rsidRPr="008F6317">
        <w:rPr>
          <w:rFonts w:eastAsia="Times New Roman" w:cs="Times New Roman"/>
          <w:spacing w:val="-2"/>
          <w:sz w:val="28"/>
          <w:szCs w:val="28"/>
          <w:lang w:val="it-IT"/>
        </w:rPr>
        <w:t xml:space="preserve"> giờ; thực hành, thảo luận, bài tập: 3</w:t>
      </w:r>
      <w:r w:rsidRPr="008F6317">
        <w:rPr>
          <w:rFonts w:eastAsia="Times New Roman" w:cs="Times New Roman"/>
          <w:spacing w:val="-2"/>
          <w:sz w:val="28"/>
          <w:szCs w:val="28"/>
          <w:lang w:val="sv-SE"/>
        </w:rPr>
        <w:t>5</w:t>
      </w:r>
      <w:r w:rsidRPr="008F6317">
        <w:rPr>
          <w:rFonts w:eastAsia="Times New Roman" w:cs="Times New Roman"/>
          <w:spacing w:val="-2"/>
          <w:sz w:val="28"/>
          <w:szCs w:val="28"/>
          <w:lang w:val="it-IT"/>
        </w:rPr>
        <w:t xml:space="preserve"> giờ; </w:t>
      </w:r>
      <w:r w:rsidRPr="008F6317">
        <w:rPr>
          <w:rFonts w:eastAsia="Times New Roman" w:cs="Times New Roman"/>
          <w:spacing w:val="-2"/>
          <w:sz w:val="28"/>
          <w:szCs w:val="28"/>
          <w:lang w:val="sv-SE"/>
        </w:rPr>
        <w:t>kiểm tra: 04 giờ)</w:t>
      </w:r>
    </w:p>
    <w:p w14:paraId="40E3661E" w14:textId="77777777" w:rsidR="00B964C4" w:rsidRPr="008F6317" w:rsidRDefault="00B964C4" w:rsidP="00D461FE">
      <w:pPr>
        <w:shd w:val="clear" w:color="auto" w:fill="FFFFFF"/>
        <w:spacing w:after="0" w:line="312" w:lineRule="auto"/>
        <w:ind w:firstLine="720"/>
        <w:jc w:val="both"/>
        <w:rPr>
          <w:rFonts w:eastAsia="Times New Roman" w:cs="Times New Roman"/>
          <w:b/>
          <w:sz w:val="28"/>
          <w:szCs w:val="28"/>
          <w:lang w:val="sv-SE"/>
        </w:rPr>
      </w:pPr>
      <w:bookmarkStart w:id="26" w:name="_Hlk523149045"/>
      <w:r w:rsidRPr="008F6317">
        <w:rPr>
          <w:rFonts w:eastAsia="Times New Roman" w:cs="Times New Roman"/>
          <w:b/>
          <w:sz w:val="28"/>
          <w:szCs w:val="28"/>
          <w:lang w:val="sv-SE"/>
        </w:rPr>
        <w:t>I. Vị trí, tính chất của môn học</w:t>
      </w:r>
    </w:p>
    <w:bookmarkEnd w:id="26"/>
    <w:p w14:paraId="6ED170DA" w14:textId="77777777" w:rsidR="00B964C4" w:rsidRPr="008F6317" w:rsidRDefault="00B964C4" w:rsidP="00D461FE">
      <w:pPr>
        <w:spacing w:after="0" w:line="312" w:lineRule="auto"/>
        <w:ind w:firstLine="720"/>
        <w:jc w:val="both"/>
        <w:rPr>
          <w:rFonts w:eastAsia="Times New Roman" w:cs="Times New Roman"/>
          <w:b/>
          <w:bCs/>
          <w:sz w:val="28"/>
          <w:szCs w:val="28"/>
          <w:lang w:val="sv-SE"/>
        </w:rPr>
      </w:pPr>
      <w:r w:rsidRPr="008F6317">
        <w:rPr>
          <w:rFonts w:eastAsia="Times New Roman" w:cs="Times New Roman"/>
          <w:b/>
          <w:bCs/>
          <w:sz w:val="28"/>
          <w:szCs w:val="28"/>
          <w:lang w:val="sv-SE"/>
        </w:rPr>
        <w:t>1. Vị trí</w:t>
      </w:r>
    </w:p>
    <w:p w14:paraId="73E340DF" w14:textId="77777777" w:rsidR="00B964C4" w:rsidRPr="008F6317" w:rsidRDefault="00B964C4" w:rsidP="00D461FE">
      <w:pPr>
        <w:spacing w:after="0" w:line="312" w:lineRule="auto"/>
        <w:ind w:firstLine="720"/>
        <w:jc w:val="both"/>
        <w:rPr>
          <w:rFonts w:eastAsia="Times New Roman" w:cs="Times New Roman"/>
          <w:bCs/>
          <w:sz w:val="28"/>
          <w:szCs w:val="28"/>
          <w:lang w:val="sv-SE"/>
        </w:rPr>
      </w:pPr>
      <w:r w:rsidRPr="008F6317">
        <w:rPr>
          <w:rFonts w:eastAsia="Times New Roman" w:cs="Times New Roman"/>
          <w:bCs/>
          <w:sz w:val="28"/>
          <w:szCs w:val="28"/>
          <w:lang w:val="sv-SE"/>
        </w:rPr>
        <w:t xml:space="preserve"> Môn học Giáo dục quốc phòng và an ninh là môn học điều kiện, bắt buộc thuộc khối các môn học chung trong chương trình đào tạo cao đẳng.</w:t>
      </w:r>
    </w:p>
    <w:p w14:paraId="703C9795" w14:textId="77777777" w:rsidR="00B964C4" w:rsidRPr="008F6317" w:rsidRDefault="00B964C4" w:rsidP="00D461FE">
      <w:pPr>
        <w:spacing w:after="0" w:line="312" w:lineRule="auto"/>
        <w:ind w:firstLine="720"/>
        <w:jc w:val="both"/>
        <w:rPr>
          <w:rFonts w:eastAsia="Times New Roman" w:cs="Times New Roman"/>
          <w:b/>
          <w:bCs/>
          <w:sz w:val="28"/>
          <w:szCs w:val="28"/>
          <w:lang w:val="sv-SE"/>
        </w:rPr>
      </w:pPr>
      <w:r w:rsidRPr="008F6317">
        <w:rPr>
          <w:rFonts w:eastAsia="Times New Roman" w:cs="Times New Roman"/>
          <w:b/>
          <w:bCs/>
          <w:sz w:val="28"/>
          <w:szCs w:val="28"/>
          <w:lang w:val="sv-SE"/>
        </w:rPr>
        <w:t xml:space="preserve">2. Tính chất </w:t>
      </w:r>
    </w:p>
    <w:p w14:paraId="5F90109C"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bCs/>
          <w:sz w:val="28"/>
          <w:szCs w:val="28"/>
          <w:lang w:val="sv-SE"/>
        </w:rPr>
        <w:t xml:space="preserve">Chương trình môn học bao gồm những nội dung </w:t>
      </w:r>
      <w:r w:rsidRPr="008F6317">
        <w:rPr>
          <w:rFonts w:eastAsia="Times New Roman" w:cs="Times New Roman"/>
          <w:sz w:val="28"/>
          <w:szCs w:val="28"/>
          <w:shd w:val="clear" w:color="auto" w:fill="FFFFFF"/>
          <w:lang w:val="sv-SE"/>
        </w:rPr>
        <w:t>cơ bản về quan điểm của Đảng, chính sách, pháp luật của Nhà nước về công tác quốc phòng và an ninh; xây dựng thế trận quốc phòng toàn dân gắn với thế trận an ninh nhân dân, xây dựng lực lượng vũ trang nhân dân; có kiến thức cơ bản về phòng thủ dân sự, rèn luyện kỹ năng quân sự; sẵn sàng tham gia bảo vệ Tổ quốc.</w:t>
      </w:r>
    </w:p>
    <w:p w14:paraId="34DA16A6" w14:textId="77777777" w:rsidR="00B964C4" w:rsidRPr="008F6317" w:rsidRDefault="00B964C4" w:rsidP="00D461FE">
      <w:pPr>
        <w:shd w:val="clear" w:color="auto" w:fill="FFFFFF"/>
        <w:spacing w:after="0" w:line="312" w:lineRule="auto"/>
        <w:ind w:firstLine="720"/>
        <w:jc w:val="both"/>
        <w:rPr>
          <w:rFonts w:eastAsia="Times New Roman" w:cs="Times New Roman"/>
          <w:b/>
          <w:sz w:val="28"/>
          <w:szCs w:val="28"/>
          <w:lang w:val="sv-SE"/>
        </w:rPr>
      </w:pPr>
      <w:r w:rsidRPr="008F6317">
        <w:rPr>
          <w:rFonts w:eastAsia="Times New Roman" w:cs="Times New Roman"/>
          <w:b/>
          <w:sz w:val="28"/>
          <w:szCs w:val="28"/>
          <w:lang w:val="sv-SE"/>
        </w:rPr>
        <w:t xml:space="preserve">II. </w:t>
      </w:r>
      <w:bookmarkStart w:id="27" w:name="_Hlk523149063"/>
      <w:r w:rsidRPr="008F6317">
        <w:rPr>
          <w:rFonts w:eastAsia="Times New Roman" w:cs="Times New Roman"/>
          <w:b/>
          <w:sz w:val="28"/>
          <w:szCs w:val="28"/>
          <w:lang w:val="sv-SE"/>
        </w:rPr>
        <w:t xml:space="preserve">Mục tiêu môn học </w:t>
      </w:r>
      <w:bookmarkEnd w:id="27"/>
    </w:p>
    <w:p w14:paraId="2DA3C050"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lang w:val="sv-SE"/>
        </w:rPr>
      </w:pPr>
      <w:bookmarkStart w:id="28" w:name="_Hlk519498153"/>
      <w:r w:rsidRPr="008F6317">
        <w:rPr>
          <w:rFonts w:eastAsia="Times New Roman" w:cs="Times New Roman"/>
          <w:sz w:val="28"/>
          <w:szCs w:val="28"/>
          <w:lang w:val="sv-SE"/>
        </w:rPr>
        <w:t>Sau khi học xong môn học, người học đạt được:</w:t>
      </w:r>
    </w:p>
    <w:bookmarkEnd w:id="28"/>
    <w:p w14:paraId="7E158703" w14:textId="77777777" w:rsidR="00B964C4" w:rsidRPr="008F6317" w:rsidRDefault="00B964C4" w:rsidP="00D461FE">
      <w:pPr>
        <w:shd w:val="clear" w:color="auto" w:fill="FFFFFF"/>
        <w:spacing w:after="0" w:line="312" w:lineRule="auto"/>
        <w:ind w:firstLine="720"/>
        <w:jc w:val="both"/>
        <w:rPr>
          <w:rFonts w:eastAsia="Times New Roman" w:cs="Times New Roman"/>
          <w:b/>
          <w:sz w:val="28"/>
          <w:szCs w:val="28"/>
          <w:lang w:val="sv-SE"/>
        </w:rPr>
      </w:pPr>
      <w:r w:rsidRPr="008F6317">
        <w:rPr>
          <w:rFonts w:eastAsia="Times New Roman" w:cs="Times New Roman"/>
          <w:b/>
          <w:sz w:val="28"/>
          <w:szCs w:val="28"/>
          <w:lang w:val="sv-SE"/>
        </w:rPr>
        <w:t>1. Về kiến thức</w:t>
      </w:r>
    </w:p>
    <w:p w14:paraId="1AE98902" w14:textId="77777777" w:rsidR="00B964C4" w:rsidRPr="008F6317" w:rsidRDefault="00B964C4" w:rsidP="00D461FE">
      <w:pPr>
        <w:shd w:val="clear" w:color="auto" w:fill="FFFFFF"/>
        <w:tabs>
          <w:tab w:val="left" w:pos="0"/>
          <w:tab w:val="left" w:pos="540"/>
        </w:tabs>
        <w:spacing w:after="0" w:line="312" w:lineRule="auto"/>
        <w:ind w:firstLine="720"/>
        <w:jc w:val="both"/>
        <w:rPr>
          <w:rFonts w:eastAsia="Times New Roman" w:cs="Times New Roman"/>
          <w:bCs/>
          <w:sz w:val="28"/>
          <w:szCs w:val="28"/>
          <w:lang w:val="sv-SE"/>
        </w:rPr>
      </w:pPr>
      <w:r w:rsidRPr="008F6317">
        <w:rPr>
          <w:rFonts w:eastAsia="Times New Roman" w:cs="Times New Roman"/>
          <w:sz w:val="28"/>
          <w:szCs w:val="28"/>
          <w:lang w:val="sv-SE"/>
        </w:rPr>
        <w:t>- Trình bày được</w:t>
      </w:r>
      <w:r w:rsidRPr="008F6317">
        <w:rPr>
          <w:rFonts w:eastAsia="Times New Roman" w:cs="Times New Roman"/>
          <w:bCs/>
          <w:sz w:val="28"/>
          <w:szCs w:val="28"/>
          <w:lang w:val="sv-SE"/>
        </w:rPr>
        <w:t xml:space="preserve"> những nội dung cơ bản về chiến lược “Diễn biến hoà bình”, bạo loạn lật đổ của các thế lực thù địch đối với Việt Nam; </w:t>
      </w:r>
    </w:p>
    <w:p w14:paraId="0C39E294" w14:textId="77777777" w:rsidR="00B964C4" w:rsidRPr="008F6317" w:rsidRDefault="00B964C4" w:rsidP="00D461FE">
      <w:pPr>
        <w:shd w:val="clear" w:color="auto" w:fill="FFFFFF"/>
        <w:tabs>
          <w:tab w:val="left" w:pos="0"/>
          <w:tab w:val="left" w:pos="540"/>
        </w:tabs>
        <w:spacing w:after="0" w:line="312" w:lineRule="auto"/>
        <w:ind w:firstLine="720"/>
        <w:jc w:val="both"/>
        <w:rPr>
          <w:rFonts w:eastAsia="Times New Roman" w:cs="Times New Roman"/>
          <w:bCs/>
          <w:sz w:val="28"/>
          <w:szCs w:val="28"/>
          <w:lang w:val="sv-SE"/>
        </w:rPr>
      </w:pPr>
      <w:r w:rsidRPr="008F6317">
        <w:rPr>
          <w:rFonts w:eastAsia="Times New Roman" w:cs="Times New Roman"/>
          <w:bCs/>
          <w:sz w:val="28"/>
          <w:szCs w:val="28"/>
          <w:lang w:val="sv-SE"/>
        </w:rPr>
        <w:t>- Trình bày được những kiến thức cơ bản về xây dựng lực lượng dân quân tự vệ, dự bị động viên; xây dựng và bảo vệ chủ quyền lãnh thổ, biên giới quốc gia;</w:t>
      </w:r>
    </w:p>
    <w:p w14:paraId="23B5FADE" w14:textId="77777777" w:rsidR="00B964C4" w:rsidRPr="008F6317" w:rsidRDefault="00B964C4" w:rsidP="00D461FE">
      <w:pPr>
        <w:shd w:val="clear" w:color="auto" w:fill="FFFFFF"/>
        <w:tabs>
          <w:tab w:val="left" w:pos="0"/>
          <w:tab w:val="left" w:pos="540"/>
        </w:tabs>
        <w:spacing w:after="0" w:line="312" w:lineRule="auto"/>
        <w:ind w:firstLine="720"/>
        <w:jc w:val="both"/>
        <w:rPr>
          <w:rFonts w:eastAsia="Times New Roman" w:cs="Times New Roman"/>
          <w:bCs/>
          <w:sz w:val="28"/>
          <w:szCs w:val="28"/>
          <w:lang w:val="sv-SE"/>
        </w:rPr>
      </w:pPr>
      <w:r w:rsidRPr="008F6317">
        <w:rPr>
          <w:rFonts w:eastAsia="Times New Roman" w:cs="Times New Roman"/>
          <w:bCs/>
          <w:sz w:val="28"/>
          <w:szCs w:val="28"/>
          <w:lang w:val="sv-SE"/>
        </w:rPr>
        <w:t>- Trình bày được một số nội dung cơ bản về dân tộc và tôn giáo; phòng chống tội phạm và tệ nạn xã hội; đường lối quan điểm của Đảng, chính sách, pháp luật của Nhà nước về bảo vệ an ninh chính trị, kinh tế, văn hóa, tư tưởng;</w:t>
      </w:r>
    </w:p>
    <w:p w14:paraId="1765EBD8" w14:textId="77777777" w:rsidR="00B964C4" w:rsidRPr="008F6317" w:rsidRDefault="00B964C4" w:rsidP="00D461FE">
      <w:pPr>
        <w:shd w:val="clear" w:color="auto" w:fill="FFFFFF"/>
        <w:tabs>
          <w:tab w:val="left" w:pos="0"/>
          <w:tab w:val="left" w:pos="540"/>
        </w:tabs>
        <w:spacing w:after="0" w:line="312" w:lineRule="auto"/>
        <w:ind w:firstLine="720"/>
        <w:jc w:val="both"/>
        <w:rPr>
          <w:rFonts w:eastAsia="Times New Roman" w:cs="Times New Roman"/>
          <w:bCs/>
          <w:sz w:val="28"/>
          <w:szCs w:val="28"/>
          <w:lang w:val="sv-SE"/>
        </w:rPr>
      </w:pPr>
      <w:r w:rsidRPr="008F6317">
        <w:rPr>
          <w:rFonts w:eastAsia="Times New Roman" w:cs="Times New Roman"/>
          <w:bCs/>
          <w:sz w:val="28"/>
          <w:szCs w:val="28"/>
          <w:lang w:val="sv-SE"/>
        </w:rPr>
        <w:t>- Trình bày được những vấn đề cơ bản về xây dựng lực lượng vũ trang nhân dân Việt Nam; đường lối chủ trương của Đảng và Nhà nước về kết hợp phát triển kinh tế - xã hội với tăng cường, củng cố quốc phòng và an ninh;</w:t>
      </w:r>
    </w:p>
    <w:p w14:paraId="3C15851A" w14:textId="77777777" w:rsidR="00B964C4" w:rsidRPr="008F6317" w:rsidRDefault="00B964C4" w:rsidP="00D461FE">
      <w:pPr>
        <w:shd w:val="clear" w:color="auto" w:fill="FFFFFF"/>
        <w:tabs>
          <w:tab w:val="left" w:pos="0"/>
          <w:tab w:val="left" w:pos="540"/>
        </w:tabs>
        <w:spacing w:after="0" w:line="312" w:lineRule="auto"/>
        <w:ind w:firstLine="720"/>
        <w:jc w:val="both"/>
        <w:rPr>
          <w:rFonts w:eastAsia="Times New Roman" w:cs="Times New Roman"/>
          <w:bCs/>
          <w:sz w:val="28"/>
          <w:szCs w:val="28"/>
          <w:lang w:val="sv-SE"/>
        </w:rPr>
      </w:pPr>
      <w:r w:rsidRPr="008F6317">
        <w:rPr>
          <w:rFonts w:eastAsia="Times New Roman" w:cs="Times New Roman"/>
          <w:sz w:val="28"/>
          <w:szCs w:val="28"/>
          <w:lang w:val="sv-SE"/>
        </w:rPr>
        <w:t>- Trình bày được một số nội dung cơ bản về đội ngũ đơn vị cấp tiểu đội, trung đội</w:t>
      </w:r>
      <w:r w:rsidRPr="008F6317">
        <w:rPr>
          <w:rFonts w:eastAsia="Times New Roman" w:cs="Times New Roman"/>
          <w:bCs/>
          <w:sz w:val="28"/>
          <w:szCs w:val="28"/>
          <w:lang w:val="sv-SE"/>
        </w:rPr>
        <w:t>;</w:t>
      </w:r>
      <w:r w:rsidRPr="008F6317">
        <w:rPr>
          <w:rFonts w:eastAsia="Times New Roman" w:cs="Times New Roman"/>
          <w:sz w:val="28"/>
          <w:szCs w:val="28"/>
          <w:lang w:val="sv-SE"/>
        </w:rPr>
        <w:t xml:space="preserve"> tác dụng, tính năng, cấu tạo và cách thức sử dụng của một số loại vũ khí bộ binh thông thường</w:t>
      </w:r>
      <w:r w:rsidRPr="008F6317">
        <w:rPr>
          <w:rFonts w:eastAsia="Times New Roman" w:cs="Times New Roman"/>
          <w:iCs/>
          <w:sz w:val="28"/>
          <w:szCs w:val="28"/>
          <w:lang w:val="sv-SE" w:bidi="he-IL"/>
        </w:rPr>
        <w:t>;</w:t>
      </w:r>
      <w:r w:rsidRPr="008F6317">
        <w:rPr>
          <w:rFonts w:eastAsia="Times New Roman" w:cs="Times New Roman"/>
          <w:sz w:val="28"/>
          <w:szCs w:val="28"/>
          <w:lang w:val="sv-SE"/>
        </w:rPr>
        <w:t xml:space="preserve"> kỹ thuật cấp cứu chuyển thương.</w:t>
      </w:r>
    </w:p>
    <w:p w14:paraId="20A002CD" w14:textId="77777777" w:rsidR="00B964C4" w:rsidRPr="008F6317" w:rsidRDefault="00B964C4" w:rsidP="00D461FE">
      <w:pPr>
        <w:shd w:val="clear" w:color="auto" w:fill="FFFFFF"/>
        <w:spacing w:after="0" w:line="312" w:lineRule="auto"/>
        <w:ind w:firstLine="720"/>
        <w:jc w:val="both"/>
        <w:rPr>
          <w:rFonts w:eastAsia="Times New Roman" w:cs="Times New Roman"/>
          <w:b/>
          <w:sz w:val="28"/>
          <w:szCs w:val="28"/>
          <w:lang w:val="sv-SE"/>
        </w:rPr>
      </w:pPr>
      <w:r w:rsidRPr="008F6317">
        <w:rPr>
          <w:rFonts w:eastAsia="Times New Roman" w:cs="Times New Roman"/>
          <w:b/>
          <w:sz w:val="28"/>
          <w:szCs w:val="28"/>
          <w:lang w:val="sv-SE"/>
        </w:rPr>
        <w:lastRenderedPageBreak/>
        <w:t>2. Về kỹ năng</w:t>
      </w:r>
    </w:p>
    <w:p w14:paraId="35982979" w14:textId="77777777" w:rsidR="00B964C4" w:rsidRPr="008F6317" w:rsidRDefault="00B964C4" w:rsidP="00D461FE">
      <w:pPr>
        <w:shd w:val="clear" w:color="auto" w:fill="FFFFFF"/>
        <w:tabs>
          <w:tab w:val="left" w:pos="0"/>
          <w:tab w:val="left" w:pos="540"/>
        </w:tabs>
        <w:spacing w:after="0" w:line="312" w:lineRule="auto"/>
        <w:ind w:firstLine="720"/>
        <w:jc w:val="both"/>
        <w:rPr>
          <w:rFonts w:eastAsia="Times New Roman" w:cs="Times New Roman"/>
          <w:bCs/>
          <w:sz w:val="28"/>
          <w:szCs w:val="28"/>
          <w:lang w:val="sv-SE"/>
        </w:rPr>
      </w:pPr>
      <w:r w:rsidRPr="008F6317">
        <w:rPr>
          <w:rFonts w:eastAsia="Times New Roman" w:cs="Times New Roman"/>
          <w:sz w:val="28"/>
          <w:szCs w:val="28"/>
          <w:lang w:val="sv-SE"/>
        </w:rPr>
        <w:t xml:space="preserve">- Nhận biết được một số biểu hiện, hoạt động về “Diễn biến hoà bình”, bạo loạn lật đổ của các thế lực thù địch </w:t>
      </w:r>
      <w:r w:rsidRPr="008F6317">
        <w:rPr>
          <w:rFonts w:eastAsia="Times New Roman" w:cs="Times New Roman"/>
          <w:bCs/>
          <w:sz w:val="28"/>
          <w:szCs w:val="28"/>
          <w:lang w:val="sv-SE"/>
        </w:rPr>
        <w:t>đối với Việt Nam</w:t>
      </w:r>
      <w:r w:rsidRPr="008F6317">
        <w:rPr>
          <w:rFonts w:eastAsia="Times New Roman" w:cs="Times New Roman"/>
          <w:sz w:val="28"/>
          <w:szCs w:val="28"/>
          <w:lang w:val="sv-SE"/>
        </w:rPr>
        <w:t xml:space="preserve"> hiện nay</w:t>
      </w:r>
      <w:r w:rsidRPr="008F6317">
        <w:rPr>
          <w:rFonts w:eastAsia="Times New Roman" w:cs="Times New Roman"/>
          <w:bCs/>
          <w:sz w:val="28"/>
          <w:szCs w:val="28"/>
          <w:lang w:val="sv-SE"/>
        </w:rPr>
        <w:t>;</w:t>
      </w:r>
    </w:p>
    <w:p w14:paraId="297BC6DF" w14:textId="77777777" w:rsidR="00B964C4" w:rsidRPr="008F6317" w:rsidRDefault="00B964C4" w:rsidP="00D461FE">
      <w:pPr>
        <w:shd w:val="clear" w:color="auto" w:fill="FFFFFF"/>
        <w:tabs>
          <w:tab w:val="left" w:pos="0"/>
          <w:tab w:val="left" w:pos="540"/>
        </w:tabs>
        <w:spacing w:after="0" w:line="312" w:lineRule="auto"/>
        <w:ind w:firstLine="720"/>
        <w:jc w:val="both"/>
        <w:rPr>
          <w:rFonts w:eastAsia="Times New Roman" w:cs="Times New Roman"/>
          <w:bCs/>
          <w:sz w:val="28"/>
          <w:szCs w:val="28"/>
          <w:lang w:val="sv-SE"/>
        </w:rPr>
      </w:pPr>
      <w:r w:rsidRPr="008F6317">
        <w:rPr>
          <w:rFonts w:eastAsia="Times New Roman" w:cs="Times New Roman"/>
          <w:bCs/>
          <w:sz w:val="28"/>
          <w:szCs w:val="28"/>
          <w:lang w:val="sv-SE"/>
        </w:rPr>
        <w:t xml:space="preserve">- </w:t>
      </w:r>
      <w:bookmarkStart w:id="29" w:name="_Hlk519495096"/>
      <w:r w:rsidRPr="008F6317">
        <w:rPr>
          <w:rFonts w:eastAsia="Times New Roman" w:cs="Times New Roman"/>
          <w:sz w:val="28"/>
          <w:szCs w:val="28"/>
          <w:lang w:val="sv-SE"/>
        </w:rPr>
        <w:t xml:space="preserve">Nhận biết được trách nhiệm của tổ chức và cá nhân trong </w:t>
      </w:r>
      <w:bookmarkEnd w:id="29"/>
      <w:r w:rsidRPr="008F6317">
        <w:rPr>
          <w:rFonts w:eastAsia="Times New Roman" w:cs="Times New Roman"/>
          <w:sz w:val="28"/>
          <w:szCs w:val="28"/>
          <w:lang w:val="sv-SE"/>
        </w:rPr>
        <w:t xml:space="preserve">việc </w:t>
      </w:r>
      <w:r w:rsidRPr="008F6317">
        <w:rPr>
          <w:rFonts w:eastAsia="Times New Roman" w:cs="Times New Roman"/>
          <w:bCs/>
          <w:sz w:val="28"/>
          <w:szCs w:val="28"/>
          <w:lang w:val="sv-SE"/>
        </w:rPr>
        <w:t>xây dựng lực lượng dân quân tự vệ, dự bị động viên; xây dựng và bảo vệ chủ quyền lãnh thổ, biên giới quốc gia;</w:t>
      </w:r>
    </w:p>
    <w:p w14:paraId="0C893088" w14:textId="77777777" w:rsidR="00B964C4" w:rsidRPr="008F6317" w:rsidRDefault="00B964C4" w:rsidP="00D461FE">
      <w:pPr>
        <w:shd w:val="clear" w:color="auto" w:fill="FFFFFF"/>
        <w:tabs>
          <w:tab w:val="left" w:pos="0"/>
          <w:tab w:val="left" w:pos="540"/>
        </w:tabs>
        <w:spacing w:after="0" w:line="312" w:lineRule="auto"/>
        <w:ind w:firstLine="720"/>
        <w:jc w:val="both"/>
        <w:rPr>
          <w:rFonts w:eastAsia="Times New Roman" w:cs="Times New Roman"/>
          <w:bCs/>
          <w:sz w:val="28"/>
          <w:szCs w:val="28"/>
          <w:lang w:val="sv-SE"/>
        </w:rPr>
      </w:pPr>
      <w:r w:rsidRPr="008F6317">
        <w:rPr>
          <w:rFonts w:eastAsia="Times New Roman" w:cs="Times New Roman"/>
          <w:bCs/>
          <w:sz w:val="28"/>
          <w:szCs w:val="28"/>
          <w:lang w:val="sv-SE"/>
        </w:rPr>
        <w:t xml:space="preserve">- Xác định được một số vấn đề cơ bản về dân tộc và tôn giáo; phòng chống tội phạm và tệ nạn xã hội; </w:t>
      </w:r>
      <w:r w:rsidRPr="008F6317">
        <w:rPr>
          <w:rFonts w:eastAsia="Times New Roman" w:cs="Times New Roman"/>
          <w:sz w:val="28"/>
          <w:szCs w:val="28"/>
          <w:lang w:val="sv-SE"/>
        </w:rPr>
        <w:t>chiến tranh nhân dân bảo vệ Tổ quốc; xây dựng lực lượng vũ trang nhân dân Việt Nam;</w:t>
      </w:r>
      <w:r w:rsidRPr="008F6317">
        <w:rPr>
          <w:rFonts w:eastAsia="Times New Roman" w:cs="Times New Roman"/>
          <w:bCs/>
          <w:sz w:val="28"/>
          <w:szCs w:val="28"/>
          <w:lang w:val="sv-SE"/>
        </w:rPr>
        <w:t xml:space="preserve"> </w:t>
      </w:r>
    </w:p>
    <w:p w14:paraId="06178AE1" w14:textId="77777777" w:rsidR="00B964C4" w:rsidRPr="008F6317" w:rsidRDefault="00B964C4" w:rsidP="00D461FE">
      <w:pPr>
        <w:shd w:val="clear" w:color="auto" w:fill="FFFFFF"/>
        <w:tabs>
          <w:tab w:val="left" w:pos="0"/>
          <w:tab w:val="left" w:pos="540"/>
        </w:tabs>
        <w:spacing w:after="0" w:line="312" w:lineRule="auto"/>
        <w:ind w:firstLine="720"/>
        <w:jc w:val="both"/>
        <w:rPr>
          <w:rFonts w:eastAsia="Times New Roman" w:cs="Times New Roman"/>
          <w:bCs/>
          <w:sz w:val="28"/>
          <w:szCs w:val="28"/>
          <w:lang w:val="sv-SE"/>
        </w:rPr>
      </w:pPr>
      <w:r w:rsidRPr="008F6317">
        <w:rPr>
          <w:rFonts w:eastAsia="Times New Roman" w:cs="Times New Roman"/>
          <w:bCs/>
          <w:sz w:val="28"/>
          <w:szCs w:val="28"/>
          <w:lang w:val="sv-SE"/>
        </w:rPr>
        <w:t xml:space="preserve">- </w:t>
      </w:r>
      <w:r w:rsidRPr="008F6317">
        <w:rPr>
          <w:rFonts w:eastAsia="Times New Roman" w:cs="Times New Roman"/>
          <w:sz w:val="28"/>
          <w:szCs w:val="28"/>
          <w:lang w:val="sv-SE"/>
        </w:rPr>
        <w:t xml:space="preserve">Nhận thức đúng </w:t>
      </w:r>
      <w:r w:rsidRPr="008F6317">
        <w:rPr>
          <w:rFonts w:eastAsia="Times New Roman" w:cs="Times New Roman"/>
          <w:bCs/>
          <w:sz w:val="28"/>
          <w:szCs w:val="28"/>
          <w:lang w:val="sv-SE"/>
        </w:rPr>
        <w:t xml:space="preserve">đường lối quan điểm của Đảng, chính sách, pháp luật của Nhà nước về bảo vệ an ninh chính trị, kinh tế, văn hóa, tư tưởng; </w:t>
      </w:r>
      <w:r w:rsidRPr="008F6317">
        <w:rPr>
          <w:rFonts w:eastAsia="Times New Roman" w:cs="Times New Roman"/>
          <w:sz w:val="28"/>
          <w:szCs w:val="28"/>
          <w:lang w:val="sv-SE"/>
        </w:rPr>
        <w:t>kết hợp phát triển kinh tế - xã hội với tăng cường củng cố quốc phòng và an ninh;</w:t>
      </w:r>
    </w:p>
    <w:p w14:paraId="5037996D" w14:textId="77777777" w:rsidR="00B964C4" w:rsidRPr="008F6317" w:rsidRDefault="00B964C4" w:rsidP="00D461FE">
      <w:pPr>
        <w:spacing w:after="0" w:line="312" w:lineRule="auto"/>
        <w:ind w:firstLine="720"/>
        <w:jc w:val="both"/>
        <w:rPr>
          <w:rFonts w:eastAsia="Times New Roman" w:cs="Times New Roman"/>
          <w:bCs/>
          <w:sz w:val="28"/>
          <w:szCs w:val="28"/>
          <w:lang w:val="sv-SE"/>
        </w:rPr>
      </w:pPr>
      <w:r w:rsidRPr="008F6317">
        <w:rPr>
          <w:rFonts w:eastAsia="Times New Roman" w:cs="Times New Roman"/>
          <w:iCs/>
          <w:sz w:val="28"/>
          <w:szCs w:val="28"/>
          <w:lang w:val="sv-SE" w:bidi="he-IL"/>
        </w:rPr>
        <w:t xml:space="preserve">- </w:t>
      </w:r>
      <w:r w:rsidRPr="008F6317">
        <w:rPr>
          <w:rFonts w:eastAsia="Times New Roman" w:cs="Times New Roman"/>
          <w:sz w:val="28"/>
          <w:szCs w:val="28"/>
          <w:lang w:val="sv-SE"/>
        </w:rPr>
        <w:t>Thực hiện đúng các động tác trong đội ngũ đơn vị;</w:t>
      </w:r>
      <w:r w:rsidRPr="008F6317">
        <w:rPr>
          <w:rFonts w:eastAsia="Times New Roman" w:cs="Times New Roman"/>
          <w:iCs/>
          <w:sz w:val="28"/>
          <w:szCs w:val="28"/>
          <w:lang w:val="sv-SE" w:bidi="he-IL"/>
        </w:rPr>
        <w:t xml:space="preserve"> kỹ thuật sử dụng một số loại vũ khí bộ binh</w:t>
      </w:r>
      <w:r w:rsidRPr="008F6317">
        <w:rPr>
          <w:rFonts w:eastAsia="Times New Roman" w:cs="Times New Roman"/>
          <w:bCs/>
          <w:sz w:val="28"/>
          <w:szCs w:val="28"/>
          <w:lang w:val="sv-SE"/>
        </w:rPr>
        <w:t>; cấp cứu</w:t>
      </w:r>
      <w:r w:rsidRPr="008F6317">
        <w:rPr>
          <w:rFonts w:eastAsia="Times New Roman" w:cs="Times New Roman"/>
          <w:sz w:val="28"/>
          <w:szCs w:val="28"/>
          <w:lang w:val="sv-SE"/>
        </w:rPr>
        <w:t xml:space="preserve"> chuyển thương</w:t>
      </w:r>
      <w:r w:rsidRPr="008F6317">
        <w:rPr>
          <w:rFonts w:eastAsia="Times New Roman" w:cs="Times New Roman"/>
          <w:bCs/>
          <w:sz w:val="28"/>
          <w:szCs w:val="28"/>
          <w:lang w:val="sv-SE"/>
        </w:rPr>
        <w:t>.</w:t>
      </w:r>
    </w:p>
    <w:p w14:paraId="0005D394" w14:textId="77777777" w:rsidR="00B964C4" w:rsidRPr="008F6317" w:rsidRDefault="00B964C4" w:rsidP="00D461FE">
      <w:pPr>
        <w:tabs>
          <w:tab w:val="left" w:pos="540"/>
        </w:tabs>
        <w:spacing w:after="0" w:line="312" w:lineRule="auto"/>
        <w:ind w:firstLine="720"/>
        <w:jc w:val="both"/>
        <w:rPr>
          <w:rFonts w:eastAsia="Times New Roman" w:cs="Times New Roman"/>
          <w:b/>
          <w:sz w:val="28"/>
          <w:szCs w:val="28"/>
          <w:lang w:val="sv-SE"/>
        </w:rPr>
      </w:pPr>
      <w:r w:rsidRPr="008F6317">
        <w:rPr>
          <w:rFonts w:eastAsia="Times New Roman" w:cs="Times New Roman"/>
          <w:b/>
          <w:sz w:val="28"/>
          <w:szCs w:val="28"/>
          <w:lang w:val="sv-SE"/>
        </w:rPr>
        <w:t>3. Về năng lực tự chủ và trách nhiệm</w:t>
      </w:r>
    </w:p>
    <w:p w14:paraId="7A92743B" w14:textId="77777777" w:rsidR="00B964C4" w:rsidRPr="008F6317" w:rsidRDefault="00B964C4" w:rsidP="00D461FE">
      <w:pPr>
        <w:tabs>
          <w:tab w:val="left" w:pos="540"/>
        </w:tabs>
        <w:spacing w:after="0" w:line="312" w:lineRule="auto"/>
        <w:ind w:firstLine="720"/>
        <w:jc w:val="both"/>
        <w:rPr>
          <w:rFonts w:eastAsia="Times New Roman" w:cs="Times New Roman"/>
          <w:sz w:val="28"/>
          <w:szCs w:val="28"/>
          <w:lang w:val="sv-SE"/>
        </w:rPr>
      </w:pPr>
      <w:r w:rsidRPr="008F6317">
        <w:rPr>
          <w:rFonts w:eastAsia="Times New Roman" w:cs="Times New Roman"/>
          <w:sz w:val="28"/>
          <w:szCs w:val="28"/>
          <w:lang w:val="sv-SE"/>
        </w:rPr>
        <w:t xml:space="preserve">- Luôn có tinh thần cảnh giác cao trước những âm mưu thủ đoạn của các thế lực thù địch; chấp hành tốt mọi đường lối chủ trương của Đảng, chính sách, pháp luật của Nhà nước về công tác quốc phòng và an ninh; </w:t>
      </w:r>
    </w:p>
    <w:p w14:paraId="5F8206BA"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sz w:val="28"/>
          <w:szCs w:val="28"/>
          <w:lang w:val="sv-SE"/>
        </w:rPr>
        <w:t>- Rèn luyện bản lĩnh chính trị, đạo đức, hình thành lối sống có kỷ luật, có ý thức tự giác và tác phong nhanh nhẹn trong các hoạt động;</w:t>
      </w:r>
    </w:p>
    <w:p w14:paraId="1A48E89C" w14:textId="77777777" w:rsidR="00B964C4" w:rsidRPr="008F6317" w:rsidRDefault="00B964C4" w:rsidP="00D461FE">
      <w:pPr>
        <w:tabs>
          <w:tab w:val="left" w:pos="540"/>
        </w:tabs>
        <w:spacing w:after="0" w:line="312" w:lineRule="auto"/>
        <w:ind w:firstLine="720"/>
        <w:jc w:val="both"/>
        <w:rPr>
          <w:rFonts w:eastAsia="Times New Roman" w:cs="Times New Roman"/>
          <w:spacing w:val="-2"/>
          <w:sz w:val="28"/>
          <w:szCs w:val="28"/>
          <w:lang w:val="sv-SE"/>
        </w:rPr>
      </w:pPr>
      <w:bookmarkStart w:id="30" w:name="_Hlk519495305"/>
      <w:r w:rsidRPr="008F6317">
        <w:rPr>
          <w:rFonts w:eastAsia="Times New Roman" w:cs="Times New Roman"/>
          <w:spacing w:val="-2"/>
          <w:sz w:val="28"/>
          <w:szCs w:val="28"/>
          <w:lang w:val="sv-SE"/>
        </w:rPr>
        <w:t>- Sẵn sàng tham gia xây dựng và bảo vệ Tổ quốc và các hoạt động xã hội góp phần xây dựng khối đại đoàn kết toàn dân tộc;</w:t>
      </w:r>
    </w:p>
    <w:p w14:paraId="7A1076BE" w14:textId="77777777" w:rsidR="00B964C4" w:rsidRPr="008F6317" w:rsidRDefault="00B964C4" w:rsidP="00D461FE">
      <w:pPr>
        <w:tabs>
          <w:tab w:val="left" w:pos="540"/>
        </w:tabs>
        <w:spacing w:after="0" w:line="312" w:lineRule="auto"/>
        <w:ind w:firstLine="720"/>
        <w:jc w:val="both"/>
        <w:rPr>
          <w:rFonts w:eastAsia="Times New Roman" w:cs="Times New Roman"/>
          <w:sz w:val="28"/>
          <w:szCs w:val="28"/>
          <w:lang w:val="sv-SE"/>
        </w:rPr>
      </w:pPr>
      <w:r w:rsidRPr="008F6317">
        <w:rPr>
          <w:rFonts w:eastAsia="Times New Roman" w:cs="Times New Roman"/>
          <w:sz w:val="28"/>
          <w:szCs w:val="28"/>
          <w:lang w:val="sv-SE"/>
        </w:rPr>
        <w:t xml:space="preserve">- Có ý thức, trách nhiệm trong việc xây dựng lực lượng vũ trang nhân dân; chiến tranh nhân dân, phát triển </w:t>
      </w:r>
      <w:r w:rsidRPr="008F6317">
        <w:rPr>
          <w:rFonts w:eastAsia="Times New Roman" w:cs="Times New Roman"/>
          <w:bCs/>
          <w:sz w:val="28"/>
          <w:szCs w:val="28"/>
          <w:lang w:val="sv-SE"/>
        </w:rPr>
        <w:t>kinh tế - xã hội với tăng cường, củng cố quốc phòng và an ninh</w:t>
      </w:r>
      <w:r w:rsidRPr="008F6317">
        <w:rPr>
          <w:rFonts w:eastAsia="Times New Roman" w:cs="Times New Roman"/>
          <w:sz w:val="28"/>
          <w:szCs w:val="28"/>
          <w:lang w:val="sv-SE"/>
        </w:rPr>
        <w:t>.</w:t>
      </w:r>
    </w:p>
    <w:bookmarkEnd w:id="30"/>
    <w:p w14:paraId="64A86190" w14:textId="77777777" w:rsidR="00B964C4" w:rsidRPr="008F6317" w:rsidRDefault="00B964C4" w:rsidP="00D461FE">
      <w:pPr>
        <w:spacing w:after="0" w:line="312" w:lineRule="auto"/>
        <w:ind w:firstLine="720"/>
        <w:rPr>
          <w:rFonts w:eastAsia="Times New Roman" w:cs="Times New Roman"/>
          <w:b/>
          <w:sz w:val="28"/>
          <w:szCs w:val="28"/>
          <w:lang w:val="sv-SE"/>
        </w:rPr>
      </w:pPr>
      <w:r w:rsidRPr="008F6317">
        <w:rPr>
          <w:rFonts w:eastAsia="Times New Roman" w:cs="Times New Roman"/>
          <w:b/>
          <w:sz w:val="28"/>
          <w:szCs w:val="28"/>
          <w:lang w:val="sv-SE"/>
        </w:rPr>
        <w:t>III. Nội dung môn học</w:t>
      </w:r>
    </w:p>
    <w:p w14:paraId="2AB3CBF9" w14:textId="77777777" w:rsidR="00B964C4" w:rsidRPr="008F6317" w:rsidRDefault="00B964C4" w:rsidP="00D461FE">
      <w:pPr>
        <w:spacing w:after="0" w:line="312" w:lineRule="auto"/>
        <w:ind w:firstLine="720"/>
        <w:rPr>
          <w:rFonts w:eastAsia="Times New Roman" w:cs="Times New Roman"/>
          <w:b/>
          <w:sz w:val="28"/>
          <w:szCs w:val="28"/>
          <w:lang w:val="sv-SE"/>
        </w:rPr>
      </w:pPr>
      <w:r w:rsidRPr="008F6317">
        <w:rPr>
          <w:rFonts w:eastAsia="Times New Roman" w:cs="Times New Roman"/>
          <w:b/>
          <w:sz w:val="28"/>
          <w:szCs w:val="28"/>
          <w:lang w:val="sv-SE"/>
        </w:rPr>
        <w:t>1. Nội dung tổng quát và phân bổ thời gian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8"/>
        <w:gridCol w:w="4821"/>
        <w:gridCol w:w="839"/>
        <w:gridCol w:w="994"/>
        <w:gridCol w:w="1016"/>
        <w:gridCol w:w="870"/>
      </w:tblGrid>
      <w:tr w:rsidR="00B964C4" w:rsidRPr="008F6317" w14:paraId="3E703628" w14:textId="77777777" w:rsidTr="008B63B3">
        <w:trPr>
          <w:trHeight w:val="375"/>
          <w:tblHeader/>
        </w:trPr>
        <w:tc>
          <w:tcPr>
            <w:tcW w:w="748" w:type="dxa"/>
            <w:vMerge w:val="restart"/>
            <w:shd w:val="clear" w:color="auto" w:fill="auto"/>
            <w:vAlign w:val="center"/>
          </w:tcPr>
          <w:p w14:paraId="4EA4D032" w14:textId="77777777" w:rsidR="00B964C4" w:rsidRPr="008F6317" w:rsidRDefault="00B964C4" w:rsidP="00D461FE">
            <w:pPr>
              <w:shd w:val="clear" w:color="auto" w:fill="FFFFFF"/>
              <w:spacing w:after="0" w:line="312" w:lineRule="auto"/>
              <w:jc w:val="center"/>
              <w:rPr>
                <w:rFonts w:eastAsia="Times New Roman" w:cs="Times New Roman"/>
                <w:b/>
                <w:bCs/>
                <w:sz w:val="28"/>
                <w:szCs w:val="28"/>
              </w:rPr>
            </w:pPr>
            <w:r w:rsidRPr="008F6317">
              <w:rPr>
                <w:rFonts w:eastAsia="Times New Roman" w:cs="Times New Roman"/>
                <w:b/>
                <w:bCs/>
                <w:sz w:val="28"/>
                <w:szCs w:val="28"/>
                <w:lang w:val="sv-SE"/>
              </w:rPr>
              <w:t>STT</w:t>
            </w:r>
          </w:p>
        </w:tc>
        <w:tc>
          <w:tcPr>
            <w:tcW w:w="4821" w:type="dxa"/>
            <w:vMerge w:val="restart"/>
            <w:shd w:val="clear" w:color="auto" w:fill="auto"/>
            <w:vAlign w:val="center"/>
          </w:tcPr>
          <w:p w14:paraId="23D3E59C" w14:textId="77777777" w:rsidR="00B964C4" w:rsidRPr="008F6317" w:rsidRDefault="00B964C4" w:rsidP="00D461FE">
            <w:pPr>
              <w:shd w:val="clear" w:color="auto" w:fill="FFFFFF"/>
              <w:spacing w:after="0" w:line="312" w:lineRule="auto"/>
              <w:jc w:val="center"/>
              <w:rPr>
                <w:rFonts w:eastAsia="Times New Roman" w:cs="Times New Roman"/>
                <w:b/>
                <w:bCs/>
                <w:sz w:val="28"/>
                <w:szCs w:val="28"/>
              </w:rPr>
            </w:pPr>
            <w:proofErr w:type="spellStart"/>
            <w:r w:rsidRPr="008F6317">
              <w:rPr>
                <w:rFonts w:eastAsia="Times New Roman" w:cs="Times New Roman"/>
                <w:b/>
                <w:bCs/>
                <w:sz w:val="28"/>
                <w:szCs w:val="28"/>
              </w:rPr>
              <w:t>Tên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bài</w:t>
            </w:r>
            <w:proofErr w:type="spellEnd"/>
          </w:p>
        </w:tc>
        <w:tc>
          <w:tcPr>
            <w:tcW w:w="3719" w:type="dxa"/>
            <w:gridSpan w:val="4"/>
            <w:shd w:val="clear" w:color="auto" w:fill="auto"/>
          </w:tcPr>
          <w:p w14:paraId="131C442D" w14:textId="77777777" w:rsidR="00B964C4" w:rsidRPr="008F6317" w:rsidRDefault="00B964C4" w:rsidP="00D461FE">
            <w:pPr>
              <w:shd w:val="clear" w:color="auto" w:fill="FFFFFF"/>
              <w:spacing w:after="0" w:line="312" w:lineRule="auto"/>
              <w:jc w:val="center"/>
              <w:rPr>
                <w:rFonts w:eastAsia="Times New Roman" w:cs="Times New Roman"/>
                <w:b/>
                <w:bCs/>
                <w:sz w:val="28"/>
                <w:szCs w:val="28"/>
              </w:rPr>
            </w:pPr>
            <w:proofErr w:type="spellStart"/>
            <w:r w:rsidRPr="008F6317">
              <w:rPr>
                <w:rFonts w:eastAsia="Times New Roman" w:cs="Times New Roman"/>
                <w:b/>
                <w:bCs/>
                <w:sz w:val="28"/>
                <w:szCs w:val="28"/>
              </w:rPr>
              <w:t>Thời</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gian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giờ</w:t>
            </w:r>
            <w:proofErr w:type="spellEnd"/>
            <w:r w:rsidRPr="008F6317">
              <w:rPr>
                <w:rFonts w:eastAsia="Times New Roman" w:cs="Times New Roman"/>
                <w:b/>
                <w:bCs/>
                <w:sz w:val="28"/>
                <w:szCs w:val="28"/>
              </w:rPr>
              <w:t>)</w:t>
            </w:r>
          </w:p>
        </w:tc>
      </w:tr>
      <w:tr w:rsidR="00B964C4" w:rsidRPr="008F6317" w14:paraId="3B497D52" w14:textId="77777777" w:rsidTr="008B63B3">
        <w:trPr>
          <w:trHeight w:val="1140"/>
          <w:tblHeader/>
        </w:trPr>
        <w:tc>
          <w:tcPr>
            <w:tcW w:w="748" w:type="dxa"/>
            <w:vMerge/>
            <w:tcBorders>
              <w:bottom w:val="single" w:sz="4" w:space="0" w:color="auto"/>
            </w:tcBorders>
            <w:shd w:val="clear" w:color="auto" w:fill="auto"/>
          </w:tcPr>
          <w:p w14:paraId="71DA8521" w14:textId="77777777" w:rsidR="00B964C4" w:rsidRPr="008F6317" w:rsidRDefault="00B964C4" w:rsidP="00D461FE">
            <w:pPr>
              <w:shd w:val="clear" w:color="auto" w:fill="FFFFFF"/>
              <w:spacing w:after="0" w:line="312" w:lineRule="auto"/>
              <w:jc w:val="both"/>
              <w:rPr>
                <w:rFonts w:eastAsia="Times New Roman" w:cs="Times New Roman"/>
                <w:b/>
                <w:bCs/>
                <w:sz w:val="28"/>
                <w:szCs w:val="28"/>
              </w:rPr>
            </w:pPr>
          </w:p>
        </w:tc>
        <w:tc>
          <w:tcPr>
            <w:tcW w:w="4821" w:type="dxa"/>
            <w:vMerge/>
            <w:tcBorders>
              <w:bottom w:val="single" w:sz="4" w:space="0" w:color="auto"/>
            </w:tcBorders>
            <w:shd w:val="clear" w:color="auto" w:fill="auto"/>
          </w:tcPr>
          <w:p w14:paraId="673232B4" w14:textId="77777777" w:rsidR="00B964C4" w:rsidRPr="008F6317" w:rsidRDefault="00B964C4" w:rsidP="00D461FE">
            <w:pPr>
              <w:shd w:val="clear" w:color="auto" w:fill="FFFFFF"/>
              <w:spacing w:after="0" w:line="312" w:lineRule="auto"/>
              <w:jc w:val="both"/>
              <w:rPr>
                <w:rFonts w:eastAsia="Times New Roman" w:cs="Times New Roman"/>
                <w:b/>
                <w:bCs/>
                <w:sz w:val="28"/>
                <w:szCs w:val="28"/>
              </w:rPr>
            </w:pPr>
          </w:p>
        </w:tc>
        <w:tc>
          <w:tcPr>
            <w:tcW w:w="839" w:type="dxa"/>
            <w:tcBorders>
              <w:bottom w:val="single" w:sz="4" w:space="0" w:color="auto"/>
            </w:tcBorders>
            <w:shd w:val="clear" w:color="auto" w:fill="auto"/>
            <w:vAlign w:val="center"/>
          </w:tcPr>
          <w:p w14:paraId="0BD01D01" w14:textId="77777777" w:rsidR="00B964C4" w:rsidRPr="008F6317" w:rsidRDefault="00B964C4" w:rsidP="00D461FE">
            <w:pPr>
              <w:shd w:val="clear" w:color="auto" w:fill="FFFFFF"/>
              <w:spacing w:after="0" w:line="312" w:lineRule="auto"/>
              <w:jc w:val="center"/>
              <w:rPr>
                <w:rFonts w:eastAsia="Times New Roman" w:cs="Times New Roman"/>
                <w:b/>
                <w:bCs/>
                <w:sz w:val="28"/>
                <w:szCs w:val="28"/>
              </w:rPr>
            </w:pPr>
            <w:proofErr w:type="spellStart"/>
            <w:r w:rsidRPr="008F6317">
              <w:rPr>
                <w:rFonts w:eastAsia="Times New Roman" w:cs="Times New Roman"/>
                <w:b/>
                <w:bCs/>
                <w:sz w:val="28"/>
                <w:szCs w:val="28"/>
              </w:rPr>
              <w:t>Tổng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số</w:t>
            </w:r>
            <w:proofErr w:type="spellEnd"/>
          </w:p>
        </w:tc>
        <w:tc>
          <w:tcPr>
            <w:tcW w:w="994" w:type="dxa"/>
            <w:tcBorders>
              <w:bottom w:val="single" w:sz="4" w:space="0" w:color="auto"/>
            </w:tcBorders>
            <w:shd w:val="clear" w:color="auto" w:fill="auto"/>
            <w:vAlign w:val="center"/>
          </w:tcPr>
          <w:p w14:paraId="49F55B45" w14:textId="77777777" w:rsidR="00B964C4" w:rsidRPr="008F6317" w:rsidRDefault="00B964C4" w:rsidP="00D461FE">
            <w:pPr>
              <w:shd w:val="clear" w:color="auto" w:fill="FFFFFF"/>
              <w:spacing w:after="0" w:line="312" w:lineRule="auto"/>
              <w:jc w:val="center"/>
              <w:rPr>
                <w:rFonts w:eastAsia="Times New Roman" w:cs="Times New Roman"/>
                <w:b/>
                <w:bCs/>
                <w:sz w:val="28"/>
                <w:szCs w:val="28"/>
              </w:rPr>
            </w:pPr>
            <w:r w:rsidRPr="008F6317">
              <w:rPr>
                <w:rFonts w:eastAsia="Times New Roman" w:cs="Times New Roman"/>
                <w:b/>
                <w:bCs/>
                <w:sz w:val="28"/>
                <w:szCs w:val="28"/>
              </w:rPr>
              <w:t xml:space="preserve">Lý </w:t>
            </w:r>
            <w:proofErr w:type="spellStart"/>
            <w:r w:rsidRPr="008F6317">
              <w:rPr>
                <w:rFonts w:eastAsia="Times New Roman" w:cs="Times New Roman"/>
                <w:b/>
                <w:bCs/>
                <w:sz w:val="28"/>
                <w:szCs w:val="28"/>
              </w:rPr>
              <w:t>thuyết</w:t>
            </w:r>
            <w:proofErr w:type="spellEnd"/>
          </w:p>
        </w:tc>
        <w:tc>
          <w:tcPr>
            <w:tcW w:w="1016" w:type="dxa"/>
            <w:tcBorders>
              <w:bottom w:val="single" w:sz="4" w:space="0" w:color="auto"/>
            </w:tcBorders>
            <w:shd w:val="clear" w:color="auto" w:fill="auto"/>
            <w:vAlign w:val="center"/>
          </w:tcPr>
          <w:p w14:paraId="64BB50D6" w14:textId="77777777" w:rsidR="00B964C4" w:rsidRPr="008F6317" w:rsidRDefault="00B964C4" w:rsidP="00D461FE">
            <w:pPr>
              <w:shd w:val="clear" w:color="auto" w:fill="FFFFFF"/>
              <w:spacing w:after="0" w:line="312" w:lineRule="auto"/>
              <w:jc w:val="center"/>
              <w:rPr>
                <w:rFonts w:eastAsia="Times New Roman" w:cs="Times New Roman"/>
                <w:b/>
                <w:bCs/>
                <w:sz w:val="28"/>
                <w:szCs w:val="28"/>
              </w:rPr>
            </w:pPr>
            <w:proofErr w:type="spellStart"/>
            <w:r w:rsidRPr="008F6317">
              <w:rPr>
                <w:rFonts w:eastAsia="Times New Roman" w:cs="Times New Roman"/>
                <w:b/>
                <w:bCs/>
                <w:sz w:val="28"/>
                <w:szCs w:val="28"/>
              </w:rPr>
              <w:t>Thực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hành</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thảo</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luận</w:t>
            </w:r>
            <w:proofErr w:type="spellEnd"/>
          </w:p>
        </w:tc>
        <w:tc>
          <w:tcPr>
            <w:tcW w:w="870" w:type="dxa"/>
            <w:tcBorders>
              <w:bottom w:val="single" w:sz="4" w:space="0" w:color="auto"/>
            </w:tcBorders>
            <w:shd w:val="clear" w:color="auto" w:fill="auto"/>
            <w:vAlign w:val="center"/>
          </w:tcPr>
          <w:p w14:paraId="01191BBB" w14:textId="77777777" w:rsidR="00B964C4" w:rsidRPr="008F6317" w:rsidRDefault="00B964C4" w:rsidP="00D461FE">
            <w:pPr>
              <w:shd w:val="clear" w:color="auto" w:fill="FFFFFF"/>
              <w:spacing w:after="0" w:line="312" w:lineRule="auto"/>
              <w:jc w:val="center"/>
              <w:rPr>
                <w:rFonts w:eastAsia="Times New Roman" w:cs="Times New Roman"/>
                <w:b/>
                <w:bCs/>
                <w:sz w:val="28"/>
                <w:szCs w:val="28"/>
              </w:rPr>
            </w:pPr>
            <w:proofErr w:type="spellStart"/>
            <w:r w:rsidRPr="008F6317">
              <w:rPr>
                <w:rFonts w:eastAsia="Times New Roman" w:cs="Times New Roman"/>
                <w:b/>
                <w:bCs/>
                <w:sz w:val="28"/>
                <w:szCs w:val="28"/>
              </w:rPr>
              <w:t>Kiểm</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tra</w:t>
            </w:r>
            <w:proofErr w:type="spellEnd"/>
          </w:p>
        </w:tc>
      </w:tr>
      <w:tr w:rsidR="00B964C4" w:rsidRPr="008F6317" w14:paraId="4D9EC916" w14:textId="77777777" w:rsidTr="008B63B3">
        <w:trPr>
          <w:trHeight w:val="375"/>
        </w:trPr>
        <w:tc>
          <w:tcPr>
            <w:tcW w:w="748" w:type="dxa"/>
            <w:tcBorders>
              <w:bottom w:val="dotted" w:sz="4" w:space="0" w:color="auto"/>
            </w:tcBorders>
            <w:shd w:val="clear" w:color="auto" w:fill="auto"/>
            <w:vAlign w:val="center"/>
          </w:tcPr>
          <w:p w14:paraId="0D5988F6"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4821" w:type="dxa"/>
            <w:tcBorders>
              <w:bottom w:val="dotted" w:sz="4" w:space="0" w:color="auto"/>
            </w:tcBorders>
            <w:shd w:val="clear" w:color="auto" w:fill="auto"/>
          </w:tcPr>
          <w:p w14:paraId="3EE7FFF6" w14:textId="77777777" w:rsidR="00B964C4" w:rsidRPr="008F6317" w:rsidRDefault="00B964C4" w:rsidP="00D461FE">
            <w:pPr>
              <w:shd w:val="clear" w:color="auto" w:fill="FFFFFF"/>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1: </w:t>
            </w:r>
            <w:proofErr w:type="spellStart"/>
            <w:r w:rsidRPr="008F6317">
              <w:rPr>
                <w:rFonts w:eastAsia="Times New Roman" w:cs="Times New Roman"/>
                <w:sz w:val="28"/>
                <w:szCs w:val="28"/>
              </w:rPr>
              <w:t>Nhập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va</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ninh</w:t>
            </w:r>
            <w:proofErr w:type="spellEnd"/>
          </w:p>
        </w:tc>
        <w:tc>
          <w:tcPr>
            <w:tcW w:w="839" w:type="dxa"/>
            <w:tcBorders>
              <w:bottom w:val="dotted" w:sz="4" w:space="0" w:color="auto"/>
            </w:tcBorders>
            <w:shd w:val="clear" w:color="auto" w:fill="auto"/>
            <w:vAlign w:val="center"/>
          </w:tcPr>
          <w:p w14:paraId="65535BDA"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994" w:type="dxa"/>
            <w:tcBorders>
              <w:bottom w:val="dotted" w:sz="4" w:space="0" w:color="auto"/>
            </w:tcBorders>
            <w:shd w:val="clear" w:color="auto" w:fill="auto"/>
            <w:vAlign w:val="center"/>
          </w:tcPr>
          <w:p w14:paraId="49F7B215"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1016" w:type="dxa"/>
            <w:tcBorders>
              <w:bottom w:val="dotted" w:sz="4" w:space="0" w:color="auto"/>
            </w:tcBorders>
            <w:shd w:val="clear" w:color="auto" w:fill="auto"/>
            <w:vAlign w:val="center"/>
          </w:tcPr>
          <w:p w14:paraId="3E779B15" w14:textId="77777777" w:rsidR="00B964C4" w:rsidRPr="008F6317" w:rsidRDefault="00B964C4" w:rsidP="00D461FE">
            <w:pPr>
              <w:shd w:val="clear" w:color="auto" w:fill="FFFFFF"/>
              <w:spacing w:after="0" w:line="312" w:lineRule="auto"/>
              <w:jc w:val="center"/>
              <w:rPr>
                <w:rFonts w:eastAsia="Times New Roman" w:cs="Times New Roman"/>
                <w:sz w:val="28"/>
                <w:szCs w:val="28"/>
              </w:rPr>
            </w:pPr>
          </w:p>
        </w:tc>
        <w:tc>
          <w:tcPr>
            <w:tcW w:w="870" w:type="dxa"/>
            <w:tcBorders>
              <w:bottom w:val="dotted" w:sz="4" w:space="0" w:color="auto"/>
            </w:tcBorders>
            <w:shd w:val="clear" w:color="auto" w:fill="auto"/>
            <w:vAlign w:val="center"/>
          </w:tcPr>
          <w:p w14:paraId="0D854B19" w14:textId="77777777" w:rsidR="00B964C4" w:rsidRPr="008F6317" w:rsidRDefault="00B964C4" w:rsidP="00D461FE">
            <w:pPr>
              <w:shd w:val="clear" w:color="auto" w:fill="FFFFFF"/>
              <w:spacing w:after="0" w:line="312" w:lineRule="auto"/>
              <w:jc w:val="both"/>
              <w:rPr>
                <w:rFonts w:eastAsia="Times New Roman" w:cs="Times New Roman"/>
                <w:sz w:val="28"/>
                <w:szCs w:val="28"/>
              </w:rPr>
            </w:pPr>
          </w:p>
        </w:tc>
      </w:tr>
      <w:tr w:rsidR="00B964C4" w:rsidRPr="008F6317" w14:paraId="65590349" w14:textId="77777777" w:rsidTr="008B63B3">
        <w:trPr>
          <w:trHeight w:val="1125"/>
        </w:trPr>
        <w:tc>
          <w:tcPr>
            <w:tcW w:w="748" w:type="dxa"/>
            <w:tcBorders>
              <w:top w:val="dotted" w:sz="4" w:space="0" w:color="auto"/>
              <w:bottom w:val="dotted" w:sz="4" w:space="0" w:color="auto"/>
            </w:tcBorders>
            <w:shd w:val="clear" w:color="auto" w:fill="auto"/>
            <w:vAlign w:val="center"/>
          </w:tcPr>
          <w:p w14:paraId="5F952403"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lastRenderedPageBreak/>
              <w:t>2</w:t>
            </w:r>
          </w:p>
        </w:tc>
        <w:tc>
          <w:tcPr>
            <w:tcW w:w="4821" w:type="dxa"/>
            <w:tcBorders>
              <w:top w:val="dotted" w:sz="4" w:space="0" w:color="auto"/>
              <w:bottom w:val="dotted" w:sz="4" w:space="0" w:color="auto"/>
            </w:tcBorders>
            <w:shd w:val="clear" w:color="auto" w:fill="auto"/>
          </w:tcPr>
          <w:p w14:paraId="77936AD1" w14:textId="77777777" w:rsidR="00B964C4" w:rsidRPr="008F6317" w:rsidRDefault="00B964C4" w:rsidP="00D461FE">
            <w:pPr>
              <w:shd w:val="clear" w:color="auto" w:fill="FFFFFF"/>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2: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hòa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Việt Nam</w:t>
            </w:r>
          </w:p>
        </w:tc>
        <w:tc>
          <w:tcPr>
            <w:tcW w:w="839" w:type="dxa"/>
            <w:tcBorders>
              <w:top w:val="dotted" w:sz="4" w:space="0" w:color="auto"/>
              <w:bottom w:val="dotted" w:sz="4" w:space="0" w:color="auto"/>
            </w:tcBorders>
            <w:shd w:val="clear" w:color="auto" w:fill="auto"/>
            <w:vAlign w:val="center"/>
          </w:tcPr>
          <w:p w14:paraId="6D75CB0F"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4</w:t>
            </w:r>
          </w:p>
        </w:tc>
        <w:tc>
          <w:tcPr>
            <w:tcW w:w="994" w:type="dxa"/>
            <w:tcBorders>
              <w:top w:val="dotted" w:sz="4" w:space="0" w:color="auto"/>
              <w:bottom w:val="dotted" w:sz="4" w:space="0" w:color="auto"/>
            </w:tcBorders>
            <w:shd w:val="clear" w:color="auto" w:fill="auto"/>
            <w:vAlign w:val="center"/>
          </w:tcPr>
          <w:p w14:paraId="5AFBF775"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1016" w:type="dxa"/>
            <w:tcBorders>
              <w:top w:val="dotted" w:sz="4" w:space="0" w:color="auto"/>
              <w:bottom w:val="dotted" w:sz="4" w:space="0" w:color="auto"/>
            </w:tcBorders>
            <w:shd w:val="clear" w:color="auto" w:fill="auto"/>
            <w:vAlign w:val="center"/>
          </w:tcPr>
          <w:p w14:paraId="0F512AD5"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870" w:type="dxa"/>
            <w:tcBorders>
              <w:top w:val="dotted" w:sz="4" w:space="0" w:color="auto"/>
              <w:bottom w:val="dotted" w:sz="4" w:space="0" w:color="auto"/>
            </w:tcBorders>
            <w:shd w:val="clear" w:color="auto" w:fill="auto"/>
            <w:vAlign w:val="center"/>
          </w:tcPr>
          <w:p w14:paraId="37E4F35D" w14:textId="77777777" w:rsidR="00B964C4" w:rsidRPr="008F6317" w:rsidRDefault="00B964C4" w:rsidP="00D461FE">
            <w:pPr>
              <w:shd w:val="clear" w:color="auto" w:fill="FFFFFF"/>
              <w:spacing w:after="0" w:line="312" w:lineRule="auto"/>
              <w:jc w:val="both"/>
              <w:rPr>
                <w:rFonts w:eastAsia="Times New Roman" w:cs="Times New Roman"/>
                <w:sz w:val="28"/>
                <w:szCs w:val="28"/>
              </w:rPr>
            </w:pPr>
          </w:p>
        </w:tc>
      </w:tr>
      <w:tr w:rsidR="00B964C4" w:rsidRPr="008F6317" w14:paraId="6579AE37" w14:textId="77777777" w:rsidTr="008B63B3">
        <w:trPr>
          <w:trHeight w:val="719"/>
        </w:trPr>
        <w:tc>
          <w:tcPr>
            <w:tcW w:w="748" w:type="dxa"/>
            <w:tcBorders>
              <w:top w:val="dotted" w:sz="4" w:space="0" w:color="auto"/>
              <w:bottom w:val="dotted" w:sz="4" w:space="0" w:color="auto"/>
            </w:tcBorders>
            <w:shd w:val="clear" w:color="auto" w:fill="auto"/>
            <w:vAlign w:val="center"/>
          </w:tcPr>
          <w:p w14:paraId="22DFF2D2"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4821" w:type="dxa"/>
            <w:tcBorders>
              <w:top w:val="dotted" w:sz="4" w:space="0" w:color="auto"/>
              <w:bottom w:val="dotted" w:sz="4" w:space="0" w:color="auto"/>
            </w:tcBorders>
            <w:shd w:val="clear" w:color="auto" w:fill="auto"/>
          </w:tcPr>
          <w:p w14:paraId="047319F7" w14:textId="77777777" w:rsidR="00B964C4" w:rsidRPr="008F6317" w:rsidRDefault="00B964C4" w:rsidP="00D461FE">
            <w:pPr>
              <w:shd w:val="clear" w:color="auto" w:fill="FFFFFF"/>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3: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
        </w:tc>
        <w:tc>
          <w:tcPr>
            <w:tcW w:w="839" w:type="dxa"/>
            <w:tcBorders>
              <w:top w:val="dotted" w:sz="4" w:space="0" w:color="auto"/>
              <w:bottom w:val="dotted" w:sz="4" w:space="0" w:color="auto"/>
            </w:tcBorders>
            <w:shd w:val="clear" w:color="auto" w:fill="auto"/>
            <w:vAlign w:val="center"/>
          </w:tcPr>
          <w:p w14:paraId="4EB7CAA2"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4</w:t>
            </w:r>
          </w:p>
        </w:tc>
        <w:tc>
          <w:tcPr>
            <w:tcW w:w="994" w:type="dxa"/>
            <w:tcBorders>
              <w:top w:val="dotted" w:sz="4" w:space="0" w:color="auto"/>
              <w:bottom w:val="dotted" w:sz="4" w:space="0" w:color="auto"/>
            </w:tcBorders>
            <w:shd w:val="clear" w:color="auto" w:fill="auto"/>
            <w:vAlign w:val="center"/>
          </w:tcPr>
          <w:p w14:paraId="7BE581A3"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1016" w:type="dxa"/>
            <w:tcBorders>
              <w:top w:val="dotted" w:sz="4" w:space="0" w:color="auto"/>
              <w:bottom w:val="dotted" w:sz="4" w:space="0" w:color="auto"/>
            </w:tcBorders>
            <w:shd w:val="clear" w:color="auto" w:fill="auto"/>
            <w:vAlign w:val="center"/>
          </w:tcPr>
          <w:p w14:paraId="2EAB53C9"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870" w:type="dxa"/>
            <w:tcBorders>
              <w:top w:val="dotted" w:sz="4" w:space="0" w:color="auto"/>
              <w:bottom w:val="dotted" w:sz="4" w:space="0" w:color="auto"/>
            </w:tcBorders>
            <w:shd w:val="clear" w:color="auto" w:fill="auto"/>
            <w:vAlign w:val="center"/>
          </w:tcPr>
          <w:p w14:paraId="7DBA0C60" w14:textId="77777777" w:rsidR="00B964C4" w:rsidRPr="008F6317" w:rsidRDefault="00B964C4" w:rsidP="00D461FE">
            <w:pPr>
              <w:shd w:val="clear" w:color="auto" w:fill="FFFFFF"/>
              <w:spacing w:after="0" w:line="312" w:lineRule="auto"/>
              <w:jc w:val="both"/>
              <w:rPr>
                <w:rFonts w:eastAsia="Times New Roman" w:cs="Times New Roman"/>
                <w:sz w:val="28"/>
                <w:szCs w:val="28"/>
              </w:rPr>
            </w:pPr>
          </w:p>
        </w:tc>
      </w:tr>
      <w:tr w:rsidR="00B964C4" w:rsidRPr="008F6317" w14:paraId="7D92DADB" w14:textId="77777777" w:rsidTr="008B63B3">
        <w:trPr>
          <w:trHeight w:val="750"/>
        </w:trPr>
        <w:tc>
          <w:tcPr>
            <w:tcW w:w="748" w:type="dxa"/>
            <w:tcBorders>
              <w:top w:val="dotted" w:sz="4" w:space="0" w:color="auto"/>
              <w:bottom w:val="dotted" w:sz="4" w:space="0" w:color="auto"/>
            </w:tcBorders>
            <w:shd w:val="clear" w:color="auto" w:fill="auto"/>
            <w:vAlign w:val="center"/>
          </w:tcPr>
          <w:p w14:paraId="081D7130"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4</w:t>
            </w:r>
          </w:p>
        </w:tc>
        <w:tc>
          <w:tcPr>
            <w:tcW w:w="4821" w:type="dxa"/>
            <w:tcBorders>
              <w:top w:val="dotted" w:sz="4" w:space="0" w:color="auto"/>
              <w:bottom w:val="dotted" w:sz="4" w:space="0" w:color="auto"/>
            </w:tcBorders>
            <w:shd w:val="clear" w:color="auto" w:fill="auto"/>
          </w:tcPr>
          <w:p w14:paraId="6C8C05EB" w14:textId="77777777" w:rsidR="00B964C4" w:rsidRPr="008F6317" w:rsidRDefault="00B964C4" w:rsidP="00D461FE">
            <w:pPr>
              <w:shd w:val="clear" w:color="auto" w:fill="FFFFFF"/>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4: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lãnh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p>
        </w:tc>
        <w:tc>
          <w:tcPr>
            <w:tcW w:w="839" w:type="dxa"/>
            <w:tcBorders>
              <w:top w:val="dotted" w:sz="4" w:space="0" w:color="auto"/>
              <w:bottom w:val="dotted" w:sz="4" w:space="0" w:color="auto"/>
            </w:tcBorders>
            <w:shd w:val="clear" w:color="auto" w:fill="auto"/>
            <w:vAlign w:val="center"/>
          </w:tcPr>
          <w:p w14:paraId="52CBED26"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4</w:t>
            </w:r>
          </w:p>
        </w:tc>
        <w:tc>
          <w:tcPr>
            <w:tcW w:w="994" w:type="dxa"/>
            <w:tcBorders>
              <w:top w:val="dotted" w:sz="4" w:space="0" w:color="auto"/>
              <w:bottom w:val="dotted" w:sz="4" w:space="0" w:color="auto"/>
            </w:tcBorders>
            <w:shd w:val="clear" w:color="auto" w:fill="auto"/>
            <w:vAlign w:val="center"/>
          </w:tcPr>
          <w:p w14:paraId="7455B07B"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1016" w:type="dxa"/>
            <w:tcBorders>
              <w:top w:val="dotted" w:sz="4" w:space="0" w:color="auto"/>
              <w:bottom w:val="dotted" w:sz="4" w:space="0" w:color="auto"/>
            </w:tcBorders>
            <w:shd w:val="clear" w:color="auto" w:fill="auto"/>
            <w:vAlign w:val="center"/>
          </w:tcPr>
          <w:p w14:paraId="16604B2F"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870" w:type="dxa"/>
            <w:tcBorders>
              <w:top w:val="dotted" w:sz="4" w:space="0" w:color="auto"/>
              <w:bottom w:val="dotted" w:sz="4" w:space="0" w:color="auto"/>
            </w:tcBorders>
            <w:shd w:val="clear" w:color="auto" w:fill="auto"/>
            <w:vAlign w:val="center"/>
          </w:tcPr>
          <w:p w14:paraId="0730FE27" w14:textId="77777777" w:rsidR="00B964C4" w:rsidRPr="008F6317" w:rsidRDefault="00B964C4" w:rsidP="00D461FE">
            <w:pPr>
              <w:shd w:val="clear" w:color="auto" w:fill="FFFFFF"/>
              <w:spacing w:after="0" w:line="312" w:lineRule="auto"/>
              <w:jc w:val="both"/>
              <w:rPr>
                <w:rFonts w:eastAsia="Times New Roman" w:cs="Times New Roman"/>
                <w:sz w:val="28"/>
                <w:szCs w:val="28"/>
              </w:rPr>
            </w:pPr>
          </w:p>
        </w:tc>
      </w:tr>
      <w:tr w:rsidR="00B964C4" w:rsidRPr="008F6317" w14:paraId="0E1BA364" w14:textId="77777777" w:rsidTr="008B63B3">
        <w:trPr>
          <w:trHeight w:val="750"/>
        </w:trPr>
        <w:tc>
          <w:tcPr>
            <w:tcW w:w="748" w:type="dxa"/>
            <w:tcBorders>
              <w:top w:val="dotted" w:sz="4" w:space="0" w:color="auto"/>
              <w:bottom w:val="dotted" w:sz="4" w:space="0" w:color="auto"/>
            </w:tcBorders>
            <w:shd w:val="clear" w:color="auto" w:fill="auto"/>
            <w:vAlign w:val="center"/>
          </w:tcPr>
          <w:p w14:paraId="05E308B6"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5</w:t>
            </w:r>
          </w:p>
        </w:tc>
        <w:tc>
          <w:tcPr>
            <w:tcW w:w="4821" w:type="dxa"/>
            <w:tcBorders>
              <w:top w:val="dotted" w:sz="4" w:space="0" w:color="auto"/>
              <w:bottom w:val="dotted" w:sz="4" w:space="0" w:color="auto"/>
            </w:tcBorders>
            <w:shd w:val="clear" w:color="auto" w:fill="auto"/>
          </w:tcPr>
          <w:p w14:paraId="71D1D90C" w14:textId="77777777" w:rsidR="00B964C4" w:rsidRPr="008F6317" w:rsidRDefault="00B964C4" w:rsidP="00D461FE">
            <w:pPr>
              <w:shd w:val="clear" w:color="auto" w:fill="FFFFFF"/>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5: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p>
        </w:tc>
        <w:tc>
          <w:tcPr>
            <w:tcW w:w="839" w:type="dxa"/>
            <w:tcBorders>
              <w:top w:val="dotted" w:sz="4" w:space="0" w:color="auto"/>
              <w:bottom w:val="dotted" w:sz="4" w:space="0" w:color="auto"/>
            </w:tcBorders>
            <w:shd w:val="clear" w:color="auto" w:fill="auto"/>
            <w:vAlign w:val="center"/>
          </w:tcPr>
          <w:p w14:paraId="1A80A4A3"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4</w:t>
            </w:r>
          </w:p>
        </w:tc>
        <w:tc>
          <w:tcPr>
            <w:tcW w:w="994" w:type="dxa"/>
            <w:tcBorders>
              <w:top w:val="dotted" w:sz="4" w:space="0" w:color="auto"/>
              <w:bottom w:val="dotted" w:sz="4" w:space="0" w:color="auto"/>
            </w:tcBorders>
            <w:shd w:val="clear" w:color="auto" w:fill="auto"/>
            <w:vAlign w:val="center"/>
          </w:tcPr>
          <w:p w14:paraId="5438BDAE"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1016" w:type="dxa"/>
            <w:tcBorders>
              <w:top w:val="dotted" w:sz="4" w:space="0" w:color="auto"/>
              <w:bottom w:val="dotted" w:sz="4" w:space="0" w:color="auto"/>
            </w:tcBorders>
            <w:shd w:val="clear" w:color="auto" w:fill="auto"/>
            <w:vAlign w:val="center"/>
          </w:tcPr>
          <w:p w14:paraId="1FD1AC75"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870" w:type="dxa"/>
            <w:tcBorders>
              <w:top w:val="dotted" w:sz="4" w:space="0" w:color="auto"/>
              <w:bottom w:val="dotted" w:sz="4" w:space="0" w:color="auto"/>
            </w:tcBorders>
            <w:shd w:val="clear" w:color="auto" w:fill="auto"/>
            <w:vAlign w:val="center"/>
          </w:tcPr>
          <w:p w14:paraId="49D1BBBA" w14:textId="77777777" w:rsidR="00B964C4" w:rsidRPr="008F6317" w:rsidRDefault="00B964C4" w:rsidP="00D461FE">
            <w:pPr>
              <w:shd w:val="clear" w:color="auto" w:fill="FFFFFF"/>
              <w:spacing w:after="0" w:line="312" w:lineRule="auto"/>
              <w:jc w:val="both"/>
              <w:rPr>
                <w:rFonts w:eastAsia="Times New Roman" w:cs="Times New Roman"/>
                <w:sz w:val="28"/>
                <w:szCs w:val="28"/>
              </w:rPr>
            </w:pPr>
          </w:p>
        </w:tc>
      </w:tr>
      <w:tr w:rsidR="00B964C4" w:rsidRPr="008F6317" w14:paraId="6B93232B" w14:textId="77777777" w:rsidTr="008B63B3">
        <w:trPr>
          <w:trHeight w:val="750"/>
        </w:trPr>
        <w:tc>
          <w:tcPr>
            <w:tcW w:w="748" w:type="dxa"/>
            <w:tcBorders>
              <w:top w:val="dotted" w:sz="4" w:space="0" w:color="auto"/>
              <w:bottom w:val="dotted" w:sz="4" w:space="0" w:color="auto"/>
            </w:tcBorders>
            <w:shd w:val="clear" w:color="auto" w:fill="auto"/>
            <w:vAlign w:val="center"/>
          </w:tcPr>
          <w:p w14:paraId="5557FE7B"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6</w:t>
            </w:r>
          </w:p>
        </w:tc>
        <w:tc>
          <w:tcPr>
            <w:tcW w:w="4821" w:type="dxa"/>
            <w:tcBorders>
              <w:top w:val="dotted" w:sz="4" w:space="0" w:color="auto"/>
              <w:bottom w:val="dotted" w:sz="4" w:space="0" w:color="auto"/>
            </w:tcBorders>
            <w:shd w:val="clear" w:color="auto" w:fill="auto"/>
          </w:tcPr>
          <w:p w14:paraId="2BCA95A4" w14:textId="77777777" w:rsidR="00B964C4" w:rsidRPr="008F6317" w:rsidRDefault="00B964C4" w:rsidP="00D461FE">
            <w:pPr>
              <w:shd w:val="clear" w:color="auto" w:fill="FFFFFF"/>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6: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phạm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p>
        </w:tc>
        <w:tc>
          <w:tcPr>
            <w:tcW w:w="839" w:type="dxa"/>
            <w:tcBorders>
              <w:top w:val="dotted" w:sz="4" w:space="0" w:color="auto"/>
              <w:bottom w:val="dotted" w:sz="4" w:space="0" w:color="auto"/>
            </w:tcBorders>
            <w:shd w:val="clear" w:color="auto" w:fill="auto"/>
            <w:vAlign w:val="center"/>
          </w:tcPr>
          <w:p w14:paraId="15DB9012"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4</w:t>
            </w:r>
          </w:p>
        </w:tc>
        <w:tc>
          <w:tcPr>
            <w:tcW w:w="994" w:type="dxa"/>
            <w:tcBorders>
              <w:top w:val="dotted" w:sz="4" w:space="0" w:color="auto"/>
              <w:bottom w:val="dotted" w:sz="4" w:space="0" w:color="auto"/>
            </w:tcBorders>
            <w:shd w:val="clear" w:color="auto" w:fill="auto"/>
            <w:vAlign w:val="center"/>
          </w:tcPr>
          <w:p w14:paraId="2332ADB3"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iCs/>
                <w:sz w:val="28"/>
                <w:szCs w:val="28"/>
              </w:rPr>
              <w:t>3</w:t>
            </w:r>
          </w:p>
        </w:tc>
        <w:tc>
          <w:tcPr>
            <w:tcW w:w="1016" w:type="dxa"/>
            <w:tcBorders>
              <w:top w:val="dotted" w:sz="4" w:space="0" w:color="auto"/>
              <w:bottom w:val="dotted" w:sz="4" w:space="0" w:color="auto"/>
            </w:tcBorders>
            <w:shd w:val="clear" w:color="auto" w:fill="auto"/>
            <w:vAlign w:val="center"/>
          </w:tcPr>
          <w:p w14:paraId="6A3E777A"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870" w:type="dxa"/>
            <w:tcBorders>
              <w:top w:val="dotted" w:sz="4" w:space="0" w:color="auto"/>
              <w:bottom w:val="dotted" w:sz="4" w:space="0" w:color="auto"/>
            </w:tcBorders>
            <w:shd w:val="clear" w:color="auto" w:fill="auto"/>
            <w:vAlign w:val="center"/>
          </w:tcPr>
          <w:p w14:paraId="797A8026" w14:textId="77777777" w:rsidR="00B964C4" w:rsidRPr="008F6317" w:rsidRDefault="00B964C4" w:rsidP="00D461FE">
            <w:pPr>
              <w:shd w:val="clear" w:color="auto" w:fill="FFFFFF"/>
              <w:spacing w:after="0" w:line="312" w:lineRule="auto"/>
              <w:jc w:val="both"/>
              <w:rPr>
                <w:rFonts w:eastAsia="Times New Roman" w:cs="Times New Roman"/>
                <w:sz w:val="28"/>
                <w:szCs w:val="28"/>
              </w:rPr>
            </w:pPr>
          </w:p>
        </w:tc>
      </w:tr>
      <w:tr w:rsidR="00B964C4" w:rsidRPr="008F6317" w14:paraId="21D2E99A" w14:textId="77777777" w:rsidTr="008B63B3">
        <w:trPr>
          <w:trHeight w:val="375"/>
        </w:trPr>
        <w:tc>
          <w:tcPr>
            <w:tcW w:w="748" w:type="dxa"/>
            <w:tcBorders>
              <w:top w:val="dotted" w:sz="4" w:space="0" w:color="auto"/>
              <w:bottom w:val="dotted" w:sz="4" w:space="0" w:color="auto"/>
            </w:tcBorders>
            <w:shd w:val="clear" w:color="auto" w:fill="auto"/>
            <w:vAlign w:val="center"/>
          </w:tcPr>
          <w:p w14:paraId="06B92215"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7</w:t>
            </w:r>
          </w:p>
        </w:tc>
        <w:tc>
          <w:tcPr>
            <w:tcW w:w="4821" w:type="dxa"/>
            <w:tcBorders>
              <w:top w:val="dotted" w:sz="4" w:space="0" w:color="auto"/>
              <w:bottom w:val="dotted" w:sz="4" w:space="0" w:color="auto"/>
            </w:tcBorders>
            <w:shd w:val="clear" w:color="auto" w:fill="auto"/>
          </w:tcPr>
          <w:p w14:paraId="075D440B" w14:textId="77777777" w:rsidR="00B964C4" w:rsidRPr="008F6317" w:rsidRDefault="00B964C4" w:rsidP="00D461FE">
            <w:pPr>
              <w:shd w:val="clear" w:color="auto" w:fill="FFFFFF"/>
              <w:spacing w:after="0" w:line="312" w:lineRule="auto"/>
              <w:rPr>
                <w:rFonts w:eastAsia="Times New Roman" w:cs="Times New Roman"/>
                <w:sz w:val="28"/>
                <w:szCs w:val="28"/>
              </w:rPr>
            </w:pP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
        </w:tc>
        <w:tc>
          <w:tcPr>
            <w:tcW w:w="839" w:type="dxa"/>
            <w:tcBorders>
              <w:top w:val="dotted" w:sz="4" w:space="0" w:color="auto"/>
              <w:bottom w:val="dotted" w:sz="4" w:space="0" w:color="auto"/>
            </w:tcBorders>
            <w:shd w:val="clear" w:color="auto" w:fill="auto"/>
            <w:vAlign w:val="center"/>
          </w:tcPr>
          <w:p w14:paraId="20080741"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994" w:type="dxa"/>
            <w:tcBorders>
              <w:top w:val="dotted" w:sz="4" w:space="0" w:color="auto"/>
              <w:bottom w:val="dotted" w:sz="4" w:space="0" w:color="auto"/>
            </w:tcBorders>
            <w:shd w:val="clear" w:color="auto" w:fill="auto"/>
            <w:vAlign w:val="center"/>
          </w:tcPr>
          <w:p w14:paraId="6F0B175C" w14:textId="77777777" w:rsidR="00B964C4" w:rsidRPr="008F6317" w:rsidRDefault="00B964C4" w:rsidP="00D461FE">
            <w:pPr>
              <w:shd w:val="clear" w:color="auto" w:fill="FFFFFF"/>
              <w:spacing w:after="0" w:line="312" w:lineRule="auto"/>
              <w:jc w:val="center"/>
              <w:rPr>
                <w:rFonts w:eastAsia="Times New Roman" w:cs="Times New Roman"/>
                <w:sz w:val="28"/>
                <w:szCs w:val="28"/>
              </w:rPr>
            </w:pPr>
          </w:p>
        </w:tc>
        <w:tc>
          <w:tcPr>
            <w:tcW w:w="1016" w:type="dxa"/>
            <w:tcBorders>
              <w:top w:val="dotted" w:sz="4" w:space="0" w:color="auto"/>
              <w:bottom w:val="dotted" w:sz="4" w:space="0" w:color="auto"/>
            </w:tcBorders>
            <w:shd w:val="clear" w:color="auto" w:fill="auto"/>
            <w:vAlign w:val="center"/>
          </w:tcPr>
          <w:p w14:paraId="178C20F5" w14:textId="77777777" w:rsidR="00B964C4" w:rsidRPr="008F6317" w:rsidRDefault="00B964C4" w:rsidP="00D461FE">
            <w:pPr>
              <w:shd w:val="clear" w:color="auto" w:fill="FFFFFF"/>
              <w:spacing w:after="0" w:line="312" w:lineRule="auto"/>
              <w:jc w:val="center"/>
              <w:rPr>
                <w:rFonts w:eastAsia="Times New Roman" w:cs="Times New Roman"/>
                <w:sz w:val="28"/>
                <w:szCs w:val="28"/>
              </w:rPr>
            </w:pPr>
          </w:p>
        </w:tc>
        <w:tc>
          <w:tcPr>
            <w:tcW w:w="870" w:type="dxa"/>
            <w:tcBorders>
              <w:top w:val="dotted" w:sz="4" w:space="0" w:color="auto"/>
              <w:bottom w:val="dotted" w:sz="4" w:space="0" w:color="auto"/>
            </w:tcBorders>
            <w:shd w:val="clear" w:color="auto" w:fill="auto"/>
            <w:vAlign w:val="center"/>
          </w:tcPr>
          <w:p w14:paraId="75D90648"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1</w:t>
            </w:r>
          </w:p>
        </w:tc>
      </w:tr>
      <w:tr w:rsidR="00B964C4" w:rsidRPr="008F6317" w14:paraId="57FC5F69" w14:textId="77777777" w:rsidTr="008B63B3">
        <w:trPr>
          <w:trHeight w:val="1125"/>
        </w:trPr>
        <w:tc>
          <w:tcPr>
            <w:tcW w:w="748" w:type="dxa"/>
            <w:tcBorders>
              <w:top w:val="dotted" w:sz="4" w:space="0" w:color="auto"/>
              <w:bottom w:val="dotted" w:sz="4" w:space="0" w:color="auto"/>
            </w:tcBorders>
            <w:shd w:val="clear" w:color="auto" w:fill="auto"/>
            <w:vAlign w:val="center"/>
          </w:tcPr>
          <w:p w14:paraId="33586CB9"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8</w:t>
            </w:r>
          </w:p>
        </w:tc>
        <w:tc>
          <w:tcPr>
            <w:tcW w:w="4821" w:type="dxa"/>
            <w:tcBorders>
              <w:top w:val="dotted" w:sz="4" w:space="0" w:color="auto"/>
              <w:bottom w:val="dotted" w:sz="4" w:space="0" w:color="auto"/>
            </w:tcBorders>
            <w:shd w:val="clear" w:color="auto" w:fill="auto"/>
          </w:tcPr>
          <w:p w14:paraId="624FBC63" w14:textId="77777777" w:rsidR="00B964C4" w:rsidRPr="008F6317" w:rsidRDefault="00B964C4" w:rsidP="00D461FE">
            <w:pPr>
              <w:shd w:val="clear" w:color="auto" w:fill="FFFFFF"/>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7: </w:t>
            </w:r>
            <w:proofErr w:type="spellStart"/>
            <w:r w:rsidRPr="008F6317">
              <w:rPr>
                <w:rFonts w:eastAsia="Times New Roman" w:cs="Times New Roman"/>
                <w:sz w:val="28"/>
                <w:szCs w:val="28"/>
              </w:rPr>
              <w:t>Đường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Việt Nam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ninh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tưởng</w:t>
            </w:r>
            <w:proofErr w:type="spellEnd"/>
            <w:r w:rsidRPr="008F6317">
              <w:rPr>
                <w:rFonts w:eastAsia="Times New Roman" w:cs="Times New Roman"/>
                <w:sz w:val="28"/>
                <w:szCs w:val="28"/>
              </w:rPr>
              <w:t xml:space="preserve"> </w:t>
            </w:r>
          </w:p>
        </w:tc>
        <w:tc>
          <w:tcPr>
            <w:tcW w:w="839" w:type="dxa"/>
            <w:tcBorders>
              <w:top w:val="dotted" w:sz="4" w:space="0" w:color="auto"/>
              <w:bottom w:val="dotted" w:sz="4" w:space="0" w:color="auto"/>
            </w:tcBorders>
            <w:shd w:val="clear" w:color="auto" w:fill="auto"/>
            <w:vAlign w:val="center"/>
          </w:tcPr>
          <w:p w14:paraId="27FB113C"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5</w:t>
            </w:r>
          </w:p>
        </w:tc>
        <w:tc>
          <w:tcPr>
            <w:tcW w:w="994" w:type="dxa"/>
            <w:tcBorders>
              <w:top w:val="dotted" w:sz="4" w:space="0" w:color="auto"/>
              <w:bottom w:val="dotted" w:sz="4" w:space="0" w:color="auto"/>
            </w:tcBorders>
            <w:shd w:val="clear" w:color="auto" w:fill="auto"/>
            <w:vAlign w:val="center"/>
          </w:tcPr>
          <w:p w14:paraId="65D0FA85"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1016" w:type="dxa"/>
            <w:tcBorders>
              <w:top w:val="dotted" w:sz="4" w:space="0" w:color="auto"/>
              <w:bottom w:val="dotted" w:sz="4" w:space="0" w:color="auto"/>
            </w:tcBorders>
            <w:shd w:val="clear" w:color="auto" w:fill="auto"/>
            <w:vAlign w:val="center"/>
          </w:tcPr>
          <w:p w14:paraId="1D27A459"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870" w:type="dxa"/>
            <w:tcBorders>
              <w:top w:val="dotted" w:sz="4" w:space="0" w:color="auto"/>
              <w:bottom w:val="dotted" w:sz="4" w:space="0" w:color="auto"/>
            </w:tcBorders>
            <w:shd w:val="clear" w:color="auto" w:fill="auto"/>
            <w:vAlign w:val="center"/>
          </w:tcPr>
          <w:p w14:paraId="14D8B09E" w14:textId="77777777" w:rsidR="00B964C4" w:rsidRPr="008F6317" w:rsidRDefault="00B964C4" w:rsidP="00D461FE">
            <w:pPr>
              <w:shd w:val="clear" w:color="auto" w:fill="FFFFFF"/>
              <w:spacing w:after="0" w:line="312" w:lineRule="auto"/>
              <w:jc w:val="both"/>
              <w:rPr>
                <w:rFonts w:eastAsia="Times New Roman" w:cs="Times New Roman"/>
                <w:sz w:val="28"/>
                <w:szCs w:val="28"/>
              </w:rPr>
            </w:pPr>
          </w:p>
        </w:tc>
      </w:tr>
      <w:tr w:rsidR="00B964C4" w:rsidRPr="008F6317" w14:paraId="27119B45" w14:textId="77777777" w:rsidTr="008B63B3">
        <w:trPr>
          <w:trHeight w:val="750"/>
        </w:trPr>
        <w:tc>
          <w:tcPr>
            <w:tcW w:w="748" w:type="dxa"/>
            <w:tcBorders>
              <w:top w:val="dotted" w:sz="4" w:space="0" w:color="auto"/>
              <w:bottom w:val="dotted" w:sz="4" w:space="0" w:color="auto"/>
            </w:tcBorders>
            <w:shd w:val="clear" w:color="auto" w:fill="auto"/>
            <w:vAlign w:val="center"/>
          </w:tcPr>
          <w:p w14:paraId="07E519F6"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9</w:t>
            </w:r>
          </w:p>
        </w:tc>
        <w:tc>
          <w:tcPr>
            <w:tcW w:w="4821" w:type="dxa"/>
            <w:tcBorders>
              <w:top w:val="dotted" w:sz="4" w:space="0" w:color="auto"/>
              <w:bottom w:val="dotted" w:sz="4" w:space="0" w:color="auto"/>
            </w:tcBorders>
            <w:shd w:val="clear" w:color="auto" w:fill="auto"/>
          </w:tcPr>
          <w:p w14:paraId="7B21AB89" w14:textId="77777777" w:rsidR="00B964C4" w:rsidRPr="008F6317" w:rsidRDefault="00B964C4" w:rsidP="00D461FE">
            <w:pPr>
              <w:shd w:val="clear" w:color="auto" w:fill="FFFFFF"/>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8: </w:t>
            </w:r>
            <w:proofErr w:type="spellStart"/>
            <w:r w:rsidRPr="008F6317">
              <w:rPr>
                <w:rFonts w:eastAsia="Times New Roman" w:cs="Times New Roman"/>
                <w:sz w:val="28"/>
                <w:szCs w:val="28"/>
              </w:rPr>
              <w:t>Chiến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Việt Nam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p>
        </w:tc>
        <w:tc>
          <w:tcPr>
            <w:tcW w:w="839" w:type="dxa"/>
            <w:tcBorders>
              <w:top w:val="dotted" w:sz="4" w:space="0" w:color="auto"/>
              <w:bottom w:val="dotted" w:sz="4" w:space="0" w:color="auto"/>
            </w:tcBorders>
            <w:shd w:val="clear" w:color="auto" w:fill="auto"/>
            <w:vAlign w:val="center"/>
          </w:tcPr>
          <w:p w14:paraId="55BE9750"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5</w:t>
            </w:r>
          </w:p>
        </w:tc>
        <w:tc>
          <w:tcPr>
            <w:tcW w:w="994" w:type="dxa"/>
            <w:tcBorders>
              <w:top w:val="dotted" w:sz="4" w:space="0" w:color="auto"/>
              <w:bottom w:val="dotted" w:sz="4" w:space="0" w:color="auto"/>
            </w:tcBorders>
            <w:shd w:val="clear" w:color="auto" w:fill="auto"/>
            <w:vAlign w:val="center"/>
          </w:tcPr>
          <w:p w14:paraId="0BBFAB50"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1016" w:type="dxa"/>
            <w:tcBorders>
              <w:top w:val="dotted" w:sz="4" w:space="0" w:color="auto"/>
              <w:bottom w:val="dotted" w:sz="4" w:space="0" w:color="auto"/>
            </w:tcBorders>
            <w:shd w:val="clear" w:color="auto" w:fill="auto"/>
            <w:vAlign w:val="center"/>
          </w:tcPr>
          <w:p w14:paraId="531BC7F8"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870" w:type="dxa"/>
            <w:tcBorders>
              <w:top w:val="dotted" w:sz="4" w:space="0" w:color="auto"/>
              <w:bottom w:val="dotted" w:sz="4" w:space="0" w:color="auto"/>
            </w:tcBorders>
            <w:shd w:val="clear" w:color="auto" w:fill="auto"/>
            <w:vAlign w:val="center"/>
          </w:tcPr>
          <w:p w14:paraId="6BD35FDD" w14:textId="77777777" w:rsidR="00B964C4" w:rsidRPr="008F6317" w:rsidRDefault="00B964C4" w:rsidP="00D461FE">
            <w:pPr>
              <w:shd w:val="clear" w:color="auto" w:fill="FFFFFF"/>
              <w:spacing w:after="0" w:line="312" w:lineRule="auto"/>
              <w:jc w:val="both"/>
              <w:rPr>
                <w:rFonts w:eastAsia="Times New Roman" w:cs="Times New Roman"/>
                <w:sz w:val="28"/>
                <w:szCs w:val="28"/>
              </w:rPr>
            </w:pPr>
          </w:p>
        </w:tc>
      </w:tr>
      <w:tr w:rsidR="00B964C4" w:rsidRPr="008F6317" w14:paraId="6CA2EF0B" w14:textId="77777777" w:rsidTr="008B63B3">
        <w:trPr>
          <w:trHeight w:val="750"/>
        </w:trPr>
        <w:tc>
          <w:tcPr>
            <w:tcW w:w="748" w:type="dxa"/>
            <w:tcBorders>
              <w:top w:val="dotted" w:sz="4" w:space="0" w:color="auto"/>
              <w:bottom w:val="dotted" w:sz="4" w:space="0" w:color="auto"/>
            </w:tcBorders>
            <w:shd w:val="clear" w:color="auto" w:fill="auto"/>
            <w:vAlign w:val="center"/>
          </w:tcPr>
          <w:p w14:paraId="697E74D0"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10</w:t>
            </w:r>
          </w:p>
        </w:tc>
        <w:tc>
          <w:tcPr>
            <w:tcW w:w="4821" w:type="dxa"/>
            <w:tcBorders>
              <w:top w:val="dotted" w:sz="4" w:space="0" w:color="auto"/>
              <w:bottom w:val="dotted" w:sz="4" w:space="0" w:color="auto"/>
            </w:tcBorders>
            <w:shd w:val="clear" w:color="auto" w:fill="auto"/>
          </w:tcPr>
          <w:p w14:paraId="33544C18" w14:textId="77777777" w:rsidR="00B964C4" w:rsidRPr="008F6317" w:rsidRDefault="00B964C4" w:rsidP="00D461FE">
            <w:pPr>
              <w:shd w:val="clear" w:color="auto" w:fill="FFFFFF"/>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9: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Việt Nam</w:t>
            </w:r>
          </w:p>
        </w:tc>
        <w:tc>
          <w:tcPr>
            <w:tcW w:w="839" w:type="dxa"/>
            <w:tcBorders>
              <w:top w:val="dotted" w:sz="4" w:space="0" w:color="auto"/>
              <w:bottom w:val="dotted" w:sz="4" w:space="0" w:color="auto"/>
            </w:tcBorders>
            <w:shd w:val="clear" w:color="auto" w:fill="auto"/>
            <w:vAlign w:val="center"/>
          </w:tcPr>
          <w:p w14:paraId="43F80A36"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5</w:t>
            </w:r>
          </w:p>
        </w:tc>
        <w:tc>
          <w:tcPr>
            <w:tcW w:w="994" w:type="dxa"/>
            <w:tcBorders>
              <w:top w:val="dotted" w:sz="4" w:space="0" w:color="auto"/>
              <w:bottom w:val="dotted" w:sz="4" w:space="0" w:color="auto"/>
            </w:tcBorders>
            <w:shd w:val="clear" w:color="auto" w:fill="auto"/>
            <w:vAlign w:val="center"/>
          </w:tcPr>
          <w:p w14:paraId="1DAC9D20"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bCs/>
                <w:sz w:val="28"/>
                <w:szCs w:val="28"/>
              </w:rPr>
              <w:t>3</w:t>
            </w:r>
          </w:p>
        </w:tc>
        <w:tc>
          <w:tcPr>
            <w:tcW w:w="1016" w:type="dxa"/>
            <w:tcBorders>
              <w:top w:val="dotted" w:sz="4" w:space="0" w:color="auto"/>
              <w:bottom w:val="dotted" w:sz="4" w:space="0" w:color="auto"/>
            </w:tcBorders>
            <w:shd w:val="clear" w:color="auto" w:fill="auto"/>
            <w:vAlign w:val="center"/>
          </w:tcPr>
          <w:p w14:paraId="0214907F"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870" w:type="dxa"/>
            <w:tcBorders>
              <w:top w:val="dotted" w:sz="4" w:space="0" w:color="auto"/>
              <w:bottom w:val="dotted" w:sz="4" w:space="0" w:color="auto"/>
            </w:tcBorders>
            <w:shd w:val="clear" w:color="auto" w:fill="auto"/>
            <w:vAlign w:val="center"/>
          </w:tcPr>
          <w:p w14:paraId="69F810A1" w14:textId="77777777" w:rsidR="00B964C4" w:rsidRPr="008F6317" w:rsidRDefault="00B964C4" w:rsidP="00D461FE">
            <w:pPr>
              <w:shd w:val="clear" w:color="auto" w:fill="FFFFFF"/>
              <w:spacing w:after="0" w:line="312" w:lineRule="auto"/>
              <w:jc w:val="both"/>
              <w:rPr>
                <w:rFonts w:eastAsia="Times New Roman" w:cs="Times New Roman"/>
                <w:sz w:val="28"/>
                <w:szCs w:val="28"/>
              </w:rPr>
            </w:pPr>
          </w:p>
        </w:tc>
      </w:tr>
      <w:tr w:rsidR="00B964C4" w:rsidRPr="008F6317" w14:paraId="329D0159" w14:textId="77777777" w:rsidTr="008B63B3">
        <w:trPr>
          <w:trHeight w:val="750"/>
        </w:trPr>
        <w:tc>
          <w:tcPr>
            <w:tcW w:w="748" w:type="dxa"/>
            <w:tcBorders>
              <w:top w:val="dotted" w:sz="4" w:space="0" w:color="auto"/>
              <w:bottom w:val="dotted" w:sz="4" w:space="0" w:color="auto"/>
            </w:tcBorders>
            <w:shd w:val="clear" w:color="auto" w:fill="auto"/>
            <w:vAlign w:val="center"/>
          </w:tcPr>
          <w:p w14:paraId="41B961D2"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11</w:t>
            </w:r>
          </w:p>
        </w:tc>
        <w:tc>
          <w:tcPr>
            <w:tcW w:w="4821" w:type="dxa"/>
            <w:tcBorders>
              <w:top w:val="dotted" w:sz="4" w:space="0" w:color="auto"/>
              <w:bottom w:val="dotted" w:sz="4" w:space="0" w:color="auto"/>
            </w:tcBorders>
            <w:shd w:val="clear" w:color="auto" w:fill="auto"/>
          </w:tcPr>
          <w:p w14:paraId="7FEA939F" w14:textId="77777777" w:rsidR="00B964C4" w:rsidRPr="008F6317" w:rsidRDefault="00B964C4" w:rsidP="00D461FE">
            <w:pPr>
              <w:shd w:val="clear" w:color="auto" w:fill="FFFFFF"/>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10: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ninh</w:t>
            </w:r>
            <w:proofErr w:type="spellEnd"/>
          </w:p>
        </w:tc>
        <w:tc>
          <w:tcPr>
            <w:tcW w:w="839" w:type="dxa"/>
            <w:tcBorders>
              <w:top w:val="dotted" w:sz="4" w:space="0" w:color="auto"/>
              <w:bottom w:val="dotted" w:sz="4" w:space="0" w:color="auto"/>
            </w:tcBorders>
            <w:shd w:val="clear" w:color="auto" w:fill="auto"/>
            <w:vAlign w:val="center"/>
          </w:tcPr>
          <w:p w14:paraId="652E2EE6"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5</w:t>
            </w:r>
          </w:p>
        </w:tc>
        <w:tc>
          <w:tcPr>
            <w:tcW w:w="994" w:type="dxa"/>
            <w:tcBorders>
              <w:top w:val="dotted" w:sz="4" w:space="0" w:color="auto"/>
              <w:bottom w:val="dotted" w:sz="4" w:space="0" w:color="auto"/>
            </w:tcBorders>
            <w:shd w:val="clear" w:color="auto" w:fill="auto"/>
            <w:vAlign w:val="center"/>
          </w:tcPr>
          <w:p w14:paraId="37CA1C60"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1016" w:type="dxa"/>
            <w:tcBorders>
              <w:top w:val="dotted" w:sz="4" w:space="0" w:color="auto"/>
              <w:bottom w:val="dotted" w:sz="4" w:space="0" w:color="auto"/>
            </w:tcBorders>
            <w:shd w:val="clear" w:color="auto" w:fill="auto"/>
            <w:vAlign w:val="center"/>
          </w:tcPr>
          <w:p w14:paraId="5FAF5B27"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870" w:type="dxa"/>
            <w:tcBorders>
              <w:top w:val="dotted" w:sz="4" w:space="0" w:color="auto"/>
              <w:bottom w:val="dotted" w:sz="4" w:space="0" w:color="auto"/>
            </w:tcBorders>
            <w:shd w:val="clear" w:color="auto" w:fill="auto"/>
            <w:vAlign w:val="center"/>
          </w:tcPr>
          <w:p w14:paraId="6548BD8F" w14:textId="77777777" w:rsidR="00B964C4" w:rsidRPr="008F6317" w:rsidRDefault="00B964C4" w:rsidP="00D461FE">
            <w:pPr>
              <w:shd w:val="clear" w:color="auto" w:fill="FFFFFF"/>
              <w:spacing w:after="0" w:line="312" w:lineRule="auto"/>
              <w:jc w:val="both"/>
              <w:rPr>
                <w:rFonts w:eastAsia="Times New Roman" w:cs="Times New Roman"/>
                <w:sz w:val="28"/>
                <w:szCs w:val="28"/>
              </w:rPr>
            </w:pPr>
          </w:p>
        </w:tc>
      </w:tr>
      <w:tr w:rsidR="00B964C4" w:rsidRPr="008F6317" w14:paraId="7AA68C21" w14:textId="77777777" w:rsidTr="008B63B3">
        <w:trPr>
          <w:trHeight w:val="375"/>
        </w:trPr>
        <w:tc>
          <w:tcPr>
            <w:tcW w:w="748" w:type="dxa"/>
            <w:tcBorders>
              <w:top w:val="dotted" w:sz="4" w:space="0" w:color="auto"/>
              <w:bottom w:val="dotted" w:sz="4" w:space="0" w:color="auto"/>
            </w:tcBorders>
            <w:shd w:val="clear" w:color="auto" w:fill="auto"/>
            <w:vAlign w:val="center"/>
          </w:tcPr>
          <w:p w14:paraId="4C498A79"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12</w:t>
            </w:r>
          </w:p>
        </w:tc>
        <w:tc>
          <w:tcPr>
            <w:tcW w:w="4821" w:type="dxa"/>
            <w:tcBorders>
              <w:top w:val="dotted" w:sz="4" w:space="0" w:color="auto"/>
              <w:bottom w:val="dotted" w:sz="4" w:space="0" w:color="auto"/>
            </w:tcBorders>
            <w:shd w:val="clear" w:color="auto" w:fill="auto"/>
          </w:tcPr>
          <w:p w14:paraId="3C522750" w14:textId="77777777" w:rsidR="00B964C4" w:rsidRPr="008F6317" w:rsidRDefault="00B964C4" w:rsidP="00D461FE">
            <w:pPr>
              <w:shd w:val="clear" w:color="auto" w:fill="FFFFFF"/>
              <w:spacing w:after="0" w:line="312" w:lineRule="auto"/>
              <w:rPr>
                <w:rFonts w:eastAsia="Times New Roman" w:cs="Times New Roman"/>
                <w:sz w:val="28"/>
                <w:szCs w:val="28"/>
              </w:rPr>
            </w:pP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
        </w:tc>
        <w:tc>
          <w:tcPr>
            <w:tcW w:w="839" w:type="dxa"/>
            <w:tcBorders>
              <w:top w:val="dotted" w:sz="4" w:space="0" w:color="auto"/>
              <w:bottom w:val="dotted" w:sz="4" w:space="0" w:color="auto"/>
            </w:tcBorders>
            <w:shd w:val="clear" w:color="auto" w:fill="auto"/>
            <w:vAlign w:val="center"/>
          </w:tcPr>
          <w:p w14:paraId="36BAFC5C"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994" w:type="dxa"/>
            <w:tcBorders>
              <w:top w:val="dotted" w:sz="4" w:space="0" w:color="auto"/>
              <w:bottom w:val="dotted" w:sz="4" w:space="0" w:color="auto"/>
            </w:tcBorders>
            <w:shd w:val="clear" w:color="auto" w:fill="auto"/>
            <w:vAlign w:val="center"/>
          </w:tcPr>
          <w:p w14:paraId="3E701629" w14:textId="77777777" w:rsidR="00B964C4" w:rsidRPr="008F6317" w:rsidRDefault="00B964C4" w:rsidP="00D461FE">
            <w:pPr>
              <w:shd w:val="clear" w:color="auto" w:fill="FFFFFF"/>
              <w:spacing w:after="0" w:line="312" w:lineRule="auto"/>
              <w:jc w:val="center"/>
              <w:rPr>
                <w:rFonts w:eastAsia="Times New Roman" w:cs="Times New Roman"/>
                <w:sz w:val="28"/>
                <w:szCs w:val="28"/>
              </w:rPr>
            </w:pPr>
          </w:p>
        </w:tc>
        <w:tc>
          <w:tcPr>
            <w:tcW w:w="1016" w:type="dxa"/>
            <w:tcBorders>
              <w:top w:val="dotted" w:sz="4" w:space="0" w:color="auto"/>
              <w:bottom w:val="dotted" w:sz="4" w:space="0" w:color="auto"/>
            </w:tcBorders>
            <w:shd w:val="clear" w:color="auto" w:fill="auto"/>
            <w:vAlign w:val="center"/>
          </w:tcPr>
          <w:p w14:paraId="6D0EFA55" w14:textId="77777777" w:rsidR="00B964C4" w:rsidRPr="008F6317" w:rsidRDefault="00B964C4" w:rsidP="00D461FE">
            <w:pPr>
              <w:shd w:val="clear" w:color="auto" w:fill="FFFFFF"/>
              <w:spacing w:after="0" w:line="312" w:lineRule="auto"/>
              <w:jc w:val="center"/>
              <w:rPr>
                <w:rFonts w:eastAsia="Times New Roman" w:cs="Times New Roman"/>
                <w:sz w:val="28"/>
                <w:szCs w:val="28"/>
              </w:rPr>
            </w:pPr>
          </w:p>
        </w:tc>
        <w:tc>
          <w:tcPr>
            <w:tcW w:w="870" w:type="dxa"/>
            <w:tcBorders>
              <w:top w:val="dotted" w:sz="4" w:space="0" w:color="auto"/>
              <w:bottom w:val="dotted" w:sz="4" w:space="0" w:color="auto"/>
            </w:tcBorders>
            <w:shd w:val="clear" w:color="auto" w:fill="auto"/>
            <w:vAlign w:val="center"/>
          </w:tcPr>
          <w:p w14:paraId="72A68E1B"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1</w:t>
            </w:r>
          </w:p>
        </w:tc>
      </w:tr>
      <w:tr w:rsidR="00B964C4" w:rsidRPr="008F6317" w14:paraId="77B42A2A" w14:textId="77777777" w:rsidTr="008B63B3">
        <w:trPr>
          <w:trHeight w:val="375"/>
        </w:trPr>
        <w:tc>
          <w:tcPr>
            <w:tcW w:w="748" w:type="dxa"/>
            <w:tcBorders>
              <w:top w:val="dotted" w:sz="4" w:space="0" w:color="auto"/>
              <w:bottom w:val="dotted" w:sz="4" w:space="0" w:color="auto"/>
            </w:tcBorders>
            <w:shd w:val="clear" w:color="auto" w:fill="auto"/>
            <w:vAlign w:val="center"/>
          </w:tcPr>
          <w:p w14:paraId="625AC499"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13</w:t>
            </w:r>
          </w:p>
        </w:tc>
        <w:tc>
          <w:tcPr>
            <w:tcW w:w="4821" w:type="dxa"/>
            <w:tcBorders>
              <w:top w:val="dotted" w:sz="4" w:space="0" w:color="auto"/>
              <w:bottom w:val="dotted" w:sz="4" w:space="0" w:color="auto"/>
            </w:tcBorders>
            <w:shd w:val="clear" w:color="auto" w:fill="auto"/>
          </w:tcPr>
          <w:p w14:paraId="4F35101A" w14:textId="77777777" w:rsidR="00B964C4" w:rsidRPr="008F6317" w:rsidRDefault="00B964C4" w:rsidP="00D461FE">
            <w:pPr>
              <w:shd w:val="clear" w:color="auto" w:fill="FFFFFF"/>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11: </w:t>
            </w:r>
            <w:proofErr w:type="spellStart"/>
            <w:r w:rsidRPr="008F6317">
              <w:rPr>
                <w:rFonts w:eastAsia="Times New Roman" w:cs="Times New Roman"/>
                <w:sz w:val="28"/>
                <w:szCs w:val="28"/>
              </w:rPr>
              <w:t>Đội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vị</w:t>
            </w:r>
            <w:proofErr w:type="spellEnd"/>
            <w:r w:rsidRPr="008F6317">
              <w:rPr>
                <w:rFonts w:eastAsia="Times New Roman" w:cs="Times New Roman"/>
                <w:sz w:val="28"/>
                <w:szCs w:val="28"/>
              </w:rPr>
              <w:t xml:space="preserve"> </w:t>
            </w:r>
          </w:p>
        </w:tc>
        <w:tc>
          <w:tcPr>
            <w:tcW w:w="839" w:type="dxa"/>
            <w:tcBorders>
              <w:top w:val="dotted" w:sz="4" w:space="0" w:color="auto"/>
              <w:bottom w:val="dotted" w:sz="4" w:space="0" w:color="auto"/>
            </w:tcBorders>
            <w:shd w:val="clear" w:color="auto" w:fill="auto"/>
            <w:vAlign w:val="center"/>
          </w:tcPr>
          <w:p w14:paraId="41B78C36"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4</w:t>
            </w:r>
          </w:p>
        </w:tc>
        <w:tc>
          <w:tcPr>
            <w:tcW w:w="994" w:type="dxa"/>
            <w:tcBorders>
              <w:top w:val="dotted" w:sz="4" w:space="0" w:color="auto"/>
              <w:bottom w:val="dotted" w:sz="4" w:space="0" w:color="auto"/>
            </w:tcBorders>
            <w:shd w:val="clear" w:color="auto" w:fill="auto"/>
            <w:vAlign w:val="center"/>
          </w:tcPr>
          <w:p w14:paraId="398ADA7F"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1016" w:type="dxa"/>
            <w:tcBorders>
              <w:top w:val="dotted" w:sz="4" w:space="0" w:color="auto"/>
              <w:bottom w:val="dotted" w:sz="4" w:space="0" w:color="auto"/>
            </w:tcBorders>
            <w:shd w:val="clear" w:color="auto" w:fill="auto"/>
            <w:vAlign w:val="center"/>
          </w:tcPr>
          <w:p w14:paraId="1EECFCAD"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870" w:type="dxa"/>
            <w:tcBorders>
              <w:top w:val="dotted" w:sz="4" w:space="0" w:color="auto"/>
              <w:bottom w:val="dotted" w:sz="4" w:space="0" w:color="auto"/>
            </w:tcBorders>
            <w:shd w:val="clear" w:color="auto" w:fill="auto"/>
            <w:vAlign w:val="center"/>
          </w:tcPr>
          <w:p w14:paraId="04A637B7" w14:textId="77777777" w:rsidR="00B964C4" w:rsidRPr="008F6317" w:rsidRDefault="00B964C4" w:rsidP="00D461FE">
            <w:pPr>
              <w:shd w:val="clear" w:color="auto" w:fill="FFFFFF"/>
              <w:spacing w:after="0" w:line="312" w:lineRule="auto"/>
              <w:jc w:val="both"/>
              <w:rPr>
                <w:rFonts w:eastAsia="Times New Roman" w:cs="Times New Roman"/>
                <w:sz w:val="28"/>
                <w:szCs w:val="28"/>
              </w:rPr>
            </w:pPr>
          </w:p>
        </w:tc>
      </w:tr>
      <w:tr w:rsidR="00B964C4" w:rsidRPr="008F6317" w14:paraId="455C60CD" w14:textId="77777777" w:rsidTr="008B63B3">
        <w:trPr>
          <w:trHeight w:val="750"/>
        </w:trPr>
        <w:tc>
          <w:tcPr>
            <w:tcW w:w="748" w:type="dxa"/>
            <w:tcBorders>
              <w:top w:val="dotted" w:sz="4" w:space="0" w:color="auto"/>
              <w:bottom w:val="dotted" w:sz="4" w:space="0" w:color="auto"/>
            </w:tcBorders>
            <w:shd w:val="clear" w:color="auto" w:fill="auto"/>
            <w:vAlign w:val="center"/>
          </w:tcPr>
          <w:p w14:paraId="55C2806C"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14</w:t>
            </w:r>
          </w:p>
        </w:tc>
        <w:tc>
          <w:tcPr>
            <w:tcW w:w="4821" w:type="dxa"/>
            <w:tcBorders>
              <w:top w:val="dotted" w:sz="4" w:space="0" w:color="auto"/>
              <w:bottom w:val="dotted" w:sz="4" w:space="0" w:color="auto"/>
            </w:tcBorders>
            <w:shd w:val="clear" w:color="auto" w:fill="auto"/>
          </w:tcPr>
          <w:p w14:paraId="21C5901E" w14:textId="77777777" w:rsidR="00B964C4" w:rsidRPr="008F6317" w:rsidRDefault="00B964C4" w:rsidP="00D461FE">
            <w:pPr>
              <w:shd w:val="clear" w:color="auto" w:fill="FFFFFF"/>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12: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dẫn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binh</w:t>
            </w:r>
            <w:proofErr w:type="spellEnd"/>
          </w:p>
        </w:tc>
        <w:tc>
          <w:tcPr>
            <w:tcW w:w="839" w:type="dxa"/>
            <w:tcBorders>
              <w:top w:val="dotted" w:sz="4" w:space="0" w:color="auto"/>
              <w:bottom w:val="dotted" w:sz="4" w:space="0" w:color="auto"/>
            </w:tcBorders>
            <w:shd w:val="clear" w:color="auto" w:fill="auto"/>
            <w:vAlign w:val="center"/>
          </w:tcPr>
          <w:p w14:paraId="3336A36B"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19</w:t>
            </w:r>
          </w:p>
        </w:tc>
        <w:tc>
          <w:tcPr>
            <w:tcW w:w="994" w:type="dxa"/>
            <w:tcBorders>
              <w:top w:val="dotted" w:sz="4" w:space="0" w:color="auto"/>
              <w:bottom w:val="dotted" w:sz="4" w:space="0" w:color="auto"/>
            </w:tcBorders>
            <w:shd w:val="clear" w:color="auto" w:fill="auto"/>
            <w:vAlign w:val="center"/>
          </w:tcPr>
          <w:p w14:paraId="52281583"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5</w:t>
            </w:r>
          </w:p>
        </w:tc>
        <w:tc>
          <w:tcPr>
            <w:tcW w:w="1016" w:type="dxa"/>
            <w:tcBorders>
              <w:top w:val="dotted" w:sz="4" w:space="0" w:color="auto"/>
              <w:bottom w:val="dotted" w:sz="4" w:space="0" w:color="auto"/>
            </w:tcBorders>
            <w:shd w:val="clear" w:color="auto" w:fill="auto"/>
            <w:vAlign w:val="center"/>
          </w:tcPr>
          <w:p w14:paraId="66CE3407"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14</w:t>
            </w:r>
          </w:p>
        </w:tc>
        <w:tc>
          <w:tcPr>
            <w:tcW w:w="870" w:type="dxa"/>
            <w:tcBorders>
              <w:top w:val="dotted" w:sz="4" w:space="0" w:color="auto"/>
              <w:bottom w:val="dotted" w:sz="4" w:space="0" w:color="auto"/>
            </w:tcBorders>
            <w:shd w:val="clear" w:color="auto" w:fill="auto"/>
            <w:vAlign w:val="center"/>
          </w:tcPr>
          <w:p w14:paraId="0FAEF0E6" w14:textId="77777777" w:rsidR="00B964C4" w:rsidRPr="008F6317" w:rsidRDefault="00B964C4" w:rsidP="00D461FE">
            <w:pPr>
              <w:shd w:val="clear" w:color="auto" w:fill="FFFFFF"/>
              <w:spacing w:after="0" w:line="312" w:lineRule="auto"/>
              <w:jc w:val="both"/>
              <w:rPr>
                <w:rFonts w:eastAsia="Times New Roman" w:cs="Times New Roman"/>
                <w:sz w:val="28"/>
                <w:szCs w:val="28"/>
              </w:rPr>
            </w:pPr>
          </w:p>
        </w:tc>
      </w:tr>
      <w:tr w:rsidR="00B964C4" w:rsidRPr="008F6317" w14:paraId="6A522024" w14:textId="77777777" w:rsidTr="008B63B3">
        <w:trPr>
          <w:trHeight w:val="375"/>
        </w:trPr>
        <w:tc>
          <w:tcPr>
            <w:tcW w:w="748" w:type="dxa"/>
            <w:tcBorders>
              <w:top w:val="dotted" w:sz="4" w:space="0" w:color="auto"/>
              <w:bottom w:val="dotted" w:sz="4" w:space="0" w:color="auto"/>
            </w:tcBorders>
            <w:shd w:val="clear" w:color="auto" w:fill="auto"/>
            <w:vAlign w:val="center"/>
          </w:tcPr>
          <w:p w14:paraId="03FA69A0"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15</w:t>
            </w:r>
          </w:p>
        </w:tc>
        <w:tc>
          <w:tcPr>
            <w:tcW w:w="4821" w:type="dxa"/>
            <w:tcBorders>
              <w:top w:val="dotted" w:sz="4" w:space="0" w:color="auto"/>
              <w:bottom w:val="dotted" w:sz="4" w:space="0" w:color="auto"/>
            </w:tcBorders>
            <w:shd w:val="clear" w:color="auto" w:fill="auto"/>
          </w:tcPr>
          <w:p w14:paraId="38B2C7BD" w14:textId="77777777" w:rsidR="00B964C4" w:rsidRPr="008F6317" w:rsidRDefault="00B964C4" w:rsidP="00D461FE">
            <w:pPr>
              <w:shd w:val="clear" w:color="auto" w:fill="FFFFFF"/>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13: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cứu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chuyển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thương</w:t>
            </w:r>
            <w:proofErr w:type="spellEnd"/>
          </w:p>
        </w:tc>
        <w:tc>
          <w:tcPr>
            <w:tcW w:w="839" w:type="dxa"/>
            <w:tcBorders>
              <w:top w:val="dotted" w:sz="4" w:space="0" w:color="auto"/>
              <w:bottom w:val="dotted" w:sz="4" w:space="0" w:color="auto"/>
            </w:tcBorders>
            <w:shd w:val="clear" w:color="auto" w:fill="auto"/>
            <w:vAlign w:val="center"/>
          </w:tcPr>
          <w:p w14:paraId="3DA5625F"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6</w:t>
            </w:r>
          </w:p>
        </w:tc>
        <w:tc>
          <w:tcPr>
            <w:tcW w:w="994" w:type="dxa"/>
            <w:tcBorders>
              <w:top w:val="dotted" w:sz="4" w:space="0" w:color="auto"/>
              <w:bottom w:val="dotted" w:sz="4" w:space="0" w:color="auto"/>
            </w:tcBorders>
            <w:shd w:val="clear" w:color="auto" w:fill="auto"/>
            <w:vAlign w:val="center"/>
          </w:tcPr>
          <w:p w14:paraId="0CBB9FA5"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bCs/>
                <w:sz w:val="28"/>
                <w:szCs w:val="28"/>
              </w:rPr>
              <w:t>1</w:t>
            </w:r>
          </w:p>
        </w:tc>
        <w:tc>
          <w:tcPr>
            <w:tcW w:w="1016" w:type="dxa"/>
            <w:tcBorders>
              <w:top w:val="dotted" w:sz="4" w:space="0" w:color="auto"/>
              <w:bottom w:val="dotted" w:sz="4" w:space="0" w:color="auto"/>
            </w:tcBorders>
            <w:shd w:val="clear" w:color="auto" w:fill="auto"/>
            <w:vAlign w:val="center"/>
          </w:tcPr>
          <w:p w14:paraId="14E83B36"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5</w:t>
            </w:r>
          </w:p>
        </w:tc>
        <w:tc>
          <w:tcPr>
            <w:tcW w:w="870" w:type="dxa"/>
            <w:tcBorders>
              <w:top w:val="dotted" w:sz="4" w:space="0" w:color="auto"/>
              <w:bottom w:val="dotted" w:sz="4" w:space="0" w:color="auto"/>
            </w:tcBorders>
            <w:shd w:val="clear" w:color="auto" w:fill="auto"/>
            <w:vAlign w:val="center"/>
          </w:tcPr>
          <w:p w14:paraId="2C3437EC" w14:textId="77777777" w:rsidR="00B964C4" w:rsidRPr="008F6317" w:rsidRDefault="00B964C4" w:rsidP="00D461FE">
            <w:pPr>
              <w:shd w:val="clear" w:color="auto" w:fill="FFFFFF"/>
              <w:spacing w:after="0" w:line="312" w:lineRule="auto"/>
              <w:jc w:val="both"/>
              <w:rPr>
                <w:rFonts w:eastAsia="Times New Roman" w:cs="Times New Roman"/>
                <w:sz w:val="28"/>
                <w:szCs w:val="28"/>
              </w:rPr>
            </w:pPr>
          </w:p>
        </w:tc>
      </w:tr>
      <w:tr w:rsidR="00B964C4" w:rsidRPr="008F6317" w14:paraId="2A5A5CC0" w14:textId="77777777" w:rsidTr="008B63B3">
        <w:trPr>
          <w:trHeight w:val="375"/>
        </w:trPr>
        <w:tc>
          <w:tcPr>
            <w:tcW w:w="748" w:type="dxa"/>
            <w:tcBorders>
              <w:top w:val="dotted" w:sz="4" w:space="0" w:color="auto"/>
              <w:bottom w:val="dotted" w:sz="4" w:space="0" w:color="auto"/>
            </w:tcBorders>
            <w:shd w:val="clear" w:color="auto" w:fill="auto"/>
            <w:vAlign w:val="center"/>
          </w:tcPr>
          <w:p w14:paraId="6BA7E2E3"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lastRenderedPageBreak/>
              <w:t>16</w:t>
            </w:r>
          </w:p>
        </w:tc>
        <w:tc>
          <w:tcPr>
            <w:tcW w:w="4821" w:type="dxa"/>
            <w:tcBorders>
              <w:top w:val="dotted" w:sz="4" w:space="0" w:color="auto"/>
              <w:bottom w:val="dotted" w:sz="4" w:space="0" w:color="auto"/>
            </w:tcBorders>
            <w:shd w:val="clear" w:color="auto" w:fill="auto"/>
          </w:tcPr>
          <w:p w14:paraId="22B80831" w14:textId="77777777" w:rsidR="00B964C4" w:rsidRPr="008F6317" w:rsidRDefault="00B964C4" w:rsidP="00D461FE">
            <w:pPr>
              <w:shd w:val="clear" w:color="auto" w:fill="FFFFFF"/>
              <w:spacing w:after="0" w:line="312" w:lineRule="auto"/>
              <w:rPr>
                <w:rFonts w:eastAsia="Times New Roman" w:cs="Times New Roman"/>
                <w:sz w:val="28"/>
                <w:szCs w:val="28"/>
              </w:rPr>
            </w:pP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
        </w:tc>
        <w:tc>
          <w:tcPr>
            <w:tcW w:w="839" w:type="dxa"/>
            <w:tcBorders>
              <w:top w:val="dotted" w:sz="4" w:space="0" w:color="auto"/>
              <w:bottom w:val="dotted" w:sz="4" w:space="0" w:color="auto"/>
            </w:tcBorders>
            <w:shd w:val="clear" w:color="auto" w:fill="auto"/>
            <w:vAlign w:val="center"/>
          </w:tcPr>
          <w:p w14:paraId="091EFEAB"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994" w:type="dxa"/>
            <w:tcBorders>
              <w:top w:val="dotted" w:sz="4" w:space="0" w:color="auto"/>
              <w:bottom w:val="dotted" w:sz="4" w:space="0" w:color="auto"/>
            </w:tcBorders>
            <w:shd w:val="clear" w:color="auto" w:fill="auto"/>
            <w:vAlign w:val="center"/>
          </w:tcPr>
          <w:p w14:paraId="051CA8D0" w14:textId="77777777" w:rsidR="00B964C4" w:rsidRPr="008F6317" w:rsidRDefault="00B964C4" w:rsidP="00D461FE">
            <w:pPr>
              <w:shd w:val="clear" w:color="auto" w:fill="FFFFFF"/>
              <w:spacing w:after="0" w:line="312" w:lineRule="auto"/>
              <w:jc w:val="center"/>
              <w:rPr>
                <w:rFonts w:eastAsia="Times New Roman" w:cs="Times New Roman"/>
                <w:sz w:val="28"/>
                <w:szCs w:val="28"/>
              </w:rPr>
            </w:pPr>
          </w:p>
        </w:tc>
        <w:tc>
          <w:tcPr>
            <w:tcW w:w="1016" w:type="dxa"/>
            <w:tcBorders>
              <w:top w:val="dotted" w:sz="4" w:space="0" w:color="auto"/>
              <w:bottom w:val="dotted" w:sz="4" w:space="0" w:color="auto"/>
            </w:tcBorders>
            <w:shd w:val="clear" w:color="auto" w:fill="auto"/>
            <w:vAlign w:val="center"/>
          </w:tcPr>
          <w:p w14:paraId="3784DA00" w14:textId="77777777" w:rsidR="00B964C4" w:rsidRPr="008F6317" w:rsidRDefault="00B964C4" w:rsidP="00D461FE">
            <w:pPr>
              <w:shd w:val="clear" w:color="auto" w:fill="FFFFFF"/>
              <w:spacing w:after="0" w:line="312" w:lineRule="auto"/>
              <w:jc w:val="center"/>
              <w:rPr>
                <w:rFonts w:eastAsia="Times New Roman" w:cs="Times New Roman"/>
                <w:sz w:val="28"/>
                <w:szCs w:val="28"/>
              </w:rPr>
            </w:pPr>
          </w:p>
        </w:tc>
        <w:tc>
          <w:tcPr>
            <w:tcW w:w="870" w:type="dxa"/>
            <w:tcBorders>
              <w:top w:val="dotted" w:sz="4" w:space="0" w:color="auto"/>
              <w:bottom w:val="dotted" w:sz="4" w:space="0" w:color="auto"/>
            </w:tcBorders>
            <w:shd w:val="clear" w:color="auto" w:fill="auto"/>
            <w:vAlign w:val="center"/>
          </w:tcPr>
          <w:p w14:paraId="7EAC12CE" w14:textId="77777777" w:rsidR="00B964C4" w:rsidRPr="008F6317" w:rsidRDefault="00B964C4" w:rsidP="00D461FE">
            <w:pPr>
              <w:shd w:val="clear" w:color="auto" w:fill="FFFFFF"/>
              <w:spacing w:after="0" w:line="312" w:lineRule="auto"/>
              <w:jc w:val="center"/>
              <w:rPr>
                <w:rFonts w:eastAsia="Times New Roman" w:cs="Times New Roman"/>
                <w:sz w:val="28"/>
                <w:szCs w:val="28"/>
              </w:rPr>
            </w:pPr>
            <w:r w:rsidRPr="008F6317">
              <w:rPr>
                <w:rFonts w:eastAsia="Times New Roman" w:cs="Times New Roman"/>
                <w:sz w:val="28"/>
                <w:szCs w:val="28"/>
              </w:rPr>
              <w:t>2</w:t>
            </w:r>
          </w:p>
        </w:tc>
      </w:tr>
      <w:tr w:rsidR="00B964C4" w:rsidRPr="008F6317" w14:paraId="3DD1B9DD" w14:textId="77777777" w:rsidTr="008B63B3">
        <w:trPr>
          <w:trHeight w:val="375"/>
        </w:trPr>
        <w:tc>
          <w:tcPr>
            <w:tcW w:w="748" w:type="dxa"/>
            <w:tcBorders>
              <w:top w:val="dotted" w:sz="4" w:space="0" w:color="auto"/>
            </w:tcBorders>
            <w:shd w:val="clear" w:color="auto" w:fill="auto"/>
            <w:vAlign w:val="center"/>
          </w:tcPr>
          <w:p w14:paraId="67A50B96" w14:textId="77777777" w:rsidR="00B964C4" w:rsidRPr="008F6317" w:rsidRDefault="00B964C4" w:rsidP="00D461FE">
            <w:pPr>
              <w:shd w:val="clear" w:color="auto" w:fill="FFFFFF"/>
              <w:spacing w:after="0" w:line="312" w:lineRule="auto"/>
              <w:jc w:val="center"/>
              <w:rPr>
                <w:rFonts w:eastAsia="Times New Roman" w:cs="Times New Roman"/>
                <w:sz w:val="28"/>
                <w:szCs w:val="28"/>
              </w:rPr>
            </w:pPr>
          </w:p>
        </w:tc>
        <w:tc>
          <w:tcPr>
            <w:tcW w:w="4821" w:type="dxa"/>
            <w:tcBorders>
              <w:top w:val="dotted" w:sz="4" w:space="0" w:color="auto"/>
            </w:tcBorders>
            <w:shd w:val="clear" w:color="auto" w:fill="auto"/>
          </w:tcPr>
          <w:p w14:paraId="41BA7187" w14:textId="77777777" w:rsidR="00B964C4" w:rsidRPr="008F6317" w:rsidRDefault="00B964C4" w:rsidP="00D461FE">
            <w:pPr>
              <w:shd w:val="clear" w:color="auto" w:fill="FFFFFF"/>
              <w:spacing w:after="0" w:line="312" w:lineRule="auto"/>
              <w:jc w:val="center"/>
              <w:rPr>
                <w:rFonts w:eastAsia="Times New Roman" w:cs="Times New Roman"/>
                <w:b/>
                <w:bCs/>
                <w:sz w:val="28"/>
                <w:szCs w:val="28"/>
              </w:rPr>
            </w:pPr>
            <w:r w:rsidRPr="008F6317">
              <w:rPr>
                <w:rFonts w:eastAsia="Times New Roman" w:cs="Times New Roman"/>
                <w:b/>
                <w:bCs/>
                <w:sz w:val="28"/>
                <w:szCs w:val="28"/>
              </w:rPr>
              <w:t>CỘNG</w:t>
            </w:r>
          </w:p>
        </w:tc>
        <w:tc>
          <w:tcPr>
            <w:tcW w:w="839" w:type="dxa"/>
            <w:tcBorders>
              <w:top w:val="single" w:sz="4" w:space="0" w:color="auto"/>
              <w:left w:val="single" w:sz="4" w:space="0" w:color="auto"/>
              <w:bottom w:val="single" w:sz="4" w:space="0" w:color="auto"/>
              <w:right w:val="single" w:sz="4" w:space="0" w:color="auto"/>
            </w:tcBorders>
            <w:shd w:val="clear" w:color="auto" w:fill="auto"/>
            <w:vAlign w:val="center"/>
          </w:tcPr>
          <w:p w14:paraId="28A2216F" w14:textId="77777777" w:rsidR="00B964C4" w:rsidRPr="008F6317" w:rsidRDefault="00B964C4" w:rsidP="00D461FE">
            <w:pPr>
              <w:spacing w:after="0" w:line="312" w:lineRule="auto"/>
              <w:jc w:val="center"/>
              <w:rPr>
                <w:rFonts w:eastAsia="Times New Roman" w:cs="Times New Roman"/>
                <w:b/>
                <w:bCs/>
                <w:sz w:val="28"/>
                <w:szCs w:val="28"/>
              </w:rPr>
            </w:pPr>
            <w:r w:rsidRPr="008F6317">
              <w:rPr>
                <w:rFonts w:eastAsia="Times New Roman" w:cs="Times New Roman"/>
                <w:b/>
                <w:bCs/>
                <w:sz w:val="28"/>
                <w:szCs w:val="28"/>
              </w:rPr>
              <w:t>75</w:t>
            </w:r>
          </w:p>
        </w:tc>
        <w:tc>
          <w:tcPr>
            <w:tcW w:w="994" w:type="dxa"/>
            <w:tcBorders>
              <w:top w:val="single" w:sz="4" w:space="0" w:color="auto"/>
              <w:left w:val="nil"/>
              <w:bottom w:val="single" w:sz="4" w:space="0" w:color="auto"/>
              <w:right w:val="single" w:sz="4" w:space="0" w:color="auto"/>
            </w:tcBorders>
            <w:shd w:val="clear" w:color="auto" w:fill="auto"/>
            <w:vAlign w:val="center"/>
          </w:tcPr>
          <w:p w14:paraId="6EE96D8C" w14:textId="77777777" w:rsidR="00B964C4" w:rsidRPr="008F6317" w:rsidRDefault="00B964C4" w:rsidP="00D461FE">
            <w:pPr>
              <w:spacing w:after="0" w:line="312" w:lineRule="auto"/>
              <w:jc w:val="center"/>
              <w:rPr>
                <w:rFonts w:eastAsia="Times New Roman" w:cs="Times New Roman"/>
                <w:b/>
                <w:bCs/>
                <w:sz w:val="28"/>
                <w:szCs w:val="28"/>
              </w:rPr>
            </w:pPr>
            <w:r w:rsidRPr="008F6317">
              <w:rPr>
                <w:rFonts w:eastAsia="Times New Roman" w:cs="Times New Roman"/>
                <w:b/>
                <w:bCs/>
                <w:sz w:val="28"/>
                <w:szCs w:val="28"/>
              </w:rPr>
              <w:t>36</w:t>
            </w:r>
          </w:p>
        </w:tc>
        <w:tc>
          <w:tcPr>
            <w:tcW w:w="1016" w:type="dxa"/>
            <w:tcBorders>
              <w:top w:val="single" w:sz="4" w:space="0" w:color="auto"/>
              <w:left w:val="nil"/>
              <w:bottom w:val="single" w:sz="4" w:space="0" w:color="auto"/>
              <w:right w:val="single" w:sz="4" w:space="0" w:color="auto"/>
            </w:tcBorders>
            <w:shd w:val="clear" w:color="auto" w:fill="auto"/>
            <w:vAlign w:val="center"/>
          </w:tcPr>
          <w:p w14:paraId="0C1C85FB" w14:textId="77777777" w:rsidR="00B964C4" w:rsidRPr="008F6317" w:rsidRDefault="00B964C4" w:rsidP="00D461FE">
            <w:pPr>
              <w:spacing w:after="0" w:line="312" w:lineRule="auto"/>
              <w:jc w:val="center"/>
              <w:rPr>
                <w:rFonts w:eastAsia="Times New Roman" w:cs="Times New Roman"/>
                <w:b/>
                <w:bCs/>
                <w:sz w:val="28"/>
                <w:szCs w:val="28"/>
              </w:rPr>
            </w:pPr>
            <w:r w:rsidRPr="008F6317">
              <w:rPr>
                <w:rFonts w:eastAsia="Times New Roman" w:cs="Times New Roman"/>
                <w:b/>
                <w:bCs/>
                <w:sz w:val="28"/>
                <w:szCs w:val="28"/>
              </w:rPr>
              <w:t>35</w:t>
            </w:r>
          </w:p>
        </w:tc>
        <w:tc>
          <w:tcPr>
            <w:tcW w:w="870" w:type="dxa"/>
            <w:tcBorders>
              <w:top w:val="single" w:sz="4" w:space="0" w:color="auto"/>
              <w:left w:val="nil"/>
              <w:bottom w:val="single" w:sz="4" w:space="0" w:color="auto"/>
              <w:right w:val="single" w:sz="4" w:space="0" w:color="auto"/>
            </w:tcBorders>
            <w:shd w:val="clear" w:color="auto" w:fill="auto"/>
            <w:vAlign w:val="center"/>
          </w:tcPr>
          <w:p w14:paraId="3D4C93DF" w14:textId="77777777" w:rsidR="00B964C4" w:rsidRPr="008F6317" w:rsidRDefault="00B964C4" w:rsidP="00D461FE">
            <w:pPr>
              <w:spacing w:after="0" w:line="312" w:lineRule="auto"/>
              <w:jc w:val="center"/>
              <w:rPr>
                <w:rFonts w:eastAsia="Times New Roman" w:cs="Times New Roman"/>
                <w:b/>
                <w:bCs/>
                <w:sz w:val="28"/>
                <w:szCs w:val="28"/>
              </w:rPr>
            </w:pPr>
            <w:r w:rsidRPr="008F6317">
              <w:rPr>
                <w:rFonts w:eastAsia="Times New Roman" w:cs="Times New Roman"/>
                <w:b/>
                <w:bCs/>
                <w:sz w:val="28"/>
                <w:szCs w:val="28"/>
              </w:rPr>
              <w:t>4</w:t>
            </w:r>
          </w:p>
        </w:tc>
      </w:tr>
    </w:tbl>
    <w:p w14:paraId="31D423AF" w14:textId="77777777" w:rsidR="00B964C4" w:rsidRPr="008F6317" w:rsidRDefault="00B964C4" w:rsidP="00D461FE">
      <w:pPr>
        <w:shd w:val="clear" w:color="auto" w:fill="FFFFFF"/>
        <w:spacing w:after="0" w:line="312" w:lineRule="auto"/>
        <w:ind w:firstLine="720"/>
        <w:jc w:val="both"/>
        <w:rPr>
          <w:rFonts w:eastAsia="Times New Roman" w:cs="Times New Roman"/>
          <w:b/>
          <w:sz w:val="28"/>
          <w:szCs w:val="28"/>
        </w:rPr>
      </w:pPr>
    </w:p>
    <w:p w14:paraId="3269C698" w14:textId="77777777" w:rsidR="00B964C4" w:rsidRPr="008F6317" w:rsidRDefault="00B964C4" w:rsidP="00D461FE">
      <w:pPr>
        <w:shd w:val="clear" w:color="auto" w:fill="FFFFFF"/>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2. </w:t>
      </w:r>
      <w:proofErr w:type="spellStart"/>
      <w:r w:rsidRPr="008F6317">
        <w:rPr>
          <w:rFonts w:eastAsia="Times New Roman" w:cs="Times New Roman"/>
          <w:b/>
          <w:sz w:val="28"/>
          <w:szCs w:val="28"/>
        </w:rPr>
        <w:t>Nội</w:t>
      </w:r>
      <w:proofErr w:type="spellEnd"/>
      <w:r w:rsidRPr="008F6317">
        <w:rPr>
          <w:rFonts w:eastAsia="Times New Roman" w:cs="Times New Roman"/>
          <w:b/>
          <w:sz w:val="28"/>
          <w:szCs w:val="28"/>
        </w:rPr>
        <w:t xml:space="preserve"> dung chi </w:t>
      </w:r>
      <w:proofErr w:type="spellStart"/>
      <w:r w:rsidRPr="008F6317">
        <w:rPr>
          <w:rFonts w:eastAsia="Times New Roman" w:cs="Times New Roman"/>
          <w:b/>
          <w:sz w:val="28"/>
          <w:szCs w:val="28"/>
        </w:rPr>
        <w:t>tiết</w:t>
      </w:r>
      <w:proofErr w:type="spellEnd"/>
    </w:p>
    <w:p w14:paraId="1EF47CC7" w14:textId="77777777" w:rsidR="00B964C4" w:rsidRPr="008F6317" w:rsidRDefault="00B964C4" w:rsidP="00D461FE">
      <w:pPr>
        <w:shd w:val="clear" w:color="auto" w:fill="FFFFFF"/>
        <w:spacing w:after="0" w:line="312" w:lineRule="auto"/>
        <w:ind w:firstLine="720"/>
        <w:jc w:val="center"/>
        <w:rPr>
          <w:rFonts w:eastAsia="Times New Roman" w:cs="Times New Roman"/>
          <w:b/>
          <w:sz w:val="28"/>
          <w:szCs w:val="28"/>
        </w:rPr>
      </w:pP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 xml:space="preserve"> 1: </w:t>
      </w:r>
    </w:p>
    <w:p w14:paraId="2463A3AE" w14:textId="77777777" w:rsidR="00B964C4" w:rsidRPr="008F6317" w:rsidRDefault="00B964C4" w:rsidP="00D461FE">
      <w:pPr>
        <w:shd w:val="clear" w:color="auto" w:fill="FFFFFF"/>
        <w:spacing w:after="0" w:line="312" w:lineRule="auto"/>
        <w:ind w:firstLine="720"/>
        <w:jc w:val="center"/>
        <w:rPr>
          <w:rFonts w:eastAsia="Times New Roman" w:cs="Times New Roman"/>
          <w:b/>
          <w:sz w:val="28"/>
          <w:szCs w:val="28"/>
        </w:rPr>
      </w:pPr>
      <w:r w:rsidRPr="008F6317">
        <w:rPr>
          <w:rFonts w:eastAsia="Times New Roman" w:cs="Times New Roman"/>
          <w:b/>
          <w:sz w:val="28"/>
          <w:szCs w:val="28"/>
        </w:rPr>
        <w:t>NHẬP MÔN GIÁO DỤC QUỐC PHÒNG VÀ AN NINH</w:t>
      </w:r>
    </w:p>
    <w:p w14:paraId="1D8B0555" w14:textId="77777777" w:rsidR="00B964C4" w:rsidRPr="008F6317" w:rsidRDefault="00B964C4" w:rsidP="00D461FE">
      <w:pPr>
        <w:shd w:val="clear" w:color="auto" w:fill="FFFFFF"/>
        <w:spacing w:after="0" w:line="312" w:lineRule="auto"/>
        <w:ind w:left="6480" w:firstLine="720"/>
        <w:jc w:val="center"/>
        <w:rPr>
          <w:rFonts w:eastAsia="Times New Roman" w:cs="Times New Roman"/>
          <w:b/>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2 </w:t>
      </w:r>
      <w:proofErr w:type="spellStart"/>
      <w:r w:rsidRPr="008F6317">
        <w:rPr>
          <w:rFonts w:eastAsia="Times New Roman" w:cs="Times New Roman"/>
          <w:i/>
          <w:sz w:val="28"/>
          <w:szCs w:val="28"/>
        </w:rPr>
        <w:t>giờ</w:t>
      </w:r>
      <w:proofErr w:type="spellEnd"/>
    </w:p>
    <w:p w14:paraId="79584D6A" w14:textId="77777777" w:rsidR="00B964C4" w:rsidRPr="008F6317" w:rsidRDefault="00B964C4" w:rsidP="00D461FE">
      <w:pPr>
        <w:shd w:val="clear" w:color="auto" w:fill="FFFFFF"/>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1. </w:t>
      </w:r>
      <w:proofErr w:type="spellStart"/>
      <w:r w:rsidRPr="008F6317">
        <w:rPr>
          <w:rFonts w:eastAsia="Times New Roman" w:cs="Times New Roman"/>
          <w:b/>
          <w:sz w:val="28"/>
          <w:szCs w:val="28"/>
        </w:rPr>
        <w:t>Mục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tiêu</w:t>
      </w:r>
      <w:proofErr w:type="spellEnd"/>
    </w:p>
    <w:p w14:paraId="4B9EDCE9"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Sau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w:t>
      </w:r>
    </w:p>
    <w:p w14:paraId="288DA4CC"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bookmarkStart w:id="31" w:name="_Hlk520377699"/>
      <w:proofErr w:type="spellStart"/>
      <w:r w:rsidRPr="008F6317">
        <w:rPr>
          <w:rFonts w:eastAsia="Times New Roman" w:cs="Times New Roman"/>
          <w:sz w:val="28"/>
          <w:szCs w:val="28"/>
        </w:rPr>
        <w:t>vị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bookmarkEnd w:id="31"/>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yêu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yêu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lễ</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ninh</w:t>
      </w:r>
      <w:proofErr w:type="spellEnd"/>
      <w:r w:rsidRPr="008F6317">
        <w:rPr>
          <w:rFonts w:eastAsia="Times New Roman" w:cs="Times New Roman"/>
          <w:sz w:val="28"/>
          <w:szCs w:val="28"/>
        </w:rPr>
        <w:t>;</w:t>
      </w:r>
    </w:p>
    <w:p w14:paraId="5CF7EAE4"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shd w:val="clear" w:color="auto" w:fill="FFFFFF"/>
        </w:rPr>
      </w:pPr>
      <w:r w:rsidRPr="008F6317">
        <w:rPr>
          <w:rFonts w:eastAsia="Times New Roman" w:cs="Times New Roman"/>
          <w:sz w:val="28"/>
          <w:szCs w:val="28"/>
        </w:rPr>
        <w:t xml:space="preserve">- </w:t>
      </w:r>
      <w:proofErr w:type="spellStart"/>
      <w:r w:rsidRPr="008F6317">
        <w:rPr>
          <w:rFonts w:eastAsia="Times New Roman" w:cs="Times New Roman"/>
          <w:sz w:val="28"/>
          <w:szCs w:val="28"/>
          <w:shd w:val="clear" w:color="auto" w:fill="FFFFFF"/>
        </w:rPr>
        <w:t>Nâng</w:t>
      </w:r>
      <w:proofErr w:type="spellEnd"/>
      <w:r w:rsidRPr="008F6317">
        <w:rPr>
          <w:rFonts w:eastAsia="Times New Roman" w:cs="Times New Roman"/>
          <w:sz w:val="28"/>
          <w:szCs w:val="28"/>
          <w:shd w:val="clear" w:color="auto" w:fill="FFFFFF"/>
        </w:rPr>
        <w:t xml:space="preserve"> </w:t>
      </w:r>
      <w:proofErr w:type="spellStart"/>
      <w:r w:rsidRPr="008F6317">
        <w:rPr>
          <w:rFonts w:eastAsia="Times New Roman" w:cs="Times New Roman"/>
          <w:sz w:val="28"/>
          <w:szCs w:val="28"/>
          <w:shd w:val="clear" w:color="auto" w:fill="FFFFFF"/>
        </w:rPr>
        <w:t>cao</w:t>
      </w:r>
      <w:proofErr w:type="spellEnd"/>
      <w:r w:rsidRPr="008F6317">
        <w:rPr>
          <w:rFonts w:eastAsia="Times New Roman" w:cs="Times New Roman"/>
          <w:sz w:val="28"/>
          <w:szCs w:val="28"/>
          <w:shd w:val="clear" w:color="auto" w:fill="FFFFFF"/>
        </w:rPr>
        <w:t xml:space="preserve"> ý </w:t>
      </w:r>
      <w:proofErr w:type="spellStart"/>
      <w:r w:rsidRPr="008F6317">
        <w:rPr>
          <w:rFonts w:eastAsia="Times New Roman" w:cs="Times New Roman"/>
          <w:sz w:val="28"/>
          <w:szCs w:val="28"/>
          <w:shd w:val="clear" w:color="auto" w:fill="FFFFFF"/>
        </w:rPr>
        <w:t>thức</w:t>
      </w:r>
      <w:proofErr w:type="spellEnd"/>
      <w:r w:rsidRPr="008F6317">
        <w:rPr>
          <w:rFonts w:eastAsia="Times New Roman" w:cs="Times New Roman"/>
          <w:sz w:val="28"/>
          <w:szCs w:val="28"/>
          <w:shd w:val="clear" w:color="auto" w:fill="FFFFFF"/>
        </w:rPr>
        <w:t xml:space="preserve">, </w:t>
      </w:r>
      <w:proofErr w:type="spellStart"/>
      <w:r w:rsidRPr="008F6317">
        <w:rPr>
          <w:rFonts w:eastAsia="Times New Roman" w:cs="Times New Roman"/>
          <w:sz w:val="28"/>
          <w:szCs w:val="28"/>
          <w:shd w:val="clear" w:color="auto" w:fill="FFFFFF"/>
        </w:rPr>
        <w:t>trách</w:t>
      </w:r>
      <w:proofErr w:type="spellEnd"/>
      <w:r w:rsidRPr="008F6317">
        <w:rPr>
          <w:rFonts w:eastAsia="Times New Roman" w:cs="Times New Roman"/>
          <w:sz w:val="28"/>
          <w:szCs w:val="28"/>
          <w:shd w:val="clear" w:color="auto" w:fill="FFFFFF"/>
        </w:rPr>
        <w:t xml:space="preserve"> </w:t>
      </w:r>
      <w:proofErr w:type="spellStart"/>
      <w:r w:rsidRPr="008F6317">
        <w:rPr>
          <w:rFonts w:eastAsia="Times New Roman" w:cs="Times New Roman"/>
          <w:sz w:val="28"/>
          <w:szCs w:val="28"/>
          <w:shd w:val="clear" w:color="auto" w:fill="FFFFFF"/>
        </w:rPr>
        <w:t>nhiệm</w:t>
      </w:r>
      <w:proofErr w:type="spellEnd"/>
      <w:r w:rsidRPr="008F6317">
        <w:rPr>
          <w:rFonts w:eastAsia="Times New Roman" w:cs="Times New Roman"/>
          <w:sz w:val="28"/>
          <w:szCs w:val="28"/>
          <w:shd w:val="clear" w:color="auto" w:fill="FFFFFF"/>
        </w:rPr>
        <w:t xml:space="preserve"> </w:t>
      </w:r>
      <w:proofErr w:type="spellStart"/>
      <w:r w:rsidRPr="008F6317">
        <w:rPr>
          <w:rFonts w:eastAsia="Times New Roman" w:cs="Times New Roman"/>
          <w:sz w:val="28"/>
          <w:szCs w:val="28"/>
          <w:shd w:val="clear" w:color="auto" w:fill="FFFFFF"/>
        </w:rPr>
        <w:t>của</w:t>
      </w:r>
      <w:proofErr w:type="spellEnd"/>
      <w:r w:rsidRPr="008F6317">
        <w:rPr>
          <w:rFonts w:eastAsia="Times New Roman" w:cs="Times New Roman"/>
          <w:sz w:val="28"/>
          <w:szCs w:val="28"/>
          <w:shd w:val="clear" w:color="auto" w:fill="FFFFFF"/>
        </w:rPr>
        <w:t xml:space="preserve"> </w:t>
      </w:r>
      <w:proofErr w:type="spellStart"/>
      <w:r w:rsidRPr="008F6317">
        <w:rPr>
          <w:rFonts w:eastAsia="Times New Roman" w:cs="Times New Roman"/>
          <w:sz w:val="28"/>
          <w:szCs w:val="28"/>
          <w:shd w:val="clear" w:color="auto" w:fill="FFFFFF"/>
        </w:rPr>
        <w:t>người</w:t>
      </w:r>
      <w:proofErr w:type="spellEnd"/>
      <w:r w:rsidRPr="008F6317">
        <w:rPr>
          <w:rFonts w:eastAsia="Times New Roman" w:cs="Times New Roman"/>
          <w:sz w:val="28"/>
          <w:szCs w:val="28"/>
          <w:shd w:val="clear" w:color="auto" w:fill="FFFFFF"/>
        </w:rPr>
        <w:t xml:space="preserve"> </w:t>
      </w:r>
      <w:proofErr w:type="spellStart"/>
      <w:r w:rsidRPr="008F6317">
        <w:rPr>
          <w:rFonts w:eastAsia="Times New Roman" w:cs="Times New Roman"/>
          <w:sz w:val="28"/>
          <w:szCs w:val="28"/>
          <w:shd w:val="clear" w:color="auto" w:fill="FFFFFF"/>
        </w:rPr>
        <w:t>học</w:t>
      </w:r>
      <w:proofErr w:type="spellEnd"/>
      <w:r w:rsidRPr="008F6317">
        <w:rPr>
          <w:rFonts w:eastAsia="Times New Roman" w:cs="Times New Roman"/>
          <w:sz w:val="28"/>
          <w:szCs w:val="28"/>
          <w:shd w:val="clear" w:color="auto" w:fill="FFFFFF"/>
        </w:rPr>
        <w:t xml:space="preserve"> </w:t>
      </w:r>
      <w:proofErr w:type="spellStart"/>
      <w:r w:rsidRPr="008F6317">
        <w:rPr>
          <w:rFonts w:eastAsia="Times New Roman" w:cs="Times New Roman"/>
          <w:sz w:val="28"/>
          <w:szCs w:val="28"/>
          <w:shd w:val="clear" w:color="auto" w:fill="FFFFFF"/>
        </w:rPr>
        <w:t>trong</w:t>
      </w:r>
      <w:proofErr w:type="spellEnd"/>
      <w:r w:rsidRPr="008F6317">
        <w:rPr>
          <w:rFonts w:eastAsia="Times New Roman" w:cs="Times New Roman"/>
          <w:sz w:val="28"/>
          <w:szCs w:val="28"/>
          <w:shd w:val="clear" w:color="auto" w:fill="FFFFFF"/>
        </w:rPr>
        <w:t xml:space="preserve"> </w:t>
      </w:r>
      <w:proofErr w:type="spellStart"/>
      <w:r w:rsidRPr="008F6317">
        <w:rPr>
          <w:rFonts w:eastAsia="Times New Roman" w:cs="Times New Roman"/>
          <w:sz w:val="28"/>
          <w:szCs w:val="28"/>
          <w:shd w:val="clear" w:color="auto" w:fill="FFFFFF"/>
        </w:rPr>
        <w:t>học</w:t>
      </w:r>
      <w:proofErr w:type="spellEnd"/>
      <w:r w:rsidRPr="008F6317">
        <w:rPr>
          <w:rFonts w:eastAsia="Times New Roman" w:cs="Times New Roman"/>
          <w:sz w:val="28"/>
          <w:szCs w:val="28"/>
          <w:shd w:val="clear" w:color="auto" w:fill="FFFFFF"/>
        </w:rPr>
        <w:t xml:space="preserve"> </w:t>
      </w:r>
      <w:proofErr w:type="spellStart"/>
      <w:r w:rsidRPr="008F6317">
        <w:rPr>
          <w:rFonts w:eastAsia="Times New Roman" w:cs="Times New Roman"/>
          <w:sz w:val="28"/>
          <w:szCs w:val="28"/>
          <w:shd w:val="clear" w:color="auto" w:fill="FFFFFF"/>
        </w:rPr>
        <w:t>tập</w:t>
      </w:r>
      <w:proofErr w:type="spellEnd"/>
      <w:r w:rsidRPr="008F6317">
        <w:rPr>
          <w:rFonts w:eastAsia="Times New Roman" w:cs="Times New Roman"/>
          <w:sz w:val="28"/>
          <w:szCs w:val="28"/>
          <w:shd w:val="clear" w:color="auto" w:fill="FFFFFF"/>
        </w:rPr>
        <w:t xml:space="preserve"> </w:t>
      </w:r>
      <w:proofErr w:type="spellStart"/>
      <w:r w:rsidRPr="008F6317">
        <w:rPr>
          <w:rFonts w:eastAsia="Times New Roman" w:cs="Times New Roman"/>
          <w:sz w:val="28"/>
          <w:szCs w:val="28"/>
          <w:shd w:val="clear" w:color="auto" w:fill="FFFFFF"/>
        </w:rPr>
        <w:t>môn</w:t>
      </w:r>
      <w:proofErr w:type="spellEnd"/>
      <w:r w:rsidRPr="008F6317">
        <w:rPr>
          <w:rFonts w:eastAsia="Times New Roman" w:cs="Times New Roman"/>
          <w:sz w:val="28"/>
          <w:szCs w:val="28"/>
          <w:shd w:val="clear" w:color="auto" w:fill="FFFFFF"/>
        </w:rPr>
        <w:t xml:space="preserve"> </w:t>
      </w:r>
      <w:proofErr w:type="spellStart"/>
      <w:r w:rsidRPr="008F6317">
        <w:rPr>
          <w:rFonts w:eastAsia="Times New Roman" w:cs="Times New Roman"/>
          <w:sz w:val="28"/>
          <w:szCs w:val="28"/>
          <w:shd w:val="clear" w:color="auto" w:fill="FFFFFF"/>
        </w:rPr>
        <w:t>học</w:t>
      </w:r>
      <w:proofErr w:type="spellEnd"/>
      <w:r w:rsidRPr="008F6317">
        <w:rPr>
          <w:rFonts w:eastAsia="Times New Roman" w:cs="Times New Roman"/>
          <w:sz w:val="28"/>
          <w:szCs w:val="28"/>
          <w:shd w:val="clear" w:color="auto" w:fill="FFFFFF"/>
        </w:rPr>
        <w:t xml:space="preserve">, </w:t>
      </w:r>
      <w:proofErr w:type="spellStart"/>
      <w:r w:rsidRPr="008F6317">
        <w:rPr>
          <w:rFonts w:eastAsia="Times New Roman" w:cs="Times New Roman"/>
          <w:sz w:val="28"/>
          <w:szCs w:val="28"/>
          <w:shd w:val="clear" w:color="auto" w:fill="FFFFFF"/>
        </w:rPr>
        <w:t>nhận</w:t>
      </w:r>
      <w:proofErr w:type="spellEnd"/>
      <w:r w:rsidRPr="008F6317">
        <w:rPr>
          <w:rFonts w:eastAsia="Times New Roman" w:cs="Times New Roman"/>
          <w:sz w:val="28"/>
          <w:szCs w:val="28"/>
          <w:shd w:val="clear" w:color="auto" w:fill="FFFFFF"/>
        </w:rPr>
        <w:t xml:space="preserve"> </w:t>
      </w:r>
      <w:proofErr w:type="spellStart"/>
      <w:r w:rsidRPr="008F6317">
        <w:rPr>
          <w:rFonts w:eastAsia="Times New Roman" w:cs="Times New Roman"/>
          <w:sz w:val="28"/>
          <w:szCs w:val="28"/>
          <w:shd w:val="clear" w:color="auto" w:fill="FFFFFF"/>
        </w:rPr>
        <w:t>thức</w:t>
      </w:r>
      <w:proofErr w:type="spellEnd"/>
      <w:r w:rsidRPr="008F6317">
        <w:rPr>
          <w:rFonts w:eastAsia="Times New Roman" w:cs="Times New Roman"/>
          <w:sz w:val="28"/>
          <w:szCs w:val="28"/>
          <w:shd w:val="clear" w:color="auto" w:fill="FFFFFF"/>
        </w:rPr>
        <w:t xml:space="preserve"> </w:t>
      </w:r>
      <w:proofErr w:type="spellStart"/>
      <w:r w:rsidRPr="008F6317">
        <w:rPr>
          <w:rFonts w:eastAsia="Times New Roman" w:cs="Times New Roman"/>
          <w:sz w:val="28"/>
          <w:szCs w:val="28"/>
          <w:shd w:val="clear" w:color="auto" w:fill="FFFFFF"/>
        </w:rPr>
        <w:t>được</w:t>
      </w:r>
      <w:proofErr w:type="spellEnd"/>
      <w:r w:rsidRPr="008F6317">
        <w:rPr>
          <w:rFonts w:eastAsia="Times New Roman" w:cs="Times New Roman"/>
          <w:sz w:val="28"/>
          <w:szCs w:val="28"/>
          <w:shd w:val="clear" w:color="auto" w:fill="FFFFFF"/>
        </w:rPr>
        <w:t xml:space="preserve"> </w:t>
      </w:r>
      <w:proofErr w:type="spellStart"/>
      <w:r w:rsidRPr="008F6317">
        <w:rPr>
          <w:rFonts w:eastAsia="Times New Roman" w:cs="Times New Roman"/>
          <w:sz w:val="28"/>
          <w:szCs w:val="28"/>
          <w:shd w:val="clear" w:color="auto" w:fill="FFFFFF"/>
        </w:rPr>
        <w:t>tầm</w:t>
      </w:r>
      <w:proofErr w:type="spellEnd"/>
      <w:r w:rsidRPr="008F6317">
        <w:rPr>
          <w:rFonts w:eastAsia="Times New Roman" w:cs="Times New Roman"/>
          <w:sz w:val="28"/>
          <w:szCs w:val="28"/>
          <w:shd w:val="clear" w:color="auto" w:fill="FFFFFF"/>
        </w:rPr>
        <w:t xml:space="preserve"> </w:t>
      </w:r>
      <w:proofErr w:type="spellStart"/>
      <w:r w:rsidRPr="008F6317">
        <w:rPr>
          <w:rFonts w:eastAsia="Times New Roman" w:cs="Times New Roman"/>
          <w:sz w:val="28"/>
          <w:szCs w:val="28"/>
          <w:shd w:val="clear" w:color="auto" w:fill="FFFFFF"/>
        </w:rPr>
        <w:t>quan</w:t>
      </w:r>
      <w:proofErr w:type="spellEnd"/>
      <w:r w:rsidRPr="008F6317">
        <w:rPr>
          <w:rFonts w:eastAsia="Times New Roman" w:cs="Times New Roman"/>
          <w:sz w:val="28"/>
          <w:szCs w:val="28"/>
          <w:shd w:val="clear" w:color="auto" w:fill="FFFFFF"/>
        </w:rPr>
        <w:t xml:space="preserve"> </w:t>
      </w:r>
      <w:proofErr w:type="spellStart"/>
      <w:r w:rsidRPr="008F6317">
        <w:rPr>
          <w:rFonts w:eastAsia="Times New Roman" w:cs="Times New Roman"/>
          <w:sz w:val="28"/>
          <w:szCs w:val="28"/>
          <w:shd w:val="clear" w:color="auto" w:fill="FFFFFF"/>
        </w:rPr>
        <w:t>trọng</w:t>
      </w:r>
      <w:proofErr w:type="spellEnd"/>
      <w:r w:rsidRPr="008F6317">
        <w:rPr>
          <w:rFonts w:eastAsia="Times New Roman" w:cs="Times New Roman"/>
          <w:sz w:val="28"/>
          <w:szCs w:val="28"/>
          <w:shd w:val="clear" w:color="auto" w:fill="FFFFFF"/>
        </w:rPr>
        <w:t xml:space="preserve"> </w:t>
      </w:r>
      <w:proofErr w:type="spellStart"/>
      <w:r w:rsidRPr="008F6317">
        <w:rPr>
          <w:rFonts w:eastAsia="Times New Roman" w:cs="Times New Roman"/>
          <w:sz w:val="28"/>
          <w:szCs w:val="28"/>
          <w:shd w:val="clear" w:color="auto" w:fill="FFFFFF"/>
        </w:rPr>
        <w:t>của</w:t>
      </w:r>
      <w:proofErr w:type="spellEnd"/>
      <w:r w:rsidRPr="008F6317">
        <w:rPr>
          <w:rFonts w:eastAsia="Times New Roman" w:cs="Times New Roman"/>
          <w:sz w:val="28"/>
          <w:szCs w:val="28"/>
          <w:shd w:val="clear" w:color="auto" w:fill="FFFFFF"/>
        </w:rPr>
        <w:t xml:space="preserve"> </w:t>
      </w:r>
      <w:proofErr w:type="spellStart"/>
      <w:r w:rsidRPr="008F6317">
        <w:rPr>
          <w:rFonts w:eastAsia="Times New Roman" w:cs="Times New Roman"/>
          <w:sz w:val="28"/>
          <w:szCs w:val="28"/>
          <w:shd w:val="clear" w:color="auto" w:fill="FFFFFF"/>
        </w:rPr>
        <w:t>công</w:t>
      </w:r>
      <w:proofErr w:type="spellEnd"/>
      <w:r w:rsidRPr="008F6317">
        <w:rPr>
          <w:rFonts w:eastAsia="Times New Roman" w:cs="Times New Roman"/>
          <w:sz w:val="28"/>
          <w:szCs w:val="28"/>
          <w:shd w:val="clear" w:color="auto" w:fill="FFFFFF"/>
        </w:rPr>
        <w:t xml:space="preserve"> </w:t>
      </w:r>
      <w:proofErr w:type="spellStart"/>
      <w:r w:rsidRPr="008F6317">
        <w:rPr>
          <w:rFonts w:eastAsia="Times New Roman" w:cs="Times New Roman"/>
          <w:sz w:val="28"/>
          <w:szCs w:val="28"/>
          <w:shd w:val="clear" w:color="auto" w:fill="FFFFFF"/>
        </w:rPr>
        <w:t>tác</w:t>
      </w:r>
      <w:proofErr w:type="spellEnd"/>
      <w:r w:rsidRPr="008F6317">
        <w:rPr>
          <w:rFonts w:eastAsia="Times New Roman" w:cs="Times New Roman"/>
          <w:sz w:val="28"/>
          <w:szCs w:val="28"/>
          <w:shd w:val="clear" w:color="auto" w:fill="FFFFFF"/>
        </w:rPr>
        <w:t xml:space="preserve"> </w:t>
      </w:r>
      <w:proofErr w:type="spellStart"/>
      <w:r w:rsidRPr="008F6317">
        <w:rPr>
          <w:rFonts w:eastAsia="Times New Roman" w:cs="Times New Roman"/>
          <w:sz w:val="28"/>
          <w:szCs w:val="28"/>
          <w:shd w:val="clear" w:color="auto" w:fill="FFFFFF"/>
        </w:rPr>
        <w:t>quốc</w:t>
      </w:r>
      <w:proofErr w:type="spellEnd"/>
      <w:r w:rsidRPr="008F6317">
        <w:rPr>
          <w:rFonts w:eastAsia="Times New Roman" w:cs="Times New Roman"/>
          <w:sz w:val="28"/>
          <w:szCs w:val="28"/>
          <w:shd w:val="clear" w:color="auto" w:fill="FFFFFF"/>
        </w:rPr>
        <w:t xml:space="preserve"> </w:t>
      </w:r>
      <w:proofErr w:type="spellStart"/>
      <w:r w:rsidRPr="008F6317">
        <w:rPr>
          <w:rFonts w:eastAsia="Times New Roman" w:cs="Times New Roman"/>
          <w:sz w:val="28"/>
          <w:szCs w:val="28"/>
          <w:shd w:val="clear" w:color="auto" w:fill="FFFFFF"/>
        </w:rPr>
        <w:t>phòng</w:t>
      </w:r>
      <w:proofErr w:type="spellEnd"/>
      <w:r w:rsidRPr="008F6317">
        <w:rPr>
          <w:rFonts w:eastAsia="Times New Roman" w:cs="Times New Roman"/>
          <w:sz w:val="28"/>
          <w:szCs w:val="28"/>
          <w:shd w:val="clear" w:color="auto" w:fill="FFFFFF"/>
        </w:rPr>
        <w:t xml:space="preserve"> </w:t>
      </w:r>
      <w:proofErr w:type="spellStart"/>
      <w:r w:rsidRPr="008F6317">
        <w:rPr>
          <w:rFonts w:eastAsia="Times New Roman" w:cs="Times New Roman"/>
          <w:sz w:val="28"/>
          <w:szCs w:val="28"/>
          <w:shd w:val="clear" w:color="auto" w:fill="FFFFFF"/>
        </w:rPr>
        <w:t>và</w:t>
      </w:r>
      <w:proofErr w:type="spellEnd"/>
      <w:r w:rsidRPr="008F6317">
        <w:rPr>
          <w:rFonts w:eastAsia="Times New Roman" w:cs="Times New Roman"/>
          <w:sz w:val="28"/>
          <w:szCs w:val="28"/>
          <w:shd w:val="clear" w:color="auto" w:fill="FFFFFF"/>
        </w:rPr>
        <w:t xml:space="preserve"> an </w:t>
      </w:r>
      <w:proofErr w:type="spellStart"/>
      <w:r w:rsidRPr="008F6317">
        <w:rPr>
          <w:rFonts w:eastAsia="Times New Roman" w:cs="Times New Roman"/>
          <w:sz w:val="28"/>
          <w:szCs w:val="28"/>
          <w:shd w:val="clear" w:color="auto" w:fill="FFFFFF"/>
        </w:rPr>
        <w:t>ninh</w:t>
      </w:r>
      <w:proofErr w:type="spellEnd"/>
      <w:r w:rsidRPr="008F6317">
        <w:rPr>
          <w:rFonts w:eastAsia="Times New Roman" w:cs="Times New Roman"/>
          <w:sz w:val="28"/>
          <w:szCs w:val="28"/>
          <w:shd w:val="clear" w:color="auto" w:fill="FFFFFF"/>
        </w:rPr>
        <w:t xml:space="preserve">, </w:t>
      </w:r>
      <w:proofErr w:type="spellStart"/>
      <w:r w:rsidRPr="008F6317">
        <w:rPr>
          <w:rFonts w:eastAsia="Times New Roman" w:cs="Times New Roman"/>
          <w:sz w:val="28"/>
          <w:szCs w:val="28"/>
          <w:shd w:val="clear" w:color="auto" w:fill="FFFFFF"/>
        </w:rPr>
        <w:t>bảo</w:t>
      </w:r>
      <w:proofErr w:type="spellEnd"/>
      <w:r w:rsidRPr="008F6317">
        <w:rPr>
          <w:rFonts w:eastAsia="Times New Roman" w:cs="Times New Roman"/>
          <w:sz w:val="28"/>
          <w:szCs w:val="28"/>
          <w:shd w:val="clear" w:color="auto" w:fill="FFFFFF"/>
        </w:rPr>
        <w:t xml:space="preserve"> </w:t>
      </w:r>
      <w:proofErr w:type="spellStart"/>
      <w:r w:rsidRPr="008F6317">
        <w:rPr>
          <w:rFonts w:eastAsia="Times New Roman" w:cs="Times New Roman"/>
          <w:sz w:val="28"/>
          <w:szCs w:val="28"/>
          <w:shd w:val="clear" w:color="auto" w:fill="FFFFFF"/>
        </w:rPr>
        <w:t>vệ</w:t>
      </w:r>
      <w:proofErr w:type="spellEnd"/>
      <w:r w:rsidRPr="008F6317">
        <w:rPr>
          <w:rFonts w:eastAsia="Times New Roman" w:cs="Times New Roman"/>
          <w:sz w:val="28"/>
          <w:szCs w:val="28"/>
          <w:shd w:val="clear" w:color="auto" w:fill="FFFFFF"/>
        </w:rPr>
        <w:t xml:space="preserve"> </w:t>
      </w:r>
      <w:proofErr w:type="spellStart"/>
      <w:r w:rsidRPr="008F6317">
        <w:rPr>
          <w:rFonts w:eastAsia="Times New Roman" w:cs="Times New Roman"/>
          <w:sz w:val="28"/>
          <w:szCs w:val="28"/>
          <w:shd w:val="clear" w:color="auto" w:fill="FFFFFF"/>
        </w:rPr>
        <w:t>Tổ</w:t>
      </w:r>
      <w:proofErr w:type="spellEnd"/>
      <w:r w:rsidRPr="008F6317">
        <w:rPr>
          <w:rFonts w:eastAsia="Times New Roman" w:cs="Times New Roman"/>
          <w:sz w:val="28"/>
          <w:szCs w:val="28"/>
          <w:shd w:val="clear" w:color="auto" w:fill="FFFFFF"/>
        </w:rPr>
        <w:t xml:space="preserve"> </w:t>
      </w:r>
      <w:proofErr w:type="spellStart"/>
      <w:r w:rsidRPr="008F6317">
        <w:rPr>
          <w:rFonts w:eastAsia="Times New Roman" w:cs="Times New Roman"/>
          <w:sz w:val="28"/>
          <w:szCs w:val="28"/>
          <w:shd w:val="clear" w:color="auto" w:fill="FFFFFF"/>
        </w:rPr>
        <w:t>quốc</w:t>
      </w:r>
      <w:proofErr w:type="spellEnd"/>
      <w:r w:rsidRPr="008F6317">
        <w:rPr>
          <w:rFonts w:eastAsia="Times New Roman" w:cs="Times New Roman"/>
          <w:sz w:val="28"/>
          <w:szCs w:val="28"/>
          <w:shd w:val="clear" w:color="auto" w:fill="FFFFFF"/>
        </w:rPr>
        <w:t xml:space="preserve"> Việt Nam </w:t>
      </w:r>
      <w:proofErr w:type="spellStart"/>
      <w:r w:rsidRPr="008F6317">
        <w:rPr>
          <w:rFonts w:eastAsia="Times New Roman" w:cs="Times New Roman"/>
          <w:sz w:val="28"/>
          <w:szCs w:val="28"/>
          <w:shd w:val="clear" w:color="auto" w:fill="FFFFFF"/>
        </w:rPr>
        <w:t>xã</w:t>
      </w:r>
      <w:proofErr w:type="spellEnd"/>
      <w:r w:rsidRPr="008F6317">
        <w:rPr>
          <w:rFonts w:eastAsia="Times New Roman" w:cs="Times New Roman"/>
          <w:sz w:val="28"/>
          <w:szCs w:val="28"/>
          <w:shd w:val="clear" w:color="auto" w:fill="FFFFFF"/>
        </w:rPr>
        <w:t xml:space="preserve"> </w:t>
      </w:r>
      <w:proofErr w:type="spellStart"/>
      <w:r w:rsidRPr="008F6317">
        <w:rPr>
          <w:rFonts w:eastAsia="Times New Roman" w:cs="Times New Roman"/>
          <w:sz w:val="28"/>
          <w:szCs w:val="28"/>
          <w:shd w:val="clear" w:color="auto" w:fill="FFFFFF"/>
        </w:rPr>
        <w:t>hội</w:t>
      </w:r>
      <w:proofErr w:type="spellEnd"/>
      <w:r w:rsidRPr="008F6317">
        <w:rPr>
          <w:rFonts w:eastAsia="Times New Roman" w:cs="Times New Roman"/>
          <w:sz w:val="28"/>
          <w:szCs w:val="28"/>
          <w:shd w:val="clear" w:color="auto" w:fill="FFFFFF"/>
        </w:rPr>
        <w:t xml:space="preserve"> </w:t>
      </w:r>
      <w:proofErr w:type="spellStart"/>
      <w:r w:rsidRPr="008F6317">
        <w:rPr>
          <w:rFonts w:eastAsia="Times New Roman" w:cs="Times New Roman"/>
          <w:sz w:val="28"/>
          <w:szCs w:val="28"/>
          <w:shd w:val="clear" w:color="auto" w:fill="FFFFFF"/>
        </w:rPr>
        <w:t>chủ</w:t>
      </w:r>
      <w:proofErr w:type="spellEnd"/>
      <w:r w:rsidRPr="008F6317">
        <w:rPr>
          <w:rFonts w:eastAsia="Times New Roman" w:cs="Times New Roman"/>
          <w:sz w:val="28"/>
          <w:szCs w:val="28"/>
          <w:shd w:val="clear" w:color="auto" w:fill="FFFFFF"/>
        </w:rPr>
        <w:t xml:space="preserve"> </w:t>
      </w:r>
      <w:proofErr w:type="spellStart"/>
      <w:r w:rsidRPr="008F6317">
        <w:rPr>
          <w:rFonts w:eastAsia="Times New Roman" w:cs="Times New Roman"/>
          <w:sz w:val="28"/>
          <w:szCs w:val="28"/>
          <w:shd w:val="clear" w:color="auto" w:fill="FFFFFF"/>
        </w:rPr>
        <w:t>nghĩa</w:t>
      </w:r>
      <w:proofErr w:type="spellEnd"/>
      <w:r w:rsidRPr="008F6317">
        <w:rPr>
          <w:rFonts w:eastAsia="Times New Roman" w:cs="Times New Roman"/>
          <w:sz w:val="28"/>
          <w:szCs w:val="28"/>
          <w:shd w:val="clear" w:color="auto" w:fill="FFFFFF"/>
        </w:rPr>
        <w:t xml:space="preserve">. </w:t>
      </w:r>
    </w:p>
    <w:p w14:paraId="2DFB234B" w14:textId="77777777" w:rsidR="00B964C4" w:rsidRPr="008F6317" w:rsidRDefault="00B964C4" w:rsidP="00D461FE">
      <w:pPr>
        <w:shd w:val="clear" w:color="auto" w:fill="FFFFFF"/>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2. </w:t>
      </w:r>
      <w:proofErr w:type="spellStart"/>
      <w:r w:rsidRPr="008F6317">
        <w:rPr>
          <w:rFonts w:eastAsia="Times New Roman" w:cs="Times New Roman"/>
          <w:b/>
          <w:sz w:val="28"/>
          <w:szCs w:val="28"/>
        </w:rPr>
        <w:t>Nội</w:t>
      </w:r>
      <w:proofErr w:type="spellEnd"/>
      <w:r w:rsidRPr="008F6317">
        <w:rPr>
          <w:rFonts w:eastAsia="Times New Roman" w:cs="Times New Roman"/>
          <w:b/>
          <w:sz w:val="28"/>
          <w:szCs w:val="28"/>
        </w:rPr>
        <w:t xml:space="preserve"> dung                                          </w:t>
      </w:r>
    </w:p>
    <w:p w14:paraId="1685AE65"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Vị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p>
    <w:p w14:paraId="21800A5F"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 Các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chính</w:t>
      </w:r>
      <w:proofErr w:type="spellEnd"/>
    </w:p>
    <w:p w14:paraId="481AA266"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yêu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lễ</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
    <w:p w14:paraId="40D4EC43"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p>
    <w:p w14:paraId="43788B93"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2.5.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p>
    <w:p w14:paraId="028F59F4"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p>
    <w:p w14:paraId="507A870F" w14:textId="77777777" w:rsidR="00B964C4" w:rsidRPr="008F6317" w:rsidRDefault="00B964C4" w:rsidP="00D461FE">
      <w:pPr>
        <w:spacing w:after="0" w:line="312" w:lineRule="auto"/>
        <w:ind w:firstLine="720"/>
        <w:jc w:val="center"/>
        <w:rPr>
          <w:rFonts w:eastAsia="Times New Roman" w:cs="Times New Roman"/>
          <w:b/>
          <w:sz w:val="28"/>
          <w:szCs w:val="28"/>
        </w:rPr>
      </w:pP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 xml:space="preserve"> 2:</w:t>
      </w:r>
    </w:p>
    <w:p w14:paraId="079C24BE" w14:textId="77777777" w:rsidR="00B964C4" w:rsidRPr="008F6317" w:rsidRDefault="00B964C4" w:rsidP="00D461FE">
      <w:pPr>
        <w:spacing w:after="0" w:line="312" w:lineRule="auto"/>
        <w:ind w:firstLine="720"/>
        <w:jc w:val="center"/>
        <w:rPr>
          <w:rFonts w:eastAsia="Times New Roman" w:cs="Times New Roman"/>
          <w:b/>
          <w:sz w:val="28"/>
          <w:szCs w:val="28"/>
        </w:rPr>
      </w:pPr>
      <w:r w:rsidRPr="008F6317">
        <w:rPr>
          <w:rFonts w:eastAsia="Times New Roman" w:cs="Times New Roman"/>
          <w:b/>
          <w:sz w:val="28"/>
          <w:szCs w:val="28"/>
        </w:rPr>
        <w:t xml:space="preserve">PHÒNG CHỐNG CHIẾN LƯỢC "DIỄN BIẾN HÒA BÌNH", </w:t>
      </w:r>
    </w:p>
    <w:p w14:paraId="0C3A52C9" w14:textId="77777777" w:rsidR="00B964C4" w:rsidRPr="008F6317" w:rsidRDefault="00B964C4" w:rsidP="00D461FE">
      <w:pPr>
        <w:shd w:val="clear" w:color="auto" w:fill="FFFFFF"/>
        <w:spacing w:after="0" w:line="312" w:lineRule="auto"/>
        <w:rPr>
          <w:rFonts w:eastAsia="Times New Roman" w:cs="Times New Roman"/>
          <w:b/>
          <w:spacing w:val="-8"/>
          <w:sz w:val="28"/>
          <w:szCs w:val="28"/>
        </w:rPr>
      </w:pPr>
      <w:r w:rsidRPr="008F6317">
        <w:rPr>
          <w:rFonts w:eastAsia="Times New Roman" w:cs="Times New Roman"/>
          <w:b/>
          <w:spacing w:val="-8"/>
          <w:sz w:val="28"/>
          <w:szCs w:val="28"/>
        </w:rPr>
        <w:t>BẠO LOẠN LẬT ĐỔ CỦA CÁC THẾ LỰC THÙ ĐỊCH ĐỐI VỚI VIỆT NAM</w:t>
      </w:r>
    </w:p>
    <w:p w14:paraId="3486A09E" w14:textId="77777777" w:rsidR="00B964C4" w:rsidRPr="008F6317" w:rsidRDefault="00B964C4" w:rsidP="00D461FE">
      <w:pPr>
        <w:shd w:val="clear" w:color="auto" w:fill="FFFFFF"/>
        <w:spacing w:after="0" w:line="312" w:lineRule="auto"/>
        <w:ind w:left="6480" w:firstLine="720"/>
        <w:jc w:val="center"/>
        <w:rPr>
          <w:rFonts w:eastAsia="Times New Roman" w:cs="Times New Roman"/>
          <w:b/>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4 </w:t>
      </w:r>
      <w:proofErr w:type="spellStart"/>
      <w:r w:rsidRPr="008F6317">
        <w:rPr>
          <w:rFonts w:eastAsia="Times New Roman" w:cs="Times New Roman"/>
          <w:i/>
          <w:sz w:val="28"/>
          <w:szCs w:val="28"/>
        </w:rPr>
        <w:t>giờ</w:t>
      </w:r>
      <w:proofErr w:type="spellEnd"/>
    </w:p>
    <w:p w14:paraId="2BCC9EB2" w14:textId="77777777" w:rsidR="00B964C4" w:rsidRPr="008F6317" w:rsidRDefault="00B964C4" w:rsidP="00D461FE">
      <w:pPr>
        <w:shd w:val="clear" w:color="auto" w:fill="FFFFFF"/>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1. </w:t>
      </w:r>
      <w:proofErr w:type="spellStart"/>
      <w:r w:rsidRPr="008F6317">
        <w:rPr>
          <w:rFonts w:eastAsia="Times New Roman" w:cs="Times New Roman"/>
          <w:b/>
          <w:sz w:val="28"/>
          <w:szCs w:val="28"/>
        </w:rPr>
        <w:t>Mục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tiêu</w:t>
      </w:r>
      <w:proofErr w:type="spellEnd"/>
    </w:p>
    <w:p w14:paraId="63F0EF93"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Sau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w:t>
      </w:r>
    </w:p>
    <w:p w14:paraId="2D23BD3C"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lastRenderedPageBreak/>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vê</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Việt Nam;</w:t>
      </w:r>
    </w:p>
    <w:p w14:paraId="4F1F70AD"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Nhận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Việt Nam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nay.</w:t>
      </w:r>
    </w:p>
    <w:p w14:paraId="04327A70"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b/>
          <w:sz w:val="28"/>
          <w:szCs w:val="28"/>
        </w:rPr>
        <w:t xml:space="preserve">2. </w:t>
      </w:r>
      <w:proofErr w:type="spellStart"/>
      <w:r w:rsidRPr="008F6317">
        <w:rPr>
          <w:rFonts w:eastAsia="Times New Roman" w:cs="Times New Roman"/>
          <w:b/>
          <w:sz w:val="28"/>
          <w:szCs w:val="28"/>
        </w:rPr>
        <w:t>Nội</w:t>
      </w:r>
      <w:proofErr w:type="spellEnd"/>
      <w:r w:rsidRPr="008F6317">
        <w:rPr>
          <w:rFonts w:eastAsia="Times New Roman" w:cs="Times New Roman"/>
          <w:b/>
          <w:sz w:val="28"/>
          <w:szCs w:val="28"/>
        </w:rPr>
        <w:t xml:space="preserve"> dung </w:t>
      </w:r>
    </w:p>
    <w:p w14:paraId="1F8FC925"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Chiến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hòa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p>
    <w:p w14:paraId="6A245B98"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2.1.1.</w:t>
      </w:r>
      <w:r w:rsidRPr="008F6317">
        <w:rPr>
          <w:rFonts w:eastAsia="Times New Roman" w:cs="Times New Roman"/>
          <w:sz w:val="28"/>
          <w:szCs w:val="28"/>
        </w:rPr>
        <w:tab/>
      </w:r>
      <w:proofErr w:type="spellStart"/>
      <w:r w:rsidRPr="008F6317">
        <w:rPr>
          <w:rFonts w:eastAsia="Times New Roman" w:cs="Times New Roman"/>
          <w:sz w:val="28"/>
          <w:szCs w:val="28"/>
        </w:rPr>
        <w:t>Khái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hòa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bình</w:t>
      </w:r>
      <w:proofErr w:type="spellEnd"/>
      <w:r w:rsidRPr="008F6317">
        <w:rPr>
          <w:rFonts w:eastAsia="Times New Roman" w:cs="Times New Roman"/>
          <w:sz w:val="28"/>
          <w:szCs w:val="28"/>
        </w:rPr>
        <w:t>"</w:t>
      </w:r>
    </w:p>
    <w:p w14:paraId="0FDAB72E"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2.1.2.</w:t>
      </w:r>
      <w:r w:rsidRPr="008F6317">
        <w:rPr>
          <w:rFonts w:eastAsia="Times New Roman" w:cs="Times New Roman"/>
          <w:sz w:val="28"/>
          <w:szCs w:val="28"/>
        </w:rPr>
        <w:tab/>
      </w:r>
      <w:bookmarkStart w:id="32" w:name="_Hlk519496533"/>
      <w:proofErr w:type="spellStart"/>
      <w:r w:rsidRPr="008F6317">
        <w:rPr>
          <w:rFonts w:eastAsia="Times New Roman" w:cs="Times New Roman"/>
          <w:sz w:val="28"/>
          <w:szCs w:val="28"/>
        </w:rPr>
        <w:t>Khái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niệm</w:t>
      </w:r>
      <w:bookmarkEnd w:id="32"/>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đổ</w:t>
      </w:r>
      <w:proofErr w:type="spellEnd"/>
      <w:r w:rsidRPr="008F6317">
        <w:rPr>
          <w:rFonts w:eastAsia="Times New Roman" w:cs="Times New Roman"/>
          <w:sz w:val="28"/>
          <w:szCs w:val="28"/>
        </w:rPr>
        <w:t xml:space="preserve"> </w:t>
      </w:r>
    </w:p>
    <w:p w14:paraId="54B214D6"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 </w:t>
      </w:r>
      <w:proofErr w:type="spellStart"/>
      <w:r w:rsidRPr="008F6317">
        <w:rPr>
          <w:rFonts w:eastAsia="Times New Roman" w:cs="Times New Roman"/>
          <w:sz w:val="28"/>
          <w:szCs w:val="28"/>
        </w:rPr>
        <w:t>Chiến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hòa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Việt Nam</w:t>
      </w:r>
      <w:r w:rsidRPr="008F6317">
        <w:rPr>
          <w:rFonts w:eastAsia="Times New Roman" w:cs="Times New Roman"/>
          <w:sz w:val="28"/>
          <w:szCs w:val="28"/>
        </w:rPr>
        <w:tab/>
      </w:r>
    </w:p>
    <w:p w14:paraId="4ED62743"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2.2.1.</w:t>
      </w:r>
      <w:r w:rsidRPr="008F6317">
        <w:rPr>
          <w:rFonts w:eastAsia="Times New Roman" w:cs="Times New Roman"/>
          <w:sz w:val="28"/>
          <w:szCs w:val="28"/>
        </w:rPr>
        <w:tab/>
      </w:r>
      <w:proofErr w:type="spellStart"/>
      <w:r w:rsidRPr="008F6317">
        <w:rPr>
          <w:rFonts w:eastAsia="Times New Roman" w:cs="Times New Roman"/>
          <w:sz w:val="28"/>
          <w:szCs w:val="28"/>
        </w:rPr>
        <w:t>Âm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mưu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hòa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Việt Nam</w:t>
      </w:r>
    </w:p>
    <w:p w14:paraId="08AD2729"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2.2.2.</w:t>
      </w:r>
      <w:r w:rsidRPr="008F6317">
        <w:rPr>
          <w:rFonts w:eastAsia="Times New Roman" w:cs="Times New Roman"/>
          <w:sz w:val="28"/>
          <w:szCs w:val="28"/>
        </w:rPr>
        <w:tab/>
      </w:r>
      <w:proofErr w:type="spellStart"/>
      <w:r w:rsidRPr="008F6317">
        <w:rPr>
          <w:rFonts w:eastAsia="Times New Roman" w:cs="Times New Roman"/>
          <w:sz w:val="28"/>
          <w:szCs w:val="28"/>
        </w:rPr>
        <w:t>Bạo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w:t>
      </w:r>
      <w:proofErr w:type="spellEnd"/>
      <w:r w:rsidRPr="008F6317">
        <w:rPr>
          <w:rFonts w:eastAsia="Times New Roman" w:cs="Times New Roman"/>
          <w:sz w:val="28"/>
          <w:szCs w:val="28"/>
        </w:rPr>
        <w:t xml:space="preserve"> Việt Nam </w:t>
      </w:r>
    </w:p>
    <w:p w14:paraId="75C3FFFF"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 Quan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châm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vê</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hòa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đổ</w:t>
      </w:r>
      <w:proofErr w:type="spellEnd"/>
      <w:r w:rsidRPr="008F6317">
        <w:rPr>
          <w:rFonts w:eastAsia="Times New Roman" w:cs="Times New Roman"/>
          <w:sz w:val="28"/>
          <w:szCs w:val="28"/>
        </w:rPr>
        <w:tab/>
      </w:r>
    </w:p>
    <w:p w14:paraId="7B40CB00"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2.3.1.</w:t>
      </w:r>
      <w:r w:rsidRPr="008F6317">
        <w:rPr>
          <w:rFonts w:eastAsia="Times New Roman" w:cs="Times New Roman"/>
          <w:sz w:val="28"/>
          <w:szCs w:val="28"/>
        </w:rPr>
        <w:tab/>
        <w:t xml:space="preserve">Quan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đạo</w:t>
      </w:r>
      <w:proofErr w:type="spellEnd"/>
      <w:r w:rsidRPr="008F6317">
        <w:rPr>
          <w:rFonts w:eastAsia="Times New Roman" w:cs="Times New Roman"/>
          <w:sz w:val="28"/>
          <w:szCs w:val="28"/>
        </w:rPr>
        <w:t xml:space="preserve"> </w:t>
      </w:r>
    </w:p>
    <w:p w14:paraId="7FB8B875"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2.3.2.</w:t>
      </w:r>
      <w:r w:rsidRPr="008F6317">
        <w:rPr>
          <w:rFonts w:eastAsia="Times New Roman" w:cs="Times New Roman"/>
          <w:sz w:val="28"/>
          <w:szCs w:val="28"/>
        </w:rPr>
        <w:tab/>
        <w:t xml:space="preserve">Phương </w:t>
      </w:r>
      <w:proofErr w:type="spellStart"/>
      <w:r w:rsidRPr="008F6317">
        <w:rPr>
          <w:rFonts w:eastAsia="Times New Roman" w:cs="Times New Roman"/>
          <w:sz w:val="28"/>
          <w:szCs w:val="28"/>
        </w:rPr>
        <w:t>châm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p>
    <w:p w14:paraId="6C894B46"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hòa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đổ</w:t>
      </w:r>
      <w:proofErr w:type="spellEnd"/>
      <w:r w:rsidRPr="008F6317">
        <w:rPr>
          <w:rFonts w:eastAsia="Times New Roman" w:cs="Times New Roman"/>
          <w:sz w:val="28"/>
          <w:szCs w:val="28"/>
        </w:rPr>
        <w:t xml:space="preserve"> ở Việt Nam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nay</w:t>
      </w:r>
      <w:r w:rsidRPr="008F6317">
        <w:rPr>
          <w:rFonts w:eastAsia="Times New Roman" w:cs="Times New Roman"/>
          <w:sz w:val="28"/>
          <w:szCs w:val="28"/>
        </w:rPr>
        <w:tab/>
        <w:t xml:space="preserve"> </w:t>
      </w:r>
    </w:p>
    <w:p w14:paraId="6A19B67C"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2.4.1. </w:t>
      </w:r>
      <w:proofErr w:type="spellStart"/>
      <w:r w:rsidRPr="008F6317">
        <w:rPr>
          <w:rFonts w:eastAsia="Times New Roman" w:cs="Times New Roman"/>
          <w:sz w:val="28"/>
          <w:szCs w:val="28"/>
        </w:rPr>
        <w:t>Nâng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âm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mưu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nắm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mọi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ngờ</w:t>
      </w:r>
      <w:proofErr w:type="spellEnd"/>
      <w:r w:rsidRPr="008F6317">
        <w:rPr>
          <w:rFonts w:eastAsia="Times New Roman" w:cs="Times New Roman"/>
          <w:sz w:val="28"/>
          <w:szCs w:val="28"/>
        </w:rPr>
        <w:tab/>
      </w:r>
    </w:p>
    <w:p w14:paraId="777AAF33"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2.4.2.</w:t>
      </w:r>
      <w:r w:rsidRPr="008F6317">
        <w:rPr>
          <w:rFonts w:eastAsia="Times New Roman" w:cs="Times New Roman"/>
          <w:sz w:val="28"/>
          <w:szCs w:val="28"/>
        </w:rPr>
        <w:tab/>
      </w:r>
      <w:proofErr w:type="spellStart"/>
      <w:r w:rsidRPr="008F6317">
        <w:rPr>
          <w:rFonts w:eastAsia="Times New Roman" w:cs="Times New Roman"/>
          <w:sz w:val="28"/>
          <w:szCs w:val="28"/>
        </w:rPr>
        <w:t>Đẩy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lùi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lĩnh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hậu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w:t>
      </w:r>
    </w:p>
    <w:p w14:paraId="38A036E8"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2.4.3.</w:t>
      </w:r>
      <w:r w:rsidRPr="008F6317">
        <w:rPr>
          <w:rFonts w:eastAsia="Times New Roman" w:cs="Times New Roman"/>
          <w:sz w:val="28"/>
          <w:szCs w:val="28"/>
        </w:rPr>
        <w:tab/>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ý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p>
    <w:p w14:paraId="75673406"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2.4.4.</w:t>
      </w:r>
      <w:r w:rsidRPr="008F6317">
        <w:rPr>
          <w:rFonts w:eastAsia="Times New Roman" w:cs="Times New Roman"/>
          <w:sz w:val="28"/>
          <w:szCs w:val="28"/>
        </w:rPr>
        <w:tab/>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mọi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mặt</w:t>
      </w:r>
      <w:proofErr w:type="spellEnd"/>
    </w:p>
    <w:p w14:paraId="1343D0E7"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2.4.5.</w:t>
      </w:r>
      <w:r w:rsidRPr="008F6317">
        <w:rPr>
          <w:rFonts w:eastAsia="Times New Roman" w:cs="Times New Roman"/>
          <w:sz w:val="28"/>
          <w:szCs w:val="28"/>
        </w:rPr>
        <w:tab/>
      </w:r>
      <w:proofErr w:type="spellStart"/>
      <w:r w:rsidRPr="008F6317">
        <w:rPr>
          <w:rFonts w:eastAsia="Times New Roman" w:cs="Times New Roman"/>
          <w:sz w:val="28"/>
          <w:szCs w:val="28"/>
        </w:rPr>
        <w:t>Chăm</w:t>
      </w:r>
      <w:proofErr w:type="spellEnd"/>
      <w:r w:rsidRPr="008F6317">
        <w:rPr>
          <w:rFonts w:eastAsia="Times New Roman" w:cs="Times New Roman"/>
          <w:sz w:val="28"/>
          <w:szCs w:val="28"/>
        </w:rPr>
        <w:t xml:space="preserve"> lo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trang</w:t>
      </w:r>
      <w:proofErr w:type="spellEnd"/>
      <w:r w:rsidRPr="008F6317">
        <w:rPr>
          <w:rFonts w:eastAsia="Times New Roman" w:cs="Times New Roman"/>
          <w:sz w:val="28"/>
          <w:szCs w:val="28"/>
        </w:rPr>
        <w:t xml:space="preserve"> ở </w:t>
      </w:r>
      <w:proofErr w:type="spellStart"/>
      <w:r w:rsidRPr="008F6317">
        <w:rPr>
          <w:rFonts w:eastAsia="Times New Roman" w:cs="Times New Roman"/>
          <w:sz w:val="28"/>
          <w:szCs w:val="28"/>
        </w:rPr>
        <w:t>địa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mạnh</w:t>
      </w:r>
      <w:proofErr w:type="spellEnd"/>
      <w:r w:rsidRPr="008F6317">
        <w:rPr>
          <w:rFonts w:eastAsia="Times New Roman" w:cs="Times New Roman"/>
          <w:sz w:val="28"/>
          <w:szCs w:val="28"/>
        </w:rPr>
        <w:t xml:space="preserve"> </w:t>
      </w:r>
    </w:p>
    <w:p w14:paraId="2BB1F82C"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2.4.6.</w:t>
      </w:r>
      <w:r w:rsidRPr="008F6317">
        <w:rPr>
          <w:rFonts w:eastAsia="Times New Roman" w:cs="Times New Roman"/>
          <w:sz w:val="28"/>
          <w:szCs w:val="28"/>
        </w:rPr>
        <w:tab/>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luyện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huống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địch</w:t>
      </w:r>
      <w:proofErr w:type="spellEnd"/>
      <w:r w:rsidRPr="008F6317">
        <w:rPr>
          <w:rFonts w:eastAsia="Times New Roman" w:cs="Times New Roman"/>
          <w:sz w:val="28"/>
          <w:szCs w:val="28"/>
        </w:rPr>
        <w:t xml:space="preserve"> </w:t>
      </w:r>
    </w:p>
    <w:p w14:paraId="658A8A0C"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2.4.7.</w:t>
      </w:r>
      <w:r w:rsidRPr="008F6317">
        <w:rPr>
          <w:rFonts w:eastAsia="Times New Roman" w:cs="Times New Roman"/>
          <w:sz w:val="28"/>
          <w:szCs w:val="28"/>
        </w:rPr>
        <w:tab/>
      </w:r>
      <w:proofErr w:type="spellStart"/>
      <w:r w:rsidRPr="008F6317">
        <w:rPr>
          <w:rFonts w:eastAsia="Times New Roman" w:cs="Times New Roman"/>
          <w:sz w:val="28"/>
          <w:szCs w:val="28"/>
        </w:rPr>
        <w:t>Đẩy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chăm</w:t>
      </w:r>
      <w:proofErr w:type="spellEnd"/>
      <w:r w:rsidRPr="008F6317">
        <w:rPr>
          <w:rFonts w:eastAsia="Times New Roman" w:cs="Times New Roman"/>
          <w:sz w:val="28"/>
          <w:szCs w:val="28"/>
        </w:rPr>
        <w:t xml:space="preserve"> lo </w:t>
      </w:r>
      <w:proofErr w:type="spellStart"/>
      <w:r w:rsidRPr="008F6317">
        <w:rPr>
          <w:rFonts w:eastAsia="Times New Roman" w:cs="Times New Roman"/>
          <w:sz w:val="28"/>
          <w:szCs w:val="28"/>
        </w:rPr>
        <w:t>nâng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p>
    <w:p w14:paraId="0EDED4F1"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2.5. Thảo </w:t>
      </w:r>
      <w:proofErr w:type="spellStart"/>
      <w:r w:rsidRPr="008F6317">
        <w:rPr>
          <w:rFonts w:eastAsia="Times New Roman" w:cs="Times New Roman"/>
          <w:sz w:val="28"/>
          <w:szCs w:val="28"/>
        </w:rPr>
        <w:t>luận</w:t>
      </w:r>
      <w:proofErr w:type="spellEnd"/>
    </w:p>
    <w:p w14:paraId="159BC837"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p>
    <w:p w14:paraId="145CB555" w14:textId="77777777" w:rsidR="00B964C4" w:rsidRPr="008F6317" w:rsidRDefault="00B964C4" w:rsidP="00D461FE">
      <w:pPr>
        <w:shd w:val="clear" w:color="auto" w:fill="FFFFFF"/>
        <w:spacing w:after="0" w:line="312" w:lineRule="auto"/>
        <w:ind w:firstLine="720"/>
        <w:jc w:val="center"/>
        <w:rPr>
          <w:rFonts w:eastAsia="Times New Roman" w:cs="Times New Roman"/>
          <w:b/>
          <w:sz w:val="28"/>
          <w:szCs w:val="28"/>
        </w:rPr>
      </w:pP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 xml:space="preserve"> 3:</w:t>
      </w:r>
    </w:p>
    <w:p w14:paraId="43A53F11" w14:textId="77777777" w:rsidR="00B964C4" w:rsidRPr="008F6317" w:rsidRDefault="00B964C4" w:rsidP="00D461FE">
      <w:pPr>
        <w:spacing w:after="0" w:line="312" w:lineRule="auto"/>
        <w:jc w:val="center"/>
        <w:rPr>
          <w:rFonts w:eastAsia="Times New Roman" w:cs="Times New Roman"/>
          <w:b/>
          <w:spacing w:val="-6"/>
          <w:sz w:val="28"/>
          <w:szCs w:val="28"/>
        </w:rPr>
      </w:pPr>
      <w:bookmarkStart w:id="33" w:name="_Hlk523149325"/>
      <w:r w:rsidRPr="008F6317">
        <w:rPr>
          <w:rFonts w:eastAsia="Times New Roman" w:cs="Times New Roman"/>
          <w:b/>
          <w:spacing w:val="-6"/>
          <w:sz w:val="28"/>
          <w:szCs w:val="28"/>
        </w:rPr>
        <w:lastRenderedPageBreak/>
        <w:t xml:space="preserve">XÂY DỰNG LỰC LƯỢNG DÂN QUÂN TỰ VỆ, LỰC LƯỢNG DỰ BỊ ĐỘNG VIÊN </w:t>
      </w:r>
    </w:p>
    <w:p w14:paraId="35714A11" w14:textId="77777777" w:rsidR="00B964C4" w:rsidRPr="008F6317" w:rsidRDefault="00B964C4" w:rsidP="00D461FE">
      <w:pPr>
        <w:shd w:val="clear" w:color="auto" w:fill="FFFFFF"/>
        <w:spacing w:after="0" w:line="312" w:lineRule="auto"/>
        <w:ind w:left="6480" w:firstLine="720"/>
        <w:jc w:val="center"/>
        <w:rPr>
          <w:rFonts w:eastAsia="Times New Roman" w:cs="Times New Roman"/>
          <w:b/>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4 </w:t>
      </w:r>
      <w:proofErr w:type="spellStart"/>
      <w:r w:rsidRPr="008F6317">
        <w:rPr>
          <w:rFonts w:eastAsia="Times New Roman" w:cs="Times New Roman"/>
          <w:i/>
          <w:sz w:val="28"/>
          <w:szCs w:val="28"/>
        </w:rPr>
        <w:t>giờ</w:t>
      </w:r>
      <w:proofErr w:type="spellEnd"/>
    </w:p>
    <w:bookmarkEnd w:id="33"/>
    <w:p w14:paraId="56332E50" w14:textId="77777777" w:rsidR="00B964C4" w:rsidRPr="008F6317" w:rsidRDefault="00B964C4" w:rsidP="00D461FE">
      <w:pPr>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1. </w:t>
      </w:r>
      <w:proofErr w:type="spellStart"/>
      <w:r w:rsidRPr="008F6317">
        <w:rPr>
          <w:rFonts w:eastAsia="Times New Roman" w:cs="Times New Roman"/>
          <w:b/>
          <w:sz w:val="28"/>
          <w:szCs w:val="28"/>
        </w:rPr>
        <w:t>Mục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tiêu</w:t>
      </w:r>
      <w:proofErr w:type="spellEnd"/>
    </w:p>
    <w:p w14:paraId="04849F7D"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Sau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w:t>
      </w:r>
    </w:p>
    <w:p w14:paraId="6EE72B84" w14:textId="77777777" w:rsidR="00B964C4" w:rsidRPr="008F6317" w:rsidRDefault="00B964C4" w:rsidP="00D461FE">
      <w:pPr>
        <w:numPr>
          <w:ilvl w:val="0"/>
          <w:numId w:val="85"/>
        </w:numPr>
        <w:tabs>
          <w:tab w:val="left" w:pos="900"/>
        </w:tabs>
        <w:spacing w:after="0" w:line="312" w:lineRule="auto"/>
        <w:ind w:firstLine="720"/>
        <w:jc w:val="both"/>
        <w:rPr>
          <w:rFonts w:eastAsia="Times New Roman" w:cs="Times New Roman"/>
          <w:sz w:val="28"/>
          <w:szCs w:val="28"/>
        </w:rPr>
      </w:pP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w:t>
      </w:r>
    </w:p>
    <w:p w14:paraId="357D4E21" w14:textId="77777777" w:rsidR="00B964C4" w:rsidRPr="008F6317" w:rsidRDefault="00B964C4" w:rsidP="00D461FE">
      <w:pPr>
        <w:tabs>
          <w:tab w:val="left" w:pos="900"/>
        </w:tabs>
        <w:spacing w:after="0" w:line="312" w:lineRule="auto"/>
        <w:ind w:firstLine="720"/>
        <w:jc w:val="both"/>
        <w:rPr>
          <w:rFonts w:eastAsia="Times New Roman" w:cs="Times New Roman"/>
          <w:sz w:val="28"/>
          <w:szCs w:val="28"/>
        </w:rPr>
      </w:pPr>
      <w:bookmarkStart w:id="34" w:name="_Hlk519497062"/>
      <w:r w:rsidRPr="008F6317">
        <w:rPr>
          <w:rFonts w:eastAsia="Times New Roman" w:cs="Times New Roman"/>
          <w:sz w:val="28"/>
          <w:szCs w:val="28"/>
        </w:rPr>
        <w:t xml:space="preserve">- </w:t>
      </w:r>
      <w:bookmarkStart w:id="35" w:name="_Hlk519667176"/>
      <w:proofErr w:type="spellStart"/>
      <w:r w:rsidRPr="008F6317">
        <w:rPr>
          <w:rFonts w:eastAsia="Times New Roman" w:cs="Times New Roman"/>
          <w:sz w:val="28"/>
          <w:szCs w:val="28"/>
        </w:rPr>
        <w:t>Phân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biệt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bookmarkEnd w:id="35"/>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w:t>
      </w:r>
    </w:p>
    <w:bookmarkEnd w:id="34"/>
    <w:p w14:paraId="232B267A" w14:textId="77777777" w:rsidR="00B964C4" w:rsidRPr="008F6317" w:rsidRDefault="00B964C4" w:rsidP="00D461FE">
      <w:pPr>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2. </w:t>
      </w:r>
      <w:proofErr w:type="spellStart"/>
      <w:r w:rsidRPr="008F6317">
        <w:rPr>
          <w:rFonts w:eastAsia="Times New Roman" w:cs="Times New Roman"/>
          <w:b/>
          <w:sz w:val="28"/>
          <w:szCs w:val="28"/>
        </w:rPr>
        <w:t>Nội</w:t>
      </w:r>
      <w:proofErr w:type="spellEnd"/>
      <w:r w:rsidRPr="008F6317">
        <w:rPr>
          <w:rFonts w:eastAsia="Times New Roman" w:cs="Times New Roman"/>
          <w:b/>
          <w:sz w:val="28"/>
          <w:szCs w:val="28"/>
        </w:rPr>
        <w:t xml:space="preserve"> dung</w:t>
      </w:r>
    </w:p>
    <w:p w14:paraId="496FCBAB"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p>
    <w:p w14:paraId="60E5458C" w14:textId="77777777" w:rsidR="00B964C4" w:rsidRPr="008F6317" w:rsidRDefault="00B964C4" w:rsidP="00D461FE">
      <w:pPr>
        <w:shd w:val="clear" w:color="auto" w:fill="FFFFFF"/>
        <w:spacing w:after="0" w:line="312" w:lineRule="auto"/>
        <w:ind w:left="720"/>
        <w:jc w:val="both"/>
        <w:rPr>
          <w:rFonts w:eastAsia="Times New Roman" w:cs="Times New Roman"/>
          <w:sz w:val="28"/>
          <w:szCs w:val="28"/>
        </w:rPr>
      </w:pPr>
      <w:r w:rsidRPr="008F6317">
        <w:rPr>
          <w:rFonts w:eastAsia="Times New Roman" w:cs="Times New Roman"/>
          <w:sz w:val="28"/>
          <w:szCs w:val="28"/>
        </w:rPr>
        <w:t xml:space="preserve">2.1.1. </w:t>
      </w:r>
      <w:proofErr w:type="spellStart"/>
      <w:r w:rsidRPr="008F6317">
        <w:rPr>
          <w:rFonts w:eastAsia="Times New Roman" w:cs="Times New Roman"/>
          <w:sz w:val="28"/>
          <w:szCs w:val="28"/>
        </w:rPr>
        <w:t>Khái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trò</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p>
    <w:p w14:paraId="56A9F150"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p>
    <w:p w14:paraId="509B61A7"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2.1.3.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nay</w:t>
      </w:r>
    </w:p>
    <w:p w14:paraId="73FE2A7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p>
    <w:p w14:paraId="78B01F8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2.2.1. </w:t>
      </w:r>
      <w:proofErr w:type="spellStart"/>
      <w:r w:rsidRPr="008F6317">
        <w:rPr>
          <w:rFonts w:eastAsia="Times New Roman" w:cs="Times New Roman"/>
          <w:sz w:val="28"/>
          <w:szCs w:val="28"/>
        </w:rPr>
        <w:t>Khái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trò</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
    <w:p w14:paraId="17B6411B"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2.2.2.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p>
    <w:p w14:paraId="45EC722A"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2.2.3.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
    <w:p w14:paraId="1AE4886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2.2.4.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nay</w:t>
      </w:r>
    </w:p>
    <w:p w14:paraId="4C52AF43"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 Thảo </w:t>
      </w:r>
      <w:proofErr w:type="spellStart"/>
      <w:r w:rsidRPr="008F6317">
        <w:rPr>
          <w:rFonts w:eastAsia="Times New Roman" w:cs="Times New Roman"/>
          <w:sz w:val="28"/>
          <w:szCs w:val="28"/>
        </w:rPr>
        <w:t>luận</w:t>
      </w:r>
      <w:proofErr w:type="spellEnd"/>
    </w:p>
    <w:p w14:paraId="1B1A8C3C" w14:textId="77777777" w:rsidR="00B964C4" w:rsidRPr="008F6317" w:rsidRDefault="00B964C4" w:rsidP="00D461FE">
      <w:pPr>
        <w:spacing w:after="0" w:line="312" w:lineRule="auto"/>
        <w:ind w:firstLine="720"/>
        <w:jc w:val="both"/>
        <w:rPr>
          <w:rFonts w:eastAsia="Times New Roman" w:cs="Times New Roman"/>
          <w:sz w:val="28"/>
          <w:szCs w:val="28"/>
        </w:rPr>
      </w:pPr>
    </w:p>
    <w:p w14:paraId="6482AD0A" w14:textId="77777777" w:rsidR="00B964C4" w:rsidRPr="008F6317" w:rsidRDefault="00B964C4" w:rsidP="00D461FE">
      <w:pPr>
        <w:spacing w:after="0" w:line="312" w:lineRule="auto"/>
        <w:ind w:firstLine="720"/>
        <w:jc w:val="center"/>
        <w:rPr>
          <w:rFonts w:eastAsia="Times New Roman" w:cs="Times New Roman"/>
          <w:sz w:val="28"/>
          <w:szCs w:val="28"/>
        </w:rPr>
      </w:pP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 xml:space="preserve"> 4:</w:t>
      </w:r>
    </w:p>
    <w:p w14:paraId="04355145" w14:textId="77777777" w:rsidR="00B964C4" w:rsidRPr="008F6317" w:rsidRDefault="00B964C4" w:rsidP="00D461FE">
      <w:pPr>
        <w:spacing w:after="0" w:line="312" w:lineRule="auto"/>
        <w:ind w:firstLine="720"/>
        <w:jc w:val="center"/>
        <w:rPr>
          <w:rFonts w:eastAsia="Times New Roman" w:cs="Times New Roman"/>
          <w:b/>
          <w:sz w:val="28"/>
          <w:szCs w:val="28"/>
        </w:rPr>
      </w:pPr>
      <w:r w:rsidRPr="008F6317">
        <w:rPr>
          <w:rFonts w:eastAsia="Times New Roman" w:cs="Times New Roman"/>
          <w:b/>
          <w:sz w:val="28"/>
          <w:szCs w:val="28"/>
        </w:rPr>
        <w:t>XÂY DỰNG VÀ BẢO VỆ CHỦ QUYỀN LÃNH THỔ, BIÊN GIỚI QUỐC GIA</w:t>
      </w:r>
    </w:p>
    <w:p w14:paraId="0C7B887B" w14:textId="77777777" w:rsidR="00B964C4" w:rsidRPr="008F6317" w:rsidRDefault="00B964C4" w:rsidP="00D461FE">
      <w:pPr>
        <w:shd w:val="clear" w:color="auto" w:fill="FFFFFF"/>
        <w:spacing w:after="0" w:line="312" w:lineRule="auto"/>
        <w:ind w:left="6480" w:firstLine="720"/>
        <w:jc w:val="center"/>
        <w:rPr>
          <w:rFonts w:eastAsia="Times New Roman" w:cs="Times New Roman"/>
          <w:b/>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4 </w:t>
      </w:r>
      <w:proofErr w:type="spellStart"/>
      <w:r w:rsidRPr="008F6317">
        <w:rPr>
          <w:rFonts w:eastAsia="Times New Roman" w:cs="Times New Roman"/>
          <w:i/>
          <w:sz w:val="28"/>
          <w:szCs w:val="28"/>
        </w:rPr>
        <w:t>giờ</w:t>
      </w:r>
      <w:proofErr w:type="spellEnd"/>
    </w:p>
    <w:p w14:paraId="7A2F83F0" w14:textId="77777777" w:rsidR="00B964C4" w:rsidRPr="008F6317" w:rsidRDefault="00B964C4" w:rsidP="00D461FE">
      <w:pPr>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1. </w:t>
      </w:r>
      <w:proofErr w:type="spellStart"/>
      <w:r w:rsidRPr="008F6317">
        <w:rPr>
          <w:rFonts w:eastAsia="Times New Roman" w:cs="Times New Roman"/>
          <w:b/>
          <w:sz w:val="28"/>
          <w:szCs w:val="28"/>
        </w:rPr>
        <w:t>Mục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tiêu</w:t>
      </w:r>
      <w:proofErr w:type="spellEnd"/>
    </w:p>
    <w:p w14:paraId="0BE5834E"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Sau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w:t>
      </w:r>
    </w:p>
    <w:p w14:paraId="7EEAF73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lãnh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lãnh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w:t>
      </w:r>
    </w:p>
    <w:p w14:paraId="171AD572" w14:textId="77777777" w:rsidR="00B964C4" w:rsidRPr="008F6317" w:rsidRDefault="00B964C4" w:rsidP="00D461FE">
      <w:pPr>
        <w:spacing w:after="0" w:line="312" w:lineRule="auto"/>
        <w:ind w:firstLine="720"/>
        <w:jc w:val="both"/>
        <w:rPr>
          <w:rFonts w:eastAsia="Times New Roman" w:cs="Times New Roman"/>
          <w:sz w:val="28"/>
          <w:szCs w:val="28"/>
        </w:rPr>
      </w:pPr>
      <w:bookmarkStart w:id="36" w:name="_Hlk519667008"/>
      <w:r w:rsidRPr="008F6317">
        <w:rPr>
          <w:rFonts w:eastAsia="Times New Roman" w:cs="Times New Roman"/>
          <w:sz w:val="28"/>
          <w:szCs w:val="28"/>
        </w:rPr>
        <w:t xml:space="preserve">- </w:t>
      </w:r>
      <w:proofErr w:type="spellStart"/>
      <w:r w:rsidRPr="008F6317">
        <w:rPr>
          <w:rFonts w:eastAsia="Times New Roman" w:cs="Times New Roman"/>
          <w:sz w:val="28"/>
          <w:szCs w:val="28"/>
        </w:rPr>
        <w:t>Phân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biệt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lãnh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w:t>
      </w:r>
    </w:p>
    <w:bookmarkEnd w:id="36"/>
    <w:p w14:paraId="7B7B2F95"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sz w:val="28"/>
          <w:szCs w:val="28"/>
        </w:rPr>
        <w:t xml:space="preserve">2. </w:t>
      </w:r>
      <w:proofErr w:type="spellStart"/>
      <w:r w:rsidRPr="008F6317">
        <w:rPr>
          <w:rFonts w:eastAsia="Times New Roman" w:cs="Times New Roman"/>
          <w:b/>
          <w:sz w:val="28"/>
          <w:szCs w:val="28"/>
        </w:rPr>
        <w:t>Nội</w:t>
      </w:r>
      <w:proofErr w:type="spellEnd"/>
      <w:r w:rsidRPr="008F6317">
        <w:rPr>
          <w:rFonts w:eastAsia="Times New Roman" w:cs="Times New Roman"/>
          <w:b/>
          <w:sz w:val="28"/>
          <w:szCs w:val="28"/>
        </w:rPr>
        <w:t xml:space="preserve"> dung</w:t>
      </w:r>
    </w:p>
    <w:p w14:paraId="3FDD57AC"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lastRenderedPageBreak/>
        <w:t xml:space="preserve">2.1.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lãnh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p>
    <w:p w14:paraId="297934BB" w14:textId="77777777" w:rsidR="00B964C4" w:rsidRPr="008F6317" w:rsidRDefault="00B964C4" w:rsidP="00D461FE">
      <w:pPr>
        <w:shd w:val="clear" w:color="auto" w:fill="FFFFFF"/>
        <w:tabs>
          <w:tab w:val="left" w:pos="72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2.1.1.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lãnh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p>
    <w:p w14:paraId="29E8BC35" w14:textId="77777777" w:rsidR="00B964C4" w:rsidRPr="008F6317" w:rsidRDefault="00B964C4" w:rsidP="00D461FE">
      <w:pPr>
        <w:shd w:val="clear" w:color="auto" w:fill="FFFFFF"/>
        <w:tabs>
          <w:tab w:val="left" w:pos="72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2.1.2.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
    <w:p w14:paraId="608901A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 Quan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lãnh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p>
    <w:p w14:paraId="0311AA62" w14:textId="77777777" w:rsidR="00B964C4" w:rsidRPr="008F6317" w:rsidRDefault="00B964C4" w:rsidP="00D461FE">
      <w:pPr>
        <w:shd w:val="clear" w:color="auto" w:fill="FFFFFF"/>
        <w:tabs>
          <w:tab w:val="left" w:pos="72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lãnh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p>
    <w:p w14:paraId="57C219FD" w14:textId="77777777" w:rsidR="00B964C4" w:rsidRPr="008F6317" w:rsidRDefault="00B964C4" w:rsidP="00D461FE">
      <w:pPr>
        <w:shd w:val="clear" w:color="auto" w:fill="FFFFFF"/>
        <w:tabs>
          <w:tab w:val="left" w:pos="72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 </w:t>
      </w:r>
      <w:proofErr w:type="spellStart"/>
      <w:r w:rsidRPr="008F6317">
        <w:rPr>
          <w:rFonts w:eastAsia="Times New Roman" w:cs="Times New Roman"/>
          <w:sz w:val="28"/>
          <w:szCs w:val="28"/>
        </w:rPr>
        <w:t>Trách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của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lãnh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
    <w:p w14:paraId="4C6BD514"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2.5. Thảo </w:t>
      </w:r>
      <w:proofErr w:type="spellStart"/>
      <w:r w:rsidRPr="008F6317">
        <w:rPr>
          <w:rFonts w:eastAsia="Times New Roman" w:cs="Times New Roman"/>
          <w:sz w:val="28"/>
          <w:szCs w:val="28"/>
        </w:rPr>
        <w:t>luận</w:t>
      </w:r>
      <w:proofErr w:type="spellEnd"/>
    </w:p>
    <w:p w14:paraId="5FDA4CC3" w14:textId="77777777" w:rsidR="00B964C4" w:rsidRPr="008F6317" w:rsidRDefault="00B964C4" w:rsidP="00D461FE">
      <w:pPr>
        <w:spacing w:after="0" w:line="312" w:lineRule="auto"/>
        <w:ind w:firstLine="720"/>
        <w:jc w:val="both"/>
        <w:rPr>
          <w:rFonts w:eastAsia="Times New Roman" w:cs="Times New Roman"/>
          <w:sz w:val="28"/>
          <w:szCs w:val="28"/>
        </w:rPr>
      </w:pPr>
    </w:p>
    <w:p w14:paraId="54BFAF47" w14:textId="77777777" w:rsidR="00B964C4" w:rsidRPr="008F6317" w:rsidRDefault="00B964C4" w:rsidP="00D461FE">
      <w:pPr>
        <w:spacing w:after="0" w:line="312" w:lineRule="auto"/>
        <w:ind w:firstLine="720"/>
        <w:jc w:val="center"/>
        <w:rPr>
          <w:rFonts w:eastAsia="Times New Roman" w:cs="Times New Roman"/>
          <w:b/>
          <w:sz w:val="28"/>
          <w:szCs w:val="28"/>
        </w:rPr>
      </w:pP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 xml:space="preserve"> 5:</w:t>
      </w:r>
    </w:p>
    <w:p w14:paraId="58B419D9" w14:textId="77777777" w:rsidR="00B964C4" w:rsidRPr="008F6317" w:rsidRDefault="00B964C4" w:rsidP="00D461FE">
      <w:pPr>
        <w:spacing w:after="0" w:line="312" w:lineRule="auto"/>
        <w:ind w:firstLine="720"/>
        <w:jc w:val="center"/>
        <w:rPr>
          <w:rFonts w:eastAsia="Times New Roman" w:cs="Times New Roman"/>
          <w:b/>
          <w:sz w:val="28"/>
          <w:szCs w:val="28"/>
        </w:rPr>
      </w:pPr>
      <w:r w:rsidRPr="008F6317">
        <w:rPr>
          <w:rFonts w:eastAsia="Times New Roman" w:cs="Times New Roman"/>
          <w:b/>
          <w:sz w:val="28"/>
          <w:szCs w:val="28"/>
        </w:rPr>
        <w:t>MỘT SỐ VẤN ĐỀ CƠ BẢN VỀ DÂN TỘC VÀ TÔN GIÁO</w:t>
      </w:r>
    </w:p>
    <w:p w14:paraId="1050789F" w14:textId="77777777" w:rsidR="00B964C4" w:rsidRPr="008F6317" w:rsidRDefault="00B964C4" w:rsidP="00D461FE">
      <w:pPr>
        <w:shd w:val="clear" w:color="auto" w:fill="FFFFFF"/>
        <w:spacing w:after="0" w:line="312" w:lineRule="auto"/>
        <w:ind w:left="6480" w:firstLine="720"/>
        <w:jc w:val="center"/>
        <w:rPr>
          <w:rFonts w:eastAsia="Times New Roman" w:cs="Times New Roman"/>
          <w:b/>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4 </w:t>
      </w:r>
      <w:proofErr w:type="spellStart"/>
      <w:r w:rsidRPr="008F6317">
        <w:rPr>
          <w:rFonts w:eastAsia="Times New Roman" w:cs="Times New Roman"/>
          <w:i/>
          <w:sz w:val="28"/>
          <w:szCs w:val="28"/>
        </w:rPr>
        <w:t>giờ</w:t>
      </w:r>
      <w:proofErr w:type="spellEnd"/>
    </w:p>
    <w:p w14:paraId="7A30169E" w14:textId="77777777" w:rsidR="00B964C4" w:rsidRPr="008F6317" w:rsidRDefault="00B964C4" w:rsidP="00D461FE">
      <w:pPr>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1. </w:t>
      </w:r>
      <w:proofErr w:type="spellStart"/>
      <w:r w:rsidRPr="008F6317">
        <w:rPr>
          <w:rFonts w:eastAsia="Times New Roman" w:cs="Times New Roman"/>
          <w:b/>
          <w:sz w:val="28"/>
          <w:szCs w:val="28"/>
        </w:rPr>
        <w:t>Mục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tiêu</w:t>
      </w:r>
      <w:proofErr w:type="spellEnd"/>
    </w:p>
    <w:p w14:paraId="21E0A7B5"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Sau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w:t>
      </w:r>
    </w:p>
    <w:p w14:paraId="428E8B6B"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Mác</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Lênin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Hồ</w:t>
      </w:r>
      <w:proofErr w:type="spellEnd"/>
      <w:r w:rsidRPr="008F6317">
        <w:rPr>
          <w:rFonts w:eastAsia="Times New Roman" w:cs="Times New Roman"/>
          <w:sz w:val="28"/>
          <w:szCs w:val="28"/>
        </w:rPr>
        <w:t xml:space="preserve"> Chí Minh;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nay;</w:t>
      </w:r>
    </w:p>
    <w:p w14:paraId="7187585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Xác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rõ</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ở Việt Nam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nay. </w:t>
      </w:r>
    </w:p>
    <w:p w14:paraId="705504F4" w14:textId="77777777" w:rsidR="00B964C4" w:rsidRPr="008F6317" w:rsidRDefault="00B964C4" w:rsidP="00D461FE">
      <w:pPr>
        <w:shd w:val="clear" w:color="auto" w:fill="FFFFFF"/>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2. </w:t>
      </w:r>
      <w:proofErr w:type="spellStart"/>
      <w:r w:rsidRPr="008F6317">
        <w:rPr>
          <w:rFonts w:eastAsia="Times New Roman" w:cs="Times New Roman"/>
          <w:b/>
          <w:sz w:val="28"/>
          <w:szCs w:val="28"/>
        </w:rPr>
        <w:t>Nội</w:t>
      </w:r>
      <w:proofErr w:type="spellEnd"/>
      <w:r w:rsidRPr="008F6317">
        <w:rPr>
          <w:rFonts w:eastAsia="Times New Roman" w:cs="Times New Roman"/>
          <w:b/>
          <w:sz w:val="28"/>
          <w:szCs w:val="28"/>
        </w:rPr>
        <w:t xml:space="preserve"> dung</w:t>
      </w:r>
    </w:p>
    <w:p w14:paraId="08ABEE85"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tộc</w:t>
      </w:r>
      <w:proofErr w:type="spellEnd"/>
    </w:p>
    <w:p w14:paraId="46EA0AC1" w14:textId="77777777" w:rsidR="00B964C4" w:rsidRPr="008F6317" w:rsidRDefault="00B964C4" w:rsidP="00D461FE">
      <w:pPr>
        <w:numPr>
          <w:ilvl w:val="2"/>
          <w:numId w:val="83"/>
        </w:numPr>
        <w:shd w:val="clear" w:color="auto" w:fill="FFFFFF"/>
        <w:tabs>
          <w:tab w:val="left" w:pos="720"/>
        </w:tabs>
        <w:spacing w:after="0" w:line="312" w:lineRule="auto"/>
        <w:ind w:left="0" w:firstLine="720"/>
        <w:jc w:val="both"/>
        <w:rPr>
          <w:rFonts w:eastAsia="Times New Roman" w:cs="Times New Roman"/>
          <w:sz w:val="28"/>
          <w:szCs w:val="28"/>
        </w:rPr>
      </w:pPr>
      <w:r w:rsidRPr="008F6317">
        <w:rPr>
          <w:rFonts w:eastAsia="Times New Roman" w:cs="Times New Roman"/>
          <w:sz w:val="28"/>
          <w:szCs w:val="28"/>
        </w:rPr>
        <w:t xml:space="preserve">2.1.1.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tộc</w:t>
      </w:r>
      <w:proofErr w:type="spellEnd"/>
      <w:r w:rsidRPr="008F6317">
        <w:rPr>
          <w:rFonts w:eastAsia="Times New Roman" w:cs="Times New Roman"/>
          <w:sz w:val="28"/>
          <w:szCs w:val="28"/>
        </w:rPr>
        <w:t xml:space="preserve"> </w:t>
      </w:r>
    </w:p>
    <w:p w14:paraId="1BAB6EEC" w14:textId="77777777" w:rsidR="00B964C4" w:rsidRPr="008F6317" w:rsidRDefault="00B964C4" w:rsidP="00D461FE">
      <w:pPr>
        <w:numPr>
          <w:ilvl w:val="2"/>
          <w:numId w:val="83"/>
        </w:numPr>
        <w:shd w:val="clear" w:color="auto" w:fill="FFFFFF"/>
        <w:tabs>
          <w:tab w:val="left" w:pos="720"/>
        </w:tabs>
        <w:spacing w:after="0" w:line="312" w:lineRule="auto"/>
        <w:ind w:left="0" w:firstLine="720"/>
        <w:jc w:val="both"/>
        <w:rPr>
          <w:rFonts w:eastAsia="Times New Roman" w:cs="Times New Roman"/>
          <w:sz w:val="28"/>
          <w:szCs w:val="28"/>
        </w:rPr>
      </w:pPr>
      <w:r w:rsidRPr="008F6317">
        <w:rPr>
          <w:rFonts w:eastAsia="Times New Roman" w:cs="Times New Roman"/>
          <w:sz w:val="28"/>
          <w:szCs w:val="28"/>
        </w:rPr>
        <w:t xml:space="preserve">2.1.2.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tộc</w:t>
      </w:r>
      <w:proofErr w:type="spellEnd"/>
      <w:r w:rsidRPr="008F6317">
        <w:rPr>
          <w:rFonts w:eastAsia="Times New Roman" w:cs="Times New Roman"/>
          <w:sz w:val="28"/>
          <w:szCs w:val="28"/>
        </w:rPr>
        <w:t xml:space="preserve"> ở Việt Nam </w:t>
      </w:r>
    </w:p>
    <w:p w14:paraId="1ACB214A"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p>
    <w:p w14:paraId="7DC8C748"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2.2.1.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
    <w:p w14:paraId="1A92063A" w14:textId="77777777" w:rsidR="00B964C4" w:rsidRPr="008F6317" w:rsidRDefault="00B964C4" w:rsidP="00D461FE">
      <w:pPr>
        <w:numPr>
          <w:ilvl w:val="2"/>
          <w:numId w:val="83"/>
        </w:numPr>
        <w:shd w:val="clear" w:color="auto" w:fill="FFFFFF"/>
        <w:tabs>
          <w:tab w:val="left" w:pos="720"/>
        </w:tabs>
        <w:spacing w:after="0" w:line="312" w:lineRule="auto"/>
        <w:ind w:left="0" w:firstLine="720"/>
        <w:jc w:val="both"/>
        <w:rPr>
          <w:rFonts w:eastAsia="Times New Roman" w:cs="Times New Roman"/>
          <w:sz w:val="28"/>
          <w:szCs w:val="28"/>
        </w:rPr>
      </w:pPr>
      <w:r w:rsidRPr="008F6317">
        <w:rPr>
          <w:rFonts w:eastAsia="Times New Roman" w:cs="Times New Roman"/>
          <w:sz w:val="28"/>
          <w:szCs w:val="28"/>
        </w:rPr>
        <w:t xml:space="preserve">2.2.2. </w:t>
      </w:r>
      <w:proofErr w:type="spellStart"/>
      <w:r w:rsidRPr="008F6317">
        <w:rPr>
          <w:rFonts w:eastAsia="Times New Roman" w:cs="Times New Roman"/>
          <w:sz w:val="28"/>
          <w:szCs w:val="28"/>
        </w:rPr>
        <w:t>Tình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ở Việt Nam </w:t>
      </w:r>
    </w:p>
    <w:p w14:paraId="6F05964A"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 Quan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ở Việt Nam</w:t>
      </w:r>
    </w:p>
    <w:p w14:paraId="44639011" w14:textId="77777777" w:rsidR="00B964C4" w:rsidRPr="008F6317" w:rsidRDefault="00B964C4" w:rsidP="00D461FE">
      <w:pPr>
        <w:numPr>
          <w:ilvl w:val="2"/>
          <w:numId w:val="83"/>
        </w:numPr>
        <w:shd w:val="clear" w:color="auto" w:fill="FFFFFF"/>
        <w:tabs>
          <w:tab w:val="left" w:pos="720"/>
        </w:tabs>
        <w:spacing w:after="0" w:line="312" w:lineRule="auto"/>
        <w:ind w:left="0" w:firstLine="720"/>
        <w:jc w:val="both"/>
        <w:rPr>
          <w:rFonts w:eastAsia="Times New Roman" w:cs="Times New Roman"/>
          <w:sz w:val="28"/>
          <w:szCs w:val="28"/>
        </w:rPr>
      </w:pPr>
      <w:r w:rsidRPr="008F6317">
        <w:rPr>
          <w:rFonts w:eastAsia="Times New Roman" w:cs="Times New Roman"/>
          <w:sz w:val="28"/>
          <w:szCs w:val="28"/>
        </w:rPr>
        <w:t xml:space="preserve">2.3.1. Quan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
    <w:p w14:paraId="3A9AA754" w14:textId="77777777" w:rsidR="00B964C4" w:rsidRPr="008F6317" w:rsidRDefault="00B964C4" w:rsidP="00D461FE">
      <w:pPr>
        <w:numPr>
          <w:ilvl w:val="2"/>
          <w:numId w:val="83"/>
        </w:numPr>
        <w:shd w:val="clear" w:color="auto" w:fill="FFFFFF"/>
        <w:tabs>
          <w:tab w:val="left" w:pos="720"/>
        </w:tabs>
        <w:spacing w:after="0" w:line="312" w:lineRule="auto"/>
        <w:ind w:left="0" w:firstLine="720"/>
        <w:jc w:val="both"/>
        <w:rPr>
          <w:rFonts w:eastAsia="Times New Roman" w:cs="Times New Roman"/>
          <w:sz w:val="28"/>
          <w:szCs w:val="28"/>
        </w:rPr>
      </w:pPr>
      <w:r w:rsidRPr="008F6317">
        <w:rPr>
          <w:rFonts w:eastAsia="Times New Roman" w:cs="Times New Roman"/>
          <w:sz w:val="28"/>
          <w:szCs w:val="28"/>
        </w:rPr>
        <w:t xml:space="preserve">2.3.2. Quan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
    <w:p w14:paraId="5A122279" w14:textId="77777777" w:rsidR="00B964C4" w:rsidRPr="008F6317" w:rsidRDefault="00B964C4" w:rsidP="00D461FE">
      <w:pPr>
        <w:numPr>
          <w:ilvl w:val="2"/>
          <w:numId w:val="83"/>
        </w:numPr>
        <w:shd w:val="clear" w:color="auto" w:fill="FFFFFF"/>
        <w:tabs>
          <w:tab w:val="left" w:pos="720"/>
        </w:tabs>
        <w:spacing w:after="0" w:line="312" w:lineRule="auto"/>
        <w:ind w:left="0" w:firstLine="720"/>
        <w:jc w:val="both"/>
        <w:rPr>
          <w:rFonts w:eastAsia="Times New Roman" w:cs="Times New Roman"/>
          <w:sz w:val="28"/>
          <w:szCs w:val="28"/>
        </w:rPr>
      </w:pPr>
      <w:r w:rsidRPr="008F6317">
        <w:rPr>
          <w:rFonts w:eastAsia="Times New Roman" w:cs="Times New Roman"/>
          <w:sz w:val="28"/>
          <w:szCs w:val="28"/>
        </w:rPr>
        <w:t xml:space="preserve">2.3.3.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nâng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toàn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tộc</w:t>
      </w:r>
      <w:proofErr w:type="spellEnd"/>
      <w:r w:rsidRPr="008F6317">
        <w:rPr>
          <w:rFonts w:eastAsia="Times New Roman" w:cs="Times New Roman"/>
          <w:sz w:val="28"/>
          <w:szCs w:val="28"/>
        </w:rPr>
        <w:t xml:space="preserve"> </w:t>
      </w:r>
    </w:p>
    <w:p w14:paraId="04C15773"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 Thảo </w:t>
      </w:r>
      <w:proofErr w:type="spellStart"/>
      <w:r w:rsidRPr="008F6317">
        <w:rPr>
          <w:rFonts w:eastAsia="Times New Roman" w:cs="Times New Roman"/>
          <w:sz w:val="28"/>
          <w:szCs w:val="28"/>
        </w:rPr>
        <w:t>luận</w:t>
      </w:r>
      <w:proofErr w:type="spellEnd"/>
    </w:p>
    <w:p w14:paraId="084481F1" w14:textId="77777777" w:rsidR="00B964C4" w:rsidRPr="008F6317" w:rsidRDefault="00B964C4" w:rsidP="00D461FE">
      <w:pPr>
        <w:spacing w:after="0" w:line="312" w:lineRule="auto"/>
        <w:ind w:firstLine="720"/>
        <w:jc w:val="both"/>
        <w:rPr>
          <w:rFonts w:eastAsia="Times New Roman" w:cs="Times New Roman"/>
          <w:sz w:val="28"/>
          <w:szCs w:val="28"/>
        </w:rPr>
      </w:pPr>
    </w:p>
    <w:p w14:paraId="47399FA4" w14:textId="77777777" w:rsidR="00B964C4" w:rsidRPr="008F6317" w:rsidRDefault="00B964C4" w:rsidP="00D461FE">
      <w:pPr>
        <w:shd w:val="clear" w:color="auto" w:fill="FFFFFF"/>
        <w:spacing w:after="0" w:line="312" w:lineRule="auto"/>
        <w:ind w:firstLine="720"/>
        <w:jc w:val="center"/>
        <w:rPr>
          <w:rFonts w:eastAsia="Times New Roman" w:cs="Times New Roman"/>
          <w:b/>
          <w:sz w:val="28"/>
          <w:szCs w:val="28"/>
        </w:rPr>
      </w:pP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 xml:space="preserve"> 6:</w:t>
      </w:r>
    </w:p>
    <w:p w14:paraId="08AE2D0D" w14:textId="77777777" w:rsidR="00B964C4" w:rsidRPr="008F6317" w:rsidRDefault="00B964C4" w:rsidP="00D461FE">
      <w:pPr>
        <w:shd w:val="clear" w:color="auto" w:fill="FFFFFF"/>
        <w:spacing w:after="0" w:line="312" w:lineRule="auto"/>
        <w:ind w:firstLine="720"/>
        <w:jc w:val="center"/>
        <w:rPr>
          <w:rFonts w:eastAsia="Times New Roman" w:cs="Times New Roman"/>
          <w:b/>
          <w:sz w:val="28"/>
          <w:szCs w:val="28"/>
        </w:rPr>
      </w:pPr>
      <w:r w:rsidRPr="008F6317">
        <w:rPr>
          <w:rFonts w:eastAsia="Times New Roman" w:cs="Times New Roman"/>
          <w:b/>
          <w:sz w:val="28"/>
          <w:szCs w:val="28"/>
        </w:rPr>
        <w:t xml:space="preserve">NHỮNG VẤN ĐỀ CƠ BẢN VỀ PHÒNG CHỐNG TỘI PHẠM VÀ TỆ NẠN XÃ HỘI </w:t>
      </w:r>
    </w:p>
    <w:p w14:paraId="1D02F05D" w14:textId="77777777" w:rsidR="00B964C4" w:rsidRPr="008F6317" w:rsidRDefault="00B964C4" w:rsidP="00D461FE">
      <w:pPr>
        <w:shd w:val="clear" w:color="auto" w:fill="FFFFFF"/>
        <w:spacing w:after="0" w:line="312" w:lineRule="auto"/>
        <w:jc w:val="right"/>
        <w:rPr>
          <w:rFonts w:eastAsia="Times New Roman" w:cs="Times New Roman"/>
          <w:b/>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4 </w:t>
      </w:r>
      <w:proofErr w:type="spellStart"/>
      <w:r w:rsidRPr="008F6317">
        <w:rPr>
          <w:rFonts w:eastAsia="Times New Roman" w:cs="Times New Roman"/>
          <w:i/>
          <w:sz w:val="28"/>
          <w:szCs w:val="28"/>
        </w:rPr>
        <w:t>giờ</w:t>
      </w:r>
      <w:proofErr w:type="spellEnd"/>
      <w:r w:rsidRPr="008F6317">
        <w:rPr>
          <w:rFonts w:eastAsia="Times New Roman" w:cs="Times New Roman"/>
          <w:b/>
          <w:sz w:val="28"/>
          <w:szCs w:val="28"/>
        </w:rPr>
        <w:t xml:space="preserve">   </w:t>
      </w:r>
    </w:p>
    <w:p w14:paraId="14CBF2CF" w14:textId="77777777" w:rsidR="00B964C4" w:rsidRPr="008F6317" w:rsidRDefault="00B964C4" w:rsidP="00D461FE">
      <w:pPr>
        <w:shd w:val="clear" w:color="auto" w:fill="FFFFFF"/>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1. </w:t>
      </w:r>
      <w:proofErr w:type="spellStart"/>
      <w:r w:rsidRPr="008F6317">
        <w:rPr>
          <w:rFonts w:eastAsia="Times New Roman" w:cs="Times New Roman"/>
          <w:b/>
          <w:sz w:val="28"/>
          <w:szCs w:val="28"/>
        </w:rPr>
        <w:t>Mục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tiêu</w:t>
      </w:r>
      <w:proofErr w:type="spellEnd"/>
    </w:p>
    <w:p w14:paraId="6F2EAC90"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Sau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w:t>
      </w:r>
    </w:p>
    <w:p w14:paraId="6C9F0772" w14:textId="77777777" w:rsidR="00B964C4" w:rsidRPr="008F6317" w:rsidRDefault="00B964C4" w:rsidP="00D461FE">
      <w:pPr>
        <w:tabs>
          <w:tab w:val="left" w:pos="72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phạm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w:t>
      </w:r>
    </w:p>
    <w:p w14:paraId="2BED996D" w14:textId="77777777" w:rsidR="00B964C4" w:rsidRPr="008F6317" w:rsidRDefault="00B964C4" w:rsidP="00D461FE">
      <w:pPr>
        <w:tabs>
          <w:tab w:val="left" w:pos="72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Xác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phạm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nay.</w:t>
      </w:r>
    </w:p>
    <w:p w14:paraId="5523AB8F" w14:textId="77777777" w:rsidR="00B964C4" w:rsidRPr="008F6317" w:rsidRDefault="00B964C4" w:rsidP="00D461FE">
      <w:pPr>
        <w:tabs>
          <w:tab w:val="left" w:pos="720"/>
        </w:tabs>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2. </w:t>
      </w:r>
      <w:proofErr w:type="spellStart"/>
      <w:r w:rsidRPr="008F6317">
        <w:rPr>
          <w:rFonts w:eastAsia="Times New Roman" w:cs="Times New Roman"/>
          <w:b/>
          <w:sz w:val="28"/>
          <w:szCs w:val="28"/>
        </w:rPr>
        <w:t>Nội</w:t>
      </w:r>
      <w:proofErr w:type="spellEnd"/>
      <w:r w:rsidRPr="008F6317">
        <w:rPr>
          <w:rFonts w:eastAsia="Times New Roman" w:cs="Times New Roman"/>
          <w:b/>
          <w:sz w:val="28"/>
          <w:szCs w:val="28"/>
        </w:rPr>
        <w:t xml:space="preserve"> dung</w:t>
      </w:r>
    </w:p>
    <w:p w14:paraId="5479794B" w14:textId="77777777" w:rsidR="00B964C4" w:rsidRPr="008F6317" w:rsidRDefault="00B964C4" w:rsidP="00D461FE">
      <w:pPr>
        <w:shd w:val="clear" w:color="auto" w:fill="FFFFFF"/>
        <w:spacing w:after="0" w:line="312" w:lineRule="auto"/>
        <w:ind w:firstLine="720"/>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phạm</w:t>
      </w:r>
      <w:proofErr w:type="spellEnd"/>
    </w:p>
    <w:p w14:paraId="532F251C" w14:textId="77777777" w:rsidR="00B964C4" w:rsidRPr="008F6317" w:rsidRDefault="00B964C4" w:rsidP="00D461FE">
      <w:pPr>
        <w:shd w:val="clear" w:color="auto" w:fill="FFFFFF"/>
        <w:spacing w:after="0" w:line="312" w:lineRule="auto"/>
        <w:ind w:firstLine="720"/>
        <w:rPr>
          <w:rFonts w:eastAsia="Times New Roman" w:cs="Times New Roman"/>
          <w:sz w:val="28"/>
          <w:szCs w:val="28"/>
        </w:rPr>
      </w:pPr>
      <w:r w:rsidRPr="008F6317">
        <w:rPr>
          <w:rFonts w:eastAsia="Times New Roman" w:cs="Times New Roman"/>
          <w:sz w:val="28"/>
          <w:szCs w:val="28"/>
        </w:rPr>
        <w:t xml:space="preserve">2.1.1. </w:t>
      </w:r>
      <w:proofErr w:type="spellStart"/>
      <w:r w:rsidRPr="008F6317">
        <w:rPr>
          <w:rFonts w:eastAsia="Times New Roman" w:cs="Times New Roman"/>
          <w:sz w:val="28"/>
          <w:szCs w:val="28"/>
        </w:rPr>
        <w:t>Khái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tội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phạm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phạm</w:t>
      </w:r>
      <w:proofErr w:type="spellEnd"/>
    </w:p>
    <w:p w14:paraId="52AF8E78" w14:textId="77777777" w:rsidR="00B964C4" w:rsidRPr="008F6317" w:rsidRDefault="00B964C4" w:rsidP="00D461FE">
      <w:pPr>
        <w:shd w:val="clear" w:color="auto" w:fill="FFFFFF"/>
        <w:spacing w:after="0" w:line="312" w:lineRule="auto"/>
        <w:ind w:firstLine="720"/>
        <w:rPr>
          <w:rFonts w:eastAsia="Times New Roman" w:cs="Times New Roman"/>
          <w:sz w:val="28"/>
          <w:szCs w:val="28"/>
        </w:rPr>
      </w:pPr>
      <w:r w:rsidRPr="008F6317">
        <w:rPr>
          <w:rFonts w:eastAsia="Times New Roman" w:cs="Times New Roman"/>
          <w:sz w:val="28"/>
          <w:szCs w:val="28"/>
        </w:rPr>
        <w:t xml:space="preserve">2.1.2.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nhiệm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phạm</w:t>
      </w:r>
      <w:proofErr w:type="spellEnd"/>
    </w:p>
    <w:p w14:paraId="33F96FA1" w14:textId="77777777" w:rsidR="00B964C4" w:rsidRPr="008F6317" w:rsidRDefault="00B964C4" w:rsidP="00D461FE">
      <w:pPr>
        <w:shd w:val="clear" w:color="auto" w:fill="FFFFFF"/>
        <w:spacing w:after="0" w:line="312" w:lineRule="auto"/>
        <w:ind w:firstLine="720"/>
        <w:rPr>
          <w:rFonts w:eastAsia="Times New Roman" w:cs="Times New Roman"/>
          <w:sz w:val="28"/>
          <w:szCs w:val="28"/>
        </w:rPr>
      </w:pPr>
      <w:r w:rsidRPr="008F6317">
        <w:rPr>
          <w:rFonts w:eastAsia="Times New Roman" w:cs="Times New Roman"/>
          <w:sz w:val="28"/>
          <w:szCs w:val="28"/>
        </w:rPr>
        <w:t xml:space="preserve">2.1.3.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phạm</w:t>
      </w:r>
      <w:proofErr w:type="spellEnd"/>
    </w:p>
    <w:p w14:paraId="033C4BC2" w14:textId="77777777" w:rsidR="00B964C4" w:rsidRPr="008F6317" w:rsidRDefault="00B964C4" w:rsidP="00D461FE">
      <w:pPr>
        <w:shd w:val="clear" w:color="auto" w:fill="FFFFFF"/>
        <w:spacing w:after="0" w:line="312" w:lineRule="auto"/>
        <w:ind w:firstLine="720"/>
        <w:rPr>
          <w:rFonts w:eastAsia="Times New Roman" w:cs="Times New Roman"/>
          <w:sz w:val="28"/>
          <w:szCs w:val="28"/>
        </w:rPr>
      </w:pPr>
      <w:r w:rsidRPr="008F6317">
        <w:rPr>
          <w:rFonts w:eastAsia="Times New Roman" w:cs="Times New Roman"/>
          <w:sz w:val="28"/>
          <w:szCs w:val="28"/>
        </w:rPr>
        <w:t xml:space="preserve">2.1.4.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phạm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trường</w:t>
      </w:r>
      <w:proofErr w:type="spellEnd"/>
      <w:r w:rsidRPr="008F6317">
        <w:rPr>
          <w:rFonts w:eastAsia="Times New Roman" w:cs="Times New Roman"/>
          <w:sz w:val="28"/>
          <w:szCs w:val="28"/>
        </w:rPr>
        <w:t xml:space="preserve"> </w:t>
      </w:r>
      <w:bookmarkStart w:id="37" w:name="_Hlk519499803"/>
      <w:bookmarkEnd w:id="37"/>
    </w:p>
    <w:p w14:paraId="3B3303E7" w14:textId="77777777" w:rsidR="00B964C4" w:rsidRPr="008F6317" w:rsidRDefault="00B964C4" w:rsidP="00D461FE">
      <w:pPr>
        <w:shd w:val="clear" w:color="auto" w:fill="FFFFFF"/>
        <w:tabs>
          <w:tab w:val="left" w:pos="360"/>
        </w:tabs>
        <w:spacing w:after="0" w:line="312" w:lineRule="auto"/>
        <w:rPr>
          <w:rFonts w:eastAsia="Times New Roman" w:cs="Times New Roman"/>
          <w:sz w:val="28"/>
          <w:szCs w:val="28"/>
        </w:rPr>
      </w:pPr>
      <w:r w:rsidRPr="008F6317">
        <w:rPr>
          <w:rFonts w:eastAsia="Times New Roman" w:cs="Times New Roman"/>
          <w:sz w:val="28"/>
          <w:szCs w:val="28"/>
        </w:rPr>
        <w:tab/>
      </w:r>
      <w:r w:rsidRPr="008F6317">
        <w:rPr>
          <w:rFonts w:eastAsia="Times New Roman" w:cs="Times New Roman"/>
          <w:sz w:val="28"/>
          <w:szCs w:val="28"/>
        </w:rPr>
        <w:tab/>
        <w:t xml:space="preserve">2.2. Công </w:t>
      </w:r>
      <w:proofErr w:type="spellStart"/>
      <w:r w:rsidRPr="008F6317">
        <w:rPr>
          <w:rFonts w:eastAsia="Times New Roman" w:cs="Times New Roman"/>
          <w:sz w:val="28"/>
          <w:szCs w:val="28"/>
        </w:rPr>
        <w:t>tác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
    <w:p w14:paraId="2F299820" w14:textId="77777777" w:rsidR="00B964C4" w:rsidRPr="008F6317" w:rsidRDefault="00B964C4" w:rsidP="00D461FE">
      <w:pPr>
        <w:shd w:val="clear" w:color="auto" w:fill="FFFFFF"/>
        <w:tabs>
          <w:tab w:val="left" w:pos="360"/>
        </w:tabs>
        <w:spacing w:after="0" w:line="312" w:lineRule="auto"/>
        <w:ind w:firstLine="720"/>
        <w:rPr>
          <w:rFonts w:eastAsia="Times New Roman" w:cs="Times New Roman"/>
          <w:sz w:val="28"/>
          <w:szCs w:val="28"/>
        </w:rPr>
      </w:pPr>
      <w:r w:rsidRPr="008F6317">
        <w:rPr>
          <w:rFonts w:eastAsia="Times New Roman" w:cs="Times New Roman"/>
          <w:sz w:val="28"/>
          <w:szCs w:val="28"/>
        </w:rPr>
        <w:t xml:space="preserve">2.2.1. </w:t>
      </w:r>
      <w:proofErr w:type="spellStart"/>
      <w:r w:rsidRPr="008F6317">
        <w:rPr>
          <w:rFonts w:eastAsia="Times New Roman" w:cs="Times New Roman"/>
          <w:sz w:val="28"/>
          <w:szCs w:val="28"/>
        </w:rPr>
        <w:t>Khái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p>
    <w:p w14:paraId="69BDE0FC" w14:textId="77777777" w:rsidR="00B964C4" w:rsidRPr="008F6317" w:rsidRDefault="00B964C4" w:rsidP="00D461FE">
      <w:pPr>
        <w:shd w:val="clear" w:color="auto" w:fill="FFFFFF"/>
        <w:tabs>
          <w:tab w:val="left" w:pos="360"/>
        </w:tabs>
        <w:spacing w:after="0" w:line="312" w:lineRule="auto"/>
        <w:ind w:firstLine="720"/>
        <w:rPr>
          <w:rFonts w:eastAsia="Times New Roman" w:cs="Times New Roman"/>
          <w:sz w:val="28"/>
          <w:szCs w:val="28"/>
        </w:rPr>
      </w:pPr>
      <w:r w:rsidRPr="008F6317">
        <w:rPr>
          <w:rFonts w:eastAsia="Times New Roman" w:cs="Times New Roman"/>
          <w:sz w:val="28"/>
          <w:szCs w:val="28"/>
        </w:rPr>
        <w:t xml:space="preserve">2.2.2.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p>
    <w:p w14:paraId="346D09D3" w14:textId="77777777" w:rsidR="00B964C4" w:rsidRPr="008F6317" w:rsidRDefault="00B964C4" w:rsidP="00D461FE">
      <w:pPr>
        <w:shd w:val="clear" w:color="auto" w:fill="FFFFFF"/>
        <w:tabs>
          <w:tab w:val="left" w:pos="360"/>
        </w:tabs>
        <w:spacing w:after="0" w:line="312" w:lineRule="auto"/>
        <w:ind w:firstLine="720"/>
        <w:rPr>
          <w:rFonts w:eastAsia="Times New Roman" w:cs="Times New Roman"/>
          <w:sz w:val="28"/>
          <w:szCs w:val="28"/>
        </w:rPr>
      </w:pPr>
      <w:r w:rsidRPr="008F6317">
        <w:rPr>
          <w:rFonts w:eastAsia="Times New Roman" w:cs="Times New Roman"/>
          <w:sz w:val="28"/>
          <w:szCs w:val="28"/>
        </w:rPr>
        <w:t xml:space="preserve">2.2.3. </w:t>
      </w:r>
      <w:proofErr w:type="spellStart"/>
      <w:r w:rsidRPr="008F6317">
        <w:rPr>
          <w:rFonts w:eastAsia="Times New Roman" w:cs="Times New Roman"/>
          <w:sz w:val="28"/>
          <w:szCs w:val="28"/>
        </w:rPr>
        <w:t>Trách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
    <w:p w14:paraId="561EBB2B" w14:textId="77777777" w:rsidR="00B964C4" w:rsidRPr="008F6317" w:rsidRDefault="00B964C4" w:rsidP="00D461FE">
      <w:pPr>
        <w:shd w:val="clear" w:color="auto" w:fill="FFFFFF"/>
        <w:tabs>
          <w:tab w:val="left" w:pos="360"/>
        </w:tabs>
        <w:spacing w:after="0" w:line="312" w:lineRule="auto"/>
        <w:ind w:firstLine="720"/>
        <w:rPr>
          <w:rFonts w:eastAsia="Times New Roman" w:cs="Times New Roman"/>
          <w:sz w:val="28"/>
          <w:szCs w:val="28"/>
        </w:rPr>
      </w:pPr>
      <w:r w:rsidRPr="008F6317">
        <w:rPr>
          <w:rFonts w:eastAsia="Times New Roman" w:cs="Times New Roman"/>
          <w:sz w:val="28"/>
          <w:szCs w:val="28"/>
        </w:rPr>
        <w:t xml:space="preserve">2.3. Thảo </w:t>
      </w:r>
      <w:proofErr w:type="spellStart"/>
      <w:r w:rsidRPr="008F6317">
        <w:rPr>
          <w:rFonts w:eastAsia="Times New Roman" w:cs="Times New Roman"/>
          <w:sz w:val="28"/>
          <w:szCs w:val="28"/>
        </w:rPr>
        <w:t>luận</w:t>
      </w:r>
      <w:proofErr w:type="spellEnd"/>
      <w:r w:rsidRPr="008F6317">
        <w:rPr>
          <w:rFonts w:eastAsia="Times New Roman" w:cs="Times New Roman"/>
          <w:sz w:val="28"/>
          <w:szCs w:val="28"/>
        </w:rPr>
        <w:tab/>
      </w:r>
    </w:p>
    <w:p w14:paraId="73FF4074" w14:textId="77777777" w:rsidR="00B964C4" w:rsidRPr="008F6317" w:rsidRDefault="00B964C4" w:rsidP="00D461FE">
      <w:pPr>
        <w:shd w:val="clear" w:color="auto" w:fill="FFFFFF"/>
        <w:spacing w:after="0" w:line="312" w:lineRule="auto"/>
        <w:ind w:firstLine="720"/>
        <w:jc w:val="center"/>
        <w:rPr>
          <w:rFonts w:eastAsia="Times New Roman" w:cs="Times New Roman"/>
          <w:b/>
          <w:sz w:val="28"/>
          <w:szCs w:val="28"/>
        </w:rPr>
      </w:pP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 xml:space="preserve"> 7:</w:t>
      </w:r>
    </w:p>
    <w:p w14:paraId="22588832" w14:textId="77777777" w:rsidR="00B964C4" w:rsidRPr="008F6317" w:rsidRDefault="00B964C4" w:rsidP="00D461FE">
      <w:pPr>
        <w:shd w:val="clear" w:color="auto" w:fill="FFFFFF"/>
        <w:spacing w:after="0" w:line="312" w:lineRule="auto"/>
        <w:ind w:left="360" w:firstLine="720"/>
        <w:jc w:val="center"/>
        <w:rPr>
          <w:rFonts w:eastAsia="Times New Roman" w:cs="Times New Roman"/>
          <w:b/>
          <w:sz w:val="28"/>
          <w:szCs w:val="28"/>
        </w:rPr>
      </w:pPr>
      <w:r w:rsidRPr="008F6317">
        <w:rPr>
          <w:rFonts w:eastAsia="Times New Roman" w:cs="Times New Roman"/>
          <w:b/>
          <w:sz w:val="28"/>
          <w:szCs w:val="28"/>
        </w:rPr>
        <w:t>ĐƯỜNG LỐI QUAN ĐIỂM CỦA ĐẢNG, CHÍNH SÁCH, PHÁP LUẬT CỦA NHÀ NƯỚC VIỆT NAM VỀ BẢO VỆ AN NINH CHÍNH TRỊ, KINH TẾ, VĂN HÓA, TƯ TƯỞNG</w:t>
      </w:r>
    </w:p>
    <w:p w14:paraId="396DA8ED" w14:textId="77777777" w:rsidR="00B964C4" w:rsidRPr="008F6317" w:rsidRDefault="00B964C4" w:rsidP="00D461FE">
      <w:pPr>
        <w:shd w:val="clear" w:color="auto" w:fill="FFFFFF"/>
        <w:spacing w:after="0" w:line="312" w:lineRule="auto"/>
        <w:ind w:left="6480" w:firstLine="720"/>
        <w:jc w:val="center"/>
        <w:rPr>
          <w:rFonts w:eastAsia="Times New Roman" w:cs="Times New Roman"/>
          <w:b/>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5 </w:t>
      </w:r>
      <w:proofErr w:type="spellStart"/>
      <w:r w:rsidRPr="008F6317">
        <w:rPr>
          <w:rFonts w:eastAsia="Times New Roman" w:cs="Times New Roman"/>
          <w:i/>
          <w:sz w:val="28"/>
          <w:szCs w:val="28"/>
        </w:rPr>
        <w:t>giờ</w:t>
      </w:r>
      <w:proofErr w:type="spellEnd"/>
    </w:p>
    <w:p w14:paraId="3EF65FDE" w14:textId="77777777" w:rsidR="00B964C4" w:rsidRPr="008F6317" w:rsidRDefault="00B964C4" w:rsidP="00D461FE">
      <w:pPr>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1. </w:t>
      </w:r>
      <w:proofErr w:type="spellStart"/>
      <w:r w:rsidRPr="008F6317">
        <w:rPr>
          <w:rFonts w:eastAsia="Times New Roman" w:cs="Times New Roman"/>
          <w:b/>
          <w:sz w:val="28"/>
          <w:szCs w:val="28"/>
        </w:rPr>
        <w:t>Mục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tiêu</w:t>
      </w:r>
      <w:proofErr w:type="spellEnd"/>
      <w:r w:rsidRPr="008F6317">
        <w:rPr>
          <w:rFonts w:eastAsia="Times New Roman" w:cs="Times New Roman"/>
          <w:b/>
          <w:sz w:val="28"/>
          <w:szCs w:val="28"/>
        </w:rPr>
        <w:t xml:space="preserve"> </w:t>
      </w:r>
      <w:r w:rsidRPr="008F6317">
        <w:rPr>
          <w:rFonts w:eastAsia="Times New Roman" w:cs="Times New Roman"/>
          <w:b/>
          <w:sz w:val="28"/>
          <w:szCs w:val="28"/>
        </w:rPr>
        <w:tab/>
      </w:r>
    </w:p>
    <w:p w14:paraId="0CC8A457"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Sau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w:t>
      </w:r>
    </w:p>
    <w:p w14:paraId="0855452C" w14:textId="77777777" w:rsidR="00B964C4" w:rsidRPr="008F6317" w:rsidRDefault="00B964C4" w:rsidP="00D461FE">
      <w:pPr>
        <w:shd w:val="clear" w:color="auto" w:fill="FFFFFF"/>
        <w:spacing w:after="0" w:line="312" w:lineRule="auto"/>
        <w:ind w:firstLine="720"/>
        <w:jc w:val="both"/>
        <w:rPr>
          <w:rFonts w:eastAsia="Times New Roman" w:cs="Times New Roman"/>
          <w:spacing w:val="-4"/>
          <w:sz w:val="28"/>
          <w:szCs w:val="28"/>
        </w:rPr>
      </w:pPr>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Trình</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bày</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được</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những</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kiến</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thức</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cơ</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bản</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về</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đường</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lối</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quan</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điểm</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của</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Đảng</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chính</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sách</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pháp</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luật</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của</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Nhà</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nước</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về</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bảo</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vệ</w:t>
      </w:r>
      <w:proofErr w:type="spellEnd"/>
      <w:r w:rsidRPr="008F6317">
        <w:rPr>
          <w:rFonts w:eastAsia="Times New Roman" w:cs="Times New Roman"/>
          <w:spacing w:val="-4"/>
          <w:sz w:val="28"/>
          <w:szCs w:val="28"/>
        </w:rPr>
        <w:t xml:space="preserve"> an </w:t>
      </w:r>
      <w:proofErr w:type="spellStart"/>
      <w:r w:rsidRPr="008F6317">
        <w:rPr>
          <w:rFonts w:eastAsia="Times New Roman" w:cs="Times New Roman"/>
          <w:spacing w:val="-4"/>
          <w:sz w:val="28"/>
          <w:szCs w:val="28"/>
        </w:rPr>
        <w:t>ninh</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chính</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trị</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kinh</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tế</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văn</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hóa</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tư</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tưởng</w:t>
      </w:r>
      <w:proofErr w:type="spellEnd"/>
      <w:r w:rsidRPr="008F6317">
        <w:rPr>
          <w:rFonts w:eastAsia="Times New Roman" w:cs="Times New Roman"/>
          <w:sz w:val="28"/>
          <w:szCs w:val="28"/>
        </w:rPr>
        <w:t>;</w:t>
      </w:r>
    </w:p>
    <w:p w14:paraId="4A4B58DD"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lastRenderedPageBreak/>
        <w:t xml:space="preserve">- </w:t>
      </w:r>
      <w:proofErr w:type="spellStart"/>
      <w:r w:rsidRPr="008F6317">
        <w:rPr>
          <w:rFonts w:eastAsia="Times New Roman" w:cs="Times New Roman"/>
          <w:sz w:val="28"/>
          <w:szCs w:val="28"/>
        </w:rPr>
        <w:t>Nhận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đúng</w:t>
      </w:r>
      <w:proofErr w:type="spellEnd"/>
      <w:r w:rsidRPr="008F6317">
        <w:rPr>
          <w:rFonts w:eastAsia="Times New Roman" w:cs="Times New Roman"/>
          <w:sz w:val="28"/>
          <w:szCs w:val="28"/>
        </w:rPr>
        <w:t xml:space="preserve"> </w:t>
      </w:r>
      <w:proofErr w:type="spellStart"/>
      <w:r w:rsidRPr="008F6317">
        <w:rPr>
          <w:rFonts w:eastAsia="Times New Roman" w:cs="Times New Roman"/>
          <w:spacing w:val="-4"/>
          <w:sz w:val="28"/>
          <w:szCs w:val="28"/>
        </w:rPr>
        <w:t>đường</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lối</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quan</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điểm</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của</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Đảng</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chính</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sách</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pháp</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luật</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của</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Nhà</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nước</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về</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bảo</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vệ</w:t>
      </w:r>
      <w:proofErr w:type="spellEnd"/>
      <w:r w:rsidRPr="008F6317">
        <w:rPr>
          <w:rFonts w:eastAsia="Times New Roman" w:cs="Times New Roman"/>
          <w:spacing w:val="-4"/>
          <w:sz w:val="28"/>
          <w:szCs w:val="28"/>
        </w:rPr>
        <w:t xml:space="preserve"> an </w:t>
      </w:r>
      <w:proofErr w:type="spellStart"/>
      <w:r w:rsidRPr="008F6317">
        <w:rPr>
          <w:rFonts w:eastAsia="Times New Roman" w:cs="Times New Roman"/>
          <w:spacing w:val="-4"/>
          <w:sz w:val="28"/>
          <w:szCs w:val="28"/>
        </w:rPr>
        <w:t>ninh</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chính</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trị</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kinh</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tế</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văn</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hóa</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tư</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tưởng</w:t>
      </w:r>
      <w:proofErr w:type="spellEnd"/>
      <w:r w:rsidRPr="008F6317">
        <w:rPr>
          <w:rFonts w:eastAsia="Times New Roman" w:cs="Times New Roman"/>
          <w:sz w:val="28"/>
          <w:szCs w:val="28"/>
        </w:rPr>
        <w:t>.</w:t>
      </w:r>
    </w:p>
    <w:p w14:paraId="479CF2BF" w14:textId="77777777" w:rsidR="00B964C4" w:rsidRPr="008F6317" w:rsidRDefault="00B964C4" w:rsidP="00D461FE">
      <w:pPr>
        <w:shd w:val="clear" w:color="auto" w:fill="FFFFFF"/>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2. </w:t>
      </w:r>
      <w:proofErr w:type="spellStart"/>
      <w:r w:rsidRPr="008F6317">
        <w:rPr>
          <w:rFonts w:eastAsia="Times New Roman" w:cs="Times New Roman"/>
          <w:b/>
          <w:sz w:val="28"/>
          <w:szCs w:val="28"/>
        </w:rPr>
        <w:t>Nội</w:t>
      </w:r>
      <w:proofErr w:type="spellEnd"/>
      <w:r w:rsidRPr="008F6317">
        <w:rPr>
          <w:rFonts w:eastAsia="Times New Roman" w:cs="Times New Roman"/>
          <w:b/>
          <w:sz w:val="28"/>
          <w:szCs w:val="28"/>
        </w:rPr>
        <w:t xml:space="preserve"> dung</w:t>
      </w:r>
    </w:p>
    <w:p w14:paraId="6B1968C5"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 Quan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ninh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tưởng</w:t>
      </w:r>
      <w:proofErr w:type="spellEnd"/>
    </w:p>
    <w:p w14:paraId="48D5302C" w14:textId="77777777" w:rsidR="00B964C4" w:rsidRPr="008F6317" w:rsidRDefault="00B964C4" w:rsidP="00D461FE">
      <w:pPr>
        <w:shd w:val="clear" w:color="auto" w:fill="FFFFFF"/>
        <w:tabs>
          <w:tab w:val="left" w:pos="360"/>
        </w:tabs>
        <w:spacing w:after="0" w:line="312" w:lineRule="auto"/>
        <w:ind w:firstLine="720"/>
        <w:rPr>
          <w:rFonts w:eastAsia="Times New Roman" w:cs="Times New Roman"/>
          <w:sz w:val="28"/>
          <w:szCs w:val="28"/>
        </w:rPr>
      </w:pPr>
      <w:r w:rsidRPr="008F6317">
        <w:rPr>
          <w:rFonts w:eastAsia="Times New Roman" w:cs="Times New Roman"/>
          <w:sz w:val="28"/>
          <w:szCs w:val="28"/>
        </w:rPr>
        <w:t xml:space="preserve">2.1.1. Bảo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ninh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mạng</w:t>
      </w:r>
      <w:proofErr w:type="spellEnd"/>
      <w:r w:rsidRPr="008F6317">
        <w:rPr>
          <w:rFonts w:eastAsia="Times New Roman" w:cs="Times New Roman"/>
          <w:sz w:val="28"/>
          <w:szCs w:val="28"/>
        </w:rPr>
        <w:t xml:space="preserve"> Việt Nam</w:t>
      </w:r>
    </w:p>
    <w:p w14:paraId="35A5E353" w14:textId="77777777" w:rsidR="00B964C4" w:rsidRPr="008F6317" w:rsidRDefault="00B964C4" w:rsidP="00D461FE">
      <w:pPr>
        <w:shd w:val="clear" w:color="auto" w:fill="FFFFFF"/>
        <w:tabs>
          <w:tab w:val="left" w:pos="360"/>
        </w:tabs>
        <w:spacing w:after="0" w:line="312" w:lineRule="auto"/>
        <w:ind w:firstLine="720"/>
        <w:rPr>
          <w:rFonts w:eastAsia="Times New Roman" w:cs="Times New Roman"/>
          <w:sz w:val="28"/>
          <w:szCs w:val="28"/>
        </w:rPr>
      </w:pPr>
      <w:r w:rsidRPr="008F6317">
        <w:rPr>
          <w:rFonts w:eastAsia="Times New Roman" w:cs="Times New Roman"/>
          <w:sz w:val="28"/>
          <w:szCs w:val="28"/>
        </w:rPr>
        <w:t xml:space="preserve">2.1.2. Quan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ninh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tưởng</w:t>
      </w:r>
      <w:proofErr w:type="spellEnd"/>
    </w:p>
    <w:p w14:paraId="380EAABD" w14:textId="77777777" w:rsidR="00B964C4" w:rsidRPr="008F6317" w:rsidRDefault="00B964C4" w:rsidP="00D461FE">
      <w:pPr>
        <w:shd w:val="clear" w:color="auto" w:fill="FFFFFF"/>
        <w:tabs>
          <w:tab w:val="left" w:pos="360"/>
        </w:tabs>
        <w:spacing w:after="0" w:line="312" w:lineRule="auto"/>
        <w:ind w:firstLine="720"/>
        <w:rPr>
          <w:rFonts w:eastAsia="Times New Roman" w:cs="Times New Roman"/>
          <w:sz w:val="28"/>
          <w:szCs w:val="28"/>
        </w:rPr>
      </w:pPr>
      <w:r w:rsidRPr="008F6317">
        <w:rPr>
          <w:rFonts w:eastAsia="Times New Roman" w:cs="Times New Roman"/>
          <w:sz w:val="28"/>
          <w:szCs w:val="28"/>
        </w:rPr>
        <w:t xml:space="preserve">2.2. </w:t>
      </w:r>
      <w:proofErr w:type="spellStart"/>
      <w:r w:rsidRPr="008F6317">
        <w:rPr>
          <w:rFonts w:eastAsia="Times New Roman" w:cs="Times New Roman"/>
          <w:sz w:val="28"/>
          <w:szCs w:val="28"/>
        </w:rPr>
        <w:t>Nhiệm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ninh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tưởng</w:t>
      </w:r>
      <w:proofErr w:type="spellEnd"/>
    </w:p>
    <w:p w14:paraId="25B8E85B" w14:textId="77777777" w:rsidR="00B964C4" w:rsidRPr="008F6317" w:rsidRDefault="00B964C4" w:rsidP="00D461FE">
      <w:pPr>
        <w:shd w:val="clear" w:color="auto" w:fill="FFFFFF"/>
        <w:tabs>
          <w:tab w:val="left" w:pos="360"/>
        </w:tabs>
        <w:spacing w:after="0" w:line="312" w:lineRule="auto"/>
        <w:ind w:firstLine="720"/>
        <w:rPr>
          <w:rFonts w:eastAsia="Times New Roman" w:cs="Times New Roman"/>
          <w:sz w:val="28"/>
          <w:szCs w:val="28"/>
        </w:rPr>
      </w:pPr>
      <w:r w:rsidRPr="008F6317">
        <w:rPr>
          <w:rFonts w:eastAsia="Times New Roman" w:cs="Times New Roman"/>
          <w:sz w:val="28"/>
          <w:szCs w:val="28"/>
        </w:rPr>
        <w:t xml:space="preserve">2.2.1. </w:t>
      </w:r>
      <w:proofErr w:type="spellStart"/>
      <w:r w:rsidRPr="008F6317">
        <w:rPr>
          <w:rFonts w:eastAsia="Times New Roman" w:cs="Times New Roman"/>
          <w:sz w:val="28"/>
          <w:szCs w:val="28"/>
        </w:rPr>
        <w:t>Tiếp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đổi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nâng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bồi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dưỡng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ninh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tưởng</w:t>
      </w:r>
      <w:proofErr w:type="spellEnd"/>
    </w:p>
    <w:p w14:paraId="41B6C0C7" w14:textId="77777777" w:rsidR="00B964C4" w:rsidRPr="008F6317" w:rsidRDefault="00B964C4" w:rsidP="00D461FE">
      <w:pPr>
        <w:shd w:val="clear" w:color="auto" w:fill="FFFFFF"/>
        <w:tabs>
          <w:tab w:val="left" w:pos="360"/>
        </w:tabs>
        <w:spacing w:after="0" w:line="312" w:lineRule="auto"/>
        <w:ind w:firstLine="720"/>
        <w:rPr>
          <w:rFonts w:eastAsia="Times New Roman" w:cs="Times New Roman"/>
          <w:sz w:val="28"/>
          <w:szCs w:val="28"/>
        </w:rPr>
      </w:pPr>
      <w:r w:rsidRPr="008F6317">
        <w:rPr>
          <w:rFonts w:eastAsia="Times New Roman" w:cs="Times New Roman"/>
          <w:sz w:val="28"/>
          <w:szCs w:val="28"/>
        </w:rPr>
        <w:t xml:space="preserve">2.2.2.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ninh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mọi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tiềm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p>
    <w:p w14:paraId="1B0E6458" w14:textId="77777777" w:rsidR="00B964C4" w:rsidRPr="008F6317" w:rsidRDefault="00B964C4" w:rsidP="00D461FE">
      <w:pPr>
        <w:shd w:val="clear" w:color="auto" w:fill="FFFFFF"/>
        <w:tabs>
          <w:tab w:val="left" w:pos="360"/>
        </w:tabs>
        <w:spacing w:after="0" w:line="312" w:lineRule="auto"/>
        <w:ind w:firstLine="720"/>
        <w:rPr>
          <w:rFonts w:eastAsia="Times New Roman" w:cs="Times New Roman"/>
          <w:sz w:val="28"/>
          <w:szCs w:val="28"/>
        </w:rPr>
      </w:pPr>
      <w:r w:rsidRPr="008F6317">
        <w:rPr>
          <w:rFonts w:eastAsia="Times New Roman" w:cs="Times New Roman"/>
          <w:sz w:val="28"/>
          <w:szCs w:val="28"/>
        </w:rPr>
        <w:t xml:space="preserve">2.2.3. </w:t>
      </w:r>
      <w:proofErr w:type="spellStart"/>
      <w:r w:rsidRPr="008F6317">
        <w:rPr>
          <w:rFonts w:eastAsia="Times New Roman" w:cs="Times New Roman"/>
          <w:sz w:val="28"/>
          <w:szCs w:val="28"/>
        </w:rPr>
        <w:t>Tăng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đổi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nâng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ninh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tưởng</w:t>
      </w:r>
      <w:proofErr w:type="spellEnd"/>
    </w:p>
    <w:p w14:paraId="122C337A" w14:textId="77777777" w:rsidR="00B964C4" w:rsidRPr="008F6317" w:rsidRDefault="00B964C4" w:rsidP="00D461FE">
      <w:pPr>
        <w:shd w:val="clear" w:color="auto" w:fill="FFFFFF"/>
        <w:tabs>
          <w:tab w:val="left" w:pos="360"/>
        </w:tabs>
        <w:spacing w:after="0" w:line="312" w:lineRule="auto"/>
        <w:ind w:firstLine="720"/>
        <w:rPr>
          <w:rFonts w:eastAsia="Times New Roman" w:cs="Times New Roman"/>
          <w:sz w:val="28"/>
          <w:szCs w:val="28"/>
        </w:rPr>
      </w:pPr>
      <w:r w:rsidRPr="008F6317">
        <w:rPr>
          <w:rFonts w:eastAsia="Times New Roman" w:cs="Times New Roman"/>
          <w:sz w:val="28"/>
          <w:szCs w:val="28"/>
        </w:rPr>
        <w:t xml:space="preserve">2.3.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ninh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tưởng</w:t>
      </w:r>
      <w:proofErr w:type="spellEnd"/>
    </w:p>
    <w:p w14:paraId="44BF88F1" w14:textId="77777777" w:rsidR="00B964C4" w:rsidRPr="008F6317" w:rsidRDefault="00B964C4" w:rsidP="00D461FE">
      <w:pPr>
        <w:shd w:val="clear" w:color="auto" w:fill="FFFFFF"/>
        <w:tabs>
          <w:tab w:val="left" w:pos="360"/>
        </w:tabs>
        <w:spacing w:after="0" w:line="312" w:lineRule="auto"/>
        <w:ind w:firstLine="720"/>
        <w:rPr>
          <w:rFonts w:eastAsia="Times New Roman" w:cs="Times New Roman"/>
          <w:sz w:val="28"/>
          <w:szCs w:val="28"/>
        </w:rPr>
      </w:pPr>
      <w:r w:rsidRPr="008F6317">
        <w:rPr>
          <w:rFonts w:eastAsia="Times New Roman" w:cs="Times New Roman"/>
          <w:sz w:val="28"/>
          <w:szCs w:val="28"/>
        </w:rPr>
        <w:t xml:space="preserve">2.4. Thảo </w:t>
      </w:r>
      <w:proofErr w:type="spellStart"/>
      <w:r w:rsidRPr="008F6317">
        <w:rPr>
          <w:rFonts w:eastAsia="Times New Roman" w:cs="Times New Roman"/>
          <w:sz w:val="28"/>
          <w:szCs w:val="28"/>
        </w:rPr>
        <w:t>luận</w:t>
      </w:r>
      <w:proofErr w:type="spellEnd"/>
    </w:p>
    <w:p w14:paraId="02F5532E" w14:textId="77777777" w:rsidR="00B964C4" w:rsidRPr="008F6317" w:rsidRDefault="00B964C4" w:rsidP="00D461FE">
      <w:pPr>
        <w:spacing w:after="0" w:line="312" w:lineRule="auto"/>
        <w:ind w:firstLine="720"/>
        <w:jc w:val="center"/>
        <w:rPr>
          <w:rFonts w:eastAsia="Times New Roman" w:cs="Times New Roman"/>
          <w:b/>
          <w:sz w:val="28"/>
          <w:szCs w:val="28"/>
        </w:rPr>
      </w:pPr>
    </w:p>
    <w:p w14:paraId="1884C615" w14:textId="77777777" w:rsidR="00B964C4" w:rsidRPr="008F6317" w:rsidRDefault="00B964C4" w:rsidP="00D461FE">
      <w:pPr>
        <w:spacing w:after="0" w:line="312" w:lineRule="auto"/>
        <w:ind w:firstLine="720"/>
        <w:jc w:val="center"/>
        <w:rPr>
          <w:rFonts w:eastAsia="Times New Roman" w:cs="Times New Roman"/>
          <w:b/>
          <w:sz w:val="28"/>
          <w:szCs w:val="28"/>
        </w:rPr>
      </w:pP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 xml:space="preserve"> 8:</w:t>
      </w:r>
    </w:p>
    <w:p w14:paraId="38AFDA37" w14:textId="77777777" w:rsidR="00B964C4" w:rsidRPr="008F6317" w:rsidRDefault="00B964C4" w:rsidP="00D461FE">
      <w:pPr>
        <w:shd w:val="clear" w:color="auto" w:fill="FFFFFF"/>
        <w:spacing w:after="0" w:line="312" w:lineRule="auto"/>
        <w:ind w:firstLine="720"/>
        <w:jc w:val="center"/>
        <w:rPr>
          <w:rFonts w:eastAsia="Times New Roman" w:cs="Times New Roman"/>
          <w:b/>
          <w:sz w:val="28"/>
          <w:szCs w:val="28"/>
        </w:rPr>
      </w:pPr>
      <w:r w:rsidRPr="008F6317">
        <w:rPr>
          <w:rFonts w:eastAsia="Times New Roman" w:cs="Times New Roman"/>
          <w:b/>
          <w:sz w:val="28"/>
          <w:szCs w:val="28"/>
        </w:rPr>
        <w:t>CHIẾN TRANH NHÂN DÂN BẢO VỆ TỔ QUỐC VIỆT NAM</w:t>
      </w:r>
    </w:p>
    <w:p w14:paraId="4D533E81" w14:textId="77777777" w:rsidR="00B964C4" w:rsidRPr="008F6317" w:rsidRDefault="00B964C4" w:rsidP="00D461FE">
      <w:pPr>
        <w:shd w:val="clear" w:color="auto" w:fill="FFFFFF"/>
        <w:spacing w:after="0" w:line="312" w:lineRule="auto"/>
        <w:ind w:firstLine="720"/>
        <w:jc w:val="center"/>
        <w:rPr>
          <w:rFonts w:eastAsia="Times New Roman" w:cs="Times New Roman"/>
          <w:b/>
          <w:sz w:val="28"/>
          <w:szCs w:val="28"/>
        </w:rPr>
      </w:pPr>
      <w:r w:rsidRPr="008F6317">
        <w:rPr>
          <w:rFonts w:eastAsia="Times New Roman" w:cs="Times New Roman"/>
          <w:b/>
          <w:sz w:val="28"/>
          <w:szCs w:val="28"/>
        </w:rPr>
        <w:t xml:space="preserve"> XÃ HỘI CHỦ NGHĨA</w:t>
      </w:r>
    </w:p>
    <w:p w14:paraId="0D91C27E" w14:textId="77777777" w:rsidR="00B964C4" w:rsidRPr="008F6317" w:rsidRDefault="00B964C4" w:rsidP="00D461FE">
      <w:pPr>
        <w:shd w:val="clear" w:color="auto" w:fill="FFFFFF"/>
        <w:spacing w:after="0" w:line="312" w:lineRule="auto"/>
        <w:ind w:left="6480" w:firstLine="720"/>
        <w:jc w:val="center"/>
        <w:rPr>
          <w:rFonts w:eastAsia="Times New Roman" w:cs="Times New Roman"/>
          <w:b/>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5 </w:t>
      </w:r>
      <w:proofErr w:type="spellStart"/>
      <w:r w:rsidRPr="008F6317">
        <w:rPr>
          <w:rFonts w:eastAsia="Times New Roman" w:cs="Times New Roman"/>
          <w:i/>
          <w:sz w:val="28"/>
          <w:szCs w:val="28"/>
        </w:rPr>
        <w:t>giờ</w:t>
      </w:r>
      <w:proofErr w:type="spellEnd"/>
    </w:p>
    <w:p w14:paraId="2BDF1745" w14:textId="77777777" w:rsidR="00B964C4" w:rsidRPr="008F6317" w:rsidRDefault="00B964C4" w:rsidP="00D461FE">
      <w:pPr>
        <w:shd w:val="clear" w:color="auto" w:fill="FFFFFF"/>
        <w:spacing w:after="0" w:line="312" w:lineRule="auto"/>
        <w:ind w:firstLine="720"/>
        <w:jc w:val="center"/>
        <w:rPr>
          <w:rFonts w:eastAsia="Times New Roman" w:cs="Times New Roman"/>
          <w:b/>
          <w:sz w:val="28"/>
          <w:szCs w:val="28"/>
        </w:rPr>
      </w:pPr>
    </w:p>
    <w:p w14:paraId="288C6E16" w14:textId="77777777" w:rsidR="00B964C4" w:rsidRPr="008F6317" w:rsidRDefault="00B964C4" w:rsidP="00D461FE">
      <w:pPr>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1. </w:t>
      </w:r>
      <w:proofErr w:type="spellStart"/>
      <w:r w:rsidRPr="008F6317">
        <w:rPr>
          <w:rFonts w:eastAsia="Times New Roman" w:cs="Times New Roman"/>
          <w:b/>
          <w:sz w:val="28"/>
          <w:szCs w:val="28"/>
        </w:rPr>
        <w:t>Mục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tiêu</w:t>
      </w:r>
      <w:proofErr w:type="spellEnd"/>
    </w:p>
    <w:p w14:paraId="2E68086D"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Sau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w:t>
      </w:r>
    </w:p>
    <w:p w14:paraId="68180D8B" w14:textId="77777777" w:rsidR="00B964C4" w:rsidRPr="008F6317" w:rsidRDefault="00B964C4" w:rsidP="00D461FE">
      <w:pPr>
        <w:tabs>
          <w:tab w:val="left" w:pos="81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Việt Nam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w:t>
      </w:r>
    </w:p>
    <w:p w14:paraId="7DCC866D" w14:textId="77777777" w:rsidR="00B964C4" w:rsidRPr="008F6317" w:rsidRDefault="00B964C4" w:rsidP="00D461FE">
      <w:pPr>
        <w:tabs>
          <w:tab w:val="left" w:pos="81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Xác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Việt Nam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w:t>
      </w:r>
    </w:p>
    <w:p w14:paraId="2A4E0A3F" w14:textId="77777777" w:rsidR="00B964C4" w:rsidRPr="008F6317" w:rsidRDefault="00B964C4" w:rsidP="00D461FE">
      <w:pPr>
        <w:tabs>
          <w:tab w:val="left" w:pos="810"/>
        </w:tabs>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2. </w:t>
      </w:r>
      <w:proofErr w:type="spellStart"/>
      <w:r w:rsidRPr="008F6317">
        <w:rPr>
          <w:rFonts w:eastAsia="Times New Roman" w:cs="Times New Roman"/>
          <w:b/>
          <w:sz w:val="28"/>
          <w:szCs w:val="28"/>
        </w:rPr>
        <w:t>Nội</w:t>
      </w:r>
      <w:proofErr w:type="spellEnd"/>
      <w:r w:rsidRPr="008F6317">
        <w:rPr>
          <w:rFonts w:eastAsia="Times New Roman" w:cs="Times New Roman"/>
          <w:b/>
          <w:sz w:val="28"/>
          <w:szCs w:val="28"/>
        </w:rPr>
        <w:t xml:space="preserve"> dung                                        </w:t>
      </w:r>
    </w:p>
    <w:p w14:paraId="0EEBD61A" w14:textId="77777777" w:rsidR="00B964C4" w:rsidRPr="008F6317" w:rsidRDefault="00B964C4" w:rsidP="00D461FE">
      <w:pPr>
        <w:shd w:val="clear" w:color="auto" w:fill="FFFFFF"/>
        <w:tabs>
          <w:tab w:val="left" w:pos="405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p>
    <w:p w14:paraId="0881544D"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p>
    <w:p w14:paraId="648BD1EE"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2.1.2.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
    <w:p w14:paraId="63018DFF" w14:textId="77777777" w:rsidR="00B964C4" w:rsidRPr="008F6317" w:rsidRDefault="00B964C4" w:rsidP="00D461FE">
      <w:pPr>
        <w:shd w:val="clear" w:color="auto" w:fill="FFFFFF"/>
        <w:tabs>
          <w:tab w:val="left" w:pos="360"/>
        </w:tabs>
        <w:spacing w:after="0" w:line="312" w:lineRule="auto"/>
        <w:ind w:left="720"/>
        <w:jc w:val="both"/>
        <w:rPr>
          <w:rFonts w:eastAsia="Times New Roman" w:cs="Times New Roman"/>
          <w:sz w:val="28"/>
          <w:szCs w:val="28"/>
        </w:rPr>
      </w:pPr>
      <w:r w:rsidRPr="008F6317">
        <w:rPr>
          <w:rFonts w:eastAsia="Times New Roman" w:cs="Times New Roman"/>
          <w:sz w:val="28"/>
          <w:szCs w:val="28"/>
        </w:rPr>
        <w:lastRenderedPageBreak/>
        <w:t xml:space="preserve">2.2. Quan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p>
    <w:p w14:paraId="4DB1571D" w14:textId="77777777" w:rsidR="00B964C4" w:rsidRPr="008F6317" w:rsidRDefault="00B964C4" w:rsidP="00D461FE">
      <w:pPr>
        <w:shd w:val="clear" w:color="auto" w:fill="FFFFFF"/>
        <w:tabs>
          <w:tab w:val="left" w:pos="360"/>
        </w:tabs>
        <w:spacing w:after="0" w:line="312" w:lineRule="auto"/>
        <w:ind w:firstLine="720"/>
        <w:rPr>
          <w:rFonts w:eastAsia="Times New Roman" w:cs="Times New Roman"/>
          <w:sz w:val="28"/>
          <w:szCs w:val="28"/>
        </w:rPr>
      </w:pPr>
      <w:r w:rsidRPr="008F6317">
        <w:rPr>
          <w:rFonts w:eastAsia="Times New Roman" w:cs="Times New Roman"/>
          <w:sz w:val="28"/>
          <w:szCs w:val="28"/>
        </w:rPr>
        <w:t xml:space="preserve">2.2.1. Tiến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lấy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cốt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p>
    <w:p w14:paraId="2767C775" w14:textId="77777777" w:rsidR="00B964C4" w:rsidRPr="008F6317" w:rsidRDefault="00B964C4" w:rsidP="00D461FE">
      <w:pPr>
        <w:shd w:val="clear" w:color="auto" w:fill="FFFFFF"/>
        <w:tabs>
          <w:tab w:val="left" w:pos="360"/>
        </w:tabs>
        <w:spacing w:after="0" w:line="312" w:lineRule="auto"/>
        <w:ind w:firstLine="720"/>
        <w:rPr>
          <w:rFonts w:eastAsia="Times New Roman" w:cs="Times New Roman"/>
          <w:sz w:val="28"/>
          <w:szCs w:val="28"/>
        </w:rPr>
      </w:pPr>
      <w:r w:rsidRPr="008F6317">
        <w:rPr>
          <w:rFonts w:eastAsia="Times New Roman" w:cs="Times New Roman"/>
          <w:sz w:val="28"/>
          <w:szCs w:val="28"/>
        </w:rPr>
        <w:t xml:space="preserve">2.2.2. Tiến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chặt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giữa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lấy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yếu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lấy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yếu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tranh</w:t>
      </w:r>
      <w:proofErr w:type="spellEnd"/>
    </w:p>
    <w:p w14:paraId="535B97C3" w14:textId="77777777" w:rsidR="00B964C4" w:rsidRPr="008F6317" w:rsidRDefault="00B964C4" w:rsidP="00D461FE">
      <w:pPr>
        <w:shd w:val="clear" w:color="auto" w:fill="FFFFFF"/>
        <w:tabs>
          <w:tab w:val="left" w:pos="360"/>
        </w:tabs>
        <w:spacing w:after="0" w:line="312" w:lineRule="auto"/>
        <w:ind w:firstLine="720"/>
        <w:rPr>
          <w:rFonts w:eastAsia="Times New Roman" w:cs="Times New Roman"/>
          <w:sz w:val="28"/>
          <w:szCs w:val="28"/>
        </w:rPr>
      </w:pPr>
      <w:r w:rsidRPr="008F6317">
        <w:rPr>
          <w:rFonts w:eastAsia="Times New Roman" w:cs="Times New Roman"/>
          <w:sz w:val="28"/>
          <w:szCs w:val="28"/>
        </w:rPr>
        <w:t xml:space="preserve">2.2.3. </w:t>
      </w:r>
      <w:proofErr w:type="spellStart"/>
      <w:r w:rsidRPr="008F6317">
        <w:rPr>
          <w:rFonts w:eastAsia="Times New Roman" w:cs="Times New Roman"/>
          <w:sz w:val="28"/>
          <w:szCs w:val="28"/>
        </w:rPr>
        <w:t>Chuẩn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mọi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mặt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hẹp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rút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ngắn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càng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sớm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càng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tốt</w:t>
      </w:r>
      <w:proofErr w:type="spellEnd"/>
    </w:p>
    <w:p w14:paraId="7BD9FFE2" w14:textId="77777777" w:rsidR="00B964C4" w:rsidRPr="008F6317" w:rsidRDefault="00B964C4" w:rsidP="00D461FE">
      <w:pPr>
        <w:shd w:val="clear" w:color="auto" w:fill="FFFFFF"/>
        <w:tabs>
          <w:tab w:val="left" w:pos="360"/>
        </w:tabs>
        <w:spacing w:after="0" w:line="312" w:lineRule="auto"/>
        <w:ind w:firstLine="720"/>
        <w:rPr>
          <w:rFonts w:eastAsia="Times New Roman" w:cs="Times New Roman"/>
          <w:sz w:val="28"/>
          <w:szCs w:val="28"/>
        </w:rPr>
      </w:pPr>
      <w:r w:rsidRPr="008F6317">
        <w:rPr>
          <w:rFonts w:eastAsia="Times New Roman" w:cs="Times New Roman"/>
          <w:sz w:val="28"/>
          <w:szCs w:val="28"/>
        </w:rPr>
        <w:t xml:space="preserve">2.2.4.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vừa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vừa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gìn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bồi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dưỡng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ta </w:t>
      </w:r>
      <w:proofErr w:type="spellStart"/>
      <w:r w:rsidRPr="008F6317">
        <w:rPr>
          <w:rFonts w:eastAsia="Times New Roman" w:cs="Times New Roman"/>
          <w:sz w:val="28"/>
          <w:szCs w:val="28"/>
        </w:rPr>
        <w:t>càng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càng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mạnh</w:t>
      </w:r>
      <w:proofErr w:type="spellEnd"/>
    </w:p>
    <w:p w14:paraId="753A7E74" w14:textId="77777777" w:rsidR="00B964C4" w:rsidRPr="008F6317" w:rsidRDefault="00B964C4" w:rsidP="00D461FE">
      <w:pPr>
        <w:shd w:val="clear" w:color="auto" w:fill="FFFFFF"/>
        <w:tabs>
          <w:tab w:val="left" w:pos="360"/>
        </w:tabs>
        <w:spacing w:after="0" w:line="312" w:lineRule="auto"/>
        <w:ind w:firstLine="720"/>
        <w:rPr>
          <w:rFonts w:eastAsia="Times New Roman" w:cs="Times New Roman"/>
          <w:sz w:val="28"/>
          <w:szCs w:val="28"/>
        </w:rPr>
      </w:pPr>
      <w:r w:rsidRPr="008F6317">
        <w:rPr>
          <w:rFonts w:eastAsia="Times New Roman" w:cs="Times New Roman"/>
          <w:sz w:val="28"/>
          <w:szCs w:val="28"/>
        </w:rPr>
        <w:t xml:space="preserve">2.2.5.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đảm</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ninh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gìn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kịp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mọi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âm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mưu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loạn</w:t>
      </w:r>
      <w:proofErr w:type="spellEnd"/>
      <w:r w:rsidRPr="008F6317">
        <w:rPr>
          <w:rFonts w:eastAsia="Times New Roman" w:cs="Times New Roman"/>
          <w:sz w:val="28"/>
          <w:szCs w:val="28"/>
        </w:rPr>
        <w:t xml:space="preserve"> </w:t>
      </w:r>
    </w:p>
    <w:p w14:paraId="601223FF" w14:textId="77777777" w:rsidR="00B964C4" w:rsidRPr="008F6317" w:rsidRDefault="00B964C4" w:rsidP="00D461FE">
      <w:pPr>
        <w:shd w:val="clear" w:color="auto" w:fill="FFFFFF"/>
        <w:tabs>
          <w:tab w:val="left" w:pos="360"/>
        </w:tabs>
        <w:spacing w:after="0" w:line="312" w:lineRule="auto"/>
        <w:ind w:firstLine="720"/>
        <w:rPr>
          <w:rFonts w:eastAsia="Times New Roman" w:cs="Times New Roman"/>
          <w:sz w:val="28"/>
          <w:szCs w:val="28"/>
        </w:rPr>
      </w:pPr>
      <w:r w:rsidRPr="008F6317">
        <w:rPr>
          <w:rFonts w:eastAsia="Times New Roman" w:cs="Times New Roman"/>
          <w:sz w:val="28"/>
          <w:szCs w:val="28"/>
        </w:rPr>
        <w:t xml:space="preserve">2.2.6.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giúp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ủng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giới</w:t>
      </w:r>
      <w:proofErr w:type="spellEnd"/>
    </w:p>
    <w:p w14:paraId="32FBD138" w14:textId="77777777" w:rsidR="00B964C4" w:rsidRPr="008F6317" w:rsidRDefault="00B964C4" w:rsidP="00D461FE">
      <w:pPr>
        <w:shd w:val="clear" w:color="auto" w:fill="FFFFFF"/>
        <w:tabs>
          <w:tab w:val="left" w:pos="360"/>
        </w:tabs>
        <w:spacing w:after="0" w:line="312" w:lineRule="auto"/>
        <w:jc w:val="both"/>
        <w:rPr>
          <w:rFonts w:eastAsia="Times New Roman" w:cs="Times New Roman"/>
          <w:sz w:val="28"/>
          <w:szCs w:val="28"/>
        </w:rPr>
      </w:pPr>
      <w:r w:rsidRPr="008F6317">
        <w:rPr>
          <w:rFonts w:eastAsia="Times New Roman" w:cs="Times New Roman"/>
          <w:sz w:val="28"/>
          <w:szCs w:val="28"/>
        </w:rPr>
        <w:tab/>
      </w:r>
      <w:r w:rsidRPr="008F6317">
        <w:rPr>
          <w:rFonts w:eastAsia="Times New Roman" w:cs="Times New Roman"/>
          <w:sz w:val="28"/>
          <w:szCs w:val="28"/>
        </w:rPr>
        <w:tab/>
        <w:t xml:space="preserve">2.3.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yếu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p>
    <w:p w14:paraId="0196142F" w14:textId="77777777" w:rsidR="00B964C4" w:rsidRPr="008F6317" w:rsidRDefault="00B964C4" w:rsidP="00D461FE">
      <w:pPr>
        <w:shd w:val="clear" w:color="auto" w:fill="FFFFFF"/>
        <w:tabs>
          <w:tab w:val="left" w:pos="360"/>
        </w:tabs>
        <w:spacing w:after="0" w:line="312" w:lineRule="auto"/>
        <w:ind w:firstLine="720"/>
        <w:rPr>
          <w:rFonts w:eastAsia="Times New Roman" w:cs="Times New Roman"/>
          <w:sz w:val="28"/>
          <w:szCs w:val="28"/>
        </w:rPr>
      </w:pPr>
      <w:r w:rsidRPr="008F6317">
        <w:rPr>
          <w:rFonts w:eastAsia="Times New Roman" w:cs="Times New Roman"/>
          <w:sz w:val="28"/>
          <w:szCs w:val="28"/>
        </w:rPr>
        <w:t xml:space="preserve">2.3.1.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p>
    <w:p w14:paraId="75910372" w14:textId="77777777" w:rsidR="00B964C4" w:rsidRPr="008F6317" w:rsidRDefault="00B964C4" w:rsidP="00D461FE">
      <w:pPr>
        <w:shd w:val="clear" w:color="auto" w:fill="FFFFFF"/>
        <w:tabs>
          <w:tab w:val="left" w:pos="360"/>
        </w:tabs>
        <w:spacing w:after="0" w:line="312" w:lineRule="auto"/>
        <w:ind w:firstLine="720"/>
        <w:rPr>
          <w:rFonts w:eastAsia="Times New Roman" w:cs="Times New Roman"/>
          <w:sz w:val="28"/>
          <w:szCs w:val="28"/>
        </w:rPr>
      </w:pPr>
      <w:r w:rsidRPr="008F6317">
        <w:rPr>
          <w:rFonts w:eastAsia="Times New Roman" w:cs="Times New Roman"/>
          <w:sz w:val="28"/>
          <w:szCs w:val="28"/>
        </w:rPr>
        <w:t xml:space="preserve">2.3.2.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p>
    <w:p w14:paraId="573E2B58" w14:textId="77777777" w:rsidR="00B964C4" w:rsidRPr="008F6317" w:rsidRDefault="00B964C4" w:rsidP="00D461FE">
      <w:pPr>
        <w:shd w:val="clear" w:color="auto" w:fill="FFFFFF"/>
        <w:tabs>
          <w:tab w:val="left" w:pos="360"/>
        </w:tabs>
        <w:spacing w:after="0" w:line="312" w:lineRule="auto"/>
        <w:ind w:left="720"/>
        <w:jc w:val="both"/>
        <w:rPr>
          <w:rFonts w:eastAsia="Times New Roman" w:cs="Times New Roman"/>
          <w:sz w:val="28"/>
          <w:szCs w:val="28"/>
        </w:rPr>
      </w:pPr>
      <w:r w:rsidRPr="008F6317">
        <w:rPr>
          <w:rFonts w:eastAsia="Times New Roman" w:cs="Times New Roman"/>
          <w:sz w:val="28"/>
          <w:szCs w:val="28"/>
        </w:rPr>
        <w:t xml:space="preserve">2.4. Thảo </w:t>
      </w:r>
      <w:proofErr w:type="spellStart"/>
      <w:r w:rsidRPr="008F6317">
        <w:rPr>
          <w:rFonts w:eastAsia="Times New Roman" w:cs="Times New Roman"/>
          <w:sz w:val="28"/>
          <w:szCs w:val="28"/>
        </w:rPr>
        <w:t>luận</w:t>
      </w:r>
      <w:proofErr w:type="spellEnd"/>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t xml:space="preserve">       </w:t>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p>
    <w:p w14:paraId="0711A8D0" w14:textId="77777777" w:rsidR="00B964C4" w:rsidRPr="008F6317" w:rsidRDefault="00B964C4" w:rsidP="00D461FE">
      <w:pPr>
        <w:spacing w:after="0" w:line="312" w:lineRule="auto"/>
        <w:ind w:firstLine="720"/>
        <w:jc w:val="center"/>
        <w:rPr>
          <w:rFonts w:eastAsia="Times New Roman" w:cs="Times New Roman"/>
          <w:b/>
          <w:sz w:val="28"/>
          <w:szCs w:val="28"/>
        </w:rPr>
      </w:pP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 xml:space="preserve"> 9:</w:t>
      </w:r>
    </w:p>
    <w:p w14:paraId="4B85DEDF" w14:textId="77777777" w:rsidR="00B964C4" w:rsidRPr="008F6317" w:rsidRDefault="00B964C4" w:rsidP="00D461FE">
      <w:pPr>
        <w:spacing w:after="0" w:line="312" w:lineRule="auto"/>
        <w:ind w:firstLine="720"/>
        <w:jc w:val="center"/>
        <w:rPr>
          <w:rFonts w:eastAsia="Times New Roman" w:cs="Times New Roman"/>
          <w:b/>
          <w:sz w:val="28"/>
          <w:szCs w:val="28"/>
        </w:rPr>
      </w:pPr>
      <w:r w:rsidRPr="008F6317">
        <w:rPr>
          <w:rFonts w:eastAsia="Times New Roman" w:cs="Times New Roman"/>
          <w:b/>
          <w:sz w:val="28"/>
          <w:szCs w:val="28"/>
        </w:rPr>
        <w:t>XÂY DỰNG LỰC LƯỢNG VŨ TRANG NHÂN DÂN VIỆT NAM</w:t>
      </w:r>
    </w:p>
    <w:p w14:paraId="69C3EA66" w14:textId="77777777" w:rsidR="00B964C4" w:rsidRPr="008F6317" w:rsidRDefault="00B964C4" w:rsidP="00D461FE">
      <w:pPr>
        <w:shd w:val="clear" w:color="auto" w:fill="FFFFFF"/>
        <w:spacing w:after="0" w:line="312" w:lineRule="auto"/>
        <w:ind w:left="6480" w:firstLine="720"/>
        <w:jc w:val="center"/>
        <w:rPr>
          <w:rFonts w:eastAsia="Times New Roman" w:cs="Times New Roman"/>
          <w:b/>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5 </w:t>
      </w:r>
      <w:proofErr w:type="spellStart"/>
      <w:r w:rsidRPr="008F6317">
        <w:rPr>
          <w:rFonts w:eastAsia="Times New Roman" w:cs="Times New Roman"/>
          <w:i/>
          <w:sz w:val="28"/>
          <w:szCs w:val="28"/>
        </w:rPr>
        <w:t>giờ</w:t>
      </w:r>
      <w:proofErr w:type="spellEnd"/>
    </w:p>
    <w:p w14:paraId="1C043FA5" w14:textId="77777777" w:rsidR="00B964C4" w:rsidRPr="008F6317" w:rsidRDefault="00B964C4" w:rsidP="00D461FE">
      <w:pPr>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1. </w:t>
      </w:r>
      <w:proofErr w:type="spellStart"/>
      <w:r w:rsidRPr="008F6317">
        <w:rPr>
          <w:rFonts w:eastAsia="Times New Roman" w:cs="Times New Roman"/>
          <w:b/>
          <w:sz w:val="28"/>
          <w:szCs w:val="28"/>
        </w:rPr>
        <w:t>Mục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tiêu</w:t>
      </w:r>
      <w:proofErr w:type="spellEnd"/>
    </w:p>
    <w:p w14:paraId="6A0A68B1"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Sau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w:t>
      </w:r>
    </w:p>
    <w:p w14:paraId="2C5F40A5" w14:textId="77777777" w:rsidR="00B964C4" w:rsidRPr="008F6317" w:rsidRDefault="00B964C4" w:rsidP="00D461FE">
      <w:pPr>
        <w:numPr>
          <w:ilvl w:val="0"/>
          <w:numId w:val="85"/>
        </w:numPr>
        <w:tabs>
          <w:tab w:val="left" w:pos="810"/>
          <w:tab w:val="left" w:pos="900"/>
        </w:tabs>
        <w:spacing w:after="0" w:line="312" w:lineRule="auto"/>
        <w:ind w:firstLine="720"/>
        <w:jc w:val="both"/>
        <w:rPr>
          <w:rFonts w:eastAsia="Times New Roman" w:cs="Times New Roman"/>
          <w:sz w:val="28"/>
          <w:szCs w:val="28"/>
        </w:rPr>
      </w:pP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Việt Nam;</w:t>
      </w:r>
    </w:p>
    <w:p w14:paraId="5D3FB475" w14:textId="77777777" w:rsidR="00B964C4" w:rsidRPr="008F6317" w:rsidRDefault="00B964C4" w:rsidP="00D461FE">
      <w:pPr>
        <w:tabs>
          <w:tab w:val="left" w:pos="81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Xác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Việt Nam. </w:t>
      </w:r>
    </w:p>
    <w:p w14:paraId="6FFAE762" w14:textId="77777777" w:rsidR="00B964C4" w:rsidRPr="008F6317" w:rsidRDefault="00B964C4" w:rsidP="00D461FE">
      <w:pPr>
        <w:shd w:val="clear" w:color="auto" w:fill="FFFFFF"/>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2. </w:t>
      </w:r>
      <w:proofErr w:type="spellStart"/>
      <w:r w:rsidRPr="008F6317">
        <w:rPr>
          <w:rFonts w:eastAsia="Times New Roman" w:cs="Times New Roman"/>
          <w:b/>
          <w:sz w:val="28"/>
          <w:szCs w:val="28"/>
        </w:rPr>
        <w:t>Nội</w:t>
      </w:r>
      <w:proofErr w:type="spellEnd"/>
      <w:r w:rsidRPr="008F6317">
        <w:rPr>
          <w:rFonts w:eastAsia="Times New Roman" w:cs="Times New Roman"/>
          <w:b/>
          <w:sz w:val="28"/>
          <w:szCs w:val="28"/>
        </w:rPr>
        <w:t xml:space="preserve"> dung</w:t>
      </w:r>
    </w:p>
    <w:p w14:paraId="078B969D"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Khái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niệm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p>
    <w:p w14:paraId="111DA9D4"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lastRenderedPageBreak/>
        <w:t xml:space="preserve">2.1.1. </w:t>
      </w:r>
      <w:proofErr w:type="spellStart"/>
      <w:r w:rsidRPr="008F6317">
        <w:rPr>
          <w:rFonts w:eastAsia="Times New Roman" w:cs="Times New Roman"/>
          <w:sz w:val="28"/>
          <w:szCs w:val="28"/>
        </w:rPr>
        <w:t>Khái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niệm</w:t>
      </w:r>
      <w:proofErr w:type="spellEnd"/>
    </w:p>
    <w:p w14:paraId="3A08E49C"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2.1.2.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
    <w:p w14:paraId="0237102A"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2.1.3.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mới</w:t>
      </w:r>
      <w:proofErr w:type="spellEnd"/>
    </w:p>
    <w:p w14:paraId="1573C66B" w14:textId="77777777" w:rsidR="00B964C4" w:rsidRPr="008F6317" w:rsidRDefault="00B964C4" w:rsidP="00D461FE">
      <w:pPr>
        <w:shd w:val="clear" w:color="auto" w:fill="FFFFFF"/>
        <w:spacing w:after="0" w:line="312" w:lineRule="auto"/>
        <w:ind w:firstLine="720"/>
        <w:jc w:val="both"/>
        <w:rPr>
          <w:rFonts w:eastAsia="Times New Roman" w:cs="Times New Roman"/>
          <w:spacing w:val="-8"/>
          <w:sz w:val="28"/>
          <w:szCs w:val="28"/>
        </w:rPr>
      </w:pPr>
      <w:r w:rsidRPr="008F6317">
        <w:rPr>
          <w:rFonts w:eastAsia="Times New Roman" w:cs="Times New Roman"/>
          <w:spacing w:val="-8"/>
          <w:sz w:val="28"/>
          <w:szCs w:val="28"/>
        </w:rPr>
        <w:t xml:space="preserve">2.2. Phương </w:t>
      </w:r>
      <w:proofErr w:type="spellStart"/>
      <w:r w:rsidRPr="008F6317">
        <w:rPr>
          <w:rFonts w:eastAsia="Times New Roman" w:cs="Times New Roman"/>
          <w:spacing w:val="-8"/>
          <w:sz w:val="28"/>
          <w:szCs w:val="28"/>
        </w:rPr>
        <w:t>hướng</w:t>
      </w:r>
      <w:proofErr w:type="spellEnd"/>
      <w:r w:rsidRPr="008F6317">
        <w:rPr>
          <w:rFonts w:eastAsia="Times New Roman" w:cs="Times New Roman"/>
          <w:spacing w:val="-8"/>
          <w:sz w:val="28"/>
          <w:szCs w:val="28"/>
        </w:rPr>
        <w:t xml:space="preserve"> </w:t>
      </w:r>
      <w:proofErr w:type="spellStart"/>
      <w:r w:rsidRPr="008F6317">
        <w:rPr>
          <w:rFonts w:eastAsia="Times New Roman" w:cs="Times New Roman"/>
          <w:spacing w:val="-8"/>
          <w:sz w:val="28"/>
          <w:szCs w:val="28"/>
        </w:rPr>
        <w:t>xây</w:t>
      </w:r>
      <w:proofErr w:type="spellEnd"/>
      <w:r w:rsidRPr="008F6317">
        <w:rPr>
          <w:rFonts w:eastAsia="Times New Roman" w:cs="Times New Roman"/>
          <w:spacing w:val="-8"/>
          <w:sz w:val="28"/>
          <w:szCs w:val="28"/>
        </w:rPr>
        <w:t xml:space="preserve"> </w:t>
      </w:r>
      <w:proofErr w:type="spellStart"/>
      <w:r w:rsidRPr="008F6317">
        <w:rPr>
          <w:rFonts w:eastAsia="Times New Roman" w:cs="Times New Roman"/>
          <w:spacing w:val="-8"/>
          <w:sz w:val="28"/>
          <w:szCs w:val="28"/>
        </w:rPr>
        <w:t>dựng</w:t>
      </w:r>
      <w:proofErr w:type="spellEnd"/>
      <w:r w:rsidRPr="008F6317">
        <w:rPr>
          <w:rFonts w:eastAsia="Times New Roman" w:cs="Times New Roman"/>
          <w:spacing w:val="-8"/>
          <w:sz w:val="28"/>
          <w:szCs w:val="28"/>
        </w:rPr>
        <w:t xml:space="preserve"> </w:t>
      </w:r>
      <w:proofErr w:type="spellStart"/>
      <w:r w:rsidRPr="008F6317">
        <w:rPr>
          <w:rFonts w:eastAsia="Times New Roman" w:cs="Times New Roman"/>
          <w:spacing w:val="-8"/>
          <w:sz w:val="28"/>
          <w:szCs w:val="28"/>
        </w:rPr>
        <w:t>lực</w:t>
      </w:r>
      <w:proofErr w:type="spellEnd"/>
      <w:r w:rsidRPr="008F6317">
        <w:rPr>
          <w:rFonts w:eastAsia="Times New Roman" w:cs="Times New Roman"/>
          <w:spacing w:val="-8"/>
          <w:sz w:val="28"/>
          <w:szCs w:val="28"/>
        </w:rPr>
        <w:t xml:space="preserve"> </w:t>
      </w:r>
      <w:proofErr w:type="spellStart"/>
      <w:r w:rsidRPr="008F6317">
        <w:rPr>
          <w:rFonts w:eastAsia="Times New Roman" w:cs="Times New Roman"/>
          <w:spacing w:val="-8"/>
          <w:sz w:val="28"/>
          <w:szCs w:val="28"/>
        </w:rPr>
        <w:t>lượng</w:t>
      </w:r>
      <w:proofErr w:type="spellEnd"/>
      <w:r w:rsidRPr="008F6317">
        <w:rPr>
          <w:rFonts w:eastAsia="Times New Roman" w:cs="Times New Roman"/>
          <w:spacing w:val="-8"/>
          <w:sz w:val="28"/>
          <w:szCs w:val="28"/>
        </w:rPr>
        <w:t xml:space="preserve"> </w:t>
      </w:r>
      <w:proofErr w:type="spellStart"/>
      <w:r w:rsidRPr="008F6317">
        <w:rPr>
          <w:rFonts w:eastAsia="Times New Roman" w:cs="Times New Roman"/>
          <w:spacing w:val="-8"/>
          <w:sz w:val="28"/>
          <w:szCs w:val="28"/>
        </w:rPr>
        <w:t>vũ</w:t>
      </w:r>
      <w:proofErr w:type="spellEnd"/>
      <w:r w:rsidRPr="008F6317">
        <w:rPr>
          <w:rFonts w:eastAsia="Times New Roman" w:cs="Times New Roman"/>
          <w:spacing w:val="-8"/>
          <w:sz w:val="28"/>
          <w:szCs w:val="28"/>
        </w:rPr>
        <w:t xml:space="preserve"> </w:t>
      </w:r>
      <w:proofErr w:type="spellStart"/>
      <w:r w:rsidRPr="008F6317">
        <w:rPr>
          <w:rFonts w:eastAsia="Times New Roman" w:cs="Times New Roman"/>
          <w:spacing w:val="-8"/>
          <w:sz w:val="28"/>
          <w:szCs w:val="28"/>
        </w:rPr>
        <w:t>trang</w:t>
      </w:r>
      <w:proofErr w:type="spellEnd"/>
      <w:r w:rsidRPr="008F6317">
        <w:rPr>
          <w:rFonts w:eastAsia="Times New Roman" w:cs="Times New Roman"/>
          <w:spacing w:val="-8"/>
          <w:sz w:val="28"/>
          <w:szCs w:val="28"/>
        </w:rPr>
        <w:t xml:space="preserve"> </w:t>
      </w:r>
      <w:proofErr w:type="spellStart"/>
      <w:r w:rsidRPr="008F6317">
        <w:rPr>
          <w:rFonts w:eastAsia="Times New Roman" w:cs="Times New Roman"/>
          <w:spacing w:val="-8"/>
          <w:sz w:val="28"/>
          <w:szCs w:val="28"/>
        </w:rPr>
        <w:t>nhân</w:t>
      </w:r>
      <w:proofErr w:type="spellEnd"/>
      <w:r w:rsidRPr="008F6317">
        <w:rPr>
          <w:rFonts w:eastAsia="Times New Roman" w:cs="Times New Roman"/>
          <w:spacing w:val="-8"/>
          <w:sz w:val="28"/>
          <w:szCs w:val="28"/>
        </w:rPr>
        <w:t xml:space="preserve"> </w:t>
      </w:r>
      <w:proofErr w:type="spellStart"/>
      <w:r w:rsidRPr="008F6317">
        <w:rPr>
          <w:rFonts w:eastAsia="Times New Roman" w:cs="Times New Roman"/>
          <w:spacing w:val="-8"/>
          <w:sz w:val="28"/>
          <w:szCs w:val="28"/>
        </w:rPr>
        <w:t>dân</w:t>
      </w:r>
      <w:proofErr w:type="spellEnd"/>
      <w:r w:rsidRPr="008F6317">
        <w:rPr>
          <w:rFonts w:eastAsia="Times New Roman" w:cs="Times New Roman"/>
          <w:spacing w:val="-8"/>
          <w:sz w:val="28"/>
          <w:szCs w:val="28"/>
        </w:rPr>
        <w:t xml:space="preserve"> </w:t>
      </w:r>
      <w:proofErr w:type="spellStart"/>
      <w:r w:rsidRPr="008F6317">
        <w:rPr>
          <w:rFonts w:eastAsia="Times New Roman" w:cs="Times New Roman"/>
          <w:spacing w:val="-8"/>
          <w:sz w:val="28"/>
          <w:szCs w:val="28"/>
        </w:rPr>
        <w:t>trong</w:t>
      </w:r>
      <w:proofErr w:type="spellEnd"/>
      <w:r w:rsidRPr="008F6317">
        <w:rPr>
          <w:rFonts w:eastAsia="Times New Roman" w:cs="Times New Roman"/>
          <w:spacing w:val="-8"/>
          <w:sz w:val="28"/>
          <w:szCs w:val="28"/>
        </w:rPr>
        <w:t xml:space="preserve"> </w:t>
      </w:r>
      <w:proofErr w:type="spellStart"/>
      <w:r w:rsidRPr="008F6317">
        <w:rPr>
          <w:rFonts w:eastAsia="Times New Roman" w:cs="Times New Roman"/>
          <w:spacing w:val="-8"/>
          <w:sz w:val="28"/>
          <w:szCs w:val="28"/>
        </w:rPr>
        <w:t>giai</w:t>
      </w:r>
      <w:proofErr w:type="spellEnd"/>
      <w:r w:rsidRPr="008F6317">
        <w:rPr>
          <w:rFonts w:eastAsia="Times New Roman" w:cs="Times New Roman"/>
          <w:spacing w:val="-8"/>
          <w:sz w:val="28"/>
          <w:szCs w:val="28"/>
        </w:rPr>
        <w:t xml:space="preserve"> </w:t>
      </w:r>
      <w:proofErr w:type="spellStart"/>
      <w:r w:rsidRPr="008F6317">
        <w:rPr>
          <w:rFonts w:eastAsia="Times New Roman" w:cs="Times New Roman"/>
          <w:spacing w:val="-8"/>
          <w:sz w:val="28"/>
          <w:szCs w:val="28"/>
        </w:rPr>
        <w:t>đoạn</w:t>
      </w:r>
      <w:proofErr w:type="spellEnd"/>
      <w:r w:rsidRPr="008F6317">
        <w:rPr>
          <w:rFonts w:eastAsia="Times New Roman" w:cs="Times New Roman"/>
          <w:spacing w:val="-8"/>
          <w:sz w:val="28"/>
          <w:szCs w:val="28"/>
        </w:rPr>
        <w:t xml:space="preserve"> </w:t>
      </w:r>
      <w:proofErr w:type="spellStart"/>
      <w:r w:rsidRPr="008F6317">
        <w:rPr>
          <w:rFonts w:eastAsia="Times New Roman" w:cs="Times New Roman"/>
          <w:spacing w:val="-8"/>
          <w:sz w:val="28"/>
          <w:szCs w:val="28"/>
        </w:rPr>
        <w:t>mới</w:t>
      </w:r>
      <w:proofErr w:type="spellEnd"/>
    </w:p>
    <w:p w14:paraId="158FC254" w14:textId="77777777" w:rsidR="00B964C4" w:rsidRPr="008F6317" w:rsidRDefault="00B964C4" w:rsidP="00D461FE">
      <w:pPr>
        <w:numPr>
          <w:ilvl w:val="1"/>
          <w:numId w:val="84"/>
        </w:numPr>
        <w:shd w:val="clear" w:color="auto" w:fill="FFFFFF"/>
        <w:tabs>
          <w:tab w:val="left" w:pos="720"/>
        </w:tabs>
        <w:spacing w:after="0" w:line="312" w:lineRule="auto"/>
        <w:jc w:val="both"/>
        <w:rPr>
          <w:rFonts w:eastAsia="Times New Roman" w:cs="Times New Roman"/>
          <w:sz w:val="28"/>
          <w:szCs w:val="28"/>
        </w:rPr>
      </w:pPr>
      <w:r w:rsidRPr="008F6317">
        <w:rPr>
          <w:rFonts w:eastAsia="Times New Roman" w:cs="Times New Roman"/>
          <w:sz w:val="28"/>
          <w:szCs w:val="28"/>
        </w:rPr>
        <w:t xml:space="preserve">2.2.1.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pacing w:val="-8"/>
          <w:sz w:val="28"/>
          <w:szCs w:val="28"/>
        </w:rPr>
        <w:t>lực</w:t>
      </w:r>
      <w:proofErr w:type="spellEnd"/>
      <w:r w:rsidRPr="008F6317">
        <w:rPr>
          <w:rFonts w:eastAsia="Times New Roman" w:cs="Times New Roman"/>
          <w:spacing w:val="-8"/>
          <w:sz w:val="28"/>
          <w:szCs w:val="28"/>
        </w:rPr>
        <w:t xml:space="preserve"> </w:t>
      </w:r>
      <w:proofErr w:type="spellStart"/>
      <w:r w:rsidRPr="008F6317">
        <w:rPr>
          <w:rFonts w:eastAsia="Times New Roman" w:cs="Times New Roman"/>
          <w:spacing w:val="-8"/>
          <w:sz w:val="28"/>
          <w:szCs w:val="28"/>
        </w:rPr>
        <w:t>lượng</w:t>
      </w:r>
      <w:proofErr w:type="spellEnd"/>
      <w:r w:rsidRPr="008F6317">
        <w:rPr>
          <w:rFonts w:eastAsia="Times New Roman" w:cs="Times New Roman"/>
          <w:spacing w:val="-8"/>
          <w:sz w:val="28"/>
          <w:szCs w:val="28"/>
        </w:rPr>
        <w:t xml:space="preserve"> </w:t>
      </w:r>
      <w:proofErr w:type="spellStart"/>
      <w:r w:rsidRPr="008F6317">
        <w:rPr>
          <w:rFonts w:eastAsia="Times New Roman" w:cs="Times New Roman"/>
          <w:spacing w:val="-8"/>
          <w:sz w:val="28"/>
          <w:szCs w:val="28"/>
        </w:rPr>
        <w:t>vũ</w:t>
      </w:r>
      <w:proofErr w:type="spellEnd"/>
      <w:r w:rsidRPr="008F6317">
        <w:rPr>
          <w:rFonts w:eastAsia="Times New Roman" w:cs="Times New Roman"/>
          <w:spacing w:val="-8"/>
          <w:sz w:val="28"/>
          <w:szCs w:val="28"/>
        </w:rPr>
        <w:t xml:space="preserve"> </w:t>
      </w:r>
      <w:proofErr w:type="spellStart"/>
      <w:r w:rsidRPr="008F6317">
        <w:rPr>
          <w:rFonts w:eastAsia="Times New Roman" w:cs="Times New Roman"/>
          <w:spacing w:val="-8"/>
          <w:sz w:val="28"/>
          <w:szCs w:val="28"/>
        </w:rPr>
        <w:t>trang</w:t>
      </w:r>
      <w:proofErr w:type="spellEnd"/>
      <w:r w:rsidRPr="008F6317">
        <w:rPr>
          <w:rFonts w:eastAsia="Times New Roman" w:cs="Times New Roman"/>
          <w:spacing w:val="-8"/>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mạng</w:t>
      </w:r>
      <w:proofErr w:type="spellEnd"/>
      <w:r w:rsidRPr="008F6317">
        <w:rPr>
          <w:rFonts w:eastAsia="Times New Roman" w:cs="Times New Roman"/>
          <w:sz w:val="28"/>
          <w:szCs w:val="28"/>
        </w:rPr>
        <w:t xml:space="preserve"> </w:t>
      </w:r>
    </w:p>
    <w:p w14:paraId="471ED79F" w14:textId="77777777" w:rsidR="00B964C4" w:rsidRPr="008F6317" w:rsidRDefault="00B964C4" w:rsidP="00D461FE">
      <w:pPr>
        <w:numPr>
          <w:ilvl w:val="1"/>
          <w:numId w:val="84"/>
        </w:numPr>
        <w:shd w:val="clear" w:color="auto" w:fill="FFFFFF"/>
        <w:tabs>
          <w:tab w:val="left" w:pos="720"/>
        </w:tabs>
        <w:spacing w:after="0" w:line="312" w:lineRule="auto"/>
        <w:jc w:val="both"/>
        <w:rPr>
          <w:rFonts w:eastAsia="Times New Roman" w:cs="Times New Roman"/>
          <w:sz w:val="28"/>
          <w:szCs w:val="28"/>
        </w:rPr>
      </w:pPr>
      <w:r w:rsidRPr="008F6317">
        <w:rPr>
          <w:rFonts w:eastAsia="Times New Roman" w:cs="Times New Roman"/>
          <w:sz w:val="28"/>
          <w:szCs w:val="28"/>
        </w:rPr>
        <w:t xml:space="preserve">2.2.2.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w:t>
      </w:r>
      <w:proofErr w:type="spellEnd"/>
      <w:r w:rsidRPr="008F6317">
        <w:rPr>
          <w:rFonts w:eastAsia="Times New Roman" w:cs="Times New Roman"/>
          <w:sz w:val="28"/>
          <w:szCs w:val="28"/>
        </w:rPr>
        <w:t xml:space="preserve"> </w:t>
      </w:r>
    </w:p>
    <w:p w14:paraId="0542D711" w14:textId="77777777" w:rsidR="00B964C4" w:rsidRPr="008F6317" w:rsidRDefault="00B964C4" w:rsidP="00D461FE">
      <w:pPr>
        <w:numPr>
          <w:ilvl w:val="1"/>
          <w:numId w:val="84"/>
        </w:numPr>
        <w:shd w:val="clear" w:color="auto" w:fill="FFFFFF"/>
        <w:tabs>
          <w:tab w:val="left" w:pos="720"/>
        </w:tabs>
        <w:spacing w:after="0" w:line="312" w:lineRule="auto"/>
        <w:jc w:val="both"/>
        <w:rPr>
          <w:rFonts w:eastAsia="Times New Roman" w:cs="Times New Roman"/>
          <w:sz w:val="28"/>
          <w:szCs w:val="28"/>
        </w:rPr>
      </w:pPr>
      <w:r w:rsidRPr="008F6317">
        <w:rPr>
          <w:rFonts w:eastAsia="Times New Roman" w:cs="Times New Roman"/>
          <w:sz w:val="28"/>
          <w:szCs w:val="28"/>
        </w:rPr>
        <w:t xml:space="preserve">2.2.3. Tinh </w:t>
      </w:r>
      <w:proofErr w:type="spellStart"/>
      <w:r w:rsidRPr="008F6317">
        <w:rPr>
          <w:rFonts w:eastAsia="Times New Roman" w:cs="Times New Roman"/>
          <w:sz w:val="28"/>
          <w:szCs w:val="28"/>
        </w:rPr>
        <w:t>nhuệ</w:t>
      </w:r>
      <w:proofErr w:type="spellEnd"/>
      <w:r w:rsidRPr="008F6317">
        <w:rPr>
          <w:rFonts w:eastAsia="Times New Roman" w:cs="Times New Roman"/>
          <w:sz w:val="28"/>
          <w:szCs w:val="28"/>
        </w:rPr>
        <w:t xml:space="preserve"> </w:t>
      </w:r>
    </w:p>
    <w:p w14:paraId="704154A8" w14:textId="77777777" w:rsidR="00B964C4" w:rsidRPr="008F6317" w:rsidRDefault="00B964C4" w:rsidP="00D461FE">
      <w:pPr>
        <w:numPr>
          <w:ilvl w:val="1"/>
          <w:numId w:val="84"/>
        </w:numPr>
        <w:shd w:val="clear" w:color="auto" w:fill="FFFFFF"/>
        <w:tabs>
          <w:tab w:val="left" w:pos="720"/>
        </w:tabs>
        <w:spacing w:after="0" w:line="312" w:lineRule="auto"/>
        <w:jc w:val="both"/>
        <w:rPr>
          <w:rFonts w:eastAsia="Times New Roman" w:cs="Times New Roman"/>
          <w:sz w:val="28"/>
          <w:szCs w:val="28"/>
        </w:rPr>
      </w:pPr>
      <w:r w:rsidRPr="008F6317">
        <w:rPr>
          <w:rFonts w:eastAsia="Times New Roman" w:cs="Times New Roman"/>
          <w:sz w:val="28"/>
          <w:szCs w:val="28"/>
        </w:rPr>
        <w:t xml:space="preserve">2.2.4. </w:t>
      </w:r>
      <w:proofErr w:type="spellStart"/>
      <w:r w:rsidRPr="008F6317">
        <w:rPr>
          <w:rFonts w:eastAsia="Times New Roman" w:cs="Times New Roman"/>
          <w:sz w:val="28"/>
          <w:szCs w:val="28"/>
        </w:rPr>
        <w:t>Từng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p>
    <w:p w14:paraId="155994B0" w14:textId="77777777" w:rsidR="00B964C4" w:rsidRPr="008F6317" w:rsidRDefault="00B964C4" w:rsidP="00D461FE">
      <w:pPr>
        <w:shd w:val="clear" w:color="auto" w:fill="FFFFFF"/>
        <w:tabs>
          <w:tab w:val="left" w:pos="720"/>
        </w:tabs>
        <w:spacing w:after="0" w:line="312" w:lineRule="auto"/>
        <w:ind w:left="360"/>
        <w:jc w:val="both"/>
        <w:rPr>
          <w:rFonts w:eastAsia="Times New Roman" w:cs="Times New Roman"/>
          <w:sz w:val="28"/>
          <w:szCs w:val="28"/>
        </w:rPr>
      </w:pPr>
      <w:r w:rsidRPr="008F6317">
        <w:rPr>
          <w:rFonts w:eastAsia="Times New Roman" w:cs="Times New Roman"/>
          <w:sz w:val="28"/>
          <w:szCs w:val="28"/>
        </w:rPr>
        <w:tab/>
        <w:t xml:space="preserve">2.3.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yếu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p>
    <w:p w14:paraId="28A9EDE5" w14:textId="77777777" w:rsidR="00B964C4" w:rsidRPr="008F6317" w:rsidRDefault="00B964C4" w:rsidP="00D461FE">
      <w:pPr>
        <w:shd w:val="clear" w:color="auto" w:fill="FFFFFF"/>
        <w:tabs>
          <w:tab w:val="left" w:pos="720"/>
        </w:tabs>
        <w:spacing w:after="0" w:line="312" w:lineRule="auto"/>
        <w:ind w:left="360"/>
        <w:jc w:val="both"/>
        <w:rPr>
          <w:rFonts w:eastAsia="Times New Roman" w:cs="Times New Roman"/>
          <w:sz w:val="28"/>
          <w:szCs w:val="28"/>
        </w:rPr>
      </w:pPr>
      <w:r w:rsidRPr="008F6317">
        <w:rPr>
          <w:rFonts w:eastAsia="Times New Roman" w:cs="Times New Roman"/>
          <w:sz w:val="28"/>
          <w:szCs w:val="28"/>
        </w:rPr>
        <w:tab/>
        <w:t xml:space="preserve">2.4. Thảo </w:t>
      </w:r>
      <w:proofErr w:type="spellStart"/>
      <w:r w:rsidRPr="008F6317">
        <w:rPr>
          <w:rFonts w:eastAsia="Times New Roman" w:cs="Times New Roman"/>
          <w:sz w:val="28"/>
          <w:szCs w:val="28"/>
        </w:rPr>
        <w:t>luận</w:t>
      </w:r>
      <w:proofErr w:type="spellEnd"/>
    </w:p>
    <w:p w14:paraId="1A182862" w14:textId="77777777" w:rsidR="00B964C4" w:rsidRPr="008F6317" w:rsidRDefault="00B964C4" w:rsidP="00D461FE">
      <w:pPr>
        <w:shd w:val="clear" w:color="auto" w:fill="FFFFFF"/>
        <w:spacing w:after="0" w:line="312" w:lineRule="auto"/>
        <w:ind w:firstLine="720"/>
        <w:jc w:val="center"/>
        <w:rPr>
          <w:rFonts w:eastAsia="Times New Roman" w:cs="Times New Roman"/>
          <w:b/>
          <w:sz w:val="28"/>
          <w:szCs w:val="28"/>
        </w:rPr>
      </w:pPr>
    </w:p>
    <w:p w14:paraId="2BD2084D" w14:textId="77777777" w:rsidR="00B964C4" w:rsidRPr="008F6317" w:rsidRDefault="00B964C4" w:rsidP="00D461FE">
      <w:pPr>
        <w:shd w:val="clear" w:color="auto" w:fill="FFFFFF"/>
        <w:spacing w:after="0" w:line="312" w:lineRule="auto"/>
        <w:ind w:firstLine="720"/>
        <w:jc w:val="center"/>
        <w:rPr>
          <w:rFonts w:eastAsia="Times New Roman" w:cs="Times New Roman"/>
          <w:b/>
          <w:sz w:val="28"/>
          <w:szCs w:val="28"/>
        </w:rPr>
      </w:pPr>
    </w:p>
    <w:p w14:paraId="33953D80" w14:textId="77777777" w:rsidR="00B964C4" w:rsidRPr="008F6317" w:rsidRDefault="00B964C4" w:rsidP="00D461FE">
      <w:pPr>
        <w:shd w:val="clear" w:color="auto" w:fill="FFFFFF"/>
        <w:spacing w:after="0" w:line="312" w:lineRule="auto"/>
        <w:ind w:firstLine="720"/>
        <w:jc w:val="center"/>
        <w:rPr>
          <w:rFonts w:eastAsia="Times New Roman" w:cs="Times New Roman"/>
          <w:b/>
          <w:sz w:val="28"/>
          <w:szCs w:val="28"/>
        </w:rPr>
      </w:pP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 xml:space="preserve"> 10:</w:t>
      </w:r>
    </w:p>
    <w:p w14:paraId="7F6534EF" w14:textId="77777777" w:rsidR="00B964C4" w:rsidRPr="008F6317" w:rsidRDefault="00B964C4" w:rsidP="00D461FE">
      <w:pPr>
        <w:shd w:val="clear" w:color="auto" w:fill="FFFFFF"/>
        <w:spacing w:after="0" w:line="312" w:lineRule="auto"/>
        <w:ind w:firstLine="720"/>
        <w:jc w:val="center"/>
        <w:rPr>
          <w:rFonts w:eastAsia="Times New Roman" w:cs="Times New Roman"/>
          <w:b/>
          <w:sz w:val="28"/>
          <w:szCs w:val="28"/>
        </w:rPr>
      </w:pPr>
      <w:r w:rsidRPr="008F6317">
        <w:rPr>
          <w:rFonts w:eastAsia="Times New Roman" w:cs="Times New Roman"/>
          <w:b/>
          <w:sz w:val="28"/>
          <w:szCs w:val="28"/>
        </w:rPr>
        <w:t>KẾT HỢP PHÁT TRIỂN KINH TẾ - XÃ HỘI VỚI TĂNG CƯỜNG,</w:t>
      </w:r>
    </w:p>
    <w:p w14:paraId="68ACA211" w14:textId="77777777" w:rsidR="00B964C4" w:rsidRPr="008F6317" w:rsidRDefault="00B964C4" w:rsidP="00D461FE">
      <w:pPr>
        <w:shd w:val="clear" w:color="auto" w:fill="FFFFFF"/>
        <w:spacing w:after="0" w:line="312" w:lineRule="auto"/>
        <w:ind w:firstLine="720"/>
        <w:jc w:val="center"/>
        <w:rPr>
          <w:rFonts w:eastAsia="Times New Roman" w:cs="Times New Roman"/>
          <w:b/>
          <w:sz w:val="28"/>
          <w:szCs w:val="28"/>
        </w:rPr>
      </w:pPr>
      <w:r w:rsidRPr="008F6317">
        <w:rPr>
          <w:rFonts w:eastAsia="Times New Roman" w:cs="Times New Roman"/>
          <w:b/>
          <w:sz w:val="28"/>
          <w:szCs w:val="28"/>
        </w:rPr>
        <w:t>CỦNG CỐ QUỐC PHÒNG VÀ AN NINH</w:t>
      </w:r>
    </w:p>
    <w:p w14:paraId="41D26016" w14:textId="77777777" w:rsidR="00B964C4" w:rsidRPr="008F6317" w:rsidRDefault="00B964C4" w:rsidP="00D461FE">
      <w:pPr>
        <w:shd w:val="clear" w:color="auto" w:fill="FFFFFF"/>
        <w:spacing w:after="0" w:line="312" w:lineRule="auto"/>
        <w:ind w:left="6480" w:firstLine="720"/>
        <w:jc w:val="center"/>
        <w:rPr>
          <w:rFonts w:eastAsia="Times New Roman" w:cs="Times New Roman"/>
          <w:b/>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5 </w:t>
      </w:r>
      <w:proofErr w:type="spellStart"/>
      <w:r w:rsidRPr="008F6317">
        <w:rPr>
          <w:rFonts w:eastAsia="Times New Roman" w:cs="Times New Roman"/>
          <w:i/>
          <w:sz w:val="28"/>
          <w:szCs w:val="28"/>
        </w:rPr>
        <w:t>giờ</w:t>
      </w:r>
      <w:proofErr w:type="spellEnd"/>
    </w:p>
    <w:p w14:paraId="3EBCF3C6" w14:textId="77777777" w:rsidR="00B964C4" w:rsidRPr="008F6317" w:rsidRDefault="00B964C4" w:rsidP="00D461FE">
      <w:pPr>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1. </w:t>
      </w:r>
      <w:proofErr w:type="spellStart"/>
      <w:r w:rsidRPr="008F6317">
        <w:rPr>
          <w:rFonts w:eastAsia="Times New Roman" w:cs="Times New Roman"/>
          <w:b/>
          <w:sz w:val="28"/>
          <w:szCs w:val="28"/>
        </w:rPr>
        <w:t>Mục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tiêu</w:t>
      </w:r>
      <w:proofErr w:type="spellEnd"/>
    </w:p>
    <w:p w14:paraId="71E0CD37"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Sau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w:t>
      </w:r>
    </w:p>
    <w:p w14:paraId="582DB27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ninh</w:t>
      </w:r>
      <w:proofErr w:type="spellEnd"/>
      <w:r w:rsidRPr="008F6317">
        <w:rPr>
          <w:rFonts w:eastAsia="Times New Roman" w:cs="Times New Roman"/>
          <w:sz w:val="28"/>
          <w:szCs w:val="28"/>
        </w:rPr>
        <w:t>;</w:t>
      </w:r>
    </w:p>
    <w:p w14:paraId="6C243FE4" w14:textId="77777777" w:rsidR="00B964C4" w:rsidRPr="008F6317" w:rsidRDefault="00B964C4" w:rsidP="00D461FE">
      <w:pPr>
        <w:shd w:val="clear" w:color="auto" w:fill="FFFFFF"/>
        <w:spacing w:after="0" w:line="312" w:lineRule="auto"/>
        <w:ind w:firstLine="720"/>
        <w:jc w:val="both"/>
        <w:rPr>
          <w:rFonts w:eastAsia="Times New Roman" w:cs="Times New Roman"/>
          <w:spacing w:val="-6"/>
          <w:sz w:val="28"/>
          <w:szCs w:val="28"/>
        </w:rPr>
      </w:pPr>
      <w:r w:rsidRPr="008F6317">
        <w:rPr>
          <w:rFonts w:eastAsia="Times New Roman" w:cs="Times New Roman"/>
          <w:spacing w:val="-6"/>
          <w:sz w:val="28"/>
          <w:szCs w:val="28"/>
        </w:rPr>
        <w:t xml:space="preserve">- </w:t>
      </w:r>
      <w:proofErr w:type="spellStart"/>
      <w:r w:rsidRPr="008F6317">
        <w:rPr>
          <w:rFonts w:eastAsia="Times New Roman" w:cs="Times New Roman"/>
          <w:spacing w:val="-6"/>
          <w:sz w:val="28"/>
          <w:szCs w:val="28"/>
        </w:rPr>
        <w:t>Nhận</w:t>
      </w:r>
      <w:proofErr w:type="spellEnd"/>
      <w:r w:rsidRPr="008F6317">
        <w:rPr>
          <w:rFonts w:eastAsia="Times New Roman" w:cs="Times New Roman"/>
          <w:spacing w:val="-6"/>
          <w:sz w:val="28"/>
          <w:szCs w:val="28"/>
        </w:rPr>
        <w:t xml:space="preserve"> </w:t>
      </w:r>
      <w:proofErr w:type="spellStart"/>
      <w:r w:rsidRPr="008F6317">
        <w:rPr>
          <w:rFonts w:eastAsia="Times New Roman" w:cs="Times New Roman"/>
          <w:spacing w:val="-6"/>
          <w:sz w:val="28"/>
          <w:szCs w:val="28"/>
        </w:rPr>
        <w:t>thức</w:t>
      </w:r>
      <w:proofErr w:type="spellEnd"/>
      <w:r w:rsidRPr="008F6317">
        <w:rPr>
          <w:rFonts w:eastAsia="Times New Roman" w:cs="Times New Roman"/>
          <w:spacing w:val="-6"/>
          <w:sz w:val="28"/>
          <w:szCs w:val="28"/>
        </w:rPr>
        <w:t xml:space="preserve"> </w:t>
      </w:r>
      <w:proofErr w:type="spellStart"/>
      <w:r w:rsidRPr="008F6317">
        <w:rPr>
          <w:rFonts w:eastAsia="Times New Roman" w:cs="Times New Roman"/>
          <w:spacing w:val="-6"/>
          <w:sz w:val="28"/>
          <w:szCs w:val="28"/>
        </w:rPr>
        <w:t>đúng</w:t>
      </w:r>
      <w:proofErr w:type="spellEnd"/>
      <w:r w:rsidRPr="008F6317">
        <w:rPr>
          <w:rFonts w:eastAsia="Times New Roman" w:cs="Times New Roman"/>
          <w:spacing w:val="-6"/>
          <w:sz w:val="28"/>
          <w:szCs w:val="28"/>
        </w:rPr>
        <w:t xml:space="preserve"> </w:t>
      </w:r>
      <w:proofErr w:type="spellStart"/>
      <w:r w:rsidRPr="008F6317">
        <w:rPr>
          <w:rFonts w:eastAsia="Times New Roman" w:cs="Times New Roman"/>
          <w:spacing w:val="-6"/>
          <w:sz w:val="28"/>
          <w:szCs w:val="28"/>
        </w:rPr>
        <w:t>trách</w:t>
      </w:r>
      <w:proofErr w:type="spellEnd"/>
      <w:r w:rsidRPr="008F6317">
        <w:rPr>
          <w:rFonts w:eastAsia="Times New Roman" w:cs="Times New Roman"/>
          <w:spacing w:val="-6"/>
          <w:sz w:val="28"/>
          <w:szCs w:val="28"/>
        </w:rPr>
        <w:t xml:space="preserve"> </w:t>
      </w:r>
      <w:proofErr w:type="spellStart"/>
      <w:r w:rsidRPr="008F6317">
        <w:rPr>
          <w:rFonts w:eastAsia="Times New Roman" w:cs="Times New Roman"/>
          <w:spacing w:val="-6"/>
          <w:sz w:val="28"/>
          <w:szCs w:val="28"/>
        </w:rPr>
        <w:t>nhiệm</w:t>
      </w:r>
      <w:proofErr w:type="spellEnd"/>
      <w:r w:rsidRPr="008F6317">
        <w:rPr>
          <w:rFonts w:eastAsia="Times New Roman" w:cs="Times New Roman"/>
          <w:spacing w:val="-6"/>
          <w:sz w:val="28"/>
          <w:szCs w:val="28"/>
        </w:rPr>
        <w:t xml:space="preserve"> </w:t>
      </w:r>
      <w:proofErr w:type="spellStart"/>
      <w:r w:rsidRPr="008F6317">
        <w:rPr>
          <w:rFonts w:eastAsia="Times New Roman" w:cs="Times New Roman"/>
          <w:spacing w:val="-6"/>
          <w:sz w:val="28"/>
          <w:szCs w:val="28"/>
        </w:rPr>
        <w:t>của</w:t>
      </w:r>
      <w:proofErr w:type="spellEnd"/>
      <w:r w:rsidRPr="008F6317">
        <w:rPr>
          <w:rFonts w:eastAsia="Times New Roman" w:cs="Times New Roman"/>
          <w:spacing w:val="-6"/>
          <w:sz w:val="28"/>
          <w:szCs w:val="28"/>
        </w:rPr>
        <w:t xml:space="preserve"> </w:t>
      </w:r>
      <w:proofErr w:type="spellStart"/>
      <w:r w:rsidRPr="008F6317">
        <w:rPr>
          <w:rFonts w:eastAsia="Times New Roman" w:cs="Times New Roman"/>
          <w:spacing w:val="-6"/>
          <w:sz w:val="28"/>
          <w:szCs w:val="28"/>
        </w:rPr>
        <w:t>tổ</w:t>
      </w:r>
      <w:proofErr w:type="spellEnd"/>
      <w:r w:rsidRPr="008F6317">
        <w:rPr>
          <w:rFonts w:eastAsia="Times New Roman" w:cs="Times New Roman"/>
          <w:spacing w:val="-6"/>
          <w:sz w:val="28"/>
          <w:szCs w:val="28"/>
        </w:rPr>
        <w:t xml:space="preserve"> </w:t>
      </w:r>
      <w:proofErr w:type="spellStart"/>
      <w:r w:rsidRPr="008F6317">
        <w:rPr>
          <w:rFonts w:eastAsia="Times New Roman" w:cs="Times New Roman"/>
          <w:spacing w:val="-6"/>
          <w:sz w:val="28"/>
          <w:szCs w:val="28"/>
        </w:rPr>
        <w:t>chức</w:t>
      </w:r>
      <w:proofErr w:type="spellEnd"/>
      <w:r w:rsidRPr="008F6317">
        <w:rPr>
          <w:rFonts w:eastAsia="Times New Roman" w:cs="Times New Roman"/>
          <w:spacing w:val="-6"/>
          <w:sz w:val="28"/>
          <w:szCs w:val="28"/>
        </w:rPr>
        <w:t xml:space="preserve"> </w:t>
      </w:r>
      <w:proofErr w:type="spellStart"/>
      <w:r w:rsidRPr="008F6317">
        <w:rPr>
          <w:rFonts w:eastAsia="Times New Roman" w:cs="Times New Roman"/>
          <w:spacing w:val="-6"/>
          <w:sz w:val="28"/>
          <w:szCs w:val="28"/>
        </w:rPr>
        <w:t>và</w:t>
      </w:r>
      <w:proofErr w:type="spellEnd"/>
      <w:r w:rsidRPr="008F6317">
        <w:rPr>
          <w:rFonts w:eastAsia="Times New Roman" w:cs="Times New Roman"/>
          <w:spacing w:val="-6"/>
          <w:sz w:val="28"/>
          <w:szCs w:val="28"/>
        </w:rPr>
        <w:t xml:space="preserve"> </w:t>
      </w:r>
      <w:proofErr w:type="spellStart"/>
      <w:r w:rsidRPr="008F6317">
        <w:rPr>
          <w:rFonts w:eastAsia="Times New Roman" w:cs="Times New Roman"/>
          <w:spacing w:val="-6"/>
          <w:sz w:val="28"/>
          <w:szCs w:val="28"/>
        </w:rPr>
        <w:t>cá</w:t>
      </w:r>
      <w:proofErr w:type="spellEnd"/>
      <w:r w:rsidRPr="008F6317">
        <w:rPr>
          <w:rFonts w:eastAsia="Times New Roman" w:cs="Times New Roman"/>
          <w:spacing w:val="-6"/>
          <w:sz w:val="28"/>
          <w:szCs w:val="28"/>
        </w:rPr>
        <w:t xml:space="preserve"> </w:t>
      </w:r>
      <w:proofErr w:type="spellStart"/>
      <w:r w:rsidRPr="008F6317">
        <w:rPr>
          <w:rFonts w:eastAsia="Times New Roman" w:cs="Times New Roman"/>
          <w:spacing w:val="-6"/>
          <w:sz w:val="28"/>
          <w:szCs w:val="28"/>
        </w:rPr>
        <w:t>nhân</w:t>
      </w:r>
      <w:proofErr w:type="spellEnd"/>
      <w:r w:rsidRPr="008F6317">
        <w:rPr>
          <w:rFonts w:eastAsia="Times New Roman" w:cs="Times New Roman"/>
          <w:spacing w:val="-6"/>
          <w:sz w:val="28"/>
          <w:szCs w:val="28"/>
        </w:rPr>
        <w:t xml:space="preserve"> </w:t>
      </w:r>
      <w:proofErr w:type="spellStart"/>
      <w:r w:rsidRPr="008F6317">
        <w:rPr>
          <w:rFonts w:eastAsia="Times New Roman" w:cs="Times New Roman"/>
          <w:spacing w:val="-6"/>
          <w:sz w:val="28"/>
          <w:szCs w:val="28"/>
        </w:rPr>
        <w:t>trong</w:t>
      </w:r>
      <w:proofErr w:type="spellEnd"/>
      <w:r w:rsidRPr="008F6317">
        <w:rPr>
          <w:rFonts w:eastAsia="Times New Roman" w:cs="Times New Roman"/>
          <w:spacing w:val="-6"/>
          <w:sz w:val="28"/>
          <w:szCs w:val="28"/>
        </w:rPr>
        <w:t xml:space="preserve"> </w:t>
      </w:r>
      <w:proofErr w:type="spellStart"/>
      <w:r w:rsidRPr="008F6317">
        <w:rPr>
          <w:rFonts w:eastAsia="Times New Roman" w:cs="Times New Roman"/>
          <w:spacing w:val="-6"/>
          <w:sz w:val="28"/>
          <w:szCs w:val="28"/>
        </w:rPr>
        <w:t>việc</w:t>
      </w:r>
      <w:proofErr w:type="spellEnd"/>
      <w:r w:rsidRPr="008F6317">
        <w:rPr>
          <w:rFonts w:eastAsia="Times New Roman" w:cs="Times New Roman"/>
          <w:spacing w:val="-6"/>
          <w:sz w:val="28"/>
          <w:szCs w:val="28"/>
        </w:rPr>
        <w:t xml:space="preserve"> </w:t>
      </w:r>
      <w:proofErr w:type="spellStart"/>
      <w:r w:rsidRPr="008F6317">
        <w:rPr>
          <w:rFonts w:eastAsia="Times New Roman" w:cs="Times New Roman"/>
          <w:spacing w:val="-6"/>
          <w:sz w:val="28"/>
          <w:szCs w:val="28"/>
        </w:rPr>
        <w:t>tham</w:t>
      </w:r>
      <w:proofErr w:type="spellEnd"/>
      <w:r w:rsidRPr="008F6317">
        <w:rPr>
          <w:rFonts w:eastAsia="Times New Roman" w:cs="Times New Roman"/>
          <w:spacing w:val="-6"/>
          <w:sz w:val="28"/>
          <w:szCs w:val="28"/>
        </w:rPr>
        <w:t xml:space="preserve"> </w:t>
      </w:r>
      <w:proofErr w:type="spellStart"/>
      <w:r w:rsidRPr="008F6317">
        <w:rPr>
          <w:rFonts w:eastAsia="Times New Roman" w:cs="Times New Roman"/>
          <w:spacing w:val="-6"/>
          <w:sz w:val="28"/>
          <w:szCs w:val="28"/>
        </w:rPr>
        <w:t>gia</w:t>
      </w:r>
      <w:proofErr w:type="spellEnd"/>
      <w:r w:rsidRPr="008F6317">
        <w:rPr>
          <w:rFonts w:eastAsia="Times New Roman" w:cs="Times New Roman"/>
          <w:spacing w:val="-6"/>
          <w:sz w:val="28"/>
          <w:szCs w:val="28"/>
        </w:rPr>
        <w:t xml:space="preserve"> </w:t>
      </w:r>
      <w:proofErr w:type="spellStart"/>
      <w:r w:rsidRPr="008F6317">
        <w:rPr>
          <w:rFonts w:eastAsia="Times New Roman" w:cs="Times New Roman"/>
          <w:spacing w:val="-6"/>
          <w:sz w:val="28"/>
          <w:szCs w:val="28"/>
        </w:rPr>
        <w:t>xây</w:t>
      </w:r>
      <w:proofErr w:type="spellEnd"/>
      <w:r w:rsidRPr="008F6317">
        <w:rPr>
          <w:rFonts w:eastAsia="Times New Roman" w:cs="Times New Roman"/>
          <w:spacing w:val="-6"/>
          <w:sz w:val="28"/>
          <w:szCs w:val="28"/>
        </w:rPr>
        <w:t xml:space="preserve"> </w:t>
      </w:r>
      <w:proofErr w:type="spellStart"/>
      <w:r w:rsidRPr="008F6317">
        <w:rPr>
          <w:rFonts w:eastAsia="Times New Roman" w:cs="Times New Roman"/>
          <w:spacing w:val="-6"/>
          <w:sz w:val="28"/>
          <w:szCs w:val="28"/>
        </w:rPr>
        <w:t>dựng</w:t>
      </w:r>
      <w:proofErr w:type="spellEnd"/>
      <w:r w:rsidRPr="008F6317">
        <w:rPr>
          <w:rFonts w:eastAsia="Times New Roman" w:cs="Times New Roman"/>
          <w:spacing w:val="-6"/>
          <w:sz w:val="28"/>
          <w:szCs w:val="28"/>
        </w:rPr>
        <w:t xml:space="preserve"> </w:t>
      </w:r>
      <w:proofErr w:type="spellStart"/>
      <w:r w:rsidRPr="008F6317">
        <w:rPr>
          <w:rFonts w:eastAsia="Times New Roman" w:cs="Times New Roman"/>
          <w:spacing w:val="-6"/>
          <w:sz w:val="28"/>
          <w:szCs w:val="28"/>
        </w:rPr>
        <w:t>phát</w:t>
      </w:r>
      <w:proofErr w:type="spellEnd"/>
      <w:r w:rsidRPr="008F6317">
        <w:rPr>
          <w:rFonts w:eastAsia="Times New Roman" w:cs="Times New Roman"/>
          <w:spacing w:val="-6"/>
          <w:sz w:val="28"/>
          <w:szCs w:val="28"/>
        </w:rPr>
        <w:t xml:space="preserve"> </w:t>
      </w:r>
      <w:proofErr w:type="spellStart"/>
      <w:r w:rsidRPr="008F6317">
        <w:rPr>
          <w:rFonts w:eastAsia="Times New Roman" w:cs="Times New Roman"/>
          <w:spacing w:val="-6"/>
          <w:sz w:val="28"/>
          <w:szCs w:val="28"/>
        </w:rPr>
        <w:t>triển</w:t>
      </w:r>
      <w:proofErr w:type="spellEnd"/>
      <w:r w:rsidRPr="008F6317">
        <w:rPr>
          <w:rFonts w:eastAsia="Times New Roman" w:cs="Times New Roman"/>
          <w:spacing w:val="-6"/>
          <w:sz w:val="28"/>
          <w:szCs w:val="28"/>
        </w:rPr>
        <w:t xml:space="preserve"> </w:t>
      </w:r>
      <w:proofErr w:type="spellStart"/>
      <w:r w:rsidRPr="008F6317">
        <w:rPr>
          <w:rFonts w:eastAsia="Times New Roman" w:cs="Times New Roman"/>
          <w:spacing w:val="-6"/>
          <w:sz w:val="28"/>
          <w:szCs w:val="28"/>
        </w:rPr>
        <w:t>kinh</w:t>
      </w:r>
      <w:proofErr w:type="spellEnd"/>
      <w:r w:rsidRPr="008F6317">
        <w:rPr>
          <w:rFonts w:eastAsia="Times New Roman" w:cs="Times New Roman"/>
          <w:spacing w:val="-6"/>
          <w:sz w:val="28"/>
          <w:szCs w:val="28"/>
        </w:rPr>
        <w:t xml:space="preserve"> </w:t>
      </w:r>
      <w:proofErr w:type="spellStart"/>
      <w:r w:rsidRPr="008F6317">
        <w:rPr>
          <w:rFonts w:eastAsia="Times New Roman" w:cs="Times New Roman"/>
          <w:spacing w:val="-6"/>
          <w:sz w:val="28"/>
          <w:szCs w:val="28"/>
        </w:rPr>
        <w:t>tế</w:t>
      </w:r>
      <w:proofErr w:type="spellEnd"/>
      <w:r w:rsidRPr="008F6317">
        <w:rPr>
          <w:rFonts w:eastAsia="Times New Roman" w:cs="Times New Roman"/>
          <w:spacing w:val="-6"/>
          <w:sz w:val="28"/>
          <w:szCs w:val="28"/>
        </w:rPr>
        <w:t xml:space="preserve"> - </w:t>
      </w:r>
      <w:proofErr w:type="spellStart"/>
      <w:r w:rsidRPr="008F6317">
        <w:rPr>
          <w:rFonts w:eastAsia="Times New Roman" w:cs="Times New Roman"/>
          <w:spacing w:val="-6"/>
          <w:sz w:val="28"/>
          <w:szCs w:val="28"/>
        </w:rPr>
        <w:t>xã</w:t>
      </w:r>
      <w:proofErr w:type="spellEnd"/>
      <w:r w:rsidRPr="008F6317">
        <w:rPr>
          <w:rFonts w:eastAsia="Times New Roman" w:cs="Times New Roman"/>
          <w:spacing w:val="-6"/>
          <w:sz w:val="28"/>
          <w:szCs w:val="28"/>
        </w:rPr>
        <w:t xml:space="preserve"> </w:t>
      </w:r>
      <w:proofErr w:type="spellStart"/>
      <w:r w:rsidRPr="008F6317">
        <w:rPr>
          <w:rFonts w:eastAsia="Times New Roman" w:cs="Times New Roman"/>
          <w:spacing w:val="-6"/>
          <w:sz w:val="28"/>
          <w:szCs w:val="28"/>
        </w:rPr>
        <w:t>hội</w:t>
      </w:r>
      <w:proofErr w:type="spellEnd"/>
      <w:r w:rsidRPr="008F6317">
        <w:rPr>
          <w:rFonts w:eastAsia="Times New Roman" w:cs="Times New Roman"/>
          <w:spacing w:val="-6"/>
          <w:sz w:val="28"/>
          <w:szCs w:val="28"/>
        </w:rPr>
        <w:t xml:space="preserve"> </w:t>
      </w:r>
      <w:proofErr w:type="spellStart"/>
      <w:r w:rsidRPr="008F6317">
        <w:rPr>
          <w:rFonts w:eastAsia="Times New Roman" w:cs="Times New Roman"/>
          <w:spacing w:val="-6"/>
          <w:sz w:val="28"/>
          <w:szCs w:val="28"/>
        </w:rPr>
        <w:t>với</w:t>
      </w:r>
      <w:proofErr w:type="spellEnd"/>
      <w:r w:rsidRPr="008F6317">
        <w:rPr>
          <w:rFonts w:eastAsia="Times New Roman" w:cs="Times New Roman"/>
          <w:spacing w:val="-6"/>
          <w:sz w:val="28"/>
          <w:szCs w:val="28"/>
        </w:rPr>
        <w:t xml:space="preserve"> </w:t>
      </w:r>
      <w:proofErr w:type="spellStart"/>
      <w:r w:rsidRPr="008F6317">
        <w:rPr>
          <w:rFonts w:eastAsia="Times New Roman" w:cs="Times New Roman"/>
          <w:spacing w:val="-6"/>
          <w:sz w:val="28"/>
          <w:szCs w:val="28"/>
        </w:rPr>
        <w:t>tăng</w:t>
      </w:r>
      <w:proofErr w:type="spellEnd"/>
      <w:r w:rsidRPr="008F6317">
        <w:rPr>
          <w:rFonts w:eastAsia="Times New Roman" w:cs="Times New Roman"/>
          <w:spacing w:val="-6"/>
          <w:sz w:val="28"/>
          <w:szCs w:val="28"/>
        </w:rPr>
        <w:t xml:space="preserve"> </w:t>
      </w:r>
      <w:proofErr w:type="spellStart"/>
      <w:r w:rsidRPr="008F6317">
        <w:rPr>
          <w:rFonts w:eastAsia="Times New Roman" w:cs="Times New Roman"/>
          <w:spacing w:val="-6"/>
          <w:sz w:val="28"/>
          <w:szCs w:val="28"/>
        </w:rPr>
        <w:t>cường</w:t>
      </w:r>
      <w:proofErr w:type="spellEnd"/>
      <w:r w:rsidRPr="008F6317">
        <w:rPr>
          <w:rFonts w:eastAsia="Times New Roman" w:cs="Times New Roman"/>
          <w:spacing w:val="-6"/>
          <w:sz w:val="28"/>
          <w:szCs w:val="28"/>
        </w:rPr>
        <w:t xml:space="preserve">, </w:t>
      </w:r>
      <w:proofErr w:type="spellStart"/>
      <w:r w:rsidRPr="008F6317">
        <w:rPr>
          <w:rFonts w:eastAsia="Times New Roman" w:cs="Times New Roman"/>
          <w:spacing w:val="-6"/>
          <w:sz w:val="28"/>
          <w:szCs w:val="28"/>
        </w:rPr>
        <w:t>củng</w:t>
      </w:r>
      <w:proofErr w:type="spellEnd"/>
      <w:r w:rsidRPr="008F6317">
        <w:rPr>
          <w:rFonts w:eastAsia="Times New Roman" w:cs="Times New Roman"/>
          <w:spacing w:val="-6"/>
          <w:sz w:val="28"/>
          <w:szCs w:val="28"/>
        </w:rPr>
        <w:t xml:space="preserve"> </w:t>
      </w:r>
      <w:proofErr w:type="spellStart"/>
      <w:r w:rsidRPr="008F6317">
        <w:rPr>
          <w:rFonts w:eastAsia="Times New Roman" w:cs="Times New Roman"/>
          <w:spacing w:val="-6"/>
          <w:sz w:val="28"/>
          <w:szCs w:val="28"/>
        </w:rPr>
        <w:t>cố</w:t>
      </w:r>
      <w:proofErr w:type="spellEnd"/>
      <w:r w:rsidRPr="008F6317">
        <w:rPr>
          <w:rFonts w:eastAsia="Times New Roman" w:cs="Times New Roman"/>
          <w:spacing w:val="-6"/>
          <w:sz w:val="28"/>
          <w:szCs w:val="28"/>
        </w:rPr>
        <w:t xml:space="preserve"> </w:t>
      </w:r>
      <w:proofErr w:type="spellStart"/>
      <w:r w:rsidRPr="008F6317">
        <w:rPr>
          <w:rFonts w:eastAsia="Times New Roman" w:cs="Times New Roman"/>
          <w:spacing w:val="-6"/>
          <w:sz w:val="28"/>
          <w:szCs w:val="28"/>
        </w:rPr>
        <w:t>quốc</w:t>
      </w:r>
      <w:proofErr w:type="spellEnd"/>
      <w:r w:rsidRPr="008F6317">
        <w:rPr>
          <w:rFonts w:eastAsia="Times New Roman" w:cs="Times New Roman"/>
          <w:spacing w:val="-6"/>
          <w:sz w:val="28"/>
          <w:szCs w:val="28"/>
        </w:rPr>
        <w:t xml:space="preserve"> </w:t>
      </w:r>
      <w:proofErr w:type="spellStart"/>
      <w:r w:rsidRPr="008F6317">
        <w:rPr>
          <w:rFonts w:eastAsia="Times New Roman" w:cs="Times New Roman"/>
          <w:spacing w:val="-6"/>
          <w:sz w:val="28"/>
          <w:szCs w:val="28"/>
        </w:rPr>
        <w:t>phòng</w:t>
      </w:r>
      <w:proofErr w:type="spellEnd"/>
      <w:r w:rsidRPr="008F6317">
        <w:rPr>
          <w:rFonts w:eastAsia="Times New Roman" w:cs="Times New Roman"/>
          <w:spacing w:val="-6"/>
          <w:sz w:val="28"/>
          <w:szCs w:val="28"/>
        </w:rPr>
        <w:t xml:space="preserve"> </w:t>
      </w:r>
      <w:proofErr w:type="spellStart"/>
      <w:r w:rsidRPr="008F6317">
        <w:rPr>
          <w:rFonts w:eastAsia="Times New Roman" w:cs="Times New Roman"/>
          <w:spacing w:val="-6"/>
          <w:sz w:val="28"/>
          <w:szCs w:val="28"/>
        </w:rPr>
        <w:t>và</w:t>
      </w:r>
      <w:proofErr w:type="spellEnd"/>
      <w:r w:rsidRPr="008F6317">
        <w:rPr>
          <w:rFonts w:eastAsia="Times New Roman" w:cs="Times New Roman"/>
          <w:spacing w:val="-6"/>
          <w:sz w:val="28"/>
          <w:szCs w:val="28"/>
        </w:rPr>
        <w:t xml:space="preserve"> an </w:t>
      </w:r>
      <w:proofErr w:type="spellStart"/>
      <w:r w:rsidRPr="008F6317">
        <w:rPr>
          <w:rFonts w:eastAsia="Times New Roman" w:cs="Times New Roman"/>
          <w:spacing w:val="-6"/>
          <w:sz w:val="28"/>
          <w:szCs w:val="28"/>
        </w:rPr>
        <w:t>ninh</w:t>
      </w:r>
      <w:proofErr w:type="spellEnd"/>
      <w:r w:rsidRPr="008F6317">
        <w:rPr>
          <w:rFonts w:eastAsia="Times New Roman" w:cs="Times New Roman"/>
          <w:spacing w:val="-6"/>
          <w:sz w:val="28"/>
          <w:szCs w:val="28"/>
        </w:rPr>
        <w:t xml:space="preserve">. </w:t>
      </w:r>
    </w:p>
    <w:p w14:paraId="45B404AA" w14:textId="77777777" w:rsidR="00B964C4" w:rsidRPr="008F6317" w:rsidRDefault="00B964C4" w:rsidP="00D461FE">
      <w:pPr>
        <w:shd w:val="clear" w:color="auto" w:fill="FFFFFF"/>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2. </w:t>
      </w:r>
      <w:proofErr w:type="spellStart"/>
      <w:r w:rsidRPr="008F6317">
        <w:rPr>
          <w:rFonts w:eastAsia="Times New Roman" w:cs="Times New Roman"/>
          <w:b/>
          <w:sz w:val="28"/>
          <w:szCs w:val="28"/>
        </w:rPr>
        <w:t>Nội</w:t>
      </w:r>
      <w:proofErr w:type="spellEnd"/>
      <w:r w:rsidRPr="008F6317">
        <w:rPr>
          <w:rFonts w:eastAsia="Times New Roman" w:cs="Times New Roman"/>
          <w:b/>
          <w:sz w:val="28"/>
          <w:szCs w:val="28"/>
        </w:rPr>
        <w:t xml:space="preserve"> dung</w:t>
      </w:r>
    </w:p>
    <w:p w14:paraId="2623CAE5"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xa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hội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ninh</w:t>
      </w:r>
      <w:proofErr w:type="spellEnd"/>
      <w:r w:rsidRPr="008F6317">
        <w:rPr>
          <w:rFonts w:eastAsia="Times New Roman" w:cs="Times New Roman"/>
          <w:sz w:val="28"/>
          <w:szCs w:val="28"/>
        </w:rPr>
        <w:t xml:space="preserve"> ở Việt Nam</w:t>
      </w:r>
    </w:p>
    <w:p w14:paraId="462B8490" w14:textId="77777777" w:rsidR="00B964C4" w:rsidRPr="008F6317" w:rsidRDefault="00B964C4" w:rsidP="00D461FE">
      <w:pPr>
        <w:shd w:val="clear" w:color="auto" w:fill="FFFFFF"/>
        <w:tabs>
          <w:tab w:val="left" w:pos="360"/>
        </w:tabs>
        <w:spacing w:after="0" w:line="312" w:lineRule="auto"/>
        <w:ind w:firstLine="720"/>
        <w:rPr>
          <w:rFonts w:eastAsia="Times New Roman" w:cs="Times New Roman"/>
          <w:sz w:val="28"/>
          <w:szCs w:val="28"/>
        </w:rPr>
      </w:pPr>
      <w:r w:rsidRPr="008F6317">
        <w:rPr>
          <w:rFonts w:eastAsia="Times New Roman" w:cs="Times New Roman"/>
          <w:sz w:val="28"/>
          <w:szCs w:val="28"/>
        </w:rPr>
        <w:t xml:space="preserve">2.1.1.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p>
    <w:p w14:paraId="0E896C32" w14:textId="77777777" w:rsidR="00B964C4" w:rsidRPr="008F6317" w:rsidRDefault="00B964C4" w:rsidP="00D461FE">
      <w:pPr>
        <w:shd w:val="clear" w:color="auto" w:fill="FFFFFF"/>
        <w:tabs>
          <w:tab w:val="left" w:pos="360"/>
        </w:tabs>
        <w:spacing w:after="0" w:line="312" w:lineRule="auto"/>
        <w:ind w:firstLine="720"/>
        <w:rPr>
          <w:rFonts w:eastAsia="Times New Roman" w:cs="Times New Roman"/>
          <w:sz w:val="28"/>
          <w:szCs w:val="28"/>
        </w:rPr>
      </w:pPr>
      <w:r w:rsidRPr="008F6317">
        <w:rPr>
          <w:rFonts w:eastAsia="Times New Roman" w:cs="Times New Roman"/>
          <w:sz w:val="28"/>
          <w:szCs w:val="28"/>
        </w:rPr>
        <w:t xml:space="preserve">2.1.2.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p>
    <w:p w14:paraId="49087283" w14:textId="77777777" w:rsidR="00B964C4" w:rsidRPr="008F6317" w:rsidRDefault="00B964C4" w:rsidP="00D461FE">
      <w:pPr>
        <w:shd w:val="clear" w:color="auto" w:fill="FFFFFF"/>
        <w:tabs>
          <w:tab w:val="left" w:pos="360"/>
        </w:tabs>
        <w:spacing w:after="0" w:line="312" w:lineRule="auto"/>
        <w:ind w:firstLine="720"/>
        <w:rPr>
          <w:rFonts w:eastAsia="Times New Roman" w:cs="Times New Roman"/>
          <w:sz w:val="28"/>
          <w:szCs w:val="28"/>
        </w:rPr>
      </w:pPr>
      <w:r w:rsidRPr="008F6317">
        <w:rPr>
          <w:rFonts w:eastAsia="Times New Roman" w:cs="Times New Roman"/>
          <w:sz w:val="28"/>
          <w:szCs w:val="28"/>
        </w:rPr>
        <w:t xml:space="preserve">2.2.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ninh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ngoại</w:t>
      </w:r>
      <w:proofErr w:type="spellEnd"/>
      <w:r w:rsidRPr="008F6317">
        <w:rPr>
          <w:rFonts w:eastAsia="Times New Roman" w:cs="Times New Roman"/>
          <w:sz w:val="28"/>
          <w:szCs w:val="28"/>
        </w:rPr>
        <w:t xml:space="preserve"> ở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ta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nay</w:t>
      </w:r>
    </w:p>
    <w:p w14:paraId="641DD5D8" w14:textId="77777777" w:rsidR="00B964C4" w:rsidRPr="008F6317" w:rsidRDefault="00B964C4" w:rsidP="00D461FE">
      <w:pPr>
        <w:shd w:val="clear" w:color="auto" w:fill="FFFFFF"/>
        <w:tabs>
          <w:tab w:val="left" w:pos="360"/>
        </w:tabs>
        <w:spacing w:after="0" w:line="312" w:lineRule="auto"/>
        <w:ind w:firstLine="720"/>
        <w:rPr>
          <w:rFonts w:eastAsia="Times New Roman" w:cs="Times New Roman"/>
          <w:sz w:val="28"/>
          <w:szCs w:val="28"/>
        </w:rPr>
      </w:pPr>
      <w:r w:rsidRPr="008F6317">
        <w:rPr>
          <w:rFonts w:eastAsia="Times New Roman" w:cs="Times New Roman"/>
          <w:sz w:val="28"/>
          <w:szCs w:val="28"/>
        </w:rPr>
        <w:t xml:space="preserve">2.2.1.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p>
    <w:p w14:paraId="67A19988" w14:textId="77777777" w:rsidR="00B964C4" w:rsidRPr="008F6317" w:rsidRDefault="00B964C4" w:rsidP="00D461FE">
      <w:pPr>
        <w:shd w:val="clear" w:color="auto" w:fill="FFFFFF"/>
        <w:tabs>
          <w:tab w:val="left" w:pos="360"/>
        </w:tabs>
        <w:spacing w:after="0" w:line="312" w:lineRule="auto"/>
        <w:ind w:firstLine="720"/>
        <w:rPr>
          <w:rFonts w:eastAsia="Times New Roman" w:cs="Times New Roman"/>
          <w:sz w:val="28"/>
          <w:szCs w:val="28"/>
        </w:rPr>
      </w:pPr>
      <w:r w:rsidRPr="008F6317">
        <w:rPr>
          <w:rFonts w:eastAsia="Times New Roman" w:cs="Times New Roman"/>
          <w:sz w:val="28"/>
          <w:szCs w:val="28"/>
        </w:rPr>
        <w:t xml:space="preserve">2.2.2.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ninh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vùng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lãnh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thổ</w:t>
      </w:r>
      <w:proofErr w:type="spellEnd"/>
    </w:p>
    <w:p w14:paraId="3D8BDCFC" w14:textId="77777777" w:rsidR="00B964C4" w:rsidRPr="008F6317" w:rsidRDefault="00B964C4" w:rsidP="00D461FE">
      <w:pPr>
        <w:shd w:val="clear" w:color="auto" w:fill="FFFFFF"/>
        <w:tabs>
          <w:tab w:val="left" w:pos="360"/>
        </w:tabs>
        <w:spacing w:after="0" w:line="312" w:lineRule="auto"/>
        <w:ind w:firstLine="720"/>
        <w:rPr>
          <w:rFonts w:eastAsia="Times New Roman" w:cs="Times New Roman"/>
          <w:sz w:val="28"/>
          <w:szCs w:val="28"/>
        </w:rPr>
      </w:pPr>
      <w:r w:rsidRPr="008F6317">
        <w:rPr>
          <w:rFonts w:eastAsia="Times New Roman" w:cs="Times New Roman"/>
          <w:sz w:val="28"/>
          <w:szCs w:val="28"/>
        </w:rPr>
        <w:t xml:space="preserve">2.2.3.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ninh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lĩnh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yếu</w:t>
      </w:r>
      <w:proofErr w:type="spellEnd"/>
    </w:p>
    <w:p w14:paraId="39A97C93" w14:textId="77777777" w:rsidR="00B964C4" w:rsidRPr="008F6317" w:rsidRDefault="00B964C4" w:rsidP="00D461FE">
      <w:pPr>
        <w:shd w:val="clear" w:color="auto" w:fill="FFFFFF"/>
        <w:tabs>
          <w:tab w:val="left" w:pos="360"/>
        </w:tabs>
        <w:spacing w:after="0" w:line="312" w:lineRule="auto"/>
        <w:ind w:firstLine="720"/>
        <w:rPr>
          <w:rFonts w:eastAsia="Times New Roman" w:cs="Times New Roman"/>
          <w:sz w:val="28"/>
          <w:szCs w:val="28"/>
        </w:rPr>
      </w:pPr>
      <w:r w:rsidRPr="008F6317">
        <w:rPr>
          <w:rFonts w:eastAsia="Times New Roman" w:cs="Times New Roman"/>
          <w:sz w:val="28"/>
          <w:szCs w:val="28"/>
        </w:rPr>
        <w:lastRenderedPageBreak/>
        <w:t xml:space="preserve">2.2.4.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ninh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p>
    <w:p w14:paraId="361CE2C1" w14:textId="77777777" w:rsidR="00B964C4" w:rsidRPr="008F6317" w:rsidRDefault="00B964C4" w:rsidP="00D461FE">
      <w:pPr>
        <w:shd w:val="clear" w:color="auto" w:fill="FFFFFF"/>
        <w:tabs>
          <w:tab w:val="left" w:pos="360"/>
        </w:tabs>
        <w:spacing w:after="0" w:line="312" w:lineRule="auto"/>
        <w:ind w:firstLine="720"/>
        <w:rPr>
          <w:rFonts w:eastAsia="Times New Roman" w:cs="Times New Roman"/>
          <w:sz w:val="28"/>
          <w:szCs w:val="28"/>
        </w:rPr>
      </w:pPr>
      <w:r w:rsidRPr="008F6317">
        <w:rPr>
          <w:rFonts w:eastAsia="Times New Roman" w:cs="Times New Roman"/>
          <w:sz w:val="28"/>
          <w:szCs w:val="28"/>
        </w:rPr>
        <w:t xml:space="preserve">2.2.5.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ninh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ngoại</w:t>
      </w:r>
      <w:proofErr w:type="spellEnd"/>
    </w:p>
    <w:p w14:paraId="0D33C74E" w14:textId="77777777" w:rsidR="00B964C4" w:rsidRPr="008F6317" w:rsidRDefault="00B964C4" w:rsidP="00D461FE">
      <w:pPr>
        <w:shd w:val="clear" w:color="auto" w:fill="FFFFFF"/>
        <w:tabs>
          <w:tab w:val="left" w:pos="360"/>
        </w:tabs>
        <w:spacing w:after="0" w:line="312" w:lineRule="auto"/>
        <w:ind w:firstLine="720"/>
        <w:rPr>
          <w:rFonts w:eastAsia="Times New Roman" w:cs="Times New Roman"/>
          <w:sz w:val="28"/>
          <w:szCs w:val="28"/>
        </w:rPr>
      </w:pPr>
      <w:r w:rsidRPr="008F6317">
        <w:rPr>
          <w:rFonts w:eastAsia="Times New Roman" w:cs="Times New Roman"/>
          <w:sz w:val="28"/>
          <w:szCs w:val="28"/>
        </w:rPr>
        <w:t xml:space="preserve">2.3.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yếu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ninh</w:t>
      </w:r>
      <w:proofErr w:type="spellEnd"/>
      <w:r w:rsidRPr="008F6317">
        <w:rPr>
          <w:rFonts w:eastAsia="Times New Roman" w:cs="Times New Roman"/>
          <w:sz w:val="28"/>
          <w:szCs w:val="28"/>
        </w:rPr>
        <w:t xml:space="preserve"> ở Việt Nam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nay</w:t>
      </w:r>
    </w:p>
    <w:p w14:paraId="1671AFDD" w14:textId="77777777" w:rsidR="00B964C4" w:rsidRPr="008F6317" w:rsidRDefault="00B964C4" w:rsidP="00D461FE">
      <w:pPr>
        <w:shd w:val="clear" w:color="auto" w:fill="FFFFFF"/>
        <w:tabs>
          <w:tab w:val="left" w:pos="360"/>
        </w:tabs>
        <w:spacing w:after="0" w:line="312" w:lineRule="auto"/>
        <w:jc w:val="both"/>
        <w:rPr>
          <w:rFonts w:eastAsia="Times New Roman" w:cs="Times New Roman"/>
          <w:sz w:val="28"/>
          <w:szCs w:val="28"/>
        </w:rPr>
      </w:pPr>
      <w:r w:rsidRPr="008F6317">
        <w:rPr>
          <w:rFonts w:eastAsia="Times New Roman" w:cs="Times New Roman"/>
          <w:sz w:val="28"/>
          <w:szCs w:val="28"/>
        </w:rPr>
        <w:tab/>
      </w:r>
      <w:r w:rsidRPr="008F6317">
        <w:rPr>
          <w:rFonts w:eastAsia="Times New Roman" w:cs="Times New Roman"/>
          <w:sz w:val="28"/>
          <w:szCs w:val="28"/>
        </w:rPr>
        <w:tab/>
        <w:t xml:space="preserve">2.4. Thảo </w:t>
      </w:r>
      <w:proofErr w:type="spellStart"/>
      <w:r w:rsidRPr="008F6317">
        <w:rPr>
          <w:rFonts w:eastAsia="Times New Roman" w:cs="Times New Roman"/>
          <w:sz w:val="28"/>
          <w:szCs w:val="28"/>
        </w:rPr>
        <w:t>luận</w:t>
      </w:r>
      <w:proofErr w:type="spellEnd"/>
      <w:r w:rsidRPr="008F6317">
        <w:rPr>
          <w:rFonts w:eastAsia="Times New Roman" w:cs="Times New Roman"/>
          <w:sz w:val="28"/>
          <w:szCs w:val="28"/>
        </w:rPr>
        <w:t xml:space="preserve"> </w:t>
      </w:r>
    </w:p>
    <w:p w14:paraId="2274716D" w14:textId="77777777" w:rsidR="00B964C4" w:rsidRPr="008F6317" w:rsidRDefault="00B964C4" w:rsidP="00D461FE">
      <w:pPr>
        <w:shd w:val="clear" w:color="auto" w:fill="FFFFFF"/>
        <w:spacing w:after="0" w:line="312" w:lineRule="auto"/>
        <w:ind w:firstLine="720"/>
        <w:jc w:val="center"/>
        <w:rPr>
          <w:rFonts w:eastAsia="Times New Roman" w:cs="Times New Roman"/>
          <w:b/>
          <w:sz w:val="28"/>
          <w:szCs w:val="28"/>
        </w:rPr>
      </w:pPr>
    </w:p>
    <w:p w14:paraId="683028A7" w14:textId="77777777" w:rsidR="00B964C4" w:rsidRPr="008F6317" w:rsidRDefault="00B964C4" w:rsidP="00D461FE">
      <w:pPr>
        <w:shd w:val="clear" w:color="auto" w:fill="FFFFFF"/>
        <w:spacing w:after="0" w:line="312" w:lineRule="auto"/>
        <w:ind w:firstLine="720"/>
        <w:jc w:val="center"/>
        <w:rPr>
          <w:rFonts w:eastAsia="Times New Roman" w:cs="Times New Roman"/>
          <w:b/>
          <w:sz w:val="28"/>
          <w:szCs w:val="28"/>
        </w:rPr>
      </w:pPr>
    </w:p>
    <w:p w14:paraId="1A948881" w14:textId="77777777" w:rsidR="00B964C4" w:rsidRPr="008F6317" w:rsidRDefault="00B964C4" w:rsidP="00D461FE">
      <w:pPr>
        <w:shd w:val="clear" w:color="auto" w:fill="FFFFFF"/>
        <w:spacing w:after="0" w:line="312" w:lineRule="auto"/>
        <w:ind w:firstLine="720"/>
        <w:jc w:val="center"/>
        <w:rPr>
          <w:rFonts w:eastAsia="Times New Roman" w:cs="Times New Roman"/>
          <w:b/>
          <w:sz w:val="28"/>
          <w:szCs w:val="28"/>
        </w:rPr>
      </w:pPr>
    </w:p>
    <w:p w14:paraId="4F457DAD" w14:textId="77777777" w:rsidR="00B964C4" w:rsidRPr="008F6317" w:rsidRDefault="00B964C4" w:rsidP="00D461FE">
      <w:pPr>
        <w:shd w:val="clear" w:color="auto" w:fill="FFFFFF"/>
        <w:spacing w:after="0" w:line="312" w:lineRule="auto"/>
        <w:ind w:firstLine="720"/>
        <w:jc w:val="center"/>
        <w:rPr>
          <w:rFonts w:eastAsia="Times New Roman" w:cs="Times New Roman"/>
          <w:b/>
          <w:sz w:val="28"/>
          <w:szCs w:val="28"/>
        </w:rPr>
      </w:pP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 xml:space="preserve"> 11:</w:t>
      </w:r>
    </w:p>
    <w:p w14:paraId="37F33442" w14:textId="77777777" w:rsidR="00B964C4" w:rsidRPr="008F6317" w:rsidRDefault="00B964C4" w:rsidP="00D461FE">
      <w:pPr>
        <w:shd w:val="clear" w:color="auto" w:fill="FFFFFF"/>
        <w:spacing w:after="0" w:line="312" w:lineRule="auto"/>
        <w:ind w:firstLine="720"/>
        <w:jc w:val="center"/>
        <w:rPr>
          <w:rFonts w:eastAsia="Times New Roman" w:cs="Times New Roman"/>
          <w:b/>
          <w:sz w:val="28"/>
          <w:szCs w:val="28"/>
        </w:rPr>
      </w:pPr>
      <w:r w:rsidRPr="008F6317">
        <w:rPr>
          <w:rFonts w:eastAsia="Times New Roman" w:cs="Times New Roman"/>
          <w:b/>
          <w:sz w:val="28"/>
          <w:szCs w:val="28"/>
        </w:rPr>
        <w:t xml:space="preserve">ĐỘI NGŨ ĐƠN VỊ </w:t>
      </w:r>
    </w:p>
    <w:p w14:paraId="08289CB9" w14:textId="77777777" w:rsidR="00B964C4" w:rsidRPr="008F6317" w:rsidRDefault="00B964C4" w:rsidP="00D461FE">
      <w:pPr>
        <w:shd w:val="clear" w:color="auto" w:fill="FFFFFF"/>
        <w:spacing w:after="0" w:line="312" w:lineRule="auto"/>
        <w:ind w:left="6480" w:firstLine="720"/>
        <w:jc w:val="center"/>
        <w:rPr>
          <w:rFonts w:eastAsia="Times New Roman" w:cs="Times New Roman"/>
          <w:b/>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4 </w:t>
      </w:r>
      <w:proofErr w:type="spellStart"/>
      <w:r w:rsidRPr="008F6317">
        <w:rPr>
          <w:rFonts w:eastAsia="Times New Roman" w:cs="Times New Roman"/>
          <w:i/>
          <w:sz w:val="28"/>
          <w:szCs w:val="28"/>
        </w:rPr>
        <w:t>giờ</w:t>
      </w:r>
      <w:proofErr w:type="spellEnd"/>
    </w:p>
    <w:p w14:paraId="19112965" w14:textId="77777777" w:rsidR="00B964C4" w:rsidRPr="008F6317" w:rsidRDefault="00B964C4" w:rsidP="00D461FE">
      <w:pPr>
        <w:shd w:val="clear" w:color="auto" w:fill="FFFFFF"/>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1. </w:t>
      </w:r>
      <w:proofErr w:type="spellStart"/>
      <w:r w:rsidRPr="008F6317">
        <w:rPr>
          <w:rFonts w:eastAsia="Times New Roman" w:cs="Times New Roman"/>
          <w:b/>
          <w:sz w:val="28"/>
          <w:szCs w:val="28"/>
        </w:rPr>
        <w:t>Mục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tiêu</w:t>
      </w:r>
      <w:proofErr w:type="spellEnd"/>
    </w:p>
    <w:p w14:paraId="426DC668"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Sau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w:t>
      </w:r>
    </w:p>
    <w:p w14:paraId="08615EE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nội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vê</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đội</w:t>
      </w:r>
      <w:proofErr w:type="spellEnd"/>
      <w:r w:rsidRPr="008F6317">
        <w:rPr>
          <w:rFonts w:eastAsia="Times New Roman" w:cs="Times New Roman"/>
          <w:sz w:val="28"/>
          <w:szCs w:val="28"/>
        </w:rPr>
        <w:t xml:space="preserve">; </w:t>
      </w:r>
    </w:p>
    <w:p w14:paraId="1A824C3D" w14:textId="77777777" w:rsidR="00B964C4" w:rsidRPr="008F6317" w:rsidRDefault="00B964C4" w:rsidP="00D461FE">
      <w:pPr>
        <w:spacing w:after="0" w:line="312" w:lineRule="auto"/>
        <w:ind w:right="-243"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đúng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đội</w:t>
      </w:r>
      <w:proofErr w:type="spellEnd"/>
      <w:r w:rsidRPr="008F6317">
        <w:rPr>
          <w:rFonts w:eastAsia="Times New Roman" w:cs="Times New Roman"/>
          <w:sz w:val="28"/>
          <w:szCs w:val="28"/>
        </w:rPr>
        <w:t>.</w:t>
      </w:r>
    </w:p>
    <w:p w14:paraId="13B379DC" w14:textId="77777777" w:rsidR="00B964C4" w:rsidRPr="008F6317" w:rsidRDefault="00B964C4" w:rsidP="00D461FE">
      <w:pPr>
        <w:shd w:val="clear" w:color="auto" w:fill="FFFFFF"/>
        <w:tabs>
          <w:tab w:val="left" w:pos="0"/>
        </w:tabs>
        <w:spacing w:after="0" w:line="312" w:lineRule="auto"/>
        <w:jc w:val="both"/>
        <w:rPr>
          <w:rFonts w:eastAsia="Times New Roman" w:cs="Times New Roman"/>
          <w:b/>
          <w:sz w:val="28"/>
          <w:szCs w:val="28"/>
        </w:rPr>
      </w:pPr>
      <w:r w:rsidRPr="008F6317">
        <w:rPr>
          <w:rFonts w:eastAsia="Times New Roman" w:cs="Times New Roman"/>
          <w:b/>
          <w:sz w:val="28"/>
          <w:szCs w:val="28"/>
        </w:rPr>
        <w:tab/>
        <w:t xml:space="preserve">2. </w:t>
      </w:r>
      <w:proofErr w:type="spellStart"/>
      <w:r w:rsidRPr="008F6317">
        <w:rPr>
          <w:rFonts w:eastAsia="Times New Roman" w:cs="Times New Roman"/>
          <w:b/>
          <w:sz w:val="28"/>
          <w:szCs w:val="28"/>
        </w:rPr>
        <w:t>Nội</w:t>
      </w:r>
      <w:proofErr w:type="spellEnd"/>
      <w:r w:rsidRPr="008F6317">
        <w:rPr>
          <w:rFonts w:eastAsia="Times New Roman" w:cs="Times New Roman"/>
          <w:b/>
          <w:sz w:val="28"/>
          <w:szCs w:val="28"/>
        </w:rPr>
        <w:t xml:space="preserve"> dung</w:t>
      </w:r>
    </w:p>
    <w:p w14:paraId="67569B2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Đội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đội</w:t>
      </w:r>
      <w:proofErr w:type="spellEnd"/>
    </w:p>
    <w:p w14:paraId="008B03C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2.1.1. </w:t>
      </w:r>
      <w:proofErr w:type="spellStart"/>
      <w:r w:rsidRPr="008F6317">
        <w:rPr>
          <w:rFonts w:eastAsia="Times New Roman" w:cs="Times New Roman"/>
          <w:sz w:val="28"/>
          <w:szCs w:val="28"/>
        </w:rPr>
        <w:t>Đội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ngang</w:t>
      </w:r>
      <w:proofErr w:type="spellEnd"/>
    </w:p>
    <w:p w14:paraId="701CD69C" w14:textId="77777777" w:rsidR="00B964C4" w:rsidRPr="008F6317" w:rsidRDefault="00B964C4" w:rsidP="00D461FE">
      <w:pPr>
        <w:shd w:val="clear" w:color="auto" w:fill="FFFFFF"/>
        <w:spacing w:after="0" w:line="312" w:lineRule="auto"/>
        <w:ind w:left="720"/>
        <w:jc w:val="both"/>
        <w:rPr>
          <w:rFonts w:eastAsia="Times New Roman" w:cs="Times New Roman"/>
          <w:sz w:val="28"/>
          <w:szCs w:val="28"/>
        </w:rPr>
      </w:pPr>
      <w:r w:rsidRPr="008F6317">
        <w:rPr>
          <w:rFonts w:eastAsia="Times New Roman" w:cs="Times New Roman"/>
          <w:sz w:val="28"/>
          <w:szCs w:val="28"/>
        </w:rPr>
        <w:t xml:space="preserve">2.1.2. </w:t>
      </w:r>
      <w:proofErr w:type="spellStart"/>
      <w:r w:rsidRPr="008F6317">
        <w:rPr>
          <w:rFonts w:eastAsia="Times New Roman" w:cs="Times New Roman"/>
          <w:sz w:val="28"/>
          <w:szCs w:val="28"/>
        </w:rPr>
        <w:t>Đội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ngang</w:t>
      </w:r>
      <w:proofErr w:type="spellEnd"/>
    </w:p>
    <w:p w14:paraId="1D621F67" w14:textId="77777777" w:rsidR="00B964C4" w:rsidRPr="008F6317" w:rsidRDefault="00B964C4" w:rsidP="00D461FE">
      <w:pPr>
        <w:shd w:val="clear" w:color="auto" w:fill="FFFFFF"/>
        <w:spacing w:after="0" w:line="312" w:lineRule="auto"/>
        <w:ind w:left="720"/>
        <w:jc w:val="both"/>
        <w:rPr>
          <w:rFonts w:eastAsia="Times New Roman" w:cs="Times New Roman"/>
          <w:sz w:val="28"/>
          <w:szCs w:val="28"/>
        </w:rPr>
      </w:pPr>
      <w:r w:rsidRPr="008F6317">
        <w:rPr>
          <w:rFonts w:eastAsia="Times New Roman" w:cs="Times New Roman"/>
          <w:sz w:val="28"/>
          <w:szCs w:val="28"/>
        </w:rPr>
        <w:t xml:space="preserve">2.1.3. </w:t>
      </w:r>
      <w:proofErr w:type="spellStart"/>
      <w:r w:rsidRPr="008F6317">
        <w:rPr>
          <w:rFonts w:eastAsia="Times New Roman" w:cs="Times New Roman"/>
          <w:sz w:val="28"/>
          <w:szCs w:val="28"/>
        </w:rPr>
        <w:t>Đội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dọc</w:t>
      </w:r>
      <w:proofErr w:type="spellEnd"/>
    </w:p>
    <w:p w14:paraId="585B73AE" w14:textId="77777777" w:rsidR="00B964C4" w:rsidRPr="008F6317" w:rsidRDefault="00B964C4" w:rsidP="00D461FE">
      <w:pPr>
        <w:shd w:val="clear" w:color="auto" w:fill="FFFFFF"/>
        <w:spacing w:after="0" w:line="312" w:lineRule="auto"/>
        <w:ind w:left="720"/>
        <w:jc w:val="both"/>
        <w:rPr>
          <w:rFonts w:eastAsia="Times New Roman" w:cs="Times New Roman"/>
          <w:sz w:val="28"/>
          <w:szCs w:val="28"/>
        </w:rPr>
      </w:pPr>
      <w:r w:rsidRPr="008F6317">
        <w:rPr>
          <w:rFonts w:eastAsia="Times New Roman" w:cs="Times New Roman"/>
          <w:sz w:val="28"/>
          <w:szCs w:val="28"/>
        </w:rPr>
        <w:t xml:space="preserve">2.1.4. </w:t>
      </w:r>
      <w:proofErr w:type="spellStart"/>
      <w:r w:rsidRPr="008F6317">
        <w:rPr>
          <w:rFonts w:eastAsia="Times New Roman" w:cs="Times New Roman"/>
          <w:sz w:val="28"/>
          <w:szCs w:val="28"/>
        </w:rPr>
        <w:t>Đội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dọc</w:t>
      </w:r>
      <w:proofErr w:type="spellEnd"/>
    </w:p>
    <w:p w14:paraId="4771BC11"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 </w:t>
      </w:r>
      <w:proofErr w:type="spellStart"/>
      <w:r w:rsidRPr="008F6317">
        <w:rPr>
          <w:rFonts w:eastAsia="Times New Roman" w:cs="Times New Roman"/>
          <w:sz w:val="28"/>
          <w:szCs w:val="28"/>
        </w:rPr>
        <w:t>Đội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đội</w:t>
      </w:r>
      <w:proofErr w:type="spellEnd"/>
    </w:p>
    <w:p w14:paraId="7148BA8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2.2.1. </w:t>
      </w:r>
      <w:proofErr w:type="spellStart"/>
      <w:r w:rsidRPr="008F6317">
        <w:rPr>
          <w:rFonts w:eastAsia="Times New Roman" w:cs="Times New Roman"/>
          <w:sz w:val="28"/>
          <w:szCs w:val="28"/>
        </w:rPr>
        <w:t>Đội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ngang</w:t>
      </w:r>
      <w:proofErr w:type="spellEnd"/>
    </w:p>
    <w:p w14:paraId="0E29C663"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2.2.2. </w:t>
      </w:r>
      <w:proofErr w:type="spellStart"/>
      <w:r w:rsidRPr="008F6317">
        <w:rPr>
          <w:rFonts w:eastAsia="Times New Roman" w:cs="Times New Roman"/>
          <w:sz w:val="28"/>
          <w:szCs w:val="28"/>
        </w:rPr>
        <w:t>Đội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ngang</w:t>
      </w:r>
      <w:proofErr w:type="spellEnd"/>
    </w:p>
    <w:p w14:paraId="73AC6D8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2.2.3. </w:t>
      </w:r>
      <w:proofErr w:type="spellStart"/>
      <w:r w:rsidRPr="008F6317">
        <w:rPr>
          <w:rFonts w:eastAsia="Times New Roman" w:cs="Times New Roman"/>
          <w:sz w:val="28"/>
          <w:szCs w:val="28"/>
        </w:rPr>
        <w:t>Đội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ngang</w:t>
      </w:r>
      <w:proofErr w:type="spellEnd"/>
    </w:p>
    <w:p w14:paraId="38F38CCB"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2.2.4. </w:t>
      </w:r>
      <w:proofErr w:type="spellStart"/>
      <w:r w:rsidRPr="008F6317">
        <w:rPr>
          <w:rFonts w:eastAsia="Times New Roman" w:cs="Times New Roman"/>
          <w:sz w:val="28"/>
          <w:szCs w:val="28"/>
        </w:rPr>
        <w:t>Đội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dọc</w:t>
      </w:r>
      <w:proofErr w:type="spellEnd"/>
    </w:p>
    <w:p w14:paraId="726D282D"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2.2.5. </w:t>
      </w:r>
      <w:proofErr w:type="spellStart"/>
      <w:r w:rsidRPr="008F6317">
        <w:rPr>
          <w:rFonts w:eastAsia="Times New Roman" w:cs="Times New Roman"/>
          <w:sz w:val="28"/>
          <w:szCs w:val="28"/>
        </w:rPr>
        <w:t>Đội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dọc</w:t>
      </w:r>
      <w:proofErr w:type="spellEnd"/>
    </w:p>
    <w:p w14:paraId="60AB3DC8" w14:textId="77777777" w:rsidR="00B964C4" w:rsidRPr="008F6317" w:rsidRDefault="00B964C4" w:rsidP="00D461FE">
      <w:pPr>
        <w:spacing w:after="0" w:line="312" w:lineRule="auto"/>
        <w:ind w:firstLine="720"/>
        <w:rPr>
          <w:rFonts w:eastAsia="Times New Roman" w:cs="Times New Roman"/>
          <w:sz w:val="28"/>
          <w:szCs w:val="28"/>
          <w:lang w:val="de-DE"/>
        </w:rPr>
      </w:pPr>
      <w:r w:rsidRPr="008F6317">
        <w:rPr>
          <w:rFonts w:eastAsia="Times New Roman" w:cs="Times New Roman"/>
          <w:noProof/>
          <w:sz w:val="28"/>
          <w:szCs w:val="28"/>
          <w:lang w:val="de-DE"/>
        </w:rPr>
        <w:t xml:space="preserve">2.2.6. </w:t>
      </w:r>
      <w:r w:rsidRPr="008F6317">
        <w:rPr>
          <w:rFonts w:eastAsia="Times New Roman" w:cs="Times New Roman"/>
          <w:sz w:val="28"/>
          <w:szCs w:val="28"/>
          <w:lang w:val="de-DE"/>
        </w:rPr>
        <w:t>Đội hình trung đội ba hàng dọc</w:t>
      </w:r>
    </w:p>
    <w:p w14:paraId="246E102D" w14:textId="77777777" w:rsidR="00B964C4" w:rsidRPr="008F6317" w:rsidRDefault="00B964C4" w:rsidP="00D461FE">
      <w:pPr>
        <w:shd w:val="clear" w:color="auto" w:fill="FFFFFF"/>
        <w:tabs>
          <w:tab w:val="left" w:pos="36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 </w:t>
      </w:r>
      <w:proofErr w:type="spellStart"/>
      <w:r w:rsidRPr="008F6317">
        <w:rPr>
          <w:rFonts w:eastAsia="Times New Roman" w:cs="Times New Roman"/>
          <w:sz w:val="28"/>
          <w:szCs w:val="28"/>
        </w:rPr>
        <w:t>Đổi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p>
    <w:p w14:paraId="2D6F651E" w14:textId="77777777" w:rsidR="00B964C4" w:rsidRPr="008F6317" w:rsidRDefault="00B964C4" w:rsidP="00D461FE">
      <w:pPr>
        <w:shd w:val="clear" w:color="auto" w:fill="FFFFFF"/>
        <w:tabs>
          <w:tab w:val="left" w:pos="36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2.3.1. </w:t>
      </w:r>
      <w:proofErr w:type="spellStart"/>
      <w:r w:rsidRPr="008F6317">
        <w:rPr>
          <w:rFonts w:eastAsia="Times New Roman" w:cs="Times New Roman"/>
          <w:sz w:val="28"/>
          <w:szCs w:val="28"/>
        </w:rPr>
        <w:t>Đổi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chỗ</w:t>
      </w:r>
      <w:proofErr w:type="spellEnd"/>
    </w:p>
    <w:p w14:paraId="2586F06A" w14:textId="77777777" w:rsidR="00B964C4" w:rsidRPr="008F6317" w:rsidRDefault="00B964C4" w:rsidP="00D461FE">
      <w:pPr>
        <w:shd w:val="clear" w:color="auto" w:fill="FFFFFF"/>
        <w:tabs>
          <w:tab w:val="left" w:pos="36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2.3.2. </w:t>
      </w:r>
      <w:proofErr w:type="spellStart"/>
      <w:r w:rsidRPr="008F6317">
        <w:rPr>
          <w:rFonts w:eastAsia="Times New Roman" w:cs="Times New Roman"/>
          <w:sz w:val="28"/>
          <w:szCs w:val="28"/>
        </w:rPr>
        <w:t>Đổi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w:t>
      </w:r>
      <w:proofErr w:type="spellEnd"/>
    </w:p>
    <w:p w14:paraId="44C1D50B" w14:textId="77777777" w:rsidR="00B964C4" w:rsidRPr="008F6317" w:rsidRDefault="00B964C4" w:rsidP="00D461FE">
      <w:pPr>
        <w:shd w:val="clear" w:color="auto" w:fill="FFFFFF"/>
        <w:tabs>
          <w:tab w:val="left" w:pos="36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p>
    <w:p w14:paraId="5B16EC39" w14:textId="77777777" w:rsidR="00B964C4" w:rsidRPr="008F6317" w:rsidRDefault="00B964C4" w:rsidP="00D461FE">
      <w:pPr>
        <w:shd w:val="clear" w:color="auto" w:fill="FFFFFF"/>
        <w:tabs>
          <w:tab w:val="left" w:pos="360"/>
        </w:tabs>
        <w:spacing w:after="0" w:line="312" w:lineRule="auto"/>
        <w:ind w:left="720" w:firstLine="720"/>
        <w:jc w:val="both"/>
        <w:rPr>
          <w:rFonts w:eastAsia="Times New Roman" w:cs="Times New Roman"/>
          <w:sz w:val="28"/>
          <w:szCs w:val="28"/>
        </w:rPr>
      </w:pPr>
    </w:p>
    <w:p w14:paraId="19712FC2" w14:textId="77777777" w:rsidR="00B964C4" w:rsidRPr="008F6317" w:rsidRDefault="00B964C4" w:rsidP="00D461FE">
      <w:pPr>
        <w:spacing w:after="0" w:line="312" w:lineRule="auto"/>
        <w:ind w:firstLine="720"/>
        <w:jc w:val="center"/>
        <w:rPr>
          <w:rFonts w:eastAsia="Times New Roman" w:cs="Times New Roman"/>
          <w:b/>
          <w:sz w:val="28"/>
          <w:szCs w:val="28"/>
        </w:rPr>
      </w:pP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 xml:space="preserve"> 12:</w:t>
      </w:r>
    </w:p>
    <w:p w14:paraId="2641F248" w14:textId="77777777" w:rsidR="00B964C4" w:rsidRPr="008F6317" w:rsidRDefault="00B964C4" w:rsidP="00D461FE">
      <w:pPr>
        <w:spacing w:after="0" w:line="312" w:lineRule="auto"/>
        <w:ind w:firstLine="720"/>
        <w:jc w:val="center"/>
        <w:rPr>
          <w:rFonts w:eastAsia="Times New Roman" w:cs="Times New Roman"/>
          <w:b/>
          <w:sz w:val="28"/>
          <w:szCs w:val="28"/>
        </w:rPr>
      </w:pPr>
      <w:r w:rsidRPr="008F6317">
        <w:rPr>
          <w:rFonts w:eastAsia="Times New Roman" w:cs="Times New Roman"/>
          <w:b/>
          <w:sz w:val="28"/>
          <w:szCs w:val="28"/>
        </w:rPr>
        <w:t>GIỚI THIỆU VÀ HƯỚNG DẪN KỸ THUẬT SỬ DỤNG MỘT SỐ LOẠI VŨ KHÍ BỘ BINH</w:t>
      </w:r>
    </w:p>
    <w:p w14:paraId="4AF86E9A" w14:textId="77777777" w:rsidR="00B964C4" w:rsidRPr="008F6317" w:rsidRDefault="00B964C4" w:rsidP="00D461FE">
      <w:pPr>
        <w:shd w:val="clear" w:color="auto" w:fill="FFFFFF"/>
        <w:spacing w:after="0" w:line="312" w:lineRule="auto"/>
        <w:ind w:left="6480" w:firstLine="720"/>
        <w:jc w:val="center"/>
        <w:rPr>
          <w:rFonts w:eastAsia="Times New Roman" w:cs="Times New Roman"/>
          <w:b/>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19 </w:t>
      </w:r>
      <w:proofErr w:type="spellStart"/>
      <w:r w:rsidRPr="008F6317">
        <w:rPr>
          <w:rFonts w:eastAsia="Times New Roman" w:cs="Times New Roman"/>
          <w:i/>
          <w:sz w:val="28"/>
          <w:szCs w:val="28"/>
        </w:rPr>
        <w:t>giờ</w:t>
      </w:r>
      <w:proofErr w:type="spellEnd"/>
    </w:p>
    <w:p w14:paraId="37B7D77F" w14:textId="77777777" w:rsidR="00B964C4" w:rsidRPr="008F6317" w:rsidRDefault="00B964C4" w:rsidP="00D461FE">
      <w:pPr>
        <w:spacing w:after="0" w:line="312" w:lineRule="auto"/>
        <w:ind w:firstLine="720"/>
        <w:jc w:val="both"/>
        <w:rPr>
          <w:rFonts w:eastAsia="Times New Roman" w:cs="Times New Roman"/>
          <w:b/>
          <w:iCs/>
          <w:sz w:val="28"/>
          <w:szCs w:val="28"/>
          <w:lang w:bidi="he-IL"/>
        </w:rPr>
      </w:pPr>
      <w:r w:rsidRPr="008F6317">
        <w:rPr>
          <w:rFonts w:eastAsia="Times New Roman" w:cs="Times New Roman"/>
          <w:b/>
          <w:iCs/>
          <w:sz w:val="28"/>
          <w:szCs w:val="28"/>
          <w:lang w:bidi="he-IL"/>
        </w:rPr>
        <w:t xml:space="preserve">1. </w:t>
      </w:r>
      <w:proofErr w:type="spellStart"/>
      <w:r w:rsidRPr="008F6317">
        <w:rPr>
          <w:rFonts w:eastAsia="Times New Roman" w:cs="Times New Roman"/>
          <w:b/>
          <w:iCs/>
          <w:sz w:val="28"/>
          <w:szCs w:val="28"/>
          <w:lang w:bidi="he-IL"/>
        </w:rPr>
        <w:t>Mục</w:t>
      </w:r>
      <w:proofErr w:type="spellEnd"/>
      <w:r w:rsidRPr="008F6317">
        <w:rPr>
          <w:rFonts w:eastAsia="Times New Roman" w:cs="Times New Roman"/>
          <w:b/>
          <w:iCs/>
          <w:sz w:val="28"/>
          <w:szCs w:val="28"/>
          <w:lang w:bidi="he-IL"/>
        </w:rPr>
        <w:t xml:space="preserve"> </w:t>
      </w:r>
      <w:proofErr w:type="spellStart"/>
      <w:r w:rsidRPr="008F6317">
        <w:rPr>
          <w:rFonts w:eastAsia="Times New Roman" w:cs="Times New Roman"/>
          <w:b/>
          <w:iCs/>
          <w:sz w:val="28"/>
          <w:szCs w:val="28"/>
          <w:lang w:bidi="he-IL"/>
        </w:rPr>
        <w:t>tiêu</w:t>
      </w:r>
      <w:proofErr w:type="spellEnd"/>
    </w:p>
    <w:p w14:paraId="22D2FCE7"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Sau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w:t>
      </w:r>
    </w:p>
    <w:p w14:paraId="133CF4A0" w14:textId="77777777" w:rsidR="00B964C4" w:rsidRPr="008F6317" w:rsidRDefault="00B964C4" w:rsidP="00D461FE">
      <w:pPr>
        <w:tabs>
          <w:tab w:val="left" w:pos="720"/>
        </w:tabs>
        <w:spacing w:after="0" w:line="312" w:lineRule="auto"/>
        <w:ind w:firstLine="720"/>
        <w:jc w:val="both"/>
        <w:rPr>
          <w:rFonts w:eastAsia="Times New Roman" w:cs="Times New Roman"/>
          <w:iCs/>
          <w:sz w:val="28"/>
          <w:szCs w:val="28"/>
          <w:lang w:bidi="he-IL"/>
        </w:rPr>
      </w:pPr>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Trình</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bày</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được</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tác</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dụng</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tính</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năng</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chiến</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đấu</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cấu</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tạo</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chuyển</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động</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của</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một</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số</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loại</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vũ</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khí</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bộ</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binh</w:t>
      </w:r>
      <w:proofErr w:type="spellEnd"/>
      <w:r w:rsidRPr="008F6317">
        <w:rPr>
          <w:rFonts w:eastAsia="Times New Roman" w:cs="Times New Roman"/>
          <w:iCs/>
          <w:sz w:val="28"/>
          <w:szCs w:val="28"/>
          <w:lang w:bidi="he-IL"/>
        </w:rPr>
        <w:t>;</w:t>
      </w:r>
    </w:p>
    <w:p w14:paraId="24815546" w14:textId="77777777" w:rsidR="00B964C4" w:rsidRPr="008F6317" w:rsidRDefault="00B964C4" w:rsidP="00D461FE">
      <w:pPr>
        <w:spacing w:after="0" w:line="312" w:lineRule="auto"/>
        <w:ind w:firstLine="720"/>
        <w:jc w:val="both"/>
        <w:rPr>
          <w:rFonts w:eastAsia="Times New Roman" w:cs="Times New Roman"/>
          <w:iCs/>
          <w:sz w:val="28"/>
          <w:szCs w:val="28"/>
          <w:lang w:bidi="he-IL"/>
        </w:rPr>
      </w:pPr>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Thực</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hiện</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đúng</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động</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tác</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tháo</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lắp</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súng</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bộ</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binh</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và</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kỹ</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thuật</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sử</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dụng</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một</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số</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loại</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vũ</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khí</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bộ</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binh</w:t>
      </w:r>
      <w:proofErr w:type="spellEnd"/>
      <w:r w:rsidRPr="008F6317">
        <w:rPr>
          <w:rFonts w:eastAsia="Times New Roman" w:cs="Times New Roman"/>
          <w:iCs/>
          <w:sz w:val="28"/>
          <w:szCs w:val="28"/>
          <w:lang w:bidi="he-IL"/>
        </w:rPr>
        <w:t>;</w:t>
      </w:r>
    </w:p>
    <w:p w14:paraId="10B12C49" w14:textId="77777777" w:rsidR="00B964C4" w:rsidRPr="008F6317" w:rsidRDefault="00B964C4" w:rsidP="00D461FE">
      <w:pPr>
        <w:spacing w:after="0" w:line="312" w:lineRule="auto"/>
        <w:ind w:firstLine="720"/>
        <w:jc w:val="both"/>
        <w:rPr>
          <w:rFonts w:eastAsia="Times New Roman" w:cs="Times New Roman"/>
          <w:iCs/>
          <w:sz w:val="28"/>
          <w:szCs w:val="28"/>
          <w:lang w:bidi="he-IL"/>
        </w:rPr>
      </w:pPr>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Có</w:t>
      </w:r>
      <w:proofErr w:type="spellEnd"/>
      <w:r w:rsidRPr="008F6317">
        <w:rPr>
          <w:rFonts w:eastAsia="Times New Roman" w:cs="Times New Roman"/>
          <w:iCs/>
          <w:sz w:val="28"/>
          <w:szCs w:val="28"/>
          <w:lang w:bidi="he-IL"/>
        </w:rPr>
        <w:t xml:space="preserve"> ý </w:t>
      </w:r>
      <w:proofErr w:type="spellStart"/>
      <w:r w:rsidRPr="008F6317">
        <w:rPr>
          <w:rFonts w:eastAsia="Times New Roman" w:cs="Times New Roman"/>
          <w:iCs/>
          <w:sz w:val="28"/>
          <w:szCs w:val="28"/>
          <w:lang w:bidi="he-IL"/>
        </w:rPr>
        <w:t>thức</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giữ</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gìn</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bảo</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quản</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và</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sử</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dụng</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vũ</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khí</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bộ</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binh</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trong</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tập</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luyện</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và</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chiến</w:t>
      </w:r>
      <w:proofErr w:type="spellEnd"/>
      <w:r w:rsidRPr="008F6317">
        <w:rPr>
          <w:rFonts w:eastAsia="Times New Roman" w:cs="Times New Roman"/>
          <w:iCs/>
          <w:sz w:val="28"/>
          <w:szCs w:val="28"/>
          <w:lang w:bidi="he-IL"/>
        </w:rPr>
        <w:t xml:space="preserve"> </w:t>
      </w:r>
      <w:proofErr w:type="spellStart"/>
      <w:r w:rsidRPr="008F6317">
        <w:rPr>
          <w:rFonts w:eastAsia="Times New Roman" w:cs="Times New Roman"/>
          <w:iCs/>
          <w:sz w:val="28"/>
          <w:szCs w:val="28"/>
          <w:lang w:bidi="he-IL"/>
        </w:rPr>
        <w:t>đấu</w:t>
      </w:r>
      <w:proofErr w:type="spellEnd"/>
      <w:r w:rsidRPr="008F6317">
        <w:rPr>
          <w:rFonts w:eastAsia="Times New Roman" w:cs="Times New Roman"/>
          <w:iCs/>
          <w:sz w:val="28"/>
          <w:szCs w:val="28"/>
          <w:lang w:bidi="he-IL"/>
        </w:rPr>
        <w:t>.</w:t>
      </w:r>
    </w:p>
    <w:p w14:paraId="77FC956D" w14:textId="77777777" w:rsidR="00B964C4" w:rsidRPr="008F6317" w:rsidRDefault="00B964C4" w:rsidP="00D461FE">
      <w:pPr>
        <w:shd w:val="clear" w:color="auto" w:fill="FFFFFF"/>
        <w:tabs>
          <w:tab w:val="left" w:pos="0"/>
          <w:tab w:val="left" w:pos="360"/>
        </w:tabs>
        <w:spacing w:after="0" w:line="312" w:lineRule="auto"/>
        <w:ind w:left="720" w:firstLine="720"/>
        <w:jc w:val="both"/>
        <w:rPr>
          <w:rFonts w:eastAsia="Times New Roman" w:cs="Times New Roman"/>
          <w:b/>
          <w:sz w:val="28"/>
          <w:szCs w:val="28"/>
        </w:rPr>
      </w:pPr>
      <w:r w:rsidRPr="008F6317">
        <w:rPr>
          <w:rFonts w:eastAsia="Times New Roman" w:cs="Times New Roman"/>
          <w:b/>
          <w:sz w:val="28"/>
          <w:szCs w:val="28"/>
        </w:rPr>
        <w:t xml:space="preserve">2. </w:t>
      </w:r>
      <w:proofErr w:type="spellStart"/>
      <w:r w:rsidRPr="008F6317">
        <w:rPr>
          <w:rFonts w:eastAsia="Times New Roman" w:cs="Times New Roman"/>
          <w:b/>
          <w:sz w:val="28"/>
          <w:szCs w:val="28"/>
        </w:rPr>
        <w:t>Nội</w:t>
      </w:r>
      <w:proofErr w:type="spellEnd"/>
      <w:r w:rsidRPr="008F6317">
        <w:rPr>
          <w:rFonts w:eastAsia="Times New Roman" w:cs="Times New Roman"/>
          <w:b/>
          <w:sz w:val="28"/>
          <w:szCs w:val="28"/>
        </w:rPr>
        <w:t xml:space="preserve"> dung</w:t>
      </w:r>
    </w:p>
    <w:p w14:paraId="2FFD7D8B" w14:textId="77777777" w:rsidR="00B964C4" w:rsidRPr="008F6317" w:rsidRDefault="00B964C4" w:rsidP="00D461FE">
      <w:pPr>
        <w:shd w:val="clear" w:color="auto" w:fill="FFFFFF"/>
        <w:tabs>
          <w:tab w:val="left" w:pos="0"/>
          <w:tab w:val="left" w:pos="360"/>
        </w:tabs>
        <w:spacing w:after="0" w:line="312" w:lineRule="auto"/>
        <w:jc w:val="both"/>
        <w:rPr>
          <w:rFonts w:eastAsia="Times New Roman" w:cs="Times New Roman"/>
          <w:sz w:val="28"/>
          <w:szCs w:val="28"/>
        </w:rPr>
      </w:pPr>
      <w:r w:rsidRPr="008F6317">
        <w:rPr>
          <w:rFonts w:eastAsia="Times New Roman" w:cs="Times New Roman"/>
          <w:sz w:val="28"/>
          <w:szCs w:val="28"/>
        </w:rPr>
        <w:tab/>
      </w:r>
      <w:r w:rsidRPr="008F6317">
        <w:rPr>
          <w:rFonts w:eastAsia="Times New Roman" w:cs="Times New Roman"/>
          <w:sz w:val="28"/>
          <w:szCs w:val="28"/>
        </w:rPr>
        <w:tab/>
        <w:t xml:space="preserve">2.1.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binh</w:t>
      </w:r>
      <w:proofErr w:type="spellEnd"/>
    </w:p>
    <w:p w14:paraId="2AC61C95"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2.1.1. </w:t>
      </w:r>
      <w:proofErr w:type="spellStart"/>
      <w:r w:rsidRPr="008F6317">
        <w:rPr>
          <w:rFonts w:eastAsia="Times New Roman" w:cs="Times New Roman"/>
          <w:sz w:val="28"/>
          <w:szCs w:val="28"/>
        </w:rPr>
        <w:t>Súng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trường</w:t>
      </w:r>
      <w:proofErr w:type="spellEnd"/>
      <w:r w:rsidRPr="008F6317">
        <w:rPr>
          <w:rFonts w:eastAsia="Times New Roman" w:cs="Times New Roman"/>
          <w:sz w:val="28"/>
          <w:szCs w:val="28"/>
        </w:rPr>
        <w:t xml:space="preserve"> CKC</w:t>
      </w:r>
    </w:p>
    <w:p w14:paraId="0D4346DD"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2.1.2. </w:t>
      </w:r>
      <w:proofErr w:type="spellStart"/>
      <w:r w:rsidRPr="008F6317">
        <w:rPr>
          <w:rFonts w:eastAsia="Times New Roman" w:cs="Times New Roman"/>
          <w:sz w:val="28"/>
          <w:szCs w:val="28"/>
        </w:rPr>
        <w:t>Súng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AK</w:t>
      </w:r>
    </w:p>
    <w:p w14:paraId="690251B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2.1.3. </w:t>
      </w:r>
      <w:proofErr w:type="spellStart"/>
      <w:r w:rsidRPr="008F6317">
        <w:rPr>
          <w:rFonts w:eastAsia="Times New Roman" w:cs="Times New Roman"/>
          <w:sz w:val="28"/>
          <w:szCs w:val="28"/>
        </w:rPr>
        <w:t>Súng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RPĐ </w:t>
      </w:r>
      <w:proofErr w:type="spellStart"/>
      <w:r w:rsidRPr="008F6317">
        <w:rPr>
          <w:rFonts w:eastAsia="Times New Roman" w:cs="Times New Roman"/>
          <w:sz w:val="28"/>
          <w:szCs w:val="28"/>
        </w:rPr>
        <w:t>cỡ</w:t>
      </w:r>
      <w:proofErr w:type="spellEnd"/>
      <w:r w:rsidRPr="008F6317">
        <w:rPr>
          <w:rFonts w:eastAsia="Times New Roman" w:cs="Times New Roman"/>
          <w:sz w:val="28"/>
          <w:szCs w:val="28"/>
        </w:rPr>
        <w:t xml:space="preserve"> 7,62 mm</w:t>
      </w:r>
    </w:p>
    <w:p w14:paraId="1906CE7A"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2.1.4. </w:t>
      </w:r>
      <w:proofErr w:type="spellStart"/>
      <w:r w:rsidRPr="008F6317">
        <w:rPr>
          <w:rFonts w:eastAsia="Times New Roman" w:cs="Times New Roman"/>
          <w:sz w:val="28"/>
          <w:szCs w:val="28"/>
        </w:rPr>
        <w:t>Súng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diệt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tăng</w:t>
      </w:r>
      <w:proofErr w:type="spellEnd"/>
      <w:r w:rsidRPr="008F6317">
        <w:rPr>
          <w:rFonts w:eastAsia="Times New Roman" w:cs="Times New Roman"/>
          <w:sz w:val="28"/>
          <w:szCs w:val="28"/>
        </w:rPr>
        <w:t xml:space="preserve"> B41</w:t>
      </w:r>
    </w:p>
    <w:p w14:paraId="352BD9BD"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2.1.5. </w:t>
      </w:r>
      <w:proofErr w:type="spellStart"/>
      <w:r w:rsidRPr="008F6317">
        <w:rPr>
          <w:rFonts w:eastAsia="Times New Roman" w:cs="Times New Roman"/>
          <w:sz w:val="28"/>
          <w:szCs w:val="28"/>
        </w:rPr>
        <w:t>Lựu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cần</w:t>
      </w:r>
      <w:proofErr w:type="spellEnd"/>
      <w:r w:rsidRPr="008F6317">
        <w:rPr>
          <w:rFonts w:eastAsia="Times New Roman" w:cs="Times New Roman"/>
          <w:sz w:val="28"/>
          <w:szCs w:val="28"/>
        </w:rPr>
        <w:t xml:space="preserve"> 97 Việt Nam, </w:t>
      </w:r>
      <w:proofErr w:type="spellStart"/>
      <w:r w:rsidRPr="008F6317">
        <w:rPr>
          <w:rFonts w:eastAsia="Times New Roman" w:cs="Times New Roman"/>
          <w:sz w:val="28"/>
          <w:szCs w:val="28"/>
        </w:rPr>
        <w:t>lựu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đạn</w:t>
      </w:r>
      <w:proofErr w:type="spellEnd"/>
      <w:r w:rsidRPr="008F6317">
        <w:rPr>
          <w:rFonts w:eastAsia="Times New Roman" w:cs="Times New Roman"/>
          <w:sz w:val="28"/>
          <w:szCs w:val="28"/>
        </w:rPr>
        <w:t xml:space="preserve"> </w:t>
      </w:r>
      <w:r w:rsidRPr="008F6317">
        <w:rPr>
          <w:rFonts w:eastAsia="Times New Roman" w:cs="Times New Roman"/>
          <w:sz w:val="28"/>
          <w:szCs w:val="28"/>
        </w:rPr>
        <w:sym w:font="Symbol" w:char="F046"/>
      </w:r>
      <w:r w:rsidRPr="008F6317">
        <w:rPr>
          <w:rFonts w:eastAsia="Times New Roman" w:cs="Times New Roman"/>
          <w:sz w:val="28"/>
          <w:szCs w:val="28"/>
        </w:rPr>
        <w:t>-1</w:t>
      </w:r>
    </w:p>
    <w:p w14:paraId="6E4D0312" w14:textId="77777777" w:rsidR="00B964C4" w:rsidRPr="008F6317" w:rsidRDefault="00B964C4" w:rsidP="00D461FE">
      <w:pPr>
        <w:shd w:val="clear" w:color="auto" w:fill="FFFFFF"/>
        <w:tabs>
          <w:tab w:val="left" w:pos="36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 </w:t>
      </w:r>
      <w:proofErr w:type="spellStart"/>
      <w:r w:rsidRPr="008F6317">
        <w:rPr>
          <w:rFonts w:eastAsia="Times New Roman" w:cs="Times New Roman"/>
          <w:sz w:val="28"/>
          <w:szCs w:val="28"/>
        </w:rPr>
        <w:t>Hướng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dẫn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binh</w:t>
      </w:r>
      <w:proofErr w:type="spellEnd"/>
    </w:p>
    <w:p w14:paraId="1B7BBA75" w14:textId="77777777" w:rsidR="00B964C4" w:rsidRPr="008F6317" w:rsidRDefault="00B964C4" w:rsidP="00D461FE">
      <w:pPr>
        <w:shd w:val="clear" w:color="auto" w:fill="FFFFFF"/>
        <w:tabs>
          <w:tab w:val="left" w:pos="36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2.2.1.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binh</w:t>
      </w:r>
      <w:proofErr w:type="spellEnd"/>
    </w:p>
    <w:p w14:paraId="74ACEA26" w14:textId="77777777" w:rsidR="00B964C4" w:rsidRPr="008F6317" w:rsidRDefault="00B964C4" w:rsidP="00D461FE">
      <w:pPr>
        <w:shd w:val="clear" w:color="auto" w:fill="FFFFFF"/>
        <w:tabs>
          <w:tab w:val="left" w:pos="36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2.2.2.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bắn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súng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AK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súng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trường</w:t>
      </w:r>
      <w:proofErr w:type="spellEnd"/>
      <w:r w:rsidRPr="008F6317">
        <w:rPr>
          <w:rFonts w:eastAsia="Times New Roman" w:cs="Times New Roman"/>
          <w:sz w:val="28"/>
          <w:szCs w:val="28"/>
        </w:rPr>
        <w:t xml:space="preserve"> CKC</w:t>
      </w:r>
    </w:p>
    <w:p w14:paraId="289FB73B" w14:textId="77777777" w:rsidR="00B964C4" w:rsidRPr="008F6317" w:rsidRDefault="00B964C4" w:rsidP="00D461FE">
      <w:pPr>
        <w:shd w:val="clear" w:color="auto" w:fill="FFFFFF"/>
        <w:tabs>
          <w:tab w:val="left" w:pos="36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2.2.3.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cần</w:t>
      </w:r>
      <w:proofErr w:type="spellEnd"/>
      <w:r w:rsidRPr="008F6317">
        <w:rPr>
          <w:rFonts w:eastAsia="Times New Roman" w:cs="Times New Roman"/>
          <w:sz w:val="28"/>
          <w:szCs w:val="28"/>
        </w:rPr>
        <w:t xml:space="preserve"> 97 Việt Nam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đạn</w:t>
      </w:r>
      <w:proofErr w:type="spellEnd"/>
      <w:r w:rsidRPr="008F6317">
        <w:rPr>
          <w:rFonts w:eastAsia="Times New Roman" w:cs="Times New Roman"/>
          <w:sz w:val="28"/>
          <w:szCs w:val="28"/>
        </w:rPr>
        <w:t xml:space="preserve"> </w:t>
      </w:r>
      <w:r w:rsidRPr="008F6317">
        <w:rPr>
          <w:rFonts w:eastAsia="Times New Roman" w:cs="Times New Roman"/>
          <w:sz w:val="28"/>
          <w:szCs w:val="28"/>
        </w:rPr>
        <w:sym w:font="Symbol" w:char="F046"/>
      </w:r>
      <w:r w:rsidRPr="008F6317">
        <w:rPr>
          <w:rFonts w:eastAsia="Times New Roman" w:cs="Times New Roman"/>
          <w:sz w:val="28"/>
          <w:szCs w:val="28"/>
        </w:rPr>
        <w:t>-1</w:t>
      </w:r>
    </w:p>
    <w:p w14:paraId="12451CFE" w14:textId="77777777" w:rsidR="00B964C4" w:rsidRPr="008F6317" w:rsidRDefault="00B964C4" w:rsidP="00D461FE">
      <w:pPr>
        <w:shd w:val="clear" w:color="auto" w:fill="FFFFFF"/>
        <w:tabs>
          <w:tab w:val="left" w:pos="36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p>
    <w:p w14:paraId="0075E57D" w14:textId="77777777" w:rsidR="00B964C4" w:rsidRPr="008F6317" w:rsidRDefault="00B964C4" w:rsidP="00D461FE">
      <w:pPr>
        <w:spacing w:after="0" w:line="312" w:lineRule="auto"/>
        <w:jc w:val="center"/>
        <w:rPr>
          <w:rFonts w:eastAsia="Times New Roman" w:cs="Times New Roman"/>
          <w:b/>
          <w:bCs/>
          <w:sz w:val="28"/>
          <w:szCs w:val="28"/>
        </w:rPr>
      </w:pPr>
    </w:p>
    <w:p w14:paraId="45F19C24" w14:textId="77777777" w:rsidR="00B964C4" w:rsidRPr="008F6317" w:rsidRDefault="00B964C4" w:rsidP="00D461FE">
      <w:pPr>
        <w:spacing w:after="0" w:line="312" w:lineRule="auto"/>
        <w:jc w:val="center"/>
        <w:rPr>
          <w:rFonts w:eastAsia="Times New Roman" w:cs="Times New Roman"/>
          <w:b/>
          <w:bCs/>
          <w:sz w:val="28"/>
          <w:szCs w:val="28"/>
        </w:rPr>
      </w:pPr>
      <w:proofErr w:type="spellStart"/>
      <w:r w:rsidRPr="008F6317">
        <w:rPr>
          <w:rFonts w:eastAsia="Times New Roman" w:cs="Times New Roman"/>
          <w:b/>
          <w:bCs/>
          <w:sz w:val="28"/>
          <w:szCs w:val="28"/>
        </w:rPr>
        <w:t>Bài</w:t>
      </w:r>
      <w:proofErr w:type="spellEnd"/>
      <w:r w:rsidRPr="008F6317">
        <w:rPr>
          <w:rFonts w:eastAsia="Times New Roman" w:cs="Times New Roman"/>
          <w:b/>
          <w:bCs/>
          <w:sz w:val="28"/>
          <w:szCs w:val="28"/>
        </w:rPr>
        <w:t xml:space="preserve"> 13:</w:t>
      </w:r>
    </w:p>
    <w:p w14:paraId="60FFDF9A" w14:textId="77777777" w:rsidR="00B964C4" w:rsidRPr="008F6317" w:rsidRDefault="00B964C4" w:rsidP="00D461FE">
      <w:pPr>
        <w:shd w:val="clear" w:color="auto" w:fill="FFFFFF"/>
        <w:spacing w:after="0" w:line="312" w:lineRule="auto"/>
        <w:ind w:firstLine="720"/>
        <w:jc w:val="center"/>
        <w:rPr>
          <w:rFonts w:eastAsia="Times New Roman" w:cs="Times New Roman"/>
          <w:b/>
          <w:bCs/>
          <w:sz w:val="28"/>
          <w:szCs w:val="28"/>
        </w:rPr>
      </w:pPr>
      <w:r w:rsidRPr="008F6317">
        <w:rPr>
          <w:rFonts w:eastAsia="Times New Roman" w:cs="Times New Roman"/>
          <w:b/>
          <w:bCs/>
          <w:sz w:val="28"/>
          <w:szCs w:val="28"/>
        </w:rPr>
        <w:t>KỸ THUẬT CẤP CỨU VÀ CHUYỂN THƯƠNG</w:t>
      </w:r>
    </w:p>
    <w:p w14:paraId="53320A09" w14:textId="77777777" w:rsidR="00B964C4" w:rsidRPr="008F6317" w:rsidRDefault="00B964C4" w:rsidP="00D461FE">
      <w:pPr>
        <w:shd w:val="clear" w:color="auto" w:fill="FFFFFF"/>
        <w:spacing w:after="0" w:line="312" w:lineRule="auto"/>
        <w:ind w:left="6480" w:firstLine="720"/>
        <w:jc w:val="center"/>
        <w:rPr>
          <w:rFonts w:eastAsia="Times New Roman" w:cs="Times New Roman"/>
          <w:b/>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6 </w:t>
      </w:r>
      <w:proofErr w:type="spellStart"/>
      <w:r w:rsidRPr="008F6317">
        <w:rPr>
          <w:rFonts w:eastAsia="Times New Roman" w:cs="Times New Roman"/>
          <w:i/>
          <w:sz w:val="28"/>
          <w:szCs w:val="28"/>
        </w:rPr>
        <w:t>giờ</w:t>
      </w:r>
      <w:proofErr w:type="spellEnd"/>
    </w:p>
    <w:p w14:paraId="41B7D51C" w14:textId="77777777" w:rsidR="00B964C4" w:rsidRPr="008F6317" w:rsidRDefault="00B964C4" w:rsidP="00D461FE">
      <w:pPr>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1. </w:t>
      </w:r>
      <w:proofErr w:type="spellStart"/>
      <w:r w:rsidRPr="008F6317">
        <w:rPr>
          <w:rFonts w:eastAsia="Times New Roman" w:cs="Times New Roman"/>
          <w:b/>
          <w:sz w:val="28"/>
          <w:szCs w:val="28"/>
        </w:rPr>
        <w:t>Mục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tiêu</w:t>
      </w:r>
      <w:proofErr w:type="spellEnd"/>
    </w:p>
    <w:p w14:paraId="447764D8"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Sau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w:t>
      </w:r>
    </w:p>
    <w:p w14:paraId="33648BD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cứu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chuyển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thương</w:t>
      </w:r>
      <w:proofErr w:type="spellEnd"/>
      <w:r w:rsidRPr="008F6317">
        <w:rPr>
          <w:rFonts w:eastAsia="Times New Roman" w:cs="Times New Roman"/>
          <w:sz w:val="28"/>
          <w:szCs w:val="28"/>
        </w:rPr>
        <w:t xml:space="preserve">; </w:t>
      </w:r>
    </w:p>
    <w:p w14:paraId="3356452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đúng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cứu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chuyển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thương</w:t>
      </w:r>
      <w:proofErr w:type="spellEnd"/>
      <w:r w:rsidRPr="008F6317">
        <w:rPr>
          <w:rFonts w:eastAsia="Times New Roman" w:cs="Times New Roman"/>
          <w:sz w:val="28"/>
          <w:szCs w:val="28"/>
        </w:rPr>
        <w:t xml:space="preserve">. </w:t>
      </w:r>
    </w:p>
    <w:p w14:paraId="0FA78E8F" w14:textId="77777777" w:rsidR="00B964C4" w:rsidRPr="008F6317" w:rsidRDefault="00B964C4" w:rsidP="00D461FE">
      <w:pPr>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2. </w:t>
      </w:r>
      <w:proofErr w:type="spellStart"/>
      <w:r w:rsidRPr="008F6317">
        <w:rPr>
          <w:rFonts w:eastAsia="Times New Roman" w:cs="Times New Roman"/>
          <w:b/>
          <w:sz w:val="28"/>
          <w:szCs w:val="28"/>
        </w:rPr>
        <w:t>Nội</w:t>
      </w:r>
      <w:proofErr w:type="spellEnd"/>
      <w:r w:rsidRPr="008F6317">
        <w:rPr>
          <w:rFonts w:eastAsia="Times New Roman" w:cs="Times New Roman"/>
          <w:b/>
          <w:sz w:val="28"/>
          <w:szCs w:val="28"/>
        </w:rPr>
        <w:t xml:space="preserve"> dung</w:t>
      </w:r>
    </w:p>
    <w:p w14:paraId="2A14CFEE" w14:textId="77777777" w:rsidR="00B964C4" w:rsidRPr="008F6317" w:rsidRDefault="00B964C4" w:rsidP="00D461FE">
      <w:pPr>
        <w:shd w:val="clear" w:color="auto" w:fill="FFFFFF"/>
        <w:tabs>
          <w:tab w:val="left" w:pos="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Cầm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p>
    <w:p w14:paraId="7B7997FA" w14:textId="77777777" w:rsidR="00B964C4" w:rsidRPr="008F6317" w:rsidRDefault="00B964C4" w:rsidP="00D461FE">
      <w:pPr>
        <w:shd w:val="clear" w:color="auto" w:fill="FFFFFF"/>
        <w:tabs>
          <w:tab w:val="left" w:pos="720"/>
        </w:tabs>
        <w:spacing w:after="0" w:line="312" w:lineRule="auto"/>
        <w:ind w:firstLine="720"/>
        <w:jc w:val="both"/>
        <w:rPr>
          <w:rFonts w:eastAsia="Times New Roman" w:cs="Times New Roman"/>
          <w:sz w:val="28"/>
          <w:szCs w:val="28"/>
        </w:rPr>
      </w:pPr>
      <w:r w:rsidRPr="008F6317">
        <w:rPr>
          <w:rFonts w:eastAsia="Times New Roman" w:cs="Times New Roman"/>
          <w:sz w:val="28"/>
          <w:szCs w:val="28"/>
        </w:rPr>
        <w:lastRenderedPageBreak/>
        <w:t xml:space="preserve">2.1.1.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đích</w:t>
      </w:r>
      <w:proofErr w:type="spellEnd"/>
    </w:p>
    <w:p w14:paraId="02C84CB5" w14:textId="77777777" w:rsidR="00B964C4" w:rsidRPr="008F6317" w:rsidRDefault="00B964C4" w:rsidP="00D461FE">
      <w:pPr>
        <w:shd w:val="clear" w:color="auto" w:fill="FFFFFF"/>
        <w:tabs>
          <w:tab w:val="left" w:pos="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2.1.2. Nguyên </w:t>
      </w:r>
      <w:proofErr w:type="spellStart"/>
      <w:r w:rsidRPr="008F6317">
        <w:rPr>
          <w:rFonts w:eastAsia="Times New Roman" w:cs="Times New Roman"/>
          <w:sz w:val="28"/>
          <w:szCs w:val="28"/>
        </w:rPr>
        <w:t>tắc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p>
    <w:p w14:paraId="59336B08" w14:textId="77777777" w:rsidR="00B964C4" w:rsidRPr="008F6317" w:rsidRDefault="00B964C4" w:rsidP="00D461FE">
      <w:pPr>
        <w:shd w:val="clear" w:color="auto" w:fill="FFFFFF"/>
        <w:tabs>
          <w:tab w:val="left" w:pos="0"/>
        </w:tabs>
        <w:spacing w:after="0" w:line="312" w:lineRule="auto"/>
        <w:ind w:left="720"/>
        <w:jc w:val="both"/>
        <w:rPr>
          <w:rFonts w:eastAsia="Times New Roman" w:cs="Times New Roman"/>
          <w:sz w:val="28"/>
          <w:szCs w:val="28"/>
        </w:rPr>
      </w:pPr>
      <w:r w:rsidRPr="008F6317">
        <w:rPr>
          <w:rFonts w:eastAsia="Times New Roman" w:cs="Times New Roman"/>
          <w:sz w:val="28"/>
          <w:szCs w:val="28"/>
        </w:rPr>
        <w:t xml:space="preserve">2.1.3. </w:t>
      </w:r>
      <w:proofErr w:type="spellStart"/>
      <w:r w:rsidRPr="008F6317">
        <w:rPr>
          <w:rFonts w:eastAsia="Times New Roman" w:cs="Times New Roman"/>
          <w:sz w:val="28"/>
          <w:szCs w:val="28"/>
        </w:rPr>
        <w:t>Phân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biệt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chảy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máu</w:t>
      </w:r>
      <w:proofErr w:type="spellEnd"/>
      <w:r w:rsidRPr="008F6317">
        <w:rPr>
          <w:rFonts w:eastAsia="Times New Roman" w:cs="Times New Roman"/>
          <w:sz w:val="28"/>
          <w:szCs w:val="28"/>
        </w:rPr>
        <w:t xml:space="preserve"> </w:t>
      </w:r>
    </w:p>
    <w:p w14:paraId="249E035A" w14:textId="77777777" w:rsidR="00B964C4" w:rsidRPr="008F6317" w:rsidRDefault="00B964C4" w:rsidP="00D461FE">
      <w:pPr>
        <w:shd w:val="clear" w:color="auto" w:fill="FFFFFF"/>
        <w:tabs>
          <w:tab w:val="left" w:pos="0"/>
        </w:tabs>
        <w:spacing w:after="0" w:line="312" w:lineRule="auto"/>
        <w:ind w:left="720"/>
        <w:jc w:val="both"/>
        <w:rPr>
          <w:rFonts w:eastAsia="Times New Roman" w:cs="Times New Roman"/>
          <w:sz w:val="28"/>
          <w:szCs w:val="28"/>
        </w:rPr>
      </w:pPr>
      <w:r w:rsidRPr="008F6317">
        <w:rPr>
          <w:rFonts w:eastAsia="Times New Roman" w:cs="Times New Roman"/>
          <w:sz w:val="28"/>
          <w:szCs w:val="28"/>
        </w:rPr>
        <w:t xml:space="preserve">2.1.4. Các </w:t>
      </w:r>
      <w:proofErr w:type="spellStart"/>
      <w:r w:rsidRPr="008F6317">
        <w:rPr>
          <w:rFonts w:eastAsia="Times New Roman" w:cs="Times New Roman"/>
          <w:sz w:val="28"/>
          <w:szCs w:val="28"/>
        </w:rPr>
        <w:t>biện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p>
    <w:p w14:paraId="5CF35E53" w14:textId="77777777" w:rsidR="00B964C4" w:rsidRPr="008F6317" w:rsidRDefault="00B964C4" w:rsidP="00D461FE">
      <w:pPr>
        <w:shd w:val="clear" w:color="auto" w:fill="FFFFFF"/>
        <w:tabs>
          <w:tab w:val="left" w:pos="0"/>
          <w:tab w:val="left" w:pos="360"/>
        </w:tabs>
        <w:spacing w:after="0" w:line="312" w:lineRule="auto"/>
        <w:jc w:val="both"/>
        <w:rPr>
          <w:rFonts w:eastAsia="Times New Roman" w:cs="Times New Roman"/>
          <w:sz w:val="28"/>
          <w:szCs w:val="28"/>
        </w:rPr>
      </w:pPr>
      <w:r w:rsidRPr="008F6317">
        <w:rPr>
          <w:rFonts w:eastAsia="Times New Roman" w:cs="Times New Roman"/>
          <w:sz w:val="28"/>
          <w:szCs w:val="28"/>
        </w:rPr>
        <w:tab/>
      </w:r>
      <w:r w:rsidRPr="008F6317">
        <w:rPr>
          <w:rFonts w:eastAsia="Times New Roman" w:cs="Times New Roman"/>
          <w:sz w:val="28"/>
          <w:szCs w:val="28"/>
        </w:rPr>
        <w:tab/>
        <w:t xml:space="preserve">2.2. </w:t>
      </w:r>
      <w:proofErr w:type="spellStart"/>
      <w:r w:rsidRPr="008F6317">
        <w:rPr>
          <w:rFonts w:eastAsia="Times New Roman" w:cs="Times New Roman"/>
          <w:sz w:val="28"/>
          <w:szCs w:val="28"/>
        </w:rPr>
        <w:t>Cố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gãy</w:t>
      </w:r>
      <w:proofErr w:type="spellEnd"/>
    </w:p>
    <w:p w14:paraId="7F766CB1" w14:textId="77777777" w:rsidR="00B964C4" w:rsidRPr="008F6317" w:rsidRDefault="00B964C4" w:rsidP="00D461FE">
      <w:pPr>
        <w:shd w:val="clear" w:color="auto" w:fill="FFFFFF"/>
        <w:tabs>
          <w:tab w:val="left" w:pos="0"/>
          <w:tab w:val="left" w:pos="1440"/>
        </w:tabs>
        <w:spacing w:after="0" w:line="312" w:lineRule="auto"/>
        <w:ind w:left="720"/>
        <w:jc w:val="both"/>
        <w:rPr>
          <w:rFonts w:eastAsia="Times New Roman" w:cs="Times New Roman"/>
          <w:sz w:val="28"/>
          <w:szCs w:val="28"/>
        </w:rPr>
      </w:pPr>
      <w:r w:rsidRPr="008F6317">
        <w:rPr>
          <w:rFonts w:eastAsia="Times New Roman" w:cs="Times New Roman"/>
          <w:sz w:val="28"/>
          <w:szCs w:val="28"/>
        </w:rPr>
        <w:t xml:space="preserve">2.2.1.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đích</w:t>
      </w:r>
      <w:proofErr w:type="spellEnd"/>
    </w:p>
    <w:p w14:paraId="7D34BAA2" w14:textId="77777777" w:rsidR="00B964C4" w:rsidRPr="008F6317" w:rsidRDefault="00B964C4" w:rsidP="00D461FE">
      <w:pPr>
        <w:shd w:val="clear" w:color="auto" w:fill="FFFFFF"/>
        <w:tabs>
          <w:tab w:val="left" w:pos="0"/>
        </w:tabs>
        <w:spacing w:after="0" w:line="312" w:lineRule="auto"/>
        <w:ind w:left="720"/>
        <w:jc w:val="both"/>
        <w:rPr>
          <w:rFonts w:eastAsia="Times New Roman" w:cs="Times New Roman"/>
          <w:sz w:val="28"/>
          <w:szCs w:val="28"/>
        </w:rPr>
      </w:pPr>
      <w:r w:rsidRPr="008F6317">
        <w:rPr>
          <w:rFonts w:eastAsia="Times New Roman" w:cs="Times New Roman"/>
          <w:sz w:val="28"/>
          <w:szCs w:val="28"/>
        </w:rPr>
        <w:t xml:space="preserve">2.2.2. Nguyên </w:t>
      </w:r>
      <w:proofErr w:type="spellStart"/>
      <w:r w:rsidRPr="008F6317">
        <w:rPr>
          <w:rFonts w:eastAsia="Times New Roman" w:cs="Times New Roman"/>
          <w:sz w:val="28"/>
          <w:szCs w:val="28"/>
        </w:rPr>
        <w:t>tắc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gãy</w:t>
      </w:r>
      <w:proofErr w:type="spellEnd"/>
    </w:p>
    <w:p w14:paraId="6AE8CE43" w14:textId="77777777" w:rsidR="00B964C4" w:rsidRPr="008F6317" w:rsidRDefault="00B964C4" w:rsidP="00D461FE">
      <w:pPr>
        <w:shd w:val="clear" w:color="auto" w:fill="FFFFFF"/>
        <w:tabs>
          <w:tab w:val="left" w:pos="0"/>
        </w:tabs>
        <w:spacing w:after="0" w:line="312" w:lineRule="auto"/>
        <w:ind w:left="720"/>
        <w:jc w:val="both"/>
        <w:rPr>
          <w:rFonts w:eastAsia="Times New Roman" w:cs="Times New Roman"/>
          <w:sz w:val="28"/>
          <w:szCs w:val="28"/>
        </w:rPr>
      </w:pPr>
      <w:r w:rsidRPr="008F6317">
        <w:rPr>
          <w:rFonts w:eastAsia="Times New Roman" w:cs="Times New Roman"/>
          <w:sz w:val="28"/>
          <w:szCs w:val="28"/>
        </w:rPr>
        <w:t xml:space="preserve">2.2.3.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gãy</w:t>
      </w:r>
      <w:proofErr w:type="spellEnd"/>
    </w:p>
    <w:p w14:paraId="003DD276" w14:textId="77777777" w:rsidR="00B964C4" w:rsidRPr="008F6317" w:rsidRDefault="00B964C4" w:rsidP="00D461FE">
      <w:pPr>
        <w:shd w:val="clear" w:color="auto" w:fill="FFFFFF"/>
        <w:tabs>
          <w:tab w:val="left" w:pos="0"/>
          <w:tab w:val="left" w:pos="360"/>
        </w:tabs>
        <w:spacing w:after="0" w:line="312" w:lineRule="auto"/>
        <w:jc w:val="both"/>
        <w:rPr>
          <w:rFonts w:eastAsia="Times New Roman" w:cs="Times New Roman"/>
          <w:sz w:val="28"/>
          <w:szCs w:val="28"/>
        </w:rPr>
      </w:pPr>
      <w:r w:rsidRPr="008F6317">
        <w:rPr>
          <w:rFonts w:eastAsia="Times New Roman" w:cs="Times New Roman"/>
          <w:sz w:val="28"/>
          <w:szCs w:val="28"/>
        </w:rPr>
        <w:tab/>
      </w:r>
      <w:r w:rsidRPr="008F6317">
        <w:rPr>
          <w:rFonts w:eastAsia="Times New Roman" w:cs="Times New Roman"/>
          <w:sz w:val="28"/>
          <w:szCs w:val="28"/>
        </w:rPr>
        <w:tab/>
        <w:t xml:space="preserve">2.3. </w:t>
      </w:r>
      <w:proofErr w:type="spellStart"/>
      <w:r w:rsidRPr="008F6317">
        <w:rPr>
          <w:rFonts w:eastAsia="Times New Roman" w:cs="Times New Roman"/>
          <w:sz w:val="28"/>
          <w:szCs w:val="28"/>
        </w:rPr>
        <w:t>Hô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hấp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tạo</w:t>
      </w:r>
      <w:proofErr w:type="spellEnd"/>
    </w:p>
    <w:p w14:paraId="5EBF9E8E" w14:textId="77777777" w:rsidR="00B964C4" w:rsidRPr="008F6317" w:rsidRDefault="00B964C4" w:rsidP="00D461FE">
      <w:pPr>
        <w:shd w:val="clear" w:color="auto" w:fill="FFFFFF"/>
        <w:tabs>
          <w:tab w:val="left" w:pos="0"/>
        </w:tabs>
        <w:spacing w:after="0" w:line="312" w:lineRule="auto"/>
        <w:ind w:left="720"/>
        <w:jc w:val="both"/>
        <w:rPr>
          <w:rFonts w:eastAsia="Times New Roman" w:cs="Times New Roman"/>
          <w:sz w:val="28"/>
          <w:szCs w:val="28"/>
        </w:rPr>
      </w:pPr>
      <w:r w:rsidRPr="008F6317">
        <w:rPr>
          <w:rFonts w:eastAsia="Times New Roman" w:cs="Times New Roman"/>
          <w:sz w:val="28"/>
          <w:szCs w:val="28"/>
        </w:rPr>
        <w:t xml:space="preserve">2.3.1. Nguyên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thở</w:t>
      </w:r>
      <w:proofErr w:type="spellEnd"/>
    </w:p>
    <w:p w14:paraId="7832956F" w14:textId="77777777" w:rsidR="00B964C4" w:rsidRPr="008F6317" w:rsidRDefault="00B964C4" w:rsidP="00D461FE">
      <w:pPr>
        <w:shd w:val="clear" w:color="auto" w:fill="FFFFFF"/>
        <w:tabs>
          <w:tab w:val="left" w:pos="0"/>
        </w:tabs>
        <w:spacing w:after="0" w:line="312" w:lineRule="auto"/>
        <w:ind w:left="720"/>
        <w:jc w:val="both"/>
        <w:rPr>
          <w:rFonts w:eastAsia="Times New Roman" w:cs="Times New Roman"/>
          <w:sz w:val="28"/>
          <w:szCs w:val="28"/>
        </w:rPr>
      </w:pPr>
      <w:r w:rsidRPr="008F6317">
        <w:rPr>
          <w:rFonts w:eastAsia="Times New Roman" w:cs="Times New Roman"/>
          <w:sz w:val="28"/>
          <w:szCs w:val="28"/>
        </w:rPr>
        <w:t xml:space="preserve">2.3.2.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cứu</w:t>
      </w:r>
      <w:proofErr w:type="spellEnd"/>
      <w:r w:rsidRPr="008F6317">
        <w:rPr>
          <w:rFonts w:eastAsia="Times New Roman" w:cs="Times New Roman"/>
          <w:sz w:val="28"/>
          <w:szCs w:val="28"/>
        </w:rPr>
        <w:t xml:space="preserve"> ban </w:t>
      </w:r>
      <w:proofErr w:type="spellStart"/>
      <w:r w:rsidRPr="008F6317">
        <w:rPr>
          <w:rFonts w:eastAsia="Times New Roman" w:cs="Times New Roman"/>
          <w:sz w:val="28"/>
          <w:szCs w:val="28"/>
        </w:rPr>
        <w:t>đầu</w:t>
      </w:r>
      <w:proofErr w:type="spellEnd"/>
    </w:p>
    <w:p w14:paraId="479BC879" w14:textId="77777777" w:rsidR="00B964C4" w:rsidRPr="008F6317" w:rsidRDefault="00B964C4" w:rsidP="00D461FE">
      <w:pPr>
        <w:shd w:val="clear" w:color="auto" w:fill="FFFFFF"/>
        <w:tabs>
          <w:tab w:val="left" w:pos="0"/>
        </w:tabs>
        <w:spacing w:after="0" w:line="312" w:lineRule="auto"/>
        <w:ind w:left="720"/>
        <w:jc w:val="both"/>
        <w:rPr>
          <w:rFonts w:eastAsia="Times New Roman" w:cs="Times New Roman"/>
          <w:sz w:val="28"/>
          <w:szCs w:val="28"/>
        </w:rPr>
      </w:pPr>
      <w:r w:rsidRPr="008F6317">
        <w:rPr>
          <w:rFonts w:eastAsia="Times New Roman" w:cs="Times New Roman"/>
          <w:sz w:val="28"/>
          <w:szCs w:val="28"/>
        </w:rPr>
        <w:t xml:space="preserve">2.3.3. Tiến </w:t>
      </w:r>
      <w:proofErr w:type="spellStart"/>
      <w:r w:rsidRPr="008F6317">
        <w:rPr>
          <w:rFonts w:eastAsia="Times New Roman" w:cs="Times New Roman"/>
          <w:sz w:val="28"/>
          <w:szCs w:val="28"/>
        </w:rPr>
        <w:t>triển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cứu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thở</w:t>
      </w:r>
      <w:proofErr w:type="spellEnd"/>
    </w:p>
    <w:p w14:paraId="3E669B41" w14:textId="77777777" w:rsidR="00B964C4" w:rsidRPr="008F6317" w:rsidRDefault="00B964C4" w:rsidP="00D461FE">
      <w:pPr>
        <w:shd w:val="clear" w:color="auto" w:fill="FFFFFF"/>
        <w:tabs>
          <w:tab w:val="left" w:pos="0"/>
        </w:tabs>
        <w:spacing w:after="0" w:line="312" w:lineRule="auto"/>
        <w:ind w:left="720"/>
        <w:jc w:val="both"/>
        <w:rPr>
          <w:rFonts w:eastAsia="Times New Roman" w:cs="Times New Roman"/>
          <w:sz w:val="28"/>
          <w:szCs w:val="28"/>
        </w:rPr>
      </w:pPr>
      <w:r w:rsidRPr="008F6317">
        <w:rPr>
          <w:rFonts w:eastAsia="Times New Roman" w:cs="Times New Roman"/>
          <w:sz w:val="28"/>
          <w:szCs w:val="28"/>
        </w:rPr>
        <w:t xml:space="preserve">2.4.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chuyển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thương</w:t>
      </w:r>
      <w:proofErr w:type="spellEnd"/>
    </w:p>
    <w:p w14:paraId="015EE987" w14:textId="77777777" w:rsidR="00B964C4" w:rsidRPr="008F6317" w:rsidRDefault="00B964C4" w:rsidP="00D461FE">
      <w:pPr>
        <w:shd w:val="clear" w:color="auto" w:fill="FFFFFF"/>
        <w:tabs>
          <w:tab w:val="left" w:pos="0"/>
        </w:tabs>
        <w:spacing w:after="0" w:line="312" w:lineRule="auto"/>
        <w:ind w:left="720"/>
        <w:jc w:val="both"/>
        <w:rPr>
          <w:rFonts w:eastAsia="Times New Roman" w:cs="Times New Roman"/>
          <w:sz w:val="28"/>
          <w:szCs w:val="28"/>
        </w:rPr>
      </w:pPr>
      <w:r w:rsidRPr="008F6317">
        <w:rPr>
          <w:rFonts w:eastAsia="Times New Roman" w:cs="Times New Roman"/>
          <w:sz w:val="28"/>
          <w:szCs w:val="28"/>
        </w:rPr>
        <w:t xml:space="preserve">2.4.1. Mang </w:t>
      </w:r>
      <w:proofErr w:type="spellStart"/>
      <w:r w:rsidRPr="008F6317">
        <w:rPr>
          <w:rFonts w:eastAsia="Times New Roman" w:cs="Times New Roman"/>
          <w:sz w:val="28"/>
          <w:szCs w:val="28"/>
        </w:rPr>
        <w:t>vác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tay</w:t>
      </w:r>
      <w:proofErr w:type="spellEnd"/>
    </w:p>
    <w:p w14:paraId="31319C83" w14:textId="77777777" w:rsidR="00B964C4" w:rsidRPr="008F6317" w:rsidRDefault="00B964C4" w:rsidP="00D461FE">
      <w:pPr>
        <w:shd w:val="clear" w:color="auto" w:fill="FFFFFF"/>
        <w:tabs>
          <w:tab w:val="left" w:pos="0"/>
        </w:tabs>
        <w:spacing w:after="0" w:line="312" w:lineRule="auto"/>
        <w:ind w:left="720"/>
        <w:jc w:val="both"/>
        <w:rPr>
          <w:rFonts w:eastAsia="Times New Roman" w:cs="Times New Roman"/>
          <w:sz w:val="28"/>
          <w:szCs w:val="28"/>
        </w:rPr>
      </w:pPr>
      <w:r w:rsidRPr="008F6317">
        <w:rPr>
          <w:rFonts w:eastAsia="Times New Roman" w:cs="Times New Roman"/>
          <w:sz w:val="28"/>
          <w:szCs w:val="28"/>
        </w:rPr>
        <w:t xml:space="preserve">2.4.2. </w:t>
      </w:r>
      <w:proofErr w:type="spellStart"/>
      <w:r w:rsidRPr="008F6317">
        <w:rPr>
          <w:rFonts w:eastAsia="Times New Roman" w:cs="Times New Roman"/>
          <w:sz w:val="28"/>
          <w:szCs w:val="28"/>
        </w:rPr>
        <w:t>Chuyển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cáng</w:t>
      </w:r>
      <w:proofErr w:type="spellEnd"/>
    </w:p>
    <w:p w14:paraId="574E1778" w14:textId="77777777" w:rsidR="00B964C4" w:rsidRPr="008F6317" w:rsidRDefault="00B964C4" w:rsidP="00D461FE">
      <w:pPr>
        <w:shd w:val="clear" w:color="auto" w:fill="FFFFFF"/>
        <w:tabs>
          <w:tab w:val="left" w:pos="360"/>
        </w:tabs>
        <w:spacing w:after="0" w:line="312" w:lineRule="auto"/>
        <w:jc w:val="both"/>
        <w:rPr>
          <w:rFonts w:eastAsia="Times New Roman" w:cs="Times New Roman"/>
          <w:sz w:val="28"/>
          <w:szCs w:val="28"/>
        </w:rPr>
      </w:pPr>
      <w:r w:rsidRPr="008F6317">
        <w:rPr>
          <w:rFonts w:eastAsia="Times New Roman" w:cs="Times New Roman"/>
          <w:sz w:val="28"/>
          <w:szCs w:val="28"/>
        </w:rPr>
        <w:tab/>
      </w:r>
      <w:r w:rsidRPr="008F6317">
        <w:rPr>
          <w:rFonts w:eastAsia="Times New Roman" w:cs="Times New Roman"/>
          <w:sz w:val="28"/>
          <w:szCs w:val="28"/>
        </w:rPr>
        <w:tab/>
        <w:t xml:space="preserve">2.5.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p>
    <w:p w14:paraId="69E73FAE" w14:textId="77777777" w:rsidR="00B964C4" w:rsidRPr="008F6317" w:rsidRDefault="00B964C4" w:rsidP="00D461FE">
      <w:pPr>
        <w:spacing w:after="0" w:line="312" w:lineRule="auto"/>
        <w:jc w:val="both"/>
        <w:rPr>
          <w:rFonts w:eastAsia="Times New Roman" w:cs="Times New Roman"/>
          <w:b/>
          <w:bCs/>
          <w:sz w:val="28"/>
          <w:szCs w:val="28"/>
        </w:rPr>
      </w:pPr>
    </w:p>
    <w:p w14:paraId="6782D9B7" w14:textId="77777777" w:rsidR="00B964C4" w:rsidRPr="008F6317" w:rsidRDefault="00B964C4" w:rsidP="00D461FE">
      <w:pPr>
        <w:spacing w:after="0" w:line="312" w:lineRule="auto"/>
        <w:ind w:firstLine="720"/>
        <w:jc w:val="both"/>
        <w:rPr>
          <w:rFonts w:eastAsia="Times New Roman" w:cs="Times New Roman"/>
          <w:b/>
          <w:bCs/>
          <w:sz w:val="28"/>
          <w:szCs w:val="28"/>
        </w:rPr>
      </w:pPr>
      <w:r w:rsidRPr="008F6317">
        <w:rPr>
          <w:rFonts w:eastAsia="Times New Roman" w:cs="Times New Roman"/>
          <w:b/>
          <w:bCs/>
          <w:sz w:val="28"/>
          <w:szCs w:val="28"/>
        </w:rPr>
        <w:t xml:space="preserve">IV. </w:t>
      </w:r>
      <w:proofErr w:type="spellStart"/>
      <w:r w:rsidRPr="008F6317">
        <w:rPr>
          <w:rFonts w:eastAsia="Times New Roman" w:cs="Times New Roman"/>
          <w:b/>
          <w:bCs/>
          <w:sz w:val="28"/>
          <w:szCs w:val="28"/>
        </w:rPr>
        <w:t>Điều</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kiện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thực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hiện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môn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học</w:t>
      </w:r>
      <w:proofErr w:type="spellEnd"/>
    </w:p>
    <w:p w14:paraId="21E723B7" w14:textId="77777777" w:rsidR="00B964C4" w:rsidRPr="008F6317" w:rsidRDefault="00B964C4" w:rsidP="00D461FE">
      <w:pPr>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1. </w:t>
      </w:r>
      <w:proofErr w:type="spellStart"/>
      <w:r w:rsidRPr="008F6317">
        <w:rPr>
          <w:rFonts w:eastAsia="Times New Roman" w:cs="Times New Roman"/>
          <w:b/>
          <w:sz w:val="28"/>
          <w:szCs w:val="28"/>
        </w:rPr>
        <w:t>Địa</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điểm</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học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tập</w:t>
      </w:r>
      <w:proofErr w:type="spellEnd"/>
    </w:p>
    <w:p w14:paraId="3B51DBFA" w14:textId="77777777" w:rsidR="00B964C4" w:rsidRPr="008F6317" w:rsidRDefault="00B964C4" w:rsidP="00D461FE">
      <w:pPr>
        <w:spacing w:after="0" w:line="312" w:lineRule="auto"/>
        <w:ind w:firstLine="720"/>
        <w:jc w:val="both"/>
        <w:rPr>
          <w:rFonts w:eastAsia="Times New Roman" w:cs="Times New Roman"/>
          <w:sz w:val="28"/>
          <w:szCs w:val="28"/>
        </w:rPr>
      </w:pP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w:t>
      </w:r>
    </w:p>
    <w:p w14:paraId="4E70DE03" w14:textId="77777777" w:rsidR="00B964C4" w:rsidRPr="008F6317" w:rsidRDefault="00B964C4" w:rsidP="00D461FE">
      <w:pPr>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2. Trang </w:t>
      </w:r>
      <w:proofErr w:type="spellStart"/>
      <w:r w:rsidRPr="008F6317">
        <w:rPr>
          <w:rFonts w:eastAsia="Times New Roman" w:cs="Times New Roman"/>
          <w:b/>
          <w:sz w:val="28"/>
          <w:szCs w:val="28"/>
        </w:rPr>
        <w:t>thiết</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bị</w:t>
      </w:r>
      <w:proofErr w:type="spellEnd"/>
      <w:r w:rsidRPr="008F6317">
        <w:rPr>
          <w:rFonts w:eastAsia="Times New Roman" w:cs="Times New Roman"/>
          <w:b/>
          <w:sz w:val="28"/>
          <w:szCs w:val="28"/>
        </w:rPr>
        <w:t xml:space="preserve"> </w:t>
      </w:r>
    </w:p>
    <w:p w14:paraId="5B01EAE9" w14:textId="77777777" w:rsidR="00B964C4" w:rsidRPr="008F6317" w:rsidRDefault="00B964C4" w:rsidP="00D461FE">
      <w:pPr>
        <w:autoSpaceDE w:val="0"/>
        <w:autoSpaceDN w:val="0"/>
        <w:adjustRightInd w:val="0"/>
        <w:spacing w:after="0" w:line="312" w:lineRule="auto"/>
        <w:ind w:firstLine="720"/>
        <w:jc w:val="both"/>
        <w:rPr>
          <w:rFonts w:eastAsia="Times New Roman" w:cs="Times New Roman"/>
          <w:bCs/>
          <w:sz w:val="28"/>
          <w:szCs w:val="28"/>
        </w:rPr>
      </w:pPr>
      <w:r w:rsidRPr="008F6317">
        <w:rPr>
          <w:rFonts w:eastAsia="Times New Roman" w:cs="Times New Roman"/>
          <w:bCs/>
          <w:sz w:val="28"/>
          <w:szCs w:val="28"/>
        </w:rPr>
        <w:t xml:space="preserve">2.1. Tài </w:t>
      </w:r>
      <w:proofErr w:type="spellStart"/>
      <w:r w:rsidRPr="008F6317">
        <w:rPr>
          <w:rFonts w:eastAsia="Times New Roman" w:cs="Times New Roman"/>
          <w:bCs/>
          <w:sz w:val="28"/>
          <w:szCs w:val="28"/>
        </w:rPr>
        <w:t>liệu</w:t>
      </w:r>
      <w:proofErr w:type="spellEnd"/>
      <w:r w:rsidRPr="008F6317">
        <w:rPr>
          <w:rFonts w:eastAsia="Times New Roman" w:cs="Times New Roman"/>
          <w:bCs/>
          <w:sz w:val="28"/>
          <w:szCs w:val="28"/>
        </w:rPr>
        <w:t xml:space="preserve">: </w:t>
      </w:r>
    </w:p>
    <w:p w14:paraId="739DD3F8" w14:textId="77777777" w:rsidR="00B964C4" w:rsidRPr="008F6317" w:rsidRDefault="00B964C4" w:rsidP="00D461FE">
      <w:pPr>
        <w:autoSpaceDE w:val="0"/>
        <w:autoSpaceDN w:val="0"/>
        <w:adjustRightInd w:val="0"/>
        <w:spacing w:after="0" w:line="312" w:lineRule="auto"/>
        <w:ind w:firstLine="720"/>
        <w:jc w:val="both"/>
        <w:rPr>
          <w:rFonts w:eastAsia="Times New Roman" w:cs="Times New Roman"/>
          <w:bCs/>
          <w:spacing w:val="-4"/>
          <w:sz w:val="28"/>
          <w:szCs w:val="28"/>
        </w:rPr>
      </w:pPr>
      <w:proofErr w:type="spellStart"/>
      <w:r w:rsidRPr="008F6317">
        <w:rPr>
          <w:rFonts w:eastAsia="Times New Roman" w:cs="Times New Roman"/>
          <w:bCs/>
          <w:spacing w:val="-4"/>
          <w:sz w:val="28"/>
          <w:szCs w:val="28"/>
        </w:rPr>
        <w:t>Giáo</w:t>
      </w:r>
      <w:proofErr w:type="spellEnd"/>
      <w:r w:rsidRPr="008F6317">
        <w:rPr>
          <w:rFonts w:eastAsia="Times New Roman" w:cs="Times New Roman"/>
          <w:bCs/>
          <w:spacing w:val="-4"/>
          <w:sz w:val="28"/>
          <w:szCs w:val="28"/>
        </w:rPr>
        <w:t xml:space="preserve"> </w:t>
      </w:r>
      <w:proofErr w:type="spellStart"/>
      <w:r w:rsidRPr="008F6317">
        <w:rPr>
          <w:rFonts w:eastAsia="Times New Roman" w:cs="Times New Roman"/>
          <w:bCs/>
          <w:spacing w:val="-4"/>
          <w:sz w:val="28"/>
          <w:szCs w:val="28"/>
        </w:rPr>
        <w:t>trình</w:t>
      </w:r>
      <w:proofErr w:type="spellEnd"/>
      <w:r w:rsidRPr="008F6317">
        <w:rPr>
          <w:rFonts w:eastAsia="Times New Roman" w:cs="Times New Roman"/>
          <w:bCs/>
          <w:spacing w:val="-4"/>
          <w:sz w:val="28"/>
          <w:szCs w:val="28"/>
        </w:rPr>
        <w:t xml:space="preserve"> </w:t>
      </w:r>
      <w:proofErr w:type="spellStart"/>
      <w:r w:rsidRPr="008F6317">
        <w:rPr>
          <w:rFonts w:eastAsia="Times New Roman" w:cs="Times New Roman"/>
          <w:bCs/>
          <w:spacing w:val="-4"/>
          <w:sz w:val="28"/>
          <w:szCs w:val="28"/>
        </w:rPr>
        <w:t>Giáo</w:t>
      </w:r>
      <w:proofErr w:type="spellEnd"/>
      <w:r w:rsidRPr="008F6317">
        <w:rPr>
          <w:rFonts w:eastAsia="Times New Roman" w:cs="Times New Roman"/>
          <w:bCs/>
          <w:spacing w:val="-4"/>
          <w:sz w:val="28"/>
          <w:szCs w:val="28"/>
        </w:rPr>
        <w:t xml:space="preserve"> </w:t>
      </w:r>
      <w:proofErr w:type="spellStart"/>
      <w:r w:rsidRPr="008F6317">
        <w:rPr>
          <w:rFonts w:eastAsia="Times New Roman" w:cs="Times New Roman"/>
          <w:bCs/>
          <w:spacing w:val="-4"/>
          <w:sz w:val="28"/>
          <w:szCs w:val="28"/>
        </w:rPr>
        <w:t>dục</w:t>
      </w:r>
      <w:proofErr w:type="spellEnd"/>
      <w:r w:rsidRPr="008F6317">
        <w:rPr>
          <w:rFonts w:eastAsia="Times New Roman" w:cs="Times New Roman"/>
          <w:bCs/>
          <w:spacing w:val="-4"/>
          <w:sz w:val="28"/>
          <w:szCs w:val="28"/>
        </w:rPr>
        <w:t xml:space="preserve"> </w:t>
      </w:r>
      <w:proofErr w:type="spellStart"/>
      <w:r w:rsidRPr="008F6317">
        <w:rPr>
          <w:rFonts w:eastAsia="Times New Roman" w:cs="Times New Roman"/>
          <w:bCs/>
          <w:spacing w:val="-4"/>
          <w:sz w:val="28"/>
          <w:szCs w:val="28"/>
        </w:rPr>
        <w:t>quốc</w:t>
      </w:r>
      <w:proofErr w:type="spellEnd"/>
      <w:r w:rsidRPr="008F6317">
        <w:rPr>
          <w:rFonts w:eastAsia="Times New Roman" w:cs="Times New Roman"/>
          <w:bCs/>
          <w:spacing w:val="-4"/>
          <w:sz w:val="28"/>
          <w:szCs w:val="28"/>
        </w:rPr>
        <w:t xml:space="preserve"> </w:t>
      </w:r>
      <w:proofErr w:type="spellStart"/>
      <w:r w:rsidRPr="008F6317">
        <w:rPr>
          <w:rFonts w:eastAsia="Times New Roman" w:cs="Times New Roman"/>
          <w:bCs/>
          <w:spacing w:val="-4"/>
          <w:sz w:val="28"/>
          <w:szCs w:val="28"/>
        </w:rPr>
        <w:t>phòng</w:t>
      </w:r>
      <w:proofErr w:type="spellEnd"/>
      <w:r w:rsidRPr="008F6317">
        <w:rPr>
          <w:rFonts w:eastAsia="Times New Roman" w:cs="Times New Roman"/>
          <w:bCs/>
          <w:spacing w:val="-4"/>
          <w:sz w:val="28"/>
          <w:szCs w:val="28"/>
        </w:rPr>
        <w:t xml:space="preserve"> </w:t>
      </w:r>
      <w:proofErr w:type="spellStart"/>
      <w:r w:rsidRPr="008F6317">
        <w:rPr>
          <w:rFonts w:eastAsia="Times New Roman" w:cs="Times New Roman"/>
          <w:bCs/>
          <w:spacing w:val="-4"/>
          <w:sz w:val="28"/>
          <w:szCs w:val="28"/>
        </w:rPr>
        <w:t>và</w:t>
      </w:r>
      <w:proofErr w:type="spellEnd"/>
      <w:r w:rsidRPr="008F6317">
        <w:rPr>
          <w:rFonts w:eastAsia="Times New Roman" w:cs="Times New Roman"/>
          <w:bCs/>
          <w:spacing w:val="-4"/>
          <w:sz w:val="28"/>
          <w:szCs w:val="28"/>
        </w:rPr>
        <w:t xml:space="preserve"> an </w:t>
      </w:r>
      <w:proofErr w:type="spellStart"/>
      <w:r w:rsidRPr="008F6317">
        <w:rPr>
          <w:rFonts w:eastAsia="Times New Roman" w:cs="Times New Roman"/>
          <w:bCs/>
          <w:spacing w:val="-4"/>
          <w:sz w:val="28"/>
          <w:szCs w:val="28"/>
        </w:rPr>
        <w:t>ninh</w:t>
      </w:r>
      <w:proofErr w:type="spellEnd"/>
      <w:r w:rsidRPr="008F6317">
        <w:rPr>
          <w:rFonts w:eastAsia="Times New Roman" w:cs="Times New Roman"/>
          <w:bCs/>
          <w:spacing w:val="-4"/>
          <w:sz w:val="28"/>
          <w:szCs w:val="28"/>
        </w:rPr>
        <w:t xml:space="preserve"> </w:t>
      </w:r>
      <w:proofErr w:type="spellStart"/>
      <w:r w:rsidRPr="008F6317">
        <w:rPr>
          <w:rFonts w:eastAsia="Times New Roman" w:cs="Times New Roman"/>
          <w:bCs/>
          <w:spacing w:val="-4"/>
          <w:sz w:val="28"/>
          <w:szCs w:val="28"/>
        </w:rPr>
        <w:t>bậc</w:t>
      </w:r>
      <w:proofErr w:type="spellEnd"/>
      <w:r w:rsidRPr="008F6317">
        <w:rPr>
          <w:rFonts w:eastAsia="Times New Roman" w:cs="Times New Roman"/>
          <w:bCs/>
          <w:spacing w:val="-4"/>
          <w:sz w:val="28"/>
          <w:szCs w:val="28"/>
        </w:rPr>
        <w:t xml:space="preserve"> </w:t>
      </w:r>
      <w:proofErr w:type="spellStart"/>
      <w:r w:rsidRPr="008F6317">
        <w:rPr>
          <w:rFonts w:eastAsia="Times New Roman" w:cs="Times New Roman"/>
          <w:bCs/>
          <w:spacing w:val="-4"/>
          <w:sz w:val="28"/>
          <w:szCs w:val="28"/>
        </w:rPr>
        <w:t>trung</w:t>
      </w:r>
      <w:proofErr w:type="spellEnd"/>
      <w:r w:rsidRPr="008F6317">
        <w:rPr>
          <w:rFonts w:eastAsia="Times New Roman" w:cs="Times New Roman"/>
          <w:bCs/>
          <w:spacing w:val="-4"/>
          <w:sz w:val="28"/>
          <w:szCs w:val="28"/>
        </w:rPr>
        <w:t xml:space="preserve"> </w:t>
      </w:r>
      <w:proofErr w:type="spellStart"/>
      <w:r w:rsidRPr="008F6317">
        <w:rPr>
          <w:rFonts w:eastAsia="Times New Roman" w:cs="Times New Roman"/>
          <w:bCs/>
          <w:spacing w:val="-4"/>
          <w:sz w:val="28"/>
          <w:szCs w:val="28"/>
        </w:rPr>
        <w:t>cấp</w:t>
      </w:r>
      <w:proofErr w:type="spellEnd"/>
      <w:r w:rsidRPr="008F6317">
        <w:rPr>
          <w:rFonts w:eastAsia="Times New Roman" w:cs="Times New Roman"/>
          <w:bCs/>
          <w:spacing w:val="-4"/>
          <w:sz w:val="28"/>
          <w:szCs w:val="28"/>
        </w:rPr>
        <w:t xml:space="preserve"> </w:t>
      </w:r>
      <w:proofErr w:type="spellStart"/>
      <w:r w:rsidRPr="008F6317">
        <w:rPr>
          <w:rFonts w:eastAsia="Times New Roman" w:cs="Times New Roman"/>
          <w:bCs/>
          <w:spacing w:val="-4"/>
          <w:sz w:val="28"/>
          <w:szCs w:val="28"/>
        </w:rPr>
        <w:t>và</w:t>
      </w:r>
      <w:proofErr w:type="spellEnd"/>
      <w:r w:rsidRPr="008F6317">
        <w:rPr>
          <w:rFonts w:eastAsia="Times New Roman" w:cs="Times New Roman"/>
          <w:bCs/>
          <w:spacing w:val="-4"/>
          <w:sz w:val="28"/>
          <w:szCs w:val="28"/>
        </w:rPr>
        <w:t xml:space="preserve"> </w:t>
      </w:r>
      <w:proofErr w:type="spellStart"/>
      <w:r w:rsidRPr="008F6317">
        <w:rPr>
          <w:rFonts w:eastAsia="Times New Roman" w:cs="Times New Roman"/>
          <w:bCs/>
          <w:spacing w:val="-4"/>
          <w:sz w:val="28"/>
          <w:szCs w:val="28"/>
        </w:rPr>
        <w:t>các</w:t>
      </w:r>
      <w:proofErr w:type="spellEnd"/>
      <w:r w:rsidRPr="008F6317">
        <w:rPr>
          <w:rFonts w:eastAsia="Times New Roman" w:cs="Times New Roman"/>
          <w:bCs/>
          <w:spacing w:val="-4"/>
          <w:sz w:val="28"/>
          <w:szCs w:val="28"/>
        </w:rPr>
        <w:t xml:space="preserve"> </w:t>
      </w:r>
      <w:proofErr w:type="spellStart"/>
      <w:r w:rsidRPr="008F6317">
        <w:rPr>
          <w:rFonts w:eastAsia="Times New Roman" w:cs="Times New Roman"/>
          <w:bCs/>
          <w:spacing w:val="-4"/>
          <w:sz w:val="28"/>
          <w:szCs w:val="28"/>
        </w:rPr>
        <w:t>tài</w:t>
      </w:r>
      <w:proofErr w:type="spellEnd"/>
      <w:r w:rsidRPr="008F6317">
        <w:rPr>
          <w:rFonts w:eastAsia="Times New Roman" w:cs="Times New Roman"/>
          <w:bCs/>
          <w:spacing w:val="-4"/>
          <w:sz w:val="28"/>
          <w:szCs w:val="28"/>
        </w:rPr>
        <w:t xml:space="preserve"> </w:t>
      </w:r>
      <w:proofErr w:type="spellStart"/>
      <w:r w:rsidRPr="008F6317">
        <w:rPr>
          <w:rFonts w:eastAsia="Times New Roman" w:cs="Times New Roman"/>
          <w:bCs/>
          <w:spacing w:val="-4"/>
          <w:sz w:val="28"/>
          <w:szCs w:val="28"/>
        </w:rPr>
        <w:t>liệu</w:t>
      </w:r>
      <w:proofErr w:type="spellEnd"/>
      <w:r w:rsidRPr="008F6317">
        <w:rPr>
          <w:rFonts w:eastAsia="Times New Roman" w:cs="Times New Roman"/>
          <w:bCs/>
          <w:spacing w:val="-4"/>
          <w:sz w:val="28"/>
          <w:szCs w:val="28"/>
        </w:rPr>
        <w:t xml:space="preserve"> </w:t>
      </w:r>
      <w:proofErr w:type="spellStart"/>
      <w:r w:rsidRPr="008F6317">
        <w:rPr>
          <w:rFonts w:eastAsia="Times New Roman" w:cs="Times New Roman"/>
          <w:bCs/>
          <w:spacing w:val="-4"/>
          <w:sz w:val="28"/>
          <w:szCs w:val="28"/>
        </w:rPr>
        <w:t>tham</w:t>
      </w:r>
      <w:proofErr w:type="spellEnd"/>
      <w:r w:rsidRPr="008F6317">
        <w:rPr>
          <w:rFonts w:eastAsia="Times New Roman" w:cs="Times New Roman"/>
          <w:bCs/>
          <w:spacing w:val="-4"/>
          <w:sz w:val="28"/>
          <w:szCs w:val="28"/>
        </w:rPr>
        <w:t xml:space="preserve"> </w:t>
      </w:r>
      <w:proofErr w:type="spellStart"/>
      <w:r w:rsidRPr="008F6317">
        <w:rPr>
          <w:rFonts w:eastAsia="Times New Roman" w:cs="Times New Roman"/>
          <w:bCs/>
          <w:spacing w:val="-4"/>
          <w:sz w:val="28"/>
          <w:szCs w:val="28"/>
        </w:rPr>
        <w:t>khảo</w:t>
      </w:r>
      <w:proofErr w:type="spellEnd"/>
      <w:r w:rsidRPr="008F6317">
        <w:rPr>
          <w:rFonts w:eastAsia="Times New Roman" w:cs="Times New Roman"/>
          <w:bCs/>
          <w:spacing w:val="-4"/>
          <w:sz w:val="28"/>
          <w:szCs w:val="28"/>
        </w:rPr>
        <w:t xml:space="preserve"> </w:t>
      </w:r>
      <w:proofErr w:type="spellStart"/>
      <w:r w:rsidRPr="008F6317">
        <w:rPr>
          <w:rFonts w:eastAsia="Times New Roman" w:cs="Times New Roman"/>
          <w:bCs/>
          <w:spacing w:val="-4"/>
          <w:sz w:val="28"/>
          <w:szCs w:val="28"/>
        </w:rPr>
        <w:t>khác</w:t>
      </w:r>
      <w:proofErr w:type="spellEnd"/>
      <w:r w:rsidRPr="008F6317">
        <w:rPr>
          <w:rFonts w:eastAsia="Times New Roman" w:cs="Times New Roman"/>
          <w:bCs/>
          <w:spacing w:val="-4"/>
          <w:sz w:val="28"/>
          <w:szCs w:val="28"/>
        </w:rPr>
        <w:t xml:space="preserve"> do Hiệu </w:t>
      </w:r>
      <w:proofErr w:type="spellStart"/>
      <w:r w:rsidRPr="008F6317">
        <w:rPr>
          <w:rFonts w:eastAsia="Times New Roman" w:cs="Times New Roman"/>
          <w:bCs/>
          <w:spacing w:val="-4"/>
          <w:sz w:val="28"/>
          <w:szCs w:val="28"/>
        </w:rPr>
        <w:t>trưởng</w:t>
      </w:r>
      <w:proofErr w:type="spellEnd"/>
      <w:r w:rsidRPr="008F6317">
        <w:rPr>
          <w:rFonts w:eastAsia="Times New Roman" w:cs="Times New Roman"/>
          <w:bCs/>
          <w:spacing w:val="-4"/>
          <w:sz w:val="28"/>
          <w:szCs w:val="28"/>
        </w:rPr>
        <w:t xml:space="preserve"> </w:t>
      </w:r>
      <w:proofErr w:type="spellStart"/>
      <w:r w:rsidRPr="008F6317">
        <w:rPr>
          <w:rFonts w:eastAsia="Times New Roman" w:cs="Times New Roman"/>
          <w:bCs/>
          <w:spacing w:val="-4"/>
          <w:sz w:val="28"/>
          <w:szCs w:val="28"/>
        </w:rPr>
        <w:t>nhà</w:t>
      </w:r>
      <w:proofErr w:type="spellEnd"/>
      <w:r w:rsidRPr="008F6317">
        <w:rPr>
          <w:rFonts w:eastAsia="Times New Roman" w:cs="Times New Roman"/>
          <w:bCs/>
          <w:spacing w:val="-4"/>
          <w:sz w:val="28"/>
          <w:szCs w:val="28"/>
        </w:rPr>
        <w:t xml:space="preserve"> </w:t>
      </w:r>
      <w:proofErr w:type="spellStart"/>
      <w:r w:rsidRPr="008F6317">
        <w:rPr>
          <w:rFonts w:eastAsia="Times New Roman" w:cs="Times New Roman"/>
          <w:bCs/>
          <w:spacing w:val="-4"/>
          <w:sz w:val="28"/>
          <w:szCs w:val="28"/>
        </w:rPr>
        <w:t>trường</w:t>
      </w:r>
      <w:proofErr w:type="spellEnd"/>
      <w:r w:rsidRPr="008F6317">
        <w:rPr>
          <w:rFonts w:eastAsia="Times New Roman" w:cs="Times New Roman"/>
          <w:bCs/>
          <w:spacing w:val="-4"/>
          <w:sz w:val="28"/>
          <w:szCs w:val="28"/>
        </w:rPr>
        <w:t xml:space="preserve"> </w:t>
      </w:r>
      <w:proofErr w:type="spellStart"/>
      <w:r w:rsidRPr="008F6317">
        <w:rPr>
          <w:rFonts w:eastAsia="Times New Roman" w:cs="Times New Roman"/>
          <w:bCs/>
          <w:spacing w:val="-4"/>
          <w:sz w:val="28"/>
          <w:szCs w:val="28"/>
        </w:rPr>
        <w:t>quyết</w:t>
      </w:r>
      <w:proofErr w:type="spellEnd"/>
      <w:r w:rsidRPr="008F6317">
        <w:rPr>
          <w:rFonts w:eastAsia="Times New Roman" w:cs="Times New Roman"/>
          <w:bCs/>
          <w:spacing w:val="-4"/>
          <w:sz w:val="28"/>
          <w:szCs w:val="28"/>
        </w:rPr>
        <w:t xml:space="preserve"> </w:t>
      </w:r>
      <w:proofErr w:type="spellStart"/>
      <w:r w:rsidRPr="008F6317">
        <w:rPr>
          <w:rFonts w:eastAsia="Times New Roman" w:cs="Times New Roman"/>
          <w:bCs/>
          <w:spacing w:val="-4"/>
          <w:sz w:val="28"/>
          <w:szCs w:val="28"/>
        </w:rPr>
        <w:t>định</w:t>
      </w:r>
      <w:proofErr w:type="spellEnd"/>
      <w:r w:rsidRPr="008F6317">
        <w:rPr>
          <w:rFonts w:eastAsia="Times New Roman" w:cs="Times New Roman"/>
          <w:bCs/>
          <w:spacing w:val="-4"/>
          <w:sz w:val="28"/>
          <w:szCs w:val="28"/>
        </w:rPr>
        <w:t xml:space="preserve"> </w:t>
      </w:r>
      <w:proofErr w:type="spellStart"/>
      <w:r w:rsidRPr="008F6317">
        <w:rPr>
          <w:rFonts w:eastAsia="Times New Roman" w:cs="Times New Roman"/>
          <w:bCs/>
          <w:spacing w:val="-4"/>
          <w:sz w:val="28"/>
          <w:szCs w:val="28"/>
        </w:rPr>
        <w:t>theo</w:t>
      </w:r>
      <w:proofErr w:type="spellEnd"/>
      <w:r w:rsidRPr="008F6317">
        <w:rPr>
          <w:rFonts w:eastAsia="Times New Roman" w:cs="Times New Roman"/>
          <w:bCs/>
          <w:spacing w:val="-4"/>
          <w:sz w:val="28"/>
          <w:szCs w:val="28"/>
        </w:rPr>
        <w:t xml:space="preserve"> </w:t>
      </w:r>
      <w:proofErr w:type="spellStart"/>
      <w:r w:rsidRPr="008F6317">
        <w:rPr>
          <w:rFonts w:eastAsia="Times New Roman" w:cs="Times New Roman"/>
          <w:bCs/>
          <w:spacing w:val="-4"/>
          <w:sz w:val="28"/>
          <w:szCs w:val="28"/>
        </w:rPr>
        <w:t>quy</w:t>
      </w:r>
      <w:proofErr w:type="spellEnd"/>
      <w:r w:rsidRPr="008F6317">
        <w:rPr>
          <w:rFonts w:eastAsia="Times New Roman" w:cs="Times New Roman"/>
          <w:bCs/>
          <w:spacing w:val="-4"/>
          <w:sz w:val="28"/>
          <w:szCs w:val="28"/>
        </w:rPr>
        <w:t xml:space="preserve"> </w:t>
      </w:r>
      <w:proofErr w:type="spellStart"/>
      <w:r w:rsidRPr="008F6317">
        <w:rPr>
          <w:rFonts w:eastAsia="Times New Roman" w:cs="Times New Roman"/>
          <w:bCs/>
          <w:spacing w:val="-4"/>
          <w:sz w:val="28"/>
          <w:szCs w:val="28"/>
        </w:rPr>
        <w:t>định</w:t>
      </w:r>
      <w:proofErr w:type="spellEnd"/>
      <w:r w:rsidRPr="008F6317">
        <w:rPr>
          <w:rFonts w:eastAsia="Times New Roman" w:cs="Times New Roman"/>
          <w:bCs/>
          <w:spacing w:val="-4"/>
          <w:sz w:val="28"/>
          <w:szCs w:val="28"/>
        </w:rPr>
        <w:t xml:space="preserve"> </w:t>
      </w:r>
      <w:proofErr w:type="spellStart"/>
      <w:r w:rsidRPr="008F6317">
        <w:rPr>
          <w:rFonts w:eastAsia="Times New Roman" w:cs="Times New Roman"/>
          <w:bCs/>
          <w:spacing w:val="-4"/>
          <w:sz w:val="28"/>
          <w:szCs w:val="28"/>
        </w:rPr>
        <w:t>của</w:t>
      </w:r>
      <w:proofErr w:type="spellEnd"/>
      <w:r w:rsidRPr="008F6317">
        <w:rPr>
          <w:rFonts w:eastAsia="Times New Roman" w:cs="Times New Roman"/>
          <w:bCs/>
          <w:spacing w:val="-4"/>
          <w:sz w:val="28"/>
          <w:szCs w:val="28"/>
        </w:rPr>
        <w:t xml:space="preserve"> </w:t>
      </w:r>
      <w:proofErr w:type="spellStart"/>
      <w:r w:rsidRPr="008F6317">
        <w:rPr>
          <w:rFonts w:eastAsia="Times New Roman" w:cs="Times New Roman"/>
          <w:bCs/>
          <w:spacing w:val="-4"/>
          <w:sz w:val="28"/>
          <w:szCs w:val="28"/>
        </w:rPr>
        <w:t>pháp</w:t>
      </w:r>
      <w:proofErr w:type="spellEnd"/>
      <w:r w:rsidRPr="008F6317">
        <w:rPr>
          <w:rFonts w:eastAsia="Times New Roman" w:cs="Times New Roman"/>
          <w:bCs/>
          <w:spacing w:val="-4"/>
          <w:sz w:val="28"/>
          <w:szCs w:val="28"/>
        </w:rPr>
        <w:t xml:space="preserve"> </w:t>
      </w:r>
      <w:proofErr w:type="spellStart"/>
      <w:r w:rsidRPr="008F6317">
        <w:rPr>
          <w:rFonts w:eastAsia="Times New Roman" w:cs="Times New Roman"/>
          <w:bCs/>
          <w:spacing w:val="-4"/>
          <w:sz w:val="28"/>
          <w:szCs w:val="28"/>
        </w:rPr>
        <w:t>luật</w:t>
      </w:r>
      <w:proofErr w:type="spellEnd"/>
      <w:r w:rsidRPr="008F6317">
        <w:rPr>
          <w:rFonts w:eastAsia="Times New Roman" w:cs="Times New Roman"/>
          <w:bCs/>
          <w:spacing w:val="-4"/>
          <w:sz w:val="28"/>
          <w:szCs w:val="28"/>
        </w:rPr>
        <w:t>.</w:t>
      </w:r>
    </w:p>
    <w:p w14:paraId="08D9BD72" w14:textId="77777777" w:rsidR="00B964C4" w:rsidRPr="008F6317" w:rsidRDefault="00B964C4" w:rsidP="00D461FE">
      <w:pPr>
        <w:autoSpaceDE w:val="0"/>
        <w:autoSpaceDN w:val="0"/>
        <w:adjustRightInd w:val="0"/>
        <w:spacing w:after="0" w:line="312" w:lineRule="auto"/>
        <w:ind w:firstLine="720"/>
        <w:jc w:val="both"/>
        <w:rPr>
          <w:rFonts w:eastAsia="Times New Roman" w:cs="Times New Roman"/>
          <w:bCs/>
          <w:sz w:val="28"/>
          <w:szCs w:val="28"/>
        </w:rPr>
      </w:pPr>
      <w:r w:rsidRPr="008F6317">
        <w:rPr>
          <w:rFonts w:eastAsia="Times New Roman" w:cs="Times New Roman"/>
          <w:bCs/>
          <w:sz w:val="28"/>
          <w:szCs w:val="28"/>
        </w:rPr>
        <w:t xml:space="preserve">2.2. Tranh, </w:t>
      </w:r>
      <w:proofErr w:type="spellStart"/>
      <w:r w:rsidRPr="008F6317">
        <w:rPr>
          <w:rFonts w:eastAsia="Times New Roman" w:cs="Times New Roman"/>
          <w:bCs/>
          <w:sz w:val="28"/>
          <w:szCs w:val="28"/>
        </w:rPr>
        <w:t>phim</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ảnh</w:t>
      </w:r>
      <w:proofErr w:type="spellEnd"/>
      <w:r w:rsidRPr="008F6317">
        <w:rPr>
          <w:rFonts w:eastAsia="Times New Roman" w:cs="Times New Roman"/>
          <w:bCs/>
          <w:sz w:val="28"/>
          <w:szCs w:val="28"/>
        </w:rPr>
        <w:t>:</w:t>
      </w:r>
    </w:p>
    <w:p w14:paraId="244564B4"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Sơ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Quân </w:t>
      </w:r>
      <w:proofErr w:type="spellStart"/>
      <w:r w:rsidRPr="008F6317">
        <w:rPr>
          <w:rFonts w:eastAsia="Times New Roman" w:cs="Times New Roman"/>
          <w:sz w:val="28"/>
          <w:szCs w:val="28"/>
        </w:rPr>
        <w:t>đội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Công an;</w:t>
      </w:r>
    </w:p>
    <w:p w14:paraId="15352044"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đạn</w:t>
      </w:r>
      <w:proofErr w:type="spellEnd"/>
      <w:r w:rsidRPr="008F6317">
        <w:rPr>
          <w:rFonts w:eastAsia="Times New Roman" w:cs="Times New Roman"/>
          <w:sz w:val="28"/>
          <w:szCs w:val="28"/>
        </w:rPr>
        <w:t>;</w:t>
      </w:r>
    </w:p>
    <w:p w14:paraId="32238022"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cứu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chuyển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thương</w:t>
      </w:r>
      <w:proofErr w:type="spellEnd"/>
      <w:r w:rsidRPr="008F6317">
        <w:rPr>
          <w:rFonts w:eastAsia="Times New Roman" w:cs="Times New Roman"/>
          <w:sz w:val="28"/>
          <w:szCs w:val="28"/>
        </w:rPr>
        <w:t>;</w:t>
      </w:r>
    </w:p>
    <w:p w14:paraId="16F7715F"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Súng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AK, </w:t>
      </w:r>
      <w:proofErr w:type="spellStart"/>
      <w:r w:rsidRPr="008F6317">
        <w:rPr>
          <w:rFonts w:eastAsia="Times New Roman" w:cs="Times New Roman"/>
          <w:sz w:val="28"/>
          <w:szCs w:val="28"/>
        </w:rPr>
        <w:t>súng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trường</w:t>
      </w:r>
      <w:proofErr w:type="spellEnd"/>
      <w:r w:rsidRPr="008F6317">
        <w:rPr>
          <w:rFonts w:eastAsia="Times New Roman" w:cs="Times New Roman"/>
          <w:sz w:val="28"/>
          <w:szCs w:val="28"/>
        </w:rPr>
        <w:t xml:space="preserve"> CKC, </w:t>
      </w:r>
      <w:proofErr w:type="spellStart"/>
      <w:r w:rsidRPr="008F6317">
        <w:rPr>
          <w:rFonts w:eastAsia="Times New Roman" w:cs="Times New Roman"/>
          <w:sz w:val="28"/>
          <w:szCs w:val="28"/>
        </w:rPr>
        <w:t>súng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RPĐ, </w:t>
      </w:r>
      <w:proofErr w:type="spellStart"/>
      <w:r w:rsidRPr="008F6317">
        <w:rPr>
          <w:rFonts w:eastAsia="Times New Roman" w:cs="Times New Roman"/>
          <w:sz w:val="28"/>
          <w:szCs w:val="28"/>
        </w:rPr>
        <w:t>súng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diệt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tăng</w:t>
      </w:r>
      <w:proofErr w:type="spellEnd"/>
      <w:r w:rsidRPr="008F6317">
        <w:rPr>
          <w:rFonts w:eastAsia="Times New Roman" w:cs="Times New Roman"/>
          <w:sz w:val="28"/>
          <w:szCs w:val="28"/>
        </w:rPr>
        <w:t xml:space="preserve"> B41;</w:t>
      </w:r>
    </w:p>
    <w:p w14:paraId="2DC4F4E6"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Các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bắn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súng</w:t>
      </w:r>
      <w:proofErr w:type="spellEnd"/>
      <w:r w:rsidRPr="008F6317">
        <w:rPr>
          <w:rFonts w:eastAsia="Times New Roman" w:cs="Times New Roman"/>
          <w:sz w:val="28"/>
          <w:szCs w:val="28"/>
        </w:rPr>
        <w:t xml:space="preserve"> AK, CKC; </w:t>
      </w:r>
    </w:p>
    <w:p w14:paraId="77F3D58C"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đạn</w:t>
      </w:r>
      <w:proofErr w:type="spellEnd"/>
      <w:r w:rsidRPr="008F6317">
        <w:rPr>
          <w:rFonts w:eastAsia="Times New Roman" w:cs="Times New Roman"/>
          <w:sz w:val="28"/>
          <w:szCs w:val="28"/>
        </w:rPr>
        <w:t xml:space="preserve"> Ф1, </w:t>
      </w:r>
      <w:proofErr w:type="spellStart"/>
      <w:r w:rsidRPr="008F6317">
        <w:rPr>
          <w:rFonts w:eastAsia="Times New Roman" w:cs="Times New Roman"/>
          <w:sz w:val="28"/>
          <w:szCs w:val="28"/>
        </w:rPr>
        <w:t>lựu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cần</w:t>
      </w:r>
      <w:proofErr w:type="spellEnd"/>
      <w:r w:rsidRPr="008F6317">
        <w:rPr>
          <w:rFonts w:eastAsia="Times New Roman" w:cs="Times New Roman"/>
          <w:sz w:val="28"/>
          <w:szCs w:val="28"/>
        </w:rPr>
        <w:t xml:space="preserve"> 97;</w:t>
      </w:r>
    </w:p>
    <w:p w14:paraId="60544C53"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Phim </w:t>
      </w:r>
      <w:proofErr w:type="spellStart"/>
      <w:r w:rsidRPr="008F6317">
        <w:rPr>
          <w:rFonts w:eastAsia="Times New Roman" w:cs="Times New Roman"/>
          <w:sz w:val="28"/>
          <w:szCs w:val="28"/>
        </w:rPr>
        <w:t>ảnh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ninh</w:t>
      </w:r>
      <w:proofErr w:type="spellEnd"/>
      <w:r w:rsidRPr="008F6317">
        <w:rPr>
          <w:rFonts w:eastAsia="Times New Roman" w:cs="Times New Roman"/>
          <w:sz w:val="28"/>
          <w:szCs w:val="28"/>
        </w:rPr>
        <w:t>.</w:t>
      </w:r>
    </w:p>
    <w:p w14:paraId="1D00FEB8" w14:textId="77777777" w:rsidR="00B964C4" w:rsidRPr="008F6317" w:rsidRDefault="00B964C4" w:rsidP="00D461FE">
      <w:pPr>
        <w:autoSpaceDE w:val="0"/>
        <w:autoSpaceDN w:val="0"/>
        <w:adjustRightInd w:val="0"/>
        <w:spacing w:after="0" w:line="312" w:lineRule="auto"/>
        <w:ind w:firstLine="720"/>
        <w:jc w:val="both"/>
        <w:rPr>
          <w:rFonts w:eastAsia="Times New Roman" w:cs="Times New Roman"/>
          <w:bCs/>
          <w:sz w:val="28"/>
          <w:szCs w:val="28"/>
        </w:rPr>
      </w:pPr>
      <w:r w:rsidRPr="008F6317">
        <w:rPr>
          <w:rFonts w:eastAsia="Times New Roman" w:cs="Times New Roman"/>
          <w:bCs/>
          <w:sz w:val="28"/>
          <w:szCs w:val="28"/>
        </w:rPr>
        <w:t xml:space="preserve">2.3. </w:t>
      </w:r>
      <w:proofErr w:type="spellStart"/>
      <w:r w:rsidRPr="008F6317">
        <w:rPr>
          <w:rFonts w:eastAsia="Times New Roman" w:cs="Times New Roman"/>
          <w:bCs/>
          <w:sz w:val="28"/>
          <w:szCs w:val="28"/>
        </w:rPr>
        <w:t>Mô</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hình</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vũ</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khí</w:t>
      </w:r>
      <w:proofErr w:type="spellEnd"/>
      <w:r w:rsidRPr="008F6317">
        <w:rPr>
          <w:rFonts w:eastAsia="Times New Roman" w:cs="Times New Roman"/>
          <w:bCs/>
          <w:sz w:val="28"/>
          <w:szCs w:val="28"/>
        </w:rPr>
        <w:t>:</w:t>
      </w:r>
    </w:p>
    <w:p w14:paraId="4A38A844"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lastRenderedPageBreak/>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súng</w:t>
      </w:r>
      <w:proofErr w:type="spellEnd"/>
      <w:r w:rsidRPr="008F6317">
        <w:rPr>
          <w:rFonts w:eastAsia="Times New Roman" w:cs="Times New Roman"/>
          <w:sz w:val="28"/>
          <w:szCs w:val="28"/>
        </w:rPr>
        <w:t xml:space="preserve"> AK-47, CKC, RPĐ, B41 </w:t>
      </w:r>
      <w:proofErr w:type="spellStart"/>
      <w:r w:rsidRPr="008F6317">
        <w:rPr>
          <w:rFonts w:eastAsia="Times New Roman" w:cs="Times New Roman"/>
          <w:sz w:val="28"/>
          <w:szCs w:val="28"/>
        </w:rPr>
        <w:t>cắt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bổ</w:t>
      </w:r>
      <w:proofErr w:type="spellEnd"/>
      <w:r w:rsidRPr="008F6317">
        <w:rPr>
          <w:rFonts w:eastAsia="Times New Roman" w:cs="Times New Roman"/>
          <w:sz w:val="28"/>
          <w:szCs w:val="28"/>
        </w:rPr>
        <w:t>;</w:t>
      </w:r>
    </w:p>
    <w:p w14:paraId="7A9C2738"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súng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AK-47, CKC </w:t>
      </w:r>
      <w:proofErr w:type="spellStart"/>
      <w:r w:rsidRPr="008F6317">
        <w:rPr>
          <w:rFonts w:eastAsia="Times New Roman" w:cs="Times New Roman"/>
          <w:sz w:val="28"/>
          <w:szCs w:val="28"/>
        </w:rPr>
        <w:t>luyện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w:t>
      </w:r>
    </w:p>
    <w:p w14:paraId="53998C79"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đạn</w:t>
      </w:r>
      <w:proofErr w:type="spellEnd"/>
      <w:r w:rsidRPr="008F6317">
        <w:rPr>
          <w:rFonts w:eastAsia="Times New Roman" w:cs="Times New Roman"/>
          <w:sz w:val="28"/>
          <w:szCs w:val="28"/>
        </w:rPr>
        <w:t xml:space="preserve"> Ф1, </w:t>
      </w:r>
      <w:proofErr w:type="spellStart"/>
      <w:r w:rsidRPr="008F6317">
        <w:rPr>
          <w:rFonts w:eastAsia="Times New Roman" w:cs="Times New Roman"/>
          <w:sz w:val="28"/>
          <w:szCs w:val="28"/>
        </w:rPr>
        <w:t>lựu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cần</w:t>
      </w:r>
      <w:proofErr w:type="spellEnd"/>
      <w:r w:rsidRPr="008F6317">
        <w:rPr>
          <w:rFonts w:eastAsia="Times New Roman" w:cs="Times New Roman"/>
          <w:sz w:val="28"/>
          <w:szCs w:val="28"/>
        </w:rPr>
        <w:t xml:space="preserve"> 97 </w:t>
      </w:r>
      <w:proofErr w:type="spellStart"/>
      <w:r w:rsidRPr="008F6317">
        <w:rPr>
          <w:rFonts w:eastAsia="Times New Roman" w:cs="Times New Roman"/>
          <w:sz w:val="28"/>
          <w:szCs w:val="28"/>
        </w:rPr>
        <w:t>cắt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bổ</w:t>
      </w:r>
      <w:proofErr w:type="spellEnd"/>
      <w:r w:rsidRPr="008F6317">
        <w:rPr>
          <w:rFonts w:eastAsia="Times New Roman" w:cs="Times New Roman"/>
          <w:sz w:val="28"/>
          <w:szCs w:val="28"/>
        </w:rPr>
        <w:t>;</w:t>
      </w:r>
    </w:p>
    <w:p w14:paraId="44AEE4FC"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đạn</w:t>
      </w:r>
      <w:proofErr w:type="spellEnd"/>
      <w:r w:rsidRPr="008F6317">
        <w:rPr>
          <w:rFonts w:eastAsia="Times New Roman" w:cs="Times New Roman"/>
          <w:sz w:val="28"/>
          <w:szCs w:val="28"/>
        </w:rPr>
        <w:t xml:space="preserve"> Ф1, </w:t>
      </w:r>
      <w:proofErr w:type="spellStart"/>
      <w:r w:rsidRPr="008F6317">
        <w:rPr>
          <w:rFonts w:eastAsia="Times New Roman" w:cs="Times New Roman"/>
          <w:sz w:val="28"/>
          <w:szCs w:val="28"/>
        </w:rPr>
        <w:t>lựu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cần</w:t>
      </w:r>
      <w:proofErr w:type="spellEnd"/>
      <w:r w:rsidRPr="008F6317">
        <w:rPr>
          <w:rFonts w:eastAsia="Times New Roman" w:cs="Times New Roman"/>
          <w:sz w:val="28"/>
          <w:szCs w:val="28"/>
        </w:rPr>
        <w:t xml:space="preserve"> 97 </w:t>
      </w:r>
      <w:proofErr w:type="spellStart"/>
      <w:r w:rsidRPr="008F6317">
        <w:rPr>
          <w:rFonts w:eastAsia="Times New Roman" w:cs="Times New Roman"/>
          <w:sz w:val="28"/>
          <w:szCs w:val="28"/>
        </w:rPr>
        <w:t>luyện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w:t>
      </w:r>
    </w:p>
    <w:p w14:paraId="04936806" w14:textId="77777777" w:rsidR="00B964C4" w:rsidRPr="008F6317" w:rsidRDefault="00B964C4" w:rsidP="00D461FE">
      <w:pPr>
        <w:autoSpaceDE w:val="0"/>
        <w:autoSpaceDN w:val="0"/>
        <w:adjustRightInd w:val="0"/>
        <w:spacing w:after="0" w:line="312" w:lineRule="auto"/>
        <w:ind w:firstLine="720"/>
        <w:jc w:val="both"/>
        <w:rPr>
          <w:rFonts w:eastAsia="Times New Roman" w:cs="Times New Roman"/>
          <w:bCs/>
          <w:sz w:val="28"/>
          <w:szCs w:val="28"/>
        </w:rPr>
      </w:pPr>
      <w:r w:rsidRPr="008F6317">
        <w:rPr>
          <w:rFonts w:eastAsia="Times New Roman" w:cs="Times New Roman"/>
          <w:bCs/>
          <w:sz w:val="28"/>
          <w:szCs w:val="28"/>
        </w:rPr>
        <w:t xml:space="preserve">2.4. </w:t>
      </w:r>
      <w:proofErr w:type="spellStart"/>
      <w:r w:rsidRPr="008F6317">
        <w:rPr>
          <w:rFonts w:eastAsia="Times New Roman" w:cs="Times New Roman"/>
          <w:bCs/>
          <w:sz w:val="28"/>
          <w:szCs w:val="28"/>
        </w:rPr>
        <w:t>Máy</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bắn</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tập</w:t>
      </w:r>
      <w:proofErr w:type="spellEnd"/>
      <w:r w:rsidRPr="008F6317">
        <w:rPr>
          <w:rFonts w:eastAsia="Times New Roman" w:cs="Times New Roman"/>
          <w:bCs/>
          <w:sz w:val="28"/>
          <w:szCs w:val="28"/>
        </w:rPr>
        <w:t>:</w:t>
      </w:r>
    </w:p>
    <w:p w14:paraId="260A64CE"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pacing w:val="-4"/>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bắn</w:t>
      </w:r>
      <w:proofErr w:type="spellEnd"/>
      <w:r w:rsidRPr="008F6317">
        <w:rPr>
          <w:rFonts w:eastAsia="Times New Roman" w:cs="Times New Roman"/>
          <w:sz w:val="28"/>
          <w:szCs w:val="28"/>
        </w:rPr>
        <w:t xml:space="preserve"> MBT-03;</w:t>
      </w:r>
    </w:p>
    <w:p w14:paraId="77C9F645"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bắn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MBT-03 TNAK-12;</w:t>
      </w:r>
    </w:p>
    <w:p w14:paraId="19F9A131"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dõi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ngắm</w:t>
      </w:r>
      <w:proofErr w:type="spellEnd"/>
      <w:r w:rsidRPr="008F6317">
        <w:rPr>
          <w:rFonts w:eastAsia="Times New Roman" w:cs="Times New Roman"/>
          <w:sz w:val="28"/>
          <w:szCs w:val="28"/>
        </w:rPr>
        <w:t xml:space="preserve"> RDS-07;</w:t>
      </w:r>
    </w:p>
    <w:p w14:paraId="18A98C7A"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Lựu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CO2 </w:t>
      </w:r>
      <w:proofErr w:type="spellStart"/>
      <w:r w:rsidRPr="008F6317">
        <w:rPr>
          <w:rFonts w:eastAsia="Times New Roman" w:cs="Times New Roman"/>
          <w:sz w:val="28"/>
          <w:szCs w:val="28"/>
        </w:rPr>
        <w:t>lỏng</w:t>
      </w:r>
      <w:proofErr w:type="spellEnd"/>
      <w:r w:rsidRPr="008F6317">
        <w:rPr>
          <w:rFonts w:eastAsia="Times New Roman" w:cs="Times New Roman"/>
          <w:sz w:val="28"/>
          <w:szCs w:val="28"/>
        </w:rPr>
        <w:t xml:space="preserve"> (LĐT-15).</w:t>
      </w:r>
    </w:p>
    <w:p w14:paraId="3B7ED639" w14:textId="77777777" w:rsidR="00B964C4" w:rsidRPr="008F6317" w:rsidRDefault="00B964C4" w:rsidP="00D461FE">
      <w:pPr>
        <w:autoSpaceDE w:val="0"/>
        <w:autoSpaceDN w:val="0"/>
        <w:adjustRightInd w:val="0"/>
        <w:spacing w:after="0" w:line="312" w:lineRule="auto"/>
        <w:ind w:firstLine="720"/>
        <w:jc w:val="both"/>
        <w:rPr>
          <w:rFonts w:eastAsia="Times New Roman" w:cs="Times New Roman"/>
          <w:bCs/>
          <w:sz w:val="28"/>
          <w:szCs w:val="28"/>
        </w:rPr>
      </w:pPr>
      <w:r w:rsidRPr="008F6317">
        <w:rPr>
          <w:rFonts w:eastAsia="Times New Roman" w:cs="Times New Roman"/>
          <w:bCs/>
          <w:sz w:val="28"/>
          <w:szCs w:val="28"/>
        </w:rPr>
        <w:t xml:space="preserve">2.5. </w:t>
      </w:r>
      <w:proofErr w:type="spellStart"/>
      <w:r w:rsidRPr="008F6317">
        <w:rPr>
          <w:rFonts w:eastAsia="Times New Roman" w:cs="Times New Roman"/>
          <w:bCs/>
          <w:sz w:val="28"/>
          <w:szCs w:val="28"/>
        </w:rPr>
        <w:t>Thiết</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bị</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khác</w:t>
      </w:r>
      <w:proofErr w:type="spellEnd"/>
      <w:r w:rsidRPr="008F6317">
        <w:rPr>
          <w:rFonts w:eastAsia="Times New Roman" w:cs="Times New Roman"/>
          <w:bCs/>
          <w:sz w:val="28"/>
          <w:szCs w:val="28"/>
        </w:rPr>
        <w:t>:</w:t>
      </w:r>
    </w:p>
    <w:p w14:paraId="0BED2180"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Bao </w:t>
      </w:r>
      <w:proofErr w:type="spellStart"/>
      <w:r w:rsidRPr="008F6317">
        <w:rPr>
          <w:rFonts w:eastAsia="Times New Roman" w:cs="Times New Roman"/>
          <w:sz w:val="28"/>
          <w:szCs w:val="28"/>
        </w:rPr>
        <w:t>đạn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túi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đạn</w:t>
      </w:r>
      <w:proofErr w:type="spellEnd"/>
      <w:r w:rsidRPr="008F6317">
        <w:rPr>
          <w:rFonts w:eastAsia="Times New Roman" w:cs="Times New Roman"/>
          <w:sz w:val="28"/>
          <w:szCs w:val="28"/>
        </w:rPr>
        <w:t>;</w:t>
      </w:r>
    </w:p>
    <w:p w14:paraId="232AE858"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khung</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mặt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4);</w:t>
      </w:r>
    </w:p>
    <w:p w14:paraId="40203E54"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Giá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w:t>
      </w:r>
    </w:p>
    <w:p w14:paraId="3003E57F"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Kính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ngắm</w:t>
      </w:r>
      <w:proofErr w:type="spellEnd"/>
      <w:r w:rsidRPr="008F6317">
        <w:rPr>
          <w:rFonts w:eastAsia="Times New Roman" w:cs="Times New Roman"/>
          <w:sz w:val="28"/>
          <w:szCs w:val="28"/>
        </w:rPr>
        <w:t>;</w:t>
      </w:r>
    </w:p>
    <w:p w14:paraId="20880FD5"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Đồng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tiền</w:t>
      </w:r>
      <w:proofErr w:type="spellEnd"/>
      <w:r w:rsidRPr="008F6317">
        <w:rPr>
          <w:rFonts w:eastAsia="Times New Roman" w:cs="Times New Roman"/>
          <w:sz w:val="28"/>
          <w:szCs w:val="28"/>
        </w:rPr>
        <w:t xml:space="preserve"> di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w:t>
      </w:r>
    </w:p>
    <w:p w14:paraId="1ED417ED"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r w:rsidRPr="008F6317">
        <w:rPr>
          <w:rFonts w:eastAsia="Times New Roman" w:cs="Times New Roman"/>
          <w:sz w:val="28"/>
          <w:szCs w:val="28"/>
        </w:rPr>
        <w:t>;</w:t>
      </w:r>
    </w:p>
    <w:p w14:paraId="49A6A5C1"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Hộp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huấn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luyện</w:t>
      </w:r>
      <w:proofErr w:type="spellEnd"/>
      <w:r w:rsidRPr="008F6317">
        <w:rPr>
          <w:rFonts w:eastAsia="Times New Roman" w:cs="Times New Roman"/>
          <w:sz w:val="28"/>
          <w:szCs w:val="28"/>
        </w:rPr>
        <w:t>;</w:t>
      </w:r>
    </w:p>
    <w:p w14:paraId="1931C1F8"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súng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w:t>
      </w:r>
      <w:proofErr w:type="spellEnd"/>
      <w:r w:rsidRPr="008F6317">
        <w:rPr>
          <w:rFonts w:eastAsia="Times New Roman" w:cs="Times New Roman"/>
          <w:sz w:val="28"/>
          <w:szCs w:val="28"/>
        </w:rPr>
        <w:t>;</w:t>
      </w:r>
    </w:p>
    <w:p w14:paraId="24EB0D4E"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cứu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thương</w:t>
      </w:r>
      <w:proofErr w:type="spellEnd"/>
      <w:r w:rsidRPr="008F6317">
        <w:rPr>
          <w:rFonts w:eastAsia="Times New Roman" w:cs="Times New Roman"/>
          <w:sz w:val="28"/>
          <w:szCs w:val="28"/>
        </w:rPr>
        <w:t>;</w:t>
      </w:r>
    </w:p>
    <w:p w14:paraId="686A2461"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Cáng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cứu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thương</w:t>
      </w:r>
      <w:proofErr w:type="spellEnd"/>
      <w:r w:rsidRPr="008F6317">
        <w:rPr>
          <w:rFonts w:eastAsia="Times New Roman" w:cs="Times New Roman"/>
          <w:sz w:val="28"/>
          <w:szCs w:val="28"/>
        </w:rPr>
        <w:t>;</w:t>
      </w:r>
    </w:p>
    <w:p w14:paraId="4B027C2C"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Giá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súng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tác</w:t>
      </w:r>
      <w:proofErr w:type="spellEnd"/>
      <w:r w:rsidRPr="008F6317">
        <w:rPr>
          <w:rFonts w:eastAsia="Times New Roman" w:cs="Times New Roman"/>
          <w:sz w:val="28"/>
          <w:szCs w:val="28"/>
        </w:rPr>
        <w:t>;</w:t>
      </w:r>
    </w:p>
    <w:p w14:paraId="39628325"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súng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w:t>
      </w:r>
    </w:p>
    <w:p w14:paraId="134DF025" w14:textId="77777777" w:rsidR="00B964C4" w:rsidRPr="008F6317" w:rsidRDefault="00B964C4" w:rsidP="00D461FE">
      <w:pPr>
        <w:autoSpaceDE w:val="0"/>
        <w:autoSpaceDN w:val="0"/>
        <w:adjustRightInd w:val="0"/>
        <w:spacing w:after="0" w:line="312" w:lineRule="auto"/>
        <w:ind w:firstLine="720"/>
        <w:jc w:val="both"/>
        <w:rPr>
          <w:rFonts w:eastAsia="Times New Roman" w:cs="Times New Roman"/>
          <w:bCs/>
          <w:sz w:val="28"/>
          <w:szCs w:val="28"/>
        </w:rPr>
      </w:pPr>
      <w:r w:rsidRPr="008F6317">
        <w:rPr>
          <w:rFonts w:eastAsia="Times New Roman" w:cs="Times New Roman"/>
          <w:bCs/>
          <w:sz w:val="28"/>
          <w:szCs w:val="28"/>
        </w:rPr>
        <w:t xml:space="preserve">2.6. Trang </w:t>
      </w:r>
      <w:proofErr w:type="spellStart"/>
      <w:r w:rsidRPr="008F6317">
        <w:rPr>
          <w:rFonts w:eastAsia="Times New Roman" w:cs="Times New Roman"/>
          <w:bCs/>
          <w:sz w:val="28"/>
          <w:szCs w:val="28"/>
        </w:rPr>
        <w:t>phục</w:t>
      </w:r>
      <w:proofErr w:type="spellEnd"/>
      <w:r w:rsidRPr="008F6317">
        <w:rPr>
          <w:rFonts w:eastAsia="Times New Roman" w:cs="Times New Roman"/>
          <w:bCs/>
          <w:sz w:val="28"/>
          <w:szCs w:val="28"/>
        </w:rPr>
        <w:t>:</w:t>
      </w:r>
    </w:p>
    <w:p w14:paraId="30027CC8" w14:textId="77777777" w:rsidR="00B964C4" w:rsidRPr="008F6317" w:rsidRDefault="00B964C4" w:rsidP="00D461FE">
      <w:pPr>
        <w:autoSpaceDE w:val="0"/>
        <w:autoSpaceDN w:val="0"/>
        <w:adjustRightInd w:val="0"/>
        <w:spacing w:after="0" w:line="312" w:lineRule="auto"/>
        <w:ind w:firstLine="720"/>
        <w:jc w:val="both"/>
        <w:rPr>
          <w:rFonts w:eastAsia="Times New Roman" w:cs="Times New Roman"/>
          <w:bCs/>
          <w:sz w:val="28"/>
          <w:szCs w:val="28"/>
        </w:rPr>
      </w:pPr>
      <w:r w:rsidRPr="008F6317">
        <w:rPr>
          <w:rFonts w:eastAsia="Times New Roman" w:cs="Times New Roman"/>
          <w:bCs/>
          <w:sz w:val="28"/>
          <w:szCs w:val="28"/>
        </w:rPr>
        <w:t xml:space="preserve">- Trang </w:t>
      </w:r>
      <w:proofErr w:type="spellStart"/>
      <w:r w:rsidRPr="008F6317">
        <w:rPr>
          <w:rFonts w:eastAsia="Times New Roman" w:cs="Times New Roman"/>
          <w:bCs/>
          <w:sz w:val="28"/>
          <w:szCs w:val="28"/>
        </w:rPr>
        <w:t>phục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giáo</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viên</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và</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cán</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bộ</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quản</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lý</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giáo</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dục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quốc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phòng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và</w:t>
      </w:r>
      <w:proofErr w:type="spellEnd"/>
      <w:r w:rsidRPr="008F6317">
        <w:rPr>
          <w:rFonts w:eastAsia="Times New Roman" w:cs="Times New Roman"/>
          <w:bCs/>
          <w:sz w:val="28"/>
          <w:szCs w:val="28"/>
        </w:rPr>
        <w:t xml:space="preserve"> an </w:t>
      </w:r>
      <w:proofErr w:type="spellStart"/>
      <w:r w:rsidRPr="008F6317">
        <w:rPr>
          <w:rFonts w:eastAsia="Times New Roman" w:cs="Times New Roman"/>
          <w:bCs/>
          <w:sz w:val="28"/>
          <w:szCs w:val="28"/>
        </w:rPr>
        <w:t>ninh</w:t>
      </w:r>
      <w:proofErr w:type="spellEnd"/>
    </w:p>
    <w:p w14:paraId="6A79C71E"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Trang </w:t>
      </w:r>
      <w:proofErr w:type="spellStart"/>
      <w:r w:rsidRPr="008F6317">
        <w:rPr>
          <w:rFonts w:eastAsia="Times New Roman" w:cs="Times New Roman"/>
          <w:sz w:val="28"/>
          <w:szCs w:val="28"/>
        </w:rPr>
        <w:t>phục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mùa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hè</w:t>
      </w:r>
      <w:proofErr w:type="spellEnd"/>
      <w:r w:rsidRPr="008F6317">
        <w:rPr>
          <w:rFonts w:eastAsia="Times New Roman" w:cs="Times New Roman"/>
          <w:sz w:val="28"/>
          <w:szCs w:val="28"/>
        </w:rPr>
        <w:t>;</w:t>
      </w:r>
    </w:p>
    <w:p w14:paraId="5CD8A828"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Trang </w:t>
      </w:r>
      <w:proofErr w:type="spellStart"/>
      <w:r w:rsidRPr="008F6317">
        <w:rPr>
          <w:rFonts w:eastAsia="Times New Roman" w:cs="Times New Roman"/>
          <w:sz w:val="28"/>
          <w:szCs w:val="28"/>
        </w:rPr>
        <w:t>phục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chiến</w:t>
      </w:r>
      <w:proofErr w:type="spellEnd"/>
      <w:r w:rsidRPr="008F6317">
        <w:rPr>
          <w:rFonts w:eastAsia="Times New Roman" w:cs="Times New Roman"/>
          <w:sz w:val="28"/>
          <w:szCs w:val="28"/>
        </w:rPr>
        <w:t>;</w:t>
      </w:r>
    </w:p>
    <w:p w14:paraId="7EB7F3B3"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Mũ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Kêpi</w:t>
      </w:r>
      <w:proofErr w:type="spellEnd"/>
      <w:r w:rsidRPr="008F6317">
        <w:rPr>
          <w:rFonts w:eastAsia="Times New Roman" w:cs="Times New Roman"/>
          <w:sz w:val="28"/>
          <w:szCs w:val="28"/>
        </w:rPr>
        <w:t>;</w:t>
      </w:r>
    </w:p>
    <w:p w14:paraId="720D0CD1"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Mũ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cứng</w:t>
      </w:r>
      <w:proofErr w:type="spellEnd"/>
      <w:r w:rsidRPr="008F6317">
        <w:rPr>
          <w:rFonts w:eastAsia="Times New Roman" w:cs="Times New Roman"/>
          <w:sz w:val="28"/>
          <w:szCs w:val="28"/>
        </w:rPr>
        <w:t>;</w:t>
      </w:r>
    </w:p>
    <w:p w14:paraId="79B19240"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Mũ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mềm</w:t>
      </w:r>
      <w:proofErr w:type="spellEnd"/>
      <w:r w:rsidRPr="008F6317">
        <w:rPr>
          <w:rFonts w:eastAsia="Times New Roman" w:cs="Times New Roman"/>
          <w:sz w:val="28"/>
          <w:szCs w:val="28"/>
        </w:rPr>
        <w:t>;</w:t>
      </w:r>
    </w:p>
    <w:p w14:paraId="2C44A9D9"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Thắt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lưng</w:t>
      </w:r>
      <w:proofErr w:type="spellEnd"/>
      <w:r w:rsidRPr="008F6317">
        <w:rPr>
          <w:rFonts w:eastAsia="Times New Roman" w:cs="Times New Roman"/>
          <w:sz w:val="28"/>
          <w:szCs w:val="28"/>
        </w:rPr>
        <w:t>;</w:t>
      </w:r>
    </w:p>
    <w:p w14:paraId="6134A267"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Giầy</w:t>
      </w:r>
      <w:proofErr w:type="spellEnd"/>
      <w:r w:rsidRPr="008F6317">
        <w:rPr>
          <w:rFonts w:eastAsia="Times New Roman" w:cs="Times New Roman"/>
          <w:sz w:val="28"/>
          <w:szCs w:val="28"/>
        </w:rPr>
        <w:t xml:space="preserve"> da;</w:t>
      </w:r>
    </w:p>
    <w:p w14:paraId="3B472894"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sợi</w:t>
      </w:r>
      <w:proofErr w:type="spellEnd"/>
      <w:r w:rsidRPr="008F6317">
        <w:rPr>
          <w:rFonts w:eastAsia="Times New Roman" w:cs="Times New Roman"/>
          <w:sz w:val="28"/>
          <w:szCs w:val="28"/>
        </w:rPr>
        <w:t>;</w:t>
      </w:r>
    </w:p>
    <w:p w14:paraId="33EC8378"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Sao </w:t>
      </w:r>
      <w:proofErr w:type="spellStart"/>
      <w:r w:rsidRPr="008F6317">
        <w:rPr>
          <w:rFonts w:eastAsia="Times New Roman" w:cs="Times New Roman"/>
          <w:sz w:val="28"/>
          <w:szCs w:val="28"/>
        </w:rPr>
        <w:t>mũ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Kêpi</w:t>
      </w:r>
      <w:proofErr w:type="spellEnd"/>
      <w:r w:rsidRPr="008F6317">
        <w:rPr>
          <w:rFonts w:eastAsia="Times New Roman" w:cs="Times New Roman"/>
          <w:sz w:val="28"/>
          <w:szCs w:val="28"/>
        </w:rPr>
        <w:t xml:space="preserve"> </w:t>
      </w:r>
      <w:proofErr w:type="spellStart"/>
      <w:r w:rsidRPr="008F6317">
        <w:rPr>
          <w:rFonts w:eastAsia="Times New Roman" w:cs="Times New Roman"/>
          <w:bCs/>
          <w:sz w:val="28"/>
          <w:szCs w:val="28"/>
        </w:rPr>
        <w:t>giáo</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dục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quốc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phòng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và</w:t>
      </w:r>
      <w:proofErr w:type="spellEnd"/>
      <w:r w:rsidRPr="008F6317">
        <w:rPr>
          <w:rFonts w:eastAsia="Times New Roman" w:cs="Times New Roman"/>
          <w:bCs/>
          <w:sz w:val="28"/>
          <w:szCs w:val="28"/>
        </w:rPr>
        <w:t xml:space="preserve"> an </w:t>
      </w:r>
      <w:proofErr w:type="spellStart"/>
      <w:r w:rsidRPr="008F6317">
        <w:rPr>
          <w:rFonts w:eastAsia="Times New Roman" w:cs="Times New Roman"/>
          <w:bCs/>
          <w:sz w:val="28"/>
          <w:szCs w:val="28"/>
        </w:rPr>
        <w:t>ninh</w:t>
      </w:r>
      <w:proofErr w:type="spellEnd"/>
      <w:r w:rsidRPr="008F6317">
        <w:rPr>
          <w:rFonts w:eastAsia="Times New Roman" w:cs="Times New Roman"/>
          <w:sz w:val="28"/>
          <w:szCs w:val="28"/>
        </w:rPr>
        <w:t>;</w:t>
      </w:r>
    </w:p>
    <w:p w14:paraId="137C53EF"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Sao </w:t>
      </w:r>
      <w:proofErr w:type="spellStart"/>
      <w:r w:rsidRPr="008F6317">
        <w:rPr>
          <w:rFonts w:eastAsia="Times New Roman" w:cs="Times New Roman"/>
          <w:sz w:val="28"/>
          <w:szCs w:val="28"/>
        </w:rPr>
        <w:t>mũ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cứng</w:t>
      </w:r>
      <w:proofErr w:type="spellEnd"/>
      <w:r w:rsidRPr="008F6317">
        <w:rPr>
          <w:rFonts w:eastAsia="Times New Roman" w:cs="Times New Roman"/>
          <w:sz w:val="28"/>
          <w:szCs w:val="28"/>
        </w:rPr>
        <w:t xml:space="preserve"> </w:t>
      </w:r>
      <w:proofErr w:type="spellStart"/>
      <w:r w:rsidRPr="008F6317">
        <w:rPr>
          <w:rFonts w:eastAsia="Times New Roman" w:cs="Times New Roman"/>
          <w:bCs/>
          <w:sz w:val="28"/>
          <w:szCs w:val="28"/>
        </w:rPr>
        <w:t>giáo</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dục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quốc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phòng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và</w:t>
      </w:r>
      <w:proofErr w:type="spellEnd"/>
      <w:r w:rsidRPr="008F6317">
        <w:rPr>
          <w:rFonts w:eastAsia="Times New Roman" w:cs="Times New Roman"/>
          <w:bCs/>
          <w:sz w:val="28"/>
          <w:szCs w:val="28"/>
        </w:rPr>
        <w:t xml:space="preserve"> an </w:t>
      </w:r>
      <w:proofErr w:type="spellStart"/>
      <w:r w:rsidRPr="008F6317">
        <w:rPr>
          <w:rFonts w:eastAsia="Times New Roman" w:cs="Times New Roman"/>
          <w:bCs/>
          <w:sz w:val="28"/>
          <w:szCs w:val="28"/>
        </w:rPr>
        <w:t>ninh</w:t>
      </w:r>
      <w:proofErr w:type="spellEnd"/>
      <w:r w:rsidRPr="008F6317">
        <w:rPr>
          <w:rFonts w:eastAsia="Times New Roman" w:cs="Times New Roman"/>
          <w:bCs/>
          <w:sz w:val="28"/>
          <w:szCs w:val="28"/>
        </w:rPr>
        <w:t>;</w:t>
      </w:r>
    </w:p>
    <w:p w14:paraId="23ACBA4A"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Sao </w:t>
      </w:r>
      <w:proofErr w:type="spellStart"/>
      <w:r w:rsidRPr="008F6317">
        <w:rPr>
          <w:rFonts w:eastAsia="Times New Roman" w:cs="Times New Roman"/>
          <w:sz w:val="28"/>
          <w:szCs w:val="28"/>
        </w:rPr>
        <w:t>mũ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mềm</w:t>
      </w:r>
      <w:proofErr w:type="spellEnd"/>
      <w:r w:rsidRPr="008F6317">
        <w:rPr>
          <w:rFonts w:eastAsia="Times New Roman" w:cs="Times New Roman"/>
          <w:sz w:val="28"/>
          <w:szCs w:val="28"/>
        </w:rPr>
        <w:t xml:space="preserve"> </w:t>
      </w:r>
      <w:proofErr w:type="spellStart"/>
      <w:r w:rsidRPr="008F6317">
        <w:rPr>
          <w:rFonts w:eastAsia="Times New Roman" w:cs="Times New Roman"/>
          <w:bCs/>
          <w:sz w:val="28"/>
          <w:szCs w:val="28"/>
        </w:rPr>
        <w:t>giáo</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dục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quốc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phòng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và</w:t>
      </w:r>
      <w:proofErr w:type="spellEnd"/>
      <w:r w:rsidRPr="008F6317">
        <w:rPr>
          <w:rFonts w:eastAsia="Times New Roman" w:cs="Times New Roman"/>
          <w:bCs/>
          <w:sz w:val="28"/>
          <w:szCs w:val="28"/>
        </w:rPr>
        <w:t xml:space="preserve"> an </w:t>
      </w:r>
      <w:proofErr w:type="spellStart"/>
      <w:r w:rsidRPr="008F6317">
        <w:rPr>
          <w:rFonts w:eastAsia="Times New Roman" w:cs="Times New Roman"/>
          <w:bCs/>
          <w:sz w:val="28"/>
          <w:szCs w:val="28"/>
        </w:rPr>
        <w:t>ninh</w:t>
      </w:r>
      <w:proofErr w:type="spellEnd"/>
      <w:r w:rsidRPr="008F6317">
        <w:rPr>
          <w:rFonts w:eastAsia="Times New Roman" w:cs="Times New Roman"/>
          <w:bCs/>
          <w:sz w:val="28"/>
          <w:szCs w:val="28"/>
        </w:rPr>
        <w:t>;</w:t>
      </w:r>
    </w:p>
    <w:p w14:paraId="347360C8"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lastRenderedPageBreak/>
        <w:t xml:space="preserve">+ </w:t>
      </w:r>
      <w:proofErr w:type="spellStart"/>
      <w:r w:rsidRPr="008F6317">
        <w:rPr>
          <w:rFonts w:eastAsia="Times New Roman" w:cs="Times New Roman"/>
          <w:sz w:val="28"/>
          <w:szCs w:val="28"/>
        </w:rPr>
        <w:t>Nền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hiệu</w:t>
      </w:r>
      <w:proofErr w:type="spellEnd"/>
      <w:r w:rsidRPr="008F6317">
        <w:rPr>
          <w:rFonts w:eastAsia="Times New Roman" w:cs="Times New Roman"/>
          <w:sz w:val="28"/>
          <w:szCs w:val="28"/>
        </w:rPr>
        <w:t xml:space="preserve"> </w:t>
      </w:r>
      <w:proofErr w:type="spellStart"/>
      <w:r w:rsidRPr="008F6317">
        <w:rPr>
          <w:rFonts w:eastAsia="Times New Roman" w:cs="Times New Roman"/>
          <w:bCs/>
          <w:sz w:val="28"/>
          <w:szCs w:val="28"/>
        </w:rPr>
        <w:t>giáo</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dục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quốc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phòng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và</w:t>
      </w:r>
      <w:proofErr w:type="spellEnd"/>
      <w:r w:rsidRPr="008F6317">
        <w:rPr>
          <w:rFonts w:eastAsia="Times New Roman" w:cs="Times New Roman"/>
          <w:bCs/>
          <w:sz w:val="28"/>
          <w:szCs w:val="28"/>
        </w:rPr>
        <w:t xml:space="preserve"> an </w:t>
      </w:r>
      <w:proofErr w:type="spellStart"/>
      <w:r w:rsidRPr="008F6317">
        <w:rPr>
          <w:rFonts w:eastAsia="Times New Roman" w:cs="Times New Roman"/>
          <w:bCs/>
          <w:sz w:val="28"/>
          <w:szCs w:val="28"/>
        </w:rPr>
        <w:t>ninh</w:t>
      </w:r>
      <w:proofErr w:type="spellEnd"/>
      <w:r w:rsidRPr="008F6317">
        <w:rPr>
          <w:rFonts w:eastAsia="Times New Roman" w:cs="Times New Roman"/>
          <w:bCs/>
          <w:sz w:val="28"/>
          <w:szCs w:val="28"/>
        </w:rPr>
        <w:t>;</w:t>
      </w:r>
    </w:p>
    <w:p w14:paraId="49549F77"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Nền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hiệu</w:t>
      </w:r>
      <w:proofErr w:type="spellEnd"/>
      <w:r w:rsidRPr="008F6317">
        <w:rPr>
          <w:rFonts w:eastAsia="Times New Roman" w:cs="Times New Roman"/>
          <w:sz w:val="28"/>
          <w:szCs w:val="28"/>
        </w:rPr>
        <w:t xml:space="preserve"> </w:t>
      </w:r>
      <w:proofErr w:type="spellStart"/>
      <w:r w:rsidRPr="008F6317">
        <w:rPr>
          <w:rFonts w:eastAsia="Times New Roman" w:cs="Times New Roman"/>
          <w:bCs/>
          <w:sz w:val="28"/>
          <w:szCs w:val="28"/>
        </w:rPr>
        <w:t>giáo</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dục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quốc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phòng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và</w:t>
      </w:r>
      <w:proofErr w:type="spellEnd"/>
      <w:r w:rsidRPr="008F6317">
        <w:rPr>
          <w:rFonts w:eastAsia="Times New Roman" w:cs="Times New Roman"/>
          <w:bCs/>
          <w:sz w:val="28"/>
          <w:szCs w:val="28"/>
        </w:rPr>
        <w:t xml:space="preserve"> an </w:t>
      </w:r>
      <w:proofErr w:type="spellStart"/>
      <w:r w:rsidRPr="008F6317">
        <w:rPr>
          <w:rFonts w:eastAsia="Times New Roman" w:cs="Times New Roman"/>
          <w:bCs/>
          <w:sz w:val="28"/>
          <w:szCs w:val="28"/>
        </w:rPr>
        <w:t>ninh</w:t>
      </w:r>
      <w:proofErr w:type="spellEnd"/>
      <w:r w:rsidRPr="008F6317">
        <w:rPr>
          <w:rFonts w:eastAsia="Times New Roman" w:cs="Times New Roman"/>
          <w:bCs/>
          <w:sz w:val="28"/>
          <w:szCs w:val="28"/>
        </w:rPr>
        <w:t>;</w:t>
      </w:r>
    </w:p>
    <w:p w14:paraId="4E7664A8"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Biển </w:t>
      </w:r>
      <w:proofErr w:type="spellStart"/>
      <w:r w:rsidRPr="008F6317">
        <w:rPr>
          <w:rFonts w:eastAsia="Times New Roman" w:cs="Times New Roman"/>
          <w:sz w:val="28"/>
          <w:szCs w:val="28"/>
        </w:rPr>
        <w:t>tên</w:t>
      </w:r>
      <w:proofErr w:type="spellEnd"/>
      <w:r w:rsidRPr="008F6317">
        <w:rPr>
          <w:rFonts w:eastAsia="Times New Roman" w:cs="Times New Roman"/>
          <w:sz w:val="28"/>
          <w:szCs w:val="28"/>
        </w:rPr>
        <w:t>;</w:t>
      </w:r>
    </w:p>
    <w:p w14:paraId="2F00655D"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Ca </w:t>
      </w:r>
      <w:proofErr w:type="spellStart"/>
      <w:r w:rsidRPr="008F6317">
        <w:rPr>
          <w:rFonts w:eastAsia="Times New Roman" w:cs="Times New Roman"/>
          <w:sz w:val="28"/>
          <w:szCs w:val="28"/>
        </w:rPr>
        <w:t>vát</w:t>
      </w:r>
      <w:proofErr w:type="spellEnd"/>
      <w:r w:rsidRPr="008F6317">
        <w:rPr>
          <w:rFonts w:eastAsia="Times New Roman" w:cs="Times New Roman"/>
          <w:sz w:val="28"/>
          <w:szCs w:val="28"/>
        </w:rPr>
        <w:t>.</w:t>
      </w:r>
    </w:p>
    <w:p w14:paraId="3D3D5C94" w14:textId="77777777" w:rsidR="00B964C4" w:rsidRPr="008F6317" w:rsidRDefault="00B964C4" w:rsidP="00D461FE">
      <w:pPr>
        <w:spacing w:after="0" w:line="312" w:lineRule="auto"/>
        <w:ind w:firstLine="720"/>
        <w:rPr>
          <w:rFonts w:eastAsia="Times New Roman" w:cs="Times New Roman"/>
          <w:bCs/>
          <w:sz w:val="28"/>
          <w:szCs w:val="28"/>
        </w:rPr>
      </w:pPr>
      <w:r w:rsidRPr="008F6317">
        <w:rPr>
          <w:rFonts w:eastAsia="Times New Roman" w:cs="Times New Roman"/>
          <w:bCs/>
          <w:sz w:val="28"/>
          <w:szCs w:val="28"/>
        </w:rPr>
        <w:t xml:space="preserve">- Trang </w:t>
      </w:r>
      <w:proofErr w:type="spellStart"/>
      <w:r w:rsidRPr="008F6317">
        <w:rPr>
          <w:rFonts w:eastAsia="Times New Roman" w:cs="Times New Roman"/>
          <w:bCs/>
          <w:sz w:val="28"/>
          <w:szCs w:val="28"/>
        </w:rPr>
        <w:t>phục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người</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học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giáo</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dục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quốc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phòng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và</w:t>
      </w:r>
      <w:proofErr w:type="spellEnd"/>
      <w:r w:rsidRPr="008F6317">
        <w:rPr>
          <w:rFonts w:eastAsia="Times New Roman" w:cs="Times New Roman"/>
          <w:bCs/>
          <w:sz w:val="28"/>
          <w:szCs w:val="28"/>
        </w:rPr>
        <w:t xml:space="preserve"> an </w:t>
      </w:r>
      <w:proofErr w:type="spellStart"/>
      <w:r w:rsidRPr="008F6317">
        <w:rPr>
          <w:rFonts w:eastAsia="Times New Roman" w:cs="Times New Roman"/>
          <w:bCs/>
          <w:sz w:val="28"/>
          <w:szCs w:val="28"/>
        </w:rPr>
        <w:t>ninh</w:t>
      </w:r>
      <w:proofErr w:type="spellEnd"/>
    </w:p>
    <w:p w14:paraId="761571A7"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Trang </w:t>
      </w:r>
      <w:proofErr w:type="spellStart"/>
      <w:r w:rsidRPr="008F6317">
        <w:rPr>
          <w:rFonts w:eastAsia="Times New Roman" w:cs="Times New Roman"/>
          <w:sz w:val="28"/>
          <w:szCs w:val="28"/>
        </w:rPr>
        <w:t>phục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hè</w:t>
      </w:r>
      <w:proofErr w:type="spellEnd"/>
      <w:r w:rsidRPr="008F6317">
        <w:rPr>
          <w:rFonts w:eastAsia="Times New Roman" w:cs="Times New Roman"/>
          <w:sz w:val="28"/>
          <w:szCs w:val="28"/>
        </w:rPr>
        <w:t>;</w:t>
      </w:r>
    </w:p>
    <w:p w14:paraId="2FB61658"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Mũ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cứng</w:t>
      </w:r>
      <w:proofErr w:type="spellEnd"/>
      <w:r w:rsidRPr="008F6317">
        <w:rPr>
          <w:rFonts w:eastAsia="Times New Roman" w:cs="Times New Roman"/>
          <w:sz w:val="28"/>
          <w:szCs w:val="28"/>
        </w:rPr>
        <w:t>;</w:t>
      </w:r>
    </w:p>
    <w:p w14:paraId="7783FF6A"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Mũ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mềm</w:t>
      </w:r>
      <w:proofErr w:type="spellEnd"/>
      <w:r w:rsidRPr="008F6317">
        <w:rPr>
          <w:rFonts w:eastAsia="Times New Roman" w:cs="Times New Roman"/>
          <w:sz w:val="28"/>
          <w:szCs w:val="28"/>
        </w:rPr>
        <w:t>;</w:t>
      </w:r>
    </w:p>
    <w:p w14:paraId="1DEA705C"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Giầy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vải</w:t>
      </w:r>
      <w:proofErr w:type="spellEnd"/>
      <w:r w:rsidRPr="008F6317">
        <w:rPr>
          <w:rFonts w:eastAsia="Times New Roman" w:cs="Times New Roman"/>
          <w:sz w:val="28"/>
          <w:szCs w:val="28"/>
        </w:rPr>
        <w:t>;</w:t>
      </w:r>
    </w:p>
    <w:p w14:paraId="45E52DCC"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sợi</w:t>
      </w:r>
      <w:proofErr w:type="spellEnd"/>
      <w:r w:rsidRPr="008F6317">
        <w:rPr>
          <w:rFonts w:eastAsia="Times New Roman" w:cs="Times New Roman"/>
          <w:sz w:val="28"/>
          <w:szCs w:val="28"/>
        </w:rPr>
        <w:t>;</w:t>
      </w:r>
    </w:p>
    <w:p w14:paraId="041AC3AE"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Sao </w:t>
      </w:r>
      <w:proofErr w:type="spellStart"/>
      <w:r w:rsidRPr="008F6317">
        <w:rPr>
          <w:rFonts w:eastAsia="Times New Roman" w:cs="Times New Roman"/>
          <w:sz w:val="28"/>
          <w:szCs w:val="28"/>
        </w:rPr>
        <w:t>mũ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cứng</w:t>
      </w:r>
      <w:proofErr w:type="spellEnd"/>
      <w:r w:rsidRPr="008F6317">
        <w:rPr>
          <w:rFonts w:eastAsia="Times New Roman" w:cs="Times New Roman"/>
          <w:sz w:val="28"/>
          <w:szCs w:val="28"/>
        </w:rPr>
        <w:t xml:space="preserve"> </w:t>
      </w:r>
      <w:proofErr w:type="spellStart"/>
      <w:r w:rsidRPr="008F6317">
        <w:rPr>
          <w:rFonts w:eastAsia="Times New Roman" w:cs="Times New Roman"/>
          <w:bCs/>
          <w:sz w:val="28"/>
          <w:szCs w:val="28"/>
        </w:rPr>
        <w:t>giáo</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dục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quốc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phòng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và</w:t>
      </w:r>
      <w:proofErr w:type="spellEnd"/>
      <w:r w:rsidRPr="008F6317">
        <w:rPr>
          <w:rFonts w:eastAsia="Times New Roman" w:cs="Times New Roman"/>
          <w:bCs/>
          <w:sz w:val="28"/>
          <w:szCs w:val="28"/>
        </w:rPr>
        <w:t xml:space="preserve"> an </w:t>
      </w:r>
      <w:proofErr w:type="spellStart"/>
      <w:r w:rsidRPr="008F6317">
        <w:rPr>
          <w:rFonts w:eastAsia="Times New Roman" w:cs="Times New Roman"/>
          <w:bCs/>
          <w:sz w:val="28"/>
          <w:szCs w:val="28"/>
        </w:rPr>
        <w:t>ninh</w:t>
      </w:r>
      <w:proofErr w:type="spellEnd"/>
      <w:r w:rsidRPr="008F6317">
        <w:rPr>
          <w:rFonts w:eastAsia="Times New Roman" w:cs="Times New Roman"/>
          <w:bCs/>
          <w:sz w:val="28"/>
          <w:szCs w:val="28"/>
        </w:rPr>
        <w:t>;</w:t>
      </w:r>
    </w:p>
    <w:p w14:paraId="11D19227"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Thắt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lưng</w:t>
      </w:r>
      <w:proofErr w:type="spellEnd"/>
      <w:r w:rsidRPr="008F6317">
        <w:rPr>
          <w:rFonts w:eastAsia="Times New Roman" w:cs="Times New Roman"/>
          <w:sz w:val="28"/>
          <w:szCs w:val="28"/>
        </w:rPr>
        <w:t>;</w:t>
      </w:r>
    </w:p>
    <w:p w14:paraId="2FE08E87" w14:textId="77777777" w:rsidR="00B964C4" w:rsidRPr="008F6317" w:rsidRDefault="00B964C4"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Sao </w:t>
      </w:r>
      <w:proofErr w:type="spellStart"/>
      <w:r w:rsidRPr="008F6317">
        <w:rPr>
          <w:rFonts w:eastAsia="Times New Roman" w:cs="Times New Roman"/>
          <w:sz w:val="28"/>
          <w:szCs w:val="28"/>
        </w:rPr>
        <w:t>mũ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mềm</w:t>
      </w:r>
      <w:proofErr w:type="spellEnd"/>
      <w:r w:rsidRPr="008F6317">
        <w:rPr>
          <w:rFonts w:eastAsia="Times New Roman" w:cs="Times New Roman"/>
          <w:sz w:val="28"/>
          <w:szCs w:val="28"/>
        </w:rPr>
        <w:t xml:space="preserve"> </w:t>
      </w:r>
      <w:proofErr w:type="spellStart"/>
      <w:r w:rsidRPr="008F6317">
        <w:rPr>
          <w:rFonts w:eastAsia="Times New Roman" w:cs="Times New Roman"/>
          <w:bCs/>
          <w:sz w:val="28"/>
          <w:szCs w:val="28"/>
        </w:rPr>
        <w:t>giáo</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dục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quốc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phòng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và</w:t>
      </w:r>
      <w:proofErr w:type="spellEnd"/>
      <w:r w:rsidRPr="008F6317">
        <w:rPr>
          <w:rFonts w:eastAsia="Times New Roman" w:cs="Times New Roman"/>
          <w:bCs/>
          <w:sz w:val="28"/>
          <w:szCs w:val="28"/>
        </w:rPr>
        <w:t xml:space="preserve"> an </w:t>
      </w:r>
      <w:proofErr w:type="spellStart"/>
      <w:r w:rsidRPr="008F6317">
        <w:rPr>
          <w:rFonts w:eastAsia="Times New Roman" w:cs="Times New Roman"/>
          <w:bCs/>
          <w:sz w:val="28"/>
          <w:szCs w:val="28"/>
        </w:rPr>
        <w:t>ninh</w:t>
      </w:r>
      <w:proofErr w:type="spellEnd"/>
      <w:r w:rsidRPr="008F6317">
        <w:rPr>
          <w:rFonts w:eastAsia="Times New Roman" w:cs="Times New Roman"/>
          <w:bCs/>
          <w:sz w:val="28"/>
          <w:szCs w:val="28"/>
        </w:rPr>
        <w:t>.</w:t>
      </w:r>
    </w:p>
    <w:p w14:paraId="54C898E6" w14:textId="77777777" w:rsidR="00B964C4" w:rsidRPr="008F6317" w:rsidRDefault="00B964C4" w:rsidP="00D461FE">
      <w:pPr>
        <w:spacing w:after="0" w:line="312" w:lineRule="auto"/>
        <w:ind w:firstLine="720"/>
        <w:jc w:val="both"/>
        <w:rPr>
          <w:rFonts w:eastAsia="Times New Roman" w:cs="Times New Roman"/>
          <w:b/>
          <w:sz w:val="28"/>
          <w:szCs w:val="28"/>
          <w:lang w:val="sv-SE"/>
        </w:rPr>
      </w:pPr>
      <w:r w:rsidRPr="008F6317">
        <w:rPr>
          <w:rFonts w:eastAsia="Times New Roman" w:cs="Times New Roman"/>
          <w:b/>
          <w:sz w:val="28"/>
          <w:szCs w:val="28"/>
          <w:lang w:val="sv-SE"/>
        </w:rPr>
        <w:t>V. Phương pháp đánh giá</w:t>
      </w:r>
    </w:p>
    <w:p w14:paraId="2E9E90D0" w14:textId="77777777" w:rsidR="00B964C4" w:rsidRPr="008F6317" w:rsidRDefault="00B964C4" w:rsidP="00D461FE">
      <w:pPr>
        <w:spacing w:after="0" w:line="312" w:lineRule="auto"/>
        <w:jc w:val="both"/>
        <w:rPr>
          <w:rFonts w:eastAsia="Times New Roman" w:cs="Times New Roman"/>
          <w:sz w:val="28"/>
          <w:szCs w:val="28"/>
          <w:lang w:val="sv-SE"/>
        </w:rPr>
      </w:pPr>
      <w:r w:rsidRPr="008F6317">
        <w:rPr>
          <w:rFonts w:eastAsia="Times New Roman" w:cs="Times New Roman"/>
          <w:sz w:val="28"/>
          <w:szCs w:val="28"/>
          <w:lang w:val="sv-SE"/>
        </w:rPr>
        <w:t xml:space="preserve">Việc đánh giá kết quả học tập của người học được thực hiện theo quy định tại Thông tư số 09/2017/TT-BLĐTBXH ngày 13/3/2017 của Bộ Lao động - Thương binh và Xã hội quy định việc tổ chức thực hiện chương trình đào tạo trình độ trung cấp, trình độ cao đẳng theo niên chế hoặc theo phương thức tích lũy mô-đun hoặc tín chỉ; </w:t>
      </w:r>
      <w:proofErr w:type="spellStart"/>
      <w:r w:rsidRPr="008F6317">
        <w:rPr>
          <w:rFonts w:eastAsia="Times New Roman" w:cs="Times New Roman"/>
          <w:sz w:val="28"/>
          <w:szCs w:val="28"/>
        </w:rPr>
        <w:t>quy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xét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w:t>
      </w:r>
    </w:p>
    <w:p w14:paraId="14264C90"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b/>
          <w:bCs/>
          <w:sz w:val="28"/>
          <w:szCs w:val="28"/>
          <w:lang w:val="sv-SE"/>
        </w:rPr>
        <w:t>VI. Hướng dẫn thực hiện môn học</w:t>
      </w:r>
    </w:p>
    <w:p w14:paraId="1C53F15A"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b/>
          <w:bCs/>
          <w:sz w:val="28"/>
          <w:szCs w:val="28"/>
          <w:lang w:val="sv-SE"/>
        </w:rPr>
        <w:t>1. Phạm vi áp dụng môn học</w:t>
      </w:r>
    </w:p>
    <w:p w14:paraId="5B5ED6A5"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sz w:val="28"/>
          <w:szCs w:val="28"/>
          <w:lang w:val="sv-SE"/>
        </w:rPr>
        <w:t>Môn học Giáo dục quốc phòng và An ninh là một trong các môn học bắt buộc thuộc khối các môn học chung trong chương trình đào tạo trình độ trung cấp theo quy định của Bộ Lao động - Thương binh và Xã hội để giảng dạy.</w:t>
      </w:r>
    </w:p>
    <w:p w14:paraId="605D66AF"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sz w:val="28"/>
          <w:szCs w:val="28"/>
          <w:lang w:val="sv-SE"/>
        </w:rPr>
        <w:t>Người học là đối tượng tuyển sinh hệ tốt nghiệp trung học cơ sở bắt buộc học toàn bộ chương trình môn học này.</w:t>
      </w:r>
    </w:p>
    <w:p w14:paraId="7A39333E"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b/>
          <w:bCs/>
          <w:sz w:val="28"/>
          <w:szCs w:val="28"/>
          <w:lang w:val="sv-SE"/>
        </w:rPr>
        <w:t>2. Miễn trừ, bảo lưu kết quả học tập môn học</w:t>
      </w:r>
    </w:p>
    <w:p w14:paraId="7F6FD266" w14:textId="77777777" w:rsidR="00B964C4" w:rsidRPr="008F6317" w:rsidRDefault="00B964C4" w:rsidP="00D461FE">
      <w:pPr>
        <w:spacing w:after="0" w:line="312" w:lineRule="auto"/>
        <w:ind w:firstLine="720"/>
        <w:jc w:val="both"/>
        <w:rPr>
          <w:rFonts w:eastAsia="Times New Roman" w:cs="Times New Roman"/>
          <w:bCs/>
          <w:sz w:val="28"/>
          <w:szCs w:val="28"/>
          <w:lang w:val="sv-SE"/>
        </w:rPr>
      </w:pPr>
      <w:r w:rsidRPr="008F6317">
        <w:rPr>
          <w:rFonts w:eastAsia="Times New Roman" w:cs="Times New Roman"/>
          <w:bCs/>
          <w:sz w:val="28"/>
          <w:szCs w:val="28"/>
          <w:lang w:val="sv-SE"/>
        </w:rPr>
        <w:t>2.1. Học sinh, sinh viên được miễn học, kiểm tra, thi kết thúc môn học nếu thuộc một trong các trường hợp sau:</w:t>
      </w:r>
    </w:p>
    <w:p w14:paraId="7FE77D13" w14:textId="77777777" w:rsidR="00B964C4" w:rsidRPr="008F6317" w:rsidRDefault="00B964C4" w:rsidP="00D461FE">
      <w:pPr>
        <w:spacing w:after="0" w:line="312" w:lineRule="auto"/>
        <w:ind w:firstLine="720"/>
        <w:jc w:val="both"/>
        <w:rPr>
          <w:rFonts w:eastAsia="Times New Roman" w:cs="Times New Roman"/>
          <w:bCs/>
          <w:sz w:val="28"/>
          <w:szCs w:val="28"/>
          <w:lang w:val="sv-SE"/>
        </w:rPr>
      </w:pPr>
      <w:r w:rsidRPr="008F6317">
        <w:rPr>
          <w:rFonts w:eastAsia="Times New Roman" w:cs="Times New Roman"/>
          <w:bCs/>
          <w:sz w:val="28"/>
          <w:szCs w:val="28"/>
          <w:lang w:val="sv-SE"/>
        </w:rPr>
        <w:t>a) Có giấy chứng nhận sĩ quan dự bị hoặc bằng tốt nghiệp do các trường quân đội, công an cấp;</w:t>
      </w:r>
    </w:p>
    <w:p w14:paraId="6EB64300" w14:textId="77777777" w:rsidR="00B964C4" w:rsidRPr="008F6317" w:rsidRDefault="00B964C4" w:rsidP="00D461FE">
      <w:pPr>
        <w:spacing w:after="0" w:line="312" w:lineRule="auto"/>
        <w:ind w:firstLine="720"/>
        <w:jc w:val="both"/>
        <w:rPr>
          <w:rFonts w:eastAsia="Times New Roman" w:cs="Times New Roman"/>
          <w:bCs/>
          <w:sz w:val="28"/>
          <w:szCs w:val="28"/>
          <w:lang w:val="sv-SE"/>
        </w:rPr>
      </w:pPr>
      <w:r w:rsidRPr="008F6317">
        <w:rPr>
          <w:rFonts w:eastAsia="Times New Roman" w:cs="Times New Roman"/>
          <w:bCs/>
          <w:sz w:val="28"/>
          <w:szCs w:val="28"/>
          <w:lang w:val="sv-SE"/>
        </w:rPr>
        <w:t>b) Có chứng chỉ Giáo dục quốc phòng và an ninh hoặc có giấy chứng nhận hoàn thành chương trình bồi dưỡng kiến thức quốc phòng và an ninh tương đương với trình độ đào tạo hoặc cao hơn;</w:t>
      </w:r>
    </w:p>
    <w:p w14:paraId="61355600" w14:textId="77777777" w:rsidR="00B964C4" w:rsidRPr="008F6317" w:rsidRDefault="00B964C4" w:rsidP="00D461FE">
      <w:pPr>
        <w:spacing w:after="0" w:line="312" w:lineRule="auto"/>
        <w:ind w:firstLine="720"/>
        <w:jc w:val="both"/>
        <w:rPr>
          <w:rFonts w:eastAsia="Times New Roman" w:cs="Times New Roman"/>
          <w:bCs/>
          <w:sz w:val="28"/>
          <w:szCs w:val="28"/>
          <w:lang w:val="sv-SE"/>
        </w:rPr>
      </w:pPr>
      <w:r w:rsidRPr="008F6317">
        <w:rPr>
          <w:rFonts w:eastAsia="Times New Roman" w:cs="Times New Roman"/>
          <w:bCs/>
          <w:sz w:val="28"/>
          <w:szCs w:val="28"/>
          <w:lang w:val="sv-SE"/>
        </w:rPr>
        <w:lastRenderedPageBreak/>
        <w:t>c) Có giấy chứng nhận của cơ quan có thẩm quyền cấp đã hoàn thành và có điểm đạt yêu cầu của môn học trong chương trình đào tạo trình độ tương ứng hoặc cao hơn so chương trình đào tạo trình độ đang học;</w:t>
      </w:r>
    </w:p>
    <w:p w14:paraId="563139B5" w14:textId="77777777" w:rsidR="00B964C4" w:rsidRPr="008F6317" w:rsidRDefault="00B964C4" w:rsidP="00D461FE">
      <w:pPr>
        <w:spacing w:after="0" w:line="312" w:lineRule="auto"/>
        <w:ind w:firstLine="720"/>
        <w:jc w:val="both"/>
        <w:rPr>
          <w:rFonts w:eastAsia="Times New Roman" w:cs="Times New Roman"/>
          <w:bCs/>
          <w:sz w:val="28"/>
          <w:szCs w:val="28"/>
          <w:lang w:val="sv-SE"/>
        </w:rPr>
      </w:pPr>
      <w:r w:rsidRPr="008F6317">
        <w:rPr>
          <w:rFonts w:eastAsia="Times New Roman" w:cs="Times New Roman"/>
          <w:bCs/>
          <w:sz w:val="28"/>
          <w:szCs w:val="28"/>
          <w:lang w:val="sv-SE"/>
        </w:rPr>
        <w:t>d) Có bằng tốt nghiệp từ trình độ trung cấp trở lên do cơ sở giáo dục nghề nghiệp hoặc cơ sở giáo dục đại học của Việt Nam cấp thì được miễn học, miễn kiểm tra, thi kết thúc môn học trong chương trình đào tạo trình độ tương ứng hoặc thấp hơn;</w:t>
      </w:r>
    </w:p>
    <w:p w14:paraId="397FAA53" w14:textId="77777777" w:rsidR="00B964C4" w:rsidRPr="008F6317" w:rsidRDefault="00B964C4" w:rsidP="00D461FE">
      <w:pPr>
        <w:spacing w:after="0" w:line="312" w:lineRule="auto"/>
        <w:ind w:firstLine="720"/>
        <w:jc w:val="both"/>
        <w:rPr>
          <w:rFonts w:eastAsia="Times New Roman" w:cs="Times New Roman"/>
          <w:bCs/>
          <w:sz w:val="28"/>
          <w:szCs w:val="28"/>
          <w:lang w:val="sv-SE"/>
        </w:rPr>
      </w:pPr>
      <w:r w:rsidRPr="008F6317">
        <w:rPr>
          <w:rFonts w:eastAsia="Times New Roman" w:cs="Times New Roman"/>
          <w:bCs/>
          <w:sz w:val="28"/>
          <w:szCs w:val="28"/>
          <w:lang w:val="sv-SE"/>
        </w:rPr>
        <w:t>đ) Học sinh, sinh viên là người nước ngoài.</w:t>
      </w:r>
    </w:p>
    <w:p w14:paraId="71B5F642" w14:textId="77777777" w:rsidR="00B964C4" w:rsidRPr="008F6317" w:rsidRDefault="00B964C4" w:rsidP="00D461FE">
      <w:pPr>
        <w:spacing w:after="0" w:line="312" w:lineRule="auto"/>
        <w:ind w:firstLine="720"/>
        <w:jc w:val="both"/>
        <w:rPr>
          <w:rFonts w:eastAsia="Times New Roman" w:cs="Times New Roman"/>
          <w:bCs/>
          <w:sz w:val="28"/>
          <w:szCs w:val="28"/>
          <w:lang w:val="sv-SE"/>
        </w:rPr>
      </w:pPr>
      <w:r w:rsidRPr="008F6317">
        <w:rPr>
          <w:rFonts w:eastAsia="Times New Roman" w:cs="Times New Roman"/>
          <w:bCs/>
          <w:sz w:val="28"/>
          <w:szCs w:val="28"/>
          <w:lang w:val="sv-SE"/>
        </w:rPr>
        <w:t>2.2. Học sinh, sinh viên được miễn học, các nội dung thực hành kỹ năng quân sự trong môn học nếu thuộc một trong các trường hợp sau:</w:t>
      </w:r>
    </w:p>
    <w:p w14:paraId="6CB54673" w14:textId="77777777" w:rsidR="00B964C4" w:rsidRPr="008F6317" w:rsidRDefault="00B964C4" w:rsidP="00D461FE">
      <w:pPr>
        <w:spacing w:after="0" w:line="312" w:lineRule="auto"/>
        <w:ind w:firstLine="720"/>
        <w:jc w:val="both"/>
        <w:rPr>
          <w:rFonts w:eastAsia="Times New Roman" w:cs="Times New Roman"/>
          <w:bCs/>
          <w:sz w:val="28"/>
          <w:szCs w:val="28"/>
          <w:lang w:val="sv-SE"/>
        </w:rPr>
      </w:pPr>
      <w:r w:rsidRPr="008F6317">
        <w:rPr>
          <w:rFonts w:eastAsia="Times New Roman" w:cs="Times New Roman"/>
          <w:bCs/>
          <w:sz w:val="28"/>
          <w:szCs w:val="28"/>
          <w:lang w:val="sv-SE"/>
        </w:rPr>
        <w:t>a) Không đủ sức khỏe về thể lực hoặc mắc những bệnh lý thuộc diện miễn làm nghĩa vụ quân sự theo quy định hiện hành;</w:t>
      </w:r>
    </w:p>
    <w:p w14:paraId="015C8904" w14:textId="77777777" w:rsidR="00B964C4" w:rsidRPr="008F6317" w:rsidRDefault="00B964C4" w:rsidP="00D461FE">
      <w:pPr>
        <w:spacing w:after="0" w:line="312" w:lineRule="auto"/>
        <w:ind w:firstLine="720"/>
        <w:jc w:val="both"/>
        <w:rPr>
          <w:rFonts w:eastAsia="Times New Roman" w:cs="Times New Roman"/>
          <w:bCs/>
          <w:sz w:val="28"/>
          <w:szCs w:val="28"/>
          <w:lang w:val="sv-SE"/>
        </w:rPr>
      </w:pPr>
      <w:r w:rsidRPr="008F6317">
        <w:rPr>
          <w:rFonts w:eastAsia="Times New Roman" w:cs="Times New Roman"/>
          <w:bCs/>
          <w:sz w:val="28"/>
          <w:szCs w:val="28"/>
          <w:lang w:val="sv-SE"/>
        </w:rPr>
        <w:t>b) Đã hoàn thành nghĩa vụ quân sự, công an nhân dân.</w:t>
      </w:r>
    </w:p>
    <w:p w14:paraId="56010CD5" w14:textId="77777777" w:rsidR="00B964C4" w:rsidRPr="008F6317" w:rsidRDefault="00B964C4" w:rsidP="00D461FE">
      <w:pPr>
        <w:spacing w:after="0" w:line="312" w:lineRule="auto"/>
        <w:ind w:firstLine="720"/>
        <w:jc w:val="both"/>
        <w:rPr>
          <w:rFonts w:eastAsia="Times New Roman" w:cs="Times New Roman"/>
          <w:bCs/>
          <w:sz w:val="28"/>
          <w:szCs w:val="28"/>
          <w:lang w:val="sv-SE"/>
        </w:rPr>
      </w:pPr>
      <w:r w:rsidRPr="008F6317">
        <w:rPr>
          <w:rFonts w:eastAsia="Times New Roman" w:cs="Times New Roman"/>
          <w:bCs/>
          <w:sz w:val="28"/>
          <w:szCs w:val="28"/>
          <w:lang w:val="sv-SE"/>
        </w:rPr>
        <w:t>2.3. Học sinh, sinh viên được tạm hoãn học môn học nếu thuộc một trong các trường hợp sau:</w:t>
      </w:r>
    </w:p>
    <w:p w14:paraId="015631EF" w14:textId="77777777" w:rsidR="00B964C4" w:rsidRPr="008F6317" w:rsidRDefault="00B964C4" w:rsidP="00D461FE">
      <w:pPr>
        <w:spacing w:after="0" w:line="312" w:lineRule="auto"/>
        <w:ind w:firstLine="720"/>
        <w:jc w:val="both"/>
        <w:rPr>
          <w:rFonts w:eastAsia="Times New Roman" w:cs="Times New Roman"/>
          <w:bCs/>
          <w:sz w:val="28"/>
          <w:szCs w:val="28"/>
          <w:lang w:val="sv-SE"/>
        </w:rPr>
      </w:pPr>
      <w:r w:rsidRPr="008F6317">
        <w:rPr>
          <w:rFonts w:eastAsia="Times New Roman" w:cs="Times New Roman"/>
          <w:bCs/>
          <w:sz w:val="28"/>
          <w:szCs w:val="28"/>
          <w:lang w:val="sv-SE"/>
        </w:rPr>
        <w:t>a) Vì lý do sức khỏe không bảo đảm để học môn học theo kế hoạch học tập chung và phải có giấy xác nhận của cơ sở y tế khám chữa bệnh hợp pháp;</w:t>
      </w:r>
    </w:p>
    <w:p w14:paraId="62C641A3" w14:textId="77777777" w:rsidR="00B964C4" w:rsidRPr="008F6317" w:rsidRDefault="00B964C4" w:rsidP="00D461FE">
      <w:pPr>
        <w:spacing w:after="0" w:line="312" w:lineRule="auto"/>
        <w:ind w:firstLine="720"/>
        <w:jc w:val="both"/>
        <w:rPr>
          <w:rFonts w:eastAsia="Times New Roman" w:cs="Times New Roman"/>
          <w:bCs/>
          <w:sz w:val="28"/>
          <w:szCs w:val="28"/>
          <w:lang w:val="sv-SE"/>
        </w:rPr>
      </w:pPr>
    </w:p>
    <w:p w14:paraId="6AD103AC" w14:textId="77777777" w:rsidR="00B964C4" w:rsidRPr="008F6317" w:rsidRDefault="00B964C4" w:rsidP="00D461FE">
      <w:pPr>
        <w:spacing w:after="0" w:line="312" w:lineRule="auto"/>
        <w:ind w:firstLine="720"/>
        <w:jc w:val="both"/>
        <w:rPr>
          <w:rFonts w:eastAsia="Times New Roman" w:cs="Times New Roman"/>
          <w:bCs/>
          <w:sz w:val="28"/>
          <w:szCs w:val="28"/>
          <w:lang w:val="sv-SE"/>
        </w:rPr>
      </w:pPr>
      <w:r w:rsidRPr="008F6317">
        <w:rPr>
          <w:rFonts w:eastAsia="Times New Roman" w:cs="Times New Roman"/>
          <w:bCs/>
          <w:sz w:val="28"/>
          <w:szCs w:val="28"/>
          <w:lang w:val="sv-SE"/>
        </w:rPr>
        <w:t>b) Là phụ nữ đang mang thai hoặc trong thời gian nghỉ chế độ thai sản theo quy định hiện hành;</w:t>
      </w:r>
    </w:p>
    <w:p w14:paraId="6F86D3A5" w14:textId="77777777" w:rsidR="00B964C4" w:rsidRPr="008F6317" w:rsidRDefault="00B964C4" w:rsidP="00D461FE">
      <w:pPr>
        <w:spacing w:after="0" w:line="312" w:lineRule="auto"/>
        <w:ind w:firstLine="720"/>
        <w:jc w:val="both"/>
        <w:rPr>
          <w:rFonts w:eastAsia="Times New Roman" w:cs="Times New Roman"/>
          <w:bCs/>
          <w:sz w:val="28"/>
          <w:szCs w:val="28"/>
          <w:lang w:val="sv-SE"/>
        </w:rPr>
      </w:pPr>
      <w:r w:rsidRPr="008F6317">
        <w:rPr>
          <w:rFonts w:eastAsia="Times New Roman" w:cs="Times New Roman"/>
          <w:bCs/>
          <w:sz w:val="28"/>
          <w:szCs w:val="28"/>
          <w:lang w:val="sv-SE"/>
        </w:rPr>
        <w:t>c) Có lý do khác không thể tham gia hoàn thành môn học, kèm theo minh chứng cụ thể và phải được hiệu trưởng nhà trường hoặc được thủ trưởng trung tâm giáo dục quốc phòng và an ninh chấp thuận.</w:t>
      </w:r>
    </w:p>
    <w:p w14:paraId="22724C04" w14:textId="77777777" w:rsidR="00B964C4" w:rsidRPr="008F6317" w:rsidRDefault="00B964C4" w:rsidP="00D461FE">
      <w:pPr>
        <w:spacing w:after="0" w:line="312" w:lineRule="auto"/>
        <w:ind w:firstLine="720"/>
        <w:jc w:val="both"/>
        <w:rPr>
          <w:rFonts w:eastAsia="Times New Roman" w:cs="Times New Roman"/>
          <w:bCs/>
          <w:sz w:val="28"/>
          <w:szCs w:val="28"/>
          <w:lang w:val="sv-SE"/>
        </w:rPr>
      </w:pPr>
      <w:r w:rsidRPr="008F6317">
        <w:rPr>
          <w:rFonts w:eastAsia="Times New Roman" w:cs="Times New Roman"/>
          <w:bCs/>
          <w:sz w:val="28"/>
          <w:szCs w:val="28"/>
          <w:lang w:val="sv-SE"/>
        </w:rPr>
        <w:t>2.4. Học sinh, sinh viên có giấy xác nhận khuyết tật theo quy định của Luật Người khuyết tật, hoặc là thương bệnh binh, có thương tật hoặc bệnh mãn tính làm hạn chế chức năng vận động được hiệu trưởng nhà trường hoặc thủ trưởng trung tâm giáo dục quốc phòng và an ninh xem xét, quyết định cho miễn học môn học hoặc giảm một số nội dung trong môn học mà khả năng cá nhân không thể đáp ứng được.</w:t>
      </w:r>
    </w:p>
    <w:p w14:paraId="15DAFEA9" w14:textId="77777777" w:rsidR="00B964C4" w:rsidRPr="008F6317" w:rsidRDefault="00B964C4" w:rsidP="00D461FE">
      <w:pPr>
        <w:spacing w:after="0" w:line="312" w:lineRule="auto"/>
        <w:ind w:firstLine="720"/>
        <w:jc w:val="both"/>
        <w:rPr>
          <w:rFonts w:eastAsia="Times New Roman" w:cs="Times New Roman"/>
          <w:bCs/>
          <w:sz w:val="28"/>
          <w:szCs w:val="28"/>
          <w:lang w:val="sv-SE"/>
        </w:rPr>
      </w:pPr>
      <w:r w:rsidRPr="008F6317">
        <w:rPr>
          <w:rFonts w:eastAsia="Times New Roman" w:cs="Times New Roman"/>
          <w:bCs/>
          <w:sz w:val="28"/>
          <w:szCs w:val="28"/>
          <w:lang w:val="sv-SE"/>
        </w:rPr>
        <w:t>2.5. Học sinh học chương trình đào tạo trình độ trung cấp là đối tượng tuyển sinh tốt nghiệp trung học phổ thông (hoặc học xong chương trình trung học phổ thông nhưng chưa được công nhận tốt nghiệp), hiệu trưởng nhà trường có thể xem xét, quyết định miễn giảm cho người học một số nội dung của môn học mà người học đã hoàn thành ở chương trình trung học phổ thông và phải bảo đảm đạt được mục tiêu và chuẩn đầu ra của môn học.</w:t>
      </w:r>
    </w:p>
    <w:p w14:paraId="0D685EA2" w14:textId="77777777" w:rsidR="00B964C4" w:rsidRPr="008F6317" w:rsidRDefault="00B964C4" w:rsidP="00D461FE">
      <w:pPr>
        <w:spacing w:after="0" w:line="312" w:lineRule="auto"/>
        <w:ind w:firstLine="720"/>
        <w:jc w:val="both"/>
        <w:rPr>
          <w:rFonts w:eastAsia="Times New Roman" w:cs="Times New Roman"/>
          <w:bCs/>
          <w:sz w:val="28"/>
          <w:szCs w:val="28"/>
          <w:lang w:val="sv-SE"/>
        </w:rPr>
      </w:pPr>
      <w:r w:rsidRPr="008F6317">
        <w:rPr>
          <w:rFonts w:eastAsia="Times New Roman" w:cs="Times New Roman"/>
          <w:bCs/>
          <w:sz w:val="28"/>
          <w:szCs w:val="28"/>
          <w:lang w:val="sv-SE"/>
        </w:rPr>
        <w:lastRenderedPageBreak/>
        <w:t>2.6. Sinh viên học chương trình đào tạo trình độ cao đẳng đã có bằng tốt nghiệp trung cấp, được hiệu trưởng nhà trường xem xét, quyết định cho miễn học những nội dung đã được học ở chương trình đào tạo trình độ trung cấp.</w:t>
      </w:r>
    </w:p>
    <w:p w14:paraId="78031A08" w14:textId="77777777" w:rsidR="00B964C4" w:rsidRPr="008F6317" w:rsidRDefault="00B964C4" w:rsidP="00D461FE">
      <w:pPr>
        <w:spacing w:after="0" w:line="312" w:lineRule="auto"/>
        <w:ind w:firstLine="720"/>
        <w:jc w:val="both"/>
        <w:rPr>
          <w:rFonts w:eastAsia="Times New Roman" w:cs="Times New Roman"/>
          <w:bCs/>
          <w:sz w:val="28"/>
          <w:szCs w:val="28"/>
          <w:lang w:val="sv-SE"/>
        </w:rPr>
      </w:pPr>
      <w:r w:rsidRPr="008F6317">
        <w:rPr>
          <w:rFonts w:eastAsia="Times New Roman" w:cs="Times New Roman"/>
          <w:bCs/>
          <w:sz w:val="28"/>
          <w:szCs w:val="28"/>
          <w:lang w:val="sv-SE"/>
        </w:rPr>
        <w:t>2.7. Hiệu trưởng quy định cụ thể việc miễn trừ học tập, tạm hoãn học tập môn học.</w:t>
      </w:r>
    </w:p>
    <w:p w14:paraId="2A0A930D"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b/>
          <w:bCs/>
          <w:sz w:val="28"/>
          <w:szCs w:val="28"/>
          <w:lang w:val="sv-SE"/>
        </w:rPr>
        <w:t>3. 3. Hướng dẫn về phương pháp giảng dạy, học tập môn học</w:t>
      </w:r>
    </w:p>
    <w:p w14:paraId="72B83429"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sz w:val="28"/>
          <w:szCs w:val="28"/>
          <w:lang w:val="sv-SE"/>
        </w:rPr>
        <w:t>- Đối với giáo viên: Giáo viên vận dụng linh hoạt các phương pháp dạy học; lấy người học làm trung tâm; tổ chức các hoạt động giảng dạy bài tập đa dạng với sự hỗ trợ của máy móc, trang thiết bị, phục vụ mục tiêu bài học.</w:t>
      </w:r>
    </w:p>
    <w:p w14:paraId="1FB5EBF4"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sz w:val="28"/>
          <w:szCs w:val="28"/>
          <w:lang w:val="sv-SE"/>
        </w:rPr>
        <w:t>- Đối với người học: Thao tác theo hướng dẫn của giáo viên và làm bài tập về nhà.</w:t>
      </w:r>
    </w:p>
    <w:p w14:paraId="2129A837" w14:textId="77777777" w:rsidR="00B964C4" w:rsidRPr="008F6317" w:rsidRDefault="00B964C4" w:rsidP="00D461FE">
      <w:pPr>
        <w:spacing w:after="0" w:line="312" w:lineRule="auto"/>
        <w:ind w:firstLine="720"/>
        <w:jc w:val="both"/>
        <w:rPr>
          <w:rFonts w:eastAsia="Times New Roman" w:cs="Times New Roman"/>
          <w:bCs/>
          <w:sz w:val="28"/>
          <w:szCs w:val="28"/>
          <w:lang w:val="sv-SE"/>
        </w:rPr>
      </w:pPr>
      <w:r w:rsidRPr="008F6317">
        <w:rPr>
          <w:rFonts w:eastAsia="Times New Roman" w:cs="Times New Roman"/>
          <w:sz w:val="28"/>
          <w:szCs w:val="28"/>
          <w:lang w:val="sv-SE"/>
        </w:rPr>
        <w:t xml:space="preserve">- </w:t>
      </w:r>
      <w:bookmarkStart w:id="38" w:name="_Hlk522627933"/>
      <w:r w:rsidRPr="008F6317">
        <w:rPr>
          <w:rFonts w:eastAsia="Times New Roman" w:cs="Times New Roman"/>
          <w:bCs/>
          <w:sz w:val="28"/>
          <w:szCs w:val="28"/>
          <w:lang w:val="sv-SE"/>
        </w:rPr>
        <w:t>Khuyến khích các cơ sở giáo dục nghề nghiệp, cơ sở giáo dục đại học có đăng ký hoạt động giáo dục nghề nghiệp trang bị phòng học và các điều kiện khác để có thể tổ chức giảng dạy nội dung lý thuyết theo hình thức trực tuyến.</w:t>
      </w:r>
    </w:p>
    <w:bookmarkEnd w:id="38"/>
    <w:p w14:paraId="5626FEC6" w14:textId="77777777" w:rsidR="00B964C4" w:rsidRPr="008F6317" w:rsidRDefault="00B964C4" w:rsidP="00D461FE">
      <w:pPr>
        <w:spacing w:after="0" w:line="312" w:lineRule="auto"/>
        <w:ind w:firstLine="720"/>
        <w:jc w:val="both"/>
        <w:rPr>
          <w:rFonts w:eastAsia="Times New Roman" w:cs="Times New Roman"/>
          <w:bCs/>
          <w:sz w:val="28"/>
          <w:szCs w:val="28"/>
          <w:lang w:val="sv-SE"/>
        </w:rPr>
      </w:pPr>
      <w:r w:rsidRPr="008F6317">
        <w:rPr>
          <w:rFonts w:eastAsia="Times New Roman" w:cs="Times New Roman"/>
          <w:sz w:val="28"/>
          <w:szCs w:val="28"/>
          <w:lang w:val="sv-SE"/>
        </w:rPr>
        <w:t>- Bên cạnh việc học 75 giờ trên lớp, giáo viên nên xây dựng nội dung và mục tiêu tự học thêm giờ cho người học thông qua hệ thống bài tập bổ sung, phần mềm, tài liệu tham khảo khác nhằm giúp người học đạt năng lực theo quy định sau khi tốt nghiệp trình độ trung cấp.</w:t>
      </w:r>
      <w:r w:rsidRPr="008F6317">
        <w:rPr>
          <w:rFonts w:eastAsia="Times New Roman" w:cs="Times New Roman"/>
          <w:bCs/>
          <w:sz w:val="28"/>
          <w:szCs w:val="28"/>
          <w:lang w:val="sv-SE"/>
        </w:rPr>
        <w:t xml:space="preserve"> Khuyến khích các cơ sở giáo dục nghề nghiệp, cơ sở giáo dục đại học có đăng ký hoạt động giáo dục nghề nghiệp trang bị phòng học và các điều kiện khác để có thể tổ chức giảng dạy nội dung lý thuyết theo hình thức trực tuyến.</w:t>
      </w:r>
    </w:p>
    <w:p w14:paraId="3108E5FF" w14:textId="77777777" w:rsidR="00B964C4" w:rsidRPr="008F6317" w:rsidRDefault="00B964C4" w:rsidP="00D461FE">
      <w:pPr>
        <w:spacing w:after="0" w:line="312" w:lineRule="auto"/>
        <w:ind w:firstLine="720"/>
        <w:jc w:val="both"/>
        <w:rPr>
          <w:rFonts w:eastAsia="Times New Roman" w:cs="Times New Roman"/>
          <w:b/>
          <w:bCs/>
          <w:sz w:val="28"/>
          <w:szCs w:val="28"/>
          <w:lang w:val="sv-SE"/>
        </w:rPr>
      </w:pPr>
    </w:p>
    <w:p w14:paraId="3D6C28FA" w14:textId="77777777" w:rsidR="00B964C4" w:rsidRPr="008F6317" w:rsidRDefault="00B964C4" w:rsidP="00D461FE">
      <w:pPr>
        <w:spacing w:after="0" w:line="312" w:lineRule="auto"/>
        <w:ind w:firstLine="720"/>
        <w:jc w:val="both"/>
        <w:rPr>
          <w:rFonts w:eastAsia="Times New Roman" w:cs="Times New Roman"/>
          <w:b/>
          <w:bCs/>
          <w:sz w:val="28"/>
          <w:szCs w:val="28"/>
          <w:lang w:val="sv-SE"/>
        </w:rPr>
      </w:pPr>
      <w:r w:rsidRPr="008F6317">
        <w:rPr>
          <w:rFonts w:eastAsia="Times New Roman" w:cs="Times New Roman"/>
          <w:b/>
          <w:bCs/>
          <w:sz w:val="28"/>
          <w:szCs w:val="28"/>
          <w:lang w:val="sv-SE"/>
        </w:rPr>
        <w:t xml:space="preserve">4. </w:t>
      </w:r>
      <w:r w:rsidRPr="008F6317">
        <w:rPr>
          <w:rFonts w:eastAsia="Times New Roman" w:cs="Times New Roman"/>
          <w:b/>
          <w:bCs/>
          <w:iCs/>
          <w:sz w:val="28"/>
          <w:szCs w:val="28"/>
          <w:lang w:val="sv-SE"/>
        </w:rPr>
        <w:t>Tài liệu tham khảo:</w:t>
      </w:r>
    </w:p>
    <w:p w14:paraId="796CC147" w14:textId="77777777" w:rsidR="00B964C4" w:rsidRPr="008F6317" w:rsidRDefault="00B964C4" w:rsidP="00D461FE">
      <w:pPr>
        <w:tabs>
          <w:tab w:val="left" w:pos="700"/>
        </w:tabs>
        <w:spacing w:after="0" w:line="312" w:lineRule="auto"/>
        <w:ind w:firstLine="720"/>
        <w:jc w:val="both"/>
        <w:rPr>
          <w:rFonts w:eastAsia="Times New Roman" w:cs="Times New Roman"/>
          <w:sz w:val="28"/>
          <w:szCs w:val="28"/>
          <w:lang w:val="sv-SE"/>
        </w:rPr>
      </w:pPr>
      <w:r w:rsidRPr="008F6317">
        <w:rPr>
          <w:rFonts w:eastAsia="Times New Roman" w:cs="Times New Roman"/>
          <w:bCs/>
          <w:kern w:val="36"/>
          <w:sz w:val="28"/>
          <w:szCs w:val="28"/>
          <w:lang w:val="sv-SE"/>
        </w:rPr>
        <w:t>1</w:t>
      </w:r>
      <w:r w:rsidRPr="008F6317">
        <w:rPr>
          <w:rFonts w:eastAsia="Times New Roman" w:cs="Times New Roman"/>
          <w:sz w:val="28"/>
          <w:szCs w:val="28"/>
          <w:lang w:val="sv-SE"/>
        </w:rPr>
        <w:t>. Chỉ thị 12-CT/TW ngày 03/05/2007 của Bộ Chính trị về tăng cường sự lãnh đạo của Đảng đối với công tác Giáo dục quốc phòng và an ninh trong tình hình mới.</w:t>
      </w:r>
    </w:p>
    <w:p w14:paraId="5C3FC56A" w14:textId="77777777" w:rsidR="00B964C4" w:rsidRPr="008F6317" w:rsidRDefault="00B964C4" w:rsidP="00D461FE">
      <w:pPr>
        <w:tabs>
          <w:tab w:val="left" w:pos="700"/>
        </w:tabs>
        <w:spacing w:after="0" w:line="312" w:lineRule="auto"/>
        <w:ind w:firstLine="720"/>
        <w:jc w:val="both"/>
        <w:rPr>
          <w:rFonts w:eastAsia="Times New Roman" w:cs="Times New Roman"/>
          <w:sz w:val="28"/>
          <w:szCs w:val="28"/>
          <w:lang w:val="sv-SE"/>
        </w:rPr>
      </w:pPr>
      <w:r w:rsidRPr="008F6317">
        <w:rPr>
          <w:rFonts w:eastAsia="Times New Roman" w:cs="Times New Roman"/>
          <w:sz w:val="28"/>
          <w:szCs w:val="28"/>
          <w:lang w:val="sv-SE"/>
        </w:rPr>
        <w:t>2. Văn kiện Đại hội Đại biểu toàn quốc lần thứ XII”, Văn phòng Trung ương Đảng, Hà Nội, 2016.</w:t>
      </w:r>
    </w:p>
    <w:p w14:paraId="158560D5" w14:textId="77777777" w:rsidR="00B964C4" w:rsidRPr="008F6317" w:rsidRDefault="00B964C4" w:rsidP="00D461FE">
      <w:pPr>
        <w:tabs>
          <w:tab w:val="left" w:pos="700"/>
        </w:tabs>
        <w:spacing w:after="0" w:line="312" w:lineRule="auto"/>
        <w:ind w:firstLine="720"/>
        <w:jc w:val="both"/>
        <w:rPr>
          <w:rFonts w:eastAsia="Times New Roman" w:cs="Times New Roman"/>
          <w:sz w:val="28"/>
          <w:szCs w:val="28"/>
          <w:lang w:val="sv-SE"/>
        </w:rPr>
      </w:pPr>
      <w:r w:rsidRPr="008F6317">
        <w:rPr>
          <w:rFonts w:eastAsia="Times New Roman" w:cs="Times New Roman"/>
          <w:sz w:val="28"/>
          <w:szCs w:val="28"/>
          <w:lang w:val="sv-SE"/>
        </w:rPr>
        <w:t>3. Hiến pháp nước Cộng hoà xã hội chủ nghĩa Việt Nam, 2013.</w:t>
      </w:r>
    </w:p>
    <w:p w14:paraId="38E07F61" w14:textId="77777777" w:rsidR="00B964C4" w:rsidRPr="008F6317" w:rsidRDefault="00B964C4" w:rsidP="00D461FE">
      <w:pPr>
        <w:tabs>
          <w:tab w:val="left" w:pos="700"/>
        </w:tabs>
        <w:spacing w:after="0" w:line="312" w:lineRule="auto"/>
        <w:ind w:firstLine="720"/>
        <w:jc w:val="both"/>
        <w:rPr>
          <w:rFonts w:eastAsia="Times New Roman" w:cs="Times New Roman"/>
          <w:sz w:val="28"/>
          <w:szCs w:val="28"/>
          <w:lang w:val="sv-SE"/>
        </w:rPr>
      </w:pPr>
      <w:r w:rsidRPr="008F6317">
        <w:rPr>
          <w:rFonts w:eastAsia="Times New Roman" w:cs="Times New Roman"/>
          <w:sz w:val="28"/>
          <w:szCs w:val="28"/>
          <w:lang w:val="sv-SE"/>
        </w:rPr>
        <w:t>4. Luật Biên giới quốc gia, 2004.</w:t>
      </w:r>
    </w:p>
    <w:p w14:paraId="17838854" w14:textId="77777777" w:rsidR="00B964C4" w:rsidRPr="008F6317" w:rsidRDefault="00B964C4" w:rsidP="00D461FE">
      <w:pPr>
        <w:tabs>
          <w:tab w:val="left" w:pos="700"/>
        </w:tabs>
        <w:spacing w:after="0" w:line="312" w:lineRule="auto"/>
        <w:ind w:firstLine="720"/>
        <w:jc w:val="both"/>
        <w:rPr>
          <w:rFonts w:eastAsia="Times New Roman" w:cs="Times New Roman"/>
          <w:sz w:val="28"/>
          <w:szCs w:val="28"/>
          <w:lang w:val="sv-SE"/>
        </w:rPr>
      </w:pPr>
      <w:r w:rsidRPr="008F6317">
        <w:rPr>
          <w:rFonts w:eastAsia="Times New Roman" w:cs="Times New Roman"/>
          <w:sz w:val="28"/>
          <w:szCs w:val="28"/>
          <w:lang w:val="sv-SE"/>
        </w:rPr>
        <w:t>5. Luật nghĩa vụ quân sự, 2015.</w:t>
      </w:r>
    </w:p>
    <w:p w14:paraId="2C11BB0F" w14:textId="77777777" w:rsidR="00B964C4" w:rsidRPr="008F6317" w:rsidRDefault="00B964C4" w:rsidP="00D461FE">
      <w:pPr>
        <w:tabs>
          <w:tab w:val="left" w:pos="70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6.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ninh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2004.</w:t>
      </w:r>
    </w:p>
    <w:p w14:paraId="3F41FF4C" w14:textId="77777777" w:rsidR="00B964C4" w:rsidRPr="008F6317" w:rsidRDefault="00B964C4" w:rsidP="00D461FE">
      <w:pPr>
        <w:tabs>
          <w:tab w:val="left" w:pos="700"/>
        </w:tabs>
        <w:spacing w:after="0" w:line="312" w:lineRule="auto"/>
        <w:ind w:firstLine="720"/>
        <w:jc w:val="both"/>
        <w:rPr>
          <w:rFonts w:eastAsia="Times New Roman" w:cs="Times New Roman"/>
          <w:spacing w:val="-8"/>
          <w:sz w:val="28"/>
          <w:szCs w:val="28"/>
        </w:rPr>
      </w:pPr>
      <w:r w:rsidRPr="008F6317">
        <w:rPr>
          <w:rFonts w:eastAsia="Times New Roman" w:cs="Times New Roman"/>
          <w:spacing w:val="-8"/>
          <w:sz w:val="28"/>
          <w:szCs w:val="28"/>
        </w:rPr>
        <w:t xml:space="preserve">7. </w:t>
      </w:r>
      <w:proofErr w:type="spellStart"/>
      <w:r w:rsidRPr="008F6317">
        <w:rPr>
          <w:rFonts w:eastAsia="Times New Roman" w:cs="Times New Roman"/>
          <w:spacing w:val="-8"/>
          <w:sz w:val="28"/>
          <w:szCs w:val="28"/>
        </w:rPr>
        <w:t>Bộ</w:t>
      </w:r>
      <w:proofErr w:type="spellEnd"/>
      <w:r w:rsidRPr="008F6317">
        <w:rPr>
          <w:rFonts w:eastAsia="Times New Roman" w:cs="Times New Roman"/>
          <w:spacing w:val="-8"/>
          <w:sz w:val="28"/>
          <w:szCs w:val="28"/>
        </w:rPr>
        <w:t xml:space="preserve"> </w:t>
      </w:r>
      <w:proofErr w:type="spellStart"/>
      <w:r w:rsidRPr="008F6317">
        <w:rPr>
          <w:rFonts w:eastAsia="Times New Roman" w:cs="Times New Roman"/>
          <w:spacing w:val="-8"/>
          <w:sz w:val="28"/>
          <w:szCs w:val="28"/>
        </w:rPr>
        <w:t>luật</w:t>
      </w:r>
      <w:proofErr w:type="spellEnd"/>
      <w:r w:rsidRPr="008F6317">
        <w:rPr>
          <w:rFonts w:eastAsia="Times New Roman" w:cs="Times New Roman"/>
          <w:spacing w:val="-8"/>
          <w:sz w:val="28"/>
          <w:szCs w:val="28"/>
        </w:rPr>
        <w:t xml:space="preserve"> </w:t>
      </w:r>
      <w:proofErr w:type="spellStart"/>
      <w:r w:rsidRPr="008F6317">
        <w:rPr>
          <w:rFonts w:eastAsia="Times New Roman" w:cs="Times New Roman"/>
          <w:spacing w:val="-8"/>
          <w:sz w:val="28"/>
          <w:szCs w:val="28"/>
        </w:rPr>
        <w:t>hình</w:t>
      </w:r>
      <w:proofErr w:type="spellEnd"/>
      <w:r w:rsidRPr="008F6317">
        <w:rPr>
          <w:rFonts w:eastAsia="Times New Roman" w:cs="Times New Roman"/>
          <w:spacing w:val="-8"/>
          <w:sz w:val="28"/>
          <w:szCs w:val="28"/>
        </w:rPr>
        <w:t xml:space="preserve"> </w:t>
      </w:r>
      <w:proofErr w:type="spellStart"/>
      <w:r w:rsidRPr="008F6317">
        <w:rPr>
          <w:rFonts w:eastAsia="Times New Roman" w:cs="Times New Roman"/>
          <w:spacing w:val="-8"/>
          <w:sz w:val="28"/>
          <w:szCs w:val="28"/>
        </w:rPr>
        <w:t>sự</w:t>
      </w:r>
      <w:proofErr w:type="spellEnd"/>
      <w:r w:rsidRPr="008F6317">
        <w:rPr>
          <w:rFonts w:eastAsia="Times New Roman" w:cs="Times New Roman"/>
          <w:spacing w:val="-8"/>
          <w:sz w:val="28"/>
          <w:szCs w:val="28"/>
        </w:rPr>
        <w:t>, 2015.</w:t>
      </w:r>
    </w:p>
    <w:p w14:paraId="61EBE012" w14:textId="77777777" w:rsidR="00B964C4" w:rsidRPr="008F6317" w:rsidRDefault="00B964C4" w:rsidP="00D461FE">
      <w:pPr>
        <w:tabs>
          <w:tab w:val="left" w:pos="70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8.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nhũng</w:t>
      </w:r>
      <w:proofErr w:type="spellEnd"/>
      <w:r w:rsidRPr="008F6317">
        <w:rPr>
          <w:rFonts w:eastAsia="Times New Roman" w:cs="Times New Roman"/>
          <w:sz w:val="28"/>
          <w:szCs w:val="28"/>
        </w:rPr>
        <w:t xml:space="preserve">, 2005; </w:t>
      </w:r>
      <w:proofErr w:type="spellStart"/>
      <w:r w:rsidRPr="008F6317">
        <w:rPr>
          <w:rFonts w:eastAsia="Times New Roman" w:cs="Times New Roman"/>
          <w:sz w:val="28"/>
          <w:szCs w:val="28"/>
        </w:rPr>
        <w:t>sửa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đổi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bổ</w:t>
      </w:r>
      <w:proofErr w:type="spellEnd"/>
      <w:r w:rsidRPr="008F6317">
        <w:rPr>
          <w:rFonts w:eastAsia="Times New Roman" w:cs="Times New Roman"/>
          <w:sz w:val="28"/>
          <w:szCs w:val="28"/>
        </w:rPr>
        <w:t xml:space="preserve"> sung </w:t>
      </w:r>
      <w:proofErr w:type="spellStart"/>
      <w:r w:rsidRPr="008F6317">
        <w:rPr>
          <w:rFonts w:eastAsia="Times New Roman" w:cs="Times New Roman"/>
          <w:sz w:val="28"/>
          <w:szCs w:val="28"/>
        </w:rPr>
        <w:t>năm</w:t>
      </w:r>
      <w:proofErr w:type="spellEnd"/>
      <w:r w:rsidRPr="008F6317">
        <w:rPr>
          <w:rFonts w:eastAsia="Times New Roman" w:cs="Times New Roman"/>
          <w:sz w:val="28"/>
          <w:szCs w:val="28"/>
        </w:rPr>
        <w:t xml:space="preserve"> 2018.</w:t>
      </w:r>
    </w:p>
    <w:p w14:paraId="31000E19"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9.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2016.</w:t>
      </w:r>
    </w:p>
    <w:p w14:paraId="6A299CB6" w14:textId="77777777" w:rsidR="00B964C4" w:rsidRPr="008F6317" w:rsidRDefault="00B964C4" w:rsidP="00D461FE">
      <w:pPr>
        <w:tabs>
          <w:tab w:val="left" w:pos="70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10.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Quốc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2006; </w:t>
      </w:r>
      <w:proofErr w:type="spellStart"/>
      <w:r w:rsidRPr="008F6317">
        <w:rPr>
          <w:rFonts w:eastAsia="Times New Roman" w:cs="Times New Roman"/>
          <w:sz w:val="28"/>
          <w:szCs w:val="28"/>
        </w:rPr>
        <w:t>sửa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đổi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bổ</w:t>
      </w:r>
      <w:proofErr w:type="spellEnd"/>
      <w:r w:rsidRPr="008F6317">
        <w:rPr>
          <w:rFonts w:eastAsia="Times New Roman" w:cs="Times New Roman"/>
          <w:sz w:val="28"/>
          <w:szCs w:val="28"/>
        </w:rPr>
        <w:t xml:space="preserve"> sung </w:t>
      </w:r>
      <w:proofErr w:type="spellStart"/>
      <w:r w:rsidRPr="008F6317">
        <w:rPr>
          <w:rFonts w:eastAsia="Times New Roman" w:cs="Times New Roman"/>
          <w:sz w:val="28"/>
          <w:szCs w:val="28"/>
        </w:rPr>
        <w:t>năm</w:t>
      </w:r>
      <w:proofErr w:type="spellEnd"/>
      <w:r w:rsidRPr="008F6317">
        <w:rPr>
          <w:rFonts w:eastAsia="Times New Roman" w:cs="Times New Roman"/>
          <w:sz w:val="28"/>
          <w:szCs w:val="28"/>
        </w:rPr>
        <w:t xml:space="preserve"> 2018.</w:t>
      </w:r>
    </w:p>
    <w:p w14:paraId="596DE4D5" w14:textId="77777777" w:rsidR="00B964C4" w:rsidRPr="008F6317" w:rsidRDefault="00B964C4" w:rsidP="00D461FE">
      <w:pPr>
        <w:tabs>
          <w:tab w:val="left" w:pos="700"/>
        </w:tabs>
        <w:spacing w:after="0" w:line="312" w:lineRule="auto"/>
        <w:ind w:firstLine="720"/>
        <w:jc w:val="both"/>
        <w:rPr>
          <w:rFonts w:eastAsia="Times New Roman" w:cs="Times New Roman"/>
          <w:sz w:val="28"/>
          <w:szCs w:val="28"/>
        </w:rPr>
      </w:pPr>
      <w:r w:rsidRPr="008F6317">
        <w:rPr>
          <w:rFonts w:eastAsia="Times New Roman" w:cs="Times New Roman"/>
          <w:sz w:val="28"/>
          <w:szCs w:val="28"/>
        </w:rPr>
        <w:lastRenderedPageBreak/>
        <w:t xml:space="preserve">11.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ninh</w:t>
      </w:r>
      <w:proofErr w:type="spellEnd"/>
      <w:r w:rsidRPr="008F6317">
        <w:rPr>
          <w:rFonts w:eastAsia="Times New Roman" w:cs="Times New Roman"/>
          <w:sz w:val="28"/>
          <w:szCs w:val="28"/>
        </w:rPr>
        <w:t>, 2013.</w:t>
      </w:r>
    </w:p>
    <w:p w14:paraId="67F09CBD" w14:textId="77777777" w:rsidR="00B964C4" w:rsidRPr="008F6317" w:rsidRDefault="00B964C4" w:rsidP="00D461FE">
      <w:pPr>
        <w:tabs>
          <w:tab w:val="left" w:pos="70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12.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biển</w:t>
      </w:r>
      <w:proofErr w:type="spellEnd"/>
      <w:r w:rsidRPr="008F6317">
        <w:rPr>
          <w:rFonts w:eastAsia="Times New Roman" w:cs="Times New Roman"/>
          <w:sz w:val="28"/>
          <w:szCs w:val="28"/>
        </w:rPr>
        <w:t xml:space="preserve"> Việt Nam, 2012.</w:t>
      </w:r>
    </w:p>
    <w:p w14:paraId="14B9E4F1" w14:textId="77777777" w:rsidR="00B964C4" w:rsidRPr="008F6317" w:rsidRDefault="00B964C4" w:rsidP="00D461FE">
      <w:pPr>
        <w:tabs>
          <w:tab w:val="left" w:pos="70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13.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2009.</w:t>
      </w:r>
    </w:p>
    <w:p w14:paraId="3A90A2B4" w14:textId="77777777" w:rsidR="00B964C4" w:rsidRPr="008F6317" w:rsidRDefault="00B964C4" w:rsidP="00D461FE">
      <w:pPr>
        <w:tabs>
          <w:tab w:val="left" w:pos="70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14.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ma </w:t>
      </w:r>
      <w:proofErr w:type="spellStart"/>
      <w:r w:rsidRPr="008F6317">
        <w:rPr>
          <w:rFonts w:eastAsia="Times New Roman" w:cs="Times New Roman"/>
          <w:sz w:val="28"/>
          <w:szCs w:val="28"/>
        </w:rPr>
        <w:t>túy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năm</w:t>
      </w:r>
      <w:proofErr w:type="spellEnd"/>
      <w:r w:rsidRPr="008F6317">
        <w:rPr>
          <w:rFonts w:eastAsia="Times New Roman" w:cs="Times New Roman"/>
          <w:sz w:val="28"/>
          <w:szCs w:val="28"/>
        </w:rPr>
        <w:t xml:space="preserve"> 2000; </w:t>
      </w:r>
      <w:proofErr w:type="spellStart"/>
      <w:r w:rsidRPr="008F6317">
        <w:rPr>
          <w:rFonts w:eastAsia="Times New Roman" w:cs="Times New Roman"/>
          <w:sz w:val="28"/>
          <w:szCs w:val="28"/>
        </w:rPr>
        <w:t>sửa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đổi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bổ</w:t>
      </w:r>
      <w:proofErr w:type="spellEnd"/>
      <w:r w:rsidRPr="008F6317">
        <w:rPr>
          <w:rFonts w:eastAsia="Times New Roman" w:cs="Times New Roman"/>
          <w:sz w:val="28"/>
          <w:szCs w:val="28"/>
        </w:rPr>
        <w:t xml:space="preserve"> sung </w:t>
      </w:r>
      <w:proofErr w:type="spellStart"/>
      <w:r w:rsidRPr="008F6317">
        <w:rPr>
          <w:rFonts w:eastAsia="Times New Roman" w:cs="Times New Roman"/>
          <w:sz w:val="28"/>
          <w:szCs w:val="28"/>
        </w:rPr>
        <w:t>năm</w:t>
      </w:r>
      <w:proofErr w:type="spellEnd"/>
      <w:r w:rsidRPr="008F6317">
        <w:rPr>
          <w:rFonts w:eastAsia="Times New Roman" w:cs="Times New Roman"/>
          <w:sz w:val="28"/>
          <w:szCs w:val="28"/>
        </w:rPr>
        <w:t xml:space="preserve"> 2009.</w:t>
      </w:r>
    </w:p>
    <w:p w14:paraId="59BEB339"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15. Pháp </w:t>
      </w:r>
      <w:proofErr w:type="spellStart"/>
      <w:r w:rsidRPr="008F6317">
        <w:rPr>
          <w:rFonts w:eastAsia="Times New Roman" w:cs="Times New Roman"/>
          <w:sz w:val="28"/>
          <w:szCs w:val="28"/>
        </w:rPr>
        <w:t>lệnh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10/2003/PL-UBTVQH11 </w:t>
      </w:r>
      <w:proofErr w:type="spellStart"/>
      <w:r w:rsidRPr="008F6317">
        <w:rPr>
          <w:rFonts w:eastAsia="Times New Roman" w:cs="Times New Roman"/>
          <w:iCs/>
          <w:sz w:val="28"/>
          <w:szCs w:val="28"/>
        </w:rPr>
        <w:t>ngày</w:t>
      </w:r>
      <w:proofErr w:type="spellEnd"/>
      <w:r w:rsidRPr="008F6317">
        <w:rPr>
          <w:rFonts w:eastAsia="Times New Roman" w:cs="Times New Roman"/>
          <w:iCs/>
          <w:sz w:val="28"/>
          <w:szCs w:val="28"/>
        </w:rPr>
        <w:t xml:space="preserve"> 17/03/2003</w:t>
      </w:r>
      <w:r w:rsidRPr="008F6317">
        <w:rPr>
          <w:rFonts w:eastAsia="Times New Roman" w:cs="Times New Roman"/>
          <w:i/>
          <w:iCs/>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Uỷ</w:t>
      </w:r>
      <w:proofErr w:type="spellEnd"/>
      <w:r w:rsidRPr="008F6317">
        <w:rPr>
          <w:rFonts w:eastAsia="Times New Roman" w:cs="Times New Roman"/>
          <w:sz w:val="28"/>
          <w:szCs w:val="28"/>
        </w:rPr>
        <w:t xml:space="preserve"> ban </w:t>
      </w:r>
      <w:proofErr w:type="spellStart"/>
      <w:r w:rsidRPr="008F6317">
        <w:rPr>
          <w:rFonts w:eastAsia="Times New Roman" w:cs="Times New Roman"/>
          <w:sz w:val="28"/>
          <w:szCs w:val="28"/>
        </w:rPr>
        <w:t>thường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vụ</w:t>
      </w:r>
      <w:proofErr w:type="spellEnd"/>
      <w:r w:rsidRPr="008F6317">
        <w:rPr>
          <w:rFonts w:eastAsia="Times New Roman" w:cs="Times New Roman"/>
          <w:sz w:val="28"/>
          <w:szCs w:val="28"/>
        </w:rPr>
        <w:t xml:space="preserve"> Quốc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dâm</w:t>
      </w:r>
      <w:proofErr w:type="spellEnd"/>
      <w:r w:rsidRPr="008F6317">
        <w:rPr>
          <w:rFonts w:eastAsia="Times New Roman" w:cs="Times New Roman"/>
          <w:sz w:val="28"/>
          <w:szCs w:val="28"/>
        </w:rPr>
        <w:t>.</w:t>
      </w:r>
    </w:p>
    <w:p w14:paraId="03EE77C3" w14:textId="77777777" w:rsidR="00B964C4" w:rsidRPr="008F6317" w:rsidRDefault="00B964C4" w:rsidP="00D461FE">
      <w:pPr>
        <w:tabs>
          <w:tab w:val="left" w:pos="70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16. </w:t>
      </w:r>
      <w:proofErr w:type="spellStart"/>
      <w:r w:rsidRPr="008F6317">
        <w:rPr>
          <w:rFonts w:eastAsia="Times New Roman" w:cs="Times New Roman"/>
          <w:sz w:val="28"/>
          <w:szCs w:val="28"/>
        </w:rPr>
        <w:t>Nghị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116/2006/NĐ-CP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06/10/2006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w:t>
      </w:r>
    </w:p>
    <w:p w14:paraId="6E753673"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17. </w:t>
      </w:r>
      <w:proofErr w:type="spellStart"/>
      <w:r w:rsidRPr="008F6317">
        <w:rPr>
          <w:rFonts w:eastAsia="Times New Roman" w:cs="Times New Roman"/>
          <w:sz w:val="28"/>
          <w:szCs w:val="28"/>
        </w:rPr>
        <w:t>Nghị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05/2011/NĐ-CP</w:t>
      </w:r>
      <w:r w:rsidRPr="008F6317">
        <w:rPr>
          <w:rFonts w:eastAsia="Times New Roman" w:cs="Times New Roman"/>
          <w:iCs/>
          <w:sz w:val="28"/>
          <w:szCs w:val="28"/>
          <w:bdr w:val="none" w:sz="0" w:space="0" w:color="auto" w:frame="1"/>
        </w:rPr>
        <w:t xml:space="preserve"> </w:t>
      </w:r>
      <w:proofErr w:type="spellStart"/>
      <w:r w:rsidRPr="008F6317">
        <w:rPr>
          <w:rFonts w:eastAsia="Times New Roman" w:cs="Times New Roman"/>
          <w:iCs/>
          <w:sz w:val="28"/>
          <w:szCs w:val="28"/>
          <w:bdr w:val="none" w:sz="0" w:space="0" w:color="auto" w:frame="1"/>
        </w:rPr>
        <w:t>ngày</w:t>
      </w:r>
      <w:proofErr w:type="spellEnd"/>
      <w:r w:rsidRPr="008F6317">
        <w:rPr>
          <w:rFonts w:eastAsia="Times New Roman" w:cs="Times New Roman"/>
          <w:iCs/>
          <w:sz w:val="28"/>
          <w:szCs w:val="28"/>
          <w:bdr w:val="none" w:sz="0" w:space="0" w:color="auto" w:frame="1"/>
        </w:rPr>
        <w:t xml:space="preserve"> 14/01/2011</w:t>
      </w:r>
      <w:r w:rsidRPr="008F6317">
        <w:rPr>
          <w:rFonts w:eastAsia="Times New Roman" w:cs="Times New Roman"/>
          <w:sz w:val="28"/>
          <w:szCs w:val="28"/>
        </w:rPr>
        <w:t>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phủ</w:t>
      </w:r>
      <w:proofErr w:type="spellEnd"/>
      <w:r w:rsidRPr="008F6317">
        <w:rPr>
          <w:rFonts w:eastAsia="Times New Roman" w:cs="Times New Roman"/>
          <w:sz w:val="28"/>
          <w:szCs w:val="28"/>
        </w:rPr>
        <w:t xml:space="preserve"> </w:t>
      </w:r>
      <w:proofErr w:type="spellStart"/>
      <w:r w:rsidRPr="008F6317">
        <w:rPr>
          <w:rFonts w:eastAsia="Times New Roman" w:cs="Times New Roman"/>
          <w:bCs/>
          <w:sz w:val="28"/>
          <w:szCs w:val="28"/>
          <w:bdr w:val="none" w:sz="0" w:space="0" w:color="auto" w:frame="1"/>
        </w:rPr>
        <w:t>về</w:t>
      </w:r>
      <w:proofErr w:type="spellEnd"/>
      <w:r w:rsidRPr="008F6317">
        <w:rPr>
          <w:rFonts w:eastAsia="Times New Roman" w:cs="Times New Roman"/>
          <w:bCs/>
          <w:sz w:val="28"/>
          <w:szCs w:val="28"/>
          <w:bdr w:val="none" w:sz="0" w:space="0" w:color="auto" w:frame="1"/>
        </w:rPr>
        <w:t xml:space="preserve"> Công </w:t>
      </w:r>
      <w:proofErr w:type="spellStart"/>
      <w:r w:rsidRPr="008F6317">
        <w:rPr>
          <w:rFonts w:eastAsia="Times New Roman" w:cs="Times New Roman"/>
          <w:bCs/>
          <w:sz w:val="28"/>
          <w:szCs w:val="28"/>
          <w:bdr w:val="none" w:sz="0" w:space="0" w:color="auto" w:frame="1"/>
        </w:rPr>
        <w:t>tác</w:t>
      </w:r>
      <w:proofErr w:type="spellEnd"/>
      <w:r w:rsidRPr="008F6317">
        <w:rPr>
          <w:rFonts w:eastAsia="Times New Roman" w:cs="Times New Roman"/>
          <w:bCs/>
          <w:sz w:val="28"/>
          <w:szCs w:val="28"/>
          <w:bdr w:val="none" w:sz="0" w:space="0" w:color="auto" w:frame="1"/>
        </w:rPr>
        <w:t xml:space="preserve"> </w:t>
      </w:r>
      <w:proofErr w:type="spellStart"/>
      <w:r w:rsidRPr="008F6317">
        <w:rPr>
          <w:rFonts w:eastAsia="Times New Roman" w:cs="Times New Roman"/>
          <w:bCs/>
          <w:sz w:val="28"/>
          <w:szCs w:val="28"/>
          <w:bdr w:val="none" w:sz="0" w:space="0" w:color="auto" w:frame="1"/>
        </w:rPr>
        <w:t>dân</w:t>
      </w:r>
      <w:proofErr w:type="spellEnd"/>
      <w:r w:rsidRPr="008F6317">
        <w:rPr>
          <w:rFonts w:eastAsia="Times New Roman" w:cs="Times New Roman"/>
          <w:bCs/>
          <w:sz w:val="28"/>
          <w:szCs w:val="28"/>
          <w:bdr w:val="none" w:sz="0" w:space="0" w:color="auto" w:frame="1"/>
        </w:rPr>
        <w:t xml:space="preserve"> </w:t>
      </w:r>
      <w:proofErr w:type="spellStart"/>
      <w:r w:rsidRPr="008F6317">
        <w:rPr>
          <w:rFonts w:eastAsia="Times New Roman" w:cs="Times New Roman"/>
          <w:bCs/>
          <w:sz w:val="28"/>
          <w:szCs w:val="28"/>
          <w:bdr w:val="none" w:sz="0" w:space="0" w:color="auto" w:frame="1"/>
        </w:rPr>
        <w:t>tộc</w:t>
      </w:r>
      <w:proofErr w:type="spellEnd"/>
      <w:r w:rsidRPr="008F6317">
        <w:rPr>
          <w:rFonts w:eastAsia="Times New Roman" w:cs="Times New Roman"/>
          <w:bCs/>
          <w:sz w:val="28"/>
          <w:szCs w:val="28"/>
          <w:bdr w:val="none" w:sz="0" w:space="0" w:color="auto" w:frame="1"/>
        </w:rPr>
        <w:t>.</w:t>
      </w:r>
      <w:r w:rsidRPr="008F6317">
        <w:rPr>
          <w:rFonts w:eastAsia="Times New Roman" w:cs="Times New Roman"/>
          <w:sz w:val="28"/>
          <w:szCs w:val="28"/>
        </w:rPr>
        <w:t>                         </w:t>
      </w:r>
    </w:p>
    <w:p w14:paraId="21B6C5FA"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18. </w:t>
      </w:r>
      <w:proofErr w:type="spellStart"/>
      <w:r w:rsidRPr="008F6317">
        <w:rPr>
          <w:rFonts w:eastAsia="Times New Roman" w:cs="Times New Roman"/>
          <w:sz w:val="28"/>
          <w:szCs w:val="28"/>
        </w:rPr>
        <w:t>Nghị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25/2014/NĐ-CP </w:t>
      </w:r>
      <w:proofErr w:type="spellStart"/>
      <w:r w:rsidRPr="008F6317">
        <w:rPr>
          <w:rFonts w:eastAsia="Times New Roman" w:cs="Times New Roman"/>
          <w:iCs/>
          <w:sz w:val="28"/>
          <w:szCs w:val="28"/>
        </w:rPr>
        <w:t>ngày</w:t>
      </w:r>
      <w:proofErr w:type="spellEnd"/>
      <w:r w:rsidRPr="008F6317">
        <w:rPr>
          <w:rFonts w:eastAsia="Times New Roman" w:cs="Times New Roman"/>
          <w:iCs/>
          <w:sz w:val="28"/>
          <w:szCs w:val="28"/>
        </w:rPr>
        <w:t xml:space="preserve"> 07/04/2014</w:t>
      </w:r>
      <w:r w:rsidRPr="008F6317">
        <w:rPr>
          <w:rFonts w:eastAsia="Times New Roman" w:cs="Times New Roman"/>
          <w:i/>
          <w:iCs/>
          <w:sz w:val="28"/>
          <w:szCs w:val="28"/>
        </w:rPr>
        <w:t xml:space="preserve"> </w:t>
      </w:r>
      <w:proofErr w:type="spellStart"/>
      <w:r w:rsidRPr="008F6317">
        <w:rPr>
          <w:rFonts w:eastAsia="Times New Roman" w:cs="Times New Roman"/>
          <w:sz w:val="28"/>
          <w:szCs w:val="28"/>
        </w:rPr>
        <w:t>quy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phạm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vi </w:t>
      </w:r>
      <w:proofErr w:type="spellStart"/>
      <w:r w:rsidRPr="008F6317">
        <w:rPr>
          <w:rFonts w:eastAsia="Times New Roman" w:cs="Times New Roman"/>
          <w:sz w:val="28"/>
          <w:szCs w:val="28"/>
        </w:rPr>
        <w:t>phạm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cao</w:t>
      </w:r>
      <w:proofErr w:type="spellEnd"/>
      <w:r w:rsidRPr="008F6317">
        <w:rPr>
          <w:rFonts w:eastAsia="Times New Roman" w:cs="Times New Roman"/>
          <w:sz w:val="28"/>
          <w:szCs w:val="28"/>
        </w:rPr>
        <w:t>.</w:t>
      </w:r>
    </w:p>
    <w:p w14:paraId="7BD5C662" w14:textId="77777777" w:rsidR="00B964C4" w:rsidRPr="008F6317" w:rsidRDefault="00B964C4" w:rsidP="00D461FE">
      <w:pPr>
        <w:tabs>
          <w:tab w:val="left" w:pos="70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19. </w:t>
      </w:r>
      <w:proofErr w:type="spellStart"/>
      <w:r w:rsidRPr="008F6317">
        <w:rPr>
          <w:rFonts w:eastAsia="Times New Roman" w:cs="Times New Roman"/>
          <w:sz w:val="28"/>
          <w:szCs w:val="28"/>
        </w:rPr>
        <w:t>Nghị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13/2014/NĐ-CP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25/02/2014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chi </w:t>
      </w:r>
      <w:proofErr w:type="spellStart"/>
      <w:r w:rsidRPr="008F6317">
        <w:rPr>
          <w:rFonts w:eastAsia="Times New Roman" w:cs="Times New Roman"/>
          <w:sz w:val="28"/>
          <w:szCs w:val="28"/>
        </w:rPr>
        <w:t>tiết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ninh</w:t>
      </w:r>
      <w:proofErr w:type="spellEnd"/>
      <w:r w:rsidRPr="008F6317">
        <w:rPr>
          <w:rFonts w:eastAsia="Times New Roman" w:cs="Times New Roman"/>
          <w:sz w:val="28"/>
          <w:szCs w:val="28"/>
        </w:rPr>
        <w:t>.</w:t>
      </w:r>
    </w:p>
    <w:p w14:paraId="53289124" w14:textId="77777777" w:rsidR="00B964C4" w:rsidRPr="008F6317" w:rsidRDefault="00B964C4" w:rsidP="00D461FE">
      <w:pPr>
        <w:shd w:val="clear" w:color="auto" w:fill="FFFFFF"/>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20. </w:t>
      </w:r>
      <w:proofErr w:type="spellStart"/>
      <w:r w:rsidRPr="008F6317">
        <w:rPr>
          <w:rFonts w:eastAsia="Times New Roman" w:cs="Times New Roman"/>
          <w:sz w:val="28"/>
          <w:szCs w:val="28"/>
        </w:rPr>
        <w:t>Nghị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71/2018/NĐ-CP</w:t>
      </w:r>
      <w:r w:rsidRPr="008F6317">
        <w:rPr>
          <w:rFonts w:eastAsia="Times New Roman" w:cs="Times New Roman"/>
          <w:i/>
          <w:iCs/>
          <w:sz w:val="28"/>
          <w:szCs w:val="28"/>
        </w:rPr>
        <w:t xml:space="preserve"> </w:t>
      </w:r>
      <w:proofErr w:type="spellStart"/>
      <w:r w:rsidRPr="008F6317">
        <w:rPr>
          <w:rFonts w:eastAsia="Times New Roman" w:cs="Times New Roman"/>
          <w:iCs/>
          <w:sz w:val="28"/>
          <w:szCs w:val="28"/>
        </w:rPr>
        <w:t>ngày</w:t>
      </w:r>
      <w:proofErr w:type="spellEnd"/>
      <w:r w:rsidRPr="008F6317">
        <w:rPr>
          <w:rFonts w:eastAsia="Times New Roman" w:cs="Times New Roman"/>
          <w:iCs/>
          <w:sz w:val="28"/>
          <w:szCs w:val="28"/>
        </w:rPr>
        <w:t xml:space="preserve"> 15/05/2018</w:t>
      </w:r>
      <w:r w:rsidRPr="008F6317">
        <w:rPr>
          <w:rFonts w:eastAsia="Times New Roman" w:cs="Times New Roman"/>
          <w:i/>
          <w:iCs/>
          <w:sz w:val="28"/>
          <w:szCs w:val="28"/>
        </w:rPr>
        <w:t xml:space="preserve"> </w:t>
      </w:r>
      <w:proofErr w:type="spellStart"/>
      <w:r w:rsidRPr="008F6317">
        <w:rPr>
          <w:rFonts w:eastAsia="Times New Roman" w:cs="Times New Roman"/>
          <w:sz w:val="28"/>
          <w:szCs w:val="28"/>
        </w:rPr>
        <w:t>quy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chi </w:t>
      </w:r>
      <w:proofErr w:type="spellStart"/>
      <w:r w:rsidRPr="008F6317">
        <w:rPr>
          <w:rFonts w:eastAsia="Times New Roman" w:cs="Times New Roman"/>
          <w:sz w:val="28"/>
          <w:szCs w:val="28"/>
        </w:rPr>
        <w:t>tiết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hỗ</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nổ</w:t>
      </w:r>
      <w:proofErr w:type="spellEnd"/>
      <w:r w:rsidRPr="008F6317">
        <w:rPr>
          <w:rFonts w:eastAsia="Times New Roman" w:cs="Times New Roman"/>
          <w:sz w:val="28"/>
          <w:szCs w:val="28"/>
        </w:rPr>
        <w:t>.</w:t>
      </w:r>
    </w:p>
    <w:p w14:paraId="5654EF83" w14:textId="77777777" w:rsidR="00B964C4" w:rsidRPr="008F6317" w:rsidRDefault="00B964C4" w:rsidP="00D461FE">
      <w:pPr>
        <w:tabs>
          <w:tab w:val="left" w:pos="70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 Thông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01/2018/TT-BGDĐT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26/01/2018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Đào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ban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Danh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ninh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phạm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đẳng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phạm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w:t>
      </w:r>
    </w:p>
    <w:p w14:paraId="137561D7" w14:textId="77777777" w:rsidR="00B964C4" w:rsidRPr="008F6317" w:rsidRDefault="00B964C4" w:rsidP="00D461FE">
      <w:pPr>
        <w:tabs>
          <w:tab w:val="left" w:pos="70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 Thông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02/2017/TT-BGDĐT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13/01/2017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Đào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ban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ninh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w:t>
      </w:r>
    </w:p>
    <w:p w14:paraId="19372224" w14:textId="77777777" w:rsidR="00B964C4" w:rsidRPr="008F6317" w:rsidRDefault="00B964C4" w:rsidP="00D461FE">
      <w:pPr>
        <w:tabs>
          <w:tab w:val="left" w:pos="700"/>
        </w:tabs>
        <w:spacing w:after="0" w:line="312" w:lineRule="auto"/>
        <w:ind w:firstLine="720"/>
        <w:jc w:val="both"/>
        <w:rPr>
          <w:rFonts w:eastAsia="Times New Roman" w:cs="Times New Roman"/>
          <w:spacing w:val="-4"/>
          <w:sz w:val="28"/>
          <w:szCs w:val="28"/>
        </w:rPr>
      </w:pPr>
      <w:r w:rsidRPr="008F6317">
        <w:rPr>
          <w:rFonts w:eastAsia="Times New Roman" w:cs="Times New Roman"/>
          <w:spacing w:val="-4"/>
          <w:sz w:val="28"/>
          <w:szCs w:val="28"/>
        </w:rPr>
        <w:t xml:space="preserve">23. Thông </w:t>
      </w:r>
      <w:proofErr w:type="spellStart"/>
      <w:r w:rsidRPr="008F6317">
        <w:rPr>
          <w:rFonts w:eastAsia="Times New Roman" w:cs="Times New Roman"/>
          <w:spacing w:val="-4"/>
          <w:sz w:val="28"/>
          <w:szCs w:val="28"/>
        </w:rPr>
        <w:t>tư</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số</w:t>
      </w:r>
      <w:proofErr w:type="spellEnd"/>
      <w:r w:rsidRPr="008F6317">
        <w:rPr>
          <w:rFonts w:eastAsia="Times New Roman" w:cs="Times New Roman"/>
          <w:spacing w:val="-4"/>
          <w:sz w:val="28"/>
          <w:szCs w:val="28"/>
        </w:rPr>
        <w:t xml:space="preserve"> 08/2015/TT-BLĐTBXH </w:t>
      </w:r>
      <w:proofErr w:type="spellStart"/>
      <w:r w:rsidRPr="008F6317">
        <w:rPr>
          <w:rFonts w:eastAsia="Times New Roman" w:cs="Times New Roman"/>
          <w:spacing w:val="-4"/>
          <w:sz w:val="28"/>
          <w:szCs w:val="28"/>
        </w:rPr>
        <w:t>ngày</w:t>
      </w:r>
      <w:proofErr w:type="spellEnd"/>
      <w:r w:rsidRPr="008F6317">
        <w:rPr>
          <w:rFonts w:eastAsia="Times New Roman" w:cs="Times New Roman"/>
          <w:spacing w:val="-4"/>
          <w:sz w:val="28"/>
          <w:szCs w:val="28"/>
        </w:rPr>
        <w:t xml:space="preserve"> 27/02/2015 </w:t>
      </w:r>
      <w:proofErr w:type="spellStart"/>
      <w:r w:rsidRPr="008F6317">
        <w:rPr>
          <w:rFonts w:eastAsia="Times New Roman" w:cs="Times New Roman"/>
          <w:spacing w:val="-4"/>
          <w:sz w:val="28"/>
          <w:szCs w:val="28"/>
        </w:rPr>
        <w:t>của</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Bộ</w:t>
      </w:r>
      <w:proofErr w:type="spellEnd"/>
      <w:r w:rsidRPr="008F6317">
        <w:rPr>
          <w:rFonts w:eastAsia="Times New Roman" w:cs="Times New Roman"/>
          <w:spacing w:val="-4"/>
          <w:sz w:val="28"/>
          <w:szCs w:val="28"/>
        </w:rPr>
        <w:t xml:space="preserve"> Lao </w:t>
      </w:r>
      <w:proofErr w:type="spellStart"/>
      <w:r w:rsidRPr="008F6317">
        <w:rPr>
          <w:rFonts w:eastAsia="Times New Roman" w:cs="Times New Roman"/>
          <w:spacing w:val="-4"/>
          <w:sz w:val="28"/>
          <w:szCs w:val="28"/>
        </w:rPr>
        <w:t>động</w:t>
      </w:r>
      <w:proofErr w:type="spellEnd"/>
      <w:r w:rsidRPr="008F6317">
        <w:rPr>
          <w:rFonts w:eastAsia="Times New Roman" w:cs="Times New Roman"/>
          <w:spacing w:val="-4"/>
          <w:sz w:val="28"/>
          <w:szCs w:val="28"/>
        </w:rPr>
        <w:t xml:space="preserve"> - Thương </w:t>
      </w:r>
      <w:proofErr w:type="spellStart"/>
      <w:r w:rsidRPr="008F6317">
        <w:rPr>
          <w:rFonts w:eastAsia="Times New Roman" w:cs="Times New Roman"/>
          <w:spacing w:val="-4"/>
          <w:sz w:val="28"/>
          <w:szCs w:val="28"/>
        </w:rPr>
        <w:t>binh</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và</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Xã</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hội</w:t>
      </w:r>
      <w:proofErr w:type="spellEnd"/>
      <w:r w:rsidRPr="008F6317">
        <w:rPr>
          <w:rFonts w:eastAsia="Times New Roman" w:cs="Times New Roman"/>
          <w:spacing w:val="-4"/>
          <w:sz w:val="28"/>
          <w:szCs w:val="28"/>
        </w:rPr>
        <w:t xml:space="preserve"> Ban </w:t>
      </w:r>
      <w:proofErr w:type="spellStart"/>
      <w:r w:rsidRPr="008F6317">
        <w:rPr>
          <w:rFonts w:eastAsia="Times New Roman" w:cs="Times New Roman"/>
          <w:spacing w:val="-4"/>
          <w:sz w:val="28"/>
          <w:szCs w:val="28"/>
        </w:rPr>
        <w:t>hành</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chương</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trình</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giáo</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trình</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môn</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học</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Giáo</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dục</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quốc</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phòng</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và</w:t>
      </w:r>
      <w:proofErr w:type="spellEnd"/>
      <w:r w:rsidRPr="008F6317">
        <w:rPr>
          <w:rFonts w:eastAsia="Times New Roman" w:cs="Times New Roman"/>
          <w:spacing w:val="-4"/>
          <w:sz w:val="28"/>
          <w:szCs w:val="28"/>
        </w:rPr>
        <w:t xml:space="preserve"> an </w:t>
      </w:r>
      <w:proofErr w:type="spellStart"/>
      <w:r w:rsidRPr="008F6317">
        <w:rPr>
          <w:rFonts w:eastAsia="Times New Roman" w:cs="Times New Roman"/>
          <w:spacing w:val="-4"/>
          <w:sz w:val="28"/>
          <w:szCs w:val="28"/>
        </w:rPr>
        <w:t>ninh</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dùng</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cho</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trình</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độ</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trung</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cấp</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nghề</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trình</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độ</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cao</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đẳng</w:t>
      </w:r>
      <w:proofErr w:type="spellEnd"/>
      <w:r w:rsidRPr="008F6317">
        <w:rPr>
          <w:rFonts w:eastAsia="Times New Roman" w:cs="Times New Roman"/>
          <w:spacing w:val="-4"/>
          <w:sz w:val="28"/>
          <w:szCs w:val="28"/>
        </w:rPr>
        <w:t xml:space="preserve"> </w:t>
      </w:r>
      <w:proofErr w:type="spellStart"/>
      <w:r w:rsidRPr="008F6317">
        <w:rPr>
          <w:rFonts w:eastAsia="Times New Roman" w:cs="Times New Roman"/>
          <w:spacing w:val="-4"/>
          <w:sz w:val="28"/>
          <w:szCs w:val="28"/>
        </w:rPr>
        <w:t>nghề</w:t>
      </w:r>
      <w:proofErr w:type="spellEnd"/>
      <w:r w:rsidRPr="008F6317">
        <w:rPr>
          <w:rFonts w:eastAsia="Times New Roman" w:cs="Times New Roman"/>
          <w:spacing w:val="-4"/>
          <w:sz w:val="28"/>
          <w:szCs w:val="28"/>
        </w:rPr>
        <w:t>.</w:t>
      </w:r>
    </w:p>
    <w:p w14:paraId="732578EC" w14:textId="77777777" w:rsidR="00B964C4" w:rsidRPr="008F6317" w:rsidRDefault="00B964C4" w:rsidP="00D461FE">
      <w:pPr>
        <w:tabs>
          <w:tab w:val="left" w:pos="70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 Thông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03/2017/TT-BGDĐT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13/01/2017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Đào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ban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ninh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phạm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đẳng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phạm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w:t>
      </w:r>
    </w:p>
    <w:p w14:paraId="7F9CD843" w14:textId="77777777" w:rsidR="00B964C4" w:rsidRPr="008F6317" w:rsidRDefault="00B964C4" w:rsidP="00D461FE">
      <w:pPr>
        <w:tabs>
          <w:tab w:val="left" w:pos="70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25.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Đào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 </w:t>
      </w:r>
      <w:proofErr w:type="gramStart"/>
      <w:r w:rsidRPr="008F6317">
        <w:rPr>
          <w:rFonts w:eastAsia="Times New Roman" w:cs="Times New Roman"/>
          <w:sz w:val="28"/>
          <w:szCs w:val="28"/>
        </w:rPr>
        <w:t>an</w:t>
      </w:r>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ninh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1,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2 </w:t>
      </w:r>
      <w:proofErr w:type="spellStart"/>
      <w:r w:rsidRPr="008F6317">
        <w:rPr>
          <w:rFonts w:eastAsia="Times New Roman" w:cs="Times New Roman"/>
          <w:sz w:val="28"/>
          <w:szCs w:val="28"/>
        </w:rPr>
        <w:t>dùng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đẳng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2007.</w:t>
      </w:r>
    </w:p>
    <w:p w14:paraId="3F217D26" w14:textId="77777777" w:rsidR="00B964C4" w:rsidRPr="008F6317" w:rsidRDefault="00B964C4" w:rsidP="00D461FE">
      <w:pPr>
        <w:tabs>
          <w:tab w:val="left" w:pos="70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26. Học </w:t>
      </w:r>
      <w:proofErr w:type="spellStart"/>
      <w:r w:rsidRPr="008F6317">
        <w:rPr>
          <w:rFonts w:eastAsia="Times New Roman" w:cs="Times New Roman"/>
          <w:sz w:val="28"/>
          <w:szCs w:val="28"/>
        </w:rPr>
        <w:t>viện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hòa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bình</w:t>
      </w:r>
      <w:proofErr w:type="spellEnd"/>
      <w:r w:rsidRPr="008F6317">
        <w:rPr>
          <w:rFonts w:eastAsia="Times New Roman" w:cs="Times New Roman"/>
          <w:sz w:val="28"/>
          <w:szCs w:val="28"/>
        </w:rPr>
        <w:t xml:space="preserve">" ở Việt Nam -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2009.</w:t>
      </w:r>
    </w:p>
    <w:p w14:paraId="02CAE98F" w14:textId="77777777" w:rsidR="00B964C4" w:rsidRPr="008F6317" w:rsidRDefault="00B964C4" w:rsidP="00D461FE">
      <w:pPr>
        <w:tabs>
          <w:tab w:val="left" w:pos="700"/>
        </w:tabs>
        <w:spacing w:after="0" w:line="312" w:lineRule="auto"/>
        <w:ind w:firstLine="720"/>
        <w:jc w:val="both"/>
        <w:rPr>
          <w:rFonts w:eastAsia="Times New Roman" w:cs="Times New Roman"/>
          <w:spacing w:val="-10"/>
          <w:sz w:val="28"/>
          <w:szCs w:val="28"/>
        </w:rPr>
      </w:pPr>
      <w:r w:rsidRPr="008F6317">
        <w:rPr>
          <w:rFonts w:eastAsia="Times New Roman" w:cs="Times New Roman"/>
          <w:spacing w:val="-10"/>
          <w:sz w:val="28"/>
          <w:szCs w:val="28"/>
        </w:rPr>
        <w:lastRenderedPageBreak/>
        <w:t xml:space="preserve">27. </w:t>
      </w:r>
      <w:proofErr w:type="spellStart"/>
      <w:r w:rsidRPr="008F6317">
        <w:rPr>
          <w:rFonts w:eastAsia="Times New Roman" w:cs="Times New Roman"/>
          <w:spacing w:val="-10"/>
          <w:sz w:val="28"/>
          <w:szCs w:val="28"/>
        </w:rPr>
        <w:t>Giáo</w:t>
      </w:r>
      <w:proofErr w:type="spellEnd"/>
      <w:r w:rsidRPr="008F6317">
        <w:rPr>
          <w:rFonts w:eastAsia="Times New Roman" w:cs="Times New Roman"/>
          <w:spacing w:val="-10"/>
          <w:sz w:val="28"/>
          <w:szCs w:val="28"/>
        </w:rPr>
        <w:t xml:space="preserve"> </w:t>
      </w:r>
      <w:proofErr w:type="spellStart"/>
      <w:r w:rsidRPr="008F6317">
        <w:rPr>
          <w:rFonts w:eastAsia="Times New Roman" w:cs="Times New Roman"/>
          <w:spacing w:val="-10"/>
          <w:sz w:val="28"/>
          <w:szCs w:val="28"/>
        </w:rPr>
        <w:t>trình</w:t>
      </w:r>
      <w:proofErr w:type="spellEnd"/>
      <w:r w:rsidRPr="008F6317">
        <w:rPr>
          <w:rFonts w:eastAsia="Times New Roman" w:cs="Times New Roman"/>
          <w:spacing w:val="-10"/>
          <w:sz w:val="28"/>
          <w:szCs w:val="28"/>
        </w:rPr>
        <w:t xml:space="preserve"> </w:t>
      </w:r>
      <w:proofErr w:type="spellStart"/>
      <w:r w:rsidRPr="008F6317">
        <w:rPr>
          <w:rFonts w:eastAsia="Times New Roman" w:cs="Times New Roman"/>
          <w:spacing w:val="-10"/>
          <w:sz w:val="28"/>
          <w:szCs w:val="28"/>
        </w:rPr>
        <w:t>Giáo</w:t>
      </w:r>
      <w:proofErr w:type="spellEnd"/>
      <w:r w:rsidRPr="008F6317">
        <w:rPr>
          <w:rFonts w:eastAsia="Times New Roman" w:cs="Times New Roman"/>
          <w:spacing w:val="-10"/>
          <w:sz w:val="28"/>
          <w:szCs w:val="28"/>
        </w:rPr>
        <w:t xml:space="preserve"> </w:t>
      </w:r>
      <w:proofErr w:type="spellStart"/>
      <w:r w:rsidRPr="008F6317">
        <w:rPr>
          <w:rFonts w:eastAsia="Times New Roman" w:cs="Times New Roman"/>
          <w:spacing w:val="-10"/>
          <w:sz w:val="28"/>
          <w:szCs w:val="28"/>
        </w:rPr>
        <w:t>dục</w:t>
      </w:r>
      <w:proofErr w:type="spellEnd"/>
      <w:r w:rsidRPr="008F6317">
        <w:rPr>
          <w:rFonts w:eastAsia="Times New Roman" w:cs="Times New Roman"/>
          <w:spacing w:val="-10"/>
          <w:sz w:val="28"/>
          <w:szCs w:val="28"/>
        </w:rPr>
        <w:t xml:space="preserve"> an </w:t>
      </w:r>
      <w:proofErr w:type="spellStart"/>
      <w:r w:rsidRPr="008F6317">
        <w:rPr>
          <w:rFonts w:eastAsia="Times New Roman" w:cs="Times New Roman"/>
          <w:spacing w:val="-10"/>
          <w:sz w:val="28"/>
          <w:szCs w:val="28"/>
        </w:rPr>
        <w:t>ninh</w:t>
      </w:r>
      <w:proofErr w:type="spellEnd"/>
      <w:r w:rsidRPr="008F6317">
        <w:rPr>
          <w:rFonts w:eastAsia="Times New Roman" w:cs="Times New Roman"/>
          <w:spacing w:val="-10"/>
          <w:sz w:val="28"/>
          <w:szCs w:val="28"/>
        </w:rPr>
        <w:t xml:space="preserve"> - </w:t>
      </w:r>
      <w:proofErr w:type="spellStart"/>
      <w:r w:rsidRPr="008F6317">
        <w:rPr>
          <w:rFonts w:eastAsia="Times New Roman" w:cs="Times New Roman"/>
          <w:spacing w:val="-10"/>
          <w:sz w:val="28"/>
          <w:szCs w:val="28"/>
        </w:rPr>
        <w:t>trật</w:t>
      </w:r>
      <w:proofErr w:type="spellEnd"/>
      <w:r w:rsidRPr="008F6317">
        <w:rPr>
          <w:rFonts w:eastAsia="Times New Roman" w:cs="Times New Roman"/>
          <w:spacing w:val="-10"/>
          <w:sz w:val="28"/>
          <w:szCs w:val="28"/>
        </w:rPr>
        <w:t xml:space="preserve"> </w:t>
      </w:r>
      <w:proofErr w:type="spellStart"/>
      <w:r w:rsidRPr="008F6317">
        <w:rPr>
          <w:rFonts w:eastAsia="Times New Roman" w:cs="Times New Roman"/>
          <w:spacing w:val="-10"/>
          <w:sz w:val="28"/>
          <w:szCs w:val="28"/>
        </w:rPr>
        <w:t>tự</w:t>
      </w:r>
      <w:proofErr w:type="spellEnd"/>
      <w:r w:rsidRPr="008F6317">
        <w:rPr>
          <w:rFonts w:eastAsia="Times New Roman" w:cs="Times New Roman"/>
          <w:spacing w:val="-10"/>
          <w:sz w:val="28"/>
          <w:szCs w:val="28"/>
        </w:rPr>
        <w:t xml:space="preserve">, </w:t>
      </w:r>
      <w:proofErr w:type="spellStart"/>
      <w:r w:rsidRPr="008F6317">
        <w:rPr>
          <w:rFonts w:eastAsia="Times New Roman" w:cs="Times New Roman"/>
          <w:spacing w:val="-10"/>
          <w:sz w:val="28"/>
          <w:szCs w:val="28"/>
        </w:rPr>
        <w:t>Nhà</w:t>
      </w:r>
      <w:proofErr w:type="spellEnd"/>
      <w:r w:rsidRPr="008F6317">
        <w:rPr>
          <w:rFonts w:eastAsia="Times New Roman" w:cs="Times New Roman"/>
          <w:spacing w:val="-10"/>
          <w:sz w:val="28"/>
          <w:szCs w:val="28"/>
        </w:rPr>
        <w:t xml:space="preserve"> </w:t>
      </w:r>
      <w:proofErr w:type="spellStart"/>
      <w:r w:rsidRPr="008F6317">
        <w:rPr>
          <w:rFonts w:eastAsia="Times New Roman" w:cs="Times New Roman"/>
          <w:spacing w:val="-10"/>
          <w:sz w:val="28"/>
          <w:szCs w:val="28"/>
        </w:rPr>
        <w:t>xuất</w:t>
      </w:r>
      <w:proofErr w:type="spellEnd"/>
      <w:r w:rsidRPr="008F6317">
        <w:rPr>
          <w:rFonts w:eastAsia="Times New Roman" w:cs="Times New Roman"/>
          <w:spacing w:val="-10"/>
          <w:sz w:val="28"/>
          <w:szCs w:val="28"/>
        </w:rPr>
        <w:t xml:space="preserve"> </w:t>
      </w:r>
      <w:proofErr w:type="spellStart"/>
      <w:r w:rsidRPr="008F6317">
        <w:rPr>
          <w:rFonts w:eastAsia="Times New Roman" w:cs="Times New Roman"/>
          <w:spacing w:val="-10"/>
          <w:sz w:val="28"/>
          <w:szCs w:val="28"/>
        </w:rPr>
        <w:t>bản</w:t>
      </w:r>
      <w:proofErr w:type="spellEnd"/>
      <w:r w:rsidRPr="008F6317">
        <w:rPr>
          <w:rFonts w:eastAsia="Times New Roman" w:cs="Times New Roman"/>
          <w:spacing w:val="-10"/>
          <w:sz w:val="28"/>
          <w:szCs w:val="28"/>
        </w:rPr>
        <w:t xml:space="preserve"> </w:t>
      </w:r>
      <w:proofErr w:type="spellStart"/>
      <w:r w:rsidRPr="008F6317">
        <w:rPr>
          <w:rFonts w:eastAsia="Times New Roman" w:cs="Times New Roman"/>
          <w:spacing w:val="-10"/>
          <w:sz w:val="28"/>
          <w:szCs w:val="28"/>
        </w:rPr>
        <w:t>Giáo</w:t>
      </w:r>
      <w:proofErr w:type="spellEnd"/>
      <w:r w:rsidRPr="008F6317">
        <w:rPr>
          <w:rFonts w:eastAsia="Times New Roman" w:cs="Times New Roman"/>
          <w:spacing w:val="-10"/>
          <w:sz w:val="28"/>
          <w:szCs w:val="28"/>
        </w:rPr>
        <w:t xml:space="preserve"> </w:t>
      </w:r>
      <w:proofErr w:type="spellStart"/>
      <w:r w:rsidRPr="008F6317">
        <w:rPr>
          <w:rFonts w:eastAsia="Times New Roman" w:cs="Times New Roman"/>
          <w:spacing w:val="-10"/>
          <w:sz w:val="28"/>
          <w:szCs w:val="28"/>
        </w:rPr>
        <w:t>dục</w:t>
      </w:r>
      <w:proofErr w:type="spellEnd"/>
      <w:r w:rsidRPr="008F6317">
        <w:rPr>
          <w:rFonts w:eastAsia="Times New Roman" w:cs="Times New Roman"/>
          <w:spacing w:val="-10"/>
          <w:sz w:val="28"/>
          <w:szCs w:val="28"/>
        </w:rPr>
        <w:t xml:space="preserve"> Việt Nam 2012.</w:t>
      </w:r>
    </w:p>
    <w:p w14:paraId="3D6EC2C1" w14:textId="77777777" w:rsidR="00B964C4" w:rsidRPr="008F6317" w:rsidRDefault="00B964C4" w:rsidP="00D461FE">
      <w:pPr>
        <w:tabs>
          <w:tab w:val="left" w:pos="70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28.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lệnh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Quân </w:t>
      </w:r>
      <w:proofErr w:type="spellStart"/>
      <w:r w:rsidRPr="008F6317">
        <w:rPr>
          <w:rFonts w:eastAsia="Times New Roman" w:cs="Times New Roman"/>
          <w:sz w:val="28"/>
          <w:szCs w:val="28"/>
        </w:rPr>
        <w:t>đội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2011.</w:t>
      </w:r>
    </w:p>
    <w:p w14:paraId="5D323B9B" w14:textId="77777777" w:rsidR="00B964C4" w:rsidRPr="008F6317" w:rsidRDefault="00B964C4" w:rsidP="00D461FE">
      <w:pPr>
        <w:tabs>
          <w:tab w:val="left" w:pos="700"/>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29. </w:t>
      </w:r>
      <w:proofErr w:type="spellStart"/>
      <w:r w:rsidRPr="008F6317">
        <w:rPr>
          <w:rFonts w:eastAsia="Times New Roman" w:cs="Times New Roman"/>
          <w:sz w:val="28"/>
          <w:szCs w:val="28"/>
        </w:rPr>
        <w:t>Sách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bắn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súng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AK, </w:t>
      </w:r>
      <w:proofErr w:type="spellStart"/>
      <w:r w:rsidRPr="008F6317">
        <w:rPr>
          <w:rFonts w:eastAsia="Times New Roman" w:cs="Times New Roman"/>
          <w:sz w:val="28"/>
          <w:szCs w:val="28"/>
        </w:rPr>
        <w:t>Cục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huấn</w:t>
      </w:r>
      <w:proofErr w:type="spellEnd"/>
      <w:r w:rsidRPr="008F6317">
        <w:rPr>
          <w:rFonts w:eastAsia="Times New Roman" w:cs="Times New Roman"/>
          <w:sz w:val="28"/>
          <w:szCs w:val="28"/>
        </w:rPr>
        <w:t xml:space="preserve">, BTTM, </w:t>
      </w:r>
      <w:proofErr w:type="spellStart"/>
      <w:r w:rsidRPr="008F6317">
        <w:rPr>
          <w:rFonts w:eastAsia="Times New Roman" w:cs="Times New Roman"/>
          <w:sz w:val="28"/>
          <w:szCs w:val="28"/>
        </w:rPr>
        <w:t>năm</w:t>
      </w:r>
      <w:proofErr w:type="spellEnd"/>
      <w:r w:rsidRPr="008F6317">
        <w:rPr>
          <w:rFonts w:eastAsia="Times New Roman" w:cs="Times New Roman"/>
          <w:sz w:val="28"/>
          <w:szCs w:val="28"/>
        </w:rPr>
        <w:t xml:space="preserve"> 1997.</w:t>
      </w:r>
    </w:p>
    <w:p w14:paraId="6B25A3D0" w14:textId="77777777" w:rsidR="00B964C4" w:rsidRPr="008F6317" w:rsidRDefault="00B964C4" w:rsidP="00D461FE">
      <w:pPr>
        <w:spacing w:after="0" w:line="312" w:lineRule="auto"/>
        <w:ind w:firstLine="720"/>
        <w:jc w:val="both"/>
        <w:rPr>
          <w:rFonts w:eastAsia="Times New Roman" w:cs="Times New Roman"/>
          <w:spacing w:val="-10"/>
          <w:sz w:val="28"/>
          <w:szCs w:val="28"/>
        </w:rPr>
      </w:pPr>
      <w:r w:rsidRPr="008F6317">
        <w:rPr>
          <w:rFonts w:eastAsia="Times New Roman" w:cs="Times New Roman"/>
          <w:spacing w:val="-10"/>
          <w:sz w:val="28"/>
          <w:szCs w:val="28"/>
        </w:rPr>
        <w:t xml:space="preserve">30. </w:t>
      </w:r>
      <w:proofErr w:type="spellStart"/>
      <w:r w:rsidRPr="008F6317">
        <w:rPr>
          <w:rFonts w:eastAsia="Times New Roman" w:cs="Times New Roman"/>
          <w:spacing w:val="-10"/>
          <w:sz w:val="28"/>
          <w:szCs w:val="28"/>
        </w:rPr>
        <w:t>Sách</w:t>
      </w:r>
      <w:proofErr w:type="spellEnd"/>
      <w:r w:rsidRPr="008F6317">
        <w:rPr>
          <w:rFonts w:eastAsia="Times New Roman" w:cs="Times New Roman"/>
          <w:spacing w:val="-10"/>
          <w:sz w:val="28"/>
          <w:szCs w:val="28"/>
        </w:rPr>
        <w:t xml:space="preserve"> </w:t>
      </w:r>
      <w:proofErr w:type="spellStart"/>
      <w:r w:rsidRPr="008F6317">
        <w:rPr>
          <w:rFonts w:eastAsia="Times New Roman" w:cs="Times New Roman"/>
          <w:spacing w:val="-10"/>
          <w:sz w:val="28"/>
          <w:szCs w:val="28"/>
        </w:rPr>
        <w:t>dạy</w:t>
      </w:r>
      <w:proofErr w:type="spellEnd"/>
      <w:r w:rsidRPr="008F6317">
        <w:rPr>
          <w:rFonts w:eastAsia="Times New Roman" w:cs="Times New Roman"/>
          <w:spacing w:val="-10"/>
          <w:sz w:val="28"/>
          <w:szCs w:val="28"/>
        </w:rPr>
        <w:t xml:space="preserve"> </w:t>
      </w:r>
      <w:proofErr w:type="spellStart"/>
      <w:r w:rsidRPr="008F6317">
        <w:rPr>
          <w:rFonts w:eastAsia="Times New Roman" w:cs="Times New Roman"/>
          <w:spacing w:val="-10"/>
          <w:sz w:val="28"/>
          <w:szCs w:val="28"/>
        </w:rPr>
        <w:t>bắn</w:t>
      </w:r>
      <w:proofErr w:type="spellEnd"/>
      <w:r w:rsidRPr="008F6317">
        <w:rPr>
          <w:rFonts w:eastAsia="Times New Roman" w:cs="Times New Roman"/>
          <w:spacing w:val="-10"/>
          <w:sz w:val="28"/>
          <w:szCs w:val="28"/>
        </w:rPr>
        <w:t xml:space="preserve"> </w:t>
      </w:r>
      <w:proofErr w:type="spellStart"/>
      <w:proofErr w:type="gramStart"/>
      <w:r w:rsidRPr="008F6317">
        <w:rPr>
          <w:rFonts w:eastAsia="Times New Roman" w:cs="Times New Roman"/>
          <w:spacing w:val="-10"/>
          <w:sz w:val="28"/>
          <w:szCs w:val="28"/>
        </w:rPr>
        <w:t>súng</w:t>
      </w:r>
      <w:proofErr w:type="spellEnd"/>
      <w:r w:rsidRPr="008F6317">
        <w:rPr>
          <w:rFonts w:eastAsia="Times New Roman" w:cs="Times New Roman"/>
          <w:spacing w:val="-10"/>
          <w:sz w:val="28"/>
          <w:szCs w:val="28"/>
        </w:rPr>
        <w:t xml:space="preserve">  </w:t>
      </w:r>
      <w:proofErr w:type="spellStart"/>
      <w:r w:rsidRPr="008F6317">
        <w:rPr>
          <w:rFonts w:eastAsia="Times New Roman" w:cs="Times New Roman"/>
          <w:spacing w:val="-10"/>
          <w:sz w:val="28"/>
          <w:szCs w:val="28"/>
        </w:rPr>
        <w:t>trung</w:t>
      </w:r>
      <w:proofErr w:type="spellEnd"/>
      <w:proofErr w:type="gramEnd"/>
      <w:r w:rsidRPr="008F6317">
        <w:rPr>
          <w:rFonts w:eastAsia="Times New Roman" w:cs="Times New Roman"/>
          <w:spacing w:val="-10"/>
          <w:sz w:val="28"/>
          <w:szCs w:val="28"/>
        </w:rPr>
        <w:t xml:space="preserve"> </w:t>
      </w:r>
      <w:proofErr w:type="spellStart"/>
      <w:r w:rsidRPr="008F6317">
        <w:rPr>
          <w:rFonts w:eastAsia="Times New Roman" w:cs="Times New Roman"/>
          <w:spacing w:val="-10"/>
          <w:sz w:val="28"/>
          <w:szCs w:val="28"/>
        </w:rPr>
        <w:t>liên</w:t>
      </w:r>
      <w:proofErr w:type="spellEnd"/>
      <w:r w:rsidRPr="008F6317">
        <w:rPr>
          <w:rFonts w:eastAsia="Times New Roman" w:cs="Times New Roman"/>
          <w:spacing w:val="-10"/>
          <w:sz w:val="28"/>
          <w:szCs w:val="28"/>
        </w:rPr>
        <w:t xml:space="preserve"> RPĐ, </w:t>
      </w:r>
      <w:proofErr w:type="spellStart"/>
      <w:r w:rsidRPr="008F6317">
        <w:rPr>
          <w:rFonts w:eastAsia="Times New Roman" w:cs="Times New Roman"/>
          <w:spacing w:val="-10"/>
          <w:sz w:val="28"/>
          <w:szCs w:val="28"/>
        </w:rPr>
        <w:t>Cục</w:t>
      </w:r>
      <w:proofErr w:type="spellEnd"/>
      <w:r w:rsidRPr="008F6317">
        <w:rPr>
          <w:rFonts w:eastAsia="Times New Roman" w:cs="Times New Roman"/>
          <w:spacing w:val="-10"/>
          <w:sz w:val="28"/>
          <w:szCs w:val="28"/>
        </w:rPr>
        <w:t xml:space="preserve"> </w:t>
      </w:r>
      <w:proofErr w:type="spellStart"/>
      <w:r w:rsidRPr="008F6317">
        <w:rPr>
          <w:rFonts w:eastAsia="Times New Roman" w:cs="Times New Roman"/>
          <w:spacing w:val="-10"/>
          <w:sz w:val="28"/>
          <w:szCs w:val="28"/>
        </w:rPr>
        <w:t>quân</w:t>
      </w:r>
      <w:proofErr w:type="spellEnd"/>
      <w:r w:rsidRPr="008F6317">
        <w:rPr>
          <w:rFonts w:eastAsia="Times New Roman" w:cs="Times New Roman"/>
          <w:spacing w:val="-10"/>
          <w:sz w:val="28"/>
          <w:szCs w:val="28"/>
        </w:rPr>
        <w:t xml:space="preserve"> </w:t>
      </w:r>
      <w:proofErr w:type="spellStart"/>
      <w:r w:rsidRPr="008F6317">
        <w:rPr>
          <w:rFonts w:eastAsia="Times New Roman" w:cs="Times New Roman"/>
          <w:spacing w:val="-10"/>
          <w:sz w:val="28"/>
          <w:szCs w:val="28"/>
        </w:rPr>
        <w:t>huấn</w:t>
      </w:r>
      <w:proofErr w:type="spellEnd"/>
      <w:r w:rsidRPr="008F6317">
        <w:rPr>
          <w:rFonts w:eastAsia="Times New Roman" w:cs="Times New Roman"/>
          <w:spacing w:val="-10"/>
          <w:sz w:val="28"/>
          <w:szCs w:val="28"/>
        </w:rPr>
        <w:t xml:space="preserve">, BTTM, </w:t>
      </w:r>
      <w:proofErr w:type="spellStart"/>
      <w:r w:rsidRPr="008F6317">
        <w:rPr>
          <w:rFonts w:eastAsia="Times New Roman" w:cs="Times New Roman"/>
          <w:spacing w:val="-10"/>
          <w:sz w:val="28"/>
          <w:szCs w:val="28"/>
        </w:rPr>
        <w:t>năm</w:t>
      </w:r>
      <w:proofErr w:type="spellEnd"/>
      <w:r w:rsidRPr="008F6317">
        <w:rPr>
          <w:rFonts w:eastAsia="Times New Roman" w:cs="Times New Roman"/>
          <w:spacing w:val="-10"/>
          <w:sz w:val="28"/>
          <w:szCs w:val="28"/>
        </w:rPr>
        <w:t xml:space="preserve"> 2000.</w:t>
      </w:r>
    </w:p>
    <w:p w14:paraId="1E0A6218" w14:textId="77777777" w:rsidR="00B964C4" w:rsidRPr="008F6317" w:rsidRDefault="00B964C4" w:rsidP="00D461FE">
      <w:pPr>
        <w:spacing w:after="0" w:line="312" w:lineRule="auto"/>
        <w:ind w:right="-360"/>
        <w:jc w:val="right"/>
        <w:rPr>
          <w:rFonts w:eastAsia="Times New Roman" w:cs="Times New Roman"/>
          <w:spacing w:val="-10"/>
          <w:sz w:val="28"/>
          <w:szCs w:val="28"/>
        </w:rPr>
      </w:pPr>
      <w:r w:rsidRPr="008F6317">
        <w:rPr>
          <w:rFonts w:eastAsia="Times New Roman" w:cs="Times New Roman"/>
          <w:spacing w:val="-10"/>
          <w:sz w:val="28"/>
          <w:szCs w:val="28"/>
        </w:rPr>
        <w:br w:type="page"/>
      </w:r>
    </w:p>
    <w:p w14:paraId="0F61EC31" w14:textId="77777777" w:rsidR="00B964C4" w:rsidRPr="008F6317" w:rsidRDefault="00B964C4" w:rsidP="00D461FE">
      <w:pPr>
        <w:shd w:val="clear" w:color="auto" w:fill="FFFFFF"/>
        <w:spacing w:after="0" w:line="312" w:lineRule="auto"/>
        <w:jc w:val="center"/>
        <w:rPr>
          <w:rFonts w:eastAsia="Times New Roman" w:cs="Times New Roman"/>
          <w:b/>
          <w:sz w:val="28"/>
          <w:szCs w:val="28"/>
          <w:lang w:val="nl-NL"/>
        </w:rPr>
      </w:pPr>
      <w:r w:rsidRPr="008F6317">
        <w:rPr>
          <w:rFonts w:eastAsia="Times New Roman" w:cs="Times New Roman"/>
          <w:b/>
          <w:sz w:val="28"/>
          <w:szCs w:val="28"/>
          <w:lang w:val="nl-NL"/>
        </w:rPr>
        <w:lastRenderedPageBreak/>
        <w:t>CHƯƠNG TRÌNH MÔN HỌC</w:t>
      </w:r>
    </w:p>
    <w:p w14:paraId="3AAED37E" w14:textId="77777777" w:rsidR="00B964C4" w:rsidRPr="008F6317" w:rsidRDefault="00B964C4" w:rsidP="00D461FE">
      <w:pPr>
        <w:shd w:val="clear" w:color="auto" w:fill="FFFFFF"/>
        <w:spacing w:after="0" w:line="312" w:lineRule="auto"/>
        <w:jc w:val="center"/>
        <w:rPr>
          <w:rFonts w:eastAsia="Times New Roman" w:cs="Times New Roman"/>
          <w:b/>
          <w:i/>
          <w:sz w:val="28"/>
          <w:szCs w:val="28"/>
          <w:lang w:val="nl-NL"/>
        </w:rPr>
      </w:pPr>
      <w:r w:rsidRPr="008F6317">
        <w:rPr>
          <w:rFonts w:eastAsia="Times New Roman" w:cs="Times New Roman"/>
          <w:b/>
          <w:i/>
          <w:sz w:val="28"/>
          <w:szCs w:val="28"/>
          <w:lang w:val="nl-NL"/>
        </w:rPr>
        <w:t>(Kèm theo TT s</w:t>
      </w:r>
      <w:r w:rsidRPr="008F6317">
        <w:rPr>
          <w:rFonts w:eastAsia="Times New Roman" w:cs="Times New Roman"/>
          <w:i/>
          <w:sz w:val="28"/>
          <w:szCs w:val="28"/>
        </w:rPr>
        <w:t xml:space="preserve">ố:  11/2018/TT-BLĐTBXH </w:t>
      </w:r>
      <w:proofErr w:type="spellStart"/>
      <w:r w:rsidRPr="008F6317">
        <w:rPr>
          <w:rFonts w:eastAsia="Times New Roman" w:cs="Times New Roman"/>
          <w:i/>
          <w:iCs/>
          <w:sz w:val="28"/>
          <w:szCs w:val="28"/>
        </w:rPr>
        <w:t>ngày</w:t>
      </w:r>
      <w:proofErr w:type="spellEnd"/>
      <w:r w:rsidRPr="008F6317">
        <w:rPr>
          <w:rFonts w:eastAsia="Times New Roman" w:cs="Times New Roman"/>
          <w:i/>
          <w:iCs/>
          <w:sz w:val="28"/>
          <w:szCs w:val="28"/>
        </w:rPr>
        <w:t xml:space="preserve"> 26 </w:t>
      </w:r>
      <w:proofErr w:type="spellStart"/>
      <w:r w:rsidRPr="008F6317">
        <w:rPr>
          <w:rFonts w:eastAsia="Times New Roman" w:cs="Times New Roman"/>
          <w:i/>
          <w:iCs/>
          <w:sz w:val="28"/>
          <w:szCs w:val="28"/>
        </w:rPr>
        <w:t>tháng</w:t>
      </w:r>
      <w:proofErr w:type="spellEnd"/>
      <w:r w:rsidRPr="008F6317">
        <w:rPr>
          <w:rFonts w:eastAsia="Times New Roman" w:cs="Times New Roman"/>
          <w:i/>
          <w:iCs/>
          <w:sz w:val="28"/>
          <w:szCs w:val="28"/>
        </w:rPr>
        <w:t xml:space="preserve"> 9 </w:t>
      </w:r>
      <w:proofErr w:type="spellStart"/>
      <w:r w:rsidRPr="008F6317">
        <w:rPr>
          <w:rFonts w:eastAsia="Times New Roman" w:cs="Times New Roman"/>
          <w:i/>
          <w:iCs/>
          <w:sz w:val="28"/>
          <w:szCs w:val="28"/>
        </w:rPr>
        <w:t>năm</w:t>
      </w:r>
      <w:proofErr w:type="spellEnd"/>
      <w:r w:rsidRPr="008F6317">
        <w:rPr>
          <w:rFonts w:eastAsia="Times New Roman" w:cs="Times New Roman"/>
          <w:i/>
          <w:iCs/>
          <w:sz w:val="28"/>
          <w:szCs w:val="28"/>
        </w:rPr>
        <w:t xml:space="preserve"> 2018 Ban </w:t>
      </w:r>
      <w:proofErr w:type="spellStart"/>
      <w:r w:rsidRPr="008F6317">
        <w:rPr>
          <w:rFonts w:eastAsia="Times New Roman" w:cs="Times New Roman"/>
          <w:i/>
          <w:iCs/>
          <w:sz w:val="28"/>
          <w:szCs w:val="28"/>
        </w:rPr>
        <w:t>hành</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chương</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trình</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môn</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học</w:t>
      </w:r>
      <w:proofErr w:type="spellEnd"/>
      <w:r w:rsidRPr="008F6317">
        <w:rPr>
          <w:rFonts w:eastAsia="Times New Roman" w:cs="Times New Roman"/>
          <w:i/>
          <w:iCs/>
          <w:sz w:val="28"/>
          <w:szCs w:val="28"/>
        </w:rPr>
        <w:t xml:space="preserve"> Tin </w:t>
      </w:r>
      <w:proofErr w:type="spellStart"/>
      <w:r w:rsidRPr="008F6317">
        <w:rPr>
          <w:rFonts w:eastAsia="Times New Roman" w:cs="Times New Roman"/>
          <w:i/>
          <w:iCs/>
          <w:sz w:val="28"/>
          <w:szCs w:val="28"/>
        </w:rPr>
        <w:t>học</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thuộc</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khối</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các</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môn</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học</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chung</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trong</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chương</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trình</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đào</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tạo</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trình</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độ</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trung</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cấp</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trình</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độ</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cao</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đẳng</w:t>
      </w:r>
      <w:proofErr w:type="spellEnd"/>
      <w:r w:rsidRPr="008F6317">
        <w:rPr>
          <w:rFonts w:eastAsia="Times New Roman" w:cs="Times New Roman"/>
          <w:i/>
          <w:iCs/>
          <w:sz w:val="28"/>
          <w:szCs w:val="28"/>
        </w:rPr>
        <w:t>)</w:t>
      </w:r>
    </w:p>
    <w:p w14:paraId="5FF44B62" w14:textId="77777777" w:rsidR="00B964C4" w:rsidRPr="008F6317" w:rsidRDefault="00B964C4" w:rsidP="00D461FE">
      <w:pPr>
        <w:shd w:val="clear" w:color="auto" w:fill="FFFFFF"/>
        <w:tabs>
          <w:tab w:val="left" w:pos="709"/>
        </w:tabs>
        <w:spacing w:after="0" w:line="312" w:lineRule="auto"/>
        <w:ind w:firstLine="720"/>
        <w:jc w:val="both"/>
        <w:rPr>
          <w:rFonts w:cs="Times New Roman"/>
          <w:b/>
          <w:sz w:val="28"/>
          <w:szCs w:val="28"/>
          <w:lang w:val="pt-BR"/>
        </w:rPr>
      </w:pPr>
      <w:r w:rsidRPr="008F6317">
        <w:rPr>
          <w:rFonts w:cs="Times New Roman"/>
          <w:b/>
          <w:sz w:val="28"/>
          <w:szCs w:val="28"/>
          <w:lang w:val="pt-BR"/>
        </w:rPr>
        <w:t xml:space="preserve">Tên </w:t>
      </w:r>
      <w:r w:rsidRPr="008F6317">
        <w:rPr>
          <w:rFonts w:eastAsia="Times New Roman" w:cs="Times New Roman"/>
          <w:b/>
          <w:bCs/>
          <w:sz w:val="28"/>
          <w:szCs w:val="28"/>
          <w:lang w:val="nl-NL"/>
        </w:rPr>
        <w:t>môn</w:t>
      </w:r>
      <w:r w:rsidRPr="008F6317">
        <w:rPr>
          <w:rFonts w:cs="Times New Roman"/>
          <w:b/>
          <w:sz w:val="28"/>
          <w:szCs w:val="28"/>
          <w:lang w:val="pt-BR"/>
        </w:rPr>
        <w:t xml:space="preserve"> học: Tin học</w:t>
      </w:r>
    </w:p>
    <w:p w14:paraId="39FCDACC"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bCs/>
          <w:sz w:val="28"/>
          <w:szCs w:val="28"/>
          <w:lang w:val="nl-NL"/>
        </w:rPr>
      </w:pPr>
      <w:r w:rsidRPr="008F6317">
        <w:rPr>
          <w:rFonts w:eastAsia="Times New Roman" w:cs="Times New Roman"/>
          <w:b/>
          <w:bCs/>
          <w:sz w:val="28"/>
          <w:szCs w:val="28"/>
          <w:lang w:val="nl-NL"/>
        </w:rPr>
        <w:t>Mã môn học: MH 05</w:t>
      </w:r>
    </w:p>
    <w:p w14:paraId="3462A90A" w14:textId="77777777" w:rsidR="00B964C4" w:rsidRPr="008F6317" w:rsidRDefault="00B964C4" w:rsidP="00D461FE">
      <w:pPr>
        <w:tabs>
          <w:tab w:val="left" w:pos="709"/>
        </w:tabs>
        <w:spacing w:after="0" w:line="312" w:lineRule="auto"/>
        <w:ind w:firstLine="720"/>
        <w:jc w:val="both"/>
        <w:rPr>
          <w:rFonts w:eastAsia="Times New Roman" w:cs="Times New Roman"/>
          <w:bCs/>
          <w:sz w:val="28"/>
          <w:szCs w:val="28"/>
          <w:lang w:val="nl-NL"/>
        </w:rPr>
      </w:pPr>
      <w:r w:rsidRPr="008F6317">
        <w:rPr>
          <w:rFonts w:eastAsia="Times New Roman" w:cs="Times New Roman"/>
          <w:b/>
          <w:bCs/>
          <w:sz w:val="28"/>
          <w:szCs w:val="28"/>
          <w:lang w:val="nl-NL"/>
        </w:rPr>
        <w:t xml:space="preserve">Thời gian thực hiện: </w:t>
      </w:r>
      <w:r w:rsidRPr="008F6317">
        <w:rPr>
          <w:rFonts w:eastAsia="Times New Roman" w:cs="Times New Roman"/>
          <w:bCs/>
          <w:sz w:val="28"/>
          <w:szCs w:val="28"/>
          <w:lang w:val="nl-NL"/>
        </w:rPr>
        <w:t>75 giờ, (lý thuyết: 15 giờ; thực hành, thảo luận, bài tập: 58 giờ; kiểm tra: 2 giờ).</w:t>
      </w:r>
    </w:p>
    <w:p w14:paraId="47FBB1CF" w14:textId="77777777" w:rsidR="00B964C4" w:rsidRPr="008F6317" w:rsidRDefault="00B964C4" w:rsidP="00D461FE">
      <w:pPr>
        <w:tabs>
          <w:tab w:val="left" w:pos="709"/>
        </w:tabs>
        <w:spacing w:after="0" w:line="312" w:lineRule="auto"/>
        <w:ind w:firstLine="720"/>
        <w:jc w:val="both"/>
        <w:rPr>
          <w:rFonts w:eastAsia="Times New Roman" w:cs="Times New Roman"/>
          <w:b/>
          <w:bCs/>
          <w:sz w:val="28"/>
          <w:szCs w:val="28"/>
          <w:lang w:val="nl-NL"/>
        </w:rPr>
      </w:pPr>
      <w:r w:rsidRPr="008F6317">
        <w:rPr>
          <w:rFonts w:eastAsia="Times New Roman" w:cs="Times New Roman"/>
          <w:b/>
          <w:bCs/>
          <w:sz w:val="28"/>
          <w:szCs w:val="28"/>
          <w:lang w:val="nl-NL"/>
        </w:rPr>
        <w:t>I. Vị trí, tính chất của môn học</w:t>
      </w:r>
    </w:p>
    <w:p w14:paraId="1DE12F7D" w14:textId="77777777" w:rsidR="00B964C4" w:rsidRPr="008F6317" w:rsidRDefault="00B964C4" w:rsidP="00D461FE">
      <w:pPr>
        <w:tabs>
          <w:tab w:val="left" w:pos="709"/>
        </w:tabs>
        <w:spacing w:after="0" w:line="312" w:lineRule="auto"/>
        <w:ind w:firstLine="720"/>
        <w:jc w:val="both"/>
        <w:rPr>
          <w:rFonts w:eastAsia="Times New Roman" w:cs="Times New Roman"/>
          <w:bCs/>
          <w:sz w:val="28"/>
          <w:szCs w:val="28"/>
          <w:lang w:val="nl-NL"/>
        </w:rPr>
      </w:pPr>
      <w:r w:rsidRPr="008F6317">
        <w:rPr>
          <w:rFonts w:eastAsia="Times New Roman" w:cs="Times New Roman"/>
          <w:b/>
          <w:sz w:val="28"/>
          <w:szCs w:val="28"/>
          <w:lang w:val="nl-NL"/>
        </w:rPr>
        <w:t xml:space="preserve">1. </w:t>
      </w:r>
      <w:r w:rsidRPr="008F6317">
        <w:rPr>
          <w:rFonts w:eastAsia="Times New Roman" w:cs="Times New Roman"/>
          <w:b/>
          <w:bCs/>
          <w:sz w:val="28"/>
          <w:szCs w:val="28"/>
          <w:lang w:val="nl-NL"/>
        </w:rPr>
        <w:t xml:space="preserve">Vị trí: </w:t>
      </w:r>
      <w:r w:rsidRPr="008F6317">
        <w:rPr>
          <w:rFonts w:eastAsia="Times New Roman" w:cs="Times New Roman"/>
          <w:bCs/>
          <w:sz w:val="28"/>
          <w:szCs w:val="28"/>
          <w:lang w:val="nl-NL"/>
        </w:rPr>
        <w:t>Môn học Tin học là môn học bắt buộc thuộc khối các môn học chung trong chương trình đào tạo cao đẳng.</w:t>
      </w:r>
    </w:p>
    <w:p w14:paraId="62E7875B"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Cs/>
          <w:sz w:val="28"/>
          <w:szCs w:val="28"/>
          <w:lang w:val="nl-NL"/>
        </w:rPr>
      </w:pPr>
      <w:r w:rsidRPr="008F6317">
        <w:rPr>
          <w:rFonts w:eastAsia="Times New Roman" w:cs="Times New Roman"/>
          <w:b/>
          <w:bCs/>
          <w:sz w:val="28"/>
          <w:szCs w:val="28"/>
          <w:lang w:val="nl-NL"/>
        </w:rPr>
        <w:t xml:space="preserve">2. </w:t>
      </w:r>
      <w:bookmarkStart w:id="39" w:name="muc_2"/>
      <w:r w:rsidRPr="008F6317">
        <w:rPr>
          <w:rFonts w:eastAsia="Times New Roman" w:cs="Times New Roman"/>
          <w:b/>
          <w:bCs/>
          <w:sz w:val="28"/>
          <w:szCs w:val="28"/>
          <w:lang w:val="nl-NL"/>
        </w:rPr>
        <w:t>Tính chất:</w:t>
      </w:r>
      <w:r w:rsidRPr="008F6317">
        <w:rPr>
          <w:rFonts w:eastAsia="Times New Roman" w:cs="Times New Roman"/>
          <w:bCs/>
          <w:sz w:val="28"/>
          <w:szCs w:val="28"/>
          <w:lang w:val="nl-NL"/>
        </w:rPr>
        <w:t xml:space="preserve"> Chương trình môn học bao gồm nội dung cơ bản về máy tính và công nghệ thông tin, cũng như việc sử dụng máy tính trong đời sống, học tập và hoạt động nghề nghiệp sau này.</w:t>
      </w:r>
    </w:p>
    <w:p w14:paraId="674089B2"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bCs/>
          <w:sz w:val="28"/>
          <w:szCs w:val="28"/>
          <w:lang w:val="nl-NL"/>
        </w:rPr>
      </w:pPr>
      <w:r w:rsidRPr="008F6317">
        <w:rPr>
          <w:rFonts w:eastAsia="Times New Roman" w:cs="Times New Roman"/>
          <w:b/>
          <w:bCs/>
          <w:sz w:val="28"/>
          <w:szCs w:val="28"/>
          <w:lang w:val="nl-NL"/>
        </w:rPr>
        <w:t>II. Mục tiêu</w:t>
      </w:r>
      <w:bookmarkEnd w:id="39"/>
      <w:r w:rsidRPr="008F6317">
        <w:rPr>
          <w:rFonts w:eastAsia="Times New Roman" w:cs="Times New Roman"/>
          <w:b/>
          <w:bCs/>
          <w:sz w:val="28"/>
          <w:szCs w:val="28"/>
          <w:lang w:val="nl-NL"/>
        </w:rPr>
        <w:t xml:space="preserve"> của môn học</w:t>
      </w:r>
    </w:p>
    <w:p w14:paraId="31EF5120"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spacing w:val="-2"/>
          <w:sz w:val="28"/>
          <w:szCs w:val="28"/>
          <w:lang w:val="nl-NL"/>
        </w:rPr>
      </w:pPr>
      <w:r w:rsidRPr="008F6317">
        <w:rPr>
          <w:rFonts w:eastAsia="Times New Roman" w:cs="Times New Roman"/>
          <w:spacing w:val="-2"/>
          <w:sz w:val="28"/>
          <w:szCs w:val="28"/>
          <w:lang w:val="nl-NL"/>
        </w:rPr>
        <w:t>Sau khi học xong môn học này, người học đạt được Chuẩn kỹ năng sử dụng công nghệ thông tin cơ bản theo quy định của Bộ Thông tin và Truyền thông, cụ thể:</w:t>
      </w:r>
    </w:p>
    <w:p w14:paraId="4507FBD6"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lang w:val="nl-NL"/>
        </w:rPr>
      </w:pPr>
      <w:r w:rsidRPr="008F6317">
        <w:rPr>
          <w:rFonts w:eastAsia="Times New Roman" w:cs="Times New Roman"/>
          <w:b/>
          <w:sz w:val="28"/>
          <w:szCs w:val="28"/>
          <w:lang w:val="nl-NL"/>
        </w:rPr>
        <w:t>1. Về kiến thức</w:t>
      </w:r>
    </w:p>
    <w:p w14:paraId="5E5517F5"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spacing w:val="-2"/>
          <w:sz w:val="28"/>
          <w:szCs w:val="28"/>
          <w:lang w:val="nl-NL"/>
        </w:rPr>
      </w:pPr>
      <w:r w:rsidRPr="008F6317">
        <w:rPr>
          <w:rFonts w:eastAsia="Times New Roman" w:cs="Times New Roman"/>
          <w:spacing w:val="-2"/>
          <w:sz w:val="28"/>
          <w:szCs w:val="28"/>
          <w:lang w:val="nl-NL"/>
        </w:rPr>
        <w:t>Trình bày và giải thích được được kiến thức cơ bản về công nghệ thông tin; sử dụng máy tính, xử lý văn bản; sử dụng bảng tính, trình chiếu, Internet.</w:t>
      </w:r>
    </w:p>
    <w:p w14:paraId="0184FC55"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lang w:val="nl-NL"/>
        </w:rPr>
      </w:pPr>
      <w:r w:rsidRPr="008F6317">
        <w:rPr>
          <w:rFonts w:eastAsia="Times New Roman" w:cs="Times New Roman"/>
          <w:b/>
          <w:sz w:val="28"/>
          <w:szCs w:val="28"/>
          <w:lang w:val="nl-NL"/>
        </w:rPr>
        <w:t>2. Về kỹ năng</w:t>
      </w:r>
    </w:p>
    <w:p w14:paraId="65D0F2B0" w14:textId="77777777" w:rsidR="00B964C4" w:rsidRPr="008F6317" w:rsidRDefault="00B964C4" w:rsidP="00D461FE">
      <w:pPr>
        <w:numPr>
          <w:ilvl w:val="0"/>
          <w:numId w:val="86"/>
        </w:numPr>
        <w:shd w:val="clear" w:color="auto" w:fill="FFFFFF"/>
        <w:tabs>
          <w:tab w:val="left" w:pos="851"/>
        </w:tabs>
        <w:spacing w:after="0" w:line="312" w:lineRule="auto"/>
        <w:contextualSpacing/>
        <w:jc w:val="both"/>
        <w:rPr>
          <w:rFonts w:eastAsia="Times New Roman" w:cs="Times New Roman"/>
          <w:vanish/>
          <w:sz w:val="28"/>
          <w:szCs w:val="28"/>
          <w:lang w:val="nl-NL"/>
        </w:rPr>
      </w:pPr>
    </w:p>
    <w:p w14:paraId="1BFB316B" w14:textId="77777777" w:rsidR="00B964C4" w:rsidRPr="008F6317" w:rsidRDefault="00B964C4" w:rsidP="00D461FE">
      <w:pPr>
        <w:numPr>
          <w:ilvl w:val="0"/>
          <w:numId w:val="86"/>
        </w:numPr>
        <w:shd w:val="clear" w:color="auto" w:fill="FFFFFF"/>
        <w:tabs>
          <w:tab w:val="left" w:pos="851"/>
        </w:tabs>
        <w:spacing w:after="0" w:line="312" w:lineRule="auto"/>
        <w:contextualSpacing/>
        <w:jc w:val="both"/>
        <w:rPr>
          <w:rFonts w:eastAsia="Times New Roman" w:cs="Times New Roman"/>
          <w:vanish/>
          <w:sz w:val="28"/>
          <w:szCs w:val="28"/>
          <w:lang w:val="nl-NL"/>
        </w:rPr>
      </w:pPr>
    </w:p>
    <w:p w14:paraId="0EA38EE5"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sz w:val="28"/>
          <w:szCs w:val="28"/>
          <w:bdr w:val="none" w:sz="0" w:space="0" w:color="auto" w:frame="1"/>
          <w:lang w:val="nl-NL"/>
        </w:rPr>
      </w:pPr>
      <w:r w:rsidRPr="008F6317">
        <w:rPr>
          <w:rFonts w:eastAsia="Times New Roman" w:cs="Times New Roman"/>
          <w:sz w:val="28"/>
          <w:szCs w:val="28"/>
          <w:bdr w:val="none" w:sz="0" w:space="0" w:color="auto" w:frame="1"/>
          <w:lang w:val="nl-NL"/>
        </w:rPr>
        <w:t xml:space="preserve">- Nhận biết được các thiết bị cơ bản của máy tính, mạng máy tính; phân loại phần mềm; lập trình; phần mềm thương mại và phần mềm nguồn mở; </w:t>
      </w:r>
    </w:p>
    <w:p w14:paraId="33ADA36F"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 Sử dụng được hệ điều hành Windows để tổ chức, quản lý thư mục, tập tin trên máy tính và sử dụng máy in;</w:t>
      </w:r>
    </w:p>
    <w:p w14:paraId="2763B4AA"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 Sử dụng được phần mềm soạn thảo để soạn thảo được văn bản hành chính theo đúng quy định về kỹ thuật soạn thảo văn bản hành chính;</w:t>
      </w:r>
    </w:p>
    <w:p w14:paraId="3716A158"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 Sử dụng được phần mềm xử lý bảng tính để tạo trang tính và các hàm cơ bản để tính các bài toán thực tế;</w:t>
      </w:r>
    </w:p>
    <w:p w14:paraId="7A3880A9"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 Sử dụng được phần mềm trình chiếu để xây dựng và trình chiếu được các nội dung cần thiết;</w:t>
      </w:r>
    </w:p>
    <w:p w14:paraId="64ACCF79"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 Sử dụng được một số dịch vụ Internet cơ bản như: Trình duyệt Web, thư điện tử, tìm kiếm thông tin và một số dạng truyền thông số thông dụng;</w:t>
      </w:r>
    </w:p>
    <w:p w14:paraId="54A04D5E"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sz w:val="28"/>
          <w:szCs w:val="28"/>
          <w:lang w:val="nl-NL"/>
        </w:rPr>
      </w:pPr>
      <w:bookmarkStart w:id="40" w:name="_Hlk529861985"/>
      <w:r w:rsidRPr="008F6317">
        <w:rPr>
          <w:rFonts w:eastAsia="Times New Roman" w:cs="Times New Roman"/>
          <w:sz w:val="28"/>
          <w:szCs w:val="28"/>
          <w:lang w:val="nl-NL"/>
        </w:rPr>
        <w:lastRenderedPageBreak/>
        <w:t>- Nhận biết và áp dụng biện pháp phòng tránh các loại nguy cơ đối với an toàn dữ liệu, mối nguy hiểm tiềm năng khi sử dụng các trang mạng xã hội, an toàn và bảo mật, bảo vệ thông tin;</w:t>
      </w:r>
      <w:bookmarkEnd w:id="40"/>
    </w:p>
    <w:p w14:paraId="24C4E505"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 Thực hiện đúng các quy định về an toàn bảo mật thông tin; an toàn lao động và bảo vệ môi trường trong việc sử dụng máy tính và ứng dụng công nghệ thông tin.</w:t>
      </w:r>
    </w:p>
    <w:p w14:paraId="3092AA70"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lang w:val="nl-NL"/>
        </w:rPr>
      </w:pPr>
      <w:r w:rsidRPr="008F6317">
        <w:rPr>
          <w:rFonts w:eastAsia="Times New Roman" w:cs="Times New Roman"/>
          <w:b/>
          <w:sz w:val="28"/>
          <w:szCs w:val="28"/>
          <w:lang w:val="nl-NL"/>
        </w:rPr>
        <w:t>3. Về năng lực tự chủ và trách nhiệm</w:t>
      </w:r>
    </w:p>
    <w:p w14:paraId="05A15851"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 Nhận thức được tầm quan trọng và thực hiện đúng quy định của pháp luật, có trách nhiệm trong việc sử dụng máy tính và công nghệ thông tin trong đời sống, học tập và nghề nghiệp;</w:t>
      </w:r>
    </w:p>
    <w:p w14:paraId="19C5D5CC"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spacing w:val="-4"/>
          <w:sz w:val="28"/>
          <w:szCs w:val="28"/>
          <w:lang w:val="nl-NL"/>
        </w:rPr>
      </w:pPr>
      <w:r w:rsidRPr="008F6317">
        <w:rPr>
          <w:rFonts w:eastAsia="Times New Roman" w:cs="Times New Roman"/>
          <w:spacing w:val="-4"/>
          <w:sz w:val="28"/>
          <w:szCs w:val="28"/>
          <w:lang w:val="nl-NL"/>
        </w:rPr>
        <w:t>- Có thể làm việc độc lập hoặc theo nhóm trong việc áp dụng chuẩn kỹ năng sử dụng công nghệ thông tin cơ bản vào học tập, lao động và các hoạt động khác.</w:t>
      </w:r>
    </w:p>
    <w:p w14:paraId="55A7B9B1"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bCs/>
          <w:sz w:val="28"/>
          <w:szCs w:val="28"/>
          <w:lang w:val="nl-NL"/>
        </w:rPr>
      </w:pPr>
      <w:r w:rsidRPr="008F6317">
        <w:rPr>
          <w:rFonts w:eastAsia="Times New Roman" w:cs="Times New Roman"/>
          <w:b/>
          <w:bCs/>
          <w:sz w:val="28"/>
          <w:szCs w:val="28"/>
          <w:lang w:val="nl-NL"/>
        </w:rPr>
        <w:t>III.  Nội dung môn học</w:t>
      </w:r>
    </w:p>
    <w:p w14:paraId="1E8B9930"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bCs/>
          <w:sz w:val="28"/>
          <w:szCs w:val="28"/>
          <w:lang w:val="nl-NL"/>
        </w:rPr>
      </w:pPr>
      <w:r w:rsidRPr="008F6317">
        <w:rPr>
          <w:rFonts w:eastAsia="Times New Roman" w:cs="Times New Roman"/>
          <w:b/>
          <w:bCs/>
          <w:sz w:val="28"/>
          <w:szCs w:val="28"/>
          <w:lang w:val="nl-NL"/>
        </w:rPr>
        <w:t xml:space="preserve">1.  Nội </w:t>
      </w:r>
      <w:r w:rsidRPr="008F6317">
        <w:rPr>
          <w:rFonts w:eastAsia="Times New Roman" w:cs="Times New Roman"/>
          <w:b/>
          <w:sz w:val="28"/>
          <w:szCs w:val="28"/>
          <w:lang w:val="nl-NL"/>
        </w:rPr>
        <w:t>dung</w:t>
      </w:r>
      <w:r w:rsidRPr="008F6317">
        <w:rPr>
          <w:rFonts w:eastAsia="Times New Roman" w:cs="Times New Roman"/>
          <w:b/>
          <w:bCs/>
          <w:sz w:val="28"/>
          <w:szCs w:val="28"/>
          <w:lang w:val="nl-NL"/>
        </w:rPr>
        <w:t xml:space="preserve"> tổng quát và phân bổ thời gian</w:t>
      </w:r>
    </w:p>
    <w:tbl>
      <w:tblPr>
        <w:tblW w:w="9023" w:type="dxa"/>
        <w:jc w:val="center"/>
        <w:tblLook w:val="04A0" w:firstRow="1" w:lastRow="0" w:firstColumn="1" w:lastColumn="0" w:noHBand="0" w:noVBand="1"/>
      </w:tblPr>
      <w:tblGrid>
        <w:gridCol w:w="692"/>
        <w:gridCol w:w="4171"/>
        <w:gridCol w:w="850"/>
        <w:gridCol w:w="992"/>
        <w:gridCol w:w="1134"/>
        <w:gridCol w:w="1184"/>
      </w:tblGrid>
      <w:tr w:rsidR="00B964C4" w:rsidRPr="008F6317" w14:paraId="5C6BFE2B" w14:textId="77777777" w:rsidTr="008B63B3">
        <w:trPr>
          <w:trHeight w:val="548"/>
          <w:tblHeader/>
          <w:jc w:val="center"/>
        </w:trPr>
        <w:tc>
          <w:tcPr>
            <w:tcW w:w="692" w:type="dxa"/>
            <w:vMerge w:val="restart"/>
            <w:tcBorders>
              <w:top w:val="single" w:sz="4" w:space="0" w:color="auto"/>
              <w:left w:val="single" w:sz="4" w:space="0" w:color="auto"/>
              <w:bottom w:val="single" w:sz="4" w:space="0" w:color="auto"/>
              <w:right w:val="single" w:sz="4" w:space="0" w:color="auto"/>
            </w:tcBorders>
            <w:vAlign w:val="center"/>
          </w:tcPr>
          <w:p w14:paraId="6C8090C4" w14:textId="77777777" w:rsidR="00B964C4" w:rsidRPr="008F6317" w:rsidRDefault="00B964C4" w:rsidP="00D461FE">
            <w:pPr>
              <w:tabs>
                <w:tab w:val="left" w:pos="851"/>
              </w:tabs>
              <w:spacing w:after="0" w:line="312" w:lineRule="auto"/>
              <w:jc w:val="center"/>
              <w:rPr>
                <w:rFonts w:eastAsia="Times New Roman" w:cs="Times New Roman"/>
                <w:b/>
                <w:bCs/>
                <w:sz w:val="28"/>
                <w:szCs w:val="28"/>
              </w:rPr>
            </w:pPr>
            <w:r w:rsidRPr="008F6317">
              <w:rPr>
                <w:rFonts w:eastAsia="Times New Roman" w:cs="Times New Roman"/>
                <w:sz w:val="28"/>
                <w:szCs w:val="28"/>
                <w:lang w:val="nl-NL"/>
              </w:rPr>
              <w:br w:type="page"/>
            </w:r>
            <w:proofErr w:type="spellStart"/>
            <w:r w:rsidRPr="008F6317">
              <w:rPr>
                <w:rFonts w:eastAsia="Times New Roman" w:cs="Times New Roman"/>
                <w:b/>
                <w:bCs/>
                <w:sz w:val="28"/>
                <w:szCs w:val="28"/>
              </w:rPr>
              <w:t>Số</w:t>
            </w:r>
            <w:proofErr w:type="spellEnd"/>
            <w:r w:rsidRPr="008F6317">
              <w:rPr>
                <w:rFonts w:eastAsia="Times New Roman" w:cs="Times New Roman"/>
                <w:b/>
                <w:bCs/>
                <w:sz w:val="28"/>
                <w:szCs w:val="28"/>
              </w:rPr>
              <w:br/>
              <w:t xml:space="preserve"> TT</w:t>
            </w:r>
          </w:p>
        </w:tc>
        <w:tc>
          <w:tcPr>
            <w:tcW w:w="4171" w:type="dxa"/>
            <w:vMerge w:val="restart"/>
            <w:tcBorders>
              <w:top w:val="single" w:sz="4" w:space="0" w:color="auto"/>
              <w:left w:val="single" w:sz="4" w:space="0" w:color="auto"/>
              <w:bottom w:val="single" w:sz="4" w:space="0" w:color="auto"/>
              <w:right w:val="single" w:sz="4" w:space="0" w:color="auto"/>
            </w:tcBorders>
            <w:vAlign w:val="center"/>
          </w:tcPr>
          <w:p w14:paraId="1B3E903D" w14:textId="77777777" w:rsidR="00B964C4" w:rsidRPr="008F6317" w:rsidRDefault="00B964C4" w:rsidP="00D461FE">
            <w:pPr>
              <w:tabs>
                <w:tab w:val="left" w:pos="851"/>
              </w:tabs>
              <w:spacing w:after="0" w:line="312" w:lineRule="auto"/>
              <w:jc w:val="center"/>
              <w:rPr>
                <w:rFonts w:eastAsia="Times New Roman" w:cs="Times New Roman"/>
                <w:b/>
                <w:bCs/>
                <w:sz w:val="28"/>
                <w:szCs w:val="28"/>
              </w:rPr>
            </w:pPr>
            <w:proofErr w:type="spellStart"/>
            <w:r w:rsidRPr="008F6317">
              <w:rPr>
                <w:rFonts w:eastAsia="Times New Roman" w:cs="Times New Roman"/>
                <w:b/>
                <w:bCs/>
                <w:sz w:val="28"/>
                <w:szCs w:val="28"/>
              </w:rPr>
              <w:t>Tên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chương</w:t>
            </w:r>
            <w:proofErr w:type="spellEnd"/>
          </w:p>
        </w:tc>
        <w:tc>
          <w:tcPr>
            <w:tcW w:w="850" w:type="dxa"/>
            <w:vMerge w:val="restart"/>
            <w:tcBorders>
              <w:top w:val="single" w:sz="4" w:space="0" w:color="auto"/>
              <w:left w:val="single" w:sz="4" w:space="0" w:color="auto"/>
              <w:bottom w:val="single" w:sz="4" w:space="0" w:color="auto"/>
              <w:right w:val="single" w:sz="4" w:space="0" w:color="auto"/>
            </w:tcBorders>
            <w:vAlign w:val="center"/>
          </w:tcPr>
          <w:p w14:paraId="4A303054" w14:textId="77777777" w:rsidR="00B964C4" w:rsidRPr="008F6317" w:rsidRDefault="00B964C4" w:rsidP="00D461FE">
            <w:pPr>
              <w:tabs>
                <w:tab w:val="left" w:pos="851"/>
              </w:tabs>
              <w:spacing w:after="0" w:line="312" w:lineRule="auto"/>
              <w:jc w:val="center"/>
              <w:rPr>
                <w:rFonts w:eastAsia="Times New Roman" w:cs="Times New Roman"/>
                <w:b/>
                <w:bCs/>
                <w:sz w:val="28"/>
                <w:szCs w:val="28"/>
              </w:rPr>
            </w:pPr>
            <w:proofErr w:type="spellStart"/>
            <w:r w:rsidRPr="008F6317">
              <w:rPr>
                <w:rFonts w:eastAsia="Times New Roman" w:cs="Times New Roman"/>
                <w:b/>
                <w:bCs/>
                <w:sz w:val="28"/>
                <w:szCs w:val="28"/>
              </w:rPr>
              <w:t>Tổng</w:t>
            </w:r>
            <w:proofErr w:type="spellEnd"/>
            <w:r w:rsidRPr="008F6317">
              <w:rPr>
                <w:rFonts w:eastAsia="Times New Roman" w:cs="Times New Roman"/>
                <w:b/>
                <w:bCs/>
                <w:sz w:val="28"/>
                <w:szCs w:val="28"/>
              </w:rPr>
              <w:br/>
              <w:t xml:space="preserve"> </w:t>
            </w:r>
            <w:proofErr w:type="spellStart"/>
            <w:r w:rsidRPr="008F6317">
              <w:rPr>
                <w:rFonts w:eastAsia="Times New Roman" w:cs="Times New Roman"/>
                <w:b/>
                <w:bCs/>
                <w:sz w:val="28"/>
                <w:szCs w:val="28"/>
              </w:rPr>
              <w:t>số</w:t>
            </w:r>
            <w:proofErr w:type="spellEnd"/>
          </w:p>
        </w:tc>
        <w:tc>
          <w:tcPr>
            <w:tcW w:w="3310" w:type="dxa"/>
            <w:gridSpan w:val="3"/>
            <w:tcBorders>
              <w:top w:val="single" w:sz="4" w:space="0" w:color="auto"/>
              <w:left w:val="nil"/>
              <w:bottom w:val="single" w:sz="4" w:space="0" w:color="auto"/>
              <w:right w:val="single" w:sz="4" w:space="0" w:color="auto"/>
            </w:tcBorders>
            <w:vAlign w:val="center"/>
          </w:tcPr>
          <w:p w14:paraId="35BADAE3" w14:textId="77777777" w:rsidR="00B964C4" w:rsidRPr="008F6317" w:rsidRDefault="00B964C4" w:rsidP="00D461FE">
            <w:pPr>
              <w:tabs>
                <w:tab w:val="left" w:pos="851"/>
              </w:tabs>
              <w:spacing w:after="0" w:line="312" w:lineRule="auto"/>
              <w:jc w:val="center"/>
              <w:rPr>
                <w:rFonts w:eastAsia="Times New Roman" w:cs="Times New Roman"/>
                <w:b/>
                <w:bCs/>
                <w:sz w:val="28"/>
                <w:szCs w:val="28"/>
              </w:rPr>
            </w:pPr>
            <w:proofErr w:type="spellStart"/>
            <w:r w:rsidRPr="008F6317">
              <w:rPr>
                <w:rFonts w:eastAsia="Times New Roman" w:cs="Times New Roman"/>
                <w:b/>
                <w:bCs/>
                <w:sz w:val="28"/>
                <w:szCs w:val="28"/>
              </w:rPr>
              <w:t>Thời</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gian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giờ</w:t>
            </w:r>
            <w:proofErr w:type="spellEnd"/>
            <w:r w:rsidRPr="008F6317">
              <w:rPr>
                <w:rFonts w:eastAsia="Times New Roman" w:cs="Times New Roman"/>
                <w:b/>
                <w:bCs/>
                <w:sz w:val="28"/>
                <w:szCs w:val="28"/>
              </w:rPr>
              <w:t>)</w:t>
            </w:r>
          </w:p>
        </w:tc>
      </w:tr>
      <w:tr w:rsidR="00B964C4" w:rsidRPr="008F6317" w14:paraId="78041E69" w14:textId="77777777" w:rsidTr="008B63B3">
        <w:trPr>
          <w:trHeight w:val="1754"/>
          <w:tblHeader/>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3602B14E" w14:textId="77777777" w:rsidR="00B964C4" w:rsidRPr="008F6317" w:rsidRDefault="00B964C4" w:rsidP="00D461FE">
            <w:pPr>
              <w:spacing w:after="0" w:line="312" w:lineRule="auto"/>
              <w:rPr>
                <w:rFonts w:eastAsia="Times New Roman" w:cs="Times New Roman"/>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2058D694" w14:textId="77777777" w:rsidR="00B964C4" w:rsidRPr="008F6317" w:rsidRDefault="00B964C4" w:rsidP="00D461FE">
            <w:pPr>
              <w:spacing w:after="0" w:line="312" w:lineRule="auto"/>
              <w:rPr>
                <w:rFonts w:eastAsia="Times New Roman" w:cs="Times New Roman"/>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0B2CAC0F" w14:textId="77777777" w:rsidR="00B964C4" w:rsidRPr="008F6317" w:rsidRDefault="00B964C4" w:rsidP="00D461FE">
            <w:pPr>
              <w:spacing w:after="0" w:line="312" w:lineRule="auto"/>
              <w:rPr>
                <w:rFonts w:eastAsia="Times New Roman" w:cs="Times New Roman"/>
                <w:b/>
                <w:bCs/>
                <w:sz w:val="28"/>
                <w:szCs w:val="28"/>
              </w:rPr>
            </w:pPr>
          </w:p>
        </w:tc>
        <w:tc>
          <w:tcPr>
            <w:tcW w:w="992" w:type="dxa"/>
            <w:tcBorders>
              <w:top w:val="nil"/>
              <w:left w:val="nil"/>
              <w:bottom w:val="single" w:sz="4" w:space="0" w:color="auto"/>
              <w:right w:val="single" w:sz="4" w:space="0" w:color="auto"/>
            </w:tcBorders>
            <w:vAlign w:val="center"/>
          </w:tcPr>
          <w:p w14:paraId="4BD16915" w14:textId="77777777" w:rsidR="00B964C4" w:rsidRPr="008F6317" w:rsidRDefault="00B964C4" w:rsidP="00D461FE">
            <w:pPr>
              <w:tabs>
                <w:tab w:val="left" w:pos="851"/>
              </w:tabs>
              <w:spacing w:after="0" w:line="312" w:lineRule="auto"/>
              <w:jc w:val="center"/>
              <w:rPr>
                <w:rFonts w:eastAsia="Times New Roman" w:cs="Times New Roman"/>
                <w:b/>
                <w:bCs/>
                <w:sz w:val="28"/>
                <w:szCs w:val="28"/>
              </w:rPr>
            </w:pPr>
            <w:r w:rsidRPr="008F6317">
              <w:rPr>
                <w:rFonts w:eastAsia="Times New Roman" w:cs="Times New Roman"/>
                <w:b/>
                <w:bCs/>
                <w:sz w:val="28"/>
                <w:szCs w:val="28"/>
              </w:rPr>
              <w:t>Lý</w:t>
            </w:r>
            <w:r w:rsidRPr="008F6317">
              <w:rPr>
                <w:rFonts w:eastAsia="Times New Roman" w:cs="Times New Roman"/>
                <w:b/>
                <w:bCs/>
                <w:sz w:val="28"/>
                <w:szCs w:val="28"/>
              </w:rPr>
              <w:br/>
            </w:r>
            <w:proofErr w:type="spellStart"/>
            <w:r w:rsidRPr="008F6317">
              <w:rPr>
                <w:rFonts w:eastAsia="Times New Roman" w:cs="Times New Roman"/>
                <w:b/>
                <w:bCs/>
                <w:sz w:val="28"/>
                <w:szCs w:val="28"/>
              </w:rPr>
              <w:t>thuyết</w:t>
            </w:r>
            <w:proofErr w:type="spellEnd"/>
          </w:p>
        </w:tc>
        <w:tc>
          <w:tcPr>
            <w:tcW w:w="1134" w:type="dxa"/>
            <w:tcBorders>
              <w:top w:val="nil"/>
              <w:left w:val="nil"/>
              <w:bottom w:val="single" w:sz="4" w:space="0" w:color="auto"/>
              <w:right w:val="single" w:sz="4" w:space="0" w:color="auto"/>
            </w:tcBorders>
            <w:vAlign w:val="center"/>
          </w:tcPr>
          <w:p w14:paraId="3BB915DC" w14:textId="77777777" w:rsidR="00B964C4" w:rsidRPr="008F6317" w:rsidRDefault="00B964C4" w:rsidP="00D461FE">
            <w:pPr>
              <w:tabs>
                <w:tab w:val="left" w:pos="851"/>
              </w:tabs>
              <w:spacing w:after="0" w:line="312" w:lineRule="auto"/>
              <w:jc w:val="center"/>
              <w:rPr>
                <w:rFonts w:eastAsia="Times New Roman" w:cs="Times New Roman"/>
                <w:b/>
                <w:bCs/>
                <w:sz w:val="28"/>
                <w:szCs w:val="28"/>
              </w:rPr>
            </w:pPr>
            <w:proofErr w:type="spellStart"/>
            <w:r w:rsidRPr="008F6317">
              <w:rPr>
                <w:rFonts w:eastAsia="Times New Roman" w:cs="Times New Roman"/>
                <w:b/>
                <w:bCs/>
                <w:sz w:val="28"/>
                <w:szCs w:val="28"/>
              </w:rPr>
              <w:t>Thực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hành</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thảo</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luận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bài</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tập</w:t>
            </w:r>
            <w:proofErr w:type="spellEnd"/>
          </w:p>
        </w:tc>
        <w:tc>
          <w:tcPr>
            <w:tcW w:w="1184" w:type="dxa"/>
            <w:tcBorders>
              <w:top w:val="nil"/>
              <w:left w:val="nil"/>
              <w:bottom w:val="single" w:sz="4" w:space="0" w:color="auto"/>
              <w:right w:val="single" w:sz="4" w:space="0" w:color="auto"/>
            </w:tcBorders>
            <w:vAlign w:val="center"/>
          </w:tcPr>
          <w:p w14:paraId="46885A7C" w14:textId="77777777" w:rsidR="00B964C4" w:rsidRPr="008F6317" w:rsidRDefault="00B964C4" w:rsidP="00D461FE">
            <w:pPr>
              <w:tabs>
                <w:tab w:val="left" w:pos="851"/>
              </w:tabs>
              <w:spacing w:after="0" w:line="312" w:lineRule="auto"/>
              <w:jc w:val="center"/>
              <w:rPr>
                <w:rFonts w:eastAsia="Times New Roman" w:cs="Times New Roman"/>
                <w:b/>
                <w:bCs/>
                <w:sz w:val="28"/>
                <w:szCs w:val="28"/>
              </w:rPr>
            </w:pPr>
            <w:proofErr w:type="spellStart"/>
            <w:r w:rsidRPr="008F6317">
              <w:rPr>
                <w:rFonts w:eastAsia="Times New Roman" w:cs="Times New Roman"/>
                <w:b/>
                <w:bCs/>
                <w:sz w:val="28"/>
                <w:szCs w:val="28"/>
              </w:rPr>
              <w:t>Kiểm</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tra</w:t>
            </w:r>
            <w:proofErr w:type="spellEnd"/>
          </w:p>
        </w:tc>
      </w:tr>
      <w:tr w:rsidR="00B964C4" w:rsidRPr="008F6317" w14:paraId="604DE578" w14:textId="77777777" w:rsidTr="008B63B3">
        <w:trPr>
          <w:trHeight w:val="671"/>
          <w:jc w:val="center"/>
        </w:trPr>
        <w:tc>
          <w:tcPr>
            <w:tcW w:w="692" w:type="dxa"/>
            <w:tcBorders>
              <w:top w:val="nil"/>
              <w:left w:val="single" w:sz="4" w:space="0" w:color="auto"/>
              <w:bottom w:val="single" w:sz="4" w:space="0" w:color="auto"/>
              <w:right w:val="single" w:sz="4" w:space="0" w:color="auto"/>
            </w:tcBorders>
            <w:noWrap/>
            <w:vAlign w:val="center"/>
          </w:tcPr>
          <w:p w14:paraId="510F9A67" w14:textId="77777777" w:rsidR="00B964C4" w:rsidRPr="008F6317" w:rsidRDefault="00B964C4" w:rsidP="00D461FE">
            <w:pPr>
              <w:tabs>
                <w:tab w:val="left" w:pos="851"/>
              </w:tabs>
              <w:spacing w:after="0" w:line="312" w:lineRule="auto"/>
              <w:jc w:val="center"/>
              <w:rPr>
                <w:rFonts w:eastAsia="Times New Roman" w:cs="Times New Roman"/>
                <w:bCs/>
                <w:sz w:val="28"/>
                <w:szCs w:val="28"/>
              </w:rPr>
            </w:pPr>
            <w:r w:rsidRPr="008F6317">
              <w:rPr>
                <w:rFonts w:eastAsia="Times New Roman" w:cs="Times New Roman"/>
                <w:bCs/>
                <w:sz w:val="28"/>
                <w:szCs w:val="28"/>
              </w:rPr>
              <w:t>1</w:t>
            </w:r>
          </w:p>
        </w:tc>
        <w:tc>
          <w:tcPr>
            <w:tcW w:w="4171" w:type="dxa"/>
            <w:tcBorders>
              <w:top w:val="nil"/>
              <w:left w:val="nil"/>
              <w:bottom w:val="single" w:sz="4" w:space="0" w:color="auto"/>
              <w:right w:val="single" w:sz="4" w:space="0" w:color="auto"/>
            </w:tcBorders>
            <w:vAlign w:val="center"/>
          </w:tcPr>
          <w:p w14:paraId="5EA34FC9" w14:textId="77777777" w:rsidR="00B964C4" w:rsidRPr="008F6317" w:rsidRDefault="00B964C4" w:rsidP="00D461FE">
            <w:pPr>
              <w:tabs>
                <w:tab w:val="left" w:pos="851"/>
              </w:tabs>
              <w:spacing w:after="0" w:line="312" w:lineRule="auto"/>
              <w:jc w:val="both"/>
              <w:rPr>
                <w:rFonts w:eastAsia="Times New Roman" w:cs="Times New Roman"/>
                <w:bCs/>
                <w:sz w:val="28"/>
                <w:szCs w:val="28"/>
                <w:lang w:val="nb-NO"/>
              </w:rPr>
            </w:pPr>
            <w:r w:rsidRPr="008F6317">
              <w:rPr>
                <w:rFonts w:eastAsia="Times New Roman" w:cs="Times New Roman"/>
                <w:bCs/>
                <w:sz w:val="28"/>
                <w:szCs w:val="28"/>
                <w:lang w:val="nb-NO"/>
              </w:rPr>
              <w:t>Chương I. Hiểu biết về công nghệ thông tin cơ bản</w:t>
            </w:r>
          </w:p>
        </w:tc>
        <w:tc>
          <w:tcPr>
            <w:tcW w:w="850" w:type="dxa"/>
            <w:tcBorders>
              <w:top w:val="nil"/>
              <w:left w:val="nil"/>
              <w:bottom w:val="single" w:sz="4" w:space="0" w:color="auto"/>
              <w:right w:val="single" w:sz="4" w:space="0" w:color="auto"/>
            </w:tcBorders>
            <w:vAlign w:val="center"/>
          </w:tcPr>
          <w:p w14:paraId="3A38C137" w14:textId="77777777" w:rsidR="00B964C4" w:rsidRPr="008F6317" w:rsidRDefault="00B964C4" w:rsidP="00D461FE">
            <w:pPr>
              <w:spacing w:after="0" w:line="312" w:lineRule="auto"/>
              <w:jc w:val="center"/>
              <w:rPr>
                <w:rFonts w:eastAsia="Times New Roman" w:cs="Times New Roman"/>
                <w:bCs/>
                <w:sz w:val="28"/>
                <w:szCs w:val="28"/>
                <w:lang w:val="nb-NO"/>
              </w:rPr>
            </w:pPr>
            <w:r w:rsidRPr="008F6317">
              <w:rPr>
                <w:rFonts w:eastAsia="Times New Roman" w:cs="Times New Roman"/>
                <w:bCs/>
                <w:sz w:val="28"/>
                <w:szCs w:val="28"/>
                <w:lang w:val="nb-NO"/>
              </w:rPr>
              <w:t>5</w:t>
            </w:r>
          </w:p>
        </w:tc>
        <w:tc>
          <w:tcPr>
            <w:tcW w:w="992" w:type="dxa"/>
            <w:tcBorders>
              <w:top w:val="nil"/>
              <w:left w:val="nil"/>
              <w:bottom w:val="single" w:sz="4" w:space="0" w:color="auto"/>
              <w:right w:val="single" w:sz="4" w:space="0" w:color="auto"/>
            </w:tcBorders>
            <w:vAlign w:val="center"/>
          </w:tcPr>
          <w:p w14:paraId="2E5923BD" w14:textId="77777777" w:rsidR="00B964C4" w:rsidRPr="008F6317" w:rsidRDefault="00B964C4" w:rsidP="00D461FE">
            <w:pPr>
              <w:spacing w:after="0" w:line="312" w:lineRule="auto"/>
              <w:jc w:val="center"/>
              <w:rPr>
                <w:rFonts w:eastAsia="Times New Roman" w:cs="Times New Roman"/>
                <w:bCs/>
                <w:sz w:val="28"/>
                <w:szCs w:val="28"/>
                <w:lang w:val="nb-NO"/>
              </w:rPr>
            </w:pPr>
            <w:r w:rsidRPr="008F6317">
              <w:rPr>
                <w:rFonts w:eastAsia="Times New Roman" w:cs="Times New Roman"/>
                <w:bCs/>
                <w:sz w:val="28"/>
                <w:szCs w:val="28"/>
                <w:lang w:val="nb-NO"/>
              </w:rPr>
              <w:t>3</w:t>
            </w:r>
          </w:p>
        </w:tc>
        <w:tc>
          <w:tcPr>
            <w:tcW w:w="1134" w:type="dxa"/>
            <w:tcBorders>
              <w:top w:val="nil"/>
              <w:left w:val="nil"/>
              <w:bottom w:val="single" w:sz="4" w:space="0" w:color="auto"/>
              <w:right w:val="single" w:sz="4" w:space="0" w:color="auto"/>
            </w:tcBorders>
            <w:vAlign w:val="center"/>
          </w:tcPr>
          <w:p w14:paraId="2CBCCB73" w14:textId="77777777" w:rsidR="00B964C4" w:rsidRPr="008F6317" w:rsidRDefault="00B964C4" w:rsidP="00D461FE">
            <w:pPr>
              <w:spacing w:after="0" w:line="312" w:lineRule="auto"/>
              <w:jc w:val="center"/>
              <w:rPr>
                <w:rFonts w:eastAsia="Times New Roman" w:cs="Times New Roman"/>
                <w:bCs/>
                <w:sz w:val="28"/>
                <w:szCs w:val="28"/>
                <w:lang w:val="nb-NO"/>
              </w:rPr>
            </w:pPr>
            <w:r w:rsidRPr="008F6317">
              <w:rPr>
                <w:rFonts w:eastAsia="Times New Roman" w:cs="Times New Roman"/>
                <w:bCs/>
                <w:sz w:val="28"/>
                <w:szCs w:val="28"/>
                <w:lang w:val="nb-NO"/>
              </w:rPr>
              <w:t>2</w:t>
            </w:r>
          </w:p>
        </w:tc>
        <w:tc>
          <w:tcPr>
            <w:tcW w:w="1184" w:type="dxa"/>
            <w:tcBorders>
              <w:top w:val="nil"/>
              <w:left w:val="nil"/>
              <w:bottom w:val="single" w:sz="4" w:space="0" w:color="auto"/>
              <w:right w:val="single" w:sz="4" w:space="0" w:color="auto"/>
            </w:tcBorders>
            <w:vAlign w:val="center"/>
          </w:tcPr>
          <w:p w14:paraId="61D5C0AF" w14:textId="77777777" w:rsidR="00B964C4" w:rsidRPr="008F6317" w:rsidRDefault="00B964C4" w:rsidP="00D461FE">
            <w:pPr>
              <w:tabs>
                <w:tab w:val="left" w:pos="851"/>
              </w:tabs>
              <w:spacing w:after="0" w:line="312" w:lineRule="auto"/>
              <w:jc w:val="center"/>
              <w:rPr>
                <w:rFonts w:eastAsia="Times New Roman" w:cs="Times New Roman"/>
                <w:bCs/>
                <w:sz w:val="28"/>
                <w:szCs w:val="28"/>
                <w:lang w:val="nb-NO"/>
              </w:rPr>
            </w:pPr>
            <w:r w:rsidRPr="008F6317">
              <w:rPr>
                <w:rFonts w:eastAsia="Times New Roman" w:cs="Times New Roman"/>
                <w:bCs/>
                <w:sz w:val="28"/>
                <w:szCs w:val="28"/>
                <w:lang w:val="nb-NO"/>
              </w:rPr>
              <w:t> </w:t>
            </w:r>
          </w:p>
        </w:tc>
      </w:tr>
      <w:tr w:rsidR="00B964C4" w:rsidRPr="008F6317" w14:paraId="1D5205B9" w14:textId="77777777" w:rsidTr="008B63B3">
        <w:trPr>
          <w:trHeight w:val="626"/>
          <w:jc w:val="center"/>
        </w:trPr>
        <w:tc>
          <w:tcPr>
            <w:tcW w:w="692" w:type="dxa"/>
            <w:tcBorders>
              <w:top w:val="nil"/>
              <w:left w:val="single" w:sz="4" w:space="0" w:color="auto"/>
              <w:bottom w:val="single" w:sz="4" w:space="0" w:color="auto"/>
              <w:right w:val="single" w:sz="4" w:space="0" w:color="auto"/>
            </w:tcBorders>
            <w:noWrap/>
            <w:vAlign w:val="center"/>
          </w:tcPr>
          <w:p w14:paraId="27691C04" w14:textId="77777777" w:rsidR="00B964C4" w:rsidRPr="008F6317" w:rsidRDefault="00B964C4" w:rsidP="00D461FE">
            <w:pPr>
              <w:tabs>
                <w:tab w:val="left" w:pos="851"/>
              </w:tabs>
              <w:spacing w:after="0" w:line="312" w:lineRule="auto"/>
              <w:jc w:val="center"/>
              <w:rPr>
                <w:rFonts w:eastAsia="Times New Roman" w:cs="Times New Roman"/>
                <w:bCs/>
                <w:sz w:val="28"/>
                <w:szCs w:val="28"/>
              </w:rPr>
            </w:pPr>
            <w:r w:rsidRPr="008F6317">
              <w:rPr>
                <w:rFonts w:eastAsia="Times New Roman" w:cs="Times New Roman"/>
                <w:bCs/>
                <w:sz w:val="28"/>
                <w:szCs w:val="28"/>
              </w:rPr>
              <w:t>2</w:t>
            </w:r>
          </w:p>
        </w:tc>
        <w:tc>
          <w:tcPr>
            <w:tcW w:w="4171" w:type="dxa"/>
            <w:tcBorders>
              <w:top w:val="nil"/>
              <w:left w:val="nil"/>
              <w:bottom w:val="single" w:sz="4" w:space="0" w:color="auto"/>
              <w:right w:val="single" w:sz="4" w:space="0" w:color="auto"/>
            </w:tcBorders>
            <w:vAlign w:val="center"/>
          </w:tcPr>
          <w:p w14:paraId="06647CC1" w14:textId="77777777" w:rsidR="00B964C4" w:rsidRPr="008F6317" w:rsidRDefault="00B964C4" w:rsidP="00D461FE">
            <w:pPr>
              <w:tabs>
                <w:tab w:val="left" w:pos="851"/>
              </w:tabs>
              <w:spacing w:after="0" w:line="312" w:lineRule="auto"/>
              <w:jc w:val="both"/>
              <w:rPr>
                <w:rFonts w:eastAsia="Times New Roman" w:cs="Times New Roman"/>
                <w:bCs/>
                <w:sz w:val="28"/>
                <w:szCs w:val="28"/>
                <w:lang w:val="nb-NO"/>
              </w:rPr>
            </w:pPr>
            <w:r w:rsidRPr="008F6317">
              <w:rPr>
                <w:rFonts w:eastAsia="Times New Roman" w:cs="Times New Roman"/>
                <w:bCs/>
                <w:sz w:val="28"/>
                <w:szCs w:val="28"/>
                <w:lang w:val="nb-NO"/>
              </w:rPr>
              <w:t>Chương II. Sử dụng máy tính cơ bản</w:t>
            </w:r>
          </w:p>
        </w:tc>
        <w:tc>
          <w:tcPr>
            <w:tcW w:w="850" w:type="dxa"/>
            <w:tcBorders>
              <w:top w:val="nil"/>
              <w:left w:val="nil"/>
              <w:bottom w:val="single" w:sz="4" w:space="0" w:color="auto"/>
              <w:right w:val="single" w:sz="4" w:space="0" w:color="auto"/>
            </w:tcBorders>
            <w:vAlign w:val="center"/>
          </w:tcPr>
          <w:p w14:paraId="5812AD89" w14:textId="77777777" w:rsidR="00B964C4" w:rsidRPr="008F6317" w:rsidRDefault="00B964C4" w:rsidP="00D461FE">
            <w:pPr>
              <w:spacing w:after="0" w:line="312" w:lineRule="auto"/>
              <w:jc w:val="center"/>
              <w:rPr>
                <w:rFonts w:eastAsia="Times New Roman" w:cs="Times New Roman"/>
                <w:bCs/>
                <w:sz w:val="28"/>
                <w:szCs w:val="28"/>
                <w:lang w:val="nb-NO"/>
              </w:rPr>
            </w:pPr>
            <w:r w:rsidRPr="008F6317">
              <w:rPr>
                <w:rFonts w:eastAsia="Times New Roman" w:cs="Times New Roman"/>
                <w:bCs/>
                <w:sz w:val="28"/>
                <w:szCs w:val="28"/>
                <w:lang w:val="nb-NO"/>
              </w:rPr>
              <w:t>6</w:t>
            </w:r>
          </w:p>
        </w:tc>
        <w:tc>
          <w:tcPr>
            <w:tcW w:w="992" w:type="dxa"/>
            <w:tcBorders>
              <w:top w:val="nil"/>
              <w:left w:val="nil"/>
              <w:bottom w:val="single" w:sz="4" w:space="0" w:color="auto"/>
              <w:right w:val="single" w:sz="4" w:space="0" w:color="auto"/>
            </w:tcBorders>
            <w:vAlign w:val="center"/>
          </w:tcPr>
          <w:p w14:paraId="5F984E2A" w14:textId="77777777" w:rsidR="00B964C4" w:rsidRPr="008F6317" w:rsidRDefault="00B964C4" w:rsidP="00D461FE">
            <w:pPr>
              <w:spacing w:after="0" w:line="312" w:lineRule="auto"/>
              <w:jc w:val="center"/>
              <w:rPr>
                <w:rFonts w:eastAsia="Times New Roman" w:cs="Times New Roman"/>
                <w:bCs/>
                <w:sz w:val="28"/>
                <w:szCs w:val="28"/>
                <w:lang w:val="nb-NO"/>
              </w:rPr>
            </w:pPr>
            <w:r w:rsidRPr="008F6317">
              <w:rPr>
                <w:rFonts w:eastAsia="Times New Roman" w:cs="Times New Roman"/>
                <w:bCs/>
                <w:sz w:val="28"/>
                <w:szCs w:val="28"/>
                <w:lang w:val="nb-NO"/>
              </w:rPr>
              <w:t>2</w:t>
            </w:r>
          </w:p>
        </w:tc>
        <w:tc>
          <w:tcPr>
            <w:tcW w:w="1134" w:type="dxa"/>
            <w:tcBorders>
              <w:top w:val="nil"/>
              <w:left w:val="nil"/>
              <w:bottom w:val="single" w:sz="4" w:space="0" w:color="auto"/>
              <w:right w:val="single" w:sz="4" w:space="0" w:color="auto"/>
            </w:tcBorders>
            <w:vAlign w:val="center"/>
          </w:tcPr>
          <w:p w14:paraId="70FB8296" w14:textId="77777777" w:rsidR="00B964C4" w:rsidRPr="008F6317" w:rsidRDefault="00B964C4" w:rsidP="00D461FE">
            <w:pPr>
              <w:spacing w:after="0" w:line="312" w:lineRule="auto"/>
              <w:jc w:val="center"/>
              <w:rPr>
                <w:rFonts w:eastAsia="Times New Roman" w:cs="Times New Roman"/>
                <w:bCs/>
                <w:sz w:val="28"/>
                <w:szCs w:val="28"/>
                <w:lang w:val="nb-NO"/>
              </w:rPr>
            </w:pPr>
            <w:r w:rsidRPr="008F6317">
              <w:rPr>
                <w:rFonts w:eastAsia="Times New Roman" w:cs="Times New Roman"/>
                <w:bCs/>
                <w:sz w:val="28"/>
                <w:szCs w:val="28"/>
                <w:lang w:val="nb-NO"/>
              </w:rPr>
              <w:t>4</w:t>
            </w:r>
          </w:p>
        </w:tc>
        <w:tc>
          <w:tcPr>
            <w:tcW w:w="1184" w:type="dxa"/>
            <w:tcBorders>
              <w:top w:val="nil"/>
              <w:left w:val="nil"/>
              <w:bottom w:val="single" w:sz="4" w:space="0" w:color="auto"/>
              <w:right w:val="single" w:sz="4" w:space="0" w:color="auto"/>
            </w:tcBorders>
            <w:vAlign w:val="center"/>
          </w:tcPr>
          <w:p w14:paraId="7BCDB2D1" w14:textId="77777777" w:rsidR="00B964C4" w:rsidRPr="008F6317" w:rsidRDefault="00B964C4" w:rsidP="00D461FE">
            <w:pPr>
              <w:tabs>
                <w:tab w:val="left" w:pos="851"/>
              </w:tabs>
              <w:spacing w:after="0" w:line="312" w:lineRule="auto"/>
              <w:jc w:val="center"/>
              <w:rPr>
                <w:rFonts w:eastAsia="Times New Roman" w:cs="Times New Roman"/>
                <w:bCs/>
                <w:sz w:val="28"/>
                <w:szCs w:val="28"/>
                <w:lang w:val="nb-NO"/>
              </w:rPr>
            </w:pPr>
            <w:r w:rsidRPr="008F6317">
              <w:rPr>
                <w:rFonts w:eastAsia="Times New Roman" w:cs="Times New Roman"/>
                <w:bCs/>
                <w:sz w:val="28"/>
                <w:szCs w:val="28"/>
                <w:lang w:val="nb-NO"/>
              </w:rPr>
              <w:t> </w:t>
            </w:r>
          </w:p>
        </w:tc>
      </w:tr>
      <w:tr w:rsidR="00B964C4" w:rsidRPr="008F6317" w14:paraId="7824F029" w14:textId="77777777" w:rsidTr="008B63B3">
        <w:trPr>
          <w:trHeight w:val="660"/>
          <w:jc w:val="center"/>
        </w:trPr>
        <w:tc>
          <w:tcPr>
            <w:tcW w:w="692" w:type="dxa"/>
            <w:tcBorders>
              <w:top w:val="nil"/>
              <w:left w:val="single" w:sz="4" w:space="0" w:color="auto"/>
              <w:bottom w:val="single" w:sz="4" w:space="0" w:color="auto"/>
              <w:right w:val="single" w:sz="4" w:space="0" w:color="auto"/>
            </w:tcBorders>
            <w:noWrap/>
            <w:vAlign w:val="center"/>
          </w:tcPr>
          <w:p w14:paraId="6EB23F2E" w14:textId="77777777" w:rsidR="00B964C4" w:rsidRPr="008F6317" w:rsidRDefault="00B964C4" w:rsidP="00D461FE">
            <w:pPr>
              <w:tabs>
                <w:tab w:val="left" w:pos="851"/>
              </w:tabs>
              <w:spacing w:after="0" w:line="312" w:lineRule="auto"/>
              <w:jc w:val="center"/>
              <w:rPr>
                <w:rFonts w:eastAsia="Times New Roman" w:cs="Times New Roman"/>
                <w:bCs/>
                <w:sz w:val="28"/>
                <w:szCs w:val="28"/>
              </w:rPr>
            </w:pPr>
            <w:r w:rsidRPr="008F6317">
              <w:rPr>
                <w:rFonts w:eastAsia="Times New Roman" w:cs="Times New Roman"/>
                <w:bCs/>
                <w:sz w:val="28"/>
                <w:szCs w:val="28"/>
              </w:rPr>
              <w:t>3</w:t>
            </w:r>
          </w:p>
        </w:tc>
        <w:tc>
          <w:tcPr>
            <w:tcW w:w="4171" w:type="dxa"/>
            <w:tcBorders>
              <w:top w:val="nil"/>
              <w:left w:val="nil"/>
              <w:bottom w:val="single" w:sz="4" w:space="0" w:color="auto"/>
              <w:right w:val="single" w:sz="4" w:space="0" w:color="auto"/>
            </w:tcBorders>
            <w:vAlign w:val="center"/>
          </w:tcPr>
          <w:p w14:paraId="472EB1A9" w14:textId="77777777" w:rsidR="00B964C4" w:rsidRPr="008F6317" w:rsidRDefault="00B964C4" w:rsidP="00D461FE">
            <w:pPr>
              <w:tabs>
                <w:tab w:val="left" w:pos="851"/>
              </w:tabs>
              <w:spacing w:after="0" w:line="312" w:lineRule="auto"/>
              <w:jc w:val="both"/>
              <w:rPr>
                <w:rFonts w:eastAsia="Times New Roman" w:cs="Times New Roman"/>
                <w:bCs/>
                <w:sz w:val="28"/>
                <w:szCs w:val="28"/>
                <w:lang w:val="nb-NO"/>
              </w:rPr>
            </w:pPr>
            <w:r w:rsidRPr="008F6317">
              <w:rPr>
                <w:rFonts w:eastAsia="Times New Roman" w:cs="Times New Roman"/>
                <w:bCs/>
                <w:sz w:val="28"/>
                <w:szCs w:val="28"/>
                <w:lang w:val="nb-NO"/>
              </w:rPr>
              <w:t>Chương  III.  Xử lý văn bản cơ bản</w:t>
            </w:r>
          </w:p>
        </w:tc>
        <w:tc>
          <w:tcPr>
            <w:tcW w:w="850" w:type="dxa"/>
            <w:tcBorders>
              <w:top w:val="nil"/>
              <w:left w:val="nil"/>
              <w:bottom w:val="single" w:sz="4" w:space="0" w:color="auto"/>
              <w:right w:val="single" w:sz="4" w:space="0" w:color="auto"/>
            </w:tcBorders>
            <w:vAlign w:val="center"/>
          </w:tcPr>
          <w:p w14:paraId="6562743D" w14:textId="77777777" w:rsidR="00B964C4" w:rsidRPr="008F6317" w:rsidRDefault="00B964C4" w:rsidP="00D461FE">
            <w:pPr>
              <w:spacing w:after="0" w:line="312" w:lineRule="auto"/>
              <w:jc w:val="center"/>
              <w:rPr>
                <w:rFonts w:eastAsia="Times New Roman" w:cs="Times New Roman"/>
                <w:bCs/>
                <w:sz w:val="28"/>
                <w:szCs w:val="28"/>
                <w:lang w:val="nb-NO"/>
              </w:rPr>
            </w:pPr>
            <w:r w:rsidRPr="008F6317">
              <w:rPr>
                <w:rFonts w:eastAsia="Times New Roman" w:cs="Times New Roman"/>
                <w:bCs/>
                <w:sz w:val="28"/>
                <w:szCs w:val="28"/>
                <w:lang w:val="nb-NO"/>
              </w:rPr>
              <w:t>17</w:t>
            </w:r>
          </w:p>
        </w:tc>
        <w:tc>
          <w:tcPr>
            <w:tcW w:w="992" w:type="dxa"/>
            <w:tcBorders>
              <w:top w:val="nil"/>
              <w:left w:val="nil"/>
              <w:bottom w:val="single" w:sz="4" w:space="0" w:color="auto"/>
              <w:right w:val="single" w:sz="4" w:space="0" w:color="auto"/>
            </w:tcBorders>
            <w:vAlign w:val="center"/>
          </w:tcPr>
          <w:p w14:paraId="0D122BD1" w14:textId="77777777" w:rsidR="00B964C4" w:rsidRPr="008F6317" w:rsidRDefault="00B964C4" w:rsidP="00D461FE">
            <w:pPr>
              <w:spacing w:after="0" w:line="312" w:lineRule="auto"/>
              <w:jc w:val="center"/>
              <w:rPr>
                <w:rFonts w:eastAsia="Times New Roman" w:cs="Times New Roman"/>
                <w:bCs/>
                <w:sz w:val="28"/>
                <w:szCs w:val="28"/>
                <w:lang w:val="nb-NO"/>
              </w:rPr>
            </w:pPr>
            <w:r w:rsidRPr="008F6317">
              <w:rPr>
                <w:rFonts w:eastAsia="Times New Roman" w:cs="Times New Roman"/>
                <w:bCs/>
                <w:sz w:val="28"/>
                <w:szCs w:val="28"/>
                <w:lang w:val="nb-NO"/>
              </w:rPr>
              <w:t>2</w:t>
            </w:r>
          </w:p>
        </w:tc>
        <w:tc>
          <w:tcPr>
            <w:tcW w:w="1134" w:type="dxa"/>
            <w:tcBorders>
              <w:top w:val="nil"/>
              <w:left w:val="nil"/>
              <w:bottom w:val="single" w:sz="4" w:space="0" w:color="auto"/>
              <w:right w:val="single" w:sz="4" w:space="0" w:color="auto"/>
            </w:tcBorders>
            <w:vAlign w:val="center"/>
          </w:tcPr>
          <w:p w14:paraId="0D27BABC" w14:textId="77777777" w:rsidR="00B964C4" w:rsidRPr="008F6317" w:rsidRDefault="00B964C4" w:rsidP="00D461FE">
            <w:pPr>
              <w:spacing w:after="0" w:line="312" w:lineRule="auto"/>
              <w:jc w:val="center"/>
              <w:rPr>
                <w:rFonts w:eastAsia="Times New Roman" w:cs="Times New Roman"/>
                <w:bCs/>
                <w:sz w:val="28"/>
                <w:szCs w:val="28"/>
                <w:lang w:val="nb-NO"/>
              </w:rPr>
            </w:pPr>
            <w:r w:rsidRPr="008F6317">
              <w:rPr>
                <w:rFonts w:eastAsia="Times New Roman" w:cs="Times New Roman"/>
                <w:bCs/>
                <w:sz w:val="28"/>
                <w:szCs w:val="28"/>
                <w:lang w:val="nb-NO"/>
              </w:rPr>
              <w:t>15</w:t>
            </w:r>
          </w:p>
        </w:tc>
        <w:tc>
          <w:tcPr>
            <w:tcW w:w="1184" w:type="dxa"/>
            <w:tcBorders>
              <w:top w:val="nil"/>
              <w:left w:val="nil"/>
              <w:bottom w:val="single" w:sz="4" w:space="0" w:color="auto"/>
              <w:right w:val="single" w:sz="4" w:space="0" w:color="auto"/>
            </w:tcBorders>
            <w:vAlign w:val="center"/>
          </w:tcPr>
          <w:p w14:paraId="48336E8D" w14:textId="77777777" w:rsidR="00B964C4" w:rsidRPr="008F6317" w:rsidRDefault="00B964C4" w:rsidP="00D461FE">
            <w:pPr>
              <w:spacing w:after="0" w:line="312" w:lineRule="auto"/>
              <w:rPr>
                <w:rFonts w:eastAsia="Times New Roman" w:cs="Times New Roman"/>
                <w:bCs/>
                <w:sz w:val="28"/>
                <w:szCs w:val="28"/>
                <w:lang w:val="nb-NO"/>
              </w:rPr>
            </w:pPr>
          </w:p>
        </w:tc>
      </w:tr>
      <w:tr w:rsidR="00B964C4" w:rsidRPr="008F6317" w14:paraId="4604EEDC" w14:textId="77777777" w:rsidTr="008B63B3">
        <w:trPr>
          <w:trHeight w:val="660"/>
          <w:jc w:val="center"/>
        </w:trPr>
        <w:tc>
          <w:tcPr>
            <w:tcW w:w="692" w:type="dxa"/>
            <w:tcBorders>
              <w:top w:val="nil"/>
              <w:left w:val="single" w:sz="4" w:space="0" w:color="auto"/>
              <w:bottom w:val="single" w:sz="4" w:space="0" w:color="auto"/>
              <w:right w:val="single" w:sz="4" w:space="0" w:color="auto"/>
            </w:tcBorders>
            <w:noWrap/>
            <w:vAlign w:val="center"/>
          </w:tcPr>
          <w:p w14:paraId="3C1E4609" w14:textId="77777777" w:rsidR="00B964C4" w:rsidRPr="008F6317" w:rsidRDefault="00B964C4" w:rsidP="00D461FE">
            <w:pPr>
              <w:tabs>
                <w:tab w:val="left" w:pos="851"/>
              </w:tabs>
              <w:spacing w:after="0" w:line="312" w:lineRule="auto"/>
              <w:jc w:val="center"/>
              <w:rPr>
                <w:rFonts w:eastAsia="Times New Roman" w:cs="Times New Roman"/>
                <w:bCs/>
                <w:sz w:val="28"/>
                <w:szCs w:val="28"/>
                <w:lang w:val="nb-NO"/>
              </w:rPr>
            </w:pPr>
            <w:r w:rsidRPr="008F6317">
              <w:rPr>
                <w:rFonts w:eastAsia="Times New Roman" w:cs="Times New Roman"/>
                <w:bCs/>
                <w:sz w:val="28"/>
                <w:szCs w:val="28"/>
                <w:lang w:val="nb-NO"/>
              </w:rPr>
              <w:t>4</w:t>
            </w:r>
          </w:p>
        </w:tc>
        <w:tc>
          <w:tcPr>
            <w:tcW w:w="4171" w:type="dxa"/>
            <w:tcBorders>
              <w:top w:val="nil"/>
              <w:left w:val="single" w:sz="4" w:space="0" w:color="auto"/>
              <w:bottom w:val="single" w:sz="4" w:space="0" w:color="auto"/>
              <w:right w:val="single" w:sz="4" w:space="0" w:color="auto"/>
            </w:tcBorders>
            <w:vAlign w:val="center"/>
          </w:tcPr>
          <w:p w14:paraId="7071ABE5" w14:textId="77777777" w:rsidR="00B964C4" w:rsidRPr="008F6317" w:rsidRDefault="00B964C4" w:rsidP="00D461FE">
            <w:pPr>
              <w:tabs>
                <w:tab w:val="left" w:pos="851"/>
              </w:tabs>
              <w:spacing w:after="0" w:line="312" w:lineRule="auto"/>
              <w:jc w:val="both"/>
              <w:rPr>
                <w:rFonts w:eastAsia="Times New Roman" w:cs="Times New Roman"/>
                <w:bCs/>
                <w:sz w:val="28"/>
                <w:szCs w:val="28"/>
                <w:lang w:val="nb-NO"/>
              </w:rPr>
            </w:pPr>
            <w:r w:rsidRPr="008F6317">
              <w:rPr>
                <w:rFonts w:eastAsia="Times New Roman" w:cs="Times New Roman"/>
                <w:bCs/>
                <w:sz w:val="28"/>
                <w:szCs w:val="28"/>
                <w:lang w:val="nb-NO"/>
              </w:rPr>
              <w:t xml:space="preserve">Kiểm tra </w:t>
            </w:r>
          </w:p>
        </w:tc>
        <w:tc>
          <w:tcPr>
            <w:tcW w:w="850" w:type="dxa"/>
            <w:tcBorders>
              <w:top w:val="nil"/>
              <w:left w:val="single" w:sz="4" w:space="0" w:color="auto"/>
              <w:bottom w:val="single" w:sz="4" w:space="0" w:color="auto"/>
              <w:right w:val="single" w:sz="4" w:space="0" w:color="auto"/>
            </w:tcBorders>
            <w:vAlign w:val="center"/>
          </w:tcPr>
          <w:p w14:paraId="53DC6E38" w14:textId="77777777" w:rsidR="00B964C4" w:rsidRPr="008F6317" w:rsidRDefault="00B964C4" w:rsidP="00D461FE">
            <w:pPr>
              <w:spacing w:after="0" w:line="312" w:lineRule="auto"/>
              <w:jc w:val="center"/>
              <w:rPr>
                <w:rFonts w:eastAsia="Times New Roman" w:cs="Times New Roman"/>
                <w:bCs/>
                <w:sz w:val="28"/>
                <w:szCs w:val="28"/>
                <w:lang w:val="nb-NO"/>
              </w:rPr>
            </w:pPr>
            <w:r w:rsidRPr="008F6317">
              <w:rPr>
                <w:rFonts w:eastAsia="Times New Roman" w:cs="Times New Roman"/>
                <w:bCs/>
                <w:sz w:val="28"/>
                <w:szCs w:val="28"/>
                <w:lang w:val="nb-NO"/>
              </w:rPr>
              <w:t>1</w:t>
            </w:r>
          </w:p>
        </w:tc>
        <w:tc>
          <w:tcPr>
            <w:tcW w:w="992" w:type="dxa"/>
            <w:tcBorders>
              <w:top w:val="nil"/>
              <w:left w:val="single" w:sz="4" w:space="0" w:color="auto"/>
              <w:bottom w:val="single" w:sz="4" w:space="0" w:color="auto"/>
              <w:right w:val="single" w:sz="4" w:space="0" w:color="auto"/>
            </w:tcBorders>
            <w:vAlign w:val="center"/>
          </w:tcPr>
          <w:p w14:paraId="4A7D4843" w14:textId="77777777" w:rsidR="00B964C4" w:rsidRPr="008F6317" w:rsidRDefault="00B964C4" w:rsidP="00D461FE">
            <w:pPr>
              <w:spacing w:after="0" w:line="312" w:lineRule="auto"/>
              <w:jc w:val="center"/>
              <w:rPr>
                <w:rFonts w:eastAsia="Times New Roman" w:cs="Times New Roman"/>
                <w:bCs/>
                <w:sz w:val="28"/>
                <w:szCs w:val="28"/>
                <w:lang w:val="nb-NO"/>
              </w:rPr>
            </w:pPr>
          </w:p>
        </w:tc>
        <w:tc>
          <w:tcPr>
            <w:tcW w:w="1134" w:type="dxa"/>
            <w:tcBorders>
              <w:top w:val="nil"/>
              <w:left w:val="single" w:sz="4" w:space="0" w:color="auto"/>
              <w:bottom w:val="single" w:sz="4" w:space="0" w:color="auto"/>
              <w:right w:val="single" w:sz="4" w:space="0" w:color="auto"/>
            </w:tcBorders>
            <w:vAlign w:val="center"/>
          </w:tcPr>
          <w:p w14:paraId="434A1E16" w14:textId="77777777" w:rsidR="00B964C4" w:rsidRPr="008F6317" w:rsidRDefault="00B964C4" w:rsidP="00D461FE">
            <w:pPr>
              <w:spacing w:after="0" w:line="312" w:lineRule="auto"/>
              <w:jc w:val="center"/>
              <w:rPr>
                <w:rFonts w:eastAsia="Times New Roman" w:cs="Times New Roman"/>
                <w:bCs/>
                <w:sz w:val="28"/>
                <w:szCs w:val="28"/>
                <w:lang w:val="nb-NO"/>
              </w:rPr>
            </w:pPr>
          </w:p>
        </w:tc>
        <w:tc>
          <w:tcPr>
            <w:tcW w:w="1184" w:type="dxa"/>
            <w:tcBorders>
              <w:top w:val="nil"/>
              <w:left w:val="nil"/>
              <w:bottom w:val="single" w:sz="4" w:space="0" w:color="auto"/>
              <w:right w:val="single" w:sz="4" w:space="0" w:color="auto"/>
            </w:tcBorders>
            <w:vAlign w:val="center"/>
          </w:tcPr>
          <w:p w14:paraId="0D71137A" w14:textId="77777777" w:rsidR="00B964C4" w:rsidRPr="008F6317" w:rsidRDefault="00B964C4" w:rsidP="00D461FE">
            <w:pPr>
              <w:tabs>
                <w:tab w:val="left" w:pos="851"/>
              </w:tabs>
              <w:spacing w:after="0" w:line="312" w:lineRule="auto"/>
              <w:jc w:val="center"/>
              <w:rPr>
                <w:rFonts w:eastAsia="Times New Roman" w:cs="Times New Roman"/>
                <w:bCs/>
                <w:sz w:val="28"/>
                <w:szCs w:val="28"/>
                <w:lang w:val="nb-NO"/>
              </w:rPr>
            </w:pPr>
            <w:r w:rsidRPr="008F6317">
              <w:rPr>
                <w:rFonts w:eastAsia="Times New Roman" w:cs="Times New Roman"/>
                <w:bCs/>
                <w:sz w:val="28"/>
                <w:szCs w:val="28"/>
                <w:lang w:val="nb-NO"/>
              </w:rPr>
              <w:t>1</w:t>
            </w:r>
          </w:p>
        </w:tc>
      </w:tr>
      <w:tr w:rsidR="00B964C4" w:rsidRPr="008F6317" w14:paraId="647BCCF6" w14:textId="77777777" w:rsidTr="008B63B3">
        <w:trPr>
          <w:trHeight w:val="660"/>
          <w:jc w:val="center"/>
        </w:trPr>
        <w:tc>
          <w:tcPr>
            <w:tcW w:w="692" w:type="dxa"/>
            <w:tcBorders>
              <w:top w:val="nil"/>
              <w:left w:val="single" w:sz="4" w:space="0" w:color="auto"/>
              <w:bottom w:val="single" w:sz="4" w:space="0" w:color="auto"/>
              <w:right w:val="single" w:sz="4" w:space="0" w:color="auto"/>
            </w:tcBorders>
            <w:noWrap/>
            <w:vAlign w:val="center"/>
          </w:tcPr>
          <w:p w14:paraId="464C48F6" w14:textId="77777777" w:rsidR="00B964C4" w:rsidRPr="008F6317" w:rsidRDefault="00B964C4" w:rsidP="00D461FE">
            <w:pPr>
              <w:tabs>
                <w:tab w:val="left" w:pos="851"/>
              </w:tabs>
              <w:spacing w:after="0" w:line="312" w:lineRule="auto"/>
              <w:jc w:val="center"/>
              <w:rPr>
                <w:rFonts w:eastAsia="Times New Roman" w:cs="Times New Roman"/>
                <w:bCs/>
                <w:sz w:val="28"/>
                <w:szCs w:val="28"/>
              </w:rPr>
            </w:pPr>
            <w:r w:rsidRPr="008F6317">
              <w:rPr>
                <w:rFonts w:eastAsia="Times New Roman" w:cs="Times New Roman"/>
                <w:bCs/>
                <w:sz w:val="28"/>
                <w:szCs w:val="28"/>
              </w:rPr>
              <w:t>5</w:t>
            </w:r>
          </w:p>
        </w:tc>
        <w:tc>
          <w:tcPr>
            <w:tcW w:w="4171" w:type="dxa"/>
            <w:tcBorders>
              <w:top w:val="nil"/>
              <w:left w:val="nil"/>
              <w:bottom w:val="single" w:sz="4" w:space="0" w:color="auto"/>
              <w:right w:val="single" w:sz="4" w:space="0" w:color="auto"/>
            </w:tcBorders>
            <w:vAlign w:val="center"/>
          </w:tcPr>
          <w:p w14:paraId="7797D370" w14:textId="77777777" w:rsidR="00B964C4" w:rsidRPr="008F6317" w:rsidRDefault="00B964C4" w:rsidP="00D461FE">
            <w:pPr>
              <w:tabs>
                <w:tab w:val="left" w:pos="851"/>
              </w:tabs>
              <w:spacing w:after="0" w:line="312" w:lineRule="auto"/>
              <w:jc w:val="both"/>
              <w:rPr>
                <w:rFonts w:eastAsia="Times New Roman" w:cs="Times New Roman"/>
                <w:bCs/>
                <w:sz w:val="28"/>
                <w:szCs w:val="28"/>
                <w:lang w:val="nb-NO"/>
              </w:rPr>
            </w:pPr>
            <w:r w:rsidRPr="008F6317">
              <w:rPr>
                <w:rFonts w:eastAsia="Times New Roman" w:cs="Times New Roman"/>
                <w:bCs/>
                <w:sz w:val="28"/>
                <w:szCs w:val="28"/>
                <w:lang w:val="nb-NO"/>
              </w:rPr>
              <w:t>Chương IV. Sử dụng bảng tính cơ bản</w:t>
            </w:r>
          </w:p>
        </w:tc>
        <w:tc>
          <w:tcPr>
            <w:tcW w:w="850" w:type="dxa"/>
            <w:tcBorders>
              <w:top w:val="nil"/>
              <w:left w:val="nil"/>
              <w:bottom w:val="single" w:sz="4" w:space="0" w:color="auto"/>
              <w:right w:val="single" w:sz="4" w:space="0" w:color="auto"/>
            </w:tcBorders>
            <w:vAlign w:val="center"/>
          </w:tcPr>
          <w:p w14:paraId="16977A3C" w14:textId="77777777" w:rsidR="00B964C4" w:rsidRPr="008F6317" w:rsidRDefault="00B964C4" w:rsidP="00D461FE">
            <w:pPr>
              <w:spacing w:after="0" w:line="312" w:lineRule="auto"/>
              <w:jc w:val="center"/>
              <w:rPr>
                <w:rFonts w:eastAsia="Times New Roman" w:cs="Times New Roman"/>
                <w:bCs/>
                <w:sz w:val="28"/>
                <w:szCs w:val="28"/>
                <w:lang w:val="nb-NO"/>
              </w:rPr>
            </w:pPr>
            <w:r w:rsidRPr="008F6317">
              <w:rPr>
                <w:rFonts w:eastAsia="Times New Roman" w:cs="Times New Roman"/>
                <w:bCs/>
                <w:sz w:val="28"/>
                <w:szCs w:val="28"/>
                <w:lang w:val="nb-NO"/>
              </w:rPr>
              <w:t>29</w:t>
            </w:r>
          </w:p>
        </w:tc>
        <w:tc>
          <w:tcPr>
            <w:tcW w:w="992" w:type="dxa"/>
            <w:tcBorders>
              <w:top w:val="nil"/>
              <w:left w:val="nil"/>
              <w:bottom w:val="single" w:sz="4" w:space="0" w:color="auto"/>
              <w:right w:val="single" w:sz="4" w:space="0" w:color="auto"/>
            </w:tcBorders>
            <w:vAlign w:val="center"/>
          </w:tcPr>
          <w:p w14:paraId="4C38FDBA" w14:textId="77777777" w:rsidR="00B964C4" w:rsidRPr="008F6317" w:rsidRDefault="00B964C4" w:rsidP="00D461FE">
            <w:pPr>
              <w:spacing w:after="0" w:line="312" w:lineRule="auto"/>
              <w:jc w:val="center"/>
              <w:rPr>
                <w:rFonts w:eastAsia="Times New Roman" w:cs="Times New Roman"/>
                <w:bCs/>
                <w:sz w:val="28"/>
                <w:szCs w:val="28"/>
                <w:lang w:val="nb-NO"/>
              </w:rPr>
            </w:pPr>
            <w:r w:rsidRPr="008F6317">
              <w:rPr>
                <w:rFonts w:eastAsia="Times New Roman" w:cs="Times New Roman"/>
                <w:bCs/>
                <w:sz w:val="28"/>
                <w:szCs w:val="28"/>
                <w:lang w:val="nb-NO"/>
              </w:rPr>
              <w:t>4</w:t>
            </w:r>
          </w:p>
        </w:tc>
        <w:tc>
          <w:tcPr>
            <w:tcW w:w="1134" w:type="dxa"/>
            <w:tcBorders>
              <w:top w:val="nil"/>
              <w:left w:val="nil"/>
              <w:bottom w:val="single" w:sz="4" w:space="0" w:color="auto"/>
              <w:right w:val="single" w:sz="4" w:space="0" w:color="auto"/>
            </w:tcBorders>
            <w:vAlign w:val="center"/>
          </w:tcPr>
          <w:p w14:paraId="416AAFAC" w14:textId="77777777" w:rsidR="00B964C4" w:rsidRPr="008F6317" w:rsidRDefault="00B964C4" w:rsidP="00D461FE">
            <w:pPr>
              <w:spacing w:after="0" w:line="312" w:lineRule="auto"/>
              <w:jc w:val="center"/>
              <w:rPr>
                <w:rFonts w:eastAsia="Times New Roman" w:cs="Times New Roman"/>
                <w:bCs/>
                <w:sz w:val="28"/>
                <w:szCs w:val="28"/>
                <w:lang w:val="nb-NO"/>
              </w:rPr>
            </w:pPr>
            <w:r w:rsidRPr="008F6317">
              <w:rPr>
                <w:rFonts w:eastAsia="Times New Roman" w:cs="Times New Roman"/>
                <w:bCs/>
                <w:sz w:val="28"/>
                <w:szCs w:val="28"/>
                <w:lang w:val="nb-NO"/>
              </w:rPr>
              <w:t>25</w:t>
            </w:r>
          </w:p>
        </w:tc>
        <w:tc>
          <w:tcPr>
            <w:tcW w:w="1184" w:type="dxa"/>
            <w:tcBorders>
              <w:top w:val="nil"/>
              <w:left w:val="nil"/>
              <w:bottom w:val="single" w:sz="4" w:space="0" w:color="auto"/>
              <w:right w:val="single" w:sz="4" w:space="0" w:color="auto"/>
            </w:tcBorders>
            <w:vAlign w:val="center"/>
          </w:tcPr>
          <w:p w14:paraId="34E230ED" w14:textId="77777777" w:rsidR="00B964C4" w:rsidRPr="008F6317" w:rsidRDefault="00B964C4" w:rsidP="00D461FE">
            <w:pPr>
              <w:spacing w:after="0" w:line="312" w:lineRule="auto"/>
              <w:rPr>
                <w:rFonts w:eastAsia="Times New Roman" w:cs="Times New Roman"/>
                <w:bCs/>
                <w:sz w:val="28"/>
                <w:szCs w:val="28"/>
                <w:lang w:val="nb-NO"/>
              </w:rPr>
            </w:pPr>
          </w:p>
        </w:tc>
      </w:tr>
      <w:tr w:rsidR="00B964C4" w:rsidRPr="008F6317" w14:paraId="64D95A17" w14:textId="77777777" w:rsidTr="008B63B3">
        <w:trPr>
          <w:trHeight w:val="330"/>
          <w:jc w:val="center"/>
        </w:trPr>
        <w:tc>
          <w:tcPr>
            <w:tcW w:w="692" w:type="dxa"/>
            <w:tcBorders>
              <w:top w:val="nil"/>
              <w:left w:val="single" w:sz="4" w:space="0" w:color="auto"/>
              <w:bottom w:val="single" w:sz="4" w:space="0" w:color="auto"/>
              <w:right w:val="single" w:sz="4" w:space="0" w:color="auto"/>
            </w:tcBorders>
            <w:noWrap/>
            <w:vAlign w:val="center"/>
          </w:tcPr>
          <w:p w14:paraId="7C72E38A" w14:textId="77777777" w:rsidR="00B964C4" w:rsidRPr="008F6317" w:rsidRDefault="00B964C4" w:rsidP="00D461FE">
            <w:pPr>
              <w:tabs>
                <w:tab w:val="left" w:pos="851"/>
              </w:tabs>
              <w:spacing w:after="0" w:line="312" w:lineRule="auto"/>
              <w:jc w:val="center"/>
              <w:rPr>
                <w:rFonts w:eastAsia="Times New Roman" w:cs="Times New Roman"/>
                <w:bCs/>
                <w:sz w:val="28"/>
                <w:szCs w:val="28"/>
              </w:rPr>
            </w:pPr>
            <w:r w:rsidRPr="008F6317">
              <w:rPr>
                <w:rFonts w:eastAsia="Times New Roman" w:cs="Times New Roman"/>
                <w:bCs/>
                <w:sz w:val="28"/>
                <w:szCs w:val="28"/>
              </w:rPr>
              <w:t>6</w:t>
            </w:r>
          </w:p>
        </w:tc>
        <w:tc>
          <w:tcPr>
            <w:tcW w:w="4171" w:type="dxa"/>
            <w:tcBorders>
              <w:top w:val="nil"/>
              <w:left w:val="nil"/>
              <w:bottom w:val="single" w:sz="4" w:space="0" w:color="auto"/>
              <w:right w:val="single" w:sz="4" w:space="0" w:color="auto"/>
            </w:tcBorders>
            <w:vAlign w:val="center"/>
          </w:tcPr>
          <w:p w14:paraId="5E900DBB" w14:textId="77777777" w:rsidR="00B964C4" w:rsidRPr="008F6317" w:rsidRDefault="00B964C4" w:rsidP="00D461FE">
            <w:pPr>
              <w:tabs>
                <w:tab w:val="left" w:pos="851"/>
              </w:tabs>
              <w:spacing w:after="0" w:line="312" w:lineRule="auto"/>
              <w:jc w:val="both"/>
              <w:rPr>
                <w:rFonts w:eastAsia="Times New Roman" w:cs="Times New Roman"/>
                <w:bCs/>
                <w:sz w:val="28"/>
                <w:szCs w:val="28"/>
                <w:lang w:val="nb-NO"/>
              </w:rPr>
            </w:pPr>
            <w:r w:rsidRPr="008F6317">
              <w:rPr>
                <w:rFonts w:eastAsia="Times New Roman" w:cs="Times New Roman"/>
                <w:bCs/>
                <w:sz w:val="28"/>
                <w:szCs w:val="28"/>
                <w:lang w:val="nb-NO"/>
              </w:rPr>
              <w:t>Chương V. Sử dụng trình chiếu cơ bản</w:t>
            </w:r>
          </w:p>
        </w:tc>
        <w:tc>
          <w:tcPr>
            <w:tcW w:w="850" w:type="dxa"/>
            <w:tcBorders>
              <w:top w:val="nil"/>
              <w:left w:val="nil"/>
              <w:bottom w:val="single" w:sz="4" w:space="0" w:color="auto"/>
              <w:right w:val="single" w:sz="4" w:space="0" w:color="auto"/>
            </w:tcBorders>
            <w:vAlign w:val="center"/>
          </w:tcPr>
          <w:p w14:paraId="576BAEA7" w14:textId="77777777" w:rsidR="00B964C4" w:rsidRPr="008F6317" w:rsidRDefault="00B964C4" w:rsidP="00D461FE">
            <w:pPr>
              <w:spacing w:after="0" w:line="312" w:lineRule="auto"/>
              <w:jc w:val="center"/>
              <w:rPr>
                <w:rFonts w:eastAsia="Times New Roman" w:cs="Times New Roman"/>
                <w:bCs/>
                <w:sz w:val="28"/>
                <w:szCs w:val="28"/>
                <w:lang w:val="nb-NO"/>
              </w:rPr>
            </w:pPr>
            <w:r w:rsidRPr="008F6317">
              <w:rPr>
                <w:rFonts w:eastAsia="Times New Roman" w:cs="Times New Roman"/>
                <w:bCs/>
                <w:sz w:val="28"/>
                <w:szCs w:val="28"/>
                <w:lang w:val="nb-NO"/>
              </w:rPr>
              <w:t>11</w:t>
            </w:r>
          </w:p>
        </w:tc>
        <w:tc>
          <w:tcPr>
            <w:tcW w:w="992" w:type="dxa"/>
            <w:tcBorders>
              <w:top w:val="nil"/>
              <w:left w:val="nil"/>
              <w:bottom w:val="single" w:sz="4" w:space="0" w:color="auto"/>
              <w:right w:val="single" w:sz="4" w:space="0" w:color="auto"/>
            </w:tcBorders>
            <w:vAlign w:val="center"/>
          </w:tcPr>
          <w:p w14:paraId="59180FD6" w14:textId="77777777" w:rsidR="00B964C4" w:rsidRPr="008F6317" w:rsidRDefault="00B964C4" w:rsidP="00D461FE">
            <w:pPr>
              <w:spacing w:after="0" w:line="312" w:lineRule="auto"/>
              <w:jc w:val="center"/>
              <w:rPr>
                <w:rFonts w:eastAsia="Times New Roman" w:cs="Times New Roman"/>
                <w:bCs/>
                <w:sz w:val="28"/>
                <w:szCs w:val="28"/>
                <w:lang w:val="nb-NO"/>
              </w:rPr>
            </w:pPr>
            <w:r w:rsidRPr="008F6317">
              <w:rPr>
                <w:rFonts w:eastAsia="Times New Roman" w:cs="Times New Roman"/>
                <w:bCs/>
                <w:sz w:val="28"/>
                <w:szCs w:val="28"/>
                <w:lang w:val="nb-NO"/>
              </w:rPr>
              <w:t>2</w:t>
            </w:r>
          </w:p>
        </w:tc>
        <w:tc>
          <w:tcPr>
            <w:tcW w:w="1134" w:type="dxa"/>
            <w:tcBorders>
              <w:top w:val="nil"/>
              <w:left w:val="nil"/>
              <w:bottom w:val="single" w:sz="4" w:space="0" w:color="auto"/>
              <w:right w:val="single" w:sz="4" w:space="0" w:color="auto"/>
            </w:tcBorders>
            <w:vAlign w:val="center"/>
          </w:tcPr>
          <w:p w14:paraId="0B247669" w14:textId="77777777" w:rsidR="00B964C4" w:rsidRPr="008F6317" w:rsidRDefault="00B964C4" w:rsidP="00D461FE">
            <w:pPr>
              <w:spacing w:after="0" w:line="312" w:lineRule="auto"/>
              <w:jc w:val="center"/>
              <w:rPr>
                <w:rFonts w:eastAsia="Times New Roman" w:cs="Times New Roman"/>
                <w:bCs/>
                <w:sz w:val="28"/>
                <w:szCs w:val="28"/>
                <w:lang w:val="nb-NO"/>
              </w:rPr>
            </w:pPr>
            <w:r w:rsidRPr="008F6317">
              <w:rPr>
                <w:rFonts w:eastAsia="Times New Roman" w:cs="Times New Roman"/>
                <w:bCs/>
                <w:sz w:val="28"/>
                <w:szCs w:val="28"/>
                <w:lang w:val="nb-NO"/>
              </w:rPr>
              <w:t>9</w:t>
            </w:r>
          </w:p>
        </w:tc>
        <w:tc>
          <w:tcPr>
            <w:tcW w:w="1184" w:type="dxa"/>
            <w:tcBorders>
              <w:top w:val="nil"/>
              <w:left w:val="nil"/>
              <w:bottom w:val="single" w:sz="4" w:space="0" w:color="auto"/>
              <w:right w:val="single" w:sz="4" w:space="0" w:color="auto"/>
            </w:tcBorders>
            <w:vAlign w:val="center"/>
          </w:tcPr>
          <w:p w14:paraId="10DF62AE" w14:textId="77777777" w:rsidR="00B964C4" w:rsidRPr="008F6317" w:rsidRDefault="00B964C4" w:rsidP="00D461FE">
            <w:pPr>
              <w:tabs>
                <w:tab w:val="left" w:pos="851"/>
              </w:tabs>
              <w:spacing w:after="0" w:line="312" w:lineRule="auto"/>
              <w:jc w:val="center"/>
              <w:rPr>
                <w:rFonts w:eastAsia="Times New Roman" w:cs="Times New Roman"/>
                <w:bCs/>
                <w:sz w:val="28"/>
                <w:szCs w:val="28"/>
                <w:lang w:val="nb-NO"/>
              </w:rPr>
            </w:pPr>
          </w:p>
        </w:tc>
      </w:tr>
      <w:tr w:rsidR="00B964C4" w:rsidRPr="008F6317" w14:paraId="4EE3B092" w14:textId="77777777" w:rsidTr="008B63B3">
        <w:trPr>
          <w:trHeight w:val="599"/>
          <w:jc w:val="center"/>
        </w:trPr>
        <w:tc>
          <w:tcPr>
            <w:tcW w:w="692" w:type="dxa"/>
            <w:tcBorders>
              <w:top w:val="nil"/>
              <w:left w:val="single" w:sz="4" w:space="0" w:color="auto"/>
              <w:bottom w:val="single" w:sz="4" w:space="0" w:color="auto"/>
              <w:right w:val="single" w:sz="4" w:space="0" w:color="auto"/>
            </w:tcBorders>
            <w:noWrap/>
            <w:vAlign w:val="center"/>
          </w:tcPr>
          <w:p w14:paraId="01621CFF" w14:textId="77777777" w:rsidR="00B964C4" w:rsidRPr="008F6317" w:rsidRDefault="00B964C4" w:rsidP="00D461FE">
            <w:pPr>
              <w:tabs>
                <w:tab w:val="left" w:pos="851"/>
              </w:tabs>
              <w:spacing w:after="0" w:line="312" w:lineRule="auto"/>
              <w:jc w:val="center"/>
              <w:rPr>
                <w:rFonts w:eastAsia="Times New Roman" w:cs="Times New Roman"/>
                <w:bCs/>
                <w:sz w:val="28"/>
                <w:szCs w:val="28"/>
              </w:rPr>
            </w:pPr>
            <w:r w:rsidRPr="008F6317">
              <w:rPr>
                <w:rFonts w:eastAsia="Times New Roman" w:cs="Times New Roman"/>
                <w:bCs/>
                <w:sz w:val="28"/>
                <w:szCs w:val="28"/>
              </w:rPr>
              <w:t>7</w:t>
            </w:r>
          </w:p>
        </w:tc>
        <w:tc>
          <w:tcPr>
            <w:tcW w:w="4171" w:type="dxa"/>
            <w:tcBorders>
              <w:top w:val="nil"/>
              <w:left w:val="nil"/>
              <w:bottom w:val="single" w:sz="4" w:space="0" w:color="auto"/>
              <w:right w:val="single" w:sz="4" w:space="0" w:color="auto"/>
            </w:tcBorders>
            <w:vAlign w:val="center"/>
          </w:tcPr>
          <w:p w14:paraId="2BFF00AF" w14:textId="77777777" w:rsidR="00B964C4" w:rsidRPr="008F6317" w:rsidRDefault="00B964C4" w:rsidP="00D461FE">
            <w:pPr>
              <w:tabs>
                <w:tab w:val="left" w:pos="851"/>
              </w:tabs>
              <w:spacing w:after="0" w:line="312" w:lineRule="auto"/>
              <w:jc w:val="both"/>
              <w:rPr>
                <w:rFonts w:eastAsia="Times New Roman" w:cs="Times New Roman"/>
                <w:bCs/>
                <w:sz w:val="28"/>
                <w:szCs w:val="28"/>
              </w:rPr>
            </w:pPr>
            <w:proofErr w:type="spellStart"/>
            <w:r w:rsidRPr="008F6317">
              <w:rPr>
                <w:rFonts w:eastAsia="Times New Roman" w:cs="Times New Roman"/>
                <w:bCs/>
                <w:sz w:val="28"/>
                <w:szCs w:val="28"/>
              </w:rPr>
              <w:t>Chương</w:t>
            </w:r>
            <w:proofErr w:type="spellEnd"/>
            <w:r w:rsidRPr="008F6317">
              <w:rPr>
                <w:rFonts w:eastAsia="Times New Roman" w:cs="Times New Roman"/>
                <w:bCs/>
                <w:sz w:val="28"/>
                <w:szCs w:val="28"/>
              </w:rPr>
              <w:t xml:space="preserve"> VI. </w:t>
            </w:r>
            <w:proofErr w:type="spellStart"/>
            <w:r w:rsidRPr="008F6317">
              <w:rPr>
                <w:rFonts w:eastAsia="Times New Roman" w:cs="Times New Roman"/>
                <w:bCs/>
                <w:sz w:val="28"/>
                <w:szCs w:val="28"/>
                <w:lang w:val="fr-FR"/>
              </w:rPr>
              <w:t>Sử</w:t>
            </w:r>
            <w:proofErr w:type="spellEnd"/>
            <w:r w:rsidRPr="008F6317">
              <w:rPr>
                <w:rFonts w:eastAsia="Times New Roman" w:cs="Times New Roman"/>
                <w:bCs/>
                <w:sz w:val="28"/>
                <w:szCs w:val="28"/>
                <w:lang w:val="fr-FR"/>
              </w:rPr>
              <w:t xml:space="preserve"> </w:t>
            </w:r>
            <w:proofErr w:type="spellStart"/>
            <w:r w:rsidRPr="008F6317">
              <w:rPr>
                <w:rFonts w:eastAsia="Times New Roman" w:cs="Times New Roman"/>
                <w:bCs/>
                <w:sz w:val="28"/>
                <w:szCs w:val="28"/>
                <w:lang w:val="fr-FR"/>
              </w:rPr>
              <w:t>dụng</w:t>
            </w:r>
            <w:proofErr w:type="spellEnd"/>
            <w:r w:rsidRPr="008F6317">
              <w:rPr>
                <w:rFonts w:eastAsia="Times New Roman" w:cs="Times New Roman"/>
                <w:bCs/>
                <w:sz w:val="28"/>
                <w:szCs w:val="28"/>
                <w:lang w:val="fr-FR"/>
              </w:rPr>
              <w:t xml:space="preserve"> Internet </w:t>
            </w:r>
            <w:proofErr w:type="spellStart"/>
            <w:r w:rsidRPr="008F6317">
              <w:rPr>
                <w:rFonts w:eastAsia="Times New Roman" w:cs="Times New Roman"/>
                <w:bCs/>
                <w:sz w:val="28"/>
                <w:szCs w:val="28"/>
                <w:lang w:val="fr-FR"/>
              </w:rPr>
              <w:t>cơ</w:t>
            </w:r>
            <w:proofErr w:type="spellEnd"/>
            <w:r w:rsidRPr="008F6317">
              <w:rPr>
                <w:rFonts w:eastAsia="Times New Roman" w:cs="Times New Roman"/>
                <w:bCs/>
                <w:sz w:val="28"/>
                <w:szCs w:val="28"/>
                <w:lang w:val="fr-FR"/>
              </w:rPr>
              <w:t xml:space="preserve"> </w:t>
            </w:r>
            <w:proofErr w:type="spellStart"/>
            <w:r w:rsidRPr="008F6317">
              <w:rPr>
                <w:rFonts w:eastAsia="Times New Roman" w:cs="Times New Roman"/>
                <w:bCs/>
                <w:sz w:val="28"/>
                <w:szCs w:val="28"/>
                <w:lang w:val="fr-FR"/>
              </w:rPr>
              <w:t>bản</w:t>
            </w:r>
            <w:proofErr w:type="spellEnd"/>
          </w:p>
        </w:tc>
        <w:tc>
          <w:tcPr>
            <w:tcW w:w="850" w:type="dxa"/>
            <w:tcBorders>
              <w:top w:val="nil"/>
              <w:left w:val="nil"/>
              <w:bottom w:val="single" w:sz="4" w:space="0" w:color="auto"/>
              <w:right w:val="single" w:sz="4" w:space="0" w:color="auto"/>
            </w:tcBorders>
            <w:vAlign w:val="center"/>
          </w:tcPr>
          <w:p w14:paraId="70CA0D31" w14:textId="77777777" w:rsidR="00B964C4" w:rsidRPr="008F6317" w:rsidRDefault="00B964C4" w:rsidP="00D461FE">
            <w:pPr>
              <w:spacing w:after="0" w:line="312" w:lineRule="auto"/>
              <w:jc w:val="center"/>
              <w:rPr>
                <w:rFonts w:eastAsia="Times New Roman" w:cs="Times New Roman"/>
                <w:bCs/>
                <w:sz w:val="28"/>
                <w:szCs w:val="28"/>
                <w:lang w:val="nb-NO"/>
              </w:rPr>
            </w:pPr>
            <w:r w:rsidRPr="008F6317">
              <w:rPr>
                <w:rFonts w:eastAsia="Times New Roman" w:cs="Times New Roman"/>
                <w:bCs/>
                <w:sz w:val="28"/>
                <w:szCs w:val="28"/>
                <w:lang w:val="nb-NO"/>
              </w:rPr>
              <w:t>5</w:t>
            </w:r>
          </w:p>
        </w:tc>
        <w:tc>
          <w:tcPr>
            <w:tcW w:w="992" w:type="dxa"/>
            <w:tcBorders>
              <w:top w:val="nil"/>
              <w:left w:val="nil"/>
              <w:bottom w:val="single" w:sz="4" w:space="0" w:color="auto"/>
              <w:right w:val="single" w:sz="4" w:space="0" w:color="auto"/>
            </w:tcBorders>
            <w:vAlign w:val="center"/>
          </w:tcPr>
          <w:p w14:paraId="1269116B" w14:textId="77777777" w:rsidR="00B964C4" w:rsidRPr="008F6317" w:rsidRDefault="00B964C4" w:rsidP="00D461FE">
            <w:pPr>
              <w:spacing w:after="0" w:line="312" w:lineRule="auto"/>
              <w:jc w:val="center"/>
              <w:rPr>
                <w:rFonts w:eastAsia="Times New Roman" w:cs="Times New Roman"/>
                <w:bCs/>
                <w:sz w:val="28"/>
                <w:szCs w:val="28"/>
                <w:lang w:val="nb-NO"/>
              </w:rPr>
            </w:pPr>
            <w:r w:rsidRPr="008F6317">
              <w:rPr>
                <w:rFonts w:eastAsia="Times New Roman" w:cs="Times New Roman"/>
                <w:bCs/>
                <w:sz w:val="28"/>
                <w:szCs w:val="28"/>
                <w:lang w:val="nb-NO"/>
              </w:rPr>
              <w:t>2</w:t>
            </w:r>
          </w:p>
        </w:tc>
        <w:tc>
          <w:tcPr>
            <w:tcW w:w="1134" w:type="dxa"/>
            <w:tcBorders>
              <w:top w:val="nil"/>
              <w:left w:val="nil"/>
              <w:bottom w:val="single" w:sz="4" w:space="0" w:color="auto"/>
              <w:right w:val="single" w:sz="4" w:space="0" w:color="auto"/>
            </w:tcBorders>
            <w:vAlign w:val="center"/>
          </w:tcPr>
          <w:p w14:paraId="63CDF46F" w14:textId="77777777" w:rsidR="00B964C4" w:rsidRPr="008F6317" w:rsidRDefault="00B964C4" w:rsidP="00D461FE">
            <w:pPr>
              <w:spacing w:after="0" w:line="312" w:lineRule="auto"/>
              <w:jc w:val="center"/>
              <w:rPr>
                <w:rFonts w:eastAsia="Times New Roman" w:cs="Times New Roman"/>
                <w:bCs/>
                <w:sz w:val="28"/>
                <w:szCs w:val="28"/>
                <w:lang w:val="nb-NO"/>
              </w:rPr>
            </w:pPr>
            <w:r w:rsidRPr="008F6317">
              <w:rPr>
                <w:rFonts w:eastAsia="Times New Roman" w:cs="Times New Roman"/>
                <w:bCs/>
                <w:sz w:val="28"/>
                <w:szCs w:val="28"/>
                <w:lang w:val="nb-NO"/>
              </w:rPr>
              <w:t>3</w:t>
            </w:r>
          </w:p>
        </w:tc>
        <w:tc>
          <w:tcPr>
            <w:tcW w:w="1184" w:type="dxa"/>
            <w:tcBorders>
              <w:top w:val="nil"/>
              <w:left w:val="nil"/>
              <w:bottom w:val="single" w:sz="4" w:space="0" w:color="auto"/>
              <w:right w:val="single" w:sz="4" w:space="0" w:color="auto"/>
            </w:tcBorders>
            <w:vAlign w:val="center"/>
          </w:tcPr>
          <w:p w14:paraId="6F2739DC" w14:textId="77777777" w:rsidR="00B964C4" w:rsidRPr="008F6317" w:rsidRDefault="00B964C4" w:rsidP="00D461FE">
            <w:pPr>
              <w:spacing w:after="0" w:line="312" w:lineRule="auto"/>
              <w:rPr>
                <w:rFonts w:eastAsia="Times New Roman" w:cs="Times New Roman"/>
                <w:bCs/>
                <w:sz w:val="28"/>
                <w:szCs w:val="28"/>
                <w:lang w:val="nb-NO"/>
              </w:rPr>
            </w:pPr>
          </w:p>
        </w:tc>
      </w:tr>
      <w:tr w:rsidR="00B964C4" w:rsidRPr="008F6317" w14:paraId="2E82CDE5" w14:textId="77777777" w:rsidTr="008B63B3">
        <w:trPr>
          <w:trHeight w:val="345"/>
          <w:jc w:val="center"/>
        </w:trPr>
        <w:tc>
          <w:tcPr>
            <w:tcW w:w="692" w:type="dxa"/>
            <w:tcBorders>
              <w:top w:val="nil"/>
              <w:left w:val="single" w:sz="4" w:space="0" w:color="auto"/>
              <w:bottom w:val="single" w:sz="4" w:space="0" w:color="auto"/>
              <w:right w:val="single" w:sz="4" w:space="0" w:color="auto"/>
            </w:tcBorders>
            <w:noWrap/>
            <w:vAlign w:val="center"/>
          </w:tcPr>
          <w:p w14:paraId="0FF9B06D" w14:textId="77777777" w:rsidR="00B964C4" w:rsidRPr="008F6317" w:rsidRDefault="00B964C4" w:rsidP="00D461FE">
            <w:pPr>
              <w:tabs>
                <w:tab w:val="left" w:pos="851"/>
              </w:tabs>
              <w:spacing w:after="0" w:line="312" w:lineRule="auto"/>
              <w:jc w:val="center"/>
              <w:rPr>
                <w:rFonts w:eastAsia="Times New Roman" w:cs="Times New Roman"/>
                <w:bCs/>
                <w:sz w:val="28"/>
                <w:szCs w:val="28"/>
              </w:rPr>
            </w:pPr>
            <w:r w:rsidRPr="008F6317">
              <w:rPr>
                <w:rFonts w:eastAsia="Times New Roman" w:cs="Times New Roman"/>
                <w:bCs/>
                <w:sz w:val="28"/>
                <w:szCs w:val="28"/>
              </w:rPr>
              <w:t>8</w:t>
            </w:r>
          </w:p>
        </w:tc>
        <w:tc>
          <w:tcPr>
            <w:tcW w:w="4171" w:type="dxa"/>
            <w:tcBorders>
              <w:top w:val="nil"/>
              <w:left w:val="nil"/>
              <w:bottom w:val="single" w:sz="4" w:space="0" w:color="auto"/>
              <w:right w:val="single" w:sz="4" w:space="0" w:color="auto"/>
            </w:tcBorders>
            <w:vAlign w:val="center"/>
          </w:tcPr>
          <w:p w14:paraId="78F201D6" w14:textId="77777777" w:rsidR="00B964C4" w:rsidRPr="008F6317" w:rsidRDefault="00B964C4" w:rsidP="00D461FE">
            <w:pPr>
              <w:tabs>
                <w:tab w:val="left" w:pos="851"/>
              </w:tabs>
              <w:spacing w:after="0" w:line="312" w:lineRule="auto"/>
              <w:rPr>
                <w:rFonts w:eastAsia="Times New Roman" w:cs="Times New Roman"/>
                <w:b/>
                <w:bCs/>
                <w:sz w:val="28"/>
                <w:szCs w:val="28"/>
              </w:rPr>
            </w:pPr>
            <w:r w:rsidRPr="008F6317">
              <w:rPr>
                <w:rFonts w:eastAsia="Times New Roman" w:cs="Times New Roman"/>
                <w:bCs/>
                <w:sz w:val="28"/>
                <w:szCs w:val="28"/>
                <w:lang w:val="nb-NO"/>
              </w:rPr>
              <w:t xml:space="preserve">Kiểm tra </w:t>
            </w:r>
          </w:p>
        </w:tc>
        <w:tc>
          <w:tcPr>
            <w:tcW w:w="850" w:type="dxa"/>
            <w:tcBorders>
              <w:top w:val="nil"/>
              <w:left w:val="nil"/>
              <w:bottom w:val="single" w:sz="4" w:space="0" w:color="auto"/>
              <w:right w:val="single" w:sz="4" w:space="0" w:color="auto"/>
            </w:tcBorders>
            <w:vAlign w:val="center"/>
          </w:tcPr>
          <w:p w14:paraId="773D7071" w14:textId="77777777" w:rsidR="00B964C4" w:rsidRPr="008F6317" w:rsidRDefault="00B964C4" w:rsidP="00D461FE">
            <w:pPr>
              <w:tabs>
                <w:tab w:val="left" w:pos="851"/>
              </w:tabs>
              <w:spacing w:after="0" w:line="312" w:lineRule="auto"/>
              <w:jc w:val="center"/>
              <w:rPr>
                <w:rFonts w:eastAsia="Times New Roman" w:cs="Times New Roman"/>
                <w:bCs/>
                <w:sz w:val="28"/>
                <w:szCs w:val="28"/>
              </w:rPr>
            </w:pPr>
            <w:r w:rsidRPr="008F6317">
              <w:rPr>
                <w:rFonts w:eastAsia="Times New Roman" w:cs="Times New Roman"/>
                <w:bCs/>
                <w:sz w:val="28"/>
                <w:szCs w:val="28"/>
              </w:rPr>
              <w:t>1</w:t>
            </w:r>
          </w:p>
        </w:tc>
        <w:tc>
          <w:tcPr>
            <w:tcW w:w="992" w:type="dxa"/>
            <w:tcBorders>
              <w:top w:val="nil"/>
              <w:left w:val="nil"/>
              <w:bottom w:val="single" w:sz="4" w:space="0" w:color="auto"/>
              <w:right w:val="single" w:sz="4" w:space="0" w:color="auto"/>
            </w:tcBorders>
            <w:vAlign w:val="center"/>
          </w:tcPr>
          <w:p w14:paraId="0B0F8914" w14:textId="77777777" w:rsidR="00B964C4" w:rsidRPr="008F6317" w:rsidRDefault="00B964C4" w:rsidP="00D461FE">
            <w:pPr>
              <w:tabs>
                <w:tab w:val="left" w:pos="851"/>
              </w:tabs>
              <w:spacing w:after="0" w:line="312" w:lineRule="auto"/>
              <w:jc w:val="center"/>
              <w:rPr>
                <w:rFonts w:eastAsia="Times New Roman" w:cs="Times New Roman"/>
                <w:b/>
                <w:bCs/>
                <w:sz w:val="28"/>
                <w:szCs w:val="28"/>
              </w:rPr>
            </w:pPr>
          </w:p>
        </w:tc>
        <w:tc>
          <w:tcPr>
            <w:tcW w:w="1134" w:type="dxa"/>
            <w:tcBorders>
              <w:top w:val="nil"/>
              <w:left w:val="nil"/>
              <w:bottom w:val="single" w:sz="4" w:space="0" w:color="auto"/>
              <w:right w:val="single" w:sz="4" w:space="0" w:color="auto"/>
            </w:tcBorders>
            <w:vAlign w:val="center"/>
          </w:tcPr>
          <w:p w14:paraId="6E0A78A3" w14:textId="77777777" w:rsidR="00B964C4" w:rsidRPr="008F6317" w:rsidRDefault="00B964C4" w:rsidP="00D461FE">
            <w:pPr>
              <w:tabs>
                <w:tab w:val="left" w:pos="851"/>
              </w:tabs>
              <w:spacing w:after="0" w:line="312" w:lineRule="auto"/>
              <w:jc w:val="center"/>
              <w:rPr>
                <w:rFonts w:eastAsia="Times New Roman" w:cs="Times New Roman"/>
                <w:b/>
                <w:bCs/>
                <w:sz w:val="28"/>
                <w:szCs w:val="28"/>
              </w:rPr>
            </w:pPr>
          </w:p>
        </w:tc>
        <w:tc>
          <w:tcPr>
            <w:tcW w:w="1184" w:type="dxa"/>
            <w:tcBorders>
              <w:top w:val="nil"/>
              <w:left w:val="nil"/>
              <w:bottom w:val="single" w:sz="4" w:space="0" w:color="auto"/>
              <w:right w:val="single" w:sz="4" w:space="0" w:color="auto"/>
            </w:tcBorders>
            <w:vAlign w:val="center"/>
          </w:tcPr>
          <w:p w14:paraId="22C30425" w14:textId="77777777" w:rsidR="00B964C4" w:rsidRPr="008F6317" w:rsidRDefault="00B964C4" w:rsidP="00D461FE">
            <w:pPr>
              <w:tabs>
                <w:tab w:val="left" w:pos="851"/>
              </w:tabs>
              <w:spacing w:after="0" w:line="312" w:lineRule="auto"/>
              <w:jc w:val="center"/>
              <w:rPr>
                <w:rFonts w:eastAsia="Times New Roman" w:cs="Times New Roman"/>
                <w:bCs/>
                <w:sz w:val="28"/>
                <w:szCs w:val="28"/>
              </w:rPr>
            </w:pPr>
            <w:r w:rsidRPr="008F6317">
              <w:rPr>
                <w:rFonts w:eastAsia="Times New Roman" w:cs="Times New Roman"/>
                <w:bCs/>
                <w:sz w:val="28"/>
                <w:szCs w:val="28"/>
              </w:rPr>
              <w:t>1</w:t>
            </w:r>
          </w:p>
        </w:tc>
      </w:tr>
      <w:tr w:rsidR="00B964C4" w:rsidRPr="008F6317" w14:paraId="1E9E1D77" w14:textId="77777777" w:rsidTr="008B63B3">
        <w:trPr>
          <w:trHeight w:val="345"/>
          <w:jc w:val="center"/>
        </w:trPr>
        <w:tc>
          <w:tcPr>
            <w:tcW w:w="692" w:type="dxa"/>
            <w:tcBorders>
              <w:top w:val="nil"/>
              <w:left w:val="single" w:sz="4" w:space="0" w:color="auto"/>
              <w:bottom w:val="single" w:sz="4" w:space="0" w:color="auto"/>
              <w:right w:val="single" w:sz="4" w:space="0" w:color="auto"/>
            </w:tcBorders>
            <w:noWrap/>
            <w:vAlign w:val="center"/>
          </w:tcPr>
          <w:p w14:paraId="6B21847C" w14:textId="77777777" w:rsidR="00B964C4" w:rsidRPr="008F6317" w:rsidRDefault="00B964C4" w:rsidP="00D461FE">
            <w:pPr>
              <w:tabs>
                <w:tab w:val="left" w:pos="851"/>
              </w:tabs>
              <w:spacing w:after="0" w:line="312" w:lineRule="auto"/>
              <w:jc w:val="center"/>
              <w:rPr>
                <w:rFonts w:eastAsia="Times New Roman" w:cs="Times New Roman"/>
                <w:b/>
                <w:bCs/>
                <w:sz w:val="28"/>
                <w:szCs w:val="28"/>
              </w:rPr>
            </w:pPr>
            <w:r w:rsidRPr="008F6317">
              <w:rPr>
                <w:rFonts w:eastAsia="Times New Roman" w:cs="Times New Roman"/>
                <w:b/>
                <w:bCs/>
                <w:sz w:val="28"/>
                <w:szCs w:val="28"/>
              </w:rPr>
              <w:t> </w:t>
            </w:r>
          </w:p>
        </w:tc>
        <w:tc>
          <w:tcPr>
            <w:tcW w:w="4171" w:type="dxa"/>
            <w:tcBorders>
              <w:top w:val="nil"/>
              <w:left w:val="nil"/>
              <w:bottom w:val="single" w:sz="4" w:space="0" w:color="auto"/>
              <w:right w:val="single" w:sz="4" w:space="0" w:color="auto"/>
            </w:tcBorders>
            <w:vAlign w:val="center"/>
          </w:tcPr>
          <w:p w14:paraId="7FE46F05" w14:textId="77777777" w:rsidR="00B964C4" w:rsidRPr="008F6317" w:rsidRDefault="00B964C4" w:rsidP="00D461FE">
            <w:pPr>
              <w:tabs>
                <w:tab w:val="left" w:pos="851"/>
              </w:tabs>
              <w:spacing w:after="0" w:line="312" w:lineRule="auto"/>
              <w:rPr>
                <w:rFonts w:eastAsia="Times New Roman" w:cs="Times New Roman"/>
                <w:b/>
                <w:bCs/>
                <w:sz w:val="28"/>
                <w:szCs w:val="28"/>
              </w:rPr>
            </w:pPr>
            <w:proofErr w:type="spellStart"/>
            <w:r w:rsidRPr="008F6317">
              <w:rPr>
                <w:rFonts w:eastAsia="Times New Roman" w:cs="Times New Roman"/>
                <w:b/>
                <w:bCs/>
                <w:sz w:val="28"/>
                <w:szCs w:val="28"/>
              </w:rPr>
              <w:t>Tổng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cộng</w:t>
            </w:r>
            <w:proofErr w:type="spellEnd"/>
          </w:p>
        </w:tc>
        <w:tc>
          <w:tcPr>
            <w:tcW w:w="850" w:type="dxa"/>
            <w:tcBorders>
              <w:top w:val="nil"/>
              <w:left w:val="nil"/>
              <w:bottom w:val="single" w:sz="4" w:space="0" w:color="auto"/>
              <w:right w:val="single" w:sz="4" w:space="0" w:color="auto"/>
            </w:tcBorders>
            <w:vAlign w:val="center"/>
          </w:tcPr>
          <w:p w14:paraId="79841B42" w14:textId="77777777" w:rsidR="00B964C4" w:rsidRPr="008F6317" w:rsidRDefault="00B964C4" w:rsidP="00D461FE">
            <w:pPr>
              <w:tabs>
                <w:tab w:val="left" w:pos="851"/>
              </w:tabs>
              <w:spacing w:after="0" w:line="312" w:lineRule="auto"/>
              <w:jc w:val="center"/>
              <w:rPr>
                <w:rFonts w:eastAsia="Times New Roman" w:cs="Times New Roman"/>
                <w:b/>
                <w:bCs/>
                <w:sz w:val="28"/>
                <w:szCs w:val="28"/>
              </w:rPr>
            </w:pPr>
            <w:r w:rsidRPr="008F6317">
              <w:rPr>
                <w:rFonts w:eastAsia="Times New Roman" w:cs="Times New Roman"/>
                <w:b/>
                <w:bCs/>
                <w:sz w:val="28"/>
                <w:szCs w:val="28"/>
              </w:rPr>
              <w:t>75</w:t>
            </w:r>
          </w:p>
        </w:tc>
        <w:tc>
          <w:tcPr>
            <w:tcW w:w="992" w:type="dxa"/>
            <w:tcBorders>
              <w:top w:val="nil"/>
              <w:left w:val="nil"/>
              <w:bottom w:val="single" w:sz="4" w:space="0" w:color="auto"/>
              <w:right w:val="single" w:sz="4" w:space="0" w:color="auto"/>
            </w:tcBorders>
            <w:vAlign w:val="center"/>
          </w:tcPr>
          <w:p w14:paraId="5C16AA56" w14:textId="77777777" w:rsidR="00B964C4" w:rsidRPr="008F6317" w:rsidRDefault="00B964C4" w:rsidP="00D461FE">
            <w:pPr>
              <w:tabs>
                <w:tab w:val="left" w:pos="851"/>
              </w:tabs>
              <w:spacing w:after="0" w:line="312" w:lineRule="auto"/>
              <w:jc w:val="center"/>
              <w:rPr>
                <w:rFonts w:eastAsia="Times New Roman" w:cs="Times New Roman"/>
                <w:b/>
                <w:bCs/>
                <w:sz w:val="28"/>
                <w:szCs w:val="28"/>
              </w:rPr>
            </w:pPr>
            <w:r w:rsidRPr="008F6317">
              <w:rPr>
                <w:rFonts w:eastAsia="Times New Roman" w:cs="Times New Roman"/>
                <w:b/>
                <w:bCs/>
                <w:sz w:val="28"/>
                <w:szCs w:val="28"/>
              </w:rPr>
              <w:t>15</w:t>
            </w:r>
          </w:p>
        </w:tc>
        <w:tc>
          <w:tcPr>
            <w:tcW w:w="1134" w:type="dxa"/>
            <w:tcBorders>
              <w:top w:val="nil"/>
              <w:left w:val="nil"/>
              <w:bottom w:val="single" w:sz="4" w:space="0" w:color="auto"/>
              <w:right w:val="single" w:sz="4" w:space="0" w:color="auto"/>
            </w:tcBorders>
            <w:vAlign w:val="center"/>
          </w:tcPr>
          <w:p w14:paraId="6C918CB7" w14:textId="77777777" w:rsidR="00B964C4" w:rsidRPr="008F6317" w:rsidRDefault="00B964C4" w:rsidP="00D461FE">
            <w:pPr>
              <w:tabs>
                <w:tab w:val="left" w:pos="851"/>
              </w:tabs>
              <w:spacing w:after="0" w:line="312" w:lineRule="auto"/>
              <w:jc w:val="center"/>
              <w:rPr>
                <w:rFonts w:eastAsia="Times New Roman" w:cs="Times New Roman"/>
                <w:b/>
                <w:bCs/>
                <w:sz w:val="28"/>
                <w:szCs w:val="28"/>
              </w:rPr>
            </w:pPr>
            <w:r w:rsidRPr="008F6317">
              <w:rPr>
                <w:rFonts w:eastAsia="Times New Roman" w:cs="Times New Roman"/>
                <w:b/>
                <w:bCs/>
                <w:sz w:val="28"/>
                <w:szCs w:val="28"/>
              </w:rPr>
              <w:t>58</w:t>
            </w:r>
          </w:p>
        </w:tc>
        <w:tc>
          <w:tcPr>
            <w:tcW w:w="1184" w:type="dxa"/>
            <w:tcBorders>
              <w:top w:val="nil"/>
              <w:left w:val="nil"/>
              <w:bottom w:val="single" w:sz="4" w:space="0" w:color="auto"/>
              <w:right w:val="single" w:sz="4" w:space="0" w:color="auto"/>
            </w:tcBorders>
            <w:vAlign w:val="center"/>
          </w:tcPr>
          <w:p w14:paraId="26D042C4" w14:textId="77777777" w:rsidR="00B964C4" w:rsidRPr="008F6317" w:rsidRDefault="00B964C4" w:rsidP="00D461FE">
            <w:pPr>
              <w:tabs>
                <w:tab w:val="left" w:pos="851"/>
              </w:tabs>
              <w:spacing w:after="0" w:line="312" w:lineRule="auto"/>
              <w:jc w:val="center"/>
              <w:rPr>
                <w:rFonts w:eastAsia="Times New Roman" w:cs="Times New Roman"/>
                <w:b/>
                <w:bCs/>
                <w:sz w:val="28"/>
                <w:szCs w:val="28"/>
              </w:rPr>
            </w:pPr>
            <w:r w:rsidRPr="008F6317">
              <w:rPr>
                <w:rFonts w:eastAsia="Times New Roman" w:cs="Times New Roman"/>
                <w:b/>
                <w:bCs/>
                <w:sz w:val="28"/>
                <w:szCs w:val="28"/>
              </w:rPr>
              <w:t>2</w:t>
            </w:r>
          </w:p>
        </w:tc>
      </w:tr>
    </w:tbl>
    <w:p w14:paraId="32DD23EA" w14:textId="77777777" w:rsidR="00B964C4" w:rsidRPr="008F6317" w:rsidRDefault="00B964C4" w:rsidP="00D461FE">
      <w:pPr>
        <w:shd w:val="clear" w:color="auto" w:fill="FFFFFF"/>
        <w:tabs>
          <w:tab w:val="left" w:pos="851"/>
        </w:tabs>
        <w:spacing w:after="0" w:line="312" w:lineRule="auto"/>
        <w:ind w:firstLine="720"/>
        <w:jc w:val="both"/>
        <w:rPr>
          <w:rFonts w:eastAsia="Times New Roman" w:cs="Times New Roman"/>
          <w:sz w:val="28"/>
          <w:szCs w:val="28"/>
        </w:rPr>
      </w:pPr>
    </w:p>
    <w:p w14:paraId="68B79EFF"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bCs/>
          <w:sz w:val="28"/>
          <w:szCs w:val="28"/>
          <w:lang w:val="nl-NL"/>
        </w:rPr>
      </w:pPr>
      <w:r w:rsidRPr="008F6317">
        <w:rPr>
          <w:rFonts w:eastAsia="Times New Roman" w:cs="Times New Roman"/>
          <w:b/>
          <w:bCs/>
          <w:sz w:val="28"/>
          <w:szCs w:val="28"/>
          <w:lang w:val="nl-NL"/>
        </w:rPr>
        <w:t>2.  Nội dung chi tiết như sau:</w:t>
      </w:r>
    </w:p>
    <w:p w14:paraId="675B986B"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bCs/>
          <w:sz w:val="28"/>
          <w:szCs w:val="28"/>
          <w:lang w:val="nl-NL"/>
        </w:rPr>
      </w:pPr>
      <w:bookmarkStart w:id="41" w:name="chuong_4"/>
      <w:r w:rsidRPr="008F6317">
        <w:rPr>
          <w:rFonts w:eastAsia="Times New Roman" w:cs="Times New Roman"/>
          <w:b/>
          <w:bCs/>
          <w:sz w:val="28"/>
          <w:szCs w:val="28"/>
          <w:lang w:val="nl-NL"/>
        </w:rPr>
        <w:t xml:space="preserve">2.  Nội dung chi tiết </w:t>
      </w:r>
    </w:p>
    <w:p w14:paraId="3FF31D68" w14:textId="77777777" w:rsidR="00B964C4" w:rsidRPr="008F6317" w:rsidRDefault="00B964C4" w:rsidP="00D461FE">
      <w:pPr>
        <w:shd w:val="clear" w:color="auto" w:fill="FFFFFF"/>
        <w:tabs>
          <w:tab w:val="left" w:pos="851"/>
          <w:tab w:val="left" w:pos="7700"/>
        </w:tabs>
        <w:spacing w:after="0" w:line="312" w:lineRule="auto"/>
        <w:ind w:firstLine="720"/>
        <w:jc w:val="center"/>
        <w:rPr>
          <w:rFonts w:eastAsia="Times New Roman" w:cs="Times New Roman"/>
          <w:b/>
          <w:bCs/>
          <w:sz w:val="28"/>
          <w:szCs w:val="28"/>
          <w:lang w:val="nl-NL"/>
        </w:rPr>
      </w:pPr>
      <w:bookmarkStart w:id="42" w:name="muc_1_2"/>
    </w:p>
    <w:p w14:paraId="6CBC0522" w14:textId="77777777" w:rsidR="00B964C4" w:rsidRPr="008F6317" w:rsidRDefault="00B964C4" w:rsidP="00D461FE">
      <w:pPr>
        <w:shd w:val="clear" w:color="auto" w:fill="FFFFFF"/>
        <w:tabs>
          <w:tab w:val="left" w:pos="851"/>
          <w:tab w:val="left" w:pos="7700"/>
        </w:tabs>
        <w:spacing w:after="0" w:line="312" w:lineRule="auto"/>
        <w:ind w:firstLine="720"/>
        <w:jc w:val="center"/>
        <w:rPr>
          <w:rFonts w:eastAsia="Times New Roman" w:cs="Times New Roman"/>
          <w:b/>
          <w:bCs/>
          <w:sz w:val="28"/>
          <w:szCs w:val="28"/>
          <w:lang w:val="nl-NL"/>
        </w:rPr>
      </w:pPr>
    </w:p>
    <w:p w14:paraId="041DC7D7" w14:textId="77777777" w:rsidR="00B964C4" w:rsidRPr="008F6317" w:rsidRDefault="00B964C4" w:rsidP="00D461FE">
      <w:pPr>
        <w:shd w:val="clear" w:color="auto" w:fill="FFFFFF"/>
        <w:tabs>
          <w:tab w:val="left" w:pos="851"/>
          <w:tab w:val="left" w:pos="7700"/>
        </w:tabs>
        <w:spacing w:after="0" w:line="312" w:lineRule="auto"/>
        <w:ind w:firstLine="720"/>
        <w:jc w:val="center"/>
        <w:rPr>
          <w:rFonts w:eastAsia="Times New Roman" w:cs="Times New Roman"/>
          <w:b/>
          <w:bCs/>
          <w:sz w:val="28"/>
          <w:szCs w:val="28"/>
          <w:lang w:val="nl-NL"/>
        </w:rPr>
      </w:pPr>
      <w:r w:rsidRPr="008F6317">
        <w:rPr>
          <w:rFonts w:eastAsia="Times New Roman" w:cs="Times New Roman"/>
          <w:b/>
          <w:bCs/>
          <w:sz w:val="28"/>
          <w:szCs w:val="28"/>
          <w:lang w:val="nl-NL"/>
        </w:rPr>
        <w:t xml:space="preserve">Chương I. </w:t>
      </w:r>
      <w:bookmarkEnd w:id="42"/>
      <w:r w:rsidRPr="008F6317">
        <w:rPr>
          <w:rFonts w:eastAsia="Times New Roman" w:cs="Times New Roman"/>
          <w:b/>
          <w:bCs/>
          <w:sz w:val="28"/>
          <w:szCs w:val="28"/>
          <w:lang w:val="nl-NL"/>
        </w:rPr>
        <w:t>HIỂU BIẾT VỀ CÔNG NGHỆ THÔNG TIN CƠ BẢN</w:t>
      </w:r>
    </w:p>
    <w:p w14:paraId="05883889" w14:textId="77777777" w:rsidR="00B964C4" w:rsidRPr="008F6317" w:rsidRDefault="00B964C4" w:rsidP="00D461FE">
      <w:pPr>
        <w:shd w:val="clear" w:color="auto" w:fill="FFFFFF"/>
        <w:spacing w:after="0" w:line="312" w:lineRule="auto"/>
        <w:ind w:left="6480" w:firstLine="720"/>
        <w:jc w:val="center"/>
        <w:rPr>
          <w:rFonts w:eastAsia="Calibri" w:cs="Times New Roman"/>
          <w:b/>
          <w:sz w:val="28"/>
          <w:szCs w:val="28"/>
          <w:lang w:val="nl-NL"/>
        </w:rPr>
      </w:pPr>
      <w:r w:rsidRPr="008F6317">
        <w:rPr>
          <w:rFonts w:eastAsia="Times New Roman" w:cs="Times New Roman"/>
          <w:i/>
          <w:sz w:val="28"/>
          <w:szCs w:val="28"/>
          <w:lang w:val="nl-NL"/>
        </w:rPr>
        <w:t>Thời gian: 5 giờ</w:t>
      </w:r>
    </w:p>
    <w:p w14:paraId="55ED8070"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bCs/>
          <w:sz w:val="28"/>
          <w:szCs w:val="28"/>
          <w:lang w:val="nl-NL"/>
        </w:rPr>
      </w:pPr>
      <w:r w:rsidRPr="008F6317">
        <w:rPr>
          <w:rFonts w:eastAsia="Times New Roman" w:cs="Times New Roman"/>
          <w:b/>
          <w:bCs/>
          <w:sz w:val="28"/>
          <w:szCs w:val="28"/>
          <w:lang w:val="nl-NL"/>
        </w:rPr>
        <w:t>1. Mục tiêu</w:t>
      </w:r>
    </w:p>
    <w:p w14:paraId="13652A06"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Cs/>
          <w:i/>
          <w:sz w:val="28"/>
          <w:szCs w:val="28"/>
          <w:lang w:val="nl-NL"/>
        </w:rPr>
      </w:pPr>
      <w:r w:rsidRPr="008F6317">
        <w:rPr>
          <w:rFonts w:eastAsia="Times New Roman" w:cs="Times New Roman"/>
          <w:bCs/>
          <w:i/>
          <w:sz w:val="28"/>
          <w:szCs w:val="28"/>
          <w:lang w:val="nl-NL"/>
        </w:rPr>
        <w:t>Học xong chương này, người học có khả năng:</w:t>
      </w:r>
    </w:p>
    <w:p w14:paraId="2B09D9C9"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 Trình bày được các kiến thức cơ bản về máy tính, phần mềm, biểu diễn thông tin trong máy tính, mạng cơ bản; các quy định liên quan đến việc sử dụng máy tính và công nghệ thông tin;</w:t>
      </w:r>
    </w:p>
    <w:p w14:paraId="33F4B0F0"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 Nhận biết được các thiết bị phần cứng chủ yếu, hệ điều hành, phần mềm ứng dụng; tuân thủ đúng các quy định trong việc sử dụng máy tính và ứng dụng công nghệ thông tin.</w:t>
      </w:r>
    </w:p>
    <w:p w14:paraId="4D34B483"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bCs/>
          <w:sz w:val="28"/>
          <w:szCs w:val="28"/>
          <w:lang w:val="nl-NL"/>
        </w:rPr>
      </w:pPr>
      <w:r w:rsidRPr="008F6317">
        <w:rPr>
          <w:rFonts w:eastAsia="Times New Roman" w:cs="Times New Roman"/>
          <w:b/>
          <w:bCs/>
          <w:sz w:val="28"/>
          <w:szCs w:val="28"/>
          <w:lang w:val="nl-NL"/>
        </w:rPr>
        <w:t xml:space="preserve">2. Nội </w:t>
      </w:r>
      <w:r w:rsidRPr="008F6317">
        <w:rPr>
          <w:rFonts w:eastAsia="Times New Roman" w:cs="Times New Roman"/>
          <w:b/>
          <w:sz w:val="28"/>
          <w:szCs w:val="28"/>
          <w:lang w:val="nl-NL"/>
        </w:rPr>
        <w:t>dung</w:t>
      </w:r>
    </w:p>
    <w:p w14:paraId="79FDF0CF"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bCs/>
          <w:sz w:val="28"/>
          <w:szCs w:val="28"/>
          <w:lang w:val="nl-NL"/>
        </w:rPr>
      </w:pPr>
      <w:bookmarkStart w:id="43" w:name="muc_2_2"/>
      <w:r w:rsidRPr="008F6317">
        <w:rPr>
          <w:rFonts w:eastAsia="Times New Roman" w:cs="Times New Roman"/>
          <w:b/>
          <w:bCs/>
          <w:sz w:val="28"/>
          <w:szCs w:val="28"/>
          <w:lang w:val="nl-NL"/>
        </w:rPr>
        <w:t>2.1. Kiến thức cơ bản về máy tính</w:t>
      </w:r>
    </w:p>
    <w:p w14:paraId="1E0C32A2" w14:textId="77777777" w:rsidR="00B964C4" w:rsidRPr="008F6317" w:rsidRDefault="00B964C4" w:rsidP="00D461FE">
      <w:pPr>
        <w:shd w:val="clear" w:color="auto" w:fill="FFFFFF"/>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2.1.1. Thông tin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tin</w:t>
      </w:r>
    </w:p>
    <w:p w14:paraId="54FF2706" w14:textId="77777777" w:rsidR="00B964C4" w:rsidRPr="008F6317" w:rsidRDefault="00B964C4" w:rsidP="00D461FE">
      <w:pPr>
        <w:shd w:val="clear" w:color="auto" w:fill="FFFFFF"/>
        <w:spacing w:after="0" w:line="312" w:lineRule="auto"/>
        <w:ind w:firstLine="2127"/>
        <w:jc w:val="both"/>
        <w:rPr>
          <w:rFonts w:eastAsia="Times New Roman" w:cs="Times New Roman"/>
          <w:sz w:val="28"/>
          <w:szCs w:val="28"/>
        </w:rPr>
      </w:pPr>
      <w:r w:rsidRPr="008F6317">
        <w:rPr>
          <w:rFonts w:eastAsia="Times New Roman" w:cs="Times New Roman"/>
          <w:sz w:val="28"/>
          <w:szCs w:val="28"/>
        </w:rPr>
        <w:t>2.1.1.1. Thông tin</w:t>
      </w:r>
    </w:p>
    <w:p w14:paraId="5B88F788" w14:textId="77777777" w:rsidR="00B964C4" w:rsidRPr="008F6317" w:rsidRDefault="00B964C4" w:rsidP="00D461FE">
      <w:pPr>
        <w:shd w:val="clear" w:color="auto" w:fill="FFFFFF"/>
        <w:spacing w:after="0" w:line="312" w:lineRule="auto"/>
        <w:ind w:firstLine="2127"/>
        <w:jc w:val="both"/>
        <w:rPr>
          <w:rFonts w:eastAsia="Times New Roman" w:cs="Times New Roman"/>
          <w:sz w:val="28"/>
          <w:szCs w:val="28"/>
        </w:rPr>
      </w:pPr>
      <w:r w:rsidRPr="008F6317">
        <w:rPr>
          <w:rFonts w:eastAsia="Times New Roman" w:cs="Times New Roman"/>
          <w:sz w:val="28"/>
          <w:szCs w:val="28"/>
        </w:rPr>
        <w:t xml:space="preserve">2.1.1.2. </w:t>
      </w:r>
      <w:proofErr w:type="spellStart"/>
      <w:r w:rsidRPr="008F6317">
        <w:rPr>
          <w:rFonts w:eastAsia="Times New Roman" w:cs="Times New Roman"/>
          <w:sz w:val="28"/>
          <w:szCs w:val="28"/>
        </w:rPr>
        <w:t>Dữ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liệu</w:t>
      </w:r>
      <w:proofErr w:type="spellEnd"/>
    </w:p>
    <w:p w14:paraId="308CFAE4" w14:textId="77777777" w:rsidR="00B964C4" w:rsidRPr="008F6317" w:rsidRDefault="00B964C4" w:rsidP="00D461FE">
      <w:pPr>
        <w:shd w:val="clear" w:color="auto" w:fill="FFFFFF"/>
        <w:spacing w:after="0" w:line="312" w:lineRule="auto"/>
        <w:ind w:firstLine="2127"/>
        <w:jc w:val="both"/>
        <w:rPr>
          <w:rFonts w:eastAsia="Times New Roman" w:cs="Times New Roman"/>
          <w:sz w:val="28"/>
          <w:szCs w:val="28"/>
        </w:rPr>
      </w:pPr>
      <w:r w:rsidRPr="008F6317">
        <w:rPr>
          <w:rFonts w:eastAsia="Times New Roman" w:cs="Times New Roman"/>
          <w:sz w:val="28"/>
          <w:szCs w:val="28"/>
        </w:rPr>
        <w:t xml:space="preserve">2.1.1.3. </w:t>
      </w:r>
      <w:proofErr w:type="spellStart"/>
      <w:r w:rsidRPr="008F6317">
        <w:rPr>
          <w:rFonts w:eastAsia="Times New Roman" w:cs="Times New Roman"/>
          <w:sz w:val="28"/>
          <w:szCs w:val="28"/>
        </w:rPr>
        <w:t>Xử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tin</w:t>
      </w:r>
    </w:p>
    <w:p w14:paraId="2B81D88B" w14:textId="77777777" w:rsidR="00B964C4" w:rsidRPr="008F6317" w:rsidRDefault="00B964C4" w:rsidP="00D461FE">
      <w:pPr>
        <w:shd w:val="clear" w:color="auto" w:fill="FFFFFF"/>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2.1.2.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cứng</w:t>
      </w:r>
      <w:proofErr w:type="spellEnd"/>
    </w:p>
    <w:p w14:paraId="2F5D0C90" w14:textId="77777777" w:rsidR="00B964C4" w:rsidRPr="008F6317" w:rsidRDefault="00B964C4" w:rsidP="00D461FE">
      <w:pPr>
        <w:shd w:val="clear" w:color="auto" w:fill="FFFFFF"/>
        <w:spacing w:after="0" w:line="312" w:lineRule="auto"/>
        <w:ind w:firstLine="2127"/>
        <w:jc w:val="both"/>
        <w:rPr>
          <w:rFonts w:eastAsia="Times New Roman" w:cs="Times New Roman"/>
          <w:sz w:val="28"/>
          <w:szCs w:val="28"/>
        </w:rPr>
      </w:pPr>
      <w:r w:rsidRPr="008F6317">
        <w:rPr>
          <w:rFonts w:eastAsia="Times New Roman" w:cs="Times New Roman"/>
          <w:sz w:val="28"/>
          <w:szCs w:val="28"/>
        </w:rPr>
        <w:t xml:space="preserve">2.1.2.1. </w:t>
      </w:r>
      <w:proofErr w:type="spellStart"/>
      <w:r w:rsidRPr="008F6317">
        <w:rPr>
          <w:rFonts w:eastAsia="Times New Roman" w:cs="Times New Roman"/>
          <w:sz w:val="28"/>
          <w:szCs w:val="28"/>
        </w:rPr>
        <w:t>Đơn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tâm</w:t>
      </w:r>
      <w:proofErr w:type="spellEnd"/>
      <w:r w:rsidRPr="008F6317">
        <w:rPr>
          <w:rFonts w:eastAsia="Times New Roman" w:cs="Times New Roman"/>
          <w:sz w:val="28"/>
          <w:szCs w:val="28"/>
        </w:rPr>
        <w:t xml:space="preserve"> </w:t>
      </w:r>
    </w:p>
    <w:p w14:paraId="1FB7AF68" w14:textId="77777777" w:rsidR="00B964C4" w:rsidRPr="008F6317" w:rsidRDefault="00B964C4" w:rsidP="00D461FE">
      <w:pPr>
        <w:shd w:val="clear" w:color="auto" w:fill="FFFFFF"/>
        <w:spacing w:after="0" w:line="312" w:lineRule="auto"/>
        <w:ind w:firstLine="2127"/>
        <w:jc w:val="both"/>
        <w:rPr>
          <w:rFonts w:eastAsia="Times New Roman" w:cs="Times New Roman"/>
          <w:sz w:val="28"/>
          <w:szCs w:val="28"/>
        </w:rPr>
      </w:pPr>
      <w:r w:rsidRPr="008F6317">
        <w:rPr>
          <w:rFonts w:eastAsia="Times New Roman" w:cs="Times New Roman"/>
          <w:sz w:val="28"/>
          <w:szCs w:val="28"/>
        </w:rPr>
        <w:t xml:space="preserve">2.1.2.2.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nhập</w:t>
      </w:r>
      <w:proofErr w:type="spellEnd"/>
    </w:p>
    <w:p w14:paraId="64D0DA02" w14:textId="77777777" w:rsidR="00B964C4" w:rsidRPr="008F6317" w:rsidRDefault="00B964C4" w:rsidP="00D461FE">
      <w:pPr>
        <w:shd w:val="clear" w:color="auto" w:fill="FFFFFF"/>
        <w:spacing w:after="0" w:line="312" w:lineRule="auto"/>
        <w:ind w:firstLine="2127"/>
        <w:jc w:val="both"/>
        <w:rPr>
          <w:rFonts w:eastAsia="Times New Roman" w:cs="Times New Roman"/>
          <w:sz w:val="28"/>
          <w:szCs w:val="28"/>
        </w:rPr>
      </w:pPr>
      <w:r w:rsidRPr="008F6317">
        <w:rPr>
          <w:rFonts w:eastAsia="Times New Roman" w:cs="Times New Roman"/>
          <w:sz w:val="28"/>
          <w:szCs w:val="28"/>
        </w:rPr>
        <w:t xml:space="preserve">2.1.2.3.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p>
    <w:p w14:paraId="3B486587" w14:textId="77777777" w:rsidR="00B964C4" w:rsidRPr="008F6317" w:rsidRDefault="00B964C4" w:rsidP="00D461FE">
      <w:pPr>
        <w:shd w:val="clear" w:color="auto" w:fill="FFFFFF"/>
        <w:spacing w:after="0" w:line="312" w:lineRule="auto"/>
        <w:ind w:firstLine="2127"/>
        <w:jc w:val="both"/>
        <w:rPr>
          <w:rFonts w:eastAsia="Times New Roman" w:cs="Times New Roman"/>
          <w:sz w:val="28"/>
          <w:szCs w:val="28"/>
        </w:rPr>
      </w:pPr>
      <w:r w:rsidRPr="008F6317">
        <w:rPr>
          <w:rFonts w:eastAsia="Times New Roman" w:cs="Times New Roman"/>
          <w:sz w:val="28"/>
          <w:szCs w:val="28"/>
        </w:rPr>
        <w:t xml:space="preserve">2.1.2.4.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nhớ</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trữ</w:t>
      </w:r>
      <w:proofErr w:type="spellEnd"/>
    </w:p>
    <w:p w14:paraId="636BCDF9"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2.2. </w:t>
      </w:r>
      <w:proofErr w:type="spellStart"/>
      <w:r w:rsidRPr="008F6317">
        <w:rPr>
          <w:rFonts w:eastAsia="Times New Roman" w:cs="Times New Roman"/>
          <w:b/>
          <w:sz w:val="28"/>
          <w:szCs w:val="28"/>
        </w:rPr>
        <w:t>Phần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mềm</w:t>
      </w:r>
      <w:proofErr w:type="spellEnd"/>
    </w:p>
    <w:p w14:paraId="39C9B2CF" w14:textId="77777777" w:rsidR="00B964C4" w:rsidRPr="008F6317" w:rsidRDefault="00B964C4" w:rsidP="00D461FE">
      <w:pPr>
        <w:shd w:val="clear" w:color="auto" w:fill="FFFFFF"/>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2.2.1.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mềm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p>
    <w:p w14:paraId="09DD7184" w14:textId="77777777" w:rsidR="00B964C4" w:rsidRPr="008F6317" w:rsidRDefault="00B964C4" w:rsidP="00D461FE">
      <w:pPr>
        <w:shd w:val="clear" w:color="auto" w:fill="FFFFFF"/>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2.2.2.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mềm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p>
    <w:p w14:paraId="0F587EEB"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2.2.3.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mềm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ab/>
      </w:r>
    </w:p>
    <w:p w14:paraId="5109A60E"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2.2.4.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mềm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nguồn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mở</w:t>
      </w:r>
      <w:proofErr w:type="spellEnd"/>
    </w:p>
    <w:p w14:paraId="7A345920"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bCs/>
          <w:sz w:val="28"/>
          <w:szCs w:val="28"/>
        </w:rPr>
      </w:pPr>
      <w:r w:rsidRPr="008F6317">
        <w:rPr>
          <w:rFonts w:eastAsia="Times New Roman" w:cs="Times New Roman"/>
          <w:b/>
          <w:bCs/>
          <w:sz w:val="28"/>
          <w:szCs w:val="28"/>
        </w:rPr>
        <w:t xml:space="preserve">2.3. </w:t>
      </w:r>
      <w:bookmarkStart w:id="44" w:name="_Hlk518896663"/>
      <w:proofErr w:type="spellStart"/>
      <w:r w:rsidRPr="008F6317">
        <w:rPr>
          <w:rFonts w:eastAsia="Times New Roman" w:cs="Times New Roman"/>
          <w:b/>
          <w:bCs/>
          <w:sz w:val="28"/>
          <w:szCs w:val="28"/>
        </w:rPr>
        <w:t>Biểu</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diễn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thông</w:t>
      </w:r>
      <w:proofErr w:type="spellEnd"/>
      <w:r w:rsidRPr="008F6317">
        <w:rPr>
          <w:rFonts w:eastAsia="Times New Roman" w:cs="Times New Roman"/>
          <w:b/>
          <w:bCs/>
          <w:sz w:val="28"/>
          <w:szCs w:val="28"/>
        </w:rPr>
        <w:t xml:space="preserve"> tin </w:t>
      </w:r>
      <w:proofErr w:type="spellStart"/>
      <w:r w:rsidRPr="008F6317">
        <w:rPr>
          <w:rFonts w:eastAsia="Times New Roman" w:cs="Times New Roman"/>
          <w:b/>
          <w:bCs/>
          <w:sz w:val="28"/>
          <w:szCs w:val="28"/>
        </w:rPr>
        <w:t>trong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máy</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tính</w:t>
      </w:r>
      <w:bookmarkEnd w:id="44"/>
      <w:proofErr w:type="spellEnd"/>
    </w:p>
    <w:p w14:paraId="454C0BFF" w14:textId="77777777" w:rsidR="00B964C4" w:rsidRPr="008F6317" w:rsidRDefault="00B964C4" w:rsidP="00D461FE">
      <w:pPr>
        <w:shd w:val="clear" w:color="auto" w:fill="FFFFFF"/>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2.3.1. </w:t>
      </w:r>
      <w:proofErr w:type="spellStart"/>
      <w:r w:rsidRPr="008F6317">
        <w:rPr>
          <w:rFonts w:eastAsia="Times New Roman" w:cs="Times New Roman"/>
          <w:sz w:val="28"/>
          <w:szCs w:val="28"/>
        </w:rPr>
        <w:t>Biểu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tin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p>
    <w:p w14:paraId="11751AB8" w14:textId="77777777" w:rsidR="00B964C4" w:rsidRPr="008F6317" w:rsidRDefault="00B964C4" w:rsidP="00D461FE">
      <w:pPr>
        <w:shd w:val="clear" w:color="auto" w:fill="FFFFFF"/>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2.3.2. </w:t>
      </w:r>
      <w:proofErr w:type="spellStart"/>
      <w:r w:rsidRPr="008F6317">
        <w:rPr>
          <w:rFonts w:eastAsia="Times New Roman" w:cs="Times New Roman"/>
          <w:sz w:val="28"/>
          <w:szCs w:val="28"/>
        </w:rPr>
        <w:t>Đơn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tin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nhớ</w:t>
      </w:r>
      <w:proofErr w:type="spellEnd"/>
    </w:p>
    <w:p w14:paraId="548EB998"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bCs/>
          <w:sz w:val="28"/>
          <w:szCs w:val="28"/>
        </w:rPr>
      </w:pPr>
      <w:r w:rsidRPr="008F6317">
        <w:rPr>
          <w:rFonts w:eastAsia="Times New Roman" w:cs="Times New Roman"/>
          <w:b/>
          <w:bCs/>
          <w:sz w:val="28"/>
          <w:szCs w:val="28"/>
        </w:rPr>
        <w:t xml:space="preserve">2.4. </w:t>
      </w:r>
      <w:proofErr w:type="spellStart"/>
      <w:r w:rsidRPr="008F6317">
        <w:rPr>
          <w:rFonts w:eastAsia="Times New Roman" w:cs="Times New Roman"/>
          <w:b/>
          <w:bCs/>
          <w:sz w:val="28"/>
          <w:szCs w:val="28"/>
        </w:rPr>
        <w:t>Mạng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cơ</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bản</w:t>
      </w:r>
      <w:proofErr w:type="spellEnd"/>
    </w:p>
    <w:p w14:paraId="0272D144" w14:textId="77777777" w:rsidR="00B964C4" w:rsidRPr="008F6317" w:rsidRDefault="00B964C4" w:rsidP="00D461FE">
      <w:pPr>
        <w:shd w:val="clear" w:color="auto" w:fill="FFFFFF"/>
        <w:spacing w:after="0" w:line="312" w:lineRule="auto"/>
        <w:ind w:firstLine="1418"/>
        <w:jc w:val="both"/>
        <w:rPr>
          <w:rFonts w:eastAsia="Times New Roman" w:cs="Times New Roman"/>
          <w:sz w:val="28"/>
          <w:szCs w:val="28"/>
        </w:rPr>
      </w:pPr>
      <w:r w:rsidRPr="008F6317">
        <w:rPr>
          <w:rFonts w:eastAsia="Times New Roman" w:cs="Times New Roman"/>
          <w:sz w:val="28"/>
          <w:szCs w:val="28"/>
        </w:rPr>
        <w:lastRenderedPageBreak/>
        <w:t xml:space="preserve">2.4.1.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p>
    <w:p w14:paraId="09D2D767" w14:textId="77777777" w:rsidR="00B964C4" w:rsidRPr="008F6317" w:rsidRDefault="00B964C4" w:rsidP="00D461FE">
      <w:pPr>
        <w:shd w:val="clear" w:color="auto" w:fill="FFFFFF"/>
        <w:spacing w:after="0" w:line="312" w:lineRule="auto"/>
        <w:ind w:firstLine="1418"/>
        <w:jc w:val="both"/>
        <w:rPr>
          <w:rFonts w:eastAsia="Times New Roman" w:cs="Times New Roman"/>
          <w:sz w:val="28"/>
          <w:szCs w:val="28"/>
          <w:lang w:val="fr-FR"/>
        </w:rPr>
      </w:pPr>
      <w:r w:rsidRPr="008F6317">
        <w:rPr>
          <w:rFonts w:eastAsia="Times New Roman" w:cs="Times New Roman"/>
          <w:sz w:val="28"/>
          <w:szCs w:val="28"/>
          <w:lang w:val="fr-FR"/>
        </w:rPr>
        <w:t>2.4.2. Internet, Intranet, Extranet</w:t>
      </w:r>
    </w:p>
    <w:p w14:paraId="789E38A6" w14:textId="77777777" w:rsidR="00B964C4" w:rsidRPr="008F6317" w:rsidRDefault="00B964C4" w:rsidP="00D461FE">
      <w:pPr>
        <w:shd w:val="clear" w:color="auto" w:fill="FFFFFF"/>
        <w:spacing w:after="0" w:line="312" w:lineRule="auto"/>
        <w:ind w:firstLine="1418"/>
        <w:jc w:val="both"/>
        <w:rPr>
          <w:rFonts w:eastAsia="Times New Roman" w:cs="Times New Roman"/>
          <w:sz w:val="28"/>
          <w:szCs w:val="28"/>
          <w:lang w:val="fr-FR"/>
        </w:rPr>
      </w:pPr>
      <w:r w:rsidRPr="008F6317">
        <w:rPr>
          <w:rFonts w:eastAsia="Times New Roman" w:cs="Times New Roman"/>
          <w:sz w:val="28"/>
          <w:szCs w:val="28"/>
          <w:lang w:val="fr-FR"/>
        </w:rPr>
        <w:t xml:space="preserve">2.4.3. </w:t>
      </w:r>
      <w:proofErr w:type="spellStart"/>
      <w:r w:rsidRPr="008F6317">
        <w:rPr>
          <w:rFonts w:eastAsia="Times New Roman" w:cs="Times New Roman"/>
          <w:sz w:val="28"/>
          <w:szCs w:val="28"/>
          <w:lang w:val="fr-FR"/>
        </w:rPr>
        <w:t>Truyền</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dữ</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liệu</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trên</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mạng</w:t>
      </w:r>
      <w:proofErr w:type="spellEnd"/>
      <w:r w:rsidRPr="008F6317">
        <w:rPr>
          <w:rFonts w:eastAsia="Times New Roman" w:cs="Times New Roman"/>
          <w:sz w:val="28"/>
          <w:szCs w:val="28"/>
          <w:lang w:val="fr-FR"/>
        </w:rPr>
        <w:t xml:space="preserve"> </w:t>
      </w:r>
    </w:p>
    <w:p w14:paraId="68F02BE8" w14:textId="77777777" w:rsidR="00B964C4" w:rsidRPr="008F6317" w:rsidRDefault="00B964C4" w:rsidP="00D461FE">
      <w:pPr>
        <w:shd w:val="clear" w:color="auto" w:fill="FFFFFF"/>
        <w:spacing w:after="0" w:line="312" w:lineRule="auto"/>
        <w:ind w:firstLine="2127"/>
        <w:jc w:val="both"/>
        <w:rPr>
          <w:rFonts w:eastAsia="Times New Roman" w:cs="Times New Roman"/>
          <w:sz w:val="28"/>
          <w:szCs w:val="28"/>
          <w:lang w:val="fr-FR"/>
        </w:rPr>
      </w:pPr>
      <w:r w:rsidRPr="008F6317">
        <w:rPr>
          <w:rFonts w:eastAsia="Times New Roman" w:cs="Times New Roman"/>
          <w:sz w:val="28"/>
          <w:szCs w:val="28"/>
          <w:lang w:val="fr-FR"/>
        </w:rPr>
        <w:t xml:space="preserve">2.4.3.1. </w:t>
      </w:r>
      <w:proofErr w:type="spellStart"/>
      <w:r w:rsidRPr="008F6317">
        <w:rPr>
          <w:rFonts w:eastAsia="Times New Roman" w:cs="Times New Roman"/>
          <w:sz w:val="28"/>
          <w:szCs w:val="28"/>
          <w:lang w:val="fr-FR"/>
        </w:rPr>
        <w:t>Truyền</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dữ</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liệu</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trên</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mạng</w:t>
      </w:r>
      <w:proofErr w:type="spellEnd"/>
    </w:p>
    <w:p w14:paraId="60D15EB0" w14:textId="77777777" w:rsidR="00B964C4" w:rsidRPr="008F6317" w:rsidRDefault="00B964C4" w:rsidP="00D461FE">
      <w:pPr>
        <w:shd w:val="clear" w:color="auto" w:fill="FFFFFF"/>
        <w:spacing w:after="0" w:line="312" w:lineRule="auto"/>
        <w:ind w:firstLine="2127"/>
        <w:jc w:val="both"/>
        <w:rPr>
          <w:rFonts w:eastAsia="Times New Roman" w:cs="Times New Roman"/>
          <w:sz w:val="28"/>
          <w:szCs w:val="28"/>
          <w:lang w:val="fr-FR"/>
        </w:rPr>
      </w:pPr>
      <w:r w:rsidRPr="008F6317">
        <w:rPr>
          <w:rFonts w:eastAsia="Times New Roman" w:cs="Times New Roman"/>
          <w:sz w:val="28"/>
          <w:szCs w:val="28"/>
          <w:lang w:val="fr-FR"/>
        </w:rPr>
        <w:t xml:space="preserve">2.4.3.2. </w:t>
      </w:r>
      <w:proofErr w:type="spellStart"/>
      <w:r w:rsidRPr="008F6317">
        <w:rPr>
          <w:rFonts w:eastAsia="Times New Roman" w:cs="Times New Roman"/>
          <w:sz w:val="28"/>
          <w:szCs w:val="28"/>
          <w:lang w:val="fr-FR"/>
        </w:rPr>
        <w:t>Tốc</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độ</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truyền</w:t>
      </w:r>
      <w:proofErr w:type="spellEnd"/>
    </w:p>
    <w:p w14:paraId="5B2A65FF" w14:textId="77777777" w:rsidR="00B964C4" w:rsidRPr="008F6317" w:rsidRDefault="00B964C4" w:rsidP="00D461FE">
      <w:pPr>
        <w:shd w:val="clear" w:color="auto" w:fill="FFFFFF"/>
        <w:spacing w:after="0" w:line="312" w:lineRule="auto"/>
        <w:ind w:firstLine="2127"/>
        <w:jc w:val="both"/>
        <w:rPr>
          <w:rFonts w:eastAsia="Times New Roman" w:cs="Times New Roman"/>
          <w:sz w:val="28"/>
          <w:szCs w:val="28"/>
          <w:lang w:val="fr-FR"/>
        </w:rPr>
      </w:pPr>
      <w:r w:rsidRPr="008F6317">
        <w:rPr>
          <w:rFonts w:eastAsia="Times New Roman" w:cs="Times New Roman"/>
          <w:sz w:val="28"/>
          <w:szCs w:val="28"/>
          <w:lang w:val="fr-FR"/>
        </w:rPr>
        <w:t xml:space="preserve">2.4.3.3. </w:t>
      </w:r>
      <w:proofErr w:type="spellStart"/>
      <w:r w:rsidRPr="008F6317">
        <w:rPr>
          <w:rFonts w:eastAsia="Times New Roman" w:cs="Times New Roman"/>
          <w:sz w:val="28"/>
          <w:szCs w:val="28"/>
          <w:lang w:val="fr-FR"/>
        </w:rPr>
        <w:t>Các</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số</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đo</w:t>
      </w:r>
      <w:proofErr w:type="spellEnd"/>
      <w:r w:rsidRPr="008F6317">
        <w:rPr>
          <w:rFonts w:eastAsia="Times New Roman" w:cs="Times New Roman"/>
          <w:sz w:val="28"/>
          <w:szCs w:val="28"/>
          <w:lang w:val="fr-FR"/>
        </w:rPr>
        <w:t xml:space="preserve"> (bps, Kbps, Mbps, </w:t>
      </w:r>
      <w:proofErr w:type="spellStart"/>
      <w:r w:rsidRPr="008F6317">
        <w:rPr>
          <w:rFonts w:eastAsia="Times New Roman" w:cs="Times New Roman"/>
          <w:sz w:val="28"/>
          <w:szCs w:val="28"/>
          <w:lang w:val="fr-FR"/>
        </w:rPr>
        <w:t>Gbps</w:t>
      </w:r>
      <w:proofErr w:type="spellEnd"/>
      <w:r w:rsidRPr="008F6317">
        <w:rPr>
          <w:rFonts w:eastAsia="Times New Roman" w:cs="Times New Roman"/>
          <w:sz w:val="28"/>
          <w:szCs w:val="28"/>
          <w:lang w:val="fr-FR"/>
        </w:rPr>
        <w:t>…)</w:t>
      </w:r>
    </w:p>
    <w:p w14:paraId="0497BC3C" w14:textId="77777777" w:rsidR="00B964C4" w:rsidRPr="008F6317" w:rsidRDefault="00B964C4" w:rsidP="00D461FE">
      <w:pPr>
        <w:shd w:val="clear" w:color="auto" w:fill="FFFFFF"/>
        <w:spacing w:after="0" w:line="312" w:lineRule="auto"/>
        <w:ind w:firstLine="1418"/>
        <w:jc w:val="both"/>
        <w:rPr>
          <w:rFonts w:eastAsia="Times New Roman" w:cs="Times New Roman"/>
          <w:sz w:val="28"/>
          <w:szCs w:val="28"/>
          <w:lang w:val="fr-FR"/>
        </w:rPr>
      </w:pPr>
      <w:r w:rsidRPr="008F6317">
        <w:rPr>
          <w:rFonts w:eastAsia="Times New Roman" w:cs="Times New Roman"/>
          <w:sz w:val="28"/>
          <w:szCs w:val="28"/>
          <w:lang w:val="fr-FR"/>
        </w:rPr>
        <w:t xml:space="preserve">2.4.4. </w:t>
      </w:r>
      <w:proofErr w:type="spellStart"/>
      <w:r w:rsidRPr="008F6317">
        <w:rPr>
          <w:rFonts w:eastAsia="Times New Roman" w:cs="Times New Roman"/>
          <w:sz w:val="28"/>
          <w:szCs w:val="28"/>
          <w:lang w:val="fr-FR"/>
        </w:rPr>
        <w:t>Phương</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tiện</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truyền</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thông</w:t>
      </w:r>
      <w:proofErr w:type="spellEnd"/>
    </w:p>
    <w:p w14:paraId="4C1D000B" w14:textId="77777777" w:rsidR="00B964C4" w:rsidRPr="008F6317" w:rsidRDefault="00B964C4" w:rsidP="00D461FE">
      <w:pPr>
        <w:shd w:val="clear" w:color="auto" w:fill="FFFFFF"/>
        <w:spacing w:after="0" w:line="312" w:lineRule="auto"/>
        <w:ind w:firstLine="2127"/>
        <w:jc w:val="both"/>
        <w:rPr>
          <w:rFonts w:eastAsia="Times New Roman" w:cs="Times New Roman"/>
          <w:sz w:val="28"/>
          <w:szCs w:val="28"/>
          <w:lang w:val="fr-FR"/>
        </w:rPr>
      </w:pPr>
      <w:r w:rsidRPr="008F6317">
        <w:rPr>
          <w:rFonts w:eastAsia="Times New Roman" w:cs="Times New Roman"/>
          <w:sz w:val="28"/>
          <w:szCs w:val="28"/>
          <w:lang w:val="fr-FR"/>
        </w:rPr>
        <w:t xml:space="preserve">2.4.4.1. </w:t>
      </w:r>
      <w:proofErr w:type="spellStart"/>
      <w:r w:rsidRPr="008F6317">
        <w:rPr>
          <w:rFonts w:eastAsia="Times New Roman" w:cs="Times New Roman"/>
          <w:sz w:val="28"/>
          <w:szCs w:val="28"/>
          <w:lang w:val="fr-FR"/>
        </w:rPr>
        <w:t>Giới</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thiệu</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về</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phương</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tiện</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truyền</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thông</w:t>
      </w:r>
      <w:proofErr w:type="spellEnd"/>
    </w:p>
    <w:p w14:paraId="0F979352" w14:textId="77777777" w:rsidR="00B964C4" w:rsidRPr="008F6317" w:rsidRDefault="00B964C4" w:rsidP="00D461FE">
      <w:pPr>
        <w:shd w:val="clear" w:color="auto" w:fill="FFFFFF"/>
        <w:spacing w:after="0" w:line="312" w:lineRule="auto"/>
        <w:ind w:firstLine="2127"/>
        <w:jc w:val="both"/>
        <w:rPr>
          <w:rFonts w:eastAsia="Times New Roman" w:cs="Times New Roman"/>
          <w:sz w:val="28"/>
          <w:szCs w:val="28"/>
          <w:lang w:val="fr-FR"/>
        </w:rPr>
      </w:pPr>
      <w:r w:rsidRPr="008F6317">
        <w:rPr>
          <w:rFonts w:eastAsia="Times New Roman" w:cs="Times New Roman"/>
          <w:sz w:val="28"/>
          <w:szCs w:val="28"/>
          <w:lang w:val="fr-FR"/>
        </w:rPr>
        <w:t xml:space="preserve">2.4.4.2. </w:t>
      </w:r>
      <w:proofErr w:type="spellStart"/>
      <w:r w:rsidRPr="008F6317">
        <w:rPr>
          <w:rFonts w:eastAsia="Times New Roman" w:cs="Times New Roman"/>
          <w:sz w:val="28"/>
          <w:szCs w:val="28"/>
          <w:lang w:val="fr-FR"/>
        </w:rPr>
        <w:t>Băng</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thông</w:t>
      </w:r>
      <w:proofErr w:type="spellEnd"/>
    </w:p>
    <w:p w14:paraId="44FB64CA" w14:textId="77777777" w:rsidR="00B964C4" w:rsidRPr="008F6317" w:rsidRDefault="00B964C4" w:rsidP="00D461FE">
      <w:pPr>
        <w:shd w:val="clear" w:color="auto" w:fill="FFFFFF"/>
        <w:spacing w:after="0" w:line="312" w:lineRule="auto"/>
        <w:ind w:firstLine="2127"/>
        <w:jc w:val="both"/>
        <w:rPr>
          <w:rFonts w:eastAsia="Times New Roman" w:cs="Times New Roman"/>
          <w:sz w:val="28"/>
          <w:szCs w:val="28"/>
          <w:lang w:val="fr-FR"/>
        </w:rPr>
      </w:pPr>
      <w:r w:rsidRPr="008F6317">
        <w:rPr>
          <w:rFonts w:eastAsia="Times New Roman" w:cs="Times New Roman"/>
          <w:sz w:val="28"/>
          <w:szCs w:val="28"/>
          <w:lang w:val="fr-FR"/>
        </w:rPr>
        <w:t xml:space="preserve">2.4.4.3. </w:t>
      </w:r>
      <w:proofErr w:type="spellStart"/>
      <w:r w:rsidRPr="008F6317">
        <w:rPr>
          <w:rFonts w:eastAsia="Times New Roman" w:cs="Times New Roman"/>
          <w:sz w:val="28"/>
          <w:szCs w:val="28"/>
          <w:lang w:val="fr-FR"/>
        </w:rPr>
        <w:t>Phân</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biệt</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các</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phương</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tiện</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truyền</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dẫn</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có</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dây</w:t>
      </w:r>
      <w:proofErr w:type="spellEnd"/>
    </w:p>
    <w:p w14:paraId="7B567577" w14:textId="77777777" w:rsidR="00B964C4" w:rsidRPr="008F6317" w:rsidRDefault="00B964C4" w:rsidP="00D461FE">
      <w:pPr>
        <w:shd w:val="clear" w:color="auto" w:fill="FFFFFF"/>
        <w:spacing w:after="0" w:line="312" w:lineRule="auto"/>
        <w:ind w:firstLine="1418"/>
        <w:jc w:val="both"/>
        <w:rPr>
          <w:rFonts w:eastAsia="Times New Roman" w:cs="Times New Roman"/>
          <w:sz w:val="28"/>
          <w:szCs w:val="28"/>
          <w:lang w:val="fr-FR"/>
        </w:rPr>
      </w:pPr>
      <w:r w:rsidRPr="008F6317">
        <w:rPr>
          <w:rFonts w:eastAsia="Times New Roman" w:cs="Times New Roman"/>
          <w:sz w:val="28"/>
          <w:szCs w:val="28"/>
          <w:lang w:val="fr-FR"/>
        </w:rPr>
        <w:t xml:space="preserve">2.4.5. Download, </w:t>
      </w:r>
      <w:proofErr w:type="spellStart"/>
      <w:r w:rsidRPr="008F6317">
        <w:rPr>
          <w:rFonts w:eastAsia="Times New Roman" w:cs="Times New Roman"/>
          <w:sz w:val="28"/>
          <w:szCs w:val="28"/>
          <w:lang w:val="fr-FR"/>
        </w:rPr>
        <w:t>Upload</w:t>
      </w:r>
      <w:proofErr w:type="spellEnd"/>
    </w:p>
    <w:p w14:paraId="3EE55F80"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lang w:val="fr-FR"/>
        </w:rPr>
      </w:pPr>
      <w:r w:rsidRPr="008F6317">
        <w:rPr>
          <w:rFonts w:eastAsia="Times New Roman" w:cs="Times New Roman"/>
          <w:b/>
          <w:sz w:val="28"/>
          <w:szCs w:val="28"/>
          <w:lang w:val="fr-FR"/>
        </w:rPr>
        <w:t xml:space="preserve">2.5. </w:t>
      </w:r>
      <w:proofErr w:type="spellStart"/>
      <w:r w:rsidRPr="008F6317">
        <w:rPr>
          <w:rFonts w:eastAsia="Times New Roman" w:cs="Times New Roman"/>
          <w:b/>
          <w:sz w:val="28"/>
          <w:szCs w:val="28"/>
          <w:lang w:val="fr-FR"/>
        </w:rPr>
        <w:t>Các</w:t>
      </w:r>
      <w:proofErr w:type="spellEnd"/>
      <w:r w:rsidRPr="008F6317">
        <w:rPr>
          <w:rFonts w:eastAsia="Times New Roman" w:cs="Times New Roman"/>
          <w:b/>
          <w:sz w:val="28"/>
          <w:szCs w:val="28"/>
          <w:lang w:val="fr-FR"/>
        </w:rPr>
        <w:t xml:space="preserve"> </w:t>
      </w:r>
      <w:proofErr w:type="spellStart"/>
      <w:r w:rsidRPr="008F6317">
        <w:rPr>
          <w:rFonts w:eastAsia="Times New Roman" w:cs="Times New Roman"/>
          <w:b/>
          <w:sz w:val="28"/>
          <w:szCs w:val="28"/>
          <w:lang w:val="fr-FR"/>
        </w:rPr>
        <w:t>ứng</w:t>
      </w:r>
      <w:proofErr w:type="spellEnd"/>
      <w:r w:rsidRPr="008F6317">
        <w:rPr>
          <w:rFonts w:eastAsia="Times New Roman" w:cs="Times New Roman"/>
          <w:b/>
          <w:sz w:val="28"/>
          <w:szCs w:val="28"/>
          <w:lang w:val="fr-FR"/>
        </w:rPr>
        <w:t xml:space="preserve"> </w:t>
      </w:r>
      <w:proofErr w:type="spellStart"/>
      <w:r w:rsidRPr="008F6317">
        <w:rPr>
          <w:rFonts w:eastAsia="Times New Roman" w:cs="Times New Roman"/>
          <w:b/>
          <w:sz w:val="28"/>
          <w:szCs w:val="28"/>
          <w:lang w:val="fr-FR"/>
        </w:rPr>
        <w:t>dụng</w:t>
      </w:r>
      <w:proofErr w:type="spellEnd"/>
      <w:r w:rsidRPr="008F6317">
        <w:rPr>
          <w:rFonts w:eastAsia="Times New Roman" w:cs="Times New Roman"/>
          <w:b/>
          <w:sz w:val="28"/>
          <w:szCs w:val="28"/>
          <w:lang w:val="fr-FR"/>
        </w:rPr>
        <w:t xml:space="preserve"> </w:t>
      </w:r>
      <w:proofErr w:type="spellStart"/>
      <w:r w:rsidRPr="008F6317">
        <w:rPr>
          <w:rFonts w:eastAsia="Times New Roman" w:cs="Times New Roman"/>
          <w:b/>
          <w:sz w:val="28"/>
          <w:szCs w:val="28"/>
          <w:lang w:val="fr-FR"/>
        </w:rPr>
        <w:t>của</w:t>
      </w:r>
      <w:proofErr w:type="spellEnd"/>
      <w:r w:rsidRPr="008F6317">
        <w:rPr>
          <w:rFonts w:eastAsia="Times New Roman" w:cs="Times New Roman"/>
          <w:b/>
          <w:sz w:val="28"/>
          <w:szCs w:val="28"/>
          <w:lang w:val="fr-FR"/>
        </w:rPr>
        <w:t xml:space="preserve"> </w:t>
      </w:r>
      <w:proofErr w:type="spellStart"/>
      <w:r w:rsidRPr="008F6317">
        <w:rPr>
          <w:rFonts w:eastAsia="Times New Roman" w:cs="Times New Roman"/>
          <w:b/>
          <w:sz w:val="28"/>
          <w:szCs w:val="28"/>
          <w:lang w:val="fr-FR"/>
        </w:rPr>
        <w:t>công</w:t>
      </w:r>
      <w:proofErr w:type="spellEnd"/>
      <w:r w:rsidRPr="008F6317">
        <w:rPr>
          <w:rFonts w:eastAsia="Times New Roman" w:cs="Times New Roman"/>
          <w:b/>
          <w:sz w:val="28"/>
          <w:szCs w:val="28"/>
          <w:lang w:val="fr-FR"/>
        </w:rPr>
        <w:t xml:space="preserve"> </w:t>
      </w:r>
      <w:proofErr w:type="spellStart"/>
      <w:r w:rsidRPr="008F6317">
        <w:rPr>
          <w:rFonts w:eastAsia="Times New Roman" w:cs="Times New Roman"/>
          <w:b/>
          <w:sz w:val="28"/>
          <w:szCs w:val="28"/>
          <w:lang w:val="fr-FR"/>
        </w:rPr>
        <w:t>nghệ</w:t>
      </w:r>
      <w:proofErr w:type="spellEnd"/>
      <w:r w:rsidRPr="008F6317">
        <w:rPr>
          <w:rFonts w:eastAsia="Times New Roman" w:cs="Times New Roman"/>
          <w:b/>
          <w:sz w:val="28"/>
          <w:szCs w:val="28"/>
          <w:lang w:val="fr-FR"/>
        </w:rPr>
        <w:t xml:space="preserve"> </w:t>
      </w:r>
      <w:proofErr w:type="spellStart"/>
      <w:r w:rsidRPr="008F6317">
        <w:rPr>
          <w:rFonts w:eastAsia="Times New Roman" w:cs="Times New Roman"/>
          <w:b/>
          <w:sz w:val="28"/>
          <w:szCs w:val="28"/>
          <w:lang w:val="fr-FR"/>
        </w:rPr>
        <w:t>thông</w:t>
      </w:r>
      <w:proofErr w:type="spellEnd"/>
      <w:r w:rsidRPr="008F6317">
        <w:rPr>
          <w:rFonts w:eastAsia="Times New Roman" w:cs="Times New Roman"/>
          <w:b/>
          <w:sz w:val="28"/>
          <w:szCs w:val="28"/>
          <w:lang w:val="fr-FR"/>
        </w:rPr>
        <w:t xml:space="preserve"> tin – </w:t>
      </w:r>
      <w:proofErr w:type="spellStart"/>
      <w:r w:rsidRPr="008F6317">
        <w:rPr>
          <w:rFonts w:eastAsia="Times New Roman" w:cs="Times New Roman"/>
          <w:b/>
          <w:sz w:val="28"/>
          <w:szCs w:val="28"/>
          <w:lang w:val="fr-FR"/>
        </w:rPr>
        <w:t>truyền</w:t>
      </w:r>
      <w:proofErr w:type="spellEnd"/>
      <w:r w:rsidRPr="008F6317">
        <w:rPr>
          <w:rFonts w:eastAsia="Times New Roman" w:cs="Times New Roman"/>
          <w:b/>
          <w:sz w:val="28"/>
          <w:szCs w:val="28"/>
          <w:lang w:val="fr-FR"/>
        </w:rPr>
        <w:t xml:space="preserve"> </w:t>
      </w:r>
      <w:proofErr w:type="spellStart"/>
      <w:r w:rsidRPr="008F6317">
        <w:rPr>
          <w:rFonts w:eastAsia="Times New Roman" w:cs="Times New Roman"/>
          <w:b/>
          <w:sz w:val="28"/>
          <w:szCs w:val="28"/>
          <w:lang w:val="fr-FR"/>
        </w:rPr>
        <w:t>thông</w:t>
      </w:r>
      <w:proofErr w:type="spellEnd"/>
    </w:p>
    <w:p w14:paraId="008D825A" w14:textId="77777777" w:rsidR="00B964C4" w:rsidRPr="008F6317" w:rsidRDefault="00B964C4" w:rsidP="00D461FE">
      <w:pPr>
        <w:shd w:val="clear" w:color="auto" w:fill="FFFFFF"/>
        <w:tabs>
          <w:tab w:val="left" w:pos="1418"/>
        </w:tabs>
        <w:spacing w:after="0" w:line="312" w:lineRule="auto"/>
        <w:ind w:left="1418"/>
        <w:jc w:val="both"/>
        <w:rPr>
          <w:rFonts w:eastAsia="Times New Roman" w:cs="Times New Roman"/>
          <w:sz w:val="28"/>
          <w:szCs w:val="28"/>
          <w:lang w:val="fr-FR"/>
        </w:rPr>
      </w:pPr>
      <w:r w:rsidRPr="008F6317">
        <w:rPr>
          <w:rFonts w:eastAsia="Times New Roman" w:cs="Times New Roman"/>
          <w:sz w:val="28"/>
          <w:szCs w:val="28"/>
          <w:lang w:val="fr-FR"/>
        </w:rPr>
        <w:t xml:space="preserve">2.5.1. </w:t>
      </w:r>
      <w:proofErr w:type="spellStart"/>
      <w:r w:rsidRPr="008F6317">
        <w:rPr>
          <w:rFonts w:eastAsia="Times New Roman" w:cs="Times New Roman"/>
          <w:sz w:val="28"/>
          <w:szCs w:val="28"/>
          <w:lang w:val="fr-FR"/>
        </w:rPr>
        <w:t>Một</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số</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ứng</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dụng</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công</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nghệ</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thông</w:t>
      </w:r>
      <w:proofErr w:type="spellEnd"/>
      <w:r w:rsidRPr="008F6317">
        <w:rPr>
          <w:rFonts w:eastAsia="Times New Roman" w:cs="Times New Roman"/>
          <w:sz w:val="28"/>
          <w:szCs w:val="28"/>
          <w:lang w:val="fr-FR"/>
        </w:rPr>
        <w:t xml:space="preserve"> tin </w:t>
      </w:r>
      <w:proofErr w:type="spellStart"/>
      <w:r w:rsidRPr="008F6317">
        <w:rPr>
          <w:rFonts w:eastAsia="Times New Roman" w:cs="Times New Roman"/>
          <w:sz w:val="28"/>
          <w:szCs w:val="28"/>
          <w:lang w:val="fr-FR"/>
        </w:rPr>
        <w:t>và</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ứng</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dụng</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trong</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kinh</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doanh</w:t>
      </w:r>
      <w:proofErr w:type="spellEnd"/>
    </w:p>
    <w:p w14:paraId="4FCE69CC"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lang w:val="fr-FR"/>
        </w:rPr>
      </w:pPr>
      <w:r w:rsidRPr="008F6317">
        <w:rPr>
          <w:rFonts w:eastAsia="Times New Roman" w:cs="Times New Roman"/>
          <w:sz w:val="28"/>
          <w:szCs w:val="28"/>
          <w:lang w:val="fr-FR"/>
        </w:rPr>
        <w:t xml:space="preserve">2.5.2. </w:t>
      </w:r>
      <w:proofErr w:type="spellStart"/>
      <w:r w:rsidRPr="008F6317">
        <w:rPr>
          <w:rFonts w:eastAsia="Times New Roman" w:cs="Times New Roman"/>
          <w:sz w:val="28"/>
          <w:szCs w:val="28"/>
          <w:lang w:val="fr-FR"/>
        </w:rPr>
        <w:t>Một</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số</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ứng</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dụng</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phổ</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biến</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để</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liên</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lạc</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truyền</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thông</w:t>
      </w:r>
      <w:proofErr w:type="spellEnd"/>
    </w:p>
    <w:p w14:paraId="3CBD8C4E"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lang w:val="fr-FR"/>
        </w:rPr>
      </w:pPr>
      <w:r w:rsidRPr="008F6317">
        <w:rPr>
          <w:rFonts w:eastAsia="Times New Roman" w:cs="Times New Roman"/>
          <w:b/>
          <w:sz w:val="28"/>
          <w:szCs w:val="28"/>
          <w:lang w:val="fr-FR"/>
        </w:rPr>
        <w:t xml:space="preserve">2.6. An </w:t>
      </w:r>
      <w:proofErr w:type="spellStart"/>
      <w:r w:rsidRPr="008F6317">
        <w:rPr>
          <w:rFonts w:eastAsia="Times New Roman" w:cs="Times New Roman"/>
          <w:b/>
          <w:sz w:val="28"/>
          <w:szCs w:val="28"/>
          <w:lang w:val="fr-FR"/>
        </w:rPr>
        <w:t>toàn</w:t>
      </w:r>
      <w:proofErr w:type="spellEnd"/>
      <w:r w:rsidRPr="008F6317">
        <w:rPr>
          <w:rFonts w:eastAsia="Times New Roman" w:cs="Times New Roman"/>
          <w:b/>
          <w:sz w:val="28"/>
          <w:szCs w:val="28"/>
          <w:lang w:val="fr-FR"/>
        </w:rPr>
        <w:t xml:space="preserve"> lao </w:t>
      </w:r>
      <w:proofErr w:type="spellStart"/>
      <w:r w:rsidRPr="008F6317">
        <w:rPr>
          <w:rFonts w:eastAsia="Times New Roman" w:cs="Times New Roman"/>
          <w:b/>
          <w:sz w:val="28"/>
          <w:szCs w:val="28"/>
          <w:lang w:val="fr-FR"/>
        </w:rPr>
        <w:t>động</w:t>
      </w:r>
      <w:proofErr w:type="spellEnd"/>
      <w:r w:rsidRPr="008F6317">
        <w:rPr>
          <w:rFonts w:eastAsia="Times New Roman" w:cs="Times New Roman"/>
          <w:b/>
          <w:sz w:val="28"/>
          <w:szCs w:val="28"/>
          <w:lang w:val="fr-FR"/>
        </w:rPr>
        <w:t xml:space="preserve"> </w:t>
      </w:r>
      <w:proofErr w:type="spellStart"/>
      <w:r w:rsidRPr="008F6317">
        <w:rPr>
          <w:rFonts w:eastAsia="Times New Roman" w:cs="Times New Roman"/>
          <w:b/>
          <w:sz w:val="28"/>
          <w:szCs w:val="28"/>
          <w:lang w:val="fr-FR"/>
        </w:rPr>
        <w:t>và</w:t>
      </w:r>
      <w:proofErr w:type="spellEnd"/>
      <w:r w:rsidRPr="008F6317">
        <w:rPr>
          <w:rFonts w:eastAsia="Times New Roman" w:cs="Times New Roman"/>
          <w:b/>
          <w:sz w:val="28"/>
          <w:szCs w:val="28"/>
          <w:lang w:val="fr-FR"/>
        </w:rPr>
        <w:t xml:space="preserve"> </w:t>
      </w:r>
      <w:proofErr w:type="spellStart"/>
      <w:r w:rsidRPr="008F6317">
        <w:rPr>
          <w:rFonts w:eastAsia="Times New Roman" w:cs="Times New Roman"/>
          <w:b/>
          <w:sz w:val="28"/>
          <w:szCs w:val="28"/>
          <w:lang w:val="fr-FR"/>
        </w:rPr>
        <w:t>bảo</w:t>
      </w:r>
      <w:proofErr w:type="spellEnd"/>
      <w:r w:rsidRPr="008F6317">
        <w:rPr>
          <w:rFonts w:eastAsia="Times New Roman" w:cs="Times New Roman"/>
          <w:b/>
          <w:sz w:val="28"/>
          <w:szCs w:val="28"/>
          <w:lang w:val="fr-FR"/>
        </w:rPr>
        <w:t xml:space="preserve"> </w:t>
      </w:r>
      <w:proofErr w:type="spellStart"/>
      <w:r w:rsidRPr="008F6317">
        <w:rPr>
          <w:rFonts w:eastAsia="Times New Roman" w:cs="Times New Roman"/>
          <w:b/>
          <w:sz w:val="28"/>
          <w:szCs w:val="28"/>
          <w:lang w:val="fr-FR"/>
        </w:rPr>
        <w:t>vệ</w:t>
      </w:r>
      <w:proofErr w:type="spellEnd"/>
      <w:r w:rsidRPr="008F6317">
        <w:rPr>
          <w:rFonts w:eastAsia="Times New Roman" w:cs="Times New Roman"/>
          <w:b/>
          <w:sz w:val="28"/>
          <w:szCs w:val="28"/>
          <w:lang w:val="fr-FR"/>
        </w:rPr>
        <w:t xml:space="preserve"> </w:t>
      </w:r>
      <w:proofErr w:type="spellStart"/>
      <w:r w:rsidRPr="008F6317">
        <w:rPr>
          <w:rFonts w:eastAsia="Times New Roman" w:cs="Times New Roman"/>
          <w:b/>
          <w:sz w:val="28"/>
          <w:szCs w:val="28"/>
          <w:lang w:val="fr-FR"/>
        </w:rPr>
        <w:t>môi</w:t>
      </w:r>
      <w:proofErr w:type="spellEnd"/>
      <w:r w:rsidRPr="008F6317">
        <w:rPr>
          <w:rFonts w:eastAsia="Times New Roman" w:cs="Times New Roman"/>
          <w:b/>
          <w:sz w:val="28"/>
          <w:szCs w:val="28"/>
          <w:lang w:val="fr-FR"/>
        </w:rPr>
        <w:t xml:space="preserve"> </w:t>
      </w:r>
      <w:proofErr w:type="spellStart"/>
      <w:r w:rsidRPr="008F6317">
        <w:rPr>
          <w:rFonts w:eastAsia="Times New Roman" w:cs="Times New Roman"/>
          <w:b/>
          <w:sz w:val="28"/>
          <w:szCs w:val="28"/>
          <w:lang w:val="fr-FR"/>
        </w:rPr>
        <w:t>trường</w:t>
      </w:r>
      <w:proofErr w:type="spellEnd"/>
      <w:r w:rsidRPr="008F6317">
        <w:rPr>
          <w:rFonts w:eastAsia="Times New Roman" w:cs="Times New Roman"/>
          <w:b/>
          <w:sz w:val="28"/>
          <w:szCs w:val="28"/>
          <w:lang w:val="fr-FR"/>
        </w:rPr>
        <w:t xml:space="preserve"> </w:t>
      </w:r>
      <w:proofErr w:type="spellStart"/>
      <w:r w:rsidRPr="008F6317">
        <w:rPr>
          <w:rFonts w:eastAsia="Times New Roman" w:cs="Times New Roman"/>
          <w:b/>
          <w:sz w:val="28"/>
          <w:szCs w:val="28"/>
          <w:lang w:val="fr-FR"/>
        </w:rPr>
        <w:t>trong</w:t>
      </w:r>
      <w:proofErr w:type="spellEnd"/>
      <w:r w:rsidRPr="008F6317">
        <w:rPr>
          <w:rFonts w:eastAsia="Times New Roman" w:cs="Times New Roman"/>
          <w:b/>
          <w:sz w:val="28"/>
          <w:szCs w:val="28"/>
          <w:lang w:val="fr-FR"/>
        </w:rPr>
        <w:t xml:space="preserve"> </w:t>
      </w:r>
      <w:proofErr w:type="spellStart"/>
      <w:r w:rsidRPr="008F6317">
        <w:rPr>
          <w:rFonts w:eastAsia="Times New Roman" w:cs="Times New Roman"/>
          <w:b/>
          <w:sz w:val="28"/>
          <w:szCs w:val="28"/>
          <w:lang w:val="fr-FR"/>
        </w:rPr>
        <w:t>sử</w:t>
      </w:r>
      <w:proofErr w:type="spellEnd"/>
      <w:r w:rsidRPr="008F6317">
        <w:rPr>
          <w:rFonts w:eastAsia="Times New Roman" w:cs="Times New Roman"/>
          <w:b/>
          <w:sz w:val="28"/>
          <w:szCs w:val="28"/>
          <w:lang w:val="fr-FR"/>
        </w:rPr>
        <w:t xml:space="preserve"> </w:t>
      </w:r>
      <w:proofErr w:type="spellStart"/>
      <w:r w:rsidRPr="008F6317">
        <w:rPr>
          <w:rFonts w:eastAsia="Times New Roman" w:cs="Times New Roman"/>
          <w:b/>
          <w:sz w:val="28"/>
          <w:szCs w:val="28"/>
          <w:lang w:val="fr-FR"/>
        </w:rPr>
        <w:t>dụng</w:t>
      </w:r>
      <w:proofErr w:type="spellEnd"/>
      <w:r w:rsidRPr="008F6317">
        <w:rPr>
          <w:rFonts w:eastAsia="Times New Roman" w:cs="Times New Roman"/>
          <w:b/>
          <w:sz w:val="28"/>
          <w:szCs w:val="28"/>
          <w:lang w:val="fr-FR"/>
        </w:rPr>
        <w:t xml:space="preserve"> </w:t>
      </w:r>
      <w:proofErr w:type="spellStart"/>
      <w:r w:rsidRPr="008F6317">
        <w:rPr>
          <w:rFonts w:eastAsia="Times New Roman" w:cs="Times New Roman"/>
          <w:b/>
          <w:sz w:val="28"/>
          <w:szCs w:val="28"/>
          <w:lang w:val="fr-FR"/>
        </w:rPr>
        <w:t>công</w:t>
      </w:r>
      <w:proofErr w:type="spellEnd"/>
      <w:r w:rsidRPr="008F6317">
        <w:rPr>
          <w:rFonts w:eastAsia="Times New Roman" w:cs="Times New Roman"/>
          <w:b/>
          <w:sz w:val="28"/>
          <w:szCs w:val="28"/>
          <w:lang w:val="fr-FR"/>
        </w:rPr>
        <w:t xml:space="preserve"> </w:t>
      </w:r>
      <w:proofErr w:type="spellStart"/>
      <w:r w:rsidRPr="008F6317">
        <w:rPr>
          <w:rFonts w:eastAsia="Times New Roman" w:cs="Times New Roman"/>
          <w:b/>
          <w:sz w:val="28"/>
          <w:szCs w:val="28"/>
          <w:lang w:val="fr-FR"/>
        </w:rPr>
        <w:t>nghệ</w:t>
      </w:r>
      <w:proofErr w:type="spellEnd"/>
      <w:r w:rsidRPr="008F6317">
        <w:rPr>
          <w:rFonts w:eastAsia="Times New Roman" w:cs="Times New Roman"/>
          <w:b/>
          <w:sz w:val="28"/>
          <w:szCs w:val="28"/>
          <w:lang w:val="fr-FR"/>
        </w:rPr>
        <w:t xml:space="preserve"> </w:t>
      </w:r>
      <w:proofErr w:type="spellStart"/>
      <w:r w:rsidRPr="008F6317">
        <w:rPr>
          <w:rFonts w:eastAsia="Times New Roman" w:cs="Times New Roman"/>
          <w:b/>
          <w:sz w:val="28"/>
          <w:szCs w:val="28"/>
          <w:lang w:val="fr-FR"/>
        </w:rPr>
        <w:t>thông</w:t>
      </w:r>
      <w:proofErr w:type="spellEnd"/>
      <w:r w:rsidRPr="008F6317">
        <w:rPr>
          <w:rFonts w:eastAsia="Times New Roman" w:cs="Times New Roman"/>
          <w:b/>
          <w:sz w:val="28"/>
          <w:szCs w:val="28"/>
          <w:lang w:val="fr-FR"/>
        </w:rPr>
        <w:t xml:space="preserve"> tin </w:t>
      </w:r>
      <w:proofErr w:type="spellStart"/>
      <w:r w:rsidRPr="008F6317">
        <w:rPr>
          <w:rFonts w:eastAsia="Times New Roman" w:cs="Times New Roman"/>
          <w:b/>
          <w:sz w:val="28"/>
          <w:szCs w:val="28"/>
          <w:lang w:val="fr-FR"/>
        </w:rPr>
        <w:t>và</w:t>
      </w:r>
      <w:proofErr w:type="spellEnd"/>
      <w:r w:rsidRPr="008F6317">
        <w:rPr>
          <w:rFonts w:eastAsia="Times New Roman" w:cs="Times New Roman"/>
          <w:b/>
          <w:sz w:val="28"/>
          <w:szCs w:val="28"/>
          <w:lang w:val="fr-FR"/>
        </w:rPr>
        <w:t xml:space="preserve"> </w:t>
      </w:r>
      <w:proofErr w:type="spellStart"/>
      <w:r w:rsidRPr="008F6317">
        <w:rPr>
          <w:rFonts w:eastAsia="Times New Roman" w:cs="Times New Roman"/>
          <w:b/>
          <w:sz w:val="28"/>
          <w:szCs w:val="28"/>
          <w:lang w:val="fr-FR"/>
        </w:rPr>
        <w:t>truyền</w:t>
      </w:r>
      <w:proofErr w:type="spellEnd"/>
      <w:r w:rsidRPr="008F6317">
        <w:rPr>
          <w:rFonts w:eastAsia="Times New Roman" w:cs="Times New Roman"/>
          <w:b/>
          <w:sz w:val="28"/>
          <w:szCs w:val="28"/>
          <w:lang w:val="fr-FR"/>
        </w:rPr>
        <w:t xml:space="preserve"> </w:t>
      </w:r>
      <w:proofErr w:type="spellStart"/>
      <w:r w:rsidRPr="008F6317">
        <w:rPr>
          <w:rFonts w:eastAsia="Times New Roman" w:cs="Times New Roman"/>
          <w:b/>
          <w:sz w:val="28"/>
          <w:szCs w:val="28"/>
          <w:lang w:val="fr-FR"/>
        </w:rPr>
        <w:t>thông</w:t>
      </w:r>
      <w:proofErr w:type="spellEnd"/>
    </w:p>
    <w:p w14:paraId="4EBC5F6E"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2.6.1. </w:t>
      </w:r>
      <w:proofErr w:type="gramStart"/>
      <w:r w:rsidRPr="008F6317">
        <w:rPr>
          <w:rFonts w:eastAsia="Times New Roman" w:cs="Times New Roman"/>
          <w:sz w:val="28"/>
          <w:szCs w:val="28"/>
        </w:rPr>
        <w:t>An</w:t>
      </w:r>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p>
    <w:p w14:paraId="2BA5E9A9"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2.6.2. Bảo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trường</w:t>
      </w:r>
      <w:proofErr w:type="spellEnd"/>
    </w:p>
    <w:p w14:paraId="1701C50D"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2.7. Các </w:t>
      </w:r>
      <w:proofErr w:type="spellStart"/>
      <w:r w:rsidRPr="008F6317">
        <w:rPr>
          <w:rFonts w:eastAsia="Times New Roman" w:cs="Times New Roman"/>
          <w:b/>
          <w:sz w:val="28"/>
          <w:szCs w:val="28"/>
        </w:rPr>
        <w:t>vấn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đề</w:t>
      </w:r>
      <w:proofErr w:type="spellEnd"/>
      <w:r w:rsidRPr="008F6317">
        <w:rPr>
          <w:rFonts w:eastAsia="Times New Roman" w:cs="Times New Roman"/>
          <w:b/>
          <w:sz w:val="28"/>
          <w:szCs w:val="28"/>
        </w:rPr>
        <w:t xml:space="preserve"> an </w:t>
      </w:r>
      <w:proofErr w:type="spellStart"/>
      <w:r w:rsidRPr="008F6317">
        <w:rPr>
          <w:rFonts w:eastAsia="Times New Roman" w:cs="Times New Roman"/>
          <w:b/>
          <w:sz w:val="28"/>
          <w:szCs w:val="28"/>
        </w:rPr>
        <w:t>toàn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thông</w:t>
      </w:r>
      <w:proofErr w:type="spellEnd"/>
      <w:r w:rsidRPr="008F6317">
        <w:rPr>
          <w:rFonts w:eastAsia="Times New Roman" w:cs="Times New Roman"/>
          <w:b/>
          <w:sz w:val="28"/>
          <w:szCs w:val="28"/>
        </w:rPr>
        <w:t xml:space="preserve"> tin </w:t>
      </w:r>
      <w:proofErr w:type="spellStart"/>
      <w:r w:rsidRPr="008F6317">
        <w:rPr>
          <w:rFonts w:eastAsia="Times New Roman" w:cs="Times New Roman"/>
          <w:b/>
          <w:sz w:val="28"/>
          <w:szCs w:val="28"/>
        </w:rPr>
        <w:t>cơ</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bản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khi</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làm</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việc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với</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máy</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tính</w:t>
      </w:r>
      <w:proofErr w:type="spellEnd"/>
    </w:p>
    <w:p w14:paraId="39F1303B"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2.7.1.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soát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đảm</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liệu</w:t>
      </w:r>
      <w:proofErr w:type="spellEnd"/>
    </w:p>
    <w:p w14:paraId="74D41D39"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2.7.2.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mềm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hại</w:t>
      </w:r>
      <w:proofErr w:type="spellEnd"/>
      <w:r w:rsidRPr="008F6317">
        <w:rPr>
          <w:rFonts w:eastAsia="Times New Roman" w:cs="Times New Roman"/>
          <w:sz w:val="28"/>
          <w:szCs w:val="28"/>
        </w:rPr>
        <w:t xml:space="preserve"> (malware)</w:t>
      </w:r>
    </w:p>
    <w:p w14:paraId="08721317"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2.8. </w:t>
      </w:r>
      <w:proofErr w:type="spellStart"/>
      <w:r w:rsidRPr="008F6317">
        <w:rPr>
          <w:rFonts w:eastAsia="Times New Roman" w:cs="Times New Roman"/>
          <w:b/>
          <w:sz w:val="28"/>
          <w:szCs w:val="28"/>
        </w:rPr>
        <w:t>Một</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số</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vấn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đề</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cơ</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bản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liên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quan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đến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pháp</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luật</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trong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sử</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dụng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công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nghệ</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thông</w:t>
      </w:r>
      <w:proofErr w:type="spellEnd"/>
      <w:r w:rsidRPr="008F6317">
        <w:rPr>
          <w:rFonts w:eastAsia="Times New Roman" w:cs="Times New Roman"/>
          <w:b/>
          <w:sz w:val="28"/>
          <w:szCs w:val="28"/>
        </w:rPr>
        <w:t xml:space="preserve"> tin</w:t>
      </w:r>
    </w:p>
    <w:p w14:paraId="1B5304BE"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2.8.1.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hữu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tuệ</w:t>
      </w:r>
      <w:proofErr w:type="spellEnd"/>
    </w:p>
    <w:p w14:paraId="5AE9A704"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2.8.2. Bảo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liệu</w:t>
      </w:r>
      <w:proofErr w:type="spellEnd"/>
    </w:p>
    <w:p w14:paraId="50B934EB"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p>
    <w:p w14:paraId="6C300DDC" w14:textId="77777777" w:rsidR="00B964C4" w:rsidRPr="008F6317" w:rsidRDefault="00B964C4" w:rsidP="00D461FE">
      <w:pPr>
        <w:shd w:val="clear" w:color="auto" w:fill="FFFFFF"/>
        <w:tabs>
          <w:tab w:val="left" w:pos="709"/>
        </w:tabs>
        <w:spacing w:after="0" w:line="312" w:lineRule="auto"/>
        <w:ind w:firstLine="720"/>
        <w:jc w:val="center"/>
        <w:rPr>
          <w:rFonts w:eastAsia="Times New Roman" w:cs="Times New Roman"/>
          <w:b/>
          <w:bCs/>
          <w:sz w:val="28"/>
          <w:szCs w:val="28"/>
        </w:rPr>
      </w:pPr>
      <w:proofErr w:type="spellStart"/>
      <w:r w:rsidRPr="008F6317">
        <w:rPr>
          <w:rFonts w:eastAsia="Times New Roman" w:cs="Times New Roman"/>
          <w:b/>
          <w:bCs/>
          <w:sz w:val="28"/>
          <w:szCs w:val="28"/>
        </w:rPr>
        <w:t>Chương</w:t>
      </w:r>
      <w:proofErr w:type="spellEnd"/>
      <w:r w:rsidRPr="008F6317">
        <w:rPr>
          <w:rFonts w:eastAsia="Times New Roman" w:cs="Times New Roman"/>
          <w:b/>
          <w:bCs/>
          <w:sz w:val="28"/>
          <w:szCs w:val="28"/>
        </w:rPr>
        <w:t xml:space="preserve"> II. </w:t>
      </w:r>
      <w:bookmarkEnd w:id="43"/>
      <w:r w:rsidRPr="008F6317">
        <w:rPr>
          <w:rFonts w:eastAsia="Times New Roman" w:cs="Times New Roman"/>
          <w:b/>
          <w:bCs/>
          <w:sz w:val="28"/>
          <w:szCs w:val="28"/>
        </w:rPr>
        <w:t>SỬ DỤNG MÁY TÍNH CƠ BẢN</w:t>
      </w:r>
    </w:p>
    <w:p w14:paraId="0A909FBF" w14:textId="77777777" w:rsidR="00B964C4" w:rsidRPr="008F6317" w:rsidRDefault="00B964C4" w:rsidP="00D461FE">
      <w:pPr>
        <w:shd w:val="clear" w:color="auto" w:fill="FFFFFF"/>
        <w:spacing w:after="0" w:line="312" w:lineRule="auto"/>
        <w:ind w:left="6480" w:firstLine="720"/>
        <w:jc w:val="center"/>
        <w:rPr>
          <w:rFonts w:eastAsia="Calibri" w:cs="Times New Roman"/>
          <w:b/>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6 </w:t>
      </w:r>
      <w:proofErr w:type="spellStart"/>
      <w:r w:rsidRPr="008F6317">
        <w:rPr>
          <w:rFonts w:eastAsia="Times New Roman" w:cs="Times New Roman"/>
          <w:i/>
          <w:sz w:val="28"/>
          <w:szCs w:val="28"/>
        </w:rPr>
        <w:t>giờ</w:t>
      </w:r>
      <w:proofErr w:type="spellEnd"/>
    </w:p>
    <w:p w14:paraId="694D0860"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bCs/>
          <w:sz w:val="28"/>
          <w:szCs w:val="28"/>
        </w:rPr>
      </w:pPr>
      <w:r w:rsidRPr="008F6317">
        <w:rPr>
          <w:rFonts w:eastAsia="Times New Roman" w:cs="Times New Roman"/>
          <w:b/>
          <w:bCs/>
          <w:sz w:val="28"/>
          <w:szCs w:val="28"/>
        </w:rPr>
        <w:t xml:space="preserve">1. </w:t>
      </w:r>
      <w:proofErr w:type="spellStart"/>
      <w:r w:rsidRPr="008F6317">
        <w:rPr>
          <w:rFonts w:eastAsia="Times New Roman" w:cs="Times New Roman"/>
          <w:b/>
          <w:bCs/>
          <w:sz w:val="28"/>
          <w:szCs w:val="28"/>
        </w:rPr>
        <w:t>Mục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tiêu</w:t>
      </w:r>
      <w:proofErr w:type="spellEnd"/>
    </w:p>
    <w:p w14:paraId="4B47283C"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Cs/>
          <w:i/>
          <w:sz w:val="28"/>
          <w:szCs w:val="28"/>
        </w:rPr>
      </w:pPr>
      <w:r w:rsidRPr="008F6317">
        <w:rPr>
          <w:rFonts w:eastAsia="Times New Roman" w:cs="Times New Roman"/>
          <w:bCs/>
          <w:i/>
          <w:sz w:val="28"/>
          <w:szCs w:val="28"/>
        </w:rPr>
        <w:t xml:space="preserve">Học </w:t>
      </w:r>
      <w:proofErr w:type="spellStart"/>
      <w:r w:rsidRPr="008F6317">
        <w:rPr>
          <w:rFonts w:eastAsia="Times New Roman" w:cs="Times New Roman"/>
          <w:bCs/>
          <w:i/>
          <w:sz w:val="28"/>
          <w:szCs w:val="28"/>
        </w:rPr>
        <w:t>xong</w:t>
      </w:r>
      <w:proofErr w:type="spellEnd"/>
      <w:r w:rsidRPr="008F6317">
        <w:rPr>
          <w:rFonts w:eastAsia="Times New Roman" w:cs="Times New Roman"/>
          <w:bCs/>
          <w:i/>
          <w:sz w:val="28"/>
          <w:szCs w:val="28"/>
        </w:rPr>
        <w:t xml:space="preserve"> </w:t>
      </w:r>
      <w:proofErr w:type="spellStart"/>
      <w:r w:rsidRPr="008F6317">
        <w:rPr>
          <w:rFonts w:eastAsia="Times New Roman" w:cs="Times New Roman"/>
          <w:bCs/>
          <w:i/>
          <w:sz w:val="28"/>
          <w:szCs w:val="28"/>
        </w:rPr>
        <w:t>chương</w:t>
      </w:r>
      <w:proofErr w:type="spellEnd"/>
      <w:r w:rsidRPr="008F6317">
        <w:rPr>
          <w:rFonts w:eastAsia="Times New Roman" w:cs="Times New Roman"/>
          <w:bCs/>
          <w:i/>
          <w:sz w:val="28"/>
          <w:szCs w:val="28"/>
        </w:rPr>
        <w:t xml:space="preserve"> </w:t>
      </w:r>
      <w:proofErr w:type="spellStart"/>
      <w:r w:rsidRPr="008F6317">
        <w:rPr>
          <w:rFonts w:eastAsia="Times New Roman" w:cs="Times New Roman"/>
          <w:bCs/>
          <w:i/>
          <w:sz w:val="28"/>
          <w:szCs w:val="28"/>
        </w:rPr>
        <w:t>này</w:t>
      </w:r>
      <w:proofErr w:type="spellEnd"/>
      <w:r w:rsidRPr="008F6317">
        <w:rPr>
          <w:rFonts w:eastAsia="Times New Roman" w:cs="Times New Roman"/>
          <w:bCs/>
          <w:i/>
          <w:sz w:val="28"/>
          <w:szCs w:val="28"/>
          <w:lang w:val="nl-NL"/>
        </w:rPr>
        <w:t>, người học có khả năng</w:t>
      </w:r>
      <w:r w:rsidRPr="008F6317">
        <w:rPr>
          <w:rFonts w:eastAsia="Times New Roman" w:cs="Times New Roman"/>
          <w:bCs/>
          <w:i/>
          <w:sz w:val="28"/>
          <w:szCs w:val="28"/>
        </w:rPr>
        <w:t>:</w:t>
      </w:r>
    </w:p>
    <w:p w14:paraId="03DF6C14"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sz w:val="28"/>
          <w:szCs w:val="28"/>
        </w:rPr>
      </w:pPr>
      <w:r w:rsidRPr="008F6317">
        <w:rPr>
          <w:rFonts w:eastAsia="Times New Roman" w:cs="Times New Roman"/>
          <w:sz w:val="28"/>
          <w:szCs w:val="28"/>
          <w:lang w:val="nl-NL"/>
        </w:rPr>
        <w:t>- Trình bày được một số kiến thức cơ bản về hệ điều hành Windows, quản lý thư mục, tập tin; phần mềm tiện ích và đa phương tiện, sử dụng tiếng Việt trong máy tính, sử dụng máy in;</w:t>
      </w:r>
      <w:r w:rsidRPr="008F6317">
        <w:rPr>
          <w:rFonts w:eastAsia="Times New Roman" w:cs="Times New Roman"/>
          <w:sz w:val="28"/>
          <w:szCs w:val="28"/>
          <w:lang w:val="nl-NL"/>
        </w:rPr>
        <w:tab/>
      </w:r>
    </w:p>
    <w:p w14:paraId="2D41EC6C"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lastRenderedPageBreak/>
        <w:t xml:space="preserve">- Khởi động, tắt được máy tính, máy in theo đúng quy trình. Thực hiện được việc </w:t>
      </w:r>
      <w:bookmarkStart w:id="45" w:name="_Hlk519515648"/>
      <w:r w:rsidRPr="008F6317">
        <w:rPr>
          <w:rFonts w:eastAsia="Times New Roman" w:cs="Times New Roman"/>
          <w:sz w:val="28"/>
          <w:szCs w:val="28"/>
          <w:lang w:val="nl-NL"/>
        </w:rPr>
        <w:t>quản lý thư mục, tập tin; cài đặt, gỡ bỏ và sử dụng được một số phần mềm tiện ích thông dụng.</w:t>
      </w:r>
      <w:bookmarkEnd w:id="45"/>
    </w:p>
    <w:p w14:paraId="5517A4B4"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bCs/>
          <w:sz w:val="28"/>
          <w:szCs w:val="28"/>
          <w:lang w:val="nl-NL"/>
        </w:rPr>
      </w:pPr>
      <w:r w:rsidRPr="008F6317">
        <w:rPr>
          <w:rFonts w:eastAsia="Times New Roman" w:cs="Times New Roman"/>
          <w:b/>
          <w:bCs/>
          <w:sz w:val="28"/>
          <w:szCs w:val="28"/>
          <w:lang w:val="nl-NL"/>
        </w:rPr>
        <w:t>2. Nội dung</w:t>
      </w:r>
    </w:p>
    <w:p w14:paraId="07167372"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lang w:val="nl-NL"/>
        </w:rPr>
      </w:pPr>
      <w:r w:rsidRPr="008F6317">
        <w:rPr>
          <w:rFonts w:eastAsia="Times New Roman" w:cs="Times New Roman"/>
          <w:b/>
          <w:sz w:val="28"/>
          <w:szCs w:val="28"/>
          <w:lang w:val="nl-NL"/>
        </w:rPr>
        <w:t>2.1. Làm việc với hệ điều hành</w:t>
      </w:r>
    </w:p>
    <w:p w14:paraId="03579F08"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lang w:val="nl-NL"/>
        </w:rPr>
      </w:pPr>
      <w:r w:rsidRPr="008F6317">
        <w:rPr>
          <w:rFonts w:eastAsia="Times New Roman" w:cs="Times New Roman"/>
          <w:sz w:val="28"/>
          <w:szCs w:val="28"/>
          <w:lang w:val="nl-NL"/>
        </w:rPr>
        <w:t>2.1.1. Windows là gì?</w:t>
      </w:r>
    </w:p>
    <w:p w14:paraId="537C9560"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lang w:val="nl-NL"/>
        </w:rPr>
      </w:pPr>
      <w:r w:rsidRPr="008F6317">
        <w:rPr>
          <w:rFonts w:eastAsia="Times New Roman" w:cs="Times New Roman"/>
          <w:sz w:val="28"/>
          <w:szCs w:val="28"/>
          <w:lang w:val="nl-NL"/>
        </w:rPr>
        <w:t>2.1.2. Khởi động và thoát khỏi Windows</w:t>
      </w:r>
    </w:p>
    <w:p w14:paraId="6D7B68CD" w14:textId="77777777" w:rsidR="00B964C4" w:rsidRPr="008F6317" w:rsidRDefault="00B964C4" w:rsidP="00D461FE">
      <w:pPr>
        <w:shd w:val="clear" w:color="auto" w:fill="FFFFFF"/>
        <w:tabs>
          <w:tab w:val="left" w:pos="709"/>
          <w:tab w:val="left" w:pos="2380"/>
        </w:tabs>
        <w:spacing w:after="0" w:line="312" w:lineRule="auto"/>
        <w:ind w:firstLine="1418"/>
        <w:jc w:val="both"/>
        <w:rPr>
          <w:rFonts w:eastAsia="Times New Roman" w:cs="Times New Roman"/>
          <w:sz w:val="28"/>
          <w:szCs w:val="28"/>
        </w:rPr>
      </w:pPr>
      <w:r w:rsidRPr="008F6317">
        <w:rPr>
          <w:rFonts w:eastAsia="Times New Roman" w:cs="Times New Roman"/>
          <w:sz w:val="28"/>
          <w:szCs w:val="28"/>
        </w:rPr>
        <w:t>2.1.3. Desktop</w:t>
      </w:r>
    </w:p>
    <w:p w14:paraId="32707403"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2.1.4. Thanh </w:t>
      </w:r>
      <w:proofErr w:type="spellStart"/>
      <w:r w:rsidRPr="008F6317">
        <w:rPr>
          <w:rFonts w:eastAsia="Times New Roman" w:cs="Times New Roman"/>
          <w:sz w:val="28"/>
          <w:szCs w:val="28"/>
        </w:rPr>
        <w:t>tác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vụ</w:t>
      </w:r>
      <w:proofErr w:type="spellEnd"/>
      <w:r w:rsidRPr="008F6317">
        <w:rPr>
          <w:rFonts w:eastAsia="Times New Roman" w:cs="Times New Roman"/>
          <w:sz w:val="28"/>
          <w:szCs w:val="28"/>
        </w:rPr>
        <w:t xml:space="preserve"> (Taskbar)</w:t>
      </w:r>
      <w:r w:rsidRPr="008F6317">
        <w:rPr>
          <w:rFonts w:eastAsia="Times New Roman" w:cs="Times New Roman"/>
          <w:sz w:val="28"/>
          <w:szCs w:val="28"/>
        </w:rPr>
        <w:tab/>
      </w:r>
    </w:p>
    <w:p w14:paraId="1F1F7487"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2.1.5. Menu Start</w:t>
      </w:r>
    </w:p>
    <w:p w14:paraId="14C625EE"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2.1.6. </w:t>
      </w:r>
      <w:proofErr w:type="spellStart"/>
      <w:r w:rsidRPr="008F6317">
        <w:rPr>
          <w:rFonts w:eastAsia="Times New Roman" w:cs="Times New Roman"/>
          <w:sz w:val="28"/>
          <w:szCs w:val="28"/>
        </w:rPr>
        <w:t>Khởi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thoát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p>
    <w:p w14:paraId="10A9C87F" w14:textId="77777777" w:rsidR="00B964C4" w:rsidRPr="008F6317" w:rsidRDefault="00B964C4" w:rsidP="00D461FE">
      <w:pPr>
        <w:shd w:val="clear" w:color="auto" w:fill="FFFFFF"/>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2.1.7. </w:t>
      </w:r>
      <w:proofErr w:type="spellStart"/>
      <w:r w:rsidRPr="008F6317">
        <w:rPr>
          <w:rFonts w:eastAsia="Times New Roman" w:cs="Times New Roman"/>
          <w:sz w:val="28"/>
          <w:szCs w:val="28"/>
        </w:rPr>
        <w:t>Chuyển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đổi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giữa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p>
    <w:p w14:paraId="5C7D69FB"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2.1.8. Thu </w:t>
      </w:r>
      <w:proofErr w:type="spellStart"/>
      <w:r w:rsidRPr="008F6317">
        <w:rPr>
          <w:rFonts w:eastAsia="Times New Roman" w:cs="Times New Roman"/>
          <w:sz w:val="28"/>
          <w:szCs w:val="28"/>
        </w:rPr>
        <w:t>nhỏ</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đóng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p>
    <w:p w14:paraId="5257A4B7"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2.1.9.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chuột</w:t>
      </w:r>
      <w:proofErr w:type="spellEnd"/>
    </w:p>
    <w:p w14:paraId="0756D4DA"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2.2. Quản </w:t>
      </w:r>
      <w:proofErr w:type="spellStart"/>
      <w:r w:rsidRPr="008F6317">
        <w:rPr>
          <w:rFonts w:eastAsia="Times New Roman" w:cs="Times New Roman"/>
          <w:b/>
          <w:sz w:val="28"/>
          <w:szCs w:val="28"/>
        </w:rPr>
        <w:t>lý</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thư</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mục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và</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tập</w:t>
      </w:r>
      <w:proofErr w:type="spellEnd"/>
      <w:r w:rsidRPr="008F6317">
        <w:rPr>
          <w:rFonts w:eastAsia="Times New Roman" w:cs="Times New Roman"/>
          <w:b/>
          <w:sz w:val="28"/>
          <w:szCs w:val="28"/>
        </w:rPr>
        <w:t xml:space="preserve"> tin</w:t>
      </w:r>
    </w:p>
    <w:p w14:paraId="293076E7"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2.2.1. </w:t>
      </w:r>
      <w:proofErr w:type="spellStart"/>
      <w:r w:rsidRPr="008F6317">
        <w:rPr>
          <w:rFonts w:eastAsia="Times New Roman" w:cs="Times New Roman"/>
          <w:sz w:val="28"/>
          <w:szCs w:val="28"/>
        </w:rPr>
        <w:t>Khái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tin</w:t>
      </w:r>
    </w:p>
    <w:p w14:paraId="434E4F3D" w14:textId="77777777" w:rsidR="00B964C4" w:rsidRPr="008F6317" w:rsidRDefault="00B964C4" w:rsidP="00D461FE">
      <w:pPr>
        <w:shd w:val="clear" w:color="auto" w:fill="FFFFFF"/>
        <w:tabs>
          <w:tab w:val="left" w:pos="1418"/>
        </w:tabs>
        <w:spacing w:after="0" w:line="312" w:lineRule="auto"/>
        <w:ind w:left="1418"/>
        <w:jc w:val="both"/>
        <w:rPr>
          <w:rFonts w:eastAsia="Times New Roman" w:cs="Times New Roman"/>
          <w:sz w:val="28"/>
          <w:szCs w:val="28"/>
        </w:rPr>
      </w:pPr>
      <w:r w:rsidRPr="008F6317">
        <w:rPr>
          <w:rFonts w:eastAsia="Times New Roman" w:cs="Times New Roman"/>
          <w:sz w:val="28"/>
          <w:szCs w:val="28"/>
        </w:rPr>
        <w:t xml:space="preserve">2.2.2. Xem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tin, di </w:t>
      </w:r>
      <w:proofErr w:type="spellStart"/>
      <w:r w:rsidRPr="008F6317">
        <w:rPr>
          <w:rFonts w:eastAsia="Times New Roman" w:cs="Times New Roman"/>
          <w:sz w:val="28"/>
          <w:szCs w:val="28"/>
        </w:rPr>
        <w:t>chuyển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tắt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tin</w:t>
      </w:r>
    </w:p>
    <w:p w14:paraId="2E42B067" w14:textId="77777777" w:rsidR="00B964C4" w:rsidRPr="008F6317" w:rsidRDefault="00B964C4" w:rsidP="00D461FE">
      <w:pPr>
        <w:shd w:val="clear" w:color="auto" w:fill="FFFFFF"/>
        <w:tabs>
          <w:tab w:val="left" w:pos="1418"/>
        </w:tabs>
        <w:spacing w:after="0" w:line="312" w:lineRule="auto"/>
        <w:ind w:left="1418"/>
        <w:jc w:val="both"/>
        <w:rPr>
          <w:rFonts w:eastAsia="Times New Roman" w:cs="Times New Roman"/>
          <w:sz w:val="28"/>
          <w:szCs w:val="28"/>
        </w:rPr>
      </w:pPr>
      <w:r w:rsidRPr="008F6317">
        <w:rPr>
          <w:rFonts w:eastAsia="Times New Roman" w:cs="Times New Roman"/>
          <w:sz w:val="28"/>
          <w:szCs w:val="28"/>
        </w:rPr>
        <w:t xml:space="preserve">2.2.3.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đổi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tin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đổi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tin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tin</w:t>
      </w:r>
    </w:p>
    <w:p w14:paraId="4F761FB5"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2.2.4. </w:t>
      </w:r>
      <w:proofErr w:type="spellStart"/>
      <w:r w:rsidRPr="008F6317">
        <w:rPr>
          <w:rFonts w:eastAsia="Times New Roman" w:cs="Times New Roman"/>
          <w:sz w:val="28"/>
          <w:szCs w:val="28"/>
        </w:rPr>
        <w:t>Chọn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chép</w:t>
      </w:r>
      <w:proofErr w:type="spellEnd"/>
      <w:r w:rsidRPr="008F6317">
        <w:rPr>
          <w:rFonts w:eastAsia="Times New Roman" w:cs="Times New Roman"/>
          <w:sz w:val="28"/>
          <w:szCs w:val="28"/>
        </w:rPr>
        <w:t xml:space="preserve">, di </w:t>
      </w:r>
      <w:proofErr w:type="spellStart"/>
      <w:r w:rsidRPr="008F6317">
        <w:rPr>
          <w:rFonts w:eastAsia="Times New Roman" w:cs="Times New Roman"/>
          <w:sz w:val="28"/>
          <w:szCs w:val="28"/>
        </w:rPr>
        <w:t>chuyển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tin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mục</w:t>
      </w:r>
      <w:proofErr w:type="spellEnd"/>
    </w:p>
    <w:p w14:paraId="01AB36C1"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bookmarkStart w:id="46" w:name="_Hlk519515714"/>
      <w:r w:rsidRPr="008F6317">
        <w:rPr>
          <w:rFonts w:eastAsia="Times New Roman" w:cs="Times New Roman"/>
          <w:sz w:val="28"/>
          <w:szCs w:val="28"/>
        </w:rPr>
        <w:t xml:space="preserve">2.2.5. </w:t>
      </w:r>
      <w:proofErr w:type="spellStart"/>
      <w:r w:rsidRPr="008F6317">
        <w:rPr>
          <w:rFonts w:eastAsia="Times New Roman" w:cs="Times New Roman"/>
          <w:sz w:val="28"/>
          <w:szCs w:val="28"/>
        </w:rPr>
        <w:t>Xóa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khôi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tin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mục</w:t>
      </w:r>
      <w:proofErr w:type="spellEnd"/>
    </w:p>
    <w:bookmarkEnd w:id="46"/>
    <w:p w14:paraId="20602EFB"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2.2.6. </w:t>
      </w:r>
      <w:proofErr w:type="spellStart"/>
      <w:r w:rsidRPr="008F6317">
        <w:rPr>
          <w:rFonts w:eastAsia="Times New Roman" w:cs="Times New Roman"/>
          <w:sz w:val="28"/>
          <w:szCs w:val="28"/>
        </w:rPr>
        <w:t>Tìm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kiếm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tin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mục</w:t>
      </w:r>
      <w:proofErr w:type="spellEnd"/>
    </w:p>
    <w:p w14:paraId="24F714C0"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2.3. </w:t>
      </w:r>
      <w:proofErr w:type="spellStart"/>
      <w:r w:rsidRPr="008F6317">
        <w:rPr>
          <w:rFonts w:eastAsia="Times New Roman" w:cs="Times New Roman"/>
          <w:b/>
          <w:sz w:val="28"/>
          <w:szCs w:val="28"/>
        </w:rPr>
        <w:t>Sử</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dụng</w:t>
      </w:r>
      <w:proofErr w:type="spellEnd"/>
      <w:r w:rsidRPr="008F6317">
        <w:rPr>
          <w:rFonts w:eastAsia="Times New Roman" w:cs="Times New Roman"/>
          <w:b/>
          <w:sz w:val="28"/>
          <w:szCs w:val="28"/>
        </w:rPr>
        <w:t xml:space="preserve"> Control Panel</w:t>
      </w:r>
    </w:p>
    <w:p w14:paraId="35E3D1C2"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2.3.1. </w:t>
      </w:r>
      <w:proofErr w:type="spellStart"/>
      <w:r w:rsidRPr="008F6317">
        <w:rPr>
          <w:rFonts w:eastAsia="Times New Roman" w:cs="Times New Roman"/>
          <w:sz w:val="28"/>
          <w:szCs w:val="28"/>
        </w:rPr>
        <w:t>Khởi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Control Panel</w:t>
      </w:r>
    </w:p>
    <w:p w14:paraId="7FF2C84E"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2.3.2. Region and Language</w:t>
      </w:r>
    </w:p>
    <w:p w14:paraId="1FFB4775"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2.3.3. Devices and Printers</w:t>
      </w:r>
    </w:p>
    <w:p w14:paraId="05F1155F"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2.3.4. Programs and Features</w:t>
      </w:r>
    </w:p>
    <w:p w14:paraId="0CCD8407"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rPr>
      </w:pPr>
      <w:bookmarkStart w:id="47" w:name="muc_3_2"/>
      <w:r w:rsidRPr="008F6317">
        <w:rPr>
          <w:rFonts w:eastAsia="Times New Roman" w:cs="Times New Roman"/>
          <w:b/>
          <w:sz w:val="28"/>
          <w:szCs w:val="28"/>
        </w:rPr>
        <w:t xml:space="preserve">2.4. </w:t>
      </w:r>
      <w:proofErr w:type="spellStart"/>
      <w:r w:rsidRPr="008F6317">
        <w:rPr>
          <w:rFonts w:eastAsia="Times New Roman" w:cs="Times New Roman"/>
          <w:b/>
          <w:sz w:val="28"/>
          <w:szCs w:val="28"/>
        </w:rPr>
        <w:t>Một</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số</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phần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mềm</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tiện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ích</w:t>
      </w:r>
      <w:proofErr w:type="spellEnd"/>
    </w:p>
    <w:p w14:paraId="434EC1F5"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2.4.1.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mềm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nén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nén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tin</w:t>
      </w:r>
    </w:p>
    <w:p w14:paraId="3F739D6F"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2.4.2.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mềm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diệt</w:t>
      </w:r>
      <w:proofErr w:type="spellEnd"/>
      <w:r w:rsidRPr="008F6317">
        <w:rPr>
          <w:rFonts w:eastAsia="Times New Roman" w:cs="Times New Roman"/>
          <w:sz w:val="28"/>
          <w:szCs w:val="28"/>
        </w:rPr>
        <w:t xml:space="preserve"> virus </w:t>
      </w:r>
    </w:p>
    <w:p w14:paraId="516B8576"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2.5. </w:t>
      </w:r>
      <w:proofErr w:type="spellStart"/>
      <w:r w:rsidRPr="008F6317">
        <w:rPr>
          <w:rFonts w:eastAsia="Times New Roman" w:cs="Times New Roman"/>
          <w:b/>
          <w:sz w:val="28"/>
          <w:szCs w:val="28"/>
        </w:rPr>
        <w:t>Sử</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dụng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tiếng</w:t>
      </w:r>
      <w:proofErr w:type="spellEnd"/>
      <w:r w:rsidRPr="008F6317">
        <w:rPr>
          <w:rFonts w:eastAsia="Times New Roman" w:cs="Times New Roman"/>
          <w:b/>
          <w:sz w:val="28"/>
          <w:szCs w:val="28"/>
        </w:rPr>
        <w:t xml:space="preserve"> Việt</w:t>
      </w:r>
    </w:p>
    <w:p w14:paraId="24EBED6A"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2.5.1. Các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tiếng</w:t>
      </w:r>
      <w:proofErr w:type="spellEnd"/>
      <w:r w:rsidRPr="008F6317">
        <w:rPr>
          <w:rFonts w:eastAsia="Times New Roman" w:cs="Times New Roman"/>
          <w:sz w:val="28"/>
          <w:szCs w:val="28"/>
        </w:rPr>
        <w:t xml:space="preserve"> Việt </w:t>
      </w:r>
    </w:p>
    <w:p w14:paraId="09FFC46B"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2.5.2.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tiếng</w:t>
      </w:r>
      <w:proofErr w:type="spellEnd"/>
      <w:r w:rsidRPr="008F6317">
        <w:rPr>
          <w:rFonts w:eastAsia="Times New Roman" w:cs="Times New Roman"/>
          <w:sz w:val="28"/>
          <w:szCs w:val="28"/>
        </w:rPr>
        <w:t xml:space="preserve"> Việt</w:t>
      </w:r>
    </w:p>
    <w:p w14:paraId="341EE63C"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2.5.3. </w:t>
      </w:r>
      <w:proofErr w:type="spellStart"/>
      <w:r w:rsidRPr="008F6317">
        <w:rPr>
          <w:rFonts w:eastAsia="Times New Roman" w:cs="Times New Roman"/>
          <w:sz w:val="28"/>
          <w:szCs w:val="28"/>
        </w:rPr>
        <w:t>Chọn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mềm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tiếng</w:t>
      </w:r>
      <w:proofErr w:type="spellEnd"/>
      <w:r w:rsidRPr="008F6317">
        <w:rPr>
          <w:rFonts w:eastAsia="Times New Roman" w:cs="Times New Roman"/>
          <w:sz w:val="28"/>
          <w:szCs w:val="28"/>
        </w:rPr>
        <w:t xml:space="preserve"> Việt </w:t>
      </w:r>
    </w:p>
    <w:p w14:paraId="20734977"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rPr>
      </w:pPr>
      <w:r w:rsidRPr="008F6317">
        <w:rPr>
          <w:rFonts w:eastAsia="Times New Roman" w:cs="Times New Roman"/>
          <w:b/>
          <w:sz w:val="28"/>
          <w:szCs w:val="28"/>
        </w:rPr>
        <w:lastRenderedPageBreak/>
        <w:t xml:space="preserve">2.6. </w:t>
      </w:r>
      <w:proofErr w:type="spellStart"/>
      <w:r w:rsidRPr="008F6317">
        <w:rPr>
          <w:rFonts w:eastAsia="Times New Roman" w:cs="Times New Roman"/>
          <w:b/>
          <w:sz w:val="28"/>
          <w:szCs w:val="28"/>
        </w:rPr>
        <w:t>Chuyển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đổi</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định</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dạng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tập</w:t>
      </w:r>
      <w:proofErr w:type="spellEnd"/>
      <w:r w:rsidRPr="008F6317">
        <w:rPr>
          <w:rFonts w:eastAsia="Times New Roman" w:cs="Times New Roman"/>
          <w:b/>
          <w:sz w:val="28"/>
          <w:szCs w:val="28"/>
        </w:rPr>
        <w:t xml:space="preserve"> tin</w:t>
      </w:r>
    </w:p>
    <w:p w14:paraId="01D62084"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2.7. </w:t>
      </w:r>
      <w:proofErr w:type="spellStart"/>
      <w:r w:rsidRPr="008F6317">
        <w:rPr>
          <w:rFonts w:eastAsia="Times New Roman" w:cs="Times New Roman"/>
          <w:b/>
          <w:sz w:val="28"/>
          <w:szCs w:val="28"/>
        </w:rPr>
        <w:t>Đa</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phương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tiện</w:t>
      </w:r>
      <w:proofErr w:type="spellEnd"/>
    </w:p>
    <w:p w14:paraId="0EAA29F8"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2.8. </w:t>
      </w:r>
      <w:proofErr w:type="spellStart"/>
      <w:r w:rsidRPr="008F6317">
        <w:rPr>
          <w:rFonts w:eastAsia="Times New Roman" w:cs="Times New Roman"/>
          <w:b/>
          <w:sz w:val="28"/>
          <w:szCs w:val="28"/>
        </w:rPr>
        <w:t>Sử</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dụng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máy</w:t>
      </w:r>
      <w:proofErr w:type="spellEnd"/>
      <w:r w:rsidRPr="008F6317">
        <w:rPr>
          <w:rFonts w:eastAsia="Times New Roman" w:cs="Times New Roman"/>
          <w:b/>
          <w:sz w:val="28"/>
          <w:szCs w:val="28"/>
        </w:rPr>
        <w:t xml:space="preserve"> in</w:t>
      </w:r>
    </w:p>
    <w:p w14:paraId="3118C38C"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2.8.1. </w:t>
      </w:r>
      <w:proofErr w:type="spellStart"/>
      <w:r w:rsidRPr="008F6317">
        <w:rPr>
          <w:rFonts w:eastAsia="Times New Roman" w:cs="Times New Roman"/>
          <w:sz w:val="28"/>
          <w:szCs w:val="28"/>
        </w:rPr>
        <w:t>Lựa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chọn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in</w:t>
      </w:r>
    </w:p>
    <w:p w14:paraId="1E12A209"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2.8.2. In</w:t>
      </w:r>
    </w:p>
    <w:p w14:paraId="4BDEF462" w14:textId="77777777" w:rsidR="00B964C4" w:rsidRPr="008F6317" w:rsidRDefault="00B964C4" w:rsidP="00D461FE">
      <w:pPr>
        <w:shd w:val="clear" w:color="auto" w:fill="FFFFFF"/>
        <w:tabs>
          <w:tab w:val="left" w:pos="851"/>
        </w:tabs>
        <w:spacing w:after="0" w:line="312" w:lineRule="auto"/>
        <w:ind w:firstLine="720"/>
        <w:jc w:val="center"/>
        <w:rPr>
          <w:rFonts w:eastAsia="Times New Roman" w:cs="Times New Roman"/>
          <w:b/>
          <w:bCs/>
          <w:sz w:val="28"/>
          <w:szCs w:val="28"/>
        </w:rPr>
      </w:pPr>
      <w:bookmarkStart w:id="48" w:name="muc_4_2"/>
      <w:bookmarkEnd w:id="47"/>
    </w:p>
    <w:p w14:paraId="43522785" w14:textId="77777777" w:rsidR="00B964C4" w:rsidRPr="008F6317" w:rsidRDefault="00B964C4" w:rsidP="00D461FE">
      <w:pPr>
        <w:shd w:val="clear" w:color="auto" w:fill="FFFFFF"/>
        <w:tabs>
          <w:tab w:val="left" w:pos="851"/>
        </w:tabs>
        <w:spacing w:after="0" w:line="312" w:lineRule="auto"/>
        <w:ind w:firstLine="720"/>
        <w:jc w:val="center"/>
        <w:rPr>
          <w:rFonts w:eastAsia="Times New Roman" w:cs="Times New Roman"/>
          <w:b/>
          <w:bCs/>
          <w:sz w:val="28"/>
          <w:szCs w:val="28"/>
        </w:rPr>
      </w:pPr>
      <w:proofErr w:type="spellStart"/>
      <w:r w:rsidRPr="008F6317">
        <w:rPr>
          <w:rFonts w:eastAsia="Times New Roman" w:cs="Times New Roman"/>
          <w:b/>
          <w:bCs/>
          <w:sz w:val="28"/>
          <w:szCs w:val="28"/>
        </w:rPr>
        <w:t>Chương</w:t>
      </w:r>
      <w:proofErr w:type="spellEnd"/>
      <w:r w:rsidRPr="008F6317">
        <w:rPr>
          <w:rFonts w:eastAsia="Times New Roman" w:cs="Times New Roman"/>
          <w:b/>
          <w:bCs/>
          <w:sz w:val="28"/>
          <w:szCs w:val="28"/>
        </w:rPr>
        <w:t xml:space="preserve"> III. </w:t>
      </w:r>
      <w:bookmarkEnd w:id="48"/>
      <w:r w:rsidRPr="008F6317">
        <w:rPr>
          <w:rFonts w:eastAsia="Times New Roman" w:cs="Times New Roman"/>
          <w:b/>
          <w:bCs/>
          <w:sz w:val="28"/>
          <w:szCs w:val="28"/>
        </w:rPr>
        <w:t>XỬ LÝ VĂN BẢN CƠ BẢN</w:t>
      </w:r>
    </w:p>
    <w:p w14:paraId="41C303F1" w14:textId="77777777" w:rsidR="00B964C4" w:rsidRPr="008F6317" w:rsidRDefault="00B964C4" w:rsidP="00D461FE">
      <w:pPr>
        <w:shd w:val="clear" w:color="auto" w:fill="FFFFFF"/>
        <w:spacing w:after="0" w:line="312" w:lineRule="auto"/>
        <w:ind w:left="6480"/>
        <w:rPr>
          <w:rFonts w:eastAsia="Calibri" w:cs="Times New Roman"/>
          <w:b/>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17 </w:t>
      </w:r>
      <w:proofErr w:type="spellStart"/>
      <w:r w:rsidRPr="008F6317">
        <w:rPr>
          <w:rFonts w:eastAsia="Times New Roman" w:cs="Times New Roman"/>
          <w:i/>
          <w:sz w:val="28"/>
          <w:szCs w:val="28"/>
        </w:rPr>
        <w:t>giờ</w:t>
      </w:r>
      <w:proofErr w:type="spellEnd"/>
    </w:p>
    <w:p w14:paraId="717AFA3B"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bCs/>
          <w:sz w:val="28"/>
          <w:szCs w:val="28"/>
        </w:rPr>
      </w:pPr>
      <w:r w:rsidRPr="008F6317">
        <w:rPr>
          <w:rFonts w:eastAsia="Times New Roman" w:cs="Times New Roman"/>
          <w:b/>
          <w:bCs/>
          <w:sz w:val="28"/>
          <w:szCs w:val="28"/>
        </w:rPr>
        <w:t xml:space="preserve">1. </w:t>
      </w:r>
      <w:proofErr w:type="spellStart"/>
      <w:r w:rsidRPr="008F6317">
        <w:rPr>
          <w:rFonts w:eastAsia="Times New Roman" w:cs="Times New Roman"/>
          <w:b/>
          <w:bCs/>
          <w:sz w:val="28"/>
          <w:szCs w:val="28"/>
        </w:rPr>
        <w:t>Mục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tiêu</w:t>
      </w:r>
      <w:proofErr w:type="spellEnd"/>
    </w:p>
    <w:p w14:paraId="15DEA6CB"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Cs/>
          <w:i/>
          <w:sz w:val="28"/>
          <w:szCs w:val="28"/>
        </w:rPr>
      </w:pPr>
      <w:r w:rsidRPr="008F6317">
        <w:rPr>
          <w:rFonts w:eastAsia="Times New Roman" w:cs="Times New Roman"/>
          <w:bCs/>
          <w:i/>
          <w:sz w:val="28"/>
          <w:szCs w:val="28"/>
        </w:rPr>
        <w:t xml:space="preserve">Học </w:t>
      </w:r>
      <w:proofErr w:type="spellStart"/>
      <w:r w:rsidRPr="008F6317">
        <w:rPr>
          <w:rFonts w:eastAsia="Times New Roman" w:cs="Times New Roman"/>
          <w:bCs/>
          <w:i/>
          <w:sz w:val="28"/>
          <w:szCs w:val="28"/>
        </w:rPr>
        <w:t>xong</w:t>
      </w:r>
      <w:proofErr w:type="spellEnd"/>
      <w:r w:rsidRPr="008F6317">
        <w:rPr>
          <w:rFonts w:eastAsia="Times New Roman" w:cs="Times New Roman"/>
          <w:bCs/>
          <w:i/>
          <w:sz w:val="28"/>
          <w:szCs w:val="28"/>
        </w:rPr>
        <w:t xml:space="preserve"> </w:t>
      </w:r>
      <w:proofErr w:type="spellStart"/>
      <w:r w:rsidRPr="008F6317">
        <w:rPr>
          <w:rFonts w:eastAsia="Times New Roman" w:cs="Times New Roman"/>
          <w:bCs/>
          <w:i/>
          <w:sz w:val="28"/>
          <w:szCs w:val="28"/>
        </w:rPr>
        <w:t>chương</w:t>
      </w:r>
      <w:proofErr w:type="spellEnd"/>
      <w:r w:rsidRPr="008F6317">
        <w:rPr>
          <w:rFonts w:eastAsia="Times New Roman" w:cs="Times New Roman"/>
          <w:bCs/>
          <w:i/>
          <w:sz w:val="28"/>
          <w:szCs w:val="28"/>
        </w:rPr>
        <w:t xml:space="preserve"> </w:t>
      </w:r>
      <w:proofErr w:type="spellStart"/>
      <w:r w:rsidRPr="008F6317">
        <w:rPr>
          <w:rFonts w:eastAsia="Times New Roman" w:cs="Times New Roman"/>
          <w:bCs/>
          <w:i/>
          <w:sz w:val="28"/>
          <w:szCs w:val="28"/>
        </w:rPr>
        <w:t>này</w:t>
      </w:r>
      <w:proofErr w:type="spellEnd"/>
      <w:r w:rsidRPr="008F6317">
        <w:rPr>
          <w:rFonts w:eastAsia="Times New Roman" w:cs="Times New Roman"/>
          <w:bCs/>
          <w:i/>
          <w:sz w:val="28"/>
          <w:szCs w:val="28"/>
          <w:lang w:val="nl-NL"/>
        </w:rPr>
        <w:t>, người học có khả năng</w:t>
      </w:r>
      <w:r w:rsidRPr="008F6317">
        <w:rPr>
          <w:rFonts w:eastAsia="Times New Roman" w:cs="Times New Roman"/>
          <w:bCs/>
          <w:i/>
          <w:sz w:val="28"/>
          <w:szCs w:val="28"/>
        </w:rPr>
        <w:t>:</w:t>
      </w:r>
    </w:p>
    <w:p w14:paraId="19B168E1"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sz w:val="28"/>
          <w:szCs w:val="28"/>
        </w:rPr>
      </w:pPr>
      <w:r w:rsidRPr="008F6317">
        <w:rPr>
          <w:rFonts w:eastAsia="Times New Roman" w:cs="Times New Roman"/>
          <w:sz w:val="28"/>
          <w:szCs w:val="28"/>
          <w:lang w:val="nl-NL"/>
        </w:rPr>
        <w:t xml:space="preserve">- Trình bày được một số kiến thức cơ bản về văn bản, </w:t>
      </w:r>
      <w:bookmarkStart w:id="49" w:name="_Hlk519516147"/>
      <w:r w:rsidRPr="008F6317">
        <w:rPr>
          <w:rFonts w:eastAsia="Times New Roman" w:cs="Times New Roman"/>
          <w:sz w:val="28"/>
          <w:szCs w:val="28"/>
          <w:lang w:val="nl-NL"/>
        </w:rPr>
        <w:t>soạn thảo và xử lý văn bản, sử dụng phần mềm Microsoft Word</w:t>
      </w:r>
      <w:bookmarkEnd w:id="49"/>
      <w:r w:rsidRPr="008F6317">
        <w:rPr>
          <w:rFonts w:eastAsia="Times New Roman" w:cs="Times New Roman"/>
          <w:sz w:val="28"/>
          <w:szCs w:val="28"/>
          <w:lang w:val="nl-NL"/>
        </w:rPr>
        <w:t xml:space="preserve"> trong soạn thảo văn bản, kết xuất và phân phối văn bản;</w:t>
      </w:r>
    </w:p>
    <w:p w14:paraId="46113CE1"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sz w:val="28"/>
          <w:szCs w:val="28"/>
        </w:rPr>
      </w:pPr>
      <w:r w:rsidRPr="008F6317">
        <w:rPr>
          <w:rFonts w:eastAsia="Times New Roman" w:cs="Times New Roman"/>
          <w:sz w:val="28"/>
          <w:szCs w:val="28"/>
          <w:lang w:val="nl-NL"/>
        </w:rPr>
        <w:t>- Soạn thảo được văn bản bảo đảm đúng các yêu cầu về kỹ thuật soạn thảo văn bản hành chính; in ấn và phân phối văn bản bảo đảm đúng quy định.</w:t>
      </w:r>
    </w:p>
    <w:p w14:paraId="1E5965F9"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bCs/>
          <w:sz w:val="28"/>
          <w:szCs w:val="28"/>
        </w:rPr>
      </w:pPr>
      <w:r w:rsidRPr="008F6317">
        <w:rPr>
          <w:rFonts w:eastAsia="Times New Roman" w:cs="Times New Roman"/>
          <w:b/>
          <w:bCs/>
          <w:sz w:val="28"/>
          <w:szCs w:val="28"/>
        </w:rPr>
        <w:t xml:space="preserve">2. </w:t>
      </w:r>
      <w:proofErr w:type="spellStart"/>
      <w:r w:rsidRPr="008F6317">
        <w:rPr>
          <w:rFonts w:eastAsia="Times New Roman" w:cs="Times New Roman"/>
          <w:b/>
          <w:bCs/>
          <w:sz w:val="28"/>
          <w:szCs w:val="28"/>
        </w:rPr>
        <w:t>Nội</w:t>
      </w:r>
      <w:proofErr w:type="spellEnd"/>
      <w:r w:rsidRPr="008F6317">
        <w:rPr>
          <w:rFonts w:eastAsia="Times New Roman" w:cs="Times New Roman"/>
          <w:b/>
          <w:bCs/>
          <w:sz w:val="28"/>
          <w:szCs w:val="28"/>
        </w:rPr>
        <w:t xml:space="preserve"> dung</w:t>
      </w:r>
    </w:p>
    <w:p w14:paraId="66A9B9F3"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2.1. </w:t>
      </w:r>
      <w:proofErr w:type="spellStart"/>
      <w:r w:rsidRPr="008F6317">
        <w:rPr>
          <w:rFonts w:eastAsia="Times New Roman" w:cs="Times New Roman"/>
          <w:b/>
          <w:sz w:val="28"/>
          <w:szCs w:val="28"/>
        </w:rPr>
        <w:t>Khái</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niệm</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văn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bản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và</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xử</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lý</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văn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bản</w:t>
      </w:r>
      <w:proofErr w:type="spellEnd"/>
    </w:p>
    <w:p w14:paraId="184F9DD5"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2.1.1. </w:t>
      </w:r>
      <w:proofErr w:type="spellStart"/>
      <w:r w:rsidRPr="008F6317">
        <w:rPr>
          <w:rFonts w:eastAsia="Times New Roman" w:cs="Times New Roman"/>
          <w:sz w:val="28"/>
          <w:szCs w:val="28"/>
        </w:rPr>
        <w:t>Khái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w:t>
      </w:r>
    </w:p>
    <w:p w14:paraId="4166C633"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2.1.2. </w:t>
      </w:r>
      <w:proofErr w:type="spellStart"/>
      <w:r w:rsidRPr="008F6317">
        <w:rPr>
          <w:rFonts w:eastAsia="Times New Roman" w:cs="Times New Roman"/>
          <w:sz w:val="28"/>
          <w:szCs w:val="28"/>
        </w:rPr>
        <w:t>Khái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w:t>
      </w:r>
    </w:p>
    <w:p w14:paraId="1ECE79DB"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2.2. </w:t>
      </w:r>
      <w:proofErr w:type="spellStart"/>
      <w:r w:rsidRPr="008F6317">
        <w:rPr>
          <w:rFonts w:eastAsia="Times New Roman" w:cs="Times New Roman"/>
          <w:b/>
          <w:sz w:val="28"/>
          <w:szCs w:val="28"/>
        </w:rPr>
        <w:t>Sử</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dụng</w:t>
      </w:r>
      <w:proofErr w:type="spellEnd"/>
      <w:r w:rsidRPr="008F6317">
        <w:rPr>
          <w:rFonts w:eastAsia="Times New Roman" w:cs="Times New Roman"/>
          <w:b/>
          <w:sz w:val="28"/>
          <w:szCs w:val="28"/>
        </w:rPr>
        <w:t xml:space="preserve"> Microsoft Word</w:t>
      </w:r>
    </w:p>
    <w:p w14:paraId="72258C8A"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2.2.1.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r w:rsidRPr="008F6317">
        <w:rPr>
          <w:rFonts w:eastAsia="Times New Roman" w:cs="Times New Roman"/>
          <w:sz w:val="28"/>
          <w:szCs w:val="28"/>
        </w:rPr>
        <w:t xml:space="preserve"> Microsoft Word</w:t>
      </w:r>
    </w:p>
    <w:p w14:paraId="258D7D00" w14:textId="77777777" w:rsidR="00B964C4" w:rsidRPr="008F6317" w:rsidRDefault="00B964C4" w:rsidP="00D461FE">
      <w:pPr>
        <w:shd w:val="clear" w:color="auto" w:fill="FFFFFF"/>
        <w:spacing w:after="0" w:line="312" w:lineRule="auto"/>
        <w:ind w:firstLine="2127"/>
        <w:jc w:val="both"/>
        <w:rPr>
          <w:rFonts w:eastAsia="Times New Roman" w:cs="Times New Roman"/>
          <w:sz w:val="28"/>
          <w:szCs w:val="28"/>
        </w:rPr>
      </w:pPr>
      <w:r w:rsidRPr="008F6317">
        <w:rPr>
          <w:rFonts w:eastAsia="Times New Roman" w:cs="Times New Roman"/>
          <w:sz w:val="28"/>
          <w:szCs w:val="28"/>
        </w:rPr>
        <w:t xml:space="preserve">2.2.1.1. </w:t>
      </w:r>
      <w:proofErr w:type="spellStart"/>
      <w:r w:rsidRPr="008F6317">
        <w:rPr>
          <w:rFonts w:eastAsia="Times New Roman" w:cs="Times New Roman"/>
          <w:sz w:val="28"/>
          <w:szCs w:val="28"/>
        </w:rPr>
        <w:t>Mở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đóng</w:t>
      </w:r>
      <w:proofErr w:type="spellEnd"/>
      <w:r w:rsidRPr="008F6317">
        <w:rPr>
          <w:rFonts w:eastAsia="Times New Roman" w:cs="Times New Roman"/>
          <w:sz w:val="28"/>
          <w:szCs w:val="28"/>
        </w:rPr>
        <w:t xml:space="preserve"> Microsoft Word</w:t>
      </w:r>
    </w:p>
    <w:p w14:paraId="40012E02" w14:textId="77777777" w:rsidR="00B964C4" w:rsidRPr="008F6317" w:rsidRDefault="00B964C4" w:rsidP="00D461FE">
      <w:pPr>
        <w:shd w:val="clear" w:color="auto" w:fill="FFFFFF"/>
        <w:spacing w:after="0" w:line="312" w:lineRule="auto"/>
        <w:ind w:firstLine="2127"/>
        <w:jc w:val="both"/>
        <w:rPr>
          <w:rFonts w:eastAsia="Times New Roman" w:cs="Times New Roman"/>
          <w:sz w:val="28"/>
          <w:szCs w:val="28"/>
        </w:rPr>
      </w:pPr>
      <w:r w:rsidRPr="008F6317">
        <w:rPr>
          <w:rFonts w:eastAsia="Times New Roman" w:cs="Times New Roman"/>
          <w:sz w:val="28"/>
          <w:szCs w:val="28"/>
        </w:rPr>
        <w:t xml:space="preserve">2.2.1.2.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diện</w:t>
      </w:r>
      <w:proofErr w:type="spellEnd"/>
      <w:r w:rsidRPr="008F6317">
        <w:rPr>
          <w:rFonts w:eastAsia="Times New Roman" w:cs="Times New Roman"/>
          <w:sz w:val="28"/>
          <w:szCs w:val="28"/>
        </w:rPr>
        <w:t xml:space="preserve"> Microsoft Word</w:t>
      </w:r>
    </w:p>
    <w:p w14:paraId="084EE7BC"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2.2.2. Thao </w:t>
      </w:r>
      <w:proofErr w:type="spellStart"/>
      <w:r w:rsidRPr="008F6317">
        <w:rPr>
          <w:rFonts w:eastAsia="Times New Roman" w:cs="Times New Roman"/>
          <w:sz w:val="28"/>
          <w:szCs w:val="28"/>
        </w:rPr>
        <w:t>tác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tin Microsoft Word</w:t>
      </w:r>
    </w:p>
    <w:p w14:paraId="561CC514" w14:textId="77777777" w:rsidR="00B964C4" w:rsidRPr="008F6317" w:rsidRDefault="00B964C4" w:rsidP="00D461FE">
      <w:pPr>
        <w:shd w:val="clear" w:color="auto" w:fill="FFFFFF"/>
        <w:spacing w:after="0" w:line="312" w:lineRule="auto"/>
        <w:ind w:firstLine="2127"/>
        <w:jc w:val="both"/>
        <w:rPr>
          <w:rFonts w:eastAsia="Times New Roman" w:cs="Times New Roman"/>
          <w:sz w:val="28"/>
          <w:szCs w:val="28"/>
        </w:rPr>
      </w:pPr>
      <w:r w:rsidRPr="008F6317">
        <w:rPr>
          <w:rFonts w:eastAsia="Times New Roman" w:cs="Times New Roman"/>
          <w:sz w:val="28"/>
          <w:szCs w:val="28"/>
        </w:rPr>
        <w:t xml:space="preserve">2.2.2.1. </w:t>
      </w:r>
      <w:proofErr w:type="spellStart"/>
      <w:r w:rsidRPr="008F6317">
        <w:rPr>
          <w:rFonts w:eastAsia="Times New Roman" w:cs="Times New Roman"/>
          <w:sz w:val="28"/>
          <w:szCs w:val="28"/>
        </w:rPr>
        <w:t>Mở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tin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sẵn</w:t>
      </w:r>
      <w:proofErr w:type="spellEnd"/>
    </w:p>
    <w:p w14:paraId="28C1696F" w14:textId="77777777" w:rsidR="00B964C4" w:rsidRPr="008F6317" w:rsidRDefault="00B964C4" w:rsidP="00D461FE">
      <w:pPr>
        <w:shd w:val="clear" w:color="auto" w:fill="FFFFFF"/>
        <w:spacing w:after="0" w:line="312" w:lineRule="auto"/>
        <w:ind w:firstLine="2127"/>
        <w:jc w:val="both"/>
        <w:rPr>
          <w:rFonts w:eastAsia="Times New Roman" w:cs="Times New Roman"/>
          <w:sz w:val="28"/>
          <w:szCs w:val="28"/>
        </w:rPr>
      </w:pPr>
      <w:r w:rsidRPr="008F6317">
        <w:rPr>
          <w:rFonts w:eastAsia="Times New Roman" w:cs="Times New Roman"/>
          <w:sz w:val="28"/>
          <w:szCs w:val="28"/>
        </w:rPr>
        <w:t xml:space="preserve">2.2.2.2.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tin </w:t>
      </w:r>
      <w:proofErr w:type="spellStart"/>
      <w:r w:rsidRPr="008F6317">
        <w:rPr>
          <w:rFonts w:eastAsia="Times New Roman" w:cs="Times New Roman"/>
          <w:sz w:val="28"/>
          <w:szCs w:val="28"/>
        </w:rPr>
        <w:t>mới</w:t>
      </w:r>
      <w:proofErr w:type="spellEnd"/>
    </w:p>
    <w:p w14:paraId="1EF680A6" w14:textId="77777777" w:rsidR="00B964C4" w:rsidRPr="008F6317" w:rsidRDefault="00B964C4" w:rsidP="00D461FE">
      <w:pPr>
        <w:shd w:val="clear" w:color="auto" w:fill="FFFFFF"/>
        <w:spacing w:after="0" w:line="312" w:lineRule="auto"/>
        <w:ind w:firstLine="2127"/>
        <w:jc w:val="both"/>
        <w:rPr>
          <w:rFonts w:eastAsia="Times New Roman" w:cs="Times New Roman"/>
          <w:sz w:val="28"/>
          <w:szCs w:val="28"/>
        </w:rPr>
      </w:pPr>
      <w:r w:rsidRPr="008F6317">
        <w:rPr>
          <w:rFonts w:eastAsia="Times New Roman" w:cs="Times New Roman"/>
          <w:sz w:val="28"/>
          <w:szCs w:val="28"/>
        </w:rPr>
        <w:t xml:space="preserve">2.2.2.3. Lưu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tin</w:t>
      </w:r>
    </w:p>
    <w:p w14:paraId="71B2120E" w14:textId="77777777" w:rsidR="00B964C4" w:rsidRPr="008F6317" w:rsidRDefault="00B964C4" w:rsidP="00D461FE">
      <w:pPr>
        <w:shd w:val="clear" w:color="auto" w:fill="FFFFFF"/>
        <w:spacing w:after="0" w:line="312" w:lineRule="auto"/>
        <w:ind w:firstLine="2127"/>
        <w:jc w:val="both"/>
        <w:rPr>
          <w:rFonts w:eastAsia="Times New Roman" w:cs="Times New Roman"/>
          <w:sz w:val="28"/>
          <w:szCs w:val="28"/>
        </w:rPr>
      </w:pPr>
      <w:r w:rsidRPr="008F6317">
        <w:rPr>
          <w:rFonts w:eastAsia="Times New Roman" w:cs="Times New Roman"/>
          <w:sz w:val="28"/>
          <w:szCs w:val="28"/>
        </w:rPr>
        <w:t xml:space="preserve">2.2.2.4. </w:t>
      </w:r>
      <w:proofErr w:type="spellStart"/>
      <w:r w:rsidRPr="008F6317">
        <w:rPr>
          <w:rFonts w:eastAsia="Times New Roman" w:cs="Times New Roman"/>
          <w:sz w:val="28"/>
          <w:szCs w:val="28"/>
        </w:rPr>
        <w:t>Đóng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tin</w:t>
      </w:r>
    </w:p>
    <w:p w14:paraId="576B944D"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2.2.3. Định </w:t>
      </w:r>
      <w:proofErr w:type="spellStart"/>
      <w:r w:rsidRPr="008F6317">
        <w:rPr>
          <w:rFonts w:eastAsia="Times New Roman" w:cs="Times New Roman"/>
          <w:sz w:val="28"/>
          <w:szCs w:val="28"/>
        </w:rPr>
        <w:t>dạng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p>
    <w:p w14:paraId="5525397E" w14:textId="77777777" w:rsidR="00B964C4" w:rsidRPr="008F6317" w:rsidRDefault="00B964C4" w:rsidP="00D461FE">
      <w:pPr>
        <w:shd w:val="clear" w:color="auto" w:fill="FFFFFF"/>
        <w:tabs>
          <w:tab w:val="left" w:pos="2127"/>
        </w:tabs>
        <w:spacing w:after="0" w:line="312" w:lineRule="auto"/>
        <w:ind w:firstLine="2127"/>
        <w:jc w:val="both"/>
        <w:rPr>
          <w:rFonts w:eastAsia="Times New Roman" w:cs="Times New Roman"/>
          <w:sz w:val="28"/>
          <w:szCs w:val="28"/>
        </w:rPr>
      </w:pPr>
      <w:r w:rsidRPr="008F6317">
        <w:rPr>
          <w:rFonts w:eastAsia="Times New Roman" w:cs="Times New Roman"/>
          <w:sz w:val="28"/>
          <w:szCs w:val="28"/>
        </w:rPr>
        <w:t xml:space="preserve">2.2.3.1. Định </w:t>
      </w:r>
      <w:proofErr w:type="spellStart"/>
      <w:r w:rsidRPr="008F6317">
        <w:rPr>
          <w:rFonts w:eastAsia="Times New Roman" w:cs="Times New Roman"/>
          <w:sz w:val="28"/>
          <w:szCs w:val="28"/>
        </w:rPr>
        <w:t>dạng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(Text) </w:t>
      </w:r>
    </w:p>
    <w:p w14:paraId="101B89B7" w14:textId="77777777" w:rsidR="00B964C4" w:rsidRPr="008F6317" w:rsidRDefault="00B964C4" w:rsidP="00D461FE">
      <w:pPr>
        <w:shd w:val="clear" w:color="auto" w:fill="FFFFFF"/>
        <w:spacing w:after="0" w:line="312" w:lineRule="auto"/>
        <w:ind w:firstLine="2127"/>
        <w:jc w:val="both"/>
        <w:rPr>
          <w:rFonts w:eastAsia="Times New Roman" w:cs="Times New Roman"/>
          <w:sz w:val="28"/>
          <w:szCs w:val="28"/>
        </w:rPr>
      </w:pPr>
      <w:r w:rsidRPr="008F6317">
        <w:rPr>
          <w:rFonts w:eastAsia="Times New Roman" w:cs="Times New Roman"/>
          <w:sz w:val="28"/>
          <w:szCs w:val="28"/>
        </w:rPr>
        <w:t xml:space="preserve">2.2.3.2. Định </w:t>
      </w:r>
      <w:proofErr w:type="spellStart"/>
      <w:r w:rsidRPr="008F6317">
        <w:rPr>
          <w:rFonts w:eastAsia="Times New Roman" w:cs="Times New Roman"/>
          <w:sz w:val="28"/>
          <w:szCs w:val="28"/>
        </w:rPr>
        <w:t>dạng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p>
    <w:p w14:paraId="0B7EFD63" w14:textId="77777777" w:rsidR="00B964C4" w:rsidRPr="008F6317" w:rsidRDefault="00B964C4" w:rsidP="00D461FE">
      <w:pPr>
        <w:shd w:val="clear" w:color="auto" w:fill="FFFFFF"/>
        <w:tabs>
          <w:tab w:val="left" w:pos="2835"/>
        </w:tabs>
        <w:spacing w:after="0" w:line="312" w:lineRule="auto"/>
        <w:jc w:val="both"/>
        <w:rPr>
          <w:rFonts w:eastAsia="Times New Roman" w:cs="Times New Roman"/>
          <w:sz w:val="28"/>
          <w:szCs w:val="28"/>
        </w:rPr>
      </w:pPr>
      <w:r w:rsidRPr="008F6317">
        <w:rPr>
          <w:rFonts w:eastAsia="Times New Roman" w:cs="Times New Roman"/>
          <w:sz w:val="28"/>
          <w:szCs w:val="28"/>
        </w:rPr>
        <w:tab/>
        <w:t xml:space="preserve">2.2.3.2.1. Định </w:t>
      </w:r>
      <w:proofErr w:type="spellStart"/>
      <w:r w:rsidRPr="008F6317">
        <w:rPr>
          <w:rFonts w:eastAsia="Times New Roman" w:cs="Times New Roman"/>
          <w:sz w:val="28"/>
          <w:szCs w:val="28"/>
        </w:rPr>
        <w:t>dạng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(Paragraph)</w:t>
      </w:r>
      <w:r w:rsidRPr="008F6317">
        <w:rPr>
          <w:rFonts w:eastAsia="Times New Roman" w:cs="Times New Roman"/>
          <w:sz w:val="28"/>
          <w:szCs w:val="28"/>
        </w:rPr>
        <w:tab/>
      </w:r>
    </w:p>
    <w:p w14:paraId="21CB7285" w14:textId="77777777" w:rsidR="00B964C4" w:rsidRPr="008F6317" w:rsidRDefault="00B964C4" w:rsidP="00D461FE">
      <w:pPr>
        <w:shd w:val="clear" w:color="auto" w:fill="FFFFFF"/>
        <w:tabs>
          <w:tab w:val="left" w:pos="2835"/>
        </w:tabs>
        <w:spacing w:after="0" w:line="312" w:lineRule="auto"/>
        <w:jc w:val="both"/>
        <w:rPr>
          <w:rFonts w:eastAsia="Times New Roman" w:cs="Times New Roman"/>
          <w:sz w:val="28"/>
          <w:szCs w:val="28"/>
        </w:rPr>
      </w:pPr>
      <w:r w:rsidRPr="008F6317">
        <w:rPr>
          <w:rFonts w:eastAsia="Times New Roman" w:cs="Times New Roman"/>
          <w:sz w:val="28"/>
          <w:szCs w:val="28"/>
        </w:rPr>
        <w:tab/>
        <w:t xml:space="preserve">2.2.3.2.2. Định </w:t>
      </w:r>
      <w:proofErr w:type="spellStart"/>
      <w:r w:rsidRPr="008F6317">
        <w:rPr>
          <w:rFonts w:eastAsia="Times New Roman" w:cs="Times New Roman"/>
          <w:sz w:val="28"/>
          <w:szCs w:val="28"/>
        </w:rPr>
        <w:t>dạng</w:t>
      </w:r>
      <w:proofErr w:type="spellEnd"/>
      <w:r w:rsidRPr="008F6317">
        <w:rPr>
          <w:rFonts w:eastAsia="Times New Roman" w:cs="Times New Roman"/>
          <w:sz w:val="28"/>
          <w:szCs w:val="28"/>
        </w:rPr>
        <w:t xml:space="preserve"> Bullets, Numbering</w:t>
      </w:r>
    </w:p>
    <w:p w14:paraId="14F50A99" w14:textId="77777777" w:rsidR="00B964C4" w:rsidRPr="008F6317" w:rsidRDefault="00B964C4" w:rsidP="00D461FE">
      <w:pPr>
        <w:shd w:val="clear" w:color="auto" w:fill="FFFFFF"/>
        <w:tabs>
          <w:tab w:val="left" w:pos="2835"/>
        </w:tabs>
        <w:spacing w:after="0" w:line="312" w:lineRule="auto"/>
        <w:jc w:val="both"/>
        <w:rPr>
          <w:rFonts w:eastAsia="Times New Roman" w:cs="Times New Roman"/>
          <w:sz w:val="28"/>
          <w:szCs w:val="28"/>
        </w:rPr>
      </w:pPr>
      <w:r w:rsidRPr="008F6317">
        <w:rPr>
          <w:rFonts w:eastAsia="Times New Roman" w:cs="Times New Roman"/>
          <w:sz w:val="28"/>
          <w:szCs w:val="28"/>
        </w:rPr>
        <w:tab/>
        <w:t xml:space="preserve">2.2.3.2.3.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dừng</w:t>
      </w:r>
      <w:proofErr w:type="spellEnd"/>
      <w:r w:rsidRPr="008F6317">
        <w:rPr>
          <w:rFonts w:eastAsia="Times New Roman" w:cs="Times New Roman"/>
          <w:sz w:val="28"/>
          <w:szCs w:val="28"/>
        </w:rPr>
        <w:t xml:space="preserve"> (Tab)</w:t>
      </w:r>
    </w:p>
    <w:p w14:paraId="17A43E7D" w14:textId="77777777" w:rsidR="00B964C4" w:rsidRPr="008F6317" w:rsidRDefault="00B964C4" w:rsidP="00D461FE">
      <w:pPr>
        <w:shd w:val="clear" w:color="auto" w:fill="FFFFFF"/>
        <w:tabs>
          <w:tab w:val="left" w:pos="2835"/>
        </w:tabs>
        <w:spacing w:after="0" w:line="312" w:lineRule="auto"/>
        <w:ind w:left="2790"/>
        <w:rPr>
          <w:rFonts w:eastAsia="Times New Roman" w:cs="Times New Roman"/>
          <w:sz w:val="28"/>
          <w:szCs w:val="28"/>
        </w:rPr>
      </w:pPr>
      <w:r w:rsidRPr="008F6317">
        <w:rPr>
          <w:rFonts w:eastAsia="Times New Roman" w:cs="Times New Roman"/>
          <w:sz w:val="28"/>
          <w:szCs w:val="28"/>
        </w:rPr>
        <w:tab/>
        <w:t xml:space="preserve">2.2.3.2.4. Định </w:t>
      </w:r>
      <w:proofErr w:type="spellStart"/>
      <w:r w:rsidRPr="008F6317">
        <w:rPr>
          <w:rFonts w:eastAsia="Times New Roman" w:cs="Times New Roman"/>
          <w:sz w:val="28"/>
          <w:szCs w:val="28"/>
        </w:rPr>
        <w:t>dạng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nền</w:t>
      </w:r>
      <w:proofErr w:type="spellEnd"/>
      <w:r w:rsidRPr="008F6317">
        <w:rPr>
          <w:rFonts w:eastAsia="Times New Roman" w:cs="Times New Roman"/>
          <w:sz w:val="28"/>
          <w:szCs w:val="28"/>
        </w:rPr>
        <w:t xml:space="preserve"> (Borders and Shading)</w:t>
      </w:r>
    </w:p>
    <w:p w14:paraId="12FE1003" w14:textId="77777777" w:rsidR="00B964C4" w:rsidRPr="008F6317" w:rsidRDefault="00B964C4" w:rsidP="00D461FE">
      <w:pPr>
        <w:shd w:val="clear" w:color="auto" w:fill="FFFFFF"/>
        <w:spacing w:after="0" w:line="312" w:lineRule="auto"/>
        <w:ind w:firstLine="2127"/>
        <w:jc w:val="both"/>
        <w:rPr>
          <w:rFonts w:eastAsia="Times New Roman" w:cs="Times New Roman"/>
          <w:sz w:val="28"/>
          <w:szCs w:val="28"/>
        </w:rPr>
      </w:pPr>
      <w:r w:rsidRPr="008F6317">
        <w:rPr>
          <w:rFonts w:eastAsia="Times New Roman" w:cs="Times New Roman"/>
          <w:sz w:val="28"/>
          <w:szCs w:val="28"/>
        </w:rPr>
        <w:lastRenderedPageBreak/>
        <w:t xml:space="preserve">2.2.3.3. </w:t>
      </w:r>
      <w:proofErr w:type="spellStart"/>
      <w:r w:rsidRPr="008F6317">
        <w:rPr>
          <w:rFonts w:eastAsia="Times New Roman" w:cs="Times New Roman"/>
          <w:sz w:val="28"/>
          <w:szCs w:val="28"/>
        </w:rPr>
        <w:t>Kiểu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dáng</w:t>
      </w:r>
      <w:proofErr w:type="spellEnd"/>
      <w:r w:rsidRPr="008F6317">
        <w:rPr>
          <w:rFonts w:eastAsia="Times New Roman" w:cs="Times New Roman"/>
          <w:sz w:val="28"/>
          <w:szCs w:val="28"/>
        </w:rPr>
        <w:t xml:space="preserve"> (Style)</w:t>
      </w:r>
    </w:p>
    <w:p w14:paraId="37B90B52" w14:textId="77777777" w:rsidR="00B964C4" w:rsidRPr="008F6317" w:rsidRDefault="00B964C4" w:rsidP="00D461FE">
      <w:pPr>
        <w:shd w:val="clear" w:color="auto" w:fill="FFFFFF"/>
        <w:spacing w:after="0" w:line="312" w:lineRule="auto"/>
        <w:ind w:firstLine="2127"/>
        <w:jc w:val="both"/>
        <w:rPr>
          <w:rFonts w:eastAsia="Times New Roman" w:cs="Times New Roman"/>
          <w:sz w:val="28"/>
          <w:szCs w:val="28"/>
        </w:rPr>
      </w:pPr>
      <w:r w:rsidRPr="008F6317">
        <w:rPr>
          <w:rFonts w:eastAsia="Times New Roman" w:cs="Times New Roman"/>
          <w:sz w:val="28"/>
          <w:szCs w:val="28"/>
        </w:rPr>
        <w:t xml:space="preserve">2.2.3.4. </w:t>
      </w:r>
      <w:proofErr w:type="spellStart"/>
      <w:r w:rsidRPr="008F6317">
        <w:rPr>
          <w:rFonts w:eastAsia="Times New Roman" w:cs="Times New Roman"/>
          <w:sz w:val="28"/>
          <w:szCs w:val="28"/>
        </w:rPr>
        <w:t>Chèn</w:t>
      </w:r>
      <w:proofErr w:type="spellEnd"/>
      <w:r w:rsidRPr="008F6317">
        <w:rPr>
          <w:rFonts w:eastAsia="Times New Roman" w:cs="Times New Roman"/>
          <w:sz w:val="28"/>
          <w:szCs w:val="28"/>
        </w:rPr>
        <w:t xml:space="preserve"> (Insert)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p>
    <w:p w14:paraId="50F42686" w14:textId="77777777" w:rsidR="00B964C4" w:rsidRPr="008F6317" w:rsidRDefault="00B964C4" w:rsidP="00D461FE">
      <w:pPr>
        <w:shd w:val="clear" w:color="auto" w:fill="FFFFFF"/>
        <w:tabs>
          <w:tab w:val="left" w:pos="2835"/>
        </w:tabs>
        <w:spacing w:after="0" w:line="312" w:lineRule="auto"/>
        <w:jc w:val="both"/>
        <w:rPr>
          <w:rFonts w:eastAsia="Times New Roman" w:cs="Times New Roman"/>
          <w:sz w:val="28"/>
          <w:szCs w:val="28"/>
        </w:rPr>
      </w:pPr>
      <w:r w:rsidRPr="008F6317">
        <w:rPr>
          <w:rFonts w:eastAsia="Times New Roman" w:cs="Times New Roman"/>
          <w:sz w:val="28"/>
          <w:szCs w:val="28"/>
        </w:rPr>
        <w:tab/>
        <w:t xml:space="preserve">2.2.3.4.1. </w:t>
      </w:r>
      <w:proofErr w:type="spellStart"/>
      <w:r w:rsidRPr="008F6317">
        <w:rPr>
          <w:rFonts w:eastAsia="Times New Roman" w:cs="Times New Roman"/>
          <w:sz w:val="28"/>
          <w:szCs w:val="28"/>
        </w:rPr>
        <w:t>Bảng</w:t>
      </w:r>
      <w:proofErr w:type="spellEnd"/>
      <w:r w:rsidRPr="008F6317">
        <w:rPr>
          <w:rFonts w:eastAsia="Times New Roman" w:cs="Times New Roman"/>
          <w:sz w:val="28"/>
          <w:szCs w:val="28"/>
        </w:rPr>
        <w:t xml:space="preserve"> (Table)</w:t>
      </w:r>
    </w:p>
    <w:p w14:paraId="4176C56F" w14:textId="77777777" w:rsidR="00B964C4" w:rsidRPr="008F6317" w:rsidRDefault="00B964C4" w:rsidP="00D461FE">
      <w:pPr>
        <w:shd w:val="clear" w:color="auto" w:fill="FFFFFF"/>
        <w:tabs>
          <w:tab w:val="left" w:pos="2835"/>
        </w:tabs>
        <w:spacing w:after="0" w:line="312" w:lineRule="auto"/>
        <w:jc w:val="both"/>
        <w:rPr>
          <w:rFonts w:eastAsia="Times New Roman" w:cs="Times New Roman"/>
          <w:sz w:val="28"/>
          <w:szCs w:val="28"/>
        </w:rPr>
      </w:pPr>
      <w:r w:rsidRPr="008F6317">
        <w:rPr>
          <w:rFonts w:eastAsia="Times New Roman" w:cs="Times New Roman"/>
          <w:sz w:val="28"/>
          <w:szCs w:val="28"/>
        </w:rPr>
        <w:tab/>
        <w:t xml:space="preserve">2.2.3.4.2. </w:t>
      </w:r>
      <w:proofErr w:type="spellStart"/>
      <w:r w:rsidRPr="008F6317">
        <w:rPr>
          <w:rFonts w:eastAsia="Times New Roman" w:cs="Times New Roman"/>
          <w:sz w:val="28"/>
          <w:szCs w:val="28"/>
        </w:rPr>
        <w:t>Chèn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ảnh</w:t>
      </w:r>
      <w:proofErr w:type="spellEnd"/>
      <w:r w:rsidRPr="008F6317">
        <w:rPr>
          <w:rFonts w:eastAsia="Times New Roman" w:cs="Times New Roman"/>
          <w:sz w:val="28"/>
          <w:szCs w:val="28"/>
        </w:rPr>
        <w:t xml:space="preserve"> (Picture)</w:t>
      </w:r>
    </w:p>
    <w:p w14:paraId="04811C9A" w14:textId="77777777" w:rsidR="00B964C4" w:rsidRPr="008F6317" w:rsidRDefault="00B964C4" w:rsidP="00D461FE">
      <w:pPr>
        <w:shd w:val="clear" w:color="auto" w:fill="FFFFFF"/>
        <w:tabs>
          <w:tab w:val="left" w:pos="2835"/>
        </w:tabs>
        <w:spacing w:after="0" w:line="312" w:lineRule="auto"/>
        <w:jc w:val="both"/>
        <w:rPr>
          <w:rFonts w:eastAsia="Times New Roman" w:cs="Times New Roman"/>
          <w:sz w:val="28"/>
          <w:szCs w:val="28"/>
        </w:rPr>
      </w:pPr>
      <w:r w:rsidRPr="008F6317">
        <w:rPr>
          <w:rFonts w:eastAsia="Times New Roman" w:cs="Times New Roman"/>
          <w:sz w:val="28"/>
          <w:szCs w:val="28"/>
        </w:rPr>
        <w:tab/>
        <w:t xml:space="preserve">2.2.3.4.3. </w:t>
      </w:r>
      <w:proofErr w:type="spellStart"/>
      <w:r w:rsidRPr="008F6317">
        <w:rPr>
          <w:rFonts w:eastAsia="Times New Roman" w:cs="Times New Roman"/>
          <w:sz w:val="28"/>
          <w:szCs w:val="28"/>
        </w:rPr>
        <w:t>Chèn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thuật</w:t>
      </w:r>
      <w:proofErr w:type="spellEnd"/>
      <w:r w:rsidRPr="008F6317">
        <w:rPr>
          <w:rFonts w:eastAsia="Times New Roman" w:cs="Times New Roman"/>
          <w:sz w:val="28"/>
          <w:szCs w:val="28"/>
        </w:rPr>
        <w:t xml:space="preserve"> (WordArt)</w:t>
      </w:r>
    </w:p>
    <w:p w14:paraId="6832FB49" w14:textId="77777777" w:rsidR="00B964C4" w:rsidRPr="008F6317" w:rsidRDefault="00B964C4" w:rsidP="00D461FE">
      <w:pPr>
        <w:shd w:val="clear" w:color="auto" w:fill="FFFFFF"/>
        <w:tabs>
          <w:tab w:val="left" w:pos="2835"/>
        </w:tabs>
        <w:spacing w:after="0" w:line="312" w:lineRule="auto"/>
        <w:jc w:val="both"/>
        <w:rPr>
          <w:rFonts w:eastAsia="Times New Roman" w:cs="Times New Roman"/>
          <w:sz w:val="28"/>
          <w:szCs w:val="28"/>
        </w:rPr>
      </w:pPr>
      <w:r w:rsidRPr="008F6317">
        <w:rPr>
          <w:rFonts w:eastAsia="Times New Roman" w:cs="Times New Roman"/>
          <w:sz w:val="28"/>
          <w:szCs w:val="28"/>
        </w:rPr>
        <w:tab/>
        <w:t xml:space="preserve">2.2.3.4.4. </w:t>
      </w:r>
      <w:proofErr w:type="spellStart"/>
      <w:r w:rsidRPr="008F6317">
        <w:rPr>
          <w:rFonts w:eastAsia="Times New Roman" w:cs="Times New Roman"/>
          <w:sz w:val="28"/>
          <w:szCs w:val="28"/>
        </w:rPr>
        <w:t>Chèn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biệt</w:t>
      </w:r>
      <w:proofErr w:type="spellEnd"/>
    </w:p>
    <w:p w14:paraId="06DF1A55" w14:textId="77777777" w:rsidR="00B964C4" w:rsidRPr="008F6317" w:rsidRDefault="00B964C4" w:rsidP="00D461FE">
      <w:pPr>
        <w:shd w:val="clear" w:color="auto" w:fill="FFFFFF"/>
        <w:tabs>
          <w:tab w:val="left" w:pos="2835"/>
        </w:tabs>
        <w:spacing w:after="0" w:line="312" w:lineRule="auto"/>
        <w:jc w:val="both"/>
        <w:rPr>
          <w:rFonts w:eastAsia="Times New Roman" w:cs="Times New Roman"/>
          <w:sz w:val="28"/>
          <w:szCs w:val="28"/>
        </w:rPr>
      </w:pPr>
      <w:r w:rsidRPr="008F6317">
        <w:rPr>
          <w:rFonts w:eastAsia="Times New Roman" w:cs="Times New Roman"/>
          <w:sz w:val="28"/>
          <w:szCs w:val="28"/>
        </w:rPr>
        <w:tab/>
        <w:t xml:space="preserve">2.2.3.4.5. </w:t>
      </w:r>
      <w:proofErr w:type="spellStart"/>
      <w:r w:rsidRPr="008F6317">
        <w:rPr>
          <w:rFonts w:eastAsia="Times New Roman" w:cs="Times New Roman"/>
          <w:sz w:val="28"/>
          <w:szCs w:val="28"/>
        </w:rPr>
        <w:t>Chèn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tượng</w:t>
      </w:r>
      <w:proofErr w:type="spellEnd"/>
      <w:r w:rsidRPr="008F6317">
        <w:rPr>
          <w:rFonts w:eastAsia="Times New Roman" w:cs="Times New Roman"/>
          <w:sz w:val="28"/>
          <w:szCs w:val="28"/>
        </w:rPr>
        <w:t xml:space="preserve"> Shapes</w:t>
      </w:r>
    </w:p>
    <w:p w14:paraId="3801D731" w14:textId="77777777" w:rsidR="00B964C4" w:rsidRPr="008F6317" w:rsidRDefault="00B964C4" w:rsidP="00D461FE">
      <w:pPr>
        <w:shd w:val="clear" w:color="auto" w:fill="FFFFFF"/>
        <w:spacing w:after="0" w:line="312" w:lineRule="auto"/>
        <w:ind w:firstLine="2127"/>
        <w:jc w:val="both"/>
        <w:rPr>
          <w:rFonts w:eastAsia="Times New Roman" w:cs="Times New Roman"/>
          <w:sz w:val="28"/>
          <w:szCs w:val="28"/>
        </w:rPr>
      </w:pPr>
      <w:r w:rsidRPr="008F6317">
        <w:rPr>
          <w:rFonts w:eastAsia="Times New Roman" w:cs="Times New Roman"/>
          <w:sz w:val="28"/>
          <w:szCs w:val="28"/>
        </w:rPr>
        <w:t xml:space="preserve">2.2.3.5. </w:t>
      </w:r>
      <w:proofErr w:type="spellStart"/>
      <w:r w:rsidRPr="008F6317">
        <w:rPr>
          <w:rFonts w:eastAsia="Times New Roman" w:cs="Times New Roman"/>
          <w:sz w:val="28"/>
          <w:szCs w:val="28"/>
        </w:rPr>
        <w:t>Hộp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(Textbox)</w:t>
      </w:r>
    </w:p>
    <w:p w14:paraId="39A94200" w14:textId="77777777" w:rsidR="00B964C4" w:rsidRPr="008F6317" w:rsidRDefault="00B964C4" w:rsidP="00D461FE">
      <w:pPr>
        <w:shd w:val="clear" w:color="auto" w:fill="FFFFFF"/>
        <w:spacing w:after="0" w:line="312" w:lineRule="auto"/>
        <w:ind w:firstLine="2127"/>
        <w:jc w:val="both"/>
        <w:rPr>
          <w:rFonts w:eastAsia="Times New Roman" w:cs="Times New Roman"/>
          <w:sz w:val="28"/>
          <w:szCs w:val="28"/>
        </w:rPr>
      </w:pPr>
      <w:r w:rsidRPr="008F6317">
        <w:rPr>
          <w:rFonts w:eastAsia="Times New Roman" w:cs="Times New Roman"/>
          <w:sz w:val="28"/>
          <w:szCs w:val="28"/>
        </w:rPr>
        <w:t xml:space="preserve">2.2.3.6. Tham </w:t>
      </w:r>
      <w:proofErr w:type="spellStart"/>
      <w:r w:rsidRPr="008F6317">
        <w:rPr>
          <w:rFonts w:eastAsia="Times New Roman" w:cs="Times New Roman"/>
          <w:sz w:val="28"/>
          <w:szCs w:val="28"/>
        </w:rPr>
        <w:t>chiếu</w:t>
      </w:r>
      <w:proofErr w:type="spellEnd"/>
      <w:r w:rsidRPr="008F6317">
        <w:rPr>
          <w:rFonts w:eastAsia="Times New Roman" w:cs="Times New Roman"/>
          <w:sz w:val="28"/>
          <w:szCs w:val="28"/>
        </w:rPr>
        <w:t xml:space="preserve"> (Reference)</w:t>
      </w:r>
    </w:p>
    <w:p w14:paraId="2D55D39E" w14:textId="77777777" w:rsidR="00B964C4" w:rsidRPr="008F6317" w:rsidRDefault="00B964C4" w:rsidP="00D461FE">
      <w:pPr>
        <w:shd w:val="clear" w:color="auto" w:fill="FFFFFF"/>
        <w:spacing w:after="0" w:line="312" w:lineRule="auto"/>
        <w:ind w:firstLine="2127"/>
        <w:jc w:val="both"/>
        <w:rPr>
          <w:rFonts w:eastAsia="Times New Roman" w:cs="Times New Roman"/>
          <w:sz w:val="28"/>
          <w:szCs w:val="28"/>
        </w:rPr>
      </w:pPr>
      <w:r w:rsidRPr="008F6317">
        <w:rPr>
          <w:rFonts w:eastAsia="Times New Roman" w:cs="Times New Roman"/>
          <w:sz w:val="28"/>
          <w:szCs w:val="28"/>
        </w:rPr>
        <w:t xml:space="preserve">2.2.3.7. Hoàn </w:t>
      </w:r>
      <w:proofErr w:type="spellStart"/>
      <w:r w:rsidRPr="008F6317">
        <w:rPr>
          <w:rFonts w:eastAsia="Times New Roman" w:cs="Times New Roman"/>
          <w:sz w:val="28"/>
          <w:szCs w:val="28"/>
        </w:rPr>
        <w:t>tất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p>
    <w:p w14:paraId="50A4112A" w14:textId="77777777" w:rsidR="00B964C4" w:rsidRPr="008F6317" w:rsidRDefault="00B964C4" w:rsidP="00D461FE">
      <w:pPr>
        <w:shd w:val="clear" w:color="auto" w:fill="FFFFFF"/>
        <w:tabs>
          <w:tab w:val="left" w:pos="2835"/>
        </w:tabs>
        <w:spacing w:after="0" w:line="312" w:lineRule="auto"/>
        <w:jc w:val="both"/>
        <w:rPr>
          <w:rFonts w:eastAsia="Times New Roman" w:cs="Times New Roman"/>
          <w:sz w:val="28"/>
          <w:szCs w:val="28"/>
        </w:rPr>
      </w:pPr>
      <w:r w:rsidRPr="008F6317">
        <w:rPr>
          <w:rFonts w:eastAsia="Times New Roman" w:cs="Times New Roman"/>
          <w:sz w:val="28"/>
          <w:szCs w:val="28"/>
        </w:rPr>
        <w:tab/>
        <w:t xml:space="preserve">2.2.3.7.1. </w:t>
      </w:r>
      <w:proofErr w:type="spellStart"/>
      <w:r w:rsidRPr="008F6317">
        <w:rPr>
          <w:rFonts w:eastAsia="Times New Roman" w:cs="Times New Roman"/>
          <w:sz w:val="28"/>
          <w:szCs w:val="28"/>
        </w:rPr>
        <w:t>Căn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p>
    <w:p w14:paraId="41335E03" w14:textId="77777777" w:rsidR="00B964C4" w:rsidRPr="008F6317" w:rsidRDefault="00B964C4" w:rsidP="00D461FE">
      <w:pPr>
        <w:shd w:val="clear" w:color="auto" w:fill="FFFFFF"/>
        <w:tabs>
          <w:tab w:val="left" w:pos="2835"/>
        </w:tabs>
        <w:spacing w:after="0" w:line="312" w:lineRule="auto"/>
        <w:jc w:val="both"/>
        <w:rPr>
          <w:rFonts w:eastAsia="Times New Roman" w:cs="Times New Roman"/>
          <w:sz w:val="28"/>
          <w:szCs w:val="28"/>
        </w:rPr>
      </w:pPr>
      <w:r w:rsidRPr="008F6317">
        <w:rPr>
          <w:rFonts w:eastAsia="Times New Roman" w:cs="Times New Roman"/>
          <w:sz w:val="28"/>
          <w:szCs w:val="28"/>
        </w:rPr>
        <w:tab/>
        <w:t xml:space="preserve">2.2.3.7.2. </w:t>
      </w:r>
      <w:proofErr w:type="spellStart"/>
      <w:r w:rsidRPr="008F6317">
        <w:rPr>
          <w:rFonts w:eastAsia="Times New Roman" w:cs="Times New Roman"/>
          <w:sz w:val="28"/>
          <w:szCs w:val="28"/>
        </w:rPr>
        <w:t>Thêm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bỏ</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ngắt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trang</w:t>
      </w:r>
      <w:proofErr w:type="spellEnd"/>
    </w:p>
    <w:p w14:paraId="6AAA6630" w14:textId="77777777" w:rsidR="00B964C4" w:rsidRPr="008F6317" w:rsidRDefault="00B964C4" w:rsidP="00D461FE">
      <w:pPr>
        <w:shd w:val="clear" w:color="auto" w:fill="FFFFFF"/>
        <w:tabs>
          <w:tab w:val="left" w:pos="2835"/>
        </w:tabs>
        <w:spacing w:after="0" w:line="312" w:lineRule="auto"/>
        <w:jc w:val="both"/>
        <w:rPr>
          <w:rFonts w:eastAsia="Times New Roman" w:cs="Times New Roman"/>
          <w:sz w:val="28"/>
          <w:szCs w:val="28"/>
        </w:rPr>
      </w:pPr>
      <w:r w:rsidRPr="008F6317">
        <w:rPr>
          <w:rFonts w:eastAsia="Times New Roman" w:cs="Times New Roman"/>
          <w:sz w:val="28"/>
          <w:szCs w:val="28"/>
        </w:rPr>
        <w:tab/>
        <w:t xml:space="preserve">2.2.3.7.3.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trang</w:t>
      </w:r>
      <w:proofErr w:type="spellEnd"/>
      <w:r w:rsidRPr="008F6317">
        <w:rPr>
          <w:rFonts w:eastAsia="Times New Roman" w:cs="Times New Roman"/>
          <w:sz w:val="28"/>
          <w:szCs w:val="28"/>
        </w:rPr>
        <w:t xml:space="preserve"> (Header &amp; Footer)</w:t>
      </w:r>
    </w:p>
    <w:p w14:paraId="261F3C1F"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2.2.4. In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p>
    <w:p w14:paraId="17522E55"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2.2.5. </w:t>
      </w:r>
      <w:proofErr w:type="spellStart"/>
      <w:r w:rsidRPr="008F6317">
        <w:rPr>
          <w:rFonts w:eastAsia="Times New Roman" w:cs="Times New Roman"/>
          <w:sz w:val="28"/>
          <w:szCs w:val="28"/>
        </w:rPr>
        <w:t>Phân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p>
    <w:p w14:paraId="46C827C7"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2.2.6. </w:t>
      </w:r>
      <w:proofErr w:type="spellStart"/>
      <w:r w:rsidRPr="008F6317">
        <w:rPr>
          <w:rFonts w:eastAsia="Times New Roman" w:cs="Times New Roman"/>
          <w:sz w:val="28"/>
          <w:szCs w:val="28"/>
        </w:rPr>
        <w:t>Soạn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mời</w:t>
      </w:r>
      <w:proofErr w:type="spellEnd"/>
    </w:p>
    <w:p w14:paraId="07AAE047"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2.2.7. </w:t>
      </w:r>
      <w:proofErr w:type="spellStart"/>
      <w:r w:rsidRPr="008F6317">
        <w:rPr>
          <w:rFonts w:eastAsia="Times New Roman" w:cs="Times New Roman"/>
          <w:sz w:val="28"/>
          <w:szCs w:val="28"/>
        </w:rPr>
        <w:t>Soạn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mẫu</w:t>
      </w:r>
      <w:proofErr w:type="spellEnd"/>
    </w:p>
    <w:p w14:paraId="416AB53F" w14:textId="77777777" w:rsidR="00B964C4" w:rsidRPr="008F6317" w:rsidRDefault="00B964C4" w:rsidP="00D461FE">
      <w:pPr>
        <w:shd w:val="clear" w:color="auto" w:fill="FFFFFF"/>
        <w:tabs>
          <w:tab w:val="left" w:pos="851"/>
        </w:tabs>
        <w:spacing w:after="0" w:line="312" w:lineRule="auto"/>
        <w:ind w:firstLine="720"/>
        <w:jc w:val="center"/>
        <w:rPr>
          <w:rFonts w:eastAsia="Times New Roman" w:cs="Times New Roman"/>
          <w:b/>
          <w:bCs/>
          <w:sz w:val="28"/>
          <w:szCs w:val="28"/>
        </w:rPr>
      </w:pPr>
    </w:p>
    <w:p w14:paraId="35B8073B" w14:textId="77777777" w:rsidR="00B964C4" w:rsidRPr="008F6317" w:rsidRDefault="00B964C4" w:rsidP="00D461FE">
      <w:pPr>
        <w:shd w:val="clear" w:color="auto" w:fill="FFFFFF"/>
        <w:tabs>
          <w:tab w:val="left" w:pos="851"/>
        </w:tabs>
        <w:spacing w:after="0" w:line="312" w:lineRule="auto"/>
        <w:ind w:firstLine="720"/>
        <w:jc w:val="center"/>
        <w:rPr>
          <w:rFonts w:eastAsia="Times New Roman" w:cs="Times New Roman"/>
          <w:b/>
          <w:bCs/>
          <w:sz w:val="28"/>
          <w:szCs w:val="28"/>
        </w:rPr>
      </w:pPr>
      <w:proofErr w:type="spellStart"/>
      <w:r w:rsidRPr="008F6317">
        <w:rPr>
          <w:rFonts w:eastAsia="Times New Roman" w:cs="Times New Roman"/>
          <w:b/>
          <w:bCs/>
          <w:sz w:val="28"/>
          <w:szCs w:val="28"/>
        </w:rPr>
        <w:t>Chương</w:t>
      </w:r>
      <w:proofErr w:type="spellEnd"/>
      <w:r w:rsidRPr="008F6317">
        <w:rPr>
          <w:rFonts w:eastAsia="Times New Roman" w:cs="Times New Roman"/>
          <w:b/>
          <w:bCs/>
          <w:sz w:val="28"/>
          <w:szCs w:val="28"/>
        </w:rPr>
        <w:t xml:space="preserve"> IV. SỬ DỤNG BẢNG TÍNH CƠ BẢN</w:t>
      </w:r>
    </w:p>
    <w:p w14:paraId="6FFA3800" w14:textId="77777777" w:rsidR="00B964C4" w:rsidRPr="008F6317" w:rsidRDefault="00B964C4" w:rsidP="00D461FE">
      <w:pPr>
        <w:shd w:val="clear" w:color="auto" w:fill="FFFFFF"/>
        <w:spacing w:after="0" w:line="312" w:lineRule="auto"/>
        <w:ind w:left="6480"/>
        <w:rPr>
          <w:rFonts w:eastAsia="Calibri" w:cs="Times New Roman"/>
          <w:b/>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29 </w:t>
      </w:r>
      <w:proofErr w:type="spellStart"/>
      <w:r w:rsidRPr="008F6317">
        <w:rPr>
          <w:rFonts w:eastAsia="Times New Roman" w:cs="Times New Roman"/>
          <w:i/>
          <w:sz w:val="28"/>
          <w:szCs w:val="28"/>
        </w:rPr>
        <w:t>giờ</w:t>
      </w:r>
      <w:proofErr w:type="spellEnd"/>
    </w:p>
    <w:p w14:paraId="6D434278"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1. </w:t>
      </w:r>
      <w:proofErr w:type="spellStart"/>
      <w:r w:rsidRPr="008F6317">
        <w:rPr>
          <w:rFonts w:eastAsia="Times New Roman" w:cs="Times New Roman"/>
          <w:b/>
          <w:sz w:val="28"/>
          <w:szCs w:val="28"/>
        </w:rPr>
        <w:t>Mục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tiêu</w:t>
      </w:r>
      <w:proofErr w:type="spellEnd"/>
    </w:p>
    <w:p w14:paraId="4859FA24"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Cs/>
          <w:i/>
          <w:sz w:val="28"/>
          <w:szCs w:val="28"/>
        </w:rPr>
      </w:pPr>
      <w:r w:rsidRPr="008F6317">
        <w:rPr>
          <w:rFonts w:eastAsia="Times New Roman" w:cs="Times New Roman"/>
          <w:bCs/>
          <w:i/>
          <w:sz w:val="28"/>
          <w:szCs w:val="28"/>
        </w:rPr>
        <w:t xml:space="preserve">Học </w:t>
      </w:r>
      <w:proofErr w:type="spellStart"/>
      <w:r w:rsidRPr="008F6317">
        <w:rPr>
          <w:rFonts w:eastAsia="Times New Roman" w:cs="Times New Roman"/>
          <w:bCs/>
          <w:i/>
          <w:sz w:val="28"/>
          <w:szCs w:val="28"/>
        </w:rPr>
        <w:t>xong</w:t>
      </w:r>
      <w:proofErr w:type="spellEnd"/>
      <w:r w:rsidRPr="008F6317">
        <w:rPr>
          <w:rFonts w:eastAsia="Times New Roman" w:cs="Times New Roman"/>
          <w:bCs/>
          <w:i/>
          <w:sz w:val="28"/>
          <w:szCs w:val="28"/>
        </w:rPr>
        <w:t xml:space="preserve"> </w:t>
      </w:r>
      <w:proofErr w:type="spellStart"/>
      <w:r w:rsidRPr="008F6317">
        <w:rPr>
          <w:rFonts w:eastAsia="Times New Roman" w:cs="Times New Roman"/>
          <w:bCs/>
          <w:i/>
          <w:sz w:val="28"/>
          <w:szCs w:val="28"/>
        </w:rPr>
        <w:t>chương</w:t>
      </w:r>
      <w:proofErr w:type="spellEnd"/>
      <w:r w:rsidRPr="008F6317">
        <w:rPr>
          <w:rFonts w:eastAsia="Times New Roman" w:cs="Times New Roman"/>
          <w:bCs/>
          <w:i/>
          <w:sz w:val="28"/>
          <w:szCs w:val="28"/>
        </w:rPr>
        <w:t xml:space="preserve"> </w:t>
      </w:r>
      <w:proofErr w:type="spellStart"/>
      <w:r w:rsidRPr="008F6317">
        <w:rPr>
          <w:rFonts w:eastAsia="Times New Roman" w:cs="Times New Roman"/>
          <w:bCs/>
          <w:i/>
          <w:sz w:val="28"/>
          <w:szCs w:val="28"/>
        </w:rPr>
        <w:t>này</w:t>
      </w:r>
      <w:proofErr w:type="spellEnd"/>
      <w:r w:rsidRPr="008F6317">
        <w:rPr>
          <w:rFonts w:eastAsia="Times New Roman" w:cs="Times New Roman"/>
          <w:bCs/>
          <w:i/>
          <w:sz w:val="28"/>
          <w:szCs w:val="28"/>
          <w:lang w:val="nl-NL"/>
        </w:rPr>
        <w:t>, người học có khả năng</w:t>
      </w:r>
      <w:r w:rsidRPr="008F6317">
        <w:rPr>
          <w:rFonts w:eastAsia="Times New Roman" w:cs="Times New Roman"/>
          <w:bCs/>
          <w:i/>
          <w:sz w:val="28"/>
          <w:szCs w:val="28"/>
        </w:rPr>
        <w:t>:</w:t>
      </w:r>
    </w:p>
    <w:p w14:paraId="3EDE1D5B"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Cs/>
          <w:sz w:val="28"/>
          <w:szCs w:val="28"/>
        </w:rPr>
      </w:pPr>
      <w:r w:rsidRPr="008F6317">
        <w:rPr>
          <w:rFonts w:eastAsia="Times New Roman" w:cs="Times New Roman"/>
          <w:bCs/>
          <w:sz w:val="28"/>
          <w:szCs w:val="28"/>
        </w:rPr>
        <w:t xml:space="preserve">- </w:t>
      </w:r>
      <w:proofErr w:type="spellStart"/>
      <w:r w:rsidRPr="008F6317">
        <w:rPr>
          <w:rFonts w:eastAsia="Times New Roman" w:cs="Times New Roman"/>
          <w:bCs/>
          <w:sz w:val="28"/>
          <w:szCs w:val="28"/>
        </w:rPr>
        <w:t>Trình</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bày</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được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một</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số</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kiến</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thức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cơ</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bản</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về</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bảng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tính</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trang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tính</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về</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sử</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dụng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phần</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mềm</w:t>
      </w:r>
      <w:proofErr w:type="spellEnd"/>
      <w:r w:rsidRPr="008F6317">
        <w:rPr>
          <w:rFonts w:eastAsia="Times New Roman" w:cs="Times New Roman"/>
          <w:bCs/>
          <w:sz w:val="28"/>
          <w:szCs w:val="28"/>
        </w:rPr>
        <w:t xml:space="preserve"> Microsoft Excel;</w:t>
      </w:r>
    </w:p>
    <w:p w14:paraId="6A190393"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Cs/>
          <w:sz w:val="28"/>
          <w:szCs w:val="28"/>
        </w:rPr>
      </w:pPr>
      <w:r w:rsidRPr="008F6317">
        <w:rPr>
          <w:rFonts w:eastAsia="Times New Roman" w:cs="Times New Roman"/>
          <w:bCs/>
          <w:sz w:val="28"/>
          <w:szCs w:val="28"/>
        </w:rPr>
        <w:t xml:space="preserve">- </w:t>
      </w:r>
      <w:proofErr w:type="spellStart"/>
      <w:r w:rsidRPr="008F6317">
        <w:rPr>
          <w:rFonts w:eastAsia="Times New Roman" w:cs="Times New Roman"/>
          <w:bCs/>
          <w:sz w:val="28"/>
          <w:szCs w:val="28"/>
        </w:rPr>
        <w:t>Sử</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dụng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được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phần</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mềm</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xử</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lý</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bảng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tính</w:t>
      </w:r>
      <w:proofErr w:type="spellEnd"/>
      <w:r w:rsidRPr="008F6317">
        <w:rPr>
          <w:rFonts w:eastAsia="Times New Roman" w:cs="Times New Roman"/>
          <w:bCs/>
          <w:sz w:val="28"/>
          <w:szCs w:val="28"/>
        </w:rPr>
        <w:t xml:space="preserve"> Microsoft Excel </w:t>
      </w:r>
      <w:proofErr w:type="spellStart"/>
      <w:r w:rsidRPr="008F6317">
        <w:rPr>
          <w:rFonts w:eastAsia="Times New Roman" w:cs="Times New Roman"/>
          <w:bCs/>
          <w:sz w:val="28"/>
          <w:szCs w:val="28"/>
        </w:rPr>
        <w:t>để</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tạo</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bảng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tính</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trang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tính</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nhập</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và</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định</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dạng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dữ</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liệu</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sử</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dụng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các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biểu</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thức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toán</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học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các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hàm</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cơ</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bản</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để</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tính</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toán</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các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bài</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toán</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thực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tế</w:t>
      </w:r>
      <w:proofErr w:type="spellEnd"/>
      <w:r w:rsidRPr="008F6317">
        <w:rPr>
          <w:rFonts w:eastAsia="Times New Roman" w:cs="Times New Roman"/>
          <w:bCs/>
          <w:sz w:val="28"/>
          <w:szCs w:val="28"/>
        </w:rPr>
        <w:t>.</w:t>
      </w:r>
    </w:p>
    <w:p w14:paraId="5CAAFE3C"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bCs/>
          <w:sz w:val="28"/>
          <w:szCs w:val="28"/>
        </w:rPr>
      </w:pPr>
      <w:r w:rsidRPr="008F6317">
        <w:rPr>
          <w:rFonts w:eastAsia="Times New Roman" w:cs="Times New Roman"/>
          <w:b/>
          <w:bCs/>
          <w:sz w:val="28"/>
          <w:szCs w:val="28"/>
        </w:rPr>
        <w:t xml:space="preserve">2. </w:t>
      </w:r>
      <w:proofErr w:type="spellStart"/>
      <w:r w:rsidRPr="008F6317">
        <w:rPr>
          <w:rFonts w:eastAsia="Times New Roman" w:cs="Times New Roman"/>
          <w:b/>
          <w:bCs/>
          <w:sz w:val="28"/>
          <w:szCs w:val="28"/>
        </w:rPr>
        <w:t>Nội</w:t>
      </w:r>
      <w:proofErr w:type="spellEnd"/>
      <w:r w:rsidRPr="008F6317">
        <w:rPr>
          <w:rFonts w:eastAsia="Times New Roman" w:cs="Times New Roman"/>
          <w:b/>
          <w:bCs/>
          <w:sz w:val="28"/>
          <w:szCs w:val="28"/>
        </w:rPr>
        <w:t xml:space="preserve"> dung</w:t>
      </w:r>
    </w:p>
    <w:p w14:paraId="26E829DA"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2.1. </w:t>
      </w:r>
      <w:proofErr w:type="spellStart"/>
      <w:r w:rsidRPr="008F6317">
        <w:rPr>
          <w:rFonts w:eastAsia="Times New Roman" w:cs="Times New Roman"/>
          <w:b/>
          <w:sz w:val="28"/>
          <w:szCs w:val="28"/>
        </w:rPr>
        <w:t>Kiến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thức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cơ</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bản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về</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bảng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tính</w:t>
      </w:r>
      <w:proofErr w:type="spellEnd"/>
      <w:r w:rsidRPr="008F6317">
        <w:rPr>
          <w:rFonts w:eastAsia="Times New Roman" w:cs="Times New Roman"/>
          <w:b/>
          <w:sz w:val="28"/>
          <w:szCs w:val="28"/>
        </w:rPr>
        <w:t xml:space="preserve"> (Workbook)</w:t>
      </w:r>
    </w:p>
    <w:p w14:paraId="339A52CF"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2.2.1. </w:t>
      </w:r>
      <w:proofErr w:type="spellStart"/>
      <w:r w:rsidRPr="008F6317">
        <w:rPr>
          <w:rFonts w:eastAsia="Times New Roman" w:cs="Times New Roman"/>
          <w:sz w:val="28"/>
          <w:szCs w:val="28"/>
        </w:rPr>
        <w:t>Khái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p>
    <w:p w14:paraId="42679508"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2.2.2. Các </w:t>
      </w:r>
      <w:proofErr w:type="spellStart"/>
      <w:r w:rsidRPr="008F6317">
        <w:rPr>
          <w:rFonts w:eastAsia="Times New Roman" w:cs="Times New Roman"/>
          <w:sz w:val="28"/>
          <w:szCs w:val="28"/>
        </w:rPr>
        <w:t>bước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thường</w:t>
      </w:r>
      <w:proofErr w:type="spellEnd"/>
    </w:p>
    <w:p w14:paraId="1ACD38D6"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2.2. </w:t>
      </w:r>
      <w:proofErr w:type="spellStart"/>
      <w:r w:rsidRPr="008F6317">
        <w:rPr>
          <w:rFonts w:eastAsia="Times New Roman" w:cs="Times New Roman"/>
          <w:b/>
          <w:sz w:val="28"/>
          <w:szCs w:val="28"/>
        </w:rPr>
        <w:t>Sử</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dụng</w:t>
      </w:r>
      <w:proofErr w:type="spellEnd"/>
      <w:r w:rsidRPr="008F6317">
        <w:rPr>
          <w:rFonts w:eastAsia="Times New Roman" w:cs="Times New Roman"/>
          <w:b/>
          <w:sz w:val="28"/>
          <w:szCs w:val="28"/>
        </w:rPr>
        <w:t xml:space="preserve"> Microsoft Excel </w:t>
      </w:r>
      <w:r w:rsidRPr="008F6317">
        <w:rPr>
          <w:rFonts w:eastAsia="Times New Roman" w:cs="Times New Roman"/>
          <w:b/>
          <w:sz w:val="28"/>
          <w:szCs w:val="28"/>
        </w:rPr>
        <w:tab/>
      </w:r>
    </w:p>
    <w:p w14:paraId="4E0A36EB"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2.2.1.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mềm</w:t>
      </w:r>
      <w:proofErr w:type="spellEnd"/>
      <w:r w:rsidRPr="008F6317">
        <w:rPr>
          <w:rFonts w:eastAsia="Times New Roman" w:cs="Times New Roman"/>
          <w:sz w:val="28"/>
          <w:szCs w:val="28"/>
        </w:rPr>
        <w:t xml:space="preserve"> Microsoft Excel</w:t>
      </w:r>
    </w:p>
    <w:p w14:paraId="78E9B2A7" w14:textId="77777777" w:rsidR="00B964C4" w:rsidRPr="008F6317" w:rsidRDefault="00B964C4" w:rsidP="00D461FE">
      <w:pPr>
        <w:shd w:val="clear" w:color="auto" w:fill="FFFFFF"/>
        <w:spacing w:after="0" w:line="312" w:lineRule="auto"/>
        <w:ind w:firstLine="2127"/>
        <w:jc w:val="both"/>
        <w:rPr>
          <w:rFonts w:eastAsia="Times New Roman" w:cs="Times New Roman"/>
          <w:sz w:val="28"/>
          <w:szCs w:val="28"/>
        </w:rPr>
      </w:pPr>
      <w:r w:rsidRPr="008F6317">
        <w:rPr>
          <w:rFonts w:eastAsia="Times New Roman" w:cs="Times New Roman"/>
          <w:sz w:val="28"/>
          <w:szCs w:val="28"/>
        </w:rPr>
        <w:t xml:space="preserve">2.2.1.1. </w:t>
      </w:r>
      <w:proofErr w:type="spellStart"/>
      <w:r w:rsidRPr="008F6317">
        <w:rPr>
          <w:rFonts w:eastAsia="Times New Roman" w:cs="Times New Roman"/>
          <w:sz w:val="28"/>
          <w:szCs w:val="28"/>
        </w:rPr>
        <w:t>Mở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đóng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mềm</w:t>
      </w:r>
      <w:proofErr w:type="spellEnd"/>
    </w:p>
    <w:p w14:paraId="3877B657" w14:textId="77777777" w:rsidR="00B964C4" w:rsidRPr="008F6317" w:rsidRDefault="00B964C4" w:rsidP="00D461FE">
      <w:pPr>
        <w:shd w:val="clear" w:color="auto" w:fill="FFFFFF"/>
        <w:spacing w:after="0" w:line="312" w:lineRule="auto"/>
        <w:ind w:firstLine="2127"/>
        <w:jc w:val="both"/>
        <w:rPr>
          <w:rFonts w:eastAsia="Times New Roman" w:cs="Times New Roman"/>
          <w:sz w:val="28"/>
          <w:szCs w:val="28"/>
        </w:rPr>
      </w:pPr>
      <w:r w:rsidRPr="008F6317">
        <w:rPr>
          <w:rFonts w:eastAsia="Times New Roman" w:cs="Times New Roman"/>
          <w:sz w:val="28"/>
          <w:szCs w:val="28"/>
        </w:rPr>
        <w:t xml:space="preserve">2.2.1.2. Giao </w:t>
      </w:r>
      <w:proofErr w:type="spellStart"/>
      <w:r w:rsidRPr="008F6317">
        <w:rPr>
          <w:rFonts w:eastAsia="Times New Roman" w:cs="Times New Roman"/>
          <w:sz w:val="28"/>
          <w:szCs w:val="28"/>
        </w:rPr>
        <w:t>diện</w:t>
      </w:r>
      <w:proofErr w:type="spellEnd"/>
      <w:r w:rsidRPr="008F6317">
        <w:rPr>
          <w:rFonts w:eastAsia="Times New Roman" w:cs="Times New Roman"/>
          <w:sz w:val="28"/>
          <w:szCs w:val="28"/>
        </w:rPr>
        <w:t xml:space="preserve"> Microsoft Excel</w:t>
      </w:r>
    </w:p>
    <w:p w14:paraId="639B033E"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lastRenderedPageBreak/>
        <w:t xml:space="preserve">2.2.2. Thao </w:t>
      </w:r>
      <w:proofErr w:type="spellStart"/>
      <w:r w:rsidRPr="008F6317">
        <w:rPr>
          <w:rFonts w:eastAsia="Times New Roman" w:cs="Times New Roman"/>
          <w:sz w:val="28"/>
          <w:szCs w:val="28"/>
        </w:rPr>
        <w:t>tác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tin </w:t>
      </w:r>
      <w:proofErr w:type="spellStart"/>
      <w:r w:rsidRPr="008F6317">
        <w:rPr>
          <w:rFonts w:eastAsia="Times New Roman" w:cs="Times New Roman"/>
          <w:sz w:val="28"/>
          <w:szCs w:val="28"/>
        </w:rPr>
        <w:t>bảng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p>
    <w:p w14:paraId="4CD840FB" w14:textId="77777777" w:rsidR="00B964C4" w:rsidRPr="008F6317" w:rsidRDefault="00B964C4" w:rsidP="00D461FE">
      <w:pPr>
        <w:shd w:val="clear" w:color="auto" w:fill="FFFFFF"/>
        <w:spacing w:after="0" w:line="312" w:lineRule="auto"/>
        <w:ind w:firstLine="2127"/>
        <w:jc w:val="both"/>
        <w:rPr>
          <w:rFonts w:eastAsia="Times New Roman" w:cs="Times New Roman"/>
          <w:sz w:val="28"/>
          <w:szCs w:val="28"/>
        </w:rPr>
      </w:pPr>
      <w:r w:rsidRPr="008F6317">
        <w:rPr>
          <w:rFonts w:eastAsia="Times New Roman" w:cs="Times New Roman"/>
          <w:sz w:val="28"/>
          <w:szCs w:val="28"/>
        </w:rPr>
        <w:t xml:space="preserve">2.2.2.1. </w:t>
      </w:r>
      <w:proofErr w:type="spellStart"/>
      <w:r w:rsidRPr="008F6317">
        <w:rPr>
          <w:rFonts w:eastAsia="Times New Roman" w:cs="Times New Roman"/>
          <w:sz w:val="28"/>
          <w:szCs w:val="28"/>
        </w:rPr>
        <w:t>Mở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tin </w:t>
      </w:r>
      <w:proofErr w:type="spellStart"/>
      <w:r w:rsidRPr="008F6317">
        <w:rPr>
          <w:rFonts w:eastAsia="Times New Roman" w:cs="Times New Roman"/>
          <w:sz w:val="28"/>
          <w:szCs w:val="28"/>
        </w:rPr>
        <w:t>bảng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p>
    <w:p w14:paraId="1F41C6C3" w14:textId="77777777" w:rsidR="00B964C4" w:rsidRPr="008F6317" w:rsidRDefault="00B964C4" w:rsidP="00D461FE">
      <w:pPr>
        <w:shd w:val="clear" w:color="auto" w:fill="FFFFFF"/>
        <w:spacing w:after="0" w:line="312" w:lineRule="auto"/>
        <w:ind w:firstLine="2127"/>
        <w:jc w:val="both"/>
        <w:rPr>
          <w:rFonts w:eastAsia="Times New Roman" w:cs="Times New Roman"/>
          <w:sz w:val="28"/>
          <w:szCs w:val="28"/>
        </w:rPr>
      </w:pPr>
      <w:r w:rsidRPr="008F6317">
        <w:rPr>
          <w:rFonts w:eastAsia="Times New Roman" w:cs="Times New Roman"/>
          <w:sz w:val="28"/>
          <w:szCs w:val="28"/>
        </w:rPr>
        <w:t xml:space="preserve">2.2.2.2. Lưu </w:t>
      </w:r>
      <w:proofErr w:type="spellStart"/>
      <w:r w:rsidRPr="008F6317">
        <w:rPr>
          <w:rFonts w:eastAsia="Times New Roman" w:cs="Times New Roman"/>
          <w:sz w:val="28"/>
          <w:szCs w:val="28"/>
        </w:rPr>
        <w:t>bảng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
    <w:p w14:paraId="3972D7B2" w14:textId="77777777" w:rsidR="00B964C4" w:rsidRPr="008F6317" w:rsidRDefault="00B964C4" w:rsidP="00D461FE">
      <w:pPr>
        <w:shd w:val="clear" w:color="auto" w:fill="FFFFFF"/>
        <w:spacing w:after="0" w:line="312" w:lineRule="auto"/>
        <w:ind w:firstLine="2127"/>
        <w:jc w:val="both"/>
        <w:rPr>
          <w:rFonts w:eastAsia="Times New Roman" w:cs="Times New Roman"/>
          <w:sz w:val="28"/>
          <w:szCs w:val="28"/>
        </w:rPr>
      </w:pPr>
      <w:r w:rsidRPr="008F6317">
        <w:rPr>
          <w:rFonts w:eastAsia="Times New Roman" w:cs="Times New Roman"/>
          <w:sz w:val="28"/>
          <w:szCs w:val="28"/>
        </w:rPr>
        <w:t xml:space="preserve">2.2.2.3. </w:t>
      </w:r>
      <w:proofErr w:type="spellStart"/>
      <w:r w:rsidRPr="008F6317">
        <w:rPr>
          <w:rFonts w:eastAsia="Times New Roman" w:cs="Times New Roman"/>
          <w:sz w:val="28"/>
          <w:szCs w:val="28"/>
        </w:rPr>
        <w:t>Đóng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p>
    <w:p w14:paraId="05C98BA1"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2.3. Thao </w:t>
      </w:r>
      <w:proofErr w:type="spellStart"/>
      <w:r w:rsidRPr="008F6317">
        <w:rPr>
          <w:rFonts w:eastAsia="Times New Roman" w:cs="Times New Roman"/>
          <w:b/>
          <w:sz w:val="28"/>
          <w:szCs w:val="28"/>
        </w:rPr>
        <w:t>tác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với</w:t>
      </w:r>
      <w:proofErr w:type="spellEnd"/>
      <w:r w:rsidRPr="008F6317">
        <w:rPr>
          <w:rFonts w:eastAsia="Times New Roman" w:cs="Times New Roman"/>
          <w:b/>
          <w:sz w:val="28"/>
          <w:szCs w:val="28"/>
        </w:rPr>
        <w:t xml:space="preserve"> ô</w:t>
      </w:r>
    </w:p>
    <w:p w14:paraId="1FFE494D"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2.3.1. Các </w:t>
      </w:r>
      <w:proofErr w:type="spellStart"/>
      <w:r w:rsidRPr="008F6317">
        <w:rPr>
          <w:rFonts w:eastAsia="Times New Roman" w:cs="Times New Roman"/>
          <w:sz w:val="28"/>
          <w:szCs w:val="28"/>
        </w:rPr>
        <w:t>kiểu</w:t>
      </w:r>
      <w:proofErr w:type="spellEnd"/>
      <w:r w:rsidRPr="008F6317">
        <w:rPr>
          <w:rFonts w:eastAsia="Times New Roman" w:cs="Times New Roman"/>
          <w:sz w:val="28"/>
          <w:szCs w:val="28"/>
        </w:rPr>
        <w:t xml:space="preserve"> dữ </w:t>
      </w:r>
      <w:proofErr w:type="spellStart"/>
      <w:r w:rsidRPr="008F6317">
        <w:rPr>
          <w:rFonts w:eastAsia="Times New Roman" w:cs="Times New Roman"/>
          <w:sz w:val="28"/>
          <w:szCs w:val="28"/>
        </w:rPr>
        <w:t>liệu</w:t>
      </w:r>
      <w:proofErr w:type="spellEnd"/>
      <w:r w:rsidRPr="008F6317">
        <w:rPr>
          <w:rFonts w:eastAsia="Times New Roman" w:cs="Times New Roman"/>
          <w:sz w:val="28"/>
          <w:szCs w:val="28"/>
        </w:rPr>
        <w:t xml:space="preserve"> </w:t>
      </w:r>
      <w:r w:rsidRPr="008F6317">
        <w:rPr>
          <w:rFonts w:eastAsia="Times New Roman" w:cs="Times New Roman"/>
          <w:sz w:val="28"/>
          <w:szCs w:val="28"/>
        </w:rPr>
        <w:tab/>
      </w:r>
    </w:p>
    <w:p w14:paraId="794ED015"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2.3.2.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liệu</w:t>
      </w:r>
      <w:proofErr w:type="spellEnd"/>
    </w:p>
    <w:p w14:paraId="5F91AFE9"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2.3.3. Chỉnh </w:t>
      </w:r>
      <w:proofErr w:type="spellStart"/>
      <w:r w:rsidRPr="008F6317">
        <w:rPr>
          <w:rFonts w:eastAsia="Times New Roman" w:cs="Times New Roman"/>
          <w:sz w:val="28"/>
          <w:szCs w:val="28"/>
        </w:rPr>
        <w:t>sửa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liệu</w:t>
      </w:r>
      <w:proofErr w:type="spellEnd"/>
      <w:r w:rsidRPr="008F6317">
        <w:rPr>
          <w:rFonts w:eastAsia="Times New Roman" w:cs="Times New Roman"/>
          <w:sz w:val="28"/>
          <w:szCs w:val="28"/>
        </w:rPr>
        <w:tab/>
      </w:r>
    </w:p>
    <w:p w14:paraId="73166844" w14:textId="77777777" w:rsidR="00B964C4" w:rsidRPr="008F6317" w:rsidRDefault="00B964C4" w:rsidP="00D461FE">
      <w:pPr>
        <w:shd w:val="clear" w:color="auto" w:fill="FFFFFF"/>
        <w:spacing w:after="0" w:line="312" w:lineRule="auto"/>
        <w:ind w:firstLine="2127"/>
        <w:jc w:val="both"/>
        <w:rPr>
          <w:rFonts w:eastAsia="Times New Roman" w:cs="Times New Roman"/>
          <w:sz w:val="28"/>
          <w:szCs w:val="28"/>
        </w:rPr>
      </w:pPr>
      <w:r w:rsidRPr="008F6317">
        <w:rPr>
          <w:rFonts w:eastAsia="Times New Roman" w:cs="Times New Roman"/>
          <w:sz w:val="28"/>
          <w:szCs w:val="28"/>
        </w:rPr>
        <w:t xml:space="preserve">2.3.3.1. </w:t>
      </w:r>
      <w:proofErr w:type="spellStart"/>
      <w:r w:rsidRPr="008F6317">
        <w:rPr>
          <w:rFonts w:eastAsia="Times New Roman" w:cs="Times New Roman"/>
          <w:sz w:val="28"/>
          <w:szCs w:val="28"/>
        </w:rPr>
        <w:t>Xóa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liệu</w:t>
      </w:r>
      <w:proofErr w:type="spellEnd"/>
    </w:p>
    <w:p w14:paraId="3DAAE4C0" w14:textId="77777777" w:rsidR="00B964C4" w:rsidRPr="008F6317" w:rsidRDefault="00B964C4" w:rsidP="00D461FE">
      <w:pPr>
        <w:shd w:val="clear" w:color="auto" w:fill="FFFFFF"/>
        <w:spacing w:after="0" w:line="312" w:lineRule="auto"/>
        <w:ind w:firstLine="2127"/>
        <w:jc w:val="both"/>
        <w:rPr>
          <w:rFonts w:eastAsia="Times New Roman" w:cs="Times New Roman"/>
          <w:sz w:val="28"/>
          <w:szCs w:val="28"/>
        </w:rPr>
      </w:pPr>
      <w:r w:rsidRPr="008F6317">
        <w:rPr>
          <w:rFonts w:eastAsia="Times New Roman" w:cs="Times New Roman"/>
          <w:sz w:val="28"/>
          <w:szCs w:val="28"/>
        </w:rPr>
        <w:t xml:space="preserve">2.3.3.2. </w:t>
      </w:r>
      <w:proofErr w:type="spellStart"/>
      <w:r w:rsidRPr="008F6317">
        <w:rPr>
          <w:rFonts w:eastAsia="Times New Roman" w:cs="Times New Roman"/>
          <w:sz w:val="28"/>
          <w:szCs w:val="28"/>
        </w:rPr>
        <w:t>Khôi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liệu</w:t>
      </w:r>
      <w:proofErr w:type="spellEnd"/>
    </w:p>
    <w:p w14:paraId="601670E4"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2.4. </w:t>
      </w:r>
      <w:proofErr w:type="spellStart"/>
      <w:r w:rsidRPr="008F6317">
        <w:rPr>
          <w:rFonts w:eastAsia="Times New Roman" w:cs="Times New Roman"/>
          <w:b/>
          <w:sz w:val="28"/>
          <w:szCs w:val="28"/>
        </w:rPr>
        <w:t>Làm</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việc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với</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trang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tính</w:t>
      </w:r>
      <w:proofErr w:type="spellEnd"/>
      <w:r w:rsidRPr="008F6317">
        <w:rPr>
          <w:rFonts w:eastAsia="Times New Roman" w:cs="Times New Roman"/>
          <w:b/>
          <w:sz w:val="28"/>
          <w:szCs w:val="28"/>
        </w:rPr>
        <w:t xml:space="preserve"> (Worksheet)</w:t>
      </w:r>
    </w:p>
    <w:p w14:paraId="57F5BE2F"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2.4.1. </w:t>
      </w:r>
      <w:proofErr w:type="spellStart"/>
      <w:r w:rsidRPr="008F6317">
        <w:rPr>
          <w:rFonts w:eastAsia="Times New Roman" w:cs="Times New Roman"/>
          <w:sz w:val="28"/>
          <w:szCs w:val="28"/>
        </w:rPr>
        <w:t>Dòng</w:t>
      </w:r>
      <w:proofErr w:type="spellEnd"/>
      <w:r w:rsidRPr="008F6317">
        <w:rPr>
          <w:rFonts w:eastAsia="Times New Roman" w:cs="Times New Roman"/>
          <w:sz w:val="28"/>
          <w:szCs w:val="28"/>
        </w:rPr>
        <w:t xml:space="preserve"> và </w:t>
      </w:r>
      <w:proofErr w:type="spellStart"/>
      <w:r w:rsidRPr="008F6317">
        <w:rPr>
          <w:rFonts w:eastAsia="Times New Roman" w:cs="Times New Roman"/>
          <w:sz w:val="28"/>
          <w:szCs w:val="28"/>
        </w:rPr>
        <w:t>cột</w:t>
      </w:r>
      <w:proofErr w:type="spellEnd"/>
    </w:p>
    <w:p w14:paraId="098DE55F" w14:textId="77777777" w:rsidR="00B964C4" w:rsidRPr="008F6317" w:rsidRDefault="00B964C4" w:rsidP="00D461FE">
      <w:pPr>
        <w:shd w:val="clear" w:color="auto" w:fill="FFFFFF"/>
        <w:tabs>
          <w:tab w:val="left" w:pos="2127"/>
        </w:tabs>
        <w:spacing w:after="0" w:line="312" w:lineRule="auto"/>
        <w:ind w:firstLine="2160"/>
        <w:jc w:val="both"/>
        <w:rPr>
          <w:rFonts w:eastAsia="Times New Roman" w:cs="Times New Roman"/>
          <w:sz w:val="28"/>
          <w:szCs w:val="28"/>
        </w:rPr>
      </w:pPr>
      <w:r w:rsidRPr="008F6317">
        <w:rPr>
          <w:rFonts w:eastAsia="Times New Roman" w:cs="Times New Roman"/>
          <w:sz w:val="28"/>
          <w:szCs w:val="28"/>
        </w:rPr>
        <w:t xml:space="preserve">2.4.1.1. </w:t>
      </w:r>
      <w:proofErr w:type="spellStart"/>
      <w:r w:rsidRPr="008F6317">
        <w:rPr>
          <w:rFonts w:eastAsia="Times New Roman" w:cs="Times New Roman"/>
          <w:sz w:val="28"/>
          <w:szCs w:val="28"/>
        </w:rPr>
        <w:t>Thêm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cột</w:t>
      </w:r>
      <w:proofErr w:type="spellEnd"/>
    </w:p>
    <w:p w14:paraId="23A52E40" w14:textId="77777777" w:rsidR="00B964C4" w:rsidRPr="008F6317" w:rsidRDefault="00B964C4" w:rsidP="00D461FE">
      <w:pPr>
        <w:shd w:val="clear" w:color="auto" w:fill="FFFFFF"/>
        <w:tabs>
          <w:tab w:val="left" w:pos="2127"/>
        </w:tabs>
        <w:spacing w:after="0" w:line="312" w:lineRule="auto"/>
        <w:ind w:firstLine="2160"/>
        <w:jc w:val="both"/>
        <w:rPr>
          <w:rFonts w:eastAsia="Times New Roman" w:cs="Times New Roman"/>
          <w:sz w:val="28"/>
          <w:szCs w:val="28"/>
        </w:rPr>
      </w:pPr>
      <w:r w:rsidRPr="008F6317">
        <w:rPr>
          <w:rFonts w:eastAsia="Times New Roman" w:cs="Times New Roman"/>
          <w:sz w:val="28"/>
          <w:szCs w:val="28"/>
        </w:rPr>
        <w:t xml:space="preserve">2.4.1.2. </w:t>
      </w:r>
      <w:proofErr w:type="spellStart"/>
      <w:r w:rsidRPr="008F6317">
        <w:rPr>
          <w:rFonts w:eastAsia="Times New Roman" w:cs="Times New Roman"/>
          <w:sz w:val="28"/>
          <w:szCs w:val="28"/>
        </w:rPr>
        <w:t>Xoá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cột</w:t>
      </w:r>
      <w:proofErr w:type="spellEnd"/>
    </w:p>
    <w:p w14:paraId="12EC24B2" w14:textId="77777777" w:rsidR="00B964C4" w:rsidRPr="008F6317" w:rsidRDefault="00B964C4" w:rsidP="00D461FE">
      <w:pPr>
        <w:shd w:val="clear" w:color="auto" w:fill="FFFFFF"/>
        <w:tabs>
          <w:tab w:val="left" w:pos="2127"/>
        </w:tabs>
        <w:spacing w:after="0" w:line="312" w:lineRule="auto"/>
        <w:ind w:firstLine="2160"/>
        <w:jc w:val="both"/>
        <w:rPr>
          <w:rFonts w:eastAsia="Times New Roman" w:cs="Times New Roman"/>
          <w:sz w:val="28"/>
          <w:szCs w:val="28"/>
        </w:rPr>
      </w:pPr>
      <w:r w:rsidRPr="008F6317">
        <w:rPr>
          <w:rFonts w:eastAsia="Times New Roman" w:cs="Times New Roman"/>
          <w:sz w:val="28"/>
          <w:szCs w:val="28"/>
        </w:rPr>
        <w:t xml:space="preserve">2.4.1.3. Hiệu </w:t>
      </w:r>
      <w:proofErr w:type="spellStart"/>
      <w:r w:rsidRPr="008F6317">
        <w:rPr>
          <w:rFonts w:eastAsia="Times New Roman" w:cs="Times New Roman"/>
          <w:sz w:val="28"/>
          <w:szCs w:val="28"/>
        </w:rPr>
        <w:t>chỉnh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thước</w:t>
      </w:r>
      <w:proofErr w:type="spellEnd"/>
      <w:r w:rsidRPr="008F6317">
        <w:rPr>
          <w:rFonts w:eastAsia="Times New Roman" w:cs="Times New Roman"/>
          <w:sz w:val="28"/>
          <w:szCs w:val="28"/>
        </w:rPr>
        <w:t xml:space="preserve"> ô, </w:t>
      </w:r>
      <w:proofErr w:type="spellStart"/>
      <w:r w:rsidRPr="008F6317">
        <w:rPr>
          <w:rFonts w:eastAsia="Times New Roman" w:cs="Times New Roman"/>
          <w:sz w:val="28"/>
          <w:szCs w:val="28"/>
        </w:rPr>
        <w:t>dòng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cột</w:t>
      </w:r>
      <w:proofErr w:type="spellEnd"/>
    </w:p>
    <w:p w14:paraId="0848732B" w14:textId="77777777" w:rsidR="00B964C4" w:rsidRPr="008F6317" w:rsidRDefault="00B964C4" w:rsidP="00D461FE">
      <w:pPr>
        <w:shd w:val="clear" w:color="auto" w:fill="FFFFFF"/>
        <w:spacing w:after="0" w:line="312" w:lineRule="auto"/>
        <w:ind w:left="2127"/>
        <w:jc w:val="both"/>
        <w:rPr>
          <w:rFonts w:eastAsia="Times New Roman" w:cs="Times New Roman"/>
          <w:sz w:val="28"/>
          <w:szCs w:val="28"/>
        </w:rPr>
      </w:pPr>
      <w:r w:rsidRPr="008F6317">
        <w:rPr>
          <w:rFonts w:eastAsia="Times New Roman" w:cs="Times New Roman"/>
          <w:sz w:val="28"/>
          <w:szCs w:val="28"/>
        </w:rPr>
        <w:t xml:space="preserve">2.2.1.4. </w:t>
      </w:r>
      <w:proofErr w:type="spellStart"/>
      <w:r w:rsidRPr="008F6317">
        <w:rPr>
          <w:rFonts w:eastAsia="Times New Roman" w:cs="Times New Roman"/>
          <w:sz w:val="28"/>
          <w:szCs w:val="28"/>
        </w:rPr>
        <w:t>Ẩn</w:t>
      </w:r>
      <w:proofErr w:type="spellEnd"/>
      <w:r w:rsidRPr="008F6317">
        <w:rPr>
          <w:rFonts w:eastAsia="Times New Roman" w:cs="Times New Roman"/>
          <w:sz w:val="28"/>
          <w:szCs w:val="28"/>
        </w:rPr>
        <w:t>/</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(freeze)/ </w:t>
      </w:r>
      <w:proofErr w:type="spellStart"/>
      <w:r w:rsidRPr="008F6317">
        <w:rPr>
          <w:rFonts w:eastAsia="Times New Roman" w:cs="Times New Roman"/>
          <w:sz w:val="28"/>
          <w:szCs w:val="28"/>
        </w:rPr>
        <w:t>thôi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(unfreeze)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cột</w:t>
      </w:r>
      <w:proofErr w:type="spellEnd"/>
    </w:p>
    <w:p w14:paraId="5E76FC6E"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2.4.2. Trang </w:t>
      </w:r>
      <w:proofErr w:type="spellStart"/>
      <w:r w:rsidRPr="008F6317">
        <w:rPr>
          <w:rFonts w:eastAsia="Times New Roman" w:cs="Times New Roman"/>
          <w:sz w:val="28"/>
          <w:szCs w:val="28"/>
        </w:rPr>
        <w:t>tính</w:t>
      </w:r>
      <w:proofErr w:type="spellEnd"/>
    </w:p>
    <w:p w14:paraId="15BEF090" w14:textId="77777777" w:rsidR="00B964C4" w:rsidRPr="008F6317" w:rsidRDefault="00B964C4" w:rsidP="00D461FE">
      <w:pPr>
        <w:shd w:val="clear" w:color="auto" w:fill="FFFFFF"/>
        <w:tabs>
          <w:tab w:val="left" w:pos="2127"/>
        </w:tabs>
        <w:spacing w:after="0" w:line="312" w:lineRule="auto"/>
        <w:ind w:firstLine="2160"/>
        <w:jc w:val="both"/>
        <w:rPr>
          <w:rFonts w:eastAsia="Times New Roman" w:cs="Times New Roman"/>
          <w:sz w:val="28"/>
          <w:szCs w:val="28"/>
        </w:rPr>
      </w:pPr>
      <w:r w:rsidRPr="008F6317">
        <w:rPr>
          <w:rFonts w:eastAsia="Times New Roman" w:cs="Times New Roman"/>
          <w:sz w:val="28"/>
          <w:szCs w:val="28"/>
        </w:rPr>
        <w:t xml:space="preserve">2.4.2.1.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xóa</w:t>
      </w:r>
      <w:proofErr w:type="spellEnd"/>
      <w:r w:rsidRPr="008F6317">
        <w:rPr>
          <w:rFonts w:eastAsia="Times New Roman" w:cs="Times New Roman"/>
          <w:sz w:val="28"/>
          <w:szCs w:val="28"/>
        </w:rPr>
        <w:t xml:space="preserve">, di </w:t>
      </w:r>
      <w:proofErr w:type="spellStart"/>
      <w:r w:rsidRPr="008F6317">
        <w:rPr>
          <w:rFonts w:eastAsia="Times New Roman" w:cs="Times New Roman"/>
          <w:sz w:val="28"/>
          <w:szCs w:val="28"/>
        </w:rPr>
        <w:t>chuyển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chép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p>
    <w:p w14:paraId="591F8DAB" w14:textId="77777777" w:rsidR="00B964C4" w:rsidRPr="008F6317" w:rsidRDefault="00B964C4" w:rsidP="00D461FE">
      <w:pPr>
        <w:shd w:val="clear" w:color="auto" w:fill="FFFFFF"/>
        <w:tabs>
          <w:tab w:val="left" w:pos="2127"/>
        </w:tabs>
        <w:spacing w:after="0" w:line="312" w:lineRule="auto"/>
        <w:ind w:firstLine="2160"/>
        <w:jc w:val="both"/>
        <w:rPr>
          <w:rFonts w:eastAsia="Times New Roman" w:cs="Times New Roman"/>
          <w:sz w:val="28"/>
          <w:szCs w:val="28"/>
        </w:rPr>
      </w:pPr>
      <w:r w:rsidRPr="008F6317">
        <w:rPr>
          <w:rFonts w:eastAsia="Times New Roman" w:cs="Times New Roman"/>
          <w:sz w:val="28"/>
          <w:szCs w:val="28"/>
        </w:rPr>
        <w:t xml:space="preserve">2.4.2.2. Thay </w:t>
      </w:r>
      <w:proofErr w:type="spellStart"/>
      <w:r w:rsidRPr="008F6317">
        <w:rPr>
          <w:rFonts w:eastAsia="Times New Roman" w:cs="Times New Roman"/>
          <w:sz w:val="28"/>
          <w:szCs w:val="28"/>
        </w:rPr>
        <w:t>đổi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p>
    <w:p w14:paraId="2A8AAC4B" w14:textId="77777777" w:rsidR="00B964C4" w:rsidRPr="008F6317" w:rsidRDefault="00B964C4" w:rsidP="00D461FE">
      <w:pPr>
        <w:shd w:val="clear" w:color="auto" w:fill="FFFFFF"/>
        <w:tabs>
          <w:tab w:val="left" w:pos="2127"/>
        </w:tabs>
        <w:spacing w:after="0" w:line="312" w:lineRule="auto"/>
        <w:ind w:firstLine="2160"/>
        <w:jc w:val="both"/>
        <w:rPr>
          <w:rFonts w:eastAsia="Times New Roman" w:cs="Times New Roman"/>
          <w:sz w:val="28"/>
          <w:szCs w:val="28"/>
        </w:rPr>
      </w:pPr>
      <w:r w:rsidRPr="008F6317">
        <w:rPr>
          <w:rFonts w:eastAsia="Times New Roman" w:cs="Times New Roman"/>
          <w:sz w:val="28"/>
          <w:szCs w:val="28"/>
        </w:rPr>
        <w:t xml:space="preserve">2.4.2.3. </w:t>
      </w:r>
      <w:proofErr w:type="spellStart"/>
      <w:r w:rsidRPr="008F6317">
        <w:rPr>
          <w:rFonts w:eastAsia="Times New Roman" w:cs="Times New Roman"/>
          <w:sz w:val="28"/>
          <w:szCs w:val="28"/>
        </w:rPr>
        <w:t>Mở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p>
    <w:p w14:paraId="2500848D" w14:textId="77777777" w:rsidR="00B964C4" w:rsidRPr="008F6317" w:rsidRDefault="00B964C4" w:rsidP="00D461FE">
      <w:pPr>
        <w:shd w:val="clear" w:color="auto" w:fill="FFFFFF"/>
        <w:tabs>
          <w:tab w:val="left" w:pos="2127"/>
        </w:tabs>
        <w:spacing w:after="0" w:line="312" w:lineRule="auto"/>
        <w:ind w:firstLine="2160"/>
        <w:jc w:val="both"/>
        <w:rPr>
          <w:rFonts w:eastAsia="Times New Roman" w:cs="Times New Roman"/>
          <w:sz w:val="28"/>
          <w:szCs w:val="28"/>
        </w:rPr>
      </w:pPr>
      <w:r w:rsidRPr="008F6317">
        <w:rPr>
          <w:rFonts w:eastAsia="Times New Roman" w:cs="Times New Roman"/>
          <w:sz w:val="28"/>
          <w:szCs w:val="28"/>
        </w:rPr>
        <w:t xml:space="preserve">2.4.2.4.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toán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p>
    <w:p w14:paraId="1FE9DDC1"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2.5. Định </w:t>
      </w:r>
      <w:proofErr w:type="spellStart"/>
      <w:r w:rsidRPr="008F6317">
        <w:rPr>
          <w:rFonts w:eastAsia="Times New Roman" w:cs="Times New Roman"/>
          <w:b/>
          <w:sz w:val="28"/>
          <w:szCs w:val="28"/>
        </w:rPr>
        <w:t>dạng</w:t>
      </w:r>
      <w:proofErr w:type="spellEnd"/>
      <w:r w:rsidRPr="008F6317">
        <w:rPr>
          <w:rFonts w:eastAsia="Times New Roman" w:cs="Times New Roman"/>
          <w:b/>
          <w:sz w:val="28"/>
          <w:szCs w:val="28"/>
        </w:rPr>
        <w:t xml:space="preserve"> ô, </w:t>
      </w:r>
      <w:proofErr w:type="spellStart"/>
      <w:r w:rsidRPr="008F6317">
        <w:rPr>
          <w:rFonts w:eastAsia="Times New Roman" w:cs="Times New Roman"/>
          <w:b/>
          <w:sz w:val="28"/>
          <w:szCs w:val="28"/>
        </w:rPr>
        <w:t>dãy</w:t>
      </w:r>
      <w:proofErr w:type="spellEnd"/>
      <w:r w:rsidRPr="008F6317">
        <w:rPr>
          <w:rFonts w:eastAsia="Times New Roman" w:cs="Times New Roman"/>
          <w:b/>
          <w:sz w:val="28"/>
          <w:szCs w:val="28"/>
        </w:rPr>
        <w:t xml:space="preserve"> ô </w:t>
      </w:r>
    </w:p>
    <w:p w14:paraId="69ED085B"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2.5.1. Định </w:t>
      </w:r>
      <w:proofErr w:type="spellStart"/>
      <w:r w:rsidRPr="008F6317">
        <w:rPr>
          <w:rFonts w:eastAsia="Times New Roman" w:cs="Times New Roman"/>
          <w:sz w:val="28"/>
          <w:szCs w:val="28"/>
        </w:rPr>
        <w:t>dạng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tệ</w:t>
      </w:r>
      <w:proofErr w:type="spellEnd"/>
    </w:p>
    <w:p w14:paraId="456683B1"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2.5.2. Định </w:t>
      </w:r>
      <w:proofErr w:type="spellStart"/>
      <w:r w:rsidRPr="008F6317">
        <w:rPr>
          <w:rFonts w:eastAsia="Times New Roman" w:cs="Times New Roman"/>
          <w:sz w:val="28"/>
          <w:szCs w:val="28"/>
        </w:rPr>
        <w:t>dạng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p>
    <w:p w14:paraId="08D70814"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2.5.3. </w:t>
      </w:r>
      <w:proofErr w:type="spellStart"/>
      <w:r w:rsidRPr="008F6317">
        <w:rPr>
          <w:rFonts w:eastAsia="Times New Roman" w:cs="Times New Roman"/>
          <w:sz w:val="28"/>
          <w:szCs w:val="28"/>
        </w:rPr>
        <w:t>Căn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viền</w:t>
      </w:r>
      <w:proofErr w:type="spellEnd"/>
    </w:p>
    <w:p w14:paraId="3C5D9486"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2.6. </w:t>
      </w:r>
      <w:proofErr w:type="spellStart"/>
      <w:r w:rsidRPr="008F6317">
        <w:rPr>
          <w:rFonts w:eastAsia="Times New Roman" w:cs="Times New Roman"/>
          <w:b/>
          <w:sz w:val="28"/>
          <w:szCs w:val="28"/>
        </w:rPr>
        <w:t>Biểu</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thức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và</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hàm</w:t>
      </w:r>
      <w:proofErr w:type="spellEnd"/>
      <w:r w:rsidRPr="008F6317">
        <w:rPr>
          <w:rFonts w:eastAsia="Times New Roman" w:cs="Times New Roman"/>
          <w:b/>
          <w:sz w:val="28"/>
          <w:szCs w:val="28"/>
        </w:rPr>
        <w:t xml:space="preserve"> </w:t>
      </w:r>
    </w:p>
    <w:p w14:paraId="6D17A76D"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2.6.1. </w:t>
      </w:r>
      <w:proofErr w:type="spellStart"/>
      <w:r w:rsidRPr="008F6317">
        <w:rPr>
          <w:rFonts w:eastAsia="Times New Roman" w:cs="Times New Roman"/>
          <w:sz w:val="28"/>
          <w:szCs w:val="28"/>
        </w:rPr>
        <w:t>Biểu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p>
    <w:p w14:paraId="3F7EFD21" w14:textId="77777777" w:rsidR="00B964C4" w:rsidRPr="008F6317" w:rsidRDefault="00B964C4" w:rsidP="00D461FE">
      <w:pPr>
        <w:shd w:val="clear" w:color="auto" w:fill="FFFFFF"/>
        <w:tabs>
          <w:tab w:val="left" w:pos="2127"/>
        </w:tabs>
        <w:spacing w:after="0" w:line="312" w:lineRule="auto"/>
        <w:ind w:firstLine="2160"/>
        <w:jc w:val="both"/>
        <w:rPr>
          <w:rFonts w:eastAsia="Times New Roman" w:cs="Times New Roman"/>
          <w:sz w:val="28"/>
          <w:szCs w:val="28"/>
        </w:rPr>
      </w:pPr>
      <w:r w:rsidRPr="008F6317">
        <w:rPr>
          <w:rFonts w:eastAsia="Times New Roman" w:cs="Times New Roman"/>
          <w:sz w:val="28"/>
          <w:szCs w:val="28"/>
        </w:rPr>
        <w:t xml:space="preserve">2.6.1.1. </w:t>
      </w:r>
      <w:proofErr w:type="spellStart"/>
      <w:r w:rsidRPr="008F6317">
        <w:rPr>
          <w:rFonts w:eastAsia="Times New Roman" w:cs="Times New Roman"/>
          <w:sz w:val="28"/>
          <w:szCs w:val="28"/>
        </w:rPr>
        <w:t>Khái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p>
    <w:p w14:paraId="05C1B0A3" w14:textId="77777777" w:rsidR="00B964C4" w:rsidRPr="008F6317" w:rsidRDefault="00B964C4" w:rsidP="00D461FE">
      <w:pPr>
        <w:shd w:val="clear" w:color="auto" w:fill="FFFFFF"/>
        <w:tabs>
          <w:tab w:val="left" w:pos="2127"/>
        </w:tabs>
        <w:spacing w:after="0" w:line="312" w:lineRule="auto"/>
        <w:ind w:firstLine="2160"/>
        <w:jc w:val="both"/>
        <w:rPr>
          <w:rFonts w:eastAsia="Times New Roman" w:cs="Times New Roman"/>
          <w:sz w:val="28"/>
          <w:szCs w:val="28"/>
        </w:rPr>
      </w:pPr>
      <w:r w:rsidRPr="008F6317">
        <w:rPr>
          <w:rFonts w:eastAsia="Times New Roman" w:cs="Times New Roman"/>
          <w:sz w:val="28"/>
          <w:szCs w:val="28"/>
        </w:rPr>
        <w:t xml:space="preserve">2.6.1.2.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giản</w:t>
      </w:r>
      <w:proofErr w:type="spellEnd"/>
    </w:p>
    <w:p w14:paraId="72A201ED" w14:textId="77777777" w:rsidR="00B964C4" w:rsidRPr="008F6317" w:rsidRDefault="00B964C4" w:rsidP="00D461FE">
      <w:pPr>
        <w:shd w:val="clear" w:color="auto" w:fill="FFFFFF"/>
        <w:tabs>
          <w:tab w:val="left" w:pos="2127"/>
        </w:tabs>
        <w:spacing w:after="0" w:line="312" w:lineRule="auto"/>
        <w:ind w:firstLine="2160"/>
        <w:jc w:val="both"/>
        <w:rPr>
          <w:rFonts w:eastAsia="Times New Roman" w:cs="Times New Roman"/>
          <w:sz w:val="28"/>
          <w:szCs w:val="28"/>
        </w:rPr>
      </w:pPr>
      <w:r w:rsidRPr="008F6317">
        <w:rPr>
          <w:rFonts w:eastAsia="Times New Roman" w:cs="Times New Roman"/>
          <w:sz w:val="28"/>
          <w:szCs w:val="28"/>
        </w:rPr>
        <w:t xml:space="preserve">2.6.1.3. Các </w:t>
      </w:r>
      <w:proofErr w:type="spellStart"/>
      <w:r w:rsidRPr="008F6317">
        <w:rPr>
          <w:rFonts w:eastAsia="Times New Roman" w:cs="Times New Roman"/>
          <w:sz w:val="28"/>
          <w:szCs w:val="28"/>
        </w:rPr>
        <w:t>lỗi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gặp</w:t>
      </w:r>
      <w:proofErr w:type="spellEnd"/>
    </w:p>
    <w:p w14:paraId="4C30E173"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2.6.2. </w:t>
      </w:r>
      <w:proofErr w:type="spellStart"/>
      <w:r w:rsidRPr="008F6317">
        <w:rPr>
          <w:rFonts w:eastAsia="Times New Roman" w:cs="Times New Roman"/>
          <w:sz w:val="28"/>
          <w:szCs w:val="28"/>
        </w:rPr>
        <w:t>Hàm</w:t>
      </w:r>
      <w:proofErr w:type="spellEnd"/>
    </w:p>
    <w:p w14:paraId="0A45D877" w14:textId="77777777" w:rsidR="00B964C4" w:rsidRPr="008F6317" w:rsidRDefault="00B964C4" w:rsidP="00D461FE">
      <w:pPr>
        <w:shd w:val="clear" w:color="auto" w:fill="FFFFFF"/>
        <w:tabs>
          <w:tab w:val="left" w:pos="2127"/>
        </w:tabs>
        <w:spacing w:after="0" w:line="312" w:lineRule="auto"/>
        <w:ind w:firstLine="2160"/>
        <w:jc w:val="both"/>
        <w:rPr>
          <w:rFonts w:eastAsia="Times New Roman" w:cs="Times New Roman"/>
          <w:sz w:val="28"/>
          <w:szCs w:val="28"/>
        </w:rPr>
      </w:pPr>
      <w:r w:rsidRPr="008F6317">
        <w:rPr>
          <w:rFonts w:eastAsia="Times New Roman" w:cs="Times New Roman"/>
          <w:sz w:val="28"/>
          <w:szCs w:val="28"/>
        </w:rPr>
        <w:t xml:space="preserve">2.6.2.1. </w:t>
      </w:r>
      <w:proofErr w:type="spellStart"/>
      <w:r w:rsidRPr="008F6317">
        <w:rPr>
          <w:rFonts w:eastAsia="Times New Roman" w:cs="Times New Roman"/>
          <w:sz w:val="28"/>
          <w:szCs w:val="28"/>
        </w:rPr>
        <w:t>Khái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cú</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hàm</w:t>
      </w:r>
      <w:proofErr w:type="spellEnd"/>
    </w:p>
    <w:p w14:paraId="348DFEFC" w14:textId="77777777" w:rsidR="00B964C4" w:rsidRPr="008F6317" w:rsidRDefault="00B964C4" w:rsidP="00D461FE">
      <w:pPr>
        <w:shd w:val="clear" w:color="auto" w:fill="FFFFFF"/>
        <w:tabs>
          <w:tab w:val="left" w:pos="2127"/>
        </w:tabs>
        <w:spacing w:after="0" w:line="312" w:lineRule="auto"/>
        <w:ind w:firstLine="2160"/>
        <w:jc w:val="both"/>
        <w:rPr>
          <w:rFonts w:eastAsia="Times New Roman" w:cs="Times New Roman"/>
          <w:sz w:val="28"/>
          <w:szCs w:val="28"/>
        </w:rPr>
      </w:pPr>
      <w:r w:rsidRPr="008F6317">
        <w:rPr>
          <w:rFonts w:eastAsia="Times New Roman" w:cs="Times New Roman"/>
          <w:sz w:val="28"/>
          <w:szCs w:val="28"/>
        </w:rPr>
        <w:t xml:space="preserve">2.6.2.2. </w:t>
      </w:r>
      <w:proofErr w:type="spellStart"/>
      <w:r w:rsidRPr="008F6317">
        <w:rPr>
          <w:rFonts w:eastAsia="Times New Roman" w:cs="Times New Roman"/>
          <w:sz w:val="28"/>
          <w:szCs w:val="28"/>
        </w:rPr>
        <w:t>Toán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r w:rsidRPr="008F6317">
        <w:rPr>
          <w:rFonts w:eastAsia="Times New Roman" w:cs="Times New Roman"/>
          <w:sz w:val="28"/>
          <w:szCs w:val="28"/>
        </w:rPr>
        <w:t xml:space="preserve"> so </w:t>
      </w:r>
      <w:proofErr w:type="spellStart"/>
      <w:r w:rsidRPr="008F6317">
        <w:rPr>
          <w:rFonts w:eastAsia="Times New Roman" w:cs="Times New Roman"/>
          <w:sz w:val="28"/>
          <w:szCs w:val="28"/>
        </w:rPr>
        <w:t>sánh</w:t>
      </w:r>
      <w:proofErr w:type="spellEnd"/>
      <w:r w:rsidRPr="008F6317">
        <w:rPr>
          <w:rFonts w:eastAsia="Times New Roman" w:cs="Times New Roman"/>
          <w:sz w:val="28"/>
          <w:szCs w:val="28"/>
        </w:rPr>
        <w:t xml:space="preserve"> =, </w:t>
      </w:r>
      <w:proofErr w:type="gramStart"/>
      <w:r w:rsidRPr="008F6317">
        <w:rPr>
          <w:rFonts w:eastAsia="Times New Roman" w:cs="Times New Roman"/>
          <w:sz w:val="28"/>
          <w:szCs w:val="28"/>
        </w:rPr>
        <w:t>&lt; ,</w:t>
      </w:r>
      <w:proofErr w:type="gramEnd"/>
      <w:r w:rsidRPr="008F6317">
        <w:rPr>
          <w:rFonts w:eastAsia="Times New Roman" w:cs="Times New Roman"/>
          <w:sz w:val="28"/>
          <w:szCs w:val="28"/>
        </w:rPr>
        <w:t xml:space="preserve"> &gt;</w:t>
      </w:r>
    </w:p>
    <w:p w14:paraId="467BD466" w14:textId="77777777" w:rsidR="00B964C4" w:rsidRPr="008F6317" w:rsidRDefault="00B964C4" w:rsidP="00D461FE">
      <w:pPr>
        <w:shd w:val="clear" w:color="auto" w:fill="FFFFFF"/>
        <w:tabs>
          <w:tab w:val="left" w:pos="2127"/>
        </w:tabs>
        <w:spacing w:after="0" w:line="312" w:lineRule="auto"/>
        <w:ind w:left="2127" w:firstLine="33"/>
        <w:jc w:val="both"/>
        <w:rPr>
          <w:rFonts w:eastAsia="Times New Roman" w:cs="Times New Roman"/>
          <w:sz w:val="28"/>
          <w:szCs w:val="28"/>
        </w:rPr>
      </w:pPr>
      <w:r w:rsidRPr="008F6317">
        <w:rPr>
          <w:rFonts w:eastAsia="Times New Roman" w:cs="Times New Roman"/>
          <w:sz w:val="28"/>
          <w:szCs w:val="28"/>
        </w:rPr>
        <w:lastRenderedPageBreak/>
        <w:t xml:space="preserve">2.6.2.3. Các </w:t>
      </w:r>
      <w:proofErr w:type="spellStart"/>
      <w:r w:rsidRPr="008F6317">
        <w:rPr>
          <w:rFonts w:eastAsia="Times New Roman" w:cs="Times New Roman"/>
          <w:sz w:val="28"/>
          <w:szCs w:val="28"/>
        </w:rPr>
        <w:t>hàm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(SUM, AVERAGE, MIN, MAX, COUNT, COUNTA, ROUND, INT, MOD, RANK)</w:t>
      </w:r>
    </w:p>
    <w:p w14:paraId="17903881" w14:textId="77777777" w:rsidR="00B964C4" w:rsidRPr="008F6317" w:rsidRDefault="00B964C4" w:rsidP="00D461FE">
      <w:pPr>
        <w:shd w:val="clear" w:color="auto" w:fill="FFFFFF"/>
        <w:tabs>
          <w:tab w:val="left" w:pos="2127"/>
        </w:tabs>
        <w:spacing w:after="0" w:line="312" w:lineRule="auto"/>
        <w:ind w:firstLine="2160"/>
        <w:jc w:val="both"/>
        <w:rPr>
          <w:rFonts w:eastAsia="Times New Roman" w:cs="Times New Roman"/>
          <w:sz w:val="28"/>
          <w:szCs w:val="28"/>
        </w:rPr>
      </w:pPr>
      <w:r w:rsidRPr="008F6317">
        <w:rPr>
          <w:rFonts w:eastAsia="Times New Roman" w:cs="Times New Roman"/>
          <w:sz w:val="28"/>
          <w:szCs w:val="28"/>
        </w:rPr>
        <w:t xml:space="preserve">2.6.2.4. </w:t>
      </w:r>
      <w:proofErr w:type="spellStart"/>
      <w:r w:rsidRPr="008F6317">
        <w:rPr>
          <w:rFonts w:eastAsia="Times New Roman" w:cs="Times New Roman"/>
          <w:sz w:val="28"/>
          <w:szCs w:val="28"/>
        </w:rPr>
        <w:t>Hàm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kiện</w:t>
      </w:r>
      <w:proofErr w:type="spellEnd"/>
      <w:r w:rsidRPr="008F6317">
        <w:rPr>
          <w:rFonts w:eastAsia="Times New Roman" w:cs="Times New Roman"/>
          <w:sz w:val="28"/>
          <w:szCs w:val="28"/>
        </w:rPr>
        <w:t xml:space="preserve"> IF</w:t>
      </w:r>
    </w:p>
    <w:p w14:paraId="12D4727A" w14:textId="77777777" w:rsidR="00B964C4" w:rsidRPr="008F6317" w:rsidRDefault="00B964C4" w:rsidP="00D461FE">
      <w:pPr>
        <w:shd w:val="clear" w:color="auto" w:fill="FFFFFF"/>
        <w:tabs>
          <w:tab w:val="left" w:pos="851"/>
        </w:tabs>
        <w:spacing w:after="0" w:line="312" w:lineRule="auto"/>
        <w:ind w:firstLine="2160"/>
        <w:jc w:val="both"/>
        <w:rPr>
          <w:rFonts w:eastAsia="Times New Roman" w:cs="Times New Roman"/>
          <w:sz w:val="28"/>
          <w:szCs w:val="28"/>
        </w:rPr>
      </w:pPr>
      <w:r w:rsidRPr="008F6317">
        <w:rPr>
          <w:rFonts w:eastAsia="Times New Roman" w:cs="Times New Roman"/>
          <w:sz w:val="28"/>
          <w:szCs w:val="28"/>
        </w:rPr>
        <w:t xml:space="preserve">2.6.2.5. Các </w:t>
      </w:r>
      <w:proofErr w:type="spellStart"/>
      <w:r w:rsidRPr="008F6317">
        <w:rPr>
          <w:rFonts w:eastAsia="Times New Roman" w:cs="Times New Roman"/>
          <w:sz w:val="28"/>
          <w:szCs w:val="28"/>
        </w:rPr>
        <w:t>hàm</w:t>
      </w:r>
      <w:proofErr w:type="spellEnd"/>
      <w:r w:rsidRPr="008F6317">
        <w:rPr>
          <w:rFonts w:eastAsia="Times New Roman" w:cs="Times New Roman"/>
          <w:sz w:val="28"/>
          <w:szCs w:val="28"/>
        </w:rPr>
        <w:t xml:space="preserve"> logic (AND, OR) </w:t>
      </w:r>
    </w:p>
    <w:p w14:paraId="7B385BFA" w14:textId="77777777" w:rsidR="00B964C4" w:rsidRPr="008F6317" w:rsidRDefault="00B964C4" w:rsidP="00D461FE">
      <w:pPr>
        <w:shd w:val="clear" w:color="auto" w:fill="FFFFFF"/>
        <w:tabs>
          <w:tab w:val="left" w:pos="851"/>
        </w:tabs>
        <w:spacing w:after="0" w:line="312" w:lineRule="auto"/>
        <w:ind w:firstLine="2160"/>
        <w:jc w:val="both"/>
        <w:rPr>
          <w:rFonts w:eastAsia="Times New Roman" w:cs="Times New Roman"/>
          <w:sz w:val="28"/>
          <w:szCs w:val="28"/>
        </w:rPr>
      </w:pPr>
      <w:r w:rsidRPr="008F6317">
        <w:rPr>
          <w:rFonts w:eastAsia="Times New Roman" w:cs="Times New Roman"/>
          <w:sz w:val="28"/>
          <w:szCs w:val="28"/>
        </w:rPr>
        <w:t xml:space="preserve">2.6.2.6. Các </w:t>
      </w:r>
      <w:proofErr w:type="spellStart"/>
      <w:r w:rsidRPr="008F6317">
        <w:rPr>
          <w:rFonts w:eastAsia="Times New Roman" w:cs="Times New Roman"/>
          <w:sz w:val="28"/>
          <w:szCs w:val="28"/>
        </w:rPr>
        <w:t>hàm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(DAY, MONTH, YEAR, NOW)</w:t>
      </w:r>
    </w:p>
    <w:p w14:paraId="3C2D85B9" w14:textId="77777777" w:rsidR="00B964C4" w:rsidRPr="008F6317" w:rsidRDefault="00B964C4" w:rsidP="00D461FE">
      <w:pPr>
        <w:shd w:val="clear" w:color="auto" w:fill="FFFFFF"/>
        <w:tabs>
          <w:tab w:val="left" w:pos="2127"/>
        </w:tabs>
        <w:spacing w:after="0" w:line="312" w:lineRule="auto"/>
        <w:ind w:left="2127" w:firstLine="33"/>
        <w:jc w:val="both"/>
        <w:rPr>
          <w:rFonts w:eastAsia="Times New Roman" w:cs="Times New Roman"/>
          <w:sz w:val="28"/>
          <w:szCs w:val="28"/>
        </w:rPr>
      </w:pPr>
      <w:r w:rsidRPr="008F6317">
        <w:rPr>
          <w:rFonts w:eastAsia="Times New Roman" w:cs="Times New Roman"/>
          <w:sz w:val="28"/>
          <w:szCs w:val="28"/>
        </w:rPr>
        <w:t xml:space="preserve">2.6.2.7. Các </w:t>
      </w:r>
      <w:proofErr w:type="spellStart"/>
      <w:r w:rsidRPr="008F6317">
        <w:rPr>
          <w:rFonts w:eastAsia="Times New Roman" w:cs="Times New Roman"/>
          <w:sz w:val="28"/>
          <w:szCs w:val="28"/>
        </w:rPr>
        <w:t>hàm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chuỗi</w:t>
      </w:r>
      <w:proofErr w:type="spellEnd"/>
      <w:r w:rsidRPr="008F6317">
        <w:rPr>
          <w:rFonts w:eastAsia="Times New Roman" w:cs="Times New Roman"/>
          <w:sz w:val="28"/>
          <w:szCs w:val="28"/>
        </w:rPr>
        <w:t xml:space="preserve"> (LEFT, RIGHT, MID, LEN, UPPER, PROPER, LOWER, VALUE)</w:t>
      </w:r>
    </w:p>
    <w:p w14:paraId="396FE672" w14:textId="77777777" w:rsidR="00B964C4" w:rsidRPr="008F6317" w:rsidRDefault="00B964C4" w:rsidP="00D461FE">
      <w:pPr>
        <w:shd w:val="clear" w:color="auto" w:fill="FFFFFF"/>
        <w:tabs>
          <w:tab w:val="left" w:pos="2127"/>
        </w:tabs>
        <w:spacing w:after="0" w:line="312" w:lineRule="auto"/>
        <w:ind w:firstLine="2160"/>
        <w:jc w:val="both"/>
        <w:rPr>
          <w:rFonts w:eastAsia="Times New Roman" w:cs="Times New Roman"/>
          <w:sz w:val="28"/>
          <w:szCs w:val="28"/>
        </w:rPr>
      </w:pPr>
      <w:r w:rsidRPr="008F6317">
        <w:rPr>
          <w:rFonts w:eastAsia="Times New Roman" w:cs="Times New Roman"/>
          <w:sz w:val="28"/>
          <w:szCs w:val="28"/>
        </w:rPr>
        <w:t xml:space="preserve">2.6.2.8. Các </w:t>
      </w:r>
      <w:proofErr w:type="spellStart"/>
      <w:r w:rsidRPr="008F6317">
        <w:rPr>
          <w:rFonts w:eastAsia="Times New Roman" w:cs="Times New Roman"/>
          <w:sz w:val="28"/>
          <w:szCs w:val="28"/>
        </w:rPr>
        <w:t>hàm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tìm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kiếm</w:t>
      </w:r>
      <w:proofErr w:type="spellEnd"/>
      <w:r w:rsidRPr="008F6317">
        <w:rPr>
          <w:rFonts w:eastAsia="Times New Roman" w:cs="Times New Roman"/>
          <w:sz w:val="28"/>
          <w:szCs w:val="28"/>
        </w:rPr>
        <w:t xml:space="preserve"> (VLOOKUP, HLOOKUP)</w:t>
      </w:r>
    </w:p>
    <w:p w14:paraId="14E86DE5" w14:textId="77777777" w:rsidR="00B964C4" w:rsidRPr="008F6317" w:rsidRDefault="00B964C4" w:rsidP="00D461FE">
      <w:pPr>
        <w:shd w:val="clear" w:color="auto" w:fill="FFFFFF"/>
        <w:tabs>
          <w:tab w:val="left" w:pos="2127"/>
        </w:tabs>
        <w:spacing w:after="0" w:line="312" w:lineRule="auto"/>
        <w:ind w:firstLine="2160"/>
        <w:jc w:val="both"/>
        <w:rPr>
          <w:rFonts w:eastAsia="Times New Roman" w:cs="Times New Roman"/>
          <w:sz w:val="28"/>
          <w:szCs w:val="28"/>
        </w:rPr>
      </w:pPr>
      <w:r w:rsidRPr="008F6317">
        <w:rPr>
          <w:rFonts w:eastAsia="Times New Roman" w:cs="Times New Roman"/>
          <w:sz w:val="28"/>
          <w:szCs w:val="28"/>
        </w:rPr>
        <w:t xml:space="preserve">2.6.2.9. Các </w:t>
      </w:r>
      <w:proofErr w:type="spellStart"/>
      <w:r w:rsidRPr="008F6317">
        <w:rPr>
          <w:rFonts w:eastAsia="Times New Roman" w:cs="Times New Roman"/>
          <w:sz w:val="28"/>
          <w:szCs w:val="28"/>
        </w:rPr>
        <w:t>hàm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kiện</w:t>
      </w:r>
      <w:proofErr w:type="spellEnd"/>
      <w:r w:rsidRPr="008F6317">
        <w:rPr>
          <w:rFonts w:eastAsia="Times New Roman" w:cs="Times New Roman"/>
          <w:sz w:val="28"/>
          <w:szCs w:val="28"/>
        </w:rPr>
        <w:t xml:space="preserve"> (COUNTIF, SUMIF)</w:t>
      </w:r>
    </w:p>
    <w:p w14:paraId="33CCB2CC"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2.7. </w:t>
      </w:r>
      <w:proofErr w:type="spellStart"/>
      <w:r w:rsidRPr="008F6317">
        <w:rPr>
          <w:rFonts w:eastAsia="Times New Roman" w:cs="Times New Roman"/>
          <w:b/>
          <w:sz w:val="28"/>
          <w:szCs w:val="28"/>
        </w:rPr>
        <w:t>Biểu</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đồ</w:t>
      </w:r>
      <w:proofErr w:type="spellEnd"/>
    </w:p>
    <w:p w14:paraId="4EF41653"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2.7.1.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w:t>
      </w:r>
      <w:proofErr w:type="spellEnd"/>
    </w:p>
    <w:p w14:paraId="05093C4E"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2.7.2. Chỉnh </w:t>
      </w:r>
      <w:proofErr w:type="spellStart"/>
      <w:r w:rsidRPr="008F6317">
        <w:rPr>
          <w:rFonts w:eastAsia="Times New Roman" w:cs="Times New Roman"/>
          <w:sz w:val="28"/>
          <w:szCs w:val="28"/>
        </w:rPr>
        <w:t>sửa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cắt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dán</w:t>
      </w:r>
      <w:proofErr w:type="spellEnd"/>
      <w:r w:rsidRPr="008F6317">
        <w:rPr>
          <w:rFonts w:eastAsia="Times New Roman" w:cs="Times New Roman"/>
          <w:sz w:val="28"/>
          <w:szCs w:val="28"/>
        </w:rPr>
        <w:t xml:space="preserve">, di </w:t>
      </w:r>
      <w:proofErr w:type="spellStart"/>
      <w:r w:rsidRPr="008F6317">
        <w:rPr>
          <w:rFonts w:eastAsia="Times New Roman" w:cs="Times New Roman"/>
          <w:sz w:val="28"/>
          <w:szCs w:val="28"/>
        </w:rPr>
        <w:t>chuyển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xóa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w:t>
      </w:r>
      <w:proofErr w:type="spellEnd"/>
    </w:p>
    <w:p w14:paraId="4E5B411F"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2.8. </w:t>
      </w:r>
      <w:proofErr w:type="spellStart"/>
      <w:r w:rsidRPr="008F6317">
        <w:rPr>
          <w:rFonts w:eastAsia="Times New Roman" w:cs="Times New Roman"/>
          <w:b/>
          <w:sz w:val="28"/>
          <w:szCs w:val="28"/>
        </w:rPr>
        <w:t>Kết</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xuất</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và</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phân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phối</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trang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tính</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bảng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tính</w:t>
      </w:r>
      <w:proofErr w:type="spellEnd"/>
    </w:p>
    <w:p w14:paraId="1DDE125D"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2.8.1.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in</w:t>
      </w:r>
    </w:p>
    <w:p w14:paraId="6B7333ED"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2.8.2.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in</w:t>
      </w:r>
    </w:p>
    <w:p w14:paraId="3D9C0981"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2.8.3. </w:t>
      </w:r>
      <w:proofErr w:type="spellStart"/>
      <w:r w:rsidRPr="008F6317">
        <w:rPr>
          <w:rFonts w:eastAsia="Times New Roman" w:cs="Times New Roman"/>
          <w:sz w:val="28"/>
          <w:szCs w:val="28"/>
        </w:rPr>
        <w:t>Phân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p>
    <w:p w14:paraId="26255DD3" w14:textId="77777777" w:rsidR="00B964C4" w:rsidRPr="008F6317" w:rsidRDefault="00B964C4" w:rsidP="00D461FE">
      <w:pPr>
        <w:shd w:val="clear" w:color="auto" w:fill="FFFFFF"/>
        <w:tabs>
          <w:tab w:val="left" w:pos="851"/>
        </w:tabs>
        <w:spacing w:after="0" w:line="312" w:lineRule="auto"/>
        <w:jc w:val="center"/>
        <w:rPr>
          <w:rFonts w:eastAsia="Times New Roman" w:cs="Times New Roman"/>
          <w:b/>
          <w:bCs/>
          <w:sz w:val="28"/>
          <w:szCs w:val="28"/>
        </w:rPr>
      </w:pPr>
    </w:p>
    <w:p w14:paraId="028D37D4" w14:textId="77777777" w:rsidR="00B964C4" w:rsidRPr="008F6317" w:rsidRDefault="00B964C4" w:rsidP="00D461FE">
      <w:pPr>
        <w:shd w:val="clear" w:color="auto" w:fill="FFFFFF"/>
        <w:tabs>
          <w:tab w:val="left" w:pos="851"/>
        </w:tabs>
        <w:spacing w:after="0" w:line="312" w:lineRule="auto"/>
        <w:ind w:firstLine="720"/>
        <w:jc w:val="center"/>
        <w:rPr>
          <w:rFonts w:eastAsia="Times New Roman" w:cs="Times New Roman"/>
          <w:b/>
          <w:bCs/>
          <w:sz w:val="28"/>
          <w:szCs w:val="28"/>
        </w:rPr>
      </w:pPr>
      <w:proofErr w:type="spellStart"/>
      <w:r w:rsidRPr="008F6317">
        <w:rPr>
          <w:rFonts w:eastAsia="Times New Roman" w:cs="Times New Roman"/>
          <w:b/>
          <w:bCs/>
          <w:sz w:val="28"/>
          <w:szCs w:val="28"/>
        </w:rPr>
        <w:t>Chương</w:t>
      </w:r>
      <w:proofErr w:type="spellEnd"/>
      <w:r w:rsidRPr="008F6317">
        <w:rPr>
          <w:rFonts w:eastAsia="Times New Roman" w:cs="Times New Roman"/>
          <w:b/>
          <w:bCs/>
          <w:sz w:val="28"/>
          <w:szCs w:val="28"/>
        </w:rPr>
        <w:t xml:space="preserve"> V. SỬ DỤNG TRÌNH CHIẾU CƠ BẢN</w:t>
      </w:r>
    </w:p>
    <w:p w14:paraId="7EA38120" w14:textId="77777777" w:rsidR="00B964C4" w:rsidRPr="008F6317" w:rsidRDefault="00B964C4" w:rsidP="00D461FE">
      <w:pPr>
        <w:shd w:val="clear" w:color="auto" w:fill="FFFFFF"/>
        <w:spacing w:after="0" w:line="312" w:lineRule="auto"/>
        <w:ind w:left="6480"/>
        <w:rPr>
          <w:rFonts w:eastAsia="Calibri" w:cs="Times New Roman"/>
          <w:b/>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11 </w:t>
      </w:r>
      <w:proofErr w:type="spellStart"/>
      <w:r w:rsidRPr="008F6317">
        <w:rPr>
          <w:rFonts w:eastAsia="Times New Roman" w:cs="Times New Roman"/>
          <w:i/>
          <w:sz w:val="28"/>
          <w:szCs w:val="28"/>
        </w:rPr>
        <w:t>giờ</w:t>
      </w:r>
      <w:proofErr w:type="spellEnd"/>
    </w:p>
    <w:p w14:paraId="619DA2E9"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bCs/>
          <w:sz w:val="28"/>
          <w:szCs w:val="28"/>
        </w:rPr>
      </w:pPr>
      <w:r w:rsidRPr="008F6317">
        <w:rPr>
          <w:rFonts w:eastAsia="Times New Roman" w:cs="Times New Roman"/>
          <w:b/>
          <w:bCs/>
          <w:sz w:val="28"/>
          <w:szCs w:val="28"/>
        </w:rPr>
        <w:t xml:space="preserve">1. </w:t>
      </w:r>
      <w:proofErr w:type="spellStart"/>
      <w:r w:rsidRPr="008F6317">
        <w:rPr>
          <w:rFonts w:eastAsia="Times New Roman" w:cs="Times New Roman"/>
          <w:b/>
          <w:bCs/>
          <w:sz w:val="28"/>
          <w:szCs w:val="28"/>
        </w:rPr>
        <w:t>Mục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tiêu</w:t>
      </w:r>
      <w:proofErr w:type="spellEnd"/>
    </w:p>
    <w:p w14:paraId="777F9FFB"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Cs/>
          <w:i/>
          <w:sz w:val="28"/>
          <w:szCs w:val="28"/>
        </w:rPr>
      </w:pPr>
      <w:r w:rsidRPr="008F6317">
        <w:rPr>
          <w:rFonts w:eastAsia="Times New Roman" w:cs="Times New Roman"/>
          <w:bCs/>
          <w:i/>
          <w:sz w:val="28"/>
          <w:szCs w:val="28"/>
        </w:rPr>
        <w:t xml:space="preserve">Học </w:t>
      </w:r>
      <w:proofErr w:type="spellStart"/>
      <w:r w:rsidRPr="008F6317">
        <w:rPr>
          <w:rFonts w:eastAsia="Times New Roman" w:cs="Times New Roman"/>
          <w:bCs/>
          <w:i/>
          <w:sz w:val="28"/>
          <w:szCs w:val="28"/>
        </w:rPr>
        <w:t>xong</w:t>
      </w:r>
      <w:proofErr w:type="spellEnd"/>
      <w:r w:rsidRPr="008F6317">
        <w:rPr>
          <w:rFonts w:eastAsia="Times New Roman" w:cs="Times New Roman"/>
          <w:bCs/>
          <w:i/>
          <w:sz w:val="28"/>
          <w:szCs w:val="28"/>
        </w:rPr>
        <w:t xml:space="preserve"> </w:t>
      </w:r>
      <w:proofErr w:type="spellStart"/>
      <w:r w:rsidRPr="008F6317">
        <w:rPr>
          <w:rFonts w:eastAsia="Times New Roman" w:cs="Times New Roman"/>
          <w:bCs/>
          <w:i/>
          <w:sz w:val="28"/>
          <w:szCs w:val="28"/>
        </w:rPr>
        <w:t>chương</w:t>
      </w:r>
      <w:proofErr w:type="spellEnd"/>
      <w:r w:rsidRPr="008F6317">
        <w:rPr>
          <w:rFonts w:eastAsia="Times New Roman" w:cs="Times New Roman"/>
          <w:bCs/>
          <w:i/>
          <w:sz w:val="28"/>
          <w:szCs w:val="28"/>
        </w:rPr>
        <w:t xml:space="preserve"> </w:t>
      </w:r>
      <w:proofErr w:type="spellStart"/>
      <w:r w:rsidRPr="008F6317">
        <w:rPr>
          <w:rFonts w:eastAsia="Times New Roman" w:cs="Times New Roman"/>
          <w:bCs/>
          <w:i/>
          <w:sz w:val="28"/>
          <w:szCs w:val="28"/>
        </w:rPr>
        <w:t>này</w:t>
      </w:r>
      <w:proofErr w:type="spellEnd"/>
      <w:r w:rsidRPr="008F6317">
        <w:rPr>
          <w:rFonts w:eastAsia="Times New Roman" w:cs="Times New Roman"/>
          <w:bCs/>
          <w:i/>
          <w:sz w:val="28"/>
          <w:szCs w:val="28"/>
          <w:lang w:val="nl-NL"/>
        </w:rPr>
        <w:t>, người học có khả năng</w:t>
      </w:r>
      <w:r w:rsidRPr="008F6317">
        <w:rPr>
          <w:rFonts w:eastAsia="Times New Roman" w:cs="Times New Roman"/>
          <w:bCs/>
          <w:i/>
          <w:sz w:val="28"/>
          <w:szCs w:val="28"/>
        </w:rPr>
        <w:t>:</w:t>
      </w:r>
    </w:p>
    <w:p w14:paraId="76294A21"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sz w:val="28"/>
          <w:szCs w:val="28"/>
        </w:rPr>
      </w:pPr>
      <w:bookmarkStart w:id="50" w:name="_Hlk519516427"/>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mềm</w:t>
      </w:r>
      <w:proofErr w:type="spellEnd"/>
      <w:r w:rsidRPr="008F6317">
        <w:rPr>
          <w:rFonts w:eastAsia="Times New Roman" w:cs="Times New Roman"/>
          <w:sz w:val="28"/>
          <w:szCs w:val="28"/>
        </w:rPr>
        <w:t xml:space="preserve"> Microsoft PowerPoint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tin;</w:t>
      </w:r>
    </w:p>
    <w:bookmarkEnd w:id="50"/>
    <w:p w14:paraId="290DCE33"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mềm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chiếu</w:t>
      </w:r>
      <w:proofErr w:type="spellEnd"/>
      <w:r w:rsidRPr="008F6317">
        <w:rPr>
          <w:rFonts w:eastAsia="Times New Roman" w:cs="Times New Roman"/>
          <w:sz w:val="28"/>
          <w:szCs w:val="28"/>
        </w:rPr>
        <w:t xml:space="preserve"> Microsoft PowerPoint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thuyết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thường</w:t>
      </w:r>
      <w:proofErr w:type="spellEnd"/>
      <w:r w:rsidRPr="008F6317">
        <w:rPr>
          <w:rFonts w:eastAsia="Times New Roman" w:cs="Times New Roman"/>
          <w:sz w:val="28"/>
          <w:szCs w:val="28"/>
        </w:rPr>
        <w:t>.</w:t>
      </w:r>
    </w:p>
    <w:p w14:paraId="11AC37E6"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bCs/>
          <w:sz w:val="28"/>
          <w:szCs w:val="28"/>
        </w:rPr>
      </w:pPr>
      <w:r w:rsidRPr="008F6317">
        <w:rPr>
          <w:rFonts w:eastAsia="Times New Roman" w:cs="Times New Roman"/>
          <w:b/>
          <w:bCs/>
          <w:sz w:val="28"/>
          <w:szCs w:val="28"/>
        </w:rPr>
        <w:t xml:space="preserve">2. </w:t>
      </w:r>
      <w:proofErr w:type="spellStart"/>
      <w:r w:rsidRPr="008F6317">
        <w:rPr>
          <w:rFonts w:eastAsia="Times New Roman" w:cs="Times New Roman"/>
          <w:b/>
          <w:bCs/>
          <w:sz w:val="28"/>
          <w:szCs w:val="28"/>
        </w:rPr>
        <w:t>Nội</w:t>
      </w:r>
      <w:proofErr w:type="spellEnd"/>
      <w:r w:rsidRPr="008F6317">
        <w:rPr>
          <w:rFonts w:eastAsia="Times New Roman" w:cs="Times New Roman"/>
          <w:b/>
          <w:bCs/>
          <w:sz w:val="28"/>
          <w:szCs w:val="28"/>
        </w:rPr>
        <w:t xml:space="preserve"> dung</w:t>
      </w:r>
    </w:p>
    <w:p w14:paraId="16E91CF8"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2.1. </w:t>
      </w:r>
      <w:proofErr w:type="spellStart"/>
      <w:r w:rsidRPr="008F6317">
        <w:rPr>
          <w:rFonts w:eastAsia="Times New Roman" w:cs="Times New Roman"/>
          <w:b/>
          <w:sz w:val="28"/>
          <w:szCs w:val="28"/>
        </w:rPr>
        <w:t>Kiến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thức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cơ</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bản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về</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thuyết</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trình</w:t>
      </w:r>
      <w:proofErr w:type="spellEnd"/>
      <w:r w:rsidRPr="008F6317">
        <w:rPr>
          <w:rFonts w:eastAsia="Times New Roman" w:cs="Times New Roman"/>
          <w:b/>
          <w:sz w:val="28"/>
          <w:szCs w:val="28"/>
        </w:rPr>
        <w:t xml:space="preserve">  </w:t>
      </w:r>
    </w:p>
    <w:p w14:paraId="0809023B"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2.1.1. </w:t>
      </w:r>
      <w:proofErr w:type="spellStart"/>
      <w:r w:rsidRPr="008F6317">
        <w:rPr>
          <w:rFonts w:eastAsia="Times New Roman" w:cs="Times New Roman"/>
          <w:sz w:val="28"/>
          <w:szCs w:val="28"/>
        </w:rPr>
        <w:t>Khái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thuyết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p>
    <w:p w14:paraId="5CA74462"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2.1.2. Các </w:t>
      </w:r>
      <w:proofErr w:type="spellStart"/>
      <w:r w:rsidRPr="008F6317">
        <w:rPr>
          <w:rFonts w:eastAsia="Times New Roman" w:cs="Times New Roman"/>
          <w:sz w:val="28"/>
          <w:szCs w:val="28"/>
        </w:rPr>
        <w:t>bước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thuyết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ab/>
      </w:r>
    </w:p>
    <w:p w14:paraId="17F75139"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2.2. </w:t>
      </w:r>
      <w:proofErr w:type="spellStart"/>
      <w:r w:rsidRPr="008F6317">
        <w:rPr>
          <w:rFonts w:eastAsia="Times New Roman" w:cs="Times New Roman"/>
          <w:b/>
          <w:sz w:val="28"/>
          <w:szCs w:val="28"/>
        </w:rPr>
        <w:t>Sử</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dụng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phần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mềm</w:t>
      </w:r>
      <w:proofErr w:type="spellEnd"/>
      <w:r w:rsidRPr="008F6317">
        <w:rPr>
          <w:rFonts w:eastAsia="Times New Roman" w:cs="Times New Roman"/>
          <w:b/>
          <w:sz w:val="28"/>
          <w:szCs w:val="28"/>
        </w:rPr>
        <w:t xml:space="preserve"> Microsoft PowerPoint</w:t>
      </w:r>
    </w:p>
    <w:p w14:paraId="05F3C796"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2.2.1. Các </w:t>
      </w:r>
      <w:proofErr w:type="spellStart"/>
      <w:r w:rsidRPr="008F6317">
        <w:rPr>
          <w:rFonts w:eastAsia="Times New Roman" w:cs="Times New Roman"/>
          <w:sz w:val="28"/>
          <w:szCs w:val="28"/>
        </w:rPr>
        <w:t>thao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p>
    <w:p w14:paraId="743C6ABB" w14:textId="77777777" w:rsidR="00B964C4" w:rsidRPr="008F6317" w:rsidRDefault="00B964C4" w:rsidP="00D461FE">
      <w:pPr>
        <w:shd w:val="clear" w:color="auto" w:fill="FFFFFF"/>
        <w:tabs>
          <w:tab w:val="left" w:pos="851"/>
        </w:tabs>
        <w:spacing w:after="0" w:line="312" w:lineRule="auto"/>
        <w:ind w:firstLine="2160"/>
        <w:jc w:val="both"/>
        <w:rPr>
          <w:rFonts w:eastAsia="Times New Roman" w:cs="Times New Roman"/>
          <w:sz w:val="28"/>
          <w:szCs w:val="28"/>
        </w:rPr>
      </w:pPr>
      <w:r w:rsidRPr="008F6317">
        <w:rPr>
          <w:rFonts w:eastAsia="Times New Roman" w:cs="Times New Roman"/>
          <w:sz w:val="28"/>
          <w:szCs w:val="28"/>
        </w:rPr>
        <w:t xml:space="preserve">2.2.1.1.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r w:rsidRPr="008F6317">
        <w:rPr>
          <w:rFonts w:eastAsia="Times New Roman" w:cs="Times New Roman"/>
          <w:sz w:val="28"/>
          <w:szCs w:val="28"/>
        </w:rPr>
        <w:t xml:space="preserve"> Microsoft PowerPoint</w:t>
      </w:r>
    </w:p>
    <w:p w14:paraId="4CD76C56" w14:textId="77777777" w:rsidR="00B964C4" w:rsidRPr="008F6317" w:rsidRDefault="00B964C4" w:rsidP="00D461FE">
      <w:pPr>
        <w:shd w:val="clear" w:color="auto" w:fill="FFFFFF"/>
        <w:tabs>
          <w:tab w:val="left" w:pos="851"/>
        </w:tabs>
        <w:spacing w:after="0" w:line="312" w:lineRule="auto"/>
        <w:ind w:firstLine="2160"/>
        <w:jc w:val="both"/>
        <w:rPr>
          <w:rFonts w:eastAsia="Times New Roman" w:cs="Times New Roman"/>
          <w:sz w:val="28"/>
          <w:szCs w:val="28"/>
        </w:rPr>
      </w:pPr>
      <w:r w:rsidRPr="008F6317">
        <w:rPr>
          <w:rFonts w:eastAsia="Times New Roman" w:cs="Times New Roman"/>
          <w:sz w:val="28"/>
          <w:szCs w:val="28"/>
        </w:rPr>
        <w:t xml:space="preserve">2.2.1.2.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thuyết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p>
    <w:p w14:paraId="7F64085D" w14:textId="77777777" w:rsidR="00B964C4" w:rsidRPr="008F6317" w:rsidRDefault="00B964C4" w:rsidP="00D461FE">
      <w:pPr>
        <w:shd w:val="clear" w:color="auto" w:fill="FFFFFF"/>
        <w:tabs>
          <w:tab w:val="left" w:pos="851"/>
        </w:tabs>
        <w:spacing w:after="0" w:line="312" w:lineRule="auto"/>
        <w:ind w:firstLine="2160"/>
        <w:jc w:val="both"/>
        <w:rPr>
          <w:rFonts w:eastAsia="Times New Roman" w:cs="Times New Roman"/>
          <w:sz w:val="28"/>
          <w:szCs w:val="28"/>
        </w:rPr>
      </w:pPr>
      <w:r w:rsidRPr="008F6317">
        <w:rPr>
          <w:rFonts w:eastAsia="Times New Roman" w:cs="Times New Roman"/>
          <w:sz w:val="28"/>
          <w:szCs w:val="28"/>
        </w:rPr>
        <w:t xml:space="preserve">2.2.1.3. Các </w:t>
      </w:r>
      <w:proofErr w:type="spellStart"/>
      <w:r w:rsidRPr="008F6317">
        <w:rPr>
          <w:rFonts w:eastAsia="Times New Roman" w:cs="Times New Roman"/>
          <w:sz w:val="28"/>
          <w:szCs w:val="28"/>
        </w:rPr>
        <w:t>thao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trên</w:t>
      </w:r>
      <w:proofErr w:type="spellEnd"/>
      <w:r w:rsidRPr="008F6317">
        <w:rPr>
          <w:rFonts w:eastAsia="Times New Roman" w:cs="Times New Roman"/>
          <w:sz w:val="28"/>
          <w:szCs w:val="28"/>
        </w:rPr>
        <w:t xml:space="preserve"> slide</w:t>
      </w:r>
    </w:p>
    <w:p w14:paraId="3BA1D1EB" w14:textId="77777777" w:rsidR="00B964C4" w:rsidRPr="008F6317" w:rsidRDefault="00B964C4" w:rsidP="00D461FE">
      <w:pPr>
        <w:shd w:val="clear" w:color="auto" w:fill="FFFFFF"/>
        <w:tabs>
          <w:tab w:val="left" w:pos="851"/>
        </w:tabs>
        <w:spacing w:after="0" w:line="312" w:lineRule="auto"/>
        <w:ind w:firstLine="2160"/>
        <w:jc w:val="both"/>
        <w:rPr>
          <w:rFonts w:eastAsia="Times New Roman" w:cs="Times New Roman"/>
          <w:sz w:val="28"/>
          <w:szCs w:val="28"/>
        </w:rPr>
      </w:pPr>
      <w:r w:rsidRPr="008F6317">
        <w:rPr>
          <w:rFonts w:eastAsia="Times New Roman" w:cs="Times New Roman"/>
          <w:sz w:val="28"/>
          <w:szCs w:val="28"/>
        </w:rPr>
        <w:lastRenderedPageBreak/>
        <w:t xml:space="preserve">2.2.1.4. </w:t>
      </w:r>
      <w:proofErr w:type="spellStart"/>
      <w:r w:rsidRPr="008F6317">
        <w:rPr>
          <w:rFonts w:eastAsia="Times New Roman" w:cs="Times New Roman"/>
          <w:sz w:val="28"/>
          <w:szCs w:val="28"/>
        </w:rPr>
        <w:t>Chèn</w:t>
      </w:r>
      <w:proofErr w:type="spellEnd"/>
      <w:r w:rsidRPr="008F6317">
        <w:rPr>
          <w:rFonts w:eastAsia="Times New Roman" w:cs="Times New Roman"/>
          <w:sz w:val="28"/>
          <w:szCs w:val="28"/>
        </w:rPr>
        <w:t xml:space="preserve"> Picture</w:t>
      </w:r>
    </w:p>
    <w:p w14:paraId="49FF0135" w14:textId="77777777" w:rsidR="00B964C4" w:rsidRPr="008F6317" w:rsidRDefault="00B964C4" w:rsidP="00D461FE">
      <w:pPr>
        <w:shd w:val="clear" w:color="auto" w:fill="FFFFFF"/>
        <w:tabs>
          <w:tab w:val="left" w:pos="851"/>
        </w:tabs>
        <w:spacing w:after="0" w:line="312" w:lineRule="auto"/>
        <w:ind w:firstLine="2160"/>
        <w:jc w:val="both"/>
        <w:rPr>
          <w:rFonts w:eastAsia="Times New Roman" w:cs="Times New Roman"/>
          <w:sz w:val="28"/>
          <w:szCs w:val="28"/>
        </w:rPr>
      </w:pPr>
      <w:r w:rsidRPr="008F6317">
        <w:rPr>
          <w:rFonts w:eastAsia="Times New Roman" w:cs="Times New Roman"/>
          <w:sz w:val="28"/>
          <w:szCs w:val="28"/>
        </w:rPr>
        <w:t xml:space="preserve">2.2.1.5. </w:t>
      </w:r>
      <w:proofErr w:type="spellStart"/>
      <w:r w:rsidRPr="008F6317">
        <w:rPr>
          <w:rFonts w:eastAsia="Times New Roman" w:cs="Times New Roman"/>
          <w:sz w:val="28"/>
          <w:szCs w:val="28"/>
        </w:rPr>
        <w:t>Chèn</w:t>
      </w:r>
      <w:proofErr w:type="spellEnd"/>
      <w:r w:rsidRPr="008F6317">
        <w:rPr>
          <w:rFonts w:eastAsia="Times New Roman" w:cs="Times New Roman"/>
          <w:sz w:val="28"/>
          <w:szCs w:val="28"/>
        </w:rPr>
        <w:t xml:space="preserve"> Shapes, WordArt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Textbox</w:t>
      </w:r>
    </w:p>
    <w:p w14:paraId="56DE2A1D" w14:textId="77777777" w:rsidR="00B964C4" w:rsidRPr="008F6317" w:rsidRDefault="00B964C4" w:rsidP="00D461FE">
      <w:pPr>
        <w:shd w:val="clear" w:color="auto" w:fill="FFFFFF"/>
        <w:tabs>
          <w:tab w:val="left" w:pos="851"/>
        </w:tabs>
        <w:spacing w:after="0" w:line="312" w:lineRule="auto"/>
        <w:ind w:firstLine="2160"/>
        <w:jc w:val="both"/>
        <w:rPr>
          <w:rFonts w:eastAsia="Times New Roman" w:cs="Times New Roman"/>
          <w:sz w:val="28"/>
          <w:szCs w:val="28"/>
        </w:rPr>
      </w:pPr>
      <w:r w:rsidRPr="008F6317">
        <w:rPr>
          <w:rFonts w:eastAsia="Times New Roman" w:cs="Times New Roman"/>
          <w:sz w:val="28"/>
          <w:szCs w:val="28"/>
        </w:rPr>
        <w:t xml:space="preserve">2.2.1.6. </w:t>
      </w:r>
      <w:proofErr w:type="spellStart"/>
      <w:r w:rsidRPr="008F6317">
        <w:rPr>
          <w:rFonts w:eastAsia="Times New Roman" w:cs="Times New Roman"/>
          <w:sz w:val="28"/>
          <w:szCs w:val="28"/>
        </w:rPr>
        <w:t>Chèn</w:t>
      </w:r>
      <w:proofErr w:type="spellEnd"/>
      <w:r w:rsidRPr="008F6317">
        <w:rPr>
          <w:rFonts w:eastAsia="Times New Roman" w:cs="Times New Roman"/>
          <w:sz w:val="28"/>
          <w:szCs w:val="28"/>
        </w:rPr>
        <w:t xml:space="preserve"> Table, Chart, SmartArt</w:t>
      </w:r>
    </w:p>
    <w:p w14:paraId="24028EE7" w14:textId="77777777" w:rsidR="00B964C4" w:rsidRPr="008F6317" w:rsidRDefault="00B964C4" w:rsidP="00D461FE">
      <w:pPr>
        <w:shd w:val="clear" w:color="auto" w:fill="FFFFFF"/>
        <w:tabs>
          <w:tab w:val="left" w:pos="851"/>
        </w:tabs>
        <w:spacing w:after="0" w:line="312" w:lineRule="auto"/>
        <w:ind w:firstLine="2160"/>
        <w:jc w:val="both"/>
        <w:rPr>
          <w:rFonts w:eastAsia="Times New Roman" w:cs="Times New Roman"/>
          <w:sz w:val="28"/>
          <w:szCs w:val="28"/>
        </w:rPr>
      </w:pPr>
      <w:r w:rsidRPr="008F6317">
        <w:rPr>
          <w:rFonts w:eastAsia="Times New Roman" w:cs="Times New Roman"/>
          <w:sz w:val="28"/>
          <w:szCs w:val="28"/>
        </w:rPr>
        <w:t xml:space="preserve">2.2.1.7. </w:t>
      </w:r>
      <w:proofErr w:type="spellStart"/>
      <w:r w:rsidRPr="008F6317">
        <w:rPr>
          <w:rFonts w:eastAsia="Times New Roman" w:cs="Times New Roman"/>
          <w:sz w:val="28"/>
          <w:szCs w:val="28"/>
        </w:rPr>
        <w:t>Chèn</w:t>
      </w:r>
      <w:proofErr w:type="spellEnd"/>
      <w:r w:rsidRPr="008F6317">
        <w:rPr>
          <w:rFonts w:eastAsia="Times New Roman" w:cs="Times New Roman"/>
          <w:sz w:val="28"/>
          <w:szCs w:val="28"/>
        </w:rPr>
        <w:t xml:space="preserve"> Audio, Video</w:t>
      </w:r>
    </w:p>
    <w:p w14:paraId="1130EAC5"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2.2.2. Hiệu </w:t>
      </w:r>
      <w:proofErr w:type="spellStart"/>
      <w:r w:rsidRPr="008F6317">
        <w:rPr>
          <w:rFonts w:eastAsia="Times New Roman" w:cs="Times New Roman"/>
          <w:sz w:val="28"/>
          <w:szCs w:val="28"/>
        </w:rPr>
        <w:t>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in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thuyết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p>
    <w:p w14:paraId="1CAB398C" w14:textId="77777777" w:rsidR="00B964C4" w:rsidRPr="008F6317" w:rsidRDefault="00B964C4" w:rsidP="00D461FE">
      <w:pPr>
        <w:shd w:val="clear" w:color="auto" w:fill="FFFFFF"/>
        <w:tabs>
          <w:tab w:val="left" w:pos="851"/>
        </w:tabs>
        <w:spacing w:after="0" w:line="312" w:lineRule="auto"/>
        <w:ind w:firstLine="2160"/>
        <w:jc w:val="both"/>
        <w:rPr>
          <w:rFonts w:eastAsia="Times New Roman" w:cs="Times New Roman"/>
          <w:sz w:val="28"/>
          <w:szCs w:val="28"/>
        </w:rPr>
      </w:pPr>
      <w:r w:rsidRPr="008F6317">
        <w:rPr>
          <w:rFonts w:eastAsia="Times New Roman" w:cs="Times New Roman"/>
          <w:sz w:val="28"/>
          <w:szCs w:val="28"/>
        </w:rPr>
        <w:t xml:space="preserve">2.2.2.1.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tượng</w:t>
      </w:r>
      <w:proofErr w:type="spellEnd"/>
    </w:p>
    <w:p w14:paraId="6FCB6940" w14:textId="77777777" w:rsidR="00B964C4" w:rsidRPr="008F6317" w:rsidRDefault="00B964C4" w:rsidP="00D461FE">
      <w:pPr>
        <w:shd w:val="clear" w:color="auto" w:fill="FFFFFF"/>
        <w:tabs>
          <w:tab w:val="left" w:pos="851"/>
        </w:tabs>
        <w:spacing w:after="0" w:line="312" w:lineRule="auto"/>
        <w:ind w:firstLine="2160"/>
        <w:jc w:val="both"/>
        <w:rPr>
          <w:rFonts w:eastAsia="Times New Roman" w:cs="Times New Roman"/>
          <w:sz w:val="28"/>
          <w:szCs w:val="28"/>
        </w:rPr>
      </w:pPr>
      <w:r w:rsidRPr="008F6317">
        <w:rPr>
          <w:rFonts w:eastAsia="Times New Roman" w:cs="Times New Roman"/>
          <w:sz w:val="28"/>
          <w:szCs w:val="28"/>
        </w:rPr>
        <w:t xml:space="preserve">2.2.2.2.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chuyển</w:t>
      </w:r>
      <w:proofErr w:type="spellEnd"/>
      <w:r w:rsidRPr="008F6317">
        <w:rPr>
          <w:rFonts w:eastAsia="Times New Roman" w:cs="Times New Roman"/>
          <w:sz w:val="28"/>
          <w:szCs w:val="28"/>
        </w:rPr>
        <w:t xml:space="preserve"> slide</w:t>
      </w:r>
    </w:p>
    <w:p w14:paraId="6991C1B2" w14:textId="77777777" w:rsidR="00B964C4" w:rsidRPr="008F6317" w:rsidRDefault="00B964C4" w:rsidP="00D461FE">
      <w:pPr>
        <w:shd w:val="clear" w:color="auto" w:fill="FFFFFF"/>
        <w:tabs>
          <w:tab w:val="left" w:pos="851"/>
        </w:tabs>
        <w:spacing w:after="0" w:line="312" w:lineRule="auto"/>
        <w:ind w:firstLine="2160"/>
        <w:jc w:val="both"/>
        <w:rPr>
          <w:rFonts w:eastAsia="Times New Roman" w:cs="Times New Roman"/>
          <w:sz w:val="28"/>
          <w:szCs w:val="28"/>
        </w:rPr>
      </w:pPr>
      <w:r w:rsidRPr="008F6317">
        <w:rPr>
          <w:rFonts w:eastAsia="Times New Roman" w:cs="Times New Roman"/>
          <w:sz w:val="28"/>
          <w:szCs w:val="28"/>
        </w:rPr>
        <w:t xml:space="preserve">2.2.2.3.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diễn</w:t>
      </w:r>
      <w:proofErr w:type="spellEnd"/>
    </w:p>
    <w:p w14:paraId="17C0B6D6" w14:textId="77777777" w:rsidR="00B964C4" w:rsidRPr="008F6317" w:rsidRDefault="00B964C4" w:rsidP="00D461FE">
      <w:pPr>
        <w:shd w:val="clear" w:color="auto" w:fill="FFFFFF"/>
        <w:tabs>
          <w:tab w:val="left" w:pos="851"/>
        </w:tabs>
        <w:spacing w:after="0" w:line="312" w:lineRule="auto"/>
        <w:ind w:firstLine="2160"/>
        <w:jc w:val="both"/>
        <w:rPr>
          <w:rFonts w:eastAsia="Times New Roman" w:cs="Times New Roman"/>
          <w:sz w:val="28"/>
          <w:szCs w:val="28"/>
        </w:rPr>
      </w:pPr>
      <w:r w:rsidRPr="008F6317">
        <w:rPr>
          <w:rFonts w:eastAsia="Times New Roman" w:cs="Times New Roman"/>
          <w:sz w:val="28"/>
          <w:szCs w:val="28"/>
        </w:rPr>
        <w:t xml:space="preserve">2.2.2.4. </w:t>
      </w:r>
      <w:proofErr w:type="spellStart"/>
      <w:r w:rsidRPr="008F6317">
        <w:rPr>
          <w:rFonts w:eastAsia="Times New Roman" w:cs="Times New Roman"/>
          <w:sz w:val="28"/>
          <w:szCs w:val="28"/>
        </w:rPr>
        <w:t>Lặp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diễn</w:t>
      </w:r>
      <w:proofErr w:type="spellEnd"/>
    </w:p>
    <w:p w14:paraId="5732FC2B" w14:textId="77777777" w:rsidR="00B964C4" w:rsidRPr="008F6317" w:rsidRDefault="00B964C4" w:rsidP="00D461FE">
      <w:pPr>
        <w:shd w:val="clear" w:color="auto" w:fill="FFFFFF"/>
        <w:tabs>
          <w:tab w:val="left" w:pos="851"/>
        </w:tabs>
        <w:spacing w:after="0" w:line="312" w:lineRule="auto"/>
        <w:ind w:firstLine="2160"/>
        <w:jc w:val="both"/>
        <w:rPr>
          <w:rFonts w:eastAsia="Times New Roman" w:cs="Times New Roman"/>
          <w:sz w:val="28"/>
          <w:szCs w:val="28"/>
        </w:rPr>
      </w:pPr>
      <w:r w:rsidRPr="008F6317">
        <w:rPr>
          <w:rFonts w:eastAsia="Times New Roman" w:cs="Times New Roman"/>
          <w:sz w:val="28"/>
          <w:szCs w:val="28"/>
        </w:rPr>
        <w:t xml:space="preserve">2.2.2.5. In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thuyết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p>
    <w:p w14:paraId="5A00E1F3" w14:textId="77777777" w:rsidR="00B964C4" w:rsidRPr="008F6317" w:rsidRDefault="00B964C4" w:rsidP="00D461FE">
      <w:pPr>
        <w:shd w:val="clear" w:color="auto" w:fill="FFFFFF"/>
        <w:tabs>
          <w:tab w:val="left" w:pos="851"/>
        </w:tabs>
        <w:spacing w:after="0" w:line="312" w:lineRule="auto"/>
        <w:ind w:firstLine="720"/>
        <w:jc w:val="center"/>
        <w:rPr>
          <w:rFonts w:eastAsia="Times New Roman" w:cs="Times New Roman"/>
          <w:b/>
          <w:bCs/>
          <w:sz w:val="28"/>
          <w:szCs w:val="28"/>
        </w:rPr>
      </w:pPr>
    </w:p>
    <w:p w14:paraId="6EE9096E" w14:textId="77777777" w:rsidR="00B964C4" w:rsidRPr="008F6317" w:rsidRDefault="00B964C4" w:rsidP="00D461FE">
      <w:pPr>
        <w:shd w:val="clear" w:color="auto" w:fill="FFFFFF"/>
        <w:tabs>
          <w:tab w:val="left" w:pos="851"/>
        </w:tabs>
        <w:spacing w:after="0" w:line="312" w:lineRule="auto"/>
        <w:ind w:firstLine="720"/>
        <w:jc w:val="center"/>
        <w:rPr>
          <w:rFonts w:eastAsia="Times New Roman" w:cs="Times New Roman"/>
          <w:b/>
          <w:bCs/>
          <w:sz w:val="28"/>
          <w:szCs w:val="28"/>
        </w:rPr>
      </w:pPr>
      <w:proofErr w:type="spellStart"/>
      <w:r w:rsidRPr="008F6317">
        <w:rPr>
          <w:rFonts w:eastAsia="Times New Roman" w:cs="Times New Roman"/>
          <w:b/>
          <w:bCs/>
          <w:sz w:val="28"/>
          <w:szCs w:val="28"/>
        </w:rPr>
        <w:t>Chương</w:t>
      </w:r>
      <w:proofErr w:type="spellEnd"/>
      <w:r w:rsidRPr="008F6317">
        <w:rPr>
          <w:rFonts w:eastAsia="Times New Roman" w:cs="Times New Roman"/>
          <w:b/>
          <w:bCs/>
          <w:sz w:val="28"/>
          <w:szCs w:val="28"/>
        </w:rPr>
        <w:t xml:space="preserve"> VI.  SỬ DỤNG INTERNET CƠ BẢN</w:t>
      </w:r>
    </w:p>
    <w:p w14:paraId="7D1BBF36" w14:textId="77777777" w:rsidR="00B964C4" w:rsidRPr="008F6317" w:rsidRDefault="00B964C4" w:rsidP="00D461FE">
      <w:pPr>
        <w:shd w:val="clear" w:color="auto" w:fill="FFFFFF"/>
        <w:spacing w:after="0" w:line="312" w:lineRule="auto"/>
        <w:ind w:left="6480" w:firstLine="720"/>
        <w:rPr>
          <w:rFonts w:eastAsia="Calibri" w:cs="Times New Roman"/>
          <w:b/>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5 </w:t>
      </w:r>
      <w:proofErr w:type="spellStart"/>
      <w:r w:rsidRPr="008F6317">
        <w:rPr>
          <w:rFonts w:eastAsia="Times New Roman" w:cs="Times New Roman"/>
          <w:i/>
          <w:sz w:val="28"/>
          <w:szCs w:val="28"/>
        </w:rPr>
        <w:t>giờ</w:t>
      </w:r>
      <w:proofErr w:type="spellEnd"/>
    </w:p>
    <w:p w14:paraId="2C837D5E"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1. </w:t>
      </w:r>
      <w:proofErr w:type="spellStart"/>
      <w:r w:rsidRPr="008F6317">
        <w:rPr>
          <w:rFonts w:eastAsia="Times New Roman" w:cs="Times New Roman"/>
          <w:b/>
          <w:sz w:val="28"/>
          <w:szCs w:val="28"/>
        </w:rPr>
        <w:t>Mục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tiêu</w:t>
      </w:r>
      <w:proofErr w:type="spellEnd"/>
    </w:p>
    <w:p w14:paraId="4B6D57A3"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Cs/>
          <w:i/>
          <w:sz w:val="28"/>
          <w:szCs w:val="28"/>
        </w:rPr>
      </w:pPr>
      <w:r w:rsidRPr="008F6317">
        <w:rPr>
          <w:rFonts w:eastAsia="Times New Roman" w:cs="Times New Roman"/>
          <w:bCs/>
          <w:i/>
          <w:sz w:val="28"/>
          <w:szCs w:val="28"/>
        </w:rPr>
        <w:t xml:space="preserve">Học </w:t>
      </w:r>
      <w:proofErr w:type="spellStart"/>
      <w:r w:rsidRPr="008F6317">
        <w:rPr>
          <w:rFonts w:eastAsia="Times New Roman" w:cs="Times New Roman"/>
          <w:bCs/>
          <w:i/>
          <w:sz w:val="28"/>
          <w:szCs w:val="28"/>
        </w:rPr>
        <w:t>xong</w:t>
      </w:r>
      <w:proofErr w:type="spellEnd"/>
      <w:r w:rsidRPr="008F6317">
        <w:rPr>
          <w:rFonts w:eastAsia="Times New Roman" w:cs="Times New Roman"/>
          <w:bCs/>
          <w:i/>
          <w:sz w:val="28"/>
          <w:szCs w:val="28"/>
        </w:rPr>
        <w:t xml:space="preserve"> </w:t>
      </w:r>
      <w:proofErr w:type="spellStart"/>
      <w:r w:rsidRPr="008F6317">
        <w:rPr>
          <w:rFonts w:eastAsia="Times New Roman" w:cs="Times New Roman"/>
          <w:bCs/>
          <w:i/>
          <w:sz w:val="28"/>
          <w:szCs w:val="28"/>
        </w:rPr>
        <w:t>chương</w:t>
      </w:r>
      <w:proofErr w:type="spellEnd"/>
      <w:r w:rsidRPr="008F6317">
        <w:rPr>
          <w:rFonts w:eastAsia="Times New Roman" w:cs="Times New Roman"/>
          <w:bCs/>
          <w:i/>
          <w:sz w:val="28"/>
          <w:szCs w:val="28"/>
        </w:rPr>
        <w:t xml:space="preserve"> </w:t>
      </w:r>
      <w:proofErr w:type="spellStart"/>
      <w:r w:rsidRPr="008F6317">
        <w:rPr>
          <w:rFonts w:eastAsia="Times New Roman" w:cs="Times New Roman"/>
          <w:bCs/>
          <w:i/>
          <w:sz w:val="28"/>
          <w:szCs w:val="28"/>
        </w:rPr>
        <w:t>này</w:t>
      </w:r>
      <w:proofErr w:type="spellEnd"/>
      <w:r w:rsidRPr="008F6317">
        <w:rPr>
          <w:rFonts w:eastAsia="Times New Roman" w:cs="Times New Roman"/>
          <w:bCs/>
          <w:i/>
          <w:sz w:val="28"/>
          <w:szCs w:val="28"/>
          <w:lang w:val="nl-NL"/>
        </w:rPr>
        <w:t>, người học có khả năng</w:t>
      </w:r>
      <w:r w:rsidRPr="008F6317">
        <w:rPr>
          <w:rFonts w:eastAsia="Times New Roman" w:cs="Times New Roman"/>
          <w:bCs/>
          <w:i/>
          <w:sz w:val="28"/>
          <w:szCs w:val="28"/>
        </w:rPr>
        <w:t>:</w:t>
      </w:r>
    </w:p>
    <w:p w14:paraId="3CC7F5E9"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 Trình bày được một số kiến thức cơ bản về Internet, WWW (World Wide Web), các thao tác với thư điện tử;</w:t>
      </w:r>
    </w:p>
    <w:p w14:paraId="5E31C27C"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 Sử dụng được các thao tác xử lý cơ bản trên Internet, thư điện tử và tìm kiếm thông tin.</w:t>
      </w:r>
    </w:p>
    <w:p w14:paraId="35FEFCE5" w14:textId="77777777" w:rsidR="00B964C4" w:rsidRPr="008F6317" w:rsidRDefault="00B964C4" w:rsidP="00D461FE">
      <w:pPr>
        <w:shd w:val="clear" w:color="auto" w:fill="FFFFFF"/>
        <w:tabs>
          <w:tab w:val="left" w:pos="720"/>
          <w:tab w:val="left" w:pos="1080"/>
        </w:tabs>
        <w:spacing w:after="0" w:line="312" w:lineRule="auto"/>
        <w:jc w:val="both"/>
        <w:rPr>
          <w:rFonts w:eastAsia="Times New Roman" w:cs="Times New Roman"/>
          <w:sz w:val="28"/>
          <w:szCs w:val="28"/>
          <w:lang w:val="nl-NL"/>
        </w:rPr>
      </w:pPr>
      <w:r w:rsidRPr="008F6317">
        <w:rPr>
          <w:rFonts w:eastAsia="Times New Roman" w:cs="Times New Roman"/>
          <w:sz w:val="28"/>
          <w:szCs w:val="28"/>
          <w:lang w:val="nl-NL"/>
        </w:rPr>
        <w:tab/>
        <w:t>- Nhận biết và thực hiện được các biện pháp an toàn bảo mật thông tin khi sử dụng các thiết bị, trang thông tin liên quan đến Internet.</w:t>
      </w:r>
    </w:p>
    <w:p w14:paraId="12389B9C" w14:textId="77777777" w:rsidR="00B964C4" w:rsidRPr="008F6317" w:rsidRDefault="00B964C4" w:rsidP="00D461FE">
      <w:pPr>
        <w:shd w:val="clear" w:color="auto" w:fill="FFFFFF"/>
        <w:tabs>
          <w:tab w:val="left" w:pos="720"/>
          <w:tab w:val="left" w:pos="1080"/>
        </w:tabs>
        <w:spacing w:after="0" w:line="312" w:lineRule="auto"/>
        <w:jc w:val="both"/>
        <w:rPr>
          <w:rFonts w:eastAsia="Times New Roman" w:cs="Times New Roman"/>
          <w:b/>
          <w:sz w:val="28"/>
          <w:szCs w:val="28"/>
          <w:lang w:val="nl-NL"/>
        </w:rPr>
      </w:pPr>
      <w:r w:rsidRPr="008F6317">
        <w:rPr>
          <w:rFonts w:eastAsia="Times New Roman" w:cs="Times New Roman"/>
          <w:b/>
          <w:sz w:val="28"/>
          <w:szCs w:val="28"/>
          <w:lang w:val="nl-NL"/>
        </w:rPr>
        <w:tab/>
        <w:t>2. Nội dung</w:t>
      </w:r>
    </w:p>
    <w:p w14:paraId="20B66EEA"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lang w:val="nl-NL"/>
        </w:rPr>
      </w:pPr>
      <w:r w:rsidRPr="008F6317">
        <w:rPr>
          <w:rFonts w:eastAsia="Times New Roman" w:cs="Times New Roman"/>
          <w:b/>
          <w:sz w:val="28"/>
          <w:szCs w:val="28"/>
          <w:lang w:val="nl-NL"/>
        </w:rPr>
        <w:t>2.1. Kiến thức cơ bản về Internet</w:t>
      </w:r>
      <w:r w:rsidRPr="008F6317">
        <w:rPr>
          <w:rFonts w:eastAsia="Times New Roman" w:cs="Times New Roman"/>
          <w:b/>
          <w:sz w:val="28"/>
          <w:szCs w:val="28"/>
          <w:lang w:val="nl-NL"/>
        </w:rPr>
        <w:tab/>
      </w:r>
    </w:p>
    <w:p w14:paraId="11C9C62D"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2.1.1. </w:t>
      </w:r>
      <w:proofErr w:type="spellStart"/>
      <w:r w:rsidRPr="008F6317">
        <w:rPr>
          <w:rFonts w:eastAsia="Times New Roman" w:cs="Times New Roman"/>
          <w:sz w:val="28"/>
          <w:szCs w:val="28"/>
        </w:rPr>
        <w:t>Tổng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Internet</w:t>
      </w:r>
    </w:p>
    <w:p w14:paraId="04C4648C"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2.1.2. </w:t>
      </w:r>
      <w:proofErr w:type="spellStart"/>
      <w:r w:rsidRPr="008F6317">
        <w:rPr>
          <w:rFonts w:eastAsia="Times New Roman" w:cs="Times New Roman"/>
          <w:sz w:val="28"/>
          <w:szCs w:val="28"/>
        </w:rPr>
        <w:t>Dịch</w:t>
      </w:r>
      <w:proofErr w:type="spellEnd"/>
      <w:r w:rsidRPr="008F6317">
        <w:rPr>
          <w:rFonts w:eastAsia="Times New Roman" w:cs="Times New Roman"/>
          <w:sz w:val="28"/>
          <w:szCs w:val="28"/>
        </w:rPr>
        <w:t xml:space="preserve"> vụ WWW (World Wide Web)</w:t>
      </w:r>
    </w:p>
    <w:p w14:paraId="7D520B2C"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lang w:val="fr-FR"/>
        </w:rPr>
      </w:pPr>
      <w:r w:rsidRPr="008F6317">
        <w:rPr>
          <w:rFonts w:eastAsia="Times New Roman" w:cs="Times New Roman"/>
          <w:sz w:val="28"/>
          <w:szCs w:val="28"/>
          <w:lang w:val="fr-FR"/>
        </w:rPr>
        <w:t xml:space="preserve">2.1.3. </w:t>
      </w:r>
      <w:proofErr w:type="spellStart"/>
      <w:r w:rsidRPr="008F6317">
        <w:rPr>
          <w:rFonts w:eastAsia="Times New Roman" w:cs="Times New Roman"/>
          <w:sz w:val="28"/>
          <w:szCs w:val="28"/>
          <w:lang w:val="fr-FR"/>
        </w:rPr>
        <w:t>Bảo</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mật</w:t>
      </w:r>
      <w:proofErr w:type="spellEnd"/>
      <w:r w:rsidRPr="008F6317">
        <w:rPr>
          <w:rFonts w:eastAsia="Times New Roman" w:cs="Times New Roman"/>
          <w:sz w:val="28"/>
          <w:szCs w:val="28"/>
          <w:lang w:val="fr-FR"/>
        </w:rPr>
        <w:t xml:space="preserve"> khi </w:t>
      </w:r>
      <w:proofErr w:type="spellStart"/>
      <w:r w:rsidRPr="008F6317">
        <w:rPr>
          <w:rFonts w:eastAsia="Times New Roman" w:cs="Times New Roman"/>
          <w:sz w:val="28"/>
          <w:szCs w:val="28"/>
          <w:lang w:val="fr-FR"/>
        </w:rPr>
        <w:t>làm</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việc</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với</w:t>
      </w:r>
      <w:proofErr w:type="spellEnd"/>
      <w:r w:rsidRPr="008F6317">
        <w:rPr>
          <w:rFonts w:eastAsia="Times New Roman" w:cs="Times New Roman"/>
          <w:sz w:val="28"/>
          <w:szCs w:val="28"/>
          <w:lang w:val="fr-FR"/>
        </w:rPr>
        <w:t xml:space="preserve"> Internet</w:t>
      </w:r>
    </w:p>
    <w:p w14:paraId="4F839FA7"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lang w:val="fr-FR"/>
        </w:rPr>
      </w:pPr>
      <w:r w:rsidRPr="008F6317">
        <w:rPr>
          <w:rFonts w:eastAsia="Times New Roman" w:cs="Times New Roman"/>
          <w:b/>
          <w:sz w:val="28"/>
          <w:szCs w:val="28"/>
          <w:lang w:val="fr-FR"/>
        </w:rPr>
        <w:t xml:space="preserve">2.2. </w:t>
      </w:r>
      <w:proofErr w:type="spellStart"/>
      <w:r w:rsidRPr="008F6317">
        <w:rPr>
          <w:rFonts w:eastAsia="Times New Roman" w:cs="Times New Roman"/>
          <w:b/>
          <w:sz w:val="28"/>
          <w:szCs w:val="28"/>
          <w:lang w:val="fr-FR"/>
        </w:rPr>
        <w:t>Khai</w:t>
      </w:r>
      <w:proofErr w:type="spellEnd"/>
      <w:r w:rsidRPr="008F6317">
        <w:rPr>
          <w:rFonts w:eastAsia="Times New Roman" w:cs="Times New Roman"/>
          <w:b/>
          <w:sz w:val="28"/>
          <w:szCs w:val="28"/>
          <w:lang w:val="fr-FR"/>
        </w:rPr>
        <w:t xml:space="preserve"> </w:t>
      </w:r>
      <w:proofErr w:type="spellStart"/>
      <w:r w:rsidRPr="008F6317">
        <w:rPr>
          <w:rFonts w:eastAsia="Times New Roman" w:cs="Times New Roman"/>
          <w:b/>
          <w:sz w:val="28"/>
          <w:szCs w:val="28"/>
          <w:lang w:val="fr-FR"/>
        </w:rPr>
        <w:t>thác</w:t>
      </w:r>
      <w:proofErr w:type="spellEnd"/>
      <w:r w:rsidRPr="008F6317">
        <w:rPr>
          <w:rFonts w:eastAsia="Times New Roman" w:cs="Times New Roman"/>
          <w:b/>
          <w:sz w:val="28"/>
          <w:szCs w:val="28"/>
          <w:lang w:val="fr-FR"/>
        </w:rPr>
        <w:t xml:space="preserve"> </w:t>
      </w:r>
      <w:proofErr w:type="spellStart"/>
      <w:r w:rsidRPr="008F6317">
        <w:rPr>
          <w:rFonts w:eastAsia="Times New Roman" w:cs="Times New Roman"/>
          <w:b/>
          <w:sz w:val="28"/>
          <w:szCs w:val="28"/>
          <w:lang w:val="fr-FR"/>
        </w:rPr>
        <w:t>và</w:t>
      </w:r>
      <w:proofErr w:type="spellEnd"/>
      <w:r w:rsidRPr="008F6317">
        <w:rPr>
          <w:rFonts w:eastAsia="Times New Roman" w:cs="Times New Roman"/>
          <w:b/>
          <w:sz w:val="28"/>
          <w:szCs w:val="28"/>
          <w:lang w:val="fr-FR"/>
        </w:rPr>
        <w:t xml:space="preserve"> </w:t>
      </w:r>
      <w:proofErr w:type="spellStart"/>
      <w:r w:rsidRPr="008F6317">
        <w:rPr>
          <w:rFonts w:eastAsia="Times New Roman" w:cs="Times New Roman"/>
          <w:b/>
          <w:sz w:val="28"/>
          <w:szCs w:val="28"/>
          <w:lang w:val="fr-FR"/>
        </w:rPr>
        <w:t>sử</w:t>
      </w:r>
      <w:proofErr w:type="spellEnd"/>
      <w:r w:rsidRPr="008F6317">
        <w:rPr>
          <w:rFonts w:eastAsia="Times New Roman" w:cs="Times New Roman"/>
          <w:b/>
          <w:sz w:val="28"/>
          <w:szCs w:val="28"/>
          <w:lang w:val="fr-FR"/>
        </w:rPr>
        <w:t xml:space="preserve"> </w:t>
      </w:r>
      <w:proofErr w:type="spellStart"/>
      <w:r w:rsidRPr="008F6317">
        <w:rPr>
          <w:rFonts w:eastAsia="Times New Roman" w:cs="Times New Roman"/>
          <w:b/>
          <w:sz w:val="28"/>
          <w:szCs w:val="28"/>
          <w:lang w:val="fr-FR"/>
        </w:rPr>
        <w:t>dụng</w:t>
      </w:r>
      <w:proofErr w:type="spellEnd"/>
      <w:r w:rsidRPr="008F6317">
        <w:rPr>
          <w:rFonts w:eastAsia="Times New Roman" w:cs="Times New Roman"/>
          <w:b/>
          <w:sz w:val="28"/>
          <w:szCs w:val="28"/>
          <w:lang w:val="fr-FR"/>
        </w:rPr>
        <w:t xml:space="preserve"> Internet</w:t>
      </w:r>
    </w:p>
    <w:p w14:paraId="0790AF80"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lang w:val="fr-FR"/>
        </w:rPr>
      </w:pPr>
      <w:r w:rsidRPr="008F6317">
        <w:rPr>
          <w:rFonts w:eastAsia="Times New Roman" w:cs="Times New Roman"/>
          <w:sz w:val="28"/>
          <w:szCs w:val="28"/>
          <w:lang w:val="fr-FR"/>
        </w:rPr>
        <w:t xml:space="preserve">2.2.1. </w:t>
      </w:r>
      <w:proofErr w:type="spellStart"/>
      <w:r w:rsidRPr="008F6317">
        <w:rPr>
          <w:rFonts w:eastAsia="Times New Roman" w:cs="Times New Roman"/>
          <w:sz w:val="28"/>
          <w:szCs w:val="28"/>
          <w:lang w:val="fr-FR"/>
        </w:rPr>
        <w:t>Sử</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dụng</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trình</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duyệt</w:t>
      </w:r>
      <w:proofErr w:type="spellEnd"/>
      <w:r w:rsidRPr="008F6317">
        <w:rPr>
          <w:rFonts w:eastAsia="Times New Roman" w:cs="Times New Roman"/>
          <w:sz w:val="28"/>
          <w:szCs w:val="28"/>
          <w:lang w:val="fr-FR"/>
        </w:rPr>
        <w:t xml:space="preserve"> Web</w:t>
      </w:r>
    </w:p>
    <w:p w14:paraId="54A96F35" w14:textId="77777777" w:rsidR="00B964C4" w:rsidRPr="008F6317" w:rsidRDefault="00B964C4" w:rsidP="00D461FE">
      <w:pPr>
        <w:shd w:val="clear" w:color="auto" w:fill="FFFFFF"/>
        <w:tabs>
          <w:tab w:val="left" w:pos="851"/>
        </w:tabs>
        <w:spacing w:after="0" w:line="312" w:lineRule="auto"/>
        <w:ind w:firstLine="2160"/>
        <w:jc w:val="both"/>
        <w:rPr>
          <w:rFonts w:eastAsia="Times New Roman" w:cs="Times New Roman"/>
          <w:sz w:val="28"/>
          <w:szCs w:val="28"/>
          <w:lang w:val="fr-FR"/>
        </w:rPr>
      </w:pPr>
      <w:r w:rsidRPr="008F6317">
        <w:rPr>
          <w:rFonts w:eastAsia="Times New Roman" w:cs="Times New Roman"/>
          <w:sz w:val="28"/>
          <w:szCs w:val="28"/>
          <w:lang w:val="fr-FR"/>
        </w:rPr>
        <w:t xml:space="preserve">2.2.1.1. Thao </w:t>
      </w:r>
      <w:proofErr w:type="spellStart"/>
      <w:r w:rsidRPr="008F6317">
        <w:rPr>
          <w:rFonts w:eastAsia="Times New Roman" w:cs="Times New Roman"/>
          <w:sz w:val="28"/>
          <w:szCs w:val="28"/>
          <w:lang w:val="fr-FR"/>
        </w:rPr>
        <w:t>tác</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duyệt</w:t>
      </w:r>
      <w:proofErr w:type="spellEnd"/>
      <w:r w:rsidRPr="008F6317">
        <w:rPr>
          <w:rFonts w:eastAsia="Times New Roman" w:cs="Times New Roman"/>
          <w:sz w:val="28"/>
          <w:szCs w:val="28"/>
          <w:lang w:val="fr-FR"/>
        </w:rPr>
        <w:t xml:space="preserve"> web </w:t>
      </w:r>
      <w:proofErr w:type="spellStart"/>
      <w:r w:rsidRPr="008F6317">
        <w:rPr>
          <w:rFonts w:eastAsia="Times New Roman" w:cs="Times New Roman"/>
          <w:sz w:val="28"/>
          <w:szCs w:val="28"/>
          <w:lang w:val="fr-FR"/>
        </w:rPr>
        <w:t>cơ</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bản</w:t>
      </w:r>
      <w:proofErr w:type="spellEnd"/>
    </w:p>
    <w:p w14:paraId="031C1674" w14:textId="77777777" w:rsidR="00B964C4" w:rsidRPr="008F6317" w:rsidRDefault="00B964C4" w:rsidP="00D461FE">
      <w:pPr>
        <w:shd w:val="clear" w:color="auto" w:fill="FFFFFF"/>
        <w:tabs>
          <w:tab w:val="left" w:pos="851"/>
        </w:tabs>
        <w:spacing w:after="0" w:line="312" w:lineRule="auto"/>
        <w:ind w:firstLine="2160"/>
        <w:jc w:val="both"/>
        <w:rPr>
          <w:rFonts w:eastAsia="Times New Roman" w:cs="Times New Roman"/>
          <w:sz w:val="28"/>
          <w:szCs w:val="28"/>
          <w:lang w:val="fr-FR"/>
        </w:rPr>
      </w:pPr>
      <w:r w:rsidRPr="008F6317">
        <w:rPr>
          <w:rFonts w:eastAsia="Times New Roman" w:cs="Times New Roman"/>
          <w:sz w:val="28"/>
          <w:szCs w:val="28"/>
          <w:lang w:val="fr-FR"/>
        </w:rPr>
        <w:t xml:space="preserve">2.2.1.2. </w:t>
      </w:r>
      <w:proofErr w:type="spellStart"/>
      <w:r w:rsidRPr="008F6317">
        <w:rPr>
          <w:rFonts w:eastAsia="Times New Roman" w:cs="Times New Roman"/>
          <w:sz w:val="28"/>
          <w:szCs w:val="28"/>
          <w:lang w:val="fr-FR"/>
        </w:rPr>
        <w:t>Thiết</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đặt</w:t>
      </w:r>
      <w:proofErr w:type="spellEnd"/>
      <w:r w:rsidRPr="008F6317">
        <w:rPr>
          <w:rFonts w:eastAsia="Times New Roman" w:cs="Times New Roman"/>
          <w:sz w:val="28"/>
          <w:szCs w:val="28"/>
          <w:lang w:val="fr-FR"/>
        </w:rPr>
        <w:t xml:space="preserve"> (setting)</w:t>
      </w:r>
    </w:p>
    <w:p w14:paraId="67961D94" w14:textId="77777777" w:rsidR="00B964C4" w:rsidRPr="008F6317" w:rsidRDefault="00B964C4" w:rsidP="00D461FE">
      <w:pPr>
        <w:shd w:val="clear" w:color="auto" w:fill="FFFFFF"/>
        <w:tabs>
          <w:tab w:val="left" w:pos="851"/>
        </w:tabs>
        <w:spacing w:after="0" w:line="312" w:lineRule="auto"/>
        <w:ind w:left="2127" w:firstLine="33"/>
        <w:jc w:val="both"/>
        <w:rPr>
          <w:rFonts w:eastAsia="Times New Roman" w:cs="Times New Roman"/>
          <w:sz w:val="28"/>
          <w:szCs w:val="28"/>
          <w:lang w:val="fr-FR"/>
        </w:rPr>
      </w:pPr>
      <w:r w:rsidRPr="008F6317">
        <w:rPr>
          <w:rFonts w:eastAsia="Times New Roman" w:cs="Times New Roman"/>
          <w:sz w:val="28"/>
          <w:szCs w:val="28"/>
          <w:lang w:val="fr-FR"/>
        </w:rPr>
        <w:t xml:space="preserve">2.2.1.3. </w:t>
      </w:r>
      <w:proofErr w:type="spellStart"/>
      <w:r w:rsidRPr="008F6317">
        <w:rPr>
          <w:rFonts w:eastAsia="Times New Roman" w:cs="Times New Roman"/>
          <w:sz w:val="28"/>
          <w:szCs w:val="28"/>
          <w:lang w:val="fr-FR"/>
        </w:rPr>
        <w:t>Chuyển</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hướng</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từ</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nguồn</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nội</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dung</w:t>
      </w:r>
      <w:proofErr w:type="spellEnd"/>
      <w:r w:rsidRPr="008F6317">
        <w:rPr>
          <w:rFonts w:eastAsia="Times New Roman" w:cs="Times New Roman"/>
          <w:sz w:val="28"/>
          <w:szCs w:val="28"/>
          <w:lang w:val="fr-FR"/>
        </w:rPr>
        <w:t xml:space="preserve"> Internet </w:t>
      </w:r>
      <w:proofErr w:type="spellStart"/>
      <w:r w:rsidRPr="008F6317">
        <w:rPr>
          <w:rFonts w:eastAsia="Times New Roman" w:cs="Times New Roman"/>
          <w:sz w:val="28"/>
          <w:szCs w:val="28"/>
          <w:lang w:val="fr-FR"/>
        </w:rPr>
        <w:t>này</w:t>
      </w:r>
      <w:proofErr w:type="spellEnd"/>
      <w:r w:rsidRPr="008F6317">
        <w:rPr>
          <w:rFonts w:eastAsia="Times New Roman" w:cs="Times New Roman"/>
          <w:sz w:val="28"/>
          <w:szCs w:val="28"/>
          <w:lang w:val="fr-FR"/>
        </w:rPr>
        <w:t xml:space="preserve"> </w:t>
      </w:r>
      <w:proofErr w:type="gramStart"/>
      <w:r w:rsidRPr="008F6317">
        <w:rPr>
          <w:rFonts w:eastAsia="Times New Roman" w:cs="Times New Roman"/>
          <w:sz w:val="28"/>
          <w:szCs w:val="28"/>
          <w:lang w:val="fr-FR"/>
        </w:rPr>
        <w:t xml:space="preserve">qua  </w:t>
      </w:r>
      <w:proofErr w:type="spellStart"/>
      <w:r w:rsidRPr="008F6317">
        <w:rPr>
          <w:rFonts w:eastAsia="Times New Roman" w:cs="Times New Roman"/>
          <w:sz w:val="28"/>
          <w:szCs w:val="28"/>
          <w:lang w:val="fr-FR"/>
        </w:rPr>
        <w:t>nguồn</w:t>
      </w:r>
      <w:proofErr w:type="spellEnd"/>
      <w:proofErr w:type="gram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khác</w:t>
      </w:r>
      <w:proofErr w:type="spellEnd"/>
    </w:p>
    <w:p w14:paraId="04F9B4E0" w14:textId="77777777" w:rsidR="00B964C4" w:rsidRPr="008F6317" w:rsidRDefault="00B964C4" w:rsidP="00D461FE">
      <w:pPr>
        <w:shd w:val="clear" w:color="auto" w:fill="FFFFFF"/>
        <w:tabs>
          <w:tab w:val="left" w:pos="851"/>
        </w:tabs>
        <w:spacing w:after="0" w:line="312" w:lineRule="auto"/>
        <w:ind w:firstLine="2160"/>
        <w:jc w:val="both"/>
        <w:rPr>
          <w:rFonts w:eastAsia="Times New Roman" w:cs="Times New Roman"/>
          <w:sz w:val="28"/>
          <w:szCs w:val="28"/>
          <w:lang w:val="fr-FR"/>
        </w:rPr>
      </w:pPr>
      <w:r w:rsidRPr="008F6317">
        <w:rPr>
          <w:rFonts w:eastAsia="Times New Roman" w:cs="Times New Roman"/>
          <w:sz w:val="28"/>
          <w:szCs w:val="28"/>
          <w:lang w:val="fr-FR"/>
        </w:rPr>
        <w:t xml:space="preserve">2.2.1.4. </w:t>
      </w:r>
      <w:proofErr w:type="spellStart"/>
      <w:r w:rsidRPr="008F6317">
        <w:rPr>
          <w:rFonts w:eastAsia="Times New Roman" w:cs="Times New Roman"/>
          <w:sz w:val="28"/>
          <w:szCs w:val="28"/>
          <w:lang w:val="fr-FR"/>
        </w:rPr>
        <w:t>Đánh</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dấu</w:t>
      </w:r>
      <w:proofErr w:type="spellEnd"/>
    </w:p>
    <w:p w14:paraId="7A9CB463"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lang w:val="fr-FR"/>
        </w:rPr>
      </w:pPr>
      <w:r w:rsidRPr="008F6317">
        <w:rPr>
          <w:rFonts w:eastAsia="Times New Roman" w:cs="Times New Roman"/>
          <w:sz w:val="28"/>
          <w:szCs w:val="28"/>
          <w:lang w:val="fr-FR"/>
        </w:rPr>
        <w:t xml:space="preserve">2.2.2. </w:t>
      </w:r>
      <w:proofErr w:type="spellStart"/>
      <w:r w:rsidRPr="008F6317">
        <w:rPr>
          <w:rFonts w:eastAsia="Times New Roman" w:cs="Times New Roman"/>
          <w:sz w:val="28"/>
          <w:szCs w:val="28"/>
          <w:lang w:val="fr-FR"/>
        </w:rPr>
        <w:t>Sử</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dụng</w:t>
      </w:r>
      <w:proofErr w:type="spellEnd"/>
      <w:r w:rsidRPr="008F6317">
        <w:rPr>
          <w:rFonts w:eastAsia="Times New Roman" w:cs="Times New Roman"/>
          <w:sz w:val="28"/>
          <w:szCs w:val="28"/>
          <w:lang w:val="fr-FR"/>
        </w:rPr>
        <w:t xml:space="preserve"> Web</w:t>
      </w:r>
    </w:p>
    <w:p w14:paraId="68C130F3" w14:textId="77777777" w:rsidR="00B964C4" w:rsidRPr="008F6317" w:rsidRDefault="00B964C4" w:rsidP="00D461FE">
      <w:pPr>
        <w:shd w:val="clear" w:color="auto" w:fill="FFFFFF"/>
        <w:tabs>
          <w:tab w:val="left" w:pos="851"/>
        </w:tabs>
        <w:spacing w:after="0" w:line="312" w:lineRule="auto"/>
        <w:ind w:firstLine="2160"/>
        <w:jc w:val="both"/>
        <w:rPr>
          <w:rFonts w:eastAsia="Times New Roman" w:cs="Times New Roman"/>
          <w:sz w:val="28"/>
          <w:szCs w:val="28"/>
          <w:lang w:val="fr-FR"/>
        </w:rPr>
      </w:pPr>
      <w:r w:rsidRPr="008F6317">
        <w:rPr>
          <w:rFonts w:eastAsia="Times New Roman" w:cs="Times New Roman"/>
          <w:sz w:val="28"/>
          <w:szCs w:val="28"/>
          <w:lang w:val="fr-FR"/>
        </w:rPr>
        <w:t xml:space="preserve">2.2.2.1. </w:t>
      </w:r>
      <w:proofErr w:type="spellStart"/>
      <w:r w:rsidRPr="008F6317">
        <w:rPr>
          <w:rFonts w:eastAsia="Times New Roman" w:cs="Times New Roman"/>
          <w:sz w:val="28"/>
          <w:szCs w:val="28"/>
          <w:lang w:val="fr-FR"/>
        </w:rPr>
        <w:t>Biểu</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mẫu</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và</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sử</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dụng</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một</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số</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dịch</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vụ</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công</w:t>
      </w:r>
      <w:proofErr w:type="spellEnd"/>
    </w:p>
    <w:p w14:paraId="567FC533" w14:textId="77777777" w:rsidR="00B964C4" w:rsidRPr="008F6317" w:rsidRDefault="00B964C4" w:rsidP="00D461FE">
      <w:pPr>
        <w:shd w:val="clear" w:color="auto" w:fill="FFFFFF"/>
        <w:tabs>
          <w:tab w:val="left" w:pos="851"/>
        </w:tabs>
        <w:spacing w:after="0" w:line="312" w:lineRule="auto"/>
        <w:ind w:firstLine="2160"/>
        <w:jc w:val="both"/>
        <w:rPr>
          <w:rFonts w:eastAsia="Times New Roman" w:cs="Times New Roman"/>
          <w:sz w:val="28"/>
          <w:szCs w:val="28"/>
          <w:lang w:val="fr-FR"/>
        </w:rPr>
      </w:pPr>
      <w:r w:rsidRPr="008F6317">
        <w:rPr>
          <w:rFonts w:eastAsia="Times New Roman" w:cs="Times New Roman"/>
          <w:sz w:val="28"/>
          <w:szCs w:val="28"/>
          <w:lang w:val="fr-FR"/>
        </w:rPr>
        <w:lastRenderedPageBreak/>
        <w:t xml:space="preserve">2.2.2.2. </w:t>
      </w:r>
      <w:proofErr w:type="spellStart"/>
      <w:r w:rsidRPr="008F6317">
        <w:rPr>
          <w:rFonts w:eastAsia="Times New Roman" w:cs="Times New Roman"/>
          <w:sz w:val="28"/>
          <w:szCs w:val="28"/>
          <w:lang w:val="fr-FR"/>
        </w:rPr>
        <w:t>Tìm</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kiếm</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bộ</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tìm</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kiếm</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máy</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tìm</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kiếm</w:t>
      </w:r>
      <w:proofErr w:type="spellEnd"/>
      <w:r w:rsidRPr="008F6317">
        <w:rPr>
          <w:rFonts w:eastAsia="Times New Roman" w:cs="Times New Roman"/>
          <w:sz w:val="28"/>
          <w:szCs w:val="28"/>
          <w:lang w:val="fr-FR"/>
        </w:rPr>
        <w:t>)</w:t>
      </w:r>
    </w:p>
    <w:p w14:paraId="7EBD1715" w14:textId="77777777" w:rsidR="00B964C4" w:rsidRPr="008F6317" w:rsidRDefault="00B964C4" w:rsidP="00D461FE">
      <w:pPr>
        <w:shd w:val="clear" w:color="auto" w:fill="FFFFFF"/>
        <w:tabs>
          <w:tab w:val="left" w:pos="851"/>
        </w:tabs>
        <w:spacing w:after="0" w:line="312" w:lineRule="auto"/>
        <w:ind w:firstLine="2160"/>
        <w:jc w:val="both"/>
        <w:rPr>
          <w:rFonts w:eastAsia="Times New Roman" w:cs="Times New Roman"/>
          <w:sz w:val="28"/>
          <w:szCs w:val="28"/>
        </w:rPr>
      </w:pPr>
      <w:r w:rsidRPr="008F6317">
        <w:rPr>
          <w:rFonts w:eastAsia="Times New Roman" w:cs="Times New Roman"/>
          <w:sz w:val="28"/>
          <w:szCs w:val="28"/>
        </w:rPr>
        <w:t xml:space="preserve">2.2.2.3. Lưu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w:t>
      </w:r>
    </w:p>
    <w:p w14:paraId="372B6D80" w14:textId="77777777" w:rsidR="00B964C4" w:rsidRPr="008F6317" w:rsidRDefault="00B964C4" w:rsidP="00D461FE">
      <w:pPr>
        <w:shd w:val="clear" w:color="auto" w:fill="FFFFFF"/>
        <w:tabs>
          <w:tab w:val="left" w:pos="851"/>
        </w:tabs>
        <w:spacing w:after="0" w:line="312" w:lineRule="auto"/>
        <w:ind w:firstLine="2160"/>
        <w:jc w:val="both"/>
        <w:rPr>
          <w:rFonts w:eastAsia="Times New Roman" w:cs="Times New Roman"/>
          <w:sz w:val="28"/>
          <w:szCs w:val="28"/>
        </w:rPr>
      </w:pPr>
      <w:r w:rsidRPr="008F6317">
        <w:rPr>
          <w:rFonts w:eastAsia="Times New Roman" w:cs="Times New Roman"/>
          <w:sz w:val="28"/>
          <w:szCs w:val="28"/>
        </w:rPr>
        <w:t>2.2.2.4. In</w:t>
      </w:r>
    </w:p>
    <w:p w14:paraId="18149E7F"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2.2.3. Thư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tử (Email)</w:t>
      </w:r>
    </w:p>
    <w:p w14:paraId="6A111D30" w14:textId="77777777" w:rsidR="00B964C4" w:rsidRPr="008F6317" w:rsidRDefault="00B964C4" w:rsidP="00D461FE">
      <w:pPr>
        <w:shd w:val="clear" w:color="auto" w:fill="FFFFFF"/>
        <w:tabs>
          <w:tab w:val="left" w:pos="851"/>
        </w:tabs>
        <w:spacing w:after="0" w:line="312" w:lineRule="auto"/>
        <w:ind w:firstLine="2160"/>
        <w:jc w:val="both"/>
        <w:rPr>
          <w:rFonts w:eastAsia="Times New Roman" w:cs="Times New Roman"/>
          <w:sz w:val="28"/>
          <w:szCs w:val="28"/>
        </w:rPr>
      </w:pPr>
      <w:r w:rsidRPr="008F6317">
        <w:rPr>
          <w:rFonts w:eastAsia="Times New Roman" w:cs="Times New Roman"/>
          <w:sz w:val="28"/>
          <w:szCs w:val="28"/>
        </w:rPr>
        <w:t xml:space="preserve">2.2.3.1. </w:t>
      </w:r>
      <w:proofErr w:type="spellStart"/>
      <w:r w:rsidRPr="008F6317">
        <w:rPr>
          <w:rFonts w:eastAsia="Times New Roman" w:cs="Times New Roman"/>
          <w:sz w:val="28"/>
          <w:szCs w:val="28"/>
        </w:rPr>
        <w:t>Khái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p>
    <w:p w14:paraId="2D99BD57" w14:textId="77777777" w:rsidR="00B964C4" w:rsidRPr="008F6317" w:rsidRDefault="00B964C4" w:rsidP="00D461FE">
      <w:pPr>
        <w:shd w:val="clear" w:color="auto" w:fill="FFFFFF"/>
        <w:tabs>
          <w:tab w:val="left" w:pos="851"/>
        </w:tabs>
        <w:spacing w:after="0" w:line="312" w:lineRule="auto"/>
        <w:ind w:firstLine="2160"/>
        <w:jc w:val="both"/>
        <w:rPr>
          <w:rFonts w:eastAsia="Times New Roman" w:cs="Times New Roman"/>
          <w:sz w:val="28"/>
          <w:szCs w:val="28"/>
        </w:rPr>
      </w:pPr>
      <w:r w:rsidRPr="008F6317">
        <w:rPr>
          <w:rFonts w:eastAsia="Times New Roman" w:cs="Times New Roman"/>
          <w:sz w:val="28"/>
          <w:szCs w:val="28"/>
        </w:rPr>
        <w:t xml:space="preserve">2.2.3.2.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gửi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p>
    <w:p w14:paraId="7E017297" w14:textId="77777777" w:rsidR="00B964C4" w:rsidRPr="008F6317" w:rsidRDefault="00B964C4" w:rsidP="00D461FE">
      <w:pPr>
        <w:shd w:val="clear" w:color="auto" w:fill="FFFFFF"/>
        <w:tabs>
          <w:tab w:val="left" w:pos="851"/>
        </w:tabs>
        <w:spacing w:after="0" w:line="312" w:lineRule="auto"/>
        <w:ind w:firstLine="2160"/>
        <w:jc w:val="both"/>
        <w:rPr>
          <w:rFonts w:eastAsia="Times New Roman" w:cs="Times New Roman"/>
          <w:sz w:val="28"/>
          <w:szCs w:val="28"/>
        </w:rPr>
      </w:pPr>
      <w:r w:rsidRPr="008F6317">
        <w:rPr>
          <w:rFonts w:eastAsia="Times New Roman" w:cs="Times New Roman"/>
          <w:sz w:val="28"/>
          <w:szCs w:val="28"/>
        </w:rPr>
        <w:t xml:space="preserve">2.2.3.3. </w:t>
      </w:r>
      <w:proofErr w:type="spellStart"/>
      <w:r w:rsidRPr="008F6317">
        <w:rPr>
          <w:rFonts w:eastAsia="Times New Roman" w:cs="Times New Roman"/>
          <w:sz w:val="28"/>
          <w:szCs w:val="28"/>
        </w:rPr>
        <w:t>Nhận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p>
    <w:p w14:paraId="18960FB5" w14:textId="77777777" w:rsidR="00B964C4" w:rsidRPr="008F6317" w:rsidRDefault="00B964C4" w:rsidP="00D461FE">
      <w:pPr>
        <w:shd w:val="clear" w:color="auto" w:fill="FFFFFF"/>
        <w:tabs>
          <w:tab w:val="left" w:pos="851"/>
        </w:tabs>
        <w:spacing w:after="0" w:line="312" w:lineRule="auto"/>
        <w:ind w:firstLine="2160"/>
        <w:jc w:val="both"/>
        <w:rPr>
          <w:rFonts w:eastAsia="Times New Roman" w:cs="Times New Roman"/>
          <w:sz w:val="28"/>
          <w:szCs w:val="28"/>
        </w:rPr>
      </w:pPr>
      <w:r w:rsidRPr="008F6317">
        <w:rPr>
          <w:rFonts w:eastAsia="Times New Roman" w:cs="Times New Roman"/>
          <w:sz w:val="28"/>
          <w:szCs w:val="28"/>
        </w:rPr>
        <w:t xml:space="preserve">2.2.3.4. Quản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nâng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p>
    <w:p w14:paraId="4FE5482D"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rPr>
      </w:pPr>
      <w:r w:rsidRPr="008F6317">
        <w:rPr>
          <w:rFonts w:eastAsia="Times New Roman" w:cs="Times New Roman"/>
          <w:b/>
          <w:sz w:val="28"/>
          <w:szCs w:val="28"/>
        </w:rPr>
        <w:t xml:space="preserve">2.3. </w:t>
      </w:r>
      <w:proofErr w:type="spellStart"/>
      <w:r w:rsidRPr="008F6317">
        <w:rPr>
          <w:rFonts w:eastAsia="Times New Roman" w:cs="Times New Roman"/>
          <w:b/>
          <w:sz w:val="28"/>
          <w:szCs w:val="28"/>
        </w:rPr>
        <w:t>Một</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số</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dạng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truyền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thông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số</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thông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dụng</w:t>
      </w:r>
      <w:proofErr w:type="spellEnd"/>
    </w:p>
    <w:p w14:paraId="2A0ED3BF"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2.3.1. </w:t>
      </w:r>
      <w:proofErr w:type="spellStart"/>
      <w:r w:rsidRPr="008F6317">
        <w:rPr>
          <w:rFonts w:eastAsia="Times New Roman" w:cs="Times New Roman"/>
          <w:sz w:val="28"/>
          <w:szCs w:val="28"/>
        </w:rPr>
        <w:t>Dịch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nhắn</w:t>
      </w:r>
      <w:proofErr w:type="spellEnd"/>
      <w:r w:rsidRPr="008F6317">
        <w:rPr>
          <w:rFonts w:eastAsia="Times New Roman" w:cs="Times New Roman"/>
          <w:sz w:val="28"/>
          <w:szCs w:val="28"/>
        </w:rPr>
        <w:t xml:space="preserve"> tin </w:t>
      </w:r>
      <w:proofErr w:type="spellStart"/>
      <w:r w:rsidRPr="008F6317">
        <w:rPr>
          <w:rFonts w:eastAsia="Times New Roman" w:cs="Times New Roman"/>
          <w:sz w:val="28"/>
          <w:szCs w:val="28"/>
        </w:rPr>
        <w:t>tức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w:t>
      </w:r>
    </w:p>
    <w:p w14:paraId="15DE015C"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2.3.2. </w:t>
      </w:r>
      <w:proofErr w:type="spellStart"/>
      <w:r w:rsidRPr="008F6317">
        <w:rPr>
          <w:rFonts w:eastAsia="Times New Roman" w:cs="Times New Roman"/>
          <w:sz w:val="28"/>
          <w:szCs w:val="28"/>
        </w:rPr>
        <w:t>Cộng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tuyến</w:t>
      </w:r>
      <w:proofErr w:type="spellEnd"/>
    </w:p>
    <w:p w14:paraId="00E6D807" w14:textId="77777777" w:rsidR="00B964C4" w:rsidRPr="008F6317" w:rsidRDefault="00B964C4" w:rsidP="00D461FE">
      <w:pPr>
        <w:shd w:val="clear" w:color="auto" w:fill="FFFFFF"/>
        <w:tabs>
          <w:tab w:val="left" w:pos="1418"/>
        </w:tabs>
        <w:spacing w:after="0" w:line="312" w:lineRule="auto"/>
        <w:ind w:firstLine="1418"/>
        <w:jc w:val="both"/>
        <w:rPr>
          <w:rFonts w:eastAsia="Times New Roman" w:cs="Times New Roman"/>
          <w:sz w:val="28"/>
          <w:szCs w:val="28"/>
        </w:rPr>
      </w:pPr>
      <w:r w:rsidRPr="008F6317">
        <w:rPr>
          <w:rFonts w:eastAsia="Times New Roman" w:cs="Times New Roman"/>
          <w:sz w:val="28"/>
          <w:szCs w:val="28"/>
        </w:rPr>
        <w:t xml:space="preserve">2.3.3. Thương </w:t>
      </w:r>
      <w:proofErr w:type="spellStart"/>
      <w:r w:rsidRPr="008F6317">
        <w:rPr>
          <w:rFonts w:eastAsia="Times New Roman" w:cs="Times New Roman"/>
          <w:sz w:val="28"/>
          <w:szCs w:val="28"/>
        </w:rPr>
        <w:t>mại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r w:rsidRPr="008F6317">
        <w:rPr>
          <w:rFonts w:eastAsia="Times New Roman" w:cs="Times New Roman"/>
          <w:sz w:val="28"/>
          <w:szCs w:val="28"/>
        </w:rPr>
        <w:t xml:space="preserve"> </w:t>
      </w:r>
    </w:p>
    <w:p w14:paraId="32FA4176"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lang w:val="nl-NL"/>
        </w:rPr>
      </w:pPr>
      <w:r w:rsidRPr="008F6317">
        <w:rPr>
          <w:rFonts w:eastAsia="Times New Roman" w:cs="Times New Roman"/>
          <w:b/>
          <w:sz w:val="28"/>
          <w:szCs w:val="28"/>
          <w:lang w:val="nl-NL"/>
        </w:rPr>
        <w:t>2.4. Kiến thức cơ bản</w:t>
      </w:r>
      <w:r w:rsidRPr="008F6317">
        <w:rPr>
          <w:rFonts w:eastAsia="Times New Roman" w:cs="Times New Roman"/>
          <w:b/>
          <w:bCs/>
          <w:sz w:val="28"/>
          <w:szCs w:val="28"/>
          <w:lang w:val="nb-NO"/>
        </w:rPr>
        <w:t xml:space="preserve">  </w:t>
      </w:r>
      <w:r w:rsidRPr="008F6317">
        <w:rPr>
          <w:rFonts w:eastAsia="Times New Roman" w:cs="Times New Roman"/>
          <w:b/>
          <w:sz w:val="28"/>
          <w:szCs w:val="28"/>
          <w:lang w:val="nl-NL"/>
        </w:rPr>
        <w:t>về an toàn và bảo mật thông tin trên mạng</w:t>
      </w:r>
    </w:p>
    <w:p w14:paraId="45AE1932" w14:textId="77777777" w:rsidR="00B964C4" w:rsidRPr="008F6317" w:rsidRDefault="00B964C4" w:rsidP="00D461FE">
      <w:pPr>
        <w:shd w:val="clear" w:color="auto" w:fill="FFFFFF"/>
        <w:spacing w:after="0" w:line="312" w:lineRule="auto"/>
        <w:ind w:left="1530"/>
        <w:jc w:val="both"/>
        <w:rPr>
          <w:rFonts w:eastAsia="Times New Roman" w:cs="Times New Roman"/>
          <w:sz w:val="28"/>
          <w:szCs w:val="28"/>
          <w:lang w:val="nl-NL"/>
        </w:rPr>
      </w:pPr>
      <w:r w:rsidRPr="008F6317">
        <w:rPr>
          <w:rFonts w:eastAsia="Times New Roman" w:cs="Times New Roman"/>
          <w:sz w:val="28"/>
          <w:szCs w:val="28"/>
          <w:lang w:val="nl-NL"/>
        </w:rPr>
        <w:t>2.4.1. Nguồn gốc các nguy cơ đối với việc đảm bảo an toàn dữ liệu  và thông tin</w:t>
      </w:r>
    </w:p>
    <w:p w14:paraId="43096386" w14:textId="77777777" w:rsidR="00B964C4" w:rsidRPr="008F6317" w:rsidRDefault="00B964C4" w:rsidP="00D461FE">
      <w:pPr>
        <w:shd w:val="clear" w:color="auto" w:fill="FFFFFF"/>
        <w:spacing w:after="0" w:line="312" w:lineRule="auto"/>
        <w:ind w:left="1530"/>
        <w:jc w:val="both"/>
        <w:rPr>
          <w:rFonts w:eastAsia="Times New Roman" w:cs="Times New Roman"/>
          <w:sz w:val="28"/>
          <w:szCs w:val="28"/>
          <w:lang w:val="nl-NL"/>
        </w:rPr>
      </w:pPr>
      <w:bookmarkStart w:id="51" w:name="OLE_LINK27"/>
      <w:bookmarkStart w:id="52" w:name="OLE_LINK26"/>
      <w:r w:rsidRPr="008F6317">
        <w:rPr>
          <w:rFonts w:eastAsia="Times New Roman" w:cs="Times New Roman"/>
          <w:sz w:val="28"/>
          <w:szCs w:val="28"/>
          <w:lang w:val="nl-NL"/>
        </w:rPr>
        <w:t xml:space="preserve">2.4.2. </w:t>
      </w:r>
      <w:bookmarkEnd w:id="51"/>
      <w:bookmarkEnd w:id="52"/>
      <w:r w:rsidRPr="008F6317">
        <w:rPr>
          <w:rFonts w:eastAsia="Times New Roman" w:cs="Times New Roman"/>
          <w:sz w:val="28"/>
          <w:szCs w:val="28"/>
          <w:lang w:val="nl-NL"/>
        </w:rPr>
        <w:t>Tác dụng và hạn chế chung của phần mềm diệt virus, phần mềm an ninh mạng</w:t>
      </w:r>
    </w:p>
    <w:p w14:paraId="5A3BF16E" w14:textId="77777777" w:rsidR="00B964C4" w:rsidRPr="008F6317" w:rsidRDefault="00B964C4" w:rsidP="00D461FE">
      <w:pPr>
        <w:shd w:val="clear" w:color="auto" w:fill="FFFFFF"/>
        <w:spacing w:after="0" w:line="312" w:lineRule="auto"/>
        <w:ind w:left="1530"/>
        <w:jc w:val="both"/>
        <w:rPr>
          <w:rFonts w:eastAsia="Times New Roman" w:cs="Times New Roman"/>
          <w:sz w:val="28"/>
          <w:szCs w:val="28"/>
          <w:lang w:val="nl-NL"/>
        </w:rPr>
      </w:pPr>
      <w:r w:rsidRPr="008F6317">
        <w:rPr>
          <w:rFonts w:eastAsia="Times New Roman" w:cs="Times New Roman"/>
          <w:sz w:val="28"/>
          <w:szCs w:val="28"/>
          <w:lang w:val="nl-NL"/>
        </w:rPr>
        <w:t>2.4.3. An toàn thông tin khi sử dụng các loại thiết bị di động và  máy tính trên internet</w:t>
      </w:r>
    </w:p>
    <w:p w14:paraId="48A9FC6D" w14:textId="77777777" w:rsidR="00B964C4" w:rsidRPr="008F6317" w:rsidRDefault="00B964C4" w:rsidP="00D461FE">
      <w:pPr>
        <w:shd w:val="clear" w:color="auto" w:fill="FFFFFF"/>
        <w:tabs>
          <w:tab w:val="left" w:pos="1418"/>
        </w:tabs>
        <w:spacing w:after="0" w:line="312" w:lineRule="auto"/>
        <w:jc w:val="both"/>
        <w:rPr>
          <w:rFonts w:eastAsia="Times New Roman" w:cs="Times New Roman"/>
          <w:sz w:val="28"/>
          <w:szCs w:val="28"/>
          <w:lang w:val="nl-NL"/>
        </w:rPr>
      </w:pPr>
      <w:r w:rsidRPr="008F6317">
        <w:rPr>
          <w:rFonts w:eastAsia="Times New Roman" w:cs="Times New Roman"/>
          <w:sz w:val="28"/>
          <w:szCs w:val="28"/>
          <w:lang w:val="nl-NL"/>
        </w:rPr>
        <w:tab/>
        <w:t xml:space="preserve">  2.4.4. An toàn khi sử dụng mạng xã hội</w:t>
      </w:r>
    </w:p>
    <w:p w14:paraId="3C45B7EA"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lang w:val="nl-NL"/>
        </w:rPr>
      </w:pPr>
      <w:r w:rsidRPr="008F6317">
        <w:rPr>
          <w:rFonts w:eastAsia="Times New Roman" w:cs="Times New Roman"/>
          <w:b/>
          <w:sz w:val="28"/>
          <w:szCs w:val="28"/>
          <w:lang w:val="nl-NL"/>
        </w:rPr>
        <w:t xml:space="preserve">IV. Điều kiện thực hiện môn học </w:t>
      </w:r>
    </w:p>
    <w:p w14:paraId="59AD6F70"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lang w:val="nl-NL"/>
        </w:rPr>
      </w:pPr>
      <w:r w:rsidRPr="008F6317">
        <w:rPr>
          <w:rFonts w:eastAsia="Times New Roman" w:cs="Times New Roman"/>
          <w:b/>
          <w:bCs/>
          <w:sz w:val="28"/>
          <w:szCs w:val="28"/>
          <w:lang w:val="nl-NL"/>
        </w:rPr>
        <w:t xml:space="preserve">1 . </w:t>
      </w:r>
      <w:r w:rsidRPr="008F6317">
        <w:rPr>
          <w:rFonts w:eastAsia="Times New Roman" w:cs="Times New Roman"/>
          <w:b/>
          <w:sz w:val="28"/>
          <w:szCs w:val="28"/>
          <w:lang w:val="nl-NL"/>
        </w:rPr>
        <w:t>Phòng học chuyên môn/nhà xưởng</w:t>
      </w:r>
    </w:p>
    <w:p w14:paraId="6D98F6F3" w14:textId="77777777" w:rsidR="00B964C4" w:rsidRPr="008F6317" w:rsidRDefault="00B964C4" w:rsidP="00D461FE">
      <w:pPr>
        <w:tabs>
          <w:tab w:val="left" w:pos="851"/>
          <w:tab w:val="left" w:leader="dot" w:pos="9000"/>
        </w:tabs>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 Phòng máy tính có cấu hình phù hợp (đảm bảo mỗi sinh viên 1 máy). Phòng được trang bị hệ thống đèn đủ ánh sáng và máy điều hòa.</w:t>
      </w:r>
    </w:p>
    <w:p w14:paraId="2046AB43" w14:textId="77777777" w:rsidR="00B964C4" w:rsidRPr="008F6317" w:rsidRDefault="00B964C4" w:rsidP="00D461FE">
      <w:pPr>
        <w:tabs>
          <w:tab w:val="left" w:pos="851"/>
          <w:tab w:val="left" w:leader="dot" w:pos="9000"/>
        </w:tabs>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 Bàn, ghế cho sinh viên (mỗi bàn đặt 1 bộ máy tính).</w:t>
      </w:r>
    </w:p>
    <w:p w14:paraId="5224DADE" w14:textId="77777777" w:rsidR="00B964C4" w:rsidRPr="008F6317" w:rsidRDefault="00B964C4" w:rsidP="00D461FE">
      <w:pPr>
        <w:tabs>
          <w:tab w:val="left" w:pos="851"/>
          <w:tab w:val="left" w:leader="dot" w:pos="9000"/>
        </w:tabs>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 Bàn ghế giảng viên, bảng, máy chiếu, bút bảng.</w:t>
      </w:r>
    </w:p>
    <w:p w14:paraId="6AED52F5"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lang w:val="nl-NL"/>
        </w:rPr>
      </w:pPr>
      <w:r w:rsidRPr="008F6317">
        <w:rPr>
          <w:rFonts w:eastAsia="Times New Roman" w:cs="Times New Roman"/>
          <w:b/>
          <w:sz w:val="28"/>
          <w:szCs w:val="28"/>
          <w:lang w:val="nl-NL"/>
        </w:rPr>
        <w:t>2. Trang thiết bị máy móc</w:t>
      </w:r>
    </w:p>
    <w:p w14:paraId="2D9478D1" w14:textId="77777777" w:rsidR="00B964C4" w:rsidRPr="008F6317" w:rsidRDefault="00B964C4" w:rsidP="00D461FE">
      <w:pPr>
        <w:tabs>
          <w:tab w:val="left" w:pos="851"/>
          <w:tab w:val="left" w:leader="dot" w:pos="9000"/>
        </w:tabs>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 Máy tính cài hệ điều hành Windows, Microsoft Office (Microsoft Word, Microsoft  Excel, Microsoft  PowerPoint), phần mềm tiện ích và có kết nối Internet.</w:t>
      </w:r>
    </w:p>
    <w:p w14:paraId="33EBAE7C" w14:textId="77777777" w:rsidR="00B964C4" w:rsidRPr="008F6317" w:rsidRDefault="00B964C4" w:rsidP="00D461FE">
      <w:pPr>
        <w:tabs>
          <w:tab w:val="left" w:pos="851"/>
          <w:tab w:val="left" w:leader="dot" w:pos="9000"/>
        </w:tabs>
        <w:spacing w:after="0" w:line="312" w:lineRule="auto"/>
        <w:ind w:firstLine="720"/>
        <w:jc w:val="both"/>
        <w:rPr>
          <w:rFonts w:eastAsia="Times New Roman" w:cs="Times New Roman"/>
          <w:sz w:val="28"/>
          <w:szCs w:val="28"/>
          <w:lang w:val="nl-NL"/>
        </w:rPr>
      </w:pPr>
      <w:bookmarkStart w:id="53" w:name="_Hlk519580017"/>
      <w:r w:rsidRPr="008F6317">
        <w:rPr>
          <w:rFonts w:eastAsia="Times New Roman" w:cs="Times New Roman"/>
          <w:sz w:val="28"/>
          <w:szCs w:val="28"/>
          <w:lang w:val="nl-NL"/>
        </w:rPr>
        <w:t>- Các thiết bị phần cứng máy tính gồm: Mainboard, CPU, Ram, Ổ cứng, Card màn hình, Card âm thanh, Card mạng, Vỏ máy tính, Nguồn máy tính, Màn hình, Bàn phím, Chuột, Loa; Các thiết bị mạng cơ bản: Bridge, Repeater, Hub, Switch, Router  và Gateway.</w:t>
      </w:r>
    </w:p>
    <w:bookmarkEnd w:id="53"/>
    <w:p w14:paraId="7391AC9A" w14:textId="77777777" w:rsidR="00B964C4" w:rsidRPr="008F6317" w:rsidRDefault="00B964C4" w:rsidP="00D461FE">
      <w:pPr>
        <w:tabs>
          <w:tab w:val="left" w:pos="851"/>
          <w:tab w:val="left" w:leader="dot" w:pos="9000"/>
        </w:tabs>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 Có một máy server quản lý toàn bộ máy con có kết nối mạng LAN và một máy cho giảng viên.</w:t>
      </w:r>
    </w:p>
    <w:p w14:paraId="36977CD1"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lang w:val="nl-NL"/>
        </w:rPr>
      </w:pPr>
      <w:bookmarkStart w:id="54" w:name="_Hlk520296396"/>
      <w:r w:rsidRPr="008F6317">
        <w:rPr>
          <w:rFonts w:eastAsia="Times New Roman" w:cs="Times New Roman"/>
          <w:b/>
          <w:sz w:val="28"/>
          <w:szCs w:val="28"/>
          <w:lang w:val="nl-NL"/>
        </w:rPr>
        <w:lastRenderedPageBreak/>
        <w:t>3.  Học liệu, dụng cụ, nguyên vật liệu:</w:t>
      </w:r>
    </w:p>
    <w:p w14:paraId="6C9C34EA" w14:textId="77777777" w:rsidR="00B964C4" w:rsidRPr="008F6317" w:rsidRDefault="00B964C4" w:rsidP="00D461FE">
      <w:pPr>
        <w:tabs>
          <w:tab w:val="left" w:pos="851"/>
          <w:tab w:val="left" w:leader="dot" w:pos="9000"/>
        </w:tabs>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Giáo trình, bài giảng, hệ thống bài tập, tài liệu tham khảo.</w:t>
      </w:r>
    </w:p>
    <w:p w14:paraId="3FA6F0CA"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lang w:val="nl-NL"/>
        </w:rPr>
      </w:pPr>
      <w:r w:rsidRPr="008F6317">
        <w:rPr>
          <w:rFonts w:eastAsia="Times New Roman" w:cs="Times New Roman"/>
          <w:b/>
          <w:sz w:val="28"/>
          <w:szCs w:val="28"/>
          <w:lang w:val="nl-NL"/>
        </w:rPr>
        <w:t>4.  Các điều kiện khác</w:t>
      </w:r>
    </w:p>
    <w:bookmarkEnd w:id="54"/>
    <w:p w14:paraId="027051EC" w14:textId="77777777" w:rsidR="00B964C4" w:rsidRPr="008F6317" w:rsidRDefault="00B964C4" w:rsidP="00D461FE">
      <w:pPr>
        <w:tabs>
          <w:tab w:val="left" w:pos="851"/>
          <w:tab w:val="left" w:leader="dot" w:pos="9000"/>
        </w:tabs>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Khuyến khích các cơ sở giáo dục nghề nghiệp, cơ sở giáo dục đại học có đăng ký hoạt động giáo dục nghề nghiệp trang bị phòng học và các điều kiện khác để có thể tổ chức giảng dạy môn học theo hình thức trực tuyến.</w:t>
      </w:r>
    </w:p>
    <w:p w14:paraId="2A038ABA" w14:textId="77777777" w:rsidR="00B964C4" w:rsidRPr="008F6317" w:rsidRDefault="00B964C4" w:rsidP="00D461FE">
      <w:pPr>
        <w:spacing w:after="0" w:line="312" w:lineRule="auto"/>
        <w:ind w:firstLine="720"/>
        <w:jc w:val="both"/>
        <w:rPr>
          <w:rFonts w:eastAsia="Times New Roman" w:cs="Times New Roman"/>
          <w:b/>
          <w:sz w:val="28"/>
          <w:szCs w:val="28"/>
          <w:lang w:val="sv-SE"/>
        </w:rPr>
      </w:pPr>
      <w:r w:rsidRPr="008F6317">
        <w:rPr>
          <w:rFonts w:eastAsia="Times New Roman" w:cs="Times New Roman"/>
          <w:b/>
          <w:sz w:val="28"/>
          <w:szCs w:val="28"/>
          <w:lang w:val="sv-SE"/>
        </w:rPr>
        <w:t>V. Phương pháp đánh giá</w:t>
      </w:r>
    </w:p>
    <w:p w14:paraId="64EDB9B1"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sz w:val="28"/>
          <w:szCs w:val="28"/>
          <w:lang w:val="sv-SE"/>
        </w:rPr>
        <w:t xml:space="preserve">Việc đánh giá kết quả học tập của người học được thực hiện theo quy định tại Thông tư số 09/2017/TT-BLĐTBXH ngày 13/3/2017 của Bộ Lao động - Thương binh và Xã hội quy định việc tổ chức thực hiện chương trình đào tạo trình độ trung cấp, trình độ cao đẳng theo niên chế hoặc theo phương thức tích lũy mô-đun hoặc tín chỉ; </w:t>
      </w:r>
      <w:r w:rsidRPr="008F6317">
        <w:rPr>
          <w:rFonts w:eastAsia="Times New Roman" w:cs="Times New Roman"/>
          <w:sz w:val="28"/>
          <w:szCs w:val="28"/>
          <w:lang w:val="nl-NL"/>
        </w:rPr>
        <w:t>quy chế kiểm tra, thi, xét công nhận tốt nghiệp.</w:t>
      </w:r>
    </w:p>
    <w:p w14:paraId="0EF9AE05"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b/>
          <w:bCs/>
          <w:sz w:val="28"/>
          <w:szCs w:val="28"/>
          <w:lang w:val="sv-SE"/>
        </w:rPr>
        <w:t>VI. Hướng dẫn thực hiện môn học</w:t>
      </w:r>
    </w:p>
    <w:p w14:paraId="1B95ACD1"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b/>
          <w:bCs/>
          <w:sz w:val="28"/>
          <w:szCs w:val="28"/>
          <w:lang w:val="sv-SE"/>
        </w:rPr>
        <w:t>1. Phạm vi áp dụng môn học</w:t>
      </w:r>
    </w:p>
    <w:p w14:paraId="58138DD7"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sz w:val="28"/>
          <w:szCs w:val="28"/>
          <w:lang w:val="sv-SE"/>
        </w:rPr>
        <w:t>Môn học Tin học là một trong các môn học bắt buộc thuộc khối các môn học chung trong chương trình đào tạo trình độ trung cấp theo quy định của Bộ Lao động - Thương binh và Xã hội để giảng dạy.</w:t>
      </w:r>
    </w:p>
    <w:p w14:paraId="013548A0"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sz w:val="28"/>
          <w:szCs w:val="28"/>
          <w:lang w:val="sv-SE"/>
        </w:rPr>
        <w:t>Người học là đối tượng tuyển sinh hệ tốt nghiệp trung học cơ sở bắt buộc học toàn bộ chương trình môn học này.</w:t>
      </w:r>
    </w:p>
    <w:p w14:paraId="742FDB98" w14:textId="77777777" w:rsidR="00B964C4" w:rsidRPr="008F6317" w:rsidRDefault="00B964C4" w:rsidP="00D461FE">
      <w:pPr>
        <w:spacing w:after="0" w:line="312" w:lineRule="auto"/>
        <w:ind w:firstLine="720"/>
        <w:jc w:val="both"/>
        <w:rPr>
          <w:rFonts w:eastAsia="Times New Roman" w:cs="Times New Roman"/>
          <w:sz w:val="28"/>
          <w:szCs w:val="28"/>
          <w:lang w:val="sv-SE"/>
        </w:rPr>
      </w:pPr>
      <w:r w:rsidRPr="008F6317">
        <w:rPr>
          <w:rFonts w:eastAsia="Times New Roman" w:cs="Times New Roman"/>
          <w:b/>
          <w:bCs/>
          <w:sz w:val="28"/>
          <w:szCs w:val="28"/>
          <w:lang w:val="sv-SE"/>
        </w:rPr>
        <w:t>2. Miễn trừ, bảo lưu kết quả học tập môn học</w:t>
      </w:r>
    </w:p>
    <w:p w14:paraId="6B083C45" w14:textId="77777777" w:rsidR="00B964C4" w:rsidRPr="008F6317" w:rsidRDefault="00B964C4" w:rsidP="00D461FE">
      <w:pPr>
        <w:tabs>
          <w:tab w:val="left" w:pos="709"/>
        </w:tabs>
        <w:spacing w:after="0" w:line="312" w:lineRule="auto"/>
        <w:ind w:firstLine="720"/>
        <w:jc w:val="both"/>
        <w:rPr>
          <w:rFonts w:eastAsia="Times New Roman" w:cs="Times New Roman"/>
          <w:sz w:val="28"/>
          <w:szCs w:val="28"/>
          <w:lang w:val="sv-SE"/>
        </w:rPr>
      </w:pPr>
      <w:r w:rsidRPr="008F6317">
        <w:rPr>
          <w:rFonts w:eastAsia="Times New Roman" w:cs="Times New Roman"/>
          <w:bCs/>
          <w:sz w:val="28"/>
          <w:szCs w:val="28"/>
          <w:lang w:val="sv-SE"/>
        </w:rPr>
        <w:t xml:space="preserve">Việc miễn trừ, bảo lưu kết quả học tập môn học được thực hiện theo Thông tư số 09/2017/TT-BLĐTBXH. </w:t>
      </w:r>
      <w:bookmarkStart w:id="55" w:name="_Hlk520377008"/>
      <w:r w:rsidRPr="008F6317">
        <w:rPr>
          <w:rFonts w:eastAsia="Times New Roman" w:cs="Times New Roman"/>
          <w:sz w:val="28"/>
          <w:szCs w:val="28"/>
          <w:lang w:val="sv-SE"/>
        </w:rPr>
        <w:t>Ngoài ra, Hiệu trưởng quy định cụ thể và quyết định miễn trừ học tập môn học như sau:</w:t>
      </w:r>
    </w:p>
    <w:p w14:paraId="35FD1795" w14:textId="77777777" w:rsidR="00B964C4" w:rsidRPr="008F6317" w:rsidRDefault="00B964C4" w:rsidP="00D461FE">
      <w:pPr>
        <w:tabs>
          <w:tab w:val="left" w:pos="709"/>
        </w:tabs>
        <w:spacing w:after="0" w:line="312" w:lineRule="auto"/>
        <w:ind w:firstLine="720"/>
        <w:jc w:val="both"/>
        <w:rPr>
          <w:rFonts w:eastAsia="Times New Roman" w:cs="Times New Roman"/>
          <w:sz w:val="28"/>
          <w:szCs w:val="28"/>
          <w:lang w:val="sv-SE"/>
        </w:rPr>
      </w:pPr>
      <w:r w:rsidRPr="008F6317">
        <w:rPr>
          <w:rFonts w:eastAsia="Times New Roman" w:cs="Times New Roman"/>
          <w:sz w:val="28"/>
          <w:szCs w:val="28"/>
          <w:lang w:val="sv-SE"/>
        </w:rPr>
        <w:t>- Miễn trừ học tập môn học đối với người học có:</w:t>
      </w:r>
    </w:p>
    <w:p w14:paraId="497E73FD" w14:textId="77777777" w:rsidR="00B964C4" w:rsidRPr="008F6317" w:rsidRDefault="00B964C4" w:rsidP="00D461FE">
      <w:pPr>
        <w:tabs>
          <w:tab w:val="left" w:pos="709"/>
        </w:tabs>
        <w:spacing w:after="0" w:line="312" w:lineRule="auto"/>
        <w:ind w:firstLine="720"/>
        <w:jc w:val="both"/>
        <w:rPr>
          <w:rFonts w:eastAsia="Times New Roman" w:cs="Times New Roman"/>
          <w:sz w:val="28"/>
          <w:szCs w:val="28"/>
          <w:lang w:val="sv-SE"/>
        </w:rPr>
      </w:pPr>
      <w:r w:rsidRPr="008F6317">
        <w:rPr>
          <w:rFonts w:eastAsia="Times New Roman" w:cs="Times New Roman"/>
          <w:sz w:val="28"/>
          <w:szCs w:val="28"/>
          <w:lang w:val="sv-SE"/>
        </w:rPr>
        <w:t xml:space="preserve"> + Chứng chỉ chuẩn kỹ năng sử dụng công nghệ thông tin cơ bản hoặc Chứng chỉ chuẩn kỹ năng sử dụng công nghệ thông tin nâng cao theo quy định của Bộ Thông tin và Truyền thông;</w:t>
      </w:r>
    </w:p>
    <w:p w14:paraId="133487FB" w14:textId="77777777" w:rsidR="00B964C4" w:rsidRPr="008F6317" w:rsidRDefault="00B964C4" w:rsidP="00D461FE">
      <w:pPr>
        <w:tabs>
          <w:tab w:val="left" w:pos="709"/>
        </w:tabs>
        <w:spacing w:after="0" w:line="312" w:lineRule="auto"/>
        <w:ind w:firstLine="720"/>
        <w:jc w:val="both"/>
        <w:rPr>
          <w:rFonts w:eastAsia="Times New Roman" w:cs="Times New Roman"/>
          <w:sz w:val="28"/>
          <w:szCs w:val="28"/>
          <w:lang w:val="sv-SE"/>
        </w:rPr>
      </w:pPr>
      <w:r w:rsidRPr="008F6317">
        <w:rPr>
          <w:rFonts w:eastAsia="Times New Roman" w:cs="Times New Roman"/>
          <w:sz w:val="28"/>
          <w:szCs w:val="28"/>
          <w:lang w:val="sv-SE"/>
        </w:rPr>
        <w:t>+ Chứng chỉ công nghệ thông tin của tổ chức nước ngoài sử dụng ở Việt Nam đáp ứng chuẩn kỹ năng sử dụng công nghệ thông tin cơ bản hoặc Chứng chỉ chuẩn kỹ năng sử dụng công nghệ thông tin nâng cao theo quy định của Bộ Thông tin và Truyền thông;</w:t>
      </w:r>
    </w:p>
    <w:bookmarkEnd w:id="55"/>
    <w:p w14:paraId="61515E35" w14:textId="77777777" w:rsidR="00B964C4" w:rsidRPr="008F6317" w:rsidRDefault="00B964C4" w:rsidP="00D461FE">
      <w:pPr>
        <w:shd w:val="clear" w:color="auto" w:fill="FFFFFF"/>
        <w:tabs>
          <w:tab w:val="left" w:pos="851"/>
        </w:tabs>
        <w:spacing w:after="0" w:line="312" w:lineRule="auto"/>
        <w:ind w:firstLine="720"/>
        <w:jc w:val="both"/>
        <w:rPr>
          <w:rFonts w:eastAsia="Times New Roman" w:cs="Times New Roman"/>
          <w:sz w:val="28"/>
          <w:szCs w:val="28"/>
          <w:lang w:val="nl-NL"/>
        </w:rPr>
      </w:pPr>
      <w:r w:rsidRPr="008F6317">
        <w:rPr>
          <w:rFonts w:eastAsia="Times New Roman" w:cs="Times New Roman"/>
          <w:bCs/>
          <w:sz w:val="28"/>
          <w:szCs w:val="28"/>
          <w:lang w:val="sv-SE"/>
        </w:rPr>
        <w:t xml:space="preserve">- </w:t>
      </w:r>
      <w:r w:rsidRPr="008F6317">
        <w:rPr>
          <w:rFonts w:eastAsia="Times New Roman" w:cs="Times New Roman"/>
          <w:bCs/>
          <w:sz w:val="28"/>
          <w:szCs w:val="28"/>
          <w:lang w:val="nl-NL"/>
        </w:rPr>
        <w:t xml:space="preserve">Người học là đối tượng tuyển sinh hệ tốt nghiệp trung học cơ sở bắt buộc học toàn bộ chương trình môn học này. </w:t>
      </w:r>
      <w:r w:rsidRPr="008F6317">
        <w:rPr>
          <w:rFonts w:eastAsia="Times New Roman" w:cs="Times New Roman"/>
          <w:sz w:val="28"/>
          <w:szCs w:val="28"/>
          <w:lang w:val="nl-NL"/>
        </w:rPr>
        <w:t>Người học đã có bằng tốt nghiệp trung học phổ thông, Hiệu trưởng xem xét, quyết định cho người học được miễn học những nội dung đã được học ở chương trình trung học phổ thông.</w:t>
      </w:r>
    </w:p>
    <w:p w14:paraId="0997EFAC" w14:textId="77777777" w:rsidR="00B964C4" w:rsidRPr="008F6317" w:rsidRDefault="00B964C4" w:rsidP="00D461FE">
      <w:pPr>
        <w:spacing w:after="0" w:line="312" w:lineRule="auto"/>
        <w:ind w:firstLine="720"/>
        <w:jc w:val="both"/>
        <w:rPr>
          <w:rFonts w:eastAsia="Times New Roman" w:cs="Times New Roman"/>
          <w:sz w:val="28"/>
          <w:szCs w:val="28"/>
          <w:lang w:val="nl-NL"/>
        </w:rPr>
      </w:pPr>
      <w:r w:rsidRPr="008F6317">
        <w:rPr>
          <w:rFonts w:eastAsia="Times New Roman" w:cs="Times New Roman"/>
          <w:b/>
          <w:bCs/>
          <w:sz w:val="28"/>
          <w:szCs w:val="28"/>
          <w:lang w:val="nl-NL"/>
        </w:rPr>
        <w:lastRenderedPageBreak/>
        <w:t>3. Hướng dẫn về phương pháp giảng dạy, học tập môn học</w:t>
      </w:r>
    </w:p>
    <w:p w14:paraId="24D259DA" w14:textId="77777777" w:rsidR="00B964C4" w:rsidRPr="008F6317" w:rsidRDefault="00B964C4" w:rsidP="00D461FE">
      <w:pPr>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 Đối với giáo viên: Giáo viên vận dụng linh hoạt các phương pháp dạy học; lấy người học làm trung tâm; tổ chức các hoạt động giảng dạy bài tập đa dạng với sự hỗ trợ của máy móc, trang thiết bị, phục vụ mục tiêu bài học.</w:t>
      </w:r>
    </w:p>
    <w:p w14:paraId="34CDB4CC" w14:textId="77777777" w:rsidR="00B964C4" w:rsidRPr="008F6317" w:rsidRDefault="00B964C4" w:rsidP="00D461FE">
      <w:pPr>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 Đối với người học: Thao tác theo hướng dẫn của giáo viên và làm bài tập về nhà.</w:t>
      </w:r>
    </w:p>
    <w:p w14:paraId="529DBD37" w14:textId="77777777" w:rsidR="00B964C4" w:rsidRPr="008F6317" w:rsidRDefault="00B964C4" w:rsidP="00D461FE">
      <w:pPr>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 Khuyến khích việc tự học và làm thêm các bài tập ngoài giáo trình.</w:t>
      </w:r>
    </w:p>
    <w:p w14:paraId="0870CF49" w14:textId="77777777" w:rsidR="00B964C4" w:rsidRPr="008F6317" w:rsidRDefault="00B964C4" w:rsidP="00D461FE">
      <w:pPr>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 Bên cạnh việc học 75 giờ trên lớp, giáo viên nên xây dựng nội dung và mục tiêu tự học thêm giờ cho người học thông qua hệ thống bài tập bổ sung, phần mềm, tài liệu tham khảo khác nhằm giúp người học đạt năng lực theo quy định sau khi tốt nghiệp trình độ cao đẳng.</w:t>
      </w:r>
    </w:p>
    <w:p w14:paraId="6ACCD100" w14:textId="77777777" w:rsidR="00B964C4" w:rsidRPr="008F6317" w:rsidRDefault="00B964C4" w:rsidP="00D461FE">
      <w:pPr>
        <w:shd w:val="clear" w:color="auto" w:fill="FFFFFF"/>
        <w:tabs>
          <w:tab w:val="left" w:pos="709"/>
        </w:tabs>
        <w:spacing w:after="0" w:line="312" w:lineRule="auto"/>
        <w:ind w:firstLine="720"/>
        <w:jc w:val="both"/>
        <w:rPr>
          <w:rFonts w:eastAsia="Times New Roman" w:cs="Times New Roman"/>
          <w:b/>
          <w:sz w:val="28"/>
          <w:szCs w:val="28"/>
          <w:lang w:val="nl-NL"/>
        </w:rPr>
      </w:pPr>
      <w:r w:rsidRPr="008F6317">
        <w:rPr>
          <w:rFonts w:eastAsia="Times New Roman" w:cs="Times New Roman"/>
          <w:b/>
          <w:sz w:val="28"/>
          <w:szCs w:val="28"/>
          <w:lang w:val="nl-NL"/>
        </w:rPr>
        <w:t>4.Tài liệu tham khảo</w:t>
      </w:r>
    </w:p>
    <w:bookmarkEnd w:id="41"/>
    <w:p w14:paraId="4E7AD0A7" w14:textId="77777777" w:rsidR="00B964C4" w:rsidRPr="008F6317" w:rsidRDefault="00B964C4" w:rsidP="00D461FE">
      <w:pPr>
        <w:shd w:val="clear" w:color="auto" w:fill="FFFFFF"/>
        <w:tabs>
          <w:tab w:val="left" w:pos="709"/>
          <w:tab w:val="left" w:pos="1134"/>
        </w:tabs>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1. Quyết định số 392/QĐ-TTg ngày 27/3/2015 của Thủ tướng Chính phủ  phê duyệt “Chương trình mục tiêu phát triển công nghiệp công nghệ thông tin đến 2020, tầm nhìn 2025”.</w:t>
      </w:r>
    </w:p>
    <w:p w14:paraId="58A386FC" w14:textId="77777777" w:rsidR="00B964C4" w:rsidRPr="008F6317" w:rsidRDefault="00B964C4" w:rsidP="00D461FE">
      <w:pPr>
        <w:shd w:val="clear" w:color="auto" w:fill="FFFFFF"/>
        <w:tabs>
          <w:tab w:val="left" w:pos="709"/>
          <w:tab w:val="left" w:pos="1134"/>
        </w:tabs>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2. Quyết định số 1982/QĐ-TTg ngày 31/10/2014 của Thủ tướng Chính phủ phê duyệt đề án “Ứng dụng công nghệ thông tin trong quản lý, hoạt động dạy và học nghề đến năm 2020”.</w:t>
      </w:r>
    </w:p>
    <w:p w14:paraId="147E561B" w14:textId="77777777" w:rsidR="00B964C4" w:rsidRPr="008F6317" w:rsidRDefault="00B964C4" w:rsidP="00D461FE">
      <w:pPr>
        <w:shd w:val="clear" w:color="auto" w:fill="FFFFFF"/>
        <w:tabs>
          <w:tab w:val="left" w:pos="709"/>
          <w:tab w:val="left" w:pos="1134"/>
        </w:tabs>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3. Thông tư số 03/2014/TT-BTTTT ngày 11/3/2014 của Bộ Thông tin và Truyền thông quy định chuẩn kỹ năng sử dụng công nghệ thông tin.</w:t>
      </w:r>
    </w:p>
    <w:p w14:paraId="4DB9F424" w14:textId="77777777" w:rsidR="00B964C4" w:rsidRPr="008F6317" w:rsidRDefault="00B964C4" w:rsidP="00D461FE">
      <w:pPr>
        <w:shd w:val="clear" w:color="auto" w:fill="FFFFFF"/>
        <w:tabs>
          <w:tab w:val="left" w:pos="709"/>
          <w:tab w:val="left" w:pos="1134"/>
        </w:tabs>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4. Thông tư liên tịch số 17/2016/TTLT-BGDĐT-BTTTT ngày 21/06/2016 của Bộ Giáo dục và Đào tạo và Bộ Thông tin và Truyền thông quy định tổ chức thi và cấp chứng chỉ ứng dụng công nghệ thông tin.</w:t>
      </w:r>
    </w:p>
    <w:p w14:paraId="71D7FAF7" w14:textId="77777777" w:rsidR="00B964C4" w:rsidRPr="008F6317" w:rsidRDefault="00B964C4" w:rsidP="00D461FE">
      <w:pPr>
        <w:shd w:val="clear" w:color="auto" w:fill="FFFFFF"/>
        <w:tabs>
          <w:tab w:val="left" w:pos="709"/>
          <w:tab w:val="left" w:pos="1134"/>
        </w:tabs>
        <w:spacing w:after="0" w:line="312" w:lineRule="auto"/>
        <w:ind w:firstLine="720"/>
        <w:jc w:val="both"/>
        <w:rPr>
          <w:rFonts w:eastAsia="Times New Roman" w:cs="Times New Roman"/>
          <w:sz w:val="28"/>
          <w:szCs w:val="28"/>
          <w:lang w:val="nl-NL"/>
        </w:rPr>
      </w:pPr>
      <w:r w:rsidRPr="008F6317">
        <w:rPr>
          <w:rFonts w:eastAsia="Times New Roman" w:cs="Times New Roman"/>
          <w:sz w:val="28"/>
          <w:szCs w:val="28"/>
          <w:lang w:val="nl-NL"/>
        </w:rPr>
        <w:t>5. Thông tư số 44/2017/TT-BTTTT ngày 29/12/2017 của của Bộ Thông tin và Truyền thông Quy định về việc công nhận chứng chỉ công nghệ thông tin của tổ chức nước ngoài sử dụng ở Việt Nam đáp ứng chuẩn kỹ năng sử dụng công nghệ thông tin</w:t>
      </w:r>
    </w:p>
    <w:p w14:paraId="05C3D989" w14:textId="77777777" w:rsidR="00B964C4" w:rsidRPr="008F6317" w:rsidRDefault="00B964C4" w:rsidP="00D461FE">
      <w:pPr>
        <w:shd w:val="clear" w:color="auto" w:fill="FFFFFF"/>
        <w:tabs>
          <w:tab w:val="left" w:pos="709"/>
          <w:tab w:val="left" w:pos="1134"/>
        </w:tabs>
        <w:spacing w:after="0" w:line="312" w:lineRule="auto"/>
        <w:ind w:firstLine="720"/>
        <w:jc w:val="both"/>
        <w:rPr>
          <w:rFonts w:eastAsia="Times New Roman" w:cs="Times New Roman"/>
          <w:sz w:val="28"/>
          <w:szCs w:val="28"/>
        </w:rPr>
      </w:pPr>
      <w:r w:rsidRPr="008F6317">
        <w:rPr>
          <w:rFonts w:eastAsia="Times New Roman" w:cs="Times New Roman"/>
          <w:sz w:val="28"/>
          <w:szCs w:val="28"/>
          <w:lang w:val="nl-NL"/>
        </w:rPr>
        <w:t xml:space="preserve">6. Nguyễn Đăng Tỵ, Hồ Thị Phương Nga, Giáo trình Tin học Đại cương, NXB Đại học Quốc  gia TP. </w:t>
      </w:r>
      <w:proofErr w:type="spellStart"/>
      <w:r w:rsidRPr="008F6317">
        <w:rPr>
          <w:rFonts w:eastAsia="Times New Roman" w:cs="Times New Roman"/>
          <w:sz w:val="28"/>
          <w:szCs w:val="28"/>
        </w:rPr>
        <w:t>Hồ</w:t>
      </w:r>
      <w:proofErr w:type="spellEnd"/>
      <w:r w:rsidRPr="008F6317">
        <w:rPr>
          <w:rFonts w:eastAsia="Times New Roman" w:cs="Times New Roman"/>
          <w:sz w:val="28"/>
          <w:szCs w:val="28"/>
        </w:rPr>
        <w:t xml:space="preserve"> Chí Minh, 2015.</w:t>
      </w:r>
    </w:p>
    <w:p w14:paraId="457CFD5D" w14:textId="77777777" w:rsidR="00B964C4" w:rsidRPr="008F6317" w:rsidRDefault="00B964C4" w:rsidP="00D461FE">
      <w:pPr>
        <w:shd w:val="clear" w:color="auto" w:fill="FFFFFF"/>
        <w:tabs>
          <w:tab w:val="left" w:pos="709"/>
          <w:tab w:val="left" w:pos="1134"/>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7. </w:t>
      </w:r>
      <w:proofErr w:type="spellStart"/>
      <w:r w:rsidRPr="008F6317">
        <w:rPr>
          <w:rFonts w:eastAsia="Times New Roman" w:cs="Times New Roman"/>
          <w:sz w:val="28"/>
          <w:szCs w:val="28"/>
        </w:rPr>
        <w:t>Huyền</w:t>
      </w:r>
      <w:proofErr w:type="spellEnd"/>
      <w:r w:rsidRPr="008F6317">
        <w:rPr>
          <w:rFonts w:eastAsia="Times New Roman" w:cs="Times New Roman"/>
          <w:sz w:val="28"/>
          <w:szCs w:val="28"/>
        </w:rPr>
        <w:t xml:space="preserve"> Trang,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Internet </w:t>
      </w:r>
      <w:proofErr w:type="gramStart"/>
      <w:r w:rsidRPr="008F6317">
        <w:rPr>
          <w:rFonts w:eastAsia="Times New Roman" w:cs="Times New Roman"/>
          <w:sz w:val="28"/>
          <w:szCs w:val="28"/>
        </w:rPr>
        <w:t>an</w:t>
      </w:r>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NXB </w:t>
      </w:r>
      <w:proofErr w:type="spellStart"/>
      <w:r w:rsidRPr="008F6317">
        <w:rPr>
          <w:rFonts w:eastAsia="Times New Roman" w:cs="Times New Roman"/>
          <w:sz w:val="28"/>
          <w:szCs w:val="28"/>
        </w:rPr>
        <w:t>Phụ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nữ</w:t>
      </w:r>
      <w:proofErr w:type="spellEnd"/>
      <w:r w:rsidRPr="008F6317">
        <w:rPr>
          <w:rFonts w:eastAsia="Times New Roman" w:cs="Times New Roman"/>
          <w:sz w:val="28"/>
          <w:szCs w:val="28"/>
        </w:rPr>
        <w:t>, 2014.</w:t>
      </w:r>
    </w:p>
    <w:p w14:paraId="6710B326" w14:textId="77777777" w:rsidR="00B964C4" w:rsidRPr="008F6317" w:rsidRDefault="00B964C4" w:rsidP="00D461FE">
      <w:pPr>
        <w:shd w:val="clear" w:color="auto" w:fill="FFFFFF"/>
        <w:tabs>
          <w:tab w:val="left" w:pos="709"/>
          <w:tab w:val="left" w:pos="1134"/>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8. Phạm Phương Hoa, Phạm Quang Hiển,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Microsoft Word, NXB Thanh </w:t>
      </w:r>
      <w:proofErr w:type="spellStart"/>
      <w:r w:rsidRPr="008F6317">
        <w:rPr>
          <w:rFonts w:eastAsia="Times New Roman" w:cs="Times New Roman"/>
          <w:sz w:val="28"/>
          <w:szCs w:val="28"/>
        </w:rPr>
        <w:t>Niên</w:t>
      </w:r>
      <w:proofErr w:type="spellEnd"/>
      <w:r w:rsidRPr="008F6317">
        <w:rPr>
          <w:rFonts w:eastAsia="Times New Roman" w:cs="Times New Roman"/>
          <w:sz w:val="28"/>
          <w:szCs w:val="28"/>
        </w:rPr>
        <w:t>, 2016.</w:t>
      </w:r>
    </w:p>
    <w:p w14:paraId="06B594E5" w14:textId="77777777" w:rsidR="00B964C4" w:rsidRPr="008F6317" w:rsidRDefault="00B964C4" w:rsidP="00D461FE">
      <w:pPr>
        <w:shd w:val="clear" w:color="auto" w:fill="FFFFFF"/>
        <w:tabs>
          <w:tab w:val="left" w:pos="709"/>
          <w:tab w:val="left" w:pos="1134"/>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9. Phạm Phương Hoa, Phạm Quang Hiển,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Excel, NXB Thanh </w:t>
      </w:r>
      <w:proofErr w:type="spellStart"/>
      <w:r w:rsidRPr="008F6317">
        <w:rPr>
          <w:rFonts w:eastAsia="Times New Roman" w:cs="Times New Roman"/>
          <w:sz w:val="28"/>
          <w:szCs w:val="28"/>
        </w:rPr>
        <w:t>Niên</w:t>
      </w:r>
      <w:proofErr w:type="spellEnd"/>
      <w:r w:rsidRPr="008F6317">
        <w:rPr>
          <w:rFonts w:eastAsia="Times New Roman" w:cs="Times New Roman"/>
          <w:sz w:val="28"/>
          <w:szCs w:val="28"/>
        </w:rPr>
        <w:t>, 2017.</w:t>
      </w:r>
    </w:p>
    <w:p w14:paraId="7F1DD1BB" w14:textId="77777777" w:rsidR="00B964C4" w:rsidRPr="008F6317" w:rsidRDefault="00B964C4" w:rsidP="00D461FE">
      <w:pPr>
        <w:shd w:val="clear" w:color="auto" w:fill="FFFFFF"/>
        <w:tabs>
          <w:tab w:val="left" w:pos="709"/>
          <w:tab w:val="left" w:pos="1134"/>
        </w:tabs>
        <w:spacing w:after="0" w:line="312" w:lineRule="auto"/>
        <w:ind w:firstLine="720"/>
        <w:jc w:val="both"/>
        <w:rPr>
          <w:rFonts w:eastAsia="Times New Roman" w:cs="Times New Roman"/>
          <w:sz w:val="28"/>
          <w:szCs w:val="28"/>
        </w:rPr>
      </w:pPr>
      <w:r w:rsidRPr="008F6317">
        <w:rPr>
          <w:rFonts w:eastAsia="Times New Roman" w:cs="Times New Roman"/>
          <w:sz w:val="28"/>
          <w:szCs w:val="28"/>
        </w:rPr>
        <w:lastRenderedPageBreak/>
        <w:t xml:space="preserve">10. </w:t>
      </w:r>
      <w:hyperlink r:id="rId10" w:history="1">
        <w:r w:rsidRPr="008F6317">
          <w:rPr>
            <w:rFonts w:eastAsia="Times New Roman" w:cs="Times New Roman"/>
            <w:color w:val="0000FF"/>
            <w:sz w:val="28"/>
            <w:szCs w:val="28"/>
            <w:u w:val="single"/>
          </w:rPr>
          <w:t>Joan Lambert</w:t>
        </w:r>
      </w:hyperlink>
      <w:r w:rsidRPr="008F6317">
        <w:rPr>
          <w:rFonts w:eastAsia="Times New Roman" w:cs="Times New Roman"/>
          <w:sz w:val="28"/>
          <w:szCs w:val="28"/>
        </w:rPr>
        <w:t xml:space="preserve"> and Curtis Frye, Microsoft Office 2016 Step by Step 1st Edition, Microsoft, 2015.</w:t>
      </w:r>
    </w:p>
    <w:p w14:paraId="3603EA25" w14:textId="77777777" w:rsidR="00B964C4" w:rsidRPr="008F6317" w:rsidRDefault="00B964C4" w:rsidP="00D461FE">
      <w:pPr>
        <w:shd w:val="clear" w:color="auto" w:fill="FFFFFF"/>
        <w:tabs>
          <w:tab w:val="left" w:pos="709"/>
          <w:tab w:val="left" w:pos="1134"/>
        </w:tabs>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11. </w:t>
      </w:r>
      <w:hyperlink r:id="rId11" w:history="1">
        <w:r w:rsidRPr="008F6317">
          <w:rPr>
            <w:rFonts w:eastAsia="Times New Roman" w:cs="Times New Roman"/>
            <w:color w:val="0000FF"/>
            <w:sz w:val="28"/>
            <w:szCs w:val="28"/>
            <w:u w:val="single"/>
          </w:rPr>
          <w:t>Peter Weverka</w:t>
        </w:r>
      </w:hyperlink>
      <w:r w:rsidRPr="008F6317">
        <w:rPr>
          <w:rFonts w:eastAsia="Times New Roman" w:cs="Times New Roman"/>
          <w:sz w:val="28"/>
          <w:szCs w:val="28"/>
        </w:rPr>
        <w:t xml:space="preserve">, Office 2016 All-In-One </w:t>
      </w:r>
      <w:proofErr w:type="gramStart"/>
      <w:r w:rsidRPr="008F6317">
        <w:rPr>
          <w:rFonts w:eastAsia="Times New Roman" w:cs="Times New Roman"/>
          <w:sz w:val="28"/>
          <w:szCs w:val="28"/>
        </w:rPr>
        <w:t>For</w:t>
      </w:r>
      <w:proofErr w:type="gramEnd"/>
      <w:r w:rsidRPr="008F6317">
        <w:rPr>
          <w:rFonts w:eastAsia="Times New Roman" w:cs="Times New Roman"/>
          <w:sz w:val="28"/>
          <w:szCs w:val="28"/>
        </w:rPr>
        <w:t xml:space="preserve"> Dummies 1st Edition, John Wiley &amp; Sons, 2016./. </w:t>
      </w:r>
    </w:p>
    <w:p w14:paraId="4F3A66FB" w14:textId="77777777" w:rsidR="00B964C4" w:rsidRPr="008F6317" w:rsidRDefault="00B964C4" w:rsidP="00D461FE">
      <w:pPr>
        <w:spacing w:after="0" w:line="312" w:lineRule="auto"/>
        <w:ind w:right="-360"/>
        <w:jc w:val="both"/>
        <w:rPr>
          <w:rFonts w:eastAsia="Times New Roman" w:cs="Times New Roman"/>
          <w:sz w:val="28"/>
          <w:szCs w:val="28"/>
        </w:rPr>
      </w:pPr>
      <w:r w:rsidRPr="008F6317">
        <w:rPr>
          <w:rFonts w:eastAsia="Times New Roman" w:cs="Times New Roman"/>
          <w:sz w:val="28"/>
          <w:szCs w:val="28"/>
        </w:rPr>
        <w:br w:type="page"/>
      </w:r>
    </w:p>
    <w:p w14:paraId="0E8D8759" w14:textId="77777777" w:rsidR="00B964C4" w:rsidRPr="008F6317" w:rsidRDefault="00B964C4" w:rsidP="00D461FE">
      <w:pPr>
        <w:spacing w:after="0" w:line="312" w:lineRule="auto"/>
        <w:ind w:firstLine="720"/>
        <w:jc w:val="center"/>
        <w:rPr>
          <w:rFonts w:eastAsia="Times New Roman" w:cs="Times New Roman"/>
          <w:b/>
          <w:bCs/>
          <w:sz w:val="28"/>
          <w:szCs w:val="28"/>
        </w:rPr>
      </w:pPr>
      <w:r w:rsidRPr="008F6317">
        <w:rPr>
          <w:rFonts w:eastAsia="Times New Roman" w:cs="Times New Roman"/>
          <w:b/>
          <w:bCs/>
          <w:sz w:val="28"/>
          <w:szCs w:val="28"/>
        </w:rPr>
        <w:lastRenderedPageBreak/>
        <w:t>CHƯƠNG TRÌNH MÔN HỌC</w:t>
      </w:r>
    </w:p>
    <w:p w14:paraId="668E24D7" w14:textId="77777777" w:rsidR="00B964C4" w:rsidRPr="008F6317" w:rsidRDefault="00B964C4" w:rsidP="00D461FE">
      <w:pPr>
        <w:spacing w:after="0" w:line="312" w:lineRule="auto"/>
        <w:ind w:firstLine="720"/>
        <w:jc w:val="center"/>
        <w:rPr>
          <w:rFonts w:eastAsia="Times New Roman" w:cs="Times New Roman"/>
          <w:bCs/>
          <w:i/>
          <w:sz w:val="28"/>
          <w:szCs w:val="28"/>
        </w:rPr>
      </w:pPr>
      <w:r w:rsidRPr="008F6317">
        <w:rPr>
          <w:rFonts w:eastAsia="Times New Roman" w:cs="Times New Roman"/>
          <w:b/>
          <w:bCs/>
          <w:sz w:val="28"/>
          <w:szCs w:val="28"/>
        </w:rPr>
        <w:t>(</w:t>
      </w:r>
      <w:proofErr w:type="spellStart"/>
      <w:r w:rsidRPr="008F6317">
        <w:rPr>
          <w:rFonts w:eastAsia="Times New Roman" w:cs="Times New Roman"/>
          <w:bCs/>
          <w:i/>
          <w:sz w:val="28"/>
          <w:szCs w:val="28"/>
        </w:rPr>
        <w:t>Kèm</w:t>
      </w:r>
      <w:proofErr w:type="spellEnd"/>
      <w:r w:rsidRPr="008F6317">
        <w:rPr>
          <w:rFonts w:eastAsia="Times New Roman" w:cs="Times New Roman"/>
          <w:bCs/>
          <w:i/>
          <w:sz w:val="28"/>
          <w:szCs w:val="28"/>
        </w:rPr>
        <w:t xml:space="preserve"> </w:t>
      </w:r>
      <w:proofErr w:type="spellStart"/>
      <w:r w:rsidRPr="008F6317">
        <w:rPr>
          <w:rFonts w:eastAsia="Times New Roman" w:cs="Times New Roman"/>
          <w:bCs/>
          <w:i/>
          <w:sz w:val="28"/>
          <w:szCs w:val="28"/>
        </w:rPr>
        <w:t>theo</w:t>
      </w:r>
      <w:proofErr w:type="spellEnd"/>
      <w:r w:rsidRPr="008F6317">
        <w:rPr>
          <w:rFonts w:eastAsia="Times New Roman" w:cs="Times New Roman"/>
          <w:bCs/>
          <w:i/>
          <w:sz w:val="28"/>
          <w:szCs w:val="28"/>
        </w:rPr>
        <w:t xml:space="preserve"> TT </w:t>
      </w:r>
      <w:proofErr w:type="spellStart"/>
      <w:r w:rsidRPr="008F6317">
        <w:rPr>
          <w:rFonts w:eastAsia="Times New Roman" w:cs="Times New Roman"/>
          <w:bCs/>
          <w:i/>
          <w:sz w:val="28"/>
          <w:szCs w:val="28"/>
        </w:rPr>
        <w:t>số</w:t>
      </w:r>
      <w:proofErr w:type="spellEnd"/>
      <w:r w:rsidRPr="008F6317">
        <w:rPr>
          <w:rFonts w:eastAsia="Times New Roman" w:cs="Times New Roman"/>
          <w:bCs/>
          <w:i/>
          <w:sz w:val="28"/>
          <w:szCs w:val="28"/>
        </w:rPr>
        <w:t xml:space="preserve">: </w:t>
      </w:r>
      <w:r w:rsidRPr="008F6317">
        <w:rPr>
          <w:rFonts w:eastAsia="Times New Roman" w:cs="Times New Roman"/>
          <w:i/>
          <w:sz w:val="28"/>
          <w:szCs w:val="28"/>
        </w:rPr>
        <w:t xml:space="preserve">03/2019/TT-BLĐTBXH </w:t>
      </w:r>
      <w:proofErr w:type="spellStart"/>
      <w:r w:rsidRPr="008F6317">
        <w:rPr>
          <w:rFonts w:eastAsia="Times New Roman" w:cs="Times New Roman"/>
          <w:i/>
          <w:iCs/>
          <w:sz w:val="28"/>
          <w:szCs w:val="28"/>
        </w:rPr>
        <w:t>ngày</w:t>
      </w:r>
      <w:proofErr w:type="spellEnd"/>
      <w:r w:rsidRPr="008F6317">
        <w:rPr>
          <w:rFonts w:eastAsia="Times New Roman" w:cs="Times New Roman"/>
          <w:i/>
          <w:iCs/>
          <w:sz w:val="28"/>
          <w:szCs w:val="28"/>
        </w:rPr>
        <w:t xml:space="preserve"> 17 </w:t>
      </w:r>
      <w:proofErr w:type="spellStart"/>
      <w:r w:rsidRPr="008F6317">
        <w:rPr>
          <w:rFonts w:eastAsia="Times New Roman" w:cs="Times New Roman"/>
          <w:i/>
          <w:iCs/>
          <w:sz w:val="28"/>
          <w:szCs w:val="28"/>
        </w:rPr>
        <w:t>tháng</w:t>
      </w:r>
      <w:proofErr w:type="spellEnd"/>
      <w:r w:rsidRPr="008F6317">
        <w:rPr>
          <w:rFonts w:eastAsia="Times New Roman" w:cs="Times New Roman"/>
          <w:i/>
          <w:iCs/>
          <w:sz w:val="28"/>
          <w:szCs w:val="28"/>
        </w:rPr>
        <w:t xml:space="preserve"> 01 </w:t>
      </w:r>
      <w:proofErr w:type="spellStart"/>
      <w:r w:rsidRPr="008F6317">
        <w:rPr>
          <w:rFonts w:eastAsia="Times New Roman" w:cs="Times New Roman"/>
          <w:i/>
          <w:iCs/>
          <w:sz w:val="28"/>
          <w:szCs w:val="28"/>
        </w:rPr>
        <w:t>năm</w:t>
      </w:r>
      <w:proofErr w:type="spellEnd"/>
      <w:r w:rsidRPr="008F6317">
        <w:rPr>
          <w:rFonts w:eastAsia="Times New Roman" w:cs="Times New Roman"/>
          <w:i/>
          <w:iCs/>
          <w:sz w:val="28"/>
          <w:szCs w:val="28"/>
        </w:rPr>
        <w:t xml:space="preserve"> 2019 </w:t>
      </w:r>
      <w:r w:rsidRPr="008F6317">
        <w:rPr>
          <w:rFonts w:eastAsia="Times New Roman" w:cs="Times New Roman"/>
          <w:i/>
          <w:sz w:val="28"/>
          <w:szCs w:val="28"/>
        </w:rPr>
        <w:t xml:space="preserve">Ban </w:t>
      </w:r>
      <w:proofErr w:type="spellStart"/>
      <w:r w:rsidRPr="008F6317">
        <w:rPr>
          <w:rFonts w:eastAsia="Times New Roman" w:cs="Times New Roman"/>
          <w:i/>
          <w:sz w:val="28"/>
          <w:szCs w:val="28"/>
        </w:rPr>
        <w:t>hành</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Chương</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trình</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môn</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học</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Tiếng</w:t>
      </w:r>
      <w:proofErr w:type="spellEnd"/>
      <w:r w:rsidRPr="008F6317">
        <w:rPr>
          <w:rFonts w:eastAsia="Times New Roman" w:cs="Times New Roman"/>
          <w:i/>
          <w:sz w:val="28"/>
          <w:szCs w:val="28"/>
        </w:rPr>
        <w:t xml:space="preserve"> Anh </w:t>
      </w:r>
      <w:proofErr w:type="spellStart"/>
      <w:r w:rsidRPr="008F6317">
        <w:rPr>
          <w:rFonts w:eastAsia="Times New Roman" w:cs="Times New Roman"/>
          <w:i/>
          <w:sz w:val="28"/>
          <w:szCs w:val="28"/>
        </w:rPr>
        <w:t>thuộc</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khối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các</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môn</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học</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chung</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trong</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chương</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trình</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đào</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tạo</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trình</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độ</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trung</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cấp</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trình</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độ</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cao</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đẳng</w:t>
      </w:r>
      <w:proofErr w:type="spellEnd"/>
      <w:r w:rsidRPr="008F6317">
        <w:rPr>
          <w:rFonts w:eastAsia="Times New Roman" w:cs="Times New Roman"/>
          <w:i/>
          <w:sz w:val="28"/>
          <w:szCs w:val="28"/>
        </w:rPr>
        <w:t>)</w:t>
      </w:r>
    </w:p>
    <w:p w14:paraId="76283F31" w14:textId="77777777" w:rsidR="00B964C4" w:rsidRPr="008F6317" w:rsidRDefault="00B964C4" w:rsidP="00D461FE">
      <w:pPr>
        <w:spacing w:after="0" w:line="312" w:lineRule="auto"/>
        <w:ind w:firstLine="720"/>
        <w:jc w:val="both"/>
        <w:rPr>
          <w:rFonts w:cs="Times New Roman"/>
          <w:b/>
          <w:sz w:val="28"/>
          <w:szCs w:val="28"/>
          <w:lang w:val="pt-BR"/>
        </w:rPr>
      </w:pPr>
      <w:r w:rsidRPr="008F6317">
        <w:rPr>
          <w:rFonts w:cs="Times New Roman"/>
          <w:b/>
          <w:sz w:val="28"/>
          <w:szCs w:val="28"/>
          <w:lang w:val="pt-BR"/>
        </w:rPr>
        <w:t>Tên môn học: Tiếng Anh</w:t>
      </w:r>
    </w:p>
    <w:p w14:paraId="010D3B02" w14:textId="77777777" w:rsidR="00B964C4" w:rsidRPr="008F6317" w:rsidRDefault="00B964C4" w:rsidP="00D461FE">
      <w:pPr>
        <w:spacing w:after="0" w:line="312" w:lineRule="auto"/>
        <w:ind w:firstLine="720"/>
        <w:jc w:val="both"/>
        <w:rPr>
          <w:rFonts w:eastAsia="Times New Roman" w:cs="Times New Roman"/>
          <w:sz w:val="28"/>
          <w:szCs w:val="28"/>
        </w:rPr>
      </w:pPr>
      <w:proofErr w:type="spellStart"/>
      <w:r w:rsidRPr="008F6317">
        <w:rPr>
          <w:rFonts w:eastAsia="Times New Roman" w:cs="Times New Roman"/>
          <w:b/>
          <w:bCs/>
          <w:sz w:val="28"/>
          <w:szCs w:val="28"/>
        </w:rPr>
        <w:t>Mã</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môn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học</w:t>
      </w:r>
      <w:proofErr w:type="spellEnd"/>
      <w:r w:rsidRPr="008F6317">
        <w:rPr>
          <w:rFonts w:eastAsia="Times New Roman" w:cs="Times New Roman"/>
          <w:b/>
          <w:bCs/>
          <w:sz w:val="28"/>
          <w:szCs w:val="28"/>
        </w:rPr>
        <w:t>: MH 06</w:t>
      </w:r>
    </w:p>
    <w:p w14:paraId="739D671B" w14:textId="77777777" w:rsidR="00B964C4" w:rsidRPr="008F6317" w:rsidRDefault="00B964C4" w:rsidP="00D461FE">
      <w:pPr>
        <w:spacing w:after="0" w:line="312" w:lineRule="auto"/>
        <w:ind w:firstLine="720"/>
        <w:jc w:val="both"/>
        <w:rPr>
          <w:rFonts w:eastAsia="Times New Roman" w:cs="Times New Roman"/>
          <w:sz w:val="28"/>
          <w:szCs w:val="28"/>
        </w:rPr>
      </w:pPr>
      <w:proofErr w:type="spellStart"/>
      <w:r w:rsidRPr="008F6317">
        <w:rPr>
          <w:rFonts w:eastAsia="Times New Roman" w:cs="Times New Roman"/>
          <w:b/>
          <w:bCs/>
          <w:sz w:val="28"/>
          <w:szCs w:val="28"/>
        </w:rPr>
        <w:t>Thời</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gian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thực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hiện</w:t>
      </w:r>
      <w:proofErr w:type="spellEnd"/>
      <w:r w:rsidRPr="008F6317">
        <w:rPr>
          <w:rFonts w:eastAsia="Times New Roman" w:cs="Times New Roman"/>
          <w:b/>
          <w:bCs/>
          <w:sz w:val="28"/>
          <w:szCs w:val="28"/>
        </w:rPr>
        <w:t>:</w:t>
      </w:r>
      <w:r w:rsidRPr="008F6317">
        <w:rPr>
          <w:rFonts w:eastAsia="Times New Roman" w:cs="Times New Roman"/>
          <w:sz w:val="28"/>
          <w:szCs w:val="28"/>
        </w:rPr>
        <w:t xml:space="preserve"> 120 </w:t>
      </w:r>
      <w:proofErr w:type="spellStart"/>
      <w:r w:rsidRPr="008F6317">
        <w:rPr>
          <w:rFonts w:eastAsia="Times New Roman" w:cs="Times New Roman"/>
          <w:sz w:val="28"/>
          <w:szCs w:val="28"/>
        </w:rPr>
        <w:t>giờ</w:t>
      </w:r>
      <w:proofErr w:type="spellEnd"/>
      <w:r w:rsidRPr="008F6317">
        <w:rPr>
          <w:rFonts w:eastAsia="Times New Roman" w:cs="Times New Roman"/>
          <w:sz w:val="28"/>
          <w:szCs w:val="28"/>
        </w:rPr>
        <w:t xml:space="preserve">, (Lý </w:t>
      </w:r>
      <w:proofErr w:type="spellStart"/>
      <w:r w:rsidRPr="008F6317">
        <w:rPr>
          <w:rFonts w:eastAsia="Times New Roman" w:cs="Times New Roman"/>
          <w:sz w:val="28"/>
          <w:szCs w:val="28"/>
        </w:rPr>
        <w:t>thuyết</w:t>
      </w:r>
      <w:proofErr w:type="spellEnd"/>
      <w:r w:rsidRPr="008F6317">
        <w:rPr>
          <w:rFonts w:eastAsia="Times New Roman" w:cs="Times New Roman"/>
          <w:sz w:val="28"/>
          <w:szCs w:val="28"/>
        </w:rPr>
        <w:t xml:space="preserve">: 42 </w:t>
      </w:r>
      <w:proofErr w:type="spellStart"/>
      <w:r w:rsidRPr="008F6317">
        <w:rPr>
          <w:rFonts w:eastAsia="Times New Roman" w:cs="Times New Roman"/>
          <w:sz w:val="28"/>
          <w:szCs w:val="28"/>
        </w:rPr>
        <w:t>giờ</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72 </w:t>
      </w:r>
      <w:proofErr w:type="spellStart"/>
      <w:r w:rsidRPr="008F6317">
        <w:rPr>
          <w:rFonts w:eastAsia="Times New Roman" w:cs="Times New Roman"/>
          <w:sz w:val="28"/>
          <w:szCs w:val="28"/>
        </w:rPr>
        <w:t>giờ</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6 </w:t>
      </w:r>
      <w:proofErr w:type="spellStart"/>
      <w:r w:rsidRPr="008F6317">
        <w:rPr>
          <w:rFonts w:eastAsia="Times New Roman" w:cs="Times New Roman"/>
          <w:sz w:val="28"/>
          <w:szCs w:val="28"/>
        </w:rPr>
        <w:t>giờ</w:t>
      </w:r>
      <w:proofErr w:type="spellEnd"/>
      <w:r w:rsidRPr="008F6317">
        <w:rPr>
          <w:rFonts w:eastAsia="Times New Roman" w:cs="Times New Roman"/>
          <w:sz w:val="28"/>
          <w:szCs w:val="28"/>
        </w:rPr>
        <w:t>).</w:t>
      </w:r>
    </w:p>
    <w:p w14:paraId="78897D8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I. </w:t>
      </w:r>
      <w:proofErr w:type="spellStart"/>
      <w:r w:rsidRPr="008F6317">
        <w:rPr>
          <w:rFonts w:eastAsia="Times New Roman" w:cs="Times New Roman"/>
          <w:b/>
          <w:bCs/>
          <w:sz w:val="28"/>
          <w:szCs w:val="28"/>
        </w:rPr>
        <w:t>Vị</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trí</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tính</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chất</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của</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môn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học</w:t>
      </w:r>
      <w:proofErr w:type="spellEnd"/>
    </w:p>
    <w:p w14:paraId="4DA1A00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1. </w:t>
      </w:r>
      <w:proofErr w:type="spellStart"/>
      <w:r w:rsidRPr="008F6317">
        <w:rPr>
          <w:rFonts w:eastAsia="Times New Roman" w:cs="Times New Roman"/>
          <w:b/>
          <w:bCs/>
          <w:sz w:val="28"/>
          <w:szCs w:val="28"/>
        </w:rPr>
        <w:t>Vị</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trí</w:t>
      </w:r>
      <w:proofErr w:type="spellEnd"/>
      <w:r w:rsidRPr="008F6317">
        <w:rPr>
          <w:rFonts w:eastAsia="Times New Roman" w:cs="Times New Roman"/>
          <w:b/>
          <w:bCs/>
          <w:sz w:val="28"/>
          <w:szCs w:val="28"/>
        </w:rPr>
        <w:t>:</w:t>
      </w:r>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Tiếng</w:t>
      </w:r>
      <w:proofErr w:type="spellEnd"/>
      <w:r w:rsidRPr="008F6317">
        <w:rPr>
          <w:rFonts w:eastAsia="Times New Roman" w:cs="Times New Roman"/>
          <w:sz w:val="28"/>
          <w:szCs w:val="28"/>
        </w:rPr>
        <w:t xml:space="preserve"> Anh </w:t>
      </w:r>
      <w:proofErr w:type="spellStart"/>
      <w:r w:rsidRPr="008F6317">
        <w:rPr>
          <w:rFonts w:eastAsia="Times New Roman" w:cs="Times New Roman"/>
          <w:sz w:val="28"/>
          <w:szCs w:val="28"/>
        </w:rPr>
        <w:t>là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bắt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buộc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đào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đẳng</w:t>
      </w:r>
      <w:proofErr w:type="spellEnd"/>
      <w:r w:rsidRPr="008F6317">
        <w:rPr>
          <w:rFonts w:eastAsia="Times New Roman" w:cs="Times New Roman"/>
          <w:sz w:val="28"/>
          <w:szCs w:val="28"/>
        </w:rPr>
        <w:t>.</w:t>
      </w:r>
    </w:p>
    <w:p w14:paraId="4C85DDE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 </w:t>
      </w:r>
      <w:proofErr w:type="spellStart"/>
      <w:r w:rsidRPr="008F6317">
        <w:rPr>
          <w:rFonts w:eastAsia="Times New Roman" w:cs="Times New Roman"/>
          <w:b/>
          <w:bCs/>
          <w:sz w:val="28"/>
          <w:szCs w:val="28"/>
        </w:rPr>
        <w:t>Tính</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chất</w:t>
      </w:r>
      <w:proofErr w:type="spellEnd"/>
      <w:r w:rsidRPr="008F6317">
        <w:rPr>
          <w:rFonts w:eastAsia="Times New Roman" w:cs="Times New Roman"/>
          <w:b/>
          <w:bCs/>
          <w:sz w:val="28"/>
          <w:szCs w:val="28"/>
        </w:rPr>
        <w:t>:</w:t>
      </w:r>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Tiếng</w:t>
      </w:r>
      <w:proofErr w:type="spellEnd"/>
      <w:r w:rsidRPr="008F6317">
        <w:rPr>
          <w:rFonts w:eastAsia="Times New Roman" w:cs="Times New Roman"/>
          <w:sz w:val="28"/>
          <w:szCs w:val="28"/>
        </w:rPr>
        <w:t xml:space="preserve"> Anh bao </w:t>
      </w:r>
      <w:proofErr w:type="spellStart"/>
      <w:r w:rsidRPr="008F6317">
        <w:rPr>
          <w:rFonts w:eastAsia="Times New Roman" w:cs="Times New Roman"/>
          <w:sz w:val="28"/>
          <w:szCs w:val="28"/>
        </w:rPr>
        <w:t>gồm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tiếng</w:t>
      </w:r>
      <w:proofErr w:type="spellEnd"/>
      <w:r w:rsidRPr="008F6317">
        <w:rPr>
          <w:rFonts w:eastAsia="Times New Roman" w:cs="Times New Roman"/>
          <w:sz w:val="28"/>
          <w:szCs w:val="28"/>
        </w:rPr>
        <w:t xml:space="preserve"> Anh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đào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w:t>
      </w:r>
    </w:p>
    <w:p w14:paraId="469DBB55"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II. </w:t>
      </w:r>
      <w:proofErr w:type="spellStart"/>
      <w:r w:rsidRPr="008F6317">
        <w:rPr>
          <w:rFonts w:eastAsia="Times New Roman" w:cs="Times New Roman"/>
          <w:b/>
          <w:bCs/>
          <w:sz w:val="28"/>
          <w:szCs w:val="28"/>
        </w:rPr>
        <w:t>Mục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tiêu</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môn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học</w:t>
      </w:r>
      <w:proofErr w:type="spellEnd"/>
    </w:p>
    <w:p w14:paraId="2C28875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Sau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ở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đẳng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Bậc</w:t>
      </w:r>
      <w:proofErr w:type="spellEnd"/>
      <w:r w:rsidRPr="008F6317">
        <w:rPr>
          <w:rFonts w:eastAsia="Times New Roman" w:cs="Times New Roman"/>
          <w:sz w:val="28"/>
          <w:szCs w:val="28"/>
        </w:rPr>
        <w:t xml:space="preserve"> 2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Khung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6 </w:t>
      </w:r>
      <w:proofErr w:type="spellStart"/>
      <w:r w:rsidRPr="008F6317">
        <w:rPr>
          <w:rFonts w:eastAsia="Times New Roman" w:cs="Times New Roman"/>
          <w:sz w:val="28"/>
          <w:szCs w:val="28"/>
        </w:rPr>
        <w:t>bậc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dùng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Việt Nam, </w:t>
      </w:r>
      <w:proofErr w:type="spellStart"/>
      <w:r w:rsidRPr="008F6317">
        <w:rPr>
          <w:rFonts w:eastAsia="Times New Roman" w:cs="Times New Roman"/>
          <w:sz w:val="28"/>
          <w:szCs w:val="28"/>
        </w:rPr>
        <w:t>cụ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thể</w:t>
      </w:r>
      <w:proofErr w:type="spellEnd"/>
      <w:r w:rsidRPr="008F6317">
        <w:rPr>
          <w:rFonts w:eastAsia="Times New Roman" w:cs="Times New Roman"/>
          <w:sz w:val="28"/>
          <w:szCs w:val="28"/>
        </w:rPr>
        <w:t>:</w:t>
      </w:r>
    </w:p>
    <w:p w14:paraId="29DDF2A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1. </w:t>
      </w:r>
      <w:proofErr w:type="spellStart"/>
      <w:r w:rsidRPr="008F6317">
        <w:rPr>
          <w:rFonts w:eastAsia="Times New Roman" w:cs="Times New Roman"/>
          <w:b/>
          <w:bCs/>
          <w:sz w:val="28"/>
          <w:szCs w:val="28"/>
        </w:rPr>
        <w:t>Về</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kiến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thức</w:t>
      </w:r>
      <w:proofErr w:type="spellEnd"/>
    </w:p>
    <w:p w14:paraId="42B37BF0" w14:textId="77777777" w:rsidR="00B964C4" w:rsidRPr="008F6317" w:rsidRDefault="00B964C4" w:rsidP="00D461FE">
      <w:pPr>
        <w:spacing w:after="0" w:line="312" w:lineRule="auto"/>
        <w:ind w:firstLine="720"/>
        <w:jc w:val="both"/>
        <w:rPr>
          <w:rFonts w:eastAsia="Times New Roman" w:cs="Times New Roman"/>
          <w:sz w:val="28"/>
          <w:szCs w:val="28"/>
        </w:rPr>
      </w:pPr>
      <w:proofErr w:type="spellStart"/>
      <w:r w:rsidRPr="008F6317">
        <w:rPr>
          <w:rFonts w:eastAsia="Times New Roman" w:cs="Times New Roman"/>
          <w:sz w:val="28"/>
          <w:szCs w:val="28"/>
        </w:rPr>
        <w:t>Nhận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trúc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biệt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quen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phẩm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uống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biệt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thói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quen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mua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sắm</w:t>
      </w:r>
      <w:proofErr w:type="spellEnd"/>
      <w:r w:rsidRPr="008F6317">
        <w:rPr>
          <w:rFonts w:eastAsia="Times New Roman" w:cs="Times New Roman"/>
          <w:sz w:val="28"/>
          <w:szCs w:val="28"/>
        </w:rPr>
        <w:t>.</w:t>
      </w:r>
    </w:p>
    <w:p w14:paraId="7AA67CA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 </w:t>
      </w:r>
      <w:proofErr w:type="spellStart"/>
      <w:r w:rsidRPr="008F6317">
        <w:rPr>
          <w:rFonts w:eastAsia="Times New Roman" w:cs="Times New Roman"/>
          <w:b/>
          <w:bCs/>
          <w:sz w:val="28"/>
          <w:szCs w:val="28"/>
        </w:rPr>
        <w:t>Về</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p>
    <w:p w14:paraId="6009040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a)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Nghe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yếu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chậm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rõ</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ràng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rảnh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rỗi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uống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dịp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lễ</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biệt</w:t>
      </w:r>
      <w:proofErr w:type="spellEnd"/>
      <w:r w:rsidRPr="008F6317">
        <w:rPr>
          <w:rFonts w:eastAsia="Times New Roman" w:cs="Times New Roman"/>
          <w:sz w:val="28"/>
          <w:szCs w:val="28"/>
        </w:rPr>
        <w:t xml:space="preserve">, du </w:t>
      </w:r>
      <w:proofErr w:type="spellStart"/>
      <w:r w:rsidRPr="008F6317">
        <w:rPr>
          <w:rFonts w:eastAsia="Times New Roman" w:cs="Times New Roman"/>
          <w:sz w:val="28"/>
          <w:szCs w:val="28"/>
        </w:rPr>
        <w:t>lịch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mua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sắm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ý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dịch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quen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chậm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rõ</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ràng</w:t>
      </w:r>
      <w:proofErr w:type="spellEnd"/>
      <w:r w:rsidRPr="008F6317">
        <w:rPr>
          <w:rFonts w:eastAsia="Times New Roman" w:cs="Times New Roman"/>
          <w:sz w:val="28"/>
          <w:szCs w:val="28"/>
        </w:rPr>
        <w:t>.</w:t>
      </w:r>
    </w:p>
    <w:p w14:paraId="54ECA05D"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lastRenderedPageBreak/>
        <w:t xml:space="preserve">b)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nói</w:t>
      </w:r>
      <w:proofErr w:type="spellEnd"/>
      <w:r w:rsidRPr="008F6317">
        <w:rPr>
          <w:rFonts w:eastAsia="Times New Roman" w:cs="Times New Roman"/>
          <w:sz w:val="28"/>
          <w:szCs w:val="28"/>
        </w:rPr>
        <w:t xml:space="preserve">: Giao </w:t>
      </w:r>
      <w:proofErr w:type="spellStart"/>
      <w:r w:rsidRPr="008F6317">
        <w:rPr>
          <w:rFonts w:eastAsia="Times New Roman" w:cs="Times New Roman"/>
          <w:sz w:val="28"/>
          <w:szCs w:val="28"/>
        </w:rPr>
        <w:t>tiếp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quen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lễ</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biệt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du </w:t>
      </w:r>
      <w:proofErr w:type="spellStart"/>
      <w:r w:rsidRPr="008F6317">
        <w:rPr>
          <w:rFonts w:eastAsia="Times New Roman" w:cs="Times New Roman"/>
          <w:sz w:val="28"/>
          <w:szCs w:val="28"/>
        </w:rPr>
        <w:t>lịch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lễ</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biệt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phẩm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thói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quen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mua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sắm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huống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ngắn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gọn</w:t>
      </w:r>
      <w:proofErr w:type="spellEnd"/>
      <w:r w:rsidRPr="008F6317">
        <w:rPr>
          <w:rFonts w:eastAsia="Times New Roman" w:cs="Times New Roman"/>
          <w:sz w:val="28"/>
          <w:szCs w:val="28"/>
        </w:rPr>
        <w:t>.</w:t>
      </w:r>
    </w:p>
    <w:p w14:paraId="14D0FA7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c)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ngắn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quen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ý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tin chi </w:t>
      </w:r>
      <w:proofErr w:type="spellStart"/>
      <w:r w:rsidRPr="008F6317">
        <w:rPr>
          <w:rFonts w:eastAsia="Times New Roman" w:cs="Times New Roman"/>
          <w:sz w:val="28"/>
          <w:szCs w:val="28"/>
        </w:rPr>
        <w:t>tiết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qua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bè</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rảnh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rỗi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uống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lễ</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biệt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chào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đón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mới</w:t>
      </w:r>
      <w:proofErr w:type="spellEnd"/>
      <w:r w:rsidRPr="008F6317">
        <w:rPr>
          <w:rFonts w:eastAsia="Times New Roman" w:cs="Times New Roman"/>
          <w:sz w:val="28"/>
          <w:szCs w:val="28"/>
        </w:rPr>
        <w:t xml:space="preserve"> ở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thói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quen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mua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sắm</w:t>
      </w:r>
      <w:proofErr w:type="spellEnd"/>
      <w:r w:rsidRPr="008F6317">
        <w:rPr>
          <w:rFonts w:eastAsia="Times New Roman" w:cs="Times New Roman"/>
          <w:sz w:val="28"/>
          <w:szCs w:val="28"/>
        </w:rPr>
        <w:t>.</w:t>
      </w:r>
    </w:p>
    <w:p w14:paraId="302633B3"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d)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mệnh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nhau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ngắn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rảnh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rỗi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ở,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uống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lễ</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dịp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biệt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chào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đón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thói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quen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mua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sắm</w:t>
      </w:r>
      <w:proofErr w:type="spellEnd"/>
      <w:r w:rsidRPr="008F6317">
        <w:rPr>
          <w:rFonts w:eastAsia="Times New Roman" w:cs="Times New Roman"/>
          <w:sz w:val="28"/>
          <w:szCs w:val="28"/>
        </w:rPr>
        <w:t>.</w:t>
      </w:r>
    </w:p>
    <w:p w14:paraId="449A2CE6" w14:textId="77777777" w:rsidR="00B964C4" w:rsidRPr="008F6317" w:rsidRDefault="00B964C4" w:rsidP="00D461FE">
      <w:pPr>
        <w:spacing w:after="0" w:line="312" w:lineRule="auto"/>
        <w:ind w:firstLine="720"/>
        <w:jc w:val="both"/>
        <w:rPr>
          <w:rFonts w:eastAsia="Times New Roman" w:cs="Times New Roman"/>
          <w:sz w:val="28"/>
          <w:szCs w:val="28"/>
        </w:rPr>
      </w:pPr>
      <w:bookmarkStart w:id="56" w:name="bookmark0"/>
      <w:r w:rsidRPr="008F6317">
        <w:rPr>
          <w:rFonts w:eastAsia="Times New Roman" w:cs="Times New Roman"/>
          <w:b/>
          <w:bCs/>
          <w:sz w:val="28"/>
          <w:szCs w:val="28"/>
        </w:rPr>
        <w:t xml:space="preserve">3. </w:t>
      </w:r>
      <w:bookmarkEnd w:id="56"/>
      <w:proofErr w:type="spellStart"/>
      <w:r w:rsidRPr="008F6317">
        <w:rPr>
          <w:rFonts w:eastAsia="Times New Roman" w:cs="Times New Roman"/>
          <w:b/>
          <w:bCs/>
          <w:sz w:val="28"/>
          <w:szCs w:val="28"/>
        </w:rPr>
        <w:t>Về</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lực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tự</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chủ</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và</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trách</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nhiệm</w:t>
      </w:r>
      <w:proofErr w:type="spellEnd"/>
    </w:p>
    <w:p w14:paraId="69B9495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Nhận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tầm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trọng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nói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Tiếng</w:t>
      </w:r>
      <w:proofErr w:type="spellEnd"/>
      <w:r w:rsidRPr="008F6317">
        <w:rPr>
          <w:rFonts w:eastAsia="Times New Roman" w:cs="Times New Roman"/>
          <w:sz w:val="28"/>
          <w:szCs w:val="28"/>
        </w:rPr>
        <w:t xml:space="preserve"> Anh </w:t>
      </w:r>
      <w:proofErr w:type="spellStart"/>
      <w:r w:rsidRPr="008F6317">
        <w:rPr>
          <w:rFonts w:eastAsia="Times New Roman" w:cs="Times New Roman"/>
          <w:sz w:val="28"/>
          <w:szCs w:val="28"/>
        </w:rPr>
        <w:t>nói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riêng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tiếng</w:t>
      </w:r>
      <w:proofErr w:type="spellEnd"/>
      <w:r w:rsidRPr="008F6317">
        <w:rPr>
          <w:rFonts w:eastAsia="Times New Roman" w:cs="Times New Roman"/>
          <w:sz w:val="28"/>
          <w:szCs w:val="28"/>
        </w:rPr>
        <w:t xml:space="preserve"> Anh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w:t>
      </w:r>
    </w:p>
    <w:p w14:paraId="043FB45A"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nhóm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tiếng</w:t>
      </w:r>
      <w:proofErr w:type="spellEnd"/>
      <w:r w:rsidRPr="008F6317">
        <w:rPr>
          <w:rFonts w:eastAsia="Times New Roman" w:cs="Times New Roman"/>
          <w:sz w:val="28"/>
          <w:szCs w:val="28"/>
        </w:rPr>
        <w:t xml:space="preserve"> Anh </w:t>
      </w:r>
      <w:proofErr w:type="spellStart"/>
      <w:r w:rsidRPr="008F6317">
        <w:rPr>
          <w:rFonts w:eastAsia="Times New Roman" w:cs="Times New Roman"/>
          <w:sz w:val="28"/>
          <w:szCs w:val="28"/>
        </w:rPr>
        <w:t>vào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khác</w:t>
      </w:r>
      <w:proofErr w:type="spellEnd"/>
      <w:r w:rsidRPr="008F6317">
        <w:rPr>
          <w:rFonts w:eastAsia="Times New Roman" w:cs="Times New Roman"/>
          <w:sz w:val="28"/>
          <w:szCs w:val="28"/>
        </w:rPr>
        <w:t>.</w:t>
      </w:r>
    </w:p>
    <w:p w14:paraId="1AF68C15"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III. </w:t>
      </w:r>
      <w:proofErr w:type="spellStart"/>
      <w:r w:rsidRPr="008F6317">
        <w:rPr>
          <w:rFonts w:eastAsia="Times New Roman" w:cs="Times New Roman"/>
          <w:b/>
          <w:bCs/>
          <w:sz w:val="28"/>
          <w:szCs w:val="28"/>
        </w:rPr>
        <w:t>Nội</w:t>
      </w:r>
      <w:proofErr w:type="spellEnd"/>
      <w:r w:rsidRPr="008F6317">
        <w:rPr>
          <w:rFonts w:eastAsia="Times New Roman" w:cs="Times New Roman"/>
          <w:b/>
          <w:bCs/>
          <w:sz w:val="28"/>
          <w:szCs w:val="28"/>
        </w:rPr>
        <w:t xml:space="preserve"> dung </w:t>
      </w:r>
      <w:proofErr w:type="spellStart"/>
      <w:r w:rsidRPr="008F6317">
        <w:rPr>
          <w:rFonts w:eastAsia="Times New Roman" w:cs="Times New Roman"/>
          <w:b/>
          <w:bCs/>
          <w:sz w:val="28"/>
          <w:szCs w:val="28"/>
        </w:rPr>
        <w:t>môn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học</w:t>
      </w:r>
      <w:proofErr w:type="spellEnd"/>
    </w:p>
    <w:p w14:paraId="7F68BB9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1. </w:t>
      </w:r>
      <w:proofErr w:type="spellStart"/>
      <w:r w:rsidRPr="008F6317">
        <w:rPr>
          <w:rFonts w:eastAsia="Times New Roman" w:cs="Times New Roman"/>
          <w:b/>
          <w:bCs/>
          <w:sz w:val="28"/>
          <w:szCs w:val="28"/>
        </w:rPr>
        <w:t>Nội</w:t>
      </w:r>
      <w:proofErr w:type="spellEnd"/>
      <w:r w:rsidRPr="008F6317">
        <w:rPr>
          <w:rFonts w:eastAsia="Times New Roman" w:cs="Times New Roman"/>
          <w:b/>
          <w:bCs/>
          <w:sz w:val="28"/>
          <w:szCs w:val="28"/>
        </w:rPr>
        <w:t xml:space="preserve"> dung </w:t>
      </w:r>
      <w:proofErr w:type="spellStart"/>
      <w:r w:rsidRPr="008F6317">
        <w:rPr>
          <w:rFonts w:eastAsia="Times New Roman" w:cs="Times New Roman"/>
          <w:b/>
          <w:bCs/>
          <w:sz w:val="28"/>
          <w:szCs w:val="28"/>
        </w:rPr>
        <w:t>tổng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quát</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và</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phân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bổ</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thời</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gian</w:t>
      </w:r>
      <w:proofErr w:type="spellEnd"/>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01"/>
        <w:gridCol w:w="4208"/>
        <w:gridCol w:w="1137"/>
        <w:gridCol w:w="980"/>
        <w:gridCol w:w="1417"/>
        <w:gridCol w:w="892"/>
      </w:tblGrid>
      <w:tr w:rsidR="00B964C4" w:rsidRPr="008F6317" w14:paraId="35F8E9F5" w14:textId="77777777" w:rsidTr="008B63B3">
        <w:trPr>
          <w:tblHeader/>
        </w:trPr>
        <w:tc>
          <w:tcPr>
            <w:tcW w:w="375"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F2B33A" w14:textId="77777777" w:rsidR="00B964C4" w:rsidRPr="008F6317" w:rsidRDefault="00B964C4" w:rsidP="00D461FE">
            <w:pPr>
              <w:spacing w:after="0" w:line="312" w:lineRule="auto"/>
              <w:jc w:val="center"/>
              <w:rPr>
                <w:rFonts w:eastAsia="Times New Roman" w:cs="Times New Roman"/>
                <w:sz w:val="28"/>
                <w:szCs w:val="28"/>
              </w:rPr>
            </w:pPr>
            <w:proofErr w:type="spellStart"/>
            <w:r w:rsidRPr="008F6317">
              <w:rPr>
                <w:rFonts w:eastAsia="Times New Roman" w:cs="Times New Roman"/>
                <w:b/>
                <w:bCs/>
                <w:sz w:val="28"/>
                <w:szCs w:val="28"/>
              </w:rPr>
              <w:t>Số</w:t>
            </w:r>
            <w:proofErr w:type="spellEnd"/>
            <w:r w:rsidRPr="008F6317">
              <w:rPr>
                <w:rFonts w:eastAsia="Times New Roman" w:cs="Times New Roman"/>
                <w:b/>
                <w:bCs/>
                <w:sz w:val="28"/>
                <w:szCs w:val="28"/>
              </w:rPr>
              <w:t xml:space="preserve"> TT</w:t>
            </w:r>
          </w:p>
        </w:tc>
        <w:tc>
          <w:tcPr>
            <w:tcW w:w="2254"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D2AAA3" w14:textId="77777777" w:rsidR="00B964C4" w:rsidRPr="008F6317" w:rsidRDefault="00B964C4" w:rsidP="00D461FE">
            <w:pPr>
              <w:spacing w:after="0" w:line="312" w:lineRule="auto"/>
              <w:jc w:val="center"/>
              <w:rPr>
                <w:rFonts w:eastAsia="Times New Roman" w:cs="Times New Roman"/>
                <w:sz w:val="28"/>
                <w:szCs w:val="28"/>
              </w:rPr>
            </w:pPr>
            <w:proofErr w:type="spellStart"/>
            <w:r w:rsidRPr="008F6317">
              <w:rPr>
                <w:rFonts w:eastAsia="Times New Roman" w:cs="Times New Roman"/>
                <w:b/>
                <w:bCs/>
                <w:sz w:val="28"/>
                <w:szCs w:val="28"/>
              </w:rPr>
              <w:t>Tên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đơn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vị</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bài</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học</w:t>
            </w:r>
            <w:proofErr w:type="spellEnd"/>
          </w:p>
        </w:tc>
        <w:tc>
          <w:tcPr>
            <w:tcW w:w="609"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E8FEB7" w14:textId="77777777" w:rsidR="00B964C4" w:rsidRPr="008F6317" w:rsidRDefault="00B964C4" w:rsidP="00D461FE">
            <w:pPr>
              <w:spacing w:after="0" w:line="312" w:lineRule="auto"/>
              <w:jc w:val="center"/>
              <w:rPr>
                <w:rFonts w:eastAsia="Times New Roman" w:cs="Times New Roman"/>
                <w:sz w:val="28"/>
                <w:szCs w:val="28"/>
              </w:rPr>
            </w:pPr>
            <w:proofErr w:type="spellStart"/>
            <w:r w:rsidRPr="008F6317">
              <w:rPr>
                <w:rFonts w:eastAsia="Times New Roman" w:cs="Times New Roman"/>
                <w:b/>
                <w:bCs/>
                <w:sz w:val="28"/>
                <w:szCs w:val="28"/>
              </w:rPr>
              <w:t>Tổng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số</w:t>
            </w:r>
            <w:proofErr w:type="spellEnd"/>
          </w:p>
        </w:tc>
        <w:tc>
          <w:tcPr>
            <w:tcW w:w="1762" w:type="pct"/>
            <w:gridSpan w:val="3"/>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80819B" w14:textId="77777777" w:rsidR="00B964C4" w:rsidRPr="008F6317" w:rsidRDefault="00B964C4" w:rsidP="00D461FE">
            <w:pPr>
              <w:spacing w:after="0" w:line="312" w:lineRule="auto"/>
              <w:jc w:val="center"/>
              <w:rPr>
                <w:rFonts w:eastAsia="Times New Roman" w:cs="Times New Roman"/>
                <w:sz w:val="28"/>
                <w:szCs w:val="28"/>
              </w:rPr>
            </w:pPr>
            <w:proofErr w:type="spellStart"/>
            <w:r w:rsidRPr="008F6317">
              <w:rPr>
                <w:rFonts w:eastAsia="Times New Roman" w:cs="Times New Roman"/>
                <w:b/>
                <w:bCs/>
                <w:sz w:val="28"/>
                <w:szCs w:val="28"/>
              </w:rPr>
              <w:t>Thời</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gian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giờ</w:t>
            </w:r>
            <w:proofErr w:type="spellEnd"/>
            <w:r w:rsidRPr="008F6317">
              <w:rPr>
                <w:rFonts w:eastAsia="Times New Roman" w:cs="Times New Roman"/>
                <w:b/>
                <w:bCs/>
                <w:sz w:val="28"/>
                <w:szCs w:val="28"/>
              </w:rPr>
              <w:t>)</w:t>
            </w:r>
          </w:p>
        </w:tc>
      </w:tr>
      <w:tr w:rsidR="00B964C4" w:rsidRPr="008F6317" w14:paraId="1CE5D6E8" w14:textId="77777777" w:rsidTr="008B63B3">
        <w:tblPrEx>
          <w:tblBorders>
            <w:top w:val="none" w:sz="0" w:space="0" w:color="auto"/>
            <w:bottom w:val="none" w:sz="0" w:space="0" w:color="auto"/>
            <w:insideH w:val="none" w:sz="0" w:space="0" w:color="auto"/>
            <w:insideV w:val="none" w:sz="0" w:space="0" w:color="auto"/>
          </w:tblBorders>
        </w:tblPrEx>
        <w:trPr>
          <w:tblHeader/>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29341CE5" w14:textId="77777777" w:rsidR="00B964C4" w:rsidRPr="008F6317" w:rsidRDefault="00B964C4" w:rsidP="00D461FE">
            <w:pPr>
              <w:spacing w:after="0" w:line="312" w:lineRule="auto"/>
              <w:jc w:val="center"/>
              <w:rPr>
                <w:rFonts w:eastAsia="Times New Roman" w:cs="Times New Roman"/>
                <w:sz w:val="28"/>
                <w:szCs w:val="28"/>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4F453C35" w14:textId="77777777" w:rsidR="00B964C4" w:rsidRPr="008F6317" w:rsidRDefault="00B964C4" w:rsidP="00D461FE">
            <w:pPr>
              <w:spacing w:after="0" w:line="312" w:lineRule="auto"/>
              <w:jc w:val="center"/>
              <w:rPr>
                <w:rFonts w:eastAsia="Times New Roman" w:cs="Times New Roman"/>
                <w:sz w:val="28"/>
                <w:szCs w:val="28"/>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2E238DE1" w14:textId="77777777" w:rsidR="00B964C4" w:rsidRPr="008F6317" w:rsidRDefault="00B964C4" w:rsidP="00D461FE">
            <w:pPr>
              <w:spacing w:after="0" w:line="312" w:lineRule="auto"/>
              <w:jc w:val="center"/>
              <w:rPr>
                <w:rFonts w:eastAsia="Times New Roman" w:cs="Times New Roman"/>
                <w:sz w:val="28"/>
                <w:szCs w:val="28"/>
              </w:rPr>
            </w:pP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06B54D"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b/>
                <w:bCs/>
                <w:sz w:val="28"/>
                <w:szCs w:val="28"/>
              </w:rPr>
              <w:t xml:space="preserve">Lý </w:t>
            </w:r>
            <w:proofErr w:type="spellStart"/>
            <w:r w:rsidRPr="008F6317">
              <w:rPr>
                <w:rFonts w:eastAsia="Times New Roman" w:cs="Times New Roman"/>
                <w:b/>
                <w:bCs/>
                <w:sz w:val="28"/>
                <w:szCs w:val="28"/>
              </w:rPr>
              <w:t>thuyết</w:t>
            </w:r>
            <w:proofErr w:type="spellEnd"/>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66062B" w14:textId="77777777" w:rsidR="00B964C4" w:rsidRPr="008F6317" w:rsidRDefault="00B964C4" w:rsidP="00D461FE">
            <w:pPr>
              <w:spacing w:after="0" w:line="312" w:lineRule="auto"/>
              <w:jc w:val="center"/>
              <w:rPr>
                <w:rFonts w:eastAsia="Times New Roman" w:cs="Times New Roman"/>
                <w:sz w:val="28"/>
                <w:szCs w:val="28"/>
              </w:rPr>
            </w:pPr>
            <w:proofErr w:type="spellStart"/>
            <w:r w:rsidRPr="008F6317">
              <w:rPr>
                <w:rFonts w:eastAsia="Times New Roman" w:cs="Times New Roman"/>
                <w:b/>
                <w:bCs/>
                <w:sz w:val="28"/>
                <w:szCs w:val="28"/>
              </w:rPr>
              <w:t>Thực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hành</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thảo</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luận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bài</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tập</w:t>
            </w:r>
            <w:proofErr w:type="spellEnd"/>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076622" w14:textId="77777777" w:rsidR="00B964C4" w:rsidRPr="008F6317" w:rsidRDefault="00B964C4" w:rsidP="00D461FE">
            <w:pPr>
              <w:spacing w:after="0" w:line="312" w:lineRule="auto"/>
              <w:jc w:val="center"/>
              <w:rPr>
                <w:rFonts w:eastAsia="Times New Roman" w:cs="Times New Roman"/>
                <w:sz w:val="28"/>
                <w:szCs w:val="28"/>
              </w:rPr>
            </w:pPr>
            <w:proofErr w:type="spellStart"/>
            <w:r w:rsidRPr="008F6317">
              <w:rPr>
                <w:rFonts w:eastAsia="Times New Roman" w:cs="Times New Roman"/>
                <w:b/>
                <w:bCs/>
                <w:sz w:val="28"/>
                <w:szCs w:val="28"/>
              </w:rPr>
              <w:t>Kiểm</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tra</w:t>
            </w:r>
            <w:proofErr w:type="spellEnd"/>
            <w:r w:rsidRPr="008F6317">
              <w:rPr>
                <w:rFonts w:eastAsia="Times New Roman" w:cs="Times New Roman"/>
                <w:b/>
                <w:bCs/>
                <w:sz w:val="28"/>
                <w:szCs w:val="28"/>
              </w:rPr>
              <w:t xml:space="preserve"> &amp; </w:t>
            </w:r>
            <w:proofErr w:type="spellStart"/>
            <w:r w:rsidRPr="008F6317">
              <w:rPr>
                <w:rFonts w:eastAsia="Times New Roman" w:cs="Times New Roman"/>
                <w:b/>
                <w:bCs/>
                <w:sz w:val="28"/>
                <w:szCs w:val="28"/>
              </w:rPr>
              <w:t>Ôn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tập</w:t>
            </w:r>
            <w:proofErr w:type="spellEnd"/>
          </w:p>
        </w:tc>
      </w:tr>
      <w:tr w:rsidR="00B964C4" w:rsidRPr="008F6317" w14:paraId="15A01FCC" w14:textId="77777777" w:rsidTr="008B63B3">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7250BB"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8FF698"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1: Gia </w:t>
            </w:r>
            <w:proofErr w:type="spellStart"/>
            <w:r w:rsidRPr="008F6317">
              <w:rPr>
                <w:rFonts w:eastAsia="Times New Roman" w:cs="Times New Roman"/>
                <w:sz w:val="28"/>
                <w:szCs w:val="28"/>
              </w:rPr>
              <w:t>đình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bè</w:t>
            </w:r>
            <w:proofErr w:type="spellEnd"/>
            <w:r w:rsidRPr="008F6317">
              <w:rPr>
                <w:rFonts w:eastAsia="Times New Roman" w:cs="Times New Roman"/>
                <w:sz w:val="28"/>
                <w:szCs w:val="28"/>
              </w:rPr>
              <w:t xml:space="preserve"> (Family and friends)</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F3E4D5"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9EA163"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A21CEB"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3C47ED"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r>
      <w:tr w:rsidR="00B964C4" w:rsidRPr="008F6317" w14:paraId="2F3D307A" w14:textId="77777777" w:rsidTr="008B63B3">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F0A0A3"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4F6AA7"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2: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rảnh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rỗi</w:t>
            </w:r>
            <w:proofErr w:type="spellEnd"/>
            <w:r w:rsidRPr="008F6317">
              <w:rPr>
                <w:rFonts w:eastAsia="Times New Roman" w:cs="Times New Roman"/>
                <w:sz w:val="28"/>
                <w:szCs w:val="28"/>
              </w:rPr>
              <w:t xml:space="preserve"> (Leisure time)</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BB4F8D"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E7A79F"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16389B"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8674D7"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r>
      <w:tr w:rsidR="00B964C4" w:rsidRPr="008F6317" w14:paraId="4DAFCCA7" w14:textId="77777777" w:rsidTr="008B63B3">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798007"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lastRenderedPageBreak/>
              <w:t>3</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315FDD"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3: </w:t>
            </w:r>
            <w:proofErr w:type="spellStart"/>
            <w:r w:rsidRPr="008F6317">
              <w:rPr>
                <w:rFonts w:eastAsia="Times New Roman" w:cs="Times New Roman"/>
                <w:sz w:val="28"/>
                <w:szCs w:val="28"/>
              </w:rPr>
              <w:t>Địa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(Places)</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377A86"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644D55"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F78A07"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76E158"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r>
      <w:tr w:rsidR="00B964C4" w:rsidRPr="008F6317" w14:paraId="6B9FC4A0" w14:textId="77777777" w:rsidTr="008B63B3">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4AFAC8"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4</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83BBE0"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4: Các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phẩm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uống</w:t>
            </w:r>
            <w:proofErr w:type="spellEnd"/>
            <w:r w:rsidRPr="008F6317">
              <w:rPr>
                <w:rFonts w:eastAsia="Times New Roman" w:cs="Times New Roman"/>
                <w:sz w:val="28"/>
                <w:szCs w:val="28"/>
              </w:rPr>
              <w:t xml:space="preserve"> (Food and drink)</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CB4589"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376558"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37D33D"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AF7EC9"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r>
      <w:tr w:rsidR="00B964C4" w:rsidRPr="008F6317" w14:paraId="06AED6D0" w14:textId="77777777" w:rsidTr="008B63B3">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4725A2"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5</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7BAD44"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(Consolidation &amp; test)</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B2D574"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4</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B3B57C"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461091"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F65F33"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r>
      <w:tr w:rsidR="00B964C4" w:rsidRPr="008F6317" w14:paraId="107E5131" w14:textId="77777777" w:rsidTr="008B63B3">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738E46"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6</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261F48"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5: Các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biệt</w:t>
            </w:r>
            <w:proofErr w:type="spellEnd"/>
            <w:r w:rsidRPr="008F6317">
              <w:rPr>
                <w:rFonts w:eastAsia="Times New Roman" w:cs="Times New Roman"/>
                <w:sz w:val="28"/>
                <w:szCs w:val="28"/>
              </w:rPr>
              <w:t xml:space="preserve"> (Special occasions)</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8AFB86"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E032F4"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0F6401"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7C3808"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r>
      <w:tr w:rsidR="00B964C4" w:rsidRPr="008F6317" w14:paraId="24EA1525" w14:textId="77777777" w:rsidTr="008B63B3">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FD86D0"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7</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29B461"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6: </w:t>
            </w:r>
            <w:proofErr w:type="spellStart"/>
            <w:r w:rsidRPr="008F6317">
              <w:rPr>
                <w:rFonts w:eastAsia="Times New Roman" w:cs="Times New Roman"/>
                <w:sz w:val="28"/>
                <w:szCs w:val="28"/>
              </w:rPr>
              <w:t>Kỳ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nghỉ</w:t>
            </w:r>
            <w:proofErr w:type="spellEnd"/>
            <w:r w:rsidRPr="008F6317">
              <w:rPr>
                <w:rFonts w:eastAsia="Times New Roman" w:cs="Times New Roman"/>
                <w:sz w:val="28"/>
                <w:szCs w:val="28"/>
              </w:rPr>
              <w:t xml:space="preserve"> (Vacation)</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F9A66A"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71D454"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EB4740"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192697"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r>
      <w:tr w:rsidR="00B964C4" w:rsidRPr="008F6317" w14:paraId="3CBCC0CE" w14:textId="77777777" w:rsidTr="008B63B3">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39FF50"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8</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0475DC"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7: Các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(Activities)</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2A2B92"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D67826"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CC2A3D"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7D373B"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r>
      <w:tr w:rsidR="00B964C4" w:rsidRPr="008F6317" w14:paraId="39729E1B" w14:textId="77777777" w:rsidTr="008B63B3">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3D67BE"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9</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C1B3BF"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8: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thích</w:t>
            </w:r>
            <w:proofErr w:type="spellEnd"/>
            <w:r w:rsidRPr="008F6317">
              <w:rPr>
                <w:rFonts w:eastAsia="Times New Roman" w:cs="Times New Roman"/>
                <w:sz w:val="28"/>
                <w:szCs w:val="28"/>
              </w:rPr>
              <w:t xml:space="preserve"> (Hobbies and interests)</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198A6B"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DFF127"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334D8C"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32A863"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r>
      <w:tr w:rsidR="00B964C4" w:rsidRPr="008F6317" w14:paraId="5755B14A" w14:textId="77777777" w:rsidTr="008B63B3">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2837DD"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10</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F4131F"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(Consolidation &amp; test)</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8E4D39"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4</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35700D"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189596"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2F86DD"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r>
      <w:tr w:rsidR="00B964C4" w:rsidRPr="008F6317" w14:paraId="525A5393" w14:textId="77777777" w:rsidTr="008B63B3">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7F3808"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11</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953DB5"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9: Các </w:t>
            </w:r>
            <w:proofErr w:type="spellStart"/>
            <w:r w:rsidRPr="008F6317">
              <w:rPr>
                <w:rFonts w:eastAsia="Times New Roman" w:cs="Times New Roman"/>
                <w:sz w:val="28"/>
                <w:szCs w:val="28"/>
              </w:rPr>
              <w:t>kế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lai</w:t>
            </w:r>
            <w:proofErr w:type="spellEnd"/>
            <w:r w:rsidRPr="008F6317">
              <w:rPr>
                <w:rFonts w:eastAsia="Times New Roman" w:cs="Times New Roman"/>
                <w:sz w:val="28"/>
                <w:szCs w:val="28"/>
              </w:rPr>
              <w:t xml:space="preserve"> (Future plans)</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6D2870"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B528CE"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EB31B0"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DE1863"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r>
      <w:tr w:rsidR="00B964C4" w:rsidRPr="008F6317" w14:paraId="427E9962" w14:textId="77777777" w:rsidTr="008B63B3">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44FE6C"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12</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E17523"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10: </w:t>
            </w:r>
            <w:proofErr w:type="spellStart"/>
            <w:r w:rsidRPr="008F6317">
              <w:rPr>
                <w:rFonts w:eastAsia="Times New Roman" w:cs="Times New Roman"/>
                <w:sz w:val="28"/>
                <w:szCs w:val="28"/>
              </w:rPr>
              <w:t>Ngoại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(Appearance and personality)</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579BF3"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06AA1E"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B92FDD"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6E31EF"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r>
      <w:tr w:rsidR="00B964C4" w:rsidRPr="008F6317" w14:paraId="50E02BE7" w14:textId="77777777" w:rsidTr="008B63B3">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CF0C50"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13</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180605"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11: Công </w:t>
            </w:r>
            <w:proofErr w:type="spellStart"/>
            <w:r w:rsidRPr="008F6317">
              <w:rPr>
                <w:rFonts w:eastAsia="Times New Roman" w:cs="Times New Roman"/>
                <w:sz w:val="28"/>
                <w:szCs w:val="28"/>
              </w:rPr>
              <w:t>nghệ</w:t>
            </w:r>
            <w:proofErr w:type="spellEnd"/>
            <w:r w:rsidRPr="008F6317">
              <w:rPr>
                <w:rFonts w:eastAsia="Times New Roman" w:cs="Times New Roman"/>
                <w:sz w:val="28"/>
                <w:szCs w:val="28"/>
              </w:rPr>
              <w:t xml:space="preserve"> (Technology)</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ABC70E"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004ABD"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4008A8"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98E043"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r>
      <w:tr w:rsidR="00B964C4" w:rsidRPr="008F6317" w14:paraId="268EDBD6" w14:textId="77777777" w:rsidTr="008B63B3">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011449"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14</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74066B"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12: Mua </w:t>
            </w:r>
            <w:proofErr w:type="spellStart"/>
            <w:r w:rsidRPr="008F6317">
              <w:rPr>
                <w:rFonts w:eastAsia="Times New Roman" w:cs="Times New Roman"/>
                <w:sz w:val="28"/>
                <w:szCs w:val="28"/>
              </w:rPr>
              <w:t>sắm</w:t>
            </w:r>
            <w:proofErr w:type="spellEnd"/>
            <w:r w:rsidRPr="008F6317">
              <w:rPr>
                <w:rFonts w:eastAsia="Times New Roman" w:cs="Times New Roman"/>
                <w:sz w:val="28"/>
                <w:szCs w:val="28"/>
              </w:rPr>
              <w:t xml:space="preserve"> (Shopping)</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26FECD"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09E6B2"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E42DE7"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C1DED9"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r>
      <w:tr w:rsidR="00B964C4" w:rsidRPr="008F6317" w14:paraId="3BBD806D" w14:textId="77777777" w:rsidTr="008B63B3">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9472A3"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15</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FEC582"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(Consolidation &amp; test)</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EBF474"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4</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0DD305"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65283A"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 </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C528DE"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r>
      <w:tr w:rsidR="00B964C4" w:rsidRPr="008F6317" w14:paraId="1DE51B18" w14:textId="77777777" w:rsidTr="008B63B3">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F49CC7"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b/>
                <w:bCs/>
                <w:sz w:val="28"/>
                <w:szCs w:val="28"/>
              </w:rPr>
              <w:t> </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2F6D90" w14:textId="77777777" w:rsidR="00B964C4" w:rsidRPr="008F6317" w:rsidRDefault="00B964C4" w:rsidP="00D461FE">
            <w:pPr>
              <w:spacing w:after="0" w:line="312" w:lineRule="auto"/>
              <w:rPr>
                <w:rFonts w:eastAsia="Times New Roman" w:cs="Times New Roman"/>
                <w:sz w:val="28"/>
                <w:szCs w:val="28"/>
              </w:rPr>
            </w:pPr>
            <w:proofErr w:type="spellStart"/>
            <w:r w:rsidRPr="008F6317">
              <w:rPr>
                <w:rFonts w:eastAsia="Times New Roman" w:cs="Times New Roman"/>
                <w:b/>
                <w:bCs/>
                <w:sz w:val="28"/>
                <w:szCs w:val="28"/>
              </w:rPr>
              <w:t>Tổng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cộng</w:t>
            </w:r>
            <w:proofErr w:type="spellEnd"/>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8AFD1D"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b/>
                <w:bCs/>
                <w:sz w:val="28"/>
                <w:szCs w:val="28"/>
              </w:rPr>
              <w:t>120</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1D062B"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b/>
                <w:bCs/>
                <w:sz w:val="28"/>
                <w:szCs w:val="28"/>
              </w:rPr>
              <w:t>42</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828826"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b/>
                <w:bCs/>
                <w:sz w:val="28"/>
                <w:szCs w:val="28"/>
              </w:rPr>
              <w:t>72</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ADDC30" w14:textId="77777777" w:rsidR="00B964C4" w:rsidRPr="008F6317" w:rsidRDefault="00B964C4" w:rsidP="00D461FE">
            <w:pPr>
              <w:spacing w:after="0" w:line="312" w:lineRule="auto"/>
              <w:jc w:val="center"/>
              <w:rPr>
                <w:rFonts w:eastAsia="Times New Roman" w:cs="Times New Roman"/>
                <w:sz w:val="28"/>
                <w:szCs w:val="28"/>
              </w:rPr>
            </w:pPr>
            <w:r w:rsidRPr="008F6317">
              <w:rPr>
                <w:rFonts w:eastAsia="Times New Roman" w:cs="Times New Roman"/>
                <w:b/>
                <w:bCs/>
                <w:sz w:val="28"/>
                <w:szCs w:val="28"/>
              </w:rPr>
              <w:t>6</w:t>
            </w:r>
          </w:p>
        </w:tc>
      </w:tr>
    </w:tbl>
    <w:p w14:paraId="794D32B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 </w:t>
      </w:r>
      <w:proofErr w:type="spellStart"/>
      <w:r w:rsidRPr="008F6317">
        <w:rPr>
          <w:rFonts w:eastAsia="Times New Roman" w:cs="Times New Roman"/>
          <w:b/>
          <w:bCs/>
          <w:sz w:val="28"/>
          <w:szCs w:val="28"/>
        </w:rPr>
        <w:t>Nội</w:t>
      </w:r>
      <w:proofErr w:type="spellEnd"/>
      <w:r w:rsidRPr="008F6317">
        <w:rPr>
          <w:rFonts w:eastAsia="Times New Roman" w:cs="Times New Roman"/>
          <w:b/>
          <w:bCs/>
          <w:sz w:val="28"/>
          <w:szCs w:val="28"/>
        </w:rPr>
        <w:t xml:space="preserve"> dung chi </w:t>
      </w:r>
      <w:proofErr w:type="spellStart"/>
      <w:r w:rsidRPr="008F6317">
        <w:rPr>
          <w:rFonts w:eastAsia="Times New Roman" w:cs="Times New Roman"/>
          <w:b/>
          <w:bCs/>
          <w:sz w:val="28"/>
          <w:szCs w:val="28"/>
        </w:rPr>
        <w:t>tiết</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như</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sau</w:t>
      </w:r>
      <w:proofErr w:type="spellEnd"/>
      <w:r w:rsidRPr="008F6317">
        <w:rPr>
          <w:rFonts w:eastAsia="Times New Roman" w:cs="Times New Roman"/>
          <w:b/>
          <w:bCs/>
          <w:sz w:val="28"/>
          <w:szCs w:val="28"/>
        </w:rPr>
        <w:t>:</w:t>
      </w:r>
    </w:p>
    <w:p w14:paraId="219FB63B" w14:textId="77777777" w:rsidR="00B964C4" w:rsidRPr="008F6317" w:rsidRDefault="00B964C4" w:rsidP="00D461FE">
      <w:pPr>
        <w:spacing w:after="0" w:line="312" w:lineRule="auto"/>
        <w:jc w:val="center"/>
        <w:rPr>
          <w:rFonts w:eastAsia="Times New Roman" w:cs="Times New Roman"/>
          <w:b/>
          <w:bCs/>
          <w:sz w:val="28"/>
          <w:szCs w:val="28"/>
        </w:rPr>
      </w:pPr>
      <w:proofErr w:type="spellStart"/>
      <w:r w:rsidRPr="008F6317">
        <w:rPr>
          <w:rFonts w:eastAsia="Times New Roman" w:cs="Times New Roman"/>
          <w:b/>
          <w:bCs/>
          <w:sz w:val="28"/>
          <w:szCs w:val="28"/>
        </w:rPr>
        <w:t>Bài</w:t>
      </w:r>
      <w:proofErr w:type="spellEnd"/>
      <w:r w:rsidRPr="008F6317">
        <w:rPr>
          <w:rFonts w:eastAsia="Times New Roman" w:cs="Times New Roman"/>
          <w:b/>
          <w:bCs/>
          <w:sz w:val="28"/>
          <w:szCs w:val="28"/>
        </w:rPr>
        <w:t xml:space="preserve"> 1. GIA ĐÌNH VÀ BẠN BÈ (FAMILY AND FRIENDS)</w:t>
      </w:r>
    </w:p>
    <w:p w14:paraId="071EB2CE" w14:textId="77777777" w:rsidR="00B964C4" w:rsidRPr="008F6317" w:rsidRDefault="00B964C4" w:rsidP="00D461FE">
      <w:pPr>
        <w:shd w:val="clear" w:color="auto" w:fill="FFFFFF"/>
        <w:spacing w:after="0" w:line="312" w:lineRule="auto"/>
        <w:ind w:left="6480" w:firstLine="720"/>
        <w:jc w:val="center"/>
        <w:rPr>
          <w:rFonts w:eastAsia="Times New Roman" w:cs="Times New Roman"/>
          <w:b/>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9 </w:t>
      </w:r>
      <w:proofErr w:type="spellStart"/>
      <w:r w:rsidRPr="008F6317">
        <w:rPr>
          <w:rFonts w:eastAsia="Times New Roman" w:cs="Times New Roman"/>
          <w:i/>
          <w:sz w:val="28"/>
          <w:szCs w:val="28"/>
        </w:rPr>
        <w:t>giờ</w:t>
      </w:r>
      <w:proofErr w:type="spellEnd"/>
    </w:p>
    <w:p w14:paraId="3FBE333F" w14:textId="77777777" w:rsidR="00B964C4" w:rsidRPr="008F6317" w:rsidRDefault="00B964C4" w:rsidP="00D461FE">
      <w:pPr>
        <w:spacing w:after="0" w:line="312" w:lineRule="auto"/>
        <w:jc w:val="center"/>
        <w:rPr>
          <w:rFonts w:eastAsia="Times New Roman" w:cs="Times New Roman"/>
          <w:sz w:val="28"/>
          <w:szCs w:val="28"/>
        </w:rPr>
      </w:pPr>
    </w:p>
    <w:p w14:paraId="7EC0CA61"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1. </w:t>
      </w:r>
      <w:proofErr w:type="spellStart"/>
      <w:r w:rsidRPr="008F6317">
        <w:rPr>
          <w:rFonts w:eastAsia="Times New Roman" w:cs="Times New Roman"/>
          <w:b/>
          <w:bCs/>
          <w:sz w:val="28"/>
          <w:szCs w:val="28"/>
        </w:rPr>
        <w:t>Mục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tiêu</w:t>
      </w:r>
      <w:proofErr w:type="spellEnd"/>
    </w:p>
    <w:p w14:paraId="4520EAEB"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Nhận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đình</w:t>
      </w:r>
      <w:proofErr w:type="spellEnd"/>
      <w:r w:rsidRPr="008F6317">
        <w:rPr>
          <w:rFonts w:eastAsia="Times New Roman" w:cs="Times New Roman"/>
          <w:sz w:val="28"/>
          <w:szCs w:val="28"/>
        </w:rPr>
        <w:t>;</w:t>
      </w:r>
    </w:p>
    <w:p w14:paraId="1AE100A1"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lastRenderedPageBreak/>
        <w:t xml:space="preserve">- </w:t>
      </w:r>
      <w:proofErr w:type="spellStart"/>
      <w:r w:rsidRPr="008F6317">
        <w:rPr>
          <w:rFonts w:eastAsia="Times New Roman" w:cs="Times New Roman"/>
          <w:sz w:val="28"/>
          <w:szCs w:val="28"/>
        </w:rPr>
        <w:t>Nhận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hữu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w:t>
      </w:r>
    </w:p>
    <w:p w14:paraId="44E1F05D"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Nghe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đình</w:t>
      </w:r>
      <w:proofErr w:type="spellEnd"/>
      <w:r w:rsidRPr="008F6317">
        <w:rPr>
          <w:rFonts w:eastAsia="Times New Roman" w:cs="Times New Roman"/>
          <w:sz w:val="28"/>
          <w:szCs w:val="28"/>
        </w:rPr>
        <w:t>;</w:t>
      </w:r>
    </w:p>
    <w:p w14:paraId="2ACEEB64"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Nói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đình</w:t>
      </w:r>
      <w:proofErr w:type="spellEnd"/>
      <w:r w:rsidRPr="008F6317">
        <w:rPr>
          <w:rFonts w:eastAsia="Times New Roman" w:cs="Times New Roman"/>
          <w:sz w:val="28"/>
          <w:szCs w:val="28"/>
        </w:rPr>
        <w:t>;</w:t>
      </w:r>
    </w:p>
    <w:p w14:paraId="5F29195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đình</w:t>
      </w:r>
      <w:proofErr w:type="spellEnd"/>
      <w:r w:rsidRPr="008F6317">
        <w:rPr>
          <w:rFonts w:eastAsia="Times New Roman" w:cs="Times New Roman"/>
          <w:sz w:val="28"/>
          <w:szCs w:val="28"/>
        </w:rPr>
        <w:t>;</w:t>
      </w:r>
    </w:p>
    <w:p w14:paraId="46BF144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thân</w:t>
      </w:r>
      <w:proofErr w:type="spellEnd"/>
      <w:r w:rsidRPr="008F6317">
        <w:rPr>
          <w:rFonts w:eastAsia="Times New Roman" w:cs="Times New Roman"/>
          <w:sz w:val="28"/>
          <w:szCs w:val="28"/>
        </w:rPr>
        <w:t>.</w:t>
      </w:r>
    </w:p>
    <w:p w14:paraId="2B799533" w14:textId="77777777" w:rsidR="00B964C4" w:rsidRPr="008F6317" w:rsidRDefault="00B964C4" w:rsidP="00D461FE">
      <w:pPr>
        <w:spacing w:after="0" w:line="312" w:lineRule="auto"/>
        <w:ind w:firstLine="720"/>
        <w:jc w:val="both"/>
        <w:rPr>
          <w:rFonts w:eastAsia="Times New Roman" w:cs="Times New Roman"/>
          <w:sz w:val="28"/>
          <w:szCs w:val="28"/>
        </w:rPr>
      </w:pPr>
      <w:bookmarkStart w:id="57" w:name="bookmark1"/>
      <w:r w:rsidRPr="008F6317">
        <w:rPr>
          <w:rFonts w:eastAsia="Times New Roman" w:cs="Times New Roman"/>
          <w:b/>
          <w:bCs/>
          <w:sz w:val="28"/>
          <w:szCs w:val="28"/>
        </w:rPr>
        <w:t xml:space="preserve">2. </w:t>
      </w:r>
      <w:proofErr w:type="spellStart"/>
      <w:r w:rsidRPr="008F6317">
        <w:rPr>
          <w:rFonts w:eastAsia="Times New Roman" w:cs="Times New Roman"/>
          <w:b/>
          <w:bCs/>
          <w:sz w:val="28"/>
          <w:szCs w:val="28"/>
        </w:rPr>
        <w:t>Nội</w:t>
      </w:r>
      <w:proofErr w:type="spellEnd"/>
      <w:r w:rsidRPr="008F6317">
        <w:rPr>
          <w:rFonts w:eastAsia="Times New Roman" w:cs="Times New Roman"/>
          <w:b/>
          <w:bCs/>
          <w:sz w:val="28"/>
          <w:szCs w:val="28"/>
        </w:rPr>
        <w:t xml:space="preserve"> dung</w:t>
      </w:r>
      <w:bookmarkEnd w:id="57"/>
    </w:p>
    <w:p w14:paraId="725DA236" w14:textId="77777777" w:rsidR="00B964C4" w:rsidRPr="008F6317" w:rsidRDefault="00B964C4" w:rsidP="00D461FE">
      <w:pPr>
        <w:spacing w:after="0" w:line="312" w:lineRule="auto"/>
        <w:ind w:firstLine="720"/>
        <w:jc w:val="both"/>
        <w:rPr>
          <w:rFonts w:eastAsia="Times New Roman" w:cs="Times New Roman"/>
          <w:sz w:val="28"/>
          <w:szCs w:val="28"/>
        </w:rPr>
      </w:pPr>
      <w:bookmarkStart w:id="58" w:name="bookmark2"/>
      <w:r w:rsidRPr="008F6317">
        <w:rPr>
          <w:rFonts w:eastAsia="Times New Roman" w:cs="Times New Roman"/>
          <w:b/>
          <w:bCs/>
          <w:sz w:val="28"/>
          <w:szCs w:val="28"/>
        </w:rPr>
        <w:t xml:space="preserve">2.1. </w:t>
      </w:r>
      <w:proofErr w:type="spellStart"/>
      <w:r w:rsidRPr="008F6317">
        <w:rPr>
          <w:rFonts w:eastAsia="Times New Roman" w:cs="Times New Roman"/>
          <w:b/>
          <w:bCs/>
          <w:sz w:val="28"/>
          <w:szCs w:val="28"/>
        </w:rPr>
        <w:t>Từ</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vựng</w:t>
      </w:r>
      <w:proofErr w:type="spellEnd"/>
      <w:r w:rsidRPr="008F6317">
        <w:rPr>
          <w:rFonts w:eastAsia="Times New Roman" w:cs="Times New Roman"/>
          <w:b/>
          <w:bCs/>
          <w:sz w:val="28"/>
          <w:szCs w:val="28"/>
        </w:rPr>
        <w:t xml:space="preserve"> (Vocabulary)</w:t>
      </w:r>
      <w:bookmarkEnd w:id="58"/>
    </w:p>
    <w:p w14:paraId="0D24E5E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2.1.1. Gia </w:t>
      </w:r>
      <w:proofErr w:type="spellStart"/>
      <w:r w:rsidRPr="008F6317">
        <w:rPr>
          <w:rFonts w:eastAsia="Times New Roman" w:cs="Times New Roman"/>
          <w:sz w:val="28"/>
          <w:szCs w:val="28"/>
        </w:rPr>
        <w:t>đình</w:t>
      </w:r>
      <w:proofErr w:type="spellEnd"/>
      <w:r w:rsidRPr="008F6317">
        <w:rPr>
          <w:rFonts w:eastAsia="Times New Roman" w:cs="Times New Roman"/>
          <w:sz w:val="28"/>
          <w:szCs w:val="28"/>
        </w:rPr>
        <w:t>;</w:t>
      </w:r>
    </w:p>
    <w:p w14:paraId="5B94CB8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2.1.2. </w:t>
      </w:r>
      <w:proofErr w:type="spellStart"/>
      <w:r w:rsidRPr="008F6317">
        <w:rPr>
          <w:rFonts w:eastAsia="Times New Roman" w:cs="Times New Roman"/>
          <w:sz w:val="28"/>
          <w:szCs w:val="28"/>
        </w:rPr>
        <w:t>Nghề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w:t>
      </w:r>
    </w:p>
    <w:p w14:paraId="7650B023"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2.1.3. Các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w:t>
      </w:r>
    </w:p>
    <w:p w14:paraId="10823477" w14:textId="77777777" w:rsidR="00B964C4" w:rsidRPr="008F6317" w:rsidRDefault="00B964C4" w:rsidP="00D461FE">
      <w:pPr>
        <w:spacing w:after="0" w:line="312" w:lineRule="auto"/>
        <w:ind w:firstLine="720"/>
        <w:jc w:val="both"/>
        <w:rPr>
          <w:rFonts w:eastAsia="Times New Roman" w:cs="Times New Roman"/>
          <w:sz w:val="28"/>
          <w:szCs w:val="28"/>
        </w:rPr>
      </w:pPr>
      <w:bookmarkStart w:id="59" w:name="bookmark3"/>
      <w:r w:rsidRPr="008F6317">
        <w:rPr>
          <w:rFonts w:eastAsia="Times New Roman" w:cs="Times New Roman"/>
          <w:b/>
          <w:bCs/>
          <w:sz w:val="28"/>
          <w:szCs w:val="28"/>
        </w:rPr>
        <w:t xml:space="preserve">2.2. </w:t>
      </w:r>
      <w:proofErr w:type="spellStart"/>
      <w:r w:rsidRPr="008F6317">
        <w:rPr>
          <w:rFonts w:eastAsia="Times New Roman" w:cs="Times New Roman"/>
          <w:b/>
          <w:bCs/>
          <w:sz w:val="28"/>
          <w:szCs w:val="28"/>
        </w:rPr>
        <w:t>Ngữ</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pháp</w:t>
      </w:r>
      <w:proofErr w:type="spellEnd"/>
      <w:r w:rsidRPr="008F6317">
        <w:rPr>
          <w:rFonts w:eastAsia="Times New Roman" w:cs="Times New Roman"/>
          <w:b/>
          <w:bCs/>
          <w:sz w:val="28"/>
          <w:szCs w:val="28"/>
        </w:rPr>
        <w:t xml:space="preserve"> (Grammar)</w:t>
      </w:r>
      <w:bookmarkEnd w:id="59"/>
    </w:p>
    <w:p w14:paraId="6E23758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2.2.1.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từ “to be”;</w:t>
      </w:r>
    </w:p>
    <w:p w14:paraId="61615E2A"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2.2.2.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từ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hữu</w:t>
      </w:r>
      <w:proofErr w:type="spellEnd"/>
      <w:r w:rsidRPr="008F6317">
        <w:rPr>
          <w:rFonts w:eastAsia="Times New Roman" w:cs="Times New Roman"/>
          <w:sz w:val="28"/>
          <w:szCs w:val="28"/>
        </w:rPr>
        <w:t>;</w:t>
      </w:r>
    </w:p>
    <w:p w14:paraId="6F665715"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2.2.3.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w:t>
      </w:r>
    </w:p>
    <w:p w14:paraId="4427BB1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2.2.4.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đơn</w:t>
      </w:r>
      <w:proofErr w:type="spellEnd"/>
      <w:r w:rsidRPr="008F6317">
        <w:rPr>
          <w:rFonts w:eastAsia="Times New Roman" w:cs="Times New Roman"/>
          <w:sz w:val="28"/>
          <w:szCs w:val="28"/>
        </w:rPr>
        <w:t>.</w:t>
      </w:r>
    </w:p>
    <w:p w14:paraId="43402729" w14:textId="77777777" w:rsidR="00B964C4" w:rsidRPr="008F6317" w:rsidRDefault="00B964C4" w:rsidP="00D461FE">
      <w:pPr>
        <w:spacing w:after="0" w:line="312" w:lineRule="auto"/>
        <w:ind w:firstLine="720"/>
        <w:jc w:val="both"/>
        <w:rPr>
          <w:rFonts w:eastAsia="Times New Roman" w:cs="Times New Roman"/>
          <w:sz w:val="28"/>
          <w:szCs w:val="28"/>
        </w:rPr>
      </w:pPr>
      <w:bookmarkStart w:id="60" w:name="bookmark4"/>
      <w:r w:rsidRPr="008F6317">
        <w:rPr>
          <w:rFonts w:eastAsia="Times New Roman" w:cs="Times New Roman"/>
          <w:b/>
          <w:bCs/>
          <w:sz w:val="28"/>
          <w:szCs w:val="28"/>
        </w:rPr>
        <w:t xml:space="preserve">2.3.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nghe</w:t>
      </w:r>
      <w:proofErr w:type="spellEnd"/>
      <w:r w:rsidRPr="008F6317">
        <w:rPr>
          <w:rFonts w:eastAsia="Times New Roman" w:cs="Times New Roman"/>
          <w:b/>
          <w:bCs/>
          <w:sz w:val="28"/>
          <w:szCs w:val="28"/>
        </w:rPr>
        <w:t xml:space="preserve"> (Listening)</w:t>
      </w:r>
      <w:bookmarkEnd w:id="60"/>
    </w:p>
    <w:p w14:paraId="0F2B1B4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2.3.1. Nghe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tin </w:t>
      </w:r>
      <w:proofErr w:type="spellStart"/>
      <w:r w:rsidRPr="008F6317">
        <w:rPr>
          <w:rFonts w:eastAsia="Times New Roman" w:cs="Times New Roman"/>
          <w:sz w:val="28"/>
          <w:szCs w:val="28"/>
        </w:rPr>
        <w:t>cá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đình</w:t>
      </w:r>
      <w:proofErr w:type="spellEnd"/>
      <w:r w:rsidRPr="008F6317">
        <w:rPr>
          <w:rFonts w:eastAsia="Times New Roman" w:cs="Times New Roman"/>
          <w:sz w:val="28"/>
          <w:szCs w:val="28"/>
        </w:rPr>
        <w:t>;</w:t>
      </w:r>
    </w:p>
    <w:p w14:paraId="03C21BE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2.3.2.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True/False.</w:t>
      </w:r>
    </w:p>
    <w:p w14:paraId="48B64896" w14:textId="77777777" w:rsidR="00B964C4" w:rsidRPr="008F6317" w:rsidRDefault="00B964C4" w:rsidP="00D461FE">
      <w:pPr>
        <w:spacing w:after="0" w:line="312" w:lineRule="auto"/>
        <w:ind w:firstLine="720"/>
        <w:jc w:val="both"/>
        <w:rPr>
          <w:rFonts w:eastAsia="Times New Roman" w:cs="Times New Roman"/>
          <w:sz w:val="28"/>
          <w:szCs w:val="28"/>
        </w:rPr>
      </w:pPr>
      <w:bookmarkStart w:id="61" w:name="bookmark5"/>
      <w:r w:rsidRPr="008F6317">
        <w:rPr>
          <w:rFonts w:eastAsia="Times New Roman" w:cs="Times New Roman"/>
          <w:b/>
          <w:bCs/>
          <w:sz w:val="28"/>
          <w:szCs w:val="28"/>
        </w:rPr>
        <w:t xml:space="preserve">2.4.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nói</w:t>
      </w:r>
      <w:proofErr w:type="spellEnd"/>
      <w:r w:rsidRPr="008F6317">
        <w:rPr>
          <w:rFonts w:eastAsia="Times New Roman" w:cs="Times New Roman"/>
          <w:b/>
          <w:bCs/>
          <w:sz w:val="28"/>
          <w:szCs w:val="28"/>
        </w:rPr>
        <w:t xml:space="preserve"> (Speaking)</w:t>
      </w:r>
      <w:bookmarkEnd w:id="61"/>
    </w:p>
    <w:p w14:paraId="140B7524"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2.4.1.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đình</w:t>
      </w:r>
      <w:proofErr w:type="spellEnd"/>
      <w:r w:rsidRPr="008F6317">
        <w:rPr>
          <w:rFonts w:eastAsia="Times New Roman" w:cs="Times New Roman"/>
          <w:sz w:val="28"/>
          <w:szCs w:val="28"/>
        </w:rPr>
        <w:t>;</w:t>
      </w:r>
    </w:p>
    <w:p w14:paraId="1699A6F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2.4.2.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w:t>
      </w:r>
    </w:p>
    <w:p w14:paraId="1FA7371C" w14:textId="77777777" w:rsidR="00B964C4" w:rsidRPr="008F6317" w:rsidRDefault="00B964C4" w:rsidP="00D461FE">
      <w:pPr>
        <w:spacing w:after="0" w:line="312" w:lineRule="auto"/>
        <w:ind w:firstLine="720"/>
        <w:jc w:val="both"/>
        <w:rPr>
          <w:rFonts w:eastAsia="Times New Roman" w:cs="Times New Roman"/>
          <w:sz w:val="28"/>
          <w:szCs w:val="28"/>
        </w:rPr>
      </w:pPr>
      <w:bookmarkStart w:id="62" w:name="bookmark6"/>
      <w:r w:rsidRPr="008F6317">
        <w:rPr>
          <w:rFonts w:eastAsia="Times New Roman" w:cs="Times New Roman"/>
          <w:b/>
          <w:bCs/>
          <w:sz w:val="28"/>
          <w:szCs w:val="28"/>
        </w:rPr>
        <w:t xml:space="preserve">2.5.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đọc</w:t>
      </w:r>
      <w:proofErr w:type="spellEnd"/>
      <w:r w:rsidRPr="008F6317">
        <w:rPr>
          <w:rFonts w:eastAsia="Times New Roman" w:cs="Times New Roman"/>
          <w:b/>
          <w:bCs/>
          <w:sz w:val="28"/>
          <w:szCs w:val="28"/>
        </w:rPr>
        <w:t xml:space="preserve"> (Reading)</w:t>
      </w:r>
      <w:bookmarkEnd w:id="62"/>
    </w:p>
    <w:p w14:paraId="6CF9FDCB"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2.5.1.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My friend Minh;</w:t>
      </w:r>
    </w:p>
    <w:p w14:paraId="4D8A3FAB"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2.5.2.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nghiệm</w:t>
      </w:r>
      <w:proofErr w:type="spellEnd"/>
      <w:r w:rsidRPr="008F6317">
        <w:rPr>
          <w:rFonts w:eastAsia="Times New Roman" w:cs="Times New Roman"/>
          <w:sz w:val="28"/>
          <w:szCs w:val="28"/>
        </w:rPr>
        <w:t>;</w:t>
      </w:r>
    </w:p>
    <w:p w14:paraId="4BB964C1"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2.5.3.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True/False.</w:t>
      </w:r>
    </w:p>
    <w:p w14:paraId="225B0D97" w14:textId="77777777" w:rsidR="00B964C4" w:rsidRPr="008F6317" w:rsidRDefault="00B964C4" w:rsidP="00D461FE">
      <w:pPr>
        <w:spacing w:after="0" w:line="312" w:lineRule="auto"/>
        <w:ind w:firstLine="720"/>
        <w:jc w:val="both"/>
        <w:rPr>
          <w:rFonts w:eastAsia="Times New Roman" w:cs="Times New Roman"/>
          <w:sz w:val="28"/>
          <w:szCs w:val="28"/>
        </w:rPr>
      </w:pPr>
      <w:bookmarkStart w:id="63" w:name="bookmark7"/>
      <w:r w:rsidRPr="008F6317">
        <w:rPr>
          <w:rFonts w:eastAsia="Times New Roman" w:cs="Times New Roman"/>
          <w:b/>
          <w:bCs/>
          <w:sz w:val="28"/>
          <w:szCs w:val="28"/>
        </w:rPr>
        <w:t xml:space="preserve">2.6.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viết</w:t>
      </w:r>
      <w:proofErr w:type="spellEnd"/>
      <w:r w:rsidRPr="008F6317">
        <w:rPr>
          <w:rFonts w:eastAsia="Times New Roman" w:cs="Times New Roman"/>
          <w:b/>
          <w:bCs/>
          <w:sz w:val="28"/>
          <w:szCs w:val="28"/>
        </w:rPr>
        <w:t xml:space="preserve"> (Writing)</w:t>
      </w:r>
      <w:bookmarkEnd w:id="63"/>
    </w:p>
    <w:p w14:paraId="1A252CA7" w14:textId="77777777" w:rsidR="00B964C4" w:rsidRPr="008F6317" w:rsidRDefault="00B964C4" w:rsidP="00D461FE">
      <w:pPr>
        <w:spacing w:after="0" w:line="312" w:lineRule="auto"/>
        <w:ind w:firstLine="720"/>
        <w:jc w:val="both"/>
        <w:rPr>
          <w:rFonts w:eastAsia="Times New Roman" w:cs="Times New Roman"/>
          <w:sz w:val="28"/>
          <w:szCs w:val="28"/>
        </w:rPr>
      </w:pP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thiểu</w:t>
      </w:r>
      <w:proofErr w:type="spellEnd"/>
      <w:r w:rsidRPr="008F6317">
        <w:rPr>
          <w:rFonts w:eastAsia="Times New Roman" w:cs="Times New Roman"/>
          <w:sz w:val="28"/>
          <w:szCs w:val="28"/>
        </w:rPr>
        <w:t xml:space="preserve"> 50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w:t>
      </w:r>
    </w:p>
    <w:p w14:paraId="1F2ED17F" w14:textId="77777777" w:rsidR="00B964C4" w:rsidRPr="008F6317" w:rsidRDefault="00B964C4" w:rsidP="00D461FE">
      <w:pPr>
        <w:spacing w:after="0" w:line="312" w:lineRule="auto"/>
        <w:jc w:val="center"/>
        <w:rPr>
          <w:rFonts w:eastAsia="Times New Roman" w:cs="Times New Roman"/>
          <w:b/>
          <w:bCs/>
          <w:sz w:val="28"/>
          <w:szCs w:val="28"/>
        </w:rPr>
      </w:pPr>
      <w:proofErr w:type="spellStart"/>
      <w:r w:rsidRPr="008F6317">
        <w:rPr>
          <w:rFonts w:eastAsia="Times New Roman" w:cs="Times New Roman"/>
          <w:b/>
          <w:bCs/>
          <w:sz w:val="28"/>
          <w:szCs w:val="28"/>
        </w:rPr>
        <w:t>Bài</w:t>
      </w:r>
      <w:proofErr w:type="spellEnd"/>
      <w:r w:rsidRPr="008F6317">
        <w:rPr>
          <w:rFonts w:eastAsia="Times New Roman" w:cs="Times New Roman"/>
          <w:b/>
          <w:bCs/>
          <w:sz w:val="28"/>
          <w:szCs w:val="28"/>
        </w:rPr>
        <w:t xml:space="preserve"> 2. THỜI GIAN RẢNH RỖI (LEISURE TIME)</w:t>
      </w:r>
    </w:p>
    <w:p w14:paraId="6227ABE8" w14:textId="77777777" w:rsidR="00B964C4" w:rsidRPr="008F6317" w:rsidRDefault="00B964C4" w:rsidP="00D461FE">
      <w:pPr>
        <w:shd w:val="clear" w:color="auto" w:fill="FFFFFF"/>
        <w:spacing w:after="0" w:line="312" w:lineRule="auto"/>
        <w:ind w:left="6480" w:firstLine="720"/>
        <w:jc w:val="center"/>
        <w:rPr>
          <w:rFonts w:eastAsia="Times New Roman" w:cs="Times New Roman"/>
          <w:b/>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9 </w:t>
      </w:r>
      <w:proofErr w:type="spellStart"/>
      <w:r w:rsidRPr="008F6317">
        <w:rPr>
          <w:rFonts w:eastAsia="Times New Roman" w:cs="Times New Roman"/>
          <w:i/>
          <w:sz w:val="28"/>
          <w:szCs w:val="28"/>
        </w:rPr>
        <w:t>giờ</w:t>
      </w:r>
      <w:proofErr w:type="spellEnd"/>
    </w:p>
    <w:p w14:paraId="26FADB05" w14:textId="77777777" w:rsidR="00B964C4" w:rsidRPr="008F6317" w:rsidRDefault="00B964C4" w:rsidP="00D461FE">
      <w:pPr>
        <w:spacing w:after="0" w:line="312" w:lineRule="auto"/>
        <w:jc w:val="center"/>
        <w:rPr>
          <w:rFonts w:eastAsia="Times New Roman" w:cs="Times New Roman"/>
          <w:sz w:val="28"/>
          <w:szCs w:val="28"/>
        </w:rPr>
      </w:pPr>
    </w:p>
    <w:p w14:paraId="00B10C56" w14:textId="77777777" w:rsidR="00B964C4" w:rsidRPr="008F6317" w:rsidRDefault="00B964C4" w:rsidP="00D461FE">
      <w:pPr>
        <w:spacing w:after="0" w:line="312" w:lineRule="auto"/>
        <w:ind w:firstLine="720"/>
        <w:jc w:val="both"/>
        <w:rPr>
          <w:rFonts w:eastAsia="Times New Roman" w:cs="Times New Roman"/>
          <w:sz w:val="28"/>
          <w:szCs w:val="28"/>
        </w:rPr>
      </w:pPr>
      <w:bookmarkStart w:id="64" w:name="bookmark9"/>
      <w:r w:rsidRPr="008F6317">
        <w:rPr>
          <w:rFonts w:eastAsia="Times New Roman" w:cs="Times New Roman"/>
          <w:b/>
          <w:bCs/>
          <w:sz w:val="28"/>
          <w:szCs w:val="28"/>
        </w:rPr>
        <w:t xml:space="preserve">1. </w:t>
      </w:r>
      <w:proofErr w:type="spellStart"/>
      <w:r w:rsidRPr="008F6317">
        <w:rPr>
          <w:rFonts w:eastAsia="Times New Roman" w:cs="Times New Roman"/>
          <w:b/>
          <w:bCs/>
          <w:sz w:val="28"/>
          <w:szCs w:val="28"/>
        </w:rPr>
        <w:t>M</w:t>
      </w:r>
      <w:bookmarkEnd w:id="64"/>
      <w:r w:rsidRPr="008F6317">
        <w:rPr>
          <w:rFonts w:eastAsia="Times New Roman" w:cs="Times New Roman"/>
          <w:b/>
          <w:bCs/>
          <w:sz w:val="28"/>
          <w:szCs w:val="28"/>
        </w:rPr>
        <w:t>ục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tiêu</w:t>
      </w:r>
      <w:proofErr w:type="spellEnd"/>
    </w:p>
    <w:p w14:paraId="2332F79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Nhận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suất</w:t>
      </w:r>
      <w:proofErr w:type="spellEnd"/>
      <w:r w:rsidRPr="008F6317">
        <w:rPr>
          <w:rFonts w:eastAsia="Times New Roman" w:cs="Times New Roman"/>
          <w:sz w:val="28"/>
          <w:szCs w:val="28"/>
        </w:rPr>
        <w:t xml:space="preserve"> (Adverbs of frequency),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khiếm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khuyết</w:t>
      </w:r>
      <w:proofErr w:type="spellEnd"/>
      <w:r w:rsidRPr="008F6317">
        <w:rPr>
          <w:rFonts w:eastAsia="Times New Roman" w:cs="Times New Roman"/>
          <w:sz w:val="28"/>
          <w:szCs w:val="28"/>
        </w:rPr>
        <w:t xml:space="preserve"> can/can’t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How often</w:t>
      </w:r>
      <w:proofErr w:type="gramStart"/>
      <w:r w:rsidRPr="008F6317">
        <w:rPr>
          <w:rFonts w:eastAsia="Times New Roman" w:cs="Times New Roman"/>
          <w:sz w:val="28"/>
          <w:szCs w:val="28"/>
        </w:rPr>
        <w:t>...?;</w:t>
      </w:r>
      <w:proofErr w:type="gramEnd"/>
    </w:p>
    <w:p w14:paraId="7551261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lúc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rảnh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rỗi</w:t>
      </w:r>
      <w:proofErr w:type="spellEnd"/>
      <w:r w:rsidRPr="008F6317">
        <w:rPr>
          <w:rFonts w:eastAsia="Times New Roman" w:cs="Times New Roman"/>
          <w:sz w:val="28"/>
          <w:szCs w:val="28"/>
        </w:rPr>
        <w:t>;</w:t>
      </w:r>
    </w:p>
    <w:p w14:paraId="452FE5BD"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lastRenderedPageBreak/>
        <w:t xml:space="preserve">- Nghe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w:t>
      </w:r>
    </w:p>
    <w:p w14:paraId="598D528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rảnh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rỗi</w:t>
      </w:r>
      <w:proofErr w:type="spellEnd"/>
      <w:r w:rsidRPr="008F6317">
        <w:rPr>
          <w:rFonts w:eastAsia="Times New Roman" w:cs="Times New Roman"/>
          <w:sz w:val="28"/>
          <w:szCs w:val="28"/>
        </w:rPr>
        <w:t>;</w:t>
      </w:r>
    </w:p>
    <w:p w14:paraId="1DA51C0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rảnh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rỗi</w:t>
      </w:r>
      <w:proofErr w:type="spellEnd"/>
      <w:r w:rsidRPr="008F6317">
        <w:rPr>
          <w:rFonts w:eastAsia="Times New Roman" w:cs="Times New Roman"/>
          <w:sz w:val="28"/>
          <w:szCs w:val="28"/>
        </w:rPr>
        <w:t>;</w:t>
      </w:r>
    </w:p>
    <w:p w14:paraId="6232125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yêu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rảnh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rỗi</w:t>
      </w:r>
      <w:proofErr w:type="spellEnd"/>
      <w:r w:rsidRPr="008F6317">
        <w:rPr>
          <w:rFonts w:eastAsia="Times New Roman" w:cs="Times New Roman"/>
          <w:sz w:val="28"/>
          <w:szCs w:val="28"/>
        </w:rPr>
        <w:t>.</w:t>
      </w:r>
    </w:p>
    <w:p w14:paraId="35F6517F" w14:textId="77777777" w:rsidR="00B964C4" w:rsidRPr="008F6317" w:rsidRDefault="00B964C4" w:rsidP="00D461FE">
      <w:pPr>
        <w:spacing w:after="0" w:line="312" w:lineRule="auto"/>
        <w:ind w:firstLine="720"/>
        <w:jc w:val="both"/>
        <w:rPr>
          <w:rFonts w:eastAsia="Times New Roman" w:cs="Times New Roman"/>
          <w:sz w:val="28"/>
          <w:szCs w:val="28"/>
        </w:rPr>
      </w:pPr>
      <w:bookmarkStart w:id="65" w:name="bookmark10"/>
      <w:r w:rsidRPr="008F6317">
        <w:rPr>
          <w:rFonts w:eastAsia="Times New Roman" w:cs="Times New Roman"/>
          <w:b/>
          <w:bCs/>
          <w:sz w:val="28"/>
          <w:szCs w:val="28"/>
        </w:rPr>
        <w:t xml:space="preserve">2. </w:t>
      </w:r>
      <w:proofErr w:type="spellStart"/>
      <w:r w:rsidRPr="008F6317">
        <w:rPr>
          <w:rFonts w:eastAsia="Times New Roman" w:cs="Times New Roman"/>
          <w:b/>
          <w:bCs/>
          <w:sz w:val="28"/>
          <w:szCs w:val="28"/>
        </w:rPr>
        <w:t>Nội</w:t>
      </w:r>
      <w:proofErr w:type="spellEnd"/>
      <w:r w:rsidRPr="008F6317">
        <w:rPr>
          <w:rFonts w:eastAsia="Times New Roman" w:cs="Times New Roman"/>
          <w:b/>
          <w:bCs/>
          <w:sz w:val="28"/>
          <w:szCs w:val="28"/>
        </w:rPr>
        <w:t xml:space="preserve"> dung</w:t>
      </w:r>
      <w:bookmarkEnd w:id="65"/>
    </w:p>
    <w:p w14:paraId="45A15053" w14:textId="77777777" w:rsidR="00B964C4" w:rsidRPr="008F6317" w:rsidRDefault="00B964C4" w:rsidP="00D461FE">
      <w:pPr>
        <w:spacing w:after="0" w:line="312" w:lineRule="auto"/>
        <w:ind w:firstLine="720"/>
        <w:jc w:val="both"/>
        <w:rPr>
          <w:rFonts w:eastAsia="Times New Roman" w:cs="Times New Roman"/>
          <w:sz w:val="28"/>
          <w:szCs w:val="28"/>
        </w:rPr>
      </w:pPr>
      <w:bookmarkStart w:id="66" w:name="bookmark11"/>
      <w:r w:rsidRPr="008F6317">
        <w:rPr>
          <w:rFonts w:eastAsia="Times New Roman" w:cs="Times New Roman"/>
          <w:b/>
          <w:bCs/>
          <w:sz w:val="28"/>
          <w:szCs w:val="28"/>
        </w:rPr>
        <w:t xml:space="preserve">2.1. </w:t>
      </w:r>
      <w:proofErr w:type="spellStart"/>
      <w:r w:rsidRPr="008F6317">
        <w:rPr>
          <w:rFonts w:eastAsia="Times New Roman" w:cs="Times New Roman"/>
          <w:b/>
          <w:bCs/>
          <w:sz w:val="28"/>
          <w:szCs w:val="28"/>
        </w:rPr>
        <w:t>Từ</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vựng</w:t>
      </w:r>
      <w:proofErr w:type="spellEnd"/>
      <w:r w:rsidRPr="008F6317">
        <w:rPr>
          <w:rFonts w:eastAsia="Times New Roman" w:cs="Times New Roman"/>
          <w:b/>
          <w:bCs/>
          <w:sz w:val="28"/>
          <w:szCs w:val="28"/>
        </w:rPr>
        <w:t xml:space="preserve"> (Vocabulary)</w:t>
      </w:r>
      <w:bookmarkEnd w:id="66"/>
    </w:p>
    <w:p w14:paraId="58935C2A"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2.1.1. Các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thao</w:t>
      </w:r>
      <w:proofErr w:type="spellEnd"/>
      <w:r w:rsidRPr="008F6317">
        <w:rPr>
          <w:rFonts w:eastAsia="Times New Roman" w:cs="Times New Roman"/>
          <w:sz w:val="28"/>
          <w:szCs w:val="28"/>
        </w:rPr>
        <w:t>;</w:t>
      </w:r>
    </w:p>
    <w:p w14:paraId="28439332"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2.1.2. Các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rãnh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rỗi</w:t>
      </w:r>
      <w:proofErr w:type="spellEnd"/>
      <w:r w:rsidRPr="008F6317">
        <w:rPr>
          <w:rFonts w:eastAsia="Times New Roman" w:cs="Times New Roman"/>
          <w:sz w:val="28"/>
          <w:szCs w:val="28"/>
        </w:rPr>
        <w:t>.</w:t>
      </w:r>
    </w:p>
    <w:p w14:paraId="4372BA22" w14:textId="77777777" w:rsidR="00B964C4" w:rsidRPr="008F6317" w:rsidRDefault="00B964C4" w:rsidP="00D461FE">
      <w:pPr>
        <w:spacing w:after="0" w:line="312" w:lineRule="auto"/>
        <w:ind w:firstLine="720"/>
        <w:jc w:val="both"/>
        <w:rPr>
          <w:rFonts w:eastAsia="Times New Roman" w:cs="Times New Roman"/>
          <w:sz w:val="28"/>
          <w:szCs w:val="28"/>
        </w:rPr>
      </w:pPr>
      <w:bookmarkStart w:id="67" w:name="bookmark12"/>
      <w:r w:rsidRPr="008F6317">
        <w:rPr>
          <w:rFonts w:eastAsia="Times New Roman" w:cs="Times New Roman"/>
          <w:b/>
          <w:bCs/>
          <w:sz w:val="28"/>
          <w:szCs w:val="28"/>
        </w:rPr>
        <w:t xml:space="preserve">2.2. </w:t>
      </w:r>
      <w:proofErr w:type="spellStart"/>
      <w:r w:rsidRPr="008F6317">
        <w:rPr>
          <w:rFonts w:eastAsia="Times New Roman" w:cs="Times New Roman"/>
          <w:b/>
          <w:bCs/>
          <w:sz w:val="28"/>
          <w:szCs w:val="28"/>
        </w:rPr>
        <w:t>Ngữ</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pháp</w:t>
      </w:r>
      <w:proofErr w:type="spellEnd"/>
      <w:r w:rsidRPr="008F6317">
        <w:rPr>
          <w:rFonts w:eastAsia="Times New Roman" w:cs="Times New Roman"/>
          <w:b/>
          <w:bCs/>
          <w:sz w:val="28"/>
          <w:szCs w:val="28"/>
        </w:rPr>
        <w:t xml:space="preserve"> (Grammar)</w:t>
      </w:r>
      <w:bookmarkEnd w:id="67"/>
    </w:p>
    <w:p w14:paraId="235B8372"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2.2.1. </w:t>
      </w:r>
      <w:proofErr w:type="spellStart"/>
      <w:r w:rsidRPr="008F6317">
        <w:rPr>
          <w:rFonts w:eastAsia="Times New Roman" w:cs="Times New Roman"/>
          <w:sz w:val="28"/>
          <w:szCs w:val="28"/>
        </w:rPr>
        <w:t>Trạng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suất</w:t>
      </w:r>
      <w:proofErr w:type="spellEnd"/>
      <w:r w:rsidRPr="008F6317">
        <w:rPr>
          <w:rFonts w:eastAsia="Times New Roman" w:cs="Times New Roman"/>
          <w:sz w:val="28"/>
          <w:szCs w:val="28"/>
        </w:rPr>
        <w:t>;</w:t>
      </w:r>
    </w:p>
    <w:p w14:paraId="08CE5EC5"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2.2.2.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từ </w:t>
      </w:r>
      <w:proofErr w:type="spellStart"/>
      <w:r w:rsidRPr="008F6317">
        <w:rPr>
          <w:rFonts w:eastAsia="Times New Roman" w:cs="Times New Roman"/>
          <w:sz w:val="28"/>
          <w:szCs w:val="28"/>
        </w:rPr>
        <w:t>khiếm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khuyết</w:t>
      </w:r>
      <w:proofErr w:type="spellEnd"/>
      <w:r w:rsidRPr="008F6317">
        <w:rPr>
          <w:rFonts w:eastAsia="Times New Roman" w:cs="Times New Roman"/>
          <w:sz w:val="28"/>
          <w:szCs w:val="28"/>
        </w:rPr>
        <w:t xml:space="preserve"> Can/can’t;</w:t>
      </w:r>
    </w:p>
    <w:p w14:paraId="7016617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2.2.3.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trúc</w:t>
      </w:r>
      <w:proofErr w:type="spellEnd"/>
      <w:r w:rsidRPr="008F6317">
        <w:rPr>
          <w:rFonts w:eastAsia="Times New Roman" w:cs="Times New Roman"/>
          <w:sz w:val="28"/>
          <w:szCs w:val="28"/>
        </w:rPr>
        <w:t xml:space="preserve"> How often</w:t>
      </w:r>
      <w:proofErr w:type="gramStart"/>
      <w:r w:rsidRPr="008F6317">
        <w:rPr>
          <w:rFonts w:eastAsia="Times New Roman" w:cs="Times New Roman"/>
          <w:sz w:val="28"/>
          <w:szCs w:val="28"/>
        </w:rPr>
        <w:t>...?.</w:t>
      </w:r>
      <w:proofErr w:type="gramEnd"/>
    </w:p>
    <w:p w14:paraId="25A4F688" w14:textId="77777777" w:rsidR="00B964C4" w:rsidRPr="008F6317" w:rsidRDefault="00B964C4" w:rsidP="00D461FE">
      <w:pPr>
        <w:spacing w:after="0" w:line="312" w:lineRule="auto"/>
        <w:ind w:firstLine="720"/>
        <w:jc w:val="both"/>
        <w:rPr>
          <w:rFonts w:eastAsia="Times New Roman" w:cs="Times New Roman"/>
          <w:sz w:val="28"/>
          <w:szCs w:val="28"/>
        </w:rPr>
      </w:pPr>
      <w:bookmarkStart w:id="68" w:name="bookmark13"/>
      <w:r w:rsidRPr="008F6317">
        <w:rPr>
          <w:rFonts w:eastAsia="Times New Roman" w:cs="Times New Roman"/>
          <w:b/>
          <w:bCs/>
          <w:sz w:val="28"/>
          <w:szCs w:val="28"/>
        </w:rPr>
        <w:t xml:space="preserve">2.3.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nghe</w:t>
      </w:r>
      <w:proofErr w:type="spellEnd"/>
      <w:r w:rsidRPr="008F6317">
        <w:rPr>
          <w:rFonts w:eastAsia="Times New Roman" w:cs="Times New Roman"/>
          <w:b/>
          <w:bCs/>
          <w:sz w:val="28"/>
          <w:szCs w:val="28"/>
        </w:rPr>
        <w:t xml:space="preserve"> (Listening)</w:t>
      </w:r>
      <w:bookmarkEnd w:id="68"/>
    </w:p>
    <w:p w14:paraId="4492882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2.3.1. Nghe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w:t>
      </w:r>
    </w:p>
    <w:p w14:paraId="447E750B"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2.3.2.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chọn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xác</w:t>
      </w:r>
      <w:proofErr w:type="spellEnd"/>
      <w:r w:rsidRPr="008F6317">
        <w:rPr>
          <w:rFonts w:eastAsia="Times New Roman" w:cs="Times New Roman"/>
          <w:sz w:val="28"/>
          <w:szCs w:val="28"/>
        </w:rPr>
        <w:t>;</w:t>
      </w:r>
    </w:p>
    <w:p w14:paraId="425D1345"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2.3.3.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đúng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w:t>
      </w:r>
    </w:p>
    <w:p w14:paraId="07B9039B" w14:textId="77777777" w:rsidR="00B964C4" w:rsidRPr="008F6317" w:rsidRDefault="00B964C4" w:rsidP="00D461FE">
      <w:pPr>
        <w:spacing w:after="0" w:line="312" w:lineRule="auto"/>
        <w:ind w:firstLine="720"/>
        <w:jc w:val="both"/>
        <w:rPr>
          <w:rFonts w:eastAsia="Times New Roman" w:cs="Times New Roman"/>
          <w:sz w:val="28"/>
          <w:szCs w:val="28"/>
        </w:rPr>
      </w:pPr>
      <w:bookmarkStart w:id="69" w:name="bookmark14"/>
      <w:r w:rsidRPr="008F6317">
        <w:rPr>
          <w:rFonts w:eastAsia="Times New Roman" w:cs="Times New Roman"/>
          <w:b/>
          <w:bCs/>
          <w:sz w:val="28"/>
          <w:szCs w:val="28"/>
        </w:rPr>
        <w:t xml:space="preserve">2.4.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nói</w:t>
      </w:r>
      <w:proofErr w:type="spellEnd"/>
      <w:r w:rsidRPr="008F6317">
        <w:rPr>
          <w:rFonts w:eastAsia="Times New Roman" w:cs="Times New Roman"/>
          <w:b/>
          <w:bCs/>
          <w:sz w:val="28"/>
          <w:szCs w:val="28"/>
        </w:rPr>
        <w:t xml:space="preserve"> (Speaking)</w:t>
      </w:r>
      <w:bookmarkEnd w:id="69"/>
    </w:p>
    <w:p w14:paraId="5FCBF40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2.4.1.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rảnh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rỗi</w:t>
      </w:r>
      <w:proofErr w:type="spellEnd"/>
      <w:r w:rsidRPr="008F6317">
        <w:rPr>
          <w:rFonts w:eastAsia="Times New Roman" w:cs="Times New Roman"/>
          <w:sz w:val="28"/>
          <w:szCs w:val="28"/>
        </w:rPr>
        <w:t>;</w:t>
      </w:r>
    </w:p>
    <w:p w14:paraId="2E5C81A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2.4.2. </w:t>
      </w:r>
      <w:proofErr w:type="spellStart"/>
      <w:r w:rsidRPr="008F6317">
        <w:rPr>
          <w:rFonts w:eastAsia="Times New Roman" w:cs="Times New Roman"/>
          <w:sz w:val="28"/>
          <w:szCs w:val="28"/>
        </w:rPr>
        <w:t>Phỏng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lớp</w:t>
      </w:r>
      <w:proofErr w:type="spellEnd"/>
      <w:r w:rsidRPr="008F6317">
        <w:rPr>
          <w:rFonts w:eastAsia="Times New Roman" w:cs="Times New Roman"/>
          <w:sz w:val="28"/>
          <w:szCs w:val="28"/>
        </w:rPr>
        <w:t>.</w:t>
      </w:r>
    </w:p>
    <w:p w14:paraId="2DE70C2F" w14:textId="77777777" w:rsidR="00B964C4" w:rsidRPr="008F6317" w:rsidRDefault="00B964C4" w:rsidP="00D461FE">
      <w:pPr>
        <w:spacing w:after="0" w:line="312" w:lineRule="auto"/>
        <w:ind w:firstLine="720"/>
        <w:jc w:val="both"/>
        <w:rPr>
          <w:rFonts w:eastAsia="Times New Roman" w:cs="Times New Roman"/>
          <w:sz w:val="28"/>
          <w:szCs w:val="28"/>
        </w:rPr>
      </w:pPr>
      <w:bookmarkStart w:id="70" w:name="bookmark15"/>
      <w:r w:rsidRPr="008F6317">
        <w:rPr>
          <w:rFonts w:eastAsia="Times New Roman" w:cs="Times New Roman"/>
          <w:b/>
          <w:bCs/>
          <w:sz w:val="28"/>
          <w:szCs w:val="28"/>
        </w:rPr>
        <w:t xml:space="preserve">2.5.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đọc</w:t>
      </w:r>
      <w:proofErr w:type="spellEnd"/>
      <w:r w:rsidRPr="008F6317">
        <w:rPr>
          <w:rFonts w:eastAsia="Times New Roman" w:cs="Times New Roman"/>
          <w:b/>
          <w:bCs/>
          <w:sz w:val="28"/>
          <w:szCs w:val="28"/>
        </w:rPr>
        <w:t xml:space="preserve"> (Reading)</w:t>
      </w:r>
      <w:bookmarkEnd w:id="70"/>
    </w:p>
    <w:p w14:paraId="13CB2E1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2.5.1.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What does she usually do on </w:t>
      </w:r>
      <w:proofErr w:type="gramStart"/>
      <w:r w:rsidRPr="008F6317">
        <w:rPr>
          <w:rFonts w:eastAsia="Times New Roman" w:cs="Times New Roman"/>
          <w:sz w:val="28"/>
          <w:szCs w:val="28"/>
        </w:rPr>
        <w:t>Saturdays?;</w:t>
      </w:r>
      <w:proofErr w:type="gramEnd"/>
    </w:p>
    <w:p w14:paraId="74B4A323"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2.5.2.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w:t>
      </w:r>
    </w:p>
    <w:p w14:paraId="50E3740B"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2.5.3.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nghiệm</w:t>
      </w:r>
      <w:proofErr w:type="spellEnd"/>
      <w:r w:rsidRPr="008F6317">
        <w:rPr>
          <w:rFonts w:eastAsia="Times New Roman" w:cs="Times New Roman"/>
          <w:sz w:val="28"/>
          <w:szCs w:val="28"/>
        </w:rPr>
        <w:t>;</w:t>
      </w:r>
    </w:p>
    <w:p w14:paraId="40E7AD6D"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2.5.4.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True/False.</w:t>
      </w:r>
    </w:p>
    <w:p w14:paraId="12F509DD" w14:textId="77777777" w:rsidR="00B964C4" w:rsidRPr="008F6317" w:rsidRDefault="00B964C4" w:rsidP="00D461FE">
      <w:pPr>
        <w:spacing w:after="0" w:line="312" w:lineRule="auto"/>
        <w:ind w:firstLine="720"/>
        <w:jc w:val="both"/>
        <w:rPr>
          <w:rFonts w:eastAsia="Times New Roman" w:cs="Times New Roman"/>
          <w:sz w:val="28"/>
          <w:szCs w:val="28"/>
        </w:rPr>
      </w:pPr>
      <w:bookmarkStart w:id="71" w:name="bookmark16"/>
      <w:r w:rsidRPr="008F6317">
        <w:rPr>
          <w:rFonts w:eastAsia="Times New Roman" w:cs="Times New Roman"/>
          <w:b/>
          <w:bCs/>
          <w:sz w:val="28"/>
          <w:szCs w:val="28"/>
        </w:rPr>
        <w:t xml:space="preserve">2.6.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viết</w:t>
      </w:r>
      <w:proofErr w:type="spellEnd"/>
      <w:r w:rsidRPr="008F6317">
        <w:rPr>
          <w:rFonts w:eastAsia="Times New Roman" w:cs="Times New Roman"/>
          <w:b/>
          <w:bCs/>
          <w:sz w:val="28"/>
          <w:szCs w:val="28"/>
        </w:rPr>
        <w:t xml:space="preserve"> (Writing)</w:t>
      </w:r>
      <w:bookmarkEnd w:id="71"/>
    </w:p>
    <w:p w14:paraId="5D881FE7" w14:textId="77777777" w:rsidR="00B964C4" w:rsidRPr="008F6317" w:rsidRDefault="00B964C4" w:rsidP="00D461FE">
      <w:pPr>
        <w:spacing w:after="0" w:line="312" w:lineRule="auto"/>
        <w:ind w:firstLine="720"/>
        <w:jc w:val="both"/>
        <w:rPr>
          <w:rFonts w:eastAsia="Times New Roman" w:cs="Times New Roman"/>
          <w:sz w:val="28"/>
          <w:szCs w:val="28"/>
        </w:rPr>
      </w:pP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yêu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rảnh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rỗi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thiểu</w:t>
      </w:r>
      <w:proofErr w:type="spellEnd"/>
      <w:r w:rsidRPr="008F6317">
        <w:rPr>
          <w:rFonts w:eastAsia="Times New Roman" w:cs="Times New Roman"/>
          <w:sz w:val="28"/>
          <w:szCs w:val="28"/>
        </w:rPr>
        <w:t xml:space="preserve"> 50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w:t>
      </w:r>
      <w:bookmarkStart w:id="72" w:name="bookmark17"/>
      <w:bookmarkEnd w:id="72"/>
    </w:p>
    <w:p w14:paraId="4A3CB8BC" w14:textId="77777777" w:rsidR="00B964C4" w:rsidRPr="008F6317" w:rsidRDefault="00B964C4" w:rsidP="00D461FE">
      <w:pPr>
        <w:spacing w:after="0" w:line="312" w:lineRule="auto"/>
        <w:jc w:val="center"/>
        <w:rPr>
          <w:rFonts w:eastAsia="Times New Roman" w:cs="Times New Roman"/>
          <w:b/>
          <w:bCs/>
          <w:sz w:val="28"/>
          <w:szCs w:val="28"/>
        </w:rPr>
      </w:pPr>
      <w:proofErr w:type="spellStart"/>
      <w:r w:rsidRPr="008F6317">
        <w:rPr>
          <w:rFonts w:eastAsia="Times New Roman" w:cs="Times New Roman"/>
          <w:b/>
          <w:bCs/>
          <w:sz w:val="28"/>
          <w:szCs w:val="28"/>
        </w:rPr>
        <w:t>Bài</w:t>
      </w:r>
      <w:proofErr w:type="spellEnd"/>
      <w:r w:rsidRPr="008F6317">
        <w:rPr>
          <w:rFonts w:eastAsia="Times New Roman" w:cs="Times New Roman"/>
          <w:b/>
          <w:bCs/>
          <w:sz w:val="28"/>
          <w:szCs w:val="28"/>
        </w:rPr>
        <w:t xml:space="preserve"> 3. ĐỊA ĐIỂM (PLACES)</w:t>
      </w:r>
    </w:p>
    <w:p w14:paraId="1687D9A5" w14:textId="77777777" w:rsidR="00B964C4" w:rsidRPr="008F6317" w:rsidRDefault="00B964C4" w:rsidP="00D461FE">
      <w:pPr>
        <w:shd w:val="clear" w:color="auto" w:fill="FFFFFF"/>
        <w:spacing w:after="0" w:line="312" w:lineRule="auto"/>
        <w:ind w:left="6480" w:firstLine="720"/>
        <w:jc w:val="center"/>
        <w:rPr>
          <w:rFonts w:eastAsia="Times New Roman" w:cs="Times New Roman"/>
          <w:b/>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9 </w:t>
      </w:r>
      <w:proofErr w:type="spellStart"/>
      <w:r w:rsidRPr="008F6317">
        <w:rPr>
          <w:rFonts w:eastAsia="Times New Roman" w:cs="Times New Roman"/>
          <w:i/>
          <w:sz w:val="28"/>
          <w:szCs w:val="28"/>
        </w:rPr>
        <w:t>giờ</w:t>
      </w:r>
      <w:proofErr w:type="spellEnd"/>
    </w:p>
    <w:p w14:paraId="74B53E25" w14:textId="77777777" w:rsidR="00B964C4" w:rsidRPr="008F6317" w:rsidRDefault="00B964C4" w:rsidP="00D461FE">
      <w:pPr>
        <w:spacing w:after="0" w:line="312" w:lineRule="auto"/>
        <w:jc w:val="center"/>
        <w:rPr>
          <w:rFonts w:eastAsia="Times New Roman" w:cs="Times New Roman"/>
          <w:sz w:val="28"/>
          <w:szCs w:val="28"/>
        </w:rPr>
      </w:pPr>
    </w:p>
    <w:p w14:paraId="681DFBEA" w14:textId="77777777" w:rsidR="00B964C4" w:rsidRPr="008F6317" w:rsidRDefault="00B964C4" w:rsidP="00D461FE">
      <w:pPr>
        <w:spacing w:after="0" w:line="312" w:lineRule="auto"/>
        <w:ind w:firstLine="720"/>
        <w:jc w:val="both"/>
        <w:rPr>
          <w:rFonts w:eastAsia="Times New Roman" w:cs="Times New Roman"/>
          <w:sz w:val="28"/>
          <w:szCs w:val="28"/>
        </w:rPr>
      </w:pPr>
      <w:bookmarkStart w:id="73" w:name="bookmark18"/>
      <w:r w:rsidRPr="008F6317">
        <w:rPr>
          <w:rFonts w:eastAsia="Times New Roman" w:cs="Times New Roman"/>
          <w:b/>
          <w:bCs/>
          <w:sz w:val="28"/>
          <w:szCs w:val="28"/>
        </w:rPr>
        <w:t xml:space="preserve">1. </w:t>
      </w:r>
      <w:proofErr w:type="spellStart"/>
      <w:r w:rsidRPr="008F6317">
        <w:rPr>
          <w:rFonts w:eastAsia="Times New Roman" w:cs="Times New Roman"/>
          <w:b/>
          <w:bCs/>
          <w:sz w:val="28"/>
          <w:szCs w:val="28"/>
        </w:rPr>
        <w:t>Mục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tiêu</w:t>
      </w:r>
      <w:bookmarkEnd w:id="73"/>
      <w:proofErr w:type="spellEnd"/>
    </w:p>
    <w:p w14:paraId="61561E31"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Nhận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There is/there are,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biến</w:t>
      </w:r>
      <w:proofErr w:type="spellEnd"/>
      <w:r w:rsidRPr="008F6317">
        <w:rPr>
          <w:rFonts w:eastAsia="Times New Roman" w:cs="Times New Roman"/>
          <w:sz w:val="28"/>
          <w:szCs w:val="28"/>
        </w:rPr>
        <w:t>;</w:t>
      </w:r>
    </w:p>
    <w:p w14:paraId="3FD12401"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Nghe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w:t>
      </w:r>
    </w:p>
    <w:p w14:paraId="555F0AE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đường</w:t>
      </w:r>
      <w:proofErr w:type="spellEnd"/>
      <w:r w:rsidRPr="008F6317">
        <w:rPr>
          <w:rFonts w:eastAsia="Times New Roman" w:cs="Times New Roman"/>
          <w:sz w:val="28"/>
          <w:szCs w:val="28"/>
        </w:rPr>
        <w:t>;</w:t>
      </w:r>
    </w:p>
    <w:p w14:paraId="3A32709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nổi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bật</w:t>
      </w:r>
      <w:proofErr w:type="spellEnd"/>
      <w:r w:rsidRPr="008F6317">
        <w:rPr>
          <w:rFonts w:eastAsia="Times New Roman" w:cs="Times New Roman"/>
          <w:sz w:val="28"/>
          <w:szCs w:val="28"/>
        </w:rPr>
        <w:t>;</w:t>
      </w:r>
    </w:p>
    <w:p w14:paraId="3C168343"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lastRenderedPageBreak/>
        <w:t xml:space="preserve">-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ngắn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quê</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bạn</w:t>
      </w:r>
      <w:proofErr w:type="spellEnd"/>
      <w:r w:rsidRPr="008F6317">
        <w:rPr>
          <w:rFonts w:eastAsia="Times New Roman" w:cs="Times New Roman"/>
          <w:sz w:val="28"/>
          <w:szCs w:val="28"/>
        </w:rPr>
        <w:t>.</w:t>
      </w:r>
    </w:p>
    <w:p w14:paraId="46B66779" w14:textId="77777777" w:rsidR="00B964C4" w:rsidRPr="008F6317" w:rsidRDefault="00B964C4" w:rsidP="00D461FE">
      <w:pPr>
        <w:spacing w:after="0" w:line="312" w:lineRule="auto"/>
        <w:ind w:firstLine="720"/>
        <w:jc w:val="both"/>
        <w:rPr>
          <w:rFonts w:eastAsia="Times New Roman" w:cs="Times New Roman"/>
          <w:sz w:val="28"/>
          <w:szCs w:val="28"/>
        </w:rPr>
      </w:pPr>
      <w:bookmarkStart w:id="74" w:name="bookmark19"/>
      <w:r w:rsidRPr="008F6317">
        <w:rPr>
          <w:rFonts w:eastAsia="Times New Roman" w:cs="Times New Roman"/>
          <w:b/>
          <w:bCs/>
          <w:sz w:val="28"/>
          <w:szCs w:val="28"/>
        </w:rPr>
        <w:t xml:space="preserve">2. </w:t>
      </w:r>
      <w:proofErr w:type="spellStart"/>
      <w:r w:rsidRPr="008F6317">
        <w:rPr>
          <w:rFonts w:eastAsia="Times New Roman" w:cs="Times New Roman"/>
          <w:b/>
          <w:bCs/>
          <w:sz w:val="28"/>
          <w:szCs w:val="28"/>
        </w:rPr>
        <w:t>Nội</w:t>
      </w:r>
      <w:proofErr w:type="spellEnd"/>
      <w:r w:rsidRPr="008F6317">
        <w:rPr>
          <w:rFonts w:eastAsia="Times New Roman" w:cs="Times New Roman"/>
          <w:b/>
          <w:bCs/>
          <w:sz w:val="28"/>
          <w:szCs w:val="28"/>
        </w:rPr>
        <w:t xml:space="preserve"> dung</w:t>
      </w:r>
      <w:bookmarkEnd w:id="74"/>
    </w:p>
    <w:p w14:paraId="5EAC6765" w14:textId="77777777" w:rsidR="00B964C4" w:rsidRPr="008F6317" w:rsidRDefault="00B964C4" w:rsidP="00D461FE">
      <w:pPr>
        <w:spacing w:after="0" w:line="312" w:lineRule="auto"/>
        <w:ind w:firstLine="720"/>
        <w:jc w:val="both"/>
        <w:rPr>
          <w:rFonts w:eastAsia="Times New Roman" w:cs="Times New Roman"/>
          <w:sz w:val="28"/>
          <w:szCs w:val="28"/>
        </w:rPr>
      </w:pPr>
      <w:bookmarkStart w:id="75" w:name="bookmark20"/>
      <w:r w:rsidRPr="008F6317">
        <w:rPr>
          <w:rFonts w:eastAsia="Times New Roman" w:cs="Times New Roman"/>
          <w:b/>
          <w:bCs/>
          <w:sz w:val="28"/>
          <w:szCs w:val="28"/>
        </w:rPr>
        <w:t xml:space="preserve">2.1. </w:t>
      </w:r>
      <w:proofErr w:type="spellStart"/>
      <w:r w:rsidRPr="008F6317">
        <w:rPr>
          <w:rFonts w:eastAsia="Times New Roman" w:cs="Times New Roman"/>
          <w:b/>
          <w:bCs/>
          <w:sz w:val="28"/>
          <w:szCs w:val="28"/>
        </w:rPr>
        <w:t>Từ</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vựng</w:t>
      </w:r>
      <w:proofErr w:type="spellEnd"/>
      <w:r w:rsidRPr="008F6317">
        <w:rPr>
          <w:rFonts w:eastAsia="Times New Roman" w:cs="Times New Roman"/>
          <w:b/>
          <w:bCs/>
          <w:sz w:val="28"/>
          <w:szCs w:val="28"/>
        </w:rPr>
        <w:t xml:space="preserve"> (Vocabulary)</w:t>
      </w:r>
      <w:bookmarkEnd w:id="75"/>
    </w:p>
    <w:p w14:paraId="170770C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2.1.1. Các </w:t>
      </w:r>
      <w:proofErr w:type="spellStart"/>
      <w:r w:rsidRPr="008F6317">
        <w:rPr>
          <w:rFonts w:eastAsia="Times New Roman" w:cs="Times New Roman"/>
          <w:sz w:val="28"/>
          <w:szCs w:val="28"/>
        </w:rPr>
        <w:t>địa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phố</w:t>
      </w:r>
      <w:proofErr w:type="spellEnd"/>
      <w:r w:rsidRPr="008F6317">
        <w:rPr>
          <w:rFonts w:eastAsia="Times New Roman" w:cs="Times New Roman"/>
          <w:sz w:val="28"/>
          <w:szCs w:val="28"/>
        </w:rPr>
        <w:t>;</w:t>
      </w:r>
    </w:p>
    <w:p w14:paraId="137D2E2D"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2.1.2. Các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từ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w:t>
      </w:r>
    </w:p>
    <w:p w14:paraId="44611F35"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2.1.3. Các </w:t>
      </w:r>
      <w:proofErr w:type="spellStart"/>
      <w:r w:rsidRPr="008F6317">
        <w:rPr>
          <w:rFonts w:eastAsia="Times New Roman" w:cs="Times New Roman"/>
          <w:sz w:val="28"/>
          <w:szCs w:val="28"/>
        </w:rPr>
        <w:t>đồ</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w:t>
      </w:r>
    </w:p>
    <w:p w14:paraId="5CF70A32" w14:textId="77777777" w:rsidR="00B964C4" w:rsidRPr="008F6317" w:rsidRDefault="00B964C4" w:rsidP="00D461FE">
      <w:pPr>
        <w:spacing w:after="0" w:line="312" w:lineRule="auto"/>
        <w:ind w:firstLine="720"/>
        <w:jc w:val="both"/>
        <w:rPr>
          <w:rFonts w:eastAsia="Times New Roman" w:cs="Times New Roman"/>
          <w:sz w:val="28"/>
          <w:szCs w:val="28"/>
        </w:rPr>
      </w:pPr>
      <w:bookmarkStart w:id="76" w:name="bookmark21"/>
      <w:r w:rsidRPr="008F6317">
        <w:rPr>
          <w:rFonts w:eastAsia="Times New Roman" w:cs="Times New Roman"/>
          <w:b/>
          <w:bCs/>
          <w:sz w:val="28"/>
          <w:szCs w:val="28"/>
        </w:rPr>
        <w:t xml:space="preserve">2.2. </w:t>
      </w:r>
      <w:proofErr w:type="spellStart"/>
      <w:r w:rsidRPr="008F6317">
        <w:rPr>
          <w:rFonts w:eastAsia="Times New Roman" w:cs="Times New Roman"/>
          <w:b/>
          <w:bCs/>
          <w:sz w:val="28"/>
          <w:szCs w:val="28"/>
        </w:rPr>
        <w:t>Ngữ</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pháp</w:t>
      </w:r>
      <w:proofErr w:type="spellEnd"/>
      <w:r w:rsidRPr="008F6317">
        <w:rPr>
          <w:rFonts w:eastAsia="Times New Roman" w:cs="Times New Roman"/>
          <w:b/>
          <w:bCs/>
          <w:sz w:val="28"/>
          <w:szCs w:val="28"/>
        </w:rPr>
        <w:t xml:space="preserve"> (Grammar)</w:t>
      </w:r>
      <w:bookmarkEnd w:id="76"/>
    </w:p>
    <w:p w14:paraId="0C4F071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2.2.1.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trúc</w:t>
      </w:r>
      <w:proofErr w:type="spellEnd"/>
      <w:r w:rsidRPr="008F6317">
        <w:rPr>
          <w:rFonts w:eastAsia="Times New Roman" w:cs="Times New Roman"/>
          <w:sz w:val="28"/>
          <w:szCs w:val="28"/>
        </w:rPr>
        <w:t xml:space="preserve"> There is/ There are;</w:t>
      </w:r>
    </w:p>
    <w:p w14:paraId="4ED0D36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2.2.2.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w:t>
      </w:r>
      <w:proofErr w:type="spellEnd"/>
      <w:r w:rsidRPr="008F6317">
        <w:rPr>
          <w:rFonts w:eastAsia="Times New Roman" w:cs="Times New Roman"/>
          <w:sz w:val="28"/>
          <w:szCs w:val="28"/>
        </w:rPr>
        <w:t>.</w:t>
      </w:r>
    </w:p>
    <w:p w14:paraId="3C4AF787" w14:textId="77777777" w:rsidR="00B964C4" w:rsidRPr="008F6317" w:rsidRDefault="00B964C4" w:rsidP="00D461FE">
      <w:pPr>
        <w:spacing w:after="0" w:line="312" w:lineRule="auto"/>
        <w:ind w:firstLine="720"/>
        <w:jc w:val="both"/>
        <w:rPr>
          <w:rFonts w:eastAsia="Times New Roman" w:cs="Times New Roman"/>
          <w:sz w:val="28"/>
          <w:szCs w:val="28"/>
        </w:rPr>
      </w:pPr>
      <w:bookmarkStart w:id="77" w:name="bookmark22"/>
      <w:r w:rsidRPr="008F6317">
        <w:rPr>
          <w:rFonts w:eastAsia="Times New Roman" w:cs="Times New Roman"/>
          <w:b/>
          <w:bCs/>
          <w:sz w:val="28"/>
          <w:szCs w:val="28"/>
        </w:rPr>
        <w:t xml:space="preserve">2.3.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nghe</w:t>
      </w:r>
      <w:proofErr w:type="spellEnd"/>
      <w:r w:rsidRPr="008F6317">
        <w:rPr>
          <w:rFonts w:eastAsia="Times New Roman" w:cs="Times New Roman"/>
          <w:b/>
          <w:bCs/>
          <w:sz w:val="28"/>
          <w:szCs w:val="28"/>
        </w:rPr>
        <w:t xml:space="preserve"> (Listening)</w:t>
      </w:r>
      <w:bookmarkEnd w:id="77"/>
    </w:p>
    <w:p w14:paraId="2306B91B"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2.3.1. Nghe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w:t>
      </w:r>
    </w:p>
    <w:p w14:paraId="53F80A1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2.3.2.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chọn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xác</w:t>
      </w:r>
      <w:proofErr w:type="spellEnd"/>
      <w:r w:rsidRPr="008F6317">
        <w:rPr>
          <w:rFonts w:eastAsia="Times New Roman" w:cs="Times New Roman"/>
          <w:sz w:val="28"/>
          <w:szCs w:val="28"/>
        </w:rPr>
        <w:t>.</w:t>
      </w:r>
    </w:p>
    <w:p w14:paraId="6DA7E08E" w14:textId="77777777" w:rsidR="00B964C4" w:rsidRPr="008F6317" w:rsidRDefault="00B964C4" w:rsidP="00D461FE">
      <w:pPr>
        <w:spacing w:after="0" w:line="312" w:lineRule="auto"/>
        <w:ind w:firstLine="720"/>
        <w:jc w:val="both"/>
        <w:rPr>
          <w:rFonts w:eastAsia="Times New Roman" w:cs="Times New Roman"/>
          <w:sz w:val="28"/>
          <w:szCs w:val="28"/>
        </w:rPr>
      </w:pPr>
      <w:bookmarkStart w:id="78" w:name="bookmark23"/>
      <w:r w:rsidRPr="008F6317">
        <w:rPr>
          <w:rFonts w:eastAsia="Times New Roman" w:cs="Times New Roman"/>
          <w:b/>
          <w:bCs/>
          <w:sz w:val="28"/>
          <w:szCs w:val="28"/>
        </w:rPr>
        <w:t xml:space="preserve">2.4.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nói</w:t>
      </w:r>
      <w:proofErr w:type="spellEnd"/>
      <w:r w:rsidRPr="008F6317">
        <w:rPr>
          <w:rFonts w:eastAsia="Times New Roman" w:cs="Times New Roman"/>
          <w:b/>
          <w:bCs/>
          <w:sz w:val="28"/>
          <w:szCs w:val="28"/>
        </w:rPr>
        <w:t xml:space="preserve"> (Speaking)</w:t>
      </w:r>
      <w:bookmarkEnd w:id="78"/>
    </w:p>
    <w:p w14:paraId="5C5E9D5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2.4.1.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ảnh</w:t>
      </w:r>
      <w:proofErr w:type="spellEnd"/>
      <w:r w:rsidRPr="008F6317">
        <w:rPr>
          <w:rFonts w:eastAsia="Times New Roman" w:cs="Times New Roman"/>
          <w:sz w:val="28"/>
          <w:szCs w:val="28"/>
        </w:rPr>
        <w:t>;</w:t>
      </w:r>
    </w:p>
    <w:p w14:paraId="34C8340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2.4.2.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w:t>
      </w:r>
    </w:p>
    <w:p w14:paraId="7F80EDAB" w14:textId="77777777" w:rsidR="00B964C4" w:rsidRPr="008F6317" w:rsidRDefault="00B964C4" w:rsidP="00D461FE">
      <w:pPr>
        <w:spacing w:after="0" w:line="312" w:lineRule="auto"/>
        <w:ind w:firstLine="720"/>
        <w:jc w:val="both"/>
        <w:rPr>
          <w:rFonts w:eastAsia="Times New Roman" w:cs="Times New Roman"/>
          <w:sz w:val="28"/>
          <w:szCs w:val="28"/>
        </w:rPr>
      </w:pPr>
      <w:bookmarkStart w:id="79" w:name="bookmark24"/>
      <w:r w:rsidRPr="008F6317">
        <w:rPr>
          <w:rFonts w:eastAsia="Times New Roman" w:cs="Times New Roman"/>
          <w:b/>
          <w:bCs/>
          <w:sz w:val="28"/>
          <w:szCs w:val="28"/>
        </w:rPr>
        <w:t xml:space="preserve">2.5.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đọc</w:t>
      </w:r>
      <w:proofErr w:type="spellEnd"/>
      <w:r w:rsidRPr="008F6317">
        <w:rPr>
          <w:rFonts w:eastAsia="Times New Roman" w:cs="Times New Roman"/>
          <w:b/>
          <w:bCs/>
          <w:sz w:val="28"/>
          <w:szCs w:val="28"/>
        </w:rPr>
        <w:t xml:space="preserve"> (Reading)</w:t>
      </w:r>
      <w:bookmarkEnd w:id="79"/>
    </w:p>
    <w:p w14:paraId="102AC65D"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2.5.1.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Da Nang City - a worth-living city in Viet Nam;</w:t>
      </w:r>
    </w:p>
    <w:p w14:paraId="5408A065"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2.5.2.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w:t>
      </w:r>
    </w:p>
    <w:p w14:paraId="69FE2EE3" w14:textId="77777777" w:rsidR="00B964C4" w:rsidRPr="008F6317" w:rsidRDefault="00B964C4" w:rsidP="00D461FE">
      <w:pPr>
        <w:spacing w:after="0" w:line="312" w:lineRule="auto"/>
        <w:ind w:firstLine="720"/>
        <w:jc w:val="both"/>
        <w:rPr>
          <w:rFonts w:eastAsia="Times New Roman" w:cs="Times New Roman"/>
          <w:sz w:val="28"/>
          <w:szCs w:val="28"/>
        </w:rPr>
      </w:pPr>
      <w:bookmarkStart w:id="80" w:name="bookmark25"/>
      <w:r w:rsidRPr="008F6317">
        <w:rPr>
          <w:rFonts w:eastAsia="Times New Roman" w:cs="Times New Roman"/>
          <w:b/>
          <w:bCs/>
          <w:sz w:val="28"/>
          <w:szCs w:val="28"/>
        </w:rPr>
        <w:t xml:space="preserve">2.6.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viết</w:t>
      </w:r>
      <w:proofErr w:type="spellEnd"/>
      <w:r w:rsidRPr="008F6317">
        <w:rPr>
          <w:rFonts w:eastAsia="Times New Roman" w:cs="Times New Roman"/>
          <w:b/>
          <w:bCs/>
          <w:sz w:val="28"/>
          <w:szCs w:val="28"/>
        </w:rPr>
        <w:t xml:space="preserve"> (Writing)</w:t>
      </w:r>
      <w:bookmarkEnd w:id="80"/>
    </w:p>
    <w:p w14:paraId="57599F64" w14:textId="77777777" w:rsidR="00B964C4" w:rsidRPr="008F6317" w:rsidRDefault="00B964C4" w:rsidP="00D461FE">
      <w:pPr>
        <w:spacing w:after="0" w:line="312" w:lineRule="auto"/>
        <w:ind w:firstLine="720"/>
        <w:jc w:val="both"/>
        <w:rPr>
          <w:rFonts w:eastAsia="Times New Roman" w:cs="Times New Roman"/>
          <w:sz w:val="28"/>
          <w:szCs w:val="28"/>
        </w:rPr>
      </w:pP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ngắn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thiểu</w:t>
      </w:r>
      <w:proofErr w:type="spellEnd"/>
      <w:r w:rsidRPr="008F6317">
        <w:rPr>
          <w:rFonts w:eastAsia="Times New Roman" w:cs="Times New Roman"/>
          <w:sz w:val="28"/>
          <w:szCs w:val="28"/>
        </w:rPr>
        <w:t xml:space="preserve"> 50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w:t>
      </w:r>
      <w:bookmarkStart w:id="81" w:name="bookmark26"/>
      <w:bookmarkEnd w:id="81"/>
    </w:p>
    <w:p w14:paraId="2444B2DF" w14:textId="77777777" w:rsidR="00B964C4" w:rsidRPr="008F6317" w:rsidRDefault="00B964C4" w:rsidP="00D461FE">
      <w:pPr>
        <w:spacing w:after="0" w:line="312" w:lineRule="auto"/>
        <w:jc w:val="center"/>
        <w:rPr>
          <w:rFonts w:eastAsia="Times New Roman" w:cs="Times New Roman"/>
          <w:sz w:val="28"/>
          <w:szCs w:val="28"/>
        </w:rPr>
      </w:pPr>
      <w:proofErr w:type="spellStart"/>
      <w:r w:rsidRPr="008F6317">
        <w:rPr>
          <w:rFonts w:eastAsia="Times New Roman" w:cs="Times New Roman"/>
          <w:b/>
          <w:bCs/>
          <w:sz w:val="28"/>
          <w:szCs w:val="28"/>
        </w:rPr>
        <w:t>Bài</w:t>
      </w:r>
      <w:proofErr w:type="spellEnd"/>
      <w:r w:rsidRPr="008F6317">
        <w:rPr>
          <w:rFonts w:eastAsia="Times New Roman" w:cs="Times New Roman"/>
          <w:b/>
          <w:bCs/>
          <w:sz w:val="28"/>
          <w:szCs w:val="28"/>
        </w:rPr>
        <w:t xml:space="preserve"> 4. CÁC LOẠI THỰC PHẨM VÀ ĐỒ UỐNG</w:t>
      </w:r>
    </w:p>
    <w:p w14:paraId="7A8ECBEE" w14:textId="77777777" w:rsidR="00B964C4" w:rsidRPr="008F6317" w:rsidRDefault="00B964C4" w:rsidP="00D461FE">
      <w:pPr>
        <w:spacing w:after="0" w:line="312" w:lineRule="auto"/>
        <w:jc w:val="center"/>
        <w:rPr>
          <w:rFonts w:eastAsia="Times New Roman" w:cs="Times New Roman"/>
          <w:b/>
          <w:bCs/>
          <w:sz w:val="28"/>
          <w:szCs w:val="28"/>
        </w:rPr>
      </w:pPr>
      <w:r w:rsidRPr="008F6317">
        <w:rPr>
          <w:rFonts w:eastAsia="Times New Roman" w:cs="Times New Roman"/>
          <w:b/>
          <w:bCs/>
          <w:sz w:val="28"/>
          <w:szCs w:val="28"/>
        </w:rPr>
        <w:t>(FOOD AND DRINK)</w:t>
      </w:r>
    </w:p>
    <w:p w14:paraId="53326F22" w14:textId="77777777" w:rsidR="00B964C4" w:rsidRPr="008F6317" w:rsidRDefault="00B964C4" w:rsidP="00D461FE">
      <w:pPr>
        <w:shd w:val="clear" w:color="auto" w:fill="FFFFFF"/>
        <w:spacing w:after="0" w:line="312" w:lineRule="auto"/>
        <w:ind w:left="6480" w:firstLine="720"/>
        <w:jc w:val="center"/>
        <w:rPr>
          <w:rFonts w:eastAsia="Times New Roman" w:cs="Times New Roman"/>
          <w:b/>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9 </w:t>
      </w:r>
      <w:proofErr w:type="spellStart"/>
      <w:r w:rsidRPr="008F6317">
        <w:rPr>
          <w:rFonts w:eastAsia="Times New Roman" w:cs="Times New Roman"/>
          <w:i/>
          <w:sz w:val="28"/>
          <w:szCs w:val="28"/>
        </w:rPr>
        <w:t>giờ</w:t>
      </w:r>
      <w:proofErr w:type="spellEnd"/>
    </w:p>
    <w:p w14:paraId="50DE46FD" w14:textId="77777777" w:rsidR="00B964C4" w:rsidRPr="008F6317" w:rsidRDefault="00B964C4" w:rsidP="00D461FE">
      <w:pPr>
        <w:spacing w:after="0" w:line="312" w:lineRule="auto"/>
        <w:jc w:val="center"/>
        <w:rPr>
          <w:rFonts w:eastAsia="Times New Roman" w:cs="Times New Roman"/>
          <w:sz w:val="28"/>
          <w:szCs w:val="28"/>
        </w:rPr>
      </w:pPr>
    </w:p>
    <w:p w14:paraId="7A56375E" w14:textId="77777777" w:rsidR="00B964C4" w:rsidRPr="008F6317" w:rsidRDefault="00B964C4" w:rsidP="00D461FE">
      <w:pPr>
        <w:spacing w:after="0" w:line="312" w:lineRule="auto"/>
        <w:ind w:firstLine="720"/>
        <w:jc w:val="both"/>
        <w:rPr>
          <w:rFonts w:eastAsia="Times New Roman" w:cs="Times New Roman"/>
          <w:sz w:val="28"/>
          <w:szCs w:val="28"/>
        </w:rPr>
      </w:pPr>
      <w:bookmarkStart w:id="82" w:name="bookmark27"/>
      <w:r w:rsidRPr="008F6317">
        <w:rPr>
          <w:rFonts w:eastAsia="Times New Roman" w:cs="Times New Roman"/>
          <w:b/>
          <w:bCs/>
          <w:sz w:val="28"/>
          <w:szCs w:val="28"/>
        </w:rPr>
        <w:t xml:space="preserve">1. </w:t>
      </w:r>
      <w:proofErr w:type="spellStart"/>
      <w:r w:rsidRPr="008F6317">
        <w:rPr>
          <w:rFonts w:eastAsia="Times New Roman" w:cs="Times New Roman"/>
          <w:b/>
          <w:bCs/>
          <w:sz w:val="28"/>
          <w:szCs w:val="28"/>
        </w:rPr>
        <w:t>Mục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tiêu</w:t>
      </w:r>
      <w:bookmarkEnd w:id="82"/>
      <w:proofErr w:type="spellEnd"/>
    </w:p>
    <w:p w14:paraId="5896FAB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Nhận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đếm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đếm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(Countable and uncountable nouns),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trúc</w:t>
      </w:r>
      <w:proofErr w:type="spellEnd"/>
      <w:r w:rsidRPr="008F6317">
        <w:rPr>
          <w:rFonts w:eastAsia="Times New Roman" w:cs="Times New Roman"/>
          <w:sz w:val="28"/>
          <w:szCs w:val="28"/>
        </w:rPr>
        <w:t xml:space="preserve"> How much/how many,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khiếm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khuyết</w:t>
      </w:r>
      <w:proofErr w:type="spellEnd"/>
      <w:r w:rsidRPr="008F6317">
        <w:rPr>
          <w:rFonts w:eastAsia="Times New Roman" w:cs="Times New Roman"/>
          <w:sz w:val="28"/>
          <w:szCs w:val="28"/>
        </w:rPr>
        <w:t xml:space="preserve"> Should / shouldn’t,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trúc</w:t>
      </w:r>
      <w:proofErr w:type="spellEnd"/>
      <w:r w:rsidRPr="008F6317">
        <w:rPr>
          <w:rFonts w:eastAsia="Times New Roman" w:cs="Times New Roman"/>
          <w:sz w:val="28"/>
          <w:szCs w:val="28"/>
        </w:rPr>
        <w:t xml:space="preserve"> Would like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uống</w:t>
      </w:r>
      <w:proofErr w:type="spellEnd"/>
      <w:r w:rsidRPr="008F6317">
        <w:rPr>
          <w:rFonts w:eastAsia="Times New Roman" w:cs="Times New Roman"/>
          <w:sz w:val="28"/>
          <w:szCs w:val="28"/>
        </w:rPr>
        <w:t>;</w:t>
      </w:r>
    </w:p>
    <w:p w14:paraId="331D628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Nghe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uống</w:t>
      </w:r>
      <w:proofErr w:type="spellEnd"/>
      <w:r w:rsidRPr="008F6317">
        <w:rPr>
          <w:rFonts w:eastAsia="Times New Roman" w:cs="Times New Roman"/>
          <w:sz w:val="28"/>
          <w:szCs w:val="28"/>
        </w:rPr>
        <w:t>;</w:t>
      </w:r>
    </w:p>
    <w:p w14:paraId="0958936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w:t>
      </w:r>
    </w:p>
    <w:p w14:paraId="261CAF04"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uống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đơn</w:t>
      </w:r>
      <w:proofErr w:type="spellEnd"/>
      <w:r w:rsidRPr="008F6317">
        <w:rPr>
          <w:rFonts w:eastAsia="Times New Roman" w:cs="Times New Roman"/>
          <w:sz w:val="28"/>
          <w:szCs w:val="28"/>
        </w:rPr>
        <w:t>;</w:t>
      </w:r>
    </w:p>
    <w:p w14:paraId="3572EDF1" w14:textId="77777777" w:rsidR="00B964C4" w:rsidRPr="008F6317" w:rsidRDefault="00B964C4" w:rsidP="00D461FE">
      <w:pPr>
        <w:spacing w:after="0" w:line="312" w:lineRule="auto"/>
        <w:ind w:firstLine="720"/>
        <w:jc w:val="both"/>
        <w:rPr>
          <w:rFonts w:eastAsia="Times New Roman" w:cs="Times New Roman"/>
          <w:sz w:val="28"/>
          <w:szCs w:val="28"/>
        </w:rPr>
      </w:pPr>
      <w:bookmarkStart w:id="83" w:name="bookmark28"/>
      <w:r w:rsidRPr="008F6317">
        <w:rPr>
          <w:rFonts w:eastAsia="Times New Roman" w:cs="Times New Roman"/>
          <w:sz w:val="28"/>
          <w:szCs w:val="28"/>
        </w:rPr>
        <w:t xml:space="preserve">-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ngắn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khỏe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tốt</w:t>
      </w:r>
      <w:proofErr w:type="spellEnd"/>
      <w:r w:rsidRPr="008F6317">
        <w:rPr>
          <w:rFonts w:eastAsia="Times New Roman" w:cs="Times New Roman"/>
          <w:sz w:val="28"/>
          <w:szCs w:val="28"/>
        </w:rPr>
        <w:t>.</w:t>
      </w:r>
      <w:bookmarkEnd w:id="83"/>
    </w:p>
    <w:p w14:paraId="151F06F4"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 </w:t>
      </w:r>
      <w:proofErr w:type="spellStart"/>
      <w:r w:rsidRPr="008F6317">
        <w:rPr>
          <w:rFonts w:eastAsia="Times New Roman" w:cs="Times New Roman"/>
          <w:b/>
          <w:bCs/>
          <w:sz w:val="28"/>
          <w:szCs w:val="28"/>
        </w:rPr>
        <w:t>Nội</w:t>
      </w:r>
      <w:proofErr w:type="spellEnd"/>
      <w:r w:rsidRPr="008F6317">
        <w:rPr>
          <w:rFonts w:eastAsia="Times New Roman" w:cs="Times New Roman"/>
          <w:b/>
          <w:bCs/>
          <w:sz w:val="28"/>
          <w:szCs w:val="28"/>
        </w:rPr>
        <w:t xml:space="preserve"> dung</w:t>
      </w:r>
    </w:p>
    <w:p w14:paraId="625A6E4B"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lastRenderedPageBreak/>
        <w:t xml:space="preserve">2.1. </w:t>
      </w:r>
      <w:proofErr w:type="spellStart"/>
      <w:r w:rsidRPr="008F6317">
        <w:rPr>
          <w:rFonts w:eastAsia="Times New Roman" w:cs="Times New Roman"/>
          <w:b/>
          <w:bCs/>
          <w:sz w:val="28"/>
          <w:szCs w:val="28"/>
        </w:rPr>
        <w:t>Từ</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vựng</w:t>
      </w:r>
      <w:proofErr w:type="spellEnd"/>
      <w:r w:rsidRPr="008F6317">
        <w:rPr>
          <w:rFonts w:eastAsia="Times New Roman" w:cs="Times New Roman"/>
          <w:b/>
          <w:bCs/>
          <w:sz w:val="28"/>
          <w:szCs w:val="28"/>
        </w:rPr>
        <w:t xml:space="preserve"> (Vocabulary)</w:t>
      </w:r>
    </w:p>
    <w:p w14:paraId="4246212B"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Các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phẩm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uống</w:t>
      </w:r>
      <w:proofErr w:type="spellEnd"/>
      <w:r w:rsidRPr="008F6317">
        <w:rPr>
          <w:rFonts w:eastAsia="Times New Roman" w:cs="Times New Roman"/>
          <w:sz w:val="28"/>
          <w:szCs w:val="28"/>
        </w:rPr>
        <w:t>.</w:t>
      </w:r>
    </w:p>
    <w:p w14:paraId="17733402"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2.2. </w:t>
      </w:r>
      <w:proofErr w:type="spellStart"/>
      <w:r w:rsidRPr="008F6317">
        <w:rPr>
          <w:rFonts w:eastAsia="Times New Roman" w:cs="Times New Roman"/>
          <w:b/>
          <w:bCs/>
          <w:sz w:val="28"/>
          <w:szCs w:val="28"/>
        </w:rPr>
        <w:t>Ngữ</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pháp</w:t>
      </w:r>
      <w:proofErr w:type="spellEnd"/>
      <w:r w:rsidRPr="008F6317">
        <w:rPr>
          <w:rFonts w:eastAsia="Times New Roman" w:cs="Times New Roman"/>
          <w:b/>
          <w:bCs/>
          <w:sz w:val="28"/>
          <w:szCs w:val="28"/>
        </w:rPr>
        <w:t xml:space="preserve"> (Grammar)</w:t>
      </w:r>
    </w:p>
    <w:p w14:paraId="399EEBD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2.2.1. Danh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đếm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đếm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w:t>
      </w:r>
    </w:p>
    <w:p w14:paraId="20CAA36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2.2.2.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trúc</w:t>
      </w:r>
      <w:proofErr w:type="spellEnd"/>
      <w:r w:rsidRPr="008F6317">
        <w:rPr>
          <w:rFonts w:eastAsia="Times New Roman" w:cs="Times New Roman"/>
          <w:sz w:val="28"/>
          <w:szCs w:val="28"/>
        </w:rPr>
        <w:t xml:space="preserve"> How much/ How many;</w:t>
      </w:r>
    </w:p>
    <w:p w14:paraId="18EA4E8D"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2.2.3.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trúc</w:t>
      </w:r>
      <w:proofErr w:type="spellEnd"/>
      <w:r w:rsidRPr="008F6317">
        <w:rPr>
          <w:rFonts w:eastAsia="Times New Roman" w:cs="Times New Roman"/>
          <w:sz w:val="28"/>
          <w:szCs w:val="28"/>
        </w:rPr>
        <w:t xml:space="preserve"> Should/ Shouldn’t;</w:t>
      </w:r>
    </w:p>
    <w:p w14:paraId="6FD4454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2.2.4.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trúc</w:t>
      </w:r>
      <w:proofErr w:type="spellEnd"/>
      <w:r w:rsidRPr="008F6317">
        <w:rPr>
          <w:rFonts w:eastAsia="Times New Roman" w:cs="Times New Roman"/>
          <w:sz w:val="28"/>
          <w:szCs w:val="28"/>
        </w:rPr>
        <w:t xml:space="preserve"> Would like.</w:t>
      </w:r>
    </w:p>
    <w:p w14:paraId="3D7358CA"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2.3.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nghe</w:t>
      </w:r>
      <w:proofErr w:type="spellEnd"/>
      <w:r w:rsidRPr="008F6317">
        <w:rPr>
          <w:rFonts w:eastAsia="Times New Roman" w:cs="Times New Roman"/>
          <w:b/>
          <w:bCs/>
          <w:sz w:val="28"/>
          <w:szCs w:val="28"/>
        </w:rPr>
        <w:t xml:space="preserve"> (Listening)</w:t>
      </w:r>
    </w:p>
    <w:p w14:paraId="0D2211A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2.3.1. Nghe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uống</w:t>
      </w:r>
      <w:proofErr w:type="spellEnd"/>
      <w:r w:rsidRPr="008F6317">
        <w:rPr>
          <w:rFonts w:eastAsia="Times New Roman" w:cs="Times New Roman"/>
          <w:sz w:val="28"/>
          <w:szCs w:val="28"/>
        </w:rPr>
        <w:t>;</w:t>
      </w:r>
    </w:p>
    <w:p w14:paraId="6F0D00F2"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2.3.2.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True/False;</w:t>
      </w:r>
    </w:p>
    <w:p w14:paraId="60EA41B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2.3.3.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nghiệm</w:t>
      </w:r>
      <w:proofErr w:type="spellEnd"/>
      <w:r w:rsidRPr="008F6317">
        <w:rPr>
          <w:rFonts w:eastAsia="Times New Roman" w:cs="Times New Roman"/>
          <w:sz w:val="28"/>
          <w:szCs w:val="28"/>
        </w:rPr>
        <w:t>.</w:t>
      </w:r>
    </w:p>
    <w:p w14:paraId="15E808C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2.4.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nói</w:t>
      </w:r>
      <w:proofErr w:type="spellEnd"/>
      <w:r w:rsidRPr="008F6317">
        <w:rPr>
          <w:rFonts w:eastAsia="Times New Roman" w:cs="Times New Roman"/>
          <w:b/>
          <w:bCs/>
          <w:sz w:val="28"/>
          <w:szCs w:val="28"/>
        </w:rPr>
        <w:t xml:space="preserve"> (Speaking)</w:t>
      </w:r>
    </w:p>
    <w:p w14:paraId="01A5D1CD"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2.4.1.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mua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sắm</w:t>
      </w:r>
      <w:proofErr w:type="spellEnd"/>
      <w:r w:rsidRPr="008F6317">
        <w:rPr>
          <w:rFonts w:eastAsia="Times New Roman" w:cs="Times New Roman"/>
          <w:sz w:val="28"/>
          <w:szCs w:val="28"/>
        </w:rPr>
        <w:t>;</w:t>
      </w:r>
    </w:p>
    <w:p w14:paraId="516E639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2.4.2.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r w:rsidRPr="008F6317">
        <w:rPr>
          <w:rFonts w:eastAsia="Times New Roman" w:cs="Times New Roman"/>
          <w:b/>
          <w:bCs/>
          <w:i/>
          <w:iCs/>
          <w:sz w:val="28"/>
          <w:szCs w:val="28"/>
        </w:rPr>
        <w:t>much</w:t>
      </w:r>
      <w:r w:rsidRPr="008F6317">
        <w:rPr>
          <w:rFonts w:eastAsia="Times New Roman" w:cs="Times New Roman"/>
          <w:sz w:val="28"/>
          <w:szCs w:val="28"/>
        </w:rPr>
        <w:t xml:space="preserve"> </w:t>
      </w:r>
      <w:proofErr w:type="spellStart"/>
      <w:r w:rsidRPr="008F6317">
        <w:rPr>
          <w:rFonts w:eastAsia="Times New Roman" w:cs="Times New Roman"/>
          <w:sz w:val="28"/>
          <w:szCs w:val="28"/>
        </w:rPr>
        <w:t>hoặc</w:t>
      </w:r>
      <w:proofErr w:type="spellEnd"/>
      <w:r w:rsidRPr="008F6317">
        <w:rPr>
          <w:rFonts w:eastAsia="Times New Roman" w:cs="Times New Roman"/>
          <w:sz w:val="28"/>
          <w:szCs w:val="28"/>
        </w:rPr>
        <w:t xml:space="preserve"> </w:t>
      </w:r>
      <w:r w:rsidRPr="008F6317">
        <w:rPr>
          <w:rFonts w:eastAsia="Times New Roman" w:cs="Times New Roman"/>
          <w:b/>
          <w:bCs/>
          <w:i/>
          <w:iCs/>
          <w:sz w:val="28"/>
          <w:szCs w:val="28"/>
        </w:rPr>
        <w:t>many</w:t>
      </w:r>
      <w:r w:rsidRPr="008F6317">
        <w:rPr>
          <w:rFonts w:eastAsia="Times New Roman" w:cs="Times New Roman"/>
          <w:sz w:val="28"/>
          <w:szCs w:val="28"/>
        </w:rPr>
        <w:t>;</w:t>
      </w:r>
    </w:p>
    <w:p w14:paraId="12EF619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2.4.3.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chọn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đúng</w:t>
      </w:r>
      <w:proofErr w:type="spellEnd"/>
      <w:r w:rsidRPr="008F6317">
        <w:rPr>
          <w:rFonts w:eastAsia="Times New Roman" w:cs="Times New Roman"/>
          <w:sz w:val="28"/>
          <w:szCs w:val="28"/>
        </w:rPr>
        <w:t>;</w:t>
      </w:r>
    </w:p>
    <w:p w14:paraId="047F929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2.4.4.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lỗi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w:t>
      </w:r>
    </w:p>
    <w:p w14:paraId="2D28195B"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2.5.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đọc</w:t>
      </w:r>
      <w:proofErr w:type="spellEnd"/>
      <w:r w:rsidRPr="008F6317">
        <w:rPr>
          <w:rFonts w:eastAsia="Times New Roman" w:cs="Times New Roman"/>
          <w:b/>
          <w:bCs/>
          <w:sz w:val="28"/>
          <w:szCs w:val="28"/>
        </w:rPr>
        <w:t xml:space="preserve"> (Reading)</w:t>
      </w:r>
    </w:p>
    <w:p w14:paraId="766171C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2.5.1.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A restaurant menu;</w:t>
      </w:r>
    </w:p>
    <w:p w14:paraId="1355CDB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2.5.2.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w:t>
      </w:r>
    </w:p>
    <w:p w14:paraId="5DC1757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2.5.3.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True/False.</w:t>
      </w:r>
    </w:p>
    <w:p w14:paraId="61C33DF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2.6.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viết</w:t>
      </w:r>
      <w:proofErr w:type="spellEnd"/>
      <w:r w:rsidRPr="008F6317">
        <w:rPr>
          <w:rFonts w:eastAsia="Times New Roman" w:cs="Times New Roman"/>
          <w:b/>
          <w:bCs/>
          <w:sz w:val="28"/>
          <w:szCs w:val="28"/>
        </w:rPr>
        <w:t xml:space="preserve"> (Writing)</w:t>
      </w:r>
    </w:p>
    <w:p w14:paraId="1A2D7611" w14:textId="77777777" w:rsidR="00B964C4" w:rsidRPr="008F6317" w:rsidRDefault="00B964C4" w:rsidP="00D461FE">
      <w:pPr>
        <w:spacing w:after="0" w:line="312" w:lineRule="auto"/>
        <w:ind w:firstLine="720"/>
        <w:jc w:val="both"/>
        <w:rPr>
          <w:rFonts w:eastAsia="Times New Roman" w:cs="Times New Roman"/>
          <w:sz w:val="28"/>
          <w:szCs w:val="28"/>
        </w:rPr>
      </w:pP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ngắn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khỏe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thiểu</w:t>
      </w:r>
      <w:proofErr w:type="spellEnd"/>
      <w:r w:rsidRPr="008F6317">
        <w:rPr>
          <w:rFonts w:eastAsia="Times New Roman" w:cs="Times New Roman"/>
          <w:sz w:val="28"/>
          <w:szCs w:val="28"/>
        </w:rPr>
        <w:t xml:space="preserve"> 50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w:t>
      </w:r>
    </w:p>
    <w:p w14:paraId="5D172046" w14:textId="77777777" w:rsidR="00B964C4" w:rsidRPr="008F6317" w:rsidRDefault="00B964C4" w:rsidP="00D461FE">
      <w:pPr>
        <w:spacing w:after="0" w:line="312" w:lineRule="auto"/>
        <w:jc w:val="center"/>
        <w:rPr>
          <w:rFonts w:eastAsia="Times New Roman" w:cs="Times New Roman"/>
          <w:b/>
          <w:bCs/>
          <w:sz w:val="28"/>
          <w:szCs w:val="28"/>
        </w:rPr>
      </w:pPr>
      <w:proofErr w:type="spellStart"/>
      <w:r w:rsidRPr="008F6317">
        <w:rPr>
          <w:rFonts w:eastAsia="Times New Roman" w:cs="Times New Roman"/>
          <w:b/>
          <w:bCs/>
          <w:sz w:val="28"/>
          <w:szCs w:val="28"/>
        </w:rPr>
        <w:t>Bài</w:t>
      </w:r>
      <w:proofErr w:type="spellEnd"/>
      <w:r w:rsidRPr="008F6317">
        <w:rPr>
          <w:rFonts w:eastAsia="Times New Roman" w:cs="Times New Roman"/>
          <w:b/>
          <w:bCs/>
          <w:sz w:val="28"/>
          <w:szCs w:val="28"/>
        </w:rPr>
        <w:t xml:space="preserve"> 5. CÁC SỰ KIỆN ĐẶC BIỆT (SPECIAL OCCASIONS)</w:t>
      </w:r>
    </w:p>
    <w:p w14:paraId="5B3DFCD0" w14:textId="77777777" w:rsidR="00B964C4" w:rsidRPr="008F6317" w:rsidRDefault="00B964C4" w:rsidP="00D461FE">
      <w:pPr>
        <w:shd w:val="clear" w:color="auto" w:fill="FFFFFF"/>
        <w:spacing w:after="0" w:line="312" w:lineRule="auto"/>
        <w:ind w:left="6480" w:firstLine="720"/>
        <w:jc w:val="center"/>
        <w:rPr>
          <w:rFonts w:eastAsia="Times New Roman" w:cs="Times New Roman"/>
          <w:b/>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9 </w:t>
      </w:r>
      <w:proofErr w:type="spellStart"/>
      <w:r w:rsidRPr="008F6317">
        <w:rPr>
          <w:rFonts w:eastAsia="Times New Roman" w:cs="Times New Roman"/>
          <w:i/>
          <w:sz w:val="28"/>
          <w:szCs w:val="28"/>
        </w:rPr>
        <w:t>giờ</w:t>
      </w:r>
      <w:proofErr w:type="spellEnd"/>
    </w:p>
    <w:p w14:paraId="74189A2A" w14:textId="77777777" w:rsidR="00B964C4" w:rsidRPr="008F6317" w:rsidRDefault="00B964C4" w:rsidP="00D461FE">
      <w:pPr>
        <w:spacing w:after="0" w:line="312" w:lineRule="auto"/>
        <w:jc w:val="center"/>
        <w:rPr>
          <w:rFonts w:eastAsia="Times New Roman" w:cs="Times New Roman"/>
          <w:sz w:val="28"/>
          <w:szCs w:val="28"/>
        </w:rPr>
      </w:pPr>
    </w:p>
    <w:p w14:paraId="6EDF3EF5"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1. </w:t>
      </w:r>
      <w:proofErr w:type="spellStart"/>
      <w:r w:rsidRPr="008F6317">
        <w:rPr>
          <w:rFonts w:eastAsia="Times New Roman" w:cs="Times New Roman"/>
          <w:b/>
          <w:bCs/>
          <w:sz w:val="28"/>
          <w:szCs w:val="28"/>
        </w:rPr>
        <w:t>Mục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tiêu</w:t>
      </w:r>
      <w:proofErr w:type="spellEnd"/>
    </w:p>
    <w:p w14:paraId="057F270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Present simple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Present continuous,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(prepositions of time)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màu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lễ</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biệt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w:t>
      </w:r>
    </w:p>
    <w:p w14:paraId="7A09124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Nghe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lễ</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tin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w:t>
      </w:r>
    </w:p>
    <w:p w14:paraId="490F2CB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nói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lễ</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biệt</w:t>
      </w:r>
      <w:proofErr w:type="spellEnd"/>
      <w:r w:rsidRPr="008F6317">
        <w:rPr>
          <w:rFonts w:eastAsia="Times New Roman" w:cs="Times New Roman"/>
          <w:sz w:val="28"/>
          <w:szCs w:val="28"/>
        </w:rPr>
        <w:t>;</w:t>
      </w:r>
    </w:p>
    <w:p w14:paraId="663383A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Việt Nam;</w:t>
      </w:r>
    </w:p>
    <w:p w14:paraId="614EA4B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lastRenderedPageBreak/>
        <w:t xml:space="preserve">-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ngắn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lễ</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biệt</w:t>
      </w:r>
      <w:proofErr w:type="spellEnd"/>
      <w:r w:rsidRPr="008F6317">
        <w:rPr>
          <w:rFonts w:eastAsia="Times New Roman" w:cs="Times New Roman"/>
          <w:sz w:val="28"/>
          <w:szCs w:val="28"/>
        </w:rPr>
        <w:t>.</w:t>
      </w:r>
    </w:p>
    <w:p w14:paraId="2110D9EB" w14:textId="77777777" w:rsidR="00B964C4" w:rsidRPr="008F6317" w:rsidRDefault="00B964C4" w:rsidP="00D461FE">
      <w:pPr>
        <w:spacing w:after="0" w:line="312" w:lineRule="auto"/>
        <w:ind w:firstLine="720"/>
        <w:jc w:val="both"/>
        <w:rPr>
          <w:rFonts w:eastAsia="Times New Roman" w:cs="Times New Roman"/>
          <w:sz w:val="28"/>
          <w:szCs w:val="28"/>
        </w:rPr>
      </w:pPr>
      <w:bookmarkStart w:id="84" w:name="bookmark29"/>
      <w:r w:rsidRPr="008F6317">
        <w:rPr>
          <w:rFonts w:eastAsia="Times New Roman" w:cs="Times New Roman"/>
          <w:b/>
          <w:bCs/>
          <w:sz w:val="28"/>
          <w:szCs w:val="28"/>
        </w:rPr>
        <w:t xml:space="preserve">2. </w:t>
      </w:r>
      <w:proofErr w:type="spellStart"/>
      <w:r w:rsidRPr="008F6317">
        <w:rPr>
          <w:rFonts w:eastAsia="Times New Roman" w:cs="Times New Roman"/>
          <w:b/>
          <w:bCs/>
          <w:sz w:val="28"/>
          <w:szCs w:val="28"/>
        </w:rPr>
        <w:t>Nội</w:t>
      </w:r>
      <w:proofErr w:type="spellEnd"/>
      <w:r w:rsidRPr="008F6317">
        <w:rPr>
          <w:rFonts w:eastAsia="Times New Roman" w:cs="Times New Roman"/>
          <w:b/>
          <w:bCs/>
          <w:sz w:val="28"/>
          <w:szCs w:val="28"/>
        </w:rPr>
        <w:t xml:space="preserve"> dung</w:t>
      </w:r>
      <w:bookmarkEnd w:id="84"/>
    </w:p>
    <w:p w14:paraId="1E84C804" w14:textId="77777777" w:rsidR="00B964C4" w:rsidRPr="008F6317" w:rsidRDefault="00B964C4" w:rsidP="00D461FE">
      <w:pPr>
        <w:spacing w:after="0" w:line="312" w:lineRule="auto"/>
        <w:ind w:firstLine="720"/>
        <w:jc w:val="both"/>
        <w:rPr>
          <w:rFonts w:eastAsia="Times New Roman" w:cs="Times New Roman"/>
          <w:sz w:val="28"/>
          <w:szCs w:val="28"/>
        </w:rPr>
      </w:pPr>
      <w:bookmarkStart w:id="85" w:name="bookmark30"/>
      <w:r w:rsidRPr="008F6317">
        <w:rPr>
          <w:rFonts w:eastAsia="Times New Roman" w:cs="Times New Roman"/>
          <w:b/>
          <w:bCs/>
          <w:sz w:val="28"/>
          <w:szCs w:val="28"/>
        </w:rPr>
        <w:t xml:space="preserve">2.1. </w:t>
      </w:r>
      <w:proofErr w:type="spellStart"/>
      <w:r w:rsidRPr="008F6317">
        <w:rPr>
          <w:rFonts w:eastAsia="Times New Roman" w:cs="Times New Roman"/>
          <w:b/>
          <w:bCs/>
          <w:sz w:val="28"/>
          <w:szCs w:val="28"/>
        </w:rPr>
        <w:t>Từ</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vựng</w:t>
      </w:r>
      <w:proofErr w:type="spellEnd"/>
      <w:r w:rsidRPr="008F6317">
        <w:rPr>
          <w:rFonts w:eastAsia="Times New Roman" w:cs="Times New Roman"/>
          <w:b/>
          <w:bCs/>
          <w:sz w:val="28"/>
          <w:szCs w:val="28"/>
        </w:rPr>
        <w:t xml:space="preserve"> (Vocabulary)</w:t>
      </w:r>
      <w:bookmarkEnd w:id="85"/>
    </w:p>
    <w:p w14:paraId="66FA0B6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2.1.1. Các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lễ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trọng</w:t>
      </w:r>
      <w:proofErr w:type="spellEnd"/>
      <w:r w:rsidRPr="008F6317">
        <w:rPr>
          <w:rFonts w:eastAsia="Times New Roman" w:cs="Times New Roman"/>
          <w:sz w:val="28"/>
          <w:szCs w:val="28"/>
        </w:rPr>
        <w:t>;</w:t>
      </w:r>
    </w:p>
    <w:p w14:paraId="2194795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2.1.2.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w:t>
      </w:r>
    </w:p>
    <w:p w14:paraId="57FFA8F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2.1.3. </w:t>
      </w:r>
      <w:proofErr w:type="spellStart"/>
      <w:r w:rsidRPr="008F6317">
        <w:rPr>
          <w:rFonts w:eastAsia="Times New Roman" w:cs="Times New Roman"/>
          <w:sz w:val="28"/>
          <w:szCs w:val="28"/>
        </w:rPr>
        <w:t>Quần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màu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sắc</w:t>
      </w:r>
      <w:proofErr w:type="spellEnd"/>
      <w:r w:rsidRPr="008F6317">
        <w:rPr>
          <w:rFonts w:eastAsia="Times New Roman" w:cs="Times New Roman"/>
          <w:sz w:val="28"/>
          <w:szCs w:val="28"/>
        </w:rPr>
        <w:t>.</w:t>
      </w:r>
    </w:p>
    <w:p w14:paraId="0600F115" w14:textId="77777777" w:rsidR="00B964C4" w:rsidRPr="008F6317" w:rsidRDefault="00B964C4" w:rsidP="00D461FE">
      <w:pPr>
        <w:spacing w:after="0" w:line="312" w:lineRule="auto"/>
        <w:ind w:firstLine="720"/>
        <w:jc w:val="both"/>
        <w:rPr>
          <w:rFonts w:eastAsia="Times New Roman" w:cs="Times New Roman"/>
          <w:sz w:val="28"/>
          <w:szCs w:val="28"/>
        </w:rPr>
      </w:pPr>
      <w:bookmarkStart w:id="86" w:name="bookmark31"/>
      <w:r w:rsidRPr="008F6317">
        <w:rPr>
          <w:rFonts w:eastAsia="Times New Roman" w:cs="Times New Roman"/>
          <w:b/>
          <w:bCs/>
          <w:sz w:val="28"/>
          <w:szCs w:val="28"/>
        </w:rPr>
        <w:t xml:space="preserve">2.2. </w:t>
      </w:r>
      <w:proofErr w:type="spellStart"/>
      <w:r w:rsidRPr="008F6317">
        <w:rPr>
          <w:rFonts w:eastAsia="Times New Roman" w:cs="Times New Roman"/>
          <w:b/>
          <w:bCs/>
          <w:sz w:val="28"/>
          <w:szCs w:val="28"/>
        </w:rPr>
        <w:t>Ngữ</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pháp</w:t>
      </w:r>
      <w:proofErr w:type="spellEnd"/>
      <w:r w:rsidRPr="008F6317">
        <w:rPr>
          <w:rFonts w:eastAsia="Times New Roman" w:cs="Times New Roman"/>
          <w:b/>
          <w:bCs/>
          <w:sz w:val="28"/>
          <w:szCs w:val="28"/>
        </w:rPr>
        <w:t xml:space="preserve"> (Grammar)</w:t>
      </w:r>
      <w:bookmarkEnd w:id="86"/>
    </w:p>
    <w:p w14:paraId="6D2D69B3"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2.2.1.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đơn</w:t>
      </w:r>
      <w:proofErr w:type="spellEnd"/>
      <w:r w:rsidRPr="008F6317">
        <w:rPr>
          <w:rFonts w:eastAsia="Times New Roman" w:cs="Times New Roman"/>
          <w:sz w:val="28"/>
          <w:szCs w:val="28"/>
        </w:rPr>
        <w:t>;</w:t>
      </w:r>
    </w:p>
    <w:p w14:paraId="023CE54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2.2.2.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diễn</w:t>
      </w:r>
      <w:proofErr w:type="spellEnd"/>
      <w:r w:rsidRPr="008F6317">
        <w:rPr>
          <w:rFonts w:eastAsia="Times New Roman" w:cs="Times New Roman"/>
          <w:sz w:val="28"/>
          <w:szCs w:val="28"/>
        </w:rPr>
        <w:t>;</w:t>
      </w:r>
    </w:p>
    <w:p w14:paraId="753481F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2.2.3.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w:t>
      </w:r>
    </w:p>
    <w:p w14:paraId="7A6B1B9A" w14:textId="77777777" w:rsidR="00B964C4" w:rsidRPr="008F6317" w:rsidRDefault="00B964C4" w:rsidP="00D461FE">
      <w:pPr>
        <w:spacing w:after="0" w:line="312" w:lineRule="auto"/>
        <w:ind w:firstLine="720"/>
        <w:jc w:val="both"/>
        <w:rPr>
          <w:rFonts w:eastAsia="Times New Roman" w:cs="Times New Roman"/>
          <w:sz w:val="28"/>
          <w:szCs w:val="28"/>
        </w:rPr>
      </w:pPr>
      <w:bookmarkStart w:id="87" w:name="bookmark32"/>
      <w:r w:rsidRPr="008F6317">
        <w:rPr>
          <w:rFonts w:eastAsia="Times New Roman" w:cs="Times New Roman"/>
          <w:b/>
          <w:bCs/>
          <w:sz w:val="28"/>
          <w:szCs w:val="28"/>
        </w:rPr>
        <w:t xml:space="preserve">2.3.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nghe</w:t>
      </w:r>
      <w:proofErr w:type="spellEnd"/>
      <w:r w:rsidRPr="008F6317">
        <w:rPr>
          <w:rFonts w:eastAsia="Times New Roman" w:cs="Times New Roman"/>
          <w:b/>
          <w:bCs/>
          <w:sz w:val="28"/>
          <w:szCs w:val="28"/>
        </w:rPr>
        <w:t xml:space="preserve"> (Listening)</w:t>
      </w:r>
      <w:bookmarkEnd w:id="87"/>
    </w:p>
    <w:p w14:paraId="7A0ED44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2.3.1. Nghe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lễ</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tin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w:t>
      </w:r>
    </w:p>
    <w:p w14:paraId="25F3D42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2.3.2.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chọn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đúng</w:t>
      </w:r>
      <w:proofErr w:type="spellEnd"/>
      <w:r w:rsidRPr="008F6317">
        <w:rPr>
          <w:rFonts w:eastAsia="Times New Roman" w:cs="Times New Roman"/>
          <w:sz w:val="28"/>
          <w:szCs w:val="28"/>
        </w:rPr>
        <w:t>;</w:t>
      </w:r>
    </w:p>
    <w:p w14:paraId="161EED4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2.3.3.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cặp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đôi</w:t>
      </w:r>
      <w:proofErr w:type="spellEnd"/>
      <w:r w:rsidRPr="008F6317">
        <w:rPr>
          <w:rFonts w:eastAsia="Times New Roman" w:cs="Times New Roman"/>
          <w:sz w:val="28"/>
          <w:szCs w:val="28"/>
        </w:rPr>
        <w:t>;</w:t>
      </w:r>
    </w:p>
    <w:p w14:paraId="3B829CF5"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2.3.4.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chỗ</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trống</w:t>
      </w:r>
      <w:proofErr w:type="spellEnd"/>
      <w:r w:rsidRPr="008F6317">
        <w:rPr>
          <w:rFonts w:eastAsia="Times New Roman" w:cs="Times New Roman"/>
          <w:sz w:val="28"/>
          <w:szCs w:val="28"/>
        </w:rPr>
        <w:t>.</w:t>
      </w:r>
    </w:p>
    <w:p w14:paraId="1CCC31C2" w14:textId="77777777" w:rsidR="00B964C4" w:rsidRPr="008F6317" w:rsidRDefault="00B964C4" w:rsidP="00D461FE">
      <w:pPr>
        <w:spacing w:after="0" w:line="312" w:lineRule="auto"/>
        <w:ind w:firstLine="720"/>
        <w:jc w:val="both"/>
        <w:rPr>
          <w:rFonts w:eastAsia="Times New Roman" w:cs="Times New Roman"/>
          <w:sz w:val="28"/>
          <w:szCs w:val="28"/>
        </w:rPr>
      </w:pPr>
      <w:bookmarkStart w:id="88" w:name="bookmark33"/>
      <w:r w:rsidRPr="008F6317">
        <w:rPr>
          <w:rFonts w:eastAsia="Times New Roman" w:cs="Times New Roman"/>
          <w:b/>
          <w:bCs/>
          <w:sz w:val="28"/>
          <w:szCs w:val="28"/>
        </w:rPr>
        <w:t xml:space="preserve">2.4.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nói</w:t>
      </w:r>
      <w:proofErr w:type="spellEnd"/>
      <w:r w:rsidRPr="008F6317">
        <w:rPr>
          <w:rFonts w:eastAsia="Times New Roman" w:cs="Times New Roman"/>
          <w:b/>
          <w:bCs/>
          <w:sz w:val="28"/>
          <w:szCs w:val="28"/>
        </w:rPr>
        <w:t xml:space="preserve"> (Speaking)</w:t>
      </w:r>
      <w:bookmarkEnd w:id="88"/>
    </w:p>
    <w:p w14:paraId="609D8F4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2.4.1.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nói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lễ</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biệt</w:t>
      </w:r>
      <w:proofErr w:type="spellEnd"/>
      <w:r w:rsidRPr="008F6317">
        <w:rPr>
          <w:rFonts w:eastAsia="Times New Roman" w:cs="Times New Roman"/>
          <w:sz w:val="28"/>
          <w:szCs w:val="28"/>
        </w:rPr>
        <w:t>;</w:t>
      </w:r>
    </w:p>
    <w:p w14:paraId="178E92A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2.4.2.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xếp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w:t>
      </w:r>
    </w:p>
    <w:p w14:paraId="539CCDC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2.4.3.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nói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lớp</w:t>
      </w:r>
      <w:proofErr w:type="spellEnd"/>
      <w:r w:rsidRPr="008F6317">
        <w:rPr>
          <w:rFonts w:eastAsia="Times New Roman" w:cs="Times New Roman"/>
          <w:sz w:val="28"/>
          <w:szCs w:val="28"/>
        </w:rPr>
        <w:t>.</w:t>
      </w:r>
    </w:p>
    <w:p w14:paraId="4190606E" w14:textId="77777777" w:rsidR="00B964C4" w:rsidRPr="008F6317" w:rsidRDefault="00B964C4" w:rsidP="00D461FE">
      <w:pPr>
        <w:spacing w:after="0" w:line="312" w:lineRule="auto"/>
        <w:ind w:firstLine="720"/>
        <w:jc w:val="both"/>
        <w:rPr>
          <w:rFonts w:eastAsia="Times New Roman" w:cs="Times New Roman"/>
          <w:sz w:val="28"/>
          <w:szCs w:val="28"/>
        </w:rPr>
      </w:pPr>
      <w:bookmarkStart w:id="89" w:name="bookmark34"/>
      <w:r w:rsidRPr="008F6317">
        <w:rPr>
          <w:rFonts w:eastAsia="Times New Roman" w:cs="Times New Roman"/>
          <w:b/>
          <w:bCs/>
          <w:sz w:val="28"/>
          <w:szCs w:val="28"/>
        </w:rPr>
        <w:t xml:space="preserve">2.5.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đọc</w:t>
      </w:r>
      <w:proofErr w:type="spellEnd"/>
      <w:r w:rsidRPr="008F6317">
        <w:rPr>
          <w:rFonts w:eastAsia="Times New Roman" w:cs="Times New Roman"/>
          <w:b/>
          <w:bCs/>
          <w:sz w:val="28"/>
          <w:szCs w:val="28"/>
        </w:rPr>
        <w:t xml:space="preserve"> (Reading)</w:t>
      </w:r>
      <w:bookmarkEnd w:id="89"/>
    </w:p>
    <w:p w14:paraId="5AD03AD2"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2.5.1.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Tet holiday;</w:t>
      </w:r>
    </w:p>
    <w:p w14:paraId="016D627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2.5.2.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w:t>
      </w:r>
    </w:p>
    <w:p w14:paraId="5C67DA81"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2.5.3. Thảo </w:t>
      </w:r>
      <w:proofErr w:type="spellStart"/>
      <w:r w:rsidRPr="008F6317">
        <w:rPr>
          <w:rFonts w:eastAsia="Times New Roman" w:cs="Times New Roman"/>
          <w:sz w:val="28"/>
          <w:szCs w:val="28"/>
        </w:rPr>
        <w:t>luận</w:t>
      </w:r>
      <w:proofErr w:type="spellEnd"/>
      <w:r w:rsidRPr="008F6317">
        <w:rPr>
          <w:rFonts w:eastAsia="Times New Roman" w:cs="Times New Roman"/>
          <w:sz w:val="28"/>
          <w:szCs w:val="28"/>
        </w:rPr>
        <w:t>.</w:t>
      </w:r>
    </w:p>
    <w:p w14:paraId="17366E32" w14:textId="77777777" w:rsidR="00B964C4" w:rsidRPr="008F6317" w:rsidRDefault="00B964C4" w:rsidP="00D461FE">
      <w:pPr>
        <w:spacing w:after="0" w:line="312" w:lineRule="auto"/>
        <w:ind w:firstLine="720"/>
        <w:jc w:val="both"/>
        <w:rPr>
          <w:rFonts w:eastAsia="Times New Roman" w:cs="Times New Roman"/>
          <w:sz w:val="28"/>
          <w:szCs w:val="28"/>
        </w:rPr>
      </w:pPr>
      <w:bookmarkStart w:id="90" w:name="bookmark35"/>
      <w:r w:rsidRPr="008F6317">
        <w:rPr>
          <w:rFonts w:eastAsia="Times New Roman" w:cs="Times New Roman"/>
          <w:b/>
          <w:bCs/>
          <w:sz w:val="28"/>
          <w:szCs w:val="28"/>
        </w:rPr>
        <w:t xml:space="preserve">2.6.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viết</w:t>
      </w:r>
      <w:proofErr w:type="spellEnd"/>
      <w:r w:rsidRPr="008F6317">
        <w:rPr>
          <w:rFonts w:eastAsia="Times New Roman" w:cs="Times New Roman"/>
          <w:b/>
          <w:bCs/>
          <w:sz w:val="28"/>
          <w:szCs w:val="28"/>
        </w:rPr>
        <w:t xml:space="preserve"> (Writing)</w:t>
      </w:r>
      <w:bookmarkEnd w:id="90"/>
    </w:p>
    <w:p w14:paraId="1E2E1F40" w14:textId="77777777" w:rsidR="00B964C4" w:rsidRPr="008F6317" w:rsidRDefault="00B964C4" w:rsidP="00D461FE">
      <w:pPr>
        <w:spacing w:after="0" w:line="312" w:lineRule="auto"/>
        <w:ind w:firstLine="720"/>
        <w:jc w:val="both"/>
        <w:rPr>
          <w:rFonts w:eastAsia="Times New Roman" w:cs="Times New Roman"/>
          <w:sz w:val="28"/>
          <w:szCs w:val="28"/>
        </w:rPr>
      </w:pP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ngắn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lễ</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biệt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thiểu</w:t>
      </w:r>
      <w:proofErr w:type="spellEnd"/>
      <w:r w:rsidRPr="008F6317">
        <w:rPr>
          <w:rFonts w:eastAsia="Times New Roman" w:cs="Times New Roman"/>
          <w:sz w:val="28"/>
          <w:szCs w:val="28"/>
        </w:rPr>
        <w:t xml:space="preserve"> 50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w:t>
      </w:r>
    </w:p>
    <w:p w14:paraId="6A719EBB" w14:textId="77777777" w:rsidR="00B964C4" w:rsidRPr="008F6317" w:rsidRDefault="00B964C4" w:rsidP="00D461FE">
      <w:pPr>
        <w:spacing w:after="0" w:line="312" w:lineRule="auto"/>
        <w:ind w:firstLine="720"/>
        <w:jc w:val="center"/>
        <w:rPr>
          <w:rFonts w:eastAsia="Times New Roman" w:cs="Times New Roman"/>
          <w:b/>
          <w:bCs/>
          <w:sz w:val="28"/>
          <w:szCs w:val="28"/>
        </w:rPr>
      </w:pPr>
      <w:bookmarkStart w:id="91" w:name="bookmark36"/>
      <w:proofErr w:type="spellStart"/>
      <w:r w:rsidRPr="008F6317">
        <w:rPr>
          <w:rFonts w:eastAsia="Times New Roman" w:cs="Times New Roman"/>
          <w:b/>
          <w:bCs/>
          <w:sz w:val="28"/>
          <w:szCs w:val="28"/>
        </w:rPr>
        <w:t>Bài</w:t>
      </w:r>
      <w:proofErr w:type="spellEnd"/>
      <w:r w:rsidRPr="008F6317">
        <w:rPr>
          <w:rFonts w:eastAsia="Times New Roman" w:cs="Times New Roman"/>
          <w:b/>
          <w:bCs/>
          <w:sz w:val="28"/>
          <w:szCs w:val="28"/>
        </w:rPr>
        <w:t xml:space="preserve"> 6. KỲ NGHỈ (VACATION)</w:t>
      </w:r>
      <w:bookmarkEnd w:id="91"/>
    </w:p>
    <w:p w14:paraId="23E36CE3" w14:textId="77777777" w:rsidR="00B964C4" w:rsidRPr="008F6317" w:rsidRDefault="00B964C4" w:rsidP="00D461FE">
      <w:pPr>
        <w:shd w:val="clear" w:color="auto" w:fill="FFFFFF"/>
        <w:spacing w:after="0" w:line="312" w:lineRule="auto"/>
        <w:ind w:left="6480" w:firstLine="720"/>
        <w:jc w:val="center"/>
        <w:rPr>
          <w:rFonts w:eastAsia="Times New Roman" w:cs="Times New Roman"/>
          <w:b/>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9 </w:t>
      </w:r>
      <w:proofErr w:type="spellStart"/>
      <w:r w:rsidRPr="008F6317">
        <w:rPr>
          <w:rFonts w:eastAsia="Times New Roman" w:cs="Times New Roman"/>
          <w:i/>
          <w:sz w:val="28"/>
          <w:szCs w:val="28"/>
        </w:rPr>
        <w:t>giờ</w:t>
      </w:r>
      <w:proofErr w:type="spellEnd"/>
    </w:p>
    <w:p w14:paraId="66D50B17" w14:textId="77777777" w:rsidR="00B964C4" w:rsidRPr="008F6317" w:rsidRDefault="00B964C4" w:rsidP="00D461FE">
      <w:pPr>
        <w:spacing w:after="0" w:line="312" w:lineRule="auto"/>
        <w:ind w:firstLine="720"/>
        <w:jc w:val="both"/>
        <w:rPr>
          <w:rFonts w:eastAsia="Times New Roman" w:cs="Times New Roman"/>
          <w:sz w:val="28"/>
          <w:szCs w:val="28"/>
        </w:rPr>
      </w:pPr>
      <w:bookmarkStart w:id="92" w:name="bookmark37"/>
      <w:r w:rsidRPr="008F6317">
        <w:rPr>
          <w:rFonts w:eastAsia="Times New Roman" w:cs="Times New Roman"/>
          <w:b/>
          <w:bCs/>
          <w:sz w:val="28"/>
          <w:szCs w:val="28"/>
        </w:rPr>
        <w:t xml:space="preserve">1. </w:t>
      </w:r>
      <w:proofErr w:type="spellStart"/>
      <w:r w:rsidRPr="008F6317">
        <w:rPr>
          <w:rFonts w:eastAsia="Times New Roman" w:cs="Times New Roman"/>
          <w:b/>
          <w:bCs/>
          <w:sz w:val="28"/>
          <w:szCs w:val="28"/>
        </w:rPr>
        <w:t>Mục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tiêu</w:t>
      </w:r>
      <w:bookmarkEnd w:id="92"/>
      <w:proofErr w:type="spellEnd"/>
    </w:p>
    <w:p w14:paraId="16176E44"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đơn</w:t>
      </w:r>
      <w:proofErr w:type="spellEnd"/>
      <w:r w:rsidRPr="008F6317">
        <w:rPr>
          <w:rFonts w:eastAsia="Times New Roman" w:cs="Times New Roman"/>
          <w:sz w:val="28"/>
          <w:szCs w:val="28"/>
        </w:rPr>
        <w:t xml:space="preserve"> (Past simple),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cảm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xúc</w:t>
      </w:r>
      <w:proofErr w:type="spellEnd"/>
      <w:r w:rsidRPr="008F6317">
        <w:rPr>
          <w:rFonts w:eastAsia="Times New Roman" w:cs="Times New Roman"/>
          <w:sz w:val="28"/>
          <w:szCs w:val="28"/>
        </w:rPr>
        <w:t>;</w:t>
      </w:r>
    </w:p>
    <w:p w14:paraId="1BEDD25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Nghe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nghỉ</w:t>
      </w:r>
      <w:proofErr w:type="spellEnd"/>
      <w:r w:rsidRPr="008F6317">
        <w:rPr>
          <w:rFonts w:eastAsia="Times New Roman" w:cs="Times New Roman"/>
          <w:sz w:val="28"/>
          <w:szCs w:val="28"/>
        </w:rPr>
        <w:t>;</w:t>
      </w:r>
    </w:p>
    <w:p w14:paraId="0DAA15F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nghỉ</w:t>
      </w:r>
      <w:proofErr w:type="spellEnd"/>
      <w:r w:rsidRPr="008F6317">
        <w:rPr>
          <w:rFonts w:eastAsia="Times New Roman" w:cs="Times New Roman"/>
          <w:sz w:val="28"/>
          <w:szCs w:val="28"/>
        </w:rPr>
        <w:t>;</w:t>
      </w:r>
    </w:p>
    <w:p w14:paraId="5119627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chuyến</w:t>
      </w:r>
      <w:proofErr w:type="spellEnd"/>
      <w:r w:rsidRPr="008F6317">
        <w:rPr>
          <w:rFonts w:eastAsia="Times New Roman" w:cs="Times New Roman"/>
          <w:sz w:val="28"/>
          <w:szCs w:val="28"/>
        </w:rPr>
        <w:t xml:space="preserve"> du </w:t>
      </w:r>
      <w:proofErr w:type="spellStart"/>
      <w:r w:rsidRPr="008F6317">
        <w:rPr>
          <w:rFonts w:eastAsia="Times New Roman" w:cs="Times New Roman"/>
          <w:sz w:val="28"/>
          <w:szCs w:val="28"/>
        </w:rPr>
        <w:t>lịch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w:t>
      </w:r>
    </w:p>
    <w:p w14:paraId="55E38935"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ngắn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vừa</w:t>
      </w:r>
      <w:proofErr w:type="spellEnd"/>
      <w:r w:rsidRPr="008F6317">
        <w:rPr>
          <w:rFonts w:eastAsia="Times New Roman" w:cs="Times New Roman"/>
          <w:sz w:val="28"/>
          <w:szCs w:val="28"/>
        </w:rPr>
        <w:t xml:space="preserve"> qua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bạn</w:t>
      </w:r>
      <w:proofErr w:type="spellEnd"/>
      <w:r w:rsidRPr="008F6317">
        <w:rPr>
          <w:rFonts w:eastAsia="Times New Roman" w:cs="Times New Roman"/>
          <w:sz w:val="28"/>
          <w:szCs w:val="28"/>
        </w:rPr>
        <w:t>.</w:t>
      </w:r>
    </w:p>
    <w:p w14:paraId="15139A83" w14:textId="77777777" w:rsidR="00B964C4" w:rsidRPr="008F6317" w:rsidRDefault="00B964C4" w:rsidP="00D461FE">
      <w:pPr>
        <w:spacing w:after="0" w:line="312" w:lineRule="auto"/>
        <w:ind w:firstLine="720"/>
        <w:jc w:val="both"/>
        <w:rPr>
          <w:rFonts w:eastAsia="Times New Roman" w:cs="Times New Roman"/>
          <w:sz w:val="28"/>
          <w:szCs w:val="28"/>
        </w:rPr>
      </w:pPr>
      <w:bookmarkStart w:id="93" w:name="bookmark38"/>
      <w:r w:rsidRPr="008F6317">
        <w:rPr>
          <w:rFonts w:eastAsia="Times New Roman" w:cs="Times New Roman"/>
          <w:b/>
          <w:bCs/>
          <w:sz w:val="28"/>
          <w:szCs w:val="28"/>
        </w:rPr>
        <w:lastRenderedPageBreak/>
        <w:t xml:space="preserve">2. </w:t>
      </w:r>
      <w:proofErr w:type="spellStart"/>
      <w:r w:rsidRPr="008F6317">
        <w:rPr>
          <w:rFonts w:eastAsia="Times New Roman" w:cs="Times New Roman"/>
          <w:b/>
          <w:bCs/>
          <w:sz w:val="28"/>
          <w:szCs w:val="28"/>
        </w:rPr>
        <w:t>Nội</w:t>
      </w:r>
      <w:proofErr w:type="spellEnd"/>
      <w:r w:rsidRPr="008F6317">
        <w:rPr>
          <w:rFonts w:eastAsia="Times New Roman" w:cs="Times New Roman"/>
          <w:b/>
          <w:bCs/>
          <w:sz w:val="28"/>
          <w:szCs w:val="28"/>
        </w:rPr>
        <w:t xml:space="preserve"> dung</w:t>
      </w:r>
      <w:bookmarkEnd w:id="93"/>
    </w:p>
    <w:p w14:paraId="2C1B486A" w14:textId="77777777" w:rsidR="00B964C4" w:rsidRPr="008F6317" w:rsidRDefault="00B964C4" w:rsidP="00D461FE">
      <w:pPr>
        <w:spacing w:after="0" w:line="312" w:lineRule="auto"/>
        <w:ind w:firstLine="720"/>
        <w:jc w:val="both"/>
        <w:rPr>
          <w:rFonts w:eastAsia="Times New Roman" w:cs="Times New Roman"/>
          <w:sz w:val="28"/>
          <w:szCs w:val="28"/>
        </w:rPr>
      </w:pPr>
      <w:bookmarkStart w:id="94" w:name="bookmark39"/>
      <w:r w:rsidRPr="008F6317">
        <w:rPr>
          <w:rFonts w:eastAsia="Times New Roman" w:cs="Times New Roman"/>
          <w:b/>
          <w:bCs/>
          <w:sz w:val="28"/>
          <w:szCs w:val="28"/>
        </w:rPr>
        <w:t xml:space="preserve">2.1. </w:t>
      </w:r>
      <w:proofErr w:type="spellStart"/>
      <w:r w:rsidRPr="008F6317">
        <w:rPr>
          <w:rFonts w:eastAsia="Times New Roman" w:cs="Times New Roman"/>
          <w:b/>
          <w:bCs/>
          <w:sz w:val="28"/>
          <w:szCs w:val="28"/>
        </w:rPr>
        <w:t>Từ</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vựng</w:t>
      </w:r>
      <w:proofErr w:type="spellEnd"/>
      <w:r w:rsidRPr="008F6317">
        <w:rPr>
          <w:rFonts w:eastAsia="Times New Roman" w:cs="Times New Roman"/>
          <w:b/>
          <w:bCs/>
          <w:sz w:val="28"/>
          <w:szCs w:val="28"/>
        </w:rPr>
        <w:t xml:space="preserve"> (Vocabulary)</w:t>
      </w:r>
      <w:bookmarkEnd w:id="94"/>
    </w:p>
    <w:p w14:paraId="2DB5E685"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2.1.1. Các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nghỉ</w:t>
      </w:r>
      <w:proofErr w:type="spellEnd"/>
      <w:r w:rsidRPr="008F6317">
        <w:rPr>
          <w:rFonts w:eastAsia="Times New Roman" w:cs="Times New Roman"/>
          <w:sz w:val="28"/>
          <w:szCs w:val="28"/>
        </w:rPr>
        <w:t>;</w:t>
      </w:r>
    </w:p>
    <w:p w14:paraId="36595841"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2.1.2. Các </w:t>
      </w:r>
      <w:proofErr w:type="spellStart"/>
      <w:r w:rsidRPr="008F6317">
        <w:rPr>
          <w:rFonts w:eastAsia="Times New Roman" w:cs="Times New Roman"/>
          <w:sz w:val="28"/>
          <w:szCs w:val="28"/>
        </w:rPr>
        <w:t>vật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nghỉ</w:t>
      </w:r>
      <w:proofErr w:type="spellEnd"/>
      <w:r w:rsidRPr="008F6317">
        <w:rPr>
          <w:rFonts w:eastAsia="Times New Roman" w:cs="Times New Roman"/>
          <w:sz w:val="28"/>
          <w:szCs w:val="28"/>
        </w:rPr>
        <w:t>;</w:t>
      </w:r>
    </w:p>
    <w:p w14:paraId="1C9B8A9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2.1.3. Các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cảm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xúc</w:t>
      </w:r>
      <w:proofErr w:type="spellEnd"/>
      <w:r w:rsidRPr="008F6317">
        <w:rPr>
          <w:rFonts w:eastAsia="Times New Roman" w:cs="Times New Roman"/>
          <w:sz w:val="28"/>
          <w:szCs w:val="28"/>
        </w:rPr>
        <w:t>.</w:t>
      </w:r>
    </w:p>
    <w:p w14:paraId="16204F39" w14:textId="77777777" w:rsidR="00B964C4" w:rsidRPr="008F6317" w:rsidRDefault="00B964C4" w:rsidP="00D461FE">
      <w:pPr>
        <w:spacing w:after="0" w:line="312" w:lineRule="auto"/>
        <w:ind w:firstLine="720"/>
        <w:jc w:val="both"/>
        <w:rPr>
          <w:rFonts w:eastAsia="Times New Roman" w:cs="Times New Roman"/>
          <w:sz w:val="28"/>
          <w:szCs w:val="28"/>
        </w:rPr>
      </w:pPr>
      <w:bookmarkStart w:id="95" w:name="bookmark40"/>
      <w:r w:rsidRPr="008F6317">
        <w:rPr>
          <w:rFonts w:eastAsia="Times New Roman" w:cs="Times New Roman"/>
          <w:b/>
          <w:bCs/>
          <w:sz w:val="28"/>
          <w:szCs w:val="28"/>
        </w:rPr>
        <w:t xml:space="preserve">2.2. </w:t>
      </w:r>
      <w:proofErr w:type="spellStart"/>
      <w:r w:rsidRPr="008F6317">
        <w:rPr>
          <w:rFonts w:eastAsia="Times New Roman" w:cs="Times New Roman"/>
          <w:b/>
          <w:bCs/>
          <w:sz w:val="28"/>
          <w:szCs w:val="28"/>
        </w:rPr>
        <w:t>Ngữ</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pháp</w:t>
      </w:r>
      <w:proofErr w:type="spellEnd"/>
      <w:r w:rsidRPr="008F6317">
        <w:rPr>
          <w:rFonts w:eastAsia="Times New Roman" w:cs="Times New Roman"/>
          <w:b/>
          <w:bCs/>
          <w:sz w:val="28"/>
          <w:szCs w:val="28"/>
        </w:rPr>
        <w:t xml:space="preserve"> (Grammar)</w:t>
      </w:r>
      <w:bookmarkEnd w:id="95"/>
    </w:p>
    <w:p w14:paraId="708BF00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2.2.1.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đơn</w:t>
      </w:r>
      <w:proofErr w:type="spellEnd"/>
      <w:r w:rsidRPr="008F6317">
        <w:rPr>
          <w:rFonts w:eastAsia="Times New Roman" w:cs="Times New Roman"/>
          <w:sz w:val="28"/>
          <w:szCs w:val="28"/>
        </w:rPr>
        <w:t>;</w:t>
      </w:r>
    </w:p>
    <w:p w14:paraId="43854BB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2.2.2. </w:t>
      </w:r>
      <w:proofErr w:type="spellStart"/>
      <w:r w:rsidRPr="008F6317">
        <w:rPr>
          <w:rFonts w:eastAsia="Times New Roman" w:cs="Times New Roman"/>
          <w:sz w:val="28"/>
          <w:szCs w:val="28"/>
        </w:rPr>
        <w:t>Dạng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gramStart"/>
      <w:r w:rsidRPr="008F6317">
        <w:rPr>
          <w:rFonts w:eastAsia="Times New Roman" w:cs="Times New Roman"/>
          <w:sz w:val="28"/>
          <w:szCs w:val="28"/>
        </w:rPr>
        <w:t>To</w:t>
      </w:r>
      <w:proofErr w:type="gramEnd"/>
      <w:r w:rsidRPr="008F6317">
        <w:rPr>
          <w:rFonts w:eastAsia="Times New Roman" w:cs="Times New Roman"/>
          <w:sz w:val="28"/>
          <w:szCs w:val="28"/>
        </w:rPr>
        <w:t xml:space="preserve"> be;</w:t>
      </w:r>
    </w:p>
    <w:p w14:paraId="6BB5697D"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2.2.3. </w:t>
      </w:r>
      <w:proofErr w:type="spellStart"/>
      <w:r w:rsidRPr="008F6317">
        <w:rPr>
          <w:rFonts w:eastAsia="Times New Roman" w:cs="Times New Roman"/>
          <w:sz w:val="28"/>
          <w:szCs w:val="28"/>
        </w:rPr>
        <w:t>Dạng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Can;</w:t>
      </w:r>
    </w:p>
    <w:p w14:paraId="299CD65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2.2.4.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tắc</w:t>
      </w:r>
      <w:proofErr w:type="spellEnd"/>
      <w:r w:rsidRPr="008F6317">
        <w:rPr>
          <w:rFonts w:eastAsia="Times New Roman" w:cs="Times New Roman"/>
          <w:sz w:val="28"/>
          <w:szCs w:val="28"/>
        </w:rPr>
        <w:t>.</w:t>
      </w:r>
    </w:p>
    <w:p w14:paraId="00D7EA94" w14:textId="77777777" w:rsidR="00B964C4" w:rsidRPr="008F6317" w:rsidRDefault="00B964C4" w:rsidP="00D461FE">
      <w:pPr>
        <w:spacing w:after="0" w:line="312" w:lineRule="auto"/>
        <w:ind w:firstLine="720"/>
        <w:jc w:val="both"/>
        <w:rPr>
          <w:rFonts w:eastAsia="Times New Roman" w:cs="Times New Roman"/>
          <w:sz w:val="28"/>
          <w:szCs w:val="28"/>
        </w:rPr>
      </w:pPr>
      <w:bookmarkStart w:id="96" w:name="bookmark41"/>
      <w:r w:rsidRPr="008F6317">
        <w:rPr>
          <w:rFonts w:eastAsia="Times New Roman" w:cs="Times New Roman"/>
          <w:b/>
          <w:bCs/>
          <w:sz w:val="28"/>
          <w:szCs w:val="28"/>
        </w:rPr>
        <w:t xml:space="preserve">2.3.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nghe</w:t>
      </w:r>
      <w:proofErr w:type="spellEnd"/>
      <w:r w:rsidRPr="008F6317">
        <w:rPr>
          <w:rFonts w:eastAsia="Times New Roman" w:cs="Times New Roman"/>
          <w:b/>
          <w:bCs/>
          <w:sz w:val="28"/>
          <w:szCs w:val="28"/>
        </w:rPr>
        <w:t xml:space="preserve"> (Listening)</w:t>
      </w:r>
      <w:bookmarkEnd w:id="96"/>
    </w:p>
    <w:p w14:paraId="764EE5D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2.3.1. Nghe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nghỉ</w:t>
      </w:r>
      <w:proofErr w:type="spellEnd"/>
      <w:r w:rsidRPr="008F6317">
        <w:rPr>
          <w:rFonts w:eastAsia="Times New Roman" w:cs="Times New Roman"/>
          <w:sz w:val="28"/>
          <w:szCs w:val="28"/>
        </w:rPr>
        <w:t>;</w:t>
      </w:r>
    </w:p>
    <w:p w14:paraId="4BD52EAB"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2.3.2.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chọn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đúng</w:t>
      </w:r>
      <w:proofErr w:type="spellEnd"/>
      <w:r w:rsidRPr="008F6317">
        <w:rPr>
          <w:rFonts w:eastAsia="Times New Roman" w:cs="Times New Roman"/>
          <w:sz w:val="28"/>
          <w:szCs w:val="28"/>
        </w:rPr>
        <w:t>;</w:t>
      </w:r>
    </w:p>
    <w:p w14:paraId="4C6C445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2.3.3.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w:t>
      </w:r>
    </w:p>
    <w:p w14:paraId="70869EDC" w14:textId="77777777" w:rsidR="00B964C4" w:rsidRPr="008F6317" w:rsidRDefault="00B964C4" w:rsidP="00D461FE">
      <w:pPr>
        <w:spacing w:after="0" w:line="312" w:lineRule="auto"/>
        <w:ind w:firstLine="720"/>
        <w:jc w:val="both"/>
        <w:rPr>
          <w:rFonts w:eastAsia="Times New Roman" w:cs="Times New Roman"/>
          <w:sz w:val="28"/>
          <w:szCs w:val="28"/>
        </w:rPr>
      </w:pPr>
      <w:bookmarkStart w:id="97" w:name="bookmark42"/>
      <w:r w:rsidRPr="008F6317">
        <w:rPr>
          <w:rFonts w:eastAsia="Times New Roman" w:cs="Times New Roman"/>
          <w:b/>
          <w:bCs/>
          <w:sz w:val="28"/>
          <w:szCs w:val="28"/>
        </w:rPr>
        <w:t xml:space="preserve">2.4.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nói</w:t>
      </w:r>
      <w:proofErr w:type="spellEnd"/>
      <w:r w:rsidRPr="008F6317">
        <w:rPr>
          <w:rFonts w:eastAsia="Times New Roman" w:cs="Times New Roman"/>
          <w:b/>
          <w:bCs/>
          <w:sz w:val="28"/>
          <w:szCs w:val="28"/>
        </w:rPr>
        <w:t xml:space="preserve"> (Speaking)</w:t>
      </w:r>
      <w:bookmarkEnd w:id="97"/>
    </w:p>
    <w:p w14:paraId="7789554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2.4.1.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nghỉ</w:t>
      </w:r>
      <w:proofErr w:type="spellEnd"/>
      <w:r w:rsidRPr="008F6317">
        <w:rPr>
          <w:rFonts w:eastAsia="Times New Roman" w:cs="Times New Roman"/>
          <w:sz w:val="28"/>
          <w:szCs w:val="28"/>
        </w:rPr>
        <w:t>;</w:t>
      </w:r>
    </w:p>
    <w:p w14:paraId="6A9992A1"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2.4.2.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xếp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w:t>
      </w:r>
    </w:p>
    <w:p w14:paraId="209B24D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2.4.3.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lớp</w:t>
      </w:r>
      <w:proofErr w:type="spellEnd"/>
      <w:r w:rsidRPr="008F6317">
        <w:rPr>
          <w:rFonts w:eastAsia="Times New Roman" w:cs="Times New Roman"/>
          <w:sz w:val="28"/>
          <w:szCs w:val="28"/>
        </w:rPr>
        <w:t>.</w:t>
      </w:r>
    </w:p>
    <w:p w14:paraId="7AE1640F" w14:textId="77777777" w:rsidR="00B964C4" w:rsidRPr="008F6317" w:rsidRDefault="00B964C4" w:rsidP="00D461FE">
      <w:pPr>
        <w:spacing w:after="0" w:line="312" w:lineRule="auto"/>
        <w:ind w:firstLine="720"/>
        <w:jc w:val="both"/>
        <w:rPr>
          <w:rFonts w:eastAsia="Times New Roman" w:cs="Times New Roman"/>
          <w:sz w:val="28"/>
          <w:szCs w:val="28"/>
        </w:rPr>
      </w:pPr>
      <w:bookmarkStart w:id="98" w:name="bookmark43"/>
      <w:r w:rsidRPr="008F6317">
        <w:rPr>
          <w:rFonts w:eastAsia="Times New Roman" w:cs="Times New Roman"/>
          <w:b/>
          <w:bCs/>
          <w:sz w:val="28"/>
          <w:szCs w:val="28"/>
        </w:rPr>
        <w:t xml:space="preserve">2.5.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đọc</w:t>
      </w:r>
      <w:proofErr w:type="spellEnd"/>
      <w:r w:rsidRPr="008F6317">
        <w:rPr>
          <w:rFonts w:eastAsia="Times New Roman" w:cs="Times New Roman"/>
          <w:b/>
          <w:bCs/>
          <w:sz w:val="28"/>
          <w:szCs w:val="28"/>
        </w:rPr>
        <w:t xml:space="preserve"> (Reading)</w:t>
      </w:r>
      <w:bookmarkEnd w:id="98"/>
    </w:p>
    <w:p w14:paraId="33C87B6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2.5.1.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My first trip to Hanoi;</w:t>
      </w:r>
    </w:p>
    <w:p w14:paraId="2D31E951"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2.5.2.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w:t>
      </w:r>
    </w:p>
    <w:p w14:paraId="6ED0A14A"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2.5.3.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True/False.</w:t>
      </w:r>
    </w:p>
    <w:p w14:paraId="54C87E0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2.6.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viết</w:t>
      </w:r>
      <w:proofErr w:type="spellEnd"/>
      <w:r w:rsidRPr="008F6317">
        <w:rPr>
          <w:rFonts w:eastAsia="Times New Roman" w:cs="Times New Roman"/>
          <w:b/>
          <w:bCs/>
          <w:sz w:val="28"/>
          <w:szCs w:val="28"/>
        </w:rPr>
        <w:t xml:space="preserve"> (Writing)</w:t>
      </w:r>
    </w:p>
    <w:p w14:paraId="2A98C7C3" w14:textId="77777777" w:rsidR="00B964C4" w:rsidRPr="008F6317" w:rsidRDefault="00B964C4" w:rsidP="00D461FE">
      <w:pPr>
        <w:spacing w:after="0" w:line="312" w:lineRule="auto"/>
        <w:ind w:firstLine="720"/>
        <w:jc w:val="both"/>
        <w:rPr>
          <w:rFonts w:eastAsia="Times New Roman" w:cs="Times New Roman"/>
          <w:sz w:val="28"/>
          <w:szCs w:val="28"/>
        </w:rPr>
      </w:pP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ngắn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vừa</w:t>
      </w:r>
      <w:proofErr w:type="spellEnd"/>
      <w:r w:rsidRPr="008F6317">
        <w:rPr>
          <w:rFonts w:eastAsia="Times New Roman" w:cs="Times New Roman"/>
          <w:sz w:val="28"/>
          <w:szCs w:val="28"/>
        </w:rPr>
        <w:t xml:space="preserve"> qua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thiểu</w:t>
      </w:r>
      <w:proofErr w:type="spellEnd"/>
      <w:r w:rsidRPr="008F6317">
        <w:rPr>
          <w:rFonts w:eastAsia="Times New Roman" w:cs="Times New Roman"/>
          <w:sz w:val="28"/>
          <w:szCs w:val="28"/>
        </w:rPr>
        <w:t xml:space="preserve"> 50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w:t>
      </w:r>
      <w:bookmarkStart w:id="99" w:name="bookmark44"/>
      <w:bookmarkEnd w:id="99"/>
    </w:p>
    <w:p w14:paraId="4234542A" w14:textId="77777777" w:rsidR="00B964C4" w:rsidRPr="008F6317" w:rsidRDefault="00B964C4" w:rsidP="00D461FE">
      <w:pPr>
        <w:spacing w:after="0" w:line="312" w:lineRule="auto"/>
        <w:jc w:val="center"/>
        <w:rPr>
          <w:rFonts w:eastAsia="Times New Roman" w:cs="Times New Roman"/>
          <w:b/>
          <w:bCs/>
          <w:sz w:val="28"/>
          <w:szCs w:val="28"/>
        </w:rPr>
      </w:pPr>
      <w:proofErr w:type="spellStart"/>
      <w:r w:rsidRPr="008F6317">
        <w:rPr>
          <w:rFonts w:eastAsia="Times New Roman" w:cs="Times New Roman"/>
          <w:b/>
          <w:bCs/>
          <w:sz w:val="28"/>
          <w:szCs w:val="28"/>
        </w:rPr>
        <w:t>Bài</w:t>
      </w:r>
      <w:proofErr w:type="spellEnd"/>
      <w:r w:rsidRPr="008F6317">
        <w:rPr>
          <w:rFonts w:eastAsia="Times New Roman" w:cs="Times New Roman"/>
          <w:b/>
          <w:bCs/>
          <w:sz w:val="28"/>
          <w:szCs w:val="28"/>
        </w:rPr>
        <w:t xml:space="preserve"> 7. CÁC HOẠT ĐỘNG HÀNG NGÀY (ACTIVITIES)</w:t>
      </w:r>
    </w:p>
    <w:p w14:paraId="6C8D9E4E" w14:textId="77777777" w:rsidR="00B964C4" w:rsidRPr="008F6317" w:rsidRDefault="00B964C4" w:rsidP="00D461FE">
      <w:pPr>
        <w:shd w:val="clear" w:color="auto" w:fill="FFFFFF"/>
        <w:spacing w:after="0" w:line="312" w:lineRule="auto"/>
        <w:ind w:left="6480" w:firstLine="720"/>
        <w:jc w:val="center"/>
        <w:rPr>
          <w:rFonts w:eastAsia="Times New Roman" w:cs="Times New Roman"/>
          <w:b/>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9 </w:t>
      </w:r>
      <w:proofErr w:type="spellStart"/>
      <w:r w:rsidRPr="008F6317">
        <w:rPr>
          <w:rFonts w:eastAsia="Times New Roman" w:cs="Times New Roman"/>
          <w:i/>
          <w:sz w:val="28"/>
          <w:szCs w:val="28"/>
        </w:rPr>
        <w:t>giờ</w:t>
      </w:r>
      <w:proofErr w:type="spellEnd"/>
    </w:p>
    <w:p w14:paraId="0FFF0861" w14:textId="77777777" w:rsidR="00B964C4" w:rsidRPr="008F6317" w:rsidRDefault="00B964C4" w:rsidP="00D461FE">
      <w:pPr>
        <w:spacing w:after="0" w:line="312" w:lineRule="auto"/>
        <w:ind w:firstLine="720"/>
        <w:jc w:val="both"/>
        <w:rPr>
          <w:rFonts w:eastAsia="Times New Roman" w:cs="Times New Roman"/>
          <w:sz w:val="28"/>
          <w:szCs w:val="28"/>
        </w:rPr>
      </w:pPr>
      <w:bookmarkStart w:id="100" w:name="bookmark45"/>
      <w:r w:rsidRPr="008F6317">
        <w:rPr>
          <w:rFonts w:eastAsia="Times New Roman" w:cs="Times New Roman"/>
          <w:b/>
          <w:bCs/>
          <w:sz w:val="28"/>
          <w:szCs w:val="28"/>
        </w:rPr>
        <w:t xml:space="preserve">1. </w:t>
      </w:r>
      <w:proofErr w:type="spellStart"/>
      <w:r w:rsidRPr="008F6317">
        <w:rPr>
          <w:rFonts w:eastAsia="Times New Roman" w:cs="Times New Roman"/>
          <w:b/>
          <w:bCs/>
          <w:sz w:val="28"/>
          <w:szCs w:val="28"/>
        </w:rPr>
        <w:t>Mục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tiêu</w:t>
      </w:r>
      <w:bookmarkEnd w:id="100"/>
      <w:proofErr w:type="spellEnd"/>
    </w:p>
    <w:p w14:paraId="45F1366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tiếp</w:t>
      </w:r>
      <w:proofErr w:type="spellEnd"/>
      <w:r w:rsidRPr="008F6317">
        <w:rPr>
          <w:rFonts w:eastAsia="Times New Roman" w:cs="Times New Roman"/>
          <w:sz w:val="28"/>
          <w:szCs w:val="28"/>
        </w:rPr>
        <w:t xml:space="preserve">; to infinitive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gerund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w:t>
      </w:r>
    </w:p>
    <w:p w14:paraId="51C0B3A1"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Nghe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w:t>
      </w:r>
    </w:p>
    <w:p w14:paraId="68B819C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Nói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w:t>
      </w:r>
    </w:p>
    <w:p w14:paraId="79C0DB0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chuyến</w:t>
      </w:r>
      <w:proofErr w:type="spellEnd"/>
      <w:r w:rsidRPr="008F6317">
        <w:rPr>
          <w:rFonts w:eastAsia="Times New Roman" w:cs="Times New Roman"/>
          <w:sz w:val="28"/>
          <w:szCs w:val="28"/>
        </w:rPr>
        <w:t xml:space="preserve"> du </w:t>
      </w:r>
      <w:proofErr w:type="spellStart"/>
      <w:r w:rsidRPr="008F6317">
        <w:rPr>
          <w:rFonts w:eastAsia="Times New Roman" w:cs="Times New Roman"/>
          <w:sz w:val="28"/>
          <w:szCs w:val="28"/>
        </w:rPr>
        <w:t>lịch</w:t>
      </w:r>
      <w:proofErr w:type="spellEnd"/>
      <w:r w:rsidRPr="008F6317">
        <w:rPr>
          <w:rFonts w:eastAsia="Times New Roman" w:cs="Times New Roman"/>
          <w:sz w:val="28"/>
          <w:szCs w:val="28"/>
        </w:rPr>
        <w:t>;</w:t>
      </w:r>
    </w:p>
    <w:p w14:paraId="769F742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đang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tranh</w:t>
      </w:r>
      <w:proofErr w:type="spellEnd"/>
      <w:r w:rsidRPr="008F6317">
        <w:rPr>
          <w:rFonts w:eastAsia="Times New Roman" w:cs="Times New Roman"/>
          <w:sz w:val="28"/>
          <w:szCs w:val="28"/>
        </w:rPr>
        <w:t>.</w:t>
      </w:r>
    </w:p>
    <w:p w14:paraId="5E39046B" w14:textId="77777777" w:rsidR="00B964C4" w:rsidRPr="008F6317" w:rsidRDefault="00B964C4" w:rsidP="00D461FE">
      <w:pPr>
        <w:spacing w:after="0" w:line="312" w:lineRule="auto"/>
        <w:ind w:firstLine="720"/>
        <w:jc w:val="both"/>
        <w:rPr>
          <w:rFonts w:eastAsia="Times New Roman" w:cs="Times New Roman"/>
          <w:sz w:val="28"/>
          <w:szCs w:val="28"/>
        </w:rPr>
      </w:pPr>
      <w:bookmarkStart w:id="101" w:name="bookmark46"/>
      <w:r w:rsidRPr="008F6317">
        <w:rPr>
          <w:rFonts w:eastAsia="Times New Roman" w:cs="Times New Roman"/>
          <w:b/>
          <w:bCs/>
          <w:sz w:val="28"/>
          <w:szCs w:val="28"/>
        </w:rPr>
        <w:t xml:space="preserve">2. </w:t>
      </w:r>
      <w:proofErr w:type="spellStart"/>
      <w:r w:rsidRPr="008F6317">
        <w:rPr>
          <w:rFonts w:eastAsia="Times New Roman" w:cs="Times New Roman"/>
          <w:b/>
          <w:bCs/>
          <w:sz w:val="28"/>
          <w:szCs w:val="28"/>
        </w:rPr>
        <w:t>Nội</w:t>
      </w:r>
      <w:proofErr w:type="spellEnd"/>
      <w:r w:rsidRPr="008F6317">
        <w:rPr>
          <w:rFonts w:eastAsia="Times New Roman" w:cs="Times New Roman"/>
          <w:b/>
          <w:bCs/>
          <w:sz w:val="28"/>
          <w:szCs w:val="28"/>
        </w:rPr>
        <w:t xml:space="preserve"> dung</w:t>
      </w:r>
      <w:bookmarkEnd w:id="101"/>
    </w:p>
    <w:p w14:paraId="4C6B5284" w14:textId="77777777" w:rsidR="00B964C4" w:rsidRPr="008F6317" w:rsidRDefault="00B964C4" w:rsidP="00D461FE">
      <w:pPr>
        <w:spacing w:after="0" w:line="312" w:lineRule="auto"/>
        <w:ind w:firstLine="720"/>
        <w:jc w:val="both"/>
        <w:rPr>
          <w:rFonts w:eastAsia="Times New Roman" w:cs="Times New Roman"/>
          <w:sz w:val="28"/>
          <w:szCs w:val="28"/>
        </w:rPr>
      </w:pPr>
      <w:bookmarkStart w:id="102" w:name="bookmark47"/>
      <w:r w:rsidRPr="008F6317">
        <w:rPr>
          <w:rFonts w:eastAsia="Times New Roman" w:cs="Times New Roman"/>
          <w:b/>
          <w:bCs/>
          <w:sz w:val="28"/>
          <w:szCs w:val="28"/>
        </w:rPr>
        <w:t xml:space="preserve">2.1. </w:t>
      </w:r>
      <w:proofErr w:type="spellStart"/>
      <w:r w:rsidRPr="008F6317">
        <w:rPr>
          <w:rFonts w:eastAsia="Times New Roman" w:cs="Times New Roman"/>
          <w:b/>
          <w:bCs/>
          <w:sz w:val="28"/>
          <w:szCs w:val="28"/>
        </w:rPr>
        <w:t>Từ</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vựng</w:t>
      </w:r>
      <w:proofErr w:type="spellEnd"/>
      <w:r w:rsidRPr="008F6317">
        <w:rPr>
          <w:rFonts w:eastAsia="Times New Roman" w:cs="Times New Roman"/>
          <w:b/>
          <w:bCs/>
          <w:sz w:val="28"/>
          <w:szCs w:val="28"/>
        </w:rPr>
        <w:t xml:space="preserve"> (Vocabulary)</w:t>
      </w:r>
      <w:bookmarkEnd w:id="102"/>
    </w:p>
    <w:p w14:paraId="4C495D0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lastRenderedPageBreak/>
        <w:t xml:space="preserve">2.1.1. Các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w:t>
      </w:r>
    </w:p>
    <w:p w14:paraId="3582D5E5"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2.1.2.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w:t>
      </w:r>
    </w:p>
    <w:p w14:paraId="775491CC" w14:textId="77777777" w:rsidR="00B964C4" w:rsidRPr="008F6317" w:rsidRDefault="00B964C4" w:rsidP="00D461FE">
      <w:pPr>
        <w:spacing w:after="0" w:line="312" w:lineRule="auto"/>
        <w:ind w:firstLine="720"/>
        <w:jc w:val="both"/>
        <w:rPr>
          <w:rFonts w:eastAsia="Times New Roman" w:cs="Times New Roman"/>
          <w:sz w:val="28"/>
          <w:szCs w:val="28"/>
        </w:rPr>
      </w:pPr>
      <w:bookmarkStart w:id="103" w:name="bookmark48"/>
      <w:r w:rsidRPr="008F6317">
        <w:rPr>
          <w:rFonts w:eastAsia="Times New Roman" w:cs="Times New Roman"/>
          <w:b/>
          <w:bCs/>
          <w:sz w:val="28"/>
          <w:szCs w:val="28"/>
        </w:rPr>
        <w:t xml:space="preserve">2.2. </w:t>
      </w:r>
      <w:proofErr w:type="spellStart"/>
      <w:r w:rsidRPr="008F6317">
        <w:rPr>
          <w:rFonts w:eastAsia="Times New Roman" w:cs="Times New Roman"/>
          <w:b/>
          <w:bCs/>
          <w:sz w:val="28"/>
          <w:szCs w:val="28"/>
        </w:rPr>
        <w:t>Ngữ</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pháp</w:t>
      </w:r>
      <w:proofErr w:type="spellEnd"/>
      <w:r w:rsidRPr="008F6317">
        <w:rPr>
          <w:rFonts w:eastAsia="Times New Roman" w:cs="Times New Roman"/>
          <w:b/>
          <w:bCs/>
          <w:sz w:val="28"/>
          <w:szCs w:val="28"/>
        </w:rPr>
        <w:t xml:space="preserve"> (Grammar)</w:t>
      </w:r>
      <w:bookmarkEnd w:id="103"/>
    </w:p>
    <w:p w14:paraId="026A36A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2.2.1.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diễn</w:t>
      </w:r>
      <w:proofErr w:type="spellEnd"/>
      <w:r w:rsidRPr="008F6317">
        <w:rPr>
          <w:rFonts w:eastAsia="Times New Roman" w:cs="Times New Roman"/>
          <w:sz w:val="28"/>
          <w:szCs w:val="28"/>
        </w:rPr>
        <w:t>;</w:t>
      </w:r>
    </w:p>
    <w:p w14:paraId="3FBE40D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2.2.2. To </w:t>
      </w:r>
      <w:proofErr w:type="spellStart"/>
      <w:r w:rsidRPr="008F6317">
        <w:rPr>
          <w:rFonts w:eastAsia="Times New Roman" w:cs="Times New Roman"/>
          <w:sz w:val="28"/>
          <w:szCs w:val="28"/>
        </w:rPr>
        <w:t>infinivive</w:t>
      </w:r>
      <w:proofErr w:type="spellEnd"/>
      <w:r w:rsidRPr="008F6317">
        <w:rPr>
          <w:rFonts w:eastAsia="Times New Roman" w:cs="Times New Roman"/>
          <w:sz w:val="28"/>
          <w:szCs w:val="28"/>
        </w:rPr>
        <w:t xml:space="preserve"> and Gerund.</w:t>
      </w:r>
    </w:p>
    <w:p w14:paraId="00C9373F" w14:textId="77777777" w:rsidR="00B964C4" w:rsidRPr="008F6317" w:rsidRDefault="00B964C4" w:rsidP="00D461FE">
      <w:pPr>
        <w:spacing w:after="0" w:line="312" w:lineRule="auto"/>
        <w:ind w:firstLine="720"/>
        <w:jc w:val="both"/>
        <w:rPr>
          <w:rFonts w:eastAsia="Times New Roman" w:cs="Times New Roman"/>
          <w:sz w:val="28"/>
          <w:szCs w:val="28"/>
        </w:rPr>
      </w:pPr>
      <w:bookmarkStart w:id="104" w:name="bookmark49"/>
      <w:r w:rsidRPr="008F6317">
        <w:rPr>
          <w:rFonts w:eastAsia="Times New Roman" w:cs="Times New Roman"/>
          <w:b/>
          <w:bCs/>
          <w:sz w:val="28"/>
          <w:szCs w:val="28"/>
        </w:rPr>
        <w:t xml:space="preserve">2.3.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nghe</w:t>
      </w:r>
      <w:proofErr w:type="spellEnd"/>
      <w:r w:rsidRPr="008F6317">
        <w:rPr>
          <w:rFonts w:eastAsia="Times New Roman" w:cs="Times New Roman"/>
          <w:b/>
          <w:bCs/>
          <w:sz w:val="28"/>
          <w:szCs w:val="28"/>
        </w:rPr>
        <w:t xml:space="preserve"> (Listening)</w:t>
      </w:r>
      <w:bookmarkEnd w:id="104"/>
    </w:p>
    <w:p w14:paraId="4259218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2.3.1. Nghe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w:t>
      </w:r>
    </w:p>
    <w:p w14:paraId="706860B5"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2.3.2.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chọn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đúng</w:t>
      </w:r>
      <w:proofErr w:type="spellEnd"/>
      <w:r w:rsidRPr="008F6317">
        <w:rPr>
          <w:rFonts w:eastAsia="Times New Roman" w:cs="Times New Roman"/>
          <w:sz w:val="28"/>
          <w:szCs w:val="28"/>
        </w:rPr>
        <w:t>;</w:t>
      </w:r>
    </w:p>
    <w:p w14:paraId="6F52E02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2.3.3.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w:t>
      </w:r>
    </w:p>
    <w:p w14:paraId="596F6295" w14:textId="77777777" w:rsidR="00B964C4" w:rsidRPr="008F6317" w:rsidRDefault="00B964C4" w:rsidP="00D461FE">
      <w:pPr>
        <w:spacing w:after="0" w:line="312" w:lineRule="auto"/>
        <w:ind w:firstLine="720"/>
        <w:jc w:val="both"/>
        <w:rPr>
          <w:rFonts w:eastAsia="Times New Roman" w:cs="Times New Roman"/>
          <w:sz w:val="28"/>
          <w:szCs w:val="28"/>
        </w:rPr>
      </w:pPr>
      <w:bookmarkStart w:id="105" w:name="bookmark50"/>
      <w:r w:rsidRPr="008F6317">
        <w:rPr>
          <w:rFonts w:eastAsia="Times New Roman" w:cs="Times New Roman"/>
          <w:b/>
          <w:bCs/>
          <w:sz w:val="28"/>
          <w:szCs w:val="28"/>
        </w:rPr>
        <w:t xml:space="preserve">2.4.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nói</w:t>
      </w:r>
      <w:proofErr w:type="spellEnd"/>
      <w:r w:rsidRPr="008F6317">
        <w:rPr>
          <w:rFonts w:eastAsia="Times New Roman" w:cs="Times New Roman"/>
          <w:b/>
          <w:bCs/>
          <w:sz w:val="28"/>
          <w:szCs w:val="28"/>
        </w:rPr>
        <w:t xml:space="preserve"> (Speaking)</w:t>
      </w:r>
      <w:bookmarkEnd w:id="105"/>
    </w:p>
    <w:p w14:paraId="2125E38B"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2.4.1. Nói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w:t>
      </w:r>
    </w:p>
    <w:p w14:paraId="4597172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2.4.2.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lặp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lại</w:t>
      </w:r>
      <w:proofErr w:type="spellEnd"/>
      <w:r w:rsidRPr="008F6317">
        <w:rPr>
          <w:rFonts w:eastAsia="Times New Roman" w:cs="Times New Roman"/>
          <w:sz w:val="28"/>
          <w:szCs w:val="28"/>
        </w:rPr>
        <w:t>;</w:t>
      </w:r>
    </w:p>
    <w:p w14:paraId="5060DE5B"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2.4.3.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cặp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đôi</w:t>
      </w:r>
      <w:proofErr w:type="spellEnd"/>
      <w:r w:rsidRPr="008F6317">
        <w:rPr>
          <w:rFonts w:eastAsia="Times New Roman" w:cs="Times New Roman"/>
          <w:sz w:val="28"/>
          <w:szCs w:val="28"/>
        </w:rPr>
        <w:t>.</w:t>
      </w:r>
    </w:p>
    <w:p w14:paraId="2F3F2E10" w14:textId="77777777" w:rsidR="00B964C4" w:rsidRPr="008F6317" w:rsidRDefault="00B964C4" w:rsidP="00D461FE">
      <w:pPr>
        <w:spacing w:after="0" w:line="312" w:lineRule="auto"/>
        <w:ind w:firstLine="720"/>
        <w:jc w:val="both"/>
        <w:rPr>
          <w:rFonts w:eastAsia="Times New Roman" w:cs="Times New Roman"/>
          <w:sz w:val="28"/>
          <w:szCs w:val="28"/>
        </w:rPr>
      </w:pPr>
      <w:bookmarkStart w:id="106" w:name="bookmark51"/>
      <w:r w:rsidRPr="008F6317">
        <w:rPr>
          <w:rFonts w:eastAsia="Times New Roman" w:cs="Times New Roman"/>
          <w:b/>
          <w:bCs/>
          <w:sz w:val="28"/>
          <w:szCs w:val="28"/>
        </w:rPr>
        <w:t xml:space="preserve">2.5.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đọc</w:t>
      </w:r>
      <w:proofErr w:type="spellEnd"/>
      <w:r w:rsidRPr="008F6317">
        <w:rPr>
          <w:rFonts w:eastAsia="Times New Roman" w:cs="Times New Roman"/>
          <w:b/>
          <w:bCs/>
          <w:sz w:val="28"/>
          <w:szCs w:val="28"/>
        </w:rPr>
        <w:t xml:space="preserve"> (Reading)</w:t>
      </w:r>
      <w:bookmarkEnd w:id="106"/>
    </w:p>
    <w:p w14:paraId="25D6EFF5"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2.5.1.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A letter;</w:t>
      </w:r>
    </w:p>
    <w:p w14:paraId="41C0632B"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2.5.2.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chọn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đúng</w:t>
      </w:r>
      <w:proofErr w:type="spellEnd"/>
      <w:r w:rsidRPr="008F6317">
        <w:rPr>
          <w:rFonts w:eastAsia="Times New Roman" w:cs="Times New Roman"/>
          <w:sz w:val="28"/>
          <w:szCs w:val="28"/>
        </w:rPr>
        <w:t>.</w:t>
      </w:r>
    </w:p>
    <w:p w14:paraId="0CA9484F" w14:textId="77777777" w:rsidR="00B964C4" w:rsidRPr="008F6317" w:rsidRDefault="00B964C4" w:rsidP="00D461FE">
      <w:pPr>
        <w:spacing w:after="0" w:line="312" w:lineRule="auto"/>
        <w:ind w:firstLine="720"/>
        <w:jc w:val="both"/>
        <w:rPr>
          <w:rFonts w:eastAsia="Times New Roman" w:cs="Times New Roman"/>
          <w:sz w:val="28"/>
          <w:szCs w:val="28"/>
        </w:rPr>
      </w:pPr>
      <w:bookmarkStart w:id="107" w:name="bookmark52"/>
      <w:r w:rsidRPr="008F6317">
        <w:rPr>
          <w:rFonts w:eastAsia="Times New Roman" w:cs="Times New Roman"/>
          <w:b/>
          <w:bCs/>
          <w:sz w:val="28"/>
          <w:szCs w:val="28"/>
        </w:rPr>
        <w:t xml:space="preserve">2.6.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viết</w:t>
      </w:r>
      <w:proofErr w:type="spellEnd"/>
      <w:r w:rsidRPr="008F6317">
        <w:rPr>
          <w:rFonts w:eastAsia="Times New Roman" w:cs="Times New Roman"/>
          <w:b/>
          <w:bCs/>
          <w:sz w:val="28"/>
          <w:szCs w:val="28"/>
        </w:rPr>
        <w:t xml:space="preserve"> (Writing)</w:t>
      </w:r>
      <w:bookmarkEnd w:id="107"/>
    </w:p>
    <w:p w14:paraId="5547B073" w14:textId="77777777" w:rsidR="00B964C4" w:rsidRPr="008F6317" w:rsidRDefault="00B964C4" w:rsidP="00D461FE">
      <w:pPr>
        <w:spacing w:after="0" w:line="312" w:lineRule="auto"/>
        <w:ind w:firstLine="720"/>
        <w:jc w:val="both"/>
        <w:rPr>
          <w:rFonts w:eastAsia="Times New Roman" w:cs="Times New Roman"/>
          <w:sz w:val="28"/>
          <w:szCs w:val="28"/>
        </w:rPr>
      </w:pP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đang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thiểu</w:t>
      </w:r>
      <w:proofErr w:type="spellEnd"/>
      <w:r w:rsidRPr="008F6317">
        <w:rPr>
          <w:rFonts w:eastAsia="Times New Roman" w:cs="Times New Roman"/>
          <w:sz w:val="28"/>
          <w:szCs w:val="28"/>
        </w:rPr>
        <w:t xml:space="preserve"> 50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w:t>
      </w:r>
    </w:p>
    <w:p w14:paraId="3A491CFF" w14:textId="77777777" w:rsidR="00B964C4" w:rsidRPr="008F6317" w:rsidRDefault="00B964C4" w:rsidP="00D461FE">
      <w:pPr>
        <w:spacing w:after="0" w:line="312" w:lineRule="auto"/>
        <w:jc w:val="center"/>
        <w:rPr>
          <w:rFonts w:eastAsia="Times New Roman" w:cs="Times New Roman"/>
          <w:b/>
          <w:bCs/>
          <w:sz w:val="28"/>
          <w:szCs w:val="28"/>
        </w:rPr>
      </w:pPr>
      <w:bookmarkStart w:id="108" w:name="bookmark53"/>
      <w:proofErr w:type="spellStart"/>
      <w:r w:rsidRPr="008F6317">
        <w:rPr>
          <w:rFonts w:eastAsia="Times New Roman" w:cs="Times New Roman"/>
          <w:b/>
          <w:bCs/>
          <w:sz w:val="28"/>
          <w:szCs w:val="28"/>
        </w:rPr>
        <w:t>Bài</w:t>
      </w:r>
      <w:proofErr w:type="spellEnd"/>
      <w:r w:rsidRPr="008F6317">
        <w:rPr>
          <w:rFonts w:eastAsia="Times New Roman" w:cs="Times New Roman"/>
          <w:b/>
          <w:bCs/>
          <w:sz w:val="28"/>
          <w:szCs w:val="28"/>
        </w:rPr>
        <w:t xml:space="preserve"> 8. SỞ THÍCH (HOBBIES AND INTERESTS)</w:t>
      </w:r>
      <w:bookmarkEnd w:id="108"/>
    </w:p>
    <w:p w14:paraId="21EA27B9" w14:textId="77777777" w:rsidR="00B964C4" w:rsidRPr="008F6317" w:rsidRDefault="00B964C4" w:rsidP="00D461FE">
      <w:pPr>
        <w:shd w:val="clear" w:color="auto" w:fill="FFFFFF"/>
        <w:spacing w:after="0" w:line="312" w:lineRule="auto"/>
        <w:ind w:left="6480" w:firstLine="720"/>
        <w:jc w:val="center"/>
        <w:rPr>
          <w:rFonts w:eastAsia="Times New Roman" w:cs="Times New Roman"/>
          <w:b/>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9 </w:t>
      </w:r>
      <w:proofErr w:type="spellStart"/>
      <w:r w:rsidRPr="008F6317">
        <w:rPr>
          <w:rFonts w:eastAsia="Times New Roman" w:cs="Times New Roman"/>
          <w:i/>
          <w:sz w:val="28"/>
          <w:szCs w:val="28"/>
        </w:rPr>
        <w:t>giờ</w:t>
      </w:r>
      <w:proofErr w:type="spellEnd"/>
    </w:p>
    <w:p w14:paraId="2F02A9D1" w14:textId="77777777" w:rsidR="00B964C4" w:rsidRPr="008F6317" w:rsidRDefault="00B964C4" w:rsidP="00D461FE">
      <w:pPr>
        <w:spacing w:after="0" w:line="312" w:lineRule="auto"/>
        <w:ind w:firstLine="720"/>
        <w:jc w:val="both"/>
        <w:rPr>
          <w:rFonts w:eastAsia="Times New Roman" w:cs="Times New Roman"/>
          <w:sz w:val="28"/>
          <w:szCs w:val="28"/>
        </w:rPr>
      </w:pPr>
      <w:bookmarkStart w:id="109" w:name="bookmark54"/>
      <w:r w:rsidRPr="008F6317">
        <w:rPr>
          <w:rFonts w:eastAsia="Times New Roman" w:cs="Times New Roman"/>
          <w:b/>
          <w:bCs/>
          <w:sz w:val="28"/>
          <w:szCs w:val="28"/>
        </w:rPr>
        <w:t xml:space="preserve">1. </w:t>
      </w:r>
      <w:proofErr w:type="spellStart"/>
      <w:r w:rsidRPr="008F6317">
        <w:rPr>
          <w:rFonts w:eastAsia="Times New Roman" w:cs="Times New Roman"/>
          <w:b/>
          <w:bCs/>
          <w:sz w:val="28"/>
          <w:szCs w:val="28"/>
        </w:rPr>
        <w:t>M</w:t>
      </w:r>
      <w:bookmarkEnd w:id="109"/>
      <w:r w:rsidRPr="008F6317">
        <w:rPr>
          <w:rFonts w:eastAsia="Times New Roman" w:cs="Times New Roman"/>
          <w:b/>
          <w:bCs/>
          <w:sz w:val="28"/>
          <w:szCs w:val="28"/>
        </w:rPr>
        <w:t>ục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tiêu</w:t>
      </w:r>
      <w:proofErr w:type="spellEnd"/>
    </w:p>
    <w:p w14:paraId="143986F4"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đơn</w:t>
      </w:r>
      <w:proofErr w:type="spellEnd"/>
      <w:r w:rsidRPr="008F6317">
        <w:rPr>
          <w:rFonts w:eastAsia="Times New Roman" w:cs="Times New Roman"/>
          <w:sz w:val="28"/>
          <w:szCs w:val="28"/>
        </w:rPr>
        <w:t xml:space="preserve"> (Past simple)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diễn</w:t>
      </w:r>
      <w:proofErr w:type="spellEnd"/>
      <w:r w:rsidRPr="008F6317">
        <w:rPr>
          <w:rFonts w:eastAsia="Times New Roman" w:cs="Times New Roman"/>
          <w:sz w:val="28"/>
          <w:szCs w:val="28"/>
        </w:rPr>
        <w:t xml:space="preserve"> (Past continuous)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proofErr w:type="gramStart"/>
      <w:r w:rsidRPr="008F6317">
        <w:rPr>
          <w:rFonts w:eastAsia="Times New Roman" w:cs="Times New Roman"/>
          <w:sz w:val="28"/>
          <w:szCs w:val="28"/>
        </w:rPr>
        <w:t>thích</w:t>
      </w:r>
      <w:proofErr w:type="spellEnd"/>
      <w:r w:rsidRPr="008F6317">
        <w:rPr>
          <w:rFonts w:eastAsia="Times New Roman" w:cs="Times New Roman"/>
          <w:sz w:val="28"/>
          <w:szCs w:val="28"/>
        </w:rPr>
        <w:t xml:space="preserve"> ,</w:t>
      </w:r>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r w:rsidRPr="008F6317">
        <w:rPr>
          <w:rFonts w:eastAsia="Times New Roman" w:cs="Times New Roman"/>
          <w:b/>
          <w:bCs/>
          <w:i/>
          <w:iCs/>
          <w:sz w:val="28"/>
          <w:szCs w:val="28"/>
        </w:rPr>
        <w:t>play, go</w:t>
      </w:r>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r w:rsidRPr="008F6317">
        <w:rPr>
          <w:rFonts w:eastAsia="Times New Roman" w:cs="Times New Roman"/>
          <w:b/>
          <w:bCs/>
          <w:i/>
          <w:iCs/>
          <w:sz w:val="28"/>
          <w:szCs w:val="28"/>
        </w:rPr>
        <w:t>do</w:t>
      </w:r>
      <w:r w:rsidRPr="008F6317">
        <w:rPr>
          <w:rFonts w:eastAsia="Times New Roman" w:cs="Times New Roman"/>
          <w:sz w:val="28"/>
          <w:szCs w:val="28"/>
        </w:rPr>
        <w:t>;</w:t>
      </w:r>
    </w:p>
    <w:p w14:paraId="7DFAF1D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Nghe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nói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w:t>
      </w:r>
    </w:p>
    <w:p w14:paraId="1F1BBB1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Nói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tại</w:t>
      </w:r>
      <w:proofErr w:type="spellEnd"/>
      <w:r w:rsidRPr="008F6317">
        <w:rPr>
          <w:rFonts w:eastAsia="Times New Roman" w:cs="Times New Roman"/>
          <w:sz w:val="28"/>
          <w:szCs w:val="28"/>
        </w:rPr>
        <w:t>;</w:t>
      </w:r>
    </w:p>
    <w:p w14:paraId="05E52505"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thích</w:t>
      </w:r>
      <w:proofErr w:type="spellEnd"/>
      <w:r w:rsidRPr="008F6317">
        <w:rPr>
          <w:rFonts w:eastAsia="Times New Roman" w:cs="Times New Roman"/>
          <w:sz w:val="28"/>
          <w:szCs w:val="28"/>
        </w:rPr>
        <w:t>;</w:t>
      </w:r>
    </w:p>
    <w:p w14:paraId="42C9E51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ngắn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thân</w:t>
      </w:r>
      <w:proofErr w:type="spellEnd"/>
      <w:r w:rsidRPr="008F6317">
        <w:rPr>
          <w:rFonts w:eastAsia="Times New Roman" w:cs="Times New Roman"/>
          <w:sz w:val="28"/>
          <w:szCs w:val="28"/>
        </w:rPr>
        <w:t>.</w:t>
      </w:r>
    </w:p>
    <w:p w14:paraId="5667817F" w14:textId="77777777" w:rsidR="00B964C4" w:rsidRPr="008F6317" w:rsidRDefault="00B964C4" w:rsidP="00D461FE">
      <w:pPr>
        <w:spacing w:after="0" w:line="312" w:lineRule="auto"/>
        <w:ind w:firstLine="720"/>
        <w:jc w:val="both"/>
        <w:rPr>
          <w:rFonts w:eastAsia="Times New Roman" w:cs="Times New Roman"/>
          <w:sz w:val="28"/>
          <w:szCs w:val="28"/>
        </w:rPr>
      </w:pPr>
      <w:bookmarkStart w:id="110" w:name="bookmark55"/>
      <w:r w:rsidRPr="008F6317">
        <w:rPr>
          <w:rFonts w:eastAsia="Times New Roman" w:cs="Times New Roman"/>
          <w:b/>
          <w:bCs/>
          <w:sz w:val="28"/>
          <w:szCs w:val="28"/>
        </w:rPr>
        <w:t xml:space="preserve">2. </w:t>
      </w:r>
      <w:proofErr w:type="spellStart"/>
      <w:r w:rsidRPr="008F6317">
        <w:rPr>
          <w:rFonts w:eastAsia="Times New Roman" w:cs="Times New Roman"/>
          <w:b/>
          <w:bCs/>
          <w:sz w:val="28"/>
          <w:szCs w:val="28"/>
        </w:rPr>
        <w:t>Nội</w:t>
      </w:r>
      <w:proofErr w:type="spellEnd"/>
      <w:r w:rsidRPr="008F6317">
        <w:rPr>
          <w:rFonts w:eastAsia="Times New Roman" w:cs="Times New Roman"/>
          <w:b/>
          <w:bCs/>
          <w:sz w:val="28"/>
          <w:szCs w:val="28"/>
        </w:rPr>
        <w:t xml:space="preserve"> dung</w:t>
      </w:r>
      <w:bookmarkEnd w:id="110"/>
    </w:p>
    <w:p w14:paraId="5BDFB78E" w14:textId="77777777" w:rsidR="00B964C4" w:rsidRPr="008F6317" w:rsidRDefault="00B964C4" w:rsidP="00D461FE">
      <w:pPr>
        <w:spacing w:after="0" w:line="312" w:lineRule="auto"/>
        <w:ind w:firstLine="720"/>
        <w:jc w:val="both"/>
        <w:rPr>
          <w:rFonts w:eastAsia="Times New Roman" w:cs="Times New Roman"/>
          <w:sz w:val="28"/>
          <w:szCs w:val="28"/>
        </w:rPr>
      </w:pPr>
      <w:bookmarkStart w:id="111" w:name="bookmark56"/>
      <w:r w:rsidRPr="008F6317">
        <w:rPr>
          <w:rFonts w:eastAsia="Times New Roman" w:cs="Times New Roman"/>
          <w:b/>
          <w:bCs/>
          <w:sz w:val="28"/>
          <w:szCs w:val="28"/>
        </w:rPr>
        <w:t xml:space="preserve">2.1. </w:t>
      </w:r>
      <w:proofErr w:type="spellStart"/>
      <w:r w:rsidRPr="008F6317">
        <w:rPr>
          <w:rFonts w:eastAsia="Times New Roman" w:cs="Times New Roman"/>
          <w:b/>
          <w:bCs/>
          <w:sz w:val="28"/>
          <w:szCs w:val="28"/>
        </w:rPr>
        <w:t>Từ</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vựng</w:t>
      </w:r>
      <w:proofErr w:type="spellEnd"/>
      <w:r w:rsidRPr="008F6317">
        <w:rPr>
          <w:rFonts w:eastAsia="Times New Roman" w:cs="Times New Roman"/>
          <w:b/>
          <w:bCs/>
          <w:sz w:val="28"/>
          <w:szCs w:val="28"/>
        </w:rPr>
        <w:t xml:space="preserve"> (Vocabulary)</w:t>
      </w:r>
      <w:bookmarkEnd w:id="111"/>
    </w:p>
    <w:p w14:paraId="3091BB4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2.1.1.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thích</w:t>
      </w:r>
      <w:proofErr w:type="spellEnd"/>
      <w:r w:rsidRPr="008F6317">
        <w:rPr>
          <w:rFonts w:eastAsia="Times New Roman" w:cs="Times New Roman"/>
          <w:sz w:val="28"/>
          <w:szCs w:val="28"/>
        </w:rPr>
        <w:t>;</w:t>
      </w:r>
    </w:p>
    <w:p w14:paraId="61CB1DF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2.1.2.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trúc</w:t>
      </w:r>
      <w:proofErr w:type="spellEnd"/>
      <w:r w:rsidRPr="008F6317">
        <w:rPr>
          <w:rFonts w:eastAsia="Times New Roman" w:cs="Times New Roman"/>
          <w:sz w:val="28"/>
          <w:szCs w:val="28"/>
        </w:rPr>
        <w:t xml:space="preserve"> Play/go/do+ sport.</w:t>
      </w:r>
    </w:p>
    <w:p w14:paraId="484A4269" w14:textId="77777777" w:rsidR="00B964C4" w:rsidRPr="008F6317" w:rsidRDefault="00B964C4" w:rsidP="00D461FE">
      <w:pPr>
        <w:spacing w:after="0" w:line="312" w:lineRule="auto"/>
        <w:ind w:firstLine="720"/>
        <w:jc w:val="both"/>
        <w:rPr>
          <w:rFonts w:eastAsia="Times New Roman" w:cs="Times New Roman"/>
          <w:sz w:val="28"/>
          <w:szCs w:val="28"/>
        </w:rPr>
      </w:pPr>
      <w:bookmarkStart w:id="112" w:name="bookmark57"/>
      <w:r w:rsidRPr="008F6317">
        <w:rPr>
          <w:rFonts w:eastAsia="Times New Roman" w:cs="Times New Roman"/>
          <w:b/>
          <w:bCs/>
          <w:sz w:val="28"/>
          <w:szCs w:val="28"/>
        </w:rPr>
        <w:t xml:space="preserve">2.2. </w:t>
      </w:r>
      <w:proofErr w:type="spellStart"/>
      <w:r w:rsidRPr="008F6317">
        <w:rPr>
          <w:rFonts w:eastAsia="Times New Roman" w:cs="Times New Roman"/>
          <w:b/>
          <w:bCs/>
          <w:sz w:val="28"/>
          <w:szCs w:val="28"/>
        </w:rPr>
        <w:t>Ngữ</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pháp</w:t>
      </w:r>
      <w:proofErr w:type="spellEnd"/>
      <w:r w:rsidRPr="008F6317">
        <w:rPr>
          <w:rFonts w:eastAsia="Times New Roman" w:cs="Times New Roman"/>
          <w:b/>
          <w:bCs/>
          <w:sz w:val="28"/>
          <w:szCs w:val="28"/>
        </w:rPr>
        <w:t xml:space="preserve"> (Grammar)</w:t>
      </w:r>
      <w:bookmarkEnd w:id="112"/>
    </w:p>
    <w:p w14:paraId="63E28544"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2.2.1.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đơn</w:t>
      </w:r>
      <w:proofErr w:type="spellEnd"/>
      <w:r w:rsidRPr="008F6317">
        <w:rPr>
          <w:rFonts w:eastAsia="Times New Roman" w:cs="Times New Roman"/>
          <w:sz w:val="28"/>
          <w:szCs w:val="28"/>
        </w:rPr>
        <w:t>;</w:t>
      </w:r>
    </w:p>
    <w:p w14:paraId="041F7AB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lastRenderedPageBreak/>
        <w:t xml:space="preserve">2.2.2.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diễn</w:t>
      </w:r>
      <w:proofErr w:type="spellEnd"/>
      <w:r w:rsidRPr="008F6317">
        <w:rPr>
          <w:rFonts w:eastAsia="Times New Roman" w:cs="Times New Roman"/>
          <w:sz w:val="28"/>
          <w:szCs w:val="28"/>
        </w:rPr>
        <w:t>;</w:t>
      </w:r>
    </w:p>
    <w:p w14:paraId="46B37F5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2.2.3.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diễn</w:t>
      </w:r>
      <w:proofErr w:type="spellEnd"/>
      <w:r w:rsidRPr="008F6317">
        <w:rPr>
          <w:rFonts w:eastAsia="Times New Roman" w:cs="Times New Roman"/>
          <w:sz w:val="28"/>
          <w:szCs w:val="28"/>
        </w:rPr>
        <w:t>.</w:t>
      </w:r>
    </w:p>
    <w:p w14:paraId="6F2A1E86" w14:textId="77777777" w:rsidR="00B964C4" w:rsidRPr="008F6317" w:rsidRDefault="00B964C4" w:rsidP="00D461FE">
      <w:pPr>
        <w:spacing w:after="0" w:line="312" w:lineRule="auto"/>
        <w:ind w:firstLine="720"/>
        <w:jc w:val="both"/>
        <w:rPr>
          <w:rFonts w:eastAsia="Times New Roman" w:cs="Times New Roman"/>
          <w:sz w:val="28"/>
          <w:szCs w:val="28"/>
        </w:rPr>
      </w:pPr>
      <w:bookmarkStart w:id="113" w:name="bookmark58"/>
      <w:r w:rsidRPr="008F6317">
        <w:rPr>
          <w:rFonts w:eastAsia="Times New Roman" w:cs="Times New Roman"/>
          <w:b/>
          <w:bCs/>
          <w:sz w:val="28"/>
          <w:szCs w:val="28"/>
        </w:rPr>
        <w:t xml:space="preserve">2.3.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nghe</w:t>
      </w:r>
      <w:proofErr w:type="spellEnd"/>
      <w:r w:rsidRPr="008F6317">
        <w:rPr>
          <w:rFonts w:eastAsia="Times New Roman" w:cs="Times New Roman"/>
          <w:b/>
          <w:bCs/>
          <w:sz w:val="28"/>
          <w:szCs w:val="28"/>
        </w:rPr>
        <w:t xml:space="preserve"> (Listening)</w:t>
      </w:r>
      <w:bookmarkEnd w:id="113"/>
    </w:p>
    <w:p w14:paraId="3DE1F1AB"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2.3.1. Nghe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nói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w:t>
      </w:r>
    </w:p>
    <w:p w14:paraId="2000F1A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2.3.2.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chọn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đúng</w:t>
      </w:r>
      <w:proofErr w:type="spellEnd"/>
      <w:r w:rsidRPr="008F6317">
        <w:rPr>
          <w:rFonts w:eastAsia="Times New Roman" w:cs="Times New Roman"/>
          <w:sz w:val="28"/>
          <w:szCs w:val="28"/>
        </w:rPr>
        <w:t>.</w:t>
      </w:r>
    </w:p>
    <w:p w14:paraId="5F4481C4" w14:textId="77777777" w:rsidR="00B964C4" w:rsidRPr="008F6317" w:rsidRDefault="00B964C4" w:rsidP="00D461FE">
      <w:pPr>
        <w:spacing w:after="0" w:line="312" w:lineRule="auto"/>
        <w:ind w:firstLine="720"/>
        <w:jc w:val="both"/>
        <w:rPr>
          <w:rFonts w:eastAsia="Times New Roman" w:cs="Times New Roman"/>
          <w:sz w:val="28"/>
          <w:szCs w:val="28"/>
        </w:rPr>
      </w:pPr>
      <w:bookmarkStart w:id="114" w:name="bookmark59"/>
      <w:r w:rsidRPr="008F6317">
        <w:rPr>
          <w:rFonts w:eastAsia="Times New Roman" w:cs="Times New Roman"/>
          <w:b/>
          <w:bCs/>
          <w:sz w:val="28"/>
          <w:szCs w:val="28"/>
        </w:rPr>
        <w:t xml:space="preserve">2.4.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nói</w:t>
      </w:r>
      <w:proofErr w:type="spellEnd"/>
      <w:r w:rsidRPr="008F6317">
        <w:rPr>
          <w:rFonts w:eastAsia="Times New Roman" w:cs="Times New Roman"/>
          <w:b/>
          <w:bCs/>
          <w:sz w:val="28"/>
          <w:szCs w:val="28"/>
        </w:rPr>
        <w:t xml:space="preserve"> (Speaking)</w:t>
      </w:r>
      <w:bookmarkEnd w:id="114"/>
    </w:p>
    <w:p w14:paraId="62332912"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2.4.1. Nói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tại</w:t>
      </w:r>
      <w:proofErr w:type="spellEnd"/>
      <w:r w:rsidRPr="008F6317">
        <w:rPr>
          <w:rFonts w:eastAsia="Times New Roman" w:cs="Times New Roman"/>
          <w:sz w:val="28"/>
          <w:szCs w:val="28"/>
        </w:rPr>
        <w:t>;</w:t>
      </w:r>
    </w:p>
    <w:p w14:paraId="5FBB94D1"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2.4.2.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lặp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lại</w:t>
      </w:r>
      <w:proofErr w:type="spellEnd"/>
      <w:r w:rsidRPr="008F6317">
        <w:rPr>
          <w:rFonts w:eastAsia="Times New Roman" w:cs="Times New Roman"/>
          <w:sz w:val="28"/>
          <w:szCs w:val="28"/>
        </w:rPr>
        <w:t>.</w:t>
      </w:r>
    </w:p>
    <w:p w14:paraId="3A490ABD" w14:textId="77777777" w:rsidR="00B964C4" w:rsidRPr="008F6317" w:rsidRDefault="00B964C4" w:rsidP="00D461FE">
      <w:pPr>
        <w:spacing w:after="0" w:line="312" w:lineRule="auto"/>
        <w:ind w:firstLine="720"/>
        <w:jc w:val="both"/>
        <w:rPr>
          <w:rFonts w:eastAsia="Times New Roman" w:cs="Times New Roman"/>
          <w:sz w:val="28"/>
          <w:szCs w:val="28"/>
        </w:rPr>
      </w:pPr>
      <w:bookmarkStart w:id="115" w:name="bookmark60"/>
      <w:r w:rsidRPr="008F6317">
        <w:rPr>
          <w:rFonts w:eastAsia="Times New Roman" w:cs="Times New Roman"/>
          <w:b/>
          <w:bCs/>
          <w:sz w:val="28"/>
          <w:szCs w:val="28"/>
        </w:rPr>
        <w:t xml:space="preserve">2.5.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đọc</w:t>
      </w:r>
      <w:proofErr w:type="spellEnd"/>
      <w:r w:rsidRPr="008F6317">
        <w:rPr>
          <w:rFonts w:eastAsia="Times New Roman" w:cs="Times New Roman"/>
          <w:b/>
          <w:bCs/>
          <w:sz w:val="28"/>
          <w:szCs w:val="28"/>
        </w:rPr>
        <w:t xml:space="preserve"> (Reading)</w:t>
      </w:r>
      <w:bookmarkEnd w:id="115"/>
    </w:p>
    <w:p w14:paraId="1F2DD552"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2.5.1.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What is a </w:t>
      </w:r>
      <w:proofErr w:type="gramStart"/>
      <w:r w:rsidRPr="008F6317">
        <w:rPr>
          <w:rFonts w:eastAsia="Times New Roman" w:cs="Times New Roman"/>
          <w:sz w:val="28"/>
          <w:szCs w:val="28"/>
        </w:rPr>
        <w:t>hobby?;</w:t>
      </w:r>
      <w:proofErr w:type="gramEnd"/>
    </w:p>
    <w:p w14:paraId="3C5D6A6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2.5.2.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True/False/Not given.</w:t>
      </w:r>
    </w:p>
    <w:p w14:paraId="66C7D36C" w14:textId="77777777" w:rsidR="00B964C4" w:rsidRPr="008F6317" w:rsidRDefault="00B964C4" w:rsidP="00D461FE">
      <w:pPr>
        <w:spacing w:after="0" w:line="312" w:lineRule="auto"/>
        <w:ind w:firstLine="720"/>
        <w:jc w:val="both"/>
        <w:rPr>
          <w:rFonts w:eastAsia="Times New Roman" w:cs="Times New Roman"/>
          <w:sz w:val="28"/>
          <w:szCs w:val="28"/>
        </w:rPr>
      </w:pPr>
      <w:bookmarkStart w:id="116" w:name="bookmark61"/>
      <w:r w:rsidRPr="008F6317">
        <w:rPr>
          <w:rFonts w:eastAsia="Times New Roman" w:cs="Times New Roman"/>
          <w:b/>
          <w:bCs/>
          <w:sz w:val="28"/>
          <w:szCs w:val="28"/>
        </w:rPr>
        <w:t xml:space="preserve">2.6.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viết</w:t>
      </w:r>
      <w:proofErr w:type="spellEnd"/>
      <w:r w:rsidRPr="008F6317">
        <w:rPr>
          <w:rFonts w:eastAsia="Times New Roman" w:cs="Times New Roman"/>
          <w:b/>
          <w:bCs/>
          <w:sz w:val="28"/>
          <w:szCs w:val="28"/>
        </w:rPr>
        <w:t xml:space="preserve"> (Writing)</w:t>
      </w:r>
      <w:bookmarkEnd w:id="116"/>
    </w:p>
    <w:p w14:paraId="1B06C68E" w14:textId="77777777" w:rsidR="00B964C4" w:rsidRPr="008F6317" w:rsidRDefault="00B964C4" w:rsidP="00D461FE">
      <w:pPr>
        <w:spacing w:after="0" w:line="312" w:lineRule="auto"/>
        <w:ind w:firstLine="720"/>
        <w:jc w:val="both"/>
        <w:rPr>
          <w:rFonts w:eastAsia="Times New Roman" w:cs="Times New Roman"/>
          <w:sz w:val="28"/>
          <w:szCs w:val="28"/>
        </w:rPr>
      </w:pP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ngắn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thiểu</w:t>
      </w:r>
      <w:proofErr w:type="spellEnd"/>
      <w:r w:rsidRPr="008F6317">
        <w:rPr>
          <w:rFonts w:eastAsia="Times New Roman" w:cs="Times New Roman"/>
          <w:sz w:val="28"/>
          <w:szCs w:val="28"/>
        </w:rPr>
        <w:t xml:space="preserve"> 80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w:t>
      </w:r>
    </w:p>
    <w:p w14:paraId="6DFBF3C6" w14:textId="77777777" w:rsidR="00B964C4" w:rsidRPr="008F6317" w:rsidRDefault="00B964C4" w:rsidP="00D461FE">
      <w:pPr>
        <w:spacing w:after="0" w:line="312" w:lineRule="auto"/>
        <w:jc w:val="center"/>
        <w:rPr>
          <w:rFonts w:eastAsia="Times New Roman" w:cs="Times New Roman"/>
          <w:b/>
          <w:bCs/>
          <w:sz w:val="28"/>
          <w:szCs w:val="28"/>
        </w:rPr>
      </w:pPr>
      <w:bookmarkStart w:id="117" w:name="bookmark62"/>
      <w:proofErr w:type="spellStart"/>
      <w:r w:rsidRPr="008F6317">
        <w:rPr>
          <w:rFonts w:eastAsia="Times New Roman" w:cs="Times New Roman"/>
          <w:b/>
          <w:bCs/>
          <w:sz w:val="28"/>
          <w:szCs w:val="28"/>
        </w:rPr>
        <w:t>Bài</w:t>
      </w:r>
      <w:proofErr w:type="spellEnd"/>
      <w:r w:rsidRPr="008F6317">
        <w:rPr>
          <w:rFonts w:eastAsia="Times New Roman" w:cs="Times New Roman"/>
          <w:b/>
          <w:bCs/>
          <w:sz w:val="28"/>
          <w:szCs w:val="28"/>
        </w:rPr>
        <w:t xml:space="preserve"> 9. CÁC KẾ HOẠCH TRONG TƯƠNG LAI (FUTURE PLANS)</w:t>
      </w:r>
      <w:bookmarkEnd w:id="117"/>
    </w:p>
    <w:p w14:paraId="75C3E9FD" w14:textId="77777777" w:rsidR="00B964C4" w:rsidRPr="008F6317" w:rsidRDefault="00B964C4" w:rsidP="00D461FE">
      <w:pPr>
        <w:shd w:val="clear" w:color="auto" w:fill="FFFFFF"/>
        <w:spacing w:after="0" w:line="312" w:lineRule="auto"/>
        <w:ind w:left="6480" w:firstLine="720"/>
        <w:jc w:val="center"/>
        <w:rPr>
          <w:rFonts w:eastAsia="Times New Roman" w:cs="Times New Roman"/>
          <w:b/>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9 </w:t>
      </w:r>
      <w:proofErr w:type="spellStart"/>
      <w:r w:rsidRPr="008F6317">
        <w:rPr>
          <w:rFonts w:eastAsia="Times New Roman" w:cs="Times New Roman"/>
          <w:i/>
          <w:sz w:val="28"/>
          <w:szCs w:val="28"/>
        </w:rPr>
        <w:t>giờ</w:t>
      </w:r>
      <w:proofErr w:type="spellEnd"/>
    </w:p>
    <w:p w14:paraId="77F480DF" w14:textId="77777777" w:rsidR="00B964C4" w:rsidRPr="008F6317" w:rsidRDefault="00B964C4" w:rsidP="00D461FE">
      <w:pPr>
        <w:spacing w:after="0" w:line="312" w:lineRule="auto"/>
        <w:ind w:firstLine="720"/>
        <w:jc w:val="both"/>
        <w:rPr>
          <w:rFonts w:eastAsia="Times New Roman" w:cs="Times New Roman"/>
          <w:sz w:val="28"/>
          <w:szCs w:val="28"/>
        </w:rPr>
      </w:pPr>
      <w:bookmarkStart w:id="118" w:name="bookmark63"/>
      <w:r w:rsidRPr="008F6317">
        <w:rPr>
          <w:rFonts w:eastAsia="Times New Roman" w:cs="Times New Roman"/>
          <w:b/>
          <w:bCs/>
          <w:sz w:val="28"/>
          <w:szCs w:val="28"/>
        </w:rPr>
        <w:t xml:space="preserve">1. </w:t>
      </w:r>
      <w:proofErr w:type="spellStart"/>
      <w:r w:rsidRPr="008F6317">
        <w:rPr>
          <w:rFonts w:eastAsia="Times New Roman" w:cs="Times New Roman"/>
          <w:b/>
          <w:bCs/>
          <w:sz w:val="28"/>
          <w:szCs w:val="28"/>
        </w:rPr>
        <w:t>M</w:t>
      </w:r>
      <w:bookmarkEnd w:id="118"/>
      <w:r w:rsidRPr="008F6317">
        <w:rPr>
          <w:rFonts w:eastAsia="Times New Roman" w:cs="Times New Roman"/>
          <w:b/>
          <w:bCs/>
          <w:sz w:val="28"/>
          <w:szCs w:val="28"/>
        </w:rPr>
        <w:t>ục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tiêu</w:t>
      </w:r>
      <w:proofErr w:type="spellEnd"/>
    </w:p>
    <w:p w14:paraId="7A00F5DA"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trúc</w:t>
      </w:r>
      <w:proofErr w:type="spellEnd"/>
      <w:r w:rsidRPr="008F6317">
        <w:rPr>
          <w:rFonts w:eastAsia="Times New Roman" w:cs="Times New Roman"/>
          <w:sz w:val="28"/>
          <w:szCs w:val="28"/>
        </w:rPr>
        <w:t xml:space="preserve"> Will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going to;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a little, a few, many, much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a lot of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lễ</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biệt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w:t>
      </w:r>
    </w:p>
    <w:p w14:paraId="11E49C5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Nghe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sống</w:t>
      </w:r>
      <w:proofErr w:type="spellEnd"/>
      <w:r w:rsidRPr="008F6317">
        <w:rPr>
          <w:rFonts w:eastAsia="Times New Roman" w:cs="Times New Roman"/>
          <w:sz w:val="28"/>
          <w:szCs w:val="28"/>
        </w:rPr>
        <w:t>;</w:t>
      </w:r>
    </w:p>
    <w:p w14:paraId="0A4F727B"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Nói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lễ</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biệt</w:t>
      </w:r>
      <w:proofErr w:type="spellEnd"/>
      <w:r w:rsidRPr="008F6317">
        <w:rPr>
          <w:rFonts w:eastAsia="Times New Roman" w:cs="Times New Roman"/>
          <w:sz w:val="28"/>
          <w:szCs w:val="28"/>
        </w:rPr>
        <w:t>;</w:t>
      </w:r>
    </w:p>
    <w:p w14:paraId="24E7923B"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chào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đón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mới</w:t>
      </w:r>
      <w:proofErr w:type="spellEnd"/>
      <w:r w:rsidRPr="008F6317">
        <w:rPr>
          <w:rFonts w:eastAsia="Times New Roman" w:cs="Times New Roman"/>
          <w:sz w:val="28"/>
          <w:szCs w:val="28"/>
        </w:rPr>
        <w:t xml:space="preserve"> ở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w:t>
      </w:r>
    </w:p>
    <w:p w14:paraId="62E1A81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ngắn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chào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đón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mới</w:t>
      </w:r>
      <w:proofErr w:type="spellEnd"/>
      <w:r w:rsidRPr="008F6317">
        <w:rPr>
          <w:rFonts w:eastAsia="Times New Roman" w:cs="Times New Roman"/>
          <w:sz w:val="28"/>
          <w:szCs w:val="28"/>
        </w:rPr>
        <w:t>.</w:t>
      </w:r>
    </w:p>
    <w:p w14:paraId="05FA5F36" w14:textId="77777777" w:rsidR="00B964C4" w:rsidRPr="008F6317" w:rsidRDefault="00B964C4" w:rsidP="00D461FE">
      <w:pPr>
        <w:spacing w:after="0" w:line="312" w:lineRule="auto"/>
        <w:ind w:firstLine="720"/>
        <w:jc w:val="both"/>
        <w:rPr>
          <w:rFonts w:eastAsia="Times New Roman" w:cs="Times New Roman"/>
          <w:sz w:val="28"/>
          <w:szCs w:val="28"/>
        </w:rPr>
      </w:pPr>
      <w:bookmarkStart w:id="119" w:name="bookmark64"/>
      <w:r w:rsidRPr="008F6317">
        <w:rPr>
          <w:rFonts w:eastAsia="Times New Roman" w:cs="Times New Roman"/>
          <w:b/>
          <w:bCs/>
          <w:sz w:val="28"/>
          <w:szCs w:val="28"/>
        </w:rPr>
        <w:t xml:space="preserve">2. </w:t>
      </w:r>
      <w:proofErr w:type="spellStart"/>
      <w:r w:rsidRPr="008F6317">
        <w:rPr>
          <w:rFonts w:eastAsia="Times New Roman" w:cs="Times New Roman"/>
          <w:b/>
          <w:bCs/>
          <w:sz w:val="28"/>
          <w:szCs w:val="28"/>
        </w:rPr>
        <w:t>Nội</w:t>
      </w:r>
      <w:proofErr w:type="spellEnd"/>
      <w:r w:rsidRPr="008F6317">
        <w:rPr>
          <w:rFonts w:eastAsia="Times New Roman" w:cs="Times New Roman"/>
          <w:b/>
          <w:bCs/>
          <w:sz w:val="28"/>
          <w:szCs w:val="28"/>
        </w:rPr>
        <w:t xml:space="preserve"> dung</w:t>
      </w:r>
      <w:bookmarkEnd w:id="119"/>
    </w:p>
    <w:p w14:paraId="712360D3" w14:textId="77777777" w:rsidR="00B964C4" w:rsidRPr="008F6317" w:rsidRDefault="00B964C4" w:rsidP="00D461FE">
      <w:pPr>
        <w:spacing w:after="0" w:line="312" w:lineRule="auto"/>
        <w:ind w:firstLine="720"/>
        <w:jc w:val="both"/>
        <w:rPr>
          <w:rFonts w:eastAsia="Times New Roman" w:cs="Times New Roman"/>
          <w:sz w:val="28"/>
          <w:szCs w:val="28"/>
        </w:rPr>
      </w:pPr>
      <w:bookmarkStart w:id="120" w:name="bookmark65"/>
      <w:r w:rsidRPr="008F6317">
        <w:rPr>
          <w:rFonts w:eastAsia="Times New Roman" w:cs="Times New Roman"/>
          <w:b/>
          <w:bCs/>
          <w:sz w:val="28"/>
          <w:szCs w:val="28"/>
        </w:rPr>
        <w:t xml:space="preserve">2.1. </w:t>
      </w:r>
      <w:proofErr w:type="spellStart"/>
      <w:r w:rsidRPr="008F6317">
        <w:rPr>
          <w:rFonts w:eastAsia="Times New Roman" w:cs="Times New Roman"/>
          <w:b/>
          <w:bCs/>
          <w:sz w:val="28"/>
          <w:szCs w:val="28"/>
        </w:rPr>
        <w:t>Từ</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vựng</w:t>
      </w:r>
      <w:proofErr w:type="spellEnd"/>
      <w:r w:rsidRPr="008F6317">
        <w:rPr>
          <w:rFonts w:eastAsia="Times New Roman" w:cs="Times New Roman"/>
          <w:b/>
          <w:bCs/>
          <w:sz w:val="28"/>
          <w:szCs w:val="28"/>
        </w:rPr>
        <w:t xml:space="preserve"> (Vocabulary)</w:t>
      </w:r>
      <w:bookmarkEnd w:id="120"/>
    </w:p>
    <w:p w14:paraId="7546600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2.1.1. </w:t>
      </w:r>
      <w:proofErr w:type="spellStart"/>
      <w:r w:rsidRPr="008F6317">
        <w:rPr>
          <w:rFonts w:eastAsia="Times New Roman" w:cs="Times New Roman"/>
          <w:sz w:val="28"/>
          <w:szCs w:val="28"/>
        </w:rPr>
        <w:t>Lễ</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w:t>
      </w:r>
    </w:p>
    <w:p w14:paraId="27DFFE63"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2.1.2.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w:t>
      </w:r>
    </w:p>
    <w:p w14:paraId="572ED4D6" w14:textId="77777777" w:rsidR="00B964C4" w:rsidRPr="008F6317" w:rsidRDefault="00B964C4" w:rsidP="00D461FE">
      <w:pPr>
        <w:spacing w:after="0" w:line="312" w:lineRule="auto"/>
        <w:ind w:firstLine="720"/>
        <w:jc w:val="both"/>
        <w:rPr>
          <w:rFonts w:eastAsia="Times New Roman" w:cs="Times New Roman"/>
          <w:sz w:val="28"/>
          <w:szCs w:val="28"/>
        </w:rPr>
      </w:pPr>
      <w:bookmarkStart w:id="121" w:name="bookmark66"/>
      <w:r w:rsidRPr="008F6317">
        <w:rPr>
          <w:rFonts w:eastAsia="Times New Roman" w:cs="Times New Roman"/>
          <w:b/>
          <w:bCs/>
          <w:sz w:val="28"/>
          <w:szCs w:val="28"/>
        </w:rPr>
        <w:t xml:space="preserve">2.2. </w:t>
      </w:r>
      <w:proofErr w:type="spellStart"/>
      <w:r w:rsidRPr="008F6317">
        <w:rPr>
          <w:rFonts w:eastAsia="Times New Roman" w:cs="Times New Roman"/>
          <w:b/>
          <w:bCs/>
          <w:sz w:val="28"/>
          <w:szCs w:val="28"/>
        </w:rPr>
        <w:t>Ngữ</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pháp</w:t>
      </w:r>
      <w:proofErr w:type="spellEnd"/>
      <w:r w:rsidRPr="008F6317">
        <w:rPr>
          <w:rFonts w:eastAsia="Times New Roman" w:cs="Times New Roman"/>
          <w:b/>
          <w:bCs/>
          <w:sz w:val="28"/>
          <w:szCs w:val="28"/>
        </w:rPr>
        <w:t xml:space="preserve"> (Grammar)</w:t>
      </w:r>
      <w:bookmarkEnd w:id="121"/>
    </w:p>
    <w:p w14:paraId="3AA7EA6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2.2.1.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trúc</w:t>
      </w:r>
      <w:proofErr w:type="spellEnd"/>
      <w:r w:rsidRPr="008F6317">
        <w:rPr>
          <w:rFonts w:eastAsia="Times New Roman" w:cs="Times New Roman"/>
          <w:sz w:val="28"/>
          <w:szCs w:val="28"/>
        </w:rPr>
        <w:t xml:space="preserve"> Will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going to;</w:t>
      </w:r>
    </w:p>
    <w:p w14:paraId="56D8A1B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2.2.2.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a little, a few, many, much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a lot of.</w:t>
      </w:r>
    </w:p>
    <w:p w14:paraId="4FC11F68" w14:textId="77777777" w:rsidR="00B964C4" w:rsidRPr="008F6317" w:rsidRDefault="00B964C4" w:rsidP="00D461FE">
      <w:pPr>
        <w:spacing w:after="0" w:line="312" w:lineRule="auto"/>
        <w:ind w:firstLine="720"/>
        <w:jc w:val="both"/>
        <w:rPr>
          <w:rFonts w:eastAsia="Times New Roman" w:cs="Times New Roman"/>
          <w:sz w:val="28"/>
          <w:szCs w:val="28"/>
        </w:rPr>
      </w:pPr>
      <w:bookmarkStart w:id="122" w:name="bookmark67"/>
      <w:r w:rsidRPr="008F6317">
        <w:rPr>
          <w:rFonts w:eastAsia="Times New Roman" w:cs="Times New Roman"/>
          <w:b/>
          <w:bCs/>
          <w:sz w:val="28"/>
          <w:szCs w:val="28"/>
        </w:rPr>
        <w:t xml:space="preserve">2.3.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nghe</w:t>
      </w:r>
      <w:proofErr w:type="spellEnd"/>
      <w:r w:rsidRPr="008F6317">
        <w:rPr>
          <w:rFonts w:eastAsia="Times New Roman" w:cs="Times New Roman"/>
          <w:b/>
          <w:bCs/>
          <w:sz w:val="28"/>
          <w:szCs w:val="28"/>
        </w:rPr>
        <w:t xml:space="preserve"> (Listening)</w:t>
      </w:r>
      <w:bookmarkEnd w:id="122"/>
    </w:p>
    <w:p w14:paraId="3EDEB385"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2.3.1. Nghe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sống</w:t>
      </w:r>
      <w:proofErr w:type="spellEnd"/>
      <w:r w:rsidRPr="008F6317">
        <w:rPr>
          <w:rFonts w:eastAsia="Times New Roman" w:cs="Times New Roman"/>
          <w:sz w:val="28"/>
          <w:szCs w:val="28"/>
        </w:rPr>
        <w:t>;</w:t>
      </w:r>
    </w:p>
    <w:p w14:paraId="0099CDE3"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2.3.2.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chọn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đúng</w:t>
      </w:r>
      <w:proofErr w:type="spellEnd"/>
      <w:r w:rsidRPr="008F6317">
        <w:rPr>
          <w:rFonts w:eastAsia="Times New Roman" w:cs="Times New Roman"/>
          <w:sz w:val="28"/>
          <w:szCs w:val="28"/>
        </w:rPr>
        <w:t>.</w:t>
      </w:r>
    </w:p>
    <w:p w14:paraId="277C2567" w14:textId="77777777" w:rsidR="00B964C4" w:rsidRPr="008F6317" w:rsidRDefault="00B964C4" w:rsidP="00D461FE">
      <w:pPr>
        <w:spacing w:after="0" w:line="312" w:lineRule="auto"/>
        <w:ind w:firstLine="720"/>
        <w:jc w:val="both"/>
        <w:rPr>
          <w:rFonts w:eastAsia="Times New Roman" w:cs="Times New Roman"/>
          <w:sz w:val="28"/>
          <w:szCs w:val="28"/>
        </w:rPr>
      </w:pPr>
      <w:bookmarkStart w:id="123" w:name="bookmark68"/>
      <w:r w:rsidRPr="008F6317">
        <w:rPr>
          <w:rFonts w:eastAsia="Times New Roman" w:cs="Times New Roman"/>
          <w:b/>
          <w:bCs/>
          <w:sz w:val="28"/>
          <w:szCs w:val="28"/>
        </w:rPr>
        <w:t xml:space="preserve">2.4.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nói</w:t>
      </w:r>
      <w:proofErr w:type="spellEnd"/>
      <w:r w:rsidRPr="008F6317">
        <w:rPr>
          <w:rFonts w:eastAsia="Times New Roman" w:cs="Times New Roman"/>
          <w:b/>
          <w:bCs/>
          <w:sz w:val="28"/>
          <w:szCs w:val="28"/>
        </w:rPr>
        <w:t xml:space="preserve"> (Speaking)</w:t>
      </w:r>
      <w:bookmarkEnd w:id="123"/>
    </w:p>
    <w:p w14:paraId="60B3B323"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lastRenderedPageBreak/>
        <w:t xml:space="preserve">2.4.1. Nói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lễ</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biệt</w:t>
      </w:r>
      <w:proofErr w:type="spellEnd"/>
      <w:r w:rsidRPr="008F6317">
        <w:rPr>
          <w:rFonts w:eastAsia="Times New Roman" w:cs="Times New Roman"/>
          <w:sz w:val="28"/>
          <w:szCs w:val="28"/>
        </w:rPr>
        <w:t>;</w:t>
      </w:r>
    </w:p>
    <w:p w14:paraId="68EC3F6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2.4.2.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lặp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lại</w:t>
      </w:r>
      <w:proofErr w:type="spellEnd"/>
      <w:r w:rsidRPr="008F6317">
        <w:rPr>
          <w:rFonts w:eastAsia="Times New Roman" w:cs="Times New Roman"/>
          <w:sz w:val="28"/>
          <w:szCs w:val="28"/>
        </w:rPr>
        <w:t>;</w:t>
      </w:r>
    </w:p>
    <w:p w14:paraId="4A4A7544"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2.4.3.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cặp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đôi</w:t>
      </w:r>
      <w:proofErr w:type="spellEnd"/>
      <w:r w:rsidRPr="008F6317">
        <w:rPr>
          <w:rFonts w:eastAsia="Times New Roman" w:cs="Times New Roman"/>
          <w:sz w:val="28"/>
          <w:szCs w:val="28"/>
        </w:rPr>
        <w:t>.</w:t>
      </w:r>
    </w:p>
    <w:p w14:paraId="258199C8" w14:textId="77777777" w:rsidR="00B964C4" w:rsidRPr="008F6317" w:rsidRDefault="00B964C4" w:rsidP="00D461FE">
      <w:pPr>
        <w:spacing w:after="0" w:line="312" w:lineRule="auto"/>
        <w:ind w:firstLine="720"/>
        <w:jc w:val="both"/>
        <w:rPr>
          <w:rFonts w:eastAsia="Times New Roman" w:cs="Times New Roman"/>
          <w:sz w:val="28"/>
          <w:szCs w:val="28"/>
        </w:rPr>
      </w:pPr>
      <w:bookmarkStart w:id="124" w:name="bookmark69"/>
      <w:r w:rsidRPr="008F6317">
        <w:rPr>
          <w:rFonts w:eastAsia="Times New Roman" w:cs="Times New Roman"/>
          <w:b/>
          <w:bCs/>
          <w:sz w:val="28"/>
          <w:szCs w:val="28"/>
        </w:rPr>
        <w:t xml:space="preserve">2.5.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đọc</w:t>
      </w:r>
      <w:proofErr w:type="spellEnd"/>
      <w:r w:rsidRPr="008F6317">
        <w:rPr>
          <w:rFonts w:eastAsia="Times New Roman" w:cs="Times New Roman"/>
          <w:b/>
          <w:bCs/>
          <w:sz w:val="28"/>
          <w:szCs w:val="28"/>
        </w:rPr>
        <w:t xml:space="preserve"> (Reading)</w:t>
      </w:r>
      <w:bookmarkEnd w:id="124"/>
    </w:p>
    <w:p w14:paraId="77F54C9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2.5.1.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New Year Celebrations;</w:t>
      </w:r>
    </w:p>
    <w:p w14:paraId="1888533D"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2.5.2.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True/False/Not given.</w:t>
      </w:r>
    </w:p>
    <w:p w14:paraId="40EE13EA" w14:textId="77777777" w:rsidR="00B964C4" w:rsidRPr="008F6317" w:rsidRDefault="00B964C4" w:rsidP="00D461FE">
      <w:pPr>
        <w:spacing w:after="0" w:line="312" w:lineRule="auto"/>
        <w:ind w:firstLine="720"/>
        <w:jc w:val="both"/>
        <w:rPr>
          <w:rFonts w:eastAsia="Times New Roman" w:cs="Times New Roman"/>
          <w:sz w:val="28"/>
          <w:szCs w:val="28"/>
        </w:rPr>
      </w:pPr>
      <w:bookmarkStart w:id="125" w:name="bookmark70"/>
      <w:r w:rsidRPr="008F6317">
        <w:rPr>
          <w:rFonts w:eastAsia="Times New Roman" w:cs="Times New Roman"/>
          <w:b/>
          <w:bCs/>
          <w:sz w:val="28"/>
          <w:szCs w:val="28"/>
        </w:rPr>
        <w:t xml:space="preserve">2.6.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viết</w:t>
      </w:r>
      <w:proofErr w:type="spellEnd"/>
      <w:r w:rsidRPr="008F6317">
        <w:rPr>
          <w:rFonts w:eastAsia="Times New Roman" w:cs="Times New Roman"/>
          <w:b/>
          <w:bCs/>
          <w:sz w:val="28"/>
          <w:szCs w:val="28"/>
        </w:rPr>
        <w:t xml:space="preserve"> (Writing)</w:t>
      </w:r>
      <w:bookmarkEnd w:id="125"/>
    </w:p>
    <w:p w14:paraId="087EE029" w14:textId="77777777" w:rsidR="00B964C4" w:rsidRPr="008F6317" w:rsidRDefault="00B964C4" w:rsidP="00D461FE">
      <w:pPr>
        <w:spacing w:after="0" w:line="312" w:lineRule="auto"/>
        <w:ind w:firstLine="720"/>
        <w:jc w:val="both"/>
        <w:rPr>
          <w:rFonts w:eastAsia="Times New Roman" w:cs="Times New Roman"/>
          <w:sz w:val="28"/>
          <w:szCs w:val="28"/>
        </w:rPr>
      </w:pP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ngắn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chào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đón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thiểu</w:t>
      </w:r>
      <w:proofErr w:type="spellEnd"/>
      <w:r w:rsidRPr="008F6317">
        <w:rPr>
          <w:rFonts w:eastAsia="Times New Roman" w:cs="Times New Roman"/>
          <w:sz w:val="28"/>
          <w:szCs w:val="28"/>
        </w:rPr>
        <w:t xml:space="preserve"> 80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w:t>
      </w:r>
    </w:p>
    <w:p w14:paraId="066A4ACE" w14:textId="77777777" w:rsidR="00B964C4" w:rsidRPr="008F6317" w:rsidRDefault="00B964C4" w:rsidP="00D461FE">
      <w:pPr>
        <w:spacing w:after="0" w:line="312" w:lineRule="auto"/>
        <w:jc w:val="center"/>
        <w:rPr>
          <w:rFonts w:eastAsia="Times New Roman" w:cs="Times New Roman"/>
          <w:sz w:val="28"/>
          <w:szCs w:val="28"/>
        </w:rPr>
      </w:pPr>
      <w:proofErr w:type="spellStart"/>
      <w:r w:rsidRPr="008F6317">
        <w:rPr>
          <w:rFonts w:eastAsia="Times New Roman" w:cs="Times New Roman"/>
          <w:b/>
          <w:bCs/>
          <w:sz w:val="28"/>
          <w:szCs w:val="28"/>
        </w:rPr>
        <w:t>Bài</w:t>
      </w:r>
      <w:proofErr w:type="spellEnd"/>
      <w:r w:rsidRPr="008F6317">
        <w:rPr>
          <w:rFonts w:eastAsia="Times New Roman" w:cs="Times New Roman"/>
          <w:b/>
          <w:bCs/>
          <w:sz w:val="28"/>
          <w:szCs w:val="28"/>
        </w:rPr>
        <w:t xml:space="preserve"> 10. NGOẠI HÌNH VÀ TÍNH CÁCH</w:t>
      </w:r>
    </w:p>
    <w:p w14:paraId="36C4865F" w14:textId="77777777" w:rsidR="00B964C4" w:rsidRPr="008F6317" w:rsidRDefault="00B964C4" w:rsidP="00D461FE">
      <w:pPr>
        <w:spacing w:after="0" w:line="312" w:lineRule="auto"/>
        <w:jc w:val="center"/>
        <w:rPr>
          <w:rFonts w:eastAsia="Times New Roman" w:cs="Times New Roman"/>
          <w:b/>
          <w:bCs/>
          <w:sz w:val="28"/>
          <w:szCs w:val="28"/>
        </w:rPr>
      </w:pPr>
      <w:r w:rsidRPr="008F6317">
        <w:rPr>
          <w:rFonts w:eastAsia="Times New Roman" w:cs="Times New Roman"/>
          <w:b/>
          <w:bCs/>
          <w:sz w:val="28"/>
          <w:szCs w:val="28"/>
        </w:rPr>
        <w:t>(APPEARANCE AND PERSONALITY)</w:t>
      </w:r>
    </w:p>
    <w:p w14:paraId="2C63B391" w14:textId="77777777" w:rsidR="00B964C4" w:rsidRPr="008F6317" w:rsidRDefault="00B964C4" w:rsidP="00D461FE">
      <w:pPr>
        <w:shd w:val="clear" w:color="auto" w:fill="FFFFFF"/>
        <w:spacing w:after="0" w:line="312" w:lineRule="auto"/>
        <w:ind w:left="6480" w:firstLine="720"/>
        <w:jc w:val="center"/>
        <w:rPr>
          <w:rFonts w:eastAsia="Times New Roman" w:cs="Times New Roman"/>
          <w:b/>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9 </w:t>
      </w:r>
      <w:proofErr w:type="spellStart"/>
      <w:r w:rsidRPr="008F6317">
        <w:rPr>
          <w:rFonts w:eastAsia="Times New Roman" w:cs="Times New Roman"/>
          <w:i/>
          <w:sz w:val="28"/>
          <w:szCs w:val="28"/>
        </w:rPr>
        <w:t>giờ</w:t>
      </w:r>
      <w:proofErr w:type="spellEnd"/>
    </w:p>
    <w:p w14:paraId="07EC9F5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1. </w:t>
      </w:r>
      <w:proofErr w:type="spellStart"/>
      <w:r w:rsidRPr="008F6317">
        <w:rPr>
          <w:rFonts w:eastAsia="Times New Roman" w:cs="Times New Roman"/>
          <w:b/>
          <w:bCs/>
          <w:sz w:val="28"/>
          <w:szCs w:val="28"/>
        </w:rPr>
        <w:t>Mục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tiêu</w:t>
      </w:r>
      <w:proofErr w:type="spellEnd"/>
    </w:p>
    <w:p w14:paraId="1BA9820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trúc</w:t>
      </w:r>
      <w:proofErr w:type="spellEnd"/>
      <w:r w:rsidRPr="008F6317">
        <w:rPr>
          <w:rFonts w:eastAsia="Times New Roman" w:cs="Times New Roman"/>
          <w:sz w:val="28"/>
          <w:szCs w:val="28"/>
        </w:rPr>
        <w:t xml:space="preserve"> so </w:t>
      </w:r>
      <w:proofErr w:type="spellStart"/>
      <w:r w:rsidRPr="008F6317">
        <w:rPr>
          <w:rFonts w:eastAsia="Times New Roman" w:cs="Times New Roman"/>
          <w:sz w:val="28"/>
          <w:szCs w:val="28"/>
        </w:rPr>
        <w:t>sánh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hơn</w:t>
      </w:r>
      <w:proofErr w:type="spellEnd"/>
      <w:r w:rsidRPr="008F6317">
        <w:rPr>
          <w:rFonts w:eastAsia="Times New Roman" w:cs="Times New Roman"/>
          <w:sz w:val="28"/>
          <w:szCs w:val="28"/>
        </w:rPr>
        <w:t xml:space="preserve"> (comparative), so </w:t>
      </w:r>
      <w:proofErr w:type="spellStart"/>
      <w:r w:rsidRPr="008F6317">
        <w:rPr>
          <w:rFonts w:eastAsia="Times New Roman" w:cs="Times New Roman"/>
          <w:sz w:val="28"/>
          <w:szCs w:val="28"/>
        </w:rPr>
        <w:t>sánh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nhất</w:t>
      </w:r>
      <w:proofErr w:type="spellEnd"/>
      <w:r w:rsidRPr="008F6317">
        <w:rPr>
          <w:rFonts w:eastAsia="Times New Roman" w:cs="Times New Roman"/>
          <w:sz w:val="28"/>
          <w:szCs w:val="28"/>
        </w:rPr>
        <w:t xml:space="preserve"> (superlative);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w:t>
      </w:r>
    </w:p>
    <w:p w14:paraId="50EE33F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Nghe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tuổi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w:t>
      </w:r>
    </w:p>
    <w:p w14:paraId="5D4B5F85"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lớp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w:t>
      </w:r>
    </w:p>
    <w:p w14:paraId="2F9C494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tài</w:t>
      </w:r>
      <w:proofErr w:type="spellEnd"/>
      <w:r w:rsidRPr="008F6317">
        <w:rPr>
          <w:rFonts w:eastAsia="Times New Roman" w:cs="Times New Roman"/>
          <w:sz w:val="28"/>
          <w:szCs w:val="28"/>
        </w:rPr>
        <w:t xml:space="preserve"> du </w:t>
      </w:r>
      <w:proofErr w:type="spellStart"/>
      <w:r w:rsidRPr="008F6317">
        <w:rPr>
          <w:rFonts w:eastAsia="Times New Roman" w:cs="Times New Roman"/>
          <w:sz w:val="28"/>
          <w:szCs w:val="28"/>
        </w:rPr>
        <w:t>lịch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w:t>
      </w:r>
    </w:p>
    <w:p w14:paraId="19B4327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ngắn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thân</w:t>
      </w:r>
      <w:proofErr w:type="spellEnd"/>
      <w:r w:rsidRPr="008F6317">
        <w:rPr>
          <w:rFonts w:eastAsia="Times New Roman" w:cs="Times New Roman"/>
          <w:sz w:val="28"/>
          <w:szCs w:val="28"/>
        </w:rPr>
        <w:t>.</w:t>
      </w:r>
    </w:p>
    <w:p w14:paraId="30FFC004"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 </w:t>
      </w:r>
      <w:proofErr w:type="spellStart"/>
      <w:r w:rsidRPr="008F6317">
        <w:rPr>
          <w:rFonts w:eastAsia="Times New Roman" w:cs="Times New Roman"/>
          <w:b/>
          <w:bCs/>
          <w:sz w:val="28"/>
          <w:szCs w:val="28"/>
        </w:rPr>
        <w:t>Nội</w:t>
      </w:r>
      <w:proofErr w:type="spellEnd"/>
      <w:r w:rsidRPr="008F6317">
        <w:rPr>
          <w:rFonts w:eastAsia="Times New Roman" w:cs="Times New Roman"/>
          <w:b/>
          <w:bCs/>
          <w:sz w:val="28"/>
          <w:szCs w:val="28"/>
        </w:rPr>
        <w:t xml:space="preserve"> dung</w:t>
      </w:r>
    </w:p>
    <w:p w14:paraId="5E761E5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2.1. </w:t>
      </w:r>
      <w:proofErr w:type="spellStart"/>
      <w:r w:rsidRPr="008F6317">
        <w:rPr>
          <w:rFonts w:eastAsia="Times New Roman" w:cs="Times New Roman"/>
          <w:b/>
          <w:bCs/>
          <w:sz w:val="28"/>
          <w:szCs w:val="28"/>
        </w:rPr>
        <w:t>Từ</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vựng</w:t>
      </w:r>
      <w:proofErr w:type="spellEnd"/>
      <w:r w:rsidRPr="008F6317">
        <w:rPr>
          <w:rFonts w:eastAsia="Times New Roman" w:cs="Times New Roman"/>
          <w:b/>
          <w:bCs/>
          <w:sz w:val="28"/>
          <w:szCs w:val="28"/>
        </w:rPr>
        <w:t xml:space="preserve"> (Vocabulary)</w:t>
      </w:r>
    </w:p>
    <w:p w14:paraId="7475BA2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2.1.1.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w:t>
      </w:r>
    </w:p>
    <w:p w14:paraId="6372605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2.1.2.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w:t>
      </w:r>
    </w:p>
    <w:p w14:paraId="35E81B5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2.2. </w:t>
      </w:r>
      <w:proofErr w:type="spellStart"/>
      <w:r w:rsidRPr="008F6317">
        <w:rPr>
          <w:rFonts w:eastAsia="Times New Roman" w:cs="Times New Roman"/>
          <w:b/>
          <w:bCs/>
          <w:sz w:val="28"/>
          <w:szCs w:val="28"/>
        </w:rPr>
        <w:t>Ngữ</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pháp</w:t>
      </w:r>
      <w:proofErr w:type="spellEnd"/>
      <w:r w:rsidRPr="008F6317">
        <w:rPr>
          <w:rFonts w:eastAsia="Times New Roman" w:cs="Times New Roman"/>
          <w:b/>
          <w:bCs/>
          <w:sz w:val="28"/>
          <w:szCs w:val="28"/>
        </w:rPr>
        <w:t xml:space="preserve"> (Grammar)</w:t>
      </w:r>
    </w:p>
    <w:p w14:paraId="246EAC7B"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2.2.1. So </w:t>
      </w:r>
      <w:proofErr w:type="spellStart"/>
      <w:r w:rsidRPr="008F6317">
        <w:rPr>
          <w:rFonts w:eastAsia="Times New Roman" w:cs="Times New Roman"/>
          <w:sz w:val="28"/>
          <w:szCs w:val="28"/>
        </w:rPr>
        <w:t>sánh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hơn</w:t>
      </w:r>
      <w:proofErr w:type="spellEnd"/>
      <w:r w:rsidRPr="008F6317">
        <w:rPr>
          <w:rFonts w:eastAsia="Times New Roman" w:cs="Times New Roman"/>
          <w:sz w:val="28"/>
          <w:szCs w:val="28"/>
        </w:rPr>
        <w:t xml:space="preserve"> (Comparative);</w:t>
      </w:r>
    </w:p>
    <w:p w14:paraId="44DBC18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2.2.2. So </w:t>
      </w:r>
      <w:proofErr w:type="spellStart"/>
      <w:r w:rsidRPr="008F6317">
        <w:rPr>
          <w:rFonts w:eastAsia="Times New Roman" w:cs="Times New Roman"/>
          <w:sz w:val="28"/>
          <w:szCs w:val="28"/>
        </w:rPr>
        <w:t>sánh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nhất</w:t>
      </w:r>
      <w:proofErr w:type="spellEnd"/>
      <w:r w:rsidRPr="008F6317">
        <w:rPr>
          <w:rFonts w:eastAsia="Times New Roman" w:cs="Times New Roman"/>
          <w:sz w:val="28"/>
          <w:szCs w:val="28"/>
        </w:rPr>
        <w:t xml:space="preserve"> (Superlative).</w:t>
      </w:r>
    </w:p>
    <w:p w14:paraId="3D9C1F8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2.3.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nghe</w:t>
      </w:r>
      <w:proofErr w:type="spellEnd"/>
      <w:r w:rsidRPr="008F6317">
        <w:rPr>
          <w:rFonts w:eastAsia="Times New Roman" w:cs="Times New Roman"/>
          <w:b/>
          <w:bCs/>
          <w:sz w:val="28"/>
          <w:szCs w:val="28"/>
        </w:rPr>
        <w:t xml:space="preserve"> (Listening)</w:t>
      </w:r>
    </w:p>
    <w:p w14:paraId="29723C7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2.3.1. Nghe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tuổi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w:t>
      </w:r>
    </w:p>
    <w:p w14:paraId="1E863A1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2.3.2.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chọn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đúng</w:t>
      </w:r>
      <w:proofErr w:type="spellEnd"/>
      <w:r w:rsidRPr="008F6317">
        <w:rPr>
          <w:rFonts w:eastAsia="Times New Roman" w:cs="Times New Roman"/>
          <w:sz w:val="28"/>
          <w:szCs w:val="28"/>
        </w:rPr>
        <w:t>;</w:t>
      </w:r>
    </w:p>
    <w:p w14:paraId="1E70035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2.3.3.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chỉnh</w:t>
      </w:r>
      <w:proofErr w:type="spellEnd"/>
      <w:r w:rsidRPr="008F6317">
        <w:rPr>
          <w:rFonts w:eastAsia="Times New Roman" w:cs="Times New Roman"/>
          <w:sz w:val="28"/>
          <w:szCs w:val="28"/>
        </w:rPr>
        <w:t>.</w:t>
      </w:r>
    </w:p>
    <w:p w14:paraId="4A3CD8CD"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2.4.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nói</w:t>
      </w:r>
      <w:proofErr w:type="spellEnd"/>
      <w:r w:rsidRPr="008F6317">
        <w:rPr>
          <w:rFonts w:eastAsia="Times New Roman" w:cs="Times New Roman"/>
          <w:b/>
          <w:bCs/>
          <w:sz w:val="28"/>
          <w:szCs w:val="28"/>
        </w:rPr>
        <w:t xml:space="preserve"> (Speaking)</w:t>
      </w:r>
    </w:p>
    <w:p w14:paraId="1B56132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2.4.1.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lớp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w:t>
      </w:r>
    </w:p>
    <w:p w14:paraId="5029A17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2.4.2.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lặp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lại</w:t>
      </w:r>
      <w:proofErr w:type="spellEnd"/>
      <w:r w:rsidRPr="008F6317">
        <w:rPr>
          <w:rFonts w:eastAsia="Times New Roman" w:cs="Times New Roman"/>
          <w:sz w:val="28"/>
          <w:szCs w:val="28"/>
        </w:rPr>
        <w:t>;</w:t>
      </w:r>
    </w:p>
    <w:p w14:paraId="682484C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lastRenderedPageBreak/>
        <w:t xml:space="preserve">2.4.3.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cặp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đôi</w:t>
      </w:r>
      <w:proofErr w:type="spellEnd"/>
      <w:r w:rsidRPr="008F6317">
        <w:rPr>
          <w:rFonts w:eastAsia="Times New Roman" w:cs="Times New Roman"/>
          <w:sz w:val="28"/>
          <w:szCs w:val="28"/>
        </w:rPr>
        <w:t>.</w:t>
      </w:r>
    </w:p>
    <w:p w14:paraId="5C06E71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2.5.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đọc</w:t>
      </w:r>
      <w:proofErr w:type="spellEnd"/>
      <w:r w:rsidRPr="008F6317">
        <w:rPr>
          <w:rFonts w:eastAsia="Times New Roman" w:cs="Times New Roman"/>
          <w:b/>
          <w:bCs/>
          <w:sz w:val="28"/>
          <w:szCs w:val="28"/>
        </w:rPr>
        <w:t xml:space="preserve"> (Reading)</w:t>
      </w:r>
    </w:p>
    <w:p w14:paraId="0FDC2F8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2.5.1.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My travel page;</w:t>
      </w:r>
    </w:p>
    <w:p w14:paraId="0D19180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2.5.2.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True/False/Not given.</w:t>
      </w:r>
    </w:p>
    <w:p w14:paraId="16BB9C4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2.6.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viết</w:t>
      </w:r>
      <w:proofErr w:type="spellEnd"/>
      <w:r w:rsidRPr="008F6317">
        <w:rPr>
          <w:rFonts w:eastAsia="Times New Roman" w:cs="Times New Roman"/>
          <w:b/>
          <w:bCs/>
          <w:sz w:val="28"/>
          <w:szCs w:val="28"/>
        </w:rPr>
        <w:t xml:space="preserve"> (Writing)</w:t>
      </w:r>
    </w:p>
    <w:p w14:paraId="36676AE5" w14:textId="77777777" w:rsidR="00B964C4" w:rsidRPr="008F6317" w:rsidRDefault="00B964C4" w:rsidP="00D461FE">
      <w:pPr>
        <w:spacing w:after="0" w:line="312" w:lineRule="auto"/>
        <w:ind w:firstLine="720"/>
        <w:jc w:val="both"/>
        <w:rPr>
          <w:rFonts w:eastAsia="Times New Roman" w:cs="Times New Roman"/>
          <w:sz w:val="28"/>
          <w:szCs w:val="28"/>
        </w:rPr>
      </w:pP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ngắn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thiểu</w:t>
      </w:r>
      <w:proofErr w:type="spellEnd"/>
      <w:r w:rsidRPr="008F6317">
        <w:rPr>
          <w:rFonts w:eastAsia="Times New Roman" w:cs="Times New Roman"/>
          <w:sz w:val="28"/>
          <w:szCs w:val="28"/>
        </w:rPr>
        <w:t xml:space="preserve"> 80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w:t>
      </w:r>
    </w:p>
    <w:p w14:paraId="387CACE2" w14:textId="77777777" w:rsidR="00B964C4" w:rsidRPr="008F6317" w:rsidRDefault="00B964C4" w:rsidP="00D461FE">
      <w:pPr>
        <w:spacing w:after="0" w:line="312" w:lineRule="auto"/>
        <w:jc w:val="center"/>
        <w:rPr>
          <w:rFonts w:eastAsia="Times New Roman" w:cs="Times New Roman"/>
          <w:b/>
          <w:bCs/>
          <w:sz w:val="28"/>
          <w:szCs w:val="28"/>
        </w:rPr>
      </w:pPr>
      <w:bookmarkStart w:id="126" w:name="bookmark71"/>
    </w:p>
    <w:p w14:paraId="22011DD7" w14:textId="77777777" w:rsidR="00B964C4" w:rsidRPr="008F6317" w:rsidRDefault="00B964C4" w:rsidP="00D461FE">
      <w:pPr>
        <w:spacing w:after="0" w:line="312" w:lineRule="auto"/>
        <w:jc w:val="center"/>
        <w:rPr>
          <w:rFonts w:eastAsia="Times New Roman" w:cs="Times New Roman"/>
          <w:b/>
          <w:bCs/>
          <w:sz w:val="28"/>
          <w:szCs w:val="28"/>
        </w:rPr>
      </w:pPr>
      <w:proofErr w:type="spellStart"/>
      <w:r w:rsidRPr="008F6317">
        <w:rPr>
          <w:rFonts w:eastAsia="Times New Roman" w:cs="Times New Roman"/>
          <w:b/>
          <w:bCs/>
          <w:sz w:val="28"/>
          <w:szCs w:val="28"/>
        </w:rPr>
        <w:t>Bài</w:t>
      </w:r>
      <w:proofErr w:type="spellEnd"/>
      <w:r w:rsidRPr="008F6317">
        <w:rPr>
          <w:rFonts w:eastAsia="Times New Roman" w:cs="Times New Roman"/>
          <w:b/>
          <w:bCs/>
          <w:sz w:val="28"/>
          <w:szCs w:val="28"/>
        </w:rPr>
        <w:t xml:space="preserve"> 11. CÔNG NGHỆ (TECHNOLOGY)</w:t>
      </w:r>
      <w:bookmarkEnd w:id="126"/>
    </w:p>
    <w:p w14:paraId="1FE27C60" w14:textId="77777777" w:rsidR="00B964C4" w:rsidRPr="008F6317" w:rsidRDefault="00B964C4" w:rsidP="00D461FE">
      <w:pPr>
        <w:shd w:val="clear" w:color="auto" w:fill="FFFFFF"/>
        <w:spacing w:after="0" w:line="312" w:lineRule="auto"/>
        <w:ind w:left="6480" w:firstLine="720"/>
        <w:jc w:val="center"/>
        <w:rPr>
          <w:rFonts w:eastAsia="Times New Roman" w:cs="Times New Roman"/>
          <w:b/>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9 </w:t>
      </w:r>
      <w:proofErr w:type="spellStart"/>
      <w:r w:rsidRPr="008F6317">
        <w:rPr>
          <w:rFonts w:eastAsia="Times New Roman" w:cs="Times New Roman"/>
          <w:i/>
          <w:sz w:val="28"/>
          <w:szCs w:val="28"/>
        </w:rPr>
        <w:t>giờ</w:t>
      </w:r>
      <w:proofErr w:type="spellEnd"/>
    </w:p>
    <w:p w14:paraId="4ECA3C5A" w14:textId="77777777" w:rsidR="00B964C4" w:rsidRPr="008F6317" w:rsidRDefault="00B964C4" w:rsidP="00D461FE">
      <w:pPr>
        <w:spacing w:after="0" w:line="312" w:lineRule="auto"/>
        <w:ind w:firstLine="720"/>
        <w:jc w:val="both"/>
        <w:rPr>
          <w:rFonts w:eastAsia="Times New Roman" w:cs="Times New Roman"/>
          <w:sz w:val="28"/>
          <w:szCs w:val="28"/>
        </w:rPr>
      </w:pPr>
      <w:bookmarkStart w:id="127" w:name="bookmark72"/>
      <w:r w:rsidRPr="008F6317">
        <w:rPr>
          <w:rFonts w:eastAsia="Times New Roman" w:cs="Times New Roman"/>
          <w:b/>
          <w:bCs/>
          <w:sz w:val="28"/>
          <w:szCs w:val="28"/>
        </w:rPr>
        <w:t xml:space="preserve">1. </w:t>
      </w:r>
      <w:proofErr w:type="spellStart"/>
      <w:r w:rsidRPr="008F6317">
        <w:rPr>
          <w:rFonts w:eastAsia="Times New Roman" w:cs="Times New Roman"/>
          <w:b/>
          <w:bCs/>
          <w:sz w:val="28"/>
          <w:szCs w:val="28"/>
        </w:rPr>
        <w:t>M</w:t>
      </w:r>
      <w:bookmarkEnd w:id="127"/>
      <w:r w:rsidRPr="008F6317">
        <w:rPr>
          <w:rFonts w:eastAsia="Times New Roman" w:cs="Times New Roman"/>
          <w:b/>
          <w:bCs/>
          <w:sz w:val="28"/>
          <w:szCs w:val="28"/>
        </w:rPr>
        <w:t>ục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tiêu</w:t>
      </w:r>
      <w:proofErr w:type="spellEnd"/>
    </w:p>
    <w:p w14:paraId="3F7A1B7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thành</w:t>
      </w:r>
      <w:proofErr w:type="spellEnd"/>
      <w:r w:rsidRPr="008F6317">
        <w:rPr>
          <w:rFonts w:eastAsia="Times New Roman" w:cs="Times New Roman"/>
          <w:sz w:val="28"/>
          <w:szCs w:val="28"/>
        </w:rPr>
        <w:t xml:space="preserve"> (Present perfect);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trúc</w:t>
      </w:r>
      <w:proofErr w:type="spellEnd"/>
      <w:r w:rsidRPr="008F6317">
        <w:rPr>
          <w:rFonts w:eastAsia="Times New Roman" w:cs="Times New Roman"/>
          <w:sz w:val="28"/>
          <w:szCs w:val="28"/>
        </w:rPr>
        <w:t xml:space="preserve"> How long...?, for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since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w:t>
      </w:r>
    </w:p>
    <w:p w14:paraId="4A7D7F9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Nghe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đình</w:t>
      </w:r>
      <w:proofErr w:type="spellEnd"/>
      <w:r w:rsidRPr="008F6317">
        <w:rPr>
          <w:rFonts w:eastAsia="Times New Roman" w:cs="Times New Roman"/>
          <w:sz w:val="28"/>
          <w:szCs w:val="28"/>
        </w:rPr>
        <w:t>;</w:t>
      </w:r>
    </w:p>
    <w:p w14:paraId="4B94EDB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nói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nghệ</w:t>
      </w:r>
      <w:proofErr w:type="spellEnd"/>
      <w:r w:rsidRPr="008F6317">
        <w:rPr>
          <w:rFonts w:eastAsia="Times New Roman" w:cs="Times New Roman"/>
          <w:sz w:val="28"/>
          <w:szCs w:val="28"/>
        </w:rPr>
        <w:t>;</w:t>
      </w:r>
    </w:p>
    <w:p w14:paraId="2B707D3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w:t>
      </w:r>
    </w:p>
    <w:p w14:paraId="15808ADD"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ngắn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yêu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thích</w:t>
      </w:r>
      <w:proofErr w:type="spellEnd"/>
      <w:r w:rsidRPr="008F6317">
        <w:rPr>
          <w:rFonts w:eastAsia="Times New Roman" w:cs="Times New Roman"/>
          <w:sz w:val="28"/>
          <w:szCs w:val="28"/>
        </w:rPr>
        <w:t>.</w:t>
      </w:r>
    </w:p>
    <w:p w14:paraId="7F5BF8A1" w14:textId="77777777" w:rsidR="00B964C4" w:rsidRPr="008F6317" w:rsidRDefault="00B964C4" w:rsidP="00D461FE">
      <w:pPr>
        <w:spacing w:after="0" w:line="312" w:lineRule="auto"/>
        <w:ind w:firstLine="720"/>
        <w:jc w:val="both"/>
        <w:rPr>
          <w:rFonts w:eastAsia="Times New Roman" w:cs="Times New Roman"/>
          <w:sz w:val="28"/>
          <w:szCs w:val="28"/>
        </w:rPr>
      </w:pPr>
      <w:bookmarkStart w:id="128" w:name="bookmark73"/>
      <w:r w:rsidRPr="008F6317">
        <w:rPr>
          <w:rFonts w:eastAsia="Times New Roman" w:cs="Times New Roman"/>
          <w:b/>
          <w:bCs/>
          <w:sz w:val="28"/>
          <w:szCs w:val="28"/>
        </w:rPr>
        <w:t xml:space="preserve">2. </w:t>
      </w:r>
      <w:proofErr w:type="spellStart"/>
      <w:r w:rsidRPr="008F6317">
        <w:rPr>
          <w:rFonts w:eastAsia="Times New Roman" w:cs="Times New Roman"/>
          <w:b/>
          <w:bCs/>
          <w:sz w:val="28"/>
          <w:szCs w:val="28"/>
        </w:rPr>
        <w:t>Nội</w:t>
      </w:r>
      <w:proofErr w:type="spellEnd"/>
      <w:r w:rsidRPr="008F6317">
        <w:rPr>
          <w:rFonts w:eastAsia="Times New Roman" w:cs="Times New Roman"/>
          <w:b/>
          <w:bCs/>
          <w:sz w:val="28"/>
          <w:szCs w:val="28"/>
        </w:rPr>
        <w:t xml:space="preserve"> dung</w:t>
      </w:r>
      <w:bookmarkEnd w:id="128"/>
    </w:p>
    <w:p w14:paraId="065E291C" w14:textId="77777777" w:rsidR="00B964C4" w:rsidRPr="008F6317" w:rsidRDefault="00B964C4" w:rsidP="00D461FE">
      <w:pPr>
        <w:spacing w:after="0" w:line="312" w:lineRule="auto"/>
        <w:ind w:firstLine="720"/>
        <w:jc w:val="both"/>
        <w:rPr>
          <w:rFonts w:eastAsia="Times New Roman" w:cs="Times New Roman"/>
          <w:sz w:val="28"/>
          <w:szCs w:val="28"/>
        </w:rPr>
      </w:pPr>
      <w:bookmarkStart w:id="129" w:name="bookmark74"/>
      <w:r w:rsidRPr="008F6317">
        <w:rPr>
          <w:rFonts w:eastAsia="Times New Roman" w:cs="Times New Roman"/>
          <w:b/>
          <w:bCs/>
          <w:sz w:val="28"/>
          <w:szCs w:val="28"/>
        </w:rPr>
        <w:t xml:space="preserve">2.1. </w:t>
      </w:r>
      <w:proofErr w:type="spellStart"/>
      <w:r w:rsidRPr="008F6317">
        <w:rPr>
          <w:rFonts w:eastAsia="Times New Roman" w:cs="Times New Roman"/>
          <w:b/>
          <w:bCs/>
          <w:sz w:val="28"/>
          <w:szCs w:val="28"/>
        </w:rPr>
        <w:t>Từ</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vựng</w:t>
      </w:r>
      <w:proofErr w:type="spellEnd"/>
      <w:r w:rsidRPr="008F6317">
        <w:rPr>
          <w:rFonts w:eastAsia="Times New Roman" w:cs="Times New Roman"/>
          <w:b/>
          <w:bCs/>
          <w:sz w:val="28"/>
          <w:szCs w:val="28"/>
        </w:rPr>
        <w:t xml:space="preserve"> (Vocabulary)</w:t>
      </w:r>
      <w:bookmarkEnd w:id="129"/>
    </w:p>
    <w:p w14:paraId="655BCAF2"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2.1.1. Các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nghệ</w:t>
      </w:r>
      <w:proofErr w:type="spellEnd"/>
      <w:r w:rsidRPr="008F6317">
        <w:rPr>
          <w:rFonts w:eastAsia="Times New Roman" w:cs="Times New Roman"/>
          <w:sz w:val="28"/>
          <w:szCs w:val="28"/>
        </w:rPr>
        <w:t>;</w:t>
      </w:r>
    </w:p>
    <w:p w14:paraId="0D859376"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2.1.2. Công </w:t>
      </w:r>
      <w:proofErr w:type="spellStart"/>
      <w:r w:rsidRPr="008F6317">
        <w:rPr>
          <w:rFonts w:eastAsia="Times New Roman" w:cs="Times New Roman"/>
          <w:sz w:val="28"/>
          <w:szCs w:val="28"/>
        </w:rPr>
        <w:t>nghệ</w:t>
      </w:r>
      <w:proofErr w:type="spellEnd"/>
      <w:r w:rsidRPr="008F6317">
        <w:rPr>
          <w:rFonts w:eastAsia="Times New Roman" w:cs="Times New Roman"/>
          <w:sz w:val="28"/>
          <w:szCs w:val="28"/>
        </w:rPr>
        <w:t>.</w:t>
      </w:r>
    </w:p>
    <w:p w14:paraId="5876DEC5" w14:textId="77777777" w:rsidR="00B964C4" w:rsidRPr="008F6317" w:rsidRDefault="00B964C4" w:rsidP="00D461FE">
      <w:pPr>
        <w:spacing w:after="0" w:line="312" w:lineRule="auto"/>
        <w:ind w:firstLine="720"/>
        <w:jc w:val="both"/>
        <w:rPr>
          <w:rFonts w:eastAsia="Times New Roman" w:cs="Times New Roman"/>
          <w:sz w:val="28"/>
          <w:szCs w:val="28"/>
        </w:rPr>
      </w:pPr>
      <w:bookmarkStart w:id="130" w:name="bookmark75"/>
      <w:r w:rsidRPr="008F6317">
        <w:rPr>
          <w:rFonts w:eastAsia="Times New Roman" w:cs="Times New Roman"/>
          <w:b/>
          <w:bCs/>
          <w:sz w:val="28"/>
          <w:szCs w:val="28"/>
        </w:rPr>
        <w:t xml:space="preserve">2.2. </w:t>
      </w:r>
      <w:proofErr w:type="spellStart"/>
      <w:r w:rsidRPr="008F6317">
        <w:rPr>
          <w:rFonts w:eastAsia="Times New Roman" w:cs="Times New Roman"/>
          <w:b/>
          <w:bCs/>
          <w:sz w:val="28"/>
          <w:szCs w:val="28"/>
        </w:rPr>
        <w:t>Ngữ</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pháp</w:t>
      </w:r>
      <w:proofErr w:type="spellEnd"/>
      <w:r w:rsidRPr="008F6317">
        <w:rPr>
          <w:rFonts w:eastAsia="Times New Roman" w:cs="Times New Roman"/>
          <w:b/>
          <w:bCs/>
          <w:sz w:val="28"/>
          <w:szCs w:val="28"/>
        </w:rPr>
        <w:t xml:space="preserve"> (Grammar)</w:t>
      </w:r>
      <w:bookmarkEnd w:id="130"/>
    </w:p>
    <w:p w14:paraId="634D21A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2.2.1.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thành</w:t>
      </w:r>
      <w:proofErr w:type="spellEnd"/>
      <w:r w:rsidRPr="008F6317">
        <w:rPr>
          <w:rFonts w:eastAsia="Times New Roman" w:cs="Times New Roman"/>
          <w:sz w:val="28"/>
          <w:szCs w:val="28"/>
        </w:rPr>
        <w:t>;</w:t>
      </w:r>
    </w:p>
    <w:p w14:paraId="2110E7B3"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2.2.2.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trúc</w:t>
      </w:r>
      <w:proofErr w:type="spellEnd"/>
      <w:r w:rsidRPr="008F6317">
        <w:rPr>
          <w:rFonts w:eastAsia="Times New Roman" w:cs="Times New Roman"/>
          <w:sz w:val="28"/>
          <w:szCs w:val="28"/>
        </w:rPr>
        <w:t xml:space="preserve"> How long...?;</w:t>
      </w:r>
    </w:p>
    <w:p w14:paraId="2095845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2.2.3.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gramStart"/>
      <w:r w:rsidRPr="008F6317">
        <w:rPr>
          <w:rFonts w:eastAsia="Times New Roman" w:cs="Times New Roman"/>
          <w:sz w:val="28"/>
          <w:szCs w:val="28"/>
        </w:rPr>
        <w:t>For</w:t>
      </w:r>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since.</w:t>
      </w:r>
    </w:p>
    <w:p w14:paraId="2301B314" w14:textId="77777777" w:rsidR="00B964C4" w:rsidRPr="008F6317" w:rsidRDefault="00B964C4" w:rsidP="00D461FE">
      <w:pPr>
        <w:spacing w:after="0" w:line="312" w:lineRule="auto"/>
        <w:ind w:firstLine="720"/>
        <w:jc w:val="both"/>
        <w:rPr>
          <w:rFonts w:eastAsia="Times New Roman" w:cs="Times New Roman"/>
          <w:sz w:val="28"/>
          <w:szCs w:val="28"/>
        </w:rPr>
      </w:pPr>
      <w:bookmarkStart w:id="131" w:name="bookmark76"/>
      <w:r w:rsidRPr="008F6317">
        <w:rPr>
          <w:rFonts w:eastAsia="Times New Roman" w:cs="Times New Roman"/>
          <w:b/>
          <w:bCs/>
          <w:sz w:val="28"/>
          <w:szCs w:val="28"/>
        </w:rPr>
        <w:t xml:space="preserve">2.3.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nghe</w:t>
      </w:r>
      <w:proofErr w:type="spellEnd"/>
      <w:r w:rsidRPr="008F6317">
        <w:rPr>
          <w:rFonts w:eastAsia="Times New Roman" w:cs="Times New Roman"/>
          <w:b/>
          <w:bCs/>
          <w:sz w:val="28"/>
          <w:szCs w:val="28"/>
        </w:rPr>
        <w:t xml:space="preserve"> (Listening)</w:t>
      </w:r>
      <w:bookmarkEnd w:id="131"/>
    </w:p>
    <w:p w14:paraId="133FBAB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2.3.1. Nghe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đình</w:t>
      </w:r>
      <w:proofErr w:type="spellEnd"/>
      <w:r w:rsidRPr="008F6317">
        <w:rPr>
          <w:rFonts w:eastAsia="Times New Roman" w:cs="Times New Roman"/>
          <w:sz w:val="28"/>
          <w:szCs w:val="28"/>
        </w:rPr>
        <w:t>;</w:t>
      </w:r>
    </w:p>
    <w:p w14:paraId="0EEADE04"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2.3.2.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True/False.</w:t>
      </w:r>
    </w:p>
    <w:p w14:paraId="635409A1" w14:textId="77777777" w:rsidR="00B964C4" w:rsidRPr="008F6317" w:rsidRDefault="00B964C4" w:rsidP="00D461FE">
      <w:pPr>
        <w:spacing w:after="0" w:line="312" w:lineRule="auto"/>
        <w:ind w:firstLine="720"/>
        <w:jc w:val="both"/>
        <w:rPr>
          <w:rFonts w:eastAsia="Times New Roman" w:cs="Times New Roman"/>
          <w:sz w:val="28"/>
          <w:szCs w:val="28"/>
        </w:rPr>
      </w:pPr>
      <w:bookmarkStart w:id="132" w:name="bookmark77"/>
      <w:r w:rsidRPr="008F6317">
        <w:rPr>
          <w:rFonts w:eastAsia="Times New Roman" w:cs="Times New Roman"/>
          <w:b/>
          <w:bCs/>
          <w:sz w:val="28"/>
          <w:szCs w:val="28"/>
        </w:rPr>
        <w:t xml:space="preserve">2.4.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nói</w:t>
      </w:r>
      <w:proofErr w:type="spellEnd"/>
      <w:r w:rsidRPr="008F6317">
        <w:rPr>
          <w:rFonts w:eastAsia="Times New Roman" w:cs="Times New Roman"/>
          <w:b/>
          <w:bCs/>
          <w:sz w:val="28"/>
          <w:szCs w:val="28"/>
        </w:rPr>
        <w:t xml:space="preserve"> (Speaking)</w:t>
      </w:r>
      <w:bookmarkEnd w:id="132"/>
    </w:p>
    <w:p w14:paraId="2A025EF3"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2.4.1.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nói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nghệ</w:t>
      </w:r>
      <w:proofErr w:type="spellEnd"/>
      <w:r w:rsidRPr="008F6317">
        <w:rPr>
          <w:rFonts w:eastAsia="Times New Roman" w:cs="Times New Roman"/>
          <w:sz w:val="28"/>
          <w:szCs w:val="28"/>
        </w:rPr>
        <w:t>;</w:t>
      </w:r>
    </w:p>
    <w:p w14:paraId="3801549D"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2.4.2.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lặp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lại</w:t>
      </w:r>
      <w:proofErr w:type="spellEnd"/>
      <w:r w:rsidRPr="008F6317">
        <w:rPr>
          <w:rFonts w:eastAsia="Times New Roman" w:cs="Times New Roman"/>
          <w:sz w:val="28"/>
          <w:szCs w:val="28"/>
        </w:rPr>
        <w:t>;</w:t>
      </w:r>
    </w:p>
    <w:p w14:paraId="2617D7B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2.4.3.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cặp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đôi</w:t>
      </w:r>
      <w:proofErr w:type="spellEnd"/>
      <w:r w:rsidRPr="008F6317">
        <w:rPr>
          <w:rFonts w:eastAsia="Times New Roman" w:cs="Times New Roman"/>
          <w:sz w:val="28"/>
          <w:szCs w:val="28"/>
        </w:rPr>
        <w:t>.</w:t>
      </w:r>
    </w:p>
    <w:p w14:paraId="7BBA4DCE" w14:textId="77777777" w:rsidR="00B964C4" w:rsidRPr="008F6317" w:rsidRDefault="00B964C4" w:rsidP="00D461FE">
      <w:pPr>
        <w:spacing w:after="0" w:line="312" w:lineRule="auto"/>
        <w:ind w:firstLine="720"/>
        <w:jc w:val="both"/>
        <w:rPr>
          <w:rFonts w:eastAsia="Times New Roman" w:cs="Times New Roman"/>
          <w:sz w:val="28"/>
          <w:szCs w:val="28"/>
        </w:rPr>
      </w:pPr>
      <w:bookmarkStart w:id="133" w:name="bookmark78"/>
      <w:r w:rsidRPr="008F6317">
        <w:rPr>
          <w:rFonts w:eastAsia="Times New Roman" w:cs="Times New Roman"/>
          <w:b/>
          <w:bCs/>
          <w:sz w:val="28"/>
          <w:szCs w:val="28"/>
        </w:rPr>
        <w:t xml:space="preserve">2.5.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đọc</w:t>
      </w:r>
      <w:proofErr w:type="spellEnd"/>
      <w:r w:rsidRPr="008F6317">
        <w:rPr>
          <w:rFonts w:eastAsia="Times New Roman" w:cs="Times New Roman"/>
          <w:b/>
          <w:bCs/>
          <w:sz w:val="28"/>
          <w:szCs w:val="28"/>
        </w:rPr>
        <w:t xml:space="preserve"> (Reading)</w:t>
      </w:r>
      <w:bookmarkEnd w:id="133"/>
    </w:p>
    <w:p w14:paraId="3547D3F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2.5.1.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The Rise of Digital Media;</w:t>
      </w:r>
    </w:p>
    <w:p w14:paraId="1F9C905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2.5.2.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True/False/Not given.</w:t>
      </w:r>
    </w:p>
    <w:p w14:paraId="545B1880" w14:textId="77777777" w:rsidR="00B964C4" w:rsidRPr="008F6317" w:rsidRDefault="00B964C4" w:rsidP="00D461FE">
      <w:pPr>
        <w:spacing w:after="0" w:line="312" w:lineRule="auto"/>
        <w:ind w:firstLine="720"/>
        <w:jc w:val="both"/>
        <w:rPr>
          <w:rFonts w:eastAsia="Times New Roman" w:cs="Times New Roman"/>
          <w:sz w:val="28"/>
          <w:szCs w:val="28"/>
        </w:rPr>
      </w:pPr>
      <w:bookmarkStart w:id="134" w:name="bookmark79"/>
      <w:r w:rsidRPr="008F6317">
        <w:rPr>
          <w:rFonts w:eastAsia="Times New Roman" w:cs="Times New Roman"/>
          <w:b/>
          <w:bCs/>
          <w:sz w:val="28"/>
          <w:szCs w:val="28"/>
        </w:rPr>
        <w:lastRenderedPageBreak/>
        <w:t xml:space="preserve">2.6.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viết</w:t>
      </w:r>
      <w:proofErr w:type="spellEnd"/>
      <w:r w:rsidRPr="008F6317">
        <w:rPr>
          <w:rFonts w:eastAsia="Times New Roman" w:cs="Times New Roman"/>
          <w:b/>
          <w:bCs/>
          <w:sz w:val="28"/>
          <w:szCs w:val="28"/>
        </w:rPr>
        <w:t xml:space="preserve"> (Writing)</w:t>
      </w:r>
      <w:bookmarkEnd w:id="134"/>
    </w:p>
    <w:p w14:paraId="45C7C2BD" w14:textId="77777777" w:rsidR="00B964C4" w:rsidRPr="008F6317" w:rsidRDefault="00B964C4" w:rsidP="00D461FE">
      <w:pPr>
        <w:spacing w:after="0" w:line="312" w:lineRule="auto"/>
        <w:ind w:firstLine="720"/>
        <w:jc w:val="both"/>
        <w:rPr>
          <w:rFonts w:eastAsia="Times New Roman" w:cs="Times New Roman"/>
          <w:sz w:val="28"/>
          <w:szCs w:val="28"/>
        </w:rPr>
      </w:pP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ngắn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yêu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thiểu</w:t>
      </w:r>
      <w:proofErr w:type="spellEnd"/>
      <w:r w:rsidRPr="008F6317">
        <w:rPr>
          <w:rFonts w:eastAsia="Times New Roman" w:cs="Times New Roman"/>
          <w:sz w:val="28"/>
          <w:szCs w:val="28"/>
        </w:rPr>
        <w:t xml:space="preserve"> 80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w:t>
      </w:r>
    </w:p>
    <w:p w14:paraId="1B869724" w14:textId="77777777" w:rsidR="00B964C4" w:rsidRPr="008F6317" w:rsidRDefault="00B964C4" w:rsidP="00D461FE">
      <w:pPr>
        <w:spacing w:after="0" w:line="312" w:lineRule="auto"/>
        <w:jc w:val="center"/>
        <w:rPr>
          <w:rFonts w:eastAsia="Times New Roman" w:cs="Times New Roman"/>
          <w:b/>
          <w:bCs/>
          <w:sz w:val="28"/>
          <w:szCs w:val="28"/>
        </w:rPr>
      </w:pPr>
      <w:proofErr w:type="spellStart"/>
      <w:r w:rsidRPr="008F6317">
        <w:rPr>
          <w:rFonts w:eastAsia="Times New Roman" w:cs="Times New Roman"/>
          <w:b/>
          <w:bCs/>
          <w:sz w:val="28"/>
          <w:szCs w:val="28"/>
        </w:rPr>
        <w:t>Bài</w:t>
      </w:r>
      <w:proofErr w:type="spellEnd"/>
      <w:r w:rsidRPr="008F6317">
        <w:rPr>
          <w:rFonts w:eastAsia="Times New Roman" w:cs="Times New Roman"/>
          <w:b/>
          <w:bCs/>
          <w:sz w:val="28"/>
          <w:szCs w:val="28"/>
        </w:rPr>
        <w:t xml:space="preserve"> 12. MUA SẮM (SHOPPING)</w:t>
      </w:r>
    </w:p>
    <w:p w14:paraId="156108B0" w14:textId="77777777" w:rsidR="00B964C4" w:rsidRPr="008F6317" w:rsidRDefault="00B964C4" w:rsidP="00D461FE">
      <w:pPr>
        <w:shd w:val="clear" w:color="auto" w:fill="FFFFFF"/>
        <w:spacing w:after="0" w:line="312" w:lineRule="auto"/>
        <w:ind w:left="6480" w:firstLine="720"/>
        <w:jc w:val="center"/>
        <w:rPr>
          <w:rFonts w:eastAsia="Times New Roman" w:cs="Times New Roman"/>
          <w:b/>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9 </w:t>
      </w:r>
      <w:proofErr w:type="spellStart"/>
      <w:r w:rsidRPr="008F6317">
        <w:rPr>
          <w:rFonts w:eastAsia="Times New Roman" w:cs="Times New Roman"/>
          <w:i/>
          <w:sz w:val="28"/>
          <w:szCs w:val="28"/>
        </w:rPr>
        <w:t>giờ</w:t>
      </w:r>
      <w:proofErr w:type="spellEnd"/>
    </w:p>
    <w:p w14:paraId="4696FBCA"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1. </w:t>
      </w:r>
      <w:proofErr w:type="spellStart"/>
      <w:r w:rsidRPr="008F6317">
        <w:rPr>
          <w:rFonts w:eastAsia="Times New Roman" w:cs="Times New Roman"/>
          <w:b/>
          <w:bCs/>
          <w:sz w:val="28"/>
          <w:szCs w:val="28"/>
        </w:rPr>
        <w:t>Mục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tiêu</w:t>
      </w:r>
      <w:proofErr w:type="spellEnd"/>
    </w:p>
    <w:p w14:paraId="2946428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thành</w:t>
      </w:r>
      <w:proofErr w:type="spellEnd"/>
      <w:r w:rsidRPr="008F6317">
        <w:rPr>
          <w:rFonts w:eastAsia="Times New Roman" w:cs="Times New Roman"/>
          <w:sz w:val="28"/>
          <w:szCs w:val="28"/>
        </w:rPr>
        <w:t xml:space="preserve"> (Present perfect)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đơn</w:t>
      </w:r>
      <w:proofErr w:type="spellEnd"/>
      <w:r w:rsidRPr="008F6317">
        <w:rPr>
          <w:rFonts w:eastAsia="Times New Roman" w:cs="Times New Roman"/>
          <w:sz w:val="28"/>
          <w:szCs w:val="28"/>
        </w:rPr>
        <w:t xml:space="preserve"> (Past simple)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phẩm</w:t>
      </w:r>
      <w:proofErr w:type="spellEnd"/>
      <w:r w:rsidRPr="008F6317">
        <w:rPr>
          <w:rFonts w:eastAsia="Times New Roman" w:cs="Times New Roman"/>
          <w:sz w:val="28"/>
          <w:szCs w:val="28"/>
        </w:rPr>
        <w:t>;</w:t>
      </w:r>
    </w:p>
    <w:p w14:paraId="0773468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Nghe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mua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sắm</w:t>
      </w:r>
      <w:proofErr w:type="spellEnd"/>
      <w:r w:rsidRPr="008F6317">
        <w:rPr>
          <w:rFonts w:eastAsia="Times New Roman" w:cs="Times New Roman"/>
          <w:sz w:val="28"/>
          <w:szCs w:val="28"/>
        </w:rPr>
        <w:t>;</w:t>
      </w:r>
    </w:p>
    <w:p w14:paraId="6C6685A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nói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mua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sắm</w:t>
      </w:r>
      <w:proofErr w:type="spellEnd"/>
      <w:r w:rsidRPr="008F6317">
        <w:rPr>
          <w:rFonts w:eastAsia="Times New Roman" w:cs="Times New Roman"/>
          <w:sz w:val="28"/>
          <w:szCs w:val="28"/>
        </w:rPr>
        <w:t>;</w:t>
      </w:r>
    </w:p>
    <w:p w14:paraId="34236B15"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thói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quen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mua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sắm</w:t>
      </w:r>
      <w:proofErr w:type="spellEnd"/>
      <w:r w:rsidRPr="008F6317">
        <w:rPr>
          <w:rFonts w:eastAsia="Times New Roman" w:cs="Times New Roman"/>
          <w:sz w:val="28"/>
          <w:szCs w:val="28"/>
        </w:rPr>
        <w:t>;</w:t>
      </w:r>
    </w:p>
    <w:p w14:paraId="4DCFDCAB"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ngắn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mua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sắm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chợ</w:t>
      </w:r>
      <w:proofErr w:type="spellEnd"/>
      <w:r w:rsidRPr="008F6317">
        <w:rPr>
          <w:rFonts w:eastAsia="Times New Roman" w:cs="Times New Roman"/>
          <w:sz w:val="28"/>
          <w:szCs w:val="28"/>
        </w:rPr>
        <w:t>/</w:t>
      </w:r>
      <w:proofErr w:type="spellStart"/>
      <w:r w:rsidRPr="008F6317">
        <w:rPr>
          <w:rFonts w:eastAsia="Times New Roman" w:cs="Times New Roman"/>
          <w:sz w:val="28"/>
          <w:szCs w:val="28"/>
        </w:rPr>
        <w:t>siêu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tuần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tại</w:t>
      </w:r>
      <w:proofErr w:type="spellEnd"/>
      <w:r w:rsidRPr="008F6317">
        <w:rPr>
          <w:rFonts w:eastAsia="Times New Roman" w:cs="Times New Roman"/>
          <w:sz w:val="28"/>
          <w:szCs w:val="28"/>
        </w:rPr>
        <w:t>.</w:t>
      </w:r>
    </w:p>
    <w:p w14:paraId="3A51765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 </w:t>
      </w:r>
      <w:proofErr w:type="spellStart"/>
      <w:r w:rsidRPr="008F6317">
        <w:rPr>
          <w:rFonts w:eastAsia="Times New Roman" w:cs="Times New Roman"/>
          <w:b/>
          <w:bCs/>
          <w:sz w:val="28"/>
          <w:szCs w:val="28"/>
        </w:rPr>
        <w:t>Nội</w:t>
      </w:r>
      <w:proofErr w:type="spellEnd"/>
      <w:r w:rsidRPr="008F6317">
        <w:rPr>
          <w:rFonts w:eastAsia="Times New Roman" w:cs="Times New Roman"/>
          <w:b/>
          <w:bCs/>
          <w:sz w:val="28"/>
          <w:szCs w:val="28"/>
        </w:rPr>
        <w:t xml:space="preserve"> dung</w:t>
      </w:r>
    </w:p>
    <w:p w14:paraId="6236E3B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2.1. </w:t>
      </w:r>
      <w:proofErr w:type="spellStart"/>
      <w:r w:rsidRPr="008F6317">
        <w:rPr>
          <w:rFonts w:eastAsia="Times New Roman" w:cs="Times New Roman"/>
          <w:b/>
          <w:bCs/>
          <w:sz w:val="28"/>
          <w:szCs w:val="28"/>
        </w:rPr>
        <w:t>Từ</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vựng</w:t>
      </w:r>
      <w:proofErr w:type="spellEnd"/>
      <w:r w:rsidRPr="008F6317">
        <w:rPr>
          <w:rFonts w:eastAsia="Times New Roman" w:cs="Times New Roman"/>
          <w:b/>
          <w:bCs/>
          <w:sz w:val="28"/>
          <w:szCs w:val="28"/>
        </w:rPr>
        <w:t xml:space="preserve"> (Vocabulary)</w:t>
      </w:r>
    </w:p>
    <w:p w14:paraId="6ECACF13"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Các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mua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sắm</w:t>
      </w:r>
      <w:proofErr w:type="spellEnd"/>
      <w:r w:rsidRPr="008F6317">
        <w:rPr>
          <w:rFonts w:eastAsia="Times New Roman" w:cs="Times New Roman"/>
          <w:sz w:val="28"/>
          <w:szCs w:val="28"/>
        </w:rPr>
        <w:t>.</w:t>
      </w:r>
    </w:p>
    <w:p w14:paraId="757705C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2.2. </w:t>
      </w:r>
      <w:proofErr w:type="spellStart"/>
      <w:r w:rsidRPr="008F6317">
        <w:rPr>
          <w:rFonts w:eastAsia="Times New Roman" w:cs="Times New Roman"/>
          <w:b/>
          <w:bCs/>
          <w:sz w:val="28"/>
          <w:szCs w:val="28"/>
        </w:rPr>
        <w:t>Ngữ</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pháp</w:t>
      </w:r>
      <w:proofErr w:type="spellEnd"/>
      <w:r w:rsidRPr="008F6317">
        <w:rPr>
          <w:rFonts w:eastAsia="Times New Roman" w:cs="Times New Roman"/>
          <w:b/>
          <w:bCs/>
          <w:sz w:val="28"/>
          <w:szCs w:val="28"/>
        </w:rPr>
        <w:t xml:space="preserve"> (Grammar)</w:t>
      </w:r>
    </w:p>
    <w:p w14:paraId="7226C46A"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2.2.1.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thành</w:t>
      </w:r>
      <w:proofErr w:type="spellEnd"/>
      <w:r w:rsidRPr="008F6317">
        <w:rPr>
          <w:rFonts w:eastAsia="Times New Roman" w:cs="Times New Roman"/>
          <w:sz w:val="28"/>
          <w:szCs w:val="28"/>
        </w:rPr>
        <w:t>;</w:t>
      </w:r>
    </w:p>
    <w:p w14:paraId="544A1E34"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2.2.2.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đơn</w:t>
      </w:r>
      <w:proofErr w:type="spellEnd"/>
      <w:r w:rsidRPr="008F6317">
        <w:rPr>
          <w:rFonts w:eastAsia="Times New Roman" w:cs="Times New Roman"/>
          <w:sz w:val="28"/>
          <w:szCs w:val="28"/>
        </w:rPr>
        <w:t>;</w:t>
      </w:r>
    </w:p>
    <w:p w14:paraId="3A7588E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2.2.3.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đơn</w:t>
      </w:r>
      <w:proofErr w:type="spellEnd"/>
      <w:r w:rsidRPr="008F6317">
        <w:rPr>
          <w:rFonts w:eastAsia="Times New Roman" w:cs="Times New Roman"/>
          <w:sz w:val="28"/>
          <w:szCs w:val="28"/>
        </w:rPr>
        <w:t>.</w:t>
      </w:r>
    </w:p>
    <w:p w14:paraId="4A12FCB5"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2.3.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nghe</w:t>
      </w:r>
      <w:proofErr w:type="spellEnd"/>
      <w:r w:rsidRPr="008F6317">
        <w:rPr>
          <w:rFonts w:eastAsia="Times New Roman" w:cs="Times New Roman"/>
          <w:b/>
          <w:bCs/>
          <w:sz w:val="28"/>
          <w:szCs w:val="28"/>
        </w:rPr>
        <w:t xml:space="preserve"> (Listening)</w:t>
      </w:r>
    </w:p>
    <w:p w14:paraId="55759B52"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2.3.1. Nghe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mua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sắm</w:t>
      </w:r>
      <w:proofErr w:type="spellEnd"/>
      <w:r w:rsidRPr="008F6317">
        <w:rPr>
          <w:rFonts w:eastAsia="Times New Roman" w:cs="Times New Roman"/>
          <w:sz w:val="28"/>
          <w:szCs w:val="28"/>
        </w:rPr>
        <w:t>;</w:t>
      </w:r>
    </w:p>
    <w:p w14:paraId="1BD48463"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2.3.2.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chọn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đúng</w:t>
      </w:r>
      <w:proofErr w:type="spellEnd"/>
      <w:r w:rsidRPr="008F6317">
        <w:rPr>
          <w:rFonts w:eastAsia="Times New Roman" w:cs="Times New Roman"/>
          <w:sz w:val="28"/>
          <w:szCs w:val="28"/>
        </w:rPr>
        <w:t>.</w:t>
      </w:r>
    </w:p>
    <w:p w14:paraId="42E79D83"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2.4.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nói</w:t>
      </w:r>
      <w:proofErr w:type="spellEnd"/>
      <w:r w:rsidRPr="008F6317">
        <w:rPr>
          <w:rFonts w:eastAsia="Times New Roman" w:cs="Times New Roman"/>
          <w:b/>
          <w:bCs/>
          <w:sz w:val="28"/>
          <w:szCs w:val="28"/>
        </w:rPr>
        <w:t xml:space="preserve"> (Speaking)</w:t>
      </w:r>
    </w:p>
    <w:p w14:paraId="4A92725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2.4.1.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nói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mua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sắm</w:t>
      </w:r>
      <w:proofErr w:type="spellEnd"/>
      <w:r w:rsidRPr="008F6317">
        <w:rPr>
          <w:rFonts w:eastAsia="Times New Roman" w:cs="Times New Roman"/>
          <w:sz w:val="28"/>
          <w:szCs w:val="28"/>
        </w:rPr>
        <w:t>;</w:t>
      </w:r>
    </w:p>
    <w:p w14:paraId="6F3A80C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2.4.2.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lặp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lại</w:t>
      </w:r>
      <w:proofErr w:type="spellEnd"/>
      <w:r w:rsidRPr="008F6317">
        <w:rPr>
          <w:rFonts w:eastAsia="Times New Roman" w:cs="Times New Roman"/>
          <w:sz w:val="28"/>
          <w:szCs w:val="28"/>
        </w:rPr>
        <w:t>;</w:t>
      </w:r>
    </w:p>
    <w:p w14:paraId="326C0D9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2.4.3.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cặp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đôi</w:t>
      </w:r>
      <w:proofErr w:type="spellEnd"/>
      <w:r w:rsidRPr="008F6317">
        <w:rPr>
          <w:rFonts w:eastAsia="Times New Roman" w:cs="Times New Roman"/>
          <w:sz w:val="28"/>
          <w:szCs w:val="28"/>
        </w:rPr>
        <w:t>.</w:t>
      </w:r>
    </w:p>
    <w:p w14:paraId="765240E1"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2.5.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đọc</w:t>
      </w:r>
      <w:proofErr w:type="spellEnd"/>
      <w:r w:rsidRPr="008F6317">
        <w:rPr>
          <w:rFonts w:eastAsia="Times New Roman" w:cs="Times New Roman"/>
          <w:b/>
          <w:bCs/>
          <w:sz w:val="28"/>
          <w:szCs w:val="28"/>
        </w:rPr>
        <w:t xml:space="preserve"> (Reading)</w:t>
      </w:r>
    </w:p>
    <w:p w14:paraId="4C8FEE93"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2.5.1.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My Shopping Day;</w:t>
      </w:r>
    </w:p>
    <w:p w14:paraId="48C05A8A"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2.5.2.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True/False/Not given.</w:t>
      </w:r>
    </w:p>
    <w:p w14:paraId="165E3182"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2.6.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năng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viết</w:t>
      </w:r>
      <w:proofErr w:type="spellEnd"/>
      <w:r w:rsidRPr="008F6317">
        <w:rPr>
          <w:rFonts w:eastAsia="Times New Roman" w:cs="Times New Roman"/>
          <w:b/>
          <w:bCs/>
          <w:sz w:val="28"/>
          <w:szCs w:val="28"/>
        </w:rPr>
        <w:t xml:space="preserve"> (Writing)</w:t>
      </w:r>
    </w:p>
    <w:p w14:paraId="369E05BE" w14:textId="77777777" w:rsidR="00B964C4" w:rsidRPr="008F6317" w:rsidRDefault="00B964C4" w:rsidP="00D461FE">
      <w:pPr>
        <w:spacing w:after="0" w:line="312" w:lineRule="auto"/>
        <w:ind w:firstLine="720"/>
        <w:jc w:val="both"/>
        <w:rPr>
          <w:rFonts w:eastAsia="Times New Roman" w:cs="Times New Roman"/>
          <w:sz w:val="28"/>
          <w:szCs w:val="28"/>
        </w:rPr>
      </w:pP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ngắn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mua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sắm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chợ</w:t>
      </w:r>
      <w:proofErr w:type="spellEnd"/>
      <w:r w:rsidRPr="008F6317">
        <w:rPr>
          <w:rFonts w:eastAsia="Times New Roman" w:cs="Times New Roman"/>
          <w:sz w:val="28"/>
          <w:szCs w:val="28"/>
        </w:rPr>
        <w:t>/</w:t>
      </w:r>
      <w:proofErr w:type="spellStart"/>
      <w:r w:rsidRPr="008F6317">
        <w:rPr>
          <w:rFonts w:eastAsia="Times New Roman" w:cs="Times New Roman"/>
          <w:sz w:val="28"/>
          <w:szCs w:val="28"/>
        </w:rPr>
        <w:t>siêu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tuần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thiểu</w:t>
      </w:r>
      <w:proofErr w:type="spellEnd"/>
      <w:r w:rsidRPr="008F6317">
        <w:rPr>
          <w:rFonts w:eastAsia="Times New Roman" w:cs="Times New Roman"/>
          <w:sz w:val="28"/>
          <w:szCs w:val="28"/>
        </w:rPr>
        <w:t xml:space="preserve"> 80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w:t>
      </w:r>
    </w:p>
    <w:p w14:paraId="674F28BB" w14:textId="77777777" w:rsidR="00B964C4" w:rsidRPr="008F6317" w:rsidRDefault="00B964C4" w:rsidP="00D461FE">
      <w:pPr>
        <w:spacing w:after="0" w:line="312" w:lineRule="auto"/>
        <w:ind w:firstLine="720"/>
        <w:jc w:val="both"/>
        <w:rPr>
          <w:rFonts w:eastAsia="Times New Roman" w:cs="Times New Roman"/>
          <w:sz w:val="28"/>
          <w:szCs w:val="28"/>
        </w:rPr>
      </w:pPr>
      <w:bookmarkStart w:id="135" w:name="bookmark80"/>
      <w:r w:rsidRPr="008F6317">
        <w:rPr>
          <w:rFonts w:eastAsia="Times New Roman" w:cs="Times New Roman"/>
          <w:b/>
          <w:bCs/>
          <w:sz w:val="28"/>
          <w:szCs w:val="28"/>
        </w:rPr>
        <w:t xml:space="preserve">IV. </w:t>
      </w:r>
      <w:proofErr w:type="spellStart"/>
      <w:r w:rsidRPr="008F6317">
        <w:rPr>
          <w:rFonts w:eastAsia="Times New Roman" w:cs="Times New Roman"/>
          <w:b/>
          <w:bCs/>
          <w:sz w:val="28"/>
          <w:szCs w:val="28"/>
        </w:rPr>
        <w:t>Điều</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ki</w:t>
      </w:r>
      <w:bookmarkEnd w:id="135"/>
      <w:r w:rsidRPr="008F6317">
        <w:rPr>
          <w:rFonts w:eastAsia="Times New Roman" w:cs="Times New Roman"/>
          <w:b/>
          <w:bCs/>
          <w:sz w:val="28"/>
          <w:szCs w:val="28"/>
        </w:rPr>
        <w:t>ện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thực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hiện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môn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học</w:t>
      </w:r>
      <w:proofErr w:type="spellEnd"/>
    </w:p>
    <w:p w14:paraId="62DA7E8D" w14:textId="77777777" w:rsidR="00B964C4" w:rsidRPr="008F6317" w:rsidRDefault="00B964C4" w:rsidP="00D461FE">
      <w:pPr>
        <w:spacing w:after="0" w:line="312" w:lineRule="auto"/>
        <w:ind w:firstLine="720"/>
        <w:jc w:val="both"/>
        <w:rPr>
          <w:rFonts w:eastAsia="Times New Roman" w:cs="Times New Roman"/>
          <w:sz w:val="28"/>
          <w:szCs w:val="28"/>
        </w:rPr>
      </w:pPr>
      <w:bookmarkStart w:id="136" w:name="bookmark81"/>
      <w:r w:rsidRPr="008F6317">
        <w:rPr>
          <w:rFonts w:eastAsia="Times New Roman" w:cs="Times New Roman"/>
          <w:b/>
          <w:bCs/>
          <w:sz w:val="28"/>
          <w:szCs w:val="28"/>
        </w:rPr>
        <w:t xml:space="preserve">1. </w:t>
      </w:r>
      <w:proofErr w:type="spellStart"/>
      <w:r w:rsidRPr="008F6317">
        <w:rPr>
          <w:rFonts w:eastAsia="Times New Roman" w:cs="Times New Roman"/>
          <w:b/>
          <w:bCs/>
          <w:sz w:val="28"/>
          <w:szCs w:val="28"/>
        </w:rPr>
        <w:t>Phòng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học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chuyên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môn</w:t>
      </w:r>
      <w:proofErr w:type="spellEnd"/>
      <w:r w:rsidRPr="008F6317">
        <w:rPr>
          <w:rFonts w:eastAsia="Times New Roman" w:cs="Times New Roman"/>
          <w:b/>
          <w:bCs/>
          <w:sz w:val="28"/>
          <w:szCs w:val="28"/>
        </w:rPr>
        <w:t>/</w:t>
      </w:r>
      <w:proofErr w:type="spellStart"/>
      <w:r w:rsidRPr="008F6317">
        <w:rPr>
          <w:rFonts w:eastAsia="Times New Roman" w:cs="Times New Roman"/>
          <w:b/>
          <w:bCs/>
          <w:sz w:val="28"/>
          <w:szCs w:val="28"/>
        </w:rPr>
        <w:t>nhà</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xưởng</w:t>
      </w:r>
      <w:bookmarkEnd w:id="136"/>
      <w:proofErr w:type="spellEnd"/>
    </w:p>
    <w:p w14:paraId="7335C14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lastRenderedPageBreak/>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đèn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sáng</w:t>
      </w:r>
      <w:proofErr w:type="spellEnd"/>
      <w:r w:rsidRPr="008F6317">
        <w:rPr>
          <w:rFonts w:eastAsia="Times New Roman" w:cs="Times New Roman"/>
          <w:sz w:val="28"/>
          <w:szCs w:val="28"/>
        </w:rPr>
        <w:t>;</w:t>
      </w:r>
    </w:p>
    <w:p w14:paraId="7044F41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Bàn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ghế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w:t>
      </w:r>
    </w:p>
    <w:p w14:paraId="2055302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Bàn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ghế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bút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bảng</w:t>
      </w:r>
      <w:proofErr w:type="spellEnd"/>
      <w:r w:rsidRPr="008F6317">
        <w:rPr>
          <w:rFonts w:eastAsia="Times New Roman" w:cs="Times New Roman"/>
          <w:sz w:val="28"/>
          <w:szCs w:val="28"/>
        </w:rPr>
        <w:t>).</w:t>
      </w:r>
    </w:p>
    <w:p w14:paraId="7F265177" w14:textId="77777777" w:rsidR="00B964C4" w:rsidRPr="008F6317" w:rsidRDefault="00B964C4" w:rsidP="00D461FE">
      <w:pPr>
        <w:spacing w:after="0" w:line="312" w:lineRule="auto"/>
        <w:ind w:firstLine="720"/>
        <w:jc w:val="both"/>
        <w:rPr>
          <w:rFonts w:eastAsia="Times New Roman" w:cs="Times New Roman"/>
          <w:sz w:val="28"/>
          <w:szCs w:val="28"/>
        </w:rPr>
      </w:pPr>
      <w:bookmarkStart w:id="137" w:name="bookmark82"/>
      <w:r w:rsidRPr="008F6317">
        <w:rPr>
          <w:rFonts w:eastAsia="Times New Roman" w:cs="Times New Roman"/>
          <w:b/>
          <w:bCs/>
          <w:sz w:val="28"/>
          <w:szCs w:val="28"/>
        </w:rPr>
        <w:t xml:space="preserve">2. Trang </w:t>
      </w:r>
      <w:proofErr w:type="spellStart"/>
      <w:r w:rsidRPr="008F6317">
        <w:rPr>
          <w:rFonts w:eastAsia="Times New Roman" w:cs="Times New Roman"/>
          <w:b/>
          <w:bCs/>
          <w:sz w:val="28"/>
          <w:szCs w:val="28"/>
        </w:rPr>
        <w:t>thiết</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bị</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máy</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móc</w:t>
      </w:r>
      <w:bookmarkEnd w:id="137"/>
      <w:proofErr w:type="spellEnd"/>
    </w:p>
    <w:p w14:paraId="7C102CA0" w14:textId="77777777" w:rsidR="00B964C4" w:rsidRPr="008F6317" w:rsidRDefault="00B964C4" w:rsidP="00D461FE">
      <w:pPr>
        <w:spacing w:after="0" w:line="312" w:lineRule="auto"/>
        <w:ind w:firstLine="720"/>
        <w:jc w:val="both"/>
        <w:rPr>
          <w:rFonts w:eastAsia="Times New Roman" w:cs="Times New Roman"/>
          <w:sz w:val="28"/>
          <w:szCs w:val="28"/>
        </w:rPr>
      </w:pP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âm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thanh</w:t>
      </w:r>
      <w:proofErr w:type="spellEnd"/>
      <w:r w:rsidRPr="008F6317">
        <w:rPr>
          <w:rFonts w:eastAsia="Times New Roman" w:cs="Times New Roman"/>
          <w:sz w:val="28"/>
          <w:szCs w:val="28"/>
        </w:rPr>
        <w:t>.</w:t>
      </w:r>
    </w:p>
    <w:p w14:paraId="138CF3A2" w14:textId="77777777" w:rsidR="00B964C4" w:rsidRPr="008F6317" w:rsidRDefault="00B964C4" w:rsidP="00D461FE">
      <w:pPr>
        <w:spacing w:after="0" w:line="312" w:lineRule="auto"/>
        <w:ind w:firstLine="720"/>
        <w:jc w:val="both"/>
        <w:rPr>
          <w:rFonts w:eastAsia="Times New Roman" w:cs="Times New Roman"/>
          <w:sz w:val="28"/>
          <w:szCs w:val="28"/>
        </w:rPr>
      </w:pPr>
      <w:bookmarkStart w:id="138" w:name="bookmark83"/>
      <w:r w:rsidRPr="008F6317">
        <w:rPr>
          <w:rFonts w:eastAsia="Times New Roman" w:cs="Times New Roman"/>
          <w:b/>
          <w:bCs/>
          <w:sz w:val="28"/>
          <w:szCs w:val="28"/>
        </w:rPr>
        <w:t xml:space="preserve">3. Học </w:t>
      </w:r>
      <w:proofErr w:type="spellStart"/>
      <w:r w:rsidRPr="008F6317">
        <w:rPr>
          <w:rFonts w:eastAsia="Times New Roman" w:cs="Times New Roman"/>
          <w:b/>
          <w:bCs/>
          <w:sz w:val="28"/>
          <w:szCs w:val="28"/>
        </w:rPr>
        <w:t>liệu</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dụng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cụ</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nguyên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vật</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liệu</w:t>
      </w:r>
      <w:bookmarkEnd w:id="138"/>
      <w:proofErr w:type="spellEnd"/>
    </w:p>
    <w:p w14:paraId="216B4AEC" w14:textId="77777777" w:rsidR="00B964C4" w:rsidRPr="008F6317" w:rsidRDefault="00B964C4" w:rsidP="00D461FE">
      <w:pPr>
        <w:spacing w:after="0" w:line="312" w:lineRule="auto"/>
        <w:ind w:firstLine="720"/>
        <w:jc w:val="both"/>
        <w:rPr>
          <w:rFonts w:eastAsia="Times New Roman" w:cs="Times New Roman"/>
          <w:sz w:val="28"/>
          <w:szCs w:val="28"/>
        </w:rPr>
      </w:pP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dùng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hỗ</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giảng</w:t>
      </w:r>
      <w:proofErr w:type="spellEnd"/>
      <w:r w:rsidRPr="008F6317">
        <w:rPr>
          <w:rFonts w:eastAsia="Times New Roman" w:cs="Times New Roman"/>
          <w:sz w:val="28"/>
          <w:szCs w:val="28"/>
        </w:rPr>
        <w:t>.</w:t>
      </w:r>
    </w:p>
    <w:p w14:paraId="2C25F4A3" w14:textId="77777777" w:rsidR="00B964C4" w:rsidRPr="008F6317" w:rsidRDefault="00B964C4" w:rsidP="00D461FE">
      <w:pPr>
        <w:spacing w:after="0" w:line="312" w:lineRule="auto"/>
        <w:ind w:firstLine="720"/>
        <w:jc w:val="both"/>
        <w:rPr>
          <w:rFonts w:eastAsia="Times New Roman" w:cs="Times New Roman"/>
          <w:sz w:val="28"/>
          <w:szCs w:val="28"/>
        </w:rPr>
      </w:pPr>
      <w:bookmarkStart w:id="139" w:name="bookmark84"/>
      <w:r w:rsidRPr="008F6317">
        <w:rPr>
          <w:rFonts w:eastAsia="Times New Roman" w:cs="Times New Roman"/>
          <w:b/>
          <w:bCs/>
          <w:sz w:val="28"/>
          <w:szCs w:val="28"/>
        </w:rPr>
        <w:t xml:space="preserve">4. Các </w:t>
      </w:r>
      <w:proofErr w:type="spellStart"/>
      <w:r w:rsidRPr="008F6317">
        <w:rPr>
          <w:rFonts w:eastAsia="Times New Roman" w:cs="Times New Roman"/>
          <w:b/>
          <w:bCs/>
          <w:sz w:val="28"/>
          <w:szCs w:val="28"/>
        </w:rPr>
        <w:t>điều</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kiện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khác</w:t>
      </w:r>
      <w:bookmarkEnd w:id="139"/>
      <w:proofErr w:type="spellEnd"/>
    </w:p>
    <w:p w14:paraId="4726CDD5" w14:textId="77777777" w:rsidR="00B964C4" w:rsidRPr="008F6317" w:rsidRDefault="00B964C4" w:rsidP="00D461FE">
      <w:pPr>
        <w:spacing w:after="0" w:line="312" w:lineRule="auto"/>
        <w:ind w:firstLine="720"/>
        <w:jc w:val="both"/>
        <w:rPr>
          <w:rFonts w:eastAsia="Times New Roman" w:cs="Times New Roman"/>
          <w:sz w:val="28"/>
          <w:szCs w:val="28"/>
        </w:rPr>
      </w:pPr>
      <w:proofErr w:type="spellStart"/>
      <w:r w:rsidRPr="008F6317">
        <w:rPr>
          <w:rFonts w:eastAsia="Times New Roman" w:cs="Times New Roman"/>
          <w:sz w:val="28"/>
          <w:szCs w:val="28"/>
        </w:rPr>
        <w:t>Khuyến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nhìn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tuyến</w:t>
      </w:r>
      <w:proofErr w:type="spellEnd"/>
      <w:r w:rsidRPr="008F6317">
        <w:rPr>
          <w:rFonts w:eastAsia="Times New Roman" w:cs="Times New Roman"/>
          <w:sz w:val="28"/>
          <w:szCs w:val="28"/>
        </w:rPr>
        <w:t>.</w:t>
      </w:r>
    </w:p>
    <w:p w14:paraId="36B33C32"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V. </w:t>
      </w:r>
      <w:proofErr w:type="spellStart"/>
      <w:r w:rsidRPr="008F6317">
        <w:rPr>
          <w:rFonts w:eastAsia="Times New Roman" w:cs="Times New Roman"/>
          <w:b/>
          <w:bCs/>
          <w:sz w:val="28"/>
          <w:szCs w:val="28"/>
        </w:rPr>
        <w:t>Nội</w:t>
      </w:r>
      <w:proofErr w:type="spellEnd"/>
      <w:r w:rsidRPr="008F6317">
        <w:rPr>
          <w:rFonts w:eastAsia="Times New Roman" w:cs="Times New Roman"/>
          <w:b/>
          <w:bCs/>
          <w:sz w:val="28"/>
          <w:szCs w:val="28"/>
        </w:rPr>
        <w:t xml:space="preserve"> dung </w:t>
      </w:r>
      <w:proofErr w:type="spellStart"/>
      <w:r w:rsidRPr="008F6317">
        <w:rPr>
          <w:rFonts w:eastAsia="Times New Roman" w:cs="Times New Roman"/>
          <w:b/>
          <w:bCs/>
          <w:sz w:val="28"/>
          <w:szCs w:val="28"/>
        </w:rPr>
        <w:t>và</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phương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pháp</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đánh</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giá</w:t>
      </w:r>
      <w:proofErr w:type="spellEnd"/>
    </w:p>
    <w:p w14:paraId="15191F83" w14:textId="77777777" w:rsidR="00B964C4" w:rsidRPr="008F6317" w:rsidRDefault="00B964C4" w:rsidP="00D461FE">
      <w:pPr>
        <w:spacing w:after="0" w:line="312" w:lineRule="auto"/>
        <w:ind w:firstLine="720"/>
        <w:jc w:val="both"/>
        <w:rPr>
          <w:rFonts w:eastAsia="Times New Roman" w:cs="Times New Roman"/>
          <w:sz w:val="28"/>
          <w:szCs w:val="28"/>
        </w:rPr>
      </w:pPr>
      <w:bookmarkStart w:id="140" w:name="bookmark85"/>
      <w:r w:rsidRPr="008F6317">
        <w:rPr>
          <w:rFonts w:eastAsia="Times New Roman" w:cs="Times New Roman"/>
          <w:b/>
          <w:bCs/>
          <w:sz w:val="28"/>
          <w:szCs w:val="28"/>
        </w:rPr>
        <w:t xml:space="preserve">1. </w:t>
      </w:r>
      <w:proofErr w:type="spellStart"/>
      <w:r w:rsidRPr="008F6317">
        <w:rPr>
          <w:rFonts w:eastAsia="Times New Roman" w:cs="Times New Roman"/>
          <w:b/>
          <w:bCs/>
          <w:sz w:val="28"/>
          <w:szCs w:val="28"/>
        </w:rPr>
        <w:t>Nội</w:t>
      </w:r>
      <w:proofErr w:type="spellEnd"/>
      <w:r w:rsidRPr="008F6317">
        <w:rPr>
          <w:rFonts w:eastAsia="Times New Roman" w:cs="Times New Roman"/>
          <w:b/>
          <w:bCs/>
          <w:sz w:val="28"/>
          <w:szCs w:val="28"/>
        </w:rPr>
        <w:t xml:space="preserve"> dung</w:t>
      </w:r>
      <w:bookmarkEnd w:id="140"/>
    </w:p>
    <w:p w14:paraId="7FDA93CB"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1.1. </w:t>
      </w:r>
      <w:proofErr w:type="spellStart"/>
      <w:r w:rsidRPr="008F6317">
        <w:rPr>
          <w:rFonts w:eastAsia="Times New Roman" w:cs="Times New Roman"/>
          <w:sz w:val="28"/>
          <w:szCs w:val="28"/>
        </w:rPr>
        <w:t>Kiến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Các </w:t>
      </w:r>
      <w:proofErr w:type="spellStart"/>
      <w:r w:rsidRPr="008F6317">
        <w:rPr>
          <w:rFonts w:eastAsia="Times New Roman" w:cs="Times New Roman"/>
          <w:sz w:val="28"/>
          <w:szCs w:val="28"/>
        </w:rPr>
        <w:t>kiến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trúc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w:t>
      </w:r>
    </w:p>
    <w:p w14:paraId="7F64BD3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1.2.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kỹ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w:t>
      </w:r>
    </w:p>
    <w:p w14:paraId="56BBEB87"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Nghe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tin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bè</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biệt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mua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sắm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yêu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cầu</w:t>
      </w:r>
      <w:proofErr w:type="spellEnd"/>
      <w:r w:rsidRPr="008F6317">
        <w:rPr>
          <w:rFonts w:eastAsia="Times New Roman" w:cs="Times New Roman"/>
          <w:sz w:val="28"/>
          <w:szCs w:val="28"/>
        </w:rPr>
        <w:t>.</w:t>
      </w:r>
    </w:p>
    <w:p w14:paraId="02478053"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nói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biệt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phẩm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thói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quen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mua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sắm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yêu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cầu</w:t>
      </w:r>
      <w:proofErr w:type="spellEnd"/>
      <w:r w:rsidRPr="008F6317">
        <w:rPr>
          <w:rFonts w:eastAsia="Times New Roman" w:cs="Times New Roman"/>
          <w:sz w:val="28"/>
          <w:szCs w:val="28"/>
        </w:rPr>
        <w:t>.</w:t>
      </w:r>
    </w:p>
    <w:p w14:paraId="0C12A14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đại</w:t>
      </w:r>
      <w:proofErr w:type="spellEnd"/>
      <w:r w:rsidRPr="008F6317">
        <w:rPr>
          <w:rFonts w:eastAsia="Times New Roman" w:cs="Times New Roman"/>
          <w:sz w:val="28"/>
          <w:szCs w:val="28"/>
        </w:rPr>
        <w:t xml:space="preserve"> ý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tin chi </w:t>
      </w:r>
      <w:proofErr w:type="spellStart"/>
      <w:r w:rsidRPr="008F6317">
        <w:rPr>
          <w:rFonts w:eastAsia="Times New Roman" w:cs="Times New Roman"/>
          <w:sz w:val="28"/>
          <w:szCs w:val="28"/>
        </w:rPr>
        <w:t>tiết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ngắn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yêu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cầu</w:t>
      </w:r>
      <w:proofErr w:type="spellEnd"/>
      <w:r w:rsidRPr="008F6317">
        <w:rPr>
          <w:rFonts w:eastAsia="Times New Roman" w:cs="Times New Roman"/>
          <w:sz w:val="28"/>
          <w:szCs w:val="28"/>
        </w:rPr>
        <w:t>.</w:t>
      </w:r>
    </w:p>
    <w:p w14:paraId="41C30D2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ngắn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nhau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yêu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cầu</w:t>
      </w:r>
      <w:proofErr w:type="spellEnd"/>
      <w:r w:rsidRPr="008F6317">
        <w:rPr>
          <w:rFonts w:eastAsia="Times New Roman" w:cs="Times New Roman"/>
          <w:sz w:val="28"/>
          <w:szCs w:val="28"/>
        </w:rPr>
        <w:t>.</w:t>
      </w:r>
    </w:p>
    <w:p w14:paraId="72DD27AA"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1.3.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nhóm</w:t>
      </w:r>
      <w:proofErr w:type="spellEnd"/>
      <w:r w:rsidRPr="008F6317">
        <w:rPr>
          <w:rFonts w:eastAsia="Times New Roman" w:cs="Times New Roman"/>
          <w:sz w:val="28"/>
          <w:szCs w:val="28"/>
        </w:rPr>
        <w:t>.</w:t>
      </w:r>
    </w:p>
    <w:p w14:paraId="29479BBF" w14:textId="77777777" w:rsidR="00B964C4" w:rsidRPr="008F6317" w:rsidRDefault="00B964C4" w:rsidP="00D461FE">
      <w:pPr>
        <w:spacing w:after="0" w:line="312" w:lineRule="auto"/>
        <w:ind w:firstLine="720"/>
        <w:jc w:val="both"/>
        <w:rPr>
          <w:rFonts w:eastAsia="Times New Roman" w:cs="Times New Roman"/>
          <w:sz w:val="28"/>
          <w:szCs w:val="28"/>
        </w:rPr>
      </w:pPr>
      <w:bookmarkStart w:id="141" w:name="bookmark86"/>
      <w:r w:rsidRPr="008F6317">
        <w:rPr>
          <w:rFonts w:eastAsia="Times New Roman" w:cs="Times New Roman"/>
          <w:b/>
          <w:bCs/>
          <w:sz w:val="28"/>
          <w:szCs w:val="28"/>
        </w:rPr>
        <w:t xml:space="preserve">2. Phương </w:t>
      </w:r>
      <w:proofErr w:type="spellStart"/>
      <w:r w:rsidRPr="008F6317">
        <w:rPr>
          <w:rFonts w:eastAsia="Times New Roman" w:cs="Times New Roman"/>
          <w:b/>
          <w:bCs/>
          <w:sz w:val="28"/>
          <w:szCs w:val="28"/>
        </w:rPr>
        <w:t>pháp</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đánh</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giá</w:t>
      </w:r>
      <w:bookmarkEnd w:id="141"/>
      <w:proofErr w:type="spellEnd"/>
    </w:p>
    <w:p w14:paraId="3B2EB2F2" w14:textId="77777777" w:rsidR="00B964C4" w:rsidRPr="008F6317" w:rsidRDefault="00B964C4" w:rsidP="00D461FE">
      <w:pPr>
        <w:spacing w:after="0" w:line="312" w:lineRule="auto"/>
        <w:ind w:firstLine="720"/>
        <w:jc w:val="both"/>
        <w:rPr>
          <w:rFonts w:eastAsia="Times New Roman" w:cs="Times New Roman"/>
          <w:sz w:val="28"/>
          <w:szCs w:val="28"/>
        </w:rPr>
      </w:pP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tại</w:t>
      </w:r>
      <w:proofErr w:type="spellEnd"/>
      <w:r w:rsidRPr="008F6317">
        <w:rPr>
          <w:rFonts w:eastAsia="Times New Roman" w:cs="Times New Roman"/>
          <w:sz w:val="28"/>
          <w:szCs w:val="28"/>
        </w:rPr>
        <w:t xml:space="preserve"> Thông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09/2017/TT-BLĐTBXH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13 </w:t>
      </w:r>
      <w:proofErr w:type="spellStart"/>
      <w:r w:rsidRPr="008F6317">
        <w:rPr>
          <w:rFonts w:eastAsia="Times New Roman" w:cs="Times New Roman"/>
          <w:sz w:val="28"/>
          <w:szCs w:val="28"/>
        </w:rPr>
        <w:t>tháng</w:t>
      </w:r>
      <w:proofErr w:type="spellEnd"/>
      <w:r w:rsidRPr="008F6317">
        <w:rPr>
          <w:rFonts w:eastAsia="Times New Roman" w:cs="Times New Roman"/>
          <w:sz w:val="28"/>
          <w:szCs w:val="28"/>
        </w:rPr>
        <w:t xml:space="preserve"> 3 </w:t>
      </w:r>
      <w:proofErr w:type="spellStart"/>
      <w:r w:rsidRPr="008F6317">
        <w:rPr>
          <w:rFonts w:eastAsia="Times New Roman" w:cs="Times New Roman"/>
          <w:sz w:val="28"/>
          <w:szCs w:val="28"/>
        </w:rPr>
        <w:t>năm</w:t>
      </w:r>
      <w:proofErr w:type="spellEnd"/>
      <w:r w:rsidRPr="008F6317">
        <w:rPr>
          <w:rFonts w:eastAsia="Times New Roman" w:cs="Times New Roman"/>
          <w:sz w:val="28"/>
          <w:szCs w:val="28"/>
        </w:rPr>
        <w:t xml:space="preserve"> 2017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Lao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 Thương </w:t>
      </w:r>
      <w:proofErr w:type="spellStart"/>
      <w:r w:rsidRPr="008F6317">
        <w:rPr>
          <w:rFonts w:eastAsia="Times New Roman" w:cs="Times New Roman"/>
          <w:sz w:val="28"/>
          <w:szCs w:val="28"/>
        </w:rPr>
        <w:t>binh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đào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lastRenderedPageBreak/>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đẳng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lũy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mô-đun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w:t>
      </w:r>
      <w:proofErr w:type="spellEnd"/>
      <w:r w:rsidRPr="008F6317">
        <w:rPr>
          <w:rFonts w:eastAsia="Times New Roman" w:cs="Times New Roman"/>
          <w:sz w:val="28"/>
          <w:szCs w:val="28"/>
        </w:rPr>
        <w:t>.</w:t>
      </w:r>
    </w:p>
    <w:p w14:paraId="0993CF7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Phương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đào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nói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luận</w:t>
      </w:r>
      <w:proofErr w:type="spellEnd"/>
      <w:r w:rsidRPr="008F6317">
        <w:rPr>
          <w:rFonts w:eastAsia="Times New Roman" w:cs="Times New Roman"/>
          <w:sz w:val="28"/>
          <w:szCs w:val="28"/>
        </w:rPr>
        <w:t>.</w:t>
      </w:r>
    </w:p>
    <w:p w14:paraId="068B1B7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VI. </w:t>
      </w:r>
      <w:proofErr w:type="spellStart"/>
      <w:r w:rsidRPr="008F6317">
        <w:rPr>
          <w:rFonts w:eastAsia="Times New Roman" w:cs="Times New Roman"/>
          <w:b/>
          <w:bCs/>
          <w:sz w:val="28"/>
          <w:szCs w:val="28"/>
        </w:rPr>
        <w:t>Hướng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dẫn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thực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hiện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môn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học</w:t>
      </w:r>
      <w:proofErr w:type="spellEnd"/>
    </w:p>
    <w:p w14:paraId="21A97B26" w14:textId="77777777" w:rsidR="00B964C4" w:rsidRPr="008F6317" w:rsidRDefault="00B964C4" w:rsidP="00D461FE">
      <w:pPr>
        <w:spacing w:after="0" w:line="312" w:lineRule="auto"/>
        <w:ind w:firstLine="720"/>
        <w:jc w:val="both"/>
        <w:rPr>
          <w:rFonts w:eastAsia="Times New Roman" w:cs="Times New Roman"/>
          <w:sz w:val="28"/>
          <w:szCs w:val="28"/>
        </w:rPr>
      </w:pPr>
      <w:bookmarkStart w:id="142" w:name="bookmark87"/>
      <w:r w:rsidRPr="008F6317">
        <w:rPr>
          <w:rFonts w:eastAsia="Times New Roman" w:cs="Times New Roman"/>
          <w:b/>
          <w:bCs/>
          <w:sz w:val="28"/>
          <w:szCs w:val="28"/>
        </w:rPr>
        <w:t xml:space="preserve">1. Phạm vi </w:t>
      </w:r>
      <w:proofErr w:type="spellStart"/>
      <w:r w:rsidRPr="008F6317">
        <w:rPr>
          <w:rFonts w:eastAsia="Times New Roman" w:cs="Times New Roman"/>
          <w:b/>
          <w:bCs/>
          <w:sz w:val="28"/>
          <w:szCs w:val="28"/>
        </w:rPr>
        <w:t>áp</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dụng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môn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học</w:t>
      </w:r>
      <w:bookmarkEnd w:id="142"/>
      <w:proofErr w:type="spellEnd"/>
    </w:p>
    <w:p w14:paraId="7DE62F40" w14:textId="77777777" w:rsidR="00B964C4" w:rsidRPr="008F6317" w:rsidRDefault="00B964C4" w:rsidP="00D461FE">
      <w:pPr>
        <w:spacing w:after="0" w:line="312" w:lineRule="auto"/>
        <w:ind w:firstLine="720"/>
        <w:jc w:val="both"/>
        <w:rPr>
          <w:rFonts w:eastAsia="Times New Roman" w:cs="Times New Roman"/>
          <w:sz w:val="28"/>
          <w:szCs w:val="28"/>
        </w:rPr>
      </w:pP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Tiếng</w:t>
      </w:r>
      <w:proofErr w:type="spellEnd"/>
      <w:r w:rsidRPr="008F6317">
        <w:rPr>
          <w:rFonts w:eastAsia="Times New Roman" w:cs="Times New Roman"/>
          <w:sz w:val="28"/>
          <w:szCs w:val="28"/>
        </w:rPr>
        <w:t xml:space="preserve"> Anh </w:t>
      </w:r>
      <w:proofErr w:type="spellStart"/>
      <w:r w:rsidRPr="008F6317">
        <w:rPr>
          <w:rFonts w:eastAsia="Times New Roman" w:cs="Times New Roman"/>
          <w:sz w:val="28"/>
          <w:szCs w:val="28"/>
        </w:rPr>
        <w:t>là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bắt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buộc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thuộc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đào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đẳng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Tùy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đào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chọn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Tiếng</w:t>
      </w:r>
      <w:proofErr w:type="spellEnd"/>
      <w:r w:rsidRPr="008F6317">
        <w:rPr>
          <w:rFonts w:eastAsia="Times New Roman" w:cs="Times New Roman"/>
          <w:sz w:val="28"/>
          <w:szCs w:val="28"/>
        </w:rPr>
        <w:t xml:space="preserve"> Anh </w:t>
      </w:r>
      <w:proofErr w:type="spellStart"/>
      <w:r w:rsidRPr="008F6317">
        <w:rPr>
          <w:rFonts w:eastAsia="Times New Roman" w:cs="Times New Roman"/>
          <w:sz w:val="28"/>
          <w:szCs w:val="28"/>
        </w:rPr>
        <w:t>hoặc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Lao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 Thương </w:t>
      </w:r>
      <w:proofErr w:type="spellStart"/>
      <w:r w:rsidRPr="008F6317">
        <w:rPr>
          <w:rFonts w:eastAsia="Times New Roman" w:cs="Times New Roman"/>
          <w:sz w:val="28"/>
          <w:szCs w:val="28"/>
        </w:rPr>
        <w:t>binh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dạy</w:t>
      </w:r>
      <w:proofErr w:type="spellEnd"/>
      <w:r w:rsidRPr="008F6317">
        <w:rPr>
          <w:rFonts w:eastAsia="Times New Roman" w:cs="Times New Roman"/>
          <w:sz w:val="28"/>
          <w:szCs w:val="28"/>
        </w:rPr>
        <w:t>.</w:t>
      </w:r>
    </w:p>
    <w:p w14:paraId="02AFB146" w14:textId="77777777" w:rsidR="00B964C4" w:rsidRPr="008F6317" w:rsidRDefault="00B964C4" w:rsidP="00D461FE">
      <w:pPr>
        <w:spacing w:after="0" w:line="312" w:lineRule="auto"/>
        <w:ind w:firstLine="720"/>
        <w:jc w:val="both"/>
        <w:rPr>
          <w:rFonts w:eastAsia="Times New Roman" w:cs="Times New Roman"/>
          <w:sz w:val="28"/>
          <w:szCs w:val="28"/>
        </w:rPr>
      </w:pPr>
      <w:bookmarkStart w:id="143" w:name="bookmark88"/>
      <w:r w:rsidRPr="008F6317">
        <w:rPr>
          <w:rFonts w:eastAsia="Times New Roman" w:cs="Times New Roman"/>
          <w:b/>
          <w:bCs/>
          <w:sz w:val="28"/>
          <w:szCs w:val="28"/>
        </w:rPr>
        <w:t xml:space="preserve">2. </w:t>
      </w:r>
      <w:proofErr w:type="spellStart"/>
      <w:r w:rsidRPr="008F6317">
        <w:rPr>
          <w:rFonts w:eastAsia="Times New Roman" w:cs="Times New Roman"/>
          <w:b/>
          <w:bCs/>
          <w:sz w:val="28"/>
          <w:szCs w:val="28"/>
        </w:rPr>
        <w:t>Miễn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trừ</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bảo</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lưu</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kết</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quả</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học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tập</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môn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học</w:t>
      </w:r>
      <w:bookmarkEnd w:id="143"/>
      <w:proofErr w:type="spellEnd"/>
    </w:p>
    <w:p w14:paraId="29308A32"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a) </w:t>
      </w:r>
      <w:proofErr w:type="spellStart"/>
      <w:r w:rsidRPr="008F6317">
        <w:rPr>
          <w:rFonts w:eastAsia="Times New Roman" w:cs="Times New Roman"/>
          <w:sz w:val="28"/>
          <w:szCs w:val="28"/>
        </w:rPr>
        <w:t>Miễn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thúc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Tiếng</w:t>
      </w:r>
      <w:proofErr w:type="spellEnd"/>
      <w:r w:rsidRPr="008F6317">
        <w:rPr>
          <w:rFonts w:eastAsia="Times New Roman" w:cs="Times New Roman"/>
          <w:sz w:val="28"/>
          <w:szCs w:val="28"/>
        </w:rPr>
        <w:t xml:space="preserve"> Anh</w:t>
      </w:r>
    </w:p>
    <w:p w14:paraId="463269BF" w14:textId="77777777" w:rsidR="00B964C4" w:rsidRPr="008F6317" w:rsidRDefault="00B964C4" w:rsidP="00D461FE">
      <w:pPr>
        <w:spacing w:after="0" w:line="312" w:lineRule="auto"/>
        <w:ind w:firstLine="720"/>
        <w:jc w:val="both"/>
        <w:rPr>
          <w:rFonts w:eastAsia="Times New Roman" w:cs="Times New Roman"/>
          <w:sz w:val="28"/>
          <w:szCs w:val="28"/>
        </w:rPr>
      </w:pP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thúc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Tiếng</w:t>
      </w:r>
      <w:proofErr w:type="spellEnd"/>
      <w:r w:rsidRPr="008F6317">
        <w:rPr>
          <w:rFonts w:eastAsia="Times New Roman" w:cs="Times New Roman"/>
          <w:sz w:val="28"/>
          <w:szCs w:val="28"/>
        </w:rPr>
        <w:t xml:space="preserve"> Anh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sau</w:t>
      </w:r>
      <w:proofErr w:type="spellEnd"/>
      <w:r w:rsidRPr="008F6317">
        <w:rPr>
          <w:rFonts w:eastAsia="Times New Roman" w:cs="Times New Roman"/>
          <w:sz w:val="28"/>
          <w:szCs w:val="28"/>
        </w:rPr>
        <w:t>:</w:t>
      </w:r>
    </w:p>
    <w:p w14:paraId="170F9D1B"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Tiếng</w:t>
      </w:r>
      <w:proofErr w:type="spellEnd"/>
      <w:r w:rsidRPr="008F6317">
        <w:rPr>
          <w:rFonts w:eastAsia="Times New Roman" w:cs="Times New Roman"/>
          <w:sz w:val="28"/>
          <w:szCs w:val="28"/>
        </w:rPr>
        <w:t xml:space="preserve"> Anh </w:t>
      </w:r>
      <w:proofErr w:type="spellStart"/>
      <w:r w:rsidRPr="008F6317">
        <w:rPr>
          <w:rFonts w:eastAsia="Times New Roman" w:cs="Times New Roman"/>
          <w:sz w:val="28"/>
          <w:szCs w:val="28"/>
        </w:rPr>
        <w:t>Bậc</w:t>
      </w:r>
      <w:proofErr w:type="spellEnd"/>
      <w:r w:rsidRPr="008F6317">
        <w:rPr>
          <w:rFonts w:eastAsia="Times New Roman" w:cs="Times New Roman"/>
          <w:sz w:val="28"/>
          <w:szCs w:val="28"/>
        </w:rPr>
        <w:t xml:space="preserve"> 2 </w:t>
      </w:r>
      <w:proofErr w:type="spellStart"/>
      <w:r w:rsidRPr="008F6317">
        <w:rPr>
          <w:rFonts w:eastAsia="Times New Roman" w:cs="Times New Roman"/>
          <w:sz w:val="28"/>
          <w:szCs w:val="28"/>
        </w:rPr>
        <w:t>trở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Khung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6 </w:t>
      </w:r>
      <w:proofErr w:type="spellStart"/>
      <w:r w:rsidRPr="008F6317">
        <w:rPr>
          <w:rFonts w:eastAsia="Times New Roman" w:cs="Times New Roman"/>
          <w:sz w:val="28"/>
          <w:szCs w:val="28"/>
        </w:rPr>
        <w:t>bậc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dùng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Việt Nam;</w:t>
      </w:r>
    </w:p>
    <w:p w14:paraId="4D0ACAA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Tiếng</w:t>
      </w:r>
      <w:proofErr w:type="spellEnd"/>
      <w:r w:rsidRPr="008F6317">
        <w:rPr>
          <w:rFonts w:eastAsia="Times New Roman" w:cs="Times New Roman"/>
          <w:sz w:val="28"/>
          <w:szCs w:val="28"/>
        </w:rPr>
        <w:t xml:space="preserve"> Anh </w:t>
      </w:r>
      <w:proofErr w:type="spellStart"/>
      <w:r w:rsidRPr="008F6317">
        <w:rPr>
          <w:rFonts w:eastAsia="Times New Roman" w:cs="Times New Roman"/>
          <w:sz w:val="28"/>
          <w:szCs w:val="28"/>
        </w:rPr>
        <w:t>tương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w:t>
      </w:r>
      <w:proofErr w:type="spellEnd"/>
      <w:r w:rsidRPr="008F6317">
        <w:rPr>
          <w:rFonts w:eastAsia="Times New Roman" w:cs="Times New Roman"/>
          <w:sz w:val="28"/>
          <w:szCs w:val="28"/>
        </w:rPr>
        <w:t xml:space="preserve"> A2 </w:t>
      </w:r>
      <w:proofErr w:type="spellStart"/>
      <w:r w:rsidRPr="008F6317">
        <w:rPr>
          <w:rFonts w:eastAsia="Times New Roman" w:cs="Times New Roman"/>
          <w:sz w:val="28"/>
          <w:szCs w:val="28"/>
        </w:rPr>
        <w:t>trở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Khung </w:t>
      </w:r>
      <w:proofErr w:type="spellStart"/>
      <w:r w:rsidRPr="008F6317">
        <w:rPr>
          <w:rFonts w:eastAsia="Times New Roman" w:cs="Times New Roman"/>
          <w:sz w:val="28"/>
          <w:szCs w:val="28"/>
        </w:rPr>
        <w:t>tham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chung</w:t>
      </w:r>
      <w:proofErr w:type="spellEnd"/>
      <w:r w:rsidRPr="008F6317">
        <w:rPr>
          <w:rFonts w:eastAsia="Times New Roman" w:cs="Times New Roman"/>
          <w:sz w:val="28"/>
          <w:szCs w:val="28"/>
        </w:rPr>
        <w:t xml:space="preserve"> Châu </w:t>
      </w:r>
      <w:proofErr w:type="spellStart"/>
      <w:r w:rsidRPr="008F6317">
        <w:rPr>
          <w:rFonts w:eastAsia="Times New Roman" w:cs="Times New Roman"/>
          <w:sz w:val="28"/>
          <w:szCs w:val="28"/>
        </w:rPr>
        <w:t>Âu</w:t>
      </w:r>
      <w:proofErr w:type="spellEnd"/>
      <w:r w:rsidRPr="008F6317">
        <w:rPr>
          <w:rFonts w:eastAsia="Times New Roman" w:cs="Times New Roman"/>
          <w:sz w:val="28"/>
          <w:szCs w:val="28"/>
        </w:rPr>
        <w:t xml:space="preserve"> do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ngoài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cấp</w:t>
      </w:r>
      <w:proofErr w:type="spellEnd"/>
      <w:r w:rsidRPr="008F6317">
        <w:rPr>
          <w:rFonts w:eastAsia="Times New Roman" w:cs="Times New Roman"/>
          <w:sz w:val="28"/>
          <w:szCs w:val="28"/>
        </w:rPr>
        <w:t>.</w:t>
      </w:r>
    </w:p>
    <w:p w14:paraId="320E660E"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b) Bảo </w:t>
      </w:r>
      <w:proofErr w:type="spellStart"/>
      <w:r w:rsidRPr="008F6317">
        <w:rPr>
          <w:rFonts w:eastAsia="Times New Roman" w:cs="Times New Roman"/>
          <w:sz w:val="28"/>
          <w:szCs w:val="28"/>
        </w:rPr>
        <w:t>lưu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p>
    <w:p w14:paraId="6D6DEFB0" w14:textId="77777777" w:rsidR="00B964C4" w:rsidRPr="008F6317" w:rsidRDefault="00B964C4" w:rsidP="00D461FE">
      <w:pPr>
        <w:spacing w:after="0" w:line="312" w:lineRule="auto"/>
        <w:ind w:firstLine="720"/>
        <w:jc w:val="both"/>
        <w:rPr>
          <w:rFonts w:eastAsia="Times New Roman" w:cs="Times New Roman"/>
          <w:sz w:val="28"/>
          <w:szCs w:val="28"/>
        </w:rPr>
      </w:pP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tại</w:t>
      </w:r>
      <w:proofErr w:type="spellEnd"/>
      <w:r w:rsidRPr="008F6317">
        <w:rPr>
          <w:rFonts w:eastAsia="Times New Roman" w:cs="Times New Roman"/>
          <w:sz w:val="28"/>
          <w:szCs w:val="28"/>
        </w:rPr>
        <w:t xml:space="preserve"> Thông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09/2017/TT-BLĐTBXH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Lao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 Thương </w:t>
      </w:r>
      <w:proofErr w:type="spellStart"/>
      <w:r w:rsidRPr="008F6317">
        <w:rPr>
          <w:rFonts w:eastAsia="Times New Roman" w:cs="Times New Roman"/>
          <w:sz w:val="28"/>
          <w:szCs w:val="28"/>
        </w:rPr>
        <w:t>binh</w:t>
      </w:r>
      <w:proofErr w:type="spellEnd"/>
      <w:r w:rsidRPr="008F6317">
        <w:rPr>
          <w:rFonts w:eastAsia="Times New Roman" w:cs="Times New Roman"/>
          <w:sz w:val="28"/>
          <w:szCs w:val="28"/>
        </w:rPr>
        <w:t xml:space="preserve"> và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w:t>
      </w:r>
    </w:p>
    <w:p w14:paraId="2D913384"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c)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xem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xét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mỗi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w:t>
      </w:r>
      <w:proofErr w:type="spellEnd"/>
      <w:r w:rsidRPr="008F6317">
        <w:rPr>
          <w:rFonts w:eastAsia="Times New Roman" w:cs="Times New Roman"/>
          <w:sz w:val="28"/>
          <w:szCs w:val="28"/>
        </w:rPr>
        <w:t>.</w:t>
      </w:r>
    </w:p>
    <w:p w14:paraId="36721D1B" w14:textId="77777777" w:rsidR="00B964C4" w:rsidRPr="008F6317" w:rsidRDefault="00B964C4" w:rsidP="00D461FE">
      <w:pPr>
        <w:spacing w:after="0" w:line="312" w:lineRule="auto"/>
        <w:ind w:firstLine="720"/>
        <w:jc w:val="both"/>
        <w:rPr>
          <w:rFonts w:eastAsia="Times New Roman" w:cs="Times New Roman"/>
          <w:sz w:val="28"/>
          <w:szCs w:val="28"/>
        </w:rPr>
      </w:pPr>
      <w:bookmarkStart w:id="144" w:name="bookmark89"/>
      <w:r w:rsidRPr="008F6317">
        <w:rPr>
          <w:rFonts w:eastAsia="Times New Roman" w:cs="Times New Roman"/>
          <w:b/>
          <w:bCs/>
          <w:sz w:val="28"/>
          <w:szCs w:val="28"/>
        </w:rPr>
        <w:t xml:space="preserve">3. </w:t>
      </w:r>
      <w:proofErr w:type="spellStart"/>
      <w:r w:rsidRPr="008F6317">
        <w:rPr>
          <w:rFonts w:eastAsia="Times New Roman" w:cs="Times New Roman"/>
          <w:b/>
          <w:bCs/>
          <w:sz w:val="28"/>
          <w:szCs w:val="28"/>
        </w:rPr>
        <w:t>Hướng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dẫn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về</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phương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pháp</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giảng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dạy</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học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tập</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môn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học</w:t>
      </w:r>
      <w:bookmarkEnd w:id="144"/>
      <w:proofErr w:type="spellEnd"/>
    </w:p>
    <w:p w14:paraId="52D35998"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chú</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trọng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lấy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tâm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nói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nhằm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hỗ</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w:t>
      </w:r>
    </w:p>
    <w:p w14:paraId="1120EC52"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Quan </w:t>
      </w:r>
      <w:proofErr w:type="spellStart"/>
      <w:r w:rsidRPr="008F6317">
        <w:rPr>
          <w:rFonts w:eastAsia="Times New Roman" w:cs="Times New Roman"/>
          <w:sz w:val="28"/>
          <w:szCs w:val="28"/>
        </w:rPr>
        <w:t>sát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nhóm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dẫn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w:t>
      </w:r>
    </w:p>
    <w:p w14:paraId="3716BFEF"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tiếng</w:t>
      </w:r>
      <w:proofErr w:type="spellEnd"/>
      <w:r w:rsidRPr="008F6317">
        <w:rPr>
          <w:rFonts w:eastAsia="Times New Roman" w:cs="Times New Roman"/>
          <w:sz w:val="28"/>
          <w:szCs w:val="28"/>
        </w:rPr>
        <w:t xml:space="preserve"> Anh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đẳng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thể</w:t>
      </w:r>
      <w:proofErr w:type="spellEnd"/>
      <w:r w:rsidRPr="008F6317">
        <w:rPr>
          <w:rFonts w:eastAsia="Times New Roman" w:cs="Times New Roman"/>
          <w:sz w:val="28"/>
          <w:szCs w:val="28"/>
        </w:rPr>
        <w:t xml:space="preserve"> chia </w:t>
      </w:r>
      <w:proofErr w:type="spellStart"/>
      <w:r w:rsidRPr="008F6317">
        <w:rPr>
          <w:rFonts w:eastAsia="Times New Roman" w:cs="Times New Roman"/>
          <w:sz w:val="28"/>
          <w:szCs w:val="28"/>
        </w:rPr>
        <w:t>thành</w:t>
      </w:r>
      <w:proofErr w:type="spellEnd"/>
      <w:r w:rsidRPr="008F6317">
        <w:rPr>
          <w:rFonts w:eastAsia="Times New Roman" w:cs="Times New Roman"/>
          <w:sz w:val="28"/>
          <w:szCs w:val="28"/>
        </w:rPr>
        <w:t xml:space="preserve"> 02 (</w:t>
      </w:r>
      <w:proofErr w:type="spellStart"/>
      <w:r w:rsidRPr="008F6317">
        <w:rPr>
          <w:rFonts w:eastAsia="Times New Roman" w:cs="Times New Roman"/>
          <w:sz w:val="28"/>
          <w:szCs w:val="28"/>
        </w:rPr>
        <w:t>hai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mỗi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60 </w:t>
      </w:r>
      <w:proofErr w:type="spellStart"/>
      <w:r w:rsidRPr="008F6317">
        <w:rPr>
          <w:rFonts w:eastAsia="Times New Roman" w:cs="Times New Roman"/>
          <w:sz w:val="28"/>
          <w:szCs w:val="28"/>
        </w:rPr>
        <w:t>giờ</w:t>
      </w:r>
      <w:proofErr w:type="spellEnd"/>
      <w:r w:rsidRPr="008F6317">
        <w:rPr>
          <w:rFonts w:eastAsia="Times New Roman" w:cs="Times New Roman"/>
          <w:sz w:val="28"/>
          <w:szCs w:val="28"/>
        </w:rPr>
        <w:t>.</w:t>
      </w:r>
    </w:p>
    <w:p w14:paraId="7ECE0BDD"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Khuyến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tuyến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mềm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tuyến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nhằm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nâng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w:t>
      </w:r>
    </w:p>
    <w:p w14:paraId="41AA0789"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lastRenderedPageBreak/>
        <w:t xml:space="preserve">- </w:t>
      </w:r>
      <w:proofErr w:type="spellStart"/>
      <w:r w:rsidRPr="008F6317">
        <w:rPr>
          <w:rFonts w:eastAsia="Times New Roman" w:cs="Times New Roman"/>
          <w:sz w:val="28"/>
          <w:szCs w:val="28"/>
        </w:rPr>
        <w:t>Bên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120 </w:t>
      </w:r>
      <w:proofErr w:type="spellStart"/>
      <w:r w:rsidRPr="008F6317">
        <w:rPr>
          <w:rFonts w:eastAsia="Times New Roman" w:cs="Times New Roman"/>
          <w:sz w:val="28"/>
          <w:szCs w:val="28"/>
        </w:rPr>
        <w:t>giờ</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lớp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thêm</w:t>
      </w:r>
      <w:proofErr w:type="spellEnd"/>
      <w:r w:rsidRPr="008F6317">
        <w:rPr>
          <w:rFonts w:eastAsia="Times New Roman" w:cs="Times New Roman"/>
          <w:sz w:val="28"/>
          <w:szCs w:val="28"/>
        </w:rPr>
        <w:t xml:space="preserve"> 180 </w:t>
      </w:r>
      <w:proofErr w:type="spellStart"/>
      <w:r w:rsidRPr="008F6317">
        <w:rPr>
          <w:rFonts w:eastAsia="Times New Roman" w:cs="Times New Roman"/>
          <w:sz w:val="28"/>
          <w:szCs w:val="28"/>
        </w:rPr>
        <w:t>giờ</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qua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bổ</w:t>
      </w:r>
      <w:proofErr w:type="spellEnd"/>
      <w:r w:rsidRPr="008F6317">
        <w:rPr>
          <w:rFonts w:eastAsia="Times New Roman" w:cs="Times New Roman"/>
          <w:sz w:val="28"/>
          <w:szCs w:val="28"/>
        </w:rPr>
        <w:t xml:space="preserve"> sung,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mềm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tiếng</w:t>
      </w:r>
      <w:proofErr w:type="spellEnd"/>
      <w:r w:rsidRPr="008F6317">
        <w:rPr>
          <w:rFonts w:eastAsia="Times New Roman" w:cs="Times New Roman"/>
          <w:sz w:val="28"/>
          <w:szCs w:val="28"/>
        </w:rPr>
        <w:t xml:space="preserve"> Anh </w:t>
      </w:r>
      <w:proofErr w:type="spellStart"/>
      <w:r w:rsidRPr="008F6317">
        <w:rPr>
          <w:rFonts w:eastAsia="Times New Roman" w:cs="Times New Roman"/>
          <w:sz w:val="28"/>
          <w:szCs w:val="28"/>
        </w:rPr>
        <w:t>hỗ</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nhằm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giúp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sau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đẳng</w:t>
      </w:r>
      <w:proofErr w:type="spellEnd"/>
      <w:r w:rsidRPr="008F6317">
        <w:rPr>
          <w:rFonts w:eastAsia="Times New Roman" w:cs="Times New Roman"/>
          <w:sz w:val="28"/>
          <w:szCs w:val="28"/>
        </w:rPr>
        <w:t>.</w:t>
      </w:r>
    </w:p>
    <w:p w14:paraId="32EFDC20"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b/>
          <w:bCs/>
          <w:sz w:val="28"/>
          <w:szCs w:val="28"/>
        </w:rPr>
        <w:t xml:space="preserve">4. Tài </w:t>
      </w:r>
      <w:proofErr w:type="spellStart"/>
      <w:r w:rsidRPr="008F6317">
        <w:rPr>
          <w:rFonts w:eastAsia="Times New Roman" w:cs="Times New Roman"/>
          <w:b/>
          <w:bCs/>
          <w:sz w:val="28"/>
          <w:szCs w:val="28"/>
        </w:rPr>
        <w:t>liệu</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tham</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khảo</w:t>
      </w:r>
      <w:proofErr w:type="spellEnd"/>
    </w:p>
    <w:p w14:paraId="36DC8ACC"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1. Thông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01/2014/TT-BGDĐT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24 </w:t>
      </w:r>
      <w:proofErr w:type="spellStart"/>
      <w:r w:rsidRPr="008F6317">
        <w:rPr>
          <w:rFonts w:eastAsia="Times New Roman" w:cs="Times New Roman"/>
          <w:sz w:val="28"/>
          <w:szCs w:val="28"/>
        </w:rPr>
        <w:t>tháng</w:t>
      </w:r>
      <w:proofErr w:type="spellEnd"/>
      <w:r w:rsidRPr="008F6317">
        <w:rPr>
          <w:rFonts w:eastAsia="Times New Roman" w:cs="Times New Roman"/>
          <w:sz w:val="28"/>
          <w:szCs w:val="28"/>
        </w:rPr>
        <w:t xml:space="preserve"> 01 </w:t>
      </w:r>
      <w:proofErr w:type="spellStart"/>
      <w:r w:rsidRPr="008F6317">
        <w:rPr>
          <w:rFonts w:eastAsia="Times New Roman" w:cs="Times New Roman"/>
          <w:sz w:val="28"/>
          <w:szCs w:val="28"/>
        </w:rPr>
        <w:t>năm</w:t>
      </w:r>
      <w:proofErr w:type="spellEnd"/>
      <w:r w:rsidRPr="008F6317">
        <w:rPr>
          <w:rFonts w:eastAsia="Times New Roman" w:cs="Times New Roman"/>
          <w:sz w:val="28"/>
          <w:szCs w:val="28"/>
        </w:rPr>
        <w:t xml:space="preserve"> 2014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Đào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Ban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Khung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6 </w:t>
      </w:r>
      <w:proofErr w:type="spellStart"/>
      <w:r w:rsidRPr="008F6317">
        <w:rPr>
          <w:rFonts w:eastAsia="Times New Roman" w:cs="Times New Roman"/>
          <w:sz w:val="28"/>
          <w:szCs w:val="28"/>
        </w:rPr>
        <w:t>bậc</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Việt Nam.</w:t>
      </w:r>
    </w:p>
    <w:p w14:paraId="45C57F6A"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Quyết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1982/QĐ-</w:t>
      </w:r>
      <w:proofErr w:type="spellStart"/>
      <w:r w:rsidRPr="008F6317">
        <w:rPr>
          <w:rFonts w:eastAsia="Times New Roman" w:cs="Times New Roman"/>
          <w:sz w:val="28"/>
          <w:szCs w:val="28"/>
        </w:rPr>
        <w:t>TTg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18 </w:t>
      </w:r>
      <w:proofErr w:type="spellStart"/>
      <w:r w:rsidRPr="008F6317">
        <w:rPr>
          <w:rFonts w:eastAsia="Times New Roman" w:cs="Times New Roman"/>
          <w:sz w:val="28"/>
          <w:szCs w:val="28"/>
        </w:rPr>
        <w:t>tháng</w:t>
      </w:r>
      <w:proofErr w:type="spellEnd"/>
      <w:r w:rsidRPr="008F6317">
        <w:rPr>
          <w:rFonts w:eastAsia="Times New Roman" w:cs="Times New Roman"/>
          <w:sz w:val="28"/>
          <w:szCs w:val="28"/>
        </w:rPr>
        <w:t xml:space="preserve"> 10 </w:t>
      </w:r>
      <w:proofErr w:type="spellStart"/>
      <w:r w:rsidRPr="008F6317">
        <w:rPr>
          <w:rFonts w:eastAsia="Times New Roman" w:cs="Times New Roman"/>
          <w:sz w:val="28"/>
          <w:szCs w:val="28"/>
        </w:rPr>
        <w:t>năm</w:t>
      </w:r>
      <w:proofErr w:type="spellEnd"/>
      <w:r w:rsidRPr="008F6317">
        <w:rPr>
          <w:rFonts w:eastAsia="Times New Roman" w:cs="Times New Roman"/>
          <w:sz w:val="28"/>
          <w:szCs w:val="28"/>
        </w:rPr>
        <w:t xml:space="preserve"> 2016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phê</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duyệt</w:t>
      </w:r>
      <w:proofErr w:type="spellEnd"/>
      <w:r w:rsidRPr="008F6317">
        <w:rPr>
          <w:rFonts w:eastAsia="Times New Roman" w:cs="Times New Roman"/>
          <w:sz w:val="28"/>
          <w:szCs w:val="28"/>
        </w:rPr>
        <w:t xml:space="preserve"> Khung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Việt Nam.</w:t>
      </w:r>
    </w:p>
    <w:p w14:paraId="44B5CE0A"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3. Thông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03/2017/TT-BLĐTBXH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01 </w:t>
      </w:r>
      <w:proofErr w:type="spellStart"/>
      <w:r w:rsidRPr="008F6317">
        <w:rPr>
          <w:rFonts w:eastAsia="Times New Roman" w:cs="Times New Roman"/>
          <w:sz w:val="28"/>
          <w:szCs w:val="28"/>
        </w:rPr>
        <w:t>tháng</w:t>
      </w:r>
      <w:proofErr w:type="spellEnd"/>
      <w:r w:rsidRPr="008F6317">
        <w:rPr>
          <w:rFonts w:eastAsia="Times New Roman" w:cs="Times New Roman"/>
          <w:sz w:val="28"/>
          <w:szCs w:val="28"/>
        </w:rPr>
        <w:t xml:space="preserve"> 3 </w:t>
      </w:r>
      <w:proofErr w:type="spellStart"/>
      <w:r w:rsidRPr="008F6317">
        <w:rPr>
          <w:rFonts w:eastAsia="Times New Roman" w:cs="Times New Roman"/>
          <w:sz w:val="28"/>
          <w:szCs w:val="28"/>
        </w:rPr>
        <w:t>năm</w:t>
      </w:r>
      <w:proofErr w:type="spellEnd"/>
      <w:r w:rsidRPr="008F6317">
        <w:rPr>
          <w:rFonts w:eastAsia="Times New Roman" w:cs="Times New Roman"/>
          <w:sz w:val="28"/>
          <w:szCs w:val="28"/>
        </w:rPr>
        <w:t xml:space="preserve"> 2017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Lao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 Thương </w:t>
      </w:r>
      <w:proofErr w:type="spellStart"/>
      <w:r w:rsidRPr="008F6317">
        <w:rPr>
          <w:rFonts w:eastAsia="Times New Roman" w:cs="Times New Roman"/>
          <w:sz w:val="28"/>
          <w:szCs w:val="28"/>
        </w:rPr>
        <w:t>binh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thẩm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ban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chọn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thẩm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đào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đẳng</w:t>
      </w:r>
      <w:proofErr w:type="spellEnd"/>
      <w:r w:rsidRPr="008F6317">
        <w:rPr>
          <w:rFonts w:eastAsia="Times New Roman" w:cs="Times New Roman"/>
          <w:sz w:val="28"/>
          <w:szCs w:val="28"/>
        </w:rPr>
        <w:t>.</w:t>
      </w:r>
    </w:p>
    <w:p w14:paraId="0DAE28E2"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4. Thông </w:t>
      </w:r>
      <w:proofErr w:type="spellStart"/>
      <w:r w:rsidRPr="008F6317">
        <w:rPr>
          <w:rFonts w:eastAsia="Times New Roman" w:cs="Times New Roman"/>
          <w:sz w:val="28"/>
          <w:szCs w:val="28"/>
        </w:rPr>
        <w:t>tư</w:t>
      </w:r>
      <w:proofErr w:type="spellEnd"/>
      <w:r w:rsidRPr="008F6317">
        <w:rPr>
          <w:rFonts w:eastAsia="Times New Roman" w:cs="Times New Roman"/>
          <w:sz w:val="28"/>
          <w:szCs w:val="28"/>
        </w:rPr>
        <w:t xml:space="preserve"> 09/2017/TT-BLĐTBXH </w:t>
      </w:r>
      <w:proofErr w:type="spellStart"/>
      <w:r w:rsidRPr="008F6317">
        <w:rPr>
          <w:rFonts w:eastAsia="Times New Roman" w:cs="Times New Roman"/>
          <w:sz w:val="28"/>
          <w:szCs w:val="28"/>
        </w:rPr>
        <w:t>ngày</w:t>
      </w:r>
      <w:proofErr w:type="spellEnd"/>
      <w:r w:rsidRPr="008F6317">
        <w:rPr>
          <w:rFonts w:eastAsia="Times New Roman" w:cs="Times New Roman"/>
          <w:sz w:val="28"/>
          <w:szCs w:val="28"/>
        </w:rPr>
        <w:t xml:space="preserve"> 13 </w:t>
      </w:r>
      <w:proofErr w:type="spellStart"/>
      <w:r w:rsidRPr="008F6317">
        <w:rPr>
          <w:rFonts w:eastAsia="Times New Roman" w:cs="Times New Roman"/>
          <w:sz w:val="28"/>
          <w:szCs w:val="28"/>
        </w:rPr>
        <w:t>tháng</w:t>
      </w:r>
      <w:proofErr w:type="spellEnd"/>
      <w:r w:rsidRPr="008F6317">
        <w:rPr>
          <w:rFonts w:eastAsia="Times New Roman" w:cs="Times New Roman"/>
          <w:sz w:val="28"/>
          <w:szCs w:val="28"/>
        </w:rPr>
        <w:t xml:space="preserve"> 3 </w:t>
      </w:r>
      <w:proofErr w:type="spellStart"/>
      <w:r w:rsidRPr="008F6317">
        <w:rPr>
          <w:rFonts w:eastAsia="Times New Roman" w:cs="Times New Roman"/>
          <w:sz w:val="28"/>
          <w:szCs w:val="28"/>
        </w:rPr>
        <w:t>năm</w:t>
      </w:r>
      <w:proofErr w:type="spellEnd"/>
      <w:r w:rsidRPr="008F6317">
        <w:rPr>
          <w:rFonts w:eastAsia="Times New Roman" w:cs="Times New Roman"/>
          <w:sz w:val="28"/>
          <w:szCs w:val="28"/>
        </w:rPr>
        <w:t xml:space="preserve"> 2017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Lao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 Thương </w:t>
      </w:r>
      <w:proofErr w:type="spellStart"/>
      <w:r w:rsidRPr="008F6317">
        <w:rPr>
          <w:rFonts w:eastAsia="Times New Roman" w:cs="Times New Roman"/>
          <w:sz w:val="28"/>
          <w:szCs w:val="28"/>
        </w:rPr>
        <w:t>binh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đào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đẳng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lũy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mô-đun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xét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w:t>
      </w:r>
    </w:p>
    <w:p w14:paraId="6D631202"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5. Tim Falla and Paul A. Davies, Solutions Elementary (02nd edition), Oxford University Press, 2012.</w:t>
      </w:r>
    </w:p>
    <w:p w14:paraId="0CB6C181"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6. Miles Craven, Breakthrough Plus 1, MacMillan Education, 2013.</w:t>
      </w:r>
    </w:p>
    <w:p w14:paraId="5A2A1F32"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 xml:space="preserve">7. Herbert Puchta and Jeff </w:t>
      </w:r>
      <w:proofErr w:type="spellStart"/>
      <w:r w:rsidRPr="008F6317">
        <w:rPr>
          <w:rFonts w:eastAsia="Times New Roman" w:cs="Times New Roman"/>
          <w:sz w:val="28"/>
          <w:szCs w:val="28"/>
        </w:rPr>
        <w:t>Stranks</w:t>
      </w:r>
      <w:proofErr w:type="spellEnd"/>
      <w:r w:rsidRPr="008F6317">
        <w:rPr>
          <w:rFonts w:eastAsia="Times New Roman" w:cs="Times New Roman"/>
          <w:sz w:val="28"/>
          <w:szCs w:val="28"/>
        </w:rPr>
        <w:t xml:space="preserve">, </w:t>
      </w:r>
      <w:proofErr w:type="gramStart"/>
      <w:r w:rsidRPr="008F6317">
        <w:rPr>
          <w:rFonts w:eastAsia="Times New Roman" w:cs="Times New Roman"/>
          <w:sz w:val="28"/>
          <w:szCs w:val="28"/>
        </w:rPr>
        <w:t>More</w:t>
      </w:r>
      <w:proofErr w:type="gramEnd"/>
      <w:r w:rsidRPr="008F6317">
        <w:rPr>
          <w:rFonts w:eastAsia="Times New Roman" w:cs="Times New Roman"/>
          <w:sz w:val="28"/>
          <w:szCs w:val="28"/>
        </w:rPr>
        <w:t>! 1, Cambridge University Press, 2008.</w:t>
      </w:r>
    </w:p>
    <w:p w14:paraId="1CFB96E2" w14:textId="77777777" w:rsidR="00B964C4" w:rsidRPr="008F6317" w:rsidRDefault="00B964C4" w:rsidP="00D461FE">
      <w:pPr>
        <w:spacing w:after="0" w:line="312" w:lineRule="auto"/>
        <w:ind w:firstLine="720"/>
        <w:jc w:val="both"/>
        <w:rPr>
          <w:rFonts w:eastAsia="Times New Roman" w:cs="Times New Roman"/>
          <w:sz w:val="28"/>
          <w:szCs w:val="28"/>
        </w:rPr>
      </w:pPr>
      <w:r w:rsidRPr="008F6317">
        <w:rPr>
          <w:rFonts w:eastAsia="Times New Roman" w:cs="Times New Roman"/>
          <w:sz w:val="28"/>
          <w:szCs w:val="28"/>
        </w:rPr>
        <w:t>8. Jack C. Richards, Tactics for Listening (02nd edition), Oxford University Press, 2015.</w:t>
      </w:r>
    </w:p>
    <w:p w14:paraId="7AD82E25" w14:textId="77777777" w:rsidR="00B964C4" w:rsidRPr="008F6317" w:rsidRDefault="00B964C4" w:rsidP="00D461FE">
      <w:pPr>
        <w:spacing w:after="0" w:line="312" w:lineRule="auto"/>
        <w:ind w:firstLine="720"/>
        <w:jc w:val="both"/>
        <w:rPr>
          <w:rFonts w:cs="Times New Roman"/>
          <w:sz w:val="28"/>
          <w:szCs w:val="28"/>
        </w:rPr>
      </w:pPr>
      <w:r w:rsidRPr="008F6317">
        <w:rPr>
          <w:rFonts w:cs="Times New Roman"/>
          <w:sz w:val="28"/>
          <w:szCs w:val="28"/>
        </w:rPr>
        <w:t xml:space="preserve">9. </w:t>
      </w:r>
      <w:proofErr w:type="spellStart"/>
      <w:r w:rsidRPr="008F6317">
        <w:rPr>
          <w:rFonts w:cs="Times New Roman"/>
          <w:sz w:val="28"/>
          <w:szCs w:val="28"/>
        </w:rPr>
        <w:t>Tiếng</w:t>
      </w:r>
      <w:proofErr w:type="spellEnd"/>
      <w:r w:rsidRPr="008F6317">
        <w:rPr>
          <w:rFonts w:cs="Times New Roman"/>
          <w:sz w:val="28"/>
          <w:szCs w:val="28"/>
        </w:rPr>
        <w:t xml:space="preserve"> </w:t>
      </w:r>
      <w:proofErr w:type="spellStart"/>
      <w:r w:rsidRPr="008F6317">
        <w:rPr>
          <w:rFonts w:cs="Times New Roman"/>
          <w:sz w:val="28"/>
          <w:szCs w:val="28"/>
        </w:rPr>
        <w:t>anh</w:t>
      </w:r>
      <w:proofErr w:type="spellEnd"/>
      <w:r w:rsidRPr="008F6317">
        <w:rPr>
          <w:rFonts w:cs="Times New Roman"/>
          <w:sz w:val="28"/>
          <w:szCs w:val="28"/>
        </w:rPr>
        <w:t xml:space="preserve"> </w:t>
      </w:r>
      <w:proofErr w:type="spellStart"/>
      <w:r w:rsidRPr="008F6317">
        <w:rPr>
          <w:rFonts w:cs="Times New Roman"/>
          <w:sz w:val="28"/>
          <w:szCs w:val="28"/>
        </w:rPr>
        <w:t>cơ</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r w:rsidRPr="008F6317">
        <w:rPr>
          <w:rFonts w:cs="Times New Roman"/>
          <w:sz w:val="28"/>
          <w:szCs w:val="28"/>
        </w:rPr>
        <w:t xml:space="preserve">, </w:t>
      </w:r>
      <w:proofErr w:type="spellStart"/>
      <w:r w:rsidRPr="008F6317">
        <w:rPr>
          <w:rFonts w:cs="Times New Roman"/>
          <w:sz w:val="28"/>
          <w:szCs w:val="28"/>
        </w:rPr>
        <w:t>trình</w:t>
      </w:r>
      <w:proofErr w:type="spellEnd"/>
      <w:r w:rsidRPr="008F6317">
        <w:rPr>
          <w:rFonts w:cs="Times New Roman"/>
          <w:sz w:val="28"/>
          <w:szCs w:val="28"/>
        </w:rPr>
        <w:t xml:space="preserve"> </w:t>
      </w:r>
      <w:proofErr w:type="spellStart"/>
      <w:r w:rsidRPr="008F6317">
        <w:rPr>
          <w:rFonts w:cs="Times New Roman"/>
          <w:sz w:val="28"/>
          <w:szCs w:val="28"/>
        </w:rPr>
        <w:t>độ</w:t>
      </w:r>
      <w:proofErr w:type="spellEnd"/>
      <w:r w:rsidRPr="008F6317">
        <w:rPr>
          <w:rFonts w:cs="Times New Roman"/>
          <w:sz w:val="28"/>
          <w:szCs w:val="28"/>
        </w:rPr>
        <w:t xml:space="preserve"> </w:t>
      </w:r>
      <w:proofErr w:type="spellStart"/>
      <w:r w:rsidRPr="008F6317">
        <w:rPr>
          <w:rFonts w:cs="Times New Roman"/>
          <w:sz w:val="28"/>
          <w:szCs w:val="28"/>
        </w:rPr>
        <w:t>cao</w:t>
      </w:r>
      <w:proofErr w:type="spellEnd"/>
      <w:r w:rsidRPr="008F6317">
        <w:rPr>
          <w:rFonts w:cs="Times New Roman"/>
          <w:sz w:val="28"/>
          <w:szCs w:val="28"/>
        </w:rPr>
        <w:t xml:space="preserve"> </w:t>
      </w:r>
      <w:proofErr w:type="spellStart"/>
      <w:r w:rsidRPr="008F6317">
        <w:rPr>
          <w:rFonts w:cs="Times New Roman"/>
          <w:sz w:val="28"/>
          <w:szCs w:val="28"/>
        </w:rPr>
        <w:t>đẳng</w:t>
      </w:r>
      <w:proofErr w:type="spellEnd"/>
      <w:r w:rsidRPr="008F6317">
        <w:rPr>
          <w:rFonts w:cs="Times New Roman"/>
          <w:sz w:val="28"/>
          <w:szCs w:val="28"/>
        </w:rPr>
        <w:t xml:space="preserve">, </w:t>
      </w:r>
      <w:proofErr w:type="spellStart"/>
      <w:r w:rsidRPr="008F6317">
        <w:rPr>
          <w:rFonts w:cs="Times New Roman"/>
          <w:sz w:val="28"/>
          <w:szCs w:val="28"/>
        </w:rPr>
        <w:t>Bộ</w:t>
      </w:r>
      <w:proofErr w:type="spellEnd"/>
      <w:r w:rsidRPr="008F6317">
        <w:rPr>
          <w:rFonts w:cs="Times New Roman"/>
          <w:sz w:val="28"/>
          <w:szCs w:val="28"/>
        </w:rPr>
        <w:t xml:space="preserve"> LĐ- TBXH -</w:t>
      </w:r>
      <w:proofErr w:type="spellStart"/>
      <w:r w:rsidRPr="008F6317">
        <w:rPr>
          <w:rFonts w:cs="Times New Roman"/>
          <w:sz w:val="28"/>
          <w:szCs w:val="28"/>
        </w:rPr>
        <w:t>Tổng</w:t>
      </w:r>
      <w:proofErr w:type="spellEnd"/>
      <w:r w:rsidRPr="008F6317">
        <w:rPr>
          <w:rFonts w:cs="Times New Roman"/>
          <w:sz w:val="28"/>
          <w:szCs w:val="28"/>
        </w:rPr>
        <w:t xml:space="preserve"> </w:t>
      </w:r>
      <w:proofErr w:type="spellStart"/>
      <w:r w:rsidRPr="008F6317">
        <w:rPr>
          <w:rFonts w:cs="Times New Roman"/>
          <w:sz w:val="28"/>
          <w:szCs w:val="28"/>
        </w:rPr>
        <w:t>cục</w:t>
      </w:r>
      <w:proofErr w:type="spellEnd"/>
      <w:r w:rsidRPr="008F6317">
        <w:rPr>
          <w:rFonts w:cs="Times New Roman"/>
          <w:sz w:val="28"/>
          <w:szCs w:val="28"/>
        </w:rPr>
        <w:t xml:space="preserve"> </w:t>
      </w:r>
      <w:proofErr w:type="spellStart"/>
      <w:r w:rsidRPr="008F6317">
        <w:rPr>
          <w:rFonts w:cs="Times New Roman"/>
          <w:sz w:val="28"/>
          <w:szCs w:val="28"/>
        </w:rPr>
        <w:t>giáo</w:t>
      </w:r>
      <w:proofErr w:type="spellEnd"/>
      <w:r w:rsidRPr="008F6317">
        <w:rPr>
          <w:rFonts w:cs="Times New Roman"/>
          <w:sz w:val="28"/>
          <w:szCs w:val="28"/>
        </w:rPr>
        <w:t xml:space="preserve"> </w:t>
      </w:r>
      <w:proofErr w:type="spellStart"/>
      <w:r w:rsidRPr="008F6317">
        <w:rPr>
          <w:rFonts w:cs="Times New Roman"/>
          <w:sz w:val="28"/>
          <w:szCs w:val="28"/>
        </w:rPr>
        <w:t>dục</w:t>
      </w:r>
      <w:proofErr w:type="spellEnd"/>
      <w:r w:rsidRPr="008F6317">
        <w:rPr>
          <w:rFonts w:cs="Times New Roman"/>
          <w:sz w:val="28"/>
          <w:szCs w:val="28"/>
        </w:rPr>
        <w:t xml:space="preserve"> </w:t>
      </w:r>
      <w:proofErr w:type="spellStart"/>
      <w:r w:rsidRPr="008F6317">
        <w:rPr>
          <w:rFonts w:cs="Times New Roman"/>
          <w:sz w:val="28"/>
          <w:szCs w:val="28"/>
        </w:rPr>
        <w:t>nghề</w:t>
      </w:r>
      <w:proofErr w:type="spellEnd"/>
      <w:r w:rsidRPr="008F6317">
        <w:rPr>
          <w:rFonts w:cs="Times New Roman"/>
          <w:sz w:val="28"/>
          <w:szCs w:val="28"/>
        </w:rPr>
        <w:t xml:space="preserve"> </w:t>
      </w:r>
      <w:proofErr w:type="spellStart"/>
      <w:r w:rsidRPr="008F6317">
        <w:rPr>
          <w:rFonts w:cs="Times New Roman"/>
          <w:sz w:val="28"/>
          <w:szCs w:val="28"/>
        </w:rPr>
        <w:t>nghiệp</w:t>
      </w:r>
      <w:proofErr w:type="spellEnd"/>
    </w:p>
    <w:p w14:paraId="526F3DAC" w14:textId="77777777" w:rsidR="008A781D" w:rsidRPr="008F6317" w:rsidRDefault="008A781D" w:rsidP="00D461FE">
      <w:pPr>
        <w:spacing w:after="0" w:line="312" w:lineRule="auto"/>
        <w:rPr>
          <w:rFonts w:eastAsia="Times New Roman" w:cs="Times New Roman"/>
          <w:b/>
          <w:sz w:val="28"/>
          <w:szCs w:val="28"/>
          <w:lang w:val="pt-BR"/>
        </w:rPr>
      </w:pPr>
    </w:p>
    <w:p w14:paraId="109DCF9F" w14:textId="77777777" w:rsidR="008A781D" w:rsidRPr="008F6317" w:rsidRDefault="008A781D" w:rsidP="00D461FE">
      <w:pPr>
        <w:spacing w:after="0" w:line="312" w:lineRule="auto"/>
        <w:rPr>
          <w:rFonts w:eastAsia="Times New Roman" w:cs="Times New Roman"/>
          <w:b/>
          <w:sz w:val="28"/>
          <w:szCs w:val="28"/>
          <w:lang w:val="pt-BR"/>
        </w:rPr>
      </w:pPr>
    </w:p>
    <w:p w14:paraId="1132BBF7" w14:textId="77777777" w:rsidR="008A781D" w:rsidRPr="008F6317" w:rsidRDefault="008A781D" w:rsidP="00D461FE">
      <w:pPr>
        <w:spacing w:after="0" w:line="312" w:lineRule="auto"/>
        <w:rPr>
          <w:rFonts w:eastAsia="Courier New" w:cs="Times New Roman"/>
          <w:b/>
          <w:sz w:val="28"/>
          <w:szCs w:val="28"/>
          <w:lang w:val="vi-VN" w:eastAsia="vi-VN"/>
        </w:rPr>
      </w:pPr>
    </w:p>
    <w:p w14:paraId="6261A4DB" w14:textId="77777777" w:rsidR="008A781D" w:rsidRPr="008F6317" w:rsidRDefault="00D35C98" w:rsidP="00D461FE">
      <w:pPr>
        <w:spacing w:after="0" w:line="312" w:lineRule="auto"/>
        <w:rPr>
          <w:rFonts w:cs="Times New Roman"/>
          <w:b/>
          <w:sz w:val="28"/>
          <w:szCs w:val="28"/>
        </w:rPr>
      </w:pPr>
      <w:r w:rsidRPr="008F6317">
        <w:rPr>
          <w:rFonts w:eastAsia="Times New Roman" w:cs="Times New Roman"/>
          <w:b/>
          <w:sz w:val="28"/>
          <w:szCs w:val="28"/>
          <w:lang w:val="pt-BR"/>
        </w:rPr>
        <w:br w:type="page"/>
      </w:r>
    </w:p>
    <w:p w14:paraId="56FE5341" w14:textId="77777777" w:rsidR="008A781D" w:rsidRPr="008F6317" w:rsidRDefault="008A781D" w:rsidP="00D461FE">
      <w:pPr>
        <w:spacing w:after="0" w:line="312" w:lineRule="auto"/>
        <w:jc w:val="center"/>
        <w:rPr>
          <w:rFonts w:eastAsia="Times New Roman" w:cs="Times New Roman"/>
          <w:b/>
          <w:sz w:val="28"/>
          <w:szCs w:val="28"/>
          <w:lang w:val="pt-BR"/>
        </w:rPr>
      </w:pPr>
    </w:p>
    <w:p w14:paraId="75CCBB74" w14:textId="77777777" w:rsidR="008A781D" w:rsidRPr="008F6317" w:rsidRDefault="008A781D" w:rsidP="00D461FE">
      <w:pPr>
        <w:spacing w:after="0" w:line="312" w:lineRule="auto"/>
        <w:jc w:val="center"/>
        <w:rPr>
          <w:rFonts w:eastAsia="Times New Roman" w:cs="Times New Roman"/>
          <w:b/>
          <w:sz w:val="28"/>
          <w:szCs w:val="28"/>
          <w:lang w:val="pt-BR"/>
        </w:rPr>
      </w:pPr>
    </w:p>
    <w:p w14:paraId="4A403EFC" w14:textId="77777777" w:rsidR="008A781D" w:rsidRPr="008F6317" w:rsidRDefault="00D35C98" w:rsidP="00D461FE">
      <w:pPr>
        <w:spacing w:after="0" w:line="312" w:lineRule="auto"/>
        <w:jc w:val="center"/>
        <w:rPr>
          <w:rFonts w:eastAsia="Times New Roman" w:cs="Times New Roman"/>
          <w:b/>
          <w:sz w:val="56"/>
          <w:szCs w:val="56"/>
          <w:lang w:val="pt-BR"/>
        </w:rPr>
      </w:pPr>
      <w:r w:rsidRPr="008F6317">
        <w:rPr>
          <w:rFonts w:eastAsia="Times New Roman" w:cs="Times New Roman"/>
          <w:b/>
          <w:sz w:val="56"/>
          <w:szCs w:val="56"/>
          <w:lang w:val="pt-BR"/>
        </w:rPr>
        <w:t>PHỤ LỤC II</w:t>
      </w:r>
    </w:p>
    <w:p w14:paraId="1DBD2E7A" w14:textId="77777777" w:rsidR="008A781D" w:rsidRPr="008F6317" w:rsidRDefault="008A781D" w:rsidP="00D461FE">
      <w:pPr>
        <w:spacing w:after="0" w:line="312" w:lineRule="auto"/>
        <w:jc w:val="center"/>
        <w:rPr>
          <w:rFonts w:eastAsia="Times New Roman" w:cs="Times New Roman"/>
          <w:b/>
          <w:sz w:val="56"/>
          <w:szCs w:val="56"/>
          <w:lang w:val="pt-BR"/>
        </w:rPr>
      </w:pPr>
    </w:p>
    <w:p w14:paraId="7DACCB7E" w14:textId="77777777" w:rsidR="008A781D" w:rsidRPr="008F6317" w:rsidRDefault="00D35C98" w:rsidP="00D461FE">
      <w:pPr>
        <w:spacing w:after="0" w:line="312" w:lineRule="auto"/>
        <w:jc w:val="center"/>
        <w:rPr>
          <w:rFonts w:eastAsia="Times New Roman" w:cs="Times New Roman"/>
          <w:b/>
          <w:sz w:val="56"/>
          <w:szCs w:val="56"/>
          <w:lang w:val="pt-BR"/>
        </w:rPr>
      </w:pPr>
      <w:r w:rsidRPr="008F6317">
        <w:rPr>
          <w:rFonts w:eastAsia="Times New Roman" w:cs="Times New Roman"/>
          <w:b/>
          <w:sz w:val="56"/>
          <w:szCs w:val="56"/>
          <w:lang w:val="pt-BR"/>
        </w:rPr>
        <w:t>ĐỀ CƯƠNG CHI TIẾT CÁC MÔN HỌC/ MÔ ĐUN CHUYÊN NGHỀ</w:t>
      </w:r>
    </w:p>
    <w:p w14:paraId="6907A46C" w14:textId="77777777" w:rsidR="008A781D" w:rsidRPr="008F6317" w:rsidRDefault="008A781D" w:rsidP="00D461FE">
      <w:pPr>
        <w:spacing w:after="0" w:line="312" w:lineRule="auto"/>
        <w:jc w:val="center"/>
        <w:rPr>
          <w:rFonts w:eastAsia="Times New Roman" w:cs="Times New Roman"/>
          <w:b/>
          <w:sz w:val="28"/>
          <w:szCs w:val="28"/>
          <w:lang w:val="pt-BR"/>
        </w:rPr>
      </w:pPr>
    </w:p>
    <w:p w14:paraId="653BA29E" w14:textId="77777777" w:rsidR="008A781D" w:rsidRPr="008F6317" w:rsidRDefault="008A781D" w:rsidP="00D461FE">
      <w:pPr>
        <w:spacing w:after="0" w:line="312" w:lineRule="auto"/>
        <w:jc w:val="center"/>
        <w:rPr>
          <w:rFonts w:eastAsia="Times New Roman" w:cs="Times New Roman"/>
          <w:b/>
          <w:sz w:val="28"/>
          <w:szCs w:val="28"/>
          <w:lang w:val="pt-BR"/>
        </w:rPr>
      </w:pPr>
    </w:p>
    <w:p w14:paraId="3BDA6A01" w14:textId="77777777" w:rsidR="008A781D" w:rsidRPr="008F6317" w:rsidRDefault="008A781D" w:rsidP="00D461FE">
      <w:pPr>
        <w:spacing w:after="0" w:line="312" w:lineRule="auto"/>
        <w:jc w:val="center"/>
        <w:rPr>
          <w:rFonts w:eastAsia="Times New Roman" w:cs="Times New Roman"/>
          <w:b/>
          <w:sz w:val="28"/>
          <w:szCs w:val="28"/>
          <w:lang w:val="pt-BR"/>
        </w:rPr>
      </w:pPr>
    </w:p>
    <w:p w14:paraId="452183B3" w14:textId="77777777" w:rsidR="008A781D" w:rsidRPr="008F6317" w:rsidRDefault="008A781D" w:rsidP="00D461FE">
      <w:pPr>
        <w:spacing w:after="0" w:line="312" w:lineRule="auto"/>
        <w:rPr>
          <w:rFonts w:eastAsia="Times New Roman" w:cs="Times New Roman"/>
          <w:b/>
          <w:bCs/>
          <w:spacing w:val="-6"/>
          <w:sz w:val="28"/>
          <w:szCs w:val="28"/>
          <w:lang w:val="pt-BR"/>
        </w:rPr>
      </w:pPr>
    </w:p>
    <w:p w14:paraId="31C653FA" w14:textId="77777777" w:rsidR="008A781D" w:rsidRPr="008F6317" w:rsidRDefault="008A781D" w:rsidP="00D461FE">
      <w:pPr>
        <w:spacing w:after="0" w:line="312" w:lineRule="auto"/>
        <w:rPr>
          <w:rFonts w:eastAsia="Times New Roman" w:cs="Times New Roman"/>
          <w:b/>
          <w:sz w:val="28"/>
          <w:szCs w:val="28"/>
          <w:lang w:val="pt-BR"/>
        </w:rPr>
      </w:pPr>
    </w:p>
    <w:p w14:paraId="20907184" w14:textId="77777777" w:rsidR="00F0586A" w:rsidRPr="008F6317" w:rsidRDefault="00D35C98" w:rsidP="00D461FE">
      <w:pPr>
        <w:spacing w:after="0" w:line="312" w:lineRule="auto"/>
        <w:rPr>
          <w:rFonts w:eastAsia="Times New Roman" w:cs="Times New Roman"/>
          <w:b/>
          <w:sz w:val="28"/>
          <w:szCs w:val="28"/>
          <w:lang w:val="pt-BR"/>
        </w:rPr>
        <w:sectPr w:rsidR="00F0586A" w:rsidRPr="008F6317" w:rsidSect="00B964C4">
          <w:type w:val="continuous"/>
          <w:pgSz w:w="11906" w:h="16838" w:code="9"/>
          <w:pgMar w:top="1134" w:right="850" w:bottom="939" w:left="1701" w:header="567" w:footer="624" w:gutter="0"/>
          <w:cols w:space="708"/>
          <w:docGrid w:linePitch="354"/>
        </w:sectPr>
      </w:pPr>
      <w:r w:rsidRPr="008F6317">
        <w:rPr>
          <w:rFonts w:eastAsia="Times New Roman" w:cs="Times New Roman"/>
          <w:b/>
          <w:sz w:val="28"/>
          <w:szCs w:val="28"/>
          <w:lang w:val="pt-BR"/>
        </w:rPr>
        <w:br w:type="page"/>
      </w:r>
    </w:p>
    <w:p w14:paraId="605FAAAB" w14:textId="77777777" w:rsidR="00196362" w:rsidRPr="008F6317" w:rsidRDefault="00196362"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lastRenderedPageBreak/>
        <w:t>CHƯƠNG TRÌNH MÔN HỌC</w:t>
      </w:r>
    </w:p>
    <w:p w14:paraId="51235A88" w14:textId="77777777" w:rsidR="00196362" w:rsidRPr="008F6317" w:rsidRDefault="00196362" w:rsidP="00D461FE">
      <w:pPr>
        <w:spacing w:after="0" w:line="312" w:lineRule="auto"/>
        <w:rPr>
          <w:rFonts w:eastAsia="Times New Roman" w:cs="Times New Roman"/>
          <w:b/>
          <w:sz w:val="28"/>
          <w:szCs w:val="28"/>
        </w:rPr>
      </w:pPr>
      <w:proofErr w:type="spellStart"/>
      <w:r w:rsidRPr="008F6317">
        <w:rPr>
          <w:rFonts w:eastAsia="Times New Roman" w:cs="Times New Roman"/>
          <w:b/>
          <w:sz w:val="28"/>
          <w:szCs w:val="28"/>
        </w:rPr>
        <w:t>Tên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môn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học</w:t>
      </w:r>
      <w:proofErr w:type="spellEnd"/>
      <w:r w:rsidRPr="008F6317">
        <w:rPr>
          <w:rFonts w:eastAsia="Times New Roman" w:cs="Times New Roman"/>
          <w:b/>
          <w:sz w:val="28"/>
          <w:szCs w:val="28"/>
        </w:rPr>
        <w:t xml:space="preserve">:  Anh </w:t>
      </w:r>
      <w:proofErr w:type="spellStart"/>
      <w:r w:rsidRPr="008F6317">
        <w:rPr>
          <w:rFonts w:eastAsia="Times New Roman" w:cs="Times New Roman"/>
          <w:b/>
          <w:sz w:val="28"/>
          <w:szCs w:val="28"/>
        </w:rPr>
        <w:t>văn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nâng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cao</w:t>
      </w:r>
      <w:proofErr w:type="spellEnd"/>
      <w:r w:rsidRPr="008F6317">
        <w:rPr>
          <w:rFonts w:eastAsia="Times New Roman" w:cs="Times New Roman"/>
          <w:b/>
          <w:sz w:val="28"/>
          <w:szCs w:val="28"/>
        </w:rPr>
        <w:t xml:space="preserve"> </w:t>
      </w:r>
    </w:p>
    <w:p w14:paraId="5454E946" w14:textId="77777777" w:rsidR="00196362" w:rsidRPr="008F6317" w:rsidRDefault="00196362" w:rsidP="00D461FE">
      <w:pPr>
        <w:spacing w:after="0" w:line="312" w:lineRule="auto"/>
        <w:rPr>
          <w:rFonts w:eastAsia="Times New Roman" w:cs="Times New Roman"/>
          <w:sz w:val="28"/>
          <w:szCs w:val="28"/>
        </w:rPr>
      </w:pPr>
      <w:proofErr w:type="spellStart"/>
      <w:r w:rsidRPr="008F6317">
        <w:rPr>
          <w:rFonts w:eastAsia="Times New Roman" w:cs="Times New Roman"/>
          <w:b/>
          <w:sz w:val="28"/>
          <w:szCs w:val="28"/>
        </w:rPr>
        <w:t>Mã</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số</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môn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học</w:t>
      </w:r>
      <w:proofErr w:type="spellEnd"/>
      <w:r w:rsidRPr="008F6317">
        <w:rPr>
          <w:rFonts w:eastAsia="Times New Roman" w:cs="Times New Roman"/>
          <w:b/>
          <w:sz w:val="28"/>
          <w:szCs w:val="28"/>
        </w:rPr>
        <w:t>: MH 07</w:t>
      </w:r>
    </w:p>
    <w:p w14:paraId="58860269" w14:textId="77777777" w:rsidR="00196362" w:rsidRPr="008F6317" w:rsidRDefault="00196362" w:rsidP="00D461FE">
      <w:pPr>
        <w:spacing w:after="0" w:line="312" w:lineRule="auto"/>
        <w:rPr>
          <w:rFonts w:eastAsia="Times New Roman" w:cs="Times New Roman"/>
          <w:sz w:val="28"/>
          <w:szCs w:val="28"/>
        </w:rPr>
      </w:pPr>
      <w:proofErr w:type="spellStart"/>
      <w:r w:rsidRPr="008F6317">
        <w:rPr>
          <w:rFonts w:eastAsia="Times New Roman" w:cs="Times New Roman"/>
          <w:b/>
          <w:sz w:val="28"/>
          <w:szCs w:val="28"/>
        </w:rPr>
        <w:t>Thời</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gian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thực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hiện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môn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học</w:t>
      </w:r>
      <w:proofErr w:type="spellEnd"/>
      <w:r w:rsidRPr="008F6317">
        <w:rPr>
          <w:rFonts w:eastAsia="Times New Roman" w:cs="Times New Roman"/>
          <w:b/>
          <w:sz w:val="28"/>
          <w:szCs w:val="28"/>
        </w:rPr>
        <w:t xml:space="preserve">: 120 </w:t>
      </w:r>
      <w:proofErr w:type="spellStart"/>
      <w:proofErr w:type="gramStart"/>
      <w:r w:rsidRPr="008F6317">
        <w:rPr>
          <w:rFonts w:eastAsia="Times New Roman" w:cs="Times New Roman"/>
          <w:b/>
          <w:sz w:val="28"/>
          <w:szCs w:val="28"/>
        </w:rPr>
        <w:t>giờ</w:t>
      </w:r>
      <w:proofErr w:type="spellEnd"/>
      <w:r w:rsidRPr="008F6317">
        <w:rPr>
          <w:rFonts w:eastAsia="Times New Roman" w:cs="Times New Roman"/>
          <w:b/>
          <w:sz w:val="28"/>
          <w:szCs w:val="28"/>
        </w:rPr>
        <w:t xml:space="preserve">  </w:t>
      </w:r>
      <w:r w:rsidRPr="008F6317">
        <w:rPr>
          <w:rFonts w:eastAsia="Times New Roman" w:cs="Times New Roman"/>
          <w:sz w:val="28"/>
          <w:szCs w:val="28"/>
        </w:rPr>
        <w:t>(</w:t>
      </w:r>
      <w:proofErr w:type="gramEnd"/>
      <w:r w:rsidRPr="008F6317">
        <w:rPr>
          <w:rFonts w:eastAsia="Times New Roman" w:cs="Times New Roman"/>
          <w:sz w:val="28"/>
          <w:szCs w:val="28"/>
        </w:rPr>
        <w:t xml:space="preserve">Lý </w:t>
      </w:r>
      <w:proofErr w:type="spellStart"/>
      <w:r w:rsidRPr="008F6317">
        <w:rPr>
          <w:rFonts w:eastAsia="Times New Roman" w:cs="Times New Roman"/>
          <w:sz w:val="28"/>
          <w:szCs w:val="28"/>
        </w:rPr>
        <w:t>thuyết</w:t>
      </w:r>
      <w:proofErr w:type="spellEnd"/>
      <w:r w:rsidRPr="008F6317">
        <w:rPr>
          <w:rFonts w:eastAsia="Times New Roman" w:cs="Times New Roman"/>
          <w:sz w:val="28"/>
          <w:szCs w:val="28"/>
        </w:rPr>
        <w:t xml:space="preserve">: 60 </w:t>
      </w:r>
      <w:proofErr w:type="spellStart"/>
      <w:r w:rsidRPr="008F6317">
        <w:rPr>
          <w:rFonts w:eastAsia="Times New Roman" w:cs="Times New Roman"/>
          <w:sz w:val="28"/>
          <w:szCs w:val="28"/>
        </w:rPr>
        <w:t>giờ</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54 </w:t>
      </w:r>
      <w:proofErr w:type="spellStart"/>
      <w:r w:rsidRPr="008F6317">
        <w:rPr>
          <w:rFonts w:eastAsia="Times New Roman" w:cs="Times New Roman"/>
          <w:sz w:val="28"/>
          <w:szCs w:val="28"/>
        </w:rPr>
        <w:t>giờ</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6 </w:t>
      </w:r>
      <w:proofErr w:type="spellStart"/>
      <w:r w:rsidRPr="008F6317">
        <w:rPr>
          <w:rFonts w:eastAsia="Times New Roman" w:cs="Times New Roman"/>
          <w:sz w:val="28"/>
          <w:szCs w:val="28"/>
        </w:rPr>
        <w:t>giờ</w:t>
      </w:r>
      <w:proofErr w:type="spellEnd"/>
      <w:r w:rsidRPr="008F6317">
        <w:rPr>
          <w:rFonts w:eastAsia="Times New Roman" w:cs="Times New Roman"/>
          <w:sz w:val="28"/>
          <w:szCs w:val="28"/>
        </w:rPr>
        <w:t>)</w:t>
      </w:r>
    </w:p>
    <w:p w14:paraId="28176A23" w14:textId="77777777" w:rsidR="00196362" w:rsidRPr="008F6317" w:rsidRDefault="00196362" w:rsidP="00D461FE">
      <w:pPr>
        <w:spacing w:after="0" w:line="312" w:lineRule="auto"/>
        <w:rPr>
          <w:rFonts w:eastAsia="Times New Roman" w:cs="Times New Roman"/>
          <w:b/>
          <w:sz w:val="28"/>
          <w:szCs w:val="28"/>
        </w:rPr>
      </w:pPr>
      <w:r w:rsidRPr="008F6317">
        <w:rPr>
          <w:rFonts w:eastAsia="Times New Roman" w:cs="Times New Roman"/>
          <w:b/>
          <w:sz w:val="28"/>
          <w:szCs w:val="28"/>
        </w:rPr>
        <w:t xml:space="preserve">I. </w:t>
      </w:r>
      <w:proofErr w:type="spellStart"/>
      <w:r w:rsidRPr="008F6317">
        <w:rPr>
          <w:rFonts w:eastAsia="Times New Roman" w:cs="Times New Roman"/>
          <w:b/>
          <w:sz w:val="28"/>
          <w:szCs w:val="28"/>
        </w:rPr>
        <w:t>Vị</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trí</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tính</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chất</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của</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môn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học</w:t>
      </w:r>
      <w:proofErr w:type="spellEnd"/>
      <w:r w:rsidRPr="008F6317">
        <w:rPr>
          <w:rFonts w:eastAsia="Times New Roman" w:cs="Times New Roman"/>
          <w:b/>
          <w:sz w:val="28"/>
          <w:szCs w:val="28"/>
        </w:rPr>
        <w:t xml:space="preserve">: </w:t>
      </w:r>
    </w:p>
    <w:p w14:paraId="254F7B16" w14:textId="77777777" w:rsidR="00196362" w:rsidRPr="008F6317" w:rsidRDefault="00196362" w:rsidP="00D461FE">
      <w:pPr>
        <w:spacing w:after="0" w:line="312" w:lineRule="auto"/>
        <w:ind w:firstLine="567"/>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Vị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sau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Anh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chung</w:t>
      </w:r>
      <w:proofErr w:type="spellEnd"/>
      <w:r w:rsidRPr="008F6317">
        <w:rPr>
          <w:rFonts w:eastAsia="Times New Roman" w:cs="Times New Roman"/>
          <w:sz w:val="28"/>
          <w:szCs w:val="28"/>
        </w:rPr>
        <w:t>.</w:t>
      </w:r>
    </w:p>
    <w:p w14:paraId="7531C192"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chất</w:t>
      </w:r>
      <w:proofErr w:type="spellEnd"/>
      <w:r w:rsidRPr="008F6317">
        <w:rPr>
          <w:rFonts w:eastAsia="Times New Roman" w:cs="Times New Roman"/>
          <w:sz w:val="28"/>
          <w:szCs w:val="28"/>
        </w:rPr>
        <w:t xml:space="preserve">: </w:t>
      </w:r>
      <w:r w:rsidRPr="008F6317">
        <w:rPr>
          <w:rFonts w:eastAsia="Times New Roman" w:cs="Times New Roman"/>
          <w:sz w:val="28"/>
          <w:szCs w:val="28"/>
          <w:lang w:val="de-DE"/>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nhằm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giúp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nâng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nói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tiếng</w:t>
      </w:r>
      <w:proofErr w:type="spellEnd"/>
      <w:r w:rsidRPr="008F6317">
        <w:rPr>
          <w:rFonts w:eastAsia="Times New Roman" w:cs="Times New Roman"/>
          <w:sz w:val="28"/>
          <w:szCs w:val="28"/>
        </w:rPr>
        <w:t xml:space="preserve"> Anh, </w:t>
      </w:r>
      <w:proofErr w:type="spellStart"/>
      <w:r w:rsidRPr="008F6317">
        <w:rPr>
          <w:rFonts w:eastAsia="Times New Roman" w:cs="Times New Roman"/>
          <w:sz w:val="28"/>
          <w:szCs w:val="28"/>
        </w:rPr>
        <w:t>nhận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ra</w:t>
      </w:r>
      <w:proofErr w:type="spellEnd"/>
      <w:r w:rsidRPr="008F6317">
        <w:rPr>
          <w:rFonts w:eastAsia="Times New Roman" w:cs="Times New Roman"/>
          <w:sz w:val="28"/>
          <w:szCs w:val="28"/>
        </w:rPr>
        <w:t xml:space="preserve"> ý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cảnh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buổi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phỏng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xin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yếu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lịch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Ngoài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còn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giúp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quen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chuẩn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Âu</w:t>
      </w:r>
      <w:proofErr w:type="spellEnd"/>
      <w:r w:rsidRPr="008F6317">
        <w:rPr>
          <w:rFonts w:eastAsia="Times New Roman" w:cs="Times New Roman"/>
          <w:sz w:val="28"/>
          <w:szCs w:val="28"/>
        </w:rPr>
        <w:t xml:space="preserve"> B1. </w:t>
      </w:r>
      <w:proofErr w:type="spellStart"/>
      <w:r w:rsidRPr="008F6317">
        <w:rPr>
          <w:rFonts w:eastAsia="Times New Roman" w:cs="Times New Roman"/>
          <w:sz w:val="28"/>
          <w:szCs w:val="28"/>
        </w:rPr>
        <w:t>Ngoài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còn</w:t>
      </w:r>
      <w:proofErr w:type="spellEnd"/>
      <w:r w:rsidRPr="008F6317">
        <w:rPr>
          <w:rFonts w:eastAsia="Times New Roman" w:cs="Times New Roman"/>
          <w:sz w:val="28"/>
          <w:szCs w:val="28"/>
        </w:rPr>
        <w:t xml:space="preserve"> </w:t>
      </w:r>
      <w:r w:rsidRPr="008F6317">
        <w:rPr>
          <w:rFonts w:eastAsia="Times New Roman" w:cs="Times New Roman"/>
          <w:sz w:val="28"/>
          <w:szCs w:val="28"/>
          <w:lang w:val="nl-NL"/>
        </w:rPr>
        <w:t>giúp cho người học phát triển được kiến thức và kỹ năng cần thiết về sử dụng Tiếng Anh chuyên ngành để đọc, hiểu các tài liệu kỹ thuật trong lĩnh vực cơ điện tử, điện công nghiệp cũng như giao tiếp Tiếng Anh chuyên ngành trong mơi trường làm việc tại doanh nghiệp</w:t>
      </w:r>
      <w:r w:rsidRPr="008F6317">
        <w:rPr>
          <w:rFonts w:eastAsia="Times New Roman" w:cs="Times New Roman"/>
          <w:sz w:val="28"/>
          <w:szCs w:val="28"/>
        </w:rPr>
        <w:t xml:space="preserve">. </w:t>
      </w:r>
    </w:p>
    <w:p w14:paraId="10DC024A" w14:textId="77777777" w:rsidR="00196362" w:rsidRPr="008F6317" w:rsidRDefault="00196362" w:rsidP="00D461FE">
      <w:pPr>
        <w:spacing w:after="0" w:line="312" w:lineRule="auto"/>
        <w:jc w:val="both"/>
        <w:rPr>
          <w:rFonts w:eastAsia="Times New Roman" w:cs="Times New Roman"/>
          <w:b/>
          <w:sz w:val="28"/>
          <w:szCs w:val="28"/>
        </w:rPr>
      </w:pPr>
      <w:r w:rsidRPr="008F6317">
        <w:rPr>
          <w:rFonts w:eastAsia="Times New Roman" w:cs="Times New Roman"/>
          <w:b/>
          <w:sz w:val="28"/>
          <w:szCs w:val="28"/>
        </w:rPr>
        <w:t xml:space="preserve">II. </w:t>
      </w:r>
      <w:proofErr w:type="spellStart"/>
      <w:r w:rsidRPr="008F6317">
        <w:rPr>
          <w:rFonts w:eastAsia="Times New Roman" w:cs="Times New Roman"/>
          <w:b/>
          <w:sz w:val="28"/>
          <w:szCs w:val="28"/>
        </w:rPr>
        <w:t>Mục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tiêu</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môn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học</w:t>
      </w:r>
      <w:proofErr w:type="spellEnd"/>
      <w:r w:rsidRPr="008F6317">
        <w:rPr>
          <w:rFonts w:eastAsia="Times New Roman" w:cs="Times New Roman"/>
          <w:b/>
          <w:sz w:val="28"/>
          <w:szCs w:val="28"/>
        </w:rPr>
        <w:t xml:space="preserve">: </w:t>
      </w:r>
    </w:p>
    <w:p w14:paraId="63509B49" w14:textId="77777777" w:rsidR="00196362" w:rsidRPr="008F6317" w:rsidRDefault="00196362" w:rsidP="00D461FE">
      <w:pPr>
        <w:spacing w:after="0" w:line="312" w:lineRule="auto"/>
        <w:ind w:firstLine="284"/>
        <w:jc w:val="both"/>
        <w:rPr>
          <w:rFonts w:eastAsia="Times New Roman" w:cs="Times New Roman"/>
          <w:sz w:val="28"/>
          <w:szCs w:val="28"/>
        </w:rPr>
      </w:pPr>
      <w:r w:rsidRPr="008F6317">
        <w:rPr>
          <w:rFonts w:eastAsia="Times New Roman" w:cs="Times New Roman"/>
          <w:sz w:val="28"/>
          <w:szCs w:val="28"/>
          <w:lang w:val="de-DE"/>
        </w:rPr>
        <w:t xml:space="preserve">+  Về kiến thức: </w:t>
      </w:r>
      <w:r w:rsidRPr="008F6317">
        <w:rPr>
          <w:rFonts w:eastAsia="Times New Roman" w:cs="Times New Roman"/>
          <w:sz w:val="28"/>
          <w:szCs w:val="28"/>
        </w:rPr>
        <w:t xml:space="preserve">Sau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thể</w:t>
      </w:r>
      <w:proofErr w:type="spellEnd"/>
      <w:r w:rsidRPr="008F6317">
        <w:rPr>
          <w:rFonts w:eastAsia="Times New Roman" w:cs="Times New Roman"/>
          <w:sz w:val="28"/>
          <w:szCs w:val="28"/>
        </w:rPr>
        <w:t>:</w:t>
      </w:r>
    </w:p>
    <w:p w14:paraId="26622786" w14:textId="77777777" w:rsidR="00196362" w:rsidRPr="008F6317" w:rsidRDefault="00196362" w:rsidP="00D461FE">
      <w:pPr>
        <w:numPr>
          <w:ilvl w:val="0"/>
          <w:numId w:val="89"/>
        </w:numPr>
        <w:tabs>
          <w:tab w:val="left" w:pos="861"/>
        </w:tabs>
        <w:spacing w:after="0" w:line="312" w:lineRule="auto"/>
        <w:contextualSpacing/>
        <w:rPr>
          <w:rFonts w:eastAsia="Times New Roman" w:cs="Times New Roman"/>
          <w:sz w:val="28"/>
          <w:szCs w:val="28"/>
        </w:rPr>
      </w:pPr>
      <w:proofErr w:type="spellStart"/>
      <w:r w:rsidRPr="008F6317">
        <w:rPr>
          <w:rFonts w:eastAsia="Times New Roman" w:cs="Times New Roman"/>
          <w:sz w:val="28"/>
          <w:szCs w:val="28"/>
        </w:rPr>
        <w:t>Luyện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âm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rõ</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ràng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điệu</w:t>
      </w:r>
      <w:proofErr w:type="spellEnd"/>
      <w:r w:rsidRPr="008F6317">
        <w:rPr>
          <w:rFonts w:eastAsia="Times New Roman" w:cs="Times New Roman"/>
          <w:sz w:val="28"/>
          <w:szCs w:val="28"/>
        </w:rPr>
        <w:t>;</w:t>
      </w:r>
    </w:p>
    <w:p w14:paraId="1E92F7A7" w14:textId="77777777" w:rsidR="00196362" w:rsidRPr="008F6317" w:rsidRDefault="00196362" w:rsidP="00D461FE">
      <w:pPr>
        <w:numPr>
          <w:ilvl w:val="0"/>
          <w:numId w:val="89"/>
        </w:numPr>
        <w:spacing w:after="0" w:line="312" w:lineRule="auto"/>
        <w:contextualSpacing/>
        <w:jc w:val="both"/>
        <w:rPr>
          <w:rFonts w:eastAsia="Times New Roman" w:cs="Times New Roman"/>
          <w:sz w:val="28"/>
          <w:szCs w:val="28"/>
        </w:rPr>
      </w:pPr>
      <w:proofErr w:type="spellStart"/>
      <w:r w:rsidRPr="008F6317">
        <w:rPr>
          <w:rFonts w:eastAsia="Times New Roman" w:cs="Times New Roman"/>
          <w:sz w:val="28"/>
          <w:szCs w:val="28"/>
        </w:rPr>
        <w:t>Củng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phạm</w:t>
      </w:r>
      <w:proofErr w:type="spellEnd"/>
      <w:r w:rsidRPr="008F6317">
        <w:rPr>
          <w:rFonts w:eastAsia="Times New Roman" w:cs="Times New Roman"/>
          <w:sz w:val="28"/>
          <w:szCs w:val="28"/>
        </w:rPr>
        <w:t xml:space="preserve"> vi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nhất</w:t>
      </w:r>
      <w:proofErr w:type="spellEnd"/>
      <w:r w:rsidRPr="008F6317">
        <w:rPr>
          <w:rFonts w:eastAsia="Times New Roman" w:cs="Times New Roman"/>
          <w:sz w:val="28"/>
          <w:szCs w:val="28"/>
        </w:rPr>
        <w:t>.</w:t>
      </w:r>
    </w:p>
    <w:p w14:paraId="07338F73" w14:textId="77777777" w:rsidR="00196362" w:rsidRPr="008F6317" w:rsidRDefault="00196362" w:rsidP="00D461FE">
      <w:pPr>
        <w:numPr>
          <w:ilvl w:val="0"/>
          <w:numId w:val="89"/>
        </w:numPr>
        <w:tabs>
          <w:tab w:val="left" w:pos="861"/>
        </w:tabs>
        <w:spacing w:after="0" w:line="312" w:lineRule="auto"/>
        <w:contextualSpacing/>
        <w:rPr>
          <w:rFonts w:eastAsia="Times New Roman" w:cs="Times New Roman"/>
          <w:sz w:val="28"/>
          <w:szCs w:val="28"/>
        </w:rPr>
      </w:pPr>
      <w:proofErr w:type="spellStart"/>
      <w:r w:rsidRPr="008F6317">
        <w:rPr>
          <w:rFonts w:eastAsia="Times New Roman" w:cs="Times New Roman"/>
          <w:sz w:val="28"/>
          <w:szCs w:val="28"/>
        </w:rPr>
        <w:t>Dạy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(units); Cung </w:t>
      </w:r>
      <w:proofErr w:type="spellStart"/>
      <w:r w:rsidRPr="008F6317">
        <w:rPr>
          <w:rFonts w:eastAsia="Times New Roman" w:cs="Times New Roman"/>
          <w:sz w:val="28"/>
          <w:szCs w:val="28"/>
        </w:rPr>
        <w:t>cấp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w:t>
      </w:r>
    </w:p>
    <w:p w14:paraId="6012D0B8" w14:textId="77777777" w:rsidR="00196362" w:rsidRPr="008F6317" w:rsidRDefault="00196362" w:rsidP="00D461FE">
      <w:pPr>
        <w:numPr>
          <w:ilvl w:val="0"/>
          <w:numId w:val="89"/>
        </w:numPr>
        <w:tabs>
          <w:tab w:val="left" w:pos="861"/>
        </w:tabs>
        <w:spacing w:after="0" w:line="312" w:lineRule="auto"/>
        <w:contextualSpacing/>
        <w:rPr>
          <w:rFonts w:eastAsia="Times New Roman" w:cs="Times New Roman"/>
          <w:sz w:val="28"/>
          <w:szCs w:val="28"/>
        </w:rPr>
      </w:pP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p>
    <w:p w14:paraId="4CDE078C" w14:textId="77777777" w:rsidR="00196362" w:rsidRPr="008F6317" w:rsidRDefault="00196362" w:rsidP="00D461FE">
      <w:pPr>
        <w:spacing w:after="0" w:line="312" w:lineRule="auto"/>
        <w:ind w:firstLine="284"/>
        <w:jc w:val="both"/>
        <w:rPr>
          <w:rFonts w:eastAsia="Times New Roman" w:cs="Times New Roman"/>
          <w:sz w:val="28"/>
          <w:szCs w:val="28"/>
          <w:lang w:val="de-DE"/>
        </w:rPr>
      </w:pPr>
      <w:r w:rsidRPr="008F6317">
        <w:rPr>
          <w:rFonts w:eastAsia="Times New Roman" w:cs="Times New Roman"/>
          <w:sz w:val="28"/>
          <w:szCs w:val="28"/>
          <w:lang w:val="de-DE"/>
        </w:rPr>
        <w:t>+ Về kỹ năng : Vận dụng tiếng Anh trong việc diễn tả những hoạt động thường ngày, hoàn thiện kĩ năng làm bài thi theo chuẩn Châu Âu B1</w:t>
      </w:r>
    </w:p>
    <w:p w14:paraId="7CD4647E" w14:textId="77777777" w:rsidR="00196362" w:rsidRPr="008F6317" w:rsidRDefault="00196362" w:rsidP="00D461FE">
      <w:pPr>
        <w:numPr>
          <w:ilvl w:val="1"/>
          <w:numId w:val="90"/>
        </w:numPr>
        <w:tabs>
          <w:tab w:val="left" w:pos="561"/>
        </w:tabs>
        <w:spacing w:after="0" w:line="312" w:lineRule="auto"/>
        <w:ind w:left="1440" w:hanging="360"/>
        <w:rPr>
          <w:rFonts w:eastAsia="Times New Roman" w:cs="Times New Roman"/>
          <w:sz w:val="28"/>
          <w:szCs w:val="28"/>
        </w:rPr>
      </w:pPr>
      <w:proofErr w:type="spellStart"/>
      <w:r w:rsidRPr="008F6317">
        <w:rPr>
          <w:rFonts w:eastAsia="Times New Roman" w:cs="Times New Roman"/>
          <w:i/>
          <w:sz w:val="28"/>
          <w:szCs w:val="28"/>
        </w:rPr>
        <w:t>Kỹ</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năng</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ngôn</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ngữ</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thực</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hành</w:t>
      </w:r>
      <w:proofErr w:type="spellEnd"/>
      <w:r w:rsidRPr="008F6317">
        <w:rPr>
          <w:rFonts w:eastAsia="Times New Roman" w:cs="Times New Roman"/>
          <w:i/>
          <w:sz w:val="28"/>
          <w:szCs w:val="28"/>
        </w:rPr>
        <w:t>):</w:t>
      </w:r>
    </w:p>
    <w:p w14:paraId="7B201F6B" w14:textId="77777777" w:rsidR="00196362" w:rsidRPr="008F6317" w:rsidRDefault="00196362" w:rsidP="003A2598">
      <w:pPr>
        <w:spacing w:after="0" w:line="312" w:lineRule="auto"/>
        <w:ind w:firstLine="284"/>
        <w:jc w:val="both"/>
        <w:rPr>
          <w:rFonts w:eastAsia="Times New Roman" w:cs="Times New Roman"/>
          <w:sz w:val="28"/>
          <w:szCs w:val="28"/>
        </w:rPr>
      </w:pP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lấy</w:t>
      </w:r>
      <w:proofErr w:type="spellEnd"/>
      <w:r w:rsidRPr="008F6317">
        <w:rPr>
          <w:rFonts w:eastAsia="Times New Roman" w:cs="Times New Roman"/>
          <w:sz w:val="28"/>
          <w:szCs w:val="28"/>
        </w:rPr>
        <w:t xml:space="preserve"> ý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lấy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tin chi </w:t>
      </w:r>
      <w:proofErr w:type="spellStart"/>
      <w:r w:rsidRPr="008F6317">
        <w:rPr>
          <w:rFonts w:eastAsia="Times New Roman" w:cs="Times New Roman"/>
          <w:sz w:val="28"/>
          <w:szCs w:val="28"/>
        </w:rPr>
        <w:t>tiết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w:t>
      </w:r>
    </w:p>
    <w:p w14:paraId="1A625092" w14:textId="77777777" w:rsidR="00196362" w:rsidRPr="008F6317" w:rsidRDefault="00196362" w:rsidP="003A2598">
      <w:pPr>
        <w:spacing w:after="0" w:line="312" w:lineRule="auto"/>
        <w:ind w:firstLine="284"/>
        <w:jc w:val="both"/>
        <w:rPr>
          <w:rFonts w:eastAsia="Times New Roman" w:cs="Times New Roman"/>
          <w:sz w:val="28"/>
          <w:szCs w:val="28"/>
        </w:rPr>
      </w:pP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tin </w:t>
      </w:r>
      <w:proofErr w:type="spellStart"/>
      <w:r w:rsidRPr="008F6317">
        <w:rPr>
          <w:rFonts w:eastAsia="Times New Roman" w:cs="Times New Roman"/>
          <w:sz w:val="28"/>
          <w:szCs w:val="28"/>
        </w:rPr>
        <w:t>ngắn</w:t>
      </w:r>
      <w:proofErr w:type="spellEnd"/>
      <w:r w:rsidRPr="008F6317">
        <w:rPr>
          <w:rFonts w:eastAsia="Times New Roman" w:cs="Times New Roman"/>
          <w:sz w:val="28"/>
          <w:szCs w:val="28"/>
        </w:rPr>
        <w:t xml:space="preserve"> (100-160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r w:rsidRPr="003A2598">
        <w:rPr>
          <w:rFonts w:eastAsia="Times New Roman" w:cs="Times New Roman"/>
          <w:sz w:val="28"/>
          <w:szCs w:val="28"/>
          <w:lang w:val="de-DE"/>
        </w:rPr>
        <w:t>kèm</w:t>
      </w:r>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lướt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lấy</w:t>
      </w:r>
      <w:proofErr w:type="spellEnd"/>
      <w:r w:rsidRPr="008F6317">
        <w:rPr>
          <w:rFonts w:eastAsia="Times New Roman" w:cs="Times New Roman"/>
          <w:sz w:val="28"/>
          <w:szCs w:val="28"/>
        </w:rPr>
        <w:t xml:space="preserve"> ý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skimming)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tìm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tin (scanning);</w:t>
      </w:r>
    </w:p>
    <w:p w14:paraId="48B9BEE4" w14:textId="77777777" w:rsidR="00196362" w:rsidRPr="008F6317" w:rsidRDefault="00196362" w:rsidP="00D461FE">
      <w:pPr>
        <w:spacing w:after="0" w:line="312" w:lineRule="auto"/>
        <w:rPr>
          <w:rFonts w:eastAsia="Times New Roman" w:cs="Times New Roman"/>
          <w:sz w:val="28"/>
          <w:szCs w:val="28"/>
        </w:rPr>
      </w:pPr>
    </w:p>
    <w:p w14:paraId="18DD001B" w14:textId="77777777" w:rsidR="00196362" w:rsidRPr="008F6317" w:rsidRDefault="00196362" w:rsidP="003A2598">
      <w:pPr>
        <w:spacing w:after="0" w:line="312" w:lineRule="auto"/>
        <w:ind w:firstLine="284"/>
        <w:jc w:val="both"/>
        <w:rPr>
          <w:rFonts w:eastAsia="Times New Roman" w:cs="Times New Roman"/>
          <w:sz w:val="28"/>
          <w:szCs w:val="28"/>
        </w:rPr>
      </w:pPr>
      <w:proofErr w:type="spellStart"/>
      <w:r w:rsidRPr="008F6317">
        <w:rPr>
          <w:rFonts w:eastAsia="Times New Roman" w:cs="Times New Roman"/>
          <w:sz w:val="28"/>
          <w:szCs w:val="28"/>
        </w:rPr>
        <w:lastRenderedPageBreak/>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mẫu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r w:rsidRPr="003A2598">
        <w:rPr>
          <w:rFonts w:eastAsia="Times New Roman" w:cs="Times New Roman"/>
          <w:sz w:val="28"/>
          <w:szCs w:val="28"/>
          <w:lang w:val="de-DE"/>
        </w:rPr>
        <w:t>từ</w:t>
      </w:r>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sẵn</w:t>
      </w:r>
      <w:proofErr w:type="spellEnd"/>
      <w:r w:rsidRPr="008F6317">
        <w:rPr>
          <w:rFonts w:eastAsia="Times New Roman" w:cs="Times New Roman"/>
          <w:sz w:val="28"/>
          <w:szCs w:val="28"/>
        </w:rPr>
        <w:t xml:space="preserve"> (sentence building) </w:t>
      </w:r>
      <w:proofErr w:type="spellStart"/>
      <w:r w:rsidRPr="008F6317">
        <w:rPr>
          <w:rFonts w:eastAsia="Times New Roman" w:cs="Times New Roman"/>
          <w:sz w:val="28"/>
          <w:szCs w:val="28"/>
        </w:rPr>
        <w:t>hoặc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đổi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(sentence transformation); </w:t>
      </w:r>
      <w:proofErr w:type="spellStart"/>
      <w:r w:rsidRPr="008F6317">
        <w:rPr>
          <w:rFonts w:eastAsia="Times New Roman" w:cs="Times New Roman"/>
          <w:sz w:val="28"/>
          <w:szCs w:val="28"/>
        </w:rPr>
        <w:t>hướng</w:t>
      </w:r>
      <w:proofErr w:type="spellEnd"/>
      <w:r w:rsidR="003A2598">
        <w:rPr>
          <w:rFonts w:eastAsia="Times New Roman" w:cs="Times New Roman"/>
          <w:sz w:val="28"/>
          <w:szCs w:val="28"/>
        </w:rPr>
        <w:t xml:space="preserve"> </w:t>
      </w:r>
      <w:proofErr w:type="spellStart"/>
      <w:r w:rsidRPr="008F6317">
        <w:rPr>
          <w:rFonts w:eastAsia="Times New Roman" w:cs="Times New Roman"/>
          <w:sz w:val="28"/>
          <w:szCs w:val="28"/>
        </w:rPr>
        <w:t>dẫn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tích</w:t>
      </w:r>
      <w:proofErr w:type="spellEnd"/>
      <w:r w:rsidRPr="008F6317">
        <w:rPr>
          <w:rFonts w:eastAsia="Times New Roman" w:cs="Times New Roman"/>
          <w:sz w:val="28"/>
          <w:szCs w:val="28"/>
        </w:rPr>
        <w:t xml:space="preserve"> </w:t>
      </w:r>
      <w:r w:rsidRPr="003A2598">
        <w:rPr>
          <w:rFonts w:eastAsia="Times New Roman" w:cs="Times New Roman"/>
          <w:sz w:val="28"/>
          <w:szCs w:val="28"/>
          <w:lang w:val="de-DE"/>
        </w:rPr>
        <w:t>yêu</w:t>
      </w:r>
      <w:r w:rsidRPr="008F6317">
        <w:rPr>
          <w:rFonts w:eastAsia="Times New Roman" w:cs="Times New Roman"/>
          <w:sz w:val="28"/>
          <w:szCs w:val="28"/>
        </w:rPr>
        <w:t xml:space="preserve"> </w:t>
      </w:r>
      <w:proofErr w:type="spellStart"/>
      <w:r w:rsidRPr="008F6317">
        <w:rPr>
          <w:rFonts w:eastAsia="Times New Roman" w:cs="Times New Roman"/>
          <w:sz w:val="28"/>
          <w:szCs w:val="28"/>
        </w:rPr>
        <w:t>cầu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(writing topic); </w:t>
      </w:r>
      <w:proofErr w:type="spellStart"/>
      <w:r w:rsidRPr="008F6317">
        <w:rPr>
          <w:rFonts w:eastAsia="Times New Roman" w:cs="Times New Roman"/>
          <w:sz w:val="28"/>
          <w:szCs w:val="28"/>
        </w:rPr>
        <w:t>hướng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dẫn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dùng</w:t>
      </w:r>
      <w:proofErr w:type="spellEnd"/>
      <w:r w:rsidRPr="008F6317">
        <w:rPr>
          <w:rFonts w:eastAsia="Times New Roman" w:cs="Times New Roman"/>
          <w:sz w:val="28"/>
          <w:szCs w:val="28"/>
        </w:rPr>
        <w:t xml:space="preserve"> “linking words”,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“topic and supporting sentences”,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1 </w:t>
      </w:r>
      <w:proofErr w:type="spellStart"/>
      <w:r w:rsidRPr="008F6317">
        <w:rPr>
          <w:rFonts w:eastAsia="Times New Roman" w:cs="Times New Roman"/>
          <w:sz w:val="28"/>
          <w:szCs w:val="28"/>
        </w:rPr>
        <w:t>lá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dẫn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chứng</w:t>
      </w:r>
      <w:proofErr w:type="spellEnd"/>
      <w:r w:rsidRPr="008F6317">
        <w:rPr>
          <w:rFonts w:eastAsia="Times New Roman" w:cs="Times New Roman"/>
          <w:sz w:val="28"/>
          <w:szCs w:val="28"/>
        </w:rPr>
        <w:t>/</w:t>
      </w:r>
      <w:proofErr w:type="spellStart"/>
      <w:r w:rsidRPr="008F6317">
        <w:rPr>
          <w:rFonts w:eastAsia="Times New Roman" w:cs="Times New Roman"/>
          <w:sz w:val="28"/>
          <w:szCs w:val="28"/>
        </w:rPr>
        <w:t>ví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1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120-140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đúng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yêu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(jobs/study), </w:t>
      </w:r>
      <w:proofErr w:type="spellStart"/>
      <w:r w:rsidRPr="008F6317">
        <w:rPr>
          <w:rFonts w:eastAsia="Times New Roman" w:cs="Times New Roman"/>
          <w:sz w:val="28"/>
          <w:szCs w:val="28"/>
        </w:rPr>
        <w:t>tầm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trọng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internet, </w:t>
      </w:r>
      <w:proofErr w:type="spellStart"/>
      <w:r w:rsidRPr="008F6317">
        <w:rPr>
          <w:rFonts w:eastAsia="Times New Roman" w:cs="Times New Roman"/>
          <w:sz w:val="28"/>
          <w:szCs w:val="28"/>
        </w:rPr>
        <w:t>trãi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hàng</w:t>
      </w:r>
      <w:proofErr w:type="spellEnd"/>
      <w:r w:rsidRPr="008F6317">
        <w:rPr>
          <w:rFonts w:eastAsia="Times New Roman" w:cs="Times New Roman"/>
          <w:sz w:val="28"/>
          <w:szCs w:val="28"/>
        </w:rPr>
        <w:t xml:space="preserve"> (experience at a restaurant);</w:t>
      </w:r>
    </w:p>
    <w:p w14:paraId="7159C606" w14:textId="77777777" w:rsidR="00196362" w:rsidRPr="008F6317" w:rsidRDefault="00196362" w:rsidP="003A2598">
      <w:pPr>
        <w:spacing w:after="0" w:line="312" w:lineRule="auto"/>
        <w:ind w:firstLine="284"/>
        <w:jc w:val="both"/>
        <w:rPr>
          <w:rFonts w:eastAsia="Times New Roman" w:cs="Times New Roman"/>
          <w:sz w:val="28"/>
          <w:szCs w:val="28"/>
        </w:rPr>
      </w:pP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nói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mẫu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(but, however, firstly, </w:t>
      </w:r>
      <w:proofErr w:type="gramStart"/>
      <w:r w:rsidRPr="008F6317">
        <w:rPr>
          <w:rFonts w:eastAsia="Times New Roman" w:cs="Times New Roman"/>
          <w:sz w:val="28"/>
          <w:szCs w:val="28"/>
        </w:rPr>
        <w:t>secondly,…</w:t>
      </w:r>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ý </w:t>
      </w:r>
      <w:proofErr w:type="spellStart"/>
      <w:r w:rsidRPr="008F6317">
        <w:rPr>
          <w:rFonts w:eastAsia="Times New Roman" w:cs="Times New Roman"/>
          <w:sz w:val="28"/>
          <w:szCs w:val="28"/>
        </w:rPr>
        <w:t>kiến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(technology, shopping places, food, job).</w:t>
      </w:r>
    </w:p>
    <w:p w14:paraId="1C0ED98E" w14:textId="77777777" w:rsidR="00196362" w:rsidRPr="008F6317" w:rsidRDefault="00196362" w:rsidP="003A2598">
      <w:pPr>
        <w:spacing w:after="0" w:line="312" w:lineRule="auto"/>
        <w:ind w:firstLine="284"/>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Tiếp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p>
    <w:p w14:paraId="00BCDC5B" w14:textId="77777777" w:rsidR="00196362" w:rsidRPr="008F6317" w:rsidRDefault="00196362" w:rsidP="00D461FE">
      <w:pPr>
        <w:spacing w:after="0" w:line="312" w:lineRule="auto"/>
        <w:ind w:firstLine="284"/>
        <w:jc w:val="both"/>
        <w:rPr>
          <w:rFonts w:eastAsia="Times New Roman" w:cs="Times New Roman"/>
          <w:sz w:val="28"/>
          <w:szCs w:val="28"/>
          <w:lang w:val="de-DE"/>
        </w:rPr>
      </w:pPr>
      <w:r w:rsidRPr="008F6317">
        <w:rPr>
          <w:rFonts w:eastAsia="Times New Roman" w:cs="Times New Roman"/>
          <w:sz w:val="28"/>
          <w:szCs w:val="28"/>
          <w:lang w:val="de-DE"/>
        </w:rPr>
        <w:t xml:space="preserve">+  Về năng </w:t>
      </w:r>
      <w:proofErr w:type="spellStart"/>
      <w:r w:rsidRPr="003A2598">
        <w:rPr>
          <w:rFonts w:eastAsia="Times New Roman" w:cs="Times New Roman"/>
          <w:sz w:val="28"/>
          <w:szCs w:val="28"/>
        </w:rPr>
        <w:t>lực</w:t>
      </w:r>
      <w:proofErr w:type="spellEnd"/>
      <w:r w:rsidRPr="008F6317">
        <w:rPr>
          <w:rFonts w:eastAsia="Times New Roman" w:cs="Times New Roman"/>
          <w:sz w:val="28"/>
          <w:szCs w:val="28"/>
          <w:lang w:val="de-DE"/>
        </w:rPr>
        <w:t xml:space="preserve"> tự chủ và trách nhiệm: chuyên cần trong học tập, tích cực, năng động và chủ động trong học tập và làm việc nhóm cũng như thuyết trình. </w:t>
      </w:r>
    </w:p>
    <w:p w14:paraId="685E3246" w14:textId="77777777" w:rsidR="00196362" w:rsidRPr="008F6317" w:rsidRDefault="00196362" w:rsidP="00D461FE">
      <w:pPr>
        <w:spacing w:after="0" w:line="312" w:lineRule="auto"/>
        <w:jc w:val="both"/>
        <w:rPr>
          <w:rFonts w:eastAsia="Times New Roman" w:cs="Times New Roman"/>
          <w:b/>
          <w:i/>
          <w:sz w:val="28"/>
          <w:szCs w:val="28"/>
        </w:rPr>
      </w:pPr>
      <w:r w:rsidRPr="008F6317">
        <w:rPr>
          <w:rFonts w:eastAsia="Times New Roman" w:cs="Times New Roman"/>
          <w:b/>
          <w:sz w:val="28"/>
          <w:szCs w:val="28"/>
        </w:rPr>
        <w:t xml:space="preserve">III. </w:t>
      </w:r>
      <w:proofErr w:type="spellStart"/>
      <w:r w:rsidRPr="008F6317">
        <w:rPr>
          <w:rFonts w:eastAsia="Times New Roman" w:cs="Times New Roman"/>
          <w:b/>
          <w:sz w:val="28"/>
          <w:szCs w:val="28"/>
        </w:rPr>
        <w:t>Nội</w:t>
      </w:r>
      <w:proofErr w:type="spellEnd"/>
      <w:r w:rsidRPr="008F6317">
        <w:rPr>
          <w:rFonts w:eastAsia="Times New Roman" w:cs="Times New Roman"/>
          <w:b/>
          <w:sz w:val="28"/>
          <w:szCs w:val="28"/>
        </w:rPr>
        <w:t xml:space="preserve"> dung </w:t>
      </w:r>
      <w:proofErr w:type="spellStart"/>
      <w:r w:rsidRPr="008F6317">
        <w:rPr>
          <w:rFonts w:eastAsia="Times New Roman" w:cs="Times New Roman"/>
          <w:b/>
          <w:sz w:val="28"/>
          <w:szCs w:val="28"/>
        </w:rPr>
        <w:t>môn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học</w:t>
      </w:r>
      <w:proofErr w:type="spellEnd"/>
      <w:r w:rsidRPr="008F6317">
        <w:rPr>
          <w:rFonts w:eastAsia="Times New Roman" w:cs="Times New Roman"/>
          <w:b/>
          <w:sz w:val="28"/>
          <w:szCs w:val="28"/>
        </w:rPr>
        <w:t xml:space="preserve">: </w:t>
      </w:r>
    </w:p>
    <w:p w14:paraId="00BB8F83" w14:textId="77777777" w:rsidR="00196362" w:rsidRPr="008F6317" w:rsidRDefault="00196362" w:rsidP="00D461FE">
      <w:pPr>
        <w:spacing w:after="0" w:line="312" w:lineRule="auto"/>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tổng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w:t>
      </w:r>
    </w:p>
    <w:tbl>
      <w:tblPr>
        <w:tblW w:w="92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7"/>
        <w:gridCol w:w="4820"/>
        <w:gridCol w:w="709"/>
        <w:gridCol w:w="850"/>
        <w:gridCol w:w="1496"/>
        <w:gridCol w:w="850"/>
      </w:tblGrid>
      <w:tr w:rsidR="00196362" w:rsidRPr="008F6317" w14:paraId="533F2E60" w14:textId="77777777" w:rsidTr="008B63B3">
        <w:trPr>
          <w:tblHeader/>
        </w:trPr>
        <w:tc>
          <w:tcPr>
            <w:tcW w:w="567" w:type="dxa"/>
            <w:vMerge w:val="restart"/>
            <w:shd w:val="clear" w:color="auto" w:fill="FFFFFF"/>
            <w:vAlign w:val="center"/>
          </w:tcPr>
          <w:p w14:paraId="367D38A2" w14:textId="77777777" w:rsidR="00196362" w:rsidRPr="008F6317" w:rsidRDefault="00196362" w:rsidP="00D461FE">
            <w:pPr>
              <w:spacing w:after="0" w:line="312" w:lineRule="auto"/>
              <w:jc w:val="center"/>
              <w:rPr>
                <w:rFonts w:eastAsia="SimSun" w:cs="Times New Roman"/>
                <w:b/>
                <w:sz w:val="28"/>
                <w:szCs w:val="28"/>
              </w:rPr>
            </w:pPr>
            <w:proofErr w:type="spellStart"/>
            <w:r w:rsidRPr="008F6317">
              <w:rPr>
                <w:rFonts w:eastAsia="SimSun" w:cs="Times New Roman"/>
                <w:b/>
                <w:sz w:val="28"/>
                <w:szCs w:val="28"/>
              </w:rPr>
              <w:t>Số</w:t>
            </w:r>
            <w:proofErr w:type="spellEnd"/>
            <w:r w:rsidRPr="008F6317">
              <w:rPr>
                <w:rFonts w:eastAsia="SimSun" w:cs="Times New Roman"/>
                <w:b/>
                <w:sz w:val="28"/>
                <w:szCs w:val="28"/>
              </w:rPr>
              <w:t xml:space="preserve"> TT</w:t>
            </w:r>
          </w:p>
        </w:tc>
        <w:tc>
          <w:tcPr>
            <w:tcW w:w="4820" w:type="dxa"/>
            <w:vMerge w:val="restart"/>
            <w:shd w:val="clear" w:color="auto" w:fill="FFFFFF"/>
            <w:vAlign w:val="center"/>
          </w:tcPr>
          <w:p w14:paraId="7CF2607D" w14:textId="77777777" w:rsidR="00196362" w:rsidRPr="008F6317" w:rsidRDefault="00196362" w:rsidP="00D461FE">
            <w:pPr>
              <w:spacing w:after="0" w:line="312" w:lineRule="auto"/>
              <w:ind w:left="142"/>
              <w:jc w:val="center"/>
              <w:rPr>
                <w:rFonts w:eastAsia="SimSun" w:cs="Times New Roman"/>
                <w:b/>
                <w:sz w:val="28"/>
                <w:szCs w:val="28"/>
              </w:rPr>
            </w:pPr>
            <w:proofErr w:type="spellStart"/>
            <w:r w:rsidRPr="008F6317">
              <w:rPr>
                <w:rFonts w:eastAsia="SimSun" w:cs="Times New Roman"/>
                <w:b/>
                <w:sz w:val="28"/>
                <w:szCs w:val="28"/>
              </w:rPr>
              <w:t>Tên</w:t>
            </w:r>
            <w:proofErr w:type="spellEnd"/>
            <w:r w:rsidRPr="008F6317">
              <w:rPr>
                <w:rFonts w:eastAsia="SimSun" w:cs="Times New Roman"/>
                <w:b/>
                <w:sz w:val="28"/>
                <w:szCs w:val="28"/>
              </w:rPr>
              <w:t xml:space="preserve"> </w:t>
            </w:r>
            <w:proofErr w:type="spellStart"/>
            <w:r w:rsidRPr="008F6317">
              <w:rPr>
                <w:rFonts w:eastAsia="SimSun" w:cs="Times New Roman"/>
                <w:b/>
                <w:sz w:val="28"/>
                <w:szCs w:val="28"/>
              </w:rPr>
              <w:t>chương</w:t>
            </w:r>
            <w:proofErr w:type="spellEnd"/>
            <w:r w:rsidRPr="008F6317">
              <w:rPr>
                <w:rFonts w:eastAsia="SimSun" w:cs="Times New Roman"/>
                <w:b/>
                <w:sz w:val="28"/>
                <w:szCs w:val="28"/>
              </w:rPr>
              <w:t>/</w:t>
            </w:r>
            <w:proofErr w:type="spellStart"/>
            <w:r w:rsidRPr="008F6317">
              <w:rPr>
                <w:rFonts w:eastAsia="SimSun" w:cs="Times New Roman"/>
                <w:b/>
                <w:sz w:val="28"/>
                <w:szCs w:val="28"/>
              </w:rPr>
              <w:t>mục</w:t>
            </w:r>
            <w:proofErr w:type="spellEnd"/>
          </w:p>
        </w:tc>
        <w:tc>
          <w:tcPr>
            <w:tcW w:w="3905" w:type="dxa"/>
            <w:gridSpan w:val="4"/>
            <w:shd w:val="clear" w:color="auto" w:fill="FFFFFF"/>
            <w:vAlign w:val="center"/>
          </w:tcPr>
          <w:p w14:paraId="796C8535" w14:textId="77777777" w:rsidR="00196362" w:rsidRPr="008F6317" w:rsidRDefault="00196362" w:rsidP="00D461FE">
            <w:pPr>
              <w:spacing w:after="0" w:line="312" w:lineRule="auto"/>
              <w:jc w:val="center"/>
              <w:rPr>
                <w:rFonts w:eastAsia="SimSun" w:cs="Times New Roman"/>
                <w:b/>
                <w:sz w:val="28"/>
                <w:szCs w:val="28"/>
              </w:rPr>
            </w:pPr>
            <w:proofErr w:type="spellStart"/>
            <w:r w:rsidRPr="008F6317">
              <w:rPr>
                <w:rFonts w:eastAsia="SimSun" w:cs="Times New Roman"/>
                <w:b/>
                <w:sz w:val="28"/>
                <w:szCs w:val="28"/>
              </w:rPr>
              <w:t>Thời</w:t>
            </w:r>
            <w:proofErr w:type="spellEnd"/>
            <w:r w:rsidRPr="008F6317">
              <w:rPr>
                <w:rFonts w:eastAsia="SimSun" w:cs="Times New Roman"/>
                <w:b/>
                <w:sz w:val="28"/>
                <w:szCs w:val="28"/>
              </w:rPr>
              <w:t xml:space="preserve"> </w:t>
            </w:r>
            <w:proofErr w:type="spellStart"/>
            <w:r w:rsidRPr="008F6317">
              <w:rPr>
                <w:rFonts w:eastAsia="SimSun" w:cs="Times New Roman"/>
                <w:b/>
                <w:sz w:val="28"/>
                <w:szCs w:val="28"/>
              </w:rPr>
              <w:t>gian</w:t>
            </w:r>
            <w:proofErr w:type="spellEnd"/>
            <w:r w:rsidRPr="008F6317">
              <w:rPr>
                <w:rFonts w:eastAsia="SimSun" w:cs="Times New Roman"/>
                <w:b/>
                <w:sz w:val="28"/>
                <w:szCs w:val="28"/>
              </w:rPr>
              <w:t xml:space="preserve"> (</w:t>
            </w:r>
            <w:proofErr w:type="spellStart"/>
            <w:r w:rsidRPr="008F6317">
              <w:rPr>
                <w:rFonts w:eastAsia="SimSun" w:cs="Times New Roman"/>
                <w:b/>
                <w:sz w:val="28"/>
                <w:szCs w:val="28"/>
              </w:rPr>
              <w:t>giờ</w:t>
            </w:r>
            <w:proofErr w:type="spellEnd"/>
            <w:r w:rsidRPr="008F6317">
              <w:rPr>
                <w:rFonts w:eastAsia="SimSun" w:cs="Times New Roman"/>
                <w:b/>
                <w:sz w:val="28"/>
                <w:szCs w:val="28"/>
              </w:rPr>
              <w:t>)</w:t>
            </w:r>
          </w:p>
        </w:tc>
      </w:tr>
      <w:tr w:rsidR="00196362" w:rsidRPr="008F6317" w14:paraId="11CE74EB" w14:textId="77777777" w:rsidTr="008B63B3">
        <w:trPr>
          <w:tblHeader/>
        </w:trPr>
        <w:tc>
          <w:tcPr>
            <w:tcW w:w="567" w:type="dxa"/>
            <w:vMerge/>
            <w:shd w:val="clear" w:color="auto" w:fill="FFFFFF"/>
            <w:vAlign w:val="center"/>
          </w:tcPr>
          <w:p w14:paraId="39E2F6E9" w14:textId="77777777" w:rsidR="00196362" w:rsidRPr="008F6317" w:rsidRDefault="00196362" w:rsidP="00D461FE">
            <w:pPr>
              <w:spacing w:after="0" w:line="312" w:lineRule="auto"/>
              <w:jc w:val="center"/>
              <w:rPr>
                <w:rFonts w:eastAsia="SimSun" w:cs="Times New Roman"/>
                <w:b/>
                <w:sz w:val="28"/>
                <w:szCs w:val="28"/>
              </w:rPr>
            </w:pPr>
          </w:p>
        </w:tc>
        <w:tc>
          <w:tcPr>
            <w:tcW w:w="4820" w:type="dxa"/>
            <w:vMerge/>
            <w:shd w:val="clear" w:color="auto" w:fill="FFFFFF"/>
            <w:vAlign w:val="center"/>
          </w:tcPr>
          <w:p w14:paraId="532720E9" w14:textId="77777777" w:rsidR="00196362" w:rsidRPr="008F6317" w:rsidRDefault="00196362" w:rsidP="00D461FE">
            <w:pPr>
              <w:spacing w:after="0" w:line="312" w:lineRule="auto"/>
              <w:ind w:left="142"/>
              <w:jc w:val="center"/>
              <w:rPr>
                <w:rFonts w:eastAsia="SimSun" w:cs="Times New Roman"/>
                <w:b/>
                <w:sz w:val="28"/>
                <w:szCs w:val="28"/>
              </w:rPr>
            </w:pPr>
          </w:p>
        </w:tc>
        <w:tc>
          <w:tcPr>
            <w:tcW w:w="709" w:type="dxa"/>
            <w:shd w:val="clear" w:color="auto" w:fill="FFFFFF"/>
            <w:vAlign w:val="center"/>
          </w:tcPr>
          <w:p w14:paraId="1F266370" w14:textId="77777777" w:rsidR="00196362" w:rsidRPr="008F6317" w:rsidRDefault="00196362" w:rsidP="00D461FE">
            <w:pPr>
              <w:spacing w:after="0" w:line="312" w:lineRule="auto"/>
              <w:jc w:val="center"/>
              <w:rPr>
                <w:rFonts w:eastAsia="SimSun" w:cs="Times New Roman"/>
                <w:b/>
                <w:sz w:val="28"/>
                <w:szCs w:val="28"/>
              </w:rPr>
            </w:pPr>
            <w:proofErr w:type="spellStart"/>
            <w:r w:rsidRPr="008F6317">
              <w:rPr>
                <w:rFonts w:eastAsia="SimSun" w:cs="Times New Roman"/>
                <w:b/>
                <w:sz w:val="28"/>
                <w:szCs w:val="28"/>
              </w:rPr>
              <w:t>Tổng</w:t>
            </w:r>
            <w:proofErr w:type="spellEnd"/>
            <w:r w:rsidRPr="008F6317">
              <w:rPr>
                <w:rFonts w:eastAsia="SimSun" w:cs="Times New Roman"/>
                <w:b/>
                <w:sz w:val="28"/>
                <w:szCs w:val="28"/>
              </w:rPr>
              <w:t xml:space="preserve"> </w:t>
            </w:r>
            <w:proofErr w:type="spellStart"/>
            <w:r w:rsidRPr="008F6317">
              <w:rPr>
                <w:rFonts w:eastAsia="SimSun" w:cs="Times New Roman"/>
                <w:b/>
                <w:sz w:val="28"/>
                <w:szCs w:val="28"/>
              </w:rPr>
              <w:t>số</w:t>
            </w:r>
            <w:proofErr w:type="spellEnd"/>
          </w:p>
        </w:tc>
        <w:tc>
          <w:tcPr>
            <w:tcW w:w="850" w:type="dxa"/>
            <w:shd w:val="clear" w:color="auto" w:fill="FFFFFF"/>
            <w:vAlign w:val="center"/>
          </w:tcPr>
          <w:p w14:paraId="1EC17C88" w14:textId="77777777" w:rsidR="00196362" w:rsidRPr="008F6317" w:rsidRDefault="00196362" w:rsidP="00D461FE">
            <w:pPr>
              <w:spacing w:after="0" w:line="312" w:lineRule="auto"/>
              <w:jc w:val="center"/>
              <w:rPr>
                <w:rFonts w:eastAsia="SimSun" w:cs="Times New Roman"/>
                <w:b/>
                <w:sz w:val="28"/>
                <w:szCs w:val="28"/>
              </w:rPr>
            </w:pPr>
            <w:r w:rsidRPr="008F6317">
              <w:rPr>
                <w:rFonts w:eastAsia="SimSun" w:cs="Times New Roman"/>
                <w:b/>
                <w:sz w:val="28"/>
                <w:szCs w:val="28"/>
              </w:rPr>
              <w:t xml:space="preserve">Lý </w:t>
            </w:r>
            <w:proofErr w:type="spellStart"/>
            <w:r w:rsidRPr="008F6317">
              <w:rPr>
                <w:rFonts w:eastAsia="SimSun" w:cs="Times New Roman"/>
                <w:b/>
                <w:sz w:val="28"/>
                <w:szCs w:val="28"/>
              </w:rPr>
              <w:t>thuyết</w:t>
            </w:r>
            <w:proofErr w:type="spellEnd"/>
          </w:p>
        </w:tc>
        <w:tc>
          <w:tcPr>
            <w:tcW w:w="1496" w:type="dxa"/>
            <w:shd w:val="clear" w:color="auto" w:fill="FFFFFF"/>
            <w:vAlign w:val="center"/>
          </w:tcPr>
          <w:p w14:paraId="7FD333C3" w14:textId="77777777" w:rsidR="00196362" w:rsidRPr="008F6317" w:rsidRDefault="00196362" w:rsidP="00D461FE">
            <w:pPr>
              <w:spacing w:after="0" w:line="312" w:lineRule="auto"/>
              <w:jc w:val="center"/>
              <w:rPr>
                <w:rFonts w:eastAsia="SimSun" w:cs="Times New Roman"/>
                <w:b/>
                <w:sz w:val="28"/>
                <w:szCs w:val="28"/>
              </w:rPr>
            </w:pPr>
            <w:proofErr w:type="spellStart"/>
            <w:r w:rsidRPr="008F6317">
              <w:rPr>
                <w:rFonts w:eastAsia="Times New Roman" w:cs="Times New Roman"/>
                <w:b/>
                <w:sz w:val="28"/>
                <w:szCs w:val="28"/>
              </w:rPr>
              <w:t>Thực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hành</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thí</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nghiệm</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thảo</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luận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tập</w:t>
            </w:r>
            <w:proofErr w:type="spellEnd"/>
          </w:p>
        </w:tc>
        <w:tc>
          <w:tcPr>
            <w:tcW w:w="850" w:type="dxa"/>
            <w:shd w:val="clear" w:color="auto" w:fill="FFFFFF"/>
            <w:vAlign w:val="center"/>
          </w:tcPr>
          <w:p w14:paraId="6475AF2E" w14:textId="77777777" w:rsidR="00196362" w:rsidRPr="008F6317" w:rsidRDefault="00196362" w:rsidP="00D461FE">
            <w:pPr>
              <w:spacing w:after="0" w:line="312" w:lineRule="auto"/>
              <w:jc w:val="center"/>
              <w:rPr>
                <w:rFonts w:eastAsia="SimSun" w:cs="Times New Roman"/>
                <w:b/>
                <w:sz w:val="28"/>
                <w:szCs w:val="28"/>
              </w:rPr>
            </w:pPr>
            <w:proofErr w:type="spellStart"/>
            <w:r w:rsidRPr="008F6317">
              <w:rPr>
                <w:rFonts w:eastAsia="SimSun" w:cs="Times New Roman"/>
                <w:b/>
                <w:sz w:val="28"/>
                <w:szCs w:val="28"/>
              </w:rPr>
              <w:t>Kiểm</w:t>
            </w:r>
            <w:proofErr w:type="spellEnd"/>
            <w:r w:rsidRPr="008F6317">
              <w:rPr>
                <w:rFonts w:eastAsia="SimSun" w:cs="Times New Roman"/>
                <w:b/>
                <w:sz w:val="28"/>
                <w:szCs w:val="28"/>
              </w:rPr>
              <w:t xml:space="preserve"> </w:t>
            </w:r>
            <w:proofErr w:type="spellStart"/>
            <w:r w:rsidRPr="008F6317">
              <w:rPr>
                <w:rFonts w:eastAsia="SimSun" w:cs="Times New Roman"/>
                <w:b/>
                <w:sz w:val="28"/>
                <w:szCs w:val="28"/>
              </w:rPr>
              <w:t>tra</w:t>
            </w:r>
            <w:proofErr w:type="spellEnd"/>
          </w:p>
        </w:tc>
      </w:tr>
      <w:tr w:rsidR="00196362" w:rsidRPr="008F6317" w14:paraId="3B6E34AD" w14:textId="77777777" w:rsidTr="008B63B3">
        <w:tc>
          <w:tcPr>
            <w:tcW w:w="567" w:type="dxa"/>
            <w:shd w:val="clear" w:color="auto" w:fill="FFFFFF"/>
          </w:tcPr>
          <w:p w14:paraId="386822DA"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A</w:t>
            </w:r>
          </w:p>
        </w:tc>
        <w:tc>
          <w:tcPr>
            <w:tcW w:w="4820" w:type="dxa"/>
            <w:shd w:val="clear" w:color="auto" w:fill="FFFFFF"/>
          </w:tcPr>
          <w:p w14:paraId="0E0DE9FA" w14:textId="77777777" w:rsidR="00196362" w:rsidRPr="008F6317" w:rsidRDefault="00196362" w:rsidP="00D461FE">
            <w:pPr>
              <w:spacing w:after="0" w:line="312" w:lineRule="auto"/>
              <w:ind w:firstLine="284"/>
              <w:jc w:val="both"/>
              <w:rPr>
                <w:rFonts w:eastAsia="Times New Roman" w:cs="Times New Roman"/>
                <w:b/>
                <w:sz w:val="28"/>
                <w:szCs w:val="28"/>
              </w:rPr>
            </w:pPr>
            <w:r w:rsidRPr="008F6317">
              <w:rPr>
                <w:rFonts w:eastAsia="Times New Roman" w:cs="Times New Roman"/>
                <w:b/>
                <w:bCs/>
                <w:sz w:val="28"/>
                <w:szCs w:val="28"/>
              </w:rPr>
              <w:t>ANH VĂN NÂNG CAO (90tiết)</w:t>
            </w:r>
          </w:p>
        </w:tc>
        <w:tc>
          <w:tcPr>
            <w:tcW w:w="709" w:type="dxa"/>
            <w:shd w:val="clear" w:color="auto" w:fill="FFFFFF"/>
          </w:tcPr>
          <w:p w14:paraId="46D5DB0F"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90</w:t>
            </w:r>
          </w:p>
        </w:tc>
        <w:tc>
          <w:tcPr>
            <w:tcW w:w="850" w:type="dxa"/>
            <w:shd w:val="clear" w:color="auto" w:fill="FFFFFF"/>
          </w:tcPr>
          <w:p w14:paraId="1541B3FB"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45</w:t>
            </w:r>
          </w:p>
        </w:tc>
        <w:tc>
          <w:tcPr>
            <w:tcW w:w="1496" w:type="dxa"/>
            <w:shd w:val="clear" w:color="auto" w:fill="FFFFFF"/>
          </w:tcPr>
          <w:p w14:paraId="14A25C62"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41</w:t>
            </w:r>
          </w:p>
        </w:tc>
        <w:tc>
          <w:tcPr>
            <w:tcW w:w="850" w:type="dxa"/>
            <w:shd w:val="clear" w:color="auto" w:fill="FFFFFF"/>
          </w:tcPr>
          <w:p w14:paraId="33BED7EB"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4</w:t>
            </w:r>
          </w:p>
        </w:tc>
      </w:tr>
      <w:tr w:rsidR="00196362" w:rsidRPr="008F6317" w14:paraId="244AAF90" w14:textId="77777777" w:rsidTr="008B63B3">
        <w:tc>
          <w:tcPr>
            <w:tcW w:w="567" w:type="dxa"/>
            <w:shd w:val="clear" w:color="auto" w:fill="FFFFFF"/>
          </w:tcPr>
          <w:p w14:paraId="0DE7B6AE"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tc>
        <w:tc>
          <w:tcPr>
            <w:tcW w:w="4820" w:type="dxa"/>
            <w:shd w:val="clear" w:color="auto" w:fill="FFFFFF"/>
          </w:tcPr>
          <w:p w14:paraId="0D57DEEC" w14:textId="77777777" w:rsidR="00196362" w:rsidRPr="008F6317" w:rsidRDefault="00196362" w:rsidP="00D461FE">
            <w:pPr>
              <w:spacing w:after="0" w:line="312" w:lineRule="auto"/>
              <w:jc w:val="both"/>
              <w:rPr>
                <w:rFonts w:eastAsia="Times New Roman" w:cs="Times New Roman"/>
                <w:b/>
                <w:sz w:val="28"/>
                <w:szCs w:val="28"/>
              </w:rPr>
            </w:pPr>
            <w:r w:rsidRPr="008F6317">
              <w:rPr>
                <w:rFonts w:eastAsia="Times New Roman" w:cs="Times New Roman"/>
                <w:b/>
                <w:sz w:val="28"/>
                <w:szCs w:val="28"/>
              </w:rPr>
              <w:t>Unit 1: Jobs</w:t>
            </w:r>
          </w:p>
          <w:p w14:paraId="7F0FAF90" w14:textId="77777777" w:rsidR="00196362" w:rsidRPr="008F6317" w:rsidRDefault="00196362" w:rsidP="00D461FE">
            <w:pPr>
              <w:spacing w:after="0" w:line="312" w:lineRule="auto"/>
              <w:jc w:val="both"/>
              <w:rPr>
                <w:rFonts w:eastAsia="Times New Roman" w:cs="Times New Roman"/>
                <w:b/>
                <w:sz w:val="28"/>
                <w:szCs w:val="28"/>
              </w:rPr>
            </w:pPr>
            <w:r w:rsidRPr="008F6317">
              <w:rPr>
                <w:rFonts w:eastAsia="Times New Roman" w:cs="Times New Roman"/>
                <w:b/>
                <w:sz w:val="28"/>
                <w:szCs w:val="28"/>
              </w:rPr>
              <w:t>Language knowledge</w:t>
            </w:r>
            <w:r w:rsidRPr="008F6317">
              <w:rPr>
                <w:rFonts w:eastAsia="SimSun" w:cs="Times New Roman"/>
                <w:b/>
                <w:sz w:val="28"/>
                <w:szCs w:val="28"/>
              </w:rPr>
              <w:t>:</w:t>
            </w:r>
          </w:p>
          <w:p w14:paraId="17CF317C"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 Grammar: present simple and present continuous.</w:t>
            </w:r>
          </w:p>
          <w:p w14:paraId="02AA136E"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 Vocabulary: talking about jobs, activities at work</w:t>
            </w:r>
          </w:p>
          <w:p w14:paraId="51B80AF9" w14:textId="77777777" w:rsidR="00196362" w:rsidRPr="008F6317" w:rsidRDefault="00196362" w:rsidP="00D461FE">
            <w:pPr>
              <w:spacing w:after="0" w:line="312" w:lineRule="auto"/>
              <w:ind w:firstLine="284"/>
              <w:jc w:val="both"/>
              <w:rPr>
                <w:rFonts w:eastAsia="Times New Roman" w:cs="Times New Roman"/>
                <w:sz w:val="28"/>
                <w:szCs w:val="28"/>
              </w:rPr>
            </w:pPr>
            <w:r w:rsidRPr="008F6317">
              <w:rPr>
                <w:rFonts w:eastAsia="Times New Roman" w:cs="Times New Roman"/>
                <w:b/>
                <w:sz w:val="28"/>
                <w:szCs w:val="28"/>
              </w:rPr>
              <w:t>Listening &amp; Speaking</w:t>
            </w:r>
            <w:r w:rsidRPr="008F6317">
              <w:rPr>
                <w:rFonts w:eastAsia="Times New Roman" w:cs="Times New Roman"/>
                <w:sz w:val="28"/>
                <w:szCs w:val="28"/>
              </w:rPr>
              <w:t xml:space="preserve">: common questions about jobs </w:t>
            </w:r>
          </w:p>
          <w:p w14:paraId="1C89CC27"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  Talking about work </w:t>
            </w:r>
          </w:p>
          <w:p w14:paraId="6D69A88A"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 Managing your time </w:t>
            </w:r>
          </w:p>
          <w:p w14:paraId="0973B511"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 Ask and answer</w:t>
            </w:r>
          </w:p>
          <w:p w14:paraId="36F5F543"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 Talk about what you're doing at the moment </w:t>
            </w:r>
          </w:p>
          <w:p w14:paraId="14CEEC00" w14:textId="77777777" w:rsidR="00196362" w:rsidRPr="008F6317" w:rsidRDefault="00196362" w:rsidP="00D461FE">
            <w:pPr>
              <w:spacing w:after="0" w:line="312" w:lineRule="auto"/>
              <w:rPr>
                <w:rFonts w:eastAsia="Times New Roman" w:cs="Times New Roman"/>
                <w:sz w:val="28"/>
                <w:szCs w:val="28"/>
              </w:rPr>
            </w:pPr>
            <w:r w:rsidRPr="008F6317">
              <w:rPr>
                <w:rFonts w:eastAsia="Times New Roman" w:cs="Times New Roman"/>
                <w:sz w:val="28"/>
                <w:szCs w:val="28"/>
              </w:rPr>
              <w:lastRenderedPageBreak/>
              <w:t>-Talk about arrangements and appointments</w:t>
            </w:r>
          </w:p>
          <w:p w14:paraId="61407B9D" w14:textId="77777777" w:rsidR="00196362" w:rsidRPr="008F6317" w:rsidRDefault="00196362" w:rsidP="00D461FE">
            <w:pPr>
              <w:spacing w:after="0" w:line="312" w:lineRule="auto"/>
              <w:rPr>
                <w:rFonts w:eastAsia="Times New Roman" w:cs="Times New Roman"/>
                <w:b/>
                <w:sz w:val="28"/>
                <w:szCs w:val="28"/>
              </w:rPr>
            </w:pPr>
            <w:r w:rsidRPr="008F6317">
              <w:rPr>
                <w:rFonts w:eastAsia="Times New Roman" w:cs="Times New Roman"/>
                <w:b/>
                <w:sz w:val="28"/>
                <w:szCs w:val="28"/>
              </w:rPr>
              <w:t>Reading &amp; Writing:</w:t>
            </w:r>
          </w:p>
          <w:p w14:paraId="01D3180C" w14:textId="77777777" w:rsidR="00196362" w:rsidRPr="008F6317" w:rsidRDefault="00196362" w:rsidP="00D461FE">
            <w:pPr>
              <w:spacing w:after="0" w:line="312" w:lineRule="auto"/>
              <w:rPr>
                <w:rFonts w:eastAsia="Times New Roman" w:cs="Times New Roman"/>
                <w:sz w:val="28"/>
                <w:szCs w:val="28"/>
              </w:rPr>
            </w:pPr>
            <w:r w:rsidRPr="008F6317">
              <w:rPr>
                <w:rFonts w:eastAsia="Times New Roman" w:cs="Times New Roman"/>
                <w:sz w:val="28"/>
                <w:szCs w:val="28"/>
              </w:rPr>
              <w:t>- there's no money in it - describe your jobs/ study.</w:t>
            </w:r>
          </w:p>
        </w:tc>
        <w:tc>
          <w:tcPr>
            <w:tcW w:w="709" w:type="dxa"/>
            <w:shd w:val="clear" w:color="auto" w:fill="FFFFFF"/>
          </w:tcPr>
          <w:p w14:paraId="1A4E27F4"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lastRenderedPageBreak/>
              <w:t>5</w:t>
            </w:r>
          </w:p>
          <w:p w14:paraId="435F79D5" w14:textId="77777777" w:rsidR="00196362" w:rsidRPr="008F6317" w:rsidRDefault="00196362" w:rsidP="00D461FE">
            <w:pPr>
              <w:spacing w:after="0" w:line="312" w:lineRule="auto"/>
              <w:jc w:val="center"/>
              <w:rPr>
                <w:rFonts w:eastAsia="SimSun" w:cs="Times New Roman"/>
                <w:sz w:val="28"/>
                <w:szCs w:val="28"/>
              </w:rPr>
            </w:pPr>
          </w:p>
          <w:p w14:paraId="40D1C814" w14:textId="77777777" w:rsidR="00196362" w:rsidRPr="008F6317" w:rsidRDefault="00196362" w:rsidP="00D461FE">
            <w:pPr>
              <w:spacing w:after="0" w:line="312" w:lineRule="auto"/>
              <w:jc w:val="center"/>
              <w:rPr>
                <w:rFonts w:eastAsia="SimSun" w:cs="Times New Roman"/>
                <w:sz w:val="28"/>
                <w:szCs w:val="28"/>
              </w:rPr>
            </w:pPr>
          </w:p>
          <w:p w14:paraId="4AF59017" w14:textId="77777777" w:rsidR="00196362" w:rsidRPr="008F6317" w:rsidRDefault="00196362" w:rsidP="00D461FE">
            <w:pPr>
              <w:spacing w:after="0" w:line="312" w:lineRule="auto"/>
              <w:jc w:val="center"/>
              <w:rPr>
                <w:rFonts w:eastAsia="SimSun" w:cs="Times New Roman"/>
                <w:sz w:val="28"/>
                <w:szCs w:val="28"/>
              </w:rPr>
            </w:pPr>
          </w:p>
          <w:p w14:paraId="49A5A09D" w14:textId="77777777" w:rsidR="00196362" w:rsidRPr="008F6317" w:rsidRDefault="00196362" w:rsidP="00D461FE">
            <w:pPr>
              <w:spacing w:after="0" w:line="312" w:lineRule="auto"/>
              <w:jc w:val="center"/>
              <w:rPr>
                <w:rFonts w:eastAsia="SimSun" w:cs="Times New Roman"/>
                <w:sz w:val="28"/>
                <w:szCs w:val="28"/>
              </w:rPr>
            </w:pPr>
          </w:p>
          <w:p w14:paraId="720F9434" w14:textId="77777777" w:rsidR="00196362" w:rsidRPr="008F6317" w:rsidRDefault="00196362" w:rsidP="00D461FE">
            <w:pPr>
              <w:spacing w:after="0" w:line="312" w:lineRule="auto"/>
              <w:jc w:val="center"/>
              <w:rPr>
                <w:rFonts w:eastAsia="SimSun" w:cs="Times New Roman"/>
                <w:sz w:val="28"/>
                <w:szCs w:val="28"/>
              </w:rPr>
            </w:pPr>
          </w:p>
          <w:p w14:paraId="5AB581AE" w14:textId="77777777" w:rsidR="00196362" w:rsidRPr="008F6317" w:rsidRDefault="00196362" w:rsidP="00D461FE">
            <w:pPr>
              <w:spacing w:after="0" w:line="312" w:lineRule="auto"/>
              <w:jc w:val="center"/>
              <w:rPr>
                <w:rFonts w:eastAsia="SimSun" w:cs="Times New Roman"/>
                <w:sz w:val="28"/>
                <w:szCs w:val="28"/>
              </w:rPr>
            </w:pPr>
          </w:p>
          <w:p w14:paraId="003CD48B" w14:textId="77777777" w:rsidR="00196362" w:rsidRPr="008F6317" w:rsidRDefault="00196362" w:rsidP="00D461FE">
            <w:pPr>
              <w:spacing w:after="0" w:line="312" w:lineRule="auto"/>
              <w:jc w:val="center"/>
              <w:rPr>
                <w:rFonts w:eastAsia="SimSun" w:cs="Times New Roman"/>
                <w:sz w:val="28"/>
                <w:szCs w:val="28"/>
              </w:rPr>
            </w:pPr>
          </w:p>
          <w:p w14:paraId="38B2944A" w14:textId="77777777" w:rsidR="00196362" w:rsidRPr="008F6317" w:rsidRDefault="00196362" w:rsidP="00D461FE">
            <w:pPr>
              <w:spacing w:after="0" w:line="312" w:lineRule="auto"/>
              <w:jc w:val="center"/>
              <w:rPr>
                <w:rFonts w:eastAsia="SimSun" w:cs="Times New Roman"/>
                <w:sz w:val="28"/>
                <w:szCs w:val="28"/>
              </w:rPr>
            </w:pPr>
          </w:p>
          <w:p w14:paraId="35EFB2C7" w14:textId="77777777" w:rsidR="00196362" w:rsidRPr="008F6317" w:rsidRDefault="00196362" w:rsidP="00D461FE">
            <w:pPr>
              <w:spacing w:after="0" w:line="312" w:lineRule="auto"/>
              <w:jc w:val="center"/>
              <w:rPr>
                <w:rFonts w:eastAsia="SimSun" w:cs="Times New Roman"/>
                <w:sz w:val="28"/>
                <w:szCs w:val="28"/>
              </w:rPr>
            </w:pPr>
          </w:p>
          <w:p w14:paraId="47AA40A1" w14:textId="77777777" w:rsidR="00196362" w:rsidRPr="008F6317" w:rsidRDefault="00196362" w:rsidP="00D461FE">
            <w:pPr>
              <w:spacing w:after="0" w:line="312" w:lineRule="auto"/>
              <w:jc w:val="center"/>
              <w:rPr>
                <w:rFonts w:eastAsia="SimSun" w:cs="Times New Roman"/>
                <w:sz w:val="28"/>
                <w:szCs w:val="28"/>
              </w:rPr>
            </w:pPr>
          </w:p>
          <w:p w14:paraId="697E2D23" w14:textId="77777777" w:rsidR="00196362" w:rsidRPr="008F6317" w:rsidRDefault="00196362" w:rsidP="00D461FE">
            <w:pPr>
              <w:spacing w:after="0" w:line="312" w:lineRule="auto"/>
              <w:rPr>
                <w:rFonts w:eastAsia="SimSun" w:cs="Times New Roman"/>
                <w:sz w:val="28"/>
                <w:szCs w:val="28"/>
              </w:rPr>
            </w:pPr>
          </w:p>
        </w:tc>
        <w:tc>
          <w:tcPr>
            <w:tcW w:w="850" w:type="dxa"/>
            <w:shd w:val="clear" w:color="auto" w:fill="FFFFFF"/>
          </w:tcPr>
          <w:p w14:paraId="289690F3"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3</w:t>
            </w:r>
          </w:p>
          <w:p w14:paraId="33439012"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41FADB8E" w14:textId="77777777" w:rsidR="00196362" w:rsidRPr="008F6317" w:rsidRDefault="00196362" w:rsidP="00D461FE">
            <w:pPr>
              <w:spacing w:after="0" w:line="312" w:lineRule="auto"/>
              <w:jc w:val="center"/>
              <w:rPr>
                <w:rFonts w:eastAsia="SimSun" w:cs="Times New Roman"/>
                <w:sz w:val="28"/>
                <w:szCs w:val="28"/>
              </w:rPr>
            </w:pPr>
          </w:p>
          <w:p w14:paraId="4FC5A855"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6CD7A53C" w14:textId="77777777" w:rsidR="00196362" w:rsidRPr="008F6317" w:rsidRDefault="00196362" w:rsidP="00D461FE">
            <w:pPr>
              <w:spacing w:after="0" w:line="312" w:lineRule="auto"/>
              <w:jc w:val="center"/>
              <w:rPr>
                <w:rFonts w:eastAsia="SimSun" w:cs="Times New Roman"/>
                <w:sz w:val="28"/>
                <w:szCs w:val="28"/>
              </w:rPr>
            </w:pPr>
          </w:p>
          <w:p w14:paraId="27EADF44" w14:textId="77777777" w:rsidR="00196362" w:rsidRPr="008F6317" w:rsidRDefault="00196362" w:rsidP="00D461FE">
            <w:pPr>
              <w:spacing w:after="0" w:line="312" w:lineRule="auto"/>
              <w:jc w:val="center"/>
              <w:rPr>
                <w:rFonts w:eastAsia="SimSun" w:cs="Times New Roman"/>
                <w:sz w:val="28"/>
                <w:szCs w:val="28"/>
              </w:rPr>
            </w:pPr>
          </w:p>
          <w:p w14:paraId="7883FFE7" w14:textId="77777777" w:rsidR="00196362" w:rsidRPr="008F6317" w:rsidRDefault="00196362" w:rsidP="00D461FE">
            <w:pPr>
              <w:spacing w:after="0" w:line="312" w:lineRule="auto"/>
              <w:jc w:val="center"/>
              <w:rPr>
                <w:rFonts w:eastAsia="SimSun" w:cs="Times New Roman"/>
                <w:sz w:val="28"/>
                <w:szCs w:val="28"/>
              </w:rPr>
            </w:pPr>
          </w:p>
          <w:p w14:paraId="7AFD36B4" w14:textId="77777777" w:rsidR="00196362" w:rsidRPr="008F6317" w:rsidRDefault="00196362" w:rsidP="00D461FE">
            <w:pPr>
              <w:spacing w:after="0" w:line="312" w:lineRule="auto"/>
              <w:jc w:val="center"/>
              <w:rPr>
                <w:rFonts w:eastAsia="SimSun" w:cs="Times New Roman"/>
                <w:sz w:val="28"/>
                <w:szCs w:val="28"/>
              </w:rPr>
            </w:pPr>
          </w:p>
          <w:p w14:paraId="5F2885E9" w14:textId="77777777" w:rsidR="00196362" w:rsidRPr="008F6317" w:rsidRDefault="00196362" w:rsidP="00D461FE">
            <w:pPr>
              <w:spacing w:after="0" w:line="312" w:lineRule="auto"/>
              <w:jc w:val="center"/>
              <w:rPr>
                <w:rFonts w:eastAsia="SimSun" w:cs="Times New Roman"/>
                <w:sz w:val="28"/>
                <w:szCs w:val="28"/>
              </w:rPr>
            </w:pPr>
          </w:p>
          <w:p w14:paraId="30A6127D" w14:textId="77777777" w:rsidR="00196362" w:rsidRPr="008F6317" w:rsidRDefault="00196362" w:rsidP="00D461FE">
            <w:pPr>
              <w:spacing w:after="0" w:line="312" w:lineRule="auto"/>
              <w:jc w:val="center"/>
              <w:rPr>
                <w:rFonts w:eastAsia="SimSun" w:cs="Times New Roman"/>
                <w:sz w:val="28"/>
                <w:szCs w:val="28"/>
              </w:rPr>
            </w:pPr>
          </w:p>
          <w:p w14:paraId="6E200CE4" w14:textId="77777777" w:rsidR="00196362" w:rsidRPr="008F6317" w:rsidRDefault="00196362" w:rsidP="00D461FE">
            <w:pPr>
              <w:spacing w:after="0" w:line="312" w:lineRule="auto"/>
              <w:jc w:val="center"/>
              <w:rPr>
                <w:rFonts w:eastAsia="SimSun" w:cs="Times New Roman"/>
                <w:sz w:val="28"/>
                <w:szCs w:val="28"/>
              </w:rPr>
            </w:pPr>
          </w:p>
          <w:p w14:paraId="5E9B6B9B"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tc>
        <w:tc>
          <w:tcPr>
            <w:tcW w:w="1496" w:type="dxa"/>
            <w:shd w:val="clear" w:color="auto" w:fill="FFFFFF"/>
          </w:tcPr>
          <w:p w14:paraId="0B7BFEFD"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2</w:t>
            </w:r>
          </w:p>
          <w:p w14:paraId="2EF1F60B" w14:textId="77777777" w:rsidR="00196362" w:rsidRPr="008F6317" w:rsidRDefault="00196362" w:rsidP="00D461FE">
            <w:pPr>
              <w:spacing w:after="0" w:line="312" w:lineRule="auto"/>
              <w:jc w:val="center"/>
              <w:rPr>
                <w:rFonts w:eastAsia="SimSun" w:cs="Times New Roman"/>
                <w:sz w:val="28"/>
                <w:szCs w:val="28"/>
              </w:rPr>
            </w:pPr>
          </w:p>
          <w:p w14:paraId="1378DE70" w14:textId="77777777" w:rsidR="00196362" w:rsidRPr="008F6317" w:rsidRDefault="00196362" w:rsidP="00D461FE">
            <w:pPr>
              <w:spacing w:after="0" w:line="312" w:lineRule="auto"/>
              <w:jc w:val="center"/>
              <w:rPr>
                <w:rFonts w:eastAsia="SimSun" w:cs="Times New Roman"/>
                <w:sz w:val="28"/>
                <w:szCs w:val="28"/>
              </w:rPr>
            </w:pPr>
          </w:p>
          <w:p w14:paraId="1EFA2B62" w14:textId="77777777" w:rsidR="00196362" w:rsidRPr="008F6317" w:rsidRDefault="00196362" w:rsidP="00D461FE">
            <w:pPr>
              <w:spacing w:after="0" w:line="312" w:lineRule="auto"/>
              <w:jc w:val="center"/>
              <w:rPr>
                <w:rFonts w:eastAsia="SimSun" w:cs="Times New Roman"/>
                <w:sz w:val="28"/>
                <w:szCs w:val="28"/>
              </w:rPr>
            </w:pPr>
          </w:p>
          <w:p w14:paraId="7E5F0705"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1E9D4268" w14:textId="77777777" w:rsidR="00196362" w:rsidRPr="008F6317" w:rsidRDefault="00196362" w:rsidP="00D461FE">
            <w:pPr>
              <w:spacing w:after="0" w:line="312" w:lineRule="auto"/>
              <w:jc w:val="center"/>
              <w:rPr>
                <w:rFonts w:eastAsia="SimSun" w:cs="Times New Roman"/>
                <w:sz w:val="28"/>
                <w:szCs w:val="28"/>
              </w:rPr>
            </w:pPr>
          </w:p>
          <w:p w14:paraId="12093F5D" w14:textId="77777777" w:rsidR="00196362" w:rsidRPr="008F6317" w:rsidRDefault="00196362" w:rsidP="00D461FE">
            <w:pPr>
              <w:spacing w:after="0" w:line="312" w:lineRule="auto"/>
              <w:jc w:val="center"/>
              <w:rPr>
                <w:rFonts w:eastAsia="SimSun" w:cs="Times New Roman"/>
                <w:sz w:val="28"/>
                <w:szCs w:val="28"/>
              </w:rPr>
            </w:pPr>
          </w:p>
          <w:p w14:paraId="07D09361"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67B29361" w14:textId="77777777" w:rsidR="00196362" w:rsidRPr="008F6317" w:rsidRDefault="00196362" w:rsidP="00D461FE">
            <w:pPr>
              <w:spacing w:after="0" w:line="312" w:lineRule="auto"/>
              <w:jc w:val="center"/>
              <w:rPr>
                <w:rFonts w:eastAsia="SimSun" w:cs="Times New Roman"/>
                <w:sz w:val="28"/>
                <w:szCs w:val="28"/>
              </w:rPr>
            </w:pPr>
          </w:p>
          <w:p w14:paraId="48CCD158" w14:textId="77777777" w:rsidR="00196362" w:rsidRPr="008F6317" w:rsidRDefault="00196362" w:rsidP="00D461FE">
            <w:pPr>
              <w:spacing w:after="0" w:line="312" w:lineRule="auto"/>
              <w:rPr>
                <w:rFonts w:eastAsia="SimSun" w:cs="Times New Roman"/>
                <w:sz w:val="28"/>
                <w:szCs w:val="28"/>
              </w:rPr>
            </w:pPr>
          </w:p>
          <w:p w14:paraId="74880664" w14:textId="77777777" w:rsidR="00196362" w:rsidRPr="008F6317" w:rsidRDefault="00196362" w:rsidP="00D461FE">
            <w:pPr>
              <w:spacing w:after="0" w:line="312" w:lineRule="auto"/>
              <w:jc w:val="center"/>
              <w:rPr>
                <w:rFonts w:eastAsia="SimSun" w:cs="Times New Roman"/>
                <w:sz w:val="28"/>
                <w:szCs w:val="28"/>
              </w:rPr>
            </w:pPr>
          </w:p>
          <w:p w14:paraId="216A19F9" w14:textId="77777777" w:rsidR="00196362" w:rsidRPr="008F6317" w:rsidRDefault="00196362" w:rsidP="00D461FE">
            <w:pPr>
              <w:spacing w:after="0" w:line="312" w:lineRule="auto"/>
              <w:rPr>
                <w:rFonts w:eastAsia="SimSun" w:cs="Times New Roman"/>
                <w:sz w:val="28"/>
                <w:szCs w:val="28"/>
              </w:rPr>
            </w:pPr>
          </w:p>
        </w:tc>
        <w:tc>
          <w:tcPr>
            <w:tcW w:w="850" w:type="dxa"/>
            <w:shd w:val="clear" w:color="auto" w:fill="FFFFFF"/>
          </w:tcPr>
          <w:p w14:paraId="7E7331CE" w14:textId="77777777" w:rsidR="00196362" w:rsidRPr="008F6317" w:rsidRDefault="00196362" w:rsidP="00D461FE">
            <w:pPr>
              <w:spacing w:after="0" w:line="312" w:lineRule="auto"/>
              <w:jc w:val="center"/>
              <w:rPr>
                <w:rFonts w:eastAsia="SimSun" w:cs="Times New Roman"/>
                <w:sz w:val="28"/>
                <w:szCs w:val="28"/>
              </w:rPr>
            </w:pPr>
          </w:p>
        </w:tc>
      </w:tr>
      <w:tr w:rsidR="00196362" w:rsidRPr="008F6317" w14:paraId="56E5EAF9" w14:textId="77777777" w:rsidTr="008B63B3">
        <w:tc>
          <w:tcPr>
            <w:tcW w:w="567" w:type="dxa"/>
            <w:shd w:val="clear" w:color="auto" w:fill="FFFFFF"/>
          </w:tcPr>
          <w:p w14:paraId="603DE760"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2</w:t>
            </w:r>
          </w:p>
        </w:tc>
        <w:tc>
          <w:tcPr>
            <w:tcW w:w="4820" w:type="dxa"/>
            <w:shd w:val="clear" w:color="auto" w:fill="FFFFFF"/>
          </w:tcPr>
          <w:p w14:paraId="41E23354" w14:textId="77777777" w:rsidR="00196362" w:rsidRPr="008F6317" w:rsidRDefault="00196362" w:rsidP="00D461FE">
            <w:pPr>
              <w:spacing w:after="0" w:line="312" w:lineRule="auto"/>
              <w:jc w:val="both"/>
              <w:rPr>
                <w:rFonts w:eastAsia="Times New Roman" w:cs="Times New Roman"/>
                <w:b/>
                <w:sz w:val="28"/>
                <w:szCs w:val="28"/>
              </w:rPr>
            </w:pPr>
            <w:r w:rsidRPr="008F6317">
              <w:rPr>
                <w:rFonts w:eastAsia="SimSun" w:cs="Times New Roman"/>
                <w:sz w:val="28"/>
                <w:szCs w:val="28"/>
              </w:rPr>
              <w:t xml:space="preserve"> </w:t>
            </w:r>
            <w:r w:rsidRPr="008F6317">
              <w:rPr>
                <w:rFonts w:eastAsia="Times New Roman" w:cs="Times New Roman"/>
                <w:b/>
                <w:sz w:val="28"/>
                <w:szCs w:val="28"/>
              </w:rPr>
              <w:t>Unit 2: Shop</w:t>
            </w:r>
          </w:p>
          <w:p w14:paraId="1DD7F51C" w14:textId="77777777" w:rsidR="00196362" w:rsidRPr="008F6317" w:rsidRDefault="00196362" w:rsidP="00D461FE">
            <w:pPr>
              <w:spacing w:after="0" w:line="312" w:lineRule="auto"/>
              <w:jc w:val="both"/>
              <w:rPr>
                <w:rFonts w:eastAsia="Times New Roman" w:cs="Times New Roman"/>
                <w:b/>
                <w:sz w:val="28"/>
                <w:szCs w:val="28"/>
              </w:rPr>
            </w:pPr>
            <w:r w:rsidRPr="008F6317">
              <w:rPr>
                <w:rFonts w:eastAsia="Times New Roman" w:cs="Times New Roman"/>
                <w:b/>
                <w:sz w:val="28"/>
                <w:szCs w:val="28"/>
              </w:rPr>
              <w:t>Language knowledge</w:t>
            </w:r>
            <w:r w:rsidRPr="008F6317">
              <w:rPr>
                <w:rFonts w:eastAsia="SimSun" w:cs="Times New Roman"/>
                <w:b/>
                <w:sz w:val="28"/>
                <w:szCs w:val="28"/>
              </w:rPr>
              <w:t>:</w:t>
            </w:r>
          </w:p>
          <w:p w14:paraId="00E2F39D"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 Grammar: past simple, comparatives </w:t>
            </w:r>
          </w:p>
          <w:p w14:paraId="1DA8899B"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 Vocabulary: describing things you bought, shopping Online</w:t>
            </w:r>
          </w:p>
          <w:p w14:paraId="65B3C24B"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b/>
                <w:sz w:val="28"/>
                <w:szCs w:val="28"/>
              </w:rPr>
              <w:t>Listening &amp; Speaking:</w:t>
            </w:r>
            <w:r w:rsidRPr="008F6317">
              <w:rPr>
                <w:rFonts w:eastAsia="Times New Roman" w:cs="Times New Roman"/>
                <w:sz w:val="28"/>
                <w:szCs w:val="28"/>
              </w:rPr>
              <w:t xml:space="preserve"> </w:t>
            </w:r>
          </w:p>
          <w:p w14:paraId="3C31AB6C"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 Talking about shopping </w:t>
            </w:r>
          </w:p>
          <w:p w14:paraId="588A2D3E"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 Conversations in a shop comparing </w:t>
            </w:r>
          </w:p>
          <w:p w14:paraId="47F689A7"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 Talk about shopping products and things you buy </w:t>
            </w:r>
          </w:p>
          <w:p w14:paraId="580B953F"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 Talk about problems you can have with shopping practice speaking.</w:t>
            </w:r>
          </w:p>
          <w:p w14:paraId="4F6979F6" w14:textId="77777777" w:rsidR="00196362" w:rsidRPr="008F6317" w:rsidRDefault="00196362" w:rsidP="00D461FE">
            <w:pPr>
              <w:spacing w:after="0" w:line="312" w:lineRule="auto"/>
              <w:jc w:val="both"/>
              <w:rPr>
                <w:rFonts w:eastAsia="Times New Roman" w:cs="Times New Roman"/>
                <w:b/>
                <w:sz w:val="28"/>
                <w:szCs w:val="28"/>
              </w:rPr>
            </w:pPr>
            <w:r w:rsidRPr="008F6317">
              <w:rPr>
                <w:rFonts w:eastAsia="Times New Roman" w:cs="Times New Roman"/>
                <w:b/>
                <w:sz w:val="28"/>
                <w:szCs w:val="28"/>
              </w:rPr>
              <w:t xml:space="preserve">Reading &amp; Writing: </w:t>
            </w:r>
          </w:p>
          <w:p w14:paraId="1C78B7AC"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 Click to buy! </w:t>
            </w:r>
          </w:p>
          <w:p w14:paraId="5E2B0B23" w14:textId="77777777" w:rsidR="00196362" w:rsidRPr="008F6317" w:rsidRDefault="00196362" w:rsidP="00D461FE">
            <w:pPr>
              <w:tabs>
                <w:tab w:val="left" w:pos="498"/>
              </w:tabs>
              <w:spacing w:after="0" w:line="312" w:lineRule="auto"/>
              <w:rPr>
                <w:rFonts w:eastAsia="SimSun" w:cs="Times New Roman"/>
                <w:sz w:val="28"/>
                <w:szCs w:val="28"/>
              </w:rPr>
            </w:pPr>
            <w:r w:rsidRPr="008F6317">
              <w:rPr>
                <w:rFonts w:eastAsia="Times New Roman" w:cs="Times New Roman"/>
                <w:sz w:val="28"/>
                <w:szCs w:val="28"/>
              </w:rPr>
              <w:t>- Write a paragraph comparing places or products</w:t>
            </w:r>
          </w:p>
          <w:p w14:paraId="34572CC2" w14:textId="77777777" w:rsidR="00196362" w:rsidRPr="008F6317" w:rsidRDefault="00196362" w:rsidP="00D461FE">
            <w:pPr>
              <w:tabs>
                <w:tab w:val="left" w:pos="498"/>
              </w:tabs>
              <w:spacing w:after="0" w:line="312" w:lineRule="auto"/>
              <w:rPr>
                <w:rFonts w:eastAsia="SimSun" w:cs="Times New Roman"/>
                <w:b/>
                <w:sz w:val="28"/>
                <w:szCs w:val="28"/>
              </w:rPr>
            </w:pPr>
            <w:r w:rsidRPr="008F6317">
              <w:rPr>
                <w:rFonts w:eastAsia="SimSun" w:cs="Times New Roman"/>
                <w:sz w:val="28"/>
                <w:szCs w:val="28"/>
              </w:rPr>
              <w:t xml:space="preserve"> </w:t>
            </w:r>
            <w:r w:rsidRPr="008F6317">
              <w:rPr>
                <w:rFonts w:eastAsia="SimSun" w:cs="Times New Roman"/>
                <w:b/>
                <w:sz w:val="28"/>
                <w:szCs w:val="28"/>
              </w:rPr>
              <w:t xml:space="preserve">Review 1 </w:t>
            </w:r>
          </w:p>
          <w:p w14:paraId="0F5CEFA9" w14:textId="77777777" w:rsidR="00196362" w:rsidRPr="008F6317" w:rsidRDefault="00196362" w:rsidP="00D461FE">
            <w:pPr>
              <w:tabs>
                <w:tab w:val="left" w:pos="498"/>
              </w:tabs>
              <w:spacing w:after="0" w:line="312" w:lineRule="auto"/>
              <w:rPr>
                <w:rFonts w:eastAsia="SimSun" w:cs="Times New Roman"/>
                <w:b/>
                <w:sz w:val="28"/>
                <w:szCs w:val="28"/>
              </w:rPr>
            </w:pPr>
            <w:r w:rsidRPr="008F6317">
              <w:rPr>
                <w:rFonts w:eastAsia="SimSun" w:cs="Times New Roman"/>
                <w:b/>
                <w:sz w:val="28"/>
                <w:szCs w:val="28"/>
              </w:rPr>
              <w:t xml:space="preserve"> Writing 1 </w:t>
            </w:r>
          </w:p>
          <w:p w14:paraId="7B62F06C" w14:textId="77777777" w:rsidR="00196362" w:rsidRPr="008F6317" w:rsidRDefault="00196362" w:rsidP="00D461FE">
            <w:pPr>
              <w:tabs>
                <w:tab w:val="left" w:pos="498"/>
              </w:tabs>
              <w:spacing w:after="0" w:line="312" w:lineRule="auto"/>
              <w:rPr>
                <w:rFonts w:eastAsia="SimSun" w:cs="Times New Roman"/>
                <w:b/>
                <w:sz w:val="28"/>
                <w:szCs w:val="28"/>
              </w:rPr>
            </w:pPr>
            <w:r w:rsidRPr="008F6317">
              <w:rPr>
                <w:rFonts w:eastAsia="SimSun" w:cs="Times New Roman"/>
                <w:b/>
                <w:sz w:val="28"/>
                <w:szCs w:val="28"/>
              </w:rPr>
              <w:t xml:space="preserve">Language knowledge:  </w:t>
            </w:r>
          </w:p>
          <w:p w14:paraId="1DAE4AC2" w14:textId="77777777" w:rsidR="00196362" w:rsidRPr="008F6317" w:rsidRDefault="00196362" w:rsidP="00D461FE">
            <w:pPr>
              <w:tabs>
                <w:tab w:val="left" w:pos="498"/>
              </w:tabs>
              <w:spacing w:after="0" w:line="312" w:lineRule="auto"/>
              <w:rPr>
                <w:rFonts w:eastAsia="SimSun" w:cs="Times New Roman"/>
                <w:sz w:val="28"/>
                <w:szCs w:val="28"/>
              </w:rPr>
            </w:pPr>
            <w:r w:rsidRPr="008F6317">
              <w:rPr>
                <w:rFonts w:eastAsia="SimSun" w:cs="Times New Roman"/>
                <w:sz w:val="28"/>
                <w:szCs w:val="28"/>
              </w:rPr>
              <w:t xml:space="preserve">- Review grammar, vocab in 1,2 </w:t>
            </w:r>
          </w:p>
          <w:p w14:paraId="4276C121" w14:textId="77777777" w:rsidR="00196362" w:rsidRPr="008F6317" w:rsidRDefault="00196362" w:rsidP="00D461FE">
            <w:pPr>
              <w:tabs>
                <w:tab w:val="left" w:pos="498"/>
              </w:tabs>
              <w:spacing w:after="0" w:line="312" w:lineRule="auto"/>
              <w:rPr>
                <w:rFonts w:eastAsia="SimSun" w:cs="Times New Roman"/>
                <w:sz w:val="28"/>
                <w:szCs w:val="28"/>
              </w:rPr>
            </w:pPr>
            <w:r w:rsidRPr="008F6317">
              <w:rPr>
                <w:rFonts w:eastAsia="SimSun" w:cs="Times New Roman"/>
                <w:sz w:val="28"/>
                <w:szCs w:val="28"/>
              </w:rPr>
              <w:t>- Do exercises.</w:t>
            </w:r>
          </w:p>
          <w:p w14:paraId="60DBE1DB" w14:textId="77777777" w:rsidR="00196362" w:rsidRPr="008F6317" w:rsidRDefault="00196362" w:rsidP="00D461FE">
            <w:pPr>
              <w:tabs>
                <w:tab w:val="left" w:pos="498"/>
              </w:tabs>
              <w:spacing w:after="0" w:line="312" w:lineRule="auto"/>
              <w:rPr>
                <w:rFonts w:eastAsia="SimSun" w:cs="Times New Roman"/>
                <w:sz w:val="28"/>
                <w:szCs w:val="28"/>
              </w:rPr>
            </w:pPr>
            <w:r w:rsidRPr="008F6317">
              <w:rPr>
                <w:rFonts w:eastAsia="SimSun" w:cs="Times New Roman"/>
                <w:sz w:val="28"/>
                <w:szCs w:val="28"/>
              </w:rPr>
              <w:t xml:space="preserve"> </w:t>
            </w:r>
            <w:r w:rsidRPr="008F6317">
              <w:rPr>
                <w:rFonts w:eastAsia="SimSun" w:cs="Times New Roman"/>
                <w:b/>
                <w:sz w:val="28"/>
                <w:szCs w:val="28"/>
              </w:rPr>
              <w:t>Listening &amp; Speaking</w:t>
            </w:r>
            <w:r w:rsidRPr="008F6317">
              <w:rPr>
                <w:rFonts w:eastAsia="SimSun" w:cs="Times New Roman"/>
                <w:sz w:val="28"/>
                <w:szCs w:val="28"/>
              </w:rPr>
              <w:t>: practice speaking</w:t>
            </w:r>
          </w:p>
          <w:p w14:paraId="6E748AB6" w14:textId="77777777" w:rsidR="00196362" w:rsidRPr="008F6317" w:rsidRDefault="00196362" w:rsidP="00D461FE">
            <w:pPr>
              <w:tabs>
                <w:tab w:val="left" w:pos="1701"/>
              </w:tabs>
              <w:spacing w:after="0" w:line="312" w:lineRule="auto"/>
              <w:rPr>
                <w:rFonts w:eastAsia="SimSun" w:cs="Times New Roman"/>
                <w:sz w:val="28"/>
                <w:szCs w:val="28"/>
              </w:rPr>
            </w:pPr>
            <w:r w:rsidRPr="008F6317">
              <w:rPr>
                <w:rFonts w:eastAsia="SimSun" w:cs="Times New Roman"/>
                <w:b/>
                <w:sz w:val="28"/>
                <w:szCs w:val="28"/>
              </w:rPr>
              <w:t xml:space="preserve"> Reading &amp; Writing:</w:t>
            </w:r>
            <w:r w:rsidRPr="008F6317">
              <w:rPr>
                <w:rFonts w:eastAsia="SimSun" w:cs="Times New Roman"/>
                <w:sz w:val="28"/>
                <w:szCs w:val="28"/>
              </w:rPr>
              <w:t xml:space="preserve"> correct students' writing </w:t>
            </w:r>
          </w:p>
          <w:p w14:paraId="07FA6780" w14:textId="77777777" w:rsidR="00196362" w:rsidRPr="008F6317" w:rsidRDefault="00196362" w:rsidP="00D461FE">
            <w:pPr>
              <w:tabs>
                <w:tab w:val="left" w:pos="1701"/>
              </w:tabs>
              <w:spacing w:after="0" w:line="312" w:lineRule="auto"/>
              <w:rPr>
                <w:rFonts w:eastAsia="SimSun" w:cs="Times New Roman"/>
                <w:b/>
                <w:sz w:val="28"/>
                <w:szCs w:val="28"/>
              </w:rPr>
            </w:pPr>
            <w:r w:rsidRPr="008F6317">
              <w:rPr>
                <w:rFonts w:eastAsia="SimSun" w:cs="Times New Roman"/>
                <w:sz w:val="28"/>
                <w:szCs w:val="28"/>
              </w:rPr>
              <w:t xml:space="preserve"> </w:t>
            </w:r>
            <w:r w:rsidRPr="008F6317">
              <w:rPr>
                <w:rFonts w:eastAsia="SimSun" w:cs="Times New Roman"/>
                <w:b/>
                <w:sz w:val="28"/>
                <w:szCs w:val="28"/>
              </w:rPr>
              <w:t>- Do test 1</w:t>
            </w:r>
          </w:p>
        </w:tc>
        <w:tc>
          <w:tcPr>
            <w:tcW w:w="709" w:type="dxa"/>
            <w:shd w:val="clear" w:color="auto" w:fill="FFFFFF"/>
          </w:tcPr>
          <w:p w14:paraId="2C6144E3"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5</w:t>
            </w:r>
          </w:p>
          <w:p w14:paraId="2A9C7276" w14:textId="77777777" w:rsidR="00196362" w:rsidRPr="008F6317" w:rsidRDefault="00196362" w:rsidP="00D461FE">
            <w:pPr>
              <w:spacing w:after="0" w:line="312" w:lineRule="auto"/>
              <w:jc w:val="center"/>
              <w:rPr>
                <w:rFonts w:eastAsia="SimSun" w:cs="Times New Roman"/>
                <w:sz w:val="28"/>
                <w:szCs w:val="28"/>
              </w:rPr>
            </w:pPr>
          </w:p>
          <w:p w14:paraId="4EDFE2F8" w14:textId="77777777" w:rsidR="00196362" w:rsidRPr="008F6317" w:rsidRDefault="00196362" w:rsidP="00D461FE">
            <w:pPr>
              <w:spacing w:after="0" w:line="312" w:lineRule="auto"/>
              <w:jc w:val="center"/>
              <w:rPr>
                <w:rFonts w:eastAsia="SimSun" w:cs="Times New Roman"/>
                <w:sz w:val="28"/>
                <w:szCs w:val="28"/>
              </w:rPr>
            </w:pPr>
          </w:p>
          <w:p w14:paraId="7E133695" w14:textId="77777777" w:rsidR="00196362" w:rsidRPr="008F6317" w:rsidRDefault="00196362" w:rsidP="00D461FE">
            <w:pPr>
              <w:spacing w:after="0" w:line="312" w:lineRule="auto"/>
              <w:jc w:val="center"/>
              <w:rPr>
                <w:rFonts w:eastAsia="SimSun" w:cs="Times New Roman"/>
                <w:sz w:val="28"/>
                <w:szCs w:val="28"/>
              </w:rPr>
            </w:pPr>
          </w:p>
          <w:p w14:paraId="4221E0F3" w14:textId="77777777" w:rsidR="00196362" w:rsidRPr="008F6317" w:rsidRDefault="00196362" w:rsidP="00D461FE">
            <w:pPr>
              <w:spacing w:after="0" w:line="312" w:lineRule="auto"/>
              <w:jc w:val="center"/>
              <w:rPr>
                <w:rFonts w:eastAsia="SimSun" w:cs="Times New Roman"/>
                <w:sz w:val="28"/>
                <w:szCs w:val="28"/>
              </w:rPr>
            </w:pPr>
          </w:p>
          <w:p w14:paraId="28BF96A2" w14:textId="77777777" w:rsidR="00196362" w:rsidRPr="008F6317" w:rsidRDefault="00196362" w:rsidP="00D461FE">
            <w:pPr>
              <w:spacing w:after="0" w:line="312" w:lineRule="auto"/>
              <w:jc w:val="center"/>
              <w:rPr>
                <w:rFonts w:eastAsia="SimSun" w:cs="Times New Roman"/>
                <w:sz w:val="28"/>
                <w:szCs w:val="28"/>
              </w:rPr>
            </w:pPr>
          </w:p>
          <w:p w14:paraId="59027BD9" w14:textId="77777777" w:rsidR="00196362" w:rsidRPr="008F6317" w:rsidRDefault="00196362" w:rsidP="00D461FE">
            <w:pPr>
              <w:spacing w:after="0" w:line="312" w:lineRule="auto"/>
              <w:jc w:val="center"/>
              <w:rPr>
                <w:rFonts w:eastAsia="SimSun" w:cs="Times New Roman"/>
                <w:sz w:val="28"/>
                <w:szCs w:val="28"/>
              </w:rPr>
            </w:pPr>
          </w:p>
          <w:p w14:paraId="4F561A1C" w14:textId="77777777" w:rsidR="00196362" w:rsidRPr="008F6317" w:rsidRDefault="00196362" w:rsidP="00D461FE">
            <w:pPr>
              <w:spacing w:after="0" w:line="312" w:lineRule="auto"/>
              <w:jc w:val="center"/>
              <w:rPr>
                <w:rFonts w:eastAsia="SimSun" w:cs="Times New Roman"/>
                <w:sz w:val="28"/>
                <w:szCs w:val="28"/>
              </w:rPr>
            </w:pPr>
          </w:p>
          <w:p w14:paraId="35347BB0" w14:textId="77777777" w:rsidR="00196362" w:rsidRPr="008F6317" w:rsidRDefault="00196362" w:rsidP="00D461FE">
            <w:pPr>
              <w:spacing w:after="0" w:line="312" w:lineRule="auto"/>
              <w:jc w:val="center"/>
              <w:rPr>
                <w:rFonts w:eastAsia="SimSun" w:cs="Times New Roman"/>
                <w:sz w:val="28"/>
                <w:szCs w:val="28"/>
              </w:rPr>
            </w:pPr>
          </w:p>
          <w:p w14:paraId="3979EEC6" w14:textId="77777777" w:rsidR="00196362" w:rsidRPr="008F6317" w:rsidRDefault="00196362" w:rsidP="00D461FE">
            <w:pPr>
              <w:spacing w:after="0" w:line="312" w:lineRule="auto"/>
              <w:jc w:val="center"/>
              <w:rPr>
                <w:rFonts w:eastAsia="SimSun" w:cs="Times New Roman"/>
                <w:sz w:val="28"/>
                <w:szCs w:val="28"/>
              </w:rPr>
            </w:pPr>
          </w:p>
          <w:p w14:paraId="15C9E19F" w14:textId="77777777" w:rsidR="00196362" w:rsidRPr="008F6317" w:rsidRDefault="00196362" w:rsidP="00D461FE">
            <w:pPr>
              <w:spacing w:after="0" w:line="312" w:lineRule="auto"/>
              <w:jc w:val="center"/>
              <w:rPr>
                <w:rFonts w:eastAsia="SimSun" w:cs="Times New Roman"/>
                <w:sz w:val="28"/>
                <w:szCs w:val="28"/>
              </w:rPr>
            </w:pPr>
          </w:p>
          <w:p w14:paraId="7CE1535F"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5</w:t>
            </w:r>
          </w:p>
          <w:p w14:paraId="6B484FB5" w14:textId="77777777" w:rsidR="00196362" w:rsidRPr="008F6317" w:rsidRDefault="00196362" w:rsidP="00D461FE">
            <w:pPr>
              <w:spacing w:after="0" w:line="312" w:lineRule="auto"/>
              <w:jc w:val="center"/>
              <w:rPr>
                <w:rFonts w:eastAsia="SimSun" w:cs="Times New Roman"/>
                <w:sz w:val="28"/>
                <w:szCs w:val="28"/>
              </w:rPr>
            </w:pPr>
          </w:p>
          <w:p w14:paraId="5026B7AF" w14:textId="77777777" w:rsidR="00196362" w:rsidRPr="008F6317" w:rsidRDefault="00196362" w:rsidP="00D461FE">
            <w:pPr>
              <w:spacing w:after="0" w:line="312" w:lineRule="auto"/>
              <w:jc w:val="center"/>
              <w:rPr>
                <w:rFonts w:eastAsia="SimSun" w:cs="Times New Roman"/>
                <w:sz w:val="28"/>
                <w:szCs w:val="28"/>
              </w:rPr>
            </w:pPr>
          </w:p>
        </w:tc>
        <w:tc>
          <w:tcPr>
            <w:tcW w:w="850" w:type="dxa"/>
            <w:shd w:val="clear" w:color="auto" w:fill="FFFFFF"/>
          </w:tcPr>
          <w:p w14:paraId="786181D2"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3</w:t>
            </w:r>
          </w:p>
          <w:p w14:paraId="4FBE5FE8" w14:textId="77777777" w:rsidR="00196362" w:rsidRPr="008F6317" w:rsidRDefault="00196362" w:rsidP="00D461FE">
            <w:pPr>
              <w:spacing w:after="0" w:line="312" w:lineRule="auto"/>
              <w:jc w:val="center"/>
              <w:rPr>
                <w:rFonts w:eastAsia="SimSun" w:cs="Times New Roman"/>
                <w:sz w:val="28"/>
                <w:szCs w:val="28"/>
              </w:rPr>
            </w:pPr>
          </w:p>
          <w:p w14:paraId="5572229E"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16A6F15A"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1D85B708" w14:textId="77777777" w:rsidR="00196362" w:rsidRPr="008F6317" w:rsidRDefault="00196362" w:rsidP="00D461FE">
            <w:pPr>
              <w:spacing w:after="0" w:line="312" w:lineRule="auto"/>
              <w:jc w:val="center"/>
              <w:rPr>
                <w:rFonts w:eastAsia="SimSun" w:cs="Times New Roman"/>
                <w:sz w:val="28"/>
                <w:szCs w:val="28"/>
              </w:rPr>
            </w:pPr>
          </w:p>
          <w:p w14:paraId="2DCB5D43" w14:textId="77777777" w:rsidR="00196362" w:rsidRPr="008F6317" w:rsidRDefault="00196362" w:rsidP="00D461FE">
            <w:pPr>
              <w:spacing w:after="0" w:line="312" w:lineRule="auto"/>
              <w:jc w:val="center"/>
              <w:rPr>
                <w:rFonts w:eastAsia="SimSun" w:cs="Times New Roman"/>
                <w:sz w:val="28"/>
                <w:szCs w:val="28"/>
              </w:rPr>
            </w:pPr>
          </w:p>
          <w:p w14:paraId="6DC5A562" w14:textId="77777777" w:rsidR="00196362" w:rsidRPr="008F6317" w:rsidRDefault="00196362" w:rsidP="00D461FE">
            <w:pPr>
              <w:spacing w:after="0" w:line="312" w:lineRule="auto"/>
              <w:jc w:val="center"/>
              <w:rPr>
                <w:rFonts w:eastAsia="SimSun" w:cs="Times New Roman"/>
                <w:sz w:val="28"/>
                <w:szCs w:val="28"/>
              </w:rPr>
            </w:pPr>
          </w:p>
          <w:p w14:paraId="52669CD5" w14:textId="77777777" w:rsidR="00196362" w:rsidRPr="008F6317" w:rsidRDefault="00196362" w:rsidP="00D461FE">
            <w:pPr>
              <w:spacing w:after="0" w:line="312" w:lineRule="auto"/>
              <w:jc w:val="both"/>
              <w:rPr>
                <w:rFonts w:eastAsia="SimSun" w:cs="Times New Roman"/>
                <w:sz w:val="28"/>
                <w:szCs w:val="28"/>
              </w:rPr>
            </w:pPr>
          </w:p>
          <w:p w14:paraId="459B7783"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7844B826" w14:textId="77777777" w:rsidR="00196362" w:rsidRPr="008F6317" w:rsidRDefault="00196362" w:rsidP="00D461FE">
            <w:pPr>
              <w:spacing w:after="0" w:line="312" w:lineRule="auto"/>
              <w:jc w:val="center"/>
              <w:rPr>
                <w:rFonts w:eastAsia="SimSun" w:cs="Times New Roman"/>
                <w:sz w:val="28"/>
                <w:szCs w:val="28"/>
              </w:rPr>
            </w:pPr>
          </w:p>
          <w:p w14:paraId="7F5988A8" w14:textId="77777777" w:rsidR="00196362" w:rsidRPr="008F6317" w:rsidRDefault="00196362" w:rsidP="00D461FE">
            <w:pPr>
              <w:spacing w:after="0" w:line="312" w:lineRule="auto"/>
              <w:jc w:val="center"/>
              <w:rPr>
                <w:rFonts w:eastAsia="SimSun" w:cs="Times New Roman"/>
                <w:sz w:val="28"/>
                <w:szCs w:val="28"/>
              </w:rPr>
            </w:pPr>
          </w:p>
          <w:p w14:paraId="28DC82CE"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2</w:t>
            </w:r>
          </w:p>
          <w:p w14:paraId="2E92D05C" w14:textId="77777777" w:rsidR="00196362" w:rsidRPr="008F6317" w:rsidRDefault="00196362" w:rsidP="00D461FE">
            <w:pPr>
              <w:spacing w:after="0" w:line="312" w:lineRule="auto"/>
              <w:jc w:val="center"/>
              <w:rPr>
                <w:rFonts w:eastAsia="SimSun" w:cs="Times New Roman"/>
                <w:sz w:val="28"/>
                <w:szCs w:val="28"/>
              </w:rPr>
            </w:pPr>
          </w:p>
          <w:p w14:paraId="515023C0" w14:textId="77777777" w:rsidR="00196362" w:rsidRPr="008F6317" w:rsidRDefault="00196362" w:rsidP="00D461FE">
            <w:pPr>
              <w:spacing w:after="0" w:line="312" w:lineRule="auto"/>
              <w:jc w:val="center"/>
              <w:rPr>
                <w:rFonts w:eastAsia="SimSun" w:cs="Times New Roman"/>
                <w:sz w:val="28"/>
                <w:szCs w:val="28"/>
              </w:rPr>
            </w:pPr>
          </w:p>
          <w:p w14:paraId="0A785DC9"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46B2A41D"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4E4EB9EF" w14:textId="77777777" w:rsidR="00196362" w:rsidRPr="008F6317" w:rsidRDefault="00196362" w:rsidP="00D461FE">
            <w:pPr>
              <w:spacing w:after="0" w:line="312" w:lineRule="auto"/>
              <w:jc w:val="center"/>
              <w:rPr>
                <w:rFonts w:eastAsia="SimSun" w:cs="Times New Roman"/>
                <w:sz w:val="28"/>
                <w:szCs w:val="28"/>
              </w:rPr>
            </w:pPr>
          </w:p>
          <w:p w14:paraId="3D3FF804" w14:textId="77777777" w:rsidR="00196362" w:rsidRPr="008F6317" w:rsidRDefault="00196362" w:rsidP="00D461FE">
            <w:pPr>
              <w:spacing w:after="0" w:line="312" w:lineRule="auto"/>
              <w:jc w:val="center"/>
              <w:rPr>
                <w:rFonts w:eastAsia="SimSun" w:cs="Times New Roman"/>
                <w:sz w:val="28"/>
                <w:szCs w:val="28"/>
              </w:rPr>
            </w:pPr>
          </w:p>
        </w:tc>
        <w:tc>
          <w:tcPr>
            <w:tcW w:w="1496" w:type="dxa"/>
            <w:shd w:val="clear" w:color="auto" w:fill="FFFFFF"/>
          </w:tcPr>
          <w:p w14:paraId="5A1A8466"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2</w:t>
            </w:r>
          </w:p>
          <w:p w14:paraId="465619D1" w14:textId="77777777" w:rsidR="00196362" w:rsidRPr="008F6317" w:rsidRDefault="00196362" w:rsidP="00D461FE">
            <w:pPr>
              <w:spacing w:after="0" w:line="312" w:lineRule="auto"/>
              <w:jc w:val="center"/>
              <w:rPr>
                <w:rFonts w:eastAsia="SimSun" w:cs="Times New Roman"/>
                <w:sz w:val="28"/>
                <w:szCs w:val="28"/>
              </w:rPr>
            </w:pPr>
          </w:p>
          <w:p w14:paraId="70293BD1" w14:textId="77777777" w:rsidR="00196362" w:rsidRPr="008F6317" w:rsidRDefault="00196362" w:rsidP="00D461FE">
            <w:pPr>
              <w:spacing w:after="0" w:line="312" w:lineRule="auto"/>
              <w:jc w:val="center"/>
              <w:rPr>
                <w:rFonts w:eastAsia="SimSun" w:cs="Times New Roman"/>
                <w:sz w:val="28"/>
                <w:szCs w:val="28"/>
              </w:rPr>
            </w:pPr>
          </w:p>
          <w:p w14:paraId="78E8B968" w14:textId="77777777" w:rsidR="00196362" w:rsidRPr="008F6317" w:rsidRDefault="00196362" w:rsidP="00D461FE">
            <w:pPr>
              <w:spacing w:after="0" w:line="312" w:lineRule="auto"/>
              <w:jc w:val="center"/>
              <w:rPr>
                <w:rFonts w:eastAsia="SimSun" w:cs="Times New Roman"/>
                <w:sz w:val="28"/>
                <w:szCs w:val="28"/>
              </w:rPr>
            </w:pPr>
          </w:p>
          <w:p w14:paraId="131DCDFC"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7973F21E" w14:textId="77777777" w:rsidR="00196362" w:rsidRPr="008F6317" w:rsidRDefault="00196362" w:rsidP="00D461FE">
            <w:pPr>
              <w:spacing w:after="0" w:line="312" w:lineRule="auto"/>
              <w:jc w:val="center"/>
              <w:rPr>
                <w:rFonts w:eastAsia="SimSun" w:cs="Times New Roman"/>
                <w:sz w:val="28"/>
                <w:szCs w:val="28"/>
              </w:rPr>
            </w:pPr>
          </w:p>
          <w:p w14:paraId="701C643A" w14:textId="77777777" w:rsidR="00196362" w:rsidRPr="008F6317" w:rsidRDefault="00196362" w:rsidP="00D461FE">
            <w:pPr>
              <w:spacing w:after="0" w:line="312" w:lineRule="auto"/>
              <w:jc w:val="center"/>
              <w:rPr>
                <w:rFonts w:eastAsia="SimSun" w:cs="Times New Roman"/>
                <w:sz w:val="28"/>
                <w:szCs w:val="28"/>
              </w:rPr>
            </w:pPr>
          </w:p>
          <w:p w14:paraId="0C3E04AD" w14:textId="77777777" w:rsidR="00196362" w:rsidRPr="008F6317" w:rsidRDefault="00196362" w:rsidP="00D461FE">
            <w:pPr>
              <w:spacing w:after="0" w:line="312" w:lineRule="auto"/>
              <w:jc w:val="center"/>
              <w:rPr>
                <w:rFonts w:eastAsia="SimSun" w:cs="Times New Roman"/>
                <w:sz w:val="28"/>
                <w:szCs w:val="28"/>
              </w:rPr>
            </w:pPr>
          </w:p>
          <w:p w14:paraId="42462136" w14:textId="77777777" w:rsidR="00196362" w:rsidRPr="008F6317" w:rsidRDefault="00196362" w:rsidP="00D461FE">
            <w:pPr>
              <w:spacing w:after="0" w:line="312" w:lineRule="auto"/>
              <w:jc w:val="center"/>
              <w:rPr>
                <w:rFonts w:eastAsia="SimSun" w:cs="Times New Roman"/>
                <w:sz w:val="28"/>
                <w:szCs w:val="28"/>
              </w:rPr>
            </w:pPr>
          </w:p>
          <w:p w14:paraId="1774EF95"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7C17EE3C" w14:textId="77777777" w:rsidR="00196362" w:rsidRPr="008F6317" w:rsidRDefault="00196362" w:rsidP="00D461FE">
            <w:pPr>
              <w:spacing w:after="0" w:line="312" w:lineRule="auto"/>
              <w:jc w:val="center"/>
              <w:rPr>
                <w:rFonts w:eastAsia="SimSun" w:cs="Times New Roman"/>
                <w:sz w:val="28"/>
                <w:szCs w:val="28"/>
              </w:rPr>
            </w:pPr>
          </w:p>
          <w:p w14:paraId="3D1B5C19"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2</w:t>
            </w:r>
          </w:p>
          <w:p w14:paraId="5DA8FEED" w14:textId="77777777" w:rsidR="00196362" w:rsidRPr="008F6317" w:rsidRDefault="00196362" w:rsidP="00D461FE">
            <w:pPr>
              <w:spacing w:after="0" w:line="312" w:lineRule="auto"/>
              <w:jc w:val="center"/>
              <w:rPr>
                <w:rFonts w:eastAsia="SimSun" w:cs="Times New Roman"/>
                <w:sz w:val="28"/>
                <w:szCs w:val="28"/>
              </w:rPr>
            </w:pPr>
          </w:p>
          <w:p w14:paraId="3748ADC1" w14:textId="77777777" w:rsidR="00196362" w:rsidRPr="008F6317" w:rsidRDefault="00196362" w:rsidP="00D461FE">
            <w:pPr>
              <w:spacing w:after="0" w:line="312" w:lineRule="auto"/>
              <w:jc w:val="center"/>
              <w:rPr>
                <w:rFonts w:eastAsia="SimSun" w:cs="Times New Roman"/>
                <w:sz w:val="28"/>
                <w:szCs w:val="28"/>
              </w:rPr>
            </w:pPr>
          </w:p>
          <w:p w14:paraId="7A3E8EEA"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4CFDA3FD"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tc>
        <w:tc>
          <w:tcPr>
            <w:tcW w:w="850" w:type="dxa"/>
            <w:shd w:val="clear" w:color="auto" w:fill="FFFFFF"/>
          </w:tcPr>
          <w:p w14:paraId="3988F9DA"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tc>
      </w:tr>
      <w:tr w:rsidR="00196362" w:rsidRPr="008F6317" w14:paraId="5AAE5B88" w14:textId="77777777" w:rsidTr="008B63B3">
        <w:tc>
          <w:tcPr>
            <w:tcW w:w="567" w:type="dxa"/>
            <w:shd w:val="clear" w:color="auto" w:fill="FFFFFF"/>
          </w:tcPr>
          <w:p w14:paraId="4D7436EF"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lastRenderedPageBreak/>
              <w:t>3</w:t>
            </w:r>
          </w:p>
        </w:tc>
        <w:tc>
          <w:tcPr>
            <w:tcW w:w="4820" w:type="dxa"/>
            <w:shd w:val="clear" w:color="auto" w:fill="FFFFFF"/>
          </w:tcPr>
          <w:p w14:paraId="7E6C5EEA" w14:textId="77777777" w:rsidR="00196362" w:rsidRPr="008F6317" w:rsidRDefault="00196362" w:rsidP="00D461FE">
            <w:pPr>
              <w:tabs>
                <w:tab w:val="left" w:pos="484"/>
              </w:tabs>
              <w:spacing w:after="0" w:line="312" w:lineRule="auto"/>
              <w:ind w:right="260"/>
              <w:rPr>
                <w:rFonts w:eastAsia="SimSun" w:cs="Times New Roman"/>
                <w:b/>
                <w:sz w:val="28"/>
                <w:szCs w:val="28"/>
              </w:rPr>
            </w:pPr>
            <w:r w:rsidRPr="008F6317">
              <w:rPr>
                <w:rFonts w:eastAsia="SimSun" w:cs="Times New Roman"/>
                <w:b/>
                <w:sz w:val="28"/>
                <w:szCs w:val="28"/>
              </w:rPr>
              <w:t>Unit 3: Getting there</w:t>
            </w:r>
          </w:p>
          <w:p w14:paraId="1E822D06" w14:textId="77777777" w:rsidR="00196362" w:rsidRPr="008F6317" w:rsidRDefault="00196362" w:rsidP="00D461FE">
            <w:pPr>
              <w:spacing w:after="0" w:line="312" w:lineRule="auto"/>
              <w:jc w:val="both"/>
              <w:rPr>
                <w:rFonts w:eastAsia="Times New Roman" w:cs="Times New Roman"/>
                <w:b/>
                <w:sz w:val="28"/>
                <w:szCs w:val="28"/>
              </w:rPr>
            </w:pPr>
            <w:r w:rsidRPr="008F6317">
              <w:rPr>
                <w:rFonts w:eastAsia="Times New Roman" w:cs="Times New Roman"/>
                <w:b/>
                <w:sz w:val="28"/>
                <w:szCs w:val="28"/>
              </w:rPr>
              <w:t>Language knowledge</w:t>
            </w:r>
            <w:r w:rsidRPr="008F6317">
              <w:rPr>
                <w:rFonts w:eastAsia="SimSun" w:cs="Times New Roman"/>
                <w:b/>
                <w:sz w:val="28"/>
                <w:szCs w:val="28"/>
              </w:rPr>
              <w:t>:</w:t>
            </w:r>
          </w:p>
          <w:p w14:paraId="0305F5F5" w14:textId="77777777" w:rsidR="00196362" w:rsidRPr="008F6317" w:rsidRDefault="00196362" w:rsidP="00D461FE">
            <w:pPr>
              <w:tabs>
                <w:tab w:val="left" w:pos="484"/>
              </w:tabs>
              <w:spacing w:after="0" w:line="312" w:lineRule="auto"/>
              <w:ind w:right="260"/>
              <w:rPr>
                <w:rFonts w:eastAsia="SimSun" w:cs="Times New Roman"/>
                <w:sz w:val="28"/>
                <w:szCs w:val="28"/>
              </w:rPr>
            </w:pPr>
            <w:r w:rsidRPr="008F6317">
              <w:rPr>
                <w:rFonts w:eastAsia="SimSun" w:cs="Times New Roman"/>
                <w:sz w:val="28"/>
                <w:szCs w:val="28"/>
              </w:rPr>
              <w:t xml:space="preserve">- Grammar: past simple, past continuous, quantifiers with Getting (un)countable nouns </w:t>
            </w:r>
          </w:p>
          <w:p w14:paraId="16B96304" w14:textId="77777777" w:rsidR="00196362" w:rsidRPr="008F6317" w:rsidRDefault="00196362" w:rsidP="00D461FE">
            <w:pPr>
              <w:tabs>
                <w:tab w:val="left" w:pos="484"/>
              </w:tabs>
              <w:spacing w:after="0" w:line="312" w:lineRule="auto"/>
              <w:ind w:right="260"/>
              <w:rPr>
                <w:rFonts w:eastAsia="SimSun" w:cs="Times New Roman"/>
                <w:sz w:val="28"/>
                <w:szCs w:val="28"/>
              </w:rPr>
            </w:pPr>
            <w:r w:rsidRPr="008F6317">
              <w:rPr>
                <w:rFonts w:eastAsia="SimSun" w:cs="Times New Roman"/>
                <w:sz w:val="28"/>
                <w:szCs w:val="28"/>
              </w:rPr>
              <w:t>- Vocabulary: places in town, travelling by plane, transport</w:t>
            </w:r>
          </w:p>
          <w:p w14:paraId="61184DF8" w14:textId="77777777" w:rsidR="00196362" w:rsidRPr="008F6317" w:rsidRDefault="00196362" w:rsidP="00D461FE">
            <w:pPr>
              <w:tabs>
                <w:tab w:val="left" w:pos="484"/>
              </w:tabs>
              <w:spacing w:after="0" w:line="312" w:lineRule="auto"/>
              <w:ind w:right="260"/>
              <w:rPr>
                <w:rFonts w:eastAsia="SimSun" w:cs="Times New Roman"/>
                <w:sz w:val="28"/>
                <w:szCs w:val="28"/>
              </w:rPr>
            </w:pPr>
            <w:r w:rsidRPr="008F6317">
              <w:rPr>
                <w:rFonts w:eastAsia="SimSun" w:cs="Times New Roman"/>
                <w:b/>
                <w:sz w:val="28"/>
                <w:szCs w:val="28"/>
              </w:rPr>
              <w:t>Listening &amp; speaking</w:t>
            </w:r>
            <w:r w:rsidRPr="008F6317">
              <w:rPr>
                <w:rFonts w:eastAsia="SimSun" w:cs="Times New Roman"/>
                <w:sz w:val="28"/>
                <w:szCs w:val="28"/>
              </w:rPr>
              <w:t xml:space="preserve">: </w:t>
            </w:r>
          </w:p>
          <w:p w14:paraId="7C7418CD" w14:textId="77777777" w:rsidR="00196362" w:rsidRPr="008F6317" w:rsidRDefault="00196362" w:rsidP="00D461FE">
            <w:pPr>
              <w:tabs>
                <w:tab w:val="left" w:pos="484"/>
              </w:tabs>
              <w:spacing w:after="0" w:line="312" w:lineRule="auto"/>
              <w:ind w:right="260"/>
              <w:rPr>
                <w:rFonts w:eastAsia="SimSun" w:cs="Times New Roman"/>
                <w:sz w:val="28"/>
                <w:szCs w:val="28"/>
              </w:rPr>
            </w:pPr>
            <w:r w:rsidRPr="008F6317">
              <w:rPr>
                <w:rFonts w:eastAsia="SimSun" w:cs="Times New Roman"/>
                <w:sz w:val="28"/>
                <w:szCs w:val="28"/>
              </w:rPr>
              <w:t xml:space="preserve"> - Asking for directions </w:t>
            </w:r>
          </w:p>
          <w:p w14:paraId="0CE87E64" w14:textId="77777777" w:rsidR="00196362" w:rsidRPr="008F6317" w:rsidRDefault="00196362" w:rsidP="00D461FE">
            <w:pPr>
              <w:tabs>
                <w:tab w:val="left" w:pos="484"/>
              </w:tabs>
              <w:spacing w:after="0" w:line="312" w:lineRule="auto"/>
              <w:ind w:right="260"/>
              <w:rPr>
                <w:rFonts w:eastAsia="SimSun" w:cs="Times New Roman"/>
                <w:sz w:val="28"/>
                <w:szCs w:val="28"/>
              </w:rPr>
            </w:pPr>
            <w:r w:rsidRPr="008F6317">
              <w:rPr>
                <w:rFonts w:eastAsia="SimSun" w:cs="Times New Roman"/>
                <w:sz w:val="28"/>
                <w:szCs w:val="28"/>
              </w:rPr>
              <w:t xml:space="preserve"> - Travel news </w:t>
            </w:r>
          </w:p>
          <w:p w14:paraId="4E457701" w14:textId="77777777" w:rsidR="00196362" w:rsidRPr="008F6317" w:rsidRDefault="00196362" w:rsidP="00D461FE">
            <w:pPr>
              <w:tabs>
                <w:tab w:val="left" w:pos="484"/>
              </w:tabs>
              <w:spacing w:after="0" w:line="312" w:lineRule="auto"/>
              <w:ind w:right="260"/>
              <w:rPr>
                <w:rFonts w:eastAsia="SimSun" w:cs="Times New Roman"/>
                <w:sz w:val="28"/>
                <w:szCs w:val="28"/>
              </w:rPr>
            </w:pPr>
            <w:r w:rsidRPr="008F6317">
              <w:rPr>
                <w:rFonts w:eastAsia="SimSun" w:cs="Times New Roman"/>
                <w:sz w:val="28"/>
                <w:szCs w:val="28"/>
              </w:rPr>
              <w:t xml:space="preserve"> - Talk about buildings and places town, </w:t>
            </w:r>
          </w:p>
          <w:p w14:paraId="59F32F70" w14:textId="77777777" w:rsidR="00196362" w:rsidRPr="008F6317" w:rsidRDefault="00196362" w:rsidP="00D461FE">
            <w:pPr>
              <w:tabs>
                <w:tab w:val="left" w:pos="484"/>
              </w:tabs>
              <w:spacing w:after="0" w:line="312" w:lineRule="auto"/>
              <w:ind w:right="260"/>
              <w:rPr>
                <w:rFonts w:eastAsia="SimSun" w:cs="Times New Roman"/>
                <w:sz w:val="28"/>
                <w:szCs w:val="28"/>
              </w:rPr>
            </w:pPr>
            <w:r w:rsidRPr="008F6317">
              <w:rPr>
                <w:rFonts w:eastAsia="SimSun" w:cs="Times New Roman"/>
                <w:sz w:val="28"/>
                <w:szCs w:val="28"/>
              </w:rPr>
              <w:t xml:space="preserve"> - Ask for and give directions talk about different ways of travelling discussing </w:t>
            </w:r>
            <w:proofErr w:type="gramStart"/>
            <w:r w:rsidRPr="008F6317">
              <w:rPr>
                <w:rFonts w:eastAsia="SimSun" w:cs="Times New Roman"/>
                <w:sz w:val="28"/>
                <w:szCs w:val="28"/>
              </w:rPr>
              <w:t>where</w:t>
            </w:r>
            <w:proofErr w:type="gramEnd"/>
            <w:r w:rsidRPr="008F6317">
              <w:rPr>
                <w:rFonts w:eastAsia="SimSun" w:cs="Times New Roman"/>
                <w:sz w:val="28"/>
                <w:szCs w:val="28"/>
              </w:rPr>
              <w:t xml:space="preserve">. </w:t>
            </w:r>
          </w:p>
          <w:p w14:paraId="616FBFDD" w14:textId="77777777" w:rsidR="00196362" w:rsidRPr="008F6317" w:rsidRDefault="00196362" w:rsidP="00D461FE">
            <w:pPr>
              <w:tabs>
                <w:tab w:val="left" w:pos="484"/>
              </w:tabs>
              <w:spacing w:after="0" w:line="312" w:lineRule="auto"/>
              <w:ind w:right="260"/>
              <w:rPr>
                <w:rFonts w:eastAsia="SimSun" w:cs="Times New Roman"/>
                <w:sz w:val="28"/>
                <w:szCs w:val="28"/>
              </w:rPr>
            </w:pPr>
            <w:r w:rsidRPr="008F6317">
              <w:rPr>
                <w:rFonts w:eastAsia="SimSun" w:cs="Times New Roman"/>
                <w:b/>
                <w:sz w:val="28"/>
                <w:szCs w:val="28"/>
              </w:rPr>
              <w:t>Reading &amp; writing:</w:t>
            </w:r>
            <w:r w:rsidRPr="008F6317">
              <w:rPr>
                <w:rFonts w:eastAsia="SimSun" w:cs="Times New Roman"/>
                <w:sz w:val="28"/>
                <w:szCs w:val="28"/>
              </w:rPr>
              <w:t xml:space="preserve"> lessons in life: how not to miss flights </w:t>
            </w:r>
          </w:p>
          <w:p w14:paraId="17207BDF" w14:textId="77777777" w:rsidR="00196362" w:rsidRPr="008F6317" w:rsidRDefault="00196362" w:rsidP="00D461FE">
            <w:pPr>
              <w:tabs>
                <w:tab w:val="left" w:pos="484"/>
              </w:tabs>
              <w:spacing w:after="0" w:line="312" w:lineRule="auto"/>
              <w:ind w:right="260"/>
              <w:rPr>
                <w:rFonts w:eastAsia="SimSun" w:cs="Times New Roman"/>
                <w:sz w:val="28"/>
                <w:szCs w:val="28"/>
              </w:rPr>
            </w:pPr>
            <w:r w:rsidRPr="008F6317">
              <w:rPr>
                <w:rFonts w:eastAsia="SimSun" w:cs="Times New Roman"/>
                <w:sz w:val="28"/>
                <w:szCs w:val="28"/>
              </w:rPr>
              <w:t xml:space="preserve">- Write a letter telling a person how to get to a place. </w:t>
            </w:r>
          </w:p>
        </w:tc>
        <w:tc>
          <w:tcPr>
            <w:tcW w:w="709" w:type="dxa"/>
            <w:shd w:val="clear" w:color="auto" w:fill="FFFFFF"/>
          </w:tcPr>
          <w:p w14:paraId="543CD3C8"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5</w:t>
            </w:r>
          </w:p>
        </w:tc>
        <w:tc>
          <w:tcPr>
            <w:tcW w:w="850" w:type="dxa"/>
            <w:shd w:val="clear" w:color="auto" w:fill="FFFFFF"/>
          </w:tcPr>
          <w:p w14:paraId="3C957B38"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2</w:t>
            </w:r>
          </w:p>
          <w:p w14:paraId="4DA4EBD5" w14:textId="77777777" w:rsidR="00196362" w:rsidRPr="008F6317" w:rsidRDefault="00196362" w:rsidP="00D461FE">
            <w:pPr>
              <w:spacing w:after="0" w:line="312" w:lineRule="auto"/>
              <w:jc w:val="center"/>
              <w:rPr>
                <w:rFonts w:eastAsia="SimSun" w:cs="Times New Roman"/>
                <w:sz w:val="28"/>
                <w:szCs w:val="28"/>
              </w:rPr>
            </w:pPr>
          </w:p>
          <w:p w14:paraId="4AF83813"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2F8C07BF" w14:textId="77777777" w:rsidR="00196362" w:rsidRPr="008F6317" w:rsidRDefault="00196362" w:rsidP="00D461FE">
            <w:pPr>
              <w:spacing w:after="0" w:line="312" w:lineRule="auto"/>
              <w:jc w:val="center"/>
              <w:rPr>
                <w:rFonts w:eastAsia="SimSun" w:cs="Times New Roman"/>
                <w:sz w:val="28"/>
                <w:szCs w:val="28"/>
              </w:rPr>
            </w:pPr>
          </w:p>
          <w:p w14:paraId="2A11F1DF"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0D78B66E" w14:textId="77777777" w:rsidR="00196362" w:rsidRPr="008F6317" w:rsidRDefault="00196362" w:rsidP="00D461FE">
            <w:pPr>
              <w:spacing w:after="0" w:line="312" w:lineRule="auto"/>
              <w:jc w:val="center"/>
              <w:rPr>
                <w:rFonts w:eastAsia="SimSun" w:cs="Times New Roman"/>
                <w:sz w:val="28"/>
                <w:szCs w:val="28"/>
              </w:rPr>
            </w:pPr>
          </w:p>
          <w:p w14:paraId="6AFB5933" w14:textId="77777777" w:rsidR="00196362" w:rsidRPr="008F6317" w:rsidRDefault="00196362" w:rsidP="00D461FE">
            <w:pPr>
              <w:spacing w:after="0" w:line="312" w:lineRule="auto"/>
              <w:jc w:val="center"/>
              <w:rPr>
                <w:rFonts w:eastAsia="SimSun" w:cs="Times New Roman"/>
                <w:sz w:val="28"/>
                <w:szCs w:val="28"/>
              </w:rPr>
            </w:pPr>
          </w:p>
          <w:p w14:paraId="4799DF0E" w14:textId="77777777" w:rsidR="00196362" w:rsidRPr="008F6317" w:rsidRDefault="00196362" w:rsidP="00D461FE">
            <w:pPr>
              <w:spacing w:after="0" w:line="312" w:lineRule="auto"/>
              <w:jc w:val="center"/>
              <w:rPr>
                <w:rFonts w:eastAsia="SimSun" w:cs="Times New Roman"/>
                <w:sz w:val="28"/>
                <w:szCs w:val="28"/>
              </w:rPr>
            </w:pPr>
          </w:p>
          <w:p w14:paraId="750EFAB8" w14:textId="77777777" w:rsidR="00196362" w:rsidRPr="008F6317" w:rsidRDefault="00196362" w:rsidP="00D461FE">
            <w:pPr>
              <w:spacing w:after="0" w:line="312" w:lineRule="auto"/>
              <w:jc w:val="center"/>
              <w:rPr>
                <w:rFonts w:eastAsia="SimSun" w:cs="Times New Roman"/>
                <w:sz w:val="28"/>
                <w:szCs w:val="28"/>
              </w:rPr>
            </w:pPr>
          </w:p>
        </w:tc>
        <w:tc>
          <w:tcPr>
            <w:tcW w:w="1496" w:type="dxa"/>
            <w:shd w:val="clear" w:color="auto" w:fill="FFFFFF"/>
          </w:tcPr>
          <w:p w14:paraId="5AB54E7E"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3</w:t>
            </w:r>
          </w:p>
          <w:p w14:paraId="7891161B" w14:textId="77777777" w:rsidR="00196362" w:rsidRPr="008F6317" w:rsidRDefault="00196362" w:rsidP="00D461FE">
            <w:pPr>
              <w:spacing w:after="0" w:line="312" w:lineRule="auto"/>
              <w:jc w:val="center"/>
              <w:rPr>
                <w:rFonts w:eastAsia="SimSun" w:cs="Times New Roman"/>
                <w:sz w:val="28"/>
                <w:szCs w:val="28"/>
              </w:rPr>
            </w:pPr>
          </w:p>
          <w:p w14:paraId="7109FDF2" w14:textId="77777777" w:rsidR="00196362" w:rsidRPr="008F6317" w:rsidRDefault="00196362" w:rsidP="00D461FE">
            <w:pPr>
              <w:spacing w:after="0" w:line="312" w:lineRule="auto"/>
              <w:jc w:val="center"/>
              <w:rPr>
                <w:rFonts w:eastAsia="SimSun" w:cs="Times New Roman"/>
                <w:sz w:val="28"/>
                <w:szCs w:val="28"/>
              </w:rPr>
            </w:pPr>
          </w:p>
          <w:p w14:paraId="27601BBC" w14:textId="77777777" w:rsidR="00196362" w:rsidRPr="008F6317" w:rsidRDefault="00196362" w:rsidP="00D461FE">
            <w:pPr>
              <w:spacing w:after="0" w:line="312" w:lineRule="auto"/>
              <w:jc w:val="center"/>
              <w:rPr>
                <w:rFonts w:eastAsia="SimSun" w:cs="Times New Roman"/>
                <w:sz w:val="28"/>
                <w:szCs w:val="28"/>
              </w:rPr>
            </w:pPr>
          </w:p>
          <w:p w14:paraId="2D14C7A6" w14:textId="77777777" w:rsidR="00196362" w:rsidRPr="008F6317" w:rsidRDefault="00196362" w:rsidP="00D461FE">
            <w:pPr>
              <w:spacing w:after="0" w:line="312" w:lineRule="auto"/>
              <w:jc w:val="both"/>
              <w:rPr>
                <w:rFonts w:eastAsia="SimSun" w:cs="Times New Roman"/>
                <w:sz w:val="28"/>
                <w:szCs w:val="28"/>
              </w:rPr>
            </w:pPr>
          </w:p>
          <w:p w14:paraId="113C08AB" w14:textId="77777777" w:rsidR="00196362" w:rsidRPr="008F6317" w:rsidRDefault="00196362" w:rsidP="00D461FE">
            <w:pPr>
              <w:spacing w:after="0" w:line="312" w:lineRule="auto"/>
              <w:jc w:val="center"/>
              <w:rPr>
                <w:rFonts w:eastAsia="SimSun" w:cs="Times New Roman"/>
                <w:sz w:val="28"/>
                <w:szCs w:val="28"/>
              </w:rPr>
            </w:pPr>
          </w:p>
          <w:p w14:paraId="47254809"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7C4958C8" w14:textId="77777777" w:rsidR="00196362" w:rsidRPr="008F6317" w:rsidRDefault="00196362" w:rsidP="00D461FE">
            <w:pPr>
              <w:spacing w:after="0" w:line="312" w:lineRule="auto"/>
              <w:jc w:val="center"/>
              <w:rPr>
                <w:rFonts w:eastAsia="SimSun" w:cs="Times New Roman"/>
                <w:sz w:val="28"/>
                <w:szCs w:val="28"/>
              </w:rPr>
            </w:pPr>
          </w:p>
          <w:p w14:paraId="24DFF6DB" w14:textId="77777777" w:rsidR="00196362" w:rsidRPr="008F6317" w:rsidRDefault="00196362" w:rsidP="00D461FE">
            <w:pPr>
              <w:spacing w:after="0" w:line="312" w:lineRule="auto"/>
              <w:jc w:val="center"/>
              <w:rPr>
                <w:rFonts w:eastAsia="SimSun" w:cs="Times New Roman"/>
                <w:sz w:val="28"/>
                <w:szCs w:val="28"/>
              </w:rPr>
            </w:pPr>
          </w:p>
          <w:p w14:paraId="3F0DEF53" w14:textId="77777777" w:rsidR="00196362" w:rsidRPr="008F6317" w:rsidRDefault="00196362" w:rsidP="00D461FE">
            <w:pPr>
              <w:spacing w:after="0" w:line="312" w:lineRule="auto"/>
              <w:jc w:val="center"/>
              <w:rPr>
                <w:rFonts w:eastAsia="SimSun" w:cs="Times New Roman"/>
                <w:sz w:val="28"/>
                <w:szCs w:val="28"/>
              </w:rPr>
            </w:pPr>
          </w:p>
          <w:p w14:paraId="14A30CBC"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4E2C4A02" w14:textId="77777777" w:rsidR="00196362" w:rsidRPr="008F6317" w:rsidRDefault="00196362" w:rsidP="00D461FE">
            <w:pPr>
              <w:spacing w:after="0" w:line="312" w:lineRule="auto"/>
              <w:jc w:val="both"/>
              <w:rPr>
                <w:rFonts w:eastAsia="SimSun" w:cs="Times New Roman"/>
                <w:sz w:val="28"/>
                <w:szCs w:val="28"/>
              </w:rPr>
            </w:pPr>
          </w:p>
          <w:p w14:paraId="14201408"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2DAD4090" w14:textId="77777777" w:rsidR="00196362" w:rsidRPr="008F6317" w:rsidRDefault="00196362" w:rsidP="00D461FE">
            <w:pPr>
              <w:spacing w:after="0" w:line="312" w:lineRule="auto"/>
              <w:jc w:val="center"/>
              <w:rPr>
                <w:rFonts w:eastAsia="SimSun" w:cs="Times New Roman"/>
                <w:sz w:val="28"/>
                <w:szCs w:val="28"/>
              </w:rPr>
            </w:pPr>
          </w:p>
          <w:p w14:paraId="6A929CFE" w14:textId="77777777" w:rsidR="00196362" w:rsidRPr="008F6317" w:rsidRDefault="00196362" w:rsidP="00D461FE">
            <w:pPr>
              <w:spacing w:after="0" w:line="312" w:lineRule="auto"/>
              <w:rPr>
                <w:rFonts w:eastAsia="SimSun" w:cs="Times New Roman"/>
                <w:sz w:val="28"/>
                <w:szCs w:val="28"/>
              </w:rPr>
            </w:pPr>
          </w:p>
        </w:tc>
        <w:tc>
          <w:tcPr>
            <w:tcW w:w="850" w:type="dxa"/>
            <w:shd w:val="clear" w:color="auto" w:fill="FFFFFF"/>
          </w:tcPr>
          <w:p w14:paraId="159D9D75" w14:textId="77777777" w:rsidR="00196362" w:rsidRPr="008F6317" w:rsidRDefault="00196362" w:rsidP="00D461FE">
            <w:pPr>
              <w:spacing w:after="0" w:line="312" w:lineRule="auto"/>
              <w:jc w:val="center"/>
              <w:rPr>
                <w:rFonts w:eastAsia="SimSun" w:cs="Times New Roman"/>
                <w:sz w:val="28"/>
                <w:szCs w:val="28"/>
              </w:rPr>
            </w:pPr>
          </w:p>
        </w:tc>
      </w:tr>
      <w:tr w:rsidR="00196362" w:rsidRPr="008F6317" w14:paraId="206106EA" w14:textId="77777777" w:rsidTr="008B63B3">
        <w:tc>
          <w:tcPr>
            <w:tcW w:w="567" w:type="dxa"/>
            <w:shd w:val="clear" w:color="auto" w:fill="FFFFFF"/>
          </w:tcPr>
          <w:p w14:paraId="6DFA5BED" w14:textId="77777777" w:rsidR="00196362" w:rsidRPr="008F6317" w:rsidRDefault="00196362" w:rsidP="00D461FE">
            <w:pPr>
              <w:numPr>
                <w:ilvl w:val="0"/>
                <w:numId w:val="92"/>
              </w:numPr>
              <w:spacing w:after="0" w:line="312" w:lineRule="auto"/>
              <w:contextualSpacing/>
              <w:jc w:val="center"/>
              <w:rPr>
                <w:rFonts w:eastAsia="SimSun" w:cs="Times New Roman"/>
                <w:sz w:val="28"/>
                <w:szCs w:val="28"/>
              </w:rPr>
            </w:pPr>
          </w:p>
        </w:tc>
        <w:tc>
          <w:tcPr>
            <w:tcW w:w="4820" w:type="dxa"/>
            <w:shd w:val="clear" w:color="auto" w:fill="FFFFFF"/>
          </w:tcPr>
          <w:p w14:paraId="38A5860A" w14:textId="77777777" w:rsidR="00196362" w:rsidRPr="008F6317" w:rsidRDefault="00196362" w:rsidP="00D461FE">
            <w:pPr>
              <w:tabs>
                <w:tab w:val="left" w:pos="484"/>
              </w:tabs>
              <w:spacing w:after="0" w:line="312" w:lineRule="auto"/>
              <w:ind w:right="260"/>
              <w:rPr>
                <w:rFonts w:eastAsia="SimSun" w:cs="Times New Roman"/>
                <w:b/>
                <w:sz w:val="28"/>
                <w:szCs w:val="28"/>
              </w:rPr>
            </w:pPr>
            <w:r w:rsidRPr="008F6317">
              <w:rPr>
                <w:rFonts w:eastAsia="SimSun" w:cs="Times New Roman"/>
                <w:sz w:val="28"/>
                <w:szCs w:val="28"/>
              </w:rPr>
              <w:t xml:space="preserve"> </w:t>
            </w:r>
            <w:r w:rsidRPr="008F6317">
              <w:rPr>
                <w:rFonts w:eastAsia="SimSun" w:cs="Times New Roman"/>
                <w:b/>
                <w:sz w:val="28"/>
                <w:szCs w:val="28"/>
              </w:rPr>
              <w:t>Unit 4: Eat</w:t>
            </w:r>
          </w:p>
          <w:p w14:paraId="4113F9AF" w14:textId="77777777" w:rsidR="00196362" w:rsidRPr="008F6317" w:rsidRDefault="00196362" w:rsidP="00D461FE">
            <w:pPr>
              <w:spacing w:after="0" w:line="312" w:lineRule="auto"/>
              <w:jc w:val="both"/>
              <w:rPr>
                <w:rFonts w:eastAsia="Times New Roman" w:cs="Times New Roman"/>
                <w:b/>
                <w:sz w:val="28"/>
                <w:szCs w:val="28"/>
              </w:rPr>
            </w:pPr>
            <w:r w:rsidRPr="008F6317">
              <w:rPr>
                <w:rFonts w:eastAsia="Times New Roman" w:cs="Times New Roman"/>
                <w:b/>
                <w:sz w:val="28"/>
                <w:szCs w:val="28"/>
              </w:rPr>
              <w:t>Language knowledge</w:t>
            </w:r>
            <w:r w:rsidRPr="008F6317">
              <w:rPr>
                <w:rFonts w:eastAsia="SimSun" w:cs="Times New Roman"/>
                <w:b/>
                <w:sz w:val="28"/>
                <w:szCs w:val="28"/>
              </w:rPr>
              <w:t>:</w:t>
            </w:r>
          </w:p>
          <w:p w14:paraId="365E966D" w14:textId="77777777" w:rsidR="00196362" w:rsidRPr="008F6317" w:rsidRDefault="00196362" w:rsidP="00D461FE">
            <w:pPr>
              <w:tabs>
                <w:tab w:val="left" w:pos="484"/>
              </w:tabs>
              <w:spacing w:after="0" w:line="312" w:lineRule="auto"/>
              <w:ind w:right="260"/>
              <w:rPr>
                <w:rFonts w:eastAsia="SimSun" w:cs="Times New Roman"/>
                <w:sz w:val="28"/>
                <w:szCs w:val="28"/>
              </w:rPr>
            </w:pPr>
            <w:r w:rsidRPr="008F6317">
              <w:rPr>
                <w:rFonts w:eastAsia="SimSun" w:cs="Times New Roman"/>
                <w:sz w:val="28"/>
                <w:szCs w:val="28"/>
              </w:rPr>
              <w:t xml:space="preserve">- Grammar: present perfect, discussing too and not...enough eat </w:t>
            </w:r>
          </w:p>
          <w:p w14:paraId="65BDA3FE" w14:textId="77777777" w:rsidR="00196362" w:rsidRPr="008F6317" w:rsidRDefault="00196362" w:rsidP="00D461FE">
            <w:pPr>
              <w:tabs>
                <w:tab w:val="left" w:pos="484"/>
              </w:tabs>
              <w:spacing w:after="0" w:line="312" w:lineRule="auto"/>
              <w:ind w:right="260"/>
              <w:rPr>
                <w:rFonts w:eastAsia="SimSun" w:cs="Times New Roman"/>
                <w:sz w:val="28"/>
                <w:szCs w:val="28"/>
              </w:rPr>
            </w:pPr>
            <w:r w:rsidRPr="008F6317">
              <w:rPr>
                <w:rFonts w:eastAsia="SimSun" w:cs="Times New Roman"/>
                <w:sz w:val="28"/>
                <w:szCs w:val="28"/>
              </w:rPr>
              <w:t xml:space="preserve">- Vocabulary: restaurants, </w:t>
            </w:r>
          </w:p>
          <w:p w14:paraId="374943A8" w14:textId="77777777" w:rsidR="00196362" w:rsidRPr="008F6317" w:rsidRDefault="00196362" w:rsidP="00D461FE">
            <w:pPr>
              <w:tabs>
                <w:tab w:val="left" w:pos="484"/>
              </w:tabs>
              <w:spacing w:after="0" w:line="312" w:lineRule="auto"/>
              <w:ind w:right="260"/>
              <w:rPr>
                <w:rFonts w:eastAsia="SimSun" w:cs="Times New Roman"/>
                <w:sz w:val="28"/>
                <w:szCs w:val="28"/>
              </w:rPr>
            </w:pPr>
            <w:r w:rsidRPr="008F6317">
              <w:rPr>
                <w:rFonts w:eastAsia="SimSun" w:cs="Times New Roman"/>
                <w:sz w:val="28"/>
                <w:szCs w:val="28"/>
              </w:rPr>
              <w:t>- Discuss describing food</w:t>
            </w:r>
          </w:p>
          <w:p w14:paraId="10B54B97" w14:textId="77777777" w:rsidR="00196362" w:rsidRPr="008F6317" w:rsidRDefault="00196362" w:rsidP="00D461FE">
            <w:pPr>
              <w:tabs>
                <w:tab w:val="left" w:pos="484"/>
              </w:tabs>
              <w:spacing w:after="0" w:line="312" w:lineRule="auto"/>
              <w:ind w:right="260"/>
              <w:rPr>
                <w:rFonts w:eastAsia="SimSun" w:cs="Times New Roman"/>
                <w:b/>
                <w:sz w:val="28"/>
                <w:szCs w:val="28"/>
              </w:rPr>
            </w:pPr>
            <w:r w:rsidRPr="008F6317">
              <w:rPr>
                <w:rFonts w:eastAsia="SimSun" w:cs="Times New Roman"/>
                <w:sz w:val="28"/>
                <w:szCs w:val="28"/>
              </w:rPr>
              <w:t xml:space="preserve"> </w:t>
            </w:r>
            <w:r w:rsidRPr="008F6317">
              <w:rPr>
                <w:rFonts w:eastAsia="SimSun" w:cs="Times New Roman"/>
                <w:b/>
                <w:sz w:val="28"/>
                <w:szCs w:val="28"/>
              </w:rPr>
              <w:t xml:space="preserve">Listening &amp; speaking: </w:t>
            </w:r>
          </w:p>
          <w:p w14:paraId="1621A53E" w14:textId="77777777" w:rsidR="00196362" w:rsidRPr="008F6317" w:rsidRDefault="00196362" w:rsidP="00D461FE">
            <w:pPr>
              <w:tabs>
                <w:tab w:val="left" w:pos="484"/>
              </w:tabs>
              <w:spacing w:after="0" w:line="312" w:lineRule="auto"/>
              <w:ind w:right="260"/>
              <w:rPr>
                <w:rFonts w:eastAsia="SimSun" w:cs="Times New Roman"/>
                <w:sz w:val="28"/>
                <w:szCs w:val="28"/>
              </w:rPr>
            </w:pPr>
            <w:r w:rsidRPr="008F6317">
              <w:rPr>
                <w:rFonts w:eastAsia="SimSun" w:cs="Times New Roman"/>
                <w:sz w:val="28"/>
                <w:szCs w:val="28"/>
              </w:rPr>
              <w:t>- Discussing where to eat</w:t>
            </w:r>
          </w:p>
          <w:p w14:paraId="23CCF6A5" w14:textId="77777777" w:rsidR="00196362" w:rsidRPr="008F6317" w:rsidRDefault="00196362" w:rsidP="00D461FE">
            <w:pPr>
              <w:tabs>
                <w:tab w:val="left" w:pos="484"/>
              </w:tabs>
              <w:spacing w:after="0" w:line="312" w:lineRule="auto"/>
              <w:ind w:right="260"/>
              <w:rPr>
                <w:rFonts w:eastAsia="SimSun" w:cs="Times New Roman"/>
                <w:sz w:val="28"/>
                <w:szCs w:val="28"/>
              </w:rPr>
            </w:pPr>
            <w:r w:rsidRPr="008F6317">
              <w:rPr>
                <w:rFonts w:eastAsia="SimSun" w:cs="Times New Roman"/>
                <w:sz w:val="28"/>
                <w:szCs w:val="28"/>
              </w:rPr>
              <w:t xml:space="preserve">- Discuss where and what to eat </w:t>
            </w:r>
          </w:p>
          <w:p w14:paraId="091ED77C" w14:textId="77777777" w:rsidR="00196362" w:rsidRPr="008F6317" w:rsidRDefault="00196362" w:rsidP="00D461FE">
            <w:pPr>
              <w:tabs>
                <w:tab w:val="left" w:pos="484"/>
              </w:tabs>
              <w:spacing w:after="0" w:line="312" w:lineRule="auto"/>
              <w:ind w:right="260"/>
              <w:rPr>
                <w:rFonts w:eastAsia="SimSun" w:cs="Times New Roman"/>
                <w:sz w:val="28"/>
                <w:szCs w:val="28"/>
              </w:rPr>
            </w:pPr>
            <w:r w:rsidRPr="008F6317">
              <w:rPr>
                <w:rFonts w:eastAsia="SimSun" w:cs="Times New Roman"/>
                <w:sz w:val="28"/>
                <w:szCs w:val="28"/>
              </w:rPr>
              <w:t xml:space="preserve">- Ask and answer questions in a restaurant </w:t>
            </w:r>
          </w:p>
          <w:p w14:paraId="7F3D64B8" w14:textId="77777777" w:rsidR="00196362" w:rsidRPr="008F6317" w:rsidRDefault="00196362" w:rsidP="00D461FE">
            <w:pPr>
              <w:tabs>
                <w:tab w:val="left" w:pos="484"/>
              </w:tabs>
              <w:spacing w:after="0" w:line="312" w:lineRule="auto"/>
              <w:ind w:right="260"/>
              <w:rPr>
                <w:rFonts w:eastAsia="SimSun" w:cs="Times New Roman"/>
                <w:sz w:val="28"/>
                <w:szCs w:val="28"/>
              </w:rPr>
            </w:pPr>
            <w:r w:rsidRPr="008F6317">
              <w:rPr>
                <w:rFonts w:eastAsia="SimSun" w:cs="Times New Roman"/>
                <w:sz w:val="28"/>
                <w:szCs w:val="28"/>
              </w:rPr>
              <w:lastRenderedPageBreak/>
              <w:t xml:space="preserve">- Talk about typical foods and eating habits. </w:t>
            </w:r>
          </w:p>
          <w:p w14:paraId="714DDB48" w14:textId="77777777" w:rsidR="00196362" w:rsidRPr="008F6317" w:rsidRDefault="00196362" w:rsidP="00D461FE">
            <w:pPr>
              <w:tabs>
                <w:tab w:val="left" w:pos="484"/>
              </w:tabs>
              <w:spacing w:after="0" w:line="312" w:lineRule="auto"/>
              <w:ind w:right="260"/>
              <w:rPr>
                <w:rFonts w:eastAsia="SimSun" w:cs="Times New Roman"/>
                <w:sz w:val="28"/>
                <w:szCs w:val="28"/>
              </w:rPr>
            </w:pPr>
            <w:r w:rsidRPr="008F6317">
              <w:rPr>
                <w:rFonts w:eastAsia="SimSun" w:cs="Times New Roman"/>
                <w:b/>
                <w:sz w:val="28"/>
                <w:szCs w:val="28"/>
              </w:rPr>
              <w:t>Reading &amp; writing:</w:t>
            </w:r>
            <w:r w:rsidRPr="008F6317">
              <w:rPr>
                <w:rFonts w:eastAsia="SimSun" w:cs="Times New Roman"/>
                <w:sz w:val="28"/>
                <w:szCs w:val="28"/>
              </w:rPr>
              <w:t xml:space="preserve"> </w:t>
            </w:r>
          </w:p>
          <w:p w14:paraId="52E23D7C" w14:textId="77777777" w:rsidR="00196362" w:rsidRPr="008F6317" w:rsidRDefault="00196362" w:rsidP="00D461FE">
            <w:pPr>
              <w:tabs>
                <w:tab w:val="left" w:pos="498"/>
              </w:tabs>
              <w:spacing w:after="0" w:line="312" w:lineRule="auto"/>
              <w:ind w:right="260"/>
              <w:rPr>
                <w:rFonts w:eastAsia="SimSun" w:cs="Times New Roman"/>
                <w:sz w:val="28"/>
                <w:szCs w:val="28"/>
              </w:rPr>
            </w:pPr>
            <w:r w:rsidRPr="008F6317">
              <w:rPr>
                <w:rFonts w:eastAsia="SimSun" w:cs="Times New Roman"/>
                <w:sz w:val="28"/>
                <w:szCs w:val="28"/>
              </w:rPr>
              <w:t xml:space="preserve">- Breakfast around the world, describe restaurants and meals </w:t>
            </w:r>
          </w:p>
          <w:p w14:paraId="4C5DA047" w14:textId="77777777" w:rsidR="00196362" w:rsidRPr="008F6317" w:rsidRDefault="00196362" w:rsidP="00D461FE">
            <w:pPr>
              <w:tabs>
                <w:tab w:val="left" w:pos="498"/>
              </w:tabs>
              <w:spacing w:after="0" w:line="312" w:lineRule="auto"/>
              <w:ind w:right="260"/>
              <w:rPr>
                <w:rFonts w:eastAsia="SimSun" w:cs="Times New Roman"/>
                <w:sz w:val="28"/>
                <w:szCs w:val="28"/>
              </w:rPr>
            </w:pPr>
            <w:r w:rsidRPr="008F6317">
              <w:rPr>
                <w:rFonts w:eastAsia="SimSun" w:cs="Times New Roman"/>
                <w:sz w:val="28"/>
                <w:szCs w:val="28"/>
              </w:rPr>
              <w:t>-  Write about your experiences at a restaurant</w:t>
            </w:r>
          </w:p>
          <w:p w14:paraId="3EDAA2A7" w14:textId="77777777" w:rsidR="00196362" w:rsidRPr="008F6317" w:rsidRDefault="00196362" w:rsidP="00D461FE">
            <w:pPr>
              <w:tabs>
                <w:tab w:val="left" w:pos="498"/>
              </w:tabs>
              <w:spacing w:after="0" w:line="312" w:lineRule="auto"/>
              <w:rPr>
                <w:rFonts w:eastAsia="SimSun" w:cs="Times New Roman"/>
                <w:b/>
                <w:sz w:val="28"/>
                <w:szCs w:val="28"/>
              </w:rPr>
            </w:pPr>
            <w:r w:rsidRPr="008F6317">
              <w:rPr>
                <w:rFonts w:eastAsia="SimSun" w:cs="Times New Roman"/>
                <w:sz w:val="28"/>
                <w:szCs w:val="28"/>
              </w:rPr>
              <w:t xml:space="preserve"> </w:t>
            </w:r>
            <w:r w:rsidRPr="008F6317">
              <w:rPr>
                <w:rFonts w:eastAsia="SimSun" w:cs="Times New Roman"/>
                <w:b/>
                <w:sz w:val="28"/>
                <w:szCs w:val="28"/>
              </w:rPr>
              <w:t xml:space="preserve">Review 2 </w:t>
            </w:r>
          </w:p>
          <w:p w14:paraId="649EB8DB" w14:textId="77777777" w:rsidR="00196362" w:rsidRPr="008F6317" w:rsidRDefault="00196362" w:rsidP="00D461FE">
            <w:pPr>
              <w:tabs>
                <w:tab w:val="left" w:pos="498"/>
              </w:tabs>
              <w:spacing w:after="0" w:line="312" w:lineRule="auto"/>
              <w:rPr>
                <w:rFonts w:eastAsia="SimSun" w:cs="Times New Roman"/>
                <w:b/>
                <w:sz w:val="28"/>
                <w:szCs w:val="28"/>
              </w:rPr>
            </w:pPr>
            <w:r w:rsidRPr="008F6317">
              <w:rPr>
                <w:rFonts w:eastAsia="SimSun" w:cs="Times New Roman"/>
                <w:b/>
                <w:sz w:val="28"/>
                <w:szCs w:val="28"/>
              </w:rPr>
              <w:t xml:space="preserve"> Writing 2 </w:t>
            </w:r>
          </w:p>
          <w:p w14:paraId="3826A1BF" w14:textId="77777777" w:rsidR="00196362" w:rsidRPr="008F6317" w:rsidRDefault="00196362" w:rsidP="00D461FE">
            <w:pPr>
              <w:tabs>
                <w:tab w:val="left" w:pos="498"/>
              </w:tabs>
              <w:spacing w:after="0" w:line="312" w:lineRule="auto"/>
              <w:rPr>
                <w:rFonts w:eastAsia="SimSun" w:cs="Times New Roman"/>
                <w:b/>
                <w:sz w:val="28"/>
                <w:szCs w:val="28"/>
              </w:rPr>
            </w:pPr>
            <w:r w:rsidRPr="008F6317">
              <w:rPr>
                <w:rFonts w:eastAsia="SimSun" w:cs="Times New Roman"/>
                <w:b/>
                <w:sz w:val="28"/>
                <w:szCs w:val="28"/>
              </w:rPr>
              <w:t>Language knowledge:</w:t>
            </w:r>
          </w:p>
          <w:p w14:paraId="3D17DD5A" w14:textId="77777777" w:rsidR="00196362" w:rsidRPr="008F6317" w:rsidRDefault="00196362" w:rsidP="00D461FE">
            <w:pPr>
              <w:tabs>
                <w:tab w:val="left" w:pos="498"/>
              </w:tabs>
              <w:spacing w:after="0" w:line="312" w:lineRule="auto"/>
              <w:rPr>
                <w:rFonts w:eastAsia="SimSun" w:cs="Times New Roman"/>
                <w:sz w:val="28"/>
                <w:szCs w:val="28"/>
              </w:rPr>
            </w:pPr>
            <w:r w:rsidRPr="008F6317">
              <w:rPr>
                <w:rFonts w:eastAsia="SimSun" w:cs="Times New Roman"/>
                <w:sz w:val="28"/>
                <w:szCs w:val="28"/>
              </w:rPr>
              <w:t xml:space="preserve">- Review grammar, vocab in 3,4 </w:t>
            </w:r>
          </w:p>
          <w:p w14:paraId="57938BAD" w14:textId="77777777" w:rsidR="00196362" w:rsidRPr="008F6317" w:rsidRDefault="00196362" w:rsidP="00D461FE">
            <w:pPr>
              <w:tabs>
                <w:tab w:val="left" w:pos="498"/>
              </w:tabs>
              <w:spacing w:after="0" w:line="312" w:lineRule="auto"/>
              <w:rPr>
                <w:rFonts w:eastAsia="SimSun" w:cs="Times New Roman"/>
                <w:sz w:val="28"/>
                <w:szCs w:val="28"/>
              </w:rPr>
            </w:pPr>
            <w:r w:rsidRPr="008F6317">
              <w:rPr>
                <w:rFonts w:eastAsia="SimSun" w:cs="Times New Roman"/>
                <w:sz w:val="28"/>
                <w:szCs w:val="28"/>
              </w:rPr>
              <w:t>- Do exercises.</w:t>
            </w:r>
          </w:p>
          <w:p w14:paraId="52625EB6" w14:textId="77777777" w:rsidR="00196362" w:rsidRPr="008F6317" w:rsidRDefault="00196362" w:rsidP="00D461FE">
            <w:pPr>
              <w:tabs>
                <w:tab w:val="left" w:pos="498"/>
              </w:tabs>
              <w:spacing w:after="0" w:line="312" w:lineRule="auto"/>
              <w:rPr>
                <w:rFonts w:eastAsia="SimSun" w:cs="Times New Roman"/>
                <w:sz w:val="28"/>
                <w:szCs w:val="28"/>
              </w:rPr>
            </w:pPr>
            <w:r w:rsidRPr="008F6317">
              <w:rPr>
                <w:rFonts w:eastAsia="SimSun" w:cs="Times New Roman"/>
                <w:sz w:val="28"/>
                <w:szCs w:val="28"/>
              </w:rPr>
              <w:t xml:space="preserve"> </w:t>
            </w:r>
            <w:r w:rsidRPr="008F6317">
              <w:rPr>
                <w:rFonts w:eastAsia="SimSun" w:cs="Times New Roman"/>
                <w:b/>
                <w:sz w:val="28"/>
                <w:szCs w:val="28"/>
              </w:rPr>
              <w:t>Listening &amp; Speaking</w:t>
            </w:r>
            <w:r w:rsidRPr="008F6317">
              <w:rPr>
                <w:rFonts w:eastAsia="SimSun" w:cs="Times New Roman"/>
                <w:sz w:val="28"/>
                <w:szCs w:val="28"/>
              </w:rPr>
              <w:t>: practice speaking</w:t>
            </w:r>
          </w:p>
          <w:p w14:paraId="22D8576B" w14:textId="77777777" w:rsidR="00196362" w:rsidRPr="008F6317" w:rsidRDefault="00196362" w:rsidP="00D461FE">
            <w:pPr>
              <w:tabs>
                <w:tab w:val="left" w:pos="498"/>
              </w:tabs>
              <w:spacing w:after="0" w:line="312" w:lineRule="auto"/>
              <w:rPr>
                <w:rFonts w:eastAsia="SimSun" w:cs="Times New Roman"/>
                <w:sz w:val="28"/>
                <w:szCs w:val="28"/>
              </w:rPr>
            </w:pPr>
            <w:r w:rsidRPr="008F6317">
              <w:rPr>
                <w:rFonts w:eastAsia="SimSun" w:cs="Times New Roman"/>
                <w:b/>
                <w:sz w:val="28"/>
                <w:szCs w:val="28"/>
              </w:rPr>
              <w:t xml:space="preserve"> Reading &amp; Writing:</w:t>
            </w:r>
            <w:r w:rsidRPr="008F6317">
              <w:rPr>
                <w:rFonts w:eastAsia="SimSun" w:cs="Times New Roman"/>
                <w:sz w:val="28"/>
                <w:szCs w:val="28"/>
              </w:rPr>
              <w:t xml:space="preserve"> correct students' writing</w:t>
            </w:r>
          </w:p>
          <w:p w14:paraId="609E5B8B" w14:textId="77777777" w:rsidR="00196362" w:rsidRPr="008F6317" w:rsidRDefault="00196362" w:rsidP="00D461FE">
            <w:pPr>
              <w:tabs>
                <w:tab w:val="left" w:pos="498"/>
              </w:tabs>
              <w:spacing w:after="0" w:line="312" w:lineRule="auto"/>
              <w:rPr>
                <w:rFonts w:eastAsia="SimSun" w:cs="Times New Roman"/>
                <w:b/>
                <w:sz w:val="28"/>
                <w:szCs w:val="28"/>
              </w:rPr>
            </w:pPr>
            <w:r w:rsidRPr="008F6317">
              <w:rPr>
                <w:rFonts w:eastAsia="SimSun" w:cs="Times New Roman"/>
                <w:b/>
                <w:sz w:val="28"/>
                <w:szCs w:val="28"/>
              </w:rPr>
              <w:t>- Do and correct the KET test 2</w:t>
            </w:r>
          </w:p>
        </w:tc>
        <w:tc>
          <w:tcPr>
            <w:tcW w:w="709" w:type="dxa"/>
            <w:shd w:val="clear" w:color="auto" w:fill="FFFFFF"/>
          </w:tcPr>
          <w:p w14:paraId="362ABBC3"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lastRenderedPageBreak/>
              <w:t>5</w:t>
            </w:r>
          </w:p>
          <w:p w14:paraId="207200A2" w14:textId="77777777" w:rsidR="00196362" w:rsidRPr="008F6317" w:rsidRDefault="00196362" w:rsidP="00D461FE">
            <w:pPr>
              <w:spacing w:after="0" w:line="312" w:lineRule="auto"/>
              <w:jc w:val="center"/>
              <w:rPr>
                <w:rFonts w:eastAsia="SimSun" w:cs="Times New Roman"/>
                <w:sz w:val="28"/>
                <w:szCs w:val="28"/>
              </w:rPr>
            </w:pPr>
          </w:p>
          <w:p w14:paraId="508F03B1" w14:textId="77777777" w:rsidR="00196362" w:rsidRPr="008F6317" w:rsidRDefault="00196362" w:rsidP="00D461FE">
            <w:pPr>
              <w:spacing w:after="0" w:line="312" w:lineRule="auto"/>
              <w:jc w:val="center"/>
              <w:rPr>
                <w:rFonts w:eastAsia="SimSun" w:cs="Times New Roman"/>
                <w:sz w:val="28"/>
                <w:szCs w:val="28"/>
              </w:rPr>
            </w:pPr>
          </w:p>
          <w:p w14:paraId="198D8A06" w14:textId="77777777" w:rsidR="00196362" w:rsidRPr="008F6317" w:rsidRDefault="00196362" w:rsidP="00D461FE">
            <w:pPr>
              <w:spacing w:after="0" w:line="312" w:lineRule="auto"/>
              <w:jc w:val="center"/>
              <w:rPr>
                <w:rFonts w:eastAsia="SimSun" w:cs="Times New Roman"/>
                <w:sz w:val="28"/>
                <w:szCs w:val="28"/>
              </w:rPr>
            </w:pPr>
          </w:p>
          <w:p w14:paraId="65F4D128" w14:textId="77777777" w:rsidR="00196362" w:rsidRPr="008F6317" w:rsidRDefault="00196362" w:rsidP="00D461FE">
            <w:pPr>
              <w:spacing w:after="0" w:line="312" w:lineRule="auto"/>
              <w:jc w:val="center"/>
              <w:rPr>
                <w:rFonts w:eastAsia="SimSun" w:cs="Times New Roman"/>
                <w:sz w:val="28"/>
                <w:szCs w:val="28"/>
              </w:rPr>
            </w:pPr>
          </w:p>
          <w:p w14:paraId="7C08E895" w14:textId="77777777" w:rsidR="00196362" w:rsidRPr="008F6317" w:rsidRDefault="00196362" w:rsidP="00D461FE">
            <w:pPr>
              <w:spacing w:after="0" w:line="312" w:lineRule="auto"/>
              <w:jc w:val="center"/>
              <w:rPr>
                <w:rFonts w:eastAsia="SimSun" w:cs="Times New Roman"/>
                <w:sz w:val="28"/>
                <w:szCs w:val="28"/>
              </w:rPr>
            </w:pPr>
          </w:p>
          <w:p w14:paraId="7CCFA266" w14:textId="77777777" w:rsidR="00196362" w:rsidRPr="008F6317" w:rsidRDefault="00196362" w:rsidP="00D461FE">
            <w:pPr>
              <w:spacing w:after="0" w:line="312" w:lineRule="auto"/>
              <w:jc w:val="center"/>
              <w:rPr>
                <w:rFonts w:eastAsia="SimSun" w:cs="Times New Roman"/>
                <w:sz w:val="28"/>
                <w:szCs w:val="28"/>
              </w:rPr>
            </w:pPr>
          </w:p>
          <w:p w14:paraId="44961013" w14:textId="77777777" w:rsidR="00196362" w:rsidRPr="008F6317" w:rsidRDefault="00196362" w:rsidP="00D461FE">
            <w:pPr>
              <w:spacing w:after="0" w:line="312" w:lineRule="auto"/>
              <w:jc w:val="center"/>
              <w:rPr>
                <w:rFonts w:eastAsia="SimSun" w:cs="Times New Roman"/>
                <w:sz w:val="28"/>
                <w:szCs w:val="28"/>
              </w:rPr>
            </w:pPr>
          </w:p>
          <w:p w14:paraId="4BF38DD5" w14:textId="77777777" w:rsidR="00196362" w:rsidRPr="008F6317" w:rsidRDefault="00196362" w:rsidP="00D461FE">
            <w:pPr>
              <w:spacing w:after="0" w:line="312" w:lineRule="auto"/>
              <w:jc w:val="center"/>
              <w:rPr>
                <w:rFonts w:eastAsia="SimSun" w:cs="Times New Roman"/>
                <w:sz w:val="28"/>
                <w:szCs w:val="28"/>
              </w:rPr>
            </w:pPr>
          </w:p>
          <w:p w14:paraId="5994F18E" w14:textId="77777777" w:rsidR="00196362" w:rsidRPr="008F6317" w:rsidRDefault="00196362" w:rsidP="00D461FE">
            <w:pPr>
              <w:spacing w:after="0" w:line="312" w:lineRule="auto"/>
              <w:jc w:val="center"/>
              <w:rPr>
                <w:rFonts w:eastAsia="SimSun" w:cs="Times New Roman"/>
                <w:sz w:val="28"/>
                <w:szCs w:val="28"/>
              </w:rPr>
            </w:pPr>
          </w:p>
          <w:p w14:paraId="4203B1DF" w14:textId="77777777" w:rsidR="00196362" w:rsidRPr="008F6317" w:rsidRDefault="00196362" w:rsidP="00D461FE">
            <w:pPr>
              <w:spacing w:after="0" w:line="312" w:lineRule="auto"/>
              <w:jc w:val="center"/>
              <w:rPr>
                <w:rFonts w:eastAsia="SimSun" w:cs="Times New Roman"/>
                <w:sz w:val="28"/>
                <w:szCs w:val="28"/>
              </w:rPr>
            </w:pPr>
          </w:p>
          <w:p w14:paraId="22CB9753" w14:textId="77777777" w:rsidR="00196362" w:rsidRPr="008F6317" w:rsidRDefault="00196362" w:rsidP="00D461FE">
            <w:pPr>
              <w:spacing w:after="0" w:line="312" w:lineRule="auto"/>
              <w:jc w:val="center"/>
              <w:rPr>
                <w:rFonts w:eastAsia="SimSun" w:cs="Times New Roman"/>
                <w:sz w:val="28"/>
                <w:szCs w:val="28"/>
              </w:rPr>
            </w:pPr>
          </w:p>
          <w:p w14:paraId="7779006C" w14:textId="77777777" w:rsidR="00196362" w:rsidRPr="008F6317" w:rsidRDefault="00196362" w:rsidP="00D461FE">
            <w:pPr>
              <w:spacing w:after="0" w:line="312" w:lineRule="auto"/>
              <w:jc w:val="center"/>
              <w:rPr>
                <w:rFonts w:eastAsia="SimSun" w:cs="Times New Roman"/>
                <w:sz w:val="28"/>
                <w:szCs w:val="28"/>
              </w:rPr>
            </w:pPr>
          </w:p>
          <w:p w14:paraId="7812350E" w14:textId="77777777" w:rsidR="00196362" w:rsidRPr="008F6317" w:rsidRDefault="00196362" w:rsidP="00D461FE">
            <w:pPr>
              <w:spacing w:after="0" w:line="312" w:lineRule="auto"/>
              <w:jc w:val="center"/>
              <w:rPr>
                <w:rFonts w:eastAsia="SimSun" w:cs="Times New Roman"/>
                <w:sz w:val="28"/>
                <w:szCs w:val="28"/>
              </w:rPr>
            </w:pPr>
          </w:p>
          <w:p w14:paraId="6D8A43CF" w14:textId="77777777" w:rsidR="00196362" w:rsidRPr="008F6317" w:rsidRDefault="00196362" w:rsidP="00D461FE">
            <w:pPr>
              <w:spacing w:after="0" w:line="312" w:lineRule="auto"/>
              <w:jc w:val="center"/>
              <w:rPr>
                <w:rFonts w:eastAsia="SimSun" w:cs="Times New Roman"/>
                <w:sz w:val="28"/>
                <w:szCs w:val="28"/>
              </w:rPr>
            </w:pPr>
          </w:p>
          <w:p w14:paraId="6C58416D" w14:textId="77777777" w:rsidR="00196362" w:rsidRPr="008F6317" w:rsidRDefault="00196362" w:rsidP="00D461FE">
            <w:pPr>
              <w:spacing w:after="0" w:line="312" w:lineRule="auto"/>
              <w:jc w:val="center"/>
              <w:rPr>
                <w:rFonts w:eastAsia="SimSun" w:cs="Times New Roman"/>
                <w:sz w:val="28"/>
                <w:szCs w:val="28"/>
              </w:rPr>
            </w:pPr>
          </w:p>
          <w:p w14:paraId="10D2DBBA"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5</w:t>
            </w:r>
          </w:p>
          <w:p w14:paraId="04441C0E" w14:textId="77777777" w:rsidR="00196362" w:rsidRPr="008F6317" w:rsidRDefault="00196362" w:rsidP="00D461FE">
            <w:pPr>
              <w:spacing w:after="0" w:line="312" w:lineRule="auto"/>
              <w:jc w:val="center"/>
              <w:rPr>
                <w:rFonts w:eastAsia="SimSun" w:cs="Times New Roman"/>
                <w:sz w:val="28"/>
                <w:szCs w:val="28"/>
              </w:rPr>
            </w:pPr>
          </w:p>
          <w:p w14:paraId="43F50261" w14:textId="77777777" w:rsidR="00196362" w:rsidRPr="008F6317" w:rsidRDefault="00196362" w:rsidP="00D461FE">
            <w:pPr>
              <w:spacing w:after="0" w:line="312" w:lineRule="auto"/>
              <w:jc w:val="center"/>
              <w:rPr>
                <w:rFonts w:eastAsia="SimSun" w:cs="Times New Roman"/>
                <w:sz w:val="28"/>
                <w:szCs w:val="28"/>
              </w:rPr>
            </w:pPr>
          </w:p>
          <w:p w14:paraId="29690D0B" w14:textId="77777777" w:rsidR="00196362" w:rsidRPr="008F6317" w:rsidRDefault="00196362" w:rsidP="00D461FE">
            <w:pPr>
              <w:spacing w:after="0" w:line="312" w:lineRule="auto"/>
              <w:jc w:val="center"/>
              <w:rPr>
                <w:rFonts w:eastAsia="SimSun" w:cs="Times New Roman"/>
                <w:sz w:val="28"/>
                <w:szCs w:val="28"/>
              </w:rPr>
            </w:pPr>
          </w:p>
        </w:tc>
        <w:tc>
          <w:tcPr>
            <w:tcW w:w="850" w:type="dxa"/>
            <w:shd w:val="clear" w:color="auto" w:fill="FFFFFF"/>
          </w:tcPr>
          <w:p w14:paraId="3E26359D"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lastRenderedPageBreak/>
              <w:t>3</w:t>
            </w:r>
          </w:p>
          <w:p w14:paraId="5AE3A0F9" w14:textId="77777777" w:rsidR="00196362" w:rsidRPr="008F6317" w:rsidRDefault="00196362" w:rsidP="00D461FE">
            <w:pPr>
              <w:spacing w:after="0" w:line="312" w:lineRule="auto"/>
              <w:jc w:val="center"/>
              <w:rPr>
                <w:rFonts w:eastAsia="SimSun" w:cs="Times New Roman"/>
                <w:sz w:val="28"/>
                <w:szCs w:val="28"/>
              </w:rPr>
            </w:pPr>
          </w:p>
          <w:p w14:paraId="69A36199"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3BE40F10" w14:textId="77777777" w:rsidR="00196362" w:rsidRPr="008F6317" w:rsidRDefault="00196362" w:rsidP="00D461FE">
            <w:pPr>
              <w:spacing w:after="0" w:line="312" w:lineRule="auto"/>
              <w:jc w:val="center"/>
              <w:rPr>
                <w:rFonts w:eastAsia="SimSun" w:cs="Times New Roman"/>
                <w:sz w:val="28"/>
                <w:szCs w:val="28"/>
              </w:rPr>
            </w:pPr>
          </w:p>
          <w:p w14:paraId="3722A28B"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46C27E25" w14:textId="77777777" w:rsidR="00196362" w:rsidRPr="008F6317" w:rsidRDefault="00196362" w:rsidP="00D461FE">
            <w:pPr>
              <w:spacing w:after="0" w:line="312" w:lineRule="auto"/>
              <w:jc w:val="center"/>
              <w:rPr>
                <w:rFonts w:eastAsia="SimSun" w:cs="Times New Roman"/>
                <w:sz w:val="28"/>
                <w:szCs w:val="28"/>
              </w:rPr>
            </w:pPr>
          </w:p>
          <w:p w14:paraId="2E6E2E81" w14:textId="77777777" w:rsidR="00196362" w:rsidRPr="008F6317" w:rsidRDefault="00196362" w:rsidP="00D461FE">
            <w:pPr>
              <w:spacing w:after="0" w:line="312" w:lineRule="auto"/>
              <w:jc w:val="center"/>
              <w:rPr>
                <w:rFonts w:eastAsia="SimSun" w:cs="Times New Roman"/>
                <w:sz w:val="28"/>
                <w:szCs w:val="28"/>
              </w:rPr>
            </w:pPr>
          </w:p>
          <w:p w14:paraId="53FAD544" w14:textId="77777777" w:rsidR="00196362" w:rsidRPr="008F6317" w:rsidRDefault="00196362" w:rsidP="00D461FE">
            <w:pPr>
              <w:spacing w:after="0" w:line="312" w:lineRule="auto"/>
              <w:jc w:val="center"/>
              <w:rPr>
                <w:rFonts w:eastAsia="SimSun" w:cs="Times New Roman"/>
                <w:sz w:val="28"/>
                <w:szCs w:val="28"/>
              </w:rPr>
            </w:pPr>
          </w:p>
          <w:p w14:paraId="58D479B4" w14:textId="77777777" w:rsidR="00196362" w:rsidRPr="008F6317" w:rsidRDefault="00196362" w:rsidP="00D461FE">
            <w:pPr>
              <w:spacing w:after="0" w:line="312" w:lineRule="auto"/>
              <w:jc w:val="center"/>
              <w:rPr>
                <w:rFonts w:eastAsia="SimSun" w:cs="Times New Roman"/>
                <w:sz w:val="28"/>
                <w:szCs w:val="28"/>
              </w:rPr>
            </w:pPr>
          </w:p>
          <w:p w14:paraId="6A4DCCB9" w14:textId="77777777" w:rsidR="00196362" w:rsidRPr="008F6317" w:rsidRDefault="00196362" w:rsidP="00D461FE">
            <w:pPr>
              <w:spacing w:after="0" w:line="312" w:lineRule="auto"/>
              <w:jc w:val="both"/>
              <w:rPr>
                <w:rFonts w:eastAsia="SimSun" w:cs="Times New Roman"/>
                <w:sz w:val="28"/>
                <w:szCs w:val="28"/>
              </w:rPr>
            </w:pPr>
          </w:p>
          <w:p w14:paraId="45B3C959"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1D4023A4" w14:textId="77777777" w:rsidR="00196362" w:rsidRPr="008F6317" w:rsidRDefault="00196362" w:rsidP="00D461FE">
            <w:pPr>
              <w:spacing w:after="0" w:line="312" w:lineRule="auto"/>
              <w:jc w:val="center"/>
              <w:rPr>
                <w:rFonts w:eastAsia="SimSun" w:cs="Times New Roman"/>
                <w:sz w:val="28"/>
                <w:szCs w:val="28"/>
              </w:rPr>
            </w:pPr>
          </w:p>
          <w:p w14:paraId="40A408EB" w14:textId="77777777" w:rsidR="00196362" w:rsidRPr="008F6317" w:rsidRDefault="00196362" w:rsidP="00D461FE">
            <w:pPr>
              <w:spacing w:after="0" w:line="312" w:lineRule="auto"/>
              <w:jc w:val="center"/>
              <w:rPr>
                <w:rFonts w:eastAsia="SimSun" w:cs="Times New Roman"/>
                <w:sz w:val="28"/>
                <w:szCs w:val="28"/>
              </w:rPr>
            </w:pPr>
          </w:p>
          <w:p w14:paraId="6FF6FE01" w14:textId="77777777" w:rsidR="00196362" w:rsidRPr="008F6317" w:rsidRDefault="00196362" w:rsidP="00D461FE">
            <w:pPr>
              <w:spacing w:after="0" w:line="312" w:lineRule="auto"/>
              <w:jc w:val="both"/>
              <w:rPr>
                <w:rFonts w:eastAsia="SimSun" w:cs="Times New Roman"/>
                <w:sz w:val="28"/>
                <w:szCs w:val="28"/>
              </w:rPr>
            </w:pPr>
          </w:p>
          <w:p w14:paraId="717B5602" w14:textId="77777777" w:rsidR="00196362" w:rsidRPr="008F6317" w:rsidRDefault="00196362" w:rsidP="00D461FE">
            <w:pPr>
              <w:spacing w:after="0" w:line="312" w:lineRule="auto"/>
              <w:jc w:val="both"/>
              <w:rPr>
                <w:rFonts w:eastAsia="SimSun" w:cs="Times New Roman"/>
                <w:sz w:val="28"/>
                <w:szCs w:val="28"/>
              </w:rPr>
            </w:pPr>
          </w:p>
          <w:p w14:paraId="239F8F6D" w14:textId="77777777" w:rsidR="00196362" w:rsidRPr="008F6317" w:rsidRDefault="00196362" w:rsidP="00D461FE">
            <w:pPr>
              <w:spacing w:after="0" w:line="312" w:lineRule="auto"/>
              <w:jc w:val="both"/>
              <w:rPr>
                <w:rFonts w:eastAsia="SimSun" w:cs="Times New Roman"/>
                <w:sz w:val="28"/>
                <w:szCs w:val="28"/>
              </w:rPr>
            </w:pPr>
          </w:p>
          <w:p w14:paraId="3B4E1673"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2</w:t>
            </w:r>
          </w:p>
          <w:p w14:paraId="3DC0090D" w14:textId="77777777" w:rsidR="00196362" w:rsidRPr="008F6317" w:rsidRDefault="00196362" w:rsidP="00D461FE">
            <w:pPr>
              <w:spacing w:after="0" w:line="312" w:lineRule="auto"/>
              <w:jc w:val="center"/>
              <w:rPr>
                <w:rFonts w:eastAsia="SimSun" w:cs="Times New Roman"/>
                <w:sz w:val="28"/>
                <w:szCs w:val="28"/>
              </w:rPr>
            </w:pPr>
          </w:p>
          <w:p w14:paraId="0B28184F"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1C394759"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tc>
        <w:tc>
          <w:tcPr>
            <w:tcW w:w="1496" w:type="dxa"/>
            <w:shd w:val="clear" w:color="auto" w:fill="FFFFFF"/>
          </w:tcPr>
          <w:p w14:paraId="5C72E118"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lastRenderedPageBreak/>
              <w:t>2</w:t>
            </w:r>
          </w:p>
          <w:p w14:paraId="3E3245A9" w14:textId="77777777" w:rsidR="00196362" w:rsidRPr="008F6317" w:rsidRDefault="00196362" w:rsidP="00D461FE">
            <w:pPr>
              <w:spacing w:after="0" w:line="312" w:lineRule="auto"/>
              <w:jc w:val="center"/>
              <w:rPr>
                <w:rFonts w:eastAsia="SimSun" w:cs="Times New Roman"/>
                <w:sz w:val="28"/>
                <w:szCs w:val="28"/>
              </w:rPr>
            </w:pPr>
          </w:p>
          <w:p w14:paraId="29A74C79" w14:textId="77777777" w:rsidR="00196362" w:rsidRPr="008F6317" w:rsidRDefault="00196362" w:rsidP="00D461FE">
            <w:pPr>
              <w:spacing w:after="0" w:line="312" w:lineRule="auto"/>
              <w:jc w:val="center"/>
              <w:rPr>
                <w:rFonts w:eastAsia="SimSun" w:cs="Times New Roman"/>
                <w:sz w:val="28"/>
                <w:szCs w:val="28"/>
              </w:rPr>
            </w:pPr>
          </w:p>
          <w:p w14:paraId="122D7CE6" w14:textId="77777777" w:rsidR="00196362" w:rsidRPr="008F6317" w:rsidRDefault="00196362" w:rsidP="00D461FE">
            <w:pPr>
              <w:spacing w:after="0" w:line="312" w:lineRule="auto"/>
              <w:jc w:val="center"/>
              <w:rPr>
                <w:rFonts w:eastAsia="SimSun" w:cs="Times New Roman"/>
                <w:sz w:val="28"/>
                <w:szCs w:val="28"/>
              </w:rPr>
            </w:pPr>
          </w:p>
          <w:p w14:paraId="761D4D35" w14:textId="77777777" w:rsidR="00196362" w:rsidRPr="008F6317" w:rsidRDefault="00196362" w:rsidP="00D461FE">
            <w:pPr>
              <w:spacing w:after="0" w:line="312" w:lineRule="auto"/>
              <w:jc w:val="center"/>
              <w:rPr>
                <w:rFonts w:eastAsia="SimSun" w:cs="Times New Roman"/>
                <w:sz w:val="28"/>
                <w:szCs w:val="28"/>
              </w:rPr>
            </w:pPr>
          </w:p>
          <w:p w14:paraId="5D27D94C"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5CC819F1" w14:textId="77777777" w:rsidR="00196362" w:rsidRPr="008F6317" w:rsidRDefault="00196362" w:rsidP="00D461FE">
            <w:pPr>
              <w:spacing w:after="0" w:line="312" w:lineRule="auto"/>
              <w:jc w:val="center"/>
              <w:rPr>
                <w:rFonts w:eastAsia="SimSun" w:cs="Times New Roman"/>
                <w:sz w:val="28"/>
                <w:szCs w:val="28"/>
              </w:rPr>
            </w:pPr>
          </w:p>
          <w:p w14:paraId="03980A85" w14:textId="77777777" w:rsidR="00196362" w:rsidRPr="008F6317" w:rsidRDefault="00196362" w:rsidP="00D461FE">
            <w:pPr>
              <w:spacing w:after="0" w:line="312" w:lineRule="auto"/>
              <w:jc w:val="both"/>
              <w:rPr>
                <w:rFonts w:eastAsia="SimSun" w:cs="Times New Roman"/>
                <w:sz w:val="28"/>
                <w:szCs w:val="28"/>
              </w:rPr>
            </w:pPr>
          </w:p>
          <w:p w14:paraId="7AD84D3B"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5717C41F" w14:textId="77777777" w:rsidR="00196362" w:rsidRPr="008F6317" w:rsidRDefault="00196362" w:rsidP="00D461FE">
            <w:pPr>
              <w:spacing w:after="0" w:line="312" w:lineRule="auto"/>
              <w:jc w:val="center"/>
              <w:rPr>
                <w:rFonts w:eastAsia="SimSun" w:cs="Times New Roman"/>
                <w:sz w:val="28"/>
                <w:szCs w:val="28"/>
              </w:rPr>
            </w:pPr>
          </w:p>
          <w:p w14:paraId="45CBC47C" w14:textId="77777777" w:rsidR="00196362" w:rsidRPr="008F6317" w:rsidRDefault="00196362" w:rsidP="00D461FE">
            <w:pPr>
              <w:spacing w:after="0" w:line="312" w:lineRule="auto"/>
              <w:jc w:val="center"/>
              <w:rPr>
                <w:rFonts w:eastAsia="SimSun" w:cs="Times New Roman"/>
                <w:sz w:val="28"/>
                <w:szCs w:val="28"/>
              </w:rPr>
            </w:pPr>
          </w:p>
          <w:p w14:paraId="353DA01D" w14:textId="77777777" w:rsidR="00196362" w:rsidRPr="008F6317" w:rsidRDefault="00196362" w:rsidP="00D461FE">
            <w:pPr>
              <w:spacing w:after="0" w:line="312" w:lineRule="auto"/>
              <w:jc w:val="center"/>
              <w:rPr>
                <w:rFonts w:eastAsia="SimSun" w:cs="Times New Roman"/>
                <w:sz w:val="28"/>
                <w:szCs w:val="28"/>
              </w:rPr>
            </w:pPr>
          </w:p>
          <w:p w14:paraId="183454ED" w14:textId="77777777" w:rsidR="00196362" w:rsidRPr="008F6317" w:rsidRDefault="00196362" w:rsidP="00D461FE">
            <w:pPr>
              <w:spacing w:after="0" w:line="312" w:lineRule="auto"/>
              <w:jc w:val="center"/>
              <w:rPr>
                <w:rFonts w:eastAsia="SimSun" w:cs="Times New Roman"/>
                <w:sz w:val="28"/>
                <w:szCs w:val="28"/>
              </w:rPr>
            </w:pPr>
          </w:p>
          <w:p w14:paraId="2AAABA27" w14:textId="77777777" w:rsidR="00196362" w:rsidRPr="008F6317" w:rsidRDefault="00196362" w:rsidP="00D461FE">
            <w:pPr>
              <w:spacing w:after="0" w:line="312" w:lineRule="auto"/>
              <w:jc w:val="center"/>
              <w:rPr>
                <w:rFonts w:eastAsia="SimSun" w:cs="Times New Roman"/>
                <w:sz w:val="28"/>
                <w:szCs w:val="28"/>
              </w:rPr>
            </w:pPr>
          </w:p>
          <w:p w14:paraId="72B42A87" w14:textId="77777777" w:rsidR="00196362" w:rsidRPr="008F6317" w:rsidRDefault="00196362" w:rsidP="00D461FE">
            <w:pPr>
              <w:spacing w:after="0" w:line="312" w:lineRule="auto"/>
              <w:jc w:val="center"/>
              <w:rPr>
                <w:rFonts w:eastAsia="SimSun" w:cs="Times New Roman"/>
                <w:sz w:val="28"/>
                <w:szCs w:val="28"/>
              </w:rPr>
            </w:pPr>
          </w:p>
          <w:p w14:paraId="04D07E60" w14:textId="77777777" w:rsidR="00196362" w:rsidRPr="008F6317" w:rsidRDefault="00196362" w:rsidP="00D461FE">
            <w:pPr>
              <w:spacing w:after="0" w:line="312" w:lineRule="auto"/>
              <w:jc w:val="both"/>
              <w:rPr>
                <w:rFonts w:eastAsia="SimSun" w:cs="Times New Roman"/>
                <w:sz w:val="28"/>
                <w:szCs w:val="28"/>
              </w:rPr>
            </w:pPr>
          </w:p>
          <w:p w14:paraId="4D8CC9C5"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2</w:t>
            </w:r>
          </w:p>
          <w:p w14:paraId="2D255A71" w14:textId="77777777" w:rsidR="00196362" w:rsidRPr="008F6317" w:rsidRDefault="00196362" w:rsidP="00D461FE">
            <w:pPr>
              <w:spacing w:after="0" w:line="312" w:lineRule="auto"/>
              <w:jc w:val="center"/>
              <w:rPr>
                <w:rFonts w:eastAsia="SimSun" w:cs="Times New Roman"/>
                <w:sz w:val="28"/>
                <w:szCs w:val="28"/>
              </w:rPr>
            </w:pPr>
          </w:p>
          <w:p w14:paraId="0D0B6CA8" w14:textId="77777777" w:rsidR="00196362" w:rsidRPr="008F6317" w:rsidRDefault="00196362" w:rsidP="00D461FE">
            <w:pPr>
              <w:spacing w:after="0" w:line="312" w:lineRule="auto"/>
              <w:jc w:val="both"/>
              <w:rPr>
                <w:rFonts w:eastAsia="SimSun" w:cs="Times New Roman"/>
                <w:sz w:val="28"/>
                <w:szCs w:val="28"/>
              </w:rPr>
            </w:pPr>
          </w:p>
          <w:p w14:paraId="0A542713" w14:textId="77777777" w:rsidR="00196362" w:rsidRPr="008F6317" w:rsidRDefault="00196362" w:rsidP="00D461FE">
            <w:pPr>
              <w:spacing w:after="0" w:line="312" w:lineRule="auto"/>
              <w:jc w:val="both"/>
              <w:rPr>
                <w:rFonts w:eastAsia="SimSun" w:cs="Times New Roman"/>
                <w:sz w:val="28"/>
                <w:szCs w:val="28"/>
              </w:rPr>
            </w:pPr>
          </w:p>
          <w:p w14:paraId="596BC6AA"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16B13B88"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284586BB" w14:textId="77777777" w:rsidR="00196362" w:rsidRPr="008F6317" w:rsidRDefault="00196362" w:rsidP="00D461FE">
            <w:pPr>
              <w:spacing w:after="0" w:line="312" w:lineRule="auto"/>
              <w:jc w:val="center"/>
              <w:rPr>
                <w:rFonts w:eastAsia="SimSun" w:cs="Times New Roman"/>
                <w:sz w:val="28"/>
                <w:szCs w:val="28"/>
              </w:rPr>
            </w:pPr>
          </w:p>
        </w:tc>
        <w:tc>
          <w:tcPr>
            <w:tcW w:w="850" w:type="dxa"/>
            <w:shd w:val="clear" w:color="auto" w:fill="FFFFFF"/>
          </w:tcPr>
          <w:p w14:paraId="0E4E81DD"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lastRenderedPageBreak/>
              <w:t>1</w:t>
            </w:r>
          </w:p>
          <w:p w14:paraId="74D8AB29" w14:textId="77777777" w:rsidR="00196362" w:rsidRPr="008F6317" w:rsidRDefault="00196362" w:rsidP="00D461FE">
            <w:pPr>
              <w:spacing w:after="0" w:line="312" w:lineRule="auto"/>
              <w:jc w:val="center"/>
              <w:rPr>
                <w:rFonts w:eastAsia="SimSun" w:cs="Times New Roman"/>
                <w:sz w:val="28"/>
                <w:szCs w:val="28"/>
              </w:rPr>
            </w:pPr>
          </w:p>
          <w:p w14:paraId="372B46B8" w14:textId="77777777" w:rsidR="00196362" w:rsidRPr="008F6317" w:rsidRDefault="00196362" w:rsidP="00D461FE">
            <w:pPr>
              <w:spacing w:after="0" w:line="312" w:lineRule="auto"/>
              <w:jc w:val="center"/>
              <w:rPr>
                <w:rFonts w:eastAsia="SimSun" w:cs="Times New Roman"/>
                <w:sz w:val="28"/>
                <w:szCs w:val="28"/>
              </w:rPr>
            </w:pPr>
          </w:p>
          <w:p w14:paraId="1244E061" w14:textId="77777777" w:rsidR="00196362" w:rsidRPr="008F6317" w:rsidRDefault="00196362" w:rsidP="00D461FE">
            <w:pPr>
              <w:spacing w:after="0" w:line="312" w:lineRule="auto"/>
              <w:jc w:val="center"/>
              <w:rPr>
                <w:rFonts w:eastAsia="SimSun" w:cs="Times New Roman"/>
                <w:sz w:val="28"/>
                <w:szCs w:val="28"/>
              </w:rPr>
            </w:pPr>
          </w:p>
          <w:p w14:paraId="7760B36A" w14:textId="77777777" w:rsidR="00196362" w:rsidRPr="008F6317" w:rsidRDefault="00196362" w:rsidP="00D461FE">
            <w:pPr>
              <w:spacing w:after="0" w:line="312" w:lineRule="auto"/>
              <w:jc w:val="center"/>
              <w:rPr>
                <w:rFonts w:eastAsia="SimSun" w:cs="Times New Roman"/>
                <w:sz w:val="28"/>
                <w:szCs w:val="28"/>
              </w:rPr>
            </w:pPr>
          </w:p>
          <w:p w14:paraId="53CFE2F7" w14:textId="77777777" w:rsidR="00196362" w:rsidRPr="008F6317" w:rsidRDefault="00196362" w:rsidP="00D461FE">
            <w:pPr>
              <w:spacing w:after="0" w:line="312" w:lineRule="auto"/>
              <w:jc w:val="center"/>
              <w:rPr>
                <w:rFonts w:eastAsia="SimSun" w:cs="Times New Roman"/>
                <w:sz w:val="28"/>
                <w:szCs w:val="28"/>
              </w:rPr>
            </w:pPr>
          </w:p>
          <w:p w14:paraId="69430880" w14:textId="77777777" w:rsidR="00196362" w:rsidRPr="008F6317" w:rsidRDefault="00196362" w:rsidP="00D461FE">
            <w:pPr>
              <w:spacing w:after="0" w:line="312" w:lineRule="auto"/>
              <w:jc w:val="center"/>
              <w:rPr>
                <w:rFonts w:eastAsia="SimSun" w:cs="Times New Roman"/>
                <w:sz w:val="28"/>
                <w:szCs w:val="28"/>
              </w:rPr>
            </w:pPr>
          </w:p>
          <w:p w14:paraId="4BAA107C" w14:textId="77777777" w:rsidR="00196362" w:rsidRPr="008F6317" w:rsidRDefault="00196362" w:rsidP="00D461FE">
            <w:pPr>
              <w:spacing w:after="0" w:line="312" w:lineRule="auto"/>
              <w:jc w:val="center"/>
              <w:rPr>
                <w:rFonts w:eastAsia="SimSun" w:cs="Times New Roman"/>
                <w:sz w:val="28"/>
                <w:szCs w:val="28"/>
              </w:rPr>
            </w:pPr>
          </w:p>
          <w:p w14:paraId="564733CC" w14:textId="77777777" w:rsidR="00196362" w:rsidRPr="008F6317" w:rsidRDefault="00196362" w:rsidP="00D461FE">
            <w:pPr>
              <w:spacing w:after="0" w:line="312" w:lineRule="auto"/>
              <w:jc w:val="center"/>
              <w:rPr>
                <w:rFonts w:eastAsia="SimSun" w:cs="Times New Roman"/>
                <w:sz w:val="28"/>
                <w:szCs w:val="28"/>
              </w:rPr>
            </w:pPr>
          </w:p>
          <w:p w14:paraId="049AEF48" w14:textId="77777777" w:rsidR="00196362" w:rsidRPr="008F6317" w:rsidRDefault="00196362" w:rsidP="00D461FE">
            <w:pPr>
              <w:spacing w:after="0" w:line="312" w:lineRule="auto"/>
              <w:jc w:val="center"/>
              <w:rPr>
                <w:rFonts w:eastAsia="SimSun" w:cs="Times New Roman"/>
                <w:sz w:val="28"/>
                <w:szCs w:val="28"/>
              </w:rPr>
            </w:pPr>
          </w:p>
          <w:p w14:paraId="46DA4C49" w14:textId="77777777" w:rsidR="00196362" w:rsidRPr="008F6317" w:rsidRDefault="00196362" w:rsidP="00D461FE">
            <w:pPr>
              <w:spacing w:after="0" w:line="312" w:lineRule="auto"/>
              <w:jc w:val="center"/>
              <w:rPr>
                <w:rFonts w:eastAsia="SimSun" w:cs="Times New Roman"/>
                <w:sz w:val="28"/>
                <w:szCs w:val="28"/>
              </w:rPr>
            </w:pPr>
          </w:p>
          <w:p w14:paraId="3FAD7006" w14:textId="77777777" w:rsidR="00196362" w:rsidRPr="008F6317" w:rsidRDefault="00196362" w:rsidP="00D461FE">
            <w:pPr>
              <w:spacing w:after="0" w:line="312" w:lineRule="auto"/>
              <w:jc w:val="center"/>
              <w:rPr>
                <w:rFonts w:eastAsia="SimSun" w:cs="Times New Roman"/>
                <w:sz w:val="28"/>
                <w:szCs w:val="28"/>
              </w:rPr>
            </w:pPr>
          </w:p>
          <w:p w14:paraId="7BAF7868" w14:textId="77777777" w:rsidR="00196362" w:rsidRPr="008F6317" w:rsidRDefault="00196362" w:rsidP="00D461FE">
            <w:pPr>
              <w:spacing w:after="0" w:line="312" w:lineRule="auto"/>
              <w:jc w:val="center"/>
              <w:rPr>
                <w:rFonts w:eastAsia="SimSun" w:cs="Times New Roman"/>
                <w:sz w:val="28"/>
                <w:szCs w:val="28"/>
              </w:rPr>
            </w:pPr>
          </w:p>
          <w:p w14:paraId="15AB3302" w14:textId="77777777" w:rsidR="00196362" w:rsidRPr="008F6317" w:rsidRDefault="00196362" w:rsidP="00D461FE">
            <w:pPr>
              <w:spacing w:after="0" w:line="312" w:lineRule="auto"/>
              <w:jc w:val="center"/>
              <w:rPr>
                <w:rFonts w:eastAsia="SimSun" w:cs="Times New Roman"/>
                <w:sz w:val="28"/>
                <w:szCs w:val="28"/>
              </w:rPr>
            </w:pPr>
          </w:p>
          <w:p w14:paraId="63D085B4" w14:textId="77777777" w:rsidR="00196362" w:rsidRPr="008F6317" w:rsidRDefault="00196362" w:rsidP="00D461FE">
            <w:pPr>
              <w:spacing w:after="0" w:line="312" w:lineRule="auto"/>
              <w:jc w:val="center"/>
              <w:rPr>
                <w:rFonts w:eastAsia="SimSun" w:cs="Times New Roman"/>
                <w:sz w:val="28"/>
                <w:szCs w:val="28"/>
              </w:rPr>
            </w:pPr>
          </w:p>
          <w:p w14:paraId="51A62A26" w14:textId="77777777" w:rsidR="00196362" w:rsidRPr="008F6317" w:rsidRDefault="00196362" w:rsidP="00D461FE">
            <w:pPr>
              <w:spacing w:after="0" w:line="312" w:lineRule="auto"/>
              <w:jc w:val="center"/>
              <w:rPr>
                <w:rFonts w:eastAsia="SimSun" w:cs="Times New Roman"/>
                <w:sz w:val="28"/>
                <w:szCs w:val="28"/>
              </w:rPr>
            </w:pPr>
          </w:p>
          <w:p w14:paraId="6EABD2E3" w14:textId="77777777" w:rsidR="00196362" w:rsidRPr="008F6317" w:rsidRDefault="00196362" w:rsidP="00D461FE">
            <w:pPr>
              <w:spacing w:after="0" w:line="312" w:lineRule="auto"/>
              <w:jc w:val="center"/>
              <w:rPr>
                <w:rFonts w:eastAsia="SimSun" w:cs="Times New Roman"/>
                <w:sz w:val="28"/>
                <w:szCs w:val="28"/>
              </w:rPr>
            </w:pPr>
          </w:p>
          <w:p w14:paraId="50C63B8F" w14:textId="77777777" w:rsidR="00196362" w:rsidRPr="008F6317" w:rsidRDefault="00196362" w:rsidP="00D461FE">
            <w:pPr>
              <w:spacing w:after="0" w:line="312" w:lineRule="auto"/>
              <w:jc w:val="center"/>
              <w:rPr>
                <w:rFonts w:eastAsia="SimSun" w:cs="Times New Roman"/>
                <w:sz w:val="28"/>
                <w:szCs w:val="28"/>
              </w:rPr>
            </w:pPr>
          </w:p>
          <w:p w14:paraId="5FE7C8C5" w14:textId="77777777" w:rsidR="00196362" w:rsidRPr="008F6317" w:rsidRDefault="00196362" w:rsidP="00D461FE">
            <w:pPr>
              <w:spacing w:after="0" w:line="312" w:lineRule="auto"/>
              <w:jc w:val="center"/>
              <w:rPr>
                <w:rFonts w:eastAsia="SimSun" w:cs="Times New Roman"/>
                <w:sz w:val="28"/>
                <w:szCs w:val="28"/>
              </w:rPr>
            </w:pPr>
          </w:p>
          <w:p w14:paraId="5A0E1604" w14:textId="77777777" w:rsidR="00196362" w:rsidRPr="008F6317" w:rsidRDefault="00196362" w:rsidP="00D461FE">
            <w:pPr>
              <w:spacing w:after="0" w:line="312" w:lineRule="auto"/>
              <w:jc w:val="center"/>
              <w:rPr>
                <w:rFonts w:eastAsia="SimSun" w:cs="Times New Roman"/>
                <w:sz w:val="28"/>
                <w:szCs w:val="28"/>
              </w:rPr>
            </w:pPr>
          </w:p>
          <w:p w14:paraId="696F793B" w14:textId="77777777" w:rsidR="00196362" w:rsidRPr="008F6317" w:rsidRDefault="00196362" w:rsidP="00D461FE">
            <w:pPr>
              <w:spacing w:after="0" w:line="312" w:lineRule="auto"/>
              <w:jc w:val="center"/>
              <w:rPr>
                <w:rFonts w:eastAsia="SimSun" w:cs="Times New Roman"/>
                <w:sz w:val="28"/>
                <w:szCs w:val="28"/>
              </w:rPr>
            </w:pPr>
          </w:p>
          <w:p w14:paraId="748ACE35" w14:textId="77777777" w:rsidR="00196362" w:rsidRPr="008F6317" w:rsidRDefault="00196362" w:rsidP="00D461FE">
            <w:pPr>
              <w:spacing w:after="0" w:line="312" w:lineRule="auto"/>
              <w:jc w:val="center"/>
              <w:rPr>
                <w:rFonts w:eastAsia="SimSun" w:cs="Times New Roman"/>
                <w:sz w:val="28"/>
                <w:szCs w:val="28"/>
              </w:rPr>
            </w:pPr>
          </w:p>
          <w:p w14:paraId="0C15B82D" w14:textId="77777777" w:rsidR="00196362" w:rsidRPr="008F6317" w:rsidRDefault="00196362" w:rsidP="00D461FE">
            <w:pPr>
              <w:spacing w:after="0" w:line="312" w:lineRule="auto"/>
              <w:jc w:val="center"/>
              <w:rPr>
                <w:rFonts w:eastAsia="SimSun" w:cs="Times New Roman"/>
                <w:sz w:val="28"/>
                <w:szCs w:val="28"/>
              </w:rPr>
            </w:pPr>
          </w:p>
          <w:p w14:paraId="38473FA2" w14:textId="77777777" w:rsidR="00196362" w:rsidRPr="008F6317" w:rsidRDefault="00196362" w:rsidP="00D461FE">
            <w:pPr>
              <w:spacing w:after="0" w:line="312" w:lineRule="auto"/>
              <w:rPr>
                <w:rFonts w:eastAsia="SimSun" w:cs="Times New Roman"/>
                <w:sz w:val="28"/>
                <w:szCs w:val="28"/>
              </w:rPr>
            </w:pPr>
          </w:p>
        </w:tc>
      </w:tr>
      <w:tr w:rsidR="00196362" w:rsidRPr="008F6317" w14:paraId="608615B4" w14:textId="77777777" w:rsidTr="008B63B3">
        <w:tc>
          <w:tcPr>
            <w:tcW w:w="567" w:type="dxa"/>
            <w:shd w:val="clear" w:color="auto" w:fill="FFFFFF"/>
          </w:tcPr>
          <w:p w14:paraId="45530969"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 xml:space="preserve">5  </w:t>
            </w:r>
          </w:p>
        </w:tc>
        <w:tc>
          <w:tcPr>
            <w:tcW w:w="4820" w:type="dxa"/>
            <w:shd w:val="clear" w:color="auto" w:fill="FFFFFF"/>
          </w:tcPr>
          <w:p w14:paraId="1D9CE926"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b/>
                <w:sz w:val="28"/>
                <w:szCs w:val="28"/>
              </w:rPr>
              <w:t>Unit 5: Relax</w:t>
            </w:r>
          </w:p>
          <w:p w14:paraId="27A90EC7"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sz w:val="28"/>
                <w:szCs w:val="28"/>
              </w:rPr>
              <w:t xml:space="preserve"> </w:t>
            </w:r>
            <w:r w:rsidRPr="008F6317">
              <w:rPr>
                <w:rFonts w:eastAsia="SimSun" w:cs="Times New Roman"/>
                <w:b/>
                <w:sz w:val="28"/>
                <w:szCs w:val="28"/>
              </w:rPr>
              <w:t xml:space="preserve">Language knowledge:  </w:t>
            </w:r>
          </w:p>
          <w:p w14:paraId="1BA8B612"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Grammar: plans and arrangements, superlatives</w:t>
            </w:r>
          </w:p>
          <w:p w14:paraId="325D98D9"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Vocabulary: places and equipment, sports and games, word families</w:t>
            </w:r>
          </w:p>
          <w:p w14:paraId="4BBD7B2C"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w:t>
            </w:r>
            <w:r w:rsidRPr="008F6317">
              <w:rPr>
                <w:rFonts w:eastAsia="SimSun" w:cs="Times New Roman"/>
                <w:b/>
                <w:sz w:val="28"/>
                <w:szCs w:val="28"/>
              </w:rPr>
              <w:t>Listening &amp; Speaking:</w:t>
            </w:r>
            <w:r w:rsidRPr="008F6317">
              <w:rPr>
                <w:rFonts w:eastAsia="SimSun" w:cs="Times New Roman"/>
                <w:sz w:val="28"/>
                <w:szCs w:val="28"/>
              </w:rPr>
              <w:t xml:space="preserve"> plans for the weekend why is football popular? hobbies to help you relax talk about activities, places and equipment </w:t>
            </w:r>
          </w:p>
          <w:p w14:paraId="3F2B259F"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Talk about watching and doing sports discuss relaxing and stressful experiences.</w:t>
            </w:r>
          </w:p>
          <w:p w14:paraId="754F080B"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w:t>
            </w:r>
            <w:r w:rsidRPr="008F6317">
              <w:rPr>
                <w:rFonts w:eastAsia="SimSun" w:cs="Times New Roman"/>
                <w:b/>
                <w:sz w:val="28"/>
                <w:szCs w:val="28"/>
              </w:rPr>
              <w:t>Reading &amp; Writing:</w:t>
            </w:r>
            <w:r w:rsidRPr="008F6317">
              <w:rPr>
                <w:rFonts w:eastAsia="SimSun" w:cs="Times New Roman"/>
                <w:sz w:val="28"/>
                <w:szCs w:val="28"/>
              </w:rPr>
              <w:t xml:space="preserve"> there's more to sport than football </w:t>
            </w:r>
          </w:p>
          <w:p w14:paraId="73F4928B"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lastRenderedPageBreak/>
              <w:t xml:space="preserve"> - Write a passage to compare three or more| entertainment activities.</w:t>
            </w:r>
          </w:p>
          <w:p w14:paraId="08A6C4C7" w14:textId="77777777" w:rsidR="00196362" w:rsidRPr="008F6317" w:rsidRDefault="00196362" w:rsidP="00D461FE">
            <w:pPr>
              <w:spacing w:after="0" w:line="312" w:lineRule="auto"/>
              <w:rPr>
                <w:rFonts w:eastAsia="SimSun" w:cs="Times New Roman"/>
                <w:sz w:val="28"/>
                <w:szCs w:val="28"/>
              </w:rPr>
            </w:pPr>
          </w:p>
        </w:tc>
        <w:tc>
          <w:tcPr>
            <w:tcW w:w="709" w:type="dxa"/>
            <w:shd w:val="clear" w:color="auto" w:fill="FFFFFF"/>
          </w:tcPr>
          <w:p w14:paraId="00D7B786"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lastRenderedPageBreak/>
              <w:t>5</w:t>
            </w:r>
          </w:p>
        </w:tc>
        <w:tc>
          <w:tcPr>
            <w:tcW w:w="850" w:type="dxa"/>
            <w:shd w:val="clear" w:color="auto" w:fill="FFFFFF"/>
          </w:tcPr>
          <w:p w14:paraId="6EA8501E"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2</w:t>
            </w:r>
          </w:p>
          <w:p w14:paraId="4A1670D5"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59F369FA" w14:textId="77777777" w:rsidR="00196362" w:rsidRPr="008F6317" w:rsidRDefault="00196362" w:rsidP="00D461FE">
            <w:pPr>
              <w:spacing w:after="0" w:line="312" w:lineRule="auto"/>
              <w:jc w:val="center"/>
              <w:rPr>
                <w:rFonts w:eastAsia="SimSun" w:cs="Times New Roman"/>
                <w:sz w:val="28"/>
                <w:szCs w:val="28"/>
              </w:rPr>
            </w:pPr>
          </w:p>
          <w:p w14:paraId="6A358A6A"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230BE23F" w14:textId="77777777" w:rsidR="00196362" w:rsidRPr="008F6317" w:rsidRDefault="00196362" w:rsidP="00D461FE">
            <w:pPr>
              <w:spacing w:after="0" w:line="312" w:lineRule="auto"/>
              <w:jc w:val="center"/>
              <w:rPr>
                <w:rFonts w:eastAsia="SimSun" w:cs="Times New Roman"/>
                <w:sz w:val="28"/>
                <w:szCs w:val="28"/>
              </w:rPr>
            </w:pPr>
          </w:p>
          <w:p w14:paraId="19F34748" w14:textId="77777777" w:rsidR="00196362" w:rsidRPr="008F6317" w:rsidRDefault="00196362" w:rsidP="00D461FE">
            <w:pPr>
              <w:spacing w:after="0" w:line="312" w:lineRule="auto"/>
              <w:jc w:val="center"/>
              <w:rPr>
                <w:rFonts w:eastAsia="SimSun" w:cs="Times New Roman"/>
                <w:sz w:val="28"/>
                <w:szCs w:val="28"/>
              </w:rPr>
            </w:pPr>
          </w:p>
          <w:p w14:paraId="25025812" w14:textId="77777777" w:rsidR="00196362" w:rsidRPr="008F6317" w:rsidRDefault="00196362" w:rsidP="00D461FE">
            <w:pPr>
              <w:spacing w:after="0" w:line="312" w:lineRule="auto"/>
              <w:jc w:val="center"/>
              <w:rPr>
                <w:rFonts w:eastAsia="SimSun" w:cs="Times New Roman"/>
                <w:sz w:val="28"/>
                <w:szCs w:val="28"/>
              </w:rPr>
            </w:pPr>
          </w:p>
          <w:p w14:paraId="65F965E1" w14:textId="77777777" w:rsidR="00196362" w:rsidRPr="008F6317" w:rsidRDefault="00196362" w:rsidP="00D461FE">
            <w:pPr>
              <w:spacing w:after="0" w:line="312" w:lineRule="auto"/>
              <w:jc w:val="center"/>
              <w:rPr>
                <w:rFonts w:eastAsia="SimSun" w:cs="Times New Roman"/>
                <w:sz w:val="28"/>
                <w:szCs w:val="28"/>
              </w:rPr>
            </w:pPr>
          </w:p>
          <w:p w14:paraId="2BC6638C" w14:textId="77777777" w:rsidR="00196362" w:rsidRPr="008F6317" w:rsidRDefault="00196362" w:rsidP="00D461FE">
            <w:pPr>
              <w:spacing w:after="0" w:line="312" w:lineRule="auto"/>
              <w:jc w:val="center"/>
              <w:rPr>
                <w:rFonts w:eastAsia="SimSun" w:cs="Times New Roman"/>
                <w:sz w:val="28"/>
                <w:szCs w:val="28"/>
              </w:rPr>
            </w:pPr>
          </w:p>
          <w:p w14:paraId="74E5C088" w14:textId="77777777" w:rsidR="00196362" w:rsidRPr="008F6317" w:rsidRDefault="00196362" w:rsidP="00D461FE">
            <w:pPr>
              <w:spacing w:after="0" w:line="312" w:lineRule="auto"/>
              <w:jc w:val="center"/>
              <w:rPr>
                <w:rFonts w:eastAsia="SimSun" w:cs="Times New Roman"/>
                <w:sz w:val="28"/>
                <w:szCs w:val="28"/>
              </w:rPr>
            </w:pPr>
          </w:p>
          <w:p w14:paraId="2D1816F8" w14:textId="77777777" w:rsidR="00196362" w:rsidRPr="008F6317" w:rsidRDefault="00196362" w:rsidP="00D461FE">
            <w:pPr>
              <w:spacing w:after="0" w:line="312" w:lineRule="auto"/>
              <w:jc w:val="center"/>
              <w:rPr>
                <w:rFonts w:eastAsia="SimSun" w:cs="Times New Roman"/>
                <w:sz w:val="28"/>
                <w:szCs w:val="28"/>
              </w:rPr>
            </w:pPr>
          </w:p>
        </w:tc>
        <w:tc>
          <w:tcPr>
            <w:tcW w:w="1496" w:type="dxa"/>
            <w:shd w:val="clear" w:color="auto" w:fill="FFFFFF"/>
          </w:tcPr>
          <w:p w14:paraId="103601C9"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3</w:t>
            </w:r>
          </w:p>
          <w:p w14:paraId="02EF3FC2" w14:textId="77777777" w:rsidR="00196362" w:rsidRPr="008F6317" w:rsidRDefault="00196362" w:rsidP="00D461FE">
            <w:pPr>
              <w:spacing w:after="0" w:line="312" w:lineRule="auto"/>
              <w:jc w:val="center"/>
              <w:rPr>
                <w:rFonts w:eastAsia="SimSun" w:cs="Times New Roman"/>
                <w:sz w:val="28"/>
                <w:szCs w:val="28"/>
              </w:rPr>
            </w:pPr>
          </w:p>
          <w:p w14:paraId="2F6DB0BF" w14:textId="77777777" w:rsidR="00196362" w:rsidRPr="008F6317" w:rsidRDefault="00196362" w:rsidP="00D461FE">
            <w:pPr>
              <w:spacing w:after="0" w:line="312" w:lineRule="auto"/>
              <w:jc w:val="center"/>
              <w:rPr>
                <w:rFonts w:eastAsia="SimSun" w:cs="Times New Roman"/>
                <w:sz w:val="28"/>
                <w:szCs w:val="28"/>
              </w:rPr>
            </w:pPr>
          </w:p>
          <w:p w14:paraId="1E225CDE" w14:textId="77777777" w:rsidR="00196362" w:rsidRPr="008F6317" w:rsidRDefault="00196362" w:rsidP="00D461FE">
            <w:pPr>
              <w:spacing w:after="0" w:line="312" w:lineRule="auto"/>
              <w:jc w:val="center"/>
              <w:rPr>
                <w:rFonts w:eastAsia="SimSun" w:cs="Times New Roman"/>
                <w:sz w:val="28"/>
                <w:szCs w:val="28"/>
              </w:rPr>
            </w:pPr>
          </w:p>
          <w:p w14:paraId="27517416" w14:textId="77777777" w:rsidR="00196362" w:rsidRPr="008F6317" w:rsidRDefault="00196362" w:rsidP="00D461FE">
            <w:pPr>
              <w:spacing w:after="0" w:line="312" w:lineRule="auto"/>
              <w:jc w:val="center"/>
              <w:rPr>
                <w:rFonts w:eastAsia="SimSun" w:cs="Times New Roman"/>
                <w:sz w:val="28"/>
                <w:szCs w:val="28"/>
              </w:rPr>
            </w:pPr>
          </w:p>
          <w:p w14:paraId="7ADF35BF"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601DE4B5" w14:textId="77777777" w:rsidR="00196362" w:rsidRPr="008F6317" w:rsidRDefault="00196362" w:rsidP="00D461FE">
            <w:pPr>
              <w:spacing w:after="0" w:line="312" w:lineRule="auto"/>
              <w:jc w:val="center"/>
              <w:rPr>
                <w:rFonts w:eastAsia="SimSun" w:cs="Times New Roman"/>
                <w:sz w:val="28"/>
                <w:szCs w:val="28"/>
              </w:rPr>
            </w:pPr>
          </w:p>
          <w:p w14:paraId="75DBEB90"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10E8DE2A" w14:textId="77777777" w:rsidR="00196362" w:rsidRPr="008F6317" w:rsidRDefault="00196362" w:rsidP="00D461FE">
            <w:pPr>
              <w:spacing w:after="0" w:line="312" w:lineRule="auto"/>
              <w:jc w:val="center"/>
              <w:rPr>
                <w:rFonts w:eastAsia="SimSun" w:cs="Times New Roman"/>
                <w:sz w:val="28"/>
                <w:szCs w:val="28"/>
              </w:rPr>
            </w:pPr>
          </w:p>
          <w:p w14:paraId="509FA5A2" w14:textId="77777777" w:rsidR="00196362" w:rsidRPr="008F6317" w:rsidRDefault="00196362" w:rsidP="00D461FE">
            <w:pPr>
              <w:spacing w:after="0" w:line="312" w:lineRule="auto"/>
              <w:jc w:val="center"/>
              <w:rPr>
                <w:rFonts w:eastAsia="SimSun" w:cs="Times New Roman"/>
                <w:sz w:val="28"/>
                <w:szCs w:val="28"/>
              </w:rPr>
            </w:pPr>
          </w:p>
          <w:p w14:paraId="17A2106B"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tc>
        <w:tc>
          <w:tcPr>
            <w:tcW w:w="850" w:type="dxa"/>
            <w:shd w:val="clear" w:color="auto" w:fill="FFFFFF"/>
          </w:tcPr>
          <w:p w14:paraId="3F5CA72C" w14:textId="77777777" w:rsidR="00196362" w:rsidRPr="008F6317" w:rsidRDefault="00196362" w:rsidP="00D461FE">
            <w:pPr>
              <w:spacing w:after="0" w:line="312" w:lineRule="auto"/>
              <w:jc w:val="center"/>
              <w:rPr>
                <w:rFonts w:eastAsia="SimSun" w:cs="Times New Roman"/>
                <w:sz w:val="28"/>
                <w:szCs w:val="28"/>
              </w:rPr>
            </w:pPr>
          </w:p>
        </w:tc>
      </w:tr>
      <w:tr w:rsidR="00196362" w:rsidRPr="008F6317" w14:paraId="1241836B" w14:textId="77777777" w:rsidTr="008B63B3">
        <w:tc>
          <w:tcPr>
            <w:tcW w:w="567" w:type="dxa"/>
            <w:shd w:val="clear" w:color="auto" w:fill="FFFFFF"/>
          </w:tcPr>
          <w:p w14:paraId="12FB889D"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6</w:t>
            </w:r>
          </w:p>
        </w:tc>
        <w:tc>
          <w:tcPr>
            <w:tcW w:w="4820" w:type="dxa"/>
            <w:shd w:val="clear" w:color="auto" w:fill="FFFFFF"/>
          </w:tcPr>
          <w:p w14:paraId="56B4A9EE"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b/>
                <w:sz w:val="28"/>
                <w:szCs w:val="28"/>
              </w:rPr>
              <w:t>Unit 6. Family &amp; Friends</w:t>
            </w:r>
          </w:p>
          <w:p w14:paraId="6BE7E075"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b/>
                <w:sz w:val="28"/>
                <w:szCs w:val="28"/>
              </w:rPr>
              <w:t xml:space="preserve"> Language knowledge:</w:t>
            </w:r>
          </w:p>
          <w:p w14:paraId="399ACFE8"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Grammar: question formation, similarities and contrasts · </w:t>
            </w:r>
          </w:p>
          <w:p w14:paraId="0326C43D"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Vocabulary: family and friends, character and habits, words with same verb and noun forms</w:t>
            </w:r>
          </w:p>
          <w:p w14:paraId="0142FA2F"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sz w:val="28"/>
                <w:szCs w:val="28"/>
              </w:rPr>
              <w:t xml:space="preserve"> </w:t>
            </w:r>
            <w:r w:rsidRPr="008F6317">
              <w:rPr>
                <w:rFonts w:eastAsia="SimSun" w:cs="Times New Roman"/>
                <w:b/>
                <w:sz w:val="28"/>
                <w:szCs w:val="28"/>
              </w:rPr>
              <w:t>Listening &amp; speaking:</w:t>
            </w:r>
          </w:p>
          <w:p w14:paraId="01847C07"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Talking about people </w:t>
            </w:r>
          </w:p>
          <w:p w14:paraId="5296BD53"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The family business </w:t>
            </w:r>
          </w:p>
          <w:p w14:paraId="7BEA0D58"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Describe people you know </w:t>
            </w:r>
          </w:p>
          <w:p w14:paraId="5D0EE679"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Describe character and abilities                     -Discuss uses of social media and online.</w:t>
            </w:r>
          </w:p>
          <w:p w14:paraId="1FAC9364"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sz w:val="28"/>
                <w:szCs w:val="28"/>
              </w:rPr>
              <w:t xml:space="preserve"> </w:t>
            </w:r>
            <w:r w:rsidRPr="008F6317">
              <w:rPr>
                <w:rFonts w:eastAsia="SimSun" w:cs="Times New Roman"/>
                <w:b/>
                <w:sz w:val="28"/>
                <w:szCs w:val="28"/>
              </w:rPr>
              <w:t xml:space="preserve">Reading &amp; Writing: </w:t>
            </w:r>
          </w:p>
          <w:p w14:paraId="3A9F183A"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Online friends:</w:t>
            </w:r>
          </w:p>
          <w:p w14:paraId="04714C0E"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What kind of an online friend are you? </w:t>
            </w:r>
          </w:p>
          <w:p w14:paraId="097F668B" w14:textId="77777777" w:rsidR="00196362" w:rsidRPr="008F6317" w:rsidRDefault="00196362" w:rsidP="00D461FE">
            <w:pPr>
              <w:spacing w:after="0" w:line="312" w:lineRule="auto"/>
              <w:ind w:right="-142"/>
              <w:rPr>
                <w:rFonts w:eastAsia="SimSun" w:cs="Times New Roman"/>
                <w:sz w:val="28"/>
                <w:szCs w:val="28"/>
              </w:rPr>
            </w:pPr>
            <w:r w:rsidRPr="008F6317">
              <w:rPr>
                <w:rFonts w:eastAsia="SimSun" w:cs="Times New Roman"/>
                <w:sz w:val="28"/>
                <w:szCs w:val="28"/>
              </w:rPr>
              <w:t xml:space="preserve"> - Describe person admire.</w:t>
            </w:r>
          </w:p>
          <w:p w14:paraId="778D9179" w14:textId="77777777" w:rsidR="00196362" w:rsidRPr="008F6317" w:rsidRDefault="00196362" w:rsidP="00D461FE">
            <w:pPr>
              <w:spacing w:after="0" w:line="312" w:lineRule="auto"/>
              <w:ind w:right="-142"/>
              <w:rPr>
                <w:rFonts w:eastAsia="SimSun" w:cs="Times New Roman"/>
                <w:b/>
                <w:sz w:val="28"/>
                <w:szCs w:val="28"/>
              </w:rPr>
            </w:pPr>
            <w:r w:rsidRPr="008F6317">
              <w:rPr>
                <w:rFonts w:eastAsia="SimSun" w:cs="Times New Roman"/>
                <w:b/>
                <w:sz w:val="28"/>
                <w:szCs w:val="28"/>
              </w:rPr>
              <w:t xml:space="preserve">Review 3 </w:t>
            </w:r>
          </w:p>
          <w:p w14:paraId="0D12CAE4" w14:textId="77777777" w:rsidR="00196362" w:rsidRPr="008F6317" w:rsidRDefault="00196362" w:rsidP="00D461FE">
            <w:pPr>
              <w:spacing w:after="0" w:line="312" w:lineRule="auto"/>
              <w:ind w:right="-142"/>
              <w:rPr>
                <w:rFonts w:eastAsia="SimSun" w:cs="Times New Roman"/>
                <w:b/>
                <w:sz w:val="28"/>
                <w:szCs w:val="28"/>
              </w:rPr>
            </w:pPr>
            <w:r w:rsidRPr="008F6317">
              <w:rPr>
                <w:rFonts w:eastAsia="SimSun" w:cs="Times New Roman"/>
                <w:b/>
                <w:sz w:val="28"/>
                <w:szCs w:val="28"/>
              </w:rPr>
              <w:t xml:space="preserve">Writing 3 </w:t>
            </w:r>
          </w:p>
          <w:p w14:paraId="24FE5117" w14:textId="77777777" w:rsidR="00196362" w:rsidRPr="008F6317" w:rsidRDefault="00196362" w:rsidP="00D461FE">
            <w:pPr>
              <w:spacing w:after="0" w:line="312" w:lineRule="auto"/>
              <w:ind w:right="-142"/>
              <w:rPr>
                <w:rFonts w:eastAsia="SimSun" w:cs="Times New Roman"/>
                <w:b/>
                <w:sz w:val="28"/>
                <w:szCs w:val="28"/>
              </w:rPr>
            </w:pPr>
            <w:r w:rsidRPr="008F6317">
              <w:rPr>
                <w:rFonts w:eastAsia="SimSun" w:cs="Times New Roman"/>
                <w:b/>
                <w:sz w:val="28"/>
                <w:szCs w:val="28"/>
              </w:rPr>
              <w:t xml:space="preserve">Language knowledge:  </w:t>
            </w:r>
          </w:p>
          <w:p w14:paraId="4B79A50A" w14:textId="77777777" w:rsidR="00196362" w:rsidRPr="008F6317" w:rsidRDefault="00196362" w:rsidP="00D461FE">
            <w:pPr>
              <w:spacing w:after="0" w:line="312" w:lineRule="auto"/>
              <w:ind w:right="-142"/>
              <w:rPr>
                <w:rFonts w:eastAsia="SimSun" w:cs="Times New Roman"/>
                <w:sz w:val="28"/>
                <w:szCs w:val="28"/>
              </w:rPr>
            </w:pPr>
            <w:r w:rsidRPr="008F6317">
              <w:rPr>
                <w:rFonts w:eastAsia="SimSun" w:cs="Times New Roman"/>
                <w:sz w:val="28"/>
                <w:szCs w:val="28"/>
              </w:rPr>
              <w:t xml:space="preserve">- Review grammar, vocab in unit 5, 6 </w:t>
            </w:r>
          </w:p>
          <w:p w14:paraId="14BD47A1" w14:textId="77777777" w:rsidR="00196362" w:rsidRPr="008F6317" w:rsidRDefault="00196362" w:rsidP="00D461FE">
            <w:pPr>
              <w:spacing w:after="0" w:line="312" w:lineRule="auto"/>
              <w:ind w:right="-142"/>
              <w:rPr>
                <w:rFonts w:eastAsia="SimSun" w:cs="Times New Roman"/>
                <w:sz w:val="28"/>
                <w:szCs w:val="28"/>
              </w:rPr>
            </w:pPr>
            <w:r w:rsidRPr="008F6317">
              <w:rPr>
                <w:rFonts w:eastAsia="SimSun" w:cs="Times New Roman"/>
                <w:sz w:val="28"/>
                <w:szCs w:val="28"/>
              </w:rPr>
              <w:t>- Do exercises.</w:t>
            </w:r>
          </w:p>
          <w:p w14:paraId="3C719A8B" w14:textId="77777777" w:rsidR="00196362" w:rsidRPr="008F6317" w:rsidRDefault="00196362" w:rsidP="00D461FE">
            <w:pPr>
              <w:spacing w:after="0" w:line="312" w:lineRule="auto"/>
              <w:ind w:right="-142"/>
              <w:rPr>
                <w:rFonts w:eastAsia="SimSun" w:cs="Times New Roman"/>
                <w:sz w:val="28"/>
                <w:szCs w:val="28"/>
              </w:rPr>
            </w:pPr>
            <w:r w:rsidRPr="008F6317">
              <w:rPr>
                <w:rFonts w:eastAsia="SimSun" w:cs="Times New Roman"/>
                <w:b/>
                <w:sz w:val="28"/>
                <w:szCs w:val="28"/>
              </w:rPr>
              <w:t>Listening &amp; Speaking:</w:t>
            </w:r>
            <w:r w:rsidRPr="008F6317">
              <w:rPr>
                <w:rFonts w:eastAsia="SimSun" w:cs="Times New Roman"/>
                <w:sz w:val="28"/>
                <w:szCs w:val="28"/>
              </w:rPr>
              <w:t xml:space="preserve">  practice speaking</w:t>
            </w:r>
          </w:p>
          <w:p w14:paraId="6D42A308" w14:textId="77777777" w:rsidR="00196362" w:rsidRPr="008F6317" w:rsidRDefault="00196362" w:rsidP="00D461FE">
            <w:pPr>
              <w:spacing w:after="0" w:line="312" w:lineRule="auto"/>
              <w:ind w:right="-142"/>
              <w:rPr>
                <w:rFonts w:eastAsia="SimSun" w:cs="Times New Roman"/>
                <w:sz w:val="28"/>
                <w:szCs w:val="28"/>
              </w:rPr>
            </w:pPr>
            <w:r w:rsidRPr="008F6317">
              <w:rPr>
                <w:rFonts w:eastAsia="SimSun" w:cs="Times New Roman"/>
                <w:b/>
                <w:sz w:val="28"/>
                <w:szCs w:val="28"/>
              </w:rPr>
              <w:t>Reading &amp; Writing:</w:t>
            </w:r>
            <w:r w:rsidRPr="008F6317">
              <w:rPr>
                <w:rFonts w:eastAsia="SimSun" w:cs="Times New Roman"/>
                <w:sz w:val="28"/>
                <w:szCs w:val="28"/>
              </w:rPr>
              <w:t xml:space="preserve"> correct students' writing </w:t>
            </w:r>
          </w:p>
          <w:p w14:paraId="30755042" w14:textId="77777777" w:rsidR="00196362" w:rsidRPr="008F6317" w:rsidRDefault="00196362" w:rsidP="00D461FE">
            <w:pPr>
              <w:numPr>
                <w:ilvl w:val="1"/>
                <w:numId w:val="22"/>
              </w:numPr>
              <w:spacing w:after="0" w:line="312" w:lineRule="auto"/>
              <w:ind w:left="193" w:right="-142" w:hanging="142"/>
              <w:contextualSpacing/>
              <w:rPr>
                <w:rFonts w:eastAsia="SimSun" w:cs="Times New Roman"/>
                <w:b/>
                <w:sz w:val="28"/>
                <w:szCs w:val="28"/>
              </w:rPr>
            </w:pPr>
            <w:r w:rsidRPr="008F6317">
              <w:rPr>
                <w:rFonts w:eastAsia="SimSun" w:cs="Times New Roman"/>
                <w:b/>
                <w:sz w:val="28"/>
                <w:szCs w:val="28"/>
              </w:rPr>
              <w:t>Do and correct the KET test 3</w:t>
            </w:r>
          </w:p>
        </w:tc>
        <w:tc>
          <w:tcPr>
            <w:tcW w:w="709" w:type="dxa"/>
            <w:shd w:val="clear" w:color="auto" w:fill="FFFFFF"/>
          </w:tcPr>
          <w:p w14:paraId="1F94D29D"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5</w:t>
            </w:r>
          </w:p>
          <w:p w14:paraId="2B609453" w14:textId="77777777" w:rsidR="00196362" w:rsidRPr="008F6317" w:rsidRDefault="00196362" w:rsidP="00D461FE">
            <w:pPr>
              <w:spacing w:after="0" w:line="312" w:lineRule="auto"/>
              <w:jc w:val="center"/>
              <w:rPr>
                <w:rFonts w:eastAsia="SimSun" w:cs="Times New Roman"/>
                <w:sz w:val="28"/>
                <w:szCs w:val="28"/>
              </w:rPr>
            </w:pPr>
          </w:p>
          <w:p w14:paraId="3326EBFA" w14:textId="77777777" w:rsidR="00196362" w:rsidRPr="008F6317" w:rsidRDefault="00196362" w:rsidP="00D461FE">
            <w:pPr>
              <w:spacing w:after="0" w:line="312" w:lineRule="auto"/>
              <w:jc w:val="center"/>
              <w:rPr>
                <w:rFonts w:eastAsia="SimSun" w:cs="Times New Roman"/>
                <w:sz w:val="28"/>
                <w:szCs w:val="28"/>
              </w:rPr>
            </w:pPr>
          </w:p>
          <w:p w14:paraId="773795A8" w14:textId="77777777" w:rsidR="00196362" w:rsidRPr="008F6317" w:rsidRDefault="00196362" w:rsidP="00D461FE">
            <w:pPr>
              <w:spacing w:after="0" w:line="312" w:lineRule="auto"/>
              <w:jc w:val="center"/>
              <w:rPr>
                <w:rFonts w:eastAsia="SimSun" w:cs="Times New Roman"/>
                <w:sz w:val="28"/>
                <w:szCs w:val="28"/>
              </w:rPr>
            </w:pPr>
          </w:p>
          <w:p w14:paraId="2A7544F2" w14:textId="77777777" w:rsidR="00196362" w:rsidRPr="008F6317" w:rsidRDefault="00196362" w:rsidP="00D461FE">
            <w:pPr>
              <w:spacing w:after="0" w:line="312" w:lineRule="auto"/>
              <w:jc w:val="center"/>
              <w:rPr>
                <w:rFonts w:eastAsia="SimSun" w:cs="Times New Roman"/>
                <w:sz w:val="28"/>
                <w:szCs w:val="28"/>
              </w:rPr>
            </w:pPr>
          </w:p>
          <w:p w14:paraId="6FE2B594" w14:textId="77777777" w:rsidR="00196362" w:rsidRPr="008F6317" w:rsidRDefault="00196362" w:rsidP="00D461FE">
            <w:pPr>
              <w:spacing w:after="0" w:line="312" w:lineRule="auto"/>
              <w:jc w:val="center"/>
              <w:rPr>
                <w:rFonts w:eastAsia="SimSun" w:cs="Times New Roman"/>
                <w:sz w:val="28"/>
                <w:szCs w:val="28"/>
              </w:rPr>
            </w:pPr>
          </w:p>
          <w:p w14:paraId="675CDB69" w14:textId="77777777" w:rsidR="00196362" w:rsidRPr="008F6317" w:rsidRDefault="00196362" w:rsidP="00D461FE">
            <w:pPr>
              <w:spacing w:after="0" w:line="312" w:lineRule="auto"/>
              <w:jc w:val="center"/>
              <w:rPr>
                <w:rFonts w:eastAsia="SimSun" w:cs="Times New Roman"/>
                <w:sz w:val="28"/>
                <w:szCs w:val="28"/>
              </w:rPr>
            </w:pPr>
          </w:p>
          <w:p w14:paraId="705A33AB" w14:textId="77777777" w:rsidR="00196362" w:rsidRPr="008F6317" w:rsidRDefault="00196362" w:rsidP="00D461FE">
            <w:pPr>
              <w:spacing w:after="0" w:line="312" w:lineRule="auto"/>
              <w:jc w:val="center"/>
              <w:rPr>
                <w:rFonts w:eastAsia="SimSun" w:cs="Times New Roman"/>
                <w:sz w:val="28"/>
                <w:szCs w:val="28"/>
              </w:rPr>
            </w:pPr>
          </w:p>
          <w:p w14:paraId="4F7D0FDF" w14:textId="77777777" w:rsidR="00196362" w:rsidRPr="008F6317" w:rsidRDefault="00196362" w:rsidP="00D461FE">
            <w:pPr>
              <w:spacing w:after="0" w:line="312" w:lineRule="auto"/>
              <w:jc w:val="center"/>
              <w:rPr>
                <w:rFonts w:eastAsia="SimSun" w:cs="Times New Roman"/>
                <w:sz w:val="28"/>
                <w:szCs w:val="28"/>
              </w:rPr>
            </w:pPr>
          </w:p>
          <w:p w14:paraId="0BD6B575" w14:textId="77777777" w:rsidR="00196362" w:rsidRPr="008F6317" w:rsidRDefault="00196362" w:rsidP="00D461FE">
            <w:pPr>
              <w:spacing w:after="0" w:line="312" w:lineRule="auto"/>
              <w:jc w:val="center"/>
              <w:rPr>
                <w:rFonts w:eastAsia="SimSun" w:cs="Times New Roman"/>
                <w:sz w:val="28"/>
                <w:szCs w:val="28"/>
              </w:rPr>
            </w:pPr>
          </w:p>
          <w:p w14:paraId="46FBFC01" w14:textId="77777777" w:rsidR="00196362" w:rsidRPr="008F6317" w:rsidRDefault="00196362" w:rsidP="00D461FE">
            <w:pPr>
              <w:spacing w:after="0" w:line="312" w:lineRule="auto"/>
              <w:jc w:val="center"/>
              <w:rPr>
                <w:rFonts w:eastAsia="SimSun" w:cs="Times New Roman"/>
                <w:sz w:val="28"/>
                <w:szCs w:val="28"/>
              </w:rPr>
            </w:pPr>
          </w:p>
          <w:p w14:paraId="4BFF9C89" w14:textId="77777777" w:rsidR="00196362" w:rsidRPr="008F6317" w:rsidRDefault="00196362" w:rsidP="00D461FE">
            <w:pPr>
              <w:spacing w:after="0" w:line="312" w:lineRule="auto"/>
              <w:jc w:val="center"/>
              <w:rPr>
                <w:rFonts w:eastAsia="SimSun" w:cs="Times New Roman"/>
                <w:sz w:val="28"/>
                <w:szCs w:val="28"/>
              </w:rPr>
            </w:pPr>
          </w:p>
          <w:p w14:paraId="28251C5F" w14:textId="77777777" w:rsidR="00196362" w:rsidRPr="008F6317" w:rsidRDefault="00196362" w:rsidP="00D461FE">
            <w:pPr>
              <w:spacing w:after="0" w:line="312" w:lineRule="auto"/>
              <w:jc w:val="center"/>
              <w:rPr>
                <w:rFonts w:eastAsia="SimSun" w:cs="Times New Roman"/>
                <w:sz w:val="28"/>
                <w:szCs w:val="28"/>
              </w:rPr>
            </w:pPr>
          </w:p>
          <w:p w14:paraId="32BE31DE"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5</w:t>
            </w:r>
          </w:p>
        </w:tc>
        <w:tc>
          <w:tcPr>
            <w:tcW w:w="850" w:type="dxa"/>
            <w:shd w:val="clear" w:color="auto" w:fill="FFFFFF"/>
          </w:tcPr>
          <w:p w14:paraId="458BE4D2"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2</w:t>
            </w:r>
          </w:p>
          <w:p w14:paraId="22D61798" w14:textId="77777777" w:rsidR="00196362" w:rsidRPr="008F6317" w:rsidRDefault="00196362" w:rsidP="00D461FE">
            <w:pPr>
              <w:spacing w:after="0" w:line="312" w:lineRule="auto"/>
              <w:jc w:val="center"/>
              <w:rPr>
                <w:rFonts w:eastAsia="SimSun" w:cs="Times New Roman"/>
                <w:sz w:val="28"/>
                <w:szCs w:val="28"/>
              </w:rPr>
            </w:pPr>
          </w:p>
          <w:p w14:paraId="0A53EAC1"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50619AFF"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4B83FAE8" w14:textId="77777777" w:rsidR="00196362" w:rsidRPr="008F6317" w:rsidRDefault="00196362" w:rsidP="00D461FE">
            <w:pPr>
              <w:spacing w:after="0" w:line="312" w:lineRule="auto"/>
              <w:jc w:val="center"/>
              <w:rPr>
                <w:rFonts w:eastAsia="SimSun" w:cs="Times New Roman"/>
                <w:sz w:val="28"/>
                <w:szCs w:val="28"/>
              </w:rPr>
            </w:pPr>
          </w:p>
          <w:p w14:paraId="213D810E" w14:textId="77777777" w:rsidR="00196362" w:rsidRPr="008F6317" w:rsidRDefault="00196362" w:rsidP="00D461FE">
            <w:pPr>
              <w:spacing w:after="0" w:line="312" w:lineRule="auto"/>
              <w:jc w:val="center"/>
              <w:rPr>
                <w:rFonts w:eastAsia="SimSun" w:cs="Times New Roman"/>
                <w:sz w:val="28"/>
                <w:szCs w:val="28"/>
              </w:rPr>
            </w:pPr>
          </w:p>
          <w:p w14:paraId="4F8CC9B5" w14:textId="77777777" w:rsidR="00196362" w:rsidRPr="008F6317" w:rsidRDefault="00196362" w:rsidP="00D461FE">
            <w:pPr>
              <w:spacing w:after="0" w:line="312" w:lineRule="auto"/>
              <w:jc w:val="center"/>
              <w:rPr>
                <w:rFonts w:eastAsia="SimSun" w:cs="Times New Roman"/>
                <w:sz w:val="28"/>
                <w:szCs w:val="28"/>
              </w:rPr>
            </w:pPr>
          </w:p>
          <w:p w14:paraId="6722F380" w14:textId="77777777" w:rsidR="00196362" w:rsidRPr="008F6317" w:rsidRDefault="00196362" w:rsidP="00D461FE">
            <w:pPr>
              <w:spacing w:after="0" w:line="312" w:lineRule="auto"/>
              <w:jc w:val="center"/>
              <w:rPr>
                <w:rFonts w:eastAsia="SimSun" w:cs="Times New Roman"/>
                <w:sz w:val="28"/>
                <w:szCs w:val="28"/>
              </w:rPr>
            </w:pPr>
          </w:p>
          <w:p w14:paraId="42E47208" w14:textId="77777777" w:rsidR="00196362" w:rsidRPr="008F6317" w:rsidRDefault="00196362" w:rsidP="00D461FE">
            <w:pPr>
              <w:spacing w:after="0" w:line="312" w:lineRule="auto"/>
              <w:jc w:val="center"/>
              <w:rPr>
                <w:rFonts w:eastAsia="SimSun" w:cs="Times New Roman"/>
                <w:sz w:val="28"/>
                <w:szCs w:val="28"/>
              </w:rPr>
            </w:pPr>
          </w:p>
          <w:p w14:paraId="50F77266" w14:textId="77777777" w:rsidR="00196362" w:rsidRPr="008F6317" w:rsidRDefault="00196362" w:rsidP="00D461FE">
            <w:pPr>
              <w:spacing w:after="0" w:line="312" w:lineRule="auto"/>
              <w:jc w:val="center"/>
              <w:rPr>
                <w:rFonts w:eastAsia="SimSun" w:cs="Times New Roman"/>
                <w:sz w:val="28"/>
                <w:szCs w:val="28"/>
              </w:rPr>
            </w:pPr>
          </w:p>
          <w:p w14:paraId="3FEC968F" w14:textId="77777777" w:rsidR="00196362" w:rsidRPr="008F6317" w:rsidRDefault="00196362" w:rsidP="00D461FE">
            <w:pPr>
              <w:spacing w:after="0" w:line="312" w:lineRule="auto"/>
              <w:jc w:val="center"/>
              <w:rPr>
                <w:rFonts w:eastAsia="SimSun" w:cs="Times New Roman"/>
                <w:sz w:val="28"/>
                <w:szCs w:val="28"/>
              </w:rPr>
            </w:pPr>
          </w:p>
          <w:p w14:paraId="7258CE2D" w14:textId="77777777" w:rsidR="00196362" w:rsidRPr="008F6317" w:rsidRDefault="00196362" w:rsidP="00D461FE">
            <w:pPr>
              <w:spacing w:after="0" w:line="312" w:lineRule="auto"/>
              <w:jc w:val="center"/>
              <w:rPr>
                <w:rFonts w:eastAsia="SimSun" w:cs="Times New Roman"/>
                <w:sz w:val="28"/>
                <w:szCs w:val="28"/>
              </w:rPr>
            </w:pPr>
          </w:p>
          <w:p w14:paraId="53EA9992" w14:textId="77777777" w:rsidR="00196362" w:rsidRPr="008F6317" w:rsidRDefault="00196362" w:rsidP="00D461FE">
            <w:pPr>
              <w:spacing w:after="0" w:line="312" w:lineRule="auto"/>
              <w:jc w:val="center"/>
              <w:rPr>
                <w:rFonts w:eastAsia="SimSun" w:cs="Times New Roman"/>
                <w:sz w:val="28"/>
                <w:szCs w:val="28"/>
              </w:rPr>
            </w:pPr>
          </w:p>
          <w:p w14:paraId="6A124E61"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2</w:t>
            </w:r>
          </w:p>
          <w:p w14:paraId="5B55BEFF" w14:textId="77777777" w:rsidR="00196362" w:rsidRPr="008F6317" w:rsidRDefault="00196362" w:rsidP="00D461FE">
            <w:pPr>
              <w:spacing w:after="0" w:line="312" w:lineRule="auto"/>
              <w:jc w:val="center"/>
              <w:rPr>
                <w:rFonts w:eastAsia="SimSun" w:cs="Times New Roman"/>
                <w:sz w:val="28"/>
                <w:szCs w:val="28"/>
              </w:rPr>
            </w:pPr>
          </w:p>
          <w:p w14:paraId="038D1BBA" w14:textId="77777777" w:rsidR="00196362" w:rsidRPr="008F6317" w:rsidRDefault="00196362" w:rsidP="00D461FE">
            <w:pPr>
              <w:spacing w:after="0" w:line="312" w:lineRule="auto"/>
              <w:jc w:val="center"/>
              <w:rPr>
                <w:rFonts w:eastAsia="SimSun" w:cs="Times New Roman"/>
                <w:sz w:val="28"/>
                <w:szCs w:val="28"/>
              </w:rPr>
            </w:pPr>
          </w:p>
          <w:p w14:paraId="576D4EF0"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177A3903"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46E9EA2D" w14:textId="77777777" w:rsidR="00196362" w:rsidRPr="008F6317" w:rsidRDefault="00196362" w:rsidP="00D461FE">
            <w:pPr>
              <w:spacing w:after="0" w:line="312" w:lineRule="auto"/>
              <w:jc w:val="center"/>
              <w:rPr>
                <w:rFonts w:eastAsia="SimSun" w:cs="Times New Roman"/>
                <w:sz w:val="28"/>
                <w:szCs w:val="28"/>
              </w:rPr>
            </w:pPr>
          </w:p>
          <w:p w14:paraId="16C9A222" w14:textId="77777777" w:rsidR="00196362" w:rsidRPr="008F6317" w:rsidRDefault="00196362" w:rsidP="00D461FE">
            <w:pPr>
              <w:spacing w:after="0" w:line="312" w:lineRule="auto"/>
              <w:jc w:val="center"/>
              <w:rPr>
                <w:rFonts w:eastAsia="SimSun" w:cs="Times New Roman"/>
                <w:sz w:val="28"/>
                <w:szCs w:val="28"/>
              </w:rPr>
            </w:pPr>
          </w:p>
          <w:p w14:paraId="505DA766" w14:textId="77777777" w:rsidR="00196362" w:rsidRPr="008F6317" w:rsidRDefault="00196362" w:rsidP="00D461FE">
            <w:pPr>
              <w:spacing w:after="0" w:line="312" w:lineRule="auto"/>
              <w:jc w:val="both"/>
              <w:rPr>
                <w:rFonts w:eastAsia="SimSun" w:cs="Times New Roman"/>
                <w:sz w:val="28"/>
                <w:szCs w:val="28"/>
              </w:rPr>
            </w:pPr>
          </w:p>
        </w:tc>
        <w:tc>
          <w:tcPr>
            <w:tcW w:w="1496" w:type="dxa"/>
            <w:shd w:val="clear" w:color="auto" w:fill="FFFFFF"/>
          </w:tcPr>
          <w:p w14:paraId="33EBE4F9"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3</w:t>
            </w:r>
          </w:p>
          <w:p w14:paraId="7BBBF407" w14:textId="77777777" w:rsidR="00196362" w:rsidRPr="008F6317" w:rsidRDefault="00196362" w:rsidP="00D461FE">
            <w:pPr>
              <w:spacing w:after="0" w:line="312" w:lineRule="auto"/>
              <w:jc w:val="center"/>
              <w:rPr>
                <w:rFonts w:eastAsia="SimSun" w:cs="Times New Roman"/>
                <w:sz w:val="28"/>
                <w:szCs w:val="28"/>
              </w:rPr>
            </w:pPr>
          </w:p>
          <w:p w14:paraId="748DACFF" w14:textId="77777777" w:rsidR="00196362" w:rsidRPr="008F6317" w:rsidRDefault="00196362" w:rsidP="00D461FE">
            <w:pPr>
              <w:spacing w:after="0" w:line="312" w:lineRule="auto"/>
              <w:jc w:val="center"/>
              <w:rPr>
                <w:rFonts w:eastAsia="SimSun" w:cs="Times New Roman"/>
                <w:sz w:val="28"/>
                <w:szCs w:val="28"/>
              </w:rPr>
            </w:pPr>
          </w:p>
          <w:p w14:paraId="7A32A799" w14:textId="77777777" w:rsidR="00196362" w:rsidRPr="008F6317" w:rsidRDefault="00196362" w:rsidP="00D461FE">
            <w:pPr>
              <w:spacing w:after="0" w:line="312" w:lineRule="auto"/>
              <w:jc w:val="center"/>
              <w:rPr>
                <w:rFonts w:eastAsia="SimSun" w:cs="Times New Roman"/>
                <w:sz w:val="28"/>
                <w:szCs w:val="28"/>
              </w:rPr>
            </w:pPr>
          </w:p>
          <w:p w14:paraId="04548741" w14:textId="77777777" w:rsidR="00196362" w:rsidRPr="008F6317" w:rsidRDefault="00196362" w:rsidP="00D461FE">
            <w:pPr>
              <w:spacing w:after="0" w:line="312" w:lineRule="auto"/>
              <w:jc w:val="center"/>
              <w:rPr>
                <w:rFonts w:eastAsia="SimSun" w:cs="Times New Roman"/>
                <w:sz w:val="28"/>
                <w:szCs w:val="28"/>
              </w:rPr>
            </w:pPr>
          </w:p>
          <w:p w14:paraId="39D58707"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4FA9FD25" w14:textId="77777777" w:rsidR="00196362" w:rsidRPr="008F6317" w:rsidRDefault="00196362" w:rsidP="00D461FE">
            <w:pPr>
              <w:spacing w:after="0" w:line="312" w:lineRule="auto"/>
              <w:jc w:val="center"/>
              <w:rPr>
                <w:rFonts w:eastAsia="SimSun" w:cs="Times New Roman"/>
                <w:sz w:val="28"/>
                <w:szCs w:val="28"/>
              </w:rPr>
            </w:pPr>
          </w:p>
          <w:p w14:paraId="476159F8" w14:textId="77777777" w:rsidR="00196362" w:rsidRPr="008F6317" w:rsidRDefault="00196362" w:rsidP="00D461FE">
            <w:pPr>
              <w:spacing w:after="0" w:line="312" w:lineRule="auto"/>
              <w:jc w:val="center"/>
              <w:rPr>
                <w:rFonts w:eastAsia="SimSun" w:cs="Times New Roman"/>
                <w:sz w:val="28"/>
                <w:szCs w:val="28"/>
              </w:rPr>
            </w:pPr>
          </w:p>
          <w:p w14:paraId="7CC55DA6"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3AA6B259" w14:textId="77777777" w:rsidR="00196362" w:rsidRPr="008F6317" w:rsidRDefault="00196362" w:rsidP="00D461FE">
            <w:pPr>
              <w:spacing w:after="0" w:line="312" w:lineRule="auto"/>
              <w:jc w:val="center"/>
              <w:rPr>
                <w:rFonts w:eastAsia="SimSun" w:cs="Times New Roman"/>
                <w:sz w:val="28"/>
                <w:szCs w:val="28"/>
              </w:rPr>
            </w:pPr>
          </w:p>
          <w:p w14:paraId="2814E2B7"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444A4CEA" w14:textId="77777777" w:rsidR="00196362" w:rsidRPr="008F6317" w:rsidRDefault="00196362" w:rsidP="00D461FE">
            <w:pPr>
              <w:spacing w:after="0" w:line="312" w:lineRule="auto"/>
              <w:jc w:val="both"/>
              <w:rPr>
                <w:rFonts w:eastAsia="SimSun" w:cs="Times New Roman"/>
                <w:sz w:val="28"/>
                <w:szCs w:val="28"/>
              </w:rPr>
            </w:pPr>
          </w:p>
          <w:p w14:paraId="71757CF4" w14:textId="77777777" w:rsidR="00196362" w:rsidRPr="008F6317" w:rsidRDefault="00196362" w:rsidP="00D461FE">
            <w:pPr>
              <w:spacing w:after="0" w:line="312" w:lineRule="auto"/>
              <w:jc w:val="center"/>
              <w:rPr>
                <w:rFonts w:eastAsia="SimSun" w:cs="Times New Roman"/>
                <w:sz w:val="28"/>
                <w:szCs w:val="28"/>
              </w:rPr>
            </w:pPr>
          </w:p>
          <w:p w14:paraId="43479593"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2</w:t>
            </w:r>
          </w:p>
          <w:p w14:paraId="2C4208D6" w14:textId="77777777" w:rsidR="00196362" w:rsidRPr="008F6317" w:rsidRDefault="00196362" w:rsidP="00D461FE">
            <w:pPr>
              <w:spacing w:after="0" w:line="312" w:lineRule="auto"/>
              <w:jc w:val="center"/>
              <w:rPr>
                <w:rFonts w:eastAsia="SimSun" w:cs="Times New Roman"/>
                <w:sz w:val="28"/>
                <w:szCs w:val="28"/>
              </w:rPr>
            </w:pPr>
          </w:p>
          <w:p w14:paraId="7C59CAD0" w14:textId="77777777" w:rsidR="00196362" w:rsidRPr="008F6317" w:rsidRDefault="00196362" w:rsidP="00D461FE">
            <w:pPr>
              <w:spacing w:after="0" w:line="312" w:lineRule="auto"/>
              <w:jc w:val="both"/>
              <w:rPr>
                <w:rFonts w:eastAsia="SimSun" w:cs="Times New Roman"/>
                <w:sz w:val="28"/>
                <w:szCs w:val="28"/>
              </w:rPr>
            </w:pPr>
          </w:p>
          <w:p w14:paraId="1BC67BEF" w14:textId="77777777" w:rsidR="00196362" w:rsidRPr="008F6317" w:rsidRDefault="00196362" w:rsidP="00D461FE">
            <w:pPr>
              <w:spacing w:after="0" w:line="312" w:lineRule="auto"/>
              <w:jc w:val="center"/>
              <w:rPr>
                <w:rFonts w:eastAsia="SimSun" w:cs="Times New Roman"/>
                <w:sz w:val="28"/>
                <w:szCs w:val="28"/>
              </w:rPr>
            </w:pPr>
          </w:p>
          <w:p w14:paraId="288D48BB" w14:textId="77777777" w:rsidR="00196362" w:rsidRPr="008F6317" w:rsidRDefault="00196362" w:rsidP="00D461FE">
            <w:pPr>
              <w:spacing w:after="0" w:line="312" w:lineRule="auto"/>
              <w:jc w:val="center"/>
              <w:rPr>
                <w:rFonts w:eastAsia="SimSun" w:cs="Times New Roman"/>
                <w:sz w:val="28"/>
                <w:szCs w:val="28"/>
              </w:rPr>
            </w:pPr>
          </w:p>
          <w:p w14:paraId="4F2BFDA8" w14:textId="77777777" w:rsidR="00196362" w:rsidRPr="008F6317" w:rsidRDefault="00196362" w:rsidP="00D461FE">
            <w:pPr>
              <w:spacing w:after="0" w:line="312" w:lineRule="auto"/>
              <w:ind w:firstLineChars="250" w:firstLine="700"/>
              <w:jc w:val="both"/>
              <w:rPr>
                <w:rFonts w:eastAsia="SimSun" w:cs="Times New Roman"/>
                <w:sz w:val="28"/>
                <w:szCs w:val="28"/>
              </w:rPr>
            </w:pPr>
            <w:r w:rsidRPr="008F6317">
              <w:rPr>
                <w:rFonts w:eastAsia="SimSun" w:cs="Times New Roman"/>
                <w:sz w:val="28"/>
                <w:szCs w:val="28"/>
              </w:rPr>
              <w:t>1</w:t>
            </w:r>
          </w:p>
          <w:p w14:paraId="65AEFA0F"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04BBFE19" w14:textId="77777777" w:rsidR="00196362" w:rsidRPr="008F6317" w:rsidRDefault="00196362" w:rsidP="00D461FE">
            <w:pPr>
              <w:spacing w:after="0" w:line="312" w:lineRule="auto"/>
              <w:jc w:val="center"/>
              <w:rPr>
                <w:rFonts w:eastAsia="SimSun" w:cs="Times New Roman"/>
                <w:sz w:val="28"/>
                <w:szCs w:val="28"/>
              </w:rPr>
            </w:pPr>
          </w:p>
        </w:tc>
        <w:tc>
          <w:tcPr>
            <w:tcW w:w="850" w:type="dxa"/>
            <w:shd w:val="clear" w:color="auto" w:fill="FFFFFF"/>
          </w:tcPr>
          <w:p w14:paraId="3B0FC718" w14:textId="77777777" w:rsidR="00196362" w:rsidRPr="008F6317" w:rsidRDefault="00196362" w:rsidP="00D461FE">
            <w:pPr>
              <w:spacing w:after="0" w:line="312" w:lineRule="auto"/>
              <w:rPr>
                <w:rFonts w:eastAsia="SimSun" w:cs="Times New Roman"/>
                <w:sz w:val="28"/>
                <w:szCs w:val="28"/>
              </w:rPr>
            </w:pPr>
          </w:p>
          <w:p w14:paraId="6755BE88" w14:textId="77777777" w:rsidR="00196362" w:rsidRPr="008F6317" w:rsidRDefault="00196362" w:rsidP="00D461FE">
            <w:pPr>
              <w:spacing w:after="0" w:line="312" w:lineRule="auto"/>
              <w:rPr>
                <w:rFonts w:eastAsia="SimSun" w:cs="Times New Roman"/>
                <w:sz w:val="28"/>
                <w:szCs w:val="28"/>
              </w:rPr>
            </w:pPr>
          </w:p>
          <w:p w14:paraId="5F7B46F0" w14:textId="77777777" w:rsidR="00196362" w:rsidRPr="008F6317" w:rsidRDefault="00196362" w:rsidP="00D461FE">
            <w:pPr>
              <w:spacing w:after="0" w:line="312" w:lineRule="auto"/>
              <w:rPr>
                <w:rFonts w:eastAsia="SimSun" w:cs="Times New Roman"/>
                <w:sz w:val="28"/>
                <w:szCs w:val="28"/>
              </w:rPr>
            </w:pPr>
          </w:p>
          <w:p w14:paraId="175D55BC" w14:textId="77777777" w:rsidR="00196362" w:rsidRPr="008F6317" w:rsidRDefault="00196362" w:rsidP="00D461FE">
            <w:pPr>
              <w:spacing w:after="0" w:line="312" w:lineRule="auto"/>
              <w:rPr>
                <w:rFonts w:eastAsia="SimSun" w:cs="Times New Roman"/>
                <w:sz w:val="28"/>
                <w:szCs w:val="28"/>
              </w:rPr>
            </w:pPr>
          </w:p>
          <w:p w14:paraId="72AEBA07" w14:textId="77777777" w:rsidR="00196362" w:rsidRPr="008F6317" w:rsidRDefault="00196362" w:rsidP="00D461FE">
            <w:pPr>
              <w:spacing w:after="0" w:line="312" w:lineRule="auto"/>
              <w:rPr>
                <w:rFonts w:eastAsia="SimSun" w:cs="Times New Roman"/>
                <w:sz w:val="28"/>
                <w:szCs w:val="28"/>
              </w:rPr>
            </w:pPr>
          </w:p>
          <w:p w14:paraId="3423893E" w14:textId="77777777" w:rsidR="00196362" w:rsidRPr="008F6317" w:rsidRDefault="00196362" w:rsidP="00D461FE">
            <w:pPr>
              <w:spacing w:after="0" w:line="312" w:lineRule="auto"/>
              <w:rPr>
                <w:rFonts w:eastAsia="SimSun" w:cs="Times New Roman"/>
                <w:sz w:val="28"/>
                <w:szCs w:val="28"/>
              </w:rPr>
            </w:pPr>
          </w:p>
          <w:p w14:paraId="5254DC2D" w14:textId="77777777" w:rsidR="00196362" w:rsidRPr="008F6317" w:rsidRDefault="00196362" w:rsidP="00D461FE">
            <w:pPr>
              <w:spacing w:after="0" w:line="312" w:lineRule="auto"/>
              <w:rPr>
                <w:rFonts w:eastAsia="SimSun" w:cs="Times New Roman"/>
                <w:sz w:val="28"/>
                <w:szCs w:val="28"/>
              </w:rPr>
            </w:pPr>
          </w:p>
          <w:p w14:paraId="1C8F7D39" w14:textId="77777777" w:rsidR="00196362" w:rsidRPr="008F6317" w:rsidRDefault="00196362" w:rsidP="00D461FE">
            <w:pPr>
              <w:spacing w:after="0" w:line="312" w:lineRule="auto"/>
              <w:rPr>
                <w:rFonts w:eastAsia="SimSun" w:cs="Times New Roman"/>
                <w:sz w:val="28"/>
                <w:szCs w:val="28"/>
              </w:rPr>
            </w:pPr>
          </w:p>
          <w:p w14:paraId="47C3A323" w14:textId="77777777" w:rsidR="00196362" w:rsidRPr="008F6317" w:rsidRDefault="00196362" w:rsidP="00D461FE">
            <w:pPr>
              <w:spacing w:after="0" w:line="312" w:lineRule="auto"/>
              <w:rPr>
                <w:rFonts w:eastAsia="SimSun" w:cs="Times New Roman"/>
                <w:sz w:val="28"/>
                <w:szCs w:val="28"/>
              </w:rPr>
            </w:pPr>
          </w:p>
          <w:p w14:paraId="37564EBB" w14:textId="77777777" w:rsidR="00196362" w:rsidRPr="008F6317" w:rsidRDefault="00196362" w:rsidP="00D461FE">
            <w:pPr>
              <w:spacing w:after="0" w:line="312" w:lineRule="auto"/>
              <w:rPr>
                <w:rFonts w:eastAsia="SimSun" w:cs="Times New Roman"/>
                <w:sz w:val="28"/>
                <w:szCs w:val="28"/>
              </w:rPr>
            </w:pPr>
          </w:p>
          <w:p w14:paraId="05172DAF" w14:textId="77777777" w:rsidR="00196362" w:rsidRPr="008F6317" w:rsidRDefault="00196362" w:rsidP="00D461FE">
            <w:pPr>
              <w:spacing w:after="0" w:line="312" w:lineRule="auto"/>
              <w:rPr>
                <w:rFonts w:eastAsia="SimSun" w:cs="Times New Roman"/>
                <w:sz w:val="28"/>
                <w:szCs w:val="28"/>
              </w:rPr>
            </w:pPr>
          </w:p>
          <w:p w14:paraId="65404C91" w14:textId="77777777" w:rsidR="00196362" w:rsidRPr="008F6317" w:rsidRDefault="00196362" w:rsidP="00D461FE">
            <w:pPr>
              <w:spacing w:after="0" w:line="312" w:lineRule="auto"/>
              <w:rPr>
                <w:rFonts w:eastAsia="SimSun" w:cs="Times New Roman"/>
                <w:sz w:val="28"/>
                <w:szCs w:val="28"/>
              </w:rPr>
            </w:pPr>
          </w:p>
          <w:p w14:paraId="6EC64724" w14:textId="77777777" w:rsidR="00196362" w:rsidRPr="008F6317" w:rsidRDefault="00196362" w:rsidP="00D461FE">
            <w:pPr>
              <w:spacing w:after="0" w:line="312" w:lineRule="auto"/>
              <w:rPr>
                <w:rFonts w:eastAsia="SimSun" w:cs="Times New Roman"/>
                <w:sz w:val="28"/>
                <w:szCs w:val="28"/>
              </w:rPr>
            </w:pPr>
          </w:p>
          <w:p w14:paraId="47A42292" w14:textId="77777777" w:rsidR="00196362" w:rsidRPr="008F6317" w:rsidRDefault="00196362" w:rsidP="00D461FE">
            <w:pPr>
              <w:spacing w:after="0" w:line="312" w:lineRule="auto"/>
              <w:rPr>
                <w:rFonts w:eastAsia="SimSun" w:cs="Times New Roman"/>
                <w:sz w:val="28"/>
                <w:szCs w:val="28"/>
              </w:rPr>
            </w:pPr>
          </w:p>
          <w:p w14:paraId="7ECF037E" w14:textId="77777777" w:rsidR="00196362" w:rsidRPr="008F6317" w:rsidRDefault="00196362" w:rsidP="00D461FE">
            <w:pPr>
              <w:spacing w:after="0" w:line="312" w:lineRule="auto"/>
              <w:rPr>
                <w:rFonts w:eastAsia="SimSun" w:cs="Times New Roman"/>
                <w:sz w:val="28"/>
                <w:szCs w:val="28"/>
              </w:rPr>
            </w:pPr>
          </w:p>
          <w:p w14:paraId="66C5EB69" w14:textId="77777777" w:rsidR="00196362" w:rsidRPr="008F6317" w:rsidRDefault="00196362" w:rsidP="00D461FE">
            <w:pPr>
              <w:spacing w:after="0" w:line="312" w:lineRule="auto"/>
              <w:rPr>
                <w:rFonts w:eastAsia="SimSun" w:cs="Times New Roman"/>
                <w:sz w:val="28"/>
                <w:szCs w:val="28"/>
              </w:rPr>
            </w:pPr>
          </w:p>
          <w:p w14:paraId="51E5180D" w14:textId="77777777" w:rsidR="00196362" w:rsidRPr="008F6317" w:rsidRDefault="00196362" w:rsidP="00D461FE">
            <w:pPr>
              <w:spacing w:after="0" w:line="312" w:lineRule="auto"/>
              <w:rPr>
                <w:rFonts w:eastAsia="SimSun" w:cs="Times New Roman"/>
                <w:sz w:val="28"/>
                <w:szCs w:val="28"/>
              </w:rPr>
            </w:pPr>
          </w:p>
          <w:p w14:paraId="5CD87CB1" w14:textId="77777777" w:rsidR="00196362" w:rsidRPr="008F6317" w:rsidRDefault="00196362" w:rsidP="00D461FE">
            <w:pPr>
              <w:spacing w:after="0" w:line="312" w:lineRule="auto"/>
              <w:rPr>
                <w:rFonts w:eastAsia="SimSun" w:cs="Times New Roman"/>
                <w:sz w:val="28"/>
                <w:szCs w:val="28"/>
              </w:rPr>
            </w:pPr>
          </w:p>
          <w:p w14:paraId="7834878F"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1</w:t>
            </w:r>
          </w:p>
        </w:tc>
      </w:tr>
      <w:tr w:rsidR="00196362" w:rsidRPr="008F6317" w14:paraId="3CE79F59" w14:textId="77777777" w:rsidTr="008B63B3">
        <w:tc>
          <w:tcPr>
            <w:tcW w:w="567" w:type="dxa"/>
            <w:shd w:val="clear" w:color="auto" w:fill="FFFFFF"/>
          </w:tcPr>
          <w:p w14:paraId="765B6D1F"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7</w:t>
            </w:r>
          </w:p>
        </w:tc>
        <w:tc>
          <w:tcPr>
            <w:tcW w:w="4820" w:type="dxa"/>
            <w:shd w:val="clear" w:color="auto" w:fill="FFFFFF"/>
          </w:tcPr>
          <w:p w14:paraId="2C762284"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b/>
                <w:sz w:val="28"/>
                <w:szCs w:val="28"/>
              </w:rPr>
              <w:t xml:space="preserve"> Unit 7: Your place</w:t>
            </w:r>
          </w:p>
          <w:p w14:paraId="4B16FD4A" w14:textId="77777777" w:rsidR="00196362" w:rsidRPr="008F6317" w:rsidRDefault="00196362" w:rsidP="00D461FE">
            <w:pPr>
              <w:spacing w:after="0" w:line="312" w:lineRule="auto"/>
              <w:ind w:right="-142"/>
              <w:rPr>
                <w:rFonts w:eastAsia="SimSun" w:cs="Times New Roman"/>
                <w:b/>
                <w:sz w:val="28"/>
                <w:szCs w:val="28"/>
              </w:rPr>
            </w:pPr>
            <w:r w:rsidRPr="008F6317">
              <w:rPr>
                <w:rFonts w:eastAsia="SimSun" w:cs="Times New Roman"/>
                <w:b/>
                <w:sz w:val="28"/>
                <w:szCs w:val="28"/>
              </w:rPr>
              <w:lastRenderedPageBreak/>
              <w:t xml:space="preserve">Language knowledge:  </w:t>
            </w:r>
          </w:p>
          <w:p w14:paraId="4BFFE9D5"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Grammar: "have to/ don't have to, can/can’t, will/ won't" </w:t>
            </w:r>
          </w:p>
          <w:p w14:paraId="33BA6413"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Vocabulary: describing places, where live, staying with people. </w:t>
            </w:r>
          </w:p>
          <w:p w14:paraId="109E02A0"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w:t>
            </w:r>
            <w:r w:rsidRPr="008F6317">
              <w:rPr>
                <w:rFonts w:eastAsia="SimSun" w:cs="Times New Roman"/>
                <w:b/>
                <w:sz w:val="28"/>
                <w:szCs w:val="28"/>
              </w:rPr>
              <w:t xml:space="preserve">Listening &amp; Speaking: </w:t>
            </w:r>
          </w:p>
          <w:p w14:paraId="18D75FD0"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Where are you from? </w:t>
            </w:r>
          </w:p>
          <w:p w14:paraId="19835E12"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Staying in someone's home </w:t>
            </w:r>
          </w:p>
          <w:p w14:paraId="5FBC9228"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Describe your town live, and area ask questions when staying with people </w:t>
            </w:r>
          </w:p>
          <w:p w14:paraId="603FFC85"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Ask for permission to do things</w:t>
            </w:r>
          </w:p>
          <w:p w14:paraId="11C75B0D"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w:t>
            </w:r>
            <w:r w:rsidRPr="008F6317">
              <w:rPr>
                <w:rFonts w:eastAsia="SimSun" w:cs="Times New Roman"/>
                <w:b/>
                <w:sz w:val="28"/>
                <w:szCs w:val="28"/>
              </w:rPr>
              <w:t>Reading &amp; Writing:</w:t>
            </w:r>
            <w:r w:rsidRPr="008F6317">
              <w:rPr>
                <w:rFonts w:eastAsia="SimSun" w:cs="Times New Roman"/>
                <w:sz w:val="28"/>
                <w:szCs w:val="28"/>
              </w:rPr>
              <w:t xml:space="preserve"> my new home </w:t>
            </w:r>
            <w:proofErr w:type="gramStart"/>
            <w:r w:rsidRPr="008F6317">
              <w:rPr>
                <w:rFonts w:eastAsia="SimSun" w:cs="Times New Roman"/>
                <w:sz w:val="28"/>
                <w:szCs w:val="28"/>
              </w:rPr>
              <w:t>describe</w:t>
            </w:r>
            <w:proofErr w:type="gramEnd"/>
            <w:r w:rsidRPr="008F6317">
              <w:rPr>
                <w:rFonts w:eastAsia="SimSun" w:cs="Times New Roman"/>
                <w:sz w:val="28"/>
                <w:szCs w:val="28"/>
              </w:rPr>
              <w:t xml:space="preserve"> your house</w:t>
            </w:r>
          </w:p>
          <w:p w14:paraId="27FCC84F"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w:t>
            </w:r>
          </w:p>
        </w:tc>
        <w:tc>
          <w:tcPr>
            <w:tcW w:w="709" w:type="dxa"/>
            <w:shd w:val="clear" w:color="auto" w:fill="FFFFFF"/>
          </w:tcPr>
          <w:p w14:paraId="279D3639"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lastRenderedPageBreak/>
              <w:t xml:space="preserve">    5</w:t>
            </w:r>
          </w:p>
        </w:tc>
        <w:tc>
          <w:tcPr>
            <w:tcW w:w="850" w:type="dxa"/>
            <w:shd w:val="clear" w:color="auto" w:fill="FFFFFF"/>
          </w:tcPr>
          <w:p w14:paraId="5535F309"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3</w:t>
            </w:r>
          </w:p>
          <w:p w14:paraId="11B9814E" w14:textId="77777777" w:rsidR="00196362" w:rsidRPr="008F6317" w:rsidRDefault="00196362" w:rsidP="00D461FE">
            <w:pPr>
              <w:spacing w:after="0" w:line="312" w:lineRule="auto"/>
              <w:jc w:val="center"/>
              <w:rPr>
                <w:rFonts w:eastAsia="SimSun" w:cs="Times New Roman"/>
                <w:sz w:val="28"/>
                <w:szCs w:val="28"/>
              </w:rPr>
            </w:pPr>
          </w:p>
          <w:p w14:paraId="14A2496E"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30E7CE5D" w14:textId="77777777" w:rsidR="00196362" w:rsidRPr="008F6317" w:rsidRDefault="00196362" w:rsidP="00D461FE">
            <w:pPr>
              <w:spacing w:after="0" w:line="312" w:lineRule="auto"/>
              <w:jc w:val="center"/>
              <w:rPr>
                <w:rFonts w:eastAsia="SimSun" w:cs="Times New Roman"/>
                <w:sz w:val="28"/>
                <w:szCs w:val="28"/>
              </w:rPr>
            </w:pPr>
          </w:p>
          <w:p w14:paraId="47E4919D"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26B306FC" w14:textId="77777777" w:rsidR="00196362" w:rsidRPr="008F6317" w:rsidRDefault="00196362" w:rsidP="00D461FE">
            <w:pPr>
              <w:spacing w:after="0" w:line="312" w:lineRule="auto"/>
              <w:jc w:val="center"/>
              <w:rPr>
                <w:rFonts w:eastAsia="SimSun" w:cs="Times New Roman"/>
                <w:sz w:val="28"/>
                <w:szCs w:val="28"/>
              </w:rPr>
            </w:pPr>
          </w:p>
          <w:p w14:paraId="3D1FA7F2" w14:textId="77777777" w:rsidR="00196362" w:rsidRPr="008F6317" w:rsidRDefault="00196362" w:rsidP="00D461FE">
            <w:pPr>
              <w:spacing w:after="0" w:line="312" w:lineRule="auto"/>
              <w:jc w:val="center"/>
              <w:rPr>
                <w:rFonts w:eastAsia="SimSun" w:cs="Times New Roman"/>
                <w:sz w:val="28"/>
                <w:szCs w:val="28"/>
              </w:rPr>
            </w:pPr>
          </w:p>
          <w:p w14:paraId="027AC3D0" w14:textId="77777777" w:rsidR="00196362" w:rsidRPr="008F6317" w:rsidRDefault="00196362" w:rsidP="00D461FE">
            <w:pPr>
              <w:spacing w:after="0" w:line="312" w:lineRule="auto"/>
              <w:jc w:val="center"/>
              <w:rPr>
                <w:rFonts w:eastAsia="SimSun" w:cs="Times New Roman"/>
                <w:sz w:val="28"/>
                <w:szCs w:val="28"/>
              </w:rPr>
            </w:pPr>
          </w:p>
          <w:p w14:paraId="3AB6AE52" w14:textId="77777777" w:rsidR="00196362" w:rsidRPr="008F6317" w:rsidRDefault="00196362" w:rsidP="00D461FE">
            <w:pPr>
              <w:spacing w:after="0" w:line="312" w:lineRule="auto"/>
              <w:jc w:val="center"/>
              <w:rPr>
                <w:rFonts w:eastAsia="SimSun" w:cs="Times New Roman"/>
                <w:sz w:val="28"/>
                <w:szCs w:val="28"/>
              </w:rPr>
            </w:pPr>
          </w:p>
          <w:p w14:paraId="0D4A5CA2"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tc>
        <w:tc>
          <w:tcPr>
            <w:tcW w:w="1496" w:type="dxa"/>
            <w:shd w:val="clear" w:color="auto" w:fill="FFFFFF"/>
          </w:tcPr>
          <w:p w14:paraId="78D058FD"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lastRenderedPageBreak/>
              <w:t>2</w:t>
            </w:r>
          </w:p>
          <w:p w14:paraId="6BF2CD35" w14:textId="77777777" w:rsidR="00196362" w:rsidRPr="008F6317" w:rsidRDefault="00196362" w:rsidP="00D461FE">
            <w:pPr>
              <w:spacing w:after="0" w:line="312" w:lineRule="auto"/>
              <w:jc w:val="center"/>
              <w:rPr>
                <w:rFonts w:eastAsia="SimSun" w:cs="Times New Roman"/>
                <w:sz w:val="28"/>
                <w:szCs w:val="28"/>
              </w:rPr>
            </w:pPr>
          </w:p>
          <w:p w14:paraId="5CB7484A" w14:textId="77777777" w:rsidR="00196362" w:rsidRPr="008F6317" w:rsidRDefault="00196362" w:rsidP="00D461FE">
            <w:pPr>
              <w:spacing w:after="0" w:line="312" w:lineRule="auto"/>
              <w:jc w:val="center"/>
              <w:rPr>
                <w:rFonts w:eastAsia="SimSun" w:cs="Times New Roman"/>
                <w:sz w:val="28"/>
                <w:szCs w:val="28"/>
              </w:rPr>
            </w:pPr>
          </w:p>
          <w:p w14:paraId="7E5D1738" w14:textId="77777777" w:rsidR="00196362" w:rsidRPr="008F6317" w:rsidRDefault="00196362" w:rsidP="00D461FE">
            <w:pPr>
              <w:spacing w:after="0" w:line="312" w:lineRule="auto"/>
              <w:jc w:val="center"/>
              <w:rPr>
                <w:rFonts w:eastAsia="SimSun" w:cs="Times New Roman"/>
                <w:sz w:val="28"/>
                <w:szCs w:val="28"/>
              </w:rPr>
            </w:pPr>
          </w:p>
          <w:p w14:paraId="5450C577" w14:textId="77777777" w:rsidR="00196362" w:rsidRPr="008F6317" w:rsidRDefault="00196362" w:rsidP="00D461FE">
            <w:pPr>
              <w:spacing w:after="0" w:line="312" w:lineRule="auto"/>
              <w:jc w:val="center"/>
              <w:rPr>
                <w:rFonts w:eastAsia="SimSun" w:cs="Times New Roman"/>
                <w:sz w:val="28"/>
                <w:szCs w:val="28"/>
              </w:rPr>
            </w:pPr>
          </w:p>
          <w:p w14:paraId="39B44577" w14:textId="77777777" w:rsidR="00196362" w:rsidRPr="008F6317" w:rsidRDefault="00196362" w:rsidP="00D461FE">
            <w:pPr>
              <w:spacing w:after="0" w:line="312" w:lineRule="auto"/>
              <w:jc w:val="center"/>
              <w:rPr>
                <w:rFonts w:eastAsia="SimSun" w:cs="Times New Roman"/>
                <w:sz w:val="28"/>
                <w:szCs w:val="28"/>
              </w:rPr>
            </w:pPr>
          </w:p>
          <w:p w14:paraId="53D9BAE6"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62E3ED22"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5D0D1A8D" w14:textId="77777777" w:rsidR="00196362" w:rsidRPr="008F6317" w:rsidRDefault="00196362" w:rsidP="00D461FE">
            <w:pPr>
              <w:spacing w:after="0" w:line="312" w:lineRule="auto"/>
              <w:jc w:val="center"/>
              <w:rPr>
                <w:rFonts w:eastAsia="SimSun" w:cs="Times New Roman"/>
                <w:sz w:val="28"/>
                <w:szCs w:val="28"/>
              </w:rPr>
            </w:pPr>
          </w:p>
          <w:p w14:paraId="5AC06DF6" w14:textId="77777777" w:rsidR="00196362" w:rsidRPr="008F6317" w:rsidRDefault="00196362" w:rsidP="00D461FE">
            <w:pPr>
              <w:spacing w:after="0" w:line="312" w:lineRule="auto"/>
              <w:jc w:val="center"/>
              <w:rPr>
                <w:rFonts w:eastAsia="SimSun" w:cs="Times New Roman"/>
                <w:sz w:val="28"/>
                <w:szCs w:val="28"/>
              </w:rPr>
            </w:pPr>
          </w:p>
          <w:p w14:paraId="23474EEF" w14:textId="77777777" w:rsidR="00196362" w:rsidRPr="008F6317" w:rsidRDefault="00196362" w:rsidP="00D461FE">
            <w:pPr>
              <w:spacing w:after="0" w:line="312" w:lineRule="auto"/>
              <w:jc w:val="center"/>
              <w:rPr>
                <w:rFonts w:eastAsia="SimSun" w:cs="Times New Roman"/>
                <w:sz w:val="28"/>
                <w:szCs w:val="28"/>
              </w:rPr>
            </w:pPr>
          </w:p>
        </w:tc>
        <w:tc>
          <w:tcPr>
            <w:tcW w:w="850" w:type="dxa"/>
            <w:shd w:val="clear" w:color="auto" w:fill="FFFFFF"/>
          </w:tcPr>
          <w:p w14:paraId="01ABF521" w14:textId="77777777" w:rsidR="00196362" w:rsidRPr="008F6317" w:rsidRDefault="00196362" w:rsidP="00D461FE">
            <w:pPr>
              <w:spacing w:after="0" w:line="312" w:lineRule="auto"/>
              <w:jc w:val="center"/>
              <w:rPr>
                <w:rFonts w:eastAsia="SimSun" w:cs="Times New Roman"/>
                <w:sz w:val="28"/>
                <w:szCs w:val="28"/>
              </w:rPr>
            </w:pPr>
          </w:p>
        </w:tc>
      </w:tr>
      <w:tr w:rsidR="00196362" w:rsidRPr="008F6317" w14:paraId="377E09D8" w14:textId="77777777" w:rsidTr="008B63B3">
        <w:tc>
          <w:tcPr>
            <w:tcW w:w="567" w:type="dxa"/>
            <w:shd w:val="clear" w:color="auto" w:fill="FFFFFF"/>
          </w:tcPr>
          <w:p w14:paraId="1CD8E131"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8</w:t>
            </w:r>
          </w:p>
        </w:tc>
        <w:tc>
          <w:tcPr>
            <w:tcW w:w="4820" w:type="dxa"/>
            <w:shd w:val="clear" w:color="auto" w:fill="FFFFFF"/>
          </w:tcPr>
          <w:p w14:paraId="4743E6B3"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b/>
                <w:sz w:val="28"/>
                <w:szCs w:val="28"/>
              </w:rPr>
              <w:t>Unit 8: Education</w:t>
            </w:r>
          </w:p>
          <w:p w14:paraId="12F628F6" w14:textId="77777777" w:rsidR="00196362" w:rsidRPr="008F6317" w:rsidRDefault="00196362" w:rsidP="00D461FE">
            <w:pPr>
              <w:spacing w:after="0" w:line="312" w:lineRule="auto"/>
              <w:ind w:right="-142"/>
              <w:rPr>
                <w:rFonts w:eastAsia="SimSun" w:cs="Times New Roman"/>
                <w:b/>
                <w:sz w:val="28"/>
                <w:szCs w:val="28"/>
              </w:rPr>
            </w:pPr>
            <w:r w:rsidRPr="008F6317">
              <w:rPr>
                <w:rFonts w:eastAsia="SimSun" w:cs="Times New Roman"/>
                <w:b/>
                <w:sz w:val="28"/>
                <w:szCs w:val="28"/>
              </w:rPr>
              <w:t>Language knowledge:</w:t>
            </w:r>
          </w:p>
          <w:p w14:paraId="088E273C"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Grammar: first conditionals, “had to and could" </w:t>
            </w:r>
          </w:p>
          <w:p w14:paraId="5083CF4F"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Vocabulary: stages of education, education systems, cheating grammar.</w:t>
            </w:r>
          </w:p>
          <w:p w14:paraId="6BB4F179"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sz w:val="28"/>
                <w:szCs w:val="28"/>
              </w:rPr>
              <w:t xml:space="preserve">  </w:t>
            </w:r>
            <w:r w:rsidRPr="008F6317">
              <w:rPr>
                <w:rFonts w:eastAsia="SimSun" w:cs="Times New Roman"/>
                <w:b/>
                <w:sz w:val="28"/>
                <w:szCs w:val="28"/>
              </w:rPr>
              <w:t xml:space="preserve">Listening &amp; Speaking: </w:t>
            </w:r>
          </w:p>
          <w:p w14:paraId="17A09EC1"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Comparing education systems </w:t>
            </w:r>
          </w:p>
          <w:p w14:paraId="07F705E4"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Talk about the education system </w:t>
            </w:r>
          </w:p>
          <w:p w14:paraId="2AA9C303"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Discuss cheating in education and in other areas of life practice speaking.</w:t>
            </w:r>
          </w:p>
          <w:p w14:paraId="4DAB12FF"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sz w:val="28"/>
                <w:szCs w:val="28"/>
              </w:rPr>
              <w:t xml:space="preserve">   </w:t>
            </w:r>
            <w:r w:rsidRPr="008F6317">
              <w:rPr>
                <w:rFonts w:eastAsia="SimSun" w:cs="Times New Roman"/>
                <w:b/>
                <w:sz w:val="28"/>
                <w:szCs w:val="28"/>
              </w:rPr>
              <w:t xml:space="preserve">Reading &amp; Writing: </w:t>
            </w:r>
          </w:p>
          <w:p w14:paraId="3704905C" w14:textId="77777777" w:rsidR="00196362" w:rsidRPr="008F6317" w:rsidRDefault="00196362" w:rsidP="00D461FE">
            <w:pPr>
              <w:numPr>
                <w:ilvl w:val="1"/>
                <w:numId w:val="22"/>
              </w:numPr>
              <w:spacing w:after="0" w:line="312" w:lineRule="auto"/>
              <w:ind w:left="335" w:hanging="142"/>
              <w:contextualSpacing/>
              <w:rPr>
                <w:rFonts w:eastAsia="SimSun" w:cs="Times New Roman"/>
                <w:sz w:val="28"/>
                <w:szCs w:val="28"/>
              </w:rPr>
            </w:pPr>
            <w:r w:rsidRPr="008F6317">
              <w:rPr>
                <w:rFonts w:eastAsia="SimSun" w:cs="Times New Roman"/>
                <w:sz w:val="28"/>
                <w:szCs w:val="28"/>
              </w:rPr>
              <w:t xml:space="preserve"> Cheating their way to the top </w:t>
            </w:r>
          </w:p>
          <w:p w14:paraId="4522FD73" w14:textId="77777777" w:rsidR="00196362" w:rsidRPr="008F6317" w:rsidRDefault="00196362" w:rsidP="00D461FE">
            <w:pPr>
              <w:numPr>
                <w:ilvl w:val="1"/>
                <w:numId w:val="22"/>
              </w:numPr>
              <w:spacing w:after="0" w:line="312" w:lineRule="auto"/>
              <w:ind w:left="335" w:hanging="142"/>
              <w:contextualSpacing/>
              <w:rPr>
                <w:rFonts w:eastAsia="SimSun" w:cs="Times New Roman"/>
                <w:sz w:val="28"/>
                <w:szCs w:val="28"/>
              </w:rPr>
            </w:pPr>
            <w:r w:rsidRPr="008F6317">
              <w:rPr>
                <w:rFonts w:eastAsia="SimSun" w:cs="Times New Roman"/>
                <w:sz w:val="28"/>
                <w:szCs w:val="28"/>
              </w:rPr>
              <w:t xml:space="preserve"> Describe your academic experiences.</w:t>
            </w:r>
          </w:p>
          <w:p w14:paraId="6A62116C" w14:textId="77777777" w:rsidR="00196362" w:rsidRPr="008F6317" w:rsidRDefault="00196362" w:rsidP="00D461FE">
            <w:pPr>
              <w:spacing w:after="0" w:line="312" w:lineRule="auto"/>
              <w:ind w:left="142" w:right="-142"/>
              <w:rPr>
                <w:rFonts w:eastAsia="SimSun" w:cs="Times New Roman"/>
                <w:b/>
                <w:sz w:val="28"/>
                <w:szCs w:val="28"/>
              </w:rPr>
            </w:pPr>
            <w:r w:rsidRPr="008F6317">
              <w:rPr>
                <w:rFonts w:eastAsia="SimSun" w:cs="Times New Roman"/>
                <w:b/>
                <w:sz w:val="28"/>
                <w:szCs w:val="28"/>
              </w:rPr>
              <w:t xml:space="preserve">Review 4 </w:t>
            </w:r>
          </w:p>
          <w:p w14:paraId="4F43449C" w14:textId="77777777" w:rsidR="00196362" w:rsidRPr="008F6317" w:rsidRDefault="00196362" w:rsidP="00D461FE">
            <w:pPr>
              <w:spacing w:after="0" w:line="312" w:lineRule="auto"/>
              <w:ind w:left="142" w:right="-142"/>
              <w:rPr>
                <w:rFonts w:eastAsia="SimSun" w:cs="Times New Roman"/>
                <w:b/>
                <w:sz w:val="28"/>
                <w:szCs w:val="28"/>
              </w:rPr>
            </w:pPr>
            <w:r w:rsidRPr="008F6317">
              <w:rPr>
                <w:rFonts w:eastAsia="SimSun" w:cs="Times New Roman"/>
                <w:b/>
                <w:sz w:val="28"/>
                <w:szCs w:val="28"/>
              </w:rPr>
              <w:t xml:space="preserve">Writing 4 </w:t>
            </w:r>
          </w:p>
          <w:p w14:paraId="62ABEF7C" w14:textId="77777777" w:rsidR="00196362" w:rsidRPr="008F6317" w:rsidRDefault="00196362" w:rsidP="00D461FE">
            <w:pPr>
              <w:spacing w:after="0" w:line="312" w:lineRule="auto"/>
              <w:ind w:left="142" w:right="-142"/>
              <w:rPr>
                <w:rFonts w:eastAsia="SimSun" w:cs="Times New Roman"/>
                <w:b/>
                <w:sz w:val="28"/>
                <w:szCs w:val="28"/>
              </w:rPr>
            </w:pPr>
            <w:r w:rsidRPr="008F6317">
              <w:rPr>
                <w:rFonts w:eastAsia="SimSun" w:cs="Times New Roman"/>
                <w:b/>
                <w:sz w:val="28"/>
                <w:szCs w:val="28"/>
              </w:rPr>
              <w:lastRenderedPageBreak/>
              <w:t xml:space="preserve">Language knowledge:  </w:t>
            </w:r>
          </w:p>
          <w:p w14:paraId="790F4794" w14:textId="77777777" w:rsidR="00196362" w:rsidRPr="008F6317" w:rsidRDefault="00196362" w:rsidP="00D461FE">
            <w:pPr>
              <w:spacing w:after="0" w:line="312" w:lineRule="auto"/>
              <w:ind w:left="142" w:right="-142"/>
              <w:rPr>
                <w:rFonts w:eastAsia="SimSun" w:cs="Times New Roman"/>
                <w:sz w:val="28"/>
                <w:szCs w:val="28"/>
              </w:rPr>
            </w:pPr>
            <w:r w:rsidRPr="008F6317">
              <w:rPr>
                <w:rFonts w:eastAsia="SimSun" w:cs="Times New Roman"/>
                <w:sz w:val="28"/>
                <w:szCs w:val="28"/>
              </w:rPr>
              <w:t xml:space="preserve">- Review grammar, vocab in unit 7, 8 </w:t>
            </w:r>
          </w:p>
          <w:p w14:paraId="5A39E94F" w14:textId="77777777" w:rsidR="00196362" w:rsidRPr="008F6317" w:rsidRDefault="00196362" w:rsidP="00D461FE">
            <w:pPr>
              <w:spacing w:after="0" w:line="312" w:lineRule="auto"/>
              <w:ind w:left="142" w:right="-142"/>
              <w:rPr>
                <w:rFonts w:eastAsia="SimSun" w:cs="Times New Roman"/>
                <w:sz w:val="28"/>
                <w:szCs w:val="28"/>
              </w:rPr>
            </w:pPr>
            <w:r w:rsidRPr="008F6317">
              <w:rPr>
                <w:rFonts w:eastAsia="SimSun" w:cs="Times New Roman"/>
                <w:sz w:val="28"/>
                <w:szCs w:val="28"/>
              </w:rPr>
              <w:t>- Do exercises.</w:t>
            </w:r>
          </w:p>
          <w:p w14:paraId="7AB84EF1" w14:textId="77777777" w:rsidR="00196362" w:rsidRPr="008F6317" w:rsidRDefault="00196362" w:rsidP="00D461FE">
            <w:pPr>
              <w:spacing w:after="0" w:line="312" w:lineRule="auto"/>
              <w:ind w:left="142" w:right="-142"/>
              <w:rPr>
                <w:rFonts w:eastAsia="SimSun" w:cs="Times New Roman"/>
                <w:sz w:val="28"/>
                <w:szCs w:val="28"/>
              </w:rPr>
            </w:pPr>
            <w:r w:rsidRPr="008F6317">
              <w:rPr>
                <w:rFonts w:eastAsia="SimSun" w:cs="Times New Roman"/>
                <w:b/>
                <w:sz w:val="28"/>
                <w:szCs w:val="28"/>
              </w:rPr>
              <w:t>Listening &amp; Speaking:</w:t>
            </w:r>
            <w:r w:rsidRPr="008F6317">
              <w:rPr>
                <w:rFonts w:eastAsia="SimSun" w:cs="Times New Roman"/>
                <w:sz w:val="28"/>
                <w:szCs w:val="28"/>
              </w:rPr>
              <w:t xml:space="preserve">  practice speaking</w:t>
            </w:r>
          </w:p>
          <w:p w14:paraId="0BB96C30" w14:textId="77777777" w:rsidR="00196362" w:rsidRPr="008F6317" w:rsidRDefault="00196362" w:rsidP="00D461FE">
            <w:pPr>
              <w:spacing w:after="0" w:line="312" w:lineRule="auto"/>
              <w:ind w:left="142" w:right="-142"/>
              <w:rPr>
                <w:rFonts w:eastAsia="SimSun" w:cs="Times New Roman"/>
                <w:sz w:val="28"/>
                <w:szCs w:val="28"/>
              </w:rPr>
            </w:pPr>
            <w:r w:rsidRPr="008F6317">
              <w:rPr>
                <w:rFonts w:eastAsia="SimSun" w:cs="Times New Roman"/>
                <w:b/>
                <w:sz w:val="28"/>
                <w:szCs w:val="28"/>
              </w:rPr>
              <w:t>Reading &amp; Writing:</w:t>
            </w:r>
            <w:r w:rsidRPr="008F6317">
              <w:rPr>
                <w:rFonts w:eastAsia="SimSun" w:cs="Times New Roman"/>
                <w:sz w:val="28"/>
                <w:szCs w:val="28"/>
              </w:rPr>
              <w:t xml:space="preserve"> correct students' writing </w:t>
            </w:r>
          </w:p>
          <w:p w14:paraId="637831FF" w14:textId="77777777" w:rsidR="00196362" w:rsidRPr="008F6317" w:rsidRDefault="00196362" w:rsidP="00D461FE">
            <w:pPr>
              <w:numPr>
                <w:ilvl w:val="1"/>
                <w:numId w:val="22"/>
              </w:numPr>
              <w:spacing w:after="0" w:line="312" w:lineRule="auto"/>
              <w:ind w:left="335" w:right="-142" w:hanging="284"/>
              <w:contextualSpacing/>
              <w:rPr>
                <w:rFonts w:eastAsia="SimSun" w:cs="Times New Roman"/>
                <w:b/>
                <w:sz w:val="28"/>
                <w:szCs w:val="28"/>
              </w:rPr>
            </w:pPr>
            <w:r w:rsidRPr="008F6317">
              <w:rPr>
                <w:rFonts w:eastAsia="SimSun" w:cs="Times New Roman"/>
                <w:b/>
                <w:sz w:val="28"/>
                <w:szCs w:val="28"/>
              </w:rPr>
              <w:t>Do test 4</w:t>
            </w:r>
          </w:p>
        </w:tc>
        <w:tc>
          <w:tcPr>
            <w:tcW w:w="709" w:type="dxa"/>
            <w:shd w:val="clear" w:color="auto" w:fill="FFFFFF"/>
          </w:tcPr>
          <w:p w14:paraId="1522E532"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lastRenderedPageBreak/>
              <w:t>5</w:t>
            </w:r>
          </w:p>
          <w:p w14:paraId="76BF75AB" w14:textId="77777777" w:rsidR="00196362" w:rsidRPr="008F6317" w:rsidRDefault="00196362" w:rsidP="00D461FE">
            <w:pPr>
              <w:spacing w:after="0" w:line="312" w:lineRule="auto"/>
              <w:jc w:val="center"/>
              <w:rPr>
                <w:rFonts w:eastAsia="SimSun" w:cs="Times New Roman"/>
                <w:sz w:val="28"/>
                <w:szCs w:val="28"/>
              </w:rPr>
            </w:pPr>
          </w:p>
          <w:p w14:paraId="2A121E67" w14:textId="77777777" w:rsidR="00196362" w:rsidRPr="008F6317" w:rsidRDefault="00196362" w:rsidP="00D461FE">
            <w:pPr>
              <w:spacing w:after="0" w:line="312" w:lineRule="auto"/>
              <w:jc w:val="center"/>
              <w:rPr>
                <w:rFonts w:eastAsia="SimSun" w:cs="Times New Roman"/>
                <w:sz w:val="28"/>
                <w:szCs w:val="28"/>
              </w:rPr>
            </w:pPr>
          </w:p>
          <w:p w14:paraId="142523DF" w14:textId="77777777" w:rsidR="00196362" w:rsidRPr="008F6317" w:rsidRDefault="00196362" w:rsidP="00D461FE">
            <w:pPr>
              <w:spacing w:after="0" w:line="312" w:lineRule="auto"/>
              <w:jc w:val="center"/>
              <w:rPr>
                <w:rFonts w:eastAsia="SimSun" w:cs="Times New Roman"/>
                <w:sz w:val="28"/>
                <w:szCs w:val="28"/>
              </w:rPr>
            </w:pPr>
          </w:p>
          <w:p w14:paraId="6FDDDC4E" w14:textId="77777777" w:rsidR="00196362" w:rsidRPr="008F6317" w:rsidRDefault="00196362" w:rsidP="00D461FE">
            <w:pPr>
              <w:spacing w:after="0" w:line="312" w:lineRule="auto"/>
              <w:jc w:val="center"/>
              <w:rPr>
                <w:rFonts w:eastAsia="SimSun" w:cs="Times New Roman"/>
                <w:sz w:val="28"/>
                <w:szCs w:val="28"/>
              </w:rPr>
            </w:pPr>
          </w:p>
          <w:p w14:paraId="2D598251" w14:textId="77777777" w:rsidR="00196362" w:rsidRPr="008F6317" w:rsidRDefault="00196362" w:rsidP="00D461FE">
            <w:pPr>
              <w:spacing w:after="0" w:line="312" w:lineRule="auto"/>
              <w:jc w:val="center"/>
              <w:rPr>
                <w:rFonts w:eastAsia="SimSun" w:cs="Times New Roman"/>
                <w:sz w:val="28"/>
                <w:szCs w:val="28"/>
              </w:rPr>
            </w:pPr>
          </w:p>
          <w:p w14:paraId="5DE91924" w14:textId="77777777" w:rsidR="00196362" w:rsidRPr="008F6317" w:rsidRDefault="00196362" w:rsidP="00D461FE">
            <w:pPr>
              <w:spacing w:after="0" w:line="312" w:lineRule="auto"/>
              <w:jc w:val="center"/>
              <w:rPr>
                <w:rFonts w:eastAsia="SimSun" w:cs="Times New Roman"/>
                <w:sz w:val="28"/>
                <w:szCs w:val="28"/>
              </w:rPr>
            </w:pPr>
          </w:p>
          <w:p w14:paraId="5276715D" w14:textId="77777777" w:rsidR="00196362" w:rsidRPr="008F6317" w:rsidRDefault="00196362" w:rsidP="00D461FE">
            <w:pPr>
              <w:spacing w:after="0" w:line="312" w:lineRule="auto"/>
              <w:jc w:val="center"/>
              <w:rPr>
                <w:rFonts w:eastAsia="SimSun" w:cs="Times New Roman"/>
                <w:sz w:val="28"/>
                <w:szCs w:val="28"/>
              </w:rPr>
            </w:pPr>
          </w:p>
          <w:p w14:paraId="24E7DD38" w14:textId="77777777" w:rsidR="00196362" w:rsidRPr="008F6317" w:rsidRDefault="00196362" w:rsidP="00D461FE">
            <w:pPr>
              <w:spacing w:after="0" w:line="312" w:lineRule="auto"/>
              <w:jc w:val="center"/>
              <w:rPr>
                <w:rFonts w:eastAsia="SimSun" w:cs="Times New Roman"/>
                <w:sz w:val="28"/>
                <w:szCs w:val="28"/>
              </w:rPr>
            </w:pPr>
          </w:p>
          <w:p w14:paraId="6E1E7E6A" w14:textId="77777777" w:rsidR="00196362" w:rsidRPr="008F6317" w:rsidRDefault="00196362" w:rsidP="00D461FE">
            <w:pPr>
              <w:spacing w:after="0" w:line="312" w:lineRule="auto"/>
              <w:jc w:val="center"/>
              <w:rPr>
                <w:rFonts w:eastAsia="SimSun" w:cs="Times New Roman"/>
                <w:sz w:val="28"/>
                <w:szCs w:val="28"/>
              </w:rPr>
            </w:pPr>
          </w:p>
          <w:p w14:paraId="22E496E1" w14:textId="77777777" w:rsidR="00196362" w:rsidRPr="008F6317" w:rsidRDefault="00196362" w:rsidP="00D461FE">
            <w:pPr>
              <w:spacing w:after="0" w:line="312" w:lineRule="auto"/>
              <w:jc w:val="center"/>
              <w:rPr>
                <w:rFonts w:eastAsia="SimSun" w:cs="Times New Roman"/>
                <w:sz w:val="28"/>
                <w:szCs w:val="28"/>
              </w:rPr>
            </w:pPr>
          </w:p>
          <w:p w14:paraId="367CFEA5" w14:textId="77777777" w:rsidR="00196362" w:rsidRPr="008F6317" w:rsidRDefault="00196362" w:rsidP="00D461FE">
            <w:pPr>
              <w:spacing w:after="0" w:line="312" w:lineRule="auto"/>
              <w:jc w:val="center"/>
              <w:rPr>
                <w:rFonts w:eastAsia="SimSun" w:cs="Times New Roman"/>
                <w:sz w:val="28"/>
                <w:szCs w:val="28"/>
              </w:rPr>
            </w:pPr>
          </w:p>
          <w:p w14:paraId="7441CFAA"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5</w:t>
            </w:r>
          </w:p>
        </w:tc>
        <w:tc>
          <w:tcPr>
            <w:tcW w:w="850" w:type="dxa"/>
            <w:shd w:val="clear" w:color="auto" w:fill="FFFFFF"/>
          </w:tcPr>
          <w:p w14:paraId="1BC890CA"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2</w:t>
            </w:r>
          </w:p>
          <w:p w14:paraId="78675BBD" w14:textId="77777777" w:rsidR="00196362" w:rsidRPr="008F6317" w:rsidRDefault="00196362" w:rsidP="00D461FE">
            <w:pPr>
              <w:spacing w:after="0" w:line="312" w:lineRule="auto"/>
              <w:jc w:val="center"/>
              <w:rPr>
                <w:rFonts w:eastAsia="SimSun" w:cs="Times New Roman"/>
                <w:sz w:val="28"/>
                <w:szCs w:val="28"/>
              </w:rPr>
            </w:pPr>
          </w:p>
          <w:p w14:paraId="30375101"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552B6A34"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7D963ABB" w14:textId="77777777" w:rsidR="00196362" w:rsidRPr="008F6317" w:rsidRDefault="00196362" w:rsidP="00D461FE">
            <w:pPr>
              <w:spacing w:after="0" w:line="312" w:lineRule="auto"/>
              <w:jc w:val="center"/>
              <w:rPr>
                <w:rFonts w:eastAsia="SimSun" w:cs="Times New Roman"/>
                <w:sz w:val="28"/>
                <w:szCs w:val="28"/>
              </w:rPr>
            </w:pPr>
          </w:p>
          <w:p w14:paraId="07582314" w14:textId="77777777" w:rsidR="00196362" w:rsidRPr="008F6317" w:rsidRDefault="00196362" w:rsidP="00D461FE">
            <w:pPr>
              <w:spacing w:after="0" w:line="312" w:lineRule="auto"/>
              <w:jc w:val="center"/>
              <w:rPr>
                <w:rFonts w:eastAsia="SimSun" w:cs="Times New Roman"/>
                <w:sz w:val="28"/>
                <w:szCs w:val="28"/>
              </w:rPr>
            </w:pPr>
          </w:p>
          <w:p w14:paraId="5B467594" w14:textId="77777777" w:rsidR="00196362" w:rsidRPr="008F6317" w:rsidRDefault="00196362" w:rsidP="00D461FE">
            <w:pPr>
              <w:spacing w:after="0" w:line="312" w:lineRule="auto"/>
              <w:jc w:val="center"/>
              <w:rPr>
                <w:rFonts w:eastAsia="SimSun" w:cs="Times New Roman"/>
                <w:sz w:val="28"/>
                <w:szCs w:val="28"/>
              </w:rPr>
            </w:pPr>
          </w:p>
          <w:p w14:paraId="39199B43" w14:textId="77777777" w:rsidR="00196362" w:rsidRPr="008F6317" w:rsidRDefault="00196362" w:rsidP="00D461FE">
            <w:pPr>
              <w:spacing w:after="0" w:line="312" w:lineRule="auto"/>
              <w:jc w:val="center"/>
              <w:rPr>
                <w:rFonts w:eastAsia="SimSun" w:cs="Times New Roman"/>
                <w:sz w:val="28"/>
                <w:szCs w:val="28"/>
              </w:rPr>
            </w:pPr>
          </w:p>
          <w:p w14:paraId="266633C8" w14:textId="77777777" w:rsidR="00196362" w:rsidRPr="008F6317" w:rsidRDefault="00196362" w:rsidP="00D461FE">
            <w:pPr>
              <w:spacing w:after="0" w:line="312" w:lineRule="auto"/>
              <w:jc w:val="center"/>
              <w:rPr>
                <w:rFonts w:eastAsia="SimSun" w:cs="Times New Roman"/>
                <w:sz w:val="28"/>
                <w:szCs w:val="28"/>
              </w:rPr>
            </w:pPr>
          </w:p>
          <w:p w14:paraId="39DD3C59" w14:textId="77777777" w:rsidR="00196362" w:rsidRPr="008F6317" w:rsidRDefault="00196362" w:rsidP="00D461FE">
            <w:pPr>
              <w:spacing w:after="0" w:line="312" w:lineRule="auto"/>
              <w:jc w:val="center"/>
              <w:rPr>
                <w:rFonts w:eastAsia="SimSun" w:cs="Times New Roman"/>
                <w:sz w:val="28"/>
                <w:szCs w:val="28"/>
              </w:rPr>
            </w:pPr>
          </w:p>
          <w:p w14:paraId="7761011D" w14:textId="77777777" w:rsidR="00196362" w:rsidRPr="008F6317" w:rsidRDefault="00196362" w:rsidP="00D461FE">
            <w:pPr>
              <w:spacing w:after="0" w:line="312" w:lineRule="auto"/>
              <w:jc w:val="center"/>
              <w:rPr>
                <w:rFonts w:eastAsia="SimSun" w:cs="Times New Roman"/>
                <w:sz w:val="28"/>
                <w:szCs w:val="28"/>
              </w:rPr>
            </w:pPr>
          </w:p>
          <w:p w14:paraId="5F74AD1E" w14:textId="77777777" w:rsidR="00196362" w:rsidRPr="008F6317" w:rsidRDefault="00196362" w:rsidP="00D461FE">
            <w:pPr>
              <w:spacing w:after="0" w:line="312" w:lineRule="auto"/>
              <w:jc w:val="both"/>
              <w:rPr>
                <w:rFonts w:eastAsia="SimSun" w:cs="Times New Roman"/>
                <w:sz w:val="28"/>
                <w:szCs w:val="28"/>
              </w:rPr>
            </w:pPr>
          </w:p>
          <w:p w14:paraId="1A225435"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2</w:t>
            </w:r>
          </w:p>
          <w:p w14:paraId="320535D8"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0CEF68FA" w14:textId="77777777" w:rsidR="00196362" w:rsidRPr="008F6317" w:rsidRDefault="00196362" w:rsidP="00D461FE">
            <w:pPr>
              <w:spacing w:after="0" w:line="312" w:lineRule="auto"/>
              <w:jc w:val="center"/>
              <w:rPr>
                <w:rFonts w:eastAsia="SimSun" w:cs="Times New Roman"/>
                <w:sz w:val="28"/>
                <w:szCs w:val="28"/>
              </w:rPr>
            </w:pPr>
          </w:p>
          <w:p w14:paraId="579AF990"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tc>
        <w:tc>
          <w:tcPr>
            <w:tcW w:w="1496" w:type="dxa"/>
            <w:shd w:val="clear" w:color="auto" w:fill="FFFFFF"/>
          </w:tcPr>
          <w:p w14:paraId="6F64F2BC"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3</w:t>
            </w:r>
          </w:p>
          <w:p w14:paraId="0EC105F2" w14:textId="77777777" w:rsidR="00196362" w:rsidRPr="008F6317" w:rsidRDefault="00196362" w:rsidP="00D461FE">
            <w:pPr>
              <w:spacing w:after="0" w:line="312" w:lineRule="auto"/>
              <w:jc w:val="center"/>
              <w:rPr>
                <w:rFonts w:eastAsia="SimSun" w:cs="Times New Roman"/>
                <w:sz w:val="28"/>
                <w:szCs w:val="28"/>
              </w:rPr>
            </w:pPr>
          </w:p>
          <w:p w14:paraId="1E0DBAE8" w14:textId="77777777" w:rsidR="00196362" w:rsidRPr="008F6317" w:rsidRDefault="00196362" w:rsidP="00D461FE">
            <w:pPr>
              <w:spacing w:after="0" w:line="312" w:lineRule="auto"/>
              <w:jc w:val="center"/>
              <w:rPr>
                <w:rFonts w:eastAsia="SimSun" w:cs="Times New Roman"/>
                <w:sz w:val="28"/>
                <w:szCs w:val="28"/>
              </w:rPr>
            </w:pPr>
          </w:p>
          <w:p w14:paraId="0FC80D48" w14:textId="77777777" w:rsidR="00196362" w:rsidRPr="008F6317" w:rsidRDefault="00196362" w:rsidP="00D461FE">
            <w:pPr>
              <w:spacing w:after="0" w:line="312" w:lineRule="auto"/>
              <w:jc w:val="center"/>
              <w:rPr>
                <w:rFonts w:eastAsia="SimSun" w:cs="Times New Roman"/>
                <w:sz w:val="28"/>
                <w:szCs w:val="28"/>
              </w:rPr>
            </w:pPr>
          </w:p>
          <w:p w14:paraId="08B24313" w14:textId="77777777" w:rsidR="00196362" w:rsidRPr="008F6317" w:rsidRDefault="00196362" w:rsidP="00D461FE">
            <w:pPr>
              <w:spacing w:after="0" w:line="312" w:lineRule="auto"/>
              <w:jc w:val="center"/>
              <w:rPr>
                <w:rFonts w:eastAsia="SimSun" w:cs="Times New Roman"/>
                <w:sz w:val="28"/>
                <w:szCs w:val="28"/>
              </w:rPr>
            </w:pPr>
          </w:p>
          <w:p w14:paraId="39C3E10E"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2A9DB5EC"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7F58DE6B" w14:textId="77777777" w:rsidR="00196362" w:rsidRPr="008F6317" w:rsidRDefault="00196362" w:rsidP="00D461FE">
            <w:pPr>
              <w:spacing w:after="0" w:line="312" w:lineRule="auto"/>
              <w:jc w:val="center"/>
              <w:rPr>
                <w:rFonts w:eastAsia="SimSun" w:cs="Times New Roman"/>
                <w:sz w:val="28"/>
                <w:szCs w:val="28"/>
              </w:rPr>
            </w:pPr>
          </w:p>
          <w:p w14:paraId="0F59BE36"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00E2E388" w14:textId="77777777" w:rsidR="00196362" w:rsidRPr="008F6317" w:rsidRDefault="00196362" w:rsidP="00D461FE">
            <w:pPr>
              <w:spacing w:after="0" w:line="312" w:lineRule="auto"/>
              <w:jc w:val="center"/>
              <w:rPr>
                <w:rFonts w:eastAsia="SimSun" w:cs="Times New Roman"/>
                <w:sz w:val="28"/>
                <w:szCs w:val="28"/>
              </w:rPr>
            </w:pPr>
          </w:p>
          <w:p w14:paraId="1B3F7794" w14:textId="77777777" w:rsidR="00196362" w:rsidRPr="008F6317" w:rsidRDefault="00196362" w:rsidP="00D461FE">
            <w:pPr>
              <w:spacing w:after="0" w:line="312" w:lineRule="auto"/>
              <w:jc w:val="center"/>
              <w:rPr>
                <w:rFonts w:eastAsia="SimSun" w:cs="Times New Roman"/>
                <w:sz w:val="28"/>
                <w:szCs w:val="28"/>
              </w:rPr>
            </w:pPr>
          </w:p>
          <w:p w14:paraId="6CDB31D2" w14:textId="77777777" w:rsidR="00196362" w:rsidRPr="008F6317" w:rsidRDefault="00196362" w:rsidP="00D461FE">
            <w:pPr>
              <w:spacing w:after="0" w:line="312" w:lineRule="auto"/>
              <w:jc w:val="center"/>
              <w:rPr>
                <w:rFonts w:eastAsia="SimSun" w:cs="Times New Roman"/>
                <w:sz w:val="28"/>
                <w:szCs w:val="28"/>
              </w:rPr>
            </w:pPr>
          </w:p>
          <w:p w14:paraId="30132E74"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3</w:t>
            </w:r>
          </w:p>
          <w:p w14:paraId="6AE9DC40" w14:textId="77777777" w:rsidR="00196362" w:rsidRPr="008F6317" w:rsidRDefault="00196362" w:rsidP="00D461FE">
            <w:pPr>
              <w:spacing w:after="0" w:line="312" w:lineRule="auto"/>
              <w:jc w:val="center"/>
              <w:rPr>
                <w:rFonts w:eastAsia="SimSun" w:cs="Times New Roman"/>
                <w:sz w:val="28"/>
                <w:szCs w:val="28"/>
              </w:rPr>
            </w:pPr>
          </w:p>
          <w:p w14:paraId="28B3615D" w14:textId="77777777" w:rsidR="00196362" w:rsidRPr="008F6317" w:rsidRDefault="00196362" w:rsidP="00D461FE">
            <w:pPr>
              <w:spacing w:after="0" w:line="312" w:lineRule="auto"/>
              <w:jc w:val="center"/>
              <w:rPr>
                <w:rFonts w:eastAsia="SimSun" w:cs="Times New Roman"/>
                <w:sz w:val="28"/>
                <w:szCs w:val="28"/>
              </w:rPr>
            </w:pPr>
          </w:p>
          <w:p w14:paraId="04AAE5A9"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2B3932B4" w14:textId="77777777" w:rsidR="00196362" w:rsidRPr="008F6317" w:rsidRDefault="00196362" w:rsidP="00D461FE">
            <w:pPr>
              <w:spacing w:after="0" w:line="312" w:lineRule="auto"/>
              <w:jc w:val="center"/>
              <w:rPr>
                <w:rFonts w:eastAsia="SimSun" w:cs="Times New Roman"/>
                <w:sz w:val="28"/>
                <w:szCs w:val="28"/>
              </w:rPr>
            </w:pPr>
          </w:p>
          <w:p w14:paraId="4C5AE09B"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55678382"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tc>
        <w:tc>
          <w:tcPr>
            <w:tcW w:w="850" w:type="dxa"/>
            <w:shd w:val="clear" w:color="auto" w:fill="FFFFFF"/>
          </w:tcPr>
          <w:p w14:paraId="7F2CECF6" w14:textId="77777777" w:rsidR="00196362" w:rsidRPr="008F6317" w:rsidRDefault="00196362" w:rsidP="00D461FE">
            <w:pPr>
              <w:spacing w:after="0" w:line="312" w:lineRule="auto"/>
              <w:jc w:val="center"/>
              <w:rPr>
                <w:rFonts w:eastAsia="SimSun" w:cs="Times New Roman"/>
                <w:sz w:val="28"/>
                <w:szCs w:val="28"/>
              </w:rPr>
            </w:pPr>
          </w:p>
          <w:p w14:paraId="798B984B" w14:textId="77777777" w:rsidR="00196362" w:rsidRPr="008F6317" w:rsidRDefault="00196362" w:rsidP="00D461FE">
            <w:pPr>
              <w:spacing w:after="0" w:line="312" w:lineRule="auto"/>
              <w:jc w:val="center"/>
              <w:rPr>
                <w:rFonts w:eastAsia="SimSun" w:cs="Times New Roman"/>
                <w:sz w:val="28"/>
                <w:szCs w:val="28"/>
              </w:rPr>
            </w:pPr>
          </w:p>
          <w:p w14:paraId="7B5E6A0E" w14:textId="77777777" w:rsidR="00196362" w:rsidRPr="008F6317" w:rsidRDefault="00196362" w:rsidP="00D461FE">
            <w:pPr>
              <w:spacing w:after="0" w:line="312" w:lineRule="auto"/>
              <w:jc w:val="center"/>
              <w:rPr>
                <w:rFonts w:eastAsia="SimSun" w:cs="Times New Roman"/>
                <w:sz w:val="28"/>
                <w:szCs w:val="28"/>
              </w:rPr>
            </w:pPr>
          </w:p>
          <w:p w14:paraId="7017A22E" w14:textId="77777777" w:rsidR="00196362" w:rsidRPr="008F6317" w:rsidRDefault="00196362" w:rsidP="00D461FE">
            <w:pPr>
              <w:spacing w:after="0" w:line="312" w:lineRule="auto"/>
              <w:jc w:val="center"/>
              <w:rPr>
                <w:rFonts w:eastAsia="SimSun" w:cs="Times New Roman"/>
                <w:sz w:val="28"/>
                <w:szCs w:val="28"/>
              </w:rPr>
            </w:pPr>
          </w:p>
          <w:p w14:paraId="55B5ABBB" w14:textId="77777777" w:rsidR="00196362" w:rsidRPr="008F6317" w:rsidRDefault="00196362" w:rsidP="00D461FE">
            <w:pPr>
              <w:spacing w:after="0" w:line="312" w:lineRule="auto"/>
              <w:jc w:val="center"/>
              <w:rPr>
                <w:rFonts w:eastAsia="SimSun" w:cs="Times New Roman"/>
                <w:sz w:val="28"/>
                <w:szCs w:val="28"/>
              </w:rPr>
            </w:pPr>
          </w:p>
          <w:p w14:paraId="358A09DD" w14:textId="77777777" w:rsidR="00196362" w:rsidRPr="008F6317" w:rsidRDefault="00196362" w:rsidP="00D461FE">
            <w:pPr>
              <w:spacing w:after="0" w:line="312" w:lineRule="auto"/>
              <w:jc w:val="center"/>
              <w:rPr>
                <w:rFonts w:eastAsia="SimSun" w:cs="Times New Roman"/>
                <w:sz w:val="28"/>
                <w:szCs w:val="28"/>
              </w:rPr>
            </w:pPr>
          </w:p>
          <w:p w14:paraId="0BA93077" w14:textId="77777777" w:rsidR="00196362" w:rsidRPr="008F6317" w:rsidRDefault="00196362" w:rsidP="00D461FE">
            <w:pPr>
              <w:spacing w:after="0" w:line="312" w:lineRule="auto"/>
              <w:jc w:val="center"/>
              <w:rPr>
                <w:rFonts w:eastAsia="SimSun" w:cs="Times New Roman"/>
                <w:sz w:val="28"/>
                <w:szCs w:val="28"/>
              </w:rPr>
            </w:pPr>
          </w:p>
          <w:p w14:paraId="74B4FC26" w14:textId="77777777" w:rsidR="00196362" w:rsidRPr="008F6317" w:rsidRDefault="00196362" w:rsidP="00D461FE">
            <w:pPr>
              <w:spacing w:after="0" w:line="312" w:lineRule="auto"/>
              <w:jc w:val="center"/>
              <w:rPr>
                <w:rFonts w:eastAsia="SimSun" w:cs="Times New Roman"/>
                <w:sz w:val="28"/>
                <w:szCs w:val="28"/>
              </w:rPr>
            </w:pPr>
          </w:p>
          <w:p w14:paraId="5E3A437A" w14:textId="77777777" w:rsidR="00196362" w:rsidRPr="008F6317" w:rsidRDefault="00196362" w:rsidP="00D461FE">
            <w:pPr>
              <w:spacing w:after="0" w:line="312" w:lineRule="auto"/>
              <w:jc w:val="center"/>
              <w:rPr>
                <w:rFonts w:eastAsia="SimSun" w:cs="Times New Roman"/>
                <w:sz w:val="28"/>
                <w:szCs w:val="28"/>
              </w:rPr>
            </w:pPr>
          </w:p>
          <w:p w14:paraId="7C3B7AF4" w14:textId="77777777" w:rsidR="00196362" w:rsidRPr="008F6317" w:rsidRDefault="00196362" w:rsidP="00D461FE">
            <w:pPr>
              <w:spacing w:after="0" w:line="312" w:lineRule="auto"/>
              <w:jc w:val="center"/>
              <w:rPr>
                <w:rFonts w:eastAsia="SimSun" w:cs="Times New Roman"/>
                <w:sz w:val="28"/>
                <w:szCs w:val="28"/>
              </w:rPr>
            </w:pPr>
          </w:p>
          <w:p w14:paraId="10E8E877" w14:textId="77777777" w:rsidR="00196362" w:rsidRPr="008F6317" w:rsidRDefault="00196362" w:rsidP="00D461FE">
            <w:pPr>
              <w:spacing w:after="0" w:line="312" w:lineRule="auto"/>
              <w:jc w:val="center"/>
              <w:rPr>
                <w:rFonts w:eastAsia="SimSun" w:cs="Times New Roman"/>
                <w:sz w:val="28"/>
                <w:szCs w:val="28"/>
              </w:rPr>
            </w:pPr>
          </w:p>
          <w:p w14:paraId="522AE097" w14:textId="77777777" w:rsidR="00196362" w:rsidRPr="008F6317" w:rsidRDefault="00196362" w:rsidP="00D461FE">
            <w:pPr>
              <w:spacing w:after="0" w:line="312" w:lineRule="auto"/>
              <w:jc w:val="center"/>
              <w:rPr>
                <w:rFonts w:eastAsia="SimSun" w:cs="Times New Roman"/>
                <w:sz w:val="28"/>
                <w:szCs w:val="28"/>
              </w:rPr>
            </w:pPr>
          </w:p>
          <w:p w14:paraId="51F6E602"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w:t>
            </w:r>
          </w:p>
          <w:p w14:paraId="07E2BCD0" w14:textId="77777777" w:rsidR="00196362" w:rsidRPr="008F6317" w:rsidRDefault="00196362" w:rsidP="00D461FE">
            <w:pPr>
              <w:spacing w:after="0" w:line="312" w:lineRule="auto"/>
              <w:rPr>
                <w:rFonts w:eastAsia="SimSun" w:cs="Times New Roman"/>
                <w:sz w:val="28"/>
                <w:szCs w:val="28"/>
              </w:rPr>
            </w:pPr>
          </w:p>
          <w:p w14:paraId="20722220" w14:textId="77777777" w:rsidR="00196362" w:rsidRPr="008F6317" w:rsidRDefault="00196362" w:rsidP="00D461FE">
            <w:pPr>
              <w:spacing w:after="0" w:line="312" w:lineRule="auto"/>
              <w:rPr>
                <w:rFonts w:eastAsia="SimSun" w:cs="Times New Roman"/>
                <w:sz w:val="28"/>
                <w:szCs w:val="28"/>
              </w:rPr>
            </w:pPr>
          </w:p>
          <w:p w14:paraId="5593DFB2" w14:textId="77777777" w:rsidR="00196362" w:rsidRPr="008F6317" w:rsidRDefault="00196362" w:rsidP="00D461FE">
            <w:pPr>
              <w:spacing w:after="0" w:line="312" w:lineRule="auto"/>
              <w:rPr>
                <w:rFonts w:eastAsia="SimSun" w:cs="Times New Roman"/>
                <w:sz w:val="28"/>
                <w:szCs w:val="28"/>
              </w:rPr>
            </w:pPr>
          </w:p>
          <w:p w14:paraId="24F980BD" w14:textId="77777777" w:rsidR="00196362" w:rsidRPr="008F6317" w:rsidRDefault="00196362" w:rsidP="00D461FE">
            <w:pPr>
              <w:spacing w:after="0" w:line="312" w:lineRule="auto"/>
              <w:rPr>
                <w:rFonts w:eastAsia="SimSun" w:cs="Times New Roman"/>
                <w:sz w:val="28"/>
                <w:szCs w:val="28"/>
              </w:rPr>
            </w:pPr>
          </w:p>
          <w:p w14:paraId="12CC9AAB" w14:textId="77777777" w:rsidR="00196362" w:rsidRPr="008F6317" w:rsidRDefault="00196362" w:rsidP="00D461FE">
            <w:pPr>
              <w:spacing w:after="0" w:line="312" w:lineRule="auto"/>
              <w:rPr>
                <w:rFonts w:eastAsia="SimSun" w:cs="Times New Roman"/>
                <w:sz w:val="28"/>
                <w:szCs w:val="28"/>
              </w:rPr>
            </w:pPr>
          </w:p>
          <w:p w14:paraId="4E565AF3" w14:textId="77777777" w:rsidR="00196362" w:rsidRPr="008F6317" w:rsidRDefault="00196362" w:rsidP="00D461FE">
            <w:pPr>
              <w:spacing w:after="0" w:line="312" w:lineRule="auto"/>
              <w:rPr>
                <w:rFonts w:eastAsia="SimSun" w:cs="Times New Roman"/>
                <w:sz w:val="28"/>
                <w:szCs w:val="28"/>
              </w:rPr>
            </w:pPr>
          </w:p>
          <w:p w14:paraId="61EC0B65"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w:t>
            </w:r>
          </w:p>
        </w:tc>
      </w:tr>
      <w:tr w:rsidR="00196362" w:rsidRPr="008F6317" w14:paraId="4EA7C5F7" w14:textId="77777777" w:rsidTr="008B63B3">
        <w:tc>
          <w:tcPr>
            <w:tcW w:w="567" w:type="dxa"/>
            <w:shd w:val="clear" w:color="auto" w:fill="FFFFFF"/>
          </w:tcPr>
          <w:p w14:paraId="794C6960"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9</w:t>
            </w:r>
          </w:p>
        </w:tc>
        <w:tc>
          <w:tcPr>
            <w:tcW w:w="4820" w:type="dxa"/>
            <w:shd w:val="clear" w:color="auto" w:fill="FFFFFF"/>
          </w:tcPr>
          <w:p w14:paraId="037373C7"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sz w:val="28"/>
                <w:szCs w:val="28"/>
              </w:rPr>
              <w:t xml:space="preserve">  </w:t>
            </w:r>
            <w:r w:rsidRPr="008F6317">
              <w:rPr>
                <w:rFonts w:eastAsia="SimSun" w:cs="Times New Roman"/>
                <w:b/>
                <w:sz w:val="28"/>
                <w:szCs w:val="28"/>
              </w:rPr>
              <w:t xml:space="preserve">Unit 9: Mind Body </w:t>
            </w:r>
          </w:p>
          <w:p w14:paraId="7F2D3BFB"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b/>
                <w:sz w:val="28"/>
                <w:szCs w:val="28"/>
              </w:rPr>
              <w:t xml:space="preserve">  Language knowledge:</w:t>
            </w:r>
          </w:p>
          <w:p w14:paraId="05631036"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Grammar: giving advice, imperatives </w:t>
            </w:r>
          </w:p>
          <w:p w14:paraId="44719D31"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Vocabulary: illnesses and health problems, phrases with mind and matter, parts of the body. </w:t>
            </w:r>
          </w:p>
          <w:p w14:paraId="55A835C5"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w:t>
            </w:r>
            <w:r w:rsidRPr="008F6317">
              <w:rPr>
                <w:rFonts w:eastAsia="SimSun" w:cs="Times New Roman"/>
                <w:b/>
                <w:sz w:val="28"/>
                <w:szCs w:val="28"/>
              </w:rPr>
              <w:t>Listening &amp; Speaking:</w:t>
            </w:r>
            <w:r w:rsidRPr="008F6317">
              <w:rPr>
                <w:rFonts w:eastAsia="SimSun" w:cs="Times New Roman"/>
                <w:sz w:val="28"/>
                <w:szCs w:val="28"/>
              </w:rPr>
              <w:t xml:space="preserve"> </w:t>
            </w:r>
          </w:p>
          <w:p w14:paraId="31239FA8"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How are you feeling? </w:t>
            </w:r>
          </w:p>
          <w:p w14:paraId="3EB0C8BF"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Health advice write </w:t>
            </w:r>
          </w:p>
          <w:p w14:paraId="1F1223A0"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Describe common your illnesses and their symptoms </w:t>
            </w:r>
          </w:p>
          <w:p w14:paraId="15ED7B9B"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Give medical advice </w:t>
            </w:r>
          </w:p>
          <w:p w14:paraId="52ABB1EA"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Ask and answer questions about illness. </w:t>
            </w:r>
          </w:p>
          <w:p w14:paraId="1FD53839"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sz w:val="28"/>
                <w:szCs w:val="28"/>
              </w:rPr>
              <w:t xml:space="preserve"> </w:t>
            </w:r>
            <w:r w:rsidRPr="008F6317">
              <w:rPr>
                <w:rFonts w:eastAsia="SimSun" w:cs="Times New Roman"/>
                <w:b/>
                <w:sz w:val="28"/>
                <w:szCs w:val="28"/>
              </w:rPr>
              <w:t xml:space="preserve">Reading &amp; Writing: </w:t>
            </w:r>
          </w:p>
          <w:p w14:paraId="51DAB0DB"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Mind over matter </w:t>
            </w:r>
          </w:p>
          <w:p w14:paraId="4DBFACB5"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Write about activities you do keep healthy </w:t>
            </w:r>
          </w:p>
        </w:tc>
        <w:tc>
          <w:tcPr>
            <w:tcW w:w="709" w:type="dxa"/>
            <w:shd w:val="clear" w:color="auto" w:fill="FFFFFF"/>
          </w:tcPr>
          <w:p w14:paraId="4D516BDA"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5</w:t>
            </w:r>
          </w:p>
        </w:tc>
        <w:tc>
          <w:tcPr>
            <w:tcW w:w="850" w:type="dxa"/>
            <w:shd w:val="clear" w:color="auto" w:fill="FFFFFF"/>
          </w:tcPr>
          <w:p w14:paraId="47A36AB4"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3</w:t>
            </w:r>
          </w:p>
          <w:p w14:paraId="6341536E"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5C2A8D35" w14:textId="77777777" w:rsidR="00196362" w:rsidRPr="008F6317" w:rsidRDefault="00196362" w:rsidP="00D461FE">
            <w:pPr>
              <w:spacing w:after="0" w:line="312" w:lineRule="auto"/>
              <w:jc w:val="center"/>
              <w:rPr>
                <w:rFonts w:eastAsia="SimSun" w:cs="Times New Roman"/>
                <w:sz w:val="28"/>
                <w:szCs w:val="28"/>
              </w:rPr>
            </w:pPr>
          </w:p>
          <w:p w14:paraId="677819D2" w14:textId="77777777" w:rsidR="00196362" w:rsidRPr="008F6317" w:rsidRDefault="00196362" w:rsidP="00D461FE">
            <w:pPr>
              <w:spacing w:after="0" w:line="312" w:lineRule="auto"/>
              <w:jc w:val="center"/>
              <w:rPr>
                <w:rFonts w:eastAsia="SimSun" w:cs="Times New Roman"/>
                <w:sz w:val="28"/>
                <w:szCs w:val="28"/>
              </w:rPr>
            </w:pPr>
          </w:p>
          <w:p w14:paraId="058378E4"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1FC17003" w14:textId="77777777" w:rsidR="00196362" w:rsidRPr="008F6317" w:rsidRDefault="00196362" w:rsidP="00D461FE">
            <w:pPr>
              <w:spacing w:after="0" w:line="312" w:lineRule="auto"/>
              <w:jc w:val="center"/>
              <w:rPr>
                <w:rFonts w:eastAsia="SimSun" w:cs="Times New Roman"/>
                <w:sz w:val="28"/>
                <w:szCs w:val="28"/>
              </w:rPr>
            </w:pPr>
          </w:p>
          <w:p w14:paraId="5AF2EADF" w14:textId="77777777" w:rsidR="00196362" w:rsidRPr="008F6317" w:rsidRDefault="00196362" w:rsidP="00D461FE">
            <w:pPr>
              <w:spacing w:after="0" w:line="312" w:lineRule="auto"/>
              <w:jc w:val="center"/>
              <w:rPr>
                <w:rFonts w:eastAsia="SimSun" w:cs="Times New Roman"/>
                <w:sz w:val="28"/>
                <w:szCs w:val="28"/>
              </w:rPr>
            </w:pPr>
          </w:p>
          <w:p w14:paraId="3429474D" w14:textId="77777777" w:rsidR="00196362" w:rsidRPr="008F6317" w:rsidRDefault="00196362" w:rsidP="00D461FE">
            <w:pPr>
              <w:spacing w:after="0" w:line="312" w:lineRule="auto"/>
              <w:jc w:val="center"/>
              <w:rPr>
                <w:rFonts w:eastAsia="SimSun" w:cs="Times New Roman"/>
                <w:sz w:val="28"/>
                <w:szCs w:val="28"/>
              </w:rPr>
            </w:pPr>
          </w:p>
          <w:p w14:paraId="2EA12A18" w14:textId="77777777" w:rsidR="00196362" w:rsidRPr="008F6317" w:rsidRDefault="00196362" w:rsidP="00D461FE">
            <w:pPr>
              <w:spacing w:after="0" w:line="312" w:lineRule="auto"/>
              <w:jc w:val="center"/>
              <w:rPr>
                <w:rFonts w:eastAsia="SimSun" w:cs="Times New Roman"/>
                <w:sz w:val="28"/>
                <w:szCs w:val="28"/>
              </w:rPr>
            </w:pPr>
          </w:p>
          <w:p w14:paraId="77D89B61" w14:textId="77777777" w:rsidR="00196362" w:rsidRPr="008F6317" w:rsidRDefault="00196362" w:rsidP="00D461FE">
            <w:pPr>
              <w:spacing w:after="0" w:line="312" w:lineRule="auto"/>
              <w:jc w:val="center"/>
              <w:rPr>
                <w:rFonts w:eastAsia="SimSun" w:cs="Times New Roman"/>
                <w:sz w:val="28"/>
                <w:szCs w:val="28"/>
              </w:rPr>
            </w:pPr>
          </w:p>
          <w:p w14:paraId="4BCDCF13" w14:textId="77777777" w:rsidR="00196362" w:rsidRPr="008F6317" w:rsidRDefault="00196362" w:rsidP="00D461FE">
            <w:pPr>
              <w:spacing w:after="0" w:line="312" w:lineRule="auto"/>
              <w:rPr>
                <w:rFonts w:eastAsia="SimSun" w:cs="Times New Roman"/>
                <w:sz w:val="28"/>
                <w:szCs w:val="28"/>
              </w:rPr>
            </w:pPr>
          </w:p>
          <w:p w14:paraId="318DE90A"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tc>
        <w:tc>
          <w:tcPr>
            <w:tcW w:w="1496" w:type="dxa"/>
            <w:shd w:val="clear" w:color="auto" w:fill="FFFFFF"/>
          </w:tcPr>
          <w:p w14:paraId="2C31F602"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2</w:t>
            </w:r>
          </w:p>
          <w:p w14:paraId="13B7683F" w14:textId="77777777" w:rsidR="00196362" w:rsidRPr="008F6317" w:rsidRDefault="00196362" w:rsidP="00D461FE">
            <w:pPr>
              <w:spacing w:after="0" w:line="312" w:lineRule="auto"/>
              <w:jc w:val="center"/>
              <w:rPr>
                <w:rFonts w:eastAsia="SimSun" w:cs="Times New Roman"/>
                <w:sz w:val="28"/>
                <w:szCs w:val="28"/>
              </w:rPr>
            </w:pPr>
          </w:p>
          <w:p w14:paraId="7E26F13B" w14:textId="77777777" w:rsidR="00196362" w:rsidRPr="008F6317" w:rsidRDefault="00196362" w:rsidP="00D461FE">
            <w:pPr>
              <w:spacing w:after="0" w:line="312" w:lineRule="auto"/>
              <w:jc w:val="center"/>
              <w:rPr>
                <w:rFonts w:eastAsia="SimSun" w:cs="Times New Roman"/>
                <w:sz w:val="28"/>
                <w:szCs w:val="28"/>
              </w:rPr>
            </w:pPr>
          </w:p>
          <w:p w14:paraId="3701550D" w14:textId="77777777" w:rsidR="00196362" w:rsidRPr="008F6317" w:rsidRDefault="00196362" w:rsidP="00D461FE">
            <w:pPr>
              <w:spacing w:after="0" w:line="312" w:lineRule="auto"/>
              <w:jc w:val="center"/>
              <w:rPr>
                <w:rFonts w:eastAsia="SimSun" w:cs="Times New Roman"/>
                <w:sz w:val="28"/>
                <w:szCs w:val="28"/>
              </w:rPr>
            </w:pPr>
          </w:p>
          <w:p w14:paraId="4928ADDC" w14:textId="77777777" w:rsidR="00196362" w:rsidRPr="008F6317" w:rsidRDefault="00196362" w:rsidP="00D461FE">
            <w:pPr>
              <w:spacing w:after="0" w:line="312" w:lineRule="auto"/>
              <w:jc w:val="center"/>
              <w:rPr>
                <w:rFonts w:eastAsia="SimSun" w:cs="Times New Roman"/>
                <w:sz w:val="28"/>
                <w:szCs w:val="28"/>
              </w:rPr>
            </w:pPr>
          </w:p>
          <w:p w14:paraId="38A2BE78" w14:textId="77777777" w:rsidR="00196362" w:rsidRPr="008F6317" w:rsidRDefault="00196362" w:rsidP="00D461FE">
            <w:pPr>
              <w:spacing w:after="0" w:line="312" w:lineRule="auto"/>
              <w:jc w:val="center"/>
              <w:rPr>
                <w:rFonts w:eastAsia="SimSun" w:cs="Times New Roman"/>
                <w:sz w:val="28"/>
                <w:szCs w:val="28"/>
              </w:rPr>
            </w:pPr>
          </w:p>
          <w:p w14:paraId="5671CA7F"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66726039" w14:textId="77777777" w:rsidR="00196362" w:rsidRPr="008F6317" w:rsidRDefault="00196362" w:rsidP="00D461FE">
            <w:pPr>
              <w:spacing w:after="0" w:line="312" w:lineRule="auto"/>
              <w:jc w:val="center"/>
              <w:rPr>
                <w:rFonts w:eastAsia="SimSun" w:cs="Times New Roman"/>
                <w:sz w:val="28"/>
                <w:szCs w:val="28"/>
              </w:rPr>
            </w:pPr>
          </w:p>
          <w:p w14:paraId="4CE24EBC" w14:textId="77777777" w:rsidR="00196362" w:rsidRPr="008F6317" w:rsidRDefault="00196362" w:rsidP="00D461FE">
            <w:pPr>
              <w:spacing w:after="0" w:line="312" w:lineRule="auto"/>
              <w:jc w:val="center"/>
              <w:rPr>
                <w:rFonts w:eastAsia="SimSun" w:cs="Times New Roman"/>
                <w:sz w:val="28"/>
                <w:szCs w:val="28"/>
              </w:rPr>
            </w:pPr>
          </w:p>
          <w:p w14:paraId="20F36EF2"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35F3FBED" w14:textId="77777777" w:rsidR="00196362" w:rsidRPr="008F6317" w:rsidRDefault="00196362" w:rsidP="00D461FE">
            <w:pPr>
              <w:spacing w:after="0" w:line="312" w:lineRule="auto"/>
              <w:jc w:val="center"/>
              <w:rPr>
                <w:rFonts w:eastAsia="SimSun" w:cs="Times New Roman"/>
                <w:sz w:val="28"/>
                <w:szCs w:val="28"/>
              </w:rPr>
            </w:pPr>
          </w:p>
          <w:p w14:paraId="6C148DE9" w14:textId="77777777" w:rsidR="00196362" w:rsidRPr="008F6317" w:rsidRDefault="00196362" w:rsidP="00D461FE">
            <w:pPr>
              <w:spacing w:after="0" w:line="312" w:lineRule="auto"/>
              <w:jc w:val="center"/>
              <w:rPr>
                <w:rFonts w:eastAsia="SimSun" w:cs="Times New Roman"/>
                <w:sz w:val="28"/>
                <w:szCs w:val="28"/>
              </w:rPr>
            </w:pPr>
          </w:p>
        </w:tc>
        <w:tc>
          <w:tcPr>
            <w:tcW w:w="850" w:type="dxa"/>
            <w:shd w:val="clear" w:color="auto" w:fill="FFFFFF"/>
          </w:tcPr>
          <w:p w14:paraId="6B95032D" w14:textId="77777777" w:rsidR="00196362" w:rsidRPr="008F6317" w:rsidRDefault="00196362" w:rsidP="00D461FE">
            <w:pPr>
              <w:spacing w:after="0" w:line="312" w:lineRule="auto"/>
              <w:jc w:val="center"/>
              <w:rPr>
                <w:rFonts w:eastAsia="SimSun" w:cs="Times New Roman"/>
                <w:sz w:val="28"/>
                <w:szCs w:val="28"/>
              </w:rPr>
            </w:pPr>
          </w:p>
        </w:tc>
      </w:tr>
      <w:tr w:rsidR="00196362" w:rsidRPr="008F6317" w14:paraId="3A110E52" w14:textId="77777777" w:rsidTr="008B63B3">
        <w:trPr>
          <w:trHeight w:val="415"/>
        </w:trPr>
        <w:tc>
          <w:tcPr>
            <w:tcW w:w="567" w:type="dxa"/>
            <w:shd w:val="clear" w:color="auto" w:fill="FFFFFF"/>
          </w:tcPr>
          <w:p w14:paraId="15626EDF" w14:textId="77777777" w:rsidR="00196362" w:rsidRPr="008F6317" w:rsidRDefault="00196362" w:rsidP="00D461FE">
            <w:pPr>
              <w:tabs>
                <w:tab w:val="left" w:pos="825"/>
              </w:tabs>
              <w:spacing w:after="0" w:line="312" w:lineRule="auto"/>
              <w:jc w:val="center"/>
              <w:rPr>
                <w:rFonts w:eastAsia="SimSun" w:cs="Times New Roman"/>
                <w:sz w:val="28"/>
                <w:szCs w:val="28"/>
              </w:rPr>
            </w:pPr>
            <w:r w:rsidRPr="008F6317">
              <w:rPr>
                <w:rFonts w:eastAsia="SimSun" w:cs="Times New Roman"/>
                <w:sz w:val="28"/>
                <w:szCs w:val="28"/>
              </w:rPr>
              <w:t>10</w:t>
            </w:r>
          </w:p>
        </w:tc>
        <w:tc>
          <w:tcPr>
            <w:tcW w:w="4820" w:type="dxa"/>
            <w:shd w:val="clear" w:color="auto" w:fill="FFFFFF"/>
          </w:tcPr>
          <w:p w14:paraId="7C442831"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b/>
                <w:sz w:val="28"/>
                <w:szCs w:val="28"/>
              </w:rPr>
              <w:t xml:space="preserve"> Unit 10: Places to stay</w:t>
            </w:r>
          </w:p>
          <w:p w14:paraId="5DC6CF11"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sz w:val="28"/>
                <w:szCs w:val="28"/>
              </w:rPr>
              <w:t xml:space="preserve"> </w:t>
            </w:r>
            <w:r w:rsidRPr="008F6317">
              <w:rPr>
                <w:rFonts w:eastAsia="SimSun" w:cs="Times New Roman"/>
                <w:b/>
                <w:sz w:val="28"/>
                <w:szCs w:val="28"/>
              </w:rPr>
              <w:t xml:space="preserve">Language knowledge: </w:t>
            </w:r>
          </w:p>
          <w:p w14:paraId="2F02B557"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Grammar: second conditionals, “used to" </w:t>
            </w:r>
          </w:p>
          <w:p w14:paraId="15F38F3E"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Vocabulary: places to stay, solving hotel problems</w:t>
            </w:r>
          </w:p>
          <w:p w14:paraId="3BCAFFB0"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w:t>
            </w:r>
            <w:r w:rsidRPr="008F6317">
              <w:rPr>
                <w:rFonts w:eastAsia="SimSun" w:cs="Times New Roman"/>
                <w:b/>
                <w:sz w:val="28"/>
                <w:szCs w:val="28"/>
              </w:rPr>
              <w:t>Listening &amp; Speaking</w:t>
            </w:r>
            <w:r w:rsidRPr="008F6317">
              <w:rPr>
                <w:rFonts w:eastAsia="SimSun" w:cs="Times New Roman"/>
                <w:sz w:val="28"/>
                <w:szCs w:val="28"/>
              </w:rPr>
              <w:t>:</w:t>
            </w:r>
          </w:p>
          <w:p w14:paraId="75BFC552"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lastRenderedPageBreak/>
              <w:t xml:space="preserve"> - Hotel information </w:t>
            </w:r>
          </w:p>
          <w:p w14:paraId="5901D871"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Credit card details </w:t>
            </w:r>
          </w:p>
          <w:p w14:paraId="36D9586B"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A difficult hotel guest </w:t>
            </w:r>
          </w:p>
          <w:p w14:paraId="4B21D3E4"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Describe places you stayed in </w:t>
            </w:r>
          </w:p>
          <w:p w14:paraId="6BCAB58E"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Book somewhere to stay </w:t>
            </w:r>
          </w:p>
          <w:p w14:paraId="5AA3FFB8"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w:t>
            </w:r>
            <w:proofErr w:type="spellStart"/>
            <w:r w:rsidRPr="008F6317">
              <w:rPr>
                <w:rFonts w:eastAsia="SimSun" w:cs="Times New Roman"/>
                <w:sz w:val="28"/>
                <w:szCs w:val="28"/>
              </w:rPr>
              <w:t>Apologise</w:t>
            </w:r>
            <w:proofErr w:type="spellEnd"/>
            <w:r w:rsidRPr="008F6317">
              <w:rPr>
                <w:rFonts w:eastAsia="SimSun" w:cs="Times New Roman"/>
                <w:sz w:val="28"/>
                <w:szCs w:val="28"/>
              </w:rPr>
              <w:t xml:space="preserve"> for bad news explain and deal with problems in hotels</w:t>
            </w:r>
          </w:p>
          <w:p w14:paraId="60962EDA"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sz w:val="28"/>
                <w:szCs w:val="28"/>
              </w:rPr>
              <w:t xml:space="preserve">  </w:t>
            </w:r>
            <w:r w:rsidRPr="008F6317">
              <w:rPr>
                <w:rFonts w:eastAsia="SimSun" w:cs="Times New Roman"/>
                <w:b/>
                <w:sz w:val="28"/>
                <w:szCs w:val="28"/>
              </w:rPr>
              <w:t>Reading &amp; Writing:</w:t>
            </w:r>
          </w:p>
          <w:p w14:paraId="7C904871" w14:textId="77777777" w:rsidR="00196362" w:rsidRPr="008F6317" w:rsidRDefault="00196362" w:rsidP="00D461FE">
            <w:pPr>
              <w:numPr>
                <w:ilvl w:val="1"/>
                <w:numId w:val="22"/>
              </w:numPr>
              <w:spacing w:after="0" w:line="312" w:lineRule="auto"/>
              <w:ind w:left="193" w:hanging="142"/>
              <w:contextualSpacing/>
              <w:rPr>
                <w:rFonts w:eastAsia="SimSun" w:cs="Times New Roman"/>
                <w:sz w:val="28"/>
                <w:szCs w:val="28"/>
              </w:rPr>
            </w:pPr>
            <w:r w:rsidRPr="008F6317">
              <w:rPr>
                <w:rFonts w:eastAsia="SimSun" w:cs="Times New Roman"/>
                <w:sz w:val="28"/>
                <w:szCs w:val="28"/>
              </w:rPr>
              <w:t xml:space="preserve"> Memories of childhood holidays</w:t>
            </w:r>
          </w:p>
          <w:p w14:paraId="463822CB" w14:textId="77777777" w:rsidR="00196362" w:rsidRPr="008F6317" w:rsidRDefault="00196362" w:rsidP="00D461FE">
            <w:pPr>
              <w:numPr>
                <w:ilvl w:val="1"/>
                <w:numId w:val="22"/>
              </w:numPr>
              <w:spacing w:after="0" w:line="312" w:lineRule="auto"/>
              <w:ind w:left="193" w:hanging="142"/>
              <w:contextualSpacing/>
              <w:rPr>
                <w:rFonts w:eastAsia="SimSun" w:cs="Times New Roman"/>
                <w:sz w:val="28"/>
                <w:szCs w:val="28"/>
              </w:rPr>
            </w:pPr>
            <w:r w:rsidRPr="008F6317">
              <w:rPr>
                <w:rFonts w:eastAsia="SimSun" w:cs="Times New Roman"/>
                <w:sz w:val="28"/>
                <w:szCs w:val="28"/>
              </w:rPr>
              <w:t>Write letter to complain about a problem you had at hotel</w:t>
            </w:r>
          </w:p>
          <w:p w14:paraId="729B9671" w14:textId="77777777" w:rsidR="00196362" w:rsidRPr="008F6317" w:rsidRDefault="00196362" w:rsidP="00D461FE">
            <w:pPr>
              <w:spacing w:after="0" w:line="312" w:lineRule="auto"/>
              <w:rPr>
                <w:rFonts w:eastAsia="SimSun" w:cs="Times New Roman"/>
                <w:b/>
                <w:sz w:val="28"/>
                <w:szCs w:val="28"/>
              </w:rPr>
            </w:pPr>
          </w:p>
          <w:p w14:paraId="55E75EF1"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b/>
                <w:sz w:val="28"/>
                <w:szCs w:val="28"/>
              </w:rPr>
              <w:t xml:space="preserve">  Review 5 </w:t>
            </w:r>
          </w:p>
          <w:p w14:paraId="283220FD"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b/>
                <w:sz w:val="28"/>
                <w:szCs w:val="28"/>
              </w:rPr>
              <w:t xml:space="preserve"> Writing 5 </w:t>
            </w:r>
          </w:p>
          <w:p w14:paraId="262850CB" w14:textId="77777777" w:rsidR="00196362" w:rsidRPr="008F6317" w:rsidRDefault="00196362" w:rsidP="00D461FE">
            <w:pPr>
              <w:spacing w:after="0" w:line="312" w:lineRule="auto"/>
              <w:ind w:left="142" w:right="-142"/>
              <w:rPr>
                <w:rFonts w:eastAsia="SimSun" w:cs="Times New Roman"/>
                <w:b/>
                <w:sz w:val="28"/>
                <w:szCs w:val="28"/>
              </w:rPr>
            </w:pPr>
            <w:r w:rsidRPr="008F6317">
              <w:rPr>
                <w:rFonts w:eastAsia="SimSun" w:cs="Times New Roman"/>
                <w:b/>
                <w:sz w:val="28"/>
                <w:szCs w:val="28"/>
              </w:rPr>
              <w:t xml:space="preserve">Language knowledge: </w:t>
            </w:r>
          </w:p>
          <w:p w14:paraId="73B04F23" w14:textId="77777777" w:rsidR="00196362" w:rsidRPr="008F6317" w:rsidRDefault="00196362" w:rsidP="00D461FE">
            <w:pPr>
              <w:spacing w:after="0" w:line="312" w:lineRule="auto"/>
              <w:ind w:left="142" w:right="-142"/>
              <w:rPr>
                <w:rFonts w:eastAsia="SimSun" w:cs="Times New Roman"/>
                <w:sz w:val="28"/>
                <w:szCs w:val="28"/>
              </w:rPr>
            </w:pPr>
            <w:r w:rsidRPr="008F6317">
              <w:rPr>
                <w:rFonts w:eastAsia="SimSun" w:cs="Times New Roman"/>
                <w:sz w:val="28"/>
                <w:szCs w:val="28"/>
              </w:rPr>
              <w:t xml:space="preserve">- Review grammar, vocab in unit 9, 10 </w:t>
            </w:r>
          </w:p>
          <w:p w14:paraId="4DD8F849" w14:textId="77777777" w:rsidR="00196362" w:rsidRPr="008F6317" w:rsidRDefault="00196362" w:rsidP="00D461FE">
            <w:pPr>
              <w:spacing w:after="0" w:line="312" w:lineRule="auto"/>
              <w:ind w:left="142" w:right="-142"/>
              <w:rPr>
                <w:rFonts w:eastAsia="SimSun" w:cs="Times New Roman"/>
                <w:sz w:val="28"/>
                <w:szCs w:val="28"/>
              </w:rPr>
            </w:pPr>
            <w:r w:rsidRPr="008F6317">
              <w:rPr>
                <w:rFonts w:eastAsia="SimSun" w:cs="Times New Roman"/>
                <w:sz w:val="28"/>
                <w:szCs w:val="28"/>
              </w:rPr>
              <w:t>- Do exercises.</w:t>
            </w:r>
          </w:p>
          <w:p w14:paraId="17B9EB0E" w14:textId="77777777" w:rsidR="00196362" w:rsidRPr="008F6317" w:rsidRDefault="00196362" w:rsidP="00D461FE">
            <w:pPr>
              <w:spacing w:after="0" w:line="312" w:lineRule="auto"/>
              <w:ind w:left="142" w:right="-142"/>
              <w:rPr>
                <w:rFonts w:eastAsia="SimSun" w:cs="Times New Roman"/>
                <w:sz w:val="28"/>
                <w:szCs w:val="28"/>
              </w:rPr>
            </w:pPr>
            <w:r w:rsidRPr="008F6317">
              <w:rPr>
                <w:rFonts w:eastAsia="SimSun" w:cs="Times New Roman"/>
                <w:b/>
                <w:sz w:val="28"/>
                <w:szCs w:val="28"/>
              </w:rPr>
              <w:t>Listening &amp; Speaking:</w:t>
            </w:r>
            <w:r w:rsidRPr="008F6317">
              <w:rPr>
                <w:rFonts w:eastAsia="SimSun" w:cs="Times New Roman"/>
                <w:sz w:val="28"/>
                <w:szCs w:val="28"/>
              </w:rPr>
              <w:t xml:space="preserve">  practice speaking</w:t>
            </w:r>
          </w:p>
          <w:p w14:paraId="527B2617" w14:textId="77777777" w:rsidR="00196362" w:rsidRPr="008F6317" w:rsidRDefault="00196362" w:rsidP="00D461FE">
            <w:pPr>
              <w:spacing w:after="0" w:line="312" w:lineRule="auto"/>
              <w:ind w:left="142" w:right="-142"/>
              <w:rPr>
                <w:rFonts w:eastAsia="SimSun" w:cs="Times New Roman"/>
                <w:sz w:val="28"/>
                <w:szCs w:val="28"/>
              </w:rPr>
            </w:pPr>
            <w:r w:rsidRPr="008F6317">
              <w:rPr>
                <w:rFonts w:eastAsia="SimSun" w:cs="Times New Roman"/>
                <w:b/>
                <w:sz w:val="28"/>
                <w:szCs w:val="28"/>
              </w:rPr>
              <w:t>Reading &amp; Writing:</w:t>
            </w:r>
            <w:r w:rsidRPr="008F6317">
              <w:rPr>
                <w:rFonts w:eastAsia="SimSun" w:cs="Times New Roman"/>
                <w:sz w:val="28"/>
                <w:szCs w:val="28"/>
              </w:rPr>
              <w:t xml:space="preserve"> correct students' writing </w:t>
            </w:r>
          </w:p>
          <w:p w14:paraId="59712E6D" w14:textId="77777777" w:rsidR="00196362" w:rsidRPr="008F6317" w:rsidRDefault="00196362" w:rsidP="00D461FE">
            <w:pPr>
              <w:numPr>
                <w:ilvl w:val="1"/>
                <w:numId w:val="22"/>
              </w:numPr>
              <w:spacing w:after="0" w:line="312" w:lineRule="auto"/>
              <w:ind w:left="274" w:hanging="142"/>
              <w:contextualSpacing/>
              <w:rPr>
                <w:rFonts w:eastAsia="SimSun" w:cs="Times New Roman"/>
                <w:sz w:val="28"/>
                <w:szCs w:val="28"/>
              </w:rPr>
            </w:pPr>
            <w:r w:rsidRPr="008F6317">
              <w:rPr>
                <w:rFonts w:eastAsia="SimSun" w:cs="Times New Roman"/>
                <w:b/>
                <w:sz w:val="28"/>
                <w:szCs w:val="28"/>
              </w:rPr>
              <w:t>Do test 5</w:t>
            </w:r>
          </w:p>
        </w:tc>
        <w:tc>
          <w:tcPr>
            <w:tcW w:w="709" w:type="dxa"/>
            <w:shd w:val="clear" w:color="auto" w:fill="FFFFFF"/>
          </w:tcPr>
          <w:p w14:paraId="660EDEEA"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lastRenderedPageBreak/>
              <w:t>5</w:t>
            </w:r>
          </w:p>
          <w:p w14:paraId="638AB69C" w14:textId="77777777" w:rsidR="00196362" w:rsidRPr="008F6317" w:rsidRDefault="00196362" w:rsidP="00D461FE">
            <w:pPr>
              <w:spacing w:after="0" w:line="312" w:lineRule="auto"/>
              <w:jc w:val="center"/>
              <w:rPr>
                <w:rFonts w:eastAsia="SimSun" w:cs="Times New Roman"/>
                <w:sz w:val="28"/>
                <w:szCs w:val="28"/>
              </w:rPr>
            </w:pPr>
          </w:p>
          <w:p w14:paraId="5B8C6553" w14:textId="77777777" w:rsidR="00196362" w:rsidRPr="008F6317" w:rsidRDefault="00196362" w:rsidP="00D461FE">
            <w:pPr>
              <w:spacing w:after="0" w:line="312" w:lineRule="auto"/>
              <w:jc w:val="center"/>
              <w:rPr>
                <w:rFonts w:eastAsia="SimSun" w:cs="Times New Roman"/>
                <w:sz w:val="28"/>
                <w:szCs w:val="28"/>
              </w:rPr>
            </w:pPr>
          </w:p>
          <w:p w14:paraId="3417F526" w14:textId="77777777" w:rsidR="00196362" w:rsidRPr="008F6317" w:rsidRDefault="00196362" w:rsidP="00D461FE">
            <w:pPr>
              <w:spacing w:after="0" w:line="312" w:lineRule="auto"/>
              <w:jc w:val="center"/>
              <w:rPr>
                <w:rFonts w:eastAsia="SimSun" w:cs="Times New Roman"/>
                <w:sz w:val="28"/>
                <w:szCs w:val="28"/>
              </w:rPr>
            </w:pPr>
          </w:p>
          <w:p w14:paraId="16247E09" w14:textId="77777777" w:rsidR="00196362" w:rsidRPr="008F6317" w:rsidRDefault="00196362" w:rsidP="00D461FE">
            <w:pPr>
              <w:spacing w:after="0" w:line="312" w:lineRule="auto"/>
              <w:jc w:val="center"/>
              <w:rPr>
                <w:rFonts w:eastAsia="SimSun" w:cs="Times New Roman"/>
                <w:sz w:val="28"/>
                <w:szCs w:val="28"/>
              </w:rPr>
            </w:pPr>
          </w:p>
          <w:p w14:paraId="1103E0D6" w14:textId="77777777" w:rsidR="00196362" w:rsidRPr="008F6317" w:rsidRDefault="00196362" w:rsidP="00D461FE">
            <w:pPr>
              <w:spacing w:after="0" w:line="312" w:lineRule="auto"/>
              <w:jc w:val="center"/>
              <w:rPr>
                <w:rFonts w:eastAsia="SimSun" w:cs="Times New Roman"/>
                <w:sz w:val="28"/>
                <w:szCs w:val="28"/>
              </w:rPr>
            </w:pPr>
          </w:p>
          <w:p w14:paraId="5CD522BE" w14:textId="77777777" w:rsidR="00196362" w:rsidRPr="008F6317" w:rsidRDefault="00196362" w:rsidP="00D461FE">
            <w:pPr>
              <w:spacing w:after="0" w:line="312" w:lineRule="auto"/>
              <w:jc w:val="center"/>
              <w:rPr>
                <w:rFonts w:eastAsia="SimSun" w:cs="Times New Roman"/>
                <w:sz w:val="28"/>
                <w:szCs w:val="28"/>
              </w:rPr>
            </w:pPr>
          </w:p>
          <w:p w14:paraId="77A2CB48" w14:textId="77777777" w:rsidR="00196362" w:rsidRPr="008F6317" w:rsidRDefault="00196362" w:rsidP="00D461FE">
            <w:pPr>
              <w:spacing w:after="0" w:line="312" w:lineRule="auto"/>
              <w:jc w:val="center"/>
              <w:rPr>
                <w:rFonts w:eastAsia="SimSun" w:cs="Times New Roman"/>
                <w:sz w:val="28"/>
                <w:szCs w:val="28"/>
              </w:rPr>
            </w:pPr>
          </w:p>
          <w:p w14:paraId="3B5D7774" w14:textId="77777777" w:rsidR="00196362" w:rsidRPr="008F6317" w:rsidRDefault="00196362" w:rsidP="00D461FE">
            <w:pPr>
              <w:spacing w:after="0" w:line="312" w:lineRule="auto"/>
              <w:jc w:val="center"/>
              <w:rPr>
                <w:rFonts w:eastAsia="SimSun" w:cs="Times New Roman"/>
                <w:sz w:val="28"/>
                <w:szCs w:val="28"/>
              </w:rPr>
            </w:pPr>
          </w:p>
          <w:p w14:paraId="0BBC5F02" w14:textId="77777777" w:rsidR="00196362" w:rsidRPr="008F6317" w:rsidRDefault="00196362" w:rsidP="00D461FE">
            <w:pPr>
              <w:spacing w:after="0" w:line="312" w:lineRule="auto"/>
              <w:jc w:val="center"/>
              <w:rPr>
                <w:rFonts w:eastAsia="SimSun" w:cs="Times New Roman"/>
                <w:sz w:val="28"/>
                <w:szCs w:val="28"/>
              </w:rPr>
            </w:pPr>
          </w:p>
          <w:p w14:paraId="5495763D" w14:textId="77777777" w:rsidR="00196362" w:rsidRPr="008F6317" w:rsidRDefault="00196362" w:rsidP="00D461FE">
            <w:pPr>
              <w:spacing w:after="0" w:line="312" w:lineRule="auto"/>
              <w:jc w:val="center"/>
              <w:rPr>
                <w:rFonts w:eastAsia="SimSun" w:cs="Times New Roman"/>
                <w:sz w:val="28"/>
                <w:szCs w:val="28"/>
              </w:rPr>
            </w:pPr>
          </w:p>
          <w:p w14:paraId="04E5E9F1" w14:textId="77777777" w:rsidR="00196362" w:rsidRPr="008F6317" w:rsidRDefault="00196362" w:rsidP="00D461FE">
            <w:pPr>
              <w:spacing w:after="0" w:line="312" w:lineRule="auto"/>
              <w:jc w:val="center"/>
              <w:rPr>
                <w:rFonts w:eastAsia="SimSun" w:cs="Times New Roman"/>
                <w:sz w:val="28"/>
                <w:szCs w:val="28"/>
              </w:rPr>
            </w:pPr>
          </w:p>
          <w:p w14:paraId="034C659F" w14:textId="77777777" w:rsidR="00196362" w:rsidRPr="008F6317" w:rsidRDefault="00196362" w:rsidP="00D461FE">
            <w:pPr>
              <w:spacing w:after="0" w:line="312" w:lineRule="auto"/>
              <w:rPr>
                <w:rFonts w:eastAsia="SimSun" w:cs="Times New Roman"/>
                <w:sz w:val="28"/>
                <w:szCs w:val="28"/>
              </w:rPr>
            </w:pPr>
          </w:p>
          <w:p w14:paraId="24E3388A"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5</w:t>
            </w:r>
          </w:p>
          <w:p w14:paraId="3BFCCD51" w14:textId="77777777" w:rsidR="00196362" w:rsidRPr="008F6317" w:rsidRDefault="00196362" w:rsidP="00D461FE">
            <w:pPr>
              <w:spacing w:after="0" w:line="312" w:lineRule="auto"/>
              <w:jc w:val="center"/>
              <w:rPr>
                <w:rFonts w:eastAsia="SimSun" w:cs="Times New Roman"/>
                <w:sz w:val="28"/>
                <w:szCs w:val="28"/>
              </w:rPr>
            </w:pPr>
          </w:p>
          <w:p w14:paraId="6C5D7C55" w14:textId="77777777" w:rsidR="00196362" w:rsidRPr="008F6317" w:rsidRDefault="00196362" w:rsidP="00D461FE">
            <w:pPr>
              <w:spacing w:after="0" w:line="312" w:lineRule="auto"/>
              <w:jc w:val="center"/>
              <w:rPr>
                <w:rFonts w:eastAsia="SimSun" w:cs="Times New Roman"/>
                <w:sz w:val="28"/>
                <w:szCs w:val="28"/>
              </w:rPr>
            </w:pPr>
          </w:p>
          <w:p w14:paraId="5977B5E6" w14:textId="77777777" w:rsidR="00196362" w:rsidRPr="008F6317" w:rsidRDefault="00196362" w:rsidP="00D461FE">
            <w:pPr>
              <w:spacing w:after="0" w:line="312" w:lineRule="auto"/>
              <w:jc w:val="center"/>
              <w:rPr>
                <w:rFonts w:eastAsia="SimSun" w:cs="Times New Roman"/>
                <w:sz w:val="28"/>
                <w:szCs w:val="28"/>
              </w:rPr>
            </w:pPr>
          </w:p>
          <w:p w14:paraId="608A1D7B" w14:textId="77777777" w:rsidR="00196362" w:rsidRPr="008F6317" w:rsidRDefault="00196362" w:rsidP="00D461FE">
            <w:pPr>
              <w:spacing w:after="0" w:line="312" w:lineRule="auto"/>
              <w:jc w:val="center"/>
              <w:rPr>
                <w:rFonts w:eastAsia="SimSun" w:cs="Times New Roman"/>
                <w:sz w:val="28"/>
                <w:szCs w:val="28"/>
              </w:rPr>
            </w:pPr>
          </w:p>
          <w:p w14:paraId="2D99EB39" w14:textId="77777777" w:rsidR="00196362" w:rsidRPr="008F6317" w:rsidRDefault="00196362" w:rsidP="00D461FE">
            <w:pPr>
              <w:spacing w:after="0" w:line="312" w:lineRule="auto"/>
              <w:jc w:val="center"/>
              <w:rPr>
                <w:rFonts w:eastAsia="SimSun" w:cs="Times New Roman"/>
                <w:sz w:val="28"/>
                <w:szCs w:val="28"/>
              </w:rPr>
            </w:pPr>
          </w:p>
          <w:p w14:paraId="04E1C6FF" w14:textId="77777777" w:rsidR="00196362" w:rsidRPr="008F6317" w:rsidRDefault="00196362" w:rsidP="00D461FE">
            <w:pPr>
              <w:spacing w:after="0" w:line="312" w:lineRule="auto"/>
              <w:rPr>
                <w:rFonts w:eastAsia="SimSun" w:cs="Times New Roman"/>
                <w:sz w:val="28"/>
                <w:szCs w:val="28"/>
              </w:rPr>
            </w:pPr>
          </w:p>
        </w:tc>
        <w:tc>
          <w:tcPr>
            <w:tcW w:w="850" w:type="dxa"/>
            <w:shd w:val="clear" w:color="auto" w:fill="FFFFFF"/>
          </w:tcPr>
          <w:p w14:paraId="649BDD95"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lastRenderedPageBreak/>
              <w:t>3</w:t>
            </w:r>
          </w:p>
          <w:p w14:paraId="4A9078C4" w14:textId="77777777" w:rsidR="00196362" w:rsidRPr="008F6317" w:rsidRDefault="00196362" w:rsidP="00D461FE">
            <w:pPr>
              <w:spacing w:after="0" w:line="312" w:lineRule="auto"/>
              <w:jc w:val="center"/>
              <w:rPr>
                <w:rFonts w:eastAsia="SimSun" w:cs="Times New Roman"/>
                <w:sz w:val="28"/>
                <w:szCs w:val="28"/>
              </w:rPr>
            </w:pPr>
          </w:p>
          <w:p w14:paraId="2375D6AA"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7AB8FAF7" w14:textId="77777777" w:rsidR="00196362" w:rsidRPr="008F6317" w:rsidRDefault="00196362" w:rsidP="00D461FE">
            <w:pPr>
              <w:spacing w:after="0" w:line="312" w:lineRule="auto"/>
              <w:jc w:val="center"/>
              <w:rPr>
                <w:rFonts w:eastAsia="SimSun" w:cs="Times New Roman"/>
                <w:sz w:val="28"/>
                <w:szCs w:val="28"/>
              </w:rPr>
            </w:pPr>
          </w:p>
          <w:p w14:paraId="2580D350"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5A376805" w14:textId="77777777" w:rsidR="00196362" w:rsidRPr="008F6317" w:rsidRDefault="00196362" w:rsidP="00D461FE">
            <w:pPr>
              <w:spacing w:after="0" w:line="312" w:lineRule="auto"/>
              <w:jc w:val="center"/>
              <w:rPr>
                <w:rFonts w:eastAsia="SimSun" w:cs="Times New Roman"/>
                <w:sz w:val="28"/>
                <w:szCs w:val="28"/>
              </w:rPr>
            </w:pPr>
          </w:p>
          <w:p w14:paraId="1A9E7E5B" w14:textId="77777777" w:rsidR="00196362" w:rsidRPr="008F6317" w:rsidRDefault="00196362" w:rsidP="00D461FE">
            <w:pPr>
              <w:spacing w:after="0" w:line="312" w:lineRule="auto"/>
              <w:jc w:val="center"/>
              <w:rPr>
                <w:rFonts w:eastAsia="SimSun" w:cs="Times New Roman"/>
                <w:sz w:val="28"/>
                <w:szCs w:val="28"/>
              </w:rPr>
            </w:pPr>
          </w:p>
          <w:p w14:paraId="4D622A2C" w14:textId="77777777" w:rsidR="00196362" w:rsidRPr="008F6317" w:rsidRDefault="00196362" w:rsidP="00D461FE">
            <w:pPr>
              <w:spacing w:after="0" w:line="312" w:lineRule="auto"/>
              <w:jc w:val="center"/>
              <w:rPr>
                <w:rFonts w:eastAsia="SimSun" w:cs="Times New Roman"/>
                <w:sz w:val="28"/>
                <w:szCs w:val="28"/>
              </w:rPr>
            </w:pPr>
          </w:p>
          <w:p w14:paraId="49F8ADE7" w14:textId="77777777" w:rsidR="00196362" w:rsidRPr="008F6317" w:rsidRDefault="00196362" w:rsidP="00D461FE">
            <w:pPr>
              <w:spacing w:after="0" w:line="312" w:lineRule="auto"/>
              <w:jc w:val="center"/>
              <w:rPr>
                <w:rFonts w:eastAsia="SimSun" w:cs="Times New Roman"/>
                <w:sz w:val="28"/>
                <w:szCs w:val="28"/>
              </w:rPr>
            </w:pPr>
          </w:p>
          <w:p w14:paraId="6434618A"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488ED72E" w14:textId="77777777" w:rsidR="00196362" w:rsidRPr="008F6317" w:rsidRDefault="00196362" w:rsidP="00D461FE">
            <w:pPr>
              <w:spacing w:after="0" w:line="312" w:lineRule="auto"/>
              <w:jc w:val="center"/>
              <w:rPr>
                <w:rFonts w:eastAsia="SimSun" w:cs="Times New Roman"/>
                <w:sz w:val="28"/>
                <w:szCs w:val="28"/>
              </w:rPr>
            </w:pPr>
          </w:p>
          <w:p w14:paraId="2AE1D6B4" w14:textId="77777777" w:rsidR="00196362" w:rsidRPr="008F6317" w:rsidRDefault="00196362" w:rsidP="00D461FE">
            <w:pPr>
              <w:spacing w:after="0" w:line="312" w:lineRule="auto"/>
              <w:jc w:val="center"/>
              <w:rPr>
                <w:rFonts w:eastAsia="SimSun" w:cs="Times New Roman"/>
                <w:sz w:val="28"/>
                <w:szCs w:val="28"/>
              </w:rPr>
            </w:pPr>
          </w:p>
          <w:p w14:paraId="34F68CCF" w14:textId="77777777" w:rsidR="00196362" w:rsidRPr="008F6317" w:rsidRDefault="00196362" w:rsidP="00D461FE">
            <w:pPr>
              <w:spacing w:after="0" w:line="312" w:lineRule="auto"/>
              <w:rPr>
                <w:rFonts w:eastAsia="SimSun" w:cs="Times New Roman"/>
                <w:sz w:val="28"/>
                <w:szCs w:val="28"/>
              </w:rPr>
            </w:pPr>
          </w:p>
          <w:p w14:paraId="7184BDBC"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2</w:t>
            </w:r>
          </w:p>
          <w:p w14:paraId="0C6FBBA7" w14:textId="77777777" w:rsidR="00196362" w:rsidRPr="008F6317" w:rsidRDefault="00196362" w:rsidP="00D461FE">
            <w:pPr>
              <w:spacing w:after="0" w:line="312" w:lineRule="auto"/>
              <w:jc w:val="center"/>
              <w:rPr>
                <w:rFonts w:eastAsia="SimSun" w:cs="Times New Roman"/>
                <w:sz w:val="28"/>
                <w:szCs w:val="28"/>
              </w:rPr>
            </w:pPr>
          </w:p>
          <w:p w14:paraId="357EADF1"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57E3B9D6"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565D24ED" w14:textId="77777777" w:rsidR="00196362" w:rsidRPr="008F6317" w:rsidRDefault="00196362" w:rsidP="00D461FE">
            <w:pPr>
              <w:spacing w:after="0" w:line="312" w:lineRule="auto"/>
              <w:jc w:val="center"/>
              <w:rPr>
                <w:rFonts w:eastAsia="SimSun" w:cs="Times New Roman"/>
                <w:sz w:val="28"/>
                <w:szCs w:val="28"/>
              </w:rPr>
            </w:pPr>
          </w:p>
          <w:p w14:paraId="4E5E7E4D" w14:textId="77777777" w:rsidR="00196362" w:rsidRPr="008F6317" w:rsidRDefault="00196362" w:rsidP="00D461FE">
            <w:pPr>
              <w:spacing w:after="0" w:line="312" w:lineRule="auto"/>
              <w:jc w:val="center"/>
              <w:rPr>
                <w:rFonts w:eastAsia="SimSun" w:cs="Times New Roman"/>
                <w:sz w:val="28"/>
                <w:szCs w:val="28"/>
              </w:rPr>
            </w:pPr>
          </w:p>
          <w:p w14:paraId="1A202086" w14:textId="77777777" w:rsidR="00196362" w:rsidRPr="008F6317" w:rsidRDefault="00196362" w:rsidP="00D461FE">
            <w:pPr>
              <w:spacing w:after="0" w:line="312" w:lineRule="auto"/>
              <w:rPr>
                <w:rFonts w:eastAsia="SimSun" w:cs="Times New Roman"/>
                <w:sz w:val="28"/>
                <w:szCs w:val="28"/>
              </w:rPr>
            </w:pPr>
          </w:p>
        </w:tc>
        <w:tc>
          <w:tcPr>
            <w:tcW w:w="1496" w:type="dxa"/>
            <w:shd w:val="clear" w:color="auto" w:fill="FFFFFF"/>
          </w:tcPr>
          <w:p w14:paraId="5D8C7245"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lastRenderedPageBreak/>
              <w:t>2</w:t>
            </w:r>
          </w:p>
          <w:p w14:paraId="7008A6BE" w14:textId="77777777" w:rsidR="00196362" w:rsidRPr="008F6317" w:rsidRDefault="00196362" w:rsidP="00D461FE">
            <w:pPr>
              <w:spacing w:after="0" w:line="312" w:lineRule="auto"/>
              <w:jc w:val="center"/>
              <w:rPr>
                <w:rFonts w:eastAsia="SimSun" w:cs="Times New Roman"/>
                <w:sz w:val="28"/>
                <w:szCs w:val="28"/>
              </w:rPr>
            </w:pPr>
          </w:p>
          <w:p w14:paraId="16F1B386" w14:textId="77777777" w:rsidR="00196362" w:rsidRPr="008F6317" w:rsidRDefault="00196362" w:rsidP="00D461FE">
            <w:pPr>
              <w:spacing w:after="0" w:line="312" w:lineRule="auto"/>
              <w:jc w:val="center"/>
              <w:rPr>
                <w:rFonts w:eastAsia="SimSun" w:cs="Times New Roman"/>
                <w:sz w:val="28"/>
                <w:szCs w:val="28"/>
              </w:rPr>
            </w:pPr>
          </w:p>
          <w:p w14:paraId="5180CFC1" w14:textId="77777777" w:rsidR="00196362" w:rsidRPr="008F6317" w:rsidRDefault="00196362" w:rsidP="00D461FE">
            <w:pPr>
              <w:spacing w:after="0" w:line="312" w:lineRule="auto"/>
              <w:jc w:val="center"/>
              <w:rPr>
                <w:rFonts w:eastAsia="SimSun" w:cs="Times New Roman"/>
                <w:sz w:val="28"/>
                <w:szCs w:val="28"/>
              </w:rPr>
            </w:pPr>
          </w:p>
          <w:p w14:paraId="55AF022B" w14:textId="77777777" w:rsidR="00196362" w:rsidRPr="008F6317" w:rsidRDefault="00196362" w:rsidP="00D461FE">
            <w:pPr>
              <w:spacing w:after="0" w:line="312" w:lineRule="auto"/>
              <w:jc w:val="center"/>
              <w:rPr>
                <w:rFonts w:eastAsia="SimSun" w:cs="Times New Roman"/>
                <w:sz w:val="28"/>
                <w:szCs w:val="28"/>
              </w:rPr>
            </w:pPr>
          </w:p>
          <w:p w14:paraId="35F30A68"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47E30901" w14:textId="77777777" w:rsidR="00196362" w:rsidRPr="008F6317" w:rsidRDefault="00196362" w:rsidP="00D461FE">
            <w:pPr>
              <w:spacing w:after="0" w:line="312" w:lineRule="auto"/>
              <w:jc w:val="center"/>
              <w:rPr>
                <w:rFonts w:eastAsia="SimSun" w:cs="Times New Roman"/>
                <w:sz w:val="28"/>
                <w:szCs w:val="28"/>
              </w:rPr>
            </w:pPr>
          </w:p>
          <w:p w14:paraId="6BDD414E"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221F344A" w14:textId="77777777" w:rsidR="00196362" w:rsidRPr="008F6317" w:rsidRDefault="00196362" w:rsidP="00D461FE">
            <w:pPr>
              <w:spacing w:after="0" w:line="312" w:lineRule="auto"/>
              <w:jc w:val="center"/>
              <w:rPr>
                <w:rFonts w:eastAsia="SimSun" w:cs="Times New Roman"/>
                <w:sz w:val="28"/>
                <w:szCs w:val="28"/>
              </w:rPr>
            </w:pPr>
          </w:p>
          <w:p w14:paraId="2225C48A" w14:textId="77777777" w:rsidR="00196362" w:rsidRPr="008F6317" w:rsidRDefault="00196362" w:rsidP="00D461FE">
            <w:pPr>
              <w:spacing w:after="0" w:line="312" w:lineRule="auto"/>
              <w:jc w:val="center"/>
              <w:rPr>
                <w:rFonts w:eastAsia="SimSun" w:cs="Times New Roman"/>
                <w:sz w:val="28"/>
                <w:szCs w:val="28"/>
              </w:rPr>
            </w:pPr>
          </w:p>
          <w:p w14:paraId="1DF1AAD1" w14:textId="77777777" w:rsidR="00196362" w:rsidRPr="008F6317" w:rsidRDefault="00196362" w:rsidP="00D461FE">
            <w:pPr>
              <w:spacing w:after="0" w:line="312" w:lineRule="auto"/>
              <w:jc w:val="center"/>
              <w:rPr>
                <w:rFonts w:eastAsia="SimSun" w:cs="Times New Roman"/>
                <w:sz w:val="28"/>
                <w:szCs w:val="28"/>
              </w:rPr>
            </w:pPr>
          </w:p>
          <w:p w14:paraId="5B32CEBE" w14:textId="77777777" w:rsidR="00196362" w:rsidRPr="008F6317" w:rsidRDefault="00196362" w:rsidP="00D461FE">
            <w:pPr>
              <w:spacing w:after="0" w:line="312" w:lineRule="auto"/>
              <w:jc w:val="center"/>
              <w:rPr>
                <w:rFonts w:eastAsia="SimSun" w:cs="Times New Roman"/>
                <w:sz w:val="28"/>
                <w:szCs w:val="28"/>
              </w:rPr>
            </w:pPr>
          </w:p>
          <w:p w14:paraId="47323F6A" w14:textId="77777777" w:rsidR="00196362" w:rsidRPr="008F6317" w:rsidRDefault="00196362" w:rsidP="00D461FE">
            <w:pPr>
              <w:spacing w:after="0" w:line="312" w:lineRule="auto"/>
              <w:rPr>
                <w:rFonts w:eastAsia="SimSun" w:cs="Times New Roman"/>
                <w:sz w:val="28"/>
                <w:szCs w:val="28"/>
              </w:rPr>
            </w:pPr>
          </w:p>
          <w:p w14:paraId="6DB7B107"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2</w:t>
            </w:r>
          </w:p>
          <w:p w14:paraId="3B0F4C7C" w14:textId="77777777" w:rsidR="00196362" w:rsidRPr="008F6317" w:rsidRDefault="00196362" w:rsidP="00D461FE">
            <w:pPr>
              <w:spacing w:after="0" w:line="312" w:lineRule="auto"/>
              <w:jc w:val="center"/>
              <w:rPr>
                <w:rFonts w:eastAsia="SimSun" w:cs="Times New Roman"/>
                <w:sz w:val="28"/>
                <w:szCs w:val="28"/>
              </w:rPr>
            </w:pPr>
          </w:p>
          <w:p w14:paraId="54F5FD19" w14:textId="77777777" w:rsidR="00196362" w:rsidRPr="008F6317" w:rsidRDefault="00196362" w:rsidP="00D461FE">
            <w:pPr>
              <w:spacing w:after="0" w:line="312" w:lineRule="auto"/>
              <w:jc w:val="center"/>
              <w:rPr>
                <w:rFonts w:eastAsia="SimSun" w:cs="Times New Roman"/>
                <w:sz w:val="28"/>
                <w:szCs w:val="28"/>
              </w:rPr>
            </w:pPr>
          </w:p>
          <w:p w14:paraId="7BFB8FEE" w14:textId="77777777" w:rsidR="00196362" w:rsidRPr="008F6317" w:rsidRDefault="00196362" w:rsidP="00D461FE">
            <w:pPr>
              <w:spacing w:after="0" w:line="312" w:lineRule="auto"/>
              <w:jc w:val="center"/>
              <w:rPr>
                <w:rFonts w:eastAsia="SimSun" w:cs="Times New Roman"/>
                <w:sz w:val="28"/>
                <w:szCs w:val="28"/>
              </w:rPr>
            </w:pPr>
          </w:p>
          <w:p w14:paraId="7CCD9438"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75BC24CC" w14:textId="77777777" w:rsidR="00196362" w:rsidRPr="008F6317" w:rsidRDefault="00196362" w:rsidP="00D461FE">
            <w:pPr>
              <w:spacing w:after="0" w:line="312" w:lineRule="auto"/>
              <w:jc w:val="center"/>
              <w:rPr>
                <w:rFonts w:eastAsia="SimSun" w:cs="Times New Roman"/>
                <w:sz w:val="28"/>
                <w:szCs w:val="28"/>
              </w:rPr>
            </w:pPr>
          </w:p>
          <w:p w14:paraId="4DDC9B12"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tc>
        <w:tc>
          <w:tcPr>
            <w:tcW w:w="850" w:type="dxa"/>
            <w:shd w:val="clear" w:color="auto" w:fill="FFFFFF"/>
          </w:tcPr>
          <w:p w14:paraId="2335F036" w14:textId="77777777" w:rsidR="00196362" w:rsidRPr="008F6317" w:rsidRDefault="00196362" w:rsidP="00D461FE">
            <w:pPr>
              <w:spacing w:after="0" w:line="312" w:lineRule="auto"/>
              <w:jc w:val="center"/>
              <w:rPr>
                <w:rFonts w:eastAsia="SimSun" w:cs="Times New Roman"/>
                <w:sz w:val="28"/>
                <w:szCs w:val="28"/>
              </w:rPr>
            </w:pPr>
          </w:p>
          <w:p w14:paraId="674D05F5" w14:textId="77777777" w:rsidR="00196362" w:rsidRPr="008F6317" w:rsidRDefault="00196362" w:rsidP="00D461FE">
            <w:pPr>
              <w:spacing w:after="0" w:line="312" w:lineRule="auto"/>
              <w:jc w:val="center"/>
              <w:rPr>
                <w:rFonts w:eastAsia="SimSun" w:cs="Times New Roman"/>
                <w:sz w:val="28"/>
                <w:szCs w:val="28"/>
              </w:rPr>
            </w:pPr>
          </w:p>
          <w:p w14:paraId="10EA66A4" w14:textId="77777777" w:rsidR="00196362" w:rsidRPr="008F6317" w:rsidRDefault="00196362" w:rsidP="00D461FE">
            <w:pPr>
              <w:spacing w:after="0" w:line="312" w:lineRule="auto"/>
              <w:jc w:val="center"/>
              <w:rPr>
                <w:rFonts w:eastAsia="SimSun" w:cs="Times New Roman"/>
                <w:sz w:val="28"/>
                <w:szCs w:val="28"/>
              </w:rPr>
            </w:pPr>
          </w:p>
          <w:p w14:paraId="0B7064DE" w14:textId="77777777" w:rsidR="00196362" w:rsidRPr="008F6317" w:rsidRDefault="00196362" w:rsidP="00D461FE">
            <w:pPr>
              <w:spacing w:after="0" w:line="312" w:lineRule="auto"/>
              <w:jc w:val="center"/>
              <w:rPr>
                <w:rFonts w:eastAsia="SimSun" w:cs="Times New Roman"/>
                <w:sz w:val="28"/>
                <w:szCs w:val="28"/>
              </w:rPr>
            </w:pPr>
          </w:p>
          <w:p w14:paraId="71DA5078" w14:textId="77777777" w:rsidR="00196362" w:rsidRPr="008F6317" w:rsidRDefault="00196362" w:rsidP="00D461FE">
            <w:pPr>
              <w:spacing w:after="0" w:line="312" w:lineRule="auto"/>
              <w:jc w:val="center"/>
              <w:rPr>
                <w:rFonts w:eastAsia="SimSun" w:cs="Times New Roman"/>
                <w:sz w:val="28"/>
                <w:szCs w:val="28"/>
              </w:rPr>
            </w:pPr>
          </w:p>
          <w:p w14:paraId="5F4DF1CB" w14:textId="77777777" w:rsidR="00196362" w:rsidRPr="008F6317" w:rsidRDefault="00196362" w:rsidP="00D461FE">
            <w:pPr>
              <w:spacing w:after="0" w:line="312" w:lineRule="auto"/>
              <w:jc w:val="center"/>
              <w:rPr>
                <w:rFonts w:eastAsia="SimSun" w:cs="Times New Roman"/>
                <w:sz w:val="28"/>
                <w:szCs w:val="28"/>
              </w:rPr>
            </w:pPr>
          </w:p>
          <w:p w14:paraId="4C41EFA8" w14:textId="77777777" w:rsidR="00196362" w:rsidRPr="008F6317" w:rsidRDefault="00196362" w:rsidP="00D461FE">
            <w:pPr>
              <w:spacing w:after="0" w:line="312" w:lineRule="auto"/>
              <w:jc w:val="center"/>
              <w:rPr>
                <w:rFonts w:eastAsia="SimSun" w:cs="Times New Roman"/>
                <w:sz w:val="28"/>
                <w:szCs w:val="28"/>
              </w:rPr>
            </w:pPr>
          </w:p>
          <w:p w14:paraId="1893E3FD" w14:textId="77777777" w:rsidR="00196362" w:rsidRPr="008F6317" w:rsidRDefault="00196362" w:rsidP="00D461FE">
            <w:pPr>
              <w:spacing w:after="0" w:line="312" w:lineRule="auto"/>
              <w:jc w:val="center"/>
              <w:rPr>
                <w:rFonts w:eastAsia="SimSun" w:cs="Times New Roman"/>
                <w:sz w:val="28"/>
                <w:szCs w:val="28"/>
              </w:rPr>
            </w:pPr>
          </w:p>
          <w:p w14:paraId="7C9E2039" w14:textId="77777777" w:rsidR="00196362" w:rsidRPr="008F6317" w:rsidRDefault="00196362" w:rsidP="00D461FE">
            <w:pPr>
              <w:spacing w:after="0" w:line="312" w:lineRule="auto"/>
              <w:jc w:val="center"/>
              <w:rPr>
                <w:rFonts w:eastAsia="SimSun" w:cs="Times New Roman"/>
                <w:sz w:val="28"/>
                <w:szCs w:val="28"/>
              </w:rPr>
            </w:pPr>
          </w:p>
          <w:p w14:paraId="59471734" w14:textId="77777777" w:rsidR="00196362" w:rsidRPr="008F6317" w:rsidRDefault="00196362" w:rsidP="00D461FE">
            <w:pPr>
              <w:spacing w:after="0" w:line="312" w:lineRule="auto"/>
              <w:jc w:val="center"/>
              <w:rPr>
                <w:rFonts w:eastAsia="SimSun" w:cs="Times New Roman"/>
                <w:sz w:val="28"/>
                <w:szCs w:val="28"/>
              </w:rPr>
            </w:pPr>
          </w:p>
          <w:p w14:paraId="17520055" w14:textId="77777777" w:rsidR="00196362" w:rsidRPr="008F6317" w:rsidRDefault="00196362" w:rsidP="00D461FE">
            <w:pPr>
              <w:spacing w:after="0" w:line="312" w:lineRule="auto"/>
              <w:jc w:val="center"/>
              <w:rPr>
                <w:rFonts w:eastAsia="SimSun" w:cs="Times New Roman"/>
                <w:sz w:val="28"/>
                <w:szCs w:val="28"/>
              </w:rPr>
            </w:pPr>
          </w:p>
          <w:p w14:paraId="3FE37992" w14:textId="77777777" w:rsidR="00196362" w:rsidRPr="008F6317" w:rsidRDefault="00196362" w:rsidP="00D461FE">
            <w:pPr>
              <w:spacing w:after="0" w:line="312" w:lineRule="auto"/>
              <w:jc w:val="center"/>
              <w:rPr>
                <w:rFonts w:eastAsia="SimSun" w:cs="Times New Roman"/>
                <w:sz w:val="28"/>
                <w:szCs w:val="28"/>
              </w:rPr>
            </w:pPr>
          </w:p>
          <w:p w14:paraId="14BBB4D4" w14:textId="77777777" w:rsidR="00196362" w:rsidRPr="008F6317" w:rsidRDefault="00196362" w:rsidP="00D461FE">
            <w:pPr>
              <w:spacing w:after="0" w:line="312" w:lineRule="auto"/>
              <w:rPr>
                <w:rFonts w:eastAsia="SimSun" w:cs="Times New Roman"/>
                <w:sz w:val="28"/>
                <w:szCs w:val="28"/>
              </w:rPr>
            </w:pPr>
          </w:p>
          <w:p w14:paraId="0014D3E1"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1</w:t>
            </w:r>
          </w:p>
        </w:tc>
      </w:tr>
      <w:tr w:rsidR="00196362" w:rsidRPr="008F6317" w14:paraId="72D0C573" w14:textId="77777777" w:rsidTr="008B63B3">
        <w:trPr>
          <w:trHeight w:val="4870"/>
        </w:trPr>
        <w:tc>
          <w:tcPr>
            <w:tcW w:w="567" w:type="dxa"/>
            <w:shd w:val="clear" w:color="auto" w:fill="FFFFFF"/>
          </w:tcPr>
          <w:p w14:paraId="3B5F2061" w14:textId="77777777" w:rsidR="00196362" w:rsidRPr="008F6317" w:rsidRDefault="00196362" w:rsidP="00D461FE">
            <w:pPr>
              <w:tabs>
                <w:tab w:val="left" w:pos="825"/>
              </w:tabs>
              <w:spacing w:after="0" w:line="312" w:lineRule="auto"/>
              <w:jc w:val="center"/>
              <w:rPr>
                <w:rFonts w:eastAsia="SimSun" w:cs="Times New Roman"/>
                <w:sz w:val="28"/>
                <w:szCs w:val="28"/>
              </w:rPr>
            </w:pPr>
            <w:r w:rsidRPr="008F6317">
              <w:rPr>
                <w:rFonts w:eastAsia="SimSun" w:cs="Times New Roman"/>
                <w:sz w:val="28"/>
                <w:szCs w:val="28"/>
              </w:rPr>
              <w:lastRenderedPageBreak/>
              <w:t>11</w:t>
            </w:r>
          </w:p>
        </w:tc>
        <w:tc>
          <w:tcPr>
            <w:tcW w:w="4820" w:type="dxa"/>
            <w:shd w:val="clear" w:color="auto" w:fill="FFFFFF"/>
          </w:tcPr>
          <w:p w14:paraId="4B6A0061" w14:textId="77777777" w:rsidR="00196362" w:rsidRPr="008F6317" w:rsidRDefault="00196362" w:rsidP="00D461FE">
            <w:pPr>
              <w:spacing w:after="0" w:line="312" w:lineRule="auto"/>
              <w:rPr>
                <w:rFonts w:eastAsia="Times New Roman" w:cs="Times New Roman"/>
                <w:b/>
                <w:sz w:val="28"/>
                <w:szCs w:val="28"/>
              </w:rPr>
            </w:pPr>
            <w:r w:rsidRPr="008F6317">
              <w:rPr>
                <w:rFonts w:eastAsia="Times New Roman" w:cs="Times New Roman"/>
                <w:b/>
                <w:sz w:val="28"/>
                <w:szCs w:val="28"/>
              </w:rPr>
              <w:t xml:space="preserve">  Unit 11: Science and Nature</w:t>
            </w:r>
          </w:p>
          <w:p w14:paraId="3C9D6C98" w14:textId="77777777" w:rsidR="00196362" w:rsidRPr="008F6317" w:rsidRDefault="00196362" w:rsidP="00D461FE">
            <w:pPr>
              <w:spacing w:after="0" w:line="312" w:lineRule="auto"/>
              <w:rPr>
                <w:rFonts w:eastAsia="Times New Roman" w:cs="Times New Roman"/>
                <w:b/>
                <w:sz w:val="28"/>
                <w:szCs w:val="28"/>
              </w:rPr>
            </w:pPr>
            <w:r w:rsidRPr="008F6317">
              <w:rPr>
                <w:rFonts w:eastAsia="Times New Roman" w:cs="Times New Roman"/>
                <w:b/>
                <w:sz w:val="28"/>
                <w:szCs w:val="28"/>
              </w:rPr>
              <w:t xml:space="preserve"> Language knowledge:</w:t>
            </w:r>
          </w:p>
          <w:p w14:paraId="7E5BD782" w14:textId="77777777" w:rsidR="00196362" w:rsidRPr="008F6317" w:rsidRDefault="00196362" w:rsidP="00D461FE">
            <w:pPr>
              <w:numPr>
                <w:ilvl w:val="1"/>
                <w:numId w:val="22"/>
              </w:numPr>
              <w:spacing w:after="0" w:line="312" w:lineRule="auto"/>
              <w:ind w:left="416" w:hanging="284"/>
              <w:contextualSpacing/>
              <w:rPr>
                <w:rFonts w:eastAsia="Times New Roman" w:cs="Times New Roman"/>
                <w:sz w:val="28"/>
                <w:szCs w:val="28"/>
              </w:rPr>
            </w:pPr>
            <w:r w:rsidRPr="008F6317">
              <w:rPr>
                <w:rFonts w:eastAsia="Times New Roman" w:cs="Times New Roman"/>
                <w:sz w:val="28"/>
                <w:szCs w:val="28"/>
              </w:rPr>
              <w:t>Grammar: past perfect, passives</w:t>
            </w:r>
          </w:p>
          <w:p w14:paraId="2467A3B1" w14:textId="77777777" w:rsidR="00196362" w:rsidRPr="008F6317" w:rsidRDefault="00196362" w:rsidP="00D461FE">
            <w:pPr>
              <w:numPr>
                <w:ilvl w:val="1"/>
                <w:numId w:val="22"/>
              </w:numPr>
              <w:spacing w:after="0" w:line="312" w:lineRule="auto"/>
              <w:ind w:left="416" w:hanging="284"/>
              <w:contextualSpacing/>
              <w:rPr>
                <w:rFonts w:eastAsia="Times New Roman" w:cs="Times New Roman"/>
                <w:sz w:val="28"/>
                <w:szCs w:val="28"/>
              </w:rPr>
            </w:pPr>
            <w:r w:rsidRPr="008F6317">
              <w:rPr>
                <w:rFonts w:eastAsia="Times New Roman" w:cs="Times New Roman"/>
                <w:sz w:val="28"/>
                <w:szCs w:val="28"/>
              </w:rPr>
              <w:t>Vocabulary: science and nature in the news, animals</w:t>
            </w:r>
          </w:p>
          <w:p w14:paraId="36FF94BE" w14:textId="77777777" w:rsidR="00196362" w:rsidRPr="008F6317" w:rsidRDefault="00196362" w:rsidP="00D461FE">
            <w:pPr>
              <w:spacing w:after="0" w:line="312" w:lineRule="auto"/>
              <w:ind w:left="132"/>
              <w:rPr>
                <w:rFonts w:eastAsia="Times New Roman" w:cs="Times New Roman"/>
                <w:b/>
                <w:sz w:val="28"/>
                <w:szCs w:val="28"/>
              </w:rPr>
            </w:pPr>
            <w:r w:rsidRPr="008F6317">
              <w:rPr>
                <w:rFonts w:eastAsia="Times New Roman" w:cs="Times New Roman"/>
                <w:b/>
                <w:sz w:val="28"/>
                <w:szCs w:val="28"/>
              </w:rPr>
              <w:t>Listening &amp; Speaking:</w:t>
            </w:r>
          </w:p>
          <w:p w14:paraId="05FA15E4" w14:textId="77777777" w:rsidR="00196362" w:rsidRPr="008F6317" w:rsidRDefault="00196362" w:rsidP="00D461FE">
            <w:pPr>
              <w:numPr>
                <w:ilvl w:val="1"/>
                <w:numId w:val="22"/>
              </w:numPr>
              <w:spacing w:after="0" w:line="312" w:lineRule="auto"/>
              <w:ind w:left="416" w:hanging="284"/>
              <w:contextualSpacing/>
              <w:rPr>
                <w:rFonts w:eastAsia="Times New Roman" w:cs="Times New Roman"/>
                <w:sz w:val="28"/>
                <w:szCs w:val="28"/>
              </w:rPr>
            </w:pPr>
            <w:r w:rsidRPr="008F6317">
              <w:rPr>
                <w:rFonts w:eastAsia="Times New Roman" w:cs="Times New Roman"/>
                <w:sz w:val="28"/>
                <w:szCs w:val="28"/>
              </w:rPr>
              <w:t>Discussing the news</w:t>
            </w:r>
          </w:p>
          <w:p w14:paraId="66268FA3" w14:textId="77777777" w:rsidR="00196362" w:rsidRPr="008F6317" w:rsidRDefault="00196362" w:rsidP="00D461FE">
            <w:pPr>
              <w:numPr>
                <w:ilvl w:val="1"/>
                <w:numId w:val="22"/>
              </w:numPr>
              <w:spacing w:after="0" w:line="312" w:lineRule="auto"/>
              <w:ind w:left="274" w:hanging="142"/>
              <w:contextualSpacing/>
              <w:rPr>
                <w:rFonts w:eastAsia="Times New Roman" w:cs="Times New Roman"/>
                <w:sz w:val="28"/>
                <w:szCs w:val="28"/>
              </w:rPr>
            </w:pPr>
            <w:r w:rsidRPr="008F6317">
              <w:rPr>
                <w:rFonts w:eastAsia="Times New Roman" w:cs="Times New Roman"/>
                <w:sz w:val="28"/>
                <w:szCs w:val="28"/>
              </w:rPr>
              <w:t>Science phone –in</w:t>
            </w:r>
          </w:p>
          <w:p w14:paraId="706148D0" w14:textId="77777777" w:rsidR="00196362" w:rsidRPr="008F6317" w:rsidRDefault="00196362" w:rsidP="00D461FE">
            <w:pPr>
              <w:numPr>
                <w:ilvl w:val="1"/>
                <w:numId w:val="22"/>
              </w:numPr>
              <w:spacing w:after="0" w:line="312" w:lineRule="auto"/>
              <w:ind w:left="274" w:hanging="142"/>
              <w:contextualSpacing/>
              <w:rPr>
                <w:rFonts w:eastAsia="Times New Roman" w:cs="Times New Roman"/>
                <w:sz w:val="28"/>
                <w:szCs w:val="28"/>
              </w:rPr>
            </w:pPr>
            <w:r w:rsidRPr="008F6317">
              <w:rPr>
                <w:rFonts w:eastAsia="Times New Roman" w:cs="Times New Roman"/>
                <w:sz w:val="28"/>
                <w:szCs w:val="28"/>
              </w:rPr>
              <w:t>Talk about the weather</w:t>
            </w:r>
          </w:p>
          <w:p w14:paraId="5F334347" w14:textId="77777777" w:rsidR="00196362" w:rsidRPr="008F6317" w:rsidRDefault="00196362" w:rsidP="00D461FE">
            <w:pPr>
              <w:numPr>
                <w:ilvl w:val="1"/>
                <w:numId w:val="22"/>
              </w:numPr>
              <w:spacing w:after="0" w:line="312" w:lineRule="auto"/>
              <w:ind w:left="274" w:hanging="142"/>
              <w:contextualSpacing/>
              <w:rPr>
                <w:rFonts w:eastAsia="Times New Roman" w:cs="Times New Roman"/>
                <w:sz w:val="28"/>
                <w:szCs w:val="28"/>
              </w:rPr>
            </w:pPr>
            <w:r w:rsidRPr="008F6317">
              <w:rPr>
                <w:rFonts w:eastAsia="Times New Roman" w:cs="Times New Roman"/>
                <w:sz w:val="28"/>
                <w:szCs w:val="28"/>
              </w:rPr>
              <w:t>Discuss news stories</w:t>
            </w:r>
          </w:p>
          <w:p w14:paraId="4CA8F467" w14:textId="77777777" w:rsidR="00196362" w:rsidRPr="008F6317" w:rsidRDefault="00196362" w:rsidP="00D461FE">
            <w:pPr>
              <w:numPr>
                <w:ilvl w:val="1"/>
                <w:numId w:val="22"/>
              </w:numPr>
              <w:spacing w:after="0" w:line="312" w:lineRule="auto"/>
              <w:ind w:left="274" w:hanging="142"/>
              <w:contextualSpacing/>
              <w:rPr>
                <w:rFonts w:eastAsia="Times New Roman" w:cs="Times New Roman"/>
                <w:sz w:val="28"/>
                <w:szCs w:val="28"/>
              </w:rPr>
            </w:pPr>
            <w:r w:rsidRPr="008F6317">
              <w:rPr>
                <w:rFonts w:eastAsia="Times New Roman" w:cs="Times New Roman"/>
                <w:sz w:val="28"/>
                <w:szCs w:val="28"/>
              </w:rPr>
              <w:t>Talk about animals</w:t>
            </w:r>
          </w:p>
          <w:p w14:paraId="08B4E5B1" w14:textId="77777777" w:rsidR="00196362" w:rsidRPr="008F6317" w:rsidRDefault="00196362" w:rsidP="00D461FE">
            <w:pPr>
              <w:numPr>
                <w:ilvl w:val="1"/>
                <w:numId w:val="22"/>
              </w:numPr>
              <w:spacing w:after="0" w:line="312" w:lineRule="auto"/>
              <w:ind w:left="274" w:hanging="142"/>
              <w:contextualSpacing/>
              <w:rPr>
                <w:rFonts w:eastAsia="Times New Roman" w:cs="Times New Roman"/>
                <w:sz w:val="28"/>
                <w:szCs w:val="28"/>
              </w:rPr>
            </w:pPr>
            <w:r w:rsidRPr="008F6317">
              <w:rPr>
                <w:rFonts w:eastAsia="Times New Roman" w:cs="Times New Roman"/>
                <w:sz w:val="28"/>
                <w:szCs w:val="28"/>
              </w:rPr>
              <w:t>Talk about scientists and research</w:t>
            </w:r>
          </w:p>
          <w:p w14:paraId="1EDC7BB6" w14:textId="77777777" w:rsidR="00196362" w:rsidRPr="008F6317" w:rsidRDefault="00196362" w:rsidP="00D461FE">
            <w:pPr>
              <w:spacing w:after="0" w:line="312" w:lineRule="auto"/>
              <w:rPr>
                <w:rFonts w:eastAsia="Times New Roman" w:cs="Times New Roman"/>
                <w:b/>
                <w:sz w:val="28"/>
                <w:szCs w:val="28"/>
              </w:rPr>
            </w:pPr>
            <w:r w:rsidRPr="008F6317">
              <w:rPr>
                <w:rFonts w:eastAsia="Times New Roman" w:cs="Times New Roman"/>
                <w:sz w:val="28"/>
                <w:szCs w:val="28"/>
              </w:rPr>
              <w:t xml:space="preserve">  </w:t>
            </w:r>
            <w:r w:rsidRPr="008F6317">
              <w:rPr>
                <w:rFonts w:eastAsia="Times New Roman" w:cs="Times New Roman"/>
                <w:b/>
                <w:sz w:val="28"/>
                <w:szCs w:val="28"/>
              </w:rPr>
              <w:t>Reading &amp; Writing:</w:t>
            </w:r>
          </w:p>
          <w:p w14:paraId="0B82C8BE" w14:textId="77777777" w:rsidR="00196362" w:rsidRPr="008F6317" w:rsidRDefault="00196362" w:rsidP="00D461FE">
            <w:pPr>
              <w:numPr>
                <w:ilvl w:val="1"/>
                <w:numId w:val="22"/>
              </w:numPr>
              <w:spacing w:after="0" w:line="312" w:lineRule="auto"/>
              <w:ind w:left="416" w:hanging="284"/>
              <w:contextualSpacing/>
              <w:rPr>
                <w:rFonts w:eastAsia="Times New Roman" w:cs="Times New Roman"/>
                <w:sz w:val="28"/>
                <w:szCs w:val="28"/>
              </w:rPr>
            </w:pPr>
            <w:r w:rsidRPr="008F6317">
              <w:rPr>
                <w:rFonts w:eastAsia="Times New Roman" w:cs="Times New Roman"/>
                <w:sz w:val="28"/>
                <w:szCs w:val="28"/>
              </w:rPr>
              <w:t>Man’s best friends</w:t>
            </w:r>
          </w:p>
          <w:p w14:paraId="335BC969" w14:textId="77777777" w:rsidR="00196362" w:rsidRPr="008F6317" w:rsidRDefault="00196362" w:rsidP="00D461FE">
            <w:pPr>
              <w:numPr>
                <w:ilvl w:val="1"/>
                <w:numId w:val="22"/>
              </w:numPr>
              <w:spacing w:after="0" w:line="312" w:lineRule="auto"/>
              <w:ind w:left="416" w:hanging="284"/>
              <w:contextualSpacing/>
              <w:rPr>
                <w:rFonts w:eastAsia="Times New Roman" w:cs="Times New Roman"/>
                <w:sz w:val="28"/>
                <w:szCs w:val="28"/>
              </w:rPr>
            </w:pPr>
            <w:r w:rsidRPr="008F6317">
              <w:rPr>
                <w:rFonts w:eastAsia="Times New Roman" w:cs="Times New Roman"/>
                <w:sz w:val="28"/>
                <w:szCs w:val="28"/>
              </w:rPr>
              <w:t xml:space="preserve">An animal </w:t>
            </w:r>
            <w:proofErr w:type="gramStart"/>
            <w:r w:rsidRPr="008F6317">
              <w:rPr>
                <w:rFonts w:eastAsia="Times New Roman" w:cs="Times New Roman"/>
                <w:sz w:val="28"/>
                <w:szCs w:val="28"/>
              </w:rPr>
              <w:t>experiment</w:t>
            </w:r>
            <w:proofErr w:type="gramEnd"/>
          </w:p>
          <w:p w14:paraId="634A974F" w14:textId="77777777" w:rsidR="00196362" w:rsidRPr="008F6317" w:rsidRDefault="00196362" w:rsidP="00D461FE">
            <w:pPr>
              <w:numPr>
                <w:ilvl w:val="1"/>
                <w:numId w:val="22"/>
              </w:numPr>
              <w:spacing w:after="0" w:line="312" w:lineRule="auto"/>
              <w:ind w:left="416" w:hanging="284"/>
              <w:contextualSpacing/>
              <w:rPr>
                <w:rFonts w:eastAsia="SimSun" w:cs="Times New Roman"/>
                <w:sz w:val="28"/>
                <w:szCs w:val="28"/>
              </w:rPr>
            </w:pPr>
            <w:r w:rsidRPr="008F6317">
              <w:rPr>
                <w:rFonts w:eastAsia="Times New Roman" w:cs="Times New Roman"/>
                <w:sz w:val="28"/>
                <w:szCs w:val="28"/>
              </w:rPr>
              <w:t>Describe your favorite weather (give reason)</w:t>
            </w:r>
          </w:p>
        </w:tc>
        <w:tc>
          <w:tcPr>
            <w:tcW w:w="709" w:type="dxa"/>
            <w:shd w:val="clear" w:color="auto" w:fill="FFFFFF"/>
          </w:tcPr>
          <w:p w14:paraId="3F9BAD8E"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5</w:t>
            </w:r>
          </w:p>
        </w:tc>
        <w:tc>
          <w:tcPr>
            <w:tcW w:w="850" w:type="dxa"/>
            <w:shd w:val="clear" w:color="auto" w:fill="FFFFFF"/>
          </w:tcPr>
          <w:p w14:paraId="525E0417"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3</w:t>
            </w:r>
          </w:p>
          <w:p w14:paraId="7BCFC895"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6D4F0159"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0AF3B20A" w14:textId="77777777" w:rsidR="00196362" w:rsidRPr="008F6317" w:rsidRDefault="00196362" w:rsidP="00D461FE">
            <w:pPr>
              <w:spacing w:after="0" w:line="312" w:lineRule="auto"/>
              <w:jc w:val="center"/>
              <w:rPr>
                <w:rFonts w:eastAsia="SimSun" w:cs="Times New Roman"/>
                <w:sz w:val="28"/>
                <w:szCs w:val="28"/>
              </w:rPr>
            </w:pPr>
          </w:p>
          <w:p w14:paraId="4201E31A" w14:textId="77777777" w:rsidR="00196362" w:rsidRPr="008F6317" w:rsidRDefault="00196362" w:rsidP="00D461FE">
            <w:pPr>
              <w:spacing w:after="0" w:line="312" w:lineRule="auto"/>
              <w:jc w:val="center"/>
              <w:rPr>
                <w:rFonts w:eastAsia="SimSun" w:cs="Times New Roman"/>
                <w:sz w:val="28"/>
                <w:szCs w:val="28"/>
              </w:rPr>
            </w:pPr>
          </w:p>
          <w:p w14:paraId="5D72427F" w14:textId="77777777" w:rsidR="00196362" w:rsidRPr="008F6317" w:rsidRDefault="00196362" w:rsidP="00D461FE">
            <w:pPr>
              <w:spacing w:after="0" w:line="312" w:lineRule="auto"/>
              <w:jc w:val="center"/>
              <w:rPr>
                <w:rFonts w:eastAsia="SimSun" w:cs="Times New Roman"/>
                <w:sz w:val="28"/>
                <w:szCs w:val="28"/>
              </w:rPr>
            </w:pPr>
          </w:p>
          <w:p w14:paraId="036DEB1E" w14:textId="77777777" w:rsidR="00196362" w:rsidRPr="008F6317" w:rsidRDefault="00196362" w:rsidP="00D461FE">
            <w:pPr>
              <w:spacing w:after="0" w:line="312" w:lineRule="auto"/>
              <w:jc w:val="center"/>
              <w:rPr>
                <w:rFonts w:eastAsia="SimSun" w:cs="Times New Roman"/>
                <w:sz w:val="28"/>
                <w:szCs w:val="28"/>
              </w:rPr>
            </w:pPr>
          </w:p>
          <w:p w14:paraId="2AE17D5F" w14:textId="77777777" w:rsidR="00196362" w:rsidRPr="008F6317" w:rsidRDefault="00196362" w:rsidP="00D461FE">
            <w:pPr>
              <w:spacing w:after="0" w:line="312" w:lineRule="auto"/>
              <w:jc w:val="center"/>
              <w:rPr>
                <w:rFonts w:eastAsia="SimSun" w:cs="Times New Roman"/>
                <w:sz w:val="28"/>
                <w:szCs w:val="28"/>
              </w:rPr>
            </w:pPr>
          </w:p>
          <w:p w14:paraId="27936414" w14:textId="77777777" w:rsidR="00196362" w:rsidRPr="008F6317" w:rsidRDefault="00196362" w:rsidP="00D461FE">
            <w:pPr>
              <w:spacing w:after="0" w:line="312" w:lineRule="auto"/>
              <w:jc w:val="center"/>
              <w:rPr>
                <w:rFonts w:eastAsia="SimSun" w:cs="Times New Roman"/>
                <w:sz w:val="28"/>
                <w:szCs w:val="28"/>
              </w:rPr>
            </w:pPr>
          </w:p>
          <w:p w14:paraId="5C732071"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tc>
        <w:tc>
          <w:tcPr>
            <w:tcW w:w="1496" w:type="dxa"/>
            <w:shd w:val="clear" w:color="auto" w:fill="FFFFFF"/>
          </w:tcPr>
          <w:p w14:paraId="47B06C56"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2</w:t>
            </w:r>
          </w:p>
          <w:p w14:paraId="5638FE8D" w14:textId="77777777" w:rsidR="00196362" w:rsidRPr="008F6317" w:rsidRDefault="00196362" w:rsidP="00D461FE">
            <w:pPr>
              <w:spacing w:after="0" w:line="312" w:lineRule="auto"/>
              <w:jc w:val="center"/>
              <w:rPr>
                <w:rFonts w:eastAsia="SimSun" w:cs="Times New Roman"/>
                <w:sz w:val="28"/>
                <w:szCs w:val="28"/>
              </w:rPr>
            </w:pPr>
          </w:p>
          <w:p w14:paraId="638A42DC" w14:textId="77777777" w:rsidR="00196362" w:rsidRPr="008F6317" w:rsidRDefault="00196362" w:rsidP="00D461FE">
            <w:pPr>
              <w:spacing w:after="0" w:line="312" w:lineRule="auto"/>
              <w:jc w:val="center"/>
              <w:rPr>
                <w:rFonts w:eastAsia="SimSun" w:cs="Times New Roman"/>
                <w:sz w:val="28"/>
                <w:szCs w:val="28"/>
              </w:rPr>
            </w:pPr>
          </w:p>
          <w:p w14:paraId="4A33D161"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40F45FD0" w14:textId="77777777" w:rsidR="00196362" w:rsidRPr="008F6317" w:rsidRDefault="00196362" w:rsidP="00D461FE">
            <w:pPr>
              <w:spacing w:after="0" w:line="312" w:lineRule="auto"/>
              <w:jc w:val="center"/>
              <w:rPr>
                <w:rFonts w:eastAsia="SimSun" w:cs="Times New Roman"/>
                <w:sz w:val="28"/>
                <w:szCs w:val="28"/>
              </w:rPr>
            </w:pPr>
          </w:p>
          <w:p w14:paraId="7A0C85C7" w14:textId="77777777" w:rsidR="00196362" w:rsidRPr="008F6317" w:rsidRDefault="00196362" w:rsidP="00D461FE">
            <w:pPr>
              <w:spacing w:after="0" w:line="312" w:lineRule="auto"/>
              <w:jc w:val="center"/>
              <w:rPr>
                <w:rFonts w:eastAsia="SimSun" w:cs="Times New Roman"/>
                <w:sz w:val="28"/>
                <w:szCs w:val="28"/>
              </w:rPr>
            </w:pPr>
          </w:p>
          <w:p w14:paraId="4D750D9E"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1E9836A6" w14:textId="77777777" w:rsidR="00196362" w:rsidRPr="008F6317" w:rsidRDefault="00196362" w:rsidP="00D461FE">
            <w:pPr>
              <w:spacing w:after="0" w:line="312" w:lineRule="auto"/>
              <w:jc w:val="center"/>
              <w:rPr>
                <w:rFonts w:eastAsia="SimSun" w:cs="Times New Roman"/>
                <w:sz w:val="28"/>
                <w:szCs w:val="28"/>
              </w:rPr>
            </w:pPr>
          </w:p>
          <w:p w14:paraId="50754663" w14:textId="77777777" w:rsidR="00196362" w:rsidRPr="008F6317" w:rsidRDefault="00196362" w:rsidP="00D461FE">
            <w:pPr>
              <w:spacing w:after="0" w:line="312" w:lineRule="auto"/>
              <w:jc w:val="center"/>
              <w:rPr>
                <w:rFonts w:eastAsia="SimSun" w:cs="Times New Roman"/>
                <w:sz w:val="28"/>
                <w:szCs w:val="28"/>
              </w:rPr>
            </w:pPr>
          </w:p>
          <w:p w14:paraId="3E1A13C4" w14:textId="77777777" w:rsidR="00196362" w:rsidRPr="008F6317" w:rsidRDefault="00196362" w:rsidP="00D461FE">
            <w:pPr>
              <w:spacing w:after="0" w:line="312" w:lineRule="auto"/>
              <w:jc w:val="center"/>
              <w:rPr>
                <w:rFonts w:eastAsia="SimSun" w:cs="Times New Roman"/>
                <w:sz w:val="28"/>
                <w:szCs w:val="28"/>
              </w:rPr>
            </w:pPr>
          </w:p>
          <w:p w14:paraId="09750AD7" w14:textId="77777777" w:rsidR="00196362" w:rsidRPr="008F6317" w:rsidRDefault="00196362" w:rsidP="00D461FE">
            <w:pPr>
              <w:spacing w:after="0" w:line="312" w:lineRule="auto"/>
              <w:jc w:val="center"/>
              <w:rPr>
                <w:rFonts w:eastAsia="SimSun" w:cs="Times New Roman"/>
                <w:sz w:val="28"/>
                <w:szCs w:val="28"/>
              </w:rPr>
            </w:pPr>
          </w:p>
        </w:tc>
        <w:tc>
          <w:tcPr>
            <w:tcW w:w="850" w:type="dxa"/>
            <w:shd w:val="clear" w:color="auto" w:fill="FFFFFF"/>
          </w:tcPr>
          <w:p w14:paraId="6A2D9C44" w14:textId="77777777" w:rsidR="00196362" w:rsidRPr="008F6317" w:rsidRDefault="00196362" w:rsidP="00D461FE">
            <w:pPr>
              <w:spacing w:after="0" w:line="312" w:lineRule="auto"/>
              <w:jc w:val="center"/>
              <w:rPr>
                <w:rFonts w:eastAsia="SimSun" w:cs="Times New Roman"/>
                <w:sz w:val="28"/>
                <w:szCs w:val="28"/>
              </w:rPr>
            </w:pPr>
          </w:p>
        </w:tc>
      </w:tr>
      <w:tr w:rsidR="00196362" w:rsidRPr="008F6317" w14:paraId="5227AA99" w14:textId="77777777" w:rsidTr="008B63B3">
        <w:tc>
          <w:tcPr>
            <w:tcW w:w="567" w:type="dxa"/>
            <w:shd w:val="clear" w:color="auto" w:fill="FFFFFF"/>
          </w:tcPr>
          <w:p w14:paraId="4E33CA6E" w14:textId="77777777" w:rsidR="00196362" w:rsidRPr="008F6317" w:rsidRDefault="00196362" w:rsidP="00D461FE">
            <w:pPr>
              <w:tabs>
                <w:tab w:val="left" w:pos="825"/>
              </w:tabs>
              <w:spacing w:after="0" w:line="312" w:lineRule="auto"/>
              <w:jc w:val="center"/>
              <w:rPr>
                <w:rFonts w:eastAsia="SimSun" w:cs="Times New Roman"/>
                <w:sz w:val="28"/>
                <w:szCs w:val="28"/>
              </w:rPr>
            </w:pPr>
            <w:r w:rsidRPr="008F6317">
              <w:rPr>
                <w:rFonts w:eastAsia="SimSun" w:cs="Times New Roman"/>
                <w:sz w:val="28"/>
                <w:szCs w:val="28"/>
              </w:rPr>
              <w:t>12</w:t>
            </w:r>
          </w:p>
        </w:tc>
        <w:tc>
          <w:tcPr>
            <w:tcW w:w="4820" w:type="dxa"/>
            <w:shd w:val="clear" w:color="auto" w:fill="FFFFFF"/>
          </w:tcPr>
          <w:p w14:paraId="33E9CF54"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b/>
                <w:sz w:val="28"/>
                <w:szCs w:val="28"/>
              </w:rPr>
              <w:t>Unit 12: On the phone</w:t>
            </w:r>
          </w:p>
          <w:p w14:paraId="2BC39C8A"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w:t>
            </w:r>
            <w:r w:rsidRPr="008F6317">
              <w:rPr>
                <w:rFonts w:eastAsia="SimSun" w:cs="Times New Roman"/>
                <w:b/>
                <w:sz w:val="28"/>
                <w:szCs w:val="28"/>
              </w:rPr>
              <w:t>Language knowledge:</w:t>
            </w:r>
          </w:p>
          <w:p w14:paraId="0A591781"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Grammar: “still and just", reporting speech </w:t>
            </w:r>
          </w:p>
          <w:p w14:paraId="16E75A47"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Vocabulary: using phones, forming negatives, reporting crimes.</w:t>
            </w:r>
          </w:p>
          <w:p w14:paraId="447F01ED"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sz w:val="28"/>
                <w:szCs w:val="28"/>
              </w:rPr>
              <w:t xml:space="preserve"> </w:t>
            </w:r>
            <w:r w:rsidRPr="008F6317">
              <w:rPr>
                <w:rFonts w:eastAsia="SimSun" w:cs="Times New Roman"/>
                <w:b/>
                <w:sz w:val="28"/>
                <w:szCs w:val="28"/>
              </w:rPr>
              <w:t>Listening &amp; Speaking:</w:t>
            </w:r>
          </w:p>
          <w:p w14:paraId="5779BA69"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Problems after a crime </w:t>
            </w:r>
          </w:p>
          <w:p w14:paraId="73F13BC3"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Talk about different kinds of phones give and take phone messages </w:t>
            </w:r>
          </w:p>
          <w:p w14:paraId="088E9E15"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Ask for people and where people are practice speaking.</w:t>
            </w:r>
          </w:p>
          <w:p w14:paraId="62533104"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lastRenderedPageBreak/>
              <w:t xml:space="preserve"> </w:t>
            </w:r>
            <w:r w:rsidRPr="008F6317">
              <w:rPr>
                <w:rFonts w:eastAsia="SimSun" w:cs="Times New Roman"/>
                <w:b/>
                <w:sz w:val="28"/>
                <w:szCs w:val="28"/>
              </w:rPr>
              <w:t>Reading &amp; Writing</w:t>
            </w:r>
            <w:r w:rsidRPr="008F6317">
              <w:rPr>
                <w:rFonts w:eastAsia="SimSun" w:cs="Times New Roman"/>
                <w:sz w:val="28"/>
                <w:szCs w:val="28"/>
              </w:rPr>
              <w:t>: write a complaint letter reporting the poor service at restaurant.</w:t>
            </w:r>
          </w:p>
          <w:p w14:paraId="2C8C58CC"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b/>
                <w:sz w:val="28"/>
                <w:szCs w:val="28"/>
              </w:rPr>
              <w:t xml:space="preserve"> Review 6 </w:t>
            </w:r>
          </w:p>
          <w:p w14:paraId="1F3744A1"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b/>
                <w:sz w:val="28"/>
                <w:szCs w:val="28"/>
              </w:rPr>
              <w:t xml:space="preserve"> Writing 6 </w:t>
            </w:r>
          </w:p>
          <w:p w14:paraId="2650A902" w14:textId="77777777" w:rsidR="00196362" w:rsidRPr="008F6317" w:rsidRDefault="00196362" w:rsidP="00D461FE">
            <w:pPr>
              <w:spacing w:after="0" w:line="312" w:lineRule="auto"/>
              <w:ind w:left="142" w:right="-142"/>
              <w:rPr>
                <w:rFonts w:eastAsia="SimSun" w:cs="Times New Roman"/>
                <w:b/>
                <w:sz w:val="28"/>
                <w:szCs w:val="28"/>
              </w:rPr>
            </w:pPr>
            <w:r w:rsidRPr="008F6317">
              <w:rPr>
                <w:rFonts w:eastAsia="SimSun" w:cs="Times New Roman"/>
                <w:b/>
                <w:sz w:val="28"/>
                <w:szCs w:val="28"/>
              </w:rPr>
              <w:t xml:space="preserve">Language knowledge: </w:t>
            </w:r>
          </w:p>
          <w:p w14:paraId="7F70875E" w14:textId="77777777" w:rsidR="00196362" w:rsidRPr="008F6317" w:rsidRDefault="00196362" w:rsidP="00D461FE">
            <w:pPr>
              <w:spacing w:after="0" w:line="312" w:lineRule="auto"/>
              <w:ind w:left="142" w:right="-142"/>
              <w:rPr>
                <w:rFonts w:eastAsia="SimSun" w:cs="Times New Roman"/>
                <w:sz w:val="28"/>
                <w:szCs w:val="28"/>
              </w:rPr>
            </w:pPr>
            <w:r w:rsidRPr="008F6317">
              <w:rPr>
                <w:rFonts w:eastAsia="SimSun" w:cs="Times New Roman"/>
                <w:sz w:val="28"/>
                <w:szCs w:val="28"/>
              </w:rPr>
              <w:t xml:space="preserve">- Review grammar, vocab in unit 11, 12 </w:t>
            </w:r>
          </w:p>
          <w:p w14:paraId="1B061298" w14:textId="77777777" w:rsidR="00196362" w:rsidRPr="008F6317" w:rsidRDefault="00196362" w:rsidP="00D461FE">
            <w:pPr>
              <w:spacing w:after="0" w:line="312" w:lineRule="auto"/>
              <w:ind w:left="142" w:right="-142"/>
              <w:rPr>
                <w:rFonts w:eastAsia="SimSun" w:cs="Times New Roman"/>
                <w:sz w:val="28"/>
                <w:szCs w:val="28"/>
              </w:rPr>
            </w:pPr>
            <w:r w:rsidRPr="008F6317">
              <w:rPr>
                <w:rFonts w:eastAsia="SimSun" w:cs="Times New Roman"/>
                <w:sz w:val="28"/>
                <w:szCs w:val="28"/>
              </w:rPr>
              <w:t>- Do exercises.</w:t>
            </w:r>
          </w:p>
          <w:p w14:paraId="530404FE" w14:textId="77777777" w:rsidR="00196362" w:rsidRPr="008F6317" w:rsidRDefault="00196362" w:rsidP="00D461FE">
            <w:pPr>
              <w:spacing w:after="0" w:line="312" w:lineRule="auto"/>
              <w:ind w:left="142" w:right="-142"/>
              <w:rPr>
                <w:rFonts w:eastAsia="SimSun" w:cs="Times New Roman"/>
                <w:sz w:val="28"/>
                <w:szCs w:val="28"/>
              </w:rPr>
            </w:pPr>
            <w:r w:rsidRPr="008F6317">
              <w:rPr>
                <w:rFonts w:eastAsia="SimSun" w:cs="Times New Roman"/>
                <w:b/>
                <w:sz w:val="28"/>
                <w:szCs w:val="28"/>
              </w:rPr>
              <w:t>Listening &amp; Speaking:</w:t>
            </w:r>
            <w:r w:rsidRPr="008F6317">
              <w:rPr>
                <w:rFonts w:eastAsia="SimSun" w:cs="Times New Roman"/>
                <w:sz w:val="28"/>
                <w:szCs w:val="28"/>
              </w:rPr>
              <w:t xml:space="preserve"> practice speaking</w:t>
            </w:r>
          </w:p>
          <w:p w14:paraId="5C4071D1" w14:textId="77777777" w:rsidR="00196362" w:rsidRPr="008F6317" w:rsidRDefault="00196362" w:rsidP="00D461FE">
            <w:pPr>
              <w:spacing w:after="0" w:line="312" w:lineRule="auto"/>
              <w:ind w:left="142" w:right="-142"/>
              <w:rPr>
                <w:rFonts w:eastAsia="SimSun" w:cs="Times New Roman"/>
                <w:sz w:val="28"/>
                <w:szCs w:val="28"/>
              </w:rPr>
            </w:pPr>
            <w:r w:rsidRPr="008F6317">
              <w:rPr>
                <w:rFonts w:eastAsia="SimSun" w:cs="Times New Roman"/>
                <w:b/>
                <w:sz w:val="28"/>
                <w:szCs w:val="28"/>
              </w:rPr>
              <w:t>Reading &amp; Writing:</w:t>
            </w:r>
            <w:r w:rsidRPr="008F6317">
              <w:rPr>
                <w:rFonts w:eastAsia="SimSun" w:cs="Times New Roman"/>
                <w:sz w:val="28"/>
                <w:szCs w:val="28"/>
              </w:rPr>
              <w:t xml:space="preserve"> correct students' writing </w:t>
            </w:r>
          </w:p>
        </w:tc>
        <w:tc>
          <w:tcPr>
            <w:tcW w:w="709" w:type="dxa"/>
            <w:shd w:val="clear" w:color="auto" w:fill="FFFFFF"/>
          </w:tcPr>
          <w:p w14:paraId="2F5B4E32"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lastRenderedPageBreak/>
              <w:t>5</w:t>
            </w:r>
          </w:p>
          <w:p w14:paraId="5CD3A3E3" w14:textId="77777777" w:rsidR="00196362" w:rsidRPr="008F6317" w:rsidRDefault="00196362" w:rsidP="00D461FE">
            <w:pPr>
              <w:spacing w:after="0" w:line="312" w:lineRule="auto"/>
              <w:jc w:val="center"/>
              <w:rPr>
                <w:rFonts w:eastAsia="SimSun" w:cs="Times New Roman"/>
                <w:sz w:val="28"/>
                <w:szCs w:val="28"/>
              </w:rPr>
            </w:pPr>
          </w:p>
          <w:p w14:paraId="3E431F7F" w14:textId="77777777" w:rsidR="00196362" w:rsidRPr="008F6317" w:rsidRDefault="00196362" w:rsidP="00D461FE">
            <w:pPr>
              <w:spacing w:after="0" w:line="312" w:lineRule="auto"/>
              <w:jc w:val="center"/>
              <w:rPr>
                <w:rFonts w:eastAsia="SimSun" w:cs="Times New Roman"/>
                <w:sz w:val="28"/>
                <w:szCs w:val="28"/>
              </w:rPr>
            </w:pPr>
          </w:p>
          <w:p w14:paraId="301C116C" w14:textId="77777777" w:rsidR="00196362" w:rsidRPr="008F6317" w:rsidRDefault="00196362" w:rsidP="00D461FE">
            <w:pPr>
              <w:spacing w:after="0" w:line="312" w:lineRule="auto"/>
              <w:jc w:val="center"/>
              <w:rPr>
                <w:rFonts w:eastAsia="SimSun" w:cs="Times New Roman"/>
                <w:sz w:val="28"/>
                <w:szCs w:val="28"/>
              </w:rPr>
            </w:pPr>
          </w:p>
          <w:p w14:paraId="3FD51E3F" w14:textId="77777777" w:rsidR="00196362" w:rsidRPr="008F6317" w:rsidRDefault="00196362" w:rsidP="00D461FE">
            <w:pPr>
              <w:spacing w:after="0" w:line="312" w:lineRule="auto"/>
              <w:jc w:val="center"/>
              <w:rPr>
                <w:rFonts w:eastAsia="SimSun" w:cs="Times New Roman"/>
                <w:sz w:val="28"/>
                <w:szCs w:val="28"/>
              </w:rPr>
            </w:pPr>
          </w:p>
          <w:p w14:paraId="6DF631B3" w14:textId="77777777" w:rsidR="00196362" w:rsidRPr="008F6317" w:rsidRDefault="00196362" w:rsidP="00D461FE">
            <w:pPr>
              <w:spacing w:after="0" w:line="312" w:lineRule="auto"/>
              <w:jc w:val="center"/>
              <w:rPr>
                <w:rFonts w:eastAsia="SimSun" w:cs="Times New Roman"/>
                <w:sz w:val="28"/>
                <w:szCs w:val="28"/>
              </w:rPr>
            </w:pPr>
          </w:p>
          <w:p w14:paraId="18DD7F90" w14:textId="77777777" w:rsidR="00196362" w:rsidRPr="008F6317" w:rsidRDefault="00196362" w:rsidP="00D461FE">
            <w:pPr>
              <w:spacing w:after="0" w:line="312" w:lineRule="auto"/>
              <w:jc w:val="center"/>
              <w:rPr>
                <w:rFonts w:eastAsia="SimSun" w:cs="Times New Roman"/>
                <w:sz w:val="28"/>
                <w:szCs w:val="28"/>
              </w:rPr>
            </w:pPr>
          </w:p>
          <w:p w14:paraId="04738192" w14:textId="77777777" w:rsidR="00196362" w:rsidRPr="008F6317" w:rsidRDefault="00196362" w:rsidP="00D461FE">
            <w:pPr>
              <w:spacing w:after="0" w:line="312" w:lineRule="auto"/>
              <w:jc w:val="center"/>
              <w:rPr>
                <w:rFonts w:eastAsia="SimSun" w:cs="Times New Roman"/>
                <w:sz w:val="28"/>
                <w:szCs w:val="28"/>
              </w:rPr>
            </w:pPr>
          </w:p>
          <w:p w14:paraId="5E3E71BD" w14:textId="77777777" w:rsidR="00196362" w:rsidRPr="008F6317" w:rsidRDefault="00196362" w:rsidP="00D461FE">
            <w:pPr>
              <w:spacing w:after="0" w:line="312" w:lineRule="auto"/>
              <w:jc w:val="center"/>
              <w:rPr>
                <w:rFonts w:eastAsia="SimSun" w:cs="Times New Roman"/>
                <w:sz w:val="28"/>
                <w:szCs w:val="28"/>
              </w:rPr>
            </w:pPr>
          </w:p>
          <w:p w14:paraId="1C9E463D" w14:textId="77777777" w:rsidR="00196362" w:rsidRPr="008F6317" w:rsidRDefault="00196362" w:rsidP="00D461FE">
            <w:pPr>
              <w:spacing w:after="0" w:line="312" w:lineRule="auto"/>
              <w:jc w:val="center"/>
              <w:rPr>
                <w:rFonts w:eastAsia="SimSun" w:cs="Times New Roman"/>
                <w:sz w:val="28"/>
                <w:szCs w:val="28"/>
              </w:rPr>
            </w:pPr>
          </w:p>
          <w:p w14:paraId="7EF95F2F"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5</w:t>
            </w:r>
          </w:p>
        </w:tc>
        <w:tc>
          <w:tcPr>
            <w:tcW w:w="850" w:type="dxa"/>
            <w:shd w:val="clear" w:color="auto" w:fill="FFFFFF"/>
          </w:tcPr>
          <w:p w14:paraId="3FC583C9"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3</w:t>
            </w:r>
          </w:p>
          <w:p w14:paraId="175D9DA6"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7D75A4CB" w14:textId="77777777" w:rsidR="00196362" w:rsidRPr="008F6317" w:rsidRDefault="00196362" w:rsidP="00D461FE">
            <w:pPr>
              <w:spacing w:after="0" w:line="312" w:lineRule="auto"/>
              <w:jc w:val="center"/>
              <w:rPr>
                <w:rFonts w:eastAsia="SimSun" w:cs="Times New Roman"/>
                <w:sz w:val="28"/>
                <w:szCs w:val="28"/>
              </w:rPr>
            </w:pPr>
          </w:p>
          <w:p w14:paraId="2540087E"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24929048" w14:textId="77777777" w:rsidR="00196362" w:rsidRPr="008F6317" w:rsidRDefault="00196362" w:rsidP="00D461FE">
            <w:pPr>
              <w:spacing w:after="0" w:line="312" w:lineRule="auto"/>
              <w:jc w:val="center"/>
              <w:rPr>
                <w:rFonts w:eastAsia="SimSun" w:cs="Times New Roman"/>
                <w:sz w:val="28"/>
                <w:szCs w:val="28"/>
              </w:rPr>
            </w:pPr>
          </w:p>
          <w:p w14:paraId="25B5F113" w14:textId="77777777" w:rsidR="00196362" w:rsidRPr="008F6317" w:rsidRDefault="00196362" w:rsidP="00D461FE">
            <w:pPr>
              <w:spacing w:after="0" w:line="312" w:lineRule="auto"/>
              <w:jc w:val="center"/>
              <w:rPr>
                <w:rFonts w:eastAsia="SimSun" w:cs="Times New Roman"/>
                <w:sz w:val="28"/>
                <w:szCs w:val="28"/>
              </w:rPr>
            </w:pPr>
          </w:p>
          <w:p w14:paraId="4FEE345A" w14:textId="77777777" w:rsidR="00196362" w:rsidRPr="008F6317" w:rsidRDefault="00196362" w:rsidP="00D461FE">
            <w:pPr>
              <w:spacing w:after="0" w:line="312" w:lineRule="auto"/>
              <w:jc w:val="center"/>
              <w:rPr>
                <w:rFonts w:eastAsia="SimSun" w:cs="Times New Roman"/>
                <w:sz w:val="28"/>
                <w:szCs w:val="28"/>
              </w:rPr>
            </w:pPr>
          </w:p>
          <w:p w14:paraId="005B415B" w14:textId="77777777" w:rsidR="00196362" w:rsidRPr="008F6317" w:rsidRDefault="00196362" w:rsidP="00D461FE">
            <w:pPr>
              <w:spacing w:after="0" w:line="312" w:lineRule="auto"/>
              <w:jc w:val="center"/>
              <w:rPr>
                <w:rFonts w:eastAsia="SimSun" w:cs="Times New Roman"/>
                <w:sz w:val="28"/>
                <w:szCs w:val="28"/>
              </w:rPr>
            </w:pPr>
          </w:p>
          <w:p w14:paraId="47E6FFAC"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03EB4B7F" w14:textId="77777777" w:rsidR="00196362" w:rsidRPr="008F6317" w:rsidRDefault="00196362" w:rsidP="00D461FE">
            <w:pPr>
              <w:spacing w:after="0" w:line="312" w:lineRule="auto"/>
              <w:jc w:val="center"/>
              <w:rPr>
                <w:rFonts w:eastAsia="SimSun" w:cs="Times New Roman"/>
                <w:sz w:val="28"/>
                <w:szCs w:val="28"/>
              </w:rPr>
            </w:pPr>
          </w:p>
          <w:p w14:paraId="74BBF91C"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3</w:t>
            </w:r>
          </w:p>
          <w:p w14:paraId="6A50AD4B" w14:textId="77777777" w:rsidR="00196362" w:rsidRPr="008F6317" w:rsidRDefault="00196362" w:rsidP="00D461FE">
            <w:pPr>
              <w:spacing w:after="0" w:line="312" w:lineRule="auto"/>
              <w:rPr>
                <w:rFonts w:eastAsia="SimSun" w:cs="Times New Roman"/>
                <w:sz w:val="28"/>
                <w:szCs w:val="28"/>
              </w:rPr>
            </w:pPr>
          </w:p>
          <w:p w14:paraId="3414F57B"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231A445B" w14:textId="77777777" w:rsidR="00196362" w:rsidRPr="008F6317" w:rsidRDefault="00196362" w:rsidP="00D461FE">
            <w:pPr>
              <w:spacing w:after="0" w:line="312" w:lineRule="auto"/>
              <w:rPr>
                <w:rFonts w:eastAsia="SimSun" w:cs="Times New Roman"/>
                <w:sz w:val="28"/>
                <w:szCs w:val="28"/>
              </w:rPr>
            </w:pPr>
          </w:p>
          <w:p w14:paraId="41BD1446"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0DBFAAA2" w14:textId="77777777" w:rsidR="00196362" w:rsidRPr="008F6317" w:rsidRDefault="00196362" w:rsidP="00D461FE">
            <w:pPr>
              <w:spacing w:after="0" w:line="312" w:lineRule="auto"/>
              <w:rPr>
                <w:rFonts w:eastAsia="SimSun" w:cs="Times New Roman"/>
                <w:sz w:val="28"/>
                <w:szCs w:val="28"/>
              </w:rPr>
            </w:pPr>
          </w:p>
          <w:p w14:paraId="0D01BD3B"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1</w:t>
            </w:r>
          </w:p>
        </w:tc>
        <w:tc>
          <w:tcPr>
            <w:tcW w:w="1496" w:type="dxa"/>
            <w:shd w:val="clear" w:color="auto" w:fill="FFFFFF"/>
          </w:tcPr>
          <w:p w14:paraId="16C532A3"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lastRenderedPageBreak/>
              <w:t>2</w:t>
            </w:r>
          </w:p>
          <w:p w14:paraId="26346584" w14:textId="77777777" w:rsidR="00196362" w:rsidRPr="008F6317" w:rsidRDefault="00196362" w:rsidP="00D461FE">
            <w:pPr>
              <w:spacing w:after="0" w:line="312" w:lineRule="auto"/>
              <w:jc w:val="center"/>
              <w:rPr>
                <w:rFonts w:eastAsia="SimSun" w:cs="Times New Roman"/>
                <w:sz w:val="28"/>
                <w:szCs w:val="28"/>
              </w:rPr>
            </w:pPr>
          </w:p>
          <w:p w14:paraId="43274BAD" w14:textId="77777777" w:rsidR="00196362" w:rsidRPr="008F6317" w:rsidRDefault="00196362" w:rsidP="00D461FE">
            <w:pPr>
              <w:spacing w:after="0" w:line="312" w:lineRule="auto"/>
              <w:jc w:val="center"/>
              <w:rPr>
                <w:rFonts w:eastAsia="SimSun" w:cs="Times New Roman"/>
                <w:sz w:val="28"/>
                <w:szCs w:val="28"/>
              </w:rPr>
            </w:pPr>
          </w:p>
          <w:p w14:paraId="558EF3B4" w14:textId="77777777" w:rsidR="00196362" w:rsidRPr="008F6317" w:rsidRDefault="00196362" w:rsidP="00D461FE">
            <w:pPr>
              <w:spacing w:after="0" w:line="312" w:lineRule="auto"/>
              <w:jc w:val="center"/>
              <w:rPr>
                <w:rFonts w:eastAsia="SimSun" w:cs="Times New Roman"/>
                <w:sz w:val="28"/>
                <w:szCs w:val="28"/>
              </w:rPr>
            </w:pPr>
          </w:p>
          <w:p w14:paraId="682821A5"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669FAE4D" w14:textId="77777777" w:rsidR="00196362" w:rsidRPr="008F6317" w:rsidRDefault="00196362" w:rsidP="00D461FE">
            <w:pPr>
              <w:spacing w:after="0" w:line="312" w:lineRule="auto"/>
              <w:jc w:val="center"/>
              <w:rPr>
                <w:rFonts w:eastAsia="SimSun" w:cs="Times New Roman"/>
                <w:sz w:val="28"/>
                <w:szCs w:val="28"/>
              </w:rPr>
            </w:pPr>
          </w:p>
          <w:p w14:paraId="16EEA760"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5C97DAD3" w14:textId="77777777" w:rsidR="00196362" w:rsidRPr="008F6317" w:rsidRDefault="00196362" w:rsidP="00D461FE">
            <w:pPr>
              <w:spacing w:after="0" w:line="312" w:lineRule="auto"/>
              <w:jc w:val="center"/>
              <w:rPr>
                <w:rFonts w:eastAsia="SimSun" w:cs="Times New Roman"/>
                <w:sz w:val="28"/>
                <w:szCs w:val="28"/>
              </w:rPr>
            </w:pPr>
          </w:p>
          <w:p w14:paraId="48B2BF65" w14:textId="77777777" w:rsidR="00196362" w:rsidRPr="008F6317" w:rsidRDefault="00196362" w:rsidP="00D461FE">
            <w:pPr>
              <w:spacing w:after="0" w:line="312" w:lineRule="auto"/>
              <w:jc w:val="center"/>
              <w:rPr>
                <w:rFonts w:eastAsia="SimSun" w:cs="Times New Roman"/>
                <w:sz w:val="28"/>
                <w:szCs w:val="28"/>
              </w:rPr>
            </w:pPr>
          </w:p>
          <w:p w14:paraId="0C65715E" w14:textId="77777777" w:rsidR="00196362" w:rsidRPr="008F6317" w:rsidRDefault="00196362" w:rsidP="00D461FE">
            <w:pPr>
              <w:spacing w:after="0" w:line="312" w:lineRule="auto"/>
              <w:rPr>
                <w:rFonts w:eastAsia="SimSun" w:cs="Times New Roman"/>
                <w:sz w:val="28"/>
                <w:szCs w:val="28"/>
              </w:rPr>
            </w:pPr>
          </w:p>
          <w:p w14:paraId="2ABAD74D"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2</w:t>
            </w:r>
          </w:p>
          <w:p w14:paraId="5CE268A2" w14:textId="77777777" w:rsidR="00196362" w:rsidRPr="008F6317" w:rsidRDefault="00196362" w:rsidP="00D461FE">
            <w:pPr>
              <w:spacing w:after="0" w:line="312" w:lineRule="auto"/>
              <w:jc w:val="center"/>
              <w:rPr>
                <w:rFonts w:eastAsia="SimSun" w:cs="Times New Roman"/>
                <w:sz w:val="28"/>
                <w:szCs w:val="28"/>
              </w:rPr>
            </w:pPr>
          </w:p>
          <w:p w14:paraId="74D4E983" w14:textId="77777777" w:rsidR="00196362" w:rsidRPr="008F6317" w:rsidRDefault="00196362" w:rsidP="00D461FE">
            <w:pPr>
              <w:spacing w:after="0" w:line="312" w:lineRule="auto"/>
              <w:jc w:val="center"/>
              <w:rPr>
                <w:rFonts w:eastAsia="SimSun" w:cs="Times New Roman"/>
                <w:sz w:val="28"/>
                <w:szCs w:val="28"/>
              </w:rPr>
            </w:pPr>
          </w:p>
          <w:p w14:paraId="270F3E8D"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lastRenderedPageBreak/>
              <w:t xml:space="preserve">         1</w:t>
            </w:r>
          </w:p>
          <w:p w14:paraId="0EDF79B9" w14:textId="77777777" w:rsidR="00196362" w:rsidRPr="008F6317" w:rsidRDefault="00196362" w:rsidP="00D461FE">
            <w:pPr>
              <w:tabs>
                <w:tab w:val="left" w:pos="608"/>
                <w:tab w:val="center" w:pos="743"/>
              </w:tabs>
              <w:spacing w:after="0" w:line="312" w:lineRule="auto"/>
              <w:rPr>
                <w:rFonts w:eastAsia="SimSun" w:cs="Times New Roman"/>
                <w:sz w:val="28"/>
                <w:szCs w:val="28"/>
              </w:rPr>
            </w:pPr>
            <w:r w:rsidRPr="008F6317">
              <w:rPr>
                <w:rFonts w:eastAsia="SimSun" w:cs="Times New Roman"/>
                <w:sz w:val="28"/>
                <w:szCs w:val="28"/>
              </w:rPr>
              <w:tab/>
            </w:r>
          </w:p>
          <w:p w14:paraId="2E4D6129" w14:textId="77777777" w:rsidR="00196362" w:rsidRPr="008F6317" w:rsidRDefault="00196362" w:rsidP="00D461FE">
            <w:pPr>
              <w:tabs>
                <w:tab w:val="left" w:pos="608"/>
                <w:tab w:val="center" w:pos="743"/>
              </w:tabs>
              <w:spacing w:after="0" w:line="312" w:lineRule="auto"/>
              <w:rPr>
                <w:rFonts w:eastAsia="SimSun" w:cs="Times New Roman"/>
                <w:sz w:val="28"/>
                <w:szCs w:val="28"/>
              </w:rPr>
            </w:pPr>
            <w:r w:rsidRPr="008F6317">
              <w:rPr>
                <w:rFonts w:eastAsia="SimSun" w:cs="Times New Roman"/>
                <w:sz w:val="28"/>
                <w:szCs w:val="28"/>
              </w:rPr>
              <w:tab/>
              <w:t>1</w:t>
            </w:r>
          </w:p>
          <w:p w14:paraId="69952926" w14:textId="77777777" w:rsidR="00196362" w:rsidRPr="008F6317" w:rsidRDefault="00196362" w:rsidP="00D461FE">
            <w:pPr>
              <w:spacing w:after="0" w:line="312" w:lineRule="auto"/>
              <w:rPr>
                <w:rFonts w:eastAsia="SimSun" w:cs="Times New Roman"/>
                <w:sz w:val="28"/>
                <w:szCs w:val="28"/>
              </w:rPr>
            </w:pPr>
          </w:p>
        </w:tc>
        <w:tc>
          <w:tcPr>
            <w:tcW w:w="850" w:type="dxa"/>
            <w:shd w:val="clear" w:color="auto" w:fill="FFFFFF"/>
            <w:vAlign w:val="center"/>
          </w:tcPr>
          <w:p w14:paraId="1A588D0B" w14:textId="77777777" w:rsidR="00196362" w:rsidRPr="008F6317" w:rsidRDefault="00196362" w:rsidP="00D461FE">
            <w:pPr>
              <w:spacing w:after="0" w:line="312" w:lineRule="auto"/>
              <w:rPr>
                <w:rFonts w:eastAsia="SimSun" w:cs="Times New Roman"/>
                <w:sz w:val="28"/>
                <w:szCs w:val="28"/>
              </w:rPr>
            </w:pPr>
          </w:p>
        </w:tc>
      </w:tr>
      <w:tr w:rsidR="00196362" w:rsidRPr="008F6317" w14:paraId="549A0992" w14:textId="77777777" w:rsidTr="008B63B3">
        <w:tc>
          <w:tcPr>
            <w:tcW w:w="567" w:type="dxa"/>
            <w:shd w:val="clear" w:color="auto" w:fill="FFFFFF"/>
          </w:tcPr>
          <w:p w14:paraId="56C893FC" w14:textId="77777777" w:rsidR="00196362" w:rsidRPr="008F6317" w:rsidRDefault="00196362" w:rsidP="00D461FE">
            <w:pPr>
              <w:tabs>
                <w:tab w:val="left" w:pos="825"/>
              </w:tabs>
              <w:spacing w:after="0" w:line="312" w:lineRule="auto"/>
              <w:jc w:val="center"/>
              <w:rPr>
                <w:rFonts w:eastAsia="SimSun" w:cs="Times New Roman"/>
                <w:sz w:val="28"/>
                <w:szCs w:val="28"/>
              </w:rPr>
            </w:pPr>
            <w:r w:rsidRPr="008F6317">
              <w:rPr>
                <w:rFonts w:eastAsia="SimSun" w:cs="Times New Roman"/>
                <w:sz w:val="28"/>
                <w:szCs w:val="28"/>
              </w:rPr>
              <w:t>B</w:t>
            </w:r>
          </w:p>
        </w:tc>
        <w:tc>
          <w:tcPr>
            <w:tcW w:w="4820" w:type="dxa"/>
            <w:shd w:val="clear" w:color="auto" w:fill="FFFFFF"/>
            <w:vAlign w:val="bottom"/>
          </w:tcPr>
          <w:p w14:paraId="67E213AB" w14:textId="77777777" w:rsidR="00196362" w:rsidRPr="008F6317" w:rsidRDefault="00196362" w:rsidP="00D461FE">
            <w:pPr>
              <w:spacing w:after="0" w:line="312" w:lineRule="auto"/>
              <w:rPr>
                <w:rFonts w:eastAsia="Times New Roman" w:cs="Times New Roman"/>
                <w:b/>
                <w:sz w:val="28"/>
                <w:szCs w:val="28"/>
                <w:lang w:val="de-DE"/>
              </w:rPr>
            </w:pPr>
            <w:r w:rsidRPr="008F6317">
              <w:rPr>
                <w:rFonts w:eastAsia="Times New Roman" w:cs="Times New Roman"/>
                <w:b/>
                <w:sz w:val="28"/>
                <w:szCs w:val="28"/>
                <w:lang w:val="de-DE"/>
              </w:rPr>
              <w:t xml:space="preserve"> ANH VĂN CHUYÊN NGÀNH (30 tiết)</w:t>
            </w:r>
          </w:p>
        </w:tc>
        <w:tc>
          <w:tcPr>
            <w:tcW w:w="709" w:type="dxa"/>
            <w:shd w:val="clear" w:color="auto" w:fill="FFFFFF"/>
            <w:vAlign w:val="center"/>
          </w:tcPr>
          <w:p w14:paraId="67198141" w14:textId="77777777" w:rsidR="00196362" w:rsidRPr="008F6317" w:rsidRDefault="00196362" w:rsidP="00D461FE">
            <w:pPr>
              <w:spacing w:after="0" w:line="312" w:lineRule="auto"/>
              <w:jc w:val="center"/>
              <w:rPr>
                <w:rFonts w:eastAsia="Times New Roman" w:cs="Times New Roman"/>
                <w:sz w:val="28"/>
                <w:szCs w:val="28"/>
              </w:rPr>
            </w:pPr>
            <w:r w:rsidRPr="008F6317">
              <w:rPr>
                <w:rFonts w:eastAsia="Times New Roman" w:cs="Times New Roman"/>
                <w:sz w:val="28"/>
                <w:szCs w:val="28"/>
              </w:rPr>
              <w:t>30</w:t>
            </w:r>
          </w:p>
        </w:tc>
        <w:tc>
          <w:tcPr>
            <w:tcW w:w="850" w:type="dxa"/>
            <w:shd w:val="clear" w:color="auto" w:fill="FFFFFF"/>
            <w:vAlign w:val="center"/>
          </w:tcPr>
          <w:p w14:paraId="5880774C" w14:textId="77777777" w:rsidR="00196362" w:rsidRPr="008F6317" w:rsidRDefault="00196362" w:rsidP="00D461FE">
            <w:pPr>
              <w:spacing w:after="0" w:line="312" w:lineRule="auto"/>
              <w:ind w:left="260"/>
              <w:jc w:val="center"/>
              <w:rPr>
                <w:rFonts w:eastAsia="Times New Roman" w:cs="Times New Roman"/>
                <w:sz w:val="28"/>
                <w:szCs w:val="28"/>
              </w:rPr>
            </w:pPr>
            <w:r w:rsidRPr="008F6317">
              <w:rPr>
                <w:rFonts w:eastAsia="Times New Roman" w:cs="Times New Roman"/>
                <w:sz w:val="28"/>
                <w:szCs w:val="28"/>
              </w:rPr>
              <w:t>15</w:t>
            </w:r>
          </w:p>
        </w:tc>
        <w:tc>
          <w:tcPr>
            <w:tcW w:w="1496" w:type="dxa"/>
            <w:shd w:val="clear" w:color="auto" w:fill="FFFFFF"/>
            <w:vAlign w:val="center"/>
          </w:tcPr>
          <w:p w14:paraId="536D92E6" w14:textId="77777777" w:rsidR="00196362" w:rsidRPr="008F6317" w:rsidRDefault="00196362" w:rsidP="00D461FE">
            <w:pPr>
              <w:spacing w:after="0" w:line="312" w:lineRule="auto"/>
              <w:jc w:val="center"/>
              <w:rPr>
                <w:rFonts w:eastAsia="Times New Roman" w:cs="Times New Roman"/>
                <w:sz w:val="28"/>
                <w:szCs w:val="28"/>
              </w:rPr>
            </w:pPr>
            <w:r w:rsidRPr="008F6317">
              <w:rPr>
                <w:rFonts w:eastAsia="Times New Roman" w:cs="Times New Roman"/>
                <w:sz w:val="28"/>
                <w:szCs w:val="28"/>
              </w:rPr>
              <w:t>13</w:t>
            </w:r>
          </w:p>
        </w:tc>
        <w:tc>
          <w:tcPr>
            <w:tcW w:w="850" w:type="dxa"/>
            <w:shd w:val="clear" w:color="auto" w:fill="FFFFFF"/>
            <w:vAlign w:val="center"/>
          </w:tcPr>
          <w:p w14:paraId="2DA957CC"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2</w:t>
            </w:r>
          </w:p>
        </w:tc>
      </w:tr>
      <w:tr w:rsidR="00196362" w:rsidRPr="008F6317" w14:paraId="0E59C616" w14:textId="77777777" w:rsidTr="008B63B3">
        <w:tc>
          <w:tcPr>
            <w:tcW w:w="567" w:type="dxa"/>
            <w:shd w:val="clear" w:color="auto" w:fill="FFFFFF"/>
          </w:tcPr>
          <w:p w14:paraId="346E056C" w14:textId="77777777" w:rsidR="00196362" w:rsidRPr="008F6317" w:rsidRDefault="00196362" w:rsidP="00D461FE">
            <w:pPr>
              <w:tabs>
                <w:tab w:val="left" w:pos="825"/>
              </w:tabs>
              <w:spacing w:after="0" w:line="312" w:lineRule="auto"/>
              <w:jc w:val="center"/>
              <w:rPr>
                <w:rFonts w:eastAsia="SimSun" w:cs="Times New Roman"/>
                <w:sz w:val="28"/>
                <w:szCs w:val="28"/>
              </w:rPr>
            </w:pPr>
            <w:r w:rsidRPr="008F6317">
              <w:rPr>
                <w:rFonts w:eastAsia="SimSun" w:cs="Times New Roman"/>
                <w:sz w:val="28"/>
                <w:szCs w:val="28"/>
              </w:rPr>
              <w:t>13</w:t>
            </w:r>
          </w:p>
        </w:tc>
        <w:tc>
          <w:tcPr>
            <w:tcW w:w="4820" w:type="dxa"/>
            <w:shd w:val="clear" w:color="auto" w:fill="FFFFFF"/>
            <w:vAlign w:val="bottom"/>
          </w:tcPr>
          <w:p w14:paraId="7BD2E2D6" w14:textId="77777777" w:rsidR="00196362" w:rsidRPr="008F6317" w:rsidRDefault="00196362" w:rsidP="00D461FE">
            <w:pPr>
              <w:spacing w:after="0" w:line="312" w:lineRule="auto"/>
              <w:ind w:left="142"/>
              <w:rPr>
                <w:rFonts w:eastAsia="SimSun" w:cs="Times New Roman"/>
                <w:sz w:val="28"/>
                <w:szCs w:val="28"/>
              </w:rPr>
            </w:pPr>
            <w:r w:rsidRPr="008F6317">
              <w:rPr>
                <w:rFonts w:eastAsia="SimSun" w:cs="Times New Roman"/>
                <w:b/>
                <w:sz w:val="28"/>
                <w:szCs w:val="28"/>
              </w:rPr>
              <w:t>E</w:t>
            </w:r>
            <w:r w:rsidRPr="008F6317">
              <w:rPr>
                <w:rFonts w:eastAsia="Times New Roman" w:cs="Times New Roman"/>
                <w:b/>
                <w:sz w:val="28"/>
                <w:szCs w:val="28"/>
                <w:lang w:val="nl-NL"/>
              </w:rPr>
              <w:t>lectrical materials</w:t>
            </w:r>
          </w:p>
          <w:p w14:paraId="64552D71" w14:textId="77777777" w:rsidR="00196362" w:rsidRPr="008F6317" w:rsidRDefault="00196362" w:rsidP="00D461FE">
            <w:pPr>
              <w:spacing w:after="0" w:line="312" w:lineRule="auto"/>
              <w:ind w:left="142"/>
              <w:rPr>
                <w:rFonts w:eastAsia="SimSun" w:cs="Times New Roman"/>
                <w:sz w:val="28"/>
                <w:szCs w:val="28"/>
              </w:rPr>
            </w:pPr>
            <w:r w:rsidRPr="008F6317">
              <w:rPr>
                <w:rFonts w:eastAsia="SimSun" w:cs="Times New Roman"/>
                <w:sz w:val="28"/>
                <w:szCs w:val="28"/>
              </w:rPr>
              <w:t>1. Vocabulary</w:t>
            </w:r>
          </w:p>
          <w:p w14:paraId="32BD3213" w14:textId="77777777" w:rsidR="00196362" w:rsidRPr="008F6317" w:rsidRDefault="00196362" w:rsidP="00D461FE">
            <w:pPr>
              <w:spacing w:after="0" w:line="312" w:lineRule="auto"/>
              <w:ind w:left="142"/>
              <w:rPr>
                <w:rFonts w:eastAsia="SimSun" w:cs="Times New Roman"/>
                <w:sz w:val="28"/>
                <w:szCs w:val="28"/>
              </w:rPr>
            </w:pPr>
            <w:r w:rsidRPr="008F6317">
              <w:rPr>
                <w:rFonts w:eastAsia="SimSun" w:cs="Times New Roman"/>
                <w:sz w:val="28"/>
                <w:szCs w:val="28"/>
              </w:rPr>
              <w:t>2. Grammar (Simple present tense)</w:t>
            </w:r>
          </w:p>
          <w:p w14:paraId="1F36DD91" w14:textId="77777777" w:rsidR="00196362" w:rsidRPr="008F6317" w:rsidRDefault="00196362" w:rsidP="00D461FE">
            <w:pPr>
              <w:spacing w:after="0" w:line="312" w:lineRule="auto"/>
              <w:ind w:left="142"/>
              <w:rPr>
                <w:rFonts w:eastAsia="SimSun" w:cs="Times New Roman"/>
                <w:sz w:val="28"/>
                <w:szCs w:val="28"/>
              </w:rPr>
            </w:pPr>
            <w:r w:rsidRPr="008F6317">
              <w:rPr>
                <w:rFonts w:eastAsia="SimSun" w:cs="Times New Roman"/>
                <w:sz w:val="28"/>
                <w:szCs w:val="28"/>
              </w:rPr>
              <w:t>3. Reading</w:t>
            </w:r>
          </w:p>
          <w:p w14:paraId="16DED547" w14:textId="77777777" w:rsidR="00196362" w:rsidRPr="008F6317" w:rsidRDefault="00196362" w:rsidP="00D461FE">
            <w:pPr>
              <w:spacing w:after="0" w:line="312" w:lineRule="auto"/>
              <w:ind w:left="142"/>
              <w:rPr>
                <w:rFonts w:eastAsia="SimSun" w:cs="Times New Roman"/>
                <w:sz w:val="28"/>
                <w:szCs w:val="28"/>
              </w:rPr>
            </w:pPr>
            <w:r w:rsidRPr="008F6317">
              <w:rPr>
                <w:rFonts w:eastAsia="SimSun" w:cs="Times New Roman"/>
                <w:sz w:val="28"/>
                <w:szCs w:val="28"/>
              </w:rPr>
              <w:t>4. Listening</w:t>
            </w:r>
          </w:p>
          <w:p w14:paraId="7DA8B0D9" w14:textId="77777777" w:rsidR="00196362" w:rsidRPr="008F6317" w:rsidRDefault="00196362" w:rsidP="00D461FE">
            <w:pPr>
              <w:spacing w:after="0" w:line="312" w:lineRule="auto"/>
              <w:ind w:firstLineChars="50" w:firstLine="140"/>
              <w:rPr>
                <w:rFonts w:eastAsia="Times New Roman" w:cs="Times New Roman"/>
                <w:b/>
                <w:sz w:val="28"/>
                <w:szCs w:val="28"/>
                <w:highlight w:val="yellow"/>
              </w:rPr>
            </w:pPr>
            <w:r w:rsidRPr="008F6317">
              <w:rPr>
                <w:rFonts w:eastAsia="SimSun" w:cs="Times New Roman"/>
                <w:sz w:val="28"/>
                <w:szCs w:val="28"/>
              </w:rPr>
              <w:t>5. Short talks</w:t>
            </w:r>
          </w:p>
        </w:tc>
        <w:tc>
          <w:tcPr>
            <w:tcW w:w="709" w:type="dxa"/>
            <w:shd w:val="clear" w:color="auto" w:fill="FFFFFF"/>
          </w:tcPr>
          <w:p w14:paraId="4B956D8B" w14:textId="77777777" w:rsidR="00196362" w:rsidRPr="008F6317" w:rsidRDefault="00196362" w:rsidP="00D461FE">
            <w:pPr>
              <w:spacing w:after="0" w:line="312" w:lineRule="auto"/>
              <w:jc w:val="center"/>
              <w:rPr>
                <w:rFonts w:eastAsia="Times New Roman" w:cs="Times New Roman"/>
                <w:sz w:val="28"/>
                <w:szCs w:val="28"/>
                <w:highlight w:val="yellow"/>
              </w:rPr>
            </w:pPr>
            <w:r w:rsidRPr="008F6317">
              <w:rPr>
                <w:rFonts w:eastAsia="SimSun" w:cs="Times New Roman"/>
                <w:b/>
                <w:bCs/>
                <w:sz w:val="28"/>
                <w:szCs w:val="28"/>
              </w:rPr>
              <w:t>5</w:t>
            </w:r>
          </w:p>
        </w:tc>
        <w:tc>
          <w:tcPr>
            <w:tcW w:w="850" w:type="dxa"/>
            <w:shd w:val="clear" w:color="auto" w:fill="FFFFFF"/>
          </w:tcPr>
          <w:p w14:paraId="3E9838F3" w14:textId="77777777" w:rsidR="00196362" w:rsidRPr="008F6317" w:rsidRDefault="00196362" w:rsidP="00D461FE">
            <w:pPr>
              <w:spacing w:after="0" w:line="312" w:lineRule="auto"/>
              <w:jc w:val="center"/>
              <w:rPr>
                <w:rFonts w:eastAsia="SimSun" w:cs="Times New Roman"/>
                <w:b/>
                <w:bCs/>
                <w:sz w:val="28"/>
                <w:szCs w:val="28"/>
              </w:rPr>
            </w:pPr>
            <w:r w:rsidRPr="008F6317">
              <w:rPr>
                <w:rFonts w:eastAsia="SimSun" w:cs="Times New Roman"/>
                <w:b/>
                <w:bCs/>
                <w:sz w:val="28"/>
                <w:szCs w:val="28"/>
              </w:rPr>
              <w:t>2</w:t>
            </w:r>
          </w:p>
          <w:p w14:paraId="70CD98BE"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0,5</w:t>
            </w:r>
          </w:p>
          <w:p w14:paraId="1A69A264"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0,5</w:t>
            </w:r>
          </w:p>
          <w:p w14:paraId="6187A96C"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0,5</w:t>
            </w:r>
          </w:p>
          <w:p w14:paraId="2C7B7EEF"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0,5</w:t>
            </w:r>
          </w:p>
          <w:p w14:paraId="18C1637B" w14:textId="77777777" w:rsidR="00196362" w:rsidRPr="008F6317" w:rsidRDefault="00196362" w:rsidP="00D461FE">
            <w:pPr>
              <w:spacing w:after="0" w:line="312" w:lineRule="auto"/>
              <w:jc w:val="center"/>
              <w:rPr>
                <w:rFonts w:eastAsia="Times New Roman" w:cs="Times New Roman"/>
                <w:sz w:val="28"/>
                <w:szCs w:val="28"/>
                <w:highlight w:val="yellow"/>
              </w:rPr>
            </w:pPr>
          </w:p>
        </w:tc>
        <w:tc>
          <w:tcPr>
            <w:tcW w:w="1496" w:type="dxa"/>
            <w:shd w:val="clear" w:color="auto" w:fill="FFFFFF"/>
          </w:tcPr>
          <w:p w14:paraId="4E121231" w14:textId="77777777" w:rsidR="00196362" w:rsidRPr="008F6317" w:rsidRDefault="00196362" w:rsidP="00D461FE">
            <w:pPr>
              <w:spacing w:after="0" w:line="312" w:lineRule="auto"/>
              <w:jc w:val="center"/>
              <w:rPr>
                <w:rFonts w:eastAsia="SimSun" w:cs="Times New Roman"/>
                <w:b/>
                <w:bCs/>
                <w:sz w:val="28"/>
                <w:szCs w:val="28"/>
              </w:rPr>
            </w:pPr>
            <w:r w:rsidRPr="008F6317">
              <w:rPr>
                <w:rFonts w:eastAsia="SimSun" w:cs="Times New Roman"/>
                <w:b/>
                <w:bCs/>
                <w:sz w:val="28"/>
                <w:szCs w:val="28"/>
              </w:rPr>
              <w:t>3</w:t>
            </w:r>
          </w:p>
          <w:p w14:paraId="2650B798" w14:textId="77777777" w:rsidR="00196362" w:rsidRPr="008F6317" w:rsidRDefault="00196362" w:rsidP="00D461FE">
            <w:pPr>
              <w:spacing w:after="0" w:line="312" w:lineRule="auto"/>
              <w:jc w:val="center"/>
              <w:rPr>
                <w:rFonts w:eastAsia="SimSun" w:cs="Times New Roman"/>
                <w:sz w:val="28"/>
                <w:szCs w:val="28"/>
              </w:rPr>
            </w:pPr>
          </w:p>
          <w:p w14:paraId="01A01B3D"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0,5</w:t>
            </w:r>
          </w:p>
          <w:p w14:paraId="76419E8A"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0,5</w:t>
            </w:r>
          </w:p>
          <w:p w14:paraId="4E6C1ADB"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244F1934" w14:textId="77777777" w:rsidR="00196362" w:rsidRPr="008F6317" w:rsidRDefault="00196362" w:rsidP="00D461FE">
            <w:pPr>
              <w:spacing w:after="0" w:line="312" w:lineRule="auto"/>
              <w:jc w:val="center"/>
              <w:rPr>
                <w:rFonts w:eastAsia="Times New Roman" w:cs="Times New Roman"/>
                <w:sz w:val="28"/>
                <w:szCs w:val="28"/>
                <w:highlight w:val="yellow"/>
              </w:rPr>
            </w:pPr>
            <w:r w:rsidRPr="008F6317">
              <w:rPr>
                <w:rFonts w:eastAsia="SimSun" w:cs="Times New Roman"/>
                <w:sz w:val="28"/>
                <w:szCs w:val="28"/>
              </w:rPr>
              <w:t>1</w:t>
            </w:r>
          </w:p>
        </w:tc>
        <w:tc>
          <w:tcPr>
            <w:tcW w:w="850" w:type="dxa"/>
            <w:shd w:val="clear" w:color="auto" w:fill="FFFFFF"/>
          </w:tcPr>
          <w:p w14:paraId="0986AAF9" w14:textId="77777777" w:rsidR="00196362" w:rsidRPr="008F6317" w:rsidRDefault="00196362" w:rsidP="00D461FE">
            <w:pPr>
              <w:spacing w:after="0" w:line="312" w:lineRule="auto"/>
              <w:jc w:val="center"/>
              <w:rPr>
                <w:rFonts w:eastAsia="SimSun" w:cs="Times New Roman"/>
                <w:sz w:val="28"/>
                <w:szCs w:val="28"/>
                <w:highlight w:val="yellow"/>
              </w:rPr>
            </w:pPr>
          </w:p>
        </w:tc>
      </w:tr>
      <w:tr w:rsidR="00196362" w:rsidRPr="008F6317" w14:paraId="68DD401F" w14:textId="77777777" w:rsidTr="008B63B3">
        <w:trPr>
          <w:trHeight w:val="1918"/>
        </w:trPr>
        <w:tc>
          <w:tcPr>
            <w:tcW w:w="567" w:type="dxa"/>
            <w:shd w:val="clear" w:color="auto" w:fill="FFFFFF"/>
          </w:tcPr>
          <w:p w14:paraId="2510F33D" w14:textId="77777777" w:rsidR="00196362" w:rsidRPr="008F6317" w:rsidRDefault="00196362" w:rsidP="00D461FE">
            <w:pPr>
              <w:tabs>
                <w:tab w:val="left" w:pos="825"/>
              </w:tabs>
              <w:spacing w:after="0" w:line="312" w:lineRule="auto"/>
              <w:jc w:val="center"/>
              <w:rPr>
                <w:rFonts w:eastAsia="SimSun" w:cs="Times New Roman"/>
                <w:sz w:val="28"/>
                <w:szCs w:val="28"/>
              </w:rPr>
            </w:pPr>
            <w:r w:rsidRPr="008F6317">
              <w:rPr>
                <w:rFonts w:eastAsia="SimSun" w:cs="Times New Roman"/>
                <w:sz w:val="28"/>
                <w:szCs w:val="28"/>
              </w:rPr>
              <w:t>14</w:t>
            </w:r>
          </w:p>
        </w:tc>
        <w:tc>
          <w:tcPr>
            <w:tcW w:w="4820" w:type="dxa"/>
            <w:shd w:val="clear" w:color="auto" w:fill="FFFFFF"/>
            <w:vAlign w:val="bottom"/>
          </w:tcPr>
          <w:p w14:paraId="16503C4F" w14:textId="77777777" w:rsidR="00196362" w:rsidRPr="008F6317" w:rsidRDefault="00196362" w:rsidP="00D461FE">
            <w:pPr>
              <w:spacing w:after="0" w:line="312" w:lineRule="auto"/>
              <w:ind w:left="142"/>
              <w:rPr>
                <w:rFonts w:eastAsia="SimSun" w:cs="Times New Roman"/>
                <w:sz w:val="28"/>
                <w:szCs w:val="28"/>
              </w:rPr>
            </w:pPr>
            <w:r w:rsidRPr="008F6317">
              <w:rPr>
                <w:rFonts w:eastAsia="Times New Roman" w:cs="Times New Roman"/>
                <w:b/>
                <w:sz w:val="28"/>
                <w:szCs w:val="28"/>
                <w:lang w:val="nl-NL"/>
              </w:rPr>
              <w:t>Electronic devices</w:t>
            </w:r>
          </w:p>
          <w:p w14:paraId="1F2671AD" w14:textId="77777777" w:rsidR="00196362" w:rsidRPr="008F6317" w:rsidRDefault="00196362" w:rsidP="00D461FE">
            <w:pPr>
              <w:spacing w:after="0" w:line="312" w:lineRule="auto"/>
              <w:ind w:left="142"/>
              <w:rPr>
                <w:rFonts w:eastAsia="SimSun" w:cs="Times New Roman"/>
                <w:sz w:val="28"/>
                <w:szCs w:val="28"/>
              </w:rPr>
            </w:pPr>
            <w:r w:rsidRPr="008F6317">
              <w:rPr>
                <w:rFonts w:eastAsia="SimSun" w:cs="Times New Roman"/>
                <w:sz w:val="28"/>
                <w:szCs w:val="28"/>
              </w:rPr>
              <w:t>1. Vocabulary</w:t>
            </w:r>
          </w:p>
          <w:p w14:paraId="20E3BE8F" w14:textId="77777777" w:rsidR="00196362" w:rsidRPr="008F6317" w:rsidRDefault="00196362" w:rsidP="00D461FE">
            <w:pPr>
              <w:spacing w:after="0" w:line="312" w:lineRule="auto"/>
              <w:ind w:left="142"/>
              <w:rPr>
                <w:rFonts w:eastAsia="SimSun" w:cs="Times New Roman"/>
                <w:sz w:val="28"/>
                <w:szCs w:val="28"/>
              </w:rPr>
            </w:pPr>
            <w:r w:rsidRPr="008F6317">
              <w:rPr>
                <w:rFonts w:eastAsia="SimSun" w:cs="Times New Roman"/>
                <w:sz w:val="28"/>
                <w:szCs w:val="28"/>
              </w:rPr>
              <w:t>2. Grammar (</w:t>
            </w:r>
            <w:r w:rsidRPr="008F6317">
              <w:rPr>
                <w:rFonts w:eastAsia="Times New Roman" w:cs="Times New Roman"/>
                <w:bCs/>
                <w:sz w:val="28"/>
                <w:szCs w:val="28"/>
                <w:lang w:val="nl-NL"/>
              </w:rPr>
              <w:t>The Present Participle)</w:t>
            </w:r>
          </w:p>
          <w:p w14:paraId="5C123D14" w14:textId="77777777" w:rsidR="00196362" w:rsidRPr="008F6317" w:rsidRDefault="00196362" w:rsidP="00D461FE">
            <w:pPr>
              <w:spacing w:after="0" w:line="312" w:lineRule="auto"/>
              <w:ind w:left="142"/>
              <w:rPr>
                <w:rFonts w:eastAsia="SimSun" w:cs="Times New Roman"/>
                <w:sz w:val="28"/>
                <w:szCs w:val="28"/>
              </w:rPr>
            </w:pPr>
            <w:r w:rsidRPr="008F6317">
              <w:rPr>
                <w:rFonts w:eastAsia="SimSun" w:cs="Times New Roman"/>
                <w:sz w:val="28"/>
                <w:szCs w:val="28"/>
              </w:rPr>
              <w:t>3. Reading</w:t>
            </w:r>
          </w:p>
          <w:p w14:paraId="42BE0CE5" w14:textId="77777777" w:rsidR="00196362" w:rsidRPr="008F6317" w:rsidRDefault="00196362" w:rsidP="00D461FE">
            <w:pPr>
              <w:spacing w:after="0" w:line="312" w:lineRule="auto"/>
              <w:ind w:left="142"/>
              <w:rPr>
                <w:rFonts w:eastAsia="SimSun" w:cs="Times New Roman"/>
                <w:sz w:val="28"/>
                <w:szCs w:val="28"/>
              </w:rPr>
            </w:pPr>
            <w:r w:rsidRPr="008F6317">
              <w:rPr>
                <w:rFonts w:eastAsia="SimSun" w:cs="Times New Roman"/>
                <w:sz w:val="28"/>
                <w:szCs w:val="28"/>
              </w:rPr>
              <w:t>4. Listening</w:t>
            </w:r>
          </w:p>
          <w:p w14:paraId="100184DC" w14:textId="77777777" w:rsidR="00196362" w:rsidRPr="008F6317" w:rsidRDefault="00196362" w:rsidP="00D461FE">
            <w:pPr>
              <w:spacing w:after="0" w:line="312" w:lineRule="auto"/>
              <w:ind w:left="142"/>
              <w:rPr>
                <w:rFonts w:eastAsia="SimSun" w:cs="Times New Roman"/>
                <w:sz w:val="28"/>
                <w:szCs w:val="28"/>
              </w:rPr>
            </w:pPr>
            <w:r w:rsidRPr="008F6317">
              <w:rPr>
                <w:rFonts w:eastAsia="SimSun" w:cs="Times New Roman"/>
                <w:sz w:val="28"/>
                <w:szCs w:val="28"/>
              </w:rPr>
              <w:t>5. Short talks</w:t>
            </w:r>
          </w:p>
          <w:p w14:paraId="2552B355" w14:textId="77777777" w:rsidR="00196362" w:rsidRPr="008F6317" w:rsidRDefault="00196362" w:rsidP="00D461FE">
            <w:pPr>
              <w:spacing w:after="0" w:line="312" w:lineRule="auto"/>
              <w:ind w:left="360"/>
              <w:rPr>
                <w:rFonts w:eastAsia="Times New Roman" w:cs="Times New Roman"/>
                <w:b/>
                <w:sz w:val="28"/>
                <w:szCs w:val="28"/>
                <w:highlight w:val="yellow"/>
              </w:rPr>
            </w:pPr>
            <w:r w:rsidRPr="008F6317">
              <w:rPr>
                <w:rFonts w:eastAsia="SimSun" w:cs="Times New Roman"/>
                <w:sz w:val="28"/>
                <w:szCs w:val="28"/>
              </w:rPr>
              <w:t>Test</w:t>
            </w:r>
          </w:p>
        </w:tc>
        <w:tc>
          <w:tcPr>
            <w:tcW w:w="709" w:type="dxa"/>
            <w:shd w:val="clear" w:color="auto" w:fill="FFFFFF"/>
          </w:tcPr>
          <w:p w14:paraId="70B67B53" w14:textId="77777777" w:rsidR="00196362" w:rsidRPr="008F6317" w:rsidRDefault="00196362" w:rsidP="00D461FE">
            <w:pPr>
              <w:spacing w:after="0" w:line="312" w:lineRule="auto"/>
              <w:jc w:val="center"/>
              <w:rPr>
                <w:rFonts w:eastAsia="Times New Roman" w:cs="Times New Roman"/>
                <w:sz w:val="28"/>
                <w:szCs w:val="28"/>
                <w:highlight w:val="yellow"/>
              </w:rPr>
            </w:pPr>
            <w:r w:rsidRPr="008F6317">
              <w:rPr>
                <w:rFonts w:eastAsia="SimSun" w:cs="Times New Roman"/>
                <w:b/>
                <w:bCs/>
                <w:sz w:val="28"/>
                <w:szCs w:val="28"/>
              </w:rPr>
              <w:t>6</w:t>
            </w:r>
          </w:p>
        </w:tc>
        <w:tc>
          <w:tcPr>
            <w:tcW w:w="850" w:type="dxa"/>
            <w:shd w:val="clear" w:color="auto" w:fill="FFFFFF"/>
          </w:tcPr>
          <w:p w14:paraId="23A608E1" w14:textId="77777777" w:rsidR="00196362" w:rsidRPr="008F6317" w:rsidRDefault="00196362" w:rsidP="00D461FE">
            <w:pPr>
              <w:spacing w:after="0" w:line="312" w:lineRule="auto"/>
              <w:jc w:val="center"/>
              <w:rPr>
                <w:rFonts w:eastAsia="SimSun" w:cs="Times New Roman"/>
                <w:b/>
                <w:bCs/>
                <w:sz w:val="28"/>
                <w:szCs w:val="28"/>
              </w:rPr>
            </w:pPr>
            <w:r w:rsidRPr="008F6317">
              <w:rPr>
                <w:rFonts w:eastAsia="SimSun" w:cs="Times New Roman"/>
                <w:b/>
                <w:bCs/>
                <w:sz w:val="28"/>
                <w:szCs w:val="28"/>
              </w:rPr>
              <w:t>2</w:t>
            </w:r>
          </w:p>
          <w:p w14:paraId="33AF5E9B"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0,5</w:t>
            </w:r>
          </w:p>
          <w:p w14:paraId="69CD22FE"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0,5</w:t>
            </w:r>
          </w:p>
          <w:p w14:paraId="7DC45D6F"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0,5</w:t>
            </w:r>
          </w:p>
          <w:p w14:paraId="7141727E"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0,5</w:t>
            </w:r>
          </w:p>
          <w:p w14:paraId="76D23FAF" w14:textId="77777777" w:rsidR="00196362" w:rsidRPr="008F6317" w:rsidRDefault="00196362" w:rsidP="00D461FE">
            <w:pPr>
              <w:spacing w:after="0" w:line="312" w:lineRule="auto"/>
              <w:jc w:val="center"/>
              <w:rPr>
                <w:rFonts w:eastAsia="Times New Roman" w:cs="Times New Roman"/>
                <w:sz w:val="28"/>
                <w:szCs w:val="28"/>
                <w:highlight w:val="yellow"/>
              </w:rPr>
            </w:pPr>
          </w:p>
        </w:tc>
        <w:tc>
          <w:tcPr>
            <w:tcW w:w="1496" w:type="dxa"/>
            <w:shd w:val="clear" w:color="auto" w:fill="FFFFFF"/>
          </w:tcPr>
          <w:p w14:paraId="7AE21CC6" w14:textId="77777777" w:rsidR="00196362" w:rsidRPr="008F6317" w:rsidRDefault="00196362" w:rsidP="00D461FE">
            <w:pPr>
              <w:spacing w:after="0" w:line="312" w:lineRule="auto"/>
              <w:jc w:val="center"/>
              <w:rPr>
                <w:rFonts w:eastAsia="SimSun" w:cs="Times New Roman"/>
                <w:b/>
                <w:bCs/>
                <w:sz w:val="28"/>
                <w:szCs w:val="28"/>
              </w:rPr>
            </w:pPr>
            <w:r w:rsidRPr="008F6317">
              <w:rPr>
                <w:rFonts w:eastAsia="SimSun" w:cs="Times New Roman"/>
                <w:b/>
                <w:bCs/>
                <w:sz w:val="28"/>
                <w:szCs w:val="28"/>
              </w:rPr>
              <w:t>3</w:t>
            </w:r>
          </w:p>
          <w:p w14:paraId="4F76D00A" w14:textId="77777777" w:rsidR="00196362" w:rsidRPr="008F6317" w:rsidRDefault="00196362" w:rsidP="00D461FE">
            <w:pPr>
              <w:spacing w:after="0" w:line="312" w:lineRule="auto"/>
              <w:jc w:val="center"/>
              <w:rPr>
                <w:rFonts w:eastAsia="SimSun" w:cs="Times New Roman"/>
                <w:sz w:val="28"/>
                <w:szCs w:val="28"/>
              </w:rPr>
            </w:pPr>
          </w:p>
          <w:p w14:paraId="1C17F011"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0,5</w:t>
            </w:r>
          </w:p>
          <w:p w14:paraId="5D618D3F"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0,5</w:t>
            </w:r>
          </w:p>
          <w:p w14:paraId="02749843"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4E01E4CE" w14:textId="77777777" w:rsidR="00196362" w:rsidRPr="008F6317" w:rsidRDefault="00196362" w:rsidP="00D461FE">
            <w:pPr>
              <w:spacing w:after="0" w:line="312" w:lineRule="auto"/>
              <w:jc w:val="center"/>
              <w:rPr>
                <w:rFonts w:eastAsia="Times New Roman" w:cs="Times New Roman"/>
                <w:sz w:val="28"/>
                <w:szCs w:val="28"/>
                <w:highlight w:val="yellow"/>
              </w:rPr>
            </w:pPr>
            <w:r w:rsidRPr="008F6317">
              <w:rPr>
                <w:rFonts w:eastAsia="SimSun" w:cs="Times New Roman"/>
                <w:sz w:val="28"/>
                <w:szCs w:val="28"/>
              </w:rPr>
              <w:t>1</w:t>
            </w:r>
          </w:p>
        </w:tc>
        <w:tc>
          <w:tcPr>
            <w:tcW w:w="850" w:type="dxa"/>
            <w:shd w:val="clear" w:color="auto" w:fill="FFFFFF"/>
          </w:tcPr>
          <w:p w14:paraId="39B3A1F5" w14:textId="77777777" w:rsidR="00196362" w:rsidRPr="008F6317" w:rsidRDefault="00196362" w:rsidP="00D461FE">
            <w:pPr>
              <w:spacing w:after="0" w:line="312" w:lineRule="auto"/>
              <w:jc w:val="center"/>
              <w:rPr>
                <w:rFonts w:eastAsia="SimSun" w:cs="Times New Roman"/>
                <w:b/>
                <w:bCs/>
                <w:sz w:val="28"/>
                <w:szCs w:val="28"/>
              </w:rPr>
            </w:pPr>
            <w:r w:rsidRPr="008F6317">
              <w:rPr>
                <w:rFonts w:eastAsia="SimSun" w:cs="Times New Roman"/>
                <w:b/>
                <w:bCs/>
                <w:sz w:val="28"/>
                <w:szCs w:val="28"/>
              </w:rPr>
              <w:t>1</w:t>
            </w:r>
          </w:p>
          <w:p w14:paraId="3B590CCB" w14:textId="77777777" w:rsidR="00196362" w:rsidRPr="008F6317" w:rsidRDefault="00196362" w:rsidP="00D461FE">
            <w:pPr>
              <w:spacing w:after="0" w:line="312" w:lineRule="auto"/>
              <w:jc w:val="center"/>
              <w:rPr>
                <w:rFonts w:eastAsia="SimSun" w:cs="Times New Roman"/>
                <w:sz w:val="28"/>
                <w:szCs w:val="28"/>
              </w:rPr>
            </w:pPr>
          </w:p>
          <w:p w14:paraId="624CAAF3" w14:textId="77777777" w:rsidR="00196362" w:rsidRPr="008F6317" w:rsidRDefault="00196362" w:rsidP="00D461FE">
            <w:pPr>
              <w:spacing w:after="0" w:line="312" w:lineRule="auto"/>
              <w:jc w:val="center"/>
              <w:rPr>
                <w:rFonts w:eastAsia="SimSun" w:cs="Times New Roman"/>
                <w:sz w:val="28"/>
                <w:szCs w:val="28"/>
              </w:rPr>
            </w:pPr>
          </w:p>
          <w:p w14:paraId="32471900" w14:textId="77777777" w:rsidR="00196362" w:rsidRPr="008F6317" w:rsidRDefault="00196362" w:rsidP="00D461FE">
            <w:pPr>
              <w:spacing w:after="0" w:line="312" w:lineRule="auto"/>
              <w:jc w:val="center"/>
              <w:rPr>
                <w:rFonts w:eastAsia="SimSun" w:cs="Times New Roman"/>
                <w:sz w:val="28"/>
                <w:szCs w:val="28"/>
              </w:rPr>
            </w:pPr>
          </w:p>
          <w:p w14:paraId="6C96DDFA" w14:textId="77777777" w:rsidR="00196362" w:rsidRPr="008F6317" w:rsidRDefault="00196362" w:rsidP="00D461FE">
            <w:pPr>
              <w:spacing w:after="0" w:line="312" w:lineRule="auto"/>
              <w:jc w:val="center"/>
              <w:rPr>
                <w:rFonts w:eastAsia="SimSun" w:cs="Times New Roman"/>
                <w:sz w:val="28"/>
                <w:szCs w:val="28"/>
              </w:rPr>
            </w:pPr>
          </w:p>
          <w:p w14:paraId="72CEBCDF" w14:textId="77777777" w:rsidR="00196362" w:rsidRPr="008F6317" w:rsidRDefault="00196362" w:rsidP="00D461FE">
            <w:pPr>
              <w:spacing w:after="0" w:line="312" w:lineRule="auto"/>
              <w:jc w:val="center"/>
              <w:rPr>
                <w:rFonts w:eastAsia="SimSun" w:cs="Times New Roman"/>
                <w:sz w:val="28"/>
                <w:szCs w:val="28"/>
              </w:rPr>
            </w:pPr>
          </w:p>
          <w:p w14:paraId="0030BD5D" w14:textId="77777777" w:rsidR="00196362" w:rsidRPr="008F6317" w:rsidRDefault="00196362" w:rsidP="00D461FE">
            <w:pPr>
              <w:spacing w:after="0" w:line="312" w:lineRule="auto"/>
              <w:jc w:val="center"/>
              <w:rPr>
                <w:rFonts w:eastAsia="SimSun" w:cs="Times New Roman"/>
                <w:sz w:val="28"/>
                <w:szCs w:val="28"/>
                <w:highlight w:val="yellow"/>
              </w:rPr>
            </w:pPr>
            <w:r w:rsidRPr="008F6317">
              <w:rPr>
                <w:rFonts w:eastAsia="SimSun" w:cs="Times New Roman"/>
                <w:sz w:val="28"/>
                <w:szCs w:val="28"/>
              </w:rPr>
              <w:t>1</w:t>
            </w:r>
          </w:p>
        </w:tc>
      </w:tr>
      <w:tr w:rsidR="00196362" w:rsidRPr="008F6317" w14:paraId="537E5A35" w14:textId="77777777" w:rsidTr="008B63B3">
        <w:trPr>
          <w:trHeight w:val="1639"/>
        </w:trPr>
        <w:tc>
          <w:tcPr>
            <w:tcW w:w="567" w:type="dxa"/>
            <w:shd w:val="clear" w:color="auto" w:fill="FFFFFF"/>
          </w:tcPr>
          <w:p w14:paraId="0AF1CCF8" w14:textId="77777777" w:rsidR="00196362" w:rsidRPr="008F6317" w:rsidRDefault="00196362" w:rsidP="00D461FE">
            <w:pPr>
              <w:tabs>
                <w:tab w:val="left" w:pos="825"/>
              </w:tabs>
              <w:spacing w:after="0" w:line="312" w:lineRule="auto"/>
              <w:jc w:val="center"/>
              <w:rPr>
                <w:rFonts w:eastAsia="SimSun" w:cs="Times New Roman"/>
                <w:sz w:val="28"/>
                <w:szCs w:val="28"/>
                <w:highlight w:val="yellow"/>
              </w:rPr>
            </w:pPr>
            <w:r w:rsidRPr="008F6317">
              <w:rPr>
                <w:rFonts w:eastAsia="SimSun" w:cs="Times New Roman"/>
                <w:sz w:val="28"/>
                <w:szCs w:val="28"/>
              </w:rPr>
              <w:t>15</w:t>
            </w:r>
          </w:p>
        </w:tc>
        <w:tc>
          <w:tcPr>
            <w:tcW w:w="4820" w:type="dxa"/>
            <w:shd w:val="clear" w:color="auto" w:fill="FFFFFF"/>
            <w:vAlign w:val="bottom"/>
          </w:tcPr>
          <w:p w14:paraId="7950F093" w14:textId="77777777" w:rsidR="00196362" w:rsidRPr="008F6317" w:rsidRDefault="00196362" w:rsidP="00D461FE">
            <w:pPr>
              <w:spacing w:after="0" w:line="312" w:lineRule="auto"/>
              <w:ind w:left="142"/>
              <w:rPr>
                <w:rFonts w:eastAsia="SimSun" w:cs="Times New Roman"/>
                <w:sz w:val="28"/>
                <w:szCs w:val="28"/>
              </w:rPr>
            </w:pPr>
            <w:r w:rsidRPr="008F6317">
              <w:rPr>
                <w:rFonts w:eastAsia="SimSun" w:cs="Times New Roman"/>
                <w:b/>
                <w:sz w:val="28"/>
                <w:szCs w:val="28"/>
              </w:rPr>
              <w:t>E</w:t>
            </w:r>
            <w:r w:rsidRPr="008F6317">
              <w:rPr>
                <w:rFonts w:eastAsia="Times New Roman" w:cs="Times New Roman"/>
                <w:b/>
                <w:sz w:val="28"/>
                <w:szCs w:val="28"/>
                <w:lang w:val="nl-NL"/>
              </w:rPr>
              <w:t>lectric circuits</w:t>
            </w:r>
          </w:p>
          <w:p w14:paraId="312A373B" w14:textId="77777777" w:rsidR="00196362" w:rsidRPr="008F6317" w:rsidRDefault="00196362" w:rsidP="00D461FE">
            <w:pPr>
              <w:spacing w:after="0" w:line="312" w:lineRule="auto"/>
              <w:ind w:left="142"/>
              <w:rPr>
                <w:rFonts w:eastAsia="SimSun" w:cs="Times New Roman"/>
                <w:sz w:val="28"/>
                <w:szCs w:val="28"/>
              </w:rPr>
            </w:pPr>
            <w:r w:rsidRPr="008F6317">
              <w:rPr>
                <w:rFonts w:eastAsia="SimSun" w:cs="Times New Roman"/>
                <w:sz w:val="28"/>
                <w:szCs w:val="28"/>
              </w:rPr>
              <w:t>1. Vocabulary</w:t>
            </w:r>
          </w:p>
          <w:p w14:paraId="3B95A7C7" w14:textId="77777777" w:rsidR="00196362" w:rsidRPr="008F6317" w:rsidRDefault="00196362" w:rsidP="00D461FE">
            <w:pPr>
              <w:spacing w:after="0" w:line="312" w:lineRule="auto"/>
              <w:ind w:left="142"/>
              <w:rPr>
                <w:rFonts w:eastAsia="SimSun" w:cs="Times New Roman"/>
                <w:sz w:val="28"/>
                <w:szCs w:val="28"/>
              </w:rPr>
            </w:pPr>
            <w:r w:rsidRPr="008F6317">
              <w:rPr>
                <w:rFonts w:eastAsia="SimSun" w:cs="Times New Roman"/>
                <w:sz w:val="28"/>
                <w:szCs w:val="28"/>
              </w:rPr>
              <w:t>2. Grammar (Relative Clause)</w:t>
            </w:r>
          </w:p>
          <w:p w14:paraId="775252DC" w14:textId="77777777" w:rsidR="00196362" w:rsidRPr="008F6317" w:rsidRDefault="00196362" w:rsidP="00D461FE">
            <w:pPr>
              <w:spacing w:after="0" w:line="312" w:lineRule="auto"/>
              <w:ind w:left="142"/>
              <w:rPr>
                <w:rFonts w:eastAsia="SimSun" w:cs="Times New Roman"/>
                <w:sz w:val="28"/>
                <w:szCs w:val="28"/>
              </w:rPr>
            </w:pPr>
            <w:r w:rsidRPr="008F6317">
              <w:rPr>
                <w:rFonts w:eastAsia="SimSun" w:cs="Times New Roman"/>
                <w:sz w:val="28"/>
                <w:szCs w:val="28"/>
              </w:rPr>
              <w:t>3. Reading</w:t>
            </w:r>
          </w:p>
          <w:p w14:paraId="2C41AC66" w14:textId="77777777" w:rsidR="00196362" w:rsidRPr="008F6317" w:rsidRDefault="00196362" w:rsidP="00D461FE">
            <w:pPr>
              <w:spacing w:after="0" w:line="312" w:lineRule="auto"/>
              <w:ind w:left="142"/>
              <w:rPr>
                <w:rFonts w:eastAsia="SimSun" w:cs="Times New Roman"/>
                <w:sz w:val="28"/>
                <w:szCs w:val="28"/>
              </w:rPr>
            </w:pPr>
            <w:r w:rsidRPr="008F6317">
              <w:rPr>
                <w:rFonts w:eastAsia="SimSun" w:cs="Times New Roman"/>
                <w:sz w:val="28"/>
                <w:szCs w:val="28"/>
              </w:rPr>
              <w:t>4. Listening</w:t>
            </w:r>
          </w:p>
          <w:p w14:paraId="6E7F7CE0" w14:textId="77777777" w:rsidR="00196362" w:rsidRPr="008F6317" w:rsidRDefault="00196362" w:rsidP="00D461FE">
            <w:pPr>
              <w:spacing w:after="0" w:line="312" w:lineRule="auto"/>
              <w:rPr>
                <w:rFonts w:eastAsia="Times New Roman" w:cs="Times New Roman"/>
                <w:b/>
                <w:sz w:val="28"/>
                <w:szCs w:val="28"/>
                <w:highlight w:val="yellow"/>
              </w:rPr>
            </w:pPr>
            <w:r w:rsidRPr="008F6317">
              <w:rPr>
                <w:rFonts w:eastAsia="SimSun" w:cs="Times New Roman"/>
                <w:sz w:val="28"/>
                <w:szCs w:val="28"/>
              </w:rPr>
              <w:lastRenderedPageBreak/>
              <w:t>5. Short talks</w:t>
            </w:r>
          </w:p>
        </w:tc>
        <w:tc>
          <w:tcPr>
            <w:tcW w:w="709" w:type="dxa"/>
            <w:shd w:val="clear" w:color="auto" w:fill="FFFFFF"/>
          </w:tcPr>
          <w:p w14:paraId="2BE68394" w14:textId="77777777" w:rsidR="00196362" w:rsidRPr="008F6317" w:rsidRDefault="00196362" w:rsidP="00D461FE">
            <w:pPr>
              <w:spacing w:after="0" w:line="312" w:lineRule="auto"/>
              <w:jc w:val="center"/>
              <w:rPr>
                <w:rFonts w:eastAsia="Times New Roman" w:cs="Times New Roman"/>
                <w:sz w:val="28"/>
                <w:szCs w:val="28"/>
                <w:highlight w:val="yellow"/>
              </w:rPr>
            </w:pPr>
            <w:r w:rsidRPr="008F6317">
              <w:rPr>
                <w:rFonts w:eastAsia="SimSun" w:cs="Times New Roman"/>
                <w:b/>
                <w:bCs/>
                <w:sz w:val="28"/>
                <w:szCs w:val="28"/>
              </w:rPr>
              <w:lastRenderedPageBreak/>
              <w:t>5</w:t>
            </w:r>
          </w:p>
        </w:tc>
        <w:tc>
          <w:tcPr>
            <w:tcW w:w="850" w:type="dxa"/>
            <w:shd w:val="clear" w:color="auto" w:fill="FFFFFF"/>
          </w:tcPr>
          <w:p w14:paraId="45529550" w14:textId="77777777" w:rsidR="00196362" w:rsidRPr="008F6317" w:rsidRDefault="00196362" w:rsidP="00D461FE">
            <w:pPr>
              <w:spacing w:after="0" w:line="312" w:lineRule="auto"/>
              <w:jc w:val="center"/>
              <w:rPr>
                <w:rFonts w:eastAsia="SimSun" w:cs="Times New Roman"/>
                <w:b/>
                <w:bCs/>
                <w:sz w:val="28"/>
                <w:szCs w:val="28"/>
              </w:rPr>
            </w:pPr>
            <w:r w:rsidRPr="008F6317">
              <w:rPr>
                <w:rFonts w:eastAsia="SimSun" w:cs="Times New Roman"/>
                <w:b/>
                <w:bCs/>
                <w:sz w:val="28"/>
                <w:szCs w:val="28"/>
              </w:rPr>
              <w:t>2</w:t>
            </w:r>
          </w:p>
          <w:p w14:paraId="0C370205"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0,5</w:t>
            </w:r>
          </w:p>
          <w:p w14:paraId="35553922"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0,5</w:t>
            </w:r>
          </w:p>
          <w:p w14:paraId="217D937D"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0,5</w:t>
            </w:r>
          </w:p>
          <w:p w14:paraId="698FD67C"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0,5</w:t>
            </w:r>
          </w:p>
          <w:p w14:paraId="4E24361A" w14:textId="77777777" w:rsidR="00196362" w:rsidRPr="008F6317" w:rsidRDefault="00196362" w:rsidP="00D461FE">
            <w:pPr>
              <w:spacing w:after="0" w:line="312" w:lineRule="auto"/>
              <w:jc w:val="center"/>
              <w:rPr>
                <w:rFonts w:eastAsia="Times New Roman" w:cs="Times New Roman"/>
                <w:sz w:val="28"/>
                <w:szCs w:val="28"/>
                <w:highlight w:val="yellow"/>
              </w:rPr>
            </w:pPr>
          </w:p>
        </w:tc>
        <w:tc>
          <w:tcPr>
            <w:tcW w:w="1496" w:type="dxa"/>
            <w:shd w:val="clear" w:color="auto" w:fill="FFFFFF"/>
          </w:tcPr>
          <w:p w14:paraId="5E3C623A" w14:textId="77777777" w:rsidR="00196362" w:rsidRPr="008F6317" w:rsidRDefault="00196362" w:rsidP="00D461FE">
            <w:pPr>
              <w:spacing w:after="0" w:line="312" w:lineRule="auto"/>
              <w:jc w:val="center"/>
              <w:rPr>
                <w:rFonts w:eastAsia="SimSun" w:cs="Times New Roman"/>
                <w:b/>
                <w:bCs/>
                <w:sz w:val="28"/>
                <w:szCs w:val="28"/>
              </w:rPr>
            </w:pPr>
            <w:r w:rsidRPr="008F6317">
              <w:rPr>
                <w:rFonts w:eastAsia="SimSun" w:cs="Times New Roman"/>
                <w:b/>
                <w:bCs/>
                <w:sz w:val="28"/>
                <w:szCs w:val="28"/>
              </w:rPr>
              <w:lastRenderedPageBreak/>
              <w:t>3</w:t>
            </w:r>
          </w:p>
          <w:p w14:paraId="4D9142A8" w14:textId="77777777" w:rsidR="00196362" w:rsidRPr="008F6317" w:rsidRDefault="00196362" w:rsidP="00D461FE">
            <w:pPr>
              <w:spacing w:after="0" w:line="312" w:lineRule="auto"/>
              <w:jc w:val="center"/>
              <w:rPr>
                <w:rFonts w:eastAsia="SimSun" w:cs="Times New Roman"/>
                <w:sz w:val="28"/>
                <w:szCs w:val="28"/>
              </w:rPr>
            </w:pPr>
          </w:p>
          <w:p w14:paraId="58B6FCF9"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0,5</w:t>
            </w:r>
          </w:p>
          <w:p w14:paraId="7F13C368"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0,5</w:t>
            </w:r>
          </w:p>
          <w:p w14:paraId="343C5CA6"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0ABB2D7E" w14:textId="77777777" w:rsidR="00196362" w:rsidRPr="008F6317" w:rsidRDefault="00196362" w:rsidP="00D461FE">
            <w:pPr>
              <w:spacing w:after="0" w:line="312" w:lineRule="auto"/>
              <w:jc w:val="center"/>
              <w:rPr>
                <w:rFonts w:eastAsia="Times New Roman" w:cs="Times New Roman"/>
                <w:sz w:val="28"/>
                <w:szCs w:val="28"/>
                <w:highlight w:val="yellow"/>
              </w:rPr>
            </w:pPr>
            <w:r w:rsidRPr="008F6317">
              <w:rPr>
                <w:rFonts w:eastAsia="SimSun" w:cs="Times New Roman"/>
                <w:sz w:val="28"/>
                <w:szCs w:val="28"/>
              </w:rPr>
              <w:lastRenderedPageBreak/>
              <w:t>1</w:t>
            </w:r>
          </w:p>
        </w:tc>
        <w:tc>
          <w:tcPr>
            <w:tcW w:w="850" w:type="dxa"/>
            <w:shd w:val="clear" w:color="auto" w:fill="FFFFFF"/>
          </w:tcPr>
          <w:p w14:paraId="49CCDE70" w14:textId="77777777" w:rsidR="00196362" w:rsidRPr="008F6317" w:rsidRDefault="00196362" w:rsidP="00D461FE">
            <w:pPr>
              <w:spacing w:after="0" w:line="312" w:lineRule="auto"/>
              <w:jc w:val="center"/>
              <w:rPr>
                <w:rFonts w:eastAsia="SimSun" w:cs="Times New Roman"/>
                <w:sz w:val="28"/>
                <w:szCs w:val="28"/>
                <w:highlight w:val="yellow"/>
              </w:rPr>
            </w:pPr>
          </w:p>
        </w:tc>
      </w:tr>
      <w:tr w:rsidR="00196362" w:rsidRPr="008F6317" w14:paraId="62C06AA0" w14:textId="77777777" w:rsidTr="008B63B3">
        <w:trPr>
          <w:trHeight w:val="1115"/>
        </w:trPr>
        <w:tc>
          <w:tcPr>
            <w:tcW w:w="567" w:type="dxa"/>
            <w:shd w:val="clear" w:color="auto" w:fill="FFFFFF"/>
          </w:tcPr>
          <w:p w14:paraId="31579632" w14:textId="77777777" w:rsidR="00196362" w:rsidRPr="008F6317" w:rsidRDefault="00196362" w:rsidP="00D461FE">
            <w:pPr>
              <w:tabs>
                <w:tab w:val="left" w:pos="825"/>
              </w:tabs>
              <w:spacing w:after="0" w:line="312" w:lineRule="auto"/>
              <w:jc w:val="center"/>
              <w:rPr>
                <w:rFonts w:eastAsia="SimSun" w:cs="Times New Roman"/>
                <w:sz w:val="28"/>
                <w:szCs w:val="28"/>
              </w:rPr>
            </w:pPr>
            <w:r w:rsidRPr="008F6317">
              <w:rPr>
                <w:rFonts w:eastAsia="SimSun" w:cs="Times New Roman"/>
                <w:sz w:val="28"/>
                <w:szCs w:val="28"/>
              </w:rPr>
              <w:t>16</w:t>
            </w:r>
          </w:p>
        </w:tc>
        <w:tc>
          <w:tcPr>
            <w:tcW w:w="4820" w:type="dxa"/>
            <w:shd w:val="clear" w:color="auto" w:fill="FFFFFF"/>
          </w:tcPr>
          <w:p w14:paraId="0829C812" w14:textId="77777777" w:rsidR="00196362" w:rsidRPr="008F6317" w:rsidRDefault="00196362" w:rsidP="00D461FE">
            <w:pPr>
              <w:spacing w:after="0" w:line="312" w:lineRule="auto"/>
              <w:ind w:left="142"/>
              <w:rPr>
                <w:rFonts w:eastAsia="SimSun" w:cs="Times New Roman"/>
                <w:sz w:val="28"/>
                <w:szCs w:val="28"/>
              </w:rPr>
            </w:pPr>
            <w:r w:rsidRPr="008F6317">
              <w:rPr>
                <w:rFonts w:eastAsia="SimSun" w:cs="Times New Roman"/>
                <w:b/>
                <w:sz w:val="28"/>
                <w:szCs w:val="28"/>
              </w:rPr>
              <w:t>How energy is produced</w:t>
            </w:r>
          </w:p>
          <w:p w14:paraId="45ED0E17" w14:textId="77777777" w:rsidR="00196362" w:rsidRPr="008F6317" w:rsidRDefault="00196362" w:rsidP="00D461FE">
            <w:pPr>
              <w:spacing w:after="0" w:line="312" w:lineRule="auto"/>
              <w:ind w:left="142"/>
              <w:rPr>
                <w:rFonts w:eastAsia="SimSun" w:cs="Times New Roman"/>
                <w:sz w:val="28"/>
                <w:szCs w:val="28"/>
              </w:rPr>
            </w:pPr>
            <w:r w:rsidRPr="008F6317">
              <w:rPr>
                <w:rFonts w:eastAsia="SimSun" w:cs="Times New Roman"/>
                <w:sz w:val="28"/>
                <w:szCs w:val="28"/>
              </w:rPr>
              <w:t>1. Vocabulary</w:t>
            </w:r>
          </w:p>
          <w:p w14:paraId="324260FF" w14:textId="77777777" w:rsidR="00196362" w:rsidRPr="008F6317" w:rsidRDefault="00196362" w:rsidP="00D461FE">
            <w:pPr>
              <w:spacing w:after="0" w:line="312" w:lineRule="auto"/>
              <w:ind w:left="142"/>
              <w:rPr>
                <w:rFonts w:eastAsia="SimSun" w:cs="Times New Roman"/>
                <w:sz w:val="28"/>
                <w:szCs w:val="28"/>
              </w:rPr>
            </w:pPr>
            <w:r w:rsidRPr="008F6317">
              <w:rPr>
                <w:rFonts w:eastAsia="SimSun" w:cs="Times New Roman"/>
                <w:sz w:val="28"/>
                <w:szCs w:val="28"/>
              </w:rPr>
              <w:t>2. Grammar (The Passive Voice)</w:t>
            </w:r>
          </w:p>
          <w:p w14:paraId="378FEBE8" w14:textId="77777777" w:rsidR="00196362" w:rsidRPr="008F6317" w:rsidRDefault="00196362" w:rsidP="00D461FE">
            <w:pPr>
              <w:spacing w:after="0" w:line="312" w:lineRule="auto"/>
              <w:ind w:left="142"/>
              <w:rPr>
                <w:rFonts w:eastAsia="SimSun" w:cs="Times New Roman"/>
                <w:sz w:val="28"/>
                <w:szCs w:val="28"/>
              </w:rPr>
            </w:pPr>
            <w:r w:rsidRPr="008F6317">
              <w:rPr>
                <w:rFonts w:eastAsia="SimSun" w:cs="Times New Roman"/>
                <w:sz w:val="28"/>
                <w:szCs w:val="28"/>
              </w:rPr>
              <w:t>3. Reading</w:t>
            </w:r>
          </w:p>
          <w:p w14:paraId="2759F1E2" w14:textId="77777777" w:rsidR="00196362" w:rsidRPr="008F6317" w:rsidRDefault="00196362" w:rsidP="00D461FE">
            <w:pPr>
              <w:spacing w:after="0" w:line="312" w:lineRule="auto"/>
              <w:ind w:left="142"/>
              <w:rPr>
                <w:rFonts w:eastAsia="SimSun" w:cs="Times New Roman"/>
                <w:sz w:val="28"/>
                <w:szCs w:val="28"/>
              </w:rPr>
            </w:pPr>
            <w:r w:rsidRPr="008F6317">
              <w:rPr>
                <w:rFonts w:eastAsia="SimSun" w:cs="Times New Roman"/>
                <w:sz w:val="28"/>
                <w:szCs w:val="28"/>
              </w:rPr>
              <w:t>4. Listening</w:t>
            </w:r>
          </w:p>
          <w:p w14:paraId="40A13355" w14:textId="77777777" w:rsidR="00196362" w:rsidRPr="008F6317" w:rsidRDefault="00196362" w:rsidP="00D461FE">
            <w:pPr>
              <w:spacing w:after="0" w:line="312" w:lineRule="auto"/>
              <w:ind w:left="142"/>
              <w:rPr>
                <w:rFonts w:eastAsia="SimSun" w:cs="Times New Roman"/>
                <w:sz w:val="28"/>
                <w:szCs w:val="28"/>
              </w:rPr>
            </w:pPr>
            <w:r w:rsidRPr="008F6317">
              <w:rPr>
                <w:rFonts w:eastAsia="SimSun" w:cs="Times New Roman"/>
                <w:sz w:val="28"/>
                <w:szCs w:val="28"/>
              </w:rPr>
              <w:t>5. Short talks</w:t>
            </w:r>
          </w:p>
          <w:p w14:paraId="033B219E" w14:textId="77777777" w:rsidR="00196362" w:rsidRPr="008F6317" w:rsidRDefault="00196362" w:rsidP="00D461FE">
            <w:pPr>
              <w:spacing w:after="0" w:line="312" w:lineRule="auto"/>
              <w:ind w:left="142"/>
              <w:rPr>
                <w:rFonts w:eastAsia="Times New Roman" w:cs="Times New Roman"/>
                <w:b/>
                <w:sz w:val="28"/>
                <w:szCs w:val="28"/>
              </w:rPr>
            </w:pPr>
            <w:r w:rsidRPr="008F6317">
              <w:rPr>
                <w:rFonts w:eastAsia="SimSun" w:cs="Times New Roman"/>
                <w:sz w:val="28"/>
                <w:szCs w:val="28"/>
              </w:rPr>
              <w:t>Test</w:t>
            </w:r>
          </w:p>
        </w:tc>
        <w:tc>
          <w:tcPr>
            <w:tcW w:w="709" w:type="dxa"/>
            <w:shd w:val="clear" w:color="auto" w:fill="FFFFFF"/>
          </w:tcPr>
          <w:p w14:paraId="0E8566CB" w14:textId="77777777" w:rsidR="00196362" w:rsidRPr="008F6317" w:rsidRDefault="00196362" w:rsidP="00D461FE">
            <w:pPr>
              <w:spacing w:after="0" w:line="312" w:lineRule="auto"/>
              <w:jc w:val="center"/>
              <w:rPr>
                <w:rFonts w:eastAsia="Times New Roman" w:cs="Times New Roman"/>
                <w:sz w:val="28"/>
                <w:szCs w:val="28"/>
              </w:rPr>
            </w:pPr>
            <w:r w:rsidRPr="008F6317">
              <w:rPr>
                <w:rFonts w:eastAsia="SimSun" w:cs="Times New Roman"/>
                <w:b/>
                <w:bCs/>
                <w:sz w:val="28"/>
                <w:szCs w:val="28"/>
              </w:rPr>
              <w:t>6</w:t>
            </w:r>
          </w:p>
        </w:tc>
        <w:tc>
          <w:tcPr>
            <w:tcW w:w="850" w:type="dxa"/>
            <w:shd w:val="clear" w:color="auto" w:fill="FFFFFF"/>
          </w:tcPr>
          <w:p w14:paraId="2EC53CA9" w14:textId="77777777" w:rsidR="00196362" w:rsidRPr="008F6317" w:rsidRDefault="00196362" w:rsidP="00D461FE">
            <w:pPr>
              <w:spacing w:after="0" w:line="312" w:lineRule="auto"/>
              <w:jc w:val="center"/>
              <w:rPr>
                <w:rFonts w:eastAsia="SimSun" w:cs="Times New Roman"/>
                <w:b/>
                <w:bCs/>
                <w:sz w:val="28"/>
                <w:szCs w:val="28"/>
              </w:rPr>
            </w:pPr>
            <w:r w:rsidRPr="008F6317">
              <w:rPr>
                <w:rFonts w:eastAsia="SimSun" w:cs="Times New Roman"/>
                <w:b/>
                <w:bCs/>
                <w:sz w:val="28"/>
                <w:szCs w:val="28"/>
              </w:rPr>
              <w:t>2</w:t>
            </w:r>
          </w:p>
          <w:p w14:paraId="5FB4F1BD"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0,5</w:t>
            </w:r>
          </w:p>
          <w:p w14:paraId="3BAAD167"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0,5</w:t>
            </w:r>
          </w:p>
          <w:p w14:paraId="23302BEB"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0,5</w:t>
            </w:r>
          </w:p>
          <w:p w14:paraId="0A11A580"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0,5</w:t>
            </w:r>
          </w:p>
          <w:p w14:paraId="6206CBC8" w14:textId="77777777" w:rsidR="00196362" w:rsidRPr="008F6317" w:rsidRDefault="00196362" w:rsidP="00D461FE">
            <w:pPr>
              <w:spacing w:after="0" w:line="312" w:lineRule="auto"/>
              <w:jc w:val="center"/>
              <w:rPr>
                <w:rFonts w:eastAsia="Times New Roman" w:cs="Times New Roman"/>
                <w:sz w:val="28"/>
                <w:szCs w:val="28"/>
              </w:rPr>
            </w:pPr>
          </w:p>
        </w:tc>
        <w:tc>
          <w:tcPr>
            <w:tcW w:w="1496" w:type="dxa"/>
            <w:shd w:val="clear" w:color="auto" w:fill="FFFFFF"/>
          </w:tcPr>
          <w:p w14:paraId="39C49EE8" w14:textId="77777777" w:rsidR="00196362" w:rsidRPr="008F6317" w:rsidRDefault="00196362" w:rsidP="00D461FE">
            <w:pPr>
              <w:spacing w:after="0" w:line="312" w:lineRule="auto"/>
              <w:jc w:val="center"/>
              <w:rPr>
                <w:rFonts w:eastAsia="SimSun" w:cs="Times New Roman"/>
                <w:b/>
                <w:bCs/>
                <w:sz w:val="28"/>
                <w:szCs w:val="28"/>
              </w:rPr>
            </w:pPr>
            <w:r w:rsidRPr="008F6317">
              <w:rPr>
                <w:rFonts w:eastAsia="SimSun" w:cs="Times New Roman"/>
                <w:b/>
                <w:bCs/>
                <w:sz w:val="28"/>
                <w:szCs w:val="28"/>
              </w:rPr>
              <w:t>3</w:t>
            </w:r>
          </w:p>
          <w:p w14:paraId="47110FA9" w14:textId="77777777" w:rsidR="00196362" w:rsidRPr="008F6317" w:rsidRDefault="00196362" w:rsidP="00D461FE">
            <w:pPr>
              <w:spacing w:after="0" w:line="312" w:lineRule="auto"/>
              <w:jc w:val="center"/>
              <w:rPr>
                <w:rFonts w:eastAsia="SimSun" w:cs="Times New Roman"/>
                <w:sz w:val="28"/>
                <w:szCs w:val="28"/>
              </w:rPr>
            </w:pPr>
          </w:p>
          <w:p w14:paraId="74929704"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0,5</w:t>
            </w:r>
          </w:p>
          <w:p w14:paraId="36B85F60"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0,5</w:t>
            </w:r>
          </w:p>
          <w:p w14:paraId="5A2FC781"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760593B3" w14:textId="77777777" w:rsidR="00196362" w:rsidRPr="008F6317" w:rsidRDefault="00196362" w:rsidP="00D461FE">
            <w:pPr>
              <w:spacing w:after="0" w:line="312" w:lineRule="auto"/>
              <w:jc w:val="center"/>
              <w:rPr>
                <w:rFonts w:eastAsia="Times New Roman" w:cs="Times New Roman"/>
                <w:sz w:val="28"/>
                <w:szCs w:val="28"/>
              </w:rPr>
            </w:pPr>
            <w:r w:rsidRPr="008F6317">
              <w:rPr>
                <w:rFonts w:eastAsia="SimSun" w:cs="Times New Roman"/>
                <w:sz w:val="28"/>
                <w:szCs w:val="28"/>
              </w:rPr>
              <w:t>1</w:t>
            </w:r>
          </w:p>
        </w:tc>
        <w:tc>
          <w:tcPr>
            <w:tcW w:w="850" w:type="dxa"/>
            <w:shd w:val="clear" w:color="auto" w:fill="FFFFFF"/>
          </w:tcPr>
          <w:p w14:paraId="4F003330" w14:textId="77777777" w:rsidR="00196362" w:rsidRPr="008F6317" w:rsidRDefault="00196362" w:rsidP="00D461FE">
            <w:pPr>
              <w:spacing w:after="0" w:line="312" w:lineRule="auto"/>
              <w:jc w:val="center"/>
              <w:rPr>
                <w:rFonts w:eastAsia="SimSun" w:cs="Times New Roman"/>
                <w:b/>
                <w:bCs/>
                <w:sz w:val="28"/>
                <w:szCs w:val="28"/>
              </w:rPr>
            </w:pPr>
            <w:r w:rsidRPr="008F6317">
              <w:rPr>
                <w:rFonts w:eastAsia="SimSun" w:cs="Times New Roman"/>
                <w:b/>
                <w:bCs/>
                <w:sz w:val="28"/>
                <w:szCs w:val="28"/>
              </w:rPr>
              <w:t>1</w:t>
            </w:r>
          </w:p>
          <w:p w14:paraId="55B88756" w14:textId="77777777" w:rsidR="00196362" w:rsidRPr="008F6317" w:rsidRDefault="00196362" w:rsidP="00D461FE">
            <w:pPr>
              <w:spacing w:after="0" w:line="312" w:lineRule="auto"/>
              <w:jc w:val="center"/>
              <w:rPr>
                <w:rFonts w:eastAsia="SimSun" w:cs="Times New Roman"/>
                <w:sz w:val="28"/>
                <w:szCs w:val="28"/>
              </w:rPr>
            </w:pPr>
          </w:p>
          <w:p w14:paraId="232CD259" w14:textId="77777777" w:rsidR="00196362" w:rsidRPr="008F6317" w:rsidRDefault="00196362" w:rsidP="00D461FE">
            <w:pPr>
              <w:spacing w:after="0" w:line="312" w:lineRule="auto"/>
              <w:jc w:val="center"/>
              <w:rPr>
                <w:rFonts w:eastAsia="SimSun" w:cs="Times New Roman"/>
                <w:sz w:val="28"/>
                <w:szCs w:val="28"/>
              </w:rPr>
            </w:pPr>
          </w:p>
          <w:p w14:paraId="098E6D96" w14:textId="77777777" w:rsidR="00196362" w:rsidRPr="008F6317" w:rsidRDefault="00196362" w:rsidP="00D461FE">
            <w:pPr>
              <w:spacing w:after="0" w:line="312" w:lineRule="auto"/>
              <w:jc w:val="center"/>
              <w:rPr>
                <w:rFonts w:eastAsia="SimSun" w:cs="Times New Roman"/>
                <w:sz w:val="28"/>
                <w:szCs w:val="28"/>
              </w:rPr>
            </w:pPr>
          </w:p>
          <w:p w14:paraId="380ED162" w14:textId="77777777" w:rsidR="00196362" w:rsidRPr="008F6317" w:rsidRDefault="00196362" w:rsidP="00D461FE">
            <w:pPr>
              <w:spacing w:after="0" w:line="312" w:lineRule="auto"/>
              <w:jc w:val="center"/>
              <w:rPr>
                <w:rFonts w:eastAsia="SimSun" w:cs="Times New Roman"/>
                <w:sz w:val="28"/>
                <w:szCs w:val="28"/>
              </w:rPr>
            </w:pPr>
          </w:p>
          <w:p w14:paraId="2B8377CA" w14:textId="77777777" w:rsidR="00196362" w:rsidRPr="008F6317" w:rsidRDefault="00196362" w:rsidP="00D461FE">
            <w:pPr>
              <w:spacing w:after="0" w:line="312" w:lineRule="auto"/>
              <w:jc w:val="center"/>
              <w:rPr>
                <w:rFonts w:eastAsia="SimSun" w:cs="Times New Roman"/>
                <w:sz w:val="28"/>
                <w:szCs w:val="28"/>
              </w:rPr>
            </w:pPr>
          </w:p>
          <w:p w14:paraId="6D975C64"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tc>
      </w:tr>
      <w:tr w:rsidR="00196362" w:rsidRPr="008F6317" w14:paraId="44D1B3D3" w14:textId="77777777" w:rsidTr="008B63B3">
        <w:trPr>
          <w:trHeight w:val="1232"/>
        </w:trPr>
        <w:tc>
          <w:tcPr>
            <w:tcW w:w="567" w:type="dxa"/>
            <w:shd w:val="clear" w:color="auto" w:fill="FFFFFF"/>
          </w:tcPr>
          <w:p w14:paraId="0AC77789" w14:textId="77777777" w:rsidR="00196362" w:rsidRPr="008F6317" w:rsidRDefault="00196362" w:rsidP="00D461FE">
            <w:pPr>
              <w:tabs>
                <w:tab w:val="left" w:pos="825"/>
              </w:tabs>
              <w:spacing w:after="0" w:line="312" w:lineRule="auto"/>
              <w:jc w:val="center"/>
              <w:rPr>
                <w:rFonts w:eastAsia="SimSun" w:cs="Times New Roman"/>
                <w:sz w:val="28"/>
                <w:szCs w:val="28"/>
              </w:rPr>
            </w:pPr>
            <w:r w:rsidRPr="008F6317">
              <w:rPr>
                <w:rFonts w:eastAsia="SimSun" w:cs="Times New Roman"/>
                <w:sz w:val="28"/>
                <w:szCs w:val="28"/>
              </w:rPr>
              <w:t>17</w:t>
            </w:r>
          </w:p>
        </w:tc>
        <w:tc>
          <w:tcPr>
            <w:tcW w:w="4820" w:type="dxa"/>
            <w:shd w:val="clear" w:color="auto" w:fill="FFFFFF"/>
          </w:tcPr>
          <w:p w14:paraId="21417C77" w14:textId="77777777" w:rsidR="00196362" w:rsidRPr="008F6317" w:rsidRDefault="00196362" w:rsidP="00D461FE">
            <w:pPr>
              <w:spacing w:after="0" w:line="312" w:lineRule="auto"/>
              <w:ind w:left="142"/>
              <w:rPr>
                <w:rFonts w:eastAsia="SimSun" w:cs="Times New Roman"/>
                <w:sz w:val="28"/>
                <w:szCs w:val="28"/>
              </w:rPr>
            </w:pPr>
            <w:r w:rsidRPr="008F6317">
              <w:rPr>
                <w:rFonts w:eastAsia="SimSun" w:cs="Times New Roman"/>
                <w:b/>
                <w:sz w:val="28"/>
                <w:szCs w:val="28"/>
              </w:rPr>
              <w:t>Health and safety at work</w:t>
            </w:r>
          </w:p>
          <w:p w14:paraId="6850B5D3" w14:textId="77777777" w:rsidR="00196362" w:rsidRPr="008F6317" w:rsidRDefault="00196362" w:rsidP="00D461FE">
            <w:pPr>
              <w:spacing w:after="0" w:line="312" w:lineRule="auto"/>
              <w:ind w:left="142"/>
              <w:rPr>
                <w:rFonts w:eastAsia="SimSun" w:cs="Times New Roman"/>
                <w:sz w:val="28"/>
                <w:szCs w:val="28"/>
              </w:rPr>
            </w:pPr>
            <w:r w:rsidRPr="008F6317">
              <w:rPr>
                <w:rFonts w:eastAsia="SimSun" w:cs="Times New Roman"/>
                <w:sz w:val="28"/>
                <w:szCs w:val="28"/>
              </w:rPr>
              <w:t>1. Vocabulary</w:t>
            </w:r>
          </w:p>
          <w:p w14:paraId="7B5C3C43" w14:textId="77777777" w:rsidR="00196362" w:rsidRPr="008F6317" w:rsidRDefault="00196362" w:rsidP="00D461FE">
            <w:pPr>
              <w:spacing w:after="0" w:line="312" w:lineRule="auto"/>
              <w:ind w:left="142"/>
              <w:rPr>
                <w:rFonts w:eastAsia="SimSun" w:cs="Times New Roman"/>
                <w:sz w:val="28"/>
                <w:szCs w:val="28"/>
              </w:rPr>
            </w:pPr>
            <w:r w:rsidRPr="008F6317">
              <w:rPr>
                <w:rFonts w:eastAsia="SimSun" w:cs="Times New Roman"/>
                <w:sz w:val="28"/>
                <w:szCs w:val="28"/>
              </w:rPr>
              <w:t>2. Grammar</w:t>
            </w:r>
          </w:p>
          <w:p w14:paraId="1C80C3AA" w14:textId="77777777" w:rsidR="00196362" w:rsidRPr="008F6317" w:rsidRDefault="00196362" w:rsidP="00D461FE">
            <w:pPr>
              <w:spacing w:after="0" w:line="312" w:lineRule="auto"/>
              <w:ind w:left="142"/>
              <w:rPr>
                <w:rFonts w:eastAsia="SimSun" w:cs="Times New Roman"/>
                <w:sz w:val="28"/>
                <w:szCs w:val="28"/>
              </w:rPr>
            </w:pPr>
            <w:r w:rsidRPr="008F6317">
              <w:rPr>
                <w:rFonts w:eastAsia="SimSun" w:cs="Times New Roman"/>
                <w:sz w:val="28"/>
                <w:szCs w:val="28"/>
              </w:rPr>
              <w:t>3. Reading</w:t>
            </w:r>
          </w:p>
          <w:p w14:paraId="12DF04D6" w14:textId="77777777" w:rsidR="00196362" w:rsidRPr="008F6317" w:rsidRDefault="00196362" w:rsidP="00D461FE">
            <w:pPr>
              <w:spacing w:after="0" w:line="312" w:lineRule="auto"/>
              <w:ind w:left="142"/>
              <w:rPr>
                <w:rFonts w:eastAsia="SimSun" w:cs="Times New Roman"/>
                <w:sz w:val="28"/>
                <w:szCs w:val="28"/>
              </w:rPr>
            </w:pPr>
            <w:r w:rsidRPr="008F6317">
              <w:rPr>
                <w:rFonts w:eastAsia="SimSun" w:cs="Times New Roman"/>
                <w:sz w:val="28"/>
                <w:szCs w:val="28"/>
              </w:rPr>
              <w:t>4. Listening</w:t>
            </w:r>
          </w:p>
          <w:p w14:paraId="10C94270" w14:textId="77777777" w:rsidR="00196362" w:rsidRPr="008F6317" w:rsidRDefault="00196362" w:rsidP="00D461FE">
            <w:pPr>
              <w:spacing w:after="0" w:line="312" w:lineRule="auto"/>
              <w:ind w:left="142"/>
              <w:rPr>
                <w:rFonts w:eastAsia="Times New Roman" w:cs="Times New Roman"/>
                <w:b/>
                <w:sz w:val="28"/>
                <w:szCs w:val="28"/>
              </w:rPr>
            </w:pPr>
            <w:r w:rsidRPr="008F6317">
              <w:rPr>
                <w:rFonts w:eastAsia="SimSun" w:cs="Times New Roman"/>
                <w:sz w:val="28"/>
                <w:szCs w:val="28"/>
              </w:rPr>
              <w:t>5. Short talks</w:t>
            </w:r>
          </w:p>
        </w:tc>
        <w:tc>
          <w:tcPr>
            <w:tcW w:w="709" w:type="dxa"/>
            <w:shd w:val="clear" w:color="auto" w:fill="FFFFFF"/>
          </w:tcPr>
          <w:p w14:paraId="14067B1D" w14:textId="77777777" w:rsidR="00196362" w:rsidRPr="008F6317" w:rsidRDefault="00196362" w:rsidP="00D461FE">
            <w:pPr>
              <w:spacing w:after="0" w:line="312" w:lineRule="auto"/>
              <w:jc w:val="center"/>
              <w:rPr>
                <w:rFonts w:eastAsia="Times New Roman" w:cs="Times New Roman"/>
                <w:sz w:val="28"/>
                <w:szCs w:val="28"/>
              </w:rPr>
            </w:pPr>
            <w:r w:rsidRPr="008F6317">
              <w:rPr>
                <w:rFonts w:eastAsia="SimSun" w:cs="Times New Roman"/>
                <w:b/>
                <w:bCs/>
                <w:sz w:val="28"/>
                <w:szCs w:val="28"/>
              </w:rPr>
              <w:t>5</w:t>
            </w:r>
          </w:p>
        </w:tc>
        <w:tc>
          <w:tcPr>
            <w:tcW w:w="850" w:type="dxa"/>
            <w:shd w:val="clear" w:color="auto" w:fill="FFFFFF"/>
          </w:tcPr>
          <w:p w14:paraId="57ADB265" w14:textId="77777777" w:rsidR="00196362" w:rsidRPr="008F6317" w:rsidRDefault="00196362" w:rsidP="00D461FE">
            <w:pPr>
              <w:spacing w:after="0" w:line="312" w:lineRule="auto"/>
              <w:jc w:val="center"/>
              <w:rPr>
                <w:rFonts w:eastAsia="SimSun" w:cs="Times New Roman"/>
                <w:b/>
                <w:bCs/>
                <w:sz w:val="28"/>
                <w:szCs w:val="28"/>
              </w:rPr>
            </w:pPr>
            <w:r w:rsidRPr="008F6317">
              <w:rPr>
                <w:rFonts w:eastAsia="SimSun" w:cs="Times New Roman"/>
                <w:b/>
                <w:bCs/>
                <w:sz w:val="28"/>
                <w:szCs w:val="28"/>
              </w:rPr>
              <w:t>2</w:t>
            </w:r>
          </w:p>
          <w:p w14:paraId="3DA1A2A2"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0,5</w:t>
            </w:r>
          </w:p>
          <w:p w14:paraId="7CE907CD"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0,5</w:t>
            </w:r>
          </w:p>
          <w:p w14:paraId="12DD3358"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0,5</w:t>
            </w:r>
          </w:p>
          <w:p w14:paraId="4B0771CA"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0,5</w:t>
            </w:r>
          </w:p>
          <w:p w14:paraId="77A51C69" w14:textId="77777777" w:rsidR="00196362" w:rsidRPr="008F6317" w:rsidRDefault="00196362" w:rsidP="00D461FE">
            <w:pPr>
              <w:spacing w:after="0" w:line="312" w:lineRule="auto"/>
              <w:jc w:val="center"/>
              <w:rPr>
                <w:rFonts w:eastAsia="Times New Roman" w:cs="Times New Roman"/>
                <w:sz w:val="28"/>
                <w:szCs w:val="28"/>
              </w:rPr>
            </w:pPr>
          </w:p>
        </w:tc>
        <w:tc>
          <w:tcPr>
            <w:tcW w:w="1496" w:type="dxa"/>
            <w:shd w:val="clear" w:color="auto" w:fill="FFFFFF"/>
          </w:tcPr>
          <w:p w14:paraId="143FD3AB" w14:textId="77777777" w:rsidR="00196362" w:rsidRPr="008F6317" w:rsidRDefault="00196362" w:rsidP="00D461FE">
            <w:pPr>
              <w:spacing w:after="0" w:line="312" w:lineRule="auto"/>
              <w:jc w:val="center"/>
              <w:rPr>
                <w:rFonts w:eastAsia="SimSun" w:cs="Times New Roman"/>
                <w:b/>
                <w:bCs/>
                <w:sz w:val="28"/>
                <w:szCs w:val="28"/>
              </w:rPr>
            </w:pPr>
            <w:r w:rsidRPr="008F6317">
              <w:rPr>
                <w:rFonts w:eastAsia="SimSun" w:cs="Times New Roman"/>
                <w:b/>
                <w:bCs/>
                <w:sz w:val="28"/>
                <w:szCs w:val="28"/>
              </w:rPr>
              <w:t>3</w:t>
            </w:r>
          </w:p>
          <w:p w14:paraId="6FA813C5" w14:textId="77777777" w:rsidR="00196362" w:rsidRPr="008F6317" w:rsidRDefault="00196362" w:rsidP="00D461FE">
            <w:pPr>
              <w:spacing w:after="0" w:line="312" w:lineRule="auto"/>
              <w:jc w:val="center"/>
              <w:rPr>
                <w:rFonts w:eastAsia="SimSun" w:cs="Times New Roman"/>
                <w:sz w:val="28"/>
                <w:szCs w:val="28"/>
              </w:rPr>
            </w:pPr>
          </w:p>
          <w:p w14:paraId="1E0B65CE"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0,5</w:t>
            </w:r>
          </w:p>
          <w:p w14:paraId="364D3F6B"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0,5</w:t>
            </w:r>
          </w:p>
          <w:p w14:paraId="4C86AC75"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w:t>
            </w:r>
          </w:p>
          <w:p w14:paraId="6592F45F" w14:textId="77777777" w:rsidR="00196362" w:rsidRPr="008F6317" w:rsidRDefault="00196362" w:rsidP="00D461FE">
            <w:pPr>
              <w:spacing w:after="0" w:line="312" w:lineRule="auto"/>
              <w:jc w:val="center"/>
              <w:rPr>
                <w:rFonts w:eastAsia="Times New Roman" w:cs="Times New Roman"/>
                <w:sz w:val="28"/>
                <w:szCs w:val="28"/>
              </w:rPr>
            </w:pPr>
            <w:r w:rsidRPr="008F6317">
              <w:rPr>
                <w:rFonts w:eastAsia="SimSun" w:cs="Times New Roman"/>
                <w:sz w:val="28"/>
                <w:szCs w:val="28"/>
              </w:rPr>
              <w:t>1</w:t>
            </w:r>
          </w:p>
        </w:tc>
        <w:tc>
          <w:tcPr>
            <w:tcW w:w="850" w:type="dxa"/>
            <w:shd w:val="clear" w:color="auto" w:fill="FFFFFF"/>
          </w:tcPr>
          <w:p w14:paraId="51B5C19E" w14:textId="77777777" w:rsidR="00196362" w:rsidRPr="008F6317" w:rsidRDefault="00196362" w:rsidP="00D461FE">
            <w:pPr>
              <w:spacing w:after="0" w:line="312" w:lineRule="auto"/>
              <w:jc w:val="center"/>
              <w:rPr>
                <w:rFonts w:eastAsia="SimSun" w:cs="Times New Roman"/>
                <w:sz w:val="28"/>
                <w:szCs w:val="28"/>
              </w:rPr>
            </w:pPr>
          </w:p>
        </w:tc>
      </w:tr>
      <w:tr w:rsidR="00196362" w:rsidRPr="008F6317" w14:paraId="243B4B3D" w14:textId="77777777" w:rsidTr="008B63B3">
        <w:tc>
          <w:tcPr>
            <w:tcW w:w="567" w:type="dxa"/>
            <w:shd w:val="clear" w:color="auto" w:fill="FFFFFF"/>
          </w:tcPr>
          <w:p w14:paraId="3BEC6EEF" w14:textId="77777777" w:rsidR="00196362" w:rsidRPr="008F6317" w:rsidRDefault="00196362" w:rsidP="00D461FE">
            <w:pPr>
              <w:tabs>
                <w:tab w:val="left" w:pos="825"/>
              </w:tabs>
              <w:spacing w:after="0" w:line="312" w:lineRule="auto"/>
              <w:jc w:val="center"/>
              <w:rPr>
                <w:rFonts w:eastAsia="SimSun" w:cs="Times New Roman"/>
                <w:sz w:val="28"/>
                <w:szCs w:val="28"/>
              </w:rPr>
            </w:pPr>
            <w:r w:rsidRPr="008F6317">
              <w:rPr>
                <w:rFonts w:eastAsia="SimSun" w:cs="Times New Roman"/>
                <w:sz w:val="28"/>
                <w:szCs w:val="28"/>
              </w:rPr>
              <w:t>18</w:t>
            </w:r>
          </w:p>
        </w:tc>
        <w:tc>
          <w:tcPr>
            <w:tcW w:w="4820" w:type="dxa"/>
            <w:shd w:val="clear" w:color="auto" w:fill="FFFFFF"/>
            <w:vAlign w:val="bottom"/>
          </w:tcPr>
          <w:p w14:paraId="78689306" w14:textId="77777777" w:rsidR="00196362" w:rsidRPr="008F6317" w:rsidRDefault="00196362" w:rsidP="00D461FE">
            <w:pPr>
              <w:spacing w:after="0" w:line="312" w:lineRule="auto"/>
              <w:rPr>
                <w:rFonts w:eastAsia="Times New Roman" w:cs="Times New Roman"/>
                <w:b/>
                <w:sz w:val="28"/>
                <w:szCs w:val="28"/>
              </w:rPr>
            </w:pPr>
            <w:r w:rsidRPr="008F6317">
              <w:rPr>
                <w:rFonts w:eastAsia="Times New Roman" w:cs="Times New Roman"/>
                <w:b/>
                <w:sz w:val="28"/>
                <w:szCs w:val="28"/>
              </w:rPr>
              <w:t>REVIEW + FINAL TEST</w:t>
            </w:r>
          </w:p>
        </w:tc>
        <w:tc>
          <w:tcPr>
            <w:tcW w:w="709" w:type="dxa"/>
            <w:shd w:val="clear" w:color="auto" w:fill="FFFFFF"/>
          </w:tcPr>
          <w:p w14:paraId="5EDD42F7" w14:textId="77777777" w:rsidR="00196362" w:rsidRPr="008F6317" w:rsidRDefault="00196362" w:rsidP="00D461FE">
            <w:pPr>
              <w:spacing w:after="0" w:line="312" w:lineRule="auto"/>
              <w:jc w:val="center"/>
              <w:rPr>
                <w:rFonts w:eastAsia="Times New Roman" w:cs="Times New Roman"/>
                <w:sz w:val="28"/>
                <w:szCs w:val="28"/>
              </w:rPr>
            </w:pPr>
            <w:r w:rsidRPr="008F6317">
              <w:rPr>
                <w:rFonts w:eastAsia="SimSun" w:cs="Times New Roman"/>
                <w:sz w:val="28"/>
                <w:szCs w:val="28"/>
              </w:rPr>
              <w:t>3</w:t>
            </w:r>
          </w:p>
        </w:tc>
        <w:tc>
          <w:tcPr>
            <w:tcW w:w="850" w:type="dxa"/>
            <w:shd w:val="clear" w:color="auto" w:fill="FFFFFF"/>
          </w:tcPr>
          <w:p w14:paraId="695EEC3F" w14:textId="77777777" w:rsidR="00196362" w:rsidRPr="008F6317" w:rsidRDefault="00196362" w:rsidP="00D461FE">
            <w:pPr>
              <w:spacing w:after="0" w:line="312" w:lineRule="auto"/>
              <w:jc w:val="center"/>
              <w:rPr>
                <w:rFonts w:eastAsia="Times New Roman" w:cs="Times New Roman"/>
                <w:sz w:val="28"/>
                <w:szCs w:val="28"/>
              </w:rPr>
            </w:pPr>
          </w:p>
        </w:tc>
        <w:tc>
          <w:tcPr>
            <w:tcW w:w="1496" w:type="dxa"/>
            <w:shd w:val="clear" w:color="auto" w:fill="FFFFFF"/>
          </w:tcPr>
          <w:p w14:paraId="799A2A04" w14:textId="77777777" w:rsidR="00196362" w:rsidRPr="008F6317" w:rsidRDefault="00196362" w:rsidP="00D461FE">
            <w:pPr>
              <w:spacing w:after="0" w:line="312" w:lineRule="auto"/>
              <w:jc w:val="center"/>
              <w:rPr>
                <w:rFonts w:eastAsia="SimSun" w:cs="Times New Roman"/>
                <w:b/>
                <w:bCs/>
                <w:sz w:val="28"/>
                <w:szCs w:val="28"/>
              </w:rPr>
            </w:pPr>
            <w:r w:rsidRPr="008F6317">
              <w:rPr>
                <w:rFonts w:eastAsia="SimSun" w:cs="Times New Roman"/>
                <w:b/>
                <w:bCs/>
                <w:sz w:val="28"/>
                <w:szCs w:val="28"/>
              </w:rPr>
              <w:t>1,5</w:t>
            </w:r>
          </w:p>
          <w:p w14:paraId="2A4AC255" w14:textId="77777777" w:rsidR="00196362" w:rsidRPr="008F6317" w:rsidRDefault="00196362" w:rsidP="00D461FE">
            <w:pPr>
              <w:spacing w:after="0" w:line="312" w:lineRule="auto"/>
              <w:jc w:val="center"/>
              <w:rPr>
                <w:rFonts w:eastAsia="Times New Roman" w:cs="Times New Roman"/>
                <w:sz w:val="28"/>
                <w:szCs w:val="28"/>
              </w:rPr>
            </w:pPr>
            <w:r w:rsidRPr="008F6317">
              <w:rPr>
                <w:rFonts w:eastAsia="SimSun" w:cs="Times New Roman"/>
                <w:sz w:val="28"/>
                <w:szCs w:val="28"/>
              </w:rPr>
              <w:t>1,5</w:t>
            </w:r>
          </w:p>
        </w:tc>
        <w:tc>
          <w:tcPr>
            <w:tcW w:w="850" w:type="dxa"/>
            <w:shd w:val="clear" w:color="auto" w:fill="FFFFFF"/>
          </w:tcPr>
          <w:p w14:paraId="110DF97E" w14:textId="77777777" w:rsidR="00196362" w:rsidRPr="008F6317" w:rsidRDefault="00196362" w:rsidP="00D461FE">
            <w:pPr>
              <w:spacing w:after="0" w:line="312" w:lineRule="auto"/>
              <w:jc w:val="center"/>
              <w:rPr>
                <w:rFonts w:eastAsia="SimSun" w:cs="Times New Roman"/>
                <w:b/>
                <w:bCs/>
                <w:sz w:val="28"/>
                <w:szCs w:val="28"/>
              </w:rPr>
            </w:pPr>
            <w:r w:rsidRPr="008F6317">
              <w:rPr>
                <w:rFonts w:eastAsia="SimSun" w:cs="Times New Roman"/>
                <w:b/>
                <w:bCs/>
                <w:sz w:val="28"/>
                <w:szCs w:val="28"/>
              </w:rPr>
              <w:t>1,5</w:t>
            </w:r>
          </w:p>
          <w:p w14:paraId="60291C9B" w14:textId="77777777" w:rsidR="00196362" w:rsidRPr="008F6317" w:rsidRDefault="00196362" w:rsidP="00D461FE">
            <w:pPr>
              <w:spacing w:after="0" w:line="312" w:lineRule="auto"/>
              <w:jc w:val="center"/>
              <w:rPr>
                <w:rFonts w:eastAsia="SimSun" w:cs="Times New Roman"/>
                <w:sz w:val="28"/>
                <w:szCs w:val="28"/>
              </w:rPr>
            </w:pPr>
            <w:r w:rsidRPr="008F6317">
              <w:rPr>
                <w:rFonts w:eastAsia="SimSun" w:cs="Times New Roman"/>
                <w:sz w:val="28"/>
                <w:szCs w:val="28"/>
              </w:rPr>
              <w:t>1,5</w:t>
            </w:r>
          </w:p>
        </w:tc>
      </w:tr>
      <w:tr w:rsidR="00196362" w:rsidRPr="008F6317" w14:paraId="29A82325" w14:textId="77777777" w:rsidTr="008B63B3">
        <w:tc>
          <w:tcPr>
            <w:tcW w:w="567" w:type="dxa"/>
            <w:shd w:val="clear" w:color="auto" w:fill="FFFFFF"/>
          </w:tcPr>
          <w:p w14:paraId="11C23057" w14:textId="77777777" w:rsidR="00196362" w:rsidRPr="008F6317" w:rsidRDefault="00196362" w:rsidP="00D461FE">
            <w:pPr>
              <w:tabs>
                <w:tab w:val="left" w:pos="825"/>
              </w:tabs>
              <w:spacing w:after="0" w:line="312" w:lineRule="auto"/>
              <w:jc w:val="center"/>
              <w:rPr>
                <w:rFonts w:eastAsia="SimSun" w:cs="Times New Roman"/>
                <w:sz w:val="28"/>
                <w:szCs w:val="28"/>
              </w:rPr>
            </w:pPr>
          </w:p>
        </w:tc>
        <w:tc>
          <w:tcPr>
            <w:tcW w:w="4820" w:type="dxa"/>
            <w:shd w:val="clear" w:color="auto" w:fill="FFFFFF"/>
            <w:vAlign w:val="bottom"/>
          </w:tcPr>
          <w:p w14:paraId="61C53087" w14:textId="77777777" w:rsidR="00196362" w:rsidRPr="008F6317" w:rsidRDefault="00196362" w:rsidP="00D461FE">
            <w:pPr>
              <w:spacing w:after="0" w:line="312" w:lineRule="auto"/>
              <w:rPr>
                <w:rFonts w:eastAsia="Times New Roman" w:cs="Times New Roman"/>
                <w:b/>
                <w:sz w:val="28"/>
                <w:szCs w:val="28"/>
              </w:rPr>
            </w:pPr>
            <w:r w:rsidRPr="008F6317">
              <w:rPr>
                <w:rFonts w:eastAsia="Times New Roman" w:cs="Times New Roman"/>
                <w:b/>
                <w:sz w:val="28"/>
                <w:szCs w:val="28"/>
              </w:rPr>
              <w:t>TỔNG CỘNG (A VÀ B)</w:t>
            </w:r>
          </w:p>
        </w:tc>
        <w:tc>
          <w:tcPr>
            <w:tcW w:w="709" w:type="dxa"/>
            <w:shd w:val="clear" w:color="auto" w:fill="FFFFFF"/>
            <w:vAlign w:val="center"/>
          </w:tcPr>
          <w:p w14:paraId="64E38A5A" w14:textId="77777777" w:rsidR="00196362" w:rsidRPr="008F6317" w:rsidRDefault="00196362" w:rsidP="00D461FE">
            <w:pPr>
              <w:spacing w:after="0" w:line="312" w:lineRule="auto"/>
              <w:jc w:val="center"/>
              <w:rPr>
                <w:rFonts w:eastAsia="Times New Roman" w:cs="Times New Roman"/>
                <w:sz w:val="28"/>
                <w:szCs w:val="28"/>
              </w:rPr>
            </w:pPr>
            <w:r w:rsidRPr="008F6317">
              <w:rPr>
                <w:rFonts w:eastAsia="Times New Roman" w:cs="Times New Roman"/>
                <w:sz w:val="28"/>
                <w:szCs w:val="28"/>
              </w:rPr>
              <w:t>120</w:t>
            </w:r>
          </w:p>
        </w:tc>
        <w:tc>
          <w:tcPr>
            <w:tcW w:w="850" w:type="dxa"/>
            <w:shd w:val="clear" w:color="auto" w:fill="FFFFFF"/>
            <w:vAlign w:val="center"/>
          </w:tcPr>
          <w:p w14:paraId="083F7A56" w14:textId="77777777" w:rsidR="00196362" w:rsidRPr="008F6317" w:rsidRDefault="00196362" w:rsidP="00D461FE">
            <w:pPr>
              <w:spacing w:after="0" w:line="312" w:lineRule="auto"/>
              <w:ind w:left="260"/>
              <w:jc w:val="center"/>
              <w:rPr>
                <w:rFonts w:eastAsia="Times New Roman" w:cs="Times New Roman"/>
                <w:sz w:val="28"/>
                <w:szCs w:val="28"/>
              </w:rPr>
            </w:pPr>
            <w:r w:rsidRPr="008F6317">
              <w:rPr>
                <w:rFonts w:eastAsia="Times New Roman" w:cs="Times New Roman"/>
                <w:sz w:val="28"/>
                <w:szCs w:val="28"/>
              </w:rPr>
              <w:t>60</w:t>
            </w:r>
          </w:p>
        </w:tc>
        <w:tc>
          <w:tcPr>
            <w:tcW w:w="1496" w:type="dxa"/>
            <w:shd w:val="clear" w:color="auto" w:fill="FFFFFF"/>
            <w:vAlign w:val="center"/>
          </w:tcPr>
          <w:p w14:paraId="0644EE57" w14:textId="77777777" w:rsidR="00196362" w:rsidRPr="008F6317" w:rsidRDefault="00196362" w:rsidP="00D461FE">
            <w:pPr>
              <w:spacing w:after="0" w:line="312" w:lineRule="auto"/>
              <w:jc w:val="center"/>
              <w:rPr>
                <w:rFonts w:eastAsia="Times New Roman" w:cs="Times New Roman"/>
                <w:sz w:val="28"/>
                <w:szCs w:val="28"/>
              </w:rPr>
            </w:pPr>
            <w:r w:rsidRPr="008F6317">
              <w:rPr>
                <w:rFonts w:eastAsia="Times New Roman" w:cs="Times New Roman"/>
                <w:sz w:val="28"/>
                <w:szCs w:val="28"/>
              </w:rPr>
              <w:t>54</w:t>
            </w:r>
          </w:p>
        </w:tc>
        <w:tc>
          <w:tcPr>
            <w:tcW w:w="850" w:type="dxa"/>
            <w:shd w:val="clear" w:color="auto" w:fill="FFFFFF"/>
            <w:vAlign w:val="center"/>
          </w:tcPr>
          <w:p w14:paraId="1D7842D2"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6</w:t>
            </w:r>
          </w:p>
        </w:tc>
      </w:tr>
    </w:tbl>
    <w:p w14:paraId="32590667" w14:textId="77777777" w:rsidR="00196362" w:rsidRPr="008F6317" w:rsidRDefault="00196362" w:rsidP="00D461FE">
      <w:pPr>
        <w:spacing w:after="0" w:line="312" w:lineRule="auto"/>
        <w:rPr>
          <w:rFonts w:eastAsia="Times New Roman" w:cs="Times New Roman"/>
          <w:b/>
          <w:sz w:val="28"/>
          <w:szCs w:val="28"/>
          <w:lang w:val="pt-BR"/>
        </w:rPr>
      </w:pPr>
    </w:p>
    <w:p w14:paraId="1C576D98" w14:textId="77777777" w:rsidR="00196362" w:rsidRPr="008F6317" w:rsidRDefault="00196362" w:rsidP="00D461FE">
      <w:pPr>
        <w:spacing w:after="0" w:line="312" w:lineRule="auto"/>
        <w:rPr>
          <w:rFonts w:eastAsia="Times New Roman" w:cs="Times New Roman"/>
          <w:b/>
          <w:sz w:val="28"/>
          <w:szCs w:val="28"/>
        </w:rPr>
      </w:pPr>
      <w:r w:rsidRPr="008F6317">
        <w:rPr>
          <w:rFonts w:eastAsia="Times New Roman" w:cs="Times New Roman"/>
          <w:b/>
          <w:sz w:val="28"/>
          <w:szCs w:val="28"/>
        </w:rPr>
        <w:t xml:space="preserve">2. </w:t>
      </w:r>
      <w:proofErr w:type="spellStart"/>
      <w:r w:rsidRPr="008F6317">
        <w:rPr>
          <w:rFonts w:eastAsia="Times New Roman" w:cs="Times New Roman"/>
          <w:b/>
          <w:sz w:val="28"/>
          <w:szCs w:val="28"/>
        </w:rPr>
        <w:t>Nội</w:t>
      </w:r>
      <w:proofErr w:type="spellEnd"/>
      <w:r w:rsidRPr="008F6317">
        <w:rPr>
          <w:rFonts w:eastAsia="Times New Roman" w:cs="Times New Roman"/>
          <w:b/>
          <w:sz w:val="28"/>
          <w:szCs w:val="28"/>
        </w:rPr>
        <w:t xml:space="preserve"> dung </w:t>
      </w:r>
      <w:proofErr w:type="spellStart"/>
      <w:r w:rsidRPr="008F6317">
        <w:rPr>
          <w:rFonts w:eastAsia="Times New Roman" w:cs="Times New Roman"/>
          <w:b/>
          <w:sz w:val="28"/>
          <w:szCs w:val="28"/>
        </w:rPr>
        <w:t>đề</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cương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giảng</w:t>
      </w:r>
      <w:proofErr w:type="spellEnd"/>
      <w:r w:rsidRPr="008F6317">
        <w:rPr>
          <w:rFonts w:eastAsia="Times New Roman" w:cs="Times New Roman"/>
          <w:b/>
          <w:sz w:val="28"/>
          <w:szCs w:val="28"/>
        </w:rPr>
        <w:t xml:space="preserve">: </w:t>
      </w:r>
    </w:p>
    <w:p w14:paraId="61142154" w14:textId="77777777" w:rsidR="00196362" w:rsidRPr="008F6317" w:rsidRDefault="00196362" w:rsidP="00D461FE">
      <w:pPr>
        <w:spacing w:after="0" w:line="312" w:lineRule="auto"/>
        <w:ind w:firstLine="284"/>
        <w:jc w:val="center"/>
        <w:rPr>
          <w:rFonts w:eastAsia="Times New Roman" w:cs="Times New Roman"/>
          <w:b/>
          <w:sz w:val="28"/>
          <w:szCs w:val="28"/>
        </w:rPr>
      </w:pPr>
      <w:r w:rsidRPr="008F6317">
        <w:rPr>
          <w:rFonts w:eastAsia="Times New Roman" w:cs="Times New Roman"/>
          <w:b/>
          <w:sz w:val="28"/>
          <w:szCs w:val="28"/>
        </w:rPr>
        <w:t>Unit 1: Jobs</w:t>
      </w:r>
    </w:p>
    <w:p w14:paraId="5C4F8DCC" w14:textId="77777777" w:rsidR="00196362" w:rsidRPr="008F6317" w:rsidRDefault="00196362" w:rsidP="00D461FE">
      <w:pPr>
        <w:spacing w:after="0" w:line="312" w:lineRule="auto"/>
        <w:jc w:val="right"/>
        <w:rPr>
          <w:rFonts w:eastAsia="Times New Roman" w:cs="Times New Roman"/>
          <w:sz w:val="28"/>
          <w:szCs w:val="28"/>
        </w:rPr>
      </w:pP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5 </w:t>
      </w:r>
      <w:proofErr w:type="spellStart"/>
      <w:r w:rsidRPr="008F6317">
        <w:rPr>
          <w:rFonts w:eastAsia="Times New Roman" w:cs="Times New Roman"/>
          <w:sz w:val="28"/>
          <w:szCs w:val="28"/>
        </w:rPr>
        <w:t>giờ</w:t>
      </w:r>
      <w:proofErr w:type="spellEnd"/>
    </w:p>
    <w:p w14:paraId="72FFB5BB" w14:textId="77777777" w:rsidR="00196362" w:rsidRPr="008F6317" w:rsidRDefault="00196362" w:rsidP="00D461FE">
      <w:pPr>
        <w:spacing w:after="0" w:line="312" w:lineRule="auto"/>
        <w:jc w:val="both"/>
        <w:rPr>
          <w:rFonts w:eastAsia="Times New Roman" w:cs="Times New Roman"/>
          <w:b/>
          <w:sz w:val="28"/>
          <w:szCs w:val="28"/>
        </w:rPr>
      </w:pPr>
    </w:p>
    <w:p w14:paraId="56EBB2FB" w14:textId="77777777" w:rsidR="00196362" w:rsidRPr="008F6317" w:rsidRDefault="00196362" w:rsidP="00D461FE">
      <w:pPr>
        <w:numPr>
          <w:ilvl w:val="0"/>
          <w:numId w:val="94"/>
        </w:numPr>
        <w:spacing w:after="0" w:line="312" w:lineRule="auto"/>
        <w:contextualSpacing/>
        <w:jc w:val="both"/>
        <w:rPr>
          <w:rFonts w:eastAsia="Times New Roman" w:cs="Times New Roman"/>
          <w:sz w:val="28"/>
          <w:szCs w:val="28"/>
        </w:rPr>
      </w:pP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w:t>
      </w:r>
    </w:p>
    <w:p w14:paraId="2B3E1E54" w14:textId="77777777" w:rsidR="00196362" w:rsidRPr="008F6317" w:rsidRDefault="00196362" w:rsidP="00D461FE">
      <w:pPr>
        <w:numPr>
          <w:ilvl w:val="0"/>
          <w:numId w:val="93"/>
        </w:numPr>
        <w:tabs>
          <w:tab w:val="left" w:pos="284"/>
        </w:tabs>
        <w:spacing w:after="0" w:line="312" w:lineRule="auto"/>
        <w:ind w:firstLine="0"/>
        <w:contextualSpacing/>
        <w:jc w:val="both"/>
        <w:rPr>
          <w:rFonts w:eastAsia="Times New Roman" w:cs="Times New Roman"/>
          <w:sz w:val="28"/>
          <w:szCs w:val="28"/>
        </w:rPr>
      </w:pPr>
      <w:proofErr w:type="spellStart"/>
      <w:r w:rsidRPr="008F6317">
        <w:rPr>
          <w:rFonts w:eastAsia="Times New Roman" w:cs="Times New Roman"/>
          <w:sz w:val="28"/>
          <w:szCs w:val="28"/>
        </w:rPr>
        <w:t>Giúp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Công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Công </w:t>
      </w:r>
      <w:proofErr w:type="spellStart"/>
      <w:r w:rsidRPr="008F6317">
        <w:rPr>
          <w:rFonts w:eastAsia="Times New Roman" w:cs="Times New Roman"/>
          <w:sz w:val="28"/>
          <w:szCs w:val="28"/>
        </w:rPr>
        <w:t>việc</w:t>
      </w:r>
      <w:proofErr w:type="spellEnd"/>
    </w:p>
    <w:p w14:paraId="091E3983" w14:textId="77777777" w:rsidR="00196362" w:rsidRPr="008F6317" w:rsidRDefault="00196362" w:rsidP="00D461FE">
      <w:pPr>
        <w:numPr>
          <w:ilvl w:val="0"/>
          <w:numId w:val="93"/>
        </w:numPr>
        <w:tabs>
          <w:tab w:val="left" w:pos="284"/>
        </w:tabs>
        <w:spacing w:after="0" w:line="312" w:lineRule="auto"/>
        <w:ind w:firstLine="0"/>
        <w:contextualSpacing/>
        <w:jc w:val="both"/>
        <w:rPr>
          <w:rFonts w:eastAsia="Times New Roman" w:cs="Times New Roman"/>
          <w:sz w:val="28"/>
          <w:szCs w:val="28"/>
        </w:rPr>
      </w:pPr>
      <w:proofErr w:type="spellStart"/>
      <w:r w:rsidRPr="008F6317">
        <w:rPr>
          <w:rFonts w:eastAsia="Times New Roman" w:cs="Times New Roman"/>
          <w:sz w:val="28"/>
          <w:szCs w:val="28"/>
        </w:rPr>
        <w:t>Giúp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trúc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giữa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p>
    <w:p w14:paraId="67910485" w14:textId="77777777" w:rsidR="00196362" w:rsidRPr="008F6317" w:rsidRDefault="00196362" w:rsidP="00D461FE">
      <w:pPr>
        <w:numPr>
          <w:ilvl w:val="0"/>
          <w:numId w:val="93"/>
        </w:numPr>
        <w:tabs>
          <w:tab w:val="left" w:pos="284"/>
        </w:tabs>
        <w:spacing w:after="0" w:line="312" w:lineRule="auto"/>
        <w:ind w:firstLine="0"/>
        <w:contextualSpacing/>
        <w:jc w:val="both"/>
        <w:rPr>
          <w:rFonts w:eastAsia="Times New Roman" w:cs="Times New Roman"/>
          <w:sz w:val="28"/>
          <w:szCs w:val="28"/>
        </w:rPr>
      </w:pPr>
      <w:r w:rsidRPr="008F6317">
        <w:rPr>
          <w:rFonts w:eastAsia="Times New Roman" w:cs="Times New Roman"/>
          <w:sz w:val="28"/>
          <w:szCs w:val="28"/>
        </w:rPr>
        <w:lastRenderedPageBreak/>
        <w:t xml:space="preserve">Sinh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chọn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Công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nói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xếp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p>
    <w:p w14:paraId="4167496B" w14:textId="77777777" w:rsidR="00196362" w:rsidRPr="008F6317" w:rsidRDefault="00196362" w:rsidP="00D461FE">
      <w:pPr>
        <w:numPr>
          <w:ilvl w:val="0"/>
          <w:numId w:val="93"/>
        </w:numPr>
        <w:tabs>
          <w:tab w:val="left" w:pos="284"/>
        </w:tabs>
        <w:spacing w:after="0" w:line="312" w:lineRule="auto"/>
        <w:ind w:firstLine="0"/>
        <w:contextualSpacing/>
        <w:jc w:val="both"/>
        <w:rPr>
          <w:rFonts w:eastAsia="Times New Roman" w:cs="Times New Roman"/>
          <w:sz w:val="28"/>
          <w:szCs w:val="28"/>
        </w:rPr>
      </w:pP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Công </w:t>
      </w:r>
      <w:proofErr w:type="spellStart"/>
      <w:r w:rsidRPr="008F6317">
        <w:rPr>
          <w:rFonts w:eastAsia="Times New Roman" w:cs="Times New Roman"/>
          <w:sz w:val="28"/>
          <w:szCs w:val="28"/>
        </w:rPr>
        <w:t>việc</w:t>
      </w:r>
      <w:proofErr w:type="spellEnd"/>
    </w:p>
    <w:p w14:paraId="32786550" w14:textId="77777777" w:rsidR="00196362" w:rsidRPr="008F6317" w:rsidRDefault="00196362" w:rsidP="00D461FE">
      <w:pPr>
        <w:numPr>
          <w:ilvl w:val="0"/>
          <w:numId w:val="93"/>
        </w:numPr>
        <w:tabs>
          <w:tab w:val="left" w:pos="284"/>
        </w:tabs>
        <w:spacing w:after="0" w:line="312" w:lineRule="auto"/>
        <w:ind w:firstLine="0"/>
        <w:contextualSpacing/>
        <w:jc w:val="both"/>
        <w:rPr>
          <w:rFonts w:eastAsia="Times New Roman" w:cs="Times New Roman"/>
          <w:sz w:val="28"/>
          <w:szCs w:val="28"/>
        </w:rPr>
      </w:pP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
    <w:p w14:paraId="4FD386ED"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00EC1C46" w14:textId="77777777" w:rsidR="00196362" w:rsidRPr="008F6317" w:rsidRDefault="00196362" w:rsidP="00D461FE">
      <w:pPr>
        <w:spacing w:after="0" w:line="312" w:lineRule="auto"/>
        <w:ind w:firstLine="284"/>
        <w:jc w:val="both"/>
        <w:rPr>
          <w:rFonts w:eastAsia="Times New Roman" w:cs="Times New Roman"/>
          <w:b/>
          <w:sz w:val="28"/>
          <w:szCs w:val="28"/>
        </w:rPr>
      </w:pPr>
      <w:r w:rsidRPr="008F6317">
        <w:rPr>
          <w:rFonts w:eastAsia="Times New Roman" w:cs="Times New Roman"/>
          <w:b/>
          <w:sz w:val="28"/>
          <w:szCs w:val="28"/>
        </w:rPr>
        <w:t>Unit 1: Jobs</w:t>
      </w:r>
    </w:p>
    <w:p w14:paraId="7D056BAA" w14:textId="77777777" w:rsidR="00196362" w:rsidRPr="008F6317" w:rsidRDefault="00196362" w:rsidP="00D461FE">
      <w:pPr>
        <w:spacing w:after="0" w:line="312" w:lineRule="auto"/>
        <w:ind w:firstLine="284"/>
        <w:jc w:val="both"/>
        <w:rPr>
          <w:rFonts w:eastAsia="Times New Roman" w:cs="Times New Roman"/>
          <w:b/>
          <w:sz w:val="28"/>
          <w:szCs w:val="28"/>
        </w:rPr>
      </w:pPr>
      <w:r w:rsidRPr="008F6317">
        <w:rPr>
          <w:rFonts w:eastAsia="Times New Roman" w:cs="Times New Roman"/>
          <w:b/>
          <w:sz w:val="28"/>
          <w:szCs w:val="28"/>
        </w:rPr>
        <w:t>Language knowledge</w:t>
      </w:r>
    </w:p>
    <w:p w14:paraId="5400487A" w14:textId="77777777" w:rsidR="00196362" w:rsidRPr="008F6317" w:rsidRDefault="00196362" w:rsidP="00D461FE">
      <w:pPr>
        <w:spacing w:after="0" w:line="312" w:lineRule="auto"/>
        <w:ind w:firstLine="284"/>
        <w:jc w:val="both"/>
        <w:rPr>
          <w:rFonts w:eastAsia="Times New Roman" w:cs="Times New Roman"/>
          <w:sz w:val="28"/>
          <w:szCs w:val="28"/>
        </w:rPr>
      </w:pPr>
      <w:r w:rsidRPr="008F6317">
        <w:rPr>
          <w:rFonts w:eastAsia="Times New Roman" w:cs="Times New Roman"/>
          <w:sz w:val="28"/>
          <w:szCs w:val="28"/>
        </w:rPr>
        <w:t>- Grammar: present simple and present continuous.</w:t>
      </w:r>
    </w:p>
    <w:p w14:paraId="29E94F1B" w14:textId="77777777" w:rsidR="00196362" w:rsidRPr="008F6317" w:rsidRDefault="00196362" w:rsidP="00D461FE">
      <w:pPr>
        <w:spacing w:after="0" w:line="312" w:lineRule="auto"/>
        <w:ind w:firstLine="284"/>
        <w:jc w:val="both"/>
        <w:rPr>
          <w:rFonts w:eastAsia="Times New Roman" w:cs="Times New Roman"/>
          <w:sz w:val="28"/>
          <w:szCs w:val="28"/>
        </w:rPr>
      </w:pPr>
      <w:r w:rsidRPr="008F6317">
        <w:rPr>
          <w:rFonts w:eastAsia="Times New Roman" w:cs="Times New Roman"/>
          <w:sz w:val="28"/>
          <w:szCs w:val="28"/>
        </w:rPr>
        <w:t>- Vocabulary: talking about jobs, activities at work</w:t>
      </w:r>
    </w:p>
    <w:p w14:paraId="768C9007" w14:textId="77777777" w:rsidR="00196362" w:rsidRPr="008F6317" w:rsidRDefault="00196362" w:rsidP="00D461FE">
      <w:pPr>
        <w:spacing w:after="0" w:line="312" w:lineRule="auto"/>
        <w:ind w:firstLine="284"/>
        <w:jc w:val="both"/>
        <w:rPr>
          <w:rFonts w:eastAsia="Times New Roman" w:cs="Times New Roman"/>
          <w:sz w:val="28"/>
          <w:szCs w:val="28"/>
        </w:rPr>
      </w:pPr>
      <w:r w:rsidRPr="008F6317">
        <w:rPr>
          <w:rFonts w:eastAsia="Times New Roman" w:cs="Times New Roman"/>
          <w:b/>
          <w:sz w:val="28"/>
          <w:szCs w:val="28"/>
        </w:rPr>
        <w:t>Listening &amp; Speaking</w:t>
      </w:r>
      <w:r w:rsidRPr="008F6317">
        <w:rPr>
          <w:rFonts w:eastAsia="Times New Roman" w:cs="Times New Roman"/>
          <w:sz w:val="28"/>
          <w:szCs w:val="28"/>
        </w:rPr>
        <w:t xml:space="preserve">: common questions about jobs </w:t>
      </w:r>
    </w:p>
    <w:p w14:paraId="097E58DA" w14:textId="77777777" w:rsidR="00196362" w:rsidRPr="008F6317" w:rsidRDefault="00196362" w:rsidP="00D461FE">
      <w:pPr>
        <w:spacing w:after="0" w:line="312" w:lineRule="auto"/>
        <w:ind w:firstLine="284"/>
        <w:jc w:val="both"/>
        <w:rPr>
          <w:rFonts w:eastAsia="Times New Roman" w:cs="Times New Roman"/>
          <w:sz w:val="28"/>
          <w:szCs w:val="28"/>
        </w:rPr>
      </w:pPr>
      <w:r w:rsidRPr="008F6317">
        <w:rPr>
          <w:rFonts w:eastAsia="Times New Roman" w:cs="Times New Roman"/>
          <w:sz w:val="28"/>
          <w:szCs w:val="28"/>
        </w:rPr>
        <w:t xml:space="preserve">- Talk about what you're doing at the moment </w:t>
      </w:r>
    </w:p>
    <w:p w14:paraId="4F2363DC" w14:textId="77777777" w:rsidR="00196362" w:rsidRPr="008F6317" w:rsidRDefault="00196362" w:rsidP="00D461FE">
      <w:pPr>
        <w:spacing w:after="0" w:line="312" w:lineRule="auto"/>
        <w:ind w:firstLine="284"/>
        <w:jc w:val="both"/>
        <w:rPr>
          <w:rFonts w:eastAsia="Times New Roman" w:cs="Times New Roman"/>
          <w:sz w:val="28"/>
          <w:szCs w:val="28"/>
        </w:rPr>
      </w:pPr>
      <w:r w:rsidRPr="008F6317">
        <w:rPr>
          <w:rFonts w:eastAsia="Times New Roman" w:cs="Times New Roman"/>
          <w:sz w:val="28"/>
          <w:szCs w:val="28"/>
        </w:rPr>
        <w:t>- Talk about arrangements and appointments</w:t>
      </w:r>
    </w:p>
    <w:p w14:paraId="1BBABF66" w14:textId="77777777" w:rsidR="00196362" w:rsidRPr="008F6317" w:rsidRDefault="00196362" w:rsidP="00D461FE">
      <w:pPr>
        <w:spacing w:after="0" w:line="312" w:lineRule="auto"/>
        <w:ind w:firstLine="284"/>
        <w:jc w:val="both"/>
        <w:rPr>
          <w:rFonts w:eastAsia="Times New Roman" w:cs="Times New Roman"/>
          <w:sz w:val="28"/>
          <w:szCs w:val="28"/>
        </w:rPr>
      </w:pPr>
      <w:r w:rsidRPr="008F6317">
        <w:rPr>
          <w:rFonts w:eastAsia="Times New Roman" w:cs="Times New Roman"/>
          <w:sz w:val="28"/>
          <w:szCs w:val="28"/>
        </w:rPr>
        <w:t xml:space="preserve">-  Talking about work </w:t>
      </w:r>
    </w:p>
    <w:p w14:paraId="664D62AD" w14:textId="77777777" w:rsidR="00196362" w:rsidRPr="008F6317" w:rsidRDefault="00196362" w:rsidP="00D461FE">
      <w:pPr>
        <w:spacing w:after="0" w:line="312" w:lineRule="auto"/>
        <w:ind w:firstLine="284"/>
        <w:jc w:val="both"/>
        <w:rPr>
          <w:rFonts w:eastAsia="Times New Roman" w:cs="Times New Roman"/>
          <w:sz w:val="28"/>
          <w:szCs w:val="28"/>
        </w:rPr>
      </w:pPr>
      <w:r w:rsidRPr="008F6317">
        <w:rPr>
          <w:rFonts w:eastAsia="Times New Roman" w:cs="Times New Roman"/>
          <w:sz w:val="28"/>
          <w:szCs w:val="28"/>
        </w:rPr>
        <w:t xml:space="preserve">- Managing your time </w:t>
      </w:r>
    </w:p>
    <w:p w14:paraId="41CF70A6" w14:textId="77777777" w:rsidR="00196362" w:rsidRPr="008F6317" w:rsidRDefault="00196362" w:rsidP="00D461FE">
      <w:pPr>
        <w:spacing w:after="0" w:line="312" w:lineRule="auto"/>
        <w:ind w:firstLine="284"/>
        <w:jc w:val="both"/>
        <w:rPr>
          <w:rFonts w:eastAsia="Times New Roman" w:cs="Times New Roman"/>
          <w:sz w:val="28"/>
          <w:szCs w:val="28"/>
        </w:rPr>
      </w:pPr>
      <w:r w:rsidRPr="008F6317">
        <w:rPr>
          <w:rFonts w:eastAsia="Times New Roman" w:cs="Times New Roman"/>
          <w:sz w:val="28"/>
          <w:szCs w:val="28"/>
        </w:rPr>
        <w:t>- Ask and answer</w:t>
      </w:r>
    </w:p>
    <w:p w14:paraId="4E215610" w14:textId="77777777" w:rsidR="00196362" w:rsidRPr="008F6317" w:rsidRDefault="00196362" w:rsidP="00D461FE">
      <w:pPr>
        <w:spacing w:after="0" w:line="312" w:lineRule="auto"/>
        <w:ind w:firstLine="284"/>
        <w:jc w:val="both"/>
        <w:rPr>
          <w:rFonts w:eastAsia="Times New Roman" w:cs="Times New Roman"/>
          <w:sz w:val="28"/>
          <w:szCs w:val="28"/>
        </w:rPr>
      </w:pPr>
      <w:r w:rsidRPr="008F6317">
        <w:rPr>
          <w:rFonts w:eastAsia="Times New Roman" w:cs="Times New Roman"/>
          <w:b/>
          <w:sz w:val="28"/>
          <w:szCs w:val="28"/>
        </w:rPr>
        <w:t>Reading &amp; Writing:</w:t>
      </w:r>
      <w:r w:rsidRPr="008F6317">
        <w:rPr>
          <w:rFonts w:eastAsia="Times New Roman" w:cs="Times New Roman"/>
          <w:sz w:val="28"/>
          <w:szCs w:val="28"/>
        </w:rPr>
        <w:t xml:space="preserve"> - there's no money in it </w:t>
      </w:r>
    </w:p>
    <w:p w14:paraId="6FEF81C5" w14:textId="77777777" w:rsidR="00196362" w:rsidRPr="008F6317" w:rsidRDefault="00196362" w:rsidP="00D461FE">
      <w:pPr>
        <w:spacing w:after="0" w:line="312" w:lineRule="auto"/>
        <w:ind w:firstLine="284"/>
        <w:jc w:val="both"/>
        <w:rPr>
          <w:rFonts w:eastAsia="Times New Roman" w:cs="Times New Roman"/>
          <w:sz w:val="28"/>
          <w:szCs w:val="28"/>
        </w:rPr>
      </w:pPr>
      <w:r w:rsidRPr="008F6317">
        <w:rPr>
          <w:rFonts w:eastAsia="Times New Roman" w:cs="Times New Roman"/>
          <w:sz w:val="28"/>
          <w:szCs w:val="28"/>
        </w:rPr>
        <w:t>- Describe your jobs/ study.</w:t>
      </w:r>
    </w:p>
    <w:p w14:paraId="52525A3A" w14:textId="77777777" w:rsidR="00196362" w:rsidRPr="008F6317" w:rsidRDefault="00196362" w:rsidP="00D461FE">
      <w:pPr>
        <w:spacing w:after="0" w:line="312" w:lineRule="auto"/>
        <w:ind w:firstLine="284"/>
        <w:jc w:val="both"/>
        <w:rPr>
          <w:rFonts w:eastAsia="Times New Roman" w:cs="Times New Roman"/>
          <w:sz w:val="28"/>
          <w:szCs w:val="28"/>
        </w:rPr>
      </w:pPr>
    </w:p>
    <w:p w14:paraId="3C5C400F" w14:textId="77777777" w:rsidR="00196362" w:rsidRPr="008F6317" w:rsidRDefault="00196362" w:rsidP="00D461FE">
      <w:pPr>
        <w:spacing w:after="0" w:line="312" w:lineRule="auto"/>
        <w:rPr>
          <w:rFonts w:eastAsia="Times New Roman" w:cs="Times New Roman"/>
          <w:b/>
          <w:sz w:val="28"/>
          <w:szCs w:val="28"/>
        </w:rPr>
      </w:pPr>
    </w:p>
    <w:p w14:paraId="3A1242E3" w14:textId="77777777" w:rsidR="00196362" w:rsidRPr="008F6317" w:rsidRDefault="00196362"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Unit 2: Shop</w:t>
      </w:r>
    </w:p>
    <w:p w14:paraId="699CC439" w14:textId="77777777" w:rsidR="00196362" w:rsidRPr="008F6317" w:rsidRDefault="00196362" w:rsidP="00D461FE">
      <w:pPr>
        <w:spacing w:after="0" w:line="312" w:lineRule="auto"/>
        <w:ind w:firstLine="720"/>
        <w:rPr>
          <w:rFonts w:eastAsia="Times New Roman" w:cs="Times New Roman"/>
          <w:sz w:val="28"/>
          <w:szCs w:val="28"/>
        </w:rPr>
      </w:pPr>
    </w:p>
    <w:p w14:paraId="3E209CAB" w14:textId="77777777" w:rsidR="00196362" w:rsidRPr="008F6317" w:rsidRDefault="00196362" w:rsidP="00D461FE">
      <w:pPr>
        <w:spacing w:after="0" w:line="312" w:lineRule="auto"/>
        <w:jc w:val="right"/>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10 </w:t>
      </w:r>
      <w:proofErr w:type="spellStart"/>
      <w:r w:rsidRPr="008F6317">
        <w:rPr>
          <w:rFonts w:eastAsia="Times New Roman" w:cs="Times New Roman"/>
          <w:sz w:val="28"/>
          <w:szCs w:val="28"/>
        </w:rPr>
        <w:t>giờ</w:t>
      </w:r>
      <w:proofErr w:type="spellEnd"/>
      <w:r w:rsidRPr="008F6317">
        <w:rPr>
          <w:rFonts w:eastAsia="Times New Roman" w:cs="Times New Roman"/>
          <w:sz w:val="28"/>
          <w:szCs w:val="28"/>
        </w:rPr>
        <w:t>.</w:t>
      </w:r>
    </w:p>
    <w:p w14:paraId="04271D6C"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w:t>
      </w:r>
    </w:p>
    <w:p w14:paraId="6BA06EC8" w14:textId="77777777" w:rsidR="00196362" w:rsidRPr="008F6317" w:rsidRDefault="00196362" w:rsidP="00D461FE">
      <w:pPr>
        <w:numPr>
          <w:ilvl w:val="0"/>
          <w:numId w:val="109"/>
        </w:numPr>
        <w:tabs>
          <w:tab w:val="left" w:pos="284"/>
        </w:tabs>
        <w:spacing w:after="0" w:line="312" w:lineRule="auto"/>
        <w:ind w:firstLine="0"/>
        <w:contextualSpacing/>
        <w:jc w:val="both"/>
        <w:rPr>
          <w:rFonts w:eastAsia="Times New Roman" w:cs="Times New Roman"/>
          <w:sz w:val="28"/>
          <w:szCs w:val="28"/>
        </w:rPr>
      </w:pPr>
      <w:proofErr w:type="spellStart"/>
      <w:r w:rsidRPr="008F6317">
        <w:rPr>
          <w:rFonts w:eastAsia="Times New Roman" w:cs="Times New Roman"/>
          <w:sz w:val="28"/>
          <w:szCs w:val="28"/>
        </w:rPr>
        <w:t>Giúp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Mua </w:t>
      </w:r>
      <w:proofErr w:type="spellStart"/>
      <w:r w:rsidRPr="008F6317">
        <w:rPr>
          <w:rFonts w:eastAsia="Times New Roman" w:cs="Times New Roman"/>
          <w:sz w:val="28"/>
          <w:szCs w:val="28"/>
        </w:rPr>
        <w:t>sắm</w:t>
      </w:r>
      <w:proofErr w:type="spellEnd"/>
    </w:p>
    <w:p w14:paraId="04C6D17E" w14:textId="77777777" w:rsidR="00196362" w:rsidRPr="008F6317" w:rsidRDefault="00196362" w:rsidP="00D461FE">
      <w:pPr>
        <w:numPr>
          <w:ilvl w:val="0"/>
          <w:numId w:val="109"/>
        </w:numPr>
        <w:tabs>
          <w:tab w:val="left" w:pos="284"/>
        </w:tabs>
        <w:spacing w:after="0" w:line="312" w:lineRule="auto"/>
        <w:ind w:firstLine="0"/>
        <w:contextualSpacing/>
        <w:jc w:val="both"/>
        <w:rPr>
          <w:rFonts w:eastAsia="Times New Roman" w:cs="Times New Roman"/>
          <w:sz w:val="28"/>
          <w:szCs w:val="28"/>
        </w:rPr>
      </w:pPr>
      <w:proofErr w:type="spellStart"/>
      <w:r w:rsidRPr="008F6317">
        <w:rPr>
          <w:rFonts w:eastAsia="Times New Roman" w:cs="Times New Roman"/>
          <w:sz w:val="28"/>
          <w:szCs w:val="28"/>
        </w:rPr>
        <w:t>Giúp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trúc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so </w:t>
      </w:r>
      <w:proofErr w:type="spellStart"/>
      <w:r w:rsidRPr="008F6317">
        <w:rPr>
          <w:rFonts w:eastAsia="Times New Roman" w:cs="Times New Roman"/>
          <w:sz w:val="28"/>
          <w:szCs w:val="28"/>
        </w:rPr>
        <w:t>sánh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ngắn</w:t>
      </w:r>
      <w:proofErr w:type="spellEnd"/>
    </w:p>
    <w:p w14:paraId="5A5F725D" w14:textId="77777777" w:rsidR="00196362" w:rsidRPr="008F6317" w:rsidRDefault="00196362" w:rsidP="00D461FE">
      <w:pPr>
        <w:numPr>
          <w:ilvl w:val="0"/>
          <w:numId w:val="109"/>
        </w:numPr>
        <w:tabs>
          <w:tab w:val="left" w:pos="284"/>
        </w:tabs>
        <w:spacing w:after="0" w:line="312" w:lineRule="auto"/>
        <w:ind w:firstLine="0"/>
        <w:contextualSpacing/>
        <w:jc w:val="both"/>
        <w:rPr>
          <w:rFonts w:eastAsia="Times New Roman" w:cs="Times New Roman"/>
          <w:sz w:val="28"/>
          <w:szCs w:val="28"/>
        </w:rPr>
      </w:pPr>
      <w:r w:rsidRPr="008F6317">
        <w:rPr>
          <w:rFonts w:eastAsia="Times New Roman" w:cs="Times New Roman"/>
          <w:sz w:val="28"/>
          <w:szCs w:val="28"/>
        </w:rPr>
        <w:t xml:space="preserve">Sinh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chọn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Mua </w:t>
      </w:r>
      <w:proofErr w:type="spellStart"/>
      <w:r w:rsidRPr="008F6317">
        <w:rPr>
          <w:rFonts w:eastAsia="Times New Roman" w:cs="Times New Roman"/>
          <w:sz w:val="28"/>
          <w:szCs w:val="28"/>
        </w:rPr>
        <w:t>sắm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nói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mua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sắm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nói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mặt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mua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sắm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gặp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mua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sắm</w:t>
      </w:r>
      <w:proofErr w:type="spellEnd"/>
    </w:p>
    <w:p w14:paraId="1AB33E57" w14:textId="77777777" w:rsidR="00196362" w:rsidRPr="008F6317" w:rsidRDefault="00196362" w:rsidP="00D461FE">
      <w:pPr>
        <w:numPr>
          <w:ilvl w:val="0"/>
          <w:numId w:val="109"/>
        </w:numPr>
        <w:tabs>
          <w:tab w:val="left" w:pos="284"/>
        </w:tabs>
        <w:spacing w:after="0" w:line="312" w:lineRule="auto"/>
        <w:ind w:firstLine="0"/>
        <w:contextualSpacing/>
        <w:jc w:val="both"/>
        <w:rPr>
          <w:rFonts w:eastAsia="Times New Roman" w:cs="Times New Roman"/>
          <w:sz w:val="28"/>
          <w:szCs w:val="28"/>
        </w:rPr>
      </w:pP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Mua </w:t>
      </w:r>
      <w:proofErr w:type="spellStart"/>
      <w:r w:rsidRPr="008F6317">
        <w:rPr>
          <w:rFonts w:eastAsia="Times New Roman" w:cs="Times New Roman"/>
          <w:sz w:val="28"/>
          <w:szCs w:val="28"/>
        </w:rPr>
        <w:t>sắm</w:t>
      </w:r>
      <w:proofErr w:type="spellEnd"/>
    </w:p>
    <w:p w14:paraId="696B604D" w14:textId="77777777" w:rsidR="00196362" w:rsidRPr="008F6317" w:rsidRDefault="00196362" w:rsidP="00D461FE">
      <w:pPr>
        <w:numPr>
          <w:ilvl w:val="0"/>
          <w:numId w:val="109"/>
        </w:numPr>
        <w:tabs>
          <w:tab w:val="left" w:pos="284"/>
        </w:tabs>
        <w:spacing w:after="0" w:line="312" w:lineRule="auto"/>
        <w:ind w:firstLine="0"/>
        <w:contextualSpacing/>
        <w:jc w:val="both"/>
        <w:rPr>
          <w:rFonts w:eastAsia="Times New Roman" w:cs="Times New Roman"/>
          <w:sz w:val="28"/>
          <w:szCs w:val="28"/>
        </w:rPr>
      </w:pP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so </w:t>
      </w:r>
      <w:proofErr w:type="spellStart"/>
      <w:r w:rsidRPr="008F6317">
        <w:rPr>
          <w:rFonts w:eastAsia="Times New Roman" w:cs="Times New Roman"/>
          <w:sz w:val="28"/>
          <w:szCs w:val="28"/>
        </w:rPr>
        <w:t>sánh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giữa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phẩm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mua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sắm</w:t>
      </w:r>
      <w:proofErr w:type="spellEnd"/>
      <w:r w:rsidRPr="008F6317">
        <w:rPr>
          <w:rFonts w:eastAsia="Times New Roman" w:cs="Times New Roman"/>
          <w:sz w:val="28"/>
          <w:szCs w:val="28"/>
        </w:rPr>
        <w:t xml:space="preserve"> </w:t>
      </w:r>
    </w:p>
    <w:p w14:paraId="575A5BDD" w14:textId="77777777" w:rsidR="00196362" w:rsidRPr="008F6317" w:rsidRDefault="00196362" w:rsidP="00D461FE">
      <w:pPr>
        <w:numPr>
          <w:ilvl w:val="0"/>
          <w:numId w:val="109"/>
        </w:numPr>
        <w:tabs>
          <w:tab w:val="left" w:pos="284"/>
        </w:tabs>
        <w:spacing w:after="0" w:line="312" w:lineRule="auto"/>
        <w:ind w:firstLine="0"/>
        <w:contextualSpacing/>
        <w:jc w:val="both"/>
        <w:rPr>
          <w:rFonts w:eastAsia="Times New Roman" w:cs="Times New Roman"/>
          <w:sz w:val="28"/>
          <w:szCs w:val="28"/>
        </w:rPr>
      </w:pPr>
      <w:r w:rsidRPr="008F6317">
        <w:rPr>
          <w:rFonts w:eastAsia="Times New Roman" w:cs="Times New Roman"/>
          <w:sz w:val="28"/>
          <w:szCs w:val="28"/>
        </w:rPr>
        <w:t xml:space="preserve">Sinh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kì</w:t>
      </w:r>
      <w:proofErr w:type="spellEnd"/>
    </w:p>
    <w:p w14:paraId="40830AB9" w14:textId="77777777" w:rsidR="00196362" w:rsidRPr="008F6317" w:rsidRDefault="00196362" w:rsidP="00D461FE">
      <w:pPr>
        <w:numPr>
          <w:ilvl w:val="0"/>
          <w:numId w:val="109"/>
        </w:numPr>
        <w:tabs>
          <w:tab w:val="left" w:pos="284"/>
        </w:tabs>
        <w:spacing w:after="0" w:line="312" w:lineRule="auto"/>
        <w:ind w:firstLine="0"/>
        <w:contextualSpacing/>
        <w:jc w:val="both"/>
        <w:rPr>
          <w:rFonts w:eastAsia="Times New Roman" w:cs="Times New Roman"/>
          <w:sz w:val="28"/>
          <w:szCs w:val="28"/>
        </w:rPr>
      </w:pPr>
      <w:proofErr w:type="spellStart"/>
      <w:r w:rsidRPr="008F6317">
        <w:rPr>
          <w:rFonts w:eastAsia="Times New Roman" w:cs="Times New Roman"/>
          <w:sz w:val="28"/>
          <w:szCs w:val="28"/>
        </w:rPr>
        <w:t>Hướng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dẫn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chuẩn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Âu</w:t>
      </w:r>
      <w:proofErr w:type="spellEnd"/>
      <w:r w:rsidRPr="008F6317">
        <w:rPr>
          <w:rFonts w:eastAsia="Times New Roman" w:cs="Times New Roman"/>
          <w:sz w:val="28"/>
          <w:szCs w:val="28"/>
        </w:rPr>
        <w:t xml:space="preserve"> A2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sv</w:t>
      </w:r>
      <w:proofErr w:type="spellEnd"/>
    </w:p>
    <w:p w14:paraId="7E3F2216"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570B9FC0" w14:textId="77777777" w:rsidR="00196362" w:rsidRPr="008F6317" w:rsidRDefault="00196362" w:rsidP="00D461FE">
      <w:pPr>
        <w:spacing w:after="0" w:line="312" w:lineRule="auto"/>
        <w:ind w:firstLine="284"/>
        <w:jc w:val="both"/>
        <w:rPr>
          <w:rFonts w:eastAsia="Times New Roman" w:cs="Times New Roman"/>
          <w:b/>
          <w:sz w:val="28"/>
          <w:szCs w:val="28"/>
        </w:rPr>
      </w:pPr>
      <w:r w:rsidRPr="008F6317">
        <w:rPr>
          <w:rFonts w:eastAsia="Times New Roman" w:cs="Times New Roman"/>
          <w:b/>
          <w:sz w:val="28"/>
          <w:szCs w:val="28"/>
        </w:rPr>
        <w:lastRenderedPageBreak/>
        <w:t>Unit 2: Shop</w:t>
      </w:r>
    </w:p>
    <w:p w14:paraId="73FC6908" w14:textId="77777777" w:rsidR="00196362" w:rsidRPr="008F6317" w:rsidRDefault="00196362" w:rsidP="00D461FE">
      <w:pPr>
        <w:spacing w:after="0" w:line="312" w:lineRule="auto"/>
        <w:ind w:firstLine="284"/>
        <w:jc w:val="both"/>
        <w:rPr>
          <w:rFonts w:eastAsia="Times New Roman" w:cs="Times New Roman"/>
          <w:b/>
          <w:sz w:val="28"/>
          <w:szCs w:val="28"/>
        </w:rPr>
      </w:pPr>
      <w:r w:rsidRPr="008F6317">
        <w:rPr>
          <w:rFonts w:eastAsia="Times New Roman" w:cs="Times New Roman"/>
          <w:b/>
          <w:sz w:val="28"/>
          <w:szCs w:val="28"/>
        </w:rPr>
        <w:t>Language knowledge</w:t>
      </w:r>
    </w:p>
    <w:p w14:paraId="35564168" w14:textId="77777777" w:rsidR="00196362" w:rsidRPr="008F6317" w:rsidRDefault="00196362" w:rsidP="00D461FE">
      <w:pPr>
        <w:spacing w:after="0" w:line="312" w:lineRule="auto"/>
        <w:ind w:firstLine="284"/>
        <w:jc w:val="both"/>
        <w:rPr>
          <w:rFonts w:eastAsia="Times New Roman" w:cs="Times New Roman"/>
          <w:sz w:val="28"/>
          <w:szCs w:val="28"/>
        </w:rPr>
      </w:pPr>
      <w:r w:rsidRPr="008F6317">
        <w:rPr>
          <w:rFonts w:eastAsia="Times New Roman" w:cs="Times New Roman"/>
          <w:sz w:val="28"/>
          <w:szCs w:val="28"/>
        </w:rPr>
        <w:t xml:space="preserve">- Grammar: past simple, comparatives </w:t>
      </w:r>
    </w:p>
    <w:p w14:paraId="49180307" w14:textId="77777777" w:rsidR="00196362" w:rsidRPr="008F6317" w:rsidRDefault="00196362" w:rsidP="00D461FE">
      <w:pPr>
        <w:spacing w:after="0" w:line="312" w:lineRule="auto"/>
        <w:ind w:firstLine="284"/>
        <w:jc w:val="both"/>
        <w:rPr>
          <w:rFonts w:eastAsia="Times New Roman" w:cs="Times New Roman"/>
          <w:sz w:val="28"/>
          <w:szCs w:val="28"/>
        </w:rPr>
      </w:pPr>
      <w:r w:rsidRPr="008F6317">
        <w:rPr>
          <w:rFonts w:eastAsia="Times New Roman" w:cs="Times New Roman"/>
          <w:sz w:val="28"/>
          <w:szCs w:val="28"/>
        </w:rPr>
        <w:t>- Vocabulary: describing things you bought, shopping Online</w:t>
      </w:r>
    </w:p>
    <w:p w14:paraId="393911FD" w14:textId="77777777" w:rsidR="00196362" w:rsidRPr="008F6317" w:rsidRDefault="00196362" w:rsidP="00D461FE">
      <w:pPr>
        <w:spacing w:after="0" w:line="312" w:lineRule="auto"/>
        <w:ind w:firstLine="284"/>
        <w:jc w:val="both"/>
        <w:rPr>
          <w:rFonts w:eastAsia="Times New Roman" w:cs="Times New Roman"/>
          <w:sz w:val="28"/>
          <w:szCs w:val="28"/>
        </w:rPr>
      </w:pPr>
      <w:r w:rsidRPr="008F6317">
        <w:rPr>
          <w:rFonts w:eastAsia="Times New Roman" w:cs="Times New Roman"/>
          <w:b/>
          <w:sz w:val="28"/>
          <w:szCs w:val="28"/>
        </w:rPr>
        <w:t>Listening &amp; Speaking:</w:t>
      </w:r>
      <w:r w:rsidRPr="008F6317">
        <w:rPr>
          <w:rFonts w:eastAsia="Times New Roman" w:cs="Times New Roman"/>
          <w:sz w:val="28"/>
          <w:szCs w:val="28"/>
        </w:rPr>
        <w:t xml:space="preserve"> </w:t>
      </w:r>
    </w:p>
    <w:p w14:paraId="5D73E6B5" w14:textId="77777777" w:rsidR="00196362" w:rsidRPr="008F6317" w:rsidRDefault="00196362" w:rsidP="00D461FE">
      <w:pPr>
        <w:spacing w:after="0" w:line="312" w:lineRule="auto"/>
        <w:ind w:firstLine="284"/>
        <w:jc w:val="both"/>
        <w:rPr>
          <w:rFonts w:eastAsia="Times New Roman" w:cs="Times New Roman"/>
          <w:sz w:val="28"/>
          <w:szCs w:val="28"/>
        </w:rPr>
      </w:pPr>
      <w:r w:rsidRPr="008F6317">
        <w:rPr>
          <w:rFonts w:eastAsia="Times New Roman" w:cs="Times New Roman"/>
          <w:sz w:val="28"/>
          <w:szCs w:val="28"/>
        </w:rPr>
        <w:t xml:space="preserve">- Talking about shopping </w:t>
      </w:r>
    </w:p>
    <w:p w14:paraId="426698C0" w14:textId="77777777" w:rsidR="00196362" w:rsidRPr="008F6317" w:rsidRDefault="00196362" w:rsidP="00D461FE">
      <w:pPr>
        <w:spacing w:after="0" w:line="312" w:lineRule="auto"/>
        <w:ind w:firstLine="284"/>
        <w:jc w:val="both"/>
        <w:rPr>
          <w:rFonts w:eastAsia="Times New Roman" w:cs="Times New Roman"/>
          <w:sz w:val="28"/>
          <w:szCs w:val="28"/>
        </w:rPr>
      </w:pPr>
      <w:r w:rsidRPr="008F6317">
        <w:rPr>
          <w:rFonts w:eastAsia="Times New Roman" w:cs="Times New Roman"/>
          <w:sz w:val="28"/>
          <w:szCs w:val="28"/>
        </w:rPr>
        <w:t xml:space="preserve">- Conversations in a shop comparing </w:t>
      </w:r>
    </w:p>
    <w:p w14:paraId="74FEE646" w14:textId="77777777" w:rsidR="00196362" w:rsidRPr="008F6317" w:rsidRDefault="00196362" w:rsidP="00D461FE">
      <w:pPr>
        <w:spacing w:after="0" w:line="312" w:lineRule="auto"/>
        <w:ind w:firstLine="284"/>
        <w:jc w:val="both"/>
        <w:rPr>
          <w:rFonts w:eastAsia="Times New Roman" w:cs="Times New Roman"/>
          <w:sz w:val="28"/>
          <w:szCs w:val="28"/>
        </w:rPr>
      </w:pPr>
      <w:r w:rsidRPr="008F6317">
        <w:rPr>
          <w:rFonts w:eastAsia="Times New Roman" w:cs="Times New Roman"/>
          <w:sz w:val="28"/>
          <w:szCs w:val="28"/>
        </w:rPr>
        <w:t xml:space="preserve">- Talk about shopping products and things you buy </w:t>
      </w:r>
    </w:p>
    <w:p w14:paraId="71D4F42D" w14:textId="77777777" w:rsidR="00196362" w:rsidRPr="008F6317" w:rsidRDefault="00196362" w:rsidP="00D461FE">
      <w:pPr>
        <w:spacing w:after="0" w:line="312" w:lineRule="auto"/>
        <w:ind w:firstLine="284"/>
        <w:jc w:val="both"/>
        <w:rPr>
          <w:rFonts w:eastAsia="Times New Roman" w:cs="Times New Roman"/>
          <w:sz w:val="28"/>
          <w:szCs w:val="28"/>
        </w:rPr>
      </w:pPr>
      <w:r w:rsidRPr="008F6317">
        <w:rPr>
          <w:rFonts w:eastAsia="Times New Roman" w:cs="Times New Roman"/>
          <w:sz w:val="28"/>
          <w:szCs w:val="28"/>
        </w:rPr>
        <w:t>- Talk about problems you can have with shopping practice speaking.</w:t>
      </w:r>
    </w:p>
    <w:p w14:paraId="11A86028" w14:textId="77777777" w:rsidR="00196362" w:rsidRPr="008F6317" w:rsidRDefault="00196362" w:rsidP="00D461FE">
      <w:pPr>
        <w:spacing w:after="0" w:line="312" w:lineRule="auto"/>
        <w:ind w:firstLine="284"/>
        <w:jc w:val="both"/>
        <w:rPr>
          <w:rFonts w:eastAsia="Times New Roman" w:cs="Times New Roman"/>
          <w:b/>
          <w:sz w:val="28"/>
          <w:szCs w:val="28"/>
        </w:rPr>
      </w:pPr>
      <w:r w:rsidRPr="008F6317">
        <w:rPr>
          <w:rFonts w:eastAsia="Times New Roman" w:cs="Times New Roman"/>
          <w:b/>
          <w:sz w:val="28"/>
          <w:szCs w:val="28"/>
        </w:rPr>
        <w:t xml:space="preserve">Reading &amp; Writing: </w:t>
      </w:r>
    </w:p>
    <w:p w14:paraId="037D911D" w14:textId="77777777" w:rsidR="00196362" w:rsidRPr="008F6317" w:rsidRDefault="00196362" w:rsidP="00D461FE">
      <w:pPr>
        <w:spacing w:after="0" w:line="312" w:lineRule="auto"/>
        <w:ind w:firstLine="284"/>
        <w:jc w:val="both"/>
        <w:rPr>
          <w:rFonts w:eastAsia="Times New Roman" w:cs="Times New Roman"/>
          <w:sz w:val="28"/>
          <w:szCs w:val="28"/>
        </w:rPr>
      </w:pPr>
      <w:r w:rsidRPr="008F6317">
        <w:rPr>
          <w:rFonts w:eastAsia="Times New Roman" w:cs="Times New Roman"/>
          <w:sz w:val="28"/>
          <w:szCs w:val="28"/>
        </w:rPr>
        <w:t xml:space="preserve">- Click to buy! </w:t>
      </w:r>
    </w:p>
    <w:p w14:paraId="0334A9F4" w14:textId="77777777" w:rsidR="00196362" w:rsidRPr="008F6317" w:rsidRDefault="00196362" w:rsidP="00D461FE">
      <w:pPr>
        <w:spacing w:after="0" w:line="312" w:lineRule="auto"/>
        <w:rPr>
          <w:rFonts w:eastAsia="Times New Roman" w:cs="Times New Roman"/>
          <w:sz w:val="28"/>
          <w:szCs w:val="28"/>
        </w:rPr>
      </w:pPr>
      <w:r w:rsidRPr="008F6317">
        <w:rPr>
          <w:rFonts w:eastAsia="Times New Roman" w:cs="Times New Roman"/>
          <w:sz w:val="28"/>
          <w:szCs w:val="28"/>
        </w:rPr>
        <w:t xml:space="preserve">    - Write a paragraph comparing places or products</w:t>
      </w:r>
    </w:p>
    <w:p w14:paraId="1668B3C2" w14:textId="77777777" w:rsidR="00196362" w:rsidRPr="008F6317" w:rsidRDefault="00196362" w:rsidP="00D461FE">
      <w:pPr>
        <w:spacing w:after="0" w:line="312" w:lineRule="auto"/>
        <w:rPr>
          <w:rFonts w:eastAsia="Times New Roman" w:cs="Times New Roman"/>
          <w:b/>
          <w:sz w:val="28"/>
          <w:szCs w:val="28"/>
        </w:rPr>
      </w:pPr>
    </w:p>
    <w:p w14:paraId="49C4E335" w14:textId="77777777" w:rsidR="00196362" w:rsidRPr="008F6317" w:rsidRDefault="00196362" w:rsidP="00D461FE">
      <w:pPr>
        <w:tabs>
          <w:tab w:val="left" w:pos="498"/>
        </w:tabs>
        <w:spacing w:after="0" w:line="312" w:lineRule="auto"/>
        <w:rPr>
          <w:rFonts w:eastAsia="SimSun" w:cs="Times New Roman"/>
          <w:b/>
          <w:sz w:val="28"/>
          <w:szCs w:val="28"/>
        </w:rPr>
      </w:pPr>
      <w:r w:rsidRPr="008F6317">
        <w:rPr>
          <w:rFonts w:eastAsia="SimSun" w:cs="Times New Roman"/>
          <w:b/>
          <w:sz w:val="28"/>
          <w:szCs w:val="28"/>
        </w:rPr>
        <w:t xml:space="preserve"> Review 1 </w:t>
      </w:r>
    </w:p>
    <w:p w14:paraId="214D4EE8" w14:textId="77777777" w:rsidR="00196362" w:rsidRPr="008F6317" w:rsidRDefault="00196362" w:rsidP="00D461FE">
      <w:pPr>
        <w:tabs>
          <w:tab w:val="left" w:pos="498"/>
        </w:tabs>
        <w:spacing w:after="0" w:line="312" w:lineRule="auto"/>
        <w:rPr>
          <w:rFonts w:eastAsia="SimSun" w:cs="Times New Roman"/>
          <w:b/>
          <w:sz w:val="28"/>
          <w:szCs w:val="28"/>
        </w:rPr>
      </w:pPr>
      <w:r w:rsidRPr="008F6317">
        <w:rPr>
          <w:rFonts w:eastAsia="SimSun" w:cs="Times New Roman"/>
          <w:b/>
          <w:sz w:val="28"/>
          <w:szCs w:val="28"/>
        </w:rPr>
        <w:t xml:space="preserve"> Writing 1 </w:t>
      </w:r>
    </w:p>
    <w:p w14:paraId="2DD8EE47" w14:textId="77777777" w:rsidR="00196362" w:rsidRPr="008F6317" w:rsidRDefault="00196362" w:rsidP="00D461FE">
      <w:pPr>
        <w:tabs>
          <w:tab w:val="left" w:pos="498"/>
        </w:tabs>
        <w:spacing w:after="0" w:line="312" w:lineRule="auto"/>
        <w:rPr>
          <w:rFonts w:eastAsia="SimSun" w:cs="Times New Roman"/>
          <w:b/>
          <w:sz w:val="28"/>
          <w:szCs w:val="28"/>
        </w:rPr>
      </w:pPr>
      <w:r w:rsidRPr="008F6317">
        <w:rPr>
          <w:rFonts w:eastAsia="SimSun" w:cs="Times New Roman"/>
          <w:b/>
          <w:sz w:val="28"/>
          <w:szCs w:val="28"/>
        </w:rPr>
        <w:t xml:space="preserve">Language knowledge </w:t>
      </w:r>
    </w:p>
    <w:p w14:paraId="7639E505" w14:textId="77777777" w:rsidR="00196362" w:rsidRPr="008F6317" w:rsidRDefault="00196362" w:rsidP="00D461FE">
      <w:pPr>
        <w:tabs>
          <w:tab w:val="left" w:pos="498"/>
        </w:tabs>
        <w:spacing w:after="0" w:line="312" w:lineRule="auto"/>
        <w:rPr>
          <w:rFonts w:eastAsia="SimSun" w:cs="Times New Roman"/>
          <w:sz w:val="28"/>
          <w:szCs w:val="28"/>
        </w:rPr>
      </w:pPr>
      <w:r w:rsidRPr="008F6317">
        <w:rPr>
          <w:rFonts w:eastAsia="SimSun" w:cs="Times New Roman"/>
          <w:sz w:val="28"/>
          <w:szCs w:val="28"/>
        </w:rPr>
        <w:t xml:space="preserve">- Review grammar, vocab in 1, 2 </w:t>
      </w:r>
    </w:p>
    <w:p w14:paraId="2613D8BE" w14:textId="77777777" w:rsidR="00196362" w:rsidRPr="008F6317" w:rsidRDefault="00196362" w:rsidP="00D461FE">
      <w:pPr>
        <w:tabs>
          <w:tab w:val="left" w:pos="498"/>
        </w:tabs>
        <w:spacing w:after="0" w:line="312" w:lineRule="auto"/>
        <w:rPr>
          <w:rFonts w:eastAsia="SimSun" w:cs="Times New Roman"/>
          <w:sz w:val="28"/>
          <w:szCs w:val="28"/>
        </w:rPr>
      </w:pPr>
      <w:r w:rsidRPr="008F6317">
        <w:rPr>
          <w:rFonts w:eastAsia="SimSun" w:cs="Times New Roman"/>
          <w:sz w:val="28"/>
          <w:szCs w:val="28"/>
        </w:rPr>
        <w:t>- Do exercises.</w:t>
      </w:r>
    </w:p>
    <w:p w14:paraId="626EC877" w14:textId="77777777" w:rsidR="00196362" w:rsidRPr="008F6317" w:rsidRDefault="00196362" w:rsidP="00D461FE">
      <w:pPr>
        <w:tabs>
          <w:tab w:val="left" w:pos="498"/>
        </w:tabs>
        <w:spacing w:after="0" w:line="312" w:lineRule="auto"/>
        <w:rPr>
          <w:rFonts w:eastAsia="SimSun" w:cs="Times New Roman"/>
          <w:sz w:val="28"/>
          <w:szCs w:val="28"/>
        </w:rPr>
      </w:pPr>
      <w:r w:rsidRPr="008F6317">
        <w:rPr>
          <w:rFonts w:eastAsia="SimSun" w:cs="Times New Roman"/>
          <w:sz w:val="28"/>
          <w:szCs w:val="28"/>
        </w:rPr>
        <w:t xml:space="preserve"> </w:t>
      </w:r>
      <w:r w:rsidRPr="008F6317">
        <w:rPr>
          <w:rFonts w:eastAsia="SimSun" w:cs="Times New Roman"/>
          <w:b/>
          <w:sz w:val="28"/>
          <w:szCs w:val="28"/>
        </w:rPr>
        <w:t>Listening &amp; Speaking</w:t>
      </w:r>
      <w:r w:rsidRPr="008F6317">
        <w:rPr>
          <w:rFonts w:eastAsia="SimSun" w:cs="Times New Roman"/>
          <w:sz w:val="28"/>
          <w:szCs w:val="28"/>
        </w:rPr>
        <w:t>: practice speaking</w:t>
      </w:r>
    </w:p>
    <w:p w14:paraId="4F0D5618" w14:textId="77777777" w:rsidR="00196362" w:rsidRPr="008F6317" w:rsidRDefault="00196362" w:rsidP="00D461FE">
      <w:pPr>
        <w:tabs>
          <w:tab w:val="left" w:pos="1701"/>
        </w:tabs>
        <w:spacing w:after="0" w:line="312" w:lineRule="auto"/>
        <w:rPr>
          <w:rFonts w:eastAsia="SimSun" w:cs="Times New Roman"/>
          <w:sz w:val="28"/>
          <w:szCs w:val="28"/>
        </w:rPr>
      </w:pPr>
      <w:r w:rsidRPr="008F6317">
        <w:rPr>
          <w:rFonts w:eastAsia="SimSun" w:cs="Times New Roman"/>
          <w:b/>
          <w:sz w:val="28"/>
          <w:szCs w:val="28"/>
        </w:rPr>
        <w:t xml:space="preserve"> Reading &amp; Writing:</w:t>
      </w:r>
      <w:r w:rsidRPr="008F6317">
        <w:rPr>
          <w:rFonts w:eastAsia="SimSun" w:cs="Times New Roman"/>
          <w:sz w:val="28"/>
          <w:szCs w:val="28"/>
        </w:rPr>
        <w:t xml:space="preserve"> correct students' writing </w:t>
      </w:r>
    </w:p>
    <w:p w14:paraId="4DACC0E4" w14:textId="77777777" w:rsidR="00196362" w:rsidRPr="008F6317" w:rsidRDefault="00196362" w:rsidP="00D461FE">
      <w:pPr>
        <w:spacing w:after="0" w:line="312" w:lineRule="auto"/>
        <w:ind w:right="260"/>
        <w:rPr>
          <w:rFonts w:eastAsia="Tahoma" w:cs="Times New Roman"/>
          <w:b/>
          <w:sz w:val="28"/>
          <w:szCs w:val="28"/>
        </w:rPr>
      </w:pPr>
      <w:r w:rsidRPr="008F6317">
        <w:rPr>
          <w:rFonts w:eastAsia="SimSun" w:cs="Times New Roman"/>
          <w:b/>
          <w:sz w:val="28"/>
          <w:szCs w:val="28"/>
        </w:rPr>
        <w:t>- Do test 1</w:t>
      </w:r>
    </w:p>
    <w:p w14:paraId="7770D36D" w14:textId="77777777" w:rsidR="00196362" w:rsidRPr="008F6317" w:rsidRDefault="00196362" w:rsidP="00D461FE">
      <w:pPr>
        <w:numPr>
          <w:ilvl w:val="0"/>
          <w:numId w:val="95"/>
        </w:numPr>
        <w:spacing w:after="0" w:line="312" w:lineRule="auto"/>
        <w:ind w:left="720" w:right="260" w:hanging="360"/>
        <w:jc w:val="center"/>
        <w:rPr>
          <w:rFonts w:eastAsia="Tahoma" w:cs="Times New Roman"/>
          <w:b/>
          <w:sz w:val="28"/>
          <w:szCs w:val="28"/>
        </w:rPr>
      </w:pPr>
    </w:p>
    <w:p w14:paraId="3E6BEC51" w14:textId="77777777" w:rsidR="00196362" w:rsidRPr="008F6317" w:rsidRDefault="00196362" w:rsidP="00D461FE">
      <w:pPr>
        <w:numPr>
          <w:ilvl w:val="0"/>
          <w:numId w:val="95"/>
        </w:numPr>
        <w:tabs>
          <w:tab w:val="left" w:pos="484"/>
        </w:tabs>
        <w:spacing w:after="0" w:line="312" w:lineRule="auto"/>
        <w:ind w:left="720" w:right="260" w:hanging="360"/>
        <w:jc w:val="center"/>
        <w:rPr>
          <w:rFonts w:eastAsia="SimSun" w:cs="Times New Roman"/>
          <w:b/>
          <w:sz w:val="28"/>
          <w:szCs w:val="28"/>
        </w:rPr>
      </w:pPr>
      <w:r w:rsidRPr="008F6317">
        <w:rPr>
          <w:rFonts w:eastAsia="SimSun" w:cs="Times New Roman"/>
          <w:b/>
          <w:sz w:val="28"/>
          <w:szCs w:val="28"/>
        </w:rPr>
        <w:t>Unit 3: Getting there</w:t>
      </w:r>
    </w:p>
    <w:p w14:paraId="4D55B2AC" w14:textId="77777777" w:rsidR="00196362" w:rsidRPr="008F6317" w:rsidRDefault="00196362" w:rsidP="00D461FE">
      <w:pPr>
        <w:numPr>
          <w:ilvl w:val="0"/>
          <w:numId w:val="95"/>
        </w:numPr>
        <w:tabs>
          <w:tab w:val="left" w:pos="484"/>
        </w:tabs>
        <w:spacing w:after="0" w:line="312" w:lineRule="auto"/>
        <w:ind w:left="720" w:right="260" w:hanging="360"/>
        <w:jc w:val="right"/>
        <w:rPr>
          <w:rFonts w:eastAsia="SimSun" w:cs="Times New Roman"/>
          <w:b/>
          <w:sz w:val="28"/>
          <w:szCs w:val="28"/>
        </w:rPr>
      </w:pP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5 </w:t>
      </w:r>
      <w:proofErr w:type="spellStart"/>
      <w:r w:rsidRPr="008F6317">
        <w:rPr>
          <w:rFonts w:eastAsia="Times New Roman" w:cs="Times New Roman"/>
          <w:sz w:val="28"/>
          <w:szCs w:val="28"/>
        </w:rPr>
        <w:t>giờ</w:t>
      </w:r>
      <w:proofErr w:type="spellEnd"/>
      <w:r w:rsidRPr="008F6317">
        <w:rPr>
          <w:rFonts w:eastAsia="Times New Roman" w:cs="Times New Roman"/>
          <w:sz w:val="28"/>
          <w:szCs w:val="28"/>
        </w:rPr>
        <w:t>.</w:t>
      </w:r>
    </w:p>
    <w:p w14:paraId="6BB442C1" w14:textId="77777777" w:rsidR="00196362" w:rsidRPr="008F6317" w:rsidRDefault="00196362" w:rsidP="00D461FE">
      <w:pPr>
        <w:spacing w:after="0" w:line="312" w:lineRule="auto"/>
        <w:contextualSpacing/>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w:t>
      </w:r>
    </w:p>
    <w:p w14:paraId="7D71D0E2" w14:textId="77777777" w:rsidR="00196362" w:rsidRPr="008F6317" w:rsidRDefault="00196362" w:rsidP="00D461FE">
      <w:pPr>
        <w:numPr>
          <w:ilvl w:val="0"/>
          <w:numId w:val="108"/>
        </w:numPr>
        <w:spacing w:after="0" w:line="312" w:lineRule="auto"/>
        <w:ind w:left="426" w:hanging="284"/>
        <w:contextualSpacing/>
        <w:jc w:val="both"/>
        <w:rPr>
          <w:rFonts w:eastAsia="Times New Roman" w:cs="Times New Roman"/>
          <w:sz w:val="28"/>
          <w:szCs w:val="28"/>
        </w:rPr>
      </w:pPr>
      <w:proofErr w:type="spellStart"/>
      <w:r w:rsidRPr="008F6317">
        <w:rPr>
          <w:rFonts w:eastAsia="Times New Roman" w:cs="Times New Roman"/>
          <w:sz w:val="28"/>
          <w:szCs w:val="28"/>
        </w:rPr>
        <w:t>Giúp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Phương </w:t>
      </w:r>
      <w:proofErr w:type="spellStart"/>
      <w:r w:rsidRPr="008F6317">
        <w:rPr>
          <w:rFonts w:eastAsia="Times New Roman" w:cs="Times New Roman"/>
          <w:sz w:val="28"/>
          <w:szCs w:val="28"/>
        </w:rPr>
        <w:t>tiện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p>
    <w:p w14:paraId="1267682A" w14:textId="77777777" w:rsidR="00196362" w:rsidRPr="008F6317" w:rsidRDefault="00196362" w:rsidP="00D461FE">
      <w:pPr>
        <w:numPr>
          <w:ilvl w:val="0"/>
          <w:numId w:val="108"/>
        </w:numPr>
        <w:spacing w:after="0" w:line="312" w:lineRule="auto"/>
        <w:ind w:left="426" w:hanging="284"/>
        <w:contextualSpacing/>
        <w:jc w:val="both"/>
        <w:rPr>
          <w:rFonts w:eastAsia="Times New Roman" w:cs="Times New Roman"/>
          <w:sz w:val="28"/>
          <w:szCs w:val="28"/>
        </w:rPr>
      </w:pPr>
      <w:proofErr w:type="spellStart"/>
      <w:r w:rsidRPr="008F6317">
        <w:rPr>
          <w:rFonts w:eastAsia="Times New Roman" w:cs="Times New Roman"/>
          <w:sz w:val="28"/>
          <w:szCs w:val="28"/>
        </w:rPr>
        <w:t>Giúp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trúc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diễn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đếm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đếm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p>
    <w:p w14:paraId="2413C2B1" w14:textId="77777777" w:rsidR="00196362" w:rsidRPr="008F6317" w:rsidRDefault="00196362" w:rsidP="00D461FE">
      <w:pPr>
        <w:numPr>
          <w:ilvl w:val="0"/>
          <w:numId w:val="108"/>
        </w:numPr>
        <w:spacing w:after="0" w:line="312" w:lineRule="auto"/>
        <w:ind w:left="426" w:hanging="284"/>
        <w:contextualSpacing/>
        <w:jc w:val="both"/>
        <w:rPr>
          <w:rFonts w:eastAsia="Times New Roman" w:cs="Times New Roman"/>
          <w:sz w:val="28"/>
          <w:szCs w:val="28"/>
        </w:rPr>
      </w:pPr>
      <w:r w:rsidRPr="008F6317">
        <w:rPr>
          <w:rFonts w:eastAsia="Times New Roman" w:cs="Times New Roman"/>
          <w:sz w:val="28"/>
          <w:szCs w:val="28"/>
        </w:rPr>
        <w:t xml:space="preserve">Sinh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chọn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Phương </w:t>
      </w:r>
      <w:proofErr w:type="spellStart"/>
      <w:r w:rsidRPr="008F6317">
        <w:rPr>
          <w:rFonts w:eastAsia="Times New Roman" w:cs="Times New Roman"/>
          <w:sz w:val="28"/>
          <w:szCs w:val="28"/>
        </w:rPr>
        <w:t>tiện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nói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đường</w:t>
      </w:r>
      <w:proofErr w:type="spellEnd"/>
    </w:p>
    <w:p w14:paraId="2520B2F4" w14:textId="77777777" w:rsidR="00196362" w:rsidRPr="008F6317" w:rsidRDefault="00196362" w:rsidP="00D461FE">
      <w:pPr>
        <w:numPr>
          <w:ilvl w:val="0"/>
          <w:numId w:val="108"/>
        </w:numPr>
        <w:spacing w:after="0" w:line="312" w:lineRule="auto"/>
        <w:ind w:left="426" w:hanging="284"/>
        <w:contextualSpacing/>
        <w:jc w:val="both"/>
        <w:rPr>
          <w:rFonts w:eastAsia="Times New Roman" w:cs="Times New Roman"/>
          <w:sz w:val="28"/>
          <w:szCs w:val="28"/>
        </w:rPr>
      </w:pP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Phương </w:t>
      </w:r>
      <w:proofErr w:type="spellStart"/>
      <w:r w:rsidRPr="008F6317">
        <w:rPr>
          <w:rFonts w:eastAsia="Times New Roman" w:cs="Times New Roman"/>
          <w:sz w:val="28"/>
          <w:szCs w:val="28"/>
        </w:rPr>
        <w:t>tiện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p>
    <w:p w14:paraId="727E0C62" w14:textId="77777777" w:rsidR="00196362" w:rsidRPr="008F6317" w:rsidRDefault="00196362" w:rsidP="00D461FE">
      <w:pPr>
        <w:numPr>
          <w:ilvl w:val="0"/>
          <w:numId w:val="108"/>
        </w:numPr>
        <w:spacing w:after="0" w:line="312" w:lineRule="auto"/>
        <w:ind w:left="426" w:hanging="284"/>
        <w:contextualSpacing/>
        <w:jc w:val="both"/>
        <w:rPr>
          <w:rFonts w:eastAsia="Times New Roman" w:cs="Times New Roman"/>
          <w:sz w:val="28"/>
          <w:szCs w:val="28"/>
        </w:rPr>
      </w:pP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ai </w:t>
      </w:r>
      <w:proofErr w:type="spellStart"/>
      <w:r w:rsidRPr="008F6317">
        <w:rPr>
          <w:rFonts w:eastAsia="Times New Roman" w:cs="Times New Roman"/>
          <w:sz w:val="28"/>
          <w:szCs w:val="28"/>
        </w:rPr>
        <w:t>đó</w:t>
      </w:r>
      <w:proofErr w:type="spellEnd"/>
    </w:p>
    <w:p w14:paraId="68AE1252" w14:textId="77777777" w:rsidR="00196362" w:rsidRPr="008F6317" w:rsidRDefault="00196362" w:rsidP="00D461FE">
      <w:pPr>
        <w:spacing w:after="0" w:line="312" w:lineRule="auto"/>
        <w:ind w:left="426" w:hanging="284"/>
        <w:contextualSpacing/>
        <w:jc w:val="both"/>
        <w:rPr>
          <w:rFonts w:eastAsia="Times New Roman" w:cs="Times New Roman"/>
          <w:sz w:val="28"/>
          <w:szCs w:val="28"/>
        </w:rPr>
      </w:pPr>
    </w:p>
    <w:p w14:paraId="7901C467" w14:textId="77777777" w:rsidR="00196362" w:rsidRPr="008F6317" w:rsidRDefault="00196362" w:rsidP="00D461FE">
      <w:pPr>
        <w:spacing w:after="0" w:line="312" w:lineRule="auto"/>
        <w:contextualSpacing/>
        <w:jc w:val="both"/>
        <w:rPr>
          <w:rFonts w:eastAsia="Times New Roman" w:cs="Times New Roman"/>
          <w:sz w:val="28"/>
          <w:szCs w:val="28"/>
        </w:rPr>
      </w:pPr>
      <w:r w:rsidRPr="008F6317">
        <w:rPr>
          <w:rFonts w:eastAsia="Times New Roman" w:cs="Times New Roman"/>
          <w:sz w:val="28"/>
          <w:szCs w:val="28"/>
        </w:rPr>
        <w:lastRenderedPageBreak/>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53D8A3D8" w14:textId="77777777" w:rsidR="00196362" w:rsidRPr="008F6317" w:rsidRDefault="00196362" w:rsidP="00D461FE">
      <w:pPr>
        <w:numPr>
          <w:ilvl w:val="0"/>
          <w:numId w:val="95"/>
        </w:numPr>
        <w:spacing w:after="0" w:line="312" w:lineRule="auto"/>
        <w:ind w:left="720" w:hanging="360"/>
        <w:contextualSpacing/>
        <w:jc w:val="both"/>
        <w:rPr>
          <w:rFonts w:eastAsia="Times New Roman" w:cs="Times New Roman"/>
          <w:sz w:val="28"/>
          <w:szCs w:val="28"/>
        </w:rPr>
      </w:pPr>
    </w:p>
    <w:p w14:paraId="39127C32" w14:textId="77777777" w:rsidR="00196362" w:rsidRPr="008F6317" w:rsidRDefault="00196362" w:rsidP="00D461FE">
      <w:pPr>
        <w:numPr>
          <w:ilvl w:val="0"/>
          <w:numId w:val="95"/>
        </w:numPr>
        <w:tabs>
          <w:tab w:val="left" w:pos="484"/>
        </w:tabs>
        <w:spacing w:after="0" w:line="312" w:lineRule="auto"/>
        <w:ind w:left="720" w:right="260" w:hanging="360"/>
        <w:rPr>
          <w:rFonts w:eastAsia="SimSun" w:cs="Times New Roman"/>
          <w:b/>
          <w:sz w:val="28"/>
          <w:szCs w:val="28"/>
        </w:rPr>
      </w:pPr>
      <w:r w:rsidRPr="008F6317">
        <w:rPr>
          <w:rFonts w:eastAsia="SimSun" w:cs="Times New Roman"/>
          <w:b/>
          <w:sz w:val="28"/>
          <w:szCs w:val="28"/>
        </w:rPr>
        <w:t>Unit 3: Getting there</w:t>
      </w:r>
    </w:p>
    <w:p w14:paraId="15336521" w14:textId="77777777" w:rsidR="00196362" w:rsidRPr="008F6317" w:rsidRDefault="00196362" w:rsidP="00D461FE">
      <w:pPr>
        <w:spacing w:after="0" w:line="312" w:lineRule="auto"/>
        <w:ind w:firstLine="284"/>
        <w:jc w:val="both"/>
        <w:rPr>
          <w:rFonts w:eastAsia="Times New Roman" w:cs="Times New Roman"/>
          <w:b/>
          <w:sz w:val="28"/>
          <w:szCs w:val="28"/>
        </w:rPr>
      </w:pPr>
      <w:r w:rsidRPr="008F6317">
        <w:rPr>
          <w:rFonts w:eastAsia="Times New Roman" w:cs="Times New Roman"/>
          <w:b/>
          <w:sz w:val="28"/>
          <w:szCs w:val="28"/>
        </w:rPr>
        <w:t>Language knowledge</w:t>
      </w:r>
    </w:p>
    <w:p w14:paraId="6FBB6A18" w14:textId="77777777" w:rsidR="00196362" w:rsidRPr="008F6317" w:rsidRDefault="00196362" w:rsidP="00D461FE">
      <w:pPr>
        <w:numPr>
          <w:ilvl w:val="0"/>
          <w:numId w:val="95"/>
        </w:numPr>
        <w:tabs>
          <w:tab w:val="left" w:pos="484"/>
        </w:tabs>
        <w:spacing w:after="0" w:line="312" w:lineRule="auto"/>
        <w:ind w:left="720" w:right="260" w:hanging="360"/>
        <w:rPr>
          <w:rFonts w:eastAsia="SimSun" w:cs="Times New Roman"/>
          <w:sz w:val="28"/>
          <w:szCs w:val="28"/>
        </w:rPr>
      </w:pPr>
      <w:r w:rsidRPr="008F6317">
        <w:rPr>
          <w:rFonts w:eastAsia="SimSun" w:cs="Times New Roman"/>
          <w:sz w:val="28"/>
          <w:szCs w:val="28"/>
        </w:rPr>
        <w:t xml:space="preserve">- Grammar: past simple, past continuous, quantifiers with Getting (un)countable nouns </w:t>
      </w:r>
    </w:p>
    <w:p w14:paraId="03E20306" w14:textId="77777777" w:rsidR="00196362" w:rsidRPr="008F6317" w:rsidRDefault="00196362" w:rsidP="00D461FE">
      <w:pPr>
        <w:numPr>
          <w:ilvl w:val="0"/>
          <w:numId w:val="95"/>
        </w:numPr>
        <w:tabs>
          <w:tab w:val="left" w:pos="484"/>
        </w:tabs>
        <w:spacing w:after="0" w:line="312" w:lineRule="auto"/>
        <w:ind w:left="720" w:right="260" w:hanging="360"/>
        <w:rPr>
          <w:rFonts w:eastAsia="SimSun" w:cs="Times New Roman"/>
          <w:sz w:val="28"/>
          <w:szCs w:val="28"/>
        </w:rPr>
      </w:pPr>
      <w:r w:rsidRPr="008F6317">
        <w:rPr>
          <w:rFonts w:eastAsia="SimSun" w:cs="Times New Roman"/>
          <w:sz w:val="28"/>
          <w:szCs w:val="28"/>
        </w:rPr>
        <w:t>- Vocabulary: places in town, travelling by plane, transport</w:t>
      </w:r>
    </w:p>
    <w:p w14:paraId="109AAAAA" w14:textId="77777777" w:rsidR="00196362" w:rsidRPr="008F6317" w:rsidRDefault="00196362" w:rsidP="00D461FE">
      <w:pPr>
        <w:tabs>
          <w:tab w:val="left" w:pos="484"/>
        </w:tabs>
        <w:spacing w:after="0" w:line="312" w:lineRule="auto"/>
        <w:ind w:right="260"/>
        <w:rPr>
          <w:rFonts w:eastAsia="SimSun" w:cs="Times New Roman"/>
          <w:sz w:val="28"/>
          <w:szCs w:val="28"/>
        </w:rPr>
      </w:pPr>
      <w:r w:rsidRPr="008F6317">
        <w:rPr>
          <w:rFonts w:eastAsia="SimSun" w:cs="Times New Roman"/>
          <w:b/>
          <w:sz w:val="28"/>
          <w:szCs w:val="28"/>
        </w:rPr>
        <w:t xml:space="preserve">     Listening &amp; speaking</w:t>
      </w:r>
      <w:r w:rsidRPr="008F6317">
        <w:rPr>
          <w:rFonts w:eastAsia="SimSun" w:cs="Times New Roman"/>
          <w:sz w:val="28"/>
          <w:szCs w:val="28"/>
        </w:rPr>
        <w:t xml:space="preserve">: </w:t>
      </w:r>
    </w:p>
    <w:p w14:paraId="1891F90D" w14:textId="77777777" w:rsidR="00196362" w:rsidRPr="008F6317" w:rsidRDefault="00196362" w:rsidP="00D461FE">
      <w:pPr>
        <w:tabs>
          <w:tab w:val="left" w:pos="484"/>
        </w:tabs>
        <w:spacing w:after="0" w:line="312" w:lineRule="auto"/>
        <w:ind w:right="260"/>
        <w:rPr>
          <w:rFonts w:eastAsia="SimSun" w:cs="Times New Roman"/>
          <w:sz w:val="28"/>
          <w:szCs w:val="28"/>
        </w:rPr>
      </w:pPr>
      <w:r w:rsidRPr="008F6317">
        <w:rPr>
          <w:rFonts w:eastAsia="SimSun" w:cs="Times New Roman"/>
          <w:sz w:val="28"/>
          <w:szCs w:val="28"/>
        </w:rPr>
        <w:t xml:space="preserve"> - Asking for directions </w:t>
      </w:r>
    </w:p>
    <w:p w14:paraId="330C3187" w14:textId="77777777" w:rsidR="00196362" w:rsidRPr="008F6317" w:rsidRDefault="00196362" w:rsidP="00D461FE">
      <w:pPr>
        <w:tabs>
          <w:tab w:val="left" w:pos="484"/>
        </w:tabs>
        <w:spacing w:after="0" w:line="312" w:lineRule="auto"/>
        <w:ind w:right="260"/>
        <w:rPr>
          <w:rFonts w:eastAsia="SimSun" w:cs="Times New Roman"/>
          <w:sz w:val="28"/>
          <w:szCs w:val="28"/>
        </w:rPr>
      </w:pPr>
      <w:r w:rsidRPr="008F6317">
        <w:rPr>
          <w:rFonts w:eastAsia="SimSun" w:cs="Times New Roman"/>
          <w:sz w:val="28"/>
          <w:szCs w:val="28"/>
        </w:rPr>
        <w:t xml:space="preserve"> - Travel news </w:t>
      </w:r>
    </w:p>
    <w:p w14:paraId="75D4DEA8" w14:textId="77777777" w:rsidR="00196362" w:rsidRPr="008F6317" w:rsidRDefault="00196362" w:rsidP="00D461FE">
      <w:pPr>
        <w:tabs>
          <w:tab w:val="left" w:pos="484"/>
        </w:tabs>
        <w:spacing w:after="0" w:line="312" w:lineRule="auto"/>
        <w:ind w:right="260"/>
        <w:rPr>
          <w:rFonts w:eastAsia="SimSun" w:cs="Times New Roman"/>
          <w:sz w:val="28"/>
          <w:szCs w:val="28"/>
        </w:rPr>
      </w:pPr>
      <w:r w:rsidRPr="008F6317">
        <w:rPr>
          <w:rFonts w:eastAsia="SimSun" w:cs="Times New Roman"/>
          <w:sz w:val="28"/>
          <w:szCs w:val="28"/>
        </w:rPr>
        <w:t xml:space="preserve"> - Talk about buildings and places town, </w:t>
      </w:r>
    </w:p>
    <w:p w14:paraId="026ED257" w14:textId="77777777" w:rsidR="00196362" w:rsidRPr="008F6317" w:rsidRDefault="00196362" w:rsidP="00D461FE">
      <w:pPr>
        <w:tabs>
          <w:tab w:val="left" w:pos="484"/>
        </w:tabs>
        <w:spacing w:after="0" w:line="312" w:lineRule="auto"/>
        <w:ind w:right="260"/>
        <w:rPr>
          <w:rFonts w:eastAsia="SimSun" w:cs="Times New Roman"/>
          <w:sz w:val="28"/>
          <w:szCs w:val="28"/>
        </w:rPr>
      </w:pPr>
      <w:r w:rsidRPr="008F6317">
        <w:rPr>
          <w:rFonts w:eastAsia="SimSun" w:cs="Times New Roman"/>
          <w:sz w:val="28"/>
          <w:szCs w:val="28"/>
        </w:rPr>
        <w:t xml:space="preserve"> - Ask for and give directions talk about different ways of travelling discussing </w:t>
      </w:r>
      <w:proofErr w:type="gramStart"/>
      <w:r w:rsidRPr="008F6317">
        <w:rPr>
          <w:rFonts w:eastAsia="SimSun" w:cs="Times New Roman"/>
          <w:sz w:val="28"/>
          <w:szCs w:val="28"/>
        </w:rPr>
        <w:t>where</w:t>
      </w:r>
      <w:proofErr w:type="gramEnd"/>
      <w:r w:rsidRPr="008F6317">
        <w:rPr>
          <w:rFonts w:eastAsia="SimSun" w:cs="Times New Roman"/>
          <w:sz w:val="28"/>
          <w:szCs w:val="28"/>
        </w:rPr>
        <w:t xml:space="preserve">. </w:t>
      </w:r>
    </w:p>
    <w:p w14:paraId="7087F818" w14:textId="77777777" w:rsidR="00196362" w:rsidRPr="008F6317" w:rsidRDefault="00196362" w:rsidP="00D461FE">
      <w:pPr>
        <w:numPr>
          <w:ilvl w:val="0"/>
          <w:numId w:val="95"/>
        </w:numPr>
        <w:tabs>
          <w:tab w:val="left" w:pos="484"/>
        </w:tabs>
        <w:spacing w:after="0" w:line="312" w:lineRule="auto"/>
        <w:ind w:left="720" w:right="260" w:hanging="360"/>
        <w:rPr>
          <w:rFonts w:eastAsia="SimSun" w:cs="Times New Roman"/>
          <w:sz w:val="28"/>
          <w:szCs w:val="28"/>
        </w:rPr>
      </w:pPr>
      <w:r w:rsidRPr="008F6317">
        <w:rPr>
          <w:rFonts w:eastAsia="SimSun" w:cs="Times New Roman"/>
          <w:b/>
          <w:sz w:val="28"/>
          <w:szCs w:val="28"/>
        </w:rPr>
        <w:t>Reading &amp; writing:</w:t>
      </w:r>
      <w:r w:rsidRPr="008F6317">
        <w:rPr>
          <w:rFonts w:eastAsia="SimSun" w:cs="Times New Roman"/>
          <w:sz w:val="28"/>
          <w:szCs w:val="28"/>
        </w:rPr>
        <w:t xml:space="preserve"> lessons in life: how not to miss flights </w:t>
      </w:r>
    </w:p>
    <w:p w14:paraId="2B459C2B" w14:textId="77777777" w:rsidR="00196362" w:rsidRPr="008F6317" w:rsidRDefault="00196362" w:rsidP="00D461FE">
      <w:pPr>
        <w:numPr>
          <w:ilvl w:val="0"/>
          <w:numId w:val="95"/>
        </w:numPr>
        <w:tabs>
          <w:tab w:val="left" w:pos="484"/>
        </w:tabs>
        <w:spacing w:after="0" w:line="312" w:lineRule="auto"/>
        <w:ind w:left="720" w:right="260" w:hanging="360"/>
        <w:rPr>
          <w:rFonts w:eastAsia="SimSun" w:cs="Times New Roman"/>
          <w:sz w:val="28"/>
          <w:szCs w:val="28"/>
        </w:rPr>
      </w:pPr>
      <w:r w:rsidRPr="008F6317">
        <w:rPr>
          <w:rFonts w:eastAsia="SimSun" w:cs="Times New Roman"/>
          <w:sz w:val="28"/>
          <w:szCs w:val="28"/>
        </w:rPr>
        <w:t xml:space="preserve">- Write a letter telling a person how to get to a place. </w:t>
      </w:r>
    </w:p>
    <w:p w14:paraId="2884FA4F" w14:textId="77777777" w:rsidR="00196362" w:rsidRPr="008F6317" w:rsidRDefault="00196362" w:rsidP="00D461FE">
      <w:pPr>
        <w:numPr>
          <w:ilvl w:val="0"/>
          <w:numId w:val="95"/>
        </w:numPr>
        <w:tabs>
          <w:tab w:val="left" w:pos="484"/>
        </w:tabs>
        <w:spacing w:after="0" w:line="312" w:lineRule="auto"/>
        <w:ind w:left="720" w:right="260" w:hanging="360"/>
        <w:jc w:val="center"/>
        <w:rPr>
          <w:rFonts w:eastAsia="SimSun" w:cs="Times New Roman"/>
          <w:b/>
          <w:sz w:val="28"/>
          <w:szCs w:val="28"/>
        </w:rPr>
      </w:pPr>
      <w:r w:rsidRPr="008F6317">
        <w:rPr>
          <w:rFonts w:eastAsia="SimSun" w:cs="Times New Roman"/>
          <w:b/>
          <w:sz w:val="28"/>
          <w:szCs w:val="28"/>
        </w:rPr>
        <w:t>Unit 4: Eat</w:t>
      </w:r>
    </w:p>
    <w:p w14:paraId="108376A1" w14:textId="77777777" w:rsidR="00196362" w:rsidRPr="008F6317" w:rsidRDefault="00196362" w:rsidP="00D461FE">
      <w:pPr>
        <w:numPr>
          <w:ilvl w:val="0"/>
          <w:numId w:val="95"/>
        </w:numPr>
        <w:tabs>
          <w:tab w:val="left" w:pos="484"/>
        </w:tabs>
        <w:spacing w:after="0" w:line="312" w:lineRule="auto"/>
        <w:ind w:left="720" w:right="260" w:hanging="360"/>
        <w:jc w:val="center"/>
        <w:rPr>
          <w:rFonts w:eastAsia="SimSun" w:cs="Times New Roman"/>
          <w:b/>
          <w:sz w:val="28"/>
          <w:szCs w:val="28"/>
        </w:rPr>
      </w:pPr>
    </w:p>
    <w:p w14:paraId="1E6AAE5F" w14:textId="77777777" w:rsidR="00196362" w:rsidRPr="008F6317" w:rsidRDefault="00196362" w:rsidP="00D461FE">
      <w:pPr>
        <w:numPr>
          <w:ilvl w:val="0"/>
          <w:numId w:val="95"/>
        </w:numPr>
        <w:tabs>
          <w:tab w:val="left" w:pos="484"/>
        </w:tabs>
        <w:spacing w:after="0" w:line="312" w:lineRule="auto"/>
        <w:ind w:left="720" w:right="260" w:hanging="360"/>
        <w:jc w:val="right"/>
        <w:rPr>
          <w:rFonts w:eastAsia="SimSun" w:cs="Times New Roman"/>
          <w:b/>
          <w:sz w:val="28"/>
          <w:szCs w:val="28"/>
        </w:rPr>
      </w:pP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10 </w:t>
      </w:r>
      <w:proofErr w:type="spellStart"/>
      <w:r w:rsidRPr="008F6317">
        <w:rPr>
          <w:rFonts w:eastAsia="Times New Roman" w:cs="Times New Roman"/>
          <w:sz w:val="28"/>
          <w:szCs w:val="28"/>
        </w:rPr>
        <w:t>giờ</w:t>
      </w:r>
      <w:proofErr w:type="spellEnd"/>
      <w:r w:rsidRPr="008F6317">
        <w:rPr>
          <w:rFonts w:eastAsia="Times New Roman" w:cs="Times New Roman"/>
          <w:sz w:val="28"/>
          <w:szCs w:val="28"/>
        </w:rPr>
        <w:t>.</w:t>
      </w:r>
    </w:p>
    <w:p w14:paraId="7DB0289B" w14:textId="77777777" w:rsidR="00196362" w:rsidRPr="008F6317" w:rsidRDefault="00196362" w:rsidP="00D461FE">
      <w:pPr>
        <w:spacing w:after="0" w:line="312" w:lineRule="auto"/>
        <w:contextualSpacing/>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w:t>
      </w:r>
    </w:p>
    <w:p w14:paraId="6A12C80E" w14:textId="77777777" w:rsidR="00196362" w:rsidRPr="008F6317" w:rsidRDefault="00196362" w:rsidP="00D461FE">
      <w:pPr>
        <w:numPr>
          <w:ilvl w:val="0"/>
          <w:numId w:val="107"/>
        </w:numPr>
        <w:spacing w:after="0" w:line="312" w:lineRule="auto"/>
        <w:ind w:left="1004" w:hanging="360"/>
        <w:contextualSpacing/>
        <w:jc w:val="both"/>
        <w:rPr>
          <w:rFonts w:eastAsia="Times New Roman" w:cs="Times New Roman"/>
          <w:sz w:val="28"/>
          <w:szCs w:val="28"/>
        </w:rPr>
      </w:pPr>
      <w:proofErr w:type="spellStart"/>
      <w:r w:rsidRPr="008F6317">
        <w:rPr>
          <w:rFonts w:eastAsia="Times New Roman" w:cs="Times New Roman"/>
          <w:sz w:val="28"/>
          <w:szCs w:val="28"/>
        </w:rPr>
        <w:t>Giúp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uống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uống</w:t>
      </w:r>
      <w:proofErr w:type="spellEnd"/>
    </w:p>
    <w:p w14:paraId="6D91A3C4" w14:textId="77777777" w:rsidR="00196362" w:rsidRPr="008F6317" w:rsidRDefault="00196362" w:rsidP="00D461FE">
      <w:pPr>
        <w:numPr>
          <w:ilvl w:val="0"/>
          <w:numId w:val="107"/>
        </w:numPr>
        <w:spacing w:after="0" w:line="312" w:lineRule="auto"/>
        <w:ind w:left="1004" w:hanging="360"/>
        <w:contextualSpacing/>
        <w:jc w:val="both"/>
        <w:rPr>
          <w:rFonts w:eastAsia="Times New Roman" w:cs="Times New Roman"/>
          <w:sz w:val="28"/>
          <w:szCs w:val="28"/>
        </w:rPr>
      </w:pPr>
      <w:proofErr w:type="spellStart"/>
      <w:r w:rsidRPr="008F6317">
        <w:rPr>
          <w:rFonts w:eastAsia="Times New Roman" w:cs="Times New Roman"/>
          <w:sz w:val="28"/>
          <w:szCs w:val="28"/>
        </w:rPr>
        <w:t>Giúp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trúc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trúc</w:t>
      </w:r>
      <w:proofErr w:type="spellEnd"/>
      <w:r w:rsidRPr="008F6317">
        <w:rPr>
          <w:rFonts w:eastAsia="Times New Roman" w:cs="Times New Roman"/>
          <w:sz w:val="28"/>
          <w:szCs w:val="28"/>
        </w:rPr>
        <w:t xml:space="preserve"> “too…to”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“enough…to”</w:t>
      </w:r>
    </w:p>
    <w:p w14:paraId="07447883" w14:textId="77777777" w:rsidR="00196362" w:rsidRPr="008F6317" w:rsidRDefault="00196362" w:rsidP="00D461FE">
      <w:pPr>
        <w:numPr>
          <w:ilvl w:val="0"/>
          <w:numId w:val="107"/>
        </w:numPr>
        <w:spacing w:after="0" w:line="312" w:lineRule="auto"/>
        <w:ind w:left="1004" w:hanging="360"/>
        <w:contextualSpacing/>
        <w:jc w:val="both"/>
        <w:rPr>
          <w:rFonts w:eastAsia="Times New Roman" w:cs="Times New Roman"/>
          <w:sz w:val="28"/>
          <w:szCs w:val="28"/>
        </w:rPr>
      </w:pPr>
      <w:r w:rsidRPr="008F6317">
        <w:rPr>
          <w:rFonts w:eastAsia="Times New Roman" w:cs="Times New Roman"/>
          <w:sz w:val="28"/>
          <w:szCs w:val="28"/>
        </w:rPr>
        <w:t xml:space="preserve">Sinh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chọn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uống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nói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thói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quen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uống</w:t>
      </w:r>
      <w:proofErr w:type="spellEnd"/>
      <w:r w:rsidRPr="008F6317">
        <w:rPr>
          <w:rFonts w:eastAsia="Times New Roman" w:cs="Times New Roman"/>
          <w:sz w:val="28"/>
          <w:szCs w:val="28"/>
        </w:rPr>
        <w:t xml:space="preserve"> </w:t>
      </w:r>
    </w:p>
    <w:p w14:paraId="68CFF90D" w14:textId="77777777" w:rsidR="00196362" w:rsidRPr="008F6317" w:rsidRDefault="00196362" w:rsidP="00D461FE">
      <w:pPr>
        <w:numPr>
          <w:ilvl w:val="0"/>
          <w:numId w:val="107"/>
        </w:numPr>
        <w:spacing w:after="0" w:line="312" w:lineRule="auto"/>
        <w:ind w:left="1004" w:hanging="360"/>
        <w:contextualSpacing/>
        <w:jc w:val="both"/>
        <w:rPr>
          <w:rFonts w:eastAsia="Times New Roman" w:cs="Times New Roman"/>
          <w:sz w:val="28"/>
          <w:szCs w:val="28"/>
        </w:rPr>
      </w:pP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uống</w:t>
      </w:r>
      <w:proofErr w:type="spellEnd"/>
    </w:p>
    <w:p w14:paraId="0D926229" w14:textId="77777777" w:rsidR="00196362" w:rsidRPr="008F6317" w:rsidRDefault="00196362" w:rsidP="00D461FE">
      <w:pPr>
        <w:numPr>
          <w:ilvl w:val="0"/>
          <w:numId w:val="107"/>
        </w:numPr>
        <w:spacing w:after="0" w:line="312" w:lineRule="auto"/>
        <w:ind w:left="1004" w:hanging="360"/>
        <w:contextualSpacing/>
        <w:jc w:val="both"/>
        <w:rPr>
          <w:rFonts w:eastAsia="Times New Roman" w:cs="Times New Roman"/>
          <w:sz w:val="28"/>
          <w:szCs w:val="28"/>
        </w:rPr>
      </w:pP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ăn</w:t>
      </w:r>
      <w:proofErr w:type="spellEnd"/>
      <w:r w:rsidRPr="008F6317">
        <w:rPr>
          <w:rFonts w:eastAsia="Times New Roman" w:cs="Times New Roman"/>
          <w:sz w:val="28"/>
          <w:szCs w:val="28"/>
        </w:rPr>
        <w:t xml:space="preserve"> ở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hàng</w:t>
      </w:r>
      <w:proofErr w:type="spellEnd"/>
    </w:p>
    <w:p w14:paraId="43CC6ABA" w14:textId="77777777" w:rsidR="00196362" w:rsidRPr="008F6317" w:rsidRDefault="00196362" w:rsidP="00D461FE">
      <w:pPr>
        <w:numPr>
          <w:ilvl w:val="0"/>
          <w:numId w:val="107"/>
        </w:numPr>
        <w:spacing w:after="0" w:line="312" w:lineRule="auto"/>
        <w:ind w:left="1004" w:hanging="360"/>
        <w:contextualSpacing/>
        <w:jc w:val="both"/>
        <w:rPr>
          <w:rFonts w:eastAsia="Times New Roman" w:cs="Times New Roman"/>
          <w:sz w:val="28"/>
          <w:szCs w:val="28"/>
        </w:rPr>
      </w:pPr>
      <w:r w:rsidRPr="008F6317">
        <w:rPr>
          <w:rFonts w:eastAsia="Times New Roman" w:cs="Times New Roman"/>
          <w:sz w:val="28"/>
          <w:szCs w:val="28"/>
        </w:rPr>
        <w:t xml:space="preserve">Sinh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kì</w:t>
      </w:r>
      <w:proofErr w:type="spellEnd"/>
    </w:p>
    <w:p w14:paraId="14274561" w14:textId="77777777" w:rsidR="00196362" w:rsidRPr="008F6317" w:rsidRDefault="00196362" w:rsidP="00D461FE">
      <w:pPr>
        <w:numPr>
          <w:ilvl w:val="0"/>
          <w:numId w:val="107"/>
        </w:numPr>
        <w:spacing w:after="0" w:line="312" w:lineRule="auto"/>
        <w:ind w:left="1004" w:hanging="360"/>
        <w:contextualSpacing/>
        <w:jc w:val="both"/>
        <w:rPr>
          <w:rFonts w:eastAsia="Times New Roman" w:cs="Times New Roman"/>
          <w:sz w:val="28"/>
          <w:szCs w:val="28"/>
        </w:rPr>
      </w:pPr>
      <w:proofErr w:type="spellStart"/>
      <w:r w:rsidRPr="008F6317">
        <w:rPr>
          <w:rFonts w:eastAsia="Times New Roman" w:cs="Times New Roman"/>
          <w:sz w:val="28"/>
          <w:szCs w:val="28"/>
        </w:rPr>
        <w:t>Hướng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dẫn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chuẩn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Âu</w:t>
      </w:r>
      <w:proofErr w:type="spellEnd"/>
      <w:r w:rsidRPr="008F6317">
        <w:rPr>
          <w:rFonts w:eastAsia="Times New Roman" w:cs="Times New Roman"/>
          <w:sz w:val="28"/>
          <w:szCs w:val="28"/>
        </w:rPr>
        <w:t xml:space="preserve"> A2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sv</w:t>
      </w:r>
      <w:proofErr w:type="spellEnd"/>
    </w:p>
    <w:p w14:paraId="419D4B9E" w14:textId="77777777" w:rsidR="00196362" w:rsidRPr="008F6317" w:rsidRDefault="00196362" w:rsidP="00D461FE">
      <w:pPr>
        <w:spacing w:after="0" w:line="312" w:lineRule="auto"/>
        <w:ind w:left="284" w:hanging="284"/>
        <w:contextualSpacing/>
        <w:jc w:val="both"/>
        <w:rPr>
          <w:rFonts w:eastAsia="Times New Roman" w:cs="Times New Roman"/>
          <w:sz w:val="28"/>
          <w:szCs w:val="28"/>
        </w:rPr>
      </w:pPr>
    </w:p>
    <w:p w14:paraId="4A6ABAC6" w14:textId="77777777" w:rsidR="00196362" w:rsidRPr="008F6317" w:rsidRDefault="00196362" w:rsidP="00D461FE">
      <w:pPr>
        <w:spacing w:after="0" w:line="312" w:lineRule="auto"/>
        <w:contextualSpacing/>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7B8C179E" w14:textId="77777777" w:rsidR="00196362" w:rsidRPr="008F6317" w:rsidRDefault="00196362" w:rsidP="00D461FE">
      <w:pPr>
        <w:numPr>
          <w:ilvl w:val="0"/>
          <w:numId w:val="95"/>
        </w:numPr>
        <w:tabs>
          <w:tab w:val="left" w:pos="484"/>
        </w:tabs>
        <w:spacing w:after="0" w:line="312" w:lineRule="auto"/>
        <w:ind w:left="720" w:right="260" w:hanging="360"/>
        <w:rPr>
          <w:rFonts w:eastAsia="SimSun" w:cs="Times New Roman"/>
          <w:b/>
          <w:sz w:val="28"/>
          <w:szCs w:val="28"/>
        </w:rPr>
      </w:pPr>
      <w:r w:rsidRPr="008F6317">
        <w:rPr>
          <w:rFonts w:eastAsia="SimSun" w:cs="Times New Roman"/>
          <w:b/>
          <w:sz w:val="28"/>
          <w:szCs w:val="28"/>
        </w:rPr>
        <w:t>Unit 4: Eat</w:t>
      </w:r>
    </w:p>
    <w:p w14:paraId="4872F27F" w14:textId="77777777" w:rsidR="00196362" w:rsidRPr="008F6317" w:rsidRDefault="00196362" w:rsidP="00D461FE">
      <w:pPr>
        <w:spacing w:after="0" w:line="312" w:lineRule="auto"/>
        <w:ind w:firstLine="284"/>
        <w:jc w:val="both"/>
        <w:rPr>
          <w:rFonts w:eastAsia="Times New Roman" w:cs="Times New Roman"/>
          <w:b/>
          <w:sz w:val="28"/>
          <w:szCs w:val="28"/>
        </w:rPr>
      </w:pPr>
      <w:r w:rsidRPr="008F6317">
        <w:rPr>
          <w:rFonts w:eastAsia="Times New Roman" w:cs="Times New Roman"/>
          <w:b/>
          <w:sz w:val="28"/>
          <w:szCs w:val="28"/>
        </w:rPr>
        <w:t>Language knowledge</w:t>
      </w:r>
    </w:p>
    <w:p w14:paraId="7CCDD3C4" w14:textId="77777777" w:rsidR="00196362" w:rsidRPr="008F6317" w:rsidRDefault="00196362" w:rsidP="00D461FE">
      <w:pPr>
        <w:numPr>
          <w:ilvl w:val="0"/>
          <w:numId w:val="95"/>
        </w:numPr>
        <w:tabs>
          <w:tab w:val="left" w:pos="484"/>
        </w:tabs>
        <w:spacing w:after="0" w:line="312" w:lineRule="auto"/>
        <w:ind w:left="720" w:right="260" w:hanging="360"/>
        <w:rPr>
          <w:rFonts w:eastAsia="SimSun" w:cs="Times New Roman"/>
          <w:sz w:val="28"/>
          <w:szCs w:val="28"/>
        </w:rPr>
      </w:pPr>
      <w:r w:rsidRPr="008F6317">
        <w:rPr>
          <w:rFonts w:eastAsia="SimSun" w:cs="Times New Roman"/>
          <w:sz w:val="28"/>
          <w:szCs w:val="28"/>
        </w:rPr>
        <w:t xml:space="preserve">- Grammar: present perfect, discussing too and not...enough eat </w:t>
      </w:r>
    </w:p>
    <w:p w14:paraId="7F41FA0A" w14:textId="77777777" w:rsidR="00196362" w:rsidRPr="008F6317" w:rsidRDefault="00196362" w:rsidP="00D461FE">
      <w:pPr>
        <w:numPr>
          <w:ilvl w:val="0"/>
          <w:numId w:val="95"/>
        </w:numPr>
        <w:tabs>
          <w:tab w:val="left" w:pos="484"/>
        </w:tabs>
        <w:spacing w:after="0" w:line="312" w:lineRule="auto"/>
        <w:ind w:left="720" w:right="260" w:hanging="360"/>
        <w:rPr>
          <w:rFonts w:eastAsia="SimSun" w:cs="Times New Roman"/>
          <w:sz w:val="28"/>
          <w:szCs w:val="28"/>
        </w:rPr>
      </w:pPr>
      <w:r w:rsidRPr="008F6317">
        <w:rPr>
          <w:rFonts w:eastAsia="SimSun" w:cs="Times New Roman"/>
          <w:sz w:val="28"/>
          <w:szCs w:val="28"/>
        </w:rPr>
        <w:lastRenderedPageBreak/>
        <w:t xml:space="preserve">- Vocabulary: restaurants, </w:t>
      </w:r>
    </w:p>
    <w:p w14:paraId="21224AF2" w14:textId="77777777" w:rsidR="00196362" w:rsidRPr="008F6317" w:rsidRDefault="00196362" w:rsidP="00D461FE">
      <w:pPr>
        <w:numPr>
          <w:ilvl w:val="0"/>
          <w:numId w:val="95"/>
        </w:numPr>
        <w:tabs>
          <w:tab w:val="left" w:pos="484"/>
        </w:tabs>
        <w:spacing w:after="0" w:line="312" w:lineRule="auto"/>
        <w:ind w:left="720" w:right="260" w:hanging="360"/>
        <w:rPr>
          <w:rFonts w:eastAsia="SimSun" w:cs="Times New Roman"/>
          <w:sz w:val="28"/>
          <w:szCs w:val="28"/>
        </w:rPr>
      </w:pPr>
      <w:r w:rsidRPr="008F6317">
        <w:rPr>
          <w:rFonts w:eastAsia="SimSun" w:cs="Times New Roman"/>
          <w:sz w:val="28"/>
          <w:szCs w:val="28"/>
        </w:rPr>
        <w:t>- Discuss describing food</w:t>
      </w:r>
    </w:p>
    <w:p w14:paraId="3BA1DC63" w14:textId="77777777" w:rsidR="00196362" w:rsidRPr="008F6317" w:rsidRDefault="00196362" w:rsidP="00D461FE">
      <w:pPr>
        <w:tabs>
          <w:tab w:val="left" w:pos="484"/>
        </w:tabs>
        <w:spacing w:after="0" w:line="312" w:lineRule="auto"/>
        <w:ind w:right="260"/>
        <w:rPr>
          <w:rFonts w:eastAsia="SimSun" w:cs="Times New Roman"/>
          <w:b/>
          <w:sz w:val="28"/>
          <w:szCs w:val="28"/>
        </w:rPr>
      </w:pPr>
      <w:r w:rsidRPr="008F6317">
        <w:rPr>
          <w:rFonts w:eastAsia="SimSun" w:cs="Times New Roman"/>
          <w:sz w:val="28"/>
          <w:szCs w:val="28"/>
        </w:rPr>
        <w:t xml:space="preserve">   </w:t>
      </w:r>
      <w:r w:rsidRPr="008F6317">
        <w:rPr>
          <w:rFonts w:eastAsia="SimSun" w:cs="Times New Roman"/>
          <w:b/>
          <w:sz w:val="28"/>
          <w:szCs w:val="28"/>
        </w:rPr>
        <w:t xml:space="preserve">Listening &amp; speaking: </w:t>
      </w:r>
    </w:p>
    <w:p w14:paraId="4B909DD4" w14:textId="77777777" w:rsidR="00196362" w:rsidRPr="008F6317" w:rsidRDefault="00196362" w:rsidP="00D461FE">
      <w:pPr>
        <w:numPr>
          <w:ilvl w:val="0"/>
          <w:numId w:val="95"/>
        </w:numPr>
        <w:tabs>
          <w:tab w:val="left" w:pos="484"/>
        </w:tabs>
        <w:spacing w:after="0" w:line="312" w:lineRule="auto"/>
        <w:ind w:left="720" w:right="260" w:hanging="360"/>
        <w:rPr>
          <w:rFonts w:eastAsia="SimSun" w:cs="Times New Roman"/>
          <w:sz w:val="28"/>
          <w:szCs w:val="28"/>
        </w:rPr>
      </w:pPr>
      <w:r w:rsidRPr="008F6317">
        <w:rPr>
          <w:rFonts w:eastAsia="SimSun" w:cs="Times New Roman"/>
          <w:sz w:val="28"/>
          <w:szCs w:val="28"/>
        </w:rPr>
        <w:t>- Discussing where to eat</w:t>
      </w:r>
    </w:p>
    <w:p w14:paraId="06039C05" w14:textId="77777777" w:rsidR="00196362" w:rsidRPr="008F6317" w:rsidRDefault="00196362" w:rsidP="00D461FE">
      <w:pPr>
        <w:numPr>
          <w:ilvl w:val="0"/>
          <w:numId w:val="95"/>
        </w:numPr>
        <w:tabs>
          <w:tab w:val="left" w:pos="484"/>
        </w:tabs>
        <w:spacing w:after="0" w:line="312" w:lineRule="auto"/>
        <w:ind w:left="720" w:right="260" w:hanging="360"/>
        <w:rPr>
          <w:rFonts w:eastAsia="SimSun" w:cs="Times New Roman"/>
          <w:sz w:val="28"/>
          <w:szCs w:val="28"/>
        </w:rPr>
      </w:pPr>
      <w:r w:rsidRPr="008F6317">
        <w:rPr>
          <w:rFonts w:eastAsia="SimSun" w:cs="Times New Roman"/>
          <w:sz w:val="28"/>
          <w:szCs w:val="28"/>
        </w:rPr>
        <w:t xml:space="preserve">- Discuss where and what to eat </w:t>
      </w:r>
    </w:p>
    <w:p w14:paraId="538522AA" w14:textId="77777777" w:rsidR="00196362" w:rsidRPr="008F6317" w:rsidRDefault="00196362" w:rsidP="00D461FE">
      <w:pPr>
        <w:numPr>
          <w:ilvl w:val="0"/>
          <w:numId w:val="95"/>
        </w:numPr>
        <w:tabs>
          <w:tab w:val="left" w:pos="484"/>
        </w:tabs>
        <w:spacing w:after="0" w:line="312" w:lineRule="auto"/>
        <w:ind w:left="720" w:right="260" w:hanging="360"/>
        <w:rPr>
          <w:rFonts w:eastAsia="SimSun" w:cs="Times New Roman"/>
          <w:sz w:val="28"/>
          <w:szCs w:val="28"/>
        </w:rPr>
      </w:pPr>
      <w:r w:rsidRPr="008F6317">
        <w:rPr>
          <w:rFonts w:eastAsia="SimSun" w:cs="Times New Roman"/>
          <w:sz w:val="28"/>
          <w:szCs w:val="28"/>
        </w:rPr>
        <w:t xml:space="preserve">- Ask and answer questions in a restaurant </w:t>
      </w:r>
    </w:p>
    <w:p w14:paraId="358FAC19" w14:textId="77777777" w:rsidR="00196362" w:rsidRPr="008F6317" w:rsidRDefault="00196362" w:rsidP="00D461FE">
      <w:pPr>
        <w:numPr>
          <w:ilvl w:val="0"/>
          <w:numId w:val="95"/>
        </w:numPr>
        <w:tabs>
          <w:tab w:val="left" w:pos="484"/>
        </w:tabs>
        <w:spacing w:after="0" w:line="312" w:lineRule="auto"/>
        <w:ind w:left="720" w:right="260" w:hanging="360"/>
        <w:rPr>
          <w:rFonts w:eastAsia="SimSun" w:cs="Times New Roman"/>
          <w:sz w:val="28"/>
          <w:szCs w:val="28"/>
        </w:rPr>
      </w:pPr>
      <w:r w:rsidRPr="008F6317">
        <w:rPr>
          <w:rFonts w:eastAsia="SimSun" w:cs="Times New Roman"/>
          <w:sz w:val="28"/>
          <w:szCs w:val="28"/>
        </w:rPr>
        <w:t xml:space="preserve">- Talk about typical foods and eating habits. </w:t>
      </w:r>
    </w:p>
    <w:p w14:paraId="63CA1AD7" w14:textId="77777777" w:rsidR="00196362" w:rsidRPr="008F6317" w:rsidRDefault="00196362" w:rsidP="00D461FE">
      <w:pPr>
        <w:numPr>
          <w:ilvl w:val="0"/>
          <w:numId w:val="95"/>
        </w:numPr>
        <w:tabs>
          <w:tab w:val="left" w:pos="484"/>
        </w:tabs>
        <w:spacing w:after="0" w:line="312" w:lineRule="auto"/>
        <w:ind w:left="720" w:right="260" w:hanging="360"/>
        <w:rPr>
          <w:rFonts w:eastAsia="SimSun" w:cs="Times New Roman"/>
          <w:sz w:val="28"/>
          <w:szCs w:val="28"/>
        </w:rPr>
      </w:pPr>
      <w:r w:rsidRPr="008F6317">
        <w:rPr>
          <w:rFonts w:eastAsia="SimSun" w:cs="Times New Roman"/>
          <w:b/>
          <w:sz w:val="28"/>
          <w:szCs w:val="28"/>
        </w:rPr>
        <w:t>Reading &amp; writing:</w:t>
      </w:r>
      <w:r w:rsidRPr="008F6317">
        <w:rPr>
          <w:rFonts w:eastAsia="SimSun" w:cs="Times New Roman"/>
          <w:sz w:val="28"/>
          <w:szCs w:val="28"/>
        </w:rPr>
        <w:t xml:space="preserve"> </w:t>
      </w:r>
    </w:p>
    <w:p w14:paraId="5B748930" w14:textId="77777777" w:rsidR="00196362" w:rsidRPr="008F6317" w:rsidRDefault="00196362" w:rsidP="00D461FE">
      <w:pPr>
        <w:numPr>
          <w:ilvl w:val="0"/>
          <w:numId w:val="95"/>
        </w:numPr>
        <w:tabs>
          <w:tab w:val="left" w:pos="484"/>
        </w:tabs>
        <w:spacing w:after="0" w:line="312" w:lineRule="auto"/>
        <w:ind w:left="720" w:right="260" w:hanging="360"/>
        <w:rPr>
          <w:rFonts w:eastAsia="SimSun" w:cs="Times New Roman"/>
          <w:sz w:val="28"/>
          <w:szCs w:val="28"/>
        </w:rPr>
      </w:pPr>
      <w:r w:rsidRPr="008F6317">
        <w:rPr>
          <w:rFonts w:eastAsia="SimSun" w:cs="Times New Roman"/>
          <w:sz w:val="28"/>
          <w:szCs w:val="28"/>
        </w:rPr>
        <w:t xml:space="preserve">- Breakfast around the world describe restaurants and meals </w:t>
      </w:r>
    </w:p>
    <w:p w14:paraId="20BFE389" w14:textId="77777777" w:rsidR="00196362" w:rsidRPr="008F6317" w:rsidRDefault="00196362" w:rsidP="00D461FE">
      <w:pPr>
        <w:spacing w:after="0" w:line="312" w:lineRule="auto"/>
        <w:ind w:left="-142" w:right="260"/>
        <w:rPr>
          <w:rFonts w:eastAsia="SimSun" w:cs="Times New Roman"/>
          <w:sz w:val="28"/>
          <w:szCs w:val="28"/>
        </w:rPr>
      </w:pPr>
      <w:r w:rsidRPr="008F6317">
        <w:rPr>
          <w:rFonts w:eastAsia="SimSun" w:cs="Times New Roman"/>
          <w:sz w:val="28"/>
          <w:szCs w:val="28"/>
        </w:rPr>
        <w:t xml:space="preserve">         -  Write about your experiences at a restaurant</w:t>
      </w:r>
    </w:p>
    <w:p w14:paraId="7C88C43A" w14:textId="77777777" w:rsidR="00196362" w:rsidRPr="008F6317" w:rsidRDefault="00196362" w:rsidP="00D461FE">
      <w:pPr>
        <w:tabs>
          <w:tab w:val="left" w:pos="498"/>
        </w:tabs>
        <w:spacing w:after="0" w:line="312" w:lineRule="auto"/>
        <w:rPr>
          <w:rFonts w:eastAsia="SimSun" w:cs="Times New Roman"/>
          <w:b/>
          <w:sz w:val="28"/>
          <w:szCs w:val="28"/>
        </w:rPr>
      </w:pPr>
      <w:r w:rsidRPr="008F6317">
        <w:rPr>
          <w:rFonts w:eastAsia="SimSun" w:cs="Times New Roman"/>
          <w:sz w:val="28"/>
          <w:szCs w:val="28"/>
        </w:rPr>
        <w:t xml:space="preserve"> </w:t>
      </w:r>
      <w:r w:rsidRPr="008F6317">
        <w:rPr>
          <w:rFonts w:eastAsia="SimSun" w:cs="Times New Roman"/>
          <w:b/>
          <w:sz w:val="28"/>
          <w:szCs w:val="28"/>
        </w:rPr>
        <w:t xml:space="preserve">Review 2 </w:t>
      </w:r>
    </w:p>
    <w:p w14:paraId="25DCCD86" w14:textId="77777777" w:rsidR="00196362" w:rsidRPr="008F6317" w:rsidRDefault="00196362" w:rsidP="00D461FE">
      <w:pPr>
        <w:tabs>
          <w:tab w:val="left" w:pos="498"/>
        </w:tabs>
        <w:spacing w:after="0" w:line="312" w:lineRule="auto"/>
        <w:rPr>
          <w:rFonts w:eastAsia="SimSun" w:cs="Times New Roman"/>
          <w:b/>
          <w:sz w:val="28"/>
          <w:szCs w:val="28"/>
        </w:rPr>
      </w:pPr>
      <w:r w:rsidRPr="008F6317">
        <w:rPr>
          <w:rFonts w:eastAsia="SimSun" w:cs="Times New Roman"/>
          <w:b/>
          <w:sz w:val="28"/>
          <w:szCs w:val="28"/>
        </w:rPr>
        <w:t xml:space="preserve"> Writing 2 </w:t>
      </w:r>
    </w:p>
    <w:p w14:paraId="22C54940" w14:textId="77777777" w:rsidR="00196362" w:rsidRPr="008F6317" w:rsidRDefault="00196362" w:rsidP="00D461FE">
      <w:pPr>
        <w:tabs>
          <w:tab w:val="left" w:pos="498"/>
        </w:tabs>
        <w:spacing w:after="0" w:line="312" w:lineRule="auto"/>
        <w:rPr>
          <w:rFonts w:eastAsia="SimSun" w:cs="Times New Roman"/>
          <w:b/>
          <w:sz w:val="28"/>
          <w:szCs w:val="28"/>
        </w:rPr>
      </w:pPr>
      <w:r w:rsidRPr="008F6317">
        <w:rPr>
          <w:rFonts w:eastAsia="SimSun" w:cs="Times New Roman"/>
          <w:b/>
          <w:sz w:val="28"/>
          <w:szCs w:val="28"/>
        </w:rPr>
        <w:t xml:space="preserve">Language knowledge </w:t>
      </w:r>
    </w:p>
    <w:p w14:paraId="0597DF3D" w14:textId="77777777" w:rsidR="00196362" w:rsidRPr="008F6317" w:rsidRDefault="00196362" w:rsidP="00D461FE">
      <w:pPr>
        <w:tabs>
          <w:tab w:val="left" w:pos="498"/>
        </w:tabs>
        <w:spacing w:after="0" w:line="312" w:lineRule="auto"/>
        <w:rPr>
          <w:rFonts w:eastAsia="SimSun" w:cs="Times New Roman"/>
          <w:sz w:val="28"/>
          <w:szCs w:val="28"/>
        </w:rPr>
      </w:pPr>
      <w:r w:rsidRPr="008F6317">
        <w:rPr>
          <w:rFonts w:eastAsia="SimSun" w:cs="Times New Roman"/>
          <w:sz w:val="28"/>
          <w:szCs w:val="28"/>
        </w:rPr>
        <w:t xml:space="preserve">- Review grammar, vocab in 3, 4 </w:t>
      </w:r>
    </w:p>
    <w:p w14:paraId="2E5BE979" w14:textId="77777777" w:rsidR="00196362" w:rsidRPr="008F6317" w:rsidRDefault="00196362" w:rsidP="00D461FE">
      <w:pPr>
        <w:tabs>
          <w:tab w:val="left" w:pos="498"/>
        </w:tabs>
        <w:spacing w:after="0" w:line="312" w:lineRule="auto"/>
        <w:rPr>
          <w:rFonts w:eastAsia="SimSun" w:cs="Times New Roman"/>
          <w:sz w:val="28"/>
          <w:szCs w:val="28"/>
        </w:rPr>
      </w:pPr>
      <w:r w:rsidRPr="008F6317">
        <w:rPr>
          <w:rFonts w:eastAsia="SimSun" w:cs="Times New Roman"/>
          <w:sz w:val="28"/>
          <w:szCs w:val="28"/>
        </w:rPr>
        <w:t>- Do exercises.</w:t>
      </w:r>
    </w:p>
    <w:p w14:paraId="17189748" w14:textId="77777777" w:rsidR="00196362" w:rsidRPr="008F6317" w:rsidRDefault="00196362" w:rsidP="00D461FE">
      <w:pPr>
        <w:tabs>
          <w:tab w:val="left" w:pos="498"/>
        </w:tabs>
        <w:spacing w:after="0" w:line="312" w:lineRule="auto"/>
        <w:rPr>
          <w:rFonts w:eastAsia="SimSun" w:cs="Times New Roman"/>
          <w:sz w:val="28"/>
          <w:szCs w:val="28"/>
        </w:rPr>
      </w:pPr>
      <w:r w:rsidRPr="008F6317">
        <w:rPr>
          <w:rFonts w:eastAsia="SimSun" w:cs="Times New Roman"/>
          <w:sz w:val="28"/>
          <w:szCs w:val="28"/>
        </w:rPr>
        <w:t xml:space="preserve"> </w:t>
      </w:r>
      <w:r w:rsidRPr="008F6317">
        <w:rPr>
          <w:rFonts w:eastAsia="SimSun" w:cs="Times New Roman"/>
          <w:b/>
          <w:sz w:val="28"/>
          <w:szCs w:val="28"/>
        </w:rPr>
        <w:t>Listening &amp; Speaking</w:t>
      </w:r>
      <w:r w:rsidRPr="008F6317">
        <w:rPr>
          <w:rFonts w:eastAsia="SimSun" w:cs="Times New Roman"/>
          <w:sz w:val="28"/>
          <w:szCs w:val="28"/>
        </w:rPr>
        <w:t>: practice speaking</w:t>
      </w:r>
    </w:p>
    <w:p w14:paraId="25707435" w14:textId="77777777" w:rsidR="00196362" w:rsidRPr="008F6317" w:rsidRDefault="00196362" w:rsidP="00D461FE">
      <w:pPr>
        <w:tabs>
          <w:tab w:val="left" w:pos="498"/>
        </w:tabs>
        <w:spacing w:after="0" w:line="312" w:lineRule="auto"/>
        <w:rPr>
          <w:rFonts w:eastAsia="SimSun" w:cs="Times New Roman"/>
          <w:sz w:val="28"/>
          <w:szCs w:val="28"/>
        </w:rPr>
      </w:pPr>
      <w:r w:rsidRPr="008F6317">
        <w:rPr>
          <w:rFonts w:eastAsia="SimSun" w:cs="Times New Roman"/>
          <w:b/>
          <w:sz w:val="28"/>
          <w:szCs w:val="28"/>
        </w:rPr>
        <w:t xml:space="preserve"> Reading &amp; Writing:</w:t>
      </w:r>
      <w:r w:rsidRPr="008F6317">
        <w:rPr>
          <w:rFonts w:eastAsia="SimSun" w:cs="Times New Roman"/>
          <w:sz w:val="28"/>
          <w:szCs w:val="28"/>
        </w:rPr>
        <w:t xml:space="preserve"> correct students' writing</w:t>
      </w:r>
    </w:p>
    <w:p w14:paraId="6626E0EE" w14:textId="77777777" w:rsidR="00196362" w:rsidRPr="008F6317" w:rsidRDefault="00196362" w:rsidP="00D461FE">
      <w:pPr>
        <w:spacing w:after="0" w:line="312" w:lineRule="auto"/>
        <w:ind w:left="-142" w:right="260"/>
        <w:rPr>
          <w:rFonts w:eastAsia="SimSun" w:cs="Times New Roman"/>
          <w:b/>
          <w:sz w:val="28"/>
          <w:szCs w:val="28"/>
        </w:rPr>
      </w:pPr>
      <w:r w:rsidRPr="008F6317">
        <w:rPr>
          <w:rFonts w:eastAsia="SimSun" w:cs="Times New Roman"/>
          <w:b/>
          <w:sz w:val="28"/>
          <w:szCs w:val="28"/>
        </w:rPr>
        <w:t>- Do test 2</w:t>
      </w:r>
    </w:p>
    <w:p w14:paraId="7C8FF5D4" w14:textId="77777777" w:rsidR="00196362" w:rsidRPr="008F6317" w:rsidRDefault="00196362" w:rsidP="00D461FE">
      <w:pPr>
        <w:spacing w:after="0" w:line="312" w:lineRule="auto"/>
        <w:ind w:left="-142" w:right="260"/>
        <w:rPr>
          <w:rFonts w:eastAsia="Tahoma" w:cs="Times New Roman"/>
          <w:b/>
          <w:sz w:val="28"/>
          <w:szCs w:val="28"/>
        </w:rPr>
      </w:pPr>
    </w:p>
    <w:p w14:paraId="39D6D162" w14:textId="77777777" w:rsidR="00196362" w:rsidRPr="008F6317" w:rsidRDefault="00196362" w:rsidP="00D461FE">
      <w:pPr>
        <w:numPr>
          <w:ilvl w:val="0"/>
          <w:numId w:val="96"/>
        </w:numPr>
        <w:spacing w:after="0" w:line="312" w:lineRule="auto"/>
        <w:ind w:left="1004" w:hanging="360"/>
        <w:contextualSpacing/>
        <w:jc w:val="center"/>
        <w:rPr>
          <w:rFonts w:eastAsia="SimSun" w:cs="Times New Roman"/>
          <w:b/>
          <w:sz w:val="28"/>
          <w:szCs w:val="28"/>
        </w:rPr>
      </w:pPr>
      <w:r w:rsidRPr="008F6317">
        <w:rPr>
          <w:rFonts w:eastAsia="SimSun" w:cs="Times New Roman"/>
          <w:b/>
          <w:sz w:val="28"/>
          <w:szCs w:val="28"/>
        </w:rPr>
        <w:t>Unit 5: Relax</w:t>
      </w:r>
    </w:p>
    <w:p w14:paraId="012B70C0" w14:textId="77777777" w:rsidR="00196362" w:rsidRPr="008F6317" w:rsidRDefault="00196362" w:rsidP="00D461FE">
      <w:pPr>
        <w:numPr>
          <w:ilvl w:val="0"/>
          <w:numId w:val="96"/>
        </w:numPr>
        <w:tabs>
          <w:tab w:val="left" w:pos="484"/>
        </w:tabs>
        <w:spacing w:after="0" w:line="312" w:lineRule="auto"/>
        <w:ind w:left="1004" w:right="260" w:hanging="360"/>
        <w:jc w:val="right"/>
        <w:rPr>
          <w:rFonts w:eastAsia="SimSun" w:cs="Times New Roman"/>
          <w:b/>
          <w:sz w:val="28"/>
          <w:szCs w:val="28"/>
        </w:rPr>
      </w:pP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5 </w:t>
      </w:r>
      <w:proofErr w:type="spellStart"/>
      <w:r w:rsidRPr="008F6317">
        <w:rPr>
          <w:rFonts w:eastAsia="Times New Roman" w:cs="Times New Roman"/>
          <w:sz w:val="28"/>
          <w:szCs w:val="28"/>
        </w:rPr>
        <w:t>giờ</w:t>
      </w:r>
      <w:proofErr w:type="spellEnd"/>
      <w:r w:rsidRPr="008F6317">
        <w:rPr>
          <w:rFonts w:eastAsia="Times New Roman" w:cs="Times New Roman"/>
          <w:sz w:val="28"/>
          <w:szCs w:val="28"/>
        </w:rPr>
        <w:t>.</w:t>
      </w:r>
    </w:p>
    <w:p w14:paraId="7A91288C" w14:textId="77777777" w:rsidR="00196362" w:rsidRPr="008F6317" w:rsidRDefault="00196362" w:rsidP="00D461FE">
      <w:pPr>
        <w:spacing w:after="0" w:line="312" w:lineRule="auto"/>
        <w:contextualSpacing/>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w:t>
      </w:r>
    </w:p>
    <w:p w14:paraId="2DCD88E9" w14:textId="77777777" w:rsidR="00196362" w:rsidRPr="008F6317" w:rsidRDefault="00196362" w:rsidP="00D461FE">
      <w:pPr>
        <w:numPr>
          <w:ilvl w:val="0"/>
          <w:numId w:val="106"/>
        </w:numPr>
        <w:spacing w:after="0" w:line="312" w:lineRule="auto"/>
        <w:ind w:left="360" w:hanging="360"/>
        <w:contextualSpacing/>
        <w:jc w:val="both"/>
        <w:rPr>
          <w:rFonts w:eastAsia="Times New Roman" w:cs="Times New Roman"/>
          <w:sz w:val="28"/>
          <w:szCs w:val="28"/>
        </w:rPr>
      </w:pPr>
      <w:proofErr w:type="spellStart"/>
      <w:r w:rsidRPr="008F6317">
        <w:rPr>
          <w:rFonts w:eastAsia="Times New Roman" w:cs="Times New Roman"/>
          <w:sz w:val="28"/>
          <w:szCs w:val="28"/>
        </w:rPr>
        <w:t>Giúp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vui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trí</w:t>
      </w:r>
      <w:proofErr w:type="spellEnd"/>
    </w:p>
    <w:p w14:paraId="410A1003" w14:textId="77777777" w:rsidR="00196362" w:rsidRPr="008F6317" w:rsidRDefault="00196362" w:rsidP="00D461FE">
      <w:pPr>
        <w:numPr>
          <w:ilvl w:val="0"/>
          <w:numId w:val="106"/>
        </w:numPr>
        <w:spacing w:after="0" w:line="312" w:lineRule="auto"/>
        <w:ind w:left="360" w:hanging="360"/>
        <w:contextualSpacing/>
        <w:jc w:val="both"/>
        <w:rPr>
          <w:rFonts w:eastAsia="Times New Roman" w:cs="Times New Roman"/>
          <w:sz w:val="28"/>
          <w:szCs w:val="28"/>
        </w:rPr>
      </w:pPr>
      <w:proofErr w:type="spellStart"/>
      <w:r w:rsidRPr="008F6317">
        <w:rPr>
          <w:rFonts w:eastAsia="Times New Roman" w:cs="Times New Roman"/>
          <w:sz w:val="28"/>
          <w:szCs w:val="28"/>
        </w:rPr>
        <w:t>Giúp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trúc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so </w:t>
      </w:r>
      <w:proofErr w:type="spellStart"/>
      <w:r w:rsidRPr="008F6317">
        <w:rPr>
          <w:rFonts w:eastAsia="Times New Roman" w:cs="Times New Roman"/>
          <w:sz w:val="28"/>
          <w:szCs w:val="28"/>
        </w:rPr>
        <w:t>sánh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ngắn</w:t>
      </w:r>
      <w:proofErr w:type="spellEnd"/>
    </w:p>
    <w:p w14:paraId="3A1513DD" w14:textId="77777777" w:rsidR="00196362" w:rsidRPr="008F6317" w:rsidRDefault="00196362" w:rsidP="00D461FE">
      <w:pPr>
        <w:numPr>
          <w:ilvl w:val="0"/>
          <w:numId w:val="106"/>
        </w:numPr>
        <w:spacing w:after="0" w:line="312" w:lineRule="auto"/>
        <w:ind w:left="360" w:hanging="360"/>
        <w:contextualSpacing/>
        <w:jc w:val="both"/>
        <w:rPr>
          <w:rFonts w:eastAsia="Times New Roman" w:cs="Times New Roman"/>
          <w:sz w:val="28"/>
          <w:szCs w:val="28"/>
        </w:rPr>
      </w:pPr>
      <w:r w:rsidRPr="008F6317">
        <w:rPr>
          <w:rFonts w:eastAsia="Times New Roman" w:cs="Times New Roman"/>
          <w:sz w:val="28"/>
          <w:szCs w:val="28"/>
        </w:rPr>
        <w:t xml:space="preserve">Sinh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chọn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trí</w:t>
      </w:r>
      <w:proofErr w:type="spellEnd"/>
    </w:p>
    <w:p w14:paraId="55A7D7C8" w14:textId="77777777" w:rsidR="00196362" w:rsidRPr="008F6317" w:rsidRDefault="00196362" w:rsidP="00D461FE">
      <w:pPr>
        <w:numPr>
          <w:ilvl w:val="0"/>
          <w:numId w:val="106"/>
        </w:numPr>
        <w:spacing w:after="0" w:line="312" w:lineRule="auto"/>
        <w:ind w:left="360" w:hanging="360"/>
        <w:contextualSpacing/>
        <w:jc w:val="both"/>
        <w:rPr>
          <w:rFonts w:eastAsia="Times New Roman" w:cs="Times New Roman"/>
          <w:sz w:val="28"/>
          <w:szCs w:val="28"/>
        </w:rPr>
      </w:pP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trí</w:t>
      </w:r>
      <w:proofErr w:type="spellEnd"/>
    </w:p>
    <w:p w14:paraId="230DECF9" w14:textId="77777777" w:rsidR="00196362" w:rsidRPr="008F6317" w:rsidRDefault="00196362" w:rsidP="00D461FE">
      <w:pPr>
        <w:numPr>
          <w:ilvl w:val="0"/>
          <w:numId w:val="106"/>
        </w:numPr>
        <w:spacing w:after="0" w:line="312" w:lineRule="auto"/>
        <w:ind w:left="360" w:hanging="360"/>
        <w:contextualSpacing/>
        <w:jc w:val="both"/>
        <w:rPr>
          <w:rFonts w:eastAsia="Times New Roman" w:cs="Times New Roman"/>
          <w:sz w:val="28"/>
          <w:szCs w:val="28"/>
        </w:rPr>
      </w:pP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so </w:t>
      </w:r>
      <w:proofErr w:type="spellStart"/>
      <w:r w:rsidRPr="008F6317">
        <w:rPr>
          <w:rFonts w:eastAsia="Times New Roman" w:cs="Times New Roman"/>
          <w:sz w:val="28"/>
          <w:szCs w:val="28"/>
        </w:rPr>
        <w:t>sánh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giữa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trí</w:t>
      </w:r>
      <w:proofErr w:type="spellEnd"/>
    </w:p>
    <w:p w14:paraId="6848D3B6" w14:textId="77777777" w:rsidR="00196362" w:rsidRPr="008F6317" w:rsidRDefault="00196362" w:rsidP="00D461FE">
      <w:pPr>
        <w:numPr>
          <w:ilvl w:val="0"/>
          <w:numId w:val="96"/>
        </w:numPr>
        <w:spacing w:after="0" w:line="312" w:lineRule="auto"/>
        <w:ind w:left="1004" w:hanging="360"/>
        <w:contextualSpacing/>
        <w:jc w:val="both"/>
        <w:rPr>
          <w:rFonts w:eastAsia="Times New Roman" w:cs="Times New Roman"/>
          <w:sz w:val="28"/>
          <w:szCs w:val="28"/>
        </w:rPr>
      </w:pPr>
    </w:p>
    <w:p w14:paraId="4CEEE35B" w14:textId="77777777" w:rsidR="00196362" w:rsidRPr="008F6317" w:rsidRDefault="00196362" w:rsidP="00D461FE">
      <w:pPr>
        <w:spacing w:after="0" w:line="312" w:lineRule="auto"/>
        <w:contextualSpacing/>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0394E5AA"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b/>
          <w:sz w:val="28"/>
          <w:szCs w:val="28"/>
        </w:rPr>
        <w:t xml:space="preserve"> Unit 5: Relax</w:t>
      </w:r>
    </w:p>
    <w:p w14:paraId="023B68CD"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sz w:val="28"/>
          <w:szCs w:val="28"/>
        </w:rPr>
        <w:t xml:space="preserve"> </w:t>
      </w:r>
      <w:r w:rsidRPr="008F6317">
        <w:rPr>
          <w:rFonts w:eastAsia="SimSun" w:cs="Times New Roman"/>
          <w:b/>
          <w:sz w:val="28"/>
          <w:szCs w:val="28"/>
        </w:rPr>
        <w:t xml:space="preserve">Language knowledge </w:t>
      </w:r>
    </w:p>
    <w:p w14:paraId="3C30433C"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Grammar: plans and arrangements, superlatives</w:t>
      </w:r>
    </w:p>
    <w:p w14:paraId="22902892"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lastRenderedPageBreak/>
        <w:t xml:space="preserve"> - Vocabulary: places and equipment, sports and games, word families</w:t>
      </w:r>
    </w:p>
    <w:p w14:paraId="0F71365E"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w:t>
      </w:r>
      <w:r w:rsidRPr="008F6317">
        <w:rPr>
          <w:rFonts w:eastAsia="SimSun" w:cs="Times New Roman"/>
          <w:b/>
          <w:sz w:val="28"/>
          <w:szCs w:val="28"/>
        </w:rPr>
        <w:t>Listening &amp; Speaking:</w:t>
      </w:r>
      <w:r w:rsidRPr="008F6317">
        <w:rPr>
          <w:rFonts w:eastAsia="SimSun" w:cs="Times New Roman"/>
          <w:sz w:val="28"/>
          <w:szCs w:val="28"/>
        </w:rPr>
        <w:t xml:space="preserve"> plans for the weekend why is football popular? </w:t>
      </w:r>
    </w:p>
    <w:p w14:paraId="053F7903"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Hobbies to help you relax talk about activities, places and equipment </w:t>
      </w:r>
    </w:p>
    <w:p w14:paraId="6F1218CA"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Talk about watching and doing sports discuss relaxing and stressful experiences.</w:t>
      </w:r>
    </w:p>
    <w:p w14:paraId="244E0022"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w:t>
      </w:r>
      <w:r w:rsidRPr="008F6317">
        <w:rPr>
          <w:rFonts w:eastAsia="SimSun" w:cs="Times New Roman"/>
          <w:b/>
          <w:sz w:val="28"/>
          <w:szCs w:val="28"/>
        </w:rPr>
        <w:t>Reading &amp; Writing:</w:t>
      </w:r>
      <w:r w:rsidRPr="008F6317">
        <w:rPr>
          <w:rFonts w:eastAsia="SimSun" w:cs="Times New Roman"/>
          <w:sz w:val="28"/>
          <w:szCs w:val="28"/>
        </w:rPr>
        <w:t xml:space="preserve"> there's more to sport than football </w:t>
      </w:r>
    </w:p>
    <w:p w14:paraId="5F67F0D7"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Write a passage to compare three or more| entertainment activities.</w:t>
      </w:r>
    </w:p>
    <w:p w14:paraId="318F55CD" w14:textId="77777777" w:rsidR="00196362" w:rsidRPr="008F6317" w:rsidRDefault="00196362" w:rsidP="00D461FE">
      <w:pPr>
        <w:spacing w:after="0" w:line="312" w:lineRule="auto"/>
        <w:rPr>
          <w:rFonts w:eastAsia="SimSun" w:cs="Times New Roman"/>
          <w:sz w:val="28"/>
          <w:szCs w:val="28"/>
        </w:rPr>
      </w:pPr>
    </w:p>
    <w:p w14:paraId="62DB7050" w14:textId="77777777" w:rsidR="00196362" w:rsidRPr="008F6317" w:rsidRDefault="00196362" w:rsidP="00D461FE">
      <w:pPr>
        <w:numPr>
          <w:ilvl w:val="0"/>
          <w:numId w:val="97"/>
        </w:numPr>
        <w:spacing w:after="0" w:line="312" w:lineRule="auto"/>
        <w:ind w:left="720" w:hanging="360"/>
        <w:contextualSpacing/>
        <w:jc w:val="center"/>
        <w:rPr>
          <w:rFonts w:eastAsia="SimSun" w:cs="Times New Roman"/>
          <w:b/>
          <w:sz w:val="28"/>
          <w:szCs w:val="28"/>
        </w:rPr>
      </w:pPr>
      <w:r w:rsidRPr="008F6317">
        <w:rPr>
          <w:rFonts w:eastAsia="SimSun" w:cs="Times New Roman"/>
          <w:b/>
          <w:sz w:val="28"/>
          <w:szCs w:val="28"/>
        </w:rPr>
        <w:t>Unit 6. Family &amp; Friends</w:t>
      </w:r>
    </w:p>
    <w:p w14:paraId="17709AE9" w14:textId="77777777" w:rsidR="00196362" w:rsidRPr="008F6317" w:rsidRDefault="00196362" w:rsidP="00D461FE">
      <w:pPr>
        <w:numPr>
          <w:ilvl w:val="0"/>
          <w:numId w:val="97"/>
        </w:numPr>
        <w:tabs>
          <w:tab w:val="left" w:pos="484"/>
        </w:tabs>
        <w:spacing w:after="0" w:line="312" w:lineRule="auto"/>
        <w:ind w:left="720" w:right="260" w:hanging="360"/>
        <w:jc w:val="right"/>
        <w:rPr>
          <w:rFonts w:eastAsia="SimSun" w:cs="Times New Roman"/>
          <w:b/>
          <w:sz w:val="28"/>
          <w:szCs w:val="28"/>
        </w:rPr>
      </w:pPr>
    </w:p>
    <w:p w14:paraId="55F39B0F" w14:textId="77777777" w:rsidR="00196362" w:rsidRPr="008F6317" w:rsidRDefault="00196362" w:rsidP="00D461FE">
      <w:pPr>
        <w:numPr>
          <w:ilvl w:val="0"/>
          <w:numId w:val="97"/>
        </w:numPr>
        <w:tabs>
          <w:tab w:val="left" w:pos="484"/>
        </w:tabs>
        <w:spacing w:after="0" w:line="312" w:lineRule="auto"/>
        <w:ind w:left="720" w:right="260" w:hanging="360"/>
        <w:jc w:val="right"/>
        <w:rPr>
          <w:rFonts w:eastAsia="SimSun" w:cs="Times New Roman"/>
          <w:b/>
          <w:sz w:val="28"/>
          <w:szCs w:val="28"/>
        </w:rPr>
      </w:pP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10 </w:t>
      </w:r>
      <w:proofErr w:type="spellStart"/>
      <w:r w:rsidRPr="008F6317">
        <w:rPr>
          <w:rFonts w:eastAsia="Times New Roman" w:cs="Times New Roman"/>
          <w:sz w:val="28"/>
          <w:szCs w:val="28"/>
        </w:rPr>
        <w:t>giờ</w:t>
      </w:r>
      <w:proofErr w:type="spellEnd"/>
      <w:r w:rsidRPr="008F6317">
        <w:rPr>
          <w:rFonts w:eastAsia="Times New Roman" w:cs="Times New Roman"/>
          <w:sz w:val="28"/>
          <w:szCs w:val="28"/>
        </w:rPr>
        <w:t>.</w:t>
      </w:r>
    </w:p>
    <w:p w14:paraId="7D90740C" w14:textId="77777777" w:rsidR="00196362" w:rsidRPr="008F6317" w:rsidRDefault="00196362" w:rsidP="00D461FE">
      <w:pPr>
        <w:spacing w:after="0" w:line="312" w:lineRule="auto"/>
        <w:contextualSpacing/>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w:t>
      </w:r>
    </w:p>
    <w:p w14:paraId="29C0FC41" w14:textId="77777777" w:rsidR="00196362" w:rsidRPr="008F6317" w:rsidRDefault="00196362" w:rsidP="00D461FE">
      <w:pPr>
        <w:numPr>
          <w:ilvl w:val="0"/>
          <w:numId w:val="105"/>
        </w:numPr>
        <w:spacing w:after="0" w:line="312" w:lineRule="auto"/>
        <w:ind w:left="1004" w:hanging="360"/>
        <w:contextualSpacing/>
        <w:jc w:val="both"/>
        <w:rPr>
          <w:rFonts w:eastAsia="Times New Roman" w:cs="Times New Roman"/>
          <w:sz w:val="28"/>
          <w:szCs w:val="28"/>
        </w:rPr>
      </w:pPr>
      <w:proofErr w:type="spellStart"/>
      <w:r w:rsidRPr="008F6317">
        <w:rPr>
          <w:rFonts w:eastAsia="Times New Roman" w:cs="Times New Roman"/>
          <w:sz w:val="28"/>
          <w:szCs w:val="28"/>
        </w:rPr>
        <w:t>Giúp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Gia </w:t>
      </w:r>
      <w:proofErr w:type="spellStart"/>
      <w:r w:rsidRPr="008F6317">
        <w:rPr>
          <w:rFonts w:eastAsia="Times New Roman" w:cs="Times New Roman"/>
          <w:sz w:val="28"/>
          <w:szCs w:val="28"/>
        </w:rPr>
        <w:t>đình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bè</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thói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quen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thân</w:t>
      </w:r>
      <w:proofErr w:type="spellEnd"/>
    </w:p>
    <w:p w14:paraId="6B9A01E2" w14:textId="77777777" w:rsidR="00196362" w:rsidRPr="008F6317" w:rsidRDefault="00196362" w:rsidP="00D461FE">
      <w:pPr>
        <w:numPr>
          <w:ilvl w:val="0"/>
          <w:numId w:val="105"/>
        </w:numPr>
        <w:spacing w:after="0" w:line="312" w:lineRule="auto"/>
        <w:ind w:left="1004" w:hanging="360"/>
        <w:contextualSpacing/>
        <w:jc w:val="both"/>
        <w:rPr>
          <w:rFonts w:eastAsia="Times New Roman" w:cs="Times New Roman"/>
          <w:sz w:val="28"/>
          <w:szCs w:val="28"/>
        </w:rPr>
      </w:pPr>
      <w:proofErr w:type="spellStart"/>
      <w:r w:rsidRPr="008F6317">
        <w:rPr>
          <w:rFonts w:eastAsia="Times New Roman" w:cs="Times New Roman"/>
          <w:sz w:val="28"/>
          <w:szCs w:val="28"/>
        </w:rPr>
        <w:t>Giúp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trúc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so </w:t>
      </w:r>
      <w:proofErr w:type="spellStart"/>
      <w:r w:rsidRPr="008F6317">
        <w:rPr>
          <w:rFonts w:eastAsia="Times New Roman" w:cs="Times New Roman"/>
          <w:sz w:val="28"/>
          <w:szCs w:val="28"/>
        </w:rPr>
        <w:t>sánh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chiếu</w:t>
      </w:r>
      <w:proofErr w:type="spellEnd"/>
      <w:r w:rsidRPr="008F6317">
        <w:rPr>
          <w:rFonts w:eastAsia="Times New Roman" w:cs="Times New Roman"/>
          <w:sz w:val="28"/>
          <w:szCs w:val="28"/>
        </w:rPr>
        <w:t xml:space="preserve"> </w:t>
      </w:r>
    </w:p>
    <w:p w14:paraId="0E4724C1" w14:textId="77777777" w:rsidR="00196362" w:rsidRPr="008F6317" w:rsidRDefault="00196362" w:rsidP="00D461FE">
      <w:pPr>
        <w:numPr>
          <w:ilvl w:val="0"/>
          <w:numId w:val="105"/>
        </w:numPr>
        <w:spacing w:after="0" w:line="312" w:lineRule="auto"/>
        <w:ind w:left="1004" w:hanging="360"/>
        <w:contextualSpacing/>
        <w:jc w:val="both"/>
        <w:rPr>
          <w:rFonts w:eastAsia="Times New Roman" w:cs="Times New Roman"/>
          <w:sz w:val="28"/>
          <w:szCs w:val="28"/>
        </w:rPr>
      </w:pPr>
      <w:r w:rsidRPr="008F6317">
        <w:rPr>
          <w:rFonts w:eastAsia="Times New Roman" w:cs="Times New Roman"/>
          <w:sz w:val="28"/>
          <w:szCs w:val="28"/>
        </w:rPr>
        <w:t xml:space="preserve">Sinh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chọn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Gia </w:t>
      </w:r>
      <w:proofErr w:type="spellStart"/>
      <w:r w:rsidRPr="008F6317">
        <w:rPr>
          <w:rFonts w:eastAsia="Times New Roman" w:cs="Times New Roman"/>
          <w:sz w:val="28"/>
          <w:szCs w:val="28"/>
        </w:rPr>
        <w:t>đình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bè</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p>
    <w:p w14:paraId="5A59B815" w14:textId="77777777" w:rsidR="00196362" w:rsidRPr="008F6317" w:rsidRDefault="00196362" w:rsidP="00D461FE">
      <w:pPr>
        <w:numPr>
          <w:ilvl w:val="0"/>
          <w:numId w:val="105"/>
        </w:numPr>
        <w:spacing w:after="0" w:line="312" w:lineRule="auto"/>
        <w:ind w:left="1004" w:hanging="360"/>
        <w:contextualSpacing/>
        <w:jc w:val="both"/>
        <w:rPr>
          <w:rFonts w:eastAsia="Times New Roman" w:cs="Times New Roman"/>
          <w:sz w:val="28"/>
          <w:szCs w:val="28"/>
        </w:rPr>
      </w:pP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Gia </w:t>
      </w:r>
      <w:proofErr w:type="spellStart"/>
      <w:r w:rsidRPr="008F6317">
        <w:rPr>
          <w:rFonts w:eastAsia="Times New Roman" w:cs="Times New Roman"/>
          <w:sz w:val="28"/>
          <w:szCs w:val="28"/>
        </w:rPr>
        <w:t>đình</w:t>
      </w:r>
      <w:proofErr w:type="spellEnd"/>
    </w:p>
    <w:p w14:paraId="3EF7F1C5" w14:textId="77777777" w:rsidR="00196362" w:rsidRPr="008F6317" w:rsidRDefault="00196362" w:rsidP="00D461FE">
      <w:pPr>
        <w:numPr>
          <w:ilvl w:val="0"/>
          <w:numId w:val="105"/>
        </w:numPr>
        <w:spacing w:after="0" w:line="312" w:lineRule="auto"/>
        <w:ind w:left="1004" w:hanging="360"/>
        <w:contextualSpacing/>
        <w:jc w:val="both"/>
        <w:rPr>
          <w:rFonts w:eastAsia="Times New Roman" w:cs="Times New Roman"/>
          <w:sz w:val="28"/>
          <w:szCs w:val="28"/>
        </w:rPr>
      </w:pP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w:t>
      </w:r>
      <w:proofErr w:type="spellEnd"/>
    </w:p>
    <w:p w14:paraId="4902DADF" w14:textId="77777777" w:rsidR="00196362" w:rsidRPr="008F6317" w:rsidRDefault="00196362" w:rsidP="00D461FE">
      <w:pPr>
        <w:numPr>
          <w:ilvl w:val="0"/>
          <w:numId w:val="105"/>
        </w:numPr>
        <w:spacing w:after="0" w:line="312" w:lineRule="auto"/>
        <w:ind w:left="1004" w:hanging="360"/>
        <w:contextualSpacing/>
        <w:jc w:val="both"/>
        <w:rPr>
          <w:rFonts w:eastAsia="Times New Roman" w:cs="Times New Roman"/>
          <w:sz w:val="28"/>
          <w:szCs w:val="28"/>
        </w:rPr>
      </w:pPr>
      <w:r w:rsidRPr="008F6317">
        <w:rPr>
          <w:rFonts w:eastAsia="Times New Roman" w:cs="Times New Roman"/>
          <w:sz w:val="28"/>
          <w:szCs w:val="28"/>
        </w:rPr>
        <w:t xml:space="preserve">Sinh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kì</w:t>
      </w:r>
      <w:proofErr w:type="spellEnd"/>
    </w:p>
    <w:p w14:paraId="0D9381B8" w14:textId="77777777" w:rsidR="00196362" w:rsidRPr="008F6317" w:rsidRDefault="00196362" w:rsidP="00D461FE">
      <w:pPr>
        <w:numPr>
          <w:ilvl w:val="0"/>
          <w:numId w:val="105"/>
        </w:numPr>
        <w:spacing w:after="0" w:line="312" w:lineRule="auto"/>
        <w:ind w:left="1004" w:hanging="360"/>
        <w:contextualSpacing/>
        <w:jc w:val="both"/>
        <w:rPr>
          <w:rFonts w:eastAsia="Times New Roman" w:cs="Times New Roman"/>
          <w:sz w:val="28"/>
          <w:szCs w:val="28"/>
        </w:rPr>
      </w:pPr>
      <w:proofErr w:type="spellStart"/>
      <w:r w:rsidRPr="008F6317">
        <w:rPr>
          <w:rFonts w:eastAsia="Times New Roman" w:cs="Times New Roman"/>
          <w:sz w:val="28"/>
          <w:szCs w:val="28"/>
        </w:rPr>
        <w:t>Hướng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dẫn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chuẩn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Âu</w:t>
      </w:r>
      <w:proofErr w:type="spellEnd"/>
      <w:r w:rsidRPr="008F6317">
        <w:rPr>
          <w:rFonts w:eastAsia="Times New Roman" w:cs="Times New Roman"/>
          <w:sz w:val="28"/>
          <w:szCs w:val="28"/>
        </w:rPr>
        <w:t xml:space="preserve"> A2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sv</w:t>
      </w:r>
      <w:proofErr w:type="spellEnd"/>
    </w:p>
    <w:p w14:paraId="6EE4281D"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       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41E3CA2F"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b/>
          <w:sz w:val="28"/>
          <w:szCs w:val="28"/>
        </w:rPr>
        <w:t>Unit 6. Family &amp; Friends</w:t>
      </w:r>
    </w:p>
    <w:p w14:paraId="5AD04B68"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b/>
          <w:sz w:val="28"/>
          <w:szCs w:val="28"/>
        </w:rPr>
        <w:t xml:space="preserve"> Language knowledge</w:t>
      </w:r>
    </w:p>
    <w:p w14:paraId="03E9C8ED"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Grammar: question formation, similarities and contrasts · </w:t>
      </w:r>
    </w:p>
    <w:p w14:paraId="3ACDCE0A"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Vocabulary: family and friends, character and habits, words with same verb and noun forms</w:t>
      </w:r>
    </w:p>
    <w:p w14:paraId="04663A57"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sz w:val="28"/>
          <w:szCs w:val="28"/>
        </w:rPr>
        <w:t xml:space="preserve"> </w:t>
      </w:r>
      <w:r w:rsidRPr="008F6317">
        <w:rPr>
          <w:rFonts w:eastAsia="SimSun" w:cs="Times New Roman"/>
          <w:b/>
          <w:sz w:val="28"/>
          <w:szCs w:val="28"/>
        </w:rPr>
        <w:t>Listening &amp; speaking:</w:t>
      </w:r>
    </w:p>
    <w:p w14:paraId="60D8D3E0"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Talking about people </w:t>
      </w:r>
    </w:p>
    <w:p w14:paraId="79452205"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The family business </w:t>
      </w:r>
    </w:p>
    <w:p w14:paraId="6C371E5D"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Describe people you know </w:t>
      </w:r>
    </w:p>
    <w:p w14:paraId="1994BC11"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Describe character and abilities                    </w:t>
      </w:r>
    </w:p>
    <w:p w14:paraId="79FF8967"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-Discuss uses of social media and online.</w:t>
      </w:r>
    </w:p>
    <w:p w14:paraId="5B471B38"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sz w:val="28"/>
          <w:szCs w:val="28"/>
        </w:rPr>
        <w:lastRenderedPageBreak/>
        <w:t xml:space="preserve"> </w:t>
      </w:r>
      <w:r w:rsidRPr="008F6317">
        <w:rPr>
          <w:rFonts w:eastAsia="SimSun" w:cs="Times New Roman"/>
          <w:b/>
          <w:sz w:val="28"/>
          <w:szCs w:val="28"/>
        </w:rPr>
        <w:t xml:space="preserve">Reading &amp; Writing: </w:t>
      </w:r>
    </w:p>
    <w:p w14:paraId="51EC1546"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Online friends:</w:t>
      </w:r>
    </w:p>
    <w:p w14:paraId="68F907C7"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What kind of an online friend are you? </w:t>
      </w:r>
    </w:p>
    <w:p w14:paraId="34AC45F8" w14:textId="77777777" w:rsidR="00196362" w:rsidRPr="008F6317" w:rsidRDefault="00196362" w:rsidP="00D461FE">
      <w:pPr>
        <w:spacing w:after="0" w:line="312" w:lineRule="auto"/>
        <w:ind w:left="142" w:right="-142"/>
        <w:rPr>
          <w:rFonts w:eastAsia="SimSun" w:cs="Times New Roman"/>
          <w:sz w:val="28"/>
          <w:szCs w:val="28"/>
        </w:rPr>
      </w:pPr>
      <w:r w:rsidRPr="008F6317">
        <w:rPr>
          <w:rFonts w:eastAsia="SimSun" w:cs="Times New Roman"/>
          <w:sz w:val="28"/>
          <w:szCs w:val="28"/>
        </w:rPr>
        <w:t xml:space="preserve"> - Describe person admire. </w:t>
      </w:r>
    </w:p>
    <w:p w14:paraId="50050B6B" w14:textId="77777777" w:rsidR="00196362" w:rsidRPr="008F6317" w:rsidRDefault="00196362" w:rsidP="00D461FE">
      <w:pPr>
        <w:spacing w:after="0" w:line="312" w:lineRule="auto"/>
        <w:ind w:left="142" w:right="-142"/>
        <w:rPr>
          <w:rFonts w:eastAsia="SimSun" w:cs="Times New Roman"/>
          <w:b/>
          <w:sz w:val="28"/>
          <w:szCs w:val="28"/>
        </w:rPr>
      </w:pPr>
      <w:r w:rsidRPr="008F6317">
        <w:rPr>
          <w:rFonts w:eastAsia="SimSun" w:cs="Times New Roman"/>
          <w:b/>
          <w:sz w:val="28"/>
          <w:szCs w:val="28"/>
        </w:rPr>
        <w:t xml:space="preserve">Review 3 </w:t>
      </w:r>
    </w:p>
    <w:p w14:paraId="6C93D6EB" w14:textId="77777777" w:rsidR="00196362" w:rsidRPr="008F6317" w:rsidRDefault="00196362" w:rsidP="00D461FE">
      <w:pPr>
        <w:spacing w:after="0" w:line="312" w:lineRule="auto"/>
        <w:ind w:left="142" w:right="-142"/>
        <w:rPr>
          <w:rFonts w:eastAsia="SimSun" w:cs="Times New Roman"/>
          <w:b/>
          <w:sz w:val="28"/>
          <w:szCs w:val="28"/>
        </w:rPr>
      </w:pPr>
      <w:r w:rsidRPr="008F6317">
        <w:rPr>
          <w:rFonts w:eastAsia="SimSun" w:cs="Times New Roman"/>
          <w:b/>
          <w:sz w:val="28"/>
          <w:szCs w:val="28"/>
        </w:rPr>
        <w:t xml:space="preserve">Writing 3 </w:t>
      </w:r>
    </w:p>
    <w:p w14:paraId="7EA8E769" w14:textId="77777777" w:rsidR="00196362" w:rsidRPr="008F6317" w:rsidRDefault="00196362" w:rsidP="00D461FE">
      <w:pPr>
        <w:spacing w:after="0" w:line="312" w:lineRule="auto"/>
        <w:ind w:left="142" w:right="-142"/>
        <w:rPr>
          <w:rFonts w:eastAsia="SimSun" w:cs="Times New Roman"/>
          <w:b/>
          <w:sz w:val="28"/>
          <w:szCs w:val="28"/>
        </w:rPr>
      </w:pPr>
      <w:r w:rsidRPr="008F6317">
        <w:rPr>
          <w:rFonts w:eastAsia="SimSun" w:cs="Times New Roman"/>
          <w:b/>
          <w:sz w:val="28"/>
          <w:szCs w:val="28"/>
        </w:rPr>
        <w:t xml:space="preserve">Language knowledge </w:t>
      </w:r>
    </w:p>
    <w:p w14:paraId="30C292AB" w14:textId="77777777" w:rsidR="00196362" w:rsidRPr="008F6317" w:rsidRDefault="00196362" w:rsidP="00D461FE">
      <w:pPr>
        <w:spacing w:after="0" w:line="312" w:lineRule="auto"/>
        <w:ind w:left="142" w:right="-142"/>
        <w:rPr>
          <w:rFonts w:eastAsia="SimSun" w:cs="Times New Roman"/>
          <w:sz w:val="28"/>
          <w:szCs w:val="28"/>
        </w:rPr>
      </w:pPr>
      <w:r w:rsidRPr="008F6317">
        <w:rPr>
          <w:rFonts w:eastAsia="SimSun" w:cs="Times New Roman"/>
          <w:sz w:val="28"/>
          <w:szCs w:val="28"/>
        </w:rPr>
        <w:t xml:space="preserve">- Review grammar, vocab in unit 5, 6 </w:t>
      </w:r>
    </w:p>
    <w:p w14:paraId="338176C6" w14:textId="77777777" w:rsidR="00196362" w:rsidRPr="008F6317" w:rsidRDefault="00196362" w:rsidP="00D461FE">
      <w:pPr>
        <w:spacing w:after="0" w:line="312" w:lineRule="auto"/>
        <w:ind w:left="142" w:right="-142"/>
        <w:rPr>
          <w:rFonts w:eastAsia="SimSun" w:cs="Times New Roman"/>
          <w:sz w:val="28"/>
          <w:szCs w:val="28"/>
        </w:rPr>
      </w:pPr>
      <w:r w:rsidRPr="008F6317">
        <w:rPr>
          <w:rFonts w:eastAsia="SimSun" w:cs="Times New Roman"/>
          <w:sz w:val="28"/>
          <w:szCs w:val="28"/>
        </w:rPr>
        <w:t>- Do exercises.</w:t>
      </w:r>
    </w:p>
    <w:p w14:paraId="08B65CCE" w14:textId="77777777" w:rsidR="00196362" w:rsidRPr="008F6317" w:rsidRDefault="00196362" w:rsidP="00D461FE">
      <w:pPr>
        <w:spacing w:after="0" w:line="312" w:lineRule="auto"/>
        <w:ind w:left="142" w:right="-142"/>
        <w:rPr>
          <w:rFonts w:eastAsia="SimSun" w:cs="Times New Roman"/>
          <w:sz w:val="28"/>
          <w:szCs w:val="28"/>
        </w:rPr>
      </w:pPr>
      <w:r w:rsidRPr="008F6317">
        <w:rPr>
          <w:rFonts w:eastAsia="SimSun" w:cs="Times New Roman"/>
          <w:b/>
          <w:sz w:val="28"/>
          <w:szCs w:val="28"/>
        </w:rPr>
        <w:t>Listening &amp; Speaking:</w:t>
      </w:r>
      <w:r w:rsidRPr="008F6317">
        <w:rPr>
          <w:rFonts w:eastAsia="SimSun" w:cs="Times New Roman"/>
          <w:sz w:val="28"/>
          <w:szCs w:val="28"/>
        </w:rPr>
        <w:t xml:space="preserve">  practice speaking</w:t>
      </w:r>
    </w:p>
    <w:p w14:paraId="5712FA44" w14:textId="77777777" w:rsidR="00196362" w:rsidRPr="008F6317" w:rsidRDefault="00196362" w:rsidP="00D461FE">
      <w:pPr>
        <w:spacing w:after="0" w:line="312" w:lineRule="auto"/>
        <w:ind w:left="142" w:right="-142"/>
        <w:rPr>
          <w:rFonts w:eastAsia="SimSun" w:cs="Times New Roman"/>
          <w:sz w:val="28"/>
          <w:szCs w:val="28"/>
        </w:rPr>
      </w:pPr>
      <w:r w:rsidRPr="008F6317">
        <w:rPr>
          <w:rFonts w:eastAsia="SimSun" w:cs="Times New Roman"/>
          <w:b/>
          <w:sz w:val="28"/>
          <w:szCs w:val="28"/>
        </w:rPr>
        <w:t>Reading &amp; Writing:</w:t>
      </w:r>
      <w:r w:rsidRPr="008F6317">
        <w:rPr>
          <w:rFonts w:eastAsia="SimSun" w:cs="Times New Roman"/>
          <w:sz w:val="28"/>
          <w:szCs w:val="28"/>
        </w:rPr>
        <w:t xml:space="preserve"> correct students' writing </w:t>
      </w:r>
    </w:p>
    <w:p w14:paraId="0E17DBB9" w14:textId="77777777" w:rsidR="00196362" w:rsidRPr="008F6317" w:rsidRDefault="00196362" w:rsidP="00D461FE">
      <w:pPr>
        <w:numPr>
          <w:ilvl w:val="0"/>
          <w:numId w:val="98"/>
        </w:numPr>
        <w:spacing w:after="0" w:line="312" w:lineRule="auto"/>
        <w:ind w:left="720" w:right="260" w:hanging="360"/>
        <w:rPr>
          <w:rFonts w:eastAsia="Tahoma" w:cs="Times New Roman"/>
          <w:b/>
          <w:sz w:val="28"/>
          <w:szCs w:val="28"/>
        </w:rPr>
      </w:pPr>
      <w:r w:rsidRPr="008F6317">
        <w:rPr>
          <w:rFonts w:eastAsia="SimSun" w:cs="Times New Roman"/>
          <w:b/>
          <w:sz w:val="28"/>
          <w:szCs w:val="28"/>
        </w:rPr>
        <w:t xml:space="preserve">  - Do test 3</w:t>
      </w:r>
    </w:p>
    <w:p w14:paraId="4454F397" w14:textId="77777777" w:rsidR="00196362" w:rsidRPr="008F6317" w:rsidRDefault="00196362" w:rsidP="00D461FE">
      <w:pPr>
        <w:numPr>
          <w:ilvl w:val="0"/>
          <w:numId w:val="98"/>
        </w:numPr>
        <w:spacing w:after="0" w:line="312" w:lineRule="auto"/>
        <w:ind w:left="720" w:hanging="360"/>
        <w:contextualSpacing/>
        <w:jc w:val="center"/>
        <w:rPr>
          <w:rFonts w:eastAsia="SimSun" w:cs="Times New Roman"/>
          <w:b/>
          <w:sz w:val="28"/>
          <w:szCs w:val="28"/>
        </w:rPr>
      </w:pPr>
      <w:r w:rsidRPr="008F6317">
        <w:rPr>
          <w:rFonts w:eastAsia="SimSun" w:cs="Times New Roman"/>
          <w:b/>
          <w:sz w:val="28"/>
          <w:szCs w:val="28"/>
        </w:rPr>
        <w:t>Unit 7: Your place</w:t>
      </w:r>
    </w:p>
    <w:p w14:paraId="0A11C838" w14:textId="77777777" w:rsidR="00196362" w:rsidRPr="008F6317" w:rsidRDefault="00196362" w:rsidP="00D461FE">
      <w:pPr>
        <w:numPr>
          <w:ilvl w:val="0"/>
          <w:numId w:val="98"/>
        </w:numPr>
        <w:tabs>
          <w:tab w:val="left" w:pos="484"/>
        </w:tabs>
        <w:spacing w:after="0" w:line="312" w:lineRule="auto"/>
        <w:ind w:left="720" w:right="260" w:hanging="360"/>
        <w:jc w:val="right"/>
        <w:rPr>
          <w:rFonts w:eastAsia="SimSun" w:cs="Times New Roman"/>
          <w:b/>
          <w:sz w:val="28"/>
          <w:szCs w:val="28"/>
        </w:rPr>
      </w:pPr>
    </w:p>
    <w:p w14:paraId="673AB015" w14:textId="77777777" w:rsidR="00196362" w:rsidRPr="008F6317" w:rsidRDefault="00196362" w:rsidP="00D461FE">
      <w:pPr>
        <w:numPr>
          <w:ilvl w:val="0"/>
          <w:numId w:val="98"/>
        </w:numPr>
        <w:tabs>
          <w:tab w:val="left" w:pos="484"/>
        </w:tabs>
        <w:spacing w:after="0" w:line="312" w:lineRule="auto"/>
        <w:ind w:left="720" w:right="260" w:hanging="360"/>
        <w:jc w:val="right"/>
        <w:rPr>
          <w:rFonts w:eastAsia="SimSun" w:cs="Times New Roman"/>
          <w:b/>
          <w:sz w:val="28"/>
          <w:szCs w:val="28"/>
        </w:rPr>
      </w:pP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5 </w:t>
      </w:r>
      <w:proofErr w:type="spellStart"/>
      <w:r w:rsidRPr="008F6317">
        <w:rPr>
          <w:rFonts w:eastAsia="Times New Roman" w:cs="Times New Roman"/>
          <w:sz w:val="28"/>
          <w:szCs w:val="28"/>
        </w:rPr>
        <w:t>giờ</w:t>
      </w:r>
      <w:proofErr w:type="spellEnd"/>
      <w:r w:rsidRPr="008F6317">
        <w:rPr>
          <w:rFonts w:eastAsia="Times New Roman" w:cs="Times New Roman"/>
          <w:sz w:val="28"/>
          <w:szCs w:val="28"/>
        </w:rPr>
        <w:t>.</w:t>
      </w:r>
    </w:p>
    <w:p w14:paraId="5182081E" w14:textId="77777777" w:rsidR="00196362" w:rsidRPr="008F6317" w:rsidRDefault="00196362" w:rsidP="00D461FE">
      <w:pPr>
        <w:spacing w:after="0" w:line="312" w:lineRule="auto"/>
        <w:contextualSpacing/>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w:t>
      </w:r>
    </w:p>
    <w:p w14:paraId="047E55B9" w14:textId="77777777" w:rsidR="00196362" w:rsidRPr="008F6317" w:rsidRDefault="00196362" w:rsidP="00D461FE">
      <w:pPr>
        <w:numPr>
          <w:ilvl w:val="0"/>
          <w:numId w:val="104"/>
        </w:numPr>
        <w:spacing w:after="0" w:line="312" w:lineRule="auto"/>
        <w:ind w:left="450" w:hanging="450"/>
        <w:contextualSpacing/>
        <w:jc w:val="both"/>
        <w:rPr>
          <w:rFonts w:eastAsia="Times New Roman" w:cs="Times New Roman"/>
          <w:sz w:val="28"/>
          <w:szCs w:val="28"/>
        </w:rPr>
      </w:pPr>
      <w:proofErr w:type="spellStart"/>
      <w:r w:rsidRPr="008F6317">
        <w:rPr>
          <w:rFonts w:eastAsia="Times New Roman" w:cs="Times New Roman"/>
          <w:sz w:val="28"/>
          <w:szCs w:val="28"/>
        </w:rPr>
        <w:t>Giúp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w:t>
      </w:r>
      <w:proofErr w:type="spellEnd"/>
    </w:p>
    <w:p w14:paraId="7DAB401E" w14:textId="77777777" w:rsidR="00196362" w:rsidRPr="008F6317" w:rsidRDefault="00196362" w:rsidP="00D461FE">
      <w:pPr>
        <w:numPr>
          <w:ilvl w:val="0"/>
          <w:numId w:val="104"/>
        </w:numPr>
        <w:spacing w:after="0" w:line="312" w:lineRule="auto"/>
        <w:ind w:left="450" w:hanging="450"/>
        <w:contextualSpacing/>
        <w:jc w:val="both"/>
        <w:rPr>
          <w:rFonts w:eastAsia="Times New Roman" w:cs="Times New Roman"/>
          <w:sz w:val="28"/>
          <w:szCs w:val="28"/>
        </w:rPr>
      </w:pPr>
      <w:proofErr w:type="spellStart"/>
      <w:r w:rsidRPr="008F6317">
        <w:rPr>
          <w:rFonts w:eastAsia="Times New Roman" w:cs="Times New Roman"/>
          <w:sz w:val="28"/>
          <w:szCs w:val="28"/>
        </w:rPr>
        <w:t>Giúp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trúc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như</w:t>
      </w:r>
      <w:proofErr w:type="spellEnd"/>
      <w:r w:rsidRPr="008F6317">
        <w:rPr>
          <w:rFonts w:eastAsia="Times New Roman" w:cs="Times New Roman"/>
          <w:sz w:val="28"/>
          <w:szCs w:val="28"/>
        </w:rPr>
        <w:t xml:space="preserve"> have to/don’t have to, can/can’t/ will/won’t</w:t>
      </w:r>
    </w:p>
    <w:p w14:paraId="2DC7BBA8" w14:textId="77777777" w:rsidR="00196362" w:rsidRPr="008F6317" w:rsidRDefault="00196362" w:rsidP="00D461FE">
      <w:pPr>
        <w:numPr>
          <w:ilvl w:val="0"/>
          <w:numId w:val="104"/>
        </w:numPr>
        <w:spacing w:after="0" w:line="312" w:lineRule="auto"/>
        <w:ind w:left="450" w:hanging="450"/>
        <w:contextualSpacing/>
        <w:jc w:val="both"/>
        <w:rPr>
          <w:rFonts w:eastAsia="Times New Roman" w:cs="Times New Roman"/>
          <w:sz w:val="28"/>
          <w:szCs w:val="28"/>
        </w:rPr>
      </w:pPr>
      <w:r w:rsidRPr="008F6317">
        <w:rPr>
          <w:rFonts w:eastAsia="Times New Roman" w:cs="Times New Roman"/>
          <w:sz w:val="28"/>
          <w:szCs w:val="28"/>
        </w:rPr>
        <w:t xml:space="preserve">Sinh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chọn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ai </w:t>
      </w:r>
      <w:proofErr w:type="spellStart"/>
      <w:r w:rsidRPr="008F6317">
        <w:rPr>
          <w:rFonts w:eastAsia="Times New Roman" w:cs="Times New Roman"/>
          <w:sz w:val="28"/>
          <w:szCs w:val="28"/>
        </w:rPr>
        <w:t>đó</w:t>
      </w:r>
      <w:proofErr w:type="spellEnd"/>
    </w:p>
    <w:p w14:paraId="6276E024" w14:textId="77777777" w:rsidR="00196362" w:rsidRPr="008F6317" w:rsidRDefault="00196362" w:rsidP="00D461FE">
      <w:pPr>
        <w:numPr>
          <w:ilvl w:val="0"/>
          <w:numId w:val="104"/>
        </w:numPr>
        <w:spacing w:after="0" w:line="312" w:lineRule="auto"/>
        <w:ind w:left="450" w:hanging="450"/>
        <w:contextualSpacing/>
        <w:jc w:val="both"/>
        <w:rPr>
          <w:rFonts w:eastAsia="Times New Roman" w:cs="Times New Roman"/>
          <w:sz w:val="28"/>
          <w:szCs w:val="28"/>
        </w:rPr>
      </w:pP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w:t>
      </w:r>
      <w:proofErr w:type="spellEnd"/>
    </w:p>
    <w:p w14:paraId="0581A331" w14:textId="77777777" w:rsidR="00196362" w:rsidRPr="008F6317" w:rsidRDefault="00196362" w:rsidP="00D461FE">
      <w:pPr>
        <w:numPr>
          <w:ilvl w:val="0"/>
          <w:numId w:val="104"/>
        </w:numPr>
        <w:spacing w:after="0" w:line="312" w:lineRule="auto"/>
        <w:ind w:left="450" w:hanging="450"/>
        <w:contextualSpacing/>
        <w:jc w:val="both"/>
        <w:rPr>
          <w:rFonts w:eastAsia="Times New Roman" w:cs="Times New Roman"/>
          <w:sz w:val="28"/>
          <w:szCs w:val="28"/>
        </w:rPr>
      </w:pP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ngôi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bạn</w:t>
      </w:r>
      <w:proofErr w:type="spellEnd"/>
    </w:p>
    <w:p w14:paraId="595E47AC" w14:textId="77777777" w:rsidR="00196362" w:rsidRPr="008F6317" w:rsidRDefault="00196362" w:rsidP="00D461FE">
      <w:pPr>
        <w:spacing w:after="0" w:line="312" w:lineRule="auto"/>
        <w:contextualSpacing/>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10F06628" w14:textId="77777777" w:rsidR="00196362" w:rsidRPr="008F6317" w:rsidRDefault="00196362" w:rsidP="00D461FE">
      <w:pPr>
        <w:spacing w:after="0" w:line="312" w:lineRule="auto"/>
        <w:rPr>
          <w:rFonts w:eastAsia="SimSun" w:cs="Times New Roman"/>
          <w:sz w:val="28"/>
          <w:szCs w:val="28"/>
        </w:rPr>
      </w:pPr>
    </w:p>
    <w:p w14:paraId="718BC9BF"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b/>
          <w:sz w:val="28"/>
          <w:szCs w:val="28"/>
        </w:rPr>
        <w:t>Unit 7: Your place</w:t>
      </w:r>
    </w:p>
    <w:p w14:paraId="1AC78D97" w14:textId="77777777" w:rsidR="00196362" w:rsidRPr="008F6317" w:rsidRDefault="00196362" w:rsidP="00D461FE">
      <w:pPr>
        <w:spacing w:after="0" w:line="312" w:lineRule="auto"/>
        <w:ind w:left="142" w:right="-142"/>
        <w:rPr>
          <w:rFonts w:eastAsia="SimSun" w:cs="Times New Roman"/>
          <w:b/>
          <w:sz w:val="28"/>
          <w:szCs w:val="28"/>
        </w:rPr>
      </w:pPr>
      <w:r w:rsidRPr="008F6317">
        <w:rPr>
          <w:rFonts w:eastAsia="SimSun" w:cs="Times New Roman"/>
          <w:b/>
          <w:sz w:val="28"/>
          <w:szCs w:val="28"/>
        </w:rPr>
        <w:t xml:space="preserve">Language knowledge </w:t>
      </w:r>
    </w:p>
    <w:p w14:paraId="748F8E3A"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Grammar: "have to/ don't have to, can/can’t, will/ won't" </w:t>
      </w:r>
    </w:p>
    <w:p w14:paraId="42504600"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Vocabulary: describing places, where live, staying with people. </w:t>
      </w:r>
    </w:p>
    <w:p w14:paraId="1C9A3C74"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w:t>
      </w:r>
      <w:r w:rsidRPr="008F6317">
        <w:rPr>
          <w:rFonts w:eastAsia="SimSun" w:cs="Times New Roman"/>
          <w:b/>
          <w:sz w:val="28"/>
          <w:szCs w:val="28"/>
        </w:rPr>
        <w:t xml:space="preserve">Listening &amp; Speaking: </w:t>
      </w:r>
    </w:p>
    <w:p w14:paraId="640DE86F"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Where are you from? </w:t>
      </w:r>
    </w:p>
    <w:p w14:paraId="049AD04E"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Staying in someone's home </w:t>
      </w:r>
    </w:p>
    <w:p w14:paraId="4235FBFB"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Describe your town live, and area ask questions when staying with people </w:t>
      </w:r>
    </w:p>
    <w:p w14:paraId="2C109624"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Ask for permission to do things</w:t>
      </w:r>
    </w:p>
    <w:p w14:paraId="135CA146"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w:t>
      </w:r>
      <w:r w:rsidRPr="008F6317">
        <w:rPr>
          <w:rFonts w:eastAsia="SimSun" w:cs="Times New Roman"/>
          <w:b/>
          <w:sz w:val="28"/>
          <w:szCs w:val="28"/>
        </w:rPr>
        <w:t>Reading &amp; Writing:</w:t>
      </w:r>
      <w:r w:rsidRPr="008F6317">
        <w:rPr>
          <w:rFonts w:eastAsia="SimSun" w:cs="Times New Roman"/>
          <w:sz w:val="28"/>
          <w:szCs w:val="28"/>
        </w:rPr>
        <w:t xml:space="preserve"> my new home </w:t>
      </w:r>
    </w:p>
    <w:p w14:paraId="63A3A4C3" w14:textId="77777777" w:rsidR="00196362" w:rsidRPr="008F6317" w:rsidRDefault="00196362" w:rsidP="00D461FE">
      <w:pPr>
        <w:numPr>
          <w:ilvl w:val="1"/>
          <w:numId w:val="22"/>
        </w:numPr>
        <w:spacing w:after="0" w:line="312" w:lineRule="auto"/>
        <w:ind w:left="284" w:hanging="284"/>
        <w:contextualSpacing/>
        <w:rPr>
          <w:rFonts w:eastAsia="SimSun" w:cs="Times New Roman"/>
          <w:sz w:val="28"/>
          <w:szCs w:val="28"/>
        </w:rPr>
      </w:pPr>
      <w:r w:rsidRPr="008F6317">
        <w:rPr>
          <w:rFonts w:eastAsia="SimSun" w:cs="Times New Roman"/>
          <w:sz w:val="28"/>
          <w:szCs w:val="28"/>
        </w:rPr>
        <w:lastRenderedPageBreak/>
        <w:t>Describe your house.</w:t>
      </w:r>
    </w:p>
    <w:p w14:paraId="17F4BEBC" w14:textId="77777777" w:rsidR="00196362" w:rsidRPr="008F6317" w:rsidRDefault="00196362" w:rsidP="00D461FE">
      <w:pPr>
        <w:numPr>
          <w:ilvl w:val="0"/>
          <w:numId w:val="98"/>
        </w:numPr>
        <w:spacing w:after="0" w:line="312" w:lineRule="auto"/>
        <w:ind w:left="720" w:hanging="360"/>
        <w:contextualSpacing/>
        <w:jc w:val="center"/>
        <w:rPr>
          <w:rFonts w:eastAsia="SimSun" w:cs="Times New Roman"/>
          <w:b/>
          <w:sz w:val="28"/>
          <w:szCs w:val="28"/>
        </w:rPr>
      </w:pPr>
    </w:p>
    <w:p w14:paraId="2345E95F" w14:textId="77777777" w:rsidR="00196362" w:rsidRPr="008F6317" w:rsidRDefault="00196362" w:rsidP="00D461FE">
      <w:pPr>
        <w:numPr>
          <w:ilvl w:val="0"/>
          <w:numId w:val="98"/>
        </w:numPr>
        <w:spacing w:after="0" w:line="312" w:lineRule="auto"/>
        <w:ind w:left="720" w:hanging="360"/>
        <w:contextualSpacing/>
        <w:jc w:val="center"/>
        <w:rPr>
          <w:rFonts w:eastAsia="SimSun" w:cs="Times New Roman"/>
          <w:b/>
          <w:sz w:val="28"/>
          <w:szCs w:val="28"/>
        </w:rPr>
      </w:pPr>
      <w:r w:rsidRPr="008F6317">
        <w:rPr>
          <w:rFonts w:eastAsia="SimSun" w:cs="Times New Roman"/>
          <w:sz w:val="28"/>
          <w:szCs w:val="28"/>
        </w:rPr>
        <w:t xml:space="preserve"> </w:t>
      </w:r>
      <w:r w:rsidRPr="008F6317">
        <w:rPr>
          <w:rFonts w:eastAsia="SimSun" w:cs="Times New Roman"/>
          <w:b/>
          <w:sz w:val="28"/>
          <w:szCs w:val="28"/>
        </w:rPr>
        <w:t>Unit 8: Education</w:t>
      </w:r>
    </w:p>
    <w:p w14:paraId="4C16A865" w14:textId="77777777" w:rsidR="00196362" w:rsidRPr="008F6317" w:rsidRDefault="00196362" w:rsidP="00D461FE">
      <w:pPr>
        <w:numPr>
          <w:ilvl w:val="0"/>
          <w:numId w:val="98"/>
        </w:numPr>
        <w:tabs>
          <w:tab w:val="left" w:pos="484"/>
        </w:tabs>
        <w:spacing w:after="0" w:line="312" w:lineRule="auto"/>
        <w:ind w:left="720" w:right="260" w:hanging="360"/>
        <w:jc w:val="right"/>
        <w:rPr>
          <w:rFonts w:eastAsia="SimSun" w:cs="Times New Roman"/>
          <w:b/>
          <w:sz w:val="28"/>
          <w:szCs w:val="28"/>
        </w:rPr>
      </w:pPr>
    </w:p>
    <w:p w14:paraId="1C46FE17" w14:textId="77777777" w:rsidR="00196362" w:rsidRPr="008F6317" w:rsidRDefault="00196362" w:rsidP="00D461FE">
      <w:pPr>
        <w:numPr>
          <w:ilvl w:val="0"/>
          <w:numId w:val="98"/>
        </w:numPr>
        <w:tabs>
          <w:tab w:val="left" w:pos="484"/>
        </w:tabs>
        <w:spacing w:after="0" w:line="312" w:lineRule="auto"/>
        <w:ind w:left="720" w:right="260" w:hanging="360"/>
        <w:jc w:val="right"/>
        <w:rPr>
          <w:rFonts w:eastAsia="SimSun" w:cs="Times New Roman"/>
          <w:b/>
          <w:sz w:val="28"/>
          <w:szCs w:val="28"/>
        </w:rPr>
      </w:pP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10 </w:t>
      </w:r>
      <w:proofErr w:type="spellStart"/>
      <w:r w:rsidRPr="008F6317">
        <w:rPr>
          <w:rFonts w:eastAsia="Times New Roman" w:cs="Times New Roman"/>
          <w:sz w:val="28"/>
          <w:szCs w:val="28"/>
        </w:rPr>
        <w:t>giờ</w:t>
      </w:r>
      <w:proofErr w:type="spellEnd"/>
      <w:r w:rsidRPr="008F6317">
        <w:rPr>
          <w:rFonts w:eastAsia="Times New Roman" w:cs="Times New Roman"/>
          <w:sz w:val="28"/>
          <w:szCs w:val="28"/>
        </w:rPr>
        <w:t>.</w:t>
      </w:r>
    </w:p>
    <w:p w14:paraId="6A8E7233" w14:textId="77777777" w:rsidR="00196362" w:rsidRPr="008F6317" w:rsidRDefault="00196362" w:rsidP="00D461FE">
      <w:pPr>
        <w:spacing w:after="0" w:line="312" w:lineRule="auto"/>
        <w:contextualSpacing/>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w:t>
      </w:r>
    </w:p>
    <w:p w14:paraId="75BFF10E" w14:textId="77777777" w:rsidR="00196362" w:rsidRPr="008F6317" w:rsidRDefault="00196362" w:rsidP="00D461FE">
      <w:pPr>
        <w:numPr>
          <w:ilvl w:val="0"/>
          <w:numId w:val="103"/>
        </w:numPr>
        <w:spacing w:after="0" w:line="312" w:lineRule="auto"/>
        <w:ind w:left="450" w:hanging="450"/>
        <w:contextualSpacing/>
        <w:jc w:val="both"/>
        <w:rPr>
          <w:rFonts w:eastAsia="Times New Roman" w:cs="Times New Roman"/>
          <w:sz w:val="28"/>
          <w:szCs w:val="28"/>
        </w:rPr>
      </w:pPr>
      <w:proofErr w:type="spellStart"/>
      <w:r w:rsidRPr="008F6317">
        <w:rPr>
          <w:rFonts w:eastAsia="Times New Roman" w:cs="Times New Roman"/>
          <w:sz w:val="28"/>
          <w:szCs w:val="28"/>
        </w:rPr>
        <w:t>Giúp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p>
    <w:p w14:paraId="5F8FA0D1" w14:textId="77777777" w:rsidR="00196362" w:rsidRPr="008F6317" w:rsidRDefault="00196362" w:rsidP="00D461FE">
      <w:pPr>
        <w:numPr>
          <w:ilvl w:val="0"/>
          <w:numId w:val="103"/>
        </w:numPr>
        <w:spacing w:after="0" w:line="312" w:lineRule="auto"/>
        <w:ind w:left="450" w:hanging="450"/>
        <w:contextualSpacing/>
        <w:jc w:val="both"/>
        <w:rPr>
          <w:rFonts w:eastAsia="Times New Roman" w:cs="Times New Roman"/>
          <w:sz w:val="28"/>
          <w:szCs w:val="28"/>
        </w:rPr>
      </w:pPr>
      <w:proofErr w:type="spellStart"/>
      <w:r w:rsidRPr="008F6317">
        <w:rPr>
          <w:rFonts w:eastAsia="Times New Roman" w:cs="Times New Roman"/>
          <w:sz w:val="28"/>
          <w:szCs w:val="28"/>
        </w:rPr>
        <w:t>Giúp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trúc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thái</w:t>
      </w:r>
      <w:proofErr w:type="spellEnd"/>
      <w:r w:rsidRPr="008F6317">
        <w:rPr>
          <w:rFonts w:eastAsia="Times New Roman" w:cs="Times New Roman"/>
          <w:sz w:val="28"/>
          <w:szCs w:val="28"/>
        </w:rPr>
        <w:t xml:space="preserve"> “had to”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“could”</w:t>
      </w:r>
    </w:p>
    <w:p w14:paraId="24196026" w14:textId="77777777" w:rsidR="00196362" w:rsidRPr="008F6317" w:rsidRDefault="00196362" w:rsidP="00D461FE">
      <w:pPr>
        <w:numPr>
          <w:ilvl w:val="0"/>
          <w:numId w:val="103"/>
        </w:numPr>
        <w:spacing w:after="0" w:line="312" w:lineRule="auto"/>
        <w:ind w:left="450" w:hanging="450"/>
        <w:contextualSpacing/>
        <w:jc w:val="both"/>
        <w:rPr>
          <w:rFonts w:eastAsia="Times New Roman" w:cs="Times New Roman"/>
          <w:sz w:val="28"/>
          <w:szCs w:val="28"/>
        </w:rPr>
      </w:pPr>
      <w:r w:rsidRPr="008F6317">
        <w:rPr>
          <w:rFonts w:eastAsia="Times New Roman" w:cs="Times New Roman"/>
          <w:sz w:val="28"/>
          <w:szCs w:val="28"/>
        </w:rPr>
        <w:t xml:space="preserve">Sinh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chọn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r w:rsidRPr="008F6317">
        <w:rPr>
          <w:rFonts w:eastAsia="Times New Roman" w:cs="Times New Roman"/>
          <w:sz w:val="28"/>
          <w:szCs w:val="28"/>
        </w:rPr>
        <w:t xml:space="preserve">, so </w:t>
      </w:r>
      <w:proofErr w:type="spellStart"/>
      <w:r w:rsidRPr="008F6317">
        <w:rPr>
          <w:rFonts w:eastAsia="Times New Roman" w:cs="Times New Roman"/>
          <w:sz w:val="28"/>
          <w:szCs w:val="28"/>
        </w:rPr>
        <w:t>sánh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p>
    <w:p w14:paraId="7C8A4CB2" w14:textId="77777777" w:rsidR="00196362" w:rsidRPr="008F6317" w:rsidRDefault="00196362" w:rsidP="00D461FE">
      <w:pPr>
        <w:numPr>
          <w:ilvl w:val="0"/>
          <w:numId w:val="103"/>
        </w:numPr>
        <w:spacing w:after="0" w:line="312" w:lineRule="auto"/>
        <w:ind w:left="450" w:hanging="450"/>
        <w:contextualSpacing/>
        <w:jc w:val="both"/>
        <w:rPr>
          <w:rFonts w:eastAsia="Times New Roman" w:cs="Times New Roman"/>
          <w:sz w:val="28"/>
          <w:szCs w:val="28"/>
        </w:rPr>
      </w:pP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dục</w:t>
      </w:r>
      <w:proofErr w:type="spellEnd"/>
    </w:p>
    <w:p w14:paraId="60AD4006" w14:textId="77777777" w:rsidR="00196362" w:rsidRPr="008F6317" w:rsidRDefault="00196362" w:rsidP="00D461FE">
      <w:pPr>
        <w:numPr>
          <w:ilvl w:val="0"/>
          <w:numId w:val="103"/>
        </w:numPr>
        <w:spacing w:after="0" w:line="312" w:lineRule="auto"/>
        <w:ind w:left="450" w:hanging="450"/>
        <w:contextualSpacing/>
        <w:jc w:val="both"/>
        <w:rPr>
          <w:rFonts w:eastAsia="Times New Roman" w:cs="Times New Roman"/>
          <w:sz w:val="28"/>
          <w:szCs w:val="28"/>
        </w:rPr>
      </w:pP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thân</w:t>
      </w:r>
      <w:proofErr w:type="spellEnd"/>
    </w:p>
    <w:p w14:paraId="717E0DA7" w14:textId="77777777" w:rsidR="00196362" w:rsidRPr="008F6317" w:rsidRDefault="00196362" w:rsidP="00D461FE">
      <w:pPr>
        <w:numPr>
          <w:ilvl w:val="0"/>
          <w:numId w:val="103"/>
        </w:numPr>
        <w:spacing w:after="0" w:line="312" w:lineRule="auto"/>
        <w:ind w:left="450" w:hanging="450"/>
        <w:contextualSpacing/>
        <w:jc w:val="both"/>
        <w:rPr>
          <w:rFonts w:eastAsia="Times New Roman" w:cs="Times New Roman"/>
          <w:sz w:val="28"/>
          <w:szCs w:val="28"/>
        </w:rPr>
      </w:pPr>
      <w:r w:rsidRPr="008F6317">
        <w:rPr>
          <w:rFonts w:eastAsia="Times New Roman" w:cs="Times New Roman"/>
          <w:sz w:val="28"/>
          <w:szCs w:val="28"/>
        </w:rPr>
        <w:t xml:space="preserve">Sinh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kì</w:t>
      </w:r>
      <w:proofErr w:type="spellEnd"/>
    </w:p>
    <w:p w14:paraId="0BDEB9F4" w14:textId="77777777" w:rsidR="00196362" w:rsidRPr="008F6317" w:rsidRDefault="00196362" w:rsidP="00D461FE">
      <w:pPr>
        <w:numPr>
          <w:ilvl w:val="0"/>
          <w:numId w:val="103"/>
        </w:numPr>
        <w:spacing w:after="0" w:line="312" w:lineRule="auto"/>
        <w:ind w:left="450" w:hanging="450"/>
        <w:contextualSpacing/>
        <w:jc w:val="both"/>
        <w:rPr>
          <w:rFonts w:eastAsia="Times New Roman" w:cs="Times New Roman"/>
          <w:sz w:val="28"/>
          <w:szCs w:val="28"/>
        </w:rPr>
      </w:pPr>
      <w:proofErr w:type="spellStart"/>
      <w:r w:rsidRPr="008F6317">
        <w:rPr>
          <w:rFonts w:eastAsia="Times New Roman" w:cs="Times New Roman"/>
          <w:sz w:val="28"/>
          <w:szCs w:val="28"/>
        </w:rPr>
        <w:t>Hướng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dẫn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chuẩn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Âu</w:t>
      </w:r>
      <w:proofErr w:type="spellEnd"/>
      <w:r w:rsidRPr="008F6317">
        <w:rPr>
          <w:rFonts w:eastAsia="Times New Roman" w:cs="Times New Roman"/>
          <w:sz w:val="28"/>
          <w:szCs w:val="28"/>
        </w:rPr>
        <w:t xml:space="preserve"> A2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sv</w:t>
      </w:r>
      <w:proofErr w:type="spellEnd"/>
    </w:p>
    <w:p w14:paraId="7A9089E6" w14:textId="77777777" w:rsidR="00196362" w:rsidRPr="008F6317" w:rsidRDefault="00196362" w:rsidP="00D461FE">
      <w:pPr>
        <w:spacing w:after="0" w:line="312" w:lineRule="auto"/>
        <w:contextualSpacing/>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1607289B" w14:textId="77777777" w:rsidR="00196362" w:rsidRPr="008F6317" w:rsidRDefault="00196362" w:rsidP="00D461FE">
      <w:pPr>
        <w:spacing w:after="0" w:line="312" w:lineRule="auto"/>
        <w:rPr>
          <w:rFonts w:eastAsia="SimSun" w:cs="Times New Roman"/>
          <w:sz w:val="28"/>
          <w:szCs w:val="28"/>
        </w:rPr>
      </w:pPr>
    </w:p>
    <w:p w14:paraId="2BAD7317"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sz w:val="28"/>
          <w:szCs w:val="28"/>
        </w:rPr>
        <w:t xml:space="preserve">  </w:t>
      </w:r>
      <w:r w:rsidRPr="008F6317">
        <w:rPr>
          <w:rFonts w:eastAsia="SimSun" w:cs="Times New Roman"/>
          <w:b/>
          <w:sz w:val="28"/>
          <w:szCs w:val="28"/>
        </w:rPr>
        <w:t>Unit 8: Education</w:t>
      </w:r>
    </w:p>
    <w:p w14:paraId="3824F659" w14:textId="77777777" w:rsidR="00196362" w:rsidRPr="008F6317" w:rsidRDefault="00196362" w:rsidP="00D461FE">
      <w:pPr>
        <w:spacing w:after="0" w:line="312" w:lineRule="auto"/>
        <w:ind w:left="142" w:right="-142"/>
        <w:rPr>
          <w:rFonts w:eastAsia="SimSun" w:cs="Times New Roman"/>
          <w:b/>
          <w:sz w:val="28"/>
          <w:szCs w:val="28"/>
        </w:rPr>
      </w:pPr>
      <w:r w:rsidRPr="008F6317">
        <w:rPr>
          <w:rFonts w:eastAsia="SimSun" w:cs="Times New Roman"/>
          <w:b/>
          <w:sz w:val="28"/>
          <w:szCs w:val="28"/>
        </w:rPr>
        <w:t xml:space="preserve"> Language knowledge</w:t>
      </w:r>
    </w:p>
    <w:p w14:paraId="7D0B889F"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Grammar: first conditionals, “had to and could" </w:t>
      </w:r>
    </w:p>
    <w:p w14:paraId="3E85493A"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Vocabulary: stages of education, education systems, cheating grammar.</w:t>
      </w:r>
    </w:p>
    <w:p w14:paraId="1A570D84"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sz w:val="28"/>
          <w:szCs w:val="28"/>
        </w:rPr>
        <w:t xml:space="preserve">  </w:t>
      </w:r>
      <w:r w:rsidRPr="008F6317">
        <w:rPr>
          <w:rFonts w:eastAsia="SimSun" w:cs="Times New Roman"/>
          <w:b/>
          <w:sz w:val="28"/>
          <w:szCs w:val="28"/>
        </w:rPr>
        <w:t xml:space="preserve">Listening &amp; Speaking: </w:t>
      </w:r>
    </w:p>
    <w:p w14:paraId="18AE3375"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Comparing education systems </w:t>
      </w:r>
    </w:p>
    <w:p w14:paraId="6DF8D350"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Talk about the education system </w:t>
      </w:r>
    </w:p>
    <w:p w14:paraId="7DCF8CA9"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Discuss cheating in education and in other areas of life practice speaking.</w:t>
      </w:r>
    </w:p>
    <w:p w14:paraId="1E541F1D"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sz w:val="28"/>
          <w:szCs w:val="28"/>
        </w:rPr>
        <w:t xml:space="preserve">   </w:t>
      </w:r>
      <w:r w:rsidRPr="008F6317">
        <w:rPr>
          <w:rFonts w:eastAsia="SimSun" w:cs="Times New Roman"/>
          <w:b/>
          <w:sz w:val="28"/>
          <w:szCs w:val="28"/>
        </w:rPr>
        <w:t xml:space="preserve">Reading &amp; Writing: </w:t>
      </w:r>
    </w:p>
    <w:p w14:paraId="1C3A6EC8" w14:textId="77777777" w:rsidR="00196362" w:rsidRPr="008F6317" w:rsidRDefault="00196362" w:rsidP="00D461FE">
      <w:pPr>
        <w:numPr>
          <w:ilvl w:val="1"/>
          <w:numId w:val="22"/>
        </w:numPr>
        <w:spacing w:after="0" w:line="312" w:lineRule="auto"/>
        <w:ind w:left="284" w:hanging="284"/>
        <w:contextualSpacing/>
        <w:rPr>
          <w:rFonts w:eastAsia="SimSun" w:cs="Times New Roman"/>
          <w:sz w:val="28"/>
          <w:szCs w:val="28"/>
        </w:rPr>
      </w:pPr>
      <w:r w:rsidRPr="008F6317">
        <w:rPr>
          <w:rFonts w:eastAsia="SimSun" w:cs="Times New Roman"/>
          <w:sz w:val="28"/>
          <w:szCs w:val="28"/>
        </w:rPr>
        <w:t xml:space="preserve"> Cheating their way to the top </w:t>
      </w:r>
    </w:p>
    <w:p w14:paraId="08B8C0EE" w14:textId="77777777" w:rsidR="00196362" w:rsidRPr="008F6317" w:rsidRDefault="00196362" w:rsidP="00D461FE">
      <w:pPr>
        <w:numPr>
          <w:ilvl w:val="1"/>
          <w:numId w:val="22"/>
        </w:numPr>
        <w:spacing w:after="0" w:line="312" w:lineRule="auto"/>
        <w:ind w:left="284" w:hanging="284"/>
        <w:contextualSpacing/>
        <w:rPr>
          <w:rFonts w:eastAsia="SimSun" w:cs="Times New Roman"/>
          <w:sz w:val="28"/>
          <w:szCs w:val="28"/>
        </w:rPr>
      </w:pPr>
      <w:r w:rsidRPr="008F6317">
        <w:rPr>
          <w:rFonts w:eastAsia="SimSun" w:cs="Times New Roman"/>
          <w:sz w:val="28"/>
          <w:szCs w:val="28"/>
        </w:rPr>
        <w:t xml:space="preserve"> Describe your academic experiences.</w:t>
      </w:r>
    </w:p>
    <w:p w14:paraId="32CE2EDF" w14:textId="77777777" w:rsidR="00196362" w:rsidRPr="008F6317" w:rsidRDefault="00196362" w:rsidP="00D461FE">
      <w:pPr>
        <w:spacing w:after="0" w:line="312" w:lineRule="auto"/>
        <w:ind w:left="142" w:right="-142"/>
        <w:rPr>
          <w:rFonts w:eastAsia="SimSun" w:cs="Times New Roman"/>
          <w:b/>
          <w:sz w:val="28"/>
          <w:szCs w:val="28"/>
        </w:rPr>
      </w:pPr>
      <w:r w:rsidRPr="008F6317">
        <w:rPr>
          <w:rFonts w:eastAsia="SimSun" w:cs="Times New Roman"/>
          <w:b/>
          <w:sz w:val="28"/>
          <w:szCs w:val="28"/>
        </w:rPr>
        <w:t xml:space="preserve">Review 4 </w:t>
      </w:r>
    </w:p>
    <w:p w14:paraId="2AE8F4A2" w14:textId="77777777" w:rsidR="00196362" w:rsidRPr="008F6317" w:rsidRDefault="00196362" w:rsidP="00D461FE">
      <w:pPr>
        <w:spacing w:after="0" w:line="312" w:lineRule="auto"/>
        <w:ind w:left="142" w:right="-142"/>
        <w:rPr>
          <w:rFonts w:eastAsia="SimSun" w:cs="Times New Roman"/>
          <w:b/>
          <w:sz w:val="28"/>
          <w:szCs w:val="28"/>
        </w:rPr>
      </w:pPr>
      <w:r w:rsidRPr="008F6317">
        <w:rPr>
          <w:rFonts w:eastAsia="SimSun" w:cs="Times New Roman"/>
          <w:b/>
          <w:sz w:val="28"/>
          <w:szCs w:val="28"/>
        </w:rPr>
        <w:t xml:space="preserve">Writing 4 </w:t>
      </w:r>
    </w:p>
    <w:p w14:paraId="45FDB99A" w14:textId="77777777" w:rsidR="00196362" w:rsidRPr="008F6317" w:rsidRDefault="00196362" w:rsidP="00D461FE">
      <w:pPr>
        <w:spacing w:after="0" w:line="312" w:lineRule="auto"/>
        <w:ind w:left="142" w:right="-142"/>
        <w:rPr>
          <w:rFonts w:eastAsia="SimSun" w:cs="Times New Roman"/>
          <w:b/>
          <w:sz w:val="28"/>
          <w:szCs w:val="28"/>
        </w:rPr>
      </w:pPr>
      <w:r w:rsidRPr="008F6317">
        <w:rPr>
          <w:rFonts w:eastAsia="SimSun" w:cs="Times New Roman"/>
          <w:b/>
          <w:sz w:val="28"/>
          <w:szCs w:val="28"/>
        </w:rPr>
        <w:t xml:space="preserve">Language knowledge </w:t>
      </w:r>
    </w:p>
    <w:p w14:paraId="31C61F1D" w14:textId="77777777" w:rsidR="00196362" w:rsidRPr="008F6317" w:rsidRDefault="00196362" w:rsidP="00D461FE">
      <w:pPr>
        <w:spacing w:after="0" w:line="312" w:lineRule="auto"/>
        <w:ind w:left="142" w:right="-142"/>
        <w:rPr>
          <w:rFonts w:eastAsia="SimSun" w:cs="Times New Roman"/>
          <w:sz w:val="28"/>
          <w:szCs w:val="28"/>
        </w:rPr>
      </w:pPr>
      <w:r w:rsidRPr="008F6317">
        <w:rPr>
          <w:rFonts w:eastAsia="SimSun" w:cs="Times New Roman"/>
          <w:sz w:val="28"/>
          <w:szCs w:val="28"/>
        </w:rPr>
        <w:t xml:space="preserve">- Review grammar, vocab in unit 7, 8 </w:t>
      </w:r>
    </w:p>
    <w:p w14:paraId="18A47108" w14:textId="77777777" w:rsidR="00196362" w:rsidRPr="008F6317" w:rsidRDefault="00196362" w:rsidP="00D461FE">
      <w:pPr>
        <w:spacing w:after="0" w:line="312" w:lineRule="auto"/>
        <w:ind w:left="142" w:right="-142"/>
        <w:rPr>
          <w:rFonts w:eastAsia="SimSun" w:cs="Times New Roman"/>
          <w:sz w:val="28"/>
          <w:szCs w:val="28"/>
        </w:rPr>
      </w:pPr>
      <w:r w:rsidRPr="008F6317">
        <w:rPr>
          <w:rFonts w:eastAsia="SimSun" w:cs="Times New Roman"/>
          <w:sz w:val="28"/>
          <w:szCs w:val="28"/>
        </w:rPr>
        <w:t>- Do exercises.</w:t>
      </w:r>
    </w:p>
    <w:p w14:paraId="7790FD0B" w14:textId="77777777" w:rsidR="00196362" w:rsidRPr="008F6317" w:rsidRDefault="00196362" w:rsidP="00D461FE">
      <w:pPr>
        <w:spacing w:after="0" w:line="312" w:lineRule="auto"/>
        <w:ind w:left="142" w:right="-142"/>
        <w:rPr>
          <w:rFonts w:eastAsia="SimSun" w:cs="Times New Roman"/>
          <w:sz w:val="28"/>
          <w:szCs w:val="28"/>
        </w:rPr>
      </w:pPr>
      <w:r w:rsidRPr="008F6317">
        <w:rPr>
          <w:rFonts w:eastAsia="SimSun" w:cs="Times New Roman"/>
          <w:b/>
          <w:sz w:val="28"/>
          <w:szCs w:val="28"/>
        </w:rPr>
        <w:t>Listening &amp; Speaking:</w:t>
      </w:r>
      <w:r w:rsidRPr="008F6317">
        <w:rPr>
          <w:rFonts w:eastAsia="SimSun" w:cs="Times New Roman"/>
          <w:sz w:val="28"/>
          <w:szCs w:val="28"/>
        </w:rPr>
        <w:t xml:space="preserve">  practice speaking</w:t>
      </w:r>
    </w:p>
    <w:p w14:paraId="10489798" w14:textId="77777777" w:rsidR="00196362" w:rsidRPr="008F6317" w:rsidRDefault="00196362" w:rsidP="00D461FE">
      <w:pPr>
        <w:spacing w:after="0" w:line="312" w:lineRule="auto"/>
        <w:ind w:left="142" w:right="-142"/>
        <w:rPr>
          <w:rFonts w:eastAsia="SimSun" w:cs="Times New Roman"/>
          <w:sz w:val="28"/>
          <w:szCs w:val="28"/>
        </w:rPr>
      </w:pPr>
      <w:r w:rsidRPr="008F6317">
        <w:rPr>
          <w:rFonts w:eastAsia="SimSun" w:cs="Times New Roman"/>
          <w:b/>
          <w:sz w:val="28"/>
          <w:szCs w:val="28"/>
        </w:rPr>
        <w:lastRenderedPageBreak/>
        <w:t>Reading &amp; Writing:</w:t>
      </w:r>
      <w:r w:rsidRPr="008F6317">
        <w:rPr>
          <w:rFonts w:eastAsia="SimSun" w:cs="Times New Roman"/>
          <w:sz w:val="28"/>
          <w:szCs w:val="28"/>
        </w:rPr>
        <w:t xml:space="preserve"> correct students' writing </w:t>
      </w:r>
    </w:p>
    <w:p w14:paraId="4BEC5ACA" w14:textId="77777777" w:rsidR="00196362" w:rsidRPr="008F6317" w:rsidRDefault="00196362" w:rsidP="00D461FE">
      <w:pPr>
        <w:numPr>
          <w:ilvl w:val="0"/>
          <w:numId w:val="98"/>
        </w:numPr>
        <w:spacing w:after="0" w:line="312" w:lineRule="auto"/>
        <w:ind w:left="720" w:right="260" w:hanging="360"/>
        <w:rPr>
          <w:rFonts w:eastAsia="Tahoma" w:cs="Times New Roman"/>
          <w:b/>
          <w:sz w:val="28"/>
          <w:szCs w:val="28"/>
        </w:rPr>
      </w:pPr>
      <w:r w:rsidRPr="008F6317">
        <w:rPr>
          <w:rFonts w:eastAsia="SimSun" w:cs="Times New Roman"/>
          <w:b/>
          <w:sz w:val="28"/>
          <w:szCs w:val="28"/>
        </w:rPr>
        <w:t>- Do test 4</w:t>
      </w:r>
    </w:p>
    <w:p w14:paraId="4563D68B" w14:textId="77777777" w:rsidR="00196362" w:rsidRPr="008F6317" w:rsidRDefault="00196362" w:rsidP="00D461FE">
      <w:pPr>
        <w:numPr>
          <w:ilvl w:val="0"/>
          <w:numId w:val="99"/>
        </w:numPr>
        <w:spacing w:after="0" w:line="312" w:lineRule="auto"/>
        <w:ind w:left="720" w:hanging="360"/>
        <w:contextualSpacing/>
        <w:jc w:val="center"/>
        <w:rPr>
          <w:rFonts w:eastAsia="SimSun" w:cs="Times New Roman"/>
          <w:b/>
          <w:sz w:val="28"/>
          <w:szCs w:val="28"/>
        </w:rPr>
      </w:pPr>
    </w:p>
    <w:p w14:paraId="222A6033" w14:textId="77777777" w:rsidR="00196362" w:rsidRPr="008F6317" w:rsidRDefault="00196362" w:rsidP="00D461FE">
      <w:pPr>
        <w:numPr>
          <w:ilvl w:val="0"/>
          <w:numId w:val="99"/>
        </w:numPr>
        <w:tabs>
          <w:tab w:val="left" w:pos="484"/>
        </w:tabs>
        <w:spacing w:after="0" w:line="312" w:lineRule="auto"/>
        <w:ind w:left="720" w:right="260" w:hanging="360"/>
        <w:jc w:val="center"/>
        <w:rPr>
          <w:rFonts w:eastAsia="SimSun" w:cs="Times New Roman"/>
          <w:b/>
          <w:sz w:val="28"/>
          <w:szCs w:val="28"/>
        </w:rPr>
      </w:pPr>
      <w:r w:rsidRPr="008F6317">
        <w:rPr>
          <w:rFonts w:eastAsia="SimSun" w:cs="Times New Roman"/>
          <w:b/>
          <w:sz w:val="28"/>
          <w:szCs w:val="28"/>
        </w:rPr>
        <w:t>Unit 9: Mind Body</w:t>
      </w:r>
    </w:p>
    <w:p w14:paraId="4EB945DD" w14:textId="77777777" w:rsidR="00196362" w:rsidRPr="008F6317" w:rsidRDefault="00196362" w:rsidP="00D461FE">
      <w:pPr>
        <w:numPr>
          <w:ilvl w:val="0"/>
          <w:numId w:val="99"/>
        </w:numPr>
        <w:tabs>
          <w:tab w:val="left" w:pos="484"/>
        </w:tabs>
        <w:spacing w:after="0" w:line="312" w:lineRule="auto"/>
        <w:ind w:left="720" w:right="260" w:hanging="360"/>
        <w:jc w:val="right"/>
        <w:rPr>
          <w:rFonts w:eastAsia="SimSun" w:cs="Times New Roman"/>
          <w:b/>
          <w:sz w:val="28"/>
          <w:szCs w:val="28"/>
        </w:rPr>
      </w:pP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5 </w:t>
      </w:r>
      <w:proofErr w:type="spellStart"/>
      <w:r w:rsidRPr="008F6317">
        <w:rPr>
          <w:rFonts w:eastAsia="Times New Roman" w:cs="Times New Roman"/>
          <w:sz w:val="28"/>
          <w:szCs w:val="28"/>
        </w:rPr>
        <w:t>giờ</w:t>
      </w:r>
      <w:proofErr w:type="spellEnd"/>
      <w:r w:rsidRPr="008F6317">
        <w:rPr>
          <w:rFonts w:eastAsia="Times New Roman" w:cs="Times New Roman"/>
          <w:sz w:val="28"/>
          <w:szCs w:val="28"/>
        </w:rPr>
        <w:t>.</w:t>
      </w:r>
    </w:p>
    <w:p w14:paraId="34BA181C" w14:textId="77777777" w:rsidR="00196362" w:rsidRPr="008F6317" w:rsidRDefault="00196362" w:rsidP="00D461FE">
      <w:pPr>
        <w:spacing w:after="0" w:line="312" w:lineRule="auto"/>
        <w:contextualSpacing/>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w:t>
      </w:r>
    </w:p>
    <w:p w14:paraId="623BC86E" w14:textId="77777777" w:rsidR="00196362" w:rsidRPr="008F6317" w:rsidRDefault="00196362" w:rsidP="00D461FE">
      <w:pPr>
        <w:numPr>
          <w:ilvl w:val="0"/>
          <w:numId w:val="102"/>
        </w:numPr>
        <w:spacing w:after="0" w:line="312" w:lineRule="auto"/>
        <w:ind w:left="450" w:hanging="450"/>
        <w:contextualSpacing/>
        <w:jc w:val="both"/>
        <w:rPr>
          <w:rFonts w:eastAsia="Times New Roman" w:cs="Times New Roman"/>
          <w:sz w:val="28"/>
          <w:szCs w:val="28"/>
        </w:rPr>
      </w:pPr>
      <w:proofErr w:type="spellStart"/>
      <w:r w:rsidRPr="008F6317">
        <w:rPr>
          <w:rFonts w:eastAsia="Times New Roman" w:cs="Times New Roman"/>
          <w:sz w:val="28"/>
          <w:szCs w:val="28"/>
        </w:rPr>
        <w:t>Giúp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khoẻ</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khoẻ</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p>
    <w:p w14:paraId="2A851122" w14:textId="77777777" w:rsidR="00196362" w:rsidRPr="008F6317" w:rsidRDefault="00196362" w:rsidP="00D461FE">
      <w:pPr>
        <w:numPr>
          <w:ilvl w:val="0"/>
          <w:numId w:val="102"/>
        </w:numPr>
        <w:spacing w:after="0" w:line="312" w:lineRule="auto"/>
        <w:ind w:left="450" w:hanging="450"/>
        <w:contextualSpacing/>
        <w:jc w:val="both"/>
        <w:rPr>
          <w:rFonts w:eastAsia="Times New Roman" w:cs="Times New Roman"/>
          <w:sz w:val="28"/>
          <w:szCs w:val="28"/>
        </w:rPr>
      </w:pPr>
      <w:proofErr w:type="spellStart"/>
      <w:r w:rsidRPr="008F6317">
        <w:rPr>
          <w:rFonts w:eastAsia="Times New Roman" w:cs="Times New Roman"/>
          <w:sz w:val="28"/>
          <w:szCs w:val="28"/>
        </w:rPr>
        <w:t>Giúp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trúc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khiến</w:t>
      </w:r>
      <w:proofErr w:type="spellEnd"/>
    </w:p>
    <w:p w14:paraId="4DEF11C7" w14:textId="77777777" w:rsidR="00196362" w:rsidRPr="008F6317" w:rsidRDefault="00196362" w:rsidP="00D461FE">
      <w:pPr>
        <w:numPr>
          <w:ilvl w:val="0"/>
          <w:numId w:val="102"/>
        </w:numPr>
        <w:spacing w:after="0" w:line="312" w:lineRule="auto"/>
        <w:ind w:left="450" w:hanging="450"/>
        <w:contextualSpacing/>
        <w:jc w:val="both"/>
        <w:rPr>
          <w:rFonts w:eastAsia="Times New Roman" w:cs="Times New Roman"/>
          <w:sz w:val="28"/>
          <w:szCs w:val="28"/>
        </w:rPr>
      </w:pPr>
      <w:r w:rsidRPr="008F6317">
        <w:rPr>
          <w:rFonts w:eastAsia="Times New Roman" w:cs="Times New Roman"/>
          <w:sz w:val="28"/>
          <w:szCs w:val="28"/>
        </w:rPr>
        <w:t xml:space="preserve">Sinh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chọn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khoẻ</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vè</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bệnh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chúng</w:t>
      </w:r>
      <w:proofErr w:type="spellEnd"/>
    </w:p>
    <w:p w14:paraId="6789E39F" w14:textId="77777777" w:rsidR="00196362" w:rsidRPr="008F6317" w:rsidRDefault="00196362" w:rsidP="00D461FE">
      <w:pPr>
        <w:numPr>
          <w:ilvl w:val="0"/>
          <w:numId w:val="102"/>
        </w:numPr>
        <w:spacing w:after="0" w:line="312" w:lineRule="auto"/>
        <w:ind w:left="450" w:hanging="450"/>
        <w:contextualSpacing/>
        <w:jc w:val="both"/>
        <w:rPr>
          <w:rFonts w:eastAsia="Times New Roman" w:cs="Times New Roman"/>
          <w:sz w:val="28"/>
          <w:szCs w:val="28"/>
        </w:rPr>
      </w:pP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khoẻ</w:t>
      </w:r>
      <w:proofErr w:type="spellEnd"/>
    </w:p>
    <w:p w14:paraId="2FEE2CEB" w14:textId="77777777" w:rsidR="00196362" w:rsidRPr="008F6317" w:rsidRDefault="00196362" w:rsidP="00D461FE">
      <w:pPr>
        <w:numPr>
          <w:ilvl w:val="0"/>
          <w:numId w:val="102"/>
        </w:numPr>
        <w:spacing w:after="0" w:line="312" w:lineRule="auto"/>
        <w:ind w:left="450" w:hanging="450"/>
        <w:contextualSpacing/>
        <w:jc w:val="both"/>
        <w:rPr>
          <w:rFonts w:eastAsia="Times New Roman" w:cs="Times New Roman"/>
          <w:sz w:val="28"/>
          <w:szCs w:val="28"/>
        </w:rPr>
      </w:pP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nói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khoẻ</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tốt</w:t>
      </w:r>
      <w:proofErr w:type="spellEnd"/>
    </w:p>
    <w:p w14:paraId="5F3E0B43" w14:textId="77777777" w:rsidR="00196362" w:rsidRPr="008F6317" w:rsidRDefault="00196362" w:rsidP="00D461FE">
      <w:pPr>
        <w:spacing w:after="0" w:line="312" w:lineRule="auto"/>
        <w:contextualSpacing/>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6A42E5A6" w14:textId="77777777" w:rsidR="00196362" w:rsidRPr="008F6317" w:rsidRDefault="00196362" w:rsidP="00D461FE">
      <w:pPr>
        <w:spacing w:after="0" w:line="312" w:lineRule="auto"/>
        <w:jc w:val="center"/>
        <w:rPr>
          <w:rFonts w:eastAsia="SimSun" w:cs="Times New Roman"/>
          <w:b/>
          <w:sz w:val="28"/>
          <w:szCs w:val="28"/>
        </w:rPr>
      </w:pPr>
    </w:p>
    <w:p w14:paraId="2371091E"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b/>
          <w:sz w:val="28"/>
          <w:szCs w:val="28"/>
        </w:rPr>
        <w:t xml:space="preserve">    Unit 9: Mind Body </w:t>
      </w:r>
    </w:p>
    <w:p w14:paraId="42778862"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b/>
          <w:sz w:val="28"/>
          <w:szCs w:val="28"/>
        </w:rPr>
        <w:t xml:space="preserve">  Language knowledge</w:t>
      </w:r>
    </w:p>
    <w:p w14:paraId="7EB7F230"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Grammar: giving advice, imperatives </w:t>
      </w:r>
    </w:p>
    <w:p w14:paraId="71D30C6D"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Vocabulary: illnesses and health problems, phrases with mind and matter, parts of the body. </w:t>
      </w:r>
    </w:p>
    <w:p w14:paraId="4890AE81"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w:t>
      </w:r>
      <w:r w:rsidRPr="008F6317">
        <w:rPr>
          <w:rFonts w:eastAsia="SimSun" w:cs="Times New Roman"/>
          <w:b/>
          <w:sz w:val="28"/>
          <w:szCs w:val="28"/>
        </w:rPr>
        <w:t>Listening &amp; Speaking:</w:t>
      </w:r>
      <w:r w:rsidRPr="008F6317">
        <w:rPr>
          <w:rFonts w:eastAsia="SimSun" w:cs="Times New Roman"/>
          <w:sz w:val="28"/>
          <w:szCs w:val="28"/>
        </w:rPr>
        <w:t xml:space="preserve"> </w:t>
      </w:r>
    </w:p>
    <w:p w14:paraId="71835CE8"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How are you feeling? </w:t>
      </w:r>
    </w:p>
    <w:p w14:paraId="57902C83"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Health advice write </w:t>
      </w:r>
    </w:p>
    <w:p w14:paraId="51087DB9"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Describe common your illnesses and their symptoms </w:t>
      </w:r>
    </w:p>
    <w:p w14:paraId="4DCBFDC5"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Give medical advice </w:t>
      </w:r>
    </w:p>
    <w:p w14:paraId="25D3470F"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Ask and answer questions about illness. </w:t>
      </w:r>
    </w:p>
    <w:p w14:paraId="3559D1C8"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sz w:val="28"/>
          <w:szCs w:val="28"/>
        </w:rPr>
        <w:t xml:space="preserve"> </w:t>
      </w:r>
      <w:r w:rsidRPr="008F6317">
        <w:rPr>
          <w:rFonts w:eastAsia="SimSun" w:cs="Times New Roman"/>
          <w:b/>
          <w:sz w:val="28"/>
          <w:szCs w:val="28"/>
        </w:rPr>
        <w:t xml:space="preserve">Reading &amp; Writing: </w:t>
      </w:r>
    </w:p>
    <w:p w14:paraId="51D1BC7F"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Mind over matter </w:t>
      </w:r>
    </w:p>
    <w:p w14:paraId="763941FB"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Write about activities you do keep healthy</w:t>
      </w:r>
    </w:p>
    <w:p w14:paraId="0DA51EF7" w14:textId="77777777" w:rsidR="00196362" w:rsidRPr="008F6317" w:rsidRDefault="00196362" w:rsidP="00D461FE">
      <w:pPr>
        <w:numPr>
          <w:ilvl w:val="0"/>
          <w:numId w:val="100"/>
        </w:numPr>
        <w:spacing w:after="0" w:line="312" w:lineRule="auto"/>
        <w:ind w:left="1146" w:hanging="360"/>
        <w:contextualSpacing/>
        <w:jc w:val="center"/>
        <w:rPr>
          <w:rFonts w:eastAsia="SimSun" w:cs="Times New Roman"/>
          <w:b/>
          <w:sz w:val="28"/>
          <w:szCs w:val="28"/>
        </w:rPr>
      </w:pPr>
    </w:p>
    <w:p w14:paraId="12A1A90C" w14:textId="77777777" w:rsidR="00196362" w:rsidRPr="008F6317" w:rsidRDefault="00196362" w:rsidP="00D461FE">
      <w:pPr>
        <w:numPr>
          <w:ilvl w:val="0"/>
          <w:numId w:val="100"/>
        </w:numPr>
        <w:spacing w:after="0" w:line="312" w:lineRule="auto"/>
        <w:ind w:left="1146" w:hanging="360"/>
        <w:contextualSpacing/>
        <w:jc w:val="center"/>
        <w:rPr>
          <w:rFonts w:eastAsia="SimSun" w:cs="Times New Roman"/>
          <w:b/>
          <w:sz w:val="28"/>
          <w:szCs w:val="28"/>
        </w:rPr>
      </w:pPr>
      <w:r w:rsidRPr="008F6317">
        <w:rPr>
          <w:rFonts w:eastAsia="SimSun" w:cs="Times New Roman"/>
          <w:b/>
          <w:sz w:val="28"/>
          <w:szCs w:val="28"/>
        </w:rPr>
        <w:t>Unit 10: Places to stay</w:t>
      </w:r>
    </w:p>
    <w:p w14:paraId="5EDEF77E" w14:textId="77777777" w:rsidR="00196362" w:rsidRPr="008F6317" w:rsidRDefault="00196362" w:rsidP="00D461FE">
      <w:pPr>
        <w:numPr>
          <w:ilvl w:val="0"/>
          <w:numId w:val="100"/>
        </w:numPr>
        <w:tabs>
          <w:tab w:val="left" w:pos="484"/>
        </w:tabs>
        <w:spacing w:after="0" w:line="312" w:lineRule="auto"/>
        <w:ind w:left="1146" w:right="260" w:hanging="360"/>
        <w:jc w:val="center"/>
        <w:rPr>
          <w:rFonts w:eastAsia="SimSun" w:cs="Times New Roman"/>
          <w:b/>
          <w:sz w:val="28"/>
          <w:szCs w:val="28"/>
        </w:rPr>
      </w:pPr>
    </w:p>
    <w:p w14:paraId="2AC97737" w14:textId="77777777" w:rsidR="00196362" w:rsidRPr="008F6317" w:rsidRDefault="00196362" w:rsidP="00D461FE">
      <w:pPr>
        <w:numPr>
          <w:ilvl w:val="0"/>
          <w:numId w:val="100"/>
        </w:numPr>
        <w:tabs>
          <w:tab w:val="left" w:pos="484"/>
        </w:tabs>
        <w:spacing w:after="0" w:line="312" w:lineRule="auto"/>
        <w:ind w:left="1146" w:right="260" w:hanging="360"/>
        <w:jc w:val="right"/>
        <w:rPr>
          <w:rFonts w:eastAsia="SimSun" w:cs="Times New Roman"/>
          <w:b/>
          <w:sz w:val="28"/>
          <w:szCs w:val="28"/>
        </w:rPr>
      </w:pP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10 </w:t>
      </w:r>
      <w:proofErr w:type="spellStart"/>
      <w:r w:rsidRPr="008F6317">
        <w:rPr>
          <w:rFonts w:eastAsia="Times New Roman" w:cs="Times New Roman"/>
          <w:sz w:val="28"/>
          <w:szCs w:val="28"/>
        </w:rPr>
        <w:t>giờ</w:t>
      </w:r>
      <w:proofErr w:type="spellEnd"/>
      <w:r w:rsidRPr="008F6317">
        <w:rPr>
          <w:rFonts w:eastAsia="Times New Roman" w:cs="Times New Roman"/>
          <w:sz w:val="28"/>
          <w:szCs w:val="28"/>
        </w:rPr>
        <w:t>.</w:t>
      </w:r>
    </w:p>
    <w:p w14:paraId="0DEF35AD" w14:textId="77777777" w:rsidR="00196362" w:rsidRPr="008F6317" w:rsidRDefault="00196362" w:rsidP="00D461FE">
      <w:pPr>
        <w:spacing w:after="0" w:line="312" w:lineRule="auto"/>
        <w:contextualSpacing/>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w:t>
      </w:r>
    </w:p>
    <w:p w14:paraId="2CEAE645" w14:textId="77777777" w:rsidR="00196362" w:rsidRPr="008F6317" w:rsidRDefault="00196362" w:rsidP="00D461FE">
      <w:pPr>
        <w:numPr>
          <w:ilvl w:val="0"/>
          <w:numId w:val="122"/>
        </w:numPr>
        <w:spacing w:after="0" w:line="312" w:lineRule="auto"/>
        <w:contextualSpacing/>
        <w:jc w:val="both"/>
        <w:rPr>
          <w:rFonts w:eastAsia="Times New Roman" w:cs="Times New Roman"/>
          <w:sz w:val="28"/>
          <w:szCs w:val="28"/>
        </w:rPr>
      </w:pPr>
      <w:proofErr w:type="spellStart"/>
      <w:r w:rsidRPr="008F6317">
        <w:rPr>
          <w:rFonts w:eastAsia="Times New Roman" w:cs="Times New Roman"/>
          <w:sz w:val="28"/>
          <w:szCs w:val="28"/>
        </w:rPr>
        <w:lastRenderedPageBreak/>
        <w:t>Giúp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nghỉ</w:t>
      </w:r>
      <w:proofErr w:type="spellEnd"/>
    </w:p>
    <w:p w14:paraId="4A90B64A" w14:textId="77777777" w:rsidR="00196362" w:rsidRPr="008F6317" w:rsidRDefault="00196362" w:rsidP="00D461FE">
      <w:pPr>
        <w:numPr>
          <w:ilvl w:val="0"/>
          <w:numId w:val="122"/>
        </w:numPr>
        <w:spacing w:after="0" w:line="312" w:lineRule="auto"/>
        <w:contextualSpacing/>
        <w:jc w:val="both"/>
        <w:rPr>
          <w:rFonts w:eastAsia="Times New Roman" w:cs="Times New Roman"/>
          <w:sz w:val="28"/>
          <w:szCs w:val="28"/>
        </w:rPr>
      </w:pPr>
      <w:proofErr w:type="spellStart"/>
      <w:r w:rsidRPr="008F6317">
        <w:rPr>
          <w:rFonts w:eastAsia="Times New Roman" w:cs="Times New Roman"/>
          <w:sz w:val="28"/>
          <w:szCs w:val="28"/>
        </w:rPr>
        <w:t>Giúp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trúc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“used to”, “be used to/get used to”</w:t>
      </w:r>
    </w:p>
    <w:p w14:paraId="2CAE0AD4" w14:textId="77777777" w:rsidR="00196362" w:rsidRPr="008F6317" w:rsidRDefault="00196362" w:rsidP="00D461FE">
      <w:pPr>
        <w:numPr>
          <w:ilvl w:val="0"/>
          <w:numId w:val="122"/>
        </w:numPr>
        <w:spacing w:after="0" w:line="312" w:lineRule="auto"/>
        <w:contextualSpacing/>
        <w:jc w:val="both"/>
        <w:rPr>
          <w:rFonts w:eastAsia="Times New Roman" w:cs="Times New Roman"/>
          <w:sz w:val="28"/>
          <w:szCs w:val="28"/>
        </w:rPr>
      </w:pPr>
      <w:r w:rsidRPr="008F6317">
        <w:rPr>
          <w:rFonts w:eastAsia="Times New Roman" w:cs="Times New Roman"/>
          <w:sz w:val="28"/>
          <w:szCs w:val="28"/>
        </w:rPr>
        <w:t xml:space="preserve">Sinh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chọn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w:t>
      </w:r>
      <w:proofErr w:type="spellEnd"/>
      <w:r w:rsidRPr="008F6317">
        <w:rPr>
          <w:rFonts w:eastAsia="Times New Roman" w:cs="Times New Roman"/>
          <w:sz w:val="28"/>
          <w:szCs w:val="28"/>
        </w:rPr>
        <w:t xml:space="preserve"> </w:t>
      </w:r>
    </w:p>
    <w:p w14:paraId="2BE2279B" w14:textId="77777777" w:rsidR="00196362" w:rsidRPr="008F6317" w:rsidRDefault="00196362" w:rsidP="00D461FE">
      <w:pPr>
        <w:numPr>
          <w:ilvl w:val="0"/>
          <w:numId w:val="122"/>
        </w:numPr>
        <w:spacing w:after="0" w:line="312" w:lineRule="auto"/>
        <w:contextualSpacing/>
        <w:jc w:val="both"/>
        <w:rPr>
          <w:rFonts w:eastAsia="Times New Roman" w:cs="Times New Roman"/>
          <w:sz w:val="28"/>
          <w:szCs w:val="28"/>
        </w:rPr>
      </w:pP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nghỉ</w:t>
      </w:r>
      <w:proofErr w:type="spellEnd"/>
    </w:p>
    <w:p w14:paraId="1E162ED1" w14:textId="77777777" w:rsidR="00196362" w:rsidRPr="008F6317" w:rsidRDefault="00196362" w:rsidP="00D461FE">
      <w:pPr>
        <w:numPr>
          <w:ilvl w:val="0"/>
          <w:numId w:val="122"/>
        </w:numPr>
        <w:spacing w:after="0" w:line="312" w:lineRule="auto"/>
        <w:contextualSpacing/>
        <w:jc w:val="both"/>
        <w:rPr>
          <w:rFonts w:eastAsia="Times New Roman" w:cs="Times New Roman"/>
          <w:sz w:val="28"/>
          <w:szCs w:val="28"/>
        </w:rPr>
      </w:pP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xảy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ở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sạn</w:t>
      </w:r>
      <w:proofErr w:type="spellEnd"/>
    </w:p>
    <w:p w14:paraId="540EC2AB" w14:textId="77777777" w:rsidR="00196362" w:rsidRPr="008F6317" w:rsidRDefault="00196362" w:rsidP="00D461FE">
      <w:pPr>
        <w:numPr>
          <w:ilvl w:val="0"/>
          <w:numId w:val="122"/>
        </w:numPr>
        <w:spacing w:after="0" w:line="312" w:lineRule="auto"/>
        <w:contextualSpacing/>
        <w:jc w:val="both"/>
        <w:rPr>
          <w:rFonts w:eastAsia="Times New Roman" w:cs="Times New Roman"/>
          <w:sz w:val="28"/>
          <w:szCs w:val="28"/>
        </w:rPr>
      </w:pPr>
      <w:r w:rsidRPr="008F6317">
        <w:rPr>
          <w:rFonts w:eastAsia="Times New Roman" w:cs="Times New Roman"/>
          <w:sz w:val="28"/>
          <w:szCs w:val="28"/>
        </w:rPr>
        <w:t xml:space="preserve">Sinh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kì</w:t>
      </w:r>
      <w:proofErr w:type="spellEnd"/>
    </w:p>
    <w:p w14:paraId="554F038B" w14:textId="77777777" w:rsidR="00196362" w:rsidRPr="008F6317" w:rsidRDefault="00196362" w:rsidP="00D461FE">
      <w:pPr>
        <w:numPr>
          <w:ilvl w:val="0"/>
          <w:numId w:val="122"/>
        </w:numPr>
        <w:spacing w:after="0" w:line="312" w:lineRule="auto"/>
        <w:contextualSpacing/>
        <w:jc w:val="both"/>
        <w:rPr>
          <w:rFonts w:eastAsia="Times New Roman" w:cs="Times New Roman"/>
          <w:sz w:val="28"/>
          <w:szCs w:val="28"/>
        </w:rPr>
      </w:pPr>
      <w:proofErr w:type="spellStart"/>
      <w:r w:rsidRPr="008F6317">
        <w:rPr>
          <w:rFonts w:eastAsia="Times New Roman" w:cs="Times New Roman"/>
          <w:sz w:val="28"/>
          <w:szCs w:val="28"/>
        </w:rPr>
        <w:t>Hướng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dẫn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chuẩn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Âu</w:t>
      </w:r>
      <w:proofErr w:type="spellEnd"/>
      <w:r w:rsidRPr="008F6317">
        <w:rPr>
          <w:rFonts w:eastAsia="Times New Roman" w:cs="Times New Roman"/>
          <w:sz w:val="28"/>
          <w:szCs w:val="28"/>
        </w:rPr>
        <w:t xml:space="preserve"> A2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sv</w:t>
      </w:r>
      <w:proofErr w:type="spellEnd"/>
    </w:p>
    <w:p w14:paraId="5347DB23" w14:textId="77777777" w:rsidR="00196362" w:rsidRPr="008F6317" w:rsidRDefault="00196362" w:rsidP="00D461FE">
      <w:pPr>
        <w:spacing w:after="0" w:line="312" w:lineRule="auto"/>
        <w:ind w:left="720"/>
        <w:jc w:val="both"/>
        <w:rPr>
          <w:rFonts w:eastAsia="Times New Roman" w:cs="Times New Roman"/>
          <w:sz w:val="28"/>
          <w:szCs w:val="28"/>
        </w:rPr>
      </w:pPr>
    </w:p>
    <w:p w14:paraId="06AEC049" w14:textId="77777777" w:rsidR="00196362" w:rsidRPr="008F6317" w:rsidRDefault="00196362" w:rsidP="00D461FE">
      <w:pPr>
        <w:numPr>
          <w:ilvl w:val="0"/>
          <w:numId w:val="100"/>
        </w:numPr>
        <w:spacing w:after="0" w:line="312" w:lineRule="auto"/>
        <w:ind w:left="1146" w:hanging="360"/>
        <w:contextualSpacing/>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79135994"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sz w:val="28"/>
          <w:szCs w:val="28"/>
        </w:rPr>
        <w:t xml:space="preserve">    </w:t>
      </w:r>
      <w:r w:rsidRPr="008F6317">
        <w:rPr>
          <w:rFonts w:eastAsia="SimSun" w:cs="Times New Roman"/>
          <w:b/>
          <w:sz w:val="28"/>
          <w:szCs w:val="28"/>
        </w:rPr>
        <w:t>Unit 10: Places to stay</w:t>
      </w:r>
    </w:p>
    <w:p w14:paraId="76607148"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sz w:val="28"/>
          <w:szCs w:val="28"/>
        </w:rPr>
        <w:t xml:space="preserve"> </w:t>
      </w:r>
      <w:r w:rsidRPr="008F6317">
        <w:rPr>
          <w:rFonts w:eastAsia="SimSun" w:cs="Times New Roman"/>
          <w:b/>
          <w:sz w:val="28"/>
          <w:szCs w:val="28"/>
        </w:rPr>
        <w:t xml:space="preserve">Language knowledge </w:t>
      </w:r>
    </w:p>
    <w:p w14:paraId="6CE6D45C"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Grammar: second conditionals, “used to" </w:t>
      </w:r>
    </w:p>
    <w:p w14:paraId="6E6DBB57"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Vocabulary: places to stay, solving hotel problems</w:t>
      </w:r>
    </w:p>
    <w:p w14:paraId="02B8E46E"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w:t>
      </w:r>
      <w:r w:rsidRPr="008F6317">
        <w:rPr>
          <w:rFonts w:eastAsia="SimSun" w:cs="Times New Roman"/>
          <w:b/>
          <w:sz w:val="28"/>
          <w:szCs w:val="28"/>
        </w:rPr>
        <w:t>Listening &amp; Speaking</w:t>
      </w:r>
      <w:r w:rsidRPr="008F6317">
        <w:rPr>
          <w:rFonts w:eastAsia="SimSun" w:cs="Times New Roman"/>
          <w:sz w:val="28"/>
          <w:szCs w:val="28"/>
        </w:rPr>
        <w:t>:</w:t>
      </w:r>
    </w:p>
    <w:p w14:paraId="0A201220"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Hotel information </w:t>
      </w:r>
    </w:p>
    <w:p w14:paraId="0B641804"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Credit card details </w:t>
      </w:r>
    </w:p>
    <w:p w14:paraId="19FA1961"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A difficult hotel guest </w:t>
      </w:r>
    </w:p>
    <w:p w14:paraId="2AAC50D8"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Describe places you stayed in </w:t>
      </w:r>
    </w:p>
    <w:p w14:paraId="2FA640AB"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Book somewhere to stay </w:t>
      </w:r>
    </w:p>
    <w:p w14:paraId="180B9D91"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w:t>
      </w:r>
      <w:proofErr w:type="spellStart"/>
      <w:r w:rsidRPr="008F6317">
        <w:rPr>
          <w:rFonts w:eastAsia="SimSun" w:cs="Times New Roman"/>
          <w:sz w:val="28"/>
          <w:szCs w:val="28"/>
        </w:rPr>
        <w:t>Apologise</w:t>
      </w:r>
      <w:proofErr w:type="spellEnd"/>
      <w:r w:rsidRPr="008F6317">
        <w:rPr>
          <w:rFonts w:eastAsia="SimSun" w:cs="Times New Roman"/>
          <w:sz w:val="28"/>
          <w:szCs w:val="28"/>
        </w:rPr>
        <w:t xml:space="preserve"> for bad news explain and deal with problems in hotels</w:t>
      </w:r>
    </w:p>
    <w:p w14:paraId="10A8750F"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sz w:val="28"/>
          <w:szCs w:val="28"/>
        </w:rPr>
        <w:t xml:space="preserve">  </w:t>
      </w:r>
      <w:r w:rsidRPr="008F6317">
        <w:rPr>
          <w:rFonts w:eastAsia="SimSun" w:cs="Times New Roman"/>
          <w:b/>
          <w:sz w:val="28"/>
          <w:szCs w:val="28"/>
        </w:rPr>
        <w:t>Reading &amp; Writing:</w:t>
      </w:r>
    </w:p>
    <w:p w14:paraId="299F6876" w14:textId="77777777" w:rsidR="00196362" w:rsidRPr="008F6317" w:rsidRDefault="00196362" w:rsidP="00D461FE">
      <w:pPr>
        <w:numPr>
          <w:ilvl w:val="1"/>
          <w:numId w:val="22"/>
        </w:numPr>
        <w:spacing w:after="0" w:line="312" w:lineRule="auto"/>
        <w:ind w:left="426" w:hanging="284"/>
        <w:contextualSpacing/>
        <w:rPr>
          <w:rFonts w:eastAsia="SimSun" w:cs="Times New Roman"/>
          <w:sz w:val="28"/>
          <w:szCs w:val="28"/>
        </w:rPr>
      </w:pPr>
      <w:r w:rsidRPr="008F6317">
        <w:rPr>
          <w:rFonts w:eastAsia="SimSun" w:cs="Times New Roman"/>
          <w:sz w:val="28"/>
          <w:szCs w:val="28"/>
        </w:rPr>
        <w:t>Memories of childhood holidays</w:t>
      </w:r>
    </w:p>
    <w:p w14:paraId="6377508E" w14:textId="77777777" w:rsidR="00196362" w:rsidRPr="008F6317" w:rsidRDefault="00196362" w:rsidP="00D461FE">
      <w:pPr>
        <w:numPr>
          <w:ilvl w:val="1"/>
          <w:numId w:val="22"/>
        </w:numPr>
        <w:spacing w:after="0" w:line="312" w:lineRule="auto"/>
        <w:ind w:left="426" w:hanging="284"/>
        <w:contextualSpacing/>
        <w:rPr>
          <w:rFonts w:eastAsia="SimSun" w:cs="Times New Roman"/>
          <w:sz w:val="28"/>
          <w:szCs w:val="28"/>
        </w:rPr>
      </w:pPr>
      <w:r w:rsidRPr="008F6317">
        <w:rPr>
          <w:rFonts w:eastAsia="SimSun" w:cs="Times New Roman"/>
          <w:sz w:val="28"/>
          <w:szCs w:val="28"/>
        </w:rPr>
        <w:t>Write letter to complain about a problem you had at hotel</w:t>
      </w:r>
    </w:p>
    <w:p w14:paraId="735A41AE"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b/>
          <w:sz w:val="28"/>
          <w:szCs w:val="28"/>
        </w:rPr>
        <w:t xml:space="preserve"> Review 5 </w:t>
      </w:r>
    </w:p>
    <w:p w14:paraId="6896B834"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b/>
          <w:sz w:val="28"/>
          <w:szCs w:val="28"/>
        </w:rPr>
        <w:t xml:space="preserve"> Writing 5 </w:t>
      </w:r>
    </w:p>
    <w:p w14:paraId="792596CD" w14:textId="77777777" w:rsidR="00196362" w:rsidRPr="008F6317" w:rsidRDefault="00196362" w:rsidP="00D461FE">
      <w:pPr>
        <w:spacing w:after="0" w:line="312" w:lineRule="auto"/>
        <w:ind w:left="142" w:right="-142"/>
        <w:rPr>
          <w:rFonts w:eastAsia="SimSun" w:cs="Times New Roman"/>
          <w:b/>
          <w:sz w:val="28"/>
          <w:szCs w:val="28"/>
        </w:rPr>
      </w:pPr>
      <w:r w:rsidRPr="008F6317">
        <w:rPr>
          <w:rFonts w:eastAsia="SimSun" w:cs="Times New Roman"/>
          <w:b/>
          <w:sz w:val="28"/>
          <w:szCs w:val="28"/>
        </w:rPr>
        <w:t xml:space="preserve">Language knowledge </w:t>
      </w:r>
    </w:p>
    <w:p w14:paraId="3217369A" w14:textId="77777777" w:rsidR="00196362" w:rsidRPr="008F6317" w:rsidRDefault="00196362" w:rsidP="00D461FE">
      <w:pPr>
        <w:spacing w:after="0" w:line="312" w:lineRule="auto"/>
        <w:ind w:left="142" w:right="-142"/>
        <w:rPr>
          <w:rFonts w:eastAsia="SimSun" w:cs="Times New Roman"/>
          <w:sz w:val="28"/>
          <w:szCs w:val="28"/>
        </w:rPr>
      </w:pPr>
      <w:r w:rsidRPr="008F6317">
        <w:rPr>
          <w:rFonts w:eastAsia="SimSun" w:cs="Times New Roman"/>
          <w:sz w:val="28"/>
          <w:szCs w:val="28"/>
        </w:rPr>
        <w:t xml:space="preserve">- Review grammar, vocab in unit 9, 10 </w:t>
      </w:r>
    </w:p>
    <w:p w14:paraId="3F967CCD" w14:textId="77777777" w:rsidR="00196362" w:rsidRPr="008F6317" w:rsidRDefault="00196362" w:rsidP="00D461FE">
      <w:pPr>
        <w:spacing w:after="0" w:line="312" w:lineRule="auto"/>
        <w:ind w:left="142" w:right="-142"/>
        <w:rPr>
          <w:rFonts w:eastAsia="SimSun" w:cs="Times New Roman"/>
          <w:sz w:val="28"/>
          <w:szCs w:val="28"/>
        </w:rPr>
      </w:pPr>
      <w:r w:rsidRPr="008F6317">
        <w:rPr>
          <w:rFonts w:eastAsia="SimSun" w:cs="Times New Roman"/>
          <w:sz w:val="28"/>
          <w:szCs w:val="28"/>
        </w:rPr>
        <w:t>- Do exercises.</w:t>
      </w:r>
    </w:p>
    <w:p w14:paraId="0B3E898F" w14:textId="77777777" w:rsidR="00196362" w:rsidRPr="008F6317" w:rsidRDefault="00196362" w:rsidP="00D461FE">
      <w:pPr>
        <w:spacing w:after="0" w:line="312" w:lineRule="auto"/>
        <w:ind w:left="142" w:right="-142"/>
        <w:rPr>
          <w:rFonts w:eastAsia="SimSun" w:cs="Times New Roman"/>
          <w:sz w:val="28"/>
          <w:szCs w:val="28"/>
        </w:rPr>
      </w:pPr>
      <w:r w:rsidRPr="008F6317">
        <w:rPr>
          <w:rFonts w:eastAsia="SimSun" w:cs="Times New Roman"/>
          <w:b/>
          <w:sz w:val="28"/>
          <w:szCs w:val="28"/>
        </w:rPr>
        <w:t>Listening &amp; Speaking:</w:t>
      </w:r>
      <w:r w:rsidRPr="008F6317">
        <w:rPr>
          <w:rFonts w:eastAsia="SimSun" w:cs="Times New Roman"/>
          <w:sz w:val="28"/>
          <w:szCs w:val="28"/>
        </w:rPr>
        <w:t xml:space="preserve">  practice speaking</w:t>
      </w:r>
    </w:p>
    <w:p w14:paraId="792FF88E" w14:textId="77777777" w:rsidR="00196362" w:rsidRPr="008F6317" w:rsidRDefault="00196362" w:rsidP="00D461FE">
      <w:pPr>
        <w:spacing w:after="0" w:line="312" w:lineRule="auto"/>
        <w:ind w:left="142" w:right="-142"/>
        <w:rPr>
          <w:rFonts w:eastAsia="SimSun" w:cs="Times New Roman"/>
          <w:sz w:val="28"/>
          <w:szCs w:val="28"/>
        </w:rPr>
      </w:pPr>
      <w:r w:rsidRPr="008F6317">
        <w:rPr>
          <w:rFonts w:eastAsia="SimSun" w:cs="Times New Roman"/>
          <w:b/>
          <w:sz w:val="28"/>
          <w:szCs w:val="28"/>
        </w:rPr>
        <w:t>Reading &amp; Writing:</w:t>
      </w:r>
      <w:r w:rsidRPr="008F6317">
        <w:rPr>
          <w:rFonts w:eastAsia="SimSun" w:cs="Times New Roman"/>
          <w:sz w:val="28"/>
          <w:szCs w:val="28"/>
        </w:rPr>
        <w:t xml:space="preserve"> correct students' writing </w:t>
      </w:r>
    </w:p>
    <w:p w14:paraId="405F55F9" w14:textId="77777777" w:rsidR="00196362" w:rsidRPr="008F6317" w:rsidRDefault="00196362" w:rsidP="00D461FE">
      <w:pPr>
        <w:numPr>
          <w:ilvl w:val="1"/>
          <w:numId w:val="22"/>
        </w:numPr>
        <w:spacing w:after="0" w:line="312" w:lineRule="auto"/>
        <w:ind w:left="274" w:hanging="142"/>
        <w:contextualSpacing/>
        <w:rPr>
          <w:rFonts w:eastAsia="SimSun" w:cs="Times New Roman"/>
          <w:b/>
          <w:sz w:val="28"/>
          <w:szCs w:val="28"/>
        </w:rPr>
      </w:pPr>
      <w:r w:rsidRPr="008F6317">
        <w:rPr>
          <w:rFonts w:eastAsia="SimSun" w:cs="Times New Roman"/>
          <w:b/>
          <w:sz w:val="28"/>
          <w:szCs w:val="28"/>
        </w:rPr>
        <w:t>Do test 5</w:t>
      </w:r>
    </w:p>
    <w:p w14:paraId="24720B00" w14:textId="77777777" w:rsidR="00196362" w:rsidRPr="008F6317" w:rsidRDefault="00196362" w:rsidP="00D461FE">
      <w:pPr>
        <w:spacing w:after="0" w:line="312" w:lineRule="auto"/>
        <w:ind w:left="274"/>
        <w:contextualSpacing/>
        <w:rPr>
          <w:rFonts w:eastAsia="SimSun" w:cs="Times New Roman"/>
          <w:b/>
          <w:sz w:val="28"/>
          <w:szCs w:val="28"/>
        </w:rPr>
      </w:pPr>
    </w:p>
    <w:p w14:paraId="461CB4CC" w14:textId="77777777" w:rsidR="00196362" w:rsidRPr="008F6317" w:rsidRDefault="00196362"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lastRenderedPageBreak/>
        <w:t>Unit 11: Science and Nature</w:t>
      </w:r>
    </w:p>
    <w:p w14:paraId="5650DFFB" w14:textId="77777777" w:rsidR="00196362" w:rsidRPr="008F6317" w:rsidRDefault="00196362" w:rsidP="00D461FE">
      <w:pPr>
        <w:spacing w:after="0" w:line="312" w:lineRule="auto"/>
        <w:ind w:right="260"/>
        <w:jc w:val="center"/>
        <w:rPr>
          <w:rFonts w:eastAsia="SimSun" w:cs="Times New Roman"/>
          <w:b/>
          <w:sz w:val="28"/>
          <w:szCs w:val="28"/>
        </w:rPr>
      </w:pPr>
    </w:p>
    <w:p w14:paraId="77AD9345" w14:textId="77777777" w:rsidR="00196362" w:rsidRPr="008F6317" w:rsidRDefault="00196362" w:rsidP="00D461FE">
      <w:pPr>
        <w:tabs>
          <w:tab w:val="left" w:pos="484"/>
        </w:tabs>
        <w:spacing w:after="0" w:line="312" w:lineRule="auto"/>
        <w:ind w:right="260"/>
        <w:jc w:val="right"/>
        <w:rPr>
          <w:rFonts w:eastAsia="SimSun" w:cs="Times New Roman"/>
          <w:b/>
          <w:sz w:val="28"/>
          <w:szCs w:val="28"/>
        </w:rPr>
      </w:pP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5 </w:t>
      </w:r>
      <w:proofErr w:type="spellStart"/>
      <w:r w:rsidRPr="008F6317">
        <w:rPr>
          <w:rFonts w:eastAsia="Times New Roman" w:cs="Times New Roman"/>
          <w:sz w:val="28"/>
          <w:szCs w:val="28"/>
        </w:rPr>
        <w:t>giờ</w:t>
      </w:r>
      <w:proofErr w:type="spellEnd"/>
      <w:r w:rsidRPr="008F6317">
        <w:rPr>
          <w:rFonts w:eastAsia="Times New Roman" w:cs="Times New Roman"/>
          <w:sz w:val="28"/>
          <w:szCs w:val="28"/>
        </w:rPr>
        <w:t>.</w:t>
      </w:r>
    </w:p>
    <w:p w14:paraId="58F7BE44" w14:textId="77777777" w:rsidR="00196362" w:rsidRPr="008F6317" w:rsidRDefault="00196362" w:rsidP="00D461FE">
      <w:pPr>
        <w:spacing w:after="0" w:line="312" w:lineRule="auto"/>
        <w:ind w:left="240"/>
        <w:contextualSpacing/>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w:t>
      </w:r>
    </w:p>
    <w:p w14:paraId="334B2ED0" w14:textId="77777777" w:rsidR="00196362" w:rsidRPr="008F6317" w:rsidRDefault="00196362" w:rsidP="00D461FE">
      <w:pPr>
        <w:numPr>
          <w:ilvl w:val="1"/>
          <w:numId w:val="22"/>
        </w:numPr>
        <w:spacing w:after="0" w:line="312" w:lineRule="auto"/>
        <w:ind w:left="360"/>
        <w:contextualSpacing/>
        <w:jc w:val="both"/>
        <w:rPr>
          <w:rFonts w:eastAsia="Times New Roman" w:cs="Times New Roman"/>
          <w:sz w:val="28"/>
          <w:szCs w:val="28"/>
        </w:rPr>
      </w:pPr>
      <w:proofErr w:type="spellStart"/>
      <w:r w:rsidRPr="008F6317">
        <w:rPr>
          <w:rFonts w:eastAsia="Times New Roman" w:cs="Times New Roman"/>
          <w:sz w:val="28"/>
          <w:szCs w:val="28"/>
        </w:rPr>
        <w:t>Giúp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Khoa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nhiên</w:t>
      </w:r>
      <w:proofErr w:type="spellEnd"/>
    </w:p>
    <w:p w14:paraId="664FC1EB" w14:textId="77777777" w:rsidR="00196362" w:rsidRPr="008F6317" w:rsidRDefault="00196362" w:rsidP="00D461FE">
      <w:pPr>
        <w:numPr>
          <w:ilvl w:val="1"/>
          <w:numId w:val="22"/>
        </w:numPr>
        <w:spacing w:after="0" w:line="312" w:lineRule="auto"/>
        <w:ind w:left="360"/>
        <w:contextualSpacing/>
        <w:jc w:val="both"/>
        <w:rPr>
          <w:rFonts w:eastAsia="Times New Roman" w:cs="Times New Roman"/>
          <w:sz w:val="28"/>
          <w:szCs w:val="28"/>
        </w:rPr>
      </w:pPr>
      <w:proofErr w:type="spellStart"/>
      <w:r w:rsidRPr="008F6317">
        <w:rPr>
          <w:rFonts w:eastAsia="Times New Roman" w:cs="Times New Roman"/>
          <w:sz w:val="28"/>
          <w:szCs w:val="28"/>
        </w:rPr>
        <w:t>Giúp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trúc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p>
    <w:p w14:paraId="1CCF44D7" w14:textId="77777777" w:rsidR="00196362" w:rsidRPr="008F6317" w:rsidRDefault="00196362" w:rsidP="00D461FE">
      <w:pPr>
        <w:numPr>
          <w:ilvl w:val="1"/>
          <w:numId w:val="22"/>
        </w:numPr>
        <w:spacing w:after="0" w:line="312" w:lineRule="auto"/>
        <w:ind w:left="360"/>
        <w:contextualSpacing/>
        <w:jc w:val="both"/>
        <w:rPr>
          <w:rFonts w:eastAsia="Times New Roman" w:cs="Times New Roman"/>
          <w:sz w:val="28"/>
          <w:szCs w:val="28"/>
        </w:rPr>
      </w:pPr>
      <w:r w:rsidRPr="008F6317">
        <w:rPr>
          <w:rFonts w:eastAsia="Times New Roman" w:cs="Times New Roman"/>
          <w:sz w:val="28"/>
          <w:szCs w:val="28"/>
        </w:rPr>
        <w:t xml:space="preserve">Sinh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chọn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Khoa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nói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tin </w:t>
      </w:r>
      <w:proofErr w:type="spellStart"/>
      <w:r w:rsidRPr="008F6317">
        <w:rPr>
          <w:rFonts w:eastAsia="Times New Roman" w:cs="Times New Roman"/>
          <w:sz w:val="28"/>
          <w:szCs w:val="28"/>
        </w:rPr>
        <w:t>tức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cứu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khoa </w:t>
      </w:r>
      <w:proofErr w:type="spellStart"/>
      <w:r w:rsidRPr="008F6317">
        <w:rPr>
          <w:rFonts w:eastAsia="Times New Roman" w:cs="Times New Roman"/>
          <w:sz w:val="28"/>
          <w:szCs w:val="28"/>
        </w:rPr>
        <w:t>học</w:t>
      </w:r>
      <w:proofErr w:type="spellEnd"/>
    </w:p>
    <w:p w14:paraId="5690B83B" w14:textId="77777777" w:rsidR="00196362" w:rsidRPr="008F6317" w:rsidRDefault="00196362" w:rsidP="00D461FE">
      <w:pPr>
        <w:numPr>
          <w:ilvl w:val="1"/>
          <w:numId w:val="22"/>
        </w:numPr>
        <w:spacing w:after="0" w:line="312" w:lineRule="auto"/>
        <w:ind w:left="360"/>
        <w:contextualSpacing/>
        <w:jc w:val="both"/>
        <w:rPr>
          <w:rFonts w:eastAsia="Times New Roman" w:cs="Times New Roman"/>
          <w:sz w:val="28"/>
          <w:szCs w:val="28"/>
        </w:rPr>
      </w:pP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Khoa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nhiên</w:t>
      </w:r>
      <w:proofErr w:type="spellEnd"/>
    </w:p>
    <w:p w14:paraId="08F89E42" w14:textId="77777777" w:rsidR="00196362" w:rsidRPr="008F6317" w:rsidRDefault="00196362" w:rsidP="00D461FE">
      <w:pPr>
        <w:numPr>
          <w:ilvl w:val="1"/>
          <w:numId w:val="22"/>
        </w:numPr>
        <w:spacing w:after="0" w:line="312" w:lineRule="auto"/>
        <w:ind w:left="360"/>
        <w:contextualSpacing/>
        <w:jc w:val="both"/>
        <w:rPr>
          <w:rFonts w:eastAsia="Times New Roman" w:cs="Times New Roman"/>
          <w:sz w:val="28"/>
          <w:szCs w:val="28"/>
        </w:rPr>
      </w:pP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nói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yêu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lí</w:t>
      </w:r>
      <w:proofErr w:type="spellEnd"/>
      <w:r w:rsidRPr="008F6317">
        <w:rPr>
          <w:rFonts w:eastAsia="Times New Roman" w:cs="Times New Roman"/>
          <w:sz w:val="28"/>
          <w:szCs w:val="28"/>
        </w:rPr>
        <w:t xml:space="preserve"> do</w:t>
      </w:r>
    </w:p>
    <w:p w14:paraId="44DBEFE4" w14:textId="77777777" w:rsidR="00196362" w:rsidRPr="008F6317" w:rsidRDefault="00196362" w:rsidP="00D461FE">
      <w:pPr>
        <w:spacing w:after="0" w:line="312" w:lineRule="auto"/>
        <w:ind w:left="240"/>
        <w:contextualSpacing/>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448ED438" w14:textId="77777777" w:rsidR="00196362" w:rsidRPr="008F6317" w:rsidRDefault="00196362" w:rsidP="00D461FE">
      <w:pPr>
        <w:spacing w:after="0" w:line="312" w:lineRule="auto"/>
        <w:rPr>
          <w:rFonts w:eastAsia="Times New Roman" w:cs="Times New Roman"/>
          <w:b/>
          <w:sz w:val="28"/>
          <w:szCs w:val="28"/>
        </w:rPr>
      </w:pPr>
      <w:r w:rsidRPr="008F6317">
        <w:rPr>
          <w:rFonts w:eastAsia="Times New Roman" w:cs="Times New Roman"/>
          <w:b/>
          <w:sz w:val="28"/>
          <w:szCs w:val="28"/>
        </w:rPr>
        <w:t>Unit 11: Science and Nature</w:t>
      </w:r>
    </w:p>
    <w:p w14:paraId="367052BE" w14:textId="77777777" w:rsidR="00196362" w:rsidRPr="008F6317" w:rsidRDefault="00196362" w:rsidP="00D461FE">
      <w:pPr>
        <w:spacing w:after="0" w:line="312" w:lineRule="auto"/>
        <w:rPr>
          <w:rFonts w:eastAsia="Times New Roman" w:cs="Times New Roman"/>
          <w:b/>
          <w:sz w:val="28"/>
          <w:szCs w:val="28"/>
        </w:rPr>
      </w:pPr>
      <w:r w:rsidRPr="008F6317">
        <w:rPr>
          <w:rFonts w:eastAsia="Times New Roman" w:cs="Times New Roman"/>
          <w:b/>
          <w:sz w:val="28"/>
          <w:szCs w:val="28"/>
        </w:rPr>
        <w:t xml:space="preserve"> Language knowledge</w:t>
      </w:r>
    </w:p>
    <w:p w14:paraId="0E231A2B" w14:textId="77777777" w:rsidR="00196362" w:rsidRPr="008F6317" w:rsidRDefault="00196362" w:rsidP="00D461FE">
      <w:pPr>
        <w:numPr>
          <w:ilvl w:val="1"/>
          <w:numId w:val="22"/>
        </w:numPr>
        <w:spacing w:after="0" w:line="312" w:lineRule="auto"/>
        <w:ind w:left="416" w:hanging="284"/>
        <w:contextualSpacing/>
        <w:rPr>
          <w:rFonts w:eastAsia="Times New Roman" w:cs="Times New Roman"/>
          <w:sz w:val="28"/>
          <w:szCs w:val="28"/>
        </w:rPr>
      </w:pPr>
      <w:r w:rsidRPr="008F6317">
        <w:rPr>
          <w:rFonts w:eastAsia="Times New Roman" w:cs="Times New Roman"/>
          <w:sz w:val="28"/>
          <w:szCs w:val="28"/>
        </w:rPr>
        <w:t>Grammar: past perfect, passives</w:t>
      </w:r>
    </w:p>
    <w:p w14:paraId="73AFA09C" w14:textId="77777777" w:rsidR="00196362" w:rsidRPr="008F6317" w:rsidRDefault="00196362" w:rsidP="00D461FE">
      <w:pPr>
        <w:numPr>
          <w:ilvl w:val="1"/>
          <w:numId w:val="22"/>
        </w:numPr>
        <w:spacing w:after="0" w:line="312" w:lineRule="auto"/>
        <w:ind w:left="416" w:hanging="284"/>
        <w:contextualSpacing/>
        <w:rPr>
          <w:rFonts w:eastAsia="Times New Roman" w:cs="Times New Roman"/>
          <w:sz w:val="28"/>
          <w:szCs w:val="28"/>
        </w:rPr>
      </w:pPr>
      <w:r w:rsidRPr="008F6317">
        <w:rPr>
          <w:rFonts w:eastAsia="Times New Roman" w:cs="Times New Roman"/>
          <w:sz w:val="28"/>
          <w:szCs w:val="28"/>
        </w:rPr>
        <w:t>Vocabulary: science and nature in the news, animals</w:t>
      </w:r>
    </w:p>
    <w:p w14:paraId="33B17B55" w14:textId="77777777" w:rsidR="00196362" w:rsidRPr="008F6317" w:rsidRDefault="00196362" w:rsidP="00D461FE">
      <w:pPr>
        <w:spacing w:after="0" w:line="312" w:lineRule="auto"/>
        <w:ind w:left="132"/>
        <w:rPr>
          <w:rFonts w:eastAsia="Times New Roman" w:cs="Times New Roman"/>
          <w:b/>
          <w:sz w:val="28"/>
          <w:szCs w:val="28"/>
        </w:rPr>
      </w:pPr>
      <w:r w:rsidRPr="008F6317">
        <w:rPr>
          <w:rFonts w:eastAsia="Times New Roman" w:cs="Times New Roman"/>
          <w:b/>
          <w:sz w:val="28"/>
          <w:szCs w:val="28"/>
        </w:rPr>
        <w:t>Listening &amp; Speaking:</w:t>
      </w:r>
    </w:p>
    <w:p w14:paraId="3AD52CB1" w14:textId="77777777" w:rsidR="00196362" w:rsidRPr="008F6317" w:rsidRDefault="00196362" w:rsidP="00D461FE">
      <w:pPr>
        <w:numPr>
          <w:ilvl w:val="1"/>
          <w:numId w:val="22"/>
        </w:numPr>
        <w:spacing w:after="0" w:line="312" w:lineRule="auto"/>
        <w:contextualSpacing/>
        <w:rPr>
          <w:rFonts w:eastAsia="Times New Roman" w:cs="Times New Roman"/>
          <w:sz w:val="28"/>
          <w:szCs w:val="28"/>
        </w:rPr>
      </w:pPr>
      <w:r w:rsidRPr="008F6317">
        <w:rPr>
          <w:rFonts w:eastAsia="Times New Roman" w:cs="Times New Roman"/>
          <w:sz w:val="28"/>
          <w:szCs w:val="28"/>
        </w:rPr>
        <w:t>Discussing the news</w:t>
      </w:r>
    </w:p>
    <w:p w14:paraId="1F2060B6" w14:textId="77777777" w:rsidR="00196362" w:rsidRPr="008F6317" w:rsidRDefault="00196362" w:rsidP="00D461FE">
      <w:pPr>
        <w:numPr>
          <w:ilvl w:val="1"/>
          <w:numId w:val="22"/>
        </w:numPr>
        <w:spacing w:after="0" w:line="312" w:lineRule="auto"/>
        <w:contextualSpacing/>
        <w:rPr>
          <w:rFonts w:eastAsia="Times New Roman" w:cs="Times New Roman"/>
          <w:sz w:val="28"/>
          <w:szCs w:val="28"/>
        </w:rPr>
      </w:pPr>
      <w:r w:rsidRPr="008F6317">
        <w:rPr>
          <w:rFonts w:eastAsia="Times New Roman" w:cs="Times New Roman"/>
          <w:sz w:val="28"/>
          <w:szCs w:val="28"/>
        </w:rPr>
        <w:t>Science phone –in</w:t>
      </w:r>
    </w:p>
    <w:p w14:paraId="382AFADD" w14:textId="77777777" w:rsidR="00196362" w:rsidRPr="008F6317" w:rsidRDefault="00196362" w:rsidP="00D461FE">
      <w:pPr>
        <w:numPr>
          <w:ilvl w:val="1"/>
          <w:numId w:val="22"/>
        </w:numPr>
        <w:spacing w:after="0" w:line="312" w:lineRule="auto"/>
        <w:contextualSpacing/>
        <w:rPr>
          <w:rFonts w:eastAsia="Times New Roman" w:cs="Times New Roman"/>
          <w:sz w:val="28"/>
          <w:szCs w:val="28"/>
        </w:rPr>
      </w:pPr>
      <w:r w:rsidRPr="008F6317">
        <w:rPr>
          <w:rFonts w:eastAsia="Times New Roman" w:cs="Times New Roman"/>
          <w:sz w:val="28"/>
          <w:szCs w:val="28"/>
        </w:rPr>
        <w:t>Talk about the weather</w:t>
      </w:r>
    </w:p>
    <w:p w14:paraId="63E6B478" w14:textId="77777777" w:rsidR="00196362" w:rsidRPr="008F6317" w:rsidRDefault="00196362" w:rsidP="00D461FE">
      <w:pPr>
        <w:numPr>
          <w:ilvl w:val="1"/>
          <w:numId w:val="22"/>
        </w:numPr>
        <w:spacing w:after="0" w:line="312" w:lineRule="auto"/>
        <w:contextualSpacing/>
        <w:rPr>
          <w:rFonts w:eastAsia="Times New Roman" w:cs="Times New Roman"/>
          <w:sz w:val="28"/>
          <w:szCs w:val="28"/>
        </w:rPr>
      </w:pPr>
      <w:r w:rsidRPr="008F6317">
        <w:rPr>
          <w:rFonts w:eastAsia="Times New Roman" w:cs="Times New Roman"/>
          <w:sz w:val="28"/>
          <w:szCs w:val="28"/>
        </w:rPr>
        <w:t>Discuss news stories</w:t>
      </w:r>
    </w:p>
    <w:p w14:paraId="24A644AD" w14:textId="77777777" w:rsidR="00196362" w:rsidRPr="008F6317" w:rsidRDefault="00196362" w:rsidP="00D461FE">
      <w:pPr>
        <w:numPr>
          <w:ilvl w:val="1"/>
          <w:numId w:val="22"/>
        </w:numPr>
        <w:spacing w:after="0" w:line="312" w:lineRule="auto"/>
        <w:contextualSpacing/>
        <w:rPr>
          <w:rFonts w:eastAsia="Times New Roman" w:cs="Times New Roman"/>
          <w:sz w:val="28"/>
          <w:szCs w:val="28"/>
        </w:rPr>
      </w:pPr>
      <w:r w:rsidRPr="008F6317">
        <w:rPr>
          <w:rFonts w:eastAsia="Times New Roman" w:cs="Times New Roman"/>
          <w:sz w:val="28"/>
          <w:szCs w:val="28"/>
        </w:rPr>
        <w:t>Talk about animals</w:t>
      </w:r>
    </w:p>
    <w:p w14:paraId="19A5559A" w14:textId="77777777" w:rsidR="00196362" w:rsidRPr="008F6317" w:rsidRDefault="00196362" w:rsidP="00D461FE">
      <w:pPr>
        <w:numPr>
          <w:ilvl w:val="1"/>
          <w:numId w:val="22"/>
        </w:numPr>
        <w:spacing w:after="0" w:line="312" w:lineRule="auto"/>
        <w:contextualSpacing/>
        <w:rPr>
          <w:rFonts w:eastAsia="Times New Roman" w:cs="Times New Roman"/>
          <w:sz w:val="28"/>
          <w:szCs w:val="28"/>
        </w:rPr>
      </w:pPr>
      <w:r w:rsidRPr="008F6317">
        <w:rPr>
          <w:rFonts w:eastAsia="Times New Roman" w:cs="Times New Roman"/>
          <w:sz w:val="28"/>
          <w:szCs w:val="28"/>
        </w:rPr>
        <w:t>Talk about scientists and research</w:t>
      </w:r>
    </w:p>
    <w:p w14:paraId="76D1A39F" w14:textId="77777777" w:rsidR="00196362" w:rsidRPr="008F6317" w:rsidRDefault="00196362" w:rsidP="00D461FE">
      <w:pPr>
        <w:spacing w:after="0" w:line="312" w:lineRule="auto"/>
        <w:rPr>
          <w:rFonts w:eastAsia="Times New Roman" w:cs="Times New Roman"/>
          <w:b/>
          <w:sz w:val="28"/>
          <w:szCs w:val="28"/>
        </w:rPr>
      </w:pPr>
      <w:r w:rsidRPr="008F6317">
        <w:rPr>
          <w:rFonts w:eastAsia="Times New Roman" w:cs="Times New Roman"/>
          <w:sz w:val="28"/>
          <w:szCs w:val="28"/>
        </w:rPr>
        <w:t xml:space="preserve">  </w:t>
      </w:r>
      <w:r w:rsidRPr="008F6317">
        <w:rPr>
          <w:rFonts w:eastAsia="Times New Roman" w:cs="Times New Roman"/>
          <w:b/>
          <w:sz w:val="28"/>
          <w:szCs w:val="28"/>
        </w:rPr>
        <w:t>Reading &amp; Writing:</w:t>
      </w:r>
    </w:p>
    <w:p w14:paraId="637F112E" w14:textId="77777777" w:rsidR="00196362" w:rsidRPr="008F6317" w:rsidRDefault="00196362" w:rsidP="00D461FE">
      <w:pPr>
        <w:numPr>
          <w:ilvl w:val="1"/>
          <w:numId w:val="22"/>
        </w:numPr>
        <w:spacing w:after="0" w:line="312" w:lineRule="auto"/>
        <w:contextualSpacing/>
        <w:rPr>
          <w:rFonts w:eastAsia="Times New Roman" w:cs="Times New Roman"/>
          <w:sz w:val="28"/>
          <w:szCs w:val="28"/>
        </w:rPr>
      </w:pPr>
      <w:r w:rsidRPr="008F6317">
        <w:rPr>
          <w:rFonts w:eastAsia="Times New Roman" w:cs="Times New Roman"/>
          <w:sz w:val="28"/>
          <w:szCs w:val="28"/>
        </w:rPr>
        <w:t>Man’s best friends</w:t>
      </w:r>
    </w:p>
    <w:p w14:paraId="1CC30CD2" w14:textId="77777777" w:rsidR="00196362" w:rsidRPr="008F6317" w:rsidRDefault="00196362" w:rsidP="00D461FE">
      <w:pPr>
        <w:numPr>
          <w:ilvl w:val="1"/>
          <w:numId w:val="22"/>
        </w:numPr>
        <w:spacing w:after="0" w:line="312" w:lineRule="auto"/>
        <w:contextualSpacing/>
        <w:rPr>
          <w:rFonts w:eastAsia="Times New Roman" w:cs="Times New Roman"/>
          <w:sz w:val="28"/>
          <w:szCs w:val="28"/>
        </w:rPr>
      </w:pPr>
      <w:r w:rsidRPr="008F6317">
        <w:rPr>
          <w:rFonts w:eastAsia="Times New Roman" w:cs="Times New Roman"/>
          <w:sz w:val="28"/>
          <w:szCs w:val="28"/>
        </w:rPr>
        <w:t xml:space="preserve">An animal </w:t>
      </w:r>
      <w:proofErr w:type="gramStart"/>
      <w:r w:rsidRPr="008F6317">
        <w:rPr>
          <w:rFonts w:eastAsia="Times New Roman" w:cs="Times New Roman"/>
          <w:sz w:val="28"/>
          <w:szCs w:val="28"/>
        </w:rPr>
        <w:t>experiment</w:t>
      </w:r>
      <w:proofErr w:type="gramEnd"/>
    </w:p>
    <w:p w14:paraId="01CF987A" w14:textId="77777777" w:rsidR="00196362" w:rsidRPr="008F6317" w:rsidRDefault="00196362" w:rsidP="00D461FE">
      <w:pPr>
        <w:numPr>
          <w:ilvl w:val="1"/>
          <w:numId w:val="22"/>
        </w:numPr>
        <w:spacing w:after="0" w:line="312" w:lineRule="auto"/>
        <w:contextualSpacing/>
        <w:rPr>
          <w:rFonts w:eastAsia="Tahoma" w:cs="Times New Roman"/>
          <w:b/>
          <w:sz w:val="28"/>
          <w:szCs w:val="28"/>
        </w:rPr>
      </w:pPr>
      <w:r w:rsidRPr="008F6317">
        <w:rPr>
          <w:rFonts w:eastAsia="Times New Roman" w:cs="Times New Roman"/>
          <w:sz w:val="28"/>
          <w:szCs w:val="28"/>
        </w:rPr>
        <w:t>Describe your favorite weather (give reason)</w:t>
      </w:r>
    </w:p>
    <w:p w14:paraId="14193F0A" w14:textId="77777777" w:rsidR="00196362" w:rsidRPr="008F6317" w:rsidRDefault="00196362" w:rsidP="00D461FE">
      <w:pPr>
        <w:spacing w:after="0" w:line="312" w:lineRule="auto"/>
        <w:ind w:left="480"/>
        <w:contextualSpacing/>
        <w:jc w:val="center"/>
        <w:rPr>
          <w:rFonts w:eastAsia="SimSun" w:cs="Times New Roman"/>
          <w:b/>
          <w:sz w:val="28"/>
          <w:szCs w:val="28"/>
        </w:rPr>
      </w:pPr>
      <w:r w:rsidRPr="008F6317">
        <w:rPr>
          <w:rFonts w:eastAsia="SimSun" w:cs="Times New Roman"/>
          <w:b/>
          <w:sz w:val="28"/>
          <w:szCs w:val="28"/>
        </w:rPr>
        <w:t>Unit 12: On the phone</w:t>
      </w:r>
    </w:p>
    <w:p w14:paraId="27941763" w14:textId="77777777" w:rsidR="00196362" w:rsidRPr="008F6317" w:rsidRDefault="00196362" w:rsidP="00D461FE">
      <w:pPr>
        <w:tabs>
          <w:tab w:val="left" w:pos="484"/>
        </w:tabs>
        <w:spacing w:after="0" w:line="312" w:lineRule="auto"/>
        <w:ind w:left="480" w:right="260"/>
        <w:jc w:val="center"/>
        <w:rPr>
          <w:rFonts w:eastAsia="SimSun" w:cs="Times New Roman"/>
          <w:b/>
          <w:sz w:val="28"/>
          <w:szCs w:val="28"/>
        </w:rPr>
      </w:pPr>
    </w:p>
    <w:p w14:paraId="7751F6A5" w14:textId="77777777" w:rsidR="00196362" w:rsidRPr="008F6317" w:rsidRDefault="00196362" w:rsidP="00D461FE">
      <w:pPr>
        <w:tabs>
          <w:tab w:val="left" w:pos="484"/>
        </w:tabs>
        <w:spacing w:after="0" w:line="312" w:lineRule="auto"/>
        <w:ind w:left="480" w:right="260"/>
        <w:jc w:val="right"/>
        <w:rPr>
          <w:rFonts w:eastAsia="SimSun" w:cs="Times New Roman"/>
          <w:b/>
          <w:sz w:val="28"/>
          <w:szCs w:val="28"/>
        </w:rPr>
      </w:pP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10 </w:t>
      </w:r>
      <w:proofErr w:type="spellStart"/>
      <w:r w:rsidRPr="008F6317">
        <w:rPr>
          <w:rFonts w:eastAsia="Times New Roman" w:cs="Times New Roman"/>
          <w:sz w:val="28"/>
          <w:szCs w:val="28"/>
        </w:rPr>
        <w:t>giờ</w:t>
      </w:r>
      <w:proofErr w:type="spellEnd"/>
      <w:r w:rsidRPr="008F6317">
        <w:rPr>
          <w:rFonts w:eastAsia="Times New Roman" w:cs="Times New Roman"/>
          <w:sz w:val="28"/>
          <w:szCs w:val="28"/>
        </w:rPr>
        <w:t>.</w:t>
      </w:r>
    </w:p>
    <w:p w14:paraId="1E70154C" w14:textId="77777777" w:rsidR="00196362" w:rsidRPr="008F6317" w:rsidRDefault="00196362" w:rsidP="00D461FE">
      <w:pPr>
        <w:spacing w:after="0" w:line="312" w:lineRule="auto"/>
        <w:ind w:left="480"/>
        <w:contextualSpacing/>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w:t>
      </w:r>
    </w:p>
    <w:p w14:paraId="4CEDDA1A" w14:textId="77777777" w:rsidR="00196362" w:rsidRPr="008F6317" w:rsidRDefault="00196362" w:rsidP="00D461FE">
      <w:pPr>
        <w:numPr>
          <w:ilvl w:val="0"/>
          <w:numId w:val="110"/>
        </w:numPr>
        <w:spacing w:after="0" w:line="312" w:lineRule="auto"/>
        <w:ind w:firstLine="0"/>
        <w:contextualSpacing/>
        <w:jc w:val="both"/>
        <w:rPr>
          <w:rFonts w:eastAsia="Times New Roman" w:cs="Times New Roman"/>
          <w:sz w:val="28"/>
          <w:szCs w:val="28"/>
        </w:rPr>
      </w:pPr>
      <w:proofErr w:type="spellStart"/>
      <w:r w:rsidRPr="008F6317">
        <w:rPr>
          <w:rFonts w:eastAsia="Times New Roman" w:cs="Times New Roman"/>
          <w:sz w:val="28"/>
          <w:szCs w:val="28"/>
        </w:rPr>
        <w:t>Giúp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Giao </w:t>
      </w:r>
      <w:proofErr w:type="spellStart"/>
      <w:r w:rsidRPr="008F6317">
        <w:rPr>
          <w:rFonts w:eastAsia="Times New Roman" w:cs="Times New Roman"/>
          <w:sz w:val="28"/>
          <w:szCs w:val="28"/>
        </w:rPr>
        <w:t>tiếp</w:t>
      </w:r>
      <w:proofErr w:type="spellEnd"/>
      <w:r w:rsidRPr="008F6317">
        <w:rPr>
          <w:rFonts w:eastAsia="Times New Roman" w:cs="Times New Roman"/>
          <w:sz w:val="28"/>
          <w:szCs w:val="28"/>
        </w:rPr>
        <w:t xml:space="preserve"> qua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thoại</w:t>
      </w:r>
      <w:proofErr w:type="spellEnd"/>
    </w:p>
    <w:p w14:paraId="5BD4FAF3" w14:textId="77777777" w:rsidR="00196362" w:rsidRPr="008F6317" w:rsidRDefault="00196362" w:rsidP="00D461FE">
      <w:pPr>
        <w:numPr>
          <w:ilvl w:val="0"/>
          <w:numId w:val="110"/>
        </w:numPr>
        <w:spacing w:after="0" w:line="312" w:lineRule="auto"/>
        <w:ind w:firstLine="0"/>
        <w:contextualSpacing/>
        <w:jc w:val="both"/>
        <w:rPr>
          <w:rFonts w:eastAsia="Times New Roman" w:cs="Times New Roman"/>
          <w:sz w:val="28"/>
          <w:szCs w:val="28"/>
        </w:rPr>
      </w:pPr>
      <w:proofErr w:type="spellStart"/>
      <w:r w:rsidRPr="008F6317">
        <w:rPr>
          <w:rFonts w:eastAsia="Times New Roman" w:cs="Times New Roman"/>
          <w:sz w:val="28"/>
          <w:szCs w:val="28"/>
        </w:rPr>
        <w:t>Giúp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trúc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tiếp</w:t>
      </w:r>
      <w:proofErr w:type="spellEnd"/>
    </w:p>
    <w:p w14:paraId="14AC1E83" w14:textId="77777777" w:rsidR="00196362" w:rsidRPr="008F6317" w:rsidRDefault="00196362" w:rsidP="00D461FE">
      <w:pPr>
        <w:numPr>
          <w:ilvl w:val="0"/>
          <w:numId w:val="110"/>
        </w:numPr>
        <w:spacing w:after="0" w:line="312" w:lineRule="auto"/>
        <w:ind w:firstLine="0"/>
        <w:contextualSpacing/>
        <w:jc w:val="both"/>
        <w:rPr>
          <w:rFonts w:eastAsia="Times New Roman" w:cs="Times New Roman"/>
          <w:sz w:val="28"/>
          <w:szCs w:val="28"/>
        </w:rPr>
      </w:pPr>
      <w:r w:rsidRPr="008F6317">
        <w:rPr>
          <w:rFonts w:eastAsia="Times New Roman" w:cs="Times New Roman"/>
          <w:sz w:val="28"/>
          <w:szCs w:val="28"/>
        </w:rPr>
        <w:lastRenderedPageBreak/>
        <w:t xml:space="preserve">Sinh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chọn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Giao </w:t>
      </w:r>
      <w:proofErr w:type="spellStart"/>
      <w:r w:rsidRPr="008F6317">
        <w:rPr>
          <w:rFonts w:eastAsia="Times New Roman" w:cs="Times New Roman"/>
          <w:sz w:val="28"/>
          <w:szCs w:val="28"/>
        </w:rPr>
        <w:t>tiếp</w:t>
      </w:r>
      <w:proofErr w:type="spellEnd"/>
      <w:r w:rsidRPr="008F6317">
        <w:rPr>
          <w:rFonts w:eastAsia="Times New Roman" w:cs="Times New Roman"/>
          <w:sz w:val="28"/>
          <w:szCs w:val="28"/>
        </w:rPr>
        <w:t xml:space="preserve"> qua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nói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tiếp</w:t>
      </w:r>
      <w:proofErr w:type="spellEnd"/>
      <w:r w:rsidRPr="008F6317">
        <w:rPr>
          <w:rFonts w:eastAsia="Times New Roman" w:cs="Times New Roman"/>
          <w:sz w:val="28"/>
          <w:szCs w:val="28"/>
        </w:rPr>
        <w:t xml:space="preserve"> qua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thoại</w:t>
      </w:r>
      <w:proofErr w:type="spellEnd"/>
    </w:p>
    <w:p w14:paraId="2A1B4016" w14:textId="77777777" w:rsidR="00196362" w:rsidRPr="008F6317" w:rsidRDefault="00196362" w:rsidP="00D461FE">
      <w:pPr>
        <w:numPr>
          <w:ilvl w:val="0"/>
          <w:numId w:val="110"/>
        </w:numPr>
        <w:spacing w:after="0" w:line="312" w:lineRule="auto"/>
        <w:ind w:firstLine="0"/>
        <w:contextualSpacing/>
        <w:jc w:val="both"/>
        <w:rPr>
          <w:rFonts w:eastAsia="Times New Roman" w:cs="Times New Roman"/>
          <w:sz w:val="28"/>
          <w:szCs w:val="28"/>
        </w:rPr>
      </w:pP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Giao </w:t>
      </w:r>
      <w:proofErr w:type="spellStart"/>
      <w:r w:rsidRPr="008F6317">
        <w:rPr>
          <w:rFonts w:eastAsia="Times New Roman" w:cs="Times New Roman"/>
          <w:sz w:val="28"/>
          <w:szCs w:val="28"/>
        </w:rPr>
        <w:t>tiếp</w:t>
      </w:r>
      <w:proofErr w:type="spellEnd"/>
      <w:r w:rsidRPr="008F6317">
        <w:rPr>
          <w:rFonts w:eastAsia="Times New Roman" w:cs="Times New Roman"/>
          <w:sz w:val="28"/>
          <w:szCs w:val="28"/>
        </w:rPr>
        <w:t xml:space="preserve"> qua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thoại</w:t>
      </w:r>
      <w:proofErr w:type="spellEnd"/>
    </w:p>
    <w:p w14:paraId="7276642E" w14:textId="77777777" w:rsidR="00196362" w:rsidRPr="008F6317" w:rsidRDefault="00196362" w:rsidP="00D461FE">
      <w:pPr>
        <w:numPr>
          <w:ilvl w:val="0"/>
          <w:numId w:val="110"/>
        </w:numPr>
        <w:spacing w:after="0" w:line="312" w:lineRule="auto"/>
        <w:ind w:firstLine="0"/>
        <w:contextualSpacing/>
        <w:jc w:val="both"/>
        <w:rPr>
          <w:rFonts w:eastAsia="Times New Roman" w:cs="Times New Roman"/>
          <w:sz w:val="28"/>
          <w:szCs w:val="28"/>
        </w:rPr>
      </w:pP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dịch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ở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sạn</w:t>
      </w:r>
      <w:proofErr w:type="spellEnd"/>
    </w:p>
    <w:p w14:paraId="42EE30E5" w14:textId="77777777" w:rsidR="00196362" w:rsidRPr="008F6317" w:rsidRDefault="00196362" w:rsidP="00D461FE">
      <w:pPr>
        <w:numPr>
          <w:ilvl w:val="0"/>
          <w:numId w:val="110"/>
        </w:numPr>
        <w:spacing w:after="0" w:line="312" w:lineRule="auto"/>
        <w:ind w:firstLine="0"/>
        <w:contextualSpacing/>
        <w:jc w:val="both"/>
        <w:rPr>
          <w:rFonts w:eastAsia="Times New Roman" w:cs="Times New Roman"/>
          <w:sz w:val="28"/>
          <w:szCs w:val="28"/>
        </w:rPr>
      </w:pPr>
      <w:r w:rsidRPr="008F6317">
        <w:rPr>
          <w:rFonts w:eastAsia="Times New Roman" w:cs="Times New Roman"/>
          <w:sz w:val="28"/>
          <w:szCs w:val="28"/>
        </w:rPr>
        <w:t xml:space="preserve">Sinh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kì</w:t>
      </w:r>
      <w:proofErr w:type="spellEnd"/>
    </w:p>
    <w:p w14:paraId="46D6A884" w14:textId="77777777" w:rsidR="00196362" w:rsidRPr="008F6317" w:rsidRDefault="00196362" w:rsidP="00D461FE">
      <w:pPr>
        <w:numPr>
          <w:ilvl w:val="0"/>
          <w:numId w:val="110"/>
        </w:numPr>
        <w:spacing w:after="0" w:line="312" w:lineRule="auto"/>
        <w:ind w:firstLine="0"/>
        <w:contextualSpacing/>
        <w:jc w:val="both"/>
        <w:rPr>
          <w:rFonts w:eastAsia="Times New Roman" w:cs="Times New Roman"/>
          <w:sz w:val="28"/>
          <w:szCs w:val="28"/>
        </w:rPr>
      </w:pPr>
      <w:proofErr w:type="spellStart"/>
      <w:r w:rsidRPr="008F6317">
        <w:rPr>
          <w:rFonts w:eastAsia="Times New Roman" w:cs="Times New Roman"/>
          <w:sz w:val="28"/>
          <w:szCs w:val="28"/>
        </w:rPr>
        <w:t>Hướng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dẫn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chuẩn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Âu</w:t>
      </w:r>
      <w:proofErr w:type="spellEnd"/>
      <w:r w:rsidRPr="008F6317">
        <w:rPr>
          <w:rFonts w:eastAsia="Times New Roman" w:cs="Times New Roman"/>
          <w:sz w:val="28"/>
          <w:szCs w:val="28"/>
        </w:rPr>
        <w:t xml:space="preserve"> A2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sv</w:t>
      </w:r>
      <w:proofErr w:type="spellEnd"/>
    </w:p>
    <w:p w14:paraId="340BBC4D" w14:textId="77777777" w:rsidR="00196362" w:rsidRPr="008F6317" w:rsidRDefault="00196362" w:rsidP="00D461FE">
      <w:pPr>
        <w:spacing w:after="0" w:line="312" w:lineRule="auto"/>
        <w:contextualSpacing/>
        <w:jc w:val="both"/>
        <w:rPr>
          <w:rFonts w:eastAsia="Times New Roman" w:cs="Times New Roman"/>
          <w:sz w:val="28"/>
          <w:szCs w:val="28"/>
        </w:rPr>
      </w:pPr>
    </w:p>
    <w:p w14:paraId="4143A27A" w14:textId="77777777" w:rsidR="00196362" w:rsidRPr="008F6317" w:rsidRDefault="00196362" w:rsidP="00D461FE">
      <w:pPr>
        <w:spacing w:after="0" w:line="312" w:lineRule="auto"/>
        <w:ind w:left="240"/>
        <w:contextualSpacing/>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5ABCE741"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b/>
          <w:sz w:val="28"/>
          <w:szCs w:val="28"/>
        </w:rPr>
        <w:t>Language knowledge</w:t>
      </w:r>
    </w:p>
    <w:p w14:paraId="1C0086A7"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Grammar: still and just", reporting speech </w:t>
      </w:r>
    </w:p>
    <w:p w14:paraId="5B3A6692"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Vocabulary: using phones, forming negatives, reporting crimes.</w:t>
      </w:r>
    </w:p>
    <w:p w14:paraId="6A7DC7D4"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sz w:val="28"/>
          <w:szCs w:val="28"/>
        </w:rPr>
        <w:t xml:space="preserve"> </w:t>
      </w:r>
      <w:r w:rsidRPr="008F6317">
        <w:rPr>
          <w:rFonts w:eastAsia="SimSun" w:cs="Times New Roman"/>
          <w:b/>
          <w:sz w:val="28"/>
          <w:szCs w:val="28"/>
        </w:rPr>
        <w:t>Listening &amp; Speaking:</w:t>
      </w:r>
    </w:p>
    <w:p w14:paraId="7667F338"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Problems after a crime </w:t>
      </w:r>
    </w:p>
    <w:p w14:paraId="0CEA9811"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Talk about different kinds of phones give and take phone messages </w:t>
      </w:r>
    </w:p>
    <w:p w14:paraId="1ED88D3C"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 Ask for people and where people are practice speaking.</w:t>
      </w:r>
    </w:p>
    <w:p w14:paraId="74AEEE17" w14:textId="77777777" w:rsidR="00196362" w:rsidRPr="008F6317" w:rsidRDefault="00196362" w:rsidP="00D461FE">
      <w:pPr>
        <w:spacing w:after="0" w:line="312" w:lineRule="auto"/>
        <w:rPr>
          <w:rFonts w:eastAsia="SimSun" w:cs="Times New Roman"/>
          <w:sz w:val="28"/>
          <w:szCs w:val="28"/>
        </w:rPr>
      </w:pPr>
      <w:r w:rsidRPr="008F6317">
        <w:rPr>
          <w:rFonts w:eastAsia="SimSun" w:cs="Times New Roman"/>
          <w:sz w:val="28"/>
          <w:szCs w:val="28"/>
        </w:rPr>
        <w:t xml:space="preserve"> </w:t>
      </w:r>
      <w:r w:rsidRPr="008F6317">
        <w:rPr>
          <w:rFonts w:eastAsia="SimSun" w:cs="Times New Roman"/>
          <w:b/>
          <w:sz w:val="28"/>
          <w:szCs w:val="28"/>
        </w:rPr>
        <w:t>Reading &amp; Writing</w:t>
      </w:r>
      <w:r w:rsidRPr="008F6317">
        <w:rPr>
          <w:rFonts w:eastAsia="SimSun" w:cs="Times New Roman"/>
          <w:sz w:val="28"/>
          <w:szCs w:val="28"/>
        </w:rPr>
        <w:t>: write a complaint letter reporting the poor service at restaurant.</w:t>
      </w:r>
    </w:p>
    <w:p w14:paraId="75F0EA81" w14:textId="77777777" w:rsidR="00196362" w:rsidRPr="008F6317" w:rsidRDefault="00196362" w:rsidP="00D461FE">
      <w:pPr>
        <w:spacing w:after="0" w:line="312" w:lineRule="auto"/>
        <w:ind w:left="426"/>
        <w:contextualSpacing/>
        <w:rPr>
          <w:rFonts w:eastAsia="SimSun" w:cs="Times New Roman"/>
          <w:sz w:val="28"/>
          <w:szCs w:val="28"/>
        </w:rPr>
      </w:pPr>
    </w:p>
    <w:p w14:paraId="36614456"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b/>
          <w:sz w:val="28"/>
          <w:szCs w:val="28"/>
        </w:rPr>
        <w:t xml:space="preserve"> Review 6 </w:t>
      </w:r>
    </w:p>
    <w:p w14:paraId="4C875941" w14:textId="77777777" w:rsidR="00196362" w:rsidRPr="008F6317" w:rsidRDefault="00196362" w:rsidP="00D461FE">
      <w:pPr>
        <w:spacing w:after="0" w:line="312" w:lineRule="auto"/>
        <w:rPr>
          <w:rFonts w:eastAsia="SimSun" w:cs="Times New Roman"/>
          <w:b/>
          <w:sz w:val="28"/>
          <w:szCs w:val="28"/>
        </w:rPr>
      </w:pPr>
      <w:r w:rsidRPr="008F6317">
        <w:rPr>
          <w:rFonts w:eastAsia="SimSun" w:cs="Times New Roman"/>
          <w:b/>
          <w:sz w:val="28"/>
          <w:szCs w:val="28"/>
        </w:rPr>
        <w:t xml:space="preserve"> Writing 6 </w:t>
      </w:r>
    </w:p>
    <w:p w14:paraId="7F77ED6C" w14:textId="77777777" w:rsidR="00196362" w:rsidRPr="008F6317" w:rsidRDefault="00196362" w:rsidP="00D461FE">
      <w:pPr>
        <w:spacing w:after="0" w:line="312" w:lineRule="auto"/>
        <w:ind w:left="142" w:right="-142"/>
        <w:rPr>
          <w:rFonts w:eastAsia="SimSun" w:cs="Times New Roman"/>
          <w:b/>
          <w:sz w:val="28"/>
          <w:szCs w:val="28"/>
        </w:rPr>
      </w:pPr>
      <w:r w:rsidRPr="008F6317">
        <w:rPr>
          <w:rFonts w:eastAsia="SimSun" w:cs="Times New Roman"/>
          <w:b/>
          <w:sz w:val="28"/>
          <w:szCs w:val="28"/>
        </w:rPr>
        <w:t xml:space="preserve">Language knowledge </w:t>
      </w:r>
    </w:p>
    <w:p w14:paraId="36DC4E22" w14:textId="77777777" w:rsidR="00196362" w:rsidRPr="008F6317" w:rsidRDefault="00196362" w:rsidP="00D461FE">
      <w:pPr>
        <w:spacing w:after="0" w:line="312" w:lineRule="auto"/>
        <w:ind w:left="142" w:right="-142"/>
        <w:rPr>
          <w:rFonts w:eastAsia="SimSun" w:cs="Times New Roman"/>
          <w:sz w:val="28"/>
          <w:szCs w:val="28"/>
        </w:rPr>
      </w:pPr>
      <w:r w:rsidRPr="008F6317">
        <w:rPr>
          <w:rFonts w:eastAsia="SimSun" w:cs="Times New Roman"/>
          <w:sz w:val="28"/>
          <w:szCs w:val="28"/>
        </w:rPr>
        <w:t xml:space="preserve">- Review grammar, vocab in unit 11, 12 </w:t>
      </w:r>
    </w:p>
    <w:p w14:paraId="3CAE389B" w14:textId="77777777" w:rsidR="00196362" w:rsidRPr="008F6317" w:rsidRDefault="00196362" w:rsidP="00D461FE">
      <w:pPr>
        <w:spacing w:after="0" w:line="312" w:lineRule="auto"/>
        <w:ind w:left="142" w:right="-142"/>
        <w:rPr>
          <w:rFonts w:eastAsia="SimSun" w:cs="Times New Roman"/>
          <w:sz w:val="28"/>
          <w:szCs w:val="28"/>
        </w:rPr>
      </w:pPr>
      <w:r w:rsidRPr="008F6317">
        <w:rPr>
          <w:rFonts w:eastAsia="SimSun" w:cs="Times New Roman"/>
          <w:sz w:val="28"/>
          <w:szCs w:val="28"/>
        </w:rPr>
        <w:t>- Do exercises.</w:t>
      </w:r>
    </w:p>
    <w:p w14:paraId="02BE6C60" w14:textId="77777777" w:rsidR="00196362" w:rsidRPr="008F6317" w:rsidRDefault="00196362" w:rsidP="00D461FE">
      <w:pPr>
        <w:spacing w:after="0" w:line="312" w:lineRule="auto"/>
        <w:ind w:left="142" w:right="-142"/>
        <w:rPr>
          <w:rFonts w:eastAsia="SimSun" w:cs="Times New Roman"/>
          <w:sz w:val="28"/>
          <w:szCs w:val="28"/>
        </w:rPr>
      </w:pPr>
      <w:r w:rsidRPr="008F6317">
        <w:rPr>
          <w:rFonts w:eastAsia="SimSun" w:cs="Times New Roman"/>
          <w:b/>
          <w:sz w:val="28"/>
          <w:szCs w:val="28"/>
        </w:rPr>
        <w:t>Listening &amp; Speaking:</w:t>
      </w:r>
      <w:r w:rsidRPr="008F6317">
        <w:rPr>
          <w:rFonts w:eastAsia="SimSun" w:cs="Times New Roman"/>
          <w:sz w:val="28"/>
          <w:szCs w:val="28"/>
        </w:rPr>
        <w:t xml:space="preserve"> practice speaking</w:t>
      </w:r>
    </w:p>
    <w:p w14:paraId="5E505F16" w14:textId="77777777" w:rsidR="00196362" w:rsidRPr="008F6317" w:rsidRDefault="00196362" w:rsidP="00D461FE">
      <w:pPr>
        <w:spacing w:after="0" w:line="312" w:lineRule="auto"/>
        <w:ind w:left="142" w:right="-142"/>
        <w:rPr>
          <w:rFonts w:eastAsia="SimSun" w:cs="Times New Roman"/>
          <w:sz w:val="28"/>
          <w:szCs w:val="28"/>
        </w:rPr>
      </w:pPr>
      <w:r w:rsidRPr="008F6317">
        <w:rPr>
          <w:rFonts w:eastAsia="SimSun" w:cs="Times New Roman"/>
          <w:b/>
          <w:sz w:val="28"/>
          <w:szCs w:val="28"/>
        </w:rPr>
        <w:t>Reading &amp; Writing:</w:t>
      </w:r>
      <w:r w:rsidRPr="008F6317">
        <w:rPr>
          <w:rFonts w:eastAsia="SimSun" w:cs="Times New Roman"/>
          <w:sz w:val="28"/>
          <w:szCs w:val="28"/>
        </w:rPr>
        <w:t xml:space="preserve"> correct students' writing </w:t>
      </w:r>
    </w:p>
    <w:p w14:paraId="4C5CC262" w14:textId="77777777" w:rsidR="00196362" w:rsidRPr="008F6317" w:rsidRDefault="00196362" w:rsidP="00D461FE">
      <w:pPr>
        <w:spacing w:after="0" w:line="312" w:lineRule="auto"/>
        <w:ind w:left="142" w:right="-142"/>
        <w:rPr>
          <w:rFonts w:eastAsia="SimSun" w:cs="Times New Roman"/>
          <w:sz w:val="28"/>
          <w:szCs w:val="28"/>
        </w:rPr>
      </w:pPr>
    </w:p>
    <w:p w14:paraId="1D9A0FF5" w14:textId="77777777" w:rsidR="00196362" w:rsidRPr="008F6317" w:rsidRDefault="00196362" w:rsidP="00D461FE">
      <w:pPr>
        <w:spacing w:after="0" w:line="312" w:lineRule="auto"/>
        <w:rPr>
          <w:rFonts w:eastAsia="Tahoma" w:cs="Times New Roman"/>
          <w:b/>
          <w:sz w:val="28"/>
          <w:szCs w:val="28"/>
        </w:rPr>
      </w:pPr>
      <w:r w:rsidRPr="008F6317">
        <w:rPr>
          <w:rFonts w:eastAsia="Tahoma" w:cs="Times New Roman"/>
          <w:b/>
          <w:sz w:val="28"/>
          <w:szCs w:val="28"/>
        </w:rPr>
        <w:br w:type="page"/>
      </w:r>
      <w:r w:rsidRPr="008F6317">
        <w:rPr>
          <w:rFonts w:eastAsia="Tahoma" w:cs="Times New Roman"/>
          <w:b/>
          <w:sz w:val="28"/>
          <w:szCs w:val="28"/>
        </w:rPr>
        <w:lastRenderedPageBreak/>
        <w:t>B. ANH VĂN CHUYÊN NGÀNH</w:t>
      </w:r>
    </w:p>
    <w:p w14:paraId="3A62E220" w14:textId="77777777" w:rsidR="00196362" w:rsidRPr="008F6317" w:rsidRDefault="00196362" w:rsidP="00D461FE">
      <w:pPr>
        <w:spacing w:after="0" w:line="312" w:lineRule="auto"/>
        <w:jc w:val="center"/>
        <w:rPr>
          <w:rFonts w:eastAsia="Times New Roman" w:cs="Times New Roman"/>
          <w:b/>
          <w:sz w:val="28"/>
          <w:szCs w:val="28"/>
          <w:lang w:val="fr-FR"/>
        </w:rPr>
      </w:pPr>
      <w:r w:rsidRPr="008F6317">
        <w:rPr>
          <w:rFonts w:eastAsia="Times New Roman" w:cs="Times New Roman"/>
          <w:b/>
          <w:sz w:val="28"/>
          <w:szCs w:val="28"/>
        </w:rPr>
        <w:t xml:space="preserve">UNIT 1: </w:t>
      </w:r>
      <w:r w:rsidRPr="008F6317">
        <w:rPr>
          <w:rFonts w:eastAsia="SimSun" w:cs="Times New Roman"/>
          <w:b/>
          <w:sz w:val="28"/>
          <w:szCs w:val="28"/>
        </w:rPr>
        <w:t>E</w:t>
      </w:r>
      <w:r w:rsidRPr="008F6317">
        <w:rPr>
          <w:rFonts w:eastAsia="Times New Roman" w:cs="Times New Roman"/>
          <w:b/>
          <w:sz w:val="28"/>
          <w:szCs w:val="28"/>
          <w:lang w:val="nl-NL"/>
        </w:rPr>
        <w:t>lectrical materials</w:t>
      </w:r>
    </w:p>
    <w:p w14:paraId="7E89C155" w14:textId="77777777" w:rsidR="00196362" w:rsidRPr="008F6317" w:rsidRDefault="00196362" w:rsidP="00D461FE">
      <w:pPr>
        <w:spacing w:after="0" w:line="312" w:lineRule="auto"/>
        <w:jc w:val="right"/>
        <w:rPr>
          <w:rFonts w:eastAsia="Times New Roman" w:cs="Times New Roman"/>
          <w:sz w:val="28"/>
          <w:szCs w:val="28"/>
        </w:rPr>
      </w:pP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5,</w:t>
      </w:r>
      <w:proofErr w:type="gramStart"/>
      <w:r w:rsidRPr="008F6317">
        <w:rPr>
          <w:rFonts w:eastAsia="Times New Roman" w:cs="Times New Roman"/>
          <w:sz w:val="28"/>
          <w:szCs w:val="28"/>
        </w:rPr>
        <w:t xml:space="preserve">0  </w:t>
      </w:r>
      <w:proofErr w:type="spellStart"/>
      <w:r w:rsidRPr="008F6317">
        <w:rPr>
          <w:rFonts w:eastAsia="Times New Roman" w:cs="Times New Roman"/>
          <w:sz w:val="28"/>
          <w:szCs w:val="28"/>
        </w:rPr>
        <w:t>giờ</w:t>
      </w:r>
      <w:proofErr w:type="spellEnd"/>
      <w:proofErr w:type="gramEnd"/>
    </w:p>
    <w:p w14:paraId="05CAE6AC"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w:t>
      </w:r>
    </w:p>
    <w:p w14:paraId="540013A6" w14:textId="77777777" w:rsidR="00196362" w:rsidRPr="008F6317" w:rsidRDefault="00196362" w:rsidP="00D461FE">
      <w:pPr>
        <w:numPr>
          <w:ilvl w:val="0"/>
          <w:numId w:val="121"/>
        </w:numPr>
        <w:spacing w:after="0" w:line="312" w:lineRule="auto"/>
        <w:ind w:left="993" w:hanging="273"/>
        <w:rPr>
          <w:rFonts w:eastAsia="Times New Roman" w:cs="Times New Roman"/>
          <w:sz w:val="28"/>
          <w:szCs w:val="28"/>
          <w:lang w:val="nl-NL"/>
        </w:rPr>
      </w:pPr>
      <w:r w:rsidRPr="008F6317">
        <w:rPr>
          <w:rFonts w:eastAsia="Times New Roman" w:cs="Times New Roman"/>
          <w:sz w:val="28"/>
          <w:szCs w:val="28"/>
          <w:lang w:val="nl-NL"/>
        </w:rPr>
        <w:t xml:space="preserve">Đọc hiểu được các thuật ngữ về vật liệu điện, điện tử bằng tiếng Anh </w:t>
      </w:r>
    </w:p>
    <w:p w14:paraId="21FEA5DE" w14:textId="77777777" w:rsidR="00196362" w:rsidRPr="008F6317" w:rsidRDefault="00196362" w:rsidP="00D461FE">
      <w:pPr>
        <w:numPr>
          <w:ilvl w:val="0"/>
          <w:numId w:val="121"/>
        </w:numPr>
        <w:spacing w:after="0" w:line="312" w:lineRule="auto"/>
        <w:ind w:left="993" w:hanging="273"/>
        <w:rPr>
          <w:rFonts w:eastAsia="Times New Roman" w:cs="Times New Roman"/>
          <w:sz w:val="28"/>
          <w:szCs w:val="28"/>
          <w:lang w:val="nl-NL"/>
        </w:rPr>
      </w:pPr>
      <w:r w:rsidRPr="008F6317">
        <w:rPr>
          <w:rFonts w:eastAsia="Times New Roman" w:cs="Times New Roman"/>
          <w:sz w:val="28"/>
          <w:szCs w:val="28"/>
          <w:lang w:val="nl-NL"/>
        </w:rPr>
        <w:t>Hiểu được các từ trong cấu tạo và nguyên lý vật liệu dẫn điện, vật liệu bán dẫn, vật liệu cách điện, vật liệu từ và các vật liệu đặc biệt khác bằng tiếng Anh.</w:t>
      </w:r>
    </w:p>
    <w:p w14:paraId="412DF1F7" w14:textId="77777777" w:rsidR="00196362" w:rsidRPr="008F6317" w:rsidRDefault="00196362" w:rsidP="00D461FE">
      <w:pPr>
        <w:numPr>
          <w:ilvl w:val="0"/>
          <w:numId w:val="121"/>
        </w:numPr>
        <w:spacing w:after="0" w:line="312" w:lineRule="auto"/>
        <w:ind w:left="993" w:hanging="273"/>
        <w:rPr>
          <w:rFonts w:eastAsia="Times New Roman" w:cs="Times New Roman"/>
          <w:sz w:val="28"/>
          <w:szCs w:val="28"/>
          <w:lang w:val="nl-NL"/>
        </w:rPr>
      </w:pPr>
      <w:r w:rsidRPr="008F6317">
        <w:rPr>
          <w:rFonts w:eastAsia="Times New Roman" w:cs="Times New Roman"/>
          <w:sz w:val="28"/>
          <w:szCs w:val="28"/>
          <w:lang w:val="nl-NL"/>
        </w:rPr>
        <w:t>Sử dụng được thì hiện tại đơn để giao tiếp trong lĩnh vực điện bằng tiếng Anh.</w:t>
      </w:r>
    </w:p>
    <w:p w14:paraId="1AA8730A" w14:textId="77777777" w:rsidR="00196362" w:rsidRPr="008F6317" w:rsidRDefault="00196362" w:rsidP="00D461FE">
      <w:pPr>
        <w:numPr>
          <w:ilvl w:val="0"/>
          <w:numId w:val="121"/>
        </w:numPr>
        <w:spacing w:after="0" w:line="312" w:lineRule="auto"/>
        <w:ind w:left="993" w:hanging="273"/>
        <w:rPr>
          <w:rFonts w:eastAsia="Times New Roman" w:cs="Times New Roman"/>
          <w:sz w:val="28"/>
          <w:szCs w:val="28"/>
          <w:lang w:val="nl-NL"/>
        </w:rPr>
      </w:pPr>
      <w:r w:rsidRPr="008F6317">
        <w:rPr>
          <w:rFonts w:eastAsia="Times New Roman" w:cs="Times New Roman"/>
          <w:sz w:val="28"/>
          <w:szCs w:val="28"/>
          <w:lang w:val="nl-NL"/>
        </w:rPr>
        <w:t>Tự tin giao tiếp tiếng Anh chuyên ngành trong môi trường làm việc tại doanh nghiệp</w:t>
      </w:r>
    </w:p>
    <w:p w14:paraId="4B520619" w14:textId="77777777" w:rsidR="00196362" w:rsidRPr="008F6317" w:rsidRDefault="00196362" w:rsidP="00D461FE">
      <w:pPr>
        <w:numPr>
          <w:ilvl w:val="0"/>
          <w:numId w:val="121"/>
        </w:numPr>
        <w:spacing w:after="0" w:line="312" w:lineRule="auto"/>
        <w:ind w:left="993" w:hanging="273"/>
        <w:rPr>
          <w:rFonts w:eastAsia="Times New Roman" w:cs="Times New Roman"/>
          <w:sz w:val="28"/>
          <w:szCs w:val="28"/>
          <w:lang w:val="nl-NL"/>
        </w:rPr>
      </w:pPr>
      <w:r w:rsidRPr="008F6317">
        <w:rPr>
          <w:rFonts w:eastAsia="Times New Roman" w:cs="Times New Roman"/>
          <w:sz w:val="28"/>
          <w:szCs w:val="28"/>
          <w:lang w:val="nl-NL"/>
        </w:rPr>
        <w:t xml:space="preserve">Phát triển 4 kĩ năng nghe, nói, đọc, viết cho sinh viên. </w:t>
      </w:r>
    </w:p>
    <w:p w14:paraId="24C0C127" w14:textId="77777777" w:rsidR="00196362" w:rsidRPr="008F6317" w:rsidRDefault="00196362" w:rsidP="00D461FE">
      <w:pPr>
        <w:spacing w:after="0" w:line="312" w:lineRule="auto"/>
        <w:ind w:firstLine="720"/>
        <w:jc w:val="both"/>
        <w:rPr>
          <w:rFonts w:eastAsia="Times New Roman" w:cs="Times New Roman"/>
          <w:sz w:val="28"/>
          <w:szCs w:val="28"/>
        </w:rPr>
      </w:pPr>
    </w:p>
    <w:p w14:paraId="11BEC75E"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w:t>
      </w:r>
    </w:p>
    <w:p w14:paraId="5EF31E97"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2.1. Vocabulary</w:t>
      </w:r>
    </w:p>
    <w:p w14:paraId="2FE95E99"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2.2. Grammar: </w:t>
      </w:r>
      <w:r w:rsidRPr="008F6317">
        <w:rPr>
          <w:rFonts w:eastAsia="Times New Roman" w:cs="Times New Roman"/>
          <w:bCs/>
          <w:sz w:val="28"/>
          <w:szCs w:val="28"/>
          <w:lang w:val="nl-NL"/>
        </w:rPr>
        <w:t>Simple Present Tense</w:t>
      </w:r>
    </w:p>
    <w:p w14:paraId="26DEE1F5"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2.3. Reading</w:t>
      </w:r>
    </w:p>
    <w:p w14:paraId="4F8F4DB1"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2.4. Listening</w:t>
      </w:r>
    </w:p>
    <w:p w14:paraId="47A46966"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2.5. Short talks</w:t>
      </w:r>
    </w:p>
    <w:p w14:paraId="096C4FB1" w14:textId="77777777" w:rsidR="00196362" w:rsidRPr="008F6317" w:rsidRDefault="00196362" w:rsidP="00D461FE">
      <w:pPr>
        <w:spacing w:after="0" w:line="312" w:lineRule="auto"/>
        <w:ind w:firstLine="720"/>
        <w:rPr>
          <w:rFonts w:eastAsia="Times New Roman" w:cs="Times New Roman"/>
          <w:sz w:val="28"/>
          <w:szCs w:val="28"/>
        </w:rPr>
      </w:pPr>
    </w:p>
    <w:p w14:paraId="1B39E06A" w14:textId="77777777" w:rsidR="00196362" w:rsidRPr="008F6317" w:rsidRDefault="00196362"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UNIT 2</w:t>
      </w:r>
      <w:r w:rsidRPr="008F6317">
        <w:rPr>
          <w:rFonts w:eastAsia="Times New Roman" w:cs="Times New Roman"/>
          <w:sz w:val="28"/>
          <w:szCs w:val="28"/>
        </w:rPr>
        <w:t xml:space="preserve">: </w:t>
      </w:r>
      <w:r w:rsidRPr="008F6317">
        <w:rPr>
          <w:rFonts w:eastAsia="Times New Roman" w:cs="Times New Roman"/>
          <w:b/>
          <w:sz w:val="28"/>
          <w:szCs w:val="28"/>
          <w:lang w:val="nl-NL"/>
        </w:rPr>
        <w:t>Electronic devices</w:t>
      </w:r>
    </w:p>
    <w:p w14:paraId="1663154E" w14:textId="77777777" w:rsidR="00196362" w:rsidRPr="008F6317" w:rsidRDefault="00196362" w:rsidP="00D461FE">
      <w:pPr>
        <w:spacing w:after="0" w:line="312" w:lineRule="auto"/>
        <w:jc w:val="right"/>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6,</w:t>
      </w:r>
      <w:proofErr w:type="gramStart"/>
      <w:r w:rsidRPr="008F6317">
        <w:rPr>
          <w:rFonts w:eastAsia="Times New Roman" w:cs="Times New Roman"/>
          <w:sz w:val="28"/>
          <w:szCs w:val="28"/>
        </w:rPr>
        <w:t xml:space="preserve">0  </w:t>
      </w:r>
      <w:proofErr w:type="spellStart"/>
      <w:r w:rsidRPr="008F6317">
        <w:rPr>
          <w:rFonts w:eastAsia="Times New Roman" w:cs="Times New Roman"/>
          <w:sz w:val="28"/>
          <w:szCs w:val="28"/>
        </w:rPr>
        <w:t>giờ</w:t>
      </w:r>
      <w:proofErr w:type="spellEnd"/>
      <w:proofErr w:type="gramEnd"/>
      <w:r w:rsidRPr="008F6317">
        <w:rPr>
          <w:rFonts w:eastAsia="Times New Roman" w:cs="Times New Roman"/>
          <w:sz w:val="28"/>
          <w:szCs w:val="28"/>
        </w:rPr>
        <w:t>.</w:t>
      </w:r>
    </w:p>
    <w:p w14:paraId="72352028"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w:t>
      </w:r>
    </w:p>
    <w:p w14:paraId="7B1FA207" w14:textId="77777777" w:rsidR="00196362" w:rsidRPr="008F6317" w:rsidRDefault="00196362" w:rsidP="00D461FE">
      <w:pPr>
        <w:numPr>
          <w:ilvl w:val="0"/>
          <w:numId w:val="121"/>
        </w:numPr>
        <w:spacing w:after="0" w:line="312" w:lineRule="auto"/>
        <w:ind w:left="993" w:hanging="273"/>
        <w:jc w:val="both"/>
        <w:rPr>
          <w:rFonts w:eastAsia="Times New Roman" w:cs="Times New Roman"/>
          <w:sz w:val="28"/>
          <w:szCs w:val="28"/>
          <w:lang w:val="nl-NL"/>
        </w:rPr>
      </w:pPr>
      <w:r w:rsidRPr="008F6317">
        <w:rPr>
          <w:rFonts w:eastAsia="Times New Roman" w:cs="Times New Roman"/>
          <w:sz w:val="28"/>
          <w:szCs w:val="28"/>
          <w:lang w:val="nl-NL"/>
        </w:rPr>
        <w:t>Đọc hiểu được các linh kiện điện tử bằng tiếng Anh như đi-ốt bán dẫn, điện dung, MOSFET, tran si to, điện trở, tụ điện, các giá trị linh kiện của chúng.</w:t>
      </w:r>
    </w:p>
    <w:p w14:paraId="0797DE5B" w14:textId="77777777" w:rsidR="00196362" w:rsidRPr="008F6317" w:rsidRDefault="00196362" w:rsidP="00D461FE">
      <w:pPr>
        <w:numPr>
          <w:ilvl w:val="0"/>
          <w:numId w:val="121"/>
        </w:numPr>
        <w:spacing w:after="0" w:line="312" w:lineRule="auto"/>
        <w:ind w:left="993" w:hanging="273"/>
        <w:jc w:val="both"/>
        <w:rPr>
          <w:rFonts w:eastAsia="Times New Roman" w:cs="Times New Roman"/>
          <w:sz w:val="28"/>
          <w:szCs w:val="28"/>
          <w:lang w:val="nl-NL"/>
        </w:rPr>
      </w:pPr>
      <w:r w:rsidRPr="008F6317">
        <w:rPr>
          <w:rFonts w:eastAsia="Times New Roman" w:cs="Times New Roman"/>
          <w:sz w:val="28"/>
          <w:szCs w:val="28"/>
          <w:lang w:val="nl-NL"/>
        </w:rPr>
        <w:t>Đọc hiểu các từ vựng và phát âm chính xác các thuật ngữ chuyên ngành về linh kiện điện tử.</w:t>
      </w:r>
    </w:p>
    <w:p w14:paraId="683A0D9E" w14:textId="77777777" w:rsidR="00196362" w:rsidRPr="008F6317" w:rsidRDefault="00196362" w:rsidP="00D461FE">
      <w:pPr>
        <w:numPr>
          <w:ilvl w:val="0"/>
          <w:numId w:val="121"/>
        </w:numPr>
        <w:spacing w:after="0" w:line="312" w:lineRule="auto"/>
        <w:ind w:left="993" w:hanging="273"/>
        <w:jc w:val="both"/>
        <w:rPr>
          <w:rFonts w:eastAsia="Times New Roman" w:cs="Times New Roman"/>
          <w:sz w:val="28"/>
          <w:szCs w:val="28"/>
          <w:lang w:val="nl-NL"/>
        </w:rPr>
      </w:pPr>
      <w:r w:rsidRPr="008F6317">
        <w:rPr>
          <w:rFonts w:eastAsia="Times New Roman" w:cs="Times New Roman"/>
          <w:sz w:val="28"/>
          <w:szCs w:val="28"/>
          <w:lang w:val="nl-NL"/>
        </w:rPr>
        <w:t>Hiểu và biết cách sử dụng hiện tại phân từ trong tiếng Anh.</w:t>
      </w:r>
    </w:p>
    <w:p w14:paraId="162947F5" w14:textId="77777777" w:rsidR="00196362" w:rsidRPr="008F6317" w:rsidRDefault="00196362" w:rsidP="00D461FE">
      <w:pPr>
        <w:numPr>
          <w:ilvl w:val="0"/>
          <w:numId w:val="121"/>
        </w:numPr>
        <w:spacing w:after="0" w:line="312" w:lineRule="auto"/>
        <w:ind w:left="993" w:hanging="273"/>
        <w:jc w:val="both"/>
        <w:rPr>
          <w:rFonts w:eastAsia="Times New Roman" w:cs="Times New Roman"/>
          <w:sz w:val="28"/>
          <w:szCs w:val="28"/>
          <w:lang w:val="nl-NL"/>
        </w:rPr>
      </w:pPr>
      <w:r w:rsidRPr="008F6317">
        <w:rPr>
          <w:rFonts w:eastAsia="Times New Roman" w:cs="Times New Roman"/>
          <w:sz w:val="28"/>
          <w:szCs w:val="28"/>
          <w:lang w:val="nl-NL"/>
        </w:rPr>
        <w:t>Tự tin giao tiếp trong môi trường doanh nghiệp.</w:t>
      </w:r>
    </w:p>
    <w:p w14:paraId="48BA4883" w14:textId="77777777" w:rsidR="00196362" w:rsidRPr="008F6317" w:rsidRDefault="00196362" w:rsidP="00D461FE">
      <w:pPr>
        <w:numPr>
          <w:ilvl w:val="0"/>
          <w:numId w:val="121"/>
        </w:numPr>
        <w:spacing w:after="0" w:line="312" w:lineRule="auto"/>
        <w:ind w:left="993" w:hanging="273"/>
        <w:rPr>
          <w:rFonts w:eastAsia="Times New Roman" w:cs="Times New Roman"/>
          <w:sz w:val="28"/>
          <w:szCs w:val="28"/>
          <w:lang w:val="nl-NL"/>
        </w:rPr>
      </w:pPr>
      <w:r w:rsidRPr="008F6317">
        <w:rPr>
          <w:rFonts w:eastAsia="Times New Roman" w:cs="Times New Roman"/>
          <w:sz w:val="28"/>
          <w:szCs w:val="28"/>
          <w:lang w:val="nl-NL"/>
        </w:rPr>
        <w:t xml:space="preserve">Phát triển 4 kĩ năng nghe, nói, đọc, viết cho sinh viên. </w:t>
      </w:r>
    </w:p>
    <w:p w14:paraId="2D7CA082" w14:textId="77777777" w:rsidR="00196362" w:rsidRPr="008F6317" w:rsidRDefault="00196362" w:rsidP="00D461FE">
      <w:pPr>
        <w:spacing w:after="0" w:line="312" w:lineRule="auto"/>
        <w:rPr>
          <w:rFonts w:eastAsia="Times New Roman" w:cs="Times New Roman"/>
          <w:sz w:val="28"/>
          <w:szCs w:val="28"/>
          <w:lang w:val="nl-NL"/>
        </w:rPr>
      </w:pPr>
    </w:p>
    <w:p w14:paraId="212669AE"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w:t>
      </w:r>
    </w:p>
    <w:p w14:paraId="59B0F281"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2.1. Vocabulary</w:t>
      </w:r>
    </w:p>
    <w:p w14:paraId="745424D6"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2.2. Grammar: </w:t>
      </w:r>
      <w:r w:rsidRPr="008F6317">
        <w:rPr>
          <w:rFonts w:eastAsia="Times New Roman" w:cs="Times New Roman"/>
          <w:bCs/>
          <w:sz w:val="28"/>
          <w:szCs w:val="28"/>
          <w:lang w:val="nl-NL"/>
        </w:rPr>
        <w:t>The Present Participle</w:t>
      </w:r>
    </w:p>
    <w:p w14:paraId="5B162E1C"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lastRenderedPageBreak/>
        <w:t>2.3. Reading</w:t>
      </w:r>
    </w:p>
    <w:p w14:paraId="7CF3D87C"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2.4. Listening</w:t>
      </w:r>
    </w:p>
    <w:p w14:paraId="31C517F7"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2.5. Short talks</w:t>
      </w:r>
    </w:p>
    <w:p w14:paraId="71352F93"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2.6. Test</w:t>
      </w:r>
    </w:p>
    <w:p w14:paraId="206F1A3B" w14:textId="77777777" w:rsidR="00196362" w:rsidRPr="008F6317" w:rsidRDefault="00196362"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UNIT 3</w:t>
      </w:r>
      <w:r w:rsidRPr="008F6317">
        <w:rPr>
          <w:rFonts w:eastAsia="Times New Roman" w:cs="Times New Roman"/>
          <w:sz w:val="28"/>
          <w:szCs w:val="28"/>
        </w:rPr>
        <w:t xml:space="preserve">: </w:t>
      </w:r>
      <w:r w:rsidRPr="008F6317">
        <w:rPr>
          <w:rFonts w:eastAsia="SimSun" w:cs="Times New Roman"/>
          <w:b/>
          <w:sz w:val="28"/>
          <w:szCs w:val="28"/>
        </w:rPr>
        <w:t>E</w:t>
      </w:r>
      <w:r w:rsidRPr="008F6317">
        <w:rPr>
          <w:rFonts w:eastAsia="Times New Roman" w:cs="Times New Roman"/>
          <w:b/>
          <w:sz w:val="28"/>
          <w:szCs w:val="28"/>
          <w:lang w:val="nl-NL"/>
        </w:rPr>
        <w:t>lectric circuits</w:t>
      </w:r>
    </w:p>
    <w:p w14:paraId="614E1EC6" w14:textId="77777777" w:rsidR="00196362" w:rsidRPr="008F6317" w:rsidRDefault="00196362" w:rsidP="00D461FE">
      <w:pPr>
        <w:spacing w:after="0" w:line="312" w:lineRule="auto"/>
        <w:jc w:val="right"/>
        <w:rPr>
          <w:rFonts w:eastAsia="Times New Roman" w:cs="Times New Roman"/>
          <w:sz w:val="28"/>
          <w:szCs w:val="28"/>
        </w:rPr>
      </w:pP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5,0 </w:t>
      </w:r>
      <w:proofErr w:type="spellStart"/>
      <w:r w:rsidRPr="008F6317">
        <w:rPr>
          <w:rFonts w:eastAsia="Times New Roman" w:cs="Times New Roman"/>
          <w:sz w:val="28"/>
          <w:szCs w:val="28"/>
        </w:rPr>
        <w:t>giờ</w:t>
      </w:r>
      <w:proofErr w:type="spellEnd"/>
    </w:p>
    <w:p w14:paraId="0CFF8DDD"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
    <w:p w14:paraId="42F21B65" w14:textId="77777777" w:rsidR="00196362" w:rsidRPr="008F6317" w:rsidRDefault="00196362" w:rsidP="00D461FE">
      <w:pPr>
        <w:numPr>
          <w:ilvl w:val="0"/>
          <w:numId w:val="121"/>
        </w:numPr>
        <w:spacing w:after="0" w:line="312" w:lineRule="auto"/>
        <w:ind w:left="993" w:hanging="273"/>
        <w:rPr>
          <w:rFonts w:eastAsia="Times New Roman" w:cs="Times New Roman"/>
          <w:sz w:val="28"/>
          <w:szCs w:val="28"/>
          <w:lang w:val="nl-NL"/>
        </w:rPr>
      </w:pPr>
      <w:r w:rsidRPr="008F6317">
        <w:rPr>
          <w:rFonts w:eastAsia="Times New Roman" w:cs="Times New Roman"/>
          <w:sz w:val="28"/>
          <w:szCs w:val="28"/>
          <w:lang w:val="nl-NL"/>
        </w:rPr>
        <w:t xml:space="preserve">Đọc hiểu được các thuật ngữ về mạch điện bằng tiếng Anh </w:t>
      </w:r>
    </w:p>
    <w:p w14:paraId="5D11CFCD" w14:textId="77777777" w:rsidR="00196362" w:rsidRPr="008F6317" w:rsidRDefault="00196362" w:rsidP="00D461FE">
      <w:pPr>
        <w:numPr>
          <w:ilvl w:val="0"/>
          <w:numId w:val="121"/>
        </w:numPr>
        <w:spacing w:after="0" w:line="312" w:lineRule="auto"/>
        <w:ind w:left="993" w:hanging="273"/>
        <w:rPr>
          <w:rFonts w:eastAsia="Times New Roman" w:cs="Times New Roman"/>
          <w:sz w:val="28"/>
          <w:szCs w:val="28"/>
          <w:lang w:val="nl-NL"/>
        </w:rPr>
      </w:pPr>
      <w:r w:rsidRPr="008F6317">
        <w:rPr>
          <w:rFonts w:eastAsia="Times New Roman" w:cs="Times New Roman"/>
          <w:sz w:val="28"/>
          <w:szCs w:val="28"/>
          <w:lang w:val="nl-NL"/>
        </w:rPr>
        <w:t>Hiểu được nguyên lý hoạt động của mạch điện cơ bản bằng tiếng Anh.</w:t>
      </w:r>
    </w:p>
    <w:p w14:paraId="0F5DCAB6" w14:textId="77777777" w:rsidR="00196362" w:rsidRPr="008F6317" w:rsidRDefault="00196362" w:rsidP="00D461FE">
      <w:pPr>
        <w:numPr>
          <w:ilvl w:val="0"/>
          <w:numId w:val="121"/>
        </w:numPr>
        <w:spacing w:after="0" w:line="312" w:lineRule="auto"/>
        <w:ind w:left="993" w:hanging="273"/>
        <w:rPr>
          <w:rFonts w:eastAsia="Times New Roman" w:cs="Times New Roman"/>
          <w:sz w:val="28"/>
          <w:szCs w:val="28"/>
          <w:lang w:val="nl-NL"/>
        </w:rPr>
      </w:pPr>
      <w:r w:rsidRPr="008F6317">
        <w:rPr>
          <w:rFonts w:eastAsia="Times New Roman" w:cs="Times New Roman"/>
          <w:sz w:val="28"/>
          <w:szCs w:val="28"/>
          <w:lang w:val="nl-NL"/>
        </w:rPr>
        <w:t>Sử dụng được mệnh đề quan hệ để giao tiếp trong lĩnh vực điện bằng tiếng Anh.</w:t>
      </w:r>
    </w:p>
    <w:p w14:paraId="1C36566D" w14:textId="77777777" w:rsidR="00196362" w:rsidRPr="008F6317" w:rsidRDefault="00196362" w:rsidP="00D461FE">
      <w:pPr>
        <w:numPr>
          <w:ilvl w:val="0"/>
          <w:numId w:val="121"/>
        </w:numPr>
        <w:spacing w:after="0" w:line="312" w:lineRule="auto"/>
        <w:ind w:left="993" w:hanging="273"/>
        <w:rPr>
          <w:rFonts w:eastAsia="Times New Roman" w:cs="Times New Roman"/>
          <w:sz w:val="28"/>
          <w:szCs w:val="28"/>
          <w:lang w:val="nl-NL"/>
        </w:rPr>
      </w:pPr>
      <w:r w:rsidRPr="008F6317">
        <w:rPr>
          <w:rFonts w:eastAsia="Times New Roman" w:cs="Times New Roman"/>
          <w:sz w:val="28"/>
          <w:szCs w:val="28"/>
          <w:lang w:val="nl-NL"/>
        </w:rPr>
        <w:t>Tự tin giao tiếp tiếng Anh chuyên ngành trong môi trường làm việc tại doanh nghiệp</w:t>
      </w:r>
    </w:p>
    <w:p w14:paraId="6B9E50D0" w14:textId="77777777" w:rsidR="00196362" w:rsidRPr="008F6317" w:rsidRDefault="00196362" w:rsidP="00D461FE">
      <w:pPr>
        <w:numPr>
          <w:ilvl w:val="0"/>
          <w:numId w:val="121"/>
        </w:numPr>
        <w:spacing w:after="0" w:line="312" w:lineRule="auto"/>
        <w:ind w:left="993" w:hanging="273"/>
        <w:rPr>
          <w:rFonts w:eastAsia="Times New Roman" w:cs="Times New Roman"/>
          <w:sz w:val="28"/>
          <w:szCs w:val="28"/>
          <w:lang w:val="nl-NL"/>
        </w:rPr>
      </w:pPr>
      <w:r w:rsidRPr="008F6317">
        <w:rPr>
          <w:rFonts w:eastAsia="Times New Roman" w:cs="Times New Roman"/>
          <w:sz w:val="28"/>
          <w:szCs w:val="28"/>
          <w:lang w:val="nl-NL"/>
        </w:rPr>
        <w:t xml:space="preserve">Phát triển 4 kĩ năng nghe, nói, đọc, viết cho sinh viên. </w:t>
      </w:r>
    </w:p>
    <w:p w14:paraId="338F24C3"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w:t>
      </w:r>
    </w:p>
    <w:p w14:paraId="15822795"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2.1. Vocabulary</w:t>
      </w:r>
    </w:p>
    <w:p w14:paraId="3D353155"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2.2. Grammar: </w:t>
      </w:r>
      <w:r w:rsidRPr="008F6317">
        <w:rPr>
          <w:rFonts w:eastAsia="SimSun" w:cs="Times New Roman"/>
          <w:sz w:val="28"/>
          <w:szCs w:val="28"/>
        </w:rPr>
        <w:t>Relative Clause</w:t>
      </w:r>
    </w:p>
    <w:p w14:paraId="3CB2582E"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2.3. Reading</w:t>
      </w:r>
    </w:p>
    <w:p w14:paraId="20EDAF6F"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2.4. Listening</w:t>
      </w:r>
    </w:p>
    <w:p w14:paraId="596FFD2E"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2.5. Short talks</w:t>
      </w:r>
    </w:p>
    <w:p w14:paraId="3850AEF8" w14:textId="77777777" w:rsidR="00196362" w:rsidRPr="008F6317" w:rsidRDefault="00196362" w:rsidP="00D461FE">
      <w:pPr>
        <w:spacing w:after="0" w:line="312" w:lineRule="auto"/>
        <w:jc w:val="both"/>
        <w:rPr>
          <w:rFonts w:eastAsia="Times New Roman" w:cs="Times New Roman"/>
          <w:sz w:val="28"/>
          <w:szCs w:val="28"/>
        </w:rPr>
      </w:pPr>
    </w:p>
    <w:p w14:paraId="0A553118" w14:textId="77777777" w:rsidR="00196362" w:rsidRPr="008F6317" w:rsidRDefault="00196362"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 xml:space="preserve">UNIT 4:  </w:t>
      </w:r>
      <w:r w:rsidRPr="008F6317">
        <w:rPr>
          <w:rFonts w:eastAsia="SimSun" w:cs="Times New Roman"/>
          <w:b/>
          <w:sz w:val="28"/>
          <w:szCs w:val="28"/>
        </w:rPr>
        <w:t>How energy is produced</w:t>
      </w:r>
    </w:p>
    <w:p w14:paraId="014926C3" w14:textId="77777777" w:rsidR="00196362" w:rsidRPr="008F6317" w:rsidRDefault="00196362" w:rsidP="00D461FE">
      <w:pPr>
        <w:spacing w:after="0" w:line="312" w:lineRule="auto"/>
        <w:jc w:val="right"/>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6,0 </w:t>
      </w:r>
      <w:proofErr w:type="spellStart"/>
      <w:r w:rsidRPr="008F6317">
        <w:rPr>
          <w:rFonts w:eastAsia="Times New Roman" w:cs="Times New Roman"/>
          <w:sz w:val="28"/>
          <w:szCs w:val="28"/>
        </w:rPr>
        <w:t>giờ</w:t>
      </w:r>
      <w:proofErr w:type="spellEnd"/>
    </w:p>
    <w:p w14:paraId="6E60AD6D"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
    <w:p w14:paraId="0DEA1D59" w14:textId="77777777" w:rsidR="00196362" w:rsidRPr="008F6317" w:rsidRDefault="00196362" w:rsidP="00D461FE">
      <w:pPr>
        <w:numPr>
          <w:ilvl w:val="0"/>
          <w:numId w:val="121"/>
        </w:numPr>
        <w:spacing w:after="0" w:line="312" w:lineRule="auto"/>
        <w:ind w:left="993" w:hanging="273"/>
        <w:rPr>
          <w:rFonts w:eastAsia="Times New Roman" w:cs="Times New Roman"/>
          <w:sz w:val="28"/>
          <w:szCs w:val="28"/>
          <w:lang w:val="nl-NL"/>
        </w:rPr>
      </w:pPr>
      <w:r w:rsidRPr="008F6317">
        <w:rPr>
          <w:rFonts w:eastAsia="Times New Roman" w:cs="Times New Roman"/>
          <w:sz w:val="28"/>
          <w:szCs w:val="28"/>
          <w:lang w:val="nl-NL"/>
        </w:rPr>
        <w:t xml:space="preserve">Đọc hiểu được các thuật ngữ về năng lượng và truyền tải điện bằng tiếng Anh </w:t>
      </w:r>
    </w:p>
    <w:p w14:paraId="697489D0" w14:textId="77777777" w:rsidR="00196362" w:rsidRPr="008F6317" w:rsidRDefault="00196362" w:rsidP="00D461FE">
      <w:pPr>
        <w:numPr>
          <w:ilvl w:val="0"/>
          <w:numId w:val="121"/>
        </w:numPr>
        <w:spacing w:after="0" w:line="312" w:lineRule="auto"/>
        <w:ind w:left="993" w:hanging="273"/>
        <w:rPr>
          <w:rFonts w:eastAsia="Times New Roman" w:cs="Times New Roman"/>
          <w:sz w:val="28"/>
          <w:szCs w:val="28"/>
          <w:lang w:val="nl-NL"/>
        </w:rPr>
      </w:pPr>
      <w:r w:rsidRPr="008F6317">
        <w:rPr>
          <w:rFonts w:eastAsia="Times New Roman" w:cs="Times New Roman"/>
          <w:sz w:val="28"/>
          <w:szCs w:val="28"/>
          <w:lang w:val="nl-NL"/>
        </w:rPr>
        <w:t>Hiểu được cơ bản nguyên lý hoạt động của các loại nhà máy điện bằng tiếng Anh.</w:t>
      </w:r>
    </w:p>
    <w:p w14:paraId="36D7F064" w14:textId="77777777" w:rsidR="00196362" w:rsidRPr="008F6317" w:rsidRDefault="00196362" w:rsidP="00D461FE">
      <w:pPr>
        <w:numPr>
          <w:ilvl w:val="0"/>
          <w:numId w:val="121"/>
        </w:numPr>
        <w:spacing w:after="0" w:line="312" w:lineRule="auto"/>
        <w:ind w:left="993" w:hanging="273"/>
        <w:rPr>
          <w:rFonts w:eastAsia="Times New Roman" w:cs="Times New Roman"/>
          <w:sz w:val="28"/>
          <w:szCs w:val="28"/>
          <w:lang w:val="nl-NL"/>
        </w:rPr>
      </w:pPr>
      <w:r w:rsidRPr="008F6317">
        <w:rPr>
          <w:rFonts w:eastAsia="Times New Roman" w:cs="Times New Roman"/>
          <w:sz w:val="28"/>
          <w:szCs w:val="28"/>
          <w:lang w:val="nl-NL"/>
        </w:rPr>
        <w:t>Sử dụng được cấu trúc câu bị động để giao tiếp trong lĩnh vực điện bằng tiếng Anh.</w:t>
      </w:r>
    </w:p>
    <w:p w14:paraId="152E0186" w14:textId="77777777" w:rsidR="00196362" w:rsidRPr="008F6317" w:rsidRDefault="00196362" w:rsidP="00D461FE">
      <w:pPr>
        <w:numPr>
          <w:ilvl w:val="0"/>
          <w:numId w:val="121"/>
        </w:numPr>
        <w:spacing w:after="0" w:line="312" w:lineRule="auto"/>
        <w:ind w:left="993" w:hanging="273"/>
        <w:rPr>
          <w:rFonts w:eastAsia="Times New Roman" w:cs="Times New Roman"/>
          <w:sz w:val="28"/>
          <w:szCs w:val="28"/>
          <w:lang w:val="nl-NL"/>
        </w:rPr>
      </w:pPr>
      <w:r w:rsidRPr="008F6317">
        <w:rPr>
          <w:rFonts w:eastAsia="Times New Roman" w:cs="Times New Roman"/>
          <w:sz w:val="28"/>
          <w:szCs w:val="28"/>
          <w:lang w:val="nl-NL"/>
        </w:rPr>
        <w:t>Tự tin giao tiếp tiếng Anh chuyên ngành trong môi trường làm việc tại doanh nghiệp</w:t>
      </w:r>
    </w:p>
    <w:p w14:paraId="20FD3950" w14:textId="77777777" w:rsidR="00196362" w:rsidRPr="008F6317" w:rsidRDefault="00196362" w:rsidP="00D461FE">
      <w:pPr>
        <w:numPr>
          <w:ilvl w:val="0"/>
          <w:numId w:val="121"/>
        </w:numPr>
        <w:spacing w:after="0" w:line="312" w:lineRule="auto"/>
        <w:ind w:left="993" w:hanging="273"/>
        <w:rPr>
          <w:rFonts w:eastAsia="Times New Roman" w:cs="Times New Roman"/>
          <w:sz w:val="28"/>
          <w:szCs w:val="28"/>
          <w:lang w:val="nl-NL"/>
        </w:rPr>
      </w:pPr>
      <w:r w:rsidRPr="008F6317">
        <w:rPr>
          <w:rFonts w:eastAsia="Times New Roman" w:cs="Times New Roman"/>
          <w:sz w:val="28"/>
          <w:szCs w:val="28"/>
          <w:lang w:val="nl-NL"/>
        </w:rPr>
        <w:t xml:space="preserve">Phát triển 4 kĩ năng nghe, nói, đọc, viết cho sinh viên. </w:t>
      </w:r>
    </w:p>
    <w:p w14:paraId="2D8C7E6A"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w:t>
      </w:r>
    </w:p>
    <w:p w14:paraId="01DA85DF"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2.1. Vocabulary</w:t>
      </w:r>
    </w:p>
    <w:p w14:paraId="374E7BED"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lastRenderedPageBreak/>
        <w:t xml:space="preserve">2.2. Grammar: </w:t>
      </w:r>
      <w:r w:rsidRPr="008F6317">
        <w:rPr>
          <w:rFonts w:eastAsia="Times New Roman" w:cs="Times New Roman"/>
          <w:bCs/>
          <w:sz w:val="28"/>
          <w:szCs w:val="28"/>
          <w:lang w:val="nl-NL"/>
        </w:rPr>
        <w:t xml:space="preserve">The </w:t>
      </w:r>
      <w:r w:rsidRPr="008F6317">
        <w:rPr>
          <w:rFonts w:eastAsia="SimSun" w:cs="Times New Roman"/>
          <w:sz w:val="28"/>
          <w:szCs w:val="28"/>
        </w:rPr>
        <w:t>Passive Voice</w:t>
      </w:r>
    </w:p>
    <w:p w14:paraId="58F50A9D"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2.3. Reading</w:t>
      </w:r>
    </w:p>
    <w:p w14:paraId="4BA51FDF"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2.4. Listening</w:t>
      </w:r>
    </w:p>
    <w:p w14:paraId="18C48B00"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2.5. Short talks</w:t>
      </w:r>
    </w:p>
    <w:p w14:paraId="4715426F" w14:textId="77777777" w:rsidR="00196362" w:rsidRPr="008F6317" w:rsidRDefault="00196362" w:rsidP="00D461FE">
      <w:pPr>
        <w:spacing w:after="0" w:line="312" w:lineRule="auto"/>
        <w:rPr>
          <w:rFonts w:eastAsia="Times New Roman" w:cs="Times New Roman"/>
          <w:sz w:val="28"/>
          <w:szCs w:val="28"/>
        </w:rPr>
      </w:pPr>
      <w:r w:rsidRPr="008F6317">
        <w:rPr>
          <w:rFonts w:eastAsia="Times New Roman" w:cs="Times New Roman"/>
          <w:sz w:val="28"/>
          <w:szCs w:val="28"/>
        </w:rPr>
        <w:t>2.6. Test</w:t>
      </w:r>
    </w:p>
    <w:p w14:paraId="15A28873" w14:textId="77777777" w:rsidR="00196362" w:rsidRPr="008F6317" w:rsidRDefault="00196362"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 xml:space="preserve">UNIT 5: </w:t>
      </w:r>
      <w:r w:rsidRPr="008F6317">
        <w:rPr>
          <w:rFonts w:eastAsia="SimSun" w:cs="Times New Roman"/>
          <w:b/>
          <w:sz w:val="28"/>
          <w:szCs w:val="28"/>
        </w:rPr>
        <w:t>Health and safety at work</w:t>
      </w:r>
    </w:p>
    <w:p w14:paraId="17595B60" w14:textId="77777777" w:rsidR="00196362" w:rsidRPr="008F6317" w:rsidRDefault="00196362" w:rsidP="00D461FE">
      <w:pPr>
        <w:spacing w:after="0" w:line="312" w:lineRule="auto"/>
        <w:jc w:val="right"/>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5,</w:t>
      </w:r>
      <w:proofErr w:type="gramStart"/>
      <w:r w:rsidRPr="008F6317">
        <w:rPr>
          <w:rFonts w:eastAsia="Times New Roman" w:cs="Times New Roman"/>
          <w:sz w:val="28"/>
          <w:szCs w:val="28"/>
        </w:rPr>
        <w:t xml:space="preserve">0  </w:t>
      </w:r>
      <w:proofErr w:type="spellStart"/>
      <w:r w:rsidRPr="008F6317">
        <w:rPr>
          <w:rFonts w:eastAsia="Times New Roman" w:cs="Times New Roman"/>
          <w:sz w:val="28"/>
          <w:szCs w:val="28"/>
        </w:rPr>
        <w:t>giờ</w:t>
      </w:r>
      <w:proofErr w:type="spellEnd"/>
      <w:proofErr w:type="gramEnd"/>
    </w:p>
    <w:p w14:paraId="5A13432C"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w:t>
      </w:r>
    </w:p>
    <w:p w14:paraId="3004CBE6" w14:textId="77777777" w:rsidR="00196362" w:rsidRPr="008F6317" w:rsidRDefault="00196362" w:rsidP="00D461FE">
      <w:pPr>
        <w:numPr>
          <w:ilvl w:val="0"/>
          <w:numId w:val="121"/>
        </w:numPr>
        <w:spacing w:after="0" w:line="312" w:lineRule="auto"/>
        <w:ind w:left="993" w:hanging="273"/>
        <w:rPr>
          <w:rFonts w:eastAsia="Times New Roman" w:cs="Times New Roman"/>
          <w:sz w:val="28"/>
          <w:szCs w:val="28"/>
          <w:lang w:val="nl-NL"/>
        </w:rPr>
      </w:pPr>
      <w:r w:rsidRPr="008F6317">
        <w:rPr>
          <w:rFonts w:eastAsia="Times New Roman" w:cs="Times New Roman"/>
          <w:sz w:val="28"/>
          <w:szCs w:val="28"/>
          <w:lang w:val="nl-NL"/>
        </w:rPr>
        <w:t xml:space="preserve">Đọc hiểu được các thuật ngữ về an toàn lao động bằng tiếng Anh </w:t>
      </w:r>
    </w:p>
    <w:p w14:paraId="430EF306" w14:textId="77777777" w:rsidR="00196362" w:rsidRPr="008F6317" w:rsidRDefault="00196362" w:rsidP="00D461FE">
      <w:pPr>
        <w:numPr>
          <w:ilvl w:val="0"/>
          <w:numId w:val="121"/>
        </w:numPr>
        <w:spacing w:after="0" w:line="312" w:lineRule="auto"/>
        <w:ind w:left="993" w:hanging="273"/>
        <w:rPr>
          <w:rFonts w:eastAsia="Times New Roman" w:cs="Times New Roman"/>
          <w:sz w:val="28"/>
          <w:szCs w:val="28"/>
          <w:lang w:val="nl-NL"/>
        </w:rPr>
      </w:pPr>
      <w:r w:rsidRPr="008F6317">
        <w:rPr>
          <w:rFonts w:eastAsia="Times New Roman" w:cs="Times New Roman"/>
          <w:sz w:val="28"/>
          <w:szCs w:val="28"/>
          <w:lang w:val="nl-NL"/>
        </w:rPr>
        <w:t>Hiểu được cơ bản ý nghĩa các loại biển báo trong nhà máy, công xưởng bằng tiếng Anh.</w:t>
      </w:r>
    </w:p>
    <w:p w14:paraId="2F8DF70F" w14:textId="77777777" w:rsidR="00196362" w:rsidRPr="008F6317" w:rsidRDefault="00196362" w:rsidP="00D461FE">
      <w:pPr>
        <w:numPr>
          <w:ilvl w:val="0"/>
          <w:numId w:val="121"/>
        </w:numPr>
        <w:spacing w:after="0" w:line="312" w:lineRule="auto"/>
        <w:ind w:left="993" w:hanging="273"/>
        <w:rPr>
          <w:rFonts w:eastAsia="Times New Roman" w:cs="Times New Roman"/>
          <w:sz w:val="28"/>
          <w:szCs w:val="28"/>
          <w:lang w:val="nl-NL"/>
        </w:rPr>
      </w:pPr>
      <w:r w:rsidRPr="008F6317">
        <w:rPr>
          <w:rFonts w:eastAsia="Times New Roman" w:cs="Times New Roman"/>
          <w:sz w:val="28"/>
          <w:szCs w:val="28"/>
          <w:lang w:val="nl-NL"/>
        </w:rPr>
        <w:t>Sử dụng được các liên từ để giao tiếp trong lĩnh vực điện bằng tiếng Anh.</w:t>
      </w:r>
    </w:p>
    <w:p w14:paraId="744BD808" w14:textId="77777777" w:rsidR="00196362" w:rsidRPr="008F6317" w:rsidRDefault="00196362" w:rsidP="00D461FE">
      <w:pPr>
        <w:numPr>
          <w:ilvl w:val="0"/>
          <w:numId w:val="121"/>
        </w:numPr>
        <w:spacing w:after="0" w:line="312" w:lineRule="auto"/>
        <w:ind w:left="993" w:hanging="273"/>
        <w:rPr>
          <w:rFonts w:eastAsia="Times New Roman" w:cs="Times New Roman"/>
          <w:sz w:val="28"/>
          <w:szCs w:val="28"/>
          <w:lang w:val="nl-NL"/>
        </w:rPr>
      </w:pPr>
      <w:r w:rsidRPr="008F6317">
        <w:rPr>
          <w:rFonts w:eastAsia="Times New Roman" w:cs="Times New Roman"/>
          <w:sz w:val="28"/>
          <w:szCs w:val="28"/>
          <w:lang w:val="nl-NL"/>
        </w:rPr>
        <w:t>Tự tin giao tiếp tiếng Anh chuyên ngành trong môi trường làm việc tại doanh nghiệp</w:t>
      </w:r>
    </w:p>
    <w:p w14:paraId="1CABA617" w14:textId="77777777" w:rsidR="00196362" w:rsidRPr="008F6317" w:rsidRDefault="00196362" w:rsidP="00D461FE">
      <w:pPr>
        <w:numPr>
          <w:ilvl w:val="0"/>
          <w:numId w:val="121"/>
        </w:numPr>
        <w:spacing w:after="0" w:line="312" w:lineRule="auto"/>
        <w:ind w:left="993" w:hanging="273"/>
        <w:rPr>
          <w:rFonts w:eastAsia="Times New Roman" w:cs="Times New Roman"/>
          <w:sz w:val="28"/>
          <w:szCs w:val="28"/>
          <w:lang w:val="nl-NL"/>
        </w:rPr>
      </w:pPr>
      <w:r w:rsidRPr="008F6317">
        <w:rPr>
          <w:rFonts w:eastAsia="Times New Roman" w:cs="Times New Roman"/>
          <w:sz w:val="28"/>
          <w:szCs w:val="28"/>
          <w:lang w:val="nl-NL"/>
        </w:rPr>
        <w:t xml:space="preserve">Phát triển 4 kĩ năng nghe, nói, đọc, viết cho sinh viên. </w:t>
      </w:r>
    </w:p>
    <w:p w14:paraId="000F8B83"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w:t>
      </w:r>
    </w:p>
    <w:p w14:paraId="6F67DB2E"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2.1. Vocabulary</w:t>
      </w:r>
    </w:p>
    <w:p w14:paraId="7E50758F"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2.2. Grammar: </w:t>
      </w:r>
      <w:r w:rsidRPr="008F6317">
        <w:rPr>
          <w:rFonts w:eastAsia="Times New Roman" w:cs="Times New Roman"/>
          <w:i/>
          <w:iCs/>
          <w:sz w:val="28"/>
          <w:szCs w:val="28"/>
          <w:shd w:val="clear" w:color="auto" w:fill="FFFFFF"/>
        </w:rPr>
        <w:t>Conjunctions</w:t>
      </w:r>
    </w:p>
    <w:p w14:paraId="6FBAF48B"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2.3. Reading</w:t>
      </w:r>
    </w:p>
    <w:p w14:paraId="7244739A"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2.4. Listening</w:t>
      </w:r>
    </w:p>
    <w:p w14:paraId="4713C591"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2.5. Short talks</w:t>
      </w:r>
    </w:p>
    <w:p w14:paraId="5C8F37CC" w14:textId="77777777" w:rsidR="00196362" w:rsidRPr="008F6317" w:rsidRDefault="00196362" w:rsidP="00D461FE">
      <w:pPr>
        <w:spacing w:after="0" w:line="312" w:lineRule="auto"/>
        <w:rPr>
          <w:rFonts w:eastAsia="Times New Roman" w:cs="Times New Roman"/>
          <w:sz w:val="28"/>
          <w:szCs w:val="28"/>
        </w:rPr>
      </w:pPr>
    </w:p>
    <w:p w14:paraId="7D5C6B11" w14:textId="77777777" w:rsidR="00196362" w:rsidRPr="008F6317" w:rsidRDefault="00196362"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Review + Final test</w:t>
      </w:r>
    </w:p>
    <w:p w14:paraId="5D8462D6" w14:textId="77777777" w:rsidR="00196362" w:rsidRPr="008F6317" w:rsidRDefault="00196362" w:rsidP="00D461FE">
      <w:pPr>
        <w:spacing w:after="0" w:line="312" w:lineRule="auto"/>
        <w:jc w:val="right"/>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3,0 </w:t>
      </w:r>
      <w:proofErr w:type="spellStart"/>
      <w:r w:rsidRPr="008F6317">
        <w:rPr>
          <w:rFonts w:eastAsia="Times New Roman" w:cs="Times New Roman"/>
          <w:sz w:val="28"/>
          <w:szCs w:val="28"/>
        </w:rPr>
        <w:t>giờ</w:t>
      </w:r>
      <w:proofErr w:type="spellEnd"/>
    </w:p>
    <w:p w14:paraId="3AD088BB"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w:t>
      </w:r>
    </w:p>
    <w:p w14:paraId="6D1A315E" w14:textId="77777777" w:rsidR="00196362" w:rsidRPr="008F6317" w:rsidRDefault="00196362" w:rsidP="00D461FE">
      <w:pPr>
        <w:spacing w:after="0" w:line="312" w:lineRule="auto"/>
        <w:ind w:firstLine="72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nhằm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giúp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nắm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trúc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đã</w:t>
      </w:r>
      <w:proofErr w:type="spellEnd"/>
      <w:r w:rsidRPr="008F6317">
        <w:rPr>
          <w:rFonts w:eastAsia="Times New Roman" w:cs="Times New Roman"/>
          <w:sz w:val="28"/>
          <w:szCs w:val="28"/>
        </w:rPr>
        <w:t xml:space="preserve"> </w:t>
      </w:r>
      <w:proofErr w:type="spellStart"/>
      <w:proofErr w:type="gram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đồng</w:t>
      </w:r>
      <w:proofErr w:type="spellEnd"/>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w:t>
      </w:r>
    </w:p>
    <w:p w14:paraId="20E4CF46" w14:textId="77777777" w:rsidR="00196362" w:rsidRPr="008F6317" w:rsidRDefault="0019636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w:t>
      </w:r>
    </w:p>
    <w:p w14:paraId="04F0681B" w14:textId="77777777" w:rsidR="00196362" w:rsidRPr="008F6317" w:rsidRDefault="00196362" w:rsidP="00D461FE">
      <w:pPr>
        <w:spacing w:after="0" w:line="312" w:lineRule="auto"/>
        <w:rPr>
          <w:rFonts w:eastAsia="Courier New" w:cs="Times New Roman"/>
          <w:sz w:val="28"/>
          <w:szCs w:val="28"/>
          <w:lang w:eastAsia="vi-VN"/>
        </w:rPr>
      </w:pPr>
      <w:r w:rsidRPr="008F6317">
        <w:rPr>
          <w:rFonts w:eastAsia="Courier New" w:cs="Times New Roman"/>
          <w:sz w:val="28"/>
          <w:szCs w:val="28"/>
          <w:lang w:eastAsia="vi-VN"/>
        </w:rPr>
        <w:t>1.</w:t>
      </w:r>
      <w:r w:rsidRPr="008F6317">
        <w:rPr>
          <w:rFonts w:eastAsia="Courier New" w:cs="Times New Roman"/>
          <w:sz w:val="28"/>
          <w:szCs w:val="28"/>
          <w:lang w:val="vi-VN" w:eastAsia="vi-VN"/>
        </w:rPr>
        <w:t xml:space="preserve"> </w:t>
      </w:r>
      <w:r w:rsidRPr="008F6317">
        <w:rPr>
          <w:rFonts w:eastAsia="Courier New" w:cs="Times New Roman"/>
          <w:sz w:val="28"/>
          <w:szCs w:val="28"/>
          <w:lang w:eastAsia="vi-VN"/>
        </w:rPr>
        <w:t>Review:  4 skills</w:t>
      </w:r>
    </w:p>
    <w:p w14:paraId="15D685B7" w14:textId="77777777" w:rsidR="00196362" w:rsidRPr="008F6317" w:rsidRDefault="00196362" w:rsidP="00D461FE">
      <w:pPr>
        <w:spacing w:after="0" w:line="312" w:lineRule="auto"/>
        <w:ind w:right="-142"/>
        <w:rPr>
          <w:rFonts w:eastAsia="Times New Roman" w:cs="Times New Roman"/>
          <w:sz w:val="28"/>
          <w:szCs w:val="28"/>
        </w:rPr>
      </w:pPr>
      <w:r w:rsidRPr="008F6317">
        <w:rPr>
          <w:rFonts w:eastAsia="Times New Roman" w:cs="Times New Roman"/>
          <w:sz w:val="28"/>
          <w:szCs w:val="28"/>
        </w:rPr>
        <w:t xml:space="preserve">2. Final test  </w:t>
      </w:r>
    </w:p>
    <w:p w14:paraId="61D46FE8" w14:textId="77777777" w:rsidR="00196362" w:rsidRPr="008F6317" w:rsidRDefault="00196362" w:rsidP="00D461FE">
      <w:pPr>
        <w:spacing w:after="0" w:line="312" w:lineRule="auto"/>
        <w:rPr>
          <w:rFonts w:eastAsia="Times New Roman" w:cs="Times New Roman"/>
          <w:b/>
          <w:sz w:val="28"/>
          <w:szCs w:val="28"/>
        </w:rPr>
      </w:pPr>
      <w:r w:rsidRPr="008F6317">
        <w:rPr>
          <w:rFonts w:eastAsia="Times New Roman" w:cs="Times New Roman"/>
          <w:b/>
          <w:sz w:val="28"/>
          <w:szCs w:val="28"/>
        </w:rPr>
        <w:t xml:space="preserve">IV. </w:t>
      </w:r>
      <w:proofErr w:type="spellStart"/>
      <w:r w:rsidRPr="008F6317">
        <w:rPr>
          <w:rFonts w:eastAsia="Times New Roman" w:cs="Times New Roman"/>
          <w:b/>
          <w:sz w:val="28"/>
          <w:szCs w:val="28"/>
        </w:rPr>
        <w:t>Điều</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kiện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thực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hiện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môn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học</w:t>
      </w:r>
      <w:proofErr w:type="spellEnd"/>
      <w:r w:rsidRPr="008F6317">
        <w:rPr>
          <w:rFonts w:eastAsia="Times New Roman" w:cs="Times New Roman"/>
          <w:b/>
          <w:sz w:val="28"/>
          <w:szCs w:val="28"/>
        </w:rPr>
        <w:t xml:space="preserve">: </w:t>
      </w:r>
    </w:p>
    <w:p w14:paraId="2DD5FA7D" w14:textId="77777777" w:rsidR="00196362" w:rsidRPr="008F6317" w:rsidRDefault="00196362" w:rsidP="00D461FE">
      <w:pPr>
        <w:spacing w:after="0" w:line="312" w:lineRule="auto"/>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thuyết</w:t>
      </w:r>
      <w:proofErr w:type="spellEnd"/>
    </w:p>
    <w:p w14:paraId="04F753C6" w14:textId="77777777" w:rsidR="00196362" w:rsidRPr="008F6317" w:rsidRDefault="00196362" w:rsidP="00D461FE">
      <w:pPr>
        <w:spacing w:after="0" w:line="312" w:lineRule="auto"/>
        <w:rPr>
          <w:rFonts w:eastAsia="Times New Roman" w:cs="Times New Roman"/>
          <w:sz w:val="28"/>
          <w:szCs w:val="28"/>
        </w:rPr>
      </w:pPr>
      <w:r w:rsidRPr="008F6317">
        <w:rPr>
          <w:rFonts w:eastAsia="Times New Roman" w:cs="Times New Roman"/>
          <w:sz w:val="28"/>
          <w:szCs w:val="28"/>
        </w:rPr>
        <w:t xml:space="preserve">2. Trang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móc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chiếu</w:t>
      </w:r>
      <w:proofErr w:type="spellEnd"/>
      <w:r w:rsidRPr="008F6317">
        <w:rPr>
          <w:rFonts w:eastAsia="Times New Roman" w:cs="Times New Roman"/>
          <w:sz w:val="28"/>
          <w:szCs w:val="28"/>
        </w:rPr>
        <w:t xml:space="preserve"> PROJECTOR, </w:t>
      </w:r>
      <w:proofErr w:type="spellStart"/>
      <w:r w:rsidRPr="008F6317">
        <w:rPr>
          <w:rFonts w:eastAsia="Times New Roman" w:cs="Times New Roman"/>
          <w:sz w:val="28"/>
          <w:szCs w:val="28"/>
        </w:rPr>
        <w:t>âm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ly</w:t>
      </w:r>
      <w:proofErr w:type="spellEnd"/>
      <w:r w:rsidRPr="008F6317">
        <w:rPr>
          <w:rFonts w:eastAsia="Times New Roman" w:cs="Times New Roman"/>
          <w:sz w:val="28"/>
          <w:szCs w:val="28"/>
        </w:rPr>
        <w:t>, loa, b</w:t>
      </w:r>
      <w:proofErr w:type="spellStart"/>
      <w:r w:rsidRPr="008F6317">
        <w:rPr>
          <w:rFonts w:eastAsia="Times New Roman" w:cs="Times New Roman"/>
          <w:sz w:val="28"/>
          <w:szCs w:val="28"/>
          <w:lang w:val="es-ES" w:eastAsia="ko-KR"/>
        </w:rPr>
        <w:t>ăng</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từ</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đĩa</w:t>
      </w:r>
      <w:proofErr w:type="spellEnd"/>
      <w:r w:rsidRPr="008F6317">
        <w:rPr>
          <w:rFonts w:eastAsia="Times New Roman" w:cs="Times New Roman"/>
          <w:sz w:val="28"/>
          <w:szCs w:val="28"/>
          <w:lang w:val="es-ES" w:eastAsia="ko-KR"/>
        </w:rPr>
        <w:t xml:space="preserve"> CD ROM, DVD, </w:t>
      </w:r>
      <w:proofErr w:type="spellStart"/>
      <w:r w:rsidRPr="008F6317">
        <w:rPr>
          <w:rFonts w:eastAsia="Times New Roman" w:cs="Times New Roman"/>
          <w:sz w:val="28"/>
          <w:szCs w:val="28"/>
          <w:lang w:val="es-ES" w:eastAsia="ko-KR"/>
        </w:rPr>
        <w:t>Máy</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rPr>
        <w:t>cassette</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và</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băng</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chứa</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các</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mẫu</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đàm</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thoại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vẽ</w:t>
      </w:r>
      <w:proofErr w:type="spellEnd"/>
      <w:r w:rsidRPr="008F6317">
        <w:rPr>
          <w:rFonts w:eastAsia="Times New Roman" w:cs="Times New Roman"/>
          <w:sz w:val="28"/>
          <w:szCs w:val="28"/>
        </w:rPr>
        <w:t>…</w:t>
      </w:r>
    </w:p>
    <w:p w14:paraId="1F55758D" w14:textId="77777777" w:rsidR="00196362" w:rsidRPr="008F6317" w:rsidRDefault="00196362" w:rsidP="00D461FE">
      <w:pPr>
        <w:spacing w:after="0" w:line="312" w:lineRule="auto"/>
        <w:rPr>
          <w:rFonts w:eastAsia="Times New Roman" w:cs="Times New Roman"/>
          <w:sz w:val="28"/>
          <w:szCs w:val="28"/>
        </w:rPr>
      </w:pPr>
      <w:r w:rsidRPr="008F6317">
        <w:rPr>
          <w:rFonts w:eastAsia="Times New Roman" w:cs="Times New Roman"/>
          <w:sz w:val="28"/>
          <w:szCs w:val="28"/>
        </w:rPr>
        <w:t xml:space="preserve">3. Học </w:t>
      </w:r>
      <w:proofErr w:type="spellStart"/>
      <w:r w:rsidRPr="008F6317">
        <w:rPr>
          <w:rFonts w:eastAsia="Times New Roman" w:cs="Times New Roman"/>
          <w:sz w:val="28"/>
          <w:szCs w:val="28"/>
        </w:rPr>
        <w:t>liệu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liệu</w:t>
      </w:r>
      <w:proofErr w:type="spellEnd"/>
      <w:r w:rsidRPr="008F6317">
        <w:rPr>
          <w:rFonts w:eastAsia="Times New Roman" w:cs="Times New Roman"/>
          <w:sz w:val="28"/>
          <w:szCs w:val="28"/>
        </w:rPr>
        <w:t xml:space="preserve">: </w:t>
      </w:r>
    </w:p>
    <w:p w14:paraId="2C8B528E" w14:textId="77777777" w:rsidR="00196362" w:rsidRPr="008F6317" w:rsidRDefault="00196362" w:rsidP="00D461FE">
      <w:pPr>
        <w:spacing w:after="0" w:line="312" w:lineRule="auto"/>
        <w:ind w:firstLine="720"/>
        <w:jc w:val="both"/>
        <w:rPr>
          <w:rFonts w:eastAsia="Times New Roman" w:cs="Times New Roman"/>
          <w:sz w:val="28"/>
          <w:szCs w:val="28"/>
          <w:lang w:val="es-ES" w:eastAsia="ko-KR"/>
        </w:rPr>
      </w:pPr>
      <w:r w:rsidRPr="008F6317">
        <w:rPr>
          <w:rFonts w:eastAsia="Times New Roman" w:cs="Times New Roman"/>
          <w:sz w:val="28"/>
          <w:szCs w:val="28"/>
          <w:lang w:val="es-ES" w:eastAsia="ko-KR"/>
        </w:rPr>
        <w:lastRenderedPageBreak/>
        <w:t xml:space="preserve">- </w:t>
      </w:r>
      <w:proofErr w:type="spellStart"/>
      <w:r w:rsidRPr="008F6317">
        <w:rPr>
          <w:rFonts w:eastAsia="Times New Roman" w:cs="Times New Roman"/>
          <w:sz w:val="28"/>
          <w:szCs w:val="28"/>
          <w:lang w:val="es-ES" w:eastAsia="ko-KR"/>
        </w:rPr>
        <w:t>Tài</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liệu</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h</w:t>
      </w:r>
      <w:r w:rsidRPr="008F6317">
        <w:rPr>
          <w:rFonts w:eastAsia="Times New Roman" w:cs="Times New Roman"/>
          <w:sz w:val="28"/>
          <w:szCs w:val="28"/>
          <w:lang w:val="es-ES" w:eastAsia="ko-KR"/>
        </w:rPr>
        <w:softHyphen/>
        <w:t>ướng</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dẫn</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môn</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học</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Anh</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văn</w:t>
      </w:r>
      <w:proofErr w:type="spellEnd"/>
      <w:r w:rsidRPr="008F6317">
        <w:rPr>
          <w:rFonts w:eastAsia="Times New Roman" w:cs="Times New Roman"/>
          <w:sz w:val="28"/>
          <w:szCs w:val="28"/>
          <w:lang w:val="es-ES" w:eastAsia="ko-KR"/>
        </w:rPr>
        <w:t>.</w:t>
      </w:r>
    </w:p>
    <w:p w14:paraId="77EACB21" w14:textId="77777777" w:rsidR="00196362" w:rsidRPr="008F6317" w:rsidRDefault="00196362" w:rsidP="00D461FE">
      <w:pPr>
        <w:spacing w:after="0" w:line="312" w:lineRule="auto"/>
        <w:ind w:firstLine="720"/>
        <w:rPr>
          <w:rFonts w:eastAsia="Times New Roman" w:cs="Times New Roman"/>
          <w:sz w:val="28"/>
          <w:szCs w:val="28"/>
          <w:lang w:val="es-ES"/>
        </w:rPr>
      </w:pPr>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Tài</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liệu</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phát</w:t>
      </w:r>
      <w:proofErr w:type="spellEnd"/>
      <w:r w:rsidRPr="008F6317">
        <w:rPr>
          <w:rFonts w:eastAsia="Times New Roman" w:cs="Times New Roman"/>
          <w:sz w:val="28"/>
          <w:szCs w:val="28"/>
          <w:lang w:val="es-ES"/>
        </w:rPr>
        <w:t xml:space="preserve"> cho </w:t>
      </w:r>
      <w:proofErr w:type="spellStart"/>
      <w:r w:rsidRPr="008F6317">
        <w:rPr>
          <w:rFonts w:eastAsia="Times New Roman" w:cs="Times New Roman"/>
          <w:sz w:val="28"/>
          <w:szCs w:val="28"/>
          <w:lang w:val="es-ES"/>
        </w:rPr>
        <w:t>người</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học</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tài</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liệu</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tham</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khảo</w:t>
      </w:r>
      <w:proofErr w:type="spellEnd"/>
      <w:r w:rsidRPr="008F6317">
        <w:rPr>
          <w:rFonts w:eastAsia="Times New Roman" w:cs="Times New Roman"/>
          <w:sz w:val="28"/>
          <w:szCs w:val="28"/>
          <w:lang w:val="es-ES"/>
        </w:rPr>
        <w:t>.</w:t>
      </w:r>
    </w:p>
    <w:p w14:paraId="057F9E03" w14:textId="77777777" w:rsidR="00196362" w:rsidRPr="008F6317" w:rsidRDefault="00196362" w:rsidP="00D461FE">
      <w:pPr>
        <w:spacing w:after="0" w:line="312" w:lineRule="auto"/>
        <w:ind w:firstLine="720"/>
        <w:jc w:val="both"/>
        <w:rPr>
          <w:rFonts w:eastAsia="Times New Roman" w:cs="Times New Roman"/>
          <w:sz w:val="28"/>
          <w:szCs w:val="28"/>
          <w:lang w:val="es-ES" w:eastAsia="ko-KR"/>
        </w:rPr>
      </w:pPr>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Giáo</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trình</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Môn</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Anh</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văn</w:t>
      </w:r>
      <w:proofErr w:type="spellEnd"/>
      <w:r w:rsidRPr="008F6317">
        <w:rPr>
          <w:rFonts w:eastAsia="Times New Roman" w:cs="Times New Roman"/>
          <w:sz w:val="28"/>
          <w:szCs w:val="28"/>
          <w:lang w:val="es-ES" w:eastAsia="ko-KR"/>
        </w:rPr>
        <w:t xml:space="preserve">. </w:t>
      </w:r>
    </w:p>
    <w:p w14:paraId="0BDD97A9" w14:textId="77777777" w:rsidR="00196362" w:rsidRPr="008F6317" w:rsidRDefault="00196362" w:rsidP="00D461FE">
      <w:pPr>
        <w:spacing w:after="0" w:line="312" w:lineRule="auto"/>
        <w:rPr>
          <w:rFonts w:eastAsia="Times New Roman" w:cs="Times New Roman"/>
          <w:b/>
          <w:i/>
          <w:sz w:val="28"/>
          <w:szCs w:val="28"/>
          <w:lang w:val="es-ES"/>
        </w:rPr>
      </w:pPr>
      <w:r w:rsidRPr="008F6317">
        <w:rPr>
          <w:rFonts w:eastAsia="Times New Roman" w:cs="Times New Roman"/>
          <w:b/>
          <w:sz w:val="28"/>
          <w:szCs w:val="28"/>
          <w:lang w:val="es-ES"/>
        </w:rPr>
        <w:t xml:space="preserve">V. </w:t>
      </w:r>
      <w:proofErr w:type="spellStart"/>
      <w:r w:rsidRPr="008F6317">
        <w:rPr>
          <w:rFonts w:eastAsia="Times New Roman" w:cs="Times New Roman"/>
          <w:b/>
          <w:sz w:val="28"/>
          <w:szCs w:val="28"/>
          <w:lang w:val="es-ES"/>
        </w:rPr>
        <w:t>Nội</w:t>
      </w:r>
      <w:proofErr w:type="spellEnd"/>
      <w:r w:rsidRPr="008F6317">
        <w:rPr>
          <w:rFonts w:eastAsia="Times New Roman" w:cs="Times New Roman"/>
          <w:b/>
          <w:sz w:val="28"/>
          <w:szCs w:val="28"/>
          <w:lang w:val="es-ES"/>
        </w:rPr>
        <w:t xml:space="preserve"> </w:t>
      </w:r>
      <w:proofErr w:type="spellStart"/>
      <w:r w:rsidRPr="008F6317">
        <w:rPr>
          <w:rFonts w:eastAsia="Times New Roman" w:cs="Times New Roman"/>
          <w:b/>
          <w:sz w:val="28"/>
          <w:szCs w:val="28"/>
          <w:lang w:val="es-ES"/>
        </w:rPr>
        <w:t>dung</w:t>
      </w:r>
      <w:proofErr w:type="spellEnd"/>
      <w:r w:rsidRPr="008F6317">
        <w:rPr>
          <w:rFonts w:eastAsia="Times New Roman" w:cs="Times New Roman"/>
          <w:b/>
          <w:sz w:val="28"/>
          <w:szCs w:val="28"/>
          <w:lang w:val="es-ES"/>
        </w:rPr>
        <w:t xml:space="preserve"> </w:t>
      </w:r>
      <w:proofErr w:type="spellStart"/>
      <w:r w:rsidRPr="008F6317">
        <w:rPr>
          <w:rFonts w:eastAsia="Times New Roman" w:cs="Times New Roman"/>
          <w:b/>
          <w:sz w:val="28"/>
          <w:szCs w:val="28"/>
          <w:lang w:val="es-ES"/>
        </w:rPr>
        <w:t>và</w:t>
      </w:r>
      <w:proofErr w:type="spellEnd"/>
      <w:r w:rsidRPr="008F6317">
        <w:rPr>
          <w:rFonts w:eastAsia="Times New Roman" w:cs="Times New Roman"/>
          <w:b/>
          <w:sz w:val="28"/>
          <w:szCs w:val="28"/>
          <w:lang w:val="es-ES"/>
        </w:rPr>
        <w:t xml:space="preserve"> </w:t>
      </w:r>
      <w:proofErr w:type="spellStart"/>
      <w:r w:rsidRPr="008F6317">
        <w:rPr>
          <w:rFonts w:eastAsia="Times New Roman" w:cs="Times New Roman"/>
          <w:b/>
          <w:sz w:val="28"/>
          <w:szCs w:val="28"/>
          <w:lang w:val="es-ES"/>
        </w:rPr>
        <w:t>phương</w:t>
      </w:r>
      <w:proofErr w:type="spellEnd"/>
      <w:r w:rsidRPr="008F6317">
        <w:rPr>
          <w:rFonts w:eastAsia="Times New Roman" w:cs="Times New Roman"/>
          <w:b/>
          <w:sz w:val="28"/>
          <w:szCs w:val="28"/>
          <w:lang w:val="es-ES"/>
        </w:rPr>
        <w:t xml:space="preserve"> </w:t>
      </w:r>
      <w:proofErr w:type="spellStart"/>
      <w:r w:rsidRPr="008F6317">
        <w:rPr>
          <w:rFonts w:eastAsia="Times New Roman" w:cs="Times New Roman"/>
          <w:b/>
          <w:sz w:val="28"/>
          <w:szCs w:val="28"/>
          <w:lang w:val="es-ES"/>
        </w:rPr>
        <w:t>pháp</w:t>
      </w:r>
      <w:proofErr w:type="spellEnd"/>
      <w:r w:rsidRPr="008F6317">
        <w:rPr>
          <w:rFonts w:eastAsia="Times New Roman" w:cs="Times New Roman"/>
          <w:b/>
          <w:sz w:val="28"/>
          <w:szCs w:val="28"/>
          <w:lang w:val="es-ES"/>
        </w:rPr>
        <w:t xml:space="preserve"> </w:t>
      </w:r>
      <w:proofErr w:type="spellStart"/>
      <w:r w:rsidRPr="008F6317">
        <w:rPr>
          <w:rFonts w:eastAsia="Times New Roman" w:cs="Times New Roman"/>
          <w:b/>
          <w:sz w:val="28"/>
          <w:szCs w:val="28"/>
          <w:lang w:val="es-ES"/>
        </w:rPr>
        <w:t>đánh</w:t>
      </w:r>
      <w:proofErr w:type="spellEnd"/>
      <w:r w:rsidRPr="008F6317">
        <w:rPr>
          <w:rFonts w:eastAsia="Times New Roman" w:cs="Times New Roman"/>
          <w:b/>
          <w:sz w:val="28"/>
          <w:szCs w:val="28"/>
          <w:lang w:val="es-ES"/>
        </w:rPr>
        <w:t xml:space="preserve"> </w:t>
      </w:r>
      <w:proofErr w:type="spellStart"/>
      <w:r w:rsidRPr="008F6317">
        <w:rPr>
          <w:rFonts w:eastAsia="Times New Roman" w:cs="Times New Roman"/>
          <w:b/>
          <w:sz w:val="28"/>
          <w:szCs w:val="28"/>
          <w:lang w:val="es-ES"/>
        </w:rPr>
        <w:t>giá</w:t>
      </w:r>
      <w:proofErr w:type="spellEnd"/>
      <w:r w:rsidRPr="008F6317">
        <w:rPr>
          <w:rFonts w:eastAsia="Times New Roman" w:cs="Times New Roman"/>
          <w:b/>
          <w:sz w:val="28"/>
          <w:szCs w:val="28"/>
          <w:lang w:val="es-ES"/>
        </w:rPr>
        <w:t>:</w:t>
      </w:r>
      <w:r w:rsidRPr="008F6317">
        <w:rPr>
          <w:rFonts w:eastAsia="Times New Roman" w:cs="Times New Roman"/>
          <w:b/>
          <w:i/>
          <w:sz w:val="28"/>
          <w:szCs w:val="28"/>
          <w:lang w:val="es-ES"/>
        </w:rPr>
        <w:t xml:space="preserve"> </w:t>
      </w:r>
    </w:p>
    <w:p w14:paraId="4F0FD535" w14:textId="77777777" w:rsidR="00196362" w:rsidRPr="008F6317" w:rsidRDefault="00196362" w:rsidP="00D461FE">
      <w:pPr>
        <w:spacing w:after="0" w:line="312" w:lineRule="auto"/>
        <w:rPr>
          <w:rFonts w:eastAsia="Times New Roman" w:cs="Times New Roman"/>
          <w:sz w:val="28"/>
          <w:szCs w:val="28"/>
          <w:lang w:val="es-ES"/>
        </w:rPr>
      </w:pPr>
      <w:r w:rsidRPr="008F6317">
        <w:rPr>
          <w:rFonts w:eastAsia="Times New Roman" w:cs="Times New Roman"/>
          <w:sz w:val="28"/>
          <w:szCs w:val="28"/>
          <w:lang w:val="es-ES"/>
        </w:rPr>
        <w:t xml:space="preserve">1. </w:t>
      </w:r>
      <w:proofErr w:type="spellStart"/>
      <w:r w:rsidRPr="008F6317">
        <w:rPr>
          <w:rFonts w:eastAsia="Times New Roman" w:cs="Times New Roman"/>
          <w:sz w:val="28"/>
          <w:szCs w:val="28"/>
          <w:lang w:val="es-ES"/>
        </w:rPr>
        <w:t>Nội</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dung</w:t>
      </w:r>
      <w:proofErr w:type="spellEnd"/>
      <w:r w:rsidRPr="008F6317">
        <w:rPr>
          <w:rFonts w:eastAsia="Times New Roman" w:cs="Times New Roman"/>
          <w:sz w:val="28"/>
          <w:szCs w:val="28"/>
          <w:lang w:val="es-ES"/>
        </w:rPr>
        <w:t>:</w:t>
      </w:r>
    </w:p>
    <w:p w14:paraId="2D732F8B" w14:textId="77777777" w:rsidR="00196362" w:rsidRPr="008F6317" w:rsidRDefault="00196362" w:rsidP="00D461FE">
      <w:pPr>
        <w:spacing w:after="0" w:line="312" w:lineRule="auto"/>
        <w:ind w:firstLine="720"/>
        <w:jc w:val="both"/>
        <w:rPr>
          <w:rFonts w:eastAsia="Times New Roman" w:cs="Times New Roman"/>
          <w:sz w:val="28"/>
          <w:szCs w:val="28"/>
          <w:lang w:val="es-ES"/>
        </w:rPr>
      </w:pPr>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Kiến</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thức</w:t>
      </w:r>
      <w:proofErr w:type="spellEnd"/>
      <w:r w:rsidRPr="008F6317">
        <w:rPr>
          <w:rFonts w:eastAsia="Times New Roman" w:cs="Times New Roman"/>
          <w:sz w:val="28"/>
          <w:szCs w:val="28"/>
          <w:lang w:val="es-ES"/>
        </w:rPr>
        <w:t>:</w:t>
      </w:r>
    </w:p>
    <w:p w14:paraId="36F3A071" w14:textId="77777777" w:rsidR="00196362" w:rsidRPr="008F6317" w:rsidRDefault="00196362" w:rsidP="00D461FE">
      <w:pPr>
        <w:spacing w:after="0" w:line="312" w:lineRule="auto"/>
        <w:ind w:firstLine="720"/>
        <w:jc w:val="both"/>
        <w:rPr>
          <w:rFonts w:eastAsia="Times New Roman" w:cs="Times New Roman"/>
          <w:sz w:val="28"/>
          <w:szCs w:val="28"/>
          <w:lang w:val="es-ES" w:eastAsia="ko-KR"/>
        </w:rPr>
      </w:pPr>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Trình</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bày</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chức</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năng</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ngữ</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pháp</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của</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câu</w:t>
      </w:r>
      <w:proofErr w:type="spellEnd"/>
      <w:r w:rsidRPr="008F6317">
        <w:rPr>
          <w:rFonts w:eastAsia="Times New Roman" w:cs="Times New Roman"/>
          <w:sz w:val="28"/>
          <w:szCs w:val="28"/>
          <w:lang w:val="es-ES" w:eastAsia="ko-KR"/>
        </w:rPr>
        <w:t>.</w:t>
      </w:r>
    </w:p>
    <w:p w14:paraId="3B5EEAB0" w14:textId="77777777" w:rsidR="00196362" w:rsidRPr="008F6317" w:rsidRDefault="00196362" w:rsidP="00D461FE">
      <w:pPr>
        <w:spacing w:after="0" w:line="312" w:lineRule="auto"/>
        <w:ind w:firstLine="720"/>
        <w:rPr>
          <w:rFonts w:eastAsia="Times New Roman" w:cs="Times New Roman"/>
          <w:sz w:val="28"/>
          <w:szCs w:val="28"/>
          <w:lang w:val="es-ES" w:eastAsia="ko-KR"/>
        </w:rPr>
      </w:pPr>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Xây</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dựng</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các</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từ</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mới</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bằng</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cách</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sử</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dụng</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tiếp</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đầu</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ngữ</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đuôi</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từ</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và</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ghép</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từ</w:t>
      </w:r>
      <w:proofErr w:type="spellEnd"/>
      <w:r w:rsidRPr="008F6317">
        <w:rPr>
          <w:rFonts w:eastAsia="Times New Roman" w:cs="Times New Roman"/>
          <w:sz w:val="28"/>
          <w:szCs w:val="28"/>
          <w:lang w:val="es-ES" w:eastAsia="ko-KR"/>
        </w:rPr>
        <w:t>.</w:t>
      </w:r>
    </w:p>
    <w:p w14:paraId="435E4165" w14:textId="77777777" w:rsidR="00196362" w:rsidRPr="008F6317" w:rsidRDefault="00196362" w:rsidP="00D461FE">
      <w:pPr>
        <w:spacing w:after="0" w:line="312" w:lineRule="auto"/>
        <w:ind w:firstLine="720"/>
        <w:jc w:val="both"/>
        <w:rPr>
          <w:rFonts w:eastAsia="Times New Roman" w:cs="Times New Roman"/>
          <w:sz w:val="28"/>
          <w:szCs w:val="28"/>
          <w:lang w:val="es-ES"/>
        </w:rPr>
      </w:pPr>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Kỹ</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năng</w:t>
      </w:r>
      <w:proofErr w:type="spellEnd"/>
      <w:r w:rsidRPr="008F6317">
        <w:rPr>
          <w:rFonts w:eastAsia="Times New Roman" w:cs="Times New Roman"/>
          <w:sz w:val="28"/>
          <w:szCs w:val="28"/>
          <w:lang w:val="es-ES"/>
        </w:rPr>
        <w:t>:</w:t>
      </w:r>
    </w:p>
    <w:p w14:paraId="11FFA945" w14:textId="77777777" w:rsidR="00196362" w:rsidRPr="008F6317" w:rsidRDefault="00196362" w:rsidP="00D461FE">
      <w:pPr>
        <w:spacing w:after="0" w:line="312" w:lineRule="auto"/>
        <w:ind w:firstLine="720"/>
        <w:jc w:val="both"/>
        <w:rPr>
          <w:rFonts w:eastAsia="Times New Roman" w:cs="Times New Roman"/>
          <w:sz w:val="28"/>
          <w:szCs w:val="28"/>
          <w:lang w:val="es-ES" w:eastAsia="ko-KR"/>
        </w:rPr>
      </w:pPr>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Phát</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triển</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được</w:t>
      </w:r>
      <w:proofErr w:type="spellEnd"/>
      <w:r w:rsidRPr="008F6317">
        <w:rPr>
          <w:rFonts w:eastAsia="Times New Roman" w:cs="Times New Roman"/>
          <w:sz w:val="28"/>
          <w:szCs w:val="28"/>
          <w:lang w:val="es-ES" w:eastAsia="ko-KR"/>
        </w:rPr>
        <w:t xml:space="preserve"> 4 </w:t>
      </w:r>
      <w:proofErr w:type="spellStart"/>
      <w:r w:rsidRPr="008F6317">
        <w:rPr>
          <w:rFonts w:eastAsia="Times New Roman" w:cs="Times New Roman"/>
          <w:sz w:val="28"/>
          <w:szCs w:val="28"/>
          <w:lang w:val="es-ES" w:eastAsia="ko-KR"/>
        </w:rPr>
        <w:t>kỹ</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năng</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nghe</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nói</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đọc</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viết</w:t>
      </w:r>
      <w:proofErr w:type="spellEnd"/>
      <w:r w:rsidRPr="008F6317">
        <w:rPr>
          <w:rFonts w:eastAsia="Times New Roman" w:cs="Times New Roman"/>
          <w:sz w:val="28"/>
          <w:szCs w:val="28"/>
          <w:lang w:val="es-ES" w:eastAsia="ko-KR"/>
        </w:rPr>
        <w:t>.</w:t>
      </w:r>
    </w:p>
    <w:p w14:paraId="180D6CEC" w14:textId="77777777" w:rsidR="00196362" w:rsidRPr="008F6317" w:rsidRDefault="00196362" w:rsidP="00D461FE">
      <w:pPr>
        <w:spacing w:after="0" w:line="312" w:lineRule="auto"/>
        <w:ind w:firstLine="720"/>
        <w:jc w:val="both"/>
        <w:rPr>
          <w:rFonts w:eastAsia="Times New Roman" w:cs="Times New Roman"/>
          <w:sz w:val="28"/>
          <w:szCs w:val="28"/>
          <w:lang w:val="es-ES"/>
        </w:rPr>
      </w:pPr>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Năng</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lực</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tự</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chủ</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và</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trách</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nhiệm</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Nghiêm</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túc</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tích</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cực</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tự</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giác</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trong</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học</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tập</w:t>
      </w:r>
      <w:proofErr w:type="spellEnd"/>
      <w:r w:rsidRPr="008F6317">
        <w:rPr>
          <w:rFonts w:eastAsia="Times New Roman" w:cs="Times New Roman"/>
          <w:sz w:val="28"/>
          <w:szCs w:val="28"/>
          <w:lang w:val="es-ES"/>
        </w:rPr>
        <w:t>.</w:t>
      </w:r>
    </w:p>
    <w:p w14:paraId="56185DB1" w14:textId="77777777" w:rsidR="00196362" w:rsidRPr="008F6317" w:rsidRDefault="00196362" w:rsidP="00D461FE">
      <w:pPr>
        <w:spacing w:after="0" w:line="312" w:lineRule="auto"/>
        <w:rPr>
          <w:rFonts w:eastAsia="Times New Roman" w:cs="Times New Roman"/>
          <w:sz w:val="28"/>
          <w:szCs w:val="28"/>
          <w:lang w:val="es-ES"/>
        </w:rPr>
      </w:pPr>
      <w:r w:rsidRPr="008F6317">
        <w:rPr>
          <w:rFonts w:eastAsia="Times New Roman" w:cs="Times New Roman"/>
          <w:sz w:val="28"/>
          <w:szCs w:val="28"/>
          <w:lang w:val="es-ES"/>
        </w:rPr>
        <w:t xml:space="preserve">2. </w:t>
      </w:r>
      <w:proofErr w:type="spellStart"/>
      <w:r w:rsidRPr="008F6317">
        <w:rPr>
          <w:rFonts w:eastAsia="Times New Roman" w:cs="Times New Roman"/>
          <w:sz w:val="28"/>
          <w:szCs w:val="28"/>
          <w:lang w:val="es-ES"/>
        </w:rPr>
        <w:t>Phương</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pháp</w:t>
      </w:r>
      <w:proofErr w:type="spellEnd"/>
      <w:r w:rsidRPr="008F6317">
        <w:rPr>
          <w:rFonts w:eastAsia="Times New Roman" w:cs="Times New Roman"/>
          <w:sz w:val="28"/>
          <w:szCs w:val="28"/>
          <w:lang w:val="es-ES"/>
        </w:rPr>
        <w:t>:</w:t>
      </w:r>
    </w:p>
    <w:p w14:paraId="7FCF45D5" w14:textId="77777777" w:rsidR="00196362" w:rsidRPr="008F6317" w:rsidRDefault="00196362" w:rsidP="00D461FE">
      <w:pPr>
        <w:spacing w:after="0" w:line="312" w:lineRule="auto"/>
        <w:ind w:firstLine="720"/>
        <w:rPr>
          <w:rFonts w:eastAsia="Times New Roman" w:cs="Times New Roman"/>
          <w:sz w:val="28"/>
          <w:szCs w:val="28"/>
          <w:lang w:val="es-ES"/>
        </w:rPr>
      </w:pPr>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eastAsia="ko-KR"/>
        </w:rPr>
        <w:t>Đánh</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giá</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kỹ</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năng</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thực</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hành</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của</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sinh</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viên</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trong</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bài</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thực</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hành</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Anh</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văn</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đạt</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được</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các</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yêu</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cầu</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sau</w:t>
      </w:r>
      <w:proofErr w:type="spellEnd"/>
      <w:r w:rsidRPr="008F6317">
        <w:rPr>
          <w:rFonts w:eastAsia="Times New Roman" w:cs="Times New Roman"/>
          <w:sz w:val="28"/>
          <w:szCs w:val="28"/>
          <w:lang w:val="es-ES" w:eastAsia="ko-KR"/>
        </w:rPr>
        <w:t>:</w:t>
      </w:r>
    </w:p>
    <w:p w14:paraId="4DB70A38" w14:textId="77777777" w:rsidR="00196362" w:rsidRPr="008F6317" w:rsidRDefault="00196362" w:rsidP="00D461FE">
      <w:pPr>
        <w:spacing w:after="0" w:line="312" w:lineRule="auto"/>
        <w:ind w:firstLine="720"/>
        <w:jc w:val="both"/>
        <w:rPr>
          <w:rFonts w:eastAsia="Times New Roman" w:cs="Times New Roman"/>
          <w:sz w:val="28"/>
          <w:szCs w:val="28"/>
          <w:lang w:val="es-ES" w:eastAsia="ko-KR"/>
        </w:rPr>
      </w:pPr>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Phân</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biệt</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các</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thì</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trong</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ngữ</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pháp</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câu</w:t>
      </w:r>
      <w:proofErr w:type="spellEnd"/>
      <w:r w:rsidRPr="008F6317">
        <w:rPr>
          <w:rFonts w:eastAsia="Times New Roman" w:cs="Times New Roman"/>
          <w:sz w:val="28"/>
          <w:szCs w:val="28"/>
          <w:lang w:val="es-ES" w:eastAsia="ko-KR"/>
        </w:rPr>
        <w:t>.</w:t>
      </w:r>
    </w:p>
    <w:p w14:paraId="020FDA58" w14:textId="77777777" w:rsidR="00196362" w:rsidRPr="008F6317" w:rsidRDefault="00196362" w:rsidP="00D461FE">
      <w:pPr>
        <w:spacing w:after="0" w:line="312" w:lineRule="auto"/>
        <w:ind w:firstLine="720"/>
        <w:jc w:val="both"/>
        <w:rPr>
          <w:rFonts w:eastAsia="Times New Roman" w:cs="Times New Roman"/>
          <w:sz w:val="28"/>
          <w:szCs w:val="28"/>
          <w:lang w:val="es-ES" w:eastAsia="ko-KR"/>
        </w:rPr>
      </w:pPr>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Phát</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triển</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được</w:t>
      </w:r>
      <w:proofErr w:type="spellEnd"/>
      <w:r w:rsidRPr="008F6317">
        <w:rPr>
          <w:rFonts w:eastAsia="Times New Roman" w:cs="Times New Roman"/>
          <w:sz w:val="28"/>
          <w:szCs w:val="28"/>
          <w:lang w:val="es-ES" w:eastAsia="ko-KR"/>
        </w:rPr>
        <w:t xml:space="preserve"> 4 </w:t>
      </w:r>
      <w:proofErr w:type="spellStart"/>
      <w:r w:rsidRPr="008F6317">
        <w:rPr>
          <w:rFonts w:eastAsia="Times New Roman" w:cs="Times New Roman"/>
          <w:sz w:val="28"/>
          <w:szCs w:val="28"/>
          <w:lang w:val="es-ES" w:eastAsia="ko-KR"/>
        </w:rPr>
        <w:t>kỹ</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năng</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nghe</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nói</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đọc</w:t>
      </w:r>
      <w:proofErr w:type="spellEnd"/>
      <w:r w:rsidRPr="008F6317">
        <w:rPr>
          <w:rFonts w:eastAsia="Times New Roman" w:cs="Times New Roman"/>
          <w:sz w:val="28"/>
          <w:szCs w:val="28"/>
          <w:lang w:val="es-ES" w:eastAsia="ko-KR"/>
        </w:rPr>
        <w:t xml:space="preserve">, </w:t>
      </w:r>
      <w:proofErr w:type="spellStart"/>
      <w:r w:rsidRPr="008F6317">
        <w:rPr>
          <w:rFonts w:eastAsia="Times New Roman" w:cs="Times New Roman"/>
          <w:sz w:val="28"/>
          <w:szCs w:val="28"/>
          <w:lang w:val="es-ES" w:eastAsia="ko-KR"/>
        </w:rPr>
        <w:t>viết</w:t>
      </w:r>
      <w:proofErr w:type="spellEnd"/>
      <w:r w:rsidRPr="008F6317">
        <w:rPr>
          <w:rFonts w:eastAsia="Times New Roman" w:cs="Times New Roman"/>
          <w:sz w:val="28"/>
          <w:szCs w:val="28"/>
          <w:lang w:val="es-ES" w:eastAsia="ko-KR"/>
        </w:rPr>
        <w:t>.</w:t>
      </w:r>
    </w:p>
    <w:p w14:paraId="353806D6" w14:textId="77777777" w:rsidR="00196362" w:rsidRPr="008F6317" w:rsidRDefault="00196362" w:rsidP="00D461FE">
      <w:pPr>
        <w:spacing w:after="0" w:line="312" w:lineRule="auto"/>
        <w:rPr>
          <w:rFonts w:eastAsia="Times New Roman" w:cs="Times New Roman"/>
          <w:b/>
          <w:sz w:val="28"/>
          <w:szCs w:val="28"/>
          <w:lang w:val="es-ES"/>
        </w:rPr>
      </w:pPr>
      <w:r w:rsidRPr="008F6317">
        <w:rPr>
          <w:rFonts w:eastAsia="Times New Roman" w:cs="Times New Roman"/>
          <w:b/>
          <w:sz w:val="28"/>
          <w:szCs w:val="28"/>
          <w:lang w:val="es-ES"/>
        </w:rPr>
        <w:t xml:space="preserve">VI. </w:t>
      </w:r>
      <w:proofErr w:type="spellStart"/>
      <w:r w:rsidRPr="008F6317">
        <w:rPr>
          <w:rFonts w:eastAsia="Times New Roman" w:cs="Times New Roman"/>
          <w:b/>
          <w:sz w:val="28"/>
          <w:szCs w:val="28"/>
          <w:lang w:val="es-ES"/>
        </w:rPr>
        <w:t>Hướng</w:t>
      </w:r>
      <w:proofErr w:type="spellEnd"/>
      <w:r w:rsidRPr="008F6317">
        <w:rPr>
          <w:rFonts w:eastAsia="Times New Roman" w:cs="Times New Roman"/>
          <w:b/>
          <w:sz w:val="28"/>
          <w:szCs w:val="28"/>
          <w:lang w:val="es-ES"/>
        </w:rPr>
        <w:t xml:space="preserve"> </w:t>
      </w:r>
      <w:proofErr w:type="spellStart"/>
      <w:r w:rsidRPr="008F6317">
        <w:rPr>
          <w:rFonts w:eastAsia="Times New Roman" w:cs="Times New Roman"/>
          <w:b/>
          <w:sz w:val="28"/>
          <w:szCs w:val="28"/>
          <w:lang w:val="es-ES"/>
        </w:rPr>
        <w:t>dẫn</w:t>
      </w:r>
      <w:proofErr w:type="spellEnd"/>
      <w:r w:rsidRPr="008F6317">
        <w:rPr>
          <w:rFonts w:eastAsia="Times New Roman" w:cs="Times New Roman"/>
          <w:b/>
          <w:sz w:val="28"/>
          <w:szCs w:val="28"/>
          <w:lang w:val="es-ES"/>
        </w:rPr>
        <w:t xml:space="preserve"> </w:t>
      </w:r>
      <w:proofErr w:type="spellStart"/>
      <w:r w:rsidRPr="008F6317">
        <w:rPr>
          <w:rFonts w:eastAsia="Times New Roman" w:cs="Times New Roman"/>
          <w:b/>
          <w:sz w:val="28"/>
          <w:szCs w:val="28"/>
          <w:lang w:val="es-ES"/>
        </w:rPr>
        <w:t>thực</w:t>
      </w:r>
      <w:proofErr w:type="spellEnd"/>
      <w:r w:rsidRPr="008F6317">
        <w:rPr>
          <w:rFonts w:eastAsia="Times New Roman" w:cs="Times New Roman"/>
          <w:b/>
          <w:sz w:val="28"/>
          <w:szCs w:val="28"/>
          <w:lang w:val="es-ES"/>
        </w:rPr>
        <w:t xml:space="preserve"> </w:t>
      </w:r>
      <w:proofErr w:type="spellStart"/>
      <w:r w:rsidRPr="008F6317">
        <w:rPr>
          <w:rFonts w:eastAsia="Times New Roman" w:cs="Times New Roman"/>
          <w:b/>
          <w:sz w:val="28"/>
          <w:szCs w:val="28"/>
          <w:lang w:val="es-ES"/>
        </w:rPr>
        <w:t>hiện</w:t>
      </w:r>
      <w:proofErr w:type="spellEnd"/>
      <w:r w:rsidRPr="008F6317">
        <w:rPr>
          <w:rFonts w:eastAsia="Times New Roman" w:cs="Times New Roman"/>
          <w:b/>
          <w:sz w:val="28"/>
          <w:szCs w:val="28"/>
          <w:lang w:val="es-ES"/>
        </w:rPr>
        <w:t xml:space="preserve"> </w:t>
      </w:r>
      <w:proofErr w:type="spellStart"/>
      <w:r w:rsidRPr="008F6317">
        <w:rPr>
          <w:rFonts w:eastAsia="Times New Roman" w:cs="Times New Roman"/>
          <w:b/>
          <w:sz w:val="28"/>
          <w:szCs w:val="28"/>
          <w:lang w:val="es-ES"/>
        </w:rPr>
        <w:t>môn</w:t>
      </w:r>
      <w:proofErr w:type="spellEnd"/>
      <w:r w:rsidRPr="008F6317">
        <w:rPr>
          <w:rFonts w:eastAsia="Times New Roman" w:cs="Times New Roman"/>
          <w:b/>
          <w:sz w:val="28"/>
          <w:szCs w:val="28"/>
          <w:lang w:val="es-ES"/>
        </w:rPr>
        <w:t xml:space="preserve"> </w:t>
      </w:r>
      <w:proofErr w:type="spellStart"/>
      <w:r w:rsidRPr="008F6317">
        <w:rPr>
          <w:rFonts w:eastAsia="Times New Roman" w:cs="Times New Roman"/>
          <w:b/>
          <w:sz w:val="28"/>
          <w:szCs w:val="28"/>
          <w:lang w:val="es-ES"/>
        </w:rPr>
        <w:t>học</w:t>
      </w:r>
      <w:proofErr w:type="spellEnd"/>
      <w:r w:rsidRPr="008F6317">
        <w:rPr>
          <w:rFonts w:eastAsia="Times New Roman" w:cs="Times New Roman"/>
          <w:b/>
          <w:sz w:val="28"/>
          <w:szCs w:val="28"/>
          <w:lang w:val="es-ES"/>
        </w:rPr>
        <w:t xml:space="preserve">: </w:t>
      </w:r>
    </w:p>
    <w:p w14:paraId="416B014F" w14:textId="77777777" w:rsidR="00196362" w:rsidRPr="008F6317" w:rsidRDefault="00196362" w:rsidP="00D461FE">
      <w:pPr>
        <w:spacing w:after="0" w:line="312" w:lineRule="auto"/>
        <w:jc w:val="both"/>
        <w:rPr>
          <w:rFonts w:eastAsia="Times New Roman" w:cs="Times New Roman"/>
          <w:sz w:val="28"/>
          <w:szCs w:val="28"/>
          <w:lang w:val="es-ES"/>
        </w:rPr>
      </w:pPr>
      <w:r w:rsidRPr="008F6317">
        <w:rPr>
          <w:rFonts w:eastAsia="Times New Roman" w:cs="Times New Roman"/>
          <w:sz w:val="28"/>
          <w:szCs w:val="28"/>
          <w:lang w:val="es-ES"/>
        </w:rPr>
        <w:t xml:space="preserve">1. </w:t>
      </w:r>
      <w:proofErr w:type="spellStart"/>
      <w:r w:rsidRPr="008F6317">
        <w:rPr>
          <w:rFonts w:eastAsia="Times New Roman" w:cs="Times New Roman"/>
          <w:sz w:val="28"/>
          <w:szCs w:val="28"/>
          <w:lang w:val="es-ES"/>
        </w:rPr>
        <w:t>Phạm</w:t>
      </w:r>
      <w:proofErr w:type="spellEnd"/>
      <w:r w:rsidRPr="008F6317">
        <w:rPr>
          <w:rFonts w:eastAsia="Times New Roman" w:cs="Times New Roman"/>
          <w:sz w:val="28"/>
          <w:szCs w:val="28"/>
          <w:lang w:val="es-ES"/>
        </w:rPr>
        <w:t xml:space="preserve"> vi </w:t>
      </w:r>
      <w:proofErr w:type="spellStart"/>
      <w:r w:rsidRPr="008F6317">
        <w:rPr>
          <w:rFonts w:eastAsia="Times New Roman" w:cs="Times New Roman"/>
          <w:sz w:val="28"/>
          <w:szCs w:val="28"/>
          <w:lang w:val="es-ES"/>
        </w:rPr>
        <w:t>áp</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dụng</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môn</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học</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Chương</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trình</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môn</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học</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được</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sử</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dụng</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để</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giảng</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dạy</w:t>
      </w:r>
      <w:proofErr w:type="spellEnd"/>
      <w:r w:rsidRPr="008F6317">
        <w:rPr>
          <w:rFonts w:eastAsia="Times New Roman" w:cs="Times New Roman"/>
          <w:sz w:val="28"/>
          <w:szCs w:val="28"/>
          <w:lang w:val="es-ES"/>
        </w:rPr>
        <w:t xml:space="preserve"> cho </w:t>
      </w:r>
      <w:proofErr w:type="spellStart"/>
      <w:r w:rsidRPr="008F6317">
        <w:rPr>
          <w:rFonts w:eastAsia="Times New Roman" w:cs="Times New Roman"/>
          <w:sz w:val="28"/>
          <w:szCs w:val="28"/>
          <w:lang w:val="es-ES"/>
        </w:rPr>
        <w:t>trình</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độ</w:t>
      </w:r>
      <w:proofErr w:type="spellEnd"/>
      <w:r w:rsidRPr="008F6317">
        <w:rPr>
          <w:rFonts w:eastAsia="Times New Roman" w:cs="Times New Roman"/>
          <w:sz w:val="28"/>
          <w:szCs w:val="28"/>
          <w:lang w:val="es-ES"/>
        </w:rPr>
        <w:t xml:space="preserve"> Cao </w:t>
      </w:r>
      <w:proofErr w:type="spellStart"/>
      <w:r w:rsidRPr="008F6317">
        <w:rPr>
          <w:rFonts w:eastAsia="Times New Roman" w:cs="Times New Roman"/>
          <w:sz w:val="28"/>
          <w:szCs w:val="28"/>
          <w:lang w:val="es-ES"/>
        </w:rPr>
        <w:t>đẳng</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tại</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trường</w:t>
      </w:r>
      <w:proofErr w:type="spellEnd"/>
      <w:r w:rsidRPr="008F6317">
        <w:rPr>
          <w:rFonts w:eastAsia="Times New Roman" w:cs="Times New Roman"/>
          <w:sz w:val="28"/>
          <w:szCs w:val="28"/>
          <w:lang w:val="es-ES"/>
        </w:rPr>
        <w:t>.</w:t>
      </w:r>
    </w:p>
    <w:p w14:paraId="411DFBB5" w14:textId="77777777" w:rsidR="00196362" w:rsidRPr="008F6317" w:rsidRDefault="00196362" w:rsidP="00D461FE">
      <w:pPr>
        <w:spacing w:after="0" w:line="312" w:lineRule="auto"/>
        <w:jc w:val="both"/>
        <w:rPr>
          <w:rFonts w:eastAsia="Times New Roman" w:cs="Times New Roman"/>
          <w:sz w:val="28"/>
          <w:szCs w:val="28"/>
          <w:lang w:val="es-ES"/>
        </w:rPr>
      </w:pPr>
      <w:r w:rsidRPr="008F6317">
        <w:rPr>
          <w:rFonts w:eastAsia="Times New Roman" w:cs="Times New Roman"/>
          <w:sz w:val="28"/>
          <w:szCs w:val="28"/>
          <w:lang w:val="es-ES"/>
        </w:rPr>
        <w:t xml:space="preserve">2. </w:t>
      </w:r>
      <w:proofErr w:type="spellStart"/>
      <w:r w:rsidRPr="008F6317">
        <w:rPr>
          <w:rFonts w:eastAsia="Times New Roman" w:cs="Times New Roman"/>
          <w:sz w:val="28"/>
          <w:szCs w:val="28"/>
          <w:lang w:val="es-ES"/>
        </w:rPr>
        <w:t>Hướng</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dẫn</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về</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phương</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pháp</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giảng</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dạy</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học</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tập</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môn</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học</w:t>
      </w:r>
      <w:proofErr w:type="spellEnd"/>
      <w:r w:rsidRPr="008F6317">
        <w:rPr>
          <w:rFonts w:eastAsia="Times New Roman" w:cs="Times New Roman"/>
          <w:sz w:val="28"/>
          <w:szCs w:val="28"/>
          <w:lang w:val="es-ES"/>
        </w:rPr>
        <w:t>:</w:t>
      </w:r>
    </w:p>
    <w:p w14:paraId="364E1796" w14:textId="77777777" w:rsidR="00196362" w:rsidRPr="008F6317" w:rsidRDefault="00196362" w:rsidP="00D461FE">
      <w:pPr>
        <w:spacing w:after="0" w:line="312" w:lineRule="auto"/>
        <w:ind w:firstLine="654"/>
        <w:jc w:val="both"/>
        <w:rPr>
          <w:rFonts w:eastAsia="Times New Roman" w:cs="Times New Roman"/>
          <w:sz w:val="28"/>
          <w:szCs w:val="28"/>
          <w:lang w:val="es-ES"/>
        </w:rPr>
      </w:pPr>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Đối</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với</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giáo</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viên</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giảng</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viên</w:t>
      </w:r>
      <w:proofErr w:type="spellEnd"/>
      <w:r w:rsidRPr="008F6317">
        <w:rPr>
          <w:rFonts w:eastAsia="Times New Roman" w:cs="Times New Roman"/>
          <w:sz w:val="28"/>
          <w:szCs w:val="28"/>
          <w:lang w:val="es-ES"/>
        </w:rPr>
        <w:t>:</w:t>
      </w:r>
    </w:p>
    <w:p w14:paraId="6CEB9E3F" w14:textId="77777777" w:rsidR="00196362" w:rsidRPr="008F6317" w:rsidRDefault="00196362" w:rsidP="00D461FE">
      <w:pPr>
        <w:spacing w:after="0" w:line="312" w:lineRule="auto"/>
        <w:ind w:firstLine="654"/>
        <w:jc w:val="both"/>
        <w:rPr>
          <w:rFonts w:eastAsia="Times New Roman" w:cs="Times New Roman"/>
          <w:sz w:val="28"/>
          <w:szCs w:val="28"/>
          <w:lang w:val="es-ES"/>
        </w:rPr>
      </w:pPr>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Giải</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thích</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các</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từ</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vựng</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mới</w:t>
      </w:r>
      <w:proofErr w:type="spellEnd"/>
    </w:p>
    <w:p w14:paraId="2622BF0A" w14:textId="77777777" w:rsidR="00196362" w:rsidRPr="008F6317" w:rsidRDefault="00196362" w:rsidP="00D461FE">
      <w:pPr>
        <w:spacing w:after="0" w:line="312" w:lineRule="auto"/>
        <w:ind w:firstLine="654"/>
        <w:jc w:val="both"/>
        <w:rPr>
          <w:rFonts w:eastAsia="Times New Roman" w:cs="Times New Roman"/>
          <w:sz w:val="28"/>
          <w:szCs w:val="28"/>
          <w:lang w:val="es-ES"/>
        </w:rPr>
      </w:pPr>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Đọc</w:t>
      </w:r>
      <w:proofErr w:type="spellEnd"/>
      <w:r w:rsidRPr="008F6317">
        <w:rPr>
          <w:rFonts w:eastAsia="Times New Roman" w:cs="Times New Roman"/>
          <w:sz w:val="28"/>
          <w:szCs w:val="28"/>
          <w:lang w:val="es-ES"/>
        </w:rPr>
        <w:t xml:space="preserve"> qua </w:t>
      </w:r>
      <w:proofErr w:type="spellStart"/>
      <w:r w:rsidRPr="008F6317">
        <w:rPr>
          <w:rFonts w:eastAsia="Times New Roman" w:cs="Times New Roman"/>
          <w:sz w:val="28"/>
          <w:szCs w:val="28"/>
          <w:lang w:val="es-ES"/>
        </w:rPr>
        <w:t>nội</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dung</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bài</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học</w:t>
      </w:r>
      <w:proofErr w:type="spellEnd"/>
    </w:p>
    <w:p w14:paraId="1E07A8B1" w14:textId="77777777" w:rsidR="00196362" w:rsidRPr="008F6317" w:rsidRDefault="00196362" w:rsidP="00D461FE">
      <w:pPr>
        <w:spacing w:after="0" w:line="312" w:lineRule="auto"/>
        <w:ind w:firstLine="654"/>
        <w:jc w:val="both"/>
        <w:rPr>
          <w:rFonts w:eastAsia="Times New Roman" w:cs="Times New Roman"/>
          <w:sz w:val="28"/>
          <w:szCs w:val="28"/>
          <w:lang w:val="es-ES"/>
        </w:rPr>
      </w:pPr>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Phát</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vấn</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các</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câu</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hỏi</w:t>
      </w:r>
      <w:proofErr w:type="spellEnd"/>
    </w:p>
    <w:p w14:paraId="26DF61C6" w14:textId="77777777" w:rsidR="00196362" w:rsidRPr="008F6317" w:rsidRDefault="00196362" w:rsidP="00D461FE">
      <w:pPr>
        <w:spacing w:after="0" w:line="312" w:lineRule="auto"/>
        <w:ind w:firstLine="654"/>
        <w:jc w:val="both"/>
        <w:rPr>
          <w:rFonts w:eastAsia="Times New Roman" w:cs="Times New Roman"/>
          <w:sz w:val="28"/>
          <w:szCs w:val="28"/>
          <w:lang w:val="es-ES"/>
        </w:rPr>
      </w:pPr>
      <w:r w:rsidRPr="008F6317">
        <w:rPr>
          <w:rFonts w:eastAsia="Times New Roman" w:cs="Times New Roman"/>
          <w:sz w:val="28"/>
          <w:szCs w:val="28"/>
          <w:lang w:val="es-ES"/>
        </w:rPr>
        <w:t xml:space="preserve">+ Cho </w:t>
      </w:r>
      <w:proofErr w:type="spellStart"/>
      <w:r w:rsidRPr="008F6317">
        <w:rPr>
          <w:rFonts w:eastAsia="Times New Roman" w:cs="Times New Roman"/>
          <w:sz w:val="28"/>
          <w:szCs w:val="28"/>
          <w:lang w:val="es-ES"/>
        </w:rPr>
        <w:t>sinh</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viên</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nghe</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một</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nội</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dung</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cụ</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thể</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và</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nêu</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câu</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hỏi</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để</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sinh</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viên</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trả</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lời</w:t>
      </w:r>
      <w:proofErr w:type="spellEnd"/>
    </w:p>
    <w:p w14:paraId="62B6A9BE" w14:textId="77777777" w:rsidR="00196362" w:rsidRPr="008F6317" w:rsidRDefault="00196362" w:rsidP="00D461FE">
      <w:pPr>
        <w:spacing w:after="0" w:line="312" w:lineRule="auto"/>
        <w:ind w:firstLine="654"/>
        <w:jc w:val="both"/>
        <w:rPr>
          <w:rFonts w:eastAsia="Times New Roman" w:cs="Times New Roman"/>
          <w:sz w:val="28"/>
          <w:szCs w:val="28"/>
          <w:lang w:val="es-ES"/>
        </w:rPr>
      </w:pPr>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Đối</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với</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người</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học</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Làm</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việc</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nhóm</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trao</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đổi</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với</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nhau</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trình</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bày</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theo</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nhóm</w:t>
      </w:r>
      <w:proofErr w:type="spellEnd"/>
      <w:r w:rsidRPr="008F6317">
        <w:rPr>
          <w:rFonts w:eastAsia="Times New Roman" w:cs="Times New Roman"/>
          <w:sz w:val="28"/>
          <w:szCs w:val="28"/>
          <w:lang w:val="es-ES"/>
        </w:rPr>
        <w:t>.</w:t>
      </w:r>
    </w:p>
    <w:p w14:paraId="149ABC70" w14:textId="77777777" w:rsidR="00196362" w:rsidRPr="008F6317" w:rsidRDefault="00196362" w:rsidP="00D461FE">
      <w:pPr>
        <w:spacing w:after="0" w:line="312" w:lineRule="auto"/>
        <w:jc w:val="both"/>
        <w:rPr>
          <w:rFonts w:eastAsia="Times New Roman" w:cs="Times New Roman"/>
          <w:sz w:val="28"/>
          <w:szCs w:val="28"/>
          <w:lang w:val="es-ES"/>
        </w:rPr>
      </w:pPr>
      <w:r w:rsidRPr="008F6317">
        <w:rPr>
          <w:rFonts w:eastAsia="Times New Roman" w:cs="Times New Roman"/>
          <w:sz w:val="28"/>
          <w:szCs w:val="28"/>
          <w:lang w:val="es-ES"/>
        </w:rPr>
        <w:t xml:space="preserve">3. </w:t>
      </w:r>
      <w:proofErr w:type="spellStart"/>
      <w:r w:rsidRPr="008F6317">
        <w:rPr>
          <w:rFonts w:eastAsia="Times New Roman" w:cs="Times New Roman"/>
          <w:sz w:val="28"/>
          <w:szCs w:val="28"/>
          <w:lang w:val="es-ES"/>
        </w:rPr>
        <w:t>Những</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trọng</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tâm</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cần</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chú</w:t>
      </w:r>
      <w:proofErr w:type="spellEnd"/>
      <w:r w:rsidRPr="008F6317">
        <w:rPr>
          <w:rFonts w:eastAsia="Times New Roman" w:cs="Times New Roman"/>
          <w:sz w:val="28"/>
          <w:szCs w:val="28"/>
          <w:lang w:val="es-ES"/>
        </w:rPr>
        <w:t xml:space="preserve"> ý:</w:t>
      </w:r>
    </w:p>
    <w:p w14:paraId="0F3BC312" w14:textId="77777777" w:rsidR="00196362" w:rsidRPr="008F6317" w:rsidRDefault="00196362" w:rsidP="00D461FE">
      <w:pPr>
        <w:spacing w:after="0" w:line="312" w:lineRule="auto"/>
        <w:jc w:val="both"/>
        <w:rPr>
          <w:rFonts w:eastAsia="Times New Roman" w:cs="Times New Roman"/>
          <w:sz w:val="28"/>
          <w:szCs w:val="28"/>
          <w:lang w:val="es-ES"/>
        </w:rPr>
      </w:pPr>
      <w:r w:rsidRPr="008F6317">
        <w:rPr>
          <w:rFonts w:eastAsia="Times New Roman" w:cs="Times New Roman"/>
          <w:sz w:val="28"/>
          <w:szCs w:val="28"/>
          <w:lang w:val="es-ES"/>
        </w:rPr>
        <w:tab/>
        <w:t xml:space="preserve">- </w:t>
      </w:r>
      <w:proofErr w:type="spellStart"/>
      <w:r w:rsidRPr="008F6317">
        <w:rPr>
          <w:rFonts w:eastAsia="Times New Roman" w:cs="Times New Roman"/>
          <w:sz w:val="28"/>
          <w:szCs w:val="28"/>
          <w:lang w:val="es-ES"/>
        </w:rPr>
        <w:t>Trước</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khi</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giảng</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dạy</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giáo</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viên</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phải</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căn</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cứ</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vào</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nội</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dung</w:t>
      </w:r>
      <w:proofErr w:type="spellEnd"/>
      <w:r w:rsidRPr="008F6317">
        <w:rPr>
          <w:rFonts w:eastAsia="Times New Roman" w:cs="Times New Roman"/>
          <w:i/>
          <w:sz w:val="28"/>
          <w:szCs w:val="28"/>
          <w:lang w:val="es-ES"/>
        </w:rPr>
        <w:t xml:space="preserve"> </w:t>
      </w:r>
      <w:proofErr w:type="spellStart"/>
      <w:r w:rsidRPr="008F6317">
        <w:rPr>
          <w:rFonts w:eastAsia="Times New Roman" w:cs="Times New Roman"/>
          <w:sz w:val="28"/>
          <w:szCs w:val="28"/>
          <w:lang w:val="es-ES"/>
        </w:rPr>
        <w:t>của</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từng</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bài</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học</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chuẩn</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bị</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đầy</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đủ</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các</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phương</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tiện</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để</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thực</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hiện</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bài</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giảng</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thật</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tốt</w:t>
      </w:r>
      <w:proofErr w:type="spellEnd"/>
      <w:r w:rsidRPr="008F6317">
        <w:rPr>
          <w:rFonts w:eastAsia="Times New Roman" w:cs="Times New Roman"/>
          <w:sz w:val="28"/>
          <w:szCs w:val="28"/>
          <w:lang w:val="es-ES"/>
        </w:rPr>
        <w:t xml:space="preserve">. </w:t>
      </w:r>
    </w:p>
    <w:p w14:paraId="02B74DBA" w14:textId="77777777" w:rsidR="00196362" w:rsidRPr="008F6317" w:rsidRDefault="00196362" w:rsidP="00D461FE">
      <w:pPr>
        <w:spacing w:after="0" w:line="312" w:lineRule="auto"/>
        <w:ind w:firstLine="720"/>
        <w:jc w:val="both"/>
        <w:rPr>
          <w:rFonts w:eastAsia="Times New Roman" w:cs="Times New Roman"/>
          <w:sz w:val="28"/>
          <w:szCs w:val="28"/>
          <w:lang w:val="es-ES"/>
        </w:rPr>
      </w:pPr>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Cần</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chú</w:t>
      </w:r>
      <w:proofErr w:type="spellEnd"/>
      <w:r w:rsidRPr="008F6317">
        <w:rPr>
          <w:rFonts w:eastAsia="Times New Roman" w:cs="Times New Roman"/>
          <w:sz w:val="28"/>
          <w:szCs w:val="28"/>
          <w:lang w:val="es-ES"/>
        </w:rPr>
        <w:t xml:space="preserve"> ý </w:t>
      </w:r>
      <w:proofErr w:type="spellStart"/>
      <w:r w:rsidRPr="008F6317">
        <w:rPr>
          <w:rFonts w:eastAsia="Times New Roman" w:cs="Times New Roman"/>
          <w:sz w:val="28"/>
          <w:szCs w:val="28"/>
          <w:lang w:val="es-ES"/>
        </w:rPr>
        <w:t>tất</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cả</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chương</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vì</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đây</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là</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những</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chủ</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đề</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nâng</w:t>
      </w:r>
      <w:proofErr w:type="spellEnd"/>
      <w:r w:rsidRPr="008F6317">
        <w:rPr>
          <w:rFonts w:eastAsia="Times New Roman" w:cs="Times New Roman"/>
          <w:sz w:val="28"/>
          <w:szCs w:val="28"/>
          <w:lang w:val="es-ES"/>
        </w:rPr>
        <w:t xml:space="preserve"> cao </w:t>
      </w:r>
      <w:proofErr w:type="spellStart"/>
      <w:r w:rsidRPr="008F6317">
        <w:rPr>
          <w:rFonts w:eastAsia="Times New Roman" w:cs="Times New Roman"/>
          <w:sz w:val="28"/>
          <w:szCs w:val="28"/>
          <w:lang w:val="es-ES"/>
        </w:rPr>
        <w:t>rất</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quan</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trọng</w:t>
      </w:r>
      <w:proofErr w:type="spellEnd"/>
      <w:r w:rsidRPr="008F6317">
        <w:rPr>
          <w:rFonts w:eastAsia="Times New Roman" w:cs="Times New Roman"/>
          <w:sz w:val="28"/>
          <w:szCs w:val="28"/>
          <w:lang w:val="es-ES"/>
        </w:rPr>
        <w:t xml:space="preserve"> cho </w:t>
      </w:r>
      <w:proofErr w:type="spellStart"/>
      <w:r w:rsidRPr="008F6317">
        <w:rPr>
          <w:rFonts w:eastAsia="Times New Roman" w:cs="Times New Roman"/>
          <w:sz w:val="28"/>
          <w:szCs w:val="28"/>
          <w:lang w:val="es-ES"/>
        </w:rPr>
        <w:t>việc</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học</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tập</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tra</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cứu</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tài</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liệu</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nâng</w:t>
      </w:r>
      <w:proofErr w:type="spellEnd"/>
      <w:r w:rsidRPr="008F6317">
        <w:rPr>
          <w:rFonts w:eastAsia="Times New Roman" w:cs="Times New Roman"/>
          <w:sz w:val="28"/>
          <w:szCs w:val="28"/>
          <w:lang w:val="es-ES"/>
        </w:rPr>
        <w:t xml:space="preserve"> cao </w:t>
      </w:r>
      <w:proofErr w:type="spellStart"/>
      <w:r w:rsidRPr="008F6317">
        <w:rPr>
          <w:rFonts w:eastAsia="Times New Roman" w:cs="Times New Roman"/>
          <w:sz w:val="28"/>
          <w:szCs w:val="28"/>
          <w:lang w:val="es-ES"/>
        </w:rPr>
        <w:t>các</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kĩ</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năng</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về</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ngoại</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ngữ</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tiếng</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Anh</w:t>
      </w:r>
      <w:proofErr w:type="spellEnd"/>
      <w:r w:rsidRPr="008F6317">
        <w:rPr>
          <w:rFonts w:eastAsia="Times New Roman" w:cs="Times New Roman"/>
          <w:sz w:val="28"/>
          <w:szCs w:val="28"/>
          <w:lang w:val="es-ES"/>
        </w:rPr>
        <w:t xml:space="preserve">. </w:t>
      </w:r>
    </w:p>
    <w:p w14:paraId="4D2D9749" w14:textId="77777777" w:rsidR="00196362" w:rsidRPr="008F6317" w:rsidRDefault="00196362" w:rsidP="00D461FE">
      <w:pPr>
        <w:spacing w:after="0" w:line="312" w:lineRule="auto"/>
        <w:jc w:val="both"/>
        <w:rPr>
          <w:rFonts w:eastAsia="Times New Roman" w:cs="Times New Roman"/>
          <w:sz w:val="28"/>
          <w:szCs w:val="28"/>
          <w:lang w:val="es-ES"/>
        </w:rPr>
      </w:pPr>
      <w:r w:rsidRPr="008F6317">
        <w:rPr>
          <w:rFonts w:eastAsia="Times New Roman" w:cs="Times New Roman"/>
          <w:sz w:val="28"/>
          <w:szCs w:val="28"/>
          <w:lang w:val="es-ES"/>
        </w:rPr>
        <w:t xml:space="preserve">4. </w:t>
      </w:r>
      <w:proofErr w:type="spellStart"/>
      <w:r w:rsidRPr="008F6317">
        <w:rPr>
          <w:rFonts w:eastAsia="Times New Roman" w:cs="Times New Roman"/>
          <w:sz w:val="28"/>
          <w:szCs w:val="28"/>
          <w:lang w:val="es-ES"/>
        </w:rPr>
        <w:t>Tài</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liệu</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tham</w:t>
      </w:r>
      <w:proofErr w:type="spellEnd"/>
      <w:r w:rsidRPr="008F6317">
        <w:rPr>
          <w:rFonts w:eastAsia="Times New Roman" w:cs="Times New Roman"/>
          <w:sz w:val="28"/>
          <w:szCs w:val="28"/>
          <w:lang w:val="es-ES"/>
        </w:rPr>
        <w:t xml:space="preserve"> </w:t>
      </w:r>
      <w:proofErr w:type="spellStart"/>
      <w:r w:rsidRPr="008F6317">
        <w:rPr>
          <w:rFonts w:eastAsia="Times New Roman" w:cs="Times New Roman"/>
          <w:sz w:val="28"/>
          <w:szCs w:val="28"/>
          <w:lang w:val="es-ES"/>
        </w:rPr>
        <w:t>khảo</w:t>
      </w:r>
      <w:proofErr w:type="spellEnd"/>
      <w:r w:rsidRPr="008F6317">
        <w:rPr>
          <w:rFonts w:eastAsia="Times New Roman" w:cs="Times New Roman"/>
          <w:sz w:val="28"/>
          <w:szCs w:val="28"/>
          <w:lang w:val="es-ES"/>
        </w:rPr>
        <w:t>:</w:t>
      </w:r>
    </w:p>
    <w:p w14:paraId="6911A6A2" w14:textId="77777777" w:rsidR="00196362" w:rsidRPr="008F6317" w:rsidRDefault="00196362" w:rsidP="00D461FE">
      <w:pPr>
        <w:numPr>
          <w:ilvl w:val="0"/>
          <w:numId w:val="101"/>
        </w:numPr>
        <w:tabs>
          <w:tab w:val="left" w:pos="532"/>
        </w:tabs>
        <w:spacing w:after="0" w:line="312" w:lineRule="auto"/>
        <w:ind w:left="450" w:hanging="450"/>
        <w:rPr>
          <w:rFonts w:eastAsia="Times New Roman" w:cs="Times New Roman"/>
          <w:sz w:val="28"/>
          <w:szCs w:val="28"/>
        </w:rPr>
      </w:pPr>
      <w:r w:rsidRPr="008F6317">
        <w:rPr>
          <w:rFonts w:eastAsia="Times New Roman" w:cs="Times New Roman"/>
          <w:sz w:val="28"/>
          <w:szCs w:val="28"/>
        </w:rPr>
        <w:t xml:space="preserve">Dellar, H., &amp; Walkley, A. (2011). </w:t>
      </w:r>
      <w:r w:rsidRPr="008F6317">
        <w:rPr>
          <w:rFonts w:eastAsia="Times New Roman" w:cs="Times New Roman"/>
          <w:i/>
          <w:sz w:val="28"/>
          <w:szCs w:val="28"/>
        </w:rPr>
        <w:t>Outcomes pre-intermediate</w:t>
      </w:r>
      <w:r w:rsidRPr="008F6317">
        <w:rPr>
          <w:rFonts w:eastAsia="Times New Roman" w:cs="Times New Roman"/>
          <w:sz w:val="28"/>
          <w:szCs w:val="28"/>
        </w:rPr>
        <w:t xml:space="preserve"> (student’s book) (2</w:t>
      </w:r>
      <w:r w:rsidRPr="008F6317">
        <w:rPr>
          <w:rFonts w:eastAsia="Times New Roman" w:cs="Times New Roman"/>
          <w:sz w:val="28"/>
          <w:szCs w:val="28"/>
          <w:vertAlign w:val="superscript"/>
        </w:rPr>
        <w:t>nd</w:t>
      </w:r>
      <w:r w:rsidRPr="008F6317">
        <w:rPr>
          <w:rFonts w:eastAsia="Times New Roman" w:cs="Times New Roman"/>
          <w:sz w:val="28"/>
          <w:szCs w:val="28"/>
        </w:rPr>
        <w:t xml:space="preserve"> ed.). Heinle, Cengage Learning.</w:t>
      </w:r>
    </w:p>
    <w:p w14:paraId="653280E5" w14:textId="77777777" w:rsidR="00196362" w:rsidRPr="008F6317" w:rsidRDefault="00196362" w:rsidP="00D461FE">
      <w:pPr>
        <w:numPr>
          <w:ilvl w:val="0"/>
          <w:numId w:val="101"/>
        </w:numPr>
        <w:spacing w:after="0" w:line="312" w:lineRule="auto"/>
        <w:ind w:left="450" w:hanging="450"/>
        <w:contextualSpacing/>
        <w:rPr>
          <w:rFonts w:eastAsia="Times New Roman" w:cs="Times New Roman"/>
          <w:sz w:val="28"/>
          <w:szCs w:val="28"/>
        </w:rPr>
      </w:pPr>
      <w:r w:rsidRPr="008F6317">
        <w:rPr>
          <w:rFonts w:eastAsia="Times New Roman" w:cs="Times New Roman"/>
          <w:sz w:val="28"/>
          <w:szCs w:val="28"/>
        </w:rPr>
        <w:t xml:space="preserve">Cambridge Key English Test. Cambridge University </w:t>
      </w:r>
      <w:proofErr w:type="spellStart"/>
      <w:r w:rsidRPr="008F6317">
        <w:rPr>
          <w:rFonts w:eastAsia="Times New Roman" w:cs="Times New Roman"/>
          <w:sz w:val="28"/>
          <w:szCs w:val="28"/>
        </w:rPr>
        <w:t>Presss</w:t>
      </w:r>
      <w:proofErr w:type="spellEnd"/>
      <w:r w:rsidRPr="008F6317">
        <w:rPr>
          <w:rFonts w:eastAsia="Times New Roman" w:cs="Times New Roman"/>
          <w:sz w:val="28"/>
          <w:szCs w:val="28"/>
        </w:rPr>
        <w:t xml:space="preserve">. </w:t>
      </w:r>
    </w:p>
    <w:p w14:paraId="5D87CE8C" w14:textId="77777777" w:rsidR="00196362" w:rsidRPr="008F6317" w:rsidRDefault="00196362" w:rsidP="00D461FE">
      <w:pPr>
        <w:numPr>
          <w:ilvl w:val="0"/>
          <w:numId w:val="101"/>
        </w:numPr>
        <w:spacing w:after="0" w:line="312" w:lineRule="auto"/>
        <w:ind w:left="450" w:right="-360" w:hanging="450"/>
        <w:rPr>
          <w:rFonts w:eastAsia="Times New Roman" w:cs="Times New Roman"/>
          <w:spacing w:val="-4"/>
          <w:sz w:val="28"/>
          <w:szCs w:val="28"/>
          <w:lang w:val="nl-NL"/>
        </w:rPr>
      </w:pPr>
      <w:r w:rsidRPr="008F6317">
        <w:rPr>
          <w:rFonts w:eastAsia="Times New Roman" w:cs="Times New Roman"/>
          <w:sz w:val="28"/>
          <w:szCs w:val="28"/>
        </w:rPr>
        <w:lastRenderedPageBreak/>
        <w:t>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Anh Văn </w:t>
      </w:r>
      <w:proofErr w:type="spellStart"/>
      <w:r w:rsidRPr="008F6317">
        <w:rPr>
          <w:rFonts w:eastAsia="Times New Roman" w:cs="Times New Roman"/>
          <w:sz w:val="28"/>
          <w:szCs w:val="28"/>
        </w:rPr>
        <w:t>chuyên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 xml:space="preserve">, </w:t>
      </w:r>
      <w:r w:rsidRPr="008F6317">
        <w:rPr>
          <w:rFonts w:eastAsia="Times New Roman" w:cs="Times New Roman"/>
          <w:spacing w:val="-4"/>
          <w:sz w:val="28"/>
          <w:szCs w:val="28"/>
          <w:lang w:val="nl-NL"/>
        </w:rPr>
        <w:t>Trường Cao Đẳng Nghề LILAMA 2, 2013</w:t>
      </w:r>
    </w:p>
    <w:p w14:paraId="3E0BA647" w14:textId="77777777" w:rsidR="00196362" w:rsidRPr="008F6317" w:rsidRDefault="00196362" w:rsidP="00D461FE">
      <w:pPr>
        <w:numPr>
          <w:ilvl w:val="0"/>
          <w:numId w:val="101"/>
        </w:numPr>
        <w:spacing w:after="0" w:line="312" w:lineRule="auto"/>
        <w:ind w:left="450" w:right="-360" w:hanging="450"/>
        <w:rPr>
          <w:rFonts w:eastAsia="Times New Roman" w:cs="Times New Roman"/>
          <w:sz w:val="28"/>
          <w:szCs w:val="28"/>
        </w:rPr>
      </w:pPr>
      <w:r w:rsidRPr="008F6317">
        <w:rPr>
          <w:rFonts w:eastAsia="Times New Roman" w:cs="Times New Roman"/>
          <w:sz w:val="28"/>
          <w:szCs w:val="28"/>
        </w:rPr>
        <w:t>Grammar in use.</w:t>
      </w:r>
    </w:p>
    <w:p w14:paraId="5FF6CE54" w14:textId="77777777" w:rsidR="004A412B" w:rsidRPr="008F6317" w:rsidRDefault="00196362" w:rsidP="00D461FE">
      <w:pPr>
        <w:numPr>
          <w:ilvl w:val="0"/>
          <w:numId w:val="101"/>
        </w:numPr>
        <w:spacing w:after="0" w:line="312" w:lineRule="auto"/>
        <w:ind w:right="-360"/>
        <w:rPr>
          <w:rFonts w:eastAsia="Times New Roman" w:cs="Times New Roman"/>
          <w:sz w:val="28"/>
          <w:szCs w:val="28"/>
        </w:rPr>
        <w:sectPr w:rsidR="004A412B" w:rsidRPr="008F6317" w:rsidSect="00BB3AB6">
          <w:type w:val="continuous"/>
          <w:pgSz w:w="11906" w:h="16838" w:code="9"/>
          <w:pgMar w:top="1134" w:right="850" w:bottom="939" w:left="1701" w:header="0" w:footer="0" w:gutter="0"/>
          <w:cols w:space="708"/>
        </w:sectPr>
      </w:pPr>
      <w:r w:rsidRPr="008F6317">
        <w:rPr>
          <w:rFonts w:eastAsia="Times New Roman" w:cs="Times New Roman"/>
          <w:sz w:val="28"/>
          <w:szCs w:val="28"/>
        </w:rPr>
        <w:t xml:space="preserve"> FLASH on English for MECHANICS, ELECTRONICS and TECHNICAL ASSISTANCE, Sabrina </w:t>
      </w:r>
      <w:proofErr w:type="spellStart"/>
      <w:proofErr w:type="gramStart"/>
      <w:r w:rsidRPr="008F6317">
        <w:rPr>
          <w:rFonts w:eastAsia="Times New Roman" w:cs="Times New Roman"/>
          <w:sz w:val="28"/>
          <w:szCs w:val="28"/>
        </w:rPr>
        <w:t>Sopranzi</w:t>
      </w:r>
      <w:proofErr w:type="spellEnd"/>
      <w:r w:rsidRPr="008F6317">
        <w:rPr>
          <w:rFonts w:eastAsia="Times New Roman" w:cs="Times New Roman"/>
          <w:sz w:val="28"/>
          <w:szCs w:val="28"/>
        </w:rPr>
        <w:t xml:space="preserve">, </w:t>
      </w:r>
      <w:r w:rsidRPr="008F6317">
        <w:rPr>
          <w:rFonts w:eastAsia="Times New Roman" w:cs="Times New Roman"/>
          <w:sz w:val="28"/>
          <w:szCs w:val="28"/>
          <w:shd w:val="clear" w:color="auto" w:fill="FFFFFF"/>
        </w:rPr>
        <w:t> ISBN</w:t>
      </w:r>
      <w:proofErr w:type="gramEnd"/>
      <w:r w:rsidRPr="008F6317">
        <w:rPr>
          <w:rFonts w:eastAsia="Times New Roman" w:cs="Times New Roman"/>
          <w:sz w:val="28"/>
          <w:szCs w:val="28"/>
          <w:shd w:val="clear" w:color="auto" w:fill="FFFFFF"/>
        </w:rPr>
        <w:t>-10: 88536144</w:t>
      </w:r>
    </w:p>
    <w:p w14:paraId="1A5652DF" w14:textId="77777777" w:rsidR="00953ED2" w:rsidRPr="008F6317" w:rsidRDefault="00953ED2" w:rsidP="00D461FE">
      <w:pPr>
        <w:spacing w:after="0" w:line="312" w:lineRule="auto"/>
        <w:rPr>
          <w:rFonts w:eastAsia="Times New Roman" w:cs="Times New Roman"/>
          <w:b/>
          <w:sz w:val="28"/>
          <w:szCs w:val="28"/>
          <w:lang w:val="pt-BR"/>
        </w:rPr>
      </w:pPr>
    </w:p>
    <w:p w14:paraId="7CB5ED21" w14:textId="77777777" w:rsidR="00A715BD" w:rsidRPr="008F6317" w:rsidRDefault="00A715BD" w:rsidP="00D461FE">
      <w:pPr>
        <w:spacing w:after="0" w:line="312" w:lineRule="auto"/>
        <w:rPr>
          <w:rFonts w:eastAsia="Times New Roman" w:cs="Times New Roman"/>
          <w:b/>
          <w:sz w:val="28"/>
          <w:szCs w:val="28"/>
          <w:lang w:val="pt-BR"/>
        </w:rPr>
      </w:pPr>
      <w:r w:rsidRPr="008F6317">
        <w:rPr>
          <w:rFonts w:eastAsia="Times New Roman" w:cs="Times New Roman"/>
          <w:b/>
          <w:sz w:val="28"/>
          <w:szCs w:val="28"/>
          <w:lang w:val="pt-BR"/>
        </w:rPr>
        <w:br w:type="page"/>
      </w:r>
    </w:p>
    <w:p w14:paraId="6A570D10" w14:textId="77777777" w:rsidR="00953ED2" w:rsidRPr="008F6317" w:rsidRDefault="00953ED2" w:rsidP="00D461FE">
      <w:pPr>
        <w:spacing w:after="0" w:line="312" w:lineRule="auto"/>
        <w:jc w:val="center"/>
        <w:rPr>
          <w:rFonts w:eastAsia="Times New Roman" w:cs="Times New Roman"/>
          <w:b/>
          <w:sz w:val="28"/>
          <w:szCs w:val="28"/>
          <w:lang w:val="pt-BR"/>
        </w:rPr>
      </w:pPr>
      <w:r w:rsidRPr="008F6317">
        <w:rPr>
          <w:rFonts w:eastAsia="Times New Roman" w:cs="Times New Roman"/>
          <w:b/>
          <w:sz w:val="28"/>
          <w:szCs w:val="28"/>
          <w:lang w:val="pt-BR"/>
        </w:rPr>
        <w:lastRenderedPageBreak/>
        <w:t>CHƯƠNG TRÌNH MÔN HỌC</w:t>
      </w:r>
    </w:p>
    <w:p w14:paraId="289D053E" w14:textId="77777777" w:rsidR="00953ED2" w:rsidRPr="008F6317" w:rsidRDefault="00953ED2" w:rsidP="00D461FE">
      <w:pPr>
        <w:spacing w:after="0" w:line="312" w:lineRule="auto"/>
        <w:ind w:firstLine="540"/>
        <w:rPr>
          <w:rFonts w:eastAsia="Times New Roman" w:cs="Times New Roman"/>
          <w:sz w:val="28"/>
          <w:szCs w:val="28"/>
          <w:lang w:val="pt-BR"/>
        </w:rPr>
      </w:pPr>
      <w:r w:rsidRPr="008F6317">
        <w:rPr>
          <w:rFonts w:eastAsia="Times New Roman" w:cs="Times New Roman"/>
          <w:b/>
          <w:sz w:val="28"/>
          <w:szCs w:val="28"/>
          <w:lang w:val="pt-BR"/>
        </w:rPr>
        <w:t>Tên môn học:</w:t>
      </w:r>
      <w:r w:rsidRPr="008F6317">
        <w:rPr>
          <w:rFonts w:eastAsia="Times New Roman" w:cs="Times New Roman"/>
          <w:sz w:val="28"/>
          <w:szCs w:val="28"/>
          <w:lang w:val="pt-BR"/>
        </w:rPr>
        <w:t xml:space="preserve"> </w:t>
      </w:r>
      <w:r w:rsidRPr="008F6317">
        <w:rPr>
          <w:rFonts w:eastAsia="Times New Roman" w:cs="Times New Roman"/>
          <w:b/>
          <w:bCs/>
          <w:sz w:val="28"/>
          <w:szCs w:val="28"/>
          <w:lang w:val="pt-BR"/>
        </w:rPr>
        <w:t>AN TOÀN LAO ĐỘNG</w:t>
      </w:r>
    </w:p>
    <w:p w14:paraId="2ADEDA9D" w14:textId="77777777" w:rsidR="00953ED2" w:rsidRPr="008F6317" w:rsidRDefault="00953ED2" w:rsidP="00D461FE">
      <w:pPr>
        <w:spacing w:after="0" w:line="312" w:lineRule="auto"/>
        <w:ind w:firstLine="540"/>
        <w:rPr>
          <w:rFonts w:eastAsia="Times New Roman" w:cs="Times New Roman"/>
          <w:b/>
          <w:sz w:val="28"/>
          <w:szCs w:val="28"/>
          <w:lang w:val="pt-BR"/>
        </w:rPr>
      </w:pPr>
      <w:r w:rsidRPr="008F6317">
        <w:rPr>
          <w:rFonts w:eastAsia="Times New Roman" w:cs="Times New Roman"/>
          <w:b/>
          <w:sz w:val="28"/>
          <w:szCs w:val="28"/>
          <w:lang w:val="pt-BR"/>
        </w:rPr>
        <w:t>Mã số môn học:</w:t>
      </w:r>
      <w:r w:rsidRPr="008F6317">
        <w:rPr>
          <w:rFonts w:eastAsia="Times New Roman" w:cs="Times New Roman"/>
          <w:sz w:val="28"/>
          <w:szCs w:val="28"/>
          <w:lang w:val="pt-BR"/>
        </w:rPr>
        <w:t xml:space="preserve">  </w:t>
      </w:r>
      <w:r w:rsidRPr="008F6317">
        <w:rPr>
          <w:rFonts w:eastAsia="Times New Roman" w:cs="Times New Roman"/>
          <w:b/>
          <w:sz w:val="28"/>
          <w:szCs w:val="28"/>
          <w:lang w:val="pt-BR"/>
        </w:rPr>
        <w:t>MH 08</w:t>
      </w:r>
    </w:p>
    <w:p w14:paraId="427590A0" w14:textId="77777777" w:rsidR="00953ED2" w:rsidRPr="008F6317" w:rsidRDefault="00953ED2" w:rsidP="00D461FE">
      <w:pPr>
        <w:spacing w:after="0" w:line="312" w:lineRule="auto"/>
        <w:ind w:firstLine="540"/>
        <w:rPr>
          <w:rFonts w:eastAsia="Times New Roman" w:cs="Times New Roman"/>
          <w:sz w:val="28"/>
          <w:szCs w:val="28"/>
          <w:lang w:val="pt-BR"/>
        </w:rPr>
      </w:pPr>
      <w:r w:rsidRPr="008F6317">
        <w:rPr>
          <w:rFonts w:eastAsia="Times New Roman" w:cs="Times New Roman"/>
          <w:b/>
          <w:sz w:val="28"/>
          <w:szCs w:val="28"/>
          <w:lang w:val="pt-BR"/>
        </w:rPr>
        <w:t>Thời gian thực hiện môn học:</w:t>
      </w:r>
      <w:r w:rsidRPr="008F6317">
        <w:rPr>
          <w:rFonts w:eastAsia="Times New Roman" w:cs="Times New Roman"/>
          <w:sz w:val="28"/>
          <w:szCs w:val="28"/>
          <w:lang w:val="pt-BR"/>
        </w:rPr>
        <w:t xml:space="preserve"> 30 giờ; (Lý thuyết: 28 giờ; bài tập: 0  giờ; Kiểm tra: 02 giờ)</w:t>
      </w:r>
    </w:p>
    <w:p w14:paraId="333A30ED" w14:textId="77777777" w:rsidR="00953ED2" w:rsidRPr="008F6317" w:rsidRDefault="00953ED2" w:rsidP="00D461FE">
      <w:pPr>
        <w:spacing w:after="0" w:line="312" w:lineRule="auto"/>
        <w:rPr>
          <w:rFonts w:eastAsia="Times New Roman" w:cs="Times New Roman"/>
          <w:sz w:val="28"/>
          <w:szCs w:val="28"/>
          <w:lang w:val="pt-BR"/>
        </w:rPr>
      </w:pPr>
      <w:r w:rsidRPr="008F6317">
        <w:rPr>
          <w:rFonts w:eastAsia="Times New Roman" w:cs="Times New Roman"/>
          <w:b/>
          <w:sz w:val="28"/>
          <w:szCs w:val="28"/>
          <w:lang w:val="pt-BR"/>
        </w:rPr>
        <w:t>I. Vị trí, tính chất của môn học</w:t>
      </w:r>
      <w:r w:rsidRPr="008F6317">
        <w:rPr>
          <w:rFonts w:eastAsia="Times New Roman" w:cs="Times New Roman"/>
          <w:sz w:val="28"/>
          <w:szCs w:val="28"/>
          <w:lang w:val="pt-BR"/>
        </w:rPr>
        <w:t>:</w:t>
      </w:r>
    </w:p>
    <w:p w14:paraId="5A73D607" w14:textId="77777777" w:rsidR="00953ED2" w:rsidRPr="008F6317" w:rsidRDefault="00953ED2"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 Ví trí: Môn học đ</w:t>
      </w:r>
      <w:r w:rsidRPr="008F6317">
        <w:rPr>
          <w:rFonts w:eastAsia="Times New Roman" w:cs="Times New Roman"/>
          <w:sz w:val="28"/>
          <w:szCs w:val="28"/>
          <w:lang w:val="pt-BR"/>
        </w:rPr>
        <w:softHyphen/>
        <w:t>ược bố trí học tr</w:t>
      </w:r>
      <w:r w:rsidRPr="008F6317">
        <w:rPr>
          <w:rFonts w:eastAsia="Times New Roman" w:cs="Times New Roman"/>
          <w:sz w:val="28"/>
          <w:szCs w:val="28"/>
          <w:lang w:val="pt-BR"/>
        </w:rPr>
        <w:softHyphen/>
        <w:t>ước các môn học, mô đun chuyên môn nghề.</w:t>
      </w:r>
    </w:p>
    <w:p w14:paraId="28E6B3E5" w14:textId="77777777" w:rsidR="00953ED2" w:rsidRPr="008F6317" w:rsidRDefault="00953ED2"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 Tính chất:</w:t>
      </w:r>
      <w:r w:rsidRPr="008F6317">
        <w:rPr>
          <w:rFonts w:eastAsia="Times New Roman" w:cs="Times New Roman"/>
          <w:sz w:val="28"/>
          <w:szCs w:val="28"/>
          <w:lang w:val="da-DK"/>
        </w:rPr>
        <w:t xml:space="preserve"> Là môn học bắt buộc trong chương trình đào tạo nghề Cơ điện tử</w:t>
      </w:r>
    </w:p>
    <w:p w14:paraId="35901A81" w14:textId="77777777" w:rsidR="00953ED2" w:rsidRPr="008F6317" w:rsidRDefault="00953ED2" w:rsidP="00D461FE">
      <w:pPr>
        <w:spacing w:after="0" w:line="312" w:lineRule="auto"/>
        <w:rPr>
          <w:rFonts w:eastAsia="Times New Roman" w:cs="Times New Roman"/>
          <w:b/>
          <w:sz w:val="28"/>
          <w:szCs w:val="28"/>
          <w:lang w:val="pt-BR"/>
        </w:rPr>
      </w:pPr>
      <w:r w:rsidRPr="008F6317">
        <w:rPr>
          <w:rFonts w:eastAsia="Times New Roman" w:cs="Times New Roman"/>
          <w:b/>
          <w:sz w:val="28"/>
          <w:szCs w:val="28"/>
          <w:lang w:val="pt-BR"/>
        </w:rPr>
        <w:t>II. Mục tiêu môn học:</w:t>
      </w:r>
    </w:p>
    <w:p w14:paraId="7455972F" w14:textId="77777777" w:rsidR="00953ED2" w:rsidRPr="008F6317" w:rsidRDefault="00953ED2"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 xml:space="preserve">- Về kiến thức: </w:t>
      </w:r>
    </w:p>
    <w:p w14:paraId="1295DB7D" w14:textId="77777777" w:rsidR="00953ED2" w:rsidRPr="008F6317" w:rsidRDefault="00953ED2"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ab/>
        <w:t>Trình bày đầy đủ những quy định về quyền lợi và nghĩa vụ của người lao động theo Luật lao động nhà n</w:t>
      </w:r>
      <w:r w:rsidRPr="008F6317">
        <w:rPr>
          <w:rFonts w:eastAsia="Times New Roman" w:cs="Times New Roman"/>
          <w:sz w:val="28"/>
          <w:szCs w:val="28"/>
          <w:lang w:val="pt-BR"/>
        </w:rPr>
        <w:softHyphen/>
        <w:t>ước</w:t>
      </w:r>
    </w:p>
    <w:p w14:paraId="1A12162A" w14:textId="77777777" w:rsidR="00953ED2" w:rsidRPr="008F6317" w:rsidRDefault="00953ED2"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ab/>
        <w:t>Trình bày đ</w:t>
      </w:r>
      <w:r w:rsidRPr="008F6317">
        <w:rPr>
          <w:rFonts w:eastAsia="Times New Roman" w:cs="Times New Roman"/>
          <w:sz w:val="28"/>
          <w:szCs w:val="28"/>
          <w:lang w:val="pt-BR"/>
        </w:rPr>
        <w:softHyphen/>
        <w:t>úng cấu tạo, nguyên lý làm việc và kỹ thuật sử dụng các thiết bị phòng chống cháy, nổ, phương tiện cứu thương</w:t>
      </w:r>
    </w:p>
    <w:p w14:paraId="42E9153C" w14:textId="77777777" w:rsidR="00953ED2" w:rsidRPr="008F6317" w:rsidRDefault="00953ED2"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 Về kỹ năng: Thực hiện đúng chế độ phòng hộ lao động; phòng chống cháy, nổ, vệ sinh công nghiệp</w:t>
      </w:r>
    </w:p>
    <w:p w14:paraId="02E07FAF" w14:textId="77777777" w:rsidR="00953ED2" w:rsidRPr="008F6317" w:rsidRDefault="00953ED2"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 Về năng lực tự chủ và trách nhiệm:</w:t>
      </w:r>
    </w:p>
    <w:p w14:paraId="798F0ABA" w14:textId="77777777" w:rsidR="00953ED2" w:rsidRPr="008F6317" w:rsidRDefault="00953ED2"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ab/>
        <w:t>Ký hợp đồng lao động với cơ sở sản xuất đảm bảo các nội dung theo quy định của pháp luật</w:t>
      </w:r>
    </w:p>
    <w:p w14:paraId="7F9B7D93" w14:textId="77777777" w:rsidR="00953ED2" w:rsidRPr="008F6317" w:rsidRDefault="00953ED2"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ab/>
        <w:t>Có ý thức tự giác, tính kỷ luật cao, tinh thần trách nhiệm trong công việc, có tinh thần hợp tác, giúp đỡ lẫn nhau trong học tập và rèn luyện</w:t>
      </w:r>
      <w:r w:rsidRPr="008F6317">
        <w:rPr>
          <w:rFonts w:eastAsia="Times New Roman" w:cs="Times New Roman"/>
          <w:sz w:val="28"/>
          <w:szCs w:val="28"/>
          <w:lang w:val="pt-BR"/>
        </w:rPr>
        <w:tab/>
      </w:r>
    </w:p>
    <w:p w14:paraId="0B2D78DA" w14:textId="77777777" w:rsidR="00953ED2" w:rsidRPr="008F6317" w:rsidRDefault="00953ED2" w:rsidP="00D461FE">
      <w:pPr>
        <w:spacing w:after="0" w:line="312" w:lineRule="auto"/>
        <w:rPr>
          <w:rFonts w:eastAsia="Times New Roman" w:cs="Times New Roman"/>
          <w:b/>
          <w:sz w:val="28"/>
          <w:szCs w:val="28"/>
          <w:lang w:val="pt-BR"/>
        </w:rPr>
      </w:pPr>
      <w:r w:rsidRPr="008F6317">
        <w:rPr>
          <w:rFonts w:eastAsia="Times New Roman" w:cs="Times New Roman"/>
          <w:b/>
          <w:sz w:val="28"/>
          <w:szCs w:val="28"/>
          <w:lang w:val="pt-BR"/>
        </w:rPr>
        <w:t>III. Nội dung môn học:</w:t>
      </w:r>
    </w:p>
    <w:p w14:paraId="6A81EDD4" w14:textId="77777777" w:rsidR="00953ED2" w:rsidRPr="008F6317" w:rsidRDefault="00953ED2" w:rsidP="00D461FE">
      <w:pPr>
        <w:spacing w:after="0" w:line="312" w:lineRule="auto"/>
        <w:jc w:val="both"/>
        <w:rPr>
          <w:rFonts w:eastAsia="Times New Roman" w:cs="Times New Roman"/>
          <w:b/>
          <w:sz w:val="28"/>
          <w:szCs w:val="28"/>
          <w:lang w:val="pt-BR"/>
        </w:rPr>
      </w:pPr>
      <w:r w:rsidRPr="008F6317">
        <w:rPr>
          <w:rFonts w:eastAsia="Times New Roman" w:cs="Times New Roman"/>
          <w:b/>
          <w:sz w:val="28"/>
          <w:szCs w:val="28"/>
          <w:lang w:val="pt-BR"/>
        </w:rPr>
        <w:t>1.  Nội dung tổng quát và phân phối thời gian:</w:t>
      </w:r>
    </w:p>
    <w:tbl>
      <w:tblPr>
        <w:tblW w:w="91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3"/>
        <w:gridCol w:w="3962"/>
        <w:gridCol w:w="838"/>
        <w:gridCol w:w="1118"/>
        <w:gridCol w:w="1511"/>
        <w:gridCol w:w="973"/>
      </w:tblGrid>
      <w:tr w:rsidR="00371CDB" w:rsidRPr="008F6317" w14:paraId="1C0A9FBB" w14:textId="77777777" w:rsidTr="006A394B">
        <w:trPr>
          <w:trHeight w:val="420"/>
          <w:tblHeader/>
        </w:trPr>
        <w:tc>
          <w:tcPr>
            <w:tcW w:w="793" w:type="dxa"/>
            <w:vMerge w:val="restart"/>
            <w:vAlign w:val="center"/>
          </w:tcPr>
          <w:p w14:paraId="158DC56B" w14:textId="77777777" w:rsidR="00953ED2" w:rsidRPr="008F6317" w:rsidRDefault="00953ED2"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SỐ TT</w:t>
            </w:r>
          </w:p>
        </w:tc>
        <w:tc>
          <w:tcPr>
            <w:tcW w:w="3962" w:type="dxa"/>
            <w:vMerge w:val="restart"/>
            <w:vAlign w:val="center"/>
          </w:tcPr>
          <w:p w14:paraId="7ADB66D2" w14:textId="77777777" w:rsidR="00953ED2" w:rsidRPr="008F6317" w:rsidRDefault="00953ED2" w:rsidP="00D461FE">
            <w:pPr>
              <w:spacing w:after="0" w:line="312" w:lineRule="auto"/>
              <w:jc w:val="center"/>
              <w:rPr>
                <w:rFonts w:eastAsia="Times New Roman" w:cs="Times New Roman"/>
                <w:b/>
                <w:sz w:val="28"/>
                <w:szCs w:val="28"/>
              </w:rPr>
            </w:pPr>
            <w:proofErr w:type="spellStart"/>
            <w:r w:rsidRPr="008F6317">
              <w:rPr>
                <w:rFonts w:eastAsia="Times New Roman" w:cs="Times New Roman"/>
                <w:b/>
                <w:sz w:val="28"/>
                <w:szCs w:val="28"/>
              </w:rPr>
              <w:t>Tên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chương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mục</w:t>
            </w:r>
            <w:proofErr w:type="spellEnd"/>
          </w:p>
        </w:tc>
        <w:tc>
          <w:tcPr>
            <w:tcW w:w="4440" w:type="dxa"/>
            <w:gridSpan w:val="4"/>
            <w:vAlign w:val="center"/>
          </w:tcPr>
          <w:p w14:paraId="4E047508" w14:textId="77777777" w:rsidR="00953ED2" w:rsidRPr="008F6317" w:rsidRDefault="00953ED2" w:rsidP="00D461FE">
            <w:pPr>
              <w:spacing w:after="0" w:line="312" w:lineRule="auto"/>
              <w:jc w:val="center"/>
              <w:rPr>
                <w:rFonts w:eastAsia="Times New Roman" w:cs="Times New Roman"/>
                <w:b/>
                <w:sz w:val="28"/>
                <w:szCs w:val="28"/>
              </w:rPr>
            </w:pPr>
            <w:proofErr w:type="spellStart"/>
            <w:r w:rsidRPr="008F6317">
              <w:rPr>
                <w:rFonts w:eastAsia="Times New Roman" w:cs="Times New Roman"/>
                <w:b/>
                <w:sz w:val="28"/>
                <w:szCs w:val="28"/>
              </w:rPr>
              <w:t>Thời</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gian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giờ</w:t>
            </w:r>
            <w:proofErr w:type="spellEnd"/>
            <w:r w:rsidRPr="008F6317">
              <w:rPr>
                <w:rFonts w:eastAsia="Times New Roman" w:cs="Times New Roman"/>
                <w:b/>
                <w:sz w:val="28"/>
                <w:szCs w:val="28"/>
              </w:rPr>
              <w:t>)</w:t>
            </w:r>
          </w:p>
        </w:tc>
      </w:tr>
      <w:tr w:rsidR="00371CDB" w:rsidRPr="008F6317" w14:paraId="73921C3E" w14:textId="77777777" w:rsidTr="006A394B">
        <w:trPr>
          <w:trHeight w:val="420"/>
          <w:tblHeader/>
        </w:trPr>
        <w:tc>
          <w:tcPr>
            <w:tcW w:w="793" w:type="dxa"/>
            <w:vMerge/>
            <w:vAlign w:val="center"/>
          </w:tcPr>
          <w:p w14:paraId="5E9E8B05" w14:textId="77777777" w:rsidR="00953ED2" w:rsidRPr="008F6317" w:rsidRDefault="00953ED2" w:rsidP="00D461FE">
            <w:pPr>
              <w:spacing w:after="0" w:line="312" w:lineRule="auto"/>
              <w:jc w:val="center"/>
              <w:rPr>
                <w:rFonts w:eastAsia="Times New Roman" w:cs="Times New Roman"/>
                <w:b/>
                <w:sz w:val="28"/>
                <w:szCs w:val="28"/>
              </w:rPr>
            </w:pPr>
          </w:p>
        </w:tc>
        <w:tc>
          <w:tcPr>
            <w:tcW w:w="3962" w:type="dxa"/>
            <w:vMerge/>
            <w:vAlign w:val="center"/>
          </w:tcPr>
          <w:p w14:paraId="0348209A" w14:textId="77777777" w:rsidR="00953ED2" w:rsidRPr="008F6317" w:rsidRDefault="00953ED2" w:rsidP="00D461FE">
            <w:pPr>
              <w:spacing w:after="0" w:line="312" w:lineRule="auto"/>
              <w:jc w:val="center"/>
              <w:rPr>
                <w:rFonts w:eastAsia="Times New Roman" w:cs="Times New Roman"/>
                <w:b/>
                <w:sz w:val="28"/>
                <w:szCs w:val="28"/>
              </w:rPr>
            </w:pPr>
          </w:p>
        </w:tc>
        <w:tc>
          <w:tcPr>
            <w:tcW w:w="838" w:type="dxa"/>
            <w:vAlign w:val="center"/>
          </w:tcPr>
          <w:p w14:paraId="01176900" w14:textId="77777777" w:rsidR="00953ED2" w:rsidRPr="008F6317" w:rsidRDefault="00953ED2" w:rsidP="00D461FE">
            <w:pPr>
              <w:spacing w:after="0" w:line="312" w:lineRule="auto"/>
              <w:ind w:left="-43" w:right="-44"/>
              <w:jc w:val="center"/>
              <w:rPr>
                <w:rFonts w:eastAsia="Times New Roman" w:cs="Times New Roman"/>
                <w:b/>
                <w:sz w:val="28"/>
                <w:szCs w:val="28"/>
              </w:rPr>
            </w:pPr>
            <w:proofErr w:type="spellStart"/>
            <w:r w:rsidRPr="008F6317">
              <w:rPr>
                <w:rFonts w:eastAsia="Times New Roman" w:cs="Times New Roman"/>
                <w:b/>
                <w:sz w:val="28"/>
                <w:szCs w:val="28"/>
              </w:rPr>
              <w:t>Tổng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số</w:t>
            </w:r>
            <w:proofErr w:type="spellEnd"/>
          </w:p>
        </w:tc>
        <w:tc>
          <w:tcPr>
            <w:tcW w:w="1118" w:type="dxa"/>
            <w:vAlign w:val="center"/>
          </w:tcPr>
          <w:p w14:paraId="7A23C931" w14:textId="77777777" w:rsidR="00953ED2" w:rsidRPr="008F6317" w:rsidRDefault="00953ED2" w:rsidP="00D461FE">
            <w:pPr>
              <w:spacing w:after="0" w:line="312" w:lineRule="auto"/>
              <w:ind w:left="-43" w:right="-44"/>
              <w:jc w:val="center"/>
              <w:rPr>
                <w:rFonts w:eastAsia="Times New Roman" w:cs="Times New Roman"/>
                <w:b/>
                <w:sz w:val="28"/>
                <w:szCs w:val="28"/>
              </w:rPr>
            </w:pPr>
            <w:r w:rsidRPr="008F6317">
              <w:rPr>
                <w:rFonts w:eastAsia="Times New Roman" w:cs="Times New Roman"/>
                <w:b/>
                <w:sz w:val="28"/>
                <w:szCs w:val="28"/>
              </w:rPr>
              <w:t xml:space="preserve">Lý </w:t>
            </w:r>
            <w:proofErr w:type="spellStart"/>
            <w:r w:rsidRPr="008F6317">
              <w:rPr>
                <w:rFonts w:eastAsia="Times New Roman" w:cs="Times New Roman"/>
                <w:b/>
                <w:sz w:val="28"/>
                <w:szCs w:val="28"/>
              </w:rPr>
              <w:t>thuyết</w:t>
            </w:r>
            <w:proofErr w:type="spellEnd"/>
          </w:p>
        </w:tc>
        <w:tc>
          <w:tcPr>
            <w:tcW w:w="1511" w:type="dxa"/>
            <w:vAlign w:val="center"/>
          </w:tcPr>
          <w:p w14:paraId="49EA435F" w14:textId="77777777" w:rsidR="00953ED2" w:rsidRPr="008F6317" w:rsidRDefault="00953ED2" w:rsidP="00D461FE">
            <w:pPr>
              <w:spacing w:after="0" w:line="312" w:lineRule="auto"/>
              <w:ind w:left="-43" w:right="-44"/>
              <w:jc w:val="center"/>
              <w:rPr>
                <w:rFonts w:eastAsia="Times New Roman" w:cs="Times New Roman"/>
                <w:b/>
                <w:sz w:val="28"/>
                <w:szCs w:val="28"/>
              </w:rPr>
            </w:pPr>
            <w:proofErr w:type="spellStart"/>
            <w:r w:rsidRPr="008F6317">
              <w:rPr>
                <w:rFonts w:eastAsia="Times New Roman" w:cs="Times New Roman"/>
                <w:b/>
                <w:sz w:val="28"/>
                <w:szCs w:val="28"/>
              </w:rPr>
              <w:t>Thực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hành</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thí</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nghiệm</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thảo</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luận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tập</w:t>
            </w:r>
            <w:proofErr w:type="spellEnd"/>
          </w:p>
        </w:tc>
        <w:tc>
          <w:tcPr>
            <w:tcW w:w="973" w:type="dxa"/>
            <w:vAlign w:val="center"/>
          </w:tcPr>
          <w:p w14:paraId="3B2773CC" w14:textId="77777777" w:rsidR="00953ED2" w:rsidRPr="008F6317" w:rsidRDefault="00953ED2" w:rsidP="00D461FE">
            <w:pPr>
              <w:spacing w:after="0" w:line="312" w:lineRule="auto"/>
              <w:ind w:left="-43" w:right="-44"/>
              <w:jc w:val="center"/>
              <w:rPr>
                <w:rFonts w:eastAsia="Times New Roman" w:cs="Times New Roman"/>
                <w:b/>
                <w:sz w:val="28"/>
                <w:szCs w:val="28"/>
              </w:rPr>
            </w:pPr>
            <w:proofErr w:type="spellStart"/>
            <w:r w:rsidRPr="008F6317">
              <w:rPr>
                <w:rFonts w:eastAsia="Times New Roman" w:cs="Times New Roman"/>
                <w:b/>
                <w:sz w:val="28"/>
                <w:szCs w:val="28"/>
              </w:rPr>
              <w:t>Kiểm</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tra</w:t>
            </w:r>
            <w:proofErr w:type="spellEnd"/>
          </w:p>
        </w:tc>
      </w:tr>
      <w:tr w:rsidR="00371CDB" w:rsidRPr="008F6317" w14:paraId="50214D08" w14:textId="77777777" w:rsidTr="00BB3AB6">
        <w:trPr>
          <w:trHeight w:val="420"/>
        </w:trPr>
        <w:tc>
          <w:tcPr>
            <w:tcW w:w="793" w:type="dxa"/>
          </w:tcPr>
          <w:p w14:paraId="47526D23" w14:textId="77777777" w:rsidR="00953ED2" w:rsidRPr="008F6317" w:rsidRDefault="00953ED2" w:rsidP="00D461FE">
            <w:pPr>
              <w:spacing w:after="0" w:line="312" w:lineRule="auto"/>
              <w:rPr>
                <w:rFonts w:eastAsia="Times New Roman" w:cs="Times New Roman"/>
                <w:sz w:val="28"/>
                <w:szCs w:val="28"/>
              </w:rPr>
            </w:pPr>
            <w:r w:rsidRPr="008F6317">
              <w:rPr>
                <w:rFonts w:eastAsia="Times New Roman" w:cs="Times New Roman"/>
                <w:sz w:val="28"/>
                <w:szCs w:val="28"/>
              </w:rPr>
              <w:t>1</w:t>
            </w:r>
          </w:p>
        </w:tc>
        <w:tc>
          <w:tcPr>
            <w:tcW w:w="3962" w:type="dxa"/>
          </w:tcPr>
          <w:p w14:paraId="40319FDF" w14:textId="77777777" w:rsidR="00953ED2" w:rsidRPr="008F6317" w:rsidRDefault="00953ED2" w:rsidP="00D461FE">
            <w:p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đầu</w:t>
            </w:r>
            <w:proofErr w:type="spellEnd"/>
          </w:p>
          <w:p w14:paraId="4ACF04C7" w14:textId="77777777" w:rsidR="00953ED2" w:rsidRPr="008F6317" w:rsidRDefault="00953ED2" w:rsidP="00D461FE">
            <w:pPr>
              <w:spacing w:after="0" w:line="312" w:lineRule="auto"/>
              <w:jc w:val="both"/>
              <w:rPr>
                <w:rFonts w:eastAsia="Times New Roman" w:cs="Times New Roman"/>
                <w:b/>
                <w:bCs/>
                <w:sz w:val="28"/>
                <w:szCs w:val="28"/>
              </w:rPr>
            </w:pP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1:</w:t>
            </w:r>
            <w:r w:rsidRPr="008F6317">
              <w:rPr>
                <w:rFonts w:eastAsia="Times New Roman" w:cs="Times New Roman"/>
                <w:b/>
                <w:bCs/>
                <w:sz w:val="28"/>
                <w:szCs w:val="28"/>
              </w:rPr>
              <w:t xml:space="preserve"> Bảo </w:t>
            </w:r>
            <w:proofErr w:type="spellStart"/>
            <w:r w:rsidRPr="008F6317">
              <w:rPr>
                <w:rFonts w:eastAsia="Times New Roman" w:cs="Times New Roman"/>
                <w:b/>
                <w:bCs/>
                <w:sz w:val="28"/>
                <w:szCs w:val="28"/>
              </w:rPr>
              <w:t>hộ</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lao</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động</w:t>
            </w:r>
            <w:proofErr w:type="spellEnd"/>
          </w:p>
          <w:p w14:paraId="02F72D2C" w14:textId="77777777" w:rsidR="00953ED2" w:rsidRPr="008F6317" w:rsidRDefault="00953ED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ý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w:t>
            </w:r>
          </w:p>
          <w:p w14:paraId="5F8CB385" w14:textId="77777777" w:rsidR="00953ED2" w:rsidRPr="008F6317" w:rsidRDefault="00953ED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p>
          <w:p w14:paraId="33CFDA8C" w14:textId="77777777" w:rsidR="00953ED2" w:rsidRPr="008F6317" w:rsidRDefault="00953ED2" w:rsidP="00D461FE">
            <w:pPr>
              <w:spacing w:after="0" w:line="312" w:lineRule="auto"/>
              <w:jc w:val="both"/>
              <w:rPr>
                <w:rFonts w:eastAsia="Times New Roman" w:cs="Times New Roman"/>
                <w:sz w:val="28"/>
                <w:szCs w:val="28"/>
              </w:rPr>
            </w:pPr>
            <w:r w:rsidRPr="008F6317">
              <w:rPr>
                <w:rFonts w:eastAsia="Times New Roman" w:cs="Times New Roman"/>
                <w:sz w:val="28"/>
                <w:szCs w:val="28"/>
              </w:rPr>
              <w:lastRenderedPageBreak/>
              <w:t xml:space="preserve">3. </w:t>
            </w:r>
            <w:proofErr w:type="spellStart"/>
            <w:r w:rsidRPr="008F6317">
              <w:rPr>
                <w:rFonts w:eastAsia="Times New Roman" w:cs="Times New Roman"/>
                <w:sz w:val="28"/>
                <w:szCs w:val="28"/>
              </w:rPr>
              <w:t>Trách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w:t>
            </w:r>
          </w:p>
          <w:p w14:paraId="4800068C" w14:textId="77777777" w:rsidR="00953ED2" w:rsidRPr="008F6317" w:rsidRDefault="00953ED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4.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w:t>
            </w:r>
          </w:p>
        </w:tc>
        <w:tc>
          <w:tcPr>
            <w:tcW w:w="838" w:type="dxa"/>
          </w:tcPr>
          <w:p w14:paraId="440812F5" w14:textId="77777777" w:rsidR="00953ED2" w:rsidRPr="008F6317" w:rsidRDefault="00953ED2"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lastRenderedPageBreak/>
              <w:t>5</w:t>
            </w:r>
          </w:p>
        </w:tc>
        <w:tc>
          <w:tcPr>
            <w:tcW w:w="1118" w:type="dxa"/>
          </w:tcPr>
          <w:p w14:paraId="04CC22A4" w14:textId="77777777" w:rsidR="00953ED2" w:rsidRPr="008F6317" w:rsidRDefault="00953ED2"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5</w:t>
            </w:r>
          </w:p>
          <w:p w14:paraId="265994B1" w14:textId="77777777" w:rsidR="00953ED2" w:rsidRPr="008F6317" w:rsidRDefault="00953ED2" w:rsidP="00D461FE">
            <w:pPr>
              <w:spacing w:after="0" w:line="312" w:lineRule="auto"/>
              <w:jc w:val="center"/>
              <w:rPr>
                <w:rFonts w:eastAsia="Times New Roman" w:cs="Times New Roman"/>
                <w:sz w:val="28"/>
                <w:szCs w:val="28"/>
              </w:rPr>
            </w:pPr>
          </w:p>
          <w:p w14:paraId="55AA1D18" w14:textId="77777777" w:rsidR="00953ED2" w:rsidRPr="008F6317" w:rsidRDefault="00953ED2"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p w14:paraId="7A2B16E7" w14:textId="77777777" w:rsidR="00953ED2" w:rsidRPr="008F6317" w:rsidRDefault="00953ED2" w:rsidP="00D461FE">
            <w:pPr>
              <w:spacing w:after="0" w:line="312" w:lineRule="auto"/>
              <w:jc w:val="center"/>
              <w:rPr>
                <w:rFonts w:eastAsia="Times New Roman" w:cs="Times New Roman"/>
                <w:sz w:val="28"/>
                <w:szCs w:val="28"/>
              </w:rPr>
            </w:pPr>
          </w:p>
          <w:p w14:paraId="621A9F6A" w14:textId="77777777" w:rsidR="00953ED2" w:rsidRPr="008F6317" w:rsidRDefault="00953ED2"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p w14:paraId="32629D52" w14:textId="77777777" w:rsidR="00953ED2" w:rsidRPr="008F6317" w:rsidRDefault="00953ED2" w:rsidP="00D461FE">
            <w:pPr>
              <w:spacing w:after="0" w:line="312" w:lineRule="auto"/>
              <w:jc w:val="center"/>
              <w:rPr>
                <w:rFonts w:eastAsia="Times New Roman" w:cs="Times New Roman"/>
                <w:sz w:val="28"/>
                <w:szCs w:val="28"/>
              </w:rPr>
            </w:pPr>
          </w:p>
          <w:p w14:paraId="0C3A1747" w14:textId="77777777" w:rsidR="00953ED2" w:rsidRPr="008F6317" w:rsidRDefault="00953ED2" w:rsidP="00D461FE">
            <w:pPr>
              <w:spacing w:after="0" w:line="312" w:lineRule="auto"/>
              <w:jc w:val="center"/>
              <w:rPr>
                <w:rFonts w:eastAsia="Times New Roman" w:cs="Times New Roman"/>
                <w:sz w:val="28"/>
                <w:szCs w:val="28"/>
              </w:rPr>
            </w:pPr>
            <w:r w:rsidRPr="008F6317">
              <w:rPr>
                <w:rFonts w:eastAsia="Times New Roman" w:cs="Times New Roman"/>
                <w:sz w:val="28"/>
                <w:szCs w:val="28"/>
              </w:rPr>
              <w:lastRenderedPageBreak/>
              <w:t>1</w:t>
            </w:r>
          </w:p>
          <w:p w14:paraId="2B9BB305" w14:textId="77777777" w:rsidR="00953ED2" w:rsidRPr="008F6317" w:rsidRDefault="00953ED2" w:rsidP="00D461FE">
            <w:pPr>
              <w:spacing w:after="0" w:line="312" w:lineRule="auto"/>
              <w:jc w:val="center"/>
              <w:rPr>
                <w:rFonts w:eastAsia="Times New Roman" w:cs="Times New Roman"/>
                <w:sz w:val="28"/>
                <w:szCs w:val="28"/>
              </w:rPr>
            </w:pPr>
          </w:p>
          <w:p w14:paraId="0F2F9173" w14:textId="77777777" w:rsidR="00953ED2" w:rsidRPr="008F6317" w:rsidRDefault="00953ED2"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1511" w:type="dxa"/>
          </w:tcPr>
          <w:p w14:paraId="2EEB98F5" w14:textId="77777777" w:rsidR="00953ED2" w:rsidRPr="008F6317" w:rsidRDefault="00953ED2"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lastRenderedPageBreak/>
              <w:t>0</w:t>
            </w:r>
          </w:p>
          <w:p w14:paraId="1F57C0FA" w14:textId="77777777" w:rsidR="00953ED2" w:rsidRPr="008F6317" w:rsidRDefault="00953ED2" w:rsidP="00D461FE">
            <w:pPr>
              <w:spacing w:after="0" w:line="312" w:lineRule="auto"/>
              <w:jc w:val="center"/>
              <w:rPr>
                <w:rFonts w:eastAsia="Times New Roman" w:cs="Times New Roman"/>
                <w:sz w:val="28"/>
                <w:szCs w:val="28"/>
              </w:rPr>
            </w:pPr>
          </w:p>
          <w:p w14:paraId="049305B9" w14:textId="77777777" w:rsidR="00953ED2" w:rsidRPr="008F6317" w:rsidRDefault="00953ED2" w:rsidP="00D461FE">
            <w:pPr>
              <w:spacing w:after="0" w:line="312" w:lineRule="auto"/>
              <w:jc w:val="center"/>
              <w:rPr>
                <w:rFonts w:eastAsia="Times New Roman" w:cs="Times New Roman"/>
                <w:sz w:val="28"/>
                <w:szCs w:val="28"/>
              </w:rPr>
            </w:pPr>
          </w:p>
          <w:p w14:paraId="174F47F3" w14:textId="77777777" w:rsidR="00953ED2" w:rsidRPr="008F6317" w:rsidRDefault="00953ED2" w:rsidP="00D461FE">
            <w:pPr>
              <w:spacing w:after="0" w:line="312" w:lineRule="auto"/>
              <w:jc w:val="center"/>
              <w:rPr>
                <w:rFonts w:eastAsia="Times New Roman" w:cs="Times New Roman"/>
                <w:sz w:val="28"/>
                <w:szCs w:val="28"/>
              </w:rPr>
            </w:pPr>
          </w:p>
          <w:p w14:paraId="57880287" w14:textId="77777777" w:rsidR="00953ED2" w:rsidRPr="008F6317" w:rsidRDefault="00953ED2" w:rsidP="00D461FE">
            <w:pPr>
              <w:spacing w:after="0" w:line="312" w:lineRule="auto"/>
              <w:jc w:val="center"/>
              <w:rPr>
                <w:rFonts w:eastAsia="Times New Roman" w:cs="Times New Roman"/>
                <w:sz w:val="28"/>
                <w:szCs w:val="28"/>
              </w:rPr>
            </w:pPr>
          </w:p>
          <w:p w14:paraId="17D5D94D" w14:textId="77777777" w:rsidR="00953ED2" w:rsidRPr="008F6317" w:rsidRDefault="00953ED2" w:rsidP="00D461FE">
            <w:pPr>
              <w:spacing w:after="0" w:line="312" w:lineRule="auto"/>
              <w:jc w:val="center"/>
              <w:rPr>
                <w:rFonts w:eastAsia="Times New Roman" w:cs="Times New Roman"/>
                <w:sz w:val="28"/>
                <w:szCs w:val="28"/>
              </w:rPr>
            </w:pPr>
          </w:p>
          <w:p w14:paraId="01FE13CD" w14:textId="77777777" w:rsidR="00953ED2" w:rsidRPr="008F6317" w:rsidRDefault="00953ED2" w:rsidP="00D461FE">
            <w:pPr>
              <w:spacing w:after="0" w:line="312" w:lineRule="auto"/>
              <w:jc w:val="right"/>
              <w:rPr>
                <w:rFonts w:eastAsia="Times New Roman" w:cs="Times New Roman"/>
                <w:sz w:val="28"/>
                <w:szCs w:val="28"/>
              </w:rPr>
            </w:pPr>
          </w:p>
          <w:p w14:paraId="0B4A5520" w14:textId="77777777" w:rsidR="00953ED2" w:rsidRPr="008F6317" w:rsidRDefault="00953ED2" w:rsidP="00D461FE">
            <w:pPr>
              <w:spacing w:after="0" w:line="312" w:lineRule="auto"/>
              <w:jc w:val="right"/>
              <w:rPr>
                <w:rFonts w:eastAsia="Times New Roman" w:cs="Times New Roman"/>
                <w:sz w:val="28"/>
                <w:szCs w:val="28"/>
              </w:rPr>
            </w:pPr>
          </w:p>
          <w:p w14:paraId="3DB06234" w14:textId="77777777" w:rsidR="00953ED2" w:rsidRPr="008F6317" w:rsidRDefault="00953ED2" w:rsidP="00D461FE">
            <w:pPr>
              <w:spacing w:after="0" w:line="312" w:lineRule="auto"/>
              <w:jc w:val="right"/>
              <w:rPr>
                <w:rFonts w:eastAsia="Times New Roman" w:cs="Times New Roman"/>
                <w:sz w:val="28"/>
                <w:szCs w:val="28"/>
              </w:rPr>
            </w:pPr>
          </w:p>
          <w:p w14:paraId="32B42A7E" w14:textId="77777777" w:rsidR="00953ED2" w:rsidRPr="008F6317" w:rsidRDefault="00953ED2" w:rsidP="00D461FE">
            <w:pPr>
              <w:spacing w:after="0" w:line="312" w:lineRule="auto"/>
              <w:jc w:val="center"/>
              <w:rPr>
                <w:rFonts w:eastAsia="Times New Roman" w:cs="Times New Roman"/>
                <w:sz w:val="28"/>
                <w:szCs w:val="28"/>
              </w:rPr>
            </w:pPr>
          </w:p>
        </w:tc>
        <w:tc>
          <w:tcPr>
            <w:tcW w:w="973" w:type="dxa"/>
          </w:tcPr>
          <w:p w14:paraId="44CEE483" w14:textId="77777777" w:rsidR="00953ED2" w:rsidRPr="008F6317" w:rsidRDefault="00953ED2" w:rsidP="00D461FE">
            <w:pPr>
              <w:spacing w:after="0" w:line="312" w:lineRule="auto"/>
              <w:jc w:val="both"/>
              <w:rPr>
                <w:rFonts w:eastAsia="Times New Roman" w:cs="Times New Roman"/>
                <w:sz w:val="28"/>
                <w:szCs w:val="28"/>
              </w:rPr>
            </w:pPr>
          </w:p>
        </w:tc>
      </w:tr>
      <w:tr w:rsidR="00371CDB" w:rsidRPr="008F6317" w14:paraId="050558A0" w14:textId="77777777" w:rsidTr="00BB3AB6">
        <w:trPr>
          <w:trHeight w:val="420"/>
        </w:trPr>
        <w:tc>
          <w:tcPr>
            <w:tcW w:w="793" w:type="dxa"/>
          </w:tcPr>
          <w:p w14:paraId="289504C6" w14:textId="77777777" w:rsidR="00953ED2" w:rsidRPr="008F6317" w:rsidRDefault="00953ED2" w:rsidP="00D461FE">
            <w:pPr>
              <w:spacing w:after="0" w:line="312" w:lineRule="auto"/>
              <w:rPr>
                <w:rFonts w:eastAsia="Times New Roman" w:cs="Times New Roman"/>
                <w:sz w:val="28"/>
                <w:szCs w:val="28"/>
              </w:rPr>
            </w:pPr>
            <w:r w:rsidRPr="008F6317">
              <w:rPr>
                <w:rFonts w:eastAsia="Times New Roman" w:cs="Times New Roman"/>
                <w:sz w:val="28"/>
                <w:szCs w:val="28"/>
              </w:rPr>
              <w:t>2</w:t>
            </w:r>
          </w:p>
        </w:tc>
        <w:tc>
          <w:tcPr>
            <w:tcW w:w="3962" w:type="dxa"/>
          </w:tcPr>
          <w:p w14:paraId="77E4E3BD" w14:textId="77777777" w:rsidR="00953ED2" w:rsidRPr="008F6317" w:rsidRDefault="00953ED2" w:rsidP="00D461FE">
            <w:pPr>
              <w:spacing w:after="0" w:line="312" w:lineRule="auto"/>
              <w:jc w:val="both"/>
              <w:rPr>
                <w:rFonts w:eastAsia="Times New Roman" w:cs="Times New Roman"/>
                <w:b/>
                <w:bCs/>
                <w:sz w:val="28"/>
                <w:szCs w:val="28"/>
              </w:rPr>
            </w:pP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2:</w:t>
            </w:r>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Kỹ</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thuật</w:t>
            </w:r>
            <w:proofErr w:type="spellEnd"/>
            <w:r w:rsidRPr="008F6317">
              <w:rPr>
                <w:rFonts w:eastAsia="Times New Roman" w:cs="Times New Roman"/>
                <w:b/>
                <w:bCs/>
                <w:sz w:val="28"/>
                <w:szCs w:val="28"/>
              </w:rPr>
              <w:t xml:space="preserve"> an </w:t>
            </w:r>
            <w:proofErr w:type="spellStart"/>
            <w:r w:rsidRPr="008F6317">
              <w:rPr>
                <w:rFonts w:eastAsia="Times New Roman" w:cs="Times New Roman"/>
                <w:b/>
                <w:bCs/>
                <w:sz w:val="28"/>
                <w:szCs w:val="28"/>
              </w:rPr>
              <w:t>toàn</w:t>
            </w:r>
            <w:proofErr w:type="spellEnd"/>
          </w:p>
          <w:p w14:paraId="2301B243" w14:textId="77777777" w:rsidR="00953ED2" w:rsidRPr="008F6317" w:rsidRDefault="00953ED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1. </w:t>
            </w:r>
            <w:proofErr w:type="gramStart"/>
            <w:r w:rsidRPr="008F6317">
              <w:rPr>
                <w:rFonts w:eastAsia="Times New Roman" w:cs="Times New Roman"/>
                <w:sz w:val="28"/>
                <w:szCs w:val="28"/>
              </w:rPr>
              <w:t>An</w:t>
            </w:r>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w:t>
            </w:r>
          </w:p>
          <w:p w14:paraId="13207DB3" w14:textId="77777777" w:rsidR="00953ED2" w:rsidRPr="008F6317" w:rsidRDefault="00953ED2" w:rsidP="00D461FE">
            <w:pPr>
              <w:spacing w:after="0" w:line="312" w:lineRule="auto"/>
              <w:jc w:val="both"/>
              <w:rPr>
                <w:rFonts w:eastAsia="Times New Roman" w:cs="Times New Roman"/>
                <w:sz w:val="28"/>
                <w:szCs w:val="28"/>
              </w:rPr>
            </w:pPr>
            <w:r w:rsidRPr="008F6317">
              <w:rPr>
                <w:rFonts w:eastAsia="Times New Roman" w:cs="Times New Roman"/>
                <w:sz w:val="28"/>
                <w:szCs w:val="28"/>
                <w:lang w:val="pt-BR"/>
              </w:rPr>
              <w:t>2. An toàn lao động.</w:t>
            </w:r>
          </w:p>
        </w:tc>
        <w:tc>
          <w:tcPr>
            <w:tcW w:w="838" w:type="dxa"/>
          </w:tcPr>
          <w:p w14:paraId="6082E8D5" w14:textId="77777777" w:rsidR="00953ED2" w:rsidRPr="008F6317" w:rsidRDefault="00953ED2"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10</w:t>
            </w:r>
          </w:p>
        </w:tc>
        <w:tc>
          <w:tcPr>
            <w:tcW w:w="1118" w:type="dxa"/>
          </w:tcPr>
          <w:p w14:paraId="192B250C" w14:textId="77777777" w:rsidR="00953ED2" w:rsidRPr="008F6317" w:rsidRDefault="00953ED2"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9</w:t>
            </w:r>
          </w:p>
          <w:p w14:paraId="273905E4" w14:textId="77777777" w:rsidR="00953ED2" w:rsidRPr="008F6317" w:rsidRDefault="00953ED2" w:rsidP="00D461FE">
            <w:pPr>
              <w:spacing w:after="0" w:line="312" w:lineRule="auto"/>
              <w:jc w:val="center"/>
              <w:rPr>
                <w:rFonts w:eastAsia="Times New Roman" w:cs="Times New Roman"/>
                <w:sz w:val="28"/>
                <w:szCs w:val="28"/>
              </w:rPr>
            </w:pPr>
            <w:r w:rsidRPr="008F6317">
              <w:rPr>
                <w:rFonts w:eastAsia="Times New Roman" w:cs="Times New Roman"/>
                <w:sz w:val="28"/>
                <w:szCs w:val="28"/>
              </w:rPr>
              <w:t>5</w:t>
            </w:r>
          </w:p>
          <w:p w14:paraId="51A3CF13" w14:textId="77777777" w:rsidR="00953ED2" w:rsidRPr="008F6317" w:rsidRDefault="00953ED2" w:rsidP="00D461FE">
            <w:pPr>
              <w:spacing w:after="0" w:line="312" w:lineRule="auto"/>
              <w:jc w:val="center"/>
              <w:rPr>
                <w:rFonts w:eastAsia="Times New Roman" w:cs="Times New Roman"/>
                <w:b/>
                <w:sz w:val="28"/>
                <w:szCs w:val="28"/>
              </w:rPr>
            </w:pPr>
            <w:r w:rsidRPr="008F6317">
              <w:rPr>
                <w:rFonts w:eastAsia="Times New Roman" w:cs="Times New Roman"/>
                <w:sz w:val="28"/>
                <w:szCs w:val="28"/>
              </w:rPr>
              <w:t>4</w:t>
            </w:r>
          </w:p>
        </w:tc>
        <w:tc>
          <w:tcPr>
            <w:tcW w:w="1511" w:type="dxa"/>
          </w:tcPr>
          <w:p w14:paraId="144BDE2D" w14:textId="77777777" w:rsidR="00953ED2" w:rsidRPr="008F6317" w:rsidRDefault="00953ED2" w:rsidP="00D461FE">
            <w:pPr>
              <w:spacing w:after="0" w:line="312" w:lineRule="auto"/>
              <w:jc w:val="center"/>
              <w:rPr>
                <w:rFonts w:eastAsia="Times New Roman" w:cs="Times New Roman"/>
                <w:b/>
                <w:sz w:val="28"/>
                <w:szCs w:val="28"/>
              </w:rPr>
            </w:pPr>
          </w:p>
          <w:p w14:paraId="3D9728C2" w14:textId="77777777" w:rsidR="00953ED2" w:rsidRPr="008F6317" w:rsidRDefault="00953ED2" w:rsidP="00D461FE">
            <w:pPr>
              <w:spacing w:after="0" w:line="312" w:lineRule="auto"/>
              <w:jc w:val="right"/>
              <w:rPr>
                <w:rFonts w:eastAsia="Times New Roman" w:cs="Times New Roman"/>
                <w:sz w:val="28"/>
                <w:szCs w:val="28"/>
              </w:rPr>
            </w:pPr>
          </w:p>
          <w:p w14:paraId="6B036E18" w14:textId="77777777" w:rsidR="00953ED2" w:rsidRPr="008F6317" w:rsidRDefault="00953ED2" w:rsidP="00D461FE">
            <w:pPr>
              <w:spacing w:after="0" w:line="312" w:lineRule="auto"/>
              <w:jc w:val="right"/>
              <w:rPr>
                <w:rFonts w:eastAsia="Times New Roman" w:cs="Times New Roman"/>
                <w:b/>
                <w:sz w:val="28"/>
                <w:szCs w:val="28"/>
              </w:rPr>
            </w:pPr>
          </w:p>
        </w:tc>
        <w:tc>
          <w:tcPr>
            <w:tcW w:w="973" w:type="dxa"/>
          </w:tcPr>
          <w:p w14:paraId="7DA383D4" w14:textId="77777777" w:rsidR="00953ED2" w:rsidRPr="008F6317" w:rsidRDefault="00953ED2"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1</w:t>
            </w:r>
          </w:p>
        </w:tc>
      </w:tr>
      <w:tr w:rsidR="00371CDB" w:rsidRPr="008F6317" w14:paraId="5D8592E6" w14:textId="77777777" w:rsidTr="00BB3AB6">
        <w:trPr>
          <w:trHeight w:val="420"/>
        </w:trPr>
        <w:tc>
          <w:tcPr>
            <w:tcW w:w="793" w:type="dxa"/>
          </w:tcPr>
          <w:p w14:paraId="3925A84D" w14:textId="77777777" w:rsidR="00953ED2" w:rsidRPr="008F6317" w:rsidRDefault="00953ED2" w:rsidP="00D461FE">
            <w:pPr>
              <w:spacing w:after="0" w:line="312" w:lineRule="auto"/>
              <w:rPr>
                <w:rFonts w:eastAsia="Times New Roman" w:cs="Times New Roman"/>
                <w:sz w:val="28"/>
                <w:szCs w:val="28"/>
              </w:rPr>
            </w:pPr>
            <w:r w:rsidRPr="008F6317">
              <w:rPr>
                <w:rFonts w:eastAsia="Times New Roman" w:cs="Times New Roman"/>
                <w:sz w:val="28"/>
                <w:szCs w:val="28"/>
              </w:rPr>
              <w:t>3</w:t>
            </w:r>
          </w:p>
        </w:tc>
        <w:tc>
          <w:tcPr>
            <w:tcW w:w="3962" w:type="dxa"/>
          </w:tcPr>
          <w:p w14:paraId="74B651F5" w14:textId="77777777" w:rsidR="00953ED2" w:rsidRPr="008F6317" w:rsidRDefault="00953ED2" w:rsidP="00D461FE">
            <w:pPr>
              <w:spacing w:after="0" w:line="312" w:lineRule="auto"/>
              <w:jc w:val="both"/>
              <w:rPr>
                <w:rFonts w:eastAsia="Times New Roman" w:cs="Times New Roman"/>
                <w:b/>
                <w:bCs/>
                <w:sz w:val="28"/>
                <w:szCs w:val="28"/>
              </w:rPr>
            </w:pPr>
            <w:proofErr w:type="spellStart"/>
            <w:proofErr w:type="gramStart"/>
            <w:r w:rsidRPr="008F6317">
              <w:rPr>
                <w:rFonts w:eastAsia="Times New Roman" w:cs="Times New Roman"/>
                <w:sz w:val="28"/>
                <w:szCs w:val="28"/>
              </w:rPr>
              <w:t>Chương</w:t>
            </w:r>
            <w:proofErr w:type="spellEnd"/>
            <w:r w:rsidRPr="008F6317">
              <w:rPr>
                <w:rFonts w:eastAsia="Times New Roman" w:cs="Times New Roman"/>
                <w:b/>
                <w:bCs/>
                <w:sz w:val="28"/>
                <w:szCs w:val="28"/>
              </w:rPr>
              <w:t xml:space="preserve"> </w:t>
            </w:r>
            <w:r w:rsidRPr="008F6317">
              <w:rPr>
                <w:rFonts w:eastAsia="Times New Roman" w:cs="Times New Roman"/>
                <w:bCs/>
                <w:sz w:val="28"/>
                <w:szCs w:val="28"/>
              </w:rPr>
              <w:t xml:space="preserve"> 3</w:t>
            </w:r>
            <w:proofErr w:type="gramEnd"/>
            <w:r w:rsidRPr="008F6317">
              <w:rPr>
                <w:rFonts w:eastAsia="Times New Roman" w:cs="Times New Roman"/>
                <w:bCs/>
                <w:sz w:val="28"/>
                <w:szCs w:val="28"/>
              </w:rPr>
              <w:t xml:space="preserve">: </w:t>
            </w:r>
            <w:proofErr w:type="spellStart"/>
            <w:r w:rsidRPr="008F6317">
              <w:rPr>
                <w:rFonts w:eastAsia="Times New Roman" w:cs="Times New Roman"/>
                <w:b/>
                <w:bCs/>
                <w:sz w:val="28"/>
                <w:szCs w:val="28"/>
              </w:rPr>
              <w:t>Vệ</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sinh</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công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nghiệp</w:t>
            </w:r>
            <w:proofErr w:type="spellEnd"/>
          </w:p>
          <w:p w14:paraId="117328DB" w14:textId="77777777" w:rsidR="00953ED2" w:rsidRPr="008F6317" w:rsidRDefault="00953ED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ý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p>
          <w:p w14:paraId="09F30EFC" w14:textId="77777777" w:rsidR="00953ED2" w:rsidRPr="008F6317" w:rsidRDefault="00953ED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Các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ảnh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bệnh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w:t>
            </w:r>
          </w:p>
        </w:tc>
        <w:tc>
          <w:tcPr>
            <w:tcW w:w="838" w:type="dxa"/>
          </w:tcPr>
          <w:p w14:paraId="4C92A094" w14:textId="77777777" w:rsidR="00953ED2" w:rsidRPr="008F6317" w:rsidRDefault="00953ED2"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5</w:t>
            </w:r>
          </w:p>
        </w:tc>
        <w:tc>
          <w:tcPr>
            <w:tcW w:w="1118" w:type="dxa"/>
          </w:tcPr>
          <w:p w14:paraId="30272F19" w14:textId="77777777" w:rsidR="00953ED2" w:rsidRPr="008F6317" w:rsidRDefault="00953ED2"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5</w:t>
            </w:r>
          </w:p>
          <w:p w14:paraId="6A46AA0C" w14:textId="77777777" w:rsidR="00953ED2" w:rsidRPr="008F6317" w:rsidRDefault="00953ED2"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p w14:paraId="33F671A4" w14:textId="77777777" w:rsidR="00953ED2" w:rsidRPr="008F6317" w:rsidRDefault="00953ED2" w:rsidP="00D461FE">
            <w:pPr>
              <w:spacing w:after="0" w:line="312" w:lineRule="auto"/>
              <w:jc w:val="center"/>
              <w:rPr>
                <w:rFonts w:eastAsia="Times New Roman" w:cs="Times New Roman"/>
                <w:sz w:val="28"/>
                <w:szCs w:val="28"/>
              </w:rPr>
            </w:pPr>
          </w:p>
          <w:p w14:paraId="10726DE8" w14:textId="77777777" w:rsidR="00953ED2" w:rsidRPr="008F6317" w:rsidRDefault="00953ED2" w:rsidP="00D461FE">
            <w:pPr>
              <w:spacing w:after="0" w:line="312" w:lineRule="auto"/>
              <w:jc w:val="center"/>
              <w:rPr>
                <w:rFonts w:eastAsia="Times New Roman" w:cs="Times New Roman"/>
                <w:b/>
                <w:sz w:val="28"/>
                <w:szCs w:val="28"/>
              </w:rPr>
            </w:pPr>
            <w:r w:rsidRPr="008F6317">
              <w:rPr>
                <w:rFonts w:eastAsia="Times New Roman" w:cs="Times New Roman"/>
                <w:sz w:val="28"/>
                <w:szCs w:val="28"/>
              </w:rPr>
              <w:t>3</w:t>
            </w:r>
          </w:p>
        </w:tc>
        <w:tc>
          <w:tcPr>
            <w:tcW w:w="1511" w:type="dxa"/>
          </w:tcPr>
          <w:p w14:paraId="10EF2225" w14:textId="77777777" w:rsidR="00953ED2" w:rsidRPr="008F6317" w:rsidRDefault="00953ED2"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0</w:t>
            </w:r>
          </w:p>
          <w:p w14:paraId="40FD9625" w14:textId="77777777" w:rsidR="00953ED2" w:rsidRPr="008F6317" w:rsidRDefault="00953ED2" w:rsidP="00D461FE">
            <w:pPr>
              <w:spacing w:after="0" w:line="312" w:lineRule="auto"/>
              <w:jc w:val="right"/>
              <w:rPr>
                <w:rFonts w:eastAsia="Times New Roman" w:cs="Times New Roman"/>
                <w:sz w:val="28"/>
                <w:szCs w:val="28"/>
              </w:rPr>
            </w:pPr>
          </w:p>
          <w:p w14:paraId="5B75E5D4" w14:textId="77777777" w:rsidR="00953ED2" w:rsidRPr="008F6317" w:rsidRDefault="00953ED2" w:rsidP="00D461FE">
            <w:pPr>
              <w:spacing w:after="0" w:line="312" w:lineRule="auto"/>
              <w:jc w:val="right"/>
              <w:rPr>
                <w:rFonts w:eastAsia="Times New Roman" w:cs="Times New Roman"/>
                <w:sz w:val="28"/>
                <w:szCs w:val="28"/>
              </w:rPr>
            </w:pPr>
          </w:p>
          <w:p w14:paraId="54FECE6E" w14:textId="77777777" w:rsidR="00953ED2" w:rsidRPr="008F6317" w:rsidRDefault="00953ED2" w:rsidP="00D461FE">
            <w:pPr>
              <w:spacing w:after="0" w:line="312" w:lineRule="auto"/>
              <w:jc w:val="right"/>
              <w:rPr>
                <w:rFonts w:eastAsia="Times New Roman" w:cs="Times New Roman"/>
                <w:b/>
                <w:sz w:val="28"/>
                <w:szCs w:val="28"/>
              </w:rPr>
            </w:pPr>
          </w:p>
        </w:tc>
        <w:tc>
          <w:tcPr>
            <w:tcW w:w="973" w:type="dxa"/>
          </w:tcPr>
          <w:p w14:paraId="4E4238B0" w14:textId="77777777" w:rsidR="00953ED2" w:rsidRPr="008F6317" w:rsidRDefault="00953ED2" w:rsidP="00D461FE">
            <w:pPr>
              <w:spacing w:after="0" w:line="312" w:lineRule="auto"/>
              <w:jc w:val="center"/>
              <w:rPr>
                <w:rFonts w:eastAsia="Times New Roman" w:cs="Times New Roman"/>
                <w:b/>
                <w:sz w:val="28"/>
                <w:szCs w:val="28"/>
              </w:rPr>
            </w:pPr>
          </w:p>
        </w:tc>
      </w:tr>
      <w:tr w:rsidR="00371CDB" w:rsidRPr="008F6317" w14:paraId="7CD1D5DE" w14:textId="77777777" w:rsidTr="00BB3AB6">
        <w:trPr>
          <w:trHeight w:val="420"/>
        </w:trPr>
        <w:tc>
          <w:tcPr>
            <w:tcW w:w="793" w:type="dxa"/>
          </w:tcPr>
          <w:p w14:paraId="68616F06" w14:textId="77777777" w:rsidR="00953ED2" w:rsidRPr="008F6317" w:rsidRDefault="00953ED2" w:rsidP="00D461FE">
            <w:pPr>
              <w:spacing w:after="0" w:line="312" w:lineRule="auto"/>
              <w:rPr>
                <w:rFonts w:eastAsia="Times New Roman" w:cs="Times New Roman"/>
                <w:sz w:val="28"/>
                <w:szCs w:val="28"/>
              </w:rPr>
            </w:pPr>
            <w:r w:rsidRPr="008F6317">
              <w:rPr>
                <w:rFonts w:eastAsia="Times New Roman" w:cs="Times New Roman"/>
                <w:sz w:val="28"/>
                <w:szCs w:val="28"/>
              </w:rPr>
              <w:t>4</w:t>
            </w:r>
          </w:p>
        </w:tc>
        <w:tc>
          <w:tcPr>
            <w:tcW w:w="3962" w:type="dxa"/>
          </w:tcPr>
          <w:p w14:paraId="7CED217A" w14:textId="77777777" w:rsidR="00953ED2" w:rsidRPr="008F6317" w:rsidRDefault="00953ED2" w:rsidP="00D461FE">
            <w:pPr>
              <w:spacing w:after="0" w:line="312" w:lineRule="auto"/>
              <w:jc w:val="both"/>
              <w:rPr>
                <w:rFonts w:eastAsia="Times New Roman" w:cs="Times New Roman"/>
                <w:b/>
                <w:bCs/>
                <w:sz w:val="28"/>
                <w:szCs w:val="28"/>
              </w:rPr>
            </w:pPr>
            <w:proofErr w:type="spellStart"/>
            <w:r w:rsidRPr="008F6317">
              <w:rPr>
                <w:rFonts w:eastAsia="Times New Roman" w:cs="Times New Roman"/>
                <w:bCs/>
                <w:sz w:val="28"/>
                <w:szCs w:val="28"/>
              </w:rPr>
              <w:t>Chương</w:t>
            </w:r>
            <w:proofErr w:type="spellEnd"/>
            <w:r w:rsidRPr="008F6317">
              <w:rPr>
                <w:rFonts w:eastAsia="Times New Roman" w:cs="Times New Roman"/>
                <w:bCs/>
                <w:sz w:val="28"/>
                <w:szCs w:val="28"/>
              </w:rPr>
              <w:t xml:space="preserve"> 4: </w:t>
            </w:r>
            <w:proofErr w:type="spellStart"/>
            <w:r w:rsidRPr="008F6317">
              <w:rPr>
                <w:rFonts w:eastAsia="Times New Roman" w:cs="Times New Roman"/>
                <w:b/>
                <w:bCs/>
                <w:sz w:val="28"/>
                <w:szCs w:val="28"/>
              </w:rPr>
              <w:t>Phòng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chống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cháy</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nổ</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và</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sơ</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cứu</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người</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bị</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nạn</w:t>
            </w:r>
            <w:proofErr w:type="spellEnd"/>
          </w:p>
          <w:p w14:paraId="302A3F88" w14:textId="77777777" w:rsidR="00953ED2" w:rsidRPr="008F6317" w:rsidRDefault="00953ED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ý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nổ</w:t>
            </w:r>
            <w:proofErr w:type="spellEnd"/>
          </w:p>
          <w:p w14:paraId="5FD401C5" w14:textId="77777777" w:rsidR="00953ED2" w:rsidRPr="008F6317" w:rsidRDefault="00953ED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Nguyên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nổ</w:t>
            </w:r>
            <w:proofErr w:type="spellEnd"/>
          </w:p>
          <w:p w14:paraId="6354D9B3" w14:textId="77777777" w:rsidR="00953ED2" w:rsidRPr="008F6317" w:rsidRDefault="00953ED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3. Phương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cháy</w:t>
            </w:r>
            <w:proofErr w:type="spellEnd"/>
            <w:r w:rsidRPr="008F6317">
              <w:rPr>
                <w:rFonts w:eastAsia="Times New Roman" w:cs="Times New Roman"/>
                <w:sz w:val="28"/>
                <w:szCs w:val="28"/>
              </w:rPr>
              <w:t xml:space="preserve"> nổ</w:t>
            </w:r>
          </w:p>
          <w:p w14:paraId="4930A0E3" w14:textId="77777777" w:rsidR="00953ED2" w:rsidRPr="008F6317" w:rsidRDefault="00953ED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4. </w:t>
            </w:r>
            <w:proofErr w:type="spellStart"/>
            <w:r w:rsidRPr="008F6317">
              <w:rPr>
                <w:rFonts w:eastAsia="Times New Roman" w:cs="Times New Roman"/>
                <w:sz w:val="28"/>
                <w:szCs w:val="28"/>
              </w:rPr>
              <w:t>Sơ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cứu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tai </w:t>
            </w:r>
            <w:proofErr w:type="spellStart"/>
            <w:r w:rsidRPr="008F6317">
              <w:rPr>
                <w:rFonts w:eastAsia="Times New Roman" w:cs="Times New Roman"/>
                <w:sz w:val="28"/>
                <w:szCs w:val="28"/>
              </w:rPr>
              <w:t>nạn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w:t>
            </w:r>
          </w:p>
        </w:tc>
        <w:tc>
          <w:tcPr>
            <w:tcW w:w="838" w:type="dxa"/>
          </w:tcPr>
          <w:p w14:paraId="6998FDC7" w14:textId="77777777" w:rsidR="00953ED2" w:rsidRPr="008F6317" w:rsidRDefault="00953ED2"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10</w:t>
            </w:r>
          </w:p>
        </w:tc>
        <w:tc>
          <w:tcPr>
            <w:tcW w:w="1118" w:type="dxa"/>
          </w:tcPr>
          <w:p w14:paraId="2D4CA8EA" w14:textId="77777777" w:rsidR="00953ED2" w:rsidRPr="008F6317" w:rsidRDefault="00953ED2"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9</w:t>
            </w:r>
          </w:p>
          <w:p w14:paraId="70F8E8E1" w14:textId="77777777" w:rsidR="00953ED2" w:rsidRPr="008F6317" w:rsidRDefault="00953ED2" w:rsidP="00D461FE">
            <w:pPr>
              <w:spacing w:after="0" w:line="312" w:lineRule="auto"/>
              <w:jc w:val="center"/>
              <w:rPr>
                <w:rFonts w:eastAsia="Times New Roman" w:cs="Times New Roman"/>
                <w:sz w:val="28"/>
                <w:szCs w:val="28"/>
              </w:rPr>
            </w:pPr>
          </w:p>
          <w:p w14:paraId="180AF1B5" w14:textId="77777777" w:rsidR="00953ED2" w:rsidRPr="008F6317" w:rsidRDefault="00953ED2"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p w14:paraId="76E76ADE" w14:textId="77777777" w:rsidR="00953ED2" w:rsidRPr="008F6317" w:rsidRDefault="00953ED2" w:rsidP="00D461FE">
            <w:pPr>
              <w:spacing w:after="0" w:line="312" w:lineRule="auto"/>
              <w:jc w:val="center"/>
              <w:rPr>
                <w:rFonts w:eastAsia="Times New Roman" w:cs="Times New Roman"/>
                <w:sz w:val="28"/>
                <w:szCs w:val="28"/>
              </w:rPr>
            </w:pPr>
          </w:p>
          <w:p w14:paraId="26FBB6BE" w14:textId="77777777" w:rsidR="00953ED2" w:rsidRPr="008F6317" w:rsidRDefault="00953ED2" w:rsidP="00D461FE">
            <w:pPr>
              <w:spacing w:after="0" w:line="312" w:lineRule="auto"/>
              <w:jc w:val="center"/>
              <w:rPr>
                <w:rFonts w:eastAsia="Times New Roman" w:cs="Times New Roman"/>
                <w:sz w:val="28"/>
                <w:szCs w:val="28"/>
              </w:rPr>
            </w:pPr>
            <w:r w:rsidRPr="008F6317">
              <w:rPr>
                <w:rFonts w:eastAsia="Times New Roman" w:cs="Times New Roman"/>
                <w:sz w:val="28"/>
                <w:szCs w:val="28"/>
              </w:rPr>
              <w:t>4</w:t>
            </w:r>
          </w:p>
          <w:p w14:paraId="219E66AD" w14:textId="77777777" w:rsidR="00953ED2" w:rsidRPr="008F6317" w:rsidRDefault="00953ED2" w:rsidP="00D461FE">
            <w:pPr>
              <w:spacing w:after="0" w:line="312" w:lineRule="auto"/>
              <w:jc w:val="center"/>
              <w:rPr>
                <w:rFonts w:eastAsia="Times New Roman" w:cs="Times New Roman"/>
                <w:sz w:val="28"/>
                <w:szCs w:val="28"/>
              </w:rPr>
            </w:pPr>
          </w:p>
          <w:p w14:paraId="54D5B18B" w14:textId="77777777" w:rsidR="00953ED2" w:rsidRPr="008F6317" w:rsidRDefault="00953ED2"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p w14:paraId="25091244" w14:textId="77777777" w:rsidR="00953ED2" w:rsidRPr="008F6317" w:rsidRDefault="00953ED2" w:rsidP="00D461FE">
            <w:pPr>
              <w:spacing w:after="0" w:line="312" w:lineRule="auto"/>
              <w:jc w:val="center"/>
              <w:rPr>
                <w:rFonts w:eastAsia="Times New Roman" w:cs="Times New Roman"/>
                <w:sz w:val="28"/>
                <w:szCs w:val="28"/>
              </w:rPr>
            </w:pPr>
          </w:p>
          <w:p w14:paraId="680E7C57" w14:textId="77777777" w:rsidR="00953ED2" w:rsidRPr="008F6317" w:rsidRDefault="00953ED2" w:rsidP="00D461FE">
            <w:pPr>
              <w:spacing w:after="0" w:line="312" w:lineRule="auto"/>
              <w:jc w:val="center"/>
              <w:rPr>
                <w:rFonts w:eastAsia="Times New Roman" w:cs="Times New Roman"/>
                <w:b/>
                <w:sz w:val="28"/>
                <w:szCs w:val="28"/>
              </w:rPr>
            </w:pPr>
            <w:r w:rsidRPr="008F6317">
              <w:rPr>
                <w:rFonts w:eastAsia="Times New Roman" w:cs="Times New Roman"/>
                <w:sz w:val="28"/>
                <w:szCs w:val="28"/>
              </w:rPr>
              <w:t>2</w:t>
            </w:r>
          </w:p>
        </w:tc>
        <w:tc>
          <w:tcPr>
            <w:tcW w:w="1511" w:type="dxa"/>
          </w:tcPr>
          <w:p w14:paraId="0EC4F3F2" w14:textId="77777777" w:rsidR="00953ED2" w:rsidRPr="008F6317" w:rsidRDefault="00953ED2" w:rsidP="00D461FE">
            <w:pPr>
              <w:spacing w:after="0" w:line="312" w:lineRule="auto"/>
              <w:jc w:val="center"/>
              <w:rPr>
                <w:rFonts w:eastAsia="Times New Roman" w:cs="Times New Roman"/>
                <w:b/>
                <w:sz w:val="28"/>
                <w:szCs w:val="28"/>
              </w:rPr>
            </w:pPr>
          </w:p>
          <w:p w14:paraId="34CF3254" w14:textId="77777777" w:rsidR="00953ED2" w:rsidRPr="008F6317" w:rsidRDefault="00953ED2" w:rsidP="00D461FE">
            <w:pPr>
              <w:spacing w:after="0" w:line="312" w:lineRule="auto"/>
              <w:jc w:val="center"/>
              <w:rPr>
                <w:rFonts w:eastAsia="Times New Roman" w:cs="Times New Roman"/>
                <w:b/>
                <w:sz w:val="28"/>
                <w:szCs w:val="28"/>
              </w:rPr>
            </w:pPr>
          </w:p>
          <w:p w14:paraId="0BCA88D3" w14:textId="77777777" w:rsidR="00953ED2" w:rsidRPr="008F6317" w:rsidRDefault="00953ED2" w:rsidP="00D461FE">
            <w:pPr>
              <w:spacing w:after="0" w:line="312" w:lineRule="auto"/>
              <w:jc w:val="center"/>
              <w:rPr>
                <w:rFonts w:eastAsia="Times New Roman" w:cs="Times New Roman"/>
                <w:b/>
                <w:sz w:val="28"/>
                <w:szCs w:val="28"/>
              </w:rPr>
            </w:pPr>
          </w:p>
          <w:p w14:paraId="73EFC4FD" w14:textId="77777777" w:rsidR="00953ED2" w:rsidRPr="008F6317" w:rsidRDefault="00953ED2" w:rsidP="00D461FE">
            <w:pPr>
              <w:spacing w:after="0" w:line="312" w:lineRule="auto"/>
              <w:jc w:val="center"/>
              <w:rPr>
                <w:rFonts w:eastAsia="Times New Roman" w:cs="Times New Roman"/>
                <w:b/>
                <w:sz w:val="28"/>
                <w:szCs w:val="28"/>
              </w:rPr>
            </w:pPr>
          </w:p>
          <w:p w14:paraId="506522E8" w14:textId="77777777" w:rsidR="00953ED2" w:rsidRPr="008F6317" w:rsidRDefault="00953ED2" w:rsidP="00D461FE">
            <w:pPr>
              <w:spacing w:after="0" w:line="312" w:lineRule="auto"/>
              <w:jc w:val="center"/>
              <w:rPr>
                <w:rFonts w:eastAsia="Times New Roman" w:cs="Times New Roman"/>
                <w:b/>
                <w:sz w:val="28"/>
                <w:szCs w:val="28"/>
              </w:rPr>
            </w:pPr>
          </w:p>
          <w:p w14:paraId="52F90801" w14:textId="77777777" w:rsidR="00953ED2" w:rsidRPr="008F6317" w:rsidRDefault="00953ED2" w:rsidP="00D461FE">
            <w:pPr>
              <w:spacing w:after="0" w:line="312" w:lineRule="auto"/>
              <w:jc w:val="center"/>
              <w:rPr>
                <w:rFonts w:eastAsia="Times New Roman" w:cs="Times New Roman"/>
                <w:b/>
                <w:sz w:val="28"/>
                <w:szCs w:val="28"/>
              </w:rPr>
            </w:pPr>
          </w:p>
          <w:p w14:paraId="36B4F384" w14:textId="77777777" w:rsidR="00953ED2" w:rsidRPr="008F6317" w:rsidRDefault="00953ED2" w:rsidP="00D461FE">
            <w:pPr>
              <w:spacing w:after="0" w:line="312" w:lineRule="auto"/>
              <w:jc w:val="right"/>
              <w:rPr>
                <w:rFonts w:eastAsia="Times New Roman" w:cs="Times New Roman"/>
                <w:sz w:val="28"/>
                <w:szCs w:val="28"/>
              </w:rPr>
            </w:pPr>
          </w:p>
          <w:p w14:paraId="56EEF108" w14:textId="77777777" w:rsidR="00953ED2" w:rsidRPr="008F6317" w:rsidRDefault="00953ED2" w:rsidP="00D461FE">
            <w:pPr>
              <w:spacing w:after="0" w:line="312" w:lineRule="auto"/>
              <w:jc w:val="right"/>
              <w:rPr>
                <w:rFonts w:eastAsia="Times New Roman" w:cs="Times New Roman"/>
                <w:sz w:val="28"/>
                <w:szCs w:val="28"/>
              </w:rPr>
            </w:pPr>
          </w:p>
          <w:p w14:paraId="27A1B732" w14:textId="77777777" w:rsidR="00953ED2" w:rsidRPr="008F6317" w:rsidRDefault="00953ED2" w:rsidP="00D461FE">
            <w:pPr>
              <w:spacing w:after="0" w:line="312" w:lineRule="auto"/>
              <w:jc w:val="right"/>
              <w:rPr>
                <w:rFonts w:eastAsia="Times New Roman" w:cs="Times New Roman"/>
                <w:b/>
                <w:sz w:val="28"/>
                <w:szCs w:val="28"/>
              </w:rPr>
            </w:pPr>
          </w:p>
        </w:tc>
        <w:tc>
          <w:tcPr>
            <w:tcW w:w="973" w:type="dxa"/>
          </w:tcPr>
          <w:p w14:paraId="01FDB33D" w14:textId="77777777" w:rsidR="00953ED2" w:rsidRPr="008F6317" w:rsidRDefault="00953ED2"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1</w:t>
            </w:r>
          </w:p>
        </w:tc>
      </w:tr>
      <w:tr w:rsidR="00371CDB" w:rsidRPr="008F6317" w14:paraId="4BD3F20D" w14:textId="77777777" w:rsidTr="00BB3AB6">
        <w:trPr>
          <w:trHeight w:val="420"/>
        </w:trPr>
        <w:tc>
          <w:tcPr>
            <w:tcW w:w="793" w:type="dxa"/>
          </w:tcPr>
          <w:p w14:paraId="19069406" w14:textId="77777777" w:rsidR="00953ED2" w:rsidRPr="008F6317" w:rsidRDefault="00953ED2" w:rsidP="00D461FE">
            <w:pPr>
              <w:spacing w:after="0" w:line="312" w:lineRule="auto"/>
              <w:jc w:val="center"/>
              <w:rPr>
                <w:rFonts w:eastAsia="Times New Roman" w:cs="Times New Roman"/>
                <w:sz w:val="28"/>
                <w:szCs w:val="28"/>
              </w:rPr>
            </w:pPr>
          </w:p>
        </w:tc>
        <w:tc>
          <w:tcPr>
            <w:tcW w:w="3962" w:type="dxa"/>
          </w:tcPr>
          <w:p w14:paraId="2C6963A7" w14:textId="77777777" w:rsidR="00953ED2" w:rsidRPr="008F6317" w:rsidRDefault="00953ED2" w:rsidP="00D461FE">
            <w:pPr>
              <w:spacing w:after="0" w:line="312" w:lineRule="auto"/>
              <w:jc w:val="center"/>
              <w:rPr>
                <w:rFonts w:eastAsia="Times New Roman" w:cs="Times New Roman"/>
                <w:b/>
                <w:sz w:val="28"/>
                <w:szCs w:val="28"/>
              </w:rPr>
            </w:pPr>
            <w:proofErr w:type="spellStart"/>
            <w:r w:rsidRPr="008F6317">
              <w:rPr>
                <w:rFonts w:eastAsia="Times New Roman" w:cs="Times New Roman"/>
                <w:b/>
                <w:sz w:val="28"/>
                <w:szCs w:val="28"/>
              </w:rPr>
              <w:t>Cộng</w:t>
            </w:r>
            <w:proofErr w:type="spellEnd"/>
          </w:p>
        </w:tc>
        <w:tc>
          <w:tcPr>
            <w:tcW w:w="838" w:type="dxa"/>
          </w:tcPr>
          <w:p w14:paraId="6220BD5B" w14:textId="77777777" w:rsidR="00953ED2" w:rsidRPr="008F6317" w:rsidRDefault="00953ED2"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30</w:t>
            </w:r>
          </w:p>
        </w:tc>
        <w:tc>
          <w:tcPr>
            <w:tcW w:w="1118" w:type="dxa"/>
          </w:tcPr>
          <w:p w14:paraId="1D0D3509" w14:textId="77777777" w:rsidR="00953ED2" w:rsidRPr="008F6317" w:rsidRDefault="00953ED2"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28</w:t>
            </w:r>
          </w:p>
        </w:tc>
        <w:tc>
          <w:tcPr>
            <w:tcW w:w="1511" w:type="dxa"/>
          </w:tcPr>
          <w:p w14:paraId="1EB8601B" w14:textId="77777777" w:rsidR="00953ED2" w:rsidRPr="008F6317" w:rsidRDefault="00953ED2"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0</w:t>
            </w:r>
          </w:p>
        </w:tc>
        <w:tc>
          <w:tcPr>
            <w:tcW w:w="973" w:type="dxa"/>
          </w:tcPr>
          <w:p w14:paraId="224BAA60" w14:textId="77777777" w:rsidR="00953ED2" w:rsidRPr="008F6317" w:rsidRDefault="00953ED2"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2</w:t>
            </w:r>
          </w:p>
        </w:tc>
      </w:tr>
    </w:tbl>
    <w:p w14:paraId="1CF9BA03" w14:textId="77777777" w:rsidR="00953ED2" w:rsidRPr="008F6317" w:rsidRDefault="00953ED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chi </w:t>
      </w:r>
      <w:proofErr w:type="spellStart"/>
      <w:proofErr w:type="gramStart"/>
      <w:r w:rsidRPr="008F6317">
        <w:rPr>
          <w:rFonts w:eastAsia="Times New Roman" w:cs="Times New Roman"/>
          <w:sz w:val="28"/>
          <w:szCs w:val="28"/>
        </w:rPr>
        <w:t>tiết</w:t>
      </w:r>
      <w:proofErr w:type="spellEnd"/>
      <w:r w:rsidRPr="008F6317">
        <w:rPr>
          <w:rFonts w:eastAsia="Times New Roman" w:cs="Times New Roman"/>
          <w:sz w:val="28"/>
          <w:szCs w:val="28"/>
        </w:rPr>
        <w:t xml:space="preserve"> :</w:t>
      </w:r>
      <w:proofErr w:type="gramEnd"/>
    </w:p>
    <w:p w14:paraId="3361BE09" w14:textId="77777777" w:rsidR="00953ED2" w:rsidRPr="008F6317" w:rsidRDefault="00953ED2" w:rsidP="00D461FE">
      <w:p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đầu</w:t>
      </w:r>
      <w:proofErr w:type="spellEnd"/>
      <w:r w:rsidRPr="008F6317">
        <w:rPr>
          <w:rFonts w:eastAsia="Times New Roman" w:cs="Times New Roman"/>
          <w:sz w:val="28"/>
          <w:szCs w:val="28"/>
        </w:rPr>
        <w:t>:</w:t>
      </w:r>
    </w:p>
    <w:p w14:paraId="47C43AE8" w14:textId="77777777" w:rsidR="00953ED2" w:rsidRPr="008F6317" w:rsidRDefault="00953ED2" w:rsidP="00D461FE">
      <w:p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1: </w:t>
      </w:r>
      <w:r w:rsidRPr="008F6317">
        <w:rPr>
          <w:rFonts w:eastAsia="Times New Roman" w:cs="Times New Roman"/>
          <w:b/>
          <w:bCs/>
          <w:sz w:val="28"/>
          <w:szCs w:val="28"/>
        </w:rPr>
        <w:t xml:space="preserve">Bảo </w:t>
      </w:r>
      <w:proofErr w:type="spellStart"/>
      <w:r w:rsidRPr="008F6317">
        <w:rPr>
          <w:rFonts w:eastAsia="Times New Roman" w:cs="Times New Roman"/>
          <w:b/>
          <w:bCs/>
          <w:sz w:val="28"/>
          <w:szCs w:val="28"/>
        </w:rPr>
        <w:t>hộ</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lao</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động</w:t>
      </w:r>
      <w:proofErr w:type="spellEnd"/>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5 </w:t>
      </w:r>
      <w:proofErr w:type="spellStart"/>
      <w:r w:rsidRPr="008F6317">
        <w:rPr>
          <w:rFonts w:eastAsia="Times New Roman" w:cs="Times New Roman"/>
          <w:sz w:val="28"/>
          <w:szCs w:val="28"/>
        </w:rPr>
        <w:t>giờ</w:t>
      </w:r>
      <w:proofErr w:type="spellEnd"/>
    </w:p>
    <w:p w14:paraId="4E14B5BD" w14:textId="77777777" w:rsidR="00953ED2" w:rsidRPr="008F6317" w:rsidRDefault="00953ED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w:t>
      </w:r>
    </w:p>
    <w:p w14:paraId="0B8CFD3D"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rPr>
        <w:lastRenderedPageBreak/>
        <w:tab/>
      </w:r>
      <w:r w:rsidRPr="008F6317">
        <w:rPr>
          <w:rFonts w:eastAsia="Times New Roman" w:cs="Times New Roman"/>
          <w:sz w:val="28"/>
          <w:szCs w:val="28"/>
          <w:lang w:val="pt-BR"/>
        </w:rPr>
        <w:t>- Trình bày đúng mục đích và ý nghĩa của công tác bảo hộ lao động, tính chất, trách nhiệm và nội dung của công tác bảo hộ lao động.</w:t>
      </w:r>
    </w:p>
    <w:p w14:paraId="3ADBBE04"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ab/>
        <w:t>- Có ý thức tự giác, tính kỷ luật cao, tinh thần trách nhiệm trong công việc, có tinh thần hợp tác, giúp đỡ lẫn nhau</w:t>
      </w:r>
    </w:p>
    <w:p w14:paraId="1B15636A"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 Nội dung chương:</w:t>
      </w:r>
    </w:p>
    <w:p w14:paraId="1E93A9AF"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2.1 Mục đích và ý nghĩa của công tác bảo hộ lao động.</w:t>
      </w:r>
    </w:p>
    <w:p w14:paraId="21E15FB0"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2.1.1 Mục đích</w:t>
      </w:r>
    </w:p>
    <w:p w14:paraId="5E20B6DB"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2.1.2 Ý nghĩa</w:t>
      </w:r>
    </w:p>
    <w:p w14:paraId="2813DA2F"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2.2 Tính chất của công tác bảo hộ lao động</w:t>
      </w:r>
    </w:p>
    <w:p w14:paraId="1CA602C3"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2.3 Trách nhiệm đối với công tác bảo hộ lao động.</w:t>
      </w:r>
    </w:p>
    <w:p w14:paraId="27C4A378"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2.3.1 Điều kiện lao động</w:t>
      </w:r>
    </w:p>
    <w:p w14:paraId="3DC00803"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2.3.2 Tai nạn lao động</w:t>
      </w:r>
    </w:p>
    <w:p w14:paraId="0B0037A1"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2.3.3 Các yếu tố nguy hiểm và có hại trong quá trình sản xuất</w:t>
      </w:r>
    </w:p>
    <w:p w14:paraId="2262DB7B"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 4. Nội dung của công tác bảo hộ lao động</w:t>
      </w:r>
    </w:p>
    <w:p w14:paraId="458AB5CE"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 4.1. Các biện pháp BHLĐ bằng các văn bản pháp luật</w:t>
      </w:r>
    </w:p>
    <w:p w14:paraId="756D7B8C"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 4.2. Biện pháp tổ chức BHLĐ</w:t>
      </w:r>
    </w:p>
    <w:p w14:paraId="0429904A"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2.4.3. Nguyên nhân gây ra tai nạn lao động</w:t>
      </w:r>
    </w:p>
    <w:p w14:paraId="4991260C"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 4.3.1. Nguyên nhân kỹ thuật.</w:t>
      </w:r>
    </w:p>
    <w:p w14:paraId="606D78EB"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2.4.3.2. Nguyên nhân tổ chức và vận hành máy, thiết bị</w:t>
      </w:r>
    </w:p>
    <w:p w14:paraId="62C4B20D"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2.4.3.3. Nguyên nhân vệ sinh.</w:t>
      </w:r>
    </w:p>
    <w:p w14:paraId="2EEF7F08" w14:textId="77777777" w:rsidR="00953ED2" w:rsidRPr="008F6317" w:rsidRDefault="00953ED2"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Chương 2:</w:t>
      </w:r>
      <w:r w:rsidRPr="008F6317">
        <w:rPr>
          <w:rFonts w:eastAsia="Times New Roman" w:cs="Times New Roman"/>
          <w:b/>
          <w:bCs/>
          <w:sz w:val="28"/>
          <w:szCs w:val="28"/>
          <w:lang w:val="pt-BR"/>
        </w:rPr>
        <w:t xml:space="preserve"> Kỹ thuật an toàn</w:t>
      </w:r>
      <w:r w:rsidRPr="008F6317">
        <w:rPr>
          <w:rFonts w:eastAsia="Times New Roman" w:cs="Times New Roman"/>
          <w:sz w:val="28"/>
          <w:szCs w:val="28"/>
          <w:lang w:val="pt-BR"/>
        </w:rPr>
        <w:tab/>
      </w:r>
      <w:r w:rsidRPr="008F6317">
        <w:rPr>
          <w:rFonts w:eastAsia="Times New Roman" w:cs="Times New Roman"/>
          <w:sz w:val="28"/>
          <w:szCs w:val="28"/>
          <w:lang w:val="pt-BR"/>
        </w:rPr>
        <w:tab/>
      </w:r>
      <w:r w:rsidRPr="008F6317">
        <w:rPr>
          <w:rFonts w:eastAsia="Times New Roman" w:cs="Times New Roman"/>
          <w:sz w:val="28"/>
          <w:szCs w:val="28"/>
          <w:lang w:val="pt-BR"/>
        </w:rPr>
        <w:tab/>
      </w:r>
      <w:r w:rsidRPr="008F6317">
        <w:rPr>
          <w:rFonts w:eastAsia="Times New Roman" w:cs="Times New Roman"/>
          <w:sz w:val="28"/>
          <w:szCs w:val="28"/>
          <w:lang w:val="pt-BR"/>
        </w:rPr>
        <w:tab/>
      </w:r>
      <w:r w:rsidRPr="008F6317">
        <w:rPr>
          <w:rFonts w:eastAsia="Times New Roman" w:cs="Times New Roman"/>
          <w:sz w:val="28"/>
          <w:szCs w:val="28"/>
          <w:lang w:val="pt-BR"/>
        </w:rPr>
        <w:tab/>
      </w:r>
      <w:r w:rsidRPr="008F6317">
        <w:rPr>
          <w:rFonts w:eastAsia="Times New Roman" w:cs="Times New Roman"/>
          <w:sz w:val="28"/>
          <w:szCs w:val="28"/>
          <w:lang w:val="pt-BR"/>
        </w:rPr>
        <w:tab/>
        <w:t>Thời gian: 10 giờ</w:t>
      </w:r>
    </w:p>
    <w:p w14:paraId="34E9155F" w14:textId="77777777" w:rsidR="00953ED2" w:rsidRPr="008F6317" w:rsidRDefault="00953ED2"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1. Mục tiêu:</w:t>
      </w:r>
    </w:p>
    <w:p w14:paraId="6CE5B194" w14:textId="77777777" w:rsidR="00953ED2" w:rsidRPr="008F6317" w:rsidRDefault="00953ED2" w:rsidP="00D461FE">
      <w:pPr>
        <w:tabs>
          <w:tab w:val="left" w:pos="570"/>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ab/>
        <w:t>- Phân tích được các nội dung an toàn về điện và an toàn trong thực hành, sản xuất.</w:t>
      </w:r>
    </w:p>
    <w:p w14:paraId="42DA7353" w14:textId="77777777" w:rsidR="00953ED2" w:rsidRPr="008F6317" w:rsidRDefault="00953ED2" w:rsidP="00D461FE">
      <w:pPr>
        <w:tabs>
          <w:tab w:val="left" w:pos="570"/>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ab/>
        <w:t>- Có ý thức tự giác, tính kỷ luật cao, tinh thần trách nhiệm trong công việc, có tinh thần hợp tác, giúp đỡ lẫn nhau</w:t>
      </w:r>
    </w:p>
    <w:p w14:paraId="51871B08"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w:t>
      </w:r>
    </w:p>
    <w:p w14:paraId="4724E09E"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2.1. </w:t>
      </w:r>
      <w:proofErr w:type="gramStart"/>
      <w:r w:rsidRPr="008F6317">
        <w:rPr>
          <w:rFonts w:eastAsia="Times New Roman" w:cs="Times New Roman"/>
          <w:sz w:val="28"/>
          <w:szCs w:val="28"/>
        </w:rPr>
        <w:t>An</w:t>
      </w:r>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w:t>
      </w:r>
    </w:p>
    <w:p w14:paraId="6CC9D7A6"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2.1.</w:t>
      </w:r>
      <w:proofErr w:type="gramStart"/>
      <w:r w:rsidRPr="008F6317">
        <w:rPr>
          <w:rFonts w:eastAsia="Times New Roman" w:cs="Times New Roman"/>
          <w:sz w:val="28"/>
          <w:szCs w:val="28"/>
        </w:rPr>
        <w:t>1.Tác</w:t>
      </w:r>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dụng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của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điện</w:t>
      </w:r>
      <w:proofErr w:type="spellEnd"/>
      <w:r w:rsidRPr="008F6317">
        <w:rPr>
          <w:rFonts w:eastAsia="Times New Roman" w:cs="Times New Roman"/>
          <w:sz w:val="28"/>
          <w:szCs w:val="28"/>
        </w:rPr>
        <w:t>.</w:t>
      </w:r>
    </w:p>
    <w:p w14:paraId="1662FBBC"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2.1.2. Nguyên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tai </w:t>
      </w:r>
      <w:proofErr w:type="spellStart"/>
      <w:r w:rsidRPr="008F6317">
        <w:rPr>
          <w:rFonts w:eastAsia="Times New Roman" w:cs="Times New Roman"/>
          <w:sz w:val="28"/>
          <w:szCs w:val="28"/>
        </w:rPr>
        <w:t>nạn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điện</w:t>
      </w:r>
      <w:proofErr w:type="spellEnd"/>
      <w:r w:rsidRPr="008F6317">
        <w:rPr>
          <w:rFonts w:eastAsia="Times New Roman" w:cs="Times New Roman"/>
          <w:sz w:val="28"/>
          <w:szCs w:val="28"/>
        </w:rPr>
        <w:t>.</w:t>
      </w:r>
    </w:p>
    <w:p w14:paraId="6E601BA8"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2.1.3. </w:t>
      </w:r>
      <w:proofErr w:type="spellStart"/>
      <w:r w:rsidRPr="008F6317">
        <w:rPr>
          <w:rFonts w:eastAsia="Times New Roman" w:cs="Times New Roman"/>
          <w:sz w:val="28"/>
          <w:szCs w:val="28"/>
        </w:rPr>
        <w:t>Các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pháp</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toàn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điện</w:t>
      </w:r>
      <w:proofErr w:type="spellEnd"/>
      <w:r w:rsidRPr="008F6317">
        <w:rPr>
          <w:rFonts w:eastAsia="Times New Roman" w:cs="Times New Roman"/>
          <w:sz w:val="28"/>
          <w:szCs w:val="28"/>
        </w:rPr>
        <w:t>.</w:t>
      </w:r>
    </w:p>
    <w:p w14:paraId="7811FD5B"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2.2. </w:t>
      </w:r>
      <w:proofErr w:type="gramStart"/>
      <w:r w:rsidRPr="008F6317">
        <w:rPr>
          <w:rFonts w:eastAsia="Times New Roman" w:cs="Times New Roman"/>
          <w:sz w:val="28"/>
          <w:szCs w:val="28"/>
        </w:rPr>
        <w:t>An</w:t>
      </w:r>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w:t>
      </w:r>
    </w:p>
    <w:p w14:paraId="653179AD"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2.2.1.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thuật</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r w:rsidRPr="008F6317">
        <w:rPr>
          <w:rFonts w:eastAsia="Times New Roman" w:cs="Times New Roman"/>
          <w:sz w:val="28"/>
          <w:szCs w:val="28"/>
        </w:rPr>
        <w:t>.</w:t>
      </w:r>
      <w:r w:rsidRPr="008F6317">
        <w:rPr>
          <w:rFonts w:eastAsia="Times New Roman" w:cs="Times New Roman"/>
          <w:sz w:val="28"/>
          <w:szCs w:val="28"/>
        </w:rPr>
        <w:tab/>
      </w:r>
      <w:r w:rsidRPr="008F6317">
        <w:rPr>
          <w:rFonts w:eastAsia="Times New Roman" w:cs="Times New Roman"/>
          <w:sz w:val="28"/>
          <w:szCs w:val="28"/>
        </w:rPr>
        <w:tab/>
      </w:r>
    </w:p>
    <w:p w14:paraId="3615D829"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2.2.1.1. </w:t>
      </w:r>
      <w:proofErr w:type="spellStart"/>
      <w:r w:rsidRPr="008F6317">
        <w:rPr>
          <w:rFonts w:eastAsia="Times New Roman" w:cs="Times New Roman"/>
          <w:sz w:val="28"/>
          <w:szCs w:val="28"/>
        </w:rPr>
        <w:t>Khái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niệm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ky</w:t>
      </w:r>
      <w:proofErr w:type="spellEnd"/>
      <w:r w:rsidRPr="008F6317">
        <w:rPr>
          <w:rFonts w:eastAsia="Times New Roman" w:cs="Times New Roman"/>
          <w:sz w:val="28"/>
          <w:szCs w:val="28"/>
        </w:rPr>
        <w:t>̃ thuậ</w:t>
      </w:r>
      <w:proofErr w:type="spellStart"/>
      <w:r w:rsidRPr="008F6317">
        <w:rPr>
          <w:rFonts w:eastAsia="Times New Roman" w:cs="Times New Roman"/>
          <w:sz w:val="28"/>
          <w:szCs w:val="28"/>
        </w:rPr>
        <w:t>t 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toàn</w:t>
      </w:r>
      <w:proofErr w:type="spellEnd"/>
      <w:r w:rsidRPr="008F6317">
        <w:rPr>
          <w:rFonts w:eastAsia="Times New Roman" w:cs="Times New Roman"/>
          <w:sz w:val="28"/>
          <w:szCs w:val="28"/>
        </w:rPr>
        <w:t>.</w:t>
      </w:r>
    </w:p>
    <w:p w14:paraId="7F126F76"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2.2.1.2. </w:t>
      </w:r>
      <w:proofErr w:type="spellStart"/>
      <w:r w:rsidRPr="008F6317">
        <w:rPr>
          <w:rFonts w:eastAsia="Times New Roman" w:cs="Times New Roman"/>
          <w:sz w:val="28"/>
          <w:szCs w:val="28"/>
        </w:rPr>
        <w:t>Nhiệm</w:t>
      </w:r>
      <w:proofErr w:type="spellEnd"/>
      <w:r w:rsidRPr="008F6317">
        <w:rPr>
          <w:rFonts w:eastAsia="Times New Roman" w:cs="Times New Roman"/>
          <w:sz w:val="28"/>
          <w:szCs w:val="28"/>
        </w:rPr>
        <w:t xml:space="preserve"> vụ </w:t>
      </w:r>
      <w:proofErr w:type="spellStart"/>
      <w:r w:rsidRPr="008F6317">
        <w:rPr>
          <w:rFonts w:eastAsia="Times New Roman" w:cs="Times New Roman"/>
          <w:sz w:val="28"/>
          <w:szCs w:val="28"/>
        </w:rPr>
        <w:t>của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tác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ky</w:t>
      </w:r>
      <w:proofErr w:type="spellEnd"/>
      <w:r w:rsidRPr="008F6317">
        <w:rPr>
          <w:rFonts w:eastAsia="Times New Roman" w:cs="Times New Roman"/>
          <w:sz w:val="28"/>
          <w:szCs w:val="28"/>
        </w:rPr>
        <w:t>̃ thuậ</w:t>
      </w:r>
      <w:proofErr w:type="spellStart"/>
      <w:r w:rsidRPr="008F6317">
        <w:rPr>
          <w:rFonts w:eastAsia="Times New Roman" w:cs="Times New Roman"/>
          <w:sz w:val="28"/>
          <w:szCs w:val="28"/>
        </w:rPr>
        <w:t>t 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toàn</w:t>
      </w:r>
      <w:proofErr w:type="spellEnd"/>
    </w:p>
    <w:p w14:paraId="014B0884"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lastRenderedPageBreak/>
        <w:t xml:space="preserve">2.2.1.3. </w:t>
      </w:r>
      <w:proofErr w:type="spellStart"/>
      <w:r w:rsidRPr="008F6317">
        <w:rPr>
          <w:rFonts w:eastAsia="Times New Roman" w:cs="Times New Roman"/>
          <w:sz w:val="28"/>
          <w:szCs w:val="28"/>
        </w:rPr>
        <w:t>Mục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của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tác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ky</w:t>
      </w:r>
      <w:proofErr w:type="spellEnd"/>
      <w:r w:rsidRPr="008F6317">
        <w:rPr>
          <w:rFonts w:eastAsia="Times New Roman" w:cs="Times New Roman"/>
          <w:sz w:val="28"/>
          <w:szCs w:val="28"/>
        </w:rPr>
        <w:t>̃ thuậ</w:t>
      </w:r>
      <w:proofErr w:type="spellStart"/>
      <w:r w:rsidRPr="008F6317">
        <w:rPr>
          <w:rFonts w:eastAsia="Times New Roman" w:cs="Times New Roman"/>
          <w:sz w:val="28"/>
          <w:szCs w:val="28"/>
        </w:rPr>
        <w:t>t 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toàn</w:t>
      </w:r>
      <w:proofErr w:type="spellEnd"/>
    </w:p>
    <w:p w14:paraId="3692732A"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2.2.1.4. </w:t>
      </w:r>
      <w:proofErr w:type="spellStart"/>
      <w:r w:rsidRPr="008F6317">
        <w:rPr>
          <w:rFonts w:eastAsia="Times New Roman" w:cs="Times New Roman"/>
          <w:sz w:val="28"/>
          <w:szCs w:val="28"/>
        </w:rPr>
        <w:t>Các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dạng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r w:rsidRPr="008F6317">
        <w:rPr>
          <w:rFonts w:eastAsia="Times New Roman" w:cs="Times New Roman"/>
          <w:sz w:val="28"/>
          <w:szCs w:val="28"/>
        </w:rPr>
        <w:t>.</w:t>
      </w:r>
    </w:p>
    <w:p w14:paraId="2B58E97A"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2.2.1.4.1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nguội-thuỷ</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lực-khí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nén</w:t>
      </w:r>
      <w:proofErr w:type="spellEnd"/>
      <w:r w:rsidRPr="008F6317">
        <w:rPr>
          <w:rFonts w:eastAsia="Times New Roman" w:cs="Times New Roman"/>
          <w:sz w:val="28"/>
          <w:szCs w:val="28"/>
        </w:rPr>
        <w:t xml:space="preserve">.    </w:t>
      </w:r>
    </w:p>
    <w:p w14:paraId="0D01BCBF"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2.2.1.4.2Cơ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điện-điện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r w:rsidRPr="008F6317">
        <w:rPr>
          <w:rFonts w:eastAsia="Times New Roman" w:cs="Times New Roman"/>
          <w:sz w:val="28"/>
          <w:szCs w:val="28"/>
        </w:rPr>
        <w:t>.</w:t>
      </w:r>
    </w:p>
    <w:p w14:paraId="16B2B38C"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2.2.2. Kỹ thuậ</w:t>
      </w:r>
      <w:proofErr w:type="spellStart"/>
      <w:r w:rsidRPr="008F6317">
        <w:rPr>
          <w:rFonts w:eastAsia="Times New Roman" w:cs="Times New Roman"/>
          <w:sz w:val="28"/>
          <w:szCs w:val="28"/>
        </w:rPr>
        <w:t>t 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toàn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đối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thiết</w:t>
      </w:r>
      <w:proofErr w:type="spellEnd"/>
      <w:r w:rsidRPr="008F6317">
        <w:rPr>
          <w:rFonts w:eastAsia="Times New Roman" w:cs="Times New Roman"/>
          <w:sz w:val="28"/>
          <w:szCs w:val="28"/>
        </w:rPr>
        <w:t xml:space="preserve"> bị </w:t>
      </w:r>
      <w:proofErr w:type="spellStart"/>
      <w:r w:rsidRPr="008F6317">
        <w:rPr>
          <w:rFonts w:eastAsia="Times New Roman" w:cs="Times New Roman"/>
          <w:sz w:val="28"/>
          <w:szCs w:val="28"/>
        </w:rPr>
        <w:t>nâng</w:t>
      </w:r>
      <w:proofErr w:type="spellEnd"/>
      <w:r w:rsidRPr="008F6317">
        <w:rPr>
          <w:rFonts w:eastAsia="Times New Roman" w:cs="Times New Roman"/>
          <w:sz w:val="28"/>
          <w:szCs w:val="28"/>
        </w:rPr>
        <w:t xml:space="preserve"> hạ.</w:t>
      </w:r>
    </w:p>
    <w:p w14:paraId="609EB243"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2.2.2.1. </w:t>
      </w:r>
      <w:proofErr w:type="spellStart"/>
      <w:r w:rsidRPr="008F6317">
        <w:rPr>
          <w:rFonts w:eastAsia="Times New Roman" w:cs="Times New Roman"/>
          <w:sz w:val="28"/>
          <w:szCs w:val="28"/>
        </w:rPr>
        <w:t>Khái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niệm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tai </w:t>
      </w:r>
      <w:proofErr w:type="spellStart"/>
      <w:r w:rsidRPr="008F6317">
        <w:rPr>
          <w:rFonts w:eastAsia="Times New Roman" w:cs="Times New Roman"/>
          <w:sz w:val="28"/>
          <w:szCs w:val="28"/>
        </w:rPr>
        <w:t>nạn</w:t>
      </w:r>
      <w:proofErr w:type="spellEnd"/>
    </w:p>
    <w:p w14:paraId="43299B37"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2.2.2.2 </w:t>
      </w:r>
      <w:proofErr w:type="spellStart"/>
      <w:r w:rsidRPr="008F6317">
        <w:rPr>
          <w:rFonts w:eastAsia="Times New Roman" w:cs="Times New Roman"/>
          <w:sz w:val="28"/>
          <w:szCs w:val="28"/>
        </w:rPr>
        <w:t>Các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pháp</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toàn</w:t>
      </w:r>
      <w:proofErr w:type="spellEnd"/>
    </w:p>
    <w:p w14:paraId="2E3475E2" w14:textId="77777777" w:rsidR="00953ED2" w:rsidRPr="008F6317" w:rsidRDefault="00953ED2" w:rsidP="00D461FE">
      <w:pPr>
        <w:spacing w:after="0" w:line="312" w:lineRule="auto"/>
        <w:jc w:val="both"/>
        <w:rPr>
          <w:rFonts w:eastAsia="Times New Roman" w:cs="Times New Roman"/>
          <w:sz w:val="28"/>
          <w:szCs w:val="28"/>
        </w:rPr>
      </w:pPr>
      <w:r w:rsidRPr="008F6317">
        <w:rPr>
          <w:rFonts w:eastAsia="Times New Roman" w:cs="Times New Roman"/>
          <w:bCs/>
          <w:sz w:val="28"/>
          <w:szCs w:val="28"/>
          <w:lang w:val="pt-BR"/>
        </w:rPr>
        <w:t>Chương 3:</w:t>
      </w:r>
      <w:r w:rsidRPr="008F6317">
        <w:rPr>
          <w:rFonts w:eastAsia="Times New Roman" w:cs="Times New Roman"/>
          <w:b/>
          <w:bCs/>
          <w:sz w:val="28"/>
          <w:szCs w:val="28"/>
          <w:lang w:val="pt-BR"/>
        </w:rPr>
        <w:t xml:space="preserve"> Vệ sinh công nghiệp</w:t>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5 </w:t>
      </w:r>
      <w:proofErr w:type="spellStart"/>
      <w:r w:rsidRPr="008F6317">
        <w:rPr>
          <w:rFonts w:eastAsia="Times New Roman" w:cs="Times New Roman"/>
          <w:sz w:val="28"/>
          <w:szCs w:val="28"/>
        </w:rPr>
        <w:t>giờ</w:t>
      </w:r>
      <w:proofErr w:type="spellEnd"/>
    </w:p>
    <w:p w14:paraId="2D9B1DF8" w14:textId="77777777" w:rsidR="00953ED2" w:rsidRPr="008F6317" w:rsidRDefault="00953ED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w:t>
      </w:r>
    </w:p>
    <w:p w14:paraId="32D975C8" w14:textId="77777777" w:rsidR="00953ED2" w:rsidRPr="008F6317" w:rsidRDefault="00953ED2" w:rsidP="00D461FE">
      <w:pPr>
        <w:tabs>
          <w:tab w:val="left" w:pos="600"/>
        </w:tabs>
        <w:spacing w:after="0" w:line="312" w:lineRule="auto"/>
        <w:ind w:firstLine="600"/>
        <w:jc w:val="both"/>
        <w:rPr>
          <w:rFonts w:eastAsia="Times New Roman" w:cs="Times New Roman"/>
          <w:sz w:val="28"/>
          <w:szCs w:val="28"/>
          <w:lang w:val="pt-BR"/>
        </w:rPr>
      </w:pPr>
      <w:r w:rsidRPr="008F6317">
        <w:rPr>
          <w:rFonts w:eastAsia="Times New Roman" w:cs="Times New Roman"/>
          <w:sz w:val="28"/>
          <w:szCs w:val="28"/>
          <w:lang w:val="pt-BR"/>
        </w:rPr>
        <w:t>- Trình bày đúng mục đích, ý nghĩa của công tác vệ sinh công nghiệp, các nhân tố ảnh hưởng đến sức khỏe người lao động và phương pháp phòng chống bệnh nghề nghiệp.</w:t>
      </w:r>
    </w:p>
    <w:p w14:paraId="5B884675" w14:textId="77777777" w:rsidR="00953ED2" w:rsidRPr="008F6317" w:rsidRDefault="00953ED2" w:rsidP="00D461FE">
      <w:pPr>
        <w:tabs>
          <w:tab w:val="left" w:pos="600"/>
        </w:tabs>
        <w:spacing w:after="0" w:line="312" w:lineRule="auto"/>
        <w:ind w:firstLine="600"/>
        <w:jc w:val="both"/>
        <w:rPr>
          <w:rFonts w:eastAsia="Times New Roman" w:cs="Times New Roman"/>
          <w:sz w:val="28"/>
          <w:szCs w:val="28"/>
          <w:lang w:val="pt-BR"/>
        </w:rPr>
      </w:pPr>
      <w:r w:rsidRPr="008F6317">
        <w:rPr>
          <w:rFonts w:eastAsia="Times New Roman" w:cs="Times New Roman"/>
          <w:sz w:val="28"/>
          <w:szCs w:val="28"/>
          <w:lang w:val="pt-BR"/>
        </w:rPr>
        <w:t>- Có ý thức tự giác, tính kỷ luật cao, tinh thần trách nhiệm trong công việc, có tinh thần hợp tác, giúp đỡ lẫn nhau</w:t>
      </w:r>
    </w:p>
    <w:p w14:paraId="1603D750" w14:textId="77777777" w:rsidR="00953ED2" w:rsidRPr="008F6317" w:rsidRDefault="00953ED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w:t>
      </w:r>
    </w:p>
    <w:tbl>
      <w:tblPr>
        <w:tblW w:w="9177" w:type="dxa"/>
        <w:tblInd w:w="-34" w:type="dxa"/>
        <w:tblLayout w:type="fixed"/>
        <w:tblLook w:val="04A0" w:firstRow="1" w:lastRow="0" w:firstColumn="1" w:lastColumn="0" w:noHBand="0" w:noVBand="1"/>
      </w:tblPr>
      <w:tblGrid>
        <w:gridCol w:w="9177"/>
      </w:tblGrid>
      <w:tr w:rsidR="00371CDB" w:rsidRPr="008F6317" w14:paraId="01B30BDD" w14:textId="77777777" w:rsidTr="00BB3AB6">
        <w:tc>
          <w:tcPr>
            <w:tcW w:w="9177" w:type="dxa"/>
            <w:shd w:val="clear" w:color="auto" w:fill="auto"/>
            <w:vAlign w:val="center"/>
          </w:tcPr>
          <w:p w14:paraId="2C67E59D" w14:textId="77777777" w:rsidR="00953ED2" w:rsidRPr="008F6317" w:rsidRDefault="00953ED2" w:rsidP="00D461FE">
            <w:pPr>
              <w:tabs>
                <w:tab w:val="left" w:pos="600"/>
              </w:tabs>
              <w:spacing w:after="0" w:line="312" w:lineRule="auto"/>
              <w:ind w:right="-51"/>
              <w:jc w:val="both"/>
              <w:rPr>
                <w:rFonts w:eastAsia="Times New Roman" w:cs="Times New Roman"/>
                <w:sz w:val="28"/>
                <w:szCs w:val="28"/>
                <w:lang w:val="pt-BR"/>
              </w:rPr>
            </w:pPr>
            <w:r w:rsidRPr="008F6317">
              <w:rPr>
                <w:rFonts w:eastAsia="Times New Roman" w:cs="Times New Roman"/>
                <w:sz w:val="28"/>
                <w:szCs w:val="28"/>
                <w:lang w:val="pt-BR"/>
              </w:rPr>
              <w:t>2.1.  Mục đích và ý nghĩa của công tác vệ sinh công nghiệp</w:t>
            </w:r>
          </w:p>
          <w:p w14:paraId="28E091CD" w14:textId="77777777" w:rsidR="00953ED2" w:rsidRPr="008F6317" w:rsidRDefault="00953ED2" w:rsidP="00D461FE">
            <w:pPr>
              <w:tabs>
                <w:tab w:val="left" w:pos="600"/>
              </w:tabs>
              <w:spacing w:after="0" w:line="312" w:lineRule="auto"/>
              <w:ind w:right="-51"/>
              <w:jc w:val="both"/>
              <w:rPr>
                <w:rFonts w:eastAsia="Times New Roman" w:cs="Times New Roman"/>
                <w:sz w:val="28"/>
                <w:szCs w:val="28"/>
                <w:lang w:val="pt-BR"/>
              </w:rPr>
            </w:pPr>
            <w:r w:rsidRPr="008F6317">
              <w:rPr>
                <w:rFonts w:eastAsia="Times New Roman" w:cs="Times New Roman"/>
                <w:sz w:val="28"/>
                <w:szCs w:val="28"/>
                <w:lang w:val="pt-BR"/>
              </w:rPr>
              <w:t>2.1.1. Khái niệm vệ sinh lao động</w:t>
            </w:r>
          </w:p>
          <w:p w14:paraId="4A46302D" w14:textId="77777777" w:rsidR="00953ED2" w:rsidRPr="008F6317" w:rsidRDefault="00953ED2" w:rsidP="00D461FE">
            <w:pPr>
              <w:tabs>
                <w:tab w:val="left" w:pos="600"/>
              </w:tabs>
              <w:spacing w:after="0" w:line="312" w:lineRule="auto"/>
              <w:ind w:right="-51"/>
              <w:jc w:val="both"/>
              <w:rPr>
                <w:rFonts w:eastAsia="Times New Roman" w:cs="Times New Roman"/>
                <w:sz w:val="28"/>
                <w:szCs w:val="28"/>
                <w:lang w:val="pt-BR"/>
              </w:rPr>
            </w:pPr>
            <w:r w:rsidRPr="008F6317">
              <w:rPr>
                <w:rFonts w:eastAsia="Times New Roman" w:cs="Times New Roman"/>
                <w:sz w:val="28"/>
                <w:szCs w:val="28"/>
                <w:lang w:val="pt-BR"/>
              </w:rPr>
              <w:t xml:space="preserve">2.1.2. Mục đích và ý nghĩa </w:t>
            </w:r>
          </w:p>
        </w:tc>
      </w:tr>
      <w:tr w:rsidR="00371CDB" w:rsidRPr="008F6317" w14:paraId="60321814" w14:textId="77777777" w:rsidTr="00BB3AB6">
        <w:tc>
          <w:tcPr>
            <w:tcW w:w="9177" w:type="dxa"/>
            <w:shd w:val="clear" w:color="auto" w:fill="auto"/>
            <w:vAlign w:val="center"/>
          </w:tcPr>
          <w:p w14:paraId="4CDAC4C6" w14:textId="77777777" w:rsidR="00953ED2" w:rsidRPr="008F6317" w:rsidRDefault="00953ED2" w:rsidP="00D461FE">
            <w:pPr>
              <w:tabs>
                <w:tab w:val="left" w:pos="600"/>
              </w:tabs>
              <w:spacing w:after="0" w:line="312" w:lineRule="auto"/>
              <w:ind w:right="-51"/>
              <w:jc w:val="both"/>
              <w:rPr>
                <w:rFonts w:eastAsia="Times New Roman" w:cs="Times New Roman"/>
                <w:sz w:val="28"/>
                <w:szCs w:val="28"/>
                <w:lang w:val="pt-BR"/>
              </w:rPr>
            </w:pPr>
            <w:r w:rsidRPr="008F6317">
              <w:rPr>
                <w:rFonts w:eastAsia="Times New Roman" w:cs="Times New Roman"/>
                <w:sz w:val="28"/>
                <w:szCs w:val="28"/>
                <w:lang w:val="pt-BR"/>
              </w:rPr>
              <w:t>2.2. Các nhân tố ảnh hưởng và biện pháp phòng chống bệnh nghề nghiệp.</w:t>
            </w:r>
          </w:p>
          <w:p w14:paraId="7FBBAF34" w14:textId="77777777" w:rsidR="00953ED2" w:rsidRPr="008F6317" w:rsidRDefault="00953ED2" w:rsidP="00D461FE">
            <w:pPr>
              <w:tabs>
                <w:tab w:val="left" w:pos="600"/>
              </w:tabs>
              <w:spacing w:after="0" w:line="312" w:lineRule="auto"/>
              <w:ind w:right="-51"/>
              <w:jc w:val="both"/>
              <w:rPr>
                <w:rFonts w:eastAsia="Times New Roman" w:cs="Times New Roman"/>
                <w:sz w:val="28"/>
                <w:szCs w:val="28"/>
                <w:lang w:val="pt-BR"/>
              </w:rPr>
            </w:pPr>
            <w:r w:rsidRPr="008F6317">
              <w:rPr>
                <w:rFonts w:eastAsia="Times New Roman" w:cs="Times New Roman"/>
                <w:sz w:val="28"/>
                <w:szCs w:val="28"/>
                <w:lang w:val="pt-BR"/>
              </w:rPr>
              <w:t>2.2.1. Các nhân tố ảnh hưởng</w:t>
            </w:r>
          </w:p>
          <w:p w14:paraId="5E3D557A" w14:textId="77777777" w:rsidR="00953ED2" w:rsidRPr="008F6317" w:rsidRDefault="00953ED2" w:rsidP="00D461FE">
            <w:pPr>
              <w:tabs>
                <w:tab w:val="left" w:pos="600"/>
              </w:tabs>
              <w:spacing w:after="0" w:line="312" w:lineRule="auto"/>
              <w:ind w:right="-51"/>
              <w:jc w:val="both"/>
              <w:rPr>
                <w:rFonts w:eastAsia="Times New Roman" w:cs="Times New Roman"/>
                <w:sz w:val="28"/>
                <w:szCs w:val="28"/>
                <w:lang w:val="pt-BR"/>
              </w:rPr>
            </w:pPr>
            <w:r w:rsidRPr="008F6317">
              <w:rPr>
                <w:rFonts w:eastAsia="Times New Roman" w:cs="Times New Roman"/>
                <w:sz w:val="28"/>
                <w:szCs w:val="28"/>
                <w:lang w:val="pt-BR"/>
              </w:rPr>
              <w:t>2.2.1.1. Ảnh hưởng của vi khí hậu, bức xạ ion hoá và bụi.</w:t>
            </w:r>
            <w:r w:rsidRPr="008F6317">
              <w:rPr>
                <w:rFonts w:eastAsia="Times New Roman" w:cs="Times New Roman"/>
                <w:sz w:val="28"/>
                <w:szCs w:val="28"/>
                <w:lang w:val="pt-BR"/>
              </w:rPr>
              <w:tab/>
            </w:r>
          </w:p>
          <w:p w14:paraId="7204FF43" w14:textId="77777777" w:rsidR="00953ED2" w:rsidRPr="008F6317" w:rsidRDefault="00953ED2" w:rsidP="00D461FE">
            <w:pPr>
              <w:tabs>
                <w:tab w:val="left" w:pos="600"/>
              </w:tabs>
              <w:spacing w:after="0" w:line="312" w:lineRule="auto"/>
              <w:ind w:right="-51"/>
              <w:jc w:val="both"/>
              <w:rPr>
                <w:rFonts w:eastAsia="Times New Roman" w:cs="Times New Roman"/>
                <w:sz w:val="28"/>
                <w:szCs w:val="28"/>
                <w:lang w:val="pt-BR"/>
              </w:rPr>
            </w:pPr>
            <w:r w:rsidRPr="008F6317">
              <w:rPr>
                <w:rFonts w:eastAsia="Times New Roman" w:cs="Times New Roman"/>
                <w:sz w:val="28"/>
                <w:szCs w:val="28"/>
                <w:lang w:val="pt-BR"/>
              </w:rPr>
              <w:t>2.2.1.1.1. Vì khí hậu.</w:t>
            </w:r>
          </w:p>
          <w:p w14:paraId="44C1944B" w14:textId="77777777" w:rsidR="00953ED2" w:rsidRPr="008F6317" w:rsidRDefault="00953ED2" w:rsidP="00D461FE">
            <w:pPr>
              <w:tabs>
                <w:tab w:val="left" w:pos="600"/>
              </w:tabs>
              <w:spacing w:after="0" w:line="312" w:lineRule="auto"/>
              <w:ind w:right="-51"/>
              <w:jc w:val="both"/>
              <w:rPr>
                <w:rFonts w:eastAsia="Times New Roman" w:cs="Times New Roman"/>
                <w:sz w:val="28"/>
                <w:szCs w:val="28"/>
                <w:lang w:val="pt-BR"/>
              </w:rPr>
            </w:pPr>
            <w:r w:rsidRPr="008F6317">
              <w:rPr>
                <w:rFonts w:eastAsia="Times New Roman" w:cs="Times New Roman"/>
                <w:sz w:val="28"/>
                <w:szCs w:val="28"/>
                <w:lang w:val="pt-BR"/>
              </w:rPr>
              <w:t>2.2.1.1.2 Bức xạ ion hoá.</w:t>
            </w:r>
          </w:p>
          <w:p w14:paraId="5162CAE6" w14:textId="77777777" w:rsidR="00953ED2" w:rsidRPr="008F6317" w:rsidRDefault="00953ED2" w:rsidP="00D461FE">
            <w:pPr>
              <w:tabs>
                <w:tab w:val="left" w:pos="600"/>
              </w:tabs>
              <w:spacing w:after="0" w:line="312" w:lineRule="auto"/>
              <w:ind w:right="-51"/>
              <w:jc w:val="both"/>
              <w:rPr>
                <w:rFonts w:eastAsia="Times New Roman" w:cs="Times New Roman"/>
                <w:sz w:val="28"/>
                <w:szCs w:val="28"/>
                <w:lang w:val="pt-BR"/>
              </w:rPr>
            </w:pPr>
            <w:r w:rsidRPr="008F6317">
              <w:rPr>
                <w:rFonts w:eastAsia="Times New Roman" w:cs="Times New Roman"/>
                <w:sz w:val="28"/>
                <w:szCs w:val="28"/>
                <w:lang w:val="pt-BR"/>
              </w:rPr>
              <w:t>2.2.1.1.3. Bụi</w:t>
            </w:r>
          </w:p>
          <w:p w14:paraId="560EC899" w14:textId="77777777" w:rsidR="00953ED2" w:rsidRPr="008F6317" w:rsidRDefault="00953ED2" w:rsidP="00D461FE">
            <w:pPr>
              <w:tabs>
                <w:tab w:val="left" w:pos="600"/>
              </w:tabs>
              <w:spacing w:after="0" w:line="312" w:lineRule="auto"/>
              <w:ind w:right="-51"/>
              <w:jc w:val="both"/>
              <w:rPr>
                <w:rFonts w:eastAsia="Times New Roman" w:cs="Times New Roman"/>
                <w:sz w:val="28"/>
                <w:szCs w:val="28"/>
                <w:lang w:val="pt-BR"/>
              </w:rPr>
            </w:pPr>
            <w:r w:rsidRPr="008F6317">
              <w:rPr>
                <w:rFonts w:eastAsia="Times New Roman" w:cs="Times New Roman"/>
                <w:sz w:val="28"/>
                <w:szCs w:val="28"/>
                <w:lang w:val="pt-BR"/>
              </w:rPr>
              <w:t>2.2.1.2. Ảnh hưởng của tiếng ồn và rung động.</w:t>
            </w:r>
            <w:r w:rsidRPr="008F6317">
              <w:rPr>
                <w:rFonts w:eastAsia="Times New Roman" w:cs="Times New Roman"/>
                <w:sz w:val="28"/>
                <w:szCs w:val="28"/>
                <w:lang w:val="pt-BR"/>
              </w:rPr>
              <w:tab/>
            </w:r>
            <w:r w:rsidRPr="008F6317">
              <w:rPr>
                <w:rFonts w:eastAsia="Times New Roman" w:cs="Times New Roman"/>
                <w:sz w:val="28"/>
                <w:szCs w:val="28"/>
                <w:lang w:val="pt-BR"/>
              </w:rPr>
              <w:tab/>
            </w:r>
          </w:p>
          <w:p w14:paraId="103276C4" w14:textId="77777777" w:rsidR="00953ED2" w:rsidRPr="008F6317" w:rsidRDefault="00953ED2" w:rsidP="00D461FE">
            <w:pPr>
              <w:tabs>
                <w:tab w:val="left" w:pos="600"/>
              </w:tabs>
              <w:spacing w:after="0" w:line="312" w:lineRule="auto"/>
              <w:ind w:right="-51"/>
              <w:jc w:val="both"/>
              <w:rPr>
                <w:rFonts w:eastAsia="Times New Roman" w:cs="Times New Roman"/>
                <w:sz w:val="28"/>
                <w:szCs w:val="28"/>
                <w:lang w:val="pt-BR"/>
              </w:rPr>
            </w:pPr>
            <w:r w:rsidRPr="008F6317">
              <w:rPr>
                <w:rFonts w:eastAsia="Times New Roman" w:cs="Times New Roman"/>
                <w:sz w:val="28"/>
                <w:szCs w:val="28"/>
                <w:lang w:val="pt-BR"/>
              </w:rPr>
              <w:t>2.2.1.2.1. Tiếng ồn</w:t>
            </w:r>
          </w:p>
          <w:p w14:paraId="7B03073B" w14:textId="77777777" w:rsidR="00953ED2" w:rsidRPr="008F6317" w:rsidRDefault="00953ED2" w:rsidP="00D461FE">
            <w:pPr>
              <w:tabs>
                <w:tab w:val="left" w:pos="600"/>
              </w:tabs>
              <w:spacing w:after="0" w:line="312" w:lineRule="auto"/>
              <w:ind w:right="-51"/>
              <w:jc w:val="both"/>
              <w:rPr>
                <w:rFonts w:eastAsia="Times New Roman" w:cs="Times New Roman"/>
                <w:sz w:val="28"/>
                <w:szCs w:val="28"/>
                <w:lang w:val="pt-BR"/>
              </w:rPr>
            </w:pPr>
            <w:r w:rsidRPr="008F6317">
              <w:rPr>
                <w:rFonts w:eastAsia="Times New Roman" w:cs="Times New Roman"/>
                <w:sz w:val="28"/>
                <w:szCs w:val="28"/>
                <w:lang w:val="pt-BR"/>
              </w:rPr>
              <w:t>2.2.1.2.2. Rung động trong sản xuất.</w:t>
            </w:r>
          </w:p>
          <w:p w14:paraId="3E394DF5" w14:textId="77777777" w:rsidR="00953ED2" w:rsidRPr="008F6317" w:rsidRDefault="00953ED2" w:rsidP="00D461FE">
            <w:pPr>
              <w:tabs>
                <w:tab w:val="left" w:pos="600"/>
              </w:tabs>
              <w:spacing w:after="0" w:line="312" w:lineRule="auto"/>
              <w:ind w:right="-51"/>
              <w:jc w:val="both"/>
              <w:rPr>
                <w:rFonts w:eastAsia="Times New Roman" w:cs="Times New Roman"/>
                <w:sz w:val="28"/>
                <w:szCs w:val="28"/>
                <w:lang w:val="pt-BR"/>
              </w:rPr>
            </w:pPr>
            <w:r w:rsidRPr="008F6317">
              <w:rPr>
                <w:rFonts w:eastAsia="Times New Roman" w:cs="Times New Roman"/>
                <w:sz w:val="28"/>
                <w:szCs w:val="28"/>
                <w:lang w:val="pt-BR"/>
              </w:rPr>
              <w:t>2.2.1.3. Ảnh hưởng của điện từ  trường và hoá chất độc.</w:t>
            </w:r>
            <w:r w:rsidRPr="008F6317">
              <w:rPr>
                <w:rFonts w:eastAsia="Times New Roman" w:cs="Times New Roman"/>
                <w:sz w:val="28"/>
                <w:szCs w:val="28"/>
                <w:lang w:val="pt-BR"/>
              </w:rPr>
              <w:tab/>
            </w:r>
          </w:p>
          <w:p w14:paraId="37707CA8" w14:textId="77777777" w:rsidR="00953ED2" w:rsidRPr="008F6317" w:rsidRDefault="00953ED2" w:rsidP="00D461FE">
            <w:pPr>
              <w:tabs>
                <w:tab w:val="left" w:pos="600"/>
              </w:tabs>
              <w:spacing w:after="0" w:line="312" w:lineRule="auto"/>
              <w:ind w:right="-51"/>
              <w:jc w:val="both"/>
              <w:rPr>
                <w:rFonts w:eastAsia="Times New Roman" w:cs="Times New Roman"/>
                <w:sz w:val="28"/>
                <w:szCs w:val="28"/>
                <w:lang w:val="pt-BR"/>
              </w:rPr>
            </w:pPr>
            <w:r w:rsidRPr="008F6317">
              <w:rPr>
                <w:rFonts w:eastAsia="Times New Roman" w:cs="Times New Roman"/>
                <w:sz w:val="28"/>
                <w:szCs w:val="28"/>
                <w:lang w:val="pt-BR"/>
              </w:rPr>
              <w:t>2.2.1.3.1. Điện từ trường</w:t>
            </w:r>
          </w:p>
          <w:p w14:paraId="716B0BE6" w14:textId="77777777" w:rsidR="00953ED2" w:rsidRPr="008F6317" w:rsidRDefault="00953ED2" w:rsidP="00D461FE">
            <w:pPr>
              <w:tabs>
                <w:tab w:val="left" w:pos="600"/>
              </w:tabs>
              <w:spacing w:after="0" w:line="312" w:lineRule="auto"/>
              <w:ind w:right="-51"/>
              <w:jc w:val="both"/>
              <w:rPr>
                <w:rFonts w:eastAsia="Times New Roman" w:cs="Times New Roman"/>
                <w:sz w:val="28"/>
                <w:szCs w:val="28"/>
                <w:lang w:val="pt-BR"/>
              </w:rPr>
            </w:pPr>
            <w:r w:rsidRPr="008F6317">
              <w:rPr>
                <w:rFonts w:eastAsia="Times New Roman" w:cs="Times New Roman"/>
                <w:sz w:val="28"/>
                <w:szCs w:val="28"/>
                <w:lang w:val="pt-BR"/>
              </w:rPr>
              <w:t>2.2.1.3.2. Hoá chất độc</w:t>
            </w:r>
          </w:p>
          <w:p w14:paraId="32B472B6" w14:textId="77777777" w:rsidR="00953ED2" w:rsidRPr="008F6317" w:rsidRDefault="00953ED2" w:rsidP="00D461FE">
            <w:pPr>
              <w:tabs>
                <w:tab w:val="left" w:pos="600"/>
              </w:tabs>
              <w:spacing w:after="0" w:line="312" w:lineRule="auto"/>
              <w:ind w:right="-51"/>
              <w:jc w:val="both"/>
              <w:rPr>
                <w:rFonts w:eastAsia="Times New Roman" w:cs="Times New Roman"/>
                <w:sz w:val="28"/>
                <w:szCs w:val="28"/>
                <w:lang w:val="pt-BR"/>
              </w:rPr>
            </w:pPr>
            <w:r w:rsidRPr="008F6317">
              <w:rPr>
                <w:rFonts w:eastAsia="Times New Roman" w:cs="Times New Roman"/>
                <w:sz w:val="28"/>
                <w:szCs w:val="28"/>
                <w:lang w:val="pt-BR"/>
              </w:rPr>
              <w:t>2.2.1.4. Ảnh hưởng của ánh sáng, màu sắc và gió.</w:t>
            </w:r>
            <w:r w:rsidRPr="008F6317">
              <w:rPr>
                <w:rFonts w:eastAsia="Times New Roman" w:cs="Times New Roman"/>
                <w:sz w:val="28"/>
                <w:szCs w:val="28"/>
                <w:lang w:val="pt-BR"/>
              </w:rPr>
              <w:tab/>
            </w:r>
            <w:r w:rsidRPr="008F6317">
              <w:rPr>
                <w:rFonts w:eastAsia="Times New Roman" w:cs="Times New Roman"/>
                <w:sz w:val="28"/>
                <w:szCs w:val="28"/>
                <w:lang w:val="pt-BR"/>
              </w:rPr>
              <w:tab/>
            </w:r>
          </w:p>
          <w:p w14:paraId="4FA18935" w14:textId="77777777" w:rsidR="00953ED2" w:rsidRPr="008F6317" w:rsidRDefault="00953ED2" w:rsidP="00D461FE">
            <w:pPr>
              <w:tabs>
                <w:tab w:val="left" w:pos="600"/>
              </w:tabs>
              <w:spacing w:after="0" w:line="312" w:lineRule="auto"/>
              <w:ind w:right="-51"/>
              <w:jc w:val="both"/>
              <w:rPr>
                <w:rFonts w:eastAsia="Times New Roman" w:cs="Times New Roman"/>
                <w:sz w:val="28"/>
                <w:szCs w:val="28"/>
                <w:lang w:val="pt-BR"/>
              </w:rPr>
            </w:pPr>
            <w:r w:rsidRPr="008F6317">
              <w:rPr>
                <w:rFonts w:eastAsia="Times New Roman" w:cs="Times New Roman"/>
                <w:sz w:val="28"/>
                <w:szCs w:val="28"/>
                <w:lang w:val="pt-BR"/>
              </w:rPr>
              <w:t xml:space="preserve">2.2.1.4.1 Ánh sáng </w:t>
            </w:r>
          </w:p>
          <w:p w14:paraId="03198EF9" w14:textId="77777777" w:rsidR="00953ED2" w:rsidRPr="008F6317" w:rsidRDefault="00953ED2" w:rsidP="00D461FE">
            <w:pPr>
              <w:tabs>
                <w:tab w:val="left" w:pos="600"/>
              </w:tabs>
              <w:spacing w:after="0" w:line="312" w:lineRule="auto"/>
              <w:ind w:right="-51"/>
              <w:jc w:val="both"/>
              <w:rPr>
                <w:rFonts w:eastAsia="Times New Roman" w:cs="Times New Roman"/>
                <w:sz w:val="28"/>
                <w:szCs w:val="28"/>
                <w:lang w:val="pt-BR"/>
              </w:rPr>
            </w:pPr>
            <w:r w:rsidRPr="008F6317">
              <w:rPr>
                <w:rFonts w:eastAsia="Times New Roman" w:cs="Times New Roman"/>
                <w:sz w:val="28"/>
                <w:szCs w:val="28"/>
                <w:lang w:val="pt-BR"/>
              </w:rPr>
              <w:t>2.2.1.4.2. Màu sắc</w:t>
            </w:r>
          </w:p>
          <w:p w14:paraId="068E9C56" w14:textId="77777777" w:rsidR="00953ED2" w:rsidRPr="008F6317" w:rsidRDefault="00953ED2" w:rsidP="00D461FE">
            <w:pPr>
              <w:tabs>
                <w:tab w:val="left" w:pos="600"/>
              </w:tabs>
              <w:spacing w:after="0" w:line="312" w:lineRule="auto"/>
              <w:ind w:right="-51"/>
              <w:jc w:val="both"/>
              <w:rPr>
                <w:rFonts w:eastAsia="Times New Roman" w:cs="Times New Roman"/>
                <w:sz w:val="28"/>
                <w:szCs w:val="28"/>
                <w:lang w:val="pt-BR"/>
              </w:rPr>
            </w:pPr>
            <w:r w:rsidRPr="008F6317">
              <w:rPr>
                <w:rFonts w:eastAsia="Times New Roman" w:cs="Times New Roman"/>
                <w:sz w:val="28"/>
                <w:szCs w:val="28"/>
                <w:lang w:val="pt-BR"/>
              </w:rPr>
              <w:t>2.2.1.4.3. Gió</w:t>
            </w:r>
          </w:p>
          <w:p w14:paraId="2810335D" w14:textId="77777777" w:rsidR="00953ED2" w:rsidRPr="008F6317" w:rsidRDefault="00953ED2" w:rsidP="00D461FE">
            <w:pPr>
              <w:tabs>
                <w:tab w:val="left" w:pos="600"/>
              </w:tabs>
              <w:spacing w:after="0" w:line="312" w:lineRule="auto"/>
              <w:ind w:right="-51"/>
              <w:jc w:val="both"/>
              <w:rPr>
                <w:rFonts w:eastAsia="Times New Roman" w:cs="Times New Roman"/>
                <w:sz w:val="28"/>
                <w:szCs w:val="28"/>
                <w:lang w:val="pt-BR"/>
              </w:rPr>
            </w:pPr>
            <w:r w:rsidRPr="008F6317">
              <w:rPr>
                <w:rFonts w:eastAsia="Times New Roman" w:cs="Times New Roman"/>
                <w:sz w:val="28"/>
                <w:szCs w:val="28"/>
                <w:lang w:val="pt-BR"/>
              </w:rPr>
              <w:lastRenderedPageBreak/>
              <w:t>2.2.1.5. Ảnh hưởng của các điều kiện lao động khác.</w:t>
            </w:r>
          </w:p>
          <w:p w14:paraId="108F3006" w14:textId="77777777" w:rsidR="00953ED2" w:rsidRPr="008F6317" w:rsidRDefault="00953ED2" w:rsidP="00D461FE">
            <w:pPr>
              <w:tabs>
                <w:tab w:val="left" w:pos="600"/>
              </w:tabs>
              <w:spacing w:after="0" w:line="312" w:lineRule="auto"/>
              <w:ind w:right="-51"/>
              <w:jc w:val="both"/>
              <w:rPr>
                <w:rFonts w:eastAsia="Times New Roman" w:cs="Times New Roman"/>
                <w:sz w:val="28"/>
                <w:szCs w:val="28"/>
                <w:lang w:val="pt-BR"/>
              </w:rPr>
            </w:pPr>
            <w:r w:rsidRPr="008F6317">
              <w:rPr>
                <w:rFonts w:eastAsia="Times New Roman" w:cs="Times New Roman"/>
                <w:sz w:val="28"/>
                <w:szCs w:val="28"/>
                <w:lang w:val="pt-BR"/>
              </w:rPr>
              <w:t>2.2.2. Các biện pháp phòng chống bệnh nghề nghiệp</w:t>
            </w:r>
            <w:r w:rsidRPr="008F6317">
              <w:rPr>
                <w:rFonts w:eastAsia="Times New Roman" w:cs="Times New Roman"/>
                <w:sz w:val="28"/>
                <w:szCs w:val="28"/>
                <w:lang w:val="pt-BR"/>
              </w:rPr>
              <w:tab/>
            </w:r>
          </w:p>
        </w:tc>
      </w:tr>
    </w:tbl>
    <w:p w14:paraId="7CD29ACE" w14:textId="77777777" w:rsidR="00953ED2" w:rsidRPr="008F6317" w:rsidRDefault="00953ED2" w:rsidP="00D461FE">
      <w:pPr>
        <w:spacing w:after="0" w:line="312" w:lineRule="auto"/>
        <w:jc w:val="both"/>
        <w:rPr>
          <w:rFonts w:eastAsia="Times New Roman" w:cs="Times New Roman"/>
          <w:sz w:val="28"/>
          <w:szCs w:val="28"/>
          <w:lang w:val="pt-BR"/>
        </w:rPr>
      </w:pPr>
      <w:r w:rsidRPr="008F6317">
        <w:rPr>
          <w:rFonts w:eastAsia="Times New Roman" w:cs="Times New Roman"/>
          <w:bCs/>
          <w:sz w:val="28"/>
          <w:szCs w:val="28"/>
          <w:lang w:val="pt-BR"/>
        </w:rPr>
        <w:t>Chương 4:</w:t>
      </w:r>
      <w:r w:rsidRPr="008F6317">
        <w:rPr>
          <w:rFonts w:eastAsia="Times New Roman" w:cs="Times New Roman"/>
          <w:b/>
          <w:bCs/>
          <w:sz w:val="28"/>
          <w:szCs w:val="28"/>
          <w:lang w:val="pt-BR"/>
        </w:rPr>
        <w:t xml:space="preserve"> Phòng chống cháy nổ và sơ cứu người bị nạn</w:t>
      </w:r>
      <w:r w:rsidRPr="008F6317">
        <w:rPr>
          <w:rFonts w:eastAsia="Times New Roman" w:cs="Times New Roman"/>
          <w:sz w:val="28"/>
          <w:szCs w:val="28"/>
          <w:lang w:val="pt-BR"/>
        </w:rPr>
        <w:tab/>
        <w:t>Thời gian: 10 giờ</w:t>
      </w:r>
    </w:p>
    <w:p w14:paraId="3689C9C5" w14:textId="77777777" w:rsidR="00953ED2" w:rsidRPr="008F6317" w:rsidRDefault="00953ED2"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1. Mục tiêu:</w:t>
      </w:r>
    </w:p>
    <w:p w14:paraId="5F0E6AFF"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ab/>
        <w:t>- Trình bày các nguyên nhân gây cháy nổ, mục đích, ý nghĩa và phương pháp phòng chống.</w:t>
      </w:r>
    </w:p>
    <w:p w14:paraId="472BB013"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ab/>
        <w:t>- Trình bày các phương pháp sơ, cấp cứu người bị nạn</w:t>
      </w:r>
    </w:p>
    <w:p w14:paraId="720E90E8"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ab/>
        <w:t>- Có ý thức tự giác, tính kỷ luật cao, tinh thần trách nhiệm trong công việc, có tinh thần hợp tác, giúp đỡ lẫn nhau</w:t>
      </w:r>
    </w:p>
    <w:p w14:paraId="33DA037A" w14:textId="77777777" w:rsidR="00953ED2" w:rsidRPr="008F6317" w:rsidRDefault="00953ED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w:t>
      </w:r>
    </w:p>
    <w:tbl>
      <w:tblPr>
        <w:tblW w:w="9234" w:type="dxa"/>
        <w:tblInd w:w="-34" w:type="dxa"/>
        <w:tblLayout w:type="fixed"/>
        <w:tblLook w:val="04A0" w:firstRow="1" w:lastRow="0" w:firstColumn="1" w:lastColumn="0" w:noHBand="0" w:noVBand="1"/>
      </w:tblPr>
      <w:tblGrid>
        <w:gridCol w:w="9234"/>
      </w:tblGrid>
      <w:tr w:rsidR="00371CDB" w:rsidRPr="008F6317" w14:paraId="407DF33F" w14:textId="77777777" w:rsidTr="00BB3AB6">
        <w:tc>
          <w:tcPr>
            <w:tcW w:w="9234" w:type="dxa"/>
            <w:shd w:val="clear" w:color="auto" w:fill="auto"/>
            <w:vAlign w:val="center"/>
          </w:tcPr>
          <w:p w14:paraId="4DC42813"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rPr>
              <w:t>2.</w:t>
            </w:r>
            <w:r w:rsidRPr="008F6317">
              <w:rPr>
                <w:rFonts w:eastAsia="Times New Roman" w:cs="Times New Roman"/>
                <w:sz w:val="28"/>
                <w:szCs w:val="28"/>
                <w:lang w:val="pt-BR"/>
              </w:rPr>
              <w:t>1. Mục đích và ý nghĩa của việc phòng chông cháy nổ</w:t>
            </w:r>
          </w:p>
          <w:p w14:paraId="7942490D"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rPr>
              <w:t>2.</w:t>
            </w:r>
            <w:r w:rsidRPr="008F6317">
              <w:rPr>
                <w:rFonts w:eastAsia="Times New Roman" w:cs="Times New Roman"/>
                <w:sz w:val="28"/>
                <w:szCs w:val="28"/>
                <w:lang w:val="pt-BR"/>
              </w:rPr>
              <w:t>1.1. Mục đích</w:t>
            </w:r>
          </w:p>
          <w:p w14:paraId="7EF963FE"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rPr>
              <w:t>2.</w:t>
            </w:r>
            <w:r w:rsidRPr="008F6317">
              <w:rPr>
                <w:rFonts w:eastAsia="Times New Roman" w:cs="Times New Roman"/>
                <w:sz w:val="28"/>
                <w:szCs w:val="28"/>
                <w:lang w:val="pt-BR"/>
              </w:rPr>
              <w:t>1.2. Ý nghĩa</w:t>
            </w:r>
          </w:p>
        </w:tc>
      </w:tr>
      <w:tr w:rsidR="00371CDB" w:rsidRPr="008F6317" w14:paraId="1E23A9E0" w14:textId="77777777" w:rsidTr="00BB3AB6">
        <w:tc>
          <w:tcPr>
            <w:tcW w:w="9234" w:type="dxa"/>
            <w:shd w:val="clear" w:color="auto" w:fill="auto"/>
            <w:vAlign w:val="center"/>
          </w:tcPr>
          <w:p w14:paraId="3AE987FC"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2.2. Nguyên nhân, tác hại gây ra cháy nổ</w:t>
            </w:r>
          </w:p>
          <w:p w14:paraId="2C12AF0E"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rPr>
              <w:t>2.</w:t>
            </w:r>
            <w:r w:rsidRPr="008F6317">
              <w:rPr>
                <w:rFonts w:eastAsia="Times New Roman" w:cs="Times New Roman"/>
                <w:sz w:val="28"/>
                <w:szCs w:val="28"/>
                <w:lang w:val="pt-BR"/>
              </w:rPr>
              <w:t>2.1. Nguyên nhân</w:t>
            </w:r>
          </w:p>
          <w:p w14:paraId="63D28420"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rPr>
              <w:t>2.</w:t>
            </w:r>
            <w:r w:rsidRPr="008F6317">
              <w:rPr>
                <w:rFonts w:eastAsia="Times New Roman" w:cs="Times New Roman"/>
                <w:sz w:val="28"/>
                <w:szCs w:val="28"/>
                <w:lang w:val="pt-BR"/>
              </w:rPr>
              <w:t>2.2. Tác hại</w:t>
            </w:r>
          </w:p>
        </w:tc>
      </w:tr>
      <w:tr w:rsidR="00371CDB" w:rsidRPr="008F6317" w14:paraId="4C1BB7BC" w14:textId="77777777" w:rsidTr="00BB3AB6">
        <w:tc>
          <w:tcPr>
            <w:tcW w:w="9234" w:type="dxa"/>
            <w:shd w:val="clear" w:color="auto" w:fill="auto"/>
            <w:vAlign w:val="center"/>
          </w:tcPr>
          <w:p w14:paraId="5938BF94"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2.3. Phương pháp phòng chống cháy nổ</w:t>
            </w:r>
          </w:p>
          <w:p w14:paraId="711A7C5C"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2.3.1. Biện pháp phòng chống cháy, nổ</w:t>
            </w:r>
          </w:p>
          <w:p w14:paraId="2021CF55"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2.3.2. Sử dụng thiết bị chữa cháy</w:t>
            </w:r>
          </w:p>
        </w:tc>
      </w:tr>
      <w:tr w:rsidR="00371CDB" w:rsidRPr="008F6317" w14:paraId="4F9871AA" w14:textId="77777777" w:rsidTr="00BB3AB6">
        <w:tc>
          <w:tcPr>
            <w:tcW w:w="9234" w:type="dxa"/>
            <w:shd w:val="clear" w:color="auto" w:fill="auto"/>
            <w:vAlign w:val="center"/>
          </w:tcPr>
          <w:p w14:paraId="5E64888D"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2.4. Sơ cứu nạn nhân bị tai nạn lao động.</w:t>
            </w:r>
            <w:r w:rsidRPr="008F6317">
              <w:rPr>
                <w:rFonts w:eastAsia="Times New Roman" w:cs="Times New Roman"/>
                <w:sz w:val="28"/>
                <w:szCs w:val="28"/>
                <w:lang w:val="pt-BR"/>
              </w:rPr>
              <w:tab/>
            </w:r>
            <w:r w:rsidRPr="008F6317">
              <w:rPr>
                <w:rFonts w:eastAsia="Times New Roman" w:cs="Times New Roman"/>
                <w:sz w:val="28"/>
                <w:szCs w:val="28"/>
                <w:lang w:val="pt-BR"/>
              </w:rPr>
              <w:tab/>
            </w:r>
            <w:r w:rsidRPr="008F6317">
              <w:rPr>
                <w:rFonts w:eastAsia="Times New Roman" w:cs="Times New Roman"/>
                <w:sz w:val="28"/>
                <w:szCs w:val="28"/>
                <w:lang w:val="pt-BR"/>
              </w:rPr>
              <w:tab/>
            </w:r>
          </w:p>
          <w:p w14:paraId="51D78095"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2.4.1. Phương pháp sơ cứu nạn nhân bị tai nạn thông thường</w:t>
            </w:r>
          </w:p>
          <w:p w14:paraId="536CBB87"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2.4.1.1. Phương pháp sơ cứu nạn nhân bị chấn thương</w:t>
            </w:r>
          </w:p>
          <w:p w14:paraId="0D631D5C"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2.4.1.2. Phương pháp sơ cứu nạn nhân bị cháy bỏng</w:t>
            </w:r>
          </w:p>
          <w:p w14:paraId="2E6A1ACE"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2.4.2. Phương pháp cấp cứu nạn nhân bị điện giật</w:t>
            </w:r>
          </w:p>
          <w:p w14:paraId="37931625"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2.4.2.1. Phương pháp tách nạn nhân khỏi nguồn điện</w:t>
            </w:r>
          </w:p>
          <w:p w14:paraId="20C563F5" w14:textId="77777777" w:rsidR="00953ED2" w:rsidRPr="008F6317" w:rsidRDefault="00953ED2"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2.4.2.2. Các phương pháp hô hấp nhân tạo</w:t>
            </w:r>
          </w:p>
        </w:tc>
      </w:tr>
    </w:tbl>
    <w:p w14:paraId="264D616C" w14:textId="77777777" w:rsidR="00953ED2" w:rsidRPr="008F6317" w:rsidRDefault="00953ED2" w:rsidP="00D461FE">
      <w:pPr>
        <w:spacing w:after="0" w:line="312" w:lineRule="auto"/>
        <w:jc w:val="both"/>
        <w:rPr>
          <w:rFonts w:eastAsia="Times New Roman" w:cs="Times New Roman"/>
          <w:b/>
          <w:sz w:val="28"/>
          <w:szCs w:val="28"/>
          <w:lang w:val="pt-BR"/>
        </w:rPr>
      </w:pPr>
      <w:r w:rsidRPr="008F6317">
        <w:rPr>
          <w:rFonts w:eastAsia="Times New Roman" w:cs="Times New Roman"/>
          <w:b/>
          <w:sz w:val="28"/>
          <w:szCs w:val="28"/>
          <w:lang w:val="pt-BR"/>
        </w:rPr>
        <w:t>IV. Điều kiện thực hiện môn học</w:t>
      </w:r>
    </w:p>
    <w:p w14:paraId="019F3DD6" w14:textId="77777777" w:rsidR="00953ED2" w:rsidRPr="008F6317" w:rsidRDefault="00953ED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1. Trang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móc</w:t>
      </w:r>
      <w:proofErr w:type="spellEnd"/>
      <w:r w:rsidRPr="008F6317">
        <w:rPr>
          <w:rFonts w:eastAsia="Times New Roman" w:cs="Times New Roman"/>
          <w:sz w:val="28"/>
          <w:szCs w:val="28"/>
        </w:rPr>
        <w:t>:</w:t>
      </w:r>
    </w:p>
    <w:p w14:paraId="5513E6CD" w14:textId="77777777" w:rsidR="00953ED2" w:rsidRPr="008F6317" w:rsidRDefault="00953ED2" w:rsidP="00D461FE">
      <w:pPr>
        <w:tabs>
          <w:tab w:val="left" w:pos="600"/>
          <w:tab w:val="left" w:pos="930"/>
        </w:tabs>
        <w:spacing w:after="0" w:line="312" w:lineRule="auto"/>
        <w:jc w:val="both"/>
        <w:rPr>
          <w:rFonts w:eastAsia="Times New Roman" w:cs="Times New Roman"/>
          <w:sz w:val="28"/>
          <w:szCs w:val="28"/>
        </w:rPr>
      </w:pPr>
      <w:r w:rsidRPr="008F6317">
        <w:rPr>
          <w:rFonts w:eastAsia="Times New Roman" w:cs="Times New Roman"/>
          <w:sz w:val="28"/>
          <w:szCs w:val="28"/>
        </w:rPr>
        <w:tab/>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chiếu</w:t>
      </w:r>
      <w:proofErr w:type="spellEnd"/>
      <w:r w:rsidRPr="008F6317">
        <w:rPr>
          <w:rFonts w:eastAsia="Times New Roman" w:cs="Times New Roman"/>
          <w:sz w:val="28"/>
          <w:szCs w:val="28"/>
        </w:rPr>
        <w:t xml:space="preserve"> Projector.</w:t>
      </w:r>
    </w:p>
    <w:p w14:paraId="778A18D1" w14:textId="77777777" w:rsidR="00953ED2" w:rsidRPr="008F6317" w:rsidRDefault="00953ED2" w:rsidP="00D461FE">
      <w:pPr>
        <w:tabs>
          <w:tab w:val="left" w:pos="600"/>
          <w:tab w:val="left" w:pos="930"/>
        </w:tabs>
        <w:spacing w:after="0" w:line="312" w:lineRule="auto"/>
        <w:jc w:val="both"/>
        <w:rPr>
          <w:rFonts w:eastAsia="Times New Roman" w:cs="Times New Roman"/>
          <w:sz w:val="28"/>
          <w:szCs w:val="28"/>
        </w:rPr>
      </w:pPr>
      <w:r w:rsidRPr="008F6317">
        <w:rPr>
          <w:rFonts w:eastAsia="Times New Roman" w:cs="Times New Roman"/>
          <w:sz w:val="28"/>
          <w:szCs w:val="28"/>
        </w:rPr>
        <w:tab/>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w:t>
      </w:r>
    </w:p>
    <w:p w14:paraId="07E70722" w14:textId="77777777" w:rsidR="00953ED2" w:rsidRPr="008F6317" w:rsidRDefault="00953ED2" w:rsidP="00D461FE">
      <w:pPr>
        <w:tabs>
          <w:tab w:val="left" w:pos="600"/>
          <w:tab w:val="left" w:pos="930"/>
        </w:tabs>
        <w:spacing w:after="0" w:line="312" w:lineRule="auto"/>
        <w:jc w:val="both"/>
        <w:rPr>
          <w:rFonts w:eastAsia="Times New Roman" w:cs="Times New Roman"/>
          <w:sz w:val="28"/>
          <w:szCs w:val="28"/>
        </w:rPr>
      </w:pPr>
      <w:r w:rsidRPr="008F6317">
        <w:rPr>
          <w:rFonts w:eastAsia="Times New Roman" w:cs="Times New Roman"/>
          <w:sz w:val="28"/>
          <w:szCs w:val="28"/>
        </w:rPr>
        <w:t xml:space="preserve">2. Học </w:t>
      </w:r>
      <w:proofErr w:type="spellStart"/>
      <w:r w:rsidRPr="008F6317">
        <w:rPr>
          <w:rFonts w:eastAsia="Times New Roman" w:cs="Times New Roman"/>
          <w:sz w:val="28"/>
          <w:szCs w:val="28"/>
        </w:rPr>
        <w:t>liệu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liệu</w:t>
      </w:r>
      <w:proofErr w:type="spellEnd"/>
      <w:r w:rsidRPr="008F6317">
        <w:rPr>
          <w:rFonts w:eastAsia="Times New Roman" w:cs="Times New Roman"/>
          <w:sz w:val="28"/>
          <w:szCs w:val="28"/>
        </w:rPr>
        <w:t>:</w:t>
      </w:r>
    </w:p>
    <w:p w14:paraId="45096AE8" w14:textId="77777777" w:rsidR="00953ED2" w:rsidRPr="008F6317" w:rsidRDefault="00953ED2" w:rsidP="00D461FE">
      <w:pPr>
        <w:tabs>
          <w:tab w:val="left" w:pos="600"/>
          <w:tab w:val="left" w:pos="930"/>
        </w:tabs>
        <w:spacing w:after="0" w:line="312" w:lineRule="auto"/>
        <w:jc w:val="both"/>
        <w:rPr>
          <w:rFonts w:eastAsia="Times New Roman" w:cs="Times New Roman"/>
          <w:sz w:val="28"/>
          <w:szCs w:val="28"/>
        </w:rPr>
      </w:pPr>
      <w:r w:rsidRPr="008F6317">
        <w:rPr>
          <w:rFonts w:eastAsia="Times New Roman" w:cs="Times New Roman"/>
          <w:sz w:val="28"/>
          <w:szCs w:val="28"/>
        </w:rPr>
        <w:tab/>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nước</w:t>
      </w:r>
      <w:proofErr w:type="spellEnd"/>
      <w:r w:rsidRPr="008F6317">
        <w:rPr>
          <w:rFonts w:eastAsia="Times New Roman" w:cs="Times New Roman"/>
          <w:sz w:val="28"/>
          <w:szCs w:val="28"/>
        </w:rPr>
        <w:t xml:space="preserve"> CHXHCN Việt Nam.</w:t>
      </w:r>
    </w:p>
    <w:p w14:paraId="15573208" w14:textId="77777777" w:rsidR="00953ED2" w:rsidRPr="008F6317" w:rsidRDefault="00953ED2" w:rsidP="00D461FE">
      <w:pPr>
        <w:tabs>
          <w:tab w:val="left" w:pos="600"/>
          <w:tab w:val="left" w:pos="930"/>
        </w:tabs>
        <w:spacing w:after="0" w:line="312" w:lineRule="auto"/>
        <w:jc w:val="both"/>
        <w:rPr>
          <w:rFonts w:eastAsia="Times New Roman" w:cs="Times New Roman"/>
          <w:sz w:val="28"/>
          <w:szCs w:val="28"/>
        </w:rPr>
      </w:pPr>
      <w:r w:rsidRPr="008F6317">
        <w:rPr>
          <w:rFonts w:eastAsia="Times New Roman" w:cs="Times New Roman"/>
          <w:sz w:val="28"/>
          <w:szCs w:val="28"/>
        </w:rPr>
        <w:tab/>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r w:rsidRPr="008F6317">
        <w:rPr>
          <w:rFonts w:eastAsia="Times New Roman" w:cs="Times New Roman"/>
          <w:sz w:val="28"/>
          <w:szCs w:val="28"/>
        </w:rPr>
        <w:t>.</w:t>
      </w:r>
    </w:p>
    <w:p w14:paraId="4D271806" w14:textId="77777777" w:rsidR="00953ED2" w:rsidRPr="008F6317" w:rsidRDefault="00953ED2" w:rsidP="00D461FE">
      <w:pPr>
        <w:tabs>
          <w:tab w:val="left" w:pos="600"/>
          <w:tab w:val="left" w:pos="930"/>
        </w:tabs>
        <w:spacing w:after="0" w:line="312" w:lineRule="auto"/>
        <w:jc w:val="both"/>
        <w:rPr>
          <w:rFonts w:eastAsia="Times New Roman" w:cs="Times New Roman"/>
          <w:sz w:val="28"/>
          <w:szCs w:val="28"/>
        </w:rPr>
      </w:pPr>
      <w:r w:rsidRPr="008F6317">
        <w:rPr>
          <w:rFonts w:eastAsia="Times New Roman" w:cs="Times New Roman"/>
          <w:sz w:val="28"/>
          <w:szCs w:val="28"/>
        </w:rPr>
        <w:tab/>
        <w:t xml:space="preserve">- Các </w:t>
      </w:r>
      <w:proofErr w:type="spellStart"/>
      <w:r w:rsidRPr="008F6317">
        <w:rPr>
          <w:rFonts w:eastAsia="Times New Roman" w:cs="Times New Roman"/>
          <w:sz w:val="28"/>
          <w:szCs w:val="28"/>
        </w:rPr>
        <w:t>quy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thuật</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w:t>
      </w:r>
    </w:p>
    <w:p w14:paraId="6FD18414" w14:textId="77777777" w:rsidR="00953ED2" w:rsidRPr="008F6317" w:rsidRDefault="00953ED2" w:rsidP="00D461FE">
      <w:pPr>
        <w:tabs>
          <w:tab w:val="left" w:pos="600"/>
          <w:tab w:val="left" w:pos="930"/>
        </w:tabs>
        <w:spacing w:after="0" w:line="312" w:lineRule="auto"/>
        <w:jc w:val="both"/>
        <w:rPr>
          <w:rFonts w:eastAsia="Times New Roman" w:cs="Times New Roman"/>
          <w:sz w:val="28"/>
          <w:szCs w:val="28"/>
        </w:rPr>
      </w:pPr>
      <w:r w:rsidRPr="008F6317">
        <w:rPr>
          <w:rFonts w:eastAsia="Times New Roman" w:cs="Times New Roman"/>
          <w:sz w:val="28"/>
          <w:szCs w:val="28"/>
        </w:rPr>
        <w:tab/>
        <w:t xml:space="preserve">- Tài </w:t>
      </w:r>
      <w:proofErr w:type="spellStart"/>
      <w:r w:rsidRPr="008F6317">
        <w:rPr>
          <w:rFonts w:eastAsia="Times New Roman" w:cs="Times New Roman"/>
          <w:sz w:val="28"/>
          <w:szCs w:val="28"/>
        </w:rPr>
        <w:t>liệu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nổ</w:t>
      </w:r>
      <w:proofErr w:type="spellEnd"/>
      <w:r w:rsidRPr="008F6317">
        <w:rPr>
          <w:rFonts w:eastAsia="Times New Roman" w:cs="Times New Roman"/>
          <w:sz w:val="28"/>
          <w:szCs w:val="28"/>
        </w:rPr>
        <w:t xml:space="preserve">. </w:t>
      </w:r>
    </w:p>
    <w:p w14:paraId="53C4F4AA" w14:textId="77777777" w:rsidR="00953ED2" w:rsidRPr="008F6317" w:rsidRDefault="00953ED2" w:rsidP="00D461FE">
      <w:pPr>
        <w:tabs>
          <w:tab w:val="left" w:pos="600"/>
          <w:tab w:val="left" w:pos="930"/>
        </w:tabs>
        <w:spacing w:after="0" w:line="312" w:lineRule="auto"/>
        <w:jc w:val="both"/>
        <w:rPr>
          <w:rFonts w:eastAsia="Times New Roman" w:cs="Times New Roman"/>
          <w:sz w:val="28"/>
          <w:szCs w:val="28"/>
        </w:rPr>
      </w:pPr>
      <w:r w:rsidRPr="008F6317">
        <w:rPr>
          <w:rFonts w:eastAsia="Times New Roman" w:cs="Times New Roman"/>
          <w:sz w:val="28"/>
          <w:szCs w:val="28"/>
        </w:rPr>
        <w:lastRenderedPageBreak/>
        <w:tab/>
        <w:t xml:space="preserve">- Tài </w:t>
      </w:r>
      <w:proofErr w:type="spellStart"/>
      <w:r w:rsidRPr="008F6317">
        <w:rPr>
          <w:rFonts w:eastAsia="Times New Roman" w:cs="Times New Roman"/>
          <w:sz w:val="28"/>
          <w:szCs w:val="28"/>
        </w:rPr>
        <w:t>liệu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cứu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nạn</w:t>
      </w:r>
      <w:proofErr w:type="spellEnd"/>
      <w:r w:rsidRPr="008F6317">
        <w:rPr>
          <w:rFonts w:eastAsia="Times New Roman" w:cs="Times New Roman"/>
          <w:sz w:val="28"/>
          <w:szCs w:val="28"/>
        </w:rPr>
        <w:t>.</w:t>
      </w:r>
    </w:p>
    <w:p w14:paraId="45EB1245" w14:textId="77777777" w:rsidR="00953ED2" w:rsidRPr="008F6317" w:rsidRDefault="00953ED2" w:rsidP="00D461FE">
      <w:pPr>
        <w:tabs>
          <w:tab w:val="left" w:pos="600"/>
          <w:tab w:val="left" w:pos="930"/>
        </w:tabs>
        <w:spacing w:after="0" w:line="312" w:lineRule="auto"/>
        <w:jc w:val="both"/>
        <w:rPr>
          <w:rFonts w:eastAsia="Times New Roman" w:cs="Times New Roman"/>
          <w:sz w:val="28"/>
          <w:szCs w:val="28"/>
        </w:rPr>
      </w:pPr>
      <w:r w:rsidRPr="008F6317">
        <w:rPr>
          <w:rFonts w:eastAsia="Times New Roman" w:cs="Times New Roman"/>
          <w:sz w:val="28"/>
          <w:szCs w:val="28"/>
        </w:rPr>
        <w:tab/>
        <w:t xml:space="preserve">- </w:t>
      </w:r>
      <w:proofErr w:type="spellStart"/>
      <w:r w:rsidRPr="008F6317">
        <w:rPr>
          <w:rFonts w:eastAsia="Times New Roman" w:cs="Times New Roman"/>
          <w:sz w:val="28"/>
          <w:szCs w:val="28"/>
        </w:rPr>
        <w:t>Băng</w:t>
      </w:r>
      <w:proofErr w:type="spellEnd"/>
      <w:r w:rsidRPr="008F6317">
        <w:rPr>
          <w:rFonts w:eastAsia="Times New Roman" w:cs="Times New Roman"/>
          <w:sz w:val="28"/>
          <w:szCs w:val="28"/>
        </w:rPr>
        <w:t xml:space="preserve"> video.</w:t>
      </w:r>
    </w:p>
    <w:p w14:paraId="6628CC36" w14:textId="77777777" w:rsidR="00953ED2" w:rsidRPr="008F6317" w:rsidRDefault="00953ED2" w:rsidP="00D461FE">
      <w:pPr>
        <w:tabs>
          <w:tab w:val="left" w:pos="600"/>
          <w:tab w:val="left" w:pos="930"/>
        </w:tabs>
        <w:spacing w:after="0" w:line="312" w:lineRule="auto"/>
        <w:jc w:val="both"/>
        <w:rPr>
          <w:rFonts w:eastAsia="Times New Roman" w:cs="Times New Roman"/>
          <w:sz w:val="28"/>
          <w:szCs w:val="28"/>
        </w:rPr>
      </w:pPr>
      <w:r w:rsidRPr="008F6317">
        <w:rPr>
          <w:rFonts w:eastAsia="Times New Roman" w:cs="Times New Roman"/>
          <w:sz w:val="28"/>
          <w:szCs w:val="28"/>
        </w:rPr>
        <w:tab/>
        <w:t xml:space="preserve">- Tranh </w:t>
      </w:r>
      <w:proofErr w:type="spellStart"/>
      <w:r w:rsidRPr="008F6317">
        <w:rPr>
          <w:rFonts w:eastAsia="Times New Roman" w:cs="Times New Roman"/>
          <w:sz w:val="28"/>
          <w:szCs w:val="28"/>
        </w:rPr>
        <w:t>treo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tường</w:t>
      </w:r>
      <w:proofErr w:type="spellEnd"/>
      <w:r w:rsidRPr="008F6317">
        <w:rPr>
          <w:rFonts w:eastAsia="Times New Roman" w:cs="Times New Roman"/>
          <w:sz w:val="28"/>
          <w:szCs w:val="28"/>
        </w:rPr>
        <w:t xml:space="preserve">.  </w:t>
      </w:r>
    </w:p>
    <w:p w14:paraId="462F2A14" w14:textId="77777777" w:rsidR="00953ED2" w:rsidRPr="008F6317" w:rsidRDefault="00953ED2" w:rsidP="00D461FE">
      <w:pPr>
        <w:tabs>
          <w:tab w:val="left" w:pos="600"/>
          <w:tab w:val="left" w:pos="930"/>
        </w:tabs>
        <w:spacing w:after="0" w:line="312" w:lineRule="auto"/>
        <w:jc w:val="both"/>
        <w:rPr>
          <w:rFonts w:eastAsia="Times New Roman" w:cs="Times New Roman"/>
          <w:sz w:val="28"/>
          <w:szCs w:val="28"/>
          <w:lang w:val="es-NI"/>
        </w:rPr>
      </w:pPr>
      <w:r w:rsidRPr="008F6317">
        <w:rPr>
          <w:rFonts w:eastAsia="Times New Roman" w:cs="Times New Roman"/>
          <w:sz w:val="28"/>
          <w:szCs w:val="28"/>
          <w:lang w:val="es-NI"/>
        </w:rPr>
        <w:tab/>
        <w:t xml:space="preserve">- </w:t>
      </w:r>
      <w:proofErr w:type="spellStart"/>
      <w:r w:rsidRPr="008F6317">
        <w:rPr>
          <w:rFonts w:eastAsia="Times New Roman" w:cs="Times New Roman"/>
          <w:sz w:val="28"/>
          <w:szCs w:val="28"/>
          <w:lang w:val="es-NI"/>
        </w:rPr>
        <w:t>Băng</w:t>
      </w:r>
      <w:proofErr w:type="spellEnd"/>
      <w:r w:rsidRPr="008F6317">
        <w:rPr>
          <w:rFonts w:eastAsia="Times New Roman" w:cs="Times New Roman"/>
          <w:sz w:val="28"/>
          <w:szCs w:val="28"/>
          <w:lang w:val="es-NI"/>
        </w:rPr>
        <w:t xml:space="preserve">, </w:t>
      </w:r>
      <w:proofErr w:type="spellStart"/>
      <w:r w:rsidRPr="008F6317">
        <w:rPr>
          <w:rFonts w:eastAsia="Times New Roman" w:cs="Times New Roman"/>
          <w:sz w:val="28"/>
          <w:szCs w:val="28"/>
          <w:lang w:val="es-NI"/>
        </w:rPr>
        <w:t>bông</w:t>
      </w:r>
      <w:proofErr w:type="spellEnd"/>
      <w:r w:rsidRPr="008F6317">
        <w:rPr>
          <w:rFonts w:eastAsia="Times New Roman" w:cs="Times New Roman"/>
          <w:sz w:val="28"/>
          <w:szCs w:val="28"/>
          <w:lang w:val="es-NI"/>
        </w:rPr>
        <w:t xml:space="preserve">, </w:t>
      </w:r>
      <w:proofErr w:type="spellStart"/>
      <w:r w:rsidRPr="008F6317">
        <w:rPr>
          <w:rFonts w:eastAsia="Times New Roman" w:cs="Times New Roman"/>
          <w:sz w:val="28"/>
          <w:szCs w:val="28"/>
          <w:lang w:val="es-NI"/>
        </w:rPr>
        <w:t>thuốc</w:t>
      </w:r>
      <w:proofErr w:type="spellEnd"/>
      <w:r w:rsidRPr="008F6317">
        <w:rPr>
          <w:rFonts w:eastAsia="Times New Roman" w:cs="Times New Roman"/>
          <w:sz w:val="28"/>
          <w:szCs w:val="28"/>
          <w:lang w:val="es-NI"/>
        </w:rPr>
        <w:t xml:space="preserve"> </w:t>
      </w:r>
      <w:proofErr w:type="spellStart"/>
      <w:r w:rsidRPr="008F6317">
        <w:rPr>
          <w:rFonts w:eastAsia="Times New Roman" w:cs="Times New Roman"/>
          <w:sz w:val="28"/>
          <w:szCs w:val="28"/>
          <w:lang w:val="es-NI"/>
        </w:rPr>
        <w:t>sát</w:t>
      </w:r>
      <w:proofErr w:type="spellEnd"/>
      <w:r w:rsidRPr="008F6317">
        <w:rPr>
          <w:rFonts w:eastAsia="Times New Roman" w:cs="Times New Roman"/>
          <w:sz w:val="28"/>
          <w:szCs w:val="28"/>
          <w:lang w:val="es-NI"/>
        </w:rPr>
        <w:t xml:space="preserve"> </w:t>
      </w:r>
      <w:proofErr w:type="spellStart"/>
      <w:r w:rsidRPr="008F6317">
        <w:rPr>
          <w:rFonts w:eastAsia="Times New Roman" w:cs="Times New Roman"/>
          <w:sz w:val="28"/>
          <w:szCs w:val="28"/>
          <w:lang w:val="es-NI"/>
        </w:rPr>
        <w:t>trùng</w:t>
      </w:r>
      <w:proofErr w:type="spellEnd"/>
      <w:r w:rsidRPr="008F6317">
        <w:rPr>
          <w:rFonts w:eastAsia="Times New Roman" w:cs="Times New Roman"/>
          <w:sz w:val="28"/>
          <w:szCs w:val="28"/>
          <w:lang w:val="es-NI"/>
        </w:rPr>
        <w:t>.</w:t>
      </w:r>
    </w:p>
    <w:p w14:paraId="1A6E21C7" w14:textId="77777777" w:rsidR="00953ED2" w:rsidRPr="008F6317" w:rsidRDefault="00953ED2" w:rsidP="00D461FE">
      <w:pPr>
        <w:tabs>
          <w:tab w:val="left" w:pos="600"/>
          <w:tab w:val="left" w:pos="930"/>
        </w:tabs>
        <w:spacing w:after="0" w:line="312" w:lineRule="auto"/>
        <w:jc w:val="both"/>
        <w:rPr>
          <w:rFonts w:eastAsia="Times New Roman" w:cs="Times New Roman"/>
          <w:sz w:val="28"/>
          <w:szCs w:val="28"/>
          <w:lang w:val="es-NI"/>
        </w:rPr>
      </w:pPr>
      <w:r w:rsidRPr="008F6317">
        <w:rPr>
          <w:rFonts w:eastAsia="Times New Roman" w:cs="Times New Roman"/>
          <w:sz w:val="28"/>
          <w:szCs w:val="28"/>
          <w:lang w:val="es-NI"/>
        </w:rPr>
        <w:tab/>
        <w:t xml:space="preserve">- </w:t>
      </w:r>
      <w:proofErr w:type="spellStart"/>
      <w:r w:rsidRPr="008F6317">
        <w:rPr>
          <w:rFonts w:eastAsia="Times New Roman" w:cs="Times New Roman"/>
          <w:sz w:val="28"/>
          <w:szCs w:val="28"/>
          <w:lang w:val="es-NI"/>
        </w:rPr>
        <w:t>Xăng</w:t>
      </w:r>
      <w:proofErr w:type="spellEnd"/>
      <w:r w:rsidRPr="008F6317">
        <w:rPr>
          <w:rFonts w:eastAsia="Times New Roman" w:cs="Times New Roman"/>
          <w:sz w:val="28"/>
          <w:szCs w:val="28"/>
          <w:lang w:val="es-NI"/>
        </w:rPr>
        <w:t xml:space="preserve">, </w:t>
      </w:r>
      <w:proofErr w:type="spellStart"/>
      <w:r w:rsidRPr="008F6317">
        <w:rPr>
          <w:rFonts w:eastAsia="Times New Roman" w:cs="Times New Roman"/>
          <w:sz w:val="28"/>
          <w:szCs w:val="28"/>
          <w:lang w:val="es-NI"/>
        </w:rPr>
        <w:t>dầu</w:t>
      </w:r>
      <w:proofErr w:type="spellEnd"/>
      <w:r w:rsidRPr="008F6317">
        <w:rPr>
          <w:rFonts w:eastAsia="Times New Roman" w:cs="Times New Roman"/>
          <w:sz w:val="28"/>
          <w:szCs w:val="28"/>
          <w:lang w:val="es-NI"/>
        </w:rPr>
        <w:t xml:space="preserve">, </w:t>
      </w:r>
      <w:proofErr w:type="spellStart"/>
      <w:r w:rsidRPr="008F6317">
        <w:rPr>
          <w:rFonts w:eastAsia="Times New Roman" w:cs="Times New Roman"/>
          <w:sz w:val="28"/>
          <w:szCs w:val="28"/>
          <w:lang w:val="es-NI"/>
        </w:rPr>
        <w:t>dẻ</w:t>
      </w:r>
      <w:proofErr w:type="spellEnd"/>
      <w:r w:rsidRPr="008F6317">
        <w:rPr>
          <w:rFonts w:eastAsia="Times New Roman" w:cs="Times New Roman"/>
          <w:sz w:val="28"/>
          <w:szCs w:val="28"/>
          <w:lang w:val="es-NI"/>
        </w:rPr>
        <w:t xml:space="preserve">, </w:t>
      </w:r>
      <w:proofErr w:type="spellStart"/>
      <w:r w:rsidRPr="008F6317">
        <w:rPr>
          <w:rFonts w:eastAsia="Times New Roman" w:cs="Times New Roman"/>
          <w:sz w:val="28"/>
          <w:szCs w:val="28"/>
          <w:lang w:val="es-NI"/>
        </w:rPr>
        <w:t>cát</w:t>
      </w:r>
      <w:proofErr w:type="spellEnd"/>
      <w:r w:rsidRPr="008F6317">
        <w:rPr>
          <w:rFonts w:eastAsia="Times New Roman" w:cs="Times New Roman"/>
          <w:sz w:val="28"/>
          <w:szCs w:val="28"/>
          <w:lang w:val="es-NI"/>
        </w:rPr>
        <w:t xml:space="preserve">.  </w:t>
      </w:r>
    </w:p>
    <w:p w14:paraId="0E1280F9" w14:textId="77777777" w:rsidR="00953ED2" w:rsidRPr="008F6317" w:rsidRDefault="00953ED2" w:rsidP="00D461FE">
      <w:pPr>
        <w:tabs>
          <w:tab w:val="left" w:pos="600"/>
          <w:tab w:val="left" w:pos="930"/>
        </w:tabs>
        <w:spacing w:after="0" w:line="312" w:lineRule="auto"/>
        <w:jc w:val="both"/>
        <w:rPr>
          <w:rFonts w:eastAsia="Times New Roman" w:cs="Times New Roman"/>
          <w:sz w:val="28"/>
          <w:szCs w:val="28"/>
          <w:lang w:val="es-NI"/>
        </w:rPr>
      </w:pPr>
      <w:r w:rsidRPr="008F6317">
        <w:rPr>
          <w:rFonts w:eastAsia="Times New Roman" w:cs="Times New Roman"/>
          <w:sz w:val="28"/>
          <w:szCs w:val="28"/>
          <w:lang w:val="es-NI"/>
        </w:rPr>
        <w:t xml:space="preserve">3. </w:t>
      </w:r>
      <w:proofErr w:type="spellStart"/>
      <w:r w:rsidRPr="008F6317">
        <w:rPr>
          <w:rFonts w:eastAsia="Times New Roman" w:cs="Times New Roman"/>
          <w:sz w:val="28"/>
          <w:szCs w:val="28"/>
          <w:lang w:val="es-NI"/>
        </w:rPr>
        <w:t>Các</w:t>
      </w:r>
      <w:proofErr w:type="spellEnd"/>
      <w:r w:rsidRPr="008F6317">
        <w:rPr>
          <w:rFonts w:eastAsia="Times New Roman" w:cs="Times New Roman"/>
          <w:sz w:val="28"/>
          <w:szCs w:val="28"/>
          <w:lang w:val="es-NI"/>
        </w:rPr>
        <w:t xml:space="preserve"> </w:t>
      </w:r>
      <w:proofErr w:type="spellStart"/>
      <w:r w:rsidRPr="008F6317">
        <w:rPr>
          <w:rFonts w:eastAsia="Times New Roman" w:cs="Times New Roman"/>
          <w:sz w:val="28"/>
          <w:szCs w:val="28"/>
          <w:lang w:val="es-NI"/>
        </w:rPr>
        <w:t>điều</w:t>
      </w:r>
      <w:proofErr w:type="spellEnd"/>
      <w:r w:rsidRPr="008F6317">
        <w:rPr>
          <w:rFonts w:eastAsia="Times New Roman" w:cs="Times New Roman"/>
          <w:sz w:val="28"/>
          <w:szCs w:val="28"/>
          <w:lang w:val="es-NI"/>
        </w:rPr>
        <w:t xml:space="preserve"> </w:t>
      </w:r>
      <w:proofErr w:type="spellStart"/>
      <w:r w:rsidRPr="008F6317">
        <w:rPr>
          <w:rFonts w:eastAsia="Times New Roman" w:cs="Times New Roman"/>
          <w:sz w:val="28"/>
          <w:szCs w:val="28"/>
          <w:lang w:val="es-NI"/>
        </w:rPr>
        <w:t>kiện</w:t>
      </w:r>
      <w:proofErr w:type="spellEnd"/>
      <w:r w:rsidRPr="008F6317">
        <w:rPr>
          <w:rFonts w:eastAsia="Times New Roman" w:cs="Times New Roman"/>
          <w:sz w:val="28"/>
          <w:szCs w:val="28"/>
          <w:lang w:val="es-NI"/>
        </w:rPr>
        <w:t xml:space="preserve"> </w:t>
      </w:r>
      <w:proofErr w:type="spellStart"/>
      <w:r w:rsidRPr="008F6317">
        <w:rPr>
          <w:rFonts w:eastAsia="Times New Roman" w:cs="Times New Roman"/>
          <w:sz w:val="28"/>
          <w:szCs w:val="28"/>
          <w:lang w:val="es-NI"/>
        </w:rPr>
        <w:t>khác</w:t>
      </w:r>
      <w:proofErr w:type="spellEnd"/>
      <w:r w:rsidRPr="008F6317">
        <w:rPr>
          <w:rFonts w:eastAsia="Times New Roman" w:cs="Times New Roman"/>
          <w:sz w:val="28"/>
          <w:szCs w:val="28"/>
          <w:lang w:val="es-NI"/>
        </w:rPr>
        <w:t>:</w:t>
      </w:r>
    </w:p>
    <w:p w14:paraId="76EA9457" w14:textId="77777777" w:rsidR="00953ED2" w:rsidRPr="008F6317" w:rsidRDefault="00953ED2" w:rsidP="00D461FE">
      <w:pPr>
        <w:tabs>
          <w:tab w:val="left" w:pos="600"/>
          <w:tab w:val="left" w:pos="930"/>
        </w:tabs>
        <w:spacing w:after="0" w:line="312" w:lineRule="auto"/>
        <w:jc w:val="both"/>
        <w:rPr>
          <w:rFonts w:eastAsia="Times New Roman" w:cs="Times New Roman"/>
          <w:sz w:val="28"/>
          <w:szCs w:val="28"/>
        </w:rPr>
      </w:pPr>
      <w:r w:rsidRPr="008F6317">
        <w:rPr>
          <w:rFonts w:eastAsia="Times New Roman" w:cs="Times New Roman"/>
          <w:sz w:val="28"/>
          <w:szCs w:val="28"/>
          <w:lang w:val="es-NI"/>
        </w:rPr>
        <w:tab/>
      </w:r>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chiếu</w:t>
      </w:r>
      <w:proofErr w:type="spellEnd"/>
      <w:r w:rsidRPr="008F6317">
        <w:rPr>
          <w:rFonts w:eastAsia="Times New Roman" w:cs="Times New Roman"/>
          <w:sz w:val="28"/>
          <w:szCs w:val="28"/>
        </w:rPr>
        <w:t xml:space="preserve"> Projector.</w:t>
      </w:r>
    </w:p>
    <w:p w14:paraId="2049BD2D" w14:textId="77777777" w:rsidR="00953ED2" w:rsidRPr="008F6317" w:rsidRDefault="00953ED2" w:rsidP="00D461FE">
      <w:pPr>
        <w:tabs>
          <w:tab w:val="left" w:pos="600"/>
          <w:tab w:val="left" w:pos="930"/>
        </w:tabs>
        <w:spacing w:after="0" w:line="312" w:lineRule="auto"/>
        <w:jc w:val="both"/>
        <w:rPr>
          <w:rFonts w:eastAsia="Times New Roman" w:cs="Times New Roman"/>
          <w:sz w:val="28"/>
          <w:szCs w:val="28"/>
        </w:rPr>
      </w:pPr>
      <w:r w:rsidRPr="008F6317">
        <w:rPr>
          <w:rFonts w:eastAsia="Times New Roman" w:cs="Times New Roman"/>
          <w:sz w:val="28"/>
          <w:szCs w:val="28"/>
        </w:rPr>
        <w:tab/>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w:t>
      </w:r>
    </w:p>
    <w:p w14:paraId="47EB2CA8" w14:textId="77777777" w:rsidR="00953ED2" w:rsidRPr="008F6317" w:rsidRDefault="00953ED2" w:rsidP="00D461FE">
      <w:pPr>
        <w:spacing w:after="0" w:line="312" w:lineRule="auto"/>
        <w:jc w:val="both"/>
        <w:rPr>
          <w:rFonts w:eastAsia="Times New Roman" w:cs="Times New Roman"/>
          <w:b/>
          <w:sz w:val="28"/>
          <w:szCs w:val="28"/>
        </w:rPr>
      </w:pPr>
      <w:r w:rsidRPr="008F6317">
        <w:rPr>
          <w:rFonts w:eastAsia="Times New Roman" w:cs="Times New Roman"/>
          <w:b/>
          <w:sz w:val="28"/>
          <w:szCs w:val="28"/>
        </w:rPr>
        <w:t xml:space="preserve">V. </w:t>
      </w:r>
      <w:proofErr w:type="spellStart"/>
      <w:r w:rsidRPr="008F6317">
        <w:rPr>
          <w:rFonts w:eastAsia="Times New Roman" w:cs="Times New Roman"/>
          <w:b/>
          <w:sz w:val="28"/>
          <w:szCs w:val="28"/>
        </w:rPr>
        <w:t>Nội</w:t>
      </w:r>
      <w:proofErr w:type="spellEnd"/>
      <w:r w:rsidRPr="008F6317">
        <w:rPr>
          <w:rFonts w:eastAsia="Times New Roman" w:cs="Times New Roman"/>
          <w:b/>
          <w:sz w:val="28"/>
          <w:szCs w:val="28"/>
        </w:rPr>
        <w:t xml:space="preserve"> dung </w:t>
      </w:r>
      <w:proofErr w:type="spellStart"/>
      <w:r w:rsidRPr="008F6317">
        <w:rPr>
          <w:rFonts w:eastAsia="Times New Roman" w:cs="Times New Roman"/>
          <w:b/>
          <w:sz w:val="28"/>
          <w:szCs w:val="28"/>
        </w:rPr>
        <w:t>và</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phương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pháp</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đánh</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giá</w:t>
      </w:r>
      <w:proofErr w:type="spellEnd"/>
    </w:p>
    <w:p w14:paraId="241D038C" w14:textId="77777777" w:rsidR="00953ED2" w:rsidRPr="008F6317" w:rsidRDefault="00953ED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w:t>
      </w:r>
    </w:p>
    <w:p w14:paraId="081DD586" w14:textId="77777777" w:rsidR="00953ED2" w:rsidRPr="008F6317" w:rsidRDefault="00953ED2"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Kiến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w:t>
      </w:r>
    </w:p>
    <w:p w14:paraId="7B9529FA"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ab/>
      </w:r>
      <w:proofErr w:type="spellStart"/>
      <w:r w:rsidRPr="008F6317">
        <w:rPr>
          <w:rFonts w:eastAsia="Times New Roman" w:cs="Times New Roman"/>
          <w:sz w:val="28"/>
          <w:szCs w:val="28"/>
        </w:rPr>
        <w:t>Liệt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kê</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đầy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nghĩa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w:t>
      </w:r>
    </w:p>
    <w:p w14:paraId="247853C8"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ab/>
      </w:r>
      <w:proofErr w:type="spellStart"/>
      <w:r w:rsidRPr="008F6317">
        <w:rPr>
          <w:rFonts w:eastAsia="Times New Roman" w:cs="Times New Roman"/>
          <w:sz w:val="28"/>
          <w:szCs w:val="28"/>
        </w:rPr>
        <w:t>Giải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đầy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w:t>
      </w:r>
    </w:p>
    <w:p w14:paraId="3732F227"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ab/>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r w:rsidRPr="008F6317">
        <w:rPr>
          <w:rFonts w:eastAsia="Times New Roman" w:cs="Times New Roman"/>
          <w:sz w:val="28"/>
          <w:szCs w:val="28"/>
        </w:rPr>
        <w:t>.</w:t>
      </w:r>
    </w:p>
    <w:p w14:paraId="38809B7C"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ab/>
      </w:r>
      <w:proofErr w:type="spellStart"/>
      <w:r w:rsidRPr="008F6317">
        <w:rPr>
          <w:rFonts w:eastAsia="Times New Roman" w:cs="Times New Roman"/>
          <w:sz w:val="28"/>
          <w:szCs w:val="28"/>
        </w:rPr>
        <w:t>Liệt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kê</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đúng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cứu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thương</w:t>
      </w:r>
      <w:proofErr w:type="spellEnd"/>
      <w:r w:rsidRPr="008F6317">
        <w:rPr>
          <w:rFonts w:eastAsia="Times New Roman" w:cs="Times New Roman"/>
          <w:sz w:val="28"/>
          <w:szCs w:val="28"/>
        </w:rPr>
        <w:t xml:space="preserve">. </w:t>
      </w:r>
    </w:p>
    <w:p w14:paraId="38D9AB4E"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ab/>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đúng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chữa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cứu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nạn</w:t>
      </w:r>
      <w:proofErr w:type="spellEnd"/>
      <w:r w:rsidRPr="008F6317">
        <w:rPr>
          <w:rFonts w:eastAsia="Times New Roman" w:cs="Times New Roman"/>
          <w:sz w:val="28"/>
          <w:szCs w:val="28"/>
        </w:rPr>
        <w:t>.</w:t>
      </w:r>
    </w:p>
    <w:p w14:paraId="118D9F36"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w:t>
      </w:r>
    </w:p>
    <w:p w14:paraId="0121A639"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ab/>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cứu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thạo</w:t>
      </w:r>
      <w:proofErr w:type="spellEnd"/>
      <w:r w:rsidRPr="008F6317">
        <w:rPr>
          <w:rFonts w:eastAsia="Times New Roman" w:cs="Times New Roman"/>
          <w:sz w:val="28"/>
          <w:szCs w:val="28"/>
        </w:rPr>
        <w:t>.</w:t>
      </w:r>
    </w:p>
    <w:p w14:paraId="02F296C0"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ab/>
        <w:t xml:space="preserve"> </w:t>
      </w:r>
      <w:proofErr w:type="spellStart"/>
      <w:r w:rsidRPr="008F6317">
        <w:rPr>
          <w:rFonts w:eastAsia="Times New Roman" w:cs="Times New Roman"/>
          <w:sz w:val="28"/>
          <w:szCs w:val="28"/>
        </w:rPr>
        <w:t>Sơ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cứu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w:t>
      </w:r>
    </w:p>
    <w:p w14:paraId="2F8E0683"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ab/>
        <w:t xml:space="preserve"> </w:t>
      </w:r>
      <w:proofErr w:type="spellStart"/>
      <w:r w:rsidRPr="008F6317">
        <w:rPr>
          <w:rFonts w:eastAsia="Times New Roman" w:cs="Times New Roman"/>
          <w:sz w:val="28"/>
          <w:szCs w:val="28"/>
        </w:rPr>
        <w:t>Xử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huống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xảy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ra</w:t>
      </w:r>
      <w:proofErr w:type="spellEnd"/>
      <w:r w:rsidRPr="008F6317">
        <w:rPr>
          <w:rFonts w:eastAsia="Times New Roman" w:cs="Times New Roman"/>
          <w:sz w:val="28"/>
          <w:szCs w:val="28"/>
        </w:rPr>
        <w:t xml:space="preserve"> tai </w:t>
      </w:r>
      <w:proofErr w:type="spellStart"/>
      <w:r w:rsidRPr="008F6317">
        <w:rPr>
          <w:rFonts w:eastAsia="Times New Roman" w:cs="Times New Roman"/>
          <w:sz w:val="28"/>
          <w:szCs w:val="28"/>
        </w:rPr>
        <w:t>nạn</w:t>
      </w:r>
      <w:proofErr w:type="spellEnd"/>
    </w:p>
    <w:p w14:paraId="769CAEDB"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nhiệm</w:t>
      </w:r>
      <w:proofErr w:type="spellEnd"/>
      <w:r w:rsidRPr="008F6317">
        <w:rPr>
          <w:rFonts w:eastAsia="Times New Roman" w:cs="Times New Roman"/>
          <w:sz w:val="28"/>
          <w:szCs w:val="28"/>
        </w:rPr>
        <w:t>:</w:t>
      </w:r>
    </w:p>
    <w:p w14:paraId="73ED0240"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2. Phương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Đánh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qua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luận</w:t>
      </w:r>
      <w:proofErr w:type="spellEnd"/>
      <w:r w:rsidRPr="008F6317">
        <w:rPr>
          <w:rFonts w:eastAsia="Times New Roman" w:cs="Times New Roman"/>
          <w:sz w:val="28"/>
          <w:szCs w:val="28"/>
        </w:rPr>
        <w:t>.</w:t>
      </w:r>
    </w:p>
    <w:p w14:paraId="667C4F0D" w14:textId="77777777" w:rsidR="00953ED2" w:rsidRPr="008F6317" w:rsidRDefault="00953ED2" w:rsidP="00D461FE">
      <w:pPr>
        <w:spacing w:after="0" w:line="312" w:lineRule="auto"/>
        <w:jc w:val="both"/>
        <w:rPr>
          <w:rFonts w:eastAsia="Times New Roman" w:cs="Times New Roman"/>
          <w:b/>
          <w:sz w:val="28"/>
          <w:szCs w:val="28"/>
        </w:rPr>
      </w:pPr>
      <w:r w:rsidRPr="008F6317">
        <w:rPr>
          <w:rFonts w:eastAsia="Times New Roman" w:cs="Times New Roman"/>
          <w:b/>
          <w:sz w:val="28"/>
          <w:szCs w:val="28"/>
        </w:rPr>
        <w:t xml:space="preserve">VI. </w:t>
      </w:r>
      <w:proofErr w:type="spellStart"/>
      <w:r w:rsidRPr="008F6317">
        <w:rPr>
          <w:rFonts w:eastAsia="Times New Roman" w:cs="Times New Roman"/>
          <w:b/>
          <w:sz w:val="28"/>
          <w:szCs w:val="28"/>
        </w:rPr>
        <w:t>Hướng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dẫn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thực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hiện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môn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học</w:t>
      </w:r>
      <w:proofErr w:type="spellEnd"/>
      <w:r w:rsidRPr="008F6317">
        <w:rPr>
          <w:rFonts w:eastAsia="Times New Roman" w:cs="Times New Roman"/>
          <w:b/>
          <w:sz w:val="28"/>
          <w:szCs w:val="28"/>
        </w:rPr>
        <w:t>:</w:t>
      </w:r>
    </w:p>
    <w:p w14:paraId="49F1A507"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1. Phạm vi </w:t>
      </w:r>
      <w:proofErr w:type="spellStart"/>
      <w:r w:rsidRPr="008F6317">
        <w:rPr>
          <w:rFonts w:eastAsia="Times New Roman" w:cs="Times New Roman"/>
          <w:sz w:val="28"/>
          <w:szCs w:val="28"/>
        </w:rPr>
        <w:t>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w:t>
      </w:r>
    </w:p>
    <w:p w14:paraId="5654C852"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ab/>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w:t>
      </w:r>
      <w:proofErr w:type="spellEnd"/>
      <w:r w:rsidRPr="008F6317">
        <w:rPr>
          <w:rFonts w:eastAsia="Times New Roman" w:cs="Times New Roman"/>
          <w:sz w:val="28"/>
          <w:szCs w:val="28"/>
        </w:rPr>
        <w:t xml:space="preserve"> Cao </w:t>
      </w:r>
      <w:proofErr w:type="spellStart"/>
      <w:r w:rsidRPr="008F6317">
        <w:rPr>
          <w:rFonts w:eastAsia="Times New Roman" w:cs="Times New Roman"/>
          <w:sz w:val="28"/>
          <w:szCs w:val="28"/>
        </w:rPr>
        <w:t>đẳng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r w:rsidRPr="008F6317">
        <w:rPr>
          <w:rFonts w:eastAsia="Times New Roman" w:cs="Times New Roman"/>
          <w:sz w:val="28"/>
          <w:szCs w:val="28"/>
        </w:rPr>
        <w:t>”.</w:t>
      </w:r>
    </w:p>
    <w:p w14:paraId="0D95D645"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Hướng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dẫn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w:t>
      </w:r>
    </w:p>
    <w:p w14:paraId="4849DECC"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w:t>
      </w:r>
    </w:p>
    <w:p w14:paraId="54F507C2"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ab/>
        <w:t xml:space="preserve">Khi </w:t>
      </w:r>
      <w:proofErr w:type="spellStart"/>
      <w:r w:rsidRPr="008F6317">
        <w:rPr>
          <w:rFonts w:eastAsia="Times New Roman" w:cs="Times New Roman"/>
          <w:sz w:val="28"/>
          <w:szCs w:val="28"/>
        </w:rPr>
        <w:t>giảng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chuẩn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cứu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thương</w:t>
      </w:r>
      <w:proofErr w:type="spellEnd"/>
      <w:r w:rsidRPr="008F6317">
        <w:rPr>
          <w:rFonts w:eastAsia="Times New Roman" w:cs="Times New Roman"/>
          <w:sz w:val="28"/>
          <w:szCs w:val="28"/>
        </w:rPr>
        <w:t>.</w:t>
      </w:r>
    </w:p>
    <w:p w14:paraId="57377A89"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ab/>
      </w:r>
      <w:proofErr w:type="spellStart"/>
      <w:r w:rsidRPr="008F6317">
        <w:rPr>
          <w:rFonts w:eastAsia="Times New Roman" w:cs="Times New Roman"/>
          <w:sz w:val="28"/>
          <w:szCs w:val="28"/>
        </w:rPr>
        <w:t>Bố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thúc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thuyết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tuỳ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trường</w:t>
      </w:r>
      <w:proofErr w:type="spellEnd"/>
      <w:r w:rsidRPr="008F6317">
        <w:rPr>
          <w:rFonts w:eastAsia="Times New Roman" w:cs="Times New Roman"/>
          <w:sz w:val="28"/>
          <w:szCs w:val="28"/>
        </w:rPr>
        <w:t>.</w:t>
      </w:r>
    </w:p>
    <w:p w14:paraId="0664CA8A"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lastRenderedPageBreak/>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w:t>
      </w:r>
    </w:p>
    <w:p w14:paraId="63BAD1C5"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ab/>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ý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kỷ</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giúp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lẫn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nhau</w:t>
      </w:r>
      <w:proofErr w:type="spellEnd"/>
      <w:r w:rsidRPr="008F6317">
        <w:rPr>
          <w:rFonts w:eastAsia="Times New Roman" w:cs="Times New Roman"/>
          <w:sz w:val="28"/>
          <w:szCs w:val="28"/>
        </w:rPr>
        <w:t>.</w:t>
      </w:r>
    </w:p>
    <w:p w14:paraId="110E50E8"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ab/>
      </w:r>
      <w:proofErr w:type="spellStart"/>
      <w:r w:rsidRPr="008F6317">
        <w:rPr>
          <w:rFonts w:eastAsia="Times New Roman" w:cs="Times New Roman"/>
          <w:sz w:val="28"/>
          <w:szCs w:val="28"/>
        </w:rPr>
        <w:t>Cẩn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p>
    <w:p w14:paraId="6D427BB1"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3.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trọng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tâm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chú</w:t>
      </w:r>
      <w:proofErr w:type="spellEnd"/>
      <w:r w:rsidRPr="008F6317">
        <w:rPr>
          <w:rFonts w:eastAsia="Times New Roman" w:cs="Times New Roman"/>
          <w:sz w:val="28"/>
          <w:szCs w:val="28"/>
        </w:rPr>
        <w:t xml:space="preserve"> ý:</w:t>
      </w:r>
    </w:p>
    <w:p w14:paraId="2A9023F9"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ab/>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mẫu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cứu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nhóm</w:t>
      </w:r>
      <w:proofErr w:type="spellEnd"/>
    </w:p>
    <w:p w14:paraId="76C0C5DF"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4. Tài </w:t>
      </w:r>
      <w:proofErr w:type="spellStart"/>
      <w:r w:rsidRPr="008F6317">
        <w:rPr>
          <w:rFonts w:eastAsia="Times New Roman" w:cs="Times New Roman"/>
          <w:sz w:val="28"/>
          <w:szCs w:val="28"/>
        </w:rPr>
        <w:t>liệu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khảo</w:t>
      </w:r>
      <w:proofErr w:type="spellEnd"/>
      <w:r w:rsidRPr="008F6317">
        <w:rPr>
          <w:rFonts w:eastAsia="Times New Roman" w:cs="Times New Roman"/>
          <w:sz w:val="28"/>
          <w:szCs w:val="28"/>
        </w:rPr>
        <w:t>:</w:t>
      </w:r>
    </w:p>
    <w:p w14:paraId="5C73E19D"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ab/>
        <w:t xml:space="preserve">-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thuật</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 NXB KHKT – 2000</w:t>
      </w:r>
    </w:p>
    <w:p w14:paraId="64A32990"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ab/>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chữa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cháy</w:t>
      </w:r>
      <w:proofErr w:type="spellEnd"/>
      <w:r w:rsidRPr="008F6317">
        <w:rPr>
          <w:rFonts w:eastAsia="Times New Roman" w:cs="Times New Roman"/>
          <w:sz w:val="28"/>
          <w:szCs w:val="28"/>
        </w:rPr>
        <w:t xml:space="preserve">-NXB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w:t>
      </w:r>
      <w:proofErr w:type="spellEnd"/>
      <w:r w:rsidRPr="008F6317">
        <w:rPr>
          <w:rFonts w:eastAsia="Times New Roman" w:cs="Times New Roman"/>
          <w:sz w:val="28"/>
          <w:szCs w:val="28"/>
        </w:rPr>
        <w:t xml:space="preserve"> - 2003</w:t>
      </w:r>
    </w:p>
    <w:p w14:paraId="627E57DF" w14:textId="77777777" w:rsidR="00953ED2" w:rsidRPr="008F6317" w:rsidRDefault="00953ED2"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ab/>
        <w:t xml:space="preserve">- </w:t>
      </w:r>
      <w:proofErr w:type="gramStart"/>
      <w:r w:rsidRPr="008F6317">
        <w:rPr>
          <w:rFonts w:eastAsia="Times New Roman" w:cs="Times New Roman"/>
          <w:sz w:val="28"/>
          <w:szCs w:val="28"/>
        </w:rPr>
        <w:t>An</w:t>
      </w:r>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chữa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cháy</w:t>
      </w:r>
      <w:proofErr w:type="spellEnd"/>
      <w:r w:rsidRPr="008F6317">
        <w:rPr>
          <w:rFonts w:eastAsia="Times New Roman" w:cs="Times New Roman"/>
          <w:sz w:val="28"/>
          <w:szCs w:val="28"/>
        </w:rPr>
        <w:t xml:space="preserve"> - Trường ĐH PCCC -2007</w:t>
      </w:r>
    </w:p>
    <w:p w14:paraId="23FDE8B2" w14:textId="77777777" w:rsidR="00953ED2" w:rsidRPr="008F6317" w:rsidRDefault="00953ED2" w:rsidP="00D461FE">
      <w:pPr>
        <w:spacing w:after="0" w:line="312" w:lineRule="auto"/>
        <w:rPr>
          <w:rFonts w:eastAsia="Times New Roman" w:cs="Times New Roman"/>
          <w:b/>
          <w:bCs/>
          <w:spacing w:val="-6"/>
          <w:sz w:val="28"/>
          <w:szCs w:val="28"/>
        </w:rPr>
      </w:pPr>
    </w:p>
    <w:p w14:paraId="5ED4B09B" w14:textId="77777777" w:rsidR="00F146FD" w:rsidRPr="008F6317" w:rsidRDefault="00F146FD" w:rsidP="00D461FE">
      <w:pPr>
        <w:spacing w:after="0" w:line="312" w:lineRule="auto"/>
        <w:jc w:val="center"/>
        <w:outlineLvl w:val="0"/>
        <w:rPr>
          <w:rFonts w:eastAsia="Times New Roman" w:cs="Times New Roman"/>
          <w:b/>
          <w:bCs/>
          <w:sz w:val="28"/>
          <w:szCs w:val="28"/>
          <w:lang w:val="pl-PL"/>
        </w:rPr>
      </w:pPr>
    </w:p>
    <w:p w14:paraId="20881023" w14:textId="77777777" w:rsidR="00F146FD" w:rsidRPr="008F6317" w:rsidRDefault="00F146FD" w:rsidP="00D461FE">
      <w:pPr>
        <w:spacing w:after="0" w:line="312" w:lineRule="auto"/>
        <w:jc w:val="center"/>
        <w:outlineLvl w:val="0"/>
        <w:rPr>
          <w:rFonts w:eastAsia="Times New Roman" w:cs="Times New Roman"/>
          <w:b/>
          <w:bCs/>
          <w:sz w:val="28"/>
          <w:szCs w:val="28"/>
          <w:lang w:val="pl-PL"/>
        </w:rPr>
      </w:pPr>
    </w:p>
    <w:p w14:paraId="1EDFE2C9" w14:textId="77777777" w:rsidR="00F146FD" w:rsidRPr="008F6317" w:rsidRDefault="00F146FD" w:rsidP="00D461FE">
      <w:pPr>
        <w:spacing w:after="0" w:line="312" w:lineRule="auto"/>
        <w:jc w:val="center"/>
        <w:outlineLvl w:val="0"/>
        <w:rPr>
          <w:rFonts w:eastAsia="Times New Roman" w:cs="Times New Roman"/>
          <w:b/>
          <w:bCs/>
          <w:sz w:val="28"/>
          <w:szCs w:val="28"/>
          <w:lang w:val="pl-PL"/>
        </w:rPr>
      </w:pPr>
    </w:p>
    <w:p w14:paraId="0E0C0B38" w14:textId="77777777" w:rsidR="00F146FD" w:rsidRPr="008F6317" w:rsidRDefault="00F146FD" w:rsidP="00D461FE">
      <w:pPr>
        <w:spacing w:after="0" w:line="312" w:lineRule="auto"/>
        <w:jc w:val="center"/>
        <w:outlineLvl w:val="0"/>
        <w:rPr>
          <w:rFonts w:eastAsia="Times New Roman" w:cs="Times New Roman"/>
          <w:b/>
          <w:bCs/>
          <w:sz w:val="28"/>
          <w:szCs w:val="28"/>
          <w:lang w:val="pl-PL"/>
        </w:rPr>
      </w:pPr>
    </w:p>
    <w:p w14:paraId="7F1720C8" w14:textId="77777777" w:rsidR="00F146FD" w:rsidRPr="008F6317" w:rsidRDefault="00F146FD" w:rsidP="00D461FE">
      <w:pPr>
        <w:spacing w:after="0" w:line="312" w:lineRule="auto"/>
        <w:jc w:val="center"/>
        <w:outlineLvl w:val="0"/>
        <w:rPr>
          <w:rFonts w:eastAsia="Times New Roman" w:cs="Times New Roman"/>
          <w:b/>
          <w:bCs/>
          <w:sz w:val="28"/>
          <w:szCs w:val="28"/>
          <w:lang w:val="pl-PL"/>
        </w:rPr>
      </w:pPr>
    </w:p>
    <w:p w14:paraId="355196C3" w14:textId="77777777" w:rsidR="00F146FD" w:rsidRPr="008F6317" w:rsidRDefault="00F146FD" w:rsidP="00D461FE">
      <w:pPr>
        <w:spacing w:after="0" w:line="312" w:lineRule="auto"/>
        <w:jc w:val="center"/>
        <w:outlineLvl w:val="0"/>
        <w:rPr>
          <w:rFonts w:eastAsia="Times New Roman" w:cs="Times New Roman"/>
          <w:b/>
          <w:bCs/>
          <w:sz w:val="28"/>
          <w:szCs w:val="28"/>
          <w:lang w:val="pl-PL"/>
        </w:rPr>
      </w:pPr>
    </w:p>
    <w:p w14:paraId="1611854B" w14:textId="77777777" w:rsidR="00F146FD" w:rsidRPr="008F6317" w:rsidRDefault="00F146FD" w:rsidP="00D461FE">
      <w:pPr>
        <w:spacing w:after="0" w:line="312" w:lineRule="auto"/>
        <w:jc w:val="center"/>
        <w:outlineLvl w:val="0"/>
        <w:rPr>
          <w:rFonts w:eastAsia="Times New Roman" w:cs="Times New Roman"/>
          <w:b/>
          <w:bCs/>
          <w:sz w:val="28"/>
          <w:szCs w:val="28"/>
          <w:lang w:val="pl-PL"/>
        </w:rPr>
      </w:pPr>
    </w:p>
    <w:p w14:paraId="3933488B" w14:textId="77777777" w:rsidR="00F146FD" w:rsidRPr="008F6317" w:rsidRDefault="00F146FD" w:rsidP="00D461FE">
      <w:pPr>
        <w:spacing w:after="0" w:line="312" w:lineRule="auto"/>
        <w:jc w:val="center"/>
        <w:outlineLvl w:val="0"/>
        <w:rPr>
          <w:rFonts w:eastAsia="Times New Roman" w:cs="Times New Roman"/>
          <w:b/>
          <w:bCs/>
          <w:sz w:val="28"/>
          <w:szCs w:val="28"/>
          <w:lang w:val="pl-PL"/>
        </w:rPr>
      </w:pPr>
    </w:p>
    <w:p w14:paraId="7F72BC1B" w14:textId="77777777" w:rsidR="00F146FD" w:rsidRPr="008F6317" w:rsidRDefault="00F146FD" w:rsidP="00D461FE">
      <w:pPr>
        <w:spacing w:after="0" w:line="312" w:lineRule="auto"/>
        <w:jc w:val="center"/>
        <w:outlineLvl w:val="0"/>
        <w:rPr>
          <w:rFonts w:eastAsia="Times New Roman" w:cs="Times New Roman"/>
          <w:b/>
          <w:bCs/>
          <w:sz w:val="28"/>
          <w:szCs w:val="28"/>
          <w:lang w:val="pl-PL"/>
        </w:rPr>
      </w:pPr>
    </w:p>
    <w:p w14:paraId="6FA7602D" w14:textId="77777777" w:rsidR="00F146FD" w:rsidRPr="008F6317" w:rsidRDefault="00F146FD" w:rsidP="00D461FE">
      <w:pPr>
        <w:spacing w:after="0" w:line="312" w:lineRule="auto"/>
        <w:jc w:val="center"/>
        <w:outlineLvl w:val="0"/>
        <w:rPr>
          <w:rFonts w:eastAsia="Times New Roman" w:cs="Times New Roman"/>
          <w:b/>
          <w:bCs/>
          <w:sz w:val="28"/>
          <w:szCs w:val="28"/>
          <w:lang w:val="pl-PL"/>
        </w:rPr>
      </w:pPr>
    </w:p>
    <w:p w14:paraId="03218EAB" w14:textId="77777777" w:rsidR="00F146FD" w:rsidRPr="008F6317" w:rsidRDefault="00F146FD" w:rsidP="00D461FE">
      <w:pPr>
        <w:spacing w:after="0" w:line="312" w:lineRule="auto"/>
        <w:jc w:val="center"/>
        <w:outlineLvl w:val="0"/>
        <w:rPr>
          <w:rFonts w:eastAsia="Times New Roman" w:cs="Times New Roman"/>
          <w:b/>
          <w:bCs/>
          <w:sz w:val="28"/>
          <w:szCs w:val="28"/>
          <w:lang w:val="pl-PL"/>
        </w:rPr>
      </w:pPr>
    </w:p>
    <w:p w14:paraId="396AF463" w14:textId="77777777" w:rsidR="00F146FD" w:rsidRPr="008F6317" w:rsidRDefault="00F146FD" w:rsidP="00D461FE">
      <w:pPr>
        <w:spacing w:after="0" w:line="312" w:lineRule="auto"/>
        <w:jc w:val="center"/>
        <w:outlineLvl w:val="0"/>
        <w:rPr>
          <w:rFonts w:eastAsia="Times New Roman" w:cs="Times New Roman"/>
          <w:b/>
          <w:bCs/>
          <w:sz w:val="28"/>
          <w:szCs w:val="28"/>
          <w:lang w:val="pl-PL"/>
        </w:rPr>
      </w:pPr>
    </w:p>
    <w:p w14:paraId="572E51A2" w14:textId="77777777" w:rsidR="00F146FD" w:rsidRPr="008F6317" w:rsidRDefault="00F146FD" w:rsidP="00D461FE">
      <w:pPr>
        <w:spacing w:after="0" w:line="312" w:lineRule="auto"/>
        <w:jc w:val="center"/>
        <w:outlineLvl w:val="0"/>
        <w:rPr>
          <w:rFonts w:eastAsia="Times New Roman" w:cs="Times New Roman"/>
          <w:b/>
          <w:bCs/>
          <w:sz w:val="28"/>
          <w:szCs w:val="28"/>
          <w:lang w:val="pl-PL"/>
        </w:rPr>
      </w:pPr>
    </w:p>
    <w:p w14:paraId="26FE9243" w14:textId="77777777" w:rsidR="00F146FD" w:rsidRPr="008F6317" w:rsidRDefault="00F146FD" w:rsidP="00D461FE">
      <w:pPr>
        <w:spacing w:after="0" w:line="312" w:lineRule="auto"/>
        <w:jc w:val="center"/>
        <w:outlineLvl w:val="0"/>
        <w:rPr>
          <w:rFonts w:eastAsia="Times New Roman" w:cs="Times New Roman"/>
          <w:b/>
          <w:bCs/>
          <w:sz w:val="28"/>
          <w:szCs w:val="28"/>
          <w:lang w:val="pl-PL"/>
        </w:rPr>
      </w:pPr>
    </w:p>
    <w:p w14:paraId="0F3DE916" w14:textId="77777777" w:rsidR="00F146FD" w:rsidRPr="008F6317" w:rsidRDefault="00F146FD" w:rsidP="00D461FE">
      <w:pPr>
        <w:spacing w:after="0" w:line="312" w:lineRule="auto"/>
        <w:jc w:val="center"/>
        <w:outlineLvl w:val="0"/>
        <w:rPr>
          <w:rFonts w:eastAsia="Times New Roman" w:cs="Times New Roman"/>
          <w:b/>
          <w:bCs/>
          <w:sz w:val="28"/>
          <w:szCs w:val="28"/>
          <w:lang w:val="pl-PL"/>
        </w:rPr>
      </w:pPr>
    </w:p>
    <w:p w14:paraId="5523B52D" w14:textId="77777777" w:rsidR="00F146FD" w:rsidRPr="008F6317" w:rsidRDefault="00F146FD" w:rsidP="00D461FE">
      <w:pPr>
        <w:spacing w:after="0" w:line="312" w:lineRule="auto"/>
        <w:jc w:val="center"/>
        <w:outlineLvl w:val="0"/>
        <w:rPr>
          <w:rFonts w:eastAsia="Times New Roman" w:cs="Times New Roman"/>
          <w:b/>
          <w:bCs/>
          <w:sz w:val="28"/>
          <w:szCs w:val="28"/>
          <w:lang w:val="pl-PL"/>
        </w:rPr>
      </w:pPr>
    </w:p>
    <w:p w14:paraId="55EA646D" w14:textId="77777777" w:rsidR="00F146FD" w:rsidRPr="008F6317" w:rsidRDefault="00F146FD" w:rsidP="00D461FE">
      <w:pPr>
        <w:spacing w:after="0" w:line="312" w:lineRule="auto"/>
        <w:jc w:val="center"/>
        <w:outlineLvl w:val="0"/>
        <w:rPr>
          <w:rFonts w:eastAsia="Times New Roman" w:cs="Times New Roman"/>
          <w:b/>
          <w:bCs/>
          <w:sz w:val="28"/>
          <w:szCs w:val="28"/>
          <w:lang w:val="pl-PL"/>
        </w:rPr>
      </w:pPr>
    </w:p>
    <w:p w14:paraId="1C1B84B7" w14:textId="77777777" w:rsidR="00F146FD" w:rsidRPr="008F6317" w:rsidRDefault="00F146FD" w:rsidP="00D461FE">
      <w:pPr>
        <w:spacing w:after="0" w:line="312" w:lineRule="auto"/>
        <w:jc w:val="center"/>
        <w:outlineLvl w:val="0"/>
        <w:rPr>
          <w:rFonts w:eastAsia="Times New Roman" w:cs="Times New Roman"/>
          <w:b/>
          <w:bCs/>
          <w:sz w:val="28"/>
          <w:szCs w:val="28"/>
          <w:lang w:val="pl-PL"/>
        </w:rPr>
      </w:pPr>
    </w:p>
    <w:p w14:paraId="66BF0F29" w14:textId="77777777" w:rsidR="00F146FD" w:rsidRPr="008F6317" w:rsidRDefault="00F146FD" w:rsidP="00D461FE">
      <w:pPr>
        <w:spacing w:after="0" w:line="312" w:lineRule="auto"/>
        <w:jc w:val="center"/>
        <w:outlineLvl w:val="0"/>
        <w:rPr>
          <w:rFonts w:eastAsia="Times New Roman" w:cs="Times New Roman"/>
          <w:b/>
          <w:bCs/>
          <w:sz w:val="28"/>
          <w:szCs w:val="28"/>
          <w:lang w:val="pl-PL"/>
        </w:rPr>
      </w:pPr>
    </w:p>
    <w:p w14:paraId="4AB577F4" w14:textId="77777777" w:rsidR="00F146FD" w:rsidRPr="008F6317" w:rsidRDefault="00F146FD" w:rsidP="00D461FE">
      <w:pPr>
        <w:spacing w:after="0" w:line="312" w:lineRule="auto"/>
        <w:jc w:val="center"/>
        <w:outlineLvl w:val="0"/>
        <w:rPr>
          <w:rFonts w:eastAsia="Times New Roman" w:cs="Times New Roman"/>
          <w:b/>
          <w:bCs/>
          <w:sz w:val="28"/>
          <w:szCs w:val="28"/>
          <w:lang w:val="pl-PL"/>
        </w:rPr>
      </w:pPr>
    </w:p>
    <w:p w14:paraId="2EC7A03C" w14:textId="77777777" w:rsidR="008133A8" w:rsidRPr="008F6317" w:rsidRDefault="008133A8" w:rsidP="00D461FE">
      <w:pPr>
        <w:spacing w:after="0" w:line="312" w:lineRule="auto"/>
        <w:rPr>
          <w:rFonts w:eastAsia="Times New Roman" w:cs="Times New Roman"/>
          <w:b/>
          <w:bCs/>
          <w:sz w:val="28"/>
          <w:szCs w:val="28"/>
          <w:lang w:val="pl-PL"/>
        </w:rPr>
      </w:pPr>
      <w:r w:rsidRPr="008F6317">
        <w:rPr>
          <w:rFonts w:eastAsia="Times New Roman" w:cs="Times New Roman"/>
          <w:b/>
          <w:bCs/>
          <w:sz w:val="28"/>
          <w:szCs w:val="28"/>
          <w:lang w:val="pl-PL"/>
        </w:rPr>
        <w:br w:type="page"/>
      </w:r>
    </w:p>
    <w:p w14:paraId="3B5AFA69" w14:textId="77777777" w:rsidR="00D461FE" w:rsidRPr="008F6317" w:rsidRDefault="00D461FE" w:rsidP="00D461FE">
      <w:pPr>
        <w:spacing w:after="0" w:line="312" w:lineRule="auto"/>
        <w:jc w:val="center"/>
        <w:outlineLvl w:val="0"/>
        <w:rPr>
          <w:rFonts w:cs="Times New Roman"/>
          <w:b/>
          <w:bCs/>
          <w:color w:val="000000"/>
          <w:sz w:val="28"/>
          <w:szCs w:val="28"/>
          <w:lang w:val="pl-PL"/>
        </w:rPr>
      </w:pPr>
      <w:r w:rsidRPr="008F6317">
        <w:rPr>
          <w:rFonts w:cs="Times New Roman"/>
          <w:b/>
          <w:bCs/>
          <w:color w:val="000000"/>
          <w:sz w:val="28"/>
          <w:szCs w:val="28"/>
          <w:lang w:val="pl-PL"/>
        </w:rPr>
        <w:lastRenderedPageBreak/>
        <w:t xml:space="preserve">CHƯƠNG TRÌNH MÔN HỌC </w:t>
      </w:r>
    </w:p>
    <w:p w14:paraId="2C45551A" w14:textId="77777777" w:rsidR="00D461FE" w:rsidRPr="008F6317" w:rsidRDefault="00D461FE" w:rsidP="00D461FE">
      <w:pPr>
        <w:spacing w:after="0" w:line="312" w:lineRule="auto"/>
        <w:ind w:firstLine="426"/>
        <w:outlineLvl w:val="0"/>
        <w:rPr>
          <w:rFonts w:cs="Times New Roman"/>
          <w:b/>
          <w:bCs/>
          <w:color w:val="000000"/>
          <w:sz w:val="28"/>
          <w:szCs w:val="28"/>
          <w:lang w:val="pl-PL"/>
        </w:rPr>
      </w:pPr>
      <w:r w:rsidRPr="008F6317">
        <w:rPr>
          <w:rFonts w:cs="Times New Roman"/>
          <w:b/>
          <w:color w:val="000000"/>
          <w:sz w:val="28"/>
          <w:szCs w:val="28"/>
          <w:lang w:val="pl-PL"/>
        </w:rPr>
        <w:t>Tên môn học:</w:t>
      </w:r>
      <w:r w:rsidRPr="008F6317">
        <w:rPr>
          <w:rFonts w:cs="Times New Roman"/>
          <w:b/>
          <w:bCs/>
          <w:color w:val="000000"/>
          <w:sz w:val="28"/>
          <w:szCs w:val="28"/>
          <w:lang w:val="pl-PL"/>
        </w:rPr>
        <w:t xml:space="preserve"> </w:t>
      </w:r>
      <w:r w:rsidRPr="008F6317">
        <w:rPr>
          <w:rFonts w:cs="Times New Roman"/>
          <w:bCs/>
          <w:color w:val="000000"/>
          <w:sz w:val="28"/>
          <w:szCs w:val="28"/>
          <w:lang w:val="pl-PL"/>
        </w:rPr>
        <w:t>VẼ ĐIỆN</w:t>
      </w:r>
    </w:p>
    <w:p w14:paraId="7ADEA0CE" w14:textId="77777777" w:rsidR="00D461FE" w:rsidRPr="008F6317" w:rsidRDefault="00D461FE" w:rsidP="00D461FE">
      <w:pPr>
        <w:spacing w:after="0" w:line="312" w:lineRule="auto"/>
        <w:ind w:firstLine="426"/>
        <w:jc w:val="both"/>
        <w:outlineLvl w:val="0"/>
        <w:rPr>
          <w:rFonts w:cs="Times New Roman"/>
          <w:color w:val="000000"/>
          <w:sz w:val="28"/>
          <w:szCs w:val="28"/>
          <w:lang w:val="pl-PL"/>
        </w:rPr>
      </w:pPr>
      <w:r w:rsidRPr="008F6317">
        <w:rPr>
          <w:rFonts w:cs="Times New Roman"/>
          <w:b/>
          <w:color w:val="000000"/>
          <w:sz w:val="28"/>
          <w:szCs w:val="28"/>
          <w:lang w:val="pl-PL"/>
        </w:rPr>
        <w:t>Mã số môn học:</w:t>
      </w:r>
      <w:r w:rsidRPr="008F6317">
        <w:rPr>
          <w:rFonts w:cs="Times New Roman"/>
          <w:color w:val="000000"/>
          <w:sz w:val="28"/>
          <w:szCs w:val="28"/>
          <w:lang w:val="pl-PL"/>
        </w:rPr>
        <w:t xml:space="preserve"> MH 09</w:t>
      </w:r>
    </w:p>
    <w:p w14:paraId="49CC0149" w14:textId="77777777" w:rsidR="00D461FE" w:rsidRPr="008F6317" w:rsidRDefault="00D461FE" w:rsidP="00D461FE">
      <w:pPr>
        <w:spacing w:after="0" w:line="312" w:lineRule="auto"/>
        <w:ind w:firstLine="426"/>
        <w:rPr>
          <w:rFonts w:cs="Times New Roman"/>
          <w:color w:val="000000"/>
          <w:sz w:val="28"/>
          <w:szCs w:val="28"/>
          <w:lang w:val="pl-PL"/>
        </w:rPr>
      </w:pPr>
      <w:r w:rsidRPr="008F6317">
        <w:rPr>
          <w:rFonts w:cs="Times New Roman"/>
          <w:b/>
          <w:color w:val="000000"/>
          <w:sz w:val="28"/>
          <w:szCs w:val="28"/>
          <w:lang w:val="pl-PL"/>
        </w:rPr>
        <w:t>Thời gian thực hiện môn học:</w:t>
      </w:r>
      <w:r w:rsidRPr="008F6317">
        <w:rPr>
          <w:rFonts w:cs="Times New Roman"/>
          <w:color w:val="000000"/>
          <w:sz w:val="28"/>
          <w:szCs w:val="28"/>
          <w:lang w:val="pl-PL"/>
        </w:rPr>
        <w:t xml:space="preserve"> 45 giờ; (Lý thuyết: </w:t>
      </w:r>
      <w:r w:rsidRPr="008F6317">
        <w:rPr>
          <w:rFonts w:cs="Times New Roman"/>
          <w:color w:val="000000"/>
          <w:sz w:val="28"/>
          <w:szCs w:val="28"/>
        </w:rPr>
        <w:t>42</w:t>
      </w:r>
      <w:r w:rsidRPr="008F6317">
        <w:rPr>
          <w:rFonts w:cs="Times New Roman"/>
          <w:color w:val="000000"/>
          <w:sz w:val="28"/>
          <w:szCs w:val="28"/>
          <w:lang w:val="pl-PL"/>
        </w:rPr>
        <w:t xml:space="preserve"> giờ; Thực hành, thí nghiệm, thảo luận, bài tập: </w:t>
      </w:r>
      <w:r w:rsidRPr="008F6317">
        <w:rPr>
          <w:rFonts w:cs="Times New Roman"/>
          <w:color w:val="000000"/>
          <w:sz w:val="28"/>
          <w:szCs w:val="28"/>
        </w:rPr>
        <w:t>0</w:t>
      </w:r>
      <w:r w:rsidRPr="008F6317">
        <w:rPr>
          <w:rFonts w:cs="Times New Roman"/>
          <w:color w:val="000000"/>
          <w:sz w:val="28"/>
          <w:szCs w:val="28"/>
          <w:lang w:val="pl-PL"/>
        </w:rPr>
        <w:t xml:space="preserve">  giờ; Kiểm tra: 3 giờ)</w:t>
      </w:r>
    </w:p>
    <w:p w14:paraId="325A3080" w14:textId="77777777" w:rsidR="00D461FE" w:rsidRPr="008F6317" w:rsidRDefault="00D461FE" w:rsidP="00D461FE">
      <w:pPr>
        <w:spacing w:after="0" w:line="312" w:lineRule="auto"/>
        <w:jc w:val="both"/>
        <w:outlineLvl w:val="0"/>
        <w:rPr>
          <w:rFonts w:cs="Times New Roman"/>
          <w:b/>
          <w:color w:val="000000"/>
          <w:sz w:val="28"/>
          <w:szCs w:val="28"/>
          <w:lang w:val="pl-PL"/>
        </w:rPr>
      </w:pPr>
      <w:r w:rsidRPr="008F6317">
        <w:rPr>
          <w:rFonts w:cs="Times New Roman"/>
          <w:b/>
          <w:bCs/>
          <w:color w:val="000000"/>
          <w:sz w:val="28"/>
          <w:szCs w:val="28"/>
          <w:lang w:val="pl-PL"/>
        </w:rPr>
        <w:t>I. V trí, tính chất của môn học:</w:t>
      </w:r>
    </w:p>
    <w:p w14:paraId="49037651" w14:textId="77777777" w:rsidR="00D461FE" w:rsidRPr="008F6317" w:rsidRDefault="00D461FE" w:rsidP="00D461FE">
      <w:pPr>
        <w:spacing w:after="0" w:line="312" w:lineRule="auto"/>
        <w:ind w:firstLine="540"/>
        <w:jc w:val="both"/>
        <w:rPr>
          <w:rFonts w:cs="Times New Roman"/>
          <w:color w:val="000000"/>
          <w:sz w:val="28"/>
          <w:szCs w:val="28"/>
          <w:lang w:val="pl-PL"/>
        </w:rPr>
      </w:pPr>
      <w:r w:rsidRPr="008F6317">
        <w:rPr>
          <w:rFonts w:cs="Times New Roman"/>
          <w:color w:val="000000"/>
          <w:sz w:val="28"/>
          <w:szCs w:val="28"/>
          <w:lang w:val="pl-PL"/>
        </w:rPr>
        <w:t>- Vị trí: Mô đun này được bố trí sau khi học xong môn học An toàn điện và học song song với môn học Khí cụ điện và học trước các môn học, môđun chuyên môn nghề.</w:t>
      </w:r>
    </w:p>
    <w:p w14:paraId="24DED6C5" w14:textId="77777777" w:rsidR="00D461FE" w:rsidRPr="008F6317" w:rsidRDefault="00D461FE" w:rsidP="00D461FE">
      <w:pPr>
        <w:spacing w:after="0" w:line="312" w:lineRule="auto"/>
        <w:ind w:firstLine="540"/>
        <w:jc w:val="both"/>
        <w:rPr>
          <w:rFonts w:cs="Times New Roman"/>
          <w:color w:val="000000"/>
          <w:sz w:val="28"/>
          <w:szCs w:val="28"/>
          <w:lang w:val="pl-PL"/>
        </w:rPr>
      </w:pPr>
      <w:r w:rsidRPr="008F6317">
        <w:rPr>
          <w:rFonts w:cs="Times New Roman"/>
          <w:color w:val="000000"/>
          <w:sz w:val="28"/>
          <w:szCs w:val="28"/>
          <w:lang w:val="pl-PL"/>
        </w:rPr>
        <w:t>- Tính chất: Là môn học kỹ thuật cơ sở, thuộc các môn học đào tạo nghề bắt buộc.</w:t>
      </w:r>
    </w:p>
    <w:p w14:paraId="13E21923" w14:textId="77777777" w:rsidR="00D461FE" w:rsidRPr="008F6317" w:rsidRDefault="00D461FE" w:rsidP="00D461FE">
      <w:pPr>
        <w:spacing w:after="0" w:line="312" w:lineRule="auto"/>
        <w:jc w:val="both"/>
        <w:outlineLvl w:val="0"/>
        <w:rPr>
          <w:rFonts w:cs="Times New Roman"/>
          <w:b/>
          <w:bCs/>
          <w:color w:val="000000"/>
          <w:sz w:val="28"/>
          <w:szCs w:val="28"/>
          <w:lang w:val="pl-PL"/>
        </w:rPr>
      </w:pPr>
      <w:r w:rsidRPr="008F6317">
        <w:rPr>
          <w:rFonts w:cs="Times New Roman"/>
          <w:b/>
          <w:bCs/>
          <w:color w:val="000000"/>
          <w:sz w:val="28"/>
          <w:szCs w:val="28"/>
          <w:lang w:val="pl-PL"/>
        </w:rPr>
        <w:t>II. Mục tiêu môn học</w:t>
      </w:r>
      <w:r w:rsidRPr="008F6317">
        <w:rPr>
          <w:rFonts w:cs="Times New Roman"/>
          <w:b/>
          <w:bCs/>
          <w:iCs/>
          <w:color w:val="000000"/>
          <w:sz w:val="28"/>
          <w:szCs w:val="28"/>
          <w:lang w:val="pl-PL"/>
        </w:rPr>
        <w:t>:</w:t>
      </w:r>
      <w:r w:rsidRPr="008F6317">
        <w:rPr>
          <w:rFonts w:cs="Times New Roman"/>
          <w:b/>
          <w:bCs/>
          <w:color w:val="000000"/>
          <w:sz w:val="28"/>
          <w:szCs w:val="28"/>
          <w:lang w:val="pl-PL"/>
        </w:rPr>
        <w:t xml:space="preserve"> </w:t>
      </w:r>
    </w:p>
    <w:p w14:paraId="63EB17D3" w14:textId="77777777" w:rsidR="00D461FE" w:rsidRPr="008F6317" w:rsidRDefault="00D461FE" w:rsidP="00C77450">
      <w:pPr>
        <w:numPr>
          <w:ilvl w:val="0"/>
          <w:numId w:val="178"/>
        </w:numPr>
        <w:spacing w:after="0" w:line="312" w:lineRule="auto"/>
        <w:ind w:left="360"/>
        <w:contextualSpacing/>
        <w:jc w:val="both"/>
        <w:rPr>
          <w:rFonts w:cs="Times New Roman"/>
          <w:bCs/>
          <w:i/>
          <w:color w:val="000000"/>
          <w:sz w:val="28"/>
          <w:szCs w:val="28"/>
          <w:lang w:val="pl-PL"/>
        </w:rPr>
      </w:pPr>
      <w:r w:rsidRPr="008F6317">
        <w:rPr>
          <w:rFonts w:cs="Times New Roman"/>
          <w:i/>
          <w:color w:val="000000"/>
          <w:sz w:val="28"/>
          <w:szCs w:val="28"/>
          <w:lang w:val="pl-PL" w:eastAsia="ko-KR"/>
        </w:rPr>
        <w:t xml:space="preserve">Về kiến thức: </w:t>
      </w:r>
      <w:r w:rsidRPr="008F6317">
        <w:rPr>
          <w:rFonts w:cs="Times New Roman"/>
          <w:bCs/>
          <w:i/>
          <w:color w:val="000000"/>
          <w:sz w:val="28"/>
          <w:szCs w:val="28"/>
          <w:lang w:val="vi-VN"/>
        </w:rPr>
        <w:t xml:space="preserve"> </w:t>
      </w:r>
    </w:p>
    <w:p w14:paraId="4CFDD7C3" w14:textId="77777777" w:rsidR="00D461FE" w:rsidRPr="008F6317" w:rsidRDefault="00D461FE" w:rsidP="00D461FE">
      <w:pPr>
        <w:spacing w:after="0" w:line="312" w:lineRule="auto"/>
        <w:ind w:left="360"/>
        <w:contextualSpacing/>
        <w:jc w:val="both"/>
        <w:rPr>
          <w:rFonts w:cs="Times New Roman"/>
          <w:color w:val="000000"/>
          <w:sz w:val="28"/>
          <w:szCs w:val="28"/>
          <w:lang w:val="pl-PL"/>
        </w:rPr>
      </w:pPr>
      <w:r w:rsidRPr="008F6317">
        <w:rPr>
          <w:rFonts w:cs="Times New Roman"/>
          <w:bCs/>
          <w:i/>
          <w:color w:val="000000"/>
          <w:sz w:val="28"/>
          <w:szCs w:val="28"/>
          <w:lang w:val="pl-PL"/>
        </w:rPr>
        <w:t xml:space="preserve">+ </w:t>
      </w:r>
      <w:r w:rsidRPr="008F6317">
        <w:rPr>
          <w:rFonts w:cs="Times New Roman"/>
          <w:color w:val="000000"/>
          <w:sz w:val="28"/>
          <w:szCs w:val="28"/>
          <w:lang w:val="vi-VN"/>
        </w:rPr>
        <w:t>N</w:t>
      </w:r>
      <w:r w:rsidRPr="008F6317">
        <w:rPr>
          <w:rFonts w:cs="Times New Roman"/>
          <w:color w:val="000000"/>
          <w:sz w:val="28"/>
          <w:szCs w:val="28"/>
          <w:lang w:val="pl-PL"/>
        </w:rPr>
        <w:t>hận dạng được các ký hiệu điện, các ký hiệu mặt bằng xây dựng trên sơ đồ điện.</w:t>
      </w:r>
    </w:p>
    <w:p w14:paraId="414B3313" w14:textId="77777777" w:rsidR="00D461FE" w:rsidRPr="008F6317" w:rsidRDefault="00D461FE" w:rsidP="00D461FE">
      <w:pPr>
        <w:spacing w:after="0" w:line="312" w:lineRule="auto"/>
        <w:ind w:left="360"/>
        <w:contextualSpacing/>
        <w:jc w:val="both"/>
        <w:rPr>
          <w:rFonts w:cs="Times New Roman"/>
          <w:bCs/>
          <w:i/>
          <w:color w:val="000000"/>
          <w:sz w:val="28"/>
          <w:szCs w:val="28"/>
          <w:lang w:val="pl-PL"/>
        </w:rPr>
      </w:pPr>
      <w:r w:rsidRPr="008F6317">
        <w:rPr>
          <w:rFonts w:cs="Times New Roman"/>
          <w:bCs/>
          <w:i/>
          <w:color w:val="000000"/>
          <w:sz w:val="28"/>
          <w:szCs w:val="28"/>
          <w:lang w:val="pl-PL"/>
        </w:rPr>
        <w:t>+</w:t>
      </w:r>
      <w:r w:rsidRPr="008F6317">
        <w:rPr>
          <w:rFonts w:cs="Times New Roman"/>
          <w:color w:val="000000"/>
          <w:sz w:val="28"/>
          <w:szCs w:val="28"/>
          <w:lang w:val="pl-PL" w:eastAsia="en-SG"/>
        </w:rPr>
        <w:t xml:space="preserve"> Trình bày được các tiêu chuẩn kỹ thuật của các nhóm vật liệu điện thông dụng,</w:t>
      </w:r>
      <w:r w:rsidRPr="008F6317">
        <w:rPr>
          <w:rFonts w:cs="Times New Roman"/>
          <w:bCs/>
          <w:color w:val="000000"/>
          <w:sz w:val="28"/>
          <w:szCs w:val="28"/>
          <w:lang w:val="pl-PL"/>
        </w:rPr>
        <w:t xml:space="preserve"> </w:t>
      </w:r>
      <w:r w:rsidRPr="008F6317">
        <w:rPr>
          <w:rFonts w:cs="Times New Roman"/>
          <w:color w:val="000000"/>
          <w:sz w:val="28"/>
          <w:szCs w:val="28"/>
          <w:lang w:val="pl-PL" w:eastAsia="en-SG"/>
        </w:rPr>
        <w:t xml:space="preserve">tiêu chuẩn </w:t>
      </w:r>
      <w:r w:rsidRPr="008F6317">
        <w:rPr>
          <w:rFonts w:cs="Times New Roman"/>
          <w:bCs/>
          <w:color w:val="000000"/>
          <w:sz w:val="28"/>
          <w:szCs w:val="28"/>
          <w:lang w:val="pl-PL"/>
        </w:rPr>
        <w:t>bản vẽ điện</w:t>
      </w:r>
      <w:r w:rsidRPr="008F6317">
        <w:rPr>
          <w:rFonts w:cs="Times New Roman"/>
          <w:color w:val="000000"/>
          <w:sz w:val="28"/>
          <w:szCs w:val="28"/>
          <w:lang w:val="pl-PL" w:eastAsia="en-SG"/>
        </w:rPr>
        <w:t xml:space="preserve"> theo tiêu chuẩn Việt Nam và tiêu chuẩn IEC;</w:t>
      </w:r>
    </w:p>
    <w:p w14:paraId="7CF33491" w14:textId="77777777" w:rsidR="00D461FE" w:rsidRPr="008F6317" w:rsidRDefault="00D461FE" w:rsidP="00C77450">
      <w:pPr>
        <w:numPr>
          <w:ilvl w:val="0"/>
          <w:numId w:val="178"/>
        </w:numPr>
        <w:spacing w:after="0" w:line="312" w:lineRule="auto"/>
        <w:ind w:left="360"/>
        <w:contextualSpacing/>
        <w:jc w:val="both"/>
        <w:rPr>
          <w:rFonts w:cs="Times New Roman"/>
          <w:i/>
          <w:color w:val="000000"/>
          <w:sz w:val="28"/>
          <w:szCs w:val="28"/>
          <w:lang w:val="vi-VN"/>
        </w:rPr>
      </w:pPr>
      <w:proofErr w:type="spellStart"/>
      <w:r w:rsidRPr="008F6317">
        <w:rPr>
          <w:rFonts w:cs="Times New Roman"/>
          <w:i/>
          <w:color w:val="000000"/>
          <w:sz w:val="28"/>
          <w:szCs w:val="28"/>
          <w:lang w:eastAsia="ko-KR"/>
        </w:rPr>
        <w:t>Về</w:t>
      </w:r>
      <w:proofErr w:type="spellEnd"/>
      <w:r w:rsidRPr="008F6317">
        <w:rPr>
          <w:rFonts w:cs="Times New Roman"/>
          <w:i/>
          <w:color w:val="000000"/>
          <w:sz w:val="28"/>
          <w:szCs w:val="28"/>
          <w:lang w:eastAsia="ko-KR"/>
        </w:rPr>
        <w:t xml:space="preserve"> </w:t>
      </w:r>
      <w:proofErr w:type="spellStart"/>
      <w:r w:rsidRPr="008F6317">
        <w:rPr>
          <w:rFonts w:cs="Times New Roman"/>
          <w:i/>
          <w:color w:val="000000"/>
          <w:sz w:val="28"/>
          <w:szCs w:val="28"/>
          <w:lang w:eastAsia="ko-KR"/>
        </w:rPr>
        <w:t>kỹ</w:t>
      </w:r>
      <w:proofErr w:type="spellEnd"/>
      <w:r w:rsidRPr="008F6317">
        <w:rPr>
          <w:rFonts w:cs="Times New Roman"/>
          <w:i/>
          <w:color w:val="000000"/>
          <w:sz w:val="28"/>
          <w:szCs w:val="28"/>
          <w:lang w:eastAsia="ko-KR"/>
        </w:rPr>
        <w:t xml:space="preserve"> </w:t>
      </w:r>
      <w:proofErr w:type="spellStart"/>
      <w:r w:rsidRPr="008F6317">
        <w:rPr>
          <w:rFonts w:cs="Times New Roman"/>
          <w:i/>
          <w:color w:val="000000"/>
          <w:sz w:val="28"/>
          <w:szCs w:val="28"/>
          <w:lang w:eastAsia="ko-KR"/>
        </w:rPr>
        <w:t>năng</w:t>
      </w:r>
      <w:proofErr w:type="spellEnd"/>
      <w:r w:rsidRPr="008F6317">
        <w:rPr>
          <w:rFonts w:cs="Times New Roman"/>
          <w:i/>
          <w:color w:val="000000"/>
          <w:sz w:val="28"/>
          <w:szCs w:val="28"/>
          <w:lang w:eastAsia="ko-KR"/>
        </w:rPr>
        <w:t xml:space="preserve">: </w:t>
      </w:r>
    </w:p>
    <w:p w14:paraId="1934A89F" w14:textId="77777777" w:rsidR="00D461FE" w:rsidRPr="008F6317" w:rsidRDefault="00D461FE" w:rsidP="00D461FE">
      <w:pPr>
        <w:spacing w:after="0" w:line="312" w:lineRule="auto"/>
        <w:ind w:left="360"/>
        <w:contextualSpacing/>
        <w:jc w:val="both"/>
        <w:rPr>
          <w:rFonts w:cs="Times New Roman"/>
          <w:i/>
          <w:color w:val="000000"/>
          <w:sz w:val="28"/>
          <w:szCs w:val="28"/>
          <w:lang w:val="vi-VN"/>
        </w:rPr>
      </w:pPr>
      <w:r w:rsidRPr="008F6317">
        <w:rPr>
          <w:rFonts w:cs="Times New Roman"/>
          <w:color w:val="000000"/>
          <w:sz w:val="28"/>
          <w:szCs w:val="28"/>
          <w:lang w:val="vi-VN" w:eastAsia="ko-KR"/>
        </w:rPr>
        <w:t>+</w:t>
      </w:r>
      <w:r w:rsidRPr="008F6317">
        <w:rPr>
          <w:rFonts w:cs="Times New Roman"/>
          <w:i/>
          <w:color w:val="000000"/>
          <w:sz w:val="28"/>
          <w:szCs w:val="28"/>
          <w:lang w:val="vi-VN"/>
        </w:rPr>
        <w:t xml:space="preserve"> </w:t>
      </w:r>
      <w:r w:rsidRPr="008F6317">
        <w:rPr>
          <w:rFonts w:cs="Times New Roman"/>
          <w:color w:val="000000"/>
          <w:sz w:val="28"/>
          <w:szCs w:val="28"/>
          <w:lang w:val="pl-PL"/>
        </w:rPr>
        <w:t>Vẽ và đọc được các dạng sơ đồ điện như: sơ đồ nguyên lý, sơ đồ lắp đặt, sơ đồ nối dây, sơ đồ đơn tuyến...</w:t>
      </w:r>
    </w:p>
    <w:p w14:paraId="14359EAD" w14:textId="77777777" w:rsidR="00D461FE" w:rsidRPr="008F6317" w:rsidRDefault="00D461FE" w:rsidP="00D461FE">
      <w:pPr>
        <w:spacing w:after="0" w:line="312" w:lineRule="auto"/>
        <w:ind w:left="360"/>
        <w:contextualSpacing/>
        <w:jc w:val="both"/>
        <w:rPr>
          <w:rFonts w:cs="Times New Roman"/>
          <w:i/>
          <w:color w:val="000000"/>
          <w:sz w:val="28"/>
          <w:szCs w:val="28"/>
          <w:lang w:val="vi-VN"/>
        </w:rPr>
      </w:pPr>
      <w:r w:rsidRPr="008F6317">
        <w:rPr>
          <w:rFonts w:cs="Times New Roman"/>
          <w:color w:val="000000"/>
          <w:sz w:val="28"/>
          <w:szCs w:val="28"/>
          <w:lang w:val="vi-VN"/>
        </w:rPr>
        <w:t>+</w:t>
      </w:r>
      <w:r w:rsidRPr="008F6317">
        <w:rPr>
          <w:rFonts w:cs="Times New Roman"/>
          <w:i/>
          <w:color w:val="000000"/>
          <w:sz w:val="28"/>
          <w:szCs w:val="28"/>
          <w:lang w:val="vi-VN"/>
        </w:rPr>
        <w:t xml:space="preserve"> </w:t>
      </w:r>
      <w:r w:rsidRPr="008F6317">
        <w:rPr>
          <w:rFonts w:cs="Times New Roman"/>
          <w:color w:val="000000"/>
          <w:sz w:val="28"/>
          <w:szCs w:val="28"/>
          <w:lang w:val="pl-PL"/>
        </w:rPr>
        <w:t xml:space="preserve">Thực hiện được bản vẽ điện cơ bản theo yêu cầu cho trước. </w:t>
      </w:r>
    </w:p>
    <w:p w14:paraId="68150E30" w14:textId="77777777" w:rsidR="00D461FE" w:rsidRPr="008F6317" w:rsidRDefault="00D461FE" w:rsidP="00D461FE">
      <w:pPr>
        <w:spacing w:after="0" w:line="312" w:lineRule="auto"/>
        <w:ind w:left="360"/>
        <w:contextualSpacing/>
        <w:jc w:val="both"/>
        <w:rPr>
          <w:rFonts w:cs="Times New Roman"/>
          <w:color w:val="000000"/>
          <w:sz w:val="28"/>
          <w:szCs w:val="28"/>
          <w:lang w:val="pl-PL"/>
        </w:rPr>
      </w:pPr>
      <w:r w:rsidRPr="008F6317">
        <w:rPr>
          <w:rFonts w:cs="Times New Roman"/>
          <w:color w:val="000000"/>
          <w:sz w:val="28"/>
          <w:szCs w:val="28"/>
          <w:lang w:val="vi-VN"/>
        </w:rPr>
        <w:t>+</w:t>
      </w:r>
      <w:r w:rsidRPr="008F6317">
        <w:rPr>
          <w:rFonts w:cs="Times New Roman"/>
          <w:i/>
          <w:color w:val="000000"/>
          <w:sz w:val="28"/>
          <w:szCs w:val="28"/>
          <w:lang w:val="vi-VN"/>
        </w:rPr>
        <w:t xml:space="preserve"> </w:t>
      </w:r>
      <w:r w:rsidRPr="008F6317">
        <w:rPr>
          <w:rFonts w:cs="Times New Roman"/>
          <w:color w:val="000000"/>
          <w:sz w:val="28"/>
          <w:szCs w:val="28"/>
          <w:lang w:val="pl-PL"/>
        </w:rPr>
        <w:t>Dự trù được khối lượng vật tư thiết bị điện cần thiết phục vụ quá trình thi công.</w:t>
      </w:r>
    </w:p>
    <w:p w14:paraId="0ACE4240" w14:textId="77777777" w:rsidR="00D461FE" w:rsidRPr="008F6317" w:rsidRDefault="00D461FE" w:rsidP="00D461FE">
      <w:pPr>
        <w:spacing w:after="0" w:line="312" w:lineRule="auto"/>
        <w:ind w:left="360"/>
        <w:contextualSpacing/>
        <w:jc w:val="both"/>
        <w:rPr>
          <w:rFonts w:cs="Times New Roman"/>
          <w:color w:val="000000"/>
          <w:sz w:val="28"/>
          <w:szCs w:val="28"/>
        </w:rPr>
      </w:pPr>
      <w:r w:rsidRPr="008F6317">
        <w:rPr>
          <w:rFonts w:cs="Times New Roman"/>
          <w:color w:val="000000"/>
          <w:sz w:val="28"/>
          <w:szCs w:val="28"/>
        </w:rPr>
        <w:t xml:space="preserve">+ </w:t>
      </w:r>
      <w:proofErr w:type="spellStart"/>
      <w:r w:rsidRPr="008F6317">
        <w:rPr>
          <w:rFonts w:cs="Times New Roman"/>
          <w:color w:val="000000"/>
          <w:sz w:val="28"/>
          <w:szCs w:val="28"/>
        </w:rPr>
        <w:t>Sử</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dụng</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thành</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thạo</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một</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số</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phần</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mềm</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chuyên</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dụng</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để</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vẽ</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sơ</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đồ</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điện</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như</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Autocad</w:t>
      </w:r>
      <w:proofErr w:type="spellEnd"/>
      <w:r w:rsidRPr="008F6317">
        <w:rPr>
          <w:rFonts w:cs="Times New Roman"/>
          <w:color w:val="000000"/>
          <w:sz w:val="28"/>
          <w:szCs w:val="28"/>
        </w:rPr>
        <w:t xml:space="preserve"> 2D, </w:t>
      </w:r>
      <w:proofErr w:type="spellStart"/>
      <w:r w:rsidRPr="008F6317">
        <w:rPr>
          <w:rFonts w:cs="Times New Roman"/>
          <w:color w:val="000000"/>
          <w:sz w:val="28"/>
          <w:szCs w:val="28"/>
        </w:rPr>
        <w:t>Cade_simu</w:t>
      </w:r>
      <w:proofErr w:type="spellEnd"/>
      <w:r w:rsidRPr="008F6317">
        <w:rPr>
          <w:rFonts w:cs="Times New Roman"/>
          <w:color w:val="000000"/>
          <w:sz w:val="28"/>
          <w:szCs w:val="28"/>
        </w:rPr>
        <w:t>, Visio</w:t>
      </w:r>
    </w:p>
    <w:p w14:paraId="25D03990" w14:textId="77777777" w:rsidR="00D461FE" w:rsidRPr="008F6317" w:rsidRDefault="00D461FE" w:rsidP="00C77450">
      <w:pPr>
        <w:numPr>
          <w:ilvl w:val="0"/>
          <w:numId w:val="178"/>
        </w:numPr>
        <w:spacing w:after="0" w:line="312" w:lineRule="auto"/>
        <w:ind w:left="709"/>
        <w:jc w:val="both"/>
        <w:rPr>
          <w:rFonts w:cs="Times New Roman"/>
          <w:i/>
          <w:color w:val="000000"/>
          <w:sz w:val="28"/>
          <w:szCs w:val="28"/>
          <w:lang w:val="vi-VN" w:eastAsia="ko-KR"/>
        </w:rPr>
      </w:pPr>
      <w:r w:rsidRPr="008F6317">
        <w:rPr>
          <w:rFonts w:cs="Times New Roman"/>
          <w:i/>
          <w:color w:val="000000"/>
          <w:sz w:val="28"/>
          <w:szCs w:val="28"/>
          <w:lang w:val="vi-VN" w:eastAsia="ko-KR"/>
        </w:rPr>
        <w:t>Về năng lực tự chủ và trách nhiệm:</w:t>
      </w:r>
    </w:p>
    <w:p w14:paraId="403D1883" w14:textId="77777777" w:rsidR="00D461FE" w:rsidRPr="008F6317" w:rsidRDefault="00D461FE" w:rsidP="00D461FE">
      <w:pPr>
        <w:spacing w:after="0" w:line="312" w:lineRule="auto"/>
        <w:ind w:left="360"/>
        <w:contextualSpacing/>
        <w:jc w:val="both"/>
        <w:rPr>
          <w:rFonts w:cs="Times New Roman"/>
          <w:i/>
          <w:color w:val="000000"/>
          <w:sz w:val="28"/>
          <w:szCs w:val="28"/>
          <w:lang w:val="vi-VN"/>
        </w:rPr>
      </w:pPr>
      <w:r w:rsidRPr="008F6317">
        <w:rPr>
          <w:rFonts w:cs="Times New Roman"/>
          <w:color w:val="000000"/>
          <w:sz w:val="28"/>
          <w:szCs w:val="28"/>
          <w:lang w:val="vi-VN"/>
        </w:rPr>
        <w:t>+</w:t>
      </w:r>
      <w:r w:rsidRPr="008F6317">
        <w:rPr>
          <w:rFonts w:cs="Times New Roman"/>
          <w:i/>
          <w:color w:val="000000"/>
          <w:sz w:val="28"/>
          <w:szCs w:val="28"/>
          <w:lang w:val="vi-VN"/>
        </w:rPr>
        <w:t xml:space="preserve"> </w:t>
      </w:r>
      <w:r w:rsidRPr="008F6317">
        <w:rPr>
          <w:rFonts w:cs="Times New Roman"/>
          <w:color w:val="000000"/>
          <w:sz w:val="28"/>
          <w:szCs w:val="28"/>
          <w:lang w:val="pl-PL"/>
        </w:rPr>
        <w:t>Hình thành tính cẩn thận</w:t>
      </w:r>
      <w:r w:rsidRPr="008F6317">
        <w:rPr>
          <w:rFonts w:cs="Times New Roman"/>
          <w:color w:val="000000"/>
          <w:sz w:val="28"/>
          <w:szCs w:val="28"/>
          <w:lang w:val="vi-VN"/>
        </w:rPr>
        <w:t xml:space="preserve">, làm việc </w:t>
      </w:r>
      <w:r w:rsidRPr="008F6317">
        <w:rPr>
          <w:rFonts w:cs="Times New Roman"/>
          <w:color w:val="000000"/>
          <w:sz w:val="28"/>
          <w:szCs w:val="28"/>
          <w:lang w:val="pl-PL"/>
        </w:rPr>
        <w:t>logic khoa học</w:t>
      </w:r>
    </w:p>
    <w:p w14:paraId="02E23335" w14:textId="77777777" w:rsidR="00D461FE" w:rsidRPr="008F6317" w:rsidRDefault="00D461FE" w:rsidP="00D461FE">
      <w:pPr>
        <w:spacing w:after="0" w:line="312" w:lineRule="auto"/>
        <w:ind w:left="360"/>
        <w:contextualSpacing/>
        <w:jc w:val="both"/>
        <w:rPr>
          <w:rFonts w:cs="Times New Roman"/>
          <w:i/>
          <w:color w:val="000000"/>
          <w:sz w:val="28"/>
          <w:szCs w:val="28"/>
          <w:lang w:val="vi-VN"/>
        </w:rPr>
      </w:pPr>
      <w:r w:rsidRPr="008F6317">
        <w:rPr>
          <w:rFonts w:cs="Times New Roman"/>
          <w:color w:val="000000"/>
          <w:sz w:val="28"/>
          <w:szCs w:val="28"/>
          <w:lang w:val="vi-VN"/>
        </w:rPr>
        <w:t>+</w:t>
      </w:r>
      <w:r w:rsidRPr="008F6317">
        <w:rPr>
          <w:rFonts w:cs="Times New Roman"/>
          <w:i/>
          <w:color w:val="000000"/>
          <w:sz w:val="28"/>
          <w:szCs w:val="28"/>
          <w:lang w:val="vi-VN"/>
        </w:rPr>
        <w:t xml:space="preserve"> </w:t>
      </w:r>
      <w:r w:rsidRPr="008F6317">
        <w:rPr>
          <w:rFonts w:cs="Times New Roman"/>
          <w:color w:val="000000"/>
          <w:sz w:val="28"/>
          <w:szCs w:val="28"/>
          <w:lang w:val="vi-VN"/>
        </w:rPr>
        <w:t xml:space="preserve">Hình thành thái độ </w:t>
      </w:r>
      <w:r w:rsidRPr="008F6317">
        <w:rPr>
          <w:rFonts w:cs="Times New Roman"/>
          <w:color w:val="000000"/>
          <w:sz w:val="28"/>
          <w:szCs w:val="28"/>
          <w:lang w:val="pl-PL"/>
        </w:rPr>
        <w:t>nghiêm túc trong công việc</w:t>
      </w:r>
    </w:p>
    <w:p w14:paraId="3AD33505" w14:textId="77777777" w:rsidR="00D461FE" w:rsidRPr="008F6317" w:rsidRDefault="00D461FE" w:rsidP="00D461FE">
      <w:pPr>
        <w:tabs>
          <w:tab w:val="left" w:pos="4970"/>
        </w:tabs>
        <w:spacing w:after="0" w:line="312" w:lineRule="auto"/>
        <w:jc w:val="both"/>
        <w:outlineLvl w:val="0"/>
        <w:rPr>
          <w:rFonts w:cs="Times New Roman"/>
          <w:color w:val="000000"/>
          <w:sz w:val="28"/>
          <w:szCs w:val="28"/>
          <w:lang w:val="pl-PL"/>
        </w:rPr>
      </w:pPr>
      <w:r w:rsidRPr="008F6317">
        <w:rPr>
          <w:rFonts w:cs="Times New Roman"/>
          <w:b/>
          <w:bCs/>
          <w:color w:val="000000"/>
          <w:sz w:val="28"/>
          <w:szCs w:val="28"/>
          <w:lang w:val="pl-PL"/>
        </w:rPr>
        <w:t>III. Nội dung môn học:</w:t>
      </w:r>
      <w:r w:rsidRPr="008F6317">
        <w:rPr>
          <w:rFonts w:cs="Times New Roman"/>
          <w:color w:val="000000"/>
          <w:sz w:val="28"/>
          <w:szCs w:val="28"/>
          <w:lang w:val="pl-PL"/>
        </w:rPr>
        <w:t xml:space="preserve"> </w:t>
      </w:r>
    </w:p>
    <w:p w14:paraId="53A5E692" w14:textId="77777777" w:rsidR="00D461FE" w:rsidRPr="008F6317" w:rsidRDefault="00D461FE" w:rsidP="00D461FE">
      <w:pPr>
        <w:numPr>
          <w:ilvl w:val="0"/>
          <w:numId w:val="23"/>
        </w:numPr>
        <w:spacing w:after="0" w:line="312" w:lineRule="auto"/>
        <w:jc w:val="both"/>
        <w:rPr>
          <w:rFonts w:cs="Times New Roman"/>
          <w:i/>
          <w:iCs/>
          <w:color w:val="000000"/>
          <w:sz w:val="28"/>
          <w:szCs w:val="28"/>
          <w:lang w:val="pl-PL"/>
        </w:rPr>
      </w:pPr>
      <w:r w:rsidRPr="008F6317">
        <w:rPr>
          <w:rFonts w:cs="Times New Roman"/>
          <w:i/>
          <w:iCs/>
          <w:color w:val="000000"/>
          <w:sz w:val="28"/>
          <w:szCs w:val="28"/>
          <w:lang w:val="pl-PL"/>
        </w:rPr>
        <w:t xml:space="preserve">Nội dung tổng quát và phân phối thời gian: </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1"/>
        <w:gridCol w:w="3824"/>
        <w:gridCol w:w="869"/>
        <w:gridCol w:w="935"/>
        <w:gridCol w:w="1549"/>
        <w:gridCol w:w="1342"/>
      </w:tblGrid>
      <w:tr w:rsidR="00D461FE" w:rsidRPr="008F6317" w14:paraId="4B109704" w14:textId="77777777" w:rsidTr="00507D08">
        <w:trPr>
          <w:cantSplit/>
          <w:trHeight w:val="316"/>
          <w:jc w:val="center"/>
        </w:trPr>
        <w:tc>
          <w:tcPr>
            <w:tcW w:w="681" w:type="dxa"/>
            <w:vMerge w:val="restart"/>
            <w:tcBorders>
              <w:top w:val="single" w:sz="4" w:space="0" w:color="auto"/>
              <w:left w:val="single" w:sz="4" w:space="0" w:color="auto"/>
              <w:bottom w:val="single" w:sz="4" w:space="0" w:color="auto"/>
              <w:right w:val="single" w:sz="4" w:space="0" w:color="auto"/>
            </w:tcBorders>
            <w:vAlign w:val="center"/>
          </w:tcPr>
          <w:p w14:paraId="1E8B5325" w14:textId="77777777" w:rsidR="00D461FE" w:rsidRPr="008F6317" w:rsidRDefault="00D461FE" w:rsidP="00D461FE">
            <w:pPr>
              <w:spacing w:after="0" w:line="312" w:lineRule="auto"/>
              <w:jc w:val="center"/>
              <w:rPr>
                <w:rFonts w:cs="Times New Roman"/>
                <w:b/>
                <w:bCs/>
                <w:color w:val="000000"/>
                <w:sz w:val="28"/>
                <w:szCs w:val="28"/>
                <w:lang w:val="fr-FR"/>
              </w:rPr>
            </w:pPr>
            <w:proofErr w:type="spellStart"/>
            <w:r w:rsidRPr="008F6317">
              <w:rPr>
                <w:rFonts w:cs="Times New Roman"/>
                <w:b/>
                <w:bCs/>
                <w:color w:val="000000"/>
                <w:sz w:val="28"/>
                <w:szCs w:val="28"/>
                <w:lang w:val="fr-FR"/>
              </w:rPr>
              <w:t>Số</w:t>
            </w:r>
            <w:proofErr w:type="spellEnd"/>
          </w:p>
          <w:p w14:paraId="62017FB1" w14:textId="77777777" w:rsidR="00D461FE" w:rsidRPr="008F6317" w:rsidRDefault="00D461FE" w:rsidP="00D461FE">
            <w:pPr>
              <w:spacing w:after="0" w:line="312" w:lineRule="auto"/>
              <w:jc w:val="center"/>
              <w:rPr>
                <w:rFonts w:cs="Times New Roman"/>
                <w:b/>
                <w:bCs/>
                <w:color w:val="000000"/>
                <w:sz w:val="28"/>
                <w:szCs w:val="28"/>
                <w:lang w:val="fr-FR"/>
              </w:rPr>
            </w:pPr>
            <w:r w:rsidRPr="008F6317">
              <w:rPr>
                <w:rFonts w:cs="Times New Roman"/>
                <w:b/>
                <w:bCs/>
                <w:color w:val="000000"/>
                <w:sz w:val="28"/>
                <w:szCs w:val="28"/>
                <w:lang w:val="fr-FR"/>
              </w:rPr>
              <w:lastRenderedPageBreak/>
              <w:t>TT</w:t>
            </w:r>
          </w:p>
        </w:tc>
        <w:tc>
          <w:tcPr>
            <w:tcW w:w="3824" w:type="dxa"/>
            <w:vMerge w:val="restart"/>
            <w:tcBorders>
              <w:top w:val="single" w:sz="4" w:space="0" w:color="auto"/>
              <w:left w:val="single" w:sz="4" w:space="0" w:color="auto"/>
              <w:bottom w:val="single" w:sz="4" w:space="0" w:color="auto"/>
              <w:right w:val="single" w:sz="4" w:space="0" w:color="auto"/>
            </w:tcBorders>
            <w:vAlign w:val="center"/>
          </w:tcPr>
          <w:p w14:paraId="6E8C8D8D" w14:textId="77777777" w:rsidR="00D461FE" w:rsidRPr="008F6317" w:rsidRDefault="00D461FE" w:rsidP="00D461FE">
            <w:pPr>
              <w:spacing w:after="0" w:line="312" w:lineRule="auto"/>
              <w:jc w:val="center"/>
              <w:rPr>
                <w:rFonts w:cs="Times New Roman"/>
                <w:color w:val="000000"/>
                <w:sz w:val="28"/>
                <w:szCs w:val="28"/>
                <w:lang w:val="fr-FR"/>
              </w:rPr>
            </w:pPr>
            <w:proofErr w:type="spellStart"/>
            <w:r w:rsidRPr="008F6317">
              <w:rPr>
                <w:rFonts w:cs="Times New Roman"/>
                <w:b/>
                <w:color w:val="000000"/>
                <w:sz w:val="28"/>
                <w:szCs w:val="28"/>
              </w:rPr>
              <w:lastRenderedPageBreak/>
              <w:t>Tên</w:t>
            </w:r>
            <w:proofErr w:type="spellEnd"/>
            <w:r w:rsidRPr="008F6317">
              <w:rPr>
                <w:rFonts w:cs="Times New Roman"/>
                <w:b/>
                <w:color w:val="000000"/>
                <w:sz w:val="28"/>
                <w:szCs w:val="28"/>
              </w:rPr>
              <w:t xml:space="preserve"> </w:t>
            </w:r>
            <w:proofErr w:type="spellStart"/>
            <w:r w:rsidRPr="008F6317">
              <w:rPr>
                <w:rFonts w:cs="Times New Roman"/>
                <w:b/>
                <w:color w:val="000000"/>
                <w:sz w:val="28"/>
                <w:szCs w:val="28"/>
              </w:rPr>
              <w:t>chương</w:t>
            </w:r>
            <w:proofErr w:type="spellEnd"/>
            <w:r w:rsidRPr="008F6317">
              <w:rPr>
                <w:rFonts w:cs="Times New Roman"/>
                <w:b/>
                <w:color w:val="000000"/>
                <w:sz w:val="28"/>
                <w:szCs w:val="28"/>
              </w:rPr>
              <w:t xml:space="preserve">, </w:t>
            </w:r>
            <w:proofErr w:type="spellStart"/>
            <w:r w:rsidRPr="008F6317">
              <w:rPr>
                <w:rFonts w:cs="Times New Roman"/>
                <w:b/>
                <w:color w:val="000000"/>
                <w:sz w:val="28"/>
                <w:szCs w:val="28"/>
              </w:rPr>
              <w:t>mục</w:t>
            </w:r>
            <w:proofErr w:type="spellEnd"/>
          </w:p>
        </w:tc>
        <w:tc>
          <w:tcPr>
            <w:tcW w:w="4695" w:type="dxa"/>
            <w:gridSpan w:val="4"/>
            <w:tcBorders>
              <w:top w:val="single" w:sz="4" w:space="0" w:color="auto"/>
              <w:left w:val="single" w:sz="4" w:space="0" w:color="auto"/>
              <w:bottom w:val="single" w:sz="4" w:space="0" w:color="auto"/>
              <w:right w:val="single" w:sz="4" w:space="0" w:color="auto"/>
            </w:tcBorders>
            <w:vAlign w:val="center"/>
          </w:tcPr>
          <w:p w14:paraId="211F5BC7" w14:textId="77777777" w:rsidR="00D461FE" w:rsidRPr="008F6317" w:rsidRDefault="00D461FE" w:rsidP="00D461FE">
            <w:pPr>
              <w:spacing w:after="0" w:line="312" w:lineRule="auto"/>
              <w:jc w:val="center"/>
              <w:rPr>
                <w:rFonts w:cs="Times New Roman"/>
                <w:b/>
                <w:bCs/>
                <w:color w:val="000000"/>
                <w:sz w:val="28"/>
                <w:szCs w:val="28"/>
                <w:lang w:eastAsia="ko-KR"/>
              </w:rPr>
            </w:pPr>
            <w:proofErr w:type="spellStart"/>
            <w:r w:rsidRPr="008F6317">
              <w:rPr>
                <w:rFonts w:cs="Times New Roman"/>
                <w:b/>
                <w:bCs/>
                <w:color w:val="000000"/>
                <w:sz w:val="28"/>
                <w:szCs w:val="28"/>
                <w:lang w:eastAsia="ko-KR"/>
              </w:rPr>
              <w:t>Thời</w:t>
            </w:r>
            <w:proofErr w:type="spellEnd"/>
            <w:r w:rsidRPr="008F6317">
              <w:rPr>
                <w:rFonts w:cs="Times New Roman"/>
                <w:b/>
                <w:bCs/>
                <w:color w:val="000000"/>
                <w:sz w:val="28"/>
                <w:szCs w:val="28"/>
                <w:lang w:eastAsia="ko-KR"/>
              </w:rPr>
              <w:t xml:space="preserve"> </w:t>
            </w:r>
            <w:proofErr w:type="spellStart"/>
            <w:r w:rsidRPr="008F6317">
              <w:rPr>
                <w:rFonts w:cs="Times New Roman"/>
                <w:b/>
                <w:bCs/>
                <w:color w:val="000000"/>
                <w:sz w:val="28"/>
                <w:szCs w:val="28"/>
                <w:lang w:eastAsia="ko-KR"/>
              </w:rPr>
              <w:t>gian</w:t>
            </w:r>
            <w:proofErr w:type="spellEnd"/>
            <w:r w:rsidRPr="008F6317">
              <w:rPr>
                <w:rFonts w:cs="Times New Roman"/>
                <w:b/>
                <w:bCs/>
                <w:color w:val="000000"/>
                <w:sz w:val="28"/>
                <w:szCs w:val="28"/>
                <w:lang w:eastAsia="ko-KR"/>
              </w:rPr>
              <w:t xml:space="preserve"> (</w:t>
            </w:r>
            <w:proofErr w:type="spellStart"/>
            <w:r w:rsidRPr="008F6317">
              <w:rPr>
                <w:rFonts w:cs="Times New Roman"/>
                <w:b/>
                <w:bCs/>
                <w:color w:val="000000"/>
                <w:sz w:val="28"/>
                <w:szCs w:val="28"/>
                <w:lang w:eastAsia="ko-KR"/>
              </w:rPr>
              <w:t>giờ</w:t>
            </w:r>
            <w:proofErr w:type="spellEnd"/>
            <w:r w:rsidRPr="008F6317">
              <w:rPr>
                <w:rFonts w:cs="Times New Roman"/>
                <w:b/>
                <w:bCs/>
                <w:color w:val="000000"/>
                <w:sz w:val="28"/>
                <w:szCs w:val="28"/>
                <w:lang w:eastAsia="ko-KR"/>
              </w:rPr>
              <w:t>)</w:t>
            </w:r>
          </w:p>
        </w:tc>
      </w:tr>
      <w:tr w:rsidR="00D461FE" w:rsidRPr="008F6317" w14:paraId="12AACA76" w14:textId="77777777" w:rsidTr="00507D08">
        <w:trPr>
          <w:cantSplit/>
          <w:trHeight w:val="145"/>
          <w:jc w:val="center"/>
        </w:trPr>
        <w:tc>
          <w:tcPr>
            <w:tcW w:w="681" w:type="dxa"/>
            <w:vMerge/>
            <w:tcBorders>
              <w:top w:val="single" w:sz="4" w:space="0" w:color="auto"/>
              <w:left w:val="single" w:sz="4" w:space="0" w:color="auto"/>
              <w:bottom w:val="single" w:sz="4" w:space="0" w:color="auto"/>
              <w:right w:val="single" w:sz="4" w:space="0" w:color="auto"/>
            </w:tcBorders>
            <w:vAlign w:val="center"/>
          </w:tcPr>
          <w:p w14:paraId="567E575C" w14:textId="77777777" w:rsidR="00D461FE" w:rsidRPr="008F6317" w:rsidRDefault="00D461FE" w:rsidP="00D461FE">
            <w:pPr>
              <w:spacing w:after="0" w:line="312" w:lineRule="auto"/>
              <w:jc w:val="center"/>
              <w:rPr>
                <w:rFonts w:cs="Times New Roman"/>
                <w:color w:val="000000"/>
                <w:sz w:val="28"/>
                <w:szCs w:val="28"/>
                <w:lang w:val="fr-FR"/>
              </w:rPr>
            </w:pPr>
          </w:p>
        </w:tc>
        <w:tc>
          <w:tcPr>
            <w:tcW w:w="3824" w:type="dxa"/>
            <w:vMerge/>
            <w:tcBorders>
              <w:top w:val="single" w:sz="4" w:space="0" w:color="auto"/>
              <w:left w:val="single" w:sz="4" w:space="0" w:color="auto"/>
              <w:bottom w:val="single" w:sz="4" w:space="0" w:color="auto"/>
              <w:right w:val="single" w:sz="4" w:space="0" w:color="auto"/>
            </w:tcBorders>
            <w:vAlign w:val="center"/>
          </w:tcPr>
          <w:p w14:paraId="47EA3545" w14:textId="77777777" w:rsidR="00D461FE" w:rsidRPr="008F6317" w:rsidRDefault="00D461FE" w:rsidP="00D461FE">
            <w:pPr>
              <w:spacing w:after="0" w:line="312" w:lineRule="auto"/>
              <w:jc w:val="center"/>
              <w:rPr>
                <w:rFonts w:cs="Times New Roman"/>
                <w:color w:val="000000"/>
                <w:sz w:val="28"/>
                <w:szCs w:val="28"/>
                <w:lang w:val="fr-FR"/>
              </w:rPr>
            </w:pPr>
          </w:p>
        </w:tc>
        <w:tc>
          <w:tcPr>
            <w:tcW w:w="869" w:type="dxa"/>
            <w:tcBorders>
              <w:top w:val="single" w:sz="4" w:space="0" w:color="auto"/>
              <w:left w:val="single" w:sz="4" w:space="0" w:color="auto"/>
              <w:bottom w:val="single" w:sz="4" w:space="0" w:color="auto"/>
              <w:right w:val="single" w:sz="4" w:space="0" w:color="auto"/>
            </w:tcBorders>
            <w:vAlign w:val="center"/>
          </w:tcPr>
          <w:p w14:paraId="7F0A7187" w14:textId="77777777" w:rsidR="00D461FE" w:rsidRPr="008F6317" w:rsidRDefault="00D461FE" w:rsidP="00D461FE">
            <w:pPr>
              <w:spacing w:after="0" w:line="312" w:lineRule="auto"/>
              <w:jc w:val="center"/>
              <w:rPr>
                <w:rFonts w:cs="Times New Roman"/>
                <w:b/>
                <w:bCs/>
                <w:color w:val="000000"/>
                <w:sz w:val="28"/>
                <w:szCs w:val="28"/>
                <w:lang w:eastAsia="ko-KR"/>
              </w:rPr>
            </w:pPr>
            <w:proofErr w:type="spellStart"/>
            <w:r w:rsidRPr="008F6317">
              <w:rPr>
                <w:rFonts w:cs="Times New Roman"/>
                <w:b/>
                <w:bCs/>
                <w:color w:val="000000"/>
                <w:sz w:val="28"/>
                <w:szCs w:val="28"/>
                <w:lang w:eastAsia="ko-KR"/>
              </w:rPr>
              <w:t>Tổng</w:t>
            </w:r>
            <w:proofErr w:type="spellEnd"/>
            <w:r w:rsidRPr="008F6317">
              <w:rPr>
                <w:rFonts w:cs="Times New Roman"/>
                <w:b/>
                <w:bCs/>
                <w:color w:val="000000"/>
                <w:sz w:val="28"/>
                <w:szCs w:val="28"/>
                <w:lang w:eastAsia="ko-KR"/>
              </w:rPr>
              <w:t xml:space="preserve"> </w:t>
            </w:r>
            <w:proofErr w:type="spellStart"/>
            <w:r w:rsidRPr="008F6317">
              <w:rPr>
                <w:rFonts w:cs="Times New Roman"/>
                <w:b/>
                <w:bCs/>
                <w:color w:val="000000"/>
                <w:sz w:val="28"/>
                <w:szCs w:val="28"/>
                <w:lang w:eastAsia="ko-KR"/>
              </w:rPr>
              <w:t>số</w:t>
            </w:r>
            <w:proofErr w:type="spellEnd"/>
          </w:p>
        </w:tc>
        <w:tc>
          <w:tcPr>
            <w:tcW w:w="93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EB24399" w14:textId="77777777" w:rsidR="00D461FE" w:rsidRPr="008F6317" w:rsidRDefault="00D461FE" w:rsidP="00D461FE">
            <w:pPr>
              <w:spacing w:after="0" w:line="312" w:lineRule="auto"/>
              <w:jc w:val="center"/>
              <w:rPr>
                <w:rFonts w:cs="Times New Roman"/>
                <w:b/>
                <w:bCs/>
                <w:color w:val="000000"/>
                <w:sz w:val="28"/>
                <w:szCs w:val="28"/>
                <w:lang w:eastAsia="ko-KR"/>
              </w:rPr>
            </w:pPr>
            <w:r w:rsidRPr="008F6317">
              <w:rPr>
                <w:rFonts w:cs="Times New Roman"/>
                <w:b/>
                <w:bCs/>
                <w:color w:val="000000"/>
                <w:sz w:val="28"/>
                <w:szCs w:val="28"/>
                <w:lang w:eastAsia="ko-KR"/>
              </w:rPr>
              <w:t xml:space="preserve">Lý </w:t>
            </w:r>
            <w:proofErr w:type="spellStart"/>
            <w:r w:rsidRPr="008F6317">
              <w:rPr>
                <w:rFonts w:cs="Times New Roman"/>
                <w:b/>
                <w:bCs/>
                <w:color w:val="000000"/>
                <w:sz w:val="28"/>
                <w:szCs w:val="28"/>
                <w:lang w:eastAsia="ko-KR"/>
              </w:rPr>
              <w:t>thuyết</w:t>
            </w:r>
            <w:proofErr w:type="spellEnd"/>
          </w:p>
        </w:tc>
        <w:tc>
          <w:tcPr>
            <w:tcW w:w="1549"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7D832A7" w14:textId="77777777" w:rsidR="00D461FE" w:rsidRPr="008F6317" w:rsidRDefault="00D461FE" w:rsidP="00D461FE">
            <w:pPr>
              <w:spacing w:after="0" w:line="312" w:lineRule="auto"/>
              <w:jc w:val="center"/>
              <w:rPr>
                <w:rFonts w:cs="Times New Roman"/>
                <w:b/>
                <w:bCs/>
                <w:color w:val="000000"/>
                <w:sz w:val="28"/>
                <w:szCs w:val="28"/>
                <w:lang w:eastAsia="ko-KR"/>
              </w:rPr>
            </w:pPr>
            <w:proofErr w:type="spellStart"/>
            <w:r w:rsidRPr="008F6317">
              <w:rPr>
                <w:rFonts w:cs="Times New Roman"/>
                <w:b/>
                <w:color w:val="000000"/>
                <w:sz w:val="28"/>
                <w:szCs w:val="28"/>
              </w:rPr>
              <w:t>Thực</w:t>
            </w:r>
            <w:proofErr w:type="spellEnd"/>
            <w:r w:rsidRPr="008F6317">
              <w:rPr>
                <w:rFonts w:cs="Times New Roman"/>
                <w:b/>
                <w:color w:val="000000"/>
                <w:sz w:val="28"/>
                <w:szCs w:val="28"/>
              </w:rPr>
              <w:t xml:space="preserve"> </w:t>
            </w:r>
            <w:proofErr w:type="spellStart"/>
            <w:r w:rsidRPr="008F6317">
              <w:rPr>
                <w:rFonts w:cs="Times New Roman"/>
                <w:b/>
                <w:color w:val="000000"/>
                <w:sz w:val="28"/>
                <w:szCs w:val="28"/>
              </w:rPr>
              <w:t>hành</w:t>
            </w:r>
            <w:proofErr w:type="spellEnd"/>
            <w:r w:rsidRPr="008F6317">
              <w:rPr>
                <w:rFonts w:cs="Times New Roman"/>
                <w:b/>
                <w:color w:val="000000"/>
                <w:sz w:val="28"/>
                <w:szCs w:val="28"/>
              </w:rPr>
              <w:t xml:space="preserve">, </w:t>
            </w:r>
            <w:proofErr w:type="spellStart"/>
            <w:r w:rsidRPr="008F6317">
              <w:rPr>
                <w:rFonts w:cs="Times New Roman"/>
                <w:b/>
                <w:color w:val="000000"/>
                <w:sz w:val="28"/>
                <w:szCs w:val="28"/>
              </w:rPr>
              <w:t>thí</w:t>
            </w:r>
            <w:proofErr w:type="spellEnd"/>
            <w:r w:rsidRPr="008F6317">
              <w:rPr>
                <w:rFonts w:cs="Times New Roman"/>
                <w:b/>
                <w:color w:val="000000"/>
                <w:sz w:val="28"/>
                <w:szCs w:val="28"/>
              </w:rPr>
              <w:t xml:space="preserve"> </w:t>
            </w:r>
            <w:proofErr w:type="spellStart"/>
            <w:r w:rsidRPr="008F6317">
              <w:rPr>
                <w:rFonts w:cs="Times New Roman"/>
                <w:b/>
                <w:color w:val="000000"/>
                <w:sz w:val="28"/>
                <w:szCs w:val="28"/>
              </w:rPr>
              <w:t>nghiệm</w:t>
            </w:r>
            <w:proofErr w:type="spellEnd"/>
            <w:r w:rsidRPr="008F6317">
              <w:rPr>
                <w:rFonts w:cs="Times New Roman"/>
                <w:b/>
                <w:color w:val="000000"/>
                <w:sz w:val="28"/>
                <w:szCs w:val="28"/>
              </w:rPr>
              <w:t xml:space="preserve">, </w:t>
            </w:r>
            <w:proofErr w:type="spellStart"/>
            <w:r w:rsidRPr="008F6317">
              <w:rPr>
                <w:rFonts w:cs="Times New Roman"/>
                <w:b/>
                <w:color w:val="000000"/>
                <w:sz w:val="28"/>
                <w:szCs w:val="28"/>
              </w:rPr>
              <w:t>thảo</w:t>
            </w:r>
            <w:proofErr w:type="spellEnd"/>
            <w:r w:rsidRPr="008F6317">
              <w:rPr>
                <w:rFonts w:cs="Times New Roman"/>
                <w:b/>
                <w:color w:val="000000"/>
                <w:sz w:val="28"/>
                <w:szCs w:val="28"/>
              </w:rPr>
              <w:t xml:space="preserve"> </w:t>
            </w:r>
            <w:proofErr w:type="spellStart"/>
            <w:r w:rsidRPr="008F6317">
              <w:rPr>
                <w:rFonts w:cs="Times New Roman"/>
                <w:b/>
                <w:color w:val="000000"/>
                <w:sz w:val="28"/>
                <w:szCs w:val="28"/>
              </w:rPr>
              <w:t>luận</w:t>
            </w:r>
            <w:proofErr w:type="spellEnd"/>
            <w:r w:rsidRPr="008F6317">
              <w:rPr>
                <w:rFonts w:cs="Times New Roman"/>
                <w:b/>
                <w:color w:val="000000"/>
                <w:sz w:val="28"/>
                <w:szCs w:val="28"/>
              </w:rPr>
              <w:t xml:space="preserve">, </w:t>
            </w:r>
            <w:proofErr w:type="spellStart"/>
            <w:r w:rsidRPr="008F6317">
              <w:rPr>
                <w:rFonts w:cs="Times New Roman"/>
                <w:b/>
                <w:color w:val="000000"/>
                <w:sz w:val="28"/>
                <w:szCs w:val="28"/>
              </w:rPr>
              <w:t>bài</w:t>
            </w:r>
            <w:proofErr w:type="spellEnd"/>
            <w:r w:rsidRPr="008F6317">
              <w:rPr>
                <w:rFonts w:cs="Times New Roman"/>
                <w:b/>
                <w:color w:val="000000"/>
                <w:sz w:val="28"/>
                <w:szCs w:val="28"/>
              </w:rPr>
              <w:t xml:space="preserve"> </w:t>
            </w:r>
            <w:proofErr w:type="spellStart"/>
            <w:r w:rsidRPr="008F6317">
              <w:rPr>
                <w:rFonts w:cs="Times New Roman"/>
                <w:b/>
                <w:color w:val="000000"/>
                <w:sz w:val="28"/>
                <w:szCs w:val="28"/>
              </w:rPr>
              <w:t>tập</w:t>
            </w:r>
            <w:proofErr w:type="spellEnd"/>
          </w:p>
        </w:tc>
        <w:tc>
          <w:tcPr>
            <w:tcW w:w="134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C1C03FD" w14:textId="77777777" w:rsidR="00D461FE" w:rsidRPr="008F6317" w:rsidRDefault="00D461FE" w:rsidP="00D461FE">
            <w:pPr>
              <w:spacing w:after="0" w:line="312" w:lineRule="auto"/>
              <w:jc w:val="center"/>
              <w:rPr>
                <w:rFonts w:cs="Times New Roman"/>
                <w:b/>
                <w:bCs/>
                <w:i/>
                <w:iCs/>
                <w:color w:val="000000"/>
                <w:sz w:val="28"/>
                <w:szCs w:val="28"/>
                <w:lang w:eastAsia="ko-KR"/>
              </w:rPr>
            </w:pPr>
            <w:proofErr w:type="spellStart"/>
            <w:r w:rsidRPr="008F6317">
              <w:rPr>
                <w:rFonts w:cs="Times New Roman"/>
                <w:b/>
                <w:bCs/>
                <w:color w:val="000000"/>
                <w:sz w:val="28"/>
                <w:szCs w:val="28"/>
                <w:lang w:eastAsia="ko-KR"/>
              </w:rPr>
              <w:t>Kiểm</w:t>
            </w:r>
            <w:proofErr w:type="spellEnd"/>
            <w:r w:rsidRPr="008F6317">
              <w:rPr>
                <w:rFonts w:cs="Times New Roman"/>
                <w:b/>
                <w:bCs/>
                <w:color w:val="000000"/>
                <w:sz w:val="28"/>
                <w:szCs w:val="28"/>
                <w:lang w:eastAsia="ko-KR"/>
              </w:rPr>
              <w:t xml:space="preserve"> </w:t>
            </w:r>
            <w:proofErr w:type="spellStart"/>
            <w:r w:rsidRPr="008F6317">
              <w:rPr>
                <w:rFonts w:cs="Times New Roman"/>
                <w:b/>
                <w:bCs/>
                <w:color w:val="000000"/>
                <w:sz w:val="28"/>
                <w:szCs w:val="28"/>
                <w:lang w:eastAsia="ko-KR"/>
              </w:rPr>
              <w:t>tra</w:t>
            </w:r>
            <w:proofErr w:type="spellEnd"/>
          </w:p>
          <w:p w14:paraId="49D1DA26" w14:textId="77777777" w:rsidR="00D461FE" w:rsidRPr="008F6317" w:rsidRDefault="00D461FE" w:rsidP="00D461FE">
            <w:pPr>
              <w:spacing w:after="0" w:line="312" w:lineRule="auto"/>
              <w:jc w:val="center"/>
              <w:rPr>
                <w:rFonts w:cs="Times New Roman"/>
                <w:b/>
                <w:bCs/>
                <w:color w:val="000000"/>
                <w:sz w:val="28"/>
                <w:szCs w:val="28"/>
                <w:lang w:eastAsia="ko-KR"/>
              </w:rPr>
            </w:pPr>
          </w:p>
        </w:tc>
      </w:tr>
      <w:tr w:rsidR="00D461FE" w:rsidRPr="008F6317" w14:paraId="0B516371" w14:textId="77777777" w:rsidTr="00507D08">
        <w:trPr>
          <w:trHeight w:val="633"/>
          <w:jc w:val="center"/>
        </w:trPr>
        <w:tc>
          <w:tcPr>
            <w:tcW w:w="681" w:type="dxa"/>
            <w:tcBorders>
              <w:top w:val="single" w:sz="4" w:space="0" w:color="auto"/>
              <w:left w:val="single" w:sz="4" w:space="0" w:color="auto"/>
              <w:bottom w:val="single" w:sz="4" w:space="0" w:color="auto"/>
              <w:right w:val="single" w:sz="4" w:space="0" w:color="auto"/>
            </w:tcBorders>
          </w:tcPr>
          <w:p w14:paraId="3D25BE80" w14:textId="77777777" w:rsidR="00D461FE" w:rsidRPr="008F6317" w:rsidRDefault="00D461FE" w:rsidP="00D461FE">
            <w:pPr>
              <w:spacing w:after="0" w:line="312" w:lineRule="auto"/>
              <w:jc w:val="center"/>
              <w:rPr>
                <w:rFonts w:cs="Times New Roman"/>
                <w:bCs/>
                <w:color w:val="000000"/>
                <w:sz w:val="28"/>
                <w:szCs w:val="28"/>
                <w:lang w:val="fr-FR"/>
              </w:rPr>
            </w:pPr>
            <w:r w:rsidRPr="008F6317">
              <w:rPr>
                <w:rFonts w:cs="Times New Roman"/>
                <w:bCs/>
                <w:color w:val="000000"/>
                <w:sz w:val="28"/>
                <w:szCs w:val="28"/>
                <w:lang w:val="fr-FR"/>
              </w:rPr>
              <w:t>1</w:t>
            </w:r>
          </w:p>
        </w:tc>
        <w:tc>
          <w:tcPr>
            <w:tcW w:w="3824" w:type="dxa"/>
            <w:tcBorders>
              <w:top w:val="single" w:sz="4" w:space="0" w:color="auto"/>
              <w:left w:val="single" w:sz="4" w:space="0" w:color="auto"/>
              <w:bottom w:val="single" w:sz="4" w:space="0" w:color="auto"/>
              <w:right w:val="single" w:sz="4" w:space="0" w:color="auto"/>
            </w:tcBorders>
          </w:tcPr>
          <w:p w14:paraId="6C09FFBA" w14:textId="77777777" w:rsidR="00D461FE" w:rsidRPr="008F6317" w:rsidRDefault="00D461FE" w:rsidP="00D461FE">
            <w:pPr>
              <w:spacing w:after="0" w:line="312" w:lineRule="auto"/>
              <w:jc w:val="both"/>
              <w:rPr>
                <w:rFonts w:cs="Times New Roman"/>
                <w:bCs/>
                <w:color w:val="000000"/>
                <w:sz w:val="28"/>
                <w:szCs w:val="28"/>
                <w:lang w:val="fr-FR"/>
              </w:rPr>
            </w:pPr>
            <w:r w:rsidRPr="008F6317">
              <w:rPr>
                <w:rFonts w:cs="Times New Roman"/>
                <w:b/>
                <w:color w:val="000000"/>
                <w:sz w:val="28"/>
                <w:szCs w:val="28"/>
                <w:lang w:val="pl-PL"/>
              </w:rPr>
              <w:t>Bài  mở đầu :</w:t>
            </w:r>
            <w:r w:rsidRPr="008F6317">
              <w:rPr>
                <w:rFonts w:cs="Times New Roman"/>
                <w:bCs/>
                <w:color w:val="000000"/>
                <w:sz w:val="28"/>
                <w:szCs w:val="28"/>
                <w:lang w:val="fr-FR"/>
              </w:rPr>
              <w:t xml:space="preserve"> </w:t>
            </w:r>
            <w:proofErr w:type="spellStart"/>
            <w:r w:rsidRPr="008F6317">
              <w:rPr>
                <w:rFonts w:cs="Times New Roman"/>
                <w:bCs/>
                <w:color w:val="000000"/>
                <w:sz w:val="28"/>
                <w:szCs w:val="28"/>
                <w:lang w:val="fr-FR"/>
              </w:rPr>
              <w:t>Khái</w:t>
            </w:r>
            <w:proofErr w:type="spellEnd"/>
            <w:r w:rsidRPr="008F6317">
              <w:rPr>
                <w:rFonts w:cs="Times New Roman"/>
                <w:bCs/>
                <w:color w:val="000000"/>
                <w:sz w:val="28"/>
                <w:szCs w:val="28"/>
                <w:lang w:val="fr-FR"/>
              </w:rPr>
              <w:t xml:space="preserve"> </w:t>
            </w:r>
            <w:proofErr w:type="spellStart"/>
            <w:r w:rsidRPr="008F6317">
              <w:rPr>
                <w:rFonts w:cs="Times New Roman"/>
                <w:bCs/>
                <w:color w:val="000000"/>
                <w:sz w:val="28"/>
                <w:szCs w:val="28"/>
                <w:lang w:val="fr-FR"/>
              </w:rPr>
              <w:t>quát</w:t>
            </w:r>
            <w:proofErr w:type="spellEnd"/>
            <w:r w:rsidRPr="008F6317">
              <w:rPr>
                <w:rFonts w:cs="Times New Roman"/>
                <w:bCs/>
                <w:color w:val="000000"/>
                <w:sz w:val="28"/>
                <w:szCs w:val="28"/>
                <w:lang w:val="fr-FR"/>
              </w:rPr>
              <w:t xml:space="preserve"> </w:t>
            </w:r>
            <w:proofErr w:type="spellStart"/>
            <w:r w:rsidRPr="008F6317">
              <w:rPr>
                <w:rFonts w:cs="Times New Roman"/>
                <w:bCs/>
                <w:color w:val="000000"/>
                <w:sz w:val="28"/>
                <w:szCs w:val="28"/>
                <w:lang w:val="fr-FR"/>
              </w:rPr>
              <w:t>về</w:t>
            </w:r>
            <w:proofErr w:type="spellEnd"/>
            <w:r w:rsidRPr="008F6317">
              <w:rPr>
                <w:rFonts w:cs="Times New Roman"/>
                <w:bCs/>
                <w:color w:val="000000"/>
                <w:sz w:val="28"/>
                <w:szCs w:val="28"/>
                <w:lang w:val="fr-FR"/>
              </w:rPr>
              <w:t xml:space="preserve"> </w:t>
            </w:r>
            <w:proofErr w:type="spellStart"/>
            <w:r w:rsidRPr="008F6317">
              <w:rPr>
                <w:rFonts w:cs="Times New Roman"/>
                <w:bCs/>
                <w:color w:val="000000"/>
                <w:sz w:val="28"/>
                <w:szCs w:val="28"/>
                <w:lang w:val="fr-FR"/>
              </w:rPr>
              <w:t>vẽ</w:t>
            </w:r>
            <w:proofErr w:type="spellEnd"/>
            <w:r w:rsidRPr="008F6317">
              <w:rPr>
                <w:rFonts w:cs="Times New Roman"/>
                <w:bCs/>
                <w:color w:val="000000"/>
                <w:sz w:val="28"/>
                <w:szCs w:val="28"/>
                <w:lang w:val="fr-FR"/>
              </w:rPr>
              <w:t xml:space="preserve"> </w:t>
            </w:r>
            <w:proofErr w:type="spellStart"/>
            <w:r w:rsidRPr="008F6317">
              <w:rPr>
                <w:rFonts w:cs="Times New Roman"/>
                <w:bCs/>
                <w:color w:val="000000"/>
                <w:sz w:val="28"/>
                <w:szCs w:val="28"/>
                <w:lang w:val="fr-FR"/>
              </w:rPr>
              <w:t>điện</w:t>
            </w:r>
            <w:proofErr w:type="spellEnd"/>
          </w:p>
          <w:p w14:paraId="56A46A7F" w14:textId="77777777" w:rsidR="00D461FE" w:rsidRPr="008F6317" w:rsidRDefault="00D461FE" w:rsidP="00D461FE">
            <w:pPr>
              <w:spacing w:after="0" w:line="312" w:lineRule="auto"/>
              <w:jc w:val="both"/>
              <w:rPr>
                <w:rFonts w:cs="Times New Roman"/>
                <w:color w:val="000000"/>
                <w:sz w:val="28"/>
                <w:szCs w:val="28"/>
                <w:lang w:val="vi-VN" w:eastAsia="ko-KR"/>
              </w:rPr>
            </w:pPr>
            <w:r w:rsidRPr="008F6317">
              <w:rPr>
                <w:rFonts w:cs="Times New Roman"/>
                <w:color w:val="000000"/>
                <w:sz w:val="28"/>
                <w:szCs w:val="28"/>
                <w:lang w:val="vi-VN" w:eastAsia="ko-KR"/>
              </w:rPr>
              <w:t xml:space="preserve">1. Khái </w:t>
            </w:r>
            <w:proofErr w:type="spellStart"/>
            <w:r w:rsidRPr="008F6317">
              <w:rPr>
                <w:rFonts w:cs="Times New Roman"/>
                <w:color w:val="000000"/>
                <w:sz w:val="28"/>
                <w:szCs w:val="28"/>
                <w:lang w:val="fr-FR" w:eastAsia="ko-KR"/>
              </w:rPr>
              <w:t>niệm</w:t>
            </w:r>
            <w:proofErr w:type="spellEnd"/>
            <w:r w:rsidRPr="008F6317">
              <w:rPr>
                <w:rFonts w:cs="Times New Roman"/>
                <w:color w:val="000000"/>
                <w:sz w:val="28"/>
                <w:szCs w:val="28"/>
                <w:lang w:val="fr-FR" w:eastAsia="ko-KR"/>
              </w:rPr>
              <w:t xml:space="preserve"> </w:t>
            </w:r>
            <w:proofErr w:type="spellStart"/>
            <w:r w:rsidRPr="008F6317">
              <w:rPr>
                <w:rFonts w:cs="Times New Roman"/>
                <w:color w:val="000000"/>
                <w:sz w:val="28"/>
                <w:szCs w:val="28"/>
                <w:lang w:val="fr-FR" w:eastAsia="ko-KR"/>
              </w:rPr>
              <w:t>chung</w:t>
            </w:r>
            <w:proofErr w:type="spellEnd"/>
            <w:r w:rsidRPr="008F6317">
              <w:rPr>
                <w:rFonts w:cs="Times New Roman"/>
                <w:color w:val="000000"/>
                <w:sz w:val="28"/>
                <w:szCs w:val="28"/>
                <w:lang w:val="fr-FR" w:eastAsia="ko-KR"/>
              </w:rPr>
              <w:t xml:space="preserve"> </w:t>
            </w:r>
            <w:r w:rsidRPr="008F6317">
              <w:rPr>
                <w:rFonts w:cs="Times New Roman"/>
                <w:color w:val="000000"/>
                <w:sz w:val="28"/>
                <w:szCs w:val="28"/>
                <w:lang w:val="vi-VN" w:eastAsia="ko-KR"/>
              </w:rPr>
              <w:t>về</w:t>
            </w:r>
            <w:r w:rsidRPr="008F6317">
              <w:rPr>
                <w:rFonts w:cs="Times New Roman"/>
                <w:color w:val="000000"/>
                <w:sz w:val="28"/>
                <w:szCs w:val="28"/>
                <w:lang w:val="fr-FR" w:eastAsia="ko-KR"/>
              </w:rPr>
              <w:t xml:space="preserve"> </w:t>
            </w:r>
            <w:r w:rsidRPr="008F6317">
              <w:rPr>
                <w:rFonts w:cs="Times New Roman"/>
                <w:color w:val="000000"/>
                <w:sz w:val="28"/>
                <w:szCs w:val="28"/>
                <w:lang w:val="vi-VN" w:eastAsia="ko-KR"/>
              </w:rPr>
              <w:t>vẽ điện</w:t>
            </w:r>
          </w:p>
          <w:p w14:paraId="7C966193" w14:textId="77777777" w:rsidR="00D461FE" w:rsidRPr="008F6317" w:rsidRDefault="00D461FE" w:rsidP="00D461FE">
            <w:pPr>
              <w:spacing w:after="0" w:line="312" w:lineRule="auto"/>
              <w:jc w:val="both"/>
              <w:rPr>
                <w:rFonts w:cs="Times New Roman"/>
                <w:color w:val="000000"/>
                <w:sz w:val="28"/>
                <w:szCs w:val="28"/>
                <w:lang w:val="vi-VN" w:eastAsia="ko-KR"/>
              </w:rPr>
            </w:pPr>
            <w:r w:rsidRPr="008F6317">
              <w:rPr>
                <w:rFonts w:cs="Times New Roman"/>
                <w:color w:val="000000"/>
                <w:sz w:val="28"/>
                <w:szCs w:val="28"/>
                <w:lang w:val="vi-VN" w:eastAsia="ko-KR"/>
              </w:rPr>
              <w:t>2. Qui ước trình bày bản vẽ điện</w:t>
            </w:r>
          </w:p>
        </w:tc>
        <w:tc>
          <w:tcPr>
            <w:tcW w:w="869" w:type="dxa"/>
            <w:tcBorders>
              <w:top w:val="single" w:sz="4" w:space="0" w:color="auto"/>
              <w:left w:val="single" w:sz="4" w:space="0" w:color="auto"/>
              <w:bottom w:val="single" w:sz="4" w:space="0" w:color="auto"/>
              <w:right w:val="single" w:sz="4" w:space="0" w:color="auto"/>
            </w:tcBorders>
          </w:tcPr>
          <w:p w14:paraId="302A43A2" w14:textId="77777777" w:rsidR="00D461FE" w:rsidRPr="008F6317" w:rsidRDefault="00D461FE" w:rsidP="00D461FE">
            <w:pPr>
              <w:spacing w:after="0" w:line="312" w:lineRule="auto"/>
              <w:jc w:val="center"/>
              <w:rPr>
                <w:rFonts w:cs="Times New Roman"/>
                <w:bCs/>
                <w:color w:val="000000"/>
                <w:sz w:val="28"/>
                <w:szCs w:val="28"/>
                <w:lang w:eastAsia="ko-KR"/>
              </w:rPr>
            </w:pPr>
            <w:r w:rsidRPr="008F6317">
              <w:rPr>
                <w:rFonts w:cs="Times New Roman"/>
                <w:bCs/>
                <w:color w:val="000000"/>
                <w:sz w:val="28"/>
                <w:szCs w:val="28"/>
                <w:lang w:eastAsia="ko-KR"/>
              </w:rPr>
              <w:t>2</w:t>
            </w:r>
          </w:p>
          <w:p w14:paraId="607161CF" w14:textId="77777777" w:rsidR="00D461FE" w:rsidRPr="008F6317" w:rsidRDefault="00D461FE" w:rsidP="00D461FE">
            <w:pPr>
              <w:spacing w:after="0" w:line="312" w:lineRule="auto"/>
              <w:jc w:val="center"/>
              <w:rPr>
                <w:rFonts w:cs="Times New Roman"/>
                <w:bCs/>
                <w:color w:val="000000"/>
                <w:sz w:val="28"/>
                <w:szCs w:val="28"/>
                <w:lang w:eastAsia="ko-KR"/>
              </w:rPr>
            </w:pPr>
          </w:p>
          <w:p w14:paraId="78C238BC" w14:textId="77777777" w:rsidR="00D461FE" w:rsidRPr="008F6317" w:rsidRDefault="00D461FE" w:rsidP="00D461FE">
            <w:pPr>
              <w:spacing w:after="0" w:line="312" w:lineRule="auto"/>
              <w:jc w:val="center"/>
              <w:rPr>
                <w:rFonts w:cs="Times New Roman"/>
                <w:bCs/>
                <w:color w:val="000000"/>
                <w:sz w:val="28"/>
                <w:szCs w:val="28"/>
                <w:lang w:eastAsia="ko-KR"/>
              </w:rPr>
            </w:pPr>
            <w:r w:rsidRPr="008F6317">
              <w:rPr>
                <w:rFonts w:cs="Times New Roman"/>
                <w:bCs/>
                <w:color w:val="000000"/>
                <w:sz w:val="28"/>
                <w:szCs w:val="28"/>
                <w:lang w:eastAsia="ko-KR"/>
              </w:rPr>
              <w:t>1</w:t>
            </w:r>
          </w:p>
          <w:p w14:paraId="4E076BC6" w14:textId="77777777" w:rsidR="00D461FE" w:rsidRPr="008F6317" w:rsidRDefault="00D461FE" w:rsidP="00D461FE">
            <w:pPr>
              <w:spacing w:after="0" w:line="312" w:lineRule="auto"/>
              <w:jc w:val="center"/>
              <w:rPr>
                <w:rFonts w:cs="Times New Roman"/>
                <w:bCs/>
                <w:color w:val="000000"/>
                <w:sz w:val="28"/>
                <w:szCs w:val="28"/>
                <w:lang w:eastAsia="ko-KR"/>
              </w:rPr>
            </w:pPr>
            <w:r w:rsidRPr="008F6317">
              <w:rPr>
                <w:rFonts w:cs="Times New Roman"/>
                <w:bCs/>
                <w:color w:val="000000"/>
                <w:sz w:val="28"/>
                <w:szCs w:val="28"/>
                <w:lang w:eastAsia="ko-KR"/>
              </w:rPr>
              <w:t>1</w:t>
            </w:r>
          </w:p>
        </w:tc>
        <w:tc>
          <w:tcPr>
            <w:tcW w:w="935" w:type="dxa"/>
            <w:tcBorders>
              <w:top w:val="single" w:sz="4" w:space="0" w:color="auto"/>
              <w:left w:val="single" w:sz="4" w:space="0" w:color="auto"/>
              <w:bottom w:val="single" w:sz="4" w:space="0" w:color="auto"/>
              <w:right w:val="single" w:sz="4" w:space="0" w:color="auto"/>
            </w:tcBorders>
          </w:tcPr>
          <w:p w14:paraId="0DBE5EED" w14:textId="77777777" w:rsidR="00D461FE" w:rsidRPr="008F6317" w:rsidRDefault="00D461FE" w:rsidP="00D461FE">
            <w:pPr>
              <w:spacing w:after="0" w:line="312" w:lineRule="auto"/>
              <w:jc w:val="center"/>
              <w:rPr>
                <w:rFonts w:cs="Times New Roman"/>
                <w:bCs/>
                <w:color w:val="000000"/>
                <w:sz w:val="28"/>
                <w:szCs w:val="28"/>
                <w:lang w:eastAsia="ko-KR"/>
              </w:rPr>
            </w:pPr>
            <w:r w:rsidRPr="008F6317">
              <w:rPr>
                <w:rFonts w:cs="Times New Roman"/>
                <w:bCs/>
                <w:color w:val="000000"/>
                <w:sz w:val="28"/>
                <w:szCs w:val="28"/>
                <w:lang w:eastAsia="ko-KR"/>
              </w:rPr>
              <w:t>2</w:t>
            </w:r>
          </w:p>
          <w:p w14:paraId="5B4C7553" w14:textId="77777777" w:rsidR="00D461FE" w:rsidRPr="008F6317" w:rsidRDefault="00D461FE" w:rsidP="00D461FE">
            <w:pPr>
              <w:spacing w:after="0" w:line="312" w:lineRule="auto"/>
              <w:rPr>
                <w:rFonts w:cs="Times New Roman"/>
                <w:color w:val="000000"/>
                <w:sz w:val="28"/>
                <w:szCs w:val="28"/>
                <w:lang w:eastAsia="ko-KR"/>
              </w:rPr>
            </w:pPr>
          </w:p>
          <w:p w14:paraId="1F3DD915" w14:textId="77777777" w:rsidR="00D461FE" w:rsidRPr="008F6317" w:rsidRDefault="00D461FE" w:rsidP="00D461FE">
            <w:pPr>
              <w:spacing w:after="0" w:line="312" w:lineRule="auto"/>
              <w:jc w:val="center"/>
              <w:rPr>
                <w:rFonts w:cs="Times New Roman"/>
                <w:color w:val="000000"/>
                <w:sz w:val="28"/>
                <w:szCs w:val="28"/>
                <w:lang w:eastAsia="ko-KR"/>
              </w:rPr>
            </w:pPr>
            <w:r w:rsidRPr="008F6317">
              <w:rPr>
                <w:rFonts w:cs="Times New Roman"/>
                <w:color w:val="000000"/>
                <w:sz w:val="28"/>
                <w:szCs w:val="28"/>
                <w:lang w:eastAsia="ko-KR"/>
              </w:rPr>
              <w:t>1</w:t>
            </w:r>
          </w:p>
          <w:p w14:paraId="22BDABA2" w14:textId="77777777" w:rsidR="00D461FE" w:rsidRPr="008F6317" w:rsidRDefault="00D461FE" w:rsidP="00D461FE">
            <w:pPr>
              <w:spacing w:after="0" w:line="312" w:lineRule="auto"/>
              <w:jc w:val="center"/>
              <w:rPr>
                <w:rFonts w:cs="Times New Roman"/>
                <w:color w:val="000000"/>
                <w:sz w:val="28"/>
                <w:szCs w:val="28"/>
                <w:lang w:eastAsia="ko-KR"/>
              </w:rPr>
            </w:pPr>
            <w:r w:rsidRPr="008F6317">
              <w:rPr>
                <w:rFonts w:cs="Times New Roman"/>
                <w:color w:val="000000"/>
                <w:sz w:val="28"/>
                <w:szCs w:val="28"/>
                <w:lang w:eastAsia="ko-KR"/>
              </w:rPr>
              <w:t>1</w:t>
            </w:r>
          </w:p>
        </w:tc>
        <w:tc>
          <w:tcPr>
            <w:tcW w:w="1549" w:type="dxa"/>
            <w:tcBorders>
              <w:top w:val="single" w:sz="4" w:space="0" w:color="auto"/>
              <w:left w:val="single" w:sz="4" w:space="0" w:color="auto"/>
              <w:bottom w:val="single" w:sz="4" w:space="0" w:color="auto"/>
              <w:right w:val="single" w:sz="4" w:space="0" w:color="auto"/>
            </w:tcBorders>
          </w:tcPr>
          <w:p w14:paraId="616E37BF" w14:textId="77777777" w:rsidR="00D461FE" w:rsidRPr="008F6317" w:rsidRDefault="00D461FE" w:rsidP="00D461FE">
            <w:pPr>
              <w:spacing w:after="0" w:line="312" w:lineRule="auto"/>
              <w:jc w:val="center"/>
              <w:rPr>
                <w:rFonts w:cs="Times New Roman"/>
                <w:bCs/>
                <w:color w:val="000000"/>
                <w:sz w:val="28"/>
                <w:szCs w:val="28"/>
                <w:lang w:eastAsia="ko-KR"/>
              </w:rPr>
            </w:pPr>
          </w:p>
        </w:tc>
        <w:tc>
          <w:tcPr>
            <w:tcW w:w="1342" w:type="dxa"/>
            <w:tcBorders>
              <w:top w:val="single" w:sz="4" w:space="0" w:color="auto"/>
              <w:left w:val="single" w:sz="4" w:space="0" w:color="auto"/>
              <w:bottom w:val="single" w:sz="4" w:space="0" w:color="auto"/>
              <w:right w:val="single" w:sz="4" w:space="0" w:color="auto"/>
            </w:tcBorders>
          </w:tcPr>
          <w:p w14:paraId="5C5D88AE" w14:textId="77777777" w:rsidR="00D461FE" w:rsidRPr="008F6317" w:rsidRDefault="00D461FE" w:rsidP="00D461FE">
            <w:pPr>
              <w:spacing w:after="0" w:line="312" w:lineRule="auto"/>
              <w:jc w:val="center"/>
              <w:rPr>
                <w:rFonts w:cs="Times New Roman"/>
                <w:bCs/>
                <w:color w:val="000000"/>
                <w:sz w:val="28"/>
                <w:szCs w:val="28"/>
                <w:lang w:val="vi-VN"/>
              </w:rPr>
            </w:pPr>
          </w:p>
        </w:tc>
      </w:tr>
      <w:tr w:rsidR="00D461FE" w:rsidRPr="008F6317" w14:paraId="350009B2" w14:textId="77777777" w:rsidTr="00507D08">
        <w:trPr>
          <w:trHeight w:val="334"/>
          <w:jc w:val="center"/>
        </w:trPr>
        <w:tc>
          <w:tcPr>
            <w:tcW w:w="681" w:type="dxa"/>
            <w:tcBorders>
              <w:top w:val="single" w:sz="4" w:space="0" w:color="auto"/>
              <w:left w:val="single" w:sz="4" w:space="0" w:color="auto"/>
              <w:bottom w:val="nil"/>
              <w:right w:val="single" w:sz="4" w:space="0" w:color="auto"/>
            </w:tcBorders>
          </w:tcPr>
          <w:p w14:paraId="4C608C90" w14:textId="77777777" w:rsidR="00D461FE" w:rsidRPr="008F6317" w:rsidRDefault="00D461FE" w:rsidP="00D461FE">
            <w:pPr>
              <w:spacing w:after="0" w:line="312" w:lineRule="auto"/>
              <w:jc w:val="center"/>
              <w:rPr>
                <w:rFonts w:cs="Times New Roman"/>
                <w:bCs/>
                <w:color w:val="000000"/>
                <w:sz w:val="28"/>
                <w:szCs w:val="28"/>
                <w:lang w:val="fr-FR"/>
              </w:rPr>
            </w:pPr>
            <w:r w:rsidRPr="008F6317">
              <w:rPr>
                <w:rFonts w:cs="Times New Roman"/>
                <w:bCs/>
                <w:color w:val="000000"/>
                <w:sz w:val="28"/>
                <w:szCs w:val="28"/>
                <w:lang w:val="fr-FR"/>
              </w:rPr>
              <w:t>2</w:t>
            </w:r>
          </w:p>
        </w:tc>
        <w:tc>
          <w:tcPr>
            <w:tcW w:w="3824" w:type="dxa"/>
            <w:tcBorders>
              <w:top w:val="single" w:sz="4" w:space="0" w:color="auto"/>
              <w:left w:val="single" w:sz="4" w:space="0" w:color="auto"/>
              <w:bottom w:val="nil"/>
              <w:right w:val="single" w:sz="4" w:space="0" w:color="auto"/>
            </w:tcBorders>
          </w:tcPr>
          <w:p w14:paraId="2EFD5817" w14:textId="77777777" w:rsidR="00D461FE" w:rsidRPr="008F6317" w:rsidRDefault="00D461FE" w:rsidP="00D461FE">
            <w:pPr>
              <w:spacing w:after="0" w:line="312" w:lineRule="auto"/>
              <w:jc w:val="both"/>
              <w:rPr>
                <w:rFonts w:cs="Times New Roman"/>
                <w:bCs/>
                <w:color w:val="000000"/>
                <w:sz w:val="28"/>
                <w:szCs w:val="28"/>
                <w:lang w:val="fr-FR"/>
              </w:rPr>
            </w:pPr>
            <w:proofErr w:type="spellStart"/>
            <w:r w:rsidRPr="008F6317">
              <w:rPr>
                <w:rFonts w:cs="Times New Roman"/>
                <w:b/>
                <w:color w:val="000000"/>
                <w:sz w:val="28"/>
                <w:szCs w:val="28"/>
                <w:lang w:val="fr-FR"/>
              </w:rPr>
              <w:t>Chương</w:t>
            </w:r>
            <w:proofErr w:type="spellEnd"/>
            <w:r w:rsidRPr="008F6317">
              <w:rPr>
                <w:rFonts w:cs="Times New Roman"/>
                <w:b/>
                <w:color w:val="000000"/>
                <w:sz w:val="28"/>
                <w:szCs w:val="28"/>
                <w:lang w:val="pl-PL"/>
              </w:rPr>
              <w:t xml:space="preserve"> </w:t>
            </w:r>
            <w:proofErr w:type="gramStart"/>
            <w:r w:rsidRPr="008F6317">
              <w:rPr>
                <w:rFonts w:cs="Times New Roman"/>
                <w:b/>
                <w:color w:val="000000"/>
                <w:sz w:val="28"/>
                <w:szCs w:val="28"/>
                <w:lang w:val="pl-PL"/>
              </w:rPr>
              <w:t>1</w:t>
            </w:r>
            <w:r w:rsidRPr="008F6317">
              <w:rPr>
                <w:rFonts w:cs="Times New Roman"/>
                <w:bCs/>
                <w:color w:val="000000"/>
                <w:sz w:val="28"/>
                <w:szCs w:val="28"/>
                <w:lang w:val="fr-FR"/>
              </w:rPr>
              <w:t>:</w:t>
            </w:r>
            <w:proofErr w:type="gramEnd"/>
            <w:r w:rsidRPr="008F6317">
              <w:rPr>
                <w:rFonts w:cs="Times New Roman"/>
                <w:bCs/>
                <w:color w:val="000000"/>
                <w:sz w:val="28"/>
                <w:szCs w:val="28"/>
                <w:lang w:val="fr-FR"/>
              </w:rPr>
              <w:t xml:space="preserve"> </w:t>
            </w:r>
            <w:proofErr w:type="spellStart"/>
            <w:r w:rsidRPr="008F6317">
              <w:rPr>
                <w:rFonts w:cs="Times New Roman"/>
                <w:bCs/>
                <w:color w:val="000000"/>
                <w:sz w:val="28"/>
                <w:szCs w:val="28"/>
                <w:lang w:val="fr-FR"/>
              </w:rPr>
              <w:t>Các</w:t>
            </w:r>
            <w:proofErr w:type="spellEnd"/>
            <w:r w:rsidRPr="008F6317">
              <w:rPr>
                <w:rFonts w:cs="Times New Roman"/>
                <w:bCs/>
                <w:color w:val="000000"/>
                <w:sz w:val="28"/>
                <w:szCs w:val="28"/>
                <w:lang w:val="fr-FR"/>
              </w:rPr>
              <w:t xml:space="preserve"> </w:t>
            </w:r>
            <w:proofErr w:type="spellStart"/>
            <w:r w:rsidRPr="008F6317">
              <w:rPr>
                <w:rFonts w:cs="Times New Roman"/>
                <w:bCs/>
                <w:color w:val="000000"/>
                <w:sz w:val="28"/>
                <w:szCs w:val="28"/>
                <w:lang w:val="fr-FR"/>
              </w:rPr>
              <w:t>tiêu</w:t>
            </w:r>
            <w:proofErr w:type="spellEnd"/>
            <w:r w:rsidRPr="008F6317">
              <w:rPr>
                <w:rFonts w:cs="Times New Roman"/>
                <w:bCs/>
                <w:color w:val="000000"/>
                <w:sz w:val="28"/>
                <w:szCs w:val="28"/>
                <w:lang w:val="fr-FR"/>
              </w:rPr>
              <w:t xml:space="preserve"> </w:t>
            </w:r>
            <w:proofErr w:type="spellStart"/>
            <w:r w:rsidRPr="008F6317">
              <w:rPr>
                <w:rFonts w:cs="Times New Roman"/>
                <w:bCs/>
                <w:color w:val="000000"/>
                <w:sz w:val="28"/>
                <w:szCs w:val="28"/>
                <w:lang w:val="fr-FR"/>
              </w:rPr>
              <w:t>chuẩn</w:t>
            </w:r>
            <w:proofErr w:type="spellEnd"/>
            <w:r w:rsidRPr="008F6317">
              <w:rPr>
                <w:rFonts w:cs="Times New Roman"/>
                <w:bCs/>
                <w:color w:val="000000"/>
                <w:sz w:val="28"/>
                <w:szCs w:val="28"/>
                <w:lang w:val="fr-FR"/>
              </w:rPr>
              <w:t xml:space="preserve"> </w:t>
            </w:r>
            <w:proofErr w:type="spellStart"/>
            <w:r w:rsidRPr="008F6317">
              <w:rPr>
                <w:rFonts w:cs="Times New Roman"/>
                <w:bCs/>
                <w:color w:val="000000"/>
                <w:sz w:val="28"/>
                <w:szCs w:val="28"/>
                <w:lang w:val="fr-FR"/>
              </w:rPr>
              <w:t>kỹ</w:t>
            </w:r>
            <w:proofErr w:type="spellEnd"/>
            <w:r w:rsidRPr="008F6317">
              <w:rPr>
                <w:rFonts w:cs="Times New Roman"/>
                <w:bCs/>
                <w:color w:val="000000"/>
                <w:sz w:val="28"/>
                <w:szCs w:val="28"/>
                <w:lang w:val="fr-FR"/>
              </w:rPr>
              <w:t xml:space="preserve"> </w:t>
            </w:r>
            <w:proofErr w:type="spellStart"/>
            <w:r w:rsidRPr="008F6317">
              <w:rPr>
                <w:rFonts w:cs="Times New Roman"/>
                <w:bCs/>
                <w:color w:val="000000"/>
                <w:sz w:val="28"/>
                <w:szCs w:val="28"/>
                <w:lang w:val="fr-FR"/>
              </w:rPr>
              <w:t>thuật</w:t>
            </w:r>
            <w:proofErr w:type="spellEnd"/>
          </w:p>
          <w:p w14:paraId="482933C9" w14:textId="77777777" w:rsidR="00D461FE" w:rsidRPr="008F6317" w:rsidRDefault="00D461FE" w:rsidP="00D461FE">
            <w:pPr>
              <w:spacing w:after="0" w:line="312" w:lineRule="auto"/>
              <w:jc w:val="both"/>
              <w:rPr>
                <w:rFonts w:cs="Times New Roman"/>
                <w:bCs/>
                <w:color w:val="000000"/>
                <w:sz w:val="28"/>
                <w:szCs w:val="28"/>
                <w:lang w:val="fr-FR"/>
              </w:rPr>
            </w:pPr>
            <w:r w:rsidRPr="008F6317">
              <w:rPr>
                <w:rFonts w:cs="Times New Roman"/>
                <w:bCs/>
                <w:color w:val="000000"/>
                <w:sz w:val="28"/>
                <w:szCs w:val="28"/>
                <w:lang w:val="fr-FR"/>
              </w:rPr>
              <w:t xml:space="preserve">1. </w:t>
            </w:r>
            <w:proofErr w:type="spellStart"/>
            <w:r w:rsidRPr="008F6317">
              <w:rPr>
                <w:rFonts w:cs="Times New Roman"/>
                <w:bCs/>
                <w:color w:val="000000"/>
                <w:sz w:val="28"/>
                <w:szCs w:val="28"/>
                <w:lang w:val="fr-FR"/>
              </w:rPr>
              <w:t>Các</w:t>
            </w:r>
            <w:proofErr w:type="spellEnd"/>
            <w:r w:rsidRPr="008F6317">
              <w:rPr>
                <w:rFonts w:cs="Times New Roman"/>
                <w:bCs/>
                <w:color w:val="000000"/>
                <w:sz w:val="28"/>
                <w:szCs w:val="28"/>
                <w:lang w:val="fr-FR"/>
              </w:rPr>
              <w:t xml:space="preserve"> </w:t>
            </w:r>
            <w:proofErr w:type="spellStart"/>
            <w:r w:rsidRPr="008F6317">
              <w:rPr>
                <w:rFonts w:cs="Times New Roman"/>
                <w:bCs/>
                <w:color w:val="000000"/>
                <w:sz w:val="28"/>
                <w:szCs w:val="28"/>
                <w:lang w:val="fr-FR"/>
              </w:rPr>
              <w:t>tiêu</w:t>
            </w:r>
            <w:proofErr w:type="spellEnd"/>
            <w:r w:rsidRPr="008F6317">
              <w:rPr>
                <w:rFonts w:cs="Times New Roman"/>
                <w:bCs/>
                <w:color w:val="000000"/>
                <w:sz w:val="28"/>
                <w:szCs w:val="28"/>
                <w:lang w:val="fr-FR"/>
              </w:rPr>
              <w:t xml:space="preserve"> </w:t>
            </w:r>
            <w:proofErr w:type="spellStart"/>
            <w:r w:rsidRPr="008F6317">
              <w:rPr>
                <w:rFonts w:cs="Times New Roman"/>
                <w:bCs/>
                <w:color w:val="000000"/>
                <w:sz w:val="28"/>
                <w:szCs w:val="28"/>
                <w:lang w:val="fr-FR"/>
              </w:rPr>
              <w:t>chuẩn</w:t>
            </w:r>
            <w:proofErr w:type="spellEnd"/>
            <w:r w:rsidRPr="008F6317">
              <w:rPr>
                <w:rFonts w:cs="Times New Roman"/>
                <w:bCs/>
                <w:color w:val="000000"/>
                <w:sz w:val="28"/>
                <w:szCs w:val="28"/>
                <w:lang w:val="fr-FR"/>
              </w:rPr>
              <w:t xml:space="preserve"> </w:t>
            </w:r>
            <w:proofErr w:type="spellStart"/>
            <w:r w:rsidRPr="008F6317">
              <w:rPr>
                <w:rFonts w:cs="Times New Roman"/>
                <w:color w:val="000000"/>
                <w:sz w:val="28"/>
                <w:szCs w:val="28"/>
                <w:lang w:val="fr-FR" w:eastAsia="en-SG"/>
              </w:rPr>
              <w:t>của</w:t>
            </w:r>
            <w:proofErr w:type="spellEnd"/>
            <w:r w:rsidRPr="008F6317">
              <w:rPr>
                <w:rFonts w:cs="Times New Roman"/>
                <w:color w:val="000000"/>
                <w:sz w:val="28"/>
                <w:szCs w:val="28"/>
                <w:lang w:val="fr-FR" w:eastAsia="en-SG"/>
              </w:rPr>
              <w:t xml:space="preserve"> </w:t>
            </w:r>
            <w:proofErr w:type="spellStart"/>
            <w:r w:rsidRPr="008F6317">
              <w:rPr>
                <w:rFonts w:cs="Times New Roman"/>
                <w:color w:val="000000"/>
                <w:sz w:val="28"/>
                <w:szCs w:val="28"/>
                <w:lang w:val="fr-FR" w:eastAsia="en-SG"/>
              </w:rPr>
              <w:t>nhóm</w:t>
            </w:r>
            <w:proofErr w:type="spellEnd"/>
            <w:r w:rsidRPr="008F6317">
              <w:rPr>
                <w:rFonts w:cs="Times New Roman"/>
                <w:color w:val="000000"/>
                <w:sz w:val="28"/>
                <w:szCs w:val="28"/>
                <w:lang w:val="fr-FR" w:eastAsia="en-SG"/>
              </w:rPr>
              <w:t xml:space="preserve"> </w:t>
            </w:r>
            <w:proofErr w:type="spellStart"/>
            <w:r w:rsidRPr="008F6317">
              <w:rPr>
                <w:rFonts w:cs="Times New Roman"/>
                <w:color w:val="000000"/>
                <w:sz w:val="28"/>
                <w:szCs w:val="28"/>
                <w:lang w:val="fr-FR" w:eastAsia="en-SG"/>
              </w:rPr>
              <w:t>vật</w:t>
            </w:r>
            <w:proofErr w:type="spellEnd"/>
            <w:r w:rsidRPr="008F6317">
              <w:rPr>
                <w:rFonts w:cs="Times New Roman"/>
                <w:color w:val="000000"/>
                <w:sz w:val="28"/>
                <w:szCs w:val="28"/>
                <w:lang w:val="fr-FR" w:eastAsia="en-SG"/>
              </w:rPr>
              <w:t xml:space="preserve"> </w:t>
            </w:r>
            <w:proofErr w:type="spellStart"/>
            <w:r w:rsidRPr="008F6317">
              <w:rPr>
                <w:rFonts w:cs="Times New Roman"/>
                <w:color w:val="000000"/>
                <w:sz w:val="28"/>
                <w:szCs w:val="28"/>
                <w:lang w:val="fr-FR" w:eastAsia="en-SG"/>
              </w:rPr>
              <w:t>liệu</w:t>
            </w:r>
            <w:proofErr w:type="spellEnd"/>
            <w:r w:rsidRPr="008F6317">
              <w:rPr>
                <w:rFonts w:cs="Times New Roman"/>
                <w:color w:val="000000"/>
                <w:sz w:val="28"/>
                <w:szCs w:val="28"/>
                <w:lang w:val="fr-FR" w:eastAsia="en-SG"/>
              </w:rPr>
              <w:t xml:space="preserve"> </w:t>
            </w:r>
            <w:proofErr w:type="spellStart"/>
            <w:r w:rsidRPr="008F6317">
              <w:rPr>
                <w:rFonts w:cs="Times New Roman"/>
                <w:color w:val="000000"/>
                <w:sz w:val="28"/>
                <w:szCs w:val="28"/>
                <w:lang w:val="fr-FR" w:eastAsia="en-SG"/>
              </w:rPr>
              <w:t>điện</w:t>
            </w:r>
            <w:proofErr w:type="spellEnd"/>
            <w:r w:rsidRPr="008F6317">
              <w:rPr>
                <w:rFonts w:cs="Times New Roman"/>
                <w:color w:val="000000"/>
                <w:sz w:val="28"/>
                <w:szCs w:val="28"/>
                <w:lang w:val="fr-FR" w:eastAsia="en-SG"/>
              </w:rPr>
              <w:t xml:space="preserve"> </w:t>
            </w:r>
            <w:proofErr w:type="spellStart"/>
            <w:r w:rsidRPr="008F6317">
              <w:rPr>
                <w:rFonts w:cs="Times New Roman"/>
                <w:color w:val="000000"/>
                <w:sz w:val="28"/>
                <w:szCs w:val="28"/>
                <w:lang w:val="fr-FR" w:eastAsia="en-SG"/>
              </w:rPr>
              <w:t>thông</w:t>
            </w:r>
            <w:proofErr w:type="spellEnd"/>
            <w:r w:rsidRPr="008F6317">
              <w:rPr>
                <w:rFonts w:cs="Times New Roman"/>
                <w:color w:val="000000"/>
                <w:sz w:val="28"/>
                <w:szCs w:val="28"/>
                <w:lang w:val="fr-FR" w:eastAsia="en-SG"/>
              </w:rPr>
              <w:t xml:space="preserve"> </w:t>
            </w:r>
            <w:proofErr w:type="spellStart"/>
            <w:r w:rsidRPr="008F6317">
              <w:rPr>
                <w:rFonts w:cs="Times New Roman"/>
                <w:color w:val="000000"/>
                <w:sz w:val="28"/>
                <w:szCs w:val="28"/>
                <w:lang w:val="fr-FR" w:eastAsia="en-SG"/>
              </w:rPr>
              <w:t>dụng</w:t>
            </w:r>
            <w:proofErr w:type="spellEnd"/>
            <w:r w:rsidRPr="008F6317">
              <w:rPr>
                <w:rFonts w:cs="Times New Roman"/>
                <w:color w:val="000000"/>
                <w:sz w:val="28"/>
                <w:szCs w:val="28"/>
                <w:lang w:val="fr-FR" w:eastAsia="en-SG"/>
              </w:rPr>
              <w:t xml:space="preserve">. </w:t>
            </w:r>
          </w:p>
          <w:p w14:paraId="6FB48028" w14:textId="77777777" w:rsidR="00D461FE" w:rsidRPr="008F6317" w:rsidRDefault="00D461FE" w:rsidP="00D461FE">
            <w:pPr>
              <w:spacing w:after="0" w:line="312" w:lineRule="auto"/>
              <w:jc w:val="both"/>
              <w:rPr>
                <w:rFonts w:cs="Times New Roman"/>
                <w:bCs/>
                <w:color w:val="000000"/>
                <w:sz w:val="28"/>
                <w:szCs w:val="28"/>
                <w:lang w:val="fr-FR"/>
              </w:rPr>
            </w:pPr>
            <w:r w:rsidRPr="008F6317">
              <w:rPr>
                <w:rFonts w:cs="Times New Roman"/>
                <w:bCs/>
                <w:color w:val="000000"/>
                <w:sz w:val="28"/>
                <w:szCs w:val="28"/>
                <w:lang w:val="fr-FR"/>
              </w:rPr>
              <w:t xml:space="preserve">2. </w:t>
            </w:r>
            <w:proofErr w:type="spellStart"/>
            <w:r w:rsidRPr="008F6317">
              <w:rPr>
                <w:rFonts w:cs="Times New Roman"/>
                <w:bCs/>
                <w:color w:val="000000"/>
                <w:sz w:val="28"/>
                <w:szCs w:val="28"/>
                <w:lang w:val="fr-FR"/>
              </w:rPr>
              <w:t>Các</w:t>
            </w:r>
            <w:proofErr w:type="spellEnd"/>
            <w:r w:rsidRPr="008F6317">
              <w:rPr>
                <w:rFonts w:cs="Times New Roman"/>
                <w:bCs/>
                <w:color w:val="000000"/>
                <w:sz w:val="28"/>
                <w:szCs w:val="28"/>
                <w:lang w:val="fr-FR"/>
              </w:rPr>
              <w:t xml:space="preserve"> </w:t>
            </w:r>
            <w:proofErr w:type="spellStart"/>
            <w:r w:rsidRPr="008F6317">
              <w:rPr>
                <w:rFonts w:cs="Times New Roman"/>
                <w:bCs/>
                <w:color w:val="000000"/>
                <w:sz w:val="28"/>
                <w:szCs w:val="28"/>
                <w:lang w:val="fr-FR"/>
              </w:rPr>
              <w:t>tiêu</w:t>
            </w:r>
            <w:proofErr w:type="spellEnd"/>
            <w:r w:rsidRPr="008F6317">
              <w:rPr>
                <w:rFonts w:cs="Times New Roman"/>
                <w:bCs/>
                <w:color w:val="000000"/>
                <w:sz w:val="28"/>
                <w:szCs w:val="28"/>
                <w:lang w:val="fr-FR"/>
              </w:rPr>
              <w:t xml:space="preserve"> </w:t>
            </w:r>
            <w:proofErr w:type="spellStart"/>
            <w:r w:rsidRPr="008F6317">
              <w:rPr>
                <w:rFonts w:cs="Times New Roman"/>
                <w:bCs/>
                <w:color w:val="000000"/>
                <w:sz w:val="28"/>
                <w:szCs w:val="28"/>
                <w:lang w:val="fr-FR"/>
              </w:rPr>
              <w:t>chuẩn</w:t>
            </w:r>
            <w:proofErr w:type="spellEnd"/>
            <w:r w:rsidRPr="008F6317">
              <w:rPr>
                <w:rFonts w:cs="Times New Roman"/>
                <w:bCs/>
                <w:color w:val="000000"/>
                <w:sz w:val="28"/>
                <w:szCs w:val="28"/>
                <w:lang w:val="fr-FR"/>
              </w:rPr>
              <w:t xml:space="preserve"> </w:t>
            </w:r>
            <w:proofErr w:type="spellStart"/>
            <w:r w:rsidRPr="008F6317">
              <w:rPr>
                <w:rFonts w:cs="Times New Roman"/>
                <w:bCs/>
                <w:color w:val="000000"/>
                <w:sz w:val="28"/>
                <w:szCs w:val="28"/>
                <w:lang w:val="fr-FR"/>
              </w:rPr>
              <w:t>bản</w:t>
            </w:r>
            <w:proofErr w:type="spellEnd"/>
            <w:r w:rsidRPr="008F6317">
              <w:rPr>
                <w:rFonts w:cs="Times New Roman"/>
                <w:bCs/>
                <w:color w:val="000000"/>
                <w:sz w:val="28"/>
                <w:szCs w:val="28"/>
                <w:lang w:val="fr-FR"/>
              </w:rPr>
              <w:t xml:space="preserve"> </w:t>
            </w:r>
            <w:proofErr w:type="spellStart"/>
            <w:r w:rsidRPr="008F6317">
              <w:rPr>
                <w:rFonts w:cs="Times New Roman"/>
                <w:bCs/>
                <w:color w:val="000000"/>
                <w:sz w:val="28"/>
                <w:szCs w:val="28"/>
                <w:lang w:val="fr-FR"/>
              </w:rPr>
              <w:t>vẽ</w:t>
            </w:r>
            <w:proofErr w:type="spellEnd"/>
            <w:r w:rsidRPr="008F6317">
              <w:rPr>
                <w:rFonts w:cs="Times New Roman"/>
                <w:bCs/>
                <w:color w:val="000000"/>
                <w:sz w:val="28"/>
                <w:szCs w:val="28"/>
                <w:lang w:val="fr-FR"/>
              </w:rPr>
              <w:t xml:space="preserve"> </w:t>
            </w:r>
            <w:proofErr w:type="spellStart"/>
            <w:r w:rsidRPr="008F6317">
              <w:rPr>
                <w:rFonts w:cs="Times New Roman"/>
                <w:bCs/>
                <w:color w:val="000000"/>
                <w:sz w:val="28"/>
                <w:szCs w:val="28"/>
                <w:lang w:val="fr-FR"/>
              </w:rPr>
              <w:t>điện</w:t>
            </w:r>
            <w:proofErr w:type="spellEnd"/>
          </w:p>
          <w:p w14:paraId="7AA56C13" w14:textId="77777777" w:rsidR="00D461FE" w:rsidRPr="008F6317" w:rsidRDefault="00D461FE" w:rsidP="00D461FE">
            <w:pPr>
              <w:spacing w:after="0" w:line="312" w:lineRule="auto"/>
              <w:jc w:val="both"/>
              <w:rPr>
                <w:rFonts w:cs="Times New Roman"/>
                <w:color w:val="000000"/>
                <w:sz w:val="28"/>
                <w:szCs w:val="28"/>
                <w:lang w:val="vi-VN" w:eastAsia="ko-KR"/>
              </w:rPr>
            </w:pPr>
            <w:r w:rsidRPr="008F6317">
              <w:rPr>
                <w:rFonts w:cs="Times New Roman"/>
                <w:color w:val="000000"/>
                <w:sz w:val="28"/>
                <w:szCs w:val="28"/>
                <w:lang w:val="fr-FR" w:eastAsia="ko-KR"/>
              </w:rPr>
              <w:t>2.</w:t>
            </w:r>
            <w:r w:rsidRPr="008F6317">
              <w:rPr>
                <w:rFonts w:cs="Times New Roman"/>
                <w:color w:val="000000"/>
                <w:sz w:val="28"/>
                <w:szCs w:val="28"/>
                <w:lang w:val="vi-VN" w:eastAsia="ko-KR"/>
              </w:rPr>
              <w:t xml:space="preserve">1. </w:t>
            </w:r>
            <w:proofErr w:type="spellStart"/>
            <w:r w:rsidRPr="008F6317">
              <w:rPr>
                <w:rFonts w:cs="Times New Roman"/>
                <w:color w:val="000000"/>
                <w:sz w:val="28"/>
                <w:szCs w:val="28"/>
                <w:lang w:val="fr-FR" w:eastAsia="ko-KR"/>
              </w:rPr>
              <w:t>Tiêu</w:t>
            </w:r>
            <w:proofErr w:type="spellEnd"/>
            <w:r w:rsidRPr="008F6317">
              <w:rPr>
                <w:rFonts w:cs="Times New Roman"/>
                <w:color w:val="000000"/>
                <w:sz w:val="28"/>
                <w:szCs w:val="28"/>
                <w:lang w:val="fr-FR" w:eastAsia="ko-KR"/>
              </w:rPr>
              <w:t xml:space="preserve"> </w:t>
            </w:r>
            <w:proofErr w:type="spellStart"/>
            <w:r w:rsidRPr="008F6317">
              <w:rPr>
                <w:rFonts w:cs="Times New Roman"/>
                <w:color w:val="000000"/>
                <w:sz w:val="28"/>
                <w:szCs w:val="28"/>
                <w:lang w:val="fr-FR" w:eastAsia="ko-KR"/>
              </w:rPr>
              <w:t>chuẩn</w:t>
            </w:r>
            <w:proofErr w:type="spellEnd"/>
            <w:r w:rsidRPr="008F6317">
              <w:rPr>
                <w:rFonts w:cs="Times New Roman"/>
                <w:color w:val="000000"/>
                <w:sz w:val="28"/>
                <w:szCs w:val="28"/>
                <w:lang w:val="fr-FR" w:eastAsia="ko-KR"/>
              </w:rPr>
              <w:t xml:space="preserve"> </w:t>
            </w:r>
            <w:proofErr w:type="spellStart"/>
            <w:r w:rsidRPr="008F6317">
              <w:rPr>
                <w:rFonts w:cs="Times New Roman"/>
                <w:color w:val="000000"/>
                <w:sz w:val="28"/>
                <w:szCs w:val="28"/>
                <w:lang w:val="fr-FR" w:eastAsia="ko-KR"/>
              </w:rPr>
              <w:t>Việt</w:t>
            </w:r>
            <w:proofErr w:type="spellEnd"/>
            <w:r w:rsidRPr="008F6317">
              <w:rPr>
                <w:rFonts w:cs="Times New Roman"/>
                <w:color w:val="000000"/>
                <w:sz w:val="28"/>
                <w:szCs w:val="28"/>
                <w:lang w:val="fr-FR" w:eastAsia="ko-KR"/>
              </w:rPr>
              <w:t xml:space="preserve"> Nam</w:t>
            </w:r>
            <w:r w:rsidRPr="008F6317">
              <w:rPr>
                <w:rFonts w:cs="Times New Roman"/>
                <w:color w:val="000000"/>
                <w:sz w:val="28"/>
                <w:szCs w:val="28"/>
                <w:lang w:val="vi-VN" w:eastAsia="ko-KR"/>
              </w:rPr>
              <w:t xml:space="preserve"> </w:t>
            </w:r>
          </w:p>
          <w:p w14:paraId="37300452" w14:textId="77777777" w:rsidR="00D461FE" w:rsidRPr="008F6317" w:rsidRDefault="00D461FE" w:rsidP="00D461FE">
            <w:pPr>
              <w:spacing w:after="0" w:line="312" w:lineRule="auto"/>
              <w:jc w:val="both"/>
              <w:rPr>
                <w:rFonts w:cs="Times New Roman"/>
                <w:color w:val="000000"/>
                <w:sz w:val="28"/>
                <w:szCs w:val="28"/>
                <w:lang w:val="vi-VN" w:eastAsia="ko-KR"/>
              </w:rPr>
            </w:pPr>
            <w:r w:rsidRPr="008F6317">
              <w:rPr>
                <w:rFonts w:cs="Times New Roman"/>
                <w:color w:val="000000"/>
                <w:sz w:val="28"/>
                <w:szCs w:val="28"/>
                <w:lang w:val="vi-VN" w:eastAsia="ko-KR"/>
              </w:rPr>
              <w:t xml:space="preserve">2.2. </w:t>
            </w:r>
            <w:proofErr w:type="spellStart"/>
            <w:r w:rsidRPr="008F6317">
              <w:rPr>
                <w:rFonts w:cs="Times New Roman"/>
                <w:color w:val="000000"/>
                <w:sz w:val="28"/>
                <w:szCs w:val="28"/>
                <w:lang w:val="fr-FR" w:eastAsia="ko-KR"/>
              </w:rPr>
              <w:t>Tiêu</w:t>
            </w:r>
            <w:proofErr w:type="spellEnd"/>
            <w:r w:rsidRPr="008F6317">
              <w:rPr>
                <w:rFonts w:cs="Times New Roman"/>
                <w:color w:val="000000"/>
                <w:sz w:val="28"/>
                <w:szCs w:val="28"/>
                <w:lang w:val="fr-FR" w:eastAsia="ko-KR"/>
              </w:rPr>
              <w:t xml:space="preserve"> </w:t>
            </w:r>
            <w:proofErr w:type="spellStart"/>
            <w:r w:rsidRPr="008F6317">
              <w:rPr>
                <w:rFonts w:cs="Times New Roman"/>
                <w:color w:val="000000"/>
                <w:sz w:val="28"/>
                <w:szCs w:val="28"/>
                <w:lang w:val="fr-FR" w:eastAsia="ko-KR"/>
              </w:rPr>
              <w:t>chuẩn</w:t>
            </w:r>
            <w:proofErr w:type="spellEnd"/>
            <w:r w:rsidRPr="008F6317">
              <w:rPr>
                <w:rFonts w:cs="Times New Roman"/>
                <w:color w:val="000000"/>
                <w:sz w:val="28"/>
                <w:szCs w:val="28"/>
                <w:lang w:val="fr-FR" w:eastAsia="ko-KR"/>
              </w:rPr>
              <w:t xml:space="preserve"> </w:t>
            </w:r>
            <w:proofErr w:type="spellStart"/>
            <w:r w:rsidRPr="008F6317">
              <w:rPr>
                <w:rFonts w:cs="Times New Roman"/>
                <w:color w:val="000000"/>
                <w:sz w:val="28"/>
                <w:szCs w:val="28"/>
                <w:lang w:val="fr-FR" w:eastAsia="ko-KR"/>
              </w:rPr>
              <w:t>Quốc</w:t>
            </w:r>
            <w:proofErr w:type="spellEnd"/>
            <w:r w:rsidRPr="008F6317">
              <w:rPr>
                <w:rFonts w:cs="Times New Roman"/>
                <w:color w:val="000000"/>
                <w:sz w:val="28"/>
                <w:szCs w:val="28"/>
                <w:lang w:val="fr-FR" w:eastAsia="ko-KR"/>
              </w:rPr>
              <w:t xml:space="preserve"> </w:t>
            </w:r>
            <w:proofErr w:type="spellStart"/>
            <w:r w:rsidRPr="008F6317">
              <w:rPr>
                <w:rFonts w:cs="Times New Roman"/>
                <w:color w:val="000000"/>
                <w:sz w:val="28"/>
                <w:szCs w:val="28"/>
                <w:lang w:val="fr-FR" w:eastAsia="ko-KR"/>
              </w:rPr>
              <w:t>tế</w:t>
            </w:r>
            <w:proofErr w:type="spellEnd"/>
            <w:r w:rsidRPr="008F6317">
              <w:rPr>
                <w:rFonts w:cs="Times New Roman"/>
                <w:color w:val="000000"/>
                <w:sz w:val="28"/>
                <w:szCs w:val="28"/>
                <w:lang w:val="vi-VN" w:eastAsia="ko-KR"/>
              </w:rPr>
              <w:t xml:space="preserve"> </w:t>
            </w:r>
          </w:p>
        </w:tc>
        <w:tc>
          <w:tcPr>
            <w:tcW w:w="869" w:type="dxa"/>
            <w:tcBorders>
              <w:top w:val="single" w:sz="4" w:space="0" w:color="auto"/>
              <w:left w:val="single" w:sz="4" w:space="0" w:color="auto"/>
              <w:bottom w:val="nil"/>
              <w:right w:val="single" w:sz="4" w:space="0" w:color="auto"/>
            </w:tcBorders>
          </w:tcPr>
          <w:p w14:paraId="48229B86" w14:textId="77777777" w:rsidR="00D461FE" w:rsidRPr="008F6317" w:rsidRDefault="00D461FE" w:rsidP="00D461FE">
            <w:pPr>
              <w:spacing w:after="0" w:line="312" w:lineRule="auto"/>
              <w:jc w:val="center"/>
              <w:rPr>
                <w:rFonts w:cs="Times New Roman"/>
                <w:bCs/>
                <w:color w:val="000000"/>
                <w:sz w:val="28"/>
                <w:szCs w:val="28"/>
                <w:lang w:val="fr-FR" w:eastAsia="ko-KR"/>
              </w:rPr>
            </w:pPr>
            <w:r w:rsidRPr="008F6317">
              <w:rPr>
                <w:rFonts w:cs="Times New Roman"/>
                <w:bCs/>
                <w:color w:val="000000"/>
                <w:sz w:val="28"/>
                <w:szCs w:val="28"/>
                <w:lang w:val="fr-FR" w:eastAsia="ko-KR"/>
              </w:rPr>
              <w:t>3</w:t>
            </w:r>
          </w:p>
          <w:p w14:paraId="72B5466F" w14:textId="77777777" w:rsidR="00D461FE" w:rsidRPr="008F6317" w:rsidRDefault="00D461FE" w:rsidP="00D461FE">
            <w:pPr>
              <w:spacing w:after="0" w:line="312" w:lineRule="auto"/>
              <w:jc w:val="center"/>
              <w:rPr>
                <w:rFonts w:cs="Times New Roman"/>
                <w:bCs/>
                <w:color w:val="000000"/>
                <w:sz w:val="28"/>
                <w:szCs w:val="28"/>
                <w:lang w:val="fr-FR" w:eastAsia="ko-KR"/>
              </w:rPr>
            </w:pPr>
          </w:p>
          <w:p w14:paraId="2F5BF99A" w14:textId="77777777" w:rsidR="00D461FE" w:rsidRPr="008F6317" w:rsidRDefault="00D461FE" w:rsidP="00D461FE">
            <w:pPr>
              <w:spacing w:after="0" w:line="312" w:lineRule="auto"/>
              <w:jc w:val="center"/>
              <w:rPr>
                <w:rFonts w:cs="Times New Roman"/>
                <w:bCs/>
                <w:color w:val="000000"/>
                <w:sz w:val="28"/>
                <w:szCs w:val="28"/>
                <w:lang w:val="fr-FR" w:eastAsia="ko-KR"/>
              </w:rPr>
            </w:pPr>
            <w:r w:rsidRPr="008F6317">
              <w:rPr>
                <w:rFonts w:cs="Times New Roman"/>
                <w:bCs/>
                <w:color w:val="000000"/>
                <w:sz w:val="28"/>
                <w:szCs w:val="28"/>
                <w:lang w:val="fr-FR" w:eastAsia="ko-KR"/>
              </w:rPr>
              <w:t>2</w:t>
            </w:r>
          </w:p>
          <w:p w14:paraId="7683445C" w14:textId="77777777" w:rsidR="00D461FE" w:rsidRPr="008F6317" w:rsidRDefault="00D461FE" w:rsidP="00D461FE">
            <w:pPr>
              <w:spacing w:after="0" w:line="312" w:lineRule="auto"/>
              <w:jc w:val="center"/>
              <w:rPr>
                <w:rFonts w:cs="Times New Roman"/>
                <w:bCs/>
                <w:color w:val="000000"/>
                <w:sz w:val="28"/>
                <w:szCs w:val="28"/>
                <w:lang w:val="fr-FR" w:eastAsia="ko-KR"/>
              </w:rPr>
            </w:pPr>
          </w:p>
          <w:p w14:paraId="24E27F33" w14:textId="77777777" w:rsidR="00D461FE" w:rsidRPr="008F6317" w:rsidRDefault="00D461FE" w:rsidP="00D461FE">
            <w:pPr>
              <w:spacing w:after="0" w:line="312" w:lineRule="auto"/>
              <w:jc w:val="center"/>
              <w:rPr>
                <w:rFonts w:cs="Times New Roman"/>
                <w:bCs/>
                <w:color w:val="000000"/>
                <w:sz w:val="28"/>
                <w:szCs w:val="28"/>
                <w:lang w:val="fr-FR" w:eastAsia="ko-KR"/>
              </w:rPr>
            </w:pPr>
            <w:r w:rsidRPr="008F6317">
              <w:rPr>
                <w:rFonts w:cs="Times New Roman"/>
                <w:bCs/>
                <w:color w:val="000000"/>
                <w:sz w:val="28"/>
                <w:szCs w:val="28"/>
                <w:lang w:val="fr-FR" w:eastAsia="ko-KR"/>
              </w:rPr>
              <w:t>1</w:t>
            </w:r>
          </w:p>
        </w:tc>
        <w:tc>
          <w:tcPr>
            <w:tcW w:w="935" w:type="dxa"/>
            <w:tcBorders>
              <w:top w:val="single" w:sz="4" w:space="0" w:color="auto"/>
              <w:left w:val="single" w:sz="4" w:space="0" w:color="auto"/>
              <w:bottom w:val="nil"/>
              <w:right w:val="single" w:sz="4" w:space="0" w:color="auto"/>
            </w:tcBorders>
          </w:tcPr>
          <w:p w14:paraId="20369215" w14:textId="77777777" w:rsidR="00D461FE" w:rsidRPr="008F6317" w:rsidRDefault="00D461FE" w:rsidP="00D461FE">
            <w:pPr>
              <w:spacing w:after="0" w:line="312" w:lineRule="auto"/>
              <w:jc w:val="center"/>
              <w:rPr>
                <w:rFonts w:cs="Times New Roman"/>
                <w:bCs/>
                <w:color w:val="000000"/>
                <w:sz w:val="28"/>
                <w:szCs w:val="28"/>
                <w:lang w:val="fr-FR" w:eastAsia="ko-KR"/>
              </w:rPr>
            </w:pPr>
            <w:r w:rsidRPr="008F6317">
              <w:rPr>
                <w:rFonts w:cs="Times New Roman"/>
                <w:bCs/>
                <w:color w:val="000000"/>
                <w:sz w:val="28"/>
                <w:szCs w:val="28"/>
                <w:lang w:val="fr-FR" w:eastAsia="ko-KR"/>
              </w:rPr>
              <w:t>3</w:t>
            </w:r>
          </w:p>
          <w:p w14:paraId="688EFF33" w14:textId="77777777" w:rsidR="00D461FE" w:rsidRPr="008F6317" w:rsidRDefault="00D461FE" w:rsidP="00D461FE">
            <w:pPr>
              <w:spacing w:after="0" w:line="312" w:lineRule="auto"/>
              <w:rPr>
                <w:rFonts w:cs="Times New Roman"/>
                <w:color w:val="000000"/>
                <w:sz w:val="28"/>
                <w:szCs w:val="28"/>
                <w:lang w:val="fr-FR" w:eastAsia="ko-KR"/>
              </w:rPr>
            </w:pPr>
          </w:p>
          <w:p w14:paraId="50E143FC" w14:textId="77777777" w:rsidR="00D461FE" w:rsidRPr="008F6317" w:rsidRDefault="00D461FE" w:rsidP="00D461FE">
            <w:pPr>
              <w:spacing w:after="0" w:line="312" w:lineRule="auto"/>
              <w:jc w:val="center"/>
              <w:rPr>
                <w:rFonts w:cs="Times New Roman"/>
                <w:color w:val="000000"/>
                <w:sz w:val="28"/>
                <w:szCs w:val="28"/>
                <w:lang w:val="fr-FR" w:eastAsia="ko-KR"/>
              </w:rPr>
            </w:pPr>
            <w:r w:rsidRPr="008F6317">
              <w:rPr>
                <w:rFonts w:cs="Times New Roman"/>
                <w:color w:val="000000"/>
                <w:sz w:val="28"/>
                <w:szCs w:val="28"/>
                <w:lang w:val="fr-FR" w:eastAsia="ko-KR"/>
              </w:rPr>
              <w:t>2</w:t>
            </w:r>
          </w:p>
          <w:p w14:paraId="6CF9E912" w14:textId="77777777" w:rsidR="00D461FE" w:rsidRPr="008F6317" w:rsidRDefault="00D461FE" w:rsidP="00D461FE">
            <w:pPr>
              <w:spacing w:after="0" w:line="312" w:lineRule="auto"/>
              <w:jc w:val="center"/>
              <w:rPr>
                <w:rFonts w:cs="Times New Roman"/>
                <w:color w:val="000000"/>
                <w:sz w:val="28"/>
                <w:szCs w:val="28"/>
                <w:lang w:val="fr-FR" w:eastAsia="ko-KR"/>
              </w:rPr>
            </w:pPr>
          </w:p>
          <w:p w14:paraId="4A6F3F2A" w14:textId="77777777" w:rsidR="00D461FE" w:rsidRPr="008F6317" w:rsidRDefault="00D461FE" w:rsidP="00D461FE">
            <w:pPr>
              <w:spacing w:after="0" w:line="312" w:lineRule="auto"/>
              <w:jc w:val="center"/>
              <w:rPr>
                <w:rFonts w:cs="Times New Roman"/>
                <w:color w:val="000000"/>
                <w:sz w:val="28"/>
                <w:szCs w:val="28"/>
                <w:lang w:val="fr-FR" w:eastAsia="ko-KR"/>
              </w:rPr>
            </w:pPr>
            <w:r w:rsidRPr="008F6317">
              <w:rPr>
                <w:rFonts w:cs="Times New Roman"/>
                <w:color w:val="000000"/>
                <w:sz w:val="28"/>
                <w:szCs w:val="28"/>
                <w:lang w:val="fr-FR" w:eastAsia="ko-KR"/>
              </w:rPr>
              <w:t>1</w:t>
            </w:r>
          </w:p>
        </w:tc>
        <w:tc>
          <w:tcPr>
            <w:tcW w:w="1549" w:type="dxa"/>
            <w:tcBorders>
              <w:top w:val="single" w:sz="4" w:space="0" w:color="auto"/>
              <w:left w:val="single" w:sz="4" w:space="0" w:color="auto"/>
              <w:bottom w:val="nil"/>
              <w:right w:val="single" w:sz="4" w:space="0" w:color="auto"/>
            </w:tcBorders>
          </w:tcPr>
          <w:p w14:paraId="28D71031" w14:textId="77777777" w:rsidR="00D461FE" w:rsidRPr="008F6317" w:rsidRDefault="00D461FE" w:rsidP="00D461FE">
            <w:pPr>
              <w:spacing w:after="0" w:line="312" w:lineRule="auto"/>
              <w:jc w:val="center"/>
              <w:rPr>
                <w:rFonts w:cs="Times New Roman"/>
                <w:bCs/>
                <w:color w:val="000000"/>
                <w:sz w:val="28"/>
                <w:szCs w:val="28"/>
                <w:lang w:val="fr-FR" w:eastAsia="ko-KR"/>
              </w:rPr>
            </w:pPr>
          </w:p>
        </w:tc>
        <w:tc>
          <w:tcPr>
            <w:tcW w:w="1342" w:type="dxa"/>
            <w:tcBorders>
              <w:top w:val="single" w:sz="4" w:space="0" w:color="auto"/>
              <w:left w:val="single" w:sz="4" w:space="0" w:color="auto"/>
              <w:bottom w:val="nil"/>
              <w:right w:val="single" w:sz="4" w:space="0" w:color="auto"/>
            </w:tcBorders>
          </w:tcPr>
          <w:p w14:paraId="5D94EAC9" w14:textId="77777777" w:rsidR="00D461FE" w:rsidRPr="008F6317" w:rsidRDefault="00D461FE" w:rsidP="00D461FE">
            <w:pPr>
              <w:spacing w:after="0" w:line="312" w:lineRule="auto"/>
              <w:jc w:val="center"/>
              <w:rPr>
                <w:rFonts w:cs="Times New Roman"/>
                <w:bCs/>
                <w:color w:val="000000"/>
                <w:sz w:val="28"/>
                <w:szCs w:val="28"/>
                <w:lang w:val="vi-VN"/>
              </w:rPr>
            </w:pPr>
          </w:p>
        </w:tc>
      </w:tr>
      <w:tr w:rsidR="00D461FE" w:rsidRPr="008F6317" w14:paraId="0A53211B" w14:textId="77777777" w:rsidTr="00507D08">
        <w:trPr>
          <w:trHeight w:val="648"/>
          <w:jc w:val="center"/>
        </w:trPr>
        <w:tc>
          <w:tcPr>
            <w:tcW w:w="681" w:type="dxa"/>
            <w:tcBorders>
              <w:top w:val="single" w:sz="4" w:space="0" w:color="auto"/>
              <w:left w:val="single" w:sz="4" w:space="0" w:color="auto"/>
              <w:bottom w:val="single" w:sz="4" w:space="0" w:color="auto"/>
              <w:right w:val="single" w:sz="4" w:space="0" w:color="auto"/>
            </w:tcBorders>
          </w:tcPr>
          <w:p w14:paraId="5D80C1FC" w14:textId="77777777" w:rsidR="00D461FE" w:rsidRPr="008F6317" w:rsidRDefault="00D461FE" w:rsidP="00D461FE">
            <w:pPr>
              <w:spacing w:after="0" w:line="312" w:lineRule="auto"/>
              <w:jc w:val="center"/>
              <w:rPr>
                <w:rFonts w:cs="Times New Roman"/>
                <w:bCs/>
                <w:color w:val="000000"/>
                <w:sz w:val="28"/>
                <w:szCs w:val="28"/>
                <w:lang w:val="fr-FR"/>
              </w:rPr>
            </w:pPr>
            <w:r w:rsidRPr="008F6317">
              <w:rPr>
                <w:rFonts w:cs="Times New Roman"/>
                <w:bCs/>
                <w:color w:val="000000"/>
                <w:sz w:val="28"/>
                <w:szCs w:val="28"/>
                <w:lang w:val="fr-FR"/>
              </w:rPr>
              <w:t>3</w:t>
            </w:r>
          </w:p>
        </w:tc>
        <w:tc>
          <w:tcPr>
            <w:tcW w:w="3824" w:type="dxa"/>
            <w:tcBorders>
              <w:top w:val="single" w:sz="4" w:space="0" w:color="auto"/>
              <w:left w:val="single" w:sz="4" w:space="0" w:color="auto"/>
              <w:bottom w:val="single" w:sz="4" w:space="0" w:color="auto"/>
              <w:right w:val="single" w:sz="4" w:space="0" w:color="auto"/>
            </w:tcBorders>
          </w:tcPr>
          <w:p w14:paraId="2F9ED5F6" w14:textId="77777777" w:rsidR="00D461FE" w:rsidRPr="008F6317" w:rsidRDefault="00D461FE" w:rsidP="00D461FE">
            <w:pPr>
              <w:spacing w:after="0" w:line="312" w:lineRule="auto"/>
              <w:jc w:val="both"/>
              <w:rPr>
                <w:rFonts w:cs="Times New Roman"/>
                <w:color w:val="000000"/>
                <w:sz w:val="28"/>
                <w:szCs w:val="28"/>
                <w:lang w:val="fr-FR"/>
              </w:rPr>
            </w:pPr>
            <w:proofErr w:type="spellStart"/>
            <w:r w:rsidRPr="008F6317">
              <w:rPr>
                <w:rFonts w:cs="Times New Roman"/>
                <w:b/>
                <w:color w:val="000000"/>
                <w:sz w:val="28"/>
                <w:szCs w:val="28"/>
                <w:lang w:val="fr-FR"/>
              </w:rPr>
              <w:t>Chương</w:t>
            </w:r>
            <w:proofErr w:type="spellEnd"/>
            <w:r w:rsidRPr="008F6317">
              <w:rPr>
                <w:rFonts w:cs="Times New Roman"/>
                <w:b/>
                <w:color w:val="000000"/>
                <w:sz w:val="28"/>
                <w:szCs w:val="28"/>
                <w:lang w:val="pl-PL"/>
              </w:rPr>
              <w:t xml:space="preserve"> </w:t>
            </w:r>
            <w:proofErr w:type="gramStart"/>
            <w:r w:rsidRPr="008F6317">
              <w:rPr>
                <w:rFonts w:cs="Times New Roman"/>
                <w:b/>
                <w:color w:val="000000"/>
                <w:sz w:val="28"/>
                <w:szCs w:val="28"/>
                <w:lang w:val="pl-PL"/>
              </w:rPr>
              <w:t>2</w:t>
            </w:r>
            <w:r w:rsidRPr="008F6317">
              <w:rPr>
                <w:rFonts w:cs="Times New Roman"/>
                <w:bCs/>
                <w:color w:val="000000"/>
                <w:sz w:val="28"/>
                <w:szCs w:val="28"/>
                <w:lang w:val="fr-FR"/>
              </w:rPr>
              <w:t>:</w:t>
            </w:r>
            <w:proofErr w:type="gramEnd"/>
            <w:r w:rsidRPr="008F6317">
              <w:rPr>
                <w:rFonts w:cs="Times New Roman"/>
                <w:bCs/>
                <w:color w:val="000000"/>
                <w:sz w:val="28"/>
                <w:szCs w:val="28"/>
              </w:rPr>
              <w:t xml:space="preserve"> </w:t>
            </w:r>
            <w:proofErr w:type="spellStart"/>
            <w:r w:rsidRPr="008F6317">
              <w:rPr>
                <w:rFonts w:cs="Times New Roman"/>
                <w:bCs/>
                <w:color w:val="000000"/>
                <w:sz w:val="28"/>
                <w:szCs w:val="28"/>
                <w:lang w:val="fr-FR"/>
              </w:rPr>
              <w:t>Các</w:t>
            </w:r>
            <w:proofErr w:type="spellEnd"/>
            <w:r w:rsidRPr="008F6317">
              <w:rPr>
                <w:rFonts w:cs="Times New Roman"/>
                <w:bCs/>
                <w:color w:val="000000"/>
                <w:sz w:val="28"/>
                <w:szCs w:val="28"/>
                <w:lang w:val="fr-FR"/>
              </w:rPr>
              <w:t xml:space="preserve"> </w:t>
            </w:r>
            <w:proofErr w:type="spellStart"/>
            <w:r w:rsidRPr="008F6317">
              <w:rPr>
                <w:rFonts w:cs="Times New Roman"/>
                <w:bCs/>
                <w:color w:val="000000"/>
                <w:sz w:val="28"/>
                <w:szCs w:val="28"/>
                <w:lang w:val="fr-FR"/>
              </w:rPr>
              <w:t>ký</w:t>
            </w:r>
            <w:proofErr w:type="spellEnd"/>
            <w:r w:rsidRPr="008F6317">
              <w:rPr>
                <w:rFonts w:cs="Times New Roman"/>
                <w:bCs/>
                <w:color w:val="000000"/>
                <w:sz w:val="28"/>
                <w:szCs w:val="28"/>
                <w:lang w:val="fr-FR"/>
              </w:rPr>
              <w:t xml:space="preserve"> </w:t>
            </w:r>
            <w:proofErr w:type="spellStart"/>
            <w:r w:rsidRPr="008F6317">
              <w:rPr>
                <w:rFonts w:cs="Times New Roman"/>
                <w:bCs/>
                <w:color w:val="000000"/>
                <w:sz w:val="28"/>
                <w:szCs w:val="28"/>
                <w:lang w:val="fr-FR"/>
              </w:rPr>
              <w:t>hiệu</w:t>
            </w:r>
            <w:proofErr w:type="spellEnd"/>
            <w:r w:rsidRPr="008F6317">
              <w:rPr>
                <w:rFonts w:cs="Times New Roman"/>
                <w:bCs/>
                <w:color w:val="000000"/>
                <w:sz w:val="28"/>
                <w:szCs w:val="28"/>
                <w:lang w:val="fr-FR"/>
              </w:rPr>
              <w:t xml:space="preserve"> qui </w:t>
            </w:r>
            <w:proofErr w:type="spellStart"/>
            <w:r w:rsidRPr="008F6317">
              <w:rPr>
                <w:rFonts w:cs="Times New Roman"/>
                <w:bCs/>
                <w:color w:val="000000"/>
                <w:sz w:val="28"/>
                <w:szCs w:val="28"/>
                <w:lang w:val="fr-FR"/>
              </w:rPr>
              <w:t>ước</w:t>
            </w:r>
            <w:proofErr w:type="spellEnd"/>
            <w:r w:rsidRPr="008F6317">
              <w:rPr>
                <w:rFonts w:cs="Times New Roman"/>
                <w:bCs/>
                <w:color w:val="000000"/>
                <w:sz w:val="28"/>
                <w:szCs w:val="28"/>
                <w:lang w:val="fr-FR"/>
              </w:rPr>
              <w:t xml:space="preserve"> </w:t>
            </w:r>
            <w:proofErr w:type="spellStart"/>
            <w:r w:rsidRPr="008F6317">
              <w:rPr>
                <w:rFonts w:cs="Times New Roman"/>
                <w:bCs/>
                <w:color w:val="000000"/>
                <w:sz w:val="28"/>
                <w:szCs w:val="28"/>
                <w:lang w:val="fr-FR"/>
              </w:rPr>
              <w:t>dùng</w:t>
            </w:r>
            <w:proofErr w:type="spellEnd"/>
            <w:r w:rsidRPr="008F6317">
              <w:rPr>
                <w:rFonts w:cs="Times New Roman"/>
                <w:bCs/>
                <w:color w:val="000000"/>
                <w:sz w:val="28"/>
                <w:szCs w:val="28"/>
                <w:lang w:val="fr-FR"/>
              </w:rPr>
              <w:t xml:space="preserve"> </w:t>
            </w:r>
            <w:proofErr w:type="spellStart"/>
            <w:r w:rsidRPr="008F6317">
              <w:rPr>
                <w:rFonts w:cs="Times New Roman"/>
                <w:bCs/>
                <w:color w:val="000000"/>
                <w:sz w:val="28"/>
                <w:szCs w:val="28"/>
                <w:lang w:val="fr-FR"/>
              </w:rPr>
              <w:t>trong</w:t>
            </w:r>
            <w:proofErr w:type="spellEnd"/>
            <w:r w:rsidRPr="008F6317">
              <w:rPr>
                <w:rFonts w:cs="Times New Roman"/>
                <w:bCs/>
                <w:color w:val="000000"/>
                <w:sz w:val="28"/>
                <w:szCs w:val="28"/>
                <w:lang w:val="fr-FR"/>
              </w:rPr>
              <w:t xml:space="preserve"> </w:t>
            </w:r>
            <w:proofErr w:type="spellStart"/>
            <w:r w:rsidRPr="008F6317">
              <w:rPr>
                <w:rFonts w:cs="Times New Roman"/>
                <w:bCs/>
                <w:color w:val="000000"/>
                <w:sz w:val="28"/>
                <w:szCs w:val="28"/>
                <w:lang w:val="fr-FR"/>
              </w:rPr>
              <w:t>bản</w:t>
            </w:r>
            <w:proofErr w:type="spellEnd"/>
            <w:r w:rsidRPr="008F6317">
              <w:rPr>
                <w:rFonts w:cs="Times New Roman"/>
                <w:bCs/>
                <w:color w:val="000000"/>
                <w:sz w:val="28"/>
                <w:szCs w:val="28"/>
                <w:lang w:val="fr-FR"/>
              </w:rPr>
              <w:t xml:space="preserve"> </w:t>
            </w:r>
            <w:proofErr w:type="spellStart"/>
            <w:r w:rsidRPr="008F6317">
              <w:rPr>
                <w:rFonts w:cs="Times New Roman"/>
                <w:bCs/>
                <w:color w:val="000000"/>
                <w:sz w:val="28"/>
                <w:szCs w:val="28"/>
                <w:lang w:val="fr-FR"/>
              </w:rPr>
              <w:t>vẽ</w:t>
            </w:r>
            <w:proofErr w:type="spellEnd"/>
            <w:r w:rsidRPr="008F6317">
              <w:rPr>
                <w:rFonts w:cs="Times New Roman"/>
                <w:bCs/>
                <w:color w:val="000000"/>
                <w:sz w:val="28"/>
                <w:szCs w:val="28"/>
                <w:lang w:val="fr-FR"/>
              </w:rPr>
              <w:t xml:space="preserve"> </w:t>
            </w:r>
            <w:proofErr w:type="spellStart"/>
            <w:r w:rsidRPr="008F6317">
              <w:rPr>
                <w:rFonts w:cs="Times New Roman"/>
                <w:bCs/>
                <w:color w:val="000000"/>
                <w:sz w:val="28"/>
                <w:szCs w:val="28"/>
                <w:lang w:val="fr-FR"/>
              </w:rPr>
              <w:t>điện</w:t>
            </w:r>
            <w:proofErr w:type="spellEnd"/>
            <w:r w:rsidRPr="008F6317">
              <w:rPr>
                <w:rFonts w:cs="Times New Roman"/>
                <w:color w:val="000000"/>
                <w:sz w:val="28"/>
                <w:szCs w:val="28"/>
                <w:lang w:val="fr-FR"/>
              </w:rPr>
              <w:t>.</w:t>
            </w:r>
          </w:p>
          <w:p w14:paraId="7B830A0B" w14:textId="77777777" w:rsidR="00D461FE" w:rsidRPr="008F6317" w:rsidRDefault="00D461FE" w:rsidP="00D461FE">
            <w:pPr>
              <w:numPr>
                <w:ilvl w:val="0"/>
                <w:numId w:val="24"/>
              </w:numPr>
              <w:spacing w:after="0" w:line="312" w:lineRule="auto"/>
              <w:ind w:left="265" w:hanging="265"/>
              <w:jc w:val="both"/>
              <w:rPr>
                <w:rFonts w:cs="Times New Roman"/>
                <w:color w:val="000000"/>
                <w:sz w:val="28"/>
                <w:szCs w:val="28"/>
                <w:lang w:val="pl-PL" w:eastAsia="ko-KR"/>
              </w:rPr>
            </w:pPr>
            <w:r w:rsidRPr="008F6317">
              <w:rPr>
                <w:rFonts w:cs="Times New Roman"/>
                <w:color w:val="000000"/>
                <w:sz w:val="28"/>
                <w:szCs w:val="28"/>
                <w:lang w:val="pl-PL" w:eastAsia="ko-KR"/>
              </w:rPr>
              <w:t>Vẽ các ký hiệu phòng ốc và mặt bằng xây dựng.</w:t>
            </w:r>
          </w:p>
          <w:p w14:paraId="6D25335E" w14:textId="77777777" w:rsidR="00D461FE" w:rsidRPr="008F6317" w:rsidRDefault="00D461FE" w:rsidP="00D461FE">
            <w:pPr>
              <w:numPr>
                <w:ilvl w:val="0"/>
                <w:numId w:val="24"/>
              </w:numPr>
              <w:spacing w:after="0" w:line="312" w:lineRule="auto"/>
              <w:ind w:left="265" w:hanging="265"/>
              <w:jc w:val="both"/>
              <w:rPr>
                <w:rFonts w:cs="Times New Roman"/>
                <w:color w:val="000000"/>
                <w:sz w:val="28"/>
                <w:szCs w:val="28"/>
                <w:lang w:val="pl-PL" w:eastAsia="ko-KR"/>
              </w:rPr>
            </w:pPr>
            <w:r w:rsidRPr="008F6317">
              <w:rPr>
                <w:rFonts w:cs="Times New Roman"/>
                <w:color w:val="000000"/>
                <w:sz w:val="28"/>
                <w:szCs w:val="28"/>
                <w:lang w:val="pl-PL" w:eastAsia="ko-KR"/>
              </w:rPr>
              <w:t>Vẽ các ký hiệu điện trong sơ đồ điện chiếu sáng.</w:t>
            </w:r>
          </w:p>
          <w:p w14:paraId="4730823A" w14:textId="77777777" w:rsidR="00D461FE" w:rsidRPr="008F6317" w:rsidRDefault="00D461FE" w:rsidP="00D461FE">
            <w:pPr>
              <w:spacing w:after="0" w:line="312" w:lineRule="auto"/>
              <w:jc w:val="both"/>
              <w:rPr>
                <w:rFonts w:cs="Times New Roman"/>
                <w:color w:val="000000"/>
                <w:sz w:val="28"/>
                <w:szCs w:val="28"/>
                <w:lang w:val="vi-VN" w:eastAsia="ko-KR"/>
              </w:rPr>
            </w:pPr>
            <w:r w:rsidRPr="008F6317">
              <w:rPr>
                <w:rFonts w:cs="Times New Roman"/>
                <w:color w:val="000000"/>
                <w:sz w:val="28"/>
                <w:szCs w:val="28"/>
                <w:lang w:val="vi-VN" w:eastAsia="ko-KR"/>
              </w:rPr>
              <w:t>2.1. Nguồn điện.</w:t>
            </w:r>
          </w:p>
          <w:p w14:paraId="2B00C642" w14:textId="77777777" w:rsidR="00D461FE" w:rsidRPr="008F6317" w:rsidRDefault="00D461FE" w:rsidP="00D461FE">
            <w:pPr>
              <w:spacing w:after="0" w:line="312" w:lineRule="auto"/>
              <w:jc w:val="both"/>
              <w:rPr>
                <w:rFonts w:cs="Times New Roman"/>
                <w:color w:val="000000"/>
                <w:sz w:val="28"/>
                <w:szCs w:val="28"/>
                <w:lang w:val="vi-VN" w:eastAsia="ko-KR"/>
              </w:rPr>
            </w:pPr>
            <w:r w:rsidRPr="008F6317">
              <w:rPr>
                <w:rFonts w:cs="Times New Roman"/>
                <w:color w:val="000000"/>
                <w:sz w:val="28"/>
                <w:szCs w:val="28"/>
                <w:lang w:val="vi-VN" w:eastAsia="ko-KR"/>
              </w:rPr>
              <w:t>2.2. Các loại đèn điện và thiết bị dùng điện.</w:t>
            </w:r>
          </w:p>
          <w:p w14:paraId="57C2ADFD" w14:textId="77777777" w:rsidR="00D461FE" w:rsidRPr="008F6317" w:rsidRDefault="00D461FE" w:rsidP="00D461FE">
            <w:pPr>
              <w:spacing w:after="0" w:line="312" w:lineRule="auto"/>
              <w:jc w:val="both"/>
              <w:rPr>
                <w:rFonts w:cs="Times New Roman"/>
                <w:color w:val="000000"/>
                <w:sz w:val="28"/>
                <w:szCs w:val="28"/>
                <w:lang w:val="vi-VN" w:eastAsia="ko-KR"/>
              </w:rPr>
            </w:pPr>
            <w:r w:rsidRPr="008F6317">
              <w:rPr>
                <w:rFonts w:cs="Times New Roman"/>
                <w:color w:val="000000"/>
                <w:sz w:val="28"/>
                <w:szCs w:val="28"/>
                <w:lang w:val="vi-VN" w:eastAsia="ko-KR"/>
              </w:rPr>
              <w:t>2.3. Các loại thiết bị đóng cắt, bảo vệ.</w:t>
            </w:r>
          </w:p>
          <w:p w14:paraId="62999ED8" w14:textId="77777777" w:rsidR="00D461FE" w:rsidRPr="008F6317" w:rsidRDefault="00D461FE" w:rsidP="00D461FE">
            <w:pPr>
              <w:spacing w:after="0" w:line="312" w:lineRule="auto"/>
              <w:jc w:val="both"/>
              <w:rPr>
                <w:rFonts w:cs="Times New Roman"/>
                <w:color w:val="000000"/>
                <w:sz w:val="28"/>
                <w:szCs w:val="28"/>
                <w:lang w:val="vi-VN" w:eastAsia="ko-KR"/>
              </w:rPr>
            </w:pPr>
            <w:r w:rsidRPr="008F6317">
              <w:rPr>
                <w:rFonts w:cs="Times New Roman"/>
                <w:color w:val="000000"/>
                <w:sz w:val="28"/>
                <w:szCs w:val="28"/>
                <w:lang w:val="vi-VN" w:eastAsia="ko-KR"/>
              </w:rPr>
              <w:t>2.4. Các loại thiết bị đo lường.</w:t>
            </w:r>
          </w:p>
          <w:p w14:paraId="3A6FBFCD" w14:textId="77777777" w:rsidR="00D461FE" w:rsidRPr="008F6317" w:rsidRDefault="00D461FE" w:rsidP="00D461FE">
            <w:pPr>
              <w:numPr>
                <w:ilvl w:val="0"/>
                <w:numId w:val="24"/>
              </w:numPr>
              <w:spacing w:after="0" w:line="312" w:lineRule="auto"/>
              <w:ind w:left="265" w:hanging="265"/>
              <w:jc w:val="both"/>
              <w:rPr>
                <w:rFonts w:cs="Times New Roman"/>
                <w:color w:val="000000"/>
                <w:sz w:val="28"/>
                <w:szCs w:val="28"/>
                <w:lang w:val="pl-PL" w:eastAsia="ko-KR"/>
              </w:rPr>
            </w:pPr>
            <w:r w:rsidRPr="008F6317">
              <w:rPr>
                <w:rFonts w:cs="Times New Roman"/>
                <w:color w:val="000000"/>
                <w:sz w:val="28"/>
                <w:szCs w:val="28"/>
                <w:lang w:val="pl-PL" w:eastAsia="ko-KR"/>
              </w:rPr>
              <w:t>Vẽ các ký hiệu điện trong sơ đồ điện công nghiệp.</w:t>
            </w:r>
          </w:p>
          <w:p w14:paraId="6C1DF48F" w14:textId="77777777" w:rsidR="00D461FE" w:rsidRPr="008F6317" w:rsidRDefault="00D461FE" w:rsidP="00D461FE">
            <w:pPr>
              <w:spacing w:after="0" w:line="312" w:lineRule="auto"/>
              <w:jc w:val="both"/>
              <w:rPr>
                <w:rFonts w:cs="Times New Roman"/>
                <w:color w:val="000000"/>
                <w:sz w:val="28"/>
                <w:szCs w:val="28"/>
                <w:lang w:val="vi-VN" w:eastAsia="ko-KR"/>
              </w:rPr>
            </w:pPr>
            <w:r w:rsidRPr="008F6317">
              <w:rPr>
                <w:rFonts w:cs="Times New Roman"/>
                <w:color w:val="000000"/>
                <w:sz w:val="28"/>
                <w:szCs w:val="28"/>
                <w:lang w:val="vi-VN" w:eastAsia="ko-KR"/>
              </w:rPr>
              <w:t>3.1. Các loại máy điện.</w:t>
            </w:r>
          </w:p>
          <w:p w14:paraId="543C1107" w14:textId="77777777" w:rsidR="00D461FE" w:rsidRPr="008F6317" w:rsidRDefault="00D461FE" w:rsidP="00D461FE">
            <w:pPr>
              <w:spacing w:after="0" w:line="312" w:lineRule="auto"/>
              <w:ind w:right="-167"/>
              <w:rPr>
                <w:rFonts w:cs="Times New Roman"/>
                <w:color w:val="000000"/>
                <w:sz w:val="28"/>
                <w:szCs w:val="28"/>
                <w:lang w:val="pl-PL" w:eastAsia="ko-KR"/>
              </w:rPr>
            </w:pPr>
            <w:r w:rsidRPr="008F6317">
              <w:rPr>
                <w:rFonts w:cs="Times New Roman"/>
                <w:color w:val="000000"/>
                <w:sz w:val="28"/>
                <w:szCs w:val="28"/>
                <w:lang w:val="vi-VN" w:eastAsia="ko-KR"/>
              </w:rPr>
              <w:t>3.2.Các loại đóng cắt, điều khiển.</w:t>
            </w:r>
          </w:p>
          <w:p w14:paraId="1F6615C8" w14:textId="77777777" w:rsidR="00D461FE" w:rsidRPr="008F6317" w:rsidRDefault="00D461FE" w:rsidP="00D461FE">
            <w:pPr>
              <w:numPr>
                <w:ilvl w:val="0"/>
                <w:numId w:val="24"/>
              </w:numPr>
              <w:spacing w:after="0" w:line="312" w:lineRule="auto"/>
              <w:ind w:left="265" w:hanging="265"/>
              <w:jc w:val="both"/>
              <w:rPr>
                <w:rFonts w:cs="Times New Roman"/>
                <w:color w:val="000000"/>
                <w:sz w:val="28"/>
                <w:szCs w:val="28"/>
                <w:lang w:val="pl-PL" w:eastAsia="ko-KR"/>
              </w:rPr>
            </w:pPr>
            <w:r w:rsidRPr="008F6317">
              <w:rPr>
                <w:rFonts w:cs="Times New Roman"/>
                <w:color w:val="000000"/>
                <w:sz w:val="28"/>
                <w:szCs w:val="28"/>
                <w:lang w:val="pl-PL" w:eastAsia="ko-KR"/>
              </w:rPr>
              <w:t>Vẽ các ký hiệu điện trong sơ đồ cung cấp điện.</w:t>
            </w:r>
          </w:p>
          <w:p w14:paraId="2A5E6423" w14:textId="77777777" w:rsidR="00D461FE" w:rsidRPr="008F6317" w:rsidRDefault="00D461FE" w:rsidP="00D461FE">
            <w:pPr>
              <w:spacing w:after="0" w:line="312" w:lineRule="auto"/>
              <w:jc w:val="both"/>
              <w:rPr>
                <w:rFonts w:cs="Times New Roman"/>
                <w:color w:val="000000"/>
                <w:sz w:val="28"/>
                <w:szCs w:val="28"/>
                <w:lang w:val="vi-VN" w:eastAsia="ko-KR"/>
              </w:rPr>
            </w:pPr>
            <w:r w:rsidRPr="008F6317">
              <w:rPr>
                <w:rFonts w:cs="Times New Roman"/>
                <w:color w:val="000000"/>
                <w:sz w:val="28"/>
                <w:szCs w:val="28"/>
                <w:lang w:val="vi-VN" w:eastAsia="ko-KR"/>
              </w:rPr>
              <w:lastRenderedPageBreak/>
              <w:t>4.1. Các loại thiết bị đóng cắt, đo lường, bảo vệ.</w:t>
            </w:r>
          </w:p>
          <w:p w14:paraId="02345B53" w14:textId="77777777" w:rsidR="00D461FE" w:rsidRPr="008F6317" w:rsidRDefault="00D461FE" w:rsidP="00D461FE">
            <w:pPr>
              <w:spacing w:after="0" w:line="312" w:lineRule="auto"/>
              <w:jc w:val="both"/>
              <w:rPr>
                <w:rFonts w:cs="Times New Roman"/>
                <w:color w:val="000000"/>
                <w:sz w:val="28"/>
                <w:szCs w:val="28"/>
                <w:lang w:val="vi-VN" w:eastAsia="ko-KR"/>
              </w:rPr>
            </w:pPr>
            <w:r w:rsidRPr="008F6317">
              <w:rPr>
                <w:rFonts w:cs="Times New Roman"/>
                <w:color w:val="000000"/>
                <w:sz w:val="28"/>
                <w:szCs w:val="28"/>
                <w:lang w:val="vi-VN" w:eastAsia="ko-KR"/>
              </w:rPr>
              <w:t>4.2. Đường dây và phụ kiện đường dây.</w:t>
            </w:r>
          </w:p>
          <w:p w14:paraId="2DA03301" w14:textId="77777777" w:rsidR="00D461FE" w:rsidRPr="008F6317" w:rsidRDefault="00D461FE" w:rsidP="00D461FE">
            <w:pPr>
              <w:spacing w:after="0" w:line="312" w:lineRule="auto"/>
              <w:jc w:val="both"/>
              <w:rPr>
                <w:rFonts w:cs="Times New Roman"/>
                <w:color w:val="000000"/>
                <w:sz w:val="28"/>
                <w:szCs w:val="28"/>
                <w:lang w:val="pl-PL" w:eastAsia="ko-KR"/>
              </w:rPr>
            </w:pPr>
            <w:r w:rsidRPr="008F6317">
              <w:rPr>
                <w:rFonts w:cs="Times New Roman"/>
                <w:color w:val="000000"/>
                <w:sz w:val="28"/>
                <w:szCs w:val="28"/>
                <w:lang w:val="vi-VN" w:eastAsia="ko-KR"/>
              </w:rPr>
              <w:t>5. Bài tập</w:t>
            </w:r>
          </w:p>
        </w:tc>
        <w:tc>
          <w:tcPr>
            <w:tcW w:w="869" w:type="dxa"/>
            <w:tcBorders>
              <w:top w:val="single" w:sz="4" w:space="0" w:color="auto"/>
              <w:left w:val="single" w:sz="4" w:space="0" w:color="auto"/>
              <w:bottom w:val="single" w:sz="4" w:space="0" w:color="auto"/>
              <w:right w:val="single" w:sz="4" w:space="0" w:color="auto"/>
            </w:tcBorders>
          </w:tcPr>
          <w:p w14:paraId="75D17B83" w14:textId="77777777" w:rsidR="00D461FE" w:rsidRPr="008F6317" w:rsidRDefault="00D461FE" w:rsidP="00D461FE">
            <w:pPr>
              <w:spacing w:after="0" w:line="312" w:lineRule="auto"/>
              <w:jc w:val="center"/>
              <w:rPr>
                <w:rFonts w:cs="Times New Roman"/>
                <w:bCs/>
                <w:color w:val="000000"/>
                <w:sz w:val="28"/>
                <w:szCs w:val="28"/>
                <w:lang w:val="vi-VN" w:eastAsia="ko-KR"/>
              </w:rPr>
            </w:pPr>
            <w:r w:rsidRPr="008F6317">
              <w:rPr>
                <w:rFonts w:cs="Times New Roman"/>
                <w:bCs/>
                <w:color w:val="000000"/>
                <w:sz w:val="28"/>
                <w:szCs w:val="28"/>
                <w:lang w:eastAsia="ko-KR"/>
              </w:rPr>
              <w:lastRenderedPageBreak/>
              <w:t>8</w:t>
            </w:r>
          </w:p>
          <w:p w14:paraId="007C52BF" w14:textId="77777777" w:rsidR="00D461FE" w:rsidRPr="008F6317" w:rsidRDefault="00D461FE" w:rsidP="00D461FE">
            <w:pPr>
              <w:spacing w:after="0" w:line="312" w:lineRule="auto"/>
              <w:jc w:val="center"/>
              <w:rPr>
                <w:rFonts w:cs="Times New Roman"/>
                <w:bCs/>
                <w:color w:val="000000"/>
                <w:sz w:val="28"/>
                <w:szCs w:val="28"/>
                <w:lang w:val="vi-VN" w:eastAsia="ko-KR"/>
              </w:rPr>
            </w:pPr>
          </w:p>
          <w:p w14:paraId="3C7F0A22" w14:textId="77777777" w:rsidR="00D461FE" w:rsidRPr="008F6317" w:rsidRDefault="00D461FE" w:rsidP="00D461FE">
            <w:pPr>
              <w:spacing w:after="0" w:line="312" w:lineRule="auto"/>
              <w:jc w:val="center"/>
              <w:rPr>
                <w:rFonts w:cs="Times New Roman"/>
                <w:bCs/>
                <w:color w:val="000000"/>
                <w:sz w:val="28"/>
                <w:szCs w:val="28"/>
                <w:lang w:val="vi-VN" w:eastAsia="ko-KR"/>
              </w:rPr>
            </w:pPr>
            <w:r w:rsidRPr="008F6317">
              <w:rPr>
                <w:rFonts w:cs="Times New Roman"/>
                <w:bCs/>
                <w:color w:val="000000"/>
                <w:sz w:val="28"/>
                <w:szCs w:val="28"/>
                <w:lang w:val="vi-VN" w:eastAsia="ko-KR"/>
              </w:rPr>
              <w:t>1,5</w:t>
            </w:r>
          </w:p>
          <w:p w14:paraId="70B47C49" w14:textId="77777777" w:rsidR="00D461FE" w:rsidRPr="008F6317" w:rsidRDefault="00D461FE" w:rsidP="00D461FE">
            <w:pPr>
              <w:spacing w:after="0" w:line="312" w:lineRule="auto"/>
              <w:jc w:val="center"/>
              <w:rPr>
                <w:rFonts w:cs="Times New Roman"/>
                <w:bCs/>
                <w:color w:val="000000"/>
                <w:sz w:val="28"/>
                <w:szCs w:val="28"/>
                <w:lang w:val="vi-VN" w:eastAsia="ko-KR"/>
              </w:rPr>
            </w:pPr>
          </w:p>
          <w:p w14:paraId="57110231" w14:textId="77777777" w:rsidR="00D461FE" w:rsidRPr="008F6317" w:rsidRDefault="00D461FE" w:rsidP="00D461FE">
            <w:pPr>
              <w:spacing w:after="0" w:line="312" w:lineRule="auto"/>
              <w:jc w:val="center"/>
              <w:rPr>
                <w:rFonts w:cs="Times New Roman"/>
                <w:bCs/>
                <w:color w:val="000000"/>
                <w:sz w:val="28"/>
                <w:szCs w:val="28"/>
                <w:lang w:val="vi-VN" w:eastAsia="ko-KR"/>
              </w:rPr>
            </w:pPr>
            <w:r w:rsidRPr="008F6317">
              <w:rPr>
                <w:rFonts w:cs="Times New Roman"/>
                <w:bCs/>
                <w:color w:val="000000"/>
                <w:sz w:val="28"/>
                <w:szCs w:val="28"/>
                <w:lang w:eastAsia="ko-KR"/>
              </w:rPr>
              <w:t>2</w:t>
            </w:r>
            <w:r w:rsidRPr="008F6317">
              <w:rPr>
                <w:rFonts w:cs="Times New Roman"/>
                <w:bCs/>
                <w:color w:val="000000"/>
                <w:sz w:val="28"/>
                <w:szCs w:val="28"/>
                <w:lang w:val="vi-VN" w:eastAsia="ko-KR"/>
              </w:rPr>
              <w:t>,5</w:t>
            </w:r>
          </w:p>
          <w:p w14:paraId="428DED70" w14:textId="77777777" w:rsidR="00D461FE" w:rsidRPr="008F6317" w:rsidRDefault="00D461FE" w:rsidP="00D461FE">
            <w:pPr>
              <w:spacing w:after="0" w:line="312" w:lineRule="auto"/>
              <w:jc w:val="center"/>
              <w:rPr>
                <w:rFonts w:cs="Times New Roman"/>
                <w:bCs/>
                <w:color w:val="000000"/>
                <w:sz w:val="28"/>
                <w:szCs w:val="28"/>
                <w:lang w:val="vi-VN" w:eastAsia="ko-KR"/>
              </w:rPr>
            </w:pPr>
          </w:p>
          <w:p w14:paraId="59DAC125" w14:textId="77777777" w:rsidR="00D461FE" w:rsidRPr="008F6317" w:rsidRDefault="00D461FE" w:rsidP="00D461FE">
            <w:pPr>
              <w:spacing w:after="0" w:line="312" w:lineRule="auto"/>
              <w:jc w:val="center"/>
              <w:rPr>
                <w:rFonts w:cs="Times New Roman"/>
                <w:bCs/>
                <w:color w:val="000000"/>
                <w:sz w:val="28"/>
                <w:szCs w:val="28"/>
                <w:lang w:val="vi-VN" w:eastAsia="ko-KR"/>
              </w:rPr>
            </w:pPr>
            <w:r w:rsidRPr="008F6317">
              <w:rPr>
                <w:rFonts w:cs="Times New Roman"/>
                <w:bCs/>
                <w:color w:val="000000"/>
                <w:sz w:val="28"/>
                <w:szCs w:val="28"/>
                <w:lang w:val="vi-VN" w:eastAsia="ko-KR"/>
              </w:rPr>
              <w:t>0,5</w:t>
            </w:r>
          </w:p>
          <w:p w14:paraId="38309204" w14:textId="77777777" w:rsidR="00D461FE" w:rsidRPr="008F6317" w:rsidRDefault="00D461FE" w:rsidP="00D461FE">
            <w:pPr>
              <w:spacing w:after="0" w:line="312" w:lineRule="auto"/>
              <w:jc w:val="center"/>
              <w:rPr>
                <w:rFonts w:cs="Times New Roman"/>
                <w:bCs/>
                <w:color w:val="000000"/>
                <w:sz w:val="28"/>
                <w:szCs w:val="28"/>
                <w:lang w:val="vi-VN" w:eastAsia="ko-KR"/>
              </w:rPr>
            </w:pPr>
            <w:r w:rsidRPr="008F6317">
              <w:rPr>
                <w:rFonts w:cs="Times New Roman"/>
                <w:bCs/>
                <w:color w:val="000000"/>
                <w:sz w:val="28"/>
                <w:szCs w:val="28"/>
                <w:lang w:val="vi-VN" w:eastAsia="ko-KR"/>
              </w:rPr>
              <w:t>0,5</w:t>
            </w:r>
          </w:p>
          <w:p w14:paraId="3A5E7AAC" w14:textId="77777777" w:rsidR="00D461FE" w:rsidRPr="008F6317" w:rsidRDefault="00D461FE" w:rsidP="00D461FE">
            <w:pPr>
              <w:spacing w:after="0" w:line="312" w:lineRule="auto"/>
              <w:jc w:val="center"/>
              <w:rPr>
                <w:rFonts w:cs="Times New Roman"/>
                <w:bCs/>
                <w:color w:val="000000"/>
                <w:sz w:val="28"/>
                <w:szCs w:val="28"/>
                <w:lang w:val="vi-VN" w:eastAsia="ko-KR"/>
              </w:rPr>
            </w:pPr>
          </w:p>
          <w:p w14:paraId="5594DC71" w14:textId="77777777" w:rsidR="00D461FE" w:rsidRPr="008F6317" w:rsidRDefault="00D461FE" w:rsidP="00D461FE">
            <w:pPr>
              <w:spacing w:after="0" w:line="312" w:lineRule="auto"/>
              <w:jc w:val="center"/>
              <w:rPr>
                <w:rFonts w:cs="Times New Roman"/>
                <w:bCs/>
                <w:color w:val="000000"/>
                <w:sz w:val="28"/>
                <w:szCs w:val="28"/>
                <w:lang w:eastAsia="ko-KR"/>
              </w:rPr>
            </w:pPr>
            <w:r w:rsidRPr="008F6317">
              <w:rPr>
                <w:rFonts w:cs="Times New Roman"/>
                <w:bCs/>
                <w:color w:val="000000"/>
                <w:sz w:val="28"/>
                <w:szCs w:val="28"/>
                <w:lang w:val="vi-VN" w:eastAsia="ko-KR"/>
              </w:rPr>
              <w:t>0,</w:t>
            </w:r>
            <w:r w:rsidRPr="008F6317">
              <w:rPr>
                <w:rFonts w:cs="Times New Roman"/>
                <w:bCs/>
                <w:color w:val="000000"/>
                <w:sz w:val="28"/>
                <w:szCs w:val="28"/>
                <w:lang w:eastAsia="ko-KR"/>
              </w:rPr>
              <w:t>5</w:t>
            </w:r>
          </w:p>
          <w:p w14:paraId="4AD9D196" w14:textId="77777777" w:rsidR="00D461FE" w:rsidRPr="008F6317" w:rsidRDefault="00D461FE" w:rsidP="00D461FE">
            <w:pPr>
              <w:spacing w:after="0" w:line="312" w:lineRule="auto"/>
              <w:jc w:val="center"/>
              <w:rPr>
                <w:rFonts w:cs="Times New Roman"/>
                <w:bCs/>
                <w:color w:val="000000"/>
                <w:sz w:val="28"/>
                <w:szCs w:val="28"/>
                <w:lang w:val="vi-VN" w:eastAsia="ko-KR"/>
              </w:rPr>
            </w:pPr>
          </w:p>
          <w:p w14:paraId="214A4EF8" w14:textId="77777777" w:rsidR="00D461FE" w:rsidRPr="008F6317" w:rsidRDefault="00D461FE" w:rsidP="00D461FE">
            <w:pPr>
              <w:spacing w:after="0" w:line="312" w:lineRule="auto"/>
              <w:jc w:val="center"/>
              <w:rPr>
                <w:rFonts w:cs="Times New Roman"/>
                <w:bCs/>
                <w:color w:val="000000"/>
                <w:sz w:val="28"/>
                <w:szCs w:val="28"/>
                <w:lang w:val="vi-VN" w:eastAsia="ko-KR"/>
              </w:rPr>
            </w:pPr>
            <w:r w:rsidRPr="008F6317">
              <w:rPr>
                <w:rFonts w:cs="Times New Roman"/>
                <w:bCs/>
                <w:color w:val="000000"/>
                <w:sz w:val="28"/>
                <w:szCs w:val="28"/>
                <w:lang w:val="vi-VN" w:eastAsia="ko-KR"/>
              </w:rPr>
              <w:t>0,5</w:t>
            </w:r>
          </w:p>
          <w:p w14:paraId="3AC45404" w14:textId="77777777" w:rsidR="00D461FE" w:rsidRPr="008F6317" w:rsidRDefault="00D461FE" w:rsidP="00D461FE">
            <w:pPr>
              <w:spacing w:after="0" w:line="312" w:lineRule="auto"/>
              <w:jc w:val="center"/>
              <w:rPr>
                <w:rFonts w:cs="Times New Roman"/>
                <w:bCs/>
                <w:color w:val="000000"/>
                <w:sz w:val="28"/>
                <w:szCs w:val="28"/>
                <w:lang w:eastAsia="ko-KR"/>
              </w:rPr>
            </w:pPr>
            <w:r w:rsidRPr="008F6317">
              <w:rPr>
                <w:rFonts w:cs="Times New Roman"/>
                <w:bCs/>
                <w:color w:val="000000"/>
                <w:sz w:val="28"/>
                <w:szCs w:val="28"/>
                <w:lang w:eastAsia="ko-KR"/>
              </w:rPr>
              <w:t>1</w:t>
            </w:r>
          </w:p>
          <w:p w14:paraId="18D7E1B7" w14:textId="77777777" w:rsidR="00D461FE" w:rsidRPr="008F6317" w:rsidRDefault="00D461FE" w:rsidP="00D461FE">
            <w:pPr>
              <w:spacing w:after="0" w:line="312" w:lineRule="auto"/>
              <w:jc w:val="center"/>
              <w:rPr>
                <w:rFonts w:cs="Times New Roman"/>
                <w:bCs/>
                <w:color w:val="000000"/>
                <w:sz w:val="28"/>
                <w:szCs w:val="28"/>
                <w:lang w:val="vi-VN" w:eastAsia="ko-KR"/>
              </w:rPr>
            </w:pPr>
          </w:p>
          <w:p w14:paraId="2CFAEF2A" w14:textId="77777777" w:rsidR="00D461FE" w:rsidRPr="008F6317" w:rsidRDefault="00D461FE" w:rsidP="00D461FE">
            <w:pPr>
              <w:spacing w:after="0" w:line="312" w:lineRule="auto"/>
              <w:jc w:val="center"/>
              <w:rPr>
                <w:rFonts w:cs="Times New Roman"/>
                <w:bCs/>
                <w:color w:val="000000"/>
                <w:sz w:val="28"/>
                <w:szCs w:val="28"/>
                <w:lang w:val="vi-VN" w:eastAsia="ko-KR"/>
              </w:rPr>
            </w:pPr>
            <w:r w:rsidRPr="008F6317">
              <w:rPr>
                <w:rFonts w:cs="Times New Roman"/>
                <w:bCs/>
                <w:color w:val="000000"/>
                <w:sz w:val="28"/>
                <w:szCs w:val="28"/>
                <w:lang w:val="vi-VN" w:eastAsia="ko-KR"/>
              </w:rPr>
              <w:t>0,5</w:t>
            </w:r>
          </w:p>
          <w:p w14:paraId="31B5F540" w14:textId="77777777" w:rsidR="00D461FE" w:rsidRPr="008F6317" w:rsidRDefault="00D461FE" w:rsidP="00D461FE">
            <w:pPr>
              <w:spacing w:after="0" w:line="312" w:lineRule="auto"/>
              <w:jc w:val="center"/>
              <w:rPr>
                <w:rFonts w:cs="Times New Roman"/>
                <w:bCs/>
                <w:color w:val="000000"/>
                <w:sz w:val="28"/>
                <w:szCs w:val="28"/>
                <w:lang w:val="vi-VN" w:eastAsia="ko-KR"/>
              </w:rPr>
            </w:pPr>
            <w:r w:rsidRPr="008F6317">
              <w:rPr>
                <w:rFonts w:cs="Times New Roman"/>
                <w:bCs/>
                <w:color w:val="000000"/>
                <w:sz w:val="28"/>
                <w:szCs w:val="28"/>
                <w:lang w:val="vi-VN" w:eastAsia="ko-KR"/>
              </w:rPr>
              <w:t>0,5</w:t>
            </w:r>
          </w:p>
          <w:p w14:paraId="2C8E6DAB" w14:textId="77777777" w:rsidR="00D461FE" w:rsidRPr="008F6317" w:rsidRDefault="00D461FE" w:rsidP="00D461FE">
            <w:pPr>
              <w:spacing w:after="0" w:line="312" w:lineRule="auto"/>
              <w:jc w:val="center"/>
              <w:rPr>
                <w:rFonts w:cs="Times New Roman"/>
                <w:bCs/>
                <w:color w:val="000000"/>
                <w:sz w:val="28"/>
                <w:szCs w:val="28"/>
                <w:lang w:eastAsia="ko-KR"/>
              </w:rPr>
            </w:pPr>
            <w:r w:rsidRPr="008F6317">
              <w:rPr>
                <w:rFonts w:cs="Times New Roman"/>
                <w:bCs/>
                <w:color w:val="000000"/>
                <w:sz w:val="28"/>
                <w:szCs w:val="28"/>
                <w:lang w:eastAsia="ko-KR"/>
              </w:rPr>
              <w:t>1</w:t>
            </w:r>
          </w:p>
          <w:p w14:paraId="6F1215A8" w14:textId="77777777" w:rsidR="00D461FE" w:rsidRPr="008F6317" w:rsidRDefault="00D461FE" w:rsidP="00D461FE">
            <w:pPr>
              <w:spacing w:after="0" w:line="312" w:lineRule="auto"/>
              <w:jc w:val="center"/>
              <w:rPr>
                <w:rFonts w:cs="Times New Roman"/>
                <w:bCs/>
                <w:color w:val="000000"/>
                <w:sz w:val="28"/>
                <w:szCs w:val="28"/>
                <w:lang w:val="vi-VN" w:eastAsia="ko-KR"/>
              </w:rPr>
            </w:pPr>
          </w:p>
          <w:p w14:paraId="23D5B463" w14:textId="77777777" w:rsidR="00D461FE" w:rsidRPr="008F6317" w:rsidRDefault="00D461FE" w:rsidP="00D461FE">
            <w:pPr>
              <w:spacing w:after="0" w:line="312" w:lineRule="auto"/>
              <w:jc w:val="center"/>
              <w:rPr>
                <w:rFonts w:cs="Times New Roman"/>
                <w:bCs/>
                <w:color w:val="000000"/>
                <w:sz w:val="28"/>
                <w:szCs w:val="28"/>
                <w:lang w:val="vi-VN" w:eastAsia="ko-KR"/>
              </w:rPr>
            </w:pPr>
            <w:r w:rsidRPr="008F6317">
              <w:rPr>
                <w:rFonts w:cs="Times New Roman"/>
                <w:bCs/>
                <w:color w:val="000000"/>
                <w:sz w:val="28"/>
                <w:szCs w:val="28"/>
                <w:lang w:val="vi-VN" w:eastAsia="ko-KR"/>
              </w:rPr>
              <w:t>0,5</w:t>
            </w:r>
          </w:p>
          <w:p w14:paraId="5875F23C" w14:textId="77777777" w:rsidR="00D461FE" w:rsidRPr="008F6317" w:rsidRDefault="00D461FE" w:rsidP="00D461FE">
            <w:pPr>
              <w:spacing w:after="0" w:line="312" w:lineRule="auto"/>
              <w:jc w:val="center"/>
              <w:rPr>
                <w:rFonts w:cs="Times New Roman"/>
                <w:bCs/>
                <w:color w:val="000000"/>
                <w:sz w:val="28"/>
                <w:szCs w:val="28"/>
                <w:lang w:val="vi-VN" w:eastAsia="ko-KR"/>
              </w:rPr>
            </w:pPr>
          </w:p>
          <w:p w14:paraId="3FDAD172" w14:textId="77777777" w:rsidR="00D461FE" w:rsidRPr="008F6317" w:rsidRDefault="00D461FE" w:rsidP="00D461FE">
            <w:pPr>
              <w:spacing w:after="0" w:line="312" w:lineRule="auto"/>
              <w:jc w:val="center"/>
              <w:rPr>
                <w:rFonts w:cs="Times New Roman"/>
                <w:bCs/>
                <w:color w:val="000000"/>
                <w:sz w:val="28"/>
                <w:szCs w:val="28"/>
                <w:lang w:val="vi-VN" w:eastAsia="ko-KR"/>
              </w:rPr>
            </w:pPr>
            <w:r w:rsidRPr="008F6317">
              <w:rPr>
                <w:rFonts w:cs="Times New Roman"/>
                <w:bCs/>
                <w:color w:val="000000"/>
                <w:sz w:val="28"/>
                <w:szCs w:val="28"/>
                <w:lang w:val="vi-VN" w:eastAsia="ko-KR"/>
              </w:rPr>
              <w:t>0,5</w:t>
            </w:r>
          </w:p>
          <w:p w14:paraId="48A1E099" w14:textId="77777777" w:rsidR="00D461FE" w:rsidRPr="008F6317" w:rsidRDefault="00D461FE" w:rsidP="00D461FE">
            <w:pPr>
              <w:spacing w:after="0" w:line="312" w:lineRule="auto"/>
              <w:jc w:val="center"/>
              <w:rPr>
                <w:rFonts w:cs="Times New Roman"/>
                <w:bCs/>
                <w:color w:val="000000"/>
                <w:sz w:val="28"/>
                <w:szCs w:val="28"/>
                <w:lang w:val="vi-VN" w:eastAsia="ko-KR"/>
              </w:rPr>
            </w:pPr>
          </w:p>
          <w:p w14:paraId="053233CA" w14:textId="77777777" w:rsidR="00D461FE" w:rsidRPr="008F6317" w:rsidRDefault="00D461FE" w:rsidP="00D461FE">
            <w:pPr>
              <w:spacing w:after="0" w:line="312" w:lineRule="auto"/>
              <w:jc w:val="center"/>
              <w:rPr>
                <w:rFonts w:cs="Times New Roman"/>
                <w:bCs/>
                <w:color w:val="000000"/>
                <w:sz w:val="28"/>
                <w:szCs w:val="28"/>
                <w:lang w:val="vi-VN" w:eastAsia="ko-KR"/>
              </w:rPr>
            </w:pPr>
            <w:r w:rsidRPr="008F6317">
              <w:rPr>
                <w:rFonts w:cs="Times New Roman"/>
                <w:bCs/>
                <w:color w:val="000000"/>
                <w:sz w:val="28"/>
                <w:szCs w:val="28"/>
                <w:lang w:val="vi-VN" w:eastAsia="ko-KR"/>
              </w:rPr>
              <w:t>2</w:t>
            </w:r>
          </w:p>
        </w:tc>
        <w:tc>
          <w:tcPr>
            <w:tcW w:w="935" w:type="dxa"/>
            <w:tcBorders>
              <w:top w:val="single" w:sz="4" w:space="0" w:color="auto"/>
              <w:left w:val="single" w:sz="4" w:space="0" w:color="auto"/>
              <w:bottom w:val="single" w:sz="4" w:space="0" w:color="auto"/>
              <w:right w:val="single" w:sz="4" w:space="0" w:color="auto"/>
            </w:tcBorders>
          </w:tcPr>
          <w:p w14:paraId="71F97691" w14:textId="77777777" w:rsidR="00D461FE" w:rsidRPr="008F6317" w:rsidRDefault="00D461FE" w:rsidP="00D461FE">
            <w:pPr>
              <w:spacing w:after="0" w:line="312" w:lineRule="auto"/>
              <w:jc w:val="center"/>
              <w:rPr>
                <w:rFonts w:cs="Times New Roman"/>
                <w:bCs/>
                <w:color w:val="000000"/>
                <w:sz w:val="28"/>
                <w:szCs w:val="28"/>
                <w:lang w:eastAsia="ko-KR"/>
              </w:rPr>
            </w:pPr>
            <w:r w:rsidRPr="008F6317">
              <w:rPr>
                <w:rFonts w:cs="Times New Roman"/>
                <w:bCs/>
                <w:color w:val="000000"/>
                <w:sz w:val="28"/>
                <w:szCs w:val="28"/>
                <w:lang w:eastAsia="ko-KR"/>
              </w:rPr>
              <w:lastRenderedPageBreak/>
              <w:t>7</w:t>
            </w:r>
          </w:p>
          <w:p w14:paraId="0A467CA2" w14:textId="77777777" w:rsidR="00D461FE" w:rsidRPr="008F6317" w:rsidRDefault="00D461FE" w:rsidP="00D461FE">
            <w:pPr>
              <w:spacing w:after="0" w:line="312" w:lineRule="auto"/>
              <w:jc w:val="center"/>
              <w:rPr>
                <w:rFonts w:cs="Times New Roman"/>
                <w:color w:val="000000"/>
                <w:sz w:val="28"/>
                <w:szCs w:val="28"/>
                <w:lang w:eastAsia="ko-KR"/>
              </w:rPr>
            </w:pPr>
          </w:p>
          <w:p w14:paraId="4D281251" w14:textId="77777777" w:rsidR="00D461FE" w:rsidRPr="008F6317" w:rsidRDefault="00D461FE" w:rsidP="00D461FE">
            <w:pPr>
              <w:spacing w:after="0" w:line="312" w:lineRule="auto"/>
              <w:jc w:val="center"/>
              <w:rPr>
                <w:rFonts w:cs="Times New Roman"/>
                <w:color w:val="000000"/>
                <w:sz w:val="28"/>
                <w:szCs w:val="28"/>
                <w:lang w:eastAsia="ko-KR"/>
              </w:rPr>
            </w:pPr>
            <w:r w:rsidRPr="008F6317">
              <w:rPr>
                <w:rFonts w:cs="Times New Roman"/>
                <w:color w:val="000000"/>
                <w:sz w:val="28"/>
                <w:szCs w:val="28"/>
                <w:lang w:val="vi-VN" w:eastAsia="ko-KR"/>
              </w:rPr>
              <w:t>1</w:t>
            </w:r>
            <w:r w:rsidRPr="008F6317">
              <w:rPr>
                <w:rFonts w:cs="Times New Roman"/>
                <w:color w:val="000000"/>
                <w:sz w:val="28"/>
                <w:szCs w:val="28"/>
                <w:lang w:eastAsia="ko-KR"/>
              </w:rPr>
              <w:t>,5</w:t>
            </w:r>
          </w:p>
          <w:p w14:paraId="15538180" w14:textId="77777777" w:rsidR="00D461FE" w:rsidRPr="008F6317" w:rsidRDefault="00D461FE" w:rsidP="00D461FE">
            <w:pPr>
              <w:spacing w:after="0" w:line="312" w:lineRule="auto"/>
              <w:jc w:val="center"/>
              <w:rPr>
                <w:rFonts w:cs="Times New Roman"/>
                <w:color w:val="000000"/>
                <w:sz w:val="28"/>
                <w:szCs w:val="28"/>
                <w:lang w:eastAsia="ko-KR"/>
              </w:rPr>
            </w:pPr>
          </w:p>
          <w:p w14:paraId="3F9BB755" w14:textId="77777777" w:rsidR="00D461FE" w:rsidRPr="008F6317" w:rsidRDefault="00D461FE" w:rsidP="00D461FE">
            <w:pPr>
              <w:spacing w:after="0" w:line="312" w:lineRule="auto"/>
              <w:jc w:val="center"/>
              <w:rPr>
                <w:rFonts w:cs="Times New Roman"/>
                <w:color w:val="000000"/>
                <w:sz w:val="28"/>
                <w:szCs w:val="28"/>
                <w:lang w:eastAsia="ko-KR"/>
              </w:rPr>
            </w:pPr>
            <w:r w:rsidRPr="008F6317">
              <w:rPr>
                <w:rFonts w:cs="Times New Roman"/>
                <w:color w:val="000000"/>
                <w:sz w:val="28"/>
                <w:szCs w:val="28"/>
                <w:lang w:eastAsia="ko-KR"/>
              </w:rPr>
              <w:t>2</w:t>
            </w:r>
          </w:p>
          <w:p w14:paraId="53D51BAF" w14:textId="77777777" w:rsidR="00D461FE" w:rsidRPr="008F6317" w:rsidRDefault="00D461FE" w:rsidP="00D461FE">
            <w:pPr>
              <w:spacing w:after="0" w:line="312" w:lineRule="auto"/>
              <w:jc w:val="center"/>
              <w:rPr>
                <w:rFonts w:cs="Times New Roman"/>
                <w:color w:val="000000"/>
                <w:sz w:val="28"/>
                <w:szCs w:val="28"/>
                <w:lang w:eastAsia="ko-KR"/>
              </w:rPr>
            </w:pPr>
          </w:p>
          <w:p w14:paraId="3193E051" w14:textId="77777777" w:rsidR="00D461FE" w:rsidRPr="008F6317" w:rsidRDefault="00D461FE" w:rsidP="00D461FE">
            <w:pPr>
              <w:spacing w:after="0" w:line="312" w:lineRule="auto"/>
              <w:jc w:val="center"/>
              <w:rPr>
                <w:rFonts w:cs="Times New Roman"/>
                <w:color w:val="000000"/>
                <w:sz w:val="28"/>
                <w:szCs w:val="28"/>
                <w:lang w:val="vi-VN" w:eastAsia="ko-KR"/>
              </w:rPr>
            </w:pPr>
            <w:r w:rsidRPr="008F6317">
              <w:rPr>
                <w:rFonts w:cs="Times New Roman"/>
                <w:color w:val="000000"/>
                <w:sz w:val="28"/>
                <w:szCs w:val="28"/>
                <w:lang w:val="vi-VN" w:eastAsia="ko-KR"/>
              </w:rPr>
              <w:t>0,5</w:t>
            </w:r>
          </w:p>
          <w:p w14:paraId="111151CE" w14:textId="77777777" w:rsidR="00D461FE" w:rsidRPr="008F6317" w:rsidRDefault="00D461FE" w:rsidP="00D461FE">
            <w:pPr>
              <w:spacing w:after="0" w:line="312" w:lineRule="auto"/>
              <w:jc w:val="center"/>
              <w:rPr>
                <w:rFonts w:cs="Times New Roman"/>
                <w:color w:val="000000"/>
                <w:sz w:val="28"/>
                <w:szCs w:val="28"/>
                <w:lang w:val="vi-VN" w:eastAsia="ko-KR"/>
              </w:rPr>
            </w:pPr>
            <w:r w:rsidRPr="008F6317">
              <w:rPr>
                <w:rFonts w:cs="Times New Roman"/>
                <w:color w:val="000000"/>
                <w:sz w:val="28"/>
                <w:szCs w:val="28"/>
                <w:lang w:val="vi-VN" w:eastAsia="ko-KR"/>
              </w:rPr>
              <w:t>0,5</w:t>
            </w:r>
          </w:p>
          <w:p w14:paraId="607BFF29" w14:textId="77777777" w:rsidR="00D461FE" w:rsidRPr="008F6317" w:rsidRDefault="00D461FE" w:rsidP="00D461FE">
            <w:pPr>
              <w:spacing w:after="0" w:line="312" w:lineRule="auto"/>
              <w:jc w:val="center"/>
              <w:rPr>
                <w:rFonts w:cs="Times New Roman"/>
                <w:color w:val="000000"/>
                <w:sz w:val="28"/>
                <w:szCs w:val="28"/>
                <w:lang w:val="vi-VN" w:eastAsia="ko-KR"/>
              </w:rPr>
            </w:pPr>
          </w:p>
          <w:p w14:paraId="0FF8B1FF" w14:textId="77777777" w:rsidR="00D461FE" w:rsidRPr="008F6317" w:rsidRDefault="00D461FE" w:rsidP="00D461FE">
            <w:pPr>
              <w:spacing w:after="0" w:line="312" w:lineRule="auto"/>
              <w:jc w:val="center"/>
              <w:rPr>
                <w:rFonts w:cs="Times New Roman"/>
                <w:color w:val="000000"/>
                <w:sz w:val="28"/>
                <w:szCs w:val="28"/>
                <w:lang w:eastAsia="ko-KR"/>
              </w:rPr>
            </w:pPr>
            <w:r w:rsidRPr="008F6317">
              <w:rPr>
                <w:rFonts w:cs="Times New Roman"/>
                <w:color w:val="000000"/>
                <w:sz w:val="28"/>
                <w:szCs w:val="28"/>
                <w:lang w:val="vi-VN" w:eastAsia="ko-KR"/>
              </w:rPr>
              <w:t>0,</w:t>
            </w:r>
            <w:r w:rsidRPr="008F6317">
              <w:rPr>
                <w:rFonts w:cs="Times New Roman"/>
                <w:color w:val="000000"/>
                <w:sz w:val="28"/>
                <w:szCs w:val="28"/>
                <w:lang w:eastAsia="ko-KR"/>
              </w:rPr>
              <w:t>5</w:t>
            </w:r>
          </w:p>
          <w:p w14:paraId="52D13EE7" w14:textId="77777777" w:rsidR="00D461FE" w:rsidRPr="008F6317" w:rsidRDefault="00D461FE" w:rsidP="00D461FE">
            <w:pPr>
              <w:spacing w:after="0" w:line="312" w:lineRule="auto"/>
              <w:jc w:val="center"/>
              <w:rPr>
                <w:rFonts w:cs="Times New Roman"/>
                <w:color w:val="000000"/>
                <w:sz w:val="28"/>
                <w:szCs w:val="28"/>
                <w:lang w:val="vi-VN" w:eastAsia="ko-KR"/>
              </w:rPr>
            </w:pPr>
          </w:p>
          <w:p w14:paraId="406717C2" w14:textId="77777777" w:rsidR="00D461FE" w:rsidRPr="008F6317" w:rsidRDefault="00D461FE" w:rsidP="00D461FE">
            <w:pPr>
              <w:spacing w:after="0" w:line="312" w:lineRule="auto"/>
              <w:jc w:val="center"/>
              <w:rPr>
                <w:rFonts w:cs="Times New Roman"/>
                <w:color w:val="000000"/>
                <w:sz w:val="28"/>
                <w:szCs w:val="28"/>
                <w:lang w:val="vi-VN" w:eastAsia="ko-KR"/>
              </w:rPr>
            </w:pPr>
            <w:r w:rsidRPr="008F6317">
              <w:rPr>
                <w:rFonts w:cs="Times New Roman"/>
                <w:color w:val="000000"/>
                <w:sz w:val="28"/>
                <w:szCs w:val="28"/>
                <w:lang w:val="vi-VN" w:eastAsia="ko-KR"/>
              </w:rPr>
              <w:t>0,5</w:t>
            </w:r>
          </w:p>
          <w:p w14:paraId="4E074046" w14:textId="77777777" w:rsidR="00D461FE" w:rsidRPr="008F6317" w:rsidRDefault="00D461FE" w:rsidP="00D461FE">
            <w:pPr>
              <w:spacing w:after="0" w:line="312" w:lineRule="auto"/>
              <w:jc w:val="center"/>
              <w:rPr>
                <w:rFonts w:cs="Times New Roman"/>
                <w:color w:val="000000"/>
                <w:sz w:val="28"/>
                <w:szCs w:val="28"/>
                <w:lang w:eastAsia="ko-KR"/>
              </w:rPr>
            </w:pPr>
            <w:r w:rsidRPr="008F6317">
              <w:rPr>
                <w:rFonts w:cs="Times New Roman"/>
                <w:color w:val="000000"/>
                <w:sz w:val="28"/>
                <w:szCs w:val="28"/>
                <w:lang w:eastAsia="ko-KR"/>
              </w:rPr>
              <w:t>1</w:t>
            </w:r>
          </w:p>
          <w:p w14:paraId="07398C42" w14:textId="77777777" w:rsidR="00D461FE" w:rsidRPr="008F6317" w:rsidRDefault="00D461FE" w:rsidP="00D461FE">
            <w:pPr>
              <w:spacing w:after="0" w:line="312" w:lineRule="auto"/>
              <w:jc w:val="center"/>
              <w:rPr>
                <w:rFonts w:cs="Times New Roman"/>
                <w:color w:val="000000"/>
                <w:sz w:val="28"/>
                <w:szCs w:val="28"/>
                <w:lang w:eastAsia="ko-KR"/>
              </w:rPr>
            </w:pPr>
          </w:p>
          <w:p w14:paraId="45C676C0" w14:textId="77777777" w:rsidR="00D461FE" w:rsidRPr="008F6317" w:rsidRDefault="00D461FE" w:rsidP="00D461FE">
            <w:pPr>
              <w:spacing w:after="0" w:line="312" w:lineRule="auto"/>
              <w:jc w:val="center"/>
              <w:rPr>
                <w:rFonts w:cs="Times New Roman"/>
                <w:color w:val="000000"/>
                <w:sz w:val="28"/>
                <w:szCs w:val="28"/>
                <w:lang w:val="vi-VN" w:eastAsia="ko-KR"/>
              </w:rPr>
            </w:pPr>
            <w:r w:rsidRPr="008F6317">
              <w:rPr>
                <w:rFonts w:cs="Times New Roman"/>
                <w:color w:val="000000"/>
                <w:sz w:val="28"/>
                <w:szCs w:val="28"/>
                <w:lang w:val="vi-VN" w:eastAsia="ko-KR"/>
              </w:rPr>
              <w:t>0,5</w:t>
            </w:r>
          </w:p>
          <w:p w14:paraId="69C6751F" w14:textId="77777777" w:rsidR="00D461FE" w:rsidRPr="008F6317" w:rsidRDefault="00D461FE" w:rsidP="00D461FE">
            <w:pPr>
              <w:spacing w:after="0" w:line="312" w:lineRule="auto"/>
              <w:jc w:val="center"/>
              <w:rPr>
                <w:rFonts w:cs="Times New Roman"/>
                <w:color w:val="000000"/>
                <w:sz w:val="28"/>
                <w:szCs w:val="28"/>
                <w:lang w:val="vi-VN" w:eastAsia="ko-KR"/>
              </w:rPr>
            </w:pPr>
            <w:r w:rsidRPr="008F6317">
              <w:rPr>
                <w:rFonts w:cs="Times New Roman"/>
                <w:color w:val="000000"/>
                <w:sz w:val="28"/>
                <w:szCs w:val="28"/>
                <w:lang w:val="vi-VN" w:eastAsia="ko-KR"/>
              </w:rPr>
              <w:t>0,5</w:t>
            </w:r>
          </w:p>
          <w:p w14:paraId="7D880A23" w14:textId="77777777" w:rsidR="00D461FE" w:rsidRPr="008F6317" w:rsidRDefault="00D461FE" w:rsidP="00D461FE">
            <w:pPr>
              <w:spacing w:after="0" w:line="312" w:lineRule="auto"/>
              <w:jc w:val="center"/>
              <w:rPr>
                <w:rFonts w:cs="Times New Roman"/>
                <w:color w:val="000000"/>
                <w:sz w:val="28"/>
                <w:szCs w:val="28"/>
                <w:lang w:eastAsia="ko-KR"/>
              </w:rPr>
            </w:pPr>
            <w:r w:rsidRPr="008F6317">
              <w:rPr>
                <w:rFonts w:cs="Times New Roman"/>
                <w:color w:val="000000"/>
                <w:sz w:val="28"/>
                <w:szCs w:val="28"/>
                <w:lang w:eastAsia="ko-KR"/>
              </w:rPr>
              <w:t>1</w:t>
            </w:r>
          </w:p>
          <w:p w14:paraId="66F9E5C9" w14:textId="77777777" w:rsidR="00D461FE" w:rsidRPr="008F6317" w:rsidRDefault="00D461FE" w:rsidP="00D461FE">
            <w:pPr>
              <w:spacing w:after="0" w:line="312" w:lineRule="auto"/>
              <w:jc w:val="center"/>
              <w:rPr>
                <w:rFonts w:cs="Times New Roman"/>
                <w:color w:val="000000"/>
                <w:sz w:val="28"/>
                <w:szCs w:val="28"/>
                <w:lang w:val="vi-VN" w:eastAsia="ko-KR"/>
              </w:rPr>
            </w:pPr>
          </w:p>
          <w:p w14:paraId="1BF140A4" w14:textId="77777777" w:rsidR="00D461FE" w:rsidRPr="008F6317" w:rsidRDefault="00D461FE" w:rsidP="00D461FE">
            <w:pPr>
              <w:spacing w:after="0" w:line="312" w:lineRule="auto"/>
              <w:jc w:val="center"/>
              <w:rPr>
                <w:rFonts w:cs="Times New Roman"/>
                <w:color w:val="000000"/>
                <w:sz w:val="28"/>
                <w:szCs w:val="28"/>
                <w:lang w:val="vi-VN" w:eastAsia="ko-KR"/>
              </w:rPr>
            </w:pPr>
            <w:r w:rsidRPr="008F6317">
              <w:rPr>
                <w:rFonts w:cs="Times New Roman"/>
                <w:color w:val="000000"/>
                <w:sz w:val="28"/>
                <w:szCs w:val="28"/>
                <w:lang w:val="vi-VN" w:eastAsia="ko-KR"/>
              </w:rPr>
              <w:t>0,5</w:t>
            </w:r>
          </w:p>
          <w:p w14:paraId="11498748" w14:textId="77777777" w:rsidR="00D461FE" w:rsidRPr="008F6317" w:rsidRDefault="00D461FE" w:rsidP="00D461FE">
            <w:pPr>
              <w:spacing w:after="0" w:line="312" w:lineRule="auto"/>
              <w:jc w:val="center"/>
              <w:rPr>
                <w:rFonts w:cs="Times New Roman"/>
                <w:color w:val="000000"/>
                <w:sz w:val="28"/>
                <w:szCs w:val="28"/>
                <w:lang w:val="vi-VN" w:eastAsia="ko-KR"/>
              </w:rPr>
            </w:pPr>
          </w:p>
          <w:p w14:paraId="4CD7955F" w14:textId="77777777" w:rsidR="00D461FE" w:rsidRPr="008F6317" w:rsidRDefault="00D461FE" w:rsidP="00D461FE">
            <w:pPr>
              <w:spacing w:after="0" w:line="312" w:lineRule="auto"/>
              <w:jc w:val="center"/>
              <w:rPr>
                <w:rFonts w:cs="Times New Roman"/>
                <w:color w:val="000000"/>
                <w:sz w:val="28"/>
                <w:szCs w:val="28"/>
                <w:lang w:val="vi-VN" w:eastAsia="ko-KR"/>
              </w:rPr>
            </w:pPr>
            <w:r w:rsidRPr="008F6317">
              <w:rPr>
                <w:rFonts w:cs="Times New Roman"/>
                <w:color w:val="000000"/>
                <w:sz w:val="28"/>
                <w:szCs w:val="28"/>
                <w:lang w:val="vi-VN" w:eastAsia="ko-KR"/>
              </w:rPr>
              <w:t>0, 5</w:t>
            </w:r>
          </w:p>
          <w:p w14:paraId="058A2A8B" w14:textId="77777777" w:rsidR="00D461FE" w:rsidRPr="008F6317" w:rsidRDefault="00D461FE" w:rsidP="00D461FE">
            <w:pPr>
              <w:spacing w:after="0" w:line="312" w:lineRule="auto"/>
              <w:jc w:val="center"/>
              <w:rPr>
                <w:rFonts w:cs="Times New Roman"/>
                <w:color w:val="000000"/>
                <w:sz w:val="28"/>
                <w:szCs w:val="28"/>
                <w:lang w:val="vi-VN" w:eastAsia="ko-KR"/>
              </w:rPr>
            </w:pPr>
          </w:p>
          <w:p w14:paraId="208EBF7C" w14:textId="77777777" w:rsidR="00D461FE" w:rsidRPr="008F6317" w:rsidRDefault="00D461FE" w:rsidP="00D461FE">
            <w:pPr>
              <w:spacing w:after="0" w:line="312" w:lineRule="auto"/>
              <w:jc w:val="center"/>
              <w:rPr>
                <w:rFonts w:cs="Times New Roman"/>
                <w:color w:val="000000"/>
                <w:sz w:val="28"/>
                <w:szCs w:val="28"/>
                <w:lang w:val="vi-VN" w:eastAsia="ko-KR"/>
              </w:rPr>
            </w:pPr>
            <w:r w:rsidRPr="008F6317">
              <w:rPr>
                <w:rFonts w:cs="Times New Roman"/>
                <w:color w:val="000000"/>
                <w:sz w:val="28"/>
                <w:szCs w:val="28"/>
                <w:lang w:val="vi-VN" w:eastAsia="ko-KR"/>
              </w:rPr>
              <w:t>1,5</w:t>
            </w:r>
          </w:p>
        </w:tc>
        <w:tc>
          <w:tcPr>
            <w:tcW w:w="1549" w:type="dxa"/>
            <w:tcBorders>
              <w:top w:val="single" w:sz="4" w:space="0" w:color="auto"/>
              <w:left w:val="single" w:sz="4" w:space="0" w:color="auto"/>
              <w:bottom w:val="single" w:sz="4" w:space="0" w:color="auto"/>
              <w:right w:val="single" w:sz="4" w:space="0" w:color="auto"/>
            </w:tcBorders>
          </w:tcPr>
          <w:p w14:paraId="1F54B93D" w14:textId="77777777" w:rsidR="00D461FE" w:rsidRPr="008F6317" w:rsidRDefault="00D461FE" w:rsidP="00D461FE">
            <w:pPr>
              <w:spacing w:after="0" w:line="312" w:lineRule="auto"/>
              <w:rPr>
                <w:rFonts w:cs="Times New Roman"/>
                <w:color w:val="000000"/>
                <w:sz w:val="28"/>
                <w:szCs w:val="28"/>
                <w:lang w:eastAsia="ko-KR"/>
              </w:rPr>
            </w:pPr>
          </w:p>
          <w:p w14:paraId="10530DB0" w14:textId="77777777" w:rsidR="00D461FE" w:rsidRPr="008F6317" w:rsidRDefault="00D461FE" w:rsidP="00D461FE">
            <w:pPr>
              <w:spacing w:after="0" w:line="312" w:lineRule="auto"/>
              <w:rPr>
                <w:rFonts w:cs="Times New Roman"/>
                <w:color w:val="000000"/>
                <w:sz w:val="28"/>
                <w:szCs w:val="28"/>
                <w:lang w:eastAsia="ko-KR"/>
              </w:rPr>
            </w:pPr>
          </w:p>
          <w:p w14:paraId="5D40D913" w14:textId="77777777" w:rsidR="00D461FE" w:rsidRPr="008F6317" w:rsidRDefault="00D461FE" w:rsidP="00D461FE">
            <w:pPr>
              <w:spacing w:after="0" w:line="312" w:lineRule="auto"/>
              <w:jc w:val="center"/>
              <w:rPr>
                <w:rFonts w:cs="Times New Roman"/>
                <w:color w:val="000000"/>
                <w:sz w:val="28"/>
                <w:szCs w:val="28"/>
                <w:lang w:eastAsia="ko-KR"/>
              </w:rPr>
            </w:pPr>
          </w:p>
          <w:p w14:paraId="1BD49A53" w14:textId="77777777" w:rsidR="00D461FE" w:rsidRPr="008F6317" w:rsidRDefault="00D461FE" w:rsidP="00D461FE">
            <w:pPr>
              <w:spacing w:after="0" w:line="312" w:lineRule="auto"/>
              <w:jc w:val="center"/>
              <w:rPr>
                <w:rFonts w:cs="Times New Roman"/>
                <w:color w:val="000000"/>
                <w:sz w:val="28"/>
                <w:szCs w:val="28"/>
                <w:lang w:eastAsia="ko-KR"/>
              </w:rPr>
            </w:pPr>
          </w:p>
          <w:p w14:paraId="4631359F" w14:textId="77777777" w:rsidR="00D461FE" w:rsidRPr="008F6317" w:rsidRDefault="00D461FE" w:rsidP="00D461FE">
            <w:pPr>
              <w:spacing w:after="0" w:line="312" w:lineRule="auto"/>
              <w:jc w:val="center"/>
              <w:rPr>
                <w:rFonts w:cs="Times New Roman"/>
                <w:color w:val="000000"/>
                <w:sz w:val="28"/>
                <w:szCs w:val="28"/>
                <w:lang w:val="vi-VN" w:eastAsia="ko-KR"/>
              </w:rPr>
            </w:pPr>
          </w:p>
          <w:p w14:paraId="68E2FBF0" w14:textId="77777777" w:rsidR="00D461FE" w:rsidRPr="008F6317" w:rsidRDefault="00D461FE" w:rsidP="00D461FE">
            <w:pPr>
              <w:spacing w:after="0" w:line="312" w:lineRule="auto"/>
              <w:jc w:val="center"/>
              <w:rPr>
                <w:rFonts w:cs="Times New Roman"/>
                <w:color w:val="000000"/>
                <w:sz w:val="28"/>
                <w:szCs w:val="28"/>
                <w:lang w:val="vi-VN" w:eastAsia="ko-KR"/>
              </w:rPr>
            </w:pPr>
          </w:p>
          <w:p w14:paraId="66E80498" w14:textId="77777777" w:rsidR="00D461FE" w:rsidRPr="008F6317" w:rsidRDefault="00D461FE" w:rsidP="00D461FE">
            <w:pPr>
              <w:spacing w:after="0" w:line="312" w:lineRule="auto"/>
              <w:jc w:val="center"/>
              <w:rPr>
                <w:rFonts w:cs="Times New Roman"/>
                <w:color w:val="000000"/>
                <w:sz w:val="28"/>
                <w:szCs w:val="28"/>
                <w:lang w:val="vi-VN" w:eastAsia="ko-KR"/>
              </w:rPr>
            </w:pPr>
          </w:p>
          <w:p w14:paraId="6E053653" w14:textId="77777777" w:rsidR="00D461FE" w:rsidRPr="008F6317" w:rsidRDefault="00D461FE" w:rsidP="00D461FE">
            <w:pPr>
              <w:spacing w:after="0" w:line="312" w:lineRule="auto"/>
              <w:jc w:val="center"/>
              <w:rPr>
                <w:rFonts w:cs="Times New Roman"/>
                <w:color w:val="000000"/>
                <w:sz w:val="28"/>
                <w:szCs w:val="28"/>
                <w:lang w:val="vi-VN" w:eastAsia="ko-KR"/>
              </w:rPr>
            </w:pPr>
          </w:p>
          <w:p w14:paraId="5901F8B3" w14:textId="77777777" w:rsidR="00D461FE" w:rsidRPr="008F6317" w:rsidRDefault="00D461FE" w:rsidP="00D461FE">
            <w:pPr>
              <w:spacing w:after="0" w:line="312" w:lineRule="auto"/>
              <w:jc w:val="center"/>
              <w:rPr>
                <w:rFonts w:cs="Times New Roman"/>
                <w:color w:val="000000"/>
                <w:sz w:val="28"/>
                <w:szCs w:val="28"/>
                <w:lang w:val="vi-VN" w:eastAsia="ko-KR"/>
              </w:rPr>
            </w:pPr>
          </w:p>
          <w:p w14:paraId="3BAED042" w14:textId="77777777" w:rsidR="00D461FE" w:rsidRPr="008F6317" w:rsidRDefault="00D461FE" w:rsidP="00D461FE">
            <w:pPr>
              <w:spacing w:after="0" w:line="312" w:lineRule="auto"/>
              <w:jc w:val="center"/>
              <w:rPr>
                <w:rFonts w:cs="Times New Roman"/>
                <w:color w:val="000000"/>
                <w:sz w:val="28"/>
                <w:szCs w:val="28"/>
                <w:lang w:val="vi-VN" w:eastAsia="ko-KR"/>
              </w:rPr>
            </w:pPr>
          </w:p>
          <w:p w14:paraId="3C7836AA" w14:textId="77777777" w:rsidR="00D461FE" w:rsidRPr="008F6317" w:rsidRDefault="00D461FE" w:rsidP="00D461FE">
            <w:pPr>
              <w:spacing w:after="0" w:line="312" w:lineRule="auto"/>
              <w:jc w:val="center"/>
              <w:rPr>
                <w:rFonts w:cs="Times New Roman"/>
                <w:color w:val="000000"/>
                <w:sz w:val="28"/>
                <w:szCs w:val="28"/>
                <w:lang w:val="vi-VN" w:eastAsia="ko-KR"/>
              </w:rPr>
            </w:pPr>
          </w:p>
          <w:p w14:paraId="6AD5E48F" w14:textId="77777777" w:rsidR="00D461FE" w:rsidRPr="008F6317" w:rsidRDefault="00D461FE" w:rsidP="00D461FE">
            <w:pPr>
              <w:spacing w:after="0" w:line="312" w:lineRule="auto"/>
              <w:jc w:val="center"/>
              <w:rPr>
                <w:rFonts w:cs="Times New Roman"/>
                <w:color w:val="000000"/>
                <w:sz w:val="28"/>
                <w:szCs w:val="28"/>
                <w:lang w:val="vi-VN" w:eastAsia="ko-KR"/>
              </w:rPr>
            </w:pPr>
          </w:p>
          <w:p w14:paraId="2AAE22C2" w14:textId="77777777" w:rsidR="00D461FE" w:rsidRPr="008F6317" w:rsidRDefault="00D461FE" w:rsidP="00D461FE">
            <w:pPr>
              <w:spacing w:after="0" w:line="312" w:lineRule="auto"/>
              <w:jc w:val="center"/>
              <w:rPr>
                <w:rFonts w:cs="Times New Roman"/>
                <w:color w:val="000000"/>
                <w:sz w:val="28"/>
                <w:szCs w:val="28"/>
                <w:lang w:val="vi-VN" w:eastAsia="ko-KR"/>
              </w:rPr>
            </w:pPr>
          </w:p>
          <w:p w14:paraId="75783A06" w14:textId="77777777" w:rsidR="00D461FE" w:rsidRPr="008F6317" w:rsidRDefault="00D461FE" w:rsidP="00D461FE">
            <w:pPr>
              <w:spacing w:after="0" w:line="312" w:lineRule="auto"/>
              <w:jc w:val="center"/>
              <w:rPr>
                <w:rFonts w:cs="Times New Roman"/>
                <w:color w:val="000000"/>
                <w:sz w:val="28"/>
                <w:szCs w:val="28"/>
                <w:lang w:val="vi-VN" w:eastAsia="ko-KR"/>
              </w:rPr>
            </w:pPr>
          </w:p>
          <w:p w14:paraId="2056F84F" w14:textId="77777777" w:rsidR="00D461FE" w:rsidRPr="008F6317" w:rsidRDefault="00D461FE" w:rsidP="00D461FE">
            <w:pPr>
              <w:spacing w:after="0" w:line="312" w:lineRule="auto"/>
              <w:jc w:val="center"/>
              <w:rPr>
                <w:rFonts w:cs="Times New Roman"/>
                <w:color w:val="000000"/>
                <w:sz w:val="28"/>
                <w:szCs w:val="28"/>
                <w:lang w:val="vi-VN" w:eastAsia="ko-KR"/>
              </w:rPr>
            </w:pPr>
          </w:p>
          <w:p w14:paraId="4380B98D" w14:textId="77777777" w:rsidR="00D461FE" w:rsidRPr="008F6317" w:rsidRDefault="00D461FE" w:rsidP="00D461FE">
            <w:pPr>
              <w:spacing w:after="0" w:line="312" w:lineRule="auto"/>
              <w:jc w:val="center"/>
              <w:rPr>
                <w:rFonts w:cs="Times New Roman"/>
                <w:color w:val="000000"/>
                <w:sz w:val="28"/>
                <w:szCs w:val="28"/>
                <w:lang w:val="vi-VN" w:eastAsia="ko-KR"/>
              </w:rPr>
            </w:pPr>
          </w:p>
          <w:p w14:paraId="3C5B41AC" w14:textId="77777777" w:rsidR="00D461FE" w:rsidRPr="008F6317" w:rsidRDefault="00D461FE" w:rsidP="00D461FE">
            <w:pPr>
              <w:spacing w:after="0" w:line="312" w:lineRule="auto"/>
              <w:jc w:val="center"/>
              <w:rPr>
                <w:rFonts w:cs="Times New Roman"/>
                <w:color w:val="000000"/>
                <w:sz w:val="28"/>
                <w:szCs w:val="28"/>
                <w:lang w:val="vi-VN" w:eastAsia="ko-KR"/>
              </w:rPr>
            </w:pPr>
          </w:p>
          <w:p w14:paraId="13F32919" w14:textId="77777777" w:rsidR="00D461FE" w:rsidRPr="008F6317" w:rsidRDefault="00D461FE" w:rsidP="00D461FE">
            <w:pPr>
              <w:spacing w:after="0" w:line="312" w:lineRule="auto"/>
              <w:jc w:val="center"/>
              <w:rPr>
                <w:rFonts w:cs="Times New Roman"/>
                <w:color w:val="000000"/>
                <w:sz w:val="28"/>
                <w:szCs w:val="28"/>
                <w:lang w:val="vi-VN" w:eastAsia="ko-KR"/>
              </w:rPr>
            </w:pPr>
          </w:p>
          <w:p w14:paraId="727C4DBD" w14:textId="77777777" w:rsidR="00D461FE" w:rsidRPr="008F6317" w:rsidRDefault="00D461FE" w:rsidP="00D461FE">
            <w:pPr>
              <w:spacing w:after="0" w:line="312" w:lineRule="auto"/>
              <w:jc w:val="center"/>
              <w:rPr>
                <w:rFonts w:cs="Times New Roman"/>
                <w:color w:val="000000"/>
                <w:sz w:val="28"/>
                <w:szCs w:val="28"/>
                <w:lang w:val="vi-VN" w:eastAsia="ko-KR"/>
              </w:rPr>
            </w:pPr>
          </w:p>
          <w:p w14:paraId="25BF4B91" w14:textId="77777777" w:rsidR="00D461FE" w:rsidRPr="008F6317" w:rsidRDefault="00D461FE" w:rsidP="00D461FE">
            <w:pPr>
              <w:spacing w:after="0" w:line="312" w:lineRule="auto"/>
              <w:jc w:val="center"/>
              <w:rPr>
                <w:rFonts w:cs="Times New Roman"/>
                <w:color w:val="000000"/>
                <w:sz w:val="28"/>
                <w:szCs w:val="28"/>
                <w:lang w:val="vi-VN" w:eastAsia="ko-KR"/>
              </w:rPr>
            </w:pPr>
          </w:p>
          <w:p w14:paraId="36C2AF8D" w14:textId="77777777" w:rsidR="00D461FE" w:rsidRPr="008F6317" w:rsidRDefault="00D461FE" w:rsidP="00D461FE">
            <w:pPr>
              <w:spacing w:after="0" w:line="312" w:lineRule="auto"/>
              <w:jc w:val="center"/>
              <w:rPr>
                <w:rFonts w:cs="Times New Roman"/>
                <w:color w:val="000000"/>
                <w:sz w:val="28"/>
                <w:szCs w:val="28"/>
                <w:lang w:val="vi-VN" w:eastAsia="ko-KR"/>
              </w:rPr>
            </w:pPr>
          </w:p>
          <w:p w14:paraId="65D57EB3" w14:textId="77777777" w:rsidR="00D461FE" w:rsidRPr="008F6317" w:rsidRDefault="00D461FE" w:rsidP="00D461FE">
            <w:pPr>
              <w:spacing w:after="0" w:line="312" w:lineRule="auto"/>
              <w:jc w:val="center"/>
              <w:rPr>
                <w:rFonts w:cs="Times New Roman"/>
                <w:color w:val="000000"/>
                <w:sz w:val="28"/>
                <w:szCs w:val="28"/>
                <w:lang w:val="vi-VN" w:eastAsia="ko-KR"/>
              </w:rPr>
            </w:pPr>
          </w:p>
          <w:p w14:paraId="4A6A87FF" w14:textId="77777777" w:rsidR="00D461FE" w:rsidRPr="008F6317" w:rsidRDefault="00D461FE" w:rsidP="00D461FE">
            <w:pPr>
              <w:spacing w:after="0" w:line="312" w:lineRule="auto"/>
              <w:jc w:val="center"/>
              <w:rPr>
                <w:rFonts w:cs="Times New Roman"/>
                <w:color w:val="000000"/>
                <w:sz w:val="28"/>
                <w:szCs w:val="28"/>
                <w:lang w:val="vi-VN" w:eastAsia="ko-KR"/>
              </w:rPr>
            </w:pPr>
          </w:p>
        </w:tc>
        <w:tc>
          <w:tcPr>
            <w:tcW w:w="1342" w:type="dxa"/>
            <w:tcBorders>
              <w:top w:val="single" w:sz="4" w:space="0" w:color="auto"/>
              <w:left w:val="single" w:sz="4" w:space="0" w:color="auto"/>
              <w:bottom w:val="single" w:sz="4" w:space="0" w:color="auto"/>
              <w:right w:val="single" w:sz="4" w:space="0" w:color="auto"/>
            </w:tcBorders>
          </w:tcPr>
          <w:p w14:paraId="73F01BD9" w14:textId="77777777" w:rsidR="00D461FE" w:rsidRPr="008F6317" w:rsidRDefault="00D461FE" w:rsidP="00D461FE">
            <w:pPr>
              <w:spacing w:after="0" w:line="312" w:lineRule="auto"/>
              <w:jc w:val="center"/>
              <w:rPr>
                <w:rFonts w:cs="Times New Roman"/>
                <w:bCs/>
                <w:color w:val="000000"/>
                <w:sz w:val="28"/>
                <w:szCs w:val="28"/>
              </w:rPr>
            </w:pPr>
            <w:r w:rsidRPr="008F6317">
              <w:rPr>
                <w:rFonts w:cs="Times New Roman"/>
                <w:bCs/>
                <w:color w:val="000000"/>
                <w:sz w:val="28"/>
                <w:szCs w:val="28"/>
              </w:rPr>
              <w:lastRenderedPageBreak/>
              <w:t>1</w:t>
            </w:r>
          </w:p>
          <w:p w14:paraId="5D694858" w14:textId="77777777" w:rsidR="00D461FE" w:rsidRPr="008F6317" w:rsidRDefault="00D461FE" w:rsidP="00D461FE">
            <w:pPr>
              <w:spacing w:after="0" w:line="312" w:lineRule="auto"/>
              <w:rPr>
                <w:rFonts w:cs="Times New Roman"/>
                <w:color w:val="000000"/>
                <w:sz w:val="28"/>
                <w:szCs w:val="28"/>
              </w:rPr>
            </w:pPr>
          </w:p>
          <w:p w14:paraId="2B094331" w14:textId="77777777" w:rsidR="00D461FE" w:rsidRPr="008F6317" w:rsidRDefault="00D461FE" w:rsidP="00D461FE">
            <w:pPr>
              <w:spacing w:after="0" w:line="312" w:lineRule="auto"/>
              <w:rPr>
                <w:rFonts w:cs="Times New Roman"/>
                <w:color w:val="000000"/>
                <w:sz w:val="28"/>
                <w:szCs w:val="28"/>
              </w:rPr>
            </w:pPr>
          </w:p>
          <w:p w14:paraId="1D6385DF" w14:textId="77777777" w:rsidR="00D461FE" w:rsidRPr="008F6317" w:rsidRDefault="00D461FE" w:rsidP="00D461FE">
            <w:pPr>
              <w:spacing w:after="0" w:line="312" w:lineRule="auto"/>
              <w:rPr>
                <w:rFonts w:cs="Times New Roman"/>
                <w:color w:val="000000"/>
                <w:sz w:val="28"/>
                <w:szCs w:val="28"/>
              </w:rPr>
            </w:pPr>
          </w:p>
          <w:p w14:paraId="0E13720A" w14:textId="77777777" w:rsidR="00D461FE" w:rsidRPr="008F6317" w:rsidRDefault="00D461FE" w:rsidP="00D461FE">
            <w:pPr>
              <w:spacing w:after="0" w:line="312" w:lineRule="auto"/>
              <w:jc w:val="center"/>
              <w:rPr>
                <w:rFonts w:cs="Times New Roman"/>
                <w:color w:val="000000"/>
                <w:sz w:val="28"/>
                <w:szCs w:val="28"/>
              </w:rPr>
            </w:pPr>
            <w:r w:rsidRPr="008F6317">
              <w:rPr>
                <w:rFonts w:cs="Times New Roman"/>
                <w:color w:val="000000"/>
                <w:sz w:val="28"/>
                <w:szCs w:val="28"/>
              </w:rPr>
              <w:t>0,5</w:t>
            </w:r>
          </w:p>
          <w:p w14:paraId="1B0A9BB0" w14:textId="77777777" w:rsidR="00D461FE" w:rsidRPr="008F6317" w:rsidRDefault="00D461FE" w:rsidP="00D461FE">
            <w:pPr>
              <w:spacing w:after="0" w:line="312" w:lineRule="auto"/>
              <w:rPr>
                <w:rFonts w:cs="Times New Roman"/>
                <w:color w:val="000000"/>
                <w:sz w:val="28"/>
                <w:szCs w:val="28"/>
              </w:rPr>
            </w:pPr>
          </w:p>
          <w:p w14:paraId="01036F4E" w14:textId="77777777" w:rsidR="00D461FE" w:rsidRPr="008F6317" w:rsidRDefault="00D461FE" w:rsidP="00D461FE">
            <w:pPr>
              <w:spacing w:after="0" w:line="312" w:lineRule="auto"/>
              <w:jc w:val="center"/>
              <w:rPr>
                <w:rFonts w:cs="Times New Roman"/>
                <w:color w:val="000000"/>
                <w:sz w:val="28"/>
                <w:szCs w:val="28"/>
                <w:lang w:val="vi-VN"/>
              </w:rPr>
            </w:pPr>
          </w:p>
          <w:p w14:paraId="7BD1B7EF" w14:textId="77777777" w:rsidR="00D461FE" w:rsidRPr="008F6317" w:rsidRDefault="00D461FE" w:rsidP="00D461FE">
            <w:pPr>
              <w:spacing w:after="0" w:line="312" w:lineRule="auto"/>
              <w:jc w:val="center"/>
              <w:rPr>
                <w:rFonts w:cs="Times New Roman"/>
                <w:color w:val="000000"/>
                <w:sz w:val="28"/>
                <w:szCs w:val="28"/>
                <w:lang w:val="vi-VN"/>
              </w:rPr>
            </w:pPr>
          </w:p>
          <w:p w14:paraId="378A394C" w14:textId="77777777" w:rsidR="00D461FE" w:rsidRPr="008F6317" w:rsidRDefault="00D461FE" w:rsidP="00D461FE">
            <w:pPr>
              <w:spacing w:after="0" w:line="312" w:lineRule="auto"/>
              <w:jc w:val="center"/>
              <w:rPr>
                <w:rFonts w:cs="Times New Roman"/>
                <w:color w:val="000000"/>
                <w:sz w:val="28"/>
                <w:szCs w:val="28"/>
                <w:lang w:val="vi-VN"/>
              </w:rPr>
            </w:pPr>
          </w:p>
          <w:p w14:paraId="4CC4E629" w14:textId="77777777" w:rsidR="00D461FE" w:rsidRPr="008F6317" w:rsidRDefault="00D461FE" w:rsidP="00D461FE">
            <w:pPr>
              <w:spacing w:after="0" w:line="312" w:lineRule="auto"/>
              <w:jc w:val="center"/>
              <w:rPr>
                <w:rFonts w:cs="Times New Roman"/>
                <w:color w:val="000000"/>
                <w:sz w:val="28"/>
                <w:szCs w:val="28"/>
                <w:lang w:val="vi-VN"/>
              </w:rPr>
            </w:pPr>
          </w:p>
          <w:p w14:paraId="38BE8CA9" w14:textId="77777777" w:rsidR="00D461FE" w:rsidRPr="008F6317" w:rsidRDefault="00D461FE" w:rsidP="00D461FE">
            <w:pPr>
              <w:spacing w:after="0" w:line="312" w:lineRule="auto"/>
              <w:jc w:val="center"/>
              <w:rPr>
                <w:rFonts w:cs="Times New Roman"/>
                <w:color w:val="000000"/>
                <w:sz w:val="28"/>
                <w:szCs w:val="28"/>
                <w:lang w:val="vi-VN"/>
              </w:rPr>
            </w:pPr>
          </w:p>
          <w:p w14:paraId="0126FA1A" w14:textId="77777777" w:rsidR="00D461FE" w:rsidRPr="008F6317" w:rsidRDefault="00D461FE" w:rsidP="00D461FE">
            <w:pPr>
              <w:spacing w:after="0" w:line="312" w:lineRule="auto"/>
              <w:jc w:val="center"/>
              <w:rPr>
                <w:rFonts w:cs="Times New Roman"/>
                <w:color w:val="000000"/>
                <w:sz w:val="28"/>
                <w:szCs w:val="28"/>
                <w:lang w:val="vi-VN"/>
              </w:rPr>
            </w:pPr>
          </w:p>
          <w:p w14:paraId="4F556E98" w14:textId="77777777" w:rsidR="00D461FE" w:rsidRPr="008F6317" w:rsidRDefault="00D461FE" w:rsidP="00D461FE">
            <w:pPr>
              <w:spacing w:after="0" w:line="312" w:lineRule="auto"/>
              <w:jc w:val="center"/>
              <w:rPr>
                <w:rFonts w:cs="Times New Roman"/>
                <w:color w:val="000000"/>
                <w:sz w:val="28"/>
                <w:szCs w:val="28"/>
                <w:lang w:val="vi-VN"/>
              </w:rPr>
            </w:pPr>
          </w:p>
          <w:p w14:paraId="1B808B13" w14:textId="77777777" w:rsidR="00D461FE" w:rsidRPr="008F6317" w:rsidRDefault="00D461FE" w:rsidP="00D461FE">
            <w:pPr>
              <w:spacing w:after="0" w:line="312" w:lineRule="auto"/>
              <w:jc w:val="center"/>
              <w:rPr>
                <w:rFonts w:cs="Times New Roman"/>
                <w:color w:val="000000"/>
                <w:sz w:val="28"/>
                <w:szCs w:val="28"/>
                <w:lang w:val="vi-VN"/>
              </w:rPr>
            </w:pPr>
          </w:p>
          <w:p w14:paraId="2D640C47" w14:textId="77777777" w:rsidR="00D461FE" w:rsidRPr="008F6317" w:rsidRDefault="00D461FE" w:rsidP="00D461FE">
            <w:pPr>
              <w:spacing w:after="0" w:line="312" w:lineRule="auto"/>
              <w:jc w:val="center"/>
              <w:rPr>
                <w:rFonts w:cs="Times New Roman"/>
                <w:color w:val="000000"/>
                <w:sz w:val="28"/>
                <w:szCs w:val="28"/>
                <w:lang w:val="vi-VN"/>
              </w:rPr>
            </w:pPr>
          </w:p>
          <w:p w14:paraId="7237D85B" w14:textId="77777777" w:rsidR="00D461FE" w:rsidRPr="008F6317" w:rsidRDefault="00D461FE" w:rsidP="00D461FE">
            <w:pPr>
              <w:spacing w:after="0" w:line="312" w:lineRule="auto"/>
              <w:jc w:val="center"/>
              <w:rPr>
                <w:rFonts w:cs="Times New Roman"/>
                <w:color w:val="000000"/>
                <w:sz w:val="28"/>
                <w:szCs w:val="28"/>
                <w:lang w:val="vi-VN"/>
              </w:rPr>
            </w:pPr>
          </w:p>
          <w:p w14:paraId="63740FB8" w14:textId="77777777" w:rsidR="00D461FE" w:rsidRPr="008F6317" w:rsidRDefault="00D461FE" w:rsidP="00D461FE">
            <w:pPr>
              <w:spacing w:after="0" w:line="312" w:lineRule="auto"/>
              <w:jc w:val="center"/>
              <w:rPr>
                <w:rFonts w:cs="Times New Roman"/>
                <w:color w:val="000000"/>
                <w:sz w:val="28"/>
                <w:szCs w:val="28"/>
                <w:lang w:val="vi-VN"/>
              </w:rPr>
            </w:pPr>
          </w:p>
          <w:p w14:paraId="768BFF00" w14:textId="77777777" w:rsidR="00D461FE" w:rsidRPr="008F6317" w:rsidRDefault="00D461FE" w:rsidP="00D461FE">
            <w:pPr>
              <w:spacing w:after="0" w:line="312" w:lineRule="auto"/>
              <w:jc w:val="center"/>
              <w:rPr>
                <w:rFonts w:cs="Times New Roman"/>
                <w:color w:val="000000"/>
                <w:sz w:val="28"/>
                <w:szCs w:val="28"/>
                <w:lang w:val="vi-VN"/>
              </w:rPr>
            </w:pPr>
          </w:p>
          <w:p w14:paraId="73C2982F" w14:textId="77777777" w:rsidR="00D461FE" w:rsidRPr="008F6317" w:rsidRDefault="00D461FE" w:rsidP="00D461FE">
            <w:pPr>
              <w:spacing w:after="0" w:line="312" w:lineRule="auto"/>
              <w:jc w:val="center"/>
              <w:rPr>
                <w:rFonts w:cs="Times New Roman"/>
                <w:color w:val="000000"/>
                <w:sz w:val="28"/>
                <w:szCs w:val="28"/>
                <w:lang w:val="vi-VN"/>
              </w:rPr>
            </w:pPr>
          </w:p>
          <w:p w14:paraId="0B554694" w14:textId="77777777" w:rsidR="00D461FE" w:rsidRPr="008F6317" w:rsidRDefault="00D461FE" w:rsidP="00D461FE">
            <w:pPr>
              <w:spacing w:after="0" w:line="312" w:lineRule="auto"/>
              <w:jc w:val="center"/>
              <w:rPr>
                <w:rFonts w:cs="Times New Roman"/>
                <w:color w:val="000000"/>
                <w:sz w:val="28"/>
                <w:szCs w:val="28"/>
                <w:lang w:val="vi-VN"/>
              </w:rPr>
            </w:pPr>
          </w:p>
          <w:p w14:paraId="618146D9" w14:textId="77777777" w:rsidR="00D461FE" w:rsidRPr="008F6317" w:rsidRDefault="00D461FE" w:rsidP="00D461FE">
            <w:pPr>
              <w:spacing w:after="0" w:line="312" w:lineRule="auto"/>
              <w:jc w:val="center"/>
              <w:rPr>
                <w:rFonts w:cs="Times New Roman"/>
                <w:color w:val="000000"/>
                <w:sz w:val="28"/>
                <w:szCs w:val="28"/>
                <w:lang w:val="vi-VN"/>
              </w:rPr>
            </w:pPr>
          </w:p>
          <w:p w14:paraId="3787DDAE" w14:textId="77777777" w:rsidR="00D461FE" w:rsidRPr="008F6317" w:rsidRDefault="00D461FE" w:rsidP="00D461FE">
            <w:pPr>
              <w:spacing w:after="0" w:line="312" w:lineRule="auto"/>
              <w:jc w:val="center"/>
              <w:rPr>
                <w:rFonts w:cs="Times New Roman"/>
                <w:color w:val="000000"/>
                <w:sz w:val="28"/>
                <w:szCs w:val="28"/>
                <w:lang w:val="vi-VN"/>
              </w:rPr>
            </w:pPr>
          </w:p>
          <w:p w14:paraId="725036CC" w14:textId="77777777" w:rsidR="00D461FE" w:rsidRPr="008F6317" w:rsidRDefault="00D461FE" w:rsidP="00D461FE">
            <w:pPr>
              <w:spacing w:after="0" w:line="312" w:lineRule="auto"/>
              <w:jc w:val="center"/>
              <w:rPr>
                <w:rFonts w:cs="Times New Roman"/>
                <w:color w:val="000000"/>
                <w:sz w:val="28"/>
                <w:szCs w:val="28"/>
                <w:lang w:val="vi-VN"/>
              </w:rPr>
            </w:pPr>
            <w:r w:rsidRPr="008F6317">
              <w:rPr>
                <w:rFonts w:cs="Times New Roman"/>
                <w:color w:val="000000"/>
                <w:sz w:val="28"/>
                <w:szCs w:val="28"/>
                <w:lang w:val="vi-VN"/>
              </w:rPr>
              <w:t>0,5</w:t>
            </w:r>
          </w:p>
        </w:tc>
      </w:tr>
      <w:tr w:rsidR="00D461FE" w:rsidRPr="008F6317" w14:paraId="55C49BCF" w14:textId="77777777" w:rsidTr="00507D08">
        <w:trPr>
          <w:trHeight w:val="6776"/>
          <w:jc w:val="center"/>
        </w:trPr>
        <w:tc>
          <w:tcPr>
            <w:tcW w:w="681" w:type="dxa"/>
            <w:tcBorders>
              <w:top w:val="single" w:sz="4" w:space="0" w:color="auto"/>
              <w:left w:val="single" w:sz="4" w:space="0" w:color="auto"/>
              <w:bottom w:val="single" w:sz="4" w:space="0" w:color="auto"/>
              <w:right w:val="single" w:sz="4" w:space="0" w:color="auto"/>
            </w:tcBorders>
          </w:tcPr>
          <w:p w14:paraId="3229B8FD" w14:textId="77777777" w:rsidR="00D461FE" w:rsidRPr="008F6317" w:rsidRDefault="00D461FE" w:rsidP="00D461FE">
            <w:pPr>
              <w:spacing w:after="0" w:line="312" w:lineRule="auto"/>
              <w:jc w:val="center"/>
              <w:rPr>
                <w:rFonts w:cs="Times New Roman"/>
                <w:bCs/>
                <w:color w:val="000000"/>
                <w:sz w:val="28"/>
                <w:szCs w:val="28"/>
                <w:lang w:val="fr-FR"/>
              </w:rPr>
            </w:pPr>
            <w:r w:rsidRPr="008F6317">
              <w:rPr>
                <w:rFonts w:cs="Times New Roman"/>
                <w:bCs/>
                <w:color w:val="000000"/>
                <w:sz w:val="28"/>
                <w:szCs w:val="28"/>
                <w:lang w:val="fr-FR"/>
              </w:rPr>
              <w:t>4</w:t>
            </w:r>
          </w:p>
        </w:tc>
        <w:tc>
          <w:tcPr>
            <w:tcW w:w="3824" w:type="dxa"/>
            <w:tcBorders>
              <w:top w:val="single" w:sz="4" w:space="0" w:color="auto"/>
              <w:left w:val="single" w:sz="4" w:space="0" w:color="auto"/>
              <w:bottom w:val="single" w:sz="4" w:space="0" w:color="auto"/>
              <w:right w:val="single" w:sz="4" w:space="0" w:color="auto"/>
            </w:tcBorders>
          </w:tcPr>
          <w:p w14:paraId="05AA93E3" w14:textId="77777777" w:rsidR="00D461FE" w:rsidRPr="008F6317" w:rsidRDefault="00D461FE" w:rsidP="00D461FE">
            <w:pPr>
              <w:spacing w:after="0" w:line="312" w:lineRule="auto"/>
              <w:jc w:val="both"/>
              <w:rPr>
                <w:rFonts w:cs="Times New Roman"/>
                <w:bCs/>
                <w:color w:val="000000"/>
                <w:sz w:val="28"/>
                <w:szCs w:val="28"/>
                <w:lang w:val="fr-FR"/>
              </w:rPr>
            </w:pPr>
            <w:proofErr w:type="spellStart"/>
            <w:r w:rsidRPr="008F6317">
              <w:rPr>
                <w:rFonts w:cs="Times New Roman"/>
                <w:b/>
                <w:color w:val="000000"/>
                <w:sz w:val="28"/>
                <w:szCs w:val="28"/>
                <w:lang w:val="fr-FR"/>
              </w:rPr>
              <w:t>Chương</w:t>
            </w:r>
            <w:proofErr w:type="spellEnd"/>
            <w:r w:rsidRPr="008F6317">
              <w:rPr>
                <w:rFonts w:cs="Times New Roman"/>
                <w:b/>
                <w:color w:val="000000"/>
                <w:sz w:val="28"/>
                <w:szCs w:val="28"/>
                <w:lang w:val="pl-PL"/>
              </w:rPr>
              <w:t xml:space="preserve"> 3</w:t>
            </w:r>
            <w:proofErr w:type="gramStart"/>
            <w:r w:rsidRPr="008F6317">
              <w:rPr>
                <w:rFonts w:cs="Times New Roman"/>
                <w:bCs/>
                <w:color w:val="000000"/>
                <w:sz w:val="28"/>
                <w:szCs w:val="28"/>
                <w:lang w:val="fr-FR"/>
              </w:rPr>
              <w:t> :</w:t>
            </w:r>
            <w:proofErr w:type="spellStart"/>
            <w:r w:rsidRPr="008F6317">
              <w:rPr>
                <w:rFonts w:cs="Times New Roman"/>
                <w:bCs/>
                <w:color w:val="000000"/>
                <w:sz w:val="28"/>
                <w:szCs w:val="28"/>
                <w:lang w:val="fr-FR"/>
              </w:rPr>
              <w:t>Vẽ</w:t>
            </w:r>
            <w:proofErr w:type="spellEnd"/>
            <w:proofErr w:type="gramEnd"/>
            <w:r w:rsidRPr="008F6317">
              <w:rPr>
                <w:rFonts w:cs="Times New Roman"/>
                <w:bCs/>
                <w:color w:val="000000"/>
                <w:sz w:val="28"/>
                <w:szCs w:val="28"/>
                <w:lang w:val="fr-FR"/>
              </w:rPr>
              <w:t xml:space="preserve"> </w:t>
            </w:r>
            <w:proofErr w:type="spellStart"/>
            <w:r w:rsidRPr="008F6317">
              <w:rPr>
                <w:rFonts w:cs="Times New Roman"/>
                <w:bCs/>
                <w:color w:val="000000"/>
                <w:sz w:val="28"/>
                <w:szCs w:val="28"/>
                <w:lang w:val="fr-FR"/>
              </w:rPr>
              <w:t>sơ</w:t>
            </w:r>
            <w:proofErr w:type="spellEnd"/>
            <w:r w:rsidRPr="008F6317">
              <w:rPr>
                <w:rFonts w:cs="Times New Roman"/>
                <w:bCs/>
                <w:color w:val="000000"/>
                <w:sz w:val="28"/>
                <w:szCs w:val="28"/>
                <w:lang w:val="fr-FR"/>
              </w:rPr>
              <w:t xml:space="preserve"> </w:t>
            </w:r>
            <w:proofErr w:type="spellStart"/>
            <w:r w:rsidRPr="008F6317">
              <w:rPr>
                <w:rFonts w:cs="Times New Roman"/>
                <w:bCs/>
                <w:color w:val="000000"/>
                <w:sz w:val="28"/>
                <w:szCs w:val="28"/>
                <w:lang w:val="fr-FR"/>
              </w:rPr>
              <w:t>đồ</w:t>
            </w:r>
            <w:proofErr w:type="spellEnd"/>
            <w:r w:rsidRPr="008F6317">
              <w:rPr>
                <w:rFonts w:cs="Times New Roman"/>
                <w:bCs/>
                <w:color w:val="000000"/>
                <w:sz w:val="28"/>
                <w:szCs w:val="28"/>
                <w:lang w:val="fr-FR"/>
              </w:rPr>
              <w:t xml:space="preserve"> </w:t>
            </w:r>
            <w:proofErr w:type="spellStart"/>
            <w:r w:rsidRPr="008F6317">
              <w:rPr>
                <w:rFonts w:cs="Times New Roman"/>
                <w:bCs/>
                <w:color w:val="000000"/>
                <w:sz w:val="28"/>
                <w:szCs w:val="28"/>
                <w:lang w:val="fr-FR"/>
              </w:rPr>
              <w:t>điện</w:t>
            </w:r>
            <w:proofErr w:type="spellEnd"/>
            <w:r w:rsidRPr="008F6317">
              <w:rPr>
                <w:rFonts w:cs="Times New Roman"/>
                <w:bCs/>
                <w:color w:val="000000"/>
                <w:sz w:val="28"/>
                <w:szCs w:val="28"/>
                <w:lang w:val="fr-FR"/>
              </w:rPr>
              <w:t>.</w:t>
            </w:r>
          </w:p>
          <w:p w14:paraId="7BF813FF" w14:textId="77777777" w:rsidR="00D461FE" w:rsidRPr="008F6317" w:rsidRDefault="00D461FE" w:rsidP="00D461FE">
            <w:pPr>
              <w:numPr>
                <w:ilvl w:val="0"/>
                <w:numId w:val="25"/>
              </w:numPr>
              <w:spacing w:after="0" w:line="312" w:lineRule="auto"/>
              <w:ind w:left="407" w:hanging="283"/>
              <w:jc w:val="both"/>
              <w:rPr>
                <w:rFonts w:cs="Times New Roman"/>
                <w:color w:val="000000"/>
                <w:sz w:val="28"/>
                <w:szCs w:val="28"/>
              </w:rPr>
            </w:pPr>
            <w:proofErr w:type="spellStart"/>
            <w:r w:rsidRPr="008F6317">
              <w:rPr>
                <w:rFonts w:cs="Times New Roman"/>
                <w:color w:val="000000"/>
                <w:sz w:val="28"/>
                <w:szCs w:val="28"/>
              </w:rPr>
              <w:t>Vẽ</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sơ</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đồ</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mặt</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bằng</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sơ</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đồ</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vị</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trí</w:t>
            </w:r>
            <w:proofErr w:type="spellEnd"/>
            <w:r w:rsidRPr="008F6317">
              <w:rPr>
                <w:rFonts w:cs="Times New Roman"/>
                <w:color w:val="000000"/>
                <w:sz w:val="28"/>
                <w:szCs w:val="28"/>
              </w:rPr>
              <w:t>.</w:t>
            </w:r>
          </w:p>
          <w:p w14:paraId="7724281A" w14:textId="77777777" w:rsidR="00D461FE" w:rsidRPr="008F6317" w:rsidRDefault="00D461FE" w:rsidP="00D461FE">
            <w:pPr>
              <w:numPr>
                <w:ilvl w:val="0"/>
                <w:numId w:val="25"/>
              </w:numPr>
              <w:spacing w:after="0" w:line="312" w:lineRule="auto"/>
              <w:ind w:left="407" w:hanging="283"/>
              <w:jc w:val="both"/>
              <w:rPr>
                <w:rFonts w:cs="Times New Roman"/>
                <w:color w:val="000000"/>
                <w:sz w:val="28"/>
                <w:szCs w:val="28"/>
              </w:rPr>
            </w:pPr>
            <w:proofErr w:type="spellStart"/>
            <w:r w:rsidRPr="008F6317">
              <w:rPr>
                <w:rFonts w:cs="Times New Roman"/>
                <w:color w:val="000000"/>
                <w:sz w:val="28"/>
                <w:szCs w:val="28"/>
              </w:rPr>
              <w:t>Vẽ</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sơ</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đồ</w:t>
            </w:r>
            <w:proofErr w:type="spellEnd"/>
            <w:r w:rsidRPr="008F6317">
              <w:rPr>
                <w:rFonts w:cs="Times New Roman"/>
                <w:color w:val="000000"/>
                <w:sz w:val="28"/>
                <w:szCs w:val="28"/>
                <w:lang w:val="vi-VN"/>
              </w:rPr>
              <w:t xml:space="preserve"> nguyên lý và sơ đồ</w:t>
            </w:r>
            <w:r w:rsidRPr="008F6317">
              <w:rPr>
                <w:rFonts w:cs="Times New Roman"/>
                <w:color w:val="000000"/>
                <w:sz w:val="28"/>
                <w:szCs w:val="28"/>
              </w:rPr>
              <w:t xml:space="preserve"> </w:t>
            </w:r>
            <w:proofErr w:type="spellStart"/>
            <w:r w:rsidRPr="008F6317">
              <w:rPr>
                <w:rFonts w:cs="Times New Roman"/>
                <w:color w:val="000000"/>
                <w:sz w:val="28"/>
                <w:szCs w:val="28"/>
              </w:rPr>
              <w:t>nối</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dây</w:t>
            </w:r>
            <w:proofErr w:type="spellEnd"/>
            <w:r w:rsidRPr="008F6317">
              <w:rPr>
                <w:rFonts w:cs="Times New Roman"/>
                <w:color w:val="000000"/>
                <w:sz w:val="28"/>
                <w:szCs w:val="28"/>
                <w:lang w:val="vi-VN"/>
              </w:rPr>
              <w:t xml:space="preserve"> </w:t>
            </w:r>
          </w:p>
          <w:p w14:paraId="4123610F" w14:textId="77777777" w:rsidR="00D461FE" w:rsidRPr="008F6317" w:rsidRDefault="00D461FE" w:rsidP="00D461FE">
            <w:pPr>
              <w:numPr>
                <w:ilvl w:val="0"/>
                <w:numId w:val="25"/>
              </w:numPr>
              <w:spacing w:after="0" w:line="312" w:lineRule="auto"/>
              <w:ind w:left="407" w:hanging="283"/>
              <w:jc w:val="both"/>
              <w:rPr>
                <w:rFonts w:cs="Times New Roman"/>
                <w:color w:val="000000"/>
                <w:sz w:val="28"/>
                <w:szCs w:val="28"/>
                <w:lang w:val="vi-VN"/>
              </w:rPr>
            </w:pPr>
            <w:r w:rsidRPr="008F6317">
              <w:rPr>
                <w:rFonts w:cs="Times New Roman"/>
                <w:color w:val="000000"/>
                <w:sz w:val="28"/>
                <w:szCs w:val="28"/>
                <w:lang w:val="vi-VN"/>
              </w:rPr>
              <w:t>Vẽ sơ đồ đơn tuyến</w:t>
            </w:r>
          </w:p>
          <w:p w14:paraId="054F60C8" w14:textId="77777777" w:rsidR="00D461FE" w:rsidRPr="008F6317" w:rsidRDefault="00D461FE" w:rsidP="00D461FE">
            <w:pPr>
              <w:spacing w:after="0" w:line="312" w:lineRule="auto"/>
              <w:ind w:left="124"/>
              <w:jc w:val="both"/>
              <w:rPr>
                <w:rFonts w:cs="Times New Roman"/>
                <w:color w:val="000000"/>
                <w:sz w:val="28"/>
                <w:szCs w:val="28"/>
                <w:lang w:val="vi-VN"/>
              </w:rPr>
            </w:pPr>
            <w:proofErr w:type="gramStart"/>
            <w:r w:rsidRPr="008F6317">
              <w:rPr>
                <w:rFonts w:cs="Times New Roman"/>
                <w:color w:val="000000"/>
                <w:sz w:val="28"/>
                <w:szCs w:val="28"/>
              </w:rPr>
              <w:t xml:space="preserve">4 </w:t>
            </w:r>
            <w:r w:rsidRPr="008F6317">
              <w:rPr>
                <w:rFonts w:cs="Times New Roman"/>
                <w:color w:val="000000"/>
                <w:sz w:val="28"/>
                <w:szCs w:val="28"/>
                <w:lang w:val="vi-VN"/>
              </w:rPr>
              <w:t>.</w:t>
            </w:r>
            <w:proofErr w:type="gramEnd"/>
            <w:r w:rsidRPr="008F6317">
              <w:rPr>
                <w:rFonts w:cs="Times New Roman"/>
                <w:color w:val="000000"/>
                <w:sz w:val="28"/>
                <w:szCs w:val="28"/>
                <w:lang w:val="vi-VN"/>
              </w:rPr>
              <w:t xml:space="preserve"> Nguyên tắc chuyển đổi các dạng sơ đồ </w:t>
            </w:r>
          </w:p>
          <w:p w14:paraId="51409473" w14:textId="77777777" w:rsidR="00D461FE" w:rsidRPr="008F6317" w:rsidRDefault="00D461FE" w:rsidP="00D461FE">
            <w:pPr>
              <w:spacing w:after="0" w:line="312" w:lineRule="auto"/>
              <w:ind w:left="124"/>
              <w:jc w:val="both"/>
              <w:rPr>
                <w:rFonts w:cs="Times New Roman"/>
                <w:color w:val="000000"/>
                <w:sz w:val="28"/>
                <w:szCs w:val="28"/>
              </w:rPr>
            </w:pPr>
            <w:r w:rsidRPr="008F6317">
              <w:rPr>
                <w:rFonts w:cs="Times New Roman"/>
                <w:color w:val="000000"/>
                <w:sz w:val="28"/>
                <w:szCs w:val="28"/>
              </w:rPr>
              <w:t>5</w:t>
            </w:r>
            <w:r w:rsidRPr="008F6317">
              <w:rPr>
                <w:rFonts w:cs="Times New Roman"/>
                <w:color w:val="000000"/>
                <w:sz w:val="28"/>
                <w:szCs w:val="28"/>
                <w:lang w:val="vi-VN"/>
              </w:rPr>
              <w:t xml:space="preserve">. Bài </w:t>
            </w:r>
            <w:r w:rsidRPr="008F6317">
              <w:rPr>
                <w:rFonts w:cs="Times New Roman"/>
                <w:color w:val="000000"/>
                <w:sz w:val="28"/>
                <w:szCs w:val="28"/>
              </w:rPr>
              <w:t>t</w:t>
            </w:r>
            <w:r w:rsidRPr="008F6317">
              <w:rPr>
                <w:rFonts w:cs="Times New Roman"/>
                <w:color w:val="000000"/>
                <w:sz w:val="28"/>
                <w:szCs w:val="28"/>
                <w:lang w:val="vi-VN"/>
              </w:rPr>
              <w:t>ập</w:t>
            </w:r>
            <w:r w:rsidRPr="008F6317">
              <w:rPr>
                <w:rFonts w:cs="Times New Roman"/>
                <w:color w:val="000000"/>
                <w:sz w:val="28"/>
                <w:szCs w:val="28"/>
              </w:rPr>
              <w:t xml:space="preserve"> </w:t>
            </w:r>
            <w:proofErr w:type="spellStart"/>
            <w:r w:rsidRPr="008F6317">
              <w:rPr>
                <w:rFonts w:cs="Times New Roman"/>
                <w:color w:val="000000"/>
                <w:sz w:val="28"/>
                <w:szCs w:val="28"/>
              </w:rPr>
              <w:t>vận</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dụng</w:t>
            </w:r>
            <w:proofErr w:type="spellEnd"/>
          </w:p>
          <w:p w14:paraId="358BD7AB" w14:textId="77777777" w:rsidR="00D461FE" w:rsidRPr="008F6317" w:rsidRDefault="00D461FE" w:rsidP="00D461FE">
            <w:pPr>
              <w:spacing w:after="0" w:line="312" w:lineRule="auto"/>
              <w:ind w:left="124"/>
              <w:jc w:val="both"/>
              <w:rPr>
                <w:rFonts w:cs="Times New Roman"/>
                <w:color w:val="000000"/>
                <w:sz w:val="28"/>
                <w:szCs w:val="28"/>
              </w:rPr>
            </w:pPr>
            <w:r w:rsidRPr="008F6317">
              <w:rPr>
                <w:rFonts w:cs="Times New Roman"/>
                <w:color w:val="000000"/>
                <w:sz w:val="28"/>
                <w:szCs w:val="28"/>
                <w:lang w:val="vi-VN"/>
              </w:rPr>
              <w:t>6. D</w:t>
            </w:r>
            <w:r w:rsidRPr="008F6317">
              <w:rPr>
                <w:rFonts w:cs="Times New Roman"/>
                <w:color w:val="000000"/>
                <w:sz w:val="28"/>
                <w:szCs w:val="28"/>
              </w:rPr>
              <w:t xml:space="preserve">ự </w:t>
            </w:r>
            <w:proofErr w:type="spellStart"/>
            <w:r w:rsidRPr="008F6317">
              <w:rPr>
                <w:rFonts w:cs="Times New Roman"/>
                <w:color w:val="000000"/>
                <w:sz w:val="28"/>
                <w:szCs w:val="28"/>
              </w:rPr>
              <w:t>trù</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vật</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tư</w:t>
            </w:r>
            <w:proofErr w:type="spellEnd"/>
            <w:r w:rsidRPr="008F6317">
              <w:rPr>
                <w:rFonts w:cs="Times New Roman"/>
                <w:color w:val="000000"/>
                <w:sz w:val="28"/>
                <w:szCs w:val="28"/>
              </w:rPr>
              <w:t>.</w:t>
            </w:r>
          </w:p>
          <w:p w14:paraId="50DD976F" w14:textId="77777777" w:rsidR="00D461FE" w:rsidRPr="008F6317" w:rsidRDefault="00D461FE" w:rsidP="00D461FE">
            <w:pPr>
              <w:spacing w:after="0" w:line="312" w:lineRule="auto"/>
              <w:ind w:left="124"/>
              <w:jc w:val="both"/>
              <w:rPr>
                <w:rFonts w:cs="Times New Roman"/>
                <w:color w:val="000000"/>
                <w:sz w:val="28"/>
                <w:szCs w:val="28"/>
              </w:rPr>
            </w:pPr>
            <w:r w:rsidRPr="008F6317">
              <w:rPr>
                <w:rFonts w:cs="Times New Roman"/>
                <w:color w:val="000000"/>
                <w:sz w:val="28"/>
                <w:szCs w:val="28"/>
              </w:rPr>
              <w:t xml:space="preserve">7. </w:t>
            </w:r>
            <w:proofErr w:type="spellStart"/>
            <w:r w:rsidRPr="008F6317">
              <w:rPr>
                <w:rFonts w:cs="Times New Roman"/>
                <w:color w:val="000000"/>
                <w:sz w:val="28"/>
                <w:szCs w:val="28"/>
              </w:rPr>
              <w:t>Giới</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thiệu</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một</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số</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phần</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mềm</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chuyên</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dùng</w:t>
            </w:r>
            <w:proofErr w:type="spellEnd"/>
          </w:p>
          <w:p w14:paraId="60074EC5" w14:textId="77777777" w:rsidR="00D461FE" w:rsidRPr="008F6317" w:rsidRDefault="00D461FE" w:rsidP="00D461FE">
            <w:pPr>
              <w:spacing w:after="0" w:line="312" w:lineRule="auto"/>
              <w:ind w:left="124"/>
              <w:jc w:val="both"/>
              <w:rPr>
                <w:rFonts w:cs="Times New Roman"/>
                <w:color w:val="000000"/>
                <w:sz w:val="28"/>
                <w:szCs w:val="28"/>
              </w:rPr>
            </w:pPr>
            <w:r w:rsidRPr="008F6317">
              <w:rPr>
                <w:rFonts w:cs="Times New Roman"/>
                <w:color w:val="000000"/>
                <w:sz w:val="28"/>
                <w:szCs w:val="28"/>
              </w:rPr>
              <w:t xml:space="preserve">8. </w:t>
            </w:r>
            <w:proofErr w:type="spellStart"/>
            <w:r w:rsidRPr="008F6317">
              <w:rPr>
                <w:rFonts w:cs="Times New Roman"/>
                <w:color w:val="000000"/>
                <w:sz w:val="28"/>
                <w:szCs w:val="28"/>
              </w:rPr>
              <w:t>Vận</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dụng</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phần</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mềm</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vẽ</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sơ</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đồ</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điện</w:t>
            </w:r>
            <w:proofErr w:type="spellEnd"/>
          </w:p>
        </w:tc>
        <w:tc>
          <w:tcPr>
            <w:tcW w:w="869" w:type="dxa"/>
            <w:tcBorders>
              <w:top w:val="single" w:sz="4" w:space="0" w:color="auto"/>
              <w:left w:val="single" w:sz="4" w:space="0" w:color="auto"/>
              <w:bottom w:val="single" w:sz="4" w:space="0" w:color="auto"/>
              <w:right w:val="single" w:sz="4" w:space="0" w:color="auto"/>
            </w:tcBorders>
          </w:tcPr>
          <w:p w14:paraId="1365C66B" w14:textId="77777777" w:rsidR="00D461FE" w:rsidRPr="008F6317" w:rsidRDefault="00D461FE" w:rsidP="00D461FE">
            <w:pPr>
              <w:spacing w:after="0" w:line="312" w:lineRule="auto"/>
              <w:jc w:val="center"/>
              <w:rPr>
                <w:rFonts w:cs="Times New Roman"/>
                <w:bCs/>
                <w:color w:val="000000"/>
                <w:sz w:val="28"/>
                <w:szCs w:val="28"/>
                <w:lang w:val="vi-VN" w:eastAsia="ko-KR"/>
              </w:rPr>
            </w:pPr>
            <w:r w:rsidRPr="008F6317">
              <w:rPr>
                <w:rFonts w:cs="Times New Roman"/>
                <w:bCs/>
                <w:color w:val="000000"/>
                <w:sz w:val="28"/>
                <w:szCs w:val="28"/>
                <w:lang w:eastAsia="ko-KR"/>
              </w:rPr>
              <w:t>32</w:t>
            </w:r>
          </w:p>
          <w:p w14:paraId="4279AB19" w14:textId="77777777" w:rsidR="00D461FE" w:rsidRPr="008F6317" w:rsidRDefault="00D461FE" w:rsidP="00D461FE">
            <w:pPr>
              <w:spacing w:after="0" w:line="312" w:lineRule="auto"/>
              <w:jc w:val="center"/>
              <w:rPr>
                <w:rFonts w:cs="Times New Roman"/>
                <w:bCs/>
                <w:color w:val="000000"/>
                <w:sz w:val="28"/>
                <w:szCs w:val="28"/>
                <w:lang w:val="vi-VN" w:eastAsia="ko-KR"/>
              </w:rPr>
            </w:pPr>
            <w:r w:rsidRPr="008F6317">
              <w:rPr>
                <w:rFonts w:cs="Times New Roman"/>
                <w:bCs/>
                <w:color w:val="000000"/>
                <w:sz w:val="28"/>
                <w:szCs w:val="28"/>
                <w:lang w:val="vi-VN" w:eastAsia="ko-KR"/>
              </w:rPr>
              <w:t>1</w:t>
            </w:r>
          </w:p>
          <w:p w14:paraId="50A5A8B6" w14:textId="77777777" w:rsidR="00D461FE" w:rsidRPr="008F6317" w:rsidRDefault="00D461FE" w:rsidP="00D461FE">
            <w:pPr>
              <w:spacing w:after="0" w:line="312" w:lineRule="auto"/>
              <w:jc w:val="center"/>
              <w:rPr>
                <w:rFonts w:cs="Times New Roman"/>
                <w:bCs/>
                <w:color w:val="000000"/>
                <w:sz w:val="28"/>
                <w:szCs w:val="28"/>
                <w:lang w:val="vi-VN" w:eastAsia="ko-KR"/>
              </w:rPr>
            </w:pPr>
          </w:p>
          <w:p w14:paraId="7E4624A8" w14:textId="77777777" w:rsidR="00D461FE" w:rsidRPr="008F6317" w:rsidRDefault="00D461FE" w:rsidP="00D461FE">
            <w:pPr>
              <w:spacing w:after="0" w:line="312" w:lineRule="auto"/>
              <w:jc w:val="center"/>
              <w:rPr>
                <w:rFonts w:cs="Times New Roman"/>
                <w:bCs/>
                <w:color w:val="000000"/>
                <w:sz w:val="28"/>
                <w:szCs w:val="28"/>
                <w:lang w:eastAsia="ko-KR"/>
              </w:rPr>
            </w:pPr>
            <w:r w:rsidRPr="008F6317">
              <w:rPr>
                <w:rFonts w:cs="Times New Roman"/>
                <w:bCs/>
                <w:color w:val="000000"/>
                <w:sz w:val="28"/>
                <w:szCs w:val="28"/>
                <w:lang w:eastAsia="ko-KR"/>
              </w:rPr>
              <w:t>4</w:t>
            </w:r>
          </w:p>
          <w:p w14:paraId="63F9395D" w14:textId="77777777" w:rsidR="00D461FE" w:rsidRPr="008F6317" w:rsidRDefault="00D461FE" w:rsidP="00D461FE">
            <w:pPr>
              <w:spacing w:after="0" w:line="312" w:lineRule="auto"/>
              <w:jc w:val="center"/>
              <w:rPr>
                <w:rFonts w:cs="Times New Roman"/>
                <w:bCs/>
                <w:color w:val="000000"/>
                <w:sz w:val="28"/>
                <w:szCs w:val="28"/>
                <w:lang w:val="vi-VN" w:eastAsia="ko-KR"/>
              </w:rPr>
            </w:pPr>
          </w:p>
          <w:p w14:paraId="6B1A9A32" w14:textId="77777777" w:rsidR="00D461FE" w:rsidRPr="008F6317" w:rsidRDefault="00D461FE" w:rsidP="00D461FE">
            <w:pPr>
              <w:spacing w:after="0" w:line="312" w:lineRule="auto"/>
              <w:jc w:val="center"/>
              <w:rPr>
                <w:rFonts w:cs="Times New Roman"/>
                <w:bCs/>
                <w:color w:val="000000"/>
                <w:sz w:val="28"/>
                <w:szCs w:val="28"/>
                <w:lang w:eastAsia="ko-KR"/>
              </w:rPr>
            </w:pPr>
            <w:r w:rsidRPr="008F6317">
              <w:rPr>
                <w:rFonts w:cs="Times New Roman"/>
                <w:bCs/>
                <w:color w:val="000000"/>
                <w:sz w:val="28"/>
                <w:szCs w:val="28"/>
                <w:lang w:eastAsia="ko-KR"/>
              </w:rPr>
              <w:t>2</w:t>
            </w:r>
          </w:p>
          <w:p w14:paraId="769A6234" w14:textId="77777777" w:rsidR="00D461FE" w:rsidRPr="008F6317" w:rsidRDefault="00D461FE" w:rsidP="00D461FE">
            <w:pPr>
              <w:spacing w:after="0" w:line="312" w:lineRule="auto"/>
              <w:jc w:val="center"/>
              <w:rPr>
                <w:rFonts w:cs="Times New Roman"/>
                <w:bCs/>
                <w:color w:val="000000"/>
                <w:sz w:val="28"/>
                <w:szCs w:val="28"/>
                <w:lang w:val="vi-VN" w:eastAsia="ko-KR"/>
              </w:rPr>
            </w:pPr>
            <w:r w:rsidRPr="008F6317">
              <w:rPr>
                <w:rFonts w:cs="Times New Roman"/>
                <w:bCs/>
                <w:color w:val="000000"/>
                <w:sz w:val="28"/>
                <w:szCs w:val="28"/>
                <w:lang w:val="vi-VN" w:eastAsia="ko-KR"/>
              </w:rPr>
              <w:t>0,5</w:t>
            </w:r>
          </w:p>
          <w:p w14:paraId="1BB6506A" w14:textId="77777777" w:rsidR="00D461FE" w:rsidRPr="008F6317" w:rsidRDefault="00D461FE" w:rsidP="00D461FE">
            <w:pPr>
              <w:spacing w:after="0" w:line="312" w:lineRule="auto"/>
              <w:jc w:val="center"/>
              <w:rPr>
                <w:rFonts w:cs="Times New Roman"/>
                <w:bCs/>
                <w:color w:val="000000"/>
                <w:sz w:val="28"/>
                <w:szCs w:val="28"/>
                <w:lang w:val="vi-VN" w:eastAsia="ko-KR"/>
              </w:rPr>
            </w:pPr>
          </w:p>
          <w:p w14:paraId="3C37BF29" w14:textId="77777777" w:rsidR="00D461FE" w:rsidRPr="008F6317" w:rsidRDefault="00D461FE" w:rsidP="00D461FE">
            <w:pPr>
              <w:spacing w:after="0" w:line="312" w:lineRule="auto"/>
              <w:jc w:val="center"/>
              <w:rPr>
                <w:rFonts w:cs="Times New Roman"/>
                <w:bCs/>
                <w:color w:val="000000"/>
                <w:sz w:val="28"/>
                <w:szCs w:val="28"/>
                <w:lang w:val="vi-VN" w:eastAsia="ko-KR"/>
              </w:rPr>
            </w:pPr>
            <w:r w:rsidRPr="008F6317">
              <w:rPr>
                <w:rFonts w:cs="Times New Roman"/>
                <w:bCs/>
                <w:color w:val="000000"/>
                <w:sz w:val="28"/>
                <w:szCs w:val="28"/>
                <w:lang w:eastAsia="ko-KR"/>
              </w:rPr>
              <w:t>10</w:t>
            </w:r>
          </w:p>
          <w:p w14:paraId="41AD5AC4" w14:textId="77777777" w:rsidR="00D461FE" w:rsidRPr="008F6317" w:rsidRDefault="00D461FE" w:rsidP="00D461FE">
            <w:pPr>
              <w:spacing w:after="0" w:line="312" w:lineRule="auto"/>
              <w:jc w:val="center"/>
              <w:rPr>
                <w:rFonts w:cs="Times New Roman"/>
                <w:bCs/>
                <w:color w:val="000000"/>
                <w:sz w:val="28"/>
                <w:szCs w:val="28"/>
                <w:lang w:eastAsia="ko-KR"/>
              </w:rPr>
            </w:pPr>
            <w:r w:rsidRPr="008F6317">
              <w:rPr>
                <w:rFonts w:cs="Times New Roman"/>
                <w:bCs/>
                <w:color w:val="000000"/>
                <w:sz w:val="28"/>
                <w:szCs w:val="28"/>
                <w:lang w:eastAsia="ko-KR"/>
              </w:rPr>
              <w:t>0,5</w:t>
            </w:r>
          </w:p>
          <w:p w14:paraId="327FE6FF" w14:textId="77777777" w:rsidR="00D461FE" w:rsidRPr="008F6317" w:rsidRDefault="00D461FE" w:rsidP="00D461FE">
            <w:pPr>
              <w:spacing w:after="0" w:line="312" w:lineRule="auto"/>
              <w:jc w:val="center"/>
              <w:rPr>
                <w:rFonts w:cs="Times New Roman"/>
                <w:bCs/>
                <w:color w:val="000000"/>
                <w:sz w:val="28"/>
                <w:szCs w:val="28"/>
                <w:lang w:eastAsia="ko-KR"/>
              </w:rPr>
            </w:pPr>
            <w:r w:rsidRPr="008F6317">
              <w:rPr>
                <w:rFonts w:cs="Times New Roman"/>
                <w:bCs/>
                <w:color w:val="000000"/>
                <w:sz w:val="28"/>
                <w:szCs w:val="28"/>
                <w:lang w:eastAsia="ko-KR"/>
              </w:rPr>
              <w:t>2</w:t>
            </w:r>
          </w:p>
          <w:p w14:paraId="6FCD9DA6" w14:textId="77777777" w:rsidR="00D461FE" w:rsidRPr="008F6317" w:rsidRDefault="00D461FE" w:rsidP="00D461FE">
            <w:pPr>
              <w:spacing w:after="0" w:line="312" w:lineRule="auto"/>
              <w:jc w:val="center"/>
              <w:rPr>
                <w:rFonts w:cs="Times New Roman"/>
                <w:bCs/>
                <w:color w:val="000000"/>
                <w:sz w:val="28"/>
                <w:szCs w:val="28"/>
                <w:lang w:eastAsia="ko-KR"/>
              </w:rPr>
            </w:pPr>
          </w:p>
          <w:p w14:paraId="3E25E16A" w14:textId="77777777" w:rsidR="00D461FE" w:rsidRPr="008F6317" w:rsidRDefault="00D461FE" w:rsidP="00D461FE">
            <w:pPr>
              <w:spacing w:after="0" w:line="312" w:lineRule="auto"/>
              <w:jc w:val="center"/>
              <w:rPr>
                <w:rFonts w:cs="Times New Roman"/>
                <w:bCs/>
                <w:color w:val="000000"/>
                <w:sz w:val="28"/>
                <w:szCs w:val="28"/>
                <w:lang w:eastAsia="ko-KR"/>
              </w:rPr>
            </w:pPr>
            <w:r w:rsidRPr="008F6317">
              <w:rPr>
                <w:rFonts w:cs="Times New Roman"/>
                <w:bCs/>
                <w:color w:val="000000"/>
                <w:sz w:val="28"/>
                <w:szCs w:val="28"/>
                <w:lang w:eastAsia="ko-KR"/>
              </w:rPr>
              <w:t>12</w:t>
            </w:r>
          </w:p>
          <w:p w14:paraId="4E457FF1" w14:textId="77777777" w:rsidR="00D461FE" w:rsidRPr="008F6317" w:rsidRDefault="00D461FE" w:rsidP="00D461FE">
            <w:pPr>
              <w:spacing w:after="0" w:line="312" w:lineRule="auto"/>
              <w:jc w:val="center"/>
              <w:rPr>
                <w:rFonts w:cs="Times New Roman"/>
                <w:bCs/>
                <w:color w:val="000000"/>
                <w:sz w:val="28"/>
                <w:szCs w:val="28"/>
                <w:lang w:val="vi-VN" w:eastAsia="ko-KR"/>
              </w:rPr>
            </w:pPr>
          </w:p>
        </w:tc>
        <w:tc>
          <w:tcPr>
            <w:tcW w:w="935" w:type="dxa"/>
            <w:tcBorders>
              <w:top w:val="single" w:sz="4" w:space="0" w:color="auto"/>
              <w:left w:val="single" w:sz="4" w:space="0" w:color="auto"/>
              <w:bottom w:val="single" w:sz="4" w:space="0" w:color="auto"/>
              <w:right w:val="single" w:sz="4" w:space="0" w:color="auto"/>
            </w:tcBorders>
          </w:tcPr>
          <w:p w14:paraId="5B4A119F" w14:textId="77777777" w:rsidR="00D461FE" w:rsidRPr="008F6317" w:rsidRDefault="00D461FE" w:rsidP="00D461FE">
            <w:pPr>
              <w:spacing w:after="0" w:line="312" w:lineRule="auto"/>
              <w:jc w:val="center"/>
              <w:rPr>
                <w:rFonts w:cs="Times New Roman"/>
                <w:color w:val="000000"/>
                <w:sz w:val="28"/>
                <w:szCs w:val="28"/>
                <w:lang w:eastAsia="ko-KR"/>
              </w:rPr>
            </w:pPr>
            <w:r w:rsidRPr="008F6317">
              <w:rPr>
                <w:rFonts w:cs="Times New Roman"/>
                <w:bCs/>
                <w:color w:val="000000"/>
                <w:sz w:val="28"/>
                <w:szCs w:val="28"/>
                <w:lang w:eastAsia="ko-KR"/>
              </w:rPr>
              <w:t>3</w:t>
            </w:r>
            <w:r w:rsidRPr="008F6317">
              <w:rPr>
                <w:rFonts w:cs="Times New Roman"/>
                <w:color w:val="000000"/>
                <w:sz w:val="28"/>
                <w:szCs w:val="28"/>
                <w:lang w:eastAsia="ko-KR"/>
              </w:rPr>
              <w:t>0</w:t>
            </w:r>
          </w:p>
          <w:p w14:paraId="4392EF22" w14:textId="77777777" w:rsidR="00D461FE" w:rsidRPr="008F6317" w:rsidRDefault="00D461FE" w:rsidP="00D461FE">
            <w:pPr>
              <w:spacing w:after="0" w:line="312" w:lineRule="auto"/>
              <w:jc w:val="center"/>
              <w:rPr>
                <w:rFonts w:cs="Times New Roman"/>
                <w:color w:val="000000"/>
                <w:sz w:val="28"/>
                <w:szCs w:val="28"/>
                <w:lang w:eastAsia="ko-KR"/>
              </w:rPr>
            </w:pPr>
            <w:r w:rsidRPr="008F6317">
              <w:rPr>
                <w:rFonts w:cs="Times New Roman"/>
                <w:color w:val="000000"/>
                <w:sz w:val="28"/>
                <w:szCs w:val="28"/>
                <w:lang w:eastAsia="ko-KR"/>
              </w:rPr>
              <w:t>1</w:t>
            </w:r>
          </w:p>
          <w:p w14:paraId="76ECB42E" w14:textId="77777777" w:rsidR="00D461FE" w:rsidRPr="008F6317" w:rsidRDefault="00D461FE" w:rsidP="00D461FE">
            <w:pPr>
              <w:spacing w:after="0" w:line="312" w:lineRule="auto"/>
              <w:jc w:val="center"/>
              <w:rPr>
                <w:rFonts w:cs="Times New Roman"/>
                <w:color w:val="000000"/>
                <w:sz w:val="28"/>
                <w:szCs w:val="28"/>
                <w:lang w:eastAsia="ko-KR"/>
              </w:rPr>
            </w:pPr>
          </w:p>
          <w:p w14:paraId="71C937D4" w14:textId="77777777" w:rsidR="00D461FE" w:rsidRPr="008F6317" w:rsidRDefault="00D461FE" w:rsidP="00D461FE">
            <w:pPr>
              <w:spacing w:after="0" w:line="312" w:lineRule="auto"/>
              <w:jc w:val="center"/>
              <w:rPr>
                <w:rFonts w:cs="Times New Roman"/>
                <w:color w:val="000000"/>
                <w:sz w:val="28"/>
                <w:szCs w:val="28"/>
                <w:lang w:eastAsia="ko-KR"/>
              </w:rPr>
            </w:pPr>
            <w:r w:rsidRPr="008F6317">
              <w:rPr>
                <w:rFonts w:cs="Times New Roman"/>
                <w:color w:val="000000"/>
                <w:sz w:val="28"/>
                <w:szCs w:val="28"/>
                <w:lang w:eastAsia="ko-KR"/>
              </w:rPr>
              <w:t>4</w:t>
            </w:r>
          </w:p>
          <w:p w14:paraId="4F6FA83E" w14:textId="77777777" w:rsidR="00D461FE" w:rsidRPr="008F6317" w:rsidRDefault="00D461FE" w:rsidP="00D461FE">
            <w:pPr>
              <w:spacing w:after="0" w:line="312" w:lineRule="auto"/>
              <w:jc w:val="center"/>
              <w:rPr>
                <w:rFonts w:cs="Times New Roman"/>
                <w:color w:val="000000"/>
                <w:sz w:val="28"/>
                <w:szCs w:val="28"/>
                <w:lang w:eastAsia="ko-KR"/>
              </w:rPr>
            </w:pPr>
          </w:p>
          <w:p w14:paraId="09961F7A" w14:textId="77777777" w:rsidR="00D461FE" w:rsidRPr="008F6317" w:rsidRDefault="00D461FE" w:rsidP="00D461FE">
            <w:pPr>
              <w:spacing w:after="0" w:line="312" w:lineRule="auto"/>
              <w:jc w:val="center"/>
              <w:rPr>
                <w:rFonts w:cs="Times New Roman"/>
                <w:color w:val="000000"/>
                <w:sz w:val="28"/>
                <w:szCs w:val="28"/>
                <w:lang w:eastAsia="ko-KR"/>
              </w:rPr>
            </w:pPr>
            <w:r w:rsidRPr="008F6317">
              <w:rPr>
                <w:rFonts w:cs="Times New Roman"/>
                <w:color w:val="000000"/>
                <w:sz w:val="28"/>
                <w:szCs w:val="28"/>
                <w:lang w:eastAsia="ko-KR"/>
              </w:rPr>
              <w:t>2</w:t>
            </w:r>
          </w:p>
          <w:p w14:paraId="5F4253B3" w14:textId="77777777" w:rsidR="00D461FE" w:rsidRPr="008F6317" w:rsidRDefault="00D461FE" w:rsidP="00D461FE">
            <w:pPr>
              <w:spacing w:after="0" w:line="312" w:lineRule="auto"/>
              <w:jc w:val="center"/>
              <w:rPr>
                <w:rFonts w:cs="Times New Roman"/>
                <w:color w:val="000000"/>
                <w:sz w:val="28"/>
                <w:szCs w:val="28"/>
                <w:lang w:val="vi-VN" w:eastAsia="ko-KR"/>
              </w:rPr>
            </w:pPr>
            <w:r w:rsidRPr="008F6317">
              <w:rPr>
                <w:rFonts w:cs="Times New Roman"/>
                <w:color w:val="000000"/>
                <w:sz w:val="28"/>
                <w:szCs w:val="28"/>
                <w:lang w:val="vi-VN" w:eastAsia="ko-KR"/>
              </w:rPr>
              <w:t>0,5</w:t>
            </w:r>
          </w:p>
          <w:p w14:paraId="0E91E5B4" w14:textId="77777777" w:rsidR="00D461FE" w:rsidRPr="008F6317" w:rsidRDefault="00D461FE" w:rsidP="00D461FE">
            <w:pPr>
              <w:spacing w:after="0" w:line="312" w:lineRule="auto"/>
              <w:jc w:val="center"/>
              <w:rPr>
                <w:rFonts w:cs="Times New Roman"/>
                <w:color w:val="000000"/>
                <w:sz w:val="28"/>
                <w:szCs w:val="28"/>
                <w:lang w:val="vi-VN" w:eastAsia="ko-KR"/>
              </w:rPr>
            </w:pPr>
          </w:p>
          <w:p w14:paraId="0E25DE8B" w14:textId="77777777" w:rsidR="00D461FE" w:rsidRPr="008F6317" w:rsidRDefault="00D461FE" w:rsidP="00D461FE">
            <w:pPr>
              <w:spacing w:after="0" w:line="312" w:lineRule="auto"/>
              <w:jc w:val="center"/>
              <w:rPr>
                <w:rFonts w:cs="Times New Roman"/>
                <w:color w:val="000000"/>
                <w:sz w:val="28"/>
                <w:szCs w:val="28"/>
                <w:lang w:eastAsia="ko-KR"/>
              </w:rPr>
            </w:pPr>
            <w:r w:rsidRPr="008F6317">
              <w:rPr>
                <w:rFonts w:cs="Times New Roman"/>
                <w:color w:val="000000"/>
                <w:sz w:val="28"/>
                <w:szCs w:val="28"/>
                <w:lang w:eastAsia="ko-KR"/>
              </w:rPr>
              <w:t>9</w:t>
            </w:r>
          </w:p>
          <w:p w14:paraId="5DD73E28" w14:textId="77777777" w:rsidR="00D461FE" w:rsidRPr="008F6317" w:rsidRDefault="00D461FE" w:rsidP="00D461FE">
            <w:pPr>
              <w:spacing w:after="0" w:line="312" w:lineRule="auto"/>
              <w:jc w:val="center"/>
              <w:rPr>
                <w:rFonts w:cs="Times New Roman"/>
                <w:color w:val="000000"/>
                <w:sz w:val="28"/>
                <w:szCs w:val="28"/>
                <w:lang w:eastAsia="ko-KR"/>
              </w:rPr>
            </w:pPr>
            <w:r w:rsidRPr="008F6317">
              <w:rPr>
                <w:rFonts w:cs="Times New Roman"/>
                <w:color w:val="000000"/>
                <w:sz w:val="28"/>
                <w:szCs w:val="28"/>
                <w:lang w:eastAsia="ko-KR"/>
              </w:rPr>
              <w:t>0,5</w:t>
            </w:r>
          </w:p>
          <w:p w14:paraId="25785F32" w14:textId="77777777" w:rsidR="00D461FE" w:rsidRPr="008F6317" w:rsidRDefault="00D461FE" w:rsidP="00D461FE">
            <w:pPr>
              <w:spacing w:after="0" w:line="312" w:lineRule="auto"/>
              <w:jc w:val="center"/>
              <w:rPr>
                <w:rFonts w:cs="Times New Roman"/>
                <w:color w:val="000000"/>
                <w:sz w:val="28"/>
                <w:szCs w:val="28"/>
                <w:lang w:eastAsia="ko-KR"/>
              </w:rPr>
            </w:pPr>
            <w:r w:rsidRPr="008F6317">
              <w:rPr>
                <w:rFonts w:cs="Times New Roman"/>
                <w:color w:val="000000"/>
                <w:sz w:val="28"/>
                <w:szCs w:val="28"/>
                <w:lang w:eastAsia="ko-KR"/>
              </w:rPr>
              <w:t>2</w:t>
            </w:r>
          </w:p>
          <w:p w14:paraId="15E8D2C4" w14:textId="77777777" w:rsidR="00D461FE" w:rsidRPr="008F6317" w:rsidRDefault="00D461FE" w:rsidP="00D461FE">
            <w:pPr>
              <w:spacing w:after="0" w:line="312" w:lineRule="auto"/>
              <w:jc w:val="center"/>
              <w:rPr>
                <w:rFonts w:cs="Times New Roman"/>
                <w:color w:val="000000"/>
                <w:sz w:val="28"/>
                <w:szCs w:val="28"/>
                <w:lang w:eastAsia="ko-KR"/>
              </w:rPr>
            </w:pPr>
          </w:p>
          <w:p w14:paraId="1FEA5543" w14:textId="77777777" w:rsidR="00D461FE" w:rsidRPr="008F6317" w:rsidRDefault="00D461FE" w:rsidP="00D461FE">
            <w:pPr>
              <w:spacing w:after="0" w:line="312" w:lineRule="auto"/>
              <w:jc w:val="center"/>
              <w:rPr>
                <w:rFonts w:cs="Times New Roman"/>
                <w:color w:val="000000"/>
                <w:sz w:val="28"/>
                <w:szCs w:val="28"/>
                <w:lang w:eastAsia="ko-KR"/>
              </w:rPr>
            </w:pPr>
            <w:r w:rsidRPr="008F6317">
              <w:rPr>
                <w:rFonts w:cs="Times New Roman"/>
                <w:color w:val="000000"/>
                <w:sz w:val="28"/>
                <w:szCs w:val="28"/>
                <w:lang w:eastAsia="ko-KR"/>
              </w:rPr>
              <w:t>11</w:t>
            </w:r>
          </w:p>
        </w:tc>
        <w:tc>
          <w:tcPr>
            <w:tcW w:w="1549" w:type="dxa"/>
            <w:tcBorders>
              <w:top w:val="single" w:sz="4" w:space="0" w:color="auto"/>
              <w:left w:val="single" w:sz="4" w:space="0" w:color="auto"/>
              <w:bottom w:val="single" w:sz="4" w:space="0" w:color="auto"/>
              <w:right w:val="single" w:sz="4" w:space="0" w:color="auto"/>
            </w:tcBorders>
          </w:tcPr>
          <w:p w14:paraId="7BD5BDAF" w14:textId="77777777" w:rsidR="00D461FE" w:rsidRPr="008F6317" w:rsidRDefault="00D461FE" w:rsidP="00D461FE">
            <w:pPr>
              <w:spacing w:after="0" w:line="312" w:lineRule="auto"/>
              <w:jc w:val="center"/>
              <w:rPr>
                <w:rFonts w:cs="Times New Roman"/>
                <w:color w:val="000000"/>
                <w:sz w:val="28"/>
                <w:szCs w:val="28"/>
                <w:lang w:val="vi-VN" w:eastAsia="ko-KR"/>
              </w:rPr>
            </w:pPr>
          </w:p>
          <w:p w14:paraId="51DAD451" w14:textId="77777777" w:rsidR="00D461FE" w:rsidRPr="008F6317" w:rsidRDefault="00D461FE" w:rsidP="00D461FE">
            <w:pPr>
              <w:spacing w:after="0" w:line="312" w:lineRule="auto"/>
              <w:jc w:val="center"/>
              <w:rPr>
                <w:rFonts w:cs="Times New Roman"/>
                <w:color w:val="000000"/>
                <w:sz w:val="28"/>
                <w:szCs w:val="28"/>
                <w:lang w:val="vi-VN" w:eastAsia="ko-KR"/>
              </w:rPr>
            </w:pPr>
          </w:p>
          <w:p w14:paraId="530FF713" w14:textId="77777777" w:rsidR="00D461FE" w:rsidRPr="008F6317" w:rsidRDefault="00D461FE" w:rsidP="00D461FE">
            <w:pPr>
              <w:spacing w:after="0" w:line="312" w:lineRule="auto"/>
              <w:jc w:val="center"/>
              <w:rPr>
                <w:rFonts w:cs="Times New Roman"/>
                <w:color w:val="000000"/>
                <w:sz w:val="28"/>
                <w:szCs w:val="28"/>
                <w:lang w:val="vi-VN" w:eastAsia="ko-KR"/>
              </w:rPr>
            </w:pPr>
          </w:p>
          <w:p w14:paraId="268670F7" w14:textId="77777777" w:rsidR="00D461FE" w:rsidRPr="008F6317" w:rsidRDefault="00D461FE" w:rsidP="00D461FE">
            <w:pPr>
              <w:spacing w:after="0" w:line="312" w:lineRule="auto"/>
              <w:jc w:val="center"/>
              <w:rPr>
                <w:rFonts w:cs="Times New Roman"/>
                <w:color w:val="000000"/>
                <w:sz w:val="28"/>
                <w:szCs w:val="28"/>
                <w:lang w:val="vi-VN" w:eastAsia="ko-KR"/>
              </w:rPr>
            </w:pPr>
          </w:p>
          <w:p w14:paraId="0EA87E23" w14:textId="77777777" w:rsidR="00D461FE" w:rsidRPr="008F6317" w:rsidRDefault="00D461FE" w:rsidP="00D461FE">
            <w:pPr>
              <w:spacing w:after="0" w:line="312" w:lineRule="auto"/>
              <w:jc w:val="center"/>
              <w:rPr>
                <w:rFonts w:cs="Times New Roman"/>
                <w:color w:val="000000"/>
                <w:sz w:val="28"/>
                <w:szCs w:val="28"/>
                <w:lang w:val="vi-VN" w:eastAsia="ko-KR"/>
              </w:rPr>
            </w:pPr>
          </w:p>
          <w:p w14:paraId="70FBC659" w14:textId="77777777" w:rsidR="00D461FE" w:rsidRPr="008F6317" w:rsidRDefault="00D461FE" w:rsidP="00D461FE">
            <w:pPr>
              <w:spacing w:after="0" w:line="312" w:lineRule="auto"/>
              <w:jc w:val="center"/>
              <w:rPr>
                <w:rFonts w:cs="Times New Roman"/>
                <w:color w:val="000000"/>
                <w:sz w:val="28"/>
                <w:szCs w:val="28"/>
                <w:lang w:val="vi-VN" w:eastAsia="ko-KR"/>
              </w:rPr>
            </w:pPr>
          </w:p>
          <w:p w14:paraId="05F54909" w14:textId="77777777" w:rsidR="00D461FE" w:rsidRPr="008F6317" w:rsidRDefault="00D461FE" w:rsidP="00D461FE">
            <w:pPr>
              <w:spacing w:after="0" w:line="312" w:lineRule="auto"/>
              <w:jc w:val="center"/>
              <w:rPr>
                <w:rFonts w:cs="Times New Roman"/>
                <w:color w:val="000000"/>
                <w:sz w:val="28"/>
                <w:szCs w:val="28"/>
                <w:lang w:val="vi-VN" w:eastAsia="ko-KR"/>
              </w:rPr>
            </w:pPr>
          </w:p>
          <w:p w14:paraId="2DFF85C2" w14:textId="77777777" w:rsidR="00D461FE" w:rsidRPr="008F6317" w:rsidRDefault="00D461FE" w:rsidP="00D461FE">
            <w:pPr>
              <w:spacing w:after="0" w:line="312" w:lineRule="auto"/>
              <w:jc w:val="center"/>
              <w:rPr>
                <w:rFonts w:cs="Times New Roman"/>
                <w:color w:val="000000"/>
                <w:sz w:val="28"/>
                <w:szCs w:val="28"/>
                <w:lang w:val="vi-VN" w:eastAsia="ko-KR"/>
              </w:rPr>
            </w:pPr>
          </w:p>
          <w:p w14:paraId="3EBB32C0" w14:textId="77777777" w:rsidR="00D461FE" w:rsidRPr="008F6317" w:rsidRDefault="00D461FE" w:rsidP="00D461FE">
            <w:pPr>
              <w:spacing w:after="0" w:line="312" w:lineRule="auto"/>
              <w:jc w:val="center"/>
              <w:rPr>
                <w:rFonts w:cs="Times New Roman"/>
                <w:color w:val="000000"/>
                <w:sz w:val="28"/>
                <w:szCs w:val="28"/>
                <w:lang w:val="vi-VN" w:eastAsia="ko-KR"/>
              </w:rPr>
            </w:pPr>
          </w:p>
          <w:p w14:paraId="2E96D055" w14:textId="77777777" w:rsidR="00D461FE" w:rsidRPr="008F6317" w:rsidRDefault="00D461FE" w:rsidP="00D461FE">
            <w:pPr>
              <w:spacing w:after="0" w:line="312" w:lineRule="auto"/>
              <w:jc w:val="center"/>
              <w:rPr>
                <w:rFonts w:cs="Times New Roman"/>
                <w:color w:val="000000"/>
                <w:sz w:val="28"/>
                <w:szCs w:val="28"/>
                <w:lang w:val="vi-VN" w:eastAsia="ko-KR"/>
              </w:rPr>
            </w:pPr>
          </w:p>
          <w:p w14:paraId="6AC32BE3" w14:textId="77777777" w:rsidR="00D461FE" w:rsidRPr="008F6317" w:rsidRDefault="00D461FE" w:rsidP="00D461FE">
            <w:pPr>
              <w:spacing w:after="0" w:line="312" w:lineRule="auto"/>
              <w:jc w:val="center"/>
              <w:rPr>
                <w:rFonts w:cs="Times New Roman"/>
                <w:color w:val="000000"/>
                <w:sz w:val="28"/>
                <w:szCs w:val="28"/>
                <w:lang w:val="vi-VN" w:eastAsia="ko-KR"/>
              </w:rPr>
            </w:pPr>
          </w:p>
          <w:p w14:paraId="5C778997" w14:textId="77777777" w:rsidR="00D461FE" w:rsidRPr="008F6317" w:rsidRDefault="00D461FE" w:rsidP="00D461FE">
            <w:pPr>
              <w:spacing w:after="0" w:line="312" w:lineRule="auto"/>
              <w:jc w:val="center"/>
              <w:rPr>
                <w:rFonts w:cs="Times New Roman"/>
                <w:color w:val="000000"/>
                <w:sz w:val="28"/>
                <w:szCs w:val="28"/>
                <w:lang w:val="vi-VN" w:eastAsia="ko-KR"/>
              </w:rPr>
            </w:pPr>
          </w:p>
          <w:p w14:paraId="70E655CC" w14:textId="77777777" w:rsidR="00D461FE" w:rsidRPr="008F6317" w:rsidRDefault="00D461FE" w:rsidP="00D461FE">
            <w:pPr>
              <w:spacing w:after="0" w:line="312" w:lineRule="auto"/>
              <w:jc w:val="center"/>
              <w:rPr>
                <w:rFonts w:cs="Times New Roman"/>
                <w:color w:val="000000"/>
                <w:sz w:val="28"/>
                <w:szCs w:val="28"/>
                <w:lang w:val="vi-VN" w:eastAsia="ko-KR"/>
              </w:rPr>
            </w:pPr>
          </w:p>
          <w:p w14:paraId="4F765B2F" w14:textId="77777777" w:rsidR="00D461FE" w:rsidRPr="008F6317" w:rsidRDefault="00D461FE" w:rsidP="00D461FE">
            <w:pPr>
              <w:spacing w:after="0" w:line="312" w:lineRule="auto"/>
              <w:jc w:val="both"/>
              <w:rPr>
                <w:rFonts w:cs="Times New Roman"/>
                <w:color w:val="000000"/>
                <w:sz w:val="28"/>
                <w:szCs w:val="28"/>
                <w:lang w:val="vi-VN" w:eastAsia="ko-KR"/>
              </w:rPr>
            </w:pPr>
          </w:p>
        </w:tc>
        <w:tc>
          <w:tcPr>
            <w:tcW w:w="1342" w:type="dxa"/>
            <w:tcBorders>
              <w:top w:val="single" w:sz="4" w:space="0" w:color="auto"/>
              <w:left w:val="single" w:sz="4" w:space="0" w:color="auto"/>
              <w:bottom w:val="single" w:sz="4" w:space="0" w:color="auto"/>
              <w:right w:val="single" w:sz="4" w:space="0" w:color="auto"/>
            </w:tcBorders>
          </w:tcPr>
          <w:p w14:paraId="0A94FF75" w14:textId="77777777" w:rsidR="00D461FE" w:rsidRPr="008F6317" w:rsidRDefault="00D461FE" w:rsidP="00D461FE">
            <w:pPr>
              <w:spacing w:after="0" w:line="312" w:lineRule="auto"/>
              <w:jc w:val="center"/>
              <w:rPr>
                <w:rFonts w:cs="Times New Roman"/>
                <w:bCs/>
                <w:color w:val="000000"/>
                <w:sz w:val="28"/>
                <w:szCs w:val="28"/>
              </w:rPr>
            </w:pPr>
            <w:r w:rsidRPr="008F6317">
              <w:rPr>
                <w:rFonts w:cs="Times New Roman"/>
                <w:bCs/>
                <w:color w:val="000000"/>
                <w:sz w:val="28"/>
                <w:szCs w:val="28"/>
              </w:rPr>
              <w:t>2</w:t>
            </w:r>
          </w:p>
          <w:p w14:paraId="1118D5C4" w14:textId="77777777" w:rsidR="00D461FE" w:rsidRPr="008F6317" w:rsidRDefault="00D461FE" w:rsidP="00D461FE">
            <w:pPr>
              <w:spacing w:after="0" w:line="312" w:lineRule="auto"/>
              <w:rPr>
                <w:rFonts w:cs="Times New Roman"/>
                <w:color w:val="000000"/>
                <w:sz w:val="28"/>
                <w:szCs w:val="28"/>
              </w:rPr>
            </w:pPr>
          </w:p>
          <w:p w14:paraId="00CD84C4" w14:textId="77777777" w:rsidR="00D461FE" w:rsidRPr="008F6317" w:rsidRDefault="00D461FE" w:rsidP="00D461FE">
            <w:pPr>
              <w:spacing w:after="0" w:line="312" w:lineRule="auto"/>
              <w:jc w:val="center"/>
              <w:rPr>
                <w:rFonts w:cs="Times New Roman"/>
                <w:color w:val="000000"/>
                <w:sz w:val="28"/>
                <w:szCs w:val="28"/>
                <w:lang w:val="vi-VN"/>
              </w:rPr>
            </w:pPr>
          </w:p>
          <w:p w14:paraId="676B0E65" w14:textId="77777777" w:rsidR="00D461FE" w:rsidRPr="008F6317" w:rsidRDefault="00D461FE" w:rsidP="00D461FE">
            <w:pPr>
              <w:spacing w:after="0" w:line="312" w:lineRule="auto"/>
              <w:jc w:val="center"/>
              <w:rPr>
                <w:rFonts w:cs="Times New Roman"/>
                <w:color w:val="000000"/>
                <w:sz w:val="28"/>
                <w:szCs w:val="28"/>
                <w:lang w:val="vi-VN"/>
              </w:rPr>
            </w:pPr>
          </w:p>
          <w:p w14:paraId="11142591" w14:textId="77777777" w:rsidR="00D461FE" w:rsidRPr="008F6317" w:rsidRDefault="00D461FE" w:rsidP="00D461FE">
            <w:pPr>
              <w:spacing w:after="0" w:line="312" w:lineRule="auto"/>
              <w:jc w:val="center"/>
              <w:rPr>
                <w:rFonts w:cs="Times New Roman"/>
                <w:color w:val="000000"/>
                <w:sz w:val="28"/>
                <w:szCs w:val="28"/>
                <w:lang w:val="vi-VN"/>
              </w:rPr>
            </w:pPr>
          </w:p>
          <w:p w14:paraId="4CF1E7B1" w14:textId="77777777" w:rsidR="00D461FE" w:rsidRPr="008F6317" w:rsidRDefault="00D461FE" w:rsidP="00D461FE">
            <w:pPr>
              <w:spacing w:after="0" w:line="312" w:lineRule="auto"/>
              <w:jc w:val="center"/>
              <w:rPr>
                <w:rFonts w:cs="Times New Roman"/>
                <w:color w:val="000000"/>
                <w:sz w:val="28"/>
                <w:szCs w:val="28"/>
                <w:lang w:val="vi-VN"/>
              </w:rPr>
            </w:pPr>
          </w:p>
          <w:p w14:paraId="77525E18" w14:textId="77777777" w:rsidR="00D461FE" w:rsidRPr="008F6317" w:rsidRDefault="00D461FE" w:rsidP="00D461FE">
            <w:pPr>
              <w:spacing w:after="0" w:line="312" w:lineRule="auto"/>
              <w:jc w:val="center"/>
              <w:rPr>
                <w:rFonts w:cs="Times New Roman"/>
                <w:color w:val="000000"/>
                <w:sz w:val="28"/>
                <w:szCs w:val="28"/>
                <w:lang w:val="vi-VN"/>
              </w:rPr>
            </w:pPr>
          </w:p>
          <w:p w14:paraId="2DF0B508" w14:textId="77777777" w:rsidR="00D461FE" w:rsidRPr="008F6317" w:rsidRDefault="00D461FE" w:rsidP="00D461FE">
            <w:pPr>
              <w:spacing w:after="0" w:line="312" w:lineRule="auto"/>
              <w:jc w:val="center"/>
              <w:rPr>
                <w:rFonts w:cs="Times New Roman"/>
                <w:color w:val="000000"/>
                <w:sz w:val="28"/>
                <w:szCs w:val="28"/>
                <w:lang w:val="vi-VN"/>
              </w:rPr>
            </w:pPr>
          </w:p>
          <w:p w14:paraId="065DC68E" w14:textId="77777777" w:rsidR="00D461FE" w:rsidRPr="008F6317" w:rsidRDefault="00D461FE" w:rsidP="00D461FE">
            <w:pPr>
              <w:spacing w:after="0" w:line="312" w:lineRule="auto"/>
              <w:jc w:val="center"/>
              <w:rPr>
                <w:rFonts w:cs="Times New Roman"/>
                <w:color w:val="000000"/>
                <w:sz w:val="28"/>
                <w:szCs w:val="28"/>
              </w:rPr>
            </w:pPr>
            <w:r w:rsidRPr="008F6317">
              <w:rPr>
                <w:rFonts w:cs="Times New Roman"/>
                <w:color w:val="000000"/>
                <w:sz w:val="28"/>
                <w:szCs w:val="28"/>
              </w:rPr>
              <w:t>1</w:t>
            </w:r>
          </w:p>
          <w:p w14:paraId="5696F679" w14:textId="77777777" w:rsidR="00D461FE" w:rsidRPr="008F6317" w:rsidRDefault="00D461FE" w:rsidP="00D461FE">
            <w:pPr>
              <w:spacing w:after="0" w:line="312" w:lineRule="auto"/>
              <w:rPr>
                <w:rFonts w:cs="Times New Roman"/>
                <w:color w:val="000000"/>
                <w:sz w:val="28"/>
                <w:szCs w:val="28"/>
              </w:rPr>
            </w:pPr>
          </w:p>
          <w:p w14:paraId="787A6555" w14:textId="77777777" w:rsidR="00D461FE" w:rsidRPr="008F6317" w:rsidRDefault="00D461FE" w:rsidP="00D461FE">
            <w:pPr>
              <w:spacing w:after="0" w:line="312" w:lineRule="auto"/>
              <w:jc w:val="both"/>
              <w:rPr>
                <w:rFonts w:cs="Times New Roman"/>
                <w:color w:val="000000"/>
                <w:sz w:val="28"/>
                <w:szCs w:val="28"/>
                <w:lang w:val="vi-VN"/>
              </w:rPr>
            </w:pPr>
          </w:p>
          <w:p w14:paraId="0A8E64DE" w14:textId="77777777" w:rsidR="00D461FE" w:rsidRPr="008F6317" w:rsidRDefault="00D461FE" w:rsidP="00D461FE">
            <w:pPr>
              <w:spacing w:after="0" w:line="312" w:lineRule="auto"/>
              <w:jc w:val="center"/>
              <w:rPr>
                <w:rFonts w:cs="Times New Roman"/>
                <w:color w:val="000000"/>
                <w:sz w:val="28"/>
                <w:szCs w:val="28"/>
                <w:lang w:val="vi-VN"/>
              </w:rPr>
            </w:pPr>
          </w:p>
          <w:p w14:paraId="13C05D36" w14:textId="77777777" w:rsidR="00D461FE" w:rsidRPr="008F6317" w:rsidRDefault="00D461FE" w:rsidP="00D461FE">
            <w:pPr>
              <w:spacing w:after="0" w:line="312" w:lineRule="auto"/>
              <w:jc w:val="center"/>
              <w:rPr>
                <w:rFonts w:cs="Times New Roman"/>
                <w:color w:val="000000"/>
                <w:sz w:val="28"/>
                <w:szCs w:val="28"/>
                <w:lang w:val="vi-VN"/>
              </w:rPr>
            </w:pPr>
            <w:r w:rsidRPr="008F6317">
              <w:rPr>
                <w:rFonts w:cs="Times New Roman"/>
                <w:color w:val="000000"/>
                <w:sz w:val="28"/>
                <w:szCs w:val="28"/>
              </w:rPr>
              <w:t>1</w:t>
            </w:r>
          </w:p>
        </w:tc>
      </w:tr>
      <w:tr w:rsidR="00D461FE" w:rsidRPr="008F6317" w14:paraId="24124E75" w14:textId="77777777" w:rsidTr="00507D08">
        <w:trPr>
          <w:trHeight w:val="332"/>
          <w:jc w:val="center"/>
        </w:trPr>
        <w:tc>
          <w:tcPr>
            <w:tcW w:w="681" w:type="dxa"/>
            <w:tcBorders>
              <w:top w:val="single" w:sz="4" w:space="0" w:color="auto"/>
              <w:left w:val="single" w:sz="4" w:space="0" w:color="auto"/>
              <w:bottom w:val="single" w:sz="4" w:space="0" w:color="auto"/>
              <w:right w:val="single" w:sz="4" w:space="0" w:color="auto"/>
            </w:tcBorders>
          </w:tcPr>
          <w:p w14:paraId="729A4111" w14:textId="77777777" w:rsidR="00D461FE" w:rsidRPr="008F6317" w:rsidRDefault="00D461FE" w:rsidP="00D461FE">
            <w:pPr>
              <w:spacing w:after="0" w:line="312" w:lineRule="auto"/>
              <w:jc w:val="both"/>
              <w:rPr>
                <w:rFonts w:cs="Times New Roman"/>
                <w:color w:val="000000"/>
                <w:sz w:val="28"/>
                <w:szCs w:val="28"/>
                <w:lang w:val="fr-FR"/>
              </w:rPr>
            </w:pPr>
          </w:p>
        </w:tc>
        <w:tc>
          <w:tcPr>
            <w:tcW w:w="3824" w:type="dxa"/>
            <w:tcBorders>
              <w:top w:val="single" w:sz="4" w:space="0" w:color="auto"/>
              <w:left w:val="single" w:sz="4" w:space="0" w:color="auto"/>
              <w:bottom w:val="single" w:sz="4" w:space="0" w:color="auto"/>
              <w:right w:val="single" w:sz="4" w:space="0" w:color="auto"/>
            </w:tcBorders>
          </w:tcPr>
          <w:p w14:paraId="22BF2675" w14:textId="77777777" w:rsidR="00D461FE" w:rsidRPr="008F6317" w:rsidRDefault="00D461FE" w:rsidP="00D461FE">
            <w:pPr>
              <w:tabs>
                <w:tab w:val="left" w:pos="720"/>
              </w:tabs>
              <w:spacing w:after="0" w:line="312" w:lineRule="auto"/>
              <w:jc w:val="both"/>
              <w:rPr>
                <w:rFonts w:cs="Times New Roman"/>
                <w:b/>
                <w:bCs/>
                <w:color w:val="000000"/>
                <w:sz w:val="28"/>
                <w:szCs w:val="28"/>
                <w:lang w:val="pl-PL"/>
              </w:rPr>
            </w:pPr>
            <w:r w:rsidRPr="008F6317">
              <w:rPr>
                <w:rFonts w:cs="Times New Roman"/>
                <w:b/>
                <w:bCs/>
                <w:color w:val="000000"/>
                <w:sz w:val="28"/>
                <w:szCs w:val="28"/>
                <w:lang w:val="pl-PL"/>
              </w:rPr>
              <w:t>Cộng:</w:t>
            </w:r>
          </w:p>
        </w:tc>
        <w:tc>
          <w:tcPr>
            <w:tcW w:w="869" w:type="dxa"/>
            <w:tcBorders>
              <w:top w:val="single" w:sz="4" w:space="0" w:color="auto"/>
              <w:left w:val="single" w:sz="4" w:space="0" w:color="auto"/>
              <w:bottom w:val="single" w:sz="4" w:space="0" w:color="auto"/>
              <w:right w:val="single" w:sz="4" w:space="0" w:color="auto"/>
            </w:tcBorders>
          </w:tcPr>
          <w:p w14:paraId="1A3324F5" w14:textId="77777777" w:rsidR="00D461FE" w:rsidRPr="008F6317" w:rsidRDefault="00D461FE" w:rsidP="00D461FE">
            <w:pPr>
              <w:spacing w:after="0" w:line="312" w:lineRule="auto"/>
              <w:jc w:val="center"/>
              <w:rPr>
                <w:rFonts w:cs="Times New Roman"/>
                <w:b/>
                <w:bCs/>
                <w:color w:val="000000"/>
                <w:sz w:val="28"/>
                <w:szCs w:val="28"/>
                <w:lang w:eastAsia="ko-KR"/>
              </w:rPr>
            </w:pPr>
            <w:r w:rsidRPr="008F6317">
              <w:rPr>
                <w:rFonts w:cs="Times New Roman"/>
                <w:b/>
                <w:bCs/>
                <w:color w:val="000000"/>
                <w:sz w:val="28"/>
                <w:szCs w:val="28"/>
                <w:lang w:eastAsia="ko-KR"/>
              </w:rPr>
              <w:t>45</w:t>
            </w:r>
          </w:p>
        </w:tc>
        <w:tc>
          <w:tcPr>
            <w:tcW w:w="935" w:type="dxa"/>
            <w:tcBorders>
              <w:top w:val="single" w:sz="4" w:space="0" w:color="auto"/>
              <w:left w:val="single" w:sz="4" w:space="0" w:color="auto"/>
              <w:bottom w:val="single" w:sz="4" w:space="0" w:color="auto"/>
              <w:right w:val="single" w:sz="4" w:space="0" w:color="auto"/>
            </w:tcBorders>
          </w:tcPr>
          <w:p w14:paraId="371D854D" w14:textId="77777777" w:rsidR="00D461FE" w:rsidRPr="008F6317" w:rsidRDefault="00D461FE" w:rsidP="00D461FE">
            <w:pPr>
              <w:spacing w:after="0" w:line="312" w:lineRule="auto"/>
              <w:jc w:val="center"/>
              <w:rPr>
                <w:rFonts w:cs="Times New Roman"/>
                <w:b/>
                <w:bCs/>
                <w:color w:val="000000"/>
                <w:sz w:val="28"/>
                <w:szCs w:val="28"/>
                <w:lang w:eastAsia="ko-KR"/>
              </w:rPr>
            </w:pPr>
            <w:r w:rsidRPr="008F6317">
              <w:rPr>
                <w:rFonts w:cs="Times New Roman"/>
                <w:b/>
                <w:bCs/>
                <w:color w:val="000000"/>
                <w:sz w:val="28"/>
                <w:szCs w:val="28"/>
                <w:lang w:eastAsia="ko-KR"/>
              </w:rPr>
              <w:t>42</w:t>
            </w:r>
          </w:p>
        </w:tc>
        <w:tc>
          <w:tcPr>
            <w:tcW w:w="1549" w:type="dxa"/>
            <w:tcBorders>
              <w:top w:val="single" w:sz="4" w:space="0" w:color="auto"/>
              <w:left w:val="single" w:sz="4" w:space="0" w:color="auto"/>
              <w:bottom w:val="single" w:sz="4" w:space="0" w:color="auto"/>
              <w:right w:val="single" w:sz="4" w:space="0" w:color="auto"/>
            </w:tcBorders>
          </w:tcPr>
          <w:p w14:paraId="028F9A97" w14:textId="77777777" w:rsidR="00D461FE" w:rsidRPr="008F6317" w:rsidRDefault="00D461FE" w:rsidP="00D461FE">
            <w:pPr>
              <w:spacing w:after="0" w:line="312" w:lineRule="auto"/>
              <w:jc w:val="center"/>
              <w:rPr>
                <w:rFonts w:cs="Times New Roman"/>
                <w:b/>
                <w:bCs/>
                <w:color w:val="000000"/>
                <w:sz w:val="28"/>
                <w:szCs w:val="28"/>
                <w:lang w:eastAsia="ko-KR"/>
              </w:rPr>
            </w:pPr>
            <w:r w:rsidRPr="008F6317">
              <w:rPr>
                <w:rFonts w:cs="Times New Roman"/>
                <w:b/>
                <w:bCs/>
                <w:color w:val="000000"/>
                <w:sz w:val="28"/>
                <w:szCs w:val="28"/>
                <w:lang w:eastAsia="ko-KR"/>
              </w:rPr>
              <w:t>0</w:t>
            </w:r>
          </w:p>
        </w:tc>
        <w:tc>
          <w:tcPr>
            <w:tcW w:w="1342" w:type="dxa"/>
            <w:tcBorders>
              <w:top w:val="single" w:sz="4" w:space="0" w:color="auto"/>
              <w:left w:val="single" w:sz="4" w:space="0" w:color="auto"/>
              <w:bottom w:val="single" w:sz="4" w:space="0" w:color="auto"/>
              <w:right w:val="single" w:sz="4" w:space="0" w:color="auto"/>
            </w:tcBorders>
          </w:tcPr>
          <w:p w14:paraId="5A2A4E7F" w14:textId="77777777" w:rsidR="00D461FE" w:rsidRPr="008F6317" w:rsidRDefault="00D461FE" w:rsidP="00D461FE">
            <w:pPr>
              <w:spacing w:after="0" w:line="312" w:lineRule="auto"/>
              <w:jc w:val="center"/>
              <w:rPr>
                <w:rFonts w:cs="Times New Roman"/>
                <w:b/>
                <w:bCs/>
                <w:color w:val="000000"/>
                <w:sz w:val="28"/>
                <w:szCs w:val="28"/>
              </w:rPr>
            </w:pPr>
            <w:r w:rsidRPr="008F6317">
              <w:rPr>
                <w:rFonts w:cs="Times New Roman"/>
                <w:b/>
                <w:bCs/>
                <w:color w:val="000000"/>
                <w:sz w:val="28"/>
                <w:szCs w:val="28"/>
              </w:rPr>
              <w:t>3</w:t>
            </w:r>
          </w:p>
        </w:tc>
      </w:tr>
    </w:tbl>
    <w:p w14:paraId="6D58B3B2" w14:textId="77777777" w:rsidR="00D461FE" w:rsidRPr="008F6317" w:rsidRDefault="00D461FE" w:rsidP="00D461FE">
      <w:pPr>
        <w:spacing w:after="0" w:line="312" w:lineRule="auto"/>
        <w:jc w:val="both"/>
        <w:rPr>
          <w:rFonts w:cs="Times New Roman"/>
          <w:i/>
          <w:iCs/>
          <w:color w:val="000000"/>
          <w:sz w:val="28"/>
          <w:szCs w:val="28"/>
          <w:lang w:val="vi-VN"/>
        </w:rPr>
      </w:pPr>
    </w:p>
    <w:p w14:paraId="7EF2A1A8" w14:textId="77777777" w:rsidR="00D461FE" w:rsidRPr="008F6317" w:rsidRDefault="00D461FE" w:rsidP="00D461FE">
      <w:pPr>
        <w:spacing w:after="0" w:line="312" w:lineRule="auto"/>
        <w:jc w:val="both"/>
        <w:rPr>
          <w:rFonts w:cs="Times New Roman"/>
          <w:i/>
          <w:iCs/>
          <w:color w:val="000000"/>
          <w:sz w:val="28"/>
          <w:szCs w:val="28"/>
          <w:lang w:val="vi-VN"/>
        </w:rPr>
      </w:pPr>
      <w:r w:rsidRPr="008F6317">
        <w:rPr>
          <w:rFonts w:cs="Times New Roman"/>
          <w:i/>
          <w:iCs/>
          <w:color w:val="000000"/>
          <w:sz w:val="28"/>
          <w:szCs w:val="28"/>
          <w:lang w:val="vi-VN"/>
        </w:rPr>
        <w:t xml:space="preserve">2. Nội dung chi tiết:   </w:t>
      </w:r>
    </w:p>
    <w:p w14:paraId="3D309CBF" w14:textId="77777777" w:rsidR="00D461FE" w:rsidRPr="008F6317" w:rsidRDefault="00D461FE" w:rsidP="00D461FE">
      <w:pPr>
        <w:spacing w:after="0" w:line="312" w:lineRule="auto"/>
        <w:ind w:firstLine="720"/>
        <w:jc w:val="both"/>
        <w:rPr>
          <w:rFonts w:cs="Times New Roman"/>
          <w:color w:val="000000"/>
          <w:sz w:val="28"/>
          <w:szCs w:val="28"/>
          <w:lang w:val="vi-VN" w:eastAsia="ko-KR"/>
        </w:rPr>
      </w:pPr>
      <w:r w:rsidRPr="008F6317">
        <w:rPr>
          <w:rFonts w:cs="Times New Roman"/>
          <w:b/>
          <w:color w:val="000000"/>
          <w:sz w:val="28"/>
          <w:szCs w:val="28"/>
          <w:lang w:val="vi-VN" w:eastAsia="ko-KR"/>
        </w:rPr>
        <w:t>Bài mở đầu</w:t>
      </w:r>
      <w:r w:rsidRPr="008F6317">
        <w:rPr>
          <w:rFonts w:cs="Times New Roman"/>
          <w:color w:val="000000"/>
          <w:sz w:val="28"/>
          <w:szCs w:val="28"/>
          <w:lang w:val="vi-VN" w:eastAsia="ko-KR"/>
        </w:rPr>
        <w:t xml:space="preserve">: Khái quát về vẽ điện      </w:t>
      </w:r>
      <w:r w:rsidRPr="008F6317">
        <w:rPr>
          <w:rFonts w:cs="Times New Roman"/>
          <w:i/>
          <w:color w:val="000000"/>
          <w:sz w:val="28"/>
          <w:szCs w:val="28"/>
          <w:lang w:val="vi-VN" w:eastAsia="ko-KR"/>
        </w:rPr>
        <w:t xml:space="preserve">                           Thời gian : 2 giờ</w:t>
      </w:r>
    </w:p>
    <w:p w14:paraId="0CFA28D3" w14:textId="77777777" w:rsidR="00D461FE" w:rsidRPr="008F6317" w:rsidRDefault="00D461FE" w:rsidP="00D461FE">
      <w:pPr>
        <w:spacing w:after="0" w:line="312" w:lineRule="auto"/>
        <w:jc w:val="both"/>
        <w:outlineLvl w:val="0"/>
        <w:rPr>
          <w:rFonts w:cs="Times New Roman"/>
          <w:i/>
          <w:iCs/>
          <w:color w:val="000000"/>
          <w:sz w:val="28"/>
          <w:szCs w:val="28"/>
          <w:lang w:val="vi-VN"/>
        </w:rPr>
      </w:pPr>
      <w:r w:rsidRPr="008F6317">
        <w:rPr>
          <w:rFonts w:cs="Times New Roman"/>
          <w:i/>
          <w:iCs/>
          <w:color w:val="000000"/>
          <w:sz w:val="28"/>
          <w:szCs w:val="28"/>
          <w:lang w:val="de-DE"/>
        </w:rPr>
        <w:t>1. Mục tiêu:</w:t>
      </w:r>
    </w:p>
    <w:p w14:paraId="73FCED88" w14:textId="77777777" w:rsidR="00D461FE" w:rsidRPr="008F6317" w:rsidRDefault="00D461FE" w:rsidP="00D461FE">
      <w:pPr>
        <w:numPr>
          <w:ilvl w:val="0"/>
          <w:numId w:val="26"/>
        </w:numPr>
        <w:tabs>
          <w:tab w:val="left" w:pos="704"/>
        </w:tabs>
        <w:spacing w:after="0" w:line="312" w:lineRule="auto"/>
        <w:ind w:left="825"/>
        <w:jc w:val="both"/>
        <w:rPr>
          <w:rFonts w:cs="Times New Roman"/>
          <w:iCs/>
          <w:color w:val="000000"/>
          <w:sz w:val="28"/>
          <w:szCs w:val="28"/>
          <w:lang w:val="de-DE"/>
        </w:rPr>
      </w:pPr>
      <w:r w:rsidRPr="008F6317">
        <w:rPr>
          <w:rFonts w:cs="Times New Roman"/>
          <w:iCs/>
          <w:color w:val="000000"/>
          <w:sz w:val="28"/>
          <w:szCs w:val="28"/>
          <w:lang w:val="de-DE"/>
        </w:rPr>
        <w:t xml:space="preserve">Trình bày được khái </w:t>
      </w:r>
      <w:r w:rsidRPr="008F6317">
        <w:rPr>
          <w:rFonts w:cs="Times New Roman"/>
          <w:color w:val="000000"/>
          <w:sz w:val="28"/>
          <w:szCs w:val="28"/>
          <w:lang w:val="vi-VN" w:eastAsia="ko-KR"/>
        </w:rPr>
        <w:t>niệm</w:t>
      </w:r>
      <w:r w:rsidRPr="008F6317">
        <w:rPr>
          <w:rFonts w:cs="Times New Roman"/>
          <w:iCs/>
          <w:color w:val="000000"/>
          <w:sz w:val="28"/>
          <w:szCs w:val="28"/>
          <w:lang w:val="de-DE"/>
        </w:rPr>
        <w:t xml:space="preserve"> về vẽ điện</w:t>
      </w:r>
    </w:p>
    <w:p w14:paraId="4931742A" w14:textId="77777777" w:rsidR="00D461FE" w:rsidRPr="008F6317" w:rsidRDefault="00D461FE" w:rsidP="00D461FE">
      <w:pPr>
        <w:numPr>
          <w:ilvl w:val="0"/>
          <w:numId w:val="26"/>
        </w:numPr>
        <w:tabs>
          <w:tab w:val="left" w:pos="704"/>
        </w:tabs>
        <w:spacing w:after="0" w:line="312" w:lineRule="auto"/>
        <w:ind w:left="825"/>
        <w:jc w:val="both"/>
        <w:rPr>
          <w:rFonts w:cs="Times New Roman"/>
          <w:iCs/>
          <w:color w:val="000000"/>
          <w:sz w:val="28"/>
          <w:szCs w:val="28"/>
          <w:lang w:val="de-DE"/>
        </w:rPr>
      </w:pPr>
      <w:r w:rsidRPr="008F6317">
        <w:rPr>
          <w:rFonts w:cs="Times New Roman"/>
          <w:iCs/>
          <w:color w:val="000000"/>
          <w:sz w:val="28"/>
          <w:szCs w:val="28"/>
          <w:lang w:val="de-DE"/>
        </w:rPr>
        <w:t xml:space="preserve">Vận dụng đúng </w:t>
      </w:r>
      <w:r w:rsidRPr="008F6317">
        <w:rPr>
          <w:rFonts w:cs="Times New Roman"/>
          <w:color w:val="000000"/>
          <w:sz w:val="28"/>
          <w:szCs w:val="28"/>
          <w:lang w:val="de-DE"/>
        </w:rPr>
        <w:t>q</w:t>
      </w:r>
      <w:r w:rsidRPr="008F6317">
        <w:rPr>
          <w:rFonts w:cs="Times New Roman"/>
          <w:color w:val="000000"/>
          <w:sz w:val="28"/>
          <w:szCs w:val="28"/>
          <w:lang w:val="vi-VN"/>
        </w:rPr>
        <w:t>ui ước trình bày bản vẽ điện</w:t>
      </w:r>
    </w:p>
    <w:p w14:paraId="09424F8B" w14:textId="77777777" w:rsidR="00D461FE" w:rsidRPr="008F6317" w:rsidRDefault="00D461FE" w:rsidP="00D461FE">
      <w:pPr>
        <w:numPr>
          <w:ilvl w:val="0"/>
          <w:numId w:val="26"/>
        </w:numPr>
        <w:tabs>
          <w:tab w:val="left" w:pos="704"/>
        </w:tabs>
        <w:spacing w:after="0" w:line="312" w:lineRule="auto"/>
        <w:ind w:left="825"/>
        <w:jc w:val="both"/>
        <w:rPr>
          <w:rFonts w:cs="Times New Roman"/>
          <w:color w:val="000000"/>
          <w:sz w:val="28"/>
          <w:szCs w:val="28"/>
          <w:lang w:val="pl-PL"/>
        </w:rPr>
      </w:pPr>
      <w:r w:rsidRPr="008F6317">
        <w:rPr>
          <w:rFonts w:cs="Times New Roman"/>
          <w:iCs/>
          <w:color w:val="000000"/>
          <w:sz w:val="28"/>
          <w:szCs w:val="28"/>
          <w:lang w:val="de-DE"/>
        </w:rPr>
        <w:t xml:space="preserve">Rèn luyện được </w:t>
      </w:r>
      <w:r w:rsidRPr="008F6317">
        <w:rPr>
          <w:rFonts w:cs="Times New Roman"/>
          <w:color w:val="000000"/>
          <w:sz w:val="28"/>
          <w:szCs w:val="28"/>
          <w:lang w:val="pl-PL"/>
        </w:rPr>
        <w:t>tính chủ động và nghiêm túc trong công việc.</w:t>
      </w:r>
    </w:p>
    <w:p w14:paraId="4FF24AA2" w14:textId="77777777" w:rsidR="00D461FE" w:rsidRPr="008F6317" w:rsidRDefault="00D461FE" w:rsidP="00D461FE">
      <w:pPr>
        <w:spacing w:after="0" w:line="312" w:lineRule="auto"/>
        <w:jc w:val="both"/>
        <w:outlineLvl w:val="0"/>
        <w:rPr>
          <w:rFonts w:cs="Times New Roman"/>
          <w:color w:val="000000"/>
          <w:sz w:val="28"/>
          <w:szCs w:val="28"/>
          <w:lang w:val="vi-VN"/>
        </w:rPr>
      </w:pPr>
      <w:r w:rsidRPr="008F6317">
        <w:rPr>
          <w:rFonts w:cs="Times New Roman"/>
          <w:i/>
          <w:iCs/>
          <w:color w:val="000000"/>
          <w:sz w:val="28"/>
          <w:szCs w:val="28"/>
          <w:lang w:val="pl-PL"/>
        </w:rPr>
        <w:t xml:space="preserve">2. </w:t>
      </w:r>
      <w:r w:rsidRPr="008F6317">
        <w:rPr>
          <w:rFonts w:cs="Times New Roman"/>
          <w:i/>
          <w:iCs/>
          <w:color w:val="000000"/>
          <w:sz w:val="28"/>
          <w:szCs w:val="28"/>
          <w:lang w:val="vi-VN"/>
        </w:rPr>
        <w:t>Nội dung</w:t>
      </w:r>
      <w:r w:rsidRPr="008F6317">
        <w:rPr>
          <w:rFonts w:cs="Times New Roman"/>
          <w:i/>
          <w:iCs/>
          <w:color w:val="000000"/>
          <w:sz w:val="28"/>
          <w:szCs w:val="28"/>
          <w:lang w:val="pl-PL"/>
        </w:rPr>
        <w:t xml:space="preserve"> chương</w:t>
      </w:r>
      <w:r w:rsidRPr="008F6317">
        <w:rPr>
          <w:rFonts w:cs="Times New Roman"/>
          <w:i/>
          <w:iCs/>
          <w:color w:val="000000"/>
          <w:sz w:val="28"/>
          <w:szCs w:val="28"/>
          <w:lang w:val="vi-VN"/>
        </w:rPr>
        <w:t>:</w:t>
      </w:r>
    </w:p>
    <w:p w14:paraId="1D25F91A" w14:textId="77777777" w:rsidR="00D461FE" w:rsidRPr="008F6317" w:rsidRDefault="00D461FE" w:rsidP="00D461FE">
      <w:pPr>
        <w:spacing w:after="0" w:line="312" w:lineRule="auto"/>
        <w:jc w:val="both"/>
        <w:rPr>
          <w:rFonts w:cs="Times New Roman"/>
          <w:color w:val="000000"/>
          <w:sz w:val="28"/>
          <w:szCs w:val="28"/>
          <w:lang w:val="vi-VN" w:eastAsia="ko-KR"/>
        </w:rPr>
      </w:pPr>
      <w:r w:rsidRPr="008F6317">
        <w:rPr>
          <w:rFonts w:cs="Times New Roman"/>
          <w:color w:val="000000"/>
          <w:sz w:val="28"/>
          <w:szCs w:val="28"/>
          <w:lang w:val="pl-PL" w:eastAsia="ko-KR"/>
        </w:rPr>
        <w:t>2.</w:t>
      </w:r>
      <w:r w:rsidRPr="008F6317">
        <w:rPr>
          <w:rFonts w:cs="Times New Roman"/>
          <w:color w:val="000000"/>
          <w:sz w:val="28"/>
          <w:szCs w:val="28"/>
          <w:lang w:val="vi-VN" w:eastAsia="ko-KR"/>
        </w:rPr>
        <w:t>1. Khái niệm chung về vẽ điện</w:t>
      </w:r>
    </w:p>
    <w:p w14:paraId="54D22286" w14:textId="77777777" w:rsidR="00D461FE" w:rsidRPr="008F6317" w:rsidRDefault="00D461FE" w:rsidP="00D461FE">
      <w:pPr>
        <w:spacing w:after="0" w:line="312" w:lineRule="auto"/>
        <w:jc w:val="both"/>
        <w:rPr>
          <w:rFonts w:cs="Times New Roman"/>
          <w:color w:val="000000"/>
          <w:sz w:val="28"/>
          <w:szCs w:val="28"/>
          <w:lang w:val="vi-VN" w:eastAsia="ko-KR"/>
        </w:rPr>
      </w:pPr>
      <w:r w:rsidRPr="008F6317">
        <w:rPr>
          <w:rFonts w:cs="Times New Roman"/>
          <w:color w:val="000000"/>
          <w:sz w:val="28"/>
          <w:szCs w:val="28"/>
          <w:lang w:val="vi-VN" w:eastAsia="ko-KR"/>
        </w:rPr>
        <w:t>2.2. Qui ước trình bày bản vẽ điện</w:t>
      </w:r>
    </w:p>
    <w:p w14:paraId="1C8364D8" w14:textId="77777777" w:rsidR="00D461FE" w:rsidRPr="008F6317" w:rsidRDefault="00D461FE" w:rsidP="00D461FE">
      <w:pPr>
        <w:spacing w:after="0" w:line="312" w:lineRule="auto"/>
        <w:jc w:val="both"/>
        <w:rPr>
          <w:rFonts w:cs="Times New Roman"/>
          <w:bCs/>
          <w:color w:val="000000"/>
          <w:sz w:val="28"/>
          <w:szCs w:val="28"/>
          <w:lang w:val="vi-VN"/>
        </w:rPr>
      </w:pPr>
      <w:r w:rsidRPr="008F6317">
        <w:rPr>
          <w:rFonts w:cs="Times New Roman"/>
          <w:b/>
          <w:color w:val="000000"/>
          <w:sz w:val="28"/>
          <w:szCs w:val="28"/>
          <w:lang w:val="vi-VN" w:eastAsia="ko-KR"/>
        </w:rPr>
        <w:t>Chương 1</w:t>
      </w:r>
      <w:r w:rsidRPr="008F6317">
        <w:rPr>
          <w:rFonts w:cs="Times New Roman"/>
          <w:color w:val="000000"/>
          <w:sz w:val="28"/>
          <w:szCs w:val="28"/>
          <w:lang w:val="vi-VN" w:eastAsia="ko-KR"/>
        </w:rPr>
        <w:t>:</w:t>
      </w:r>
      <w:r w:rsidRPr="008F6317">
        <w:rPr>
          <w:rFonts w:cs="Times New Roman"/>
          <w:bCs/>
          <w:color w:val="000000"/>
          <w:sz w:val="28"/>
          <w:szCs w:val="28"/>
          <w:lang w:val="vi-VN" w:eastAsia="ko-KR"/>
        </w:rPr>
        <w:t xml:space="preserve"> </w:t>
      </w:r>
      <w:r w:rsidRPr="008F6317">
        <w:rPr>
          <w:rFonts w:cs="Times New Roman"/>
          <w:bCs/>
          <w:color w:val="000000"/>
          <w:sz w:val="28"/>
          <w:szCs w:val="28"/>
          <w:lang w:val="vi-VN"/>
        </w:rPr>
        <w:t xml:space="preserve">Các tiêu chuẩn kỹ thuật                                          </w:t>
      </w:r>
      <w:r w:rsidRPr="008F6317">
        <w:rPr>
          <w:rFonts w:cs="Times New Roman"/>
          <w:i/>
          <w:color w:val="000000"/>
          <w:sz w:val="28"/>
          <w:szCs w:val="28"/>
          <w:lang w:val="vi-VN" w:eastAsia="ko-KR"/>
        </w:rPr>
        <w:t>Thời gian : 3 giờ</w:t>
      </w:r>
    </w:p>
    <w:p w14:paraId="77C0771A" w14:textId="77777777" w:rsidR="00D461FE" w:rsidRPr="008F6317" w:rsidRDefault="00D461FE" w:rsidP="00D461FE">
      <w:pPr>
        <w:spacing w:after="0" w:line="312" w:lineRule="auto"/>
        <w:jc w:val="both"/>
        <w:rPr>
          <w:rFonts w:cs="Times New Roman"/>
          <w:i/>
          <w:iCs/>
          <w:color w:val="000000"/>
          <w:sz w:val="28"/>
          <w:szCs w:val="28"/>
          <w:lang w:val="pl-PL" w:eastAsia="ko-KR"/>
        </w:rPr>
      </w:pPr>
      <w:r w:rsidRPr="008F6317">
        <w:rPr>
          <w:rFonts w:cs="Times New Roman"/>
          <w:i/>
          <w:iCs/>
          <w:color w:val="000000"/>
          <w:sz w:val="28"/>
          <w:szCs w:val="28"/>
          <w:lang w:val="pl-PL" w:eastAsia="ko-KR"/>
        </w:rPr>
        <w:t>1. Mục tiêu:</w:t>
      </w:r>
    </w:p>
    <w:p w14:paraId="2DA608F9" w14:textId="77777777" w:rsidR="00D461FE" w:rsidRPr="008F6317" w:rsidRDefault="00D461FE" w:rsidP="00D461FE">
      <w:pPr>
        <w:spacing w:after="0" w:line="312" w:lineRule="auto"/>
        <w:ind w:left="360"/>
        <w:contextualSpacing/>
        <w:jc w:val="both"/>
        <w:rPr>
          <w:rFonts w:cs="Times New Roman"/>
          <w:bCs/>
          <w:i/>
          <w:color w:val="000000"/>
          <w:sz w:val="28"/>
          <w:szCs w:val="28"/>
          <w:lang w:val="pl-PL"/>
        </w:rPr>
      </w:pPr>
      <w:r w:rsidRPr="008F6317">
        <w:rPr>
          <w:rFonts w:cs="Times New Roman"/>
          <w:color w:val="000000"/>
          <w:sz w:val="28"/>
          <w:szCs w:val="28"/>
          <w:lang w:val="pl-PL" w:eastAsia="en-SG"/>
        </w:rPr>
        <w:lastRenderedPageBreak/>
        <w:t xml:space="preserve"> - Trình bày và phân biệt được các tiêu chuẩn kỹ thuật của </w:t>
      </w:r>
      <w:r w:rsidRPr="008F6317">
        <w:rPr>
          <w:rFonts w:cs="Times New Roman"/>
          <w:color w:val="000000"/>
          <w:sz w:val="28"/>
          <w:szCs w:val="28"/>
          <w:lang w:val="pl-PL"/>
        </w:rPr>
        <w:t xml:space="preserve">bản vẽ điện và </w:t>
      </w:r>
      <w:r w:rsidRPr="008F6317">
        <w:rPr>
          <w:rFonts w:cs="Times New Roman"/>
          <w:color w:val="000000"/>
          <w:sz w:val="28"/>
          <w:szCs w:val="28"/>
          <w:lang w:val="pl-PL" w:eastAsia="en-SG"/>
        </w:rPr>
        <w:t>các nhóm vật liệu điện thông dụng: dẫn điện, cách điện, bán dẫn theo tiêu chuẩn Việt Nam và tiêu chuẩn IEC;</w:t>
      </w:r>
    </w:p>
    <w:p w14:paraId="55B2FAEB" w14:textId="77777777" w:rsidR="00D461FE" w:rsidRPr="008F6317" w:rsidRDefault="00D461FE" w:rsidP="00D461FE">
      <w:pPr>
        <w:spacing w:after="0" w:line="312" w:lineRule="auto"/>
        <w:ind w:left="465" w:firstLine="102"/>
        <w:jc w:val="both"/>
        <w:rPr>
          <w:rFonts w:cs="Times New Roman"/>
          <w:color w:val="000000"/>
          <w:sz w:val="28"/>
          <w:szCs w:val="28"/>
          <w:lang w:val="pl-PL"/>
        </w:rPr>
      </w:pPr>
      <w:r w:rsidRPr="008F6317">
        <w:rPr>
          <w:rFonts w:cs="Times New Roman"/>
          <w:color w:val="000000"/>
          <w:sz w:val="28"/>
          <w:szCs w:val="28"/>
          <w:lang w:val="pl-PL"/>
        </w:rPr>
        <w:t xml:space="preserve">- </w:t>
      </w:r>
      <w:r w:rsidRPr="008F6317">
        <w:rPr>
          <w:rFonts w:cs="Times New Roman"/>
          <w:iCs/>
          <w:color w:val="000000"/>
          <w:sz w:val="28"/>
          <w:szCs w:val="28"/>
          <w:lang w:val="pl-PL"/>
        </w:rPr>
        <w:t xml:space="preserve">Rèn luyện được </w:t>
      </w:r>
      <w:r w:rsidRPr="008F6317">
        <w:rPr>
          <w:rFonts w:cs="Times New Roman"/>
          <w:color w:val="000000"/>
          <w:sz w:val="28"/>
          <w:szCs w:val="28"/>
          <w:lang w:val="pl-PL"/>
        </w:rPr>
        <w:t>tính cẩn thận, chính xác và nghiêm túc trong công việc.</w:t>
      </w:r>
    </w:p>
    <w:p w14:paraId="4E50E7A1" w14:textId="77777777" w:rsidR="00D461FE" w:rsidRPr="008F6317" w:rsidRDefault="00D461FE" w:rsidP="00D461FE">
      <w:pPr>
        <w:spacing w:after="0" w:line="312" w:lineRule="auto"/>
        <w:jc w:val="both"/>
        <w:rPr>
          <w:rFonts w:cs="Times New Roman"/>
          <w:color w:val="000000"/>
          <w:sz w:val="28"/>
          <w:szCs w:val="28"/>
          <w:lang w:val="vi-VN"/>
        </w:rPr>
      </w:pPr>
      <w:r w:rsidRPr="008F6317">
        <w:rPr>
          <w:rFonts w:cs="Times New Roman"/>
          <w:i/>
          <w:iCs/>
          <w:color w:val="000000"/>
          <w:sz w:val="28"/>
          <w:szCs w:val="28"/>
          <w:lang w:val="pl-PL"/>
        </w:rPr>
        <w:t xml:space="preserve">2. </w:t>
      </w:r>
      <w:r w:rsidRPr="008F6317">
        <w:rPr>
          <w:rFonts w:cs="Times New Roman"/>
          <w:i/>
          <w:iCs/>
          <w:color w:val="000000"/>
          <w:sz w:val="28"/>
          <w:szCs w:val="28"/>
          <w:lang w:val="vi-VN"/>
        </w:rPr>
        <w:t>Nội dung</w:t>
      </w:r>
      <w:r w:rsidRPr="008F6317">
        <w:rPr>
          <w:rFonts w:cs="Times New Roman"/>
          <w:i/>
          <w:iCs/>
          <w:color w:val="000000"/>
          <w:sz w:val="28"/>
          <w:szCs w:val="28"/>
          <w:lang w:val="pl-PL"/>
        </w:rPr>
        <w:t xml:space="preserve"> chương</w:t>
      </w:r>
      <w:r w:rsidRPr="008F6317">
        <w:rPr>
          <w:rFonts w:cs="Times New Roman"/>
          <w:i/>
          <w:iCs/>
          <w:color w:val="000000"/>
          <w:sz w:val="28"/>
          <w:szCs w:val="28"/>
          <w:lang w:val="vi-VN"/>
        </w:rPr>
        <w:t>:</w:t>
      </w:r>
    </w:p>
    <w:p w14:paraId="10D2F8A9" w14:textId="77777777" w:rsidR="00D461FE" w:rsidRPr="008F6317" w:rsidRDefault="00D461FE" w:rsidP="00D461FE">
      <w:pPr>
        <w:spacing w:after="0" w:line="312" w:lineRule="auto"/>
        <w:jc w:val="both"/>
        <w:rPr>
          <w:rFonts w:cs="Times New Roman"/>
          <w:bCs/>
          <w:color w:val="000000"/>
          <w:sz w:val="28"/>
          <w:szCs w:val="28"/>
          <w:lang w:val="vi-VN"/>
        </w:rPr>
      </w:pPr>
      <w:r w:rsidRPr="008F6317">
        <w:rPr>
          <w:rFonts w:cs="Times New Roman"/>
          <w:bCs/>
          <w:color w:val="000000"/>
          <w:sz w:val="28"/>
          <w:szCs w:val="28"/>
          <w:lang w:val="vi-VN"/>
        </w:rPr>
        <w:t xml:space="preserve">2.1. Các tiêu chuẩn </w:t>
      </w:r>
      <w:r w:rsidRPr="008F6317">
        <w:rPr>
          <w:rFonts w:cs="Times New Roman"/>
          <w:color w:val="000000"/>
          <w:sz w:val="28"/>
          <w:szCs w:val="28"/>
          <w:lang w:val="vi-VN" w:eastAsia="en-SG"/>
        </w:rPr>
        <w:t xml:space="preserve">của nhóm vật liệu điện thông dụng. </w:t>
      </w:r>
    </w:p>
    <w:p w14:paraId="089A37D3" w14:textId="77777777" w:rsidR="00D461FE" w:rsidRPr="008F6317" w:rsidRDefault="00D461FE" w:rsidP="00D461FE">
      <w:pPr>
        <w:spacing w:after="0" w:line="312" w:lineRule="auto"/>
        <w:jc w:val="both"/>
        <w:rPr>
          <w:rFonts w:cs="Times New Roman"/>
          <w:bCs/>
          <w:color w:val="000000"/>
          <w:sz w:val="28"/>
          <w:szCs w:val="28"/>
          <w:lang w:val="vi-VN"/>
        </w:rPr>
      </w:pPr>
      <w:r w:rsidRPr="008F6317">
        <w:rPr>
          <w:rFonts w:cs="Times New Roman"/>
          <w:bCs/>
          <w:color w:val="000000"/>
          <w:sz w:val="28"/>
          <w:szCs w:val="28"/>
          <w:lang w:val="vi-VN"/>
        </w:rPr>
        <w:t>2.2. Các tiêu chuẩn bản vẽ điện</w:t>
      </w:r>
    </w:p>
    <w:p w14:paraId="1F5C579F" w14:textId="77777777" w:rsidR="00D461FE" w:rsidRPr="008F6317" w:rsidRDefault="00D461FE" w:rsidP="00D461FE">
      <w:pPr>
        <w:spacing w:after="0" w:line="312" w:lineRule="auto"/>
        <w:jc w:val="both"/>
        <w:rPr>
          <w:rFonts w:cs="Times New Roman"/>
          <w:color w:val="000000"/>
          <w:sz w:val="28"/>
          <w:szCs w:val="28"/>
          <w:lang w:eastAsia="ko-KR"/>
        </w:rPr>
      </w:pPr>
      <w:r w:rsidRPr="008F6317">
        <w:rPr>
          <w:rFonts w:cs="Times New Roman"/>
          <w:color w:val="000000"/>
          <w:sz w:val="28"/>
          <w:szCs w:val="28"/>
          <w:lang w:val="vi-VN" w:eastAsia="ko-KR"/>
        </w:rPr>
        <w:t xml:space="preserve">2.2.1. Tiêu chuẩn Việt Nam </w:t>
      </w:r>
      <w:r w:rsidRPr="008F6317">
        <w:rPr>
          <w:rFonts w:cs="Times New Roman"/>
          <w:color w:val="000000"/>
          <w:sz w:val="28"/>
          <w:szCs w:val="28"/>
          <w:lang w:eastAsia="ko-KR"/>
        </w:rPr>
        <w:t>(TCVN)</w:t>
      </w:r>
    </w:p>
    <w:p w14:paraId="349A2A8E" w14:textId="77777777" w:rsidR="00D461FE" w:rsidRPr="008F6317" w:rsidRDefault="00D461FE" w:rsidP="00D461FE">
      <w:pPr>
        <w:spacing w:after="0" w:line="312" w:lineRule="auto"/>
        <w:outlineLvl w:val="0"/>
        <w:rPr>
          <w:rFonts w:cs="Times New Roman"/>
          <w:b/>
          <w:color w:val="000000"/>
          <w:sz w:val="28"/>
          <w:szCs w:val="28"/>
        </w:rPr>
      </w:pPr>
      <w:r w:rsidRPr="008F6317">
        <w:rPr>
          <w:rFonts w:cs="Times New Roman"/>
          <w:color w:val="000000"/>
          <w:sz w:val="28"/>
          <w:szCs w:val="28"/>
          <w:lang w:val="vi-VN" w:eastAsia="ko-KR"/>
        </w:rPr>
        <w:t>2.2.</w:t>
      </w:r>
      <w:r w:rsidRPr="008F6317">
        <w:rPr>
          <w:rFonts w:cs="Times New Roman"/>
          <w:color w:val="000000"/>
          <w:sz w:val="28"/>
          <w:szCs w:val="28"/>
          <w:lang w:eastAsia="ko-KR"/>
        </w:rPr>
        <w:t>2</w:t>
      </w:r>
      <w:r w:rsidRPr="008F6317">
        <w:rPr>
          <w:rFonts w:cs="Times New Roman"/>
          <w:color w:val="000000"/>
          <w:sz w:val="28"/>
          <w:szCs w:val="28"/>
          <w:lang w:val="vi-VN" w:eastAsia="ko-KR"/>
        </w:rPr>
        <w:t xml:space="preserve"> Tiêu chuẩn Quốc tế </w:t>
      </w:r>
      <w:r w:rsidRPr="008F6317">
        <w:rPr>
          <w:rFonts w:cs="Times New Roman"/>
          <w:color w:val="000000"/>
          <w:sz w:val="28"/>
          <w:szCs w:val="28"/>
          <w:lang w:eastAsia="ko-KR"/>
        </w:rPr>
        <w:t>(IEC)</w:t>
      </w:r>
    </w:p>
    <w:p w14:paraId="195F617B" w14:textId="77777777" w:rsidR="00D461FE" w:rsidRPr="008F6317" w:rsidRDefault="00D461FE" w:rsidP="00D461FE">
      <w:pPr>
        <w:spacing w:after="0" w:line="312" w:lineRule="auto"/>
        <w:outlineLvl w:val="0"/>
        <w:rPr>
          <w:rFonts w:cs="Times New Roman"/>
          <w:b/>
          <w:bCs/>
          <w:color w:val="000000"/>
          <w:sz w:val="28"/>
          <w:szCs w:val="28"/>
          <w:lang w:val="pl-PL"/>
        </w:rPr>
      </w:pPr>
      <w:r w:rsidRPr="008F6317">
        <w:rPr>
          <w:rFonts w:cs="Times New Roman"/>
          <w:b/>
          <w:color w:val="000000"/>
          <w:sz w:val="28"/>
          <w:szCs w:val="28"/>
          <w:lang w:val="pl-PL"/>
        </w:rPr>
        <w:t>Chương 2</w:t>
      </w:r>
      <w:r w:rsidRPr="008F6317">
        <w:rPr>
          <w:rFonts w:cs="Times New Roman"/>
          <w:color w:val="000000"/>
          <w:sz w:val="28"/>
          <w:szCs w:val="28"/>
          <w:lang w:val="pl-PL"/>
        </w:rPr>
        <w:t xml:space="preserve"> :</w:t>
      </w:r>
      <w:r w:rsidRPr="008F6317">
        <w:rPr>
          <w:rFonts w:cs="Times New Roman"/>
          <w:b/>
          <w:bCs/>
          <w:color w:val="000000"/>
          <w:sz w:val="28"/>
          <w:szCs w:val="28"/>
          <w:lang w:val="pl-PL"/>
        </w:rPr>
        <w:t xml:space="preserve"> </w:t>
      </w:r>
      <w:r w:rsidRPr="008F6317">
        <w:rPr>
          <w:rFonts w:cs="Times New Roman"/>
          <w:bCs/>
          <w:color w:val="000000"/>
          <w:sz w:val="28"/>
          <w:szCs w:val="28"/>
          <w:lang w:val="pl-PL"/>
        </w:rPr>
        <w:t xml:space="preserve">Các ký hiệu qui ước dùng trong bản vẽ điện    </w:t>
      </w:r>
      <w:r w:rsidRPr="008F6317">
        <w:rPr>
          <w:rFonts w:cs="Times New Roman"/>
          <w:b/>
          <w:bCs/>
          <w:color w:val="000000"/>
          <w:sz w:val="28"/>
          <w:szCs w:val="28"/>
          <w:lang w:val="pl-PL"/>
        </w:rPr>
        <w:t xml:space="preserve">    </w:t>
      </w:r>
      <w:r w:rsidRPr="008F6317">
        <w:rPr>
          <w:rFonts w:cs="Times New Roman"/>
          <w:i/>
          <w:color w:val="000000"/>
          <w:sz w:val="28"/>
          <w:szCs w:val="28"/>
          <w:lang w:val="vi-VN"/>
        </w:rPr>
        <w:t>Thời gian</w:t>
      </w:r>
      <w:r w:rsidRPr="008F6317">
        <w:rPr>
          <w:rFonts w:cs="Times New Roman"/>
          <w:i/>
          <w:color w:val="000000"/>
          <w:sz w:val="28"/>
          <w:szCs w:val="28"/>
          <w:lang w:val="pl-PL"/>
        </w:rPr>
        <w:t>:8</w:t>
      </w:r>
      <w:r w:rsidRPr="008F6317">
        <w:rPr>
          <w:rFonts w:cs="Times New Roman"/>
          <w:i/>
          <w:color w:val="000000"/>
          <w:sz w:val="28"/>
          <w:szCs w:val="28"/>
          <w:lang w:val="vi-VN"/>
        </w:rPr>
        <w:t xml:space="preserve"> giờ</w:t>
      </w:r>
    </w:p>
    <w:p w14:paraId="7B2B61A1" w14:textId="77777777" w:rsidR="00D461FE" w:rsidRPr="008F6317" w:rsidRDefault="00D461FE" w:rsidP="00D461FE">
      <w:pPr>
        <w:spacing w:after="0" w:line="312" w:lineRule="auto"/>
        <w:jc w:val="both"/>
        <w:rPr>
          <w:rFonts w:cs="Times New Roman"/>
          <w:i/>
          <w:iCs/>
          <w:color w:val="000000"/>
          <w:sz w:val="28"/>
          <w:szCs w:val="28"/>
          <w:lang w:val="pl-PL" w:eastAsia="ko-KR"/>
        </w:rPr>
      </w:pPr>
      <w:r w:rsidRPr="008F6317">
        <w:rPr>
          <w:rFonts w:cs="Times New Roman"/>
          <w:i/>
          <w:iCs/>
          <w:color w:val="000000"/>
          <w:sz w:val="28"/>
          <w:szCs w:val="28"/>
          <w:lang w:val="pl-PL" w:eastAsia="ko-KR"/>
        </w:rPr>
        <w:t>1. Mục tiêu:</w:t>
      </w:r>
    </w:p>
    <w:p w14:paraId="4A4D554C" w14:textId="77777777" w:rsidR="00D461FE" w:rsidRPr="008F6317" w:rsidRDefault="00D461FE" w:rsidP="00D461FE">
      <w:pPr>
        <w:spacing w:after="0" w:line="312" w:lineRule="auto"/>
        <w:ind w:firstLine="418"/>
        <w:jc w:val="both"/>
        <w:rPr>
          <w:rFonts w:cs="Times New Roman"/>
          <w:color w:val="000000"/>
          <w:sz w:val="28"/>
          <w:szCs w:val="28"/>
          <w:lang w:val="pl-PL"/>
        </w:rPr>
      </w:pPr>
      <w:r w:rsidRPr="008F6317">
        <w:rPr>
          <w:rFonts w:cs="Times New Roman"/>
          <w:color w:val="000000"/>
          <w:sz w:val="28"/>
          <w:szCs w:val="28"/>
          <w:lang w:val="pl-PL"/>
        </w:rPr>
        <w:t>- Vẽ được các ký hiệu như: ký hiệu mặt bằng, ký hiệu điện</w:t>
      </w:r>
      <w:r w:rsidRPr="008F6317">
        <w:rPr>
          <w:rFonts w:cs="Times New Roman"/>
          <w:color w:val="000000"/>
          <w:sz w:val="28"/>
          <w:szCs w:val="28"/>
          <w:lang w:val="vi-VN"/>
        </w:rPr>
        <w:t xml:space="preserve"> </w:t>
      </w:r>
      <w:r w:rsidRPr="008F6317">
        <w:rPr>
          <w:rFonts w:cs="Times New Roman"/>
          <w:color w:val="000000"/>
          <w:sz w:val="28"/>
          <w:szCs w:val="28"/>
          <w:lang w:val="pl-PL"/>
        </w:rPr>
        <w:t>.</w:t>
      </w:r>
    </w:p>
    <w:p w14:paraId="13CE2F89" w14:textId="77777777" w:rsidR="00D461FE" w:rsidRPr="008F6317" w:rsidRDefault="00D461FE" w:rsidP="00D461FE">
      <w:pPr>
        <w:spacing w:after="0" w:line="312" w:lineRule="auto"/>
        <w:ind w:firstLine="418"/>
        <w:jc w:val="both"/>
        <w:rPr>
          <w:rFonts w:cs="Times New Roman"/>
          <w:color w:val="000000"/>
          <w:sz w:val="28"/>
          <w:szCs w:val="28"/>
          <w:lang w:val="pl-PL"/>
        </w:rPr>
      </w:pPr>
      <w:r w:rsidRPr="008F6317">
        <w:rPr>
          <w:rFonts w:cs="Times New Roman"/>
          <w:color w:val="000000"/>
          <w:sz w:val="28"/>
          <w:szCs w:val="28"/>
          <w:lang w:val="pl-PL"/>
        </w:rPr>
        <w:t>- Phân biệt được các dạng ký hiệu khi được thể hiện trên những dạng sơ đồ khác nhau như: sơ đồ nguyên lý, sơ đồ đơn tuyến</w:t>
      </w:r>
    </w:p>
    <w:p w14:paraId="680255F6" w14:textId="77777777" w:rsidR="00D461FE" w:rsidRPr="008F6317" w:rsidRDefault="00D461FE" w:rsidP="00D461FE">
      <w:pPr>
        <w:spacing w:after="0" w:line="312" w:lineRule="auto"/>
        <w:ind w:firstLine="418"/>
        <w:jc w:val="both"/>
        <w:rPr>
          <w:rFonts w:cs="Times New Roman"/>
          <w:color w:val="000000"/>
          <w:sz w:val="28"/>
          <w:szCs w:val="28"/>
          <w:lang w:val="pl-PL"/>
        </w:rPr>
      </w:pPr>
      <w:r w:rsidRPr="008F6317">
        <w:rPr>
          <w:rFonts w:cs="Times New Roman"/>
          <w:color w:val="000000"/>
          <w:sz w:val="28"/>
          <w:szCs w:val="28"/>
          <w:lang w:val="pl-PL"/>
        </w:rPr>
        <w:t xml:space="preserve">- </w:t>
      </w:r>
      <w:r w:rsidRPr="008F6317">
        <w:rPr>
          <w:rFonts w:cs="Times New Roman"/>
          <w:iCs/>
          <w:color w:val="000000"/>
          <w:sz w:val="28"/>
          <w:szCs w:val="28"/>
          <w:lang w:val="pl-PL"/>
        </w:rPr>
        <w:t xml:space="preserve">Rèn luyện được </w:t>
      </w:r>
      <w:r w:rsidRPr="008F6317">
        <w:rPr>
          <w:rFonts w:cs="Times New Roman"/>
          <w:color w:val="000000"/>
          <w:sz w:val="28"/>
          <w:szCs w:val="28"/>
          <w:lang w:val="pl-PL"/>
        </w:rPr>
        <w:t>tính cẩn thận, chính xác và nghiêm túc trong công việc.</w:t>
      </w:r>
    </w:p>
    <w:p w14:paraId="3CA8AB3D" w14:textId="77777777" w:rsidR="00D461FE" w:rsidRPr="008F6317" w:rsidRDefault="00D461FE" w:rsidP="00D461FE">
      <w:pPr>
        <w:spacing w:after="0" w:line="312" w:lineRule="auto"/>
        <w:jc w:val="both"/>
        <w:outlineLvl w:val="0"/>
        <w:rPr>
          <w:rFonts w:cs="Times New Roman"/>
          <w:color w:val="000000"/>
          <w:sz w:val="28"/>
          <w:szCs w:val="28"/>
          <w:lang w:val="vi-VN"/>
        </w:rPr>
      </w:pPr>
      <w:r w:rsidRPr="008F6317">
        <w:rPr>
          <w:rFonts w:cs="Times New Roman"/>
          <w:i/>
          <w:iCs/>
          <w:color w:val="000000"/>
          <w:sz w:val="28"/>
          <w:szCs w:val="28"/>
        </w:rPr>
        <w:t xml:space="preserve">2. </w:t>
      </w:r>
      <w:r w:rsidRPr="008F6317">
        <w:rPr>
          <w:rFonts w:cs="Times New Roman"/>
          <w:i/>
          <w:iCs/>
          <w:color w:val="000000"/>
          <w:sz w:val="28"/>
          <w:szCs w:val="28"/>
          <w:lang w:val="vi-VN"/>
        </w:rPr>
        <w:t>Nội dung</w:t>
      </w:r>
      <w:r w:rsidRPr="008F6317">
        <w:rPr>
          <w:rFonts w:cs="Times New Roman"/>
          <w:i/>
          <w:iCs/>
          <w:color w:val="000000"/>
          <w:sz w:val="28"/>
          <w:szCs w:val="28"/>
        </w:rPr>
        <w:t xml:space="preserve"> </w:t>
      </w:r>
      <w:proofErr w:type="spellStart"/>
      <w:r w:rsidRPr="008F6317">
        <w:rPr>
          <w:rFonts w:cs="Times New Roman"/>
          <w:i/>
          <w:iCs/>
          <w:color w:val="000000"/>
          <w:sz w:val="28"/>
          <w:szCs w:val="28"/>
        </w:rPr>
        <w:t>chương</w:t>
      </w:r>
      <w:proofErr w:type="spellEnd"/>
      <w:r w:rsidRPr="008F6317">
        <w:rPr>
          <w:rFonts w:cs="Times New Roman"/>
          <w:i/>
          <w:iCs/>
          <w:color w:val="000000"/>
          <w:sz w:val="28"/>
          <w:szCs w:val="28"/>
          <w:lang w:val="vi-VN"/>
        </w:rPr>
        <w:t>:</w:t>
      </w:r>
    </w:p>
    <w:tbl>
      <w:tblPr>
        <w:tblW w:w="0" w:type="auto"/>
        <w:tblLook w:val="0000" w:firstRow="0" w:lastRow="0" w:firstColumn="0" w:lastColumn="0" w:noHBand="0" w:noVBand="0"/>
      </w:tblPr>
      <w:tblGrid>
        <w:gridCol w:w="9117"/>
      </w:tblGrid>
      <w:tr w:rsidR="00D461FE" w:rsidRPr="008F6317" w14:paraId="70FB3FB6" w14:textId="77777777" w:rsidTr="00507D08">
        <w:tc>
          <w:tcPr>
            <w:tcW w:w="9117" w:type="dxa"/>
          </w:tcPr>
          <w:p w14:paraId="2DBE1A14" w14:textId="77777777" w:rsidR="00D461FE" w:rsidRPr="008F6317" w:rsidRDefault="00D461FE" w:rsidP="00D461FE">
            <w:pPr>
              <w:spacing w:after="0" w:line="312" w:lineRule="auto"/>
              <w:jc w:val="both"/>
              <w:rPr>
                <w:rFonts w:cs="Times New Roman"/>
                <w:color w:val="000000"/>
                <w:sz w:val="28"/>
                <w:szCs w:val="28"/>
                <w:lang w:val="pl-PL" w:eastAsia="ko-KR"/>
              </w:rPr>
            </w:pPr>
            <w:r w:rsidRPr="008F6317">
              <w:rPr>
                <w:rFonts w:cs="Times New Roman"/>
                <w:color w:val="000000"/>
                <w:sz w:val="28"/>
                <w:szCs w:val="28"/>
                <w:lang w:val="pl-PL" w:eastAsia="ko-KR"/>
              </w:rPr>
              <w:t>2.1. Vẽ các ký hiệu phòng ốc và mặt bằng xây dựng</w:t>
            </w:r>
          </w:p>
        </w:tc>
      </w:tr>
      <w:tr w:rsidR="00D461FE" w:rsidRPr="008F6317" w14:paraId="27EB94D8" w14:textId="77777777" w:rsidTr="00507D08">
        <w:tc>
          <w:tcPr>
            <w:tcW w:w="9117" w:type="dxa"/>
          </w:tcPr>
          <w:p w14:paraId="71C83023" w14:textId="77777777" w:rsidR="00D461FE" w:rsidRPr="008F6317" w:rsidRDefault="00D461FE" w:rsidP="00D461FE">
            <w:pPr>
              <w:spacing w:after="0" w:line="312" w:lineRule="auto"/>
              <w:jc w:val="both"/>
              <w:rPr>
                <w:rFonts w:cs="Times New Roman"/>
                <w:color w:val="000000"/>
                <w:sz w:val="28"/>
                <w:szCs w:val="28"/>
                <w:lang w:val="pl-PL" w:eastAsia="ko-KR"/>
              </w:rPr>
            </w:pPr>
            <w:r w:rsidRPr="008F6317">
              <w:rPr>
                <w:rFonts w:cs="Times New Roman"/>
                <w:color w:val="000000"/>
                <w:sz w:val="28"/>
                <w:szCs w:val="28"/>
                <w:lang w:val="pl-PL" w:eastAsia="ko-KR"/>
              </w:rPr>
              <w:t xml:space="preserve">2.2. Vẽ các ký hiệu điện trong sơ đồ điện chiếu sáng. </w:t>
            </w:r>
          </w:p>
        </w:tc>
      </w:tr>
      <w:tr w:rsidR="00D461FE" w:rsidRPr="008F6317" w14:paraId="5EA4504E" w14:textId="77777777" w:rsidTr="00507D08">
        <w:tc>
          <w:tcPr>
            <w:tcW w:w="9117" w:type="dxa"/>
          </w:tcPr>
          <w:p w14:paraId="13B9EC20" w14:textId="77777777" w:rsidR="00D461FE" w:rsidRPr="008F6317" w:rsidRDefault="00D461FE" w:rsidP="00D461FE">
            <w:pPr>
              <w:spacing w:after="0" w:line="312" w:lineRule="auto"/>
              <w:ind w:leftChars="-12" w:hangingChars="11" w:hanging="31"/>
              <w:jc w:val="both"/>
              <w:rPr>
                <w:rFonts w:cs="Times New Roman"/>
                <w:color w:val="000000"/>
                <w:sz w:val="28"/>
                <w:szCs w:val="28"/>
              </w:rPr>
            </w:pPr>
            <w:r w:rsidRPr="008F6317">
              <w:rPr>
                <w:rFonts w:cs="Times New Roman"/>
                <w:color w:val="000000"/>
                <w:sz w:val="28"/>
                <w:szCs w:val="28"/>
              </w:rPr>
              <w:t xml:space="preserve">2.2.1. </w:t>
            </w:r>
            <w:proofErr w:type="spellStart"/>
            <w:r w:rsidRPr="008F6317">
              <w:rPr>
                <w:rFonts w:cs="Times New Roman"/>
                <w:color w:val="000000"/>
                <w:sz w:val="28"/>
                <w:szCs w:val="28"/>
              </w:rPr>
              <w:t>Nguồn</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điện</w:t>
            </w:r>
            <w:proofErr w:type="spellEnd"/>
            <w:r w:rsidRPr="008F6317">
              <w:rPr>
                <w:rFonts w:cs="Times New Roman"/>
                <w:color w:val="000000"/>
                <w:sz w:val="28"/>
                <w:szCs w:val="28"/>
              </w:rPr>
              <w:t>.</w:t>
            </w:r>
          </w:p>
        </w:tc>
      </w:tr>
      <w:tr w:rsidR="00D461FE" w:rsidRPr="008F6317" w14:paraId="66A63558" w14:textId="77777777" w:rsidTr="00507D08">
        <w:tc>
          <w:tcPr>
            <w:tcW w:w="9117" w:type="dxa"/>
          </w:tcPr>
          <w:p w14:paraId="60A9A184" w14:textId="77777777" w:rsidR="00D461FE" w:rsidRPr="008F6317" w:rsidRDefault="00D461FE" w:rsidP="00D461FE">
            <w:pPr>
              <w:spacing w:after="0" w:line="312" w:lineRule="auto"/>
              <w:ind w:leftChars="-12" w:hangingChars="11" w:hanging="31"/>
              <w:jc w:val="both"/>
              <w:rPr>
                <w:rFonts w:cs="Times New Roman"/>
                <w:color w:val="000000"/>
                <w:sz w:val="28"/>
                <w:szCs w:val="28"/>
              </w:rPr>
            </w:pPr>
            <w:r w:rsidRPr="008F6317">
              <w:rPr>
                <w:rFonts w:cs="Times New Roman"/>
                <w:color w:val="000000"/>
                <w:sz w:val="28"/>
                <w:szCs w:val="28"/>
              </w:rPr>
              <w:t xml:space="preserve">2.2.2. Các </w:t>
            </w:r>
            <w:proofErr w:type="spellStart"/>
            <w:r w:rsidRPr="008F6317">
              <w:rPr>
                <w:rFonts w:cs="Times New Roman"/>
                <w:color w:val="000000"/>
                <w:sz w:val="28"/>
                <w:szCs w:val="28"/>
              </w:rPr>
              <w:t>loại</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đèn</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điện</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và</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thiết</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bị</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dùng</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điện</w:t>
            </w:r>
            <w:proofErr w:type="spellEnd"/>
            <w:r w:rsidRPr="008F6317">
              <w:rPr>
                <w:rFonts w:cs="Times New Roman"/>
                <w:color w:val="000000"/>
                <w:sz w:val="28"/>
                <w:szCs w:val="28"/>
              </w:rPr>
              <w:t>.</w:t>
            </w:r>
          </w:p>
        </w:tc>
      </w:tr>
      <w:tr w:rsidR="00D461FE" w:rsidRPr="008F6317" w14:paraId="2C3E1A5A" w14:textId="77777777" w:rsidTr="00507D08">
        <w:tc>
          <w:tcPr>
            <w:tcW w:w="9117" w:type="dxa"/>
          </w:tcPr>
          <w:p w14:paraId="11595C7E" w14:textId="77777777" w:rsidR="00D461FE" w:rsidRPr="008F6317" w:rsidRDefault="00D461FE" w:rsidP="00D461FE">
            <w:pPr>
              <w:spacing w:after="0" w:line="312" w:lineRule="auto"/>
              <w:ind w:leftChars="-12" w:hangingChars="11" w:hanging="31"/>
              <w:jc w:val="both"/>
              <w:rPr>
                <w:rFonts w:cs="Times New Roman"/>
                <w:color w:val="000000"/>
                <w:sz w:val="28"/>
                <w:szCs w:val="28"/>
              </w:rPr>
            </w:pPr>
            <w:r w:rsidRPr="008F6317">
              <w:rPr>
                <w:rFonts w:cs="Times New Roman"/>
                <w:color w:val="000000"/>
                <w:sz w:val="28"/>
                <w:szCs w:val="28"/>
              </w:rPr>
              <w:t xml:space="preserve">2.2.3. Các </w:t>
            </w:r>
            <w:proofErr w:type="spellStart"/>
            <w:r w:rsidRPr="008F6317">
              <w:rPr>
                <w:rFonts w:cs="Times New Roman"/>
                <w:color w:val="000000"/>
                <w:sz w:val="28"/>
                <w:szCs w:val="28"/>
              </w:rPr>
              <w:t>loại</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thiết</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bị</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đóng</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cắt</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bảo</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vệ</w:t>
            </w:r>
            <w:proofErr w:type="spellEnd"/>
            <w:r w:rsidRPr="008F6317">
              <w:rPr>
                <w:rFonts w:cs="Times New Roman"/>
                <w:color w:val="000000"/>
                <w:sz w:val="28"/>
                <w:szCs w:val="28"/>
              </w:rPr>
              <w:t>.</w:t>
            </w:r>
          </w:p>
        </w:tc>
      </w:tr>
      <w:tr w:rsidR="00D461FE" w:rsidRPr="008F6317" w14:paraId="5654597F" w14:textId="77777777" w:rsidTr="00507D08">
        <w:tc>
          <w:tcPr>
            <w:tcW w:w="9117" w:type="dxa"/>
          </w:tcPr>
          <w:p w14:paraId="6585BA99" w14:textId="77777777" w:rsidR="00D461FE" w:rsidRPr="008F6317" w:rsidRDefault="00D461FE" w:rsidP="00D461FE">
            <w:pPr>
              <w:spacing w:after="0" w:line="312" w:lineRule="auto"/>
              <w:ind w:leftChars="-12" w:hangingChars="11" w:hanging="31"/>
              <w:jc w:val="both"/>
              <w:rPr>
                <w:rFonts w:cs="Times New Roman"/>
                <w:color w:val="000000"/>
                <w:sz w:val="28"/>
                <w:szCs w:val="28"/>
              </w:rPr>
            </w:pPr>
            <w:r w:rsidRPr="008F6317">
              <w:rPr>
                <w:rFonts w:cs="Times New Roman"/>
                <w:color w:val="000000"/>
                <w:sz w:val="28"/>
                <w:szCs w:val="28"/>
              </w:rPr>
              <w:t xml:space="preserve">2.2.4. Các </w:t>
            </w:r>
            <w:proofErr w:type="spellStart"/>
            <w:r w:rsidRPr="008F6317">
              <w:rPr>
                <w:rFonts w:cs="Times New Roman"/>
                <w:color w:val="000000"/>
                <w:sz w:val="28"/>
                <w:szCs w:val="28"/>
              </w:rPr>
              <w:t>loại</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thiết</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bị</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đo</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lường</w:t>
            </w:r>
            <w:proofErr w:type="spellEnd"/>
            <w:r w:rsidRPr="008F6317">
              <w:rPr>
                <w:rFonts w:cs="Times New Roman"/>
                <w:color w:val="000000"/>
                <w:sz w:val="28"/>
                <w:szCs w:val="28"/>
              </w:rPr>
              <w:t>.</w:t>
            </w:r>
          </w:p>
        </w:tc>
      </w:tr>
      <w:tr w:rsidR="00D461FE" w:rsidRPr="008F6317" w14:paraId="25EDE890" w14:textId="77777777" w:rsidTr="00507D08">
        <w:tc>
          <w:tcPr>
            <w:tcW w:w="9117" w:type="dxa"/>
          </w:tcPr>
          <w:p w14:paraId="7CFA35C6" w14:textId="77777777" w:rsidR="00D461FE" w:rsidRPr="008F6317" w:rsidRDefault="00D461FE" w:rsidP="00D461FE">
            <w:pPr>
              <w:spacing w:after="0" w:line="312" w:lineRule="auto"/>
              <w:jc w:val="both"/>
              <w:rPr>
                <w:rFonts w:cs="Times New Roman"/>
                <w:color w:val="000000"/>
                <w:sz w:val="28"/>
                <w:szCs w:val="28"/>
                <w:lang w:eastAsia="ko-KR"/>
              </w:rPr>
            </w:pPr>
            <w:r w:rsidRPr="008F6317">
              <w:rPr>
                <w:rFonts w:cs="Times New Roman"/>
                <w:color w:val="000000"/>
                <w:sz w:val="28"/>
                <w:szCs w:val="28"/>
                <w:lang w:eastAsia="ko-KR"/>
              </w:rPr>
              <w:t xml:space="preserve">2.3. </w:t>
            </w:r>
            <w:proofErr w:type="spellStart"/>
            <w:r w:rsidRPr="008F6317">
              <w:rPr>
                <w:rFonts w:cs="Times New Roman"/>
                <w:color w:val="000000"/>
                <w:sz w:val="28"/>
                <w:szCs w:val="28"/>
                <w:lang w:eastAsia="ko-KR"/>
              </w:rPr>
              <w:t>Vẽ</w:t>
            </w:r>
            <w:proofErr w:type="spellEnd"/>
            <w:r w:rsidRPr="008F6317">
              <w:rPr>
                <w:rFonts w:cs="Times New Roman"/>
                <w:color w:val="000000"/>
                <w:sz w:val="28"/>
                <w:szCs w:val="28"/>
                <w:lang w:eastAsia="ko-KR"/>
              </w:rPr>
              <w:t xml:space="preserve"> </w:t>
            </w:r>
            <w:proofErr w:type="spellStart"/>
            <w:r w:rsidRPr="008F6317">
              <w:rPr>
                <w:rFonts w:cs="Times New Roman"/>
                <w:color w:val="000000"/>
                <w:sz w:val="28"/>
                <w:szCs w:val="28"/>
                <w:lang w:eastAsia="ko-KR"/>
              </w:rPr>
              <w:t>các</w:t>
            </w:r>
            <w:proofErr w:type="spellEnd"/>
            <w:r w:rsidRPr="008F6317">
              <w:rPr>
                <w:rFonts w:cs="Times New Roman"/>
                <w:color w:val="000000"/>
                <w:sz w:val="28"/>
                <w:szCs w:val="28"/>
                <w:lang w:eastAsia="ko-KR"/>
              </w:rPr>
              <w:t xml:space="preserve"> </w:t>
            </w:r>
            <w:proofErr w:type="spellStart"/>
            <w:r w:rsidRPr="008F6317">
              <w:rPr>
                <w:rFonts w:cs="Times New Roman"/>
                <w:color w:val="000000"/>
                <w:sz w:val="28"/>
                <w:szCs w:val="28"/>
                <w:lang w:eastAsia="ko-KR"/>
              </w:rPr>
              <w:t>ký</w:t>
            </w:r>
            <w:proofErr w:type="spellEnd"/>
            <w:r w:rsidRPr="008F6317">
              <w:rPr>
                <w:rFonts w:cs="Times New Roman"/>
                <w:color w:val="000000"/>
                <w:sz w:val="28"/>
                <w:szCs w:val="28"/>
                <w:lang w:eastAsia="ko-KR"/>
              </w:rPr>
              <w:t xml:space="preserve"> </w:t>
            </w:r>
            <w:proofErr w:type="spellStart"/>
            <w:r w:rsidRPr="008F6317">
              <w:rPr>
                <w:rFonts w:cs="Times New Roman"/>
                <w:color w:val="000000"/>
                <w:sz w:val="28"/>
                <w:szCs w:val="28"/>
                <w:lang w:eastAsia="ko-KR"/>
              </w:rPr>
              <w:t>hiệu</w:t>
            </w:r>
            <w:proofErr w:type="spellEnd"/>
            <w:r w:rsidRPr="008F6317">
              <w:rPr>
                <w:rFonts w:cs="Times New Roman"/>
                <w:color w:val="000000"/>
                <w:sz w:val="28"/>
                <w:szCs w:val="28"/>
                <w:lang w:eastAsia="ko-KR"/>
              </w:rPr>
              <w:t xml:space="preserve"> </w:t>
            </w:r>
            <w:proofErr w:type="spellStart"/>
            <w:r w:rsidRPr="008F6317">
              <w:rPr>
                <w:rFonts w:cs="Times New Roman"/>
                <w:color w:val="000000"/>
                <w:sz w:val="28"/>
                <w:szCs w:val="28"/>
                <w:lang w:eastAsia="ko-KR"/>
              </w:rPr>
              <w:t>điện</w:t>
            </w:r>
            <w:proofErr w:type="spellEnd"/>
            <w:r w:rsidRPr="008F6317">
              <w:rPr>
                <w:rFonts w:cs="Times New Roman"/>
                <w:color w:val="000000"/>
                <w:sz w:val="28"/>
                <w:szCs w:val="28"/>
                <w:lang w:eastAsia="ko-KR"/>
              </w:rPr>
              <w:t xml:space="preserve"> </w:t>
            </w:r>
            <w:proofErr w:type="spellStart"/>
            <w:r w:rsidRPr="008F6317">
              <w:rPr>
                <w:rFonts w:cs="Times New Roman"/>
                <w:color w:val="000000"/>
                <w:sz w:val="28"/>
                <w:szCs w:val="28"/>
                <w:lang w:eastAsia="ko-KR"/>
              </w:rPr>
              <w:t>trong</w:t>
            </w:r>
            <w:proofErr w:type="spellEnd"/>
            <w:r w:rsidRPr="008F6317">
              <w:rPr>
                <w:rFonts w:cs="Times New Roman"/>
                <w:color w:val="000000"/>
                <w:sz w:val="28"/>
                <w:szCs w:val="28"/>
                <w:lang w:eastAsia="ko-KR"/>
              </w:rPr>
              <w:t xml:space="preserve"> </w:t>
            </w:r>
            <w:proofErr w:type="spellStart"/>
            <w:r w:rsidRPr="008F6317">
              <w:rPr>
                <w:rFonts w:cs="Times New Roman"/>
                <w:color w:val="000000"/>
                <w:sz w:val="28"/>
                <w:szCs w:val="28"/>
                <w:lang w:eastAsia="ko-KR"/>
              </w:rPr>
              <w:t>sơ</w:t>
            </w:r>
            <w:proofErr w:type="spellEnd"/>
            <w:r w:rsidRPr="008F6317">
              <w:rPr>
                <w:rFonts w:cs="Times New Roman"/>
                <w:color w:val="000000"/>
                <w:sz w:val="28"/>
                <w:szCs w:val="28"/>
                <w:lang w:eastAsia="ko-KR"/>
              </w:rPr>
              <w:t xml:space="preserve"> </w:t>
            </w:r>
            <w:proofErr w:type="spellStart"/>
            <w:r w:rsidRPr="008F6317">
              <w:rPr>
                <w:rFonts w:cs="Times New Roman"/>
                <w:color w:val="000000"/>
                <w:sz w:val="28"/>
                <w:szCs w:val="28"/>
                <w:lang w:eastAsia="ko-KR"/>
              </w:rPr>
              <w:t>đồ</w:t>
            </w:r>
            <w:proofErr w:type="spellEnd"/>
            <w:r w:rsidRPr="008F6317">
              <w:rPr>
                <w:rFonts w:cs="Times New Roman"/>
                <w:color w:val="000000"/>
                <w:sz w:val="28"/>
                <w:szCs w:val="28"/>
                <w:lang w:eastAsia="ko-KR"/>
              </w:rPr>
              <w:t xml:space="preserve"> </w:t>
            </w:r>
            <w:proofErr w:type="spellStart"/>
            <w:r w:rsidRPr="008F6317">
              <w:rPr>
                <w:rFonts w:cs="Times New Roman"/>
                <w:color w:val="000000"/>
                <w:sz w:val="28"/>
                <w:szCs w:val="28"/>
                <w:lang w:eastAsia="ko-KR"/>
              </w:rPr>
              <w:t>điện</w:t>
            </w:r>
            <w:proofErr w:type="spellEnd"/>
            <w:r w:rsidRPr="008F6317">
              <w:rPr>
                <w:rFonts w:cs="Times New Roman"/>
                <w:color w:val="000000"/>
                <w:sz w:val="28"/>
                <w:szCs w:val="28"/>
                <w:lang w:eastAsia="ko-KR"/>
              </w:rPr>
              <w:t xml:space="preserve"> </w:t>
            </w:r>
            <w:proofErr w:type="spellStart"/>
            <w:r w:rsidRPr="008F6317">
              <w:rPr>
                <w:rFonts w:cs="Times New Roman"/>
                <w:color w:val="000000"/>
                <w:sz w:val="28"/>
                <w:szCs w:val="28"/>
                <w:lang w:eastAsia="ko-KR"/>
              </w:rPr>
              <w:t>công</w:t>
            </w:r>
            <w:proofErr w:type="spellEnd"/>
            <w:r w:rsidRPr="008F6317">
              <w:rPr>
                <w:rFonts w:cs="Times New Roman"/>
                <w:color w:val="000000"/>
                <w:sz w:val="28"/>
                <w:szCs w:val="28"/>
                <w:lang w:eastAsia="ko-KR"/>
              </w:rPr>
              <w:t xml:space="preserve"> </w:t>
            </w:r>
            <w:proofErr w:type="spellStart"/>
            <w:r w:rsidRPr="008F6317">
              <w:rPr>
                <w:rFonts w:cs="Times New Roman"/>
                <w:color w:val="000000"/>
                <w:sz w:val="28"/>
                <w:szCs w:val="28"/>
                <w:lang w:eastAsia="ko-KR"/>
              </w:rPr>
              <w:t>nghiệp</w:t>
            </w:r>
            <w:proofErr w:type="spellEnd"/>
            <w:r w:rsidRPr="008F6317">
              <w:rPr>
                <w:rFonts w:cs="Times New Roman"/>
                <w:color w:val="000000"/>
                <w:sz w:val="28"/>
                <w:szCs w:val="28"/>
                <w:lang w:eastAsia="ko-KR"/>
              </w:rPr>
              <w:t xml:space="preserve">. </w:t>
            </w:r>
          </w:p>
        </w:tc>
      </w:tr>
      <w:tr w:rsidR="00D461FE" w:rsidRPr="008F6317" w14:paraId="15525AFC" w14:textId="77777777" w:rsidTr="00507D08">
        <w:tc>
          <w:tcPr>
            <w:tcW w:w="9117" w:type="dxa"/>
          </w:tcPr>
          <w:p w14:paraId="32FFAB10" w14:textId="77777777" w:rsidR="00D461FE" w:rsidRPr="008F6317" w:rsidRDefault="00D461FE" w:rsidP="00D461FE">
            <w:pPr>
              <w:spacing w:after="0" w:line="312" w:lineRule="auto"/>
              <w:ind w:firstLineChars="3" w:firstLine="8"/>
              <w:jc w:val="both"/>
              <w:rPr>
                <w:rFonts w:cs="Times New Roman"/>
                <w:color w:val="000000"/>
                <w:sz w:val="28"/>
                <w:szCs w:val="28"/>
              </w:rPr>
            </w:pPr>
            <w:r w:rsidRPr="008F6317">
              <w:rPr>
                <w:rFonts w:cs="Times New Roman"/>
                <w:color w:val="000000"/>
                <w:sz w:val="28"/>
                <w:szCs w:val="28"/>
              </w:rPr>
              <w:t xml:space="preserve">2.3.1. Các </w:t>
            </w:r>
            <w:proofErr w:type="spellStart"/>
            <w:r w:rsidRPr="008F6317">
              <w:rPr>
                <w:rFonts w:cs="Times New Roman"/>
                <w:color w:val="000000"/>
                <w:sz w:val="28"/>
                <w:szCs w:val="28"/>
              </w:rPr>
              <w:t>loại</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máy</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điện</w:t>
            </w:r>
            <w:proofErr w:type="spellEnd"/>
            <w:r w:rsidRPr="008F6317">
              <w:rPr>
                <w:rFonts w:cs="Times New Roman"/>
                <w:color w:val="000000"/>
                <w:sz w:val="28"/>
                <w:szCs w:val="28"/>
              </w:rPr>
              <w:t>.</w:t>
            </w:r>
          </w:p>
        </w:tc>
      </w:tr>
      <w:tr w:rsidR="00D461FE" w:rsidRPr="008F6317" w14:paraId="2980E45B" w14:textId="77777777" w:rsidTr="00507D08">
        <w:tc>
          <w:tcPr>
            <w:tcW w:w="9117" w:type="dxa"/>
          </w:tcPr>
          <w:p w14:paraId="137924AE" w14:textId="77777777" w:rsidR="00D461FE" w:rsidRPr="008F6317" w:rsidRDefault="00D461FE" w:rsidP="00D461FE">
            <w:pPr>
              <w:spacing w:after="0" w:line="312" w:lineRule="auto"/>
              <w:ind w:firstLineChars="3" w:firstLine="8"/>
              <w:jc w:val="both"/>
              <w:rPr>
                <w:rFonts w:cs="Times New Roman"/>
                <w:color w:val="000000"/>
                <w:sz w:val="28"/>
                <w:szCs w:val="28"/>
              </w:rPr>
            </w:pPr>
            <w:r w:rsidRPr="008F6317">
              <w:rPr>
                <w:rFonts w:cs="Times New Roman"/>
                <w:color w:val="000000"/>
                <w:sz w:val="28"/>
                <w:szCs w:val="28"/>
              </w:rPr>
              <w:t xml:space="preserve">2.3.2. Các </w:t>
            </w:r>
            <w:proofErr w:type="spellStart"/>
            <w:r w:rsidRPr="008F6317">
              <w:rPr>
                <w:rFonts w:cs="Times New Roman"/>
                <w:color w:val="000000"/>
                <w:sz w:val="28"/>
                <w:szCs w:val="28"/>
              </w:rPr>
              <w:t>loại</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thiết</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bị</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đóng</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cắt</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điều</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khiển</w:t>
            </w:r>
            <w:proofErr w:type="spellEnd"/>
            <w:r w:rsidRPr="008F6317">
              <w:rPr>
                <w:rFonts w:cs="Times New Roman"/>
                <w:color w:val="000000"/>
                <w:sz w:val="28"/>
                <w:szCs w:val="28"/>
              </w:rPr>
              <w:t>.</w:t>
            </w:r>
          </w:p>
        </w:tc>
      </w:tr>
      <w:tr w:rsidR="00D461FE" w:rsidRPr="008F6317" w14:paraId="383F8CF5" w14:textId="77777777" w:rsidTr="00507D08">
        <w:tc>
          <w:tcPr>
            <w:tcW w:w="9117" w:type="dxa"/>
          </w:tcPr>
          <w:p w14:paraId="50C532ED" w14:textId="77777777" w:rsidR="00D461FE" w:rsidRPr="008F6317" w:rsidRDefault="00D461FE" w:rsidP="00D461FE">
            <w:pPr>
              <w:spacing w:after="0" w:line="312" w:lineRule="auto"/>
              <w:jc w:val="both"/>
              <w:rPr>
                <w:rFonts w:cs="Times New Roman"/>
                <w:color w:val="000000"/>
                <w:sz w:val="28"/>
                <w:szCs w:val="28"/>
                <w:lang w:eastAsia="ko-KR"/>
              </w:rPr>
            </w:pPr>
            <w:r w:rsidRPr="008F6317">
              <w:rPr>
                <w:rFonts w:cs="Times New Roman"/>
                <w:color w:val="000000"/>
                <w:sz w:val="28"/>
                <w:szCs w:val="28"/>
                <w:lang w:eastAsia="ko-KR"/>
              </w:rPr>
              <w:t xml:space="preserve">2.4. </w:t>
            </w:r>
            <w:proofErr w:type="spellStart"/>
            <w:r w:rsidRPr="008F6317">
              <w:rPr>
                <w:rFonts w:cs="Times New Roman"/>
                <w:color w:val="000000"/>
                <w:sz w:val="28"/>
                <w:szCs w:val="28"/>
                <w:lang w:eastAsia="ko-KR"/>
              </w:rPr>
              <w:t>Vẽ</w:t>
            </w:r>
            <w:proofErr w:type="spellEnd"/>
            <w:r w:rsidRPr="008F6317">
              <w:rPr>
                <w:rFonts w:cs="Times New Roman"/>
                <w:color w:val="000000"/>
                <w:sz w:val="28"/>
                <w:szCs w:val="28"/>
                <w:lang w:eastAsia="ko-KR"/>
              </w:rPr>
              <w:t xml:space="preserve"> </w:t>
            </w:r>
            <w:proofErr w:type="spellStart"/>
            <w:r w:rsidRPr="008F6317">
              <w:rPr>
                <w:rFonts w:cs="Times New Roman"/>
                <w:color w:val="000000"/>
                <w:sz w:val="28"/>
                <w:szCs w:val="28"/>
                <w:lang w:eastAsia="ko-KR"/>
              </w:rPr>
              <w:t>các</w:t>
            </w:r>
            <w:proofErr w:type="spellEnd"/>
            <w:r w:rsidRPr="008F6317">
              <w:rPr>
                <w:rFonts w:cs="Times New Roman"/>
                <w:color w:val="000000"/>
                <w:sz w:val="28"/>
                <w:szCs w:val="28"/>
                <w:lang w:eastAsia="ko-KR"/>
              </w:rPr>
              <w:t xml:space="preserve"> </w:t>
            </w:r>
            <w:proofErr w:type="spellStart"/>
            <w:r w:rsidRPr="008F6317">
              <w:rPr>
                <w:rFonts w:cs="Times New Roman"/>
                <w:color w:val="000000"/>
                <w:sz w:val="28"/>
                <w:szCs w:val="28"/>
                <w:lang w:eastAsia="ko-KR"/>
              </w:rPr>
              <w:t>ký</w:t>
            </w:r>
            <w:proofErr w:type="spellEnd"/>
            <w:r w:rsidRPr="008F6317">
              <w:rPr>
                <w:rFonts w:cs="Times New Roman"/>
                <w:color w:val="000000"/>
                <w:sz w:val="28"/>
                <w:szCs w:val="28"/>
                <w:lang w:eastAsia="ko-KR"/>
              </w:rPr>
              <w:t xml:space="preserve"> </w:t>
            </w:r>
            <w:proofErr w:type="spellStart"/>
            <w:r w:rsidRPr="008F6317">
              <w:rPr>
                <w:rFonts w:cs="Times New Roman"/>
                <w:color w:val="000000"/>
                <w:sz w:val="28"/>
                <w:szCs w:val="28"/>
                <w:lang w:eastAsia="ko-KR"/>
              </w:rPr>
              <w:t>hiệu</w:t>
            </w:r>
            <w:proofErr w:type="spellEnd"/>
            <w:r w:rsidRPr="008F6317">
              <w:rPr>
                <w:rFonts w:cs="Times New Roman"/>
                <w:color w:val="000000"/>
                <w:sz w:val="28"/>
                <w:szCs w:val="28"/>
                <w:lang w:eastAsia="ko-KR"/>
              </w:rPr>
              <w:t xml:space="preserve"> </w:t>
            </w:r>
            <w:proofErr w:type="spellStart"/>
            <w:r w:rsidRPr="008F6317">
              <w:rPr>
                <w:rFonts w:cs="Times New Roman"/>
                <w:color w:val="000000"/>
                <w:sz w:val="28"/>
                <w:szCs w:val="28"/>
                <w:lang w:eastAsia="ko-KR"/>
              </w:rPr>
              <w:t>điện</w:t>
            </w:r>
            <w:proofErr w:type="spellEnd"/>
            <w:r w:rsidRPr="008F6317">
              <w:rPr>
                <w:rFonts w:cs="Times New Roman"/>
                <w:color w:val="000000"/>
                <w:sz w:val="28"/>
                <w:szCs w:val="28"/>
                <w:lang w:eastAsia="ko-KR"/>
              </w:rPr>
              <w:t xml:space="preserve"> </w:t>
            </w:r>
            <w:proofErr w:type="spellStart"/>
            <w:r w:rsidRPr="008F6317">
              <w:rPr>
                <w:rFonts w:cs="Times New Roman"/>
                <w:color w:val="000000"/>
                <w:sz w:val="28"/>
                <w:szCs w:val="28"/>
                <w:lang w:eastAsia="ko-KR"/>
              </w:rPr>
              <w:t>trong</w:t>
            </w:r>
            <w:proofErr w:type="spellEnd"/>
            <w:r w:rsidRPr="008F6317">
              <w:rPr>
                <w:rFonts w:cs="Times New Roman"/>
                <w:color w:val="000000"/>
                <w:sz w:val="28"/>
                <w:szCs w:val="28"/>
                <w:lang w:eastAsia="ko-KR"/>
              </w:rPr>
              <w:t xml:space="preserve"> </w:t>
            </w:r>
            <w:proofErr w:type="spellStart"/>
            <w:r w:rsidRPr="008F6317">
              <w:rPr>
                <w:rFonts w:cs="Times New Roman"/>
                <w:color w:val="000000"/>
                <w:sz w:val="28"/>
                <w:szCs w:val="28"/>
                <w:lang w:eastAsia="ko-KR"/>
              </w:rPr>
              <w:t>sơ</w:t>
            </w:r>
            <w:proofErr w:type="spellEnd"/>
            <w:r w:rsidRPr="008F6317">
              <w:rPr>
                <w:rFonts w:cs="Times New Roman"/>
                <w:color w:val="000000"/>
                <w:sz w:val="28"/>
                <w:szCs w:val="28"/>
                <w:lang w:eastAsia="ko-KR"/>
              </w:rPr>
              <w:t xml:space="preserve"> </w:t>
            </w:r>
            <w:proofErr w:type="spellStart"/>
            <w:r w:rsidRPr="008F6317">
              <w:rPr>
                <w:rFonts w:cs="Times New Roman"/>
                <w:color w:val="000000"/>
                <w:sz w:val="28"/>
                <w:szCs w:val="28"/>
                <w:lang w:eastAsia="ko-KR"/>
              </w:rPr>
              <w:t>đồ</w:t>
            </w:r>
            <w:proofErr w:type="spellEnd"/>
            <w:r w:rsidRPr="008F6317">
              <w:rPr>
                <w:rFonts w:cs="Times New Roman"/>
                <w:color w:val="000000"/>
                <w:sz w:val="28"/>
                <w:szCs w:val="28"/>
                <w:lang w:eastAsia="ko-KR"/>
              </w:rPr>
              <w:t xml:space="preserve"> </w:t>
            </w:r>
            <w:proofErr w:type="spellStart"/>
            <w:r w:rsidRPr="008F6317">
              <w:rPr>
                <w:rFonts w:cs="Times New Roman"/>
                <w:color w:val="000000"/>
                <w:sz w:val="28"/>
                <w:szCs w:val="28"/>
                <w:lang w:eastAsia="ko-KR"/>
              </w:rPr>
              <w:t>cung</w:t>
            </w:r>
            <w:proofErr w:type="spellEnd"/>
            <w:r w:rsidRPr="008F6317">
              <w:rPr>
                <w:rFonts w:cs="Times New Roman"/>
                <w:color w:val="000000"/>
                <w:sz w:val="28"/>
                <w:szCs w:val="28"/>
                <w:lang w:eastAsia="ko-KR"/>
              </w:rPr>
              <w:t xml:space="preserve"> </w:t>
            </w:r>
            <w:proofErr w:type="spellStart"/>
            <w:r w:rsidRPr="008F6317">
              <w:rPr>
                <w:rFonts w:cs="Times New Roman"/>
                <w:color w:val="000000"/>
                <w:sz w:val="28"/>
                <w:szCs w:val="28"/>
                <w:lang w:eastAsia="ko-KR"/>
              </w:rPr>
              <w:t>cấp</w:t>
            </w:r>
            <w:proofErr w:type="spellEnd"/>
            <w:r w:rsidRPr="008F6317">
              <w:rPr>
                <w:rFonts w:cs="Times New Roman"/>
                <w:color w:val="000000"/>
                <w:sz w:val="28"/>
                <w:szCs w:val="28"/>
                <w:lang w:eastAsia="ko-KR"/>
              </w:rPr>
              <w:t xml:space="preserve"> </w:t>
            </w:r>
            <w:proofErr w:type="spellStart"/>
            <w:r w:rsidRPr="008F6317">
              <w:rPr>
                <w:rFonts w:cs="Times New Roman"/>
                <w:color w:val="000000"/>
                <w:sz w:val="28"/>
                <w:szCs w:val="28"/>
                <w:lang w:eastAsia="ko-KR"/>
              </w:rPr>
              <w:t>điện</w:t>
            </w:r>
            <w:proofErr w:type="spellEnd"/>
            <w:r w:rsidRPr="008F6317">
              <w:rPr>
                <w:rFonts w:cs="Times New Roman"/>
                <w:color w:val="000000"/>
                <w:sz w:val="28"/>
                <w:szCs w:val="28"/>
                <w:lang w:eastAsia="ko-KR"/>
              </w:rPr>
              <w:t xml:space="preserve">. </w:t>
            </w:r>
          </w:p>
        </w:tc>
      </w:tr>
      <w:tr w:rsidR="00D461FE" w:rsidRPr="008F6317" w14:paraId="5F902EFC" w14:textId="77777777" w:rsidTr="00507D08">
        <w:tc>
          <w:tcPr>
            <w:tcW w:w="9117" w:type="dxa"/>
          </w:tcPr>
          <w:p w14:paraId="790F6B31" w14:textId="77777777" w:rsidR="00D461FE" w:rsidRPr="008F6317" w:rsidRDefault="00D461FE" w:rsidP="00D461FE">
            <w:pPr>
              <w:spacing w:after="0" w:line="312" w:lineRule="auto"/>
              <w:ind w:firstLineChars="3" w:firstLine="8"/>
              <w:jc w:val="both"/>
              <w:rPr>
                <w:rFonts w:cs="Times New Roman"/>
                <w:color w:val="000000"/>
                <w:sz w:val="28"/>
                <w:szCs w:val="28"/>
              </w:rPr>
            </w:pPr>
            <w:r w:rsidRPr="008F6317">
              <w:rPr>
                <w:rFonts w:cs="Times New Roman"/>
                <w:color w:val="000000"/>
                <w:sz w:val="28"/>
                <w:szCs w:val="28"/>
              </w:rPr>
              <w:t xml:space="preserve">2.4.1. Các </w:t>
            </w:r>
            <w:proofErr w:type="spellStart"/>
            <w:r w:rsidRPr="008F6317">
              <w:rPr>
                <w:rFonts w:cs="Times New Roman"/>
                <w:color w:val="000000"/>
                <w:sz w:val="28"/>
                <w:szCs w:val="28"/>
              </w:rPr>
              <w:t>loại</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thiết</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bị</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đóng</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cắt</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đo</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lường</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bảo</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vệ</w:t>
            </w:r>
            <w:proofErr w:type="spellEnd"/>
            <w:r w:rsidRPr="008F6317">
              <w:rPr>
                <w:rFonts w:cs="Times New Roman"/>
                <w:color w:val="000000"/>
                <w:sz w:val="28"/>
                <w:szCs w:val="28"/>
              </w:rPr>
              <w:t>.</w:t>
            </w:r>
          </w:p>
        </w:tc>
      </w:tr>
      <w:tr w:rsidR="00D461FE" w:rsidRPr="008F6317" w14:paraId="4DFC375C" w14:textId="77777777" w:rsidTr="00507D08">
        <w:tc>
          <w:tcPr>
            <w:tcW w:w="9117" w:type="dxa"/>
          </w:tcPr>
          <w:p w14:paraId="396760E0" w14:textId="77777777" w:rsidR="00D461FE" w:rsidRPr="008F6317" w:rsidRDefault="00D461FE" w:rsidP="00D461FE">
            <w:pPr>
              <w:spacing w:after="0" w:line="312" w:lineRule="auto"/>
              <w:ind w:firstLineChars="3" w:firstLine="8"/>
              <w:jc w:val="both"/>
              <w:rPr>
                <w:rFonts w:cs="Times New Roman"/>
                <w:color w:val="000000"/>
                <w:sz w:val="28"/>
                <w:szCs w:val="28"/>
              </w:rPr>
            </w:pPr>
            <w:r w:rsidRPr="008F6317">
              <w:rPr>
                <w:rFonts w:cs="Times New Roman"/>
                <w:color w:val="000000"/>
                <w:sz w:val="28"/>
                <w:szCs w:val="28"/>
              </w:rPr>
              <w:t xml:space="preserve">2.4.2. </w:t>
            </w:r>
            <w:proofErr w:type="spellStart"/>
            <w:r w:rsidRPr="008F6317">
              <w:rPr>
                <w:rFonts w:cs="Times New Roman"/>
                <w:color w:val="000000"/>
                <w:sz w:val="28"/>
                <w:szCs w:val="28"/>
              </w:rPr>
              <w:t>Đường</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dây</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và</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phụ</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kiện</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đường</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dây</w:t>
            </w:r>
            <w:proofErr w:type="spellEnd"/>
            <w:r w:rsidRPr="008F6317">
              <w:rPr>
                <w:rFonts w:cs="Times New Roman"/>
                <w:color w:val="000000"/>
                <w:sz w:val="28"/>
                <w:szCs w:val="28"/>
              </w:rPr>
              <w:t>.</w:t>
            </w:r>
          </w:p>
        </w:tc>
      </w:tr>
    </w:tbl>
    <w:p w14:paraId="5FE490EC" w14:textId="77777777" w:rsidR="00D461FE" w:rsidRPr="008F6317" w:rsidRDefault="00D461FE" w:rsidP="00D461FE">
      <w:pPr>
        <w:spacing w:after="0" w:line="312" w:lineRule="auto"/>
        <w:ind w:firstLine="720"/>
        <w:jc w:val="center"/>
        <w:rPr>
          <w:rFonts w:cs="Times New Roman"/>
          <w:b/>
          <w:bCs/>
          <w:color w:val="000000"/>
          <w:sz w:val="28"/>
          <w:szCs w:val="28"/>
        </w:rPr>
      </w:pPr>
      <w:proofErr w:type="spellStart"/>
      <w:r w:rsidRPr="008F6317">
        <w:rPr>
          <w:rFonts w:cs="Times New Roman"/>
          <w:b/>
          <w:color w:val="000000"/>
          <w:sz w:val="28"/>
          <w:szCs w:val="28"/>
          <w:lang w:eastAsia="ko-KR"/>
        </w:rPr>
        <w:t>Chương</w:t>
      </w:r>
      <w:proofErr w:type="spellEnd"/>
      <w:r w:rsidRPr="008F6317">
        <w:rPr>
          <w:rFonts w:cs="Times New Roman"/>
          <w:b/>
          <w:color w:val="000000"/>
          <w:sz w:val="28"/>
          <w:szCs w:val="28"/>
          <w:lang w:eastAsia="ko-KR"/>
        </w:rPr>
        <w:t xml:space="preserve"> 3</w:t>
      </w:r>
      <w:r w:rsidRPr="008F6317">
        <w:rPr>
          <w:rFonts w:cs="Times New Roman"/>
          <w:color w:val="000000"/>
          <w:sz w:val="28"/>
          <w:szCs w:val="28"/>
          <w:lang w:eastAsia="ko-KR"/>
        </w:rPr>
        <w:t>:</w:t>
      </w:r>
      <w:r w:rsidRPr="008F6317">
        <w:rPr>
          <w:rFonts w:cs="Times New Roman"/>
          <w:b/>
          <w:bCs/>
          <w:color w:val="000000"/>
          <w:sz w:val="28"/>
          <w:szCs w:val="28"/>
        </w:rPr>
        <w:t xml:space="preserve"> </w:t>
      </w:r>
      <w:proofErr w:type="spellStart"/>
      <w:r w:rsidRPr="008F6317">
        <w:rPr>
          <w:rFonts w:cs="Times New Roman"/>
          <w:bCs/>
          <w:color w:val="000000"/>
          <w:sz w:val="28"/>
          <w:szCs w:val="28"/>
        </w:rPr>
        <w:t>Vẽ</w:t>
      </w:r>
      <w:proofErr w:type="spellEnd"/>
      <w:r w:rsidRPr="008F6317">
        <w:rPr>
          <w:rFonts w:cs="Times New Roman"/>
          <w:bCs/>
          <w:color w:val="000000"/>
          <w:sz w:val="28"/>
          <w:szCs w:val="28"/>
        </w:rPr>
        <w:t xml:space="preserve"> </w:t>
      </w:r>
      <w:proofErr w:type="spellStart"/>
      <w:r w:rsidRPr="008F6317">
        <w:rPr>
          <w:rFonts w:cs="Times New Roman"/>
          <w:bCs/>
          <w:color w:val="000000"/>
          <w:sz w:val="28"/>
          <w:szCs w:val="28"/>
        </w:rPr>
        <w:t>sơ</w:t>
      </w:r>
      <w:proofErr w:type="spellEnd"/>
      <w:r w:rsidRPr="008F6317">
        <w:rPr>
          <w:rFonts w:cs="Times New Roman"/>
          <w:bCs/>
          <w:color w:val="000000"/>
          <w:sz w:val="28"/>
          <w:szCs w:val="28"/>
        </w:rPr>
        <w:t xml:space="preserve"> </w:t>
      </w:r>
      <w:proofErr w:type="spellStart"/>
      <w:r w:rsidRPr="008F6317">
        <w:rPr>
          <w:rFonts w:cs="Times New Roman"/>
          <w:bCs/>
          <w:color w:val="000000"/>
          <w:sz w:val="28"/>
          <w:szCs w:val="28"/>
        </w:rPr>
        <w:t>đồ</w:t>
      </w:r>
      <w:proofErr w:type="spellEnd"/>
      <w:r w:rsidRPr="008F6317">
        <w:rPr>
          <w:rFonts w:cs="Times New Roman"/>
          <w:bCs/>
          <w:color w:val="000000"/>
          <w:sz w:val="28"/>
          <w:szCs w:val="28"/>
        </w:rPr>
        <w:t xml:space="preserve"> </w:t>
      </w:r>
      <w:proofErr w:type="spellStart"/>
      <w:r w:rsidRPr="008F6317">
        <w:rPr>
          <w:rFonts w:cs="Times New Roman"/>
          <w:bCs/>
          <w:color w:val="000000"/>
          <w:sz w:val="28"/>
          <w:szCs w:val="28"/>
        </w:rPr>
        <w:t>điện</w:t>
      </w:r>
      <w:proofErr w:type="spellEnd"/>
      <w:r w:rsidRPr="008F6317">
        <w:rPr>
          <w:rFonts w:cs="Times New Roman"/>
          <w:b/>
          <w:bCs/>
          <w:color w:val="000000"/>
          <w:sz w:val="28"/>
          <w:szCs w:val="28"/>
        </w:rPr>
        <w:t xml:space="preserve">                                           </w:t>
      </w:r>
      <w:r w:rsidRPr="008F6317">
        <w:rPr>
          <w:rFonts w:cs="Times New Roman"/>
          <w:i/>
          <w:color w:val="000000"/>
          <w:sz w:val="28"/>
          <w:szCs w:val="28"/>
          <w:lang w:val="vi-VN"/>
        </w:rPr>
        <w:t xml:space="preserve">Thời </w:t>
      </w:r>
      <w:proofErr w:type="gramStart"/>
      <w:r w:rsidRPr="008F6317">
        <w:rPr>
          <w:rFonts w:cs="Times New Roman"/>
          <w:i/>
          <w:color w:val="000000"/>
          <w:sz w:val="28"/>
          <w:szCs w:val="28"/>
          <w:lang w:val="vi-VN"/>
        </w:rPr>
        <w:t>gian :</w:t>
      </w:r>
      <w:proofErr w:type="gramEnd"/>
      <w:r w:rsidRPr="008F6317">
        <w:rPr>
          <w:rFonts w:cs="Times New Roman"/>
          <w:i/>
          <w:color w:val="000000"/>
          <w:sz w:val="28"/>
          <w:szCs w:val="28"/>
          <w:lang w:val="vi-VN"/>
        </w:rPr>
        <w:t xml:space="preserve"> </w:t>
      </w:r>
      <w:r w:rsidRPr="008F6317">
        <w:rPr>
          <w:rFonts w:cs="Times New Roman"/>
          <w:i/>
          <w:color w:val="000000"/>
          <w:sz w:val="28"/>
          <w:szCs w:val="28"/>
        </w:rPr>
        <w:t>32</w:t>
      </w:r>
      <w:r w:rsidRPr="008F6317">
        <w:rPr>
          <w:rFonts w:cs="Times New Roman"/>
          <w:i/>
          <w:color w:val="000000"/>
          <w:sz w:val="28"/>
          <w:szCs w:val="28"/>
          <w:lang w:val="vi-VN"/>
        </w:rPr>
        <w:t xml:space="preserve"> giờ</w:t>
      </w:r>
    </w:p>
    <w:p w14:paraId="5E989908" w14:textId="77777777" w:rsidR="00D461FE" w:rsidRPr="008F6317" w:rsidRDefault="00D461FE" w:rsidP="00D461FE">
      <w:pPr>
        <w:spacing w:after="0" w:line="312" w:lineRule="auto"/>
        <w:jc w:val="both"/>
        <w:outlineLvl w:val="0"/>
        <w:rPr>
          <w:rFonts w:cs="Times New Roman"/>
          <w:i/>
          <w:iCs/>
          <w:color w:val="000000"/>
          <w:sz w:val="28"/>
          <w:szCs w:val="28"/>
          <w:lang w:val="pl-PL" w:eastAsia="ko-KR"/>
        </w:rPr>
      </w:pPr>
      <w:r w:rsidRPr="008F6317">
        <w:rPr>
          <w:rFonts w:cs="Times New Roman"/>
          <w:i/>
          <w:iCs/>
          <w:color w:val="000000"/>
          <w:sz w:val="28"/>
          <w:szCs w:val="28"/>
          <w:lang w:val="pl-PL" w:eastAsia="ko-KR"/>
        </w:rPr>
        <w:t>1. Mục tiêu:</w:t>
      </w:r>
    </w:p>
    <w:p w14:paraId="1F33A5F2" w14:textId="77777777" w:rsidR="00D461FE" w:rsidRPr="008F6317" w:rsidRDefault="00D461FE" w:rsidP="00D461FE">
      <w:pPr>
        <w:spacing w:after="0" w:line="312" w:lineRule="auto"/>
        <w:ind w:firstLine="567"/>
        <w:jc w:val="both"/>
        <w:rPr>
          <w:rFonts w:cs="Times New Roman"/>
          <w:color w:val="000000"/>
          <w:sz w:val="28"/>
          <w:szCs w:val="28"/>
          <w:lang w:val="vi-VN"/>
        </w:rPr>
      </w:pPr>
      <w:r w:rsidRPr="008F6317">
        <w:rPr>
          <w:rFonts w:cs="Times New Roman"/>
          <w:color w:val="000000"/>
          <w:sz w:val="28"/>
          <w:szCs w:val="28"/>
          <w:lang w:val="pl-PL"/>
        </w:rPr>
        <w:t>- Vẽ được các bản vẽ điện cơ bản đúng tiêu chuẩn Việt Nam (TCVN)</w:t>
      </w:r>
    </w:p>
    <w:p w14:paraId="1B71E6D2" w14:textId="77777777" w:rsidR="00D461FE" w:rsidRPr="008F6317" w:rsidRDefault="00D461FE" w:rsidP="00D461FE">
      <w:pPr>
        <w:spacing w:after="0" w:line="312" w:lineRule="auto"/>
        <w:ind w:firstLine="567"/>
        <w:jc w:val="both"/>
        <w:rPr>
          <w:rFonts w:cs="Times New Roman"/>
          <w:color w:val="000000"/>
          <w:sz w:val="28"/>
          <w:szCs w:val="28"/>
          <w:lang w:val="vi-VN"/>
        </w:rPr>
      </w:pPr>
      <w:r w:rsidRPr="008F6317">
        <w:rPr>
          <w:rFonts w:cs="Times New Roman"/>
          <w:color w:val="000000"/>
          <w:sz w:val="28"/>
          <w:szCs w:val="28"/>
          <w:lang w:val="pl-PL"/>
        </w:rPr>
        <w:t>- Vẽ/phân tích được các bản vẽ điện chiếu sáng; bản vẽ lắp đặt điện; cung cấp điện;</w:t>
      </w:r>
      <w:r w:rsidRPr="008F6317">
        <w:rPr>
          <w:rFonts w:cs="Times New Roman"/>
          <w:color w:val="000000"/>
          <w:sz w:val="28"/>
          <w:szCs w:val="28"/>
          <w:lang w:val="vi-VN"/>
        </w:rPr>
        <w:t xml:space="preserve"> </w:t>
      </w:r>
      <w:r w:rsidRPr="008F6317">
        <w:rPr>
          <w:rFonts w:cs="Times New Roman"/>
          <w:color w:val="000000"/>
          <w:sz w:val="28"/>
          <w:szCs w:val="28"/>
          <w:lang w:val="pl-PL"/>
        </w:rPr>
        <w:t>theo tiêu chuẩn Việt Nam</w:t>
      </w:r>
      <w:r w:rsidRPr="008F6317">
        <w:rPr>
          <w:rFonts w:cs="Times New Roman"/>
          <w:color w:val="000000"/>
          <w:sz w:val="28"/>
          <w:szCs w:val="28"/>
          <w:lang w:val="vi-VN"/>
        </w:rPr>
        <w:t>.</w:t>
      </w:r>
    </w:p>
    <w:p w14:paraId="7BB0B8B6" w14:textId="77777777" w:rsidR="00D461FE" w:rsidRPr="008F6317" w:rsidRDefault="00D461FE" w:rsidP="00D461FE">
      <w:pPr>
        <w:spacing w:after="0" w:line="312" w:lineRule="auto"/>
        <w:ind w:firstLine="567"/>
        <w:jc w:val="both"/>
        <w:rPr>
          <w:rFonts w:cs="Times New Roman"/>
          <w:color w:val="000000"/>
          <w:sz w:val="28"/>
          <w:szCs w:val="28"/>
          <w:lang w:val="pl-PL"/>
        </w:rPr>
      </w:pPr>
      <w:r w:rsidRPr="008F6317">
        <w:rPr>
          <w:rFonts w:cs="Times New Roman"/>
          <w:color w:val="000000"/>
          <w:sz w:val="28"/>
          <w:szCs w:val="28"/>
          <w:lang w:val="pl-PL"/>
        </w:rPr>
        <w:t>- Chuyển đổi qua lại được giữa các dạng sơ đồ theo các ký hiệu qui ước.</w:t>
      </w:r>
    </w:p>
    <w:p w14:paraId="45AB27AF" w14:textId="77777777" w:rsidR="00D461FE" w:rsidRPr="008F6317" w:rsidRDefault="00D461FE" w:rsidP="00D461FE">
      <w:pPr>
        <w:spacing w:after="0" w:line="312" w:lineRule="auto"/>
        <w:ind w:firstLine="567"/>
        <w:jc w:val="both"/>
        <w:rPr>
          <w:rFonts w:cs="Times New Roman"/>
          <w:color w:val="000000"/>
          <w:sz w:val="28"/>
          <w:szCs w:val="28"/>
          <w:lang w:val="vi-VN"/>
        </w:rPr>
      </w:pPr>
      <w:r w:rsidRPr="008F6317">
        <w:rPr>
          <w:rFonts w:cs="Times New Roman"/>
          <w:color w:val="000000"/>
          <w:sz w:val="28"/>
          <w:szCs w:val="28"/>
          <w:lang w:val="pl-PL"/>
        </w:rPr>
        <w:lastRenderedPageBreak/>
        <w:t>- Dự trù được khối lượng vật tư cần thiết phục vụ quá trình thi công theo tiêu chuẩn qui định</w:t>
      </w:r>
      <w:r w:rsidRPr="008F6317">
        <w:rPr>
          <w:rFonts w:cs="Times New Roman"/>
          <w:color w:val="000000"/>
          <w:sz w:val="28"/>
          <w:szCs w:val="28"/>
          <w:lang w:val="vi-VN"/>
        </w:rPr>
        <w:t>.</w:t>
      </w:r>
    </w:p>
    <w:p w14:paraId="521E514B" w14:textId="77777777" w:rsidR="00D461FE" w:rsidRPr="008F6317" w:rsidRDefault="00D461FE" w:rsidP="00D461FE">
      <w:pPr>
        <w:spacing w:after="0" w:line="312" w:lineRule="auto"/>
        <w:ind w:left="360" w:firstLineChars="50" w:firstLine="140"/>
        <w:contextualSpacing/>
        <w:jc w:val="both"/>
        <w:rPr>
          <w:rFonts w:cs="Times New Roman"/>
          <w:color w:val="000000"/>
          <w:sz w:val="28"/>
          <w:szCs w:val="28"/>
        </w:rPr>
      </w:pPr>
      <w:r w:rsidRPr="008F6317">
        <w:rPr>
          <w:rFonts w:cs="Times New Roman"/>
          <w:color w:val="000000"/>
          <w:sz w:val="28"/>
          <w:szCs w:val="28"/>
        </w:rPr>
        <w:t xml:space="preserve">-  </w:t>
      </w:r>
      <w:proofErr w:type="spellStart"/>
      <w:r w:rsidRPr="008F6317">
        <w:rPr>
          <w:rFonts w:cs="Times New Roman"/>
          <w:color w:val="000000"/>
          <w:sz w:val="28"/>
          <w:szCs w:val="28"/>
        </w:rPr>
        <w:t>Sử</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dụng</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thành</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thạo</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một</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số</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phần</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mềm</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chuyên</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dùng</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để</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vẽ</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sơ</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đồ</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điện</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như</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Autocad</w:t>
      </w:r>
      <w:proofErr w:type="spellEnd"/>
      <w:r w:rsidRPr="008F6317">
        <w:rPr>
          <w:rFonts w:cs="Times New Roman"/>
          <w:color w:val="000000"/>
          <w:sz w:val="28"/>
          <w:szCs w:val="28"/>
        </w:rPr>
        <w:t xml:space="preserve"> 2D, </w:t>
      </w:r>
      <w:proofErr w:type="spellStart"/>
      <w:r w:rsidRPr="008F6317">
        <w:rPr>
          <w:rFonts w:cs="Times New Roman"/>
          <w:color w:val="000000"/>
          <w:sz w:val="28"/>
          <w:szCs w:val="28"/>
        </w:rPr>
        <w:t>Cade_simu</w:t>
      </w:r>
      <w:proofErr w:type="spellEnd"/>
      <w:r w:rsidRPr="008F6317">
        <w:rPr>
          <w:rFonts w:cs="Times New Roman"/>
          <w:color w:val="000000"/>
          <w:sz w:val="28"/>
          <w:szCs w:val="28"/>
        </w:rPr>
        <w:t>, Visio</w:t>
      </w:r>
    </w:p>
    <w:p w14:paraId="70219996" w14:textId="77777777" w:rsidR="00D461FE" w:rsidRPr="008F6317" w:rsidRDefault="00D461FE" w:rsidP="00D461FE">
      <w:pPr>
        <w:spacing w:after="0" w:line="312" w:lineRule="auto"/>
        <w:ind w:firstLine="567"/>
        <w:jc w:val="both"/>
        <w:rPr>
          <w:rFonts w:cs="Times New Roman"/>
          <w:color w:val="000000"/>
          <w:sz w:val="28"/>
          <w:szCs w:val="28"/>
          <w:lang w:val="pl-PL"/>
        </w:rPr>
      </w:pPr>
      <w:r w:rsidRPr="008F6317">
        <w:rPr>
          <w:rFonts w:cs="Times New Roman"/>
          <w:color w:val="000000"/>
          <w:sz w:val="28"/>
          <w:szCs w:val="28"/>
          <w:lang w:val="pl-PL"/>
        </w:rPr>
        <w:t xml:space="preserve">- </w:t>
      </w:r>
      <w:r w:rsidRPr="008F6317">
        <w:rPr>
          <w:rFonts w:cs="Times New Roman"/>
          <w:iCs/>
          <w:color w:val="000000"/>
          <w:sz w:val="28"/>
          <w:szCs w:val="28"/>
          <w:lang w:val="pl-PL"/>
        </w:rPr>
        <w:t xml:space="preserve">Rèn luyện được </w:t>
      </w:r>
      <w:r w:rsidRPr="008F6317">
        <w:rPr>
          <w:rFonts w:cs="Times New Roman"/>
          <w:color w:val="000000"/>
          <w:sz w:val="28"/>
          <w:szCs w:val="28"/>
          <w:lang w:val="pl-PL"/>
        </w:rPr>
        <w:t>tính cẩn thận, tỉ mỉ, chính xác, chủ động và sáng tạo trong công việc.</w:t>
      </w:r>
    </w:p>
    <w:p w14:paraId="540E0C8C" w14:textId="77777777" w:rsidR="00D461FE" w:rsidRPr="008F6317" w:rsidRDefault="00D461FE" w:rsidP="00D461FE">
      <w:pPr>
        <w:spacing w:after="0" w:line="312" w:lineRule="auto"/>
        <w:jc w:val="both"/>
        <w:outlineLvl w:val="0"/>
        <w:rPr>
          <w:rFonts w:cs="Times New Roman"/>
          <w:color w:val="000000"/>
          <w:sz w:val="28"/>
          <w:szCs w:val="28"/>
          <w:lang w:val="vi-VN"/>
        </w:rPr>
      </w:pPr>
      <w:r w:rsidRPr="008F6317">
        <w:rPr>
          <w:rFonts w:cs="Times New Roman"/>
          <w:i/>
          <w:iCs/>
          <w:color w:val="000000"/>
          <w:sz w:val="28"/>
          <w:szCs w:val="28"/>
        </w:rPr>
        <w:t xml:space="preserve">2. </w:t>
      </w:r>
      <w:r w:rsidRPr="008F6317">
        <w:rPr>
          <w:rFonts w:cs="Times New Roman"/>
          <w:i/>
          <w:iCs/>
          <w:color w:val="000000"/>
          <w:sz w:val="28"/>
          <w:szCs w:val="28"/>
          <w:lang w:val="vi-VN"/>
        </w:rPr>
        <w:t>Nội dung</w:t>
      </w:r>
      <w:r w:rsidRPr="008F6317">
        <w:rPr>
          <w:rFonts w:cs="Times New Roman"/>
          <w:i/>
          <w:iCs/>
          <w:color w:val="000000"/>
          <w:sz w:val="28"/>
          <w:szCs w:val="28"/>
        </w:rPr>
        <w:t xml:space="preserve"> </w:t>
      </w:r>
      <w:proofErr w:type="spellStart"/>
      <w:r w:rsidRPr="008F6317">
        <w:rPr>
          <w:rFonts w:cs="Times New Roman"/>
          <w:i/>
          <w:iCs/>
          <w:color w:val="000000"/>
          <w:sz w:val="28"/>
          <w:szCs w:val="28"/>
        </w:rPr>
        <w:t>chương</w:t>
      </w:r>
      <w:proofErr w:type="spellEnd"/>
      <w:r w:rsidRPr="008F6317">
        <w:rPr>
          <w:rFonts w:cs="Times New Roman"/>
          <w:i/>
          <w:iCs/>
          <w:color w:val="000000"/>
          <w:sz w:val="28"/>
          <w:szCs w:val="28"/>
          <w:lang w:val="vi-VN"/>
        </w:rPr>
        <w:t>:</w:t>
      </w:r>
    </w:p>
    <w:tbl>
      <w:tblPr>
        <w:tblW w:w="0" w:type="auto"/>
        <w:tblLook w:val="0000" w:firstRow="0" w:lastRow="0" w:firstColumn="0" w:lastColumn="0" w:noHBand="0" w:noVBand="0"/>
      </w:tblPr>
      <w:tblGrid>
        <w:gridCol w:w="9039"/>
      </w:tblGrid>
      <w:tr w:rsidR="00D461FE" w:rsidRPr="008F6317" w14:paraId="4EB8CA18" w14:textId="77777777" w:rsidTr="00507D08">
        <w:tc>
          <w:tcPr>
            <w:tcW w:w="9039" w:type="dxa"/>
          </w:tcPr>
          <w:p w14:paraId="3A0436D8" w14:textId="77777777" w:rsidR="00D461FE" w:rsidRPr="008F6317" w:rsidRDefault="00D461FE" w:rsidP="00D461FE">
            <w:pPr>
              <w:spacing w:after="0" w:line="312" w:lineRule="auto"/>
              <w:ind w:left="124"/>
              <w:jc w:val="both"/>
              <w:rPr>
                <w:rFonts w:cs="Times New Roman"/>
                <w:color w:val="000000"/>
                <w:sz w:val="28"/>
                <w:szCs w:val="28"/>
              </w:rPr>
            </w:pPr>
            <w:r w:rsidRPr="008F6317">
              <w:rPr>
                <w:rFonts w:cs="Times New Roman"/>
                <w:color w:val="000000"/>
                <w:sz w:val="28"/>
                <w:szCs w:val="28"/>
              </w:rPr>
              <w:t xml:space="preserve">2.1 </w:t>
            </w:r>
            <w:proofErr w:type="spellStart"/>
            <w:r w:rsidRPr="008F6317">
              <w:rPr>
                <w:rFonts w:cs="Times New Roman"/>
                <w:color w:val="000000"/>
                <w:sz w:val="28"/>
                <w:szCs w:val="28"/>
              </w:rPr>
              <w:t>Vẽ</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sơ</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đồ</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mặt</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bằng</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sơ</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đồ</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vị</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trí</w:t>
            </w:r>
            <w:proofErr w:type="spellEnd"/>
            <w:r w:rsidRPr="008F6317">
              <w:rPr>
                <w:rFonts w:cs="Times New Roman"/>
                <w:color w:val="000000"/>
                <w:sz w:val="28"/>
                <w:szCs w:val="28"/>
              </w:rPr>
              <w:t>.</w:t>
            </w:r>
          </w:p>
        </w:tc>
      </w:tr>
      <w:tr w:rsidR="00D461FE" w:rsidRPr="008F6317" w14:paraId="5448B7B9" w14:textId="77777777" w:rsidTr="00507D08">
        <w:tc>
          <w:tcPr>
            <w:tcW w:w="9039" w:type="dxa"/>
          </w:tcPr>
          <w:p w14:paraId="222DDB74" w14:textId="77777777" w:rsidR="00D461FE" w:rsidRPr="008F6317" w:rsidRDefault="00D461FE" w:rsidP="00D461FE">
            <w:pPr>
              <w:spacing w:after="0" w:line="312" w:lineRule="auto"/>
              <w:ind w:left="124"/>
              <w:jc w:val="both"/>
              <w:rPr>
                <w:rFonts w:cs="Times New Roman"/>
                <w:color w:val="000000"/>
                <w:sz w:val="28"/>
                <w:szCs w:val="28"/>
              </w:rPr>
            </w:pPr>
            <w:r w:rsidRPr="008F6317">
              <w:rPr>
                <w:rFonts w:cs="Times New Roman"/>
                <w:color w:val="000000"/>
                <w:sz w:val="28"/>
                <w:szCs w:val="28"/>
              </w:rPr>
              <w:t xml:space="preserve">2.2 </w:t>
            </w:r>
            <w:proofErr w:type="spellStart"/>
            <w:r w:rsidRPr="008F6317">
              <w:rPr>
                <w:rFonts w:cs="Times New Roman"/>
                <w:color w:val="000000"/>
                <w:sz w:val="28"/>
                <w:szCs w:val="28"/>
              </w:rPr>
              <w:t>Vẽ</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sơ</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đồ</w:t>
            </w:r>
            <w:proofErr w:type="spellEnd"/>
            <w:r w:rsidRPr="008F6317">
              <w:rPr>
                <w:rFonts w:cs="Times New Roman"/>
                <w:color w:val="000000"/>
                <w:sz w:val="28"/>
                <w:szCs w:val="28"/>
                <w:lang w:val="vi-VN"/>
              </w:rPr>
              <w:t xml:space="preserve"> nguyên lý và sơ đồ</w:t>
            </w:r>
            <w:r w:rsidRPr="008F6317">
              <w:rPr>
                <w:rFonts w:cs="Times New Roman"/>
                <w:color w:val="000000"/>
                <w:sz w:val="28"/>
                <w:szCs w:val="28"/>
              </w:rPr>
              <w:t xml:space="preserve"> </w:t>
            </w:r>
            <w:proofErr w:type="spellStart"/>
            <w:r w:rsidRPr="008F6317">
              <w:rPr>
                <w:rFonts w:cs="Times New Roman"/>
                <w:color w:val="000000"/>
                <w:sz w:val="28"/>
                <w:szCs w:val="28"/>
              </w:rPr>
              <w:t>nối</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dây</w:t>
            </w:r>
            <w:proofErr w:type="spellEnd"/>
            <w:r w:rsidRPr="008F6317">
              <w:rPr>
                <w:rFonts w:cs="Times New Roman"/>
                <w:color w:val="000000"/>
                <w:sz w:val="28"/>
                <w:szCs w:val="28"/>
                <w:lang w:val="vi-VN"/>
              </w:rPr>
              <w:t xml:space="preserve"> </w:t>
            </w:r>
          </w:p>
        </w:tc>
      </w:tr>
      <w:tr w:rsidR="00D461FE" w:rsidRPr="008F6317" w14:paraId="646BED0C" w14:textId="77777777" w:rsidTr="00507D08">
        <w:tc>
          <w:tcPr>
            <w:tcW w:w="9039" w:type="dxa"/>
          </w:tcPr>
          <w:p w14:paraId="04BD1219" w14:textId="77777777" w:rsidR="00D461FE" w:rsidRPr="008F6317" w:rsidRDefault="00D461FE" w:rsidP="00D461FE">
            <w:pPr>
              <w:spacing w:after="0" w:line="312" w:lineRule="auto"/>
              <w:ind w:left="124"/>
              <w:jc w:val="both"/>
              <w:rPr>
                <w:rFonts w:cs="Times New Roman"/>
                <w:color w:val="000000"/>
                <w:sz w:val="28"/>
                <w:szCs w:val="28"/>
                <w:lang w:val="vi-VN"/>
              </w:rPr>
            </w:pPr>
            <w:r w:rsidRPr="008F6317">
              <w:rPr>
                <w:rFonts w:cs="Times New Roman"/>
                <w:color w:val="000000"/>
                <w:sz w:val="28"/>
                <w:szCs w:val="28"/>
              </w:rPr>
              <w:t xml:space="preserve">2.3 </w:t>
            </w:r>
            <w:r w:rsidRPr="008F6317">
              <w:rPr>
                <w:rFonts w:cs="Times New Roman"/>
                <w:color w:val="000000"/>
                <w:sz w:val="28"/>
                <w:szCs w:val="28"/>
                <w:lang w:val="vi-VN"/>
              </w:rPr>
              <w:t>Vẽ sơ đồ đơn tuyến</w:t>
            </w:r>
          </w:p>
        </w:tc>
      </w:tr>
      <w:tr w:rsidR="00D461FE" w:rsidRPr="008F6317" w14:paraId="76D4CCC8" w14:textId="77777777" w:rsidTr="00507D08">
        <w:tc>
          <w:tcPr>
            <w:tcW w:w="9039" w:type="dxa"/>
          </w:tcPr>
          <w:p w14:paraId="1B71C665" w14:textId="77777777" w:rsidR="00D461FE" w:rsidRPr="008F6317" w:rsidRDefault="00D461FE" w:rsidP="00D461FE">
            <w:pPr>
              <w:spacing w:after="0" w:line="312" w:lineRule="auto"/>
              <w:ind w:left="124"/>
              <w:jc w:val="both"/>
              <w:rPr>
                <w:rFonts w:cs="Times New Roman"/>
                <w:color w:val="000000"/>
                <w:sz w:val="28"/>
                <w:szCs w:val="28"/>
                <w:lang w:val="vi-VN"/>
              </w:rPr>
            </w:pPr>
            <w:r w:rsidRPr="008F6317">
              <w:rPr>
                <w:rFonts w:cs="Times New Roman"/>
                <w:color w:val="000000"/>
                <w:sz w:val="28"/>
                <w:szCs w:val="28"/>
              </w:rPr>
              <w:t xml:space="preserve">2.4 </w:t>
            </w:r>
            <w:r w:rsidRPr="008F6317">
              <w:rPr>
                <w:rFonts w:cs="Times New Roman"/>
                <w:color w:val="000000"/>
                <w:sz w:val="28"/>
                <w:szCs w:val="28"/>
                <w:lang w:val="vi-VN"/>
              </w:rPr>
              <w:t xml:space="preserve">Nguyên tắc chuyển đổi các dạng sơ đồ </w:t>
            </w:r>
          </w:p>
        </w:tc>
      </w:tr>
      <w:tr w:rsidR="00D461FE" w:rsidRPr="008F6317" w14:paraId="746CE322" w14:textId="77777777" w:rsidTr="00507D08">
        <w:tc>
          <w:tcPr>
            <w:tcW w:w="9039" w:type="dxa"/>
          </w:tcPr>
          <w:p w14:paraId="5CC1086B" w14:textId="77777777" w:rsidR="00D461FE" w:rsidRPr="008F6317" w:rsidRDefault="00D461FE" w:rsidP="00D461FE">
            <w:pPr>
              <w:spacing w:after="0" w:line="312" w:lineRule="auto"/>
              <w:ind w:left="124"/>
              <w:jc w:val="both"/>
              <w:rPr>
                <w:rFonts w:cs="Times New Roman"/>
                <w:color w:val="000000"/>
                <w:sz w:val="28"/>
                <w:szCs w:val="28"/>
                <w:lang w:val="vi-VN"/>
              </w:rPr>
            </w:pPr>
            <w:r w:rsidRPr="008F6317">
              <w:rPr>
                <w:rFonts w:cs="Times New Roman"/>
                <w:color w:val="000000"/>
                <w:sz w:val="28"/>
                <w:szCs w:val="28"/>
              </w:rPr>
              <w:t xml:space="preserve">2.5 </w:t>
            </w:r>
            <w:r w:rsidRPr="008F6317">
              <w:rPr>
                <w:rFonts w:cs="Times New Roman"/>
                <w:color w:val="000000"/>
                <w:sz w:val="28"/>
                <w:szCs w:val="28"/>
                <w:lang w:val="vi-VN"/>
              </w:rPr>
              <w:t xml:space="preserve">Bài </w:t>
            </w:r>
            <w:r w:rsidRPr="008F6317">
              <w:rPr>
                <w:rFonts w:cs="Times New Roman"/>
                <w:color w:val="000000"/>
                <w:sz w:val="28"/>
                <w:szCs w:val="28"/>
              </w:rPr>
              <w:t>t</w:t>
            </w:r>
            <w:r w:rsidRPr="008F6317">
              <w:rPr>
                <w:rFonts w:cs="Times New Roman"/>
                <w:color w:val="000000"/>
                <w:sz w:val="28"/>
                <w:szCs w:val="28"/>
                <w:lang w:val="vi-VN"/>
              </w:rPr>
              <w:t>ập</w:t>
            </w:r>
            <w:r w:rsidRPr="008F6317">
              <w:rPr>
                <w:rFonts w:cs="Times New Roman"/>
                <w:color w:val="000000"/>
                <w:sz w:val="28"/>
                <w:szCs w:val="28"/>
              </w:rPr>
              <w:t xml:space="preserve"> </w:t>
            </w:r>
            <w:proofErr w:type="spellStart"/>
            <w:r w:rsidRPr="008F6317">
              <w:rPr>
                <w:rFonts w:cs="Times New Roman"/>
                <w:color w:val="000000"/>
                <w:sz w:val="28"/>
                <w:szCs w:val="28"/>
              </w:rPr>
              <w:t>vận</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dụng</w:t>
            </w:r>
            <w:proofErr w:type="spellEnd"/>
          </w:p>
        </w:tc>
      </w:tr>
      <w:tr w:rsidR="00D461FE" w:rsidRPr="008F6317" w14:paraId="4A5CEC21" w14:textId="77777777" w:rsidTr="00507D08">
        <w:tc>
          <w:tcPr>
            <w:tcW w:w="9039" w:type="dxa"/>
          </w:tcPr>
          <w:p w14:paraId="10528FA2" w14:textId="77777777" w:rsidR="00D461FE" w:rsidRPr="008F6317" w:rsidRDefault="00D461FE" w:rsidP="00D461FE">
            <w:pPr>
              <w:spacing w:after="0" w:line="312" w:lineRule="auto"/>
              <w:ind w:left="124"/>
              <w:jc w:val="both"/>
              <w:rPr>
                <w:rFonts w:cs="Times New Roman"/>
                <w:color w:val="000000"/>
                <w:sz w:val="28"/>
                <w:szCs w:val="28"/>
                <w:lang w:val="vi-VN"/>
              </w:rPr>
            </w:pPr>
            <w:r w:rsidRPr="008F6317">
              <w:rPr>
                <w:rFonts w:cs="Times New Roman"/>
                <w:color w:val="000000"/>
                <w:sz w:val="28"/>
                <w:szCs w:val="28"/>
              </w:rPr>
              <w:t xml:space="preserve">2.6 </w:t>
            </w:r>
            <w:r w:rsidRPr="008F6317">
              <w:rPr>
                <w:rFonts w:cs="Times New Roman"/>
                <w:color w:val="000000"/>
                <w:sz w:val="28"/>
                <w:szCs w:val="28"/>
                <w:lang w:val="vi-VN"/>
              </w:rPr>
              <w:t>D</w:t>
            </w:r>
            <w:r w:rsidRPr="008F6317">
              <w:rPr>
                <w:rFonts w:cs="Times New Roman"/>
                <w:color w:val="000000"/>
                <w:sz w:val="28"/>
                <w:szCs w:val="28"/>
              </w:rPr>
              <w:t xml:space="preserve">ự </w:t>
            </w:r>
            <w:proofErr w:type="spellStart"/>
            <w:r w:rsidRPr="008F6317">
              <w:rPr>
                <w:rFonts w:cs="Times New Roman"/>
                <w:color w:val="000000"/>
                <w:sz w:val="28"/>
                <w:szCs w:val="28"/>
              </w:rPr>
              <w:t>trù</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vật</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tư</w:t>
            </w:r>
            <w:proofErr w:type="spellEnd"/>
            <w:r w:rsidRPr="008F6317">
              <w:rPr>
                <w:rFonts w:cs="Times New Roman"/>
                <w:color w:val="000000"/>
                <w:sz w:val="28"/>
                <w:szCs w:val="28"/>
              </w:rPr>
              <w:t>.</w:t>
            </w:r>
          </w:p>
        </w:tc>
      </w:tr>
      <w:tr w:rsidR="00D461FE" w:rsidRPr="008F6317" w14:paraId="25474994" w14:textId="77777777" w:rsidTr="00507D08">
        <w:tc>
          <w:tcPr>
            <w:tcW w:w="9039" w:type="dxa"/>
          </w:tcPr>
          <w:p w14:paraId="69DB8341" w14:textId="77777777" w:rsidR="00D461FE" w:rsidRPr="008F6317" w:rsidRDefault="00D461FE" w:rsidP="00D461FE">
            <w:pPr>
              <w:spacing w:after="0" w:line="312" w:lineRule="auto"/>
              <w:ind w:left="124"/>
              <w:jc w:val="both"/>
              <w:rPr>
                <w:rFonts w:cs="Times New Roman"/>
                <w:color w:val="000000"/>
                <w:sz w:val="28"/>
                <w:szCs w:val="28"/>
                <w:lang w:val="vi-VN"/>
              </w:rPr>
            </w:pPr>
            <w:r w:rsidRPr="008F6317">
              <w:rPr>
                <w:rFonts w:cs="Times New Roman"/>
                <w:color w:val="000000"/>
                <w:sz w:val="28"/>
                <w:szCs w:val="28"/>
              </w:rPr>
              <w:t xml:space="preserve">2.7 </w:t>
            </w:r>
            <w:proofErr w:type="spellStart"/>
            <w:r w:rsidRPr="008F6317">
              <w:rPr>
                <w:rFonts w:cs="Times New Roman"/>
                <w:color w:val="000000"/>
                <w:sz w:val="28"/>
                <w:szCs w:val="28"/>
              </w:rPr>
              <w:t>Giới</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thiệu</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một</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số</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phần</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mềm</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chuyên</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dụng</w:t>
            </w:r>
            <w:proofErr w:type="spellEnd"/>
          </w:p>
        </w:tc>
      </w:tr>
      <w:tr w:rsidR="00D461FE" w:rsidRPr="008F6317" w14:paraId="04216660" w14:textId="77777777" w:rsidTr="00507D08">
        <w:tc>
          <w:tcPr>
            <w:tcW w:w="9039" w:type="dxa"/>
          </w:tcPr>
          <w:p w14:paraId="3ADE7AFF" w14:textId="77777777" w:rsidR="00D461FE" w:rsidRPr="008F6317" w:rsidRDefault="00D461FE" w:rsidP="00D461FE">
            <w:pPr>
              <w:spacing w:after="0" w:line="312" w:lineRule="auto"/>
              <w:ind w:firstLineChars="50" w:firstLine="140"/>
              <w:jc w:val="both"/>
              <w:rPr>
                <w:rFonts w:cs="Times New Roman"/>
                <w:color w:val="000000"/>
                <w:sz w:val="28"/>
                <w:szCs w:val="28"/>
                <w:lang w:val="vi-VN"/>
              </w:rPr>
            </w:pPr>
            <w:r w:rsidRPr="008F6317">
              <w:rPr>
                <w:rFonts w:cs="Times New Roman"/>
                <w:color w:val="000000"/>
                <w:sz w:val="28"/>
                <w:szCs w:val="28"/>
              </w:rPr>
              <w:t xml:space="preserve">2.8 </w:t>
            </w:r>
            <w:proofErr w:type="spellStart"/>
            <w:r w:rsidRPr="008F6317">
              <w:rPr>
                <w:rFonts w:cs="Times New Roman"/>
                <w:color w:val="000000"/>
                <w:sz w:val="28"/>
                <w:szCs w:val="28"/>
              </w:rPr>
              <w:t>Vận</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dụng</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phần</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mềm</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vẽ</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sơ</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đồ</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điện</w:t>
            </w:r>
            <w:proofErr w:type="spellEnd"/>
          </w:p>
        </w:tc>
      </w:tr>
    </w:tbl>
    <w:p w14:paraId="10612D45" w14:textId="77777777" w:rsidR="00D461FE" w:rsidRPr="008F6317" w:rsidRDefault="00D461FE" w:rsidP="00D461FE">
      <w:pPr>
        <w:spacing w:after="0" w:line="312" w:lineRule="auto"/>
        <w:jc w:val="both"/>
        <w:rPr>
          <w:rFonts w:cs="Times New Roman"/>
          <w:b/>
          <w:bCs/>
          <w:color w:val="000000"/>
          <w:sz w:val="28"/>
          <w:szCs w:val="28"/>
        </w:rPr>
      </w:pPr>
      <w:r w:rsidRPr="008F6317">
        <w:rPr>
          <w:rFonts w:cs="Times New Roman"/>
          <w:b/>
          <w:bCs/>
          <w:color w:val="000000"/>
          <w:sz w:val="28"/>
          <w:szCs w:val="28"/>
        </w:rPr>
        <w:t xml:space="preserve">IV. </w:t>
      </w:r>
      <w:proofErr w:type="spellStart"/>
      <w:r w:rsidRPr="008F6317">
        <w:rPr>
          <w:rFonts w:cs="Times New Roman"/>
          <w:b/>
          <w:bCs/>
          <w:color w:val="000000"/>
          <w:sz w:val="28"/>
          <w:szCs w:val="28"/>
        </w:rPr>
        <w:t>Điều</w:t>
      </w:r>
      <w:proofErr w:type="spellEnd"/>
      <w:r w:rsidRPr="008F6317">
        <w:rPr>
          <w:rFonts w:cs="Times New Roman"/>
          <w:b/>
          <w:bCs/>
          <w:color w:val="000000"/>
          <w:sz w:val="28"/>
          <w:szCs w:val="28"/>
        </w:rPr>
        <w:t xml:space="preserve"> </w:t>
      </w:r>
      <w:proofErr w:type="spellStart"/>
      <w:r w:rsidRPr="008F6317">
        <w:rPr>
          <w:rFonts w:cs="Times New Roman"/>
          <w:b/>
          <w:bCs/>
          <w:color w:val="000000"/>
          <w:sz w:val="28"/>
          <w:szCs w:val="28"/>
        </w:rPr>
        <w:t>kiện</w:t>
      </w:r>
      <w:proofErr w:type="spellEnd"/>
      <w:r w:rsidRPr="008F6317">
        <w:rPr>
          <w:rFonts w:cs="Times New Roman"/>
          <w:b/>
          <w:bCs/>
          <w:color w:val="000000"/>
          <w:sz w:val="28"/>
          <w:szCs w:val="28"/>
        </w:rPr>
        <w:t xml:space="preserve"> </w:t>
      </w:r>
      <w:proofErr w:type="spellStart"/>
      <w:r w:rsidRPr="008F6317">
        <w:rPr>
          <w:rFonts w:cs="Times New Roman"/>
          <w:b/>
          <w:bCs/>
          <w:color w:val="000000"/>
          <w:sz w:val="28"/>
          <w:szCs w:val="28"/>
        </w:rPr>
        <w:t>thực</w:t>
      </w:r>
      <w:proofErr w:type="spellEnd"/>
      <w:r w:rsidRPr="008F6317">
        <w:rPr>
          <w:rFonts w:cs="Times New Roman"/>
          <w:b/>
          <w:bCs/>
          <w:color w:val="000000"/>
          <w:sz w:val="28"/>
          <w:szCs w:val="28"/>
        </w:rPr>
        <w:t xml:space="preserve"> </w:t>
      </w:r>
      <w:proofErr w:type="spellStart"/>
      <w:r w:rsidRPr="008F6317">
        <w:rPr>
          <w:rFonts w:cs="Times New Roman"/>
          <w:b/>
          <w:bCs/>
          <w:color w:val="000000"/>
          <w:sz w:val="28"/>
          <w:szCs w:val="28"/>
        </w:rPr>
        <w:t>hiện</w:t>
      </w:r>
      <w:proofErr w:type="spellEnd"/>
      <w:r w:rsidRPr="008F6317">
        <w:rPr>
          <w:rFonts w:cs="Times New Roman"/>
          <w:b/>
          <w:bCs/>
          <w:color w:val="000000"/>
          <w:sz w:val="28"/>
          <w:szCs w:val="28"/>
        </w:rPr>
        <w:t xml:space="preserve"> </w:t>
      </w:r>
      <w:proofErr w:type="spellStart"/>
      <w:r w:rsidRPr="008F6317">
        <w:rPr>
          <w:rFonts w:cs="Times New Roman"/>
          <w:b/>
          <w:bCs/>
          <w:color w:val="000000"/>
          <w:sz w:val="28"/>
          <w:szCs w:val="28"/>
        </w:rPr>
        <w:t>môn</w:t>
      </w:r>
      <w:proofErr w:type="spellEnd"/>
      <w:r w:rsidRPr="008F6317">
        <w:rPr>
          <w:rFonts w:cs="Times New Roman"/>
          <w:b/>
          <w:bCs/>
          <w:color w:val="000000"/>
          <w:sz w:val="28"/>
          <w:szCs w:val="28"/>
        </w:rPr>
        <w:t xml:space="preserve"> </w:t>
      </w:r>
      <w:proofErr w:type="spellStart"/>
      <w:r w:rsidRPr="008F6317">
        <w:rPr>
          <w:rFonts w:cs="Times New Roman"/>
          <w:b/>
          <w:bCs/>
          <w:color w:val="000000"/>
          <w:sz w:val="28"/>
          <w:szCs w:val="28"/>
        </w:rPr>
        <w:t>học</w:t>
      </w:r>
      <w:proofErr w:type="spellEnd"/>
      <w:r w:rsidRPr="008F6317">
        <w:rPr>
          <w:rFonts w:cs="Times New Roman"/>
          <w:b/>
          <w:bCs/>
          <w:color w:val="000000"/>
          <w:sz w:val="28"/>
          <w:szCs w:val="28"/>
        </w:rPr>
        <w:t xml:space="preserve">: </w:t>
      </w:r>
    </w:p>
    <w:p w14:paraId="7B1272F9" w14:textId="77777777" w:rsidR="00D461FE" w:rsidRPr="008F6317" w:rsidRDefault="00D461FE" w:rsidP="00D461FE">
      <w:pPr>
        <w:spacing w:after="0" w:line="312" w:lineRule="auto"/>
        <w:jc w:val="both"/>
        <w:outlineLvl w:val="0"/>
        <w:rPr>
          <w:rFonts w:cs="Times New Roman"/>
          <w:color w:val="000000"/>
          <w:sz w:val="28"/>
          <w:szCs w:val="28"/>
        </w:rPr>
      </w:pPr>
      <w:r w:rsidRPr="008F6317">
        <w:rPr>
          <w:rFonts w:cs="Times New Roman"/>
          <w:color w:val="000000"/>
          <w:sz w:val="28"/>
          <w:szCs w:val="28"/>
        </w:rPr>
        <w:t xml:space="preserve">1. </w:t>
      </w:r>
      <w:proofErr w:type="spellStart"/>
      <w:r w:rsidRPr="008F6317">
        <w:rPr>
          <w:rFonts w:cs="Times New Roman"/>
          <w:color w:val="000000"/>
          <w:sz w:val="28"/>
          <w:szCs w:val="28"/>
        </w:rPr>
        <w:t>Phòng</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học</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chuyên</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môn</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hóa</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nhà</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xưởng</w:t>
      </w:r>
      <w:proofErr w:type="spellEnd"/>
      <w:r w:rsidRPr="008F6317">
        <w:rPr>
          <w:rFonts w:cs="Times New Roman"/>
          <w:color w:val="000000"/>
          <w:sz w:val="28"/>
          <w:szCs w:val="28"/>
        </w:rPr>
        <w:t>:</w:t>
      </w:r>
    </w:p>
    <w:p w14:paraId="0DD1C288" w14:textId="77777777" w:rsidR="00D461FE" w:rsidRPr="008F6317" w:rsidRDefault="00D461FE" w:rsidP="00D461FE">
      <w:pPr>
        <w:spacing w:after="0" w:line="312" w:lineRule="auto"/>
        <w:ind w:left="-6" w:firstLine="715"/>
        <w:jc w:val="both"/>
        <w:rPr>
          <w:rFonts w:cs="Times New Roman"/>
          <w:bCs/>
          <w:color w:val="000000"/>
          <w:sz w:val="28"/>
          <w:szCs w:val="28"/>
          <w:lang w:eastAsia="ko-KR"/>
        </w:rPr>
      </w:pPr>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Phòng</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học</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chuyên</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môn</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về</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lý</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thuyết</w:t>
      </w:r>
      <w:proofErr w:type="spellEnd"/>
    </w:p>
    <w:p w14:paraId="4320897D" w14:textId="77777777" w:rsidR="00D461FE" w:rsidRPr="008F6317" w:rsidRDefault="00D461FE" w:rsidP="00D461FE">
      <w:pPr>
        <w:spacing w:after="0" w:line="312" w:lineRule="auto"/>
        <w:jc w:val="both"/>
        <w:outlineLvl w:val="0"/>
        <w:rPr>
          <w:rFonts w:cs="Times New Roman"/>
          <w:color w:val="000000"/>
          <w:sz w:val="28"/>
          <w:szCs w:val="28"/>
        </w:rPr>
      </w:pPr>
      <w:r w:rsidRPr="008F6317">
        <w:rPr>
          <w:rFonts w:cs="Times New Roman"/>
          <w:color w:val="000000"/>
          <w:sz w:val="28"/>
          <w:szCs w:val="28"/>
        </w:rPr>
        <w:t xml:space="preserve">2. Trang </w:t>
      </w:r>
      <w:proofErr w:type="spellStart"/>
      <w:r w:rsidRPr="008F6317">
        <w:rPr>
          <w:rFonts w:cs="Times New Roman"/>
          <w:color w:val="000000"/>
          <w:sz w:val="28"/>
          <w:szCs w:val="28"/>
        </w:rPr>
        <w:t>thiết</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bị</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máy</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móc</w:t>
      </w:r>
      <w:proofErr w:type="spellEnd"/>
      <w:r w:rsidRPr="008F6317">
        <w:rPr>
          <w:rFonts w:cs="Times New Roman"/>
          <w:color w:val="000000"/>
          <w:sz w:val="28"/>
          <w:szCs w:val="28"/>
        </w:rPr>
        <w:t>:</w:t>
      </w:r>
    </w:p>
    <w:p w14:paraId="52474F16" w14:textId="77777777" w:rsidR="00D461FE" w:rsidRPr="008F6317" w:rsidRDefault="00D461FE" w:rsidP="00D461FE">
      <w:pPr>
        <w:spacing w:after="0" w:line="312" w:lineRule="auto"/>
        <w:ind w:left="-6" w:firstLine="715"/>
        <w:jc w:val="both"/>
        <w:rPr>
          <w:rFonts w:cs="Times New Roman"/>
          <w:bCs/>
          <w:color w:val="000000"/>
          <w:sz w:val="28"/>
          <w:szCs w:val="28"/>
          <w:lang w:eastAsia="ko-KR"/>
        </w:rPr>
      </w:pPr>
      <w:r w:rsidRPr="008F6317">
        <w:rPr>
          <w:rFonts w:cs="Times New Roman"/>
          <w:bCs/>
          <w:color w:val="000000"/>
          <w:sz w:val="28"/>
          <w:szCs w:val="28"/>
          <w:lang w:eastAsia="ko-KR"/>
        </w:rPr>
        <w:t xml:space="preserve">+ PC, </w:t>
      </w:r>
      <w:proofErr w:type="spellStart"/>
      <w:r w:rsidRPr="008F6317">
        <w:rPr>
          <w:rFonts w:cs="Times New Roman"/>
          <w:bCs/>
          <w:color w:val="000000"/>
          <w:sz w:val="28"/>
          <w:szCs w:val="28"/>
          <w:lang w:eastAsia="ko-KR"/>
        </w:rPr>
        <w:t>phần</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mềm</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chuyên</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dùng</w:t>
      </w:r>
      <w:proofErr w:type="spellEnd"/>
      <w:r w:rsidRPr="008F6317">
        <w:rPr>
          <w:rFonts w:cs="Times New Roman"/>
          <w:bCs/>
          <w:color w:val="000000"/>
          <w:sz w:val="28"/>
          <w:szCs w:val="28"/>
          <w:lang w:eastAsia="ko-KR"/>
        </w:rPr>
        <w:t>.</w:t>
      </w:r>
    </w:p>
    <w:p w14:paraId="14B1CE32" w14:textId="77777777" w:rsidR="00D461FE" w:rsidRPr="008F6317" w:rsidRDefault="00D461FE" w:rsidP="00D461FE">
      <w:pPr>
        <w:spacing w:after="0" w:line="312" w:lineRule="auto"/>
        <w:ind w:left="-6" w:firstLine="715"/>
        <w:jc w:val="both"/>
        <w:rPr>
          <w:rFonts w:cs="Times New Roman"/>
          <w:bCs/>
          <w:color w:val="000000"/>
          <w:sz w:val="28"/>
          <w:szCs w:val="28"/>
          <w:lang w:eastAsia="ko-KR"/>
        </w:rPr>
      </w:pPr>
      <w:r w:rsidRPr="008F6317">
        <w:rPr>
          <w:rFonts w:cs="Times New Roman"/>
          <w:bCs/>
          <w:color w:val="000000"/>
          <w:sz w:val="28"/>
          <w:szCs w:val="28"/>
          <w:lang w:eastAsia="ko-KR"/>
        </w:rPr>
        <w:t>+ Projector, overhead.</w:t>
      </w:r>
    </w:p>
    <w:p w14:paraId="0440076B" w14:textId="77777777" w:rsidR="00D461FE" w:rsidRPr="008F6317" w:rsidRDefault="00D461FE" w:rsidP="00D461FE">
      <w:pPr>
        <w:spacing w:after="0" w:line="312" w:lineRule="auto"/>
        <w:jc w:val="both"/>
        <w:outlineLvl w:val="0"/>
        <w:rPr>
          <w:rFonts w:cs="Times New Roman"/>
          <w:color w:val="000000"/>
          <w:sz w:val="28"/>
          <w:szCs w:val="28"/>
        </w:rPr>
      </w:pPr>
      <w:r w:rsidRPr="008F6317">
        <w:rPr>
          <w:rFonts w:cs="Times New Roman"/>
          <w:color w:val="000000"/>
          <w:sz w:val="28"/>
          <w:szCs w:val="28"/>
        </w:rPr>
        <w:t xml:space="preserve">3. Học </w:t>
      </w:r>
      <w:proofErr w:type="spellStart"/>
      <w:r w:rsidRPr="008F6317">
        <w:rPr>
          <w:rFonts w:cs="Times New Roman"/>
          <w:color w:val="000000"/>
          <w:sz w:val="28"/>
          <w:szCs w:val="28"/>
        </w:rPr>
        <w:t>liệu</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dụng</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cụ</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nguyên</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vật</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liệu</w:t>
      </w:r>
      <w:proofErr w:type="spellEnd"/>
      <w:r w:rsidRPr="008F6317">
        <w:rPr>
          <w:rFonts w:cs="Times New Roman"/>
          <w:color w:val="000000"/>
          <w:sz w:val="28"/>
          <w:szCs w:val="28"/>
        </w:rPr>
        <w:t>:</w:t>
      </w:r>
    </w:p>
    <w:p w14:paraId="276950A4" w14:textId="77777777" w:rsidR="00D461FE" w:rsidRPr="008F6317" w:rsidRDefault="00D461FE" w:rsidP="00D461FE">
      <w:pPr>
        <w:spacing w:after="0" w:line="312" w:lineRule="auto"/>
        <w:ind w:left="-6" w:firstLine="715"/>
        <w:jc w:val="both"/>
        <w:rPr>
          <w:rFonts w:cs="Times New Roman"/>
          <w:bCs/>
          <w:color w:val="000000"/>
          <w:sz w:val="28"/>
          <w:szCs w:val="28"/>
          <w:lang w:eastAsia="ko-KR"/>
        </w:rPr>
      </w:pPr>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Giấy</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vẽ</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các</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loại</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một</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số</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bản</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vẽ</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mẫu</w:t>
      </w:r>
      <w:proofErr w:type="spellEnd"/>
      <w:r w:rsidRPr="008F6317">
        <w:rPr>
          <w:rFonts w:cs="Times New Roman"/>
          <w:bCs/>
          <w:color w:val="000000"/>
          <w:sz w:val="28"/>
          <w:szCs w:val="28"/>
          <w:lang w:eastAsia="ko-KR"/>
        </w:rPr>
        <w:t>.</w:t>
      </w:r>
    </w:p>
    <w:p w14:paraId="0E4762F9" w14:textId="77777777" w:rsidR="00D461FE" w:rsidRPr="008F6317" w:rsidRDefault="00D461FE" w:rsidP="00D461FE">
      <w:pPr>
        <w:spacing w:after="0" w:line="312" w:lineRule="auto"/>
        <w:ind w:left="-6" w:firstLine="715"/>
        <w:jc w:val="both"/>
        <w:rPr>
          <w:rFonts w:cs="Times New Roman"/>
          <w:bCs/>
          <w:color w:val="000000"/>
          <w:sz w:val="28"/>
          <w:szCs w:val="28"/>
          <w:lang w:eastAsia="ko-KR"/>
        </w:rPr>
      </w:pPr>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Dụng</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cụ</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vẽ</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các</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loại</w:t>
      </w:r>
      <w:proofErr w:type="spellEnd"/>
      <w:r w:rsidRPr="008F6317">
        <w:rPr>
          <w:rFonts w:cs="Times New Roman"/>
          <w:bCs/>
          <w:color w:val="000000"/>
          <w:sz w:val="28"/>
          <w:szCs w:val="28"/>
          <w:lang w:eastAsia="ko-KR"/>
        </w:rPr>
        <w:t>.</w:t>
      </w:r>
    </w:p>
    <w:p w14:paraId="63AC9131" w14:textId="77777777" w:rsidR="00D461FE" w:rsidRPr="008F6317" w:rsidRDefault="00D461FE" w:rsidP="00D461FE">
      <w:pPr>
        <w:spacing w:after="0" w:line="312" w:lineRule="auto"/>
        <w:ind w:left="-6" w:firstLine="715"/>
        <w:jc w:val="both"/>
        <w:rPr>
          <w:rFonts w:cs="Times New Roman"/>
          <w:bCs/>
          <w:color w:val="000000"/>
          <w:sz w:val="28"/>
          <w:szCs w:val="28"/>
          <w:lang w:eastAsia="ko-KR"/>
        </w:rPr>
      </w:pPr>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Bản</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vẽ</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kỹ</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thuật</w:t>
      </w:r>
      <w:proofErr w:type="spellEnd"/>
      <w:r w:rsidRPr="008F6317">
        <w:rPr>
          <w:rFonts w:cs="Times New Roman"/>
          <w:bCs/>
          <w:color w:val="000000"/>
          <w:sz w:val="28"/>
          <w:szCs w:val="28"/>
          <w:lang w:eastAsia="ko-KR"/>
        </w:rPr>
        <w:t>.</w:t>
      </w:r>
    </w:p>
    <w:p w14:paraId="6E4B017B" w14:textId="77777777" w:rsidR="00D461FE" w:rsidRPr="008F6317" w:rsidRDefault="00D461FE" w:rsidP="00D461FE">
      <w:pPr>
        <w:spacing w:after="0" w:line="312" w:lineRule="auto"/>
        <w:ind w:left="-6" w:firstLine="715"/>
        <w:jc w:val="both"/>
        <w:rPr>
          <w:rFonts w:cs="Times New Roman"/>
          <w:bCs/>
          <w:color w:val="000000"/>
          <w:sz w:val="28"/>
          <w:szCs w:val="28"/>
          <w:lang w:eastAsia="ko-KR"/>
        </w:rPr>
      </w:pPr>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Mô</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hình</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hệ</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thống</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cung</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cấp</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điện</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cho</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một</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căn</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hộ</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hoặc</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một</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xưởng</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công</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nghiệp</w:t>
      </w:r>
      <w:proofErr w:type="spellEnd"/>
      <w:r w:rsidRPr="008F6317">
        <w:rPr>
          <w:rFonts w:cs="Times New Roman"/>
          <w:bCs/>
          <w:color w:val="000000"/>
          <w:sz w:val="28"/>
          <w:szCs w:val="28"/>
          <w:lang w:eastAsia="ko-KR"/>
        </w:rPr>
        <w:t>.</w:t>
      </w:r>
    </w:p>
    <w:p w14:paraId="4E84AF1D" w14:textId="77777777" w:rsidR="00D461FE" w:rsidRPr="008F6317" w:rsidRDefault="00D461FE" w:rsidP="00D461FE">
      <w:pPr>
        <w:spacing w:after="0" w:line="312" w:lineRule="auto"/>
        <w:ind w:left="-6" w:firstLine="715"/>
        <w:jc w:val="both"/>
        <w:rPr>
          <w:rFonts w:cs="Times New Roman"/>
          <w:bCs/>
          <w:color w:val="000000"/>
          <w:sz w:val="28"/>
          <w:szCs w:val="28"/>
          <w:lang w:eastAsia="ko-KR"/>
        </w:rPr>
      </w:pPr>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Mô</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hình</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các</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mạch</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điện</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mạng</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điện</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cơ</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bản</w:t>
      </w:r>
      <w:proofErr w:type="spellEnd"/>
      <w:r w:rsidRPr="008F6317">
        <w:rPr>
          <w:rFonts w:cs="Times New Roman"/>
          <w:bCs/>
          <w:color w:val="000000"/>
          <w:sz w:val="28"/>
          <w:szCs w:val="28"/>
          <w:lang w:eastAsia="ko-KR"/>
        </w:rPr>
        <w:t>.</w:t>
      </w:r>
    </w:p>
    <w:p w14:paraId="533EC6DF" w14:textId="77777777" w:rsidR="00D461FE" w:rsidRPr="008F6317" w:rsidRDefault="00D461FE" w:rsidP="00D461FE">
      <w:pPr>
        <w:spacing w:after="0" w:line="312" w:lineRule="auto"/>
        <w:ind w:left="-6" w:firstLine="715"/>
        <w:jc w:val="both"/>
        <w:rPr>
          <w:rFonts w:cs="Times New Roman"/>
          <w:bCs/>
          <w:color w:val="000000"/>
          <w:sz w:val="28"/>
          <w:szCs w:val="28"/>
          <w:lang w:eastAsia="ko-KR"/>
        </w:rPr>
      </w:pPr>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Một</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số</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khí</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cụ</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điện</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cầu</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dao</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cầu</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chì</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các</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loại</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công</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tắc</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các</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loại</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đèn</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điện</w:t>
      </w:r>
      <w:proofErr w:type="spellEnd"/>
      <w:r w:rsidRPr="008F6317">
        <w:rPr>
          <w:rFonts w:cs="Times New Roman"/>
          <w:bCs/>
          <w:color w:val="000000"/>
          <w:sz w:val="28"/>
          <w:szCs w:val="28"/>
          <w:lang w:eastAsia="ko-KR"/>
        </w:rPr>
        <w:t>...</w:t>
      </w:r>
    </w:p>
    <w:p w14:paraId="2A6042F6" w14:textId="77777777" w:rsidR="00D461FE" w:rsidRPr="008F6317" w:rsidRDefault="00D461FE" w:rsidP="00D461FE">
      <w:pPr>
        <w:spacing w:after="0" w:line="312" w:lineRule="auto"/>
        <w:jc w:val="both"/>
        <w:outlineLvl w:val="0"/>
        <w:rPr>
          <w:rFonts w:cs="Times New Roman"/>
          <w:color w:val="000000"/>
          <w:sz w:val="28"/>
          <w:szCs w:val="28"/>
        </w:rPr>
      </w:pPr>
      <w:r w:rsidRPr="008F6317">
        <w:rPr>
          <w:rFonts w:cs="Times New Roman"/>
          <w:color w:val="000000"/>
          <w:sz w:val="28"/>
          <w:szCs w:val="28"/>
        </w:rPr>
        <w:t xml:space="preserve">4. Các </w:t>
      </w:r>
      <w:proofErr w:type="spellStart"/>
      <w:r w:rsidRPr="008F6317">
        <w:rPr>
          <w:rFonts w:cs="Times New Roman"/>
          <w:color w:val="000000"/>
          <w:sz w:val="28"/>
          <w:szCs w:val="28"/>
        </w:rPr>
        <w:t>điều</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kiện</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khác</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không</w:t>
      </w:r>
      <w:proofErr w:type="spellEnd"/>
    </w:p>
    <w:p w14:paraId="49F5AB10" w14:textId="77777777" w:rsidR="00D461FE" w:rsidRPr="008F6317" w:rsidRDefault="00D461FE" w:rsidP="00D461FE">
      <w:pPr>
        <w:spacing w:after="0" w:line="312" w:lineRule="auto"/>
        <w:jc w:val="both"/>
        <w:outlineLvl w:val="0"/>
        <w:rPr>
          <w:rFonts w:cs="Times New Roman"/>
          <w:b/>
          <w:bCs/>
          <w:color w:val="000000"/>
          <w:sz w:val="28"/>
          <w:szCs w:val="28"/>
        </w:rPr>
      </w:pPr>
      <w:r w:rsidRPr="008F6317">
        <w:rPr>
          <w:rFonts w:cs="Times New Roman"/>
          <w:b/>
          <w:bCs/>
          <w:color w:val="000000"/>
          <w:sz w:val="28"/>
          <w:szCs w:val="28"/>
        </w:rPr>
        <w:t xml:space="preserve">V. </w:t>
      </w:r>
      <w:proofErr w:type="spellStart"/>
      <w:r w:rsidRPr="008F6317">
        <w:rPr>
          <w:rFonts w:cs="Times New Roman"/>
          <w:b/>
          <w:bCs/>
          <w:color w:val="000000"/>
          <w:sz w:val="28"/>
          <w:szCs w:val="28"/>
        </w:rPr>
        <w:t>Nội</w:t>
      </w:r>
      <w:proofErr w:type="spellEnd"/>
      <w:r w:rsidRPr="008F6317">
        <w:rPr>
          <w:rFonts w:cs="Times New Roman"/>
          <w:b/>
          <w:bCs/>
          <w:color w:val="000000"/>
          <w:sz w:val="28"/>
          <w:szCs w:val="28"/>
        </w:rPr>
        <w:t xml:space="preserve"> dung </w:t>
      </w:r>
      <w:proofErr w:type="spellStart"/>
      <w:r w:rsidRPr="008F6317">
        <w:rPr>
          <w:rFonts w:cs="Times New Roman"/>
          <w:b/>
          <w:bCs/>
          <w:color w:val="000000"/>
          <w:sz w:val="28"/>
          <w:szCs w:val="28"/>
        </w:rPr>
        <w:t>và</w:t>
      </w:r>
      <w:proofErr w:type="spellEnd"/>
      <w:r w:rsidRPr="008F6317">
        <w:rPr>
          <w:rFonts w:cs="Times New Roman"/>
          <w:b/>
          <w:bCs/>
          <w:color w:val="000000"/>
          <w:sz w:val="28"/>
          <w:szCs w:val="28"/>
        </w:rPr>
        <w:t xml:space="preserve"> </w:t>
      </w:r>
      <w:proofErr w:type="spellStart"/>
      <w:r w:rsidRPr="008F6317">
        <w:rPr>
          <w:rFonts w:cs="Times New Roman"/>
          <w:b/>
          <w:bCs/>
          <w:color w:val="000000"/>
          <w:sz w:val="28"/>
          <w:szCs w:val="28"/>
        </w:rPr>
        <w:t>phương</w:t>
      </w:r>
      <w:proofErr w:type="spellEnd"/>
      <w:r w:rsidRPr="008F6317">
        <w:rPr>
          <w:rFonts w:cs="Times New Roman"/>
          <w:b/>
          <w:bCs/>
          <w:color w:val="000000"/>
          <w:sz w:val="28"/>
          <w:szCs w:val="28"/>
        </w:rPr>
        <w:t xml:space="preserve"> </w:t>
      </w:r>
      <w:proofErr w:type="spellStart"/>
      <w:r w:rsidRPr="008F6317">
        <w:rPr>
          <w:rFonts w:cs="Times New Roman"/>
          <w:b/>
          <w:bCs/>
          <w:color w:val="000000"/>
          <w:sz w:val="28"/>
          <w:szCs w:val="28"/>
        </w:rPr>
        <w:t>pháp</w:t>
      </w:r>
      <w:proofErr w:type="spellEnd"/>
      <w:r w:rsidRPr="008F6317">
        <w:rPr>
          <w:rFonts w:cs="Times New Roman"/>
          <w:b/>
          <w:bCs/>
          <w:color w:val="000000"/>
          <w:sz w:val="28"/>
          <w:szCs w:val="28"/>
        </w:rPr>
        <w:t xml:space="preserve">, </w:t>
      </w:r>
      <w:proofErr w:type="spellStart"/>
      <w:r w:rsidRPr="008F6317">
        <w:rPr>
          <w:rFonts w:cs="Times New Roman"/>
          <w:b/>
          <w:bCs/>
          <w:color w:val="000000"/>
          <w:sz w:val="28"/>
          <w:szCs w:val="28"/>
        </w:rPr>
        <w:t>đánh</w:t>
      </w:r>
      <w:proofErr w:type="spellEnd"/>
      <w:r w:rsidRPr="008F6317">
        <w:rPr>
          <w:rFonts w:cs="Times New Roman"/>
          <w:b/>
          <w:bCs/>
          <w:color w:val="000000"/>
          <w:sz w:val="28"/>
          <w:szCs w:val="28"/>
        </w:rPr>
        <w:t xml:space="preserve"> </w:t>
      </w:r>
      <w:proofErr w:type="spellStart"/>
      <w:r w:rsidRPr="008F6317">
        <w:rPr>
          <w:rFonts w:cs="Times New Roman"/>
          <w:b/>
          <w:bCs/>
          <w:color w:val="000000"/>
          <w:sz w:val="28"/>
          <w:szCs w:val="28"/>
        </w:rPr>
        <w:t>giá</w:t>
      </w:r>
      <w:proofErr w:type="spellEnd"/>
      <w:r w:rsidRPr="008F6317">
        <w:rPr>
          <w:rFonts w:cs="Times New Roman"/>
          <w:b/>
          <w:bCs/>
          <w:color w:val="000000"/>
          <w:sz w:val="28"/>
          <w:szCs w:val="28"/>
        </w:rPr>
        <w:t xml:space="preserve"> </w:t>
      </w:r>
    </w:p>
    <w:p w14:paraId="70B05A87" w14:textId="77777777" w:rsidR="00D461FE" w:rsidRPr="008F6317" w:rsidRDefault="00D461FE" w:rsidP="00D461FE">
      <w:pPr>
        <w:spacing w:after="0" w:line="312" w:lineRule="auto"/>
        <w:jc w:val="both"/>
        <w:rPr>
          <w:rFonts w:cs="Times New Roman"/>
          <w:color w:val="000000"/>
          <w:sz w:val="28"/>
          <w:szCs w:val="28"/>
        </w:rPr>
      </w:pPr>
      <w:r w:rsidRPr="008F6317">
        <w:rPr>
          <w:rFonts w:cs="Times New Roman"/>
          <w:color w:val="000000"/>
          <w:sz w:val="28"/>
          <w:szCs w:val="28"/>
        </w:rPr>
        <w:t xml:space="preserve">1. </w:t>
      </w:r>
      <w:proofErr w:type="spellStart"/>
      <w:r w:rsidRPr="008F6317">
        <w:rPr>
          <w:rFonts w:cs="Times New Roman"/>
          <w:color w:val="000000"/>
          <w:sz w:val="28"/>
          <w:szCs w:val="28"/>
        </w:rPr>
        <w:t>Nội</w:t>
      </w:r>
      <w:proofErr w:type="spellEnd"/>
      <w:r w:rsidRPr="008F6317">
        <w:rPr>
          <w:rFonts w:cs="Times New Roman"/>
          <w:color w:val="000000"/>
          <w:sz w:val="28"/>
          <w:szCs w:val="28"/>
        </w:rPr>
        <w:t xml:space="preserve"> dung:</w:t>
      </w:r>
    </w:p>
    <w:p w14:paraId="388DE574" w14:textId="77777777" w:rsidR="00D461FE" w:rsidRPr="008F6317" w:rsidRDefault="00D461FE" w:rsidP="00D461FE">
      <w:pPr>
        <w:spacing w:after="0" w:line="312" w:lineRule="auto"/>
        <w:ind w:firstLine="284"/>
        <w:jc w:val="both"/>
        <w:rPr>
          <w:rFonts w:cs="Times New Roman"/>
          <w:color w:val="000000"/>
          <w:sz w:val="28"/>
          <w:szCs w:val="28"/>
        </w:rPr>
      </w:pPr>
      <w:r w:rsidRPr="008F6317">
        <w:rPr>
          <w:rFonts w:cs="Times New Roman"/>
          <w:color w:val="000000"/>
          <w:sz w:val="28"/>
          <w:szCs w:val="28"/>
        </w:rPr>
        <w:t xml:space="preserve">- </w:t>
      </w:r>
      <w:proofErr w:type="spellStart"/>
      <w:r w:rsidRPr="008F6317">
        <w:rPr>
          <w:rFonts w:cs="Times New Roman"/>
          <w:color w:val="000000"/>
          <w:sz w:val="28"/>
          <w:szCs w:val="28"/>
        </w:rPr>
        <w:t>Kiến</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thức</w:t>
      </w:r>
      <w:proofErr w:type="spellEnd"/>
      <w:r w:rsidRPr="008F6317">
        <w:rPr>
          <w:rFonts w:cs="Times New Roman"/>
          <w:color w:val="000000"/>
          <w:sz w:val="28"/>
          <w:szCs w:val="28"/>
        </w:rPr>
        <w:t>:</w:t>
      </w:r>
    </w:p>
    <w:p w14:paraId="36A86916" w14:textId="77777777" w:rsidR="00D461FE" w:rsidRPr="008F6317" w:rsidRDefault="00D461FE" w:rsidP="00D461FE">
      <w:pPr>
        <w:spacing w:after="0" w:line="312" w:lineRule="auto"/>
        <w:ind w:firstLine="540"/>
        <w:jc w:val="both"/>
        <w:rPr>
          <w:rFonts w:cs="Times New Roman"/>
          <w:bCs/>
          <w:color w:val="000000"/>
          <w:sz w:val="28"/>
          <w:szCs w:val="28"/>
          <w:lang w:eastAsia="ko-KR"/>
        </w:rPr>
      </w:pPr>
      <w:r w:rsidRPr="008F6317">
        <w:rPr>
          <w:rFonts w:cs="Times New Roman"/>
          <w:bCs/>
          <w:color w:val="000000"/>
          <w:sz w:val="28"/>
          <w:szCs w:val="28"/>
          <w:lang w:eastAsia="ko-KR"/>
        </w:rPr>
        <w:t xml:space="preserve">+ </w:t>
      </w:r>
      <w:r w:rsidRPr="008F6317">
        <w:rPr>
          <w:rFonts w:cs="Times New Roman"/>
          <w:bCs/>
          <w:color w:val="000000"/>
          <w:sz w:val="28"/>
          <w:szCs w:val="28"/>
          <w:lang w:val="vi-VN" w:eastAsia="ko-KR"/>
        </w:rPr>
        <w:t>Nhận biết được</w:t>
      </w:r>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các</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ký</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hiệu</w:t>
      </w:r>
      <w:proofErr w:type="spellEnd"/>
      <w:r w:rsidRPr="008F6317">
        <w:rPr>
          <w:rFonts w:cs="Times New Roman"/>
          <w:bCs/>
          <w:color w:val="000000"/>
          <w:sz w:val="28"/>
          <w:szCs w:val="28"/>
          <w:lang w:eastAsia="ko-KR"/>
        </w:rPr>
        <w:t xml:space="preserve"> qui </w:t>
      </w:r>
      <w:proofErr w:type="spellStart"/>
      <w:r w:rsidRPr="008F6317">
        <w:rPr>
          <w:rFonts w:cs="Times New Roman"/>
          <w:bCs/>
          <w:color w:val="000000"/>
          <w:sz w:val="28"/>
          <w:szCs w:val="28"/>
          <w:lang w:eastAsia="ko-KR"/>
        </w:rPr>
        <w:t>ước</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chính</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xác</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về</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đường</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nét</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kích</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thước</w:t>
      </w:r>
      <w:proofErr w:type="spellEnd"/>
      <w:r w:rsidRPr="008F6317">
        <w:rPr>
          <w:rFonts w:cs="Times New Roman"/>
          <w:bCs/>
          <w:color w:val="000000"/>
          <w:sz w:val="28"/>
          <w:szCs w:val="28"/>
          <w:lang w:eastAsia="ko-KR"/>
        </w:rPr>
        <w:t>.</w:t>
      </w:r>
    </w:p>
    <w:p w14:paraId="75D43194" w14:textId="77777777" w:rsidR="00D461FE" w:rsidRPr="008F6317" w:rsidRDefault="00D461FE" w:rsidP="00D461FE">
      <w:pPr>
        <w:spacing w:after="0" w:line="312" w:lineRule="auto"/>
        <w:ind w:firstLine="540"/>
        <w:jc w:val="both"/>
        <w:rPr>
          <w:rFonts w:cs="Times New Roman"/>
          <w:bCs/>
          <w:color w:val="000000"/>
          <w:sz w:val="28"/>
          <w:szCs w:val="28"/>
          <w:lang w:val="vi-VN" w:eastAsia="ko-KR"/>
        </w:rPr>
      </w:pPr>
      <w:r w:rsidRPr="008F6317">
        <w:rPr>
          <w:rFonts w:cs="Times New Roman"/>
          <w:bCs/>
          <w:color w:val="000000"/>
          <w:sz w:val="28"/>
          <w:szCs w:val="28"/>
          <w:lang w:eastAsia="ko-KR"/>
        </w:rPr>
        <w:t>+</w:t>
      </w:r>
      <w:r w:rsidRPr="008F6317">
        <w:rPr>
          <w:rFonts w:cs="Times New Roman"/>
          <w:bCs/>
          <w:color w:val="000000"/>
          <w:sz w:val="28"/>
          <w:szCs w:val="28"/>
          <w:lang w:val="vi-VN" w:eastAsia="ko-KR"/>
        </w:rPr>
        <w:t xml:space="preserve"> Nhận biết </w:t>
      </w:r>
      <w:proofErr w:type="spellStart"/>
      <w:r w:rsidRPr="008F6317">
        <w:rPr>
          <w:rFonts w:cs="Times New Roman"/>
          <w:bCs/>
          <w:color w:val="000000"/>
          <w:sz w:val="28"/>
          <w:szCs w:val="28"/>
          <w:lang w:eastAsia="ko-KR"/>
        </w:rPr>
        <w:t>được</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sơ</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đồ</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nguyên</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lý</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hoặc</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sơ</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đồ</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nối</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dây</w:t>
      </w:r>
      <w:proofErr w:type="spellEnd"/>
      <w:r w:rsidRPr="008F6317">
        <w:rPr>
          <w:rFonts w:cs="Times New Roman"/>
          <w:bCs/>
          <w:color w:val="000000"/>
          <w:sz w:val="28"/>
          <w:szCs w:val="28"/>
          <w:lang w:val="vi-VN" w:eastAsia="ko-KR"/>
        </w:rPr>
        <w:t xml:space="preserve"> và </w:t>
      </w:r>
      <w:proofErr w:type="spellStart"/>
      <w:r w:rsidRPr="008F6317">
        <w:rPr>
          <w:rFonts w:cs="Times New Roman"/>
          <w:bCs/>
          <w:color w:val="000000"/>
          <w:sz w:val="28"/>
          <w:szCs w:val="28"/>
          <w:lang w:eastAsia="ko-KR"/>
        </w:rPr>
        <w:t>sơ</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đồ</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đơn</w:t>
      </w:r>
      <w:proofErr w:type="spellEnd"/>
      <w:r w:rsidRPr="008F6317">
        <w:rPr>
          <w:rFonts w:cs="Times New Roman"/>
          <w:bCs/>
          <w:color w:val="000000"/>
          <w:sz w:val="28"/>
          <w:szCs w:val="28"/>
          <w:lang w:eastAsia="ko-KR"/>
        </w:rPr>
        <w:t xml:space="preserve"> </w:t>
      </w:r>
      <w:proofErr w:type="spellStart"/>
      <w:r w:rsidRPr="008F6317">
        <w:rPr>
          <w:rFonts w:cs="Times New Roman"/>
          <w:bCs/>
          <w:color w:val="000000"/>
          <w:sz w:val="28"/>
          <w:szCs w:val="28"/>
          <w:lang w:eastAsia="ko-KR"/>
        </w:rPr>
        <w:t>tuyến</w:t>
      </w:r>
      <w:proofErr w:type="spellEnd"/>
      <w:r w:rsidRPr="008F6317">
        <w:rPr>
          <w:rFonts w:cs="Times New Roman"/>
          <w:bCs/>
          <w:color w:val="000000"/>
          <w:sz w:val="28"/>
          <w:szCs w:val="28"/>
          <w:lang w:val="vi-VN" w:eastAsia="ko-KR"/>
        </w:rPr>
        <w:t>.</w:t>
      </w:r>
    </w:p>
    <w:p w14:paraId="687EEAA2" w14:textId="77777777" w:rsidR="00D461FE" w:rsidRPr="008F6317" w:rsidRDefault="00D461FE" w:rsidP="00D461FE">
      <w:pPr>
        <w:spacing w:after="0" w:line="312" w:lineRule="auto"/>
        <w:ind w:firstLine="284"/>
        <w:jc w:val="both"/>
        <w:rPr>
          <w:rFonts w:cs="Times New Roman"/>
          <w:color w:val="000000"/>
          <w:sz w:val="28"/>
          <w:szCs w:val="28"/>
          <w:lang w:val="vi-VN"/>
        </w:rPr>
      </w:pPr>
      <w:r w:rsidRPr="008F6317">
        <w:rPr>
          <w:rFonts w:cs="Times New Roman"/>
          <w:color w:val="000000"/>
          <w:sz w:val="28"/>
          <w:szCs w:val="28"/>
          <w:lang w:val="vi-VN"/>
        </w:rPr>
        <w:lastRenderedPageBreak/>
        <w:t>- Kỹ năng:</w:t>
      </w:r>
    </w:p>
    <w:p w14:paraId="67FC2A08" w14:textId="77777777" w:rsidR="00D461FE" w:rsidRPr="008F6317" w:rsidRDefault="00D461FE" w:rsidP="00D461FE">
      <w:pPr>
        <w:spacing w:after="0" w:line="312" w:lineRule="auto"/>
        <w:ind w:firstLine="540"/>
        <w:jc w:val="both"/>
        <w:rPr>
          <w:rFonts w:cs="Times New Roman"/>
          <w:bCs/>
          <w:color w:val="000000"/>
          <w:sz w:val="28"/>
          <w:szCs w:val="28"/>
          <w:lang w:val="vi-VN" w:eastAsia="ko-KR"/>
        </w:rPr>
      </w:pPr>
      <w:r w:rsidRPr="008F6317">
        <w:rPr>
          <w:rFonts w:cs="Times New Roman"/>
          <w:bCs/>
          <w:color w:val="000000"/>
          <w:sz w:val="28"/>
          <w:szCs w:val="28"/>
          <w:lang w:val="vi-VN" w:eastAsia="ko-KR"/>
        </w:rPr>
        <w:t>+ Đọc, phân tích các bản vẽ điện, đề xuất phương án thi công hợp lý.</w:t>
      </w:r>
    </w:p>
    <w:p w14:paraId="4FE5654C" w14:textId="77777777" w:rsidR="00D461FE" w:rsidRPr="008F6317" w:rsidRDefault="00D461FE" w:rsidP="00D461FE">
      <w:pPr>
        <w:spacing w:after="0" w:line="312" w:lineRule="auto"/>
        <w:ind w:firstLine="540"/>
        <w:jc w:val="both"/>
        <w:rPr>
          <w:rFonts w:cs="Times New Roman"/>
          <w:bCs/>
          <w:color w:val="000000"/>
          <w:sz w:val="28"/>
          <w:szCs w:val="28"/>
          <w:lang w:val="vi-VN" w:eastAsia="ko-KR"/>
        </w:rPr>
      </w:pPr>
      <w:r w:rsidRPr="008F6317">
        <w:rPr>
          <w:rFonts w:cs="Times New Roman"/>
          <w:bCs/>
          <w:color w:val="000000"/>
          <w:sz w:val="28"/>
          <w:szCs w:val="28"/>
          <w:lang w:val="vi-VN" w:eastAsia="ko-KR"/>
        </w:rPr>
        <w:t>+ Biết cách chuyển đổi được từ sơ đồ nguyên lý hoặc sơ đồ nối dây sang sơ đồ đơn tuyến và ngược lại.</w:t>
      </w:r>
    </w:p>
    <w:p w14:paraId="2E6C0022" w14:textId="77777777" w:rsidR="00D461FE" w:rsidRPr="008F6317" w:rsidRDefault="00D461FE" w:rsidP="00D461FE">
      <w:pPr>
        <w:spacing w:after="0" w:line="312" w:lineRule="auto"/>
        <w:ind w:firstLine="284"/>
        <w:jc w:val="both"/>
        <w:rPr>
          <w:rFonts w:cs="Times New Roman"/>
          <w:bCs/>
          <w:color w:val="000000"/>
          <w:sz w:val="28"/>
          <w:szCs w:val="28"/>
          <w:lang w:val="vi-VN" w:eastAsia="ko-KR"/>
        </w:rPr>
      </w:pPr>
      <w:r w:rsidRPr="008F6317">
        <w:rPr>
          <w:rFonts w:cs="Times New Roman"/>
          <w:color w:val="000000"/>
          <w:sz w:val="28"/>
          <w:szCs w:val="28"/>
          <w:lang w:val="vi-VN"/>
        </w:rPr>
        <w:t>- Năng lực tự chủ và trách nhiệm:</w:t>
      </w:r>
      <w:r w:rsidRPr="008F6317">
        <w:rPr>
          <w:rFonts w:cs="Times New Roman"/>
          <w:bCs/>
          <w:color w:val="000000"/>
          <w:sz w:val="28"/>
          <w:szCs w:val="28"/>
          <w:lang w:val="vi-VN" w:eastAsia="ko-KR"/>
        </w:rPr>
        <w:t xml:space="preserve"> Nghiêm túc, tích cực, tự giác trong học tập.</w:t>
      </w:r>
    </w:p>
    <w:p w14:paraId="004DE4EF" w14:textId="77777777" w:rsidR="00D461FE" w:rsidRPr="008F6317" w:rsidRDefault="00D461FE" w:rsidP="00D461FE">
      <w:pPr>
        <w:spacing w:after="0" w:line="312" w:lineRule="auto"/>
        <w:jc w:val="both"/>
        <w:rPr>
          <w:rFonts w:cs="Times New Roman"/>
          <w:bCs/>
          <w:color w:val="000000"/>
          <w:sz w:val="28"/>
          <w:szCs w:val="28"/>
          <w:lang w:val="vi-VN" w:eastAsia="ko-KR"/>
        </w:rPr>
      </w:pPr>
      <w:r w:rsidRPr="008F6317">
        <w:rPr>
          <w:rFonts w:cs="Times New Roman"/>
          <w:color w:val="000000"/>
          <w:sz w:val="28"/>
          <w:szCs w:val="28"/>
          <w:lang w:val="vi-VN"/>
        </w:rPr>
        <w:t>2. Phương pháp:</w:t>
      </w:r>
      <w:r w:rsidRPr="008F6317">
        <w:rPr>
          <w:rFonts w:cs="Times New Roman"/>
          <w:bCs/>
          <w:color w:val="000000"/>
          <w:sz w:val="28"/>
          <w:szCs w:val="28"/>
          <w:lang w:val="vi-VN" w:eastAsia="ko-KR"/>
        </w:rPr>
        <w:t xml:space="preserve"> </w:t>
      </w:r>
      <w:r w:rsidRPr="008F6317">
        <w:rPr>
          <w:rFonts w:cs="Times New Roman"/>
          <w:color w:val="000000"/>
          <w:sz w:val="28"/>
          <w:szCs w:val="28"/>
          <w:lang w:val="vi-VN"/>
        </w:rPr>
        <w:t>Có thể áp dụng hình thức kiểm tra viết</w:t>
      </w:r>
      <w:r w:rsidRPr="008F6317">
        <w:rPr>
          <w:rFonts w:cs="Times New Roman"/>
          <w:color w:val="000000"/>
          <w:sz w:val="28"/>
          <w:szCs w:val="28"/>
        </w:rPr>
        <w:t xml:space="preserve"> </w:t>
      </w:r>
      <w:r w:rsidRPr="008F6317">
        <w:rPr>
          <w:rFonts w:cs="Times New Roman"/>
          <w:color w:val="000000"/>
          <w:sz w:val="28"/>
          <w:szCs w:val="28"/>
          <w:lang w:val="vi-VN"/>
        </w:rPr>
        <w:t>đọc bản vẽ</w:t>
      </w:r>
      <w:r w:rsidRPr="008F6317">
        <w:rPr>
          <w:rFonts w:cs="Times New Roman"/>
          <w:color w:val="000000"/>
          <w:sz w:val="28"/>
          <w:szCs w:val="28"/>
        </w:rPr>
        <w:t xml:space="preserve">, </w:t>
      </w:r>
      <w:r w:rsidRPr="008F6317">
        <w:rPr>
          <w:rFonts w:cs="Times New Roman"/>
          <w:color w:val="000000"/>
          <w:sz w:val="28"/>
          <w:szCs w:val="28"/>
          <w:lang w:val="vi-VN"/>
        </w:rPr>
        <w:t>nhận dạng</w:t>
      </w:r>
      <w:r w:rsidRPr="008F6317">
        <w:rPr>
          <w:rFonts w:cs="Times New Roman"/>
          <w:color w:val="000000"/>
          <w:sz w:val="28"/>
          <w:szCs w:val="28"/>
        </w:rPr>
        <w:t xml:space="preserve"> </w:t>
      </w:r>
      <w:proofErr w:type="spellStart"/>
      <w:r w:rsidRPr="008F6317">
        <w:rPr>
          <w:rFonts w:cs="Times New Roman"/>
          <w:color w:val="000000"/>
          <w:sz w:val="28"/>
          <w:szCs w:val="28"/>
        </w:rPr>
        <w:t>bản</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vẽ</w:t>
      </w:r>
      <w:proofErr w:type="spellEnd"/>
      <w:r w:rsidRPr="008F6317">
        <w:rPr>
          <w:rFonts w:cs="Times New Roman"/>
          <w:color w:val="000000"/>
          <w:sz w:val="28"/>
          <w:szCs w:val="28"/>
        </w:rPr>
        <w:t xml:space="preserve">, </w:t>
      </w:r>
      <w:r w:rsidRPr="008F6317">
        <w:rPr>
          <w:rFonts w:cs="Times New Roman"/>
          <w:color w:val="000000"/>
          <w:sz w:val="28"/>
          <w:szCs w:val="28"/>
          <w:lang w:val="vi-VN"/>
        </w:rPr>
        <w:t xml:space="preserve"> vẽ bản vẽ</w:t>
      </w:r>
      <w:r w:rsidRPr="008F6317">
        <w:rPr>
          <w:rFonts w:cs="Times New Roman"/>
          <w:color w:val="000000"/>
          <w:sz w:val="28"/>
          <w:szCs w:val="28"/>
        </w:rPr>
        <w:t xml:space="preserve"> </w:t>
      </w:r>
      <w:proofErr w:type="spellStart"/>
      <w:r w:rsidRPr="008F6317">
        <w:rPr>
          <w:rFonts w:cs="Times New Roman"/>
          <w:color w:val="000000"/>
          <w:sz w:val="28"/>
          <w:szCs w:val="28"/>
        </w:rPr>
        <w:t>trên</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giấy</w:t>
      </w:r>
      <w:proofErr w:type="spellEnd"/>
      <w:r w:rsidRPr="008F6317">
        <w:rPr>
          <w:rFonts w:cs="Times New Roman"/>
          <w:color w:val="000000"/>
          <w:sz w:val="28"/>
          <w:szCs w:val="28"/>
        </w:rPr>
        <w:t xml:space="preserve"> </w:t>
      </w:r>
      <w:r w:rsidRPr="008F6317">
        <w:rPr>
          <w:rFonts w:cs="Times New Roman"/>
          <w:color w:val="000000"/>
          <w:sz w:val="28"/>
          <w:szCs w:val="28"/>
          <w:lang w:val="vi-VN"/>
        </w:rPr>
        <w:t xml:space="preserve">hoặc </w:t>
      </w:r>
      <w:proofErr w:type="spellStart"/>
      <w:r w:rsidRPr="008F6317">
        <w:rPr>
          <w:rFonts w:cs="Times New Roman"/>
          <w:color w:val="000000"/>
          <w:sz w:val="28"/>
          <w:szCs w:val="28"/>
        </w:rPr>
        <w:t>vẽ</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trên</w:t>
      </w:r>
      <w:proofErr w:type="spellEnd"/>
      <w:r w:rsidRPr="008F6317">
        <w:rPr>
          <w:rFonts w:cs="Times New Roman"/>
          <w:color w:val="000000"/>
          <w:sz w:val="28"/>
          <w:szCs w:val="28"/>
        </w:rPr>
        <w:t xml:space="preserve"> </w:t>
      </w:r>
      <w:proofErr w:type="spellStart"/>
      <w:r w:rsidRPr="008F6317">
        <w:rPr>
          <w:rFonts w:cs="Times New Roman"/>
          <w:color w:val="000000"/>
          <w:sz w:val="28"/>
          <w:szCs w:val="28"/>
        </w:rPr>
        <w:t>máy</w:t>
      </w:r>
      <w:proofErr w:type="spellEnd"/>
      <w:r w:rsidRPr="008F6317">
        <w:rPr>
          <w:rFonts w:cs="Times New Roman"/>
          <w:color w:val="000000"/>
          <w:sz w:val="28"/>
          <w:szCs w:val="28"/>
        </w:rPr>
        <w:t>.</w:t>
      </w:r>
    </w:p>
    <w:p w14:paraId="47544A5D" w14:textId="77777777" w:rsidR="00D461FE" w:rsidRPr="008F6317" w:rsidRDefault="00D461FE" w:rsidP="00D461FE">
      <w:pPr>
        <w:spacing w:after="0" w:line="312" w:lineRule="auto"/>
        <w:jc w:val="both"/>
        <w:outlineLvl w:val="0"/>
        <w:rPr>
          <w:rFonts w:cs="Times New Roman"/>
          <w:b/>
          <w:bCs/>
          <w:color w:val="000000"/>
          <w:sz w:val="28"/>
          <w:szCs w:val="28"/>
          <w:lang w:val="vi-VN"/>
        </w:rPr>
      </w:pPr>
      <w:r w:rsidRPr="008F6317">
        <w:rPr>
          <w:rFonts w:cs="Times New Roman"/>
          <w:b/>
          <w:bCs/>
          <w:color w:val="000000"/>
          <w:sz w:val="28"/>
          <w:szCs w:val="28"/>
          <w:lang w:val="vi-VN"/>
        </w:rPr>
        <w:t xml:space="preserve">VI. Hướng dẫn thực hiện môn học :  </w:t>
      </w:r>
    </w:p>
    <w:p w14:paraId="07B5ABB4" w14:textId="77777777" w:rsidR="00D461FE" w:rsidRPr="008F6317" w:rsidRDefault="00D461FE" w:rsidP="00C77450">
      <w:pPr>
        <w:numPr>
          <w:ilvl w:val="0"/>
          <w:numId w:val="179"/>
        </w:numPr>
        <w:spacing w:after="0" w:line="312" w:lineRule="auto"/>
        <w:jc w:val="both"/>
        <w:rPr>
          <w:rFonts w:cs="Times New Roman"/>
          <w:i/>
          <w:iCs/>
          <w:color w:val="000000"/>
          <w:sz w:val="28"/>
          <w:szCs w:val="28"/>
          <w:lang w:val="vi-VN"/>
        </w:rPr>
      </w:pPr>
      <w:r w:rsidRPr="008F6317">
        <w:rPr>
          <w:rFonts w:cs="Times New Roman"/>
          <w:i/>
          <w:iCs/>
          <w:color w:val="000000"/>
          <w:sz w:val="28"/>
          <w:szCs w:val="28"/>
          <w:lang w:val="vi-VN"/>
        </w:rPr>
        <w:t xml:space="preserve">Phạm vi áp dụng môn học:       </w:t>
      </w:r>
    </w:p>
    <w:p w14:paraId="5F88D90D" w14:textId="77777777" w:rsidR="00D461FE" w:rsidRPr="008F6317" w:rsidRDefault="00D461FE" w:rsidP="00D461FE">
      <w:pPr>
        <w:spacing w:after="0" w:line="312" w:lineRule="auto"/>
        <w:ind w:firstLine="709"/>
        <w:jc w:val="both"/>
        <w:rPr>
          <w:rFonts w:cs="Times New Roman"/>
          <w:color w:val="000000"/>
          <w:sz w:val="28"/>
          <w:szCs w:val="28"/>
          <w:lang w:val="vi-VN"/>
        </w:rPr>
      </w:pPr>
      <w:r w:rsidRPr="008F6317">
        <w:rPr>
          <w:rFonts w:cs="Times New Roman"/>
          <w:color w:val="000000"/>
          <w:sz w:val="28"/>
          <w:szCs w:val="28"/>
          <w:lang w:val="vi-VN"/>
        </w:rPr>
        <w:t xml:space="preserve">Chương trình thuộc môn học cơ sở, được sử dụng để giảng dạy cho trình độ </w:t>
      </w:r>
      <w:r w:rsidRPr="008F6317">
        <w:rPr>
          <w:rFonts w:cs="Times New Roman"/>
          <w:color w:val="000000"/>
          <w:sz w:val="28"/>
          <w:szCs w:val="28"/>
          <w:lang w:val="en-SG"/>
        </w:rPr>
        <w:t xml:space="preserve">Trung </w:t>
      </w:r>
      <w:proofErr w:type="spellStart"/>
      <w:r w:rsidRPr="008F6317">
        <w:rPr>
          <w:rFonts w:cs="Times New Roman"/>
          <w:color w:val="000000"/>
          <w:sz w:val="28"/>
          <w:szCs w:val="28"/>
          <w:lang w:val="en-SG"/>
        </w:rPr>
        <w:t>cấp</w:t>
      </w:r>
      <w:proofErr w:type="spellEnd"/>
      <w:r w:rsidRPr="008F6317">
        <w:rPr>
          <w:rFonts w:cs="Times New Roman"/>
          <w:color w:val="000000"/>
          <w:sz w:val="28"/>
          <w:szCs w:val="28"/>
          <w:lang w:val="en-SG"/>
        </w:rPr>
        <w:t xml:space="preserve"> </w:t>
      </w:r>
      <w:r w:rsidRPr="008F6317">
        <w:rPr>
          <w:rFonts w:cs="Times New Roman"/>
          <w:color w:val="000000"/>
          <w:sz w:val="28"/>
          <w:szCs w:val="28"/>
          <w:lang w:val="vi-VN"/>
        </w:rPr>
        <w:t>nghề.</w:t>
      </w:r>
    </w:p>
    <w:p w14:paraId="1FFBBE90" w14:textId="77777777" w:rsidR="00D461FE" w:rsidRPr="008F6317" w:rsidRDefault="00D461FE" w:rsidP="00C77450">
      <w:pPr>
        <w:numPr>
          <w:ilvl w:val="0"/>
          <w:numId w:val="179"/>
        </w:numPr>
        <w:spacing w:after="0" w:line="312" w:lineRule="auto"/>
        <w:jc w:val="both"/>
        <w:rPr>
          <w:rFonts w:cs="Times New Roman"/>
          <w:i/>
          <w:iCs/>
          <w:color w:val="000000"/>
          <w:sz w:val="28"/>
          <w:szCs w:val="28"/>
          <w:lang w:val="vi-VN"/>
        </w:rPr>
      </w:pPr>
      <w:r w:rsidRPr="008F6317">
        <w:rPr>
          <w:rFonts w:cs="Times New Roman"/>
          <w:i/>
          <w:iCs/>
          <w:color w:val="000000"/>
          <w:sz w:val="28"/>
          <w:szCs w:val="28"/>
          <w:lang w:val="vi-VN"/>
        </w:rPr>
        <w:t xml:space="preserve">Hướng dẫn về phương pháp giảng dạy, học tập môn học :    </w:t>
      </w:r>
    </w:p>
    <w:p w14:paraId="17CA50F0" w14:textId="77777777" w:rsidR="00D461FE" w:rsidRPr="008F6317" w:rsidRDefault="00D461FE" w:rsidP="00D461FE">
      <w:pPr>
        <w:spacing w:after="0" w:line="312" w:lineRule="auto"/>
        <w:ind w:left="720"/>
        <w:jc w:val="both"/>
        <w:rPr>
          <w:rFonts w:cs="Times New Roman"/>
          <w:i/>
          <w:iCs/>
          <w:color w:val="000000"/>
          <w:sz w:val="28"/>
          <w:szCs w:val="28"/>
          <w:lang w:val="vi-VN"/>
        </w:rPr>
      </w:pPr>
      <w:r w:rsidRPr="008F6317">
        <w:rPr>
          <w:rFonts w:cs="Times New Roman"/>
          <w:iCs/>
          <w:color w:val="000000"/>
          <w:sz w:val="28"/>
          <w:szCs w:val="28"/>
          <w:lang w:val="vi-VN"/>
        </w:rPr>
        <w:t>Đối với giáo viên, giảng viên</w:t>
      </w:r>
      <w:r w:rsidRPr="008F6317">
        <w:rPr>
          <w:rFonts w:cs="Times New Roman"/>
          <w:i/>
          <w:iCs/>
          <w:color w:val="000000"/>
          <w:sz w:val="28"/>
          <w:szCs w:val="28"/>
          <w:lang w:val="vi-VN"/>
        </w:rPr>
        <w:t xml:space="preserve">  </w:t>
      </w:r>
    </w:p>
    <w:p w14:paraId="478FCA9F" w14:textId="77777777" w:rsidR="00D461FE" w:rsidRPr="008F6317" w:rsidRDefault="00D461FE" w:rsidP="00D461FE">
      <w:pPr>
        <w:spacing w:after="0" w:line="312" w:lineRule="auto"/>
        <w:ind w:left="-11" w:firstLine="578"/>
        <w:jc w:val="both"/>
        <w:rPr>
          <w:rFonts w:cs="Times New Roman"/>
          <w:color w:val="000000"/>
          <w:sz w:val="28"/>
          <w:szCs w:val="28"/>
          <w:lang w:val="vi-VN"/>
        </w:rPr>
      </w:pPr>
      <w:r w:rsidRPr="008F6317">
        <w:rPr>
          <w:rFonts w:cs="Times New Roman"/>
          <w:color w:val="000000"/>
          <w:sz w:val="28"/>
          <w:szCs w:val="28"/>
          <w:lang w:val="vi-VN"/>
        </w:rPr>
        <w:t>- Trước khi giảng dạy, giáo viên cần căn cứ vào nội dung của từng bài học để chuẩn bị đầy đủ các điều kiện cần thiết nhằm đảm bảo chất lượng giảng dạy.</w:t>
      </w:r>
    </w:p>
    <w:p w14:paraId="725D21E1" w14:textId="77777777" w:rsidR="00D461FE" w:rsidRPr="008F6317" w:rsidRDefault="00D461FE" w:rsidP="00D461FE">
      <w:pPr>
        <w:spacing w:after="0" w:line="312" w:lineRule="auto"/>
        <w:ind w:left="-11" w:firstLine="578"/>
        <w:jc w:val="both"/>
        <w:rPr>
          <w:rFonts w:cs="Times New Roman"/>
          <w:color w:val="000000"/>
          <w:sz w:val="28"/>
          <w:szCs w:val="28"/>
          <w:lang w:val="vi-VN"/>
        </w:rPr>
      </w:pPr>
      <w:r w:rsidRPr="008F6317">
        <w:rPr>
          <w:rFonts w:cs="Times New Roman"/>
          <w:color w:val="000000"/>
          <w:sz w:val="28"/>
          <w:szCs w:val="28"/>
          <w:lang w:val="vi-VN"/>
        </w:rPr>
        <w:t>- Nên áp dụng phương pháp đàm thoại để người học ghi nhớ kỹ hơn.</w:t>
      </w:r>
    </w:p>
    <w:p w14:paraId="79E9B90F" w14:textId="77777777" w:rsidR="00D461FE" w:rsidRPr="008F6317" w:rsidRDefault="00D461FE" w:rsidP="00D461FE">
      <w:pPr>
        <w:spacing w:after="0" w:line="312" w:lineRule="auto"/>
        <w:ind w:left="-11" w:firstLine="578"/>
        <w:jc w:val="both"/>
        <w:rPr>
          <w:rFonts w:cs="Times New Roman"/>
          <w:color w:val="000000"/>
          <w:sz w:val="28"/>
          <w:szCs w:val="28"/>
          <w:lang w:val="vi-VN"/>
        </w:rPr>
      </w:pPr>
      <w:r w:rsidRPr="008F6317">
        <w:rPr>
          <w:rFonts w:cs="Times New Roman"/>
          <w:color w:val="000000"/>
          <w:sz w:val="28"/>
          <w:szCs w:val="28"/>
          <w:lang w:val="vi-VN"/>
        </w:rPr>
        <w:t xml:space="preserve">- Nên bố trí thời gian giải bài tập hợp lý, hướng dẫn và sửa sai tại chỗ cho người học </w:t>
      </w:r>
    </w:p>
    <w:p w14:paraId="166D6C43" w14:textId="77777777" w:rsidR="00D461FE" w:rsidRPr="008F6317" w:rsidRDefault="00D461FE" w:rsidP="00D461FE">
      <w:pPr>
        <w:spacing w:after="0" w:line="312" w:lineRule="auto"/>
        <w:ind w:left="-11" w:firstLine="578"/>
        <w:jc w:val="both"/>
        <w:rPr>
          <w:rFonts w:cs="Times New Roman"/>
          <w:color w:val="000000"/>
          <w:sz w:val="28"/>
          <w:szCs w:val="28"/>
          <w:lang w:val="vi-VN"/>
        </w:rPr>
      </w:pPr>
      <w:r w:rsidRPr="008F6317">
        <w:rPr>
          <w:rFonts w:cs="Times New Roman"/>
          <w:color w:val="000000"/>
          <w:sz w:val="28"/>
          <w:szCs w:val="28"/>
          <w:lang w:val="vi-VN"/>
        </w:rPr>
        <w:t>Đối với người học</w:t>
      </w:r>
    </w:p>
    <w:p w14:paraId="7EDF0AE5" w14:textId="77777777" w:rsidR="00D461FE" w:rsidRPr="008F6317" w:rsidRDefault="00D461FE" w:rsidP="00D461FE">
      <w:pPr>
        <w:spacing w:after="0" w:line="312" w:lineRule="auto"/>
        <w:ind w:left="-11" w:firstLine="578"/>
        <w:jc w:val="both"/>
        <w:rPr>
          <w:rFonts w:cs="Times New Roman"/>
          <w:color w:val="000000"/>
          <w:sz w:val="28"/>
          <w:szCs w:val="28"/>
          <w:lang w:val="vi-VN"/>
        </w:rPr>
      </w:pPr>
      <w:r w:rsidRPr="008F6317">
        <w:rPr>
          <w:rFonts w:cs="Times New Roman"/>
          <w:color w:val="000000"/>
          <w:sz w:val="28"/>
          <w:szCs w:val="28"/>
          <w:lang w:val="vi-VN"/>
        </w:rPr>
        <w:t>- Cần lưu ý kỹ về cách vẽ các ký hiệu; qui ước về đường nét, kích thước</w:t>
      </w:r>
    </w:p>
    <w:p w14:paraId="4DB1FB1C" w14:textId="77777777" w:rsidR="00D461FE" w:rsidRPr="008F6317" w:rsidRDefault="00D461FE" w:rsidP="00C77450">
      <w:pPr>
        <w:numPr>
          <w:ilvl w:val="0"/>
          <w:numId w:val="179"/>
        </w:numPr>
        <w:spacing w:after="0" w:line="312" w:lineRule="auto"/>
        <w:jc w:val="both"/>
        <w:rPr>
          <w:rFonts w:cs="Times New Roman"/>
          <w:i/>
          <w:iCs/>
          <w:color w:val="000000"/>
          <w:sz w:val="28"/>
          <w:szCs w:val="28"/>
          <w:lang w:val="vi-VN"/>
        </w:rPr>
      </w:pPr>
      <w:r w:rsidRPr="008F6317">
        <w:rPr>
          <w:rFonts w:cs="Times New Roman"/>
          <w:i/>
          <w:iCs/>
          <w:color w:val="000000"/>
          <w:sz w:val="28"/>
          <w:szCs w:val="28"/>
          <w:lang w:val="vi-VN"/>
        </w:rPr>
        <w:t xml:space="preserve"> Những trọng tâm cần chú ý:  </w:t>
      </w:r>
    </w:p>
    <w:p w14:paraId="3FFB4E31" w14:textId="77777777" w:rsidR="00D461FE" w:rsidRPr="008F6317" w:rsidRDefault="00D461FE" w:rsidP="00D461FE">
      <w:pPr>
        <w:spacing w:after="0" w:line="312" w:lineRule="auto"/>
        <w:ind w:left="-11" w:firstLine="578"/>
        <w:jc w:val="both"/>
        <w:rPr>
          <w:rFonts w:cs="Times New Roman"/>
          <w:color w:val="000000"/>
          <w:sz w:val="28"/>
          <w:szCs w:val="28"/>
          <w:lang w:val="vi-VN"/>
        </w:rPr>
      </w:pPr>
      <w:r w:rsidRPr="008F6317">
        <w:rPr>
          <w:rFonts w:cs="Times New Roman"/>
          <w:color w:val="000000"/>
          <w:sz w:val="28"/>
          <w:szCs w:val="28"/>
          <w:lang w:val="vi-VN"/>
        </w:rPr>
        <w:t>- Qui ước trình bày bản vẽ điện, khung tên và nội dung khung tên.</w:t>
      </w:r>
    </w:p>
    <w:p w14:paraId="26F392A8" w14:textId="77777777" w:rsidR="00D461FE" w:rsidRPr="008F6317" w:rsidRDefault="00D461FE" w:rsidP="00D461FE">
      <w:pPr>
        <w:spacing w:after="0" w:line="312" w:lineRule="auto"/>
        <w:ind w:left="-11" w:firstLine="578"/>
        <w:jc w:val="both"/>
        <w:rPr>
          <w:rFonts w:cs="Times New Roman"/>
          <w:color w:val="000000"/>
          <w:sz w:val="28"/>
          <w:szCs w:val="28"/>
          <w:lang w:val="vi-VN"/>
        </w:rPr>
      </w:pPr>
      <w:r w:rsidRPr="008F6317">
        <w:rPr>
          <w:rFonts w:cs="Times New Roman"/>
          <w:color w:val="000000"/>
          <w:sz w:val="28"/>
          <w:szCs w:val="28"/>
          <w:lang w:val="vi-VN"/>
        </w:rPr>
        <w:t>- Các ký hiệu qui ước, đường nét qui ước đối với từng ký hiệu.</w:t>
      </w:r>
    </w:p>
    <w:p w14:paraId="694DFD3D" w14:textId="77777777" w:rsidR="00D461FE" w:rsidRPr="008F6317" w:rsidRDefault="00D461FE" w:rsidP="00D461FE">
      <w:pPr>
        <w:spacing w:after="0" w:line="312" w:lineRule="auto"/>
        <w:ind w:left="-11" w:firstLine="578"/>
        <w:jc w:val="both"/>
        <w:rPr>
          <w:rFonts w:cs="Times New Roman"/>
          <w:color w:val="000000"/>
          <w:sz w:val="28"/>
          <w:szCs w:val="28"/>
          <w:lang w:val="vi-VN"/>
        </w:rPr>
      </w:pPr>
      <w:r w:rsidRPr="008F6317">
        <w:rPr>
          <w:rFonts w:cs="Times New Roman"/>
          <w:color w:val="000000"/>
          <w:sz w:val="28"/>
          <w:szCs w:val="28"/>
          <w:lang w:val="vi-VN"/>
        </w:rPr>
        <w:t>- Nguyên tắc để thiết lập và chuyển đổi qua lại giữa các dạng sơ đồ.</w:t>
      </w:r>
    </w:p>
    <w:p w14:paraId="6FF8EE90" w14:textId="77777777" w:rsidR="00D461FE" w:rsidRPr="008F6317" w:rsidRDefault="00D461FE" w:rsidP="00D461FE">
      <w:pPr>
        <w:spacing w:after="0" w:line="312" w:lineRule="auto"/>
        <w:ind w:left="-11" w:firstLine="578"/>
        <w:jc w:val="both"/>
        <w:rPr>
          <w:rFonts w:cs="Times New Roman"/>
          <w:color w:val="000000"/>
          <w:sz w:val="28"/>
          <w:szCs w:val="28"/>
          <w:lang w:val="vi-VN"/>
        </w:rPr>
      </w:pPr>
      <w:r w:rsidRPr="008F6317">
        <w:rPr>
          <w:rFonts w:cs="Times New Roman"/>
          <w:color w:val="000000"/>
          <w:sz w:val="28"/>
          <w:szCs w:val="28"/>
          <w:lang w:val="vi-VN"/>
        </w:rPr>
        <w:t>- Nguyên tắc đọc, phân tích bản vẽ.</w:t>
      </w:r>
    </w:p>
    <w:p w14:paraId="3BE50F9C" w14:textId="77777777" w:rsidR="00D461FE" w:rsidRPr="008F6317" w:rsidRDefault="00D461FE" w:rsidP="00D461FE">
      <w:pPr>
        <w:spacing w:after="0" w:line="312" w:lineRule="auto"/>
        <w:jc w:val="both"/>
        <w:rPr>
          <w:rFonts w:cs="Times New Roman"/>
          <w:i/>
          <w:iCs/>
          <w:color w:val="000000"/>
          <w:sz w:val="28"/>
          <w:szCs w:val="28"/>
          <w:lang w:val="vi-VN"/>
        </w:rPr>
      </w:pPr>
      <w:r w:rsidRPr="008F6317">
        <w:rPr>
          <w:rFonts w:cs="Times New Roman"/>
          <w:i/>
          <w:iCs/>
          <w:color w:val="000000"/>
          <w:sz w:val="28"/>
          <w:szCs w:val="28"/>
          <w:lang w:val="vi-VN"/>
        </w:rPr>
        <w:t xml:space="preserve">4. Tài liệu cần tham khảo:  </w:t>
      </w:r>
    </w:p>
    <w:p w14:paraId="5D94B2E7" w14:textId="77777777" w:rsidR="00D461FE" w:rsidRPr="008F6317" w:rsidRDefault="00D461FE" w:rsidP="00D461FE">
      <w:pPr>
        <w:spacing w:after="0" w:line="312" w:lineRule="auto"/>
        <w:ind w:left="-11" w:firstLine="578"/>
        <w:jc w:val="both"/>
        <w:rPr>
          <w:rFonts w:cs="Times New Roman"/>
          <w:color w:val="000000"/>
          <w:sz w:val="28"/>
          <w:szCs w:val="28"/>
          <w:lang w:val="vi-VN"/>
        </w:rPr>
      </w:pPr>
      <w:r w:rsidRPr="008F6317">
        <w:rPr>
          <w:rFonts w:cs="Times New Roman"/>
          <w:color w:val="000000"/>
          <w:sz w:val="28"/>
          <w:szCs w:val="28"/>
          <w:lang w:val="pl-PL"/>
        </w:rPr>
        <w:t>[1]</w:t>
      </w:r>
      <w:r w:rsidRPr="008F6317">
        <w:rPr>
          <w:rFonts w:cs="Times New Roman"/>
          <w:color w:val="000000"/>
          <w:sz w:val="28"/>
          <w:szCs w:val="28"/>
          <w:lang w:val="vi-VN"/>
        </w:rPr>
        <w:t xml:space="preserve">- Lê Công Thành, </w:t>
      </w:r>
      <w:r w:rsidRPr="008F6317">
        <w:rPr>
          <w:rFonts w:cs="Times New Roman"/>
          <w:i/>
          <w:color w:val="000000"/>
          <w:sz w:val="28"/>
          <w:szCs w:val="28"/>
          <w:lang w:val="vi-VN"/>
        </w:rPr>
        <w:t>Giáo trình Vẽ điện,</w:t>
      </w:r>
      <w:r w:rsidRPr="008F6317">
        <w:rPr>
          <w:rFonts w:cs="Times New Roman"/>
          <w:color w:val="000000"/>
          <w:sz w:val="28"/>
          <w:szCs w:val="28"/>
          <w:lang w:val="vi-VN"/>
        </w:rPr>
        <w:t xml:space="preserve"> Trường Đại học Sư phạm Kỹ thuật TP. HCM 2000.</w:t>
      </w:r>
    </w:p>
    <w:p w14:paraId="2CA042F4" w14:textId="77777777" w:rsidR="00D461FE" w:rsidRPr="008F6317" w:rsidRDefault="00D461FE" w:rsidP="00D461FE">
      <w:pPr>
        <w:spacing w:after="0" w:line="312" w:lineRule="auto"/>
        <w:ind w:left="-11" w:firstLine="578"/>
        <w:jc w:val="both"/>
        <w:rPr>
          <w:rFonts w:cs="Times New Roman"/>
          <w:color w:val="000000"/>
          <w:sz w:val="28"/>
          <w:szCs w:val="28"/>
          <w:lang w:val="vi-VN"/>
        </w:rPr>
      </w:pPr>
      <w:r w:rsidRPr="008F6317">
        <w:rPr>
          <w:rFonts w:cs="Times New Roman"/>
          <w:color w:val="000000"/>
          <w:sz w:val="28"/>
          <w:szCs w:val="28"/>
          <w:lang w:val="pl-PL"/>
        </w:rPr>
        <w:t>[2]</w:t>
      </w:r>
      <w:r w:rsidRPr="008F6317">
        <w:rPr>
          <w:rFonts w:cs="Times New Roman"/>
          <w:color w:val="000000"/>
          <w:sz w:val="28"/>
          <w:szCs w:val="28"/>
          <w:lang w:val="vi-VN"/>
        </w:rPr>
        <w:t xml:space="preserve">- </w:t>
      </w:r>
      <w:r w:rsidRPr="008F6317">
        <w:rPr>
          <w:rFonts w:cs="Times New Roman"/>
          <w:i/>
          <w:color w:val="000000"/>
          <w:sz w:val="28"/>
          <w:szCs w:val="28"/>
          <w:lang w:val="vi-VN"/>
        </w:rPr>
        <w:t>Tiêu  chuẩn nhà nước: Ký hiệu điện; Ký hiệu xây dựng,</w:t>
      </w:r>
      <w:r w:rsidRPr="008F6317">
        <w:rPr>
          <w:rFonts w:cs="Times New Roman"/>
          <w:color w:val="000000"/>
          <w:sz w:val="28"/>
          <w:szCs w:val="28"/>
          <w:lang w:val="vi-VN"/>
        </w:rPr>
        <w:t xml:space="preserve"> NXB KHKT, 2002</w:t>
      </w:r>
    </w:p>
    <w:p w14:paraId="1B3547DC" w14:textId="77777777" w:rsidR="00D461FE" w:rsidRPr="008F6317" w:rsidRDefault="00D461FE" w:rsidP="00D461FE">
      <w:pPr>
        <w:spacing w:after="0" w:line="312" w:lineRule="auto"/>
        <w:ind w:left="-11" w:firstLine="578"/>
        <w:jc w:val="both"/>
        <w:rPr>
          <w:rFonts w:cs="Times New Roman"/>
          <w:color w:val="000000"/>
          <w:sz w:val="28"/>
          <w:szCs w:val="28"/>
          <w:lang w:val="vi-VN"/>
        </w:rPr>
      </w:pPr>
      <w:r w:rsidRPr="008F6317">
        <w:rPr>
          <w:rFonts w:cs="Times New Roman"/>
          <w:color w:val="000000"/>
          <w:sz w:val="28"/>
          <w:szCs w:val="28"/>
          <w:lang w:val="pl-PL"/>
        </w:rPr>
        <w:t>[3]</w:t>
      </w:r>
      <w:r w:rsidRPr="008F6317">
        <w:rPr>
          <w:rFonts w:cs="Times New Roman"/>
          <w:color w:val="000000"/>
          <w:sz w:val="28"/>
          <w:szCs w:val="28"/>
          <w:lang w:val="vi-VN"/>
        </w:rPr>
        <w:t xml:space="preserve">-  Nguyễn Thế Nhất , </w:t>
      </w:r>
      <w:r w:rsidRPr="008F6317">
        <w:rPr>
          <w:rFonts w:cs="Times New Roman"/>
          <w:i/>
          <w:color w:val="000000"/>
          <w:sz w:val="28"/>
          <w:szCs w:val="28"/>
          <w:lang w:val="vi-VN"/>
        </w:rPr>
        <w:t>Vẽ Điện</w:t>
      </w:r>
      <w:r w:rsidRPr="008F6317">
        <w:rPr>
          <w:rFonts w:cs="Times New Roman"/>
          <w:color w:val="000000"/>
          <w:sz w:val="28"/>
          <w:szCs w:val="28"/>
          <w:lang w:val="vi-VN"/>
        </w:rPr>
        <w:t>, NXB GD 2004</w:t>
      </w:r>
    </w:p>
    <w:p w14:paraId="661285C2" w14:textId="77777777" w:rsidR="00D461FE" w:rsidRPr="008F6317" w:rsidRDefault="00D461FE" w:rsidP="00D461FE">
      <w:pPr>
        <w:spacing w:after="0" w:line="312" w:lineRule="auto"/>
        <w:ind w:left="-11" w:firstLine="578"/>
        <w:jc w:val="both"/>
        <w:rPr>
          <w:rFonts w:cs="Times New Roman"/>
          <w:color w:val="000000"/>
          <w:sz w:val="28"/>
          <w:szCs w:val="28"/>
          <w:lang w:val="vi-VN"/>
        </w:rPr>
      </w:pPr>
      <w:r w:rsidRPr="008F6317">
        <w:rPr>
          <w:rFonts w:cs="Times New Roman"/>
          <w:color w:val="000000"/>
          <w:sz w:val="28"/>
          <w:szCs w:val="28"/>
          <w:lang w:val="pl-PL"/>
        </w:rPr>
        <w:t>[4]</w:t>
      </w:r>
      <w:r w:rsidRPr="008F6317">
        <w:rPr>
          <w:rFonts w:cs="Times New Roman"/>
          <w:color w:val="000000"/>
          <w:sz w:val="28"/>
          <w:szCs w:val="28"/>
          <w:lang w:val="vi-VN"/>
        </w:rPr>
        <w:t xml:space="preserve">- Chu Văn Vượng, </w:t>
      </w:r>
      <w:r w:rsidRPr="008F6317">
        <w:rPr>
          <w:rFonts w:cs="Times New Roman"/>
          <w:i/>
          <w:color w:val="000000"/>
          <w:sz w:val="28"/>
          <w:szCs w:val="28"/>
          <w:lang w:val="vi-VN"/>
        </w:rPr>
        <w:t>Các tiêu chuẩn bản vẽ điện</w:t>
      </w:r>
      <w:r w:rsidRPr="008F6317">
        <w:rPr>
          <w:rFonts w:cs="Times New Roman"/>
          <w:color w:val="000000"/>
          <w:sz w:val="28"/>
          <w:szCs w:val="28"/>
          <w:lang w:val="vi-VN"/>
        </w:rPr>
        <w:t>, NXB ĐH sư phạm, 2004</w:t>
      </w:r>
    </w:p>
    <w:p w14:paraId="6FA23E36" w14:textId="77777777" w:rsidR="00D461FE" w:rsidRPr="008F6317" w:rsidRDefault="00D461FE" w:rsidP="00D461FE">
      <w:pPr>
        <w:spacing w:after="0" w:line="312" w:lineRule="auto"/>
        <w:ind w:left="-11" w:firstLine="578"/>
        <w:jc w:val="both"/>
        <w:rPr>
          <w:rFonts w:cs="Times New Roman"/>
          <w:color w:val="000000"/>
          <w:sz w:val="28"/>
          <w:szCs w:val="28"/>
          <w:lang w:val="vi-VN"/>
        </w:rPr>
      </w:pPr>
      <w:r w:rsidRPr="008F6317">
        <w:rPr>
          <w:rFonts w:cs="Times New Roman"/>
          <w:color w:val="000000"/>
          <w:sz w:val="28"/>
          <w:szCs w:val="28"/>
          <w:lang w:val="pl-PL"/>
        </w:rPr>
        <w:t>[5]</w:t>
      </w:r>
      <w:r w:rsidRPr="008F6317">
        <w:rPr>
          <w:rFonts w:cs="Times New Roman"/>
          <w:color w:val="000000"/>
          <w:sz w:val="28"/>
          <w:szCs w:val="28"/>
          <w:lang w:val="vi-VN"/>
        </w:rPr>
        <w:t xml:space="preserve">- Trần Văn Công, </w:t>
      </w:r>
      <w:r w:rsidRPr="008F6317">
        <w:rPr>
          <w:rFonts w:cs="Times New Roman"/>
          <w:i/>
          <w:color w:val="000000"/>
          <w:sz w:val="28"/>
          <w:szCs w:val="28"/>
          <w:lang w:val="vi-VN"/>
        </w:rPr>
        <w:t>Kí hiệu thiết bị điện</w:t>
      </w:r>
      <w:r w:rsidRPr="008F6317">
        <w:rPr>
          <w:rFonts w:cs="Times New Roman"/>
          <w:color w:val="000000"/>
          <w:sz w:val="28"/>
          <w:szCs w:val="28"/>
          <w:lang w:val="vi-VN"/>
        </w:rPr>
        <w:t>, NXB GD 2005</w:t>
      </w:r>
    </w:p>
    <w:p w14:paraId="3E399C8C" w14:textId="77777777" w:rsidR="00D045E1" w:rsidRPr="008F6317" w:rsidRDefault="00D045E1" w:rsidP="00D461FE">
      <w:pPr>
        <w:spacing w:after="0" w:line="312" w:lineRule="auto"/>
        <w:rPr>
          <w:rFonts w:cs="Times New Roman"/>
          <w:sz w:val="28"/>
          <w:szCs w:val="28"/>
        </w:rPr>
      </w:pPr>
    </w:p>
    <w:p w14:paraId="4337754F" w14:textId="77777777" w:rsidR="008133A8" w:rsidRPr="008F6317" w:rsidRDefault="008133A8" w:rsidP="00D461FE">
      <w:pPr>
        <w:spacing w:after="0" w:line="312" w:lineRule="auto"/>
        <w:rPr>
          <w:rFonts w:cs="Times New Roman"/>
          <w:b/>
          <w:sz w:val="28"/>
          <w:szCs w:val="28"/>
          <w:lang w:val="vi-VN"/>
        </w:rPr>
      </w:pPr>
      <w:r w:rsidRPr="008F6317">
        <w:rPr>
          <w:rFonts w:cs="Times New Roman"/>
          <w:b/>
          <w:sz w:val="28"/>
          <w:szCs w:val="28"/>
          <w:lang w:val="vi-VN"/>
        </w:rPr>
        <w:br w:type="page"/>
      </w:r>
    </w:p>
    <w:p w14:paraId="419C385B" w14:textId="77777777" w:rsidR="008133A8" w:rsidRPr="008F6317" w:rsidRDefault="008133A8" w:rsidP="00D461FE">
      <w:pPr>
        <w:spacing w:after="0" w:line="312" w:lineRule="auto"/>
        <w:jc w:val="center"/>
        <w:rPr>
          <w:rFonts w:cs="Times New Roman"/>
          <w:b/>
          <w:bCs/>
          <w:sz w:val="28"/>
          <w:szCs w:val="28"/>
          <w:lang w:eastAsia="vi-VN"/>
        </w:rPr>
      </w:pPr>
      <w:r w:rsidRPr="008F6317">
        <w:rPr>
          <w:rFonts w:cs="Times New Roman"/>
          <w:b/>
          <w:bCs/>
          <w:sz w:val="28"/>
          <w:szCs w:val="28"/>
          <w:lang w:eastAsia="vi-VN"/>
        </w:rPr>
        <w:lastRenderedPageBreak/>
        <w:t>CHƯƠNG TRÌNH MÔN HỌC</w:t>
      </w:r>
    </w:p>
    <w:p w14:paraId="212AE10A" w14:textId="77777777" w:rsidR="008133A8" w:rsidRPr="008F6317" w:rsidRDefault="008133A8" w:rsidP="00D461FE">
      <w:pPr>
        <w:spacing w:after="0" w:line="312" w:lineRule="auto"/>
        <w:rPr>
          <w:rFonts w:cs="Times New Roman"/>
          <w:b/>
          <w:bCs/>
          <w:sz w:val="28"/>
          <w:szCs w:val="28"/>
          <w:lang w:eastAsia="vi-VN"/>
        </w:rPr>
      </w:pPr>
    </w:p>
    <w:p w14:paraId="0507F848" w14:textId="77777777" w:rsidR="00F6017F" w:rsidRPr="008F6317" w:rsidRDefault="00F6017F" w:rsidP="00F6017F">
      <w:pPr>
        <w:spacing w:before="120"/>
        <w:jc w:val="both"/>
        <w:rPr>
          <w:rFonts w:cs="Times New Roman"/>
          <w:b/>
          <w:sz w:val="28"/>
          <w:szCs w:val="28"/>
        </w:rPr>
      </w:pPr>
      <w:r w:rsidRPr="008F6317">
        <w:rPr>
          <w:rFonts w:cs="Times New Roman"/>
          <w:b/>
          <w:bCs/>
          <w:sz w:val="28"/>
          <w:szCs w:val="28"/>
          <w:lang w:val="vi-VN" w:eastAsia="vi-VN"/>
        </w:rPr>
        <w:t>Tên mô</w:t>
      </w:r>
      <w:r w:rsidRPr="008F6317">
        <w:rPr>
          <w:rFonts w:cs="Times New Roman"/>
          <w:b/>
          <w:bCs/>
          <w:sz w:val="28"/>
          <w:szCs w:val="28"/>
          <w:lang w:eastAsia="vi-VN"/>
        </w:rPr>
        <w:t xml:space="preserve">n </w:t>
      </w:r>
      <w:proofErr w:type="spellStart"/>
      <w:r w:rsidRPr="008F6317">
        <w:rPr>
          <w:rFonts w:cs="Times New Roman"/>
          <w:b/>
          <w:bCs/>
          <w:sz w:val="28"/>
          <w:szCs w:val="28"/>
          <w:lang w:eastAsia="vi-VN"/>
        </w:rPr>
        <w:t>học</w:t>
      </w:r>
      <w:proofErr w:type="spellEnd"/>
      <w:r w:rsidRPr="008F6317">
        <w:rPr>
          <w:rFonts w:cs="Times New Roman"/>
          <w:b/>
          <w:bCs/>
          <w:sz w:val="28"/>
          <w:szCs w:val="28"/>
          <w:lang w:val="vi-VN" w:eastAsia="vi-VN"/>
        </w:rPr>
        <w:t>:</w:t>
      </w:r>
      <w:r w:rsidRPr="008F6317">
        <w:rPr>
          <w:rFonts w:cs="Times New Roman"/>
          <w:b/>
          <w:sz w:val="28"/>
          <w:szCs w:val="28"/>
          <w:lang w:val="vi-VN"/>
        </w:rPr>
        <w:t xml:space="preserve"> </w:t>
      </w:r>
      <w:proofErr w:type="spellStart"/>
      <w:r w:rsidRPr="008F6317">
        <w:rPr>
          <w:rFonts w:cs="Times New Roman"/>
          <w:b/>
          <w:sz w:val="28"/>
          <w:szCs w:val="28"/>
        </w:rPr>
        <w:t>Kỹ</w:t>
      </w:r>
      <w:proofErr w:type="spellEnd"/>
      <w:r w:rsidRPr="008F6317">
        <w:rPr>
          <w:rFonts w:cs="Times New Roman"/>
          <w:b/>
          <w:sz w:val="28"/>
          <w:szCs w:val="28"/>
        </w:rPr>
        <w:t xml:space="preserve"> </w:t>
      </w:r>
      <w:proofErr w:type="spellStart"/>
      <w:r w:rsidRPr="008F6317">
        <w:rPr>
          <w:rFonts w:cs="Times New Roman"/>
          <w:b/>
          <w:sz w:val="28"/>
          <w:szCs w:val="28"/>
        </w:rPr>
        <w:t>năng</w:t>
      </w:r>
      <w:proofErr w:type="spellEnd"/>
      <w:r w:rsidRPr="008F6317">
        <w:rPr>
          <w:rFonts w:cs="Times New Roman"/>
          <w:b/>
          <w:sz w:val="28"/>
          <w:szCs w:val="28"/>
        </w:rPr>
        <w:t xml:space="preserve"> </w:t>
      </w:r>
      <w:proofErr w:type="spellStart"/>
      <w:r w:rsidRPr="008F6317">
        <w:rPr>
          <w:rFonts w:cs="Times New Roman"/>
          <w:b/>
          <w:sz w:val="28"/>
          <w:szCs w:val="28"/>
        </w:rPr>
        <w:t>mềm</w:t>
      </w:r>
      <w:proofErr w:type="spellEnd"/>
    </w:p>
    <w:p w14:paraId="1DCC85C0" w14:textId="77777777" w:rsidR="00F6017F" w:rsidRPr="008F6317" w:rsidRDefault="00F6017F" w:rsidP="00F6017F">
      <w:pPr>
        <w:spacing w:before="120"/>
        <w:jc w:val="both"/>
        <w:rPr>
          <w:rFonts w:cs="Times New Roman"/>
          <w:sz w:val="28"/>
          <w:szCs w:val="28"/>
        </w:rPr>
      </w:pPr>
      <w:r w:rsidRPr="008F6317">
        <w:rPr>
          <w:rFonts w:cs="Times New Roman"/>
          <w:b/>
          <w:bCs/>
          <w:sz w:val="28"/>
          <w:szCs w:val="28"/>
          <w:lang w:val="vi-VN" w:eastAsia="vi-VN"/>
        </w:rPr>
        <w:t>Mã môn học:</w:t>
      </w:r>
      <w:r w:rsidRPr="008F6317">
        <w:rPr>
          <w:rFonts w:cs="Times New Roman"/>
          <w:sz w:val="28"/>
          <w:szCs w:val="28"/>
          <w:lang w:val="vi-VN"/>
        </w:rPr>
        <w:t xml:space="preserve"> </w:t>
      </w:r>
      <w:r w:rsidRPr="008F6317">
        <w:rPr>
          <w:rFonts w:cs="Times New Roman"/>
          <w:b/>
          <w:sz w:val="28"/>
          <w:szCs w:val="28"/>
        </w:rPr>
        <w:t>MH 10</w:t>
      </w:r>
    </w:p>
    <w:p w14:paraId="4A33D4F1" w14:textId="77777777" w:rsidR="00F6017F" w:rsidRPr="008F6317" w:rsidRDefault="00F6017F" w:rsidP="00F6017F">
      <w:pPr>
        <w:spacing w:before="120"/>
        <w:jc w:val="both"/>
        <w:rPr>
          <w:rFonts w:cs="Times New Roman"/>
          <w:sz w:val="28"/>
          <w:szCs w:val="28"/>
          <w:lang w:val="vi-VN"/>
        </w:rPr>
      </w:pPr>
      <w:r w:rsidRPr="008F6317">
        <w:rPr>
          <w:rFonts w:cs="Times New Roman"/>
          <w:b/>
          <w:bCs/>
          <w:sz w:val="28"/>
          <w:szCs w:val="28"/>
          <w:lang w:val="vi-VN" w:eastAsia="vi-VN"/>
        </w:rPr>
        <w:t>Thời gian thực hiện môn</w:t>
      </w:r>
      <w:r w:rsidRPr="008F6317">
        <w:rPr>
          <w:rFonts w:cs="Times New Roman"/>
          <w:b/>
          <w:bCs/>
          <w:sz w:val="28"/>
          <w:szCs w:val="28"/>
          <w:lang w:eastAsia="vi-VN"/>
        </w:rPr>
        <w:t xml:space="preserve"> </w:t>
      </w:r>
      <w:proofErr w:type="spellStart"/>
      <w:r w:rsidRPr="008F6317">
        <w:rPr>
          <w:rFonts w:cs="Times New Roman"/>
          <w:b/>
          <w:bCs/>
          <w:sz w:val="28"/>
          <w:szCs w:val="28"/>
          <w:lang w:eastAsia="vi-VN"/>
        </w:rPr>
        <w:t>học</w:t>
      </w:r>
      <w:proofErr w:type="spellEnd"/>
      <w:r w:rsidRPr="008F6317">
        <w:rPr>
          <w:rFonts w:cs="Times New Roman"/>
          <w:b/>
          <w:bCs/>
          <w:sz w:val="28"/>
          <w:szCs w:val="28"/>
          <w:lang w:val="vi-VN" w:eastAsia="vi-VN"/>
        </w:rPr>
        <w:t xml:space="preserve">: 30 </w:t>
      </w:r>
      <w:r w:rsidRPr="008F6317">
        <w:rPr>
          <w:rFonts w:cs="Times New Roman"/>
          <w:sz w:val="28"/>
          <w:szCs w:val="28"/>
          <w:lang w:val="vi-VN" w:eastAsia="vi-VN"/>
        </w:rPr>
        <w:t xml:space="preserve">giờ; (Lý thuyết: </w:t>
      </w:r>
      <w:r w:rsidRPr="008F6317">
        <w:rPr>
          <w:rFonts w:cs="Times New Roman"/>
          <w:sz w:val="28"/>
          <w:szCs w:val="28"/>
          <w:lang w:eastAsia="vi-VN"/>
        </w:rPr>
        <w:t>15</w:t>
      </w:r>
      <w:r w:rsidRPr="008F6317">
        <w:rPr>
          <w:rFonts w:cs="Times New Roman"/>
          <w:sz w:val="28"/>
          <w:szCs w:val="28"/>
          <w:lang w:val="vi-VN" w:eastAsia="vi-VN"/>
        </w:rPr>
        <w:t xml:space="preserve"> giờ; </w:t>
      </w:r>
      <w:r w:rsidRPr="008F6317">
        <w:rPr>
          <w:rFonts w:cs="Times New Roman"/>
          <w:sz w:val="28"/>
          <w:szCs w:val="28"/>
          <w:lang w:eastAsia="vi-VN"/>
        </w:rPr>
        <w:t xml:space="preserve"> </w:t>
      </w:r>
      <w:r w:rsidRPr="008F6317">
        <w:rPr>
          <w:rFonts w:cs="Times New Roman"/>
          <w:sz w:val="28"/>
          <w:szCs w:val="28"/>
          <w:lang w:val="vi-VN" w:eastAsia="vi-VN"/>
        </w:rPr>
        <w:t>Thực hành,</w:t>
      </w:r>
      <w:r w:rsidRPr="008F6317">
        <w:rPr>
          <w:rFonts w:cs="Times New Roman"/>
          <w:sz w:val="28"/>
          <w:szCs w:val="28"/>
          <w:lang w:eastAsia="vi-VN"/>
        </w:rPr>
        <w:t xml:space="preserve"> </w:t>
      </w:r>
      <w:r w:rsidRPr="008F6317">
        <w:rPr>
          <w:rFonts w:cs="Times New Roman"/>
          <w:sz w:val="28"/>
          <w:szCs w:val="28"/>
          <w:lang w:val="vi-VN" w:eastAsia="vi-VN"/>
        </w:rPr>
        <w:t xml:space="preserve">thảo luận, bài tập: </w:t>
      </w:r>
      <w:r w:rsidRPr="008F6317">
        <w:rPr>
          <w:rFonts w:cs="Times New Roman"/>
          <w:sz w:val="28"/>
          <w:szCs w:val="28"/>
          <w:lang w:eastAsia="vi-VN"/>
        </w:rPr>
        <w:t>13</w:t>
      </w:r>
      <w:r w:rsidRPr="008F6317">
        <w:rPr>
          <w:rFonts w:cs="Times New Roman"/>
          <w:sz w:val="28"/>
          <w:szCs w:val="28"/>
          <w:lang w:val="vi-VN" w:eastAsia="vi-VN"/>
        </w:rPr>
        <w:t xml:space="preserve"> giờ;  Kiểm tra: </w:t>
      </w:r>
      <w:r w:rsidRPr="008F6317">
        <w:rPr>
          <w:rFonts w:cs="Times New Roman"/>
          <w:sz w:val="28"/>
          <w:szCs w:val="28"/>
          <w:lang w:eastAsia="vi-VN"/>
        </w:rPr>
        <w:t>2</w:t>
      </w:r>
      <w:r w:rsidRPr="008F6317">
        <w:rPr>
          <w:rFonts w:cs="Times New Roman"/>
          <w:sz w:val="28"/>
          <w:szCs w:val="28"/>
          <w:lang w:val="vi-VN" w:eastAsia="vi-VN"/>
        </w:rPr>
        <w:t xml:space="preserve"> giờ)</w:t>
      </w:r>
    </w:p>
    <w:p w14:paraId="417CF240" w14:textId="77777777" w:rsidR="00F6017F" w:rsidRPr="008F6317" w:rsidRDefault="00F6017F" w:rsidP="00F6017F">
      <w:pPr>
        <w:spacing w:before="120"/>
        <w:jc w:val="both"/>
        <w:rPr>
          <w:rFonts w:cs="Times New Roman"/>
          <w:b/>
          <w:bCs/>
          <w:sz w:val="28"/>
          <w:szCs w:val="28"/>
          <w:lang w:val="vi-VN" w:eastAsia="vi-VN"/>
        </w:rPr>
      </w:pPr>
      <w:r w:rsidRPr="008F6317">
        <w:rPr>
          <w:rFonts w:cs="Times New Roman"/>
          <w:b/>
          <w:bCs/>
          <w:sz w:val="28"/>
          <w:szCs w:val="28"/>
          <w:lang w:val="vi-VN" w:eastAsia="vi-VN"/>
        </w:rPr>
        <w:t>I. Vị trí, tính chất của môn học:</w:t>
      </w:r>
    </w:p>
    <w:p w14:paraId="71664CC6" w14:textId="77777777" w:rsidR="00F6017F" w:rsidRPr="008F6317" w:rsidRDefault="00F6017F" w:rsidP="00F6017F">
      <w:pPr>
        <w:numPr>
          <w:ilvl w:val="0"/>
          <w:numId w:val="69"/>
        </w:numPr>
        <w:spacing w:before="120" w:after="0"/>
        <w:ind w:left="360"/>
        <w:jc w:val="both"/>
        <w:rPr>
          <w:rFonts w:cs="Times New Roman"/>
          <w:sz w:val="28"/>
          <w:szCs w:val="28"/>
          <w:lang w:val="vi-VN" w:eastAsia="vi-VN"/>
        </w:rPr>
      </w:pPr>
      <w:r w:rsidRPr="008F6317">
        <w:rPr>
          <w:rFonts w:cs="Times New Roman"/>
          <w:sz w:val="28"/>
          <w:szCs w:val="28"/>
          <w:lang w:val="vi-VN" w:eastAsia="vi-VN"/>
        </w:rPr>
        <w:t xml:space="preserve">Môn học Kỹ năng mềm được bố trí giảng dạy vào học kỳ 1 </w:t>
      </w:r>
      <w:proofErr w:type="spellStart"/>
      <w:r w:rsidRPr="008F6317">
        <w:rPr>
          <w:rFonts w:cs="Times New Roman"/>
          <w:sz w:val="28"/>
          <w:szCs w:val="28"/>
          <w:lang w:eastAsia="vi-VN"/>
        </w:rPr>
        <w:t>hoặc</w:t>
      </w:r>
      <w:proofErr w:type="spellEnd"/>
      <w:r w:rsidRPr="008F6317">
        <w:rPr>
          <w:rFonts w:cs="Times New Roman"/>
          <w:sz w:val="28"/>
          <w:szCs w:val="28"/>
          <w:lang w:val="vi-VN" w:eastAsia="vi-VN"/>
        </w:rPr>
        <w:t xml:space="preserve"> học kỳ 2 của năm thứ nhất.</w:t>
      </w:r>
    </w:p>
    <w:p w14:paraId="7C9C4BBA" w14:textId="77777777" w:rsidR="00F6017F" w:rsidRPr="008F6317" w:rsidRDefault="00F6017F" w:rsidP="00F6017F">
      <w:pPr>
        <w:numPr>
          <w:ilvl w:val="0"/>
          <w:numId w:val="69"/>
        </w:numPr>
        <w:spacing w:before="120" w:after="0"/>
        <w:ind w:left="360"/>
        <w:jc w:val="both"/>
        <w:rPr>
          <w:rFonts w:cs="Times New Roman"/>
          <w:sz w:val="28"/>
          <w:szCs w:val="28"/>
          <w:lang w:val="vi-VN" w:eastAsia="vi-VN"/>
        </w:rPr>
      </w:pPr>
      <w:r w:rsidRPr="008F6317">
        <w:rPr>
          <w:rFonts w:cs="Times New Roman"/>
          <w:sz w:val="28"/>
          <w:szCs w:val="28"/>
          <w:lang w:val="vi-VN" w:eastAsia="vi-VN"/>
        </w:rPr>
        <w:t>Môn học Kỹ năng mềm là môn học bắt buộc đối với người học</w:t>
      </w:r>
      <w:r w:rsidRPr="008F6317">
        <w:rPr>
          <w:rFonts w:cs="Times New Roman"/>
          <w:sz w:val="28"/>
          <w:szCs w:val="28"/>
          <w:lang w:eastAsia="vi-VN"/>
        </w:rPr>
        <w:t xml:space="preserve"> </w:t>
      </w:r>
      <w:proofErr w:type="spellStart"/>
      <w:r w:rsidRPr="008F6317">
        <w:rPr>
          <w:rFonts w:cs="Times New Roman"/>
          <w:sz w:val="28"/>
          <w:szCs w:val="28"/>
          <w:lang w:eastAsia="vi-VN"/>
        </w:rPr>
        <w:t>sau</w:t>
      </w:r>
      <w:proofErr w:type="spellEnd"/>
      <w:r w:rsidRPr="008F6317">
        <w:rPr>
          <w:rFonts w:cs="Times New Roman"/>
          <w:sz w:val="28"/>
          <w:szCs w:val="28"/>
          <w:lang w:eastAsia="vi-VN"/>
        </w:rPr>
        <w:t xml:space="preserve"> </w:t>
      </w:r>
      <w:proofErr w:type="spellStart"/>
      <w:r w:rsidRPr="008F6317">
        <w:rPr>
          <w:rFonts w:cs="Times New Roman"/>
          <w:sz w:val="28"/>
          <w:szCs w:val="28"/>
          <w:lang w:eastAsia="vi-VN"/>
        </w:rPr>
        <w:t>khi</w:t>
      </w:r>
      <w:proofErr w:type="spellEnd"/>
      <w:r w:rsidRPr="008F6317">
        <w:rPr>
          <w:rFonts w:cs="Times New Roman"/>
          <w:sz w:val="28"/>
          <w:szCs w:val="28"/>
          <w:lang w:eastAsia="vi-VN"/>
        </w:rPr>
        <w:t xml:space="preserve"> </w:t>
      </w:r>
      <w:proofErr w:type="spellStart"/>
      <w:r w:rsidRPr="008F6317">
        <w:rPr>
          <w:rFonts w:cs="Times New Roman"/>
          <w:sz w:val="28"/>
          <w:szCs w:val="28"/>
          <w:lang w:eastAsia="vi-VN"/>
        </w:rPr>
        <w:t>học</w:t>
      </w:r>
      <w:proofErr w:type="spellEnd"/>
      <w:r w:rsidRPr="008F6317">
        <w:rPr>
          <w:rFonts w:cs="Times New Roman"/>
          <w:sz w:val="28"/>
          <w:szCs w:val="28"/>
          <w:lang w:eastAsia="vi-VN"/>
        </w:rPr>
        <w:t xml:space="preserve"> </w:t>
      </w:r>
      <w:proofErr w:type="spellStart"/>
      <w:r w:rsidRPr="008F6317">
        <w:rPr>
          <w:rFonts w:cs="Times New Roman"/>
          <w:sz w:val="28"/>
          <w:szCs w:val="28"/>
          <w:lang w:eastAsia="vi-VN"/>
        </w:rPr>
        <w:t>xong</w:t>
      </w:r>
      <w:proofErr w:type="spellEnd"/>
      <w:r w:rsidRPr="008F6317">
        <w:rPr>
          <w:rFonts w:cs="Times New Roman"/>
          <w:sz w:val="28"/>
          <w:szCs w:val="28"/>
          <w:lang w:eastAsia="vi-VN"/>
        </w:rPr>
        <w:t xml:space="preserve"> </w:t>
      </w:r>
      <w:proofErr w:type="spellStart"/>
      <w:r w:rsidRPr="008F6317">
        <w:rPr>
          <w:rFonts w:cs="Times New Roman"/>
          <w:sz w:val="28"/>
          <w:szCs w:val="28"/>
          <w:lang w:eastAsia="vi-VN"/>
        </w:rPr>
        <w:t>môn</w:t>
      </w:r>
      <w:proofErr w:type="spellEnd"/>
      <w:r w:rsidRPr="008F6317">
        <w:rPr>
          <w:rFonts w:cs="Times New Roman"/>
          <w:sz w:val="28"/>
          <w:szCs w:val="28"/>
          <w:lang w:eastAsia="vi-VN"/>
        </w:rPr>
        <w:t xml:space="preserve"> tin </w:t>
      </w:r>
      <w:proofErr w:type="spellStart"/>
      <w:r w:rsidRPr="008F6317">
        <w:rPr>
          <w:rFonts w:cs="Times New Roman"/>
          <w:sz w:val="28"/>
          <w:szCs w:val="28"/>
          <w:lang w:eastAsia="vi-VN"/>
        </w:rPr>
        <w:t>học</w:t>
      </w:r>
      <w:proofErr w:type="spellEnd"/>
      <w:r w:rsidRPr="008F6317">
        <w:rPr>
          <w:rFonts w:cs="Times New Roman"/>
          <w:sz w:val="28"/>
          <w:szCs w:val="28"/>
          <w:lang w:val="vi-VN" w:eastAsia="vi-VN"/>
        </w:rPr>
        <w:t xml:space="preserve">. </w:t>
      </w:r>
    </w:p>
    <w:p w14:paraId="13120BE5" w14:textId="77777777" w:rsidR="00F6017F" w:rsidRPr="008F6317" w:rsidRDefault="00F6017F" w:rsidP="00F6017F">
      <w:pPr>
        <w:spacing w:before="120"/>
        <w:jc w:val="both"/>
        <w:rPr>
          <w:rFonts w:cs="Times New Roman"/>
          <w:b/>
          <w:bCs/>
          <w:sz w:val="28"/>
          <w:szCs w:val="28"/>
          <w:lang w:val="vi-VN" w:eastAsia="vi-VN"/>
        </w:rPr>
      </w:pPr>
      <w:r w:rsidRPr="008F6317">
        <w:rPr>
          <w:rFonts w:cs="Times New Roman"/>
          <w:b/>
          <w:bCs/>
          <w:sz w:val="28"/>
          <w:szCs w:val="28"/>
          <w:lang w:val="vi-VN" w:eastAsia="vi-VN"/>
        </w:rPr>
        <w:t>II. Mục tiêu môn học:</w:t>
      </w:r>
    </w:p>
    <w:p w14:paraId="365F0444" w14:textId="77777777" w:rsidR="00F6017F" w:rsidRPr="008F6317" w:rsidRDefault="00F6017F" w:rsidP="00F6017F">
      <w:pPr>
        <w:shd w:val="clear" w:color="auto" w:fill="FFFFFF"/>
        <w:spacing w:before="120"/>
        <w:jc w:val="both"/>
        <w:rPr>
          <w:rFonts w:cs="Times New Roman"/>
          <w:b/>
          <w:i/>
          <w:sz w:val="28"/>
          <w:szCs w:val="28"/>
        </w:rPr>
      </w:pPr>
      <w:r w:rsidRPr="008F6317">
        <w:rPr>
          <w:rFonts w:cs="Times New Roman"/>
          <w:b/>
          <w:i/>
          <w:sz w:val="28"/>
          <w:szCs w:val="28"/>
        </w:rPr>
        <w:t xml:space="preserve">1. </w:t>
      </w:r>
      <w:proofErr w:type="spellStart"/>
      <w:r w:rsidRPr="008F6317">
        <w:rPr>
          <w:rFonts w:cs="Times New Roman"/>
          <w:b/>
          <w:i/>
          <w:sz w:val="28"/>
          <w:szCs w:val="28"/>
        </w:rPr>
        <w:t>Kiến</w:t>
      </w:r>
      <w:proofErr w:type="spellEnd"/>
      <w:r w:rsidRPr="008F6317">
        <w:rPr>
          <w:rFonts w:cs="Times New Roman"/>
          <w:b/>
          <w:i/>
          <w:sz w:val="28"/>
          <w:szCs w:val="28"/>
        </w:rPr>
        <w:t xml:space="preserve"> </w:t>
      </w:r>
      <w:proofErr w:type="spellStart"/>
      <w:r w:rsidRPr="008F6317">
        <w:rPr>
          <w:rFonts w:cs="Times New Roman"/>
          <w:b/>
          <w:i/>
          <w:sz w:val="28"/>
          <w:szCs w:val="28"/>
        </w:rPr>
        <w:t>thức</w:t>
      </w:r>
      <w:proofErr w:type="spellEnd"/>
      <w:r w:rsidRPr="008F6317">
        <w:rPr>
          <w:rFonts w:cs="Times New Roman"/>
          <w:b/>
          <w:i/>
          <w:sz w:val="28"/>
          <w:szCs w:val="28"/>
        </w:rPr>
        <w:t>:</w:t>
      </w:r>
    </w:p>
    <w:p w14:paraId="763387C1" w14:textId="77777777" w:rsidR="00F6017F" w:rsidRPr="008F6317" w:rsidRDefault="00F6017F" w:rsidP="00F6017F">
      <w:pPr>
        <w:pStyle w:val="ListParagraph"/>
        <w:numPr>
          <w:ilvl w:val="0"/>
          <w:numId w:val="70"/>
        </w:numPr>
        <w:shd w:val="clear" w:color="auto" w:fill="FFFFFF"/>
        <w:spacing w:before="120" w:after="0" w:line="240" w:lineRule="auto"/>
        <w:jc w:val="both"/>
        <w:rPr>
          <w:sz w:val="28"/>
          <w:szCs w:val="28"/>
        </w:rPr>
      </w:pPr>
      <w:proofErr w:type="spellStart"/>
      <w:r w:rsidRPr="008F6317">
        <w:rPr>
          <w:sz w:val="28"/>
          <w:szCs w:val="28"/>
        </w:rPr>
        <w:t>Trình</w:t>
      </w:r>
      <w:proofErr w:type="spellEnd"/>
      <w:r w:rsidRPr="008F6317">
        <w:rPr>
          <w:sz w:val="28"/>
          <w:szCs w:val="28"/>
        </w:rPr>
        <w:t xml:space="preserve"> </w:t>
      </w:r>
      <w:proofErr w:type="spellStart"/>
      <w:r w:rsidRPr="008F6317">
        <w:rPr>
          <w:sz w:val="28"/>
          <w:szCs w:val="28"/>
        </w:rPr>
        <w:t>bày</w:t>
      </w:r>
      <w:proofErr w:type="spellEnd"/>
      <w:r w:rsidRPr="008F6317">
        <w:rPr>
          <w:sz w:val="28"/>
          <w:szCs w:val="28"/>
        </w:rPr>
        <w:t xml:space="preserve"> </w:t>
      </w:r>
      <w:proofErr w:type="spellStart"/>
      <w:r w:rsidRPr="008F6317">
        <w:rPr>
          <w:sz w:val="28"/>
          <w:szCs w:val="28"/>
        </w:rPr>
        <w:t>được</w:t>
      </w:r>
      <w:proofErr w:type="spellEnd"/>
      <w:r w:rsidRPr="008F6317">
        <w:rPr>
          <w:sz w:val="28"/>
          <w:szCs w:val="28"/>
        </w:rPr>
        <w:t xml:space="preserve"> </w:t>
      </w:r>
      <w:proofErr w:type="spellStart"/>
      <w:r w:rsidRPr="008F6317">
        <w:rPr>
          <w:sz w:val="28"/>
          <w:szCs w:val="28"/>
        </w:rPr>
        <w:t>kiến</w:t>
      </w:r>
      <w:proofErr w:type="spellEnd"/>
      <w:r w:rsidRPr="008F6317">
        <w:rPr>
          <w:sz w:val="28"/>
          <w:szCs w:val="28"/>
        </w:rPr>
        <w:t xml:space="preserve"> </w:t>
      </w:r>
      <w:proofErr w:type="spellStart"/>
      <w:r w:rsidRPr="008F6317">
        <w:rPr>
          <w:sz w:val="28"/>
          <w:szCs w:val="28"/>
        </w:rPr>
        <w:t>thức</w:t>
      </w:r>
      <w:proofErr w:type="spellEnd"/>
      <w:r w:rsidRPr="008F6317">
        <w:rPr>
          <w:sz w:val="28"/>
          <w:szCs w:val="28"/>
        </w:rPr>
        <w:t xml:space="preserve"> </w:t>
      </w:r>
      <w:proofErr w:type="spellStart"/>
      <w:r w:rsidRPr="008F6317">
        <w:rPr>
          <w:sz w:val="28"/>
          <w:szCs w:val="28"/>
        </w:rPr>
        <w:t>cơ</w:t>
      </w:r>
      <w:proofErr w:type="spellEnd"/>
      <w:r w:rsidRPr="008F6317">
        <w:rPr>
          <w:sz w:val="28"/>
          <w:szCs w:val="28"/>
        </w:rPr>
        <w:t xml:space="preserve"> </w:t>
      </w:r>
      <w:proofErr w:type="spellStart"/>
      <w:r w:rsidRPr="008F6317">
        <w:rPr>
          <w:sz w:val="28"/>
          <w:szCs w:val="28"/>
        </w:rPr>
        <w:t>bản</w:t>
      </w:r>
      <w:proofErr w:type="spellEnd"/>
      <w:r w:rsidRPr="008F6317">
        <w:rPr>
          <w:sz w:val="28"/>
          <w:szCs w:val="28"/>
        </w:rPr>
        <w:t xml:space="preserve"> </w:t>
      </w:r>
      <w:proofErr w:type="spellStart"/>
      <w:r w:rsidRPr="008F6317">
        <w:rPr>
          <w:sz w:val="28"/>
          <w:szCs w:val="28"/>
        </w:rPr>
        <w:t>về</w:t>
      </w:r>
      <w:proofErr w:type="spellEnd"/>
      <w:r w:rsidRPr="008F6317">
        <w:rPr>
          <w:sz w:val="28"/>
          <w:szCs w:val="28"/>
        </w:rPr>
        <w:t xml:space="preserve"> </w:t>
      </w:r>
      <w:proofErr w:type="spellStart"/>
      <w:r w:rsidRPr="008F6317">
        <w:rPr>
          <w:sz w:val="28"/>
          <w:szCs w:val="28"/>
        </w:rPr>
        <w:t>kỹ</w:t>
      </w:r>
      <w:proofErr w:type="spellEnd"/>
      <w:r w:rsidRPr="008F6317">
        <w:rPr>
          <w:sz w:val="28"/>
          <w:szCs w:val="28"/>
        </w:rPr>
        <w:t xml:space="preserve"> </w:t>
      </w:r>
      <w:proofErr w:type="spellStart"/>
      <w:r w:rsidRPr="008F6317">
        <w:rPr>
          <w:sz w:val="28"/>
          <w:szCs w:val="28"/>
        </w:rPr>
        <w:t>năng</w:t>
      </w:r>
      <w:proofErr w:type="spellEnd"/>
      <w:r w:rsidRPr="008F6317">
        <w:rPr>
          <w:sz w:val="28"/>
          <w:szCs w:val="28"/>
        </w:rPr>
        <w:t xml:space="preserve"> </w:t>
      </w:r>
      <w:proofErr w:type="spellStart"/>
      <w:r w:rsidRPr="008F6317">
        <w:rPr>
          <w:sz w:val="28"/>
          <w:szCs w:val="28"/>
        </w:rPr>
        <w:t>làm</w:t>
      </w:r>
      <w:proofErr w:type="spellEnd"/>
      <w:r w:rsidRPr="008F6317">
        <w:rPr>
          <w:sz w:val="28"/>
          <w:szCs w:val="28"/>
        </w:rPr>
        <w:t xml:space="preserve"> </w:t>
      </w:r>
      <w:proofErr w:type="spellStart"/>
      <w:r w:rsidRPr="008F6317">
        <w:rPr>
          <w:sz w:val="28"/>
          <w:szCs w:val="28"/>
        </w:rPr>
        <w:t>việc</w:t>
      </w:r>
      <w:proofErr w:type="spellEnd"/>
      <w:r w:rsidRPr="008F6317">
        <w:rPr>
          <w:sz w:val="28"/>
          <w:szCs w:val="28"/>
        </w:rPr>
        <w:t xml:space="preserve"> </w:t>
      </w:r>
      <w:proofErr w:type="spellStart"/>
      <w:r w:rsidRPr="008F6317">
        <w:rPr>
          <w:sz w:val="28"/>
          <w:szCs w:val="28"/>
        </w:rPr>
        <w:t>nhóm</w:t>
      </w:r>
      <w:proofErr w:type="spellEnd"/>
      <w:r w:rsidRPr="008F6317">
        <w:rPr>
          <w:sz w:val="28"/>
          <w:szCs w:val="28"/>
        </w:rPr>
        <w:t xml:space="preserve"> </w:t>
      </w:r>
      <w:proofErr w:type="spellStart"/>
      <w:r w:rsidRPr="008F6317">
        <w:rPr>
          <w:sz w:val="28"/>
          <w:szCs w:val="28"/>
        </w:rPr>
        <w:t>và</w:t>
      </w:r>
      <w:proofErr w:type="spellEnd"/>
      <w:r w:rsidRPr="008F6317">
        <w:rPr>
          <w:sz w:val="28"/>
          <w:szCs w:val="28"/>
        </w:rPr>
        <w:t xml:space="preserve"> </w:t>
      </w:r>
      <w:proofErr w:type="spellStart"/>
      <w:r w:rsidRPr="008F6317">
        <w:rPr>
          <w:sz w:val="28"/>
          <w:szCs w:val="28"/>
        </w:rPr>
        <w:t>các</w:t>
      </w:r>
      <w:proofErr w:type="spellEnd"/>
      <w:r w:rsidRPr="008F6317">
        <w:rPr>
          <w:sz w:val="28"/>
          <w:szCs w:val="28"/>
        </w:rPr>
        <w:t xml:space="preserve"> </w:t>
      </w:r>
      <w:proofErr w:type="spellStart"/>
      <w:r w:rsidRPr="008F6317">
        <w:rPr>
          <w:sz w:val="28"/>
          <w:szCs w:val="28"/>
        </w:rPr>
        <w:t>nguyên</w:t>
      </w:r>
      <w:proofErr w:type="spellEnd"/>
      <w:r w:rsidRPr="008F6317">
        <w:rPr>
          <w:sz w:val="28"/>
          <w:szCs w:val="28"/>
        </w:rPr>
        <w:t xml:space="preserve"> </w:t>
      </w:r>
      <w:proofErr w:type="spellStart"/>
      <w:r w:rsidRPr="008F6317">
        <w:rPr>
          <w:sz w:val="28"/>
          <w:szCs w:val="28"/>
        </w:rPr>
        <w:t>tắc</w:t>
      </w:r>
      <w:proofErr w:type="spellEnd"/>
      <w:r w:rsidRPr="008F6317">
        <w:rPr>
          <w:sz w:val="28"/>
          <w:szCs w:val="28"/>
        </w:rPr>
        <w:t xml:space="preserve">, </w:t>
      </w:r>
      <w:proofErr w:type="spellStart"/>
      <w:r w:rsidRPr="008F6317">
        <w:rPr>
          <w:sz w:val="28"/>
          <w:szCs w:val="28"/>
        </w:rPr>
        <w:t>kỹ</w:t>
      </w:r>
      <w:proofErr w:type="spellEnd"/>
      <w:r w:rsidRPr="008F6317">
        <w:rPr>
          <w:sz w:val="28"/>
          <w:szCs w:val="28"/>
        </w:rPr>
        <w:t xml:space="preserve"> </w:t>
      </w:r>
      <w:proofErr w:type="spellStart"/>
      <w:r w:rsidRPr="008F6317">
        <w:rPr>
          <w:sz w:val="28"/>
          <w:szCs w:val="28"/>
        </w:rPr>
        <w:t>năng</w:t>
      </w:r>
      <w:proofErr w:type="spellEnd"/>
      <w:r w:rsidRPr="008F6317">
        <w:rPr>
          <w:sz w:val="28"/>
          <w:szCs w:val="28"/>
        </w:rPr>
        <w:t xml:space="preserve"> </w:t>
      </w:r>
      <w:proofErr w:type="spellStart"/>
      <w:r w:rsidRPr="008F6317">
        <w:rPr>
          <w:sz w:val="28"/>
          <w:szCs w:val="28"/>
        </w:rPr>
        <w:t>giao</w:t>
      </w:r>
      <w:proofErr w:type="spellEnd"/>
      <w:r w:rsidRPr="008F6317">
        <w:rPr>
          <w:sz w:val="28"/>
          <w:szCs w:val="28"/>
        </w:rPr>
        <w:t xml:space="preserve"> </w:t>
      </w:r>
      <w:proofErr w:type="spellStart"/>
      <w:r w:rsidRPr="008F6317">
        <w:rPr>
          <w:sz w:val="28"/>
          <w:szCs w:val="28"/>
        </w:rPr>
        <w:t>tiếp</w:t>
      </w:r>
      <w:proofErr w:type="spellEnd"/>
      <w:r w:rsidRPr="008F6317">
        <w:rPr>
          <w:sz w:val="28"/>
          <w:szCs w:val="28"/>
        </w:rPr>
        <w:t xml:space="preserve">, </w:t>
      </w:r>
      <w:proofErr w:type="spellStart"/>
      <w:r w:rsidRPr="008F6317">
        <w:rPr>
          <w:sz w:val="28"/>
          <w:szCs w:val="28"/>
        </w:rPr>
        <w:t>ứng</w:t>
      </w:r>
      <w:proofErr w:type="spellEnd"/>
      <w:r w:rsidRPr="008F6317">
        <w:rPr>
          <w:sz w:val="28"/>
          <w:szCs w:val="28"/>
        </w:rPr>
        <w:t xml:space="preserve"> </w:t>
      </w:r>
      <w:proofErr w:type="spellStart"/>
      <w:r w:rsidRPr="008F6317">
        <w:rPr>
          <w:sz w:val="28"/>
          <w:szCs w:val="28"/>
        </w:rPr>
        <w:t>xử</w:t>
      </w:r>
      <w:proofErr w:type="spellEnd"/>
      <w:r w:rsidRPr="008F6317">
        <w:rPr>
          <w:sz w:val="28"/>
          <w:szCs w:val="28"/>
        </w:rPr>
        <w:t xml:space="preserve"> </w:t>
      </w:r>
      <w:proofErr w:type="spellStart"/>
      <w:r w:rsidRPr="008F6317">
        <w:rPr>
          <w:sz w:val="28"/>
          <w:szCs w:val="28"/>
        </w:rPr>
        <w:t>trong</w:t>
      </w:r>
      <w:proofErr w:type="spellEnd"/>
      <w:r w:rsidRPr="008F6317">
        <w:rPr>
          <w:sz w:val="28"/>
          <w:szCs w:val="28"/>
        </w:rPr>
        <w:t xml:space="preserve"> </w:t>
      </w:r>
      <w:proofErr w:type="spellStart"/>
      <w:r w:rsidRPr="008F6317">
        <w:rPr>
          <w:sz w:val="28"/>
          <w:szCs w:val="28"/>
        </w:rPr>
        <w:t>một</w:t>
      </w:r>
      <w:proofErr w:type="spellEnd"/>
      <w:r w:rsidRPr="008F6317">
        <w:rPr>
          <w:sz w:val="28"/>
          <w:szCs w:val="28"/>
        </w:rPr>
        <w:t xml:space="preserve"> </w:t>
      </w:r>
      <w:proofErr w:type="spellStart"/>
      <w:r w:rsidRPr="008F6317">
        <w:rPr>
          <w:sz w:val="28"/>
          <w:szCs w:val="28"/>
        </w:rPr>
        <w:t>số</w:t>
      </w:r>
      <w:proofErr w:type="spellEnd"/>
      <w:r w:rsidRPr="008F6317">
        <w:rPr>
          <w:sz w:val="28"/>
          <w:szCs w:val="28"/>
        </w:rPr>
        <w:t xml:space="preserve"> </w:t>
      </w:r>
      <w:proofErr w:type="spellStart"/>
      <w:r w:rsidRPr="008F6317">
        <w:rPr>
          <w:sz w:val="28"/>
          <w:szCs w:val="28"/>
        </w:rPr>
        <w:t>trường</w:t>
      </w:r>
      <w:proofErr w:type="spellEnd"/>
      <w:r w:rsidRPr="008F6317">
        <w:rPr>
          <w:sz w:val="28"/>
          <w:szCs w:val="28"/>
        </w:rPr>
        <w:t xml:space="preserve"> </w:t>
      </w:r>
      <w:proofErr w:type="spellStart"/>
      <w:r w:rsidRPr="008F6317">
        <w:rPr>
          <w:sz w:val="28"/>
          <w:szCs w:val="28"/>
        </w:rPr>
        <w:t>hợp</w:t>
      </w:r>
      <w:proofErr w:type="spellEnd"/>
      <w:r w:rsidRPr="008F6317">
        <w:rPr>
          <w:sz w:val="28"/>
          <w:szCs w:val="28"/>
        </w:rPr>
        <w:t xml:space="preserve"> </w:t>
      </w:r>
      <w:proofErr w:type="spellStart"/>
      <w:r w:rsidRPr="008F6317">
        <w:rPr>
          <w:sz w:val="28"/>
          <w:szCs w:val="28"/>
        </w:rPr>
        <w:t>thông</w:t>
      </w:r>
      <w:proofErr w:type="spellEnd"/>
      <w:r w:rsidRPr="008F6317">
        <w:rPr>
          <w:sz w:val="28"/>
          <w:szCs w:val="28"/>
        </w:rPr>
        <w:t xml:space="preserve"> </w:t>
      </w:r>
      <w:proofErr w:type="spellStart"/>
      <w:r w:rsidRPr="008F6317">
        <w:rPr>
          <w:sz w:val="28"/>
          <w:szCs w:val="28"/>
        </w:rPr>
        <w:t>thường</w:t>
      </w:r>
      <w:proofErr w:type="spellEnd"/>
      <w:r w:rsidRPr="008F6317">
        <w:rPr>
          <w:sz w:val="28"/>
          <w:szCs w:val="28"/>
        </w:rPr>
        <w:t>.</w:t>
      </w:r>
    </w:p>
    <w:p w14:paraId="31EBFC43" w14:textId="77777777" w:rsidR="00F6017F" w:rsidRPr="008F6317" w:rsidRDefault="00F6017F" w:rsidP="00F6017F">
      <w:pPr>
        <w:pStyle w:val="ListParagraph"/>
        <w:numPr>
          <w:ilvl w:val="0"/>
          <w:numId w:val="70"/>
        </w:numPr>
        <w:shd w:val="clear" w:color="auto" w:fill="FFFFFF"/>
        <w:spacing w:before="120" w:after="0" w:line="240" w:lineRule="auto"/>
        <w:jc w:val="both"/>
        <w:rPr>
          <w:sz w:val="28"/>
          <w:szCs w:val="28"/>
        </w:rPr>
      </w:pPr>
      <w:proofErr w:type="spellStart"/>
      <w:r w:rsidRPr="008F6317">
        <w:rPr>
          <w:sz w:val="28"/>
          <w:szCs w:val="28"/>
        </w:rPr>
        <w:t>Xác</w:t>
      </w:r>
      <w:proofErr w:type="spellEnd"/>
      <w:r w:rsidRPr="008F6317">
        <w:rPr>
          <w:sz w:val="28"/>
          <w:szCs w:val="28"/>
        </w:rPr>
        <w:t xml:space="preserve"> </w:t>
      </w:r>
      <w:proofErr w:type="spellStart"/>
      <w:r w:rsidRPr="008F6317">
        <w:rPr>
          <w:sz w:val="28"/>
          <w:szCs w:val="28"/>
        </w:rPr>
        <w:t>định</w:t>
      </w:r>
      <w:proofErr w:type="spellEnd"/>
      <w:r w:rsidRPr="008F6317">
        <w:rPr>
          <w:sz w:val="28"/>
          <w:szCs w:val="28"/>
        </w:rPr>
        <w:t xml:space="preserve"> </w:t>
      </w:r>
      <w:proofErr w:type="spellStart"/>
      <w:r w:rsidRPr="008F6317">
        <w:rPr>
          <w:sz w:val="28"/>
          <w:szCs w:val="28"/>
        </w:rPr>
        <w:t>được</w:t>
      </w:r>
      <w:proofErr w:type="spellEnd"/>
      <w:r w:rsidRPr="008F6317">
        <w:rPr>
          <w:sz w:val="28"/>
          <w:szCs w:val="28"/>
        </w:rPr>
        <w:t xml:space="preserve"> </w:t>
      </w:r>
      <w:proofErr w:type="spellStart"/>
      <w:r w:rsidRPr="008F6317">
        <w:rPr>
          <w:sz w:val="28"/>
          <w:szCs w:val="28"/>
        </w:rPr>
        <w:t>cơ</w:t>
      </w:r>
      <w:proofErr w:type="spellEnd"/>
      <w:r w:rsidRPr="008F6317">
        <w:rPr>
          <w:sz w:val="28"/>
          <w:szCs w:val="28"/>
        </w:rPr>
        <w:t xml:space="preserve"> </w:t>
      </w:r>
      <w:proofErr w:type="spellStart"/>
      <w:r w:rsidRPr="008F6317">
        <w:rPr>
          <w:sz w:val="28"/>
          <w:szCs w:val="28"/>
        </w:rPr>
        <w:t>bản</w:t>
      </w:r>
      <w:proofErr w:type="spellEnd"/>
      <w:r w:rsidRPr="008F6317">
        <w:rPr>
          <w:sz w:val="28"/>
          <w:szCs w:val="28"/>
        </w:rPr>
        <w:t xml:space="preserve"> </w:t>
      </w:r>
      <w:proofErr w:type="spellStart"/>
      <w:r w:rsidRPr="008F6317">
        <w:rPr>
          <w:sz w:val="28"/>
          <w:szCs w:val="28"/>
        </w:rPr>
        <w:t>môi</w:t>
      </w:r>
      <w:proofErr w:type="spellEnd"/>
      <w:r w:rsidRPr="008F6317">
        <w:rPr>
          <w:sz w:val="28"/>
          <w:szCs w:val="28"/>
        </w:rPr>
        <w:t xml:space="preserve"> </w:t>
      </w:r>
      <w:proofErr w:type="spellStart"/>
      <w:r w:rsidRPr="008F6317">
        <w:rPr>
          <w:sz w:val="28"/>
          <w:szCs w:val="28"/>
        </w:rPr>
        <w:t>trường</w:t>
      </w:r>
      <w:proofErr w:type="spellEnd"/>
      <w:r w:rsidRPr="008F6317">
        <w:rPr>
          <w:sz w:val="28"/>
          <w:szCs w:val="28"/>
        </w:rPr>
        <w:t xml:space="preserve"> </w:t>
      </w:r>
      <w:proofErr w:type="spellStart"/>
      <w:r w:rsidRPr="008F6317">
        <w:rPr>
          <w:sz w:val="28"/>
          <w:szCs w:val="28"/>
        </w:rPr>
        <w:t>làm</w:t>
      </w:r>
      <w:proofErr w:type="spellEnd"/>
      <w:r w:rsidRPr="008F6317">
        <w:rPr>
          <w:sz w:val="28"/>
          <w:szCs w:val="28"/>
        </w:rPr>
        <w:t xml:space="preserve"> </w:t>
      </w:r>
      <w:proofErr w:type="spellStart"/>
      <w:r w:rsidRPr="008F6317">
        <w:rPr>
          <w:sz w:val="28"/>
          <w:szCs w:val="28"/>
        </w:rPr>
        <w:t>việc</w:t>
      </w:r>
      <w:proofErr w:type="spellEnd"/>
      <w:r w:rsidRPr="008F6317">
        <w:rPr>
          <w:sz w:val="28"/>
          <w:szCs w:val="28"/>
        </w:rPr>
        <w:t xml:space="preserve">, </w:t>
      </w:r>
      <w:proofErr w:type="spellStart"/>
      <w:r w:rsidRPr="008F6317">
        <w:rPr>
          <w:sz w:val="28"/>
          <w:szCs w:val="28"/>
        </w:rPr>
        <w:t>văn</w:t>
      </w:r>
      <w:proofErr w:type="spellEnd"/>
      <w:r w:rsidRPr="008F6317">
        <w:rPr>
          <w:sz w:val="28"/>
          <w:szCs w:val="28"/>
        </w:rPr>
        <w:t xml:space="preserve"> </w:t>
      </w:r>
      <w:proofErr w:type="spellStart"/>
      <w:r w:rsidRPr="008F6317">
        <w:rPr>
          <w:sz w:val="28"/>
          <w:szCs w:val="28"/>
        </w:rPr>
        <w:t>hóa</w:t>
      </w:r>
      <w:proofErr w:type="spellEnd"/>
      <w:r w:rsidRPr="008F6317">
        <w:rPr>
          <w:sz w:val="28"/>
          <w:szCs w:val="28"/>
        </w:rPr>
        <w:t xml:space="preserve"> </w:t>
      </w:r>
      <w:proofErr w:type="spellStart"/>
      <w:r w:rsidRPr="008F6317">
        <w:rPr>
          <w:sz w:val="28"/>
          <w:szCs w:val="28"/>
        </w:rPr>
        <w:t>công</w:t>
      </w:r>
      <w:proofErr w:type="spellEnd"/>
      <w:r w:rsidRPr="008F6317">
        <w:rPr>
          <w:sz w:val="28"/>
          <w:szCs w:val="28"/>
        </w:rPr>
        <w:t xml:space="preserve"> </w:t>
      </w:r>
      <w:proofErr w:type="spellStart"/>
      <w:r w:rsidRPr="008F6317">
        <w:rPr>
          <w:sz w:val="28"/>
          <w:szCs w:val="28"/>
        </w:rPr>
        <w:t>sở</w:t>
      </w:r>
      <w:proofErr w:type="spellEnd"/>
      <w:r w:rsidRPr="008F6317">
        <w:rPr>
          <w:sz w:val="28"/>
          <w:szCs w:val="28"/>
        </w:rPr>
        <w:t>.</w:t>
      </w:r>
    </w:p>
    <w:p w14:paraId="453967A3" w14:textId="77777777" w:rsidR="00F6017F" w:rsidRPr="008F6317" w:rsidRDefault="00F6017F" w:rsidP="00F6017F">
      <w:pPr>
        <w:pStyle w:val="ListParagraph"/>
        <w:numPr>
          <w:ilvl w:val="0"/>
          <w:numId w:val="70"/>
        </w:numPr>
        <w:shd w:val="clear" w:color="auto" w:fill="FFFFFF"/>
        <w:spacing w:before="120" w:after="0" w:line="240" w:lineRule="auto"/>
        <w:jc w:val="both"/>
        <w:rPr>
          <w:sz w:val="28"/>
          <w:szCs w:val="28"/>
        </w:rPr>
      </w:pPr>
      <w:proofErr w:type="spellStart"/>
      <w:r w:rsidRPr="008F6317">
        <w:rPr>
          <w:sz w:val="28"/>
          <w:szCs w:val="28"/>
        </w:rPr>
        <w:t>Vận</w:t>
      </w:r>
      <w:proofErr w:type="spellEnd"/>
      <w:r w:rsidRPr="008F6317">
        <w:rPr>
          <w:sz w:val="28"/>
          <w:szCs w:val="28"/>
        </w:rPr>
        <w:t xml:space="preserve"> </w:t>
      </w:r>
      <w:proofErr w:type="spellStart"/>
      <w:r w:rsidRPr="008F6317">
        <w:rPr>
          <w:sz w:val="28"/>
          <w:szCs w:val="28"/>
        </w:rPr>
        <w:t>dụng</w:t>
      </w:r>
      <w:proofErr w:type="spellEnd"/>
      <w:r w:rsidRPr="008F6317">
        <w:rPr>
          <w:sz w:val="28"/>
          <w:szCs w:val="28"/>
        </w:rPr>
        <w:t xml:space="preserve"> </w:t>
      </w:r>
      <w:proofErr w:type="spellStart"/>
      <w:r w:rsidRPr="008F6317">
        <w:rPr>
          <w:sz w:val="28"/>
          <w:szCs w:val="28"/>
        </w:rPr>
        <w:t>được</w:t>
      </w:r>
      <w:proofErr w:type="spellEnd"/>
      <w:r w:rsidRPr="008F6317">
        <w:rPr>
          <w:sz w:val="28"/>
          <w:szCs w:val="28"/>
        </w:rPr>
        <w:t xml:space="preserve"> </w:t>
      </w:r>
      <w:proofErr w:type="spellStart"/>
      <w:r w:rsidRPr="008F6317">
        <w:rPr>
          <w:sz w:val="28"/>
          <w:szCs w:val="28"/>
        </w:rPr>
        <w:t>các</w:t>
      </w:r>
      <w:proofErr w:type="spellEnd"/>
      <w:r w:rsidRPr="008F6317">
        <w:rPr>
          <w:sz w:val="28"/>
          <w:szCs w:val="28"/>
        </w:rPr>
        <w:t xml:space="preserve"> </w:t>
      </w:r>
      <w:proofErr w:type="spellStart"/>
      <w:r w:rsidRPr="008F6317">
        <w:rPr>
          <w:sz w:val="28"/>
          <w:szCs w:val="28"/>
        </w:rPr>
        <w:t>phong</w:t>
      </w:r>
      <w:proofErr w:type="spellEnd"/>
      <w:r w:rsidRPr="008F6317">
        <w:rPr>
          <w:sz w:val="28"/>
          <w:szCs w:val="28"/>
        </w:rPr>
        <w:t xml:space="preserve"> </w:t>
      </w:r>
      <w:proofErr w:type="spellStart"/>
      <w:r w:rsidRPr="008F6317">
        <w:rPr>
          <w:sz w:val="28"/>
          <w:szCs w:val="28"/>
        </w:rPr>
        <w:t>cách</w:t>
      </w:r>
      <w:proofErr w:type="spellEnd"/>
      <w:r w:rsidRPr="008F6317">
        <w:rPr>
          <w:sz w:val="28"/>
          <w:szCs w:val="28"/>
        </w:rPr>
        <w:t xml:space="preserve">, </w:t>
      </w:r>
      <w:proofErr w:type="spellStart"/>
      <w:r w:rsidRPr="008F6317">
        <w:rPr>
          <w:sz w:val="28"/>
          <w:szCs w:val="28"/>
        </w:rPr>
        <w:t>kiểu</w:t>
      </w:r>
      <w:proofErr w:type="spellEnd"/>
      <w:r w:rsidRPr="008F6317">
        <w:rPr>
          <w:sz w:val="28"/>
          <w:szCs w:val="28"/>
        </w:rPr>
        <w:t xml:space="preserve"> </w:t>
      </w:r>
      <w:proofErr w:type="spellStart"/>
      <w:r w:rsidRPr="008F6317">
        <w:rPr>
          <w:sz w:val="28"/>
          <w:szCs w:val="28"/>
        </w:rPr>
        <w:t>tư</w:t>
      </w:r>
      <w:proofErr w:type="spellEnd"/>
      <w:r w:rsidRPr="008F6317">
        <w:rPr>
          <w:sz w:val="28"/>
          <w:szCs w:val="28"/>
        </w:rPr>
        <w:t xml:space="preserve"> </w:t>
      </w:r>
      <w:proofErr w:type="spellStart"/>
      <w:r w:rsidRPr="008F6317">
        <w:rPr>
          <w:sz w:val="28"/>
          <w:szCs w:val="28"/>
        </w:rPr>
        <w:t>duy</w:t>
      </w:r>
      <w:proofErr w:type="spellEnd"/>
      <w:r w:rsidRPr="008F6317">
        <w:rPr>
          <w:sz w:val="28"/>
          <w:szCs w:val="28"/>
        </w:rPr>
        <w:t xml:space="preserve"> </w:t>
      </w:r>
      <w:proofErr w:type="spellStart"/>
      <w:r w:rsidRPr="008F6317">
        <w:rPr>
          <w:sz w:val="28"/>
          <w:szCs w:val="28"/>
        </w:rPr>
        <w:t>trong</w:t>
      </w:r>
      <w:proofErr w:type="spellEnd"/>
      <w:r w:rsidRPr="008F6317">
        <w:rPr>
          <w:sz w:val="28"/>
          <w:szCs w:val="28"/>
        </w:rPr>
        <w:t xml:space="preserve"> </w:t>
      </w:r>
      <w:proofErr w:type="spellStart"/>
      <w:r w:rsidRPr="008F6317">
        <w:rPr>
          <w:sz w:val="28"/>
          <w:szCs w:val="28"/>
        </w:rPr>
        <w:t>học</w:t>
      </w:r>
      <w:proofErr w:type="spellEnd"/>
      <w:r w:rsidRPr="008F6317">
        <w:rPr>
          <w:sz w:val="28"/>
          <w:szCs w:val="28"/>
        </w:rPr>
        <w:t xml:space="preserve"> </w:t>
      </w:r>
      <w:proofErr w:type="spellStart"/>
      <w:r w:rsidRPr="008F6317">
        <w:rPr>
          <w:sz w:val="28"/>
          <w:szCs w:val="28"/>
        </w:rPr>
        <w:t>tập</w:t>
      </w:r>
      <w:proofErr w:type="spellEnd"/>
      <w:r w:rsidRPr="008F6317">
        <w:rPr>
          <w:sz w:val="28"/>
          <w:szCs w:val="28"/>
        </w:rPr>
        <w:t xml:space="preserve"> </w:t>
      </w:r>
      <w:proofErr w:type="spellStart"/>
      <w:r w:rsidRPr="008F6317">
        <w:rPr>
          <w:sz w:val="28"/>
          <w:szCs w:val="28"/>
        </w:rPr>
        <w:t>va</w:t>
      </w:r>
      <w:proofErr w:type="spellEnd"/>
      <w:r w:rsidRPr="008F6317">
        <w:rPr>
          <w:sz w:val="28"/>
          <w:szCs w:val="28"/>
        </w:rPr>
        <w:t xml:space="preserve">̀ </w:t>
      </w:r>
      <w:proofErr w:type="spellStart"/>
      <w:r w:rsidRPr="008F6317">
        <w:rPr>
          <w:sz w:val="28"/>
          <w:szCs w:val="28"/>
        </w:rPr>
        <w:t>làm</w:t>
      </w:r>
      <w:proofErr w:type="spellEnd"/>
      <w:r w:rsidRPr="008F6317">
        <w:rPr>
          <w:sz w:val="28"/>
          <w:szCs w:val="28"/>
        </w:rPr>
        <w:t xml:space="preserve"> </w:t>
      </w:r>
      <w:proofErr w:type="spellStart"/>
      <w:r w:rsidRPr="008F6317">
        <w:rPr>
          <w:sz w:val="28"/>
          <w:szCs w:val="28"/>
        </w:rPr>
        <w:t>việc</w:t>
      </w:r>
      <w:proofErr w:type="spellEnd"/>
      <w:r w:rsidRPr="008F6317">
        <w:rPr>
          <w:sz w:val="28"/>
          <w:szCs w:val="28"/>
        </w:rPr>
        <w:t>.</w:t>
      </w:r>
    </w:p>
    <w:p w14:paraId="4649B520" w14:textId="77777777" w:rsidR="00F6017F" w:rsidRPr="008F6317" w:rsidRDefault="00F6017F" w:rsidP="00F6017F">
      <w:pPr>
        <w:shd w:val="clear" w:color="auto" w:fill="FFFFFF"/>
        <w:spacing w:before="120"/>
        <w:jc w:val="both"/>
        <w:rPr>
          <w:rFonts w:cs="Times New Roman"/>
          <w:b/>
          <w:i/>
          <w:sz w:val="28"/>
          <w:szCs w:val="28"/>
        </w:rPr>
      </w:pPr>
      <w:r w:rsidRPr="008F6317">
        <w:rPr>
          <w:rFonts w:cs="Times New Roman"/>
          <w:b/>
          <w:i/>
          <w:sz w:val="28"/>
          <w:szCs w:val="28"/>
        </w:rPr>
        <w:t xml:space="preserve">2. </w:t>
      </w:r>
      <w:proofErr w:type="spellStart"/>
      <w:r w:rsidRPr="008F6317">
        <w:rPr>
          <w:rFonts w:cs="Times New Roman"/>
          <w:b/>
          <w:i/>
          <w:sz w:val="28"/>
          <w:szCs w:val="28"/>
        </w:rPr>
        <w:t>Kỹ</w:t>
      </w:r>
      <w:proofErr w:type="spellEnd"/>
      <w:r w:rsidRPr="008F6317">
        <w:rPr>
          <w:rFonts w:cs="Times New Roman"/>
          <w:b/>
          <w:i/>
          <w:sz w:val="28"/>
          <w:szCs w:val="28"/>
        </w:rPr>
        <w:t xml:space="preserve"> </w:t>
      </w:r>
      <w:proofErr w:type="spellStart"/>
      <w:r w:rsidRPr="008F6317">
        <w:rPr>
          <w:rFonts w:cs="Times New Roman"/>
          <w:b/>
          <w:i/>
          <w:sz w:val="28"/>
          <w:szCs w:val="28"/>
        </w:rPr>
        <w:t>năng</w:t>
      </w:r>
      <w:proofErr w:type="spellEnd"/>
      <w:r w:rsidRPr="008F6317">
        <w:rPr>
          <w:rFonts w:cs="Times New Roman"/>
          <w:b/>
          <w:i/>
          <w:sz w:val="28"/>
          <w:szCs w:val="28"/>
        </w:rPr>
        <w:t>:</w:t>
      </w:r>
    </w:p>
    <w:p w14:paraId="14B66F75" w14:textId="77777777" w:rsidR="00F6017F" w:rsidRPr="008F6317" w:rsidRDefault="00F6017F" w:rsidP="00F6017F">
      <w:pPr>
        <w:pStyle w:val="ListParagraph"/>
        <w:numPr>
          <w:ilvl w:val="0"/>
          <w:numId w:val="72"/>
        </w:numPr>
        <w:shd w:val="clear" w:color="auto" w:fill="FFFFFF"/>
        <w:spacing w:before="120" w:after="0" w:line="240" w:lineRule="auto"/>
        <w:jc w:val="both"/>
        <w:rPr>
          <w:sz w:val="28"/>
          <w:szCs w:val="28"/>
        </w:rPr>
      </w:pPr>
      <w:proofErr w:type="spellStart"/>
      <w:r w:rsidRPr="008F6317">
        <w:rPr>
          <w:sz w:val="28"/>
          <w:szCs w:val="28"/>
        </w:rPr>
        <w:t>Soạn</w:t>
      </w:r>
      <w:proofErr w:type="spellEnd"/>
      <w:r w:rsidRPr="008F6317">
        <w:rPr>
          <w:sz w:val="28"/>
          <w:szCs w:val="28"/>
        </w:rPr>
        <w:t xml:space="preserve"> </w:t>
      </w:r>
      <w:proofErr w:type="spellStart"/>
      <w:r w:rsidRPr="008F6317">
        <w:rPr>
          <w:sz w:val="28"/>
          <w:szCs w:val="28"/>
        </w:rPr>
        <w:t>thảo</w:t>
      </w:r>
      <w:proofErr w:type="spellEnd"/>
      <w:r w:rsidRPr="008F6317">
        <w:rPr>
          <w:sz w:val="28"/>
          <w:szCs w:val="28"/>
        </w:rPr>
        <w:t xml:space="preserve"> </w:t>
      </w:r>
      <w:proofErr w:type="spellStart"/>
      <w:r w:rsidRPr="008F6317">
        <w:rPr>
          <w:sz w:val="28"/>
          <w:szCs w:val="28"/>
        </w:rPr>
        <w:t>và</w:t>
      </w:r>
      <w:proofErr w:type="spellEnd"/>
      <w:r w:rsidRPr="008F6317">
        <w:rPr>
          <w:sz w:val="28"/>
          <w:szCs w:val="28"/>
        </w:rPr>
        <w:t xml:space="preserve"> </w:t>
      </w:r>
      <w:proofErr w:type="spellStart"/>
      <w:r w:rsidRPr="008F6317">
        <w:rPr>
          <w:sz w:val="28"/>
          <w:szCs w:val="28"/>
        </w:rPr>
        <w:t>chuẩn</w:t>
      </w:r>
      <w:proofErr w:type="spellEnd"/>
      <w:r w:rsidRPr="008F6317">
        <w:rPr>
          <w:sz w:val="28"/>
          <w:szCs w:val="28"/>
        </w:rPr>
        <w:t xml:space="preserve"> </w:t>
      </w:r>
      <w:proofErr w:type="spellStart"/>
      <w:r w:rsidRPr="008F6317">
        <w:rPr>
          <w:sz w:val="28"/>
          <w:szCs w:val="28"/>
        </w:rPr>
        <w:t>bị</w:t>
      </w:r>
      <w:proofErr w:type="spellEnd"/>
      <w:r w:rsidRPr="008F6317">
        <w:rPr>
          <w:sz w:val="28"/>
          <w:szCs w:val="28"/>
        </w:rPr>
        <w:t xml:space="preserve"> </w:t>
      </w:r>
      <w:proofErr w:type="spellStart"/>
      <w:r w:rsidRPr="008F6317">
        <w:rPr>
          <w:sz w:val="28"/>
          <w:szCs w:val="28"/>
        </w:rPr>
        <w:t>các</w:t>
      </w:r>
      <w:proofErr w:type="spellEnd"/>
      <w:r w:rsidRPr="008F6317">
        <w:rPr>
          <w:sz w:val="28"/>
          <w:szCs w:val="28"/>
        </w:rPr>
        <w:t xml:space="preserve"> </w:t>
      </w:r>
      <w:proofErr w:type="spellStart"/>
      <w:r w:rsidRPr="008F6317">
        <w:rPr>
          <w:sz w:val="28"/>
          <w:szCs w:val="28"/>
        </w:rPr>
        <w:t>tài</w:t>
      </w:r>
      <w:proofErr w:type="spellEnd"/>
      <w:r w:rsidRPr="008F6317">
        <w:rPr>
          <w:sz w:val="28"/>
          <w:szCs w:val="28"/>
        </w:rPr>
        <w:t xml:space="preserve"> </w:t>
      </w:r>
      <w:proofErr w:type="spellStart"/>
      <w:r w:rsidRPr="008F6317">
        <w:rPr>
          <w:sz w:val="28"/>
          <w:szCs w:val="28"/>
        </w:rPr>
        <w:t>liệu</w:t>
      </w:r>
      <w:proofErr w:type="spellEnd"/>
      <w:r w:rsidRPr="008F6317">
        <w:rPr>
          <w:sz w:val="28"/>
          <w:szCs w:val="28"/>
        </w:rPr>
        <w:t xml:space="preserve">, </w:t>
      </w:r>
      <w:proofErr w:type="spellStart"/>
      <w:r w:rsidRPr="008F6317">
        <w:rPr>
          <w:sz w:val="28"/>
          <w:szCs w:val="28"/>
        </w:rPr>
        <w:t>bài</w:t>
      </w:r>
      <w:proofErr w:type="spellEnd"/>
      <w:r w:rsidRPr="008F6317">
        <w:rPr>
          <w:sz w:val="28"/>
          <w:szCs w:val="28"/>
        </w:rPr>
        <w:t xml:space="preserve"> </w:t>
      </w:r>
      <w:proofErr w:type="spellStart"/>
      <w:r w:rsidRPr="008F6317">
        <w:rPr>
          <w:sz w:val="28"/>
          <w:szCs w:val="28"/>
        </w:rPr>
        <w:t>trình</w:t>
      </w:r>
      <w:proofErr w:type="spellEnd"/>
      <w:r w:rsidRPr="008F6317">
        <w:rPr>
          <w:sz w:val="28"/>
          <w:szCs w:val="28"/>
        </w:rPr>
        <w:t xml:space="preserve"> </w:t>
      </w:r>
      <w:proofErr w:type="spellStart"/>
      <w:r w:rsidRPr="008F6317">
        <w:rPr>
          <w:sz w:val="28"/>
          <w:szCs w:val="28"/>
        </w:rPr>
        <w:t>chiếu</w:t>
      </w:r>
      <w:proofErr w:type="spellEnd"/>
      <w:r w:rsidRPr="008F6317">
        <w:rPr>
          <w:sz w:val="28"/>
          <w:szCs w:val="28"/>
        </w:rPr>
        <w:t xml:space="preserve"> </w:t>
      </w:r>
      <w:proofErr w:type="spellStart"/>
      <w:r w:rsidRPr="008F6317">
        <w:rPr>
          <w:sz w:val="28"/>
          <w:szCs w:val="28"/>
        </w:rPr>
        <w:t>có</w:t>
      </w:r>
      <w:proofErr w:type="spellEnd"/>
      <w:r w:rsidRPr="008F6317">
        <w:rPr>
          <w:sz w:val="28"/>
          <w:szCs w:val="28"/>
        </w:rPr>
        <w:t xml:space="preserve"> </w:t>
      </w:r>
      <w:proofErr w:type="spellStart"/>
      <w:r w:rsidRPr="008F6317">
        <w:rPr>
          <w:sz w:val="28"/>
          <w:szCs w:val="28"/>
        </w:rPr>
        <w:t>liên</w:t>
      </w:r>
      <w:proofErr w:type="spellEnd"/>
      <w:r w:rsidRPr="008F6317">
        <w:rPr>
          <w:sz w:val="28"/>
          <w:szCs w:val="28"/>
        </w:rPr>
        <w:t xml:space="preserve"> </w:t>
      </w:r>
      <w:proofErr w:type="spellStart"/>
      <w:r w:rsidRPr="008F6317">
        <w:rPr>
          <w:sz w:val="28"/>
          <w:szCs w:val="28"/>
        </w:rPr>
        <w:t>quan</w:t>
      </w:r>
      <w:proofErr w:type="spellEnd"/>
      <w:r w:rsidRPr="008F6317">
        <w:rPr>
          <w:sz w:val="28"/>
          <w:szCs w:val="28"/>
        </w:rPr>
        <w:t xml:space="preserve"> </w:t>
      </w:r>
      <w:proofErr w:type="spellStart"/>
      <w:r w:rsidRPr="008F6317">
        <w:rPr>
          <w:sz w:val="28"/>
          <w:szCs w:val="28"/>
        </w:rPr>
        <w:t>để</w:t>
      </w:r>
      <w:proofErr w:type="spellEnd"/>
      <w:r w:rsidRPr="008F6317">
        <w:rPr>
          <w:sz w:val="28"/>
          <w:szCs w:val="28"/>
        </w:rPr>
        <w:t xml:space="preserve"> </w:t>
      </w:r>
      <w:proofErr w:type="spellStart"/>
      <w:r w:rsidRPr="008F6317">
        <w:rPr>
          <w:sz w:val="28"/>
          <w:szCs w:val="28"/>
        </w:rPr>
        <w:t>trình</w:t>
      </w:r>
      <w:proofErr w:type="spellEnd"/>
      <w:r w:rsidRPr="008F6317">
        <w:rPr>
          <w:sz w:val="28"/>
          <w:szCs w:val="28"/>
        </w:rPr>
        <w:t xml:space="preserve"> </w:t>
      </w:r>
      <w:proofErr w:type="spellStart"/>
      <w:r w:rsidRPr="008F6317">
        <w:rPr>
          <w:sz w:val="28"/>
          <w:szCs w:val="28"/>
        </w:rPr>
        <w:t>bày</w:t>
      </w:r>
      <w:proofErr w:type="spellEnd"/>
      <w:r w:rsidRPr="008F6317">
        <w:rPr>
          <w:sz w:val="28"/>
          <w:szCs w:val="28"/>
        </w:rPr>
        <w:t xml:space="preserve"> </w:t>
      </w:r>
      <w:proofErr w:type="spellStart"/>
      <w:r w:rsidRPr="008F6317">
        <w:rPr>
          <w:sz w:val="28"/>
          <w:szCs w:val="28"/>
        </w:rPr>
        <w:t>giải</w:t>
      </w:r>
      <w:proofErr w:type="spellEnd"/>
      <w:r w:rsidRPr="008F6317">
        <w:rPr>
          <w:sz w:val="28"/>
          <w:szCs w:val="28"/>
        </w:rPr>
        <w:t xml:space="preserve"> </w:t>
      </w:r>
      <w:proofErr w:type="spellStart"/>
      <w:r w:rsidRPr="008F6317">
        <w:rPr>
          <w:sz w:val="28"/>
          <w:szCs w:val="28"/>
        </w:rPr>
        <w:t>quyết</w:t>
      </w:r>
      <w:proofErr w:type="spellEnd"/>
      <w:r w:rsidRPr="008F6317">
        <w:rPr>
          <w:sz w:val="28"/>
          <w:szCs w:val="28"/>
        </w:rPr>
        <w:t xml:space="preserve"> </w:t>
      </w:r>
      <w:proofErr w:type="spellStart"/>
      <w:r w:rsidRPr="008F6317">
        <w:rPr>
          <w:sz w:val="28"/>
          <w:szCs w:val="28"/>
        </w:rPr>
        <w:t>một</w:t>
      </w:r>
      <w:proofErr w:type="spellEnd"/>
      <w:r w:rsidRPr="008F6317">
        <w:rPr>
          <w:sz w:val="28"/>
          <w:szCs w:val="28"/>
        </w:rPr>
        <w:t xml:space="preserve"> </w:t>
      </w:r>
      <w:proofErr w:type="spellStart"/>
      <w:r w:rsidRPr="008F6317">
        <w:rPr>
          <w:sz w:val="28"/>
          <w:szCs w:val="28"/>
        </w:rPr>
        <w:t>vấn</w:t>
      </w:r>
      <w:proofErr w:type="spellEnd"/>
      <w:r w:rsidRPr="008F6317">
        <w:rPr>
          <w:sz w:val="28"/>
          <w:szCs w:val="28"/>
        </w:rPr>
        <w:t xml:space="preserve"> </w:t>
      </w:r>
      <w:proofErr w:type="spellStart"/>
      <w:r w:rsidRPr="008F6317">
        <w:rPr>
          <w:sz w:val="28"/>
          <w:szCs w:val="28"/>
        </w:rPr>
        <w:t>đề</w:t>
      </w:r>
      <w:proofErr w:type="spellEnd"/>
      <w:r w:rsidRPr="008F6317">
        <w:rPr>
          <w:sz w:val="28"/>
          <w:szCs w:val="28"/>
        </w:rPr>
        <w:t xml:space="preserve">, </w:t>
      </w:r>
      <w:proofErr w:type="spellStart"/>
      <w:r w:rsidRPr="008F6317">
        <w:rPr>
          <w:sz w:val="28"/>
          <w:szCs w:val="28"/>
        </w:rPr>
        <w:t>một</w:t>
      </w:r>
      <w:proofErr w:type="spellEnd"/>
      <w:r w:rsidRPr="008F6317">
        <w:rPr>
          <w:sz w:val="28"/>
          <w:szCs w:val="28"/>
        </w:rPr>
        <w:t xml:space="preserve"> </w:t>
      </w:r>
      <w:proofErr w:type="spellStart"/>
      <w:r w:rsidRPr="008F6317">
        <w:rPr>
          <w:sz w:val="28"/>
          <w:szCs w:val="28"/>
        </w:rPr>
        <w:t>nội</w:t>
      </w:r>
      <w:proofErr w:type="spellEnd"/>
      <w:r w:rsidRPr="008F6317">
        <w:rPr>
          <w:sz w:val="28"/>
          <w:szCs w:val="28"/>
        </w:rPr>
        <w:t xml:space="preserve"> dung </w:t>
      </w:r>
      <w:proofErr w:type="spellStart"/>
      <w:r w:rsidRPr="008F6317">
        <w:rPr>
          <w:sz w:val="28"/>
          <w:szCs w:val="28"/>
        </w:rPr>
        <w:t>theo</w:t>
      </w:r>
      <w:proofErr w:type="spellEnd"/>
      <w:r w:rsidRPr="008F6317">
        <w:rPr>
          <w:sz w:val="28"/>
          <w:szCs w:val="28"/>
        </w:rPr>
        <w:t xml:space="preserve"> </w:t>
      </w:r>
      <w:proofErr w:type="spellStart"/>
      <w:r w:rsidRPr="008F6317">
        <w:rPr>
          <w:sz w:val="28"/>
          <w:szCs w:val="28"/>
        </w:rPr>
        <w:t>yêu</w:t>
      </w:r>
      <w:proofErr w:type="spellEnd"/>
      <w:r w:rsidRPr="008F6317">
        <w:rPr>
          <w:sz w:val="28"/>
          <w:szCs w:val="28"/>
        </w:rPr>
        <w:t xml:space="preserve"> </w:t>
      </w:r>
      <w:proofErr w:type="spellStart"/>
      <w:r w:rsidRPr="008F6317">
        <w:rPr>
          <w:sz w:val="28"/>
          <w:szCs w:val="28"/>
        </w:rPr>
        <w:t>cầu</w:t>
      </w:r>
      <w:proofErr w:type="spellEnd"/>
      <w:r w:rsidRPr="008F6317">
        <w:rPr>
          <w:sz w:val="28"/>
          <w:szCs w:val="28"/>
        </w:rPr>
        <w:t xml:space="preserve"> </w:t>
      </w:r>
      <w:proofErr w:type="spellStart"/>
      <w:r w:rsidRPr="008F6317">
        <w:rPr>
          <w:sz w:val="28"/>
          <w:szCs w:val="28"/>
        </w:rPr>
        <w:t>của</w:t>
      </w:r>
      <w:proofErr w:type="spellEnd"/>
      <w:r w:rsidRPr="008F6317">
        <w:rPr>
          <w:sz w:val="28"/>
          <w:szCs w:val="28"/>
        </w:rPr>
        <w:t xml:space="preserve"> </w:t>
      </w:r>
      <w:proofErr w:type="spellStart"/>
      <w:r w:rsidRPr="008F6317">
        <w:rPr>
          <w:sz w:val="28"/>
          <w:szCs w:val="28"/>
        </w:rPr>
        <w:t>công</w:t>
      </w:r>
      <w:proofErr w:type="spellEnd"/>
      <w:r w:rsidRPr="008F6317">
        <w:rPr>
          <w:sz w:val="28"/>
          <w:szCs w:val="28"/>
        </w:rPr>
        <w:t xml:space="preserve"> </w:t>
      </w:r>
      <w:proofErr w:type="spellStart"/>
      <w:r w:rsidRPr="008F6317">
        <w:rPr>
          <w:sz w:val="28"/>
          <w:szCs w:val="28"/>
        </w:rPr>
        <w:t>việc</w:t>
      </w:r>
      <w:proofErr w:type="spellEnd"/>
      <w:r w:rsidRPr="008F6317">
        <w:rPr>
          <w:sz w:val="28"/>
          <w:szCs w:val="28"/>
        </w:rPr>
        <w:t>.</w:t>
      </w:r>
    </w:p>
    <w:p w14:paraId="35DEA562" w14:textId="77777777" w:rsidR="00F6017F" w:rsidRPr="008F6317" w:rsidRDefault="00F6017F" w:rsidP="00F6017F">
      <w:pPr>
        <w:pStyle w:val="ListParagraph"/>
        <w:numPr>
          <w:ilvl w:val="0"/>
          <w:numId w:val="72"/>
        </w:numPr>
        <w:shd w:val="clear" w:color="auto" w:fill="FFFFFF"/>
        <w:spacing w:before="120" w:after="0" w:line="240" w:lineRule="auto"/>
        <w:jc w:val="both"/>
        <w:rPr>
          <w:sz w:val="28"/>
          <w:szCs w:val="28"/>
        </w:rPr>
      </w:pPr>
      <w:proofErr w:type="spellStart"/>
      <w:r w:rsidRPr="008F6317">
        <w:rPr>
          <w:sz w:val="28"/>
          <w:szCs w:val="28"/>
        </w:rPr>
        <w:t>Lựa</w:t>
      </w:r>
      <w:proofErr w:type="spellEnd"/>
      <w:r w:rsidRPr="008F6317">
        <w:rPr>
          <w:sz w:val="28"/>
          <w:szCs w:val="28"/>
        </w:rPr>
        <w:t xml:space="preserve"> </w:t>
      </w:r>
      <w:proofErr w:type="spellStart"/>
      <w:r w:rsidRPr="008F6317">
        <w:rPr>
          <w:sz w:val="28"/>
          <w:szCs w:val="28"/>
        </w:rPr>
        <w:t>chọn</w:t>
      </w:r>
      <w:proofErr w:type="spellEnd"/>
      <w:r w:rsidRPr="008F6317">
        <w:rPr>
          <w:sz w:val="28"/>
          <w:szCs w:val="28"/>
        </w:rPr>
        <w:t xml:space="preserve">, </w:t>
      </w:r>
      <w:proofErr w:type="spellStart"/>
      <w:r w:rsidRPr="008F6317">
        <w:rPr>
          <w:sz w:val="28"/>
          <w:szCs w:val="28"/>
        </w:rPr>
        <w:t>áp</w:t>
      </w:r>
      <w:proofErr w:type="spellEnd"/>
      <w:r w:rsidRPr="008F6317">
        <w:rPr>
          <w:sz w:val="28"/>
          <w:szCs w:val="28"/>
        </w:rPr>
        <w:t xml:space="preserve"> </w:t>
      </w:r>
      <w:proofErr w:type="spellStart"/>
      <w:r w:rsidRPr="008F6317">
        <w:rPr>
          <w:sz w:val="28"/>
          <w:szCs w:val="28"/>
        </w:rPr>
        <w:t>dụng</w:t>
      </w:r>
      <w:proofErr w:type="spellEnd"/>
      <w:r w:rsidRPr="008F6317">
        <w:rPr>
          <w:sz w:val="28"/>
          <w:szCs w:val="28"/>
        </w:rPr>
        <w:t xml:space="preserve"> </w:t>
      </w:r>
      <w:proofErr w:type="spellStart"/>
      <w:r w:rsidRPr="008F6317">
        <w:rPr>
          <w:sz w:val="28"/>
          <w:szCs w:val="28"/>
        </w:rPr>
        <w:t>các</w:t>
      </w:r>
      <w:proofErr w:type="spellEnd"/>
      <w:r w:rsidRPr="008F6317">
        <w:rPr>
          <w:sz w:val="28"/>
          <w:szCs w:val="28"/>
        </w:rPr>
        <w:t xml:space="preserve"> </w:t>
      </w:r>
      <w:proofErr w:type="spellStart"/>
      <w:r w:rsidRPr="008F6317">
        <w:rPr>
          <w:sz w:val="28"/>
          <w:szCs w:val="28"/>
        </w:rPr>
        <w:t>năng</w:t>
      </w:r>
      <w:proofErr w:type="spellEnd"/>
      <w:r w:rsidRPr="008F6317">
        <w:rPr>
          <w:sz w:val="28"/>
          <w:szCs w:val="28"/>
        </w:rPr>
        <w:t xml:space="preserve"> </w:t>
      </w:r>
      <w:proofErr w:type="spellStart"/>
      <w:r w:rsidRPr="008F6317">
        <w:rPr>
          <w:sz w:val="28"/>
          <w:szCs w:val="28"/>
        </w:rPr>
        <w:t>lực</w:t>
      </w:r>
      <w:proofErr w:type="spellEnd"/>
      <w:r w:rsidRPr="008F6317">
        <w:rPr>
          <w:sz w:val="28"/>
          <w:szCs w:val="28"/>
        </w:rPr>
        <w:t xml:space="preserve"> </w:t>
      </w:r>
      <w:proofErr w:type="spellStart"/>
      <w:r w:rsidRPr="008F6317">
        <w:rPr>
          <w:sz w:val="28"/>
          <w:szCs w:val="28"/>
        </w:rPr>
        <w:t>về</w:t>
      </w:r>
      <w:proofErr w:type="spellEnd"/>
      <w:r w:rsidRPr="008F6317">
        <w:rPr>
          <w:sz w:val="28"/>
          <w:szCs w:val="28"/>
        </w:rPr>
        <w:t xml:space="preserve"> </w:t>
      </w:r>
      <w:proofErr w:type="spellStart"/>
      <w:r w:rsidRPr="008F6317">
        <w:rPr>
          <w:sz w:val="28"/>
          <w:szCs w:val="28"/>
        </w:rPr>
        <w:t>phương</w:t>
      </w:r>
      <w:proofErr w:type="spellEnd"/>
      <w:r w:rsidRPr="008F6317">
        <w:rPr>
          <w:sz w:val="28"/>
          <w:szCs w:val="28"/>
        </w:rPr>
        <w:t xml:space="preserve"> </w:t>
      </w:r>
      <w:proofErr w:type="spellStart"/>
      <w:r w:rsidRPr="008F6317">
        <w:rPr>
          <w:sz w:val="28"/>
          <w:szCs w:val="28"/>
        </w:rPr>
        <w:t>pháp</w:t>
      </w:r>
      <w:proofErr w:type="spellEnd"/>
      <w:r w:rsidRPr="008F6317">
        <w:rPr>
          <w:sz w:val="28"/>
          <w:szCs w:val="28"/>
        </w:rPr>
        <w:t xml:space="preserve"> </w:t>
      </w:r>
      <w:proofErr w:type="spellStart"/>
      <w:r w:rsidRPr="008F6317">
        <w:rPr>
          <w:sz w:val="28"/>
          <w:szCs w:val="28"/>
        </w:rPr>
        <w:t>và</w:t>
      </w:r>
      <w:proofErr w:type="spellEnd"/>
      <w:r w:rsidRPr="008F6317">
        <w:rPr>
          <w:sz w:val="28"/>
          <w:szCs w:val="28"/>
        </w:rPr>
        <w:t xml:space="preserve"> </w:t>
      </w:r>
      <w:proofErr w:type="spellStart"/>
      <w:r w:rsidRPr="008F6317">
        <w:rPr>
          <w:sz w:val="28"/>
          <w:szCs w:val="28"/>
        </w:rPr>
        <w:t>xã</w:t>
      </w:r>
      <w:proofErr w:type="spellEnd"/>
      <w:r w:rsidRPr="008F6317">
        <w:rPr>
          <w:sz w:val="28"/>
          <w:szCs w:val="28"/>
        </w:rPr>
        <w:t xml:space="preserve"> </w:t>
      </w:r>
      <w:proofErr w:type="spellStart"/>
      <w:r w:rsidRPr="008F6317">
        <w:rPr>
          <w:sz w:val="28"/>
          <w:szCs w:val="28"/>
        </w:rPr>
        <w:t>hội</w:t>
      </w:r>
      <w:proofErr w:type="spellEnd"/>
      <w:r w:rsidRPr="008F6317">
        <w:rPr>
          <w:sz w:val="28"/>
          <w:szCs w:val="28"/>
        </w:rPr>
        <w:t xml:space="preserve"> </w:t>
      </w:r>
      <w:proofErr w:type="spellStart"/>
      <w:r w:rsidRPr="008F6317">
        <w:rPr>
          <w:sz w:val="28"/>
          <w:szCs w:val="28"/>
        </w:rPr>
        <w:t>để</w:t>
      </w:r>
      <w:proofErr w:type="spellEnd"/>
      <w:r w:rsidRPr="008F6317">
        <w:rPr>
          <w:sz w:val="28"/>
          <w:szCs w:val="28"/>
        </w:rPr>
        <w:t xml:space="preserve"> </w:t>
      </w:r>
      <w:proofErr w:type="spellStart"/>
      <w:r w:rsidRPr="008F6317">
        <w:rPr>
          <w:sz w:val="28"/>
          <w:szCs w:val="28"/>
        </w:rPr>
        <w:t>thể</w:t>
      </w:r>
      <w:proofErr w:type="spellEnd"/>
      <w:r w:rsidRPr="008F6317">
        <w:rPr>
          <w:sz w:val="28"/>
          <w:szCs w:val="28"/>
        </w:rPr>
        <w:t xml:space="preserve"> </w:t>
      </w:r>
      <w:proofErr w:type="spellStart"/>
      <w:r w:rsidRPr="008F6317">
        <w:rPr>
          <w:sz w:val="28"/>
          <w:szCs w:val="28"/>
        </w:rPr>
        <w:t>hiện</w:t>
      </w:r>
      <w:proofErr w:type="spellEnd"/>
      <w:r w:rsidRPr="008F6317">
        <w:rPr>
          <w:sz w:val="28"/>
          <w:szCs w:val="28"/>
        </w:rPr>
        <w:t xml:space="preserve"> </w:t>
      </w:r>
      <w:proofErr w:type="spellStart"/>
      <w:r w:rsidRPr="008F6317">
        <w:rPr>
          <w:sz w:val="28"/>
          <w:szCs w:val="28"/>
        </w:rPr>
        <w:t>được</w:t>
      </w:r>
      <w:proofErr w:type="spellEnd"/>
      <w:r w:rsidRPr="008F6317">
        <w:rPr>
          <w:sz w:val="28"/>
          <w:szCs w:val="28"/>
        </w:rPr>
        <w:t xml:space="preserve"> </w:t>
      </w:r>
      <w:proofErr w:type="spellStart"/>
      <w:r w:rsidRPr="008F6317">
        <w:rPr>
          <w:sz w:val="28"/>
          <w:szCs w:val="28"/>
        </w:rPr>
        <w:t>các</w:t>
      </w:r>
      <w:proofErr w:type="spellEnd"/>
      <w:r w:rsidRPr="008F6317">
        <w:rPr>
          <w:sz w:val="28"/>
          <w:szCs w:val="28"/>
        </w:rPr>
        <w:t xml:space="preserve"> </w:t>
      </w:r>
      <w:proofErr w:type="spellStart"/>
      <w:r w:rsidRPr="008F6317">
        <w:rPr>
          <w:sz w:val="28"/>
          <w:szCs w:val="28"/>
        </w:rPr>
        <w:t>kiến</w:t>
      </w:r>
      <w:proofErr w:type="spellEnd"/>
      <w:r w:rsidRPr="008F6317">
        <w:rPr>
          <w:sz w:val="28"/>
          <w:szCs w:val="28"/>
        </w:rPr>
        <w:t xml:space="preserve"> </w:t>
      </w:r>
      <w:proofErr w:type="spellStart"/>
      <w:r w:rsidRPr="008F6317">
        <w:rPr>
          <w:sz w:val="28"/>
          <w:szCs w:val="28"/>
        </w:rPr>
        <w:t>thức</w:t>
      </w:r>
      <w:proofErr w:type="spellEnd"/>
      <w:r w:rsidRPr="008F6317">
        <w:rPr>
          <w:sz w:val="28"/>
          <w:szCs w:val="28"/>
        </w:rPr>
        <w:t xml:space="preserve"> </w:t>
      </w:r>
      <w:proofErr w:type="spellStart"/>
      <w:r w:rsidRPr="008F6317">
        <w:rPr>
          <w:sz w:val="28"/>
          <w:szCs w:val="28"/>
        </w:rPr>
        <w:t>đã</w:t>
      </w:r>
      <w:proofErr w:type="spellEnd"/>
      <w:r w:rsidRPr="008F6317">
        <w:rPr>
          <w:sz w:val="28"/>
          <w:szCs w:val="28"/>
        </w:rPr>
        <w:t xml:space="preserve"> </w:t>
      </w:r>
      <w:proofErr w:type="spellStart"/>
      <w:r w:rsidRPr="008F6317">
        <w:rPr>
          <w:sz w:val="28"/>
          <w:szCs w:val="28"/>
        </w:rPr>
        <w:t>học</w:t>
      </w:r>
      <w:proofErr w:type="spellEnd"/>
      <w:r w:rsidRPr="008F6317">
        <w:rPr>
          <w:sz w:val="28"/>
          <w:szCs w:val="28"/>
        </w:rPr>
        <w:t xml:space="preserve"> </w:t>
      </w:r>
      <w:proofErr w:type="spellStart"/>
      <w:r w:rsidRPr="008F6317">
        <w:rPr>
          <w:sz w:val="28"/>
          <w:szCs w:val="28"/>
        </w:rPr>
        <w:t>và</w:t>
      </w:r>
      <w:proofErr w:type="spellEnd"/>
      <w:r w:rsidRPr="008F6317">
        <w:rPr>
          <w:sz w:val="28"/>
          <w:szCs w:val="28"/>
        </w:rPr>
        <w:t xml:space="preserve"> </w:t>
      </w:r>
      <w:proofErr w:type="spellStart"/>
      <w:r w:rsidRPr="008F6317">
        <w:rPr>
          <w:sz w:val="28"/>
          <w:szCs w:val="28"/>
        </w:rPr>
        <w:t>khai</w:t>
      </w:r>
      <w:proofErr w:type="spellEnd"/>
      <w:r w:rsidRPr="008F6317">
        <w:rPr>
          <w:sz w:val="28"/>
          <w:szCs w:val="28"/>
        </w:rPr>
        <w:t xml:space="preserve"> </w:t>
      </w:r>
      <w:proofErr w:type="spellStart"/>
      <w:r w:rsidRPr="008F6317">
        <w:rPr>
          <w:sz w:val="28"/>
          <w:szCs w:val="28"/>
        </w:rPr>
        <w:t>thác</w:t>
      </w:r>
      <w:proofErr w:type="spellEnd"/>
      <w:r w:rsidRPr="008F6317">
        <w:rPr>
          <w:sz w:val="28"/>
          <w:szCs w:val="28"/>
        </w:rPr>
        <w:t xml:space="preserve"> </w:t>
      </w:r>
      <w:proofErr w:type="spellStart"/>
      <w:r w:rsidRPr="008F6317">
        <w:rPr>
          <w:sz w:val="28"/>
          <w:szCs w:val="28"/>
        </w:rPr>
        <w:t>hiệu</w:t>
      </w:r>
      <w:proofErr w:type="spellEnd"/>
      <w:r w:rsidRPr="008F6317">
        <w:rPr>
          <w:sz w:val="28"/>
          <w:szCs w:val="28"/>
        </w:rPr>
        <w:t xml:space="preserve"> </w:t>
      </w:r>
      <w:proofErr w:type="spellStart"/>
      <w:r w:rsidRPr="008F6317">
        <w:rPr>
          <w:sz w:val="28"/>
          <w:szCs w:val="28"/>
        </w:rPr>
        <w:t>quả</w:t>
      </w:r>
      <w:proofErr w:type="spellEnd"/>
      <w:r w:rsidRPr="008F6317">
        <w:rPr>
          <w:sz w:val="28"/>
          <w:szCs w:val="28"/>
        </w:rPr>
        <w:t xml:space="preserve"> </w:t>
      </w:r>
      <w:proofErr w:type="spellStart"/>
      <w:r w:rsidRPr="008F6317">
        <w:rPr>
          <w:sz w:val="28"/>
          <w:szCs w:val="28"/>
        </w:rPr>
        <w:t>hơn</w:t>
      </w:r>
      <w:proofErr w:type="spellEnd"/>
      <w:r w:rsidRPr="008F6317">
        <w:rPr>
          <w:sz w:val="28"/>
          <w:szCs w:val="28"/>
        </w:rPr>
        <w:t xml:space="preserve"> </w:t>
      </w:r>
      <w:proofErr w:type="spellStart"/>
      <w:r w:rsidRPr="008F6317">
        <w:rPr>
          <w:sz w:val="28"/>
          <w:szCs w:val="28"/>
        </w:rPr>
        <w:t>năng</w:t>
      </w:r>
      <w:proofErr w:type="spellEnd"/>
      <w:r w:rsidRPr="008F6317">
        <w:rPr>
          <w:sz w:val="28"/>
          <w:szCs w:val="28"/>
        </w:rPr>
        <w:t xml:space="preserve"> </w:t>
      </w:r>
      <w:proofErr w:type="spellStart"/>
      <w:r w:rsidRPr="008F6317">
        <w:rPr>
          <w:sz w:val="28"/>
          <w:szCs w:val="28"/>
        </w:rPr>
        <w:t>lực</w:t>
      </w:r>
      <w:proofErr w:type="spellEnd"/>
      <w:r w:rsidRPr="008F6317">
        <w:rPr>
          <w:sz w:val="28"/>
          <w:szCs w:val="28"/>
        </w:rPr>
        <w:t xml:space="preserve"> </w:t>
      </w:r>
      <w:proofErr w:type="spellStart"/>
      <w:r w:rsidRPr="008F6317">
        <w:rPr>
          <w:sz w:val="28"/>
          <w:szCs w:val="28"/>
        </w:rPr>
        <w:t>cá</w:t>
      </w:r>
      <w:proofErr w:type="spellEnd"/>
      <w:r w:rsidRPr="008F6317">
        <w:rPr>
          <w:sz w:val="28"/>
          <w:szCs w:val="28"/>
        </w:rPr>
        <w:t xml:space="preserve"> </w:t>
      </w:r>
      <w:proofErr w:type="spellStart"/>
      <w:r w:rsidRPr="008F6317">
        <w:rPr>
          <w:sz w:val="28"/>
          <w:szCs w:val="28"/>
        </w:rPr>
        <w:t>nhân</w:t>
      </w:r>
      <w:proofErr w:type="spellEnd"/>
      <w:r w:rsidRPr="008F6317">
        <w:rPr>
          <w:sz w:val="28"/>
          <w:szCs w:val="28"/>
        </w:rPr>
        <w:t xml:space="preserve">, </w:t>
      </w:r>
      <w:proofErr w:type="spellStart"/>
      <w:r w:rsidRPr="008F6317">
        <w:rPr>
          <w:sz w:val="28"/>
          <w:szCs w:val="28"/>
        </w:rPr>
        <w:t>phương</w:t>
      </w:r>
      <w:proofErr w:type="spellEnd"/>
      <w:r w:rsidRPr="008F6317">
        <w:rPr>
          <w:sz w:val="28"/>
          <w:szCs w:val="28"/>
        </w:rPr>
        <w:t xml:space="preserve"> </w:t>
      </w:r>
      <w:proofErr w:type="spellStart"/>
      <w:r w:rsidRPr="008F6317">
        <w:rPr>
          <w:sz w:val="28"/>
          <w:szCs w:val="28"/>
        </w:rPr>
        <w:t>pháp</w:t>
      </w:r>
      <w:proofErr w:type="spellEnd"/>
      <w:r w:rsidRPr="008F6317">
        <w:rPr>
          <w:sz w:val="28"/>
          <w:szCs w:val="28"/>
        </w:rPr>
        <w:t xml:space="preserve"> </w:t>
      </w:r>
      <w:proofErr w:type="spellStart"/>
      <w:r w:rsidRPr="008F6317">
        <w:rPr>
          <w:sz w:val="28"/>
          <w:szCs w:val="28"/>
        </w:rPr>
        <w:t>phối</w:t>
      </w:r>
      <w:proofErr w:type="spellEnd"/>
      <w:r w:rsidRPr="008F6317">
        <w:rPr>
          <w:sz w:val="28"/>
          <w:szCs w:val="28"/>
        </w:rPr>
        <w:t xml:space="preserve"> </w:t>
      </w:r>
      <w:proofErr w:type="spellStart"/>
      <w:r w:rsidRPr="008F6317">
        <w:rPr>
          <w:sz w:val="28"/>
          <w:szCs w:val="28"/>
        </w:rPr>
        <w:t>hợp</w:t>
      </w:r>
      <w:proofErr w:type="spellEnd"/>
      <w:r w:rsidRPr="008F6317">
        <w:rPr>
          <w:sz w:val="28"/>
          <w:szCs w:val="28"/>
        </w:rPr>
        <w:t xml:space="preserve"> </w:t>
      </w:r>
      <w:proofErr w:type="spellStart"/>
      <w:r w:rsidRPr="008F6317">
        <w:rPr>
          <w:sz w:val="28"/>
          <w:szCs w:val="28"/>
        </w:rPr>
        <w:t>làm</w:t>
      </w:r>
      <w:proofErr w:type="spellEnd"/>
      <w:r w:rsidRPr="008F6317">
        <w:rPr>
          <w:sz w:val="28"/>
          <w:szCs w:val="28"/>
        </w:rPr>
        <w:t xml:space="preserve"> </w:t>
      </w:r>
      <w:proofErr w:type="spellStart"/>
      <w:r w:rsidRPr="008F6317">
        <w:rPr>
          <w:sz w:val="28"/>
          <w:szCs w:val="28"/>
        </w:rPr>
        <w:t>việc</w:t>
      </w:r>
      <w:proofErr w:type="spellEnd"/>
      <w:r w:rsidRPr="008F6317">
        <w:rPr>
          <w:sz w:val="28"/>
          <w:szCs w:val="28"/>
        </w:rPr>
        <w:t xml:space="preserve"> </w:t>
      </w:r>
      <w:proofErr w:type="spellStart"/>
      <w:r w:rsidRPr="008F6317">
        <w:rPr>
          <w:sz w:val="28"/>
          <w:szCs w:val="28"/>
        </w:rPr>
        <w:t>giữa</w:t>
      </w:r>
      <w:proofErr w:type="spellEnd"/>
      <w:r w:rsidRPr="008F6317">
        <w:rPr>
          <w:sz w:val="28"/>
          <w:szCs w:val="28"/>
        </w:rPr>
        <w:t xml:space="preserve"> </w:t>
      </w:r>
      <w:proofErr w:type="spellStart"/>
      <w:r w:rsidRPr="008F6317">
        <w:rPr>
          <w:sz w:val="28"/>
          <w:szCs w:val="28"/>
        </w:rPr>
        <w:t>các</w:t>
      </w:r>
      <w:proofErr w:type="spellEnd"/>
      <w:r w:rsidRPr="008F6317">
        <w:rPr>
          <w:sz w:val="28"/>
          <w:szCs w:val="28"/>
        </w:rPr>
        <w:t xml:space="preserve"> </w:t>
      </w:r>
      <w:proofErr w:type="spellStart"/>
      <w:r w:rsidRPr="008F6317">
        <w:rPr>
          <w:sz w:val="28"/>
          <w:szCs w:val="28"/>
        </w:rPr>
        <w:t>cá</w:t>
      </w:r>
      <w:proofErr w:type="spellEnd"/>
      <w:r w:rsidRPr="008F6317">
        <w:rPr>
          <w:sz w:val="28"/>
          <w:szCs w:val="28"/>
        </w:rPr>
        <w:t xml:space="preserve"> </w:t>
      </w:r>
      <w:proofErr w:type="spellStart"/>
      <w:r w:rsidRPr="008F6317">
        <w:rPr>
          <w:sz w:val="28"/>
          <w:szCs w:val="28"/>
        </w:rPr>
        <w:t>nhân</w:t>
      </w:r>
      <w:proofErr w:type="spellEnd"/>
      <w:r w:rsidRPr="008F6317">
        <w:rPr>
          <w:sz w:val="28"/>
          <w:szCs w:val="28"/>
        </w:rPr>
        <w:t xml:space="preserve"> </w:t>
      </w:r>
      <w:proofErr w:type="spellStart"/>
      <w:r w:rsidRPr="008F6317">
        <w:rPr>
          <w:sz w:val="28"/>
          <w:szCs w:val="28"/>
        </w:rPr>
        <w:t>khi</w:t>
      </w:r>
      <w:proofErr w:type="spellEnd"/>
      <w:r w:rsidRPr="008F6317">
        <w:rPr>
          <w:sz w:val="28"/>
          <w:szCs w:val="28"/>
        </w:rPr>
        <w:t xml:space="preserve"> </w:t>
      </w:r>
      <w:proofErr w:type="spellStart"/>
      <w:r w:rsidRPr="008F6317">
        <w:rPr>
          <w:sz w:val="28"/>
          <w:szCs w:val="28"/>
        </w:rPr>
        <w:t>tham</w:t>
      </w:r>
      <w:proofErr w:type="spellEnd"/>
      <w:r w:rsidRPr="008F6317">
        <w:rPr>
          <w:sz w:val="28"/>
          <w:szCs w:val="28"/>
        </w:rPr>
        <w:t xml:space="preserve"> </w:t>
      </w:r>
      <w:proofErr w:type="spellStart"/>
      <w:r w:rsidRPr="008F6317">
        <w:rPr>
          <w:sz w:val="28"/>
          <w:szCs w:val="28"/>
        </w:rPr>
        <w:t>gia</w:t>
      </w:r>
      <w:proofErr w:type="spellEnd"/>
      <w:r w:rsidRPr="008F6317">
        <w:rPr>
          <w:sz w:val="28"/>
          <w:szCs w:val="28"/>
        </w:rPr>
        <w:t xml:space="preserve"> </w:t>
      </w:r>
      <w:proofErr w:type="spellStart"/>
      <w:r w:rsidRPr="008F6317">
        <w:rPr>
          <w:sz w:val="28"/>
          <w:szCs w:val="28"/>
        </w:rPr>
        <w:t>làm</w:t>
      </w:r>
      <w:proofErr w:type="spellEnd"/>
      <w:r w:rsidRPr="008F6317">
        <w:rPr>
          <w:sz w:val="28"/>
          <w:szCs w:val="28"/>
        </w:rPr>
        <w:t xml:space="preserve"> </w:t>
      </w:r>
      <w:proofErr w:type="spellStart"/>
      <w:r w:rsidRPr="008F6317">
        <w:rPr>
          <w:sz w:val="28"/>
          <w:szCs w:val="28"/>
        </w:rPr>
        <w:t>việc</w:t>
      </w:r>
      <w:proofErr w:type="spellEnd"/>
      <w:r w:rsidRPr="008F6317">
        <w:rPr>
          <w:sz w:val="28"/>
          <w:szCs w:val="28"/>
        </w:rPr>
        <w:t xml:space="preserve"> </w:t>
      </w:r>
      <w:proofErr w:type="spellStart"/>
      <w:r w:rsidRPr="008F6317">
        <w:rPr>
          <w:sz w:val="28"/>
          <w:szCs w:val="28"/>
        </w:rPr>
        <w:t>theo</w:t>
      </w:r>
      <w:proofErr w:type="spellEnd"/>
      <w:r w:rsidRPr="008F6317">
        <w:rPr>
          <w:sz w:val="28"/>
          <w:szCs w:val="28"/>
        </w:rPr>
        <w:t xml:space="preserve"> </w:t>
      </w:r>
      <w:proofErr w:type="spellStart"/>
      <w:r w:rsidRPr="008F6317">
        <w:rPr>
          <w:sz w:val="28"/>
          <w:szCs w:val="28"/>
        </w:rPr>
        <w:t>nhóm</w:t>
      </w:r>
      <w:proofErr w:type="spellEnd"/>
      <w:r w:rsidRPr="008F6317">
        <w:rPr>
          <w:sz w:val="28"/>
          <w:szCs w:val="28"/>
        </w:rPr>
        <w:t xml:space="preserve">; </w:t>
      </w:r>
    </w:p>
    <w:p w14:paraId="397B7E30" w14:textId="77777777" w:rsidR="00F6017F" w:rsidRPr="008F6317" w:rsidRDefault="00F6017F" w:rsidP="00F6017F">
      <w:pPr>
        <w:pStyle w:val="ListParagraph"/>
        <w:numPr>
          <w:ilvl w:val="0"/>
          <w:numId w:val="72"/>
        </w:numPr>
        <w:shd w:val="clear" w:color="auto" w:fill="FFFFFF"/>
        <w:spacing w:before="120" w:after="0" w:line="240" w:lineRule="auto"/>
        <w:jc w:val="both"/>
        <w:rPr>
          <w:sz w:val="28"/>
          <w:szCs w:val="28"/>
        </w:rPr>
      </w:pPr>
      <w:proofErr w:type="spellStart"/>
      <w:r w:rsidRPr="008F6317">
        <w:rPr>
          <w:sz w:val="28"/>
          <w:szCs w:val="28"/>
        </w:rPr>
        <w:t>Vận</w:t>
      </w:r>
      <w:proofErr w:type="spellEnd"/>
      <w:r w:rsidRPr="008F6317">
        <w:rPr>
          <w:sz w:val="28"/>
          <w:szCs w:val="28"/>
        </w:rPr>
        <w:t xml:space="preserve"> </w:t>
      </w:r>
      <w:proofErr w:type="spellStart"/>
      <w:r w:rsidRPr="008F6317">
        <w:rPr>
          <w:sz w:val="28"/>
          <w:szCs w:val="28"/>
        </w:rPr>
        <w:t>dụng</w:t>
      </w:r>
      <w:proofErr w:type="spellEnd"/>
      <w:r w:rsidRPr="008F6317">
        <w:rPr>
          <w:sz w:val="28"/>
          <w:szCs w:val="28"/>
        </w:rPr>
        <w:t xml:space="preserve"> </w:t>
      </w:r>
      <w:proofErr w:type="spellStart"/>
      <w:r w:rsidRPr="008F6317">
        <w:rPr>
          <w:sz w:val="28"/>
          <w:szCs w:val="28"/>
        </w:rPr>
        <w:t>các</w:t>
      </w:r>
      <w:proofErr w:type="spellEnd"/>
      <w:r w:rsidRPr="008F6317">
        <w:rPr>
          <w:sz w:val="28"/>
          <w:szCs w:val="28"/>
        </w:rPr>
        <w:t xml:space="preserve"> </w:t>
      </w:r>
      <w:proofErr w:type="spellStart"/>
      <w:r w:rsidRPr="008F6317">
        <w:rPr>
          <w:sz w:val="28"/>
          <w:szCs w:val="28"/>
        </w:rPr>
        <w:t>phương</w:t>
      </w:r>
      <w:proofErr w:type="spellEnd"/>
      <w:r w:rsidRPr="008F6317">
        <w:rPr>
          <w:sz w:val="28"/>
          <w:szCs w:val="28"/>
        </w:rPr>
        <w:t xml:space="preserve"> </w:t>
      </w:r>
      <w:proofErr w:type="spellStart"/>
      <w:r w:rsidRPr="008F6317">
        <w:rPr>
          <w:sz w:val="28"/>
          <w:szCs w:val="28"/>
        </w:rPr>
        <w:t>pháp</w:t>
      </w:r>
      <w:proofErr w:type="spellEnd"/>
      <w:r w:rsidRPr="008F6317">
        <w:rPr>
          <w:sz w:val="28"/>
          <w:szCs w:val="28"/>
        </w:rPr>
        <w:t xml:space="preserve"> </w:t>
      </w:r>
      <w:proofErr w:type="spellStart"/>
      <w:r w:rsidRPr="008F6317">
        <w:rPr>
          <w:sz w:val="28"/>
          <w:szCs w:val="28"/>
        </w:rPr>
        <w:t>rèn</w:t>
      </w:r>
      <w:proofErr w:type="spellEnd"/>
      <w:r w:rsidRPr="008F6317">
        <w:rPr>
          <w:sz w:val="28"/>
          <w:szCs w:val="28"/>
        </w:rPr>
        <w:t xml:space="preserve"> </w:t>
      </w:r>
      <w:proofErr w:type="spellStart"/>
      <w:r w:rsidRPr="008F6317">
        <w:rPr>
          <w:sz w:val="28"/>
          <w:szCs w:val="28"/>
        </w:rPr>
        <w:t>luyện</w:t>
      </w:r>
      <w:proofErr w:type="spellEnd"/>
      <w:r w:rsidRPr="008F6317">
        <w:rPr>
          <w:sz w:val="28"/>
          <w:szCs w:val="28"/>
        </w:rPr>
        <w:t xml:space="preserve"> </w:t>
      </w:r>
      <w:proofErr w:type="spellStart"/>
      <w:r w:rsidRPr="008F6317">
        <w:rPr>
          <w:sz w:val="28"/>
          <w:szCs w:val="28"/>
        </w:rPr>
        <w:t>để</w:t>
      </w:r>
      <w:proofErr w:type="spellEnd"/>
      <w:r w:rsidRPr="008F6317">
        <w:rPr>
          <w:sz w:val="28"/>
          <w:szCs w:val="28"/>
        </w:rPr>
        <w:t xml:space="preserve"> </w:t>
      </w:r>
      <w:proofErr w:type="spellStart"/>
      <w:r w:rsidRPr="008F6317">
        <w:rPr>
          <w:sz w:val="28"/>
          <w:szCs w:val="28"/>
        </w:rPr>
        <w:t>tăng</w:t>
      </w:r>
      <w:proofErr w:type="spellEnd"/>
      <w:r w:rsidRPr="008F6317">
        <w:rPr>
          <w:sz w:val="28"/>
          <w:szCs w:val="28"/>
        </w:rPr>
        <w:t xml:space="preserve"> </w:t>
      </w:r>
      <w:proofErr w:type="spellStart"/>
      <w:r w:rsidRPr="008F6317">
        <w:rPr>
          <w:sz w:val="28"/>
          <w:szCs w:val="28"/>
        </w:rPr>
        <w:t>cường</w:t>
      </w:r>
      <w:proofErr w:type="spellEnd"/>
      <w:r w:rsidRPr="008F6317">
        <w:rPr>
          <w:sz w:val="28"/>
          <w:szCs w:val="28"/>
        </w:rPr>
        <w:t xml:space="preserve"> </w:t>
      </w:r>
      <w:proofErr w:type="spellStart"/>
      <w:r w:rsidRPr="008F6317">
        <w:rPr>
          <w:sz w:val="28"/>
          <w:szCs w:val="28"/>
        </w:rPr>
        <w:t>kỹ</w:t>
      </w:r>
      <w:proofErr w:type="spellEnd"/>
      <w:r w:rsidRPr="008F6317">
        <w:rPr>
          <w:sz w:val="28"/>
          <w:szCs w:val="28"/>
        </w:rPr>
        <w:t xml:space="preserve"> </w:t>
      </w:r>
      <w:proofErr w:type="spellStart"/>
      <w:r w:rsidRPr="008F6317">
        <w:rPr>
          <w:sz w:val="28"/>
          <w:szCs w:val="28"/>
        </w:rPr>
        <w:t>năng</w:t>
      </w:r>
      <w:proofErr w:type="spellEnd"/>
      <w:r w:rsidRPr="008F6317">
        <w:rPr>
          <w:sz w:val="28"/>
          <w:szCs w:val="28"/>
        </w:rPr>
        <w:t xml:space="preserve"> </w:t>
      </w:r>
      <w:proofErr w:type="spellStart"/>
      <w:r w:rsidRPr="008F6317">
        <w:rPr>
          <w:sz w:val="28"/>
          <w:szCs w:val="28"/>
        </w:rPr>
        <w:t>giao</w:t>
      </w:r>
      <w:proofErr w:type="spellEnd"/>
      <w:r w:rsidRPr="008F6317">
        <w:rPr>
          <w:sz w:val="28"/>
          <w:szCs w:val="28"/>
        </w:rPr>
        <w:t xml:space="preserve"> </w:t>
      </w:r>
      <w:proofErr w:type="spellStart"/>
      <w:r w:rsidRPr="008F6317">
        <w:rPr>
          <w:sz w:val="28"/>
          <w:szCs w:val="28"/>
        </w:rPr>
        <w:t>tiếp</w:t>
      </w:r>
      <w:proofErr w:type="spellEnd"/>
      <w:r w:rsidRPr="008F6317">
        <w:rPr>
          <w:sz w:val="28"/>
          <w:szCs w:val="28"/>
        </w:rPr>
        <w:t xml:space="preserve">, </w:t>
      </w:r>
      <w:proofErr w:type="spellStart"/>
      <w:r w:rsidRPr="008F6317">
        <w:rPr>
          <w:sz w:val="28"/>
          <w:szCs w:val="28"/>
        </w:rPr>
        <w:t>ứng</w:t>
      </w:r>
      <w:proofErr w:type="spellEnd"/>
      <w:r w:rsidRPr="008F6317">
        <w:rPr>
          <w:sz w:val="28"/>
          <w:szCs w:val="28"/>
        </w:rPr>
        <w:t xml:space="preserve"> </w:t>
      </w:r>
      <w:proofErr w:type="spellStart"/>
      <w:r w:rsidRPr="008F6317">
        <w:rPr>
          <w:sz w:val="28"/>
          <w:szCs w:val="28"/>
        </w:rPr>
        <w:t>xử</w:t>
      </w:r>
      <w:proofErr w:type="spellEnd"/>
      <w:r w:rsidRPr="008F6317">
        <w:rPr>
          <w:sz w:val="28"/>
          <w:szCs w:val="28"/>
        </w:rPr>
        <w:t xml:space="preserve">; </w:t>
      </w:r>
      <w:proofErr w:type="spellStart"/>
      <w:r w:rsidRPr="008F6317">
        <w:rPr>
          <w:sz w:val="28"/>
          <w:szCs w:val="28"/>
        </w:rPr>
        <w:t>có</w:t>
      </w:r>
      <w:proofErr w:type="spellEnd"/>
      <w:r w:rsidRPr="008F6317">
        <w:rPr>
          <w:sz w:val="28"/>
          <w:szCs w:val="28"/>
        </w:rPr>
        <w:t xml:space="preserve"> </w:t>
      </w:r>
      <w:proofErr w:type="spellStart"/>
      <w:r w:rsidRPr="008F6317">
        <w:rPr>
          <w:sz w:val="28"/>
          <w:szCs w:val="28"/>
        </w:rPr>
        <w:t>thể</w:t>
      </w:r>
      <w:proofErr w:type="spellEnd"/>
      <w:r w:rsidRPr="008F6317">
        <w:rPr>
          <w:sz w:val="28"/>
          <w:szCs w:val="28"/>
        </w:rPr>
        <w:t xml:space="preserve"> </w:t>
      </w:r>
      <w:proofErr w:type="spellStart"/>
      <w:r w:rsidRPr="008F6317">
        <w:rPr>
          <w:sz w:val="28"/>
          <w:szCs w:val="28"/>
        </w:rPr>
        <w:t>xây</w:t>
      </w:r>
      <w:proofErr w:type="spellEnd"/>
      <w:r w:rsidRPr="008F6317">
        <w:rPr>
          <w:sz w:val="28"/>
          <w:szCs w:val="28"/>
        </w:rPr>
        <w:t xml:space="preserve"> </w:t>
      </w:r>
      <w:proofErr w:type="spellStart"/>
      <w:r w:rsidRPr="008F6317">
        <w:rPr>
          <w:sz w:val="28"/>
          <w:szCs w:val="28"/>
        </w:rPr>
        <w:t>dựng</w:t>
      </w:r>
      <w:proofErr w:type="spellEnd"/>
      <w:r w:rsidRPr="008F6317">
        <w:rPr>
          <w:sz w:val="28"/>
          <w:szCs w:val="28"/>
        </w:rPr>
        <w:t xml:space="preserve"> </w:t>
      </w:r>
      <w:proofErr w:type="spellStart"/>
      <w:r w:rsidRPr="008F6317">
        <w:rPr>
          <w:sz w:val="28"/>
          <w:szCs w:val="28"/>
        </w:rPr>
        <w:t>kế</w:t>
      </w:r>
      <w:proofErr w:type="spellEnd"/>
      <w:r w:rsidRPr="008F6317">
        <w:rPr>
          <w:sz w:val="28"/>
          <w:szCs w:val="28"/>
        </w:rPr>
        <w:t xml:space="preserve"> </w:t>
      </w:r>
      <w:proofErr w:type="spellStart"/>
      <w:r w:rsidRPr="008F6317">
        <w:rPr>
          <w:sz w:val="28"/>
          <w:szCs w:val="28"/>
        </w:rPr>
        <w:t>hoạch</w:t>
      </w:r>
      <w:proofErr w:type="spellEnd"/>
      <w:r w:rsidRPr="008F6317">
        <w:rPr>
          <w:sz w:val="28"/>
          <w:szCs w:val="28"/>
        </w:rPr>
        <w:t xml:space="preserve"> </w:t>
      </w:r>
      <w:proofErr w:type="spellStart"/>
      <w:r w:rsidRPr="008F6317">
        <w:rPr>
          <w:sz w:val="28"/>
          <w:szCs w:val="28"/>
        </w:rPr>
        <w:t>tự</w:t>
      </w:r>
      <w:proofErr w:type="spellEnd"/>
      <w:r w:rsidRPr="008F6317">
        <w:rPr>
          <w:sz w:val="28"/>
          <w:szCs w:val="28"/>
        </w:rPr>
        <w:t xml:space="preserve"> </w:t>
      </w:r>
      <w:proofErr w:type="spellStart"/>
      <w:r w:rsidRPr="008F6317">
        <w:rPr>
          <w:sz w:val="28"/>
          <w:szCs w:val="28"/>
        </w:rPr>
        <w:t>rèn</w:t>
      </w:r>
      <w:proofErr w:type="spellEnd"/>
      <w:r w:rsidRPr="008F6317">
        <w:rPr>
          <w:sz w:val="28"/>
          <w:szCs w:val="28"/>
        </w:rPr>
        <w:t xml:space="preserve"> </w:t>
      </w:r>
      <w:proofErr w:type="spellStart"/>
      <w:r w:rsidRPr="008F6317">
        <w:rPr>
          <w:sz w:val="28"/>
          <w:szCs w:val="28"/>
        </w:rPr>
        <w:t>luyện</w:t>
      </w:r>
      <w:proofErr w:type="spellEnd"/>
      <w:r w:rsidRPr="008F6317">
        <w:rPr>
          <w:sz w:val="28"/>
          <w:szCs w:val="28"/>
        </w:rPr>
        <w:t xml:space="preserve"> </w:t>
      </w:r>
      <w:proofErr w:type="spellStart"/>
      <w:r w:rsidRPr="008F6317">
        <w:rPr>
          <w:sz w:val="28"/>
          <w:szCs w:val="28"/>
        </w:rPr>
        <w:t>kỹ</w:t>
      </w:r>
      <w:proofErr w:type="spellEnd"/>
      <w:r w:rsidRPr="008F6317">
        <w:rPr>
          <w:sz w:val="28"/>
          <w:szCs w:val="28"/>
        </w:rPr>
        <w:t xml:space="preserve"> </w:t>
      </w:r>
      <w:proofErr w:type="spellStart"/>
      <w:r w:rsidRPr="008F6317">
        <w:rPr>
          <w:sz w:val="28"/>
          <w:szCs w:val="28"/>
        </w:rPr>
        <w:t>năng</w:t>
      </w:r>
      <w:proofErr w:type="spellEnd"/>
      <w:r w:rsidRPr="008F6317">
        <w:rPr>
          <w:sz w:val="28"/>
          <w:szCs w:val="28"/>
        </w:rPr>
        <w:t xml:space="preserve"> </w:t>
      </w:r>
      <w:proofErr w:type="spellStart"/>
      <w:r w:rsidRPr="008F6317">
        <w:rPr>
          <w:sz w:val="28"/>
          <w:szCs w:val="28"/>
        </w:rPr>
        <w:t>giao</w:t>
      </w:r>
      <w:proofErr w:type="spellEnd"/>
      <w:r w:rsidRPr="008F6317">
        <w:rPr>
          <w:sz w:val="28"/>
          <w:szCs w:val="28"/>
        </w:rPr>
        <w:t xml:space="preserve"> </w:t>
      </w:r>
      <w:proofErr w:type="spellStart"/>
      <w:r w:rsidRPr="008F6317">
        <w:rPr>
          <w:sz w:val="28"/>
          <w:szCs w:val="28"/>
        </w:rPr>
        <w:t>tiếp</w:t>
      </w:r>
      <w:proofErr w:type="spellEnd"/>
      <w:r w:rsidRPr="008F6317">
        <w:rPr>
          <w:sz w:val="28"/>
          <w:szCs w:val="28"/>
        </w:rPr>
        <w:t xml:space="preserve"> </w:t>
      </w:r>
      <w:proofErr w:type="spellStart"/>
      <w:r w:rsidRPr="008F6317">
        <w:rPr>
          <w:sz w:val="28"/>
          <w:szCs w:val="28"/>
        </w:rPr>
        <w:t>và</w:t>
      </w:r>
      <w:proofErr w:type="spellEnd"/>
      <w:r w:rsidRPr="008F6317">
        <w:rPr>
          <w:sz w:val="28"/>
          <w:szCs w:val="28"/>
        </w:rPr>
        <w:t xml:space="preserve"> </w:t>
      </w:r>
      <w:proofErr w:type="spellStart"/>
      <w:r w:rsidRPr="008F6317">
        <w:rPr>
          <w:sz w:val="28"/>
          <w:szCs w:val="28"/>
        </w:rPr>
        <w:t>lựa</w:t>
      </w:r>
      <w:proofErr w:type="spellEnd"/>
      <w:r w:rsidRPr="008F6317">
        <w:rPr>
          <w:sz w:val="28"/>
          <w:szCs w:val="28"/>
        </w:rPr>
        <w:t xml:space="preserve"> </w:t>
      </w:r>
      <w:proofErr w:type="spellStart"/>
      <w:r w:rsidRPr="008F6317">
        <w:rPr>
          <w:sz w:val="28"/>
          <w:szCs w:val="28"/>
        </w:rPr>
        <w:t>chọn</w:t>
      </w:r>
      <w:proofErr w:type="spellEnd"/>
      <w:r w:rsidRPr="008F6317">
        <w:rPr>
          <w:sz w:val="28"/>
          <w:szCs w:val="28"/>
        </w:rPr>
        <w:t xml:space="preserve"> </w:t>
      </w:r>
      <w:proofErr w:type="spellStart"/>
      <w:r w:rsidRPr="008F6317">
        <w:rPr>
          <w:sz w:val="28"/>
          <w:szCs w:val="28"/>
        </w:rPr>
        <w:t>được</w:t>
      </w:r>
      <w:proofErr w:type="spellEnd"/>
      <w:r w:rsidRPr="008F6317">
        <w:rPr>
          <w:sz w:val="28"/>
          <w:szCs w:val="28"/>
        </w:rPr>
        <w:t xml:space="preserve"> </w:t>
      </w:r>
      <w:proofErr w:type="spellStart"/>
      <w:r w:rsidRPr="008F6317">
        <w:rPr>
          <w:sz w:val="28"/>
          <w:szCs w:val="28"/>
        </w:rPr>
        <w:t>phương</w:t>
      </w:r>
      <w:proofErr w:type="spellEnd"/>
      <w:r w:rsidRPr="008F6317">
        <w:rPr>
          <w:sz w:val="28"/>
          <w:szCs w:val="28"/>
        </w:rPr>
        <w:t xml:space="preserve"> </w:t>
      </w:r>
      <w:proofErr w:type="spellStart"/>
      <w:r w:rsidRPr="008F6317">
        <w:rPr>
          <w:sz w:val="28"/>
          <w:szCs w:val="28"/>
        </w:rPr>
        <w:t>pháp</w:t>
      </w:r>
      <w:proofErr w:type="spellEnd"/>
      <w:r w:rsidRPr="008F6317">
        <w:rPr>
          <w:sz w:val="28"/>
          <w:szCs w:val="28"/>
        </w:rPr>
        <w:t xml:space="preserve"> </w:t>
      </w:r>
      <w:proofErr w:type="spellStart"/>
      <w:r w:rsidRPr="008F6317">
        <w:rPr>
          <w:sz w:val="28"/>
          <w:szCs w:val="28"/>
        </w:rPr>
        <w:t>rèn</w:t>
      </w:r>
      <w:proofErr w:type="spellEnd"/>
      <w:r w:rsidRPr="008F6317">
        <w:rPr>
          <w:sz w:val="28"/>
          <w:szCs w:val="28"/>
        </w:rPr>
        <w:t xml:space="preserve"> </w:t>
      </w:r>
      <w:proofErr w:type="spellStart"/>
      <w:r w:rsidRPr="008F6317">
        <w:rPr>
          <w:sz w:val="28"/>
          <w:szCs w:val="28"/>
        </w:rPr>
        <w:t>luyện</w:t>
      </w:r>
      <w:proofErr w:type="spellEnd"/>
      <w:r w:rsidRPr="008F6317">
        <w:rPr>
          <w:sz w:val="28"/>
          <w:szCs w:val="28"/>
        </w:rPr>
        <w:t xml:space="preserve"> </w:t>
      </w:r>
      <w:proofErr w:type="spellStart"/>
      <w:r w:rsidRPr="008F6317">
        <w:rPr>
          <w:sz w:val="28"/>
          <w:szCs w:val="28"/>
        </w:rPr>
        <w:t>ngôn</w:t>
      </w:r>
      <w:proofErr w:type="spellEnd"/>
      <w:r w:rsidRPr="008F6317">
        <w:rPr>
          <w:sz w:val="28"/>
          <w:szCs w:val="28"/>
        </w:rPr>
        <w:t xml:space="preserve"> </w:t>
      </w:r>
      <w:proofErr w:type="spellStart"/>
      <w:r w:rsidRPr="008F6317">
        <w:rPr>
          <w:sz w:val="28"/>
          <w:szCs w:val="28"/>
        </w:rPr>
        <w:t>từ</w:t>
      </w:r>
      <w:proofErr w:type="spellEnd"/>
      <w:r w:rsidRPr="008F6317">
        <w:rPr>
          <w:sz w:val="28"/>
          <w:szCs w:val="28"/>
        </w:rPr>
        <w:t xml:space="preserve">, </w:t>
      </w:r>
      <w:proofErr w:type="spellStart"/>
      <w:r w:rsidRPr="008F6317">
        <w:rPr>
          <w:sz w:val="28"/>
          <w:szCs w:val="28"/>
        </w:rPr>
        <w:t>cách</w:t>
      </w:r>
      <w:proofErr w:type="spellEnd"/>
      <w:r w:rsidRPr="008F6317">
        <w:rPr>
          <w:sz w:val="28"/>
          <w:szCs w:val="28"/>
        </w:rPr>
        <w:t xml:space="preserve"> </w:t>
      </w:r>
      <w:proofErr w:type="spellStart"/>
      <w:r w:rsidRPr="008F6317">
        <w:rPr>
          <w:sz w:val="28"/>
          <w:szCs w:val="28"/>
        </w:rPr>
        <w:t>diễn</w:t>
      </w:r>
      <w:proofErr w:type="spellEnd"/>
      <w:r w:rsidRPr="008F6317">
        <w:rPr>
          <w:sz w:val="28"/>
          <w:szCs w:val="28"/>
        </w:rPr>
        <w:t xml:space="preserve"> </w:t>
      </w:r>
      <w:proofErr w:type="spellStart"/>
      <w:r w:rsidRPr="008F6317">
        <w:rPr>
          <w:sz w:val="28"/>
          <w:szCs w:val="28"/>
        </w:rPr>
        <w:t>đạt</w:t>
      </w:r>
      <w:proofErr w:type="spellEnd"/>
      <w:r w:rsidRPr="008F6317">
        <w:rPr>
          <w:sz w:val="28"/>
          <w:szCs w:val="28"/>
        </w:rPr>
        <w:t xml:space="preserve">, </w:t>
      </w:r>
      <w:proofErr w:type="spellStart"/>
      <w:r w:rsidRPr="008F6317">
        <w:rPr>
          <w:sz w:val="28"/>
          <w:szCs w:val="28"/>
        </w:rPr>
        <w:t>thái</w:t>
      </w:r>
      <w:proofErr w:type="spellEnd"/>
      <w:r w:rsidRPr="008F6317">
        <w:rPr>
          <w:sz w:val="28"/>
          <w:szCs w:val="28"/>
        </w:rPr>
        <w:t xml:space="preserve"> </w:t>
      </w:r>
      <w:proofErr w:type="spellStart"/>
      <w:r w:rsidRPr="008F6317">
        <w:rPr>
          <w:sz w:val="28"/>
          <w:szCs w:val="28"/>
        </w:rPr>
        <w:t>độ</w:t>
      </w:r>
      <w:proofErr w:type="spellEnd"/>
      <w:r w:rsidRPr="008F6317">
        <w:rPr>
          <w:sz w:val="28"/>
          <w:szCs w:val="28"/>
        </w:rPr>
        <w:t xml:space="preserve"> </w:t>
      </w:r>
      <w:proofErr w:type="spellStart"/>
      <w:r w:rsidRPr="008F6317">
        <w:rPr>
          <w:sz w:val="28"/>
          <w:szCs w:val="28"/>
        </w:rPr>
        <w:t>ứng</w:t>
      </w:r>
      <w:proofErr w:type="spellEnd"/>
      <w:r w:rsidRPr="008F6317">
        <w:rPr>
          <w:sz w:val="28"/>
          <w:szCs w:val="28"/>
        </w:rPr>
        <w:t xml:space="preserve"> </w:t>
      </w:r>
      <w:proofErr w:type="spellStart"/>
      <w:r w:rsidRPr="008F6317">
        <w:rPr>
          <w:sz w:val="28"/>
          <w:szCs w:val="28"/>
        </w:rPr>
        <w:t>xử</w:t>
      </w:r>
      <w:proofErr w:type="spellEnd"/>
      <w:r w:rsidRPr="008F6317">
        <w:rPr>
          <w:sz w:val="28"/>
          <w:szCs w:val="28"/>
        </w:rPr>
        <w:t xml:space="preserve"> </w:t>
      </w:r>
      <w:proofErr w:type="spellStart"/>
      <w:r w:rsidRPr="008F6317">
        <w:rPr>
          <w:sz w:val="28"/>
          <w:szCs w:val="28"/>
        </w:rPr>
        <w:t>và</w:t>
      </w:r>
      <w:proofErr w:type="spellEnd"/>
      <w:r w:rsidRPr="008F6317">
        <w:rPr>
          <w:sz w:val="28"/>
          <w:szCs w:val="28"/>
        </w:rPr>
        <w:t xml:space="preserve"> </w:t>
      </w:r>
      <w:proofErr w:type="spellStart"/>
      <w:r w:rsidRPr="008F6317">
        <w:rPr>
          <w:sz w:val="28"/>
          <w:szCs w:val="28"/>
        </w:rPr>
        <w:t>quản</w:t>
      </w:r>
      <w:proofErr w:type="spellEnd"/>
      <w:r w:rsidRPr="008F6317">
        <w:rPr>
          <w:sz w:val="28"/>
          <w:szCs w:val="28"/>
        </w:rPr>
        <w:t xml:space="preserve"> </w:t>
      </w:r>
      <w:proofErr w:type="spellStart"/>
      <w:r w:rsidRPr="008F6317">
        <w:rPr>
          <w:sz w:val="28"/>
          <w:szCs w:val="28"/>
        </w:rPr>
        <w:t>lý</w:t>
      </w:r>
      <w:proofErr w:type="spellEnd"/>
      <w:r w:rsidRPr="008F6317">
        <w:rPr>
          <w:sz w:val="28"/>
          <w:szCs w:val="28"/>
        </w:rPr>
        <w:t xml:space="preserve"> </w:t>
      </w:r>
      <w:proofErr w:type="spellStart"/>
      <w:r w:rsidRPr="008F6317">
        <w:rPr>
          <w:sz w:val="28"/>
          <w:szCs w:val="28"/>
        </w:rPr>
        <w:t>được</w:t>
      </w:r>
      <w:proofErr w:type="spellEnd"/>
      <w:r w:rsidRPr="008F6317">
        <w:rPr>
          <w:sz w:val="28"/>
          <w:szCs w:val="28"/>
        </w:rPr>
        <w:t xml:space="preserve"> </w:t>
      </w:r>
      <w:proofErr w:type="spellStart"/>
      <w:r w:rsidRPr="008F6317">
        <w:rPr>
          <w:sz w:val="28"/>
          <w:szCs w:val="28"/>
        </w:rPr>
        <w:t>hành</w:t>
      </w:r>
      <w:proofErr w:type="spellEnd"/>
      <w:r w:rsidRPr="008F6317">
        <w:rPr>
          <w:sz w:val="28"/>
          <w:szCs w:val="28"/>
        </w:rPr>
        <w:t xml:space="preserve"> vi </w:t>
      </w:r>
      <w:proofErr w:type="spellStart"/>
      <w:r w:rsidRPr="008F6317">
        <w:rPr>
          <w:sz w:val="28"/>
          <w:szCs w:val="28"/>
        </w:rPr>
        <w:t>cá</w:t>
      </w:r>
      <w:proofErr w:type="spellEnd"/>
      <w:r w:rsidRPr="008F6317">
        <w:rPr>
          <w:sz w:val="28"/>
          <w:szCs w:val="28"/>
        </w:rPr>
        <w:t xml:space="preserve"> </w:t>
      </w:r>
      <w:proofErr w:type="spellStart"/>
      <w:r w:rsidRPr="008F6317">
        <w:rPr>
          <w:sz w:val="28"/>
          <w:szCs w:val="28"/>
        </w:rPr>
        <w:t>nhân</w:t>
      </w:r>
      <w:proofErr w:type="spellEnd"/>
      <w:r w:rsidRPr="008F6317">
        <w:rPr>
          <w:sz w:val="28"/>
          <w:szCs w:val="28"/>
        </w:rPr>
        <w:t xml:space="preserve"> </w:t>
      </w:r>
      <w:proofErr w:type="spellStart"/>
      <w:r w:rsidRPr="008F6317">
        <w:rPr>
          <w:sz w:val="28"/>
          <w:szCs w:val="28"/>
        </w:rPr>
        <w:t>phù</w:t>
      </w:r>
      <w:proofErr w:type="spellEnd"/>
      <w:r w:rsidRPr="008F6317">
        <w:rPr>
          <w:sz w:val="28"/>
          <w:szCs w:val="28"/>
        </w:rPr>
        <w:t xml:space="preserve"> </w:t>
      </w:r>
      <w:proofErr w:type="spellStart"/>
      <w:r w:rsidRPr="008F6317">
        <w:rPr>
          <w:sz w:val="28"/>
          <w:szCs w:val="28"/>
        </w:rPr>
        <w:t>hợp</w:t>
      </w:r>
      <w:proofErr w:type="spellEnd"/>
      <w:r w:rsidRPr="008F6317">
        <w:rPr>
          <w:sz w:val="28"/>
          <w:szCs w:val="28"/>
        </w:rPr>
        <w:t xml:space="preserve"> </w:t>
      </w:r>
      <w:proofErr w:type="spellStart"/>
      <w:r w:rsidRPr="008F6317">
        <w:rPr>
          <w:sz w:val="28"/>
          <w:szCs w:val="28"/>
        </w:rPr>
        <w:t>khi</w:t>
      </w:r>
      <w:proofErr w:type="spellEnd"/>
      <w:r w:rsidRPr="008F6317">
        <w:rPr>
          <w:sz w:val="28"/>
          <w:szCs w:val="28"/>
        </w:rPr>
        <w:t xml:space="preserve"> </w:t>
      </w:r>
      <w:proofErr w:type="spellStart"/>
      <w:r w:rsidRPr="008F6317">
        <w:rPr>
          <w:sz w:val="28"/>
          <w:szCs w:val="28"/>
        </w:rPr>
        <w:t>tham</w:t>
      </w:r>
      <w:proofErr w:type="spellEnd"/>
      <w:r w:rsidRPr="008F6317">
        <w:rPr>
          <w:sz w:val="28"/>
          <w:szCs w:val="28"/>
        </w:rPr>
        <w:t xml:space="preserve"> </w:t>
      </w:r>
      <w:proofErr w:type="spellStart"/>
      <w:r w:rsidRPr="008F6317">
        <w:rPr>
          <w:sz w:val="28"/>
          <w:szCs w:val="28"/>
        </w:rPr>
        <w:t>gia</w:t>
      </w:r>
      <w:proofErr w:type="spellEnd"/>
      <w:r w:rsidRPr="008F6317">
        <w:rPr>
          <w:sz w:val="28"/>
          <w:szCs w:val="28"/>
        </w:rPr>
        <w:t xml:space="preserve"> </w:t>
      </w:r>
      <w:proofErr w:type="spellStart"/>
      <w:r w:rsidRPr="008F6317">
        <w:rPr>
          <w:sz w:val="28"/>
          <w:szCs w:val="28"/>
        </w:rPr>
        <w:t>các</w:t>
      </w:r>
      <w:proofErr w:type="spellEnd"/>
      <w:r w:rsidRPr="008F6317">
        <w:rPr>
          <w:sz w:val="28"/>
          <w:szCs w:val="28"/>
        </w:rPr>
        <w:t xml:space="preserve"> </w:t>
      </w:r>
      <w:proofErr w:type="spellStart"/>
      <w:r w:rsidRPr="008F6317">
        <w:rPr>
          <w:sz w:val="28"/>
          <w:szCs w:val="28"/>
        </w:rPr>
        <w:t>hoạt</w:t>
      </w:r>
      <w:proofErr w:type="spellEnd"/>
      <w:r w:rsidRPr="008F6317">
        <w:rPr>
          <w:sz w:val="28"/>
          <w:szCs w:val="28"/>
        </w:rPr>
        <w:t xml:space="preserve"> </w:t>
      </w:r>
      <w:proofErr w:type="spellStart"/>
      <w:r w:rsidRPr="008F6317">
        <w:rPr>
          <w:sz w:val="28"/>
          <w:szCs w:val="28"/>
        </w:rPr>
        <w:t>động</w:t>
      </w:r>
      <w:proofErr w:type="spellEnd"/>
      <w:r w:rsidRPr="008F6317">
        <w:rPr>
          <w:sz w:val="28"/>
          <w:szCs w:val="28"/>
        </w:rPr>
        <w:t xml:space="preserve"> </w:t>
      </w:r>
      <w:proofErr w:type="spellStart"/>
      <w:r w:rsidRPr="008F6317">
        <w:rPr>
          <w:sz w:val="28"/>
          <w:szCs w:val="28"/>
        </w:rPr>
        <w:t>giao</w:t>
      </w:r>
      <w:proofErr w:type="spellEnd"/>
      <w:r w:rsidRPr="008F6317">
        <w:rPr>
          <w:sz w:val="28"/>
          <w:szCs w:val="28"/>
        </w:rPr>
        <w:t xml:space="preserve"> </w:t>
      </w:r>
      <w:proofErr w:type="spellStart"/>
      <w:r w:rsidRPr="008F6317">
        <w:rPr>
          <w:sz w:val="28"/>
          <w:szCs w:val="28"/>
        </w:rPr>
        <w:t>tiếp</w:t>
      </w:r>
      <w:proofErr w:type="spellEnd"/>
      <w:r w:rsidRPr="008F6317">
        <w:rPr>
          <w:sz w:val="28"/>
          <w:szCs w:val="28"/>
        </w:rPr>
        <w:t xml:space="preserve"> </w:t>
      </w:r>
      <w:proofErr w:type="spellStart"/>
      <w:r w:rsidRPr="008F6317">
        <w:rPr>
          <w:sz w:val="28"/>
          <w:szCs w:val="28"/>
        </w:rPr>
        <w:t>trong</w:t>
      </w:r>
      <w:proofErr w:type="spellEnd"/>
      <w:r w:rsidRPr="008F6317">
        <w:rPr>
          <w:sz w:val="28"/>
          <w:szCs w:val="28"/>
        </w:rPr>
        <w:t xml:space="preserve"> </w:t>
      </w:r>
      <w:proofErr w:type="spellStart"/>
      <w:r w:rsidRPr="008F6317">
        <w:rPr>
          <w:sz w:val="28"/>
          <w:szCs w:val="28"/>
        </w:rPr>
        <w:t>các</w:t>
      </w:r>
      <w:proofErr w:type="spellEnd"/>
      <w:r w:rsidRPr="008F6317">
        <w:rPr>
          <w:sz w:val="28"/>
          <w:szCs w:val="28"/>
        </w:rPr>
        <w:t xml:space="preserve"> </w:t>
      </w:r>
      <w:proofErr w:type="spellStart"/>
      <w:r w:rsidRPr="008F6317">
        <w:rPr>
          <w:sz w:val="28"/>
          <w:szCs w:val="28"/>
        </w:rPr>
        <w:t>trường</w:t>
      </w:r>
      <w:proofErr w:type="spellEnd"/>
      <w:r w:rsidRPr="008F6317">
        <w:rPr>
          <w:sz w:val="28"/>
          <w:szCs w:val="28"/>
        </w:rPr>
        <w:t xml:space="preserve"> </w:t>
      </w:r>
      <w:proofErr w:type="spellStart"/>
      <w:r w:rsidRPr="008F6317">
        <w:rPr>
          <w:sz w:val="28"/>
          <w:szCs w:val="28"/>
        </w:rPr>
        <w:t>hợp</w:t>
      </w:r>
      <w:proofErr w:type="spellEnd"/>
      <w:r w:rsidRPr="008F6317">
        <w:rPr>
          <w:sz w:val="28"/>
          <w:szCs w:val="28"/>
        </w:rPr>
        <w:t xml:space="preserve"> </w:t>
      </w:r>
      <w:proofErr w:type="spellStart"/>
      <w:r w:rsidRPr="008F6317">
        <w:rPr>
          <w:sz w:val="28"/>
          <w:szCs w:val="28"/>
        </w:rPr>
        <w:t>thông</w:t>
      </w:r>
      <w:proofErr w:type="spellEnd"/>
      <w:r w:rsidRPr="008F6317">
        <w:rPr>
          <w:sz w:val="28"/>
          <w:szCs w:val="28"/>
        </w:rPr>
        <w:t xml:space="preserve"> </w:t>
      </w:r>
      <w:proofErr w:type="spellStart"/>
      <w:r w:rsidRPr="008F6317">
        <w:rPr>
          <w:sz w:val="28"/>
          <w:szCs w:val="28"/>
        </w:rPr>
        <w:t>thường</w:t>
      </w:r>
      <w:proofErr w:type="spellEnd"/>
      <w:r w:rsidRPr="008F6317">
        <w:rPr>
          <w:sz w:val="28"/>
          <w:szCs w:val="28"/>
        </w:rPr>
        <w:t>.</w:t>
      </w:r>
    </w:p>
    <w:p w14:paraId="51A4CC41" w14:textId="77777777" w:rsidR="00F6017F" w:rsidRPr="008F6317" w:rsidRDefault="00F6017F" w:rsidP="00F6017F">
      <w:pPr>
        <w:pStyle w:val="ListParagraph"/>
        <w:numPr>
          <w:ilvl w:val="0"/>
          <w:numId w:val="72"/>
        </w:numPr>
        <w:shd w:val="clear" w:color="auto" w:fill="FFFFFF"/>
        <w:spacing w:before="120" w:after="0" w:line="240" w:lineRule="auto"/>
        <w:jc w:val="both"/>
        <w:rPr>
          <w:sz w:val="28"/>
          <w:szCs w:val="28"/>
        </w:rPr>
      </w:pPr>
      <w:proofErr w:type="spellStart"/>
      <w:r w:rsidRPr="008F6317">
        <w:rPr>
          <w:sz w:val="28"/>
          <w:szCs w:val="28"/>
        </w:rPr>
        <w:t>Tổ</w:t>
      </w:r>
      <w:proofErr w:type="spellEnd"/>
      <w:r w:rsidRPr="008F6317">
        <w:rPr>
          <w:sz w:val="28"/>
          <w:szCs w:val="28"/>
        </w:rPr>
        <w:t xml:space="preserve"> </w:t>
      </w:r>
      <w:proofErr w:type="spellStart"/>
      <w:r w:rsidRPr="008F6317">
        <w:rPr>
          <w:sz w:val="28"/>
          <w:szCs w:val="28"/>
        </w:rPr>
        <w:t>chức</w:t>
      </w:r>
      <w:proofErr w:type="spellEnd"/>
      <w:r w:rsidRPr="008F6317">
        <w:rPr>
          <w:sz w:val="28"/>
          <w:szCs w:val="28"/>
        </w:rPr>
        <w:t xml:space="preserve"> </w:t>
      </w:r>
      <w:proofErr w:type="spellStart"/>
      <w:r w:rsidRPr="008F6317">
        <w:rPr>
          <w:sz w:val="28"/>
          <w:szCs w:val="28"/>
        </w:rPr>
        <w:t>được</w:t>
      </w:r>
      <w:proofErr w:type="spellEnd"/>
      <w:r w:rsidRPr="008F6317">
        <w:rPr>
          <w:sz w:val="28"/>
          <w:szCs w:val="28"/>
        </w:rPr>
        <w:t xml:space="preserve"> </w:t>
      </w:r>
      <w:proofErr w:type="spellStart"/>
      <w:r w:rsidRPr="008F6317">
        <w:rPr>
          <w:sz w:val="28"/>
          <w:szCs w:val="28"/>
        </w:rPr>
        <w:t>các</w:t>
      </w:r>
      <w:proofErr w:type="spellEnd"/>
      <w:r w:rsidRPr="008F6317">
        <w:rPr>
          <w:sz w:val="28"/>
          <w:szCs w:val="28"/>
        </w:rPr>
        <w:t xml:space="preserve"> </w:t>
      </w:r>
      <w:proofErr w:type="spellStart"/>
      <w:r w:rsidRPr="008F6317">
        <w:rPr>
          <w:sz w:val="28"/>
          <w:szCs w:val="28"/>
        </w:rPr>
        <w:t>hoạt</w:t>
      </w:r>
      <w:proofErr w:type="spellEnd"/>
      <w:r w:rsidRPr="008F6317">
        <w:rPr>
          <w:sz w:val="28"/>
          <w:szCs w:val="28"/>
        </w:rPr>
        <w:t xml:space="preserve"> </w:t>
      </w:r>
      <w:proofErr w:type="spellStart"/>
      <w:r w:rsidRPr="008F6317">
        <w:rPr>
          <w:sz w:val="28"/>
          <w:szCs w:val="28"/>
        </w:rPr>
        <w:t>động</w:t>
      </w:r>
      <w:proofErr w:type="spellEnd"/>
      <w:r w:rsidRPr="008F6317">
        <w:rPr>
          <w:sz w:val="28"/>
          <w:szCs w:val="28"/>
        </w:rPr>
        <w:t xml:space="preserve"> </w:t>
      </w:r>
      <w:proofErr w:type="spellStart"/>
      <w:r w:rsidRPr="008F6317">
        <w:rPr>
          <w:sz w:val="28"/>
          <w:szCs w:val="28"/>
        </w:rPr>
        <w:t>để</w:t>
      </w:r>
      <w:proofErr w:type="spellEnd"/>
      <w:r w:rsidRPr="008F6317">
        <w:rPr>
          <w:sz w:val="28"/>
          <w:szCs w:val="28"/>
        </w:rPr>
        <w:t xml:space="preserve"> </w:t>
      </w:r>
      <w:proofErr w:type="spellStart"/>
      <w:r w:rsidRPr="008F6317">
        <w:rPr>
          <w:sz w:val="28"/>
          <w:szCs w:val="28"/>
        </w:rPr>
        <w:t>rèn</w:t>
      </w:r>
      <w:proofErr w:type="spellEnd"/>
      <w:r w:rsidRPr="008F6317">
        <w:rPr>
          <w:sz w:val="28"/>
          <w:szCs w:val="28"/>
        </w:rPr>
        <w:t xml:space="preserve"> </w:t>
      </w:r>
      <w:proofErr w:type="spellStart"/>
      <w:r w:rsidRPr="008F6317">
        <w:rPr>
          <w:sz w:val="28"/>
          <w:szCs w:val="28"/>
        </w:rPr>
        <w:t>luyện</w:t>
      </w:r>
      <w:proofErr w:type="spellEnd"/>
      <w:r w:rsidRPr="008F6317">
        <w:rPr>
          <w:sz w:val="28"/>
          <w:szCs w:val="28"/>
        </w:rPr>
        <w:t xml:space="preserve"> </w:t>
      </w:r>
      <w:proofErr w:type="spellStart"/>
      <w:r w:rsidRPr="008F6317">
        <w:rPr>
          <w:sz w:val="28"/>
          <w:szCs w:val="28"/>
        </w:rPr>
        <w:t>để</w:t>
      </w:r>
      <w:proofErr w:type="spellEnd"/>
      <w:r w:rsidRPr="008F6317">
        <w:rPr>
          <w:sz w:val="28"/>
          <w:szCs w:val="28"/>
        </w:rPr>
        <w:t xml:space="preserve"> </w:t>
      </w:r>
      <w:proofErr w:type="spellStart"/>
      <w:r w:rsidRPr="008F6317">
        <w:rPr>
          <w:sz w:val="28"/>
          <w:szCs w:val="28"/>
        </w:rPr>
        <w:t>xây</w:t>
      </w:r>
      <w:proofErr w:type="spellEnd"/>
      <w:r w:rsidRPr="008F6317">
        <w:rPr>
          <w:sz w:val="28"/>
          <w:szCs w:val="28"/>
        </w:rPr>
        <w:t xml:space="preserve"> </w:t>
      </w:r>
      <w:proofErr w:type="spellStart"/>
      <w:r w:rsidRPr="008F6317">
        <w:rPr>
          <w:sz w:val="28"/>
          <w:szCs w:val="28"/>
        </w:rPr>
        <w:t>dựng</w:t>
      </w:r>
      <w:proofErr w:type="spellEnd"/>
      <w:r w:rsidRPr="008F6317">
        <w:rPr>
          <w:sz w:val="28"/>
          <w:szCs w:val="28"/>
        </w:rPr>
        <w:t xml:space="preserve"> </w:t>
      </w:r>
      <w:proofErr w:type="spellStart"/>
      <w:r w:rsidRPr="008F6317">
        <w:rPr>
          <w:sz w:val="28"/>
          <w:szCs w:val="28"/>
        </w:rPr>
        <w:t>hình</w:t>
      </w:r>
      <w:proofErr w:type="spellEnd"/>
      <w:r w:rsidRPr="008F6317">
        <w:rPr>
          <w:sz w:val="28"/>
          <w:szCs w:val="28"/>
        </w:rPr>
        <w:t xml:space="preserve"> </w:t>
      </w:r>
      <w:proofErr w:type="spellStart"/>
      <w:r w:rsidRPr="008F6317">
        <w:rPr>
          <w:sz w:val="28"/>
          <w:szCs w:val="28"/>
        </w:rPr>
        <w:t>ảnh</w:t>
      </w:r>
      <w:proofErr w:type="spellEnd"/>
      <w:r w:rsidRPr="008F6317">
        <w:rPr>
          <w:sz w:val="28"/>
          <w:szCs w:val="28"/>
        </w:rPr>
        <w:t xml:space="preserve">, </w:t>
      </w:r>
      <w:proofErr w:type="spellStart"/>
      <w:r w:rsidRPr="008F6317">
        <w:rPr>
          <w:sz w:val="28"/>
          <w:szCs w:val="28"/>
        </w:rPr>
        <w:t>phong</w:t>
      </w:r>
      <w:proofErr w:type="spellEnd"/>
      <w:r w:rsidRPr="008F6317">
        <w:rPr>
          <w:sz w:val="28"/>
          <w:szCs w:val="28"/>
        </w:rPr>
        <w:t xml:space="preserve"> </w:t>
      </w:r>
      <w:proofErr w:type="spellStart"/>
      <w:r w:rsidRPr="008F6317">
        <w:rPr>
          <w:sz w:val="28"/>
          <w:szCs w:val="28"/>
        </w:rPr>
        <w:t>cách</w:t>
      </w:r>
      <w:proofErr w:type="spellEnd"/>
      <w:r w:rsidRPr="008F6317">
        <w:rPr>
          <w:sz w:val="28"/>
          <w:szCs w:val="28"/>
        </w:rPr>
        <w:t xml:space="preserve"> </w:t>
      </w:r>
      <w:proofErr w:type="spellStart"/>
      <w:r w:rsidRPr="008F6317">
        <w:rPr>
          <w:sz w:val="28"/>
          <w:szCs w:val="28"/>
        </w:rPr>
        <w:t>cá</w:t>
      </w:r>
      <w:proofErr w:type="spellEnd"/>
      <w:r w:rsidRPr="008F6317">
        <w:rPr>
          <w:sz w:val="28"/>
          <w:szCs w:val="28"/>
        </w:rPr>
        <w:t xml:space="preserve"> </w:t>
      </w:r>
      <w:proofErr w:type="spellStart"/>
      <w:r w:rsidRPr="008F6317">
        <w:rPr>
          <w:sz w:val="28"/>
          <w:szCs w:val="28"/>
        </w:rPr>
        <w:t>nhân</w:t>
      </w:r>
      <w:proofErr w:type="spellEnd"/>
      <w:r w:rsidRPr="008F6317">
        <w:rPr>
          <w:sz w:val="28"/>
          <w:szCs w:val="28"/>
        </w:rPr>
        <w:t xml:space="preserve"> </w:t>
      </w:r>
      <w:proofErr w:type="spellStart"/>
      <w:r w:rsidRPr="008F6317">
        <w:rPr>
          <w:sz w:val="28"/>
          <w:szCs w:val="28"/>
        </w:rPr>
        <w:t>phù</w:t>
      </w:r>
      <w:proofErr w:type="spellEnd"/>
      <w:r w:rsidRPr="008F6317">
        <w:rPr>
          <w:sz w:val="28"/>
          <w:szCs w:val="28"/>
        </w:rPr>
        <w:t xml:space="preserve"> </w:t>
      </w:r>
      <w:proofErr w:type="spellStart"/>
      <w:r w:rsidRPr="008F6317">
        <w:rPr>
          <w:sz w:val="28"/>
          <w:szCs w:val="28"/>
        </w:rPr>
        <w:t>hợp</w:t>
      </w:r>
      <w:proofErr w:type="spellEnd"/>
      <w:r w:rsidRPr="008F6317">
        <w:rPr>
          <w:sz w:val="28"/>
          <w:szCs w:val="28"/>
        </w:rPr>
        <w:t xml:space="preserve"> </w:t>
      </w:r>
      <w:proofErr w:type="spellStart"/>
      <w:r w:rsidRPr="008F6317">
        <w:rPr>
          <w:sz w:val="28"/>
          <w:szCs w:val="28"/>
        </w:rPr>
        <w:t>với</w:t>
      </w:r>
      <w:proofErr w:type="spellEnd"/>
      <w:r w:rsidRPr="008F6317">
        <w:rPr>
          <w:sz w:val="28"/>
          <w:szCs w:val="28"/>
        </w:rPr>
        <w:t xml:space="preserve"> </w:t>
      </w:r>
      <w:proofErr w:type="spellStart"/>
      <w:r w:rsidRPr="008F6317">
        <w:rPr>
          <w:sz w:val="28"/>
          <w:szCs w:val="28"/>
        </w:rPr>
        <w:t>môi</w:t>
      </w:r>
      <w:proofErr w:type="spellEnd"/>
      <w:r w:rsidRPr="008F6317">
        <w:rPr>
          <w:sz w:val="28"/>
          <w:szCs w:val="28"/>
        </w:rPr>
        <w:t xml:space="preserve"> </w:t>
      </w:r>
      <w:proofErr w:type="spellStart"/>
      <w:r w:rsidRPr="008F6317">
        <w:rPr>
          <w:sz w:val="28"/>
          <w:szCs w:val="28"/>
        </w:rPr>
        <w:t>trường</w:t>
      </w:r>
      <w:proofErr w:type="spellEnd"/>
      <w:r w:rsidRPr="008F6317">
        <w:rPr>
          <w:sz w:val="28"/>
          <w:szCs w:val="28"/>
        </w:rPr>
        <w:t xml:space="preserve"> </w:t>
      </w:r>
      <w:proofErr w:type="spellStart"/>
      <w:r w:rsidRPr="008F6317">
        <w:rPr>
          <w:sz w:val="28"/>
          <w:szCs w:val="28"/>
        </w:rPr>
        <w:t>làm</w:t>
      </w:r>
      <w:proofErr w:type="spellEnd"/>
      <w:r w:rsidRPr="008F6317">
        <w:rPr>
          <w:sz w:val="28"/>
          <w:szCs w:val="28"/>
        </w:rPr>
        <w:t xml:space="preserve"> </w:t>
      </w:r>
      <w:proofErr w:type="spellStart"/>
      <w:r w:rsidRPr="008F6317">
        <w:rPr>
          <w:sz w:val="28"/>
          <w:szCs w:val="28"/>
        </w:rPr>
        <w:t>việc</w:t>
      </w:r>
      <w:proofErr w:type="spellEnd"/>
      <w:r w:rsidRPr="008F6317">
        <w:rPr>
          <w:sz w:val="28"/>
          <w:szCs w:val="28"/>
        </w:rPr>
        <w:t>.</w:t>
      </w:r>
    </w:p>
    <w:p w14:paraId="3A3CCB21" w14:textId="77777777" w:rsidR="00F6017F" w:rsidRPr="008F6317" w:rsidRDefault="00F6017F" w:rsidP="00F6017F">
      <w:pPr>
        <w:spacing w:before="120"/>
        <w:jc w:val="both"/>
        <w:rPr>
          <w:rFonts w:eastAsia="Calibri" w:cs="Times New Roman"/>
          <w:i/>
          <w:sz w:val="28"/>
          <w:szCs w:val="28"/>
          <w:lang w:val="vi-VN" w:eastAsia="vi-VN"/>
        </w:rPr>
      </w:pPr>
      <w:r w:rsidRPr="008F6317">
        <w:rPr>
          <w:rFonts w:eastAsia="Calibri" w:cs="Times New Roman"/>
          <w:i/>
          <w:sz w:val="28"/>
          <w:szCs w:val="28"/>
          <w:lang w:val="vi-VN" w:eastAsia="vi-VN"/>
        </w:rPr>
        <w:t xml:space="preserve">3. Về năng lực tự chủ và trách nhiệm: </w:t>
      </w:r>
    </w:p>
    <w:p w14:paraId="494991F2" w14:textId="77777777" w:rsidR="00F6017F" w:rsidRPr="008F6317" w:rsidRDefault="00F6017F" w:rsidP="00F6017F">
      <w:pPr>
        <w:pStyle w:val="ListParagraph"/>
        <w:numPr>
          <w:ilvl w:val="0"/>
          <w:numId w:val="71"/>
        </w:numPr>
        <w:shd w:val="clear" w:color="auto" w:fill="FFFFFF"/>
        <w:spacing w:before="120" w:after="0" w:line="240" w:lineRule="auto"/>
        <w:jc w:val="both"/>
        <w:rPr>
          <w:sz w:val="28"/>
          <w:szCs w:val="28"/>
          <w:lang w:val="vi-VN"/>
        </w:rPr>
      </w:pPr>
      <w:proofErr w:type="spellStart"/>
      <w:r w:rsidRPr="008F6317">
        <w:rPr>
          <w:sz w:val="28"/>
          <w:szCs w:val="28"/>
        </w:rPr>
        <w:t>Chấp</w:t>
      </w:r>
      <w:proofErr w:type="spellEnd"/>
      <w:r w:rsidRPr="008F6317">
        <w:rPr>
          <w:sz w:val="28"/>
          <w:szCs w:val="28"/>
        </w:rPr>
        <w:t xml:space="preserve"> </w:t>
      </w:r>
      <w:proofErr w:type="spellStart"/>
      <w:r w:rsidRPr="008F6317">
        <w:rPr>
          <w:sz w:val="28"/>
          <w:szCs w:val="28"/>
        </w:rPr>
        <w:t>nhận</w:t>
      </w:r>
      <w:proofErr w:type="spellEnd"/>
      <w:r w:rsidRPr="008F6317">
        <w:rPr>
          <w:sz w:val="28"/>
          <w:szCs w:val="28"/>
        </w:rPr>
        <w:t xml:space="preserve"> </w:t>
      </w:r>
      <w:r w:rsidRPr="008F6317">
        <w:rPr>
          <w:sz w:val="28"/>
          <w:szCs w:val="28"/>
          <w:lang w:val="vi-VN"/>
        </w:rPr>
        <w:t xml:space="preserve">thái độ và hành vi tích cực, hợp tác, trách nhiệm khi tham gia các hoạt động tập thể, hoạt động nhóm; </w:t>
      </w:r>
      <w:proofErr w:type="spellStart"/>
      <w:r w:rsidRPr="008F6317">
        <w:rPr>
          <w:sz w:val="28"/>
          <w:szCs w:val="28"/>
        </w:rPr>
        <w:t>tuân</w:t>
      </w:r>
      <w:proofErr w:type="spellEnd"/>
      <w:r w:rsidRPr="008F6317">
        <w:rPr>
          <w:sz w:val="28"/>
          <w:szCs w:val="28"/>
        </w:rPr>
        <w:t xml:space="preserve"> </w:t>
      </w:r>
      <w:proofErr w:type="spellStart"/>
      <w:r w:rsidRPr="008F6317">
        <w:rPr>
          <w:sz w:val="28"/>
          <w:szCs w:val="28"/>
        </w:rPr>
        <w:t>thủ</w:t>
      </w:r>
      <w:proofErr w:type="spellEnd"/>
      <w:r w:rsidRPr="008F6317">
        <w:rPr>
          <w:sz w:val="28"/>
          <w:szCs w:val="28"/>
        </w:rPr>
        <w:t xml:space="preserve"> </w:t>
      </w:r>
      <w:proofErr w:type="spellStart"/>
      <w:r w:rsidRPr="008F6317">
        <w:rPr>
          <w:sz w:val="28"/>
          <w:szCs w:val="28"/>
        </w:rPr>
        <w:t>các</w:t>
      </w:r>
      <w:proofErr w:type="spellEnd"/>
      <w:r w:rsidRPr="008F6317">
        <w:rPr>
          <w:sz w:val="28"/>
          <w:szCs w:val="28"/>
          <w:lang w:val="vi-VN"/>
        </w:rPr>
        <w:t xml:space="preserve"> thái độ ứng xử và hành vi giao tiếp đúng mực, văn minh, phù hợp với hoàn cảnh, đối tượng, mục đích giao tiếp cụ thể.</w:t>
      </w:r>
    </w:p>
    <w:p w14:paraId="2670CC67" w14:textId="77777777" w:rsidR="00F6017F" w:rsidRPr="008F6317" w:rsidRDefault="00F6017F" w:rsidP="00F6017F">
      <w:pPr>
        <w:pStyle w:val="ListParagraph"/>
        <w:numPr>
          <w:ilvl w:val="0"/>
          <w:numId w:val="71"/>
        </w:numPr>
        <w:shd w:val="clear" w:color="auto" w:fill="FFFFFF"/>
        <w:spacing w:before="120" w:after="0" w:line="240" w:lineRule="auto"/>
        <w:jc w:val="both"/>
        <w:rPr>
          <w:sz w:val="28"/>
          <w:szCs w:val="28"/>
          <w:lang w:val="vi-VN"/>
        </w:rPr>
      </w:pPr>
      <w:proofErr w:type="spellStart"/>
      <w:r w:rsidRPr="008F6317">
        <w:rPr>
          <w:sz w:val="28"/>
          <w:szCs w:val="28"/>
        </w:rPr>
        <w:lastRenderedPageBreak/>
        <w:t>Hưởng</w:t>
      </w:r>
      <w:proofErr w:type="spellEnd"/>
      <w:r w:rsidRPr="008F6317">
        <w:rPr>
          <w:sz w:val="28"/>
          <w:szCs w:val="28"/>
        </w:rPr>
        <w:t xml:space="preserve"> </w:t>
      </w:r>
      <w:proofErr w:type="spellStart"/>
      <w:r w:rsidRPr="008F6317">
        <w:rPr>
          <w:sz w:val="28"/>
          <w:szCs w:val="28"/>
        </w:rPr>
        <w:t>ứng</w:t>
      </w:r>
      <w:proofErr w:type="spellEnd"/>
      <w:r w:rsidRPr="008F6317">
        <w:rPr>
          <w:sz w:val="28"/>
          <w:szCs w:val="28"/>
          <w:lang w:val="vi-VN"/>
        </w:rPr>
        <w:t xml:space="preserve"> tích cực</w:t>
      </w:r>
      <w:r w:rsidRPr="008F6317">
        <w:rPr>
          <w:sz w:val="28"/>
          <w:szCs w:val="28"/>
        </w:rPr>
        <w:t xml:space="preserve"> </w:t>
      </w:r>
      <w:proofErr w:type="spellStart"/>
      <w:r w:rsidRPr="008F6317">
        <w:rPr>
          <w:sz w:val="28"/>
          <w:szCs w:val="28"/>
        </w:rPr>
        <w:t>những</w:t>
      </w:r>
      <w:proofErr w:type="spellEnd"/>
      <w:r w:rsidRPr="008F6317">
        <w:rPr>
          <w:sz w:val="28"/>
          <w:szCs w:val="28"/>
        </w:rPr>
        <w:t xml:space="preserve"> </w:t>
      </w:r>
      <w:proofErr w:type="spellStart"/>
      <w:r w:rsidRPr="008F6317">
        <w:rPr>
          <w:sz w:val="28"/>
          <w:szCs w:val="28"/>
        </w:rPr>
        <w:t>suy</w:t>
      </w:r>
      <w:proofErr w:type="spellEnd"/>
      <w:r w:rsidRPr="008F6317">
        <w:rPr>
          <w:sz w:val="28"/>
          <w:szCs w:val="28"/>
        </w:rPr>
        <w:t xml:space="preserve"> </w:t>
      </w:r>
      <w:proofErr w:type="spellStart"/>
      <w:r w:rsidRPr="008F6317">
        <w:rPr>
          <w:sz w:val="28"/>
          <w:szCs w:val="28"/>
        </w:rPr>
        <w:t>nghĩ</w:t>
      </w:r>
      <w:proofErr w:type="spellEnd"/>
      <w:r w:rsidRPr="008F6317">
        <w:rPr>
          <w:sz w:val="28"/>
          <w:szCs w:val="28"/>
          <w:lang w:val="vi-VN"/>
        </w:rPr>
        <w:t xml:space="preserve"> lạc quan, chủ động chia sẻ, điều chỉnh cảm xúc, hành vi cá nhân khi gặp các vấn đề căng thẳng, áp lực không mong muốn trong học tập, các quan hệ xã hội và cuộc sống.</w:t>
      </w:r>
    </w:p>
    <w:p w14:paraId="505E5CF0" w14:textId="77777777" w:rsidR="00F6017F" w:rsidRPr="008F6317" w:rsidRDefault="00F6017F" w:rsidP="00F6017F">
      <w:pPr>
        <w:spacing w:before="120"/>
        <w:ind w:firstLine="720"/>
        <w:jc w:val="both"/>
        <w:rPr>
          <w:rFonts w:cs="Times New Roman"/>
          <w:sz w:val="28"/>
          <w:szCs w:val="28"/>
          <w:lang w:val="vi-VN"/>
        </w:rPr>
      </w:pPr>
      <w:r w:rsidRPr="008F6317">
        <w:rPr>
          <w:rFonts w:cs="Times New Roman"/>
          <w:b/>
          <w:bCs/>
          <w:sz w:val="28"/>
          <w:szCs w:val="28"/>
          <w:lang w:val="vi-VN"/>
        </w:rPr>
        <w:t>III. Nội dung môn học</w:t>
      </w:r>
    </w:p>
    <w:p w14:paraId="4F205501" w14:textId="77777777" w:rsidR="00F6017F" w:rsidRPr="008F6317" w:rsidRDefault="00F6017F" w:rsidP="00F6017F">
      <w:pPr>
        <w:pStyle w:val="ListParagraph"/>
        <w:numPr>
          <w:ilvl w:val="0"/>
          <w:numId w:val="78"/>
        </w:numPr>
        <w:spacing w:before="120"/>
        <w:rPr>
          <w:b/>
          <w:bCs/>
          <w:sz w:val="28"/>
          <w:szCs w:val="28"/>
          <w:lang w:val="vi-VN"/>
        </w:rPr>
      </w:pPr>
      <w:r w:rsidRPr="008F6317">
        <w:rPr>
          <w:b/>
          <w:bCs/>
          <w:sz w:val="28"/>
          <w:szCs w:val="28"/>
          <w:lang w:val="vi-VN"/>
        </w:rPr>
        <w:t>Nội dung tổng quát và phân bổ thời gian:</w:t>
      </w:r>
    </w:p>
    <w:tbl>
      <w:tblPr>
        <w:tblW w:w="9241" w:type="dxa"/>
        <w:tblInd w:w="113" w:type="dxa"/>
        <w:tblLook w:val="04A0" w:firstRow="1" w:lastRow="0" w:firstColumn="1" w:lastColumn="0" w:noHBand="0" w:noVBand="1"/>
      </w:tblPr>
      <w:tblGrid>
        <w:gridCol w:w="590"/>
        <w:gridCol w:w="4792"/>
        <w:gridCol w:w="960"/>
        <w:gridCol w:w="979"/>
        <w:gridCol w:w="960"/>
        <w:gridCol w:w="960"/>
      </w:tblGrid>
      <w:tr w:rsidR="00F6017F" w:rsidRPr="008F6317" w14:paraId="47A1287E" w14:textId="77777777" w:rsidTr="00F6017F">
        <w:trPr>
          <w:trHeight w:val="375"/>
          <w:tblHeader/>
        </w:trPr>
        <w:tc>
          <w:tcPr>
            <w:tcW w:w="59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669DDD5" w14:textId="77777777" w:rsidR="00F6017F" w:rsidRPr="008F6317" w:rsidRDefault="00F6017F" w:rsidP="00F6017F">
            <w:pPr>
              <w:jc w:val="center"/>
              <w:rPr>
                <w:rFonts w:cs="Times New Roman"/>
                <w:b/>
                <w:bCs/>
                <w:sz w:val="28"/>
                <w:szCs w:val="28"/>
              </w:rPr>
            </w:pPr>
            <w:r w:rsidRPr="008F6317">
              <w:rPr>
                <w:rFonts w:cs="Times New Roman"/>
                <w:b/>
                <w:bCs/>
                <w:sz w:val="28"/>
                <w:szCs w:val="28"/>
              </w:rPr>
              <w:t>TT</w:t>
            </w:r>
          </w:p>
        </w:tc>
        <w:tc>
          <w:tcPr>
            <w:tcW w:w="479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66FFF62" w14:textId="77777777" w:rsidR="00F6017F" w:rsidRPr="008F6317" w:rsidRDefault="00F6017F" w:rsidP="00F6017F">
            <w:pPr>
              <w:jc w:val="center"/>
              <w:rPr>
                <w:rFonts w:cs="Times New Roman"/>
                <w:b/>
                <w:bCs/>
                <w:sz w:val="28"/>
                <w:szCs w:val="28"/>
              </w:rPr>
            </w:pPr>
            <w:proofErr w:type="spellStart"/>
            <w:r w:rsidRPr="008F6317">
              <w:rPr>
                <w:rFonts w:cs="Times New Roman"/>
                <w:b/>
                <w:bCs/>
                <w:sz w:val="28"/>
                <w:szCs w:val="28"/>
              </w:rPr>
              <w:t>Tên</w:t>
            </w:r>
            <w:proofErr w:type="spellEnd"/>
            <w:r w:rsidRPr="008F6317">
              <w:rPr>
                <w:rFonts w:cs="Times New Roman"/>
                <w:b/>
                <w:bCs/>
                <w:sz w:val="28"/>
                <w:szCs w:val="28"/>
              </w:rPr>
              <w:t xml:space="preserve"> </w:t>
            </w:r>
            <w:proofErr w:type="spellStart"/>
            <w:r w:rsidRPr="008F6317">
              <w:rPr>
                <w:rFonts w:cs="Times New Roman"/>
                <w:b/>
                <w:bCs/>
                <w:sz w:val="28"/>
                <w:szCs w:val="28"/>
              </w:rPr>
              <w:t>bài</w:t>
            </w:r>
            <w:proofErr w:type="spellEnd"/>
          </w:p>
        </w:tc>
        <w:tc>
          <w:tcPr>
            <w:tcW w:w="3859" w:type="dxa"/>
            <w:gridSpan w:val="4"/>
            <w:tcBorders>
              <w:top w:val="single" w:sz="4" w:space="0" w:color="auto"/>
              <w:left w:val="nil"/>
              <w:bottom w:val="single" w:sz="4" w:space="0" w:color="auto"/>
              <w:right w:val="single" w:sz="4" w:space="0" w:color="auto"/>
            </w:tcBorders>
            <w:shd w:val="clear" w:color="000000" w:fill="FFFFFF"/>
            <w:vAlign w:val="center"/>
            <w:hideMark/>
          </w:tcPr>
          <w:p w14:paraId="51A5259F" w14:textId="77777777" w:rsidR="00F6017F" w:rsidRPr="008F6317" w:rsidRDefault="00F6017F" w:rsidP="00F6017F">
            <w:pPr>
              <w:jc w:val="center"/>
              <w:rPr>
                <w:rFonts w:cs="Times New Roman"/>
                <w:b/>
                <w:bCs/>
                <w:sz w:val="28"/>
                <w:szCs w:val="28"/>
              </w:rPr>
            </w:pPr>
            <w:proofErr w:type="spellStart"/>
            <w:r w:rsidRPr="008F6317">
              <w:rPr>
                <w:rFonts w:cs="Times New Roman"/>
                <w:b/>
                <w:bCs/>
                <w:sz w:val="28"/>
                <w:szCs w:val="28"/>
              </w:rPr>
              <w:t>Thời</w:t>
            </w:r>
            <w:proofErr w:type="spellEnd"/>
            <w:r w:rsidRPr="008F6317">
              <w:rPr>
                <w:rFonts w:cs="Times New Roman"/>
                <w:b/>
                <w:bCs/>
                <w:sz w:val="28"/>
                <w:szCs w:val="28"/>
              </w:rPr>
              <w:t xml:space="preserve"> </w:t>
            </w:r>
            <w:proofErr w:type="spellStart"/>
            <w:r w:rsidRPr="008F6317">
              <w:rPr>
                <w:rFonts w:cs="Times New Roman"/>
                <w:b/>
                <w:bCs/>
                <w:sz w:val="28"/>
                <w:szCs w:val="28"/>
              </w:rPr>
              <w:t>gian</w:t>
            </w:r>
            <w:proofErr w:type="spellEnd"/>
            <w:r w:rsidRPr="008F6317">
              <w:rPr>
                <w:rFonts w:cs="Times New Roman"/>
                <w:b/>
                <w:bCs/>
                <w:sz w:val="28"/>
                <w:szCs w:val="28"/>
              </w:rPr>
              <w:t xml:space="preserve"> (</w:t>
            </w:r>
            <w:proofErr w:type="spellStart"/>
            <w:r w:rsidRPr="008F6317">
              <w:rPr>
                <w:rFonts w:cs="Times New Roman"/>
                <w:b/>
                <w:bCs/>
                <w:sz w:val="28"/>
                <w:szCs w:val="28"/>
              </w:rPr>
              <w:t>giờ</w:t>
            </w:r>
            <w:proofErr w:type="spellEnd"/>
            <w:r w:rsidRPr="008F6317">
              <w:rPr>
                <w:rFonts w:cs="Times New Roman"/>
                <w:b/>
                <w:bCs/>
                <w:sz w:val="28"/>
                <w:szCs w:val="28"/>
              </w:rPr>
              <w:t>)</w:t>
            </w:r>
          </w:p>
        </w:tc>
      </w:tr>
      <w:tr w:rsidR="00F6017F" w:rsidRPr="008F6317" w14:paraId="1DAE5FE4" w14:textId="77777777" w:rsidTr="00F6017F">
        <w:trPr>
          <w:trHeight w:val="750"/>
          <w:tblHeader/>
        </w:trPr>
        <w:tc>
          <w:tcPr>
            <w:tcW w:w="590" w:type="dxa"/>
            <w:vMerge/>
            <w:tcBorders>
              <w:top w:val="single" w:sz="4" w:space="0" w:color="auto"/>
              <w:left w:val="single" w:sz="4" w:space="0" w:color="auto"/>
              <w:bottom w:val="single" w:sz="4" w:space="0" w:color="auto"/>
              <w:right w:val="single" w:sz="4" w:space="0" w:color="auto"/>
            </w:tcBorders>
            <w:vAlign w:val="center"/>
            <w:hideMark/>
          </w:tcPr>
          <w:p w14:paraId="0C9B3A8D" w14:textId="77777777" w:rsidR="00F6017F" w:rsidRPr="008F6317" w:rsidRDefault="00F6017F" w:rsidP="00F6017F">
            <w:pPr>
              <w:rPr>
                <w:rFonts w:cs="Times New Roman"/>
                <w:b/>
                <w:bCs/>
                <w:sz w:val="28"/>
                <w:szCs w:val="28"/>
              </w:rPr>
            </w:pPr>
          </w:p>
        </w:tc>
        <w:tc>
          <w:tcPr>
            <w:tcW w:w="4792" w:type="dxa"/>
            <w:vMerge/>
            <w:tcBorders>
              <w:top w:val="single" w:sz="4" w:space="0" w:color="auto"/>
              <w:left w:val="single" w:sz="4" w:space="0" w:color="auto"/>
              <w:bottom w:val="single" w:sz="4" w:space="0" w:color="auto"/>
              <w:right w:val="single" w:sz="4" w:space="0" w:color="auto"/>
            </w:tcBorders>
            <w:vAlign w:val="center"/>
            <w:hideMark/>
          </w:tcPr>
          <w:p w14:paraId="3A21DF5B" w14:textId="77777777" w:rsidR="00F6017F" w:rsidRPr="008F6317" w:rsidRDefault="00F6017F" w:rsidP="00F6017F">
            <w:pPr>
              <w:rPr>
                <w:rFonts w:cs="Times New Roman"/>
                <w:b/>
                <w:bCs/>
                <w:sz w:val="28"/>
                <w:szCs w:val="28"/>
              </w:rPr>
            </w:pPr>
          </w:p>
        </w:tc>
        <w:tc>
          <w:tcPr>
            <w:tcW w:w="960" w:type="dxa"/>
            <w:tcBorders>
              <w:top w:val="nil"/>
              <w:left w:val="nil"/>
              <w:bottom w:val="single" w:sz="4" w:space="0" w:color="auto"/>
              <w:right w:val="single" w:sz="4" w:space="0" w:color="auto"/>
            </w:tcBorders>
            <w:shd w:val="clear" w:color="000000" w:fill="FFFFFF"/>
            <w:vAlign w:val="center"/>
            <w:hideMark/>
          </w:tcPr>
          <w:p w14:paraId="40827F60" w14:textId="77777777" w:rsidR="00F6017F" w:rsidRPr="008F6317" w:rsidRDefault="00F6017F" w:rsidP="00F6017F">
            <w:pPr>
              <w:jc w:val="center"/>
              <w:rPr>
                <w:rFonts w:cs="Times New Roman"/>
                <w:b/>
                <w:bCs/>
                <w:sz w:val="28"/>
                <w:szCs w:val="28"/>
              </w:rPr>
            </w:pPr>
            <w:proofErr w:type="spellStart"/>
            <w:r w:rsidRPr="008F6317">
              <w:rPr>
                <w:rFonts w:cs="Times New Roman"/>
                <w:b/>
                <w:bCs/>
                <w:sz w:val="28"/>
                <w:szCs w:val="28"/>
              </w:rPr>
              <w:t>Tổng</w:t>
            </w:r>
            <w:proofErr w:type="spellEnd"/>
            <w:r w:rsidRPr="008F6317">
              <w:rPr>
                <w:rFonts w:cs="Times New Roman"/>
                <w:b/>
                <w:bCs/>
                <w:sz w:val="28"/>
                <w:szCs w:val="28"/>
              </w:rPr>
              <w:t xml:space="preserve"> </w:t>
            </w:r>
            <w:proofErr w:type="spellStart"/>
            <w:r w:rsidRPr="008F6317">
              <w:rPr>
                <w:rFonts w:cs="Times New Roman"/>
                <w:b/>
                <w:bCs/>
                <w:sz w:val="28"/>
                <w:szCs w:val="28"/>
              </w:rPr>
              <w:t>số</w:t>
            </w:r>
            <w:proofErr w:type="spellEnd"/>
          </w:p>
        </w:tc>
        <w:tc>
          <w:tcPr>
            <w:tcW w:w="979" w:type="dxa"/>
            <w:tcBorders>
              <w:top w:val="nil"/>
              <w:left w:val="nil"/>
              <w:bottom w:val="single" w:sz="4" w:space="0" w:color="auto"/>
              <w:right w:val="single" w:sz="4" w:space="0" w:color="auto"/>
            </w:tcBorders>
            <w:shd w:val="clear" w:color="000000" w:fill="FFFFFF"/>
            <w:vAlign w:val="center"/>
            <w:hideMark/>
          </w:tcPr>
          <w:p w14:paraId="695D4D21" w14:textId="77777777" w:rsidR="00F6017F" w:rsidRPr="008F6317" w:rsidRDefault="00F6017F" w:rsidP="00F6017F">
            <w:pPr>
              <w:jc w:val="center"/>
              <w:rPr>
                <w:rFonts w:cs="Times New Roman"/>
                <w:b/>
                <w:bCs/>
                <w:sz w:val="28"/>
                <w:szCs w:val="28"/>
              </w:rPr>
            </w:pPr>
            <w:r w:rsidRPr="008F6317">
              <w:rPr>
                <w:rFonts w:cs="Times New Roman"/>
                <w:b/>
                <w:bCs/>
                <w:sz w:val="28"/>
                <w:szCs w:val="28"/>
              </w:rPr>
              <w:t xml:space="preserve">Lý </w:t>
            </w:r>
            <w:proofErr w:type="spellStart"/>
            <w:r w:rsidRPr="008F6317">
              <w:rPr>
                <w:rFonts w:cs="Times New Roman"/>
                <w:b/>
                <w:bCs/>
                <w:sz w:val="28"/>
                <w:szCs w:val="28"/>
              </w:rPr>
              <w:t>thuyết</w:t>
            </w:r>
            <w:proofErr w:type="spellEnd"/>
          </w:p>
        </w:tc>
        <w:tc>
          <w:tcPr>
            <w:tcW w:w="960" w:type="dxa"/>
            <w:tcBorders>
              <w:top w:val="nil"/>
              <w:left w:val="nil"/>
              <w:bottom w:val="single" w:sz="4" w:space="0" w:color="auto"/>
              <w:right w:val="single" w:sz="4" w:space="0" w:color="auto"/>
            </w:tcBorders>
            <w:shd w:val="clear" w:color="000000" w:fill="FFFFFF"/>
            <w:vAlign w:val="center"/>
            <w:hideMark/>
          </w:tcPr>
          <w:p w14:paraId="3B64E13A" w14:textId="77777777" w:rsidR="00F6017F" w:rsidRPr="008F6317" w:rsidRDefault="00F6017F" w:rsidP="00F6017F">
            <w:pPr>
              <w:jc w:val="center"/>
              <w:rPr>
                <w:rFonts w:cs="Times New Roman"/>
                <w:b/>
                <w:bCs/>
                <w:sz w:val="28"/>
                <w:szCs w:val="28"/>
              </w:rPr>
            </w:pPr>
            <w:r w:rsidRPr="008F6317">
              <w:rPr>
                <w:rFonts w:cs="Times New Roman"/>
                <w:b/>
                <w:bCs/>
                <w:sz w:val="28"/>
                <w:szCs w:val="28"/>
              </w:rPr>
              <w:t xml:space="preserve">Thảo </w:t>
            </w:r>
            <w:proofErr w:type="spellStart"/>
            <w:r w:rsidRPr="008F6317">
              <w:rPr>
                <w:rFonts w:cs="Times New Roman"/>
                <w:b/>
                <w:bCs/>
                <w:sz w:val="28"/>
                <w:szCs w:val="28"/>
              </w:rPr>
              <w:t>luận</w:t>
            </w:r>
            <w:proofErr w:type="spellEnd"/>
          </w:p>
        </w:tc>
        <w:tc>
          <w:tcPr>
            <w:tcW w:w="960" w:type="dxa"/>
            <w:tcBorders>
              <w:top w:val="nil"/>
              <w:left w:val="nil"/>
              <w:bottom w:val="single" w:sz="4" w:space="0" w:color="auto"/>
              <w:right w:val="single" w:sz="4" w:space="0" w:color="auto"/>
            </w:tcBorders>
            <w:shd w:val="clear" w:color="000000" w:fill="FFFFFF"/>
            <w:vAlign w:val="center"/>
            <w:hideMark/>
          </w:tcPr>
          <w:p w14:paraId="282139AD" w14:textId="77777777" w:rsidR="00F6017F" w:rsidRPr="008F6317" w:rsidRDefault="00F6017F" w:rsidP="00F6017F">
            <w:pPr>
              <w:jc w:val="center"/>
              <w:rPr>
                <w:rFonts w:cs="Times New Roman"/>
                <w:b/>
                <w:bCs/>
                <w:sz w:val="28"/>
                <w:szCs w:val="28"/>
              </w:rPr>
            </w:pPr>
            <w:proofErr w:type="spellStart"/>
            <w:r w:rsidRPr="008F6317">
              <w:rPr>
                <w:rFonts w:cs="Times New Roman"/>
                <w:b/>
                <w:bCs/>
                <w:sz w:val="28"/>
                <w:szCs w:val="28"/>
              </w:rPr>
              <w:t>Kiểm</w:t>
            </w:r>
            <w:proofErr w:type="spellEnd"/>
            <w:r w:rsidRPr="008F6317">
              <w:rPr>
                <w:rFonts w:cs="Times New Roman"/>
                <w:b/>
                <w:bCs/>
                <w:sz w:val="28"/>
                <w:szCs w:val="28"/>
              </w:rPr>
              <w:t xml:space="preserve"> </w:t>
            </w:r>
            <w:proofErr w:type="spellStart"/>
            <w:r w:rsidRPr="008F6317">
              <w:rPr>
                <w:rFonts w:cs="Times New Roman"/>
                <w:b/>
                <w:bCs/>
                <w:sz w:val="28"/>
                <w:szCs w:val="28"/>
              </w:rPr>
              <w:t>tra</w:t>
            </w:r>
            <w:proofErr w:type="spellEnd"/>
          </w:p>
        </w:tc>
      </w:tr>
      <w:tr w:rsidR="00F6017F" w:rsidRPr="008F6317" w14:paraId="61B4085F" w14:textId="77777777" w:rsidTr="00F6017F">
        <w:trPr>
          <w:trHeight w:val="375"/>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45A17097" w14:textId="77777777" w:rsidR="00F6017F" w:rsidRPr="008F6317" w:rsidRDefault="00F6017F" w:rsidP="00F6017F">
            <w:pPr>
              <w:jc w:val="right"/>
              <w:rPr>
                <w:rFonts w:cs="Times New Roman"/>
                <w:sz w:val="28"/>
                <w:szCs w:val="28"/>
              </w:rPr>
            </w:pPr>
            <w:r w:rsidRPr="008F6317">
              <w:rPr>
                <w:rFonts w:cs="Times New Roman"/>
                <w:sz w:val="28"/>
                <w:szCs w:val="28"/>
              </w:rPr>
              <w:t>1</w:t>
            </w:r>
          </w:p>
        </w:tc>
        <w:tc>
          <w:tcPr>
            <w:tcW w:w="4792" w:type="dxa"/>
            <w:tcBorders>
              <w:top w:val="nil"/>
              <w:left w:val="nil"/>
              <w:bottom w:val="single" w:sz="4" w:space="0" w:color="auto"/>
              <w:right w:val="single" w:sz="4" w:space="0" w:color="auto"/>
            </w:tcBorders>
            <w:shd w:val="clear" w:color="auto" w:fill="auto"/>
            <w:vAlign w:val="center"/>
            <w:hideMark/>
          </w:tcPr>
          <w:p w14:paraId="5D6924A0" w14:textId="77777777" w:rsidR="00F6017F" w:rsidRPr="008F6317" w:rsidRDefault="00F6017F" w:rsidP="00F6017F">
            <w:pPr>
              <w:rPr>
                <w:rFonts w:cs="Times New Roman"/>
                <w:b/>
                <w:bCs/>
                <w:sz w:val="28"/>
                <w:szCs w:val="28"/>
              </w:rPr>
            </w:pPr>
            <w:proofErr w:type="spellStart"/>
            <w:r w:rsidRPr="008F6317">
              <w:rPr>
                <w:rFonts w:cs="Times New Roman"/>
                <w:b/>
                <w:bCs/>
                <w:sz w:val="28"/>
                <w:szCs w:val="28"/>
              </w:rPr>
              <w:t>Chương</w:t>
            </w:r>
            <w:proofErr w:type="spellEnd"/>
            <w:r w:rsidRPr="008F6317">
              <w:rPr>
                <w:rFonts w:cs="Times New Roman"/>
                <w:b/>
                <w:bCs/>
                <w:sz w:val="28"/>
                <w:szCs w:val="28"/>
              </w:rPr>
              <w:t xml:space="preserve"> 1. MỞ ĐẦU</w:t>
            </w:r>
          </w:p>
        </w:tc>
        <w:tc>
          <w:tcPr>
            <w:tcW w:w="960" w:type="dxa"/>
            <w:tcBorders>
              <w:top w:val="nil"/>
              <w:left w:val="nil"/>
              <w:bottom w:val="single" w:sz="4" w:space="0" w:color="auto"/>
              <w:right w:val="single" w:sz="4" w:space="0" w:color="auto"/>
            </w:tcBorders>
            <w:shd w:val="clear" w:color="auto" w:fill="auto"/>
            <w:noWrap/>
            <w:vAlign w:val="center"/>
            <w:hideMark/>
          </w:tcPr>
          <w:p w14:paraId="25AEEAD0" w14:textId="77777777" w:rsidR="00F6017F" w:rsidRPr="008F6317" w:rsidRDefault="00F6017F" w:rsidP="00F6017F">
            <w:pPr>
              <w:jc w:val="center"/>
              <w:rPr>
                <w:rFonts w:cs="Times New Roman"/>
                <w:sz w:val="28"/>
                <w:szCs w:val="28"/>
              </w:rPr>
            </w:pPr>
            <w:r w:rsidRPr="008F6317">
              <w:rPr>
                <w:rFonts w:cs="Times New Roman"/>
                <w:sz w:val="28"/>
                <w:szCs w:val="28"/>
              </w:rPr>
              <w:t>2</w:t>
            </w:r>
          </w:p>
        </w:tc>
        <w:tc>
          <w:tcPr>
            <w:tcW w:w="979" w:type="dxa"/>
            <w:tcBorders>
              <w:top w:val="nil"/>
              <w:left w:val="nil"/>
              <w:bottom w:val="single" w:sz="4" w:space="0" w:color="auto"/>
              <w:right w:val="single" w:sz="4" w:space="0" w:color="auto"/>
            </w:tcBorders>
            <w:shd w:val="clear" w:color="auto" w:fill="auto"/>
            <w:noWrap/>
            <w:vAlign w:val="center"/>
            <w:hideMark/>
          </w:tcPr>
          <w:p w14:paraId="4272FB7D" w14:textId="77777777" w:rsidR="00F6017F" w:rsidRPr="008F6317" w:rsidRDefault="00F6017F" w:rsidP="00F6017F">
            <w:pPr>
              <w:jc w:val="center"/>
              <w:rPr>
                <w:rFonts w:cs="Times New Roman"/>
                <w:sz w:val="28"/>
                <w:szCs w:val="28"/>
              </w:rPr>
            </w:pPr>
            <w:r w:rsidRPr="008F6317">
              <w:rPr>
                <w:rFonts w:cs="Times New Roman"/>
                <w:sz w:val="28"/>
                <w:szCs w:val="28"/>
              </w:rPr>
              <w:t>2</w:t>
            </w:r>
          </w:p>
        </w:tc>
        <w:tc>
          <w:tcPr>
            <w:tcW w:w="960" w:type="dxa"/>
            <w:tcBorders>
              <w:top w:val="nil"/>
              <w:left w:val="nil"/>
              <w:bottom w:val="single" w:sz="4" w:space="0" w:color="auto"/>
              <w:right w:val="single" w:sz="4" w:space="0" w:color="auto"/>
            </w:tcBorders>
            <w:shd w:val="clear" w:color="auto" w:fill="auto"/>
            <w:noWrap/>
            <w:vAlign w:val="center"/>
            <w:hideMark/>
          </w:tcPr>
          <w:p w14:paraId="5026C0A7"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79B9A320" w14:textId="77777777" w:rsidR="00F6017F" w:rsidRPr="008F6317" w:rsidRDefault="00F6017F" w:rsidP="00F6017F">
            <w:pPr>
              <w:rPr>
                <w:rFonts w:cs="Times New Roman"/>
                <w:sz w:val="28"/>
                <w:szCs w:val="28"/>
              </w:rPr>
            </w:pPr>
            <w:r w:rsidRPr="008F6317">
              <w:rPr>
                <w:rFonts w:cs="Times New Roman"/>
                <w:sz w:val="28"/>
                <w:szCs w:val="28"/>
              </w:rPr>
              <w:t> </w:t>
            </w:r>
          </w:p>
        </w:tc>
      </w:tr>
      <w:tr w:rsidR="00F6017F" w:rsidRPr="008F6317" w14:paraId="76309142" w14:textId="77777777" w:rsidTr="00F6017F">
        <w:trPr>
          <w:trHeight w:val="375"/>
        </w:trPr>
        <w:tc>
          <w:tcPr>
            <w:tcW w:w="59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2B20731" w14:textId="77777777" w:rsidR="00F6017F" w:rsidRPr="008F6317" w:rsidRDefault="00F6017F" w:rsidP="00F6017F">
            <w:pPr>
              <w:jc w:val="center"/>
              <w:rPr>
                <w:rFonts w:cs="Times New Roman"/>
                <w:sz w:val="28"/>
                <w:szCs w:val="28"/>
              </w:rPr>
            </w:pPr>
            <w:r w:rsidRPr="008F6317">
              <w:rPr>
                <w:rFonts w:cs="Times New Roman"/>
                <w:sz w:val="28"/>
                <w:szCs w:val="28"/>
              </w:rPr>
              <w:t>2</w:t>
            </w:r>
          </w:p>
        </w:tc>
        <w:tc>
          <w:tcPr>
            <w:tcW w:w="4792" w:type="dxa"/>
            <w:tcBorders>
              <w:top w:val="nil"/>
              <w:left w:val="nil"/>
              <w:bottom w:val="single" w:sz="4" w:space="0" w:color="auto"/>
              <w:right w:val="single" w:sz="4" w:space="0" w:color="auto"/>
            </w:tcBorders>
            <w:shd w:val="clear" w:color="auto" w:fill="auto"/>
            <w:vAlign w:val="center"/>
            <w:hideMark/>
          </w:tcPr>
          <w:p w14:paraId="12CAC51C" w14:textId="77777777" w:rsidR="00F6017F" w:rsidRPr="008F6317" w:rsidRDefault="00F6017F" w:rsidP="00F6017F">
            <w:pPr>
              <w:rPr>
                <w:rFonts w:cs="Times New Roman"/>
                <w:b/>
                <w:bCs/>
                <w:sz w:val="28"/>
                <w:szCs w:val="28"/>
              </w:rPr>
            </w:pPr>
            <w:proofErr w:type="spellStart"/>
            <w:r w:rsidRPr="008F6317">
              <w:rPr>
                <w:rFonts w:cs="Times New Roman"/>
                <w:b/>
                <w:bCs/>
                <w:sz w:val="28"/>
                <w:szCs w:val="28"/>
              </w:rPr>
              <w:t>Chương</w:t>
            </w:r>
            <w:proofErr w:type="spellEnd"/>
            <w:r w:rsidRPr="008F6317">
              <w:rPr>
                <w:rFonts w:cs="Times New Roman"/>
                <w:b/>
                <w:bCs/>
                <w:sz w:val="28"/>
                <w:szCs w:val="28"/>
              </w:rPr>
              <w:t xml:space="preserve"> 2. KỸ NĂNG THUYẾT TRÌNH</w:t>
            </w:r>
          </w:p>
        </w:tc>
        <w:tc>
          <w:tcPr>
            <w:tcW w:w="960" w:type="dxa"/>
            <w:tcBorders>
              <w:top w:val="nil"/>
              <w:left w:val="nil"/>
              <w:bottom w:val="single" w:sz="4" w:space="0" w:color="auto"/>
              <w:right w:val="single" w:sz="4" w:space="0" w:color="auto"/>
            </w:tcBorders>
            <w:shd w:val="clear" w:color="auto" w:fill="auto"/>
            <w:noWrap/>
            <w:vAlign w:val="center"/>
            <w:hideMark/>
          </w:tcPr>
          <w:p w14:paraId="07F882A4" w14:textId="77777777" w:rsidR="00F6017F" w:rsidRPr="008F6317" w:rsidRDefault="00F6017F" w:rsidP="00F6017F">
            <w:pPr>
              <w:jc w:val="center"/>
              <w:rPr>
                <w:rFonts w:cs="Times New Roman"/>
                <w:sz w:val="28"/>
                <w:szCs w:val="28"/>
              </w:rPr>
            </w:pPr>
            <w:r w:rsidRPr="008F6317">
              <w:rPr>
                <w:rFonts w:cs="Times New Roman"/>
                <w:sz w:val="28"/>
                <w:szCs w:val="28"/>
              </w:rPr>
              <w:t>4</w:t>
            </w:r>
          </w:p>
        </w:tc>
        <w:tc>
          <w:tcPr>
            <w:tcW w:w="979" w:type="dxa"/>
            <w:tcBorders>
              <w:top w:val="nil"/>
              <w:left w:val="nil"/>
              <w:bottom w:val="single" w:sz="4" w:space="0" w:color="auto"/>
              <w:right w:val="single" w:sz="4" w:space="0" w:color="auto"/>
            </w:tcBorders>
            <w:shd w:val="clear" w:color="auto" w:fill="auto"/>
            <w:noWrap/>
            <w:vAlign w:val="center"/>
            <w:hideMark/>
          </w:tcPr>
          <w:p w14:paraId="63B87B48"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375E71B7"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3D3D5D49" w14:textId="77777777" w:rsidR="00F6017F" w:rsidRPr="008F6317" w:rsidRDefault="00F6017F" w:rsidP="00F6017F">
            <w:pPr>
              <w:rPr>
                <w:rFonts w:cs="Times New Roman"/>
                <w:sz w:val="28"/>
                <w:szCs w:val="28"/>
              </w:rPr>
            </w:pPr>
            <w:r w:rsidRPr="008F6317">
              <w:rPr>
                <w:rFonts w:cs="Times New Roman"/>
                <w:sz w:val="28"/>
                <w:szCs w:val="28"/>
              </w:rPr>
              <w:t> </w:t>
            </w:r>
          </w:p>
        </w:tc>
      </w:tr>
      <w:tr w:rsidR="00F6017F" w:rsidRPr="008F6317" w14:paraId="50345214" w14:textId="77777777" w:rsidTr="00F6017F">
        <w:trPr>
          <w:trHeight w:val="375"/>
        </w:trPr>
        <w:tc>
          <w:tcPr>
            <w:tcW w:w="590" w:type="dxa"/>
            <w:vMerge/>
            <w:tcBorders>
              <w:top w:val="nil"/>
              <w:left w:val="single" w:sz="4" w:space="0" w:color="auto"/>
              <w:bottom w:val="single" w:sz="4" w:space="0" w:color="auto"/>
              <w:right w:val="single" w:sz="4" w:space="0" w:color="auto"/>
            </w:tcBorders>
            <w:vAlign w:val="center"/>
            <w:hideMark/>
          </w:tcPr>
          <w:p w14:paraId="404185B7" w14:textId="77777777" w:rsidR="00F6017F" w:rsidRPr="008F6317" w:rsidRDefault="00F6017F" w:rsidP="00F6017F">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2CB39752" w14:textId="77777777" w:rsidR="00F6017F" w:rsidRPr="008F6317" w:rsidRDefault="00F6017F" w:rsidP="00F6017F">
            <w:pPr>
              <w:jc w:val="both"/>
              <w:rPr>
                <w:rFonts w:cs="Times New Roman"/>
                <w:sz w:val="28"/>
                <w:szCs w:val="28"/>
              </w:rPr>
            </w:pPr>
            <w:r w:rsidRPr="008F6317">
              <w:rPr>
                <w:rFonts w:cs="Times New Roman"/>
                <w:sz w:val="28"/>
                <w:szCs w:val="28"/>
              </w:rPr>
              <w:t xml:space="preserve">2.1.  </w:t>
            </w:r>
            <w:proofErr w:type="spellStart"/>
            <w:r w:rsidRPr="008F6317">
              <w:rPr>
                <w:rFonts w:cs="Times New Roman"/>
                <w:sz w:val="28"/>
                <w:szCs w:val="28"/>
              </w:rPr>
              <w:t>Khái</w:t>
            </w:r>
            <w:proofErr w:type="spellEnd"/>
            <w:r w:rsidRPr="008F6317">
              <w:rPr>
                <w:rFonts w:cs="Times New Roman"/>
                <w:sz w:val="28"/>
                <w:szCs w:val="28"/>
              </w:rPr>
              <w:t xml:space="preserve"> </w:t>
            </w:r>
            <w:proofErr w:type="spellStart"/>
            <w:r w:rsidRPr="008F6317">
              <w:rPr>
                <w:rFonts w:cs="Times New Roman"/>
                <w:sz w:val="28"/>
                <w:szCs w:val="28"/>
              </w:rPr>
              <w:t>quát</w:t>
            </w:r>
            <w:proofErr w:type="spellEnd"/>
            <w:r w:rsidRPr="008F6317">
              <w:rPr>
                <w:rFonts w:cs="Times New Roman"/>
                <w:sz w:val="28"/>
                <w:szCs w:val="28"/>
              </w:rPr>
              <w:t xml:space="preserve"> </w:t>
            </w:r>
          </w:p>
        </w:tc>
        <w:tc>
          <w:tcPr>
            <w:tcW w:w="960" w:type="dxa"/>
            <w:tcBorders>
              <w:top w:val="nil"/>
              <w:left w:val="nil"/>
              <w:bottom w:val="single" w:sz="4" w:space="0" w:color="auto"/>
              <w:right w:val="single" w:sz="4" w:space="0" w:color="auto"/>
            </w:tcBorders>
            <w:shd w:val="clear" w:color="auto" w:fill="auto"/>
            <w:noWrap/>
            <w:vAlign w:val="center"/>
            <w:hideMark/>
          </w:tcPr>
          <w:p w14:paraId="00C0F677" w14:textId="77777777" w:rsidR="00F6017F" w:rsidRPr="008F6317" w:rsidRDefault="00F6017F" w:rsidP="00F6017F">
            <w:pPr>
              <w:rPr>
                <w:rFonts w:cs="Times New Roman"/>
                <w:sz w:val="28"/>
                <w:szCs w:val="28"/>
              </w:rPr>
            </w:pPr>
            <w:r w:rsidRPr="008F6317">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05BBE643" w14:textId="77777777" w:rsidR="00F6017F" w:rsidRPr="008F6317" w:rsidRDefault="00F6017F" w:rsidP="00F6017F">
            <w:pPr>
              <w:jc w:val="center"/>
              <w:rPr>
                <w:rFonts w:cs="Times New Roman"/>
                <w:sz w:val="28"/>
                <w:szCs w:val="28"/>
              </w:rPr>
            </w:pPr>
            <w:r w:rsidRPr="008F6317">
              <w:rPr>
                <w:rFonts w:cs="Times New Roman"/>
                <w:sz w:val="28"/>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147D4035"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2414E224" w14:textId="77777777" w:rsidR="00F6017F" w:rsidRPr="008F6317" w:rsidRDefault="00F6017F" w:rsidP="00F6017F">
            <w:pPr>
              <w:rPr>
                <w:rFonts w:cs="Times New Roman"/>
                <w:sz w:val="28"/>
                <w:szCs w:val="28"/>
              </w:rPr>
            </w:pPr>
            <w:r w:rsidRPr="008F6317">
              <w:rPr>
                <w:rFonts w:cs="Times New Roman"/>
                <w:sz w:val="28"/>
                <w:szCs w:val="28"/>
              </w:rPr>
              <w:t> </w:t>
            </w:r>
          </w:p>
        </w:tc>
      </w:tr>
      <w:tr w:rsidR="00F6017F" w:rsidRPr="008F6317" w14:paraId="201EF8BD" w14:textId="77777777" w:rsidTr="00F6017F">
        <w:trPr>
          <w:trHeight w:val="375"/>
        </w:trPr>
        <w:tc>
          <w:tcPr>
            <w:tcW w:w="590" w:type="dxa"/>
            <w:vMerge/>
            <w:tcBorders>
              <w:top w:val="nil"/>
              <w:left w:val="single" w:sz="4" w:space="0" w:color="auto"/>
              <w:bottom w:val="single" w:sz="4" w:space="0" w:color="auto"/>
              <w:right w:val="single" w:sz="4" w:space="0" w:color="auto"/>
            </w:tcBorders>
            <w:vAlign w:val="center"/>
            <w:hideMark/>
          </w:tcPr>
          <w:p w14:paraId="023DB4DE" w14:textId="77777777" w:rsidR="00F6017F" w:rsidRPr="008F6317" w:rsidRDefault="00F6017F" w:rsidP="00F6017F">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145055D5" w14:textId="77777777" w:rsidR="00F6017F" w:rsidRPr="008F6317" w:rsidRDefault="00F6017F" w:rsidP="00F6017F">
            <w:pPr>
              <w:jc w:val="both"/>
              <w:rPr>
                <w:rFonts w:cs="Times New Roman"/>
                <w:sz w:val="28"/>
                <w:szCs w:val="28"/>
              </w:rPr>
            </w:pPr>
            <w:r w:rsidRPr="008F6317">
              <w:rPr>
                <w:rFonts w:cs="Times New Roman"/>
                <w:sz w:val="28"/>
                <w:szCs w:val="28"/>
              </w:rPr>
              <w:t xml:space="preserve">2.2.  Các </w:t>
            </w:r>
            <w:proofErr w:type="spellStart"/>
            <w:r w:rsidRPr="008F6317">
              <w:rPr>
                <w:rFonts w:cs="Times New Roman"/>
                <w:sz w:val="28"/>
                <w:szCs w:val="28"/>
              </w:rPr>
              <w:t>bước</w:t>
            </w:r>
            <w:proofErr w:type="spellEnd"/>
            <w:r w:rsidRPr="008F6317">
              <w:rPr>
                <w:rFonts w:cs="Times New Roman"/>
                <w:sz w:val="28"/>
                <w:szCs w:val="28"/>
              </w:rPr>
              <w:t xml:space="preserve"> </w:t>
            </w:r>
            <w:proofErr w:type="spellStart"/>
            <w:r w:rsidRPr="008F6317">
              <w:rPr>
                <w:rFonts w:cs="Times New Roman"/>
                <w:sz w:val="28"/>
                <w:szCs w:val="28"/>
              </w:rPr>
              <w:t>sọạn</w:t>
            </w:r>
            <w:proofErr w:type="spellEnd"/>
            <w:r w:rsidRPr="008F6317">
              <w:rPr>
                <w:rFonts w:cs="Times New Roman"/>
                <w:sz w:val="28"/>
                <w:szCs w:val="28"/>
              </w:rPr>
              <w:t xml:space="preserve"> </w:t>
            </w:r>
            <w:proofErr w:type="spellStart"/>
            <w:r w:rsidRPr="008F6317">
              <w:rPr>
                <w:rFonts w:cs="Times New Roman"/>
                <w:sz w:val="28"/>
                <w:szCs w:val="28"/>
              </w:rPr>
              <w:t>thảo</w:t>
            </w:r>
            <w:proofErr w:type="spellEnd"/>
            <w:r w:rsidRPr="008F6317">
              <w:rPr>
                <w:rFonts w:cs="Times New Roman"/>
                <w:sz w:val="28"/>
                <w:szCs w:val="28"/>
              </w:rPr>
              <w:t xml:space="preserve"> </w:t>
            </w:r>
            <w:proofErr w:type="spellStart"/>
            <w:r w:rsidRPr="008F6317">
              <w:rPr>
                <w:rFonts w:cs="Times New Roman"/>
                <w:sz w:val="28"/>
                <w:szCs w:val="28"/>
              </w:rPr>
              <w:t>bài</w:t>
            </w:r>
            <w:proofErr w:type="spellEnd"/>
            <w:r w:rsidRPr="008F6317">
              <w:rPr>
                <w:rFonts w:cs="Times New Roman"/>
                <w:sz w:val="28"/>
                <w:szCs w:val="28"/>
              </w:rPr>
              <w:t xml:space="preserve"> </w:t>
            </w:r>
            <w:proofErr w:type="spellStart"/>
            <w:r w:rsidRPr="008F6317">
              <w:rPr>
                <w:rFonts w:cs="Times New Roman"/>
                <w:sz w:val="28"/>
                <w:szCs w:val="28"/>
              </w:rPr>
              <w:t>thuyết</w:t>
            </w:r>
            <w:proofErr w:type="spellEnd"/>
            <w:r w:rsidRPr="008F6317">
              <w:rPr>
                <w:rFonts w:cs="Times New Roman"/>
                <w:sz w:val="28"/>
                <w:szCs w:val="28"/>
              </w:rPr>
              <w:t xml:space="preserve"> </w:t>
            </w:r>
            <w:proofErr w:type="spellStart"/>
            <w:r w:rsidRPr="008F6317">
              <w:rPr>
                <w:rFonts w:cs="Times New Roman"/>
                <w:sz w:val="28"/>
                <w:szCs w:val="28"/>
              </w:rPr>
              <w:t>trình</w:t>
            </w:r>
            <w:proofErr w:type="spellEnd"/>
            <w:r w:rsidRPr="008F6317">
              <w:rPr>
                <w:rFonts w:cs="Times New Roman"/>
                <w:sz w:val="28"/>
                <w:szCs w:val="28"/>
              </w:rPr>
              <w:t xml:space="preserve"> </w:t>
            </w:r>
          </w:p>
        </w:tc>
        <w:tc>
          <w:tcPr>
            <w:tcW w:w="960" w:type="dxa"/>
            <w:tcBorders>
              <w:top w:val="nil"/>
              <w:left w:val="nil"/>
              <w:bottom w:val="single" w:sz="4" w:space="0" w:color="auto"/>
              <w:right w:val="single" w:sz="4" w:space="0" w:color="auto"/>
            </w:tcBorders>
            <w:shd w:val="clear" w:color="auto" w:fill="auto"/>
            <w:noWrap/>
            <w:vAlign w:val="center"/>
            <w:hideMark/>
          </w:tcPr>
          <w:p w14:paraId="68F99429" w14:textId="77777777" w:rsidR="00F6017F" w:rsidRPr="008F6317" w:rsidRDefault="00F6017F" w:rsidP="00F6017F">
            <w:pPr>
              <w:rPr>
                <w:rFonts w:cs="Times New Roman"/>
                <w:sz w:val="28"/>
                <w:szCs w:val="28"/>
              </w:rPr>
            </w:pPr>
            <w:r w:rsidRPr="008F6317">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49B5DA30" w14:textId="77777777" w:rsidR="00F6017F" w:rsidRPr="008F6317" w:rsidRDefault="00F6017F" w:rsidP="00F6017F">
            <w:pPr>
              <w:jc w:val="center"/>
              <w:rPr>
                <w:rFonts w:cs="Times New Roman"/>
                <w:sz w:val="28"/>
                <w:szCs w:val="28"/>
              </w:rPr>
            </w:pPr>
            <w:r w:rsidRPr="008F6317">
              <w:rPr>
                <w:rFonts w:cs="Times New Roman"/>
                <w:sz w:val="28"/>
                <w:szCs w:val="28"/>
              </w:rPr>
              <w:t>2</w:t>
            </w:r>
          </w:p>
        </w:tc>
        <w:tc>
          <w:tcPr>
            <w:tcW w:w="960" w:type="dxa"/>
            <w:tcBorders>
              <w:top w:val="nil"/>
              <w:left w:val="nil"/>
              <w:bottom w:val="single" w:sz="4" w:space="0" w:color="auto"/>
              <w:right w:val="single" w:sz="4" w:space="0" w:color="auto"/>
            </w:tcBorders>
            <w:shd w:val="clear" w:color="auto" w:fill="auto"/>
            <w:noWrap/>
            <w:vAlign w:val="center"/>
            <w:hideMark/>
          </w:tcPr>
          <w:p w14:paraId="60802F7D"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30AAB643" w14:textId="77777777" w:rsidR="00F6017F" w:rsidRPr="008F6317" w:rsidRDefault="00F6017F" w:rsidP="00F6017F">
            <w:pPr>
              <w:rPr>
                <w:rFonts w:cs="Times New Roman"/>
                <w:sz w:val="28"/>
                <w:szCs w:val="28"/>
              </w:rPr>
            </w:pPr>
            <w:r w:rsidRPr="008F6317">
              <w:rPr>
                <w:rFonts w:cs="Times New Roman"/>
                <w:sz w:val="28"/>
                <w:szCs w:val="28"/>
              </w:rPr>
              <w:t> </w:t>
            </w:r>
          </w:p>
        </w:tc>
      </w:tr>
      <w:tr w:rsidR="00F6017F" w:rsidRPr="008F6317" w14:paraId="117070DF" w14:textId="77777777" w:rsidTr="00F6017F">
        <w:trPr>
          <w:trHeight w:val="375"/>
        </w:trPr>
        <w:tc>
          <w:tcPr>
            <w:tcW w:w="590" w:type="dxa"/>
            <w:vMerge/>
            <w:tcBorders>
              <w:top w:val="nil"/>
              <w:left w:val="single" w:sz="4" w:space="0" w:color="auto"/>
              <w:bottom w:val="single" w:sz="4" w:space="0" w:color="auto"/>
              <w:right w:val="single" w:sz="4" w:space="0" w:color="auto"/>
            </w:tcBorders>
            <w:vAlign w:val="center"/>
            <w:hideMark/>
          </w:tcPr>
          <w:p w14:paraId="5F3940AD" w14:textId="77777777" w:rsidR="00F6017F" w:rsidRPr="008F6317" w:rsidRDefault="00F6017F" w:rsidP="00F6017F">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32731AC5" w14:textId="77777777" w:rsidR="00F6017F" w:rsidRPr="008F6317" w:rsidRDefault="00F6017F" w:rsidP="00F6017F">
            <w:pPr>
              <w:jc w:val="both"/>
              <w:rPr>
                <w:rFonts w:cs="Times New Roman"/>
                <w:sz w:val="28"/>
                <w:szCs w:val="28"/>
              </w:rPr>
            </w:pPr>
            <w:r w:rsidRPr="008F6317">
              <w:rPr>
                <w:rFonts w:cs="Times New Roman"/>
                <w:sz w:val="28"/>
                <w:szCs w:val="28"/>
              </w:rPr>
              <w:t>2.3.  </w:t>
            </w:r>
            <w:proofErr w:type="spellStart"/>
            <w:r w:rsidRPr="008F6317">
              <w:rPr>
                <w:rFonts w:cs="Times New Roman"/>
                <w:sz w:val="28"/>
                <w:szCs w:val="28"/>
              </w:rPr>
              <w:t>Chuẩn</w:t>
            </w:r>
            <w:proofErr w:type="spellEnd"/>
            <w:r w:rsidRPr="008F6317">
              <w:rPr>
                <w:rFonts w:cs="Times New Roman"/>
                <w:sz w:val="28"/>
                <w:szCs w:val="28"/>
              </w:rPr>
              <w:t xml:space="preserve"> </w:t>
            </w:r>
            <w:proofErr w:type="spellStart"/>
            <w:r w:rsidRPr="008F6317">
              <w:rPr>
                <w:rFonts w:cs="Times New Roman"/>
                <w:sz w:val="28"/>
                <w:szCs w:val="28"/>
              </w:rPr>
              <w:t>bị</w:t>
            </w:r>
            <w:proofErr w:type="spellEnd"/>
            <w:r w:rsidRPr="008F6317">
              <w:rPr>
                <w:rFonts w:cs="Times New Roman"/>
                <w:sz w:val="28"/>
                <w:szCs w:val="28"/>
              </w:rPr>
              <w:t xml:space="preserve"> </w:t>
            </w:r>
            <w:proofErr w:type="spellStart"/>
            <w:r w:rsidRPr="008F6317">
              <w:rPr>
                <w:rFonts w:cs="Times New Roman"/>
                <w:sz w:val="28"/>
                <w:szCs w:val="28"/>
              </w:rPr>
              <w:t>trước</w:t>
            </w:r>
            <w:proofErr w:type="spellEnd"/>
            <w:r w:rsidRPr="008F6317">
              <w:rPr>
                <w:rFonts w:cs="Times New Roman"/>
                <w:sz w:val="28"/>
                <w:szCs w:val="28"/>
              </w:rPr>
              <w:t xml:space="preserve"> </w:t>
            </w:r>
            <w:proofErr w:type="spellStart"/>
            <w:r w:rsidRPr="008F6317">
              <w:rPr>
                <w:rFonts w:cs="Times New Roman"/>
                <w:sz w:val="28"/>
                <w:szCs w:val="28"/>
              </w:rPr>
              <w:t>ngày</w:t>
            </w:r>
            <w:proofErr w:type="spellEnd"/>
            <w:r w:rsidRPr="008F6317">
              <w:rPr>
                <w:rFonts w:cs="Times New Roman"/>
                <w:sz w:val="28"/>
                <w:szCs w:val="28"/>
              </w:rPr>
              <w:t xml:space="preserve"> </w:t>
            </w:r>
            <w:proofErr w:type="spellStart"/>
            <w:r w:rsidRPr="008F6317">
              <w:rPr>
                <w:rFonts w:cs="Times New Roman"/>
                <w:sz w:val="28"/>
                <w:szCs w:val="28"/>
              </w:rPr>
              <w:t>thuyết</w:t>
            </w:r>
            <w:proofErr w:type="spellEnd"/>
            <w:r w:rsidRPr="008F6317">
              <w:rPr>
                <w:rFonts w:cs="Times New Roman"/>
                <w:sz w:val="28"/>
                <w:szCs w:val="28"/>
              </w:rPr>
              <w:t xml:space="preserve"> </w:t>
            </w:r>
            <w:proofErr w:type="spellStart"/>
            <w:r w:rsidRPr="008F6317">
              <w:rPr>
                <w:rFonts w:cs="Times New Roman"/>
                <w:sz w:val="28"/>
                <w:szCs w:val="28"/>
              </w:rPr>
              <w:t>trình</w:t>
            </w:r>
            <w:proofErr w:type="spellEnd"/>
          </w:p>
        </w:tc>
        <w:tc>
          <w:tcPr>
            <w:tcW w:w="960" w:type="dxa"/>
            <w:tcBorders>
              <w:top w:val="nil"/>
              <w:left w:val="nil"/>
              <w:bottom w:val="single" w:sz="4" w:space="0" w:color="auto"/>
              <w:right w:val="single" w:sz="4" w:space="0" w:color="auto"/>
            </w:tcBorders>
            <w:shd w:val="clear" w:color="auto" w:fill="auto"/>
            <w:noWrap/>
            <w:vAlign w:val="center"/>
            <w:hideMark/>
          </w:tcPr>
          <w:p w14:paraId="04D6BCF4" w14:textId="77777777" w:rsidR="00F6017F" w:rsidRPr="008F6317" w:rsidRDefault="00F6017F" w:rsidP="00F6017F">
            <w:pPr>
              <w:rPr>
                <w:rFonts w:cs="Times New Roman"/>
                <w:sz w:val="28"/>
                <w:szCs w:val="28"/>
              </w:rPr>
            </w:pPr>
            <w:r w:rsidRPr="008F6317">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3D1B97C2" w14:textId="77777777" w:rsidR="00F6017F" w:rsidRPr="008F6317" w:rsidRDefault="00F6017F" w:rsidP="00F6017F">
            <w:pPr>
              <w:jc w:val="center"/>
              <w:rPr>
                <w:rFonts w:cs="Times New Roman"/>
                <w:sz w:val="28"/>
                <w:szCs w:val="28"/>
              </w:rPr>
            </w:pPr>
            <w:r w:rsidRPr="008F6317">
              <w:rPr>
                <w:rFonts w:cs="Times New Roman"/>
                <w:sz w:val="28"/>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6699D361"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364F0B47" w14:textId="77777777" w:rsidR="00F6017F" w:rsidRPr="008F6317" w:rsidRDefault="00F6017F" w:rsidP="00F6017F">
            <w:pPr>
              <w:rPr>
                <w:rFonts w:cs="Times New Roman"/>
                <w:sz w:val="28"/>
                <w:szCs w:val="28"/>
              </w:rPr>
            </w:pPr>
            <w:r w:rsidRPr="008F6317">
              <w:rPr>
                <w:rFonts w:cs="Times New Roman"/>
                <w:sz w:val="28"/>
                <w:szCs w:val="28"/>
              </w:rPr>
              <w:t> </w:t>
            </w:r>
          </w:p>
        </w:tc>
      </w:tr>
      <w:tr w:rsidR="00F6017F" w:rsidRPr="008F6317" w14:paraId="390357C5" w14:textId="77777777" w:rsidTr="00F6017F">
        <w:trPr>
          <w:trHeight w:val="375"/>
        </w:trPr>
        <w:tc>
          <w:tcPr>
            <w:tcW w:w="590" w:type="dxa"/>
            <w:vMerge/>
            <w:tcBorders>
              <w:top w:val="nil"/>
              <w:left w:val="single" w:sz="4" w:space="0" w:color="auto"/>
              <w:bottom w:val="single" w:sz="4" w:space="0" w:color="auto"/>
              <w:right w:val="single" w:sz="4" w:space="0" w:color="auto"/>
            </w:tcBorders>
            <w:vAlign w:val="center"/>
            <w:hideMark/>
          </w:tcPr>
          <w:p w14:paraId="21A6D8D4" w14:textId="77777777" w:rsidR="00F6017F" w:rsidRPr="008F6317" w:rsidRDefault="00F6017F" w:rsidP="00F6017F">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18D9113D" w14:textId="77777777" w:rsidR="00F6017F" w:rsidRPr="008F6317" w:rsidRDefault="00F6017F" w:rsidP="00F6017F">
            <w:pPr>
              <w:jc w:val="both"/>
              <w:rPr>
                <w:rFonts w:cs="Times New Roman"/>
                <w:sz w:val="28"/>
                <w:szCs w:val="28"/>
              </w:rPr>
            </w:pPr>
            <w:r w:rsidRPr="008F6317">
              <w:rPr>
                <w:rFonts w:cs="Times New Roman"/>
                <w:sz w:val="28"/>
                <w:szCs w:val="28"/>
              </w:rPr>
              <w:t>2.4.  </w:t>
            </w:r>
            <w:proofErr w:type="spellStart"/>
            <w:r w:rsidRPr="008F6317">
              <w:rPr>
                <w:rFonts w:cs="Times New Roman"/>
                <w:sz w:val="28"/>
                <w:szCs w:val="28"/>
              </w:rPr>
              <w:t>Kỹ</w:t>
            </w:r>
            <w:proofErr w:type="spellEnd"/>
            <w:r w:rsidRPr="008F6317">
              <w:rPr>
                <w:rFonts w:cs="Times New Roman"/>
                <w:sz w:val="28"/>
                <w:szCs w:val="28"/>
              </w:rPr>
              <w:t xml:space="preserve"> </w:t>
            </w:r>
            <w:proofErr w:type="spellStart"/>
            <w:r w:rsidRPr="008F6317">
              <w:rPr>
                <w:rFonts w:cs="Times New Roman"/>
                <w:sz w:val="28"/>
                <w:szCs w:val="28"/>
              </w:rPr>
              <w:t>năng</w:t>
            </w:r>
            <w:proofErr w:type="spellEnd"/>
            <w:r w:rsidRPr="008F6317">
              <w:rPr>
                <w:rFonts w:cs="Times New Roman"/>
                <w:sz w:val="28"/>
                <w:szCs w:val="28"/>
              </w:rPr>
              <w:t xml:space="preserve"> </w:t>
            </w:r>
            <w:proofErr w:type="spellStart"/>
            <w:r w:rsidRPr="008F6317">
              <w:rPr>
                <w:rFonts w:cs="Times New Roman"/>
                <w:sz w:val="28"/>
                <w:szCs w:val="28"/>
              </w:rPr>
              <w:t>khi</w:t>
            </w:r>
            <w:proofErr w:type="spellEnd"/>
            <w:r w:rsidRPr="008F6317">
              <w:rPr>
                <w:rFonts w:cs="Times New Roman"/>
                <w:sz w:val="28"/>
                <w:szCs w:val="28"/>
              </w:rPr>
              <w:t xml:space="preserve"> </w:t>
            </w:r>
            <w:proofErr w:type="spellStart"/>
            <w:r w:rsidRPr="008F6317">
              <w:rPr>
                <w:rFonts w:cs="Times New Roman"/>
                <w:sz w:val="28"/>
                <w:szCs w:val="28"/>
              </w:rPr>
              <w:t>thuyết</w:t>
            </w:r>
            <w:proofErr w:type="spellEnd"/>
            <w:r w:rsidRPr="008F6317">
              <w:rPr>
                <w:rFonts w:cs="Times New Roman"/>
                <w:sz w:val="28"/>
                <w:szCs w:val="28"/>
              </w:rPr>
              <w:t xml:space="preserve"> </w:t>
            </w:r>
            <w:proofErr w:type="spellStart"/>
            <w:r w:rsidRPr="008F6317">
              <w:rPr>
                <w:rFonts w:cs="Times New Roman"/>
                <w:sz w:val="28"/>
                <w:szCs w:val="28"/>
              </w:rPr>
              <w:t>trình</w:t>
            </w:r>
            <w:proofErr w:type="spellEnd"/>
          </w:p>
        </w:tc>
        <w:tc>
          <w:tcPr>
            <w:tcW w:w="960" w:type="dxa"/>
            <w:tcBorders>
              <w:top w:val="nil"/>
              <w:left w:val="nil"/>
              <w:bottom w:val="single" w:sz="4" w:space="0" w:color="auto"/>
              <w:right w:val="single" w:sz="4" w:space="0" w:color="auto"/>
            </w:tcBorders>
            <w:shd w:val="clear" w:color="auto" w:fill="auto"/>
            <w:noWrap/>
            <w:vAlign w:val="center"/>
            <w:hideMark/>
          </w:tcPr>
          <w:p w14:paraId="5A770AEE" w14:textId="77777777" w:rsidR="00F6017F" w:rsidRPr="008F6317" w:rsidRDefault="00F6017F" w:rsidP="00F6017F">
            <w:pPr>
              <w:rPr>
                <w:rFonts w:cs="Times New Roman"/>
                <w:sz w:val="28"/>
                <w:szCs w:val="28"/>
              </w:rPr>
            </w:pPr>
            <w:r w:rsidRPr="008F6317">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23EB2806"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0F6B46AC" w14:textId="77777777" w:rsidR="00F6017F" w:rsidRPr="008F6317" w:rsidRDefault="00F6017F" w:rsidP="00F6017F">
            <w:pPr>
              <w:jc w:val="center"/>
              <w:rPr>
                <w:rFonts w:cs="Times New Roman"/>
                <w:sz w:val="28"/>
                <w:szCs w:val="28"/>
              </w:rPr>
            </w:pPr>
            <w:r w:rsidRPr="008F6317">
              <w:rPr>
                <w:rFonts w:cs="Times New Roman"/>
                <w:sz w:val="28"/>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2182FBD1" w14:textId="77777777" w:rsidR="00F6017F" w:rsidRPr="008F6317" w:rsidRDefault="00F6017F" w:rsidP="00F6017F">
            <w:pPr>
              <w:rPr>
                <w:rFonts w:cs="Times New Roman"/>
                <w:sz w:val="28"/>
                <w:szCs w:val="28"/>
              </w:rPr>
            </w:pPr>
            <w:r w:rsidRPr="008F6317">
              <w:rPr>
                <w:rFonts w:cs="Times New Roman"/>
                <w:sz w:val="28"/>
                <w:szCs w:val="28"/>
              </w:rPr>
              <w:t> </w:t>
            </w:r>
          </w:p>
        </w:tc>
      </w:tr>
      <w:tr w:rsidR="00F6017F" w:rsidRPr="008F6317" w14:paraId="1BC61690" w14:textId="77777777" w:rsidTr="00F6017F">
        <w:trPr>
          <w:trHeight w:val="375"/>
        </w:trPr>
        <w:tc>
          <w:tcPr>
            <w:tcW w:w="59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04AE80C" w14:textId="77777777" w:rsidR="00F6017F" w:rsidRPr="008F6317" w:rsidRDefault="00F6017F" w:rsidP="00F6017F">
            <w:pPr>
              <w:jc w:val="center"/>
              <w:rPr>
                <w:rFonts w:cs="Times New Roman"/>
                <w:sz w:val="28"/>
                <w:szCs w:val="28"/>
              </w:rPr>
            </w:pPr>
            <w:r w:rsidRPr="008F6317">
              <w:rPr>
                <w:rFonts w:cs="Times New Roman"/>
                <w:sz w:val="28"/>
                <w:szCs w:val="28"/>
              </w:rPr>
              <w:t>3</w:t>
            </w:r>
          </w:p>
        </w:tc>
        <w:tc>
          <w:tcPr>
            <w:tcW w:w="4792" w:type="dxa"/>
            <w:tcBorders>
              <w:top w:val="nil"/>
              <w:left w:val="nil"/>
              <w:bottom w:val="single" w:sz="4" w:space="0" w:color="auto"/>
              <w:right w:val="single" w:sz="4" w:space="0" w:color="auto"/>
            </w:tcBorders>
            <w:shd w:val="clear" w:color="auto" w:fill="auto"/>
            <w:vAlign w:val="center"/>
            <w:hideMark/>
          </w:tcPr>
          <w:p w14:paraId="64B4F923" w14:textId="77777777" w:rsidR="00F6017F" w:rsidRPr="008F6317" w:rsidRDefault="00F6017F" w:rsidP="00F6017F">
            <w:pPr>
              <w:rPr>
                <w:rFonts w:cs="Times New Roman"/>
                <w:b/>
                <w:bCs/>
                <w:sz w:val="28"/>
                <w:szCs w:val="28"/>
              </w:rPr>
            </w:pPr>
            <w:proofErr w:type="spellStart"/>
            <w:r w:rsidRPr="008F6317">
              <w:rPr>
                <w:rFonts w:cs="Times New Roman"/>
                <w:b/>
                <w:bCs/>
                <w:sz w:val="28"/>
                <w:szCs w:val="28"/>
              </w:rPr>
              <w:t>Chương</w:t>
            </w:r>
            <w:proofErr w:type="spellEnd"/>
            <w:r w:rsidRPr="008F6317">
              <w:rPr>
                <w:rFonts w:cs="Times New Roman"/>
                <w:b/>
                <w:bCs/>
                <w:sz w:val="28"/>
                <w:szCs w:val="28"/>
              </w:rPr>
              <w:t xml:space="preserve"> 3. KỸ NĂNG LÀM VIỆC NHÓM</w:t>
            </w:r>
          </w:p>
        </w:tc>
        <w:tc>
          <w:tcPr>
            <w:tcW w:w="960" w:type="dxa"/>
            <w:tcBorders>
              <w:top w:val="nil"/>
              <w:left w:val="nil"/>
              <w:bottom w:val="single" w:sz="4" w:space="0" w:color="auto"/>
              <w:right w:val="single" w:sz="4" w:space="0" w:color="auto"/>
            </w:tcBorders>
            <w:shd w:val="clear" w:color="auto" w:fill="auto"/>
            <w:noWrap/>
            <w:vAlign w:val="center"/>
            <w:hideMark/>
          </w:tcPr>
          <w:p w14:paraId="0DC69952" w14:textId="77777777" w:rsidR="00F6017F" w:rsidRPr="008F6317" w:rsidRDefault="00F6017F" w:rsidP="00F6017F">
            <w:pPr>
              <w:jc w:val="center"/>
              <w:rPr>
                <w:rFonts w:cs="Times New Roman"/>
                <w:sz w:val="28"/>
                <w:szCs w:val="28"/>
              </w:rPr>
            </w:pPr>
            <w:r w:rsidRPr="008F6317">
              <w:rPr>
                <w:rFonts w:cs="Times New Roman"/>
                <w:sz w:val="28"/>
                <w:szCs w:val="28"/>
              </w:rPr>
              <w:t>5</w:t>
            </w:r>
          </w:p>
        </w:tc>
        <w:tc>
          <w:tcPr>
            <w:tcW w:w="979" w:type="dxa"/>
            <w:tcBorders>
              <w:top w:val="nil"/>
              <w:left w:val="nil"/>
              <w:bottom w:val="single" w:sz="4" w:space="0" w:color="auto"/>
              <w:right w:val="single" w:sz="4" w:space="0" w:color="auto"/>
            </w:tcBorders>
            <w:shd w:val="clear" w:color="auto" w:fill="auto"/>
            <w:noWrap/>
            <w:vAlign w:val="center"/>
            <w:hideMark/>
          </w:tcPr>
          <w:p w14:paraId="16F49DF5"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415C7833"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137C1F36" w14:textId="77777777" w:rsidR="00F6017F" w:rsidRPr="008F6317" w:rsidRDefault="00F6017F" w:rsidP="00F6017F">
            <w:pPr>
              <w:rPr>
                <w:rFonts w:cs="Times New Roman"/>
                <w:sz w:val="28"/>
                <w:szCs w:val="28"/>
              </w:rPr>
            </w:pPr>
            <w:r w:rsidRPr="008F6317">
              <w:rPr>
                <w:rFonts w:cs="Times New Roman"/>
                <w:sz w:val="28"/>
                <w:szCs w:val="28"/>
              </w:rPr>
              <w:t> </w:t>
            </w:r>
          </w:p>
        </w:tc>
      </w:tr>
      <w:tr w:rsidR="00F6017F" w:rsidRPr="008F6317" w14:paraId="4576F18E" w14:textId="77777777" w:rsidTr="00F6017F">
        <w:trPr>
          <w:trHeight w:val="375"/>
        </w:trPr>
        <w:tc>
          <w:tcPr>
            <w:tcW w:w="590" w:type="dxa"/>
            <w:vMerge/>
            <w:tcBorders>
              <w:top w:val="nil"/>
              <w:left w:val="single" w:sz="4" w:space="0" w:color="auto"/>
              <w:bottom w:val="single" w:sz="4" w:space="0" w:color="auto"/>
              <w:right w:val="single" w:sz="4" w:space="0" w:color="auto"/>
            </w:tcBorders>
            <w:vAlign w:val="center"/>
            <w:hideMark/>
          </w:tcPr>
          <w:p w14:paraId="195C51C8" w14:textId="77777777" w:rsidR="00F6017F" w:rsidRPr="008F6317" w:rsidRDefault="00F6017F" w:rsidP="00F6017F">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05BA135E" w14:textId="77777777" w:rsidR="00F6017F" w:rsidRPr="008F6317" w:rsidRDefault="00F6017F" w:rsidP="00F6017F">
            <w:pPr>
              <w:rPr>
                <w:rFonts w:cs="Times New Roman"/>
                <w:sz w:val="28"/>
                <w:szCs w:val="28"/>
              </w:rPr>
            </w:pPr>
            <w:r w:rsidRPr="008F6317">
              <w:rPr>
                <w:rFonts w:cs="Times New Roman"/>
                <w:sz w:val="28"/>
                <w:szCs w:val="28"/>
              </w:rPr>
              <w:t xml:space="preserve">3.1. </w:t>
            </w:r>
            <w:proofErr w:type="spellStart"/>
            <w:r w:rsidRPr="008F6317">
              <w:rPr>
                <w:rFonts w:cs="Times New Roman"/>
                <w:sz w:val="28"/>
                <w:szCs w:val="28"/>
              </w:rPr>
              <w:t>Khái</w:t>
            </w:r>
            <w:proofErr w:type="spellEnd"/>
            <w:r w:rsidRPr="008F6317">
              <w:rPr>
                <w:rFonts w:cs="Times New Roman"/>
                <w:sz w:val="28"/>
                <w:szCs w:val="28"/>
              </w:rPr>
              <w:t xml:space="preserve"> </w:t>
            </w:r>
            <w:proofErr w:type="spellStart"/>
            <w:r w:rsidRPr="008F6317">
              <w:rPr>
                <w:rFonts w:cs="Times New Roman"/>
                <w:sz w:val="28"/>
                <w:szCs w:val="28"/>
              </w:rPr>
              <w:t>quát</w:t>
            </w:r>
            <w:proofErr w:type="spellEnd"/>
            <w:r w:rsidRPr="008F6317">
              <w:rPr>
                <w:rFonts w:cs="Times New Roman"/>
                <w:sz w:val="28"/>
                <w:szCs w:val="28"/>
              </w:rPr>
              <w:t xml:space="preserve"> </w:t>
            </w:r>
          </w:p>
        </w:tc>
        <w:tc>
          <w:tcPr>
            <w:tcW w:w="960" w:type="dxa"/>
            <w:tcBorders>
              <w:top w:val="nil"/>
              <w:left w:val="nil"/>
              <w:bottom w:val="single" w:sz="4" w:space="0" w:color="auto"/>
              <w:right w:val="single" w:sz="4" w:space="0" w:color="auto"/>
            </w:tcBorders>
            <w:shd w:val="clear" w:color="auto" w:fill="auto"/>
            <w:noWrap/>
            <w:vAlign w:val="center"/>
            <w:hideMark/>
          </w:tcPr>
          <w:p w14:paraId="4E85A8FB" w14:textId="77777777" w:rsidR="00F6017F" w:rsidRPr="008F6317" w:rsidRDefault="00F6017F" w:rsidP="00F6017F">
            <w:pPr>
              <w:rPr>
                <w:rFonts w:cs="Times New Roman"/>
                <w:sz w:val="28"/>
                <w:szCs w:val="28"/>
              </w:rPr>
            </w:pPr>
            <w:r w:rsidRPr="008F6317">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78B088FC" w14:textId="77777777" w:rsidR="00F6017F" w:rsidRPr="008F6317" w:rsidRDefault="00F6017F" w:rsidP="00F6017F">
            <w:pPr>
              <w:jc w:val="center"/>
              <w:rPr>
                <w:rFonts w:cs="Times New Roman"/>
                <w:sz w:val="28"/>
                <w:szCs w:val="28"/>
              </w:rPr>
            </w:pPr>
            <w:r w:rsidRPr="008F6317">
              <w:rPr>
                <w:rFonts w:cs="Times New Roman"/>
                <w:sz w:val="28"/>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278429A7"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143EBA1F" w14:textId="77777777" w:rsidR="00F6017F" w:rsidRPr="008F6317" w:rsidRDefault="00F6017F" w:rsidP="00F6017F">
            <w:pPr>
              <w:rPr>
                <w:rFonts w:cs="Times New Roman"/>
                <w:sz w:val="28"/>
                <w:szCs w:val="28"/>
              </w:rPr>
            </w:pPr>
            <w:r w:rsidRPr="008F6317">
              <w:rPr>
                <w:rFonts w:cs="Times New Roman"/>
                <w:sz w:val="28"/>
                <w:szCs w:val="28"/>
              </w:rPr>
              <w:t> </w:t>
            </w:r>
          </w:p>
        </w:tc>
      </w:tr>
      <w:tr w:rsidR="00F6017F" w:rsidRPr="008F6317" w14:paraId="113719C9" w14:textId="77777777" w:rsidTr="00F6017F">
        <w:trPr>
          <w:trHeight w:val="375"/>
        </w:trPr>
        <w:tc>
          <w:tcPr>
            <w:tcW w:w="590" w:type="dxa"/>
            <w:vMerge/>
            <w:tcBorders>
              <w:top w:val="nil"/>
              <w:left w:val="single" w:sz="4" w:space="0" w:color="auto"/>
              <w:bottom w:val="single" w:sz="4" w:space="0" w:color="auto"/>
              <w:right w:val="single" w:sz="4" w:space="0" w:color="auto"/>
            </w:tcBorders>
            <w:vAlign w:val="center"/>
            <w:hideMark/>
          </w:tcPr>
          <w:p w14:paraId="7F1DBA8F" w14:textId="77777777" w:rsidR="00F6017F" w:rsidRPr="008F6317" w:rsidRDefault="00F6017F" w:rsidP="00F6017F">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328B0852" w14:textId="77777777" w:rsidR="00F6017F" w:rsidRPr="008F6317" w:rsidRDefault="00F6017F" w:rsidP="00F6017F">
            <w:pPr>
              <w:rPr>
                <w:rFonts w:cs="Times New Roman"/>
                <w:sz w:val="28"/>
                <w:szCs w:val="28"/>
              </w:rPr>
            </w:pPr>
            <w:r w:rsidRPr="008F6317">
              <w:rPr>
                <w:rFonts w:cs="Times New Roman"/>
                <w:sz w:val="28"/>
                <w:szCs w:val="28"/>
              </w:rPr>
              <w:t xml:space="preserve">3.2. </w:t>
            </w:r>
            <w:proofErr w:type="spellStart"/>
            <w:r w:rsidRPr="008F6317">
              <w:rPr>
                <w:rFonts w:cs="Times New Roman"/>
                <w:sz w:val="28"/>
                <w:szCs w:val="28"/>
              </w:rPr>
              <w:t>Nhóm</w:t>
            </w:r>
            <w:proofErr w:type="spellEnd"/>
            <w:r w:rsidRPr="008F6317">
              <w:rPr>
                <w:rFonts w:cs="Times New Roman"/>
                <w:sz w:val="28"/>
                <w:szCs w:val="28"/>
              </w:rPr>
              <w:t xml:space="preserve">, </w:t>
            </w:r>
            <w:proofErr w:type="spellStart"/>
            <w:r w:rsidRPr="008F6317">
              <w:rPr>
                <w:rFonts w:cs="Times New Roman"/>
                <w:sz w:val="28"/>
                <w:szCs w:val="28"/>
              </w:rPr>
              <w:t>phân</w:t>
            </w:r>
            <w:proofErr w:type="spellEnd"/>
            <w:r w:rsidRPr="008F6317">
              <w:rPr>
                <w:rFonts w:cs="Times New Roman"/>
                <w:sz w:val="28"/>
                <w:szCs w:val="28"/>
              </w:rPr>
              <w:t xml:space="preserve"> </w:t>
            </w:r>
            <w:proofErr w:type="spellStart"/>
            <w:r w:rsidRPr="008F6317">
              <w:rPr>
                <w:rFonts w:cs="Times New Roman"/>
                <w:sz w:val="28"/>
                <w:szCs w:val="28"/>
              </w:rPr>
              <w:t>loại</w:t>
            </w:r>
            <w:proofErr w:type="spellEnd"/>
            <w:r w:rsidRPr="008F6317">
              <w:rPr>
                <w:rFonts w:cs="Times New Roman"/>
                <w:sz w:val="28"/>
                <w:szCs w:val="28"/>
              </w:rPr>
              <w:t xml:space="preserve"> </w:t>
            </w:r>
            <w:proofErr w:type="spellStart"/>
            <w:r w:rsidRPr="008F6317">
              <w:rPr>
                <w:rFonts w:cs="Times New Roman"/>
                <w:sz w:val="28"/>
                <w:szCs w:val="28"/>
              </w:rPr>
              <w:t>nhóm</w:t>
            </w:r>
            <w:proofErr w:type="spellEnd"/>
          </w:p>
        </w:tc>
        <w:tc>
          <w:tcPr>
            <w:tcW w:w="960" w:type="dxa"/>
            <w:tcBorders>
              <w:top w:val="nil"/>
              <w:left w:val="nil"/>
              <w:bottom w:val="single" w:sz="4" w:space="0" w:color="auto"/>
              <w:right w:val="single" w:sz="4" w:space="0" w:color="auto"/>
            </w:tcBorders>
            <w:shd w:val="clear" w:color="auto" w:fill="auto"/>
            <w:noWrap/>
            <w:vAlign w:val="center"/>
            <w:hideMark/>
          </w:tcPr>
          <w:p w14:paraId="1ACAFBBF" w14:textId="77777777" w:rsidR="00F6017F" w:rsidRPr="008F6317" w:rsidRDefault="00F6017F" w:rsidP="00F6017F">
            <w:pPr>
              <w:rPr>
                <w:rFonts w:cs="Times New Roman"/>
                <w:sz w:val="28"/>
                <w:szCs w:val="28"/>
              </w:rPr>
            </w:pPr>
            <w:r w:rsidRPr="008F6317">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78288C93" w14:textId="77777777" w:rsidR="00F6017F" w:rsidRPr="008F6317" w:rsidRDefault="00F6017F" w:rsidP="00F6017F">
            <w:pPr>
              <w:jc w:val="center"/>
              <w:rPr>
                <w:rFonts w:cs="Times New Roman"/>
                <w:sz w:val="28"/>
                <w:szCs w:val="28"/>
              </w:rPr>
            </w:pPr>
            <w:r w:rsidRPr="008F6317">
              <w:rPr>
                <w:rFonts w:cs="Times New Roman"/>
                <w:sz w:val="28"/>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46A5DA77"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63BAD2D5" w14:textId="77777777" w:rsidR="00F6017F" w:rsidRPr="008F6317" w:rsidRDefault="00F6017F" w:rsidP="00F6017F">
            <w:pPr>
              <w:rPr>
                <w:rFonts w:cs="Times New Roman"/>
                <w:sz w:val="28"/>
                <w:szCs w:val="28"/>
              </w:rPr>
            </w:pPr>
            <w:r w:rsidRPr="008F6317">
              <w:rPr>
                <w:rFonts w:cs="Times New Roman"/>
                <w:sz w:val="28"/>
                <w:szCs w:val="28"/>
              </w:rPr>
              <w:t> </w:t>
            </w:r>
          </w:p>
        </w:tc>
      </w:tr>
      <w:tr w:rsidR="00F6017F" w:rsidRPr="008F6317" w14:paraId="2CC8F329" w14:textId="77777777" w:rsidTr="00F6017F">
        <w:trPr>
          <w:trHeight w:val="375"/>
        </w:trPr>
        <w:tc>
          <w:tcPr>
            <w:tcW w:w="590" w:type="dxa"/>
            <w:vMerge/>
            <w:tcBorders>
              <w:top w:val="nil"/>
              <w:left w:val="single" w:sz="4" w:space="0" w:color="auto"/>
              <w:bottom w:val="single" w:sz="4" w:space="0" w:color="auto"/>
              <w:right w:val="single" w:sz="4" w:space="0" w:color="auto"/>
            </w:tcBorders>
            <w:vAlign w:val="center"/>
            <w:hideMark/>
          </w:tcPr>
          <w:p w14:paraId="09E4F6C9" w14:textId="77777777" w:rsidR="00F6017F" w:rsidRPr="008F6317" w:rsidRDefault="00F6017F" w:rsidP="00F6017F">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2FDC2A6D" w14:textId="77777777" w:rsidR="00F6017F" w:rsidRPr="008F6317" w:rsidRDefault="00F6017F" w:rsidP="00F6017F">
            <w:pPr>
              <w:rPr>
                <w:rFonts w:cs="Times New Roman"/>
                <w:sz w:val="28"/>
                <w:szCs w:val="28"/>
              </w:rPr>
            </w:pPr>
            <w:r w:rsidRPr="008F6317">
              <w:rPr>
                <w:rFonts w:cs="Times New Roman"/>
                <w:sz w:val="28"/>
                <w:szCs w:val="28"/>
              </w:rPr>
              <w:t xml:space="preserve">3.3. </w:t>
            </w:r>
            <w:proofErr w:type="spellStart"/>
            <w:r w:rsidRPr="008F6317">
              <w:rPr>
                <w:rFonts w:cs="Times New Roman"/>
                <w:sz w:val="28"/>
                <w:szCs w:val="28"/>
              </w:rPr>
              <w:t>Hoạt</w:t>
            </w:r>
            <w:proofErr w:type="spellEnd"/>
            <w:r w:rsidRPr="008F6317">
              <w:rPr>
                <w:rFonts w:cs="Times New Roman"/>
                <w:sz w:val="28"/>
                <w:szCs w:val="28"/>
              </w:rPr>
              <w:t xml:space="preserve"> </w:t>
            </w:r>
            <w:proofErr w:type="spellStart"/>
            <w:r w:rsidRPr="008F6317">
              <w:rPr>
                <w:rFonts w:cs="Times New Roman"/>
                <w:sz w:val="28"/>
                <w:szCs w:val="28"/>
              </w:rPr>
              <w:t>động</w:t>
            </w:r>
            <w:proofErr w:type="spellEnd"/>
            <w:r w:rsidRPr="008F6317">
              <w:rPr>
                <w:rFonts w:cs="Times New Roman"/>
                <w:sz w:val="28"/>
                <w:szCs w:val="28"/>
              </w:rPr>
              <w:t xml:space="preserve"> </w:t>
            </w:r>
            <w:proofErr w:type="spellStart"/>
            <w:r w:rsidRPr="008F6317">
              <w:rPr>
                <w:rFonts w:cs="Times New Roman"/>
                <w:sz w:val="28"/>
                <w:szCs w:val="28"/>
              </w:rPr>
              <w:t>nhóm</w:t>
            </w:r>
            <w:proofErr w:type="spellEnd"/>
          </w:p>
        </w:tc>
        <w:tc>
          <w:tcPr>
            <w:tcW w:w="960" w:type="dxa"/>
            <w:tcBorders>
              <w:top w:val="nil"/>
              <w:left w:val="nil"/>
              <w:bottom w:val="single" w:sz="4" w:space="0" w:color="auto"/>
              <w:right w:val="single" w:sz="4" w:space="0" w:color="auto"/>
            </w:tcBorders>
            <w:shd w:val="clear" w:color="auto" w:fill="auto"/>
            <w:noWrap/>
            <w:vAlign w:val="center"/>
            <w:hideMark/>
          </w:tcPr>
          <w:p w14:paraId="2C547449" w14:textId="77777777" w:rsidR="00F6017F" w:rsidRPr="008F6317" w:rsidRDefault="00F6017F" w:rsidP="00F6017F">
            <w:pPr>
              <w:rPr>
                <w:rFonts w:cs="Times New Roman"/>
                <w:sz w:val="28"/>
                <w:szCs w:val="28"/>
              </w:rPr>
            </w:pPr>
            <w:r w:rsidRPr="008F6317">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3EFDE272"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2CE505A8" w14:textId="77777777" w:rsidR="00F6017F" w:rsidRPr="008F6317" w:rsidRDefault="00F6017F" w:rsidP="00F6017F">
            <w:pPr>
              <w:jc w:val="center"/>
              <w:rPr>
                <w:rFonts w:cs="Times New Roman"/>
                <w:sz w:val="28"/>
                <w:szCs w:val="28"/>
              </w:rPr>
            </w:pPr>
            <w:r w:rsidRPr="008F6317">
              <w:rPr>
                <w:rFonts w:cs="Times New Roman"/>
                <w:sz w:val="28"/>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6916DA7E" w14:textId="77777777" w:rsidR="00F6017F" w:rsidRPr="008F6317" w:rsidRDefault="00F6017F" w:rsidP="00F6017F">
            <w:pPr>
              <w:rPr>
                <w:rFonts w:cs="Times New Roman"/>
                <w:sz w:val="28"/>
                <w:szCs w:val="28"/>
              </w:rPr>
            </w:pPr>
            <w:r w:rsidRPr="008F6317">
              <w:rPr>
                <w:rFonts w:cs="Times New Roman"/>
                <w:sz w:val="28"/>
                <w:szCs w:val="28"/>
              </w:rPr>
              <w:t> </w:t>
            </w:r>
          </w:p>
        </w:tc>
      </w:tr>
      <w:tr w:rsidR="00F6017F" w:rsidRPr="008F6317" w14:paraId="2DC71A99" w14:textId="77777777" w:rsidTr="00F6017F">
        <w:trPr>
          <w:trHeight w:val="375"/>
        </w:trPr>
        <w:tc>
          <w:tcPr>
            <w:tcW w:w="590" w:type="dxa"/>
            <w:vMerge/>
            <w:tcBorders>
              <w:top w:val="nil"/>
              <w:left w:val="single" w:sz="4" w:space="0" w:color="auto"/>
              <w:bottom w:val="single" w:sz="4" w:space="0" w:color="auto"/>
              <w:right w:val="single" w:sz="4" w:space="0" w:color="auto"/>
            </w:tcBorders>
            <w:vAlign w:val="center"/>
            <w:hideMark/>
          </w:tcPr>
          <w:p w14:paraId="34252823" w14:textId="77777777" w:rsidR="00F6017F" w:rsidRPr="008F6317" w:rsidRDefault="00F6017F" w:rsidP="00F6017F">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1081A20E" w14:textId="77777777" w:rsidR="00F6017F" w:rsidRPr="008F6317" w:rsidRDefault="00F6017F" w:rsidP="00F6017F">
            <w:pPr>
              <w:rPr>
                <w:rFonts w:cs="Times New Roman"/>
                <w:sz w:val="28"/>
                <w:szCs w:val="28"/>
              </w:rPr>
            </w:pPr>
            <w:r w:rsidRPr="008F6317">
              <w:rPr>
                <w:rFonts w:cs="Times New Roman"/>
                <w:sz w:val="28"/>
                <w:szCs w:val="28"/>
              </w:rPr>
              <w:t xml:space="preserve">3.4. </w:t>
            </w:r>
            <w:proofErr w:type="spellStart"/>
            <w:r w:rsidRPr="008F6317">
              <w:rPr>
                <w:rFonts w:cs="Times New Roman"/>
                <w:sz w:val="28"/>
                <w:szCs w:val="28"/>
              </w:rPr>
              <w:t>Điều</w:t>
            </w:r>
            <w:proofErr w:type="spellEnd"/>
            <w:r w:rsidRPr="008F6317">
              <w:rPr>
                <w:rFonts w:cs="Times New Roman"/>
                <w:sz w:val="28"/>
                <w:szCs w:val="28"/>
              </w:rPr>
              <w:t xml:space="preserve"> </w:t>
            </w:r>
            <w:proofErr w:type="spellStart"/>
            <w:r w:rsidRPr="008F6317">
              <w:rPr>
                <w:rFonts w:cs="Times New Roman"/>
                <w:sz w:val="28"/>
                <w:szCs w:val="28"/>
              </w:rPr>
              <w:t>hành</w:t>
            </w:r>
            <w:proofErr w:type="spellEnd"/>
            <w:r w:rsidRPr="008F6317">
              <w:rPr>
                <w:rFonts w:cs="Times New Roman"/>
                <w:sz w:val="28"/>
                <w:szCs w:val="28"/>
              </w:rPr>
              <w:t xml:space="preserve"> </w:t>
            </w:r>
            <w:proofErr w:type="spellStart"/>
            <w:r w:rsidRPr="008F6317">
              <w:rPr>
                <w:rFonts w:cs="Times New Roman"/>
                <w:sz w:val="28"/>
                <w:szCs w:val="28"/>
              </w:rPr>
              <w:t>nhóm</w:t>
            </w:r>
            <w:proofErr w:type="spellEnd"/>
          </w:p>
        </w:tc>
        <w:tc>
          <w:tcPr>
            <w:tcW w:w="960" w:type="dxa"/>
            <w:tcBorders>
              <w:top w:val="nil"/>
              <w:left w:val="nil"/>
              <w:bottom w:val="single" w:sz="4" w:space="0" w:color="auto"/>
              <w:right w:val="single" w:sz="4" w:space="0" w:color="auto"/>
            </w:tcBorders>
            <w:shd w:val="clear" w:color="auto" w:fill="auto"/>
            <w:noWrap/>
            <w:vAlign w:val="center"/>
            <w:hideMark/>
          </w:tcPr>
          <w:p w14:paraId="5832B6AC" w14:textId="77777777" w:rsidR="00F6017F" w:rsidRPr="008F6317" w:rsidRDefault="00F6017F" w:rsidP="00F6017F">
            <w:pPr>
              <w:rPr>
                <w:rFonts w:cs="Times New Roman"/>
                <w:sz w:val="28"/>
                <w:szCs w:val="28"/>
              </w:rPr>
            </w:pPr>
            <w:r w:rsidRPr="008F6317">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2C96B82E"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2D24926E" w14:textId="77777777" w:rsidR="00F6017F" w:rsidRPr="008F6317" w:rsidRDefault="00F6017F" w:rsidP="00F6017F">
            <w:pPr>
              <w:jc w:val="center"/>
              <w:rPr>
                <w:rFonts w:cs="Times New Roman"/>
                <w:sz w:val="28"/>
                <w:szCs w:val="28"/>
              </w:rPr>
            </w:pPr>
            <w:r w:rsidRPr="008F6317">
              <w:rPr>
                <w:rFonts w:cs="Times New Roman"/>
                <w:sz w:val="28"/>
                <w:szCs w:val="28"/>
              </w:rPr>
              <w:t>2</w:t>
            </w:r>
          </w:p>
        </w:tc>
        <w:tc>
          <w:tcPr>
            <w:tcW w:w="960" w:type="dxa"/>
            <w:tcBorders>
              <w:top w:val="nil"/>
              <w:left w:val="nil"/>
              <w:bottom w:val="single" w:sz="4" w:space="0" w:color="auto"/>
              <w:right w:val="single" w:sz="4" w:space="0" w:color="auto"/>
            </w:tcBorders>
            <w:shd w:val="clear" w:color="auto" w:fill="auto"/>
            <w:noWrap/>
            <w:vAlign w:val="center"/>
            <w:hideMark/>
          </w:tcPr>
          <w:p w14:paraId="6F125801" w14:textId="77777777" w:rsidR="00F6017F" w:rsidRPr="008F6317" w:rsidRDefault="00F6017F" w:rsidP="00F6017F">
            <w:pPr>
              <w:rPr>
                <w:rFonts w:cs="Times New Roman"/>
                <w:sz w:val="28"/>
                <w:szCs w:val="28"/>
              </w:rPr>
            </w:pPr>
            <w:r w:rsidRPr="008F6317">
              <w:rPr>
                <w:rFonts w:cs="Times New Roman"/>
                <w:sz w:val="28"/>
                <w:szCs w:val="28"/>
              </w:rPr>
              <w:t> </w:t>
            </w:r>
          </w:p>
        </w:tc>
      </w:tr>
      <w:tr w:rsidR="00F6017F" w:rsidRPr="008F6317" w14:paraId="7B22018D" w14:textId="77777777" w:rsidTr="00F6017F">
        <w:trPr>
          <w:trHeight w:val="375"/>
        </w:trPr>
        <w:tc>
          <w:tcPr>
            <w:tcW w:w="59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A54195A" w14:textId="77777777" w:rsidR="00F6017F" w:rsidRPr="008F6317" w:rsidRDefault="00F6017F" w:rsidP="00F6017F">
            <w:pPr>
              <w:jc w:val="center"/>
              <w:rPr>
                <w:rFonts w:cs="Times New Roman"/>
                <w:sz w:val="28"/>
                <w:szCs w:val="28"/>
              </w:rPr>
            </w:pPr>
            <w:r w:rsidRPr="008F6317">
              <w:rPr>
                <w:rFonts w:cs="Times New Roman"/>
                <w:sz w:val="28"/>
                <w:szCs w:val="28"/>
              </w:rPr>
              <w:t>4</w:t>
            </w:r>
          </w:p>
        </w:tc>
        <w:tc>
          <w:tcPr>
            <w:tcW w:w="4792" w:type="dxa"/>
            <w:tcBorders>
              <w:top w:val="nil"/>
              <w:left w:val="nil"/>
              <w:bottom w:val="single" w:sz="4" w:space="0" w:color="auto"/>
              <w:right w:val="single" w:sz="4" w:space="0" w:color="auto"/>
            </w:tcBorders>
            <w:shd w:val="clear" w:color="auto" w:fill="auto"/>
            <w:vAlign w:val="center"/>
            <w:hideMark/>
          </w:tcPr>
          <w:p w14:paraId="175D6D43" w14:textId="77777777" w:rsidR="00F6017F" w:rsidRPr="008F6317" w:rsidRDefault="00F6017F" w:rsidP="00F6017F">
            <w:pPr>
              <w:rPr>
                <w:rFonts w:cs="Times New Roman"/>
                <w:b/>
                <w:bCs/>
                <w:sz w:val="28"/>
                <w:szCs w:val="28"/>
              </w:rPr>
            </w:pPr>
            <w:proofErr w:type="spellStart"/>
            <w:r w:rsidRPr="008F6317">
              <w:rPr>
                <w:rFonts w:cs="Times New Roman"/>
                <w:b/>
                <w:bCs/>
                <w:sz w:val="28"/>
                <w:szCs w:val="28"/>
              </w:rPr>
              <w:t>Chương</w:t>
            </w:r>
            <w:proofErr w:type="spellEnd"/>
            <w:r w:rsidRPr="008F6317">
              <w:rPr>
                <w:rFonts w:cs="Times New Roman"/>
                <w:b/>
                <w:bCs/>
                <w:sz w:val="28"/>
                <w:szCs w:val="28"/>
              </w:rPr>
              <w:t xml:space="preserve"> 4. KỸ NĂNG THIẾT LẬP MỤC TIÊU</w:t>
            </w:r>
          </w:p>
        </w:tc>
        <w:tc>
          <w:tcPr>
            <w:tcW w:w="960" w:type="dxa"/>
            <w:tcBorders>
              <w:top w:val="nil"/>
              <w:left w:val="nil"/>
              <w:bottom w:val="single" w:sz="4" w:space="0" w:color="auto"/>
              <w:right w:val="single" w:sz="4" w:space="0" w:color="auto"/>
            </w:tcBorders>
            <w:shd w:val="clear" w:color="auto" w:fill="auto"/>
            <w:noWrap/>
            <w:vAlign w:val="center"/>
            <w:hideMark/>
          </w:tcPr>
          <w:p w14:paraId="76355577" w14:textId="77777777" w:rsidR="00F6017F" w:rsidRPr="008F6317" w:rsidRDefault="00F6017F" w:rsidP="00F6017F">
            <w:pPr>
              <w:jc w:val="center"/>
              <w:rPr>
                <w:rFonts w:cs="Times New Roman"/>
                <w:sz w:val="28"/>
                <w:szCs w:val="28"/>
              </w:rPr>
            </w:pPr>
            <w:r w:rsidRPr="008F6317">
              <w:rPr>
                <w:rFonts w:cs="Times New Roman"/>
                <w:sz w:val="28"/>
                <w:szCs w:val="28"/>
              </w:rPr>
              <w:t>5</w:t>
            </w:r>
          </w:p>
        </w:tc>
        <w:tc>
          <w:tcPr>
            <w:tcW w:w="979" w:type="dxa"/>
            <w:tcBorders>
              <w:top w:val="nil"/>
              <w:left w:val="nil"/>
              <w:bottom w:val="single" w:sz="4" w:space="0" w:color="auto"/>
              <w:right w:val="single" w:sz="4" w:space="0" w:color="auto"/>
            </w:tcBorders>
            <w:shd w:val="clear" w:color="auto" w:fill="auto"/>
            <w:noWrap/>
            <w:vAlign w:val="center"/>
            <w:hideMark/>
          </w:tcPr>
          <w:p w14:paraId="771CA3EC"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20C991F1"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6FF0921B" w14:textId="77777777" w:rsidR="00F6017F" w:rsidRPr="008F6317" w:rsidRDefault="00F6017F" w:rsidP="00F6017F">
            <w:pPr>
              <w:jc w:val="center"/>
              <w:rPr>
                <w:rFonts w:cs="Times New Roman"/>
                <w:sz w:val="28"/>
                <w:szCs w:val="28"/>
              </w:rPr>
            </w:pPr>
            <w:r w:rsidRPr="008F6317">
              <w:rPr>
                <w:rFonts w:cs="Times New Roman"/>
                <w:sz w:val="28"/>
                <w:szCs w:val="28"/>
              </w:rPr>
              <w:t>1</w:t>
            </w:r>
          </w:p>
        </w:tc>
      </w:tr>
      <w:tr w:rsidR="00F6017F" w:rsidRPr="008F6317" w14:paraId="1625ADC1" w14:textId="77777777" w:rsidTr="00F6017F">
        <w:trPr>
          <w:trHeight w:val="375"/>
        </w:trPr>
        <w:tc>
          <w:tcPr>
            <w:tcW w:w="590" w:type="dxa"/>
            <w:vMerge/>
            <w:tcBorders>
              <w:top w:val="nil"/>
              <w:left w:val="single" w:sz="4" w:space="0" w:color="auto"/>
              <w:bottom w:val="single" w:sz="4" w:space="0" w:color="auto"/>
              <w:right w:val="single" w:sz="4" w:space="0" w:color="auto"/>
            </w:tcBorders>
            <w:vAlign w:val="center"/>
            <w:hideMark/>
          </w:tcPr>
          <w:p w14:paraId="62A28637" w14:textId="77777777" w:rsidR="00F6017F" w:rsidRPr="008F6317" w:rsidRDefault="00F6017F" w:rsidP="00F6017F">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1003DFE6" w14:textId="77777777" w:rsidR="00F6017F" w:rsidRPr="008F6317" w:rsidRDefault="00F6017F" w:rsidP="00F6017F">
            <w:pPr>
              <w:rPr>
                <w:rFonts w:cs="Times New Roman"/>
                <w:sz w:val="28"/>
                <w:szCs w:val="28"/>
              </w:rPr>
            </w:pPr>
            <w:r w:rsidRPr="008F6317">
              <w:rPr>
                <w:rFonts w:cs="Times New Roman"/>
                <w:sz w:val="28"/>
                <w:szCs w:val="28"/>
              </w:rPr>
              <w:t>4.1.   </w:t>
            </w:r>
            <w:proofErr w:type="spellStart"/>
            <w:r w:rsidRPr="008F6317">
              <w:rPr>
                <w:rFonts w:cs="Times New Roman"/>
                <w:sz w:val="28"/>
                <w:szCs w:val="28"/>
              </w:rPr>
              <w:t>Khái</w:t>
            </w:r>
            <w:proofErr w:type="spellEnd"/>
            <w:r w:rsidRPr="008F6317">
              <w:rPr>
                <w:rFonts w:cs="Times New Roman"/>
                <w:sz w:val="28"/>
                <w:szCs w:val="28"/>
              </w:rPr>
              <w:t xml:space="preserve"> </w:t>
            </w:r>
            <w:proofErr w:type="spellStart"/>
            <w:r w:rsidRPr="008F6317">
              <w:rPr>
                <w:rFonts w:cs="Times New Roman"/>
                <w:sz w:val="28"/>
                <w:szCs w:val="28"/>
              </w:rPr>
              <w:t>quát</w:t>
            </w:r>
            <w:proofErr w:type="spellEnd"/>
            <w:r w:rsidRPr="008F6317">
              <w:rPr>
                <w:rFonts w:cs="Times New Roman"/>
                <w:sz w:val="28"/>
                <w:szCs w:val="28"/>
              </w:rPr>
              <w:t xml:space="preserve"> </w:t>
            </w:r>
          </w:p>
        </w:tc>
        <w:tc>
          <w:tcPr>
            <w:tcW w:w="960" w:type="dxa"/>
            <w:tcBorders>
              <w:top w:val="nil"/>
              <w:left w:val="nil"/>
              <w:bottom w:val="single" w:sz="4" w:space="0" w:color="auto"/>
              <w:right w:val="single" w:sz="4" w:space="0" w:color="auto"/>
            </w:tcBorders>
            <w:shd w:val="clear" w:color="auto" w:fill="auto"/>
            <w:noWrap/>
            <w:vAlign w:val="center"/>
            <w:hideMark/>
          </w:tcPr>
          <w:p w14:paraId="7FB12DF4" w14:textId="77777777" w:rsidR="00F6017F" w:rsidRPr="008F6317" w:rsidRDefault="00F6017F" w:rsidP="00F6017F">
            <w:pPr>
              <w:rPr>
                <w:rFonts w:cs="Times New Roman"/>
                <w:sz w:val="28"/>
                <w:szCs w:val="28"/>
              </w:rPr>
            </w:pPr>
            <w:r w:rsidRPr="008F6317">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4B3CDAB5" w14:textId="77777777" w:rsidR="00F6017F" w:rsidRPr="008F6317" w:rsidRDefault="00F6017F" w:rsidP="00F6017F">
            <w:pPr>
              <w:jc w:val="center"/>
              <w:rPr>
                <w:rFonts w:cs="Times New Roman"/>
                <w:sz w:val="28"/>
                <w:szCs w:val="28"/>
              </w:rPr>
            </w:pPr>
            <w:r w:rsidRPr="008F6317">
              <w:rPr>
                <w:rFonts w:cs="Times New Roman"/>
                <w:sz w:val="28"/>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789F2F56"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0DE7F16D" w14:textId="77777777" w:rsidR="00F6017F" w:rsidRPr="008F6317" w:rsidRDefault="00F6017F" w:rsidP="00F6017F">
            <w:pPr>
              <w:rPr>
                <w:rFonts w:cs="Times New Roman"/>
                <w:sz w:val="28"/>
                <w:szCs w:val="28"/>
              </w:rPr>
            </w:pPr>
            <w:r w:rsidRPr="008F6317">
              <w:rPr>
                <w:rFonts w:cs="Times New Roman"/>
                <w:sz w:val="28"/>
                <w:szCs w:val="28"/>
              </w:rPr>
              <w:t> </w:t>
            </w:r>
          </w:p>
        </w:tc>
      </w:tr>
      <w:tr w:rsidR="00F6017F" w:rsidRPr="008F6317" w14:paraId="002ECDAB" w14:textId="77777777" w:rsidTr="00F6017F">
        <w:trPr>
          <w:trHeight w:val="375"/>
        </w:trPr>
        <w:tc>
          <w:tcPr>
            <w:tcW w:w="590" w:type="dxa"/>
            <w:vMerge/>
            <w:tcBorders>
              <w:top w:val="nil"/>
              <w:left w:val="single" w:sz="4" w:space="0" w:color="auto"/>
              <w:bottom w:val="single" w:sz="4" w:space="0" w:color="auto"/>
              <w:right w:val="single" w:sz="4" w:space="0" w:color="auto"/>
            </w:tcBorders>
            <w:vAlign w:val="center"/>
            <w:hideMark/>
          </w:tcPr>
          <w:p w14:paraId="3E877FB5" w14:textId="77777777" w:rsidR="00F6017F" w:rsidRPr="008F6317" w:rsidRDefault="00F6017F" w:rsidP="00F6017F">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6F3B1E3D" w14:textId="77777777" w:rsidR="00F6017F" w:rsidRPr="008F6317" w:rsidRDefault="00F6017F" w:rsidP="00F6017F">
            <w:pPr>
              <w:rPr>
                <w:rFonts w:cs="Times New Roman"/>
                <w:sz w:val="28"/>
                <w:szCs w:val="28"/>
              </w:rPr>
            </w:pPr>
            <w:r w:rsidRPr="008F6317">
              <w:rPr>
                <w:rFonts w:cs="Times New Roman"/>
                <w:sz w:val="28"/>
                <w:szCs w:val="28"/>
              </w:rPr>
              <w:t xml:space="preserve">4.2.  </w:t>
            </w:r>
            <w:proofErr w:type="spellStart"/>
            <w:r w:rsidRPr="008F6317">
              <w:rPr>
                <w:rFonts w:cs="Times New Roman"/>
                <w:sz w:val="28"/>
                <w:szCs w:val="28"/>
              </w:rPr>
              <w:t>Mục</w:t>
            </w:r>
            <w:proofErr w:type="spellEnd"/>
            <w:r w:rsidRPr="008F6317">
              <w:rPr>
                <w:rFonts w:cs="Times New Roman"/>
                <w:sz w:val="28"/>
                <w:szCs w:val="28"/>
              </w:rPr>
              <w:t xml:space="preserve"> </w:t>
            </w:r>
            <w:proofErr w:type="spellStart"/>
            <w:r w:rsidRPr="008F6317">
              <w:rPr>
                <w:rFonts w:cs="Times New Roman"/>
                <w:sz w:val="28"/>
                <w:szCs w:val="28"/>
              </w:rPr>
              <w:t>tiêu</w:t>
            </w:r>
            <w:proofErr w:type="spellEnd"/>
            <w:r w:rsidRPr="008F6317">
              <w:rPr>
                <w:rFonts w:cs="Times New Roman"/>
                <w:sz w:val="28"/>
                <w:szCs w:val="28"/>
              </w:rPr>
              <w:t xml:space="preserve">, </w:t>
            </w:r>
            <w:proofErr w:type="spellStart"/>
            <w:r w:rsidRPr="008F6317">
              <w:rPr>
                <w:rFonts w:cs="Times New Roman"/>
                <w:sz w:val="28"/>
                <w:szCs w:val="28"/>
              </w:rPr>
              <w:t>phân</w:t>
            </w:r>
            <w:proofErr w:type="spellEnd"/>
            <w:r w:rsidRPr="008F6317">
              <w:rPr>
                <w:rFonts w:cs="Times New Roman"/>
                <w:sz w:val="28"/>
                <w:szCs w:val="28"/>
              </w:rPr>
              <w:t xml:space="preserve"> </w:t>
            </w:r>
            <w:proofErr w:type="spellStart"/>
            <w:r w:rsidRPr="008F6317">
              <w:rPr>
                <w:rFonts w:cs="Times New Roman"/>
                <w:sz w:val="28"/>
                <w:szCs w:val="28"/>
              </w:rPr>
              <w:t>loại</w:t>
            </w:r>
            <w:proofErr w:type="spellEnd"/>
            <w:r w:rsidRPr="008F6317">
              <w:rPr>
                <w:rFonts w:cs="Times New Roman"/>
                <w:sz w:val="28"/>
                <w:szCs w:val="28"/>
              </w:rPr>
              <w:t xml:space="preserve"> </w:t>
            </w:r>
            <w:proofErr w:type="spellStart"/>
            <w:r w:rsidRPr="008F6317">
              <w:rPr>
                <w:rFonts w:cs="Times New Roman"/>
                <w:sz w:val="28"/>
                <w:szCs w:val="28"/>
              </w:rPr>
              <w:t>và</w:t>
            </w:r>
            <w:proofErr w:type="spellEnd"/>
            <w:r w:rsidRPr="008F6317">
              <w:rPr>
                <w:rFonts w:cs="Times New Roman"/>
                <w:sz w:val="28"/>
                <w:szCs w:val="28"/>
              </w:rPr>
              <w:t xml:space="preserve"> </w:t>
            </w:r>
            <w:proofErr w:type="spellStart"/>
            <w:r w:rsidRPr="008F6317">
              <w:rPr>
                <w:rFonts w:cs="Times New Roman"/>
                <w:sz w:val="28"/>
                <w:szCs w:val="28"/>
              </w:rPr>
              <w:t>đặc</w:t>
            </w:r>
            <w:proofErr w:type="spellEnd"/>
            <w:r w:rsidRPr="008F6317">
              <w:rPr>
                <w:rFonts w:cs="Times New Roman"/>
                <w:sz w:val="28"/>
                <w:szCs w:val="28"/>
              </w:rPr>
              <w:t xml:space="preserve"> </w:t>
            </w:r>
            <w:proofErr w:type="spellStart"/>
            <w:r w:rsidRPr="008F6317">
              <w:rPr>
                <w:rFonts w:cs="Times New Roman"/>
                <w:sz w:val="28"/>
                <w:szCs w:val="28"/>
              </w:rPr>
              <w:t>điểm</w:t>
            </w:r>
            <w:proofErr w:type="spellEnd"/>
            <w:r w:rsidRPr="008F6317">
              <w:rPr>
                <w:rFonts w:cs="Times New Roman"/>
                <w:sz w:val="28"/>
                <w:szCs w:val="28"/>
              </w:rPr>
              <w:t xml:space="preserve"> </w:t>
            </w:r>
            <w:proofErr w:type="spellStart"/>
            <w:r w:rsidRPr="008F6317">
              <w:rPr>
                <w:rFonts w:cs="Times New Roman"/>
                <w:sz w:val="28"/>
                <w:szCs w:val="28"/>
              </w:rPr>
              <w:t>mục</w:t>
            </w:r>
            <w:proofErr w:type="spellEnd"/>
            <w:r w:rsidRPr="008F6317">
              <w:rPr>
                <w:rFonts w:cs="Times New Roman"/>
                <w:sz w:val="28"/>
                <w:szCs w:val="28"/>
              </w:rPr>
              <w:t xml:space="preserve"> </w:t>
            </w:r>
            <w:proofErr w:type="spellStart"/>
            <w:r w:rsidRPr="008F6317">
              <w:rPr>
                <w:rFonts w:cs="Times New Roman"/>
                <w:sz w:val="28"/>
                <w:szCs w:val="28"/>
              </w:rPr>
              <w:t>tiêu</w:t>
            </w:r>
            <w:proofErr w:type="spellEnd"/>
            <w:r w:rsidRPr="008F6317">
              <w:rPr>
                <w:rFonts w:cs="Times New Roman"/>
                <w:sz w:val="28"/>
                <w:szCs w:val="28"/>
              </w:rPr>
              <w:t xml:space="preserve"> </w:t>
            </w:r>
          </w:p>
        </w:tc>
        <w:tc>
          <w:tcPr>
            <w:tcW w:w="960" w:type="dxa"/>
            <w:tcBorders>
              <w:top w:val="nil"/>
              <w:left w:val="nil"/>
              <w:bottom w:val="single" w:sz="4" w:space="0" w:color="auto"/>
              <w:right w:val="single" w:sz="4" w:space="0" w:color="auto"/>
            </w:tcBorders>
            <w:shd w:val="clear" w:color="auto" w:fill="auto"/>
            <w:noWrap/>
            <w:vAlign w:val="center"/>
            <w:hideMark/>
          </w:tcPr>
          <w:p w14:paraId="4A04020C" w14:textId="77777777" w:rsidR="00F6017F" w:rsidRPr="008F6317" w:rsidRDefault="00F6017F" w:rsidP="00F6017F">
            <w:pPr>
              <w:rPr>
                <w:rFonts w:cs="Times New Roman"/>
                <w:sz w:val="28"/>
                <w:szCs w:val="28"/>
              </w:rPr>
            </w:pPr>
            <w:r w:rsidRPr="008F6317">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16CF51D1" w14:textId="77777777" w:rsidR="00F6017F" w:rsidRPr="008F6317" w:rsidRDefault="00F6017F" w:rsidP="00F6017F">
            <w:pPr>
              <w:jc w:val="center"/>
              <w:rPr>
                <w:rFonts w:cs="Times New Roman"/>
                <w:sz w:val="28"/>
                <w:szCs w:val="28"/>
              </w:rPr>
            </w:pPr>
            <w:r w:rsidRPr="008F6317">
              <w:rPr>
                <w:rFonts w:cs="Times New Roman"/>
                <w:sz w:val="28"/>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2A826F08"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68EA50E8" w14:textId="77777777" w:rsidR="00F6017F" w:rsidRPr="008F6317" w:rsidRDefault="00F6017F" w:rsidP="00F6017F">
            <w:pPr>
              <w:rPr>
                <w:rFonts w:cs="Times New Roman"/>
                <w:sz w:val="28"/>
                <w:szCs w:val="28"/>
              </w:rPr>
            </w:pPr>
            <w:r w:rsidRPr="008F6317">
              <w:rPr>
                <w:rFonts w:cs="Times New Roman"/>
                <w:sz w:val="28"/>
                <w:szCs w:val="28"/>
              </w:rPr>
              <w:t> </w:t>
            </w:r>
          </w:p>
        </w:tc>
      </w:tr>
      <w:tr w:rsidR="00F6017F" w:rsidRPr="008F6317" w14:paraId="3568EE6C" w14:textId="77777777" w:rsidTr="00F6017F">
        <w:trPr>
          <w:trHeight w:val="375"/>
        </w:trPr>
        <w:tc>
          <w:tcPr>
            <w:tcW w:w="590" w:type="dxa"/>
            <w:vMerge/>
            <w:tcBorders>
              <w:top w:val="nil"/>
              <w:left w:val="single" w:sz="4" w:space="0" w:color="auto"/>
              <w:bottom w:val="single" w:sz="4" w:space="0" w:color="auto"/>
              <w:right w:val="single" w:sz="4" w:space="0" w:color="auto"/>
            </w:tcBorders>
            <w:vAlign w:val="center"/>
            <w:hideMark/>
          </w:tcPr>
          <w:p w14:paraId="1E94D67D" w14:textId="77777777" w:rsidR="00F6017F" w:rsidRPr="008F6317" w:rsidRDefault="00F6017F" w:rsidP="00F6017F">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4EF54A2F" w14:textId="77777777" w:rsidR="00F6017F" w:rsidRPr="008F6317" w:rsidRDefault="00F6017F" w:rsidP="00F6017F">
            <w:pPr>
              <w:jc w:val="both"/>
              <w:rPr>
                <w:rFonts w:cs="Times New Roman"/>
                <w:sz w:val="28"/>
                <w:szCs w:val="28"/>
              </w:rPr>
            </w:pPr>
            <w:r w:rsidRPr="008F6317">
              <w:rPr>
                <w:rFonts w:cs="Times New Roman"/>
                <w:sz w:val="28"/>
                <w:szCs w:val="28"/>
              </w:rPr>
              <w:t xml:space="preserve">4.3. </w:t>
            </w:r>
            <w:proofErr w:type="spellStart"/>
            <w:r w:rsidRPr="008F6317">
              <w:rPr>
                <w:rFonts w:cs="Times New Roman"/>
                <w:sz w:val="28"/>
                <w:szCs w:val="28"/>
              </w:rPr>
              <w:t>Thiết</w:t>
            </w:r>
            <w:proofErr w:type="spellEnd"/>
            <w:r w:rsidRPr="008F6317">
              <w:rPr>
                <w:rFonts w:cs="Times New Roman"/>
                <w:sz w:val="28"/>
                <w:szCs w:val="28"/>
              </w:rPr>
              <w:t xml:space="preserve"> </w:t>
            </w:r>
            <w:proofErr w:type="spellStart"/>
            <w:r w:rsidRPr="008F6317">
              <w:rPr>
                <w:rFonts w:cs="Times New Roman"/>
                <w:sz w:val="28"/>
                <w:szCs w:val="28"/>
              </w:rPr>
              <w:t>lập</w:t>
            </w:r>
            <w:proofErr w:type="spellEnd"/>
            <w:r w:rsidRPr="008F6317">
              <w:rPr>
                <w:rFonts w:cs="Times New Roman"/>
                <w:sz w:val="28"/>
                <w:szCs w:val="28"/>
              </w:rPr>
              <w:t xml:space="preserve"> </w:t>
            </w:r>
            <w:proofErr w:type="spellStart"/>
            <w:r w:rsidRPr="008F6317">
              <w:rPr>
                <w:rFonts w:cs="Times New Roman"/>
                <w:sz w:val="28"/>
                <w:szCs w:val="28"/>
              </w:rPr>
              <w:t>mục</w:t>
            </w:r>
            <w:proofErr w:type="spellEnd"/>
            <w:r w:rsidRPr="008F6317">
              <w:rPr>
                <w:rFonts w:cs="Times New Roman"/>
                <w:sz w:val="28"/>
                <w:szCs w:val="28"/>
              </w:rPr>
              <w:t xml:space="preserve"> </w:t>
            </w:r>
            <w:proofErr w:type="spellStart"/>
            <w:r w:rsidRPr="008F6317">
              <w:rPr>
                <w:rFonts w:cs="Times New Roman"/>
                <w:sz w:val="28"/>
                <w:szCs w:val="28"/>
              </w:rPr>
              <w:t>tiêu</w:t>
            </w:r>
            <w:proofErr w:type="spellEnd"/>
          </w:p>
        </w:tc>
        <w:tc>
          <w:tcPr>
            <w:tcW w:w="960" w:type="dxa"/>
            <w:tcBorders>
              <w:top w:val="nil"/>
              <w:left w:val="nil"/>
              <w:bottom w:val="single" w:sz="4" w:space="0" w:color="auto"/>
              <w:right w:val="single" w:sz="4" w:space="0" w:color="auto"/>
            </w:tcBorders>
            <w:shd w:val="clear" w:color="auto" w:fill="auto"/>
            <w:noWrap/>
            <w:vAlign w:val="center"/>
            <w:hideMark/>
          </w:tcPr>
          <w:p w14:paraId="332BCDF5" w14:textId="77777777" w:rsidR="00F6017F" w:rsidRPr="008F6317" w:rsidRDefault="00F6017F" w:rsidP="00F6017F">
            <w:pPr>
              <w:rPr>
                <w:rFonts w:cs="Times New Roman"/>
                <w:sz w:val="28"/>
                <w:szCs w:val="28"/>
              </w:rPr>
            </w:pPr>
            <w:r w:rsidRPr="008F6317">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32890486"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4D7F5E52" w14:textId="77777777" w:rsidR="00F6017F" w:rsidRPr="008F6317" w:rsidRDefault="00F6017F" w:rsidP="00F6017F">
            <w:pPr>
              <w:jc w:val="center"/>
              <w:rPr>
                <w:rFonts w:cs="Times New Roman"/>
                <w:sz w:val="28"/>
                <w:szCs w:val="28"/>
              </w:rPr>
            </w:pPr>
            <w:r w:rsidRPr="008F6317">
              <w:rPr>
                <w:rFonts w:cs="Times New Roman"/>
                <w:sz w:val="28"/>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2A52613B" w14:textId="77777777" w:rsidR="00F6017F" w:rsidRPr="008F6317" w:rsidRDefault="00F6017F" w:rsidP="00F6017F">
            <w:pPr>
              <w:rPr>
                <w:rFonts w:cs="Times New Roman"/>
                <w:sz w:val="28"/>
                <w:szCs w:val="28"/>
              </w:rPr>
            </w:pPr>
            <w:r w:rsidRPr="008F6317">
              <w:rPr>
                <w:rFonts w:cs="Times New Roman"/>
                <w:sz w:val="28"/>
                <w:szCs w:val="28"/>
              </w:rPr>
              <w:t> </w:t>
            </w:r>
          </w:p>
        </w:tc>
      </w:tr>
      <w:tr w:rsidR="00F6017F" w:rsidRPr="008F6317" w14:paraId="0C32ACFF" w14:textId="77777777" w:rsidTr="00F6017F">
        <w:trPr>
          <w:trHeight w:val="375"/>
        </w:trPr>
        <w:tc>
          <w:tcPr>
            <w:tcW w:w="590" w:type="dxa"/>
            <w:vMerge/>
            <w:tcBorders>
              <w:top w:val="nil"/>
              <w:left w:val="single" w:sz="4" w:space="0" w:color="auto"/>
              <w:bottom w:val="single" w:sz="4" w:space="0" w:color="auto"/>
              <w:right w:val="single" w:sz="4" w:space="0" w:color="auto"/>
            </w:tcBorders>
            <w:vAlign w:val="center"/>
            <w:hideMark/>
          </w:tcPr>
          <w:p w14:paraId="158F84D9" w14:textId="77777777" w:rsidR="00F6017F" w:rsidRPr="008F6317" w:rsidRDefault="00F6017F" w:rsidP="00F6017F">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3DE8239E" w14:textId="77777777" w:rsidR="00F6017F" w:rsidRPr="008F6317" w:rsidRDefault="00F6017F" w:rsidP="00F6017F">
            <w:pPr>
              <w:jc w:val="both"/>
              <w:rPr>
                <w:rFonts w:cs="Times New Roman"/>
                <w:sz w:val="28"/>
                <w:szCs w:val="28"/>
              </w:rPr>
            </w:pPr>
            <w:r w:rsidRPr="008F6317">
              <w:rPr>
                <w:rFonts w:cs="Times New Roman"/>
                <w:sz w:val="28"/>
                <w:szCs w:val="28"/>
              </w:rPr>
              <w:t xml:space="preserve">4.4. Các </w:t>
            </w:r>
            <w:proofErr w:type="spellStart"/>
            <w:r w:rsidRPr="008F6317">
              <w:rPr>
                <w:rFonts w:cs="Times New Roman"/>
                <w:sz w:val="28"/>
                <w:szCs w:val="28"/>
              </w:rPr>
              <w:t>công</w:t>
            </w:r>
            <w:proofErr w:type="spellEnd"/>
            <w:r w:rsidRPr="008F6317">
              <w:rPr>
                <w:rFonts w:cs="Times New Roman"/>
                <w:sz w:val="28"/>
                <w:szCs w:val="28"/>
              </w:rPr>
              <w:t xml:space="preserve"> </w:t>
            </w:r>
            <w:proofErr w:type="spellStart"/>
            <w:r w:rsidRPr="008F6317">
              <w:rPr>
                <w:rFonts w:cs="Times New Roman"/>
                <w:sz w:val="28"/>
                <w:szCs w:val="28"/>
              </w:rPr>
              <w:t>cụ</w:t>
            </w:r>
            <w:proofErr w:type="spellEnd"/>
            <w:r w:rsidRPr="008F6317">
              <w:rPr>
                <w:rFonts w:cs="Times New Roman"/>
                <w:sz w:val="28"/>
                <w:szCs w:val="28"/>
              </w:rPr>
              <w:t xml:space="preserve"> </w:t>
            </w:r>
            <w:proofErr w:type="spellStart"/>
            <w:r w:rsidRPr="008F6317">
              <w:rPr>
                <w:rFonts w:cs="Times New Roman"/>
                <w:sz w:val="28"/>
                <w:szCs w:val="28"/>
              </w:rPr>
              <w:t>hỗ</w:t>
            </w:r>
            <w:proofErr w:type="spellEnd"/>
            <w:r w:rsidRPr="008F6317">
              <w:rPr>
                <w:rFonts w:cs="Times New Roman"/>
                <w:sz w:val="28"/>
                <w:szCs w:val="28"/>
              </w:rPr>
              <w:t xml:space="preserve"> </w:t>
            </w:r>
            <w:proofErr w:type="spellStart"/>
            <w:r w:rsidRPr="008F6317">
              <w:rPr>
                <w:rFonts w:cs="Times New Roman"/>
                <w:sz w:val="28"/>
                <w:szCs w:val="28"/>
              </w:rPr>
              <w:t>trợ</w:t>
            </w:r>
            <w:proofErr w:type="spellEnd"/>
            <w:r w:rsidRPr="008F6317">
              <w:rPr>
                <w:rFonts w:cs="Times New Roman"/>
                <w:sz w:val="28"/>
                <w:szCs w:val="28"/>
              </w:rPr>
              <w:t xml:space="preserve"> </w:t>
            </w:r>
            <w:proofErr w:type="spellStart"/>
            <w:r w:rsidRPr="008F6317">
              <w:rPr>
                <w:rFonts w:cs="Times New Roman"/>
                <w:sz w:val="28"/>
                <w:szCs w:val="28"/>
              </w:rPr>
              <w:t>thiết</w:t>
            </w:r>
            <w:proofErr w:type="spellEnd"/>
            <w:r w:rsidRPr="008F6317">
              <w:rPr>
                <w:rFonts w:cs="Times New Roman"/>
                <w:sz w:val="28"/>
                <w:szCs w:val="28"/>
              </w:rPr>
              <w:t xml:space="preserve"> </w:t>
            </w:r>
            <w:proofErr w:type="spellStart"/>
            <w:r w:rsidRPr="008F6317">
              <w:rPr>
                <w:rFonts w:cs="Times New Roman"/>
                <w:sz w:val="28"/>
                <w:szCs w:val="28"/>
              </w:rPr>
              <w:t>lập</w:t>
            </w:r>
            <w:proofErr w:type="spellEnd"/>
            <w:r w:rsidRPr="008F6317">
              <w:rPr>
                <w:rFonts w:cs="Times New Roman"/>
                <w:sz w:val="28"/>
                <w:szCs w:val="28"/>
              </w:rPr>
              <w:t xml:space="preserve"> </w:t>
            </w:r>
            <w:proofErr w:type="spellStart"/>
            <w:r w:rsidRPr="008F6317">
              <w:rPr>
                <w:rFonts w:cs="Times New Roman"/>
                <w:sz w:val="28"/>
                <w:szCs w:val="28"/>
              </w:rPr>
              <w:t>mục</w:t>
            </w:r>
            <w:proofErr w:type="spellEnd"/>
            <w:r w:rsidRPr="008F6317">
              <w:rPr>
                <w:rFonts w:cs="Times New Roman"/>
                <w:sz w:val="28"/>
                <w:szCs w:val="28"/>
              </w:rPr>
              <w:t xml:space="preserve"> </w:t>
            </w:r>
            <w:proofErr w:type="spellStart"/>
            <w:r w:rsidRPr="008F6317">
              <w:rPr>
                <w:rFonts w:cs="Times New Roman"/>
                <w:sz w:val="28"/>
                <w:szCs w:val="28"/>
              </w:rPr>
              <w:t>tiêu</w:t>
            </w:r>
            <w:proofErr w:type="spellEnd"/>
          </w:p>
        </w:tc>
        <w:tc>
          <w:tcPr>
            <w:tcW w:w="960" w:type="dxa"/>
            <w:tcBorders>
              <w:top w:val="nil"/>
              <w:left w:val="nil"/>
              <w:bottom w:val="single" w:sz="4" w:space="0" w:color="auto"/>
              <w:right w:val="single" w:sz="4" w:space="0" w:color="auto"/>
            </w:tcBorders>
            <w:shd w:val="clear" w:color="auto" w:fill="auto"/>
            <w:noWrap/>
            <w:vAlign w:val="center"/>
            <w:hideMark/>
          </w:tcPr>
          <w:p w14:paraId="0DAB3360" w14:textId="77777777" w:rsidR="00F6017F" w:rsidRPr="008F6317" w:rsidRDefault="00F6017F" w:rsidP="00F6017F">
            <w:pPr>
              <w:rPr>
                <w:rFonts w:cs="Times New Roman"/>
                <w:sz w:val="28"/>
                <w:szCs w:val="28"/>
              </w:rPr>
            </w:pPr>
            <w:r w:rsidRPr="008F6317">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7BDEAE95"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28DC79A0" w14:textId="77777777" w:rsidR="00F6017F" w:rsidRPr="008F6317" w:rsidRDefault="00F6017F" w:rsidP="00F6017F">
            <w:pPr>
              <w:jc w:val="center"/>
              <w:rPr>
                <w:rFonts w:cs="Times New Roman"/>
                <w:sz w:val="28"/>
                <w:szCs w:val="28"/>
              </w:rPr>
            </w:pPr>
            <w:r w:rsidRPr="008F6317">
              <w:rPr>
                <w:rFonts w:cs="Times New Roman"/>
                <w:sz w:val="28"/>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2D32AD64" w14:textId="77777777" w:rsidR="00F6017F" w:rsidRPr="008F6317" w:rsidRDefault="00F6017F" w:rsidP="00F6017F">
            <w:pPr>
              <w:jc w:val="center"/>
              <w:rPr>
                <w:rFonts w:cs="Times New Roman"/>
                <w:sz w:val="28"/>
                <w:szCs w:val="28"/>
              </w:rPr>
            </w:pPr>
            <w:r w:rsidRPr="008F6317">
              <w:rPr>
                <w:rFonts w:cs="Times New Roman"/>
                <w:sz w:val="28"/>
                <w:szCs w:val="28"/>
              </w:rPr>
              <w:t> </w:t>
            </w:r>
          </w:p>
        </w:tc>
      </w:tr>
      <w:tr w:rsidR="00F6017F" w:rsidRPr="008F6317" w14:paraId="75E03A29" w14:textId="77777777" w:rsidTr="00F6017F">
        <w:trPr>
          <w:trHeight w:val="375"/>
        </w:trPr>
        <w:tc>
          <w:tcPr>
            <w:tcW w:w="59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F237A0C" w14:textId="77777777" w:rsidR="00F6017F" w:rsidRPr="008F6317" w:rsidRDefault="00F6017F" w:rsidP="00F6017F">
            <w:pPr>
              <w:jc w:val="center"/>
              <w:rPr>
                <w:rFonts w:cs="Times New Roman"/>
                <w:sz w:val="28"/>
                <w:szCs w:val="28"/>
              </w:rPr>
            </w:pPr>
            <w:r w:rsidRPr="008F6317">
              <w:rPr>
                <w:rFonts w:cs="Times New Roman"/>
                <w:sz w:val="28"/>
                <w:szCs w:val="28"/>
              </w:rPr>
              <w:lastRenderedPageBreak/>
              <w:t>5</w:t>
            </w:r>
          </w:p>
        </w:tc>
        <w:tc>
          <w:tcPr>
            <w:tcW w:w="4792" w:type="dxa"/>
            <w:tcBorders>
              <w:top w:val="nil"/>
              <w:left w:val="nil"/>
              <w:bottom w:val="single" w:sz="4" w:space="0" w:color="auto"/>
              <w:right w:val="single" w:sz="4" w:space="0" w:color="auto"/>
            </w:tcBorders>
            <w:shd w:val="clear" w:color="auto" w:fill="auto"/>
            <w:vAlign w:val="center"/>
            <w:hideMark/>
          </w:tcPr>
          <w:p w14:paraId="5F0DD5CE" w14:textId="77777777" w:rsidR="00F6017F" w:rsidRPr="008F6317" w:rsidRDefault="00F6017F" w:rsidP="00F6017F">
            <w:pPr>
              <w:rPr>
                <w:rFonts w:cs="Times New Roman"/>
                <w:b/>
                <w:bCs/>
                <w:sz w:val="28"/>
                <w:szCs w:val="28"/>
              </w:rPr>
            </w:pPr>
            <w:proofErr w:type="spellStart"/>
            <w:r w:rsidRPr="008F6317">
              <w:rPr>
                <w:rFonts w:cs="Times New Roman"/>
                <w:b/>
                <w:bCs/>
                <w:sz w:val="28"/>
                <w:szCs w:val="28"/>
              </w:rPr>
              <w:t>Chương</w:t>
            </w:r>
            <w:proofErr w:type="spellEnd"/>
            <w:r w:rsidRPr="008F6317">
              <w:rPr>
                <w:rFonts w:cs="Times New Roman"/>
                <w:b/>
                <w:bCs/>
                <w:sz w:val="28"/>
                <w:szCs w:val="28"/>
              </w:rPr>
              <w:t xml:space="preserve"> 5. KỸ NĂNG QUẢN LÝ THỜI GIAN</w:t>
            </w:r>
          </w:p>
        </w:tc>
        <w:tc>
          <w:tcPr>
            <w:tcW w:w="960" w:type="dxa"/>
            <w:tcBorders>
              <w:top w:val="nil"/>
              <w:left w:val="nil"/>
              <w:bottom w:val="single" w:sz="4" w:space="0" w:color="auto"/>
              <w:right w:val="single" w:sz="4" w:space="0" w:color="auto"/>
            </w:tcBorders>
            <w:shd w:val="clear" w:color="auto" w:fill="auto"/>
            <w:noWrap/>
            <w:vAlign w:val="center"/>
            <w:hideMark/>
          </w:tcPr>
          <w:p w14:paraId="30D02990" w14:textId="77777777" w:rsidR="00F6017F" w:rsidRPr="008F6317" w:rsidRDefault="00F6017F" w:rsidP="00F6017F">
            <w:pPr>
              <w:jc w:val="center"/>
              <w:rPr>
                <w:rFonts w:cs="Times New Roman"/>
                <w:sz w:val="28"/>
                <w:szCs w:val="28"/>
              </w:rPr>
            </w:pPr>
            <w:r w:rsidRPr="008F6317">
              <w:rPr>
                <w:rFonts w:cs="Times New Roman"/>
                <w:sz w:val="28"/>
                <w:szCs w:val="28"/>
              </w:rPr>
              <w:t>3</w:t>
            </w:r>
          </w:p>
        </w:tc>
        <w:tc>
          <w:tcPr>
            <w:tcW w:w="979" w:type="dxa"/>
            <w:tcBorders>
              <w:top w:val="nil"/>
              <w:left w:val="nil"/>
              <w:bottom w:val="single" w:sz="4" w:space="0" w:color="auto"/>
              <w:right w:val="single" w:sz="4" w:space="0" w:color="auto"/>
            </w:tcBorders>
            <w:shd w:val="clear" w:color="auto" w:fill="auto"/>
            <w:noWrap/>
            <w:vAlign w:val="center"/>
            <w:hideMark/>
          </w:tcPr>
          <w:p w14:paraId="3CD7381A"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27901F87"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5F164EF7" w14:textId="77777777" w:rsidR="00F6017F" w:rsidRPr="008F6317" w:rsidRDefault="00F6017F" w:rsidP="00F6017F">
            <w:pPr>
              <w:rPr>
                <w:rFonts w:cs="Times New Roman"/>
                <w:sz w:val="28"/>
                <w:szCs w:val="28"/>
              </w:rPr>
            </w:pPr>
            <w:r w:rsidRPr="008F6317">
              <w:rPr>
                <w:rFonts w:cs="Times New Roman"/>
                <w:sz w:val="28"/>
                <w:szCs w:val="28"/>
              </w:rPr>
              <w:t> </w:t>
            </w:r>
          </w:p>
        </w:tc>
      </w:tr>
      <w:tr w:rsidR="00F6017F" w:rsidRPr="008F6317" w14:paraId="3E6E6D6E" w14:textId="77777777" w:rsidTr="00F6017F">
        <w:trPr>
          <w:trHeight w:val="375"/>
        </w:trPr>
        <w:tc>
          <w:tcPr>
            <w:tcW w:w="590" w:type="dxa"/>
            <w:vMerge/>
            <w:tcBorders>
              <w:top w:val="nil"/>
              <w:left w:val="single" w:sz="4" w:space="0" w:color="auto"/>
              <w:bottom w:val="single" w:sz="4" w:space="0" w:color="auto"/>
              <w:right w:val="single" w:sz="4" w:space="0" w:color="auto"/>
            </w:tcBorders>
            <w:vAlign w:val="center"/>
            <w:hideMark/>
          </w:tcPr>
          <w:p w14:paraId="36242E55" w14:textId="77777777" w:rsidR="00F6017F" w:rsidRPr="008F6317" w:rsidRDefault="00F6017F" w:rsidP="00F6017F">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25123B09" w14:textId="77777777" w:rsidR="00F6017F" w:rsidRPr="008F6317" w:rsidRDefault="00F6017F" w:rsidP="00F6017F">
            <w:pPr>
              <w:rPr>
                <w:rFonts w:cs="Times New Roman"/>
                <w:sz w:val="28"/>
                <w:szCs w:val="28"/>
              </w:rPr>
            </w:pPr>
            <w:r w:rsidRPr="008F6317">
              <w:rPr>
                <w:rFonts w:cs="Times New Roman"/>
                <w:sz w:val="28"/>
                <w:szCs w:val="28"/>
              </w:rPr>
              <w:t xml:space="preserve">5.1. </w:t>
            </w:r>
            <w:proofErr w:type="spellStart"/>
            <w:r w:rsidRPr="008F6317">
              <w:rPr>
                <w:rFonts w:cs="Times New Roman"/>
                <w:sz w:val="28"/>
                <w:szCs w:val="28"/>
              </w:rPr>
              <w:t>Khái</w:t>
            </w:r>
            <w:proofErr w:type="spellEnd"/>
            <w:r w:rsidRPr="008F6317">
              <w:rPr>
                <w:rFonts w:cs="Times New Roman"/>
                <w:sz w:val="28"/>
                <w:szCs w:val="28"/>
              </w:rPr>
              <w:t xml:space="preserve"> </w:t>
            </w:r>
            <w:proofErr w:type="spellStart"/>
            <w:r w:rsidRPr="008F6317">
              <w:rPr>
                <w:rFonts w:cs="Times New Roman"/>
                <w:sz w:val="28"/>
                <w:szCs w:val="28"/>
              </w:rPr>
              <w:t>quát</w:t>
            </w:r>
            <w:proofErr w:type="spellEnd"/>
            <w:r w:rsidRPr="008F6317">
              <w:rPr>
                <w:rFonts w:cs="Times New Roman"/>
                <w:sz w:val="28"/>
                <w:szCs w:val="28"/>
              </w:rPr>
              <w:t xml:space="preserve"> </w:t>
            </w:r>
          </w:p>
        </w:tc>
        <w:tc>
          <w:tcPr>
            <w:tcW w:w="960" w:type="dxa"/>
            <w:tcBorders>
              <w:top w:val="nil"/>
              <w:left w:val="nil"/>
              <w:bottom w:val="single" w:sz="4" w:space="0" w:color="auto"/>
              <w:right w:val="single" w:sz="4" w:space="0" w:color="auto"/>
            </w:tcBorders>
            <w:shd w:val="clear" w:color="auto" w:fill="auto"/>
            <w:noWrap/>
            <w:vAlign w:val="center"/>
            <w:hideMark/>
          </w:tcPr>
          <w:p w14:paraId="476F9F09" w14:textId="77777777" w:rsidR="00F6017F" w:rsidRPr="008F6317" w:rsidRDefault="00F6017F" w:rsidP="00F6017F">
            <w:pPr>
              <w:rPr>
                <w:rFonts w:cs="Times New Roman"/>
                <w:sz w:val="28"/>
                <w:szCs w:val="28"/>
              </w:rPr>
            </w:pPr>
            <w:r w:rsidRPr="008F6317">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20350326" w14:textId="77777777" w:rsidR="00F6017F" w:rsidRPr="008F6317" w:rsidRDefault="00F6017F" w:rsidP="00F6017F">
            <w:pPr>
              <w:jc w:val="center"/>
              <w:rPr>
                <w:rFonts w:cs="Times New Roman"/>
                <w:sz w:val="28"/>
                <w:szCs w:val="28"/>
              </w:rPr>
            </w:pPr>
            <w:r w:rsidRPr="008F6317">
              <w:rPr>
                <w:rFonts w:cs="Times New Roman"/>
                <w:sz w:val="28"/>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2CC68B58"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57DC6DD5" w14:textId="77777777" w:rsidR="00F6017F" w:rsidRPr="008F6317" w:rsidRDefault="00F6017F" w:rsidP="00F6017F">
            <w:pPr>
              <w:rPr>
                <w:rFonts w:cs="Times New Roman"/>
                <w:sz w:val="28"/>
                <w:szCs w:val="28"/>
              </w:rPr>
            </w:pPr>
            <w:r w:rsidRPr="008F6317">
              <w:rPr>
                <w:rFonts w:cs="Times New Roman"/>
                <w:sz w:val="28"/>
                <w:szCs w:val="28"/>
              </w:rPr>
              <w:t> </w:t>
            </w:r>
          </w:p>
        </w:tc>
      </w:tr>
      <w:tr w:rsidR="00F6017F" w:rsidRPr="008F6317" w14:paraId="217F4F64" w14:textId="77777777" w:rsidTr="00F6017F">
        <w:trPr>
          <w:trHeight w:val="375"/>
        </w:trPr>
        <w:tc>
          <w:tcPr>
            <w:tcW w:w="590" w:type="dxa"/>
            <w:vMerge/>
            <w:tcBorders>
              <w:top w:val="nil"/>
              <w:left w:val="single" w:sz="4" w:space="0" w:color="auto"/>
              <w:bottom w:val="single" w:sz="4" w:space="0" w:color="auto"/>
              <w:right w:val="single" w:sz="4" w:space="0" w:color="auto"/>
            </w:tcBorders>
            <w:vAlign w:val="center"/>
            <w:hideMark/>
          </w:tcPr>
          <w:p w14:paraId="2D68E1C4" w14:textId="77777777" w:rsidR="00F6017F" w:rsidRPr="008F6317" w:rsidRDefault="00F6017F" w:rsidP="00F6017F">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2BA9D6A6" w14:textId="77777777" w:rsidR="00F6017F" w:rsidRPr="008F6317" w:rsidRDefault="00F6017F" w:rsidP="00F6017F">
            <w:pPr>
              <w:rPr>
                <w:rFonts w:cs="Times New Roman"/>
                <w:sz w:val="28"/>
                <w:szCs w:val="28"/>
              </w:rPr>
            </w:pPr>
            <w:r w:rsidRPr="008F6317">
              <w:rPr>
                <w:rFonts w:cs="Times New Roman"/>
                <w:sz w:val="28"/>
                <w:szCs w:val="28"/>
              </w:rPr>
              <w:t xml:space="preserve">5.2. Hiệu </w:t>
            </w:r>
            <w:proofErr w:type="spellStart"/>
            <w:r w:rsidRPr="008F6317">
              <w:rPr>
                <w:rFonts w:cs="Times New Roman"/>
                <w:sz w:val="28"/>
                <w:szCs w:val="28"/>
              </w:rPr>
              <w:t>quả</w:t>
            </w:r>
            <w:proofErr w:type="spellEnd"/>
            <w:r w:rsidRPr="008F6317">
              <w:rPr>
                <w:rFonts w:cs="Times New Roman"/>
                <w:sz w:val="28"/>
                <w:szCs w:val="28"/>
              </w:rPr>
              <w:t xml:space="preserve"> </w:t>
            </w:r>
            <w:proofErr w:type="spellStart"/>
            <w:r w:rsidRPr="008F6317">
              <w:rPr>
                <w:rFonts w:cs="Times New Roman"/>
                <w:sz w:val="28"/>
                <w:szCs w:val="28"/>
              </w:rPr>
              <w:t>sử</w:t>
            </w:r>
            <w:proofErr w:type="spellEnd"/>
            <w:r w:rsidRPr="008F6317">
              <w:rPr>
                <w:rFonts w:cs="Times New Roman"/>
                <w:sz w:val="28"/>
                <w:szCs w:val="28"/>
              </w:rPr>
              <w:t xml:space="preserve"> </w:t>
            </w:r>
            <w:proofErr w:type="spellStart"/>
            <w:r w:rsidRPr="008F6317">
              <w:rPr>
                <w:rFonts w:cs="Times New Roman"/>
                <w:sz w:val="28"/>
                <w:szCs w:val="28"/>
              </w:rPr>
              <w:t>dụng</w:t>
            </w:r>
            <w:proofErr w:type="spellEnd"/>
            <w:r w:rsidRPr="008F6317">
              <w:rPr>
                <w:rFonts w:cs="Times New Roman"/>
                <w:sz w:val="28"/>
                <w:szCs w:val="28"/>
              </w:rPr>
              <w:t xml:space="preserve"> </w:t>
            </w:r>
            <w:proofErr w:type="spellStart"/>
            <w:r w:rsidRPr="008F6317">
              <w:rPr>
                <w:rFonts w:cs="Times New Roman"/>
                <w:sz w:val="28"/>
                <w:szCs w:val="28"/>
              </w:rPr>
              <w:t>thời</w:t>
            </w:r>
            <w:proofErr w:type="spellEnd"/>
            <w:r w:rsidRPr="008F6317">
              <w:rPr>
                <w:rFonts w:cs="Times New Roman"/>
                <w:sz w:val="28"/>
                <w:szCs w:val="28"/>
              </w:rPr>
              <w:t xml:space="preserve"> </w:t>
            </w:r>
            <w:proofErr w:type="spellStart"/>
            <w:r w:rsidRPr="008F6317">
              <w:rPr>
                <w:rFonts w:cs="Times New Roman"/>
                <w:sz w:val="28"/>
                <w:szCs w:val="28"/>
              </w:rPr>
              <w:t>gian</w:t>
            </w:r>
            <w:proofErr w:type="spellEnd"/>
            <w:r w:rsidRPr="008F6317">
              <w:rPr>
                <w:rFonts w:cs="Times New Roman"/>
                <w:sz w:val="28"/>
                <w:szCs w:val="28"/>
              </w:rPr>
              <w:t xml:space="preserve"> </w:t>
            </w:r>
          </w:p>
        </w:tc>
        <w:tc>
          <w:tcPr>
            <w:tcW w:w="960" w:type="dxa"/>
            <w:tcBorders>
              <w:top w:val="nil"/>
              <w:left w:val="nil"/>
              <w:bottom w:val="single" w:sz="4" w:space="0" w:color="auto"/>
              <w:right w:val="single" w:sz="4" w:space="0" w:color="auto"/>
            </w:tcBorders>
            <w:shd w:val="clear" w:color="auto" w:fill="auto"/>
            <w:noWrap/>
            <w:vAlign w:val="center"/>
            <w:hideMark/>
          </w:tcPr>
          <w:p w14:paraId="2D9C6BDB" w14:textId="77777777" w:rsidR="00F6017F" w:rsidRPr="008F6317" w:rsidRDefault="00F6017F" w:rsidP="00F6017F">
            <w:pPr>
              <w:rPr>
                <w:rFonts w:cs="Times New Roman"/>
                <w:sz w:val="28"/>
                <w:szCs w:val="28"/>
              </w:rPr>
            </w:pPr>
            <w:r w:rsidRPr="008F6317">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64E28A52" w14:textId="77777777" w:rsidR="00F6017F" w:rsidRPr="008F6317" w:rsidRDefault="00F6017F" w:rsidP="00F6017F">
            <w:pPr>
              <w:jc w:val="center"/>
              <w:rPr>
                <w:rFonts w:cs="Times New Roman"/>
                <w:sz w:val="28"/>
                <w:szCs w:val="28"/>
              </w:rPr>
            </w:pPr>
            <w:r w:rsidRPr="008F6317">
              <w:rPr>
                <w:rFonts w:cs="Times New Roman"/>
                <w:sz w:val="28"/>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61E15CDB"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1DB41B12" w14:textId="77777777" w:rsidR="00F6017F" w:rsidRPr="008F6317" w:rsidRDefault="00F6017F" w:rsidP="00F6017F">
            <w:pPr>
              <w:rPr>
                <w:rFonts w:cs="Times New Roman"/>
                <w:sz w:val="28"/>
                <w:szCs w:val="28"/>
              </w:rPr>
            </w:pPr>
            <w:r w:rsidRPr="008F6317">
              <w:rPr>
                <w:rFonts w:cs="Times New Roman"/>
                <w:sz w:val="28"/>
                <w:szCs w:val="28"/>
              </w:rPr>
              <w:t> </w:t>
            </w:r>
          </w:p>
        </w:tc>
      </w:tr>
      <w:tr w:rsidR="00F6017F" w:rsidRPr="008F6317" w14:paraId="364987AB" w14:textId="77777777" w:rsidTr="00F6017F">
        <w:trPr>
          <w:trHeight w:val="375"/>
        </w:trPr>
        <w:tc>
          <w:tcPr>
            <w:tcW w:w="590" w:type="dxa"/>
            <w:vMerge/>
            <w:tcBorders>
              <w:top w:val="nil"/>
              <w:left w:val="single" w:sz="4" w:space="0" w:color="auto"/>
              <w:bottom w:val="single" w:sz="4" w:space="0" w:color="auto"/>
              <w:right w:val="single" w:sz="4" w:space="0" w:color="auto"/>
            </w:tcBorders>
            <w:vAlign w:val="center"/>
            <w:hideMark/>
          </w:tcPr>
          <w:p w14:paraId="2C157E9B" w14:textId="77777777" w:rsidR="00F6017F" w:rsidRPr="008F6317" w:rsidRDefault="00F6017F" w:rsidP="00F6017F">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4FA6BA87" w14:textId="77777777" w:rsidR="00F6017F" w:rsidRPr="008F6317" w:rsidRDefault="00F6017F" w:rsidP="00F6017F">
            <w:pPr>
              <w:jc w:val="both"/>
              <w:rPr>
                <w:rFonts w:cs="Times New Roman"/>
                <w:sz w:val="28"/>
                <w:szCs w:val="28"/>
              </w:rPr>
            </w:pPr>
            <w:r w:rsidRPr="008F6317">
              <w:rPr>
                <w:rFonts w:cs="Times New Roman"/>
                <w:sz w:val="28"/>
                <w:szCs w:val="28"/>
              </w:rPr>
              <w:t xml:space="preserve">5.3. Phương </w:t>
            </w:r>
            <w:proofErr w:type="spellStart"/>
            <w:r w:rsidRPr="008F6317">
              <w:rPr>
                <w:rFonts w:cs="Times New Roman"/>
                <w:sz w:val="28"/>
                <w:szCs w:val="28"/>
              </w:rPr>
              <w:t>pháp</w:t>
            </w:r>
            <w:proofErr w:type="spellEnd"/>
            <w:r w:rsidRPr="008F6317">
              <w:rPr>
                <w:rFonts w:cs="Times New Roman"/>
                <w:sz w:val="28"/>
                <w:szCs w:val="28"/>
              </w:rPr>
              <w:t xml:space="preserve"> </w:t>
            </w:r>
            <w:proofErr w:type="spellStart"/>
            <w:r w:rsidRPr="008F6317">
              <w:rPr>
                <w:rFonts w:cs="Times New Roman"/>
                <w:sz w:val="28"/>
                <w:szCs w:val="28"/>
              </w:rPr>
              <w:t>quản</w:t>
            </w:r>
            <w:proofErr w:type="spellEnd"/>
            <w:r w:rsidRPr="008F6317">
              <w:rPr>
                <w:rFonts w:cs="Times New Roman"/>
                <w:sz w:val="28"/>
                <w:szCs w:val="28"/>
              </w:rPr>
              <w:t xml:space="preserve"> </w:t>
            </w:r>
            <w:proofErr w:type="spellStart"/>
            <w:r w:rsidRPr="008F6317">
              <w:rPr>
                <w:rFonts w:cs="Times New Roman"/>
                <w:sz w:val="28"/>
                <w:szCs w:val="28"/>
              </w:rPr>
              <w:t>lý</w:t>
            </w:r>
            <w:proofErr w:type="spellEnd"/>
            <w:r w:rsidRPr="008F6317">
              <w:rPr>
                <w:rFonts w:cs="Times New Roman"/>
                <w:sz w:val="28"/>
                <w:szCs w:val="28"/>
              </w:rPr>
              <w:t xml:space="preserve"> </w:t>
            </w:r>
            <w:proofErr w:type="spellStart"/>
            <w:r w:rsidRPr="008F6317">
              <w:rPr>
                <w:rFonts w:cs="Times New Roman"/>
                <w:sz w:val="28"/>
                <w:szCs w:val="28"/>
              </w:rPr>
              <w:t>thời</w:t>
            </w:r>
            <w:proofErr w:type="spellEnd"/>
            <w:r w:rsidRPr="008F6317">
              <w:rPr>
                <w:rFonts w:cs="Times New Roman"/>
                <w:sz w:val="28"/>
                <w:szCs w:val="28"/>
              </w:rPr>
              <w:t xml:space="preserve"> </w:t>
            </w:r>
            <w:proofErr w:type="spellStart"/>
            <w:r w:rsidRPr="008F6317">
              <w:rPr>
                <w:rFonts w:cs="Times New Roman"/>
                <w:sz w:val="28"/>
                <w:szCs w:val="28"/>
              </w:rPr>
              <w:t>gian</w:t>
            </w:r>
            <w:proofErr w:type="spellEnd"/>
          </w:p>
        </w:tc>
        <w:tc>
          <w:tcPr>
            <w:tcW w:w="960" w:type="dxa"/>
            <w:tcBorders>
              <w:top w:val="nil"/>
              <w:left w:val="nil"/>
              <w:bottom w:val="single" w:sz="4" w:space="0" w:color="auto"/>
              <w:right w:val="single" w:sz="4" w:space="0" w:color="auto"/>
            </w:tcBorders>
            <w:shd w:val="clear" w:color="auto" w:fill="auto"/>
            <w:noWrap/>
            <w:vAlign w:val="center"/>
            <w:hideMark/>
          </w:tcPr>
          <w:p w14:paraId="4A4EAC0D" w14:textId="77777777" w:rsidR="00F6017F" w:rsidRPr="008F6317" w:rsidRDefault="00F6017F" w:rsidP="00F6017F">
            <w:pPr>
              <w:rPr>
                <w:rFonts w:cs="Times New Roman"/>
                <w:sz w:val="28"/>
                <w:szCs w:val="28"/>
              </w:rPr>
            </w:pPr>
            <w:r w:rsidRPr="008F6317">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472B54DA" w14:textId="77777777" w:rsidR="00F6017F" w:rsidRPr="008F6317" w:rsidRDefault="00F6017F" w:rsidP="00F6017F">
            <w:pPr>
              <w:jc w:val="center"/>
              <w:rPr>
                <w:rFonts w:cs="Times New Roman"/>
                <w:sz w:val="28"/>
                <w:szCs w:val="28"/>
              </w:rPr>
            </w:pPr>
            <w:r w:rsidRPr="008F6317">
              <w:rPr>
                <w:rFonts w:cs="Times New Roman"/>
                <w:sz w:val="28"/>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6462F8C6"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43EEAC01" w14:textId="77777777" w:rsidR="00F6017F" w:rsidRPr="008F6317" w:rsidRDefault="00F6017F" w:rsidP="00F6017F">
            <w:pPr>
              <w:rPr>
                <w:rFonts w:cs="Times New Roman"/>
                <w:sz w:val="28"/>
                <w:szCs w:val="28"/>
              </w:rPr>
            </w:pPr>
            <w:r w:rsidRPr="008F6317">
              <w:rPr>
                <w:rFonts w:cs="Times New Roman"/>
                <w:sz w:val="28"/>
                <w:szCs w:val="28"/>
              </w:rPr>
              <w:t> </w:t>
            </w:r>
          </w:p>
        </w:tc>
      </w:tr>
      <w:tr w:rsidR="00F6017F" w:rsidRPr="008F6317" w14:paraId="45ACA2DA" w14:textId="77777777" w:rsidTr="00F6017F">
        <w:trPr>
          <w:trHeight w:val="750"/>
        </w:trPr>
        <w:tc>
          <w:tcPr>
            <w:tcW w:w="59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DE674C7" w14:textId="77777777" w:rsidR="00F6017F" w:rsidRPr="008F6317" w:rsidRDefault="00F6017F" w:rsidP="00F6017F">
            <w:pPr>
              <w:jc w:val="center"/>
              <w:rPr>
                <w:rFonts w:cs="Times New Roman"/>
                <w:sz w:val="28"/>
                <w:szCs w:val="28"/>
              </w:rPr>
            </w:pPr>
            <w:r w:rsidRPr="008F6317">
              <w:rPr>
                <w:rFonts w:cs="Times New Roman"/>
                <w:sz w:val="28"/>
                <w:szCs w:val="28"/>
              </w:rPr>
              <w:t>6</w:t>
            </w:r>
          </w:p>
        </w:tc>
        <w:tc>
          <w:tcPr>
            <w:tcW w:w="4792" w:type="dxa"/>
            <w:tcBorders>
              <w:top w:val="nil"/>
              <w:left w:val="nil"/>
              <w:bottom w:val="single" w:sz="4" w:space="0" w:color="auto"/>
              <w:right w:val="single" w:sz="4" w:space="0" w:color="auto"/>
            </w:tcBorders>
            <w:shd w:val="clear" w:color="auto" w:fill="auto"/>
            <w:vAlign w:val="center"/>
            <w:hideMark/>
          </w:tcPr>
          <w:p w14:paraId="4D1ABEF9" w14:textId="77777777" w:rsidR="00F6017F" w:rsidRPr="008F6317" w:rsidRDefault="00F6017F" w:rsidP="00F6017F">
            <w:pPr>
              <w:rPr>
                <w:rFonts w:cs="Times New Roman"/>
                <w:b/>
                <w:bCs/>
                <w:sz w:val="28"/>
                <w:szCs w:val="28"/>
              </w:rPr>
            </w:pPr>
            <w:proofErr w:type="spellStart"/>
            <w:r w:rsidRPr="008F6317">
              <w:rPr>
                <w:rFonts w:cs="Times New Roman"/>
                <w:b/>
                <w:bCs/>
                <w:sz w:val="28"/>
                <w:szCs w:val="28"/>
              </w:rPr>
              <w:t>Chương</w:t>
            </w:r>
            <w:proofErr w:type="spellEnd"/>
            <w:r w:rsidRPr="008F6317">
              <w:rPr>
                <w:rFonts w:cs="Times New Roman"/>
                <w:b/>
                <w:bCs/>
                <w:sz w:val="28"/>
                <w:szCs w:val="28"/>
              </w:rPr>
              <w:t xml:space="preserve"> 6. KỸ NĂNG GIAO TIẾP VÀ TÁC PHONG CÔNG SỞ</w:t>
            </w:r>
          </w:p>
        </w:tc>
        <w:tc>
          <w:tcPr>
            <w:tcW w:w="960" w:type="dxa"/>
            <w:tcBorders>
              <w:top w:val="nil"/>
              <w:left w:val="nil"/>
              <w:bottom w:val="single" w:sz="4" w:space="0" w:color="auto"/>
              <w:right w:val="single" w:sz="4" w:space="0" w:color="auto"/>
            </w:tcBorders>
            <w:shd w:val="clear" w:color="auto" w:fill="auto"/>
            <w:noWrap/>
            <w:vAlign w:val="center"/>
            <w:hideMark/>
          </w:tcPr>
          <w:p w14:paraId="161D37A4" w14:textId="77777777" w:rsidR="00F6017F" w:rsidRPr="008F6317" w:rsidRDefault="00F6017F" w:rsidP="00F6017F">
            <w:pPr>
              <w:jc w:val="center"/>
              <w:rPr>
                <w:rFonts w:cs="Times New Roman"/>
                <w:sz w:val="28"/>
                <w:szCs w:val="28"/>
              </w:rPr>
            </w:pPr>
            <w:r w:rsidRPr="008F6317">
              <w:rPr>
                <w:rFonts w:cs="Times New Roman"/>
                <w:sz w:val="28"/>
                <w:szCs w:val="28"/>
              </w:rPr>
              <w:t>11</w:t>
            </w:r>
          </w:p>
        </w:tc>
        <w:tc>
          <w:tcPr>
            <w:tcW w:w="979" w:type="dxa"/>
            <w:tcBorders>
              <w:top w:val="nil"/>
              <w:left w:val="nil"/>
              <w:bottom w:val="single" w:sz="4" w:space="0" w:color="auto"/>
              <w:right w:val="single" w:sz="4" w:space="0" w:color="auto"/>
            </w:tcBorders>
            <w:shd w:val="clear" w:color="auto" w:fill="auto"/>
            <w:noWrap/>
            <w:vAlign w:val="center"/>
            <w:hideMark/>
          </w:tcPr>
          <w:p w14:paraId="79EC589B"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7B101DD4"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34554108" w14:textId="77777777" w:rsidR="00F6017F" w:rsidRPr="008F6317" w:rsidRDefault="00F6017F" w:rsidP="00F6017F">
            <w:pPr>
              <w:jc w:val="center"/>
              <w:rPr>
                <w:rFonts w:cs="Times New Roman"/>
                <w:sz w:val="28"/>
                <w:szCs w:val="28"/>
              </w:rPr>
            </w:pPr>
            <w:r w:rsidRPr="008F6317">
              <w:rPr>
                <w:rFonts w:cs="Times New Roman"/>
                <w:sz w:val="28"/>
                <w:szCs w:val="28"/>
              </w:rPr>
              <w:t>1</w:t>
            </w:r>
          </w:p>
        </w:tc>
      </w:tr>
      <w:tr w:rsidR="00F6017F" w:rsidRPr="008F6317" w14:paraId="5659E626" w14:textId="77777777" w:rsidTr="00F6017F">
        <w:trPr>
          <w:trHeight w:val="375"/>
        </w:trPr>
        <w:tc>
          <w:tcPr>
            <w:tcW w:w="590" w:type="dxa"/>
            <w:vMerge/>
            <w:tcBorders>
              <w:top w:val="nil"/>
              <w:left w:val="single" w:sz="4" w:space="0" w:color="auto"/>
              <w:bottom w:val="single" w:sz="4" w:space="0" w:color="auto"/>
              <w:right w:val="single" w:sz="4" w:space="0" w:color="auto"/>
            </w:tcBorders>
            <w:vAlign w:val="center"/>
            <w:hideMark/>
          </w:tcPr>
          <w:p w14:paraId="0AF061F6" w14:textId="77777777" w:rsidR="00F6017F" w:rsidRPr="008F6317" w:rsidRDefault="00F6017F" w:rsidP="00F6017F">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42EAC8E6" w14:textId="77777777" w:rsidR="00F6017F" w:rsidRPr="008F6317" w:rsidRDefault="00F6017F" w:rsidP="00F6017F">
            <w:pPr>
              <w:rPr>
                <w:rFonts w:cs="Times New Roman"/>
                <w:sz w:val="28"/>
                <w:szCs w:val="28"/>
              </w:rPr>
            </w:pPr>
            <w:r w:rsidRPr="008F6317">
              <w:rPr>
                <w:rFonts w:cs="Times New Roman"/>
                <w:sz w:val="28"/>
                <w:szCs w:val="28"/>
              </w:rPr>
              <w:t xml:space="preserve">6.1. </w:t>
            </w:r>
            <w:proofErr w:type="spellStart"/>
            <w:r w:rsidRPr="008F6317">
              <w:rPr>
                <w:rFonts w:cs="Times New Roman"/>
                <w:sz w:val="28"/>
                <w:szCs w:val="28"/>
              </w:rPr>
              <w:t>Khái</w:t>
            </w:r>
            <w:proofErr w:type="spellEnd"/>
            <w:r w:rsidRPr="008F6317">
              <w:rPr>
                <w:rFonts w:cs="Times New Roman"/>
                <w:sz w:val="28"/>
                <w:szCs w:val="28"/>
              </w:rPr>
              <w:t xml:space="preserve"> </w:t>
            </w:r>
            <w:proofErr w:type="spellStart"/>
            <w:r w:rsidRPr="008F6317">
              <w:rPr>
                <w:rFonts w:cs="Times New Roman"/>
                <w:sz w:val="28"/>
                <w:szCs w:val="28"/>
              </w:rPr>
              <w:t>quát</w:t>
            </w:r>
            <w:proofErr w:type="spellEnd"/>
            <w:r w:rsidRPr="008F6317">
              <w:rPr>
                <w:rFonts w:cs="Times New Roman"/>
                <w:sz w:val="28"/>
                <w:szCs w:val="28"/>
              </w:rPr>
              <w:t xml:space="preserve"> </w:t>
            </w:r>
          </w:p>
        </w:tc>
        <w:tc>
          <w:tcPr>
            <w:tcW w:w="960" w:type="dxa"/>
            <w:tcBorders>
              <w:top w:val="nil"/>
              <w:left w:val="nil"/>
              <w:bottom w:val="single" w:sz="4" w:space="0" w:color="auto"/>
              <w:right w:val="single" w:sz="4" w:space="0" w:color="auto"/>
            </w:tcBorders>
            <w:shd w:val="clear" w:color="auto" w:fill="auto"/>
            <w:noWrap/>
            <w:vAlign w:val="center"/>
            <w:hideMark/>
          </w:tcPr>
          <w:p w14:paraId="4429F1AD" w14:textId="77777777" w:rsidR="00F6017F" w:rsidRPr="008F6317" w:rsidRDefault="00F6017F" w:rsidP="00F6017F">
            <w:pPr>
              <w:rPr>
                <w:rFonts w:cs="Times New Roman"/>
                <w:sz w:val="28"/>
                <w:szCs w:val="28"/>
              </w:rPr>
            </w:pPr>
            <w:r w:rsidRPr="008F6317">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182956B0" w14:textId="77777777" w:rsidR="00F6017F" w:rsidRPr="008F6317" w:rsidRDefault="00F6017F" w:rsidP="00F6017F">
            <w:pPr>
              <w:jc w:val="center"/>
              <w:rPr>
                <w:rFonts w:cs="Times New Roman"/>
                <w:sz w:val="28"/>
                <w:szCs w:val="28"/>
              </w:rPr>
            </w:pPr>
            <w:r w:rsidRPr="008F6317">
              <w:rPr>
                <w:rFonts w:cs="Times New Roman"/>
                <w:sz w:val="28"/>
                <w:szCs w:val="28"/>
              </w:rPr>
              <w:t>0,5</w:t>
            </w:r>
          </w:p>
        </w:tc>
        <w:tc>
          <w:tcPr>
            <w:tcW w:w="960" w:type="dxa"/>
            <w:tcBorders>
              <w:top w:val="nil"/>
              <w:left w:val="nil"/>
              <w:bottom w:val="single" w:sz="4" w:space="0" w:color="auto"/>
              <w:right w:val="single" w:sz="4" w:space="0" w:color="auto"/>
            </w:tcBorders>
            <w:shd w:val="clear" w:color="auto" w:fill="auto"/>
            <w:noWrap/>
            <w:vAlign w:val="center"/>
            <w:hideMark/>
          </w:tcPr>
          <w:p w14:paraId="04EF5371"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6C60BDAF" w14:textId="77777777" w:rsidR="00F6017F" w:rsidRPr="008F6317" w:rsidRDefault="00F6017F" w:rsidP="00F6017F">
            <w:pPr>
              <w:rPr>
                <w:rFonts w:cs="Times New Roman"/>
                <w:sz w:val="28"/>
                <w:szCs w:val="28"/>
              </w:rPr>
            </w:pPr>
            <w:r w:rsidRPr="008F6317">
              <w:rPr>
                <w:rFonts w:cs="Times New Roman"/>
                <w:sz w:val="28"/>
                <w:szCs w:val="28"/>
              </w:rPr>
              <w:t> </w:t>
            </w:r>
          </w:p>
        </w:tc>
      </w:tr>
      <w:tr w:rsidR="00F6017F" w:rsidRPr="008F6317" w14:paraId="23D8E679" w14:textId="77777777" w:rsidTr="00F6017F">
        <w:trPr>
          <w:trHeight w:val="375"/>
        </w:trPr>
        <w:tc>
          <w:tcPr>
            <w:tcW w:w="590" w:type="dxa"/>
            <w:vMerge/>
            <w:tcBorders>
              <w:top w:val="nil"/>
              <w:left w:val="single" w:sz="4" w:space="0" w:color="auto"/>
              <w:bottom w:val="single" w:sz="4" w:space="0" w:color="auto"/>
              <w:right w:val="single" w:sz="4" w:space="0" w:color="auto"/>
            </w:tcBorders>
            <w:vAlign w:val="center"/>
            <w:hideMark/>
          </w:tcPr>
          <w:p w14:paraId="51DF1825" w14:textId="77777777" w:rsidR="00F6017F" w:rsidRPr="008F6317" w:rsidRDefault="00F6017F" w:rsidP="00F6017F">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76AE2332" w14:textId="77777777" w:rsidR="00F6017F" w:rsidRPr="008F6317" w:rsidRDefault="00F6017F" w:rsidP="00F6017F">
            <w:pPr>
              <w:rPr>
                <w:rFonts w:cs="Times New Roman"/>
                <w:sz w:val="28"/>
                <w:szCs w:val="28"/>
              </w:rPr>
            </w:pPr>
            <w:r w:rsidRPr="008F6317">
              <w:rPr>
                <w:rFonts w:cs="Times New Roman"/>
                <w:sz w:val="28"/>
                <w:szCs w:val="28"/>
              </w:rPr>
              <w:t xml:space="preserve">6.2. </w:t>
            </w:r>
            <w:proofErr w:type="spellStart"/>
            <w:r w:rsidRPr="008F6317">
              <w:rPr>
                <w:rFonts w:cs="Times New Roman"/>
                <w:sz w:val="28"/>
                <w:szCs w:val="28"/>
              </w:rPr>
              <w:t>Mục</w:t>
            </w:r>
            <w:proofErr w:type="spellEnd"/>
            <w:r w:rsidRPr="008F6317">
              <w:rPr>
                <w:rFonts w:cs="Times New Roman"/>
                <w:sz w:val="28"/>
                <w:szCs w:val="28"/>
              </w:rPr>
              <w:t xml:space="preserve"> </w:t>
            </w:r>
            <w:proofErr w:type="spellStart"/>
            <w:r w:rsidRPr="008F6317">
              <w:rPr>
                <w:rFonts w:cs="Times New Roman"/>
                <w:sz w:val="28"/>
                <w:szCs w:val="28"/>
              </w:rPr>
              <w:t>tiêu</w:t>
            </w:r>
            <w:proofErr w:type="spellEnd"/>
            <w:r w:rsidRPr="008F6317">
              <w:rPr>
                <w:rFonts w:cs="Times New Roman"/>
                <w:sz w:val="28"/>
                <w:szCs w:val="28"/>
              </w:rPr>
              <w:t xml:space="preserve"> </w:t>
            </w:r>
            <w:proofErr w:type="spellStart"/>
            <w:r w:rsidRPr="008F6317">
              <w:rPr>
                <w:rFonts w:cs="Times New Roman"/>
                <w:sz w:val="28"/>
                <w:szCs w:val="28"/>
              </w:rPr>
              <w:t>và</w:t>
            </w:r>
            <w:proofErr w:type="spellEnd"/>
            <w:r w:rsidRPr="008F6317">
              <w:rPr>
                <w:rFonts w:cs="Times New Roman"/>
                <w:sz w:val="28"/>
                <w:szCs w:val="28"/>
              </w:rPr>
              <w:t xml:space="preserve"> </w:t>
            </w:r>
            <w:proofErr w:type="spellStart"/>
            <w:r w:rsidRPr="008F6317">
              <w:rPr>
                <w:rFonts w:cs="Times New Roman"/>
                <w:sz w:val="28"/>
                <w:szCs w:val="28"/>
              </w:rPr>
              <w:t>phương</w:t>
            </w:r>
            <w:proofErr w:type="spellEnd"/>
            <w:r w:rsidRPr="008F6317">
              <w:rPr>
                <w:rFonts w:cs="Times New Roman"/>
                <w:sz w:val="28"/>
                <w:szCs w:val="28"/>
              </w:rPr>
              <w:t xml:space="preserve"> </w:t>
            </w:r>
            <w:proofErr w:type="spellStart"/>
            <w:r w:rsidRPr="008F6317">
              <w:rPr>
                <w:rFonts w:cs="Times New Roman"/>
                <w:sz w:val="28"/>
                <w:szCs w:val="28"/>
              </w:rPr>
              <w:t>thức</w:t>
            </w:r>
            <w:proofErr w:type="spellEnd"/>
            <w:r w:rsidRPr="008F6317">
              <w:rPr>
                <w:rFonts w:cs="Times New Roman"/>
                <w:sz w:val="28"/>
                <w:szCs w:val="28"/>
              </w:rPr>
              <w:t xml:space="preserve"> </w:t>
            </w:r>
            <w:proofErr w:type="spellStart"/>
            <w:r w:rsidRPr="008F6317">
              <w:rPr>
                <w:rFonts w:cs="Times New Roman"/>
                <w:sz w:val="28"/>
                <w:szCs w:val="28"/>
              </w:rPr>
              <w:t>giao</w:t>
            </w:r>
            <w:proofErr w:type="spellEnd"/>
            <w:r w:rsidRPr="008F6317">
              <w:rPr>
                <w:rFonts w:cs="Times New Roman"/>
                <w:sz w:val="28"/>
                <w:szCs w:val="28"/>
              </w:rPr>
              <w:t xml:space="preserve"> </w:t>
            </w:r>
            <w:proofErr w:type="spellStart"/>
            <w:r w:rsidRPr="008F6317">
              <w:rPr>
                <w:rFonts w:cs="Times New Roman"/>
                <w:sz w:val="28"/>
                <w:szCs w:val="28"/>
              </w:rPr>
              <w:t>tiếp</w:t>
            </w:r>
            <w:proofErr w:type="spellEnd"/>
            <w:r w:rsidRPr="008F6317">
              <w:rPr>
                <w:rFonts w:cs="Times New Roman"/>
                <w:sz w:val="28"/>
                <w:szCs w:val="28"/>
              </w:rPr>
              <w:t xml:space="preserve"> </w:t>
            </w:r>
          </w:p>
        </w:tc>
        <w:tc>
          <w:tcPr>
            <w:tcW w:w="960" w:type="dxa"/>
            <w:tcBorders>
              <w:top w:val="nil"/>
              <w:left w:val="nil"/>
              <w:bottom w:val="single" w:sz="4" w:space="0" w:color="auto"/>
              <w:right w:val="single" w:sz="4" w:space="0" w:color="auto"/>
            </w:tcBorders>
            <w:shd w:val="clear" w:color="auto" w:fill="auto"/>
            <w:noWrap/>
            <w:vAlign w:val="center"/>
            <w:hideMark/>
          </w:tcPr>
          <w:p w14:paraId="11893A9D" w14:textId="77777777" w:rsidR="00F6017F" w:rsidRPr="008F6317" w:rsidRDefault="00F6017F" w:rsidP="00F6017F">
            <w:pPr>
              <w:rPr>
                <w:rFonts w:cs="Times New Roman"/>
                <w:sz w:val="28"/>
                <w:szCs w:val="28"/>
              </w:rPr>
            </w:pPr>
            <w:r w:rsidRPr="008F6317">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589A5FD7" w14:textId="77777777" w:rsidR="00F6017F" w:rsidRPr="008F6317" w:rsidRDefault="00F6017F" w:rsidP="00F6017F">
            <w:pPr>
              <w:jc w:val="center"/>
              <w:rPr>
                <w:rFonts w:cs="Times New Roman"/>
                <w:sz w:val="28"/>
                <w:szCs w:val="28"/>
              </w:rPr>
            </w:pPr>
            <w:r w:rsidRPr="008F6317">
              <w:rPr>
                <w:rFonts w:cs="Times New Roman"/>
                <w:sz w:val="28"/>
                <w:szCs w:val="28"/>
              </w:rPr>
              <w:t>0,5</w:t>
            </w:r>
          </w:p>
        </w:tc>
        <w:tc>
          <w:tcPr>
            <w:tcW w:w="960" w:type="dxa"/>
            <w:tcBorders>
              <w:top w:val="nil"/>
              <w:left w:val="nil"/>
              <w:bottom w:val="single" w:sz="4" w:space="0" w:color="auto"/>
              <w:right w:val="single" w:sz="4" w:space="0" w:color="auto"/>
            </w:tcBorders>
            <w:shd w:val="clear" w:color="auto" w:fill="auto"/>
            <w:noWrap/>
            <w:vAlign w:val="center"/>
            <w:hideMark/>
          </w:tcPr>
          <w:p w14:paraId="355BADE6"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192B0E86" w14:textId="77777777" w:rsidR="00F6017F" w:rsidRPr="008F6317" w:rsidRDefault="00F6017F" w:rsidP="00F6017F">
            <w:pPr>
              <w:rPr>
                <w:rFonts w:cs="Times New Roman"/>
                <w:sz w:val="28"/>
                <w:szCs w:val="28"/>
              </w:rPr>
            </w:pPr>
            <w:r w:rsidRPr="008F6317">
              <w:rPr>
                <w:rFonts w:cs="Times New Roman"/>
                <w:sz w:val="28"/>
                <w:szCs w:val="28"/>
              </w:rPr>
              <w:t> </w:t>
            </w:r>
          </w:p>
        </w:tc>
      </w:tr>
      <w:tr w:rsidR="00F6017F" w:rsidRPr="008F6317" w14:paraId="4261095B" w14:textId="77777777" w:rsidTr="00F6017F">
        <w:trPr>
          <w:trHeight w:val="375"/>
        </w:trPr>
        <w:tc>
          <w:tcPr>
            <w:tcW w:w="590" w:type="dxa"/>
            <w:vMerge/>
            <w:tcBorders>
              <w:top w:val="nil"/>
              <w:left w:val="single" w:sz="4" w:space="0" w:color="auto"/>
              <w:bottom w:val="single" w:sz="4" w:space="0" w:color="auto"/>
              <w:right w:val="single" w:sz="4" w:space="0" w:color="auto"/>
            </w:tcBorders>
            <w:vAlign w:val="center"/>
            <w:hideMark/>
          </w:tcPr>
          <w:p w14:paraId="530E87D9" w14:textId="77777777" w:rsidR="00F6017F" w:rsidRPr="008F6317" w:rsidRDefault="00F6017F" w:rsidP="00F6017F">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6F7E6C24" w14:textId="77777777" w:rsidR="00F6017F" w:rsidRPr="008F6317" w:rsidRDefault="00F6017F" w:rsidP="00F6017F">
            <w:pPr>
              <w:jc w:val="both"/>
              <w:rPr>
                <w:rFonts w:cs="Times New Roman"/>
                <w:sz w:val="28"/>
                <w:szCs w:val="28"/>
              </w:rPr>
            </w:pPr>
            <w:r w:rsidRPr="008F6317">
              <w:rPr>
                <w:rFonts w:cs="Times New Roman"/>
                <w:sz w:val="28"/>
                <w:szCs w:val="28"/>
              </w:rPr>
              <w:t xml:space="preserve">6.3. Các </w:t>
            </w:r>
            <w:proofErr w:type="spellStart"/>
            <w:r w:rsidRPr="008F6317">
              <w:rPr>
                <w:rFonts w:cs="Times New Roman"/>
                <w:sz w:val="28"/>
                <w:szCs w:val="28"/>
              </w:rPr>
              <w:t>nguyên</w:t>
            </w:r>
            <w:proofErr w:type="spellEnd"/>
            <w:r w:rsidRPr="008F6317">
              <w:rPr>
                <w:rFonts w:cs="Times New Roman"/>
                <w:sz w:val="28"/>
                <w:szCs w:val="28"/>
              </w:rPr>
              <w:t xml:space="preserve"> </w:t>
            </w:r>
            <w:proofErr w:type="spellStart"/>
            <w:r w:rsidRPr="008F6317">
              <w:rPr>
                <w:rFonts w:cs="Times New Roman"/>
                <w:sz w:val="28"/>
                <w:szCs w:val="28"/>
              </w:rPr>
              <w:t>tắc</w:t>
            </w:r>
            <w:proofErr w:type="spellEnd"/>
            <w:r w:rsidRPr="008F6317">
              <w:rPr>
                <w:rFonts w:cs="Times New Roman"/>
                <w:sz w:val="28"/>
                <w:szCs w:val="28"/>
              </w:rPr>
              <w:t xml:space="preserve"> </w:t>
            </w:r>
            <w:proofErr w:type="spellStart"/>
            <w:r w:rsidRPr="008F6317">
              <w:rPr>
                <w:rFonts w:cs="Times New Roman"/>
                <w:sz w:val="28"/>
                <w:szCs w:val="28"/>
              </w:rPr>
              <w:t>cơ</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r w:rsidRPr="008F6317">
              <w:rPr>
                <w:rFonts w:cs="Times New Roman"/>
                <w:sz w:val="28"/>
                <w:szCs w:val="28"/>
              </w:rPr>
              <w:t xml:space="preserve"> </w:t>
            </w:r>
            <w:proofErr w:type="spellStart"/>
            <w:r w:rsidRPr="008F6317">
              <w:rPr>
                <w:rFonts w:cs="Times New Roman"/>
                <w:sz w:val="28"/>
                <w:szCs w:val="28"/>
              </w:rPr>
              <w:t>trong</w:t>
            </w:r>
            <w:proofErr w:type="spellEnd"/>
            <w:r w:rsidRPr="008F6317">
              <w:rPr>
                <w:rFonts w:cs="Times New Roman"/>
                <w:sz w:val="28"/>
                <w:szCs w:val="28"/>
              </w:rPr>
              <w:t xml:space="preserve"> </w:t>
            </w:r>
            <w:proofErr w:type="spellStart"/>
            <w:r w:rsidRPr="008F6317">
              <w:rPr>
                <w:rFonts w:cs="Times New Roman"/>
                <w:sz w:val="28"/>
                <w:szCs w:val="28"/>
              </w:rPr>
              <w:t>giao</w:t>
            </w:r>
            <w:proofErr w:type="spellEnd"/>
            <w:r w:rsidRPr="008F6317">
              <w:rPr>
                <w:rFonts w:cs="Times New Roman"/>
                <w:sz w:val="28"/>
                <w:szCs w:val="28"/>
              </w:rPr>
              <w:t xml:space="preserve"> </w:t>
            </w:r>
            <w:proofErr w:type="spellStart"/>
            <w:r w:rsidRPr="008F6317">
              <w:rPr>
                <w:rFonts w:cs="Times New Roman"/>
                <w:sz w:val="28"/>
                <w:szCs w:val="28"/>
              </w:rPr>
              <w:t>tiếp</w:t>
            </w:r>
            <w:proofErr w:type="spellEnd"/>
          </w:p>
        </w:tc>
        <w:tc>
          <w:tcPr>
            <w:tcW w:w="960" w:type="dxa"/>
            <w:tcBorders>
              <w:top w:val="nil"/>
              <w:left w:val="nil"/>
              <w:bottom w:val="single" w:sz="4" w:space="0" w:color="auto"/>
              <w:right w:val="single" w:sz="4" w:space="0" w:color="auto"/>
            </w:tcBorders>
            <w:shd w:val="clear" w:color="auto" w:fill="auto"/>
            <w:noWrap/>
            <w:vAlign w:val="center"/>
            <w:hideMark/>
          </w:tcPr>
          <w:p w14:paraId="600798E3" w14:textId="77777777" w:rsidR="00F6017F" w:rsidRPr="008F6317" w:rsidRDefault="00F6017F" w:rsidP="00F6017F">
            <w:pPr>
              <w:rPr>
                <w:rFonts w:cs="Times New Roman"/>
                <w:sz w:val="28"/>
                <w:szCs w:val="28"/>
              </w:rPr>
            </w:pPr>
            <w:r w:rsidRPr="008F6317">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1E812764" w14:textId="77777777" w:rsidR="00F6017F" w:rsidRPr="008F6317" w:rsidRDefault="00F6017F" w:rsidP="00F6017F">
            <w:pPr>
              <w:jc w:val="center"/>
              <w:rPr>
                <w:rFonts w:cs="Times New Roman"/>
                <w:sz w:val="28"/>
                <w:szCs w:val="28"/>
              </w:rPr>
            </w:pPr>
            <w:r w:rsidRPr="008F6317">
              <w:rPr>
                <w:rFonts w:cs="Times New Roman"/>
                <w:sz w:val="28"/>
                <w:szCs w:val="28"/>
              </w:rPr>
              <w:t>0,5</w:t>
            </w:r>
          </w:p>
        </w:tc>
        <w:tc>
          <w:tcPr>
            <w:tcW w:w="960" w:type="dxa"/>
            <w:tcBorders>
              <w:top w:val="nil"/>
              <w:left w:val="nil"/>
              <w:bottom w:val="single" w:sz="4" w:space="0" w:color="auto"/>
              <w:right w:val="single" w:sz="4" w:space="0" w:color="auto"/>
            </w:tcBorders>
            <w:shd w:val="clear" w:color="auto" w:fill="auto"/>
            <w:noWrap/>
            <w:vAlign w:val="center"/>
            <w:hideMark/>
          </w:tcPr>
          <w:p w14:paraId="5BD0E285"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778EF52F" w14:textId="77777777" w:rsidR="00F6017F" w:rsidRPr="008F6317" w:rsidRDefault="00F6017F" w:rsidP="00F6017F">
            <w:pPr>
              <w:rPr>
                <w:rFonts w:cs="Times New Roman"/>
                <w:sz w:val="28"/>
                <w:szCs w:val="28"/>
              </w:rPr>
            </w:pPr>
            <w:r w:rsidRPr="008F6317">
              <w:rPr>
                <w:rFonts w:cs="Times New Roman"/>
                <w:sz w:val="28"/>
                <w:szCs w:val="28"/>
              </w:rPr>
              <w:t> </w:t>
            </w:r>
          </w:p>
        </w:tc>
      </w:tr>
      <w:tr w:rsidR="00F6017F" w:rsidRPr="008F6317" w14:paraId="51CCC061" w14:textId="77777777" w:rsidTr="00F6017F">
        <w:trPr>
          <w:trHeight w:val="375"/>
        </w:trPr>
        <w:tc>
          <w:tcPr>
            <w:tcW w:w="590" w:type="dxa"/>
            <w:vMerge/>
            <w:tcBorders>
              <w:top w:val="nil"/>
              <w:left w:val="single" w:sz="4" w:space="0" w:color="auto"/>
              <w:bottom w:val="single" w:sz="4" w:space="0" w:color="auto"/>
              <w:right w:val="single" w:sz="4" w:space="0" w:color="auto"/>
            </w:tcBorders>
            <w:vAlign w:val="center"/>
            <w:hideMark/>
          </w:tcPr>
          <w:p w14:paraId="1FB0B683" w14:textId="77777777" w:rsidR="00F6017F" w:rsidRPr="008F6317" w:rsidRDefault="00F6017F" w:rsidP="00F6017F">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595679E2" w14:textId="77777777" w:rsidR="00F6017F" w:rsidRPr="008F6317" w:rsidRDefault="00F6017F" w:rsidP="00F6017F">
            <w:pPr>
              <w:jc w:val="both"/>
              <w:rPr>
                <w:rFonts w:cs="Times New Roman"/>
                <w:sz w:val="28"/>
                <w:szCs w:val="28"/>
              </w:rPr>
            </w:pPr>
            <w:r w:rsidRPr="008F6317">
              <w:rPr>
                <w:rFonts w:cs="Times New Roman"/>
                <w:sz w:val="28"/>
                <w:szCs w:val="28"/>
              </w:rPr>
              <w:t xml:space="preserve">6.4. Phong </w:t>
            </w:r>
            <w:proofErr w:type="spellStart"/>
            <w:r w:rsidRPr="008F6317">
              <w:rPr>
                <w:rFonts w:cs="Times New Roman"/>
                <w:sz w:val="28"/>
                <w:szCs w:val="28"/>
              </w:rPr>
              <w:t>cách</w:t>
            </w:r>
            <w:proofErr w:type="spellEnd"/>
            <w:r w:rsidRPr="008F6317">
              <w:rPr>
                <w:rFonts w:cs="Times New Roman"/>
                <w:sz w:val="28"/>
                <w:szCs w:val="28"/>
              </w:rPr>
              <w:t xml:space="preserve"> </w:t>
            </w:r>
            <w:proofErr w:type="spellStart"/>
            <w:r w:rsidRPr="008F6317">
              <w:rPr>
                <w:rFonts w:cs="Times New Roman"/>
                <w:sz w:val="28"/>
                <w:szCs w:val="28"/>
              </w:rPr>
              <w:t>giao</w:t>
            </w:r>
            <w:proofErr w:type="spellEnd"/>
            <w:r w:rsidRPr="008F6317">
              <w:rPr>
                <w:rFonts w:cs="Times New Roman"/>
                <w:sz w:val="28"/>
                <w:szCs w:val="28"/>
              </w:rPr>
              <w:t xml:space="preserve"> </w:t>
            </w:r>
            <w:proofErr w:type="spellStart"/>
            <w:r w:rsidRPr="008F6317">
              <w:rPr>
                <w:rFonts w:cs="Times New Roman"/>
                <w:sz w:val="28"/>
                <w:szCs w:val="28"/>
              </w:rPr>
              <w:t>tiếp</w:t>
            </w:r>
            <w:proofErr w:type="spellEnd"/>
          </w:p>
        </w:tc>
        <w:tc>
          <w:tcPr>
            <w:tcW w:w="960" w:type="dxa"/>
            <w:tcBorders>
              <w:top w:val="nil"/>
              <w:left w:val="nil"/>
              <w:bottom w:val="single" w:sz="4" w:space="0" w:color="auto"/>
              <w:right w:val="single" w:sz="4" w:space="0" w:color="auto"/>
            </w:tcBorders>
            <w:shd w:val="clear" w:color="auto" w:fill="auto"/>
            <w:noWrap/>
            <w:vAlign w:val="center"/>
            <w:hideMark/>
          </w:tcPr>
          <w:p w14:paraId="658EB914" w14:textId="77777777" w:rsidR="00F6017F" w:rsidRPr="008F6317" w:rsidRDefault="00F6017F" w:rsidP="00F6017F">
            <w:pPr>
              <w:rPr>
                <w:rFonts w:cs="Times New Roman"/>
                <w:sz w:val="28"/>
                <w:szCs w:val="28"/>
              </w:rPr>
            </w:pPr>
            <w:r w:rsidRPr="008F6317">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2F5F1646" w14:textId="77777777" w:rsidR="00F6017F" w:rsidRPr="008F6317" w:rsidRDefault="00F6017F" w:rsidP="00F6017F">
            <w:pPr>
              <w:jc w:val="center"/>
              <w:rPr>
                <w:rFonts w:cs="Times New Roman"/>
                <w:sz w:val="28"/>
                <w:szCs w:val="28"/>
              </w:rPr>
            </w:pPr>
            <w:r w:rsidRPr="008F6317">
              <w:rPr>
                <w:rFonts w:cs="Times New Roman"/>
                <w:sz w:val="28"/>
                <w:szCs w:val="28"/>
              </w:rPr>
              <w:t>0,5</w:t>
            </w:r>
          </w:p>
        </w:tc>
        <w:tc>
          <w:tcPr>
            <w:tcW w:w="960" w:type="dxa"/>
            <w:tcBorders>
              <w:top w:val="nil"/>
              <w:left w:val="nil"/>
              <w:bottom w:val="single" w:sz="4" w:space="0" w:color="auto"/>
              <w:right w:val="single" w:sz="4" w:space="0" w:color="auto"/>
            </w:tcBorders>
            <w:shd w:val="clear" w:color="auto" w:fill="auto"/>
            <w:noWrap/>
            <w:vAlign w:val="center"/>
            <w:hideMark/>
          </w:tcPr>
          <w:p w14:paraId="6DE64562"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3600A528" w14:textId="77777777" w:rsidR="00F6017F" w:rsidRPr="008F6317" w:rsidRDefault="00F6017F" w:rsidP="00F6017F">
            <w:pPr>
              <w:rPr>
                <w:rFonts w:cs="Times New Roman"/>
                <w:sz w:val="28"/>
                <w:szCs w:val="28"/>
              </w:rPr>
            </w:pPr>
            <w:r w:rsidRPr="008F6317">
              <w:rPr>
                <w:rFonts w:cs="Times New Roman"/>
                <w:sz w:val="28"/>
                <w:szCs w:val="28"/>
              </w:rPr>
              <w:t> </w:t>
            </w:r>
          </w:p>
        </w:tc>
      </w:tr>
      <w:tr w:rsidR="00F6017F" w:rsidRPr="008F6317" w14:paraId="790DB42A" w14:textId="77777777" w:rsidTr="00F6017F">
        <w:trPr>
          <w:trHeight w:val="375"/>
        </w:trPr>
        <w:tc>
          <w:tcPr>
            <w:tcW w:w="590" w:type="dxa"/>
            <w:vMerge/>
            <w:tcBorders>
              <w:top w:val="nil"/>
              <w:left w:val="single" w:sz="4" w:space="0" w:color="auto"/>
              <w:bottom w:val="single" w:sz="4" w:space="0" w:color="auto"/>
              <w:right w:val="single" w:sz="4" w:space="0" w:color="auto"/>
            </w:tcBorders>
            <w:vAlign w:val="center"/>
            <w:hideMark/>
          </w:tcPr>
          <w:p w14:paraId="36FD22B4" w14:textId="77777777" w:rsidR="00F6017F" w:rsidRPr="008F6317" w:rsidRDefault="00F6017F" w:rsidP="00F6017F">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28292896" w14:textId="77777777" w:rsidR="00F6017F" w:rsidRPr="008F6317" w:rsidRDefault="00F6017F" w:rsidP="00F6017F">
            <w:pPr>
              <w:jc w:val="both"/>
              <w:rPr>
                <w:rFonts w:cs="Times New Roman"/>
                <w:sz w:val="28"/>
                <w:szCs w:val="28"/>
              </w:rPr>
            </w:pPr>
            <w:r w:rsidRPr="008F6317">
              <w:rPr>
                <w:rFonts w:cs="Times New Roman"/>
                <w:sz w:val="28"/>
                <w:szCs w:val="28"/>
              </w:rPr>
              <w:t xml:space="preserve">6.5. </w:t>
            </w:r>
            <w:proofErr w:type="spellStart"/>
            <w:r w:rsidRPr="008F6317">
              <w:rPr>
                <w:rFonts w:cs="Times New Roman"/>
                <w:sz w:val="28"/>
                <w:szCs w:val="28"/>
              </w:rPr>
              <w:t>Kỹ</w:t>
            </w:r>
            <w:proofErr w:type="spellEnd"/>
            <w:r w:rsidRPr="008F6317">
              <w:rPr>
                <w:rFonts w:cs="Times New Roman"/>
                <w:sz w:val="28"/>
                <w:szCs w:val="28"/>
              </w:rPr>
              <w:t xml:space="preserve"> </w:t>
            </w:r>
            <w:proofErr w:type="spellStart"/>
            <w:r w:rsidRPr="008F6317">
              <w:rPr>
                <w:rFonts w:cs="Times New Roman"/>
                <w:sz w:val="28"/>
                <w:szCs w:val="28"/>
              </w:rPr>
              <w:t>năng</w:t>
            </w:r>
            <w:proofErr w:type="spellEnd"/>
            <w:r w:rsidRPr="008F6317">
              <w:rPr>
                <w:rFonts w:cs="Times New Roman"/>
                <w:sz w:val="28"/>
                <w:szCs w:val="28"/>
              </w:rPr>
              <w:t xml:space="preserve"> </w:t>
            </w:r>
            <w:proofErr w:type="spellStart"/>
            <w:r w:rsidRPr="008F6317">
              <w:rPr>
                <w:rFonts w:cs="Times New Roman"/>
                <w:sz w:val="28"/>
                <w:szCs w:val="28"/>
              </w:rPr>
              <w:t>cơ</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r w:rsidRPr="008F6317">
              <w:rPr>
                <w:rFonts w:cs="Times New Roman"/>
                <w:sz w:val="28"/>
                <w:szCs w:val="28"/>
              </w:rPr>
              <w:t xml:space="preserve"> </w:t>
            </w:r>
            <w:proofErr w:type="spellStart"/>
            <w:r w:rsidRPr="008F6317">
              <w:rPr>
                <w:rFonts w:cs="Times New Roman"/>
                <w:sz w:val="28"/>
                <w:szCs w:val="28"/>
              </w:rPr>
              <w:t>trong</w:t>
            </w:r>
            <w:proofErr w:type="spellEnd"/>
            <w:r w:rsidRPr="008F6317">
              <w:rPr>
                <w:rFonts w:cs="Times New Roman"/>
                <w:sz w:val="28"/>
                <w:szCs w:val="28"/>
              </w:rPr>
              <w:t xml:space="preserve"> </w:t>
            </w:r>
            <w:proofErr w:type="spellStart"/>
            <w:r w:rsidRPr="008F6317">
              <w:rPr>
                <w:rFonts w:cs="Times New Roman"/>
                <w:sz w:val="28"/>
                <w:szCs w:val="28"/>
              </w:rPr>
              <w:t>giao</w:t>
            </w:r>
            <w:proofErr w:type="spellEnd"/>
            <w:r w:rsidRPr="008F6317">
              <w:rPr>
                <w:rFonts w:cs="Times New Roman"/>
                <w:sz w:val="28"/>
                <w:szCs w:val="28"/>
              </w:rPr>
              <w:t xml:space="preserve"> </w:t>
            </w:r>
            <w:proofErr w:type="spellStart"/>
            <w:r w:rsidRPr="008F6317">
              <w:rPr>
                <w:rFonts w:cs="Times New Roman"/>
                <w:sz w:val="28"/>
                <w:szCs w:val="28"/>
              </w:rPr>
              <w:t>tiếp</w:t>
            </w:r>
            <w:proofErr w:type="spellEnd"/>
          </w:p>
        </w:tc>
        <w:tc>
          <w:tcPr>
            <w:tcW w:w="960" w:type="dxa"/>
            <w:tcBorders>
              <w:top w:val="nil"/>
              <w:left w:val="nil"/>
              <w:bottom w:val="single" w:sz="4" w:space="0" w:color="auto"/>
              <w:right w:val="single" w:sz="4" w:space="0" w:color="auto"/>
            </w:tcBorders>
            <w:shd w:val="clear" w:color="auto" w:fill="auto"/>
            <w:noWrap/>
            <w:vAlign w:val="center"/>
            <w:hideMark/>
          </w:tcPr>
          <w:p w14:paraId="4E06CA20" w14:textId="77777777" w:rsidR="00F6017F" w:rsidRPr="008F6317" w:rsidRDefault="00F6017F" w:rsidP="00F6017F">
            <w:pPr>
              <w:rPr>
                <w:rFonts w:cs="Times New Roman"/>
                <w:sz w:val="28"/>
                <w:szCs w:val="28"/>
              </w:rPr>
            </w:pPr>
            <w:r w:rsidRPr="008F6317">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7584F9F9"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0976C92F" w14:textId="77777777" w:rsidR="00F6017F" w:rsidRPr="008F6317" w:rsidRDefault="00F6017F" w:rsidP="00F6017F">
            <w:pPr>
              <w:jc w:val="center"/>
              <w:rPr>
                <w:rFonts w:cs="Times New Roman"/>
                <w:sz w:val="28"/>
                <w:szCs w:val="28"/>
              </w:rPr>
            </w:pPr>
            <w:r w:rsidRPr="008F6317">
              <w:rPr>
                <w:rFonts w:cs="Times New Roman"/>
                <w:sz w:val="28"/>
                <w:szCs w:val="28"/>
              </w:rPr>
              <w:t>4</w:t>
            </w:r>
          </w:p>
        </w:tc>
        <w:tc>
          <w:tcPr>
            <w:tcW w:w="960" w:type="dxa"/>
            <w:tcBorders>
              <w:top w:val="nil"/>
              <w:left w:val="nil"/>
              <w:bottom w:val="single" w:sz="4" w:space="0" w:color="auto"/>
              <w:right w:val="single" w:sz="4" w:space="0" w:color="auto"/>
            </w:tcBorders>
            <w:shd w:val="clear" w:color="auto" w:fill="auto"/>
            <w:noWrap/>
            <w:vAlign w:val="center"/>
            <w:hideMark/>
          </w:tcPr>
          <w:p w14:paraId="2D10D024" w14:textId="77777777" w:rsidR="00F6017F" w:rsidRPr="008F6317" w:rsidRDefault="00F6017F" w:rsidP="00F6017F">
            <w:pPr>
              <w:rPr>
                <w:rFonts w:cs="Times New Roman"/>
                <w:sz w:val="28"/>
                <w:szCs w:val="28"/>
              </w:rPr>
            </w:pPr>
            <w:r w:rsidRPr="008F6317">
              <w:rPr>
                <w:rFonts w:cs="Times New Roman"/>
                <w:sz w:val="28"/>
                <w:szCs w:val="28"/>
              </w:rPr>
              <w:t> </w:t>
            </w:r>
          </w:p>
        </w:tc>
      </w:tr>
      <w:tr w:rsidR="00F6017F" w:rsidRPr="008F6317" w14:paraId="2D3D3315" w14:textId="77777777" w:rsidTr="00F6017F">
        <w:trPr>
          <w:trHeight w:val="375"/>
        </w:trPr>
        <w:tc>
          <w:tcPr>
            <w:tcW w:w="590" w:type="dxa"/>
            <w:vMerge/>
            <w:tcBorders>
              <w:top w:val="nil"/>
              <w:left w:val="single" w:sz="4" w:space="0" w:color="auto"/>
              <w:bottom w:val="single" w:sz="4" w:space="0" w:color="auto"/>
              <w:right w:val="single" w:sz="4" w:space="0" w:color="auto"/>
            </w:tcBorders>
            <w:vAlign w:val="center"/>
            <w:hideMark/>
          </w:tcPr>
          <w:p w14:paraId="1DC5AD37" w14:textId="77777777" w:rsidR="00F6017F" w:rsidRPr="008F6317" w:rsidRDefault="00F6017F" w:rsidP="00F6017F">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noWrap/>
            <w:vAlign w:val="center"/>
            <w:hideMark/>
          </w:tcPr>
          <w:p w14:paraId="4392D77E" w14:textId="77777777" w:rsidR="00F6017F" w:rsidRPr="008F6317" w:rsidRDefault="00F6017F" w:rsidP="00F6017F">
            <w:pPr>
              <w:rPr>
                <w:rFonts w:cs="Times New Roman"/>
                <w:sz w:val="28"/>
                <w:szCs w:val="28"/>
              </w:rPr>
            </w:pPr>
            <w:r w:rsidRPr="008F6317">
              <w:rPr>
                <w:rFonts w:cs="Times New Roman"/>
                <w:sz w:val="28"/>
                <w:szCs w:val="28"/>
              </w:rPr>
              <w:t xml:space="preserve">6.6. Giao </w:t>
            </w:r>
            <w:proofErr w:type="spellStart"/>
            <w:r w:rsidRPr="008F6317">
              <w:rPr>
                <w:rFonts w:cs="Times New Roman"/>
                <w:sz w:val="28"/>
                <w:szCs w:val="28"/>
              </w:rPr>
              <w:t>tiếp</w:t>
            </w:r>
            <w:proofErr w:type="spellEnd"/>
            <w:r w:rsidRPr="008F6317">
              <w:rPr>
                <w:rFonts w:cs="Times New Roman"/>
                <w:sz w:val="28"/>
                <w:szCs w:val="28"/>
              </w:rPr>
              <w:t xml:space="preserve"> </w:t>
            </w:r>
            <w:proofErr w:type="spellStart"/>
            <w:r w:rsidRPr="008F6317">
              <w:rPr>
                <w:rFonts w:cs="Times New Roman"/>
                <w:sz w:val="28"/>
                <w:szCs w:val="28"/>
              </w:rPr>
              <w:t>nơi</w:t>
            </w:r>
            <w:proofErr w:type="spellEnd"/>
            <w:r w:rsidRPr="008F6317">
              <w:rPr>
                <w:rFonts w:cs="Times New Roman"/>
                <w:sz w:val="28"/>
                <w:szCs w:val="28"/>
              </w:rPr>
              <w:t xml:space="preserve"> </w:t>
            </w:r>
            <w:proofErr w:type="spellStart"/>
            <w:r w:rsidRPr="008F6317">
              <w:rPr>
                <w:rFonts w:cs="Times New Roman"/>
                <w:sz w:val="28"/>
                <w:szCs w:val="28"/>
              </w:rPr>
              <w:t>công</w:t>
            </w:r>
            <w:proofErr w:type="spellEnd"/>
            <w:r w:rsidRPr="008F6317">
              <w:rPr>
                <w:rFonts w:cs="Times New Roman"/>
                <w:sz w:val="28"/>
                <w:szCs w:val="28"/>
              </w:rPr>
              <w:t xml:space="preserve"> </w:t>
            </w:r>
            <w:proofErr w:type="spellStart"/>
            <w:r w:rsidRPr="008F6317">
              <w:rPr>
                <w:rFonts w:cs="Times New Roman"/>
                <w:sz w:val="28"/>
                <w:szCs w:val="28"/>
              </w:rPr>
              <w:t>sở</w:t>
            </w:r>
            <w:proofErr w:type="spellEnd"/>
          </w:p>
        </w:tc>
        <w:tc>
          <w:tcPr>
            <w:tcW w:w="960" w:type="dxa"/>
            <w:tcBorders>
              <w:top w:val="nil"/>
              <w:left w:val="nil"/>
              <w:bottom w:val="single" w:sz="4" w:space="0" w:color="auto"/>
              <w:right w:val="single" w:sz="4" w:space="0" w:color="auto"/>
            </w:tcBorders>
            <w:shd w:val="clear" w:color="auto" w:fill="auto"/>
            <w:noWrap/>
            <w:vAlign w:val="center"/>
            <w:hideMark/>
          </w:tcPr>
          <w:p w14:paraId="7361E5AC" w14:textId="77777777" w:rsidR="00F6017F" w:rsidRPr="008F6317" w:rsidRDefault="00F6017F" w:rsidP="00F6017F">
            <w:pPr>
              <w:rPr>
                <w:rFonts w:cs="Times New Roman"/>
                <w:sz w:val="28"/>
                <w:szCs w:val="28"/>
              </w:rPr>
            </w:pPr>
            <w:r w:rsidRPr="008F6317">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0DB4DCB7"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6E841B3D" w14:textId="77777777" w:rsidR="00F6017F" w:rsidRPr="008F6317" w:rsidRDefault="00F6017F" w:rsidP="00F6017F">
            <w:pPr>
              <w:jc w:val="center"/>
              <w:rPr>
                <w:rFonts w:cs="Times New Roman"/>
                <w:sz w:val="28"/>
                <w:szCs w:val="28"/>
              </w:rPr>
            </w:pPr>
            <w:r w:rsidRPr="008F6317">
              <w:rPr>
                <w:rFonts w:cs="Times New Roman"/>
                <w:sz w:val="28"/>
                <w:szCs w:val="28"/>
              </w:rPr>
              <w:t>0,5</w:t>
            </w:r>
          </w:p>
        </w:tc>
        <w:tc>
          <w:tcPr>
            <w:tcW w:w="960" w:type="dxa"/>
            <w:tcBorders>
              <w:top w:val="nil"/>
              <w:left w:val="nil"/>
              <w:bottom w:val="single" w:sz="4" w:space="0" w:color="auto"/>
              <w:right w:val="single" w:sz="4" w:space="0" w:color="auto"/>
            </w:tcBorders>
            <w:shd w:val="clear" w:color="auto" w:fill="auto"/>
            <w:noWrap/>
            <w:vAlign w:val="center"/>
            <w:hideMark/>
          </w:tcPr>
          <w:p w14:paraId="5D15ED4B" w14:textId="77777777" w:rsidR="00F6017F" w:rsidRPr="008F6317" w:rsidRDefault="00F6017F" w:rsidP="00F6017F">
            <w:pPr>
              <w:rPr>
                <w:rFonts w:cs="Times New Roman"/>
                <w:sz w:val="28"/>
                <w:szCs w:val="28"/>
              </w:rPr>
            </w:pPr>
            <w:r w:rsidRPr="008F6317">
              <w:rPr>
                <w:rFonts w:cs="Times New Roman"/>
                <w:sz w:val="28"/>
                <w:szCs w:val="28"/>
              </w:rPr>
              <w:t> </w:t>
            </w:r>
          </w:p>
        </w:tc>
      </w:tr>
      <w:tr w:rsidR="00F6017F" w:rsidRPr="008F6317" w14:paraId="3D3EEE23" w14:textId="77777777" w:rsidTr="00F6017F">
        <w:trPr>
          <w:trHeight w:val="375"/>
        </w:trPr>
        <w:tc>
          <w:tcPr>
            <w:tcW w:w="590" w:type="dxa"/>
            <w:vMerge/>
            <w:tcBorders>
              <w:top w:val="nil"/>
              <w:left w:val="single" w:sz="4" w:space="0" w:color="auto"/>
              <w:bottom w:val="single" w:sz="4" w:space="0" w:color="auto"/>
              <w:right w:val="single" w:sz="4" w:space="0" w:color="auto"/>
            </w:tcBorders>
            <w:vAlign w:val="center"/>
            <w:hideMark/>
          </w:tcPr>
          <w:p w14:paraId="1FDD887E" w14:textId="77777777" w:rsidR="00F6017F" w:rsidRPr="008F6317" w:rsidRDefault="00F6017F" w:rsidP="00F6017F">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noWrap/>
            <w:vAlign w:val="center"/>
            <w:hideMark/>
          </w:tcPr>
          <w:p w14:paraId="10CA17C7" w14:textId="77777777" w:rsidR="00F6017F" w:rsidRPr="008F6317" w:rsidRDefault="00F6017F" w:rsidP="00F6017F">
            <w:pPr>
              <w:rPr>
                <w:rFonts w:cs="Times New Roman"/>
                <w:sz w:val="28"/>
                <w:szCs w:val="28"/>
              </w:rPr>
            </w:pPr>
            <w:r w:rsidRPr="008F6317">
              <w:rPr>
                <w:rFonts w:cs="Times New Roman"/>
                <w:sz w:val="28"/>
                <w:szCs w:val="28"/>
              </w:rPr>
              <w:t xml:space="preserve">6.7. Nghi </w:t>
            </w:r>
            <w:proofErr w:type="spellStart"/>
            <w:r w:rsidRPr="008F6317">
              <w:rPr>
                <w:rFonts w:cs="Times New Roman"/>
                <w:sz w:val="28"/>
                <w:szCs w:val="28"/>
              </w:rPr>
              <w:t>thức</w:t>
            </w:r>
            <w:proofErr w:type="spellEnd"/>
            <w:r w:rsidRPr="008F6317">
              <w:rPr>
                <w:rFonts w:cs="Times New Roman"/>
                <w:sz w:val="28"/>
                <w:szCs w:val="28"/>
              </w:rPr>
              <w:t xml:space="preserve"> </w:t>
            </w:r>
            <w:proofErr w:type="spellStart"/>
            <w:r w:rsidRPr="008F6317">
              <w:rPr>
                <w:rFonts w:cs="Times New Roman"/>
                <w:sz w:val="28"/>
                <w:szCs w:val="28"/>
              </w:rPr>
              <w:t>xã</w:t>
            </w:r>
            <w:proofErr w:type="spellEnd"/>
            <w:r w:rsidRPr="008F6317">
              <w:rPr>
                <w:rFonts w:cs="Times New Roman"/>
                <w:sz w:val="28"/>
                <w:szCs w:val="28"/>
              </w:rPr>
              <w:t xml:space="preserve"> </w:t>
            </w:r>
            <w:proofErr w:type="spellStart"/>
            <w:r w:rsidRPr="008F6317">
              <w:rPr>
                <w:rFonts w:cs="Times New Roman"/>
                <w:sz w:val="28"/>
                <w:szCs w:val="28"/>
              </w:rPr>
              <w:t>giao</w:t>
            </w:r>
            <w:proofErr w:type="spellEnd"/>
          </w:p>
        </w:tc>
        <w:tc>
          <w:tcPr>
            <w:tcW w:w="960" w:type="dxa"/>
            <w:tcBorders>
              <w:top w:val="nil"/>
              <w:left w:val="nil"/>
              <w:bottom w:val="single" w:sz="4" w:space="0" w:color="auto"/>
              <w:right w:val="single" w:sz="4" w:space="0" w:color="auto"/>
            </w:tcBorders>
            <w:shd w:val="clear" w:color="auto" w:fill="auto"/>
            <w:noWrap/>
            <w:vAlign w:val="center"/>
            <w:hideMark/>
          </w:tcPr>
          <w:p w14:paraId="33FEE424" w14:textId="77777777" w:rsidR="00F6017F" w:rsidRPr="008F6317" w:rsidRDefault="00F6017F" w:rsidP="00F6017F">
            <w:pPr>
              <w:rPr>
                <w:rFonts w:cs="Times New Roman"/>
                <w:sz w:val="28"/>
                <w:szCs w:val="28"/>
              </w:rPr>
            </w:pPr>
            <w:r w:rsidRPr="008F6317">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5483116B"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434015A1" w14:textId="77777777" w:rsidR="00F6017F" w:rsidRPr="008F6317" w:rsidRDefault="00F6017F" w:rsidP="00F6017F">
            <w:pPr>
              <w:jc w:val="center"/>
              <w:rPr>
                <w:rFonts w:cs="Times New Roman"/>
                <w:sz w:val="28"/>
                <w:szCs w:val="28"/>
              </w:rPr>
            </w:pPr>
            <w:r w:rsidRPr="008F6317">
              <w:rPr>
                <w:rFonts w:cs="Times New Roman"/>
                <w:sz w:val="28"/>
                <w:szCs w:val="28"/>
              </w:rPr>
              <w:t>0,5</w:t>
            </w:r>
          </w:p>
        </w:tc>
        <w:tc>
          <w:tcPr>
            <w:tcW w:w="960" w:type="dxa"/>
            <w:tcBorders>
              <w:top w:val="nil"/>
              <w:left w:val="nil"/>
              <w:bottom w:val="single" w:sz="4" w:space="0" w:color="auto"/>
              <w:right w:val="single" w:sz="4" w:space="0" w:color="auto"/>
            </w:tcBorders>
            <w:shd w:val="clear" w:color="auto" w:fill="auto"/>
            <w:noWrap/>
            <w:vAlign w:val="center"/>
            <w:hideMark/>
          </w:tcPr>
          <w:p w14:paraId="0C8AA093" w14:textId="77777777" w:rsidR="00F6017F" w:rsidRPr="008F6317" w:rsidRDefault="00F6017F" w:rsidP="00F6017F">
            <w:pPr>
              <w:rPr>
                <w:rFonts w:cs="Times New Roman"/>
                <w:sz w:val="28"/>
                <w:szCs w:val="28"/>
              </w:rPr>
            </w:pPr>
            <w:r w:rsidRPr="008F6317">
              <w:rPr>
                <w:rFonts w:cs="Times New Roman"/>
                <w:sz w:val="28"/>
                <w:szCs w:val="28"/>
              </w:rPr>
              <w:t> </w:t>
            </w:r>
          </w:p>
        </w:tc>
      </w:tr>
      <w:tr w:rsidR="00F6017F" w:rsidRPr="008F6317" w14:paraId="19E309F9" w14:textId="77777777" w:rsidTr="00F6017F">
        <w:trPr>
          <w:trHeight w:val="375"/>
        </w:trPr>
        <w:tc>
          <w:tcPr>
            <w:tcW w:w="590" w:type="dxa"/>
            <w:vMerge/>
            <w:tcBorders>
              <w:top w:val="nil"/>
              <w:left w:val="single" w:sz="4" w:space="0" w:color="auto"/>
              <w:bottom w:val="single" w:sz="4" w:space="0" w:color="auto"/>
              <w:right w:val="single" w:sz="4" w:space="0" w:color="auto"/>
            </w:tcBorders>
            <w:vAlign w:val="center"/>
            <w:hideMark/>
          </w:tcPr>
          <w:p w14:paraId="32427A2D" w14:textId="77777777" w:rsidR="00F6017F" w:rsidRPr="008F6317" w:rsidRDefault="00F6017F" w:rsidP="00F6017F">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noWrap/>
            <w:vAlign w:val="center"/>
            <w:hideMark/>
          </w:tcPr>
          <w:p w14:paraId="3B55D26F" w14:textId="77777777" w:rsidR="00F6017F" w:rsidRPr="008F6317" w:rsidRDefault="00F6017F" w:rsidP="00F6017F">
            <w:pPr>
              <w:rPr>
                <w:rFonts w:cs="Times New Roman"/>
                <w:sz w:val="28"/>
                <w:szCs w:val="28"/>
              </w:rPr>
            </w:pPr>
            <w:r w:rsidRPr="008F6317">
              <w:rPr>
                <w:rFonts w:cs="Times New Roman"/>
                <w:sz w:val="28"/>
                <w:szCs w:val="28"/>
              </w:rPr>
              <w:t xml:space="preserve">6.8. Giao </w:t>
            </w:r>
            <w:proofErr w:type="spellStart"/>
            <w:r w:rsidRPr="008F6317">
              <w:rPr>
                <w:rFonts w:cs="Times New Roman"/>
                <w:sz w:val="28"/>
                <w:szCs w:val="28"/>
              </w:rPr>
              <w:t>tiếp</w:t>
            </w:r>
            <w:proofErr w:type="spellEnd"/>
            <w:r w:rsidRPr="008F6317">
              <w:rPr>
                <w:rFonts w:cs="Times New Roman"/>
                <w:sz w:val="28"/>
                <w:szCs w:val="28"/>
              </w:rPr>
              <w:t xml:space="preserve"> qua </w:t>
            </w:r>
            <w:proofErr w:type="spellStart"/>
            <w:r w:rsidRPr="008F6317">
              <w:rPr>
                <w:rFonts w:cs="Times New Roman"/>
                <w:sz w:val="28"/>
                <w:szCs w:val="28"/>
              </w:rPr>
              <w:t>điện</w:t>
            </w:r>
            <w:proofErr w:type="spellEnd"/>
            <w:r w:rsidRPr="008F6317">
              <w:rPr>
                <w:rFonts w:cs="Times New Roman"/>
                <w:sz w:val="28"/>
                <w:szCs w:val="28"/>
              </w:rPr>
              <w:t xml:space="preserve"> </w:t>
            </w:r>
            <w:proofErr w:type="spellStart"/>
            <w:r w:rsidRPr="008F6317">
              <w:rPr>
                <w:rFonts w:cs="Times New Roman"/>
                <w:sz w:val="28"/>
                <w:szCs w:val="28"/>
              </w:rPr>
              <w:t>thoại</w:t>
            </w:r>
            <w:proofErr w:type="spellEnd"/>
          </w:p>
        </w:tc>
        <w:tc>
          <w:tcPr>
            <w:tcW w:w="960" w:type="dxa"/>
            <w:tcBorders>
              <w:top w:val="nil"/>
              <w:left w:val="nil"/>
              <w:bottom w:val="single" w:sz="4" w:space="0" w:color="auto"/>
              <w:right w:val="single" w:sz="4" w:space="0" w:color="auto"/>
            </w:tcBorders>
            <w:shd w:val="clear" w:color="auto" w:fill="auto"/>
            <w:noWrap/>
            <w:vAlign w:val="center"/>
            <w:hideMark/>
          </w:tcPr>
          <w:p w14:paraId="6676CE1B" w14:textId="77777777" w:rsidR="00F6017F" w:rsidRPr="008F6317" w:rsidRDefault="00F6017F" w:rsidP="00F6017F">
            <w:pPr>
              <w:rPr>
                <w:rFonts w:cs="Times New Roman"/>
                <w:sz w:val="28"/>
                <w:szCs w:val="28"/>
              </w:rPr>
            </w:pPr>
            <w:r w:rsidRPr="008F6317">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76CDBD38"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4DE0FE43" w14:textId="77777777" w:rsidR="00F6017F" w:rsidRPr="008F6317" w:rsidRDefault="00F6017F" w:rsidP="00F6017F">
            <w:pPr>
              <w:jc w:val="center"/>
              <w:rPr>
                <w:rFonts w:cs="Times New Roman"/>
                <w:sz w:val="28"/>
                <w:szCs w:val="28"/>
              </w:rPr>
            </w:pPr>
            <w:r w:rsidRPr="008F6317">
              <w:rPr>
                <w:rFonts w:cs="Times New Roman"/>
                <w:sz w:val="28"/>
                <w:szCs w:val="28"/>
              </w:rPr>
              <w:t>0,5</w:t>
            </w:r>
          </w:p>
        </w:tc>
        <w:tc>
          <w:tcPr>
            <w:tcW w:w="960" w:type="dxa"/>
            <w:tcBorders>
              <w:top w:val="nil"/>
              <w:left w:val="nil"/>
              <w:bottom w:val="single" w:sz="4" w:space="0" w:color="auto"/>
              <w:right w:val="single" w:sz="4" w:space="0" w:color="auto"/>
            </w:tcBorders>
            <w:shd w:val="clear" w:color="auto" w:fill="auto"/>
            <w:noWrap/>
            <w:vAlign w:val="center"/>
            <w:hideMark/>
          </w:tcPr>
          <w:p w14:paraId="4B871FFD" w14:textId="77777777" w:rsidR="00F6017F" w:rsidRPr="008F6317" w:rsidRDefault="00F6017F" w:rsidP="00F6017F">
            <w:pPr>
              <w:rPr>
                <w:rFonts w:cs="Times New Roman"/>
                <w:sz w:val="28"/>
                <w:szCs w:val="28"/>
              </w:rPr>
            </w:pPr>
            <w:r w:rsidRPr="008F6317">
              <w:rPr>
                <w:rFonts w:cs="Times New Roman"/>
                <w:sz w:val="28"/>
                <w:szCs w:val="28"/>
              </w:rPr>
              <w:t> </w:t>
            </w:r>
          </w:p>
        </w:tc>
      </w:tr>
      <w:tr w:rsidR="00F6017F" w:rsidRPr="008F6317" w14:paraId="4449E6B8" w14:textId="77777777" w:rsidTr="00F6017F">
        <w:trPr>
          <w:trHeight w:val="375"/>
        </w:trPr>
        <w:tc>
          <w:tcPr>
            <w:tcW w:w="590" w:type="dxa"/>
            <w:vMerge/>
            <w:tcBorders>
              <w:top w:val="nil"/>
              <w:left w:val="single" w:sz="4" w:space="0" w:color="auto"/>
              <w:bottom w:val="single" w:sz="4" w:space="0" w:color="auto"/>
              <w:right w:val="single" w:sz="4" w:space="0" w:color="auto"/>
            </w:tcBorders>
            <w:vAlign w:val="center"/>
            <w:hideMark/>
          </w:tcPr>
          <w:p w14:paraId="36025FDD" w14:textId="77777777" w:rsidR="00F6017F" w:rsidRPr="008F6317" w:rsidRDefault="00F6017F" w:rsidP="00F6017F">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noWrap/>
            <w:vAlign w:val="center"/>
            <w:hideMark/>
          </w:tcPr>
          <w:p w14:paraId="142462ED" w14:textId="77777777" w:rsidR="00F6017F" w:rsidRPr="008F6317" w:rsidRDefault="00F6017F" w:rsidP="00F6017F">
            <w:pPr>
              <w:rPr>
                <w:rFonts w:cs="Times New Roman"/>
                <w:sz w:val="28"/>
                <w:szCs w:val="28"/>
              </w:rPr>
            </w:pPr>
            <w:r w:rsidRPr="008F6317">
              <w:rPr>
                <w:rFonts w:cs="Times New Roman"/>
                <w:sz w:val="28"/>
                <w:szCs w:val="28"/>
              </w:rPr>
              <w:t xml:space="preserve">6.9. Giao </w:t>
            </w:r>
            <w:proofErr w:type="spellStart"/>
            <w:r w:rsidRPr="008F6317">
              <w:rPr>
                <w:rFonts w:cs="Times New Roman"/>
                <w:sz w:val="28"/>
                <w:szCs w:val="28"/>
              </w:rPr>
              <w:t>tiếp</w:t>
            </w:r>
            <w:proofErr w:type="spellEnd"/>
            <w:r w:rsidRPr="008F6317">
              <w:rPr>
                <w:rFonts w:cs="Times New Roman"/>
                <w:sz w:val="28"/>
                <w:szCs w:val="28"/>
              </w:rPr>
              <w:t xml:space="preserve"> qua </w:t>
            </w:r>
            <w:proofErr w:type="gramStart"/>
            <w:r w:rsidRPr="008F6317">
              <w:rPr>
                <w:rFonts w:cs="Times New Roman"/>
                <w:sz w:val="28"/>
                <w:szCs w:val="28"/>
              </w:rPr>
              <w:t>Email</w:t>
            </w:r>
            <w:proofErr w:type="gramEnd"/>
          </w:p>
        </w:tc>
        <w:tc>
          <w:tcPr>
            <w:tcW w:w="960" w:type="dxa"/>
            <w:tcBorders>
              <w:top w:val="nil"/>
              <w:left w:val="nil"/>
              <w:bottom w:val="single" w:sz="4" w:space="0" w:color="auto"/>
              <w:right w:val="single" w:sz="4" w:space="0" w:color="auto"/>
            </w:tcBorders>
            <w:shd w:val="clear" w:color="auto" w:fill="auto"/>
            <w:noWrap/>
            <w:vAlign w:val="center"/>
            <w:hideMark/>
          </w:tcPr>
          <w:p w14:paraId="52F3D611" w14:textId="77777777" w:rsidR="00F6017F" w:rsidRPr="008F6317" w:rsidRDefault="00F6017F" w:rsidP="00F6017F">
            <w:pPr>
              <w:rPr>
                <w:rFonts w:cs="Times New Roman"/>
                <w:sz w:val="28"/>
                <w:szCs w:val="28"/>
              </w:rPr>
            </w:pPr>
            <w:r w:rsidRPr="008F6317">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6F683E50"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0D2B71BC" w14:textId="77777777" w:rsidR="00F6017F" w:rsidRPr="008F6317" w:rsidRDefault="00F6017F" w:rsidP="00F6017F">
            <w:pPr>
              <w:jc w:val="center"/>
              <w:rPr>
                <w:rFonts w:cs="Times New Roman"/>
                <w:sz w:val="28"/>
                <w:szCs w:val="28"/>
              </w:rPr>
            </w:pPr>
            <w:r w:rsidRPr="008F6317">
              <w:rPr>
                <w:rFonts w:cs="Times New Roman"/>
                <w:sz w:val="28"/>
                <w:szCs w:val="28"/>
              </w:rPr>
              <w:t>0,5</w:t>
            </w:r>
          </w:p>
        </w:tc>
        <w:tc>
          <w:tcPr>
            <w:tcW w:w="960" w:type="dxa"/>
            <w:tcBorders>
              <w:top w:val="nil"/>
              <w:left w:val="nil"/>
              <w:bottom w:val="single" w:sz="4" w:space="0" w:color="auto"/>
              <w:right w:val="single" w:sz="4" w:space="0" w:color="auto"/>
            </w:tcBorders>
            <w:shd w:val="clear" w:color="auto" w:fill="auto"/>
            <w:noWrap/>
            <w:vAlign w:val="center"/>
            <w:hideMark/>
          </w:tcPr>
          <w:p w14:paraId="56B6F7B6" w14:textId="77777777" w:rsidR="00F6017F" w:rsidRPr="008F6317" w:rsidRDefault="00F6017F" w:rsidP="00F6017F">
            <w:pPr>
              <w:rPr>
                <w:rFonts w:cs="Times New Roman"/>
                <w:sz w:val="28"/>
                <w:szCs w:val="28"/>
              </w:rPr>
            </w:pPr>
            <w:r w:rsidRPr="008F6317">
              <w:rPr>
                <w:rFonts w:cs="Times New Roman"/>
                <w:sz w:val="28"/>
                <w:szCs w:val="28"/>
              </w:rPr>
              <w:t> </w:t>
            </w:r>
          </w:p>
        </w:tc>
      </w:tr>
      <w:tr w:rsidR="00F6017F" w:rsidRPr="008F6317" w14:paraId="7EB0AB4C" w14:textId="77777777" w:rsidTr="00770640">
        <w:trPr>
          <w:trHeight w:val="375"/>
        </w:trPr>
        <w:tc>
          <w:tcPr>
            <w:tcW w:w="590" w:type="dxa"/>
            <w:vMerge/>
            <w:tcBorders>
              <w:top w:val="nil"/>
              <w:left w:val="single" w:sz="4" w:space="0" w:color="auto"/>
              <w:bottom w:val="nil"/>
              <w:right w:val="single" w:sz="4" w:space="0" w:color="auto"/>
            </w:tcBorders>
            <w:vAlign w:val="center"/>
            <w:hideMark/>
          </w:tcPr>
          <w:p w14:paraId="6225065F" w14:textId="77777777" w:rsidR="00F6017F" w:rsidRPr="008F6317" w:rsidRDefault="00F6017F" w:rsidP="00F6017F">
            <w:pPr>
              <w:rPr>
                <w:rFonts w:cs="Times New Roman"/>
                <w:sz w:val="28"/>
                <w:szCs w:val="28"/>
              </w:rPr>
            </w:pPr>
          </w:p>
        </w:tc>
        <w:tc>
          <w:tcPr>
            <w:tcW w:w="4792" w:type="dxa"/>
            <w:tcBorders>
              <w:top w:val="nil"/>
              <w:left w:val="nil"/>
              <w:bottom w:val="nil"/>
              <w:right w:val="single" w:sz="4" w:space="0" w:color="auto"/>
            </w:tcBorders>
            <w:shd w:val="clear" w:color="auto" w:fill="auto"/>
            <w:noWrap/>
            <w:vAlign w:val="center"/>
            <w:hideMark/>
          </w:tcPr>
          <w:p w14:paraId="41724912" w14:textId="77777777" w:rsidR="00F6017F" w:rsidRPr="008F6317" w:rsidRDefault="00F6017F" w:rsidP="00F6017F">
            <w:pPr>
              <w:rPr>
                <w:rFonts w:cs="Times New Roman"/>
                <w:sz w:val="28"/>
                <w:szCs w:val="28"/>
              </w:rPr>
            </w:pPr>
            <w:r w:rsidRPr="008F6317">
              <w:rPr>
                <w:rFonts w:cs="Times New Roman"/>
                <w:sz w:val="28"/>
                <w:szCs w:val="28"/>
              </w:rPr>
              <w:t xml:space="preserve">6.10. </w:t>
            </w:r>
            <w:proofErr w:type="spellStart"/>
            <w:r w:rsidRPr="008F6317">
              <w:rPr>
                <w:rFonts w:cs="Times New Roman"/>
                <w:sz w:val="28"/>
                <w:szCs w:val="28"/>
              </w:rPr>
              <w:t>Gặp</w:t>
            </w:r>
            <w:proofErr w:type="spellEnd"/>
            <w:r w:rsidRPr="008F6317">
              <w:rPr>
                <w:rFonts w:cs="Times New Roman"/>
                <w:sz w:val="28"/>
                <w:szCs w:val="28"/>
              </w:rPr>
              <w:t xml:space="preserve"> </w:t>
            </w:r>
            <w:proofErr w:type="spellStart"/>
            <w:r w:rsidRPr="008F6317">
              <w:rPr>
                <w:rFonts w:cs="Times New Roman"/>
                <w:sz w:val="28"/>
                <w:szCs w:val="28"/>
              </w:rPr>
              <w:t>gỡ</w:t>
            </w:r>
            <w:proofErr w:type="spellEnd"/>
            <w:r w:rsidRPr="008F6317">
              <w:rPr>
                <w:rFonts w:cs="Times New Roman"/>
                <w:sz w:val="28"/>
                <w:szCs w:val="28"/>
              </w:rPr>
              <w:t xml:space="preserve"> </w:t>
            </w:r>
            <w:proofErr w:type="spellStart"/>
            <w:r w:rsidRPr="008F6317">
              <w:rPr>
                <w:rFonts w:cs="Times New Roman"/>
                <w:sz w:val="28"/>
                <w:szCs w:val="28"/>
              </w:rPr>
              <w:t>khách</w:t>
            </w:r>
            <w:proofErr w:type="spellEnd"/>
            <w:r w:rsidRPr="008F6317">
              <w:rPr>
                <w:rFonts w:cs="Times New Roman"/>
                <w:sz w:val="28"/>
                <w:szCs w:val="28"/>
              </w:rPr>
              <w:t xml:space="preserve"> </w:t>
            </w:r>
            <w:proofErr w:type="spellStart"/>
            <w:r w:rsidRPr="008F6317">
              <w:rPr>
                <w:rFonts w:cs="Times New Roman"/>
                <w:sz w:val="28"/>
                <w:szCs w:val="28"/>
              </w:rPr>
              <w:t>hàng</w:t>
            </w:r>
            <w:proofErr w:type="spellEnd"/>
          </w:p>
        </w:tc>
        <w:tc>
          <w:tcPr>
            <w:tcW w:w="960" w:type="dxa"/>
            <w:tcBorders>
              <w:top w:val="nil"/>
              <w:left w:val="nil"/>
              <w:bottom w:val="nil"/>
              <w:right w:val="single" w:sz="4" w:space="0" w:color="auto"/>
            </w:tcBorders>
            <w:shd w:val="clear" w:color="auto" w:fill="auto"/>
            <w:noWrap/>
            <w:vAlign w:val="center"/>
            <w:hideMark/>
          </w:tcPr>
          <w:p w14:paraId="586A1A38" w14:textId="77777777" w:rsidR="00F6017F" w:rsidRPr="008F6317" w:rsidRDefault="00F6017F" w:rsidP="00F6017F">
            <w:pPr>
              <w:rPr>
                <w:rFonts w:cs="Times New Roman"/>
                <w:sz w:val="28"/>
                <w:szCs w:val="28"/>
              </w:rPr>
            </w:pPr>
            <w:r w:rsidRPr="008F6317">
              <w:rPr>
                <w:rFonts w:cs="Times New Roman"/>
                <w:sz w:val="28"/>
                <w:szCs w:val="28"/>
              </w:rPr>
              <w:t> </w:t>
            </w:r>
          </w:p>
        </w:tc>
        <w:tc>
          <w:tcPr>
            <w:tcW w:w="979" w:type="dxa"/>
            <w:tcBorders>
              <w:top w:val="nil"/>
              <w:left w:val="nil"/>
              <w:bottom w:val="nil"/>
              <w:right w:val="single" w:sz="4" w:space="0" w:color="auto"/>
            </w:tcBorders>
            <w:shd w:val="clear" w:color="auto" w:fill="auto"/>
            <w:noWrap/>
            <w:vAlign w:val="center"/>
            <w:hideMark/>
          </w:tcPr>
          <w:p w14:paraId="797CB8A6" w14:textId="77777777" w:rsidR="00F6017F" w:rsidRPr="008F6317" w:rsidRDefault="00F6017F" w:rsidP="00F6017F">
            <w:pPr>
              <w:rPr>
                <w:rFonts w:cs="Times New Roman"/>
                <w:sz w:val="28"/>
                <w:szCs w:val="28"/>
              </w:rPr>
            </w:pPr>
            <w:r w:rsidRPr="008F6317">
              <w:rPr>
                <w:rFonts w:cs="Times New Roman"/>
                <w:sz w:val="28"/>
                <w:szCs w:val="28"/>
              </w:rPr>
              <w:t> </w:t>
            </w:r>
          </w:p>
        </w:tc>
        <w:tc>
          <w:tcPr>
            <w:tcW w:w="960" w:type="dxa"/>
            <w:tcBorders>
              <w:top w:val="nil"/>
              <w:left w:val="nil"/>
              <w:bottom w:val="nil"/>
              <w:right w:val="single" w:sz="4" w:space="0" w:color="auto"/>
            </w:tcBorders>
            <w:shd w:val="clear" w:color="auto" w:fill="auto"/>
            <w:noWrap/>
            <w:vAlign w:val="center"/>
            <w:hideMark/>
          </w:tcPr>
          <w:p w14:paraId="40C49E22" w14:textId="77777777" w:rsidR="00F6017F" w:rsidRPr="008F6317" w:rsidRDefault="00F6017F" w:rsidP="00F6017F">
            <w:pPr>
              <w:jc w:val="center"/>
              <w:rPr>
                <w:rFonts w:cs="Times New Roman"/>
                <w:sz w:val="28"/>
                <w:szCs w:val="28"/>
              </w:rPr>
            </w:pPr>
            <w:r w:rsidRPr="008F6317">
              <w:rPr>
                <w:rFonts w:cs="Times New Roman"/>
                <w:sz w:val="28"/>
                <w:szCs w:val="28"/>
              </w:rPr>
              <w:t>1</w:t>
            </w:r>
          </w:p>
        </w:tc>
        <w:tc>
          <w:tcPr>
            <w:tcW w:w="960" w:type="dxa"/>
            <w:tcBorders>
              <w:top w:val="nil"/>
              <w:left w:val="nil"/>
              <w:bottom w:val="nil"/>
              <w:right w:val="single" w:sz="4" w:space="0" w:color="auto"/>
            </w:tcBorders>
            <w:shd w:val="clear" w:color="auto" w:fill="auto"/>
            <w:noWrap/>
            <w:vAlign w:val="center"/>
            <w:hideMark/>
          </w:tcPr>
          <w:p w14:paraId="51F3527F" w14:textId="77777777" w:rsidR="00F6017F" w:rsidRPr="008F6317" w:rsidRDefault="00F6017F" w:rsidP="00F6017F">
            <w:pPr>
              <w:jc w:val="center"/>
              <w:rPr>
                <w:rFonts w:cs="Times New Roman"/>
                <w:sz w:val="28"/>
                <w:szCs w:val="28"/>
              </w:rPr>
            </w:pPr>
            <w:r w:rsidRPr="008F6317">
              <w:rPr>
                <w:rFonts w:cs="Times New Roman"/>
                <w:sz w:val="28"/>
                <w:szCs w:val="28"/>
              </w:rPr>
              <w:t> </w:t>
            </w:r>
          </w:p>
        </w:tc>
      </w:tr>
      <w:tr w:rsidR="00770640" w:rsidRPr="008F6317" w14:paraId="6F599D82" w14:textId="77777777" w:rsidTr="002739A8">
        <w:trPr>
          <w:trHeight w:val="375"/>
        </w:trPr>
        <w:tc>
          <w:tcPr>
            <w:tcW w:w="590" w:type="dxa"/>
            <w:tcBorders>
              <w:top w:val="nil"/>
              <w:left w:val="single" w:sz="4" w:space="0" w:color="auto"/>
              <w:bottom w:val="single" w:sz="4" w:space="0" w:color="auto"/>
              <w:right w:val="single" w:sz="4" w:space="0" w:color="auto"/>
            </w:tcBorders>
          </w:tcPr>
          <w:p w14:paraId="5AA888A8" w14:textId="77777777" w:rsidR="00770640" w:rsidRPr="008F6317" w:rsidRDefault="00770640" w:rsidP="00770640">
            <w:pPr>
              <w:spacing w:before="120" w:after="120" w:line="240" w:lineRule="auto"/>
              <w:jc w:val="center"/>
              <w:rPr>
                <w:rFonts w:cs="Times New Roman"/>
                <w:sz w:val="28"/>
                <w:szCs w:val="28"/>
              </w:rPr>
            </w:pPr>
          </w:p>
        </w:tc>
        <w:tc>
          <w:tcPr>
            <w:tcW w:w="4792" w:type="dxa"/>
            <w:tcBorders>
              <w:top w:val="nil"/>
              <w:left w:val="nil"/>
              <w:bottom w:val="single" w:sz="4" w:space="0" w:color="auto"/>
              <w:right w:val="single" w:sz="4" w:space="0" w:color="auto"/>
            </w:tcBorders>
            <w:shd w:val="clear" w:color="auto" w:fill="auto"/>
            <w:noWrap/>
          </w:tcPr>
          <w:p w14:paraId="0E8F6D3A" w14:textId="77777777" w:rsidR="00770640" w:rsidRPr="008F6317" w:rsidRDefault="00770640" w:rsidP="00770640">
            <w:pPr>
              <w:spacing w:before="120" w:after="120" w:line="240" w:lineRule="auto"/>
              <w:jc w:val="center"/>
              <w:rPr>
                <w:rFonts w:cs="Times New Roman"/>
                <w:b/>
                <w:sz w:val="28"/>
                <w:szCs w:val="28"/>
              </w:rPr>
            </w:pPr>
            <w:proofErr w:type="spellStart"/>
            <w:r w:rsidRPr="008F6317">
              <w:rPr>
                <w:rFonts w:cs="Times New Roman"/>
                <w:b/>
                <w:sz w:val="28"/>
                <w:szCs w:val="28"/>
              </w:rPr>
              <w:t>Cộng</w:t>
            </w:r>
            <w:proofErr w:type="spellEnd"/>
          </w:p>
        </w:tc>
        <w:tc>
          <w:tcPr>
            <w:tcW w:w="960" w:type="dxa"/>
            <w:tcBorders>
              <w:top w:val="nil"/>
              <w:left w:val="nil"/>
              <w:bottom w:val="single" w:sz="4" w:space="0" w:color="auto"/>
              <w:right w:val="single" w:sz="4" w:space="0" w:color="auto"/>
            </w:tcBorders>
            <w:shd w:val="clear" w:color="auto" w:fill="auto"/>
            <w:noWrap/>
          </w:tcPr>
          <w:p w14:paraId="2F5DF588" w14:textId="77777777" w:rsidR="00770640" w:rsidRPr="008F6317" w:rsidRDefault="00770640" w:rsidP="00770640">
            <w:pPr>
              <w:tabs>
                <w:tab w:val="left" w:pos="600"/>
              </w:tabs>
              <w:spacing w:before="120" w:after="120" w:line="240" w:lineRule="auto"/>
              <w:jc w:val="center"/>
              <w:rPr>
                <w:rFonts w:cs="Times New Roman"/>
                <w:b/>
                <w:bCs/>
                <w:sz w:val="28"/>
                <w:szCs w:val="28"/>
                <w:lang w:val="vi-VN"/>
              </w:rPr>
            </w:pPr>
            <w:r w:rsidRPr="008F6317">
              <w:rPr>
                <w:rFonts w:cs="Times New Roman"/>
                <w:b/>
                <w:bCs/>
                <w:sz w:val="28"/>
                <w:szCs w:val="28"/>
              </w:rPr>
              <w:t>3</w:t>
            </w:r>
            <w:r w:rsidRPr="008F6317">
              <w:rPr>
                <w:rFonts w:cs="Times New Roman"/>
                <w:b/>
                <w:bCs/>
                <w:sz w:val="28"/>
                <w:szCs w:val="28"/>
                <w:lang w:val="vi-VN"/>
              </w:rPr>
              <w:t>0</w:t>
            </w:r>
          </w:p>
        </w:tc>
        <w:tc>
          <w:tcPr>
            <w:tcW w:w="979" w:type="dxa"/>
            <w:tcBorders>
              <w:top w:val="nil"/>
              <w:left w:val="nil"/>
              <w:bottom w:val="single" w:sz="4" w:space="0" w:color="auto"/>
              <w:right w:val="single" w:sz="4" w:space="0" w:color="auto"/>
            </w:tcBorders>
            <w:shd w:val="clear" w:color="auto" w:fill="auto"/>
            <w:noWrap/>
          </w:tcPr>
          <w:p w14:paraId="42A1235F" w14:textId="77777777" w:rsidR="00770640" w:rsidRPr="008F6317" w:rsidRDefault="00770640" w:rsidP="00770640">
            <w:pPr>
              <w:tabs>
                <w:tab w:val="left" w:pos="600"/>
              </w:tabs>
              <w:spacing w:before="120" w:after="120" w:line="240" w:lineRule="auto"/>
              <w:jc w:val="center"/>
              <w:rPr>
                <w:rFonts w:cs="Times New Roman"/>
                <w:b/>
                <w:bCs/>
                <w:sz w:val="28"/>
                <w:szCs w:val="28"/>
              </w:rPr>
            </w:pPr>
            <w:r w:rsidRPr="008F6317">
              <w:rPr>
                <w:rFonts w:cs="Times New Roman"/>
                <w:b/>
                <w:bCs/>
                <w:sz w:val="28"/>
                <w:szCs w:val="28"/>
              </w:rPr>
              <w:t>15</w:t>
            </w:r>
          </w:p>
        </w:tc>
        <w:tc>
          <w:tcPr>
            <w:tcW w:w="960" w:type="dxa"/>
            <w:tcBorders>
              <w:top w:val="nil"/>
              <w:left w:val="nil"/>
              <w:bottom w:val="single" w:sz="4" w:space="0" w:color="auto"/>
              <w:right w:val="single" w:sz="4" w:space="0" w:color="auto"/>
            </w:tcBorders>
            <w:shd w:val="clear" w:color="auto" w:fill="auto"/>
            <w:noWrap/>
          </w:tcPr>
          <w:p w14:paraId="3AD6B97F" w14:textId="77777777" w:rsidR="00770640" w:rsidRPr="008F6317" w:rsidRDefault="00770640" w:rsidP="00770640">
            <w:pPr>
              <w:tabs>
                <w:tab w:val="left" w:pos="600"/>
              </w:tabs>
              <w:spacing w:before="120" w:after="120" w:line="240" w:lineRule="auto"/>
              <w:jc w:val="center"/>
              <w:rPr>
                <w:rFonts w:cs="Times New Roman"/>
                <w:b/>
                <w:bCs/>
                <w:sz w:val="28"/>
                <w:szCs w:val="28"/>
              </w:rPr>
            </w:pPr>
            <w:r w:rsidRPr="008F6317">
              <w:rPr>
                <w:rFonts w:cs="Times New Roman"/>
                <w:b/>
                <w:bCs/>
                <w:sz w:val="28"/>
                <w:szCs w:val="28"/>
              </w:rPr>
              <w:t>13</w:t>
            </w:r>
          </w:p>
        </w:tc>
        <w:tc>
          <w:tcPr>
            <w:tcW w:w="960" w:type="dxa"/>
            <w:tcBorders>
              <w:top w:val="nil"/>
              <w:left w:val="nil"/>
              <w:bottom w:val="single" w:sz="4" w:space="0" w:color="auto"/>
              <w:right w:val="single" w:sz="4" w:space="0" w:color="auto"/>
            </w:tcBorders>
            <w:shd w:val="clear" w:color="auto" w:fill="auto"/>
            <w:noWrap/>
          </w:tcPr>
          <w:p w14:paraId="5A9709A3" w14:textId="77777777" w:rsidR="00770640" w:rsidRPr="008F6317" w:rsidRDefault="00770640" w:rsidP="00770640">
            <w:pPr>
              <w:tabs>
                <w:tab w:val="left" w:pos="600"/>
              </w:tabs>
              <w:spacing w:before="120" w:after="120" w:line="240" w:lineRule="auto"/>
              <w:jc w:val="center"/>
              <w:rPr>
                <w:rFonts w:cs="Times New Roman"/>
                <w:b/>
                <w:bCs/>
                <w:sz w:val="28"/>
                <w:szCs w:val="28"/>
              </w:rPr>
            </w:pPr>
            <w:r w:rsidRPr="008F6317">
              <w:rPr>
                <w:rFonts w:cs="Times New Roman"/>
                <w:b/>
                <w:bCs/>
                <w:sz w:val="28"/>
                <w:szCs w:val="28"/>
              </w:rPr>
              <w:t>2</w:t>
            </w:r>
          </w:p>
        </w:tc>
      </w:tr>
    </w:tbl>
    <w:p w14:paraId="5BFC88A0" w14:textId="77777777" w:rsidR="00F6017F" w:rsidRPr="008F6317" w:rsidRDefault="00F6017F" w:rsidP="00F6017F">
      <w:pPr>
        <w:shd w:val="clear" w:color="auto" w:fill="FFFFFF"/>
        <w:spacing w:before="120"/>
        <w:rPr>
          <w:rFonts w:cs="Times New Roman"/>
          <w:b/>
          <w:bCs/>
          <w:sz w:val="28"/>
          <w:szCs w:val="28"/>
        </w:rPr>
      </w:pPr>
    </w:p>
    <w:p w14:paraId="02123A78" w14:textId="77777777" w:rsidR="00F6017F" w:rsidRPr="008F6317" w:rsidRDefault="00F6017F" w:rsidP="00F6017F">
      <w:pPr>
        <w:shd w:val="clear" w:color="auto" w:fill="FFFFFF"/>
        <w:spacing w:before="120"/>
        <w:rPr>
          <w:rFonts w:cs="Times New Roman"/>
          <w:b/>
          <w:bCs/>
          <w:sz w:val="28"/>
          <w:szCs w:val="28"/>
        </w:rPr>
      </w:pPr>
      <w:r w:rsidRPr="008F6317">
        <w:rPr>
          <w:rFonts w:cs="Times New Roman"/>
          <w:b/>
          <w:bCs/>
          <w:sz w:val="28"/>
          <w:szCs w:val="28"/>
        </w:rPr>
        <w:t xml:space="preserve">2. </w:t>
      </w:r>
      <w:proofErr w:type="spellStart"/>
      <w:r w:rsidRPr="008F6317">
        <w:rPr>
          <w:rFonts w:cs="Times New Roman"/>
          <w:b/>
          <w:bCs/>
          <w:sz w:val="28"/>
          <w:szCs w:val="28"/>
        </w:rPr>
        <w:t>Nôi</w:t>
      </w:r>
      <w:proofErr w:type="spellEnd"/>
      <w:r w:rsidRPr="008F6317">
        <w:rPr>
          <w:rFonts w:cs="Times New Roman"/>
          <w:b/>
          <w:bCs/>
          <w:sz w:val="28"/>
          <w:szCs w:val="28"/>
        </w:rPr>
        <w:t xml:space="preserve"> dung chi </w:t>
      </w:r>
      <w:proofErr w:type="spellStart"/>
      <w:r w:rsidRPr="008F6317">
        <w:rPr>
          <w:rFonts w:cs="Times New Roman"/>
          <w:b/>
          <w:bCs/>
          <w:sz w:val="28"/>
          <w:szCs w:val="28"/>
        </w:rPr>
        <w:t>tiết</w:t>
      </w:r>
      <w:proofErr w:type="spellEnd"/>
      <w:r w:rsidRPr="008F6317">
        <w:rPr>
          <w:rFonts w:cs="Times New Roman"/>
          <w:b/>
          <w:bCs/>
          <w:sz w:val="28"/>
          <w:szCs w:val="28"/>
        </w:rPr>
        <w:t>:</w:t>
      </w:r>
    </w:p>
    <w:tbl>
      <w:tblPr>
        <w:tblW w:w="9828" w:type="dxa"/>
        <w:tblLook w:val="04A0" w:firstRow="1" w:lastRow="0" w:firstColumn="1" w:lastColumn="0" w:noHBand="0" w:noVBand="1"/>
      </w:tblPr>
      <w:tblGrid>
        <w:gridCol w:w="9468"/>
        <w:gridCol w:w="360"/>
      </w:tblGrid>
      <w:tr w:rsidR="00F6017F" w:rsidRPr="008F6317" w14:paraId="5F33B6FF" w14:textId="77777777" w:rsidTr="00F6017F">
        <w:trPr>
          <w:trHeight w:val="405"/>
        </w:trPr>
        <w:tc>
          <w:tcPr>
            <w:tcW w:w="9828" w:type="dxa"/>
            <w:gridSpan w:val="2"/>
            <w:tcBorders>
              <w:top w:val="nil"/>
              <w:left w:val="nil"/>
              <w:bottom w:val="nil"/>
              <w:right w:val="nil"/>
            </w:tcBorders>
            <w:shd w:val="clear" w:color="auto" w:fill="auto"/>
            <w:vAlign w:val="center"/>
            <w:hideMark/>
          </w:tcPr>
          <w:p w14:paraId="1059C6FE" w14:textId="77777777" w:rsidR="00F6017F" w:rsidRPr="008F6317" w:rsidRDefault="00F6017F" w:rsidP="00F6017F">
            <w:pPr>
              <w:spacing w:before="120"/>
              <w:rPr>
                <w:rFonts w:cs="Times New Roman"/>
                <w:b/>
                <w:bCs/>
                <w:sz w:val="28"/>
                <w:szCs w:val="28"/>
              </w:rPr>
            </w:pPr>
            <w:proofErr w:type="spellStart"/>
            <w:r w:rsidRPr="008F6317">
              <w:rPr>
                <w:rFonts w:cs="Times New Roman"/>
                <w:b/>
                <w:bCs/>
                <w:sz w:val="28"/>
                <w:szCs w:val="28"/>
              </w:rPr>
              <w:t>Chương</w:t>
            </w:r>
            <w:proofErr w:type="spellEnd"/>
            <w:r w:rsidRPr="008F6317">
              <w:rPr>
                <w:rFonts w:cs="Times New Roman"/>
                <w:b/>
                <w:bCs/>
                <w:sz w:val="28"/>
                <w:szCs w:val="28"/>
              </w:rPr>
              <w:t xml:space="preserve"> 1. MỞ ĐẦU                                            </w:t>
            </w:r>
            <w:proofErr w:type="spellStart"/>
            <w:r w:rsidRPr="008F6317">
              <w:rPr>
                <w:rFonts w:cs="Times New Roman"/>
                <w:sz w:val="28"/>
                <w:szCs w:val="28"/>
              </w:rPr>
              <w:t>Thời</w:t>
            </w:r>
            <w:proofErr w:type="spellEnd"/>
            <w:r w:rsidRPr="008F6317">
              <w:rPr>
                <w:rFonts w:cs="Times New Roman"/>
                <w:sz w:val="28"/>
                <w:szCs w:val="28"/>
              </w:rPr>
              <w:t xml:space="preserve"> </w:t>
            </w:r>
            <w:proofErr w:type="spellStart"/>
            <w:r w:rsidRPr="008F6317">
              <w:rPr>
                <w:rFonts w:cs="Times New Roman"/>
                <w:sz w:val="28"/>
                <w:szCs w:val="28"/>
              </w:rPr>
              <w:t>gian</w:t>
            </w:r>
            <w:proofErr w:type="spellEnd"/>
            <w:r w:rsidRPr="008F6317">
              <w:rPr>
                <w:rFonts w:cs="Times New Roman"/>
                <w:sz w:val="28"/>
                <w:szCs w:val="28"/>
              </w:rPr>
              <w:t xml:space="preserve">: 2 </w:t>
            </w:r>
            <w:proofErr w:type="spellStart"/>
            <w:r w:rsidRPr="008F6317">
              <w:rPr>
                <w:rFonts w:cs="Times New Roman"/>
                <w:sz w:val="28"/>
                <w:szCs w:val="28"/>
              </w:rPr>
              <w:t>giờ</w:t>
            </w:r>
            <w:proofErr w:type="spellEnd"/>
          </w:p>
        </w:tc>
      </w:tr>
      <w:tr w:rsidR="00F6017F" w:rsidRPr="008F6317" w14:paraId="5D33D131" w14:textId="77777777" w:rsidTr="00F6017F">
        <w:trPr>
          <w:trHeight w:val="405"/>
        </w:trPr>
        <w:tc>
          <w:tcPr>
            <w:tcW w:w="9468" w:type="dxa"/>
            <w:tcBorders>
              <w:top w:val="nil"/>
              <w:left w:val="nil"/>
              <w:bottom w:val="nil"/>
              <w:right w:val="nil"/>
            </w:tcBorders>
            <w:shd w:val="clear" w:color="auto" w:fill="auto"/>
            <w:vAlign w:val="center"/>
            <w:hideMark/>
          </w:tcPr>
          <w:p w14:paraId="5E00325F" w14:textId="77777777" w:rsidR="00F6017F" w:rsidRPr="008F6317" w:rsidRDefault="00F6017F" w:rsidP="00F6017F">
            <w:pPr>
              <w:spacing w:before="120"/>
              <w:ind w:firstLineChars="200" w:firstLine="562"/>
              <w:rPr>
                <w:rFonts w:cs="Times New Roman"/>
                <w:b/>
                <w:bCs/>
                <w:sz w:val="28"/>
                <w:szCs w:val="28"/>
              </w:rPr>
            </w:pPr>
            <w:proofErr w:type="spellStart"/>
            <w:r w:rsidRPr="008F6317">
              <w:rPr>
                <w:rFonts w:cs="Times New Roman"/>
                <w:b/>
                <w:bCs/>
                <w:sz w:val="28"/>
                <w:szCs w:val="28"/>
              </w:rPr>
              <w:t>Mục</w:t>
            </w:r>
            <w:proofErr w:type="spellEnd"/>
            <w:r w:rsidRPr="008F6317">
              <w:rPr>
                <w:rFonts w:cs="Times New Roman"/>
                <w:b/>
                <w:bCs/>
                <w:sz w:val="28"/>
                <w:szCs w:val="28"/>
              </w:rPr>
              <w:t xml:space="preserve"> </w:t>
            </w:r>
            <w:proofErr w:type="spellStart"/>
            <w:r w:rsidRPr="008F6317">
              <w:rPr>
                <w:rFonts w:cs="Times New Roman"/>
                <w:b/>
                <w:bCs/>
                <w:sz w:val="28"/>
                <w:szCs w:val="28"/>
              </w:rPr>
              <w:t>tiêu</w:t>
            </w:r>
            <w:proofErr w:type="spellEnd"/>
            <w:r w:rsidRPr="008F6317">
              <w:rPr>
                <w:rFonts w:cs="Times New Roman"/>
                <w:b/>
                <w:bCs/>
                <w:sz w:val="28"/>
                <w:szCs w:val="28"/>
              </w:rPr>
              <w:t>:</w:t>
            </w:r>
          </w:p>
          <w:p w14:paraId="48994944" w14:textId="77777777" w:rsidR="00F6017F" w:rsidRPr="008F6317" w:rsidRDefault="00F6017F" w:rsidP="00F6017F">
            <w:pPr>
              <w:pStyle w:val="ListParagraph"/>
              <w:numPr>
                <w:ilvl w:val="0"/>
                <w:numId w:val="71"/>
              </w:numPr>
              <w:spacing w:before="120"/>
              <w:rPr>
                <w:sz w:val="28"/>
                <w:szCs w:val="28"/>
              </w:rPr>
            </w:pPr>
            <w:proofErr w:type="spellStart"/>
            <w:r w:rsidRPr="008F6317">
              <w:rPr>
                <w:sz w:val="28"/>
                <w:szCs w:val="28"/>
              </w:rPr>
              <w:lastRenderedPageBreak/>
              <w:t>Trình</w:t>
            </w:r>
            <w:proofErr w:type="spellEnd"/>
            <w:r w:rsidRPr="008F6317">
              <w:rPr>
                <w:sz w:val="28"/>
                <w:szCs w:val="28"/>
              </w:rPr>
              <w:t xml:space="preserve"> </w:t>
            </w:r>
            <w:proofErr w:type="spellStart"/>
            <w:r w:rsidRPr="008F6317">
              <w:rPr>
                <w:sz w:val="28"/>
                <w:szCs w:val="28"/>
              </w:rPr>
              <w:t>bày</w:t>
            </w:r>
            <w:proofErr w:type="spellEnd"/>
            <w:r w:rsidRPr="008F6317">
              <w:rPr>
                <w:sz w:val="28"/>
                <w:szCs w:val="28"/>
              </w:rPr>
              <w:t xml:space="preserve"> </w:t>
            </w:r>
            <w:proofErr w:type="spellStart"/>
            <w:r w:rsidRPr="008F6317">
              <w:rPr>
                <w:sz w:val="28"/>
                <w:szCs w:val="28"/>
              </w:rPr>
              <w:t>được</w:t>
            </w:r>
            <w:proofErr w:type="spellEnd"/>
            <w:r w:rsidRPr="008F6317">
              <w:rPr>
                <w:sz w:val="28"/>
                <w:szCs w:val="28"/>
              </w:rPr>
              <w:t xml:space="preserve"> </w:t>
            </w:r>
            <w:proofErr w:type="spellStart"/>
            <w:r w:rsidRPr="008F6317">
              <w:rPr>
                <w:sz w:val="28"/>
                <w:szCs w:val="28"/>
              </w:rPr>
              <w:t>những</w:t>
            </w:r>
            <w:proofErr w:type="spellEnd"/>
            <w:r w:rsidRPr="008F6317">
              <w:rPr>
                <w:sz w:val="28"/>
                <w:szCs w:val="28"/>
              </w:rPr>
              <w:t xml:space="preserve"> </w:t>
            </w:r>
            <w:proofErr w:type="spellStart"/>
            <w:r w:rsidRPr="008F6317">
              <w:rPr>
                <w:sz w:val="28"/>
                <w:szCs w:val="28"/>
              </w:rPr>
              <w:t>kiến</w:t>
            </w:r>
            <w:proofErr w:type="spellEnd"/>
            <w:r w:rsidRPr="008F6317">
              <w:rPr>
                <w:sz w:val="28"/>
                <w:szCs w:val="28"/>
              </w:rPr>
              <w:t xml:space="preserve"> </w:t>
            </w:r>
            <w:proofErr w:type="spellStart"/>
            <w:r w:rsidRPr="008F6317">
              <w:rPr>
                <w:sz w:val="28"/>
                <w:szCs w:val="28"/>
              </w:rPr>
              <w:t>thức</w:t>
            </w:r>
            <w:proofErr w:type="spellEnd"/>
            <w:r w:rsidRPr="008F6317">
              <w:rPr>
                <w:sz w:val="28"/>
                <w:szCs w:val="28"/>
              </w:rPr>
              <w:t xml:space="preserve"> </w:t>
            </w:r>
            <w:proofErr w:type="spellStart"/>
            <w:r w:rsidRPr="008F6317">
              <w:rPr>
                <w:sz w:val="28"/>
                <w:szCs w:val="28"/>
              </w:rPr>
              <w:t>cơ</w:t>
            </w:r>
            <w:proofErr w:type="spellEnd"/>
            <w:r w:rsidRPr="008F6317">
              <w:rPr>
                <w:sz w:val="28"/>
                <w:szCs w:val="28"/>
              </w:rPr>
              <w:t xml:space="preserve"> </w:t>
            </w:r>
            <w:proofErr w:type="spellStart"/>
            <w:r w:rsidRPr="008F6317">
              <w:rPr>
                <w:sz w:val="28"/>
                <w:szCs w:val="28"/>
              </w:rPr>
              <w:t>bản</w:t>
            </w:r>
            <w:proofErr w:type="spellEnd"/>
            <w:r w:rsidRPr="008F6317">
              <w:rPr>
                <w:sz w:val="28"/>
                <w:szCs w:val="28"/>
              </w:rPr>
              <w:t xml:space="preserve"> </w:t>
            </w:r>
            <w:proofErr w:type="spellStart"/>
            <w:r w:rsidRPr="008F6317">
              <w:rPr>
                <w:sz w:val="28"/>
                <w:szCs w:val="28"/>
              </w:rPr>
              <w:t>về</w:t>
            </w:r>
            <w:proofErr w:type="spellEnd"/>
            <w:r w:rsidRPr="008F6317">
              <w:rPr>
                <w:sz w:val="28"/>
                <w:szCs w:val="28"/>
              </w:rPr>
              <w:t xml:space="preserve"> </w:t>
            </w:r>
            <w:proofErr w:type="spellStart"/>
            <w:r w:rsidRPr="008F6317">
              <w:rPr>
                <w:sz w:val="28"/>
                <w:szCs w:val="28"/>
              </w:rPr>
              <w:t>kỹ</w:t>
            </w:r>
            <w:proofErr w:type="spellEnd"/>
            <w:r w:rsidRPr="008F6317">
              <w:rPr>
                <w:sz w:val="28"/>
                <w:szCs w:val="28"/>
              </w:rPr>
              <w:t xml:space="preserve"> </w:t>
            </w:r>
            <w:proofErr w:type="spellStart"/>
            <w:r w:rsidRPr="008F6317">
              <w:rPr>
                <w:sz w:val="28"/>
                <w:szCs w:val="28"/>
              </w:rPr>
              <w:t>năng</w:t>
            </w:r>
            <w:proofErr w:type="spellEnd"/>
            <w:r w:rsidRPr="008F6317">
              <w:rPr>
                <w:sz w:val="28"/>
                <w:szCs w:val="28"/>
              </w:rPr>
              <w:t xml:space="preserve"> </w:t>
            </w:r>
            <w:proofErr w:type="spellStart"/>
            <w:r w:rsidRPr="008F6317">
              <w:rPr>
                <w:sz w:val="28"/>
                <w:szCs w:val="28"/>
              </w:rPr>
              <w:t>mềm</w:t>
            </w:r>
            <w:proofErr w:type="spellEnd"/>
            <w:r w:rsidRPr="008F6317">
              <w:rPr>
                <w:sz w:val="28"/>
                <w:szCs w:val="28"/>
              </w:rPr>
              <w:t>;</w:t>
            </w:r>
          </w:p>
          <w:p w14:paraId="3B9C9EFA" w14:textId="77777777" w:rsidR="00F6017F" w:rsidRPr="008F6317" w:rsidRDefault="00F6017F" w:rsidP="00F6017F">
            <w:pPr>
              <w:pStyle w:val="ListParagraph"/>
              <w:numPr>
                <w:ilvl w:val="0"/>
                <w:numId w:val="71"/>
              </w:numPr>
              <w:spacing w:before="120"/>
              <w:rPr>
                <w:sz w:val="28"/>
                <w:szCs w:val="28"/>
              </w:rPr>
            </w:pPr>
            <w:proofErr w:type="spellStart"/>
            <w:r w:rsidRPr="008F6317">
              <w:rPr>
                <w:sz w:val="28"/>
                <w:szCs w:val="28"/>
              </w:rPr>
              <w:t>Phân</w:t>
            </w:r>
            <w:proofErr w:type="spellEnd"/>
            <w:r w:rsidRPr="008F6317">
              <w:rPr>
                <w:sz w:val="28"/>
                <w:szCs w:val="28"/>
              </w:rPr>
              <w:t xml:space="preserve"> </w:t>
            </w:r>
            <w:proofErr w:type="spellStart"/>
            <w:r w:rsidRPr="008F6317">
              <w:rPr>
                <w:sz w:val="28"/>
                <w:szCs w:val="28"/>
              </w:rPr>
              <w:t>loại</w:t>
            </w:r>
            <w:proofErr w:type="spellEnd"/>
            <w:r w:rsidRPr="008F6317">
              <w:rPr>
                <w:sz w:val="28"/>
                <w:szCs w:val="28"/>
              </w:rPr>
              <w:t xml:space="preserve"> </w:t>
            </w:r>
            <w:proofErr w:type="spellStart"/>
            <w:r w:rsidRPr="008F6317">
              <w:rPr>
                <w:sz w:val="28"/>
                <w:szCs w:val="28"/>
              </w:rPr>
              <w:t>và</w:t>
            </w:r>
            <w:proofErr w:type="spellEnd"/>
            <w:r w:rsidRPr="008F6317">
              <w:rPr>
                <w:sz w:val="28"/>
                <w:szCs w:val="28"/>
              </w:rPr>
              <w:t xml:space="preserve"> </w:t>
            </w:r>
            <w:proofErr w:type="spellStart"/>
            <w:r w:rsidRPr="008F6317">
              <w:rPr>
                <w:sz w:val="28"/>
                <w:szCs w:val="28"/>
              </w:rPr>
              <w:t>đánh</w:t>
            </w:r>
            <w:proofErr w:type="spellEnd"/>
            <w:r w:rsidRPr="008F6317">
              <w:rPr>
                <w:sz w:val="28"/>
                <w:szCs w:val="28"/>
              </w:rPr>
              <w:t xml:space="preserve"> </w:t>
            </w:r>
            <w:proofErr w:type="spellStart"/>
            <w:r w:rsidRPr="008F6317">
              <w:rPr>
                <w:sz w:val="28"/>
                <w:szCs w:val="28"/>
              </w:rPr>
              <w:t>giá</w:t>
            </w:r>
            <w:proofErr w:type="spellEnd"/>
            <w:r w:rsidRPr="008F6317">
              <w:rPr>
                <w:sz w:val="28"/>
                <w:szCs w:val="28"/>
              </w:rPr>
              <w:t xml:space="preserve"> </w:t>
            </w:r>
            <w:proofErr w:type="spellStart"/>
            <w:r w:rsidRPr="008F6317">
              <w:rPr>
                <w:sz w:val="28"/>
                <w:szCs w:val="28"/>
              </w:rPr>
              <w:t>được</w:t>
            </w:r>
            <w:proofErr w:type="spellEnd"/>
            <w:r w:rsidRPr="008F6317">
              <w:rPr>
                <w:sz w:val="28"/>
                <w:szCs w:val="28"/>
              </w:rPr>
              <w:t xml:space="preserve"> </w:t>
            </w:r>
            <w:proofErr w:type="spellStart"/>
            <w:r w:rsidRPr="008F6317">
              <w:rPr>
                <w:sz w:val="28"/>
                <w:szCs w:val="28"/>
              </w:rPr>
              <w:t>tầm</w:t>
            </w:r>
            <w:proofErr w:type="spellEnd"/>
            <w:r w:rsidRPr="008F6317">
              <w:rPr>
                <w:sz w:val="28"/>
                <w:szCs w:val="28"/>
              </w:rPr>
              <w:t xml:space="preserve"> </w:t>
            </w:r>
            <w:proofErr w:type="spellStart"/>
            <w:r w:rsidRPr="008F6317">
              <w:rPr>
                <w:sz w:val="28"/>
                <w:szCs w:val="28"/>
              </w:rPr>
              <w:t>quan</w:t>
            </w:r>
            <w:proofErr w:type="spellEnd"/>
            <w:r w:rsidRPr="008F6317">
              <w:rPr>
                <w:sz w:val="28"/>
                <w:szCs w:val="28"/>
              </w:rPr>
              <w:t xml:space="preserve"> </w:t>
            </w:r>
            <w:proofErr w:type="spellStart"/>
            <w:r w:rsidRPr="008F6317">
              <w:rPr>
                <w:sz w:val="28"/>
                <w:szCs w:val="28"/>
              </w:rPr>
              <w:t>trọng</w:t>
            </w:r>
            <w:proofErr w:type="spellEnd"/>
            <w:r w:rsidRPr="008F6317">
              <w:rPr>
                <w:sz w:val="28"/>
                <w:szCs w:val="28"/>
              </w:rPr>
              <w:t xml:space="preserve"> </w:t>
            </w:r>
            <w:proofErr w:type="spellStart"/>
            <w:r w:rsidRPr="008F6317">
              <w:rPr>
                <w:sz w:val="28"/>
                <w:szCs w:val="28"/>
              </w:rPr>
              <w:t>của</w:t>
            </w:r>
            <w:proofErr w:type="spellEnd"/>
            <w:r w:rsidRPr="008F6317">
              <w:rPr>
                <w:sz w:val="28"/>
                <w:szCs w:val="28"/>
              </w:rPr>
              <w:t xml:space="preserve"> </w:t>
            </w:r>
            <w:proofErr w:type="spellStart"/>
            <w:r w:rsidRPr="008F6317">
              <w:rPr>
                <w:sz w:val="28"/>
                <w:szCs w:val="28"/>
              </w:rPr>
              <w:t>một</w:t>
            </w:r>
            <w:proofErr w:type="spellEnd"/>
            <w:r w:rsidRPr="008F6317">
              <w:rPr>
                <w:sz w:val="28"/>
                <w:szCs w:val="28"/>
              </w:rPr>
              <w:t xml:space="preserve"> </w:t>
            </w:r>
            <w:proofErr w:type="spellStart"/>
            <w:r w:rsidRPr="008F6317">
              <w:rPr>
                <w:sz w:val="28"/>
                <w:szCs w:val="28"/>
              </w:rPr>
              <w:t>số</w:t>
            </w:r>
            <w:proofErr w:type="spellEnd"/>
            <w:r w:rsidRPr="008F6317">
              <w:rPr>
                <w:sz w:val="28"/>
                <w:szCs w:val="28"/>
              </w:rPr>
              <w:t xml:space="preserve"> </w:t>
            </w:r>
            <w:proofErr w:type="spellStart"/>
            <w:r w:rsidRPr="008F6317">
              <w:rPr>
                <w:sz w:val="28"/>
                <w:szCs w:val="28"/>
              </w:rPr>
              <w:t>kỹ</w:t>
            </w:r>
            <w:proofErr w:type="spellEnd"/>
            <w:r w:rsidRPr="008F6317">
              <w:rPr>
                <w:sz w:val="28"/>
                <w:szCs w:val="28"/>
              </w:rPr>
              <w:t xml:space="preserve"> </w:t>
            </w:r>
            <w:proofErr w:type="spellStart"/>
            <w:r w:rsidRPr="008F6317">
              <w:rPr>
                <w:sz w:val="28"/>
                <w:szCs w:val="28"/>
              </w:rPr>
              <w:t>năng</w:t>
            </w:r>
            <w:proofErr w:type="spellEnd"/>
            <w:r w:rsidRPr="008F6317">
              <w:rPr>
                <w:sz w:val="28"/>
                <w:szCs w:val="28"/>
              </w:rPr>
              <w:t xml:space="preserve"> </w:t>
            </w:r>
            <w:proofErr w:type="spellStart"/>
            <w:r w:rsidRPr="008F6317">
              <w:rPr>
                <w:sz w:val="28"/>
                <w:szCs w:val="28"/>
              </w:rPr>
              <w:t>mềm</w:t>
            </w:r>
            <w:proofErr w:type="spellEnd"/>
            <w:r w:rsidRPr="008F6317">
              <w:rPr>
                <w:sz w:val="28"/>
                <w:szCs w:val="28"/>
              </w:rPr>
              <w:t>;</w:t>
            </w:r>
          </w:p>
          <w:p w14:paraId="028BBE88" w14:textId="77777777" w:rsidR="00F6017F" w:rsidRPr="008F6317" w:rsidRDefault="00F6017F" w:rsidP="00F6017F">
            <w:pPr>
              <w:spacing w:before="120"/>
              <w:ind w:firstLineChars="200" w:firstLine="562"/>
              <w:rPr>
                <w:rFonts w:cs="Times New Roman"/>
                <w:b/>
                <w:bCs/>
                <w:sz w:val="28"/>
                <w:szCs w:val="28"/>
              </w:rPr>
            </w:pPr>
            <w:proofErr w:type="spellStart"/>
            <w:r w:rsidRPr="008F6317">
              <w:rPr>
                <w:rFonts w:cs="Times New Roman"/>
                <w:b/>
                <w:bCs/>
                <w:sz w:val="28"/>
                <w:szCs w:val="28"/>
              </w:rPr>
              <w:t>Nội</w:t>
            </w:r>
            <w:proofErr w:type="spellEnd"/>
            <w:r w:rsidRPr="008F6317">
              <w:rPr>
                <w:rFonts w:cs="Times New Roman"/>
                <w:b/>
                <w:bCs/>
                <w:sz w:val="28"/>
                <w:szCs w:val="28"/>
              </w:rPr>
              <w:t xml:space="preserve"> dung </w:t>
            </w:r>
            <w:proofErr w:type="spellStart"/>
            <w:r w:rsidRPr="008F6317">
              <w:rPr>
                <w:rFonts w:cs="Times New Roman"/>
                <w:b/>
                <w:bCs/>
                <w:sz w:val="28"/>
                <w:szCs w:val="28"/>
              </w:rPr>
              <w:t>chương</w:t>
            </w:r>
            <w:proofErr w:type="spellEnd"/>
            <w:r w:rsidRPr="008F6317">
              <w:rPr>
                <w:rFonts w:cs="Times New Roman"/>
                <w:b/>
                <w:bCs/>
                <w:sz w:val="28"/>
                <w:szCs w:val="28"/>
              </w:rPr>
              <w:t>:</w:t>
            </w:r>
          </w:p>
          <w:p w14:paraId="4619157D" w14:textId="77777777" w:rsidR="00F6017F" w:rsidRPr="008F6317" w:rsidRDefault="00F6017F" w:rsidP="00F6017F">
            <w:pPr>
              <w:spacing w:before="120"/>
              <w:ind w:firstLineChars="200" w:firstLine="562"/>
              <w:rPr>
                <w:rFonts w:cs="Times New Roman"/>
                <w:b/>
                <w:bCs/>
                <w:sz w:val="28"/>
                <w:szCs w:val="28"/>
              </w:rPr>
            </w:pPr>
            <w:r w:rsidRPr="008F6317">
              <w:rPr>
                <w:rFonts w:cs="Times New Roman"/>
                <w:b/>
                <w:bCs/>
                <w:sz w:val="28"/>
                <w:szCs w:val="28"/>
              </w:rPr>
              <w:t xml:space="preserve">1.1. </w:t>
            </w:r>
            <w:proofErr w:type="spellStart"/>
            <w:r w:rsidRPr="008F6317">
              <w:rPr>
                <w:rFonts w:cs="Times New Roman"/>
                <w:b/>
                <w:bCs/>
                <w:sz w:val="28"/>
                <w:szCs w:val="28"/>
              </w:rPr>
              <w:t>Khái</w:t>
            </w:r>
            <w:proofErr w:type="spellEnd"/>
            <w:r w:rsidRPr="008F6317">
              <w:rPr>
                <w:rFonts w:cs="Times New Roman"/>
                <w:b/>
                <w:bCs/>
                <w:sz w:val="28"/>
                <w:szCs w:val="28"/>
              </w:rPr>
              <w:t xml:space="preserve"> </w:t>
            </w:r>
            <w:proofErr w:type="spellStart"/>
            <w:r w:rsidRPr="008F6317">
              <w:rPr>
                <w:rFonts w:cs="Times New Roman"/>
                <w:b/>
                <w:bCs/>
                <w:sz w:val="28"/>
                <w:szCs w:val="28"/>
              </w:rPr>
              <w:t>niệm</w:t>
            </w:r>
            <w:proofErr w:type="spellEnd"/>
            <w:r w:rsidRPr="008F6317">
              <w:rPr>
                <w:rFonts w:cs="Times New Roman"/>
                <w:b/>
                <w:bCs/>
                <w:sz w:val="28"/>
                <w:szCs w:val="28"/>
              </w:rPr>
              <w:t xml:space="preserve"> </w:t>
            </w:r>
            <w:proofErr w:type="spellStart"/>
            <w:r w:rsidRPr="008F6317">
              <w:rPr>
                <w:rFonts w:cs="Times New Roman"/>
                <w:b/>
                <w:bCs/>
                <w:sz w:val="28"/>
                <w:szCs w:val="28"/>
              </w:rPr>
              <w:t>về</w:t>
            </w:r>
            <w:proofErr w:type="spellEnd"/>
            <w:r w:rsidRPr="008F6317">
              <w:rPr>
                <w:rFonts w:cs="Times New Roman"/>
                <w:b/>
                <w:bCs/>
                <w:sz w:val="28"/>
                <w:szCs w:val="28"/>
              </w:rPr>
              <w:t xml:space="preserve"> </w:t>
            </w:r>
            <w:proofErr w:type="spellStart"/>
            <w:r w:rsidRPr="008F6317">
              <w:rPr>
                <w:rFonts w:cs="Times New Roman"/>
                <w:b/>
                <w:bCs/>
                <w:sz w:val="28"/>
                <w:szCs w:val="28"/>
              </w:rPr>
              <w:t>kỹ</w:t>
            </w:r>
            <w:proofErr w:type="spellEnd"/>
            <w:r w:rsidRPr="008F6317">
              <w:rPr>
                <w:rFonts w:cs="Times New Roman"/>
                <w:b/>
                <w:bCs/>
                <w:sz w:val="28"/>
                <w:szCs w:val="28"/>
              </w:rPr>
              <w:t xml:space="preserve"> </w:t>
            </w:r>
            <w:proofErr w:type="spellStart"/>
            <w:r w:rsidRPr="008F6317">
              <w:rPr>
                <w:rFonts w:cs="Times New Roman"/>
                <w:b/>
                <w:bCs/>
                <w:sz w:val="28"/>
                <w:szCs w:val="28"/>
              </w:rPr>
              <w:t>năng</w:t>
            </w:r>
            <w:proofErr w:type="spellEnd"/>
            <w:r w:rsidRPr="008F6317">
              <w:rPr>
                <w:rFonts w:cs="Times New Roman"/>
                <w:b/>
                <w:bCs/>
                <w:sz w:val="28"/>
                <w:szCs w:val="28"/>
              </w:rPr>
              <w:t xml:space="preserve"> </w:t>
            </w:r>
            <w:proofErr w:type="spellStart"/>
            <w:r w:rsidRPr="008F6317">
              <w:rPr>
                <w:rFonts w:cs="Times New Roman"/>
                <w:b/>
                <w:bCs/>
                <w:sz w:val="28"/>
                <w:szCs w:val="28"/>
              </w:rPr>
              <w:t>mềm</w:t>
            </w:r>
            <w:proofErr w:type="spellEnd"/>
          </w:p>
        </w:tc>
        <w:tc>
          <w:tcPr>
            <w:tcW w:w="360" w:type="dxa"/>
            <w:tcBorders>
              <w:top w:val="nil"/>
              <w:left w:val="nil"/>
              <w:bottom w:val="nil"/>
              <w:right w:val="nil"/>
            </w:tcBorders>
            <w:shd w:val="clear" w:color="auto" w:fill="auto"/>
            <w:noWrap/>
            <w:vAlign w:val="bottom"/>
            <w:hideMark/>
          </w:tcPr>
          <w:p w14:paraId="4B5A2B16" w14:textId="77777777" w:rsidR="00F6017F" w:rsidRPr="008F6317" w:rsidRDefault="00F6017F" w:rsidP="00F6017F">
            <w:pPr>
              <w:spacing w:before="120"/>
              <w:ind w:firstLineChars="200" w:firstLine="562"/>
              <w:rPr>
                <w:rFonts w:cs="Times New Roman"/>
                <w:b/>
                <w:bCs/>
                <w:sz w:val="28"/>
                <w:szCs w:val="28"/>
              </w:rPr>
            </w:pPr>
          </w:p>
        </w:tc>
      </w:tr>
      <w:tr w:rsidR="00F6017F" w:rsidRPr="008F6317" w14:paraId="71B52D37" w14:textId="77777777" w:rsidTr="00F6017F">
        <w:trPr>
          <w:trHeight w:val="405"/>
        </w:trPr>
        <w:tc>
          <w:tcPr>
            <w:tcW w:w="9468" w:type="dxa"/>
            <w:tcBorders>
              <w:top w:val="nil"/>
              <w:left w:val="nil"/>
              <w:bottom w:val="nil"/>
              <w:right w:val="nil"/>
            </w:tcBorders>
            <w:shd w:val="clear" w:color="auto" w:fill="auto"/>
            <w:vAlign w:val="center"/>
            <w:hideMark/>
          </w:tcPr>
          <w:p w14:paraId="27ED3BB7" w14:textId="77777777" w:rsidR="00F6017F" w:rsidRPr="008F6317" w:rsidRDefault="00F6017F" w:rsidP="00F6017F">
            <w:pPr>
              <w:spacing w:before="120"/>
              <w:ind w:firstLineChars="200" w:firstLine="562"/>
              <w:rPr>
                <w:rFonts w:cs="Times New Roman"/>
                <w:b/>
                <w:bCs/>
                <w:sz w:val="28"/>
                <w:szCs w:val="28"/>
              </w:rPr>
            </w:pPr>
            <w:r w:rsidRPr="008F6317">
              <w:rPr>
                <w:rFonts w:cs="Times New Roman"/>
                <w:b/>
                <w:bCs/>
                <w:sz w:val="28"/>
                <w:szCs w:val="28"/>
              </w:rPr>
              <w:t xml:space="preserve">1.2. </w:t>
            </w:r>
            <w:proofErr w:type="spellStart"/>
            <w:r w:rsidRPr="008F6317">
              <w:rPr>
                <w:rFonts w:cs="Times New Roman"/>
                <w:b/>
                <w:bCs/>
                <w:sz w:val="28"/>
                <w:szCs w:val="28"/>
              </w:rPr>
              <w:t>Tầm</w:t>
            </w:r>
            <w:proofErr w:type="spellEnd"/>
            <w:r w:rsidRPr="008F6317">
              <w:rPr>
                <w:rFonts w:cs="Times New Roman"/>
                <w:b/>
                <w:bCs/>
                <w:sz w:val="28"/>
                <w:szCs w:val="28"/>
              </w:rPr>
              <w:t xml:space="preserve"> </w:t>
            </w:r>
            <w:proofErr w:type="spellStart"/>
            <w:r w:rsidRPr="008F6317">
              <w:rPr>
                <w:rFonts w:cs="Times New Roman"/>
                <w:b/>
                <w:bCs/>
                <w:sz w:val="28"/>
                <w:szCs w:val="28"/>
              </w:rPr>
              <w:t>quan</w:t>
            </w:r>
            <w:proofErr w:type="spellEnd"/>
            <w:r w:rsidRPr="008F6317">
              <w:rPr>
                <w:rFonts w:cs="Times New Roman"/>
                <w:b/>
                <w:bCs/>
                <w:sz w:val="28"/>
                <w:szCs w:val="28"/>
              </w:rPr>
              <w:t xml:space="preserve"> </w:t>
            </w:r>
            <w:proofErr w:type="spellStart"/>
            <w:r w:rsidRPr="008F6317">
              <w:rPr>
                <w:rFonts w:cs="Times New Roman"/>
                <w:b/>
                <w:bCs/>
                <w:sz w:val="28"/>
                <w:szCs w:val="28"/>
              </w:rPr>
              <w:t>trọng</w:t>
            </w:r>
            <w:proofErr w:type="spellEnd"/>
            <w:r w:rsidRPr="008F6317">
              <w:rPr>
                <w:rFonts w:cs="Times New Roman"/>
                <w:b/>
                <w:bCs/>
                <w:sz w:val="28"/>
                <w:szCs w:val="28"/>
              </w:rPr>
              <w:t xml:space="preserve"> </w:t>
            </w:r>
            <w:proofErr w:type="spellStart"/>
            <w:r w:rsidRPr="008F6317">
              <w:rPr>
                <w:rFonts w:cs="Times New Roman"/>
                <w:b/>
                <w:bCs/>
                <w:sz w:val="28"/>
                <w:szCs w:val="28"/>
              </w:rPr>
              <w:t>của</w:t>
            </w:r>
            <w:proofErr w:type="spellEnd"/>
            <w:r w:rsidRPr="008F6317">
              <w:rPr>
                <w:rFonts w:cs="Times New Roman"/>
                <w:b/>
                <w:bCs/>
                <w:sz w:val="28"/>
                <w:szCs w:val="28"/>
              </w:rPr>
              <w:t xml:space="preserve"> </w:t>
            </w:r>
            <w:proofErr w:type="spellStart"/>
            <w:r w:rsidRPr="008F6317">
              <w:rPr>
                <w:rFonts w:cs="Times New Roman"/>
                <w:b/>
                <w:bCs/>
                <w:sz w:val="28"/>
                <w:szCs w:val="28"/>
              </w:rPr>
              <w:t>kỹ</w:t>
            </w:r>
            <w:proofErr w:type="spellEnd"/>
            <w:r w:rsidRPr="008F6317">
              <w:rPr>
                <w:rFonts w:cs="Times New Roman"/>
                <w:b/>
                <w:bCs/>
                <w:sz w:val="28"/>
                <w:szCs w:val="28"/>
              </w:rPr>
              <w:t xml:space="preserve"> </w:t>
            </w:r>
            <w:proofErr w:type="spellStart"/>
            <w:r w:rsidRPr="008F6317">
              <w:rPr>
                <w:rFonts w:cs="Times New Roman"/>
                <w:b/>
                <w:bCs/>
                <w:sz w:val="28"/>
                <w:szCs w:val="28"/>
              </w:rPr>
              <w:t>năng</w:t>
            </w:r>
            <w:proofErr w:type="spellEnd"/>
            <w:r w:rsidRPr="008F6317">
              <w:rPr>
                <w:rFonts w:cs="Times New Roman"/>
                <w:b/>
                <w:bCs/>
                <w:sz w:val="28"/>
                <w:szCs w:val="28"/>
              </w:rPr>
              <w:t xml:space="preserve"> </w:t>
            </w:r>
            <w:proofErr w:type="spellStart"/>
            <w:r w:rsidRPr="008F6317">
              <w:rPr>
                <w:rFonts w:cs="Times New Roman"/>
                <w:b/>
                <w:bCs/>
                <w:sz w:val="28"/>
                <w:szCs w:val="28"/>
              </w:rPr>
              <w:t>mềm</w:t>
            </w:r>
            <w:proofErr w:type="spellEnd"/>
          </w:p>
        </w:tc>
        <w:tc>
          <w:tcPr>
            <w:tcW w:w="360" w:type="dxa"/>
            <w:tcBorders>
              <w:top w:val="nil"/>
              <w:left w:val="nil"/>
              <w:bottom w:val="nil"/>
              <w:right w:val="nil"/>
            </w:tcBorders>
            <w:shd w:val="clear" w:color="auto" w:fill="auto"/>
            <w:noWrap/>
            <w:vAlign w:val="bottom"/>
            <w:hideMark/>
          </w:tcPr>
          <w:p w14:paraId="53189912" w14:textId="77777777" w:rsidR="00F6017F" w:rsidRPr="008F6317" w:rsidRDefault="00F6017F" w:rsidP="00F6017F">
            <w:pPr>
              <w:spacing w:before="120"/>
              <w:ind w:firstLineChars="200" w:firstLine="562"/>
              <w:rPr>
                <w:rFonts w:cs="Times New Roman"/>
                <w:b/>
                <w:bCs/>
                <w:sz w:val="28"/>
                <w:szCs w:val="28"/>
              </w:rPr>
            </w:pPr>
          </w:p>
        </w:tc>
      </w:tr>
      <w:tr w:rsidR="00F6017F" w:rsidRPr="008F6317" w14:paraId="3284B9C3" w14:textId="77777777" w:rsidTr="00F6017F">
        <w:trPr>
          <w:trHeight w:val="405"/>
        </w:trPr>
        <w:tc>
          <w:tcPr>
            <w:tcW w:w="9828" w:type="dxa"/>
            <w:gridSpan w:val="2"/>
            <w:tcBorders>
              <w:top w:val="nil"/>
              <w:left w:val="nil"/>
              <w:bottom w:val="nil"/>
              <w:right w:val="nil"/>
            </w:tcBorders>
            <w:shd w:val="clear" w:color="auto" w:fill="auto"/>
            <w:vAlign w:val="center"/>
            <w:hideMark/>
          </w:tcPr>
          <w:p w14:paraId="4E94837A" w14:textId="77777777" w:rsidR="00F6017F" w:rsidRPr="008F6317" w:rsidRDefault="00F6017F" w:rsidP="00F6017F">
            <w:pPr>
              <w:spacing w:before="120"/>
              <w:rPr>
                <w:rFonts w:cs="Times New Roman"/>
                <w:b/>
                <w:bCs/>
                <w:sz w:val="28"/>
                <w:szCs w:val="28"/>
              </w:rPr>
            </w:pPr>
            <w:proofErr w:type="spellStart"/>
            <w:r w:rsidRPr="008F6317">
              <w:rPr>
                <w:rFonts w:cs="Times New Roman"/>
                <w:b/>
                <w:bCs/>
                <w:sz w:val="28"/>
                <w:szCs w:val="28"/>
              </w:rPr>
              <w:t>Chương</w:t>
            </w:r>
            <w:proofErr w:type="spellEnd"/>
            <w:r w:rsidRPr="008F6317">
              <w:rPr>
                <w:rFonts w:cs="Times New Roman"/>
                <w:b/>
                <w:bCs/>
                <w:sz w:val="28"/>
                <w:szCs w:val="28"/>
              </w:rPr>
              <w:t xml:space="preserve"> 2. KỸ NĂNG THUYẾT TRÌNH        </w:t>
            </w:r>
            <w:proofErr w:type="spellStart"/>
            <w:r w:rsidRPr="008F6317">
              <w:rPr>
                <w:rFonts w:cs="Times New Roman"/>
                <w:sz w:val="28"/>
                <w:szCs w:val="28"/>
              </w:rPr>
              <w:t>Thời</w:t>
            </w:r>
            <w:proofErr w:type="spellEnd"/>
            <w:r w:rsidRPr="008F6317">
              <w:rPr>
                <w:rFonts w:cs="Times New Roman"/>
                <w:sz w:val="28"/>
                <w:szCs w:val="28"/>
              </w:rPr>
              <w:t xml:space="preserve"> </w:t>
            </w:r>
            <w:proofErr w:type="spellStart"/>
            <w:proofErr w:type="gramStart"/>
            <w:r w:rsidRPr="008F6317">
              <w:rPr>
                <w:rFonts w:cs="Times New Roman"/>
                <w:sz w:val="28"/>
                <w:szCs w:val="28"/>
              </w:rPr>
              <w:t>gian</w:t>
            </w:r>
            <w:proofErr w:type="spellEnd"/>
            <w:r w:rsidRPr="008F6317">
              <w:rPr>
                <w:rFonts w:cs="Times New Roman"/>
                <w:sz w:val="28"/>
                <w:szCs w:val="28"/>
              </w:rPr>
              <w:t xml:space="preserve"> :</w:t>
            </w:r>
            <w:proofErr w:type="gramEnd"/>
            <w:r w:rsidRPr="008F6317">
              <w:rPr>
                <w:rFonts w:cs="Times New Roman"/>
                <w:sz w:val="28"/>
                <w:szCs w:val="28"/>
              </w:rPr>
              <w:t xml:space="preserve"> 4 </w:t>
            </w:r>
            <w:proofErr w:type="spellStart"/>
            <w:r w:rsidRPr="008F6317">
              <w:rPr>
                <w:rFonts w:cs="Times New Roman"/>
                <w:sz w:val="28"/>
                <w:szCs w:val="28"/>
              </w:rPr>
              <w:t>giờ</w:t>
            </w:r>
            <w:proofErr w:type="spellEnd"/>
          </w:p>
        </w:tc>
      </w:tr>
      <w:tr w:rsidR="00F6017F" w:rsidRPr="008F6317" w14:paraId="71F46C27" w14:textId="77777777" w:rsidTr="00F6017F">
        <w:trPr>
          <w:trHeight w:val="405"/>
        </w:trPr>
        <w:tc>
          <w:tcPr>
            <w:tcW w:w="9468" w:type="dxa"/>
            <w:tcBorders>
              <w:top w:val="nil"/>
              <w:left w:val="nil"/>
              <w:bottom w:val="nil"/>
              <w:right w:val="nil"/>
            </w:tcBorders>
            <w:shd w:val="clear" w:color="auto" w:fill="auto"/>
            <w:vAlign w:val="center"/>
            <w:hideMark/>
          </w:tcPr>
          <w:p w14:paraId="28D72A89" w14:textId="77777777" w:rsidR="00F6017F" w:rsidRPr="008F6317" w:rsidRDefault="00F6017F" w:rsidP="00F6017F">
            <w:pPr>
              <w:spacing w:before="120"/>
              <w:ind w:firstLineChars="200" w:firstLine="562"/>
              <w:rPr>
                <w:rFonts w:cs="Times New Roman"/>
                <w:b/>
                <w:bCs/>
                <w:sz w:val="28"/>
                <w:szCs w:val="28"/>
              </w:rPr>
            </w:pPr>
            <w:proofErr w:type="spellStart"/>
            <w:r w:rsidRPr="008F6317">
              <w:rPr>
                <w:rFonts w:cs="Times New Roman"/>
                <w:b/>
                <w:bCs/>
                <w:sz w:val="28"/>
                <w:szCs w:val="28"/>
              </w:rPr>
              <w:t>Mục</w:t>
            </w:r>
            <w:proofErr w:type="spellEnd"/>
            <w:r w:rsidRPr="008F6317">
              <w:rPr>
                <w:rFonts w:cs="Times New Roman"/>
                <w:b/>
                <w:bCs/>
                <w:sz w:val="28"/>
                <w:szCs w:val="28"/>
              </w:rPr>
              <w:t xml:space="preserve"> </w:t>
            </w:r>
            <w:proofErr w:type="spellStart"/>
            <w:r w:rsidRPr="008F6317">
              <w:rPr>
                <w:rFonts w:cs="Times New Roman"/>
                <w:b/>
                <w:bCs/>
                <w:sz w:val="28"/>
                <w:szCs w:val="28"/>
              </w:rPr>
              <w:t>tiêu</w:t>
            </w:r>
            <w:proofErr w:type="spellEnd"/>
            <w:r w:rsidRPr="008F6317">
              <w:rPr>
                <w:rFonts w:cs="Times New Roman"/>
                <w:b/>
                <w:bCs/>
                <w:sz w:val="28"/>
                <w:szCs w:val="28"/>
              </w:rPr>
              <w:t xml:space="preserve">: Sau </w:t>
            </w:r>
            <w:proofErr w:type="spellStart"/>
            <w:r w:rsidRPr="008F6317">
              <w:rPr>
                <w:rFonts w:cs="Times New Roman"/>
                <w:b/>
                <w:bCs/>
                <w:sz w:val="28"/>
                <w:szCs w:val="28"/>
              </w:rPr>
              <w:t>khi</w:t>
            </w:r>
            <w:proofErr w:type="spellEnd"/>
            <w:r w:rsidRPr="008F6317">
              <w:rPr>
                <w:rFonts w:cs="Times New Roman"/>
                <w:b/>
                <w:bCs/>
                <w:sz w:val="28"/>
                <w:szCs w:val="28"/>
              </w:rPr>
              <w:t xml:space="preserve"> </w:t>
            </w:r>
            <w:proofErr w:type="spellStart"/>
            <w:r w:rsidRPr="008F6317">
              <w:rPr>
                <w:rFonts w:cs="Times New Roman"/>
                <w:b/>
                <w:bCs/>
                <w:sz w:val="28"/>
                <w:szCs w:val="28"/>
              </w:rPr>
              <w:t>học</w:t>
            </w:r>
            <w:proofErr w:type="spellEnd"/>
            <w:r w:rsidRPr="008F6317">
              <w:rPr>
                <w:rFonts w:cs="Times New Roman"/>
                <w:b/>
                <w:bCs/>
                <w:sz w:val="28"/>
                <w:szCs w:val="28"/>
              </w:rPr>
              <w:t xml:space="preserve"> </w:t>
            </w:r>
            <w:proofErr w:type="spellStart"/>
            <w:r w:rsidRPr="008F6317">
              <w:rPr>
                <w:rFonts w:cs="Times New Roman"/>
                <w:b/>
                <w:bCs/>
                <w:sz w:val="28"/>
                <w:szCs w:val="28"/>
              </w:rPr>
              <w:t>xong</w:t>
            </w:r>
            <w:proofErr w:type="spellEnd"/>
            <w:r w:rsidRPr="008F6317">
              <w:rPr>
                <w:rFonts w:cs="Times New Roman"/>
                <w:b/>
                <w:bCs/>
                <w:sz w:val="28"/>
                <w:szCs w:val="28"/>
              </w:rPr>
              <w:t xml:space="preserve"> </w:t>
            </w:r>
            <w:proofErr w:type="spellStart"/>
            <w:r w:rsidRPr="008F6317">
              <w:rPr>
                <w:rFonts w:cs="Times New Roman"/>
                <w:b/>
                <w:bCs/>
                <w:sz w:val="28"/>
                <w:szCs w:val="28"/>
              </w:rPr>
              <w:t>chương</w:t>
            </w:r>
            <w:proofErr w:type="spellEnd"/>
            <w:r w:rsidRPr="008F6317">
              <w:rPr>
                <w:rFonts w:cs="Times New Roman"/>
                <w:b/>
                <w:bCs/>
                <w:sz w:val="28"/>
                <w:szCs w:val="28"/>
              </w:rPr>
              <w:t xml:space="preserve"> </w:t>
            </w:r>
            <w:proofErr w:type="spellStart"/>
            <w:r w:rsidRPr="008F6317">
              <w:rPr>
                <w:rFonts w:cs="Times New Roman"/>
                <w:b/>
                <w:bCs/>
                <w:sz w:val="28"/>
                <w:szCs w:val="28"/>
              </w:rPr>
              <w:t>này</w:t>
            </w:r>
            <w:proofErr w:type="spellEnd"/>
            <w:r w:rsidRPr="008F6317">
              <w:rPr>
                <w:rFonts w:cs="Times New Roman"/>
                <w:b/>
                <w:bCs/>
                <w:sz w:val="28"/>
                <w:szCs w:val="28"/>
              </w:rPr>
              <w:t xml:space="preserve"> </w:t>
            </w:r>
            <w:proofErr w:type="spellStart"/>
            <w:r w:rsidRPr="008F6317">
              <w:rPr>
                <w:rFonts w:cs="Times New Roman"/>
                <w:b/>
                <w:bCs/>
                <w:sz w:val="28"/>
                <w:szCs w:val="28"/>
              </w:rPr>
              <w:t>người</w:t>
            </w:r>
            <w:proofErr w:type="spellEnd"/>
            <w:r w:rsidRPr="008F6317">
              <w:rPr>
                <w:rFonts w:cs="Times New Roman"/>
                <w:b/>
                <w:bCs/>
                <w:sz w:val="28"/>
                <w:szCs w:val="28"/>
              </w:rPr>
              <w:t xml:space="preserve"> </w:t>
            </w:r>
            <w:proofErr w:type="spellStart"/>
            <w:r w:rsidRPr="008F6317">
              <w:rPr>
                <w:rFonts w:cs="Times New Roman"/>
                <w:b/>
                <w:bCs/>
                <w:sz w:val="28"/>
                <w:szCs w:val="28"/>
              </w:rPr>
              <w:t>học</w:t>
            </w:r>
            <w:proofErr w:type="spellEnd"/>
            <w:r w:rsidRPr="008F6317">
              <w:rPr>
                <w:rFonts w:cs="Times New Roman"/>
                <w:b/>
                <w:bCs/>
                <w:sz w:val="28"/>
                <w:szCs w:val="28"/>
              </w:rPr>
              <w:t xml:space="preserve"> </w:t>
            </w:r>
            <w:proofErr w:type="spellStart"/>
            <w:r w:rsidRPr="008F6317">
              <w:rPr>
                <w:rFonts w:cs="Times New Roman"/>
                <w:b/>
                <w:bCs/>
                <w:sz w:val="28"/>
                <w:szCs w:val="28"/>
              </w:rPr>
              <w:t>có</w:t>
            </w:r>
            <w:proofErr w:type="spellEnd"/>
            <w:r w:rsidRPr="008F6317">
              <w:rPr>
                <w:rFonts w:cs="Times New Roman"/>
                <w:b/>
                <w:bCs/>
                <w:sz w:val="28"/>
                <w:szCs w:val="28"/>
              </w:rPr>
              <w:t xml:space="preserve"> </w:t>
            </w:r>
            <w:proofErr w:type="spellStart"/>
            <w:r w:rsidRPr="008F6317">
              <w:rPr>
                <w:rFonts w:cs="Times New Roman"/>
                <w:b/>
                <w:bCs/>
                <w:sz w:val="28"/>
                <w:szCs w:val="28"/>
              </w:rPr>
              <w:t>khả</w:t>
            </w:r>
            <w:proofErr w:type="spellEnd"/>
            <w:r w:rsidRPr="008F6317">
              <w:rPr>
                <w:rFonts w:cs="Times New Roman"/>
                <w:b/>
                <w:bCs/>
                <w:sz w:val="28"/>
                <w:szCs w:val="28"/>
              </w:rPr>
              <w:t xml:space="preserve"> </w:t>
            </w:r>
            <w:proofErr w:type="spellStart"/>
            <w:r w:rsidRPr="008F6317">
              <w:rPr>
                <w:rFonts w:cs="Times New Roman"/>
                <w:b/>
                <w:bCs/>
                <w:sz w:val="28"/>
                <w:szCs w:val="28"/>
              </w:rPr>
              <w:t>năng</w:t>
            </w:r>
            <w:proofErr w:type="spellEnd"/>
            <w:r w:rsidRPr="008F6317">
              <w:rPr>
                <w:rFonts w:cs="Times New Roman"/>
                <w:b/>
                <w:bCs/>
                <w:sz w:val="28"/>
                <w:szCs w:val="28"/>
              </w:rPr>
              <w:t>:</w:t>
            </w:r>
          </w:p>
          <w:p w14:paraId="61878230" w14:textId="77777777" w:rsidR="00F6017F" w:rsidRPr="008F6317" w:rsidRDefault="00F6017F" w:rsidP="00F6017F">
            <w:pPr>
              <w:pStyle w:val="ListParagraph"/>
              <w:numPr>
                <w:ilvl w:val="0"/>
                <w:numId w:val="73"/>
              </w:numPr>
              <w:spacing w:before="120" w:after="0" w:line="259" w:lineRule="auto"/>
              <w:rPr>
                <w:sz w:val="28"/>
                <w:szCs w:val="28"/>
              </w:rPr>
            </w:pPr>
            <w:proofErr w:type="spellStart"/>
            <w:r w:rsidRPr="008F6317">
              <w:rPr>
                <w:sz w:val="28"/>
                <w:szCs w:val="28"/>
              </w:rPr>
              <w:t>Trình</w:t>
            </w:r>
            <w:proofErr w:type="spellEnd"/>
            <w:r w:rsidRPr="008F6317">
              <w:rPr>
                <w:sz w:val="28"/>
                <w:szCs w:val="28"/>
              </w:rPr>
              <w:t xml:space="preserve"> </w:t>
            </w:r>
            <w:proofErr w:type="spellStart"/>
            <w:r w:rsidRPr="008F6317">
              <w:rPr>
                <w:sz w:val="28"/>
                <w:szCs w:val="28"/>
              </w:rPr>
              <w:t>bày</w:t>
            </w:r>
            <w:proofErr w:type="spellEnd"/>
            <w:r w:rsidRPr="008F6317">
              <w:rPr>
                <w:sz w:val="28"/>
                <w:szCs w:val="28"/>
              </w:rPr>
              <w:t xml:space="preserve"> </w:t>
            </w:r>
            <w:proofErr w:type="spellStart"/>
            <w:r w:rsidRPr="008F6317">
              <w:rPr>
                <w:sz w:val="28"/>
                <w:szCs w:val="28"/>
              </w:rPr>
              <w:t>được</w:t>
            </w:r>
            <w:proofErr w:type="spellEnd"/>
            <w:r w:rsidRPr="008F6317">
              <w:rPr>
                <w:sz w:val="28"/>
                <w:szCs w:val="28"/>
              </w:rPr>
              <w:t xml:space="preserve"> </w:t>
            </w:r>
            <w:proofErr w:type="spellStart"/>
            <w:r w:rsidRPr="008F6317">
              <w:rPr>
                <w:sz w:val="28"/>
                <w:szCs w:val="28"/>
              </w:rPr>
              <w:t>những</w:t>
            </w:r>
            <w:proofErr w:type="spellEnd"/>
            <w:r w:rsidRPr="008F6317">
              <w:rPr>
                <w:sz w:val="28"/>
                <w:szCs w:val="28"/>
              </w:rPr>
              <w:t xml:space="preserve"> </w:t>
            </w:r>
            <w:proofErr w:type="spellStart"/>
            <w:r w:rsidRPr="008F6317">
              <w:rPr>
                <w:sz w:val="28"/>
                <w:szCs w:val="28"/>
              </w:rPr>
              <w:t>kiến</w:t>
            </w:r>
            <w:proofErr w:type="spellEnd"/>
            <w:r w:rsidRPr="008F6317">
              <w:rPr>
                <w:sz w:val="28"/>
                <w:szCs w:val="28"/>
              </w:rPr>
              <w:t xml:space="preserve"> </w:t>
            </w:r>
            <w:proofErr w:type="spellStart"/>
            <w:r w:rsidRPr="008F6317">
              <w:rPr>
                <w:sz w:val="28"/>
                <w:szCs w:val="28"/>
              </w:rPr>
              <w:t>thức</w:t>
            </w:r>
            <w:proofErr w:type="spellEnd"/>
            <w:r w:rsidRPr="008F6317">
              <w:rPr>
                <w:sz w:val="28"/>
                <w:szCs w:val="28"/>
              </w:rPr>
              <w:t xml:space="preserve"> </w:t>
            </w:r>
            <w:proofErr w:type="spellStart"/>
            <w:r w:rsidRPr="008F6317">
              <w:rPr>
                <w:sz w:val="28"/>
                <w:szCs w:val="28"/>
              </w:rPr>
              <w:t>cơ</w:t>
            </w:r>
            <w:proofErr w:type="spellEnd"/>
            <w:r w:rsidRPr="008F6317">
              <w:rPr>
                <w:sz w:val="28"/>
                <w:szCs w:val="28"/>
              </w:rPr>
              <w:t xml:space="preserve"> </w:t>
            </w:r>
            <w:proofErr w:type="spellStart"/>
            <w:r w:rsidRPr="008F6317">
              <w:rPr>
                <w:sz w:val="28"/>
                <w:szCs w:val="28"/>
              </w:rPr>
              <w:t>bản</w:t>
            </w:r>
            <w:proofErr w:type="spellEnd"/>
            <w:r w:rsidRPr="008F6317">
              <w:rPr>
                <w:sz w:val="28"/>
                <w:szCs w:val="28"/>
              </w:rPr>
              <w:t xml:space="preserve"> </w:t>
            </w:r>
            <w:proofErr w:type="spellStart"/>
            <w:r w:rsidRPr="008F6317">
              <w:rPr>
                <w:sz w:val="28"/>
                <w:szCs w:val="28"/>
              </w:rPr>
              <w:t>về</w:t>
            </w:r>
            <w:proofErr w:type="spellEnd"/>
            <w:r w:rsidRPr="008F6317">
              <w:rPr>
                <w:sz w:val="28"/>
                <w:szCs w:val="28"/>
              </w:rPr>
              <w:t xml:space="preserve"> </w:t>
            </w:r>
            <w:proofErr w:type="spellStart"/>
            <w:r w:rsidRPr="008F6317">
              <w:rPr>
                <w:sz w:val="28"/>
                <w:szCs w:val="28"/>
              </w:rPr>
              <w:t>thuyết</w:t>
            </w:r>
            <w:proofErr w:type="spellEnd"/>
            <w:r w:rsidRPr="008F6317">
              <w:rPr>
                <w:sz w:val="28"/>
                <w:szCs w:val="28"/>
              </w:rPr>
              <w:t xml:space="preserve"> </w:t>
            </w:r>
            <w:proofErr w:type="spellStart"/>
            <w:r w:rsidRPr="008F6317">
              <w:rPr>
                <w:sz w:val="28"/>
                <w:szCs w:val="28"/>
              </w:rPr>
              <w:t>trình</w:t>
            </w:r>
            <w:proofErr w:type="spellEnd"/>
            <w:r w:rsidRPr="008F6317">
              <w:rPr>
                <w:sz w:val="28"/>
                <w:szCs w:val="28"/>
              </w:rPr>
              <w:t xml:space="preserve">; </w:t>
            </w:r>
          </w:p>
          <w:p w14:paraId="269A6306" w14:textId="77777777" w:rsidR="00F6017F" w:rsidRPr="008F6317" w:rsidRDefault="00F6017F" w:rsidP="00F6017F">
            <w:pPr>
              <w:pStyle w:val="ListParagraph"/>
              <w:numPr>
                <w:ilvl w:val="0"/>
                <w:numId w:val="73"/>
              </w:numPr>
              <w:spacing w:before="120" w:after="0" w:line="259" w:lineRule="auto"/>
              <w:rPr>
                <w:b/>
                <w:bCs/>
                <w:sz w:val="28"/>
                <w:szCs w:val="28"/>
              </w:rPr>
            </w:pPr>
            <w:proofErr w:type="spellStart"/>
            <w:r w:rsidRPr="008F6317">
              <w:rPr>
                <w:sz w:val="28"/>
                <w:szCs w:val="28"/>
              </w:rPr>
              <w:t>Vận</w:t>
            </w:r>
            <w:proofErr w:type="spellEnd"/>
            <w:r w:rsidRPr="008F6317">
              <w:rPr>
                <w:sz w:val="28"/>
                <w:szCs w:val="28"/>
              </w:rPr>
              <w:t xml:space="preserve"> </w:t>
            </w:r>
            <w:proofErr w:type="spellStart"/>
            <w:r w:rsidRPr="008F6317">
              <w:rPr>
                <w:sz w:val="28"/>
                <w:szCs w:val="28"/>
              </w:rPr>
              <w:t>dụng</w:t>
            </w:r>
            <w:proofErr w:type="spellEnd"/>
            <w:r w:rsidRPr="008F6317">
              <w:rPr>
                <w:sz w:val="28"/>
                <w:szCs w:val="28"/>
              </w:rPr>
              <w:t xml:space="preserve"> </w:t>
            </w:r>
            <w:proofErr w:type="spellStart"/>
            <w:r w:rsidRPr="008F6317">
              <w:rPr>
                <w:sz w:val="28"/>
                <w:szCs w:val="28"/>
              </w:rPr>
              <w:t>nội</w:t>
            </w:r>
            <w:proofErr w:type="spellEnd"/>
            <w:r w:rsidRPr="008F6317">
              <w:rPr>
                <w:sz w:val="28"/>
                <w:szCs w:val="28"/>
              </w:rPr>
              <w:t xml:space="preserve"> dung </w:t>
            </w:r>
            <w:proofErr w:type="spellStart"/>
            <w:r w:rsidRPr="008F6317">
              <w:rPr>
                <w:sz w:val="28"/>
                <w:szCs w:val="28"/>
              </w:rPr>
              <w:t>dạy</w:t>
            </w:r>
            <w:proofErr w:type="spellEnd"/>
            <w:r w:rsidRPr="008F6317">
              <w:rPr>
                <w:sz w:val="28"/>
                <w:szCs w:val="28"/>
              </w:rPr>
              <w:t xml:space="preserve"> </w:t>
            </w:r>
            <w:proofErr w:type="spellStart"/>
            <w:r w:rsidRPr="008F6317">
              <w:rPr>
                <w:sz w:val="28"/>
                <w:szCs w:val="28"/>
              </w:rPr>
              <w:t>học</w:t>
            </w:r>
            <w:proofErr w:type="spellEnd"/>
            <w:r w:rsidRPr="008F6317">
              <w:rPr>
                <w:sz w:val="28"/>
                <w:szCs w:val="28"/>
              </w:rPr>
              <w:t xml:space="preserve"> </w:t>
            </w:r>
            <w:proofErr w:type="spellStart"/>
            <w:r w:rsidRPr="008F6317">
              <w:rPr>
                <w:sz w:val="28"/>
                <w:szCs w:val="28"/>
              </w:rPr>
              <w:t>và</w:t>
            </w:r>
            <w:proofErr w:type="spellEnd"/>
            <w:r w:rsidRPr="008F6317">
              <w:rPr>
                <w:sz w:val="28"/>
                <w:szCs w:val="28"/>
              </w:rPr>
              <w:t xml:space="preserve"> </w:t>
            </w:r>
            <w:proofErr w:type="spellStart"/>
            <w:r w:rsidRPr="008F6317">
              <w:rPr>
                <w:sz w:val="28"/>
                <w:szCs w:val="28"/>
              </w:rPr>
              <w:t>việc</w:t>
            </w:r>
            <w:proofErr w:type="spellEnd"/>
            <w:r w:rsidRPr="008F6317">
              <w:rPr>
                <w:sz w:val="28"/>
                <w:szCs w:val="28"/>
              </w:rPr>
              <w:t xml:space="preserve"> </w:t>
            </w:r>
            <w:proofErr w:type="spellStart"/>
            <w:r w:rsidRPr="008F6317">
              <w:rPr>
                <w:sz w:val="28"/>
                <w:szCs w:val="28"/>
              </w:rPr>
              <w:t>trình</w:t>
            </w:r>
            <w:proofErr w:type="spellEnd"/>
            <w:r w:rsidRPr="008F6317">
              <w:rPr>
                <w:sz w:val="28"/>
                <w:szCs w:val="28"/>
              </w:rPr>
              <w:t xml:space="preserve"> </w:t>
            </w:r>
            <w:proofErr w:type="spellStart"/>
            <w:r w:rsidRPr="008F6317">
              <w:rPr>
                <w:sz w:val="28"/>
                <w:szCs w:val="28"/>
              </w:rPr>
              <w:t>bày</w:t>
            </w:r>
            <w:proofErr w:type="spellEnd"/>
            <w:r w:rsidRPr="008F6317">
              <w:rPr>
                <w:sz w:val="28"/>
                <w:szCs w:val="28"/>
              </w:rPr>
              <w:t xml:space="preserve"> </w:t>
            </w:r>
            <w:proofErr w:type="spellStart"/>
            <w:r w:rsidRPr="008F6317">
              <w:rPr>
                <w:sz w:val="28"/>
                <w:szCs w:val="28"/>
              </w:rPr>
              <w:t>một</w:t>
            </w:r>
            <w:proofErr w:type="spellEnd"/>
            <w:r w:rsidRPr="008F6317">
              <w:rPr>
                <w:sz w:val="28"/>
                <w:szCs w:val="28"/>
              </w:rPr>
              <w:t xml:space="preserve"> </w:t>
            </w:r>
            <w:proofErr w:type="spellStart"/>
            <w:r w:rsidRPr="008F6317">
              <w:rPr>
                <w:sz w:val="28"/>
                <w:szCs w:val="28"/>
              </w:rPr>
              <w:t>nội</w:t>
            </w:r>
            <w:proofErr w:type="spellEnd"/>
            <w:r w:rsidRPr="008F6317">
              <w:rPr>
                <w:sz w:val="28"/>
                <w:szCs w:val="28"/>
              </w:rPr>
              <w:t xml:space="preserve"> dung </w:t>
            </w:r>
            <w:proofErr w:type="spellStart"/>
            <w:r w:rsidRPr="008F6317">
              <w:rPr>
                <w:sz w:val="28"/>
                <w:szCs w:val="28"/>
              </w:rPr>
              <w:t>trước</w:t>
            </w:r>
            <w:proofErr w:type="spellEnd"/>
            <w:r w:rsidRPr="008F6317">
              <w:rPr>
                <w:sz w:val="28"/>
                <w:szCs w:val="28"/>
              </w:rPr>
              <w:t xml:space="preserve"> </w:t>
            </w:r>
            <w:proofErr w:type="spellStart"/>
            <w:r w:rsidRPr="008F6317">
              <w:rPr>
                <w:sz w:val="28"/>
                <w:szCs w:val="28"/>
              </w:rPr>
              <w:t>đám</w:t>
            </w:r>
            <w:proofErr w:type="spellEnd"/>
            <w:r w:rsidRPr="008F6317">
              <w:rPr>
                <w:sz w:val="28"/>
                <w:szCs w:val="28"/>
              </w:rPr>
              <w:t xml:space="preserve"> </w:t>
            </w:r>
            <w:proofErr w:type="spellStart"/>
            <w:r w:rsidRPr="008F6317">
              <w:rPr>
                <w:sz w:val="28"/>
                <w:szCs w:val="28"/>
              </w:rPr>
              <w:t>đông</w:t>
            </w:r>
            <w:proofErr w:type="spellEnd"/>
          </w:p>
          <w:p w14:paraId="0BD5B320" w14:textId="77777777" w:rsidR="00F6017F" w:rsidRPr="008F6317" w:rsidRDefault="00F6017F" w:rsidP="00F6017F">
            <w:pPr>
              <w:spacing w:before="120"/>
              <w:ind w:firstLineChars="200" w:firstLine="562"/>
              <w:rPr>
                <w:rFonts w:cs="Times New Roman"/>
                <w:b/>
                <w:bCs/>
                <w:sz w:val="28"/>
                <w:szCs w:val="28"/>
              </w:rPr>
            </w:pPr>
            <w:proofErr w:type="spellStart"/>
            <w:r w:rsidRPr="008F6317">
              <w:rPr>
                <w:rFonts w:cs="Times New Roman"/>
                <w:b/>
                <w:bCs/>
                <w:sz w:val="28"/>
                <w:szCs w:val="28"/>
              </w:rPr>
              <w:t>Nội</w:t>
            </w:r>
            <w:proofErr w:type="spellEnd"/>
            <w:r w:rsidRPr="008F6317">
              <w:rPr>
                <w:rFonts w:cs="Times New Roman"/>
                <w:b/>
                <w:bCs/>
                <w:sz w:val="28"/>
                <w:szCs w:val="28"/>
              </w:rPr>
              <w:t xml:space="preserve"> dung </w:t>
            </w:r>
            <w:proofErr w:type="spellStart"/>
            <w:r w:rsidRPr="008F6317">
              <w:rPr>
                <w:rFonts w:cs="Times New Roman"/>
                <w:b/>
                <w:bCs/>
                <w:sz w:val="28"/>
                <w:szCs w:val="28"/>
              </w:rPr>
              <w:t>chương</w:t>
            </w:r>
            <w:proofErr w:type="spellEnd"/>
            <w:r w:rsidRPr="008F6317">
              <w:rPr>
                <w:rFonts w:cs="Times New Roman"/>
                <w:b/>
                <w:bCs/>
                <w:sz w:val="28"/>
                <w:szCs w:val="28"/>
              </w:rPr>
              <w:t>:</w:t>
            </w:r>
          </w:p>
          <w:p w14:paraId="20459337" w14:textId="77777777" w:rsidR="00F6017F" w:rsidRPr="008F6317" w:rsidRDefault="00F6017F" w:rsidP="00F6017F">
            <w:pPr>
              <w:spacing w:before="120"/>
              <w:jc w:val="both"/>
              <w:rPr>
                <w:rFonts w:cs="Times New Roman"/>
                <w:b/>
                <w:bCs/>
                <w:sz w:val="28"/>
                <w:szCs w:val="28"/>
              </w:rPr>
            </w:pPr>
            <w:r w:rsidRPr="008F6317">
              <w:rPr>
                <w:rFonts w:cs="Times New Roman"/>
                <w:b/>
                <w:bCs/>
                <w:sz w:val="28"/>
                <w:szCs w:val="28"/>
              </w:rPr>
              <w:t xml:space="preserve">2.1.  </w:t>
            </w:r>
            <w:proofErr w:type="spellStart"/>
            <w:r w:rsidRPr="008F6317">
              <w:rPr>
                <w:rFonts w:cs="Times New Roman"/>
                <w:b/>
                <w:bCs/>
                <w:sz w:val="28"/>
                <w:szCs w:val="28"/>
              </w:rPr>
              <w:t>Khái</w:t>
            </w:r>
            <w:proofErr w:type="spellEnd"/>
            <w:r w:rsidRPr="008F6317">
              <w:rPr>
                <w:rFonts w:cs="Times New Roman"/>
                <w:b/>
                <w:bCs/>
                <w:sz w:val="28"/>
                <w:szCs w:val="28"/>
              </w:rPr>
              <w:t xml:space="preserve"> </w:t>
            </w:r>
            <w:proofErr w:type="spellStart"/>
            <w:r w:rsidRPr="008F6317">
              <w:rPr>
                <w:rFonts w:cs="Times New Roman"/>
                <w:b/>
                <w:bCs/>
                <w:sz w:val="28"/>
                <w:szCs w:val="28"/>
              </w:rPr>
              <w:t>quát</w:t>
            </w:r>
            <w:proofErr w:type="spellEnd"/>
            <w:r w:rsidRPr="008F6317">
              <w:rPr>
                <w:rFonts w:cs="Times New Roman"/>
                <w:sz w:val="28"/>
                <w:szCs w:val="28"/>
              </w:rPr>
              <w:t xml:space="preserve"> </w:t>
            </w:r>
          </w:p>
        </w:tc>
        <w:tc>
          <w:tcPr>
            <w:tcW w:w="360" w:type="dxa"/>
            <w:tcBorders>
              <w:top w:val="nil"/>
              <w:left w:val="nil"/>
              <w:bottom w:val="nil"/>
              <w:right w:val="nil"/>
            </w:tcBorders>
            <w:shd w:val="clear" w:color="auto" w:fill="auto"/>
            <w:noWrap/>
            <w:vAlign w:val="bottom"/>
            <w:hideMark/>
          </w:tcPr>
          <w:p w14:paraId="282D6E7D" w14:textId="77777777" w:rsidR="00F6017F" w:rsidRPr="008F6317" w:rsidRDefault="00F6017F" w:rsidP="00F6017F">
            <w:pPr>
              <w:spacing w:before="120"/>
              <w:jc w:val="both"/>
              <w:rPr>
                <w:rFonts w:cs="Times New Roman"/>
                <w:b/>
                <w:bCs/>
                <w:sz w:val="28"/>
                <w:szCs w:val="28"/>
              </w:rPr>
            </w:pPr>
          </w:p>
        </w:tc>
      </w:tr>
      <w:tr w:rsidR="00F6017F" w:rsidRPr="008F6317" w14:paraId="09CACF94" w14:textId="77777777" w:rsidTr="00F6017F">
        <w:trPr>
          <w:trHeight w:val="405"/>
        </w:trPr>
        <w:tc>
          <w:tcPr>
            <w:tcW w:w="9468" w:type="dxa"/>
            <w:tcBorders>
              <w:top w:val="nil"/>
              <w:left w:val="nil"/>
              <w:bottom w:val="nil"/>
              <w:right w:val="nil"/>
            </w:tcBorders>
            <w:shd w:val="clear" w:color="auto" w:fill="auto"/>
            <w:vAlign w:val="center"/>
            <w:hideMark/>
          </w:tcPr>
          <w:p w14:paraId="48E5FD98" w14:textId="77777777" w:rsidR="00F6017F" w:rsidRPr="008F6317" w:rsidRDefault="00F6017F" w:rsidP="00F6017F">
            <w:pPr>
              <w:spacing w:before="120"/>
              <w:jc w:val="both"/>
              <w:rPr>
                <w:rFonts w:cs="Times New Roman"/>
                <w:sz w:val="28"/>
                <w:szCs w:val="28"/>
              </w:rPr>
            </w:pPr>
            <w:r w:rsidRPr="008F6317">
              <w:rPr>
                <w:rFonts w:cs="Times New Roman"/>
                <w:sz w:val="28"/>
                <w:szCs w:val="28"/>
              </w:rPr>
              <w:t xml:space="preserve">2.1.1. </w:t>
            </w:r>
            <w:proofErr w:type="spellStart"/>
            <w:r w:rsidRPr="008F6317">
              <w:rPr>
                <w:rFonts w:cs="Times New Roman"/>
                <w:sz w:val="28"/>
                <w:szCs w:val="28"/>
              </w:rPr>
              <w:t>Khái</w:t>
            </w:r>
            <w:proofErr w:type="spellEnd"/>
            <w:r w:rsidRPr="008F6317">
              <w:rPr>
                <w:rFonts w:cs="Times New Roman"/>
                <w:sz w:val="28"/>
                <w:szCs w:val="28"/>
              </w:rPr>
              <w:t xml:space="preserve"> </w:t>
            </w:r>
            <w:proofErr w:type="spellStart"/>
            <w:r w:rsidRPr="008F6317">
              <w:rPr>
                <w:rFonts w:cs="Times New Roman"/>
                <w:sz w:val="28"/>
                <w:szCs w:val="28"/>
              </w:rPr>
              <w:t>niệm</w:t>
            </w:r>
            <w:proofErr w:type="spellEnd"/>
            <w:r w:rsidRPr="008F6317">
              <w:rPr>
                <w:rFonts w:cs="Times New Roman"/>
                <w:sz w:val="28"/>
                <w:szCs w:val="28"/>
              </w:rPr>
              <w:t xml:space="preserve"> </w:t>
            </w:r>
          </w:p>
        </w:tc>
        <w:tc>
          <w:tcPr>
            <w:tcW w:w="360" w:type="dxa"/>
            <w:tcBorders>
              <w:top w:val="nil"/>
              <w:left w:val="nil"/>
              <w:bottom w:val="nil"/>
              <w:right w:val="nil"/>
            </w:tcBorders>
            <w:shd w:val="clear" w:color="auto" w:fill="auto"/>
            <w:noWrap/>
            <w:vAlign w:val="bottom"/>
            <w:hideMark/>
          </w:tcPr>
          <w:p w14:paraId="3A3E7993" w14:textId="77777777" w:rsidR="00F6017F" w:rsidRPr="008F6317" w:rsidRDefault="00F6017F" w:rsidP="00F6017F">
            <w:pPr>
              <w:spacing w:before="120"/>
              <w:jc w:val="both"/>
              <w:rPr>
                <w:rFonts w:cs="Times New Roman"/>
                <w:sz w:val="28"/>
                <w:szCs w:val="28"/>
              </w:rPr>
            </w:pPr>
          </w:p>
        </w:tc>
      </w:tr>
      <w:tr w:rsidR="00F6017F" w:rsidRPr="008F6317" w14:paraId="5615F8C4" w14:textId="77777777" w:rsidTr="00F6017F">
        <w:trPr>
          <w:trHeight w:val="405"/>
        </w:trPr>
        <w:tc>
          <w:tcPr>
            <w:tcW w:w="9468" w:type="dxa"/>
            <w:tcBorders>
              <w:top w:val="nil"/>
              <w:left w:val="nil"/>
              <w:bottom w:val="nil"/>
              <w:right w:val="nil"/>
            </w:tcBorders>
            <w:shd w:val="clear" w:color="auto" w:fill="auto"/>
            <w:vAlign w:val="center"/>
            <w:hideMark/>
          </w:tcPr>
          <w:p w14:paraId="448A05B5" w14:textId="77777777" w:rsidR="00F6017F" w:rsidRPr="008F6317" w:rsidRDefault="00F6017F" w:rsidP="00F6017F">
            <w:pPr>
              <w:spacing w:before="120"/>
              <w:jc w:val="both"/>
              <w:rPr>
                <w:rFonts w:cs="Times New Roman"/>
                <w:sz w:val="28"/>
                <w:szCs w:val="28"/>
              </w:rPr>
            </w:pPr>
            <w:r w:rsidRPr="008F6317">
              <w:rPr>
                <w:rFonts w:cs="Times New Roman"/>
                <w:sz w:val="28"/>
                <w:szCs w:val="28"/>
              </w:rPr>
              <w:t xml:space="preserve">2.1.2. </w:t>
            </w:r>
            <w:proofErr w:type="spellStart"/>
            <w:r w:rsidRPr="008F6317">
              <w:rPr>
                <w:rFonts w:cs="Times New Roman"/>
                <w:sz w:val="28"/>
                <w:szCs w:val="28"/>
              </w:rPr>
              <w:t>Tầm</w:t>
            </w:r>
            <w:proofErr w:type="spellEnd"/>
            <w:r w:rsidRPr="008F6317">
              <w:rPr>
                <w:rFonts w:cs="Times New Roman"/>
                <w:sz w:val="28"/>
                <w:szCs w:val="28"/>
              </w:rPr>
              <w:t xml:space="preserve"> </w:t>
            </w:r>
            <w:proofErr w:type="spellStart"/>
            <w:r w:rsidRPr="008F6317">
              <w:rPr>
                <w:rFonts w:cs="Times New Roman"/>
                <w:sz w:val="28"/>
                <w:szCs w:val="28"/>
              </w:rPr>
              <w:t>quan</w:t>
            </w:r>
            <w:proofErr w:type="spellEnd"/>
            <w:r w:rsidRPr="008F6317">
              <w:rPr>
                <w:rFonts w:cs="Times New Roman"/>
                <w:sz w:val="28"/>
                <w:szCs w:val="28"/>
              </w:rPr>
              <w:t xml:space="preserve"> </w:t>
            </w:r>
            <w:proofErr w:type="spellStart"/>
            <w:r w:rsidRPr="008F6317">
              <w:rPr>
                <w:rFonts w:cs="Times New Roman"/>
                <w:sz w:val="28"/>
                <w:szCs w:val="28"/>
              </w:rPr>
              <w:t>trọng</w:t>
            </w:r>
            <w:proofErr w:type="spellEnd"/>
            <w:r w:rsidRPr="008F6317">
              <w:rPr>
                <w:rFonts w:cs="Times New Roman"/>
                <w:sz w:val="28"/>
                <w:szCs w:val="28"/>
              </w:rPr>
              <w:t xml:space="preserve"> </w:t>
            </w:r>
            <w:proofErr w:type="spellStart"/>
            <w:r w:rsidRPr="008F6317">
              <w:rPr>
                <w:rFonts w:cs="Times New Roman"/>
                <w:sz w:val="28"/>
                <w:szCs w:val="28"/>
              </w:rPr>
              <w:t>của</w:t>
            </w:r>
            <w:proofErr w:type="spellEnd"/>
            <w:r w:rsidRPr="008F6317">
              <w:rPr>
                <w:rFonts w:cs="Times New Roman"/>
                <w:sz w:val="28"/>
                <w:szCs w:val="28"/>
              </w:rPr>
              <w:t xml:space="preserve"> </w:t>
            </w:r>
            <w:proofErr w:type="spellStart"/>
            <w:r w:rsidRPr="008F6317">
              <w:rPr>
                <w:rFonts w:cs="Times New Roman"/>
                <w:sz w:val="28"/>
                <w:szCs w:val="28"/>
              </w:rPr>
              <w:t>kỹ</w:t>
            </w:r>
            <w:proofErr w:type="spellEnd"/>
            <w:r w:rsidRPr="008F6317">
              <w:rPr>
                <w:rFonts w:cs="Times New Roman"/>
                <w:sz w:val="28"/>
                <w:szCs w:val="28"/>
              </w:rPr>
              <w:t xml:space="preserve"> </w:t>
            </w:r>
            <w:proofErr w:type="spellStart"/>
            <w:r w:rsidRPr="008F6317">
              <w:rPr>
                <w:rFonts w:cs="Times New Roman"/>
                <w:sz w:val="28"/>
                <w:szCs w:val="28"/>
              </w:rPr>
              <w:t>năng</w:t>
            </w:r>
            <w:proofErr w:type="spellEnd"/>
            <w:r w:rsidRPr="008F6317">
              <w:rPr>
                <w:rFonts w:cs="Times New Roman"/>
                <w:sz w:val="28"/>
                <w:szCs w:val="28"/>
              </w:rPr>
              <w:t xml:space="preserve"> </w:t>
            </w:r>
            <w:proofErr w:type="spellStart"/>
            <w:r w:rsidRPr="008F6317">
              <w:rPr>
                <w:rFonts w:cs="Times New Roman"/>
                <w:sz w:val="28"/>
                <w:szCs w:val="28"/>
              </w:rPr>
              <w:t>thuyết</w:t>
            </w:r>
            <w:proofErr w:type="spellEnd"/>
            <w:r w:rsidRPr="008F6317">
              <w:rPr>
                <w:rFonts w:cs="Times New Roman"/>
                <w:sz w:val="28"/>
                <w:szCs w:val="28"/>
              </w:rPr>
              <w:t xml:space="preserve"> </w:t>
            </w:r>
            <w:proofErr w:type="spellStart"/>
            <w:r w:rsidRPr="008F6317">
              <w:rPr>
                <w:rFonts w:cs="Times New Roman"/>
                <w:sz w:val="28"/>
                <w:szCs w:val="28"/>
              </w:rPr>
              <w:t>trình</w:t>
            </w:r>
            <w:proofErr w:type="spellEnd"/>
          </w:p>
        </w:tc>
        <w:tc>
          <w:tcPr>
            <w:tcW w:w="360" w:type="dxa"/>
            <w:tcBorders>
              <w:top w:val="nil"/>
              <w:left w:val="nil"/>
              <w:bottom w:val="nil"/>
              <w:right w:val="nil"/>
            </w:tcBorders>
            <w:shd w:val="clear" w:color="auto" w:fill="auto"/>
            <w:noWrap/>
            <w:vAlign w:val="bottom"/>
            <w:hideMark/>
          </w:tcPr>
          <w:p w14:paraId="7E09B948" w14:textId="77777777" w:rsidR="00F6017F" w:rsidRPr="008F6317" w:rsidRDefault="00F6017F" w:rsidP="00F6017F">
            <w:pPr>
              <w:spacing w:before="120"/>
              <w:jc w:val="both"/>
              <w:rPr>
                <w:rFonts w:cs="Times New Roman"/>
                <w:sz w:val="28"/>
                <w:szCs w:val="28"/>
              </w:rPr>
            </w:pPr>
          </w:p>
        </w:tc>
      </w:tr>
      <w:tr w:rsidR="00F6017F" w:rsidRPr="008F6317" w14:paraId="48F9F072" w14:textId="77777777" w:rsidTr="00F6017F">
        <w:trPr>
          <w:trHeight w:val="405"/>
        </w:trPr>
        <w:tc>
          <w:tcPr>
            <w:tcW w:w="9468" w:type="dxa"/>
            <w:tcBorders>
              <w:top w:val="nil"/>
              <w:left w:val="nil"/>
              <w:bottom w:val="nil"/>
              <w:right w:val="nil"/>
            </w:tcBorders>
            <w:shd w:val="clear" w:color="auto" w:fill="auto"/>
            <w:vAlign w:val="center"/>
            <w:hideMark/>
          </w:tcPr>
          <w:p w14:paraId="23F5498D" w14:textId="77777777" w:rsidR="00F6017F" w:rsidRPr="008F6317" w:rsidRDefault="00F6017F" w:rsidP="00F6017F">
            <w:pPr>
              <w:spacing w:before="120"/>
              <w:jc w:val="both"/>
              <w:rPr>
                <w:rFonts w:cs="Times New Roman"/>
                <w:b/>
                <w:bCs/>
                <w:sz w:val="28"/>
                <w:szCs w:val="28"/>
              </w:rPr>
            </w:pPr>
            <w:r w:rsidRPr="008F6317">
              <w:rPr>
                <w:rFonts w:cs="Times New Roman"/>
                <w:b/>
                <w:bCs/>
                <w:sz w:val="28"/>
                <w:szCs w:val="28"/>
              </w:rPr>
              <w:t xml:space="preserve">2.2.      Các </w:t>
            </w:r>
            <w:proofErr w:type="spellStart"/>
            <w:r w:rsidRPr="008F6317">
              <w:rPr>
                <w:rFonts w:cs="Times New Roman"/>
                <w:b/>
                <w:bCs/>
                <w:sz w:val="28"/>
                <w:szCs w:val="28"/>
              </w:rPr>
              <w:t>bước</w:t>
            </w:r>
            <w:proofErr w:type="spellEnd"/>
            <w:r w:rsidRPr="008F6317">
              <w:rPr>
                <w:rFonts w:cs="Times New Roman"/>
                <w:b/>
                <w:bCs/>
                <w:sz w:val="28"/>
                <w:szCs w:val="28"/>
              </w:rPr>
              <w:t xml:space="preserve"> </w:t>
            </w:r>
            <w:proofErr w:type="spellStart"/>
            <w:r w:rsidRPr="008F6317">
              <w:rPr>
                <w:rFonts w:cs="Times New Roman"/>
                <w:b/>
                <w:bCs/>
                <w:sz w:val="28"/>
                <w:szCs w:val="28"/>
              </w:rPr>
              <w:t>sọạn</w:t>
            </w:r>
            <w:proofErr w:type="spellEnd"/>
            <w:r w:rsidRPr="008F6317">
              <w:rPr>
                <w:rFonts w:cs="Times New Roman"/>
                <w:b/>
                <w:bCs/>
                <w:sz w:val="28"/>
                <w:szCs w:val="28"/>
              </w:rPr>
              <w:t xml:space="preserve"> </w:t>
            </w:r>
            <w:proofErr w:type="spellStart"/>
            <w:r w:rsidRPr="008F6317">
              <w:rPr>
                <w:rFonts w:cs="Times New Roman"/>
                <w:b/>
                <w:bCs/>
                <w:sz w:val="28"/>
                <w:szCs w:val="28"/>
              </w:rPr>
              <w:t>thảo</w:t>
            </w:r>
            <w:proofErr w:type="spellEnd"/>
            <w:r w:rsidRPr="008F6317">
              <w:rPr>
                <w:rFonts w:cs="Times New Roman"/>
                <w:b/>
                <w:bCs/>
                <w:sz w:val="28"/>
                <w:szCs w:val="28"/>
              </w:rPr>
              <w:t xml:space="preserve"> </w:t>
            </w:r>
            <w:proofErr w:type="spellStart"/>
            <w:r w:rsidRPr="008F6317">
              <w:rPr>
                <w:rFonts w:cs="Times New Roman"/>
                <w:b/>
                <w:bCs/>
                <w:sz w:val="28"/>
                <w:szCs w:val="28"/>
              </w:rPr>
              <w:t>bài</w:t>
            </w:r>
            <w:proofErr w:type="spellEnd"/>
            <w:r w:rsidRPr="008F6317">
              <w:rPr>
                <w:rFonts w:cs="Times New Roman"/>
                <w:b/>
                <w:bCs/>
                <w:sz w:val="28"/>
                <w:szCs w:val="28"/>
              </w:rPr>
              <w:t xml:space="preserve"> </w:t>
            </w:r>
            <w:proofErr w:type="spellStart"/>
            <w:r w:rsidRPr="008F6317">
              <w:rPr>
                <w:rFonts w:cs="Times New Roman"/>
                <w:b/>
                <w:bCs/>
                <w:sz w:val="28"/>
                <w:szCs w:val="28"/>
              </w:rPr>
              <w:t>thuyết</w:t>
            </w:r>
            <w:proofErr w:type="spellEnd"/>
            <w:r w:rsidRPr="008F6317">
              <w:rPr>
                <w:rFonts w:cs="Times New Roman"/>
                <w:b/>
                <w:bCs/>
                <w:sz w:val="28"/>
                <w:szCs w:val="28"/>
              </w:rPr>
              <w:t xml:space="preserve"> </w:t>
            </w:r>
            <w:proofErr w:type="spellStart"/>
            <w:r w:rsidRPr="008F6317">
              <w:rPr>
                <w:rFonts w:cs="Times New Roman"/>
                <w:b/>
                <w:bCs/>
                <w:sz w:val="28"/>
                <w:szCs w:val="28"/>
              </w:rPr>
              <w:t>trình</w:t>
            </w:r>
            <w:proofErr w:type="spellEnd"/>
            <w:r w:rsidRPr="008F6317">
              <w:rPr>
                <w:rFonts w:cs="Times New Roman"/>
                <w:b/>
                <w:bCs/>
                <w:sz w:val="28"/>
                <w:szCs w:val="28"/>
              </w:rPr>
              <w:t xml:space="preserve"> </w:t>
            </w:r>
          </w:p>
        </w:tc>
        <w:tc>
          <w:tcPr>
            <w:tcW w:w="360" w:type="dxa"/>
            <w:tcBorders>
              <w:top w:val="nil"/>
              <w:left w:val="nil"/>
              <w:bottom w:val="nil"/>
              <w:right w:val="nil"/>
            </w:tcBorders>
            <w:shd w:val="clear" w:color="auto" w:fill="auto"/>
            <w:noWrap/>
            <w:vAlign w:val="bottom"/>
            <w:hideMark/>
          </w:tcPr>
          <w:p w14:paraId="1413719B" w14:textId="77777777" w:rsidR="00F6017F" w:rsidRPr="008F6317" w:rsidRDefault="00F6017F" w:rsidP="00F6017F">
            <w:pPr>
              <w:spacing w:before="120"/>
              <w:jc w:val="both"/>
              <w:rPr>
                <w:rFonts w:cs="Times New Roman"/>
                <w:b/>
                <w:bCs/>
                <w:sz w:val="28"/>
                <w:szCs w:val="28"/>
              </w:rPr>
            </w:pPr>
          </w:p>
        </w:tc>
      </w:tr>
      <w:tr w:rsidR="00F6017F" w:rsidRPr="008F6317" w14:paraId="6783ED8B" w14:textId="77777777" w:rsidTr="00F6017F">
        <w:trPr>
          <w:trHeight w:val="405"/>
        </w:trPr>
        <w:tc>
          <w:tcPr>
            <w:tcW w:w="9468" w:type="dxa"/>
            <w:tcBorders>
              <w:top w:val="nil"/>
              <w:left w:val="nil"/>
              <w:bottom w:val="nil"/>
              <w:right w:val="nil"/>
            </w:tcBorders>
            <w:shd w:val="clear" w:color="auto" w:fill="auto"/>
            <w:vAlign w:val="center"/>
            <w:hideMark/>
          </w:tcPr>
          <w:p w14:paraId="378A148A" w14:textId="77777777" w:rsidR="00F6017F" w:rsidRPr="008F6317" w:rsidRDefault="00F6017F" w:rsidP="00F6017F">
            <w:pPr>
              <w:spacing w:before="120"/>
              <w:jc w:val="both"/>
              <w:rPr>
                <w:rFonts w:cs="Times New Roman"/>
                <w:sz w:val="28"/>
                <w:szCs w:val="28"/>
              </w:rPr>
            </w:pPr>
            <w:r w:rsidRPr="008F6317">
              <w:rPr>
                <w:rFonts w:cs="Times New Roman"/>
                <w:sz w:val="28"/>
                <w:szCs w:val="28"/>
              </w:rPr>
              <w:t xml:space="preserve">2.2.1. </w:t>
            </w:r>
            <w:proofErr w:type="spellStart"/>
            <w:r w:rsidRPr="008F6317">
              <w:rPr>
                <w:rFonts w:cs="Times New Roman"/>
                <w:sz w:val="28"/>
                <w:szCs w:val="28"/>
              </w:rPr>
              <w:t>Xác</w:t>
            </w:r>
            <w:proofErr w:type="spellEnd"/>
            <w:r w:rsidRPr="008F6317">
              <w:rPr>
                <w:rFonts w:cs="Times New Roman"/>
                <w:sz w:val="28"/>
                <w:szCs w:val="28"/>
              </w:rPr>
              <w:t xml:space="preserve"> </w:t>
            </w:r>
            <w:proofErr w:type="spellStart"/>
            <w:r w:rsidRPr="008F6317">
              <w:rPr>
                <w:rFonts w:cs="Times New Roman"/>
                <w:sz w:val="28"/>
                <w:szCs w:val="28"/>
              </w:rPr>
              <w:t>định</w:t>
            </w:r>
            <w:proofErr w:type="spellEnd"/>
            <w:r w:rsidRPr="008F6317">
              <w:rPr>
                <w:rFonts w:cs="Times New Roman"/>
                <w:sz w:val="28"/>
                <w:szCs w:val="28"/>
              </w:rPr>
              <w:t xml:space="preserve"> </w:t>
            </w:r>
            <w:proofErr w:type="spellStart"/>
            <w:r w:rsidRPr="008F6317">
              <w:rPr>
                <w:rFonts w:cs="Times New Roman"/>
                <w:sz w:val="28"/>
                <w:szCs w:val="28"/>
              </w:rPr>
              <w:t>mục</w:t>
            </w:r>
            <w:proofErr w:type="spellEnd"/>
            <w:r w:rsidRPr="008F6317">
              <w:rPr>
                <w:rFonts w:cs="Times New Roman"/>
                <w:sz w:val="28"/>
                <w:szCs w:val="28"/>
              </w:rPr>
              <w:t xml:space="preserve"> </w:t>
            </w:r>
            <w:proofErr w:type="spellStart"/>
            <w:r w:rsidRPr="008F6317">
              <w:rPr>
                <w:rFonts w:cs="Times New Roman"/>
                <w:sz w:val="28"/>
                <w:szCs w:val="28"/>
              </w:rPr>
              <w:t>tiêu</w:t>
            </w:r>
            <w:proofErr w:type="spellEnd"/>
          </w:p>
        </w:tc>
        <w:tc>
          <w:tcPr>
            <w:tcW w:w="360" w:type="dxa"/>
            <w:tcBorders>
              <w:top w:val="nil"/>
              <w:left w:val="nil"/>
              <w:bottom w:val="nil"/>
              <w:right w:val="nil"/>
            </w:tcBorders>
            <w:shd w:val="clear" w:color="auto" w:fill="auto"/>
            <w:noWrap/>
            <w:vAlign w:val="bottom"/>
            <w:hideMark/>
          </w:tcPr>
          <w:p w14:paraId="4742C4C7" w14:textId="77777777" w:rsidR="00F6017F" w:rsidRPr="008F6317" w:rsidRDefault="00F6017F" w:rsidP="00F6017F">
            <w:pPr>
              <w:spacing w:before="120"/>
              <w:jc w:val="both"/>
              <w:rPr>
                <w:rFonts w:cs="Times New Roman"/>
                <w:sz w:val="28"/>
                <w:szCs w:val="28"/>
              </w:rPr>
            </w:pPr>
          </w:p>
        </w:tc>
      </w:tr>
      <w:tr w:rsidR="00F6017F" w:rsidRPr="008F6317" w14:paraId="053D4090" w14:textId="77777777" w:rsidTr="00F6017F">
        <w:trPr>
          <w:trHeight w:val="405"/>
        </w:trPr>
        <w:tc>
          <w:tcPr>
            <w:tcW w:w="9468" w:type="dxa"/>
            <w:tcBorders>
              <w:top w:val="nil"/>
              <w:left w:val="nil"/>
              <w:bottom w:val="nil"/>
              <w:right w:val="nil"/>
            </w:tcBorders>
            <w:shd w:val="clear" w:color="auto" w:fill="auto"/>
            <w:vAlign w:val="center"/>
            <w:hideMark/>
          </w:tcPr>
          <w:p w14:paraId="4B3CD2E0" w14:textId="77777777" w:rsidR="00F6017F" w:rsidRPr="008F6317" w:rsidRDefault="00F6017F" w:rsidP="00F6017F">
            <w:pPr>
              <w:spacing w:before="120"/>
              <w:jc w:val="both"/>
              <w:rPr>
                <w:rFonts w:cs="Times New Roman"/>
                <w:sz w:val="28"/>
                <w:szCs w:val="28"/>
              </w:rPr>
            </w:pPr>
            <w:r w:rsidRPr="008F6317">
              <w:rPr>
                <w:rFonts w:cs="Times New Roman"/>
                <w:sz w:val="28"/>
                <w:szCs w:val="28"/>
              </w:rPr>
              <w:t xml:space="preserve">2.2.2. </w:t>
            </w:r>
            <w:proofErr w:type="spellStart"/>
            <w:r w:rsidRPr="008F6317">
              <w:rPr>
                <w:rFonts w:cs="Times New Roman"/>
                <w:sz w:val="28"/>
                <w:szCs w:val="28"/>
              </w:rPr>
              <w:t>Xác</w:t>
            </w:r>
            <w:proofErr w:type="spellEnd"/>
            <w:r w:rsidRPr="008F6317">
              <w:rPr>
                <w:rFonts w:cs="Times New Roman"/>
                <w:sz w:val="28"/>
                <w:szCs w:val="28"/>
              </w:rPr>
              <w:t xml:space="preserve"> </w:t>
            </w:r>
            <w:proofErr w:type="spellStart"/>
            <w:r w:rsidRPr="008F6317">
              <w:rPr>
                <w:rFonts w:cs="Times New Roman"/>
                <w:sz w:val="28"/>
                <w:szCs w:val="28"/>
              </w:rPr>
              <w:t>định</w:t>
            </w:r>
            <w:proofErr w:type="spellEnd"/>
            <w:r w:rsidRPr="008F6317">
              <w:rPr>
                <w:rFonts w:cs="Times New Roman"/>
                <w:sz w:val="28"/>
                <w:szCs w:val="28"/>
              </w:rPr>
              <w:t xml:space="preserve"> </w:t>
            </w:r>
            <w:proofErr w:type="spellStart"/>
            <w:r w:rsidRPr="008F6317">
              <w:rPr>
                <w:rFonts w:cs="Times New Roman"/>
                <w:sz w:val="28"/>
                <w:szCs w:val="28"/>
              </w:rPr>
              <w:t>đối</w:t>
            </w:r>
            <w:proofErr w:type="spellEnd"/>
            <w:r w:rsidRPr="008F6317">
              <w:rPr>
                <w:rFonts w:cs="Times New Roman"/>
                <w:sz w:val="28"/>
                <w:szCs w:val="28"/>
              </w:rPr>
              <w:t xml:space="preserve"> </w:t>
            </w:r>
            <w:proofErr w:type="spellStart"/>
            <w:r w:rsidRPr="008F6317">
              <w:rPr>
                <w:rFonts w:cs="Times New Roman"/>
                <w:sz w:val="28"/>
                <w:szCs w:val="28"/>
              </w:rPr>
              <w:t>tượng</w:t>
            </w:r>
            <w:proofErr w:type="spellEnd"/>
          </w:p>
        </w:tc>
        <w:tc>
          <w:tcPr>
            <w:tcW w:w="360" w:type="dxa"/>
            <w:tcBorders>
              <w:top w:val="nil"/>
              <w:left w:val="nil"/>
              <w:bottom w:val="nil"/>
              <w:right w:val="nil"/>
            </w:tcBorders>
            <w:shd w:val="clear" w:color="auto" w:fill="auto"/>
            <w:noWrap/>
            <w:vAlign w:val="bottom"/>
            <w:hideMark/>
          </w:tcPr>
          <w:p w14:paraId="7772ABFF" w14:textId="77777777" w:rsidR="00F6017F" w:rsidRPr="008F6317" w:rsidRDefault="00F6017F" w:rsidP="00F6017F">
            <w:pPr>
              <w:spacing w:before="120"/>
              <w:jc w:val="both"/>
              <w:rPr>
                <w:rFonts w:cs="Times New Roman"/>
                <w:sz w:val="28"/>
                <w:szCs w:val="28"/>
              </w:rPr>
            </w:pPr>
          </w:p>
        </w:tc>
      </w:tr>
      <w:tr w:rsidR="00F6017F" w:rsidRPr="008F6317" w14:paraId="7542511A" w14:textId="77777777" w:rsidTr="00F6017F">
        <w:trPr>
          <w:trHeight w:val="405"/>
        </w:trPr>
        <w:tc>
          <w:tcPr>
            <w:tcW w:w="9468" w:type="dxa"/>
            <w:tcBorders>
              <w:top w:val="nil"/>
              <w:left w:val="nil"/>
              <w:bottom w:val="nil"/>
              <w:right w:val="nil"/>
            </w:tcBorders>
            <w:shd w:val="clear" w:color="auto" w:fill="auto"/>
            <w:vAlign w:val="center"/>
            <w:hideMark/>
          </w:tcPr>
          <w:p w14:paraId="19E28F95" w14:textId="77777777" w:rsidR="00F6017F" w:rsidRPr="008F6317" w:rsidRDefault="00F6017F" w:rsidP="00F6017F">
            <w:pPr>
              <w:spacing w:before="120"/>
              <w:jc w:val="both"/>
              <w:rPr>
                <w:rFonts w:cs="Times New Roman"/>
                <w:sz w:val="28"/>
                <w:szCs w:val="28"/>
              </w:rPr>
            </w:pPr>
            <w:r w:rsidRPr="008F6317">
              <w:rPr>
                <w:rFonts w:cs="Times New Roman"/>
                <w:sz w:val="28"/>
                <w:szCs w:val="28"/>
              </w:rPr>
              <w:t xml:space="preserve">2.2.3. </w:t>
            </w:r>
            <w:proofErr w:type="spellStart"/>
            <w:r w:rsidRPr="008F6317">
              <w:rPr>
                <w:rFonts w:cs="Times New Roman"/>
                <w:sz w:val="28"/>
                <w:szCs w:val="28"/>
              </w:rPr>
              <w:t>Xây</w:t>
            </w:r>
            <w:proofErr w:type="spellEnd"/>
            <w:r w:rsidRPr="008F6317">
              <w:rPr>
                <w:rFonts w:cs="Times New Roman"/>
                <w:sz w:val="28"/>
                <w:szCs w:val="28"/>
              </w:rPr>
              <w:t xml:space="preserve"> </w:t>
            </w:r>
            <w:proofErr w:type="spellStart"/>
            <w:r w:rsidRPr="008F6317">
              <w:rPr>
                <w:rFonts w:cs="Times New Roman"/>
                <w:sz w:val="28"/>
                <w:szCs w:val="28"/>
              </w:rPr>
              <w:t>dựng</w:t>
            </w:r>
            <w:proofErr w:type="spellEnd"/>
            <w:r w:rsidRPr="008F6317">
              <w:rPr>
                <w:rFonts w:cs="Times New Roman"/>
                <w:sz w:val="28"/>
                <w:szCs w:val="28"/>
              </w:rPr>
              <w:t xml:space="preserve"> </w:t>
            </w:r>
            <w:proofErr w:type="spellStart"/>
            <w:r w:rsidRPr="008F6317">
              <w:rPr>
                <w:rFonts w:cs="Times New Roman"/>
                <w:sz w:val="28"/>
                <w:szCs w:val="28"/>
              </w:rPr>
              <w:t>tiêu</w:t>
            </w:r>
            <w:proofErr w:type="spellEnd"/>
            <w:r w:rsidRPr="008F6317">
              <w:rPr>
                <w:rFonts w:cs="Times New Roman"/>
                <w:sz w:val="28"/>
                <w:szCs w:val="28"/>
              </w:rPr>
              <w:t xml:space="preserve"> </w:t>
            </w:r>
            <w:proofErr w:type="spellStart"/>
            <w:r w:rsidRPr="008F6317">
              <w:rPr>
                <w:rFonts w:cs="Times New Roman"/>
                <w:sz w:val="28"/>
                <w:szCs w:val="28"/>
              </w:rPr>
              <w:t>đề</w:t>
            </w:r>
            <w:proofErr w:type="spellEnd"/>
            <w:r w:rsidRPr="008F6317">
              <w:rPr>
                <w:rFonts w:cs="Times New Roman"/>
                <w:sz w:val="28"/>
                <w:szCs w:val="28"/>
              </w:rPr>
              <w:t xml:space="preserve">, </w:t>
            </w:r>
            <w:proofErr w:type="spellStart"/>
            <w:r w:rsidRPr="008F6317">
              <w:rPr>
                <w:rFonts w:cs="Times New Roman"/>
                <w:sz w:val="28"/>
                <w:szCs w:val="28"/>
              </w:rPr>
              <w:t>cấu</w:t>
            </w:r>
            <w:proofErr w:type="spellEnd"/>
            <w:r w:rsidRPr="008F6317">
              <w:rPr>
                <w:rFonts w:cs="Times New Roman"/>
                <w:sz w:val="28"/>
                <w:szCs w:val="28"/>
              </w:rPr>
              <w:t xml:space="preserve"> </w:t>
            </w:r>
            <w:proofErr w:type="spellStart"/>
            <w:r w:rsidRPr="008F6317">
              <w:rPr>
                <w:rFonts w:cs="Times New Roman"/>
                <w:sz w:val="28"/>
                <w:szCs w:val="28"/>
              </w:rPr>
              <w:t>trúc</w:t>
            </w:r>
            <w:proofErr w:type="spellEnd"/>
            <w:r w:rsidRPr="008F6317">
              <w:rPr>
                <w:rFonts w:cs="Times New Roman"/>
                <w:sz w:val="28"/>
                <w:szCs w:val="28"/>
              </w:rPr>
              <w:t xml:space="preserve"> </w:t>
            </w:r>
            <w:proofErr w:type="spellStart"/>
            <w:r w:rsidRPr="008F6317">
              <w:rPr>
                <w:rFonts w:cs="Times New Roman"/>
                <w:sz w:val="28"/>
                <w:szCs w:val="28"/>
              </w:rPr>
              <w:t>bài</w:t>
            </w:r>
            <w:proofErr w:type="spellEnd"/>
            <w:r w:rsidRPr="008F6317">
              <w:rPr>
                <w:rFonts w:cs="Times New Roman"/>
                <w:sz w:val="28"/>
                <w:szCs w:val="28"/>
              </w:rPr>
              <w:t xml:space="preserve"> </w:t>
            </w:r>
            <w:proofErr w:type="spellStart"/>
            <w:r w:rsidRPr="008F6317">
              <w:rPr>
                <w:rFonts w:cs="Times New Roman"/>
                <w:sz w:val="28"/>
                <w:szCs w:val="28"/>
              </w:rPr>
              <w:t>thuyết</w:t>
            </w:r>
            <w:proofErr w:type="spellEnd"/>
            <w:r w:rsidRPr="008F6317">
              <w:rPr>
                <w:rFonts w:cs="Times New Roman"/>
                <w:sz w:val="28"/>
                <w:szCs w:val="28"/>
              </w:rPr>
              <w:t xml:space="preserve"> </w:t>
            </w:r>
            <w:proofErr w:type="spellStart"/>
            <w:r w:rsidRPr="008F6317">
              <w:rPr>
                <w:rFonts w:cs="Times New Roman"/>
                <w:sz w:val="28"/>
                <w:szCs w:val="28"/>
              </w:rPr>
              <w:t>trình</w:t>
            </w:r>
            <w:proofErr w:type="spellEnd"/>
          </w:p>
        </w:tc>
        <w:tc>
          <w:tcPr>
            <w:tcW w:w="360" w:type="dxa"/>
            <w:tcBorders>
              <w:top w:val="nil"/>
              <w:left w:val="nil"/>
              <w:bottom w:val="nil"/>
              <w:right w:val="nil"/>
            </w:tcBorders>
            <w:shd w:val="clear" w:color="auto" w:fill="auto"/>
            <w:noWrap/>
            <w:vAlign w:val="bottom"/>
            <w:hideMark/>
          </w:tcPr>
          <w:p w14:paraId="23AB149B" w14:textId="77777777" w:rsidR="00F6017F" w:rsidRPr="008F6317" w:rsidRDefault="00F6017F" w:rsidP="00F6017F">
            <w:pPr>
              <w:spacing w:before="120"/>
              <w:jc w:val="both"/>
              <w:rPr>
                <w:rFonts w:cs="Times New Roman"/>
                <w:sz w:val="28"/>
                <w:szCs w:val="28"/>
              </w:rPr>
            </w:pPr>
          </w:p>
        </w:tc>
      </w:tr>
      <w:tr w:rsidR="00F6017F" w:rsidRPr="008F6317" w14:paraId="2EA33149" w14:textId="77777777" w:rsidTr="00F6017F">
        <w:trPr>
          <w:trHeight w:val="405"/>
        </w:trPr>
        <w:tc>
          <w:tcPr>
            <w:tcW w:w="9468" w:type="dxa"/>
            <w:tcBorders>
              <w:top w:val="nil"/>
              <w:left w:val="nil"/>
              <w:bottom w:val="nil"/>
              <w:right w:val="nil"/>
            </w:tcBorders>
            <w:shd w:val="clear" w:color="auto" w:fill="auto"/>
            <w:vAlign w:val="center"/>
            <w:hideMark/>
          </w:tcPr>
          <w:p w14:paraId="0C2E47A3" w14:textId="77777777" w:rsidR="00F6017F" w:rsidRPr="008F6317" w:rsidRDefault="00F6017F" w:rsidP="00F6017F">
            <w:pPr>
              <w:spacing w:before="120"/>
              <w:jc w:val="both"/>
              <w:rPr>
                <w:rFonts w:cs="Times New Roman"/>
                <w:sz w:val="28"/>
                <w:szCs w:val="28"/>
              </w:rPr>
            </w:pPr>
            <w:r w:rsidRPr="008F6317">
              <w:rPr>
                <w:rFonts w:cs="Times New Roman"/>
                <w:sz w:val="28"/>
                <w:szCs w:val="28"/>
              </w:rPr>
              <w:t xml:space="preserve">2.2.4. </w:t>
            </w:r>
            <w:proofErr w:type="spellStart"/>
            <w:r w:rsidRPr="008F6317">
              <w:rPr>
                <w:rFonts w:cs="Times New Roman"/>
                <w:sz w:val="28"/>
                <w:szCs w:val="28"/>
              </w:rPr>
              <w:t>Soạn</w:t>
            </w:r>
            <w:proofErr w:type="spellEnd"/>
            <w:r w:rsidRPr="008F6317">
              <w:rPr>
                <w:rFonts w:cs="Times New Roman"/>
                <w:sz w:val="28"/>
                <w:szCs w:val="28"/>
              </w:rPr>
              <w:t xml:space="preserve"> </w:t>
            </w:r>
            <w:proofErr w:type="spellStart"/>
            <w:r w:rsidRPr="008F6317">
              <w:rPr>
                <w:rFonts w:cs="Times New Roman"/>
                <w:sz w:val="28"/>
                <w:szCs w:val="28"/>
              </w:rPr>
              <w:t>thảo</w:t>
            </w:r>
            <w:proofErr w:type="spellEnd"/>
            <w:r w:rsidRPr="008F6317">
              <w:rPr>
                <w:rFonts w:cs="Times New Roman"/>
                <w:sz w:val="28"/>
                <w:szCs w:val="28"/>
              </w:rPr>
              <w:t xml:space="preserve">, </w:t>
            </w:r>
            <w:proofErr w:type="spellStart"/>
            <w:r w:rsidRPr="008F6317">
              <w:rPr>
                <w:rFonts w:cs="Times New Roman"/>
                <w:sz w:val="28"/>
                <w:szCs w:val="28"/>
              </w:rPr>
              <w:t>cấu</w:t>
            </w:r>
            <w:proofErr w:type="spellEnd"/>
            <w:r w:rsidRPr="008F6317">
              <w:rPr>
                <w:rFonts w:cs="Times New Roman"/>
                <w:sz w:val="28"/>
                <w:szCs w:val="28"/>
              </w:rPr>
              <w:t xml:space="preserve"> </w:t>
            </w:r>
            <w:proofErr w:type="spellStart"/>
            <w:r w:rsidRPr="008F6317">
              <w:rPr>
                <w:rFonts w:cs="Times New Roman"/>
                <w:sz w:val="28"/>
                <w:szCs w:val="28"/>
              </w:rPr>
              <w:t>trúc</w:t>
            </w:r>
            <w:proofErr w:type="spellEnd"/>
            <w:r w:rsidRPr="008F6317">
              <w:rPr>
                <w:rFonts w:cs="Times New Roman"/>
                <w:sz w:val="28"/>
                <w:szCs w:val="28"/>
              </w:rPr>
              <w:t xml:space="preserve"> slides</w:t>
            </w:r>
          </w:p>
        </w:tc>
        <w:tc>
          <w:tcPr>
            <w:tcW w:w="360" w:type="dxa"/>
            <w:tcBorders>
              <w:top w:val="nil"/>
              <w:left w:val="nil"/>
              <w:bottom w:val="nil"/>
              <w:right w:val="nil"/>
            </w:tcBorders>
            <w:shd w:val="clear" w:color="auto" w:fill="auto"/>
            <w:noWrap/>
            <w:vAlign w:val="bottom"/>
            <w:hideMark/>
          </w:tcPr>
          <w:p w14:paraId="667EEEFC" w14:textId="77777777" w:rsidR="00F6017F" w:rsidRPr="008F6317" w:rsidRDefault="00F6017F" w:rsidP="00F6017F">
            <w:pPr>
              <w:spacing w:before="120"/>
              <w:jc w:val="both"/>
              <w:rPr>
                <w:rFonts w:cs="Times New Roman"/>
                <w:sz w:val="28"/>
                <w:szCs w:val="28"/>
              </w:rPr>
            </w:pPr>
          </w:p>
        </w:tc>
      </w:tr>
      <w:tr w:rsidR="00F6017F" w:rsidRPr="008F6317" w14:paraId="690BF56F" w14:textId="77777777" w:rsidTr="00F6017F">
        <w:trPr>
          <w:trHeight w:val="405"/>
        </w:trPr>
        <w:tc>
          <w:tcPr>
            <w:tcW w:w="9468" w:type="dxa"/>
            <w:tcBorders>
              <w:top w:val="nil"/>
              <w:left w:val="nil"/>
              <w:bottom w:val="nil"/>
              <w:right w:val="nil"/>
            </w:tcBorders>
            <w:shd w:val="clear" w:color="auto" w:fill="auto"/>
            <w:vAlign w:val="center"/>
            <w:hideMark/>
          </w:tcPr>
          <w:p w14:paraId="45A67B09" w14:textId="77777777" w:rsidR="00F6017F" w:rsidRPr="008F6317" w:rsidRDefault="00F6017F" w:rsidP="00F6017F">
            <w:pPr>
              <w:spacing w:before="120"/>
              <w:jc w:val="both"/>
              <w:rPr>
                <w:rFonts w:cs="Times New Roman"/>
                <w:b/>
                <w:bCs/>
                <w:sz w:val="28"/>
                <w:szCs w:val="28"/>
              </w:rPr>
            </w:pPr>
            <w:r w:rsidRPr="008F6317">
              <w:rPr>
                <w:rFonts w:cs="Times New Roman"/>
                <w:b/>
                <w:bCs/>
                <w:sz w:val="28"/>
                <w:szCs w:val="28"/>
              </w:rPr>
              <w:t xml:space="preserve">2.3.      </w:t>
            </w:r>
            <w:proofErr w:type="spellStart"/>
            <w:r w:rsidRPr="008F6317">
              <w:rPr>
                <w:rFonts w:cs="Times New Roman"/>
                <w:b/>
                <w:bCs/>
                <w:sz w:val="28"/>
                <w:szCs w:val="28"/>
              </w:rPr>
              <w:t>Chuẩn</w:t>
            </w:r>
            <w:proofErr w:type="spellEnd"/>
            <w:r w:rsidRPr="008F6317">
              <w:rPr>
                <w:rFonts w:cs="Times New Roman"/>
                <w:b/>
                <w:bCs/>
                <w:sz w:val="28"/>
                <w:szCs w:val="28"/>
              </w:rPr>
              <w:t xml:space="preserve"> </w:t>
            </w:r>
            <w:proofErr w:type="spellStart"/>
            <w:r w:rsidRPr="008F6317">
              <w:rPr>
                <w:rFonts w:cs="Times New Roman"/>
                <w:b/>
                <w:bCs/>
                <w:sz w:val="28"/>
                <w:szCs w:val="28"/>
              </w:rPr>
              <w:t>bị</w:t>
            </w:r>
            <w:proofErr w:type="spellEnd"/>
            <w:r w:rsidRPr="008F6317">
              <w:rPr>
                <w:rFonts w:cs="Times New Roman"/>
                <w:b/>
                <w:bCs/>
                <w:sz w:val="28"/>
                <w:szCs w:val="28"/>
              </w:rPr>
              <w:t xml:space="preserve"> </w:t>
            </w:r>
            <w:proofErr w:type="spellStart"/>
            <w:r w:rsidRPr="008F6317">
              <w:rPr>
                <w:rFonts w:cs="Times New Roman"/>
                <w:b/>
                <w:bCs/>
                <w:sz w:val="28"/>
                <w:szCs w:val="28"/>
              </w:rPr>
              <w:t>trước</w:t>
            </w:r>
            <w:proofErr w:type="spellEnd"/>
            <w:r w:rsidRPr="008F6317">
              <w:rPr>
                <w:rFonts w:cs="Times New Roman"/>
                <w:b/>
                <w:bCs/>
                <w:sz w:val="28"/>
                <w:szCs w:val="28"/>
              </w:rPr>
              <w:t xml:space="preserve"> </w:t>
            </w:r>
            <w:proofErr w:type="spellStart"/>
            <w:r w:rsidRPr="008F6317">
              <w:rPr>
                <w:rFonts w:cs="Times New Roman"/>
                <w:b/>
                <w:bCs/>
                <w:sz w:val="28"/>
                <w:szCs w:val="28"/>
              </w:rPr>
              <w:t>ngày</w:t>
            </w:r>
            <w:proofErr w:type="spellEnd"/>
            <w:r w:rsidRPr="008F6317">
              <w:rPr>
                <w:rFonts w:cs="Times New Roman"/>
                <w:b/>
                <w:bCs/>
                <w:sz w:val="28"/>
                <w:szCs w:val="28"/>
              </w:rPr>
              <w:t xml:space="preserve"> </w:t>
            </w:r>
            <w:proofErr w:type="spellStart"/>
            <w:r w:rsidRPr="008F6317">
              <w:rPr>
                <w:rFonts w:cs="Times New Roman"/>
                <w:b/>
                <w:bCs/>
                <w:sz w:val="28"/>
                <w:szCs w:val="28"/>
              </w:rPr>
              <w:t>thuyết</w:t>
            </w:r>
            <w:proofErr w:type="spellEnd"/>
            <w:r w:rsidRPr="008F6317">
              <w:rPr>
                <w:rFonts w:cs="Times New Roman"/>
                <w:b/>
                <w:bCs/>
                <w:sz w:val="28"/>
                <w:szCs w:val="28"/>
              </w:rPr>
              <w:t xml:space="preserve"> </w:t>
            </w:r>
            <w:proofErr w:type="spellStart"/>
            <w:r w:rsidRPr="008F6317">
              <w:rPr>
                <w:rFonts w:cs="Times New Roman"/>
                <w:b/>
                <w:bCs/>
                <w:sz w:val="28"/>
                <w:szCs w:val="28"/>
              </w:rPr>
              <w:t>trình</w:t>
            </w:r>
            <w:proofErr w:type="spellEnd"/>
          </w:p>
        </w:tc>
        <w:tc>
          <w:tcPr>
            <w:tcW w:w="360" w:type="dxa"/>
            <w:tcBorders>
              <w:top w:val="nil"/>
              <w:left w:val="nil"/>
              <w:bottom w:val="nil"/>
              <w:right w:val="nil"/>
            </w:tcBorders>
            <w:shd w:val="clear" w:color="auto" w:fill="auto"/>
            <w:noWrap/>
            <w:vAlign w:val="bottom"/>
            <w:hideMark/>
          </w:tcPr>
          <w:p w14:paraId="1ECAE6FB" w14:textId="77777777" w:rsidR="00F6017F" w:rsidRPr="008F6317" w:rsidRDefault="00F6017F" w:rsidP="00F6017F">
            <w:pPr>
              <w:spacing w:before="120"/>
              <w:jc w:val="both"/>
              <w:rPr>
                <w:rFonts w:cs="Times New Roman"/>
                <w:b/>
                <w:bCs/>
                <w:sz w:val="28"/>
                <w:szCs w:val="28"/>
              </w:rPr>
            </w:pPr>
          </w:p>
        </w:tc>
      </w:tr>
      <w:tr w:rsidR="00F6017F" w:rsidRPr="008F6317" w14:paraId="0546DA8C" w14:textId="77777777" w:rsidTr="00F6017F">
        <w:trPr>
          <w:trHeight w:val="405"/>
        </w:trPr>
        <w:tc>
          <w:tcPr>
            <w:tcW w:w="9468" w:type="dxa"/>
            <w:tcBorders>
              <w:top w:val="nil"/>
              <w:left w:val="nil"/>
              <w:bottom w:val="nil"/>
              <w:right w:val="nil"/>
            </w:tcBorders>
            <w:shd w:val="clear" w:color="auto" w:fill="auto"/>
            <w:vAlign w:val="center"/>
            <w:hideMark/>
          </w:tcPr>
          <w:p w14:paraId="0AD3A3C1" w14:textId="77777777" w:rsidR="00F6017F" w:rsidRPr="008F6317" w:rsidRDefault="00F6017F" w:rsidP="00F6017F">
            <w:pPr>
              <w:spacing w:before="120"/>
              <w:jc w:val="both"/>
              <w:rPr>
                <w:rFonts w:cs="Times New Roman"/>
                <w:sz w:val="28"/>
                <w:szCs w:val="28"/>
              </w:rPr>
            </w:pPr>
            <w:r w:rsidRPr="008F6317">
              <w:rPr>
                <w:rFonts w:cs="Times New Roman"/>
                <w:sz w:val="28"/>
                <w:szCs w:val="28"/>
              </w:rPr>
              <w:t xml:space="preserve">2.3.1. </w:t>
            </w:r>
            <w:proofErr w:type="spellStart"/>
            <w:r w:rsidRPr="008F6317">
              <w:rPr>
                <w:rFonts w:cs="Times New Roman"/>
                <w:sz w:val="28"/>
                <w:szCs w:val="28"/>
              </w:rPr>
              <w:t>Địa</w:t>
            </w:r>
            <w:proofErr w:type="spellEnd"/>
            <w:r w:rsidRPr="008F6317">
              <w:rPr>
                <w:rFonts w:cs="Times New Roman"/>
                <w:sz w:val="28"/>
                <w:szCs w:val="28"/>
              </w:rPr>
              <w:t xml:space="preserve"> </w:t>
            </w:r>
            <w:proofErr w:type="spellStart"/>
            <w:r w:rsidRPr="008F6317">
              <w:rPr>
                <w:rFonts w:cs="Times New Roman"/>
                <w:sz w:val="28"/>
                <w:szCs w:val="28"/>
              </w:rPr>
              <w:t>điểm</w:t>
            </w:r>
            <w:proofErr w:type="spellEnd"/>
          </w:p>
        </w:tc>
        <w:tc>
          <w:tcPr>
            <w:tcW w:w="360" w:type="dxa"/>
            <w:tcBorders>
              <w:top w:val="nil"/>
              <w:left w:val="nil"/>
              <w:bottom w:val="nil"/>
              <w:right w:val="nil"/>
            </w:tcBorders>
            <w:shd w:val="clear" w:color="auto" w:fill="auto"/>
            <w:noWrap/>
            <w:vAlign w:val="bottom"/>
            <w:hideMark/>
          </w:tcPr>
          <w:p w14:paraId="743DE353" w14:textId="77777777" w:rsidR="00F6017F" w:rsidRPr="008F6317" w:rsidRDefault="00F6017F" w:rsidP="00F6017F">
            <w:pPr>
              <w:spacing w:before="120"/>
              <w:jc w:val="both"/>
              <w:rPr>
                <w:rFonts w:cs="Times New Roman"/>
                <w:sz w:val="28"/>
                <w:szCs w:val="28"/>
              </w:rPr>
            </w:pPr>
          </w:p>
        </w:tc>
      </w:tr>
      <w:tr w:rsidR="00F6017F" w:rsidRPr="008F6317" w14:paraId="155645B5" w14:textId="77777777" w:rsidTr="00F6017F">
        <w:trPr>
          <w:trHeight w:val="405"/>
        </w:trPr>
        <w:tc>
          <w:tcPr>
            <w:tcW w:w="9468" w:type="dxa"/>
            <w:tcBorders>
              <w:top w:val="nil"/>
              <w:left w:val="nil"/>
              <w:bottom w:val="nil"/>
              <w:right w:val="nil"/>
            </w:tcBorders>
            <w:shd w:val="clear" w:color="auto" w:fill="auto"/>
            <w:vAlign w:val="center"/>
            <w:hideMark/>
          </w:tcPr>
          <w:p w14:paraId="0A3AD5D9" w14:textId="77777777" w:rsidR="00F6017F" w:rsidRPr="008F6317" w:rsidRDefault="00F6017F" w:rsidP="00F6017F">
            <w:pPr>
              <w:spacing w:before="120"/>
              <w:jc w:val="both"/>
              <w:rPr>
                <w:rFonts w:cs="Times New Roman"/>
                <w:sz w:val="28"/>
                <w:szCs w:val="28"/>
              </w:rPr>
            </w:pPr>
            <w:r w:rsidRPr="008F6317">
              <w:rPr>
                <w:rFonts w:cs="Times New Roman"/>
                <w:sz w:val="28"/>
                <w:szCs w:val="28"/>
              </w:rPr>
              <w:t xml:space="preserve">2.3.2. Phương </w:t>
            </w:r>
            <w:proofErr w:type="spellStart"/>
            <w:r w:rsidRPr="008F6317">
              <w:rPr>
                <w:rFonts w:cs="Times New Roman"/>
                <w:sz w:val="28"/>
                <w:szCs w:val="28"/>
              </w:rPr>
              <w:t>tiện</w:t>
            </w:r>
            <w:proofErr w:type="spellEnd"/>
            <w:r w:rsidRPr="008F6317">
              <w:rPr>
                <w:rFonts w:cs="Times New Roman"/>
                <w:sz w:val="28"/>
                <w:szCs w:val="28"/>
              </w:rPr>
              <w:t xml:space="preserve"> </w:t>
            </w:r>
            <w:proofErr w:type="spellStart"/>
            <w:r w:rsidRPr="008F6317">
              <w:rPr>
                <w:rFonts w:cs="Times New Roman"/>
                <w:sz w:val="28"/>
                <w:szCs w:val="28"/>
              </w:rPr>
              <w:t>hỗ</w:t>
            </w:r>
            <w:proofErr w:type="spellEnd"/>
            <w:r w:rsidRPr="008F6317">
              <w:rPr>
                <w:rFonts w:cs="Times New Roman"/>
                <w:sz w:val="28"/>
                <w:szCs w:val="28"/>
              </w:rPr>
              <w:t xml:space="preserve"> </w:t>
            </w:r>
            <w:proofErr w:type="spellStart"/>
            <w:r w:rsidRPr="008F6317">
              <w:rPr>
                <w:rFonts w:cs="Times New Roman"/>
                <w:sz w:val="28"/>
                <w:szCs w:val="28"/>
              </w:rPr>
              <w:t>trợ</w:t>
            </w:r>
            <w:proofErr w:type="spellEnd"/>
          </w:p>
        </w:tc>
        <w:tc>
          <w:tcPr>
            <w:tcW w:w="360" w:type="dxa"/>
            <w:tcBorders>
              <w:top w:val="nil"/>
              <w:left w:val="nil"/>
              <w:bottom w:val="nil"/>
              <w:right w:val="nil"/>
            </w:tcBorders>
            <w:shd w:val="clear" w:color="auto" w:fill="auto"/>
            <w:noWrap/>
            <w:vAlign w:val="bottom"/>
            <w:hideMark/>
          </w:tcPr>
          <w:p w14:paraId="0E2AA706" w14:textId="77777777" w:rsidR="00F6017F" w:rsidRPr="008F6317" w:rsidRDefault="00F6017F" w:rsidP="00F6017F">
            <w:pPr>
              <w:spacing w:before="120"/>
              <w:jc w:val="both"/>
              <w:rPr>
                <w:rFonts w:cs="Times New Roman"/>
                <w:sz w:val="28"/>
                <w:szCs w:val="28"/>
              </w:rPr>
            </w:pPr>
          </w:p>
        </w:tc>
      </w:tr>
      <w:tr w:rsidR="00F6017F" w:rsidRPr="008F6317" w14:paraId="4B2435B8" w14:textId="77777777" w:rsidTr="00F6017F">
        <w:trPr>
          <w:trHeight w:val="405"/>
        </w:trPr>
        <w:tc>
          <w:tcPr>
            <w:tcW w:w="9468" w:type="dxa"/>
            <w:tcBorders>
              <w:top w:val="nil"/>
              <w:left w:val="nil"/>
              <w:bottom w:val="nil"/>
              <w:right w:val="nil"/>
            </w:tcBorders>
            <w:shd w:val="clear" w:color="auto" w:fill="auto"/>
            <w:vAlign w:val="center"/>
            <w:hideMark/>
          </w:tcPr>
          <w:p w14:paraId="29BCF0E5" w14:textId="77777777" w:rsidR="00F6017F" w:rsidRPr="008F6317" w:rsidRDefault="00F6017F" w:rsidP="00F6017F">
            <w:pPr>
              <w:spacing w:before="120"/>
              <w:jc w:val="both"/>
              <w:rPr>
                <w:rFonts w:cs="Times New Roman"/>
                <w:sz w:val="28"/>
                <w:szCs w:val="28"/>
              </w:rPr>
            </w:pPr>
            <w:r w:rsidRPr="008F6317">
              <w:rPr>
                <w:rFonts w:cs="Times New Roman"/>
                <w:sz w:val="28"/>
                <w:szCs w:val="28"/>
              </w:rPr>
              <w:t xml:space="preserve">2.3.3. </w:t>
            </w:r>
            <w:proofErr w:type="spellStart"/>
            <w:r w:rsidRPr="008F6317">
              <w:rPr>
                <w:rFonts w:cs="Times New Roman"/>
                <w:sz w:val="28"/>
                <w:szCs w:val="28"/>
              </w:rPr>
              <w:t>Luyện</w:t>
            </w:r>
            <w:proofErr w:type="spellEnd"/>
            <w:r w:rsidRPr="008F6317">
              <w:rPr>
                <w:rFonts w:cs="Times New Roman"/>
                <w:sz w:val="28"/>
                <w:szCs w:val="28"/>
              </w:rPr>
              <w:t xml:space="preserve"> </w:t>
            </w:r>
            <w:proofErr w:type="spellStart"/>
            <w:r w:rsidRPr="008F6317">
              <w:rPr>
                <w:rFonts w:cs="Times New Roman"/>
                <w:sz w:val="28"/>
                <w:szCs w:val="28"/>
              </w:rPr>
              <w:t>tập</w:t>
            </w:r>
            <w:proofErr w:type="spellEnd"/>
          </w:p>
        </w:tc>
        <w:tc>
          <w:tcPr>
            <w:tcW w:w="360" w:type="dxa"/>
            <w:tcBorders>
              <w:top w:val="nil"/>
              <w:left w:val="nil"/>
              <w:bottom w:val="nil"/>
              <w:right w:val="nil"/>
            </w:tcBorders>
            <w:shd w:val="clear" w:color="auto" w:fill="auto"/>
            <w:noWrap/>
            <w:vAlign w:val="bottom"/>
            <w:hideMark/>
          </w:tcPr>
          <w:p w14:paraId="50724740" w14:textId="77777777" w:rsidR="00F6017F" w:rsidRPr="008F6317" w:rsidRDefault="00F6017F" w:rsidP="00F6017F">
            <w:pPr>
              <w:spacing w:before="120"/>
              <w:jc w:val="both"/>
              <w:rPr>
                <w:rFonts w:cs="Times New Roman"/>
                <w:sz w:val="28"/>
                <w:szCs w:val="28"/>
              </w:rPr>
            </w:pPr>
          </w:p>
        </w:tc>
      </w:tr>
      <w:tr w:rsidR="00F6017F" w:rsidRPr="008F6317" w14:paraId="1F72BED1" w14:textId="77777777" w:rsidTr="00F6017F">
        <w:trPr>
          <w:trHeight w:val="405"/>
        </w:trPr>
        <w:tc>
          <w:tcPr>
            <w:tcW w:w="9468" w:type="dxa"/>
            <w:tcBorders>
              <w:top w:val="nil"/>
              <w:left w:val="nil"/>
              <w:bottom w:val="nil"/>
              <w:right w:val="nil"/>
            </w:tcBorders>
            <w:shd w:val="clear" w:color="auto" w:fill="auto"/>
            <w:vAlign w:val="center"/>
            <w:hideMark/>
          </w:tcPr>
          <w:p w14:paraId="472DBB05" w14:textId="77777777" w:rsidR="00F6017F" w:rsidRPr="008F6317" w:rsidRDefault="00F6017F" w:rsidP="00F6017F">
            <w:pPr>
              <w:spacing w:before="120"/>
              <w:jc w:val="both"/>
              <w:rPr>
                <w:rFonts w:cs="Times New Roman"/>
                <w:b/>
                <w:bCs/>
                <w:sz w:val="28"/>
                <w:szCs w:val="28"/>
              </w:rPr>
            </w:pPr>
            <w:r w:rsidRPr="008F6317">
              <w:rPr>
                <w:rFonts w:cs="Times New Roman"/>
                <w:b/>
                <w:bCs/>
                <w:sz w:val="28"/>
                <w:szCs w:val="28"/>
              </w:rPr>
              <w:t xml:space="preserve">2.4.      </w:t>
            </w:r>
            <w:proofErr w:type="spellStart"/>
            <w:r w:rsidRPr="008F6317">
              <w:rPr>
                <w:rFonts w:cs="Times New Roman"/>
                <w:b/>
                <w:bCs/>
                <w:sz w:val="28"/>
                <w:szCs w:val="28"/>
              </w:rPr>
              <w:t>Kỹ</w:t>
            </w:r>
            <w:proofErr w:type="spellEnd"/>
            <w:r w:rsidRPr="008F6317">
              <w:rPr>
                <w:rFonts w:cs="Times New Roman"/>
                <w:b/>
                <w:bCs/>
                <w:sz w:val="28"/>
                <w:szCs w:val="28"/>
              </w:rPr>
              <w:t xml:space="preserve"> </w:t>
            </w:r>
            <w:proofErr w:type="spellStart"/>
            <w:r w:rsidRPr="008F6317">
              <w:rPr>
                <w:rFonts w:cs="Times New Roman"/>
                <w:b/>
                <w:bCs/>
                <w:sz w:val="28"/>
                <w:szCs w:val="28"/>
              </w:rPr>
              <w:t>năng</w:t>
            </w:r>
            <w:proofErr w:type="spellEnd"/>
            <w:r w:rsidRPr="008F6317">
              <w:rPr>
                <w:rFonts w:cs="Times New Roman"/>
                <w:b/>
                <w:bCs/>
                <w:sz w:val="28"/>
                <w:szCs w:val="28"/>
              </w:rPr>
              <w:t xml:space="preserve"> </w:t>
            </w:r>
            <w:proofErr w:type="spellStart"/>
            <w:r w:rsidRPr="008F6317">
              <w:rPr>
                <w:rFonts w:cs="Times New Roman"/>
                <w:b/>
                <w:bCs/>
                <w:sz w:val="28"/>
                <w:szCs w:val="28"/>
              </w:rPr>
              <w:t>khi</w:t>
            </w:r>
            <w:proofErr w:type="spellEnd"/>
            <w:r w:rsidRPr="008F6317">
              <w:rPr>
                <w:rFonts w:cs="Times New Roman"/>
                <w:b/>
                <w:bCs/>
                <w:sz w:val="28"/>
                <w:szCs w:val="28"/>
              </w:rPr>
              <w:t xml:space="preserve"> </w:t>
            </w:r>
            <w:proofErr w:type="spellStart"/>
            <w:r w:rsidRPr="008F6317">
              <w:rPr>
                <w:rFonts w:cs="Times New Roman"/>
                <w:b/>
                <w:bCs/>
                <w:sz w:val="28"/>
                <w:szCs w:val="28"/>
              </w:rPr>
              <w:t>thuyết</w:t>
            </w:r>
            <w:proofErr w:type="spellEnd"/>
            <w:r w:rsidRPr="008F6317">
              <w:rPr>
                <w:rFonts w:cs="Times New Roman"/>
                <w:b/>
                <w:bCs/>
                <w:sz w:val="28"/>
                <w:szCs w:val="28"/>
              </w:rPr>
              <w:t xml:space="preserve"> </w:t>
            </w:r>
            <w:proofErr w:type="spellStart"/>
            <w:r w:rsidRPr="008F6317">
              <w:rPr>
                <w:rFonts w:cs="Times New Roman"/>
                <w:b/>
                <w:bCs/>
                <w:sz w:val="28"/>
                <w:szCs w:val="28"/>
              </w:rPr>
              <w:t>trình</w:t>
            </w:r>
            <w:proofErr w:type="spellEnd"/>
          </w:p>
        </w:tc>
        <w:tc>
          <w:tcPr>
            <w:tcW w:w="360" w:type="dxa"/>
            <w:tcBorders>
              <w:top w:val="nil"/>
              <w:left w:val="nil"/>
              <w:bottom w:val="nil"/>
              <w:right w:val="nil"/>
            </w:tcBorders>
            <w:shd w:val="clear" w:color="auto" w:fill="auto"/>
            <w:noWrap/>
            <w:vAlign w:val="bottom"/>
            <w:hideMark/>
          </w:tcPr>
          <w:p w14:paraId="406C8D3A" w14:textId="77777777" w:rsidR="00F6017F" w:rsidRPr="008F6317" w:rsidRDefault="00F6017F" w:rsidP="00F6017F">
            <w:pPr>
              <w:spacing w:before="120"/>
              <w:jc w:val="both"/>
              <w:rPr>
                <w:rFonts w:cs="Times New Roman"/>
                <w:b/>
                <w:bCs/>
                <w:sz w:val="28"/>
                <w:szCs w:val="28"/>
              </w:rPr>
            </w:pPr>
          </w:p>
        </w:tc>
      </w:tr>
      <w:tr w:rsidR="00F6017F" w:rsidRPr="008F6317" w14:paraId="213EC95D" w14:textId="77777777" w:rsidTr="00F6017F">
        <w:trPr>
          <w:trHeight w:val="405"/>
        </w:trPr>
        <w:tc>
          <w:tcPr>
            <w:tcW w:w="9468" w:type="dxa"/>
            <w:tcBorders>
              <w:top w:val="nil"/>
              <w:left w:val="nil"/>
              <w:bottom w:val="nil"/>
              <w:right w:val="nil"/>
            </w:tcBorders>
            <w:shd w:val="clear" w:color="auto" w:fill="auto"/>
            <w:vAlign w:val="center"/>
            <w:hideMark/>
          </w:tcPr>
          <w:p w14:paraId="100F1C1D" w14:textId="77777777" w:rsidR="00F6017F" w:rsidRPr="008F6317" w:rsidRDefault="00F6017F" w:rsidP="00F6017F">
            <w:pPr>
              <w:spacing w:before="120"/>
              <w:jc w:val="both"/>
              <w:rPr>
                <w:rFonts w:cs="Times New Roman"/>
                <w:sz w:val="28"/>
                <w:szCs w:val="28"/>
              </w:rPr>
            </w:pPr>
            <w:r w:rsidRPr="008F6317">
              <w:rPr>
                <w:rFonts w:cs="Times New Roman"/>
                <w:sz w:val="28"/>
                <w:szCs w:val="28"/>
              </w:rPr>
              <w:lastRenderedPageBreak/>
              <w:t xml:space="preserve">2.4.1. </w:t>
            </w:r>
            <w:proofErr w:type="spellStart"/>
            <w:r w:rsidRPr="008F6317">
              <w:rPr>
                <w:rFonts w:cs="Times New Roman"/>
                <w:sz w:val="28"/>
                <w:szCs w:val="28"/>
              </w:rPr>
              <w:t>Kiểm</w:t>
            </w:r>
            <w:proofErr w:type="spellEnd"/>
            <w:r w:rsidRPr="008F6317">
              <w:rPr>
                <w:rFonts w:cs="Times New Roman"/>
                <w:sz w:val="28"/>
                <w:szCs w:val="28"/>
              </w:rPr>
              <w:t xml:space="preserve"> </w:t>
            </w:r>
            <w:proofErr w:type="spellStart"/>
            <w:r w:rsidRPr="008F6317">
              <w:rPr>
                <w:rFonts w:cs="Times New Roman"/>
                <w:sz w:val="28"/>
                <w:szCs w:val="28"/>
              </w:rPr>
              <w:t>soát</w:t>
            </w:r>
            <w:proofErr w:type="spellEnd"/>
            <w:r w:rsidRPr="008F6317">
              <w:rPr>
                <w:rFonts w:cs="Times New Roman"/>
                <w:sz w:val="28"/>
                <w:szCs w:val="28"/>
              </w:rPr>
              <w:t xml:space="preserve"> </w:t>
            </w:r>
            <w:proofErr w:type="spellStart"/>
            <w:r w:rsidRPr="008F6317">
              <w:rPr>
                <w:rFonts w:cs="Times New Roman"/>
                <w:sz w:val="28"/>
                <w:szCs w:val="28"/>
              </w:rPr>
              <w:t>tâm</w:t>
            </w:r>
            <w:proofErr w:type="spellEnd"/>
            <w:r w:rsidRPr="008F6317">
              <w:rPr>
                <w:rFonts w:cs="Times New Roman"/>
                <w:sz w:val="28"/>
                <w:szCs w:val="28"/>
              </w:rPr>
              <w:t xml:space="preserve"> </w:t>
            </w:r>
            <w:proofErr w:type="spellStart"/>
            <w:r w:rsidRPr="008F6317">
              <w:rPr>
                <w:rFonts w:cs="Times New Roman"/>
                <w:sz w:val="28"/>
                <w:szCs w:val="28"/>
              </w:rPr>
              <w:t>lý</w:t>
            </w:r>
            <w:proofErr w:type="spellEnd"/>
          </w:p>
        </w:tc>
        <w:tc>
          <w:tcPr>
            <w:tcW w:w="360" w:type="dxa"/>
            <w:tcBorders>
              <w:top w:val="nil"/>
              <w:left w:val="nil"/>
              <w:bottom w:val="nil"/>
              <w:right w:val="nil"/>
            </w:tcBorders>
            <w:shd w:val="clear" w:color="auto" w:fill="auto"/>
            <w:noWrap/>
            <w:vAlign w:val="bottom"/>
            <w:hideMark/>
          </w:tcPr>
          <w:p w14:paraId="2EB64340" w14:textId="77777777" w:rsidR="00F6017F" w:rsidRPr="008F6317" w:rsidRDefault="00F6017F" w:rsidP="00F6017F">
            <w:pPr>
              <w:spacing w:before="120"/>
              <w:jc w:val="both"/>
              <w:rPr>
                <w:rFonts w:cs="Times New Roman"/>
                <w:sz w:val="28"/>
                <w:szCs w:val="28"/>
              </w:rPr>
            </w:pPr>
          </w:p>
        </w:tc>
      </w:tr>
      <w:tr w:rsidR="00F6017F" w:rsidRPr="008F6317" w14:paraId="3FBF6F7F" w14:textId="77777777" w:rsidTr="00F6017F">
        <w:trPr>
          <w:trHeight w:val="405"/>
        </w:trPr>
        <w:tc>
          <w:tcPr>
            <w:tcW w:w="9468" w:type="dxa"/>
            <w:tcBorders>
              <w:top w:val="nil"/>
              <w:left w:val="nil"/>
              <w:bottom w:val="nil"/>
              <w:right w:val="nil"/>
            </w:tcBorders>
            <w:shd w:val="clear" w:color="auto" w:fill="auto"/>
            <w:vAlign w:val="center"/>
            <w:hideMark/>
          </w:tcPr>
          <w:p w14:paraId="00BFC9D5" w14:textId="77777777" w:rsidR="00F6017F" w:rsidRPr="008F6317" w:rsidRDefault="00F6017F" w:rsidP="00F6017F">
            <w:pPr>
              <w:spacing w:before="120"/>
              <w:jc w:val="both"/>
              <w:rPr>
                <w:rFonts w:cs="Times New Roman"/>
                <w:sz w:val="28"/>
                <w:szCs w:val="28"/>
              </w:rPr>
            </w:pPr>
            <w:r w:rsidRPr="008F6317">
              <w:rPr>
                <w:rFonts w:cs="Times New Roman"/>
                <w:sz w:val="28"/>
                <w:szCs w:val="28"/>
              </w:rPr>
              <w:t xml:space="preserve">2.4.2. Phong </w:t>
            </w:r>
            <w:proofErr w:type="spellStart"/>
            <w:r w:rsidRPr="008F6317">
              <w:rPr>
                <w:rFonts w:cs="Times New Roman"/>
                <w:sz w:val="28"/>
                <w:szCs w:val="28"/>
              </w:rPr>
              <w:t>cách</w:t>
            </w:r>
            <w:proofErr w:type="spellEnd"/>
            <w:r w:rsidRPr="008F6317">
              <w:rPr>
                <w:rFonts w:cs="Times New Roman"/>
                <w:sz w:val="28"/>
                <w:szCs w:val="28"/>
              </w:rPr>
              <w:t xml:space="preserve"> </w:t>
            </w:r>
            <w:proofErr w:type="spellStart"/>
            <w:r w:rsidRPr="008F6317">
              <w:rPr>
                <w:rFonts w:cs="Times New Roman"/>
                <w:sz w:val="28"/>
                <w:szCs w:val="28"/>
              </w:rPr>
              <w:t>thuyết</w:t>
            </w:r>
            <w:proofErr w:type="spellEnd"/>
            <w:r w:rsidRPr="008F6317">
              <w:rPr>
                <w:rFonts w:cs="Times New Roman"/>
                <w:sz w:val="28"/>
                <w:szCs w:val="28"/>
              </w:rPr>
              <w:t xml:space="preserve"> </w:t>
            </w:r>
            <w:proofErr w:type="spellStart"/>
            <w:r w:rsidRPr="008F6317">
              <w:rPr>
                <w:rFonts w:cs="Times New Roman"/>
                <w:sz w:val="28"/>
                <w:szCs w:val="28"/>
              </w:rPr>
              <w:t>trình</w:t>
            </w:r>
            <w:proofErr w:type="spellEnd"/>
          </w:p>
        </w:tc>
        <w:tc>
          <w:tcPr>
            <w:tcW w:w="360" w:type="dxa"/>
            <w:tcBorders>
              <w:top w:val="nil"/>
              <w:left w:val="nil"/>
              <w:bottom w:val="nil"/>
              <w:right w:val="nil"/>
            </w:tcBorders>
            <w:shd w:val="clear" w:color="auto" w:fill="auto"/>
            <w:noWrap/>
            <w:vAlign w:val="bottom"/>
            <w:hideMark/>
          </w:tcPr>
          <w:p w14:paraId="58AEAA13" w14:textId="77777777" w:rsidR="00F6017F" w:rsidRPr="008F6317" w:rsidRDefault="00F6017F" w:rsidP="00F6017F">
            <w:pPr>
              <w:spacing w:before="120"/>
              <w:jc w:val="both"/>
              <w:rPr>
                <w:rFonts w:cs="Times New Roman"/>
                <w:sz w:val="28"/>
                <w:szCs w:val="28"/>
              </w:rPr>
            </w:pPr>
          </w:p>
        </w:tc>
      </w:tr>
      <w:tr w:rsidR="00F6017F" w:rsidRPr="008F6317" w14:paraId="49F04E63" w14:textId="77777777" w:rsidTr="00F6017F">
        <w:trPr>
          <w:trHeight w:val="405"/>
        </w:trPr>
        <w:tc>
          <w:tcPr>
            <w:tcW w:w="9468" w:type="dxa"/>
            <w:tcBorders>
              <w:top w:val="nil"/>
              <w:left w:val="nil"/>
              <w:bottom w:val="nil"/>
              <w:right w:val="nil"/>
            </w:tcBorders>
            <w:shd w:val="clear" w:color="auto" w:fill="auto"/>
            <w:vAlign w:val="center"/>
            <w:hideMark/>
          </w:tcPr>
          <w:p w14:paraId="2E254337" w14:textId="77777777" w:rsidR="00F6017F" w:rsidRPr="008F6317" w:rsidRDefault="00F6017F" w:rsidP="00F6017F">
            <w:pPr>
              <w:spacing w:before="120"/>
              <w:jc w:val="both"/>
              <w:rPr>
                <w:rFonts w:cs="Times New Roman"/>
                <w:sz w:val="28"/>
                <w:szCs w:val="28"/>
              </w:rPr>
            </w:pPr>
            <w:r w:rsidRPr="008F6317">
              <w:rPr>
                <w:rFonts w:cs="Times New Roman"/>
                <w:sz w:val="28"/>
                <w:szCs w:val="28"/>
              </w:rPr>
              <w:t xml:space="preserve">2.4.3. </w:t>
            </w:r>
            <w:proofErr w:type="spellStart"/>
            <w:r w:rsidRPr="008F6317">
              <w:rPr>
                <w:rFonts w:cs="Times New Roman"/>
                <w:sz w:val="28"/>
                <w:szCs w:val="28"/>
              </w:rPr>
              <w:t>Kiểm</w:t>
            </w:r>
            <w:proofErr w:type="spellEnd"/>
            <w:r w:rsidRPr="008F6317">
              <w:rPr>
                <w:rFonts w:cs="Times New Roman"/>
                <w:sz w:val="28"/>
                <w:szCs w:val="28"/>
              </w:rPr>
              <w:t xml:space="preserve"> </w:t>
            </w:r>
            <w:proofErr w:type="spellStart"/>
            <w:r w:rsidRPr="008F6317">
              <w:rPr>
                <w:rFonts w:cs="Times New Roman"/>
                <w:sz w:val="28"/>
                <w:szCs w:val="28"/>
              </w:rPr>
              <w:t>soát</w:t>
            </w:r>
            <w:proofErr w:type="spellEnd"/>
            <w:r w:rsidRPr="008F6317">
              <w:rPr>
                <w:rFonts w:cs="Times New Roman"/>
                <w:sz w:val="28"/>
                <w:szCs w:val="28"/>
              </w:rPr>
              <w:t xml:space="preserve"> </w:t>
            </w:r>
            <w:proofErr w:type="spellStart"/>
            <w:r w:rsidRPr="008F6317">
              <w:rPr>
                <w:rFonts w:cs="Times New Roman"/>
                <w:sz w:val="28"/>
                <w:szCs w:val="28"/>
              </w:rPr>
              <w:t>bài</w:t>
            </w:r>
            <w:proofErr w:type="spellEnd"/>
            <w:r w:rsidRPr="008F6317">
              <w:rPr>
                <w:rFonts w:cs="Times New Roman"/>
                <w:sz w:val="28"/>
                <w:szCs w:val="28"/>
              </w:rPr>
              <w:t xml:space="preserve"> </w:t>
            </w:r>
            <w:proofErr w:type="spellStart"/>
            <w:r w:rsidRPr="008F6317">
              <w:rPr>
                <w:rFonts w:cs="Times New Roman"/>
                <w:sz w:val="28"/>
                <w:szCs w:val="28"/>
              </w:rPr>
              <w:t>thuyết</w:t>
            </w:r>
            <w:proofErr w:type="spellEnd"/>
            <w:r w:rsidRPr="008F6317">
              <w:rPr>
                <w:rFonts w:cs="Times New Roman"/>
                <w:sz w:val="28"/>
                <w:szCs w:val="28"/>
              </w:rPr>
              <w:t xml:space="preserve"> </w:t>
            </w:r>
            <w:proofErr w:type="spellStart"/>
            <w:r w:rsidRPr="008F6317">
              <w:rPr>
                <w:rFonts w:cs="Times New Roman"/>
                <w:sz w:val="28"/>
                <w:szCs w:val="28"/>
              </w:rPr>
              <w:t>trình</w:t>
            </w:r>
            <w:proofErr w:type="spellEnd"/>
          </w:p>
        </w:tc>
        <w:tc>
          <w:tcPr>
            <w:tcW w:w="360" w:type="dxa"/>
            <w:tcBorders>
              <w:top w:val="nil"/>
              <w:left w:val="nil"/>
              <w:bottom w:val="nil"/>
              <w:right w:val="nil"/>
            </w:tcBorders>
            <w:shd w:val="clear" w:color="auto" w:fill="auto"/>
            <w:noWrap/>
            <w:vAlign w:val="bottom"/>
            <w:hideMark/>
          </w:tcPr>
          <w:p w14:paraId="669053EB" w14:textId="77777777" w:rsidR="00F6017F" w:rsidRPr="008F6317" w:rsidRDefault="00F6017F" w:rsidP="00F6017F">
            <w:pPr>
              <w:spacing w:before="120"/>
              <w:jc w:val="both"/>
              <w:rPr>
                <w:rFonts w:cs="Times New Roman"/>
                <w:sz w:val="28"/>
                <w:szCs w:val="28"/>
              </w:rPr>
            </w:pPr>
          </w:p>
        </w:tc>
      </w:tr>
      <w:tr w:rsidR="00F6017F" w:rsidRPr="008F6317" w14:paraId="3CA4FCE9" w14:textId="77777777" w:rsidTr="00F6017F">
        <w:trPr>
          <w:trHeight w:val="405"/>
        </w:trPr>
        <w:tc>
          <w:tcPr>
            <w:tcW w:w="9828" w:type="dxa"/>
            <w:gridSpan w:val="2"/>
            <w:tcBorders>
              <w:top w:val="nil"/>
              <w:left w:val="nil"/>
              <w:bottom w:val="nil"/>
              <w:right w:val="nil"/>
            </w:tcBorders>
            <w:shd w:val="clear" w:color="auto" w:fill="auto"/>
            <w:vAlign w:val="center"/>
            <w:hideMark/>
          </w:tcPr>
          <w:p w14:paraId="22FC1B03" w14:textId="77777777" w:rsidR="00F6017F" w:rsidRPr="008F6317" w:rsidRDefault="00F6017F" w:rsidP="00F6017F">
            <w:pPr>
              <w:spacing w:before="120"/>
              <w:rPr>
                <w:rFonts w:cs="Times New Roman"/>
                <w:b/>
                <w:bCs/>
                <w:sz w:val="28"/>
                <w:szCs w:val="28"/>
              </w:rPr>
            </w:pPr>
            <w:proofErr w:type="spellStart"/>
            <w:r w:rsidRPr="008F6317">
              <w:rPr>
                <w:rFonts w:cs="Times New Roman"/>
                <w:b/>
                <w:bCs/>
                <w:sz w:val="28"/>
                <w:szCs w:val="28"/>
              </w:rPr>
              <w:t>Chương</w:t>
            </w:r>
            <w:proofErr w:type="spellEnd"/>
            <w:r w:rsidRPr="008F6317">
              <w:rPr>
                <w:rFonts w:cs="Times New Roman"/>
                <w:b/>
                <w:bCs/>
                <w:sz w:val="28"/>
                <w:szCs w:val="28"/>
              </w:rPr>
              <w:t xml:space="preserve"> 3. KỸ NĂNG LÀM VIỆC NHÓM     </w:t>
            </w:r>
            <w:proofErr w:type="spellStart"/>
            <w:r w:rsidRPr="008F6317">
              <w:rPr>
                <w:rFonts w:cs="Times New Roman"/>
                <w:sz w:val="28"/>
                <w:szCs w:val="28"/>
              </w:rPr>
              <w:t>Thời</w:t>
            </w:r>
            <w:proofErr w:type="spellEnd"/>
            <w:r w:rsidRPr="008F6317">
              <w:rPr>
                <w:rFonts w:cs="Times New Roman"/>
                <w:sz w:val="28"/>
                <w:szCs w:val="28"/>
              </w:rPr>
              <w:t xml:space="preserve"> </w:t>
            </w:r>
            <w:proofErr w:type="spellStart"/>
            <w:r w:rsidRPr="008F6317">
              <w:rPr>
                <w:rFonts w:cs="Times New Roman"/>
                <w:sz w:val="28"/>
                <w:szCs w:val="28"/>
              </w:rPr>
              <w:t>gian</w:t>
            </w:r>
            <w:proofErr w:type="spellEnd"/>
            <w:r w:rsidRPr="008F6317">
              <w:rPr>
                <w:rFonts w:cs="Times New Roman"/>
                <w:sz w:val="28"/>
                <w:szCs w:val="28"/>
              </w:rPr>
              <w:t xml:space="preserve">: 5 </w:t>
            </w:r>
            <w:proofErr w:type="spellStart"/>
            <w:r w:rsidRPr="008F6317">
              <w:rPr>
                <w:rFonts w:cs="Times New Roman"/>
                <w:sz w:val="28"/>
                <w:szCs w:val="28"/>
              </w:rPr>
              <w:t>giờ</w:t>
            </w:r>
            <w:proofErr w:type="spellEnd"/>
          </w:p>
        </w:tc>
      </w:tr>
      <w:tr w:rsidR="00F6017F" w:rsidRPr="008F6317" w14:paraId="3E511917" w14:textId="77777777" w:rsidTr="00F6017F">
        <w:trPr>
          <w:trHeight w:val="405"/>
        </w:trPr>
        <w:tc>
          <w:tcPr>
            <w:tcW w:w="9468" w:type="dxa"/>
            <w:tcBorders>
              <w:top w:val="nil"/>
              <w:left w:val="nil"/>
              <w:bottom w:val="nil"/>
              <w:right w:val="nil"/>
            </w:tcBorders>
            <w:shd w:val="clear" w:color="auto" w:fill="auto"/>
            <w:vAlign w:val="center"/>
            <w:hideMark/>
          </w:tcPr>
          <w:p w14:paraId="208740AD" w14:textId="77777777" w:rsidR="00F6017F" w:rsidRPr="008F6317" w:rsidRDefault="00F6017F" w:rsidP="00F6017F">
            <w:pPr>
              <w:spacing w:before="120"/>
              <w:ind w:firstLineChars="200" w:firstLine="562"/>
              <w:jc w:val="both"/>
              <w:rPr>
                <w:rFonts w:cs="Times New Roman"/>
                <w:sz w:val="28"/>
                <w:szCs w:val="28"/>
              </w:rPr>
            </w:pPr>
            <w:proofErr w:type="spellStart"/>
            <w:r w:rsidRPr="008F6317">
              <w:rPr>
                <w:rFonts w:cs="Times New Roman"/>
                <w:b/>
                <w:bCs/>
                <w:sz w:val="28"/>
                <w:szCs w:val="28"/>
              </w:rPr>
              <w:t>Mục</w:t>
            </w:r>
            <w:proofErr w:type="spellEnd"/>
            <w:r w:rsidRPr="008F6317">
              <w:rPr>
                <w:rFonts w:cs="Times New Roman"/>
                <w:b/>
                <w:bCs/>
                <w:sz w:val="28"/>
                <w:szCs w:val="28"/>
              </w:rPr>
              <w:t xml:space="preserve"> </w:t>
            </w:r>
            <w:proofErr w:type="spellStart"/>
            <w:r w:rsidRPr="008F6317">
              <w:rPr>
                <w:rFonts w:cs="Times New Roman"/>
                <w:b/>
                <w:bCs/>
                <w:sz w:val="28"/>
                <w:szCs w:val="28"/>
              </w:rPr>
              <w:t>tiêu</w:t>
            </w:r>
            <w:proofErr w:type="spellEnd"/>
            <w:r w:rsidRPr="008F6317">
              <w:rPr>
                <w:rFonts w:cs="Times New Roman"/>
                <w:b/>
                <w:bCs/>
                <w:sz w:val="28"/>
                <w:szCs w:val="28"/>
              </w:rPr>
              <w:t xml:space="preserve">:  </w:t>
            </w:r>
            <w:r w:rsidRPr="008F6317">
              <w:rPr>
                <w:rFonts w:cs="Times New Roman"/>
                <w:sz w:val="28"/>
                <w:szCs w:val="28"/>
              </w:rPr>
              <w:t xml:space="preserve">Sau </w:t>
            </w:r>
            <w:proofErr w:type="spellStart"/>
            <w:r w:rsidRPr="008F6317">
              <w:rPr>
                <w:rFonts w:cs="Times New Roman"/>
                <w:sz w:val="28"/>
                <w:szCs w:val="28"/>
              </w:rPr>
              <w:t>khi</w:t>
            </w:r>
            <w:proofErr w:type="spellEnd"/>
            <w:r w:rsidRPr="008F6317">
              <w:rPr>
                <w:rFonts w:cs="Times New Roman"/>
                <w:sz w:val="28"/>
                <w:szCs w:val="28"/>
              </w:rPr>
              <w:t xml:space="preserve"> </w:t>
            </w:r>
            <w:proofErr w:type="spellStart"/>
            <w:r w:rsidRPr="008F6317">
              <w:rPr>
                <w:rFonts w:cs="Times New Roman"/>
                <w:sz w:val="28"/>
                <w:szCs w:val="28"/>
              </w:rPr>
              <w:t>học</w:t>
            </w:r>
            <w:proofErr w:type="spellEnd"/>
            <w:r w:rsidRPr="008F6317">
              <w:rPr>
                <w:rFonts w:cs="Times New Roman"/>
                <w:sz w:val="28"/>
                <w:szCs w:val="28"/>
              </w:rPr>
              <w:t xml:space="preserve"> </w:t>
            </w:r>
            <w:proofErr w:type="spellStart"/>
            <w:r w:rsidRPr="008F6317">
              <w:rPr>
                <w:rFonts w:cs="Times New Roman"/>
                <w:sz w:val="28"/>
                <w:szCs w:val="28"/>
              </w:rPr>
              <w:t>bài</w:t>
            </w:r>
            <w:proofErr w:type="spellEnd"/>
            <w:r w:rsidRPr="008F6317">
              <w:rPr>
                <w:rFonts w:cs="Times New Roman"/>
                <w:sz w:val="28"/>
                <w:szCs w:val="28"/>
              </w:rPr>
              <w:t xml:space="preserve"> </w:t>
            </w:r>
            <w:proofErr w:type="spellStart"/>
            <w:r w:rsidRPr="008F6317">
              <w:rPr>
                <w:rFonts w:cs="Times New Roman"/>
                <w:sz w:val="28"/>
                <w:szCs w:val="28"/>
              </w:rPr>
              <w:t>này</w:t>
            </w:r>
            <w:proofErr w:type="spellEnd"/>
            <w:r w:rsidRPr="008F6317">
              <w:rPr>
                <w:rFonts w:cs="Times New Roman"/>
                <w:sz w:val="28"/>
                <w:szCs w:val="28"/>
              </w:rPr>
              <w:t xml:space="preserve">, </w:t>
            </w:r>
            <w:proofErr w:type="spellStart"/>
            <w:r w:rsidRPr="008F6317">
              <w:rPr>
                <w:rFonts w:cs="Times New Roman"/>
                <w:sz w:val="28"/>
                <w:szCs w:val="28"/>
              </w:rPr>
              <w:t>người</w:t>
            </w:r>
            <w:proofErr w:type="spellEnd"/>
            <w:r w:rsidRPr="008F6317">
              <w:rPr>
                <w:rFonts w:cs="Times New Roman"/>
                <w:sz w:val="28"/>
                <w:szCs w:val="28"/>
              </w:rPr>
              <w:t xml:space="preserve"> </w:t>
            </w:r>
            <w:proofErr w:type="spellStart"/>
            <w:r w:rsidRPr="008F6317">
              <w:rPr>
                <w:rFonts w:cs="Times New Roman"/>
                <w:sz w:val="28"/>
                <w:szCs w:val="28"/>
              </w:rPr>
              <w:t>học</w:t>
            </w:r>
            <w:proofErr w:type="spellEnd"/>
            <w:r w:rsidRPr="008F6317">
              <w:rPr>
                <w:rFonts w:cs="Times New Roman"/>
                <w:sz w:val="28"/>
                <w:szCs w:val="28"/>
              </w:rPr>
              <w:t xml:space="preserve"> </w:t>
            </w:r>
            <w:proofErr w:type="spellStart"/>
            <w:r w:rsidRPr="008F6317">
              <w:rPr>
                <w:rFonts w:cs="Times New Roman"/>
                <w:sz w:val="28"/>
                <w:szCs w:val="28"/>
              </w:rPr>
              <w:t>có</w:t>
            </w:r>
            <w:proofErr w:type="spellEnd"/>
            <w:r w:rsidRPr="008F6317">
              <w:rPr>
                <w:rFonts w:cs="Times New Roman"/>
                <w:sz w:val="28"/>
                <w:szCs w:val="28"/>
              </w:rPr>
              <w:t xml:space="preserve"> </w:t>
            </w:r>
            <w:proofErr w:type="spellStart"/>
            <w:r w:rsidRPr="008F6317">
              <w:rPr>
                <w:rFonts w:cs="Times New Roman"/>
                <w:sz w:val="28"/>
                <w:szCs w:val="28"/>
              </w:rPr>
              <w:t>khả</w:t>
            </w:r>
            <w:proofErr w:type="spellEnd"/>
            <w:r w:rsidRPr="008F6317">
              <w:rPr>
                <w:rFonts w:cs="Times New Roman"/>
                <w:sz w:val="28"/>
                <w:szCs w:val="28"/>
              </w:rPr>
              <w:t xml:space="preserve"> </w:t>
            </w:r>
            <w:proofErr w:type="spellStart"/>
            <w:r w:rsidRPr="008F6317">
              <w:rPr>
                <w:rFonts w:cs="Times New Roman"/>
                <w:sz w:val="28"/>
                <w:szCs w:val="28"/>
              </w:rPr>
              <w:t>năng</w:t>
            </w:r>
            <w:proofErr w:type="spellEnd"/>
            <w:r w:rsidRPr="008F6317">
              <w:rPr>
                <w:rFonts w:cs="Times New Roman"/>
                <w:sz w:val="28"/>
                <w:szCs w:val="28"/>
              </w:rPr>
              <w:t xml:space="preserve"> </w:t>
            </w:r>
            <w:proofErr w:type="spellStart"/>
            <w:r w:rsidRPr="008F6317">
              <w:rPr>
                <w:rFonts w:cs="Times New Roman"/>
                <w:sz w:val="28"/>
                <w:szCs w:val="28"/>
              </w:rPr>
              <w:t>như</w:t>
            </w:r>
            <w:proofErr w:type="spellEnd"/>
            <w:r w:rsidRPr="008F6317">
              <w:rPr>
                <w:rFonts w:cs="Times New Roman"/>
                <w:sz w:val="28"/>
                <w:szCs w:val="28"/>
              </w:rPr>
              <w:t xml:space="preserve"> </w:t>
            </w:r>
            <w:proofErr w:type="spellStart"/>
            <w:r w:rsidRPr="008F6317">
              <w:rPr>
                <w:rFonts w:cs="Times New Roman"/>
                <w:sz w:val="28"/>
                <w:szCs w:val="28"/>
              </w:rPr>
              <w:t>sau</w:t>
            </w:r>
            <w:proofErr w:type="spellEnd"/>
            <w:r w:rsidRPr="008F6317">
              <w:rPr>
                <w:rFonts w:cs="Times New Roman"/>
                <w:sz w:val="28"/>
                <w:szCs w:val="28"/>
              </w:rPr>
              <w:t xml:space="preserve">: </w:t>
            </w:r>
          </w:p>
          <w:p w14:paraId="7FC8F201" w14:textId="77777777" w:rsidR="00F6017F" w:rsidRPr="008F6317" w:rsidRDefault="00F6017F" w:rsidP="00F6017F">
            <w:pPr>
              <w:pStyle w:val="ListParagraph"/>
              <w:numPr>
                <w:ilvl w:val="0"/>
                <w:numId w:val="74"/>
              </w:numPr>
              <w:spacing w:before="120" w:after="0" w:line="259" w:lineRule="auto"/>
              <w:jc w:val="both"/>
              <w:rPr>
                <w:sz w:val="28"/>
                <w:szCs w:val="28"/>
              </w:rPr>
            </w:pPr>
            <w:proofErr w:type="spellStart"/>
            <w:r w:rsidRPr="008F6317">
              <w:rPr>
                <w:sz w:val="28"/>
                <w:szCs w:val="28"/>
              </w:rPr>
              <w:t>Trình</w:t>
            </w:r>
            <w:proofErr w:type="spellEnd"/>
            <w:r w:rsidRPr="008F6317">
              <w:rPr>
                <w:sz w:val="28"/>
                <w:szCs w:val="28"/>
              </w:rPr>
              <w:t xml:space="preserve"> </w:t>
            </w:r>
            <w:proofErr w:type="spellStart"/>
            <w:r w:rsidRPr="008F6317">
              <w:rPr>
                <w:sz w:val="28"/>
                <w:szCs w:val="28"/>
              </w:rPr>
              <w:t>bày</w:t>
            </w:r>
            <w:proofErr w:type="spellEnd"/>
            <w:r w:rsidRPr="008F6317">
              <w:rPr>
                <w:sz w:val="28"/>
                <w:szCs w:val="28"/>
              </w:rPr>
              <w:t xml:space="preserve"> </w:t>
            </w:r>
            <w:proofErr w:type="spellStart"/>
            <w:r w:rsidRPr="008F6317">
              <w:rPr>
                <w:sz w:val="28"/>
                <w:szCs w:val="28"/>
              </w:rPr>
              <w:t>được</w:t>
            </w:r>
            <w:proofErr w:type="spellEnd"/>
            <w:r w:rsidRPr="008F6317">
              <w:rPr>
                <w:sz w:val="28"/>
                <w:szCs w:val="28"/>
              </w:rPr>
              <w:t xml:space="preserve"> </w:t>
            </w:r>
            <w:proofErr w:type="spellStart"/>
            <w:r w:rsidRPr="008F6317">
              <w:rPr>
                <w:sz w:val="28"/>
                <w:szCs w:val="28"/>
              </w:rPr>
              <w:t>những</w:t>
            </w:r>
            <w:proofErr w:type="spellEnd"/>
            <w:r w:rsidRPr="008F6317">
              <w:rPr>
                <w:sz w:val="28"/>
                <w:szCs w:val="28"/>
              </w:rPr>
              <w:t xml:space="preserve"> </w:t>
            </w:r>
            <w:proofErr w:type="spellStart"/>
            <w:r w:rsidRPr="008F6317">
              <w:rPr>
                <w:sz w:val="28"/>
                <w:szCs w:val="28"/>
              </w:rPr>
              <w:t>lý</w:t>
            </w:r>
            <w:proofErr w:type="spellEnd"/>
            <w:r w:rsidRPr="008F6317">
              <w:rPr>
                <w:sz w:val="28"/>
                <w:szCs w:val="28"/>
              </w:rPr>
              <w:t xml:space="preserve"> do </w:t>
            </w:r>
            <w:proofErr w:type="spellStart"/>
            <w:r w:rsidRPr="008F6317">
              <w:rPr>
                <w:sz w:val="28"/>
                <w:szCs w:val="28"/>
              </w:rPr>
              <w:t>phải</w:t>
            </w:r>
            <w:proofErr w:type="spellEnd"/>
            <w:r w:rsidRPr="008F6317">
              <w:rPr>
                <w:sz w:val="28"/>
                <w:szCs w:val="28"/>
              </w:rPr>
              <w:t xml:space="preserve"> </w:t>
            </w:r>
            <w:proofErr w:type="spellStart"/>
            <w:r w:rsidRPr="008F6317">
              <w:rPr>
                <w:sz w:val="28"/>
                <w:szCs w:val="28"/>
              </w:rPr>
              <w:t>làm</w:t>
            </w:r>
            <w:proofErr w:type="spellEnd"/>
            <w:r w:rsidRPr="008F6317">
              <w:rPr>
                <w:sz w:val="28"/>
                <w:szCs w:val="28"/>
              </w:rPr>
              <w:t xml:space="preserve"> </w:t>
            </w:r>
            <w:proofErr w:type="spellStart"/>
            <w:r w:rsidRPr="008F6317">
              <w:rPr>
                <w:sz w:val="28"/>
                <w:szCs w:val="28"/>
              </w:rPr>
              <w:t>việc</w:t>
            </w:r>
            <w:proofErr w:type="spellEnd"/>
            <w:r w:rsidRPr="008F6317">
              <w:rPr>
                <w:sz w:val="28"/>
                <w:szCs w:val="28"/>
              </w:rPr>
              <w:t xml:space="preserve"> </w:t>
            </w:r>
            <w:proofErr w:type="spellStart"/>
            <w:r w:rsidRPr="008F6317">
              <w:rPr>
                <w:sz w:val="28"/>
                <w:szCs w:val="28"/>
              </w:rPr>
              <w:t>theo</w:t>
            </w:r>
            <w:proofErr w:type="spellEnd"/>
            <w:r w:rsidRPr="008F6317">
              <w:rPr>
                <w:sz w:val="28"/>
                <w:szCs w:val="28"/>
              </w:rPr>
              <w:t xml:space="preserve"> </w:t>
            </w:r>
            <w:proofErr w:type="spellStart"/>
            <w:r w:rsidRPr="008F6317">
              <w:rPr>
                <w:sz w:val="28"/>
                <w:szCs w:val="28"/>
              </w:rPr>
              <w:t>nhóm</w:t>
            </w:r>
            <w:proofErr w:type="spellEnd"/>
            <w:r w:rsidRPr="008F6317">
              <w:rPr>
                <w:sz w:val="28"/>
                <w:szCs w:val="28"/>
              </w:rPr>
              <w:t xml:space="preserve"> </w:t>
            </w:r>
            <w:proofErr w:type="spellStart"/>
            <w:r w:rsidRPr="008F6317">
              <w:rPr>
                <w:sz w:val="28"/>
                <w:szCs w:val="28"/>
              </w:rPr>
              <w:t>tại</w:t>
            </w:r>
            <w:proofErr w:type="spellEnd"/>
            <w:r w:rsidRPr="008F6317">
              <w:rPr>
                <w:sz w:val="28"/>
                <w:szCs w:val="28"/>
              </w:rPr>
              <w:t xml:space="preserve"> </w:t>
            </w:r>
            <w:proofErr w:type="spellStart"/>
            <w:r w:rsidRPr="008F6317">
              <w:rPr>
                <w:sz w:val="28"/>
                <w:szCs w:val="28"/>
              </w:rPr>
              <w:t>môi</w:t>
            </w:r>
            <w:proofErr w:type="spellEnd"/>
            <w:r w:rsidRPr="008F6317">
              <w:rPr>
                <w:sz w:val="28"/>
                <w:szCs w:val="28"/>
              </w:rPr>
              <w:t xml:space="preserve"> </w:t>
            </w:r>
            <w:proofErr w:type="spellStart"/>
            <w:r w:rsidRPr="008F6317">
              <w:rPr>
                <w:sz w:val="28"/>
                <w:szCs w:val="28"/>
              </w:rPr>
              <w:t>trường</w:t>
            </w:r>
            <w:proofErr w:type="spellEnd"/>
            <w:r w:rsidRPr="008F6317">
              <w:rPr>
                <w:sz w:val="28"/>
                <w:szCs w:val="28"/>
              </w:rPr>
              <w:t xml:space="preserve"> </w:t>
            </w:r>
            <w:proofErr w:type="spellStart"/>
            <w:r w:rsidRPr="008F6317">
              <w:rPr>
                <w:sz w:val="28"/>
                <w:szCs w:val="28"/>
              </w:rPr>
              <w:t>doanh</w:t>
            </w:r>
            <w:proofErr w:type="spellEnd"/>
            <w:r w:rsidRPr="008F6317">
              <w:rPr>
                <w:sz w:val="28"/>
                <w:szCs w:val="28"/>
              </w:rPr>
              <w:t xml:space="preserve"> </w:t>
            </w:r>
            <w:proofErr w:type="spellStart"/>
            <w:r w:rsidRPr="008F6317">
              <w:rPr>
                <w:sz w:val="28"/>
                <w:szCs w:val="28"/>
              </w:rPr>
              <w:t>nghiệp</w:t>
            </w:r>
            <w:proofErr w:type="spellEnd"/>
            <w:r w:rsidRPr="008F6317">
              <w:rPr>
                <w:sz w:val="28"/>
                <w:szCs w:val="28"/>
              </w:rPr>
              <w:t xml:space="preserve"> </w:t>
            </w:r>
            <w:proofErr w:type="spellStart"/>
            <w:r w:rsidRPr="008F6317">
              <w:rPr>
                <w:sz w:val="28"/>
                <w:szCs w:val="28"/>
              </w:rPr>
              <w:t>và</w:t>
            </w:r>
            <w:proofErr w:type="spellEnd"/>
            <w:r w:rsidRPr="008F6317">
              <w:rPr>
                <w:sz w:val="28"/>
                <w:szCs w:val="28"/>
              </w:rPr>
              <w:t xml:space="preserve"> </w:t>
            </w:r>
            <w:proofErr w:type="spellStart"/>
            <w:r w:rsidRPr="008F6317">
              <w:rPr>
                <w:sz w:val="28"/>
                <w:szCs w:val="28"/>
              </w:rPr>
              <w:t>môi</w:t>
            </w:r>
            <w:proofErr w:type="spellEnd"/>
            <w:r w:rsidRPr="008F6317">
              <w:rPr>
                <w:sz w:val="28"/>
                <w:szCs w:val="28"/>
              </w:rPr>
              <w:t xml:space="preserve"> </w:t>
            </w:r>
            <w:proofErr w:type="spellStart"/>
            <w:r w:rsidRPr="008F6317">
              <w:rPr>
                <w:sz w:val="28"/>
                <w:szCs w:val="28"/>
              </w:rPr>
              <w:t>trường</w:t>
            </w:r>
            <w:proofErr w:type="spellEnd"/>
            <w:r w:rsidRPr="008F6317">
              <w:rPr>
                <w:sz w:val="28"/>
                <w:szCs w:val="28"/>
              </w:rPr>
              <w:t xml:space="preserve"> </w:t>
            </w:r>
            <w:proofErr w:type="spellStart"/>
            <w:r w:rsidRPr="008F6317">
              <w:rPr>
                <w:sz w:val="28"/>
                <w:szCs w:val="28"/>
              </w:rPr>
              <w:t>học</w:t>
            </w:r>
            <w:proofErr w:type="spellEnd"/>
            <w:r w:rsidRPr="008F6317">
              <w:rPr>
                <w:sz w:val="28"/>
                <w:szCs w:val="28"/>
              </w:rPr>
              <w:t xml:space="preserve"> </w:t>
            </w:r>
            <w:proofErr w:type="spellStart"/>
            <w:r w:rsidRPr="008F6317">
              <w:rPr>
                <w:sz w:val="28"/>
                <w:szCs w:val="28"/>
              </w:rPr>
              <w:t>tập</w:t>
            </w:r>
            <w:proofErr w:type="spellEnd"/>
            <w:r w:rsidRPr="008F6317">
              <w:rPr>
                <w:sz w:val="28"/>
                <w:szCs w:val="28"/>
              </w:rPr>
              <w:t xml:space="preserve">; </w:t>
            </w:r>
          </w:p>
          <w:p w14:paraId="5AF9034D" w14:textId="77777777" w:rsidR="00F6017F" w:rsidRPr="008F6317" w:rsidRDefault="00F6017F" w:rsidP="00F6017F">
            <w:pPr>
              <w:pStyle w:val="ListParagraph"/>
              <w:numPr>
                <w:ilvl w:val="0"/>
                <w:numId w:val="74"/>
              </w:numPr>
              <w:spacing w:before="120" w:after="0" w:line="259" w:lineRule="auto"/>
              <w:jc w:val="both"/>
              <w:rPr>
                <w:sz w:val="28"/>
                <w:szCs w:val="28"/>
              </w:rPr>
            </w:pPr>
            <w:proofErr w:type="spellStart"/>
            <w:r w:rsidRPr="008F6317">
              <w:rPr>
                <w:sz w:val="28"/>
                <w:szCs w:val="28"/>
              </w:rPr>
              <w:t>Nêu</w:t>
            </w:r>
            <w:proofErr w:type="spellEnd"/>
            <w:r w:rsidRPr="008F6317">
              <w:rPr>
                <w:sz w:val="28"/>
                <w:szCs w:val="28"/>
              </w:rPr>
              <w:t xml:space="preserve"> </w:t>
            </w:r>
            <w:proofErr w:type="spellStart"/>
            <w:r w:rsidRPr="008F6317">
              <w:rPr>
                <w:sz w:val="28"/>
                <w:szCs w:val="28"/>
              </w:rPr>
              <w:t>lên</w:t>
            </w:r>
            <w:proofErr w:type="spellEnd"/>
            <w:r w:rsidRPr="008F6317">
              <w:rPr>
                <w:sz w:val="28"/>
                <w:szCs w:val="28"/>
              </w:rPr>
              <w:t xml:space="preserve"> </w:t>
            </w:r>
            <w:proofErr w:type="spellStart"/>
            <w:r w:rsidRPr="008F6317">
              <w:rPr>
                <w:sz w:val="28"/>
                <w:szCs w:val="28"/>
              </w:rPr>
              <w:t>được</w:t>
            </w:r>
            <w:proofErr w:type="spellEnd"/>
            <w:r w:rsidRPr="008F6317">
              <w:rPr>
                <w:sz w:val="28"/>
                <w:szCs w:val="28"/>
              </w:rPr>
              <w:t xml:space="preserve"> </w:t>
            </w:r>
            <w:proofErr w:type="spellStart"/>
            <w:r w:rsidRPr="008F6317">
              <w:rPr>
                <w:sz w:val="28"/>
                <w:szCs w:val="28"/>
              </w:rPr>
              <w:t>kiến</w:t>
            </w:r>
            <w:proofErr w:type="spellEnd"/>
            <w:r w:rsidRPr="008F6317">
              <w:rPr>
                <w:sz w:val="28"/>
                <w:szCs w:val="28"/>
              </w:rPr>
              <w:t xml:space="preserve"> </w:t>
            </w:r>
            <w:proofErr w:type="spellStart"/>
            <w:r w:rsidRPr="008F6317">
              <w:rPr>
                <w:sz w:val="28"/>
                <w:szCs w:val="28"/>
              </w:rPr>
              <w:t>thức</w:t>
            </w:r>
            <w:proofErr w:type="spellEnd"/>
            <w:r w:rsidRPr="008F6317">
              <w:rPr>
                <w:sz w:val="28"/>
                <w:szCs w:val="28"/>
              </w:rPr>
              <w:t xml:space="preserve"> </w:t>
            </w:r>
            <w:proofErr w:type="spellStart"/>
            <w:r w:rsidRPr="008F6317">
              <w:rPr>
                <w:sz w:val="28"/>
                <w:szCs w:val="28"/>
              </w:rPr>
              <w:t>cơ</w:t>
            </w:r>
            <w:proofErr w:type="spellEnd"/>
            <w:r w:rsidRPr="008F6317">
              <w:rPr>
                <w:sz w:val="28"/>
                <w:szCs w:val="28"/>
              </w:rPr>
              <w:t xml:space="preserve"> </w:t>
            </w:r>
            <w:proofErr w:type="spellStart"/>
            <w:r w:rsidRPr="008F6317">
              <w:rPr>
                <w:sz w:val="28"/>
                <w:szCs w:val="28"/>
              </w:rPr>
              <w:t>bản</w:t>
            </w:r>
            <w:proofErr w:type="spellEnd"/>
            <w:r w:rsidRPr="008F6317">
              <w:rPr>
                <w:sz w:val="28"/>
                <w:szCs w:val="28"/>
              </w:rPr>
              <w:t xml:space="preserve"> </w:t>
            </w:r>
            <w:proofErr w:type="spellStart"/>
            <w:r w:rsidRPr="008F6317">
              <w:rPr>
                <w:sz w:val="28"/>
                <w:szCs w:val="28"/>
              </w:rPr>
              <w:t>về</w:t>
            </w:r>
            <w:proofErr w:type="spellEnd"/>
            <w:r w:rsidRPr="008F6317">
              <w:rPr>
                <w:sz w:val="28"/>
                <w:szCs w:val="28"/>
              </w:rPr>
              <w:t xml:space="preserve"> </w:t>
            </w:r>
            <w:proofErr w:type="spellStart"/>
            <w:r w:rsidRPr="008F6317">
              <w:rPr>
                <w:sz w:val="28"/>
                <w:szCs w:val="28"/>
              </w:rPr>
              <w:t>nhóm</w:t>
            </w:r>
            <w:proofErr w:type="spellEnd"/>
            <w:r w:rsidRPr="008F6317">
              <w:rPr>
                <w:sz w:val="28"/>
                <w:szCs w:val="28"/>
              </w:rPr>
              <w:t xml:space="preserve"> </w:t>
            </w:r>
            <w:proofErr w:type="spellStart"/>
            <w:r w:rsidRPr="008F6317">
              <w:rPr>
                <w:sz w:val="28"/>
                <w:szCs w:val="28"/>
              </w:rPr>
              <w:t>như</w:t>
            </w:r>
            <w:proofErr w:type="spellEnd"/>
            <w:r w:rsidRPr="008F6317">
              <w:rPr>
                <w:sz w:val="28"/>
                <w:szCs w:val="28"/>
              </w:rPr>
              <w:t xml:space="preserve"> </w:t>
            </w:r>
            <w:proofErr w:type="spellStart"/>
            <w:r w:rsidRPr="008F6317">
              <w:rPr>
                <w:sz w:val="28"/>
                <w:szCs w:val="28"/>
              </w:rPr>
              <w:t>khái</w:t>
            </w:r>
            <w:proofErr w:type="spellEnd"/>
            <w:r w:rsidRPr="008F6317">
              <w:rPr>
                <w:sz w:val="28"/>
                <w:szCs w:val="28"/>
              </w:rPr>
              <w:t xml:space="preserve"> </w:t>
            </w:r>
            <w:proofErr w:type="spellStart"/>
            <w:r w:rsidRPr="008F6317">
              <w:rPr>
                <w:sz w:val="28"/>
                <w:szCs w:val="28"/>
              </w:rPr>
              <w:t>niệm</w:t>
            </w:r>
            <w:proofErr w:type="spellEnd"/>
            <w:r w:rsidRPr="008F6317">
              <w:rPr>
                <w:sz w:val="28"/>
                <w:szCs w:val="28"/>
              </w:rPr>
              <w:t xml:space="preserve">, </w:t>
            </w:r>
            <w:proofErr w:type="spellStart"/>
            <w:r w:rsidRPr="008F6317">
              <w:rPr>
                <w:sz w:val="28"/>
                <w:szCs w:val="28"/>
              </w:rPr>
              <w:t>quá</w:t>
            </w:r>
            <w:proofErr w:type="spellEnd"/>
            <w:r w:rsidRPr="008F6317">
              <w:rPr>
                <w:sz w:val="28"/>
                <w:szCs w:val="28"/>
              </w:rPr>
              <w:t xml:space="preserve"> </w:t>
            </w:r>
            <w:proofErr w:type="spellStart"/>
            <w:r w:rsidRPr="008F6317">
              <w:rPr>
                <w:sz w:val="28"/>
                <w:szCs w:val="28"/>
              </w:rPr>
              <w:t>trình</w:t>
            </w:r>
            <w:proofErr w:type="spellEnd"/>
            <w:r w:rsidRPr="008F6317">
              <w:rPr>
                <w:sz w:val="28"/>
                <w:szCs w:val="28"/>
              </w:rPr>
              <w:t xml:space="preserve"> </w:t>
            </w:r>
            <w:proofErr w:type="spellStart"/>
            <w:r w:rsidRPr="008F6317">
              <w:rPr>
                <w:sz w:val="28"/>
                <w:szCs w:val="28"/>
              </w:rPr>
              <w:t>phát</w:t>
            </w:r>
            <w:proofErr w:type="spellEnd"/>
            <w:r w:rsidRPr="008F6317">
              <w:rPr>
                <w:sz w:val="28"/>
                <w:szCs w:val="28"/>
              </w:rPr>
              <w:t xml:space="preserve"> </w:t>
            </w:r>
            <w:proofErr w:type="spellStart"/>
            <w:r w:rsidRPr="008F6317">
              <w:rPr>
                <w:sz w:val="28"/>
                <w:szCs w:val="28"/>
              </w:rPr>
              <w:t>triển</w:t>
            </w:r>
            <w:proofErr w:type="spellEnd"/>
            <w:r w:rsidRPr="008F6317">
              <w:rPr>
                <w:sz w:val="28"/>
                <w:szCs w:val="28"/>
              </w:rPr>
              <w:t xml:space="preserve"> </w:t>
            </w:r>
            <w:proofErr w:type="spellStart"/>
            <w:r w:rsidRPr="008F6317">
              <w:rPr>
                <w:sz w:val="28"/>
                <w:szCs w:val="28"/>
              </w:rPr>
              <w:t>nhóm</w:t>
            </w:r>
            <w:proofErr w:type="spellEnd"/>
            <w:r w:rsidRPr="008F6317">
              <w:rPr>
                <w:sz w:val="28"/>
                <w:szCs w:val="28"/>
              </w:rPr>
              <w:t xml:space="preserve"> </w:t>
            </w:r>
            <w:proofErr w:type="spellStart"/>
            <w:r w:rsidRPr="008F6317">
              <w:rPr>
                <w:sz w:val="28"/>
                <w:szCs w:val="28"/>
              </w:rPr>
              <w:t>và</w:t>
            </w:r>
            <w:proofErr w:type="spellEnd"/>
            <w:r w:rsidRPr="008F6317">
              <w:rPr>
                <w:sz w:val="28"/>
                <w:szCs w:val="28"/>
              </w:rPr>
              <w:t xml:space="preserve"> </w:t>
            </w:r>
            <w:proofErr w:type="spellStart"/>
            <w:r w:rsidRPr="008F6317">
              <w:rPr>
                <w:sz w:val="28"/>
                <w:szCs w:val="28"/>
              </w:rPr>
              <w:t>phân</w:t>
            </w:r>
            <w:proofErr w:type="spellEnd"/>
            <w:r w:rsidRPr="008F6317">
              <w:rPr>
                <w:sz w:val="28"/>
                <w:szCs w:val="28"/>
              </w:rPr>
              <w:t xml:space="preserve"> </w:t>
            </w:r>
            <w:proofErr w:type="spellStart"/>
            <w:r w:rsidRPr="008F6317">
              <w:rPr>
                <w:sz w:val="28"/>
                <w:szCs w:val="28"/>
              </w:rPr>
              <w:t>loại</w:t>
            </w:r>
            <w:proofErr w:type="spellEnd"/>
            <w:r w:rsidRPr="008F6317">
              <w:rPr>
                <w:sz w:val="28"/>
                <w:szCs w:val="28"/>
              </w:rPr>
              <w:t xml:space="preserve"> </w:t>
            </w:r>
            <w:proofErr w:type="spellStart"/>
            <w:r w:rsidRPr="008F6317">
              <w:rPr>
                <w:sz w:val="28"/>
                <w:szCs w:val="28"/>
              </w:rPr>
              <w:t>nhóm</w:t>
            </w:r>
            <w:proofErr w:type="spellEnd"/>
            <w:r w:rsidRPr="008F6317">
              <w:rPr>
                <w:sz w:val="28"/>
                <w:szCs w:val="28"/>
              </w:rPr>
              <w:t>;</w:t>
            </w:r>
          </w:p>
          <w:p w14:paraId="1E009364" w14:textId="77777777" w:rsidR="00F6017F" w:rsidRPr="008F6317" w:rsidRDefault="00F6017F" w:rsidP="00F6017F">
            <w:pPr>
              <w:pStyle w:val="ListParagraph"/>
              <w:numPr>
                <w:ilvl w:val="0"/>
                <w:numId w:val="74"/>
              </w:numPr>
              <w:spacing w:before="120" w:after="0" w:line="259" w:lineRule="auto"/>
              <w:jc w:val="both"/>
              <w:rPr>
                <w:b/>
                <w:bCs/>
                <w:sz w:val="28"/>
                <w:szCs w:val="28"/>
              </w:rPr>
            </w:pPr>
            <w:proofErr w:type="spellStart"/>
            <w:r w:rsidRPr="008F6317">
              <w:rPr>
                <w:sz w:val="28"/>
                <w:szCs w:val="28"/>
              </w:rPr>
              <w:t>Liệt</w:t>
            </w:r>
            <w:proofErr w:type="spellEnd"/>
            <w:r w:rsidRPr="008F6317">
              <w:rPr>
                <w:sz w:val="28"/>
                <w:szCs w:val="28"/>
              </w:rPr>
              <w:t xml:space="preserve"> </w:t>
            </w:r>
            <w:proofErr w:type="spellStart"/>
            <w:r w:rsidRPr="008F6317">
              <w:rPr>
                <w:sz w:val="28"/>
                <w:szCs w:val="28"/>
              </w:rPr>
              <w:t>kê</w:t>
            </w:r>
            <w:proofErr w:type="spellEnd"/>
            <w:r w:rsidRPr="008F6317">
              <w:rPr>
                <w:sz w:val="28"/>
                <w:szCs w:val="28"/>
              </w:rPr>
              <w:t xml:space="preserve"> </w:t>
            </w:r>
            <w:proofErr w:type="spellStart"/>
            <w:r w:rsidRPr="008F6317">
              <w:rPr>
                <w:sz w:val="28"/>
                <w:szCs w:val="28"/>
              </w:rPr>
              <w:t>được</w:t>
            </w:r>
            <w:proofErr w:type="spellEnd"/>
            <w:r w:rsidRPr="008F6317">
              <w:rPr>
                <w:sz w:val="28"/>
                <w:szCs w:val="28"/>
              </w:rPr>
              <w:t xml:space="preserve"> </w:t>
            </w:r>
            <w:proofErr w:type="spellStart"/>
            <w:r w:rsidRPr="008F6317">
              <w:rPr>
                <w:sz w:val="28"/>
                <w:szCs w:val="28"/>
              </w:rPr>
              <w:t>các</w:t>
            </w:r>
            <w:proofErr w:type="spellEnd"/>
            <w:r w:rsidRPr="008F6317">
              <w:rPr>
                <w:sz w:val="28"/>
                <w:szCs w:val="28"/>
              </w:rPr>
              <w:t xml:space="preserve"> </w:t>
            </w:r>
            <w:proofErr w:type="spellStart"/>
            <w:r w:rsidRPr="008F6317">
              <w:rPr>
                <w:sz w:val="28"/>
                <w:szCs w:val="28"/>
              </w:rPr>
              <w:t>kỹ</w:t>
            </w:r>
            <w:proofErr w:type="spellEnd"/>
            <w:r w:rsidRPr="008F6317">
              <w:rPr>
                <w:sz w:val="28"/>
                <w:szCs w:val="28"/>
              </w:rPr>
              <w:t xml:space="preserve"> </w:t>
            </w:r>
            <w:proofErr w:type="spellStart"/>
            <w:r w:rsidRPr="008F6317">
              <w:rPr>
                <w:sz w:val="28"/>
                <w:szCs w:val="28"/>
              </w:rPr>
              <w:t>năng</w:t>
            </w:r>
            <w:proofErr w:type="spellEnd"/>
            <w:r w:rsidRPr="008F6317">
              <w:rPr>
                <w:sz w:val="28"/>
                <w:szCs w:val="28"/>
              </w:rPr>
              <w:t xml:space="preserve"> </w:t>
            </w:r>
            <w:proofErr w:type="spellStart"/>
            <w:r w:rsidRPr="008F6317">
              <w:rPr>
                <w:sz w:val="28"/>
                <w:szCs w:val="28"/>
              </w:rPr>
              <w:t>cá</w:t>
            </w:r>
            <w:proofErr w:type="spellEnd"/>
            <w:r w:rsidRPr="008F6317">
              <w:rPr>
                <w:sz w:val="28"/>
                <w:szCs w:val="28"/>
              </w:rPr>
              <w:t xml:space="preserve"> </w:t>
            </w:r>
            <w:proofErr w:type="spellStart"/>
            <w:r w:rsidRPr="008F6317">
              <w:rPr>
                <w:sz w:val="28"/>
                <w:szCs w:val="28"/>
              </w:rPr>
              <w:t>nhân</w:t>
            </w:r>
            <w:proofErr w:type="spellEnd"/>
            <w:r w:rsidRPr="008F6317">
              <w:rPr>
                <w:sz w:val="28"/>
                <w:szCs w:val="28"/>
              </w:rPr>
              <w:t xml:space="preserve"> </w:t>
            </w:r>
            <w:proofErr w:type="spellStart"/>
            <w:r w:rsidRPr="008F6317">
              <w:rPr>
                <w:sz w:val="28"/>
                <w:szCs w:val="28"/>
              </w:rPr>
              <w:t>trong</w:t>
            </w:r>
            <w:proofErr w:type="spellEnd"/>
            <w:r w:rsidRPr="008F6317">
              <w:rPr>
                <w:sz w:val="28"/>
                <w:szCs w:val="28"/>
              </w:rPr>
              <w:t xml:space="preserve"> </w:t>
            </w:r>
            <w:proofErr w:type="spellStart"/>
            <w:r w:rsidRPr="008F6317">
              <w:rPr>
                <w:sz w:val="28"/>
                <w:szCs w:val="28"/>
              </w:rPr>
              <w:t>phối</w:t>
            </w:r>
            <w:proofErr w:type="spellEnd"/>
            <w:r w:rsidRPr="008F6317">
              <w:rPr>
                <w:sz w:val="28"/>
                <w:szCs w:val="28"/>
              </w:rPr>
              <w:t xml:space="preserve"> </w:t>
            </w:r>
            <w:proofErr w:type="spellStart"/>
            <w:r w:rsidRPr="008F6317">
              <w:rPr>
                <w:sz w:val="28"/>
                <w:szCs w:val="28"/>
              </w:rPr>
              <w:t>hợp</w:t>
            </w:r>
            <w:proofErr w:type="spellEnd"/>
            <w:r w:rsidRPr="008F6317">
              <w:rPr>
                <w:sz w:val="28"/>
                <w:szCs w:val="28"/>
              </w:rPr>
              <w:t xml:space="preserve"> </w:t>
            </w:r>
            <w:proofErr w:type="spellStart"/>
            <w:r w:rsidRPr="008F6317">
              <w:rPr>
                <w:sz w:val="28"/>
                <w:szCs w:val="28"/>
              </w:rPr>
              <w:t>với</w:t>
            </w:r>
            <w:proofErr w:type="spellEnd"/>
            <w:r w:rsidRPr="008F6317">
              <w:rPr>
                <w:sz w:val="28"/>
                <w:szCs w:val="28"/>
              </w:rPr>
              <w:t xml:space="preserve"> </w:t>
            </w:r>
            <w:proofErr w:type="spellStart"/>
            <w:r w:rsidRPr="008F6317">
              <w:rPr>
                <w:sz w:val="28"/>
                <w:szCs w:val="28"/>
              </w:rPr>
              <w:t>các</w:t>
            </w:r>
            <w:proofErr w:type="spellEnd"/>
            <w:r w:rsidRPr="008F6317">
              <w:rPr>
                <w:sz w:val="28"/>
                <w:szCs w:val="28"/>
              </w:rPr>
              <w:t xml:space="preserve"> </w:t>
            </w:r>
            <w:proofErr w:type="spellStart"/>
            <w:r w:rsidRPr="008F6317">
              <w:rPr>
                <w:sz w:val="28"/>
                <w:szCs w:val="28"/>
              </w:rPr>
              <w:t>thành</w:t>
            </w:r>
            <w:proofErr w:type="spellEnd"/>
            <w:r w:rsidRPr="008F6317">
              <w:rPr>
                <w:sz w:val="28"/>
                <w:szCs w:val="28"/>
              </w:rPr>
              <w:t xml:space="preserve"> </w:t>
            </w:r>
            <w:proofErr w:type="spellStart"/>
            <w:r w:rsidRPr="008F6317">
              <w:rPr>
                <w:sz w:val="28"/>
                <w:szCs w:val="28"/>
              </w:rPr>
              <w:t>viên</w:t>
            </w:r>
            <w:proofErr w:type="spellEnd"/>
            <w:r w:rsidRPr="008F6317">
              <w:rPr>
                <w:sz w:val="28"/>
                <w:szCs w:val="28"/>
              </w:rPr>
              <w:t xml:space="preserve"> </w:t>
            </w:r>
            <w:proofErr w:type="spellStart"/>
            <w:r w:rsidRPr="008F6317">
              <w:rPr>
                <w:sz w:val="28"/>
                <w:szCs w:val="28"/>
              </w:rPr>
              <w:t>khác</w:t>
            </w:r>
            <w:proofErr w:type="spellEnd"/>
            <w:r w:rsidRPr="008F6317">
              <w:rPr>
                <w:sz w:val="28"/>
                <w:szCs w:val="28"/>
              </w:rPr>
              <w:t xml:space="preserve"> </w:t>
            </w:r>
            <w:proofErr w:type="spellStart"/>
            <w:r w:rsidRPr="008F6317">
              <w:rPr>
                <w:sz w:val="28"/>
                <w:szCs w:val="28"/>
              </w:rPr>
              <w:t>trong</w:t>
            </w:r>
            <w:proofErr w:type="spellEnd"/>
            <w:r w:rsidRPr="008F6317">
              <w:rPr>
                <w:sz w:val="28"/>
                <w:szCs w:val="28"/>
              </w:rPr>
              <w:t xml:space="preserve"> </w:t>
            </w:r>
            <w:proofErr w:type="spellStart"/>
            <w:r w:rsidRPr="008F6317">
              <w:rPr>
                <w:sz w:val="28"/>
                <w:szCs w:val="28"/>
              </w:rPr>
              <w:t>nhóm</w:t>
            </w:r>
            <w:proofErr w:type="spellEnd"/>
            <w:r w:rsidRPr="008F6317">
              <w:rPr>
                <w:sz w:val="28"/>
                <w:szCs w:val="28"/>
              </w:rPr>
              <w:t xml:space="preserve">. </w:t>
            </w:r>
          </w:p>
          <w:p w14:paraId="172324D1" w14:textId="77777777" w:rsidR="00F6017F" w:rsidRPr="008F6317" w:rsidRDefault="00F6017F" w:rsidP="00F6017F">
            <w:pPr>
              <w:pStyle w:val="ListParagraph"/>
              <w:numPr>
                <w:ilvl w:val="0"/>
                <w:numId w:val="74"/>
              </w:numPr>
              <w:spacing w:before="120" w:after="0" w:line="259" w:lineRule="auto"/>
              <w:jc w:val="both"/>
              <w:rPr>
                <w:b/>
                <w:bCs/>
                <w:sz w:val="28"/>
                <w:szCs w:val="28"/>
              </w:rPr>
            </w:pPr>
            <w:proofErr w:type="spellStart"/>
            <w:r w:rsidRPr="008F6317">
              <w:rPr>
                <w:sz w:val="28"/>
                <w:szCs w:val="28"/>
              </w:rPr>
              <w:t>Vận</w:t>
            </w:r>
            <w:proofErr w:type="spellEnd"/>
            <w:r w:rsidRPr="008F6317">
              <w:rPr>
                <w:sz w:val="28"/>
                <w:szCs w:val="28"/>
              </w:rPr>
              <w:t xml:space="preserve"> </w:t>
            </w:r>
            <w:proofErr w:type="spellStart"/>
            <w:r w:rsidRPr="008F6317">
              <w:rPr>
                <w:sz w:val="28"/>
                <w:szCs w:val="28"/>
              </w:rPr>
              <w:t>dụng</w:t>
            </w:r>
            <w:proofErr w:type="spellEnd"/>
            <w:r w:rsidRPr="008F6317">
              <w:rPr>
                <w:sz w:val="28"/>
                <w:szCs w:val="28"/>
              </w:rPr>
              <w:t xml:space="preserve"> </w:t>
            </w:r>
            <w:proofErr w:type="spellStart"/>
            <w:r w:rsidRPr="008F6317">
              <w:rPr>
                <w:sz w:val="28"/>
                <w:szCs w:val="28"/>
              </w:rPr>
              <w:t>được</w:t>
            </w:r>
            <w:proofErr w:type="spellEnd"/>
            <w:r w:rsidRPr="008F6317">
              <w:rPr>
                <w:sz w:val="28"/>
                <w:szCs w:val="28"/>
              </w:rPr>
              <w:t xml:space="preserve"> ở </w:t>
            </w:r>
            <w:proofErr w:type="spellStart"/>
            <w:r w:rsidRPr="008F6317">
              <w:rPr>
                <w:sz w:val="28"/>
                <w:szCs w:val="28"/>
              </w:rPr>
              <w:t>mức</w:t>
            </w:r>
            <w:proofErr w:type="spellEnd"/>
            <w:r w:rsidRPr="008F6317">
              <w:rPr>
                <w:sz w:val="28"/>
                <w:szCs w:val="28"/>
              </w:rPr>
              <w:t xml:space="preserve"> </w:t>
            </w:r>
            <w:proofErr w:type="spellStart"/>
            <w:r w:rsidRPr="008F6317">
              <w:rPr>
                <w:sz w:val="28"/>
                <w:szCs w:val="28"/>
              </w:rPr>
              <w:t>cơ</w:t>
            </w:r>
            <w:proofErr w:type="spellEnd"/>
            <w:r w:rsidRPr="008F6317">
              <w:rPr>
                <w:sz w:val="28"/>
                <w:szCs w:val="28"/>
              </w:rPr>
              <w:t xml:space="preserve"> </w:t>
            </w:r>
            <w:proofErr w:type="spellStart"/>
            <w:r w:rsidRPr="008F6317">
              <w:rPr>
                <w:sz w:val="28"/>
                <w:szCs w:val="28"/>
              </w:rPr>
              <w:t>bản</w:t>
            </w:r>
            <w:proofErr w:type="spellEnd"/>
            <w:r w:rsidRPr="008F6317">
              <w:rPr>
                <w:sz w:val="28"/>
                <w:szCs w:val="28"/>
              </w:rPr>
              <w:t xml:space="preserve"> </w:t>
            </w:r>
            <w:proofErr w:type="spellStart"/>
            <w:r w:rsidRPr="008F6317">
              <w:rPr>
                <w:sz w:val="28"/>
                <w:szCs w:val="28"/>
              </w:rPr>
              <w:t>những</w:t>
            </w:r>
            <w:proofErr w:type="spellEnd"/>
            <w:r w:rsidRPr="008F6317">
              <w:rPr>
                <w:sz w:val="28"/>
                <w:szCs w:val="28"/>
              </w:rPr>
              <w:t xml:space="preserve"> </w:t>
            </w:r>
            <w:proofErr w:type="spellStart"/>
            <w:r w:rsidRPr="008F6317">
              <w:rPr>
                <w:sz w:val="28"/>
                <w:szCs w:val="28"/>
              </w:rPr>
              <w:t>kỹ</w:t>
            </w:r>
            <w:proofErr w:type="spellEnd"/>
            <w:r w:rsidRPr="008F6317">
              <w:rPr>
                <w:sz w:val="28"/>
                <w:szCs w:val="28"/>
              </w:rPr>
              <w:t xml:space="preserve"> </w:t>
            </w:r>
            <w:proofErr w:type="spellStart"/>
            <w:r w:rsidRPr="008F6317">
              <w:rPr>
                <w:sz w:val="28"/>
                <w:szCs w:val="28"/>
              </w:rPr>
              <w:t>năng</w:t>
            </w:r>
            <w:proofErr w:type="spellEnd"/>
            <w:r w:rsidRPr="008F6317">
              <w:rPr>
                <w:sz w:val="28"/>
                <w:szCs w:val="28"/>
              </w:rPr>
              <w:t xml:space="preserve"> </w:t>
            </w:r>
            <w:proofErr w:type="spellStart"/>
            <w:r w:rsidRPr="008F6317">
              <w:rPr>
                <w:sz w:val="28"/>
                <w:szCs w:val="28"/>
              </w:rPr>
              <w:t>này</w:t>
            </w:r>
            <w:proofErr w:type="spellEnd"/>
            <w:r w:rsidRPr="008F6317">
              <w:rPr>
                <w:sz w:val="28"/>
                <w:szCs w:val="28"/>
              </w:rPr>
              <w:t xml:space="preserve"> </w:t>
            </w:r>
            <w:proofErr w:type="spellStart"/>
            <w:r w:rsidRPr="008F6317">
              <w:rPr>
                <w:sz w:val="28"/>
                <w:szCs w:val="28"/>
              </w:rPr>
              <w:t>vào</w:t>
            </w:r>
            <w:proofErr w:type="spellEnd"/>
            <w:r w:rsidRPr="008F6317">
              <w:rPr>
                <w:sz w:val="28"/>
                <w:szCs w:val="28"/>
              </w:rPr>
              <w:t xml:space="preserve"> </w:t>
            </w:r>
            <w:proofErr w:type="spellStart"/>
            <w:r w:rsidRPr="008F6317">
              <w:rPr>
                <w:sz w:val="28"/>
                <w:szCs w:val="28"/>
              </w:rPr>
              <w:t>công</w:t>
            </w:r>
            <w:proofErr w:type="spellEnd"/>
            <w:r w:rsidRPr="008F6317">
              <w:rPr>
                <w:sz w:val="28"/>
                <w:szCs w:val="28"/>
              </w:rPr>
              <w:t xml:space="preserve"> </w:t>
            </w:r>
            <w:proofErr w:type="spellStart"/>
            <w:r w:rsidRPr="008F6317">
              <w:rPr>
                <w:sz w:val="28"/>
                <w:szCs w:val="28"/>
              </w:rPr>
              <w:t>việc</w:t>
            </w:r>
            <w:proofErr w:type="spellEnd"/>
            <w:r w:rsidRPr="008F6317">
              <w:rPr>
                <w:sz w:val="28"/>
                <w:szCs w:val="28"/>
              </w:rPr>
              <w:t xml:space="preserve"> </w:t>
            </w:r>
            <w:proofErr w:type="spellStart"/>
            <w:r w:rsidRPr="008F6317">
              <w:rPr>
                <w:sz w:val="28"/>
                <w:szCs w:val="28"/>
              </w:rPr>
              <w:t>nhóm</w:t>
            </w:r>
            <w:proofErr w:type="spellEnd"/>
            <w:r w:rsidRPr="008F6317">
              <w:rPr>
                <w:sz w:val="28"/>
                <w:szCs w:val="28"/>
              </w:rPr>
              <w:t xml:space="preserve"> </w:t>
            </w:r>
            <w:proofErr w:type="spellStart"/>
            <w:r w:rsidRPr="008F6317">
              <w:rPr>
                <w:sz w:val="28"/>
                <w:szCs w:val="28"/>
              </w:rPr>
              <w:t>và</w:t>
            </w:r>
            <w:proofErr w:type="spellEnd"/>
            <w:r w:rsidRPr="008F6317">
              <w:rPr>
                <w:sz w:val="28"/>
                <w:szCs w:val="28"/>
              </w:rPr>
              <w:t xml:space="preserve"> </w:t>
            </w:r>
            <w:proofErr w:type="spellStart"/>
            <w:r w:rsidRPr="008F6317">
              <w:rPr>
                <w:sz w:val="28"/>
                <w:szCs w:val="28"/>
              </w:rPr>
              <w:t>tổ</w:t>
            </w:r>
            <w:proofErr w:type="spellEnd"/>
            <w:r w:rsidRPr="008F6317">
              <w:rPr>
                <w:sz w:val="28"/>
                <w:szCs w:val="28"/>
              </w:rPr>
              <w:t xml:space="preserve"> </w:t>
            </w:r>
            <w:proofErr w:type="spellStart"/>
            <w:r w:rsidRPr="008F6317">
              <w:rPr>
                <w:sz w:val="28"/>
                <w:szCs w:val="28"/>
              </w:rPr>
              <w:t>chức</w:t>
            </w:r>
            <w:proofErr w:type="spellEnd"/>
            <w:r w:rsidRPr="008F6317">
              <w:rPr>
                <w:sz w:val="28"/>
                <w:szCs w:val="28"/>
              </w:rPr>
              <w:t xml:space="preserve">, </w:t>
            </w:r>
            <w:proofErr w:type="spellStart"/>
            <w:r w:rsidRPr="008F6317">
              <w:rPr>
                <w:sz w:val="28"/>
                <w:szCs w:val="28"/>
              </w:rPr>
              <w:t>điều</w:t>
            </w:r>
            <w:proofErr w:type="spellEnd"/>
            <w:r w:rsidRPr="008F6317">
              <w:rPr>
                <w:sz w:val="28"/>
                <w:szCs w:val="28"/>
              </w:rPr>
              <w:t xml:space="preserve"> </w:t>
            </w:r>
            <w:proofErr w:type="spellStart"/>
            <w:r w:rsidRPr="008F6317">
              <w:rPr>
                <w:sz w:val="28"/>
                <w:szCs w:val="28"/>
              </w:rPr>
              <w:t>hành</w:t>
            </w:r>
            <w:proofErr w:type="spellEnd"/>
            <w:r w:rsidRPr="008F6317">
              <w:rPr>
                <w:sz w:val="28"/>
                <w:szCs w:val="28"/>
              </w:rPr>
              <w:t xml:space="preserve">, </w:t>
            </w:r>
            <w:proofErr w:type="spellStart"/>
            <w:r w:rsidRPr="008F6317">
              <w:rPr>
                <w:sz w:val="28"/>
                <w:szCs w:val="28"/>
              </w:rPr>
              <w:t>đánh</w:t>
            </w:r>
            <w:proofErr w:type="spellEnd"/>
            <w:r w:rsidRPr="008F6317">
              <w:rPr>
                <w:sz w:val="28"/>
                <w:szCs w:val="28"/>
              </w:rPr>
              <w:t xml:space="preserve"> </w:t>
            </w:r>
            <w:proofErr w:type="spellStart"/>
            <w:r w:rsidRPr="008F6317">
              <w:rPr>
                <w:sz w:val="28"/>
                <w:szCs w:val="28"/>
              </w:rPr>
              <w:t>giá</w:t>
            </w:r>
            <w:proofErr w:type="spellEnd"/>
            <w:r w:rsidRPr="008F6317">
              <w:rPr>
                <w:sz w:val="28"/>
                <w:szCs w:val="28"/>
              </w:rPr>
              <w:t xml:space="preserve"> </w:t>
            </w:r>
            <w:proofErr w:type="spellStart"/>
            <w:r w:rsidRPr="008F6317">
              <w:rPr>
                <w:sz w:val="28"/>
                <w:szCs w:val="28"/>
              </w:rPr>
              <w:t>và</w:t>
            </w:r>
            <w:proofErr w:type="spellEnd"/>
            <w:r w:rsidRPr="008F6317">
              <w:rPr>
                <w:sz w:val="28"/>
                <w:szCs w:val="28"/>
              </w:rPr>
              <w:t xml:space="preserve"> </w:t>
            </w:r>
            <w:proofErr w:type="spellStart"/>
            <w:r w:rsidRPr="008F6317">
              <w:rPr>
                <w:sz w:val="28"/>
                <w:szCs w:val="28"/>
              </w:rPr>
              <w:t>báo</w:t>
            </w:r>
            <w:proofErr w:type="spellEnd"/>
            <w:r w:rsidRPr="008F6317">
              <w:rPr>
                <w:sz w:val="28"/>
                <w:szCs w:val="28"/>
              </w:rPr>
              <w:t xml:space="preserve"> </w:t>
            </w:r>
            <w:proofErr w:type="spellStart"/>
            <w:r w:rsidRPr="008F6317">
              <w:rPr>
                <w:sz w:val="28"/>
                <w:szCs w:val="28"/>
              </w:rPr>
              <w:t>cáo</w:t>
            </w:r>
            <w:proofErr w:type="spellEnd"/>
            <w:r w:rsidRPr="008F6317">
              <w:rPr>
                <w:sz w:val="28"/>
                <w:szCs w:val="28"/>
              </w:rPr>
              <w:t xml:space="preserve"> </w:t>
            </w:r>
            <w:proofErr w:type="spellStart"/>
            <w:r w:rsidRPr="008F6317">
              <w:rPr>
                <w:sz w:val="28"/>
                <w:szCs w:val="28"/>
              </w:rPr>
              <w:t>cho</w:t>
            </w:r>
            <w:proofErr w:type="spellEnd"/>
            <w:r w:rsidRPr="008F6317">
              <w:rPr>
                <w:sz w:val="28"/>
                <w:szCs w:val="28"/>
              </w:rPr>
              <w:t xml:space="preserve"> </w:t>
            </w:r>
            <w:proofErr w:type="spellStart"/>
            <w:r w:rsidRPr="008F6317">
              <w:rPr>
                <w:sz w:val="28"/>
                <w:szCs w:val="28"/>
              </w:rPr>
              <w:t>cấp</w:t>
            </w:r>
            <w:proofErr w:type="spellEnd"/>
            <w:r w:rsidRPr="008F6317">
              <w:rPr>
                <w:sz w:val="28"/>
                <w:szCs w:val="28"/>
              </w:rPr>
              <w:t xml:space="preserve"> </w:t>
            </w:r>
            <w:proofErr w:type="spellStart"/>
            <w:r w:rsidRPr="008F6317">
              <w:rPr>
                <w:sz w:val="28"/>
                <w:szCs w:val="28"/>
              </w:rPr>
              <w:t>trên</w:t>
            </w:r>
            <w:proofErr w:type="spellEnd"/>
            <w:r w:rsidRPr="008F6317">
              <w:rPr>
                <w:sz w:val="28"/>
                <w:szCs w:val="28"/>
              </w:rPr>
              <w:t xml:space="preserve"> </w:t>
            </w:r>
            <w:proofErr w:type="spellStart"/>
            <w:r w:rsidRPr="008F6317">
              <w:rPr>
                <w:sz w:val="28"/>
                <w:szCs w:val="28"/>
              </w:rPr>
              <w:t>kết</w:t>
            </w:r>
            <w:proofErr w:type="spellEnd"/>
            <w:r w:rsidRPr="008F6317">
              <w:rPr>
                <w:sz w:val="28"/>
                <w:szCs w:val="28"/>
              </w:rPr>
              <w:t xml:space="preserve"> </w:t>
            </w:r>
            <w:proofErr w:type="spellStart"/>
            <w:r w:rsidRPr="008F6317">
              <w:rPr>
                <w:sz w:val="28"/>
                <w:szCs w:val="28"/>
              </w:rPr>
              <w:t>quả</w:t>
            </w:r>
            <w:proofErr w:type="spellEnd"/>
            <w:r w:rsidRPr="008F6317">
              <w:rPr>
                <w:sz w:val="28"/>
                <w:szCs w:val="28"/>
              </w:rPr>
              <w:t xml:space="preserve"> </w:t>
            </w:r>
            <w:proofErr w:type="spellStart"/>
            <w:r w:rsidRPr="008F6317">
              <w:rPr>
                <w:sz w:val="28"/>
                <w:szCs w:val="28"/>
              </w:rPr>
              <w:t>hoạt</w:t>
            </w:r>
            <w:proofErr w:type="spellEnd"/>
            <w:r w:rsidRPr="008F6317">
              <w:rPr>
                <w:sz w:val="28"/>
                <w:szCs w:val="28"/>
              </w:rPr>
              <w:t xml:space="preserve"> </w:t>
            </w:r>
            <w:proofErr w:type="spellStart"/>
            <w:r w:rsidRPr="008F6317">
              <w:rPr>
                <w:sz w:val="28"/>
                <w:szCs w:val="28"/>
              </w:rPr>
              <w:t>động</w:t>
            </w:r>
            <w:proofErr w:type="spellEnd"/>
            <w:r w:rsidRPr="008F6317">
              <w:rPr>
                <w:sz w:val="28"/>
                <w:szCs w:val="28"/>
              </w:rPr>
              <w:t xml:space="preserve"> </w:t>
            </w:r>
            <w:proofErr w:type="spellStart"/>
            <w:r w:rsidRPr="008F6317">
              <w:rPr>
                <w:sz w:val="28"/>
                <w:szCs w:val="28"/>
              </w:rPr>
              <w:t>của</w:t>
            </w:r>
            <w:proofErr w:type="spellEnd"/>
            <w:r w:rsidRPr="008F6317">
              <w:rPr>
                <w:sz w:val="28"/>
                <w:szCs w:val="28"/>
              </w:rPr>
              <w:t xml:space="preserve"> </w:t>
            </w:r>
            <w:proofErr w:type="spellStart"/>
            <w:r w:rsidRPr="008F6317">
              <w:rPr>
                <w:sz w:val="28"/>
                <w:szCs w:val="28"/>
              </w:rPr>
              <w:t>tổ</w:t>
            </w:r>
            <w:proofErr w:type="spellEnd"/>
            <w:r w:rsidRPr="008F6317">
              <w:rPr>
                <w:sz w:val="28"/>
                <w:szCs w:val="28"/>
              </w:rPr>
              <w:t xml:space="preserve">, </w:t>
            </w:r>
            <w:proofErr w:type="spellStart"/>
            <w:r w:rsidRPr="008F6317">
              <w:rPr>
                <w:sz w:val="28"/>
                <w:szCs w:val="28"/>
              </w:rPr>
              <w:t>nhóm</w:t>
            </w:r>
            <w:proofErr w:type="spellEnd"/>
            <w:r w:rsidRPr="008F6317">
              <w:rPr>
                <w:sz w:val="28"/>
                <w:szCs w:val="28"/>
              </w:rPr>
              <w:t xml:space="preserve">, </w:t>
            </w:r>
            <w:proofErr w:type="spellStart"/>
            <w:r w:rsidRPr="008F6317">
              <w:rPr>
                <w:sz w:val="28"/>
                <w:szCs w:val="28"/>
              </w:rPr>
              <w:t>chuyền</w:t>
            </w:r>
            <w:proofErr w:type="spellEnd"/>
            <w:r w:rsidRPr="008F6317">
              <w:rPr>
                <w:sz w:val="28"/>
                <w:szCs w:val="28"/>
              </w:rPr>
              <w:t xml:space="preserve"> SX </w:t>
            </w:r>
            <w:proofErr w:type="spellStart"/>
            <w:r w:rsidRPr="008F6317">
              <w:rPr>
                <w:sz w:val="28"/>
                <w:szCs w:val="28"/>
              </w:rPr>
              <w:t>nhỏ</w:t>
            </w:r>
            <w:proofErr w:type="spellEnd"/>
            <w:r w:rsidRPr="008F6317">
              <w:rPr>
                <w:sz w:val="28"/>
                <w:szCs w:val="28"/>
              </w:rPr>
              <w:t xml:space="preserve">; </w:t>
            </w:r>
            <w:proofErr w:type="spellStart"/>
            <w:r w:rsidRPr="008F6317">
              <w:rPr>
                <w:sz w:val="28"/>
                <w:szCs w:val="28"/>
              </w:rPr>
              <w:t>giải</w:t>
            </w:r>
            <w:proofErr w:type="spellEnd"/>
            <w:r w:rsidRPr="008F6317">
              <w:rPr>
                <w:sz w:val="28"/>
                <w:szCs w:val="28"/>
              </w:rPr>
              <w:t xml:space="preserve"> </w:t>
            </w:r>
            <w:proofErr w:type="spellStart"/>
            <w:r w:rsidRPr="008F6317">
              <w:rPr>
                <w:sz w:val="28"/>
                <w:szCs w:val="28"/>
              </w:rPr>
              <w:t>quyết</w:t>
            </w:r>
            <w:proofErr w:type="spellEnd"/>
            <w:r w:rsidRPr="008F6317">
              <w:rPr>
                <w:sz w:val="28"/>
                <w:szCs w:val="28"/>
              </w:rPr>
              <w:t xml:space="preserve"> </w:t>
            </w:r>
            <w:proofErr w:type="spellStart"/>
            <w:r w:rsidRPr="008F6317">
              <w:rPr>
                <w:sz w:val="28"/>
                <w:szCs w:val="28"/>
              </w:rPr>
              <w:t>các</w:t>
            </w:r>
            <w:proofErr w:type="spellEnd"/>
            <w:r w:rsidRPr="008F6317">
              <w:rPr>
                <w:sz w:val="28"/>
                <w:szCs w:val="28"/>
              </w:rPr>
              <w:t xml:space="preserve"> </w:t>
            </w:r>
            <w:proofErr w:type="spellStart"/>
            <w:r w:rsidRPr="008F6317">
              <w:rPr>
                <w:sz w:val="28"/>
                <w:szCs w:val="28"/>
              </w:rPr>
              <w:t>xung</w:t>
            </w:r>
            <w:proofErr w:type="spellEnd"/>
            <w:r w:rsidRPr="008F6317">
              <w:rPr>
                <w:sz w:val="28"/>
                <w:szCs w:val="28"/>
              </w:rPr>
              <w:t xml:space="preserve"> </w:t>
            </w:r>
            <w:proofErr w:type="spellStart"/>
            <w:r w:rsidRPr="008F6317">
              <w:rPr>
                <w:sz w:val="28"/>
                <w:szCs w:val="28"/>
              </w:rPr>
              <w:t>đột</w:t>
            </w:r>
            <w:proofErr w:type="spellEnd"/>
            <w:r w:rsidRPr="008F6317">
              <w:rPr>
                <w:sz w:val="28"/>
                <w:szCs w:val="28"/>
              </w:rPr>
              <w:t xml:space="preserve"> </w:t>
            </w:r>
            <w:proofErr w:type="spellStart"/>
            <w:r w:rsidRPr="008F6317">
              <w:rPr>
                <w:sz w:val="28"/>
                <w:szCs w:val="28"/>
              </w:rPr>
              <w:t>và</w:t>
            </w:r>
            <w:proofErr w:type="spellEnd"/>
            <w:r w:rsidRPr="008F6317">
              <w:rPr>
                <w:sz w:val="28"/>
                <w:szCs w:val="28"/>
              </w:rPr>
              <w:t xml:space="preserve"> </w:t>
            </w:r>
            <w:proofErr w:type="spellStart"/>
            <w:r w:rsidRPr="008F6317">
              <w:rPr>
                <w:sz w:val="28"/>
                <w:szCs w:val="28"/>
              </w:rPr>
              <w:t>hài</w:t>
            </w:r>
            <w:proofErr w:type="spellEnd"/>
            <w:r w:rsidRPr="008F6317">
              <w:rPr>
                <w:sz w:val="28"/>
                <w:szCs w:val="28"/>
              </w:rPr>
              <w:t xml:space="preserve"> </w:t>
            </w:r>
            <w:proofErr w:type="spellStart"/>
            <w:r w:rsidRPr="008F6317">
              <w:rPr>
                <w:sz w:val="28"/>
                <w:szCs w:val="28"/>
              </w:rPr>
              <w:t>hòa</w:t>
            </w:r>
            <w:proofErr w:type="spellEnd"/>
            <w:r w:rsidRPr="008F6317">
              <w:rPr>
                <w:sz w:val="28"/>
                <w:szCs w:val="28"/>
              </w:rPr>
              <w:t xml:space="preserve"> </w:t>
            </w:r>
            <w:proofErr w:type="spellStart"/>
            <w:r w:rsidRPr="008F6317">
              <w:rPr>
                <w:sz w:val="28"/>
                <w:szCs w:val="28"/>
              </w:rPr>
              <w:t>giữa</w:t>
            </w:r>
            <w:proofErr w:type="spellEnd"/>
            <w:r w:rsidRPr="008F6317">
              <w:rPr>
                <w:sz w:val="28"/>
                <w:szCs w:val="28"/>
              </w:rPr>
              <w:t xml:space="preserve"> </w:t>
            </w:r>
            <w:proofErr w:type="spellStart"/>
            <w:r w:rsidRPr="008F6317">
              <w:rPr>
                <w:sz w:val="28"/>
                <w:szCs w:val="28"/>
              </w:rPr>
              <w:t>các</w:t>
            </w:r>
            <w:proofErr w:type="spellEnd"/>
            <w:r w:rsidRPr="008F6317">
              <w:rPr>
                <w:sz w:val="28"/>
                <w:szCs w:val="28"/>
              </w:rPr>
              <w:t xml:space="preserve"> </w:t>
            </w:r>
            <w:proofErr w:type="spellStart"/>
            <w:r w:rsidRPr="008F6317">
              <w:rPr>
                <w:sz w:val="28"/>
                <w:szCs w:val="28"/>
              </w:rPr>
              <w:t>thành</w:t>
            </w:r>
            <w:proofErr w:type="spellEnd"/>
            <w:r w:rsidRPr="008F6317">
              <w:rPr>
                <w:sz w:val="28"/>
                <w:szCs w:val="28"/>
              </w:rPr>
              <w:t xml:space="preserve"> </w:t>
            </w:r>
            <w:proofErr w:type="spellStart"/>
            <w:r w:rsidRPr="008F6317">
              <w:rPr>
                <w:sz w:val="28"/>
                <w:szCs w:val="28"/>
              </w:rPr>
              <w:t>viên</w:t>
            </w:r>
            <w:proofErr w:type="spellEnd"/>
            <w:r w:rsidRPr="008F6317">
              <w:rPr>
                <w:sz w:val="28"/>
                <w:szCs w:val="28"/>
              </w:rPr>
              <w:t xml:space="preserve"> </w:t>
            </w:r>
            <w:proofErr w:type="spellStart"/>
            <w:r w:rsidRPr="008F6317">
              <w:rPr>
                <w:sz w:val="28"/>
                <w:szCs w:val="28"/>
              </w:rPr>
              <w:t>trong</w:t>
            </w:r>
            <w:proofErr w:type="spellEnd"/>
            <w:r w:rsidRPr="008F6317">
              <w:rPr>
                <w:sz w:val="28"/>
                <w:szCs w:val="28"/>
              </w:rPr>
              <w:t xml:space="preserve"> </w:t>
            </w:r>
            <w:proofErr w:type="spellStart"/>
            <w:r w:rsidRPr="008F6317">
              <w:rPr>
                <w:sz w:val="28"/>
                <w:szCs w:val="28"/>
              </w:rPr>
              <w:t>nhóm</w:t>
            </w:r>
            <w:proofErr w:type="spellEnd"/>
            <w:r w:rsidRPr="008F6317">
              <w:rPr>
                <w:sz w:val="28"/>
                <w:szCs w:val="28"/>
              </w:rPr>
              <w:t>.</w:t>
            </w:r>
          </w:p>
          <w:p w14:paraId="3A483653" w14:textId="77777777" w:rsidR="00F6017F" w:rsidRPr="008F6317" w:rsidRDefault="00F6017F" w:rsidP="00F6017F">
            <w:pPr>
              <w:pStyle w:val="ListParagraph"/>
              <w:numPr>
                <w:ilvl w:val="0"/>
                <w:numId w:val="74"/>
              </w:numPr>
              <w:spacing w:before="120" w:after="0" w:line="259" w:lineRule="auto"/>
              <w:jc w:val="both"/>
              <w:rPr>
                <w:b/>
                <w:bCs/>
                <w:sz w:val="28"/>
                <w:szCs w:val="28"/>
              </w:rPr>
            </w:pPr>
            <w:proofErr w:type="spellStart"/>
            <w:r w:rsidRPr="008F6317">
              <w:rPr>
                <w:sz w:val="28"/>
                <w:szCs w:val="28"/>
              </w:rPr>
              <w:t>Lập</w:t>
            </w:r>
            <w:proofErr w:type="spellEnd"/>
            <w:r w:rsidRPr="008F6317">
              <w:rPr>
                <w:sz w:val="28"/>
                <w:szCs w:val="28"/>
              </w:rPr>
              <w:t xml:space="preserve"> </w:t>
            </w:r>
            <w:proofErr w:type="spellStart"/>
            <w:r w:rsidRPr="008F6317">
              <w:rPr>
                <w:sz w:val="28"/>
                <w:szCs w:val="28"/>
              </w:rPr>
              <w:t>được</w:t>
            </w:r>
            <w:proofErr w:type="spellEnd"/>
            <w:r w:rsidRPr="008F6317">
              <w:rPr>
                <w:sz w:val="28"/>
                <w:szCs w:val="28"/>
              </w:rPr>
              <w:t xml:space="preserve"> </w:t>
            </w:r>
            <w:proofErr w:type="spellStart"/>
            <w:r w:rsidRPr="008F6317">
              <w:rPr>
                <w:sz w:val="28"/>
                <w:szCs w:val="28"/>
              </w:rPr>
              <w:t>và</w:t>
            </w:r>
            <w:proofErr w:type="spellEnd"/>
            <w:r w:rsidRPr="008F6317">
              <w:rPr>
                <w:sz w:val="28"/>
                <w:szCs w:val="28"/>
              </w:rPr>
              <w:t xml:space="preserve"> </w:t>
            </w:r>
            <w:proofErr w:type="spellStart"/>
            <w:r w:rsidRPr="008F6317">
              <w:rPr>
                <w:sz w:val="28"/>
                <w:szCs w:val="28"/>
              </w:rPr>
              <w:t>theo</w:t>
            </w:r>
            <w:proofErr w:type="spellEnd"/>
            <w:r w:rsidRPr="008F6317">
              <w:rPr>
                <w:sz w:val="28"/>
                <w:szCs w:val="28"/>
              </w:rPr>
              <w:t xml:space="preserve"> </w:t>
            </w:r>
            <w:proofErr w:type="spellStart"/>
            <w:r w:rsidRPr="008F6317">
              <w:rPr>
                <w:sz w:val="28"/>
                <w:szCs w:val="28"/>
              </w:rPr>
              <w:t>dõi</w:t>
            </w:r>
            <w:proofErr w:type="spellEnd"/>
            <w:r w:rsidRPr="008F6317">
              <w:rPr>
                <w:sz w:val="28"/>
                <w:szCs w:val="28"/>
              </w:rPr>
              <w:t xml:space="preserve"> </w:t>
            </w:r>
            <w:proofErr w:type="spellStart"/>
            <w:r w:rsidRPr="008F6317">
              <w:rPr>
                <w:sz w:val="28"/>
                <w:szCs w:val="28"/>
              </w:rPr>
              <w:t>kế</w:t>
            </w:r>
            <w:proofErr w:type="spellEnd"/>
            <w:r w:rsidRPr="008F6317">
              <w:rPr>
                <w:sz w:val="28"/>
                <w:szCs w:val="28"/>
              </w:rPr>
              <w:t xml:space="preserve"> </w:t>
            </w:r>
            <w:proofErr w:type="spellStart"/>
            <w:r w:rsidRPr="008F6317">
              <w:rPr>
                <w:sz w:val="28"/>
                <w:szCs w:val="28"/>
              </w:rPr>
              <w:t>hoạch</w:t>
            </w:r>
            <w:proofErr w:type="spellEnd"/>
            <w:r w:rsidRPr="008F6317">
              <w:rPr>
                <w:sz w:val="28"/>
                <w:szCs w:val="28"/>
              </w:rPr>
              <w:t xml:space="preserve"> </w:t>
            </w:r>
            <w:proofErr w:type="spellStart"/>
            <w:r w:rsidRPr="008F6317">
              <w:rPr>
                <w:sz w:val="28"/>
                <w:szCs w:val="28"/>
              </w:rPr>
              <w:t>của</w:t>
            </w:r>
            <w:proofErr w:type="spellEnd"/>
            <w:r w:rsidRPr="008F6317">
              <w:rPr>
                <w:sz w:val="28"/>
                <w:szCs w:val="28"/>
              </w:rPr>
              <w:t xml:space="preserve"> </w:t>
            </w:r>
            <w:proofErr w:type="spellStart"/>
            <w:r w:rsidRPr="008F6317">
              <w:rPr>
                <w:sz w:val="28"/>
                <w:szCs w:val="28"/>
              </w:rPr>
              <w:t>cả</w:t>
            </w:r>
            <w:proofErr w:type="spellEnd"/>
            <w:r w:rsidRPr="008F6317">
              <w:rPr>
                <w:sz w:val="28"/>
                <w:szCs w:val="28"/>
              </w:rPr>
              <w:t xml:space="preserve"> </w:t>
            </w:r>
            <w:proofErr w:type="spellStart"/>
            <w:r w:rsidRPr="008F6317">
              <w:rPr>
                <w:sz w:val="28"/>
                <w:szCs w:val="28"/>
              </w:rPr>
              <w:t>nhóm</w:t>
            </w:r>
            <w:proofErr w:type="spellEnd"/>
            <w:r w:rsidRPr="008F6317">
              <w:rPr>
                <w:sz w:val="28"/>
                <w:szCs w:val="28"/>
              </w:rPr>
              <w:t xml:space="preserve">; </w:t>
            </w:r>
          </w:p>
          <w:p w14:paraId="7F58E42B" w14:textId="77777777" w:rsidR="00F6017F" w:rsidRPr="008F6317" w:rsidRDefault="00F6017F" w:rsidP="00F6017F">
            <w:pPr>
              <w:spacing w:before="120"/>
              <w:ind w:firstLineChars="200" w:firstLine="562"/>
              <w:rPr>
                <w:rFonts w:cs="Times New Roman"/>
                <w:b/>
                <w:bCs/>
                <w:sz w:val="28"/>
                <w:szCs w:val="28"/>
              </w:rPr>
            </w:pPr>
            <w:proofErr w:type="spellStart"/>
            <w:r w:rsidRPr="008F6317">
              <w:rPr>
                <w:rFonts w:cs="Times New Roman"/>
                <w:b/>
                <w:bCs/>
                <w:sz w:val="28"/>
                <w:szCs w:val="28"/>
              </w:rPr>
              <w:t>Nội</w:t>
            </w:r>
            <w:proofErr w:type="spellEnd"/>
            <w:r w:rsidRPr="008F6317">
              <w:rPr>
                <w:rFonts w:cs="Times New Roman"/>
                <w:b/>
                <w:bCs/>
                <w:sz w:val="28"/>
                <w:szCs w:val="28"/>
              </w:rPr>
              <w:t xml:space="preserve"> dung </w:t>
            </w:r>
            <w:proofErr w:type="spellStart"/>
            <w:r w:rsidRPr="008F6317">
              <w:rPr>
                <w:rFonts w:cs="Times New Roman"/>
                <w:b/>
                <w:bCs/>
                <w:sz w:val="28"/>
                <w:szCs w:val="28"/>
              </w:rPr>
              <w:t>chương</w:t>
            </w:r>
            <w:proofErr w:type="spellEnd"/>
            <w:r w:rsidRPr="008F6317">
              <w:rPr>
                <w:rFonts w:cs="Times New Roman"/>
                <w:b/>
                <w:bCs/>
                <w:sz w:val="28"/>
                <w:szCs w:val="28"/>
              </w:rPr>
              <w:t>:</w:t>
            </w:r>
          </w:p>
          <w:p w14:paraId="1036338B" w14:textId="77777777" w:rsidR="00F6017F" w:rsidRPr="008F6317" w:rsidRDefault="00F6017F" w:rsidP="00F6017F">
            <w:pPr>
              <w:spacing w:before="120"/>
              <w:rPr>
                <w:rFonts w:cs="Times New Roman"/>
                <w:b/>
                <w:bCs/>
                <w:sz w:val="28"/>
                <w:szCs w:val="28"/>
              </w:rPr>
            </w:pPr>
            <w:r w:rsidRPr="008F6317">
              <w:rPr>
                <w:rFonts w:cs="Times New Roman"/>
                <w:b/>
                <w:bCs/>
                <w:sz w:val="28"/>
                <w:szCs w:val="28"/>
              </w:rPr>
              <w:t xml:space="preserve">3.1. </w:t>
            </w:r>
            <w:proofErr w:type="spellStart"/>
            <w:r w:rsidRPr="008F6317">
              <w:rPr>
                <w:rFonts w:cs="Times New Roman"/>
                <w:b/>
                <w:bCs/>
                <w:sz w:val="28"/>
                <w:szCs w:val="28"/>
              </w:rPr>
              <w:t>Khái</w:t>
            </w:r>
            <w:proofErr w:type="spellEnd"/>
            <w:r w:rsidRPr="008F6317">
              <w:rPr>
                <w:rFonts w:cs="Times New Roman"/>
                <w:b/>
                <w:bCs/>
                <w:sz w:val="28"/>
                <w:szCs w:val="28"/>
              </w:rPr>
              <w:t xml:space="preserve"> </w:t>
            </w:r>
            <w:proofErr w:type="spellStart"/>
            <w:r w:rsidRPr="008F6317">
              <w:rPr>
                <w:rFonts w:cs="Times New Roman"/>
                <w:b/>
                <w:bCs/>
                <w:sz w:val="28"/>
                <w:szCs w:val="28"/>
              </w:rPr>
              <w:t>quát</w:t>
            </w:r>
            <w:proofErr w:type="spellEnd"/>
            <w:r w:rsidRPr="008F6317">
              <w:rPr>
                <w:rFonts w:cs="Times New Roman"/>
                <w:b/>
                <w:bCs/>
                <w:sz w:val="28"/>
                <w:szCs w:val="28"/>
              </w:rPr>
              <w:t xml:space="preserve"> </w:t>
            </w:r>
          </w:p>
        </w:tc>
        <w:tc>
          <w:tcPr>
            <w:tcW w:w="360" w:type="dxa"/>
            <w:tcBorders>
              <w:top w:val="nil"/>
              <w:left w:val="nil"/>
              <w:bottom w:val="nil"/>
              <w:right w:val="nil"/>
            </w:tcBorders>
            <w:shd w:val="clear" w:color="auto" w:fill="auto"/>
            <w:noWrap/>
            <w:vAlign w:val="bottom"/>
            <w:hideMark/>
          </w:tcPr>
          <w:p w14:paraId="0A6420F5" w14:textId="77777777" w:rsidR="00F6017F" w:rsidRPr="008F6317" w:rsidRDefault="00F6017F" w:rsidP="00F6017F">
            <w:pPr>
              <w:spacing w:before="120"/>
              <w:rPr>
                <w:rFonts w:cs="Times New Roman"/>
                <w:b/>
                <w:bCs/>
                <w:sz w:val="28"/>
                <w:szCs w:val="28"/>
              </w:rPr>
            </w:pPr>
          </w:p>
        </w:tc>
      </w:tr>
      <w:tr w:rsidR="00F6017F" w:rsidRPr="008F6317" w14:paraId="48749F8B" w14:textId="77777777" w:rsidTr="00F6017F">
        <w:trPr>
          <w:trHeight w:val="405"/>
        </w:trPr>
        <w:tc>
          <w:tcPr>
            <w:tcW w:w="9468" w:type="dxa"/>
            <w:tcBorders>
              <w:top w:val="nil"/>
              <w:left w:val="nil"/>
              <w:bottom w:val="nil"/>
              <w:right w:val="nil"/>
            </w:tcBorders>
            <w:shd w:val="clear" w:color="auto" w:fill="auto"/>
            <w:vAlign w:val="center"/>
            <w:hideMark/>
          </w:tcPr>
          <w:p w14:paraId="483C6923" w14:textId="77777777" w:rsidR="00F6017F" w:rsidRPr="008F6317" w:rsidRDefault="00F6017F" w:rsidP="00F6017F">
            <w:pPr>
              <w:spacing w:before="120"/>
              <w:rPr>
                <w:rFonts w:cs="Times New Roman"/>
                <w:sz w:val="28"/>
                <w:szCs w:val="28"/>
              </w:rPr>
            </w:pPr>
            <w:r w:rsidRPr="008F6317">
              <w:rPr>
                <w:rFonts w:cs="Times New Roman"/>
                <w:sz w:val="28"/>
                <w:szCs w:val="28"/>
              </w:rPr>
              <w:t xml:space="preserve">3.1.1. </w:t>
            </w:r>
            <w:proofErr w:type="spellStart"/>
            <w:r w:rsidRPr="008F6317">
              <w:rPr>
                <w:rFonts w:cs="Times New Roman"/>
                <w:sz w:val="28"/>
                <w:szCs w:val="28"/>
              </w:rPr>
              <w:t>Khái</w:t>
            </w:r>
            <w:proofErr w:type="spellEnd"/>
            <w:r w:rsidRPr="008F6317">
              <w:rPr>
                <w:rFonts w:cs="Times New Roman"/>
                <w:sz w:val="28"/>
                <w:szCs w:val="28"/>
              </w:rPr>
              <w:t xml:space="preserve"> </w:t>
            </w:r>
            <w:proofErr w:type="spellStart"/>
            <w:r w:rsidRPr="008F6317">
              <w:rPr>
                <w:rFonts w:cs="Times New Roman"/>
                <w:sz w:val="28"/>
                <w:szCs w:val="28"/>
              </w:rPr>
              <w:t>niệm</w:t>
            </w:r>
            <w:proofErr w:type="spellEnd"/>
            <w:r w:rsidRPr="008F6317">
              <w:rPr>
                <w:rFonts w:cs="Times New Roman"/>
                <w:sz w:val="28"/>
                <w:szCs w:val="28"/>
              </w:rPr>
              <w:t xml:space="preserve"> </w:t>
            </w:r>
          </w:p>
        </w:tc>
        <w:tc>
          <w:tcPr>
            <w:tcW w:w="360" w:type="dxa"/>
            <w:tcBorders>
              <w:top w:val="nil"/>
              <w:left w:val="nil"/>
              <w:bottom w:val="nil"/>
              <w:right w:val="nil"/>
            </w:tcBorders>
            <w:shd w:val="clear" w:color="auto" w:fill="auto"/>
            <w:noWrap/>
            <w:vAlign w:val="bottom"/>
            <w:hideMark/>
          </w:tcPr>
          <w:p w14:paraId="509A3F20" w14:textId="77777777" w:rsidR="00F6017F" w:rsidRPr="008F6317" w:rsidRDefault="00F6017F" w:rsidP="00F6017F">
            <w:pPr>
              <w:spacing w:before="120"/>
              <w:rPr>
                <w:rFonts w:cs="Times New Roman"/>
                <w:sz w:val="28"/>
                <w:szCs w:val="28"/>
              </w:rPr>
            </w:pPr>
          </w:p>
        </w:tc>
      </w:tr>
      <w:tr w:rsidR="00F6017F" w:rsidRPr="008F6317" w14:paraId="50F65C60" w14:textId="77777777" w:rsidTr="00F6017F">
        <w:trPr>
          <w:trHeight w:val="405"/>
        </w:trPr>
        <w:tc>
          <w:tcPr>
            <w:tcW w:w="9468" w:type="dxa"/>
            <w:tcBorders>
              <w:top w:val="nil"/>
              <w:left w:val="nil"/>
              <w:bottom w:val="nil"/>
              <w:right w:val="nil"/>
            </w:tcBorders>
            <w:shd w:val="clear" w:color="auto" w:fill="auto"/>
            <w:vAlign w:val="center"/>
            <w:hideMark/>
          </w:tcPr>
          <w:p w14:paraId="3D196712" w14:textId="77777777" w:rsidR="00F6017F" w:rsidRPr="008F6317" w:rsidRDefault="00F6017F" w:rsidP="00F6017F">
            <w:pPr>
              <w:spacing w:before="120"/>
              <w:rPr>
                <w:rFonts w:cs="Times New Roman"/>
                <w:sz w:val="28"/>
                <w:szCs w:val="28"/>
              </w:rPr>
            </w:pPr>
            <w:r w:rsidRPr="008F6317">
              <w:rPr>
                <w:rFonts w:cs="Times New Roman"/>
                <w:sz w:val="28"/>
                <w:szCs w:val="28"/>
              </w:rPr>
              <w:t xml:space="preserve">3.1.2. </w:t>
            </w:r>
            <w:proofErr w:type="spellStart"/>
            <w:r w:rsidRPr="008F6317">
              <w:rPr>
                <w:rFonts w:cs="Times New Roman"/>
                <w:sz w:val="28"/>
                <w:szCs w:val="28"/>
              </w:rPr>
              <w:t>Tầm</w:t>
            </w:r>
            <w:proofErr w:type="spellEnd"/>
            <w:r w:rsidRPr="008F6317">
              <w:rPr>
                <w:rFonts w:cs="Times New Roman"/>
                <w:sz w:val="28"/>
                <w:szCs w:val="28"/>
              </w:rPr>
              <w:t xml:space="preserve"> </w:t>
            </w:r>
            <w:proofErr w:type="spellStart"/>
            <w:r w:rsidRPr="008F6317">
              <w:rPr>
                <w:rFonts w:cs="Times New Roman"/>
                <w:sz w:val="28"/>
                <w:szCs w:val="28"/>
              </w:rPr>
              <w:t>quan</w:t>
            </w:r>
            <w:proofErr w:type="spellEnd"/>
            <w:r w:rsidRPr="008F6317">
              <w:rPr>
                <w:rFonts w:cs="Times New Roman"/>
                <w:sz w:val="28"/>
                <w:szCs w:val="28"/>
              </w:rPr>
              <w:t xml:space="preserve"> </w:t>
            </w:r>
            <w:proofErr w:type="spellStart"/>
            <w:r w:rsidRPr="008F6317">
              <w:rPr>
                <w:rFonts w:cs="Times New Roman"/>
                <w:sz w:val="28"/>
                <w:szCs w:val="28"/>
              </w:rPr>
              <w:t>trọng</w:t>
            </w:r>
            <w:proofErr w:type="spellEnd"/>
            <w:r w:rsidRPr="008F6317">
              <w:rPr>
                <w:rFonts w:cs="Times New Roman"/>
                <w:sz w:val="28"/>
                <w:szCs w:val="28"/>
              </w:rPr>
              <w:t xml:space="preserve"> </w:t>
            </w:r>
            <w:proofErr w:type="spellStart"/>
            <w:r w:rsidRPr="008F6317">
              <w:rPr>
                <w:rFonts w:cs="Times New Roman"/>
                <w:sz w:val="28"/>
                <w:szCs w:val="28"/>
              </w:rPr>
              <w:t>của</w:t>
            </w:r>
            <w:proofErr w:type="spellEnd"/>
            <w:r w:rsidRPr="008F6317">
              <w:rPr>
                <w:rFonts w:cs="Times New Roman"/>
                <w:sz w:val="28"/>
                <w:szCs w:val="28"/>
              </w:rPr>
              <w:t xml:space="preserve"> </w:t>
            </w:r>
            <w:proofErr w:type="spellStart"/>
            <w:r w:rsidRPr="008F6317">
              <w:rPr>
                <w:rFonts w:cs="Times New Roman"/>
                <w:sz w:val="28"/>
                <w:szCs w:val="28"/>
              </w:rPr>
              <w:t>kỹ</w:t>
            </w:r>
            <w:proofErr w:type="spellEnd"/>
            <w:r w:rsidRPr="008F6317">
              <w:rPr>
                <w:rFonts w:cs="Times New Roman"/>
                <w:sz w:val="28"/>
                <w:szCs w:val="28"/>
              </w:rPr>
              <w:t xml:space="preserve"> </w:t>
            </w:r>
            <w:proofErr w:type="spellStart"/>
            <w:r w:rsidRPr="008F6317">
              <w:rPr>
                <w:rFonts w:cs="Times New Roman"/>
                <w:sz w:val="28"/>
                <w:szCs w:val="28"/>
              </w:rPr>
              <w:t>năng</w:t>
            </w:r>
            <w:proofErr w:type="spellEnd"/>
            <w:r w:rsidRPr="008F6317">
              <w:rPr>
                <w:rFonts w:cs="Times New Roman"/>
                <w:sz w:val="28"/>
                <w:szCs w:val="28"/>
              </w:rPr>
              <w:t xml:space="preserve"> </w:t>
            </w:r>
            <w:proofErr w:type="spellStart"/>
            <w:r w:rsidRPr="008F6317">
              <w:rPr>
                <w:rFonts w:cs="Times New Roman"/>
                <w:sz w:val="28"/>
                <w:szCs w:val="28"/>
              </w:rPr>
              <w:t>làm</w:t>
            </w:r>
            <w:proofErr w:type="spellEnd"/>
            <w:r w:rsidRPr="008F6317">
              <w:rPr>
                <w:rFonts w:cs="Times New Roman"/>
                <w:sz w:val="28"/>
                <w:szCs w:val="28"/>
              </w:rPr>
              <w:t xml:space="preserve"> </w:t>
            </w:r>
            <w:proofErr w:type="spellStart"/>
            <w:r w:rsidRPr="008F6317">
              <w:rPr>
                <w:rFonts w:cs="Times New Roman"/>
                <w:sz w:val="28"/>
                <w:szCs w:val="28"/>
              </w:rPr>
              <w:t>việc</w:t>
            </w:r>
            <w:proofErr w:type="spellEnd"/>
            <w:r w:rsidRPr="008F6317">
              <w:rPr>
                <w:rFonts w:cs="Times New Roman"/>
                <w:sz w:val="28"/>
                <w:szCs w:val="28"/>
              </w:rPr>
              <w:t xml:space="preserve"> </w:t>
            </w:r>
            <w:proofErr w:type="spellStart"/>
            <w:r w:rsidRPr="008F6317">
              <w:rPr>
                <w:rFonts w:cs="Times New Roman"/>
                <w:sz w:val="28"/>
                <w:szCs w:val="28"/>
              </w:rPr>
              <w:t>nhóm</w:t>
            </w:r>
            <w:proofErr w:type="spellEnd"/>
          </w:p>
        </w:tc>
        <w:tc>
          <w:tcPr>
            <w:tcW w:w="360" w:type="dxa"/>
            <w:tcBorders>
              <w:top w:val="nil"/>
              <w:left w:val="nil"/>
              <w:bottom w:val="nil"/>
              <w:right w:val="nil"/>
            </w:tcBorders>
            <w:shd w:val="clear" w:color="auto" w:fill="auto"/>
            <w:noWrap/>
            <w:vAlign w:val="bottom"/>
            <w:hideMark/>
          </w:tcPr>
          <w:p w14:paraId="1293F3A3" w14:textId="77777777" w:rsidR="00F6017F" w:rsidRPr="008F6317" w:rsidRDefault="00F6017F" w:rsidP="00F6017F">
            <w:pPr>
              <w:spacing w:before="120"/>
              <w:rPr>
                <w:rFonts w:cs="Times New Roman"/>
                <w:sz w:val="28"/>
                <w:szCs w:val="28"/>
              </w:rPr>
            </w:pPr>
          </w:p>
        </w:tc>
      </w:tr>
      <w:tr w:rsidR="00F6017F" w:rsidRPr="008F6317" w14:paraId="3CDF3B71" w14:textId="77777777" w:rsidTr="00F6017F">
        <w:trPr>
          <w:trHeight w:val="405"/>
        </w:trPr>
        <w:tc>
          <w:tcPr>
            <w:tcW w:w="9468" w:type="dxa"/>
            <w:tcBorders>
              <w:top w:val="nil"/>
              <w:left w:val="nil"/>
              <w:bottom w:val="nil"/>
              <w:right w:val="nil"/>
            </w:tcBorders>
            <w:shd w:val="clear" w:color="auto" w:fill="auto"/>
            <w:vAlign w:val="center"/>
            <w:hideMark/>
          </w:tcPr>
          <w:p w14:paraId="1642B681" w14:textId="77777777" w:rsidR="00F6017F" w:rsidRPr="008F6317" w:rsidRDefault="00F6017F" w:rsidP="00F6017F">
            <w:pPr>
              <w:spacing w:before="120"/>
              <w:rPr>
                <w:rFonts w:cs="Times New Roman"/>
                <w:b/>
                <w:bCs/>
                <w:sz w:val="28"/>
                <w:szCs w:val="28"/>
              </w:rPr>
            </w:pPr>
            <w:r w:rsidRPr="008F6317">
              <w:rPr>
                <w:rFonts w:cs="Times New Roman"/>
                <w:b/>
                <w:bCs/>
                <w:sz w:val="28"/>
                <w:szCs w:val="28"/>
              </w:rPr>
              <w:t xml:space="preserve">3.2. </w:t>
            </w:r>
            <w:proofErr w:type="spellStart"/>
            <w:r w:rsidRPr="008F6317">
              <w:rPr>
                <w:rFonts w:cs="Times New Roman"/>
                <w:b/>
                <w:bCs/>
                <w:sz w:val="28"/>
                <w:szCs w:val="28"/>
              </w:rPr>
              <w:t>Nhóm</w:t>
            </w:r>
            <w:proofErr w:type="spellEnd"/>
            <w:r w:rsidRPr="008F6317">
              <w:rPr>
                <w:rFonts w:cs="Times New Roman"/>
                <w:b/>
                <w:bCs/>
                <w:sz w:val="28"/>
                <w:szCs w:val="28"/>
              </w:rPr>
              <w:t xml:space="preserve">, </w:t>
            </w:r>
            <w:proofErr w:type="spellStart"/>
            <w:r w:rsidRPr="008F6317">
              <w:rPr>
                <w:rFonts w:cs="Times New Roman"/>
                <w:b/>
                <w:bCs/>
                <w:sz w:val="28"/>
                <w:szCs w:val="28"/>
              </w:rPr>
              <w:t>phân</w:t>
            </w:r>
            <w:proofErr w:type="spellEnd"/>
            <w:r w:rsidRPr="008F6317">
              <w:rPr>
                <w:rFonts w:cs="Times New Roman"/>
                <w:b/>
                <w:bCs/>
                <w:sz w:val="28"/>
                <w:szCs w:val="28"/>
              </w:rPr>
              <w:t xml:space="preserve"> </w:t>
            </w:r>
            <w:proofErr w:type="spellStart"/>
            <w:r w:rsidRPr="008F6317">
              <w:rPr>
                <w:rFonts w:cs="Times New Roman"/>
                <w:b/>
                <w:bCs/>
                <w:sz w:val="28"/>
                <w:szCs w:val="28"/>
              </w:rPr>
              <w:t>loại</w:t>
            </w:r>
            <w:proofErr w:type="spellEnd"/>
            <w:r w:rsidRPr="008F6317">
              <w:rPr>
                <w:rFonts w:cs="Times New Roman"/>
                <w:b/>
                <w:bCs/>
                <w:sz w:val="28"/>
                <w:szCs w:val="28"/>
              </w:rPr>
              <w:t xml:space="preserve"> </w:t>
            </w:r>
            <w:proofErr w:type="spellStart"/>
            <w:r w:rsidRPr="008F6317">
              <w:rPr>
                <w:rFonts w:cs="Times New Roman"/>
                <w:b/>
                <w:bCs/>
                <w:sz w:val="28"/>
                <w:szCs w:val="28"/>
              </w:rPr>
              <w:t>nhóm</w:t>
            </w:r>
            <w:proofErr w:type="spellEnd"/>
          </w:p>
        </w:tc>
        <w:tc>
          <w:tcPr>
            <w:tcW w:w="360" w:type="dxa"/>
            <w:tcBorders>
              <w:top w:val="nil"/>
              <w:left w:val="nil"/>
              <w:bottom w:val="nil"/>
              <w:right w:val="nil"/>
            </w:tcBorders>
            <w:shd w:val="clear" w:color="auto" w:fill="auto"/>
            <w:noWrap/>
            <w:vAlign w:val="bottom"/>
            <w:hideMark/>
          </w:tcPr>
          <w:p w14:paraId="18602E5C" w14:textId="77777777" w:rsidR="00F6017F" w:rsidRPr="008F6317" w:rsidRDefault="00F6017F" w:rsidP="00F6017F">
            <w:pPr>
              <w:spacing w:before="120"/>
              <w:rPr>
                <w:rFonts w:cs="Times New Roman"/>
                <w:b/>
                <w:bCs/>
                <w:sz w:val="28"/>
                <w:szCs w:val="28"/>
              </w:rPr>
            </w:pPr>
          </w:p>
        </w:tc>
      </w:tr>
      <w:tr w:rsidR="00F6017F" w:rsidRPr="008F6317" w14:paraId="19DAA136" w14:textId="77777777" w:rsidTr="00F6017F">
        <w:trPr>
          <w:trHeight w:val="405"/>
        </w:trPr>
        <w:tc>
          <w:tcPr>
            <w:tcW w:w="9468" w:type="dxa"/>
            <w:tcBorders>
              <w:top w:val="nil"/>
              <w:left w:val="nil"/>
              <w:bottom w:val="nil"/>
              <w:right w:val="nil"/>
            </w:tcBorders>
            <w:shd w:val="clear" w:color="auto" w:fill="auto"/>
            <w:vAlign w:val="center"/>
            <w:hideMark/>
          </w:tcPr>
          <w:p w14:paraId="5AF8247B" w14:textId="77777777" w:rsidR="00F6017F" w:rsidRPr="008F6317" w:rsidRDefault="00F6017F" w:rsidP="00F6017F">
            <w:pPr>
              <w:spacing w:before="120"/>
              <w:rPr>
                <w:rFonts w:cs="Times New Roman"/>
                <w:sz w:val="28"/>
                <w:szCs w:val="28"/>
              </w:rPr>
            </w:pPr>
            <w:r w:rsidRPr="008F6317">
              <w:rPr>
                <w:rFonts w:cs="Times New Roman"/>
                <w:sz w:val="28"/>
                <w:szCs w:val="28"/>
              </w:rPr>
              <w:t xml:space="preserve">3.2.1. </w:t>
            </w:r>
            <w:proofErr w:type="spellStart"/>
            <w:r w:rsidRPr="008F6317">
              <w:rPr>
                <w:rFonts w:cs="Times New Roman"/>
                <w:sz w:val="28"/>
                <w:szCs w:val="28"/>
              </w:rPr>
              <w:t>Nhóm</w:t>
            </w:r>
            <w:proofErr w:type="spellEnd"/>
          </w:p>
        </w:tc>
        <w:tc>
          <w:tcPr>
            <w:tcW w:w="360" w:type="dxa"/>
            <w:tcBorders>
              <w:top w:val="nil"/>
              <w:left w:val="nil"/>
              <w:bottom w:val="nil"/>
              <w:right w:val="nil"/>
            </w:tcBorders>
            <w:shd w:val="clear" w:color="auto" w:fill="auto"/>
            <w:noWrap/>
            <w:vAlign w:val="bottom"/>
            <w:hideMark/>
          </w:tcPr>
          <w:p w14:paraId="7C9C78FE" w14:textId="77777777" w:rsidR="00F6017F" w:rsidRPr="008F6317" w:rsidRDefault="00F6017F" w:rsidP="00F6017F">
            <w:pPr>
              <w:spacing w:before="120"/>
              <w:rPr>
                <w:rFonts w:cs="Times New Roman"/>
                <w:sz w:val="28"/>
                <w:szCs w:val="28"/>
              </w:rPr>
            </w:pPr>
          </w:p>
        </w:tc>
      </w:tr>
      <w:tr w:rsidR="00F6017F" w:rsidRPr="008F6317" w14:paraId="5C42463F" w14:textId="77777777" w:rsidTr="00F6017F">
        <w:trPr>
          <w:trHeight w:val="405"/>
        </w:trPr>
        <w:tc>
          <w:tcPr>
            <w:tcW w:w="9468" w:type="dxa"/>
            <w:tcBorders>
              <w:top w:val="nil"/>
              <w:left w:val="nil"/>
              <w:bottom w:val="nil"/>
              <w:right w:val="nil"/>
            </w:tcBorders>
            <w:shd w:val="clear" w:color="auto" w:fill="auto"/>
            <w:vAlign w:val="center"/>
            <w:hideMark/>
          </w:tcPr>
          <w:p w14:paraId="73674EAF" w14:textId="77777777" w:rsidR="00F6017F" w:rsidRPr="008F6317" w:rsidRDefault="00F6017F" w:rsidP="00F6017F">
            <w:pPr>
              <w:spacing w:before="120"/>
              <w:rPr>
                <w:rFonts w:cs="Times New Roman"/>
                <w:sz w:val="28"/>
                <w:szCs w:val="28"/>
              </w:rPr>
            </w:pPr>
            <w:r w:rsidRPr="008F6317">
              <w:rPr>
                <w:rFonts w:cs="Times New Roman"/>
                <w:sz w:val="28"/>
                <w:szCs w:val="28"/>
              </w:rPr>
              <w:t xml:space="preserve">3.2.2. </w:t>
            </w:r>
            <w:proofErr w:type="spellStart"/>
            <w:r w:rsidRPr="008F6317">
              <w:rPr>
                <w:rFonts w:cs="Times New Roman"/>
                <w:sz w:val="28"/>
                <w:szCs w:val="28"/>
              </w:rPr>
              <w:t>Phân</w:t>
            </w:r>
            <w:proofErr w:type="spellEnd"/>
            <w:r w:rsidRPr="008F6317">
              <w:rPr>
                <w:rFonts w:cs="Times New Roman"/>
                <w:sz w:val="28"/>
                <w:szCs w:val="28"/>
              </w:rPr>
              <w:t xml:space="preserve"> </w:t>
            </w:r>
            <w:proofErr w:type="spellStart"/>
            <w:r w:rsidRPr="008F6317">
              <w:rPr>
                <w:rFonts w:cs="Times New Roman"/>
                <w:sz w:val="28"/>
                <w:szCs w:val="28"/>
              </w:rPr>
              <w:t>loại</w:t>
            </w:r>
            <w:proofErr w:type="spellEnd"/>
            <w:r w:rsidRPr="008F6317">
              <w:rPr>
                <w:rFonts w:cs="Times New Roman"/>
                <w:sz w:val="28"/>
                <w:szCs w:val="28"/>
              </w:rPr>
              <w:t xml:space="preserve"> </w:t>
            </w:r>
            <w:proofErr w:type="spellStart"/>
            <w:r w:rsidRPr="008F6317">
              <w:rPr>
                <w:rFonts w:cs="Times New Roman"/>
                <w:sz w:val="28"/>
                <w:szCs w:val="28"/>
              </w:rPr>
              <w:t>nhóm</w:t>
            </w:r>
            <w:proofErr w:type="spellEnd"/>
          </w:p>
        </w:tc>
        <w:tc>
          <w:tcPr>
            <w:tcW w:w="360" w:type="dxa"/>
            <w:tcBorders>
              <w:top w:val="nil"/>
              <w:left w:val="nil"/>
              <w:bottom w:val="nil"/>
              <w:right w:val="nil"/>
            </w:tcBorders>
            <w:shd w:val="clear" w:color="auto" w:fill="auto"/>
            <w:noWrap/>
            <w:vAlign w:val="bottom"/>
            <w:hideMark/>
          </w:tcPr>
          <w:p w14:paraId="5D428702" w14:textId="77777777" w:rsidR="00F6017F" w:rsidRPr="008F6317" w:rsidRDefault="00F6017F" w:rsidP="00F6017F">
            <w:pPr>
              <w:spacing w:before="120"/>
              <w:rPr>
                <w:rFonts w:cs="Times New Roman"/>
                <w:sz w:val="28"/>
                <w:szCs w:val="28"/>
              </w:rPr>
            </w:pPr>
          </w:p>
        </w:tc>
      </w:tr>
      <w:tr w:rsidR="00F6017F" w:rsidRPr="008F6317" w14:paraId="0EFAF379" w14:textId="77777777" w:rsidTr="00F6017F">
        <w:trPr>
          <w:trHeight w:val="405"/>
        </w:trPr>
        <w:tc>
          <w:tcPr>
            <w:tcW w:w="9468" w:type="dxa"/>
            <w:tcBorders>
              <w:top w:val="nil"/>
              <w:left w:val="nil"/>
              <w:bottom w:val="nil"/>
              <w:right w:val="nil"/>
            </w:tcBorders>
            <w:shd w:val="clear" w:color="auto" w:fill="auto"/>
            <w:vAlign w:val="center"/>
            <w:hideMark/>
          </w:tcPr>
          <w:p w14:paraId="758DB5A7" w14:textId="77777777" w:rsidR="00F6017F" w:rsidRPr="008F6317" w:rsidRDefault="00F6017F" w:rsidP="00F6017F">
            <w:pPr>
              <w:spacing w:before="120"/>
              <w:rPr>
                <w:rFonts w:cs="Times New Roman"/>
                <w:b/>
                <w:bCs/>
                <w:sz w:val="28"/>
                <w:szCs w:val="28"/>
              </w:rPr>
            </w:pPr>
            <w:r w:rsidRPr="008F6317">
              <w:rPr>
                <w:rFonts w:cs="Times New Roman"/>
                <w:b/>
                <w:bCs/>
                <w:sz w:val="28"/>
                <w:szCs w:val="28"/>
              </w:rPr>
              <w:t xml:space="preserve">3.3. </w:t>
            </w:r>
            <w:proofErr w:type="spellStart"/>
            <w:r w:rsidRPr="008F6317">
              <w:rPr>
                <w:rFonts w:cs="Times New Roman"/>
                <w:b/>
                <w:bCs/>
                <w:sz w:val="28"/>
                <w:szCs w:val="28"/>
              </w:rPr>
              <w:t>Hoạt</w:t>
            </w:r>
            <w:proofErr w:type="spellEnd"/>
            <w:r w:rsidRPr="008F6317">
              <w:rPr>
                <w:rFonts w:cs="Times New Roman"/>
                <w:b/>
                <w:bCs/>
                <w:sz w:val="28"/>
                <w:szCs w:val="28"/>
              </w:rPr>
              <w:t xml:space="preserve"> </w:t>
            </w:r>
            <w:proofErr w:type="spellStart"/>
            <w:r w:rsidRPr="008F6317">
              <w:rPr>
                <w:rFonts w:cs="Times New Roman"/>
                <w:b/>
                <w:bCs/>
                <w:sz w:val="28"/>
                <w:szCs w:val="28"/>
              </w:rPr>
              <w:t>động</w:t>
            </w:r>
            <w:proofErr w:type="spellEnd"/>
            <w:r w:rsidRPr="008F6317">
              <w:rPr>
                <w:rFonts w:cs="Times New Roman"/>
                <w:b/>
                <w:bCs/>
                <w:sz w:val="28"/>
                <w:szCs w:val="28"/>
              </w:rPr>
              <w:t xml:space="preserve"> </w:t>
            </w:r>
            <w:proofErr w:type="spellStart"/>
            <w:r w:rsidRPr="008F6317">
              <w:rPr>
                <w:rFonts w:cs="Times New Roman"/>
                <w:b/>
                <w:bCs/>
                <w:sz w:val="28"/>
                <w:szCs w:val="28"/>
              </w:rPr>
              <w:t>nhóm</w:t>
            </w:r>
            <w:proofErr w:type="spellEnd"/>
          </w:p>
        </w:tc>
        <w:tc>
          <w:tcPr>
            <w:tcW w:w="360" w:type="dxa"/>
            <w:tcBorders>
              <w:top w:val="nil"/>
              <w:left w:val="nil"/>
              <w:bottom w:val="nil"/>
              <w:right w:val="nil"/>
            </w:tcBorders>
            <w:shd w:val="clear" w:color="auto" w:fill="auto"/>
            <w:noWrap/>
            <w:vAlign w:val="bottom"/>
            <w:hideMark/>
          </w:tcPr>
          <w:p w14:paraId="587EAE8B" w14:textId="77777777" w:rsidR="00F6017F" w:rsidRPr="008F6317" w:rsidRDefault="00F6017F" w:rsidP="00F6017F">
            <w:pPr>
              <w:spacing w:before="120"/>
              <w:rPr>
                <w:rFonts w:cs="Times New Roman"/>
                <w:b/>
                <w:bCs/>
                <w:sz w:val="28"/>
                <w:szCs w:val="28"/>
              </w:rPr>
            </w:pPr>
          </w:p>
        </w:tc>
      </w:tr>
      <w:tr w:rsidR="00F6017F" w:rsidRPr="008F6317" w14:paraId="78902A3C" w14:textId="77777777" w:rsidTr="00F6017F">
        <w:trPr>
          <w:trHeight w:val="405"/>
        </w:trPr>
        <w:tc>
          <w:tcPr>
            <w:tcW w:w="9468" w:type="dxa"/>
            <w:tcBorders>
              <w:top w:val="nil"/>
              <w:left w:val="nil"/>
              <w:bottom w:val="nil"/>
              <w:right w:val="nil"/>
            </w:tcBorders>
            <w:shd w:val="clear" w:color="auto" w:fill="auto"/>
            <w:vAlign w:val="center"/>
            <w:hideMark/>
          </w:tcPr>
          <w:p w14:paraId="4C5B2ECA" w14:textId="77777777" w:rsidR="00F6017F" w:rsidRPr="008F6317" w:rsidRDefault="00F6017F" w:rsidP="00F6017F">
            <w:pPr>
              <w:spacing w:before="120"/>
              <w:rPr>
                <w:rFonts w:cs="Times New Roman"/>
                <w:sz w:val="28"/>
                <w:szCs w:val="28"/>
              </w:rPr>
            </w:pPr>
            <w:r w:rsidRPr="008F6317">
              <w:rPr>
                <w:rFonts w:cs="Times New Roman"/>
                <w:sz w:val="28"/>
                <w:szCs w:val="28"/>
              </w:rPr>
              <w:t xml:space="preserve">3.3.1. Các </w:t>
            </w:r>
            <w:proofErr w:type="spellStart"/>
            <w:r w:rsidRPr="008F6317">
              <w:rPr>
                <w:rFonts w:cs="Times New Roman"/>
                <w:sz w:val="28"/>
                <w:szCs w:val="28"/>
              </w:rPr>
              <w:t>giai</w:t>
            </w:r>
            <w:proofErr w:type="spellEnd"/>
            <w:r w:rsidRPr="008F6317">
              <w:rPr>
                <w:rFonts w:cs="Times New Roman"/>
                <w:sz w:val="28"/>
                <w:szCs w:val="28"/>
              </w:rPr>
              <w:t xml:space="preserve"> </w:t>
            </w:r>
            <w:proofErr w:type="spellStart"/>
            <w:r w:rsidRPr="008F6317">
              <w:rPr>
                <w:rFonts w:cs="Times New Roman"/>
                <w:sz w:val="28"/>
                <w:szCs w:val="28"/>
              </w:rPr>
              <w:t>đoạn</w:t>
            </w:r>
            <w:proofErr w:type="spellEnd"/>
            <w:r w:rsidRPr="008F6317">
              <w:rPr>
                <w:rFonts w:cs="Times New Roman"/>
                <w:sz w:val="28"/>
                <w:szCs w:val="28"/>
              </w:rPr>
              <w:t xml:space="preserve"> </w:t>
            </w:r>
            <w:proofErr w:type="spellStart"/>
            <w:r w:rsidRPr="008F6317">
              <w:rPr>
                <w:rFonts w:cs="Times New Roman"/>
                <w:sz w:val="28"/>
                <w:szCs w:val="28"/>
              </w:rPr>
              <w:t>của</w:t>
            </w:r>
            <w:proofErr w:type="spellEnd"/>
            <w:r w:rsidRPr="008F6317">
              <w:rPr>
                <w:rFonts w:cs="Times New Roman"/>
                <w:sz w:val="28"/>
                <w:szCs w:val="28"/>
              </w:rPr>
              <w:t xml:space="preserve"> </w:t>
            </w:r>
            <w:proofErr w:type="spellStart"/>
            <w:r w:rsidRPr="008F6317">
              <w:rPr>
                <w:rFonts w:cs="Times New Roman"/>
                <w:sz w:val="28"/>
                <w:szCs w:val="28"/>
              </w:rPr>
              <w:t>hoạt</w:t>
            </w:r>
            <w:proofErr w:type="spellEnd"/>
            <w:r w:rsidRPr="008F6317">
              <w:rPr>
                <w:rFonts w:cs="Times New Roman"/>
                <w:sz w:val="28"/>
                <w:szCs w:val="28"/>
              </w:rPr>
              <w:t xml:space="preserve"> </w:t>
            </w:r>
            <w:proofErr w:type="spellStart"/>
            <w:r w:rsidRPr="008F6317">
              <w:rPr>
                <w:rFonts w:cs="Times New Roman"/>
                <w:sz w:val="28"/>
                <w:szCs w:val="28"/>
              </w:rPr>
              <w:t>động</w:t>
            </w:r>
            <w:proofErr w:type="spellEnd"/>
            <w:r w:rsidRPr="008F6317">
              <w:rPr>
                <w:rFonts w:cs="Times New Roman"/>
                <w:sz w:val="28"/>
                <w:szCs w:val="28"/>
              </w:rPr>
              <w:t xml:space="preserve"> </w:t>
            </w:r>
            <w:proofErr w:type="spellStart"/>
            <w:r w:rsidRPr="008F6317">
              <w:rPr>
                <w:rFonts w:cs="Times New Roman"/>
                <w:sz w:val="28"/>
                <w:szCs w:val="28"/>
              </w:rPr>
              <w:t>nhóm</w:t>
            </w:r>
            <w:proofErr w:type="spellEnd"/>
          </w:p>
        </w:tc>
        <w:tc>
          <w:tcPr>
            <w:tcW w:w="360" w:type="dxa"/>
            <w:tcBorders>
              <w:top w:val="nil"/>
              <w:left w:val="nil"/>
              <w:bottom w:val="nil"/>
              <w:right w:val="nil"/>
            </w:tcBorders>
            <w:shd w:val="clear" w:color="auto" w:fill="auto"/>
            <w:noWrap/>
            <w:vAlign w:val="bottom"/>
            <w:hideMark/>
          </w:tcPr>
          <w:p w14:paraId="611EE04F" w14:textId="77777777" w:rsidR="00F6017F" w:rsidRPr="008F6317" w:rsidRDefault="00F6017F" w:rsidP="00F6017F">
            <w:pPr>
              <w:spacing w:before="120"/>
              <w:rPr>
                <w:rFonts w:cs="Times New Roman"/>
                <w:sz w:val="28"/>
                <w:szCs w:val="28"/>
              </w:rPr>
            </w:pPr>
          </w:p>
        </w:tc>
      </w:tr>
      <w:tr w:rsidR="00F6017F" w:rsidRPr="008F6317" w14:paraId="42E9B3B7" w14:textId="77777777" w:rsidTr="00F6017F">
        <w:trPr>
          <w:trHeight w:val="405"/>
        </w:trPr>
        <w:tc>
          <w:tcPr>
            <w:tcW w:w="9468" w:type="dxa"/>
            <w:tcBorders>
              <w:top w:val="nil"/>
              <w:left w:val="nil"/>
              <w:bottom w:val="nil"/>
              <w:right w:val="nil"/>
            </w:tcBorders>
            <w:shd w:val="clear" w:color="auto" w:fill="auto"/>
            <w:vAlign w:val="center"/>
            <w:hideMark/>
          </w:tcPr>
          <w:p w14:paraId="4DB14372" w14:textId="77777777" w:rsidR="00F6017F" w:rsidRPr="008F6317" w:rsidRDefault="00F6017F" w:rsidP="00F6017F">
            <w:pPr>
              <w:spacing w:before="120"/>
              <w:rPr>
                <w:rFonts w:cs="Times New Roman"/>
                <w:sz w:val="28"/>
                <w:szCs w:val="28"/>
              </w:rPr>
            </w:pPr>
            <w:r w:rsidRPr="008F6317">
              <w:rPr>
                <w:rFonts w:cs="Times New Roman"/>
                <w:sz w:val="28"/>
                <w:szCs w:val="28"/>
              </w:rPr>
              <w:t xml:space="preserve">3.3.2. Vai </w:t>
            </w:r>
            <w:proofErr w:type="spellStart"/>
            <w:r w:rsidRPr="008F6317">
              <w:rPr>
                <w:rFonts w:cs="Times New Roman"/>
                <w:sz w:val="28"/>
                <w:szCs w:val="28"/>
              </w:rPr>
              <w:t>trò</w:t>
            </w:r>
            <w:proofErr w:type="spellEnd"/>
            <w:r w:rsidRPr="008F6317">
              <w:rPr>
                <w:rFonts w:cs="Times New Roman"/>
                <w:sz w:val="28"/>
                <w:szCs w:val="28"/>
              </w:rPr>
              <w:t xml:space="preserve"> </w:t>
            </w:r>
            <w:proofErr w:type="spellStart"/>
            <w:r w:rsidRPr="008F6317">
              <w:rPr>
                <w:rFonts w:cs="Times New Roman"/>
                <w:sz w:val="28"/>
                <w:szCs w:val="28"/>
              </w:rPr>
              <w:t>các</w:t>
            </w:r>
            <w:proofErr w:type="spellEnd"/>
            <w:r w:rsidRPr="008F6317">
              <w:rPr>
                <w:rFonts w:cs="Times New Roman"/>
                <w:sz w:val="28"/>
                <w:szCs w:val="28"/>
              </w:rPr>
              <w:t xml:space="preserve"> </w:t>
            </w:r>
            <w:proofErr w:type="spellStart"/>
            <w:r w:rsidRPr="008F6317">
              <w:rPr>
                <w:rFonts w:cs="Times New Roman"/>
                <w:sz w:val="28"/>
                <w:szCs w:val="28"/>
              </w:rPr>
              <w:t>thành</w:t>
            </w:r>
            <w:proofErr w:type="spellEnd"/>
            <w:r w:rsidRPr="008F6317">
              <w:rPr>
                <w:rFonts w:cs="Times New Roman"/>
                <w:sz w:val="28"/>
                <w:szCs w:val="28"/>
              </w:rPr>
              <w:t xml:space="preserve"> </w:t>
            </w:r>
            <w:proofErr w:type="spellStart"/>
            <w:r w:rsidRPr="008F6317">
              <w:rPr>
                <w:rFonts w:cs="Times New Roman"/>
                <w:sz w:val="28"/>
                <w:szCs w:val="28"/>
              </w:rPr>
              <w:t>viên</w:t>
            </w:r>
            <w:proofErr w:type="spellEnd"/>
            <w:r w:rsidRPr="008F6317">
              <w:rPr>
                <w:rFonts w:cs="Times New Roman"/>
                <w:sz w:val="28"/>
                <w:szCs w:val="28"/>
              </w:rPr>
              <w:t xml:space="preserve"> </w:t>
            </w:r>
            <w:proofErr w:type="spellStart"/>
            <w:r w:rsidRPr="008F6317">
              <w:rPr>
                <w:rFonts w:cs="Times New Roman"/>
                <w:sz w:val="28"/>
                <w:szCs w:val="28"/>
              </w:rPr>
              <w:t>của</w:t>
            </w:r>
            <w:proofErr w:type="spellEnd"/>
            <w:r w:rsidRPr="008F6317">
              <w:rPr>
                <w:rFonts w:cs="Times New Roman"/>
                <w:sz w:val="28"/>
                <w:szCs w:val="28"/>
              </w:rPr>
              <w:t xml:space="preserve"> </w:t>
            </w:r>
            <w:proofErr w:type="spellStart"/>
            <w:r w:rsidRPr="008F6317">
              <w:rPr>
                <w:rFonts w:cs="Times New Roman"/>
                <w:sz w:val="28"/>
                <w:szCs w:val="28"/>
              </w:rPr>
              <w:t>nhóm</w:t>
            </w:r>
            <w:proofErr w:type="spellEnd"/>
          </w:p>
        </w:tc>
        <w:tc>
          <w:tcPr>
            <w:tcW w:w="360" w:type="dxa"/>
            <w:tcBorders>
              <w:top w:val="nil"/>
              <w:left w:val="nil"/>
              <w:bottom w:val="nil"/>
              <w:right w:val="nil"/>
            </w:tcBorders>
            <w:shd w:val="clear" w:color="auto" w:fill="auto"/>
            <w:noWrap/>
            <w:vAlign w:val="bottom"/>
            <w:hideMark/>
          </w:tcPr>
          <w:p w14:paraId="24754BCD" w14:textId="77777777" w:rsidR="00F6017F" w:rsidRPr="008F6317" w:rsidRDefault="00F6017F" w:rsidP="00F6017F">
            <w:pPr>
              <w:spacing w:before="120"/>
              <w:rPr>
                <w:rFonts w:cs="Times New Roman"/>
                <w:sz w:val="28"/>
                <w:szCs w:val="28"/>
              </w:rPr>
            </w:pPr>
          </w:p>
        </w:tc>
      </w:tr>
      <w:tr w:rsidR="00F6017F" w:rsidRPr="008F6317" w14:paraId="7E751211" w14:textId="77777777" w:rsidTr="00F6017F">
        <w:trPr>
          <w:trHeight w:val="405"/>
        </w:trPr>
        <w:tc>
          <w:tcPr>
            <w:tcW w:w="9468" w:type="dxa"/>
            <w:tcBorders>
              <w:top w:val="nil"/>
              <w:left w:val="nil"/>
              <w:bottom w:val="nil"/>
              <w:right w:val="nil"/>
            </w:tcBorders>
            <w:shd w:val="clear" w:color="auto" w:fill="auto"/>
            <w:vAlign w:val="center"/>
            <w:hideMark/>
          </w:tcPr>
          <w:p w14:paraId="1AA04ED2" w14:textId="77777777" w:rsidR="00F6017F" w:rsidRPr="008F6317" w:rsidRDefault="00F6017F" w:rsidP="00F6017F">
            <w:pPr>
              <w:spacing w:before="120"/>
              <w:rPr>
                <w:rFonts w:cs="Times New Roman"/>
                <w:sz w:val="28"/>
                <w:szCs w:val="28"/>
              </w:rPr>
            </w:pPr>
            <w:r w:rsidRPr="008F6317">
              <w:rPr>
                <w:rFonts w:cs="Times New Roman"/>
                <w:sz w:val="28"/>
                <w:szCs w:val="28"/>
              </w:rPr>
              <w:lastRenderedPageBreak/>
              <w:t xml:space="preserve">3.3.3. Các </w:t>
            </w:r>
            <w:proofErr w:type="spellStart"/>
            <w:r w:rsidRPr="008F6317">
              <w:rPr>
                <w:rFonts w:cs="Times New Roman"/>
                <w:sz w:val="28"/>
                <w:szCs w:val="28"/>
              </w:rPr>
              <w:t>yếu</w:t>
            </w:r>
            <w:proofErr w:type="spellEnd"/>
            <w:r w:rsidRPr="008F6317">
              <w:rPr>
                <w:rFonts w:cs="Times New Roman"/>
                <w:sz w:val="28"/>
                <w:szCs w:val="28"/>
              </w:rPr>
              <w:t xml:space="preserve"> </w:t>
            </w:r>
            <w:proofErr w:type="spellStart"/>
            <w:r w:rsidRPr="008F6317">
              <w:rPr>
                <w:rFonts w:cs="Times New Roman"/>
                <w:sz w:val="28"/>
                <w:szCs w:val="28"/>
              </w:rPr>
              <w:t>tố</w:t>
            </w:r>
            <w:proofErr w:type="spellEnd"/>
            <w:r w:rsidRPr="008F6317">
              <w:rPr>
                <w:rFonts w:cs="Times New Roman"/>
                <w:sz w:val="28"/>
                <w:szCs w:val="28"/>
              </w:rPr>
              <w:t xml:space="preserve"> </w:t>
            </w:r>
            <w:proofErr w:type="spellStart"/>
            <w:r w:rsidRPr="008F6317">
              <w:rPr>
                <w:rFonts w:cs="Times New Roman"/>
                <w:sz w:val="28"/>
                <w:szCs w:val="28"/>
              </w:rPr>
              <w:t>ảnh</w:t>
            </w:r>
            <w:proofErr w:type="spellEnd"/>
            <w:r w:rsidRPr="008F6317">
              <w:rPr>
                <w:rFonts w:cs="Times New Roman"/>
                <w:sz w:val="28"/>
                <w:szCs w:val="28"/>
              </w:rPr>
              <w:t xml:space="preserve"> </w:t>
            </w:r>
            <w:proofErr w:type="spellStart"/>
            <w:r w:rsidRPr="008F6317">
              <w:rPr>
                <w:rFonts w:cs="Times New Roman"/>
                <w:sz w:val="28"/>
                <w:szCs w:val="28"/>
              </w:rPr>
              <w:t>hưởng</w:t>
            </w:r>
            <w:proofErr w:type="spellEnd"/>
            <w:r w:rsidRPr="008F6317">
              <w:rPr>
                <w:rFonts w:cs="Times New Roman"/>
                <w:sz w:val="28"/>
                <w:szCs w:val="28"/>
              </w:rPr>
              <w:t xml:space="preserve"> </w:t>
            </w:r>
            <w:proofErr w:type="spellStart"/>
            <w:r w:rsidRPr="008F6317">
              <w:rPr>
                <w:rFonts w:cs="Times New Roman"/>
                <w:sz w:val="28"/>
                <w:szCs w:val="28"/>
              </w:rPr>
              <w:t>đến</w:t>
            </w:r>
            <w:proofErr w:type="spellEnd"/>
            <w:r w:rsidRPr="008F6317">
              <w:rPr>
                <w:rFonts w:cs="Times New Roman"/>
                <w:sz w:val="28"/>
                <w:szCs w:val="28"/>
              </w:rPr>
              <w:t xml:space="preserve"> </w:t>
            </w:r>
            <w:proofErr w:type="spellStart"/>
            <w:r w:rsidRPr="008F6317">
              <w:rPr>
                <w:rFonts w:cs="Times New Roman"/>
                <w:sz w:val="28"/>
                <w:szCs w:val="28"/>
              </w:rPr>
              <w:t>hiệu</w:t>
            </w:r>
            <w:proofErr w:type="spellEnd"/>
            <w:r w:rsidRPr="008F6317">
              <w:rPr>
                <w:rFonts w:cs="Times New Roman"/>
                <w:sz w:val="28"/>
                <w:szCs w:val="28"/>
              </w:rPr>
              <w:t xml:space="preserve"> </w:t>
            </w:r>
            <w:proofErr w:type="spellStart"/>
            <w:r w:rsidRPr="008F6317">
              <w:rPr>
                <w:rFonts w:cs="Times New Roman"/>
                <w:sz w:val="28"/>
                <w:szCs w:val="28"/>
              </w:rPr>
              <w:t>quả</w:t>
            </w:r>
            <w:proofErr w:type="spellEnd"/>
            <w:r w:rsidRPr="008F6317">
              <w:rPr>
                <w:rFonts w:cs="Times New Roman"/>
                <w:sz w:val="28"/>
                <w:szCs w:val="28"/>
              </w:rPr>
              <w:t xml:space="preserve"> </w:t>
            </w:r>
            <w:proofErr w:type="spellStart"/>
            <w:r w:rsidRPr="008F6317">
              <w:rPr>
                <w:rFonts w:cs="Times New Roman"/>
                <w:sz w:val="28"/>
                <w:szCs w:val="28"/>
              </w:rPr>
              <w:t>hoạt</w:t>
            </w:r>
            <w:proofErr w:type="spellEnd"/>
            <w:r w:rsidRPr="008F6317">
              <w:rPr>
                <w:rFonts w:cs="Times New Roman"/>
                <w:sz w:val="28"/>
                <w:szCs w:val="28"/>
              </w:rPr>
              <w:t xml:space="preserve"> </w:t>
            </w:r>
            <w:proofErr w:type="spellStart"/>
            <w:r w:rsidRPr="008F6317">
              <w:rPr>
                <w:rFonts w:cs="Times New Roman"/>
                <w:sz w:val="28"/>
                <w:szCs w:val="28"/>
              </w:rPr>
              <w:t>động</w:t>
            </w:r>
            <w:proofErr w:type="spellEnd"/>
            <w:r w:rsidRPr="008F6317">
              <w:rPr>
                <w:rFonts w:cs="Times New Roman"/>
                <w:sz w:val="28"/>
                <w:szCs w:val="28"/>
              </w:rPr>
              <w:t xml:space="preserve"> </w:t>
            </w:r>
            <w:proofErr w:type="spellStart"/>
            <w:r w:rsidRPr="008F6317">
              <w:rPr>
                <w:rFonts w:cs="Times New Roman"/>
                <w:sz w:val="28"/>
                <w:szCs w:val="28"/>
              </w:rPr>
              <w:t>nhóm</w:t>
            </w:r>
            <w:proofErr w:type="spellEnd"/>
          </w:p>
        </w:tc>
        <w:tc>
          <w:tcPr>
            <w:tcW w:w="360" w:type="dxa"/>
            <w:tcBorders>
              <w:top w:val="nil"/>
              <w:left w:val="nil"/>
              <w:bottom w:val="nil"/>
              <w:right w:val="nil"/>
            </w:tcBorders>
            <w:shd w:val="clear" w:color="auto" w:fill="auto"/>
            <w:noWrap/>
            <w:vAlign w:val="bottom"/>
            <w:hideMark/>
          </w:tcPr>
          <w:p w14:paraId="12FC91E1" w14:textId="77777777" w:rsidR="00F6017F" w:rsidRPr="008F6317" w:rsidRDefault="00F6017F" w:rsidP="00F6017F">
            <w:pPr>
              <w:spacing w:before="120"/>
              <w:rPr>
                <w:rFonts w:cs="Times New Roman"/>
                <w:sz w:val="28"/>
                <w:szCs w:val="28"/>
              </w:rPr>
            </w:pPr>
          </w:p>
        </w:tc>
      </w:tr>
      <w:tr w:rsidR="00F6017F" w:rsidRPr="008F6317" w14:paraId="4444FC1F" w14:textId="77777777" w:rsidTr="00F6017F">
        <w:trPr>
          <w:trHeight w:val="405"/>
        </w:trPr>
        <w:tc>
          <w:tcPr>
            <w:tcW w:w="9468" w:type="dxa"/>
            <w:tcBorders>
              <w:top w:val="nil"/>
              <w:left w:val="nil"/>
              <w:bottom w:val="nil"/>
              <w:right w:val="nil"/>
            </w:tcBorders>
            <w:shd w:val="clear" w:color="auto" w:fill="auto"/>
            <w:vAlign w:val="center"/>
            <w:hideMark/>
          </w:tcPr>
          <w:p w14:paraId="6C431241" w14:textId="77777777" w:rsidR="00F6017F" w:rsidRPr="008F6317" w:rsidRDefault="00F6017F" w:rsidP="00F6017F">
            <w:pPr>
              <w:spacing w:before="120"/>
              <w:rPr>
                <w:rFonts w:cs="Times New Roman"/>
                <w:b/>
                <w:bCs/>
                <w:sz w:val="28"/>
                <w:szCs w:val="28"/>
              </w:rPr>
            </w:pPr>
            <w:r w:rsidRPr="008F6317">
              <w:rPr>
                <w:rFonts w:cs="Times New Roman"/>
                <w:b/>
                <w:bCs/>
                <w:sz w:val="28"/>
                <w:szCs w:val="28"/>
              </w:rPr>
              <w:t xml:space="preserve">3.4. </w:t>
            </w:r>
            <w:proofErr w:type="spellStart"/>
            <w:r w:rsidRPr="008F6317">
              <w:rPr>
                <w:rFonts w:cs="Times New Roman"/>
                <w:b/>
                <w:bCs/>
                <w:sz w:val="28"/>
                <w:szCs w:val="28"/>
              </w:rPr>
              <w:t>Điều</w:t>
            </w:r>
            <w:proofErr w:type="spellEnd"/>
            <w:r w:rsidRPr="008F6317">
              <w:rPr>
                <w:rFonts w:cs="Times New Roman"/>
                <w:b/>
                <w:bCs/>
                <w:sz w:val="28"/>
                <w:szCs w:val="28"/>
              </w:rPr>
              <w:t xml:space="preserve"> </w:t>
            </w:r>
            <w:proofErr w:type="spellStart"/>
            <w:r w:rsidRPr="008F6317">
              <w:rPr>
                <w:rFonts w:cs="Times New Roman"/>
                <w:b/>
                <w:bCs/>
                <w:sz w:val="28"/>
                <w:szCs w:val="28"/>
              </w:rPr>
              <w:t>hành</w:t>
            </w:r>
            <w:proofErr w:type="spellEnd"/>
            <w:r w:rsidRPr="008F6317">
              <w:rPr>
                <w:rFonts w:cs="Times New Roman"/>
                <w:b/>
                <w:bCs/>
                <w:sz w:val="28"/>
                <w:szCs w:val="28"/>
              </w:rPr>
              <w:t xml:space="preserve"> </w:t>
            </w:r>
            <w:proofErr w:type="spellStart"/>
            <w:r w:rsidRPr="008F6317">
              <w:rPr>
                <w:rFonts w:cs="Times New Roman"/>
                <w:b/>
                <w:bCs/>
                <w:sz w:val="28"/>
                <w:szCs w:val="28"/>
              </w:rPr>
              <w:t>nhóm</w:t>
            </w:r>
            <w:proofErr w:type="spellEnd"/>
          </w:p>
        </w:tc>
        <w:tc>
          <w:tcPr>
            <w:tcW w:w="360" w:type="dxa"/>
            <w:tcBorders>
              <w:top w:val="nil"/>
              <w:left w:val="nil"/>
              <w:bottom w:val="nil"/>
              <w:right w:val="nil"/>
            </w:tcBorders>
            <w:shd w:val="clear" w:color="auto" w:fill="auto"/>
            <w:noWrap/>
            <w:vAlign w:val="bottom"/>
            <w:hideMark/>
          </w:tcPr>
          <w:p w14:paraId="64204005" w14:textId="77777777" w:rsidR="00F6017F" w:rsidRPr="008F6317" w:rsidRDefault="00F6017F" w:rsidP="00F6017F">
            <w:pPr>
              <w:spacing w:before="120"/>
              <w:rPr>
                <w:rFonts w:cs="Times New Roman"/>
                <w:b/>
                <w:bCs/>
                <w:sz w:val="28"/>
                <w:szCs w:val="28"/>
              </w:rPr>
            </w:pPr>
          </w:p>
        </w:tc>
      </w:tr>
      <w:tr w:rsidR="00F6017F" w:rsidRPr="008F6317" w14:paraId="2828D928" w14:textId="77777777" w:rsidTr="00F6017F">
        <w:trPr>
          <w:trHeight w:val="405"/>
        </w:trPr>
        <w:tc>
          <w:tcPr>
            <w:tcW w:w="9468" w:type="dxa"/>
            <w:tcBorders>
              <w:top w:val="nil"/>
              <w:left w:val="nil"/>
              <w:bottom w:val="nil"/>
              <w:right w:val="nil"/>
            </w:tcBorders>
            <w:shd w:val="clear" w:color="auto" w:fill="auto"/>
            <w:vAlign w:val="center"/>
            <w:hideMark/>
          </w:tcPr>
          <w:p w14:paraId="25891837" w14:textId="77777777" w:rsidR="00F6017F" w:rsidRPr="008F6317" w:rsidRDefault="00F6017F" w:rsidP="00F6017F">
            <w:pPr>
              <w:spacing w:before="120"/>
              <w:rPr>
                <w:rFonts w:cs="Times New Roman"/>
                <w:sz w:val="28"/>
                <w:szCs w:val="28"/>
              </w:rPr>
            </w:pPr>
            <w:r w:rsidRPr="008F6317">
              <w:rPr>
                <w:rFonts w:cs="Times New Roman"/>
                <w:sz w:val="28"/>
                <w:szCs w:val="28"/>
              </w:rPr>
              <w:t xml:space="preserve">3.4.1. Phong </w:t>
            </w:r>
            <w:proofErr w:type="spellStart"/>
            <w:r w:rsidRPr="008F6317">
              <w:rPr>
                <w:rFonts w:cs="Times New Roman"/>
                <w:sz w:val="28"/>
                <w:szCs w:val="28"/>
              </w:rPr>
              <w:t>cách</w:t>
            </w:r>
            <w:proofErr w:type="spellEnd"/>
            <w:r w:rsidRPr="008F6317">
              <w:rPr>
                <w:rFonts w:cs="Times New Roman"/>
                <w:sz w:val="28"/>
                <w:szCs w:val="28"/>
              </w:rPr>
              <w:t xml:space="preserve"> </w:t>
            </w:r>
            <w:proofErr w:type="spellStart"/>
            <w:r w:rsidRPr="008F6317">
              <w:rPr>
                <w:rFonts w:cs="Times New Roman"/>
                <w:sz w:val="28"/>
                <w:szCs w:val="28"/>
              </w:rPr>
              <w:t>điều</w:t>
            </w:r>
            <w:proofErr w:type="spellEnd"/>
            <w:r w:rsidRPr="008F6317">
              <w:rPr>
                <w:rFonts w:cs="Times New Roman"/>
                <w:sz w:val="28"/>
                <w:szCs w:val="28"/>
              </w:rPr>
              <w:t xml:space="preserve"> </w:t>
            </w:r>
            <w:proofErr w:type="spellStart"/>
            <w:r w:rsidRPr="008F6317">
              <w:rPr>
                <w:rFonts w:cs="Times New Roman"/>
                <w:sz w:val="28"/>
                <w:szCs w:val="28"/>
              </w:rPr>
              <w:t>hành</w:t>
            </w:r>
            <w:proofErr w:type="spellEnd"/>
            <w:r w:rsidRPr="008F6317">
              <w:rPr>
                <w:rFonts w:cs="Times New Roman"/>
                <w:sz w:val="28"/>
                <w:szCs w:val="28"/>
              </w:rPr>
              <w:t xml:space="preserve"> </w:t>
            </w:r>
            <w:proofErr w:type="spellStart"/>
            <w:r w:rsidRPr="008F6317">
              <w:rPr>
                <w:rFonts w:cs="Times New Roman"/>
                <w:sz w:val="28"/>
                <w:szCs w:val="28"/>
              </w:rPr>
              <w:t>hoạt</w:t>
            </w:r>
            <w:proofErr w:type="spellEnd"/>
            <w:r w:rsidRPr="008F6317">
              <w:rPr>
                <w:rFonts w:cs="Times New Roman"/>
                <w:sz w:val="28"/>
                <w:szCs w:val="28"/>
              </w:rPr>
              <w:t xml:space="preserve"> </w:t>
            </w:r>
            <w:proofErr w:type="spellStart"/>
            <w:r w:rsidRPr="008F6317">
              <w:rPr>
                <w:rFonts w:cs="Times New Roman"/>
                <w:sz w:val="28"/>
                <w:szCs w:val="28"/>
              </w:rPr>
              <w:t>động</w:t>
            </w:r>
            <w:proofErr w:type="spellEnd"/>
            <w:r w:rsidRPr="008F6317">
              <w:rPr>
                <w:rFonts w:cs="Times New Roman"/>
                <w:sz w:val="28"/>
                <w:szCs w:val="28"/>
              </w:rPr>
              <w:t xml:space="preserve"> </w:t>
            </w:r>
            <w:proofErr w:type="spellStart"/>
            <w:r w:rsidRPr="008F6317">
              <w:rPr>
                <w:rFonts w:cs="Times New Roman"/>
                <w:sz w:val="28"/>
                <w:szCs w:val="28"/>
              </w:rPr>
              <w:t>nhóm</w:t>
            </w:r>
            <w:proofErr w:type="spellEnd"/>
          </w:p>
        </w:tc>
        <w:tc>
          <w:tcPr>
            <w:tcW w:w="360" w:type="dxa"/>
            <w:tcBorders>
              <w:top w:val="nil"/>
              <w:left w:val="nil"/>
              <w:bottom w:val="nil"/>
              <w:right w:val="nil"/>
            </w:tcBorders>
            <w:shd w:val="clear" w:color="auto" w:fill="auto"/>
            <w:noWrap/>
            <w:vAlign w:val="bottom"/>
            <w:hideMark/>
          </w:tcPr>
          <w:p w14:paraId="1772BF7D" w14:textId="77777777" w:rsidR="00F6017F" w:rsidRPr="008F6317" w:rsidRDefault="00F6017F" w:rsidP="00F6017F">
            <w:pPr>
              <w:spacing w:before="120"/>
              <w:rPr>
                <w:rFonts w:cs="Times New Roman"/>
                <w:sz w:val="28"/>
                <w:szCs w:val="28"/>
              </w:rPr>
            </w:pPr>
          </w:p>
        </w:tc>
      </w:tr>
      <w:tr w:rsidR="00F6017F" w:rsidRPr="008F6317" w14:paraId="64F610B3" w14:textId="77777777" w:rsidTr="00F6017F">
        <w:trPr>
          <w:trHeight w:val="405"/>
        </w:trPr>
        <w:tc>
          <w:tcPr>
            <w:tcW w:w="9468" w:type="dxa"/>
            <w:tcBorders>
              <w:top w:val="nil"/>
              <w:left w:val="nil"/>
              <w:bottom w:val="nil"/>
              <w:right w:val="nil"/>
            </w:tcBorders>
            <w:shd w:val="clear" w:color="auto" w:fill="auto"/>
            <w:vAlign w:val="center"/>
            <w:hideMark/>
          </w:tcPr>
          <w:p w14:paraId="421F9698" w14:textId="77777777" w:rsidR="00F6017F" w:rsidRPr="008F6317" w:rsidRDefault="00F6017F" w:rsidP="00F6017F">
            <w:pPr>
              <w:spacing w:before="120"/>
              <w:rPr>
                <w:rFonts w:cs="Times New Roman"/>
                <w:sz w:val="28"/>
                <w:szCs w:val="28"/>
              </w:rPr>
            </w:pPr>
            <w:r w:rsidRPr="008F6317">
              <w:rPr>
                <w:rFonts w:cs="Times New Roman"/>
                <w:sz w:val="28"/>
                <w:szCs w:val="28"/>
              </w:rPr>
              <w:t xml:space="preserve">3.4.2. </w:t>
            </w:r>
            <w:proofErr w:type="spellStart"/>
            <w:r w:rsidRPr="008F6317">
              <w:rPr>
                <w:rFonts w:cs="Times New Roman"/>
                <w:sz w:val="28"/>
                <w:szCs w:val="28"/>
              </w:rPr>
              <w:t>Họp</w:t>
            </w:r>
            <w:proofErr w:type="spellEnd"/>
            <w:r w:rsidRPr="008F6317">
              <w:rPr>
                <w:rFonts w:cs="Times New Roman"/>
                <w:sz w:val="28"/>
                <w:szCs w:val="28"/>
              </w:rPr>
              <w:t xml:space="preserve"> </w:t>
            </w:r>
            <w:proofErr w:type="spellStart"/>
            <w:r w:rsidRPr="008F6317">
              <w:rPr>
                <w:rFonts w:cs="Times New Roman"/>
                <w:sz w:val="28"/>
                <w:szCs w:val="28"/>
              </w:rPr>
              <w:t>nhóm</w:t>
            </w:r>
            <w:proofErr w:type="spellEnd"/>
          </w:p>
        </w:tc>
        <w:tc>
          <w:tcPr>
            <w:tcW w:w="360" w:type="dxa"/>
            <w:tcBorders>
              <w:top w:val="nil"/>
              <w:left w:val="nil"/>
              <w:bottom w:val="nil"/>
              <w:right w:val="nil"/>
            </w:tcBorders>
            <w:shd w:val="clear" w:color="auto" w:fill="auto"/>
            <w:noWrap/>
            <w:vAlign w:val="bottom"/>
            <w:hideMark/>
          </w:tcPr>
          <w:p w14:paraId="50E10E7F" w14:textId="77777777" w:rsidR="00F6017F" w:rsidRPr="008F6317" w:rsidRDefault="00F6017F" w:rsidP="00F6017F">
            <w:pPr>
              <w:spacing w:before="120"/>
              <w:rPr>
                <w:rFonts w:cs="Times New Roman"/>
                <w:sz w:val="28"/>
                <w:szCs w:val="28"/>
              </w:rPr>
            </w:pPr>
          </w:p>
        </w:tc>
      </w:tr>
      <w:tr w:rsidR="00F6017F" w:rsidRPr="008F6317" w14:paraId="5423C665" w14:textId="77777777" w:rsidTr="00F6017F">
        <w:trPr>
          <w:trHeight w:val="405"/>
        </w:trPr>
        <w:tc>
          <w:tcPr>
            <w:tcW w:w="9468" w:type="dxa"/>
            <w:tcBorders>
              <w:top w:val="nil"/>
              <w:left w:val="nil"/>
              <w:bottom w:val="nil"/>
              <w:right w:val="nil"/>
            </w:tcBorders>
            <w:shd w:val="clear" w:color="auto" w:fill="auto"/>
            <w:vAlign w:val="center"/>
            <w:hideMark/>
          </w:tcPr>
          <w:p w14:paraId="4EEB98D0" w14:textId="77777777" w:rsidR="00F6017F" w:rsidRPr="008F6317" w:rsidRDefault="00F6017F" w:rsidP="00F6017F">
            <w:pPr>
              <w:spacing w:before="120"/>
              <w:rPr>
                <w:rFonts w:cs="Times New Roman"/>
                <w:sz w:val="28"/>
                <w:szCs w:val="28"/>
              </w:rPr>
            </w:pPr>
            <w:r w:rsidRPr="008F6317">
              <w:rPr>
                <w:rFonts w:cs="Times New Roman"/>
                <w:sz w:val="28"/>
                <w:szCs w:val="28"/>
              </w:rPr>
              <w:t xml:space="preserve">3.4.3. Thảo </w:t>
            </w:r>
            <w:proofErr w:type="spellStart"/>
            <w:r w:rsidRPr="008F6317">
              <w:rPr>
                <w:rFonts w:cs="Times New Roman"/>
                <w:sz w:val="28"/>
                <w:szCs w:val="28"/>
              </w:rPr>
              <w:t>luận</w:t>
            </w:r>
            <w:proofErr w:type="spellEnd"/>
            <w:r w:rsidRPr="008F6317">
              <w:rPr>
                <w:rFonts w:cs="Times New Roman"/>
                <w:sz w:val="28"/>
                <w:szCs w:val="28"/>
              </w:rPr>
              <w:t xml:space="preserve"> </w:t>
            </w:r>
            <w:proofErr w:type="spellStart"/>
            <w:r w:rsidRPr="008F6317">
              <w:rPr>
                <w:rFonts w:cs="Times New Roman"/>
                <w:sz w:val="28"/>
                <w:szCs w:val="28"/>
              </w:rPr>
              <w:t>và</w:t>
            </w:r>
            <w:proofErr w:type="spellEnd"/>
            <w:r w:rsidRPr="008F6317">
              <w:rPr>
                <w:rFonts w:cs="Times New Roman"/>
                <w:sz w:val="28"/>
                <w:szCs w:val="28"/>
              </w:rPr>
              <w:t xml:space="preserve"> </w:t>
            </w:r>
            <w:proofErr w:type="spellStart"/>
            <w:r w:rsidRPr="008F6317">
              <w:rPr>
                <w:rFonts w:cs="Times New Roman"/>
                <w:sz w:val="28"/>
                <w:szCs w:val="28"/>
              </w:rPr>
              <w:t>ra</w:t>
            </w:r>
            <w:proofErr w:type="spellEnd"/>
            <w:r w:rsidRPr="008F6317">
              <w:rPr>
                <w:rFonts w:cs="Times New Roman"/>
                <w:sz w:val="28"/>
                <w:szCs w:val="28"/>
              </w:rPr>
              <w:t xml:space="preserve"> </w:t>
            </w:r>
            <w:proofErr w:type="spellStart"/>
            <w:r w:rsidRPr="008F6317">
              <w:rPr>
                <w:rFonts w:cs="Times New Roman"/>
                <w:sz w:val="28"/>
                <w:szCs w:val="28"/>
              </w:rPr>
              <w:t>quyết</w:t>
            </w:r>
            <w:proofErr w:type="spellEnd"/>
            <w:r w:rsidRPr="008F6317">
              <w:rPr>
                <w:rFonts w:cs="Times New Roman"/>
                <w:sz w:val="28"/>
                <w:szCs w:val="28"/>
              </w:rPr>
              <w:t xml:space="preserve"> </w:t>
            </w:r>
            <w:proofErr w:type="spellStart"/>
            <w:r w:rsidRPr="008F6317">
              <w:rPr>
                <w:rFonts w:cs="Times New Roman"/>
                <w:sz w:val="28"/>
                <w:szCs w:val="28"/>
              </w:rPr>
              <w:t>định</w:t>
            </w:r>
            <w:proofErr w:type="spellEnd"/>
            <w:r w:rsidRPr="008F6317">
              <w:rPr>
                <w:rFonts w:cs="Times New Roman"/>
                <w:sz w:val="28"/>
                <w:szCs w:val="28"/>
              </w:rPr>
              <w:t xml:space="preserve"> </w:t>
            </w:r>
            <w:proofErr w:type="spellStart"/>
            <w:r w:rsidRPr="008F6317">
              <w:rPr>
                <w:rFonts w:cs="Times New Roman"/>
                <w:sz w:val="28"/>
                <w:szCs w:val="28"/>
              </w:rPr>
              <w:t>trong</w:t>
            </w:r>
            <w:proofErr w:type="spellEnd"/>
            <w:r w:rsidRPr="008F6317">
              <w:rPr>
                <w:rFonts w:cs="Times New Roman"/>
                <w:sz w:val="28"/>
                <w:szCs w:val="28"/>
              </w:rPr>
              <w:t xml:space="preserve"> </w:t>
            </w:r>
            <w:proofErr w:type="spellStart"/>
            <w:r w:rsidRPr="008F6317">
              <w:rPr>
                <w:rFonts w:cs="Times New Roman"/>
                <w:sz w:val="28"/>
                <w:szCs w:val="28"/>
              </w:rPr>
              <w:t>nhóm</w:t>
            </w:r>
            <w:proofErr w:type="spellEnd"/>
          </w:p>
        </w:tc>
        <w:tc>
          <w:tcPr>
            <w:tcW w:w="360" w:type="dxa"/>
            <w:tcBorders>
              <w:top w:val="nil"/>
              <w:left w:val="nil"/>
              <w:bottom w:val="nil"/>
              <w:right w:val="nil"/>
            </w:tcBorders>
            <w:shd w:val="clear" w:color="auto" w:fill="auto"/>
            <w:noWrap/>
            <w:vAlign w:val="bottom"/>
            <w:hideMark/>
          </w:tcPr>
          <w:p w14:paraId="3F525215" w14:textId="77777777" w:rsidR="00F6017F" w:rsidRPr="008F6317" w:rsidRDefault="00F6017F" w:rsidP="00F6017F">
            <w:pPr>
              <w:spacing w:before="120"/>
              <w:rPr>
                <w:rFonts w:cs="Times New Roman"/>
                <w:sz w:val="28"/>
                <w:szCs w:val="28"/>
              </w:rPr>
            </w:pPr>
          </w:p>
        </w:tc>
      </w:tr>
      <w:tr w:rsidR="00F6017F" w:rsidRPr="008F6317" w14:paraId="16F512A2" w14:textId="77777777" w:rsidTr="00F6017F">
        <w:trPr>
          <w:trHeight w:val="405"/>
        </w:trPr>
        <w:tc>
          <w:tcPr>
            <w:tcW w:w="9468" w:type="dxa"/>
            <w:tcBorders>
              <w:top w:val="nil"/>
              <w:left w:val="nil"/>
              <w:bottom w:val="nil"/>
              <w:right w:val="nil"/>
            </w:tcBorders>
            <w:shd w:val="clear" w:color="auto" w:fill="auto"/>
            <w:vAlign w:val="center"/>
            <w:hideMark/>
          </w:tcPr>
          <w:p w14:paraId="7B7EF791" w14:textId="77777777" w:rsidR="00F6017F" w:rsidRPr="008F6317" w:rsidRDefault="00F6017F" w:rsidP="00F6017F">
            <w:pPr>
              <w:spacing w:before="120"/>
              <w:rPr>
                <w:rFonts w:cs="Times New Roman"/>
                <w:sz w:val="28"/>
                <w:szCs w:val="28"/>
              </w:rPr>
            </w:pPr>
            <w:r w:rsidRPr="008F6317">
              <w:rPr>
                <w:rFonts w:cs="Times New Roman"/>
                <w:sz w:val="28"/>
                <w:szCs w:val="28"/>
              </w:rPr>
              <w:t xml:space="preserve">3.4.5. </w:t>
            </w:r>
            <w:proofErr w:type="spellStart"/>
            <w:r w:rsidRPr="008F6317">
              <w:rPr>
                <w:rFonts w:cs="Times New Roman"/>
                <w:sz w:val="28"/>
                <w:szCs w:val="28"/>
              </w:rPr>
              <w:t>Một</w:t>
            </w:r>
            <w:proofErr w:type="spellEnd"/>
            <w:r w:rsidRPr="008F6317">
              <w:rPr>
                <w:rFonts w:cs="Times New Roman"/>
                <w:sz w:val="28"/>
                <w:szCs w:val="28"/>
              </w:rPr>
              <w:t xml:space="preserve"> </w:t>
            </w:r>
            <w:proofErr w:type="spellStart"/>
            <w:r w:rsidRPr="008F6317">
              <w:rPr>
                <w:rFonts w:cs="Times New Roman"/>
                <w:sz w:val="28"/>
                <w:szCs w:val="28"/>
              </w:rPr>
              <w:t>số</w:t>
            </w:r>
            <w:proofErr w:type="spellEnd"/>
            <w:r w:rsidRPr="008F6317">
              <w:rPr>
                <w:rFonts w:cs="Times New Roman"/>
                <w:sz w:val="28"/>
                <w:szCs w:val="28"/>
              </w:rPr>
              <w:t xml:space="preserve"> </w:t>
            </w:r>
            <w:proofErr w:type="spellStart"/>
            <w:r w:rsidRPr="008F6317">
              <w:rPr>
                <w:rFonts w:cs="Times New Roman"/>
                <w:sz w:val="28"/>
                <w:szCs w:val="28"/>
              </w:rPr>
              <w:t>công</w:t>
            </w:r>
            <w:proofErr w:type="spellEnd"/>
            <w:r w:rsidRPr="008F6317">
              <w:rPr>
                <w:rFonts w:cs="Times New Roman"/>
                <w:sz w:val="28"/>
                <w:szCs w:val="28"/>
              </w:rPr>
              <w:t xml:space="preserve"> </w:t>
            </w:r>
            <w:proofErr w:type="spellStart"/>
            <w:r w:rsidRPr="008F6317">
              <w:rPr>
                <w:rFonts w:cs="Times New Roman"/>
                <w:sz w:val="28"/>
                <w:szCs w:val="28"/>
              </w:rPr>
              <w:t>cụ</w:t>
            </w:r>
            <w:proofErr w:type="spellEnd"/>
            <w:r w:rsidRPr="008F6317">
              <w:rPr>
                <w:rFonts w:cs="Times New Roman"/>
                <w:sz w:val="28"/>
                <w:szCs w:val="28"/>
              </w:rPr>
              <w:t xml:space="preserve"> </w:t>
            </w:r>
            <w:proofErr w:type="spellStart"/>
            <w:r w:rsidRPr="008F6317">
              <w:rPr>
                <w:rFonts w:cs="Times New Roman"/>
                <w:sz w:val="28"/>
                <w:szCs w:val="28"/>
              </w:rPr>
              <w:t>điều</w:t>
            </w:r>
            <w:proofErr w:type="spellEnd"/>
            <w:r w:rsidRPr="008F6317">
              <w:rPr>
                <w:rFonts w:cs="Times New Roman"/>
                <w:sz w:val="28"/>
                <w:szCs w:val="28"/>
              </w:rPr>
              <w:t xml:space="preserve"> </w:t>
            </w:r>
            <w:proofErr w:type="spellStart"/>
            <w:r w:rsidRPr="008F6317">
              <w:rPr>
                <w:rFonts w:cs="Times New Roman"/>
                <w:sz w:val="28"/>
                <w:szCs w:val="28"/>
              </w:rPr>
              <w:t>hành</w:t>
            </w:r>
            <w:proofErr w:type="spellEnd"/>
            <w:r w:rsidRPr="008F6317">
              <w:rPr>
                <w:rFonts w:cs="Times New Roman"/>
                <w:sz w:val="28"/>
                <w:szCs w:val="28"/>
              </w:rPr>
              <w:t xml:space="preserve"> </w:t>
            </w:r>
            <w:proofErr w:type="spellStart"/>
            <w:r w:rsidRPr="008F6317">
              <w:rPr>
                <w:rFonts w:cs="Times New Roman"/>
                <w:sz w:val="28"/>
                <w:szCs w:val="28"/>
              </w:rPr>
              <w:t>họp</w:t>
            </w:r>
            <w:proofErr w:type="spellEnd"/>
            <w:r w:rsidRPr="008F6317">
              <w:rPr>
                <w:rFonts w:cs="Times New Roman"/>
                <w:sz w:val="28"/>
                <w:szCs w:val="28"/>
              </w:rPr>
              <w:t xml:space="preserve"> </w:t>
            </w:r>
            <w:proofErr w:type="spellStart"/>
            <w:r w:rsidRPr="008F6317">
              <w:rPr>
                <w:rFonts w:cs="Times New Roman"/>
                <w:sz w:val="28"/>
                <w:szCs w:val="28"/>
              </w:rPr>
              <w:t>nhóm</w:t>
            </w:r>
            <w:proofErr w:type="spellEnd"/>
            <w:r w:rsidRPr="008F6317">
              <w:rPr>
                <w:rFonts w:cs="Times New Roman"/>
                <w:sz w:val="28"/>
                <w:szCs w:val="28"/>
              </w:rPr>
              <w:t xml:space="preserve"> </w:t>
            </w:r>
          </w:p>
        </w:tc>
        <w:tc>
          <w:tcPr>
            <w:tcW w:w="360" w:type="dxa"/>
            <w:tcBorders>
              <w:top w:val="nil"/>
              <w:left w:val="nil"/>
              <w:bottom w:val="nil"/>
              <w:right w:val="nil"/>
            </w:tcBorders>
            <w:shd w:val="clear" w:color="auto" w:fill="auto"/>
            <w:noWrap/>
            <w:vAlign w:val="bottom"/>
            <w:hideMark/>
          </w:tcPr>
          <w:p w14:paraId="50EC5E93" w14:textId="77777777" w:rsidR="00F6017F" w:rsidRPr="008F6317" w:rsidRDefault="00F6017F" w:rsidP="00F6017F">
            <w:pPr>
              <w:spacing w:before="120"/>
              <w:rPr>
                <w:rFonts w:cs="Times New Roman"/>
                <w:sz w:val="28"/>
                <w:szCs w:val="28"/>
              </w:rPr>
            </w:pPr>
          </w:p>
        </w:tc>
      </w:tr>
      <w:tr w:rsidR="00F6017F" w:rsidRPr="008F6317" w14:paraId="0C086EA3" w14:textId="77777777" w:rsidTr="00F6017F">
        <w:trPr>
          <w:trHeight w:val="405"/>
        </w:trPr>
        <w:tc>
          <w:tcPr>
            <w:tcW w:w="9468" w:type="dxa"/>
            <w:tcBorders>
              <w:top w:val="nil"/>
              <w:left w:val="nil"/>
              <w:bottom w:val="nil"/>
              <w:right w:val="nil"/>
            </w:tcBorders>
            <w:shd w:val="clear" w:color="auto" w:fill="auto"/>
            <w:vAlign w:val="center"/>
            <w:hideMark/>
          </w:tcPr>
          <w:p w14:paraId="52D89389" w14:textId="77777777" w:rsidR="00F6017F" w:rsidRPr="008F6317" w:rsidRDefault="00F6017F" w:rsidP="00F6017F">
            <w:pPr>
              <w:spacing w:before="120"/>
              <w:rPr>
                <w:rFonts w:cs="Times New Roman"/>
                <w:sz w:val="28"/>
                <w:szCs w:val="28"/>
              </w:rPr>
            </w:pPr>
            <w:r w:rsidRPr="008F6317">
              <w:rPr>
                <w:rFonts w:cs="Times New Roman"/>
                <w:sz w:val="28"/>
                <w:szCs w:val="28"/>
              </w:rPr>
              <w:t xml:space="preserve">3.4.6. </w:t>
            </w:r>
            <w:proofErr w:type="spellStart"/>
            <w:r w:rsidRPr="008F6317">
              <w:rPr>
                <w:rFonts w:cs="Times New Roman"/>
                <w:sz w:val="28"/>
                <w:szCs w:val="28"/>
              </w:rPr>
              <w:t>Giải</w:t>
            </w:r>
            <w:proofErr w:type="spellEnd"/>
            <w:r w:rsidRPr="008F6317">
              <w:rPr>
                <w:rFonts w:cs="Times New Roman"/>
                <w:sz w:val="28"/>
                <w:szCs w:val="28"/>
              </w:rPr>
              <w:t xml:space="preserve"> </w:t>
            </w:r>
            <w:proofErr w:type="spellStart"/>
            <w:r w:rsidRPr="008F6317">
              <w:rPr>
                <w:rFonts w:cs="Times New Roman"/>
                <w:sz w:val="28"/>
                <w:szCs w:val="28"/>
              </w:rPr>
              <w:t>quyết</w:t>
            </w:r>
            <w:proofErr w:type="spellEnd"/>
            <w:r w:rsidRPr="008F6317">
              <w:rPr>
                <w:rFonts w:cs="Times New Roman"/>
                <w:sz w:val="28"/>
                <w:szCs w:val="28"/>
              </w:rPr>
              <w:t xml:space="preserve"> </w:t>
            </w:r>
            <w:proofErr w:type="spellStart"/>
            <w:r w:rsidRPr="008F6317">
              <w:rPr>
                <w:rFonts w:cs="Times New Roman"/>
                <w:sz w:val="28"/>
                <w:szCs w:val="28"/>
              </w:rPr>
              <w:t>các</w:t>
            </w:r>
            <w:proofErr w:type="spellEnd"/>
            <w:r w:rsidRPr="008F6317">
              <w:rPr>
                <w:rFonts w:cs="Times New Roman"/>
                <w:sz w:val="28"/>
                <w:szCs w:val="28"/>
              </w:rPr>
              <w:t xml:space="preserve"> </w:t>
            </w:r>
            <w:proofErr w:type="spellStart"/>
            <w:r w:rsidRPr="008F6317">
              <w:rPr>
                <w:rFonts w:cs="Times New Roman"/>
                <w:sz w:val="28"/>
                <w:szCs w:val="28"/>
              </w:rPr>
              <w:t>xung</w:t>
            </w:r>
            <w:proofErr w:type="spellEnd"/>
            <w:r w:rsidRPr="008F6317">
              <w:rPr>
                <w:rFonts w:cs="Times New Roman"/>
                <w:sz w:val="28"/>
                <w:szCs w:val="28"/>
              </w:rPr>
              <w:t xml:space="preserve"> </w:t>
            </w:r>
            <w:proofErr w:type="spellStart"/>
            <w:r w:rsidRPr="008F6317">
              <w:rPr>
                <w:rFonts w:cs="Times New Roman"/>
                <w:sz w:val="28"/>
                <w:szCs w:val="28"/>
              </w:rPr>
              <w:t>đột</w:t>
            </w:r>
            <w:proofErr w:type="spellEnd"/>
          </w:p>
        </w:tc>
        <w:tc>
          <w:tcPr>
            <w:tcW w:w="360" w:type="dxa"/>
            <w:tcBorders>
              <w:top w:val="nil"/>
              <w:left w:val="nil"/>
              <w:bottom w:val="nil"/>
              <w:right w:val="nil"/>
            </w:tcBorders>
            <w:shd w:val="clear" w:color="auto" w:fill="auto"/>
            <w:noWrap/>
            <w:vAlign w:val="bottom"/>
            <w:hideMark/>
          </w:tcPr>
          <w:p w14:paraId="59A0E1EF" w14:textId="77777777" w:rsidR="00F6017F" w:rsidRPr="008F6317" w:rsidRDefault="00F6017F" w:rsidP="00F6017F">
            <w:pPr>
              <w:spacing w:before="120"/>
              <w:rPr>
                <w:rFonts w:cs="Times New Roman"/>
                <w:sz w:val="28"/>
                <w:szCs w:val="28"/>
              </w:rPr>
            </w:pPr>
          </w:p>
        </w:tc>
      </w:tr>
      <w:tr w:rsidR="00F6017F" w:rsidRPr="008F6317" w14:paraId="3660EB2F" w14:textId="77777777" w:rsidTr="00F6017F">
        <w:trPr>
          <w:trHeight w:val="405"/>
        </w:trPr>
        <w:tc>
          <w:tcPr>
            <w:tcW w:w="9828" w:type="dxa"/>
            <w:gridSpan w:val="2"/>
            <w:tcBorders>
              <w:top w:val="nil"/>
              <w:left w:val="nil"/>
              <w:bottom w:val="nil"/>
              <w:right w:val="nil"/>
            </w:tcBorders>
            <w:shd w:val="clear" w:color="auto" w:fill="auto"/>
            <w:vAlign w:val="center"/>
            <w:hideMark/>
          </w:tcPr>
          <w:p w14:paraId="3A890A67" w14:textId="77777777" w:rsidR="00F6017F" w:rsidRPr="008F6317" w:rsidRDefault="00F6017F" w:rsidP="00F6017F">
            <w:pPr>
              <w:spacing w:before="120"/>
              <w:rPr>
                <w:rFonts w:cs="Times New Roman"/>
                <w:b/>
                <w:bCs/>
                <w:sz w:val="28"/>
                <w:szCs w:val="28"/>
              </w:rPr>
            </w:pPr>
            <w:proofErr w:type="spellStart"/>
            <w:r w:rsidRPr="008F6317">
              <w:rPr>
                <w:rFonts w:cs="Times New Roman"/>
                <w:b/>
                <w:bCs/>
                <w:sz w:val="28"/>
                <w:szCs w:val="28"/>
              </w:rPr>
              <w:t>Chương</w:t>
            </w:r>
            <w:proofErr w:type="spellEnd"/>
            <w:r w:rsidRPr="008F6317">
              <w:rPr>
                <w:rFonts w:cs="Times New Roman"/>
                <w:b/>
                <w:bCs/>
                <w:sz w:val="28"/>
                <w:szCs w:val="28"/>
              </w:rPr>
              <w:t xml:space="preserve"> 4. KỸ NĂNG THIẾT LẬP MỤC TIÊU                </w:t>
            </w:r>
            <w:proofErr w:type="spellStart"/>
            <w:r w:rsidRPr="008F6317">
              <w:rPr>
                <w:rFonts w:cs="Times New Roman"/>
                <w:sz w:val="28"/>
                <w:szCs w:val="28"/>
              </w:rPr>
              <w:t>Thời</w:t>
            </w:r>
            <w:proofErr w:type="spellEnd"/>
            <w:r w:rsidRPr="008F6317">
              <w:rPr>
                <w:rFonts w:cs="Times New Roman"/>
                <w:sz w:val="28"/>
                <w:szCs w:val="28"/>
              </w:rPr>
              <w:t xml:space="preserve"> </w:t>
            </w:r>
            <w:proofErr w:type="spellStart"/>
            <w:r w:rsidRPr="008F6317">
              <w:rPr>
                <w:rFonts w:cs="Times New Roman"/>
                <w:sz w:val="28"/>
                <w:szCs w:val="28"/>
              </w:rPr>
              <w:t>gian</w:t>
            </w:r>
            <w:proofErr w:type="spellEnd"/>
            <w:r w:rsidRPr="008F6317">
              <w:rPr>
                <w:rFonts w:cs="Times New Roman"/>
                <w:sz w:val="28"/>
                <w:szCs w:val="28"/>
              </w:rPr>
              <w:t xml:space="preserve">: 5 </w:t>
            </w:r>
            <w:proofErr w:type="spellStart"/>
            <w:r w:rsidRPr="008F6317">
              <w:rPr>
                <w:rFonts w:cs="Times New Roman"/>
                <w:sz w:val="28"/>
                <w:szCs w:val="28"/>
              </w:rPr>
              <w:t>giờ</w:t>
            </w:r>
            <w:proofErr w:type="spellEnd"/>
          </w:p>
        </w:tc>
      </w:tr>
      <w:tr w:rsidR="00F6017F" w:rsidRPr="008F6317" w14:paraId="5AC4D60E" w14:textId="77777777" w:rsidTr="00F6017F">
        <w:trPr>
          <w:trHeight w:val="405"/>
        </w:trPr>
        <w:tc>
          <w:tcPr>
            <w:tcW w:w="9468" w:type="dxa"/>
            <w:tcBorders>
              <w:top w:val="nil"/>
              <w:left w:val="nil"/>
              <w:bottom w:val="nil"/>
              <w:right w:val="nil"/>
            </w:tcBorders>
            <w:shd w:val="clear" w:color="auto" w:fill="auto"/>
            <w:vAlign w:val="center"/>
            <w:hideMark/>
          </w:tcPr>
          <w:p w14:paraId="3F2B34C7" w14:textId="77777777" w:rsidR="00F6017F" w:rsidRPr="008F6317" w:rsidRDefault="00F6017F" w:rsidP="00F6017F">
            <w:pPr>
              <w:spacing w:before="120"/>
              <w:ind w:firstLineChars="200" w:firstLine="562"/>
              <w:rPr>
                <w:rFonts w:cs="Times New Roman"/>
                <w:b/>
                <w:bCs/>
                <w:sz w:val="28"/>
                <w:szCs w:val="28"/>
              </w:rPr>
            </w:pPr>
            <w:proofErr w:type="spellStart"/>
            <w:r w:rsidRPr="008F6317">
              <w:rPr>
                <w:rFonts w:cs="Times New Roman"/>
                <w:b/>
                <w:bCs/>
                <w:sz w:val="28"/>
                <w:szCs w:val="28"/>
              </w:rPr>
              <w:t>Mục</w:t>
            </w:r>
            <w:proofErr w:type="spellEnd"/>
            <w:r w:rsidRPr="008F6317">
              <w:rPr>
                <w:rFonts w:cs="Times New Roman"/>
                <w:b/>
                <w:bCs/>
                <w:sz w:val="28"/>
                <w:szCs w:val="28"/>
              </w:rPr>
              <w:t xml:space="preserve"> </w:t>
            </w:r>
            <w:proofErr w:type="spellStart"/>
            <w:r w:rsidRPr="008F6317">
              <w:rPr>
                <w:rFonts w:cs="Times New Roman"/>
                <w:b/>
                <w:bCs/>
                <w:sz w:val="28"/>
                <w:szCs w:val="28"/>
              </w:rPr>
              <w:t>tiêu</w:t>
            </w:r>
            <w:proofErr w:type="spellEnd"/>
            <w:r w:rsidRPr="008F6317">
              <w:rPr>
                <w:rFonts w:cs="Times New Roman"/>
                <w:b/>
                <w:bCs/>
                <w:sz w:val="28"/>
                <w:szCs w:val="28"/>
              </w:rPr>
              <w:t xml:space="preserve">: Sau </w:t>
            </w:r>
            <w:proofErr w:type="spellStart"/>
            <w:r w:rsidRPr="008F6317">
              <w:rPr>
                <w:rFonts w:cs="Times New Roman"/>
                <w:b/>
                <w:bCs/>
                <w:sz w:val="28"/>
                <w:szCs w:val="28"/>
              </w:rPr>
              <w:t>khi</w:t>
            </w:r>
            <w:proofErr w:type="spellEnd"/>
            <w:r w:rsidRPr="008F6317">
              <w:rPr>
                <w:rFonts w:cs="Times New Roman"/>
                <w:b/>
                <w:bCs/>
                <w:sz w:val="28"/>
                <w:szCs w:val="28"/>
              </w:rPr>
              <w:t xml:space="preserve"> </w:t>
            </w:r>
            <w:proofErr w:type="spellStart"/>
            <w:r w:rsidRPr="008F6317">
              <w:rPr>
                <w:rFonts w:cs="Times New Roman"/>
                <w:b/>
                <w:bCs/>
                <w:sz w:val="28"/>
                <w:szCs w:val="28"/>
              </w:rPr>
              <w:t>học</w:t>
            </w:r>
            <w:proofErr w:type="spellEnd"/>
            <w:r w:rsidRPr="008F6317">
              <w:rPr>
                <w:rFonts w:cs="Times New Roman"/>
                <w:b/>
                <w:bCs/>
                <w:sz w:val="28"/>
                <w:szCs w:val="28"/>
              </w:rPr>
              <w:t xml:space="preserve"> </w:t>
            </w:r>
            <w:proofErr w:type="spellStart"/>
            <w:r w:rsidRPr="008F6317">
              <w:rPr>
                <w:rFonts w:cs="Times New Roman"/>
                <w:b/>
                <w:bCs/>
                <w:sz w:val="28"/>
                <w:szCs w:val="28"/>
              </w:rPr>
              <w:t>xong</w:t>
            </w:r>
            <w:proofErr w:type="spellEnd"/>
            <w:r w:rsidRPr="008F6317">
              <w:rPr>
                <w:rFonts w:cs="Times New Roman"/>
                <w:b/>
                <w:bCs/>
                <w:sz w:val="28"/>
                <w:szCs w:val="28"/>
              </w:rPr>
              <w:t xml:space="preserve"> </w:t>
            </w:r>
            <w:proofErr w:type="spellStart"/>
            <w:r w:rsidRPr="008F6317">
              <w:rPr>
                <w:rFonts w:cs="Times New Roman"/>
                <w:b/>
                <w:bCs/>
                <w:sz w:val="28"/>
                <w:szCs w:val="28"/>
              </w:rPr>
              <w:t>bài</w:t>
            </w:r>
            <w:proofErr w:type="spellEnd"/>
            <w:r w:rsidRPr="008F6317">
              <w:rPr>
                <w:rFonts w:cs="Times New Roman"/>
                <w:b/>
                <w:bCs/>
                <w:sz w:val="28"/>
                <w:szCs w:val="28"/>
              </w:rPr>
              <w:t xml:space="preserve"> </w:t>
            </w:r>
            <w:proofErr w:type="spellStart"/>
            <w:r w:rsidRPr="008F6317">
              <w:rPr>
                <w:rFonts w:cs="Times New Roman"/>
                <w:b/>
                <w:bCs/>
                <w:sz w:val="28"/>
                <w:szCs w:val="28"/>
              </w:rPr>
              <w:t>này</w:t>
            </w:r>
            <w:proofErr w:type="spellEnd"/>
            <w:r w:rsidRPr="008F6317">
              <w:rPr>
                <w:rFonts w:cs="Times New Roman"/>
                <w:b/>
                <w:bCs/>
                <w:sz w:val="28"/>
                <w:szCs w:val="28"/>
              </w:rPr>
              <w:t xml:space="preserve">, </w:t>
            </w:r>
            <w:proofErr w:type="spellStart"/>
            <w:r w:rsidRPr="008F6317">
              <w:rPr>
                <w:rFonts w:cs="Times New Roman"/>
                <w:b/>
                <w:bCs/>
                <w:sz w:val="28"/>
                <w:szCs w:val="28"/>
              </w:rPr>
              <w:t>người</w:t>
            </w:r>
            <w:proofErr w:type="spellEnd"/>
            <w:r w:rsidRPr="008F6317">
              <w:rPr>
                <w:rFonts w:cs="Times New Roman"/>
                <w:b/>
                <w:bCs/>
                <w:sz w:val="28"/>
                <w:szCs w:val="28"/>
              </w:rPr>
              <w:t xml:space="preserve"> </w:t>
            </w:r>
            <w:proofErr w:type="spellStart"/>
            <w:r w:rsidRPr="008F6317">
              <w:rPr>
                <w:rFonts w:cs="Times New Roman"/>
                <w:b/>
                <w:bCs/>
                <w:sz w:val="28"/>
                <w:szCs w:val="28"/>
              </w:rPr>
              <w:t>học</w:t>
            </w:r>
            <w:proofErr w:type="spellEnd"/>
            <w:r w:rsidRPr="008F6317">
              <w:rPr>
                <w:rFonts w:cs="Times New Roman"/>
                <w:b/>
                <w:bCs/>
                <w:sz w:val="28"/>
                <w:szCs w:val="28"/>
              </w:rPr>
              <w:t xml:space="preserve"> </w:t>
            </w:r>
            <w:proofErr w:type="spellStart"/>
            <w:r w:rsidRPr="008F6317">
              <w:rPr>
                <w:rFonts w:cs="Times New Roman"/>
                <w:b/>
                <w:bCs/>
                <w:sz w:val="28"/>
                <w:szCs w:val="28"/>
              </w:rPr>
              <w:t>có</w:t>
            </w:r>
            <w:proofErr w:type="spellEnd"/>
            <w:r w:rsidRPr="008F6317">
              <w:rPr>
                <w:rFonts w:cs="Times New Roman"/>
                <w:b/>
                <w:bCs/>
                <w:sz w:val="28"/>
                <w:szCs w:val="28"/>
              </w:rPr>
              <w:t xml:space="preserve"> </w:t>
            </w:r>
            <w:proofErr w:type="spellStart"/>
            <w:r w:rsidRPr="008F6317">
              <w:rPr>
                <w:rFonts w:cs="Times New Roman"/>
                <w:b/>
                <w:bCs/>
                <w:sz w:val="28"/>
                <w:szCs w:val="28"/>
              </w:rPr>
              <w:t>khả</w:t>
            </w:r>
            <w:proofErr w:type="spellEnd"/>
            <w:r w:rsidRPr="008F6317">
              <w:rPr>
                <w:rFonts w:cs="Times New Roman"/>
                <w:b/>
                <w:bCs/>
                <w:sz w:val="28"/>
                <w:szCs w:val="28"/>
              </w:rPr>
              <w:t xml:space="preserve"> </w:t>
            </w:r>
            <w:proofErr w:type="spellStart"/>
            <w:r w:rsidRPr="008F6317">
              <w:rPr>
                <w:rFonts w:cs="Times New Roman"/>
                <w:b/>
                <w:bCs/>
                <w:sz w:val="28"/>
                <w:szCs w:val="28"/>
              </w:rPr>
              <w:t>năng</w:t>
            </w:r>
            <w:proofErr w:type="spellEnd"/>
            <w:r w:rsidRPr="008F6317">
              <w:rPr>
                <w:rFonts w:cs="Times New Roman"/>
                <w:b/>
                <w:bCs/>
                <w:sz w:val="28"/>
                <w:szCs w:val="28"/>
              </w:rPr>
              <w:t>:</w:t>
            </w:r>
          </w:p>
          <w:p w14:paraId="779493CD" w14:textId="77777777" w:rsidR="00F6017F" w:rsidRPr="008F6317" w:rsidRDefault="00F6017F" w:rsidP="00F6017F">
            <w:pPr>
              <w:pStyle w:val="ListParagraph"/>
              <w:numPr>
                <w:ilvl w:val="0"/>
                <w:numId w:val="75"/>
              </w:numPr>
              <w:spacing w:before="120" w:after="0" w:line="259" w:lineRule="auto"/>
              <w:rPr>
                <w:sz w:val="28"/>
                <w:szCs w:val="28"/>
              </w:rPr>
            </w:pPr>
            <w:proofErr w:type="spellStart"/>
            <w:r w:rsidRPr="008F6317">
              <w:rPr>
                <w:sz w:val="28"/>
                <w:szCs w:val="28"/>
              </w:rPr>
              <w:t>Trình</w:t>
            </w:r>
            <w:proofErr w:type="spellEnd"/>
            <w:r w:rsidRPr="008F6317">
              <w:rPr>
                <w:sz w:val="28"/>
                <w:szCs w:val="28"/>
              </w:rPr>
              <w:t xml:space="preserve"> </w:t>
            </w:r>
            <w:proofErr w:type="spellStart"/>
            <w:r w:rsidRPr="008F6317">
              <w:rPr>
                <w:sz w:val="28"/>
                <w:szCs w:val="28"/>
              </w:rPr>
              <w:t>bày</w:t>
            </w:r>
            <w:proofErr w:type="spellEnd"/>
            <w:r w:rsidRPr="008F6317">
              <w:rPr>
                <w:sz w:val="28"/>
                <w:szCs w:val="28"/>
              </w:rPr>
              <w:t xml:space="preserve"> </w:t>
            </w:r>
            <w:proofErr w:type="spellStart"/>
            <w:r w:rsidRPr="008F6317">
              <w:rPr>
                <w:sz w:val="28"/>
                <w:szCs w:val="28"/>
              </w:rPr>
              <w:t>được</w:t>
            </w:r>
            <w:proofErr w:type="spellEnd"/>
            <w:r w:rsidRPr="008F6317">
              <w:rPr>
                <w:sz w:val="28"/>
                <w:szCs w:val="28"/>
              </w:rPr>
              <w:t xml:space="preserve"> </w:t>
            </w:r>
            <w:proofErr w:type="spellStart"/>
            <w:r w:rsidRPr="008F6317">
              <w:rPr>
                <w:sz w:val="28"/>
                <w:szCs w:val="28"/>
              </w:rPr>
              <w:t>công</w:t>
            </w:r>
            <w:proofErr w:type="spellEnd"/>
            <w:r w:rsidRPr="008F6317">
              <w:rPr>
                <w:sz w:val="28"/>
                <w:szCs w:val="28"/>
              </w:rPr>
              <w:t xml:space="preserve"> </w:t>
            </w:r>
            <w:proofErr w:type="spellStart"/>
            <w:r w:rsidRPr="008F6317">
              <w:rPr>
                <w:sz w:val="28"/>
                <w:szCs w:val="28"/>
              </w:rPr>
              <w:t>tác</w:t>
            </w:r>
            <w:proofErr w:type="spellEnd"/>
            <w:r w:rsidRPr="008F6317">
              <w:rPr>
                <w:sz w:val="28"/>
                <w:szCs w:val="28"/>
              </w:rPr>
              <w:t xml:space="preserve"> </w:t>
            </w:r>
            <w:proofErr w:type="spellStart"/>
            <w:r w:rsidRPr="008F6317">
              <w:rPr>
                <w:sz w:val="28"/>
                <w:szCs w:val="28"/>
              </w:rPr>
              <w:t>lập</w:t>
            </w:r>
            <w:proofErr w:type="spellEnd"/>
            <w:r w:rsidRPr="008F6317">
              <w:rPr>
                <w:sz w:val="28"/>
                <w:szCs w:val="28"/>
              </w:rPr>
              <w:t xml:space="preserve"> </w:t>
            </w:r>
            <w:proofErr w:type="spellStart"/>
            <w:r w:rsidRPr="008F6317">
              <w:rPr>
                <w:sz w:val="28"/>
                <w:szCs w:val="28"/>
              </w:rPr>
              <w:t>mục</w:t>
            </w:r>
            <w:proofErr w:type="spellEnd"/>
            <w:r w:rsidRPr="008F6317">
              <w:rPr>
                <w:sz w:val="28"/>
                <w:szCs w:val="28"/>
              </w:rPr>
              <w:t xml:space="preserve"> </w:t>
            </w:r>
            <w:proofErr w:type="spellStart"/>
            <w:r w:rsidRPr="008F6317">
              <w:rPr>
                <w:sz w:val="28"/>
                <w:szCs w:val="28"/>
              </w:rPr>
              <w:t>tiêu</w:t>
            </w:r>
            <w:proofErr w:type="spellEnd"/>
            <w:r w:rsidRPr="008F6317">
              <w:rPr>
                <w:sz w:val="28"/>
                <w:szCs w:val="28"/>
              </w:rPr>
              <w:t xml:space="preserve"> </w:t>
            </w:r>
            <w:proofErr w:type="spellStart"/>
            <w:r w:rsidRPr="008F6317">
              <w:rPr>
                <w:sz w:val="28"/>
                <w:szCs w:val="28"/>
              </w:rPr>
              <w:t>và</w:t>
            </w:r>
            <w:proofErr w:type="spellEnd"/>
            <w:r w:rsidRPr="008F6317">
              <w:rPr>
                <w:sz w:val="28"/>
                <w:szCs w:val="28"/>
              </w:rPr>
              <w:t xml:space="preserve"> </w:t>
            </w:r>
            <w:proofErr w:type="spellStart"/>
            <w:r w:rsidRPr="008F6317">
              <w:rPr>
                <w:sz w:val="28"/>
                <w:szCs w:val="28"/>
              </w:rPr>
              <w:t>vai</w:t>
            </w:r>
            <w:proofErr w:type="spellEnd"/>
            <w:r w:rsidRPr="008F6317">
              <w:rPr>
                <w:sz w:val="28"/>
                <w:szCs w:val="28"/>
              </w:rPr>
              <w:t xml:space="preserve"> </w:t>
            </w:r>
            <w:proofErr w:type="spellStart"/>
            <w:r w:rsidRPr="008F6317">
              <w:rPr>
                <w:sz w:val="28"/>
                <w:szCs w:val="28"/>
              </w:rPr>
              <w:t>trò</w:t>
            </w:r>
            <w:proofErr w:type="spellEnd"/>
            <w:r w:rsidRPr="008F6317">
              <w:rPr>
                <w:sz w:val="28"/>
                <w:szCs w:val="28"/>
              </w:rPr>
              <w:t xml:space="preserve"> </w:t>
            </w:r>
            <w:proofErr w:type="spellStart"/>
            <w:r w:rsidRPr="008F6317">
              <w:rPr>
                <w:sz w:val="28"/>
                <w:szCs w:val="28"/>
              </w:rPr>
              <w:t>của</w:t>
            </w:r>
            <w:proofErr w:type="spellEnd"/>
            <w:r w:rsidRPr="008F6317">
              <w:rPr>
                <w:sz w:val="28"/>
                <w:szCs w:val="28"/>
              </w:rPr>
              <w:t xml:space="preserve"> </w:t>
            </w:r>
            <w:proofErr w:type="spellStart"/>
            <w:r w:rsidRPr="008F6317">
              <w:rPr>
                <w:sz w:val="28"/>
                <w:szCs w:val="28"/>
              </w:rPr>
              <w:t>nó</w:t>
            </w:r>
            <w:proofErr w:type="spellEnd"/>
            <w:r w:rsidRPr="008F6317">
              <w:rPr>
                <w:sz w:val="28"/>
                <w:szCs w:val="28"/>
              </w:rPr>
              <w:t xml:space="preserve">; </w:t>
            </w:r>
          </w:p>
          <w:p w14:paraId="19F713B0" w14:textId="77777777" w:rsidR="00F6017F" w:rsidRPr="008F6317" w:rsidRDefault="00F6017F" w:rsidP="00F6017F">
            <w:pPr>
              <w:pStyle w:val="ListParagraph"/>
              <w:numPr>
                <w:ilvl w:val="0"/>
                <w:numId w:val="75"/>
              </w:numPr>
              <w:spacing w:before="120" w:after="0" w:line="259" w:lineRule="auto"/>
              <w:rPr>
                <w:sz w:val="28"/>
                <w:szCs w:val="28"/>
              </w:rPr>
            </w:pPr>
            <w:proofErr w:type="spellStart"/>
            <w:r w:rsidRPr="008F6317">
              <w:rPr>
                <w:sz w:val="28"/>
                <w:szCs w:val="28"/>
              </w:rPr>
              <w:t>Liệt</w:t>
            </w:r>
            <w:proofErr w:type="spellEnd"/>
            <w:r w:rsidRPr="008F6317">
              <w:rPr>
                <w:sz w:val="28"/>
                <w:szCs w:val="28"/>
              </w:rPr>
              <w:t xml:space="preserve"> </w:t>
            </w:r>
            <w:proofErr w:type="spellStart"/>
            <w:r w:rsidRPr="008F6317">
              <w:rPr>
                <w:sz w:val="28"/>
                <w:szCs w:val="28"/>
              </w:rPr>
              <w:t>kê</w:t>
            </w:r>
            <w:proofErr w:type="spellEnd"/>
            <w:r w:rsidRPr="008F6317">
              <w:rPr>
                <w:sz w:val="28"/>
                <w:szCs w:val="28"/>
              </w:rPr>
              <w:t xml:space="preserve"> </w:t>
            </w:r>
            <w:proofErr w:type="spellStart"/>
            <w:r w:rsidRPr="008F6317">
              <w:rPr>
                <w:sz w:val="28"/>
                <w:szCs w:val="28"/>
              </w:rPr>
              <w:t>được</w:t>
            </w:r>
            <w:proofErr w:type="spellEnd"/>
            <w:r w:rsidRPr="008F6317">
              <w:rPr>
                <w:sz w:val="28"/>
                <w:szCs w:val="28"/>
              </w:rPr>
              <w:t xml:space="preserve"> </w:t>
            </w:r>
            <w:proofErr w:type="spellStart"/>
            <w:r w:rsidRPr="008F6317">
              <w:rPr>
                <w:sz w:val="28"/>
                <w:szCs w:val="28"/>
              </w:rPr>
              <w:t>các</w:t>
            </w:r>
            <w:proofErr w:type="spellEnd"/>
            <w:r w:rsidRPr="008F6317">
              <w:rPr>
                <w:sz w:val="28"/>
                <w:szCs w:val="28"/>
              </w:rPr>
              <w:t xml:space="preserve"> </w:t>
            </w:r>
            <w:proofErr w:type="spellStart"/>
            <w:r w:rsidRPr="008F6317">
              <w:rPr>
                <w:sz w:val="28"/>
                <w:szCs w:val="28"/>
              </w:rPr>
              <w:t>loại</w:t>
            </w:r>
            <w:proofErr w:type="spellEnd"/>
            <w:r w:rsidRPr="008F6317">
              <w:rPr>
                <w:sz w:val="28"/>
                <w:szCs w:val="28"/>
              </w:rPr>
              <w:t xml:space="preserve"> </w:t>
            </w:r>
            <w:proofErr w:type="spellStart"/>
            <w:r w:rsidRPr="008F6317">
              <w:rPr>
                <w:sz w:val="28"/>
                <w:szCs w:val="28"/>
              </w:rPr>
              <w:t>mục</w:t>
            </w:r>
            <w:proofErr w:type="spellEnd"/>
            <w:r w:rsidRPr="008F6317">
              <w:rPr>
                <w:sz w:val="28"/>
                <w:szCs w:val="28"/>
              </w:rPr>
              <w:t xml:space="preserve"> </w:t>
            </w:r>
            <w:proofErr w:type="spellStart"/>
            <w:r w:rsidRPr="008F6317">
              <w:rPr>
                <w:sz w:val="28"/>
                <w:szCs w:val="28"/>
              </w:rPr>
              <w:t>tiêu</w:t>
            </w:r>
            <w:proofErr w:type="spellEnd"/>
            <w:r w:rsidRPr="008F6317">
              <w:rPr>
                <w:sz w:val="28"/>
                <w:szCs w:val="28"/>
              </w:rPr>
              <w:t xml:space="preserve"> </w:t>
            </w:r>
            <w:proofErr w:type="spellStart"/>
            <w:r w:rsidRPr="008F6317">
              <w:rPr>
                <w:sz w:val="28"/>
                <w:szCs w:val="28"/>
              </w:rPr>
              <w:t>trong</w:t>
            </w:r>
            <w:proofErr w:type="spellEnd"/>
            <w:r w:rsidRPr="008F6317">
              <w:rPr>
                <w:sz w:val="28"/>
                <w:szCs w:val="28"/>
              </w:rPr>
              <w:t xml:space="preserve"> </w:t>
            </w:r>
            <w:proofErr w:type="spellStart"/>
            <w:r w:rsidRPr="008F6317">
              <w:rPr>
                <w:sz w:val="28"/>
                <w:szCs w:val="28"/>
              </w:rPr>
              <w:t>tổ</w:t>
            </w:r>
            <w:proofErr w:type="spellEnd"/>
            <w:r w:rsidRPr="008F6317">
              <w:rPr>
                <w:sz w:val="28"/>
                <w:szCs w:val="28"/>
              </w:rPr>
              <w:t xml:space="preserve"> </w:t>
            </w:r>
            <w:proofErr w:type="spellStart"/>
            <w:r w:rsidRPr="008F6317">
              <w:rPr>
                <w:sz w:val="28"/>
                <w:szCs w:val="28"/>
              </w:rPr>
              <w:t>chức</w:t>
            </w:r>
            <w:proofErr w:type="spellEnd"/>
            <w:r w:rsidRPr="008F6317">
              <w:rPr>
                <w:sz w:val="28"/>
                <w:szCs w:val="28"/>
              </w:rPr>
              <w:t xml:space="preserve">; </w:t>
            </w:r>
          </w:p>
          <w:p w14:paraId="36BB164A" w14:textId="77777777" w:rsidR="00F6017F" w:rsidRPr="008F6317" w:rsidRDefault="00F6017F" w:rsidP="00F6017F">
            <w:pPr>
              <w:pStyle w:val="ListParagraph"/>
              <w:numPr>
                <w:ilvl w:val="0"/>
                <w:numId w:val="75"/>
              </w:numPr>
              <w:spacing w:before="120" w:after="0" w:line="259" w:lineRule="auto"/>
              <w:rPr>
                <w:sz w:val="28"/>
                <w:szCs w:val="28"/>
              </w:rPr>
            </w:pPr>
            <w:proofErr w:type="spellStart"/>
            <w:r w:rsidRPr="008F6317">
              <w:rPr>
                <w:sz w:val="28"/>
                <w:szCs w:val="28"/>
              </w:rPr>
              <w:t>Trình</w:t>
            </w:r>
            <w:proofErr w:type="spellEnd"/>
            <w:r w:rsidRPr="008F6317">
              <w:rPr>
                <w:sz w:val="28"/>
                <w:szCs w:val="28"/>
              </w:rPr>
              <w:t xml:space="preserve"> </w:t>
            </w:r>
            <w:proofErr w:type="spellStart"/>
            <w:r w:rsidRPr="008F6317">
              <w:rPr>
                <w:sz w:val="28"/>
                <w:szCs w:val="28"/>
              </w:rPr>
              <w:t>bày</w:t>
            </w:r>
            <w:proofErr w:type="spellEnd"/>
            <w:r w:rsidRPr="008F6317">
              <w:rPr>
                <w:sz w:val="28"/>
                <w:szCs w:val="28"/>
              </w:rPr>
              <w:t xml:space="preserve"> </w:t>
            </w:r>
            <w:proofErr w:type="spellStart"/>
            <w:r w:rsidRPr="008F6317">
              <w:rPr>
                <w:sz w:val="28"/>
                <w:szCs w:val="28"/>
              </w:rPr>
              <w:t>được</w:t>
            </w:r>
            <w:proofErr w:type="spellEnd"/>
            <w:r w:rsidRPr="008F6317">
              <w:rPr>
                <w:sz w:val="28"/>
                <w:szCs w:val="28"/>
              </w:rPr>
              <w:t xml:space="preserve"> </w:t>
            </w:r>
            <w:proofErr w:type="spellStart"/>
            <w:r w:rsidRPr="008F6317">
              <w:rPr>
                <w:sz w:val="28"/>
                <w:szCs w:val="28"/>
              </w:rPr>
              <w:t>các</w:t>
            </w:r>
            <w:proofErr w:type="spellEnd"/>
            <w:r w:rsidRPr="008F6317">
              <w:rPr>
                <w:sz w:val="28"/>
                <w:szCs w:val="28"/>
              </w:rPr>
              <w:t xml:space="preserve"> </w:t>
            </w:r>
            <w:proofErr w:type="spellStart"/>
            <w:r w:rsidRPr="008F6317">
              <w:rPr>
                <w:sz w:val="28"/>
                <w:szCs w:val="28"/>
              </w:rPr>
              <w:t>nguyên</w:t>
            </w:r>
            <w:proofErr w:type="spellEnd"/>
            <w:r w:rsidRPr="008F6317">
              <w:rPr>
                <w:sz w:val="28"/>
                <w:szCs w:val="28"/>
              </w:rPr>
              <w:t xml:space="preserve"> </w:t>
            </w:r>
            <w:proofErr w:type="spellStart"/>
            <w:r w:rsidRPr="008F6317">
              <w:rPr>
                <w:sz w:val="28"/>
                <w:szCs w:val="28"/>
              </w:rPr>
              <w:t>tắc</w:t>
            </w:r>
            <w:proofErr w:type="spellEnd"/>
            <w:r w:rsidRPr="008F6317">
              <w:rPr>
                <w:sz w:val="28"/>
                <w:szCs w:val="28"/>
              </w:rPr>
              <w:t xml:space="preserve"> </w:t>
            </w:r>
            <w:proofErr w:type="spellStart"/>
            <w:r w:rsidRPr="008F6317">
              <w:rPr>
                <w:sz w:val="28"/>
                <w:szCs w:val="28"/>
              </w:rPr>
              <w:t>và</w:t>
            </w:r>
            <w:proofErr w:type="spellEnd"/>
            <w:r w:rsidRPr="008F6317">
              <w:rPr>
                <w:sz w:val="28"/>
                <w:szCs w:val="28"/>
              </w:rPr>
              <w:t xml:space="preserve"> </w:t>
            </w:r>
            <w:proofErr w:type="spellStart"/>
            <w:r w:rsidRPr="008F6317">
              <w:rPr>
                <w:sz w:val="28"/>
                <w:szCs w:val="28"/>
              </w:rPr>
              <w:t>căn</w:t>
            </w:r>
            <w:proofErr w:type="spellEnd"/>
            <w:r w:rsidRPr="008F6317">
              <w:rPr>
                <w:sz w:val="28"/>
                <w:szCs w:val="28"/>
              </w:rPr>
              <w:t xml:space="preserve"> </w:t>
            </w:r>
            <w:proofErr w:type="spellStart"/>
            <w:r w:rsidRPr="008F6317">
              <w:rPr>
                <w:sz w:val="28"/>
                <w:szCs w:val="28"/>
              </w:rPr>
              <w:t>cứ</w:t>
            </w:r>
            <w:proofErr w:type="spellEnd"/>
            <w:r w:rsidRPr="008F6317">
              <w:rPr>
                <w:sz w:val="28"/>
                <w:szCs w:val="28"/>
              </w:rPr>
              <w:t xml:space="preserve"> </w:t>
            </w:r>
            <w:proofErr w:type="spellStart"/>
            <w:r w:rsidRPr="008F6317">
              <w:rPr>
                <w:sz w:val="28"/>
                <w:szCs w:val="28"/>
              </w:rPr>
              <w:t>thiết</w:t>
            </w:r>
            <w:proofErr w:type="spellEnd"/>
            <w:r w:rsidRPr="008F6317">
              <w:rPr>
                <w:sz w:val="28"/>
                <w:szCs w:val="28"/>
              </w:rPr>
              <w:t xml:space="preserve"> </w:t>
            </w:r>
            <w:proofErr w:type="spellStart"/>
            <w:r w:rsidRPr="008F6317">
              <w:rPr>
                <w:sz w:val="28"/>
                <w:szCs w:val="28"/>
              </w:rPr>
              <w:t>lập</w:t>
            </w:r>
            <w:proofErr w:type="spellEnd"/>
            <w:r w:rsidRPr="008F6317">
              <w:rPr>
                <w:sz w:val="28"/>
                <w:szCs w:val="28"/>
              </w:rPr>
              <w:t xml:space="preserve"> </w:t>
            </w:r>
            <w:proofErr w:type="spellStart"/>
            <w:r w:rsidRPr="008F6317">
              <w:rPr>
                <w:sz w:val="28"/>
                <w:szCs w:val="28"/>
              </w:rPr>
              <w:t>mục</w:t>
            </w:r>
            <w:proofErr w:type="spellEnd"/>
            <w:r w:rsidRPr="008F6317">
              <w:rPr>
                <w:sz w:val="28"/>
                <w:szCs w:val="28"/>
              </w:rPr>
              <w:t xml:space="preserve"> </w:t>
            </w:r>
            <w:proofErr w:type="spellStart"/>
            <w:r w:rsidRPr="008F6317">
              <w:rPr>
                <w:sz w:val="28"/>
                <w:szCs w:val="28"/>
              </w:rPr>
              <w:t>tiêu</w:t>
            </w:r>
            <w:proofErr w:type="spellEnd"/>
            <w:r w:rsidRPr="008F6317">
              <w:rPr>
                <w:sz w:val="28"/>
                <w:szCs w:val="28"/>
              </w:rPr>
              <w:t xml:space="preserve">; </w:t>
            </w:r>
          </w:p>
          <w:p w14:paraId="4252D612" w14:textId="77777777" w:rsidR="00F6017F" w:rsidRPr="008F6317" w:rsidRDefault="00F6017F" w:rsidP="00F6017F">
            <w:pPr>
              <w:pStyle w:val="ListParagraph"/>
              <w:numPr>
                <w:ilvl w:val="0"/>
                <w:numId w:val="75"/>
              </w:numPr>
              <w:spacing w:before="120" w:after="0" w:line="259" w:lineRule="auto"/>
              <w:rPr>
                <w:b/>
                <w:bCs/>
                <w:sz w:val="28"/>
                <w:szCs w:val="28"/>
              </w:rPr>
            </w:pPr>
            <w:proofErr w:type="spellStart"/>
            <w:r w:rsidRPr="008F6317">
              <w:rPr>
                <w:sz w:val="28"/>
                <w:szCs w:val="28"/>
              </w:rPr>
              <w:t>Xây</w:t>
            </w:r>
            <w:proofErr w:type="spellEnd"/>
            <w:r w:rsidRPr="008F6317">
              <w:rPr>
                <w:sz w:val="28"/>
                <w:szCs w:val="28"/>
              </w:rPr>
              <w:t xml:space="preserve"> </w:t>
            </w:r>
            <w:proofErr w:type="spellStart"/>
            <w:r w:rsidRPr="008F6317">
              <w:rPr>
                <w:sz w:val="28"/>
                <w:szCs w:val="28"/>
              </w:rPr>
              <w:t>dựng</w:t>
            </w:r>
            <w:proofErr w:type="spellEnd"/>
            <w:r w:rsidRPr="008F6317">
              <w:rPr>
                <w:sz w:val="28"/>
                <w:szCs w:val="28"/>
              </w:rPr>
              <w:t xml:space="preserve"> </w:t>
            </w:r>
            <w:proofErr w:type="spellStart"/>
            <w:r w:rsidRPr="008F6317">
              <w:rPr>
                <w:sz w:val="28"/>
                <w:szCs w:val="28"/>
              </w:rPr>
              <w:t>được</w:t>
            </w:r>
            <w:proofErr w:type="spellEnd"/>
            <w:r w:rsidRPr="008F6317">
              <w:rPr>
                <w:sz w:val="28"/>
                <w:szCs w:val="28"/>
              </w:rPr>
              <w:t xml:space="preserve"> </w:t>
            </w:r>
            <w:proofErr w:type="spellStart"/>
            <w:r w:rsidRPr="008F6317">
              <w:rPr>
                <w:sz w:val="28"/>
                <w:szCs w:val="28"/>
              </w:rPr>
              <w:t>các</w:t>
            </w:r>
            <w:proofErr w:type="spellEnd"/>
            <w:r w:rsidRPr="008F6317">
              <w:rPr>
                <w:sz w:val="28"/>
                <w:szCs w:val="28"/>
              </w:rPr>
              <w:t xml:space="preserve"> </w:t>
            </w:r>
            <w:proofErr w:type="spellStart"/>
            <w:r w:rsidRPr="008F6317">
              <w:rPr>
                <w:sz w:val="28"/>
                <w:szCs w:val="28"/>
              </w:rPr>
              <w:t>mục</w:t>
            </w:r>
            <w:proofErr w:type="spellEnd"/>
            <w:r w:rsidRPr="008F6317">
              <w:rPr>
                <w:sz w:val="28"/>
                <w:szCs w:val="28"/>
              </w:rPr>
              <w:t xml:space="preserve"> </w:t>
            </w:r>
            <w:proofErr w:type="spellStart"/>
            <w:r w:rsidRPr="008F6317">
              <w:rPr>
                <w:sz w:val="28"/>
                <w:szCs w:val="28"/>
              </w:rPr>
              <w:t>tiêu</w:t>
            </w:r>
            <w:proofErr w:type="spellEnd"/>
            <w:r w:rsidRPr="008F6317">
              <w:rPr>
                <w:sz w:val="28"/>
                <w:szCs w:val="28"/>
              </w:rPr>
              <w:t xml:space="preserve"> </w:t>
            </w:r>
            <w:proofErr w:type="spellStart"/>
            <w:r w:rsidRPr="008F6317">
              <w:rPr>
                <w:sz w:val="28"/>
                <w:szCs w:val="28"/>
              </w:rPr>
              <w:t>trong</w:t>
            </w:r>
            <w:proofErr w:type="spellEnd"/>
            <w:r w:rsidRPr="008F6317">
              <w:rPr>
                <w:sz w:val="28"/>
                <w:szCs w:val="28"/>
              </w:rPr>
              <w:t xml:space="preserve"> </w:t>
            </w:r>
            <w:proofErr w:type="spellStart"/>
            <w:r w:rsidRPr="008F6317">
              <w:rPr>
                <w:sz w:val="28"/>
                <w:szCs w:val="28"/>
              </w:rPr>
              <w:t>ngắn</w:t>
            </w:r>
            <w:proofErr w:type="spellEnd"/>
            <w:r w:rsidRPr="008F6317">
              <w:rPr>
                <w:sz w:val="28"/>
                <w:szCs w:val="28"/>
              </w:rPr>
              <w:t xml:space="preserve"> </w:t>
            </w:r>
            <w:proofErr w:type="spellStart"/>
            <w:r w:rsidRPr="008F6317">
              <w:rPr>
                <w:sz w:val="28"/>
                <w:szCs w:val="28"/>
              </w:rPr>
              <w:t>hạn</w:t>
            </w:r>
            <w:proofErr w:type="spellEnd"/>
            <w:r w:rsidRPr="008F6317">
              <w:rPr>
                <w:sz w:val="28"/>
                <w:szCs w:val="28"/>
              </w:rPr>
              <w:t xml:space="preserve"> </w:t>
            </w:r>
            <w:proofErr w:type="spellStart"/>
            <w:r w:rsidRPr="008F6317">
              <w:rPr>
                <w:sz w:val="28"/>
                <w:szCs w:val="28"/>
              </w:rPr>
              <w:t>và</w:t>
            </w:r>
            <w:proofErr w:type="spellEnd"/>
            <w:r w:rsidRPr="008F6317">
              <w:rPr>
                <w:sz w:val="28"/>
                <w:szCs w:val="28"/>
              </w:rPr>
              <w:t xml:space="preserve"> </w:t>
            </w:r>
            <w:proofErr w:type="spellStart"/>
            <w:r w:rsidRPr="008F6317">
              <w:rPr>
                <w:sz w:val="28"/>
                <w:szCs w:val="28"/>
              </w:rPr>
              <w:t>trung</w:t>
            </w:r>
            <w:proofErr w:type="spellEnd"/>
            <w:r w:rsidRPr="008F6317">
              <w:rPr>
                <w:sz w:val="28"/>
                <w:szCs w:val="28"/>
              </w:rPr>
              <w:t xml:space="preserve"> </w:t>
            </w:r>
            <w:proofErr w:type="spellStart"/>
            <w:r w:rsidRPr="008F6317">
              <w:rPr>
                <w:sz w:val="28"/>
                <w:szCs w:val="28"/>
              </w:rPr>
              <w:t>hạn</w:t>
            </w:r>
            <w:proofErr w:type="spellEnd"/>
            <w:r w:rsidRPr="008F6317">
              <w:rPr>
                <w:sz w:val="28"/>
                <w:szCs w:val="28"/>
              </w:rPr>
              <w:t xml:space="preserve">; </w:t>
            </w:r>
            <w:proofErr w:type="spellStart"/>
            <w:r w:rsidRPr="008F6317">
              <w:rPr>
                <w:sz w:val="28"/>
                <w:szCs w:val="28"/>
              </w:rPr>
              <w:t>tác</w:t>
            </w:r>
            <w:proofErr w:type="spellEnd"/>
            <w:r w:rsidRPr="008F6317">
              <w:rPr>
                <w:sz w:val="28"/>
                <w:szCs w:val="28"/>
              </w:rPr>
              <w:t xml:space="preserve"> </w:t>
            </w:r>
            <w:proofErr w:type="spellStart"/>
            <w:r w:rsidRPr="008F6317">
              <w:rPr>
                <w:sz w:val="28"/>
                <w:szCs w:val="28"/>
              </w:rPr>
              <w:t>động</w:t>
            </w:r>
            <w:proofErr w:type="spellEnd"/>
            <w:r w:rsidRPr="008F6317">
              <w:rPr>
                <w:sz w:val="28"/>
                <w:szCs w:val="28"/>
              </w:rPr>
              <w:t xml:space="preserve"> </w:t>
            </w:r>
            <w:proofErr w:type="spellStart"/>
            <w:r w:rsidRPr="008F6317">
              <w:rPr>
                <w:sz w:val="28"/>
                <w:szCs w:val="28"/>
              </w:rPr>
              <w:t>của</w:t>
            </w:r>
            <w:proofErr w:type="spellEnd"/>
            <w:r w:rsidRPr="008F6317">
              <w:rPr>
                <w:sz w:val="28"/>
                <w:szCs w:val="28"/>
              </w:rPr>
              <w:t xml:space="preserve"> </w:t>
            </w:r>
            <w:proofErr w:type="spellStart"/>
            <w:r w:rsidRPr="008F6317">
              <w:rPr>
                <w:sz w:val="28"/>
                <w:szCs w:val="28"/>
              </w:rPr>
              <w:t>mục</w:t>
            </w:r>
            <w:proofErr w:type="spellEnd"/>
            <w:r w:rsidRPr="008F6317">
              <w:rPr>
                <w:sz w:val="28"/>
                <w:szCs w:val="28"/>
              </w:rPr>
              <w:t xml:space="preserve"> </w:t>
            </w:r>
            <w:proofErr w:type="spellStart"/>
            <w:r w:rsidRPr="008F6317">
              <w:rPr>
                <w:sz w:val="28"/>
                <w:szCs w:val="28"/>
              </w:rPr>
              <w:t>tiêu</w:t>
            </w:r>
            <w:proofErr w:type="spellEnd"/>
            <w:r w:rsidRPr="008F6317">
              <w:rPr>
                <w:sz w:val="28"/>
                <w:szCs w:val="28"/>
              </w:rPr>
              <w:t xml:space="preserve"> </w:t>
            </w:r>
            <w:proofErr w:type="spellStart"/>
            <w:r w:rsidRPr="008F6317">
              <w:rPr>
                <w:sz w:val="28"/>
                <w:szCs w:val="28"/>
              </w:rPr>
              <w:t>cá</w:t>
            </w:r>
            <w:proofErr w:type="spellEnd"/>
            <w:r w:rsidRPr="008F6317">
              <w:rPr>
                <w:sz w:val="28"/>
                <w:szCs w:val="28"/>
              </w:rPr>
              <w:t xml:space="preserve"> </w:t>
            </w:r>
            <w:proofErr w:type="spellStart"/>
            <w:r w:rsidRPr="008F6317">
              <w:rPr>
                <w:sz w:val="28"/>
                <w:szCs w:val="28"/>
              </w:rPr>
              <w:t>nhân</w:t>
            </w:r>
            <w:proofErr w:type="spellEnd"/>
            <w:r w:rsidRPr="008F6317">
              <w:rPr>
                <w:sz w:val="28"/>
                <w:szCs w:val="28"/>
              </w:rPr>
              <w:t xml:space="preserve">, </w:t>
            </w:r>
            <w:proofErr w:type="spellStart"/>
            <w:r w:rsidRPr="008F6317">
              <w:rPr>
                <w:sz w:val="28"/>
                <w:szCs w:val="28"/>
              </w:rPr>
              <w:t>tổ</w:t>
            </w:r>
            <w:proofErr w:type="spellEnd"/>
            <w:r w:rsidRPr="008F6317">
              <w:rPr>
                <w:sz w:val="28"/>
                <w:szCs w:val="28"/>
              </w:rPr>
              <w:t xml:space="preserve">, </w:t>
            </w:r>
            <w:proofErr w:type="spellStart"/>
            <w:r w:rsidRPr="008F6317">
              <w:rPr>
                <w:sz w:val="28"/>
                <w:szCs w:val="28"/>
              </w:rPr>
              <w:t>nhóm</w:t>
            </w:r>
            <w:proofErr w:type="spellEnd"/>
            <w:r w:rsidRPr="008F6317">
              <w:rPr>
                <w:sz w:val="28"/>
                <w:szCs w:val="28"/>
              </w:rPr>
              <w:t xml:space="preserve"> </w:t>
            </w:r>
            <w:proofErr w:type="spellStart"/>
            <w:r w:rsidRPr="008F6317">
              <w:rPr>
                <w:sz w:val="28"/>
                <w:szCs w:val="28"/>
              </w:rPr>
              <w:t>với</w:t>
            </w:r>
            <w:proofErr w:type="spellEnd"/>
            <w:r w:rsidRPr="008F6317">
              <w:rPr>
                <w:sz w:val="28"/>
                <w:szCs w:val="28"/>
              </w:rPr>
              <w:t xml:space="preserve"> </w:t>
            </w:r>
            <w:proofErr w:type="spellStart"/>
            <w:r w:rsidRPr="008F6317">
              <w:rPr>
                <w:sz w:val="28"/>
                <w:szCs w:val="28"/>
              </w:rPr>
              <w:t>mục</w:t>
            </w:r>
            <w:proofErr w:type="spellEnd"/>
            <w:r w:rsidRPr="008F6317">
              <w:rPr>
                <w:sz w:val="28"/>
                <w:szCs w:val="28"/>
              </w:rPr>
              <w:t xml:space="preserve"> </w:t>
            </w:r>
            <w:proofErr w:type="spellStart"/>
            <w:r w:rsidRPr="008F6317">
              <w:rPr>
                <w:sz w:val="28"/>
                <w:szCs w:val="28"/>
              </w:rPr>
              <w:t>tiêu</w:t>
            </w:r>
            <w:proofErr w:type="spellEnd"/>
            <w:r w:rsidRPr="008F6317">
              <w:rPr>
                <w:sz w:val="28"/>
                <w:szCs w:val="28"/>
              </w:rPr>
              <w:t xml:space="preserve"> </w:t>
            </w:r>
            <w:proofErr w:type="spellStart"/>
            <w:r w:rsidRPr="008F6317">
              <w:rPr>
                <w:sz w:val="28"/>
                <w:szCs w:val="28"/>
              </w:rPr>
              <w:t>chung</w:t>
            </w:r>
            <w:proofErr w:type="spellEnd"/>
            <w:r w:rsidRPr="008F6317">
              <w:rPr>
                <w:sz w:val="28"/>
                <w:szCs w:val="28"/>
              </w:rPr>
              <w:t xml:space="preserve"> </w:t>
            </w:r>
            <w:proofErr w:type="spellStart"/>
            <w:r w:rsidRPr="008F6317">
              <w:rPr>
                <w:sz w:val="28"/>
                <w:szCs w:val="28"/>
              </w:rPr>
              <w:t>của</w:t>
            </w:r>
            <w:proofErr w:type="spellEnd"/>
            <w:r w:rsidRPr="008F6317">
              <w:rPr>
                <w:sz w:val="28"/>
                <w:szCs w:val="28"/>
              </w:rPr>
              <w:t xml:space="preserve"> </w:t>
            </w:r>
            <w:proofErr w:type="spellStart"/>
            <w:r w:rsidRPr="008F6317">
              <w:rPr>
                <w:sz w:val="28"/>
                <w:szCs w:val="28"/>
              </w:rPr>
              <w:t>doanh</w:t>
            </w:r>
            <w:proofErr w:type="spellEnd"/>
            <w:r w:rsidRPr="008F6317">
              <w:rPr>
                <w:sz w:val="28"/>
                <w:szCs w:val="28"/>
              </w:rPr>
              <w:t xml:space="preserve"> </w:t>
            </w:r>
            <w:proofErr w:type="spellStart"/>
            <w:r w:rsidRPr="008F6317">
              <w:rPr>
                <w:sz w:val="28"/>
                <w:szCs w:val="28"/>
              </w:rPr>
              <w:t>nghiệp</w:t>
            </w:r>
            <w:proofErr w:type="spellEnd"/>
            <w:r w:rsidRPr="008F6317">
              <w:rPr>
                <w:sz w:val="28"/>
                <w:szCs w:val="28"/>
              </w:rPr>
              <w:t xml:space="preserve">; </w:t>
            </w:r>
            <w:proofErr w:type="spellStart"/>
            <w:r w:rsidRPr="008F6317">
              <w:rPr>
                <w:sz w:val="28"/>
                <w:szCs w:val="28"/>
              </w:rPr>
              <w:t>phán</w:t>
            </w:r>
            <w:proofErr w:type="spellEnd"/>
            <w:r w:rsidRPr="008F6317">
              <w:rPr>
                <w:sz w:val="28"/>
                <w:szCs w:val="28"/>
              </w:rPr>
              <w:t xml:space="preserve"> </w:t>
            </w:r>
            <w:proofErr w:type="spellStart"/>
            <w:r w:rsidRPr="008F6317">
              <w:rPr>
                <w:sz w:val="28"/>
                <w:szCs w:val="28"/>
              </w:rPr>
              <w:t>đoán</w:t>
            </w:r>
            <w:proofErr w:type="spellEnd"/>
            <w:r w:rsidRPr="008F6317">
              <w:rPr>
                <w:sz w:val="28"/>
                <w:szCs w:val="28"/>
              </w:rPr>
              <w:t xml:space="preserve"> </w:t>
            </w:r>
            <w:proofErr w:type="spellStart"/>
            <w:r w:rsidRPr="008F6317">
              <w:rPr>
                <w:sz w:val="28"/>
                <w:szCs w:val="28"/>
              </w:rPr>
              <w:t>được</w:t>
            </w:r>
            <w:proofErr w:type="spellEnd"/>
            <w:r w:rsidRPr="008F6317">
              <w:rPr>
                <w:sz w:val="28"/>
                <w:szCs w:val="28"/>
              </w:rPr>
              <w:t xml:space="preserve"> </w:t>
            </w:r>
            <w:proofErr w:type="spellStart"/>
            <w:r w:rsidRPr="008F6317">
              <w:rPr>
                <w:sz w:val="28"/>
                <w:szCs w:val="28"/>
              </w:rPr>
              <w:t>các</w:t>
            </w:r>
            <w:proofErr w:type="spellEnd"/>
            <w:r w:rsidRPr="008F6317">
              <w:rPr>
                <w:sz w:val="28"/>
                <w:szCs w:val="28"/>
              </w:rPr>
              <w:t xml:space="preserve"> </w:t>
            </w:r>
            <w:proofErr w:type="spellStart"/>
            <w:r w:rsidRPr="008F6317">
              <w:rPr>
                <w:sz w:val="28"/>
                <w:szCs w:val="28"/>
              </w:rPr>
              <w:t>rủi</w:t>
            </w:r>
            <w:proofErr w:type="spellEnd"/>
            <w:r w:rsidRPr="008F6317">
              <w:rPr>
                <w:sz w:val="28"/>
                <w:szCs w:val="28"/>
              </w:rPr>
              <w:t xml:space="preserve"> </w:t>
            </w:r>
            <w:proofErr w:type="spellStart"/>
            <w:r w:rsidRPr="008F6317">
              <w:rPr>
                <w:sz w:val="28"/>
                <w:szCs w:val="28"/>
              </w:rPr>
              <w:t>ro</w:t>
            </w:r>
            <w:proofErr w:type="spellEnd"/>
            <w:r w:rsidRPr="008F6317">
              <w:rPr>
                <w:sz w:val="28"/>
                <w:szCs w:val="28"/>
              </w:rPr>
              <w:t>…</w:t>
            </w:r>
          </w:p>
          <w:p w14:paraId="7EEB4B6C" w14:textId="77777777" w:rsidR="00F6017F" w:rsidRPr="008F6317" w:rsidRDefault="00F6017F" w:rsidP="00F6017F">
            <w:pPr>
              <w:pStyle w:val="ListParagraph"/>
              <w:numPr>
                <w:ilvl w:val="0"/>
                <w:numId w:val="75"/>
              </w:numPr>
              <w:spacing w:before="120" w:after="0" w:line="259" w:lineRule="auto"/>
              <w:rPr>
                <w:b/>
                <w:bCs/>
                <w:sz w:val="28"/>
                <w:szCs w:val="28"/>
              </w:rPr>
            </w:pPr>
            <w:proofErr w:type="spellStart"/>
            <w:r w:rsidRPr="008F6317">
              <w:rPr>
                <w:sz w:val="28"/>
                <w:szCs w:val="28"/>
              </w:rPr>
              <w:t>Đánh</w:t>
            </w:r>
            <w:proofErr w:type="spellEnd"/>
            <w:r w:rsidRPr="008F6317">
              <w:rPr>
                <w:sz w:val="28"/>
                <w:szCs w:val="28"/>
              </w:rPr>
              <w:t xml:space="preserve"> </w:t>
            </w:r>
            <w:proofErr w:type="spellStart"/>
            <w:r w:rsidRPr="008F6317">
              <w:rPr>
                <w:sz w:val="28"/>
                <w:szCs w:val="28"/>
              </w:rPr>
              <w:t>giá</w:t>
            </w:r>
            <w:proofErr w:type="spellEnd"/>
            <w:r w:rsidRPr="008F6317">
              <w:rPr>
                <w:sz w:val="28"/>
                <w:szCs w:val="28"/>
              </w:rPr>
              <w:t xml:space="preserve"> </w:t>
            </w:r>
            <w:proofErr w:type="spellStart"/>
            <w:r w:rsidRPr="008F6317">
              <w:rPr>
                <w:sz w:val="28"/>
                <w:szCs w:val="28"/>
              </w:rPr>
              <w:t>được</w:t>
            </w:r>
            <w:proofErr w:type="spellEnd"/>
            <w:r w:rsidRPr="008F6317">
              <w:rPr>
                <w:sz w:val="28"/>
                <w:szCs w:val="28"/>
              </w:rPr>
              <w:t xml:space="preserve"> </w:t>
            </w:r>
            <w:proofErr w:type="spellStart"/>
            <w:r w:rsidRPr="008F6317">
              <w:rPr>
                <w:sz w:val="28"/>
                <w:szCs w:val="28"/>
              </w:rPr>
              <w:t>các</w:t>
            </w:r>
            <w:proofErr w:type="spellEnd"/>
            <w:r w:rsidRPr="008F6317">
              <w:rPr>
                <w:sz w:val="28"/>
                <w:szCs w:val="28"/>
              </w:rPr>
              <w:t xml:space="preserve"> </w:t>
            </w:r>
            <w:proofErr w:type="spellStart"/>
            <w:r w:rsidRPr="008F6317">
              <w:rPr>
                <w:sz w:val="28"/>
                <w:szCs w:val="28"/>
              </w:rPr>
              <w:t>công</w:t>
            </w:r>
            <w:proofErr w:type="spellEnd"/>
            <w:r w:rsidRPr="008F6317">
              <w:rPr>
                <w:sz w:val="28"/>
                <w:szCs w:val="28"/>
              </w:rPr>
              <w:t xml:space="preserve"> </w:t>
            </w:r>
            <w:proofErr w:type="spellStart"/>
            <w:r w:rsidRPr="008F6317">
              <w:rPr>
                <w:sz w:val="28"/>
                <w:szCs w:val="28"/>
              </w:rPr>
              <w:t>cụ</w:t>
            </w:r>
            <w:proofErr w:type="spellEnd"/>
            <w:r w:rsidRPr="008F6317">
              <w:rPr>
                <w:sz w:val="28"/>
                <w:szCs w:val="28"/>
              </w:rPr>
              <w:t xml:space="preserve"> </w:t>
            </w:r>
            <w:proofErr w:type="spellStart"/>
            <w:r w:rsidRPr="008F6317">
              <w:rPr>
                <w:sz w:val="28"/>
                <w:szCs w:val="28"/>
              </w:rPr>
              <w:t>ảnh</w:t>
            </w:r>
            <w:proofErr w:type="spellEnd"/>
            <w:r w:rsidRPr="008F6317">
              <w:rPr>
                <w:sz w:val="28"/>
                <w:szCs w:val="28"/>
              </w:rPr>
              <w:t xml:space="preserve"> </w:t>
            </w:r>
            <w:proofErr w:type="spellStart"/>
            <w:r w:rsidRPr="008F6317">
              <w:rPr>
                <w:sz w:val="28"/>
                <w:szCs w:val="28"/>
              </w:rPr>
              <w:t>hưởng</w:t>
            </w:r>
            <w:proofErr w:type="spellEnd"/>
            <w:r w:rsidRPr="008F6317">
              <w:rPr>
                <w:sz w:val="28"/>
                <w:szCs w:val="28"/>
              </w:rPr>
              <w:t xml:space="preserve"> </w:t>
            </w:r>
            <w:proofErr w:type="spellStart"/>
            <w:r w:rsidRPr="008F6317">
              <w:rPr>
                <w:sz w:val="28"/>
                <w:szCs w:val="28"/>
              </w:rPr>
              <w:t>tới</w:t>
            </w:r>
            <w:proofErr w:type="spellEnd"/>
            <w:r w:rsidRPr="008F6317">
              <w:rPr>
                <w:sz w:val="28"/>
                <w:szCs w:val="28"/>
              </w:rPr>
              <w:t xml:space="preserve"> </w:t>
            </w:r>
            <w:proofErr w:type="spellStart"/>
            <w:r w:rsidRPr="008F6317">
              <w:rPr>
                <w:sz w:val="28"/>
                <w:szCs w:val="28"/>
              </w:rPr>
              <w:t>việc</w:t>
            </w:r>
            <w:proofErr w:type="spellEnd"/>
            <w:r w:rsidRPr="008F6317">
              <w:rPr>
                <w:sz w:val="28"/>
                <w:szCs w:val="28"/>
              </w:rPr>
              <w:t xml:space="preserve"> </w:t>
            </w:r>
            <w:proofErr w:type="spellStart"/>
            <w:r w:rsidRPr="008F6317">
              <w:rPr>
                <w:sz w:val="28"/>
                <w:szCs w:val="28"/>
              </w:rPr>
              <w:t>thiết</w:t>
            </w:r>
            <w:proofErr w:type="spellEnd"/>
            <w:r w:rsidRPr="008F6317">
              <w:rPr>
                <w:sz w:val="28"/>
                <w:szCs w:val="28"/>
              </w:rPr>
              <w:t xml:space="preserve"> </w:t>
            </w:r>
            <w:proofErr w:type="spellStart"/>
            <w:r w:rsidRPr="008F6317">
              <w:rPr>
                <w:sz w:val="28"/>
                <w:szCs w:val="28"/>
              </w:rPr>
              <w:t>lập</w:t>
            </w:r>
            <w:proofErr w:type="spellEnd"/>
            <w:r w:rsidRPr="008F6317">
              <w:rPr>
                <w:sz w:val="28"/>
                <w:szCs w:val="28"/>
              </w:rPr>
              <w:t xml:space="preserve"> </w:t>
            </w:r>
            <w:proofErr w:type="spellStart"/>
            <w:r w:rsidRPr="008F6317">
              <w:rPr>
                <w:sz w:val="28"/>
                <w:szCs w:val="28"/>
              </w:rPr>
              <w:t>mục</w:t>
            </w:r>
            <w:proofErr w:type="spellEnd"/>
            <w:r w:rsidRPr="008F6317">
              <w:rPr>
                <w:sz w:val="28"/>
                <w:szCs w:val="28"/>
              </w:rPr>
              <w:t xml:space="preserve"> </w:t>
            </w:r>
            <w:proofErr w:type="spellStart"/>
            <w:r w:rsidRPr="008F6317">
              <w:rPr>
                <w:sz w:val="28"/>
                <w:szCs w:val="28"/>
              </w:rPr>
              <w:t>tiêu</w:t>
            </w:r>
            <w:proofErr w:type="spellEnd"/>
            <w:r w:rsidRPr="008F6317">
              <w:rPr>
                <w:sz w:val="28"/>
                <w:szCs w:val="28"/>
              </w:rPr>
              <w:t>.</w:t>
            </w:r>
          </w:p>
          <w:p w14:paraId="23B97B1A" w14:textId="77777777" w:rsidR="00F6017F" w:rsidRPr="008F6317" w:rsidRDefault="00F6017F" w:rsidP="00F6017F">
            <w:pPr>
              <w:spacing w:before="120"/>
              <w:ind w:firstLineChars="200" w:firstLine="562"/>
              <w:rPr>
                <w:rFonts w:cs="Times New Roman"/>
                <w:b/>
                <w:bCs/>
                <w:sz w:val="28"/>
                <w:szCs w:val="28"/>
              </w:rPr>
            </w:pPr>
            <w:proofErr w:type="spellStart"/>
            <w:r w:rsidRPr="008F6317">
              <w:rPr>
                <w:rFonts w:cs="Times New Roman"/>
                <w:b/>
                <w:bCs/>
                <w:sz w:val="28"/>
                <w:szCs w:val="28"/>
              </w:rPr>
              <w:t>Nội</w:t>
            </w:r>
            <w:proofErr w:type="spellEnd"/>
            <w:r w:rsidRPr="008F6317">
              <w:rPr>
                <w:rFonts w:cs="Times New Roman"/>
                <w:b/>
                <w:bCs/>
                <w:sz w:val="28"/>
                <w:szCs w:val="28"/>
              </w:rPr>
              <w:t xml:space="preserve"> dung </w:t>
            </w:r>
            <w:proofErr w:type="spellStart"/>
            <w:r w:rsidRPr="008F6317">
              <w:rPr>
                <w:rFonts w:cs="Times New Roman"/>
                <w:b/>
                <w:bCs/>
                <w:sz w:val="28"/>
                <w:szCs w:val="28"/>
              </w:rPr>
              <w:t>chương</w:t>
            </w:r>
            <w:proofErr w:type="spellEnd"/>
            <w:r w:rsidRPr="008F6317">
              <w:rPr>
                <w:rFonts w:cs="Times New Roman"/>
                <w:b/>
                <w:bCs/>
                <w:sz w:val="28"/>
                <w:szCs w:val="28"/>
              </w:rPr>
              <w:t>:</w:t>
            </w:r>
          </w:p>
          <w:p w14:paraId="1DB45A81" w14:textId="77777777" w:rsidR="00F6017F" w:rsidRPr="008F6317" w:rsidRDefault="00F6017F" w:rsidP="00F6017F">
            <w:pPr>
              <w:spacing w:before="120"/>
              <w:rPr>
                <w:rFonts w:cs="Times New Roman"/>
                <w:b/>
                <w:bCs/>
                <w:sz w:val="28"/>
                <w:szCs w:val="28"/>
              </w:rPr>
            </w:pPr>
            <w:r w:rsidRPr="008F6317">
              <w:rPr>
                <w:rFonts w:cs="Times New Roman"/>
                <w:b/>
                <w:bCs/>
                <w:sz w:val="28"/>
                <w:szCs w:val="28"/>
              </w:rPr>
              <w:t xml:space="preserve">4.1.      </w:t>
            </w:r>
            <w:proofErr w:type="spellStart"/>
            <w:r w:rsidRPr="008F6317">
              <w:rPr>
                <w:rFonts w:cs="Times New Roman"/>
                <w:b/>
                <w:bCs/>
                <w:sz w:val="28"/>
                <w:szCs w:val="28"/>
              </w:rPr>
              <w:t>Khái</w:t>
            </w:r>
            <w:proofErr w:type="spellEnd"/>
            <w:r w:rsidRPr="008F6317">
              <w:rPr>
                <w:rFonts w:cs="Times New Roman"/>
                <w:b/>
                <w:bCs/>
                <w:sz w:val="28"/>
                <w:szCs w:val="28"/>
              </w:rPr>
              <w:t xml:space="preserve"> </w:t>
            </w:r>
            <w:proofErr w:type="spellStart"/>
            <w:r w:rsidRPr="008F6317">
              <w:rPr>
                <w:rFonts w:cs="Times New Roman"/>
                <w:b/>
                <w:bCs/>
                <w:sz w:val="28"/>
                <w:szCs w:val="28"/>
              </w:rPr>
              <w:t>quát</w:t>
            </w:r>
            <w:proofErr w:type="spellEnd"/>
            <w:r w:rsidRPr="008F6317">
              <w:rPr>
                <w:rFonts w:cs="Times New Roman"/>
                <w:b/>
                <w:bCs/>
                <w:sz w:val="28"/>
                <w:szCs w:val="28"/>
              </w:rPr>
              <w:t xml:space="preserve"> </w:t>
            </w:r>
          </w:p>
        </w:tc>
        <w:tc>
          <w:tcPr>
            <w:tcW w:w="360" w:type="dxa"/>
            <w:tcBorders>
              <w:top w:val="nil"/>
              <w:left w:val="nil"/>
              <w:bottom w:val="nil"/>
              <w:right w:val="nil"/>
            </w:tcBorders>
            <w:shd w:val="clear" w:color="auto" w:fill="auto"/>
            <w:noWrap/>
            <w:vAlign w:val="bottom"/>
            <w:hideMark/>
          </w:tcPr>
          <w:p w14:paraId="2B00DA56" w14:textId="77777777" w:rsidR="00F6017F" w:rsidRPr="008F6317" w:rsidRDefault="00F6017F" w:rsidP="00F6017F">
            <w:pPr>
              <w:spacing w:before="120"/>
              <w:rPr>
                <w:rFonts w:cs="Times New Roman"/>
                <w:b/>
                <w:bCs/>
                <w:sz w:val="28"/>
                <w:szCs w:val="28"/>
              </w:rPr>
            </w:pPr>
          </w:p>
        </w:tc>
      </w:tr>
      <w:tr w:rsidR="00F6017F" w:rsidRPr="008F6317" w14:paraId="338CAB4A" w14:textId="77777777" w:rsidTr="00F6017F">
        <w:trPr>
          <w:trHeight w:val="405"/>
        </w:trPr>
        <w:tc>
          <w:tcPr>
            <w:tcW w:w="9468" w:type="dxa"/>
            <w:tcBorders>
              <w:top w:val="nil"/>
              <w:left w:val="nil"/>
              <w:bottom w:val="nil"/>
              <w:right w:val="nil"/>
            </w:tcBorders>
            <w:shd w:val="clear" w:color="auto" w:fill="auto"/>
            <w:vAlign w:val="center"/>
            <w:hideMark/>
          </w:tcPr>
          <w:p w14:paraId="4C54B57F" w14:textId="77777777" w:rsidR="00F6017F" w:rsidRPr="008F6317" w:rsidRDefault="00F6017F" w:rsidP="00F6017F">
            <w:pPr>
              <w:spacing w:before="120"/>
              <w:jc w:val="both"/>
              <w:rPr>
                <w:rFonts w:cs="Times New Roman"/>
                <w:sz w:val="28"/>
                <w:szCs w:val="28"/>
              </w:rPr>
            </w:pPr>
            <w:r w:rsidRPr="008F6317">
              <w:rPr>
                <w:rFonts w:cs="Times New Roman"/>
                <w:sz w:val="28"/>
                <w:szCs w:val="28"/>
              </w:rPr>
              <w:t xml:space="preserve">4.1.1. </w:t>
            </w:r>
            <w:proofErr w:type="spellStart"/>
            <w:r w:rsidRPr="008F6317">
              <w:rPr>
                <w:rFonts w:cs="Times New Roman"/>
                <w:sz w:val="28"/>
                <w:szCs w:val="28"/>
              </w:rPr>
              <w:t>Khái</w:t>
            </w:r>
            <w:proofErr w:type="spellEnd"/>
            <w:r w:rsidRPr="008F6317">
              <w:rPr>
                <w:rFonts w:cs="Times New Roman"/>
                <w:sz w:val="28"/>
                <w:szCs w:val="28"/>
              </w:rPr>
              <w:t xml:space="preserve"> </w:t>
            </w:r>
            <w:proofErr w:type="spellStart"/>
            <w:r w:rsidRPr="008F6317">
              <w:rPr>
                <w:rFonts w:cs="Times New Roman"/>
                <w:sz w:val="28"/>
                <w:szCs w:val="28"/>
              </w:rPr>
              <w:t>niệm</w:t>
            </w:r>
            <w:proofErr w:type="spellEnd"/>
          </w:p>
        </w:tc>
        <w:tc>
          <w:tcPr>
            <w:tcW w:w="360" w:type="dxa"/>
            <w:tcBorders>
              <w:top w:val="nil"/>
              <w:left w:val="nil"/>
              <w:bottom w:val="nil"/>
              <w:right w:val="nil"/>
            </w:tcBorders>
            <w:shd w:val="clear" w:color="auto" w:fill="auto"/>
            <w:noWrap/>
            <w:vAlign w:val="bottom"/>
            <w:hideMark/>
          </w:tcPr>
          <w:p w14:paraId="68C39DE1" w14:textId="77777777" w:rsidR="00F6017F" w:rsidRPr="008F6317" w:rsidRDefault="00F6017F" w:rsidP="00F6017F">
            <w:pPr>
              <w:spacing w:before="120"/>
              <w:jc w:val="both"/>
              <w:rPr>
                <w:rFonts w:cs="Times New Roman"/>
                <w:sz w:val="28"/>
                <w:szCs w:val="28"/>
              </w:rPr>
            </w:pPr>
          </w:p>
        </w:tc>
      </w:tr>
      <w:tr w:rsidR="00F6017F" w:rsidRPr="008F6317" w14:paraId="6825BDB5" w14:textId="77777777" w:rsidTr="00F6017F">
        <w:trPr>
          <w:trHeight w:val="405"/>
        </w:trPr>
        <w:tc>
          <w:tcPr>
            <w:tcW w:w="9468" w:type="dxa"/>
            <w:tcBorders>
              <w:top w:val="nil"/>
              <w:left w:val="nil"/>
              <w:bottom w:val="nil"/>
              <w:right w:val="nil"/>
            </w:tcBorders>
            <w:shd w:val="clear" w:color="auto" w:fill="auto"/>
            <w:vAlign w:val="center"/>
            <w:hideMark/>
          </w:tcPr>
          <w:p w14:paraId="3693F499" w14:textId="77777777" w:rsidR="00F6017F" w:rsidRPr="008F6317" w:rsidRDefault="00F6017F" w:rsidP="00F6017F">
            <w:pPr>
              <w:spacing w:before="120"/>
              <w:jc w:val="both"/>
              <w:rPr>
                <w:rFonts w:cs="Times New Roman"/>
                <w:sz w:val="28"/>
                <w:szCs w:val="28"/>
              </w:rPr>
            </w:pPr>
            <w:r w:rsidRPr="008F6317">
              <w:rPr>
                <w:rFonts w:cs="Times New Roman"/>
                <w:sz w:val="28"/>
                <w:szCs w:val="28"/>
              </w:rPr>
              <w:t xml:space="preserve">4.1.2. </w:t>
            </w:r>
            <w:proofErr w:type="spellStart"/>
            <w:r w:rsidRPr="008F6317">
              <w:rPr>
                <w:rFonts w:cs="Times New Roman"/>
                <w:sz w:val="28"/>
                <w:szCs w:val="28"/>
              </w:rPr>
              <w:t>Tầm</w:t>
            </w:r>
            <w:proofErr w:type="spellEnd"/>
            <w:r w:rsidRPr="008F6317">
              <w:rPr>
                <w:rFonts w:cs="Times New Roman"/>
                <w:sz w:val="28"/>
                <w:szCs w:val="28"/>
              </w:rPr>
              <w:t xml:space="preserve"> </w:t>
            </w:r>
            <w:proofErr w:type="spellStart"/>
            <w:r w:rsidRPr="008F6317">
              <w:rPr>
                <w:rFonts w:cs="Times New Roman"/>
                <w:sz w:val="28"/>
                <w:szCs w:val="28"/>
              </w:rPr>
              <w:t>quan</w:t>
            </w:r>
            <w:proofErr w:type="spellEnd"/>
            <w:r w:rsidRPr="008F6317">
              <w:rPr>
                <w:rFonts w:cs="Times New Roman"/>
                <w:sz w:val="28"/>
                <w:szCs w:val="28"/>
              </w:rPr>
              <w:t xml:space="preserve"> </w:t>
            </w:r>
            <w:proofErr w:type="spellStart"/>
            <w:r w:rsidRPr="008F6317">
              <w:rPr>
                <w:rFonts w:cs="Times New Roman"/>
                <w:sz w:val="28"/>
                <w:szCs w:val="28"/>
              </w:rPr>
              <w:t>trọng</w:t>
            </w:r>
            <w:proofErr w:type="spellEnd"/>
            <w:r w:rsidRPr="008F6317">
              <w:rPr>
                <w:rFonts w:cs="Times New Roman"/>
                <w:sz w:val="28"/>
                <w:szCs w:val="28"/>
              </w:rPr>
              <w:t xml:space="preserve"> </w:t>
            </w:r>
            <w:proofErr w:type="spellStart"/>
            <w:r w:rsidRPr="008F6317">
              <w:rPr>
                <w:rFonts w:cs="Times New Roman"/>
                <w:sz w:val="28"/>
                <w:szCs w:val="28"/>
              </w:rPr>
              <w:t>của</w:t>
            </w:r>
            <w:proofErr w:type="spellEnd"/>
            <w:r w:rsidRPr="008F6317">
              <w:rPr>
                <w:rFonts w:cs="Times New Roman"/>
                <w:sz w:val="28"/>
                <w:szCs w:val="28"/>
              </w:rPr>
              <w:t xml:space="preserve"> </w:t>
            </w:r>
            <w:proofErr w:type="spellStart"/>
            <w:r w:rsidRPr="008F6317">
              <w:rPr>
                <w:rFonts w:cs="Times New Roman"/>
                <w:sz w:val="28"/>
                <w:szCs w:val="28"/>
              </w:rPr>
              <w:t>kỹ</w:t>
            </w:r>
            <w:proofErr w:type="spellEnd"/>
            <w:r w:rsidRPr="008F6317">
              <w:rPr>
                <w:rFonts w:cs="Times New Roman"/>
                <w:sz w:val="28"/>
                <w:szCs w:val="28"/>
              </w:rPr>
              <w:t xml:space="preserve"> </w:t>
            </w:r>
            <w:proofErr w:type="spellStart"/>
            <w:r w:rsidRPr="008F6317">
              <w:rPr>
                <w:rFonts w:cs="Times New Roman"/>
                <w:sz w:val="28"/>
                <w:szCs w:val="28"/>
              </w:rPr>
              <w:t>năng</w:t>
            </w:r>
            <w:proofErr w:type="spellEnd"/>
            <w:r w:rsidRPr="008F6317">
              <w:rPr>
                <w:rFonts w:cs="Times New Roman"/>
                <w:sz w:val="28"/>
                <w:szCs w:val="28"/>
              </w:rPr>
              <w:t xml:space="preserve"> </w:t>
            </w:r>
            <w:proofErr w:type="spellStart"/>
            <w:r w:rsidRPr="008F6317">
              <w:rPr>
                <w:rFonts w:cs="Times New Roman"/>
                <w:sz w:val="28"/>
                <w:szCs w:val="28"/>
              </w:rPr>
              <w:t>thiết</w:t>
            </w:r>
            <w:proofErr w:type="spellEnd"/>
            <w:r w:rsidRPr="008F6317">
              <w:rPr>
                <w:rFonts w:cs="Times New Roman"/>
                <w:sz w:val="28"/>
                <w:szCs w:val="28"/>
              </w:rPr>
              <w:t xml:space="preserve"> </w:t>
            </w:r>
            <w:proofErr w:type="spellStart"/>
            <w:r w:rsidRPr="008F6317">
              <w:rPr>
                <w:rFonts w:cs="Times New Roman"/>
                <w:sz w:val="28"/>
                <w:szCs w:val="28"/>
              </w:rPr>
              <w:t>lập</w:t>
            </w:r>
            <w:proofErr w:type="spellEnd"/>
            <w:r w:rsidRPr="008F6317">
              <w:rPr>
                <w:rFonts w:cs="Times New Roman"/>
                <w:sz w:val="28"/>
                <w:szCs w:val="28"/>
              </w:rPr>
              <w:t xml:space="preserve"> </w:t>
            </w:r>
            <w:proofErr w:type="spellStart"/>
            <w:r w:rsidRPr="008F6317">
              <w:rPr>
                <w:rFonts w:cs="Times New Roman"/>
                <w:sz w:val="28"/>
                <w:szCs w:val="28"/>
              </w:rPr>
              <w:t>mục</w:t>
            </w:r>
            <w:proofErr w:type="spellEnd"/>
            <w:r w:rsidRPr="008F6317">
              <w:rPr>
                <w:rFonts w:cs="Times New Roman"/>
                <w:sz w:val="28"/>
                <w:szCs w:val="28"/>
              </w:rPr>
              <w:t xml:space="preserve"> </w:t>
            </w:r>
            <w:proofErr w:type="spellStart"/>
            <w:r w:rsidRPr="008F6317">
              <w:rPr>
                <w:rFonts w:cs="Times New Roman"/>
                <w:sz w:val="28"/>
                <w:szCs w:val="28"/>
              </w:rPr>
              <w:t>tiêu</w:t>
            </w:r>
            <w:proofErr w:type="spellEnd"/>
          </w:p>
        </w:tc>
        <w:tc>
          <w:tcPr>
            <w:tcW w:w="360" w:type="dxa"/>
            <w:tcBorders>
              <w:top w:val="nil"/>
              <w:left w:val="nil"/>
              <w:bottom w:val="nil"/>
              <w:right w:val="nil"/>
            </w:tcBorders>
            <w:shd w:val="clear" w:color="auto" w:fill="auto"/>
            <w:noWrap/>
            <w:vAlign w:val="bottom"/>
            <w:hideMark/>
          </w:tcPr>
          <w:p w14:paraId="651B6CB1" w14:textId="77777777" w:rsidR="00F6017F" w:rsidRPr="008F6317" w:rsidRDefault="00F6017F" w:rsidP="00F6017F">
            <w:pPr>
              <w:spacing w:before="120"/>
              <w:jc w:val="both"/>
              <w:rPr>
                <w:rFonts w:cs="Times New Roman"/>
                <w:sz w:val="28"/>
                <w:szCs w:val="28"/>
              </w:rPr>
            </w:pPr>
          </w:p>
        </w:tc>
      </w:tr>
      <w:tr w:rsidR="00F6017F" w:rsidRPr="008F6317" w14:paraId="681DC324" w14:textId="77777777" w:rsidTr="00F6017F">
        <w:trPr>
          <w:trHeight w:val="405"/>
        </w:trPr>
        <w:tc>
          <w:tcPr>
            <w:tcW w:w="9468" w:type="dxa"/>
            <w:tcBorders>
              <w:top w:val="nil"/>
              <w:left w:val="nil"/>
              <w:bottom w:val="nil"/>
              <w:right w:val="nil"/>
            </w:tcBorders>
            <w:shd w:val="clear" w:color="auto" w:fill="auto"/>
            <w:vAlign w:val="center"/>
            <w:hideMark/>
          </w:tcPr>
          <w:p w14:paraId="0AEBA8D1" w14:textId="77777777" w:rsidR="00F6017F" w:rsidRPr="008F6317" w:rsidRDefault="00F6017F" w:rsidP="00F6017F">
            <w:pPr>
              <w:spacing w:before="120"/>
              <w:rPr>
                <w:rFonts w:cs="Times New Roman"/>
                <w:b/>
                <w:bCs/>
                <w:sz w:val="28"/>
                <w:szCs w:val="28"/>
              </w:rPr>
            </w:pPr>
            <w:r w:rsidRPr="008F6317">
              <w:rPr>
                <w:rFonts w:cs="Times New Roman"/>
                <w:b/>
                <w:bCs/>
                <w:sz w:val="28"/>
                <w:szCs w:val="28"/>
              </w:rPr>
              <w:t xml:space="preserve">4.2.  </w:t>
            </w:r>
            <w:proofErr w:type="spellStart"/>
            <w:r w:rsidRPr="008F6317">
              <w:rPr>
                <w:rFonts w:cs="Times New Roman"/>
                <w:b/>
                <w:bCs/>
                <w:sz w:val="28"/>
                <w:szCs w:val="28"/>
              </w:rPr>
              <w:t>Mục</w:t>
            </w:r>
            <w:proofErr w:type="spellEnd"/>
            <w:r w:rsidRPr="008F6317">
              <w:rPr>
                <w:rFonts w:cs="Times New Roman"/>
                <w:b/>
                <w:bCs/>
                <w:sz w:val="28"/>
                <w:szCs w:val="28"/>
              </w:rPr>
              <w:t xml:space="preserve"> </w:t>
            </w:r>
            <w:proofErr w:type="spellStart"/>
            <w:r w:rsidRPr="008F6317">
              <w:rPr>
                <w:rFonts w:cs="Times New Roman"/>
                <w:b/>
                <w:bCs/>
                <w:sz w:val="28"/>
                <w:szCs w:val="28"/>
              </w:rPr>
              <w:t>tiêu</w:t>
            </w:r>
            <w:proofErr w:type="spellEnd"/>
            <w:r w:rsidRPr="008F6317">
              <w:rPr>
                <w:rFonts w:cs="Times New Roman"/>
                <w:b/>
                <w:bCs/>
                <w:sz w:val="28"/>
                <w:szCs w:val="28"/>
              </w:rPr>
              <w:t xml:space="preserve">, </w:t>
            </w:r>
            <w:proofErr w:type="spellStart"/>
            <w:r w:rsidRPr="008F6317">
              <w:rPr>
                <w:rFonts w:cs="Times New Roman"/>
                <w:b/>
                <w:bCs/>
                <w:sz w:val="28"/>
                <w:szCs w:val="28"/>
              </w:rPr>
              <w:t>phân</w:t>
            </w:r>
            <w:proofErr w:type="spellEnd"/>
            <w:r w:rsidRPr="008F6317">
              <w:rPr>
                <w:rFonts w:cs="Times New Roman"/>
                <w:b/>
                <w:bCs/>
                <w:sz w:val="28"/>
                <w:szCs w:val="28"/>
              </w:rPr>
              <w:t xml:space="preserve"> </w:t>
            </w:r>
            <w:proofErr w:type="spellStart"/>
            <w:r w:rsidRPr="008F6317">
              <w:rPr>
                <w:rFonts w:cs="Times New Roman"/>
                <w:b/>
                <w:bCs/>
                <w:sz w:val="28"/>
                <w:szCs w:val="28"/>
              </w:rPr>
              <w:t>loại</w:t>
            </w:r>
            <w:proofErr w:type="spellEnd"/>
            <w:r w:rsidRPr="008F6317">
              <w:rPr>
                <w:rFonts w:cs="Times New Roman"/>
                <w:b/>
                <w:bCs/>
                <w:sz w:val="28"/>
                <w:szCs w:val="28"/>
              </w:rPr>
              <w:t xml:space="preserve"> </w:t>
            </w:r>
            <w:proofErr w:type="spellStart"/>
            <w:r w:rsidRPr="008F6317">
              <w:rPr>
                <w:rFonts w:cs="Times New Roman"/>
                <w:b/>
                <w:bCs/>
                <w:sz w:val="28"/>
                <w:szCs w:val="28"/>
              </w:rPr>
              <w:t>và</w:t>
            </w:r>
            <w:proofErr w:type="spellEnd"/>
            <w:r w:rsidRPr="008F6317">
              <w:rPr>
                <w:rFonts w:cs="Times New Roman"/>
                <w:b/>
                <w:bCs/>
                <w:sz w:val="28"/>
                <w:szCs w:val="28"/>
              </w:rPr>
              <w:t xml:space="preserve"> </w:t>
            </w:r>
            <w:proofErr w:type="spellStart"/>
            <w:r w:rsidRPr="008F6317">
              <w:rPr>
                <w:rFonts w:cs="Times New Roman"/>
                <w:b/>
                <w:bCs/>
                <w:sz w:val="28"/>
                <w:szCs w:val="28"/>
              </w:rPr>
              <w:t>đặc</w:t>
            </w:r>
            <w:proofErr w:type="spellEnd"/>
            <w:r w:rsidRPr="008F6317">
              <w:rPr>
                <w:rFonts w:cs="Times New Roman"/>
                <w:b/>
                <w:bCs/>
                <w:sz w:val="28"/>
                <w:szCs w:val="28"/>
              </w:rPr>
              <w:t xml:space="preserve"> </w:t>
            </w:r>
            <w:proofErr w:type="spellStart"/>
            <w:r w:rsidRPr="008F6317">
              <w:rPr>
                <w:rFonts w:cs="Times New Roman"/>
                <w:b/>
                <w:bCs/>
                <w:sz w:val="28"/>
                <w:szCs w:val="28"/>
              </w:rPr>
              <w:t>điểm</w:t>
            </w:r>
            <w:proofErr w:type="spellEnd"/>
            <w:r w:rsidRPr="008F6317">
              <w:rPr>
                <w:rFonts w:cs="Times New Roman"/>
                <w:b/>
                <w:bCs/>
                <w:sz w:val="28"/>
                <w:szCs w:val="28"/>
              </w:rPr>
              <w:t xml:space="preserve"> </w:t>
            </w:r>
            <w:proofErr w:type="spellStart"/>
            <w:r w:rsidRPr="008F6317">
              <w:rPr>
                <w:rFonts w:cs="Times New Roman"/>
                <w:b/>
                <w:bCs/>
                <w:sz w:val="28"/>
                <w:szCs w:val="28"/>
              </w:rPr>
              <w:t>mục</w:t>
            </w:r>
            <w:proofErr w:type="spellEnd"/>
            <w:r w:rsidRPr="008F6317">
              <w:rPr>
                <w:rFonts w:cs="Times New Roman"/>
                <w:b/>
                <w:bCs/>
                <w:sz w:val="28"/>
                <w:szCs w:val="28"/>
              </w:rPr>
              <w:t xml:space="preserve"> </w:t>
            </w:r>
            <w:proofErr w:type="spellStart"/>
            <w:r w:rsidRPr="008F6317">
              <w:rPr>
                <w:rFonts w:cs="Times New Roman"/>
                <w:b/>
                <w:bCs/>
                <w:sz w:val="28"/>
                <w:szCs w:val="28"/>
              </w:rPr>
              <w:t>tiêu</w:t>
            </w:r>
            <w:proofErr w:type="spellEnd"/>
            <w:r w:rsidRPr="008F6317">
              <w:rPr>
                <w:rFonts w:cs="Times New Roman"/>
                <w:b/>
                <w:bCs/>
                <w:sz w:val="28"/>
                <w:szCs w:val="28"/>
              </w:rPr>
              <w:t xml:space="preserve"> </w:t>
            </w:r>
          </w:p>
        </w:tc>
        <w:tc>
          <w:tcPr>
            <w:tcW w:w="360" w:type="dxa"/>
            <w:tcBorders>
              <w:top w:val="nil"/>
              <w:left w:val="nil"/>
              <w:bottom w:val="nil"/>
              <w:right w:val="nil"/>
            </w:tcBorders>
            <w:shd w:val="clear" w:color="auto" w:fill="auto"/>
            <w:noWrap/>
            <w:vAlign w:val="bottom"/>
            <w:hideMark/>
          </w:tcPr>
          <w:p w14:paraId="0DB80829" w14:textId="77777777" w:rsidR="00F6017F" w:rsidRPr="008F6317" w:rsidRDefault="00F6017F" w:rsidP="00F6017F">
            <w:pPr>
              <w:spacing w:before="120"/>
              <w:rPr>
                <w:rFonts w:cs="Times New Roman"/>
                <w:b/>
                <w:bCs/>
                <w:sz w:val="28"/>
                <w:szCs w:val="28"/>
              </w:rPr>
            </w:pPr>
          </w:p>
        </w:tc>
      </w:tr>
      <w:tr w:rsidR="00F6017F" w:rsidRPr="008F6317" w14:paraId="1960CCF6" w14:textId="77777777" w:rsidTr="00F6017F">
        <w:trPr>
          <w:trHeight w:val="405"/>
        </w:trPr>
        <w:tc>
          <w:tcPr>
            <w:tcW w:w="9468" w:type="dxa"/>
            <w:tcBorders>
              <w:top w:val="nil"/>
              <w:left w:val="nil"/>
              <w:bottom w:val="nil"/>
              <w:right w:val="nil"/>
            </w:tcBorders>
            <w:shd w:val="clear" w:color="auto" w:fill="auto"/>
            <w:vAlign w:val="center"/>
            <w:hideMark/>
          </w:tcPr>
          <w:p w14:paraId="58D42966" w14:textId="77777777" w:rsidR="00F6017F" w:rsidRPr="008F6317" w:rsidRDefault="00F6017F" w:rsidP="00F6017F">
            <w:pPr>
              <w:spacing w:before="120"/>
              <w:rPr>
                <w:rFonts w:cs="Times New Roman"/>
                <w:sz w:val="28"/>
                <w:szCs w:val="28"/>
              </w:rPr>
            </w:pPr>
            <w:r w:rsidRPr="008F6317">
              <w:rPr>
                <w:rFonts w:cs="Times New Roman"/>
                <w:sz w:val="28"/>
                <w:szCs w:val="28"/>
              </w:rPr>
              <w:t xml:space="preserve">4.2.1. </w:t>
            </w:r>
            <w:proofErr w:type="spellStart"/>
            <w:r w:rsidRPr="008F6317">
              <w:rPr>
                <w:rFonts w:cs="Times New Roman"/>
                <w:sz w:val="28"/>
                <w:szCs w:val="28"/>
              </w:rPr>
              <w:t>Mục</w:t>
            </w:r>
            <w:proofErr w:type="spellEnd"/>
            <w:r w:rsidRPr="008F6317">
              <w:rPr>
                <w:rFonts w:cs="Times New Roman"/>
                <w:sz w:val="28"/>
                <w:szCs w:val="28"/>
              </w:rPr>
              <w:t xml:space="preserve"> </w:t>
            </w:r>
            <w:proofErr w:type="spellStart"/>
            <w:r w:rsidRPr="008F6317">
              <w:rPr>
                <w:rFonts w:cs="Times New Roman"/>
                <w:sz w:val="28"/>
                <w:szCs w:val="28"/>
              </w:rPr>
              <w:t>tiêu</w:t>
            </w:r>
            <w:proofErr w:type="spellEnd"/>
          </w:p>
        </w:tc>
        <w:tc>
          <w:tcPr>
            <w:tcW w:w="360" w:type="dxa"/>
            <w:tcBorders>
              <w:top w:val="nil"/>
              <w:left w:val="nil"/>
              <w:bottom w:val="nil"/>
              <w:right w:val="nil"/>
            </w:tcBorders>
            <w:shd w:val="clear" w:color="auto" w:fill="auto"/>
            <w:noWrap/>
            <w:vAlign w:val="bottom"/>
            <w:hideMark/>
          </w:tcPr>
          <w:p w14:paraId="5E45086B" w14:textId="77777777" w:rsidR="00F6017F" w:rsidRPr="008F6317" w:rsidRDefault="00F6017F" w:rsidP="00F6017F">
            <w:pPr>
              <w:spacing w:before="120"/>
              <w:rPr>
                <w:rFonts w:cs="Times New Roman"/>
                <w:sz w:val="28"/>
                <w:szCs w:val="28"/>
              </w:rPr>
            </w:pPr>
          </w:p>
        </w:tc>
      </w:tr>
      <w:tr w:rsidR="00F6017F" w:rsidRPr="008F6317" w14:paraId="7262C73C" w14:textId="77777777" w:rsidTr="00F6017F">
        <w:trPr>
          <w:trHeight w:val="405"/>
        </w:trPr>
        <w:tc>
          <w:tcPr>
            <w:tcW w:w="9468" w:type="dxa"/>
            <w:tcBorders>
              <w:top w:val="nil"/>
              <w:left w:val="nil"/>
              <w:bottom w:val="nil"/>
              <w:right w:val="nil"/>
            </w:tcBorders>
            <w:shd w:val="clear" w:color="auto" w:fill="auto"/>
            <w:vAlign w:val="center"/>
            <w:hideMark/>
          </w:tcPr>
          <w:p w14:paraId="31A3B5E9" w14:textId="77777777" w:rsidR="00F6017F" w:rsidRPr="008F6317" w:rsidRDefault="00F6017F" w:rsidP="00F6017F">
            <w:pPr>
              <w:spacing w:before="120"/>
              <w:rPr>
                <w:rFonts w:cs="Times New Roman"/>
                <w:sz w:val="28"/>
                <w:szCs w:val="28"/>
              </w:rPr>
            </w:pPr>
            <w:r w:rsidRPr="008F6317">
              <w:rPr>
                <w:rFonts w:cs="Times New Roman"/>
                <w:sz w:val="28"/>
                <w:szCs w:val="28"/>
              </w:rPr>
              <w:t xml:space="preserve">4.2.2. </w:t>
            </w:r>
            <w:proofErr w:type="spellStart"/>
            <w:r w:rsidRPr="008F6317">
              <w:rPr>
                <w:rFonts w:cs="Times New Roman"/>
                <w:sz w:val="28"/>
                <w:szCs w:val="28"/>
              </w:rPr>
              <w:t>Phân</w:t>
            </w:r>
            <w:proofErr w:type="spellEnd"/>
            <w:r w:rsidRPr="008F6317">
              <w:rPr>
                <w:rFonts w:cs="Times New Roman"/>
                <w:sz w:val="28"/>
                <w:szCs w:val="28"/>
              </w:rPr>
              <w:t xml:space="preserve"> </w:t>
            </w:r>
            <w:proofErr w:type="spellStart"/>
            <w:r w:rsidRPr="008F6317">
              <w:rPr>
                <w:rFonts w:cs="Times New Roman"/>
                <w:sz w:val="28"/>
                <w:szCs w:val="28"/>
              </w:rPr>
              <w:t>loại</w:t>
            </w:r>
            <w:proofErr w:type="spellEnd"/>
            <w:r w:rsidRPr="008F6317">
              <w:rPr>
                <w:rFonts w:cs="Times New Roman"/>
                <w:sz w:val="28"/>
                <w:szCs w:val="28"/>
              </w:rPr>
              <w:t xml:space="preserve"> </w:t>
            </w:r>
            <w:proofErr w:type="spellStart"/>
            <w:r w:rsidRPr="008F6317">
              <w:rPr>
                <w:rFonts w:cs="Times New Roman"/>
                <w:sz w:val="28"/>
                <w:szCs w:val="28"/>
              </w:rPr>
              <w:t>mục</w:t>
            </w:r>
            <w:proofErr w:type="spellEnd"/>
            <w:r w:rsidRPr="008F6317">
              <w:rPr>
                <w:rFonts w:cs="Times New Roman"/>
                <w:sz w:val="28"/>
                <w:szCs w:val="28"/>
              </w:rPr>
              <w:t xml:space="preserve"> </w:t>
            </w:r>
            <w:proofErr w:type="spellStart"/>
            <w:r w:rsidRPr="008F6317">
              <w:rPr>
                <w:rFonts w:cs="Times New Roman"/>
                <w:sz w:val="28"/>
                <w:szCs w:val="28"/>
              </w:rPr>
              <w:t>tiêu</w:t>
            </w:r>
            <w:proofErr w:type="spellEnd"/>
          </w:p>
        </w:tc>
        <w:tc>
          <w:tcPr>
            <w:tcW w:w="360" w:type="dxa"/>
            <w:tcBorders>
              <w:top w:val="nil"/>
              <w:left w:val="nil"/>
              <w:bottom w:val="nil"/>
              <w:right w:val="nil"/>
            </w:tcBorders>
            <w:shd w:val="clear" w:color="auto" w:fill="auto"/>
            <w:noWrap/>
            <w:vAlign w:val="bottom"/>
            <w:hideMark/>
          </w:tcPr>
          <w:p w14:paraId="70867C7D" w14:textId="77777777" w:rsidR="00F6017F" w:rsidRPr="008F6317" w:rsidRDefault="00F6017F" w:rsidP="00F6017F">
            <w:pPr>
              <w:spacing w:before="120"/>
              <w:rPr>
                <w:rFonts w:cs="Times New Roman"/>
                <w:sz w:val="28"/>
                <w:szCs w:val="28"/>
              </w:rPr>
            </w:pPr>
          </w:p>
        </w:tc>
      </w:tr>
      <w:tr w:rsidR="00F6017F" w:rsidRPr="008F6317" w14:paraId="6C86EC4D" w14:textId="77777777" w:rsidTr="00F6017F">
        <w:trPr>
          <w:trHeight w:val="405"/>
        </w:trPr>
        <w:tc>
          <w:tcPr>
            <w:tcW w:w="9468" w:type="dxa"/>
            <w:tcBorders>
              <w:top w:val="nil"/>
              <w:left w:val="nil"/>
              <w:bottom w:val="nil"/>
              <w:right w:val="nil"/>
            </w:tcBorders>
            <w:shd w:val="clear" w:color="auto" w:fill="auto"/>
            <w:vAlign w:val="center"/>
            <w:hideMark/>
          </w:tcPr>
          <w:p w14:paraId="52824481" w14:textId="77777777" w:rsidR="00F6017F" w:rsidRPr="008F6317" w:rsidRDefault="00F6017F" w:rsidP="00F6017F">
            <w:pPr>
              <w:spacing w:before="120"/>
              <w:jc w:val="both"/>
              <w:rPr>
                <w:rFonts w:cs="Times New Roman"/>
                <w:b/>
                <w:bCs/>
                <w:sz w:val="28"/>
                <w:szCs w:val="28"/>
              </w:rPr>
            </w:pPr>
            <w:r w:rsidRPr="008F6317">
              <w:rPr>
                <w:rFonts w:cs="Times New Roman"/>
                <w:b/>
                <w:bCs/>
                <w:sz w:val="28"/>
                <w:szCs w:val="28"/>
              </w:rPr>
              <w:t xml:space="preserve">4.3. </w:t>
            </w:r>
            <w:proofErr w:type="spellStart"/>
            <w:r w:rsidRPr="008F6317">
              <w:rPr>
                <w:rFonts w:cs="Times New Roman"/>
                <w:b/>
                <w:bCs/>
                <w:sz w:val="28"/>
                <w:szCs w:val="28"/>
              </w:rPr>
              <w:t>Thiết</w:t>
            </w:r>
            <w:proofErr w:type="spellEnd"/>
            <w:r w:rsidRPr="008F6317">
              <w:rPr>
                <w:rFonts w:cs="Times New Roman"/>
                <w:b/>
                <w:bCs/>
                <w:sz w:val="28"/>
                <w:szCs w:val="28"/>
              </w:rPr>
              <w:t xml:space="preserve"> </w:t>
            </w:r>
            <w:proofErr w:type="spellStart"/>
            <w:r w:rsidRPr="008F6317">
              <w:rPr>
                <w:rFonts w:cs="Times New Roman"/>
                <w:b/>
                <w:bCs/>
                <w:sz w:val="28"/>
                <w:szCs w:val="28"/>
              </w:rPr>
              <w:t>lập</w:t>
            </w:r>
            <w:proofErr w:type="spellEnd"/>
            <w:r w:rsidRPr="008F6317">
              <w:rPr>
                <w:rFonts w:cs="Times New Roman"/>
                <w:b/>
                <w:bCs/>
                <w:sz w:val="28"/>
                <w:szCs w:val="28"/>
              </w:rPr>
              <w:t xml:space="preserve"> </w:t>
            </w:r>
            <w:proofErr w:type="spellStart"/>
            <w:r w:rsidRPr="008F6317">
              <w:rPr>
                <w:rFonts w:cs="Times New Roman"/>
                <w:b/>
                <w:bCs/>
                <w:sz w:val="28"/>
                <w:szCs w:val="28"/>
              </w:rPr>
              <w:t>mục</w:t>
            </w:r>
            <w:proofErr w:type="spellEnd"/>
            <w:r w:rsidRPr="008F6317">
              <w:rPr>
                <w:rFonts w:cs="Times New Roman"/>
                <w:b/>
                <w:bCs/>
                <w:sz w:val="28"/>
                <w:szCs w:val="28"/>
              </w:rPr>
              <w:t xml:space="preserve"> </w:t>
            </w:r>
            <w:proofErr w:type="spellStart"/>
            <w:r w:rsidRPr="008F6317">
              <w:rPr>
                <w:rFonts w:cs="Times New Roman"/>
                <w:b/>
                <w:bCs/>
                <w:sz w:val="28"/>
                <w:szCs w:val="28"/>
              </w:rPr>
              <w:t>tiêu</w:t>
            </w:r>
            <w:proofErr w:type="spellEnd"/>
          </w:p>
        </w:tc>
        <w:tc>
          <w:tcPr>
            <w:tcW w:w="360" w:type="dxa"/>
            <w:tcBorders>
              <w:top w:val="nil"/>
              <w:left w:val="nil"/>
              <w:bottom w:val="nil"/>
              <w:right w:val="nil"/>
            </w:tcBorders>
            <w:shd w:val="clear" w:color="auto" w:fill="auto"/>
            <w:noWrap/>
            <w:vAlign w:val="bottom"/>
            <w:hideMark/>
          </w:tcPr>
          <w:p w14:paraId="6A8ADE81" w14:textId="77777777" w:rsidR="00F6017F" w:rsidRPr="008F6317" w:rsidRDefault="00F6017F" w:rsidP="00F6017F">
            <w:pPr>
              <w:spacing w:before="120"/>
              <w:jc w:val="both"/>
              <w:rPr>
                <w:rFonts w:cs="Times New Roman"/>
                <w:b/>
                <w:bCs/>
                <w:sz w:val="28"/>
                <w:szCs w:val="28"/>
              </w:rPr>
            </w:pPr>
          </w:p>
        </w:tc>
      </w:tr>
      <w:tr w:rsidR="00F6017F" w:rsidRPr="008F6317" w14:paraId="1A4192DC" w14:textId="77777777" w:rsidTr="00F6017F">
        <w:trPr>
          <w:trHeight w:val="405"/>
        </w:trPr>
        <w:tc>
          <w:tcPr>
            <w:tcW w:w="9468" w:type="dxa"/>
            <w:tcBorders>
              <w:top w:val="nil"/>
              <w:left w:val="nil"/>
              <w:bottom w:val="nil"/>
              <w:right w:val="nil"/>
            </w:tcBorders>
            <w:shd w:val="clear" w:color="auto" w:fill="auto"/>
            <w:vAlign w:val="center"/>
            <w:hideMark/>
          </w:tcPr>
          <w:p w14:paraId="0F244654" w14:textId="77777777" w:rsidR="00F6017F" w:rsidRPr="008F6317" w:rsidRDefault="00F6017F" w:rsidP="00F6017F">
            <w:pPr>
              <w:spacing w:before="120"/>
              <w:jc w:val="both"/>
              <w:rPr>
                <w:rFonts w:cs="Times New Roman"/>
                <w:sz w:val="28"/>
                <w:szCs w:val="28"/>
              </w:rPr>
            </w:pPr>
            <w:r w:rsidRPr="008F6317">
              <w:rPr>
                <w:rFonts w:cs="Times New Roman"/>
                <w:sz w:val="28"/>
                <w:szCs w:val="28"/>
              </w:rPr>
              <w:lastRenderedPageBreak/>
              <w:t xml:space="preserve">4.3.1. Nguyên </w:t>
            </w:r>
            <w:proofErr w:type="spellStart"/>
            <w:r w:rsidRPr="008F6317">
              <w:rPr>
                <w:rFonts w:cs="Times New Roman"/>
                <w:sz w:val="28"/>
                <w:szCs w:val="28"/>
              </w:rPr>
              <w:t>nhân</w:t>
            </w:r>
            <w:proofErr w:type="spellEnd"/>
            <w:r w:rsidRPr="008F6317">
              <w:rPr>
                <w:rFonts w:cs="Times New Roman"/>
                <w:sz w:val="28"/>
                <w:szCs w:val="28"/>
              </w:rPr>
              <w:t xml:space="preserve"> </w:t>
            </w:r>
            <w:proofErr w:type="spellStart"/>
            <w:r w:rsidRPr="008F6317">
              <w:rPr>
                <w:rFonts w:cs="Times New Roman"/>
                <w:sz w:val="28"/>
                <w:szCs w:val="28"/>
              </w:rPr>
              <w:t>làm</w:t>
            </w:r>
            <w:proofErr w:type="spellEnd"/>
            <w:r w:rsidRPr="008F6317">
              <w:rPr>
                <w:rFonts w:cs="Times New Roman"/>
                <w:sz w:val="28"/>
                <w:szCs w:val="28"/>
              </w:rPr>
              <w:t xml:space="preserve"> </w:t>
            </w:r>
            <w:proofErr w:type="spellStart"/>
            <w:r w:rsidRPr="008F6317">
              <w:rPr>
                <w:rFonts w:cs="Times New Roman"/>
                <w:sz w:val="28"/>
                <w:szCs w:val="28"/>
              </w:rPr>
              <w:t>việc</w:t>
            </w:r>
            <w:proofErr w:type="spellEnd"/>
            <w:r w:rsidRPr="008F6317">
              <w:rPr>
                <w:rFonts w:cs="Times New Roman"/>
                <w:sz w:val="28"/>
                <w:szCs w:val="28"/>
              </w:rPr>
              <w:t xml:space="preserve"> </w:t>
            </w:r>
            <w:proofErr w:type="spellStart"/>
            <w:r w:rsidRPr="008F6317">
              <w:rPr>
                <w:rFonts w:cs="Times New Roman"/>
                <w:sz w:val="28"/>
                <w:szCs w:val="28"/>
              </w:rPr>
              <w:t>thiếu</w:t>
            </w:r>
            <w:proofErr w:type="spellEnd"/>
            <w:r w:rsidRPr="008F6317">
              <w:rPr>
                <w:rFonts w:cs="Times New Roman"/>
                <w:sz w:val="28"/>
                <w:szCs w:val="28"/>
              </w:rPr>
              <w:t xml:space="preserve"> </w:t>
            </w:r>
            <w:proofErr w:type="spellStart"/>
            <w:r w:rsidRPr="008F6317">
              <w:rPr>
                <w:rFonts w:cs="Times New Roman"/>
                <w:sz w:val="28"/>
                <w:szCs w:val="28"/>
              </w:rPr>
              <w:t>mục</w:t>
            </w:r>
            <w:proofErr w:type="spellEnd"/>
            <w:r w:rsidRPr="008F6317">
              <w:rPr>
                <w:rFonts w:cs="Times New Roman"/>
                <w:sz w:val="28"/>
                <w:szCs w:val="28"/>
              </w:rPr>
              <w:t xml:space="preserve"> </w:t>
            </w:r>
            <w:proofErr w:type="spellStart"/>
            <w:r w:rsidRPr="008F6317">
              <w:rPr>
                <w:rFonts w:cs="Times New Roman"/>
                <w:sz w:val="28"/>
                <w:szCs w:val="28"/>
              </w:rPr>
              <w:t>tiêu</w:t>
            </w:r>
            <w:proofErr w:type="spellEnd"/>
          </w:p>
        </w:tc>
        <w:tc>
          <w:tcPr>
            <w:tcW w:w="360" w:type="dxa"/>
            <w:tcBorders>
              <w:top w:val="nil"/>
              <w:left w:val="nil"/>
              <w:bottom w:val="nil"/>
              <w:right w:val="nil"/>
            </w:tcBorders>
            <w:shd w:val="clear" w:color="auto" w:fill="auto"/>
            <w:noWrap/>
            <w:vAlign w:val="bottom"/>
            <w:hideMark/>
          </w:tcPr>
          <w:p w14:paraId="7DAABDD5" w14:textId="77777777" w:rsidR="00F6017F" w:rsidRPr="008F6317" w:rsidRDefault="00F6017F" w:rsidP="00F6017F">
            <w:pPr>
              <w:spacing w:before="120"/>
              <w:jc w:val="both"/>
              <w:rPr>
                <w:rFonts w:cs="Times New Roman"/>
                <w:sz w:val="28"/>
                <w:szCs w:val="28"/>
              </w:rPr>
            </w:pPr>
          </w:p>
        </w:tc>
      </w:tr>
      <w:tr w:rsidR="00F6017F" w:rsidRPr="008F6317" w14:paraId="3C7D55D9" w14:textId="77777777" w:rsidTr="00F6017F">
        <w:trPr>
          <w:trHeight w:val="405"/>
        </w:trPr>
        <w:tc>
          <w:tcPr>
            <w:tcW w:w="9468" w:type="dxa"/>
            <w:tcBorders>
              <w:top w:val="nil"/>
              <w:left w:val="nil"/>
              <w:bottom w:val="nil"/>
              <w:right w:val="nil"/>
            </w:tcBorders>
            <w:shd w:val="clear" w:color="auto" w:fill="auto"/>
            <w:vAlign w:val="center"/>
            <w:hideMark/>
          </w:tcPr>
          <w:p w14:paraId="60ABCCC6" w14:textId="77777777" w:rsidR="00F6017F" w:rsidRPr="008F6317" w:rsidRDefault="00F6017F" w:rsidP="00F6017F">
            <w:pPr>
              <w:spacing w:before="120"/>
              <w:jc w:val="both"/>
              <w:rPr>
                <w:rFonts w:cs="Times New Roman"/>
                <w:sz w:val="28"/>
                <w:szCs w:val="28"/>
              </w:rPr>
            </w:pPr>
            <w:r w:rsidRPr="008F6317">
              <w:rPr>
                <w:rFonts w:cs="Times New Roman"/>
                <w:sz w:val="28"/>
                <w:szCs w:val="28"/>
              </w:rPr>
              <w:t xml:space="preserve">4.3.2. Các </w:t>
            </w:r>
            <w:proofErr w:type="spellStart"/>
            <w:r w:rsidRPr="008F6317">
              <w:rPr>
                <w:rFonts w:cs="Times New Roman"/>
                <w:sz w:val="28"/>
                <w:szCs w:val="28"/>
              </w:rPr>
              <w:t>nguyên</w:t>
            </w:r>
            <w:proofErr w:type="spellEnd"/>
            <w:r w:rsidRPr="008F6317">
              <w:rPr>
                <w:rFonts w:cs="Times New Roman"/>
                <w:sz w:val="28"/>
                <w:szCs w:val="28"/>
              </w:rPr>
              <w:t xml:space="preserve"> </w:t>
            </w:r>
            <w:proofErr w:type="spellStart"/>
            <w:r w:rsidRPr="008F6317">
              <w:rPr>
                <w:rFonts w:cs="Times New Roman"/>
                <w:sz w:val="28"/>
                <w:szCs w:val="28"/>
              </w:rPr>
              <w:t>tắc</w:t>
            </w:r>
            <w:proofErr w:type="spellEnd"/>
            <w:r w:rsidRPr="008F6317">
              <w:rPr>
                <w:rFonts w:cs="Times New Roman"/>
                <w:sz w:val="28"/>
                <w:szCs w:val="28"/>
              </w:rPr>
              <w:t xml:space="preserve"> </w:t>
            </w:r>
            <w:proofErr w:type="spellStart"/>
            <w:r w:rsidRPr="008F6317">
              <w:rPr>
                <w:rFonts w:cs="Times New Roman"/>
                <w:sz w:val="28"/>
                <w:szCs w:val="28"/>
              </w:rPr>
              <w:t>thiết</w:t>
            </w:r>
            <w:proofErr w:type="spellEnd"/>
            <w:r w:rsidRPr="008F6317">
              <w:rPr>
                <w:rFonts w:cs="Times New Roman"/>
                <w:sz w:val="28"/>
                <w:szCs w:val="28"/>
              </w:rPr>
              <w:t xml:space="preserve"> </w:t>
            </w:r>
            <w:proofErr w:type="spellStart"/>
            <w:r w:rsidRPr="008F6317">
              <w:rPr>
                <w:rFonts w:cs="Times New Roman"/>
                <w:sz w:val="28"/>
                <w:szCs w:val="28"/>
              </w:rPr>
              <w:t>lập</w:t>
            </w:r>
            <w:proofErr w:type="spellEnd"/>
            <w:r w:rsidRPr="008F6317">
              <w:rPr>
                <w:rFonts w:cs="Times New Roman"/>
                <w:sz w:val="28"/>
                <w:szCs w:val="28"/>
              </w:rPr>
              <w:t xml:space="preserve"> </w:t>
            </w:r>
            <w:proofErr w:type="spellStart"/>
            <w:r w:rsidRPr="008F6317">
              <w:rPr>
                <w:rFonts w:cs="Times New Roman"/>
                <w:sz w:val="28"/>
                <w:szCs w:val="28"/>
              </w:rPr>
              <w:t>mục</w:t>
            </w:r>
            <w:proofErr w:type="spellEnd"/>
            <w:r w:rsidRPr="008F6317">
              <w:rPr>
                <w:rFonts w:cs="Times New Roman"/>
                <w:sz w:val="28"/>
                <w:szCs w:val="28"/>
              </w:rPr>
              <w:t xml:space="preserve"> </w:t>
            </w:r>
            <w:proofErr w:type="spellStart"/>
            <w:r w:rsidRPr="008F6317">
              <w:rPr>
                <w:rFonts w:cs="Times New Roman"/>
                <w:sz w:val="28"/>
                <w:szCs w:val="28"/>
              </w:rPr>
              <w:t>tiêu</w:t>
            </w:r>
            <w:proofErr w:type="spellEnd"/>
            <w:r w:rsidRPr="008F6317">
              <w:rPr>
                <w:rFonts w:cs="Times New Roman"/>
                <w:sz w:val="28"/>
                <w:szCs w:val="28"/>
              </w:rPr>
              <w:t xml:space="preserve"> </w:t>
            </w:r>
          </w:p>
        </w:tc>
        <w:tc>
          <w:tcPr>
            <w:tcW w:w="360" w:type="dxa"/>
            <w:tcBorders>
              <w:top w:val="nil"/>
              <w:left w:val="nil"/>
              <w:bottom w:val="nil"/>
              <w:right w:val="nil"/>
            </w:tcBorders>
            <w:shd w:val="clear" w:color="auto" w:fill="auto"/>
            <w:noWrap/>
            <w:vAlign w:val="bottom"/>
            <w:hideMark/>
          </w:tcPr>
          <w:p w14:paraId="39DBB361" w14:textId="77777777" w:rsidR="00F6017F" w:rsidRPr="008F6317" w:rsidRDefault="00F6017F" w:rsidP="00F6017F">
            <w:pPr>
              <w:spacing w:before="120"/>
              <w:jc w:val="both"/>
              <w:rPr>
                <w:rFonts w:cs="Times New Roman"/>
                <w:sz w:val="28"/>
                <w:szCs w:val="28"/>
              </w:rPr>
            </w:pPr>
          </w:p>
        </w:tc>
      </w:tr>
      <w:tr w:rsidR="00F6017F" w:rsidRPr="008F6317" w14:paraId="637F573E" w14:textId="77777777" w:rsidTr="00F6017F">
        <w:trPr>
          <w:trHeight w:val="405"/>
        </w:trPr>
        <w:tc>
          <w:tcPr>
            <w:tcW w:w="9468" w:type="dxa"/>
            <w:tcBorders>
              <w:top w:val="nil"/>
              <w:left w:val="nil"/>
              <w:bottom w:val="nil"/>
              <w:right w:val="nil"/>
            </w:tcBorders>
            <w:shd w:val="clear" w:color="auto" w:fill="auto"/>
            <w:vAlign w:val="center"/>
            <w:hideMark/>
          </w:tcPr>
          <w:p w14:paraId="2F5335DB" w14:textId="77777777" w:rsidR="00F6017F" w:rsidRPr="008F6317" w:rsidRDefault="00F6017F" w:rsidP="00F6017F">
            <w:pPr>
              <w:spacing w:before="120"/>
              <w:jc w:val="both"/>
              <w:rPr>
                <w:rFonts w:cs="Times New Roman"/>
                <w:sz w:val="28"/>
                <w:szCs w:val="28"/>
              </w:rPr>
            </w:pPr>
            <w:r w:rsidRPr="008F6317">
              <w:rPr>
                <w:rFonts w:cs="Times New Roman"/>
                <w:sz w:val="28"/>
                <w:szCs w:val="28"/>
              </w:rPr>
              <w:t xml:space="preserve">4.3.3. Các </w:t>
            </w:r>
            <w:proofErr w:type="spellStart"/>
            <w:r w:rsidRPr="008F6317">
              <w:rPr>
                <w:rFonts w:cs="Times New Roman"/>
                <w:sz w:val="28"/>
                <w:szCs w:val="28"/>
              </w:rPr>
              <w:t>bước</w:t>
            </w:r>
            <w:proofErr w:type="spellEnd"/>
            <w:r w:rsidRPr="008F6317">
              <w:rPr>
                <w:rFonts w:cs="Times New Roman"/>
                <w:sz w:val="28"/>
                <w:szCs w:val="28"/>
              </w:rPr>
              <w:t xml:space="preserve"> </w:t>
            </w:r>
            <w:proofErr w:type="spellStart"/>
            <w:r w:rsidRPr="008F6317">
              <w:rPr>
                <w:rFonts w:cs="Times New Roman"/>
                <w:sz w:val="28"/>
                <w:szCs w:val="28"/>
              </w:rPr>
              <w:t>thiết</w:t>
            </w:r>
            <w:proofErr w:type="spellEnd"/>
            <w:r w:rsidRPr="008F6317">
              <w:rPr>
                <w:rFonts w:cs="Times New Roman"/>
                <w:sz w:val="28"/>
                <w:szCs w:val="28"/>
              </w:rPr>
              <w:t xml:space="preserve"> </w:t>
            </w:r>
            <w:proofErr w:type="spellStart"/>
            <w:r w:rsidRPr="008F6317">
              <w:rPr>
                <w:rFonts w:cs="Times New Roman"/>
                <w:sz w:val="28"/>
                <w:szCs w:val="28"/>
              </w:rPr>
              <w:t>lập</w:t>
            </w:r>
            <w:proofErr w:type="spellEnd"/>
            <w:r w:rsidRPr="008F6317">
              <w:rPr>
                <w:rFonts w:cs="Times New Roman"/>
                <w:sz w:val="28"/>
                <w:szCs w:val="28"/>
              </w:rPr>
              <w:t xml:space="preserve"> </w:t>
            </w:r>
            <w:proofErr w:type="spellStart"/>
            <w:r w:rsidRPr="008F6317">
              <w:rPr>
                <w:rFonts w:cs="Times New Roman"/>
                <w:sz w:val="28"/>
                <w:szCs w:val="28"/>
              </w:rPr>
              <w:t>mục</w:t>
            </w:r>
            <w:proofErr w:type="spellEnd"/>
            <w:r w:rsidRPr="008F6317">
              <w:rPr>
                <w:rFonts w:cs="Times New Roman"/>
                <w:sz w:val="28"/>
                <w:szCs w:val="28"/>
              </w:rPr>
              <w:t xml:space="preserve"> </w:t>
            </w:r>
            <w:proofErr w:type="spellStart"/>
            <w:r w:rsidRPr="008F6317">
              <w:rPr>
                <w:rFonts w:cs="Times New Roman"/>
                <w:sz w:val="28"/>
                <w:szCs w:val="28"/>
              </w:rPr>
              <w:t>tiêu</w:t>
            </w:r>
            <w:proofErr w:type="spellEnd"/>
          </w:p>
        </w:tc>
        <w:tc>
          <w:tcPr>
            <w:tcW w:w="360" w:type="dxa"/>
            <w:tcBorders>
              <w:top w:val="nil"/>
              <w:left w:val="nil"/>
              <w:bottom w:val="nil"/>
              <w:right w:val="nil"/>
            </w:tcBorders>
            <w:shd w:val="clear" w:color="auto" w:fill="auto"/>
            <w:noWrap/>
            <w:vAlign w:val="bottom"/>
            <w:hideMark/>
          </w:tcPr>
          <w:p w14:paraId="2645EC1A" w14:textId="77777777" w:rsidR="00F6017F" w:rsidRPr="008F6317" w:rsidRDefault="00F6017F" w:rsidP="00F6017F">
            <w:pPr>
              <w:spacing w:before="120"/>
              <w:jc w:val="both"/>
              <w:rPr>
                <w:rFonts w:cs="Times New Roman"/>
                <w:sz w:val="28"/>
                <w:szCs w:val="28"/>
              </w:rPr>
            </w:pPr>
          </w:p>
        </w:tc>
      </w:tr>
      <w:tr w:rsidR="00F6017F" w:rsidRPr="008F6317" w14:paraId="36C3FA7F" w14:textId="77777777" w:rsidTr="00F6017F">
        <w:trPr>
          <w:trHeight w:val="405"/>
        </w:trPr>
        <w:tc>
          <w:tcPr>
            <w:tcW w:w="9468" w:type="dxa"/>
            <w:tcBorders>
              <w:top w:val="nil"/>
              <w:left w:val="nil"/>
              <w:bottom w:val="nil"/>
              <w:right w:val="nil"/>
            </w:tcBorders>
            <w:shd w:val="clear" w:color="auto" w:fill="auto"/>
            <w:vAlign w:val="center"/>
            <w:hideMark/>
          </w:tcPr>
          <w:p w14:paraId="2742CF66" w14:textId="77777777" w:rsidR="00F6017F" w:rsidRPr="008F6317" w:rsidRDefault="00F6017F" w:rsidP="00F6017F">
            <w:pPr>
              <w:spacing w:before="120"/>
              <w:jc w:val="both"/>
              <w:rPr>
                <w:rFonts w:cs="Times New Roman"/>
                <w:b/>
                <w:bCs/>
                <w:sz w:val="28"/>
                <w:szCs w:val="28"/>
              </w:rPr>
            </w:pPr>
            <w:r w:rsidRPr="008F6317">
              <w:rPr>
                <w:rFonts w:cs="Times New Roman"/>
                <w:b/>
                <w:bCs/>
                <w:sz w:val="28"/>
                <w:szCs w:val="28"/>
              </w:rPr>
              <w:t xml:space="preserve">4.4. Các </w:t>
            </w:r>
            <w:proofErr w:type="spellStart"/>
            <w:r w:rsidRPr="008F6317">
              <w:rPr>
                <w:rFonts w:cs="Times New Roman"/>
                <w:b/>
                <w:bCs/>
                <w:sz w:val="28"/>
                <w:szCs w:val="28"/>
              </w:rPr>
              <w:t>công</w:t>
            </w:r>
            <w:proofErr w:type="spellEnd"/>
            <w:r w:rsidRPr="008F6317">
              <w:rPr>
                <w:rFonts w:cs="Times New Roman"/>
                <w:b/>
                <w:bCs/>
                <w:sz w:val="28"/>
                <w:szCs w:val="28"/>
              </w:rPr>
              <w:t xml:space="preserve"> </w:t>
            </w:r>
            <w:proofErr w:type="spellStart"/>
            <w:r w:rsidRPr="008F6317">
              <w:rPr>
                <w:rFonts w:cs="Times New Roman"/>
                <w:b/>
                <w:bCs/>
                <w:sz w:val="28"/>
                <w:szCs w:val="28"/>
              </w:rPr>
              <w:t>cụ</w:t>
            </w:r>
            <w:proofErr w:type="spellEnd"/>
            <w:r w:rsidRPr="008F6317">
              <w:rPr>
                <w:rFonts w:cs="Times New Roman"/>
                <w:b/>
                <w:bCs/>
                <w:sz w:val="28"/>
                <w:szCs w:val="28"/>
              </w:rPr>
              <w:t xml:space="preserve"> </w:t>
            </w:r>
            <w:proofErr w:type="spellStart"/>
            <w:r w:rsidRPr="008F6317">
              <w:rPr>
                <w:rFonts w:cs="Times New Roman"/>
                <w:b/>
                <w:bCs/>
                <w:sz w:val="28"/>
                <w:szCs w:val="28"/>
              </w:rPr>
              <w:t>hỗ</w:t>
            </w:r>
            <w:proofErr w:type="spellEnd"/>
            <w:r w:rsidRPr="008F6317">
              <w:rPr>
                <w:rFonts w:cs="Times New Roman"/>
                <w:b/>
                <w:bCs/>
                <w:sz w:val="28"/>
                <w:szCs w:val="28"/>
              </w:rPr>
              <w:t xml:space="preserve"> </w:t>
            </w:r>
            <w:proofErr w:type="spellStart"/>
            <w:r w:rsidRPr="008F6317">
              <w:rPr>
                <w:rFonts w:cs="Times New Roman"/>
                <w:b/>
                <w:bCs/>
                <w:sz w:val="28"/>
                <w:szCs w:val="28"/>
              </w:rPr>
              <w:t>trợ</w:t>
            </w:r>
            <w:proofErr w:type="spellEnd"/>
            <w:r w:rsidRPr="008F6317">
              <w:rPr>
                <w:rFonts w:cs="Times New Roman"/>
                <w:b/>
                <w:bCs/>
                <w:sz w:val="28"/>
                <w:szCs w:val="28"/>
              </w:rPr>
              <w:t xml:space="preserve"> </w:t>
            </w:r>
            <w:proofErr w:type="spellStart"/>
            <w:r w:rsidRPr="008F6317">
              <w:rPr>
                <w:rFonts w:cs="Times New Roman"/>
                <w:b/>
                <w:bCs/>
                <w:sz w:val="28"/>
                <w:szCs w:val="28"/>
              </w:rPr>
              <w:t>thiết</w:t>
            </w:r>
            <w:proofErr w:type="spellEnd"/>
            <w:r w:rsidRPr="008F6317">
              <w:rPr>
                <w:rFonts w:cs="Times New Roman"/>
                <w:b/>
                <w:bCs/>
                <w:sz w:val="28"/>
                <w:szCs w:val="28"/>
              </w:rPr>
              <w:t xml:space="preserve"> </w:t>
            </w:r>
            <w:proofErr w:type="spellStart"/>
            <w:r w:rsidRPr="008F6317">
              <w:rPr>
                <w:rFonts w:cs="Times New Roman"/>
                <w:b/>
                <w:bCs/>
                <w:sz w:val="28"/>
                <w:szCs w:val="28"/>
              </w:rPr>
              <w:t>lập</w:t>
            </w:r>
            <w:proofErr w:type="spellEnd"/>
            <w:r w:rsidRPr="008F6317">
              <w:rPr>
                <w:rFonts w:cs="Times New Roman"/>
                <w:b/>
                <w:bCs/>
                <w:sz w:val="28"/>
                <w:szCs w:val="28"/>
              </w:rPr>
              <w:t xml:space="preserve"> </w:t>
            </w:r>
            <w:proofErr w:type="spellStart"/>
            <w:r w:rsidRPr="008F6317">
              <w:rPr>
                <w:rFonts w:cs="Times New Roman"/>
                <w:b/>
                <w:bCs/>
                <w:sz w:val="28"/>
                <w:szCs w:val="28"/>
              </w:rPr>
              <w:t>mục</w:t>
            </w:r>
            <w:proofErr w:type="spellEnd"/>
            <w:r w:rsidRPr="008F6317">
              <w:rPr>
                <w:rFonts w:cs="Times New Roman"/>
                <w:b/>
                <w:bCs/>
                <w:sz w:val="28"/>
                <w:szCs w:val="28"/>
              </w:rPr>
              <w:t xml:space="preserve"> </w:t>
            </w:r>
            <w:proofErr w:type="spellStart"/>
            <w:r w:rsidRPr="008F6317">
              <w:rPr>
                <w:rFonts w:cs="Times New Roman"/>
                <w:b/>
                <w:bCs/>
                <w:sz w:val="28"/>
                <w:szCs w:val="28"/>
              </w:rPr>
              <w:t>tiêu</w:t>
            </w:r>
            <w:proofErr w:type="spellEnd"/>
          </w:p>
        </w:tc>
        <w:tc>
          <w:tcPr>
            <w:tcW w:w="360" w:type="dxa"/>
            <w:tcBorders>
              <w:top w:val="nil"/>
              <w:left w:val="nil"/>
              <w:bottom w:val="nil"/>
              <w:right w:val="nil"/>
            </w:tcBorders>
            <w:shd w:val="clear" w:color="auto" w:fill="auto"/>
            <w:noWrap/>
            <w:vAlign w:val="bottom"/>
            <w:hideMark/>
          </w:tcPr>
          <w:p w14:paraId="491B48C8" w14:textId="77777777" w:rsidR="00F6017F" w:rsidRPr="008F6317" w:rsidRDefault="00F6017F" w:rsidP="00F6017F">
            <w:pPr>
              <w:spacing w:before="120"/>
              <w:jc w:val="both"/>
              <w:rPr>
                <w:rFonts w:cs="Times New Roman"/>
                <w:b/>
                <w:bCs/>
                <w:sz w:val="28"/>
                <w:szCs w:val="28"/>
              </w:rPr>
            </w:pPr>
          </w:p>
        </w:tc>
      </w:tr>
      <w:tr w:rsidR="00F6017F" w:rsidRPr="008F6317" w14:paraId="6E615814" w14:textId="77777777" w:rsidTr="00F6017F">
        <w:trPr>
          <w:trHeight w:val="405"/>
        </w:trPr>
        <w:tc>
          <w:tcPr>
            <w:tcW w:w="9468" w:type="dxa"/>
            <w:tcBorders>
              <w:top w:val="nil"/>
              <w:left w:val="nil"/>
              <w:bottom w:val="nil"/>
              <w:right w:val="nil"/>
            </w:tcBorders>
            <w:shd w:val="clear" w:color="auto" w:fill="auto"/>
            <w:vAlign w:val="center"/>
            <w:hideMark/>
          </w:tcPr>
          <w:p w14:paraId="176DABD0" w14:textId="77777777" w:rsidR="00F6017F" w:rsidRPr="008F6317" w:rsidRDefault="00F6017F" w:rsidP="00F6017F">
            <w:pPr>
              <w:spacing w:before="120"/>
              <w:jc w:val="both"/>
              <w:rPr>
                <w:rFonts w:cs="Times New Roman"/>
                <w:sz w:val="28"/>
                <w:szCs w:val="28"/>
              </w:rPr>
            </w:pPr>
            <w:r w:rsidRPr="008F6317">
              <w:rPr>
                <w:rFonts w:cs="Times New Roman"/>
                <w:sz w:val="28"/>
                <w:szCs w:val="28"/>
              </w:rPr>
              <w:t xml:space="preserve">4.4.1. </w:t>
            </w:r>
            <w:proofErr w:type="spellStart"/>
            <w:r w:rsidRPr="008F6317">
              <w:rPr>
                <w:rFonts w:cs="Times New Roman"/>
                <w:sz w:val="28"/>
                <w:szCs w:val="28"/>
              </w:rPr>
              <w:t>Phân</w:t>
            </w:r>
            <w:proofErr w:type="spellEnd"/>
            <w:r w:rsidRPr="008F6317">
              <w:rPr>
                <w:rFonts w:cs="Times New Roman"/>
                <w:sz w:val="28"/>
                <w:szCs w:val="28"/>
              </w:rPr>
              <w:t xml:space="preserve"> </w:t>
            </w:r>
            <w:proofErr w:type="spellStart"/>
            <w:r w:rsidRPr="008F6317">
              <w:rPr>
                <w:rFonts w:cs="Times New Roman"/>
                <w:sz w:val="28"/>
                <w:szCs w:val="28"/>
              </w:rPr>
              <w:t>tích</w:t>
            </w:r>
            <w:proofErr w:type="spellEnd"/>
            <w:r w:rsidRPr="008F6317">
              <w:rPr>
                <w:rFonts w:cs="Times New Roman"/>
                <w:sz w:val="28"/>
                <w:szCs w:val="28"/>
              </w:rPr>
              <w:t xml:space="preserve"> S.W.O.T </w:t>
            </w:r>
          </w:p>
        </w:tc>
        <w:tc>
          <w:tcPr>
            <w:tcW w:w="360" w:type="dxa"/>
            <w:tcBorders>
              <w:top w:val="nil"/>
              <w:left w:val="nil"/>
              <w:bottom w:val="nil"/>
              <w:right w:val="nil"/>
            </w:tcBorders>
            <w:shd w:val="clear" w:color="auto" w:fill="auto"/>
            <w:noWrap/>
            <w:vAlign w:val="bottom"/>
            <w:hideMark/>
          </w:tcPr>
          <w:p w14:paraId="6564FD96" w14:textId="77777777" w:rsidR="00F6017F" w:rsidRPr="008F6317" w:rsidRDefault="00F6017F" w:rsidP="00F6017F">
            <w:pPr>
              <w:spacing w:before="120"/>
              <w:jc w:val="both"/>
              <w:rPr>
                <w:rFonts w:cs="Times New Roman"/>
                <w:sz w:val="28"/>
                <w:szCs w:val="28"/>
              </w:rPr>
            </w:pPr>
          </w:p>
        </w:tc>
      </w:tr>
      <w:tr w:rsidR="00F6017F" w:rsidRPr="008F6317" w14:paraId="187B8E85" w14:textId="77777777" w:rsidTr="00F6017F">
        <w:trPr>
          <w:trHeight w:val="405"/>
        </w:trPr>
        <w:tc>
          <w:tcPr>
            <w:tcW w:w="9468" w:type="dxa"/>
            <w:tcBorders>
              <w:top w:val="nil"/>
              <w:left w:val="nil"/>
              <w:bottom w:val="nil"/>
              <w:right w:val="nil"/>
            </w:tcBorders>
            <w:shd w:val="clear" w:color="auto" w:fill="auto"/>
            <w:vAlign w:val="center"/>
            <w:hideMark/>
          </w:tcPr>
          <w:p w14:paraId="277CE962" w14:textId="77777777" w:rsidR="00F6017F" w:rsidRPr="008F6317" w:rsidRDefault="00F6017F" w:rsidP="00F6017F">
            <w:pPr>
              <w:spacing w:before="120"/>
              <w:jc w:val="both"/>
              <w:rPr>
                <w:rFonts w:cs="Times New Roman"/>
                <w:sz w:val="28"/>
                <w:szCs w:val="28"/>
              </w:rPr>
            </w:pPr>
            <w:r w:rsidRPr="008F6317">
              <w:rPr>
                <w:rFonts w:cs="Times New Roman"/>
                <w:sz w:val="28"/>
                <w:szCs w:val="28"/>
              </w:rPr>
              <w:t xml:space="preserve">4.4.2. Phương </w:t>
            </w:r>
            <w:proofErr w:type="spellStart"/>
            <w:r w:rsidRPr="008F6317">
              <w:rPr>
                <w:rFonts w:cs="Times New Roman"/>
                <w:sz w:val="28"/>
                <w:szCs w:val="28"/>
              </w:rPr>
              <w:t>pháp</w:t>
            </w:r>
            <w:proofErr w:type="spellEnd"/>
            <w:r w:rsidRPr="008F6317">
              <w:rPr>
                <w:rFonts w:cs="Times New Roman"/>
                <w:sz w:val="28"/>
                <w:szCs w:val="28"/>
              </w:rPr>
              <w:t xml:space="preserve"> S.M.A.</w:t>
            </w:r>
            <w:proofErr w:type="gramStart"/>
            <w:r w:rsidRPr="008F6317">
              <w:rPr>
                <w:rFonts w:cs="Times New Roman"/>
                <w:sz w:val="28"/>
                <w:szCs w:val="28"/>
              </w:rPr>
              <w:t>R.T</w:t>
            </w:r>
            <w:proofErr w:type="gramEnd"/>
          </w:p>
        </w:tc>
        <w:tc>
          <w:tcPr>
            <w:tcW w:w="360" w:type="dxa"/>
            <w:tcBorders>
              <w:top w:val="nil"/>
              <w:left w:val="nil"/>
              <w:bottom w:val="nil"/>
              <w:right w:val="nil"/>
            </w:tcBorders>
            <w:shd w:val="clear" w:color="auto" w:fill="auto"/>
            <w:noWrap/>
            <w:vAlign w:val="bottom"/>
            <w:hideMark/>
          </w:tcPr>
          <w:p w14:paraId="7E1220A6" w14:textId="77777777" w:rsidR="00F6017F" w:rsidRPr="008F6317" w:rsidRDefault="00F6017F" w:rsidP="00F6017F">
            <w:pPr>
              <w:spacing w:before="120"/>
              <w:jc w:val="both"/>
              <w:rPr>
                <w:rFonts w:cs="Times New Roman"/>
                <w:sz w:val="28"/>
                <w:szCs w:val="28"/>
              </w:rPr>
            </w:pPr>
          </w:p>
        </w:tc>
      </w:tr>
      <w:tr w:rsidR="00F6017F" w:rsidRPr="008F6317" w14:paraId="156DB7D7" w14:textId="77777777" w:rsidTr="00F6017F">
        <w:trPr>
          <w:trHeight w:val="405"/>
        </w:trPr>
        <w:tc>
          <w:tcPr>
            <w:tcW w:w="9468" w:type="dxa"/>
            <w:tcBorders>
              <w:top w:val="nil"/>
              <w:left w:val="nil"/>
              <w:bottom w:val="nil"/>
              <w:right w:val="nil"/>
            </w:tcBorders>
            <w:shd w:val="clear" w:color="auto" w:fill="auto"/>
            <w:vAlign w:val="center"/>
            <w:hideMark/>
          </w:tcPr>
          <w:p w14:paraId="571754DD" w14:textId="77777777" w:rsidR="00F6017F" w:rsidRPr="008F6317" w:rsidRDefault="00F6017F" w:rsidP="00F6017F">
            <w:pPr>
              <w:spacing w:before="120"/>
              <w:jc w:val="both"/>
              <w:rPr>
                <w:rFonts w:cs="Times New Roman"/>
                <w:sz w:val="28"/>
                <w:szCs w:val="28"/>
              </w:rPr>
            </w:pPr>
            <w:r w:rsidRPr="008F6317">
              <w:rPr>
                <w:rFonts w:cs="Times New Roman"/>
                <w:sz w:val="28"/>
                <w:szCs w:val="28"/>
              </w:rPr>
              <w:t xml:space="preserve">4.4.3. Phương </w:t>
            </w:r>
            <w:proofErr w:type="spellStart"/>
            <w:r w:rsidRPr="008F6317">
              <w:rPr>
                <w:rFonts w:cs="Times New Roman"/>
                <w:sz w:val="28"/>
                <w:szCs w:val="28"/>
              </w:rPr>
              <w:t>pháp</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r w:rsidRPr="008F6317">
              <w:rPr>
                <w:rFonts w:cs="Times New Roman"/>
                <w:sz w:val="28"/>
                <w:szCs w:val="28"/>
              </w:rPr>
              <w:t xml:space="preserve"> </w:t>
            </w:r>
            <w:proofErr w:type="spellStart"/>
            <w:r w:rsidRPr="008F6317">
              <w:rPr>
                <w:rFonts w:cs="Times New Roman"/>
                <w:sz w:val="28"/>
                <w:szCs w:val="28"/>
              </w:rPr>
              <w:t>đồ</w:t>
            </w:r>
            <w:proofErr w:type="spellEnd"/>
            <w:r w:rsidRPr="008F6317">
              <w:rPr>
                <w:rFonts w:cs="Times New Roman"/>
                <w:sz w:val="28"/>
                <w:szCs w:val="28"/>
              </w:rPr>
              <w:t xml:space="preserve"> </w:t>
            </w:r>
            <w:proofErr w:type="spellStart"/>
            <w:r w:rsidRPr="008F6317">
              <w:rPr>
                <w:rFonts w:cs="Times New Roman"/>
                <w:sz w:val="28"/>
                <w:szCs w:val="28"/>
              </w:rPr>
              <w:t>tư</w:t>
            </w:r>
            <w:proofErr w:type="spellEnd"/>
            <w:r w:rsidRPr="008F6317">
              <w:rPr>
                <w:rFonts w:cs="Times New Roman"/>
                <w:sz w:val="28"/>
                <w:szCs w:val="28"/>
              </w:rPr>
              <w:t xml:space="preserve"> </w:t>
            </w:r>
            <w:proofErr w:type="spellStart"/>
            <w:r w:rsidRPr="008F6317">
              <w:rPr>
                <w:rFonts w:cs="Times New Roman"/>
                <w:sz w:val="28"/>
                <w:szCs w:val="28"/>
              </w:rPr>
              <w:t>duy</w:t>
            </w:r>
            <w:proofErr w:type="spellEnd"/>
          </w:p>
        </w:tc>
        <w:tc>
          <w:tcPr>
            <w:tcW w:w="360" w:type="dxa"/>
            <w:tcBorders>
              <w:top w:val="nil"/>
              <w:left w:val="nil"/>
              <w:bottom w:val="nil"/>
              <w:right w:val="nil"/>
            </w:tcBorders>
            <w:shd w:val="clear" w:color="auto" w:fill="auto"/>
            <w:noWrap/>
            <w:vAlign w:val="bottom"/>
            <w:hideMark/>
          </w:tcPr>
          <w:p w14:paraId="351F863E" w14:textId="77777777" w:rsidR="00F6017F" w:rsidRPr="008F6317" w:rsidRDefault="00F6017F" w:rsidP="00F6017F">
            <w:pPr>
              <w:spacing w:before="120"/>
              <w:jc w:val="both"/>
              <w:rPr>
                <w:rFonts w:cs="Times New Roman"/>
                <w:sz w:val="28"/>
                <w:szCs w:val="28"/>
              </w:rPr>
            </w:pPr>
          </w:p>
        </w:tc>
      </w:tr>
      <w:tr w:rsidR="00F6017F" w:rsidRPr="008F6317" w14:paraId="0461F39A" w14:textId="77777777" w:rsidTr="00F6017F">
        <w:trPr>
          <w:trHeight w:val="405"/>
        </w:trPr>
        <w:tc>
          <w:tcPr>
            <w:tcW w:w="9828" w:type="dxa"/>
            <w:gridSpan w:val="2"/>
            <w:tcBorders>
              <w:top w:val="nil"/>
              <w:left w:val="nil"/>
              <w:bottom w:val="nil"/>
              <w:right w:val="nil"/>
            </w:tcBorders>
            <w:shd w:val="clear" w:color="auto" w:fill="auto"/>
            <w:vAlign w:val="center"/>
            <w:hideMark/>
          </w:tcPr>
          <w:p w14:paraId="2D32793D" w14:textId="77777777" w:rsidR="00F6017F" w:rsidRPr="008F6317" w:rsidRDefault="00F6017F" w:rsidP="00F6017F">
            <w:pPr>
              <w:spacing w:before="120"/>
              <w:rPr>
                <w:rFonts w:cs="Times New Roman"/>
                <w:b/>
                <w:bCs/>
                <w:sz w:val="28"/>
                <w:szCs w:val="28"/>
              </w:rPr>
            </w:pPr>
            <w:proofErr w:type="spellStart"/>
            <w:r w:rsidRPr="008F6317">
              <w:rPr>
                <w:rFonts w:cs="Times New Roman"/>
                <w:b/>
                <w:bCs/>
                <w:sz w:val="28"/>
                <w:szCs w:val="28"/>
              </w:rPr>
              <w:t>Chương</w:t>
            </w:r>
            <w:proofErr w:type="spellEnd"/>
            <w:r w:rsidRPr="008F6317">
              <w:rPr>
                <w:rFonts w:cs="Times New Roman"/>
                <w:b/>
                <w:bCs/>
                <w:sz w:val="28"/>
                <w:szCs w:val="28"/>
              </w:rPr>
              <w:t xml:space="preserve"> 5. KỸ NĂNG QUẢN LÝ THỜI GIAN                        </w:t>
            </w:r>
            <w:proofErr w:type="spellStart"/>
            <w:r w:rsidRPr="008F6317">
              <w:rPr>
                <w:rFonts w:cs="Times New Roman"/>
                <w:sz w:val="28"/>
                <w:szCs w:val="28"/>
              </w:rPr>
              <w:t>Thời</w:t>
            </w:r>
            <w:proofErr w:type="spellEnd"/>
            <w:r w:rsidRPr="008F6317">
              <w:rPr>
                <w:rFonts w:cs="Times New Roman"/>
                <w:sz w:val="28"/>
                <w:szCs w:val="28"/>
              </w:rPr>
              <w:t xml:space="preserve"> </w:t>
            </w:r>
            <w:proofErr w:type="spellStart"/>
            <w:r w:rsidRPr="008F6317">
              <w:rPr>
                <w:rFonts w:cs="Times New Roman"/>
                <w:sz w:val="28"/>
                <w:szCs w:val="28"/>
              </w:rPr>
              <w:t>gian</w:t>
            </w:r>
            <w:proofErr w:type="spellEnd"/>
            <w:r w:rsidRPr="008F6317">
              <w:rPr>
                <w:rFonts w:cs="Times New Roman"/>
                <w:sz w:val="28"/>
                <w:szCs w:val="28"/>
              </w:rPr>
              <w:t xml:space="preserve">: 3 </w:t>
            </w:r>
            <w:proofErr w:type="spellStart"/>
            <w:r w:rsidRPr="008F6317">
              <w:rPr>
                <w:rFonts w:cs="Times New Roman"/>
                <w:sz w:val="28"/>
                <w:szCs w:val="28"/>
              </w:rPr>
              <w:t>giờ</w:t>
            </w:r>
            <w:proofErr w:type="spellEnd"/>
          </w:p>
        </w:tc>
      </w:tr>
      <w:tr w:rsidR="00F6017F" w:rsidRPr="008F6317" w14:paraId="4A185F7B" w14:textId="77777777" w:rsidTr="00F6017F">
        <w:trPr>
          <w:trHeight w:val="405"/>
        </w:trPr>
        <w:tc>
          <w:tcPr>
            <w:tcW w:w="9468" w:type="dxa"/>
            <w:tcBorders>
              <w:top w:val="nil"/>
              <w:left w:val="nil"/>
              <w:bottom w:val="nil"/>
              <w:right w:val="nil"/>
            </w:tcBorders>
            <w:shd w:val="clear" w:color="auto" w:fill="auto"/>
            <w:vAlign w:val="center"/>
            <w:hideMark/>
          </w:tcPr>
          <w:p w14:paraId="3CCB17A3" w14:textId="77777777" w:rsidR="00F6017F" w:rsidRPr="008F6317" w:rsidRDefault="00F6017F" w:rsidP="00F6017F">
            <w:pPr>
              <w:spacing w:before="120"/>
              <w:ind w:firstLineChars="200" w:firstLine="562"/>
              <w:rPr>
                <w:rFonts w:cs="Times New Roman"/>
                <w:b/>
                <w:bCs/>
                <w:sz w:val="28"/>
                <w:szCs w:val="28"/>
              </w:rPr>
            </w:pPr>
            <w:proofErr w:type="spellStart"/>
            <w:r w:rsidRPr="008F6317">
              <w:rPr>
                <w:rFonts w:cs="Times New Roman"/>
                <w:b/>
                <w:bCs/>
                <w:sz w:val="28"/>
                <w:szCs w:val="28"/>
              </w:rPr>
              <w:t>Mục</w:t>
            </w:r>
            <w:proofErr w:type="spellEnd"/>
            <w:r w:rsidRPr="008F6317">
              <w:rPr>
                <w:rFonts w:cs="Times New Roman"/>
                <w:b/>
                <w:bCs/>
                <w:sz w:val="28"/>
                <w:szCs w:val="28"/>
              </w:rPr>
              <w:t xml:space="preserve"> </w:t>
            </w:r>
            <w:proofErr w:type="spellStart"/>
            <w:r w:rsidRPr="008F6317">
              <w:rPr>
                <w:rFonts w:cs="Times New Roman"/>
                <w:b/>
                <w:bCs/>
                <w:sz w:val="28"/>
                <w:szCs w:val="28"/>
              </w:rPr>
              <w:t>tiêu</w:t>
            </w:r>
            <w:proofErr w:type="spellEnd"/>
            <w:r w:rsidRPr="008F6317">
              <w:rPr>
                <w:rFonts w:cs="Times New Roman"/>
                <w:b/>
                <w:bCs/>
                <w:sz w:val="28"/>
                <w:szCs w:val="28"/>
              </w:rPr>
              <w:t xml:space="preserve">: Sau </w:t>
            </w:r>
            <w:proofErr w:type="spellStart"/>
            <w:r w:rsidRPr="008F6317">
              <w:rPr>
                <w:rFonts w:cs="Times New Roman"/>
                <w:b/>
                <w:bCs/>
                <w:sz w:val="28"/>
                <w:szCs w:val="28"/>
              </w:rPr>
              <w:t>khi</w:t>
            </w:r>
            <w:proofErr w:type="spellEnd"/>
            <w:r w:rsidRPr="008F6317">
              <w:rPr>
                <w:rFonts w:cs="Times New Roman"/>
                <w:b/>
                <w:bCs/>
                <w:sz w:val="28"/>
                <w:szCs w:val="28"/>
              </w:rPr>
              <w:t xml:space="preserve"> </w:t>
            </w:r>
            <w:proofErr w:type="spellStart"/>
            <w:r w:rsidRPr="008F6317">
              <w:rPr>
                <w:rFonts w:cs="Times New Roman"/>
                <w:b/>
                <w:bCs/>
                <w:sz w:val="28"/>
                <w:szCs w:val="28"/>
              </w:rPr>
              <w:t>học</w:t>
            </w:r>
            <w:proofErr w:type="spellEnd"/>
            <w:r w:rsidRPr="008F6317">
              <w:rPr>
                <w:rFonts w:cs="Times New Roman"/>
                <w:b/>
                <w:bCs/>
                <w:sz w:val="28"/>
                <w:szCs w:val="28"/>
              </w:rPr>
              <w:t xml:space="preserve"> </w:t>
            </w:r>
            <w:proofErr w:type="spellStart"/>
            <w:r w:rsidRPr="008F6317">
              <w:rPr>
                <w:rFonts w:cs="Times New Roman"/>
                <w:b/>
                <w:bCs/>
                <w:sz w:val="28"/>
                <w:szCs w:val="28"/>
              </w:rPr>
              <w:t>xong</w:t>
            </w:r>
            <w:proofErr w:type="spellEnd"/>
            <w:r w:rsidRPr="008F6317">
              <w:rPr>
                <w:rFonts w:cs="Times New Roman"/>
                <w:b/>
                <w:bCs/>
                <w:sz w:val="28"/>
                <w:szCs w:val="28"/>
              </w:rPr>
              <w:t xml:space="preserve"> </w:t>
            </w:r>
            <w:proofErr w:type="spellStart"/>
            <w:r w:rsidRPr="008F6317">
              <w:rPr>
                <w:rFonts w:cs="Times New Roman"/>
                <w:b/>
                <w:bCs/>
                <w:sz w:val="28"/>
                <w:szCs w:val="28"/>
              </w:rPr>
              <w:t>bài</w:t>
            </w:r>
            <w:proofErr w:type="spellEnd"/>
            <w:r w:rsidRPr="008F6317">
              <w:rPr>
                <w:rFonts w:cs="Times New Roman"/>
                <w:b/>
                <w:bCs/>
                <w:sz w:val="28"/>
                <w:szCs w:val="28"/>
              </w:rPr>
              <w:t xml:space="preserve"> </w:t>
            </w:r>
            <w:proofErr w:type="spellStart"/>
            <w:r w:rsidRPr="008F6317">
              <w:rPr>
                <w:rFonts w:cs="Times New Roman"/>
                <w:b/>
                <w:bCs/>
                <w:sz w:val="28"/>
                <w:szCs w:val="28"/>
              </w:rPr>
              <w:t>này</w:t>
            </w:r>
            <w:proofErr w:type="spellEnd"/>
            <w:r w:rsidRPr="008F6317">
              <w:rPr>
                <w:rFonts w:cs="Times New Roman"/>
                <w:b/>
                <w:bCs/>
                <w:sz w:val="28"/>
                <w:szCs w:val="28"/>
              </w:rPr>
              <w:t xml:space="preserve"> </w:t>
            </w:r>
            <w:proofErr w:type="spellStart"/>
            <w:r w:rsidRPr="008F6317">
              <w:rPr>
                <w:rFonts w:cs="Times New Roman"/>
                <w:b/>
                <w:bCs/>
                <w:sz w:val="28"/>
                <w:szCs w:val="28"/>
              </w:rPr>
              <w:t>người</w:t>
            </w:r>
            <w:proofErr w:type="spellEnd"/>
            <w:r w:rsidRPr="008F6317">
              <w:rPr>
                <w:rFonts w:cs="Times New Roman"/>
                <w:b/>
                <w:bCs/>
                <w:sz w:val="28"/>
                <w:szCs w:val="28"/>
              </w:rPr>
              <w:t xml:space="preserve"> </w:t>
            </w:r>
            <w:proofErr w:type="spellStart"/>
            <w:r w:rsidRPr="008F6317">
              <w:rPr>
                <w:rFonts w:cs="Times New Roman"/>
                <w:b/>
                <w:bCs/>
                <w:sz w:val="28"/>
                <w:szCs w:val="28"/>
              </w:rPr>
              <w:t>học</w:t>
            </w:r>
            <w:proofErr w:type="spellEnd"/>
            <w:r w:rsidRPr="008F6317">
              <w:rPr>
                <w:rFonts w:cs="Times New Roman"/>
                <w:b/>
                <w:bCs/>
                <w:sz w:val="28"/>
                <w:szCs w:val="28"/>
              </w:rPr>
              <w:t xml:space="preserve"> </w:t>
            </w:r>
            <w:proofErr w:type="spellStart"/>
            <w:r w:rsidRPr="008F6317">
              <w:rPr>
                <w:rFonts w:cs="Times New Roman"/>
                <w:b/>
                <w:bCs/>
                <w:sz w:val="28"/>
                <w:szCs w:val="28"/>
              </w:rPr>
              <w:t>có</w:t>
            </w:r>
            <w:proofErr w:type="spellEnd"/>
            <w:r w:rsidRPr="008F6317">
              <w:rPr>
                <w:rFonts w:cs="Times New Roman"/>
                <w:b/>
                <w:bCs/>
                <w:sz w:val="28"/>
                <w:szCs w:val="28"/>
              </w:rPr>
              <w:t xml:space="preserve"> </w:t>
            </w:r>
            <w:proofErr w:type="spellStart"/>
            <w:r w:rsidRPr="008F6317">
              <w:rPr>
                <w:rFonts w:cs="Times New Roman"/>
                <w:b/>
                <w:bCs/>
                <w:sz w:val="28"/>
                <w:szCs w:val="28"/>
              </w:rPr>
              <w:t>khả</w:t>
            </w:r>
            <w:proofErr w:type="spellEnd"/>
            <w:r w:rsidRPr="008F6317">
              <w:rPr>
                <w:rFonts w:cs="Times New Roman"/>
                <w:b/>
                <w:bCs/>
                <w:sz w:val="28"/>
                <w:szCs w:val="28"/>
              </w:rPr>
              <w:t xml:space="preserve"> </w:t>
            </w:r>
            <w:proofErr w:type="spellStart"/>
            <w:r w:rsidRPr="008F6317">
              <w:rPr>
                <w:rFonts w:cs="Times New Roman"/>
                <w:b/>
                <w:bCs/>
                <w:sz w:val="28"/>
                <w:szCs w:val="28"/>
              </w:rPr>
              <w:t>năng</w:t>
            </w:r>
            <w:proofErr w:type="spellEnd"/>
            <w:r w:rsidRPr="008F6317">
              <w:rPr>
                <w:rFonts w:cs="Times New Roman"/>
                <w:sz w:val="28"/>
                <w:szCs w:val="28"/>
              </w:rPr>
              <w:t xml:space="preserve">: </w:t>
            </w:r>
          </w:p>
          <w:p w14:paraId="5656A700" w14:textId="77777777" w:rsidR="00F6017F" w:rsidRPr="008F6317" w:rsidRDefault="00F6017F" w:rsidP="00F6017F">
            <w:pPr>
              <w:pStyle w:val="ListParagraph"/>
              <w:numPr>
                <w:ilvl w:val="0"/>
                <w:numId w:val="76"/>
              </w:numPr>
              <w:spacing w:before="120" w:after="0" w:line="259" w:lineRule="auto"/>
              <w:jc w:val="both"/>
              <w:rPr>
                <w:sz w:val="28"/>
                <w:szCs w:val="28"/>
              </w:rPr>
            </w:pPr>
            <w:proofErr w:type="spellStart"/>
            <w:r w:rsidRPr="008F6317">
              <w:rPr>
                <w:sz w:val="28"/>
                <w:szCs w:val="28"/>
              </w:rPr>
              <w:t>Biết</w:t>
            </w:r>
            <w:proofErr w:type="spellEnd"/>
            <w:r w:rsidRPr="008F6317">
              <w:rPr>
                <w:sz w:val="28"/>
                <w:szCs w:val="28"/>
              </w:rPr>
              <w:t xml:space="preserve"> </w:t>
            </w:r>
            <w:proofErr w:type="spellStart"/>
            <w:r w:rsidRPr="008F6317">
              <w:rPr>
                <w:sz w:val="28"/>
                <w:szCs w:val="28"/>
              </w:rPr>
              <w:t>cách</w:t>
            </w:r>
            <w:proofErr w:type="spellEnd"/>
            <w:r w:rsidRPr="008F6317">
              <w:rPr>
                <w:sz w:val="28"/>
                <w:szCs w:val="28"/>
              </w:rPr>
              <w:t xml:space="preserve"> </w:t>
            </w:r>
            <w:proofErr w:type="spellStart"/>
            <w:r w:rsidRPr="008F6317">
              <w:rPr>
                <w:sz w:val="28"/>
                <w:szCs w:val="28"/>
              </w:rPr>
              <w:t>đề</w:t>
            </w:r>
            <w:proofErr w:type="spellEnd"/>
            <w:r w:rsidRPr="008F6317">
              <w:rPr>
                <w:sz w:val="28"/>
                <w:szCs w:val="28"/>
              </w:rPr>
              <w:t xml:space="preserve"> </w:t>
            </w:r>
            <w:proofErr w:type="spellStart"/>
            <w:r w:rsidRPr="008F6317">
              <w:rPr>
                <w:sz w:val="28"/>
                <w:szCs w:val="28"/>
              </w:rPr>
              <w:t>xuất</w:t>
            </w:r>
            <w:proofErr w:type="spellEnd"/>
            <w:r w:rsidRPr="008F6317">
              <w:rPr>
                <w:sz w:val="28"/>
                <w:szCs w:val="28"/>
              </w:rPr>
              <w:t xml:space="preserve"> </w:t>
            </w:r>
            <w:proofErr w:type="spellStart"/>
            <w:r w:rsidRPr="008F6317">
              <w:rPr>
                <w:sz w:val="28"/>
                <w:szCs w:val="28"/>
              </w:rPr>
              <w:t>các</w:t>
            </w:r>
            <w:proofErr w:type="spellEnd"/>
            <w:r w:rsidRPr="008F6317">
              <w:rPr>
                <w:sz w:val="28"/>
                <w:szCs w:val="28"/>
              </w:rPr>
              <w:t xml:space="preserve"> </w:t>
            </w:r>
            <w:proofErr w:type="spellStart"/>
            <w:r w:rsidRPr="008F6317">
              <w:rPr>
                <w:sz w:val="28"/>
                <w:szCs w:val="28"/>
              </w:rPr>
              <w:t>biện</w:t>
            </w:r>
            <w:proofErr w:type="spellEnd"/>
            <w:r w:rsidRPr="008F6317">
              <w:rPr>
                <w:sz w:val="28"/>
                <w:szCs w:val="28"/>
              </w:rPr>
              <w:t xml:space="preserve"> </w:t>
            </w:r>
            <w:proofErr w:type="spellStart"/>
            <w:r w:rsidRPr="008F6317">
              <w:rPr>
                <w:sz w:val="28"/>
                <w:szCs w:val="28"/>
              </w:rPr>
              <w:t>pháp</w:t>
            </w:r>
            <w:proofErr w:type="spellEnd"/>
            <w:r w:rsidRPr="008F6317">
              <w:rPr>
                <w:sz w:val="28"/>
                <w:szCs w:val="28"/>
              </w:rPr>
              <w:t xml:space="preserve"> </w:t>
            </w:r>
            <w:proofErr w:type="spellStart"/>
            <w:r w:rsidRPr="008F6317">
              <w:rPr>
                <w:sz w:val="28"/>
                <w:szCs w:val="28"/>
              </w:rPr>
              <w:t>đảm</w:t>
            </w:r>
            <w:proofErr w:type="spellEnd"/>
            <w:r w:rsidRPr="008F6317">
              <w:rPr>
                <w:sz w:val="28"/>
                <w:szCs w:val="28"/>
              </w:rPr>
              <w:t xml:space="preserve"> </w:t>
            </w:r>
            <w:proofErr w:type="spellStart"/>
            <w:r w:rsidRPr="008F6317">
              <w:rPr>
                <w:sz w:val="28"/>
                <w:szCs w:val="28"/>
              </w:rPr>
              <w:t>bảo</w:t>
            </w:r>
            <w:proofErr w:type="spellEnd"/>
            <w:r w:rsidRPr="008F6317">
              <w:rPr>
                <w:sz w:val="28"/>
                <w:szCs w:val="28"/>
              </w:rPr>
              <w:t xml:space="preserve"> </w:t>
            </w:r>
            <w:proofErr w:type="spellStart"/>
            <w:r w:rsidRPr="008F6317">
              <w:rPr>
                <w:sz w:val="28"/>
                <w:szCs w:val="28"/>
              </w:rPr>
              <w:t>thời</w:t>
            </w:r>
            <w:proofErr w:type="spellEnd"/>
            <w:r w:rsidRPr="008F6317">
              <w:rPr>
                <w:sz w:val="28"/>
                <w:szCs w:val="28"/>
              </w:rPr>
              <w:t xml:space="preserve"> </w:t>
            </w:r>
            <w:proofErr w:type="spellStart"/>
            <w:r w:rsidRPr="008F6317">
              <w:rPr>
                <w:sz w:val="28"/>
                <w:szCs w:val="28"/>
              </w:rPr>
              <w:t>gian</w:t>
            </w:r>
            <w:proofErr w:type="spellEnd"/>
            <w:r w:rsidRPr="008F6317">
              <w:rPr>
                <w:sz w:val="28"/>
                <w:szCs w:val="28"/>
              </w:rPr>
              <w:t xml:space="preserve"> </w:t>
            </w:r>
            <w:proofErr w:type="spellStart"/>
            <w:r w:rsidRPr="008F6317">
              <w:rPr>
                <w:sz w:val="28"/>
                <w:szCs w:val="28"/>
              </w:rPr>
              <w:t>phù</w:t>
            </w:r>
            <w:proofErr w:type="spellEnd"/>
            <w:r w:rsidRPr="008F6317">
              <w:rPr>
                <w:sz w:val="28"/>
                <w:szCs w:val="28"/>
              </w:rPr>
              <w:t xml:space="preserve"> </w:t>
            </w:r>
            <w:proofErr w:type="spellStart"/>
            <w:r w:rsidRPr="008F6317">
              <w:rPr>
                <w:sz w:val="28"/>
                <w:szCs w:val="28"/>
              </w:rPr>
              <w:t>hợp</w:t>
            </w:r>
            <w:proofErr w:type="spellEnd"/>
            <w:r w:rsidRPr="008F6317">
              <w:rPr>
                <w:sz w:val="28"/>
                <w:szCs w:val="28"/>
              </w:rPr>
              <w:t xml:space="preserve"> </w:t>
            </w:r>
            <w:proofErr w:type="spellStart"/>
            <w:r w:rsidRPr="008F6317">
              <w:rPr>
                <w:sz w:val="28"/>
                <w:szCs w:val="28"/>
              </w:rPr>
              <w:t>với</w:t>
            </w:r>
            <w:proofErr w:type="spellEnd"/>
            <w:r w:rsidRPr="008F6317">
              <w:rPr>
                <w:sz w:val="28"/>
                <w:szCs w:val="28"/>
              </w:rPr>
              <w:t xml:space="preserve"> </w:t>
            </w:r>
            <w:proofErr w:type="spellStart"/>
            <w:r w:rsidRPr="008F6317">
              <w:rPr>
                <w:sz w:val="28"/>
                <w:szCs w:val="28"/>
              </w:rPr>
              <w:t>công</w:t>
            </w:r>
            <w:proofErr w:type="spellEnd"/>
            <w:r w:rsidRPr="008F6317">
              <w:rPr>
                <w:sz w:val="28"/>
                <w:szCs w:val="28"/>
              </w:rPr>
              <w:t xml:space="preserve"> </w:t>
            </w:r>
            <w:proofErr w:type="spellStart"/>
            <w:r w:rsidRPr="008F6317">
              <w:rPr>
                <w:sz w:val="28"/>
                <w:szCs w:val="28"/>
              </w:rPr>
              <w:t>việc</w:t>
            </w:r>
            <w:proofErr w:type="spellEnd"/>
            <w:r w:rsidRPr="008F6317">
              <w:rPr>
                <w:sz w:val="28"/>
                <w:szCs w:val="28"/>
              </w:rPr>
              <w:t xml:space="preserve"> </w:t>
            </w:r>
            <w:proofErr w:type="spellStart"/>
            <w:r w:rsidRPr="008F6317">
              <w:rPr>
                <w:sz w:val="28"/>
                <w:szCs w:val="28"/>
              </w:rPr>
              <w:t>chuyên</w:t>
            </w:r>
            <w:proofErr w:type="spellEnd"/>
            <w:r w:rsidRPr="008F6317">
              <w:rPr>
                <w:sz w:val="28"/>
                <w:szCs w:val="28"/>
              </w:rPr>
              <w:t xml:space="preserve"> </w:t>
            </w:r>
            <w:proofErr w:type="spellStart"/>
            <w:r w:rsidRPr="008F6317">
              <w:rPr>
                <w:sz w:val="28"/>
                <w:szCs w:val="28"/>
              </w:rPr>
              <w:t>môn</w:t>
            </w:r>
            <w:proofErr w:type="spellEnd"/>
          </w:p>
          <w:p w14:paraId="55517C39" w14:textId="77777777" w:rsidR="00F6017F" w:rsidRPr="008F6317" w:rsidRDefault="00F6017F" w:rsidP="00F6017F">
            <w:pPr>
              <w:pStyle w:val="ListParagraph"/>
              <w:numPr>
                <w:ilvl w:val="0"/>
                <w:numId w:val="76"/>
              </w:numPr>
              <w:spacing w:before="120" w:after="0" w:line="259" w:lineRule="auto"/>
              <w:jc w:val="both"/>
              <w:rPr>
                <w:sz w:val="28"/>
                <w:szCs w:val="28"/>
              </w:rPr>
            </w:pPr>
            <w:proofErr w:type="spellStart"/>
            <w:r w:rsidRPr="008F6317">
              <w:rPr>
                <w:sz w:val="28"/>
                <w:szCs w:val="28"/>
              </w:rPr>
              <w:t>Liệt</w:t>
            </w:r>
            <w:proofErr w:type="spellEnd"/>
            <w:r w:rsidRPr="008F6317">
              <w:rPr>
                <w:sz w:val="28"/>
                <w:szCs w:val="28"/>
              </w:rPr>
              <w:t xml:space="preserve"> </w:t>
            </w:r>
            <w:proofErr w:type="spellStart"/>
            <w:r w:rsidRPr="008F6317">
              <w:rPr>
                <w:sz w:val="28"/>
                <w:szCs w:val="28"/>
              </w:rPr>
              <w:t>kê</w:t>
            </w:r>
            <w:proofErr w:type="spellEnd"/>
            <w:r w:rsidRPr="008F6317">
              <w:rPr>
                <w:sz w:val="28"/>
                <w:szCs w:val="28"/>
              </w:rPr>
              <w:t xml:space="preserve"> </w:t>
            </w:r>
            <w:proofErr w:type="spellStart"/>
            <w:r w:rsidRPr="008F6317">
              <w:rPr>
                <w:sz w:val="28"/>
                <w:szCs w:val="28"/>
              </w:rPr>
              <w:t>được</w:t>
            </w:r>
            <w:proofErr w:type="spellEnd"/>
            <w:r w:rsidRPr="008F6317">
              <w:rPr>
                <w:sz w:val="28"/>
                <w:szCs w:val="28"/>
              </w:rPr>
              <w:t xml:space="preserve"> </w:t>
            </w:r>
            <w:proofErr w:type="spellStart"/>
            <w:r w:rsidRPr="008F6317">
              <w:rPr>
                <w:sz w:val="28"/>
                <w:szCs w:val="28"/>
              </w:rPr>
              <w:t>các</w:t>
            </w:r>
            <w:proofErr w:type="spellEnd"/>
            <w:r w:rsidRPr="008F6317">
              <w:rPr>
                <w:sz w:val="28"/>
                <w:szCs w:val="28"/>
              </w:rPr>
              <w:t xml:space="preserve"> </w:t>
            </w:r>
            <w:proofErr w:type="spellStart"/>
            <w:r w:rsidRPr="008F6317">
              <w:rPr>
                <w:sz w:val="28"/>
                <w:szCs w:val="28"/>
              </w:rPr>
              <w:t>kỹ</w:t>
            </w:r>
            <w:proofErr w:type="spellEnd"/>
            <w:r w:rsidRPr="008F6317">
              <w:rPr>
                <w:sz w:val="28"/>
                <w:szCs w:val="28"/>
              </w:rPr>
              <w:t xml:space="preserve"> </w:t>
            </w:r>
            <w:proofErr w:type="spellStart"/>
            <w:r w:rsidRPr="008F6317">
              <w:rPr>
                <w:sz w:val="28"/>
                <w:szCs w:val="28"/>
              </w:rPr>
              <w:t>năng</w:t>
            </w:r>
            <w:proofErr w:type="spellEnd"/>
            <w:r w:rsidRPr="008F6317">
              <w:rPr>
                <w:sz w:val="28"/>
                <w:szCs w:val="28"/>
              </w:rPr>
              <w:t xml:space="preserve"> </w:t>
            </w:r>
            <w:proofErr w:type="spellStart"/>
            <w:r w:rsidRPr="008F6317">
              <w:rPr>
                <w:sz w:val="28"/>
                <w:szCs w:val="28"/>
              </w:rPr>
              <w:t>quản</w:t>
            </w:r>
            <w:proofErr w:type="spellEnd"/>
            <w:r w:rsidRPr="008F6317">
              <w:rPr>
                <w:sz w:val="28"/>
                <w:szCs w:val="28"/>
              </w:rPr>
              <w:t xml:space="preserve"> </w:t>
            </w:r>
            <w:proofErr w:type="spellStart"/>
            <w:r w:rsidRPr="008F6317">
              <w:rPr>
                <w:sz w:val="28"/>
                <w:szCs w:val="28"/>
              </w:rPr>
              <w:t>lý</w:t>
            </w:r>
            <w:proofErr w:type="spellEnd"/>
            <w:r w:rsidRPr="008F6317">
              <w:rPr>
                <w:sz w:val="28"/>
                <w:szCs w:val="28"/>
              </w:rPr>
              <w:t xml:space="preserve"> </w:t>
            </w:r>
            <w:proofErr w:type="spellStart"/>
            <w:r w:rsidRPr="008F6317">
              <w:rPr>
                <w:sz w:val="28"/>
                <w:szCs w:val="28"/>
              </w:rPr>
              <w:t>bản</w:t>
            </w:r>
            <w:proofErr w:type="spellEnd"/>
            <w:r w:rsidRPr="008F6317">
              <w:rPr>
                <w:sz w:val="28"/>
                <w:szCs w:val="28"/>
              </w:rPr>
              <w:t xml:space="preserve"> </w:t>
            </w:r>
            <w:proofErr w:type="spellStart"/>
            <w:r w:rsidRPr="008F6317">
              <w:rPr>
                <w:sz w:val="28"/>
                <w:szCs w:val="28"/>
              </w:rPr>
              <w:t>thân</w:t>
            </w:r>
            <w:proofErr w:type="spellEnd"/>
            <w:r w:rsidRPr="008F6317">
              <w:rPr>
                <w:sz w:val="28"/>
                <w:szCs w:val="28"/>
              </w:rPr>
              <w:t xml:space="preserve">, </w:t>
            </w:r>
            <w:proofErr w:type="spellStart"/>
            <w:r w:rsidRPr="008F6317">
              <w:rPr>
                <w:sz w:val="28"/>
                <w:szCs w:val="28"/>
              </w:rPr>
              <w:t>quản</w:t>
            </w:r>
            <w:proofErr w:type="spellEnd"/>
            <w:r w:rsidRPr="008F6317">
              <w:rPr>
                <w:sz w:val="28"/>
                <w:szCs w:val="28"/>
              </w:rPr>
              <w:t xml:space="preserve"> </w:t>
            </w:r>
            <w:proofErr w:type="spellStart"/>
            <w:r w:rsidRPr="008F6317">
              <w:rPr>
                <w:sz w:val="28"/>
                <w:szCs w:val="28"/>
              </w:rPr>
              <w:t>lý</w:t>
            </w:r>
            <w:proofErr w:type="spellEnd"/>
            <w:r w:rsidRPr="008F6317">
              <w:rPr>
                <w:sz w:val="28"/>
                <w:szCs w:val="28"/>
              </w:rPr>
              <w:t xml:space="preserve"> </w:t>
            </w:r>
            <w:proofErr w:type="spellStart"/>
            <w:r w:rsidRPr="008F6317">
              <w:rPr>
                <w:sz w:val="28"/>
                <w:szCs w:val="28"/>
              </w:rPr>
              <w:t>thời</w:t>
            </w:r>
            <w:proofErr w:type="spellEnd"/>
            <w:r w:rsidRPr="008F6317">
              <w:rPr>
                <w:sz w:val="28"/>
                <w:szCs w:val="28"/>
              </w:rPr>
              <w:t xml:space="preserve"> </w:t>
            </w:r>
            <w:proofErr w:type="spellStart"/>
            <w:r w:rsidRPr="008F6317">
              <w:rPr>
                <w:sz w:val="28"/>
                <w:szCs w:val="28"/>
              </w:rPr>
              <w:t>gian</w:t>
            </w:r>
            <w:proofErr w:type="spellEnd"/>
            <w:r w:rsidRPr="008F6317">
              <w:rPr>
                <w:sz w:val="28"/>
                <w:szCs w:val="28"/>
              </w:rPr>
              <w:t xml:space="preserve"> </w:t>
            </w:r>
            <w:proofErr w:type="spellStart"/>
            <w:r w:rsidRPr="008F6317">
              <w:rPr>
                <w:sz w:val="28"/>
                <w:szCs w:val="28"/>
              </w:rPr>
              <w:t>và</w:t>
            </w:r>
            <w:proofErr w:type="spellEnd"/>
            <w:r w:rsidRPr="008F6317">
              <w:rPr>
                <w:sz w:val="28"/>
                <w:szCs w:val="28"/>
              </w:rPr>
              <w:t xml:space="preserve"> </w:t>
            </w:r>
            <w:proofErr w:type="spellStart"/>
            <w:r w:rsidRPr="008F6317">
              <w:rPr>
                <w:sz w:val="28"/>
                <w:szCs w:val="28"/>
              </w:rPr>
              <w:t>làm</w:t>
            </w:r>
            <w:proofErr w:type="spellEnd"/>
            <w:r w:rsidRPr="008F6317">
              <w:rPr>
                <w:sz w:val="28"/>
                <w:szCs w:val="28"/>
              </w:rPr>
              <w:t xml:space="preserve"> </w:t>
            </w:r>
            <w:proofErr w:type="spellStart"/>
            <w:r w:rsidRPr="008F6317">
              <w:rPr>
                <w:sz w:val="28"/>
                <w:szCs w:val="28"/>
              </w:rPr>
              <w:t>chủ</w:t>
            </w:r>
            <w:proofErr w:type="spellEnd"/>
            <w:r w:rsidRPr="008F6317">
              <w:rPr>
                <w:sz w:val="28"/>
                <w:szCs w:val="28"/>
              </w:rPr>
              <w:t xml:space="preserve"> </w:t>
            </w:r>
            <w:proofErr w:type="spellStart"/>
            <w:r w:rsidRPr="008F6317">
              <w:rPr>
                <w:sz w:val="28"/>
                <w:szCs w:val="28"/>
              </w:rPr>
              <w:t>bản</w:t>
            </w:r>
            <w:proofErr w:type="spellEnd"/>
            <w:r w:rsidRPr="008F6317">
              <w:rPr>
                <w:sz w:val="28"/>
                <w:szCs w:val="28"/>
              </w:rPr>
              <w:t xml:space="preserve"> </w:t>
            </w:r>
            <w:proofErr w:type="spellStart"/>
            <w:r w:rsidRPr="008F6317">
              <w:rPr>
                <w:sz w:val="28"/>
                <w:szCs w:val="28"/>
              </w:rPr>
              <w:t>thân</w:t>
            </w:r>
            <w:proofErr w:type="spellEnd"/>
            <w:r w:rsidRPr="008F6317">
              <w:rPr>
                <w:sz w:val="28"/>
                <w:szCs w:val="28"/>
              </w:rPr>
              <w:t xml:space="preserve"> </w:t>
            </w:r>
            <w:proofErr w:type="spellStart"/>
            <w:r w:rsidRPr="008F6317">
              <w:rPr>
                <w:sz w:val="28"/>
                <w:szCs w:val="28"/>
              </w:rPr>
              <w:t>như</w:t>
            </w:r>
            <w:proofErr w:type="spellEnd"/>
            <w:r w:rsidRPr="008F6317">
              <w:rPr>
                <w:sz w:val="28"/>
                <w:szCs w:val="28"/>
              </w:rPr>
              <w:t xml:space="preserve"> </w:t>
            </w:r>
            <w:proofErr w:type="spellStart"/>
            <w:r w:rsidRPr="008F6317">
              <w:rPr>
                <w:sz w:val="28"/>
                <w:szCs w:val="28"/>
              </w:rPr>
              <w:t>một</w:t>
            </w:r>
            <w:proofErr w:type="spellEnd"/>
            <w:r w:rsidRPr="008F6317">
              <w:rPr>
                <w:sz w:val="28"/>
                <w:szCs w:val="28"/>
              </w:rPr>
              <w:t xml:space="preserve"> </w:t>
            </w:r>
            <w:proofErr w:type="spellStart"/>
            <w:r w:rsidRPr="008F6317">
              <w:rPr>
                <w:sz w:val="28"/>
                <w:szCs w:val="28"/>
              </w:rPr>
              <w:t>nhà</w:t>
            </w:r>
            <w:proofErr w:type="spellEnd"/>
            <w:r w:rsidRPr="008F6317">
              <w:rPr>
                <w:sz w:val="28"/>
                <w:szCs w:val="28"/>
              </w:rPr>
              <w:t xml:space="preserve"> </w:t>
            </w:r>
            <w:proofErr w:type="spellStart"/>
            <w:r w:rsidRPr="008F6317">
              <w:rPr>
                <w:sz w:val="28"/>
                <w:szCs w:val="28"/>
              </w:rPr>
              <w:t>quản</w:t>
            </w:r>
            <w:proofErr w:type="spellEnd"/>
            <w:r w:rsidRPr="008F6317">
              <w:rPr>
                <w:sz w:val="28"/>
                <w:szCs w:val="28"/>
              </w:rPr>
              <w:t xml:space="preserve"> </w:t>
            </w:r>
            <w:proofErr w:type="spellStart"/>
            <w:r w:rsidRPr="008F6317">
              <w:rPr>
                <w:sz w:val="28"/>
                <w:szCs w:val="28"/>
              </w:rPr>
              <w:t>trị</w:t>
            </w:r>
            <w:proofErr w:type="spellEnd"/>
            <w:r w:rsidRPr="008F6317">
              <w:rPr>
                <w:sz w:val="28"/>
                <w:szCs w:val="28"/>
              </w:rPr>
              <w:t xml:space="preserve"> </w:t>
            </w:r>
            <w:proofErr w:type="spellStart"/>
            <w:r w:rsidRPr="008F6317">
              <w:rPr>
                <w:sz w:val="28"/>
                <w:szCs w:val="28"/>
              </w:rPr>
              <w:t>hiệu</w:t>
            </w:r>
            <w:proofErr w:type="spellEnd"/>
            <w:r w:rsidRPr="008F6317">
              <w:rPr>
                <w:sz w:val="28"/>
                <w:szCs w:val="28"/>
              </w:rPr>
              <w:t xml:space="preserve"> </w:t>
            </w:r>
            <w:proofErr w:type="spellStart"/>
            <w:r w:rsidRPr="008F6317">
              <w:rPr>
                <w:sz w:val="28"/>
                <w:szCs w:val="28"/>
              </w:rPr>
              <w:t>quả</w:t>
            </w:r>
            <w:proofErr w:type="spellEnd"/>
            <w:r w:rsidRPr="008F6317">
              <w:rPr>
                <w:sz w:val="28"/>
                <w:szCs w:val="28"/>
              </w:rPr>
              <w:t xml:space="preserve">; </w:t>
            </w:r>
          </w:p>
          <w:p w14:paraId="32176CA7" w14:textId="77777777" w:rsidR="00F6017F" w:rsidRPr="008F6317" w:rsidRDefault="00F6017F" w:rsidP="00F6017F">
            <w:pPr>
              <w:pStyle w:val="ListParagraph"/>
              <w:numPr>
                <w:ilvl w:val="0"/>
                <w:numId w:val="76"/>
              </w:numPr>
              <w:spacing w:before="120" w:after="0" w:line="259" w:lineRule="auto"/>
              <w:jc w:val="both"/>
              <w:rPr>
                <w:sz w:val="28"/>
                <w:szCs w:val="28"/>
              </w:rPr>
            </w:pPr>
            <w:proofErr w:type="spellStart"/>
            <w:r w:rsidRPr="008F6317">
              <w:rPr>
                <w:sz w:val="28"/>
                <w:szCs w:val="28"/>
              </w:rPr>
              <w:t>Vận</w:t>
            </w:r>
            <w:proofErr w:type="spellEnd"/>
            <w:r w:rsidRPr="008F6317">
              <w:rPr>
                <w:sz w:val="28"/>
                <w:szCs w:val="28"/>
              </w:rPr>
              <w:t xml:space="preserve"> </w:t>
            </w:r>
            <w:proofErr w:type="spellStart"/>
            <w:r w:rsidRPr="008F6317">
              <w:rPr>
                <w:sz w:val="28"/>
                <w:szCs w:val="28"/>
              </w:rPr>
              <w:t>dụng</w:t>
            </w:r>
            <w:proofErr w:type="spellEnd"/>
            <w:r w:rsidRPr="008F6317">
              <w:rPr>
                <w:sz w:val="28"/>
                <w:szCs w:val="28"/>
              </w:rPr>
              <w:t xml:space="preserve"> </w:t>
            </w:r>
            <w:proofErr w:type="spellStart"/>
            <w:r w:rsidRPr="008F6317">
              <w:rPr>
                <w:sz w:val="28"/>
                <w:szCs w:val="28"/>
              </w:rPr>
              <w:t>được</w:t>
            </w:r>
            <w:proofErr w:type="spellEnd"/>
            <w:r w:rsidRPr="008F6317">
              <w:rPr>
                <w:sz w:val="28"/>
                <w:szCs w:val="28"/>
              </w:rPr>
              <w:t xml:space="preserve"> </w:t>
            </w:r>
            <w:proofErr w:type="spellStart"/>
            <w:r w:rsidRPr="008F6317">
              <w:rPr>
                <w:sz w:val="28"/>
                <w:szCs w:val="28"/>
              </w:rPr>
              <w:t>việc</w:t>
            </w:r>
            <w:proofErr w:type="spellEnd"/>
            <w:r w:rsidRPr="008F6317">
              <w:rPr>
                <w:sz w:val="28"/>
                <w:szCs w:val="28"/>
              </w:rPr>
              <w:t xml:space="preserve"> </w:t>
            </w:r>
            <w:proofErr w:type="spellStart"/>
            <w:r w:rsidRPr="008F6317">
              <w:rPr>
                <w:sz w:val="28"/>
                <w:szCs w:val="28"/>
              </w:rPr>
              <w:t>sử</w:t>
            </w:r>
            <w:proofErr w:type="spellEnd"/>
            <w:r w:rsidRPr="008F6317">
              <w:rPr>
                <w:sz w:val="28"/>
                <w:szCs w:val="28"/>
              </w:rPr>
              <w:t xml:space="preserve"> </w:t>
            </w:r>
            <w:proofErr w:type="spellStart"/>
            <w:r w:rsidRPr="008F6317">
              <w:rPr>
                <w:sz w:val="28"/>
                <w:szCs w:val="28"/>
              </w:rPr>
              <w:t>dụng</w:t>
            </w:r>
            <w:proofErr w:type="spellEnd"/>
            <w:r w:rsidRPr="008F6317">
              <w:rPr>
                <w:sz w:val="28"/>
                <w:szCs w:val="28"/>
              </w:rPr>
              <w:t xml:space="preserve"> </w:t>
            </w:r>
            <w:proofErr w:type="spellStart"/>
            <w:r w:rsidRPr="008F6317">
              <w:rPr>
                <w:sz w:val="28"/>
                <w:szCs w:val="28"/>
              </w:rPr>
              <w:t>thời</w:t>
            </w:r>
            <w:proofErr w:type="spellEnd"/>
            <w:r w:rsidRPr="008F6317">
              <w:rPr>
                <w:sz w:val="28"/>
                <w:szCs w:val="28"/>
              </w:rPr>
              <w:t xml:space="preserve"> </w:t>
            </w:r>
            <w:proofErr w:type="spellStart"/>
            <w:r w:rsidRPr="008F6317">
              <w:rPr>
                <w:sz w:val="28"/>
                <w:szCs w:val="28"/>
              </w:rPr>
              <w:t>gian</w:t>
            </w:r>
            <w:proofErr w:type="spellEnd"/>
            <w:r w:rsidRPr="008F6317">
              <w:rPr>
                <w:sz w:val="28"/>
                <w:szCs w:val="28"/>
              </w:rPr>
              <w:t xml:space="preserve"> </w:t>
            </w:r>
            <w:proofErr w:type="spellStart"/>
            <w:r w:rsidRPr="008F6317">
              <w:rPr>
                <w:sz w:val="28"/>
                <w:szCs w:val="28"/>
              </w:rPr>
              <w:t>trong</w:t>
            </w:r>
            <w:proofErr w:type="spellEnd"/>
            <w:r w:rsidRPr="008F6317">
              <w:rPr>
                <w:sz w:val="28"/>
                <w:szCs w:val="28"/>
              </w:rPr>
              <w:t xml:space="preserve"> </w:t>
            </w:r>
            <w:proofErr w:type="spellStart"/>
            <w:r w:rsidRPr="008F6317">
              <w:rPr>
                <w:sz w:val="28"/>
                <w:szCs w:val="28"/>
              </w:rPr>
              <w:t>hoạch</w:t>
            </w:r>
            <w:proofErr w:type="spellEnd"/>
            <w:r w:rsidRPr="008F6317">
              <w:rPr>
                <w:sz w:val="28"/>
                <w:szCs w:val="28"/>
              </w:rPr>
              <w:t xml:space="preserve"> </w:t>
            </w:r>
            <w:proofErr w:type="spellStart"/>
            <w:r w:rsidRPr="008F6317">
              <w:rPr>
                <w:sz w:val="28"/>
                <w:szCs w:val="28"/>
              </w:rPr>
              <w:t>định</w:t>
            </w:r>
            <w:proofErr w:type="spellEnd"/>
            <w:r w:rsidRPr="008F6317">
              <w:rPr>
                <w:sz w:val="28"/>
                <w:szCs w:val="28"/>
              </w:rPr>
              <w:t xml:space="preserve"> </w:t>
            </w:r>
            <w:proofErr w:type="spellStart"/>
            <w:r w:rsidRPr="008F6317">
              <w:rPr>
                <w:sz w:val="28"/>
                <w:szCs w:val="28"/>
              </w:rPr>
              <w:t>và</w:t>
            </w:r>
            <w:proofErr w:type="spellEnd"/>
            <w:r w:rsidRPr="008F6317">
              <w:rPr>
                <w:sz w:val="28"/>
                <w:szCs w:val="28"/>
              </w:rPr>
              <w:t xml:space="preserve"> </w:t>
            </w:r>
            <w:proofErr w:type="spellStart"/>
            <w:r w:rsidRPr="008F6317">
              <w:rPr>
                <w:sz w:val="28"/>
                <w:szCs w:val="28"/>
              </w:rPr>
              <w:t>tổ</w:t>
            </w:r>
            <w:proofErr w:type="spellEnd"/>
            <w:r w:rsidRPr="008F6317">
              <w:rPr>
                <w:sz w:val="28"/>
                <w:szCs w:val="28"/>
              </w:rPr>
              <w:t xml:space="preserve"> </w:t>
            </w:r>
            <w:proofErr w:type="spellStart"/>
            <w:r w:rsidRPr="008F6317">
              <w:rPr>
                <w:sz w:val="28"/>
                <w:szCs w:val="28"/>
              </w:rPr>
              <w:t>chức</w:t>
            </w:r>
            <w:proofErr w:type="spellEnd"/>
            <w:r w:rsidRPr="008F6317">
              <w:rPr>
                <w:sz w:val="28"/>
                <w:szCs w:val="28"/>
              </w:rPr>
              <w:t xml:space="preserve"> </w:t>
            </w:r>
            <w:proofErr w:type="spellStart"/>
            <w:r w:rsidRPr="008F6317">
              <w:rPr>
                <w:sz w:val="28"/>
                <w:szCs w:val="28"/>
              </w:rPr>
              <w:t>công</w:t>
            </w:r>
            <w:proofErr w:type="spellEnd"/>
            <w:r w:rsidRPr="008F6317">
              <w:rPr>
                <w:sz w:val="28"/>
                <w:szCs w:val="28"/>
              </w:rPr>
              <w:t xml:space="preserve"> </w:t>
            </w:r>
            <w:proofErr w:type="spellStart"/>
            <w:r w:rsidRPr="008F6317">
              <w:rPr>
                <w:sz w:val="28"/>
                <w:szCs w:val="28"/>
              </w:rPr>
              <w:t>việc</w:t>
            </w:r>
            <w:proofErr w:type="spellEnd"/>
            <w:r w:rsidRPr="008F6317">
              <w:rPr>
                <w:sz w:val="28"/>
                <w:szCs w:val="28"/>
              </w:rPr>
              <w:t xml:space="preserve">; </w:t>
            </w:r>
          </w:p>
          <w:p w14:paraId="47B00342" w14:textId="77777777" w:rsidR="00F6017F" w:rsidRPr="008F6317" w:rsidRDefault="00F6017F" w:rsidP="00F6017F">
            <w:pPr>
              <w:pStyle w:val="ListParagraph"/>
              <w:numPr>
                <w:ilvl w:val="0"/>
                <w:numId w:val="76"/>
              </w:numPr>
              <w:spacing w:before="120" w:after="0" w:line="259" w:lineRule="auto"/>
              <w:jc w:val="both"/>
              <w:rPr>
                <w:b/>
                <w:bCs/>
                <w:sz w:val="28"/>
                <w:szCs w:val="28"/>
              </w:rPr>
            </w:pPr>
            <w:proofErr w:type="spellStart"/>
            <w:r w:rsidRPr="008F6317">
              <w:rPr>
                <w:sz w:val="28"/>
                <w:szCs w:val="28"/>
              </w:rPr>
              <w:t>Giải</w:t>
            </w:r>
            <w:proofErr w:type="spellEnd"/>
            <w:r w:rsidRPr="008F6317">
              <w:rPr>
                <w:sz w:val="28"/>
                <w:szCs w:val="28"/>
              </w:rPr>
              <w:t xml:space="preserve"> </w:t>
            </w:r>
            <w:proofErr w:type="spellStart"/>
            <w:r w:rsidRPr="008F6317">
              <w:rPr>
                <w:sz w:val="28"/>
                <w:szCs w:val="28"/>
              </w:rPr>
              <w:t>quyết</w:t>
            </w:r>
            <w:proofErr w:type="spellEnd"/>
            <w:r w:rsidRPr="008F6317">
              <w:rPr>
                <w:sz w:val="28"/>
                <w:szCs w:val="28"/>
              </w:rPr>
              <w:t xml:space="preserve"> </w:t>
            </w:r>
            <w:proofErr w:type="spellStart"/>
            <w:r w:rsidRPr="008F6317">
              <w:rPr>
                <w:sz w:val="28"/>
                <w:szCs w:val="28"/>
              </w:rPr>
              <w:t>được</w:t>
            </w:r>
            <w:proofErr w:type="spellEnd"/>
            <w:r w:rsidRPr="008F6317">
              <w:rPr>
                <w:sz w:val="28"/>
                <w:szCs w:val="28"/>
              </w:rPr>
              <w:t xml:space="preserve"> </w:t>
            </w:r>
            <w:proofErr w:type="spellStart"/>
            <w:r w:rsidRPr="008F6317">
              <w:rPr>
                <w:sz w:val="28"/>
                <w:szCs w:val="28"/>
              </w:rPr>
              <w:t>việc</w:t>
            </w:r>
            <w:proofErr w:type="spellEnd"/>
            <w:r w:rsidRPr="008F6317">
              <w:rPr>
                <w:sz w:val="28"/>
                <w:szCs w:val="28"/>
              </w:rPr>
              <w:t xml:space="preserve"> </w:t>
            </w:r>
            <w:proofErr w:type="spellStart"/>
            <w:r w:rsidRPr="008F6317">
              <w:rPr>
                <w:sz w:val="28"/>
                <w:szCs w:val="28"/>
              </w:rPr>
              <w:t>quản</w:t>
            </w:r>
            <w:proofErr w:type="spellEnd"/>
            <w:r w:rsidRPr="008F6317">
              <w:rPr>
                <w:sz w:val="28"/>
                <w:szCs w:val="28"/>
              </w:rPr>
              <w:t xml:space="preserve"> </w:t>
            </w:r>
            <w:proofErr w:type="spellStart"/>
            <w:r w:rsidRPr="008F6317">
              <w:rPr>
                <w:sz w:val="28"/>
                <w:szCs w:val="28"/>
              </w:rPr>
              <w:t>lý</w:t>
            </w:r>
            <w:proofErr w:type="spellEnd"/>
            <w:r w:rsidRPr="008F6317">
              <w:rPr>
                <w:sz w:val="28"/>
                <w:szCs w:val="28"/>
              </w:rPr>
              <w:t xml:space="preserve"> </w:t>
            </w:r>
            <w:proofErr w:type="spellStart"/>
            <w:r w:rsidRPr="008F6317">
              <w:rPr>
                <w:sz w:val="28"/>
                <w:szCs w:val="28"/>
              </w:rPr>
              <w:t>thời</w:t>
            </w:r>
            <w:proofErr w:type="spellEnd"/>
            <w:r w:rsidRPr="008F6317">
              <w:rPr>
                <w:sz w:val="28"/>
                <w:szCs w:val="28"/>
              </w:rPr>
              <w:t xml:space="preserve"> </w:t>
            </w:r>
            <w:proofErr w:type="spellStart"/>
            <w:r w:rsidRPr="008F6317">
              <w:rPr>
                <w:sz w:val="28"/>
                <w:szCs w:val="28"/>
              </w:rPr>
              <w:t>gian</w:t>
            </w:r>
            <w:proofErr w:type="spellEnd"/>
            <w:r w:rsidRPr="008F6317">
              <w:rPr>
                <w:sz w:val="28"/>
                <w:szCs w:val="28"/>
              </w:rPr>
              <w:t xml:space="preserve"> </w:t>
            </w:r>
            <w:proofErr w:type="spellStart"/>
            <w:r w:rsidRPr="008F6317">
              <w:rPr>
                <w:sz w:val="28"/>
                <w:szCs w:val="28"/>
              </w:rPr>
              <w:t>và</w:t>
            </w:r>
            <w:proofErr w:type="spellEnd"/>
            <w:r w:rsidRPr="008F6317">
              <w:rPr>
                <w:sz w:val="28"/>
                <w:szCs w:val="28"/>
              </w:rPr>
              <w:t xml:space="preserve"> </w:t>
            </w:r>
            <w:proofErr w:type="spellStart"/>
            <w:r w:rsidRPr="008F6317">
              <w:rPr>
                <w:sz w:val="28"/>
                <w:szCs w:val="28"/>
              </w:rPr>
              <w:t>làm</w:t>
            </w:r>
            <w:proofErr w:type="spellEnd"/>
            <w:r w:rsidRPr="008F6317">
              <w:rPr>
                <w:sz w:val="28"/>
                <w:szCs w:val="28"/>
              </w:rPr>
              <w:t xml:space="preserve"> </w:t>
            </w:r>
            <w:proofErr w:type="spellStart"/>
            <w:r w:rsidRPr="008F6317">
              <w:rPr>
                <w:sz w:val="28"/>
                <w:szCs w:val="28"/>
              </w:rPr>
              <w:t>việc</w:t>
            </w:r>
            <w:proofErr w:type="spellEnd"/>
            <w:r w:rsidRPr="008F6317">
              <w:rPr>
                <w:sz w:val="28"/>
                <w:szCs w:val="28"/>
              </w:rPr>
              <w:t xml:space="preserve"> </w:t>
            </w:r>
            <w:proofErr w:type="spellStart"/>
            <w:r w:rsidRPr="008F6317">
              <w:rPr>
                <w:sz w:val="28"/>
                <w:szCs w:val="28"/>
              </w:rPr>
              <w:t>nhóm</w:t>
            </w:r>
            <w:proofErr w:type="spellEnd"/>
            <w:r w:rsidRPr="008F6317">
              <w:rPr>
                <w:sz w:val="28"/>
                <w:szCs w:val="28"/>
              </w:rPr>
              <w:t xml:space="preserve"> </w:t>
            </w:r>
            <w:proofErr w:type="spellStart"/>
            <w:r w:rsidRPr="008F6317">
              <w:rPr>
                <w:sz w:val="28"/>
                <w:szCs w:val="28"/>
              </w:rPr>
              <w:t>tạo</w:t>
            </w:r>
            <w:proofErr w:type="spellEnd"/>
            <w:r w:rsidRPr="008F6317">
              <w:rPr>
                <w:sz w:val="28"/>
                <w:szCs w:val="28"/>
              </w:rPr>
              <w:t xml:space="preserve"> </w:t>
            </w:r>
            <w:proofErr w:type="spellStart"/>
            <w:r w:rsidRPr="008F6317">
              <w:rPr>
                <w:sz w:val="28"/>
                <w:szCs w:val="28"/>
              </w:rPr>
              <w:t>mối</w:t>
            </w:r>
            <w:proofErr w:type="spellEnd"/>
            <w:r w:rsidRPr="008F6317">
              <w:rPr>
                <w:sz w:val="28"/>
                <w:szCs w:val="28"/>
              </w:rPr>
              <w:t xml:space="preserve"> </w:t>
            </w:r>
            <w:proofErr w:type="spellStart"/>
            <w:r w:rsidRPr="008F6317">
              <w:rPr>
                <w:sz w:val="28"/>
                <w:szCs w:val="28"/>
              </w:rPr>
              <w:t>quan</w:t>
            </w:r>
            <w:proofErr w:type="spellEnd"/>
            <w:r w:rsidRPr="008F6317">
              <w:rPr>
                <w:sz w:val="28"/>
                <w:szCs w:val="28"/>
              </w:rPr>
              <w:t xml:space="preserve"> </w:t>
            </w:r>
            <w:proofErr w:type="spellStart"/>
            <w:r w:rsidRPr="008F6317">
              <w:rPr>
                <w:sz w:val="28"/>
                <w:szCs w:val="28"/>
              </w:rPr>
              <w:t>hệ</w:t>
            </w:r>
            <w:proofErr w:type="spellEnd"/>
            <w:r w:rsidRPr="008F6317">
              <w:rPr>
                <w:sz w:val="28"/>
                <w:szCs w:val="28"/>
              </w:rPr>
              <w:t xml:space="preserve">, </w:t>
            </w:r>
            <w:proofErr w:type="spellStart"/>
            <w:r w:rsidRPr="008F6317">
              <w:rPr>
                <w:sz w:val="28"/>
                <w:szCs w:val="28"/>
              </w:rPr>
              <w:t>giao</w:t>
            </w:r>
            <w:proofErr w:type="spellEnd"/>
            <w:r w:rsidRPr="008F6317">
              <w:rPr>
                <w:sz w:val="28"/>
                <w:szCs w:val="28"/>
              </w:rPr>
              <w:t xml:space="preserve"> </w:t>
            </w:r>
            <w:proofErr w:type="spellStart"/>
            <w:r w:rsidRPr="008F6317">
              <w:rPr>
                <w:sz w:val="28"/>
                <w:szCs w:val="28"/>
              </w:rPr>
              <w:t>tiếp</w:t>
            </w:r>
            <w:proofErr w:type="spellEnd"/>
            <w:r w:rsidRPr="008F6317">
              <w:rPr>
                <w:sz w:val="28"/>
                <w:szCs w:val="28"/>
              </w:rPr>
              <w:t xml:space="preserve"> </w:t>
            </w:r>
            <w:proofErr w:type="spellStart"/>
            <w:r w:rsidRPr="008F6317">
              <w:rPr>
                <w:sz w:val="28"/>
                <w:szCs w:val="28"/>
              </w:rPr>
              <w:t>và</w:t>
            </w:r>
            <w:proofErr w:type="spellEnd"/>
            <w:r w:rsidRPr="008F6317">
              <w:rPr>
                <w:sz w:val="28"/>
                <w:szCs w:val="28"/>
              </w:rPr>
              <w:t xml:space="preserve"> </w:t>
            </w:r>
            <w:proofErr w:type="spellStart"/>
            <w:r w:rsidRPr="008F6317">
              <w:rPr>
                <w:sz w:val="28"/>
                <w:szCs w:val="28"/>
              </w:rPr>
              <w:t>xử</w:t>
            </w:r>
            <w:proofErr w:type="spellEnd"/>
            <w:r w:rsidRPr="008F6317">
              <w:rPr>
                <w:sz w:val="28"/>
                <w:szCs w:val="28"/>
              </w:rPr>
              <w:t xml:space="preserve"> </w:t>
            </w:r>
            <w:proofErr w:type="spellStart"/>
            <w:r w:rsidRPr="008F6317">
              <w:rPr>
                <w:sz w:val="28"/>
                <w:szCs w:val="28"/>
              </w:rPr>
              <w:t>lý</w:t>
            </w:r>
            <w:proofErr w:type="spellEnd"/>
            <w:r w:rsidRPr="008F6317">
              <w:rPr>
                <w:sz w:val="28"/>
                <w:szCs w:val="28"/>
              </w:rPr>
              <w:t xml:space="preserve"> </w:t>
            </w:r>
            <w:proofErr w:type="spellStart"/>
            <w:r w:rsidRPr="008F6317">
              <w:rPr>
                <w:sz w:val="28"/>
                <w:szCs w:val="28"/>
              </w:rPr>
              <w:t>các</w:t>
            </w:r>
            <w:proofErr w:type="spellEnd"/>
            <w:r w:rsidRPr="008F6317">
              <w:rPr>
                <w:sz w:val="28"/>
                <w:szCs w:val="28"/>
              </w:rPr>
              <w:t xml:space="preserve"> </w:t>
            </w:r>
            <w:proofErr w:type="spellStart"/>
            <w:r w:rsidRPr="008F6317">
              <w:rPr>
                <w:sz w:val="28"/>
                <w:szCs w:val="28"/>
              </w:rPr>
              <w:t>vấn</w:t>
            </w:r>
            <w:proofErr w:type="spellEnd"/>
            <w:r w:rsidRPr="008F6317">
              <w:rPr>
                <w:sz w:val="28"/>
                <w:szCs w:val="28"/>
              </w:rPr>
              <w:t xml:space="preserve"> </w:t>
            </w:r>
            <w:proofErr w:type="spellStart"/>
            <w:r w:rsidRPr="008F6317">
              <w:rPr>
                <w:sz w:val="28"/>
                <w:szCs w:val="28"/>
              </w:rPr>
              <w:t>đề</w:t>
            </w:r>
            <w:proofErr w:type="spellEnd"/>
            <w:r w:rsidRPr="008F6317">
              <w:rPr>
                <w:sz w:val="28"/>
                <w:szCs w:val="28"/>
              </w:rPr>
              <w:t xml:space="preserve"> </w:t>
            </w:r>
            <w:proofErr w:type="spellStart"/>
            <w:r w:rsidRPr="008F6317">
              <w:rPr>
                <w:sz w:val="28"/>
                <w:szCs w:val="28"/>
              </w:rPr>
              <w:t>trong</w:t>
            </w:r>
            <w:proofErr w:type="spellEnd"/>
            <w:r w:rsidRPr="008F6317">
              <w:rPr>
                <w:sz w:val="28"/>
                <w:szCs w:val="28"/>
              </w:rPr>
              <w:t xml:space="preserve"> </w:t>
            </w:r>
            <w:proofErr w:type="spellStart"/>
            <w:r w:rsidRPr="008F6317">
              <w:rPr>
                <w:sz w:val="28"/>
                <w:szCs w:val="28"/>
              </w:rPr>
              <w:t>công</w:t>
            </w:r>
            <w:proofErr w:type="spellEnd"/>
            <w:r w:rsidRPr="008F6317">
              <w:rPr>
                <w:sz w:val="28"/>
                <w:szCs w:val="28"/>
              </w:rPr>
              <w:t xml:space="preserve"> </w:t>
            </w:r>
            <w:proofErr w:type="spellStart"/>
            <w:r w:rsidRPr="008F6317">
              <w:rPr>
                <w:sz w:val="28"/>
                <w:szCs w:val="28"/>
              </w:rPr>
              <w:t>việc</w:t>
            </w:r>
            <w:proofErr w:type="spellEnd"/>
            <w:r w:rsidRPr="008F6317">
              <w:rPr>
                <w:sz w:val="28"/>
                <w:szCs w:val="28"/>
              </w:rPr>
              <w:t>.</w:t>
            </w:r>
          </w:p>
          <w:p w14:paraId="4679C47B" w14:textId="77777777" w:rsidR="00F6017F" w:rsidRPr="008F6317" w:rsidRDefault="00F6017F" w:rsidP="00F6017F">
            <w:pPr>
              <w:spacing w:before="120"/>
              <w:ind w:firstLineChars="200" w:firstLine="562"/>
              <w:rPr>
                <w:rFonts w:cs="Times New Roman"/>
                <w:b/>
                <w:bCs/>
                <w:sz w:val="28"/>
                <w:szCs w:val="28"/>
              </w:rPr>
            </w:pPr>
            <w:proofErr w:type="spellStart"/>
            <w:r w:rsidRPr="008F6317">
              <w:rPr>
                <w:rFonts w:cs="Times New Roman"/>
                <w:b/>
                <w:bCs/>
                <w:sz w:val="28"/>
                <w:szCs w:val="28"/>
              </w:rPr>
              <w:t>Nội</w:t>
            </w:r>
            <w:proofErr w:type="spellEnd"/>
            <w:r w:rsidRPr="008F6317">
              <w:rPr>
                <w:rFonts w:cs="Times New Roman"/>
                <w:b/>
                <w:bCs/>
                <w:sz w:val="28"/>
                <w:szCs w:val="28"/>
              </w:rPr>
              <w:t xml:space="preserve"> dung </w:t>
            </w:r>
            <w:proofErr w:type="spellStart"/>
            <w:r w:rsidRPr="008F6317">
              <w:rPr>
                <w:rFonts w:cs="Times New Roman"/>
                <w:b/>
                <w:bCs/>
                <w:sz w:val="28"/>
                <w:szCs w:val="28"/>
              </w:rPr>
              <w:t>chương</w:t>
            </w:r>
            <w:proofErr w:type="spellEnd"/>
            <w:r w:rsidRPr="008F6317">
              <w:rPr>
                <w:rFonts w:cs="Times New Roman"/>
                <w:b/>
                <w:bCs/>
                <w:sz w:val="28"/>
                <w:szCs w:val="28"/>
              </w:rPr>
              <w:t>:</w:t>
            </w:r>
          </w:p>
          <w:p w14:paraId="487383CA" w14:textId="77777777" w:rsidR="00F6017F" w:rsidRPr="008F6317" w:rsidRDefault="00F6017F" w:rsidP="00F6017F">
            <w:pPr>
              <w:spacing w:before="120"/>
              <w:rPr>
                <w:rFonts w:cs="Times New Roman"/>
                <w:b/>
                <w:bCs/>
                <w:sz w:val="28"/>
                <w:szCs w:val="28"/>
              </w:rPr>
            </w:pPr>
            <w:r w:rsidRPr="008F6317">
              <w:rPr>
                <w:rFonts w:cs="Times New Roman"/>
                <w:b/>
                <w:bCs/>
                <w:sz w:val="28"/>
                <w:szCs w:val="28"/>
              </w:rPr>
              <w:t xml:space="preserve">5.1. </w:t>
            </w:r>
            <w:proofErr w:type="spellStart"/>
            <w:r w:rsidRPr="008F6317">
              <w:rPr>
                <w:rFonts w:cs="Times New Roman"/>
                <w:b/>
                <w:bCs/>
                <w:sz w:val="28"/>
                <w:szCs w:val="28"/>
              </w:rPr>
              <w:t>Khái</w:t>
            </w:r>
            <w:proofErr w:type="spellEnd"/>
            <w:r w:rsidRPr="008F6317">
              <w:rPr>
                <w:rFonts w:cs="Times New Roman"/>
                <w:b/>
                <w:bCs/>
                <w:sz w:val="28"/>
                <w:szCs w:val="28"/>
              </w:rPr>
              <w:t xml:space="preserve"> </w:t>
            </w:r>
            <w:proofErr w:type="spellStart"/>
            <w:r w:rsidRPr="008F6317">
              <w:rPr>
                <w:rFonts w:cs="Times New Roman"/>
                <w:b/>
                <w:bCs/>
                <w:sz w:val="28"/>
                <w:szCs w:val="28"/>
              </w:rPr>
              <w:t>quát</w:t>
            </w:r>
            <w:proofErr w:type="spellEnd"/>
            <w:r w:rsidRPr="008F6317">
              <w:rPr>
                <w:rFonts w:cs="Times New Roman"/>
                <w:b/>
                <w:bCs/>
                <w:sz w:val="28"/>
                <w:szCs w:val="28"/>
              </w:rPr>
              <w:t xml:space="preserve"> </w:t>
            </w:r>
          </w:p>
        </w:tc>
        <w:tc>
          <w:tcPr>
            <w:tcW w:w="360" w:type="dxa"/>
            <w:tcBorders>
              <w:top w:val="nil"/>
              <w:left w:val="nil"/>
              <w:bottom w:val="nil"/>
              <w:right w:val="nil"/>
            </w:tcBorders>
            <w:shd w:val="clear" w:color="auto" w:fill="auto"/>
            <w:noWrap/>
            <w:vAlign w:val="bottom"/>
            <w:hideMark/>
          </w:tcPr>
          <w:p w14:paraId="1293C5CF" w14:textId="77777777" w:rsidR="00F6017F" w:rsidRPr="008F6317" w:rsidRDefault="00F6017F" w:rsidP="00F6017F">
            <w:pPr>
              <w:spacing w:before="120"/>
              <w:rPr>
                <w:rFonts w:cs="Times New Roman"/>
                <w:b/>
                <w:bCs/>
                <w:sz w:val="28"/>
                <w:szCs w:val="28"/>
              </w:rPr>
            </w:pPr>
          </w:p>
        </w:tc>
      </w:tr>
      <w:tr w:rsidR="00F6017F" w:rsidRPr="008F6317" w14:paraId="578BFEFC" w14:textId="77777777" w:rsidTr="00F6017F">
        <w:trPr>
          <w:trHeight w:val="405"/>
        </w:trPr>
        <w:tc>
          <w:tcPr>
            <w:tcW w:w="9468" w:type="dxa"/>
            <w:tcBorders>
              <w:top w:val="nil"/>
              <w:left w:val="nil"/>
              <w:bottom w:val="nil"/>
              <w:right w:val="nil"/>
            </w:tcBorders>
            <w:shd w:val="clear" w:color="auto" w:fill="auto"/>
            <w:vAlign w:val="center"/>
            <w:hideMark/>
          </w:tcPr>
          <w:p w14:paraId="2413BDE3" w14:textId="77777777" w:rsidR="00F6017F" w:rsidRPr="008F6317" w:rsidRDefault="00F6017F" w:rsidP="00F6017F">
            <w:pPr>
              <w:spacing w:before="120"/>
              <w:jc w:val="both"/>
              <w:rPr>
                <w:rFonts w:cs="Times New Roman"/>
                <w:sz w:val="28"/>
                <w:szCs w:val="28"/>
              </w:rPr>
            </w:pPr>
            <w:r w:rsidRPr="008F6317">
              <w:rPr>
                <w:rFonts w:cs="Times New Roman"/>
                <w:sz w:val="28"/>
                <w:szCs w:val="28"/>
              </w:rPr>
              <w:t xml:space="preserve">5.1.1. </w:t>
            </w:r>
            <w:proofErr w:type="spellStart"/>
            <w:r w:rsidRPr="008F6317">
              <w:rPr>
                <w:rFonts w:cs="Times New Roman"/>
                <w:sz w:val="28"/>
                <w:szCs w:val="28"/>
              </w:rPr>
              <w:t>Khái</w:t>
            </w:r>
            <w:proofErr w:type="spellEnd"/>
            <w:r w:rsidRPr="008F6317">
              <w:rPr>
                <w:rFonts w:cs="Times New Roman"/>
                <w:sz w:val="28"/>
                <w:szCs w:val="28"/>
              </w:rPr>
              <w:t xml:space="preserve"> </w:t>
            </w:r>
            <w:proofErr w:type="spellStart"/>
            <w:r w:rsidRPr="008F6317">
              <w:rPr>
                <w:rFonts w:cs="Times New Roman"/>
                <w:sz w:val="28"/>
                <w:szCs w:val="28"/>
              </w:rPr>
              <w:t>niệm</w:t>
            </w:r>
            <w:proofErr w:type="spellEnd"/>
          </w:p>
        </w:tc>
        <w:tc>
          <w:tcPr>
            <w:tcW w:w="360" w:type="dxa"/>
            <w:tcBorders>
              <w:top w:val="nil"/>
              <w:left w:val="nil"/>
              <w:bottom w:val="nil"/>
              <w:right w:val="nil"/>
            </w:tcBorders>
            <w:shd w:val="clear" w:color="auto" w:fill="auto"/>
            <w:noWrap/>
            <w:vAlign w:val="bottom"/>
            <w:hideMark/>
          </w:tcPr>
          <w:p w14:paraId="24687CE4" w14:textId="77777777" w:rsidR="00F6017F" w:rsidRPr="008F6317" w:rsidRDefault="00F6017F" w:rsidP="00F6017F">
            <w:pPr>
              <w:spacing w:before="120"/>
              <w:jc w:val="both"/>
              <w:rPr>
                <w:rFonts w:cs="Times New Roman"/>
                <w:sz w:val="28"/>
                <w:szCs w:val="28"/>
              </w:rPr>
            </w:pPr>
          </w:p>
        </w:tc>
      </w:tr>
      <w:tr w:rsidR="00F6017F" w:rsidRPr="008F6317" w14:paraId="2F863717" w14:textId="77777777" w:rsidTr="00F6017F">
        <w:trPr>
          <w:trHeight w:val="405"/>
        </w:trPr>
        <w:tc>
          <w:tcPr>
            <w:tcW w:w="9468" w:type="dxa"/>
            <w:tcBorders>
              <w:top w:val="nil"/>
              <w:left w:val="nil"/>
              <w:bottom w:val="nil"/>
              <w:right w:val="nil"/>
            </w:tcBorders>
            <w:shd w:val="clear" w:color="auto" w:fill="auto"/>
            <w:vAlign w:val="center"/>
            <w:hideMark/>
          </w:tcPr>
          <w:p w14:paraId="30C1E051" w14:textId="77777777" w:rsidR="00F6017F" w:rsidRPr="008F6317" w:rsidRDefault="00F6017F" w:rsidP="00F6017F">
            <w:pPr>
              <w:spacing w:before="120"/>
              <w:jc w:val="both"/>
              <w:rPr>
                <w:rFonts w:cs="Times New Roman"/>
                <w:sz w:val="28"/>
                <w:szCs w:val="28"/>
              </w:rPr>
            </w:pPr>
            <w:r w:rsidRPr="008F6317">
              <w:rPr>
                <w:rFonts w:cs="Times New Roman"/>
                <w:sz w:val="28"/>
                <w:szCs w:val="28"/>
              </w:rPr>
              <w:t xml:space="preserve">5.1.2. </w:t>
            </w:r>
            <w:proofErr w:type="spellStart"/>
            <w:r w:rsidRPr="008F6317">
              <w:rPr>
                <w:rFonts w:cs="Times New Roman"/>
                <w:sz w:val="28"/>
                <w:szCs w:val="28"/>
              </w:rPr>
              <w:t>Tầm</w:t>
            </w:r>
            <w:proofErr w:type="spellEnd"/>
            <w:r w:rsidRPr="008F6317">
              <w:rPr>
                <w:rFonts w:cs="Times New Roman"/>
                <w:sz w:val="28"/>
                <w:szCs w:val="28"/>
              </w:rPr>
              <w:t xml:space="preserve"> </w:t>
            </w:r>
            <w:proofErr w:type="spellStart"/>
            <w:r w:rsidRPr="008F6317">
              <w:rPr>
                <w:rFonts w:cs="Times New Roman"/>
                <w:sz w:val="28"/>
                <w:szCs w:val="28"/>
              </w:rPr>
              <w:t>quan</w:t>
            </w:r>
            <w:proofErr w:type="spellEnd"/>
            <w:r w:rsidRPr="008F6317">
              <w:rPr>
                <w:rFonts w:cs="Times New Roman"/>
                <w:sz w:val="28"/>
                <w:szCs w:val="28"/>
              </w:rPr>
              <w:t xml:space="preserve"> </w:t>
            </w:r>
            <w:proofErr w:type="spellStart"/>
            <w:r w:rsidRPr="008F6317">
              <w:rPr>
                <w:rFonts w:cs="Times New Roman"/>
                <w:sz w:val="28"/>
                <w:szCs w:val="28"/>
              </w:rPr>
              <w:t>trọng</w:t>
            </w:r>
            <w:proofErr w:type="spellEnd"/>
            <w:r w:rsidRPr="008F6317">
              <w:rPr>
                <w:rFonts w:cs="Times New Roman"/>
                <w:sz w:val="28"/>
                <w:szCs w:val="28"/>
              </w:rPr>
              <w:t xml:space="preserve"> </w:t>
            </w:r>
            <w:proofErr w:type="spellStart"/>
            <w:r w:rsidRPr="008F6317">
              <w:rPr>
                <w:rFonts w:cs="Times New Roman"/>
                <w:sz w:val="28"/>
                <w:szCs w:val="28"/>
              </w:rPr>
              <w:t>của</w:t>
            </w:r>
            <w:proofErr w:type="spellEnd"/>
            <w:r w:rsidRPr="008F6317">
              <w:rPr>
                <w:rFonts w:cs="Times New Roman"/>
                <w:sz w:val="28"/>
                <w:szCs w:val="28"/>
              </w:rPr>
              <w:t xml:space="preserve"> </w:t>
            </w:r>
            <w:proofErr w:type="spellStart"/>
            <w:r w:rsidRPr="008F6317">
              <w:rPr>
                <w:rFonts w:cs="Times New Roman"/>
                <w:sz w:val="28"/>
                <w:szCs w:val="28"/>
              </w:rPr>
              <w:t>kỹ</w:t>
            </w:r>
            <w:proofErr w:type="spellEnd"/>
            <w:r w:rsidRPr="008F6317">
              <w:rPr>
                <w:rFonts w:cs="Times New Roman"/>
                <w:sz w:val="28"/>
                <w:szCs w:val="28"/>
              </w:rPr>
              <w:t xml:space="preserve"> </w:t>
            </w:r>
            <w:proofErr w:type="spellStart"/>
            <w:r w:rsidRPr="008F6317">
              <w:rPr>
                <w:rFonts w:cs="Times New Roman"/>
                <w:sz w:val="28"/>
                <w:szCs w:val="28"/>
              </w:rPr>
              <w:t>năng</w:t>
            </w:r>
            <w:proofErr w:type="spellEnd"/>
            <w:r w:rsidRPr="008F6317">
              <w:rPr>
                <w:rFonts w:cs="Times New Roman"/>
                <w:sz w:val="28"/>
                <w:szCs w:val="28"/>
              </w:rPr>
              <w:t xml:space="preserve"> </w:t>
            </w:r>
            <w:proofErr w:type="spellStart"/>
            <w:r w:rsidRPr="008F6317">
              <w:rPr>
                <w:rFonts w:cs="Times New Roman"/>
                <w:sz w:val="28"/>
                <w:szCs w:val="28"/>
              </w:rPr>
              <w:t>quản</w:t>
            </w:r>
            <w:proofErr w:type="spellEnd"/>
            <w:r w:rsidRPr="008F6317">
              <w:rPr>
                <w:rFonts w:cs="Times New Roman"/>
                <w:sz w:val="28"/>
                <w:szCs w:val="28"/>
              </w:rPr>
              <w:t xml:space="preserve"> </w:t>
            </w:r>
            <w:proofErr w:type="spellStart"/>
            <w:r w:rsidRPr="008F6317">
              <w:rPr>
                <w:rFonts w:cs="Times New Roman"/>
                <w:sz w:val="28"/>
                <w:szCs w:val="28"/>
              </w:rPr>
              <w:t>lý</w:t>
            </w:r>
            <w:proofErr w:type="spellEnd"/>
            <w:r w:rsidRPr="008F6317">
              <w:rPr>
                <w:rFonts w:cs="Times New Roman"/>
                <w:sz w:val="28"/>
                <w:szCs w:val="28"/>
              </w:rPr>
              <w:t xml:space="preserve"> </w:t>
            </w:r>
            <w:proofErr w:type="spellStart"/>
            <w:r w:rsidRPr="008F6317">
              <w:rPr>
                <w:rFonts w:cs="Times New Roman"/>
                <w:sz w:val="28"/>
                <w:szCs w:val="28"/>
              </w:rPr>
              <w:t>thời</w:t>
            </w:r>
            <w:proofErr w:type="spellEnd"/>
            <w:r w:rsidRPr="008F6317">
              <w:rPr>
                <w:rFonts w:cs="Times New Roman"/>
                <w:sz w:val="28"/>
                <w:szCs w:val="28"/>
              </w:rPr>
              <w:t xml:space="preserve"> </w:t>
            </w:r>
            <w:proofErr w:type="spellStart"/>
            <w:r w:rsidRPr="008F6317">
              <w:rPr>
                <w:rFonts w:cs="Times New Roman"/>
                <w:sz w:val="28"/>
                <w:szCs w:val="28"/>
              </w:rPr>
              <w:t>gian</w:t>
            </w:r>
            <w:proofErr w:type="spellEnd"/>
          </w:p>
        </w:tc>
        <w:tc>
          <w:tcPr>
            <w:tcW w:w="360" w:type="dxa"/>
            <w:tcBorders>
              <w:top w:val="nil"/>
              <w:left w:val="nil"/>
              <w:bottom w:val="nil"/>
              <w:right w:val="nil"/>
            </w:tcBorders>
            <w:shd w:val="clear" w:color="auto" w:fill="auto"/>
            <w:noWrap/>
            <w:vAlign w:val="bottom"/>
            <w:hideMark/>
          </w:tcPr>
          <w:p w14:paraId="18C743F1" w14:textId="77777777" w:rsidR="00F6017F" w:rsidRPr="008F6317" w:rsidRDefault="00F6017F" w:rsidP="00F6017F">
            <w:pPr>
              <w:spacing w:before="120"/>
              <w:jc w:val="both"/>
              <w:rPr>
                <w:rFonts w:cs="Times New Roman"/>
                <w:sz w:val="28"/>
                <w:szCs w:val="28"/>
              </w:rPr>
            </w:pPr>
          </w:p>
        </w:tc>
      </w:tr>
      <w:tr w:rsidR="00F6017F" w:rsidRPr="008F6317" w14:paraId="7BC1747D" w14:textId="77777777" w:rsidTr="00F6017F">
        <w:trPr>
          <w:trHeight w:val="405"/>
        </w:trPr>
        <w:tc>
          <w:tcPr>
            <w:tcW w:w="9468" w:type="dxa"/>
            <w:tcBorders>
              <w:top w:val="nil"/>
              <w:left w:val="nil"/>
              <w:bottom w:val="nil"/>
              <w:right w:val="nil"/>
            </w:tcBorders>
            <w:shd w:val="clear" w:color="auto" w:fill="auto"/>
            <w:vAlign w:val="center"/>
            <w:hideMark/>
          </w:tcPr>
          <w:p w14:paraId="4AFC2C38" w14:textId="77777777" w:rsidR="00F6017F" w:rsidRPr="008F6317" w:rsidRDefault="00F6017F" w:rsidP="00F6017F">
            <w:pPr>
              <w:spacing w:before="120"/>
              <w:rPr>
                <w:rFonts w:cs="Times New Roman"/>
                <w:b/>
                <w:bCs/>
                <w:sz w:val="28"/>
                <w:szCs w:val="28"/>
              </w:rPr>
            </w:pPr>
            <w:r w:rsidRPr="008F6317">
              <w:rPr>
                <w:rFonts w:cs="Times New Roman"/>
                <w:b/>
                <w:bCs/>
                <w:sz w:val="28"/>
                <w:szCs w:val="28"/>
              </w:rPr>
              <w:t xml:space="preserve">5.2. Hiệu </w:t>
            </w:r>
            <w:proofErr w:type="spellStart"/>
            <w:r w:rsidRPr="008F6317">
              <w:rPr>
                <w:rFonts w:cs="Times New Roman"/>
                <w:b/>
                <w:bCs/>
                <w:sz w:val="28"/>
                <w:szCs w:val="28"/>
              </w:rPr>
              <w:t>quả</w:t>
            </w:r>
            <w:proofErr w:type="spellEnd"/>
            <w:r w:rsidRPr="008F6317">
              <w:rPr>
                <w:rFonts w:cs="Times New Roman"/>
                <w:b/>
                <w:bCs/>
                <w:sz w:val="28"/>
                <w:szCs w:val="28"/>
              </w:rPr>
              <w:t xml:space="preserve"> </w:t>
            </w:r>
            <w:proofErr w:type="spellStart"/>
            <w:r w:rsidRPr="008F6317">
              <w:rPr>
                <w:rFonts w:cs="Times New Roman"/>
                <w:b/>
                <w:bCs/>
                <w:sz w:val="28"/>
                <w:szCs w:val="28"/>
              </w:rPr>
              <w:t>sử</w:t>
            </w:r>
            <w:proofErr w:type="spellEnd"/>
            <w:r w:rsidRPr="008F6317">
              <w:rPr>
                <w:rFonts w:cs="Times New Roman"/>
                <w:b/>
                <w:bCs/>
                <w:sz w:val="28"/>
                <w:szCs w:val="28"/>
              </w:rPr>
              <w:t xml:space="preserve"> </w:t>
            </w:r>
            <w:proofErr w:type="spellStart"/>
            <w:r w:rsidRPr="008F6317">
              <w:rPr>
                <w:rFonts w:cs="Times New Roman"/>
                <w:b/>
                <w:bCs/>
                <w:sz w:val="28"/>
                <w:szCs w:val="28"/>
              </w:rPr>
              <w:t>dụng</w:t>
            </w:r>
            <w:proofErr w:type="spellEnd"/>
            <w:r w:rsidRPr="008F6317">
              <w:rPr>
                <w:rFonts w:cs="Times New Roman"/>
                <w:b/>
                <w:bCs/>
                <w:sz w:val="28"/>
                <w:szCs w:val="28"/>
              </w:rPr>
              <w:t xml:space="preserve"> </w:t>
            </w:r>
            <w:proofErr w:type="spellStart"/>
            <w:r w:rsidRPr="008F6317">
              <w:rPr>
                <w:rFonts w:cs="Times New Roman"/>
                <w:b/>
                <w:bCs/>
                <w:sz w:val="28"/>
                <w:szCs w:val="28"/>
              </w:rPr>
              <w:t>thời</w:t>
            </w:r>
            <w:proofErr w:type="spellEnd"/>
            <w:r w:rsidRPr="008F6317">
              <w:rPr>
                <w:rFonts w:cs="Times New Roman"/>
                <w:b/>
                <w:bCs/>
                <w:sz w:val="28"/>
                <w:szCs w:val="28"/>
              </w:rPr>
              <w:t xml:space="preserve"> </w:t>
            </w:r>
            <w:proofErr w:type="spellStart"/>
            <w:r w:rsidRPr="008F6317">
              <w:rPr>
                <w:rFonts w:cs="Times New Roman"/>
                <w:b/>
                <w:bCs/>
                <w:sz w:val="28"/>
                <w:szCs w:val="28"/>
              </w:rPr>
              <w:t>gian</w:t>
            </w:r>
            <w:proofErr w:type="spellEnd"/>
            <w:r w:rsidRPr="008F6317">
              <w:rPr>
                <w:rFonts w:cs="Times New Roman"/>
                <w:b/>
                <w:bCs/>
                <w:sz w:val="28"/>
                <w:szCs w:val="28"/>
              </w:rPr>
              <w:t xml:space="preserve"> </w:t>
            </w:r>
          </w:p>
        </w:tc>
        <w:tc>
          <w:tcPr>
            <w:tcW w:w="360" w:type="dxa"/>
            <w:tcBorders>
              <w:top w:val="nil"/>
              <w:left w:val="nil"/>
              <w:bottom w:val="nil"/>
              <w:right w:val="nil"/>
            </w:tcBorders>
            <w:shd w:val="clear" w:color="auto" w:fill="auto"/>
            <w:noWrap/>
            <w:vAlign w:val="bottom"/>
            <w:hideMark/>
          </w:tcPr>
          <w:p w14:paraId="47394965" w14:textId="77777777" w:rsidR="00F6017F" w:rsidRPr="008F6317" w:rsidRDefault="00F6017F" w:rsidP="00F6017F">
            <w:pPr>
              <w:spacing w:before="120"/>
              <w:rPr>
                <w:rFonts w:cs="Times New Roman"/>
                <w:b/>
                <w:bCs/>
                <w:sz w:val="28"/>
                <w:szCs w:val="28"/>
              </w:rPr>
            </w:pPr>
          </w:p>
        </w:tc>
      </w:tr>
      <w:tr w:rsidR="00F6017F" w:rsidRPr="008F6317" w14:paraId="53607FF9" w14:textId="77777777" w:rsidTr="00F6017F">
        <w:trPr>
          <w:trHeight w:val="405"/>
        </w:trPr>
        <w:tc>
          <w:tcPr>
            <w:tcW w:w="9468" w:type="dxa"/>
            <w:tcBorders>
              <w:top w:val="nil"/>
              <w:left w:val="nil"/>
              <w:bottom w:val="nil"/>
              <w:right w:val="nil"/>
            </w:tcBorders>
            <w:shd w:val="clear" w:color="auto" w:fill="auto"/>
            <w:vAlign w:val="center"/>
            <w:hideMark/>
          </w:tcPr>
          <w:p w14:paraId="479EE695" w14:textId="77777777" w:rsidR="00F6017F" w:rsidRPr="008F6317" w:rsidRDefault="00F6017F" w:rsidP="00F6017F">
            <w:pPr>
              <w:spacing w:before="120"/>
              <w:rPr>
                <w:rFonts w:cs="Times New Roman"/>
                <w:sz w:val="28"/>
                <w:szCs w:val="28"/>
              </w:rPr>
            </w:pPr>
            <w:r w:rsidRPr="008F6317">
              <w:rPr>
                <w:rFonts w:cs="Times New Roman"/>
                <w:sz w:val="28"/>
                <w:szCs w:val="28"/>
              </w:rPr>
              <w:t xml:space="preserve">5.2.1. Các </w:t>
            </w:r>
            <w:proofErr w:type="spellStart"/>
            <w:r w:rsidRPr="008F6317">
              <w:rPr>
                <w:rFonts w:cs="Times New Roman"/>
                <w:sz w:val="28"/>
                <w:szCs w:val="28"/>
              </w:rPr>
              <w:t>chỉ</w:t>
            </w:r>
            <w:proofErr w:type="spellEnd"/>
            <w:r w:rsidRPr="008F6317">
              <w:rPr>
                <w:rFonts w:cs="Times New Roman"/>
                <w:sz w:val="28"/>
                <w:szCs w:val="28"/>
              </w:rPr>
              <w:t xml:space="preserve"> </w:t>
            </w:r>
            <w:proofErr w:type="spellStart"/>
            <w:r w:rsidRPr="008F6317">
              <w:rPr>
                <w:rFonts w:cs="Times New Roman"/>
                <w:sz w:val="28"/>
                <w:szCs w:val="28"/>
              </w:rPr>
              <w:t>báo</w:t>
            </w:r>
            <w:proofErr w:type="spellEnd"/>
            <w:r w:rsidRPr="008F6317">
              <w:rPr>
                <w:rFonts w:cs="Times New Roman"/>
                <w:sz w:val="28"/>
                <w:szCs w:val="28"/>
              </w:rPr>
              <w:t xml:space="preserve"> </w:t>
            </w:r>
            <w:proofErr w:type="spellStart"/>
            <w:r w:rsidRPr="008F6317">
              <w:rPr>
                <w:rFonts w:cs="Times New Roman"/>
                <w:sz w:val="28"/>
                <w:szCs w:val="28"/>
              </w:rPr>
              <w:t>về</w:t>
            </w:r>
            <w:proofErr w:type="spellEnd"/>
            <w:r w:rsidRPr="008F6317">
              <w:rPr>
                <w:rFonts w:cs="Times New Roman"/>
                <w:sz w:val="28"/>
                <w:szCs w:val="28"/>
              </w:rPr>
              <w:t xml:space="preserve"> </w:t>
            </w:r>
            <w:proofErr w:type="spellStart"/>
            <w:r w:rsidRPr="008F6317">
              <w:rPr>
                <w:rFonts w:cs="Times New Roman"/>
                <w:sz w:val="28"/>
                <w:szCs w:val="28"/>
              </w:rPr>
              <w:t>hiệu</w:t>
            </w:r>
            <w:proofErr w:type="spellEnd"/>
            <w:r w:rsidRPr="008F6317">
              <w:rPr>
                <w:rFonts w:cs="Times New Roman"/>
                <w:sz w:val="28"/>
                <w:szCs w:val="28"/>
              </w:rPr>
              <w:t xml:space="preserve"> </w:t>
            </w:r>
            <w:proofErr w:type="spellStart"/>
            <w:r w:rsidRPr="008F6317">
              <w:rPr>
                <w:rFonts w:cs="Times New Roman"/>
                <w:sz w:val="28"/>
                <w:szCs w:val="28"/>
              </w:rPr>
              <w:t>quả</w:t>
            </w:r>
            <w:proofErr w:type="spellEnd"/>
            <w:r w:rsidRPr="008F6317">
              <w:rPr>
                <w:rFonts w:cs="Times New Roman"/>
                <w:sz w:val="28"/>
                <w:szCs w:val="28"/>
              </w:rPr>
              <w:t xml:space="preserve"> </w:t>
            </w:r>
            <w:proofErr w:type="spellStart"/>
            <w:r w:rsidRPr="008F6317">
              <w:rPr>
                <w:rFonts w:cs="Times New Roman"/>
                <w:sz w:val="28"/>
                <w:szCs w:val="28"/>
              </w:rPr>
              <w:t>sử</w:t>
            </w:r>
            <w:proofErr w:type="spellEnd"/>
            <w:r w:rsidRPr="008F6317">
              <w:rPr>
                <w:rFonts w:cs="Times New Roman"/>
                <w:sz w:val="28"/>
                <w:szCs w:val="28"/>
              </w:rPr>
              <w:t xml:space="preserve"> </w:t>
            </w:r>
            <w:proofErr w:type="spellStart"/>
            <w:r w:rsidRPr="008F6317">
              <w:rPr>
                <w:rFonts w:cs="Times New Roman"/>
                <w:sz w:val="28"/>
                <w:szCs w:val="28"/>
              </w:rPr>
              <w:t>dụng</w:t>
            </w:r>
            <w:proofErr w:type="spellEnd"/>
            <w:r w:rsidRPr="008F6317">
              <w:rPr>
                <w:rFonts w:cs="Times New Roman"/>
                <w:sz w:val="28"/>
                <w:szCs w:val="28"/>
              </w:rPr>
              <w:t xml:space="preserve"> </w:t>
            </w:r>
            <w:proofErr w:type="spellStart"/>
            <w:r w:rsidRPr="008F6317">
              <w:rPr>
                <w:rFonts w:cs="Times New Roman"/>
                <w:sz w:val="28"/>
                <w:szCs w:val="28"/>
              </w:rPr>
              <w:t>thời</w:t>
            </w:r>
            <w:proofErr w:type="spellEnd"/>
            <w:r w:rsidRPr="008F6317">
              <w:rPr>
                <w:rFonts w:cs="Times New Roman"/>
                <w:sz w:val="28"/>
                <w:szCs w:val="28"/>
              </w:rPr>
              <w:t xml:space="preserve"> </w:t>
            </w:r>
            <w:proofErr w:type="spellStart"/>
            <w:r w:rsidRPr="008F6317">
              <w:rPr>
                <w:rFonts w:cs="Times New Roman"/>
                <w:sz w:val="28"/>
                <w:szCs w:val="28"/>
              </w:rPr>
              <w:t>gian</w:t>
            </w:r>
            <w:proofErr w:type="spellEnd"/>
          </w:p>
        </w:tc>
        <w:tc>
          <w:tcPr>
            <w:tcW w:w="360" w:type="dxa"/>
            <w:tcBorders>
              <w:top w:val="nil"/>
              <w:left w:val="nil"/>
              <w:bottom w:val="nil"/>
              <w:right w:val="nil"/>
            </w:tcBorders>
            <w:shd w:val="clear" w:color="auto" w:fill="auto"/>
            <w:noWrap/>
            <w:vAlign w:val="bottom"/>
            <w:hideMark/>
          </w:tcPr>
          <w:p w14:paraId="3600AFAE" w14:textId="77777777" w:rsidR="00F6017F" w:rsidRPr="008F6317" w:rsidRDefault="00F6017F" w:rsidP="00F6017F">
            <w:pPr>
              <w:spacing w:before="120"/>
              <w:rPr>
                <w:rFonts w:cs="Times New Roman"/>
                <w:sz w:val="28"/>
                <w:szCs w:val="28"/>
              </w:rPr>
            </w:pPr>
          </w:p>
        </w:tc>
      </w:tr>
      <w:tr w:rsidR="00F6017F" w:rsidRPr="008F6317" w14:paraId="7E8493A6" w14:textId="77777777" w:rsidTr="00F6017F">
        <w:trPr>
          <w:trHeight w:val="405"/>
        </w:trPr>
        <w:tc>
          <w:tcPr>
            <w:tcW w:w="9468" w:type="dxa"/>
            <w:tcBorders>
              <w:top w:val="nil"/>
              <w:left w:val="nil"/>
              <w:bottom w:val="nil"/>
              <w:right w:val="nil"/>
            </w:tcBorders>
            <w:shd w:val="clear" w:color="auto" w:fill="auto"/>
            <w:vAlign w:val="center"/>
            <w:hideMark/>
          </w:tcPr>
          <w:p w14:paraId="381A6486" w14:textId="77777777" w:rsidR="00F6017F" w:rsidRPr="008F6317" w:rsidRDefault="00F6017F" w:rsidP="00F6017F">
            <w:pPr>
              <w:spacing w:before="120"/>
              <w:rPr>
                <w:rFonts w:cs="Times New Roman"/>
                <w:sz w:val="28"/>
                <w:szCs w:val="28"/>
              </w:rPr>
            </w:pPr>
            <w:r w:rsidRPr="008F6317">
              <w:rPr>
                <w:rFonts w:cs="Times New Roman"/>
                <w:sz w:val="28"/>
                <w:szCs w:val="28"/>
              </w:rPr>
              <w:t xml:space="preserve">5.2.2. Nguyên </w:t>
            </w:r>
            <w:proofErr w:type="spellStart"/>
            <w:r w:rsidRPr="008F6317">
              <w:rPr>
                <w:rFonts w:cs="Times New Roman"/>
                <w:sz w:val="28"/>
                <w:szCs w:val="28"/>
              </w:rPr>
              <w:t>nhân</w:t>
            </w:r>
            <w:proofErr w:type="spellEnd"/>
            <w:r w:rsidRPr="008F6317">
              <w:rPr>
                <w:rFonts w:cs="Times New Roman"/>
                <w:sz w:val="28"/>
                <w:szCs w:val="28"/>
              </w:rPr>
              <w:t xml:space="preserve"> </w:t>
            </w:r>
            <w:proofErr w:type="spellStart"/>
            <w:r w:rsidRPr="008F6317">
              <w:rPr>
                <w:rFonts w:cs="Times New Roman"/>
                <w:sz w:val="28"/>
                <w:szCs w:val="28"/>
              </w:rPr>
              <w:t>của</w:t>
            </w:r>
            <w:proofErr w:type="spellEnd"/>
            <w:r w:rsidRPr="008F6317">
              <w:rPr>
                <w:rFonts w:cs="Times New Roman"/>
                <w:sz w:val="28"/>
                <w:szCs w:val="28"/>
              </w:rPr>
              <w:t xml:space="preserve"> </w:t>
            </w:r>
            <w:proofErr w:type="spellStart"/>
            <w:r w:rsidRPr="008F6317">
              <w:rPr>
                <w:rFonts w:cs="Times New Roman"/>
                <w:sz w:val="28"/>
                <w:szCs w:val="28"/>
              </w:rPr>
              <w:t>việc</w:t>
            </w:r>
            <w:proofErr w:type="spellEnd"/>
            <w:r w:rsidRPr="008F6317">
              <w:rPr>
                <w:rFonts w:cs="Times New Roman"/>
                <w:sz w:val="28"/>
                <w:szCs w:val="28"/>
              </w:rPr>
              <w:t xml:space="preserve"> </w:t>
            </w:r>
            <w:proofErr w:type="spellStart"/>
            <w:r w:rsidRPr="008F6317">
              <w:rPr>
                <w:rFonts w:cs="Times New Roman"/>
                <w:sz w:val="28"/>
                <w:szCs w:val="28"/>
              </w:rPr>
              <w:t>sử</w:t>
            </w:r>
            <w:proofErr w:type="spellEnd"/>
            <w:r w:rsidRPr="008F6317">
              <w:rPr>
                <w:rFonts w:cs="Times New Roman"/>
                <w:sz w:val="28"/>
                <w:szCs w:val="28"/>
              </w:rPr>
              <w:t xml:space="preserve"> </w:t>
            </w:r>
            <w:proofErr w:type="spellStart"/>
            <w:r w:rsidRPr="008F6317">
              <w:rPr>
                <w:rFonts w:cs="Times New Roman"/>
                <w:sz w:val="28"/>
                <w:szCs w:val="28"/>
              </w:rPr>
              <w:t>dụng</w:t>
            </w:r>
            <w:proofErr w:type="spellEnd"/>
            <w:r w:rsidRPr="008F6317">
              <w:rPr>
                <w:rFonts w:cs="Times New Roman"/>
                <w:sz w:val="28"/>
                <w:szCs w:val="28"/>
              </w:rPr>
              <w:t xml:space="preserve"> </w:t>
            </w:r>
            <w:proofErr w:type="spellStart"/>
            <w:r w:rsidRPr="008F6317">
              <w:rPr>
                <w:rFonts w:cs="Times New Roman"/>
                <w:sz w:val="28"/>
                <w:szCs w:val="28"/>
              </w:rPr>
              <w:t>thời</w:t>
            </w:r>
            <w:proofErr w:type="spellEnd"/>
            <w:r w:rsidRPr="008F6317">
              <w:rPr>
                <w:rFonts w:cs="Times New Roman"/>
                <w:sz w:val="28"/>
                <w:szCs w:val="28"/>
              </w:rPr>
              <w:t xml:space="preserve"> </w:t>
            </w:r>
            <w:proofErr w:type="spellStart"/>
            <w:r w:rsidRPr="008F6317">
              <w:rPr>
                <w:rFonts w:cs="Times New Roman"/>
                <w:sz w:val="28"/>
                <w:szCs w:val="28"/>
              </w:rPr>
              <w:t>gian</w:t>
            </w:r>
            <w:proofErr w:type="spellEnd"/>
            <w:r w:rsidRPr="008F6317">
              <w:rPr>
                <w:rFonts w:cs="Times New Roman"/>
                <w:sz w:val="28"/>
                <w:szCs w:val="28"/>
              </w:rPr>
              <w:t xml:space="preserve"> </w:t>
            </w:r>
            <w:proofErr w:type="spellStart"/>
            <w:r w:rsidRPr="008F6317">
              <w:rPr>
                <w:rFonts w:cs="Times New Roman"/>
                <w:sz w:val="28"/>
                <w:szCs w:val="28"/>
              </w:rPr>
              <w:t>chưa</w:t>
            </w:r>
            <w:proofErr w:type="spellEnd"/>
            <w:r w:rsidRPr="008F6317">
              <w:rPr>
                <w:rFonts w:cs="Times New Roman"/>
                <w:sz w:val="28"/>
                <w:szCs w:val="28"/>
              </w:rPr>
              <w:t xml:space="preserve"> </w:t>
            </w:r>
            <w:proofErr w:type="spellStart"/>
            <w:r w:rsidRPr="008F6317">
              <w:rPr>
                <w:rFonts w:cs="Times New Roman"/>
                <w:sz w:val="28"/>
                <w:szCs w:val="28"/>
              </w:rPr>
              <w:t>hiệu</w:t>
            </w:r>
            <w:proofErr w:type="spellEnd"/>
            <w:r w:rsidRPr="008F6317">
              <w:rPr>
                <w:rFonts w:cs="Times New Roman"/>
                <w:sz w:val="28"/>
                <w:szCs w:val="28"/>
              </w:rPr>
              <w:t xml:space="preserve"> </w:t>
            </w:r>
            <w:proofErr w:type="spellStart"/>
            <w:r w:rsidRPr="008F6317">
              <w:rPr>
                <w:rFonts w:cs="Times New Roman"/>
                <w:sz w:val="28"/>
                <w:szCs w:val="28"/>
              </w:rPr>
              <w:t>quả</w:t>
            </w:r>
            <w:proofErr w:type="spellEnd"/>
          </w:p>
        </w:tc>
        <w:tc>
          <w:tcPr>
            <w:tcW w:w="360" w:type="dxa"/>
            <w:tcBorders>
              <w:top w:val="nil"/>
              <w:left w:val="nil"/>
              <w:bottom w:val="nil"/>
              <w:right w:val="nil"/>
            </w:tcBorders>
            <w:shd w:val="clear" w:color="auto" w:fill="auto"/>
            <w:noWrap/>
            <w:vAlign w:val="bottom"/>
            <w:hideMark/>
          </w:tcPr>
          <w:p w14:paraId="678F4630" w14:textId="77777777" w:rsidR="00F6017F" w:rsidRPr="008F6317" w:rsidRDefault="00F6017F" w:rsidP="00F6017F">
            <w:pPr>
              <w:spacing w:before="120"/>
              <w:rPr>
                <w:rFonts w:cs="Times New Roman"/>
                <w:sz w:val="28"/>
                <w:szCs w:val="28"/>
              </w:rPr>
            </w:pPr>
          </w:p>
        </w:tc>
      </w:tr>
      <w:tr w:rsidR="00F6017F" w:rsidRPr="008F6317" w14:paraId="1FFC191B" w14:textId="77777777" w:rsidTr="00F6017F">
        <w:trPr>
          <w:trHeight w:val="405"/>
        </w:trPr>
        <w:tc>
          <w:tcPr>
            <w:tcW w:w="9468" w:type="dxa"/>
            <w:tcBorders>
              <w:top w:val="nil"/>
              <w:left w:val="nil"/>
              <w:bottom w:val="nil"/>
              <w:right w:val="nil"/>
            </w:tcBorders>
            <w:shd w:val="clear" w:color="auto" w:fill="auto"/>
            <w:vAlign w:val="center"/>
            <w:hideMark/>
          </w:tcPr>
          <w:p w14:paraId="3F213CF1" w14:textId="77777777" w:rsidR="00F6017F" w:rsidRPr="008F6317" w:rsidRDefault="00F6017F" w:rsidP="00F6017F">
            <w:pPr>
              <w:spacing w:before="120"/>
              <w:jc w:val="both"/>
              <w:rPr>
                <w:rFonts w:cs="Times New Roman"/>
                <w:b/>
                <w:bCs/>
                <w:sz w:val="28"/>
                <w:szCs w:val="28"/>
              </w:rPr>
            </w:pPr>
            <w:r w:rsidRPr="008F6317">
              <w:rPr>
                <w:rFonts w:cs="Times New Roman"/>
                <w:b/>
                <w:bCs/>
                <w:sz w:val="28"/>
                <w:szCs w:val="28"/>
              </w:rPr>
              <w:t xml:space="preserve">5.3. Phương </w:t>
            </w:r>
            <w:proofErr w:type="spellStart"/>
            <w:r w:rsidRPr="008F6317">
              <w:rPr>
                <w:rFonts w:cs="Times New Roman"/>
                <w:b/>
                <w:bCs/>
                <w:sz w:val="28"/>
                <w:szCs w:val="28"/>
              </w:rPr>
              <w:t>pháp</w:t>
            </w:r>
            <w:proofErr w:type="spellEnd"/>
            <w:r w:rsidRPr="008F6317">
              <w:rPr>
                <w:rFonts w:cs="Times New Roman"/>
                <w:b/>
                <w:bCs/>
                <w:sz w:val="28"/>
                <w:szCs w:val="28"/>
              </w:rPr>
              <w:t xml:space="preserve"> </w:t>
            </w:r>
            <w:proofErr w:type="spellStart"/>
            <w:r w:rsidRPr="008F6317">
              <w:rPr>
                <w:rFonts w:cs="Times New Roman"/>
                <w:b/>
                <w:bCs/>
                <w:sz w:val="28"/>
                <w:szCs w:val="28"/>
              </w:rPr>
              <w:t>quản</w:t>
            </w:r>
            <w:proofErr w:type="spellEnd"/>
            <w:r w:rsidRPr="008F6317">
              <w:rPr>
                <w:rFonts w:cs="Times New Roman"/>
                <w:b/>
                <w:bCs/>
                <w:sz w:val="28"/>
                <w:szCs w:val="28"/>
              </w:rPr>
              <w:t xml:space="preserve"> </w:t>
            </w:r>
            <w:proofErr w:type="spellStart"/>
            <w:r w:rsidRPr="008F6317">
              <w:rPr>
                <w:rFonts w:cs="Times New Roman"/>
                <w:b/>
                <w:bCs/>
                <w:sz w:val="28"/>
                <w:szCs w:val="28"/>
              </w:rPr>
              <w:t>lý</w:t>
            </w:r>
            <w:proofErr w:type="spellEnd"/>
            <w:r w:rsidRPr="008F6317">
              <w:rPr>
                <w:rFonts w:cs="Times New Roman"/>
                <w:b/>
                <w:bCs/>
                <w:sz w:val="28"/>
                <w:szCs w:val="28"/>
              </w:rPr>
              <w:t xml:space="preserve"> </w:t>
            </w:r>
            <w:proofErr w:type="spellStart"/>
            <w:r w:rsidRPr="008F6317">
              <w:rPr>
                <w:rFonts w:cs="Times New Roman"/>
                <w:b/>
                <w:bCs/>
                <w:sz w:val="28"/>
                <w:szCs w:val="28"/>
              </w:rPr>
              <w:t>thời</w:t>
            </w:r>
            <w:proofErr w:type="spellEnd"/>
            <w:r w:rsidRPr="008F6317">
              <w:rPr>
                <w:rFonts w:cs="Times New Roman"/>
                <w:b/>
                <w:bCs/>
                <w:sz w:val="28"/>
                <w:szCs w:val="28"/>
              </w:rPr>
              <w:t xml:space="preserve"> </w:t>
            </w:r>
            <w:proofErr w:type="spellStart"/>
            <w:r w:rsidRPr="008F6317">
              <w:rPr>
                <w:rFonts w:cs="Times New Roman"/>
                <w:b/>
                <w:bCs/>
                <w:sz w:val="28"/>
                <w:szCs w:val="28"/>
              </w:rPr>
              <w:t>gian</w:t>
            </w:r>
            <w:proofErr w:type="spellEnd"/>
          </w:p>
        </w:tc>
        <w:tc>
          <w:tcPr>
            <w:tcW w:w="360" w:type="dxa"/>
            <w:tcBorders>
              <w:top w:val="nil"/>
              <w:left w:val="nil"/>
              <w:bottom w:val="nil"/>
              <w:right w:val="nil"/>
            </w:tcBorders>
            <w:shd w:val="clear" w:color="auto" w:fill="auto"/>
            <w:noWrap/>
            <w:vAlign w:val="bottom"/>
            <w:hideMark/>
          </w:tcPr>
          <w:p w14:paraId="792BCA48" w14:textId="77777777" w:rsidR="00F6017F" w:rsidRPr="008F6317" w:rsidRDefault="00F6017F" w:rsidP="00F6017F">
            <w:pPr>
              <w:spacing w:before="120"/>
              <w:jc w:val="both"/>
              <w:rPr>
                <w:rFonts w:cs="Times New Roman"/>
                <w:b/>
                <w:bCs/>
                <w:sz w:val="28"/>
                <w:szCs w:val="28"/>
              </w:rPr>
            </w:pPr>
          </w:p>
        </w:tc>
      </w:tr>
      <w:tr w:rsidR="00F6017F" w:rsidRPr="008F6317" w14:paraId="65864911" w14:textId="77777777" w:rsidTr="00F6017F">
        <w:trPr>
          <w:trHeight w:val="405"/>
        </w:trPr>
        <w:tc>
          <w:tcPr>
            <w:tcW w:w="9468" w:type="dxa"/>
            <w:tcBorders>
              <w:top w:val="nil"/>
              <w:left w:val="nil"/>
              <w:bottom w:val="nil"/>
              <w:right w:val="nil"/>
            </w:tcBorders>
            <w:shd w:val="clear" w:color="auto" w:fill="auto"/>
            <w:vAlign w:val="center"/>
            <w:hideMark/>
          </w:tcPr>
          <w:p w14:paraId="255BD87B" w14:textId="77777777" w:rsidR="00F6017F" w:rsidRPr="008F6317" w:rsidRDefault="00F6017F" w:rsidP="00F6017F">
            <w:pPr>
              <w:spacing w:before="120"/>
              <w:jc w:val="both"/>
              <w:rPr>
                <w:rFonts w:cs="Times New Roman"/>
                <w:sz w:val="28"/>
                <w:szCs w:val="28"/>
              </w:rPr>
            </w:pPr>
            <w:r w:rsidRPr="008F6317">
              <w:rPr>
                <w:rFonts w:cs="Times New Roman"/>
                <w:sz w:val="28"/>
                <w:szCs w:val="28"/>
              </w:rPr>
              <w:lastRenderedPageBreak/>
              <w:t xml:space="preserve">5.3.1. </w:t>
            </w:r>
            <w:proofErr w:type="spellStart"/>
            <w:r w:rsidRPr="008F6317">
              <w:rPr>
                <w:rFonts w:cs="Times New Roman"/>
                <w:sz w:val="28"/>
                <w:szCs w:val="28"/>
              </w:rPr>
              <w:t>Tổ</w:t>
            </w:r>
            <w:proofErr w:type="spellEnd"/>
            <w:r w:rsidRPr="008F6317">
              <w:rPr>
                <w:rFonts w:cs="Times New Roman"/>
                <w:sz w:val="28"/>
                <w:szCs w:val="28"/>
              </w:rPr>
              <w:t xml:space="preserve"> </w:t>
            </w:r>
            <w:proofErr w:type="spellStart"/>
            <w:r w:rsidRPr="008F6317">
              <w:rPr>
                <w:rFonts w:cs="Times New Roman"/>
                <w:sz w:val="28"/>
                <w:szCs w:val="28"/>
              </w:rPr>
              <w:t>chức</w:t>
            </w:r>
            <w:proofErr w:type="spellEnd"/>
            <w:r w:rsidRPr="008F6317">
              <w:rPr>
                <w:rFonts w:cs="Times New Roman"/>
                <w:sz w:val="28"/>
                <w:szCs w:val="28"/>
              </w:rPr>
              <w:t xml:space="preserve"> </w:t>
            </w:r>
            <w:proofErr w:type="spellStart"/>
            <w:r w:rsidRPr="008F6317">
              <w:rPr>
                <w:rFonts w:cs="Times New Roman"/>
                <w:sz w:val="28"/>
                <w:szCs w:val="28"/>
              </w:rPr>
              <w:t>nơi</w:t>
            </w:r>
            <w:proofErr w:type="spellEnd"/>
            <w:r w:rsidRPr="008F6317">
              <w:rPr>
                <w:rFonts w:cs="Times New Roman"/>
                <w:sz w:val="28"/>
                <w:szCs w:val="28"/>
              </w:rPr>
              <w:t xml:space="preserve"> </w:t>
            </w:r>
            <w:proofErr w:type="spellStart"/>
            <w:r w:rsidRPr="008F6317">
              <w:rPr>
                <w:rFonts w:cs="Times New Roman"/>
                <w:sz w:val="28"/>
                <w:szCs w:val="28"/>
              </w:rPr>
              <w:t>làm</w:t>
            </w:r>
            <w:proofErr w:type="spellEnd"/>
            <w:r w:rsidRPr="008F6317">
              <w:rPr>
                <w:rFonts w:cs="Times New Roman"/>
                <w:sz w:val="28"/>
                <w:szCs w:val="28"/>
              </w:rPr>
              <w:t xml:space="preserve"> </w:t>
            </w:r>
            <w:proofErr w:type="spellStart"/>
            <w:r w:rsidRPr="008F6317">
              <w:rPr>
                <w:rFonts w:cs="Times New Roman"/>
                <w:sz w:val="28"/>
                <w:szCs w:val="28"/>
              </w:rPr>
              <w:t>việc</w:t>
            </w:r>
            <w:proofErr w:type="spellEnd"/>
            <w:r w:rsidRPr="008F6317">
              <w:rPr>
                <w:rFonts w:cs="Times New Roman"/>
                <w:sz w:val="28"/>
                <w:szCs w:val="28"/>
              </w:rPr>
              <w:t xml:space="preserve"> </w:t>
            </w:r>
          </w:p>
        </w:tc>
        <w:tc>
          <w:tcPr>
            <w:tcW w:w="360" w:type="dxa"/>
            <w:tcBorders>
              <w:top w:val="nil"/>
              <w:left w:val="nil"/>
              <w:bottom w:val="nil"/>
              <w:right w:val="nil"/>
            </w:tcBorders>
            <w:shd w:val="clear" w:color="auto" w:fill="auto"/>
            <w:noWrap/>
            <w:vAlign w:val="bottom"/>
            <w:hideMark/>
          </w:tcPr>
          <w:p w14:paraId="4F8CBEF3" w14:textId="77777777" w:rsidR="00F6017F" w:rsidRPr="008F6317" w:rsidRDefault="00F6017F" w:rsidP="00F6017F">
            <w:pPr>
              <w:spacing w:before="120"/>
              <w:jc w:val="both"/>
              <w:rPr>
                <w:rFonts w:cs="Times New Roman"/>
                <w:sz w:val="28"/>
                <w:szCs w:val="28"/>
              </w:rPr>
            </w:pPr>
          </w:p>
        </w:tc>
      </w:tr>
      <w:tr w:rsidR="00F6017F" w:rsidRPr="008F6317" w14:paraId="0C41BB6D" w14:textId="77777777" w:rsidTr="00F6017F">
        <w:trPr>
          <w:trHeight w:val="405"/>
        </w:trPr>
        <w:tc>
          <w:tcPr>
            <w:tcW w:w="9468" w:type="dxa"/>
            <w:tcBorders>
              <w:top w:val="nil"/>
              <w:left w:val="nil"/>
              <w:bottom w:val="nil"/>
              <w:right w:val="nil"/>
            </w:tcBorders>
            <w:shd w:val="clear" w:color="auto" w:fill="auto"/>
            <w:vAlign w:val="center"/>
            <w:hideMark/>
          </w:tcPr>
          <w:p w14:paraId="6BADF461" w14:textId="77777777" w:rsidR="00F6017F" w:rsidRPr="008F6317" w:rsidRDefault="00F6017F" w:rsidP="00F6017F">
            <w:pPr>
              <w:spacing w:before="120"/>
              <w:rPr>
                <w:rFonts w:cs="Times New Roman"/>
                <w:sz w:val="28"/>
                <w:szCs w:val="28"/>
              </w:rPr>
            </w:pPr>
            <w:r w:rsidRPr="008F6317">
              <w:rPr>
                <w:rFonts w:cs="Times New Roman"/>
                <w:sz w:val="28"/>
                <w:szCs w:val="28"/>
              </w:rPr>
              <w:t xml:space="preserve">5.3.2. </w:t>
            </w:r>
            <w:proofErr w:type="spellStart"/>
            <w:r w:rsidRPr="008F6317">
              <w:rPr>
                <w:rFonts w:cs="Times New Roman"/>
                <w:sz w:val="28"/>
                <w:szCs w:val="28"/>
              </w:rPr>
              <w:t>Xác</w:t>
            </w:r>
            <w:proofErr w:type="spellEnd"/>
            <w:r w:rsidRPr="008F6317">
              <w:rPr>
                <w:rFonts w:cs="Times New Roman"/>
                <w:sz w:val="28"/>
                <w:szCs w:val="28"/>
              </w:rPr>
              <w:t xml:space="preserve"> </w:t>
            </w:r>
            <w:proofErr w:type="spellStart"/>
            <w:r w:rsidRPr="008F6317">
              <w:rPr>
                <w:rFonts w:cs="Times New Roman"/>
                <w:sz w:val="28"/>
                <w:szCs w:val="28"/>
              </w:rPr>
              <w:t>định</w:t>
            </w:r>
            <w:proofErr w:type="spellEnd"/>
            <w:r w:rsidRPr="008F6317">
              <w:rPr>
                <w:rFonts w:cs="Times New Roman"/>
                <w:sz w:val="28"/>
                <w:szCs w:val="28"/>
              </w:rPr>
              <w:t xml:space="preserve"> </w:t>
            </w:r>
            <w:proofErr w:type="spellStart"/>
            <w:r w:rsidRPr="008F6317">
              <w:rPr>
                <w:rFonts w:cs="Times New Roman"/>
                <w:sz w:val="28"/>
                <w:szCs w:val="28"/>
              </w:rPr>
              <w:t>các</w:t>
            </w:r>
            <w:proofErr w:type="spellEnd"/>
            <w:r w:rsidRPr="008F6317">
              <w:rPr>
                <w:rFonts w:cs="Times New Roman"/>
                <w:sz w:val="28"/>
                <w:szCs w:val="28"/>
              </w:rPr>
              <w:t xml:space="preserve"> </w:t>
            </w:r>
            <w:proofErr w:type="spellStart"/>
            <w:r w:rsidRPr="008F6317">
              <w:rPr>
                <w:rFonts w:cs="Times New Roman"/>
                <w:sz w:val="28"/>
                <w:szCs w:val="28"/>
              </w:rPr>
              <w:t>mục</w:t>
            </w:r>
            <w:proofErr w:type="spellEnd"/>
            <w:r w:rsidRPr="008F6317">
              <w:rPr>
                <w:rFonts w:cs="Times New Roman"/>
                <w:sz w:val="28"/>
                <w:szCs w:val="28"/>
              </w:rPr>
              <w:t xml:space="preserve"> </w:t>
            </w:r>
            <w:proofErr w:type="spellStart"/>
            <w:r w:rsidRPr="008F6317">
              <w:rPr>
                <w:rFonts w:cs="Times New Roman"/>
                <w:sz w:val="28"/>
                <w:szCs w:val="28"/>
              </w:rPr>
              <w:t>tiêu</w:t>
            </w:r>
            <w:proofErr w:type="spellEnd"/>
            <w:r w:rsidRPr="008F6317">
              <w:rPr>
                <w:rFonts w:cs="Times New Roman"/>
                <w:sz w:val="28"/>
                <w:szCs w:val="28"/>
              </w:rPr>
              <w:t xml:space="preserve"> </w:t>
            </w:r>
            <w:proofErr w:type="spellStart"/>
            <w:r w:rsidRPr="008F6317">
              <w:rPr>
                <w:rFonts w:cs="Times New Roman"/>
                <w:sz w:val="28"/>
                <w:szCs w:val="28"/>
              </w:rPr>
              <w:t>và</w:t>
            </w:r>
            <w:proofErr w:type="spellEnd"/>
            <w:r w:rsidRPr="008F6317">
              <w:rPr>
                <w:rFonts w:cs="Times New Roman"/>
                <w:sz w:val="28"/>
                <w:szCs w:val="28"/>
              </w:rPr>
              <w:t xml:space="preserve"> </w:t>
            </w:r>
            <w:proofErr w:type="spellStart"/>
            <w:r w:rsidRPr="008F6317">
              <w:rPr>
                <w:rFonts w:cs="Times New Roman"/>
                <w:sz w:val="28"/>
                <w:szCs w:val="28"/>
              </w:rPr>
              <w:t>thứ</w:t>
            </w:r>
            <w:proofErr w:type="spellEnd"/>
            <w:r w:rsidRPr="008F6317">
              <w:rPr>
                <w:rFonts w:cs="Times New Roman"/>
                <w:sz w:val="28"/>
                <w:szCs w:val="28"/>
              </w:rPr>
              <w:t xml:space="preserve"> </w:t>
            </w:r>
            <w:proofErr w:type="spellStart"/>
            <w:r w:rsidRPr="008F6317">
              <w:rPr>
                <w:rFonts w:cs="Times New Roman"/>
                <w:sz w:val="28"/>
                <w:szCs w:val="28"/>
              </w:rPr>
              <w:t>tự</w:t>
            </w:r>
            <w:proofErr w:type="spellEnd"/>
            <w:r w:rsidRPr="008F6317">
              <w:rPr>
                <w:rFonts w:cs="Times New Roman"/>
                <w:sz w:val="28"/>
                <w:szCs w:val="28"/>
              </w:rPr>
              <w:t xml:space="preserve"> </w:t>
            </w:r>
            <w:proofErr w:type="spellStart"/>
            <w:r w:rsidRPr="008F6317">
              <w:rPr>
                <w:rFonts w:cs="Times New Roman"/>
                <w:sz w:val="28"/>
                <w:szCs w:val="28"/>
              </w:rPr>
              <w:t>ưu</w:t>
            </w:r>
            <w:proofErr w:type="spellEnd"/>
            <w:r w:rsidRPr="008F6317">
              <w:rPr>
                <w:rFonts w:cs="Times New Roman"/>
                <w:sz w:val="28"/>
                <w:szCs w:val="28"/>
              </w:rPr>
              <w:t xml:space="preserve"> </w:t>
            </w:r>
            <w:proofErr w:type="spellStart"/>
            <w:r w:rsidRPr="008F6317">
              <w:rPr>
                <w:rFonts w:cs="Times New Roman"/>
                <w:sz w:val="28"/>
                <w:szCs w:val="28"/>
              </w:rPr>
              <w:t>tiên</w:t>
            </w:r>
            <w:proofErr w:type="spellEnd"/>
          </w:p>
        </w:tc>
        <w:tc>
          <w:tcPr>
            <w:tcW w:w="360" w:type="dxa"/>
            <w:tcBorders>
              <w:top w:val="nil"/>
              <w:left w:val="nil"/>
              <w:bottom w:val="nil"/>
              <w:right w:val="nil"/>
            </w:tcBorders>
            <w:shd w:val="clear" w:color="auto" w:fill="auto"/>
            <w:noWrap/>
            <w:vAlign w:val="bottom"/>
            <w:hideMark/>
          </w:tcPr>
          <w:p w14:paraId="0B8519F6" w14:textId="77777777" w:rsidR="00F6017F" w:rsidRPr="008F6317" w:rsidRDefault="00F6017F" w:rsidP="00F6017F">
            <w:pPr>
              <w:spacing w:before="120"/>
              <w:rPr>
                <w:rFonts w:cs="Times New Roman"/>
                <w:sz w:val="28"/>
                <w:szCs w:val="28"/>
              </w:rPr>
            </w:pPr>
          </w:p>
        </w:tc>
      </w:tr>
      <w:tr w:rsidR="00F6017F" w:rsidRPr="008F6317" w14:paraId="63E87337" w14:textId="77777777" w:rsidTr="00F6017F">
        <w:trPr>
          <w:trHeight w:val="405"/>
        </w:trPr>
        <w:tc>
          <w:tcPr>
            <w:tcW w:w="9468" w:type="dxa"/>
            <w:tcBorders>
              <w:top w:val="nil"/>
              <w:left w:val="nil"/>
              <w:bottom w:val="nil"/>
              <w:right w:val="nil"/>
            </w:tcBorders>
            <w:shd w:val="clear" w:color="auto" w:fill="auto"/>
            <w:vAlign w:val="center"/>
            <w:hideMark/>
          </w:tcPr>
          <w:p w14:paraId="50BFFBE5" w14:textId="77777777" w:rsidR="00F6017F" w:rsidRPr="008F6317" w:rsidRDefault="00F6017F" w:rsidP="00F6017F">
            <w:pPr>
              <w:spacing w:before="120"/>
              <w:jc w:val="both"/>
              <w:rPr>
                <w:rFonts w:cs="Times New Roman"/>
                <w:sz w:val="28"/>
                <w:szCs w:val="28"/>
              </w:rPr>
            </w:pPr>
            <w:r w:rsidRPr="008F6317">
              <w:rPr>
                <w:rFonts w:cs="Times New Roman"/>
                <w:sz w:val="28"/>
                <w:szCs w:val="28"/>
              </w:rPr>
              <w:t xml:space="preserve">5.3.3. </w:t>
            </w:r>
            <w:proofErr w:type="spellStart"/>
            <w:r w:rsidRPr="008F6317">
              <w:rPr>
                <w:rFonts w:cs="Times New Roman"/>
                <w:sz w:val="28"/>
                <w:szCs w:val="28"/>
              </w:rPr>
              <w:t>Xây</w:t>
            </w:r>
            <w:proofErr w:type="spellEnd"/>
            <w:r w:rsidRPr="008F6317">
              <w:rPr>
                <w:rFonts w:cs="Times New Roman"/>
                <w:sz w:val="28"/>
                <w:szCs w:val="28"/>
              </w:rPr>
              <w:t xml:space="preserve"> </w:t>
            </w:r>
            <w:proofErr w:type="spellStart"/>
            <w:r w:rsidRPr="008F6317">
              <w:rPr>
                <w:rFonts w:cs="Times New Roman"/>
                <w:sz w:val="28"/>
                <w:szCs w:val="28"/>
              </w:rPr>
              <w:t>dựng</w:t>
            </w:r>
            <w:proofErr w:type="spellEnd"/>
            <w:r w:rsidRPr="008F6317">
              <w:rPr>
                <w:rFonts w:cs="Times New Roman"/>
                <w:sz w:val="28"/>
                <w:szCs w:val="28"/>
              </w:rPr>
              <w:t xml:space="preserve"> </w:t>
            </w:r>
            <w:proofErr w:type="spellStart"/>
            <w:r w:rsidRPr="008F6317">
              <w:rPr>
                <w:rFonts w:cs="Times New Roman"/>
                <w:sz w:val="28"/>
                <w:szCs w:val="28"/>
              </w:rPr>
              <w:t>lịch</w:t>
            </w:r>
            <w:proofErr w:type="spellEnd"/>
            <w:r w:rsidRPr="008F6317">
              <w:rPr>
                <w:rFonts w:cs="Times New Roman"/>
                <w:sz w:val="28"/>
                <w:szCs w:val="28"/>
              </w:rPr>
              <w:t xml:space="preserve"> </w:t>
            </w:r>
            <w:proofErr w:type="spellStart"/>
            <w:r w:rsidRPr="008F6317">
              <w:rPr>
                <w:rFonts w:cs="Times New Roman"/>
                <w:sz w:val="28"/>
                <w:szCs w:val="28"/>
              </w:rPr>
              <w:t>trình</w:t>
            </w:r>
            <w:proofErr w:type="spellEnd"/>
            <w:r w:rsidRPr="008F6317">
              <w:rPr>
                <w:rFonts w:cs="Times New Roman"/>
                <w:sz w:val="28"/>
                <w:szCs w:val="28"/>
              </w:rPr>
              <w:t xml:space="preserve"> </w:t>
            </w:r>
            <w:proofErr w:type="spellStart"/>
            <w:r w:rsidRPr="008F6317">
              <w:rPr>
                <w:rFonts w:cs="Times New Roman"/>
                <w:sz w:val="28"/>
                <w:szCs w:val="28"/>
              </w:rPr>
              <w:t>công</w:t>
            </w:r>
            <w:proofErr w:type="spellEnd"/>
            <w:r w:rsidRPr="008F6317">
              <w:rPr>
                <w:rFonts w:cs="Times New Roman"/>
                <w:sz w:val="28"/>
                <w:szCs w:val="28"/>
              </w:rPr>
              <w:t xml:space="preserve"> </w:t>
            </w:r>
            <w:proofErr w:type="spellStart"/>
            <w:r w:rsidRPr="008F6317">
              <w:rPr>
                <w:rFonts w:cs="Times New Roman"/>
                <w:sz w:val="28"/>
                <w:szCs w:val="28"/>
              </w:rPr>
              <w:t>việc</w:t>
            </w:r>
            <w:proofErr w:type="spellEnd"/>
          </w:p>
        </w:tc>
        <w:tc>
          <w:tcPr>
            <w:tcW w:w="360" w:type="dxa"/>
            <w:tcBorders>
              <w:top w:val="nil"/>
              <w:left w:val="nil"/>
              <w:bottom w:val="nil"/>
              <w:right w:val="nil"/>
            </w:tcBorders>
            <w:shd w:val="clear" w:color="auto" w:fill="auto"/>
            <w:noWrap/>
            <w:vAlign w:val="bottom"/>
            <w:hideMark/>
          </w:tcPr>
          <w:p w14:paraId="702F5BFA" w14:textId="77777777" w:rsidR="00F6017F" w:rsidRPr="008F6317" w:rsidRDefault="00F6017F" w:rsidP="00F6017F">
            <w:pPr>
              <w:spacing w:before="120"/>
              <w:jc w:val="both"/>
              <w:rPr>
                <w:rFonts w:cs="Times New Roman"/>
                <w:sz w:val="28"/>
                <w:szCs w:val="28"/>
              </w:rPr>
            </w:pPr>
          </w:p>
        </w:tc>
      </w:tr>
      <w:tr w:rsidR="00F6017F" w:rsidRPr="008F6317" w14:paraId="758BE6D2" w14:textId="77777777" w:rsidTr="00F6017F">
        <w:trPr>
          <w:trHeight w:val="405"/>
        </w:trPr>
        <w:tc>
          <w:tcPr>
            <w:tcW w:w="9468" w:type="dxa"/>
            <w:tcBorders>
              <w:top w:val="nil"/>
              <w:left w:val="nil"/>
              <w:bottom w:val="nil"/>
              <w:right w:val="nil"/>
            </w:tcBorders>
            <w:shd w:val="clear" w:color="auto" w:fill="auto"/>
            <w:vAlign w:val="center"/>
            <w:hideMark/>
          </w:tcPr>
          <w:p w14:paraId="6798E64F" w14:textId="77777777" w:rsidR="00F6017F" w:rsidRPr="008F6317" w:rsidRDefault="00F6017F" w:rsidP="00F6017F">
            <w:pPr>
              <w:spacing w:before="120"/>
              <w:jc w:val="both"/>
              <w:rPr>
                <w:rFonts w:cs="Times New Roman"/>
                <w:sz w:val="28"/>
                <w:szCs w:val="28"/>
              </w:rPr>
            </w:pPr>
            <w:r w:rsidRPr="008F6317">
              <w:rPr>
                <w:rFonts w:cs="Times New Roman"/>
                <w:sz w:val="28"/>
                <w:szCs w:val="28"/>
              </w:rPr>
              <w:t xml:space="preserve">5.3.4. </w:t>
            </w:r>
            <w:proofErr w:type="spellStart"/>
            <w:r w:rsidRPr="008F6317">
              <w:rPr>
                <w:rFonts w:cs="Times New Roman"/>
                <w:sz w:val="28"/>
                <w:szCs w:val="28"/>
              </w:rPr>
              <w:t>Đồ</w:t>
            </w:r>
            <w:proofErr w:type="spellEnd"/>
            <w:r w:rsidRPr="008F6317">
              <w:rPr>
                <w:rFonts w:cs="Times New Roman"/>
                <w:sz w:val="28"/>
                <w:szCs w:val="28"/>
              </w:rPr>
              <w:t xml:space="preserve"> </w:t>
            </w:r>
            <w:proofErr w:type="spellStart"/>
            <w:r w:rsidRPr="008F6317">
              <w:rPr>
                <w:rFonts w:cs="Times New Roman"/>
                <w:sz w:val="28"/>
                <w:szCs w:val="28"/>
              </w:rPr>
              <w:t>thị</w:t>
            </w:r>
            <w:proofErr w:type="spellEnd"/>
            <w:r w:rsidRPr="008F6317">
              <w:rPr>
                <w:rFonts w:cs="Times New Roman"/>
                <w:sz w:val="28"/>
                <w:szCs w:val="28"/>
              </w:rPr>
              <w:t xml:space="preserve"> </w:t>
            </w:r>
            <w:proofErr w:type="spellStart"/>
            <w:r w:rsidRPr="008F6317">
              <w:rPr>
                <w:rFonts w:cs="Times New Roman"/>
                <w:sz w:val="28"/>
                <w:szCs w:val="28"/>
              </w:rPr>
              <w:t>quản</w:t>
            </w:r>
            <w:proofErr w:type="spellEnd"/>
            <w:r w:rsidRPr="008F6317">
              <w:rPr>
                <w:rFonts w:cs="Times New Roman"/>
                <w:sz w:val="28"/>
                <w:szCs w:val="28"/>
              </w:rPr>
              <w:t xml:space="preserve"> </w:t>
            </w:r>
            <w:proofErr w:type="spellStart"/>
            <w:r w:rsidRPr="008F6317">
              <w:rPr>
                <w:rFonts w:cs="Times New Roman"/>
                <w:sz w:val="28"/>
                <w:szCs w:val="28"/>
              </w:rPr>
              <w:t>lý</w:t>
            </w:r>
            <w:proofErr w:type="spellEnd"/>
            <w:r w:rsidRPr="008F6317">
              <w:rPr>
                <w:rFonts w:cs="Times New Roman"/>
                <w:sz w:val="28"/>
                <w:szCs w:val="28"/>
              </w:rPr>
              <w:t xml:space="preserve"> </w:t>
            </w:r>
            <w:proofErr w:type="spellStart"/>
            <w:r w:rsidRPr="008F6317">
              <w:rPr>
                <w:rFonts w:cs="Times New Roman"/>
                <w:sz w:val="28"/>
                <w:szCs w:val="28"/>
              </w:rPr>
              <w:t>thời</w:t>
            </w:r>
            <w:proofErr w:type="spellEnd"/>
            <w:r w:rsidRPr="008F6317">
              <w:rPr>
                <w:rFonts w:cs="Times New Roman"/>
                <w:sz w:val="28"/>
                <w:szCs w:val="28"/>
              </w:rPr>
              <w:t xml:space="preserve"> </w:t>
            </w:r>
            <w:proofErr w:type="spellStart"/>
            <w:r w:rsidRPr="008F6317">
              <w:rPr>
                <w:rFonts w:cs="Times New Roman"/>
                <w:sz w:val="28"/>
                <w:szCs w:val="28"/>
              </w:rPr>
              <w:t>gian</w:t>
            </w:r>
            <w:proofErr w:type="spellEnd"/>
          </w:p>
        </w:tc>
        <w:tc>
          <w:tcPr>
            <w:tcW w:w="360" w:type="dxa"/>
            <w:tcBorders>
              <w:top w:val="nil"/>
              <w:left w:val="nil"/>
              <w:bottom w:val="nil"/>
              <w:right w:val="nil"/>
            </w:tcBorders>
            <w:shd w:val="clear" w:color="auto" w:fill="auto"/>
            <w:noWrap/>
            <w:vAlign w:val="bottom"/>
            <w:hideMark/>
          </w:tcPr>
          <w:p w14:paraId="6FC86307" w14:textId="77777777" w:rsidR="00F6017F" w:rsidRPr="008F6317" w:rsidRDefault="00F6017F" w:rsidP="00F6017F">
            <w:pPr>
              <w:spacing w:before="120"/>
              <w:jc w:val="both"/>
              <w:rPr>
                <w:rFonts w:cs="Times New Roman"/>
                <w:sz w:val="28"/>
                <w:szCs w:val="28"/>
              </w:rPr>
            </w:pPr>
          </w:p>
        </w:tc>
      </w:tr>
      <w:tr w:rsidR="00F6017F" w:rsidRPr="008F6317" w14:paraId="047BE1D4" w14:textId="77777777" w:rsidTr="00F6017F">
        <w:trPr>
          <w:trHeight w:val="405"/>
        </w:trPr>
        <w:tc>
          <w:tcPr>
            <w:tcW w:w="9468" w:type="dxa"/>
            <w:tcBorders>
              <w:top w:val="nil"/>
              <w:left w:val="nil"/>
              <w:bottom w:val="nil"/>
              <w:right w:val="nil"/>
            </w:tcBorders>
            <w:shd w:val="clear" w:color="auto" w:fill="auto"/>
            <w:vAlign w:val="center"/>
            <w:hideMark/>
          </w:tcPr>
          <w:p w14:paraId="1322FA0E" w14:textId="77777777" w:rsidR="00F6017F" w:rsidRPr="008F6317" w:rsidRDefault="00F6017F" w:rsidP="00F6017F">
            <w:pPr>
              <w:spacing w:before="120"/>
              <w:rPr>
                <w:rFonts w:cs="Times New Roman"/>
                <w:sz w:val="28"/>
                <w:szCs w:val="28"/>
              </w:rPr>
            </w:pPr>
            <w:r w:rsidRPr="008F6317">
              <w:rPr>
                <w:rFonts w:cs="Times New Roman"/>
                <w:sz w:val="28"/>
                <w:szCs w:val="28"/>
              </w:rPr>
              <w:t xml:space="preserve">5.3.5. Các </w:t>
            </w:r>
            <w:proofErr w:type="spellStart"/>
            <w:r w:rsidRPr="008F6317">
              <w:rPr>
                <w:rFonts w:cs="Times New Roman"/>
                <w:sz w:val="28"/>
                <w:szCs w:val="28"/>
              </w:rPr>
              <w:t>công</w:t>
            </w:r>
            <w:proofErr w:type="spellEnd"/>
            <w:r w:rsidRPr="008F6317">
              <w:rPr>
                <w:rFonts w:cs="Times New Roman"/>
                <w:sz w:val="28"/>
                <w:szCs w:val="28"/>
              </w:rPr>
              <w:t xml:space="preserve"> </w:t>
            </w:r>
            <w:proofErr w:type="spellStart"/>
            <w:r w:rsidRPr="008F6317">
              <w:rPr>
                <w:rFonts w:cs="Times New Roman"/>
                <w:sz w:val="28"/>
                <w:szCs w:val="28"/>
              </w:rPr>
              <w:t>cụ</w:t>
            </w:r>
            <w:proofErr w:type="spellEnd"/>
            <w:r w:rsidRPr="008F6317">
              <w:rPr>
                <w:rFonts w:cs="Times New Roman"/>
                <w:sz w:val="28"/>
                <w:szCs w:val="28"/>
              </w:rPr>
              <w:t xml:space="preserve"> </w:t>
            </w:r>
            <w:proofErr w:type="spellStart"/>
            <w:r w:rsidRPr="008F6317">
              <w:rPr>
                <w:rFonts w:cs="Times New Roman"/>
                <w:sz w:val="28"/>
                <w:szCs w:val="28"/>
              </w:rPr>
              <w:t>hỗ</w:t>
            </w:r>
            <w:proofErr w:type="spellEnd"/>
            <w:r w:rsidRPr="008F6317">
              <w:rPr>
                <w:rFonts w:cs="Times New Roman"/>
                <w:sz w:val="28"/>
                <w:szCs w:val="28"/>
              </w:rPr>
              <w:t xml:space="preserve"> </w:t>
            </w:r>
            <w:proofErr w:type="spellStart"/>
            <w:r w:rsidRPr="008F6317">
              <w:rPr>
                <w:rFonts w:cs="Times New Roman"/>
                <w:sz w:val="28"/>
                <w:szCs w:val="28"/>
              </w:rPr>
              <w:t>trợ</w:t>
            </w:r>
            <w:proofErr w:type="spellEnd"/>
            <w:r w:rsidRPr="008F6317">
              <w:rPr>
                <w:rFonts w:cs="Times New Roman"/>
                <w:sz w:val="28"/>
                <w:szCs w:val="28"/>
              </w:rPr>
              <w:t xml:space="preserve"> </w:t>
            </w:r>
            <w:proofErr w:type="spellStart"/>
            <w:r w:rsidRPr="008F6317">
              <w:rPr>
                <w:rFonts w:cs="Times New Roman"/>
                <w:sz w:val="28"/>
                <w:szCs w:val="28"/>
              </w:rPr>
              <w:t>khác</w:t>
            </w:r>
            <w:proofErr w:type="spellEnd"/>
          </w:p>
        </w:tc>
        <w:tc>
          <w:tcPr>
            <w:tcW w:w="360" w:type="dxa"/>
            <w:tcBorders>
              <w:top w:val="nil"/>
              <w:left w:val="nil"/>
              <w:bottom w:val="nil"/>
              <w:right w:val="nil"/>
            </w:tcBorders>
            <w:shd w:val="clear" w:color="auto" w:fill="auto"/>
            <w:noWrap/>
            <w:vAlign w:val="bottom"/>
            <w:hideMark/>
          </w:tcPr>
          <w:p w14:paraId="3FDFB6FD" w14:textId="77777777" w:rsidR="00F6017F" w:rsidRPr="008F6317" w:rsidRDefault="00F6017F" w:rsidP="00F6017F">
            <w:pPr>
              <w:spacing w:before="120"/>
              <w:rPr>
                <w:rFonts w:cs="Times New Roman"/>
                <w:sz w:val="28"/>
                <w:szCs w:val="28"/>
              </w:rPr>
            </w:pPr>
          </w:p>
        </w:tc>
      </w:tr>
      <w:tr w:rsidR="00F6017F" w:rsidRPr="008F6317" w14:paraId="6D49F683" w14:textId="77777777" w:rsidTr="00F6017F">
        <w:trPr>
          <w:trHeight w:val="405"/>
        </w:trPr>
        <w:tc>
          <w:tcPr>
            <w:tcW w:w="9828" w:type="dxa"/>
            <w:gridSpan w:val="2"/>
            <w:tcBorders>
              <w:top w:val="nil"/>
              <w:left w:val="nil"/>
              <w:bottom w:val="nil"/>
              <w:right w:val="nil"/>
            </w:tcBorders>
            <w:shd w:val="clear" w:color="auto" w:fill="auto"/>
            <w:vAlign w:val="center"/>
            <w:hideMark/>
          </w:tcPr>
          <w:p w14:paraId="1F93344B" w14:textId="77777777" w:rsidR="00F6017F" w:rsidRPr="008F6317" w:rsidRDefault="00F6017F" w:rsidP="00F6017F">
            <w:pPr>
              <w:spacing w:before="120"/>
              <w:rPr>
                <w:rFonts w:cs="Times New Roman"/>
                <w:b/>
                <w:bCs/>
                <w:sz w:val="28"/>
                <w:szCs w:val="28"/>
              </w:rPr>
            </w:pPr>
            <w:proofErr w:type="spellStart"/>
            <w:r w:rsidRPr="008F6317">
              <w:rPr>
                <w:rFonts w:cs="Times New Roman"/>
                <w:b/>
                <w:bCs/>
                <w:sz w:val="28"/>
                <w:szCs w:val="28"/>
              </w:rPr>
              <w:t>Chương</w:t>
            </w:r>
            <w:proofErr w:type="spellEnd"/>
            <w:r w:rsidRPr="008F6317">
              <w:rPr>
                <w:rFonts w:cs="Times New Roman"/>
                <w:b/>
                <w:bCs/>
                <w:sz w:val="28"/>
                <w:szCs w:val="28"/>
              </w:rPr>
              <w:t xml:space="preserve"> 6. KỸ NĂNG GIAO TIẾP                           </w:t>
            </w:r>
            <w:proofErr w:type="spellStart"/>
            <w:r w:rsidRPr="008F6317">
              <w:rPr>
                <w:rFonts w:cs="Times New Roman"/>
                <w:sz w:val="28"/>
                <w:szCs w:val="28"/>
              </w:rPr>
              <w:t>Thời</w:t>
            </w:r>
            <w:proofErr w:type="spellEnd"/>
            <w:r w:rsidRPr="008F6317">
              <w:rPr>
                <w:rFonts w:cs="Times New Roman"/>
                <w:sz w:val="28"/>
                <w:szCs w:val="28"/>
              </w:rPr>
              <w:t xml:space="preserve"> </w:t>
            </w:r>
            <w:proofErr w:type="spellStart"/>
            <w:r w:rsidRPr="008F6317">
              <w:rPr>
                <w:rFonts w:cs="Times New Roman"/>
                <w:sz w:val="28"/>
                <w:szCs w:val="28"/>
              </w:rPr>
              <w:t>gian</w:t>
            </w:r>
            <w:proofErr w:type="spellEnd"/>
            <w:r w:rsidRPr="008F6317">
              <w:rPr>
                <w:rFonts w:cs="Times New Roman"/>
                <w:sz w:val="28"/>
                <w:szCs w:val="28"/>
              </w:rPr>
              <w:t xml:space="preserve">: 11 </w:t>
            </w:r>
            <w:proofErr w:type="spellStart"/>
            <w:r w:rsidRPr="008F6317">
              <w:rPr>
                <w:rFonts w:cs="Times New Roman"/>
                <w:sz w:val="28"/>
                <w:szCs w:val="28"/>
              </w:rPr>
              <w:t>giờ</w:t>
            </w:r>
            <w:proofErr w:type="spellEnd"/>
          </w:p>
        </w:tc>
      </w:tr>
      <w:tr w:rsidR="00F6017F" w:rsidRPr="008F6317" w14:paraId="37B36196" w14:textId="77777777" w:rsidTr="00F6017F">
        <w:trPr>
          <w:trHeight w:val="405"/>
        </w:trPr>
        <w:tc>
          <w:tcPr>
            <w:tcW w:w="9468" w:type="dxa"/>
            <w:tcBorders>
              <w:top w:val="nil"/>
              <w:left w:val="nil"/>
              <w:bottom w:val="nil"/>
              <w:right w:val="nil"/>
            </w:tcBorders>
            <w:shd w:val="clear" w:color="auto" w:fill="auto"/>
            <w:vAlign w:val="center"/>
            <w:hideMark/>
          </w:tcPr>
          <w:p w14:paraId="4982F48D" w14:textId="77777777" w:rsidR="00F6017F" w:rsidRPr="008F6317" w:rsidRDefault="00F6017F" w:rsidP="00F6017F">
            <w:pPr>
              <w:spacing w:before="120"/>
              <w:ind w:firstLineChars="200" w:firstLine="562"/>
              <w:rPr>
                <w:rFonts w:cs="Times New Roman"/>
                <w:b/>
                <w:bCs/>
                <w:sz w:val="28"/>
                <w:szCs w:val="28"/>
              </w:rPr>
            </w:pPr>
            <w:proofErr w:type="spellStart"/>
            <w:r w:rsidRPr="008F6317">
              <w:rPr>
                <w:rFonts w:cs="Times New Roman"/>
                <w:b/>
                <w:bCs/>
                <w:sz w:val="28"/>
                <w:szCs w:val="28"/>
              </w:rPr>
              <w:t>Mục</w:t>
            </w:r>
            <w:proofErr w:type="spellEnd"/>
            <w:r w:rsidRPr="008F6317">
              <w:rPr>
                <w:rFonts w:cs="Times New Roman"/>
                <w:b/>
                <w:bCs/>
                <w:sz w:val="28"/>
                <w:szCs w:val="28"/>
              </w:rPr>
              <w:t xml:space="preserve"> </w:t>
            </w:r>
            <w:proofErr w:type="spellStart"/>
            <w:r w:rsidRPr="008F6317">
              <w:rPr>
                <w:rFonts w:cs="Times New Roman"/>
                <w:b/>
                <w:bCs/>
                <w:sz w:val="28"/>
                <w:szCs w:val="28"/>
              </w:rPr>
              <w:t>tiêu</w:t>
            </w:r>
            <w:proofErr w:type="spellEnd"/>
            <w:r w:rsidRPr="008F6317">
              <w:rPr>
                <w:rFonts w:cs="Times New Roman"/>
                <w:b/>
                <w:bCs/>
                <w:sz w:val="28"/>
                <w:szCs w:val="28"/>
              </w:rPr>
              <w:t>:</w:t>
            </w:r>
          </w:p>
          <w:p w14:paraId="3FECB3E4" w14:textId="77777777" w:rsidR="00F6017F" w:rsidRPr="008F6317" w:rsidRDefault="00F6017F" w:rsidP="00F6017F">
            <w:pPr>
              <w:spacing w:before="120"/>
              <w:ind w:firstLineChars="200" w:firstLine="560"/>
              <w:rPr>
                <w:rFonts w:cs="Times New Roman"/>
                <w:sz w:val="28"/>
                <w:szCs w:val="28"/>
              </w:rPr>
            </w:pPr>
            <w:r w:rsidRPr="008F6317">
              <w:rPr>
                <w:rFonts w:cs="Times New Roman"/>
                <w:sz w:val="28"/>
                <w:szCs w:val="28"/>
              </w:rPr>
              <w:t xml:space="preserve">Sau </w:t>
            </w:r>
            <w:proofErr w:type="spellStart"/>
            <w:r w:rsidRPr="008F6317">
              <w:rPr>
                <w:rFonts w:cs="Times New Roman"/>
                <w:sz w:val="28"/>
                <w:szCs w:val="28"/>
              </w:rPr>
              <w:t>khi</w:t>
            </w:r>
            <w:proofErr w:type="spellEnd"/>
            <w:r w:rsidRPr="008F6317">
              <w:rPr>
                <w:rFonts w:cs="Times New Roman"/>
                <w:sz w:val="28"/>
                <w:szCs w:val="28"/>
              </w:rPr>
              <w:t xml:space="preserve"> </w:t>
            </w:r>
            <w:proofErr w:type="spellStart"/>
            <w:r w:rsidRPr="008F6317">
              <w:rPr>
                <w:rFonts w:cs="Times New Roman"/>
                <w:sz w:val="28"/>
                <w:szCs w:val="28"/>
              </w:rPr>
              <w:t>học</w:t>
            </w:r>
            <w:proofErr w:type="spellEnd"/>
            <w:r w:rsidRPr="008F6317">
              <w:rPr>
                <w:rFonts w:cs="Times New Roman"/>
                <w:sz w:val="28"/>
                <w:szCs w:val="28"/>
              </w:rPr>
              <w:t xml:space="preserve"> </w:t>
            </w:r>
            <w:proofErr w:type="spellStart"/>
            <w:r w:rsidRPr="008F6317">
              <w:rPr>
                <w:rFonts w:cs="Times New Roman"/>
                <w:sz w:val="28"/>
                <w:szCs w:val="28"/>
              </w:rPr>
              <w:t>xong</w:t>
            </w:r>
            <w:proofErr w:type="spellEnd"/>
            <w:r w:rsidRPr="008F6317">
              <w:rPr>
                <w:rFonts w:cs="Times New Roman"/>
                <w:sz w:val="28"/>
                <w:szCs w:val="28"/>
              </w:rPr>
              <w:t xml:space="preserve"> </w:t>
            </w:r>
            <w:proofErr w:type="spellStart"/>
            <w:r w:rsidRPr="008F6317">
              <w:rPr>
                <w:rFonts w:cs="Times New Roman"/>
                <w:sz w:val="28"/>
                <w:szCs w:val="28"/>
              </w:rPr>
              <w:t>bài</w:t>
            </w:r>
            <w:proofErr w:type="spellEnd"/>
            <w:r w:rsidRPr="008F6317">
              <w:rPr>
                <w:rFonts w:cs="Times New Roman"/>
                <w:sz w:val="28"/>
                <w:szCs w:val="28"/>
              </w:rPr>
              <w:t xml:space="preserve"> </w:t>
            </w:r>
            <w:proofErr w:type="spellStart"/>
            <w:r w:rsidRPr="008F6317">
              <w:rPr>
                <w:rFonts w:cs="Times New Roman"/>
                <w:sz w:val="28"/>
                <w:szCs w:val="28"/>
              </w:rPr>
              <w:t>này</w:t>
            </w:r>
            <w:proofErr w:type="spellEnd"/>
            <w:r w:rsidRPr="008F6317">
              <w:rPr>
                <w:rFonts w:cs="Times New Roman"/>
                <w:sz w:val="28"/>
                <w:szCs w:val="28"/>
              </w:rPr>
              <w:t xml:space="preserve"> </w:t>
            </w:r>
            <w:proofErr w:type="spellStart"/>
            <w:r w:rsidRPr="008F6317">
              <w:rPr>
                <w:rFonts w:cs="Times New Roman"/>
                <w:sz w:val="28"/>
                <w:szCs w:val="28"/>
              </w:rPr>
              <w:t>người</w:t>
            </w:r>
            <w:proofErr w:type="spellEnd"/>
            <w:r w:rsidRPr="008F6317">
              <w:rPr>
                <w:rFonts w:cs="Times New Roman"/>
                <w:sz w:val="28"/>
                <w:szCs w:val="28"/>
              </w:rPr>
              <w:t xml:space="preserve"> </w:t>
            </w:r>
            <w:proofErr w:type="spellStart"/>
            <w:r w:rsidRPr="008F6317">
              <w:rPr>
                <w:rFonts w:cs="Times New Roman"/>
                <w:sz w:val="28"/>
                <w:szCs w:val="28"/>
              </w:rPr>
              <w:t>học</w:t>
            </w:r>
            <w:proofErr w:type="spellEnd"/>
            <w:r w:rsidRPr="008F6317">
              <w:rPr>
                <w:rFonts w:cs="Times New Roman"/>
                <w:sz w:val="28"/>
                <w:szCs w:val="28"/>
              </w:rPr>
              <w:t xml:space="preserve"> </w:t>
            </w:r>
            <w:proofErr w:type="spellStart"/>
            <w:r w:rsidRPr="008F6317">
              <w:rPr>
                <w:rFonts w:cs="Times New Roman"/>
                <w:sz w:val="28"/>
                <w:szCs w:val="28"/>
              </w:rPr>
              <w:t>có</w:t>
            </w:r>
            <w:proofErr w:type="spellEnd"/>
            <w:r w:rsidRPr="008F6317">
              <w:rPr>
                <w:rFonts w:cs="Times New Roman"/>
                <w:sz w:val="28"/>
                <w:szCs w:val="28"/>
              </w:rPr>
              <w:t xml:space="preserve"> </w:t>
            </w:r>
            <w:proofErr w:type="spellStart"/>
            <w:r w:rsidRPr="008F6317">
              <w:rPr>
                <w:rFonts w:cs="Times New Roman"/>
                <w:sz w:val="28"/>
                <w:szCs w:val="28"/>
              </w:rPr>
              <w:t>khả</w:t>
            </w:r>
            <w:proofErr w:type="spellEnd"/>
            <w:r w:rsidRPr="008F6317">
              <w:rPr>
                <w:rFonts w:cs="Times New Roman"/>
                <w:sz w:val="28"/>
                <w:szCs w:val="28"/>
              </w:rPr>
              <w:t xml:space="preserve"> </w:t>
            </w:r>
            <w:proofErr w:type="spellStart"/>
            <w:r w:rsidRPr="008F6317">
              <w:rPr>
                <w:rFonts w:cs="Times New Roman"/>
                <w:sz w:val="28"/>
                <w:szCs w:val="28"/>
              </w:rPr>
              <w:t>năng</w:t>
            </w:r>
            <w:proofErr w:type="spellEnd"/>
            <w:r w:rsidRPr="008F6317">
              <w:rPr>
                <w:rFonts w:cs="Times New Roman"/>
                <w:sz w:val="28"/>
                <w:szCs w:val="28"/>
              </w:rPr>
              <w:t xml:space="preserve">: </w:t>
            </w:r>
          </w:p>
          <w:p w14:paraId="76BE1687" w14:textId="77777777" w:rsidR="00F6017F" w:rsidRPr="008F6317" w:rsidRDefault="00F6017F" w:rsidP="00F6017F">
            <w:pPr>
              <w:pStyle w:val="ListParagraph"/>
              <w:numPr>
                <w:ilvl w:val="0"/>
                <w:numId w:val="77"/>
              </w:numPr>
              <w:spacing w:before="120" w:after="0" w:line="259" w:lineRule="auto"/>
              <w:jc w:val="both"/>
              <w:rPr>
                <w:sz w:val="28"/>
                <w:szCs w:val="28"/>
              </w:rPr>
            </w:pPr>
            <w:proofErr w:type="spellStart"/>
            <w:r w:rsidRPr="008F6317">
              <w:rPr>
                <w:sz w:val="28"/>
                <w:szCs w:val="28"/>
              </w:rPr>
              <w:t>Nhận</w:t>
            </w:r>
            <w:proofErr w:type="spellEnd"/>
            <w:r w:rsidRPr="008F6317">
              <w:rPr>
                <w:sz w:val="28"/>
                <w:szCs w:val="28"/>
              </w:rPr>
              <w:t xml:space="preserve"> </w:t>
            </w:r>
            <w:proofErr w:type="spellStart"/>
            <w:r w:rsidRPr="008F6317">
              <w:rPr>
                <w:sz w:val="28"/>
                <w:szCs w:val="28"/>
              </w:rPr>
              <w:t>biết</w:t>
            </w:r>
            <w:proofErr w:type="spellEnd"/>
            <w:r w:rsidRPr="008F6317">
              <w:rPr>
                <w:sz w:val="28"/>
                <w:szCs w:val="28"/>
              </w:rPr>
              <w:t xml:space="preserve"> </w:t>
            </w:r>
            <w:proofErr w:type="spellStart"/>
            <w:r w:rsidRPr="008F6317">
              <w:rPr>
                <w:sz w:val="28"/>
                <w:szCs w:val="28"/>
              </w:rPr>
              <w:t>được</w:t>
            </w:r>
            <w:proofErr w:type="spellEnd"/>
            <w:r w:rsidRPr="008F6317">
              <w:rPr>
                <w:sz w:val="28"/>
                <w:szCs w:val="28"/>
              </w:rPr>
              <w:t xml:space="preserve"> ý </w:t>
            </w:r>
            <w:proofErr w:type="spellStart"/>
            <w:r w:rsidRPr="008F6317">
              <w:rPr>
                <w:sz w:val="28"/>
                <w:szCs w:val="28"/>
              </w:rPr>
              <w:t>nghĩa</w:t>
            </w:r>
            <w:proofErr w:type="spellEnd"/>
            <w:r w:rsidRPr="008F6317">
              <w:rPr>
                <w:sz w:val="28"/>
                <w:szCs w:val="28"/>
              </w:rPr>
              <w:t xml:space="preserve"> </w:t>
            </w:r>
            <w:proofErr w:type="spellStart"/>
            <w:r w:rsidRPr="008F6317">
              <w:rPr>
                <w:sz w:val="28"/>
                <w:szCs w:val="28"/>
              </w:rPr>
              <w:t>của</w:t>
            </w:r>
            <w:proofErr w:type="spellEnd"/>
            <w:r w:rsidRPr="008F6317">
              <w:rPr>
                <w:sz w:val="28"/>
                <w:szCs w:val="28"/>
              </w:rPr>
              <w:t xml:space="preserve"> </w:t>
            </w:r>
            <w:proofErr w:type="spellStart"/>
            <w:r w:rsidRPr="008F6317">
              <w:rPr>
                <w:sz w:val="28"/>
                <w:szCs w:val="28"/>
              </w:rPr>
              <w:t>giao</w:t>
            </w:r>
            <w:proofErr w:type="spellEnd"/>
            <w:r w:rsidRPr="008F6317">
              <w:rPr>
                <w:sz w:val="28"/>
                <w:szCs w:val="28"/>
              </w:rPr>
              <w:t xml:space="preserve"> </w:t>
            </w:r>
            <w:proofErr w:type="spellStart"/>
            <w:r w:rsidRPr="008F6317">
              <w:rPr>
                <w:sz w:val="28"/>
                <w:szCs w:val="28"/>
              </w:rPr>
              <w:t>tiếp</w:t>
            </w:r>
            <w:proofErr w:type="spellEnd"/>
            <w:r w:rsidRPr="008F6317">
              <w:rPr>
                <w:sz w:val="28"/>
                <w:szCs w:val="28"/>
              </w:rPr>
              <w:t xml:space="preserve"> </w:t>
            </w:r>
            <w:proofErr w:type="spellStart"/>
            <w:r w:rsidRPr="008F6317">
              <w:rPr>
                <w:sz w:val="28"/>
                <w:szCs w:val="28"/>
              </w:rPr>
              <w:t>trong</w:t>
            </w:r>
            <w:proofErr w:type="spellEnd"/>
            <w:r w:rsidRPr="008F6317">
              <w:rPr>
                <w:sz w:val="28"/>
                <w:szCs w:val="28"/>
              </w:rPr>
              <w:t xml:space="preserve"> </w:t>
            </w:r>
            <w:proofErr w:type="spellStart"/>
            <w:r w:rsidRPr="008F6317">
              <w:rPr>
                <w:sz w:val="28"/>
                <w:szCs w:val="28"/>
              </w:rPr>
              <w:t>công</w:t>
            </w:r>
            <w:proofErr w:type="spellEnd"/>
            <w:r w:rsidRPr="008F6317">
              <w:rPr>
                <w:sz w:val="28"/>
                <w:szCs w:val="28"/>
              </w:rPr>
              <w:t xml:space="preserve"> </w:t>
            </w:r>
            <w:proofErr w:type="spellStart"/>
            <w:r w:rsidRPr="008F6317">
              <w:rPr>
                <w:sz w:val="28"/>
                <w:szCs w:val="28"/>
              </w:rPr>
              <w:t>việc</w:t>
            </w:r>
            <w:proofErr w:type="spellEnd"/>
            <w:r w:rsidRPr="008F6317">
              <w:rPr>
                <w:sz w:val="28"/>
                <w:szCs w:val="28"/>
              </w:rPr>
              <w:t xml:space="preserve">, </w:t>
            </w:r>
            <w:proofErr w:type="spellStart"/>
            <w:r w:rsidRPr="008F6317">
              <w:rPr>
                <w:sz w:val="28"/>
                <w:szCs w:val="28"/>
              </w:rPr>
              <w:t>lợi</w:t>
            </w:r>
            <w:proofErr w:type="spellEnd"/>
            <w:r w:rsidRPr="008F6317">
              <w:rPr>
                <w:sz w:val="28"/>
                <w:szCs w:val="28"/>
              </w:rPr>
              <w:t xml:space="preserve"> </w:t>
            </w:r>
            <w:proofErr w:type="spellStart"/>
            <w:r w:rsidRPr="008F6317">
              <w:rPr>
                <w:sz w:val="28"/>
                <w:szCs w:val="28"/>
              </w:rPr>
              <w:t>ích</w:t>
            </w:r>
            <w:proofErr w:type="spellEnd"/>
            <w:r w:rsidRPr="008F6317">
              <w:rPr>
                <w:sz w:val="28"/>
                <w:szCs w:val="28"/>
              </w:rPr>
              <w:t xml:space="preserve"> </w:t>
            </w:r>
            <w:proofErr w:type="spellStart"/>
            <w:r w:rsidRPr="008F6317">
              <w:rPr>
                <w:sz w:val="28"/>
                <w:szCs w:val="28"/>
              </w:rPr>
              <w:t>mà</w:t>
            </w:r>
            <w:proofErr w:type="spellEnd"/>
            <w:r w:rsidRPr="008F6317">
              <w:rPr>
                <w:sz w:val="28"/>
                <w:szCs w:val="28"/>
              </w:rPr>
              <w:t xml:space="preserve"> </w:t>
            </w:r>
            <w:proofErr w:type="spellStart"/>
            <w:r w:rsidRPr="008F6317">
              <w:rPr>
                <w:sz w:val="28"/>
                <w:szCs w:val="28"/>
              </w:rPr>
              <w:t>giao</w:t>
            </w:r>
            <w:proofErr w:type="spellEnd"/>
            <w:r w:rsidRPr="008F6317">
              <w:rPr>
                <w:sz w:val="28"/>
                <w:szCs w:val="28"/>
              </w:rPr>
              <w:t xml:space="preserve"> </w:t>
            </w:r>
            <w:proofErr w:type="spellStart"/>
            <w:r w:rsidRPr="008F6317">
              <w:rPr>
                <w:sz w:val="28"/>
                <w:szCs w:val="28"/>
              </w:rPr>
              <w:t>tiếp</w:t>
            </w:r>
            <w:proofErr w:type="spellEnd"/>
            <w:r w:rsidRPr="008F6317">
              <w:rPr>
                <w:sz w:val="28"/>
                <w:szCs w:val="28"/>
              </w:rPr>
              <w:t xml:space="preserve"> </w:t>
            </w:r>
            <w:proofErr w:type="spellStart"/>
            <w:r w:rsidRPr="008F6317">
              <w:rPr>
                <w:sz w:val="28"/>
                <w:szCs w:val="28"/>
              </w:rPr>
              <w:t>tốt</w:t>
            </w:r>
            <w:proofErr w:type="spellEnd"/>
            <w:r w:rsidRPr="008F6317">
              <w:rPr>
                <w:sz w:val="28"/>
                <w:szCs w:val="28"/>
              </w:rPr>
              <w:t xml:space="preserve"> </w:t>
            </w:r>
            <w:proofErr w:type="spellStart"/>
            <w:r w:rsidRPr="008F6317">
              <w:rPr>
                <w:sz w:val="28"/>
                <w:szCs w:val="28"/>
              </w:rPr>
              <w:t>mang</w:t>
            </w:r>
            <w:proofErr w:type="spellEnd"/>
            <w:r w:rsidRPr="008F6317">
              <w:rPr>
                <w:sz w:val="28"/>
                <w:szCs w:val="28"/>
              </w:rPr>
              <w:t xml:space="preserve"> </w:t>
            </w:r>
            <w:proofErr w:type="spellStart"/>
            <w:r w:rsidRPr="008F6317">
              <w:rPr>
                <w:sz w:val="28"/>
                <w:szCs w:val="28"/>
              </w:rPr>
              <w:t>lại</w:t>
            </w:r>
            <w:proofErr w:type="spellEnd"/>
            <w:r w:rsidRPr="008F6317">
              <w:rPr>
                <w:sz w:val="28"/>
                <w:szCs w:val="28"/>
              </w:rPr>
              <w:t xml:space="preserve">; </w:t>
            </w:r>
          </w:p>
          <w:p w14:paraId="75733E0A" w14:textId="77777777" w:rsidR="00F6017F" w:rsidRPr="008F6317" w:rsidRDefault="00F6017F" w:rsidP="00F6017F">
            <w:pPr>
              <w:pStyle w:val="ListParagraph"/>
              <w:numPr>
                <w:ilvl w:val="0"/>
                <w:numId w:val="77"/>
              </w:numPr>
              <w:spacing w:before="120" w:after="0" w:line="259" w:lineRule="auto"/>
              <w:jc w:val="both"/>
              <w:rPr>
                <w:sz w:val="28"/>
                <w:szCs w:val="28"/>
              </w:rPr>
            </w:pPr>
            <w:proofErr w:type="spellStart"/>
            <w:r w:rsidRPr="008F6317">
              <w:rPr>
                <w:sz w:val="28"/>
                <w:szCs w:val="28"/>
              </w:rPr>
              <w:t>Nhận</w:t>
            </w:r>
            <w:proofErr w:type="spellEnd"/>
            <w:r w:rsidRPr="008F6317">
              <w:rPr>
                <w:sz w:val="28"/>
                <w:szCs w:val="28"/>
              </w:rPr>
              <w:t xml:space="preserve"> </w:t>
            </w:r>
            <w:proofErr w:type="spellStart"/>
            <w:r w:rsidRPr="008F6317">
              <w:rPr>
                <w:sz w:val="28"/>
                <w:szCs w:val="28"/>
              </w:rPr>
              <w:t>dạng</w:t>
            </w:r>
            <w:proofErr w:type="spellEnd"/>
            <w:r w:rsidRPr="008F6317">
              <w:rPr>
                <w:sz w:val="28"/>
                <w:szCs w:val="28"/>
              </w:rPr>
              <w:t xml:space="preserve"> </w:t>
            </w:r>
            <w:proofErr w:type="spellStart"/>
            <w:r w:rsidRPr="008F6317">
              <w:rPr>
                <w:sz w:val="28"/>
                <w:szCs w:val="28"/>
              </w:rPr>
              <w:t>được</w:t>
            </w:r>
            <w:proofErr w:type="spellEnd"/>
            <w:r w:rsidRPr="008F6317">
              <w:rPr>
                <w:sz w:val="28"/>
                <w:szCs w:val="28"/>
              </w:rPr>
              <w:t xml:space="preserve"> </w:t>
            </w:r>
            <w:proofErr w:type="spellStart"/>
            <w:r w:rsidRPr="008F6317">
              <w:rPr>
                <w:sz w:val="28"/>
                <w:szCs w:val="28"/>
              </w:rPr>
              <w:t>ra</w:t>
            </w:r>
            <w:proofErr w:type="spellEnd"/>
            <w:r w:rsidRPr="008F6317">
              <w:rPr>
                <w:sz w:val="28"/>
                <w:szCs w:val="28"/>
              </w:rPr>
              <w:t xml:space="preserve"> </w:t>
            </w:r>
            <w:proofErr w:type="spellStart"/>
            <w:r w:rsidRPr="008F6317">
              <w:rPr>
                <w:sz w:val="28"/>
                <w:szCs w:val="28"/>
              </w:rPr>
              <w:t>và</w:t>
            </w:r>
            <w:proofErr w:type="spellEnd"/>
            <w:r w:rsidRPr="008F6317">
              <w:rPr>
                <w:sz w:val="28"/>
                <w:szCs w:val="28"/>
              </w:rPr>
              <w:t xml:space="preserve"> </w:t>
            </w:r>
            <w:proofErr w:type="spellStart"/>
            <w:r w:rsidRPr="008F6317">
              <w:rPr>
                <w:sz w:val="28"/>
                <w:szCs w:val="28"/>
              </w:rPr>
              <w:t>phát</w:t>
            </w:r>
            <w:proofErr w:type="spellEnd"/>
            <w:r w:rsidRPr="008F6317">
              <w:rPr>
                <w:sz w:val="28"/>
                <w:szCs w:val="28"/>
              </w:rPr>
              <w:t xml:space="preserve"> </w:t>
            </w:r>
            <w:proofErr w:type="spellStart"/>
            <w:r w:rsidRPr="008F6317">
              <w:rPr>
                <w:sz w:val="28"/>
                <w:szCs w:val="28"/>
              </w:rPr>
              <w:t>huy</w:t>
            </w:r>
            <w:proofErr w:type="spellEnd"/>
            <w:r w:rsidRPr="008F6317">
              <w:rPr>
                <w:sz w:val="28"/>
                <w:szCs w:val="28"/>
              </w:rPr>
              <w:t xml:space="preserve"> </w:t>
            </w:r>
            <w:proofErr w:type="spellStart"/>
            <w:r w:rsidRPr="008F6317">
              <w:rPr>
                <w:sz w:val="28"/>
                <w:szCs w:val="28"/>
              </w:rPr>
              <w:t>các</w:t>
            </w:r>
            <w:proofErr w:type="spellEnd"/>
            <w:r w:rsidRPr="008F6317">
              <w:rPr>
                <w:sz w:val="28"/>
                <w:szCs w:val="28"/>
              </w:rPr>
              <w:t xml:space="preserve"> </w:t>
            </w:r>
            <w:proofErr w:type="spellStart"/>
            <w:r w:rsidRPr="008F6317">
              <w:rPr>
                <w:sz w:val="28"/>
                <w:szCs w:val="28"/>
              </w:rPr>
              <w:t>điểm</w:t>
            </w:r>
            <w:proofErr w:type="spellEnd"/>
            <w:r w:rsidRPr="008F6317">
              <w:rPr>
                <w:sz w:val="28"/>
                <w:szCs w:val="28"/>
              </w:rPr>
              <w:t xml:space="preserve"> </w:t>
            </w:r>
            <w:proofErr w:type="spellStart"/>
            <w:r w:rsidRPr="008F6317">
              <w:rPr>
                <w:sz w:val="28"/>
                <w:szCs w:val="28"/>
              </w:rPr>
              <w:t>mạnh</w:t>
            </w:r>
            <w:proofErr w:type="spellEnd"/>
            <w:r w:rsidRPr="008F6317">
              <w:rPr>
                <w:sz w:val="28"/>
                <w:szCs w:val="28"/>
              </w:rPr>
              <w:t xml:space="preserve"> </w:t>
            </w:r>
            <w:proofErr w:type="spellStart"/>
            <w:r w:rsidRPr="008F6317">
              <w:rPr>
                <w:sz w:val="28"/>
                <w:szCs w:val="28"/>
              </w:rPr>
              <w:t>trong</w:t>
            </w:r>
            <w:proofErr w:type="spellEnd"/>
            <w:r w:rsidRPr="008F6317">
              <w:rPr>
                <w:sz w:val="28"/>
                <w:szCs w:val="28"/>
              </w:rPr>
              <w:t xml:space="preserve"> </w:t>
            </w:r>
            <w:proofErr w:type="spellStart"/>
            <w:r w:rsidRPr="008F6317">
              <w:rPr>
                <w:sz w:val="28"/>
                <w:szCs w:val="28"/>
              </w:rPr>
              <w:t>giao</w:t>
            </w:r>
            <w:proofErr w:type="spellEnd"/>
            <w:r w:rsidRPr="008F6317">
              <w:rPr>
                <w:sz w:val="28"/>
                <w:szCs w:val="28"/>
              </w:rPr>
              <w:t xml:space="preserve"> </w:t>
            </w:r>
            <w:proofErr w:type="spellStart"/>
            <w:r w:rsidRPr="008F6317">
              <w:rPr>
                <w:sz w:val="28"/>
                <w:szCs w:val="28"/>
              </w:rPr>
              <w:t>tiếp</w:t>
            </w:r>
            <w:proofErr w:type="spellEnd"/>
            <w:r w:rsidRPr="008F6317">
              <w:rPr>
                <w:sz w:val="28"/>
                <w:szCs w:val="28"/>
              </w:rPr>
              <w:t xml:space="preserve"> </w:t>
            </w:r>
            <w:proofErr w:type="spellStart"/>
            <w:r w:rsidRPr="008F6317">
              <w:rPr>
                <w:sz w:val="28"/>
                <w:szCs w:val="28"/>
              </w:rPr>
              <w:t>của</w:t>
            </w:r>
            <w:proofErr w:type="spellEnd"/>
            <w:r w:rsidRPr="008F6317">
              <w:rPr>
                <w:sz w:val="28"/>
                <w:szCs w:val="28"/>
              </w:rPr>
              <w:t xml:space="preserve"> </w:t>
            </w:r>
            <w:proofErr w:type="spellStart"/>
            <w:r w:rsidRPr="008F6317">
              <w:rPr>
                <w:sz w:val="28"/>
                <w:szCs w:val="28"/>
              </w:rPr>
              <w:t>bản</w:t>
            </w:r>
            <w:proofErr w:type="spellEnd"/>
            <w:r w:rsidRPr="008F6317">
              <w:rPr>
                <w:sz w:val="28"/>
                <w:szCs w:val="28"/>
              </w:rPr>
              <w:t xml:space="preserve"> </w:t>
            </w:r>
            <w:proofErr w:type="spellStart"/>
            <w:r w:rsidRPr="008F6317">
              <w:rPr>
                <w:sz w:val="28"/>
                <w:szCs w:val="28"/>
              </w:rPr>
              <w:t>thân</w:t>
            </w:r>
            <w:proofErr w:type="spellEnd"/>
            <w:r w:rsidRPr="008F6317">
              <w:rPr>
                <w:sz w:val="28"/>
                <w:szCs w:val="28"/>
              </w:rPr>
              <w:t xml:space="preserve">; </w:t>
            </w:r>
            <w:proofErr w:type="spellStart"/>
            <w:r w:rsidRPr="008F6317">
              <w:rPr>
                <w:sz w:val="28"/>
                <w:szCs w:val="28"/>
              </w:rPr>
              <w:t>Phát</w:t>
            </w:r>
            <w:proofErr w:type="spellEnd"/>
            <w:r w:rsidRPr="008F6317">
              <w:rPr>
                <w:sz w:val="28"/>
                <w:szCs w:val="28"/>
              </w:rPr>
              <w:t xml:space="preserve"> </w:t>
            </w:r>
            <w:proofErr w:type="spellStart"/>
            <w:r w:rsidRPr="008F6317">
              <w:rPr>
                <w:sz w:val="28"/>
                <w:szCs w:val="28"/>
              </w:rPr>
              <w:t>hiện</w:t>
            </w:r>
            <w:proofErr w:type="spellEnd"/>
            <w:r w:rsidRPr="008F6317">
              <w:rPr>
                <w:sz w:val="28"/>
                <w:szCs w:val="28"/>
              </w:rPr>
              <w:t xml:space="preserve"> </w:t>
            </w:r>
            <w:proofErr w:type="spellStart"/>
            <w:r w:rsidRPr="008F6317">
              <w:rPr>
                <w:sz w:val="28"/>
                <w:szCs w:val="28"/>
              </w:rPr>
              <w:t>và</w:t>
            </w:r>
            <w:proofErr w:type="spellEnd"/>
            <w:r w:rsidRPr="008F6317">
              <w:rPr>
                <w:sz w:val="28"/>
                <w:szCs w:val="28"/>
              </w:rPr>
              <w:t xml:space="preserve"> </w:t>
            </w:r>
            <w:proofErr w:type="spellStart"/>
            <w:r w:rsidRPr="008F6317">
              <w:rPr>
                <w:sz w:val="28"/>
                <w:szCs w:val="28"/>
              </w:rPr>
              <w:t>kiểm</w:t>
            </w:r>
            <w:proofErr w:type="spellEnd"/>
            <w:r w:rsidRPr="008F6317">
              <w:rPr>
                <w:sz w:val="28"/>
                <w:szCs w:val="28"/>
              </w:rPr>
              <w:t xml:space="preserve"> </w:t>
            </w:r>
            <w:proofErr w:type="spellStart"/>
            <w:r w:rsidRPr="008F6317">
              <w:rPr>
                <w:sz w:val="28"/>
                <w:szCs w:val="28"/>
              </w:rPr>
              <w:t>soát</w:t>
            </w:r>
            <w:proofErr w:type="spellEnd"/>
            <w:r w:rsidRPr="008F6317">
              <w:rPr>
                <w:sz w:val="28"/>
                <w:szCs w:val="28"/>
              </w:rPr>
              <w:t xml:space="preserve"> </w:t>
            </w:r>
            <w:proofErr w:type="spellStart"/>
            <w:r w:rsidRPr="008F6317">
              <w:rPr>
                <w:sz w:val="28"/>
                <w:szCs w:val="28"/>
              </w:rPr>
              <w:t>các</w:t>
            </w:r>
            <w:proofErr w:type="spellEnd"/>
            <w:r w:rsidRPr="008F6317">
              <w:rPr>
                <w:sz w:val="28"/>
                <w:szCs w:val="28"/>
              </w:rPr>
              <w:t xml:space="preserve"> </w:t>
            </w:r>
            <w:proofErr w:type="spellStart"/>
            <w:r w:rsidRPr="008F6317">
              <w:rPr>
                <w:sz w:val="28"/>
                <w:szCs w:val="28"/>
              </w:rPr>
              <w:t>điểm</w:t>
            </w:r>
            <w:proofErr w:type="spellEnd"/>
            <w:r w:rsidRPr="008F6317">
              <w:rPr>
                <w:sz w:val="28"/>
                <w:szCs w:val="28"/>
              </w:rPr>
              <w:t xml:space="preserve"> </w:t>
            </w:r>
            <w:proofErr w:type="spellStart"/>
            <w:r w:rsidRPr="008F6317">
              <w:rPr>
                <w:sz w:val="28"/>
                <w:szCs w:val="28"/>
              </w:rPr>
              <w:t>yếu</w:t>
            </w:r>
            <w:proofErr w:type="spellEnd"/>
            <w:r w:rsidRPr="008F6317">
              <w:rPr>
                <w:sz w:val="28"/>
                <w:szCs w:val="28"/>
              </w:rPr>
              <w:t xml:space="preserve"> </w:t>
            </w:r>
            <w:proofErr w:type="spellStart"/>
            <w:r w:rsidRPr="008F6317">
              <w:rPr>
                <w:sz w:val="28"/>
                <w:szCs w:val="28"/>
              </w:rPr>
              <w:t>trong</w:t>
            </w:r>
            <w:proofErr w:type="spellEnd"/>
            <w:r w:rsidRPr="008F6317">
              <w:rPr>
                <w:sz w:val="28"/>
                <w:szCs w:val="28"/>
              </w:rPr>
              <w:t xml:space="preserve"> </w:t>
            </w:r>
            <w:proofErr w:type="spellStart"/>
            <w:r w:rsidRPr="008F6317">
              <w:rPr>
                <w:sz w:val="28"/>
                <w:szCs w:val="28"/>
              </w:rPr>
              <w:t>giao</w:t>
            </w:r>
            <w:proofErr w:type="spellEnd"/>
            <w:r w:rsidRPr="008F6317">
              <w:rPr>
                <w:sz w:val="28"/>
                <w:szCs w:val="28"/>
              </w:rPr>
              <w:t xml:space="preserve"> </w:t>
            </w:r>
            <w:proofErr w:type="spellStart"/>
            <w:r w:rsidRPr="008F6317">
              <w:rPr>
                <w:sz w:val="28"/>
                <w:szCs w:val="28"/>
              </w:rPr>
              <w:t>tiếp</w:t>
            </w:r>
            <w:proofErr w:type="spellEnd"/>
            <w:r w:rsidRPr="008F6317">
              <w:rPr>
                <w:sz w:val="28"/>
                <w:szCs w:val="28"/>
              </w:rPr>
              <w:t xml:space="preserve">; </w:t>
            </w:r>
          </w:p>
          <w:p w14:paraId="611FEF5B" w14:textId="77777777" w:rsidR="00F6017F" w:rsidRPr="008F6317" w:rsidRDefault="00F6017F" w:rsidP="00F6017F">
            <w:pPr>
              <w:pStyle w:val="ListParagraph"/>
              <w:numPr>
                <w:ilvl w:val="0"/>
                <w:numId w:val="77"/>
              </w:numPr>
              <w:spacing w:before="120" w:after="0" w:line="259" w:lineRule="auto"/>
              <w:jc w:val="both"/>
              <w:rPr>
                <w:sz w:val="28"/>
                <w:szCs w:val="28"/>
              </w:rPr>
            </w:pPr>
            <w:proofErr w:type="spellStart"/>
            <w:r w:rsidRPr="008F6317">
              <w:rPr>
                <w:sz w:val="28"/>
                <w:szCs w:val="28"/>
              </w:rPr>
              <w:t>Sử</w:t>
            </w:r>
            <w:proofErr w:type="spellEnd"/>
            <w:r w:rsidRPr="008F6317">
              <w:rPr>
                <w:sz w:val="28"/>
                <w:szCs w:val="28"/>
              </w:rPr>
              <w:t xml:space="preserve"> </w:t>
            </w:r>
            <w:proofErr w:type="spellStart"/>
            <w:r w:rsidRPr="008F6317">
              <w:rPr>
                <w:sz w:val="28"/>
                <w:szCs w:val="28"/>
              </w:rPr>
              <w:t>dụng</w:t>
            </w:r>
            <w:proofErr w:type="spellEnd"/>
            <w:r w:rsidRPr="008F6317">
              <w:rPr>
                <w:sz w:val="28"/>
                <w:szCs w:val="28"/>
              </w:rPr>
              <w:t xml:space="preserve"> </w:t>
            </w:r>
            <w:proofErr w:type="spellStart"/>
            <w:r w:rsidRPr="008F6317">
              <w:rPr>
                <w:sz w:val="28"/>
                <w:szCs w:val="28"/>
              </w:rPr>
              <w:t>được</w:t>
            </w:r>
            <w:proofErr w:type="spellEnd"/>
            <w:r w:rsidRPr="008F6317">
              <w:rPr>
                <w:sz w:val="28"/>
                <w:szCs w:val="28"/>
              </w:rPr>
              <w:t xml:space="preserve"> </w:t>
            </w:r>
            <w:proofErr w:type="spellStart"/>
            <w:r w:rsidRPr="008F6317">
              <w:rPr>
                <w:sz w:val="28"/>
                <w:szCs w:val="28"/>
              </w:rPr>
              <w:t>tâm</w:t>
            </w:r>
            <w:proofErr w:type="spellEnd"/>
            <w:r w:rsidRPr="008F6317">
              <w:rPr>
                <w:sz w:val="28"/>
                <w:szCs w:val="28"/>
              </w:rPr>
              <w:t xml:space="preserve"> </w:t>
            </w:r>
            <w:proofErr w:type="spellStart"/>
            <w:r w:rsidRPr="008F6317">
              <w:rPr>
                <w:sz w:val="28"/>
                <w:szCs w:val="28"/>
              </w:rPr>
              <w:t>lý</w:t>
            </w:r>
            <w:proofErr w:type="spellEnd"/>
            <w:r w:rsidRPr="008F6317">
              <w:rPr>
                <w:sz w:val="28"/>
                <w:szCs w:val="28"/>
              </w:rPr>
              <w:t xml:space="preserve"> </w:t>
            </w:r>
            <w:proofErr w:type="spellStart"/>
            <w:r w:rsidRPr="008F6317">
              <w:rPr>
                <w:sz w:val="28"/>
                <w:szCs w:val="28"/>
              </w:rPr>
              <w:t>cho</w:t>
            </w:r>
            <w:proofErr w:type="spellEnd"/>
            <w:r w:rsidRPr="008F6317">
              <w:rPr>
                <w:sz w:val="28"/>
                <w:szCs w:val="28"/>
              </w:rPr>
              <w:t xml:space="preserve"> </w:t>
            </w:r>
            <w:proofErr w:type="spellStart"/>
            <w:r w:rsidRPr="008F6317">
              <w:rPr>
                <w:sz w:val="28"/>
                <w:szCs w:val="28"/>
              </w:rPr>
              <w:t>bản</w:t>
            </w:r>
            <w:proofErr w:type="spellEnd"/>
            <w:r w:rsidRPr="008F6317">
              <w:rPr>
                <w:sz w:val="28"/>
                <w:szCs w:val="28"/>
              </w:rPr>
              <w:t xml:space="preserve"> </w:t>
            </w:r>
            <w:proofErr w:type="spellStart"/>
            <w:r w:rsidRPr="008F6317">
              <w:rPr>
                <w:sz w:val="28"/>
                <w:szCs w:val="28"/>
              </w:rPr>
              <w:t>thân</w:t>
            </w:r>
            <w:proofErr w:type="spellEnd"/>
            <w:r w:rsidRPr="008F6317">
              <w:rPr>
                <w:sz w:val="28"/>
                <w:szCs w:val="28"/>
              </w:rPr>
              <w:t xml:space="preserve"> </w:t>
            </w:r>
            <w:proofErr w:type="spellStart"/>
            <w:r w:rsidRPr="008F6317">
              <w:rPr>
                <w:sz w:val="28"/>
                <w:szCs w:val="28"/>
              </w:rPr>
              <w:t>để</w:t>
            </w:r>
            <w:proofErr w:type="spellEnd"/>
            <w:r w:rsidRPr="008F6317">
              <w:rPr>
                <w:sz w:val="28"/>
                <w:szCs w:val="28"/>
              </w:rPr>
              <w:t xml:space="preserve"> </w:t>
            </w:r>
            <w:proofErr w:type="spellStart"/>
            <w:r w:rsidRPr="008F6317">
              <w:rPr>
                <w:sz w:val="28"/>
                <w:szCs w:val="28"/>
              </w:rPr>
              <w:t>giao</w:t>
            </w:r>
            <w:proofErr w:type="spellEnd"/>
            <w:r w:rsidRPr="008F6317">
              <w:rPr>
                <w:sz w:val="28"/>
                <w:szCs w:val="28"/>
              </w:rPr>
              <w:t xml:space="preserve"> </w:t>
            </w:r>
            <w:proofErr w:type="spellStart"/>
            <w:r w:rsidRPr="008F6317">
              <w:rPr>
                <w:sz w:val="28"/>
                <w:szCs w:val="28"/>
              </w:rPr>
              <w:t>tiếp</w:t>
            </w:r>
            <w:proofErr w:type="spellEnd"/>
            <w:r w:rsidRPr="008F6317">
              <w:rPr>
                <w:sz w:val="28"/>
                <w:szCs w:val="28"/>
              </w:rPr>
              <w:t xml:space="preserve"> </w:t>
            </w:r>
            <w:proofErr w:type="spellStart"/>
            <w:r w:rsidRPr="008F6317">
              <w:rPr>
                <w:sz w:val="28"/>
                <w:szCs w:val="28"/>
              </w:rPr>
              <w:t>tốt</w:t>
            </w:r>
            <w:proofErr w:type="spellEnd"/>
            <w:r w:rsidRPr="008F6317">
              <w:rPr>
                <w:sz w:val="28"/>
                <w:szCs w:val="28"/>
              </w:rPr>
              <w:t xml:space="preserve"> </w:t>
            </w:r>
            <w:proofErr w:type="spellStart"/>
            <w:r w:rsidRPr="008F6317">
              <w:rPr>
                <w:sz w:val="28"/>
                <w:szCs w:val="28"/>
              </w:rPr>
              <w:t>hơn</w:t>
            </w:r>
            <w:proofErr w:type="spellEnd"/>
            <w:r w:rsidRPr="008F6317">
              <w:rPr>
                <w:sz w:val="28"/>
                <w:szCs w:val="28"/>
              </w:rPr>
              <w:t xml:space="preserve">; </w:t>
            </w:r>
          </w:p>
          <w:p w14:paraId="212E5B4A" w14:textId="77777777" w:rsidR="00F6017F" w:rsidRPr="008F6317" w:rsidRDefault="00F6017F" w:rsidP="00F6017F">
            <w:pPr>
              <w:pStyle w:val="ListParagraph"/>
              <w:numPr>
                <w:ilvl w:val="0"/>
                <w:numId w:val="77"/>
              </w:numPr>
              <w:spacing w:before="120" w:after="0" w:line="259" w:lineRule="auto"/>
              <w:jc w:val="both"/>
              <w:rPr>
                <w:sz w:val="28"/>
                <w:szCs w:val="28"/>
              </w:rPr>
            </w:pPr>
            <w:proofErr w:type="spellStart"/>
            <w:r w:rsidRPr="008F6317">
              <w:rPr>
                <w:sz w:val="28"/>
                <w:szCs w:val="28"/>
              </w:rPr>
              <w:t>Thực</w:t>
            </w:r>
            <w:proofErr w:type="spellEnd"/>
            <w:r w:rsidRPr="008F6317">
              <w:rPr>
                <w:sz w:val="28"/>
                <w:szCs w:val="28"/>
              </w:rPr>
              <w:t xml:space="preserve"> </w:t>
            </w:r>
            <w:proofErr w:type="spellStart"/>
            <w:r w:rsidRPr="008F6317">
              <w:rPr>
                <w:sz w:val="28"/>
                <w:szCs w:val="28"/>
              </w:rPr>
              <w:t>hiện</w:t>
            </w:r>
            <w:proofErr w:type="spellEnd"/>
            <w:r w:rsidRPr="008F6317">
              <w:rPr>
                <w:sz w:val="28"/>
                <w:szCs w:val="28"/>
              </w:rPr>
              <w:t xml:space="preserve"> </w:t>
            </w:r>
            <w:proofErr w:type="spellStart"/>
            <w:r w:rsidRPr="008F6317">
              <w:rPr>
                <w:sz w:val="28"/>
                <w:szCs w:val="28"/>
              </w:rPr>
              <w:t>được</w:t>
            </w:r>
            <w:proofErr w:type="spellEnd"/>
            <w:r w:rsidRPr="008F6317">
              <w:rPr>
                <w:sz w:val="28"/>
                <w:szCs w:val="28"/>
              </w:rPr>
              <w:t xml:space="preserve"> </w:t>
            </w:r>
            <w:proofErr w:type="spellStart"/>
            <w:r w:rsidRPr="008F6317">
              <w:rPr>
                <w:sz w:val="28"/>
                <w:szCs w:val="28"/>
              </w:rPr>
              <w:t>các</w:t>
            </w:r>
            <w:proofErr w:type="spellEnd"/>
            <w:r w:rsidRPr="008F6317">
              <w:rPr>
                <w:sz w:val="28"/>
                <w:szCs w:val="28"/>
              </w:rPr>
              <w:t xml:space="preserve"> </w:t>
            </w:r>
            <w:proofErr w:type="spellStart"/>
            <w:r w:rsidRPr="008F6317">
              <w:rPr>
                <w:sz w:val="28"/>
                <w:szCs w:val="28"/>
              </w:rPr>
              <w:t>kỹ</w:t>
            </w:r>
            <w:proofErr w:type="spellEnd"/>
            <w:r w:rsidRPr="008F6317">
              <w:rPr>
                <w:sz w:val="28"/>
                <w:szCs w:val="28"/>
              </w:rPr>
              <w:t xml:space="preserve"> </w:t>
            </w:r>
            <w:proofErr w:type="spellStart"/>
            <w:r w:rsidRPr="008F6317">
              <w:rPr>
                <w:sz w:val="28"/>
                <w:szCs w:val="28"/>
              </w:rPr>
              <w:t>năng</w:t>
            </w:r>
            <w:proofErr w:type="spellEnd"/>
            <w:r w:rsidRPr="008F6317">
              <w:rPr>
                <w:sz w:val="28"/>
                <w:szCs w:val="28"/>
              </w:rPr>
              <w:t xml:space="preserve"> </w:t>
            </w:r>
            <w:proofErr w:type="spellStart"/>
            <w:r w:rsidRPr="008F6317">
              <w:rPr>
                <w:sz w:val="28"/>
                <w:szCs w:val="28"/>
              </w:rPr>
              <w:t>và</w:t>
            </w:r>
            <w:proofErr w:type="spellEnd"/>
            <w:r w:rsidRPr="008F6317">
              <w:rPr>
                <w:sz w:val="28"/>
                <w:szCs w:val="28"/>
              </w:rPr>
              <w:t xml:space="preserve"> </w:t>
            </w:r>
            <w:proofErr w:type="spellStart"/>
            <w:r w:rsidRPr="008F6317">
              <w:rPr>
                <w:sz w:val="28"/>
                <w:szCs w:val="28"/>
              </w:rPr>
              <w:t>kỹ</w:t>
            </w:r>
            <w:proofErr w:type="spellEnd"/>
            <w:r w:rsidRPr="008F6317">
              <w:rPr>
                <w:sz w:val="28"/>
                <w:szCs w:val="28"/>
              </w:rPr>
              <w:t xml:space="preserve"> </w:t>
            </w:r>
            <w:proofErr w:type="spellStart"/>
            <w:r w:rsidRPr="008F6317">
              <w:rPr>
                <w:sz w:val="28"/>
                <w:szCs w:val="28"/>
              </w:rPr>
              <w:t>thuật</w:t>
            </w:r>
            <w:proofErr w:type="spellEnd"/>
            <w:r w:rsidRPr="008F6317">
              <w:rPr>
                <w:sz w:val="28"/>
                <w:szCs w:val="28"/>
              </w:rPr>
              <w:t xml:space="preserve"> </w:t>
            </w:r>
            <w:proofErr w:type="spellStart"/>
            <w:r w:rsidRPr="008F6317">
              <w:rPr>
                <w:sz w:val="28"/>
                <w:szCs w:val="28"/>
              </w:rPr>
              <w:t>cơ</w:t>
            </w:r>
            <w:proofErr w:type="spellEnd"/>
            <w:r w:rsidRPr="008F6317">
              <w:rPr>
                <w:sz w:val="28"/>
                <w:szCs w:val="28"/>
              </w:rPr>
              <w:t xml:space="preserve"> </w:t>
            </w:r>
            <w:proofErr w:type="spellStart"/>
            <w:r w:rsidRPr="008F6317">
              <w:rPr>
                <w:sz w:val="28"/>
                <w:szCs w:val="28"/>
              </w:rPr>
              <w:t>bản</w:t>
            </w:r>
            <w:proofErr w:type="spellEnd"/>
            <w:r w:rsidRPr="008F6317">
              <w:rPr>
                <w:sz w:val="28"/>
                <w:szCs w:val="28"/>
              </w:rPr>
              <w:t xml:space="preserve"> </w:t>
            </w:r>
            <w:proofErr w:type="spellStart"/>
            <w:r w:rsidRPr="008F6317">
              <w:rPr>
                <w:sz w:val="28"/>
                <w:szCs w:val="28"/>
              </w:rPr>
              <w:t>trong</w:t>
            </w:r>
            <w:proofErr w:type="spellEnd"/>
            <w:r w:rsidRPr="008F6317">
              <w:rPr>
                <w:sz w:val="28"/>
                <w:szCs w:val="28"/>
              </w:rPr>
              <w:t xml:space="preserve"> </w:t>
            </w:r>
            <w:proofErr w:type="spellStart"/>
            <w:r w:rsidRPr="008F6317">
              <w:rPr>
                <w:sz w:val="28"/>
                <w:szCs w:val="28"/>
              </w:rPr>
              <w:t>giao</w:t>
            </w:r>
            <w:proofErr w:type="spellEnd"/>
            <w:r w:rsidRPr="008F6317">
              <w:rPr>
                <w:sz w:val="28"/>
                <w:szCs w:val="28"/>
              </w:rPr>
              <w:t xml:space="preserve"> </w:t>
            </w:r>
            <w:proofErr w:type="spellStart"/>
            <w:r w:rsidRPr="008F6317">
              <w:rPr>
                <w:sz w:val="28"/>
                <w:szCs w:val="28"/>
              </w:rPr>
              <w:t>tiếp</w:t>
            </w:r>
            <w:proofErr w:type="spellEnd"/>
            <w:r w:rsidRPr="008F6317">
              <w:rPr>
                <w:sz w:val="28"/>
                <w:szCs w:val="28"/>
              </w:rPr>
              <w:t>.</w:t>
            </w:r>
          </w:p>
          <w:p w14:paraId="0A70E893" w14:textId="77777777" w:rsidR="00F6017F" w:rsidRPr="008F6317" w:rsidRDefault="00F6017F" w:rsidP="00F6017F">
            <w:pPr>
              <w:pStyle w:val="ListParagraph"/>
              <w:numPr>
                <w:ilvl w:val="0"/>
                <w:numId w:val="77"/>
              </w:numPr>
              <w:spacing w:before="120" w:after="0" w:line="259" w:lineRule="auto"/>
              <w:jc w:val="both"/>
              <w:rPr>
                <w:sz w:val="28"/>
                <w:szCs w:val="28"/>
              </w:rPr>
            </w:pPr>
            <w:proofErr w:type="spellStart"/>
            <w:r w:rsidRPr="008F6317">
              <w:rPr>
                <w:sz w:val="28"/>
                <w:szCs w:val="28"/>
              </w:rPr>
              <w:t>Trình</w:t>
            </w:r>
            <w:proofErr w:type="spellEnd"/>
            <w:r w:rsidRPr="008F6317">
              <w:rPr>
                <w:sz w:val="28"/>
                <w:szCs w:val="28"/>
              </w:rPr>
              <w:t xml:space="preserve"> </w:t>
            </w:r>
            <w:proofErr w:type="spellStart"/>
            <w:r w:rsidRPr="008F6317">
              <w:rPr>
                <w:sz w:val="28"/>
                <w:szCs w:val="28"/>
              </w:rPr>
              <w:t>bày</w:t>
            </w:r>
            <w:proofErr w:type="spellEnd"/>
            <w:r w:rsidRPr="008F6317">
              <w:rPr>
                <w:sz w:val="28"/>
                <w:szCs w:val="28"/>
              </w:rPr>
              <w:t xml:space="preserve"> </w:t>
            </w:r>
            <w:proofErr w:type="spellStart"/>
            <w:r w:rsidRPr="008F6317">
              <w:rPr>
                <w:sz w:val="28"/>
                <w:szCs w:val="28"/>
              </w:rPr>
              <w:t>được</w:t>
            </w:r>
            <w:proofErr w:type="spellEnd"/>
            <w:r w:rsidRPr="008F6317">
              <w:rPr>
                <w:sz w:val="28"/>
                <w:szCs w:val="28"/>
              </w:rPr>
              <w:t xml:space="preserve"> </w:t>
            </w:r>
            <w:proofErr w:type="spellStart"/>
            <w:r w:rsidRPr="008F6317">
              <w:rPr>
                <w:sz w:val="28"/>
                <w:szCs w:val="28"/>
              </w:rPr>
              <w:t>một</w:t>
            </w:r>
            <w:proofErr w:type="spellEnd"/>
            <w:r w:rsidRPr="008F6317">
              <w:rPr>
                <w:sz w:val="28"/>
                <w:szCs w:val="28"/>
              </w:rPr>
              <w:t xml:space="preserve"> </w:t>
            </w:r>
            <w:proofErr w:type="spellStart"/>
            <w:r w:rsidRPr="008F6317">
              <w:rPr>
                <w:sz w:val="28"/>
                <w:szCs w:val="28"/>
              </w:rPr>
              <w:t>số</w:t>
            </w:r>
            <w:proofErr w:type="spellEnd"/>
            <w:r w:rsidRPr="008F6317">
              <w:rPr>
                <w:sz w:val="28"/>
                <w:szCs w:val="28"/>
              </w:rPr>
              <w:t xml:space="preserve"> </w:t>
            </w:r>
            <w:proofErr w:type="spellStart"/>
            <w:r w:rsidRPr="008F6317">
              <w:rPr>
                <w:sz w:val="28"/>
                <w:szCs w:val="28"/>
              </w:rPr>
              <w:t>vấn</w:t>
            </w:r>
            <w:proofErr w:type="spellEnd"/>
            <w:r w:rsidRPr="008F6317">
              <w:rPr>
                <w:sz w:val="28"/>
                <w:szCs w:val="28"/>
              </w:rPr>
              <w:t xml:space="preserve"> </w:t>
            </w:r>
            <w:proofErr w:type="spellStart"/>
            <w:r w:rsidRPr="008F6317">
              <w:rPr>
                <w:sz w:val="28"/>
                <w:szCs w:val="28"/>
              </w:rPr>
              <w:t>đề</w:t>
            </w:r>
            <w:proofErr w:type="spellEnd"/>
            <w:r w:rsidRPr="008F6317">
              <w:rPr>
                <w:sz w:val="28"/>
                <w:szCs w:val="28"/>
              </w:rPr>
              <w:t xml:space="preserve"> </w:t>
            </w:r>
            <w:proofErr w:type="spellStart"/>
            <w:r w:rsidRPr="008F6317">
              <w:rPr>
                <w:sz w:val="28"/>
                <w:szCs w:val="28"/>
              </w:rPr>
              <w:t>ứng</w:t>
            </w:r>
            <w:proofErr w:type="spellEnd"/>
            <w:r w:rsidRPr="008F6317">
              <w:rPr>
                <w:sz w:val="28"/>
                <w:szCs w:val="28"/>
              </w:rPr>
              <w:t xml:space="preserve"> </w:t>
            </w:r>
            <w:proofErr w:type="spellStart"/>
            <w:r w:rsidRPr="008F6317">
              <w:rPr>
                <w:sz w:val="28"/>
                <w:szCs w:val="28"/>
              </w:rPr>
              <w:t>xử</w:t>
            </w:r>
            <w:proofErr w:type="spellEnd"/>
            <w:r w:rsidRPr="008F6317">
              <w:rPr>
                <w:sz w:val="28"/>
                <w:szCs w:val="28"/>
              </w:rPr>
              <w:t xml:space="preserve"> </w:t>
            </w:r>
            <w:proofErr w:type="spellStart"/>
            <w:r w:rsidRPr="008F6317">
              <w:rPr>
                <w:sz w:val="28"/>
                <w:szCs w:val="28"/>
              </w:rPr>
              <w:t>giao</w:t>
            </w:r>
            <w:proofErr w:type="spellEnd"/>
            <w:r w:rsidRPr="008F6317">
              <w:rPr>
                <w:sz w:val="28"/>
                <w:szCs w:val="28"/>
              </w:rPr>
              <w:t xml:space="preserve"> </w:t>
            </w:r>
            <w:proofErr w:type="spellStart"/>
            <w:r w:rsidRPr="008F6317">
              <w:rPr>
                <w:sz w:val="28"/>
                <w:szCs w:val="28"/>
              </w:rPr>
              <w:t>tiếp</w:t>
            </w:r>
            <w:proofErr w:type="spellEnd"/>
            <w:r w:rsidRPr="008F6317">
              <w:rPr>
                <w:sz w:val="28"/>
                <w:szCs w:val="28"/>
              </w:rPr>
              <w:t xml:space="preserve"> </w:t>
            </w:r>
            <w:proofErr w:type="spellStart"/>
            <w:r w:rsidRPr="008F6317">
              <w:rPr>
                <w:sz w:val="28"/>
                <w:szCs w:val="28"/>
              </w:rPr>
              <w:t>trong</w:t>
            </w:r>
            <w:proofErr w:type="spellEnd"/>
            <w:r w:rsidRPr="008F6317">
              <w:rPr>
                <w:sz w:val="28"/>
                <w:szCs w:val="28"/>
              </w:rPr>
              <w:t xml:space="preserve"> </w:t>
            </w:r>
            <w:proofErr w:type="spellStart"/>
            <w:r w:rsidRPr="008F6317">
              <w:rPr>
                <w:sz w:val="28"/>
                <w:szCs w:val="28"/>
              </w:rPr>
              <w:t>môi</w:t>
            </w:r>
            <w:proofErr w:type="spellEnd"/>
            <w:r w:rsidRPr="008F6317">
              <w:rPr>
                <w:sz w:val="28"/>
                <w:szCs w:val="28"/>
              </w:rPr>
              <w:t xml:space="preserve"> </w:t>
            </w:r>
            <w:proofErr w:type="spellStart"/>
            <w:r w:rsidRPr="008F6317">
              <w:rPr>
                <w:sz w:val="28"/>
                <w:szCs w:val="28"/>
              </w:rPr>
              <w:t>trường</w:t>
            </w:r>
            <w:proofErr w:type="spellEnd"/>
            <w:r w:rsidRPr="008F6317">
              <w:rPr>
                <w:sz w:val="28"/>
                <w:szCs w:val="28"/>
              </w:rPr>
              <w:t xml:space="preserve"> </w:t>
            </w:r>
            <w:proofErr w:type="spellStart"/>
            <w:r w:rsidRPr="008F6317">
              <w:rPr>
                <w:sz w:val="28"/>
                <w:szCs w:val="28"/>
              </w:rPr>
              <w:t>làm</w:t>
            </w:r>
            <w:proofErr w:type="spellEnd"/>
            <w:r w:rsidRPr="008F6317">
              <w:rPr>
                <w:sz w:val="28"/>
                <w:szCs w:val="28"/>
              </w:rPr>
              <w:t xml:space="preserve"> </w:t>
            </w:r>
            <w:proofErr w:type="spellStart"/>
            <w:r w:rsidRPr="008F6317">
              <w:rPr>
                <w:sz w:val="28"/>
                <w:szCs w:val="28"/>
              </w:rPr>
              <w:t>việc</w:t>
            </w:r>
            <w:proofErr w:type="spellEnd"/>
            <w:r w:rsidRPr="008F6317">
              <w:rPr>
                <w:sz w:val="28"/>
                <w:szCs w:val="28"/>
              </w:rPr>
              <w:t xml:space="preserve">, </w:t>
            </w:r>
            <w:proofErr w:type="spellStart"/>
            <w:r w:rsidRPr="008F6317">
              <w:rPr>
                <w:sz w:val="28"/>
                <w:szCs w:val="28"/>
              </w:rPr>
              <w:t>các</w:t>
            </w:r>
            <w:proofErr w:type="spellEnd"/>
            <w:r w:rsidRPr="008F6317">
              <w:rPr>
                <w:sz w:val="28"/>
                <w:szCs w:val="28"/>
              </w:rPr>
              <w:t xml:space="preserve"> </w:t>
            </w:r>
            <w:proofErr w:type="spellStart"/>
            <w:r w:rsidRPr="008F6317">
              <w:rPr>
                <w:sz w:val="28"/>
                <w:szCs w:val="28"/>
              </w:rPr>
              <w:t>tổ</w:t>
            </w:r>
            <w:proofErr w:type="spellEnd"/>
            <w:r w:rsidRPr="008F6317">
              <w:rPr>
                <w:sz w:val="28"/>
                <w:szCs w:val="28"/>
              </w:rPr>
              <w:t xml:space="preserve"> </w:t>
            </w:r>
            <w:proofErr w:type="spellStart"/>
            <w:r w:rsidRPr="008F6317">
              <w:rPr>
                <w:sz w:val="28"/>
                <w:szCs w:val="28"/>
              </w:rPr>
              <w:t>chức</w:t>
            </w:r>
            <w:proofErr w:type="spellEnd"/>
            <w:r w:rsidRPr="008F6317">
              <w:rPr>
                <w:sz w:val="28"/>
                <w:szCs w:val="28"/>
              </w:rPr>
              <w:t xml:space="preserve">, </w:t>
            </w:r>
            <w:proofErr w:type="spellStart"/>
            <w:r w:rsidRPr="008F6317">
              <w:rPr>
                <w:sz w:val="28"/>
                <w:szCs w:val="28"/>
              </w:rPr>
              <w:t>doanh</w:t>
            </w:r>
            <w:proofErr w:type="spellEnd"/>
            <w:r w:rsidRPr="008F6317">
              <w:rPr>
                <w:sz w:val="28"/>
                <w:szCs w:val="28"/>
              </w:rPr>
              <w:t xml:space="preserve"> </w:t>
            </w:r>
            <w:proofErr w:type="spellStart"/>
            <w:r w:rsidRPr="008F6317">
              <w:rPr>
                <w:sz w:val="28"/>
                <w:szCs w:val="28"/>
              </w:rPr>
              <w:t>nghiệp</w:t>
            </w:r>
            <w:proofErr w:type="spellEnd"/>
            <w:r w:rsidRPr="008F6317">
              <w:rPr>
                <w:sz w:val="28"/>
                <w:szCs w:val="28"/>
              </w:rPr>
              <w:t xml:space="preserve">. </w:t>
            </w:r>
          </w:p>
          <w:p w14:paraId="2896F5D8" w14:textId="77777777" w:rsidR="00F6017F" w:rsidRPr="008F6317" w:rsidRDefault="00F6017F" w:rsidP="00F6017F">
            <w:pPr>
              <w:pStyle w:val="ListParagraph"/>
              <w:numPr>
                <w:ilvl w:val="0"/>
                <w:numId w:val="77"/>
              </w:numPr>
              <w:spacing w:before="120" w:after="0" w:line="259" w:lineRule="auto"/>
              <w:jc w:val="both"/>
              <w:rPr>
                <w:sz w:val="28"/>
                <w:szCs w:val="28"/>
              </w:rPr>
            </w:pPr>
            <w:proofErr w:type="spellStart"/>
            <w:r w:rsidRPr="008F6317">
              <w:rPr>
                <w:sz w:val="28"/>
                <w:szCs w:val="28"/>
              </w:rPr>
              <w:t>Phân</w:t>
            </w:r>
            <w:proofErr w:type="spellEnd"/>
            <w:r w:rsidRPr="008F6317">
              <w:rPr>
                <w:sz w:val="28"/>
                <w:szCs w:val="28"/>
              </w:rPr>
              <w:t xml:space="preserve"> </w:t>
            </w:r>
            <w:proofErr w:type="spellStart"/>
            <w:r w:rsidRPr="008F6317">
              <w:rPr>
                <w:sz w:val="28"/>
                <w:szCs w:val="28"/>
              </w:rPr>
              <w:t>biệt</w:t>
            </w:r>
            <w:proofErr w:type="spellEnd"/>
            <w:r w:rsidRPr="008F6317">
              <w:rPr>
                <w:sz w:val="28"/>
                <w:szCs w:val="28"/>
              </w:rPr>
              <w:t xml:space="preserve"> </w:t>
            </w:r>
            <w:proofErr w:type="spellStart"/>
            <w:r w:rsidRPr="008F6317">
              <w:rPr>
                <w:sz w:val="28"/>
                <w:szCs w:val="28"/>
              </w:rPr>
              <w:t>được</w:t>
            </w:r>
            <w:proofErr w:type="spellEnd"/>
            <w:r w:rsidRPr="008F6317">
              <w:rPr>
                <w:sz w:val="28"/>
                <w:szCs w:val="28"/>
              </w:rPr>
              <w:t xml:space="preserve"> </w:t>
            </w:r>
            <w:proofErr w:type="spellStart"/>
            <w:r w:rsidRPr="008F6317">
              <w:rPr>
                <w:sz w:val="28"/>
                <w:szCs w:val="28"/>
              </w:rPr>
              <w:t>tầm</w:t>
            </w:r>
            <w:proofErr w:type="spellEnd"/>
            <w:r w:rsidRPr="008F6317">
              <w:rPr>
                <w:sz w:val="28"/>
                <w:szCs w:val="28"/>
              </w:rPr>
              <w:t xml:space="preserve"> </w:t>
            </w:r>
            <w:proofErr w:type="spellStart"/>
            <w:r w:rsidRPr="008F6317">
              <w:rPr>
                <w:sz w:val="28"/>
                <w:szCs w:val="28"/>
              </w:rPr>
              <w:t>quan</w:t>
            </w:r>
            <w:proofErr w:type="spellEnd"/>
            <w:r w:rsidRPr="008F6317">
              <w:rPr>
                <w:sz w:val="28"/>
                <w:szCs w:val="28"/>
              </w:rPr>
              <w:t xml:space="preserve"> </w:t>
            </w:r>
            <w:proofErr w:type="spellStart"/>
            <w:r w:rsidRPr="008F6317">
              <w:rPr>
                <w:sz w:val="28"/>
                <w:szCs w:val="28"/>
              </w:rPr>
              <w:t>trọng</w:t>
            </w:r>
            <w:proofErr w:type="spellEnd"/>
            <w:r w:rsidRPr="008F6317">
              <w:rPr>
                <w:sz w:val="28"/>
                <w:szCs w:val="28"/>
              </w:rPr>
              <w:t xml:space="preserve"> </w:t>
            </w:r>
            <w:proofErr w:type="spellStart"/>
            <w:r w:rsidRPr="008F6317">
              <w:rPr>
                <w:sz w:val="28"/>
                <w:szCs w:val="28"/>
              </w:rPr>
              <w:t>của</w:t>
            </w:r>
            <w:proofErr w:type="spellEnd"/>
            <w:r w:rsidRPr="008F6317">
              <w:rPr>
                <w:sz w:val="28"/>
                <w:szCs w:val="28"/>
              </w:rPr>
              <w:t xml:space="preserve"> </w:t>
            </w:r>
            <w:proofErr w:type="spellStart"/>
            <w:r w:rsidRPr="008F6317">
              <w:rPr>
                <w:sz w:val="28"/>
                <w:szCs w:val="28"/>
              </w:rPr>
              <w:t>việc</w:t>
            </w:r>
            <w:proofErr w:type="spellEnd"/>
            <w:r w:rsidRPr="008F6317">
              <w:rPr>
                <w:sz w:val="28"/>
                <w:szCs w:val="28"/>
              </w:rPr>
              <w:t xml:space="preserve"> </w:t>
            </w:r>
            <w:proofErr w:type="spellStart"/>
            <w:r w:rsidRPr="008F6317">
              <w:rPr>
                <w:sz w:val="28"/>
                <w:szCs w:val="28"/>
              </w:rPr>
              <w:t>xây</w:t>
            </w:r>
            <w:proofErr w:type="spellEnd"/>
            <w:r w:rsidRPr="008F6317">
              <w:rPr>
                <w:sz w:val="28"/>
                <w:szCs w:val="28"/>
              </w:rPr>
              <w:t xml:space="preserve"> </w:t>
            </w:r>
            <w:proofErr w:type="spellStart"/>
            <w:r w:rsidRPr="008F6317">
              <w:rPr>
                <w:sz w:val="28"/>
                <w:szCs w:val="28"/>
              </w:rPr>
              <w:t>dựng</w:t>
            </w:r>
            <w:proofErr w:type="spellEnd"/>
            <w:r w:rsidRPr="008F6317">
              <w:rPr>
                <w:sz w:val="28"/>
                <w:szCs w:val="28"/>
              </w:rPr>
              <w:t xml:space="preserve"> </w:t>
            </w:r>
            <w:proofErr w:type="spellStart"/>
            <w:r w:rsidRPr="008F6317">
              <w:rPr>
                <w:sz w:val="28"/>
                <w:szCs w:val="28"/>
              </w:rPr>
              <w:t>những</w:t>
            </w:r>
            <w:proofErr w:type="spellEnd"/>
            <w:r w:rsidRPr="008F6317">
              <w:rPr>
                <w:sz w:val="28"/>
                <w:szCs w:val="28"/>
              </w:rPr>
              <w:t xml:space="preserve"> </w:t>
            </w:r>
            <w:proofErr w:type="spellStart"/>
            <w:r w:rsidRPr="008F6317">
              <w:rPr>
                <w:sz w:val="28"/>
                <w:szCs w:val="28"/>
              </w:rPr>
              <w:t>mối</w:t>
            </w:r>
            <w:proofErr w:type="spellEnd"/>
            <w:r w:rsidRPr="008F6317">
              <w:rPr>
                <w:sz w:val="28"/>
                <w:szCs w:val="28"/>
              </w:rPr>
              <w:t xml:space="preserve"> </w:t>
            </w:r>
            <w:proofErr w:type="spellStart"/>
            <w:r w:rsidRPr="008F6317">
              <w:rPr>
                <w:sz w:val="28"/>
                <w:szCs w:val="28"/>
              </w:rPr>
              <w:t>quan</w:t>
            </w:r>
            <w:proofErr w:type="spellEnd"/>
            <w:r w:rsidRPr="008F6317">
              <w:rPr>
                <w:sz w:val="28"/>
                <w:szCs w:val="28"/>
              </w:rPr>
              <w:t xml:space="preserve"> </w:t>
            </w:r>
            <w:proofErr w:type="spellStart"/>
            <w:r w:rsidRPr="008F6317">
              <w:rPr>
                <w:sz w:val="28"/>
                <w:szCs w:val="28"/>
              </w:rPr>
              <w:t>hệ</w:t>
            </w:r>
            <w:proofErr w:type="spellEnd"/>
            <w:r w:rsidRPr="008F6317">
              <w:rPr>
                <w:sz w:val="28"/>
                <w:szCs w:val="28"/>
              </w:rPr>
              <w:t xml:space="preserve"> </w:t>
            </w:r>
            <w:proofErr w:type="spellStart"/>
            <w:r w:rsidRPr="008F6317">
              <w:rPr>
                <w:sz w:val="28"/>
                <w:szCs w:val="28"/>
              </w:rPr>
              <w:t>ứng</w:t>
            </w:r>
            <w:proofErr w:type="spellEnd"/>
            <w:r w:rsidRPr="008F6317">
              <w:rPr>
                <w:sz w:val="28"/>
                <w:szCs w:val="28"/>
              </w:rPr>
              <w:t xml:space="preserve"> </w:t>
            </w:r>
            <w:proofErr w:type="spellStart"/>
            <w:r w:rsidRPr="008F6317">
              <w:rPr>
                <w:sz w:val="28"/>
                <w:szCs w:val="28"/>
              </w:rPr>
              <w:t>xử</w:t>
            </w:r>
            <w:proofErr w:type="spellEnd"/>
            <w:r w:rsidRPr="008F6317">
              <w:rPr>
                <w:sz w:val="28"/>
                <w:szCs w:val="28"/>
              </w:rPr>
              <w:t xml:space="preserve"> </w:t>
            </w:r>
            <w:proofErr w:type="spellStart"/>
            <w:r w:rsidRPr="008F6317">
              <w:rPr>
                <w:sz w:val="28"/>
                <w:szCs w:val="28"/>
              </w:rPr>
              <w:t>tốt</w:t>
            </w:r>
            <w:proofErr w:type="spellEnd"/>
            <w:r w:rsidRPr="008F6317">
              <w:rPr>
                <w:sz w:val="28"/>
                <w:szCs w:val="28"/>
              </w:rPr>
              <w:t xml:space="preserve"> </w:t>
            </w:r>
            <w:proofErr w:type="spellStart"/>
            <w:r w:rsidRPr="008F6317">
              <w:rPr>
                <w:sz w:val="28"/>
                <w:szCs w:val="28"/>
              </w:rPr>
              <w:t>đẹp</w:t>
            </w:r>
            <w:proofErr w:type="spellEnd"/>
            <w:r w:rsidRPr="008F6317">
              <w:rPr>
                <w:sz w:val="28"/>
                <w:szCs w:val="28"/>
              </w:rPr>
              <w:t xml:space="preserve"> </w:t>
            </w:r>
            <w:proofErr w:type="spellStart"/>
            <w:r w:rsidRPr="008F6317">
              <w:rPr>
                <w:sz w:val="28"/>
                <w:szCs w:val="28"/>
              </w:rPr>
              <w:t>trong</w:t>
            </w:r>
            <w:proofErr w:type="spellEnd"/>
            <w:r w:rsidRPr="008F6317">
              <w:rPr>
                <w:sz w:val="28"/>
                <w:szCs w:val="28"/>
              </w:rPr>
              <w:t xml:space="preserve"> </w:t>
            </w:r>
            <w:proofErr w:type="spellStart"/>
            <w:r w:rsidRPr="008F6317">
              <w:rPr>
                <w:sz w:val="28"/>
                <w:szCs w:val="28"/>
              </w:rPr>
              <w:t>doanh</w:t>
            </w:r>
            <w:proofErr w:type="spellEnd"/>
            <w:r w:rsidRPr="008F6317">
              <w:rPr>
                <w:sz w:val="28"/>
                <w:szCs w:val="28"/>
              </w:rPr>
              <w:t xml:space="preserve"> </w:t>
            </w:r>
            <w:proofErr w:type="spellStart"/>
            <w:r w:rsidRPr="008F6317">
              <w:rPr>
                <w:sz w:val="28"/>
                <w:szCs w:val="28"/>
              </w:rPr>
              <w:t>nghiệp</w:t>
            </w:r>
            <w:proofErr w:type="spellEnd"/>
            <w:r w:rsidRPr="008F6317">
              <w:rPr>
                <w:sz w:val="28"/>
                <w:szCs w:val="28"/>
              </w:rPr>
              <w:t xml:space="preserve">, qua </w:t>
            </w:r>
            <w:proofErr w:type="spellStart"/>
            <w:r w:rsidRPr="008F6317">
              <w:rPr>
                <w:sz w:val="28"/>
                <w:szCs w:val="28"/>
              </w:rPr>
              <w:t>đó</w:t>
            </w:r>
            <w:proofErr w:type="spellEnd"/>
            <w:r w:rsidRPr="008F6317">
              <w:rPr>
                <w:sz w:val="28"/>
                <w:szCs w:val="28"/>
              </w:rPr>
              <w:t xml:space="preserve"> </w:t>
            </w:r>
            <w:proofErr w:type="spellStart"/>
            <w:r w:rsidRPr="008F6317">
              <w:rPr>
                <w:sz w:val="28"/>
                <w:szCs w:val="28"/>
              </w:rPr>
              <w:t>áp</w:t>
            </w:r>
            <w:proofErr w:type="spellEnd"/>
            <w:r w:rsidRPr="008F6317">
              <w:rPr>
                <w:sz w:val="28"/>
                <w:szCs w:val="28"/>
              </w:rPr>
              <w:t xml:space="preserve"> </w:t>
            </w:r>
            <w:proofErr w:type="spellStart"/>
            <w:r w:rsidRPr="008F6317">
              <w:rPr>
                <w:sz w:val="28"/>
                <w:szCs w:val="28"/>
              </w:rPr>
              <w:t>dụng</w:t>
            </w:r>
            <w:proofErr w:type="spellEnd"/>
            <w:r w:rsidRPr="008F6317">
              <w:rPr>
                <w:sz w:val="28"/>
                <w:szCs w:val="28"/>
              </w:rPr>
              <w:t xml:space="preserve"> </w:t>
            </w:r>
            <w:proofErr w:type="spellStart"/>
            <w:r w:rsidRPr="008F6317">
              <w:rPr>
                <w:sz w:val="28"/>
                <w:szCs w:val="28"/>
              </w:rPr>
              <w:t>các</w:t>
            </w:r>
            <w:proofErr w:type="spellEnd"/>
            <w:r w:rsidRPr="008F6317">
              <w:rPr>
                <w:sz w:val="28"/>
                <w:szCs w:val="28"/>
              </w:rPr>
              <w:t xml:space="preserve"> </w:t>
            </w:r>
            <w:proofErr w:type="spellStart"/>
            <w:r w:rsidRPr="008F6317">
              <w:rPr>
                <w:sz w:val="28"/>
                <w:szCs w:val="28"/>
              </w:rPr>
              <w:t>cách</w:t>
            </w:r>
            <w:proofErr w:type="spellEnd"/>
            <w:r w:rsidRPr="008F6317">
              <w:rPr>
                <w:sz w:val="28"/>
                <w:szCs w:val="28"/>
              </w:rPr>
              <w:t xml:space="preserve"> </w:t>
            </w:r>
            <w:proofErr w:type="spellStart"/>
            <w:r w:rsidRPr="008F6317">
              <w:rPr>
                <w:sz w:val="28"/>
                <w:szCs w:val="28"/>
              </w:rPr>
              <w:t>ứng</w:t>
            </w:r>
            <w:proofErr w:type="spellEnd"/>
            <w:r w:rsidRPr="008F6317">
              <w:rPr>
                <w:sz w:val="28"/>
                <w:szCs w:val="28"/>
              </w:rPr>
              <w:t xml:space="preserve"> </w:t>
            </w:r>
            <w:proofErr w:type="spellStart"/>
            <w:r w:rsidRPr="008F6317">
              <w:rPr>
                <w:sz w:val="28"/>
                <w:szCs w:val="28"/>
              </w:rPr>
              <w:t>xử</w:t>
            </w:r>
            <w:proofErr w:type="spellEnd"/>
            <w:r w:rsidRPr="008F6317">
              <w:rPr>
                <w:sz w:val="28"/>
                <w:szCs w:val="28"/>
              </w:rPr>
              <w:t xml:space="preserve"> </w:t>
            </w:r>
            <w:proofErr w:type="spellStart"/>
            <w:r w:rsidRPr="008F6317">
              <w:rPr>
                <w:sz w:val="28"/>
                <w:szCs w:val="28"/>
              </w:rPr>
              <w:t>phù</w:t>
            </w:r>
            <w:proofErr w:type="spellEnd"/>
            <w:r w:rsidRPr="008F6317">
              <w:rPr>
                <w:sz w:val="28"/>
                <w:szCs w:val="28"/>
              </w:rPr>
              <w:t xml:space="preserve"> </w:t>
            </w:r>
            <w:proofErr w:type="spellStart"/>
            <w:r w:rsidRPr="008F6317">
              <w:rPr>
                <w:sz w:val="28"/>
                <w:szCs w:val="28"/>
              </w:rPr>
              <w:t>hợp</w:t>
            </w:r>
            <w:proofErr w:type="spellEnd"/>
            <w:r w:rsidRPr="008F6317">
              <w:rPr>
                <w:sz w:val="28"/>
                <w:szCs w:val="28"/>
              </w:rPr>
              <w:t xml:space="preserve"> </w:t>
            </w:r>
            <w:proofErr w:type="spellStart"/>
            <w:r w:rsidRPr="008F6317">
              <w:rPr>
                <w:sz w:val="28"/>
                <w:szCs w:val="28"/>
              </w:rPr>
              <w:t>và</w:t>
            </w:r>
            <w:proofErr w:type="spellEnd"/>
            <w:r w:rsidRPr="008F6317">
              <w:rPr>
                <w:sz w:val="28"/>
                <w:szCs w:val="28"/>
              </w:rPr>
              <w:t xml:space="preserve"> </w:t>
            </w:r>
            <w:proofErr w:type="spellStart"/>
            <w:r w:rsidRPr="008F6317">
              <w:rPr>
                <w:sz w:val="28"/>
                <w:szCs w:val="28"/>
              </w:rPr>
              <w:t>làm</w:t>
            </w:r>
            <w:proofErr w:type="spellEnd"/>
            <w:r w:rsidRPr="008F6317">
              <w:rPr>
                <w:sz w:val="28"/>
                <w:szCs w:val="28"/>
              </w:rPr>
              <w:t xml:space="preserve"> </w:t>
            </w:r>
            <w:proofErr w:type="spellStart"/>
            <w:r w:rsidRPr="008F6317">
              <w:rPr>
                <w:sz w:val="28"/>
                <w:szCs w:val="28"/>
              </w:rPr>
              <w:t>việc</w:t>
            </w:r>
            <w:proofErr w:type="spellEnd"/>
            <w:r w:rsidRPr="008F6317">
              <w:rPr>
                <w:sz w:val="28"/>
                <w:szCs w:val="28"/>
              </w:rPr>
              <w:t xml:space="preserve"> </w:t>
            </w:r>
            <w:proofErr w:type="spellStart"/>
            <w:r w:rsidRPr="008F6317">
              <w:rPr>
                <w:sz w:val="28"/>
                <w:szCs w:val="28"/>
              </w:rPr>
              <w:t>hiệu</w:t>
            </w:r>
            <w:proofErr w:type="spellEnd"/>
            <w:r w:rsidRPr="008F6317">
              <w:rPr>
                <w:sz w:val="28"/>
                <w:szCs w:val="28"/>
              </w:rPr>
              <w:t xml:space="preserve"> </w:t>
            </w:r>
            <w:proofErr w:type="spellStart"/>
            <w:r w:rsidRPr="008F6317">
              <w:rPr>
                <w:sz w:val="28"/>
                <w:szCs w:val="28"/>
              </w:rPr>
              <w:t>quả</w:t>
            </w:r>
            <w:proofErr w:type="spellEnd"/>
            <w:r w:rsidRPr="008F6317">
              <w:rPr>
                <w:sz w:val="28"/>
                <w:szCs w:val="28"/>
              </w:rPr>
              <w:t xml:space="preserve">. </w:t>
            </w:r>
          </w:p>
          <w:p w14:paraId="426219EA" w14:textId="77777777" w:rsidR="00F6017F" w:rsidRPr="008F6317" w:rsidRDefault="00F6017F" w:rsidP="00F6017F">
            <w:pPr>
              <w:pStyle w:val="ListParagraph"/>
              <w:numPr>
                <w:ilvl w:val="0"/>
                <w:numId w:val="77"/>
              </w:numPr>
              <w:spacing w:before="120" w:after="0" w:line="259" w:lineRule="auto"/>
              <w:jc w:val="both"/>
              <w:rPr>
                <w:b/>
                <w:bCs/>
                <w:sz w:val="28"/>
                <w:szCs w:val="28"/>
              </w:rPr>
            </w:pPr>
            <w:proofErr w:type="spellStart"/>
            <w:r w:rsidRPr="008F6317">
              <w:rPr>
                <w:sz w:val="28"/>
                <w:szCs w:val="28"/>
              </w:rPr>
              <w:t>Xác</w:t>
            </w:r>
            <w:proofErr w:type="spellEnd"/>
            <w:r w:rsidRPr="008F6317">
              <w:rPr>
                <w:sz w:val="28"/>
                <w:szCs w:val="28"/>
              </w:rPr>
              <w:t xml:space="preserve"> </w:t>
            </w:r>
            <w:proofErr w:type="spellStart"/>
            <w:r w:rsidRPr="008F6317">
              <w:rPr>
                <w:sz w:val="28"/>
                <w:szCs w:val="28"/>
              </w:rPr>
              <w:t>định</w:t>
            </w:r>
            <w:proofErr w:type="spellEnd"/>
            <w:r w:rsidRPr="008F6317">
              <w:rPr>
                <w:sz w:val="28"/>
                <w:szCs w:val="28"/>
              </w:rPr>
              <w:t xml:space="preserve"> </w:t>
            </w:r>
            <w:proofErr w:type="spellStart"/>
            <w:r w:rsidRPr="008F6317">
              <w:rPr>
                <w:sz w:val="28"/>
                <w:szCs w:val="28"/>
              </w:rPr>
              <w:t>được</w:t>
            </w:r>
            <w:proofErr w:type="spellEnd"/>
            <w:r w:rsidRPr="008F6317">
              <w:rPr>
                <w:sz w:val="28"/>
                <w:szCs w:val="28"/>
              </w:rPr>
              <w:t xml:space="preserve"> </w:t>
            </w:r>
            <w:proofErr w:type="spellStart"/>
            <w:r w:rsidRPr="008F6317">
              <w:rPr>
                <w:sz w:val="28"/>
                <w:szCs w:val="28"/>
              </w:rPr>
              <w:t>văn</w:t>
            </w:r>
            <w:proofErr w:type="spellEnd"/>
            <w:r w:rsidRPr="008F6317">
              <w:rPr>
                <w:sz w:val="28"/>
                <w:szCs w:val="28"/>
              </w:rPr>
              <w:t xml:space="preserve"> </w:t>
            </w:r>
            <w:proofErr w:type="spellStart"/>
            <w:r w:rsidRPr="008F6317">
              <w:rPr>
                <w:sz w:val="28"/>
                <w:szCs w:val="28"/>
              </w:rPr>
              <w:t>hóa</w:t>
            </w:r>
            <w:proofErr w:type="spellEnd"/>
            <w:r w:rsidRPr="008F6317">
              <w:rPr>
                <w:sz w:val="28"/>
                <w:szCs w:val="28"/>
              </w:rPr>
              <w:t xml:space="preserve"> </w:t>
            </w:r>
            <w:proofErr w:type="spellStart"/>
            <w:r w:rsidRPr="008F6317">
              <w:rPr>
                <w:sz w:val="28"/>
                <w:szCs w:val="28"/>
              </w:rPr>
              <w:t>giao</w:t>
            </w:r>
            <w:proofErr w:type="spellEnd"/>
            <w:r w:rsidRPr="008F6317">
              <w:rPr>
                <w:sz w:val="28"/>
                <w:szCs w:val="28"/>
              </w:rPr>
              <w:t xml:space="preserve"> </w:t>
            </w:r>
            <w:proofErr w:type="spellStart"/>
            <w:r w:rsidRPr="008F6317">
              <w:rPr>
                <w:sz w:val="28"/>
                <w:szCs w:val="28"/>
              </w:rPr>
              <w:t>tiếp</w:t>
            </w:r>
            <w:proofErr w:type="spellEnd"/>
            <w:r w:rsidRPr="008F6317">
              <w:rPr>
                <w:sz w:val="28"/>
                <w:szCs w:val="28"/>
              </w:rPr>
              <w:t xml:space="preserve"> </w:t>
            </w:r>
            <w:proofErr w:type="spellStart"/>
            <w:r w:rsidRPr="008F6317">
              <w:rPr>
                <w:sz w:val="28"/>
                <w:szCs w:val="28"/>
              </w:rPr>
              <w:t>trong</w:t>
            </w:r>
            <w:proofErr w:type="spellEnd"/>
            <w:r w:rsidRPr="008F6317">
              <w:rPr>
                <w:sz w:val="28"/>
                <w:szCs w:val="28"/>
              </w:rPr>
              <w:t xml:space="preserve"> </w:t>
            </w:r>
            <w:proofErr w:type="spellStart"/>
            <w:r w:rsidRPr="008F6317">
              <w:rPr>
                <w:sz w:val="28"/>
                <w:szCs w:val="28"/>
              </w:rPr>
              <w:t>công</w:t>
            </w:r>
            <w:proofErr w:type="spellEnd"/>
            <w:r w:rsidRPr="008F6317">
              <w:rPr>
                <w:sz w:val="28"/>
                <w:szCs w:val="28"/>
              </w:rPr>
              <w:t xml:space="preserve"> </w:t>
            </w:r>
            <w:proofErr w:type="spellStart"/>
            <w:r w:rsidRPr="008F6317">
              <w:rPr>
                <w:sz w:val="28"/>
                <w:szCs w:val="28"/>
              </w:rPr>
              <w:t>sở</w:t>
            </w:r>
            <w:proofErr w:type="spellEnd"/>
            <w:r w:rsidRPr="008F6317">
              <w:rPr>
                <w:sz w:val="28"/>
                <w:szCs w:val="28"/>
              </w:rPr>
              <w:t xml:space="preserve"> ở Việt Nam, </w:t>
            </w:r>
            <w:proofErr w:type="spellStart"/>
            <w:r w:rsidRPr="008F6317">
              <w:rPr>
                <w:sz w:val="28"/>
                <w:szCs w:val="28"/>
              </w:rPr>
              <w:t>đồng</w:t>
            </w:r>
            <w:proofErr w:type="spellEnd"/>
            <w:r w:rsidRPr="008F6317">
              <w:rPr>
                <w:sz w:val="28"/>
                <w:szCs w:val="28"/>
              </w:rPr>
              <w:t xml:space="preserve"> </w:t>
            </w:r>
            <w:proofErr w:type="spellStart"/>
            <w:r w:rsidRPr="008F6317">
              <w:rPr>
                <w:sz w:val="28"/>
                <w:szCs w:val="28"/>
              </w:rPr>
              <w:t>thời</w:t>
            </w:r>
            <w:proofErr w:type="spellEnd"/>
            <w:r w:rsidRPr="008F6317">
              <w:rPr>
                <w:sz w:val="28"/>
                <w:szCs w:val="28"/>
              </w:rPr>
              <w:t xml:space="preserve"> </w:t>
            </w:r>
            <w:proofErr w:type="spellStart"/>
            <w:r w:rsidRPr="008F6317">
              <w:rPr>
                <w:sz w:val="28"/>
                <w:szCs w:val="28"/>
              </w:rPr>
              <w:t>trang</w:t>
            </w:r>
            <w:proofErr w:type="spellEnd"/>
            <w:r w:rsidRPr="008F6317">
              <w:rPr>
                <w:sz w:val="28"/>
                <w:szCs w:val="28"/>
              </w:rPr>
              <w:t xml:space="preserve"> </w:t>
            </w:r>
            <w:proofErr w:type="spellStart"/>
            <w:r w:rsidRPr="008F6317">
              <w:rPr>
                <w:sz w:val="28"/>
                <w:szCs w:val="28"/>
              </w:rPr>
              <w:t>bị</w:t>
            </w:r>
            <w:proofErr w:type="spellEnd"/>
            <w:r w:rsidRPr="008F6317">
              <w:rPr>
                <w:sz w:val="28"/>
                <w:szCs w:val="28"/>
              </w:rPr>
              <w:t xml:space="preserve"> </w:t>
            </w:r>
            <w:proofErr w:type="spellStart"/>
            <w:r w:rsidRPr="008F6317">
              <w:rPr>
                <w:sz w:val="28"/>
                <w:szCs w:val="28"/>
              </w:rPr>
              <w:t>một</w:t>
            </w:r>
            <w:proofErr w:type="spellEnd"/>
            <w:r w:rsidRPr="008F6317">
              <w:rPr>
                <w:sz w:val="28"/>
                <w:szCs w:val="28"/>
              </w:rPr>
              <w:t xml:space="preserve"> </w:t>
            </w:r>
            <w:proofErr w:type="spellStart"/>
            <w:r w:rsidRPr="008F6317">
              <w:rPr>
                <w:sz w:val="28"/>
                <w:szCs w:val="28"/>
              </w:rPr>
              <w:t>số</w:t>
            </w:r>
            <w:proofErr w:type="spellEnd"/>
            <w:r w:rsidRPr="008F6317">
              <w:rPr>
                <w:sz w:val="28"/>
                <w:szCs w:val="28"/>
              </w:rPr>
              <w:t xml:space="preserve"> </w:t>
            </w:r>
            <w:proofErr w:type="spellStart"/>
            <w:r w:rsidRPr="008F6317">
              <w:rPr>
                <w:sz w:val="28"/>
                <w:szCs w:val="28"/>
              </w:rPr>
              <w:t>kỹ</w:t>
            </w:r>
            <w:proofErr w:type="spellEnd"/>
            <w:r w:rsidRPr="008F6317">
              <w:rPr>
                <w:sz w:val="28"/>
                <w:szCs w:val="28"/>
              </w:rPr>
              <w:t xml:space="preserve"> </w:t>
            </w:r>
            <w:proofErr w:type="spellStart"/>
            <w:r w:rsidRPr="008F6317">
              <w:rPr>
                <w:sz w:val="28"/>
                <w:szCs w:val="28"/>
              </w:rPr>
              <w:t>năng</w:t>
            </w:r>
            <w:proofErr w:type="spellEnd"/>
            <w:r w:rsidRPr="008F6317">
              <w:rPr>
                <w:sz w:val="28"/>
                <w:szCs w:val="28"/>
              </w:rPr>
              <w:t xml:space="preserve"> </w:t>
            </w:r>
            <w:proofErr w:type="spellStart"/>
            <w:r w:rsidRPr="008F6317">
              <w:rPr>
                <w:sz w:val="28"/>
                <w:szCs w:val="28"/>
              </w:rPr>
              <w:t>giao</w:t>
            </w:r>
            <w:proofErr w:type="spellEnd"/>
            <w:r w:rsidRPr="008F6317">
              <w:rPr>
                <w:sz w:val="28"/>
                <w:szCs w:val="28"/>
              </w:rPr>
              <w:t xml:space="preserve"> </w:t>
            </w:r>
            <w:proofErr w:type="spellStart"/>
            <w:r w:rsidRPr="008F6317">
              <w:rPr>
                <w:sz w:val="28"/>
                <w:szCs w:val="28"/>
              </w:rPr>
              <w:t>tiếp</w:t>
            </w:r>
            <w:proofErr w:type="spellEnd"/>
            <w:r w:rsidRPr="008F6317">
              <w:rPr>
                <w:sz w:val="28"/>
                <w:szCs w:val="28"/>
              </w:rPr>
              <w:t xml:space="preserve"> </w:t>
            </w:r>
            <w:proofErr w:type="spellStart"/>
            <w:r w:rsidRPr="008F6317">
              <w:rPr>
                <w:sz w:val="28"/>
                <w:szCs w:val="28"/>
              </w:rPr>
              <w:t>trong</w:t>
            </w:r>
            <w:proofErr w:type="spellEnd"/>
            <w:r w:rsidRPr="008F6317">
              <w:rPr>
                <w:sz w:val="28"/>
                <w:szCs w:val="28"/>
              </w:rPr>
              <w:t xml:space="preserve"> </w:t>
            </w:r>
            <w:proofErr w:type="spellStart"/>
            <w:r w:rsidRPr="008F6317">
              <w:rPr>
                <w:sz w:val="28"/>
                <w:szCs w:val="28"/>
              </w:rPr>
              <w:t>nội</w:t>
            </w:r>
            <w:proofErr w:type="spellEnd"/>
            <w:r w:rsidRPr="008F6317">
              <w:rPr>
                <w:sz w:val="28"/>
                <w:szCs w:val="28"/>
              </w:rPr>
              <w:t xml:space="preserve"> </w:t>
            </w:r>
            <w:proofErr w:type="spellStart"/>
            <w:r w:rsidRPr="008F6317">
              <w:rPr>
                <w:sz w:val="28"/>
                <w:szCs w:val="28"/>
              </w:rPr>
              <w:t>bộ</w:t>
            </w:r>
            <w:proofErr w:type="spellEnd"/>
            <w:r w:rsidRPr="008F6317">
              <w:rPr>
                <w:sz w:val="28"/>
                <w:szCs w:val="28"/>
              </w:rPr>
              <w:t xml:space="preserve"> </w:t>
            </w:r>
            <w:proofErr w:type="spellStart"/>
            <w:r w:rsidRPr="008F6317">
              <w:rPr>
                <w:sz w:val="28"/>
                <w:szCs w:val="28"/>
              </w:rPr>
              <w:t>doanh</w:t>
            </w:r>
            <w:proofErr w:type="spellEnd"/>
            <w:r w:rsidRPr="008F6317">
              <w:rPr>
                <w:sz w:val="28"/>
                <w:szCs w:val="28"/>
              </w:rPr>
              <w:t xml:space="preserve"> </w:t>
            </w:r>
            <w:proofErr w:type="spellStart"/>
            <w:r w:rsidRPr="008F6317">
              <w:rPr>
                <w:sz w:val="28"/>
                <w:szCs w:val="28"/>
              </w:rPr>
              <w:t>nghiệp</w:t>
            </w:r>
            <w:proofErr w:type="spellEnd"/>
            <w:r w:rsidRPr="008F6317">
              <w:rPr>
                <w:sz w:val="28"/>
                <w:szCs w:val="28"/>
              </w:rPr>
              <w:t>.</w:t>
            </w:r>
          </w:p>
          <w:p w14:paraId="4888F38F" w14:textId="77777777" w:rsidR="00F6017F" w:rsidRPr="008F6317" w:rsidRDefault="00F6017F" w:rsidP="00F6017F">
            <w:pPr>
              <w:spacing w:before="120"/>
              <w:ind w:firstLineChars="200" w:firstLine="562"/>
              <w:rPr>
                <w:rFonts w:cs="Times New Roman"/>
                <w:b/>
                <w:bCs/>
                <w:sz w:val="28"/>
                <w:szCs w:val="28"/>
              </w:rPr>
            </w:pPr>
            <w:proofErr w:type="spellStart"/>
            <w:r w:rsidRPr="008F6317">
              <w:rPr>
                <w:rFonts w:cs="Times New Roman"/>
                <w:b/>
                <w:bCs/>
                <w:sz w:val="28"/>
                <w:szCs w:val="28"/>
              </w:rPr>
              <w:t>Nội</w:t>
            </w:r>
            <w:proofErr w:type="spellEnd"/>
            <w:r w:rsidRPr="008F6317">
              <w:rPr>
                <w:rFonts w:cs="Times New Roman"/>
                <w:b/>
                <w:bCs/>
                <w:sz w:val="28"/>
                <w:szCs w:val="28"/>
              </w:rPr>
              <w:t xml:space="preserve"> dung </w:t>
            </w:r>
            <w:proofErr w:type="spellStart"/>
            <w:r w:rsidRPr="008F6317">
              <w:rPr>
                <w:rFonts w:cs="Times New Roman"/>
                <w:b/>
                <w:bCs/>
                <w:sz w:val="28"/>
                <w:szCs w:val="28"/>
              </w:rPr>
              <w:t>chương</w:t>
            </w:r>
            <w:proofErr w:type="spellEnd"/>
            <w:r w:rsidRPr="008F6317">
              <w:rPr>
                <w:rFonts w:cs="Times New Roman"/>
                <w:b/>
                <w:bCs/>
                <w:sz w:val="28"/>
                <w:szCs w:val="28"/>
              </w:rPr>
              <w:t>:</w:t>
            </w:r>
          </w:p>
          <w:p w14:paraId="48F48EB7" w14:textId="77777777" w:rsidR="00F6017F" w:rsidRPr="008F6317" w:rsidRDefault="00F6017F" w:rsidP="00F6017F">
            <w:pPr>
              <w:spacing w:before="120"/>
              <w:rPr>
                <w:rFonts w:cs="Times New Roman"/>
                <w:b/>
                <w:bCs/>
                <w:sz w:val="28"/>
                <w:szCs w:val="28"/>
              </w:rPr>
            </w:pPr>
            <w:r w:rsidRPr="008F6317">
              <w:rPr>
                <w:rFonts w:cs="Times New Roman"/>
                <w:b/>
                <w:bCs/>
                <w:sz w:val="28"/>
                <w:szCs w:val="28"/>
              </w:rPr>
              <w:t xml:space="preserve">6.1. </w:t>
            </w:r>
            <w:proofErr w:type="spellStart"/>
            <w:r w:rsidRPr="008F6317">
              <w:rPr>
                <w:rFonts w:cs="Times New Roman"/>
                <w:b/>
                <w:bCs/>
                <w:sz w:val="28"/>
                <w:szCs w:val="28"/>
              </w:rPr>
              <w:t>Khái</w:t>
            </w:r>
            <w:proofErr w:type="spellEnd"/>
            <w:r w:rsidRPr="008F6317">
              <w:rPr>
                <w:rFonts w:cs="Times New Roman"/>
                <w:b/>
                <w:bCs/>
                <w:sz w:val="28"/>
                <w:szCs w:val="28"/>
              </w:rPr>
              <w:t xml:space="preserve"> </w:t>
            </w:r>
            <w:proofErr w:type="spellStart"/>
            <w:r w:rsidRPr="008F6317">
              <w:rPr>
                <w:rFonts w:cs="Times New Roman"/>
                <w:b/>
                <w:bCs/>
                <w:sz w:val="28"/>
                <w:szCs w:val="28"/>
              </w:rPr>
              <w:t>quát</w:t>
            </w:r>
            <w:proofErr w:type="spellEnd"/>
            <w:r w:rsidRPr="008F6317">
              <w:rPr>
                <w:rFonts w:cs="Times New Roman"/>
                <w:b/>
                <w:bCs/>
                <w:sz w:val="28"/>
                <w:szCs w:val="28"/>
              </w:rPr>
              <w:t xml:space="preserve"> </w:t>
            </w:r>
          </w:p>
        </w:tc>
        <w:tc>
          <w:tcPr>
            <w:tcW w:w="360" w:type="dxa"/>
            <w:tcBorders>
              <w:top w:val="nil"/>
              <w:left w:val="nil"/>
              <w:bottom w:val="nil"/>
              <w:right w:val="nil"/>
            </w:tcBorders>
            <w:shd w:val="clear" w:color="auto" w:fill="auto"/>
            <w:noWrap/>
            <w:vAlign w:val="bottom"/>
            <w:hideMark/>
          </w:tcPr>
          <w:p w14:paraId="6913CD2F" w14:textId="77777777" w:rsidR="00F6017F" w:rsidRPr="008F6317" w:rsidRDefault="00F6017F" w:rsidP="00F6017F">
            <w:pPr>
              <w:spacing w:before="120"/>
              <w:rPr>
                <w:rFonts w:cs="Times New Roman"/>
                <w:b/>
                <w:bCs/>
                <w:sz w:val="28"/>
                <w:szCs w:val="28"/>
              </w:rPr>
            </w:pPr>
          </w:p>
        </w:tc>
      </w:tr>
      <w:tr w:rsidR="00F6017F" w:rsidRPr="008F6317" w14:paraId="0F863B42" w14:textId="77777777" w:rsidTr="00F6017F">
        <w:trPr>
          <w:trHeight w:val="405"/>
        </w:trPr>
        <w:tc>
          <w:tcPr>
            <w:tcW w:w="9468" w:type="dxa"/>
            <w:tcBorders>
              <w:top w:val="nil"/>
              <w:left w:val="nil"/>
              <w:bottom w:val="nil"/>
              <w:right w:val="nil"/>
            </w:tcBorders>
            <w:shd w:val="clear" w:color="auto" w:fill="auto"/>
            <w:vAlign w:val="center"/>
            <w:hideMark/>
          </w:tcPr>
          <w:p w14:paraId="77B38557" w14:textId="77777777" w:rsidR="00F6017F" w:rsidRPr="008F6317" w:rsidRDefault="00F6017F" w:rsidP="00F6017F">
            <w:pPr>
              <w:spacing w:before="120"/>
              <w:jc w:val="both"/>
              <w:rPr>
                <w:rFonts w:cs="Times New Roman"/>
                <w:sz w:val="28"/>
                <w:szCs w:val="28"/>
              </w:rPr>
            </w:pPr>
            <w:r w:rsidRPr="008F6317">
              <w:rPr>
                <w:rFonts w:cs="Times New Roman"/>
                <w:sz w:val="28"/>
                <w:szCs w:val="28"/>
              </w:rPr>
              <w:t xml:space="preserve">6.1.1. </w:t>
            </w:r>
            <w:proofErr w:type="spellStart"/>
            <w:r w:rsidRPr="008F6317">
              <w:rPr>
                <w:rFonts w:cs="Times New Roman"/>
                <w:sz w:val="28"/>
                <w:szCs w:val="28"/>
              </w:rPr>
              <w:t>Khái</w:t>
            </w:r>
            <w:proofErr w:type="spellEnd"/>
            <w:r w:rsidRPr="008F6317">
              <w:rPr>
                <w:rFonts w:cs="Times New Roman"/>
                <w:sz w:val="28"/>
                <w:szCs w:val="28"/>
              </w:rPr>
              <w:t xml:space="preserve"> </w:t>
            </w:r>
            <w:proofErr w:type="spellStart"/>
            <w:r w:rsidRPr="008F6317">
              <w:rPr>
                <w:rFonts w:cs="Times New Roman"/>
                <w:sz w:val="28"/>
                <w:szCs w:val="28"/>
              </w:rPr>
              <w:t>niệm</w:t>
            </w:r>
            <w:proofErr w:type="spellEnd"/>
          </w:p>
        </w:tc>
        <w:tc>
          <w:tcPr>
            <w:tcW w:w="360" w:type="dxa"/>
            <w:tcBorders>
              <w:top w:val="nil"/>
              <w:left w:val="nil"/>
              <w:bottom w:val="nil"/>
              <w:right w:val="nil"/>
            </w:tcBorders>
            <w:shd w:val="clear" w:color="auto" w:fill="auto"/>
            <w:noWrap/>
            <w:vAlign w:val="bottom"/>
            <w:hideMark/>
          </w:tcPr>
          <w:p w14:paraId="3D0F503E" w14:textId="77777777" w:rsidR="00F6017F" w:rsidRPr="008F6317" w:rsidRDefault="00F6017F" w:rsidP="00F6017F">
            <w:pPr>
              <w:spacing w:before="120"/>
              <w:jc w:val="both"/>
              <w:rPr>
                <w:rFonts w:cs="Times New Roman"/>
                <w:sz w:val="28"/>
                <w:szCs w:val="28"/>
              </w:rPr>
            </w:pPr>
          </w:p>
        </w:tc>
      </w:tr>
      <w:tr w:rsidR="00F6017F" w:rsidRPr="008F6317" w14:paraId="30C8BC13" w14:textId="77777777" w:rsidTr="00F6017F">
        <w:trPr>
          <w:trHeight w:val="405"/>
        </w:trPr>
        <w:tc>
          <w:tcPr>
            <w:tcW w:w="9468" w:type="dxa"/>
            <w:tcBorders>
              <w:top w:val="nil"/>
              <w:left w:val="nil"/>
              <w:bottom w:val="nil"/>
              <w:right w:val="nil"/>
            </w:tcBorders>
            <w:shd w:val="clear" w:color="auto" w:fill="auto"/>
            <w:vAlign w:val="center"/>
            <w:hideMark/>
          </w:tcPr>
          <w:p w14:paraId="2B9C1990" w14:textId="77777777" w:rsidR="00F6017F" w:rsidRPr="008F6317" w:rsidRDefault="00F6017F" w:rsidP="00F6017F">
            <w:pPr>
              <w:spacing w:before="120"/>
              <w:jc w:val="both"/>
              <w:rPr>
                <w:rFonts w:cs="Times New Roman"/>
                <w:sz w:val="28"/>
                <w:szCs w:val="28"/>
              </w:rPr>
            </w:pPr>
            <w:r w:rsidRPr="008F6317">
              <w:rPr>
                <w:rFonts w:cs="Times New Roman"/>
                <w:sz w:val="28"/>
                <w:szCs w:val="28"/>
              </w:rPr>
              <w:t xml:space="preserve">6.1.2. </w:t>
            </w:r>
            <w:proofErr w:type="spellStart"/>
            <w:r w:rsidRPr="008F6317">
              <w:rPr>
                <w:rFonts w:cs="Times New Roman"/>
                <w:sz w:val="28"/>
                <w:szCs w:val="28"/>
              </w:rPr>
              <w:t>Tầm</w:t>
            </w:r>
            <w:proofErr w:type="spellEnd"/>
            <w:r w:rsidRPr="008F6317">
              <w:rPr>
                <w:rFonts w:cs="Times New Roman"/>
                <w:sz w:val="28"/>
                <w:szCs w:val="28"/>
              </w:rPr>
              <w:t xml:space="preserve"> </w:t>
            </w:r>
            <w:proofErr w:type="spellStart"/>
            <w:r w:rsidRPr="008F6317">
              <w:rPr>
                <w:rFonts w:cs="Times New Roman"/>
                <w:sz w:val="28"/>
                <w:szCs w:val="28"/>
              </w:rPr>
              <w:t>quan</w:t>
            </w:r>
            <w:proofErr w:type="spellEnd"/>
            <w:r w:rsidRPr="008F6317">
              <w:rPr>
                <w:rFonts w:cs="Times New Roman"/>
                <w:sz w:val="28"/>
                <w:szCs w:val="28"/>
              </w:rPr>
              <w:t xml:space="preserve"> </w:t>
            </w:r>
            <w:proofErr w:type="spellStart"/>
            <w:r w:rsidRPr="008F6317">
              <w:rPr>
                <w:rFonts w:cs="Times New Roman"/>
                <w:sz w:val="28"/>
                <w:szCs w:val="28"/>
              </w:rPr>
              <w:t>trọng</w:t>
            </w:r>
            <w:proofErr w:type="spellEnd"/>
            <w:r w:rsidRPr="008F6317">
              <w:rPr>
                <w:rFonts w:cs="Times New Roman"/>
                <w:sz w:val="28"/>
                <w:szCs w:val="28"/>
              </w:rPr>
              <w:t xml:space="preserve"> </w:t>
            </w:r>
            <w:proofErr w:type="spellStart"/>
            <w:r w:rsidRPr="008F6317">
              <w:rPr>
                <w:rFonts w:cs="Times New Roman"/>
                <w:sz w:val="28"/>
                <w:szCs w:val="28"/>
              </w:rPr>
              <w:t>của</w:t>
            </w:r>
            <w:proofErr w:type="spellEnd"/>
            <w:r w:rsidRPr="008F6317">
              <w:rPr>
                <w:rFonts w:cs="Times New Roman"/>
                <w:sz w:val="28"/>
                <w:szCs w:val="28"/>
              </w:rPr>
              <w:t xml:space="preserve"> </w:t>
            </w:r>
            <w:proofErr w:type="spellStart"/>
            <w:r w:rsidRPr="008F6317">
              <w:rPr>
                <w:rFonts w:cs="Times New Roman"/>
                <w:sz w:val="28"/>
                <w:szCs w:val="28"/>
              </w:rPr>
              <w:t>kỹ</w:t>
            </w:r>
            <w:proofErr w:type="spellEnd"/>
            <w:r w:rsidRPr="008F6317">
              <w:rPr>
                <w:rFonts w:cs="Times New Roman"/>
                <w:sz w:val="28"/>
                <w:szCs w:val="28"/>
              </w:rPr>
              <w:t xml:space="preserve"> </w:t>
            </w:r>
            <w:proofErr w:type="spellStart"/>
            <w:r w:rsidRPr="008F6317">
              <w:rPr>
                <w:rFonts w:cs="Times New Roman"/>
                <w:sz w:val="28"/>
                <w:szCs w:val="28"/>
              </w:rPr>
              <w:t>năng</w:t>
            </w:r>
            <w:proofErr w:type="spellEnd"/>
            <w:r w:rsidRPr="008F6317">
              <w:rPr>
                <w:rFonts w:cs="Times New Roman"/>
                <w:sz w:val="28"/>
                <w:szCs w:val="28"/>
              </w:rPr>
              <w:t xml:space="preserve"> </w:t>
            </w:r>
            <w:proofErr w:type="spellStart"/>
            <w:r w:rsidRPr="008F6317">
              <w:rPr>
                <w:rFonts w:cs="Times New Roman"/>
                <w:sz w:val="28"/>
                <w:szCs w:val="28"/>
              </w:rPr>
              <w:t>giao</w:t>
            </w:r>
            <w:proofErr w:type="spellEnd"/>
            <w:r w:rsidRPr="008F6317">
              <w:rPr>
                <w:rFonts w:cs="Times New Roman"/>
                <w:sz w:val="28"/>
                <w:szCs w:val="28"/>
              </w:rPr>
              <w:t xml:space="preserve"> </w:t>
            </w:r>
            <w:proofErr w:type="spellStart"/>
            <w:r w:rsidRPr="008F6317">
              <w:rPr>
                <w:rFonts w:cs="Times New Roman"/>
                <w:sz w:val="28"/>
                <w:szCs w:val="28"/>
              </w:rPr>
              <w:t>tiếp</w:t>
            </w:r>
            <w:proofErr w:type="spellEnd"/>
          </w:p>
        </w:tc>
        <w:tc>
          <w:tcPr>
            <w:tcW w:w="360" w:type="dxa"/>
            <w:tcBorders>
              <w:top w:val="nil"/>
              <w:left w:val="nil"/>
              <w:bottom w:val="nil"/>
              <w:right w:val="nil"/>
            </w:tcBorders>
            <w:shd w:val="clear" w:color="auto" w:fill="auto"/>
            <w:noWrap/>
            <w:vAlign w:val="bottom"/>
            <w:hideMark/>
          </w:tcPr>
          <w:p w14:paraId="1E8D60D6" w14:textId="77777777" w:rsidR="00F6017F" w:rsidRPr="008F6317" w:rsidRDefault="00F6017F" w:rsidP="00F6017F">
            <w:pPr>
              <w:spacing w:before="120"/>
              <w:jc w:val="both"/>
              <w:rPr>
                <w:rFonts w:cs="Times New Roman"/>
                <w:sz w:val="28"/>
                <w:szCs w:val="28"/>
              </w:rPr>
            </w:pPr>
          </w:p>
        </w:tc>
      </w:tr>
      <w:tr w:rsidR="00F6017F" w:rsidRPr="008F6317" w14:paraId="463FC38A" w14:textId="77777777" w:rsidTr="00F6017F">
        <w:trPr>
          <w:trHeight w:val="405"/>
        </w:trPr>
        <w:tc>
          <w:tcPr>
            <w:tcW w:w="9468" w:type="dxa"/>
            <w:tcBorders>
              <w:top w:val="nil"/>
              <w:left w:val="nil"/>
              <w:bottom w:val="nil"/>
              <w:right w:val="nil"/>
            </w:tcBorders>
            <w:shd w:val="clear" w:color="auto" w:fill="auto"/>
            <w:vAlign w:val="center"/>
            <w:hideMark/>
          </w:tcPr>
          <w:p w14:paraId="1FE3DF93" w14:textId="77777777" w:rsidR="00F6017F" w:rsidRPr="008F6317" w:rsidRDefault="00F6017F" w:rsidP="00F6017F">
            <w:pPr>
              <w:spacing w:before="120"/>
              <w:rPr>
                <w:rFonts w:cs="Times New Roman"/>
                <w:b/>
                <w:bCs/>
                <w:sz w:val="28"/>
                <w:szCs w:val="28"/>
              </w:rPr>
            </w:pPr>
            <w:r w:rsidRPr="008F6317">
              <w:rPr>
                <w:rFonts w:cs="Times New Roman"/>
                <w:b/>
                <w:bCs/>
                <w:sz w:val="28"/>
                <w:szCs w:val="28"/>
              </w:rPr>
              <w:t xml:space="preserve">6.2. </w:t>
            </w:r>
            <w:proofErr w:type="spellStart"/>
            <w:r w:rsidRPr="008F6317">
              <w:rPr>
                <w:rFonts w:cs="Times New Roman"/>
                <w:b/>
                <w:bCs/>
                <w:sz w:val="28"/>
                <w:szCs w:val="28"/>
              </w:rPr>
              <w:t>Mục</w:t>
            </w:r>
            <w:proofErr w:type="spellEnd"/>
            <w:r w:rsidRPr="008F6317">
              <w:rPr>
                <w:rFonts w:cs="Times New Roman"/>
                <w:b/>
                <w:bCs/>
                <w:sz w:val="28"/>
                <w:szCs w:val="28"/>
              </w:rPr>
              <w:t xml:space="preserve"> </w:t>
            </w:r>
            <w:proofErr w:type="spellStart"/>
            <w:r w:rsidRPr="008F6317">
              <w:rPr>
                <w:rFonts w:cs="Times New Roman"/>
                <w:b/>
                <w:bCs/>
                <w:sz w:val="28"/>
                <w:szCs w:val="28"/>
              </w:rPr>
              <w:t>tiêu</w:t>
            </w:r>
            <w:proofErr w:type="spellEnd"/>
            <w:r w:rsidRPr="008F6317">
              <w:rPr>
                <w:rFonts w:cs="Times New Roman"/>
                <w:b/>
                <w:bCs/>
                <w:sz w:val="28"/>
                <w:szCs w:val="28"/>
              </w:rPr>
              <w:t xml:space="preserve"> </w:t>
            </w:r>
            <w:proofErr w:type="spellStart"/>
            <w:r w:rsidRPr="008F6317">
              <w:rPr>
                <w:rFonts w:cs="Times New Roman"/>
                <w:b/>
                <w:bCs/>
                <w:sz w:val="28"/>
                <w:szCs w:val="28"/>
              </w:rPr>
              <w:t>và</w:t>
            </w:r>
            <w:proofErr w:type="spellEnd"/>
            <w:r w:rsidRPr="008F6317">
              <w:rPr>
                <w:rFonts w:cs="Times New Roman"/>
                <w:b/>
                <w:bCs/>
                <w:sz w:val="28"/>
                <w:szCs w:val="28"/>
              </w:rPr>
              <w:t xml:space="preserve"> </w:t>
            </w:r>
            <w:proofErr w:type="spellStart"/>
            <w:r w:rsidRPr="008F6317">
              <w:rPr>
                <w:rFonts w:cs="Times New Roman"/>
                <w:b/>
                <w:bCs/>
                <w:sz w:val="28"/>
                <w:szCs w:val="28"/>
              </w:rPr>
              <w:t>phương</w:t>
            </w:r>
            <w:proofErr w:type="spellEnd"/>
            <w:r w:rsidRPr="008F6317">
              <w:rPr>
                <w:rFonts w:cs="Times New Roman"/>
                <w:b/>
                <w:bCs/>
                <w:sz w:val="28"/>
                <w:szCs w:val="28"/>
              </w:rPr>
              <w:t xml:space="preserve"> </w:t>
            </w:r>
            <w:proofErr w:type="spellStart"/>
            <w:r w:rsidRPr="008F6317">
              <w:rPr>
                <w:rFonts w:cs="Times New Roman"/>
                <w:b/>
                <w:bCs/>
                <w:sz w:val="28"/>
                <w:szCs w:val="28"/>
              </w:rPr>
              <w:t>thức</w:t>
            </w:r>
            <w:proofErr w:type="spellEnd"/>
            <w:r w:rsidRPr="008F6317">
              <w:rPr>
                <w:rFonts w:cs="Times New Roman"/>
                <w:b/>
                <w:bCs/>
                <w:sz w:val="28"/>
                <w:szCs w:val="28"/>
              </w:rPr>
              <w:t xml:space="preserve"> </w:t>
            </w:r>
            <w:proofErr w:type="spellStart"/>
            <w:r w:rsidRPr="008F6317">
              <w:rPr>
                <w:rFonts w:cs="Times New Roman"/>
                <w:b/>
                <w:bCs/>
                <w:sz w:val="28"/>
                <w:szCs w:val="28"/>
              </w:rPr>
              <w:t>giao</w:t>
            </w:r>
            <w:proofErr w:type="spellEnd"/>
            <w:r w:rsidRPr="008F6317">
              <w:rPr>
                <w:rFonts w:cs="Times New Roman"/>
                <w:b/>
                <w:bCs/>
                <w:sz w:val="28"/>
                <w:szCs w:val="28"/>
              </w:rPr>
              <w:t xml:space="preserve"> </w:t>
            </w:r>
            <w:proofErr w:type="spellStart"/>
            <w:r w:rsidRPr="008F6317">
              <w:rPr>
                <w:rFonts w:cs="Times New Roman"/>
                <w:b/>
                <w:bCs/>
                <w:sz w:val="28"/>
                <w:szCs w:val="28"/>
              </w:rPr>
              <w:t>tiếp</w:t>
            </w:r>
            <w:proofErr w:type="spellEnd"/>
            <w:r w:rsidRPr="008F6317">
              <w:rPr>
                <w:rFonts w:cs="Times New Roman"/>
                <w:b/>
                <w:bCs/>
                <w:sz w:val="28"/>
                <w:szCs w:val="28"/>
              </w:rPr>
              <w:t xml:space="preserve"> </w:t>
            </w:r>
          </w:p>
        </w:tc>
        <w:tc>
          <w:tcPr>
            <w:tcW w:w="360" w:type="dxa"/>
            <w:tcBorders>
              <w:top w:val="nil"/>
              <w:left w:val="nil"/>
              <w:bottom w:val="nil"/>
              <w:right w:val="nil"/>
            </w:tcBorders>
            <w:shd w:val="clear" w:color="auto" w:fill="auto"/>
            <w:noWrap/>
            <w:vAlign w:val="bottom"/>
            <w:hideMark/>
          </w:tcPr>
          <w:p w14:paraId="0404C680" w14:textId="77777777" w:rsidR="00F6017F" w:rsidRPr="008F6317" w:rsidRDefault="00F6017F" w:rsidP="00F6017F">
            <w:pPr>
              <w:spacing w:before="120"/>
              <w:rPr>
                <w:rFonts w:cs="Times New Roman"/>
                <w:b/>
                <w:bCs/>
                <w:sz w:val="28"/>
                <w:szCs w:val="28"/>
              </w:rPr>
            </w:pPr>
          </w:p>
        </w:tc>
      </w:tr>
      <w:tr w:rsidR="00F6017F" w:rsidRPr="008F6317" w14:paraId="0F7999D4" w14:textId="77777777" w:rsidTr="00F6017F">
        <w:trPr>
          <w:trHeight w:val="405"/>
        </w:trPr>
        <w:tc>
          <w:tcPr>
            <w:tcW w:w="9468" w:type="dxa"/>
            <w:tcBorders>
              <w:top w:val="nil"/>
              <w:left w:val="nil"/>
              <w:bottom w:val="nil"/>
              <w:right w:val="nil"/>
            </w:tcBorders>
            <w:shd w:val="clear" w:color="auto" w:fill="auto"/>
            <w:vAlign w:val="center"/>
            <w:hideMark/>
          </w:tcPr>
          <w:p w14:paraId="173D50F7" w14:textId="77777777" w:rsidR="00F6017F" w:rsidRPr="008F6317" w:rsidRDefault="00F6017F" w:rsidP="00F6017F">
            <w:pPr>
              <w:spacing w:before="120"/>
              <w:rPr>
                <w:rFonts w:cs="Times New Roman"/>
                <w:sz w:val="28"/>
                <w:szCs w:val="28"/>
              </w:rPr>
            </w:pPr>
            <w:r w:rsidRPr="008F6317">
              <w:rPr>
                <w:rFonts w:cs="Times New Roman"/>
                <w:sz w:val="28"/>
                <w:szCs w:val="28"/>
              </w:rPr>
              <w:t xml:space="preserve">6.2.1. </w:t>
            </w:r>
            <w:proofErr w:type="spellStart"/>
            <w:r w:rsidRPr="008F6317">
              <w:rPr>
                <w:rFonts w:cs="Times New Roman"/>
                <w:sz w:val="28"/>
                <w:szCs w:val="28"/>
              </w:rPr>
              <w:t>Mục</w:t>
            </w:r>
            <w:proofErr w:type="spellEnd"/>
            <w:r w:rsidRPr="008F6317">
              <w:rPr>
                <w:rFonts w:cs="Times New Roman"/>
                <w:sz w:val="28"/>
                <w:szCs w:val="28"/>
              </w:rPr>
              <w:t xml:space="preserve"> </w:t>
            </w:r>
            <w:proofErr w:type="spellStart"/>
            <w:r w:rsidRPr="008F6317">
              <w:rPr>
                <w:rFonts w:cs="Times New Roman"/>
                <w:sz w:val="28"/>
                <w:szCs w:val="28"/>
              </w:rPr>
              <w:t>tiêu</w:t>
            </w:r>
            <w:proofErr w:type="spellEnd"/>
            <w:r w:rsidRPr="008F6317">
              <w:rPr>
                <w:rFonts w:cs="Times New Roman"/>
                <w:sz w:val="28"/>
                <w:szCs w:val="28"/>
              </w:rPr>
              <w:t xml:space="preserve"> </w:t>
            </w:r>
            <w:proofErr w:type="spellStart"/>
            <w:r w:rsidRPr="008F6317">
              <w:rPr>
                <w:rFonts w:cs="Times New Roman"/>
                <w:sz w:val="28"/>
                <w:szCs w:val="28"/>
              </w:rPr>
              <w:t>giao</w:t>
            </w:r>
            <w:proofErr w:type="spellEnd"/>
            <w:r w:rsidRPr="008F6317">
              <w:rPr>
                <w:rFonts w:cs="Times New Roman"/>
                <w:sz w:val="28"/>
                <w:szCs w:val="28"/>
              </w:rPr>
              <w:t xml:space="preserve"> </w:t>
            </w:r>
            <w:proofErr w:type="spellStart"/>
            <w:r w:rsidRPr="008F6317">
              <w:rPr>
                <w:rFonts w:cs="Times New Roman"/>
                <w:sz w:val="28"/>
                <w:szCs w:val="28"/>
              </w:rPr>
              <w:t>tiếp</w:t>
            </w:r>
            <w:proofErr w:type="spellEnd"/>
          </w:p>
        </w:tc>
        <w:tc>
          <w:tcPr>
            <w:tcW w:w="360" w:type="dxa"/>
            <w:tcBorders>
              <w:top w:val="nil"/>
              <w:left w:val="nil"/>
              <w:bottom w:val="nil"/>
              <w:right w:val="nil"/>
            </w:tcBorders>
            <w:shd w:val="clear" w:color="auto" w:fill="auto"/>
            <w:noWrap/>
            <w:vAlign w:val="bottom"/>
            <w:hideMark/>
          </w:tcPr>
          <w:p w14:paraId="2657C051" w14:textId="77777777" w:rsidR="00F6017F" w:rsidRPr="008F6317" w:rsidRDefault="00F6017F" w:rsidP="00F6017F">
            <w:pPr>
              <w:spacing w:before="120"/>
              <w:rPr>
                <w:rFonts w:cs="Times New Roman"/>
                <w:sz w:val="28"/>
                <w:szCs w:val="28"/>
              </w:rPr>
            </w:pPr>
          </w:p>
        </w:tc>
      </w:tr>
      <w:tr w:rsidR="00F6017F" w:rsidRPr="008F6317" w14:paraId="5676DE05" w14:textId="77777777" w:rsidTr="00F6017F">
        <w:trPr>
          <w:trHeight w:val="405"/>
        </w:trPr>
        <w:tc>
          <w:tcPr>
            <w:tcW w:w="9468" w:type="dxa"/>
            <w:tcBorders>
              <w:top w:val="nil"/>
              <w:left w:val="nil"/>
              <w:bottom w:val="nil"/>
              <w:right w:val="nil"/>
            </w:tcBorders>
            <w:shd w:val="clear" w:color="auto" w:fill="auto"/>
            <w:vAlign w:val="center"/>
            <w:hideMark/>
          </w:tcPr>
          <w:p w14:paraId="470F088C" w14:textId="77777777" w:rsidR="00F6017F" w:rsidRPr="008F6317" w:rsidRDefault="00F6017F" w:rsidP="00F6017F">
            <w:pPr>
              <w:spacing w:before="120"/>
              <w:rPr>
                <w:rFonts w:cs="Times New Roman"/>
                <w:sz w:val="28"/>
                <w:szCs w:val="28"/>
              </w:rPr>
            </w:pPr>
            <w:r w:rsidRPr="008F6317">
              <w:rPr>
                <w:rFonts w:cs="Times New Roman"/>
                <w:sz w:val="28"/>
                <w:szCs w:val="28"/>
              </w:rPr>
              <w:lastRenderedPageBreak/>
              <w:t xml:space="preserve">6.2.2. Phương </w:t>
            </w:r>
            <w:proofErr w:type="spellStart"/>
            <w:r w:rsidRPr="008F6317">
              <w:rPr>
                <w:rFonts w:cs="Times New Roman"/>
                <w:sz w:val="28"/>
                <w:szCs w:val="28"/>
              </w:rPr>
              <w:t>thức</w:t>
            </w:r>
            <w:proofErr w:type="spellEnd"/>
            <w:r w:rsidRPr="008F6317">
              <w:rPr>
                <w:rFonts w:cs="Times New Roman"/>
                <w:sz w:val="28"/>
                <w:szCs w:val="28"/>
              </w:rPr>
              <w:t xml:space="preserve"> </w:t>
            </w:r>
            <w:proofErr w:type="spellStart"/>
            <w:r w:rsidRPr="008F6317">
              <w:rPr>
                <w:rFonts w:cs="Times New Roman"/>
                <w:sz w:val="28"/>
                <w:szCs w:val="28"/>
              </w:rPr>
              <w:t>giao</w:t>
            </w:r>
            <w:proofErr w:type="spellEnd"/>
            <w:r w:rsidRPr="008F6317">
              <w:rPr>
                <w:rFonts w:cs="Times New Roman"/>
                <w:sz w:val="28"/>
                <w:szCs w:val="28"/>
              </w:rPr>
              <w:t xml:space="preserve"> </w:t>
            </w:r>
            <w:proofErr w:type="spellStart"/>
            <w:r w:rsidRPr="008F6317">
              <w:rPr>
                <w:rFonts w:cs="Times New Roman"/>
                <w:sz w:val="28"/>
                <w:szCs w:val="28"/>
              </w:rPr>
              <w:t>tiếp</w:t>
            </w:r>
            <w:proofErr w:type="spellEnd"/>
          </w:p>
        </w:tc>
        <w:tc>
          <w:tcPr>
            <w:tcW w:w="360" w:type="dxa"/>
            <w:tcBorders>
              <w:top w:val="nil"/>
              <w:left w:val="nil"/>
              <w:bottom w:val="nil"/>
              <w:right w:val="nil"/>
            </w:tcBorders>
            <w:shd w:val="clear" w:color="auto" w:fill="auto"/>
            <w:noWrap/>
            <w:vAlign w:val="bottom"/>
            <w:hideMark/>
          </w:tcPr>
          <w:p w14:paraId="26C7B4FC" w14:textId="77777777" w:rsidR="00F6017F" w:rsidRPr="008F6317" w:rsidRDefault="00F6017F" w:rsidP="00F6017F">
            <w:pPr>
              <w:spacing w:before="120"/>
              <w:rPr>
                <w:rFonts w:cs="Times New Roman"/>
                <w:sz w:val="28"/>
                <w:szCs w:val="28"/>
              </w:rPr>
            </w:pPr>
          </w:p>
        </w:tc>
      </w:tr>
      <w:tr w:rsidR="00F6017F" w:rsidRPr="008F6317" w14:paraId="337ABAD4" w14:textId="77777777" w:rsidTr="00F6017F">
        <w:trPr>
          <w:trHeight w:val="405"/>
        </w:trPr>
        <w:tc>
          <w:tcPr>
            <w:tcW w:w="9468" w:type="dxa"/>
            <w:tcBorders>
              <w:top w:val="nil"/>
              <w:left w:val="nil"/>
              <w:bottom w:val="nil"/>
              <w:right w:val="nil"/>
            </w:tcBorders>
            <w:shd w:val="clear" w:color="auto" w:fill="auto"/>
            <w:vAlign w:val="center"/>
            <w:hideMark/>
          </w:tcPr>
          <w:p w14:paraId="293041AE" w14:textId="77777777" w:rsidR="00F6017F" w:rsidRPr="008F6317" w:rsidRDefault="00F6017F" w:rsidP="00F6017F">
            <w:pPr>
              <w:spacing w:before="120"/>
              <w:jc w:val="both"/>
              <w:rPr>
                <w:rFonts w:cs="Times New Roman"/>
                <w:b/>
                <w:bCs/>
                <w:sz w:val="28"/>
                <w:szCs w:val="28"/>
              </w:rPr>
            </w:pPr>
            <w:r w:rsidRPr="008F6317">
              <w:rPr>
                <w:rFonts w:cs="Times New Roman"/>
                <w:b/>
                <w:bCs/>
                <w:sz w:val="28"/>
                <w:szCs w:val="28"/>
              </w:rPr>
              <w:t xml:space="preserve">6.3. Các </w:t>
            </w:r>
            <w:proofErr w:type="spellStart"/>
            <w:r w:rsidRPr="008F6317">
              <w:rPr>
                <w:rFonts w:cs="Times New Roman"/>
                <w:b/>
                <w:bCs/>
                <w:sz w:val="28"/>
                <w:szCs w:val="28"/>
              </w:rPr>
              <w:t>nguyên</w:t>
            </w:r>
            <w:proofErr w:type="spellEnd"/>
            <w:r w:rsidRPr="008F6317">
              <w:rPr>
                <w:rFonts w:cs="Times New Roman"/>
                <w:b/>
                <w:bCs/>
                <w:sz w:val="28"/>
                <w:szCs w:val="28"/>
              </w:rPr>
              <w:t xml:space="preserve"> </w:t>
            </w:r>
            <w:proofErr w:type="spellStart"/>
            <w:r w:rsidRPr="008F6317">
              <w:rPr>
                <w:rFonts w:cs="Times New Roman"/>
                <w:b/>
                <w:bCs/>
                <w:sz w:val="28"/>
                <w:szCs w:val="28"/>
              </w:rPr>
              <w:t>tắc</w:t>
            </w:r>
            <w:proofErr w:type="spellEnd"/>
            <w:r w:rsidRPr="008F6317">
              <w:rPr>
                <w:rFonts w:cs="Times New Roman"/>
                <w:b/>
                <w:bCs/>
                <w:sz w:val="28"/>
                <w:szCs w:val="28"/>
              </w:rPr>
              <w:t xml:space="preserve"> </w:t>
            </w:r>
            <w:proofErr w:type="spellStart"/>
            <w:r w:rsidRPr="008F6317">
              <w:rPr>
                <w:rFonts w:cs="Times New Roman"/>
                <w:b/>
                <w:bCs/>
                <w:sz w:val="28"/>
                <w:szCs w:val="28"/>
              </w:rPr>
              <w:t>cơ</w:t>
            </w:r>
            <w:proofErr w:type="spellEnd"/>
            <w:r w:rsidRPr="008F6317">
              <w:rPr>
                <w:rFonts w:cs="Times New Roman"/>
                <w:b/>
                <w:bCs/>
                <w:sz w:val="28"/>
                <w:szCs w:val="28"/>
              </w:rPr>
              <w:t xml:space="preserve"> </w:t>
            </w:r>
            <w:proofErr w:type="spellStart"/>
            <w:r w:rsidRPr="008F6317">
              <w:rPr>
                <w:rFonts w:cs="Times New Roman"/>
                <w:b/>
                <w:bCs/>
                <w:sz w:val="28"/>
                <w:szCs w:val="28"/>
              </w:rPr>
              <w:t>bản</w:t>
            </w:r>
            <w:proofErr w:type="spellEnd"/>
            <w:r w:rsidRPr="008F6317">
              <w:rPr>
                <w:rFonts w:cs="Times New Roman"/>
                <w:b/>
                <w:bCs/>
                <w:sz w:val="28"/>
                <w:szCs w:val="28"/>
              </w:rPr>
              <w:t xml:space="preserve"> </w:t>
            </w:r>
            <w:proofErr w:type="spellStart"/>
            <w:r w:rsidRPr="008F6317">
              <w:rPr>
                <w:rFonts w:cs="Times New Roman"/>
                <w:b/>
                <w:bCs/>
                <w:sz w:val="28"/>
                <w:szCs w:val="28"/>
              </w:rPr>
              <w:t>trong</w:t>
            </w:r>
            <w:proofErr w:type="spellEnd"/>
            <w:r w:rsidRPr="008F6317">
              <w:rPr>
                <w:rFonts w:cs="Times New Roman"/>
                <w:b/>
                <w:bCs/>
                <w:sz w:val="28"/>
                <w:szCs w:val="28"/>
              </w:rPr>
              <w:t xml:space="preserve"> </w:t>
            </w:r>
            <w:proofErr w:type="spellStart"/>
            <w:r w:rsidRPr="008F6317">
              <w:rPr>
                <w:rFonts w:cs="Times New Roman"/>
                <w:b/>
                <w:bCs/>
                <w:sz w:val="28"/>
                <w:szCs w:val="28"/>
              </w:rPr>
              <w:t>giao</w:t>
            </w:r>
            <w:proofErr w:type="spellEnd"/>
            <w:r w:rsidRPr="008F6317">
              <w:rPr>
                <w:rFonts w:cs="Times New Roman"/>
                <w:b/>
                <w:bCs/>
                <w:sz w:val="28"/>
                <w:szCs w:val="28"/>
              </w:rPr>
              <w:t xml:space="preserve"> </w:t>
            </w:r>
            <w:proofErr w:type="spellStart"/>
            <w:r w:rsidRPr="008F6317">
              <w:rPr>
                <w:rFonts w:cs="Times New Roman"/>
                <w:b/>
                <w:bCs/>
                <w:sz w:val="28"/>
                <w:szCs w:val="28"/>
              </w:rPr>
              <w:t>tiếp</w:t>
            </w:r>
            <w:proofErr w:type="spellEnd"/>
          </w:p>
        </w:tc>
        <w:tc>
          <w:tcPr>
            <w:tcW w:w="360" w:type="dxa"/>
            <w:tcBorders>
              <w:top w:val="nil"/>
              <w:left w:val="nil"/>
              <w:bottom w:val="nil"/>
              <w:right w:val="nil"/>
            </w:tcBorders>
            <w:shd w:val="clear" w:color="auto" w:fill="auto"/>
            <w:noWrap/>
            <w:vAlign w:val="bottom"/>
            <w:hideMark/>
          </w:tcPr>
          <w:p w14:paraId="3B547E36" w14:textId="77777777" w:rsidR="00F6017F" w:rsidRPr="008F6317" w:rsidRDefault="00F6017F" w:rsidP="00F6017F">
            <w:pPr>
              <w:spacing w:before="120"/>
              <w:jc w:val="both"/>
              <w:rPr>
                <w:rFonts w:cs="Times New Roman"/>
                <w:b/>
                <w:bCs/>
                <w:sz w:val="28"/>
                <w:szCs w:val="28"/>
              </w:rPr>
            </w:pPr>
          </w:p>
        </w:tc>
      </w:tr>
      <w:tr w:rsidR="00F6017F" w:rsidRPr="008F6317" w14:paraId="7CBF5202" w14:textId="77777777" w:rsidTr="00F6017F">
        <w:trPr>
          <w:trHeight w:val="405"/>
        </w:trPr>
        <w:tc>
          <w:tcPr>
            <w:tcW w:w="9468" w:type="dxa"/>
            <w:tcBorders>
              <w:top w:val="nil"/>
              <w:left w:val="nil"/>
              <w:bottom w:val="nil"/>
              <w:right w:val="nil"/>
            </w:tcBorders>
            <w:shd w:val="clear" w:color="auto" w:fill="auto"/>
            <w:vAlign w:val="center"/>
            <w:hideMark/>
          </w:tcPr>
          <w:p w14:paraId="065E2F5C" w14:textId="77777777" w:rsidR="00F6017F" w:rsidRPr="008F6317" w:rsidRDefault="00F6017F" w:rsidP="00F6017F">
            <w:pPr>
              <w:spacing w:before="120"/>
              <w:jc w:val="both"/>
              <w:rPr>
                <w:rFonts w:cs="Times New Roman"/>
                <w:sz w:val="28"/>
                <w:szCs w:val="28"/>
              </w:rPr>
            </w:pPr>
            <w:r w:rsidRPr="008F6317">
              <w:rPr>
                <w:rFonts w:cs="Times New Roman"/>
                <w:sz w:val="28"/>
                <w:szCs w:val="28"/>
              </w:rPr>
              <w:t xml:space="preserve">6.3.1. Nguyên </w:t>
            </w:r>
            <w:proofErr w:type="spellStart"/>
            <w:r w:rsidRPr="008F6317">
              <w:rPr>
                <w:rFonts w:cs="Times New Roman"/>
                <w:sz w:val="28"/>
                <w:szCs w:val="28"/>
              </w:rPr>
              <w:t>tắc</w:t>
            </w:r>
            <w:proofErr w:type="spellEnd"/>
            <w:r w:rsidRPr="008F6317">
              <w:rPr>
                <w:rFonts w:cs="Times New Roman"/>
                <w:sz w:val="28"/>
                <w:szCs w:val="28"/>
              </w:rPr>
              <w:t xml:space="preserve"> </w:t>
            </w:r>
            <w:proofErr w:type="spellStart"/>
            <w:r w:rsidRPr="008F6317">
              <w:rPr>
                <w:rFonts w:cs="Times New Roman"/>
                <w:sz w:val="28"/>
                <w:szCs w:val="28"/>
              </w:rPr>
              <w:t>bình</w:t>
            </w:r>
            <w:proofErr w:type="spellEnd"/>
            <w:r w:rsidRPr="008F6317">
              <w:rPr>
                <w:rFonts w:cs="Times New Roman"/>
                <w:sz w:val="28"/>
                <w:szCs w:val="28"/>
              </w:rPr>
              <w:t xml:space="preserve"> </w:t>
            </w:r>
            <w:proofErr w:type="spellStart"/>
            <w:r w:rsidRPr="008F6317">
              <w:rPr>
                <w:rFonts w:cs="Times New Roman"/>
                <w:sz w:val="28"/>
                <w:szCs w:val="28"/>
              </w:rPr>
              <w:t>đẳng</w:t>
            </w:r>
            <w:proofErr w:type="spellEnd"/>
            <w:r w:rsidRPr="008F6317">
              <w:rPr>
                <w:rFonts w:cs="Times New Roman"/>
                <w:sz w:val="28"/>
                <w:szCs w:val="28"/>
              </w:rPr>
              <w:t xml:space="preserve"> </w:t>
            </w:r>
          </w:p>
        </w:tc>
        <w:tc>
          <w:tcPr>
            <w:tcW w:w="360" w:type="dxa"/>
            <w:tcBorders>
              <w:top w:val="nil"/>
              <w:left w:val="nil"/>
              <w:bottom w:val="nil"/>
              <w:right w:val="nil"/>
            </w:tcBorders>
            <w:shd w:val="clear" w:color="auto" w:fill="auto"/>
            <w:noWrap/>
            <w:vAlign w:val="bottom"/>
            <w:hideMark/>
          </w:tcPr>
          <w:p w14:paraId="664B95D1" w14:textId="77777777" w:rsidR="00F6017F" w:rsidRPr="008F6317" w:rsidRDefault="00F6017F" w:rsidP="00F6017F">
            <w:pPr>
              <w:spacing w:before="120"/>
              <w:jc w:val="both"/>
              <w:rPr>
                <w:rFonts w:cs="Times New Roman"/>
                <w:sz w:val="28"/>
                <w:szCs w:val="28"/>
              </w:rPr>
            </w:pPr>
          </w:p>
        </w:tc>
      </w:tr>
      <w:tr w:rsidR="00F6017F" w:rsidRPr="008F6317" w14:paraId="164CC9A0" w14:textId="77777777" w:rsidTr="00F6017F">
        <w:trPr>
          <w:trHeight w:val="405"/>
        </w:trPr>
        <w:tc>
          <w:tcPr>
            <w:tcW w:w="9468" w:type="dxa"/>
            <w:tcBorders>
              <w:top w:val="nil"/>
              <w:left w:val="nil"/>
              <w:bottom w:val="nil"/>
              <w:right w:val="nil"/>
            </w:tcBorders>
            <w:shd w:val="clear" w:color="auto" w:fill="auto"/>
            <w:vAlign w:val="center"/>
            <w:hideMark/>
          </w:tcPr>
          <w:p w14:paraId="52BA03D2" w14:textId="77777777" w:rsidR="00F6017F" w:rsidRPr="008F6317" w:rsidRDefault="00F6017F" w:rsidP="00F6017F">
            <w:pPr>
              <w:spacing w:before="120"/>
              <w:rPr>
                <w:rFonts w:cs="Times New Roman"/>
                <w:sz w:val="28"/>
                <w:szCs w:val="28"/>
              </w:rPr>
            </w:pPr>
            <w:r w:rsidRPr="008F6317">
              <w:rPr>
                <w:rFonts w:cs="Times New Roman"/>
                <w:sz w:val="28"/>
                <w:szCs w:val="28"/>
              </w:rPr>
              <w:t xml:space="preserve">6.3.2. Nguyên </w:t>
            </w:r>
            <w:proofErr w:type="spellStart"/>
            <w:r w:rsidRPr="008F6317">
              <w:rPr>
                <w:rFonts w:cs="Times New Roman"/>
                <w:sz w:val="28"/>
                <w:szCs w:val="28"/>
              </w:rPr>
              <w:t>tắc</w:t>
            </w:r>
            <w:proofErr w:type="spellEnd"/>
            <w:r w:rsidRPr="008F6317">
              <w:rPr>
                <w:rFonts w:cs="Times New Roman"/>
                <w:sz w:val="28"/>
                <w:szCs w:val="28"/>
              </w:rPr>
              <w:t xml:space="preserve"> </w:t>
            </w:r>
            <w:proofErr w:type="spellStart"/>
            <w:r w:rsidRPr="008F6317">
              <w:rPr>
                <w:rFonts w:cs="Times New Roman"/>
                <w:sz w:val="28"/>
                <w:szCs w:val="28"/>
              </w:rPr>
              <w:t>hài</w:t>
            </w:r>
            <w:proofErr w:type="spellEnd"/>
            <w:r w:rsidRPr="008F6317">
              <w:rPr>
                <w:rFonts w:cs="Times New Roman"/>
                <w:sz w:val="28"/>
                <w:szCs w:val="28"/>
              </w:rPr>
              <w:t xml:space="preserve"> </w:t>
            </w:r>
            <w:proofErr w:type="spellStart"/>
            <w:r w:rsidRPr="008F6317">
              <w:rPr>
                <w:rFonts w:cs="Times New Roman"/>
                <w:sz w:val="28"/>
                <w:szCs w:val="28"/>
              </w:rPr>
              <w:t>hòa</w:t>
            </w:r>
            <w:proofErr w:type="spellEnd"/>
            <w:r w:rsidRPr="008F6317">
              <w:rPr>
                <w:rFonts w:cs="Times New Roman"/>
                <w:sz w:val="28"/>
                <w:szCs w:val="28"/>
              </w:rPr>
              <w:t xml:space="preserve"> </w:t>
            </w:r>
            <w:proofErr w:type="spellStart"/>
            <w:r w:rsidRPr="008F6317">
              <w:rPr>
                <w:rFonts w:cs="Times New Roman"/>
                <w:sz w:val="28"/>
                <w:szCs w:val="28"/>
              </w:rPr>
              <w:t>lợi</w:t>
            </w:r>
            <w:proofErr w:type="spellEnd"/>
            <w:r w:rsidRPr="008F6317">
              <w:rPr>
                <w:rFonts w:cs="Times New Roman"/>
                <w:sz w:val="28"/>
                <w:szCs w:val="28"/>
              </w:rPr>
              <w:t xml:space="preserve"> </w:t>
            </w:r>
            <w:proofErr w:type="spellStart"/>
            <w:r w:rsidRPr="008F6317">
              <w:rPr>
                <w:rFonts w:cs="Times New Roman"/>
                <w:sz w:val="28"/>
                <w:szCs w:val="28"/>
              </w:rPr>
              <w:t>ích</w:t>
            </w:r>
            <w:proofErr w:type="spellEnd"/>
          </w:p>
        </w:tc>
        <w:tc>
          <w:tcPr>
            <w:tcW w:w="360" w:type="dxa"/>
            <w:tcBorders>
              <w:top w:val="nil"/>
              <w:left w:val="nil"/>
              <w:bottom w:val="nil"/>
              <w:right w:val="nil"/>
            </w:tcBorders>
            <w:shd w:val="clear" w:color="auto" w:fill="auto"/>
            <w:noWrap/>
            <w:vAlign w:val="bottom"/>
            <w:hideMark/>
          </w:tcPr>
          <w:p w14:paraId="45317B1C" w14:textId="77777777" w:rsidR="00F6017F" w:rsidRPr="008F6317" w:rsidRDefault="00F6017F" w:rsidP="00F6017F">
            <w:pPr>
              <w:spacing w:before="120"/>
              <w:rPr>
                <w:rFonts w:cs="Times New Roman"/>
                <w:sz w:val="28"/>
                <w:szCs w:val="28"/>
              </w:rPr>
            </w:pPr>
          </w:p>
        </w:tc>
      </w:tr>
      <w:tr w:rsidR="00F6017F" w:rsidRPr="008F6317" w14:paraId="02615234" w14:textId="77777777" w:rsidTr="00F6017F">
        <w:trPr>
          <w:trHeight w:val="405"/>
        </w:trPr>
        <w:tc>
          <w:tcPr>
            <w:tcW w:w="9468" w:type="dxa"/>
            <w:tcBorders>
              <w:top w:val="nil"/>
              <w:left w:val="nil"/>
              <w:bottom w:val="nil"/>
              <w:right w:val="nil"/>
            </w:tcBorders>
            <w:shd w:val="clear" w:color="auto" w:fill="auto"/>
            <w:vAlign w:val="center"/>
            <w:hideMark/>
          </w:tcPr>
          <w:p w14:paraId="1ADFBA8C" w14:textId="77777777" w:rsidR="00F6017F" w:rsidRPr="008F6317" w:rsidRDefault="00F6017F" w:rsidP="00F6017F">
            <w:pPr>
              <w:spacing w:before="120"/>
              <w:jc w:val="both"/>
              <w:rPr>
                <w:rFonts w:cs="Times New Roman"/>
                <w:sz w:val="28"/>
                <w:szCs w:val="28"/>
              </w:rPr>
            </w:pPr>
            <w:r w:rsidRPr="008F6317">
              <w:rPr>
                <w:rFonts w:cs="Times New Roman"/>
                <w:sz w:val="28"/>
                <w:szCs w:val="28"/>
              </w:rPr>
              <w:t xml:space="preserve">6.3.3. Nguyên </w:t>
            </w:r>
            <w:proofErr w:type="spellStart"/>
            <w:r w:rsidRPr="008F6317">
              <w:rPr>
                <w:rFonts w:cs="Times New Roman"/>
                <w:sz w:val="28"/>
                <w:szCs w:val="28"/>
              </w:rPr>
              <w:t>tắc</w:t>
            </w:r>
            <w:proofErr w:type="spellEnd"/>
            <w:r w:rsidRPr="008F6317">
              <w:rPr>
                <w:rFonts w:cs="Times New Roman"/>
                <w:sz w:val="28"/>
                <w:szCs w:val="28"/>
              </w:rPr>
              <w:t xml:space="preserve"> </w:t>
            </w:r>
            <w:proofErr w:type="spellStart"/>
            <w:r w:rsidRPr="008F6317">
              <w:rPr>
                <w:rFonts w:cs="Times New Roman"/>
                <w:sz w:val="28"/>
                <w:szCs w:val="28"/>
              </w:rPr>
              <w:t>định</w:t>
            </w:r>
            <w:proofErr w:type="spellEnd"/>
            <w:r w:rsidRPr="008F6317">
              <w:rPr>
                <w:rFonts w:cs="Times New Roman"/>
                <w:sz w:val="28"/>
                <w:szCs w:val="28"/>
              </w:rPr>
              <w:t xml:space="preserve"> </w:t>
            </w:r>
            <w:proofErr w:type="spellStart"/>
            <w:r w:rsidRPr="008F6317">
              <w:rPr>
                <w:rFonts w:cs="Times New Roman"/>
                <w:sz w:val="28"/>
                <w:szCs w:val="28"/>
              </w:rPr>
              <w:t>hướng</w:t>
            </w:r>
            <w:proofErr w:type="spellEnd"/>
            <w:r w:rsidRPr="008F6317">
              <w:rPr>
                <w:rFonts w:cs="Times New Roman"/>
                <w:sz w:val="28"/>
                <w:szCs w:val="28"/>
              </w:rPr>
              <w:t xml:space="preserve"> </w:t>
            </w:r>
            <w:proofErr w:type="spellStart"/>
            <w:r w:rsidRPr="008F6317">
              <w:rPr>
                <w:rFonts w:cs="Times New Roman"/>
                <w:sz w:val="28"/>
                <w:szCs w:val="28"/>
              </w:rPr>
              <w:t>tối</w:t>
            </w:r>
            <w:proofErr w:type="spellEnd"/>
            <w:r w:rsidRPr="008F6317">
              <w:rPr>
                <w:rFonts w:cs="Times New Roman"/>
                <w:sz w:val="28"/>
                <w:szCs w:val="28"/>
              </w:rPr>
              <w:t xml:space="preserve"> </w:t>
            </w:r>
            <w:proofErr w:type="spellStart"/>
            <w:r w:rsidRPr="008F6317">
              <w:rPr>
                <w:rFonts w:cs="Times New Roman"/>
                <w:sz w:val="28"/>
                <w:szCs w:val="28"/>
              </w:rPr>
              <w:t>ưu</w:t>
            </w:r>
            <w:proofErr w:type="spellEnd"/>
          </w:p>
        </w:tc>
        <w:tc>
          <w:tcPr>
            <w:tcW w:w="360" w:type="dxa"/>
            <w:tcBorders>
              <w:top w:val="nil"/>
              <w:left w:val="nil"/>
              <w:bottom w:val="nil"/>
              <w:right w:val="nil"/>
            </w:tcBorders>
            <w:shd w:val="clear" w:color="auto" w:fill="auto"/>
            <w:noWrap/>
            <w:vAlign w:val="bottom"/>
            <w:hideMark/>
          </w:tcPr>
          <w:p w14:paraId="140441E9" w14:textId="77777777" w:rsidR="00F6017F" w:rsidRPr="008F6317" w:rsidRDefault="00F6017F" w:rsidP="00F6017F">
            <w:pPr>
              <w:spacing w:before="120"/>
              <w:jc w:val="both"/>
              <w:rPr>
                <w:rFonts w:cs="Times New Roman"/>
                <w:sz w:val="28"/>
                <w:szCs w:val="28"/>
              </w:rPr>
            </w:pPr>
          </w:p>
        </w:tc>
      </w:tr>
      <w:tr w:rsidR="00F6017F" w:rsidRPr="008F6317" w14:paraId="7EA130A8" w14:textId="77777777" w:rsidTr="00F6017F">
        <w:trPr>
          <w:trHeight w:val="405"/>
        </w:trPr>
        <w:tc>
          <w:tcPr>
            <w:tcW w:w="9468" w:type="dxa"/>
            <w:tcBorders>
              <w:top w:val="nil"/>
              <w:left w:val="nil"/>
              <w:bottom w:val="nil"/>
              <w:right w:val="nil"/>
            </w:tcBorders>
            <w:shd w:val="clear" w:color="auto" w:fill="auto"/>
            <w:vAlign w:val="center"/>
            <w:hideMark/>
          </w:tcPr>
          <w:p w14:paraId="6A9B3E19" w14:textId="77777777" w:rsidR="00F6017F" w:rsidRPr="008F6317" w:rsidRDefault="00F6017F" w:rsidP="00F6017F">
            <w:pPr>
              <w:spacing w:before="120"/>
              <w:jc w:val="both"/>
              <w:rPr>
                <w:rFonts w:cs="Times New Roman"/>
                <w:sz w:val="28"/>
                <w:szCs w:val="28"/>
              </w:rPr>
            </w:pPr>
            <w:r w:rsidRPr="008F6317">
              <w:rPr>
                <w:rFonts w:cs="Times New Roman"/>
                <w:sz w:val="28"/>
                <w:szCs w:val="28"/>
              </w:rPr>
              <w:t xml:space="preserve">6.3.4. Nguyên </w:t>
            </w:r>
            <w:proofErr w:type="spellStart"/>
            <w:r w:rsidRPr="008F6317">
              <w:rPr>
                <w:rFonts w:cs="Times New Roman"/>
                <w:sz w:val="28"/>
                <w:szCs w:val="28"/>
              </w:rPr>
              <w:t>tắc</w:t>
            </w:r>
            <w:proofErr w:type="spellEnd"/>
            <w:r w:rsidRPr="008F6317">
              <w:rPr>
                <w:rFonts w:cs="Times New Roman"/>
                <w:sz w:val="28"/>
                <w:szCs w:val="28"/>
              </w:rPr>
              <w:t xml:space="preserve"> </w:t>
            </w:r>
            <w:proofErr w:type="spellStart"/>
            <w:r w:rsidRPr="008F6317">
              <w:rPr>
                <w:rFonts w:cs="Times New Roman"/>
                <w:sz w:val="28"/>
                <w:szCs w:val="28"/>
              </w:rPr>
              <w:t>tôn</w:t>
            </w:r>
            <w:proofErr w:type="spellEnd"/>
            <w:r w:rsidRPr="008F6317">
              <w:rPr>
                <w:rFonts w:cs="Times New Roman"/>
                <w:sz w:val="28"/>
                <w:szCs w:val="28"/>
              </w:rPr>
              <w:t xml:space="preserve"> </w:t>
            </w:r>
            <w:proofErr w:type="spellStart"/>
            <w:r w:rsidRPr="008F6317">
              <w:rPr>
                <w:rFonts w:cs="Times New Roman"/>
                <w:sz w:val="28"/>
                <w:szCs w:val="28"/>
              </w:rPr>
              <w:t>trọng</w:t>
            </w:r>
            <w:proofErr w:type="spellEnd"/>
            <w:r w:rsidRPr="008F6317">
              <w:rPr>
                <w:rFonts w:cs="Times New Roman"/>
                <w:sz w:val="28"/>
                <w:szCs w:val="28"/>
              </w:rPr>
              <w:t xml:space="preserve"> </w:t>
            </w:r>
            <w:proofErr w:type="spellStart"/>
            <w:r w:rsidRPr="008F6317">
              <w:rPr>
                <w:rFonts w:cs="Times New Roman"/>
                <w:sz w:val="28"/>
                <w:szCs w:val="28"/>
              </w:rPr>
              <w:t>sự</w:t>
            </w:r>
            <w:proofErr w:type="spellEnd"/>
            <w:r w:rsidRPr="008F6317">
              <w:rPr>
                <w:rFonts w:cs="Times New Roman"/>
                <w:sz w:val="28"/>
                <w:szCs w:val="28"/>
              </w:rPr>
              <w:t xml:space="preserve"> </w:t>
            </w:r>
            <w:proofErr w:type="spellStart"/>
            <w:r w:rsidRPr="008F6317">
              <w:rPr>
                <w:rFonts w:cs="Times New Roman"/>
                <w:sz w:val="28"/>
                <w:szCs w:val="28"/>
              </w:rPr>
              <w:t>khác</w:t>
            </w:r>
            <w:proofErr w:type="spellEnd"/>
            <w:r w:rsidRPr="008F6317">
              <w:rPr>
                <w:rFonts w:cs="Times New Roman"/>
                <w:sz w:val="28"/>
                <w:szCs w:val="28"/>
              </w:rPr>
              <w:t xml:space="preserve"> </w:t>
            </w:r>
            <w:proofErr w:type="spellStart"/>
            <w:r w:rsidRPr="008F6317">
              <w:rPr>
                <w:rFonts w:cs="Times New Roman"/>
                <w:sz w:val="28"/>
                <w:szCs w:val="28"/>
              </w:rPr>
              <w:t>biệt</w:t>
            </w:r>
            <w:proofErr w:type="spellEnd"/>
            <w:r w:rsidRPr="008F6317">
              <w:rPr>
                <w:rFonts w:cs="Times New Roman"/>
                <w:sz w:val="28"/>
                <w:szCs w:val="28"/>
              </w:rPr>
              <w:t xml:space="preserve"> </w:t>
            </w:r>
            <w:proofErr w:type="spellStart"/>
            <w:r w:rsidRPr="008F6317">
              <w:rPr>
                <w:rFonts w:cs="Times New Roman"/>
                <w:sz w:val="28"/>
                <w:szCs w:val="28"/>
              </w:rPr>
              <w:t>văn</w:t>
            </w:r>
            <w:proofErr w:type="spellEnd"/>
            <w:r w:rsidRPr="008F6317">
              <w:rPr>
                <w:rFonts w:cs="Times New Roman"/>
                <w:sz w:val="28"/>
                <w:szCs w:val="28"/>
              </w:rPr>
              <w:t xml:space="preserve"> </w:t>
            </w:r>
            <w:proofErr w:type="spellStart"/>
            <w:r w:rsidRPr="008F6317">
              <w:rPr>
                <w:rFonts w:cs="Times New Roman"/>
                <w:sz w:val="28"/>
                <w:szCs w:val="28"/>
              </w:rPr>
              <w:t>hóa</w:t>
            </w:r>
            <w:proofErr w:type="spellEnd"/>
          </w:p>
        </w:tc>
        <w:tc>
          <w:tcPr>
            <w:tcW w:w="360" w:type="dxa"/>
            <w:tcBorders>
              <w:top w:val="nil"/>
              <w:left w:val="nil"/>
              <w:bottom w:val="nil"/>
              <w:right w:val="nil"/>
            </w:tcBorders>
            <w:shd w:val="clear" w:color="auto" w:fill="auto"/>
            <w:noWrap/>
            <w:vAlign w:val="bottom"/>
            <w:hideMark/>
          </w:tcPr>
          <w:p w14:paraId="60AA418A" w14:textId="77777777" w:rsidR="00F6017F" w:rsidRPr="008F6317" w:rsidRDefault="00F6017F" w:rsidP="00F6017F">
            <w:pPr>
              <w:spacing w:before="120"/>
              <w:jc w:val="both"/>
              <w:rPr>
                <w:rFonts w:cs="Times New Roman"/>
                <w:sz w:val="28"/>
                <w:szCs w:val="28"/>
              </w:rPr>
            </w:pPr>
          </w:p>
        </w:tc>
      </w:tr>
      <w:tr w:rsidR="00F6017F" w:rsidRPr="008F6317" w14:paraId="5BF71BD6" w14:textId="77777777" w:rsidTr="00F6017F">
        <w:trPr>
          <w:trHeight w:val="405"/>
        </w:trPr>
        <w:tc>
          <w:tcPr>
            <w:tcW w:w="9468" w:type="dxa"/>
            <w:tcBorders>
              <w:top w:val="nil"/>
              <w:left w:val="nil"/>
              <w:bottom w:val="nil"/>
              <w:right w:val="nil"/>
            </w:tcBorders>
            <w:shd w:val="clear" w:color="auto" w:fill="auto"/>
            <w:vAlign w:val="center"/>
            <w:hideMark/>
          </w:tcPr>
          <w:p w14:paraId="08D4A1F5" w14:textId="77777777" w:rsidR="00F6017F" w:rsidRPr="008F6317" w:rsidRDefault="00F6017F" w:rsidP="00F6017F">
            <w:pPr>
              <w:spacing w:before="120"/>
              <w:jc w:val="both"/>
              <w:rPr>
                <w:rFonts w:cs="Times New Roman"/>
                <w:b/>
                <w:bCs/>
                <w:sz w:val="28"/>
                <w:szCs w:val="28"/>
              </w:rPr>
            </w:pPr>
            <w:r w:rsidRPr="008F6317">
              <w:rPr>
                <w:rFonts w:cs="Times New Roman"/>
                <w:b/>
                <w:bCs/>
                <w:sz w:val="28"/>
                <w:szCs w:val="28"/>
              </w:rPr>
              <w:t xml:space="preserve">6.4. Phong </w:t>
            </w:r>
            <w:proofErr w:type="spellStart"/>
            <w:r w:rsidRPr="008F6317">
              <w:rPr>
                <w:rFonts w:cs="Times New Roman"/>
                <w:b/>
                <w:bCs/>
                <w:sz w:val="28"/>
                <w:szCs w:val="28"/>
              </w:rPr>
              <w:t>cách</w:t>
            </w:r>
            <w:proofErr w:type="spellEnd"/>
            <w:r w:rsidRPr="008F6317">
              <w:rPr>
                <w:rFonts w:cs="Times New Roman"/>
                <w:b/>
                <w:bCs/>
                <w:sz w:val="28"/>
                <w:szCs w:val="28"/>
              </w:rPr>
              <w:t xml:space="preserve"> </w:t>
            </w:r>
            <w:proofErr w:type="spellStart"/>
            <w:r w:rsidRPr="008F6317">
              <w:rPr>
                <w:rFonts w:cs="Times New Roman"/>
                <w:b/>
                <w:bCs/>
                <w:sz w:val="28"/>
                <w:szCs w:val="28"/>
              </w:rPr>
              <w:t>giao</w:t>
            </w:r>
            <w:proofErr w:type="spellEnd"/>
            <w:r w:rsidRPr="008F6317">
              <w:rPr>
                <w:rFonts w:cs="Times New Roman"/>
                <w:b/>
                <w:bCs/>
                <w:sz w:val="28"/>
                <w:szCs w:val="28"/>
              </w:rPr>
              <w:t xml:space="preserve"> </w:t>
            </w:r>
            <w:proofErr w:type="spellStart"/>
            <w:r w:rsidRPr="008F6317">
              <w:rPr>
                <w:rFonts w:cs="Times New Roman"/>
                <w:b/>
                <w:bCs/>
                <w:sz w:val="28"/>
                <w:szCs w:val="28"/>
              </w:rPr>
              <w:t>tiếp</w:t>
            </w:r>
            <w:proofErr w:type="spellEnd"/>
          </w:p>
        </w:tc>
        <w:tc>
          <w:tcPr>
            <w:tcW w:w="360" w:type="dxa"/>
            <w:tcBorders>
              <w:top w:val="nil"/>
              <w:left w:val="nil"/>
              <w:bottom w:val="nil"/>
              <w:right w:val="nil"/>
            </w:tcBorders>
            <w:shd w:val="clear" w:color="auto" w:fill="auto"/>
            <w:noWrap/>
            <w:vAlign w:val="bottom"/>
            <w:hideMark/>
          </w:tcPr>
          <w:p w14:paraId="6055F078" w14:textId="77777777" w:rsidR="00F6017F" w:rsidRPr="008F6317" w:rsidRDefault="00F6017F" w:rsidP="00F6017F">
            <w:pPr>
              <w:spacing w:before="120"/>
              <w:jc w:val="both"/>
              <w:rPr>
                <w:rFonts w:cs="Times New Roman"/>
                <w:b/>
                <w:bCs/>
                <w:sz w:val="28"/>
                <w:szCs w:val="28"/>
              </w:rPr>
            </w:pPr>
          </w:p>
        </w:tc>
      </w:tr>
      <w:tr w:rsidR="00F6017F" w:rsidRPr="008F6317" w14:paraId="26DDBB66" w14:textId="77777777" w:rsidTr="00F6017F">
        <w:trPr>
          <w:trHeight w:val="405"/>
        </w:trPr>
        <w:tc>
          <w:tcPr>
            <w:tcW w:w="9468" w:type="dxa"/>
            <w:tcBorders>
              <w:top w:val="nil"/>
              <w:left w:val="nil"/>
              <w:bottom w:val="nil"/>
              <w:right w:val="nil"/>
            </w:tcBorders>
            <w:shd w:val="clear" w:color="auto" w:fill="auto"/>
            <w:vAlign w:val="center"/>
            <w:hideMark/>
          </w:tcPr>
          <w:p w14:paraId="31F3BE54" w14:textId="77777777" w:rsidR="00F6017F" w:rsidRPr="008F6317" w:rsidRDefault="00F6017F" w:rsidP="00F6017F">
            <w:pPr>
              <w:spacing w:before="120"/>
              <w:jc w:val="both"/>
              <w:rPr>
                <w:rFonts w:cs="Times New Roman"/>
                <w:sz w:val="28"/>
                <w:szCs w:val="28"/>
              </w:rPr>
            </w:pPr>
            <w:r w:rsidRPr="008F6317">
              <w:rPr>
                <w:rFonts w:cs="Times New Roman"/>
                <w:sz w:val="28"/>
                <w:szCs w:val="28"/>
              </w:rPr>
              <w:t xml:space="preserve">6.4.1. </w:t>
            </w:r>
            <w:proofErr w:type="spellStart"/>
            <w:r w:rsidRPr="008F6317">
              <w:rPr>
                <w:rFonts w:cs="Times New Roman"/>
                <w:sz w:val="28"/>
                <w:szCs w:val="28"/>
              </w:rPr>
              <w:t>Khái</w:t>
            </w:r>
            <w:proofErr w:type="spellEnd"/>
            <w:r w:rsidRPr="008F6317">
              <w:rPr>
                <w:rFonts w:cs="Times New Roman"/>
                <w:sz w:val="28"/>
                <w:szCs w:val="28"/>
              </w:rPr>
              <w:t xml:space="preserve"> </w:t>
            </w:r>
            <w:proofErr w:type="spellStart"/>
            <w:r w:rsidRPr="008F6317">
              <w:rPr>
                <w:rFonts w:cs="Times New Roman"/>
                <w:sz w:val="28"/>
                <w:szCs w:val="28"/>
              </w:rPr>
              <w:t>niệm</w:t>
            </w:r>
            <w:proofErr w:type="spellEnd"/>
            <w:r w:rsidRPr="008F6317">
              <w:rPr>
                <w:rFonts w:cs="Times New Roman"/>
                <w:sz w:val="28"/>
                <w:szCs w:val="28"/>
              </w:rPr>
              <w:t xml:space="preserve"> </w:t>
            </w:r>
          </w:p>
        </w:tc>
        <w:tc>
          <w:tcPr>
            <w:tcW w:w="360" w:type="dxa"/>
            <w:tcBorders>
              <w:top w:val="nil"/>
              <w:left w:val="nil"/>
              <w:bottom w:val="nil"/>
              <w:right w:val="nil"/>
            </w:tcBorders>
            <w:shd w:val="clear" w:color="auto" w:fill="auto"/>
            <w:noWrap/>
            <w:vAlign w:val="bottom"/>
            <w:hideMark/>
          </w:tcPr>
          <w:p w14:paraId="6ED97155" w14:textId="77777777" w:rsidR="00F6017F" w:rsidRPr="008F6317" w:rsidRDefault="00F6017F" w:rsidP="00F6017F">
            <w:pPr>
              <w:spacing w:before="120"/>
              <w:jc w:val="both"/>
              <w:rPr>
                <w:rFonts w:cs="Times New Roman"/>
                <w:sz w:val="28"/>
                <w:szCs w:val="28"/>
              </w:rPr>
            </w:pPr>
          </w:p>
        </w:tc>
      </w:tr>
      <w:tr w:rsidR="00F6017F" w:rsidRPr="008F6317" w14:paraId="518A9828" w14:textId="77777777" w:rsidTr="00F6017F">
        <w:trPr>
          <w:trHeight w:val="405"/>
        </w:trPr>
        <w:tc>
          <w:tcPr>
            <w:tcW w:w="9468" w:type="dxa"/>
            <w:tcBorders>
              <w:top w:val="nil"/>
              <w:left w:val="nil"/>
              <w:bottom w:val="nil"/>
              <w:right w:val="nil"/>
            </w:tcBorders>
            <w:shd w:val="clear" w:color="auto" w:fill="auto"/>
            <w:vAlign w:val="center"/>
            <w:hideMark/>
          </w:tcPr>
          <w:p w14:paraId="236AF2BA" w14:textId="77777777" w:rsidR="00F6017F" w:rsidRPr="008F6317" w:rsidRDefault="00F6017F" w:rsidP="00F6017F">
            <w:pPr>
              <w:spacing w:before="120"/>
              <w:rPr>
                <w:rFonts w:cs="Times New Roman"/>
                <w:sz w:val="28"/>
                <w:szCs w:val="28"/>
              </w:rPr>
            </w:pPr>
            <w:r w:rsidRPr="008F6317">
              <w:rPr>
                <w:rFonts w:cs="Times New Roman"/>
                <w:sz w:val="28"/>
                <w:szCs w:val="28"/>
              </w:rPr>
              <w:t xml:space="preserve">6.4.2. Các </w:t>
            </w:r>
            <w:proofErr w:type="spellStart"/>
            <w:r w:rsidRPr="008F6317">
              <w:rPr>
                <w:rFonts w:cs="Times New Roman"/>
                <w:sz w:val="28"/>
                <w:szCs w:val="28"/>
              </w:rPr>
              <w:t>phong</w:t>
            </w:r>
            <w:proofErr w:type="spellEnd"/>
            <w:r w:rsidRPr="008F6317">
              <w:rPr>
                <w:rFonts w:cs="Times New Roman"/>
                <w:sz w:val="28"/>
                <w:szCs w:val="28"/>
              </w:rPr>
              <w:t xml:space="preserve"> </w:t>
            </w:r>
            <w:proofErr w:type="spellStart"/>
            <w:r w:rsidRPr="008F6317">
              <w:rPr>
                <w:rFonts w:cs="Times New Roman"/>
                <w:sz w:val="28"/>
                <w:szCs w:val="28"/>
              </w:rPr>
              <w:t>cách</w:t>
            </w:r>
            <w:proofErr w:type="spellEnd"/>
            <w:r w:rsidRPr="008F6317">
              <w:rPr>
                <w:rFonts w:cs="Times New Roman"/>
                <w:sz w:val="28"/>
                <w:szCs w:val="28"/>
              </w:rPr>
              <w:t xml:space="preserve"> </w:t>
            </w:r>
            <w:proofErr w:type="spellStart"/>
            <w:r w:rsidRPr="008F6317">
              <w:rPr>
                <w:rFonts w:cs="Times New Roman"/>
                <w:sz w:val="28"/>
                <w:szCs w:val="28"/>
              </w:rPr>
              <w:t>giao</w:t>
            </w:r>
            <w:proofErr w:type="spellEnd"/>
            <w:r w:rsidRPr="008F6317">
              <w:rPr>
                <w:rFonts w:cs="Times New Roman"/>
                <w:sz w:val="28"/>
                <w:szCs w:val="28"/>
              </w:rPr>
              <w:t xml:space="preserve"> </w:t>
            </w:r>
            <w:proofErr w:type="spellStart"/>
            <w:r w:rsidRPr="008F6317">
              <w:rPr>
                <w:rFonts w:cs="Times New Roman"/>
                <w:sz w:val="28"/>
                <w:szCs w:val="28"/>
              </w:rPr>
              <w:t>tiếp</w:t>
            </w:r>
            <w:proofErr w:type="spellEnd"/>
            <w:r w:rsidRPr="008F6317">
              <w:rPr>
                <w:rFonts w:cs="Times New Roman"/>
                <w:sz w:val="28"/>
                <w:szCs w:val="28"/>
              </w:rPr>
              <w:t xml:space="preserve"> </w:t>
            </w:r>
            <w:proofErr w:type="spellStart"/>
            <w:r w:rsidRPr="008F6317">
              <w:rPr>
                <w:rFonts w:cs="Times New Roman"/>
                <w:sz w:val="28"/>
                <w:szCs w:val="28"/>
              </w:rPr>
              <w:t>cơ</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p>
        </w:tc>
        <w:tc>
          <w:tcPr>
            <w:tcW w:w="360" w:type="dxa"/>
            <w:tcBorders>
              <w:top w:val="nil"/>
              <w:left w:val="nil"/>
              <w:bottom w:val="nil"/>
              <w:right w:val="nil"/>
            </w:tcBorders>
            <w:shd w:val="clear" w:color="auto" w:fill="auto"/>
            <w:noWrap/>
            <w:vAlign w:val="bottom"/>
            <w:hideMark/>
          </w:tcPr>
          <w:p w14:paraId="58EE85A9" w14:textId="77777777" w:rsidR="00F6017F" w:rsidRPr="008F6317" w:rsidRDefault="00F6017F" w:rsidP="00F6017F">
            <w:pPr>
              <w:spacing w:before="120"/>
              <w:rPr>
                <w:rFonts w:cs="Times New Roman"/>
                <w:sz w:val="28"/>
                <w:szCs w:val="28"/>
              </w:rPr>
            </w:pPr>
          </w:p>
        </w:tc>
      </w:tr>
      <w:tr w:rsidR="00F6017F" w:rsidRPr="008F6317" w14:paraId="7118F8ED" w14:textId="77777777" w:rsidTr="00F6017F">
        <w:trPr>
          <w:trHeight w:val="405"/>
        </w:trPr>
        <w:tc>
          <w:tcPr>
            <w:tcW w:w="9468" w:type="dxa"/>
            <w:tcBorders>
              <w:top w:val="nil"/>
              <w:left w:val="nil"/>
              <w:bottom w:val="nil"/>
              <w:right w:val="nil"/>
            </w:tcBorders>
            <w:shd w:val="clear" w:color="auto" w:fill="auto"/>
            <w:vAlign w:val="center"/>
            <w:hideMark/>
          </w:tcPr>
          <w:p w14:paraId="4CFC28B9" w14:textId="77777777" w:rsidR="00F6017F" w:rsidRPr="008F6317" w:rsidRDefault="00F6017F" w:rsidP="00F6017F">
            <w:pPr>
              <w:spacing w:before="120"/>
              <w:jc w:val="both"/>
              <w:rPr>
                <w:rFonts w:cs="Times New Roman"/>
                <w:sz w:val="28"/>
                <w:szCs w:val="28"/>
              </w:rPr>
            </w:pPr>
            <w:r w:rsidRPr="008F6317">
              <w:rPr>
                <w:rFonts w:cs="Times New Roman"/>
                <w:sz w:val="28"/>
                <w:szCs w:val="28"/>
              </w:rPr>
              <w:t xml:space="preserve">6.4.3. Các </w:t>
            </w:r>
            <w:proofErr w:type="spellStart"/>
            <w:r w:rsidRPr="008F6317">
              <w:rPr>
                <w:rFonts w:cs="Times New Roman"/>
                <w:sz w:val="28"/>
                <w:szCs w:val="28"/>
              </w:rPr>
              <w:t>phong</w:t>
            </w:r>
            <w:proofErr w:type="spellEnd"/>
            <w:r w:rsidRPr="008F6317">
              <w:rPr>
                <w:rFonts w:cs="Times New Roman"/>
                <w:sz w:val="28"/>
                <w:szCs w:val="28"/>
              </w:rPr>
              <w:t xml:space="preserve"> </w:t>
            </w:r>
            <w:proofErr w:type="spellStart"/>
            <w:r w:rsidRPr="008F6317">
              <w:rPr>
                <w:rFonts w:cs="Times New Roman"/>
                <w:sz w:val="28"/>
                <w:szCs w:val="28"/>
              </w:rPr>
              <w:t>cách</w:t>
            </w:r>
            <w:proofErr w:type="spellEnd"/>
            <w:r w:rsidRPr="008F6317">
              <w:rPr>
                <w:rFonts w:cs="Times New Roman"/>
                <w:sz w:val="28"/>
                <w:szCs w:val="28"/>
              </w:rPr>
              <w:t xml:space="preserve"> </w:t>
            </w:r>
            <w:proofErr w:type="spellStart"/>
            <w:r w:rsidRPr="008F6317">
              <w:rPr>
                <w:rFonts w:cs="Times New Roman"/>
                <w:sz w:val="28"/>
                <w:szCs w:val="28"/>
              </w:rPr>
              <w:t>của</w:t>
            </w:r>
            <w:proofErr w:type="spellEnd"/>
            <w:r w:rsidRPr="008F6317">
              <w:rPr>
                <w:rFonts w:cs="Times New Roman"/>
                <w:sz w:val="28"/>
                <w:szCs w:val="28"/>
              </w:rPr>
              <w:t xml:space="preserve"> </w:t>
            </w:r>
            <w:proofErr w:type="spellStart"/>
            <w:r w:rsidRPr="008F6317">
              <w:rPr>
                <w:rFonts w:cs="Times New Roman"/>
                <w:sz w:val="28"/>
                <w:szCs w:val="28"/>
              </w:rPr>
              <w:t>đối</w:t>
            </w:r>
            <w:proofErr w:type="spellEnd"/>
            <w:r w:rsidRPr="008F6317">
              <w:rPr>
                <w:rFonts w:cs="Times New Roman"/>
                <w:sz w:val="28"/>
                <w:szCs w:val="28"/>
              </w:rPr>
              <w:t xml:space="preserve"> </w:t>
            </w:r>
            <w:proofErr w:type="spellStart"/>
            <w:r w:rsidRPr="008F6317">
              <w:rPr>
                <w:rFonts w:cs="Times New Roman"/>
                <w:sz w:val="28"/>
                <w:szCs w:val="28"/>
              </w:rPr>
              <w:t>tác</w:t>
            </w:r>
            <w:proofErr w:type="spellEnd"/>
            <w:r w:rsidRPr="008F6317">
              <w:rPr>
                <w:rFonts w:cs="Times New Roman"/>
                <w:sz w:val="28"/>
                <w:szCs w:val="28"/>
              </w:rPr>
              <w:t xml:space="preserve"> </w:t>
            </w:r>
            <w:proofErr w:type="spellStart"/>
            <w:r w:rsidRPr="008F6317">
              <w:rPr>
                <w:rFonts w:cs="Times New Roman"/>
                <w:sz w:val="28"/>
                <w:szCs w:val="28"/>
              </w:rPr>
              <w:t>cần</w:t>
            </w:r>
            <w:proofErr w:type="spellEnd"/>
            <w:r w:rsidRPr="008F6317">
              <w:rPr>
                <w:rFonts w:cs="Times New Roman"/>
                <w:sz w:val="28"/>
                <w:szCs w:val="28"/>
              </w:rPr>
              <w:t xml:space="preserve"> </w:t>
            </w:r>
            <w:proofErr w:type="spellStart"/>
            <w:r w:rsidRPr="008F6317">
              <w:rPr>
                <w:rFonts w:cs="Times New Roman"/>
                <w:sz w:val="28"/>
                <w:szCs w:val="28"/>
              </w:rPr>
              <w:t>lưu</w:t>
            </w:r>
            <w:proofErr w:type="spellEnd"/>
            <w:r w:rsidRPr="008F6317">
              <w:rPr>
                <w:rFonts w:cs="Times New Roman"/>
                <w:sz w:val="28"/>
                <w:szCs w:val="28"/>
              </w:rPr>
              <w:t xml:space="preserve"> ý</w:t>
            </w:r>
          </w:p>
        </w:tc>
        <w:tc>
          <w:tcPr>
            <w:tcW w:w="360" w:type="dxa"/>
            <w:tcBorders>
              <w:top w:val="nil"/>
              <w:left w:val="nil"/>
              <w:bottom w:val="nil"/>
              <w:right w:val="nil"/>
            </w:tcBorders>
            <w:shd w:val="clear" w:color="auto" w:fill="auto"/>
            <w:noWrap/>
            <w:vAlign w:val="bottom"/>
            <w:hideMark/>
          </w:tcPr>
          <w:p w14:paraId="00B31428" w14:textId="77777777" w:rsidR="00F6017F" w:rsidRPr="008F6317" w:rsidRDefault="00F6017F" w:rsidP="00F6017F">
            <w:pPr>
              <w:spacing w:before="120"/>
              <w:jc w:val="both"/>
              <w:rPr>
                <w:rFonts w:cs="Times New Roman"/>
                <w:sz w:val="28"/>
                <w:szCs w:val="28"/>
              </w:rPr>
            </w:pPr>
          </w:p>
        </w:tc>
      </w:tr>
      <w:tr w:rsidR="00F6017F" w:rsidRPr="008F6317" w14:paraId="69DF5D80" w14:textId="77777777" w:rsidTr="00F6017F">
        <w:trPr>
          <w:trHeight w:val="405"/>
        </w:trPr>
        <w:tc>
          <w:tcPr>
            <w:tcW w:w="9468" w:type="dxa"/>
            <w:tcBorders>
              <w:top w:val="nil"/>
              <w:left w:val="nil"/>
              <w:bottom w:val="nil"/>
              <w:right w:val="nil"/>
            </w:tcBorders>
            <w:shd w:val="clear" w:color="auto" w:fill="auto"/>
            <w:vAlign w:val="center"/>
            <w:hideMark/>
          </w:tcPr>
          <w:p w14:paraId="6612975B" w14:textId="77777777" w:rsidR="00F6017F" w:rsidRPr="008F6317" w:rsidRDefault="00F6017F" w:rsidP="00F6017F">
            <w:pPr>
              <w:spacing w:before="120"/>
              <w:jc w:val="both"/>
              <w:rPr>
                <w:rFonts w:cs="Times New Roman"/>
                <w:b/>
                <w:bCs/>
                <w:sz w:val="28"/>
                <w:szCs w:val="28"/>
              </w:rPr>
            </w:pPr>
            <w:r w:rsidRPr="008F6317">
              <w:rPr>
                <w:rFonts w:cs="Times New Roman"/>
                <w:b/>
                <w:bCs/>
                <w:sz w:val="28"/>
                <w:szCs w:val="28"/>
              </w:rPr>
              <w:t xml:space="preserve">6.5. </w:t>
            </w:r>
            <w:proofErr w:type="spellStart"/>
            <w:r w:rsidRPr="008F6317">
              <w:rPr>
                <w:rFonts w:cs="Times New Roman"/>
                <w:b/>
                <w:bCs/>
                <w:sz w:val="28"/>
                <w:szCs w:val="28"/>
              </w:rPr>
              <w:t>Kỹ</w:t>
            </w:r>
            <w:proofErr w:type="spellEnd"/>
            <w:r w:rsidRPr="008F6317">
              <w:rPr>
                <w:rFonts w:cs="Times New Roman"/>
                <w:b/>
                <w:bCs/>
                <w:sz w:val="28"/>
                <w:szCs w:val="28"/>
              </w:rPr>
              <w:t xml:space="preserve"> </w:t>
            </w:r>
            <w:proofErr w:type="spellStart"/>
            <w:r w:rsidRPr="008F6317">
              <w:rPr>
                <w:rFonts w:cs="Times New Roman"/>
                <w:b/>
                <w:bCs/>
                <w:sz w:val="28"/>
                <w:szCs w:val="28"/>
              </w:rPr>
              <w:t>năng</w:t>
            </w:r>
            <w:proofErr w:type="spellEnd"/>
            <w:r w:rsidRPr="008F6317">
              <w:rPr>
                <w:rFonts w:cs="Times New Roman"/>
                <w:b/>
                <w:bCs/>
                <w:sz w:val="28"/>
                <w:szCs w:val="28"/>
              </w:rPr>
              <w:t xml:space="preserve"> </w:t>
            </w:r>
            <w:proofErr w:type="spellStart"/>
            <w:r w:rsidRPr="008F6317">
              <w:rPr>
                <w:rFonts w:cs="Times New Roman"/>
                <w:b/>
                <w:bCs/>
                <w:sz w:val="28"/>
                <w:szCs w:val="28"/>
              </w:rPr>
              <w:t>cơ</w:t>
            </w:r>
            <w:proofErr w:type="spellEnd"/>
            <w:r w:rsidRPr="008F6317">
              <w:rPr>
                <w:rFonts w:cs="Times New Roman"/>
                <w:b/>
                <w:bCs/>
                <w:sz w:val="28"/>
                <w:szCs w:val="28"/>
              </w:rPr>
              <w:t xml:space="preserve"> </w:t>
            </w:r>
            <w:proofErr w:type="spellStart"/>
            <w:r w:rsidRPr="008F6317">
              <w:rPr>
                <w:rFonts w:cs="Times New Roman"/>
                <w:b/>
                <w:bCs/>
                <w:sz w:val="28"/>
                <w:szCs w:val="28"/>
              </w:rPr>
              <w:t>bản</w:t>
            </w:r>
            <w:proofErr w:type="spellEnd"/>
            <w:r w:rsidRPr="008F6317">
              <w:rPr>
                <w:rFonts w:cs="Times New Roman"/>
                <w:b/>
                <w:bCs/>
                <w:sz w:val="28"/>
                <w:szCs w:val="28"/>
              </w:rPr>
              <w:t xml:space="preserve"> </w:t>
            </w:r>
            <w:proofErr w:type="spellStart"/>
            <w:r w:rsidRPr="008F6317">
              <w:rPr>
                <w:rFonts w:cs="Times New Roman"/>
                <w:b/>
                <w:bCs/>
                <w:sz w:val="28"/>
                <w:szCs w:val="28"/>
              </w:rPr>
              <w:t>trong</w:t>
            </w:r>
            <w:proofErr w:type="spellEnd"/>
            <w:r w:rsidRPr="008F6317">
              <w:rPr>
                <w:rFonts w:cs="Times New Roman"/>
                <w:b/>
                <w:bCs/>
                <w:sz w:val="28"/>
                <w:szCs w:val="28"/>
              </w:rPr>
              <w:t xml:space="preserve"> </w:t>
            </w:r>
            <w:proofErr w:type="spellStart"/>
            <w:r w:rsidRPr="008F6317">
              <w:rPr>
                <w:rFonts w:cs="Times New Roman"/>
                <w:b/>
                <w:bCs/>
                <w:sz w:val="28"/>
                <w:szCs w:val="28"/>
              </w:rPr>
              <w:t>giao</w:t>
            </w:r>
            <w:proofErr w:type="spellEnd"/>
            <w:r w:rsidRPr="008F6317">
              <w:rPr>
                <w:rFonts w:cs="Times New Roman"/>
                <w:b/>
                <w:bCs/>
                <w:sz w:val="28"/>
                <w:szCs w:val="28"/>
              </w:rPr>
              <w:t xml:space="preserve"> </w:t>
            </w:r>
            <w:proofErr w:type="spellStart"/>
            <w:r w:rsidRPr="008F6317">
              <w:rPr>
                <w:rFonts w:cs="Times New Roman"/>
                <w:b/>
                <w:bCs/>
                <w:sz w:val="28"/>
                <w:szCs w:val="28"/>
              </w:rPr>
              <w:t>tiếp</w:t>
            </w:r>
            <w:proofErr w:type="spellEnd"/>
          </w:p>
        </w:tc>
        <w:tc>
          <w:tcPr>
            <w:tcW w:w="360" w:type="dxa"/>
            <w:tcBorders>
              <w:top w:val="nil"/>
              <w:left w:val="nil"/>
              <w:bottom w:val="nil"/>
              <w:right w:val="nil"/>
            </w:tcBorders>
            <w:shd w:val="clear" w:color="auto" w:fill="auto"/>
            <w:noWrap/>
            <w:vAlign w:val="bottom"/>
            <w:hideMark/>
          </w:tcPr>
          <w:p w14:paraId="72455BCB" w14:textId="77777777" w:rsidR="00F6017F" w:rsidRPr="008F6317" w:rsidRDefault="00F6017F" w:rsidP="00F6017F">
            <w:pPr>
              <w:spacing w:before="120"/>
              <w:jc w:val="both"/>
              <w:rPr>
                <w:rFonts w:cs="Times New Roman"/>
                <w:b/>
                <w:bCs/>
                <w:sz w:val="28"/>
                <w:szCs w:val="28"/>
              </w:rPr>
            </w:pPr>
          </w:p>
        </w:tc>
      </w:tr>
      <w:tr w:rsidR="00F6017F" w:rsidRPr="008F6317" w14:paraId="06472E72" w14:textId="77777777" w:rsidTr="00F6017F">
        <w:trPr>
          <w:trHeight w:val="405"/>
        </w:trPr>
        <w:tc>
          <w:tcPr>
            <w:tcW w:w="9468" w:type="dxa"/>
            <w:tcBorders>
              <w:top w:val="nil"/>
              <w:left w:val="nil"/>
              <w:bottom w:val="nil"/>
              <w:right w:val="nil"/>
            </w:tcBorders>
            <w:shd w:val="clear" w:color="auto" w:fill="auto"/>
            <w:vAlign w:val="center"/>
            <w:hideMark/>
          </w:tcPr>
          <w:p w14:paraId="3912E0ED" w14:textId="77777777" w:rsidR="00F6017F" w:rsidRPr="008F6317" w:rsidRDefault="00F6017F" w:rsidP="00F6017F">
            <w:pPr>
              <w:spacing w:before="120"/>
              <w:jc w:val="both"/>
              <w:rPr>
                <w:rFonts w:cs="Times New Roman"/>
                <w:sz w:val="28"/>
                <w:szCs w:val="28"/>
              </w:rPr>
            </w:pPr>
            <w:r w:rsidRPr="008F6317">
              <w:rPr>
                <w:rFonts w:cs="Times New Roman"/>
                <w:sz w:val="28"/>
                <w:szCs w:val="28"/>
              </w:rPr>
              <w:t xml:space="preserve">6.5.1. </w:t>
            </w:r>
            <w:proofErr w:type="spellStart"/>
            <w:r w:rsidRPr="008F6317">
              <w:rPr>
                <w:rFonts w:cs="Times New Roman"/>
                <w:sz w:val="28"/>
                <w:szCs w:val="28"/>
              </w:rPr>
              <w:t>Kỹ</w:t>
            </w:r>
            <w:proofErr w:type="spellEnd"/>
            <w:r w:rsidRPr="008F6317">
              <w:rPr>
                <w:rFonts w:cs="Times New Roman"/>
                <w:sz w:val="28"/>
                <w:szCs w:val="28"/>
              </w:rPr>
              <w:t xml:space="preserve"> </w:t>
            </w:r>
            <w:proofErr w:type="spellStart"/>
            <w:r w:rsidRPr="008F6317">
              <w:rPr>
                <w:rFonts w:cs="Times New Roman"/>
                <w:sz w:val="28"/>
                <w:szCs w:val="28"/>
              </w:rPr>
              <w:t>năng</w:t>
            </w:r>
            <w:proofErr w:type="spellEnd"/>
            <w:r w:rsidRPr="008F6317">
              <w:rPr>
                <w:rFonts w:cs="Times New Roman"/>
                <w:sz w:val="28"/>
                <w:szCs w:val="28"/>
              </w:rPr>
              <w:t xml:space="preserve"> </w:t>
            </w:r>
            <w:proofErr w:type="spellStart"/>
            <w:r w:rsidRPr="008F6317">
              <w:rPr>
                <w:rFonts w:cs="Times New Roman"/>
                <w:sz w:val="28"/>
                <w:szCs w:val="28"/>
              </w:rPr>
              <w:t>lắng</w:t>
            </w:r>
            <w:proofErr w:type="spellEnd"/>
            <w:r w:rsidRPr="008F6317">
              <w:rPr>
                <w:rFonts w:cs="Times New Roman"/>
                <w:sz w:val="28"/>
                <w:szCs w:val="28"/>
              </w:rPr>
              <w:t xml:space="preserve"> </w:t>
            </w:r>
            <w:proofErr w:type="spellStart"/>
            <w:r w:rsidRPr="008F6317">
              <w:rPr>
                <w:rFonts w:cs="Times New Roman"/>
                <w:sz w:val="28"/>
                <w:szCs w:val="28"/>
              </w:rPr>
              <w:t>nghe</w:t>
            </w:r>
            <w:proofErr w:type="spellEnd"/>
            <w:r w:rsidRPr="008F6317">
              <w:rPr>
                <w:rFonts w:cs="Times New Roman"/>
                <w:sz w:val="28"/>
                <w:szCs w:val="28"/>
              </w:rPr>
              <w:t xml:space="preserve"> </w:t>
            </w:r>
          </w:p>
        </w:tc>
        <w:tc>
          <w:tcPr>
            <w:tcW w:w="360" w:type="dxa"/>
            <w:tcBorders>
              <w:top w:val="nil"/>
              <w:left w:val="nil"/>
              <w:bottom w:val="nil"/>
              <w:right w:val="nil"/>
            </w:tcBorders>
            <w:shd w:val="clear" w:color="auto" w:fill="auto"/>
            <w:noWrap/>
            <w:vAlign w:val="bottom"/>
            <w:hideMark/>
          </w:tcPr>
          <w:p w14:paraId="244BAD61" w14:textId="77777777" w:rsidR="00F6017F" w:rsidRPr="008F6317" w:rsidRDefault="00F6017F" w:rsidP="00F6017F">
            <w:pPr>
              <w:spacing w:before="120"/>
              <w:jc w:val="both"/>
              <w:rPr>
                <w:rFonts w:cs="Times New Roman"/>
                <w:sz w:val="28"/>
                <w:szCs w:val="28"/>
              </w:rPr>
            </w:pPr>
          </w:p>
        </w:tc>
      </w:tr>
      <w:tr w:rsidR="00F6017F" w:rsidRPr="008F6317" w14:paraId="38BC032A" w14:textId="77777777" w:rsidTr="00F6017F">
        <w:trPr>
          <w:trHeight w:val="405"/>
        </w:trPr>
        <w:tc>
          <w:tcPr>
            <w:tcW w:w="9468" w:type="dxa"/>
            <w:tcBorders>
              <w:top w:val="nil"/>
              <w:left w:val="nil"/>
              <w:bottom w:val="nil"/>
              <w:right w:val="nil"/>
            </w:tcBorders>
            <w:shd w:val="clear" w:color="auto" w:fill="auto"/>
            <w:vAlign w:val="center"/>
            <w:hideMark/>
          </w:tcPr>
          <w:p w14:paraId="73CD7479" w14:textId="77777777" w:rsidR="00F6017F" w:rsidRPr="008F6317" w:rsidRDefault="00F6017F" w:rsidP="00F6017F">
            <w:pPr>
              <w:spacing w:before="120"/>
              <w:rPr>
                <w:rFonts w:cs="Times New Roman"/>
                <w:sz w:val="28"/>
                <w:szCs w:val="28"/>
              </w:rPr>
            </w:pPr>
            <w:r w:rsidRPr="008F6317">
              <w:rPr>
                <w:rFonts w:cs="Times New Roman"/>
                <w:sz w:val="28"/>
                <w:szCs w:val="28"/>
              </w:rPr>
              <w:t xml:space="preserve">6.5.2. </w:t>
            </w:r>
            <w:proofErr w:type="spellStart"/>
            <w:r w:rsidRPr="008F6317">
              <w:rPr>
                <w:rFonts w:cs="Times New Roman"/>
                <w:sz w:val="28"/>
                <w:szCs w:val="28"/>
              </w:rPr>
              <w:t>Kỹ</w:t>
            </w:r>
            <w:proofErr w:type="spellEnd"/>
            <w:r w:rsidRPr="008F6317">
              <w:rPr>
                <w:rFonts w:cs="Times New Roman"/>
                <w:sz w:val="28"/>
                <w:szCs w:val="28"/>
              </w:rPr>
              <w:t xml:space="preserve"> </w:t>
            </w:r>
            <w:proofErr w:type="spellStart"/>
            <w:r w:rsidRPr="008F6317">
              <w:rPr>
                <w:rFonts w:cs="Times New Roman"/>
                <w:sz w:val="28"/>
                <w:szCs w:val="28"/>
              </w:rPr>
              <w:t>năng</w:t>
            </w:r>
            <w:proofErr w:type="spellEnd"/>
            <w:r w:rsidRPr="008F6317">
              <w:rPr>
                <w:rFonts w:cs="Times New Roman"/>
                <w:sz w:val="28"/>
                <w:szCs w:val="28"/>
              </w:rPr>
              <w:t xml:space="preserve"> </w:t>
            </w:r>
            <w:proofErr w:type="spellStart"/>
            <w:r w:rsidRPr="008F6317">
              <w:rPr>
                <w:rFonts w:cs="Times New Roman"/>
                <w:sz w:val="28"/>
                <w:szCs w:val="28"/>
              </w:rPr>
              <w:t>nói</w:t>
            </w:r>
            <w:proofErr w:type="spellEnd"/>
          </w:p>
        </w:tc>
        <w:tc>
          <w:tcPr>
            <w:tcW w:w="360" w:type="dxa"/>
            <w:tcBorders>
              <w:top w:val="nil"/>
              <w:left w:val="nil"/>
              <w:bottom w:val="nil"/>
              <w:right w:val="nil"/>
            </w:tcBorders>
            <w:shd w:val="clear" w:color="auto" w:fill="auto"/>
            <w:noWrap/>
            <w:vAlign w:val="bottom"/>
            <w:hideMark/>
          </w:tcPr>
          <w:p w14:paraId="2BFA347A" w14:textId="77777777" w:rsidR="00F6017F" w:rsidRPr="008F6317" w:rsidRDefault="00F6017F" w:rsidP="00F6017F">
            <w:pPr>
              <w:spacing w:before="120"/>
              <w:rPr>
                <w:rFonts w:cs="Times New Roman"/>
                <w:sz w:val="28"/>
                <w:szCs w:val="28"/>
              </w:rPr>
            </w:pPr>
          </w:p>
        </w:tc>
      </w:tr>
      <w:tr w:rsidR="00F6017F" w:rsidRPr="008F6317" w14:paraId="5287DA4A" w14:textId="77777777" w:rsidTr="00F6017F">
        <w:trPr>
          <w:trHeight w:val="405"/>
        </w:trPr>
        <w:tc>
          <w:tcPr>
            <w:tcW w:w="9468" w:type="dxa"/>
            <w:tcBorders>
              <w:top w:val="nil"/>
              <w:left w:val="nil"/>
              <w:bottom w:val="nil"/>
              <w:right w:val="nil"/>
            </w:tcBorders>
            <w:shd w:val="clear" w:color="auto" w:fill="auto"/>
            <w:vAlign w:val="center"/>
            <w:hideMark/>
          </w:tcPr>
          <w:p w14:paraId="1FD229BE" w14:textId="77777777" w:rsidR="00F6017F" w:rsidRPr="008F6317" w:rsidRDefault="00F6017F" w:rsidP="00F6017F">
            <w:pPr>
              <w:spacing w:before="120"/>
              <w:jc w:val="both"/>
              <w:rPr>
                <w:rFonts w:cs="Times New Roman"/>
                <w:sz w:val="28"/>
                <w:szCs w:val="28"/>
              </w:rPr>
            </w:pPr>
            <w:r w:rsidRPr="008F6317">
              <w:rPr>
                <w:rFonts w:cs="Times New Roman"/>
                <w:sz w:val="28"/>
                <w:szCs w:val="28"/>
              </w:rPr>
              <w:t xml:space="preserve">6.5.3. </w:t>
            </w:r>
            <w:proofErr w:type="spellStart"/>
            <w:r w:rsidRPr="008F6317">
              <w:rPr>
                <w:rFonts w:cs="Times New Roman"/>
                <w:sz w:val="28"/>
                <w:szCs w:val="28"/>
              </w:rPr>
              <w:t>Kỹ</w:t>
            </w:r>
            <w:proofErr w:type="spellEnd"/>
            <w:r w:rsidRPr="008F6317">
              <w:rPr>
                <w:rFonts w:cs="Times New Roman"/>
                <w:sz w:val="28"/>
                <w:szCs w:val="28"/>
              </w:rPr>
              <w:t xml:space="preserve"> </w:t>
            </w:r>
            <w:proofErr w:type="spellStart"/>
            <w:r w:rsidRPr="008F6317">
              <w:rPr>
                <w:rFonts w:cs="Times New Roman"/>
                <w:sz w:val="28"/>
                <w:szCs w:val="28"/>
              </w:rPr>
              <w:t>năng</w:t>
            </w:r>
            <w:proofErr w:type="spellEnd"/>
            <w:r w:rsidRPr="008F6317">
              <w:rPr>
                <w:rFonts w:cs="Times New Roman"/>
                <w:sz w:val="28"/>
                <w:szCs w:val="28"/>
              </w:rPr>
              <w:t xml:space="preserve"> </w:t>
            </w:r>
            <w:proofErr w:type="spellStart"/>
            <w:r w:rsidRPr="008F6317">
              <w:rPr>
                <w:rFonts w:cs="Times New Roman"/>
                <w:sz w:val="28"/>
                <w:szCs w:val="28"/>
              </w:rPr>
              <w:t>sử</w:t>
            </w:r>
            <w:proofErr w:type="spellEnd"/>
            <w:r w:rsidRPr="008F6317">
              <w:rPr>
                <w:rFonts w:cs="Times New Roman"/>
                <w:sz w:val="28"/>
                <w:szCs w:val="28"/>
              </w:rPr>
              <w:t xml:space="preserve"> </w:t>
            </w:r>
            <w:proofErr w:type="spellStart"/>
            <w:r w:rsidRPr="008F6317">
              <w:rPr>
                <w:rFonts w:cs="Times New Roman"/>
                <w:sz w:val="28"/>
                <w:szCs w:val="28"/>
              </w:rPr>
              <w:t>dụng</w:t>
            </w:r>
            <w:proofErr w:type="spellEnd"/>
            <w:r w:rsidRPr="008F6317">
              <w:rPr>
                <w:rFonts w:cs="Times New Roman"/>
                <w:sz w:val="28"/>
                <w:szCs w:val="28"/>
              </w:rPr>
              <w:t xml:space="preserve"> </w:t>
            </w:r>
            <w:proofErr w:type="spellStart"/>
            <w:r w:rsidRPr="008F6317">
              <w:rPr>
                <w:rFonts w:cs="Times New Roman"/>
                <w:sz w:val="28"/>
                <w:szCs w:val="28"/>
              </w:rPr>
              <w:t>ngôn</w:t>
            </w:r>
            <w:proofErr w:type="spellEnd"/>
            <w:r w:rsidRPr="008F6317">
              <w:rPr>
                <w:rFonts w:cs="Times New Roman"/>
                <w:sz w:val="28"/>
                <w:szCs w:val="28"/>
              </w:rPr>
              <w:t xml:space="preserve"> </w:t>
            </w:r>
            <w:proofErr w:type="spellStart"/>
            <w:r w:rsidRPr="008F6317">
              <w:rPr>
                <w:rFonts w:cs="Times New Roman"/>
                <w:sz w:val="28"/>
                <w:szCs w:val="28"/>
              </w:rPr>
              <w:t>ngữ</w:t>
            </w:r>
            <w:proofErr w:type="spellEnd"/>
            <w:r w:rsidRPr="008F6317">
              <w:rPr>
                <w:rFonts w:cs="Times New Roman"/>
                <w:sz w:val="28"/>
                <w:szCs w:val="28"/>
              </w:rPr>
              <w:t xml:space="preserve"> </w:t>
            </w:r>
            <w:proofErr w:type="spellStart"/>
            <w:r w:rsidRPr="008F6317">
              <w:rPr>
                <w:rFonts w:cs="Times New Roman"/>
                <w:sz w:val="28"/>
                <w:szCs w:val="28"/>
              </w:rPr>
              <w:t>cơ</w:t>
            </w:r>
            <w:proofErr w:type="spellEnd"/>
            <w:r w:rsidRPr="008F6317">
              <w:rPr>
                <w:rFonts w:cs="Times New Roman"/>
                <w:sz w:val="28"/>
                <w:szCs w:val="28"/>
              </w:rPr>
              <w:t xml:space="preserve"> </w:t>
            </w:r>
            <w:proofErr w:type="spellStart"/>
            <w:r w:rsidRPr="008F6317">
              <w:rPr>
                <w:rFonts w:cs="Times New Roman"/>
                <w:sz w:val="28"/>
                <w:szCs w:val="28"/>
              </w:rPr>
              <w:t>thể</w:t>
            </w:r>
            <w:proofErr w:type="spellEnd"/>
          </w:p>
        </w:tc>
        <w:tc>
          <w:tcPr>
            <w:tcW w:w="360" w:type="dxa"/>
            <w:tcBorders>
              <w:top w:val="nil"/>
              <w:left w:val="nil"/>
              <w:bottom w:val="nil"/>
              <w:right w:val="nil"/>
            </w:tcBorders>
            <w:shd w:val="clear" w:color="auto" w:fill="auto"/>
            <w:noWrap/>
            <w:vAlign w:val="bottom"/>
            <w:hideMark/>
          </w:tcPr>
          <w:p w14:paraId="5C981C70" w14:textId="77777777" w:rsidR="00F6017F" w:rsidRPr="008F6317" w:rsidRDefault="00F6017F" w:rsidP="00F6017F">
            <w:pPr>
              <w:spacing w:before="120"/>
              <w:jc w:val="both"/>
              <w:rPr>
                <w:rFonts w:cs="Times New Roman"/>
                <w:sz w:val="28"/>
                <w:szCs w:val="28"/>
              </w:rPr>
            </w:pPr>
          </w:p>
        </w:tc>
      </w:tr>
      <w:tr w:rsidR="00F6017F" w:rsidRPr="008F6317" w14:paraId="1F3FEC13" w14:textId="77777777" w:rsidTr="00F6017F">
        <w:trPr>
          <w:trHeight w:val="405"/>
        </w:trPr>
        <w:tc>
          <w:tcPr>
            <w:tcW w:w="9468" w:type="dxa"/>
            <w:tcBorders>
              <w:top w:val="nil"/>
              <w:left w:val="nil"/>
              <w:bottom w:val="nil"/>
              <w:right w:val="nil"/>
            </w:tcBorders>
            <w:shd w:val="clear" w:color="auto" w:fill="auto"/>
            <w:vAlign w:val="center"/>
            <w:hideMark/>
          </w:tcPr>
          <w:p w14:paraId="40CE2E69" w14:textId="77777777" w:rsidR="00F6017F" w:rsidRPr="008F6317" w:rsidRDefault="00F6017F" w:rsidP="00F6017F">
            <w:pPr>
              <w:spacing w:before="120"/>
              <w:jc w:val="both"/>
              <w:rPr>
                <w:rFonts w:cs="Times New Roman"/>
                <w:sz w:val="28"/>
                <w:szCs w:val="28"/>
              </w:rPr>
            </w:pPr>
            <w:r w:rsidRPr="008F6317">
              <w:rPr>
                <w:rFonts w:cs="Times New Roman"/>
                <w:sz w:val="28"/>
                <w:szCs w:val="28"/>
              </w:rPr>
              <w:t xml:space="preserve">6.5.4. </w:t>
            </w:r>
            <w:proofErr w:type="spellStart"/>
            <w:r w:rsidRPr="008F6317">
              <w:rPr>
                <w:rFonts w:cs="Times New Roman"/>
                <w:sz w:val="28"/>
                <w:szCs w:val="28"/>
              </w:rPr>
              <w:t>Trắc</w:t>
            </w:r>
            <w:proofErr w:type="spellEnd"/>
            <w:r w:rsidRPr="008F6317">
              <w:rPr>
                <w:rFonts w:cs="Times New Roman"/>
                <w:sz w:val="28"/>
                <w:szCs w:val="28"/>
              </w:rPr>
              <w:t xml:space="preserve"> </w:t>
            </w:r>
            <w:proofErr w:type="spellStart"/>
            <w:r w:rsidRPr="008F6317">
              <w:rPr>
                <w:rFonts w:cs="Times New Roman"/>
                <w:sz w:val="28"/>
                <w:szCs w:val="28"/>
              </w:rPr>
              <w:t>nghiệm</w:t>
            </w:r>
            <w:proofErr w:type="spellEnd"/>
            <w:r w:rsidRPr="008F6317">
              <w:rPr>
                <w:rFonts w:cs="Times New Roman"/>
                <w:sz w:val="28"/>
                <w:szCs w:val="28"/>
              </w:rPr>
              <w:t xml:space="preserve"> </w:t>
            </w:r>
            <w:proofErr w:type="spellStart"/>
            <w:r w:rsidRPr="008F6317">
              <w:rPr>
                <w:rFonts w:cs="Times New Roman"/>
                <w:sz w:val="28"/>
                <w:szCs w:val="28"/>
              </w:rPr>
              <w:t>kỹ</w:t>
            </w:r>
            <w:proofErr w:type="spellEnd"/>
            <w:r w:rsidRPr="008F6317">
              <w:rPr>
                <w:rFonts w:cs="Times New Roman"/>
                <w:sz w:val="28"/>
                <w:szCs w:val="28"/>
              </w:rPr>
              <w:t xml:space="preserve"> </w:t>
            </w:r>
            <w:proofErr w:type="spellStart"/>
            <w:r w:rsidRPr="008F6317">
              <w:rPr>
                <w:rFonts w:cs="Times New Roman"/>
                <w:sz w:val="28"/>
                <w:szCs w:val="28"/>
              </w:rPr>
              <w:t>năng</w:t>
            </w:r>
            <w:proofErr w:type="spellEnd"/>
            <w:r w:rsidRPr="008F6317">
              <w:rPr>
                <w:rFonts w:cs="Times New Roman"/>
                <w:sz w:val="28"/>
                <w:szCs w:val="28"/>
              </w:rPr>
              <w:t xml:space="preserve"> </w:t>
            </w:r>
            <w:proofErr w:type="spellStart"/>
            <w:r w:rsidRPr="008F6317">
              <w:rPr>
                <w:rFonts w:cs="Times New Roman"/>
                <w:sz w:val="28"/>
                <w:szCs w:val="28"/>
              </w:rPr>
              <w:t>giao</w:t>
            </w:r>
            <w:proofErr w:type="spellEnd"/>
            <w:r w:rsidRPr="008F6317">
              <w:rPr>
                <w:rFonts w:cs="Times New Roman"/>
                <w:sz w:val="28"/>
                <w:szCs w:val="28"/>
              </w:rPr>
              <w:t xml:space="preserve"> </w:t>
            </w:r>
            <w:proofErr w:type="spellStart"/>
            <w:r w:rsidRPr="008F6317">
              <w:rPr>
                <w:rFonts w:cs="Times New Roman"/>
                <w:sz w:val="28"/>
                <w:szCs w:val="28"/>
              </w:rPr>
              <w:t>tiếp</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r w:rsidRPr="008F6317">
              <w:rPr>
                <w:rFonts w:cs="Times New Roman"/>
                <w:sz w:val="28"/>
                <w:szCs w:val="28"/>
              </w:rPr>
              <w:t xml:space="preserve"> </w:t>
            </w:r>
            <w:proofErr w:type="spellStart"/>
            <w:r w:rsidRPr="008F6317">
              <w:rPr>
                <w:rFonts w:cs="Times New Roman"/>
                <w:sz w:val="28"/>
                <w:szCs w:val="28"/>
              </w:rPr>
              <w:t>thân</w:t>
            </w:r>
            <w:proofErr w:type="spellEnd"/>
          </w:p>
        </w:tc>
        <w:tc>
          <w:tcPr>
            <w:tcW w:w="360" w:type="dxa"/>
            <w:tcBorders>
              <w:top w:val="nil"/>
              <w:left w:val="nil"/>
              <w:bottom w:val="nil"/>
              <w:right w:val="nil"/>
            </w:tcBorders>
            <w:shd w:val="clear" w:color="auto" w:fill="auto"/>
            <w:noWrap/>
            <w:vAlign w:val="bottom"/>
            <w:hideMark/>
          </w:tcPr>
          <w:p w14:paraId="40D750B4" w14:textId="77777777" w:rsidR="00F6017F" w:rsidRPr="008F6317" w:rsidRDefault="00F6017F" w:rsidP="00F6017F">
            <w:pPr>
              <w:spacing w:before="120"/>
              <w:jc w:val="both"/>
              <w:rPr>
                <w:rFonts w:cs="Times New Roman"/>
                <w:sz w:val="28"/>
                <w:szCs w:val="28"/>
              </w:rPr>
            </w:pPr>
          </w:p>
        </w:tc>
      </w:tr>
      <w:tr w:rsidR="00F6017F" w:rsidRPr="008F6317" w14:paraId="6EC0BBC0" w14:textId="77777777" w:rsidTr="00F6017F">
        <w:trPr>
          <w:trHeight w:val="405"/>
        </w:trPr>
        <w:tc>
          <w:tcPr>
            <w:tcW w:w="9468" w:type="dxa"/>
            <w:tcBorders>
              <w:top w:val="nil"/>
              <w:left w:val="nil"/>
              <w:bottom w:val="nil"/>
              <w:right w:val="nil"/>
            </w:tcBorders>
            <w:shd w:val="clear" w:color="auto" w:fill="auto"/>
            <w:noWrap/>
            <w:vAlign w:val="bottom"/>
            <w:hideMark/>
          </w:tcPr>
          <w:p w14:paraId="725050D8" w14:textId="77777777" w:rsidR="00F6017F" w:rsidRPr="008F6317" w:rsidRDefault="00F6017F" w:rsidP="00F6017F">
            <w:pPr>
              <w:spacing w:before="120"/>
              <w:rPr>
                <w:rFonts w:cs="Times New Roman"/>
                <w:sz w:val="28"/>
                <w:szCs w:val="28"/>
              </w:rPr>
            </w:pPr>
            <w:r w:rsidRPr="008F6317">
              <w:rPr>
                <w:rFonts w:cs="Times New Roman"/>
                <w:sz w:val="28"/>
                <w:szCs w:val="28"/>
              </w:rPr>
              <w:t xml:space="preserve">6.6. Giao </w:t>
            </w:r>
            <w:proofErr w:type="spellStart"/>
            <w:r w:rsidRPr="008F6317">
              <w:rPr>
                <w:rFonts w:cs="Times New Roman"/>
                <w:sz w:val="28"/>
                <w:szCs w:val="28"/>
              </w:rPr>
              <w:t>tiếp</w:t>
            </w:r>
            <w:proofErr w:type="spellEnd"/>
            <w:r w:rsidRPr="008F6317">
              <w:rPr>
                <w:rFonts w:cs="Times New Roman"/>
                <w:sz w:val="28"/>
                <w:szCs w:val="28"/>
              </w:rPr>
              <w:t xml:space="preserve"> </w:t>
            </w:r>
            <w:proofErr w:type="spellStart"/>
            <w:r w:rsidRPr="008F6317">
              <w:rPr>
                <w:rFonts w:cs="Times New Roman"/>
                <w:sz w:val="28"/>
                <w:szCs w:val="28"/>
              </w:rPr>
              <w:t>nơi</w:t>
            </w:r>
            <w:proofErr w:type="spellEnd"/>
            <w:r w:rsidRPr="008F6317">
              <w:rPr>
                <w:rFonts w:cs="Times New Roman"/>
                <w:sz w:val="28"/>
                <w:szCs w:val="28"/>
              </w:rPr>
              <w:t xml:space="preserve"> </w:t>
            </w:r>
            <w:proofErr w:type="spellStart"/>
            <w:r w:rsidRPr="008F6317">
              <w:rPr>
                <w:rFonts w:cs="Times New Roman"/>
                <w:sz w:val="28"/>
                <w:szCs w:val="28"/>
              </w:rPr>
              <w:t>công</w:t>
            </w:r>
            <w:proofErr w:type="spellEnd"/>
            <w:r w:rsidRPr="008F6317">
              <w:rPr>
                <w:rFonts w:cs="Times New Roman"/>
                <w:sz w:val="28"/>
                <w:szCs w:val="28"/>
              </w:rPr>
              <w:t xml:space="preserve"> </w:t>
            </w:r>
            <w:proofErr w:type="spellStart"/>
            <w:r w:rsidRPr="008F6317">
              <w:rPr>
                <w:rFonts w:cs="Times New Roman"/>
                <w:sz w:val="28"/>
                <w:szCs w:val="28"/>
              </w:rPr>
              <w:t>sở</w:t>
            </w:r>
            <w:proofErr w:type="spellEnd"/>
          </w:p>
        </w:tc>
        <w:tc>
          <w:tcPr>
            <w:tcW w:w="360" w:type="dxa"/>
            <w:tcBorders>
              <w:top w:val="nil"/>
              <w:left w:val="nil"/>
              <w:bottom w:val="nil"/>
              <w:right w:val="nil"/>
            </w:tcBorders>
            <w:shd w:val="clear" w:color="auto" w:fill="auto"/>
            <w:noWrap/>
            <w:vAlign w:val="bottom"/>
            <w:hideMark/>
          </w:tcPr>
          <w:p w14:paraId="0E3A544D" w14:textId="77777777" w:rsidR="00F6017F" w:rsidRPr="008F6317" w:rsidRDefault="00F6017F" w:rsidP="00F6017F">
            <w:pPr>
              <w:spacing w:before="120"/>
              <w:rPr>
                <w:rFonts w:cs="Times New Roman"/>
                <w:sz w:val="28"/>
                <w:szCs w:val="28"/>
              </w:rPr>
            </w:pPr>
          </w:p>
        </w:tc>
      </w:tr>
      <w:tr w:rsidR="00F6017F" w:rsidRPr="008F6317" w14:paraId="7239CB40" w14:textId="77777777" w:rsidTr="00F6017F">
        <w:trPr>
          <w:trHeight w:val="405"/>
        </w:trPr>
        <w:tc>
          <w:tcPr>
            <w:tcW w:w="9468" w:type="dxa"/>
            <w:tcBorders>
              <w:top w:val="nil"/>
              <w:left w:val="nil"/>
              <w:bottom w:val="nil"/>
              <w:right w:val="nil"/>
            </w:tcBorders>
            <w:shd w:val="clear" w:color="auto" w:fill="auto"/>
            <w:vAlign w:val="center"/>
            <w:hideMark/>
          </w:tcPr>
          <w:p w14:paraId="72EFB446" w14:textId="77777777" w:rsidR="00F6017F" w:rsidRPr="008F6317" w:rsidRDefault="00F6017F" w:rsidP="00F6017F">
            <w:pPr>
              <w:spacing w:before="120"/>
              <w:rPr>
                <w:rFonts w:cs="Times New Roman"/>
                <w:sz w:val="28"/>
                <w:szCs w:val="28"/>
              </w:rPr>
            </w:pPr>
            <w:r w:rsidRPr="008F6317">
              <w:rPr>
                <w:rFonts w:cs="Times New Roman"/>
                <w:sz w:val="28"/>
                <w:szCs w:val="28"/>
              </w:rPr>
              <w:t xml:space="preserve">6.6.1. </w:t>
            </w:r>
            <w:proofErr w:type="spellStart"/>
            <w:r w:rsidRPr="008F6317">
              <w:rPr>
                <w:rFonts w:cs="Times New Roman"/>
                <w:sz w:val="28"/>
                <w:szCs w:val="28"/>
              </w:rPr>
              <w:t>Giới</w:t>
            </w:r>
            <w:proofErr w:type="spellEnd"/>
            <w:r w:rsidRPr="008F6317">
              <w:rPr>
                <w:rFonts w:cs="Times New Roman"/>
                <w:sz w:val="28"/>
                <w:szCs w:val="28"/>
              </w:rPr>
              <w:t xml:space="preserve"> </w:t>
            </w:r>
            <w:proofErr w:type="spellStart"/>
            <w:r w:rsidRPr="008F6317">
              <w:rPr>
                <w:rFonts w:cs="Times New Roman"/>
                <w:sz w:val="28"/>
                <w:szCs w:val="28"/>
              </w:rPr>
              <w:t>thiệu</w:t>
            </w:r>
            <w:proofErr w:type="spellEnd"/>
          </w:p>
        </w:tc>
        <w:tc>
          <w:tcPr>
            <w:tcW w:w="360" w:type="dxa"/>
            <w:tcBorders>
              <w:top w:val="nil"/>
              <w:left w:val="nil"/>
              <w:bottom w:val="nil"/>
              <w:right w:val="nil"/>
            </w:tcBorders>
            <w:shd w:val="clear" w:color="auto" w:fill="auto"/>
            <w:noWrap/>
            <w:vAlign w:val="bottom"/>
            <w:hideMark/>
          </w:tcPr>
          <w:p w14:paraId="70E3E7A0" w14:textId="77777777" w:rsidR="00F6017F" w:rsidRPr="008F6317" w:rsidRDefault="00F6017F" w:rsidP="00F6017F">
            <w:pPr>
              <w:spacing w:before="120"/>
              <w:rPr>
                <w:rFonts w:cs="Times New Roman"/>
                <w:sz w:val="28"/>
                <w:szCs w:val="28"/>
              </w:rPr>
            </w:pPr>
          </w:p>
        </w:tc>
      </w:tr>
      <w:tr w:rsidR="00F6017F" w:rsidRPr="008F6317" w14:paraId="33409971" w14:textId="77777777" w:rsidTr="00F6017F">
        <w:trPr>
          <w:trHeight w:val="405"/>
        </w:trPr>
        <w:tc>
          <w:tcPr>
            <w:tcW w:w="9468" w:type="dxa"/>
            <w:tcBorders>
              <w:top w:val="nil"/>
              <w:left w:val="nil"/>
              <w:bottom w:val="nil"/>
              <w:right w:val="nil"/>
            </w:tcBorders>
            <w:shd w:val="clear" w:color="auto" w:fill="auto"/>
            <w:vAlign w:val="center"/>
            <w:hideMark/>
          </w:tcPr>
          <w:p w14:paraId="2E374645" w14:textId="77777777" w:rsidR="00F6017F" w:rsidRPr="008F6317" w:rsidRDefault="00F6017F" w:rsidP="00F6017F">
            <w:pPr>
              <w:spacing w:before="120"/>
              <w:rPr>
                <w:rFonts w:cs="Times New Roman"/>
                <w:sz w:val="28"/>
                <w:szCs w:val="28"/>
              </w:rPr>
            </w:pPr>
            <w:r w:rsidRPr="008F6317">
              <w:rPr>
                <w:rFonts w:cs="Times New Roman"/>
                <w:sz w:val="28"/>
                <w:szCs w:val="28"/>
              </w:rPr>
              <w:t xml:space="preserve">6.6.2. Định </w:t>
            </w:r>
            <w:proofErr w:type="spellStart"/>
            <w:r w:rsidRPr="008F6317">
              <w:rPr>
                <w:rFonts w:cs="Times New Roman"/>
                <w:sz w:val="28"/>
                <w:szCs w:val="28"/>
              </w:rPr>
              <w:t>nghĩa</w:t>
            </w:r>
            <w:proofErr w:type="spellEnd"/>
            <w:r w:rsidRPr="008F6317">
              <w:rPr>
                <w:rFonts w:cs="Times New Roman"/>
                <w:sz w:val="28"/>
                <w:szCs w:val="28"/>
              </w:rPr>
              <w:t xml:space="preserve">, </w:t>
            </w:r>
            <w:proofErr w:type="spellStart"/>
            <w:r w:rsidRPr="008F6317">
              <w:rPr>
                <w:rFonts w:cs="Times New Roman"/>
                <w:sz w:val="28"/>
                <w:szCs w:val="28"/>
              </w:rPr>
              <w:t>vai</w:t>
            </w:r>
            <w:proofErr w:type="spellEnd"/>
            <w:r w:rsidRPr="008F6317">
              <w:rPr>
                <w:rFonts w:cs="Times New Roman"/>
                <w:sz w:val="28"/>
                <w:szCs w:val="28"/>
              </w:rPr>
              <w:t xml:space="preserve"> </w:t>
            </w:r>
            <w:proofErr w:type="spellStart"/>
            <w:r w:rsidRPr="008F6317">
              <w:rPr>
                <w:rFonts w:cs="Times New Roman"/>
                <w:sz w:val="28"/>
                <w:szCs w:val="28"/>
              </w:rPr>
              <w:t>trò</w:t>
            </w:r>
            <w:proofErr w:type="spellEnd"/>
            <w:r w:rsidRPr="008F6317">
              <w:rPr>
                <w:rFonts w:cs="Times New Roman"/>
                <w:sz w:val="28"/>
                <w:szCs w:val="28"/>
              </w:rPr>
              <w:t xml:space="preserve"> </w:t>
            </w:r>
            <w:proofErr w:type="spellStart"/>
            <w:r w:rsidRPr="008F6317">
              <w:rPr>
                <w:rFonts w:cs="Times New Roman"/>
                <w:sz w:val="28"/>
                <w:szCs w:val="28"/>
              </w:rPr>
              <w:t>của</w:t>
            </w:r>
            <w:proofErr w:type="spellEnd"/>
            <w:r w:rsidRPr="008F6317">
              <w:rPr>
                <w:rFonts w:cs="Times New Roman"/>
                <w:sz w:val="28"/>
                <w:szCs w:val="28"/>
              </w:rPr>
              <w:t xml:space="preserve"> </w:t>
            </w:r>
            <w:proofErr w:type="spellStart"/>
            <w:r w:rsidRPr="008F6317">
              <w:rPr>
                <w:rFonts w:cs="Times New Roman"/>
                <w:sz w:val="28"/>
                <w:szCs w:val="28"/>
              </w:rPr>
              <w:t>giao</w:t>
            </w:r>
            <w:proofErr w:type="spellEnd"/>
            <w:r w:rsidRPr="008F6317">
              <w:rPr>
                <w:rFonts w:cs="Times New Roman"/>
                <w:sz w:val="28"/>
                <w:szCs w:val="28"/>
              </w:rPr>
              <w:t xml:space="preserve"> </w:t>
            </w:r>
            <w:proofErr w:type="spellStart"/>
            <w:r w:rsidRPr="008F6317">
              <w:rPr>
                <w:rFonts w:cs="Times New Roman"/>
                <w:sz w:val="28"/>
                <w:szCs w:val="28"/>
              </w:rPr>
              <w:t>tiếp</w:t>
            </w:r>
            <w:proofErr w:type="spellEnd"/>
          </w:p>
        </w:tc>
        <w:tc>
          <w:tcPr>
            <w:tcW w:w="360" w:type="dxa"/>
            <w:tcBorders>
              <w:top w:val="nil"/>
              <w:left w:val="nil"/>
              <w:bottom w:val="nil"/>
              <w:right w:val="nil"/>
            </w:tcBorders>
            <w:shd w:val="clear" w:color="auto" w:fill="auto"/>
            <w:noWrap/>
            <w:vAlign w:val="bottom"/>
            <w:hideMark/>
          </w:tcPr>
          <w:p w14:paraId="198F8DD3" w14:textId="77777777" w:rsidR="00F6017F" w:rsidRPr="008F6317" w:rsidRDefault="00F6017F" w:rsidP="00F6017F">
            <w:pPr>
              <w:spacing w:before="120"/>
              <w:rPr>
                <w:rFonts w:cs="Times New Roman"/>
                <w:sz w:val="28"/>
                <w:szCs w:val="28"/>
              </w:rPr>
            </w:pPr>
          </w:p>
        </w:tc>
      </w:tr>
      <w:tr w:rsidR="00F6017F" w:rsidRPr="008F6317" w14:paraId="714491F8" w14:textId="77777777" w:rsidTr="00F6017F">
        <w:trPr>
          <w:trHeight w:val="405"/>
        </w:trPr>
        <w:tc>
          <w:tcPr>
            <w:tcW w:w="9468" w:type="dxa"/>
            <w:tcBorders>
              <w:top w:val="nil"/>
              <w:left w:val="nil"/>
              <w:bottom w:val="nil"/>
              <w:right w:val="nil"/>
            </w:tcBorders>
            <w:shd w:val="clear" w:color="auto" w:fill="auto"/>
            <w:vAlign w:val="center"/>
            <w:hideMark/>
          </w:tcPr>
          <w:p w14:paraId="504B49F5" w14:textId="77777777" w:rsidR="00F6017F" w:rsidRPr="008F6317" w:rsidRDefault="00F6017F" w:rsidP="00F6017F">
            <w:pPr>
              <w:spacing w:before="120"/>
              <w:rPr>
                <w:rFonts w:cs="Times New Roman"/>
                <w:sz w:val="28"/>
                <w:szCs w:val="28"/>
              </w:rPr>
            </w:pPr>
            <w:r w:rsidRPr="008F6317">
              <w:rPr>
                <w:rFonts w:cs="Times New Roman"/>
                <w:sz w:val="28"/>
                <w:szCs w:val="28"/>
              </w:rPr>
              <w:t xml:space="preserve">6.6.3. 3V </w:t>
            </w:r>
            <w:proofErr w:type="spellStart"/>
            <w:r w:rsidRPr="008F6317">
              <w:rPr>
                <w:rFonts w:cs="Times New Roman"/>
                <w:sz w:val="28"/>
                <w:szCs w:val="28"/>
              </w:rPr>
              <w:t>trong</w:t>
            </w:r>
            <w:proofErr w:type="spellEnd"/>
            <w:r w:rsidRPr="008F6317">
              <w:rPr>
                <w:rFonts w:cs="Times New Roman"/>
                <w:sz w:val="28"/>
                <w:szCs w:val="28"/>
              </w:rPr>
              <w:t xml:space="preserve"> </w:t>
            </w:r>
            <w:proofErr w:type="spellStart"/>
            <w:r w:rsidRPr="008F6317">
              <w:rPr>
                <w:rFonts w:cs="Times New Roman"/>
                <w:sz w:val="28"/>
                <w:szCs w:val="28"/>
              </w:rPr>
              <w:t>giao</w:t>
            </w:r>
            <w:proofErr w:type="spellEnd"/>
            <w:r w:rsidRPr="008F6317">
              <w:rPr>
                <w:rFonts w:cs="Times New Roman"/>
                <w:sz w:val="28"/>
                <w:szCs w:val="28"/>
              </w:rPr>
              <w:t xml:space="preserve"> </w:t>
            </w:r>
            <w:proofErr w:type="spellStart"/>
            <w:r w:rsidRPr="008F6317">
              <w:rPr>
                <w:rFonts w:cs="Times New Roman"/>
                <w:sz w:val="28"/>
                <w:szCs w:val="28"/>
              </w:rPr>
              <w:t>tiếp</w:t>
            </w:r>
            <w:proofErr w:type="spellEnd"/>
            <w:r w:rsidRPr="008F6317">
              <w:rPr>
                <w:rFonts w:cs="Times New Roman"/>
                <w:sz w:val="28"/>
                <w:szCs w:val="28"/>
              </w:rPr>
              <w:t xml:space="preserve"> </w:t>
            </w:r>
            <w:proofErr w:type="spellStart"/>
            <w:r w:rsidRPr="008F6317">
              <w:rPr>
                <w:rFonts w:cs="Times New Roman"/>
                <w:sz w:val="28"/>
                <w:szCs w:val="28"/>
              </w:rPr>
              <w:t>hoàn</w:t>
            </w:r>
            <w:proofErr w:type="spellEnd"/>
            <w:r w:rsidRPr="008F6317">
              <w:rPr>
                <w:rFonts w:cs="Times New Roman"/>
                <w:sz w:val="28"/>
                <w:szCs w:val="28"/>
              </w:rPr>
              <w:t xml:space="preserve"> </w:t>
            </w:r>
            <w:proofErr w:type="spellStart"/>
            <w:r w:rsidRPr="008F6317">
              <w:rPr>
                <w:rFonts w:cs="Times New Roman"/>
                <w:sz w:val="28"/>
                <w:szCs w:val="28"/>
              </w:rPr>
              <w:t>hảo</w:t>
            </w:r>
            <w:proofErr w:type="spellEnd"/>
          </w:p>
        </w:tc>
        <w:tc>
          <w:tcPr>
            <w:tcW w:w="360" w:type="dxa"/>
            <w:tcBorders>
              <w:top w:val="nil"/>
              <w:left w:val="nil"/>
              <w:bottom w:val="nil"/>
              <w:right w:val="nil"/>
            </w:tcBorders>
            <w:shd w:val="clear" w:color="auto" w:fill="auto"/>
            <w:noWrap/>
            <w:vAlign w:val="bottom"/>
            <w:hideMark/>
          </w:tcPr>
          <w:p w14:paraId="736127E6" w14:textId="77777777" w:rsidR="00F6017F" w:rsidRPr="008F6317" w:rsidRDefault="00F6017F" w:rsidP="00F6017F">
            <w:pPr>
              <w:spacing w:before="120"/>
              <w:rPr>
                <w:rFonts w:cs="Times New Roman"/>
                <w:sz w:val="28"/>
                <w:szCs w:val="28"/>
              </w:rPr>
            </w:pPr>
          </w:p>
        </w:tc>
      </w:tr>
      <w:tr w:rsidR="00F6017F" w:rsidRPr="008F6317" w14:paraId="751515CE" w14:textId="77777777" w:rsidTr="00F6017F">
        <w:trPr>
          <w:trHeight w:val="405"/>
        </w:trPr>
        <w:tc>
          <w:tcPr>
            <w:tcW w:w="9468" w:type="dxa"/>
            <w:tcBorders>
              <w:top w:val="nil"/>
              <w:left w:val="nil"/>
              <w:bottom w:val="nil"/>
              <w:right w:val="nil"/>
            </w:tcBorders>
            <w:shd w:val="clear" w:color="auto" w:fill="auto"/>
            <w:vAlign w:val="center"/>
            <w:hideMark/>
          </w:tcPr>
          <w:p w14:paraId="6EA0DB31" w14:textId="77777777" w:rsidR="00F6017F" w:rsidRPr="008F6317" w:rsidRDefault="00F6017F" w:rsidP="00F6017F">
            <w:pPr>
              <w:spacing w:before="120"/>
              <w:rPr>
                <w:rFonts w:cs="Times New Roman"/>
                <w:sz w:val="28"/>
                <w:szCs w:val="28"/>
              </w:rPr>
            </w:pPr>
            <w:r w:rsidRPr="008F6317">
              <w:rPr>
                <w:rFonts w:cs="Times New Roman"/>
                <w:sz w:val="28"/>
                <w:szCs w:val="28"/>
              </w:rPr>
              <w:t xml:space="preserve">6.6.4. </w:t>
            </w:r>
            <w:proofErr w:type="spellStart"/>
            <w:r w:rsidRPr="008F6317">
              <w:rPr>
                <w:rFonts w:cs="Times New Roman"/>
                <w:sz w:val="28"/>
                <w:szCs w:val="28"/>
              </w:rPr>
              <w:t>Rào</w:t>
            </w:r>
            <w:proofErr w:type="spellEnd"/>
            <w:r w:rsidRPr="008F6317">
              <w:rPr>
                <w:rFonts w:cs="Times New Roman"/>
                <w:sz w:val="28"/>
                <w:szCs w:val="28"/>
              </w:rPr>
              <w:t xml:space="preserve"> </w:t>
            </w:r>
            <w:proofErr w:type="spellStart"/>
            <w:r w:rsidRPr="008F6317">
              <w:rPr>
                <w:rFonts w:cs="Times New Roman"/>
                <w:sz w:val="28"/>
                <w:szCs w:val="28"/>
              </w:rPr>
              <w:t>cản</w:t>
            </w:r>
            <w:proofErr w:type="spellEnd"/>
            <w:r w:rsidRPr="008F6317">
              <w:rPr>
                <w:rFonts w:cs="Times New Roman"/>
                <w:sz w:val="28"/>
                <w:szCs w:val="28"/>
              </w:rPr>
              <w:t xml:space="preserve"> </w:t>
            </w:r>
            <w:proofErr w:type="spellStart"/>
            <w:r w:rsidRPr="008F6317">
              <w:rPr>
                <w:rFonts w:cs="Times New Roman"/>
                <w:sz w:val="28"/>
                <w:szCs w:val="28"/>
              </w:rPr>
              <w:t>trong</w:t>
            </w:r>
            <w:proofErr w:type="spellEnd"/>
            <w:r w:rsidRPr="008F6317">
              <w:rPr>
                <w:rFonts w:cs="Times New Roman"/>
                <w:sz w:val="28"/>
                <w:szCs w:val="28"/>
              </w:rPr>
              <w:t xml:space="preserve"> </w:t>
            </w:r>
            <w:proofErr w:type="spellStart"/>
            <w:r w:rsidRPr="008F6317">
              <w:rPr>
                <w:rFonts w:cs="Times New Roman"/>
                <w:sz w:val="28"/>
                <w:szCs w:val="28"/>
              </w:rPr>
              <w:t>giao</w:t>
            </w:r>
            <w:proofErr w:type="spellEnd"/>
            <w:r w:rsidRPr="008F6317">
              <w:rPr>
                <w:rFonts w:cs="Times New Roman"/>
                <w:sz w:val="28"/>
                <w:szCs w:val="28"/>
              </w:rPr>
              <w:t xml:space="preserve"> </w:t>
            </w:r>
            <w:proofErr w:type="spellStart"/>
            <w:r w:rsidRPr="008F6317">
              <w:rPr>
                <w:rFonts w:cs="Times New Roman"/>
                <w:sz w:val="28"/>
                <w:szCs w:val="28"/>
              </w:rPr>
              <w:t>tiếp</w:t>
            </w:r>
            <w:proofErr w:type="spellEnd"/>
          </w:p>
        </w:tc>
        <w:tc>
          <w:tcPr>
            <w:tcW w:w="360" w:type="dxa"/>
            <w:tcBorders>
              <w:top w:val="nil"/>
              <w:left w:val="nil"/>
              <w:bottom w:val="nil"/>
              <w:right w:val="nil"/>
            </w:tcBorders>
            <w:shd w:val="clear" w:color="auto" w:fill="auto"/>
            <w:noWrap/>
            <w:vAlign w:val="bottom"/>
            <w:hideMark/>
          </w:tcPr>
          <w:p w14:paraId="2C05C9A2" w14:textId="77777777" w:rsidR="00F6017F" w:rsidRPr="008F6317" w:rsidRDefault="00F6017F" w:rsidP="00F6017F">
            <w:pPr>
              <w:spacing w:before="120"/>
              <w:rPr>
                <w:rFonts w:cs="Times New Roman"/>
                <w:sz w:val="28"/>
                <w:szCs w:val="28"/>
              </w:rPr>
            </w:pPr>
          </w:p>
        </w:tc>
      </w:tr>
      <w:tr w:rsidR="00F6017F" w:rsidRPr="008F6317" w14:paraId="46BF94D0" w14:textId="77777777" w:rsidTr="00F6017F">
        <w:trPr>
          <w:trHeight w:val="405"/>
        </w:trPr>
        <w:tc>
          <w:tcPr>
            <w:tcW w:w="9468" w:type="dxa"/>
            <w:tcBorders>
              <w:top w:val="nil"/>
              <w:left w:val="nil"/>
              <w:bottom w:val="nil"/>
              <w:right w:val="nil"/>
            </w:tcBorders>
            <w:shd w:val="clear" w:color="auto" w:fill="auto"/>
            <w:vAlign w:val="center"/>
            <w:hideMark/>
          </w:tcPr>
          <w:p w14:paraId="44F26464" w14:textId="77777777" w:rsidR="00F6017F" w:rsidRPr="008F6317" w:rsidRDefault="00F6017F" w:rsidP="00F6017F">
            <w:pPr>
              <w:spacing w:before="120"/>
              <w:rPr>
                <w:rFonts w:cs="Times New Roman"/>
                <w:sz w:val="28"/>
                <w:szCs w:val="28"/>
              </w:rPr>
            </w:pPr>
            <w:r w:rsidRPr="008F6317">
              <w:rPr>
                <w:rFonts w:cs="Times New Roman"/>
                <w:sz w:val="28"/>
                <w:szCs w:val="28"/>
              </w:rPr>
              <w:t xml:space="preserve">6.6.5. </w:t>
            </w:r>
            <w:proofErr w:type="spellStart"/>
            <w:r w:rsidRPr="008F6317">
              <w:rPr>
                <w:rFonts w:cs="Times New Roman"/>
                <w:sz w:val="28"/>
                <w:szCs w:val="28"/>
              </w:rPr>
              <w:t>Kỹ</w:t>
            </w:r>
            <w:proofErr w:type="spellEnd"/>
            <w:r w:rsidRPr="008F6317">
              <w:rPr>
                <w:rFonts w:cs="Times New Roman"/>
                <w:sz w:val="28"/>
                <w:szCs w:val="28"/>
              </w:rPr>
              <w:t xml:space="preserve"> </w:t>
            </w:r>
            <w:proofErr w:type="spellStart"/>
            <w:r w:rsidRPr="008F6317">
              <w:rPr>
                <w:rFonts w:cs="Times New Roman"/>
                <w:sz w:val="28"/>
                <w:szCs w:val="28"/>
              </w:rPr>
              <w:t>năng</w:t>
            </w:r>
            <w:proofErr w:type="spellEnd"/>
            <w:r w:rsidRPr="008F6317">
              <w:rPr>
                <w:rFonts w:cs="Times New Roman"/>
                <w:sz w:val="28"/>
                <w:szCs w:val="28"/>
              </w:rPr>
              <w:t xml:space="preserve"> </w:t>
            </w:r>
            <w:proofErr w:type="spellStart"/>
            <w:r w:rsidRPr="008F6317">
              <w:rPr>
                <w:rFonts w:cs="Times New Roman"/>
                <w:sz w:val="28"/>
                <w:szCs w:val="28"/>
              </w:rPr>
              <w:t>lắng</w:t>
            </w:r>
            <w:proofErr w:type="spellEnd"/>
            <w:r w:rsidRPr="008F6317">
              <w:rPr>
                <w:rFonts w:cs="Times New Roman"/>
                <w:sz w:val="28"/>
                <w:szCs w:val="28"/>
              </w:rPr>
              <w:t xml:space="preserve"> </w:t>
            </w:r>
            <w:proofErr w:type="spellStart"/>
            <w:r w:rsidRPr="008F6317">
              <w:rPr>
                <w:rFonts w:cs="Times New Roman"/>
                <w:sz w:val="28"/>
                <w:szCs w:val="28"/>
              </w:rPr>
              <w:t>nghe</w:t>
            </w:r>
            <w:proofErr w:type="spellEnd"/>
          </w:p>
        </w:tc>
        <w:tc>
          <w:tcPr>
            <w:tcW w:w="360" w:type="dxa"/>
            <w:tcBorders>
              <w:top w:val="nil"/>
              <w:left w:val="nil"/>
              <w:bottom w:val="nil"/>
              <w:right w:val="nil"/>
            </w:tcBorders>
            <w:shd w:val="clear" w:color="auto" w:fill="auto"/>
            <w:noWrap/>
            <w:vAlign w:val="bottom"/>
            <w:hideMark/>
          </w:tcPr>
          <w:p w14:paraId="2202212E" w14:textId="77777777" w:rsidR="00F6017F" w:rsidRPr="008F6317" w:rsidRDefault="00F6017F" w:rsidP="00F6017F">
            <w:pPr>
              <w:spacing w:before="120"/>
              <w:rPr>
                <w:rFonts w:cs="Times New Roman"/>
                <w:sz w:val="28"/>
                <w:szCs w:val="28"/>
              </w:rPr>
            </w:pPr>
          </w:p>
        </w:tc>
      </w:tr>
      <w:tr w:rsidR="00F6017F" w:rsidRPr="008F6317" w14:paraId="0A8B1487" w14:textId="77777777" w:rsidTr="00F6017F">
        <w:trPr>
          <w:trHeight w:val="405"/>
        </w:trPr>
        <w:tc>
          <w:tcPr>
            <w:tcW w:w="9468" w:type="dxa"/>
            <w:tcBorders>
              <w:top w:val="nil"/>
              <w:left w:val="nil"/>
              <w:bottom w:val="nil"/>
              <w:right w:val="nil"/>
            </w:tcBorders>
            <w:shd w:val="clear" w:color="auto" w:fill="auto"/>
            <w:noWrap/>
            <w:vAlign w:val="bottom"/>
            <w:hideMark/>
          </w:tcPr>
          <w:p w14:paraId="3EBCC4C2" w14:textId="77777777" w:rsidR="00F6017F" w:rsidRPr="008F6317" w:rsidRDefault="00F6017F" w:rsidP="00F6017F">
            <w:pPr>
              <w:spacing w:before="120"/>
              <w:rPr>
                <w:rFonts w:cs="Times New Roman"/>
                <w:sz w:val="28"/>
                <w:szCs w:val="28"/>
              </w:rPr>
            </w:pPr>
            <w:r w:rsidRPr="008F6317">
              <w:rPr>
                <w:rFonts w:cs="Times New Roman"/>
                <w:sz w:val="28"/>
                <w:szCs w:val="28"/>
              </w:rPr>
              <w:lastRenderedPageBreak/>
              <w:t xml:space="preserve">6.7. Nghi </w:t>
            </w:r>
            <w:proofErr w:type="spellStart"/>
            <w:r w:rsidRPr="008F6317">
              <w:rPr>
                <w:rFonts w:cs="Times New Roman"/>
                <w:sz w:val="28"/>
                <w:szCs w:val="28"/>
              </w:rPr>
              <w:t>thức</w:t>
            </w:r>
            <w:proofErr w:type="spellEnd"/>
            <w:r w:rsidRPr="008F6317">
              <w:rPr>
                <w:rFonts w:cs="Times New Roman"/>
                <w:sz w:val="28"/>
                <w:szCs w:val="28"/>
              </w:rPr>
              <w:t xml:space="preserve"> </w:t>
            </w:r>
            <w:proofErr w:type="spellStart"/>
            <w:r w:rsidRPr="008F6317">
              <w:rPr>
                <w:rFonts w:cs="Times New Roman"/>
                <w:sz w:val="28"/>
                <w:szCs w:val="28"/>
              </w:rPr>
              <w:t>xã</w:t>
            </w:r>
            <w:proofErr w:type="spellEnd"/>
            <w:r w:rsidRPr="008F6317">
              <w:rPr>
                <w:rFonts w:cs="Times New Roman"/>
                <w:sz w:val="28"/>
                <w:szCs w:val="28"/>
              </w:rPr>
              <w:t xml:space="preserve"> </w:t>
            </w:r>
            <w:proofErr w:type="spellStart"/>
            <w:r w:rsidRPr="008F6317">
              <w:rPr>
                <w:rFonts w:cs="Times New Roman"/>
                <w:sz w:val="28"/>
                <w:szCs w:val="28"/>
              </w:rPr>
              <w:t>giao</w:t>
            </w:r>
            <w:proofErr w:type="spellEnd"/>
          </w:p>
        </w:tc>
        <w:tc>
          <w:tcPr>
            <w:tcW w:w="360" w:type="dxa"/>
            <w:tcBorders>
              <w:top w:val="nil"/>
              <w:left w:val="nil"/>
              <w:bottom w:val="nil"/>
              <w:right w:val="nil"/>
            </w:tcBorders>
            <w:shd w:val="clear" w:color="auto" w:fill="auto"/>
            <w:noWrap/>
            <w:vAlign w:val="bottom"/>
            <w:hideMark/>
          </w:tcPr>
          <w:p w14:paraId="6AD50E1B" w14:textId="77777777" w:rsidR="00F6017F" w:rsidRPr="008F6317" w:rsidRDefault="00F6017F" w:rsidP="00F6017F">
            <w:pPr>
              <w:spacing w:before="120"/>
              <w:rPr>
                <w:rFonts w:cs="Times New Roman"/>
                <w:sz w:val="28"/>
                <w:szCs w:val="28"/>
              </w:rPr>
            </w:pPr>
          </w:p>
        </w:tc>
      </w:tr>
      <w:tr w:rsidR="00F6017F" w:rsidRPr="008F6317" w14:paraId="068E430E" w14:textId="77777777" w:rsidTr="00F6017F">
        <w:trPr>
          <w:trHeight w:val="405"/>
        </w:trPr>
        <w:tc>
          <w:tcPr>
            <w:tcW w:w="9468" w:type="dxa"/>
            <w:tcBorders>
              <w:top w:val="nil"/>
              <w:left w:val="nil"/>
              <w:bottom w:val="nil"/>
              <w:right w:val="nil"/>
            </w:tcBorders>
            <w:shd w:val="clear" w:color="auto" w:fill="auto"/>
            <w:vAlign w:val="center"/>
            <w:hideMark/>
          </w:tcPr>
          <w:p w14:paraId="149F361E" w14:textId="77777777" w:rsidR="00F6017F" w:rsidRPr="008F6317" w:rsidRDefault="00F6017F" w:rsidP="00F6017F">
            <w:pPr>
              <w:spacing w:before="120"/>
              <w:rPr>
                <w:rFonts w:cs="Times New Roman"/>
                <w:sz w:val="28"/>
                <w:szCs w:val="28"/>
              </w:rPr>
            </w:pPr>
            <w:r w:rsidRPr="008F6317">
              <w:rPr>
                <w:rFonts w:cs="Times New Roman"/>
                <w:sz w:val="28"/>
                <w:szCs w:val="28"/>
              </w:rPr>
              <w:t xml:space="preserve">6.7.1. Trang </w:t>
            </w:r>
            <w:proofErr w:type="spellStart"/>
            <w:r w:rsidRPr="008F6317">
              <w:rPr>
                <w:rFonts w:cs="Times New Roman"/>
                <w:sz w:val="28"/>
                <w:szCs w:val="28"/>
              </w:rPr>
              <w:t>phục</w:t>
            </w:r>
            <w:proofErr w:type="spellEnd"/>
            <w:r w:rsidRPr="008F6317">
              <w:rPr>
                <w:rFonts w:cs="Times New Roman"/>
                <w:sz w:val="28"/>
                <w:szCs w:val="28"/>
              </w:rPr>
              <w:t xml:space="preserve"> - </w:t>
            </w:r>
            <w:proofErr w:type="spellStart"/>
            <w:r w:rsidRPr="008F6317">
              <w:rPr>
                <w:rFonts w:cs="Times New Roman"/>
                <w:sz w:val="28"/>
                <w:szCs w:val="28"/>
              </w:rPr>
              <w:t>Diện</w:t>
            </w:r>
            <w:proofErr w:type="spellEnd"/>
            <w:r w:rsidRPr="008F6317">
              <w:rPr>
                <w:rFonts w:cs="Times New Roman"/>
                <w:sz w:val="28"/>
                <w:szCs w:val="28"/>
              </w:rPr>
              <w:t xml:space="preserve"> </w:t>
            </w:r>
            <w:proofErr w:type="spellStart"/>
            <w:r w:rsidRPr="008F6317">
              <w:rPr>
                <w:rFonts w:cs="Times New Roman"/>
                <w:sz w:val="28"/>
                <w:szCs w:val="28"/>
              </w:rPr>
              <w:t>mạo</w:t>
            </w:r>
            <w:proofErr w:type="spellEnd"/>
          </w:p>
        </w:tc>
        <w:tc>
          <w:tcPr>
            <w:tcW w:w="360" w:type="dxa"/>
            <w:tcBorders>
              <w:top w:val="nil"/>
              <w:left w:val="nil"/>
              <w:bottom w:val="nil"/>
              <w:right w:val="nil"/>
            </w:tcBorders>
            <w:shd w:val="clear" w:color="auto" w:fill="auto"/>
            <w:noWrap/>
            <w:vAlign w:val="bottom"/>
            <w:hideMark/>
          </w:tcPr>
          <w:p w14:paraId="3AEBE3C8" w14:textId="77777777" w:rsidR="00F6017F" w:rsidRPr="008F6317" w:rsidRDefault="00F6017F" w:rsidP="00F6017F">
            <w:pPr>
              <w:spacing w:before="120"/>
              <w:rPr>
                <w:rFonts w:cs="Times New Roman"/>
                <w:sz w:val="28"/>
                <w:szCs w:val="28"/>
              </w:rPr>
            </w:pPr>
          </w:p>
        </w:tc>
      </w:tr>
      <w:tr w:rsidR="00F6017F" w:rsidRPr="008F6317" w14:paraId="0C69F1A5" w14:textId="77777777" w:rsidTr="00F6017F">
        <w:trPr>
          <w:trHeight w:val="405"/>
        </w:trPr>
        <w:tc>
          <w:tcPr>
            <w:tcW w:w="9468" w:type="dxa"/>
            <w:tcBorders>
              <w:top w:val="nil"/>
              <w:left w:val="nil"/>
              <w:bottom w:val="nil"/>
              <w:right w:val="nil"/>
            </w:tcBorders>
            <w:shd w:val="clear" w:color="auto" w:fill="auto"/>
            <w:vAlign w:val="center"/>
            <w:hideMark/>
          </w:tcPr>
          <w:p w14:paraId="1AAF29EF" w14:textId="77777777" w:rsidR="00F6017F" w:rsidRPr="008F6317" w:rsidRDefault="00F6017F" w:rsidP="00F6017F">
            <w:pPr>
              <w:spacing w:before="120"/>
              <w:rPr>
                <w:rFonts w:cs="Times New Roman"/>
                <w:sz w:val="28"/>
                <w:szCs w:val="28"/>
              </w:rPr>
            </w:pPr>
            <w:r w:rsidRPr="008F6317">
              <w:rPr>
                <w:rFonts w:cs="Times New Roman"/>
                <w:sz w:val="28"/>
                <w:szCs w:val="28"/>
              </w:rPr>
              <w:t xml:space="preserve">6.7.2. </w:t>
            </w:r>
            <w:proofErr w:type="spellStart"/>
            <w:r w:rsidRPr="008F6317">
              <w:rPr>
                <w:rFonts w:cs="Times New Roman"/>
                <w:sz w:val="28"/>
                <w:szCs w:val="28"/>
              </w:rPr>
              <w:t>Nghệ</w:t>
            </w:r>
            <w:proofErr w:type="spellEnd"/>
            <w:r w:rsidRPr="008F6317">
              <w:rPr>
                <w:rFonts w:cs="Times New Roman"/>
                <w:sz w:val="28"/>
                <w:szCs w:val="28"/>
              </w:rPr>
              <w:t xml:space="preserve"> </w:t>
            </w:r>
            <w:proofErr w:type="spellStart"/>
            <w:r w:rsidRPr="008F6317">
              <w:rPr>
                <w:rFonts w:cs="Times New Roman"/>
                <w:sz w:val="28"/>
                <w:szCs w:val="28"/>
              </w:rPr>
              <w:t>thuật</w:t>
            </w:r>
            <w:proofErr w:type="spellEnd"/>
            <w:r w:rsidRPr="008F6317">
              <w:rPr>
                <w:rFonts w:cs="Times New Roman"/>
                <w:sz w:val="28"/>
                <w:szCs w:val="28"/>
              </w:rPr>
              <w:t xml:space="preserve"> </w:t>
            </w:r>
            <w:proofErr w:type="spellStart"/>
            <w:r w:rsidRPr="008F6317">
              <w:rPr>
                <w:rFonts w:cs="Times New Roman"/>
                <w:sz w:val="28"/>
                <w:szCs w:val="28"/>
              </w:rPr>
              <w:t>bắt</w:t>
            </w:r>
            <w:proofErr w:type="spellEnd"/>
            <w:r w:rsidRPr="008F6317">
              <w:rPr>
                <w:rFonts w:cs="Times New Roman"/>
                <w:sz w:val="28"/>
                <w:szCs w:val="28"/>
              </w:rPr>
              <w:t xml:space="preserve"> </w:t>
            </w:r>
            <w:proofErr w:type="spellStart"/>
            <w:r w:rsidRPr="008F6317">
              <w:rPr>
                <w:rFonts w:cs="Times New Roman"/>
                <w:sz w:val="28"/>
                <w:szCs w:val="28"/>
              </w:rPr>
              <w:t>tay</w:t>
            </w:r>
            <w:proofErr w:type="spellEnd"/>
          </w:p>
        </w:tc>
        <w:tc>
          <w:tcPr>
            <w:tcW w:w="360" w:type="dxa"/>
            <w:tcBorders>
              <w:top w:val="nil"/>
              <w:left w:val="nil"/>
              <w:bottom w:val="nil"/>
              <w:right w:val="nil"/>
            </w:tcBorders>
            <w:shd w:val="clear" w:color="auto" w:fill="auto"/>
            <w:noWrap/>
            <w:vAlign w:val="bottom"/>
            <w:hideMark/>
          </w:tcPr>
          <w:p w14:paraId="4CE871FE" w14:textId="77777777" w:rsidR="00F6017F" w:rsidRPr="008F6317" w:rsidRDefault="00F6017F" w:rsidP="00F6017F">
            <w:pPr>
              <w:spacing w:before="120"/>
              <w:rPr>
                <w:rFonts w:cs="Times New Roman"/>
                <w:sz w:val="28"/>
                <w:szCs w:val="28"/>
              </w:rPr>
            </w:pPr>
          </w:p>
        </w:tc>
      </w:tr>
      <w:tr w:rsidR="00F6017F" w:rsidRPr="008F6317" w14:paraId="7571D85D" w14:textId="77777777" w:rsidTr="00F6017F">
        <w:trPr>
          <w:trHeight w:val="405"/>
        </w:trPr>
        <w:tc>
          <w:tcPr>
            <w:tcW w:w="9468" w:type="dxa"/>
            <w:tcBorders>
              <w:top w:val="nil"/>
              <w:left w:val="nil"/>
              <w:bottom w:val="nil"/>
              <w:right w:val="nil"/>
            </w:tcBorders>
            <w:shd w:val="clear" w:color="auto" w:fill="auto"/>
            <w:vAlign w:val="center"/>
            <w:hideMark/>
          </w:tcPr>
          <w:p w14:paraId="57680EA6" w14:textId="77777777" w:rsidR="00F6017F" w:rsidRPr="008F6317" w:rsidRDefault="00F6017F" w:rsidP="00F6017F">
            <w:pPr>
              <w:spacing w:before="120"/>
              <w:rPr>
                <w:rFonts w:cs="Times New Roman"/>
                <w:sz w:val="28"/>
                <w:szCs w:val="28"/>
              </w:rPr>
            </w:pPr>
            <w:r w:rsidRPr="008F6317">
              <w:rPr>
                <w:rFonts w:cs="Times New Roman"/>
                <w:sz w:val="28"/>
                <w:szCs w:val="28"/>
              </w:rPr>
              <w:t xml:space="preserve">6.7.3. Nghi </w:t>
            </w:r>
            <w:proofErr w:type="spellStart"/>
            <w:r w:rsidRPr="008F6317">
              <w:rPr>
                <w:rFonts w:cs="Times New Roman"/>
                <w:sz w:val="28"/>
                <w:szCs w:val="28"/>
              </w:rPr>
              <w:t>thức</w:t>
            </w:r>
            <w:proofErr w:type="spellEnd"/>
            <w:r w:rsidRPr="008F6317">
              <w:rPr>
                <w:rFonts w:cs="Times New Roman"/>
                <w:sz w:val="28"/>
                <w:szCs w:val="28"/>
              </w:rPr>
              <w:t xml:space="preserve"> </w:t>
            </w:r>
            <w:proofErr w:type="spellStart"/>
            <w:r w:rsidRPr="008F6317">
              <w:rPr>
                <w:rFonts w:cs="Times New Roman"/>
                <w:sz w:val="28"/>
                <w:szCs w:val="28"/>
              </w:rPr>
              <w:t>cúi</w:t>
            </w:r>
            <w:proofErr w:type="spellEnd"/>
            <w:r w:rsidRPr="008F6317">
              <w:rPr>
                <w:rFonts w:cs="Times New Roman"/>
                <w:sz w:val="28"/>
                <w:szCs w:val="28"/>
              </w:rPr>
              <w:t xml:space="preserve"> </w:t>
            </w:r>
            <w:proofErr w:type="spellStart"/>
            <w:r w:rsidRPr="008F6317">
              <w:rPr>
                <w:rFonts w:cs="Times New Roman"/>
                <w:sz w:val="28"/>
                <w:szCs w:val="28"/>
              </w:rPr>
              <w:t>chào</w:t>
            </w:r>
            <w:proofErr w:type="spellEnd"/>
          </w:p>
        </w:tc>
        <w:tc>
          <w:tcPr>
            <w:tcW w:w="360" w:type="dxa"/>
            <w:tcBorders>
              <w:top w:val="nil"/>
              <w:left w:val="nil"/>
              <w:bottom w:val="nil"/>
              <w:right w:val="nil"/>
            </w:tcBorders>
            <w:shd w:val="clear" w:color="auto" w:fill="auto"/>
            <w:noWrap/>
            <w:vAlign w:val="bottom"/>
            <w:hideMark/>
          </w:tcPr>
          <w:p w14:paraId="4E06C9A0" w14:textId="77777777" w:rsidR="00F6017F" w:rsidRPr="008F6317" w:rsidRDefault="00F6017F" w:rsidP="00F6017F">
            <w:pPr>
              <w:spacing w:before="120"/>
              <w:rPr>
                <w:rFonts w:cs="Times New Roman"/>
                <w:sz w:val="28"/>
                <w:szCs w:val="28"/>
              </w:rPr>
            </w:pPr>
          </w:p>
        </w:tc>
      </w:tr>
      <w:tr w:rsidR="00F6017F" w:rsidRPr="008F6317" w14:paraId="601FAE8B" w14:textId="77777777" w:rsidTr="00F6017F">
        <w:trPr>
          <w:trHeight w:val="405"/>
        </w:trPr>
        <w:tc>
          <w:tcPr>
            <w:tcW w:w="9468" w:type="dxa"/>
            <w:tcBorders>
              <w:top w:val="nil"/>
              <w:left w:val="nil"/>
              <w:bottom w:val="nil"/>
              <w:right w:val="nil"/>
            </w:tcBorders>
            <w:shd w:val="clear" w:color="auto" w:fill="auto"/>
            <w:vAlign w:val="center"/>
            <w:hideMark/>
          </w:tcPr>
          <w:p w14:paraId="2B864E70" w14:textId="77777777" w:rsidR="00F6017F" w:rsidRPr="008F6317" w:rsidRDefault="00F6017F" w:rsidP="00F6017F">
            <w:pPr>
              <w:spacing w:before="120"/>
              <w:rPr>
                <w:rFonts w:cs="Times New Roman"/>
                <w:sz w:val="28"/>
                <w:szCs w:val="28"/>
              </w:rPr>
            </w:pPr>
            <w:r w:rsidRPr="008F6317">
              <w:rPr>
                <w:rFonts w:cs="Times New Roman"/>
                <w:sz w:val="28"/>
                <w:szCs w:val="28"/>
              </w:rPr>
              <w:t xml:space="preserve">6.7.4. </w:t>
            </w:r>
            <w:proofErr w:type="spellStart"/>
            <w:r w:rsidRPr="008F6317">
              <w:rPr>
                <w:rFonts w:cs="Times New Roman"/>
                <w:sz w:val="28"/>
                <w:szCs w:val="28"/>
              </w:rPr>
              <w:t>Chú</w:t>
            </w:r>
            <w:proofErr w:type="spellEnd"/>
            <w:r w:rsidRPr="008F6317">
              <w:rPr>
                <w:rFonts w:cs="Times New Roman"/>
                <w:sz w:val="28"/>
                <w:szCs w:val="28"/>
              </w:rPr>
              <w:t xml:space="preserve"> ý </w:t>
            </w:r>
            <w:proofErr w:type="spellStart"/>
            <w:r w:rsidRPr="008F6317">
              <w:rPr>
                <w:rFonts w:cs="Times New Roman"/>
                <w:sz w:val="28"/>
                <w:szCs w:val="28"/>
              </w:rPr>
              <w:t>nơi</w:t>
            </w:r>
            <w:proofErr w:type="spellEnd"/>
            <w:r w:rsidRPr="008F6317">
              <w:rPr>
                <w:rFonts w:cs="Times New Roman"/>
                <w:sz w:val="28"/>
                <w:szCs w:val="28"/>
              </w:rPr>
              <w:t xml:space="preserve"> </w:t>
            </w:r>
            <w:proofErr w:type="spellStart"/>
            <w:r w:rsidRPr="008F6317">
              <w:rPr>
                <w:rFonts w:cs="Times New Roman"/>
                <w:sz w:val="28"/>
                <w:szCs w:val="28"/>
              </w:rPr>
              <w:t>công</w:t>
            </w:r>
            <w:proofErr w:type="spellEnd"/>
            <w:r w:rsidRPr="008F6317">
              <w:rPr>
                <w:rFonts w:cs="Times New Roman"/>
                <w:sz w:val="28"/>
                <w:szCs w:val="28"/>
              </w:rPr>
              <w:t xml:space="preserve"> </w:t>
            </w:r>
            <w:proofErr w:type="spellStart"/>
            <w:r w:rsidRPr="008F6317">
              <w:rPr>
                <w:rFonts w:cs="Times New Roman"/>
                <w:sz w:val="28"/>
                <w:szCs w:val="28"/>
              </w:rPr>
              <w:t>sở</w:t>
            </w:r>
            <w:proofErr w:type="spellEnd"/>
          </w:p>
        </w:tc>
        <w:tc>
          <w:tcPr>
            <w:tcW w:w="360" w:type="dxa"/>
            <w:tcBorders>
              <w:top w:val="nil"/>
              <w:left w:val="nil"/>
              <w:bottom w:val="nil"/>
              <w:right w:val="nil"/>
            </w:tcBorders>
            <w:shd w:val="clear" w:color="auto" w:fill="auto"/>
            <w:noWrap/>
            <w:vAlign w:val="bottom"/>
            <w:hideMark/>
          </w:tcPr>
          <w:p w14:paraId="5A7BF2D5" w14:textId="77777777" w:rsidR="00F6017F" w:rsidRPr="008F6317" w:rsidRDefault="00F6017F" w:rsidP="00F6017F">
            <w:pPr>
              <w:spacing w:before="120"/>
              <w:rPr>
                <w:rFonts w:cs="Times New Roman"/>
                <w:sz w:val="28"/>
                <w:szCs w:val="28"/>
              </w:rPr>
            </w:pPr>
          </w:p>
        </w:tc>
      </w:tr>
      <w:tr w:rsidR="00F6017F" w:rsidRPr="008F6317" w14:paraId="652895DE" w14:textId="77777777" w:rsidTr="00F6017F">
        <w:trPr>
          <w:trHeight w:val="405"/>
        </w:trPr>
        <w:tc>
          <w:tcPr>
            <w:tcW w:w="9468" w:type="dxa"/>
            <w:tcBorders>
              <w:top w:val="nil"/>
              <w:left w:val="nil"/>
              <w:bottom w:val="nil"/>
              <w:right w:val="nil"/>
            </w:tcBorders>
            <w:shd w:val="clear" w:color="auto" w:fill="auto"/>
            <w:noWrap/>
            <w:vAlign w:val="bottom"/>
            <w:hideMark/>
          </w:tcPr>
          <w:p w14:paraId="3A77EA2E" w14:textId="77777777" w:rsidR="00F6017F" w:rsidRPr="008F6317" w:rsidRDefault="00F6017F" w:rsidP="00F6017F">
            <w:pPr>
              <w:spacing w:before="120"/>
              <w:rPr>
                <w:rFonts w:cs="Times New Roman"/>
                <w:sz w:val="28"/>
                <w:szCs w:val="28"/>
              </w:rPr>
            </w:pPr>
            <w:r w:rsidRPr="008F6317">
              <w:rPr>
                <w:rFonts w:cs="Times New Roman"/>
                <w:sz w:val="28"/>
                <w:szCs w:val="28"/>
              </w:rPr>
              <w:t xml:space="preserve"> 6.8. Giao </w:t>
            </w:r>
            <w:proofErr w:type="spellStart"/>
            <w:r w:rsidRPr="008F6317">
              <w:rPr>
                <w:rFonts w:cs="Times New Roman"/>
                <w:sz w:val="28"/>
                <w:szCs w:val="28"/>
              </w:rPr>
              <w:t>tiếp</w:t>
            </w:r>
            <w:proofErr w:type="spellEnd"/>
            <w:r w:rsidRPr="008F6317">
              <w:rPr>
                <w:rFonts w:cs="Times New Roman"/>
                <w:sz w:val="28"/>
                <w:szCs w:val="28"/>
              </w:rPr>
              <w:t xml:space="preserve"> qua </w:t>
            </w:r>
            <w:proofErr w:type="spellStart"/>
            <w:r w:rsidRPr="008F6317">
              <w:rPr>
                <w:rFonts w:cs="Times New Roman"/>
                <w:sz w:val="28"/>
                <w:szCs w:val="28"/>
              </w:rPr>
              <w:t>điện</w:t>
            </w:r>
            <w:proofErr w:type="spellEnd"/>
            <w:r w:rsidRPr="008F6317">
              <w:rPr>
                <w:rFonts w:cs="Times New Roman"/>
                <w:sz w:val="28"/>
                <w:szCs w:val="28"/>
              </w:rPr>
              <w:t xml:space="preserve"> </w:t>
            </w:r>
            <w:proofErr w:type="spellStart"/>
            <w:r w:rsidRPr="008F6317">
              <w:rPr>
                <w:rFonts w:cs="Times New Roman"/>
                <w:sz w:val="28"/>
                <w:szCs w:val="28"/>
              </w:rPr>
              <w:t>thoại</w:t>
            </w:r>
            <w:proofErr w:type="spellEnd"/>
          </w:p>
        </w:tc>
        <w:tc>
          <w:tcPr>
            <w:tcW w:w="360" w:type="dxa"/>
            <w:tcBorders>
              <w:top w:val="nil"/>
              <w:left w:val="nil"/>
              <w:bottom w:val="nil"/>
              <w:right w:val="nil"/>
            </w:tcBorders>
            <w:shd w:val="clear" w:color="auto" w:fill="auto"/>
            <w:noWrap/>
            <w:vAlign w:val="bottom"/>
            <w:hideMark/>
          </w:tcPr>
          <w:p w14:paraId="255FBED4" w14:textId="77777777" w:rsidR="00F6017F" w:rsidRPr="008F6317" w:rsidRDefault="00F6017F" w:rsidP="00F6017F">
            <w:pPr>
              <w:spacing w:before="120"/>
              <w:rPr>
                <w:rFonts w:cs="Times New Roman"/>
                <w:sz w:val="28"/>
                <w:szCs w:val="28"/>
              </w:rPr>
            </w:pPr>
          </w:p>
        </w:tc>
      </w:tr>
      <w:tr w:rsidR="00F6017F" w:rsidRPr="008F6317" w14:paraId="21A5E354" w14:textId="77777777" w:rsidTr="00F6017F">
        <w:trPr>
          <w:trHeight w:val="405"/>
        </w:trPr>
        <w:tc>
          <w:tcPr>
            <w:tcW w:w="9468" w:type="dxa"/>
            <w:tcBorders>
              <w:top w:val="nil"/>
              <w:left w:val="nil"/>
              <w:bottom w:val="nil"/>
              <w:right w:val="nil"/>
            </w:tcBorders>
            <w:shd w:val="clear" w:color="auto" w:fill="auto"/>
            <w:vAlign w:val="center"/>
            <w:hideMark/>
          </w:tcPr>
          <w:p w14:paraId="610A5118" w14:textId="77777777" w:rsidR="00F6017F" w:rsidRPr="008F6317" w:rsidRDefault="00F6017F" w:rsidP="00F6017F">
            <w:pPr>
              <w:spacing w:before="120"/>
              <w:rPr>
                <w:rFonts w:cs="Times New Roman"/>
                <w:sz w:val="28"/>
                <w:szCs w:val="28"/>
              </w:rPr>
            </w:pPr>
            <w:r w:rsidRPr="008F6317">
              <w:rPr>
                <w:rFonts w:cs="Times New Roman"/>
                <w:sz w:val="28"/>
                <w:szCs w:val="28"/>
              </w:rPr>
              <w:t xml:space="preserve">6.8.1. </w:t>
            </w:r>
            <w:proofErr w:type="spellStart"/>
            <w:r w:rsidRPr="008F6317">
              <w:rPr>
                <w:rFonts w:cs="Times New Roman"/>
                <w:sz w:val="28"/>
                <w:szCs w:val="28"/>
              </w:rPr>
              <w:t>Ưu</w:t>
            </w:r>
            <w:proofErr w:type="spellEnd"/>
            <w:r w:rsidRPr="008F6317">
              <w:rPr>
                <w:rFonts w:cs="Times New Roman"/>
                <w:sz w:val="28"/>
                <w:szCs w:val="28"/>
              </w:rPr>
              <w:t xml:space="preserve"> - </w:t>
            </w:r>
            <w:proofErr w:type="spellStart"/>
            <w:r w:rsidRPr="008F6317">
              <w:rPr>
                <w:rFonts w:cs="Times New Roman"/>
                <w:sz w:val="28"/>
                <w:szCs w:val="28"/>
              </w:rPr>
              <w:t>Nhược</w:t>
            </w:r>
            <w:proofErr w:type="spellEnd"/>
            <w:r w:rsidRPr="008F6317">
              <w:rPr>
                <w:rFonts w:cs="Times New Roman"/>
                <w:sz w:val="28"/>
                <w:szCs w:val="28"/>
              </w:rPr>
              <w:t xml:space="preserve"> </w:t>
            </w:r>
            <w:proofErr w:type="spellStart"/>
            <w:r w:rsidRPr="008F6317">
              <w:rPr>
                <w:rFonts w:cs="Times New Roman"/>
                <w:sz w:val="28"/>
                <w:szCs w:val="28"/>
              </w:rPr>
              <w:t>điểm</w:t>
            </w:r>
            <w:proofErr w:type="spellEnd"/>
            <w:r w:rsidRPr="008F6317">
              <w:rPr>
                <w:rFonts w:cs="Times New Roman"/>
                <w:sz w:val="28"/>
                <w:szCs w:val="28"/>
              </w:rPr>
              <w:t xml:space="preserve"> </w:t>
            </w:r>
            <w:proofErr w:type="spellStart"/>
            <w:r w:rsidRPr="008F6317">
              <w:rPr>
                <w:rFonts w:cs="Times New Roman"/>
                <w:sz w:val="28"/>
                <w:szCs w:val="28"/>
              </w:rPr>
              <w:t>của</w:t>
            </w:r>
            <w:proofErr w:type="spellEnd"/>
            <w:r w:rsidRPr="008F6317">
              <w:rPr>
                <w:rFonts w:cs="Times New Roman"/>
                <w:sz w:val="28"/>
                <w:szCs w:val="28"/>
              </w:rPr>
              <w:t xml:space="preserve"> </w:t>
            </w:r>
            <w:proofErr w:type="spellStart"/>
            <w:r w:rsidRPr="008F6317">
              <w:rPr>
                <w:rFonts w:cs="Times New Roman"/>
                <w:sz w:val="28"/>
                <w:szCs w:val="28"/>
              </w:rPr>
              <w:t>giao</w:t>
            </w:r>
            <w:proofErr w:type="spellEnd"/>
            <w:r w:rsidRPr="008F6317">
              <w:rPr>
                <w:rFonts w:cs="Times New Roman"/>
                <w:sz w:val="28"/>
                <w:szCs w:val="28"/>
              </w:rPr>
              <w:t xml:space="preserve"> </w:t>
            </w:r>
            <w:proofErr w:type="spellStart"/>
            <w:r w:rsidRPr="008F6317">
              <w:rPr>
                <w:rFonts w:cs="Times New Roman"/>
                <w:sz w:val="28"/>
                <w:szCs w:val="28"/>
              </w:rPr>
              <w:t>tiếp</w:t>
            </w:r>
            <w:proofErr w:type="spellEnd"/>
            <w:r w:rsidRPr="008F6317">
              <w:rPr>
                <w:rFonts w:cs="Times New Roman"/>
                <w:sz w:val="28"/>
                <w:szCs w:val="28"/>
              </w:rPr>
              <w:t xml:space="preserve"> qua </w:t>
            </w:r>
            <w:proofErr w:type="spellStart"/>
            <w:r w:rsidRPr="008F6317">
              <w:rPr>
                <w:rFonts w:cs="Times New Roman"/>
                <w:sz w:val="28"/>
                <w:szCs w:val="28"/>
              </w:rPr>
              <w:t>điện</w:t>
            </w:r>
            <w:proofErr w:type="spellEnd"/>
            <w:r w:rsidRPr="008F6317">
              <w:rPr>
                <w:rFonts w:cs="Times New Roman"/>
                <w:sz w:val="28"/>
                <w:szCs w:val="28"/>
              </w:rPr>
              <w:t xml:space="preserve"> </w:t>
            </w:r>
            <w:proofErr w:type="spellStart"/>
            <w:r w:rsidRPr="008F6317">
              <w:rPr>
                <w:rFonts w:cs="Times New Roman"/>
                <w:sz w:val="28"/>
                <w:szCs w:val="28"/>
              </w:rPr>
              <w:t>thoại</w:t>
            </w:r>
            <w:proofErr w:type="spellEnd"/>
          </w:p>
        </w:tc>
        <w:tc>
          <w:tcPr>
            <w:tcW w:w="360" w:type="dxa"/>
            <w:tcBorders>
              <w:top w:val="nil"/>
              <w:left w:val="nil"/>
              <w:bottom w:val="nil"/>
              <w:right w:val="nil"/>
            </w:tcBorders>
            <w:shd w:val="clear" w:color="auto" w:fill="auto"/>
            <w:noWrap/>
            <w:vAlign w:val="bottom"/>
            <w:hideMark/>
          </w:tcPr>
          <w:p w14:paraId="63D5F1B0" w14:textId="77777777" w:rsidR="00F6017F" w:rsidRPr="008F6317" w:rsidRDefault="00F6017F" w:rsidP="00F6017F">
            <w:pPr>
              <w:spacing w:before="120"/>
              <w:rPr>
                <w:rFonts w:cs="Times New Roman"/>
                <w:sz w:val="28"/>
                <w:szCs w:val="28"/>
              </w:rPr>
            </w:pPr>
          </w:p>
        </w:tc>
      </w:tr>
      <w:tr w:rsidR="00F6017F" w:rsidRPr="008F6317" w14:paraId="144DF2E5" w14:textId="77777777" w:rsidTr="00F6017F">
        <w:trPr>
          <w:trHeight w:val="405"/>
        </w:trPr>
        <w:tc>
          <w:tcPr>
            <w:tcW w:w="9468" w:type="dxa"/>
            <w:tcBorders>
              <w:top w:val="nil"/>
              <w:left w:val="nil"/>
              <w:bottom w:val="nil"/>
              <w:right w:val="nil"/>
            </w:tcBorders>
            <w:shd w:val="clear" w:color="auto" w:fill="auto"/>
            <w:vAlign w:val="center"/>
            <w:hideMark/>
          </w:tcPr>
          <w:p w14:paraId="740EC0B0" w14:textId="77777777" w:rsidR="00F6017F" w:rsidRPr="008F6317" w:rsidRDefault="00F6017F" w:rsidP="00F6017F">
            <w:pPr>
              <w:spacing w:before="120"/>
              <w:rPr>
                <w:rFonts w:cs="Times New Roman"/>
                <w:sz w:val="28"/>
                <w:szCs w:val="28"/>
              </w:rPr>
            </w:pPr>
            <w:r w:rsidRPr="008F6317">
              <w:rPr>
                <w:rFonts w:cs="Times New Roman"/>
                <w:sz w:val="28"/>
                <w:szCs w:val="28"/>
              </w:rPr>
              <w:t xml:space="preserve">6.8.2. </w:t>
            </w:r>
            <w:proofErr w:type="spellStart"/>
            <w:r w:rsidRPr="008F6317">
              <w:rPr>
                <w:rFonts w:cs="Times New Roman"/>
                <w:sz w:val="28"/>
                <w:szCs w:val="28"/>
              </w:rPr>
              <w:t>Kỹ</w:t>
            </w:r>
            <w:proofErr w:type="spellEnd"/>
            <w:r w:rsidRPr="008F6317">
              <w:rPr>
                <w:rFonts w:cs="Times New Roman"/>
                <w:sz w:val="28"/>
                <w:szCs w:val="28"/>
              </w:rPr>
              <w:t xml:space="preserve"> </w:t>
            </w:r>
            <w:proofErr w:type="spellStart"/>
            <w:r w:rsidRPr="008F6317">
              <w:rPr>
                <w:rFonts w:cs="Times New Roman"/>
                <w:sz w:val="28"/>
                <w:szCs w:val="28"/>
              </w:rPr>
              <w:t>năng</w:t>
            </w:r>
            <w:proofErr w:type="spellEnd"/>
            <w:r w:rsidRPr="008F6317">
              <w:rPr>
                <w:rFonts w:cs="Times New Roman"/>
                <w:sz w:val="28"/>
                <w:szCs w:val="28"/>
              </w:rPr>
              <w:t xml:space="preserve"> NGHE </w:t>
            </w:r>
            <w:proofErr w:type="spellStart"/>
            <w:r w:rsidRPr="008F6317">
              <w:rPr>
                <w:rFonts w:cs="Times New Roman"/>
                <w:sz w:val="28"/>
                <w:szCs w:val="28"/>
              </w:rPr>
              <w:t>điện</w:t>
            </w:r>
            <w:proofErr w:type="spellEnd"/>
            <w:r w:rsidRPr="008F6317">
              <w:rPr>
                <w:rFonts w:cs="Times New Roman"/>
                <w:sz w:val="28"/>
                <w:szCs w:val="28"/>
              </w:rPr>
              <w:t xml:space="preserve"> </w:t>
            </w:r>
            <w:proofErr w:type="spellStart"/>
            <w:r w:rsidRPr="008F6317">
              <w:rPr>
                <w:rFonts w:cs="Times New Roman"/>
                <w:sz w:val="28"/>
                <w:szCs w:val="28"/>
              </w:rPr>
              <w:t>thoại</w:t>
            </w:r>
            <w:proofErr w:type="spellEnd"/>
          </w:p>
        </w:tc>
        <w:tc>
          <w:tcPr>
            <w:tcW w:w="360" w:type="dxa"/>
            <w:tcBorders>
              <w:top w:val="nil"/>
              <w:left w:val="nil"/>
              <w:bottom w:val="nil"/>
              <w:right w:val="nil"/>
            </w:tcBorders>
            <w:shd w:val="clear" w:color="auto" w:fill="auto"/>
            <w:noWrap/>
            <w:vAlign w:val="bottom"/>
            <w:hideMark/>
          </w:tcPr>
          <w:p w14:paraId="75032276" w14:textId="77777777" w:rsidR="00F6017F" w:rsidRPr="008F6317" w:rsidRDefault="00F6017F" w:rsidP="00F6017F">
            <w:pPr>
              <w:spacing w:before="120"/>
              <w:rPr>
                <w:rFonts w:cs="Times New Roman"/>
                <w:sz w:val="28"/>
                <w:szCs w:val="28"/>
              </w:rPr>
            </w:pPr>
          </w:p>
        </w:tc>
      </w:tr>
      <w:tr w:rsidR="00F6017F" w:rsidRPr="008F6317" w14:paraId="22A926D3" w14:textId="77777777" w:rsidTr="00F6017F">
        <w:trPr>
          <w:trHeight w:val="405"/>
        </w:trPr>
        <w:tc>
          <w:tcPr>
            <w:tcW w:w="9468" w:type="dxa"/>
            <w:tcBorders>
              <w:top w:val="nil"/>
              <w:left w:val="nil"/>
              <w:bottom w:val="nil"/>
              <w:right w:val="nil"/>
            </w:tcBorders>
            <w:shd w:val="clear" w:color="auto" w:fill="auto"/>
            <w:vAlign w:val="center"/>
            <w:hideMark/>
          </w:tcPr>
          <w:p w14:paraId="0D6BEF92" w14:textId="77777777" w:rsidR="00F6017F" w:rsidRPr="008F6317" w:rsidRDefault="00F6017F" w:rsidP="00F6017F">
            <w:pPr>
              <w:spacing w:before="120"/>
              <w:rPr>
                <w:rFonts w:cs="Times New Roman"/>
                <w:sz w:val="28"/>
                <w:szCs w:val="28"/>
              </w:rPr>
            </w:pPr>
            <w:r w:rsidRPr="008F6317">
              <w:rPr>
                <w:rFonts w:cs="Times New Roman"/>
                <w:sz w:val="28"/>
                <w:szCs w:val="28"/>
              </w:rPr>
              <w:t xml:space="preserve">6.8.3. </w:t>
            </w:r>
            <w:proofErr w:type="spellStart"/>
            <w:r w:rsidRPr="008F6317">
              <w:rPr>
                <w:rFonts w:cs="Times New Roman"/>
                <w:sz w:val="28"/>
                <w:szCs w:val="28"/>
              </w:rPr>
              <w:t>Kỹ</w:t>
            </w:r>
            <w:proofErr w:type="spellEnd"/>
            <w:r w:rsidRPr="008F6317">
              <w:rPr>
                <w:rFonts w:cs="Times New Roman"/>
                <w:sz w:val="28"/>
                <w:szCs w:val="28"/>
              </w:rPr>
              <w:t xml:space="preserve"> </w:t>
            </w:r>
            <w:proofErr w:type="spellStart"/>
            <w:r w:rsidRPr="008F6317">
              <w:rPr>
                <w:rFonts w:cs="Times New Roman"/>
                <w:sz w:val="28"/>
                <w:szCs w:val="28"/>
              </w:rPr>
              <w:t>năng</w:t>
            </w:r>
            <w:proofErr w:type="spellEnd"/>
            <w:r w:rsidRPr="008F6317">
              <w:rPr>
                <w:rFonts w:cs="Times New Roman"/>
                <w:sz w:val="28"/>
                <w:szCs w:val="28"/>
              </w:rPr>
              <w:t xml:space="preserve"> GỌI </w:t>
            </w:r>
            <w:proofErr w:type="spellStart"/>
            <w:r w:rsidRPr="008F6317">
              <w:rPr>
                <w:rFonts w:cs="Times New Roman"/>
                <w:sz w:val="28"/>
                <w:szCs w:val="28"/>
              </w:rPr>
              <w:t>điện</w:t>
            </w:r>
            <w:proofErr w:type="spellEnd"/>
            <w:r w:rsidRPr="008F6317">
              <w:rPr>
                <w:rFonts w:cs="Times New Roman"/>
                <w:sz w:val="28"/>
                <w:szCs w:val="28"/>
              </w:rPr>
              <w:t xml:space="preserve"> </w:t>
            </w:r>
            <w:proofErr w:type="spellStart"/>
            <w:r w:rsidRPr="008F6317">
              <w:rPr>
                <w:rFonts w:cs="Times New Roman"/>
                <w:sz w:val="28"/>
                <w:szCs w:val="28"/>
              </w:rPr>
              <w:t>thoại</w:t>
            </w:r>
            <w:proofErr w:type="spellEnd"/>
          </w:p>
        </w:tc>
        <w:tc>
          <w:tcPr>
            <w:tcW w:w="360" w:type="dxa"/>
            <w:tcBorders>
              <w:top w:val="nil"/>
              <w:left w:val="nil"/>
              <w:bottom w:val="nil"/>
              <w:right w:val="nil"/>
            </w:tcBorders>
            <w:shd w:val="clear" w:color="auto" w:fill="auto"/>
            <w:noWrap/>
            <w:vAlign w:val="bottom"/>
            <w:hideMark/>
          </w:tcPr>
          <w:p w14:paraId="00D2663F" w14:textId="77777777" w:rsidR="00F6017F" w:rsidRPr="008F6317" w:rsidRDefault="00F6017F" w:rsidP="00F6017F">
            <w:pPr>
              <w:spacing w:before="120"/>
              <w:rPr>
                <w:rFonts w:cs="Times New Roman"/>
                <w:sz w:val="28"/>
                <w:szCs w:val="28"/>
              </w:rPr>
            </w:pPr>
          </w:p>
        </w:tc>
      </w:tr>
      <w:tr w:rsidR="00F6017F" w:rsidRPr="008F6317" w14:paraId="174BDC61" w14:textId="77777777" w:rsidTr="00F6017F">
        <w:trPr>
          <w:trHeight w:val="405"/>
        </w:trPr>
        <w:tc>
          <w:tcPr>
            <w:tcW w:w="9468" w:type="dxa"/>
            <w:tcBorders>
              <w:top w:val="nil"/>
              <w:left w:val="nil"/>
              <w:bottom w:val="nil"/>
              <w:right w:val="nil"/>
            </w:tcBorders>
            <w:shd w:val="clear" w:color="auto" w:fill="auto"/>
            <w:noWrap/>
            <w:vAlign w:val="bottom"/>
            <w:hideMark/>
          </w:tcPr>
          <w:p w14:paraId="4E433F60" w14:textId="77777777" w:rsidR="00F6017F" w:rsidRPr="008F6317" w:rsidRDefault="00F6017F" w:rsidP="00F6017F">
            <w:pPr>
              <w:spacing w:before="120"/>
              <w:rPr>
                <w:rFonts w:cs="Times New Roman"/>
                <w:sz w:val="28"/>
                <w:szCs w:val="28"/>
              </w:rPr>
            </w:pPr>
            <w:r w:rsidRPr="008F6317">
              <w:rPr>
                <w:rFonts w:cs="Times New Roman"/>
                <w:sz w:val="28"/>
                <w:szCs w:val="28"/>
              </w:rPr>
              <w:t xml:space="preserve">6.9. Giao </w:t>
            </w:r>
            <w:proofErr w:type="spellStart"/>
            <w:r w:rsidRPr="008F6317">
              <w:rPr>
                <w:rFonts w:cs="Times New Roman"/>
                <w:sz w:val="28"/>
                <w:szCs w:val="28"/>
              </w:rPr>
              <w:t>tiếp</w:t>
            </w:r>
            <w:proofErr w:type="spellEnd"/>
            <w:r w:rsidRPr="008F6317">
              <w:rPr>
                <w:rFonts w:cs="Times New Roman"/>
                <w:sz w:val="28"/>
                <w:szCs w:val="28"/>
              </w:rPr>
              <w:t xml:space="preserve"> qua </w:t>
            </w:r>
            <w:proofErr w:type="gramStart"/>
            <w:r w:rsidRPr="008F6317">
              <w:rPr>
                <w:rFonts w:cs="Times New Roman"/>
                <w:sz w:val="28"/>
                <w:szCs w:val="28"/>
              </w:rPr>
              <w:t>Email</w:t>
            </w:r>
            <w:proofErr w:type="gramEnd"/>
          </w:p>
        </w:tc>
        <w:tc>
          <w:tcPr>
            <w:tcW w:w="360" w:type="dxa"/>
            <w:tcBorders>
              <w:top w:val="nil"/>
              <w:left w:val="nil"/>
              <w:bottom w:val="nil"/>
              <w:right w:val="nil"/>
            </w:tcBorders>
            <w:shd w:val="clear" w:color="auto" w:fill="auto"/>
            <w:noWrap/>
            <w:vAlign w:val="bottom"/>
            <w:hideMark/>
          </w:tcPr>
          <w:p w14:paraId="04E3193D" w14:textId="77777777" w:rsidR="00F6017F" w:rsidRPr="008F6317" w:rsidRDefault="00F6017F" w:rsidP="00F6017F">
            <w:pPr>
              <w:spacing w:before="120"/>
              <w:rPr>
                <w:rFonts w:cs="Times New Roman"/>
                <w:sz w:val="28"/>
                <w:szCs w:val="28"/>
              </w:rPr>
            </w:pPr>
          </w:p>
        </w:tc>
      </w:tr>
      <w:tr w:rsidR="00F6017F" w:rsidRPr="008F6317" w14:paraId="7E3136C8" w14:textId="77777777" w:rsidTr="00F6017F">
        <w:trPr>
          <w:trHeight w:val="405"/>
        </w:trPr>
        <w:tc>
          <w:tcPr>
            <w:tcW w:w="9468" w:type="dxa"/>
            <w:tcBorders>
              <w:top w:val="nil"/>
              <w:left w:val="nil"/>
              <w:bottom w:val="nil"/>
              <w:right w:val="nil"/>
            </w:tcBorders>
            <w:shd w:val="clear" w:color="auto" w:fill="auto"/>
            <w:vAlign w:val="center"/>
            <w:hideMark/>
          </w:tcPr>
          <w:p w14:paraId="545236F3" w14:textId="77777777" w:rsidR="00F6017F" w:rsidRPr="008F6317" w:rsidRDefault="00F6017F" w:rsidP="00F6017F">
            <w:pPr>
              <w:spacing w:before="120"/>
              <w:rPr>
                <w:rFonts w:cs="Times New Roman"/>
                <w:sz w:val="28"/>
                <w:szCs w:val="28"/>
                <w:lang w:val="pt-BR"/>
              </w:rPr>
            </w:pPr>
            <w:r w:rsidRPr="008F6317">
              <w:rPr>
                <w:rFonts w:cs="Times New Roman"/>
                <w:sz w:val="28"/>
                <w:szCs w:val="28"/>
                <w:lang w:val="pt-BR"/>
              </w:rPr>
              <w:t>6.9.1. Ưu điểm, vai trò của E-mail</w:t>
            </w:r>
          </w:p>
        </w:tc>
        <w:tc>
          <w:tcPr>
            <w:tcW w:w="360" w:type="dxa"/>
            <w:tcBorders>
              <w:top w:val="nil"/>
              <w:left w:val="nil"/>
              <w:bottom w:val="nil"/>
              <w:right w:val="nil"/>
            </w:tcBorders>
            <w:shd w:val="clear" w:color="auto" w:fill="auto"/>
            <w:noWrap/>
            <w:vAlign w:val="bottom"/>
            <w:hideMark/>
          </w:tcPr>
          <w:p w14:paraId="7112ED94" w14:textId="77777777" w:rsidR="00F6017F" w:rsidRPr="008F6317" w:rsidRDefault="00F6017F" w:rsidP="00F6017F">
            <w:pPr>
              <w:spacing w:before="120"/>
              <w:rPr>
                <w:rFonts w:cs="Times New Roman"/>
                <w:sz w:val="28"/>
                <w:szCs w:val="28"/>
                <w:lang w:val="pt-BR"/>
              </w:rPr>
            </w:pPr>
          </w:p>
        </w:tc>
      </w:tr>
      <w:tr w:rsidR="00F6017F" w:rsidRPr="008F6317" w14:paraId="10E2FC69" w14:textId="77777777" w:rsidTr="00F6017F">
        <w:trPr>
          <w:trHeight w:val="405"/>
        </w:trPr>
        <w:tc>
          <w:tcPr>
            <w:tcW w:w="9468" w:type="dxa"/>
            <w:tcBorders>
              <w:top w:val="nil"/>
              <w:left w:val="nil"/>
              <w:bottom w:val="nil"/>
              <w:right w:val="nil"/>
            </w:tcBorders>
            <w:shd w:val="clear" w:color="auto" w:fill="auto"/>
            <w:vAlign w:val="center"/>
            <w:hideMark/>
          </w:tcPr>
          <w:p w14:paraId="410F85C6" w14:textId="77777777" w:rsidR="00F6017F" w:rsidRPr="008F6317" w:rsidRDefault="00F6017F" w:rsidP="00F6017F">
            <w:pPr>
              <w:spacing w:before="120"/>
              <w:rPr>
                <w:rFonts w:cs="Times New Roman"/>
                <w:sz w:val="28"/>
                <w:szCs w:val="28"/>
                <w:lang w:val="pt-BR"/>
              </w:rPr>
            </w:pPr>
            <w:r w:rsidRPr="008F6317">
              <w:rPr>
                <w:rFonts w:cs="Times New Roman"/>
                <w:sz w:val="28"/>
                <w:szCs w:val="28"/>
                <w:lang w:val="pt-BR"/>
              </w:rPr>
              <w:t>6.9.2. Các lỗi thường gặp khi viết E-mail</w:t>
            </w:r>
          </w:p>
        </w:tc>
        <w:tc>
          <w:tcPr>
            <w:tcW w:w="360" w:type="dxa"/>
            <w:tcBorders>
              <w:top w:val="nil"/>
              <w:left w:val="nil"/>
              <w:bottom w:val="nil"/>
              <w:right w:val="nil"/>
            </w:tcBorders>
            <w:shd w:val="clear" w:color="auto" w:fill="auto"/>
            <w:noWrap/>
            <w:vAlign w:val="bottom"/>
            <w:hideMark/>
          </w:tcPr>
          <w:p w14:paraId="0B8BE529" w14:textId="77777777" w:rsidR="00F6017F" w:rsidRPr="008F6317" w:rsidRDefault="00F6017F" w:rsidP="00F6017F">
            <w:pPr>
              <w:spacing w:before="120"/>
              <w:rPr>
                <w:rFonts w:cs="Times New Roman"/>
                <w:sz w:val="28"/>
                <w:szCs w:val="28"/>
                <w:lang w:val="pt-BR"/>
              </w:rPr>
            </w:pPr>
          </w:p>
        </w:tc>
      </w:tr>
      <w:tr w:rsidR="00F6017F" w:rsidRPr="008F6317" w14:paraId="7CA96F60" w14:textId="77777777" w:rsidTr="00F6017F">
        <w:trPr>
          <w:trHeight w:val="405"/>
        </w:trPr>
        <w:tc>
          <w:tcPr>
            <w:tcW w:w="9468" w:type="dxa"/>
            <w:tcBorders>
              <w:top w:val="nil"/>
              <w:left w:val="nil"/>
              <w:bottom w:val="nil"/>
              <w:right w:val="nil"/>
            </w:tcBorders>
            <w:shd w:val="clear" w:color="auto" w:fill="auto"/>
            <w:vAlign w:val="center"/>
            <w:hideMark/>
          </w:tcPr>
          <w:p w14:paraId="6EFA098E" w14:textId="77777777" w:rsidR="00F6017F" w:rsidRPr="008F6317" w:rsidRDefault="00F6017F" w:rsidP="00F6017F">
            <w:pPr>
              <w:spacing w:before="120"/>
              <w:rPr>
                <w:rFonts w:cs="Times New Roman"/>
                <w:sz w:val="28"/>
                <w:szCs w:val="28"/>
                <w:lang w:val="pt-BR"/>
              </w:rPr>
            </w:pPr>
            <w:r w:rsidRPr="008F6317">
              <w:rPr>
                <w:rFonts w:cs="Times New Roman"/>
                <w:sz w:val="28"/>
                <w:szCs w:val="28"/>
                <w:lang w:val="pt-BR"/>
              </w:rPr>
              <w:t>6.9.3. Các bước viết E-mail</w:t>
            </w:r>
          </w:p>
        </w:tc>
        <w:tc>
          <w:tcPr>
            <w:tcW w:w="360" w:type="dxa"/>
            <w:tcBorders>
              <w:top w:val="nil"/>
              <w:left w:val="nil"/>
              <w:bottom w:val="nil"/>
              <w:right w:val="nil"/>
            </w:tcBorders>
            <w:shd w:val="clear" w:color="auto" w:fill="auto"/>
            <w:noWrap/>
            <w:vAlign w:val="bottom"/>
            <w:hideMark/>
          </w:tcPr>
          <w:p w14:paraId="094D7C62" w14:textId="77777777" w:rsidR="00F6017F" w:rsidRPr="008F6317" w:rsidRDefault="00F6017F" w:rsidP="00F6017F">
            <w:pPr>
              <w:spacing w:before="120"/>
              <w:rPr>
                <w:rFonts w:cs="Times New Roman"/>
                <w:sz w:val="28"/>
                <w:szCs w:val="28"/>
                <w:lang w:val="pt-BR"/>
              </w:rPr>
            </w:pPr>
          </w:p>
        </w:tc>
      </w:tr>
      <w:tr w:rsidR="00F6017F" w:rsidRPr="008F6317" w14:paraId="2EF7078B" w14:textId="77777777" w:rsidTr="00F6017F">
        <w:trPr>
          <w:trHeight w:val="525"/>
        </w:trPr>
        <w:tc>
          <w:tcPr>
            <w:tcW w:w="9468" w:type="dxa"/>
            <w:tcBorders>
              <w:top w:val="nil"/>
              <w:left w:val="nil"/>
              <w:bottom w:val="nil"/>
              <w:right w:val="nil"/>
            </w:tcBorders>
            <w:shd w:val="clear" w:color="auto" w:fill="auto"/>
            <w:noWrap/>
            <w:vAlign w:val="bottom"/>
            <w:hideMark/>
          </w:tcPr>
          <w:p w14:paraId="0B22A36C" w14:textId="77777777" w:rsidR="00F6017F" w:rsidRPr="008F6317" w:rsidRDefault="00F6017F" w:rsidP="00F6017F">
            <w:pPr>
              <w:spacing w:before="120"/>
              <w:rPr>
                <w:rFonts w:cs="Times New Roman"/>
                <w:sz w:val="28"/>
                <w:szCs w:val="28"/>
              </w:rPr>
            </w:pPr>
            <w:r w:rsidRPr="008F6317">
              <w:rPr>
                <w:rFonts w:cs="Times New Roman"/>
                <w:sz w:val="28"/>
                <w:szCs w:val="28"/>
              </w:rPr>
              <w:t xml:space="preserve">6.10. </w:t>
            </w:r>
            <w:proofErr w:type="spellStart"/>
            <w:r w:rsidRPr="008F6317">
              <w:rPr>
                <w:rFonts w:cs="Times New Roman"/>
                <w:sz w:val="28"/>
                <w:szCs w:val="28"/>
              </w:rPr>
              <w:t>Gặp</w:t>
            </w:r>
            <w:proofErr w:type="spellEnd"/>
            <w:r w:rsidRPr="008F6317">
              <w:rPr>
                <w:rFonts w:cs="Times New Roman"/>
                <w:sz w:val="28"/>
                <w:szCs w:val="28"/>
              </w:rPr>
              <w:t xml:space="preserve"> </w:t>
            </w:r>
            <w:proofErr w:type="spellStart"/>
            <w:r w:rsidRPr="008F6317">
              <w:rPr>
                <w:rFonts w:cs="Times New Roman"/>
                <w:sz w:val="28"/>
                <w:szCs w:val="28"/>
              </w:rPr>
              <w:t>gỡ</w:t>
            </w:r>
            <w:proofErr w:type="spellEnd"/>
            <w:r w:rsidRPr="008F6317">
              <w:rPr>
                <w:rFonts w:cs="Times New Roman"/>
                <w:sz w:val="28"/>
                <w:szCs w:val="28"/>
              </w:rPr>
              <w:t xml:space="preserve"> </w:t>
            </w:r>
            <w:proofErr w:type="spellStart"/>
            <w:r w:rsidRPr="008F6317">
              <w:rPr>
                <w:rFonts w:cs="Times New Roman"/>
                <w:sz w:val="28"/>
                <w:szCs w:val="28"/>
              </w:rPr>
              <w:t>khách</w:t>
            </w:r>
            <w:proofErr w:type="spellEnd"/>
            <w:r w:rsidRPr="008F6317">
              <w:rPr>
                <w:rFonts w:cs="Times New Roman"/>
                <w:sz w:val="28"/>
                <w:szCs w:val="28"/>
              </w:rPr>
              <w:t xml:space="preserve"> </w:t>
            </w:r>
            <w:proofErr w:type="spellStart"/>
            <w:r w:rsidRPr="008F6317">
              <w:rPr>
                <w:rFonts w:cs="Times New Roman"/>
                <w:sz w:val="28"/>
                <w:szCs w:val="28"/>
              </w:rPr>
              <w:t>hàng</w:t>
            </w:r>
            <w:proofErr w:type="spellEnd"/>
          </w:p>
        </w:tc>
        <w:tc>
          <w:tcPr>
            <w:tcW w:w="360" w:type="dxa"/>
            <w:tcBorders>
              <w:top w:val="nil"/>
              <w:left w:val="nil"/>
              <w:bottom w:val="nil"/>
              <w:right w:val="nil"/>
            </w:tcBorders>
            <w:shd w:val="clear" w:color="auto" w:fill="auto"/>
            <w:noWrap/>
            <w:vAlign w:val="bottom"/>
            <w:hideMark/>
          </w:tcPr>
          <w:p w14:paraId="4AE42F4A" w14:textId="77777777" w:rsidR="00F6017F" w:rsidRPr="008F6317" w:rsidRDefault="00F6017F" w:rsidP="00F6017F">
            <w:pPr>
              <w:spacing w:before="120"/>
              <w:rPr>
                <w:rFonts w:cs="Times New Roman"/>
                <w:sz w:val="28"/>
                <w:szCs w:val="28"/>
              </w:rPr>
            </w:pPr>
          </w:p>
        </w:tc>
      </w:tr>
      <w:tr w:rsidR="00F6017F" w:rsidRPr="008F6317" w14:paraId="2197D08F" w14:textId="77777777" w:rsidTr="00F6017F">
        <w:trPr>
          <w:trHeight w:val="525"/>
        </w:trPr>
        <w:tc>
          <w:tcPr>
            <w:tcW w:w="9468" w:type="dxa"/>
            <w:tcBorders>
              <w:top w:val="nil"/>
              <w:left w:val="nil"/>
              <w:bottom w:val="nil"/>
              <w:right w:val="nil"/>
            </w:tcBorders>
            <w:shd w:val="clear" w:color="auto" w:fill="auto"/>
            <w:vAlign w:val="center"/>
            <w:hideMark/>
          </w:tcPr>
          <w:p w14:paraId="55E93B48" w14:textId="77777777" w:rsidR="00F6017F" w:rsidRPr="008F6317" w:rsidRDefault="00F6017F" w:rsidP="00F6017F">
            <w:pPr>
              <w:spacing w:before="120"/>
              <w:rPr>
                <w:rFonts w:cs="Times New Roman"/>
                <w:sz w:val="28"/>
                <w:szCs w:val="28"/>
              </w:rPr>
            </w:pPr>
            <w:r w:rsidRPr="008F6317">
              <w:rPr>
                <w:rFonts w:cs="Times New Roman"/>
                <w:sz w:val="28"/>
                <w:szCs w:val="28"/>
              </w:rPr>
              <w:t xml:space="preserve">6.10.1. </w:t>
            </w:r>
            <w:proofErr w:type="spellStart"/>
            <w:r w:rsidRPr="008F6317">
              <w:rPr>
                <w:rFonts w:cs="Times New Roman"/>
                <w:sz w:val="28"/>
                <w:szCs w:val="28"/>
              </w:rPr>
              <w:t>Chuẩn</w:t>
            </w:r>
            <w:proofErr w:type="spellEnd"/>
            <w:r w:rsidRPr="008F6317">
              <w:rPr>
                <w:rFonts w:cs="Times New Roman"/>
                <w:sz w:val="28"/>
                <w:szCs w:val="28"/>
              </w:rPr>
              <w:t xml:space="preserve"> </w:t>
            </w:r>
            <w:proofErr w:type="spellStart"/>
            <w:r w:rsidRPr="008F6317">
              <w:rPr>
                <w:rFonts w:cs="Times New Roman"/>
                <w:sz w:val="28"/>
                <w:szCs w:val="28"/>
              </w:rPr>
              <w:t>bị</w:t>
            </w:r>
            <w:proofErr w:type="spellEnd"/>
            <w:r w:rsidRPr="008F6317">
              <w:rPr>
                <w:rFonts w:cs="Times New Roman"/>
                <w:sz w:val="28"/>
                <w:szCs w:val="28"/>
              </w:rPr>
              <w:t xml:space="preserve"> </w:t>
            </w:r>
            <w:proofErr w:type="spellStart"/>
            <w:r w:rsidRPr="008F6317">
              <w:rPr>
                <w:rFonts w:cs="Times New Roman"/>
                <w:sz w:val="28"/>
                <w:szCs w:val="28"/>
              </w:rPr>
              <w:t>gì</w:t>
            </w:r>
            <w:proofErr w:type="spellEnd"/>
            <w:r w:rsidRPr="008F6317">
              <w:rPr>
                <w:rFonts w:cs="Times New Roman"/>
                <w:sz w:val="28"/>
                <w:szCs w:val="28"/>
              </w:rPr>
              <w:t xml:space="preserve"> </w:t>
            </w:r>
            <w:proofErr w:type="spellStart"/>
            <w:r w:rsidRPr="008F6317">
              <w:rPr>
                <w:rFonts w:cs="Times New Roman"/>
                <w:sz w:val="28"/>
                <w:szCs w:val="28"/>
              </w:rPr>
              <w:t>trước</w:t>
            </w:r>
            <w:proofErr w:type="spellEnd"/>
            <w:r w:rsidRPr="008F6317">
              <w:rPr>
                <w:rFonts w:cs="Times New Roman"/>
                <w:sz w:val="28"/>
                <w:szCs w:val="28"/>
              </w:rPr>
              <w:t xml:space="preserve"> </w:t>
            </w:r>
            <w:proofErr w:type="spellStart"/>
            <w:r w:rsidRPr="008F6317">
              <w:rPr>
                <w:rFonts w:cs="Times New Roman"/>
                <w:sz w:val="28"/>
                <w:szCs w:val="28"/>
              </w:rPr>
              <w:t>khi</w:t>
            </w:r>
            <w:proofErr w:type="spellEnd"/>
            <w:r w:rsidRPr="008F6317">
              <w:rPr>
                <w:rFonts w:cs="Times New Roman"/>
                <w:sz w:val="28"/>
                <w:szCs w:val="28"/>
              </w:rPr>
              <w:t xml:space="preserve"> </w:t>
            </w:r>
            <w:proofErr w:type="spellStart"/>
            <w:r w:rsidRPr="008F6317">
              <w:rPr>
                <w:rFonts w:cs="Times New Roman"/>
                <w:sz w:val="28"/>
                <w:szCs w:val="28"/>
              </w:rPr>
              <w:t>đi</w:t>
            </w:r>
            <w:proofErr w:type="spellEnd"/>
            <w:r w:rsidRPr="008F6317">
              <w:rPr>
                <w:rFonts w:cs="Times New Roman"/>
                <w:sz w:val="28"/>
                <w:szCs w:val="28"/>
              </w:rPr>
              <w:t xml:space="preserve"> </w:t>
            </w:r>
            <w:proofErr w:type="spellStart"/>
            <w:r w:rsidRPr="008F6317">
              <w:rPr>
                <w:rFonts w:cs="Times New Roman"/>
                <w:sz w:val="28"/>
                <w:szCs w:val="28"/>
              </w:rPr>
              <w:t>gặp</w:t>
            </w:r>
            <w:proofErr w:type="spellEnd"/>
            <w:r w:rsidRPr="008F6317">
              <w:rPr>
                <w:rFonts w:cs="Times New Roman"/>
                <w:sz w:val="28"/>
                <w:szCs w:val="28"/>
              </w:rPr>
              <w:t xml:space="preserve"> </w:t>
            </w:r>
            <w:proofErr w:type="spellStart"/>
            <w:r w:rsidRPr="008F6317">
              <w:rPr>
                <w:rFonts w:cs="Times New Roman"/>
                <w:sz w:val="28"/>
                <w:szCs w:val="28"/>
              </w:rPr>
              <w:t>gỡ</w:t>
            </w:r>
            <w:proofErr w:type="spellEnd"/>
            <w:r w:rsidRPr="008F6317">
              <w:rPr>
                <w:rFonts w:cs="Times New Roman"/>
                <w:sz w:val="28"/>
                <w:szCs w:val="28"/>
              </w:rPr>
              <w:t xml:space="preserve"> </w:t>
            </w:r>
            <w:proofErr w:type="spellStart"/>
            <w:r w:rsidRPr="008F6317">
              <w:rPr>
                <w:rFonts w:cs="Times New Roman"/>
                <w:sz w:val="28"/>
                <w:szCs w:val="28"/>
              </w:rPr>
              <w:t>khách</w:t>
            </w:r>
            <w:proofErr w:type="spellEnd"/>
            <w:r w:rsidRPr="008F6317">
              <w:rPr>
                <w:rFonts w:cs="Times New Roman"/>
                <w:sz w:val="28"/>
                <w:szCs w:val="28"/>
              </w:rPr>
              <w:t xml:space="preserve"> </w:t>
            </w:r>
            <w:proofErr w:type="spellStart"/>
            <w:r w:rsidRPr="008F6317">
              <w:rPr>
                <w:rFonts w:cs="Times New Roman"/>
                <w:sz w:val="28"/>
                <w:szCs w:val="28"/>
              </w:rPr>
              <w:t>hàng</w:t>
            </w:r>
            <w:proofErr w:type="spellEnd"/>
            <w:r w:rsidRPr="008F6317">
              <w:rPr>
                <w:rFonts w:cs="Times New Roman"/>
                <w:sz w:val="28"/>
                <w:szCs w:val="28"/>
              </w:rPr>
              <w:t>?</w:t>
            </w:r>
          </w:p>
        </w:tc>
        <w:tc>
          <w:tcPr>
            <w:tcW w:w="360" w:type="dxa"/>
            <w:tcBorders>
              <w:top w:val="nil"/>
              <w:left w:val="nil"/>
              <w:bottom w:val="nil"/>
              <w:right w:val="nil"/>
            </w:tcBorders>
            <w:shd w:val="clear" w:color="auto" w:fill="auto"/>
            <w:noWrap/>
            <w:vAlign w:val="bottom"/>
            <w:hideMark/>
          </w:tcPr>
          <w:p w14:paraId="6F94268D" w14:textId="77777777" w:rsidR="00F6017F" w:rsidRPr="008F6317" w:rsidRDefault="00F6017F" w:rsidP="00F6017F">
            <w:pPr>
              <w:spacing w:before="120"/>
              <w:rPr>
                <w:rFonts w:cs="Times New Roman"/>
                <w:sz w:val="28"/>
                <w:szCs w:val="28"/>
              </w:rPr>
            </w:pPr>
          </w:p>
        </w:tc>
      </w:tr>
      <w:tr w:rsidR="00F6017F" w:rsidRPr="008F6317" w14:paraId="437E6714" w14:textId="77777777" w:rsidTr="00F6017F">
        <w:trPr>
          <w:trHeight w:val="525"/>
        </w:trPr>
        <w:tc>
          <w:tcPr>
            <w:tcW w:w="9468" w:type="dxa"/>
            <w:tcBorders>
              <w:top w:val="nil"/>
              <w:left w:val="nil"/>
              <w:bottom w:val="nil"/>
              <w:right w:val="nil"/>
            </w:tcBorders>
            <w:shd w:val="clear" w:color="auto" w:fill="auto"/>
            <w:vAlign w:val="center"/>
            <w:hideMark/>
          </w:tcPr>
          <w:p w14:paraId="5828AFA0" w14:textId="77777777" w:rsidR="00F6017F" w:rsidRPr="008F6317" w:rsidRDefault="00F6017F" w:rsidP="00F6017F">
            <w:pPr>
              <w:spacing w:before="120"/>
              <w:rPr>
                <w:rFonts w:cs="Times New Roman"/>
                <w:sz w:val="28"/>
                <w:szCs w:val="28"/>
              </w:rPr>
            </w:pPr>
            <w:r w:rsidRPr="008F6317">
              <w:rPr>
                <w:rFonts w:cs="Times New Roman"/>
                <w:sz w:val="28"/>
                <w:szCs w:val="28"/>
              </w:rPr>
              <w:t>6.10.2. Trao/</w:t>
            </w:r>
            <w:proofErr w:type="spellStart"/>
            <w:r w:rsidRPr="008F6317">
              <w:rPr>
                <w:rFonts w:cs="Times New Roman"/>
                <w:sz w:val="28"/>
                <w:szCs w:val="28"/>
              </w:rPr>
              <w:t>nhận</w:t>
            </w:r>
            <w:proofErr w:type="spellEnd"/>
            <w:r w:rsidRPr="008F6317">
              <w:rPr>
                <w:rFonts w:cs="Times New Roman"/>
                <w:sz w:val="28"/>
                <w:szCs w:val="28"/>
              </w:rPr>
              <w:t xml:space="preserve"> </w:t>
            </w:r>
            <w:proofErr w:type="spellStart"/>
            <w:r w:rsidRPr="008F6317">
              <w:rPr>
                <w:rFonts w:cs="Times New Roman"/>
                <w:sz w:val="28"/>
                <w:szCs w:val="28"/>
              </w:rPr>
              <w:t>danh</w:t>
            </w:r>
            <w:proofErr w:type="spellEnd"/>
            <w:r w:rsidRPr="008F6317">
              <w:rPr>
                <w:rFonts w:cs="Times New Roman"/>
                <w:sz w:val="28"/>
                <w:szCs w:val="28"/>
              </w:rPr>
              <w:t xml:space="preserve"> </w:t>
            </w:r>
            <w:proofErr w:type="spellStart"/>
            <w:r w:rsidRPr="008F6317">
              <w:rPr>
                <w:rFonts w:cs="Times New Roman"/>
                <w:sz w:val="28"/>
                <w:szCs w:val="28"/>
              </w:rPr>
              <w:t>thiếp</w:t>
            </w:r>
            <w:proofErr w:type="spellEnd"/>
          </w:p>
        </w:tc>
        <w:tc>
          <w:tcPr>
            <w:tcW w:w="360" w:type="dxa"/>
            <w:tcBorders>
              <w:top w:val="nil"/>
              <w:left w:val="nil"/>
              <w:bottom w:val="nil"/>
              <w:right w:val="nil"/>
            </w:tcBorders>
            <w:shd w:val="clear" w:color="auto" w:fill="auto"/>
            <w:noWrap/>
            <w:vAlign w:val="bottom"/>
            <w:hideMark/>
          </w:tcPr>
          <w:p w14:paraId="2BE67760" w14:textId="77777777" w:rsidR="00F6017F" w:rsidRPr="008F6317" w:rsidRDefault="00F6017F" w:rsidP="00F6017F">
            <w:pPr>
              <w:spacing w:before="120"/>
              <w:rPr>
                <w:rFonts w:cs="Times New Roman"/>
                <w:sz w:val="28"/>
                <w:szCs w:val="28"/>
              </w:rPr>
            </w:pPr>
          </w:p>
        </w:tc>
      </w:tr>
      <w:tr w:rsidR="00F6017F" w:rsidRPr="008F6317" w14:paraId="58D3FD29" w14:textId="77777777" w:rsidTr="00F6017F">
        <w:trPr>
          <w:trHeight w:val="525"/>
        </w:trPr>
        <w:tc>
          <w:tcPr>
            <w:tcW w:w="9468" w:type="dxa"/>
            <w:tcBorders>
              <w:top w:val="nil"/>
              <w:left w:val="nil"/>
              <w:bottom w:val="nil"/>
              <w:right w:val="nil"/>
            </w:tcBorders>
            <w:shd w:val="clear" w:color="auto" w:fill="auto"/>
            <w:vAlign w:val="center"/>
            <w:hideMark/>
          </w:tcPr>
          <w:p w14:paraId="634555DC" w14:textId="77777777" w:rsidR="00F6017F" w:rsidRPr="008F6317" w:rsidRDefault="00F6017F" w:rsidP="00F6017F">
            <w:pPr>
              <w:spacing w:before="120"/>
              <w:rPr>
                <w:rFonts w:cs="Times New Roman"/>
                <w:sz w:val="28"/>
                <w:szCs w:val="28"/>
              </w:rPr>
            </w:pPr>
            <w:r w:rsidRPr="008F6317">
              <w:rPr>
                <w:rFonts w:cs="Times New Roman"/>
                <w:sz w:val="28"/>
                <w:szCs w:val="28"/>
              </w:rPr>
              <w:t xml:space="preserve">6.10.3. </w:t>
            </w:r>
            <w:proofErr w:type="spellStart"/>
            <w:r w:rsidRPr="008F6317">
              <w:rPr>
                <w:rFonts w:cs="Times New Roman"/>
                <w:sz w:val="28"/>
                <w:szCs w:val="28"/>
              </w:rPr>
              <w:t>Vị</w:t>
            </w:r>
            <w:proofErr w:type="spellEnd"/>
            <w:r w:rsidRPr="008F6317">
              <w:rPr>
                <w:rFonts w:cs="Times New Roman"/>
                <w:sz w:val="28"/>
                <w:szCs w:val="28"/>
              </w:rPr>
              <w:t xml:space="preserve"> </w:t>
            </w:r>
            <w:proofErr w:type="spellStart"/>
            <w:r w:rsidRPr="008F6317">
              <w:rPr>
                <w:rFonts w:cs="Times New Roman"/>
                <w:sz w:val="28"/>
                <w:szCs w:val="28"/>
              </w:rPr>
              <w:t>trí</w:t>
            </w:r>
            <w:proofErr w:type="spellEnd"/>
            <w:r w:rsidRPr="008F6317">
              <w:rPr>
                <w:rFonts w:cs="Times New Roman"/>
                <w:sz w:val="28"/>
                <w:szCs w:val="28"/>
              </w:rPr>
              <w:t xml:space="preserve"> </w:t>
            </w:r>
            <w:proofErr w:type="spellStart"/>
            <w:r w:rsidRPr="008F6317">
              <w:rPr>
                <w:rFonts w:cs="Times New Roman"/>
                <w:sz w:val="28"/>
                <w:szCs w:val="28"/>
              </w:rPr>
              <w:t>ngồi</w:t>
            </w:r>
            <w:proofErr w:type="spellEnd"/>
          </w:p>
        </w:tc>
        <w:tc>
          <w:tcPr>
            <w:tcW w:w="360" w:type="dxa"/>
            <w:tcBorders>
              <w:top w:val="nil"/>
              <w:left w:val="nil"/>
              <w:bottom w:val="nil"/>
              <w:right w:val="nil"/>
            </w:tcBorders>
            <w:shd w:val="clear" w:color="auto" w:fill="auto"/>
            <w:noWrap/>
            <w:vAlign w:val="bottom"/>
            <w:hideMark/>
          </w:tcPr>
          <w:p w14:paraId="75FBD2D4" w14:textId="77777777" w:rsidR="00F6017F" w:rsidRPr="008F6317" w:rsidRDefault="00F6017F" w:rsidP="00F6017F">
            <w:pPr>
              <w:spacing w:before="120"/>
              <w:rPr>
                <w:rFonts w:cs="Times New Roman"/>
                <w:sz w:val="28"/>
                <w:szCs w:val="28"/>
              </w:rPr>
            </w:pPr>
          </w:p>
        </w:tc>
      </w:tr>
      <w:tr w:rsidR="00F6017F" w:rsidRPr="008F6317" w14:paraId="2B129A9C" w14:textId="77777777" w:rsidTr="00F6017F">
        <w:trPr>
          <w:trHeight w:val="525"/>
        </w:trPr>
        <w:tc>
          <w:tcPr>
            <w:tcW w:w="9468" w:type="dxa"/>
            <w:tcBorders>
              <w:top w:val="nil"/>
              <w:left w:val="nil"/>
              <w:bottom w:val="nil"/>
              <w:right w:val="nil"/>
            </w:tcBorders>
            <w:shd w:val="clear" w:color="auto" w:fill="auto"/>
            <w:vAlign w:val="center"/>
            <w:hideMark/>
          </w:tcPr>
          <w:p w14:paraId="57A3E855" w14:textId="77777777" w:rsidR="00F6017F" w:rsidRPr="008F6317" w:rsidRDefault="00F6017F" w:rsidP="00F6017F">
            <w:pPr>
              <w:spacing w:before="120"/>
              <w:rPr>
                <w:rFonts w:cs="Times New Roman"/>
                <w:sz w:val="28"/>
                <w:szCs w:val="28"/>
              </w:rPr>
            </w:pPr>
            <w:r w:rsidRPr="008F6317">
              <w:rPr>
                <w:rFonts w:cs="Times New Roman"/>
                <w:sz w:val="28"/>
                <w:szCs w:val="28"/>
              </w:rPr>
              <w:t xml:space="preserve">6.10.4. </w:t>
            </w:r>
            <w:proofErr w:type="spellStart"/>
            <w:r w:rsidRPr="008F6317">
              <w:rPr>
                <w:rFonts w:cs="Times New Roman"/>
                <w:sz w:val="28"/>
                <w:szCs w:val="28"/>
              </w:rPr>
              <w:t>Dẫn</w:t>
            </w:r>
            <w:proofErr w:type="spellEnd"/>
            <w:r w:rsidRPr="008F6317">
              <w:rPr>
                <w:rFonts w:cs="Times New Roman"/>
                <w:sz w:val="28"/>
                <w:szCs w:val="28"/>
              </w:rPr>
              <w:t xml:space="preserve"> </w:t>
            </w:r>
            <w:proofErr w:type="spellStart"/>
            <w:r w:rsidRPr="008F6317">
              <w:rPr>
                <w:rFonts w:cs="Times New Roman"/>
                <w:sz w:val="28"/>
                <w:szCs w:val="28"/>
              </w:rPr>
              <w:t>khách</w:t>
            </w:r>
            <w:proofErr w:type="spellEnd"/>
            <w:r w:rsidRPr="008F6317">
              <w:rPr>
                <w:rFonts w:cs="Times New Roman"/>
                <w:sz w:val="28"/>
                <w:szCs w:val="28"/>
              </w:rPr>
              <w:t xml:space="preserve">, </w:t>
            </w:r>
            <w:proofErr w:type="spellStart"/>
            <w:r w:rsidRPr="008F6317">
              <w:rPr>
                <w:rFonts w:cs="Times New Roman"/>
                <w:sz w:val="28"/>
                <w:szCs w:val="28"/>
              </w:rPr>
              <w:t>chỉ</w:t>
            </w:r>
            <w:proofErr w:type="spellEnd"/>
            <w:r w:rsidRPr="008F6317">
              <w:rPr>
                <w:rFonts w:cs="Times New Roman"/>
                <w:sz w:val="28"/>
                <w:szCs w:val="28"/>
              </w:rPr>
              <w:t xml:space="preserve"> </w:t>
            </w:r>
            <w:proofErr w:type="spellStart"/>
            <w:r w:rsidRPr="008F6317">
              <w:rPr>
                <w:rFonts w:cs="Times New Roman"/>
                <w:sz w:val="28"/>
                <w:szCs w:val="28"/>
              </w:rPr>
              <w:t>đường</w:t>
            </w:r>
            <w:proofErr w:type="spellEnd"/>
          </w:p>
        </w:tc>
        <w:tc>
          <w:tcPr>
            <w:tcW w:w="360" w:type="dxa"/>
            <w:tcBorders>
              <w:top w:val="nil"/>
              <w:left w:val="nil"/>
              <w:bottom w:val="nil"/>
              <w:right w:val="nil"/>
            </w:tcBorders>
            <w:shd w:val="clear" w:color="auto" w:fill="auto"/>
            <w:noWrap/>
            <w:vAlign w:val="bottom"/>
            <w:hideMark/>
          </w:tcPr>
          <w:p w14:paraId="4614E7EF" w14:textId="77777777" w:rsidR="00F6017F" w:rsidRPr="008F6317" w:rsidRDefault="00F6017F" w:rsidP="00F6017F">
            <w:pPr>
              <w:spacing w:before="120"/>
              <w:rPr>
                <w:rFonts w:cs="Times New Roman"/>
                <w:sz w:val="28"/>
                <w:szCs w:val="28"/>
              </w:rPr>
            </w:pPr>
          </w:p>
        </w:tc>
      </w:tr>
      <w:tr w:rsidR="00F6017F" w:rsidRPr="008F6317" w14:paraId="5F41A54D" w14:textId="77777777" w:rsidTr="00F6017F">
        <w:trPr>
          <w:trHeight w:val="525"/>
        </w:trPr>
        <w:tc>
          <w:tcPr>
            <w:tcW w:w="9468" w:type="dxa"/>
            <w:tcBorders>
              <w:top w:val="nil"/>
              <w:left w:val="nil"/>
              <w:bottom w:val="nil"/>
              <w:right w:val="nil"/>
            </w:tcBorders>
            <w:shd w:val="clear" w:color="auto" w:fill="auto"/>
            <w:vAlign w:val="center"/>
            <w:hideMark/>
          </w:tcPr>
          <w:p w14:paraId="03C223E6" w14:textId="77777777" w:rsidR="00F6017F" w:rsidRPr="008F6317" w:rsidRDefault="00F6017F" w:rsidP="00F6017F">
            <w:pPr>
              <w:spacing w:before="120"/>
              <w:rPr>
                <w:rFonts w:cs="Times New Roman"/>
                <w:sz w:val="28"/>
                <w:szCs w:val="28"/>
              </w:rPr>
            </w:pPr>
            <w:r w:rsidRPr="008F6317">
              <w:rPr>
                <w:rFonts w:cs="Times New Roman"/>
                <w:sz w:val="28"/>
                <w:szCs w:val="28"/>
              </w:rPr>
              <w:t xml:space="preserve">6.10.5. </w:t>
            </w:r>
            <w:proofErr w:type="spellStart"/>
            <w:r w:rsidRPr="008F6317">
              <w:rPr>
                <w:rFonts w:cs="Times New Roman"/>
                <w:sz w:val="28"/>
                <w:szCs w:val="28"/>
              </w:rPr>
              <w:t>Cách</w:t>
            </w:r>
            <w:proofErr w:type="spellEnd"/>
            <w:r w:rsidRPr="008F6317">
              <w:rPr>
                <w:rFonts w:cs="Times New Roman"/>
                <w:sz w:val="28"/>
                <w:szCs w:val="28"/>
              </w:rPr>
              <w:t xml:space="preserve"> </w:t>
            </w:r>
            <w:proofErr w:type="spellStart"/>
            <w:r w:rsidRPr="008F6317">
              <w:rPr>
                <w:rFonts w:cs="Times New Roman"/>
                <w:sz w:val="28"/>
                <w:szCs w:val="28"/>
              </w:rPr>
              <w:t>mời</w:t>
            </w:r>
            <w:proofErr w:type="spellEnd"/>
            <w:r w:rsidRPr="008F6317">
              <w:rPr>
                <w:rFonts w:cs="Times New Roman"/>
                <w:sz w:val="28"/>
                <w:szCs w:val="28"/>
              </w:rPr>
              <w:t xml:space="preserve"> </w:t>
            </w:r>
            <w:proofErr w:type="spellStart"/>
            <w:r w:rsidRPr="008F6317">
              <w:rPr>
                <w:rFonts w:cs="Times New Roman"/>
                <w:sz w:val="28"/>
                <w:szCs w:val="28"/>
              </w:rPr>
              <w:t>trà</w:t>
            </w:r>
            <w:proofErr w:type="spellEnd"/>
            <w:r w:rsidRPr="008F6317">
              <w:rPr>
                <w:rFonts w:cs="Times New Roman"/>
                <w:sz w:val="28"/>
                <w:szCs w:val="28"/>
              </w:rPr>
              <w:t xml:space="preserve">, </w:t>
            </w:r>
            <w:proofErr w:type="spellStart"/>
            <w:r w:rsidRPr="008F6317">
              <w:rPr>
                <w:rFonts w:cs="Times New Roman"/>
                <w:sz w:val="28"/>
                <w:szCs w:val="28"/>
              </w:rPr>
              <w:t>nước</w:t>
            </w:r>
            <w:proofErr w:type="spellEnd"/>
          </w:p>
        </w:tc>
        <w:tc>
          <w:tcPr>
            <w:tcW w:w="360" w:type="dxa"/>
            <w:tcBorders>
              <w:top w:val="nil"/>
              <w:left w:val="nil"/>
              <w:bottom w:val="nil"/>
              <w:right w:val="nil"/>
            </w:tcBorders>
            <w:shd w:val="clear" w:color="auto" w:fill="auto"/>
            <w:noWrap/>
            <w:vAlign w:val="bottom"/>
            <w:hideMark/>
          </w:tcPr>
          <w:p w14:paraId="49E7DE22" w14:textId="77777777" w:rsidR="00F6017F" w:rsidRPr="008F6317" w:rsidRDefault="00F6017F" w:rsidP="00F6017F">
            <w:pPr>
              <w:spacing w:before="120"/>
              <w:rPr>
                <w:rFonts w:cs="Times New Roman"/>
                <w:sz w:val="28"/>
                <w:szCs w:val="28"/>
              </w:rPr>
            </w:pPr>
          </w:p>
        </w:tc>
      </w:tr>
      <w:tr w:rsidR="00F6017F" w:rsidRPr="008F6317" w14:paraId="6EE9500A" w14:textId="77777777" w:rsidTr="00F6017F">
        <w:trPr>
          <w:trHeight w:val="525"/>
        </w:trPr>
        <w:tc>
          <w:tcPr>
            <w:tcW w:w="9468" w:type="dxa"/>
            <w:tcBorders>
              <w:top w:val="nil"/>
              <w:left w:val="nil"/>
              <w:bottom w:val="nil"/>
              <w:right w:val="nil"/>
            </w:tcBorders>
            <w:shd w:val="clear" w:color="auto" w:fill="auto"/>
            <w:vAlign w:val="center"/>
            <w:hideMark/>
          </w:tcPr>
          <w:p w14:paraId="746F6AD6" w14:textId="77777777" w:rsidR="00F6017F" w:rsidRPr="008F6317" w:rsidRDefault="00F6017F" w:rsidP="00F6017F">
            <w:pPr>
              <w:spacing w:before="120"/>
              <w:rPr>
                <w:rFonts w:cs="Times New Roman"/>
                <w:sz w:val="28"/>
                <w:szCs w:val="28"/>
              </w:rPr>
            </w:pPr>
            <w:r w:rsidRPr="008F6317">
              <w:rPr>
                <w:rFonts w:cs="Times New Roman"/>
                <w:sz w:val="28"/>
                <w:szCs w:val="28"/>
              </w:rPr>
              <w:t xml:space="preserve">6.10.6. </w:t>
            </w:r>
            <w:proofErr w:type="spellStart"/>
            <w:r w:rsidRPr="008F6317">
              <w:rPr>
                <w:rFonts w:cs="Times New Roman"/>
                <w:sz w:val="28"/>
                <w:szCs w:val="28"/>
              </w:rPr>
              <w:t>Bí</w:t>
            </w:r>
            <w:proofErr w:type="spellEnd"/>
            <w:r w:rsidRPr="008F6317">
              <w:rPr>
                <w:rFonts w:cs="Times New Roman"/>
                <w:sz w:val="28"/>
                <w:szCs w:val="28"/>
              </w:rPr>
              <w:t xml:space="preserve"> </w:t>
            </w:r>
            <w:proofErr w:type="spellStart"/>
            <w:r w:rsidRPr="008F6317">
              <w:rPr>
                <w:rFonts w:cs="Times New Roman"/>
                <w:sz w:val="28"/>
                <w:szCs w:val="28"/>
              </w:rPr>
              <w:t>quyết</w:t>
            </w:r>
            <w:proofErr w:type="spellEnd"/>
            <w:r w:rsidRPr="008F6317">
              <w:rPr>
                <w:rFonts w:cs="Times New Roman"/>
                <w:sz w:val="28"/>
                <w:szCs w:val="28"/>
              </w:rPr>
              <w:t xml:space="preserve"> </w:t>
            </w:r>
            <w:proofErr w:type="spellStart"/>
            <w:r w:rsidRPr="008F6317">
              <w:rPr>
                <w:rFonts w:cs="Times New Roman"/>
                <w:sz w:val="28"/>
                <w:szCs w:val="28"/>
              </w:rPr>
              <w:t>để</w:t>
            </w:r>
            <w:proofErr w:type="spellEnd"/>
            <w:r w:rsidRPr="008F6317">
              <w:rPr>
                <w:rFonts w:cs="Times New Roman"/>
                <w:sz w:val="28"/>
                <w:szCs w:val="28"/>
              </w:rPr>
              <w:t xml:space="preserve"> </w:t>
            </w:r>
            <w:proofErr w:type="spellStart"/>
            <w:r w:rsidRPr="008F6317">
              <w:rPr>
                <w:rFonts w:cs="Times New Roman"/>
                <w:sz w:val="28"/>
                <w:szCs w:val="28"/>
              </w:rPr>
              <w:t>tạo</w:t>
            </w:r>
            <w:proofErr w:type="spellEnd"/>
            <w:r w:rsidRPr="008F6317">
              <w:rPr>
                <w:rFonts w:cs="Times New Roman"/>
                <w:sz w:val="28"/>
                <w:szCs w:val="28"/>
              </w:rPr>
              <w:t xml:space="preserve"> </w:t>
            </w:r>
            <w:proofErr w:type="spellStart"/>
            <w:r w:rsidRPr="008F6317">
              <w:rPr>
                <w:rFonts w:cs="Times New Roman"/>
                <w:sz w:val="28"/>
                <w:szCs w:val="28"/>
              </w:rPr>
              <w:t>ấn</w:t>
            </w:r>
            <w:proofErr w:type="spellEnd"/>
            <w:r w:rsidRPr="008F6317">
              <w:rPr>
                <w:rFonts w:cs="Times New Roman"/>
                <w:sz w:val="28"/>
                <w:szCs w:val="28"/>
              </w:rPr>
              <w:t xml:space="preserve"> </w:t>
            </w:r>
            <w:proofErr w:type="spellStart"/>
            <w:r w:rsidRPr="008F6317">
              <w:rPr>
                <w:rFonts w:cs="Times New Roman"/>
                <w:sz w:val="28"/>
                <w:szCs w:val="28"/>
              </w:rPr>
              <w:t>tượng</w:t>
            </w:r>
            <w:proofErr w:type="spellEnd"/>
          </w:p>
        </w:tc>
        <w:tc>
          <w:tcPr>
            <w:tcW w:w="360" w:type="dxa"/>
            <w:tcBorders>
              <w:top w:val="nil"/>
              <w:left w:val="nil"/>
              <w:bottom w:val="nil"/>
              <w:right w:val="nil"/>
            </w:tcBorders>
            <w:shd w:val="clear" w:color="auto" w:fill="auto"/>
            <w:noWrap/>
            <w:vAlign w:val="bottom"/>
            <w:hideMark/>
          </w:tcPr>
          <w:p w14:paraId="71629B36" w14:textId="77777777" w:rsidR="00F6017F" w:rsidRPr="008F6317" w:rsidRDefault="00F6017F" w:rsidP="00F6017F">
            <w:pPr>
              <w:spacing w:before="120"/>
              <w:rPr>
                <w:rFonts w:cs="Times New Roman"/>
                <w:sz w:val="28"/>
                <w:szCs w:val="28"/>
              </w:rPr>
            </w:pPr>
          </w:p>
        </w:tc>
      </w:tr>
    </w:tbl>
    <w:p w14:paraId="07B07F5B" w14:textId="77777777" w:rsidR="00F6017F" w:rsidRPr="008F6317" w:rsidRDefault="00F6017F" w:rsidP="00F6017F">
      <w:pPr>
        <w:shd w:val="clear" w:color="auto" w:fill="FFFFFF"/>
        <w:spacing w:before="120"/>
        <w:rPr>
          <w:rFonts w:cs="Times New Roman"/>
          <w:b/>
          <w:bCs/>
          <w:sz w:val="28"/>
          <w:szCs w:val="28"/>
        </w:rPr>
      </w:pPr>
      <w:r w:rsidRPr="008F6317">
        <w:rPr>
          <w:rFonts w:cs="Times New Roman"/>
          <w:b/>
          <w:bCs/>
          <w:sz w:val="28"/>
          <w:szCs w:val="28"/>
        </w:rPr>
        <w:t xml:space="preserve">IV. </w:t>
      </w:r>
      <w:proofErr w:type="spellStart"/>
      <w:r w:rsidRPr="008F6317">
        <w:rPr>
          <w:rFonts w:cs="Times New Roman"/>
          <w:b/>
          <w:bCs/>
          <w:sz w:val="28"/>
          <w:szCs w:val="28"/>
        </w:rPr>
        <w:t>Điều</w:t>
      </w:r>
      <w:proofErr w:type="spellEnd"/>
      <w:r w:rsidRPr="008F6317">
        <w:rPr>
          <w:rFonts w:cs="Times New Roman"/>
          <w:b/>
          <w:bCs/>
          <w:sz w:val="28"/>
          <w:szCs w:val="28"/>
        </w:rPr>
        <w:t xml:space="preserve"> </w:t>
      </w:r>
      <w:proofErr w:type="spellStart"/>
      <w:r w:rsidRPr="008F6317">
        <w:rPr>
          <w:rFonts w:cs="Times New Roman"/>
          <w:b/>
          <w:bCs/>
          <w:sz w:val="28"/>
          <w:szCs w:val="28"/>
        </w:rPr>
        <w:t>kiện</w:t>
      </w:r>
      <w:proofErr w:type="spellEnd"/>
      <w:r w:rsidRPr="008F6317">
        <w:rPr>
          <w:rFonts w:cs="Times New Roman"/>
          <w:b/>
          <w:bCs/>
          <w:sz w:val="28"/>
          <w:szCs w:val="28"/>
        </w:rPr>
        <w:t xml:space="preserve"> </w:t>
      </w:r>
      <w:proofErr w:type="spellStart"/>
      <w:r w:rsidRPr="008F6317">
        <w:rPr>
          <w:rFonts w:cs="Times New Roman"/>
          <w:b/>
          <w:bCs/>
          <w:sz w:val="28"/>
          <w:szCs w:val="28"/>
        </w:rPr>
        <w:t>thực</w:t>
      </w:r>
      <w:proofErr w:type="spellEnd"/>
      <w:r w:rsidRPr="008F6317">
        <w:rPr>
          <w:rFonts w:cs="Times New Roman"/>
          <w:b/>
          <w:bCs/>
          <w:sz w:val="28"/>
          <w:szCs w:val="28"/>
        </w:rPr>
        <w:t xml:space="preserve"> </w:t>
      </w:r>
      <w:proofErr w:type="spellStart"/>
      <w:r w:rsidRPr="008F6317">
        <w:rPr>
          <w:rFonts w:cs="Times New Roman"/>
          <w:b/>
          <w:bCs/>
          <w:sz w:val="28"/>
          <w:szCs w:val="28"/>
        </w:rPr>
        <w:t>hiện</w:t>
      </w:r>
      <w:proofErr w:type="spellEnd"/>
      <w:r w:rsidRPr="008F6317">
        <w:rPr>
          <w:rFonts w:cs="Times New Roman"/>
          <w:b/>
          <w:bCs/>
          <w:sz w:val="28"/>
          <w:szCs w:val="28"/>
        </w:rPr>
        <w:t xml:space="preserve"> </w:t>
      </w:r>
      <w:proofErr w:type="spellStart"/>
      <w:r w:rsidRPr="008F6317">
        <w:rPr>
          <w:rFonts w:cs="Times New Roman"/>
          <w:b/>
          <w:bCs/>
          <w:sz w:val="28"/>
          <w:szCs w:val="28"/>
        </w:rPr>
        <w:t>môn</w:t>
      </w:r>
      <w:proofErr w:type="spellEnd"/>
      <w:r w:rsidRPr="008F6317">
        <w:rPr>
          <w:rFonts w:cs="Times New Roman"/>
          <w:b/>
          <w:bCs/>
          <w:sz w:val="28"/>
          <w:szCs w:val="28"/>
        </w:rPr>
        <w:t xml:space="preserve"> </w:t>
      </w:r>
      <w:proofErr w:type="spellStart"/>
      <w:r w:rsidRPr="008F6317">
        <w:rPr>
          <w:rFonts w:cs="Times New Roman"/>
          <w:b/>
          <w:bCs/>
          <w:sz w:val="28"/>
          <w:szCs w:val="28"/>
        </w:rPr>
        <w:t>học</w:t>
      </w:r>
      <w:proofErr w:type="spellEnd"/>
    </w:p>
    <w:p w14:paraId="191272F1" w14:textId="77777777" w:rsidR="00F6017F" w:rsidRPr="008F6317" w:rsidRDefault="00F6017F" w:rsidP="00F6017F">
      <w:pPr>
        <w:pStyle w:val="ListParagraph"/>
        <w:numPr>
          <w:ilvl w:val="0"/>
          <w:numId w:val="81"/>
        </w:numPr>
        <w:spacing w:before="120"/>
        <w:jc w:val="both"/>
        <w:rPr>
          <w:sz w:val="28"/>
          <w:szCs w:val="28"/>
          <w:lang w:val="vi-VN"/>
        </w:rPr>
      </w:pPr>
      <w:r w:rsidRPr="008F6317">
        <w:rPr>
          <w:sz w:val="28"/>
          <w:szCs w:val="28"/>
          <w:lang w:val="vi-VN"/>
        </w:rPr>
        <w:lastRenderedPageBreak/>
        <w:t>Phòng học, máy tính, máy chiếu và các thiết bị dạy học khác;</w:t>
      </w:r>
    </w:p>
    <w:p w14:paraId="73D059D2" w14:textId="77777777" w:rsidR="00F6017F" w:rsidRPr="008F6317" w:rsidRDefault="00F6017F" w:rsidP="00F6017F">
      <w:pPr>
        <w:pStyle w:val="ListParagraph"/>
        <w:numPr>
          <w:ilvl w:val="0"/>
          <w:numId w:val="81"/>
        </w:numPr>
        <w:spacing w:before="120"/>
        <w:jc w:val="both"/>
        <w:rPr>
          <w:sz w:val="28"/>
          <w:szCs w:val="28"/>
          <w:lang w:val="vi-VN"/>
        </w:rPr>
      </w:pPr>
      <w:r w:rsidRPr="008F6317">
        <w:rPr>
          <w:sz w:val="28"/>
          <w:szCs w:val="28"/>
          <w:lang w:val="vi-VN"/>
        </w:rPr>
        <w:t>Chương trình môn học, giáo trình, tài liệu tham khảo, giáo án, phim ảnh, và các tài liệu liên quan;</w:t>
      </w:r>
    </w:p>
    <w:p w14:paraId="1B12B811" w14:textId="77777777" w:rsidR="00F6017F" w:rsidRPr="008F6317" w:rsidRDefault="00F6017F" w:rsidP="00F6017F">
      <w:pPr>
        <w:spacing w:before="120"/>
        <w:jc w:val="both"/>
        <w:rPr>
          <w:rFonts w:cs="Times New Roman"/>
          <w:sz w:val="28"/>
          <w:szCs w:val="28"/>
          <w:lang w:val="vi-VN"/>
        </w:rPr>
      </w:pPr>
      <w:r w:rsidRPr="008F6317">
        <w:rPr>
          <w:rFonts w:cs="Times New Roman"/>
          <w:b/>
          <w:bCs/>
          <w:sz w:val="28"/>
          <w:szCs w:val="28"/>
          <w:lang w:val="vi-VN"/>
        </w:rPr>
        <w:t>V. Phương pháp đánh giá</w:t>
      </w:r>
    </w:p>
    <w:p w14:paraId="382C1182" w14:textId="77777777" w:rsidR="00F6017F" w:rsidRPr="008F6317" w:rsidRDefault="00F6017F" w:rsidP="00F6017F">
      <w:pPr>
        <w:spacing w:before="120"/>
        <w:ind w:firstLine="720"/>
        <w:jc w:val="both"/>
        <w:rPr>
          <w:rFonts w:cs="Times New Roman"/>
          <w:sz w:val="28"/>
          <w:szCs w:val="28"/>
          <w:lang w:val="vi-VN"/>
        </w:rPr>
      </w:pPr>
      <w:r w:rsidRPr="008F6317">
        <w:rPr>
          <w:rFonts w:cs="Times New Roman"/>
          <w:sz w:val="28"/>
          <w:szCs w:val="28"/>
          <w:lang w:val="vi-VN"/>
        </w:rPr>
        <w:t>Việc đánh giá kết quả học tập của người học được thực hiện theo quy định tại Thông tư số 09/2017/TT-BLĐTBXH ngày 13 tháng 3 năm 2017 của Bộ trưởng Bộ Lao động - Thương binh và Xã hội quy định việc tổ chức thực hiện chương trình đào tạo trình độ trung cấp, trình độ cao đẳng theo niên chế hoặc theo phương thức tích lũy mô đun hoặc tín chỉ; quy chế kiểm tra, thi, xét công nhận tốt nghiệp.</w:t>
      </w:r>
    </w:p>
    <w:p w14:paraId="0DA87DF3" w14:textId="77777777" w:rsidR="00F6017F" w:rsidRPr="008F6317" w:rsidRDefault="00F6017F" w:rsidP="00F6017F">
      <w:pPr>
        <w:spacing w:before="120"/>
        <w:jc w:val="both"/>
        <w:rPr>
          <w:rFonts w:cs="Times New Roman"/>
          <w:b/>
          <w:sz w:val="28"/>
          <w:szCs w:val="28"/>
          <w:lang w:val="vi-VN"/>
        </w:rPr>
      </w:pPr>
      <w:r w:rsidRPr="008F6317">
        <w:rPr>
          <w:rFonts w:cs="Times New Roman"/>
          <w:b/>
          <w:sz w:val="28"/>
          <w:szCs w:val="28"/>
          <w:lang w:val="vi-VN"/>
        </w:rPr>
        <w:t>VI. Hướng dẫn thực hiện môn học:</w:t>
      </w:r>
    </w:p>
    <w:p w14:paraId="13F47EF7" w14:textId="77777777" w:rsidR="00F6017F" w:rsidRPr="008F6317" w:rsidRDefault="00F6017F" w:rsidP="00F6017F">
      <w:pPr>
        <w:spacing w:before="120"/>
        <w:jc w:val="both"/>
        <w:rPr>
          <w:rFonts w:cs="Times New Roman"/>
          <w:sz w:val="28"/>
          <w:szCs w:val="28"/>
          <w:lang w:val="vi-VN"/>
        </w:rPr>
      </w:pPr>
      <w:r w:rsidRPr="008F6317">
        <w:rPr>
          <w:rFonts w:cs="Times New Roman"/>
          <w:sz w:val="28"/>
          <w:szCs w:val="28"/>
          <w:lang w:val="vi-VN"/>
        </w:rPr>
        <w:t>1. Phạm vi áp dụng môn học:</w:t>
      </w:r>
    </w:p>
    <w:p w14:paraId="25B7793D" w14:textId="77777777" w:rsidR="00F6017F" w:rsidRPr="008F6317" w:rsidRDefault="00F6017F" w:rsidP="00F6017F">
      <w:pPr>
        <w:pStyle w:val="ListParagraph"/>
        <w:widowControl w:val="0"/>
        <w:numPr>
          <w:ilvl w:val="0"/>
          <w:numId w:val="80"/>
        </w:numPr>
        <w:spacing w:before="120"/>
        <w:jc w:val="both"/>
        <w:rPr>
          <w:sz w:val="28"/>
          <w:szCs w:val="28"/>
          <w:lang w:val="vi-VN"/>
        </w:rPr>
      </w:pPr>
      <w:r w:rsidRPr="008F6317">
        <w:rPr>
          <w:sz w:val="28"/>
          <w:szCs w:val="28"/>
          <w:lang w:val="vi-VN"/>
        </w:rPr>
        <w:t>Môn học Kỹ năng mềm được sử dụng để giảng dạy cho trình độ cao đẳng nghề, trình độ trung cấp nghề.</w:t>
      </w:r>
    </w:p>
    <w:p w14:paraId="0AB2D2C9" w14:textId="77777777" w:rsidR="00F6017F" w:rsidRPr="008F6317" w:rsidRDefault="00F6017F" w:rsidP="00F6017F">
      <w:pPr>
        <w:spacing w:before="120"/>
        <w:jc w:val="both"/>
        <w:rPr>
          <w:rFonts w:cs="Times New Roman"/>
          <w:sz w:val="28"/>
          <w:szCs w:val="28"/>
          <w:lang w:val="vi-VN"/>
        </w:rPr>
      </w:pPr>
      <w:r w:rsidRPr="008F6317">
        <w:rPr>
          <w:rFonts w:cs="Times New Roman"/>
          <w:sz w:val="28"/>
          <w:szCs w:val="28"/>
          <w:lang w:val="vi-VN"/>
        </w:rPr>
        <w:t>2. Hướng dẫn về phương pháp giảng dạy, học tập môn học:</w:t>
      </w:r>
    </w:p>
    <w:p w14:paraId="094D1049" w14:textId="77777777" w:rsidR="00F6017F" w:rsidRPr="008F6317" w:rsidRDefault="00F6017F" w:rsidP="00F6017F">
      <w:pPr>
        <w:pStyle w:val="ListParagraph"/>
        <w:numPr>
          <w:ilvl w:val="0"/>
          <w:numId w:val="79"/>
        </w:numPr>
        <w:spacing w:before="120"/>
        <w:jc w:val="both"/>
        <w:rPr>
          <w:sz w:val="28"/>
          <w:szCs w:val="28"/>
          <w:lang w:val="vi-VN"/>
        </w:rPr>
      </w:pPr>
      <w:r w:rsidRPr="008F6317">
        <w:rPr>
          <w:sz w:val="28"/>
          <w:szCs w:val="28"/>
          <w:lang w:val="vi-VN"/>
        </w:rPr>
        <w:t>Đối với giáo viên, giảng viên:</w:t>
      </w:r>
    </w:p>
    <w:p w14:paraId="6C767AE3" w14:textId="77777777" w:rsidR="00F6017F" w:rsidRPr="008F6317" w:rsidRDefault="00F6017F" w:rsidP="00F6017F">
      <w:pPr>
        <w:pStyle w:val="ListParagraph"/>
        <w:numPr>
          <w:ilvl w:val="0"/>
          <w:numId w:val="79"/>
        </w:numPr>
        <w:spacing w:before="120"/>
        <w:jc w:val="both"/>
        <w:rPr>
          <w:sz w:val="28"/>
          <w:szCs w:val="28"/>
          <w:lang w:val="vi-VN"/>
        </w:rPr>
      </w:pPr>
      <w:r w:rsidRPr="008F6317">
        <w:rPr>
          <w:sz w:val="28"/>
          <w:szCs w:val="28"/>
          <w:lang w:val="vi-VN"/>
        </w:rPr>
        <w:t xml:space="preserve">Khi giảng dạy, cần giúp người học phân biệt rõ khái niệm về khả năng thuyết trình, kỹ năng giao tiếp, kỹ năng xác định mục tiêu, kỹ năng làm việc nhóm, cách ứng xử và sử dụng phương tiện, vật tư, thiết bị trong cơ quan doanh nghiệp và văn hóa công sở. </w:t>
      </w:r>
    </w:p>
    <w:p w14:paraId="1855436A" w14:textId="77777777" w:rsidR="00F6017F" w:rsidRPr="008F6317" w:rsidRDefault="00F6017F" w:rsidP="00F6017F">
      <w:pPr>
        <w:pStyle w:val="ListParagraph"/>
        <w:numPr>
          <w:ilvl w:val="0"/>
          <w:numId w:val="79"/>
        </w:numPr>
        <w:spacing w:before="120"/>
        <w:jc w:val="both"/>
        <w:rPr>
          <w:sz w:val="28"/>
          <w:szCs w:val="28"/>
          <w:lang w:val="vi-VN"/>
        </w:rPr>
      </w:pPr>
      <w:r w:rsidRPr="008F6317">
        <w:rPr>
          <w:sz w:val="28"/>
          <w:szCs w:val="28"/>
          <w:lang w:val="vi-VN"/>
        </w:rPr>
        <w:t xml:space="preserve">Các nội dung liên quan đến cấu trúc, tổ chức, chỉ phân tích. </w:t>
      </w:r>
    </w:p>
    <w:p w14:paraId="1A07F12F" w14:textId="77777777" w:rsidR="00F6017F" w:rsidRPr="008F6317" w:rsidRDefault="00F6017F" w:rsidP="00F6017F">
      <w:pPr>
        <w:pStyle w:val="ListParagraph"/>
        <w:numPr>
          <w:ilvl w:val="0"/>
          <w:numId w:val="79"/>
        </w:numPr>
        <w:spacing w:before="120"/>
        <w:jc w:val="both"/>
        <w:rPr>
          <w:sz w:val="28"/>
          <w:szCs w:val="28"/>
          <w:lang w:val="vi-VN"/>
        </w:rPr>
      </w:pPr>
      <w:r w:rsidRPr="008F6317">
        <w:rPr>
          <w:sz w:val="28"/>
          <w:szCs w:val="28"/>
          <w:lang w:val="vi-VN"/>
        </w:rPr>
        <w:t>Để giúp người học nắm vững những kiến thức cơ bản cần thiết sau mỗi chương cần giao các câu hỏi, bài tập để làm ngoài giờ. Các câu hỏi, bài tập chỉ cần ở mức độ đơn giản, trung bình phù hợp với phần lý thuyết đã học.</w:t>
      </w:r>
    </w:p>
    <w:p w14:paraId="3DBC49FA" w14:textId="77777777" w:rsidR="00F6017F" w:rsidRPr="008F6317" w:rsidRDefault="00F6017F" w:rsidP="00F6017F">
      <w:pPr>
        <w:pStyle w:val="ListParagraph"/>
        <w:numPr>
          <w:ilvl w:val="0"/>
          <w:numId w:val="79"/>
        </w:numPr>
        <w:spacing w:before="120"/>
        <w:jc w:val="both"/>
        <w:rPr>
          <w:sz w:val="28"/>
          <w:szCs w:val="28"/>
          <w:lang w:val="vi-VN"/>
        </w:rPr>
      </w:pPr>
      <w:r w:rsidRPr="008F6317">
        <w:rPr>
          <w:sz w:val="28"/>
          <w:szCs w:val="28"/>
          <w:lang w:val="vi-VN"/>
        </w:rPr>
        <w:t>Tăng cường sử dụng thiết bị, đồ dùng dạy học để đạt hiệu quả dạy học.</w:t>
      </w:r>
    </w:p>
    <w:p w14:paraId="7B6ED49B" w14:textId="77777777" w:rsidR="00F6017F" w:rsidRPr="008F6317" w:rsidRDefault="00F6017F" w:rsidP="00F6017F">
      <w:pPr>
        <w:pStyle w:val="ListParagraph"/>
        <w:numPr>
          <w:ilvl w:val="0"/>
          <w:numId w:val="79"/>
        </w:numPr>
        <w:spacing w:before="120"/>
        <w:jc w:val="both"/>
        <w:rPr>
          <w:sz w:val="28"/>
          <w:szCs w:val="28"/>
          <w:lang w:val="vi-VN"/>
        </w:rPr>
      </w:pPr>
      <w:r w:rsidRPr="008F6317">
        <w:rPr>
          <w:sz w:val="28"/>
          <w:szCs w:val="28"/>
          <w:lang w:val="vi-VN"/>
        </w:rPr>
        <w:t>Phần thực hành, cần cho người học thực hiện các bài thuyết trình, làm việc nhóm, giải quyết các tình huống trong công việc.</w:t>
      </w:r>
    </w:p>
    <w:p w14:paraId="65DF47E0" w14:textId="77777777" w:rsidR="00F6017F" w:rsidRPr="008F6317" w:rsidRDefault="00F6017F" w:rsidP="00F6017F">
      <w:pPr>
        <w:pStyle w:val="ListParagraph"/>
        <w:numPr>
          <w:ilvl w:val="0"/>
          <w:numId w:val="79"/>
        </w:numPr>
        <w:spacing w:before="120"/>
        <w:jc w:val="both"/>
        <w:rPr>
          <w:sz w:val="28"/>
          <w:szCs w:val="28"/>
        </w:rPr>
      </w:pPr>
      <w:proofErr w:type="spellStart"/>
      <w:r w:rsidRPr="008F6317">
        <w:rPr>
          <w:sz w:val="28"/>
          <w:szCs w:val="28"/>
        </w:rPr>
        <w:t>Đối</w:t>
      </w:r>
      <w:proofErr w:type="spellEnd"/>
      <w:r w:rsidRPr="008F6317">
        <w:rPr>
          <w:sz w:val="28"/>
          <w:szCs w:val="28"/>
        </w:rPr>
        <w:t xml:space="preserve"> </w:t>
      </w:r>
      <w:proofErr w:type="spellStart"/>
      <w:r w:rsidRPr="008F6317">
        <w:rPr>
          <w:sz w:val="28"/>
          <w:szCs w:val="28"/>
        </w:rPr>
        <w:t>với</w:t>
      </w:r>
      <w:proofErr w:type="spellEnd"/>
      <w:r w:rsidRPr="008F6317">
        <w:rPr>
          <w:sz w:val="28"/>
          <w:szCs w:val="28"/>
        </w:rPr>
        <w:t xml:space="preserve"> </w:t>
      </w:r>
      <w:proofErr w:type="spellStart"/>
      <w:r w:rsidRPr="008F6317">
        <w:rPr>
          <w:sz w:val="28"/>
          <w:szCs w:val="28"/>
        </w:rPr>
        <w:t>người</w:t>
      </w:r>
      <w:proofErr w:type="spellEnd"/>
      <w:r w:rsidRPr="008F6317">
        <w:rPr>
          <w:sz w:val="28"/>
          <w:szCs w:val="28"/>
        </w:rPr>
        <w:t xml:space="preserve"> </w:t>
      </w:r>
      <w:proofErr w:type="spellStart"/>
      <w:r w:rsidRPr="008F6317">
        <w:rPr>
          <w:sz w:val="28"/>
          <w:szCs w:val="28"/>
        </w:rPr>
        <w:t>học</w:t>
      </w:r>
      <w:proofErr w:type="spellEnd"/>
      <w:r w:rsidRPr="008F6317">
        <w:rPr>
          <w:sz w:val="28"/>
          <w:szCs w:val="28"/>
        </w:rPr>
        <w:t>:</w:t>
      </w:r>
    </w:p>
    <w:p w14:paraId="41D54919" w14:textId="77777777" w:rsidR="00F6017F" w:rsidRPr="008F6317" w:rsidRDefault="00F6017F" w:rsidP="00F6017F">
      <w:pPr>
        <w:pStyle w:val="ListParagraph"/>
        <w:numPr>
          <w:ilvl w:val="0"/>
          <w:numId w:val="79"/>
        </w:numPr>
        <w:spacing w:before="120"/>
        <w:jc w:val="both"/>
        <w:rPr>
          <w:sz w:val="28"/>
          <w:szCs w:val="28"/>
        </w:rPr>
      </w:pPr>
      <w:r w:rsidRPr="008F6317">
        <w:rPr>
          <w:sz w:val="28"/>
          <w:szCs w:val="28"/>
        </w:rPr>
        <w:t xml:space="preserve">Tham </w:t>
      </w:r>
      <w:proofErr w:type="spellStart"/>
      <w:r w:rsidRPr="008F6317">
        <w:rPr>
          <w:sz w:val="28"/>
          <w:szCs w:val="28"/>
        </w:rPr>
        <w:t>gia</w:t>
      </w:r>
      <w:proofErr w:type="spellEnd"/>
      <w:r w:rsidRPr="008F6317">
        <w:rPr>
          <w:sz w:val="28"/>
          <w:szCs w:val="28"/>
        </w:rPr>
        <w:t xml:space="preserve"> </w:t>
      </w:r>
      <w:proofErr w:type="spellStart"/>
      <w:r w:rsidRPr="008F6317">
        <w:rPr>
          <w:sz w:val="28"/>
          <w:szCs w:val="28"/>
        </w:rPr>
        <w:t>học</w:t>
      </w:r>
      <w:proofErr w:type="spellEnd"/>
      <w:r w:rsidRPr="008F6317">
        <w:rPr>
          <w:sz w:val="28"/>
          <w:szCs w:val="28"/>
        </w:rPr>
        <w:t xml:space="preserve"> </w:t>
      </w:r>
      <w:proofErr w:type="spellStart"/>
      <w:r w:rsidRPr="008F6317">
        <w:rPr>
          <w:sz w:val="28"/>
          <w:szCs w:val="28"/>
        </w:rPr>
        <w:t>tại</w:t>
      </w:r>
      <w:proofErr w:type="spellEnd"/>
      <w:r w:rsidRPr="008F6317">
        <w:rPr>
          <w:sz w:val="28"/>
          <w:szCs w:val="28"/>
        </w:rPr>
        <w:t xml:space="preserve"> </w:t>
      </w:r>
      <w:proofErr w:type="spellStart"/>
      <w:r w:rsidRPr="008F6317">
        <w:rPr>
          <w:sz w:val="28"/>
          <w:szCs w:val="28"/>
        </w:rPr>
        <w:t>lớp</w:t>
      </w:r>
      <w:proofErr w:type="spellEnd"/>
      <w:r w:rsidRPr="008F6317">
        <w:rPr>
          <w:sz w:val="28"/>
          <w:szCs w:val="28"/>
        </w:rPr>
        <w:t xml:space="preserve">/ </w:t>
      </w:r>
      <w:proofErr w:type="spellStart"/>
      <w:r w:rsidRPr="008F6317">
        <w:rPr>
          <w:sz w:val="28"/>
          <w:szCs w:val="28"/>
        </w:rPr>
        <w:t>xưởng</w:t>
      </w:r>
      <w:proofErr w:type="spellEnd"/>
      <w:r w:rsidRPr="008F6317">
        <w:rPr>
          <w:sz w:val="28"/>
          <w:szCs w:val="28"/>
        </w:rPr>
        <w:t xml:space="preserve"> </w:t>
      </w:r>
      <w:proofErr w:type="spellStart"/>
      <w:r w:rsidRPr="008F6317">
        <w:rPr>
          <w:sz w:val="28"/>
          <w:szCs w:val="28"/>
        </w:rPr>
        <w:t>thực</w:t>
      </w:r>
      <w:proofErr w:type="spellEnd"/>
      <w:r w:rsidRPr="008F6317">
        <w:rPr>
          <w:sz w:val="28"/>
          <w:szCs w:val="28"/>
        </w:rPr>
        <w:t xml:space="preserve"> </w:t>
      </w:r>
      <w:proofErr w:type="spellStart"/>
      <w:r w:rsidRPr="008F6317">
        <w:rPr>
          <w:sz w:val="28"/>
          <w:szCs w:val="28"/>
        </w:rPr>
        <w:t>hành</w:t>
      </w:r>
      <w:proofErr w:type="spellEnd"/>
      <w:r w:rsidRPr="008F6317">
        <w:rPr>
          <w:sz w:val="28"/>
          <w:szCs w:val="28"/>
        </w:rPr>
        <w:t xml:space="preserve"> </w:t>
      </w:r>
      <w:proofErr w:type="spellStart"/>
      <w:r w:rsidRPr="008F6317">
        <w:rPr>
          <w:sz w:val="28"/>
          <w:szCs w:val="28"/>
        </w:rPr>
        <w:t>tối</w:t>
      </w:r>
      <w:proofErr w:type="spellEnd"/>
      <w:r w:rsidRPr="008F6317">
        <w:rPr>
          <w:sz w:val="28"/>
          <w:szCs w:val="28"/>
        </w:rPr>
        <w:t xml:space="preserve"> </w:t>
      </w:r>
      <w:proofErr w:type="spellStart"/>
      <w:r w:rsidRPr="008F6317">
        <w:rPr>
          <w:sz w:val="28"/>
          <w:szCs w:val="28"/>
        </w:rPr>
        <w:t>thiểu</w:t>
      </w:r>
      <w:proofErr w:type="spellEnd"/>
      <w:r w:rsidRPr="008F6317">
        <w:rPr>
          <w:sz w:val="28"/>
          <w:szCs w:val="28"/>
        </w:rPr>
        <w:t xml:space="preserve"> 80% </w:t>
      </w:r>
      <w:proofErr w:type="spellStart"/>
      <w:r w:rsidRPr="008F6317">
        <w:rPr>
          <w:sz w:val="28"/>
          <w:szCs w:val="28"/>
        </w:rPr>
        <w:t>thời</w:t>
      </w:r>
      <w:proofErr w:type="spellEnd"/>
      <w:r w:rsidRPr="008F6317">
        <w:rPr>
          <w:sz w:val="28"/>
          <w:szCs w:val="28"/>
        </w:rPr>
        <w:t xml:space="preserve"> </w:t>
      </w:r>
      <w:proofErr w:type="spellStart"/>
      <w:r w:rsidRPr="008F6317">
        <w:rPr>
          <w:sz w:val="28"/>
          <w:szCs w:val="28"/>
        </w:rPr>
        <w:t>lượng</w:t>
      </w:r>
      <w:proofErr w:type="spellEnd"/>
      <w:r w:rsidRPr="008F6317">
        <w:rPr>
          <w:sz w:val="28"/>
          <w:szCs w:val="28"/>
        </w:rPr>
        <w:t xml:space="preserve"> </w:t>
      </w:r>
      <w:proofErr w:type="spellStart"/>
      <w:r w:rsidRPr="008F6317">
        <w:rPr>
          <w:sz w:val="28"/>
          <w:szCs w:val="28"/>
        </w:rPr>
        <w:t>của</w:t>
      </w:r>
      <w:proofErr w:type="spellEnd"/>
      <w:r w:rsidRPr="008F6317">
        <w:rPr>
          <w:sz w:val="28"/>
          <w:szCs w:val="28"/>
        </w:rPr>
        <w:t xml:space="preserve"> </w:t>
      </w:r>
      <w:proofErr w:type="spellStart"/>
      <w:r w:rsidRPr="008F6317">
        <w:rPr>
          <w:sz w:val="28"/>
          <w:szCs w:val="28"/>
        </w:rPr>
        <w:t>mô</w:t>
      </w:r>
      <w:proofErr w:type="spellEnd"/>
      <w:r w:rsidRPr="008F6317">
        <w:rPr>
          <w:sz w:val="28"/>
          <w:szCs w:val="28"/>
        </w:rPr>
        <w:t xml:space="preserve"> </w:t>
      </w:r>
      <w:proofErr w:type="spellStart"/>
      <w:r w:rsidRPr="008F6317">
        <w:rPr>
          <w:sz w:val="28"/>
          <w:szCs w:val="28"/>
        </w:rPr>
        <w:t>đun</w:t>
      </w:r>
      <w:proofErr w:type="spellEnd"/>
      <w:r w:rsidRPr="008F6317">
        <w:rPr>
          <w:sz w:val="28"/>
          <w:szCs w:val="28"/>
        </w:rPr>
        <w:t>.</w:t>
      </w:r>
    </w:p>
    <w:p w14:paraId="2E620D10" w14:textId="77777777" w:rsidR="00F6017F" w:rsidRPr="008F6317" w:rsidRDefault="00F6017F" w:rsidP="00F6017F">
      <w:pPr>
        <w:pStyle w:val="ListParagraph"/>
        <w:numPr>
          <w:ilvl w:val="0"/>
          <w:numId w:val="79"/>
        </w:numPr>
        <w:spacing w:before="120"/>
        <w:jc w:val="both"/>
        <w:rPr>
          <w:sz w:val="28"/>
          <w:szCs w:val="28"/>
        </w:rPr>
      </w:pPr>
      <w:r w:rsidRPr="008F6317">
        <w:rPr>
          <w:sz w:val="28"/>
          <w:szCs w:val="28"/>
        </w:rPr>
        <w:t xml:space="preserve">Tuân </w:t>
      </w:r>
      <w:proofErr w:type="spellStart"/>
      <w:r w:rsidRPr="008F6317">
        <w:rPr>
          <w:sz w:val="28"/>
          <w:szCs w:val="28"/>
        </w:rPr>
        <w:t>thủ</w:t>
      </w:r>
      <w:proofErr w:type="spellEnd"/>
      <w:r w:rsidRPr="008F6317">
        <w:rPr>
          <w:sz w:val="28"/>
          <w:szCs w:val="28"/>
        </w:rPr>
        <w:t xml:space="preserve"> </w:t>
      </w:r>
      <w:proofErr w:type="spellStart"/>
      <w:r w:rsidRPr="008F6317">
        <w:rPr>
          <w:sz w:val="28"/>
          <w:szCs w:val="28"/>
        </w:rPr>
        <w:t>các</w:t>
      </w:r>
      <w:proofErr w:type="spellEnd"/>
      <w:r w:rsidRPr="008F6317">
        <w:rPr>
          <w:sz w:val="28"/>
          <w:szCs w:val="28"/>
        </w:rPr>
        <w:t xml:space="preserve"> qui </w:t>
      </w:r>
      <w:proofErr w:type="spellStart"/>
      <w:r w:rsidRPr="008F6317">
        <w:rPr>
          <w:sz w:val="28"/>
          <w:szCs w:val="28"/>
        </w:rPr>
        <w:t>định</w:t>
      </w:r>
      <w:proofErr w:type="spellEnd"/>
      <w:r w:rsidRPr="008F6317">
        <w:rPr>
          <w:sz w:val="28"/>
          <w:szCs w:val="28"/>
        </w:rPr>
        <w:t xml:space="preserve"> </w:t>
      </w:r>
      <w:proofErr w:type="spellStart"/>
      <w:r w:rsidRPr="008F6317">
        <w:rPr>
          <w:sz w:val="28"/>
          <w:szCs w:val="28"/>
        </w:rPr>
        <w:t>của</w:t>
      </w:r>
      <w:proofErr w:type="spellEnd"/>
      <w:r w:rsidRPr="008F6317">
        <w:rPr>
          <w:sz w:val="28"/>
          <w:szCs w:val="28"/>
        </w:rPr>
        <w:t xml:space="preserve"> </w:t>
      </w:r>
      <w:proofErr w:type="spellStart"/>
      <w:r w:rsidRPr="008F6317">
        <w:rPr>
          <w:sz w:val="28"/>
          <w:szCs w:val="28"/>
        </w:rPr>
        <w:t>lớp</w:t>
      </w:r>
      <w:proofErr w:type="spellEnd"/>
      <w:r w:rsidRPr="008F6317">
        <w:rPr>
          <w:sz w:val="28"/>
          <w:szCs w:val="28"/>
        </w:rPr>
        <w:t xml:space="preserve"> </w:t>
      </w:r>
      <w:proofErr w:type="spellStart"/>
      <w:r w:rsidRPr="008F6317">
        <w:rPr>
          <w:sz w:val="28"/>
          <w:szCs w:val="28"/>
        </w:rPr>
        <w:t>học</w:t>
      </w:r>
      <w:proofErr w:type="spellEnd"/>
      <w:r w:rsidRPr="008F6317">
        <w:rPr>
          <w:sz w:val="28"/>
          <w:szCs w:val="28"/>
        </w:rPr>
        <w:t xml:space="preserve">/ </w:t>
      </w:r>
      <w:proofErr w:type="spellStart"/>
      <w:r w:rsidRPr="008F6317">
        <w:rPr>
          <w:sz w:val="28"/>
          <w:szCs w:val="28"/>
        </w:rPr>
        <w:t>xưởng</w:t>
      </w:r>
      <w:proofErr w:type="spellEnd"/>
      <w:r w:rsidRPr="008F6317">
        <w:rPr>
          <w:sz w:val="28"/>
          <w:szCs w:val="28"/>
        </w:rPr>
        <w:t xml:space="preserve"> </w:t>
      </w:r>
      <w:proofErr w:type="spellStart"/>
      <w:r w:rsidRPr="008F6317">
        <w:rPr>
          <w:sz w:val="28"/>
          <w:szCs w:val="28"/>
        </w:rPr>
        <w:t>thực</w:t>
      </w:r>
      <w:proofErr w:type="spellEnd"/>
      <w:r w:rsidRPr="008F6317">
        <w:rPr>
          <w:sz w:val="28"/>
          <w:szCs w:val="28"/>
        </w:rPr>
        <w:t xml:space="preserve"> </w:t>
      </w:r>
      <w:proofErr w:type="spellStart"/>
      <w:r w:rsidRPr="008F6317">
        <w:rPr>
          <w:sz w:val="28"/>
          <w:szCs w:val="28"/>
        </w:rPr>
        <w:t>hành</w:t>
      </w:r>
      <w:proofErr w:type="spellEnd"/>
      <w:r w:rsidRPr="008F6317">
        <w:rPr>
          <w:sz w:val="28"/>
          <w:szCs w:val="28"/>
        </w:rPr>
        <w:t xml:space="preserve"> </w:t>
      </w:r>
      <w:proofErr w:type="spellStart"/>
      <w:r w:rsidRPr="008F6317">
        <w:rPr>
          <w:sz w:val="28"/>
          <w:szCs w:val="28"/>
        </w:rPr>
        <w:t>và</w:t>
      </w:r>
      <w:proofErr w:type="spellEnd"/>
      <w:r w:rsidRPr="008F6317">
        <w:rPr>
          <w:sz w:val="28"/>
          <w:szCs w:val="28"/>
        </w:rPr>
        <w:t xml:space="preserve"> </w:t>
      </w:r>
      <w:proofErr w:type="spellStart"/>
      <w:r w:rsidRPr="008F6317">
        <w:rPr>
          <w:sz w:val="28"/>
          <w:szCs w:val="28"/>
        </w:rPr>
        <w:t>yêu</w:t>
      </w:r>
      <w:proofErr w:type="spellEnd"/>
      <w:r w:rsidRPr="008F6317">
        <w:rPr>
          <w:sz w:val="28"/>
          <w:szCs w:val="28"/>
        </w:rPr>
        <w:t xml:space="preserve"> </w:t>
      </w:r>
      <w:proofErr w:type="spellStart"/>
      <w:r w:rsidRPr="008F6317">
        <w:rPr>
          <w:sz w:val="28"/>
          <w:szCs w:val="28"/>
        </w:rPr>
        <w:t>cầu</w:t>
      </w:r>
      <w:proofErr w:type="spellEnd"/>
      <w:r w:rsidRPr="008F6317">
        <w:rPr>
          <w:sz w:val="28"/>
          <w:szCs w:val="28"/>
        </w:rPr>
        <w:t xml:space="preserve"> </w:t>
      </w:r>
      <w:proofErr w:type="spellStart"/>
      <w:r w:rsidRPr="008F6317">
        <w:rPr>
          <w:sz w:val="28"/>
          <w:szCs w:val="28"/>
        </w:rPr>
        <w:t>của</w:t>
      </w:r>
      <w:proofErr w:type="spellEnd"/>
      <w:r w:rsidRPr="008F6317">
        <w:rPr>
          <w:sz w:val="28"/>
          <w:szCs w:val="28"/>
        </w:rPr>
        <w:t xml:space="preserve"> </w:t>
      </w:r>
      <w:proofErr w:type="spellStart"/>
      <w:r w:rsidRPr="008F6317">
        <w:rPr>
          <w:sz w:val="28"/>
          <w:szCs w:val="28"/>
        </w:rPr>
        <w:t>giáo</w:t>
      </w:r>
      <w:proofErr w:type="spellEnd"/>
      <w:r w:rsidRPr="008F6317">
        <w:rPr>
          <w:sz w:val="28"/>
          <w:szCs w:val="28"/>
        </w:rPr>
        <w:t xml:space="preserve"> </w:t>
      </w:r>
      <w:proofErr w:type="spellStart"/>
      <w:r w:rsidRPr="008F6317">
        <w:rPr>
          <w:sz w:val="28"/>
          <w:szCs w:val="28"/>
        </w:rPr>
        <w:t>viên</w:t>
      </w:r>
      <w:proofErr w:type="spellEnd"/>
      <w:r w:rsidRPr="008F6317">
        <w:rPr>
          <w:sz w:val="28"/>
          <w:szCs w:val="28"/>
        </w:rPr>
        <w:t>.</w:t>
      </w:r>
    </w:p>
    <w:p w14:paraId="029BF582" w14:textId="77777777" w:rsidR="00F6017F" w:rsidRPr="008F6317" w:rsidRDefault="00F6017F" w:rsidP="00F6017F">
      <w:pPr>
        <w:pStyle w:val="ListParagraph"/>
        <w:numPr>
          <w:ilvl w:val="0"/>
          <w:numId w:val="79"/>
        </w:numPr>
        <w:spacing w:before="120"/>
        <w:jc w:val="both"/>
        <w:rPr>
          <w:sz w:val="28"/>
          <w:szCs w:val="28"/>
        </w:rPr>
      </w:pPr>
      <w:r w:rsidRPr="008F6317">
        <w:rPr>
          <w:sz w:val="28"/>
          <w:szCs w:val="28"/>
        </w:rPr>
        <w:t xml:space="preserve">Tham </w:t>
      </w:r>
      <w:proofErr w:type="spellStart"/>
      <w:r w:rsidRPr="008F6317">
        <w:rPr>
          <w:sz w:val="28"/>
          <w:szCs w:val="28"/>
        </w:rPr>
        <w:t>gia</w:t>
      </w:r>
      <w:proofErr w:type="spellEnd"/>
      <w:r w:rsidRPr="008F6317">
        <w:rPr>
          <w:sz w:val="28"/>
          <w:szCs w:val="28"/>
        </w:rPr>
        <w:t xml:space="preserve"> </w:t>
      </w:r>
      <w:proofErr w:type="spellStart"/>
      <w:r w:rsidRPr="008F6317">
        <w:rPr>
          <w:sz w:val="28"/>
          <w:szCs w:val="28"/>
        </w:rPr>
        <w:t>kiểm</w:t>
      </w:r>
      <w:proofErr w:type="spellEnd"/>
      <w:r w:rsidRPr="008F6317">
        <w:rPr>
          <w:sz w:val="28"/>
          <w:szCs w:val="28"/>
        </w:rPr>
        <w:t xml:space="preserve"> </w:t>
      </w:r>
      <w:proofErr w:type="spellStart"/>
      <w:r w:rsidRPr="008F6317">
        <w:rPr>
          <w:sz w:val="28"/>
          <w:szCs w:val="28"/>
        </w:rPr>
        <w:t>tra</w:t>
      </w:r>
      <w:proofErr w:type="spellEnd"/>
      <w:r w:rsidRPr="008F6317">
        <w:rPr>
          <w:sz w:val="28"/>
          <w:szCs w:val="28"/>
        </w:rPr>
        <w:t xml:space="preserve"> </w:t>
      </w:r>
      <w:proofErr w:type="spellStart"/>
      <w:r w:rsidRPr="008F6317">
        <w:rPr>
          <w:sz w:val="28"/>
          <w:szCs w:val="28"/>
        </w:rPr>
        <w:t>định</w:t>
      </w:r>
      <w:proofErr w:type="spellEnd"/>
      <w:r w:rsidRPr="008F6317">
        <w:rPr>
          <w:sz w:val="28"/>
          <w:szCs w:val="28"/>
        </w:rPr>
        <w:t xml:space="preserve"> </w:t>
      </w:r>
      <w:proofErr w:type="spellStart"/>
      <w:r w:rsidRPr="008F6317">
        <w:rPr>
          <w:sz w:val="28"/>
          <w:szCs w:val="28"/>
        </w:rPr>
        <w:t>kỳ</w:t>
      </w:r>
      <w:proofErr w:type="spellEnd"/>
      <w:r w:rsidRPr="008F6317">
        <w:rPr>
          <w:sz w:val="28"/>
          <w:szCs w:val="28"/>
        </w:rPr>
        <w:t xml:space="preserve">, </w:t>
      </w:r>
      <w:proofErr w:type="spellStart"/>
      <w:r w:rsidRPr="008F6317">
        <w:rPr>
          <w:sz w:val="28"/>
          <w:szCs w:val="28"/>
        </w:rPr>
        <w:t>kết</w:t>
      </w:r>
      <w:proofErr w:type="spellEnd"/>
      <w:r w:rsidRPr="008F6317">
        <w:rPr>
          <w:sz w:val="28"/>
          <w:szCs w:val="28"/>
        </w:rPr>
        <w:t xml:space="preserve"> </w:t>
      </w:r>
      <w:proofErr w:type="spellStart"/>
      <w:r w:rsidRPr="008F6317">
        <w:rPr>
          <w:sz w:val="28"/>
          <w:szCs w:val="28"/>
        </w:rPr>
        <w:t>thúc</w:t>
      </w:r>
      <w:proofErr w:type="spellEnd"/>
      <w:r w:rsidRPr="008F6317">
        <w:rPr>
          <w:sz w:val="28"/>
          <w:szCs w:val="28"/>
        </w:rPr>
        <w:t xml:space="preserve"> </w:t>
      </w:r>
      <w:proofErr w:type="spellStart"/>
      <w:r w:rsidRPr="008F6317">
        <w:rPr>
          <w:sz w:val="28"/>
          <w:szCs w:val="28"/>
        </w:rPr>
        <w:t>mô</w:t>
      </w:r>
      <w:proofErr w:type="spellEnd"/>
      <w:r w:rsidRPr="008F6317">
        <w:rPr>
          <w:sz w:val="28"/>
          <w:szCs w:val="28"/>
        </w:rPr>
        <w:t xml:space="preserve"> </w:t>
      </w:r>
      <w:proofErr w:type="spellStart"/>
      <w:r w:rsidRPr="008F6317">
        <w:rPr>
          <w:sz w:val="28"/>
          <w:szCs w:val="28"/>
        </w:rPr>
        <w:t>đun</w:t>
      </w:r>
      <w:proofErr w:type="spellEnd"/>
      <w:r w:rsidRPr="008F6317">
        <w:rPr>
          <w:sz w:val="28"/>
          <w:szCs w:val="28"/>
        </w:rPr>
        <w:t xml:space="preserve"> </w:t>
      </w:r>
      <w:proofErr w:type="spellStart"/>
      <w:r w:rsidRPr="008F6317">
        <w:rPr>
          <w:sz w:val="28"/>
          <w:szCs w:val="28"/>
        </w:rPr>
        <w:t>theo</w:t>
      </w:r>
      <w:proofErr w:type="spellEnd"/>
      <w:r w:rsidRPr="008F6317">
        <w:rPr>
          <w:sz w:val="28"/>
          <w:szCs w:val="28"/>
        </w:rPr>
        <w:t xml:space="preserve"> qui </w:t>
      </w:r>
      <w:proofErr w:type="spellStart"/>
      <w:r w:rsidRPr="008F6317">
        <w:rPr>
          <w:sz w:val="28"/>
          <w:szCs w:val="28"/>
        </w:rPr>
        <w:t>định</w:t>
      </w:r>
      <w:proofErr w:type="spellEnd"/>
      <w:r w:rsidRPr="008F6317">
        <w:rPr>
          <w:sz w:val="28"/>
          <w:szCs w:val="28"/>
        </w:rPr>
        <w:t>.</w:t>
      </w:r>
    </w:p>
    <w:p w14:paraId="342635C6" w14:textId="77777777" w:rsidR="00F6017F" w:rsidRPr="008F6317" w:rsidRDefault="00F6017F" w:rsidP="00F6017F">
      <w:pPr>
        <w:spacing w:before="120"/>
        <w:rPr>
          <w:rFonts w:cs="Times New Roman"/>
          <w:b/>
          <w:sz w:val="28"/>
          <w:szCs w:val="28"/>
        </w:rPr>
      </w:pPr>
      <w:r w:rsidRPr="008F6317">
        <w:rPr>
          <w:rFonts w:cs="Times New Roman"/>
          <w:b/>
          <w:sz w:val="28"/>
          <w:szCs w:val="28"/>
        </w:rPr>
        <w:t xml:space="preserve">VII. </w:t>
      </w:r>
      <w:proofErr w:type="spellStart"/>
      <w:r w:rsidRPr="008F6317">
        <w:rPr>
          <w:rFonts w:cs="Times New Roman"/>
          <w:b/>
          <w:sz w:val="28"/>
          <w:szCs w:val="28"/>
        </w:rPr>
        <w:t>Những</w:t>
      </w:r>
      <w:proofErr w:type="spellEnd"/>
      <w:r w:rsidRPr="008F6317">
        <w:rPr>
          <w:rFonts w:cs="Times New Roman"/>
          <w:b/>
          <w:sz w:val="28"/>
          <w:szCs w:val="28"/>
        </w:rPr>
        <w:t xml:space="preserve"> </w:t>
      </w:r>
      <w:proofErr w:type="spellStart"/>
      <w:r w:rsidRPr="008F6317">
        <w:rPr>
          <w:rFonts w:cs="Times New Roman"/>
          <w:b/>
          <w:sz w:val="28"/>
          <w:szCs w:val="28"/>
        </w:rPr>
        <w:t>trọng</w:t>
      </w:r>
      <w:proofErr w:type="spellEnd"/>
      <w:r w:rsidRPr="008F6317">
        <w:rPr>
          <w:rFonts w:cs="Times New Roman"/>
          <w:b/>
          <w:sz w:val="28"/>
          <w:szCs w:val="28"/>
        </w:rPr>
        <w:t xml:space="preserve"> </w:t>
      </w:r>
      <w:proofErr w:type="spellStart"/>
      <w:r w:rsidRPr="008F6317">
        <w:rPr>
          <w:rFonts w:cs="Times New Roman"/>
          <w:b/>
          <w:sz w:val="28"/>
          <w:szCs w:val="28"/>
        </w:rPr>
        <w:t>tâm</w:t>
      </w:r>
      <w:proofErr w:type="spellEnd"/>
      <w:r w:rsidRPr="008F6317">
        <w:rPr>
          <w:rFonts w:cs="Times New Roman"/>
          <w:b/>
          <w:sz w:val="28"/>
          <w:szCs w:val="28"/>
        </w:rPr>
        <w:t xml:space="preserve"> </w:t>
      </w:r>
      <w:proofErr w:type="spellStart"/>
      <w:r w:rsidRPr="008F6317">
        <w:rPr>
          <w:rFonts w:cs="Times New Roman"/>
          <w:b/>
          <w:sz w:val="28"/>
          <w:szCs w:val="28"/>
        </w:rPr>
        <w:t>chương</w:t>
      </w:r>
      <w:proofErr w:type="spellEnd"/>
      <w:r w:rsidRPr="008F6317">
        <w:rPr>
          <w:rFonts w:cs="Times New Roman"/>
          <w:b/>
          <w:sz w:val="28"/>
          <w:szCs w:val="28"/>
        </w:rPr>
        <w:t xml:space="preserve"> </w:t>
      </w:r>
      <w:proofErr w:type="spellStart"/>
      <w:r w:rsidRPr="008F6317">
        <w:rPr>
          <w:rFonts w:cs="Times New Roman"/>
          <w:b/>
          <w:sz w:val="28"/>
          <w:szCs w:val="28"/>
        </w:rPr>
        <w:t>trình</w:t>
      </w:r>
      <w:proofErr w:type="spellEnd"/>
      <w:r w:rsidRPr="008F6317">
        <w:rPr>
          <w:rFonts w:cs="Times New Roman"/>
          <w:b/>
          <w:sz w:val="28"/>
          <w:szCs w:val="28"/>
        </w:rPr>
        <w:t xml:space="preserve"> </w:t>
      </w:r>
      <w:proofErr w:type="spellStart"/>
      <w:r w:rsidRPr="008F6317">
        <w:rPr>
          <w:rFonts w:cs="Times New Roman"/>
          <w:b/>
          <w:sz w:val="28"/>
          <w:szCs w:val="28"/>
        </w:rPr>
        <w:t>cần</w:t>
      </w:r>
      <w:proofErr w:type="spellEnd"/>
      <w:r w:rsidRPr="008F6317">
        <w:rPr>
          <w:rFonts w:cs="Times New Roman"/>
          <w:b/>
          <w:sz w:val="28"/>
          <w:szCs w:val="28"/>
        </w:rPr>
        <w:t xml:space="preserve"> </w:t>
      </w:r>
      <w:proofErr w:type="spellStart"/>
      <w:r w:rsidRPr="008F6317">
        <w:rPr>
          <w:rFonts w:cs="Times New Roman"/>
          <w:b/>
          <w:sz w:val="28"/>
          <w:szCs w:val="28"/>
        </w:rPr>
        <w:t>chú</w:t>
      </w:r>
      <w:proofErr w:type="spellEnd"/>
      <w:r w:rsidRPr="008F6317">
        <w:rPr>
          <w:rFonts w:cs="Times New Roman"/>
          <w:b/>
          <w:sz w:val="28"/>
          <w:szCs w:val="28"/>
        </w:rPr>
        <w:t xml:space="preserve"> ý:</w:t>
      </w:r>
    </w:p>
    <w:p w14:paraId="38E9B397" w14:textId="77777777" w:rsidR="00F6017F" w:rsidRPr="008F6317" w:rsidRDefault="00F6017F" w:rsidP="00F6017F">
      <w:pPr>
        <w:widowControl w:val="0"/>
        <w:spacing w:before="120" w:line="360" w:lineRule="auto"/>
        <w:ind w:left="288"/>
        <w:jc w:val="both"/>
        <w:rPr>
          <w:rFonts w:cs="Times New Roman"/>
          <w:sz w:val="28"/>
          <w:szCs w:val="28"/>
        </w:rPr>
      </w:pPr>
      <w:r w:rsidRPr="008F6317">
        <w:rPr>
          <w:rFonts w:cs="Times New Roman"/>
          <w:sz w:val="28"/>
          <w:szCs w:val="28"/>
        </w:rPr>
        <w:t xml:space="preserve">- </w:t>
      </w:r>
      <w:proofErr w:type="spellStart"/>
      <w:r w:rsidRPr="008F6317">
        <w:rPr>
          <w:rFonts w:cs="Times New Roman"/>
          <w:sz w:val="28"/>
          <w:szCs w:val="28"/>
        </w:rPr>
        <w:t>Trọng</w:t>
      </w:r>
      <w:proofErr w:type="spellEnd"/>
      <w:r w:rsidRPr="008F6317">
        <w:rPr>
          <w:rFonts w:cs="Times New Roman"/>
          <w:sz w:val="28"/>
          <w:szCs w:val="28"/>
        </w:rPr>
        <w:t xml:space="preserve"> </w:t>
      </w:r>
      <w:proofErr w:type="spellStart"/>
      <w:r w:rsidRPr="008F6317">
        <w:rPr>
          <w:rFonts w:cs="Times New Roman"/>
          <w:sz w:val="28"/>
          <w:szCs w:val="28"/>
        </w:rPr>
        <w:t>tâm</w:t>
      </w:r>
      <w:proofErr w:type="spellEnd"/>
      <w:r w:rsidRPr="008F6317">
        <w:rPr>
          <w:rFonts w:cs="Times New Roman"/>
          <w:sz w:val="28"/>
          <w:szCs w:val="28"/>
        </w:rPr>
        <w:t xml:space="preserve"> </w:t>
      </w:r>
      <w:proofErr w:type="spellStart"/>
      <w:r w:rsidRPr="008F6317">
        <w:rPr>
          <w:rFonts w:cs="Times New Roman"/>
          <w:sz w:val="28"/>
          <w:szCs w:val="28"/>
        </w:rPr>
        <w:t>môn</w:t>
      </w:r>
      <w:proofErr w:type="spellEnd"/>
      <w:r w:rsidRPr="008F6317">
        <w:rPr>
          <w:rFonts w:cs="Times New Roman"/>
          <w:sz w:val="28"/>
          <w:szCs w:val="28"/>
        </w:rPr>
        <w:t xml:space="preserve"> </w:t>
      </w:r>
      <w:proofErr w:type="spellStart"/>
      <w:r w:rsidRPr="008F6317">
        <w:rPr>
          <w:rFonts w:cs="Times New Roman"/>
          <w:sz w:val="28"/>
          <w:szCs w:val="28"/>
        </w:rPr>
        <w:t>học</w:t>
      </w:r>
      <w:proofErr w:type="spellEnd"/>
      <w:r w:rsidRPr="008F6317">
        <w:rPr>
          <w:rFonts w:cs="Times New Roman"/>
          <w:sz w:val="28"/>
          <w:szCs w:val="28"/>
        </w:rPr>
        <w:t xml:space="preserve"> </w:t>
      </w:r>
      <w:proofErr w:type="spellStart"/>
      <w:r w:rsidRPr="008F6317">
        <w:rPr>
          <w:rFonts w:cs="Times New Roman"/>
          <w:sz w:val="28"/>
          <w:szCs w:val="28"/>
        </w:rPr>
        <w:t>là</w:t>
      </w:r>
      <w:proofErr w:type="spellEnd"/>
      <w:r w:rsidRPr="008F6317">
        <w:rPr>
          <w:rFonts w:cs="Times New Roman"/>
          <w:sz w:val="28"/>
          <w:szCs w:val="28"/>
        </w:rPr>
        <w:t xml:space="preserve"> </w:t>
      </w:r>
      <w:proofErr w:type="spellStart"/>
      <w:r w:rsidRPr="008F6317">
        <w:rPr>
          <w:rFonts w:cs="Times New Roman"/>
          <w:sz w:val="28"/>
          <w:szCs w:val="28"/>
        </w:rPr>
        <w:t>Chương</w:t>
      </w:r>
      <w:proofErr w:type="spellEnd"/>
      <w:r w:rsidRPr="008F6317">
        <w:rPr>
          <w:rFonts w:cs="Times New Roman"/>
          <w:sz w:val="28"/>
          <w:szCs w:val="28"/>
        </w:rPr>
        <w:t xml:space="preserve"> 2, 3 </w:t>
      </w:r>
      <w:proofErr w:type="spellStart"/>
      <w:r w:rsidRPr="008F6317">
        <w:rPr>
          <w:rFonts w:cs="Times New Roman"/>
          <w:sz w:val="28"/>
          <w:szCs w:val="28"/>
        </w:rPr>
        <w:t>và</w:t>
      </w:r>
      <w:proofErr w:type="spellEnd"/>
      <w:r w:rsidRPr="008F6317">
        <w:rPr>
          <w:rFonts w:cs="Times New Roman"/>
          <w:sz w:val="28"/>
          <w:szCs w:val="28"/>
        </w:rPr>
        <w:t xml:space="preserve"> </w:t>
      </w:r>
      <w:proofErr w:type="spellStart"/>
      <w:r w:rsidRPr="008F6317">
        <w:rPr>
          <w:rFonts w:cs="Times New Roman"/>
          <w:sz w:val="28"/>
          <w:szCs w:val="28"/>
        </w:rPr>
        <w:t>chương</w:t>
      </w:r>
      <w:proofErr w:type="spellEnd"/>
      <w:r w:rsidRPr="008F6317">
        <w:rPr>
          <w:rFonts w:cs="Times New Roman"/>
          <w:sz w:val="28"/>
          <w:szCs w:val="28"/>
        </w:rPr>
        <w:t xml:space="preserve"> 5, 6</w:t>
      </w:r>
    </w:p>
    <w:p w14:paraId="789B7D58" w14:textId="77777777" w:rsidR="00F6017F" w:rsidRPr="008F6317" w:rsidRDefault="00F6017F" w:rsidP="00F6017F">
      <w:pPr>
        <w:spacing w:before="120"/>
        <w:rPr>
          <w:rFonts w:cs="Times New Roman"/>
          <w:sz w:val="28"/>
          <w:szCs w:val="28"/>
          <w:lang w:val="vi-VN"/>
        </w:rPr>
      </w:pPr>
      <w:r w:rsidRPr="008F6317">
        <w:rPr>
          <w:rFonts w:cs="Times New Roman"/>
          <w:b/>
          <w:bCs/>
          <w:sz w:val="28"/>
          <w:szCs w:val="28"/>
          <w:lang w:val="vi-VN"/>
        </w:rPr>
        <w:t>Tài liệu tham khảo</w:t>
      </w:r>
    </w:p>
    <w:p w14:paraId="0024A2D7" w14:textId="77777777" w:rsidR="00F6017F" w:rsidRPr="008F6317" w:rsidRDefault="00F6017F" w:rsidP="00F6017F">
      <w:pPr>
        <w:spacing w:before="120" w:line="360" w:lineRule="auto"/>
        <w:rPr>
          <w:rFonts w:eastAsia="Calibri" w:cs="Times New Roman"/>
          <w:b/>
          <w:sz w:val="28"/>
          <w:szCs w:val="28"/>
          <w:lang w:val="vi-VN"/>
        </w:rPr>
      </w:pPr>
      <w:r w:rsidRPr="008F6317">
        <w:rPr>
          <w:rFonts w:eastAsia="Calibri" w:cs="Times New Roman"/>
          <w:b/>
          <w:sz w:val="28"/>
          <w:szCs w:val="28"/>
          <w:lang w:val="vi-VN"/>
        </w:rPr>
        <w:lastRenderedPageBreak/>
        <w:t>A. Tiếng Việt:</w:t>
      </w:r>
    </w:p>
    <w:p w14:paraId="1887CDFA" w14:textId="77777777" w:rsidR="00F6017F" w:rsidRPr="008F6317" w:rsidRDefault="00F6017F" w:rsidP="00F6017F">
      <w:pPr>
        <w:spacing w:before="120" w:line="360" w:lineRule="auto"/>
        <w:rPr>
          <w:rFonts w:eastAsia="Calibri" w:cs="Times New Roman"/>
          <w:sz w:val="28"/>
          <w:szCs w:val="28"/>
          <w:lang w:val="vi-VN"/>
        </w:rPr>
      </w:pPr>
      <w:r w:rsidRPr="008F6317">
        <w:rPr>
          <w:rFonts w:eastAsia="Calibri" w:cs="Times New Roman"/>
          <w:sz w:val="28"/>
          <w:szCs w:val="28"/>
          <w:lang w:val="vi-VN"/>
        </w:rPr>
        <w:t xml:space="preserve">[1]. Lại Thế Luyện (2013). </w:t>
      </w:r>
      <w:r w:rsidRPr="008F6317">
        <w:rPr>
          <w:rFonts w:eastAsia="Calibri" w:cs="Times New Roman"/>
          <w:i/>
          <w:sz w:val="28"/>
          <w:szCs w:val="28"/>
          <w:lang w:val="vi-VN"/>
        </w:rPr>
        <w:t>Kỹ Năng Mềm Và Thành Công Của Bạn</w:t>
      </w:r>
      <w:r w:rsidRPr="008F6317">
        <w:rPr>
          <w:rFonts w:eastAsia="Calibri" w:cs="Times New Roman"/>
          <w:sz w:val="28"/>
          <w:szCs w:val="28"/>
          <w:lang w:val="vi-VN"/>
        </w:rPr>
        <w:t>. Nhà xuất bản Hồng Đức.</w:t>
      </w:r>
    </w:p>
    <w:p w14:paraId="2CF5A852" w14:textId="77777777" w:rsidR="00F6017F" w:rsidRPr="008F6317" w:rsidRDefault="00F6017F" w:rsidP="00F6017F">
      <w:pPr>
        <w:spacing w:before="120" w:line="360" w:lineRule="auto"/>
        <w:rPr>
          <w:rFonts w:eastAsia="Calibri" w:cs="Times New Roman"/>
          <w:sz w:val="28"/>
          <w:szCs w:val="28"/>
          <w:lang w:val="vi-VN"/>
        </w:rPr>
      </w:pPr>
      <w:r w:rsidRPr="008F6317">
        <w:rPr>
          <w:rFonts w:eastAsia="Calibri" w:cs="Times New Roman"/>
          <w:sz w:val="28"/>
          <w:szCs w:val="28"/>
          <w:lang w:val="vi-VN"/>
        </w:rPr>
        <w:t xml:space="preserve">[2]. </w:t>
      </w:r>
      <w:r w:rsidRPr="008F6317">
        <w:rPr>
          <w:rFonts w:cs="Times New Roman"/>
          <w:color w:val="000000"/>
          <w:sz w:val="28"/>
          <w:szCs w:val="28"/>
          <w:lang w:val="vi-VN" w:eastAsia="vi-VN" w:bidi="vi-VN"/>
        </w:rPr>
        <w:t xml:space="preserve">Nguyễn Thị Oanh (2007). </w:t>
      </w:r>
      <w:r w:rsidRPr="008F6317">
        <w:rPr>
          <w:rFonts w:cs="Times New Roman"/>
          <w:i/>
          <w:color w:val="000000"/>
          <w:sz w:val="28"/>
          <w:szCs w:val="28"/>
          <w:lang w:val="vi-VN" w:eastAsia="vi-VN" w:bidi="vi-VN"/>
        </w:rPr>
        <w:t xml:space="preserve">Làm việc theo nhóm. </w:t>
      </w:r>
      <w:r w:rsidRPr="008F6317">
        <w:rPr>
          <w:rFonts w:cs="Times New Roman"/>
          <w:color w:val="000000"/>
          <w:sz w:val="28"/>
          <w:szCs w:val="28"/>
          <w:lang w:val="vi-VN" w:eastAsia="vi-VN" w:bidi="vi-VN"/>
        </w:rPr>
        <w:t xml:space="preserve"> Nhà xuất bản Trẻ</w:t>
      </w:r>
      <w:r w:rsidRPr="008F6317">
        <w:rPr>
          <w:rFonts w:cs="Times New Roman"/>
          <w:i/>
          <w:color w:val="000000"/>
          <w:sz w:val="28"/>
          <w:szCs w:val="28"/>
          <w:lang w:val="vi-VN" w:eastAsia="vi-VN" w:bidi="vi-VN"/>
        </w:rPr>
        <w:t>.</w:t>
      </w:r>
    </w:p>
    <w:p w14:paraId="674711FB" w14:textId="77777777" w:rsidR="00F6017F" w:rsidRPr="008F6317" w:rsidRDefault="00F6017F" w:rsidP="00F6017F">
      <w:pPr>
        <w:widowControl w:val="0"/>
        <w:tabs>
          <w:tab w:val="left" w:pos="358"/>
        </w:tabs>
        <w:spacing w:before="120" w:line="274" w:lineRule="exact"/>
        <w:ind w:left="426" w:hanging="426"/>
        <w:jc w:val="both"/>
        <w:rPr>
          <w:rFonts w:cs="Times New Roman"/>
          <w:color w:val="000000"/>
          <w:sz w:val="28"/>
          <w:szCs w:val="28"/>
          <w:lang w:val="vi-VN" w:eastAsia="vi-VN" w:bidi="vi-VN"/>
        </w:rPr>
      </w:pPr>
      <w:r w:rsidRPr="008F6317">
        <w:rPr>
          <w:rFonts w:cs="Times New Roman"/>
          <w:color w:val="000000"/>
          <w:sz w:val="28"/>
          <w:szCs w:val="28"/>
          <w:lang w:val="vi-VN" w:eastAsia="vi-VN" w:bidi="vi-VN"/>
        </w:rPr>
        <w:t xml:space="preserve">[3]. Trần Thị Bích Nga; Phạm Ngọc Sáu; Nguyễn Thu Hà (2006). </w:t>
      </w:r>
      <w:r w:rsidRPr="008F6317">
        <w:rPr>
          <w:rFonts w:cs="Times New Roman"/>
          <w:i/>
          <w:color w:val="000000"/>
          <w:sz w:val="28"/>
          <w:szCs w:val="28"/>
          <w:lang w:val="vi-VN" w:eastAsia="vi-VN" w:bidi="vi-VN"/>
        </w:rPr>
        <w:t>Xây dựng nhóm làm việc hiệu quả.</w:t>
      </w:r>
      <w:r w:rsidRPr="008F6317">
        <w:rPr>
          <w:rFonts w:cs="Times New Roman"/>
          <w:color w:val="000000"/>
          <w:sz w:val="28"/>
          <w:szCs w:val="28"/>
          <w:lang w:val="vi-VN" w:eastAsia="vi-VN" w:bidi="vi-VN"/>
        </w:rPr>
        <w:t xml:space="preserve"> Nhà xuất bản Tổng hợp TP Hồ Chí Minh,.</w:t>
      </w:r>
    </w:p>
    <w:p w14:paraId="2C89C571" w14:textId="77777777" w:rsidR="00F6017F" w:rsidRPr="008F6317" w:rsidRDefault="00F6017F" w:rsidP="00F6017F">
      <w:pPr>
        <w:widowControl w:val="0"/>
        <w:spacing w:before="120"/>
        <w:ind w:left="426" w:hanging="426"/>
        <w:rPr>
          <w:rFonts w:cs="Times New Roman"/>
          <w:color w:val="000000"/>
          <w:sz w:val="28"/>
          <w:szCs w:val="28"/>
          <w:shd w:val="clear" w:color="auto" w:fill="FFFFFF"/>
          <w:lang w:val="vi-VN" w:eastAsia="vi-VN" w:bidi="vi-VN"/>
        </w:rPr>
      </w:pPr>
      <w:r w:rsidRPr="008F6317">
        <w:rPr>
          <w:rFonts w:cs="Times New Roman"/>
          <w:bCs/>
          <w:sz w:val="28"/>
          <w:szCs w:val="28"/>
          <w:lang w:val="vi-VN"/>
        </w:rPr>
        <w:t>[4].</w:t>
      </w:r>
      <w:r w:rsidRPr="008F6317">
        <w:rPr>
          <w:rFonts w:cs="Times New Roman"/>
          <w:color w:val="000000"/>
          <w:sz w:val="28"/>
          <w:szCs w:val="28"/>
          <w:shd w:val="clear" w:color="auto" w:fill="FFFFFF"/>
          <w:lang w:val="vi-VN" w:eastAsia="vi-VN" w:bidi="vi-VN"/>
        </w:rPr>
        <w:t xml:space="preserve"> Bích Nga, Tấn Phước (2006). </w:t>
      </w:r>
      <w:r w:rsidRPr="008F6317">
        <w:rPr>
          <w:rFonts w:cs="Times New Roman"/>
          <w:i/>
          <w:color w:val="000000"/>
          <w:sz w:val="28"/>
          <w:szCs w:val="28"/>
          <w:shd w:val="clear" w:color="auto" w:fill="FFFFFF"/>
          <w:lang w:val="vi-VN" w:eastAsia="vi-VN" w:bidi="vi-VN"/>
        </w:rPr>
        <w:t xml:space="preserve">Cẩm nang kinh doanh </w:t>
      </w:r>
      <w:r w:rsidRPr="008F6317">
        <w:rPr>
          <w:rFonts w:cs="Times New Roman"/>
          <w:i/>
          <w:color w:val="000000"/>
          <w:sz w:val="28"/>
          <w:szCs w:val="28"/>
          <w:shd w:val="clear" w:color="auto" w:fill="FFFFFF"/>
          <w:lang w:val="vi-VN" w:eastAsia="vi-VN" w:bidi="en-US"/>
        </w:rPr>
        <w:t xml:space="preserve">Harvard: </w:t>
      </w:r>
      <w:r w:rsidRPr="008F6317">
        <w:rPr>
          <w:rFonts w:cs="Times New Roman"/>
          <w:i/>
          <w:color w:val="000000"/>
          <w:sz w:val="28"/>
          <w:szCs w:val="28"/>
          <w:shd w:val="clear" w:color="auto" w:fill="FFFFFF"/>
          <w:lang w:val="vi-VN" w:eastAsia="vi-VN" w:bidi="vi-VN"/>
        </w:rPr>
        <w:t xml:space="preserve">Quản lý thời gian </w:t>
      </w:r>
      <w:r w:rsidRPr="008F6317">
        <w:rPr>
          <w:rFonts w:cs="Times New Roman"/>
          <w:i/>
          <w:color w:val="000000"/>
          <w:sz w:val="28"/>
          <w:szCs w:val="28"/>
          <w:shd w:val="clear" w:color="auto" w:fill="FFFFFF"/>
          <w:lang w:val="vi-VN" w:eastAsia="vi-VN" w:bidi="en-US"/>
        </w:rPr>
        <w:t>(</w:t>
      </w:r>
      <w:r w:rsidRPr="008F6317">
        <w:rPr>
          <w:rFonts w:cs="Times New Roman"/>
          <w:i/>
          <w:color w:val="000000"/>
          <w:sz w:val="28"/>
          <w:szCs w:val="28"/>
          <w:shd w:val="clear" w:color="auto" w:fill="FFFFFF"/>
          <w:lang w:val="vi-VN" w:eastAsia="vi-VN" w:bidi="vi-VN"/>
        </w:rPr>
        <w:t>Biên dịch</w:t>
      </w:r>
      <w:r w:rsidRPr="008F6317">
        <w:rPr>
          <w:rFonts w:cs="Times New Roman"/>
          <w:i/>
          <w:color w:val="000000"/>
          <w:sz w:val="28"/>
          <w:szCs w:val="28"/>
          <w:shd w:val="clear" w:color="auto" w:fill="FFFFFF"/>
          <w:lang w:val="vi-VN" w:eastAsia="vi-VN" w:bidi="en-US"/>
        </w:rPr>
        <w:t>)</w:t>
      </w:r>
      <w:r w:rsidRPr="008F6317">
        <w:rPr>
          <w:rFonts w:cs="Times New Roman"/>
          <w:color w:val="000000"/>
          <w:sz w:val="28"/>
          <w:szCs w:val="28"/>
          <w:shd w:val="clear" w:color="auto" w:fill="FFFFFF"/>
          <w:lang w:val="vi-VN" w:eastAsia="vi-VN" w:bidi="vi-VN"/>
        </w:rPr>
        <w:t xml:space="preserve">. </w:t>
      </w:r>
      <w:r w:rsidRPr="008F6317">
        <w:rPr>
          <w:rFonts w:cs="Times New Roman"/>
          <w:bCs/>
          <w:color w:val="000000"/>
          <w:sz w:val="28"/>
          <w:szCs w:val="28"/>
          <w:lang w:val="vi-VN" w:eastAsia="vi-VN" w:bidi="vi-VN"/>
        </w:rPr>
        <w:t>Nhà xuất bản tổng hợp TP Hồ Chí Minh.</w:t>
      </w:r>
      <w:r w:rsidRPr="008F6317">
        <w:rPr>
          <w:rFonts w:cs="Times New Roman"/>
          <w:color w:val="000000"/>
          <w:sz w:val="28"/>
          <w:szCs w:val="28"/>
          <w:shd w:val="clear" w:color="auto" w:fill="FFFFFF"/>
          <w:lang w:val="vi-VN" w:eastAsia="vi-VN" w:bidi="vi-VN"/>
        </w:rPr>
        <w:t xml:space="preserve"> </w:t>
      </w:r>
    </w:p>
    <w:p w14:paraId="3C68522C" w14:textId="77777777" w:rsidR="00F6017F" w:rsidRPr="008F6317" w:rsidRDefault="00F6017F" w:rsidP="00F6017F">
      <w:pPr>
        <w:widowControl w:val="0"/>
        <w:spacing w:before="120"/>
        <w:ind w:left="426" w:hanging="426"/>
        <w:rPr>
          <w:rFonts w:cs="Times New Roman"/>
          <w:bCs/>
          <w:sz w:val="28"/>
          <w:szCs w:val="28"/>
          <w:lang w:val="vi-VN"/>
        </w:rPr>
      </w:pPr>
      <w:r w:rsidRPr="008F6317">
        <w:rPr>
          <w:rFonts w:cs="Times New Roman"/>
          <w:bCs/>
          <w:sz w:val="28"/>
          <w:szCs w:val="28"/>
          <w:lang w:val="vi-VN"/>
        </w:rPr>
        <w:t xml:space="preserve">[5]. Đoàn Thị Hồng Vân, Kim Ngọc Đạt (2011). </w:t>
      </w:r>
      <w:r w:rsidRPr="008F6317">
        <w:rPr>
          <w:rFonts w:cs="Times New Roman"/>
          <w:bCs/>
          <w:i/>
          <w:iCs/>
          <w:color w:val="000000"/>
          <w:sz w:val="28"/>
          <w:szCs w:val="28"/>
          <w:lang w:val="vi-VN" w:eastAsia="vi-VN" w:bidi="vi-VN"/>
        </w:rPr>
        <w:t>Giao tiếp trong kinh doanh và cuộc sống,</w:t>
      </w:r>
      <w:r w:rsidRPr="008F6317">
        <w:rPr>
          <w:rFonts w:cs="Times New Roman"/>
          <w:bCs/>
          <w:color w:val="000000"/>
          <w:sz w:val="28"/>
          <w:szCs w:val="28"/>
          <w:lang w:val="vi-VN" w:eastAsia="vi-VN" w:bidi="vi-VN"/>
        </w:rPr>
        <w:t xml:space="preserve"> </w:t>
      </w:r>
      <w:r w:rsidRPr="008F6317">
        <w:rPr>
          <w:rFonts w:cs="Times New Roman"/>
          <w:bCs/>
          <w:sz w:val="28"/>
          <w:szCs w:val="28"/>
          <w:lang w:val="vi-VN"/>
        </w:rPr>
        <w:t xml:space="preserve">NXB Tổng hợp </w:t>
      </w:r>
      <w:r w:rsidRPr="008F6317">
        <w:rPr>
          <w:rFonts w:cs="Times New Roman"/>
          <w:bCs/>
          <w:sz w:val="28"/>
          <w:szCs w:val="28"/>
          <w:lang w:val="vi-VN" w:bidi="en-US"/>
        </w:rPr>
        <w:t xml:space="preserve">TP. </w:t>
      </w:r>
      <w:r w:rsidRPr="008F6317">
        <w:rPr>
          <w:rFonts w:cs="Times New Roman"/>
          <w:bCs/>
          <w:sz w:val="28"/>
          <w:szCs w:val="28"/>
          <w:lang w:val="vi-VN"/>
        </w:rPr>
        <w:t>HCM.</w:t>
      </w:r>
    </w:p>
    <w:p w14:paraId="09253ED3" w14:textId="77777777" w:rsidR="00F6017F" w:rsidRPr="008F6317" w:rsidRDefault="00F6017F" w:rsidP="00F6017F">
      <w:pPr>
        <w:spacing w:before="120" w:line="264" w:lineRule="atLeast"/>
        <w:textAlignment w:val="baseline"/>
        <w:outlineLvl w:val="0"/>
        <w:rPr>
          <w:rFonts w:cs="Times New Roman"/>
          <w:color w:val="444444"/>
          <w:sz w:val="28"/>
          <w:szCs w:val="28"/>
        </w:rPr>
      </w:pPr>
      <w:r w:rsidRPr="008F6317">
        <w:rPr>
          <w:rFonts w:eastAsia="Calibri" w:cs="Times New Roman"/>
          <w:sz w:val="28"/>
          <w:szCs w:val="28"/>
          <w:lang w:val="vi-VN"/>
        </w:rPr>
        <w:t xml:space="preserve">[6]. </w:t>
      </w:r>
      <w:r w:rsidRPr="008F6317">
        <w:rPr>
          <w:rFonts w:cs="Times New Roman"/>
          <w:color w:val="444444"/>
          <w:sz w:val="28"/>
          <w:szCs w:val="28"/>
          <w:lang w:val="vi-VN"/>
        </w:rPr>
        <w:t xml:space="preserve">Vương Long, Phương Trà (2011).  </w:t>
      </w:r>
      <w:r w:rsidRPr="008F6317">
        <w:rPr>
          <w:rFonts w:cs="Times New Roman"/>
          <w:bCs/>
          <w:i/>
          <w:kern w:val="36"/>
          <w:sz w:val="28"/>
          <w:szCs w:val="28"/>
          <w:lang w:val="vi-VN"/>
        </w:rPr>
        <w:t>Tư Duy Đột Phá (Biên dịch).</w:t>
      </w:r>
      <w:r w:rsidRPr="008F6317">
        <w:rPr>
          <w:rFonts w:cs="Times New Roman"/>
          <w:bCs/>
          <w:kern w:val="36"/>
          <w:sz w:val="28"/>
          <w:szCs w:val="28"/>
          <w:lang w:val="vi-VN"/>
        </w:rPr>
        <w:t xml:space="preserve"> </w:t>
      </w:r>
      <w:proofErr w:type="spellStart"/>
      <w:r w:rsidRPr="008F6317">
        <w:rPr>
          <w:rFonts w:cs="Times New Roman"/>
          <w:color w:val="444444"/>
          <w:sz w:val="28"/>
          <w:szCs w:val="28"/>
        </w:rPr>
        <w:t>Nhà</w:t>
      </w:r>
      <w:proofErr w:type="spellEnd"/>
      <w:r w:rsidRPr="008F6317">
        <w:rPr>
          <w:rFonts w:cs="Times New Roman"/>
          <w:color w:val="444444"/>
          <w:sz w:val="28"/>
          <w:szCs w:val="28"/>
        </w:rPr>
        <w:t xml:space="preserve"> </w:t>
      </w:r>
      <w:proofErr w:type="spellStart"/>
      <w:r w:rsidRPr="008F6317">
        <w:rPr>
          <w:rFonts w:cs="Times New Roman"/>
          <w:color w:val="444444"/>
          <w:sz w:val="28"/>
          <w:szCs w:val="28"/>
        </w:rPr>
        <w:t>xuất</w:t>
      </w:r>
      <w:proofErr w:type="spellEnd"/>
      <w:r w:rsidRPr="008F6317">
        <w:rPr>
          <w:rFonts w:cs="Times New Roman"/>
          <w:color w:val="444444"/>
          <w:sz w:val="28"/>
          <w:szCs w:val="28"/>
        </w:rPr>
        <w:t xml:space="preserve"> </w:t>
      </w:r>
      <w:proofErr w:type="spellStart"/>
      <w:r w:rsidRPr="008F6317">
        <w:rPr>
          <w:rFonts w:cs="Times New Roman"/>
          <w:color w:val="444444"/>
          <w:sz w:val="28"/>
          <w:szCs w:val="28"/>
        </w:rPr>
        <w:t>bản</w:t>
      </w:r>
      <w:proofErr w:type="spellEnd"/>
      <w:r w:rsidRPr="008F6317">
        <w:rPr>
          <w:rFonts w:cs="Times New Roman"/>
          <w:color w:val="444444"/>
          <w:sz w:val="28"/>
          <w:szCs w:val="28"/>
        </w:rPr>
        <w:t xml:space="preserve"> </w:t>
      </w:r>
      <w:proofErr w:type="spellStart"/>
      <w:r w:rsidRPr="008F6317">
        <w:rPr>
          <w:rFonts w:cs="Times New Roman"/>
          <w:color w:val="444444"/>
          <w:sz w:val="28"/>
          <w:szCs w:val="28"/>
        </w:rPr>
        <w:t>Trẻ</w:t>
      </w:r>
      <w:proofErr w:type="spellEnd"/>
      <w:r w:rsidRPr="008F6317">
        <w:rPr>
          <w:rFonts w:cs="Times New Roman"/>
          <w:color w:val="444444"/>
          <w:sz w:val="28"/>
          <w:szCs w:val="28"/>
        </w:rPr>
        <w:t xml:space="preserve"> &amp; First News.</w:t>
      </w:r>
    </w:p>
    <w:p w14:paraId="74E7DA26" w14:textId="77777777" w:rsidR="00F6017F" w:rsidRPr="008F6317" w:rsidRDefault="00F6017F" w:rsidP="00F6017F">
      <w:pPr>
        <w:spacing w:before="120" w:line="360" w:lineRule="auto"/>
        <w:rPr>
          <w:rFonts w:eastAsia="Calibri" w:cs="Times New Roman"/>
          <w:b/>
          <w:sz w:val="28"/>
          <w:szCs w:val="28"/>
        </w:rPr>
      </w:pPr>
      <w:r w:rsidRPr="008F6317">
        <w:rPr>
          <w:rFonts w:eastAsia="Calibri" w:cs="Times New Roman"/>
          <w:b/>
          <w:sz w:val="28"/>
          <w:szCs w:val="28"/>
        </w:rPr>
        <w:t xml:space="preserve">B. </w:t>
      </w:r>
      <w:proofErr w:type="spellStart"/>
      <w:r w:rsidRPr="008F6317">
        <w:rPr>
          <w:rFonts w:eastAsia="Calibri" w:cs="Times New Roman"/>
          <w:b/>
          <w:sz w:val="28"/>
          <w:szCs w:val="28"/>
        </w:rPr>
        <w:t>Tiếng</w:t>
      </w:r>
      <w:proofErr w:type="spellEnd"/>
      <w:r w:rsidRPr="008F6317">
        <w:rPr>
          <w:rFonts w:eastAsia="Calibri" w:cs="Times New Roman"/>
          <w:b/>
          <w:sz w:val="28"/>
          <w:szCs w:val="28"/>
        </w:rPr>
        <w:t xml:space="preserve"> Anh:</w:t>
      </w:r>
    </w:p>
    <w:p w14:paraId="7DA8D82A" w14:textId="77777777" w:rsidR="00F6017F" w:rsidRPr="008F6317" w:rsidRDefault="00F6017F" w:rsidP="00F6017F">
      <w:pPr>
        <w:spacing w:before="120" w:line="360" w:lineRule="auto"/>
        <w:rPr>
          <w:rFonts w:eastAsia="Calibri" w:cs="Times New Roman"/>
          <w:sz w:val="28"/>
          <w:szCs w:val="28"/>
        </w:rPr>
      </w:pPr>
      <w:r w:rsidRPr="008F6317">
        <w:rPr>
          <w:rFonts w:eastAsia="Calibri" w:cs="Times New Roman"/>
          <w:sz w:val="28"/>
          <w:szCs w:val="28"/>
        </w:rPr>
        <w:t xml:space="preserve">[1]. Mandel, B. (1993). </w:t>
      </w:r>
      <w:r w:rsidRPr="008F6317">
        <w:rPr>
          <w:rFonts w:eastAsia="Calibri" w:cs="Times New Roman"/>
          <w:i/>
          <w:sz w:val="28"/>
          <w:szCs w:val="28"/>
        </w:rPr>
        <w:t>Effective Presentation Skill: A Practical Guide for Better Speaking.</w:t>
      </w:r>
      <w:r w:rsidRPr="008F6317">
        <w:rPr>
          <w:rFonts w:eastAsia="Calibri" w:cs="Times New Roman"/>
          <w:sz w:val="28"/>
          <w:szCs w:val="28"/>
        </w:rPr>
        <w:t xml:space="preserve"> Crisp Publications.</w:t>
      </w:r>
    </w:p>
    <w:p w14:paraId="5179C6E8" w14:textId="77777777" w:rsidR="00F6017F" w:rsidRPr="008F6317" w:rsidRDefault="00F6017F" w:rsidP="00F6017F">
      <w:pPr>
        <w:spacing w:before="120" w:line="360" w:lineRule="auto"/>
        <w:rPr>
          <w:rFonts w:eastAsia="Calibri" w:cs="Times New Roman"/>
          <w:sz w:val="28"/>
          <w:szCs w:val="28"/>
        </w:rPr>
      </w:pPr>
      <w:r w:rsidRPr="008F6317">
        <w:rPr>
          <w:rFonts w:eastAsia="Calibri" w:cs="Times New Roman"/>
          <w:sz w:val="28"/>
          <w:szCs w:val="28"/>
        </w:rPr>
        <w:t xml:space="preserve">[2]. Cottrell, S. (2003). </w:t>
      </w:r>
      <w:r w:rsidRPr="008F6317">
        <w:rPr>
          <w:rFonts w:eastAsia="Calibri" w:cs="Times New Roman"/>
          <w:i/>
          <w:sz w:val="28"/>
          <w:szCs w:val="28"/>
        </w:rPr>
        <w:t>The Study Skills Handbook</w:t>
      </w:r>
      <w:r w:rsidRPr="008F6317">
        <w:rPr>
          <w:rFonts w:eastAsia="Calibri" w:cs="Times New Roman"/>
          <w:sz w:val="28"/>
          <w:szCs w:val="28"/>
        </w:rPr>
        <w:t>. New York: Palgrave Macmillan.</w:t>
      </w:r>
    </w:p>
    <w:p w14:paraId="47D091AA" w14:textId="77777777" w:rsidR="00F6017F" w:rsidRPr="008F6317" w:rsidRDefault="00F6017F" w:rsidP="00F6017F">
      <w:pPr>
        <w:keepNext/>
        <w:keepLines/>
        <w:spacing w:before="120" w:line="285" w:lineRule="atLeast"/>
        <w:outlineLvl w:val="0"/>
        <w:rPr>
          <w:rFonts w:cs="Times New Roman"/>
          <w:bCs/>
          <w:color w:val="333333"/>
          <w:sz w:val="28"/>
          <w:szCs w:val="28"/>
          <w:shd w:val="clear" w:color="auto" w:fill="FFFFFF"/>
        </w:rPr>
      </w:pPr>
      <w:r w:rsidRPr="008F6317">
        <w:rPr>
          <w:rFonts w:cs="Times New Roman"/>
          <w:bCs/>
          <w:color w:val="333333"/>
          <w:sz w:val="28"/>
          <w:szCs w:val="28"/>
          <w:shd w:val="clear" w:color="auto" w:fill="FFFFFF"/>
        </w:rPr>
        <w:t xml:space="preserve">[3]. </w:t>
      </w:r>
      <w:hyperlink r:id="rId12" w:history="1">
        <w:r w:rsidRPr="008F6317">
          <w:rPr>
            <w:rFonts w:cs="Times New Roman"/>
            <w:bCs/>
            <w:sz w:val="28"/>
            <w:szCs w:val="28"/>
          </w:rPr>
          <w:t>Hariharan</w:t>
        </w:r>
      </w:hyperlink>
      <w:r w:rsidRPr="008F6317">
        <w:rPr>
          <w:rFonts w:cs="Times New Roman"/>
          <w:bCs/>
          <w:sz w:val="28"/>
          <w:szCs w:val="28"/>
        </w:rPr>
        <w:t> S.I., </w:t>
      </w:r>
      <w:proofErr w:type="spellStart"/>
      <w:r>
        <w:fldChar w:fldCharType="begin"/>
      </w:r>
      <w:r>
        <w:instrText>HYPERLINK "http://www.amazon.com/N.-Sundarajan/e/B00J1LF1QW/ref=dp_byline_cont_book_2"</w:instrText>
      </w:r>
      <w:r>
        <w:fldChar w:fldCharType="separate"/>
      </w:r>
      <w:r w:rsidRPr="008F6317">
        <w:rPr>
          <w:rFonts w:cs="Times New Roman"/>
          <w:bCs/>
          <w:sz w:val="28"/>
          <w:szCs w:val="28"/>
        </w:rPr>
        <w:t>Sundarajan</w:t>
      </w:r>
      <w:proofErr w:type="spellEnd"/>
      <w:r>
        <w:rPr>
          <w:rFonts w:cs="Times New Roman"/>
          <w:bCs/>
          <w:sz w:val="28"/>
          <w:szCs w:val="28"/>
        </w:rPr>
        <w:fldChar w:fldCharType="end"/>
      </w:r>
      <w:r w:rsidRPr="008F6317">
        <w:rPr>
          <w:rFonts w:cs="Times New Roman"/>
          <w:bCs/>
          <w:sz w:val="28"/>
          <w:szCs w:val="28"/>
        </w:rPr>
        <w:t> N., </w:t>
      </w:r>
      <w:hyperlink r:id="rId13" w:history="1">
        <w:r w:rsidRPr="008F6317">
          <w:rPr>
            <w:rFonts w:cs="Times New Roman"/>
            <w:bCs/>
            <w:sz w:val="28"/>
            <w:szCs w:val="28"/>
          </w:rPr>
          <w:t>Shanmugapriya</w:t>
        </w:r>
      </w:hyperlink>
      <w:r w:rsidRPr="008F6317">
        <w:rPr>
          <w:rFonts w:cs="Times New Roman"/>
          <w:bCs/>
          <w:sz w:val="28"/>
          <w:szCs w:val="28"/>
        </w:rPr>
        <w:t xml:space="preserve"> S. P. (2011).</w:t>
      </w:r>
      <w:r w:rsidRPr="008F6317">
        <w:rPr>
          <w:rFonts w:cs="Times New Roman"/>
          <w:bCs/>
          <w:kern w:val="36"/>
          <w:sz w:val="28"/>
          <w:szCs w:val="28"/>
        </w:rPr>
        <w:t xml:space="preserve"> </w:t>
      </w:r>
      <w:r w:rsidRPr="008F6317">
        <w:rPr>
          <w:rFonts w:cs="Times New Roman"/>
          <w:bCs/>
          <w:i/>
          <w:kern w:val="36"/>
          <w:sz w:val="28"/>
          <w:szCs w:val="28"/>
        </w:rPr>
        <w:t xml:space="preserve">Soft Skills. </w:t>
      </w:r>
      <w:proofErr w:type="spellStart"/>
      <w:r w:rsidRPr="008F6317">
        <w:rPr>
          <w:rFonts w:cs="Times New Roman"/>
          <w:bCs/>
          <w:color w:val="333333"/>
          <w:sz w:val="28"/>
          <w:szCs w:val="28"/>
          <w:shd w:val="clear" w:color="auto" w:fill="FFFFFF"/>
        </w:rPr>
        <w:t>Mjp</w:t>
      </w:r>
      <w:proofErr w:type="spellEnd"/>
      <w:r w:rsidRPr="008F6317">
        <w:rPr>
          <w:rFonts w:cs="Times New Roman"/>
          <w:bCs/>
          <w:color w:val="333333"/>
          <w:sz w:val="28"/>
          <w:szCs w:val="28"/>
          <w:shd w:val="clear" w:color="auto" w:fill="FFFFFF"/>
        </w:rPr>
        <w:t xml:space="preserve"> Publishers.</w:t>
      </w:r>
    </w:p>
    <w:p w14:paraId="2771095E" w14:textId="77777777" w:rsidR="00F6017F" w:rsidRPr="008F6317" w:rsidRDefault="00F6017F" w:rsidP="00F6017F">
      <w:pPr>
        <w:keepNext/>
        <w:keepLines/>
        <w:spacing w:before="120" w:line="285" w:lineRule="atLeast"/>
        <w:outlineLvl w:val="0"/>
        <w:rPr>
          <w:rFonts w:cs="Times New Roman"/>
          <w:bCs/>
          <w:color w:val="111111"/>
          <w:kern w:val="36"/>
          <w:sz w:val="28"/>
          <w:szCs w:val="28"/>
        </w:rPr>
      </w:pPr>
      <w:r w:rsidRPr="008F6317">
        <w:rPr>
          <w:rFonts w:cs="Times New Roman"/>
          <w:bCs/>
          <w:color w:val="333333"/>
          <w:sz w:val="28"/>
          <w:szCs w:val="28"/>
          <w:shd w:val="clear" w:color="auto" w:fill="FFFFFF"/>
        </w:rPr>
        <w:t xml:space="preserve">[4]. Biswas D. (2011). </w:t>
      </w:r>
      <w:r w:rsidRPr="008F6317">
        <w:rPr>
          <w:rFonts w:cs="Times New Roman"/>
          <w:bCs/>
          <w:i/>
          <w:color w:val="333333"/>
          <w:sz w:val="28"/>
          <w:szCs w:val="28"/>
          <w:shd w:val="clear" w:color="auto" w:fill="FFFFFF"/>
        </w:rPr>
        <w:t>Enhancing Soft Skills</w:t>
      </w:r>
      <w:r w:rsidRPr="008F6317">
        <w:rPr>
          <w:rFonts w:cs="Times New Roman"/>
          <w:bCs/>
          <w:color w:val="333333"/>
          <w:sz w:val="28"/>
          <w:szCs w:val="28"/>
          <w:shd w:val="clear" w:color="auto" w:fill="FFFFFF"/>
        </w:rPr>
        <w:t>. Publisher: Shroff Pub &amp; Dist. Pvt. Ltd.</w:t>
      </w:r>
    </w:p>
    <w:p w14:paraId="36811020" w14:textId="77777777" w:rsidR="008A781D" w:rsidRPr="008F6317" w:rsidRDefault="008133A8" w:rsidP="00D461FE">
      <w:pPr>
        <w:widowControl w:val="0"/>
        <w:spacing w:after="0" w:line="312" w:lineRule="auto"/>
        <w:ind w:left="288"/>
        <w:jc w:val="both"/>
        <w:rPr>
          <w:rFonts w:cs="Times New Roman"/>
          <w:sz w:val="28"/>
          <w:szCs w:val="28"/>
        </w:rPr>
      </w:pPr>
      <w:r w:rsidRPr="008F6317">
        <w:rPr>
          <w:rFonts w:cs="Times New Roman"/>
          <w:b/>
          <w:sz w:val="28"/>
          <w:szCs w:val="28"/>
        </w:rPr>
        <w:br w:type="page"/>
      </w:r>
    </w:p>
    <w:p w14:paraId="10545F37" w14:textId="77777777" w:rsidR="008A781D" w:rsidRPr="008F6317" w:rsidRDefault="00D35C98" w:rsidP="00D461FE">
      <w:pPr>
        <w:spacing w:after="0" w:line="312" w:lineRule="auto"/>
        <w:jc w:val="center"/>
        <w:rPr>
          <w:rFonts w:eastAsia="Times New Roman" w:cs="Times New Roman"/>
          <w:b/>
          <w:sz w:val="28"/>
          <w:szCs w:val="28"/>
          <w:lang w:val="vi-VN"/>
        </w:rPr>
      </w:pPr>
      <w:r w:rsidRPr="008F6317">
        <w:rPr>
          <w:rFonts w:eastAsia="Times New Roman" w:cs="Times New Roman"/>
          <w:b/>
          <w:sz w:val="28"/>
          <w:szCs w:val="28"/>
          <w:lang w:val="vi-VN"/>
        </w:rPr>
        <w:lastRenderedPageBreak/>
        <w:t>CHƯƠNG TRÌNH MÔN HỌC</w:t>
      </w:r>
    </w:p>
    <w:p w14:paraId="0FD56E51" w14:textId="77777777" w:rsidR="008A781D" w:rsidRPr="008F6317" w:rsidRDefault="00D35C98" w:rsidP="00D461FE">
      <w:pPr>
        <w:spacing w:after="0" w:line="312" w:lineRule="auto"/>
        <w:ind w:firstLine="540"/>
        <w:rPr>
          <w:rFonts w:eastAsia="Times New Roman" w:cs="Times New Roman"/>
          <w:sz w:val="28"/>
          <w:szCs w:val="28"/>
          <w:lang w:val="vi-VN"/>
        </w:rPr>
      </w:pPr>
      <w:r w:rsidRPr="008F6317">
        <w:rPr>
          <w:rFonts w:eastAsia="Times New Roman" w:cs="Times New Roman"/>
          <w:b/>
          <w:sz w:val="28"/>
          <w:szCs w:val="28"/>
          <w:lang w:val="vi-VN"/>
        </w:rPr>
        <w:t>Tên môn học:</w:t>
      </w:r>
      <w:r w:rsidRPr="008F6317">
        <w:rPr>
          <w:rFonts w:eastAsia="Times New Roman" w:cs="Times New Roman"/>
          <w:sz w:val="28"/>
          <w:szCs w:val="28"/>
          <w:lang w:val="vi-VN"/>
        </w:rPr>
        <w:t xml:space="preserve"> </w:t>
      </w:r>
      <w:r w:rsidRPr="008F6317">
        <w:rPr>
          <w:rFonts w:eastAsia="Times New Roman" w:cs="Times New Roman"/>
          <w:b/>
          <w:bCs/>
          <w:sz w:val="28"/>
          <w:szCs w:val="28"/>
          <w:lang w:val="de-DE"/>
        </w:rPr>
        <w:t>TỔ CHỨC SẢN XUẤT</w:t>
      </w:r>
    </w:p>
    <w:p w14:paraId="09F5C8C9" w14:textId="77777777" w:rsidR="008A781D" w:rsidRPr="008F6317" w:rsidRDefault="00D35C98" w:rsidP="00D461FE">
      <w:pPr>
        <w:spacing w:after="0" w:line="312" w:lineRule="auto"/>
        <w:ind w:firstLine="540"/>
        <w:rPr>
          <w:rFonts w:eastAsia="Times New Roman" w:cs="Times New Roman"/>
          <w:b/>
          <w:sz w:val="28"/>
          <w:szCs w:val="28"/>
          <w:lang w:val="vi-VN"/>
        </w:rPr>
      </w:pPr>
      <w:r w:rsidRPr="008F6317">
        <w:rPr>
          <w:rFonts w:eastAsia="Times New Roman" w:cs="Times New Roman"/>
          <w:b/>
          <w:sz w:val="28"/>
          <w:szCs w:val="28"/>
          <w:lang w:val="vi-VN"/>
        </w:rPr>
        <w:t>Mã số môn học:</w:t>
      </w:r>
      <w:r w:rsidRPr="008F6317">
        <w:rPr>
          <w:rFonts w:eastAsia="Times New Roman" w:cs="Times New Roman"/>
          <w:sz w:val="28"/>
          <w:szCs w:val="28"/>
          <w:lang w:val="vi-VN"/>
        </w:rPr>
        <w:t xml:space="preserve">  </w:t>
      </w:r>
      <w:r w:rsidRPr="008F6317">
        <w:rPr>
          <w:rFonts w:eastAsia="Times New Roman" w:cs="Times New Roman"/>
          <w:b/>
          <w:sz w:val="28"/>
          <w:szCs w:val="28"/>
          <w:lang w:val="vi-VN"/>
        </w:rPr>
        <w:t>MH 11</w:t>
      </w:r>
    </w:p>
    <w:p w14:paraId="352472B4" w14:textId="77777777" w:rsidR="008A781D" w:rsidRPr="008F6317" w:rsidRDefault="00D35C98" w:rsidP="00D461FE">
      <w:pPr>
        <w:spacing w:after="0" w:line="312" w:lineRule="auto"/>
        <w:ind w:firstLine="540"/>
        <w:rPr>
          <w:rFonts w:eastAsia="Times New Roman" w:cs="Times New Roman"/>
          <w:sz w:val="28"/>
          <w:szCs w:val="28"/>
          <w:lang w:val="vi-VN"/>
        </w:rPr>
      </w:pPr>
      <w:r w:rsidRPr="008F6317">
        <w:rPr>
          <w:rFonts w:eastAsia="Times New Roman" w:cs="Times New Roman"/>
          <w:b/>
          <w:sz w:val="28"/>
          <w:szCs w:val="28"/>
          <w:lang w:val="vi-VN"/>
        </w:rPr>
        <w:t>Thời gian thực hiện môn học:</w:t>
      </w:r>
      <w:r w:rsidRPr="008F6317">
        <w:rPr>
          <w:rFonts w:eastAsia="Times New Roman" w:cs="Times New Roman"/>
          <w:sz w:val="28"/>
          <w:szCs w:val="28"/>
          <w:lang w:val="vi-VN"/>
        </w:rPr>
        <w:t xml:space="preserve"> 30 giờ; (Lý thuyết: 2</w:t>
      </w:r>
      <w:r w:rsidR="00720EF1" w:rsidRPr="008F6317">
        <w:rPr>
          <w:rFonts w:eastAsia="Times New Roman" w:cs="Times New Roman"/>
          <w:sz w:val="28"/>
          <w:szCs w:val="28"/>
        </w:rPr>
        <w:t>8</w:t>
      </w:r>
      <w:r w:rsidRPr="008F6317">
        <w:rPr>
          <w:rFonts w:eastAsia="Times New Roman" w:cs="Times New Roman"/>
          <w:sz w:val="28"/>
          <w:szCs w:val="28"/>
          <w:lang w:val="vi-VN"/>
        </w:rPr>
        <w:t xml:space="preserve"> giờ; Thực hành, thí nghiệm, thảo luận,bài tập: </w:t>
      </w:r>
      <w:r w:rsidR="00720EF1" w:rsidRPr="008F6317">
        <w:rPr>
          <w:rFonts w:eastAsia="Times New Roman" w:cs="Times New Roman"/>
          <w:sz w:val="28"/>
          <w:szCs w:val="28"/>
        </w:rPr>
        <w:t>0</w:t>
      </w:r>
      <w:r w:rsidRPr="008F6317">
        <w:rPr>
          <w:rFonts w:eastAsia="Times New Roman" w:cs="Times New Roman"/>
          <w:sz w:val="28"/>
          <w:szCs w:val="28"/>
          <w:lang w:val="vi-VN"/>
        </w:rPr>
        <w:t xml:space="preserve">  giờ; Kiểm tra: 2 giờ).</w:t>
      </w:r>
    </w:p>
    <w:p w14:paraId="52513942" w14:textId="77777777" w:rsidR="008A781D" w:rsidRPr="008F6317" w:rsidRDefault="00D35C98" w:rsidP="00D461FE">
      <w:pPr>
        <w:spacing w:after="0" w:line="312" w:lineRule="auto"/>
        <w:rPr>
          <w:rFonts w:eastAsia="Times New Roman" w:cs="Times New Roman"/>
          <w:sz w:val="28"/>
          <w:szCs w:val="28"/>
          <w:lang w:val="vi-VN"/>
        </w:rPr>
      </w:pPr>
      <w:r w:rsidRPr="008F6317">
        <w:rPr>
          <w:rFonts w:eastAsia="Times New Roman" w:cs="Times New Roman"/>
          <w:b/>
          <w:sz w:val="28"/>
          <w:szCs w:val="28"/>
          <w:lang w:val="vi-VN"/>
        </w:rPr>
        <w:t>I. Vị trí, tính chất của môn học</w:t>
      </w:r>
      <w:r w:rsidRPr="008F6317">
        <w:rPr>
          <w:rFonts w:eastAsia="Times New Roman" w:cs="Times New Roman"/>
          <w:sz w:val="28"/>
          <w:szCs w:val="28"/>
          <w:lang w:val="vi-VN"/>
        </w:rPr>
        <w:t>:</w:t>
      </w:r>
    </w:p>
    <w:p w14:paraId="110E78F7" w14:textId="77777777" w:rsidR="008A781D" w:rsidRPr="008F6317" w:rsidRDefault="00D35C98" w:rsidP="00D461FE">
      <w:pPr>
        <w:spacing w:after="0" w:line="312" w:lineRule="auto"/>
        <w:ind w:firstLine="284"/>
        <w:jc w:val="both"/>
        <w:rPr>
          <w:rFonts w:eastAsia="Times New Roman" w:cs="Times New Roman"/>
          <w:sz w:val="28"/>
          <w:szCs w:val="28"/>
          <w:lang w:val="de-DE"/>
        </w:rPr>
      </w:pPr>
      <w:r w:rsidRPr="008F6317">
        <w:rPr>
          <w:rFonts w:eastAsia="Times New Roman" w:cs="Times New Roman"/>
          <w:sz w:val="28"/>
          <w:szCs w:val="28"/>
          <w:lang w:val="vi-VN"/>
        </w:rPr>
        <w:t>- Ví trí:</w:t>
      </w:r>
      <w:r w:rsidRPr="008F6317">
        <w:rPr>
          <w:rFonts w:eastAsia="Times New Roman" w:cs="Times New Roman"/>
          <w:sz w:val="28"/>
          <w:szCs w:val="28"/>
          <w:lang w:val="de-DE"/>
        </w:rPr>
        <w:t xml:space="preserve"> Là môn học kỹ thuật cơ sở. Môn học đ</w:t>
      </w:r>
      <w:r w:rsidRPr="008F6317">
        <w:rPr>
          <w:rFonts w:eastAsia="Times New Roman" w:cs="Times New Roman"/>
          <w:sz w:val="28"/>
          <w:szCs w:val="28"/>
          <w:lang w:val="de-DE"/>
        </w:rPr>
        <w:softHyphen/>
        <w:t>ược bố trí học sau các môn học kỹ thuật cơ sở và một số môn học, mô đun chuyên môn nghề</w:t>
      </w:r>
    </w:p>
    <w:p w14:paraId="734342FD" w14:textId="77777777" w:rsidR="008A781D" w:rsidRPr="008F6317" w:rsidRDefault="00D35C98" w:rsidP="00D461FE">
      <w:pPr>
        <w:spacing w:after="0" w:line="312" w:lineRule="auto"/>
        <w:ind w:firstLine="284"/>
        <w:jc w:val="both"/>
        <w:rPr>
          <w:rFonts w:eastAsia="Times New Roman" w:cs="Times New Roman"/>
          <w:sz w:val="28"/>
          <w:szCs w:val="28"/>
          <w:lang w:val="de-DE"/>
        </w:rPr>
      </w:pPr>
      <w:r w:rsidRPr="008F6317">
        <w:rPr>
          <w:rFonts w:eastAsia="Times New Roman" w:cs="Times New Roman"/>
          <w:sz w:val="28"/>
          <w:szCs w:val="28"/>
          <w:lang w:val="de-DE"/>
        </w:rPr>
        <w:t>- Tính chất: Là môn học bắt buộc trong chương trình đào tạo nghề Cơ điện tử.</w:t>
      </w:r>
    </w:p>
    <w:p w14:paraId="766DEB01" w14:textId="77777777" w:rsidR="008A781D" w:rsidRPr="008F6317" w:rsidRDefault="00D35C98" w:rsidP="00D461FE">
      <w:pPr>
        <w:spacing w:after="0" w:line="312" w:lineRule="auto"/>
        <w:rPr>
          <w:rFonts w:eastAsia="Times New Roman" w:cs="Times New Roman"/>
          <w:b/>
          <w:sz w:val="28"/>
          <w:szCs w:val="28"/>
          <w:lang w:val="de-DE"/>
        </w:rPr>
      </w:pPr>
      <w:r w:rsidRPr="008F6317">
        <w:rPr>
          <w:rFonts w:eastAsia="Times New Roman" w:cs="Times New Roman"/>
          <w:b/>
          <w:sz w:val="28"/>
          <w:szCs w:val="28"/>
          <w:lang w:val="de-DE"/>
        </w:rPr>
        <w:t>II. Mục tiêu môn học:</w:t>
      </w:r>
    </w:p>
    <w:p w14:paraId="71DD7262" w14:textId="77777777" w:rsidR="008A781D" w:rsidRPr="008F6317" w:rsidRDefault="00D35C98" w:rsidP="00D461FE">
      <w:pPr>
        <w:spacing w:after="0" w:line="312" w:lineRule="auto"/>
        <w:ind w:firstLine="284"/>
        <w:jc w:val="both"/>
        <w:rPr>
          <w:rFonts w:eastAsia="Times New Roman" w:cs="Times New Roman"/>
          <w:sz w:val="28"/>
          <w:szCs w:val="28"/>
          <w:lang w:val="de-DE"/>
        </w:rPr>
      </w:pPr>
      <w:r w:rsidRPr="008F6317">
        <w:rPr>
          <w:rFonts w:eastAsia="Times New Roman" w:cs="Times New Roman"/>
          <w:sz w:val="28"/>
          <w:szCs w:val="28"/>
          <w:lang w:val="de-DE"/>
        </w:rPr>
        <w:t>- Về kiến thức:</w:t>
      </w:r>
    </w:p>
    <w:p w14:paraId="5779FE87" w14:textId="77777777" w:rsidR="008A781D" w:rsidRPr="008F6317" w:rsidRDefault="00D35C98" w:rsidP="00D461FE">
      <w:pPr>
        <w:tabs>
          <w:tab w:val="left" w:pos="600"/>
        </w:tabs>
        <w:spacing w:after="0" w:line="312" w:lineRule="auto"/>
        <w:ind w:firstLine="600"/>
        <w:jc w:val="both"/>
        <w:rPr>
          <w:rFonts w:eastAsia="Times New Roman" w:cs="Times New Roman"/>
          <w:sz w:val="28"/>
          <w:szCs w:val="28"/>
          <w:lang w:val="de-DE"/>
        </w:rPr>
      </w:pPr>
      <w:r w:rsidRPr="008F6317">
        <w:rPr>
          <w:rFonts w:eastAsia="Times New Roman" w:cs="Times New Roman"/>
          <w:sz w:val="28"/>
          <w:szCs w:val="28"/>
          <w:lang w:val="de-DE"/>
        </w:rPr>
        <w:t xml:space="preserve">+ Trình bày được các khái niệm cơ bản về doanh nghiệp công nghiệp; nhiệm vụ, đặc điểm và nguyên tắc cơ bản của doanh nghiệp. </w:t>
      </w:r>
    </w:p>
    <w:p w14:paraId="7E2674A7" w14:textId="77777777" w:rsidR="008A781D" w:rsidRPr="008F6317" w:rsidRDefault="00D35C98" w:rsidP="00D461FE">
      <w:pPr>
        <w:tabs>
          <w:tab w:val="left" w:pos="600"/>
        </w:tabs>
        <w:spacing w:after="0" w:line="312" w:lineRule="auto"/>
        <w:ind w:firstLine="600"/>
        <w:jc w:val="both"/>
        <w:rPr>
          <w:rFonts w:eastAsia="Times New Roman" w:cs="Times New Roman"/>
          <w:sz w:val="28"/>
          <w:szCs w:val="28"/>
          <w:lang w:val="de-DE"/>
        </w:rPr>
      </w:pPr>
      <w:r w:rsidRPr="008F6317">
        <w:rPr>
          <w:rFonts w:eastAsia="Times New Roman" w:cs="Times New Roman"/>
          <w:sz w:val="28"/>
          <w:szCs w:val="28"/>
          <w:lang w:val="de-DE"/>
        </w:rPr>
        <w:t>+ Phân tích được hình thức tổ chức quản lý sản xuất của doanh nghiệp.</w:t>
      </w:r>
    </w:p>
    <w:p w14:paraId="2456354A" w14:textId="77777777" w:rsidR="008A781D" w:rsidRPr="008F6317" w:rsidRDefault="00D35C98" w:rsidP="00D461FE">
      <w:pPr>
        <w:tabs>
          <w:tab w:val="left" w:pos="600"/>
        </w:tabs>
        <w:spacing w:after="0" w:line="312" w:lineRule="auto"/>
        <w:ind w:firstLine="600"/>
        <w:jc w:val="both"/>
        <w:rPr>
          <w:rFonts w:eastAsia="Times New Roman" w:cs="Times New Roman"/>
          <w:sz w:val="28"/>
          <w:szCs w:val="28"/>
          <w:lang w:val="de-DE"/>
        </w:rPr>
      </w:pPr>
      <w:r w:rsidRPr="008F6317">
        <w:rPr>
          <w:rFonts w:eastAsia="Times New Roman" w:cs="Times New Roman"/>
          <w:sz w:val="28"/>
          <w:szCs w:val="28"/>
          <w:lang w:val="de-DE"/>
        </w:rPr>
        <w:t>+ Giải thích được quá trình tổ chức sản xuất trong doanh nghiệp</w:t>
      </w:r>
    </w:p>
    <w:p w14:paraId="1A470CDC" w14:textId="77777777" w:rsidR="008A781D" w:rsidRPr="008F6317" w:rsidRDefault="00D35C98" w:rsidP="00D461FE">
      <w:pPr>
        <w:spacing w:after="0" w:line="312" w:lineRule="auto"/>
        <w:ind w:firstLine="284"/>
        <w:jc w:val="both"/>
        <w:rPr>
          <w:rFonts w:eastAsia="Times New Roman" w:cs="Times New Roman"/>
          <w:sz w:val="28"/>
          <w:szCs w:val="28"/>
          <w:lang w:val="de-DE"/>
        </w:rPr>
      </w:pPr>
      <w:r w:rsidRPr="008F6317">
        <w:rPr>
          <w:rFonts w:eastAsia="Times New Roman" w:cs="Times New Roman"/>
          <w:sz w:val="28"/>
          <w:szCs w:val="28"/>
          <w:lang w:val="de-DE"/>
        </w:rPr>
        <w:t>- Về kỹ năng:</w:t>
      </w:r>
    </w:p>
    <w:p w14:paraId="32C51782" w14:textId="77777777" w:rsidR="008A781D" w:rsidRPr="008F6317" w:rsidRDefault="00D35C98" w:rsidP="00D461FE">
      <w:pPr>
        <w:tabs>
          <w:tab w:val="left" w:pos="600"/>
        </w:tabs>
        <w:spacing w:after="0" w:line="312" w:lineRule="auto"/>
        <w:ind w:firstLine="600"/>
        <w:jc w:val="both"/>
        <w:rPr>
          <w:rFonts w:eastAsia="Times New Roman" w:cs="Times New Roman"/>
          <w:sz w:val="28"/>
          <w:szCs w:val="28"/>
          <w:lang w:val="de-DE"/>
        </w:rPr>
      </w:pPr>
      <w:r w:rsidRPr="008F6317">
        <w:rPr>
          <w:rFonts w:eastAsia="Times New Roman" w:cs="Times New Roman"/>
          <w:sz w:val="28"/>
          <w:szCs w:val="28"/>
          <w:lang w:val="de-DE"/>
        </w:rPr>
        <w:t>+ Bố trí dụng cụ, thiết bị sản xuất phù hợp với trình độ, kỹ năng của từng người, nhằm đạt chất lượng, hiệu quả cao.</w:t>
      </w:r>
    </w:p>
    <w:p w14:paraId="4E23A9EC" w14:textId="77777777" w:rsidR="008A781D" w:rsidRPr="008F6317" w:rsidRDefault="00D35C98" w:rsidP="00D461FE">
      <w:pPr>
        <w:tabs>
          <w:tab w:val="left" w:pos="600"/>
        </w:tabs>
        <w:spacing w:after="0" w:line="312" w:lineRule="auto"/>
        <w:ind w:firstLine="600"/>
        <w:jc w:val="both"/>
        <w:rPr>
          <w:rFonts w:eastAsia="Times New Roman" w:cs="Times New Roman"/>
          <w:sz w:val="28"/>
          <w:szCs w:val="28"/>
          <w:lang w:val="de-DE"/>
        </w:rPr>
      </w:pPr>
      <w:r w:rsidRPr="008F6317">
        <w:rPr>
          <w:rFonts w:eastAsia="Times New Roman" w:cs="Times New Roman"/>
          <w:sz w:val="28"/>
          <w:szCs w:val="28"/>
          <w:lang w:val="de-DE"/>
        </w:rPr>
        <w:t>+ Giám sát, chỉ đạo quá trình sản xuất của tổ, nhóm không để xẩy ra tai nạn lao động, sự cố của thiết bị và sai hỏng sản phẩm</w:t>
      </w:r>
    </w:p>
    <w:p w14:paraId="493A9874" w14:textId="77777777" w:rsidR="008A781D" w:rsidRPr="008F6317" w:rsidRDefault="00D35C98" w:rsidP="00D461FE">
      <w:pPr>
        <w:spacing w:after="0" w:line="312" w:lineRule="auto"/>
        <w:ind w:firstLine="284"/>
        <w:jc w:val="both"/>
        <w:rPr>
          <w:rFonts w:eastAsia="Times New Roman" w:cs="Times New Roman"/>
          <w:sz w:val="28"/>
          <w:szCs w:val="28"/>
          <w:lang w:val="de-DE"/>
        </w:rPr>
      </w:pPr>
      <w:r w:rsidRPr="008F6317">
        <w:rPr>
          <w:rFonts w:eastAsia="Times New Roman" w:cs="Times New Roman"/>
          <w:sz w:val="28"/>
          <w:szCs w:val="28"/>
          <w:lang w:val="de-DE"/>
        </w:rPr>
        <w:t>- Về năng lực tự chủ và trách nhiệm: Có ý thức tự giác, tính kỷ luật cao, tinh thần trách nhiệm trong công việc, có tinh thần hợp tác, giúp đỡ lẫn nhau</w:t>
      </w:r>
    </w:p>
    <w:p w14:paraId="67F76C2F" w14:textId="77777777" w:rsidR="008A781D" w:rsidRPr="008F6317" w:rsidRDefault="00D35C98" w:rsidP="00D461FE">
      <w:pPr>
        <w:spacing w:after="0" w:line="312" w:lineRule="auto"/>
        <w:rPr>
          <w:rFonts w:eastAsia="Times New Roman" w:cs="Times New Roman"/>
          <w:b/>
          <w:sz w:val="28"/>
          <w:szCs w:val="28"/>
          <w:lang w:val="de-DE"/>
        </w:rPr>
      </w:pPr>
      <w:r w:rsidRPr="008F6317">
        <w:rPr>
          <w:rFonts w:eastAsia="Times New Roman" w:cs="Times New Roman"/>
          <w:b/>
          <w:sz w:val="28"/>
          <w:szCs w:val="28"/>
          <w:lang w:val="de-DE"/>
        </w:rPr>
        <w:t>III. Nội dung môn học:</w:t>
      </w:r>
    </w:p>
    <w:p w14:paraId="19FE434F" w14:textId="77777777" w:rsidR="008A781D" w:rsidRPr="008F6317" w:rsidRDefault="00D35C98" w:rsidP="00D461FE">
      <w:pPr>
        <w:spacing w:after="0" w:line="312" w:lineRule="auto"/>
        <w:jc w:val="both"/>
        <w:rPr>
          <w:rFonts w:eastAsia="Times New Roman" w:cs="Times New Roman"/>
          <w:b/>
          <w:sz w:val="28"/>
          <w:szCs w:val="28"/>
          <w:lang w:val="de-DE"/>
        </w:rPr>
      </w:pPr>
      <w:r w:rsidRPr="008F6317">
        <w:rPr>
          <w:rFonts w:eastAsia="Times New Roman" w:cs="Times New Roman"/>
          <w:b/>
          <w:sz w:val="28"/>
          <w:szCs w:val="28"/>
          <w:lang w:val="de-DE"/>
        </w:rPr>
        <w:t>1.  Nội dung tổng quát và phân phối thời gian:</w:t>
      </w:r>
    </w:p>
    <w:tbl>
      <w:tblPr>
        <w:tblW w:w="91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3"/>
        <w:gridCol w:w="3962"/>
        <w:gridCol w:w="838"/>
        <w:gridCol w:w="1118"/>
        <w:gridCol w:w="1511"/>
        <w:gridCol w:w="973"/>
      </w:tblGrid>
      <w:tr w:rsidR="00371CDB" w:rsidRPr="008F6317" w14:paraId="7CAD7A1A" w14:textId="77777777" w:rsidTr="006A394B">
        <w:trPr>
          <w:trHeight w:val="420"/>
          <w:tblHeader/>
        </w:trPr>
        <w:tc>
          <w:tcPr>
            <w:tcW w:w="793" w:type="dxa"/>
            <w:vMerge w:val="restart"/>
            <w:vAlign w:val="center"/>
          </w:tcPr>
          <w:p w14:paraId="4A68E752"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SỐ TT</w:t>
            </w:r>
          </w:p>
        </w:tc>
        <w:tc>
          <w:tcPr>
            <w:tcW w:w="3962" w:type="dxa"/>
            <w:vMerge w:val="restart"/>
            <w:vAlign w:val="center"/>
          </w:tcPr>
          <w:p w14:paraId="357F026A" w14:textId="77777777" w:rsidR="008A781D" w:rsidRPr="008F6317" w:rsidRDefault="00D35C98" w:rsidP="00D461FE">
            <w:pPr>
              <w:spacing w:after="0" w:line="312" w:lineRule="auto"/>
              <w:jc w:val="center"/>
              <w:rPr>
                <w:rFonts w:eastAsia="Times New Roman" w:cs="Times New Roman"/>
                <w:b/>
                <w:sz w:val="28"/>
                <w:szCs w:val="28"/>
              </w:rPr>
            </w:pPr>
            <w:proofErr w:type="spellStart"/>
            <w:r w:rsidRPr="008F6317">
              <w:rPr>
                <w:rFonts w:eastAsia="Times New Roman" w:cs="Times New Roman"/>
                <w:b/>
                <w:sz w:val="28"/>
                <w:szCs w:val="28"/>
              </w:rPr>
              <w:t>Tên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chương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mục</w:t>
            </w:r>
            <w:proofErr w:type="spellEnd"/>
          </w:p>
        </w:tc>
        <w:tc>
          <w:tcPr>
            <w:tcW w:w="4440" w:type="dxa"/>
            <w:gridSpan w:val="4"/>
            <w:vAlign w:val="center"/>
          </w:tcPr>
          <w:p w14:paraId="648C7D3D" w14:textId="77777777" w:rsidR="008A781D" w:rsidRPr="008F6317" w:rsidRDefault="00D35C98" w:rsidP="00D461FE">
            <w:pPr>
              <w:spacing w:after="0" w:line="312" w:lineRule="auto"/>
              <w:jc w:val="center"/>
              <w:rPr>
                <w:rFonts w:eastAsia="Times New Roman" w:cs="Times New Roman"/>
                <w:b/>
                <w:sz w:val="28"/>
                <w:szCs w:val="28"/>
              </w:rPr>
            </w:pPr>
            <w:proofErr w:type="spellStart"/>
            <w:r w:rsidRPr="008F6317">
              <w:rPr>
                <w:rFonts w:eastAsia="Times New Roman" w:cs="Times New Roman"/>
                <w:b/>
                <w:sz w:val="28"/>
                <w:szCs w:val="28"/>
              </w:rPr>
              <w:t>Thời</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gian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giờ</w:t>
            </w:r>
            <w:proofErr w:type="spellEnd"/>
            <w:r w:rsidRPr="008F6317">
              <w:rPr>
                <w:rFonts w:eastAsia="Times New Roman" w:cs="Times New Roman"/>
                <w:b/>
                <w:sz w:val="28"/>
                <w:szCs w:val="28"/>
              </w:rPr>
              <w:t>)</w:t>
            </w:r>
          </w:p>
        </w:tc>
      </w:tr>
      <w:tr w:rsidR="00371CDB" w:rsidRPr="008F6317" w14:paraId="123C8C99" w14:textId="77777777" w:rsidTr="006A394B">
        <w:trPr>
          <w:trHeight w:val="420"/>
          <w:tblHeader/>
        </w:trPr>
        <w:tc>
          <w:tcPr>
            <w:tcW w:w="793" w:type="dxa"/>
            <w:vMerge/>
            <w:vAlign w:val="center"/>
          </w:tcPr>
          <w:p w14:paraId="26323BB2" w14:textId="77777777" w:rsidR="008A781D" w:rsidRPr="008F6317" w:rsidRDefault="008A781D" w:rsidP="00D461FE">
            <w:pPr>
              <w:spacing w:after="0" w:line="312" w:lineRule="auto"/>
              <w:jc w:val="center"/>
              <w:rPr>
                <w:rFonts w:eastAsia="Times New Roman" w:cs="Times New Roman"/>
                <w:b/>
                <w:sz w:val="28"/>
                <w:szCs w:val="28"/>
              </w:rPr>
            </w:pPr>
          </w:p>
        </w:tc>
        <w:tc>
          <w:tcPr>
            <w:tcW w:w="3962" w:type="dxa"/>
            <w:vMerge/>
            <w:vAlign w:val="center"/>
          </w:tcPr>
          <w:p w14:paraId="7028E611" w14:textId="77777777" w:rsidR="008A781D" w:rsidRPr="008F6317" w:rsidRDefault="008A781D" w:rsidP="00D461FE">
            <w:pPr>
              <w:spacing w:after="0" w:line="312" w:lineRule="auto"/>
              <w:jc w:val="center"/>
              <w:rPr>
                <w:rFonts w:eastAsia="Times New Roman" w:cs="Times New Roman"/>
                <w:b/>
                <w:sz w:val="28"/>
                <w:szCs w:val="28"/>
              </w:rPr>
            </w:pPr>
          </w:p>
        </w:tc>
        <w:tc>
          <w:tcPr>
            <w:tcW w:w="838" w:type="dxa"/>
            <w:vAlign w:val="center"/>
          </w:tcPr>
          <w:p w14:paraId="6C0F022D" w14:textId="77777777" w:rsidR="008A781D" w:rsidRPr="008F6317" w:rsidRDefault="00D35C98" w:rsidP="00D461FE">
            <w:pPr>
              <w:spacing w:after="0" w:line="312" w:lineRule="auto"/>
              <w:ind w:left="-43" w:right="-44"/>
              <w:jc w:val="center"/>
              <w:rPr>
                <w:rFonts w:eastAsia="Times New Roman" w:cs="Times New Roman"/>
                <w:b/>
                <w:sz w:val="28"/>
                <w:szCs w:val="28"/>
              </w:rPr>
            </w:pPr>
            <w:proofErr w:type="spellStart"/>
            <w:r w:rsidRPr="008F6317">
              <w:rPr>
                <w:rFonts w:eastAsia="Times New Roman" w:cs="Times New Roman"/>
                <w:b/>
                <w:sz w:val="28"/>
                <w:szCs w:val="28"/>
              </w:rPr>
              <w:t>Tổng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số</w:t>
            </w:r>
            <w:proofErr w:type="spellEnd"/>
          </w:p>
        </w:tc>
        <w:tc>
          <w:tcPr>
            <w:tcW w:w="1118" w:type="dxa"/>
            <w:vAlign w:val="center"/>
          </w:tcPr>
          <w:p w14:paraId="16D356AF" w14:textId="77777777" w:rsidR="008A781D" w:rsidRPr="008F6317" w:rsidRDefault="00D35C98" w:rsidP="00D461FE">
            <w:pPr>
              <w:spacing w:after="0" w:line="312" w:lineRule="auto"/>
              <w:ind w:left="-43" w:right="-44"/>
              <w:jc w:val="center"/>
              <w:rPr>
                <w:rFonts w:eastAsia="Times New Roman" w:cs="Times New Roman"/>
                <w:b/>
                <w:sz w:val="28"/>
                <w:szCs w:val="28"/>
              </w:rPr>
            </w:pPr>
            <w:r w:rsidRPr="008F6317">
              <w:rPr>
                <w:rFonts w:eastAsia="Times New Roman" w:cs="Times New Roman"/>
                <w:b/>
                <w:sz w:val="28"/>
                <w:szCs w:val="28"/>
              </w:rPr>
              <w:t xml:space="preserve">Lý </w:t>
            </w:r>
            <w:proofErr w:type="spellStart"/>
            <w:r w:rsidRPr="008F6317">
              <w:rPr>
                <w:rFonts w:eastAsia="Times New Roman" w:cs="Times New Roman"/>
                <w:b/>
                <w:sz w:val="28"/>
                <w:szCs w:val="28"/>
              </w:rPr>
              <w:t>thuyết</w:t>
            </w:r>
            <w:proofErr w:type="spellEnd"/>
          </w:p>
        </w:tc>
        <w:tc>
          <w:tcPr>
            <w:tcW w:w="1511" w:type="dxa"/>
            <w:vAlign w:val="center"/>
          </w:tcPr>
          <w:p w14:paraId="44B1456D" w14:textId="77777777" w:rsidR="008A781D" w:rsidRPr="008F6317" w:rsidRDefault="00D35C98" w:rsidP="00D461FE">
            <w:pPr>
              <w:spacing w:after="0" w:line="312" w:lineRule="auto"/>
              <w:ind w:left="-43" w:right="-44"/>
              <w:jc w:val="center"/>
              <w:rPr>
                <w:rFonts w:eastAsia="Times New Roman" w:cs="Times New Roman"/>
                <w:b/>
                <w:sz w:val="28"/>
                <w:szCs w:val="28"/>
              </w:rPr>
            </w:pPr>
            <w:proofErr w:type="spellStart"/>
            <w:r w:rsidRPr="008F6317">
              <w:rPr>
                <w:rFonts w:eastAsia="Times New Roman" w:cs="Times New Roman"/>
                <w:b/>
                <w:sz w:val="28"/>
                <w:szCs w:val="28"/>
              </w:rPr>
              <w:t>Thực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hành</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thí</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nghiệm</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thảo</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luận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tập</w:t>
            </w:r>
            <w:proofErr w:type="spellEnd"/>
          </w:p>
        </w:tc>
        <w:tc>
          <w:tcPr>
            <w:tcW w:w="973" w:type="dxa"/>
            <w:vAlign w:val="center"/>
          </w:tcPr>
          <w:p w14:paraId="5FC135DF" w14:textId="77777777" w:rsidR="008A781D" w:rsidRPr="008F6317" w:rsidRDefault="00D35C98" w:rsidP="00D461FE">
            <w:pPr>
              <w:spacing w:after="0" w:line="312" w:lineRule="auto"/>
              <w:ind w:left="-43" w:right="-44"/>
              <w:jc w:val="center"/>
              <w:rPr>
                <w:rFonts w:eastAsia="Times New Roman" w:cs="Times New Roman"/>
                <w:b/>
                <w:sz w:val="28"/>
                <w:szCs w:val="28"/>
              </w:rPr>
            </w:pPr>
            <w:proofErr w:type="spellStart"/>
            <w:r w:rsidRPr="008F6317">
              <w:rPr>
                <w:rFonts w:eastAsia="Times New Roman" w:cs="Times New Roman"/>
                <w:b/>
                <w:sz w:val="28"/>
                <w:szCs w:val="28"/>
              </w:rPr>
              <w:t>Kiểm</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tra</w:t>
            </w:r>
            <w:proofErr w:type="spellEnd"/>
          </w:p>
        </w:tc>
      </w:tr>
      <w:tr w:rsidR="00371CDB" w:rsidRPr="008F6317" w14:paraId="4310F6A6" w14:textId="77777777">
        <w:trPr>
          <w:trHeight w:val="420"/>
        </w:trPr>
        <w:tc>
          <w:tcPr>
            <w:tcW w:w="793" w:type="dxa"/>
          </w:tcPr>
          <w:p w14:paraId="37EA823B" w14:textId="77777777" w:rsidR="008A781D" w:rsidRPr="008F6317" w:rsidRDefault="00D35C98" w:rsidP="00D461FE">
            <w:pPr>
              <w:spacing w:after="0" w:line="312" w:lineRule="auto"/>
              <w:rPr>
                <w:rFonts w:eastAsia="Times New Roman" w:cs="Times New Roman"/>
                <w:sz w:val="28"/>
                <w:szCs w:val="28"/>
              </w:rPr>
            </w:pPr>
            <w:r w:rsidRPr="008F6317">
              <w:rPr>
                <w:rFonts w:eastAsia="Times New Roman" w:cs="Times New Roman"/>
                <w:sz w:val="28"/>
                <w:szCs w:val="28"/>
              </w:rPr>
              <w:t>1</w:t>
            </w:r>
          </w:p>
        </w:tc>
        <w:tc>
          <w:tcPr>
            <w:tcW w:w="3962" w:type="dxa"/>
          </w:tcPr>
          <w:p w14:paraId="3A92D133" w14:textId="77777777" w:rsidR="008A781D" w:rsidRPr="008F6317" w:rsidRDefault="00D35C98" w:rsidP="00D461FE">
            <w:p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đầu</w:t>
            </w:r>
            <w:proofErr w:type="spellEnd"/>
          </w:p>
          <w:p w14:paraId="2D705B1C" w14:textId="77777777" w:rsidR="008A781D" w:rsidRPr="008F6317" w:rsidRDefault="00D35C98" w:rsidP="00D461FE">
            <w:pPr>
              <w:spacing w:after="0" w:line="312" w:lineRule="auto"/>
              <w:jc w:val="both"/>
              <w:rPr>
                <w:rFonts w:eastAsia="Times New Roman" w:cs="Times New Roman"/>
                <w:b/>
                <w:sz w:val="28"/>
                <w:szCs w:val="28"/>
                <w:lang w:val="pt-BR" w:eastAsia="ko-KR"/>
              </w:rPr>
            </w:pP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1:</w:t>
            </w:r>
            <w:r w:rsidRPr="008F6317">
              <w:rPr>
                <w:rFonts w:eastAsia="Times New Roman" w:cs="Times New Roman"/>
                <w:b/>
                <w:sz w:val="28"/>
                <w:szCs w:val="28"/>
                <w:lang w:val="pt-BR" w:eastAsia="ko-KR"/>
              </w:rPr>
              <w:t xml:space="preserve"> Xí nghiệp công nghiệp.</w:t>
            </w:r>
          </w:p>
          <w:p w14:paraId="4A6402E2"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1.Khái niệm xí nghiệp công nghiệp</w:t>
            </w:r>
          </w:p>
          <w:p w14:paraId="79CF7D67"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lastRenderedPageBreak/>
              <w:t>2.Nguyên tắc cơ bản trong công tác quản lý xí nghiệp</w:t>
            </w:r>
          </w:p>
          <w:p w14:paraId="280AC870" w14:textId="77777777" w:rsidR="008A781D" w:rsidRPr="008F6317" w:rsidRDefault="00D35C98" w:rsidP="00D461FE">
            <w:pPr>
              <w:spacing w:after="0" w:line="312" w:lineRule="auto"/>
              <w:jc w:val="both"/>
              <w:rPr>
                <w:rFonts w:eastAsia="Times New Roman" w:cs="Times New Roman"/>
                <w:b/>
                <w:sz w:val="28"/>
                <w:szCs w:val="28"/>
                <w:lang w:val="pt-BR" w:eastAsia="ko-KR"/>
              </w:rPr>
            </w:pPr>
            <w:r w:rsidRPr="008F6317">
              <w:rPr>
                <w:rFonts w:eastAsia="Times New Roman" w:cs="Times New Roman"/>
                <w:sz w:val="28"/>
                <w:szCs w:val="28"/>
                <w:lang w:val="pt-BR"/>
              </w:rPr>
              <w:t>3.Chế độ lãnh đạo, phụ trách và tham gia quản lý xí nghiệp</w:t>
            </w:r>
          </w:p>
        </w:tc>
        <w:tc>
          <w:tcPr>
            <w:tcW w:w="838" w:type="dxa"/>
          </w:tcPr>
          <w:p w14:paraId="40B83971"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lastRenderedPageBreak/>
              <w:t>8</w:t>
            </w:r>
          </w:p>
        </w:tc>
        <w:tc>
          <w:tcPr>
            <w:tcW w:w="1118" w:type="dxa"/>
          </w:tcPr>
          <w:p w14:paraId="76808C33" w14:textId="77777777" w:rsidR="008A781D" w:rsidRPr="008F6317" w:rsidRDefault="00F205F7"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8</w:t>
            </w:r>
          </w:p>
          <w:p w14:paraId="3C8F6CCD" w14:textId="77777777" w:rsidR="008A781D" w:rsidRPr="008F6317" w:rsidRDefault="008A781D" w:rsidP="00D461FE">
            <w:pPr>
              <w:spacing w:after="0" w:line="312" w:lineRule="auto"/>
              <w:jc w:val="center"/>
              <w:rPr>
                <w:rFonts w:eastAsia="Times New Roman" w:cs="Times New Roman"/>
                <w:b/>
                <w:sz w:val="28"/>
                <w:szCs w:val="28"/>
              </w:rPr>
            </w:pPr>
          </w:p>
          <w:p w14:paraId="654DBA14" w14:textId="77777777" w:rsidR="008A781D" w:rsidRPr="008F6317" w:rsidRDefault="008A781D" w:rsidP="00D461FE">
            <w:pPr>
              <w:spacing w:after="0" w:line="312" w:lineRule="auto"/>
              <w:jc w:val="center"/>
              <w:rPr>
                <w:rFonts w:eastAsia="Times New Roman" w:cs="Times New Roman"/>
                <w:b/>
                <w:sz w:val="28"/>
                <w:szCs w:val="28"/>
              </w:rPr>
            </w:pPr>
          </w:p>
          <w:p w14:paraId="71E887A6" w14:textId="77777777" w:rsidR="00DA06B3" w:rsidRPr="008F6317" w:rsidRDefault="00DA06B3"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3</w:t>
            </w:r>
          </w:p>
          <w:p w14:paraId="00A8EB36" w14:textId="77777777" w:rsidR="00DA06B3" w:rsidRPr="008F6317" w:rsidRDefault="00DA06B3" w:rsidP="00D461FE">
            <w:pPr>
              <w:spacing w:after="0" w:line="312" w:lineRule="auto"/>
              <w:jc w:val="center"/>
              <w:rPr>
                <w:rFonts w:eastAsia="Times New Roman" w:cs="Times New Roman"/>
                <w:sz w:val="28"/>
                <w:szCs w:val="28"/>
              </w:rPr>
            </w:pPr>
          </w:p>
          <w:p w14:paraId="6B542C7D" w14:textId="77777777" w:rsidR="008A781D" w:rsidRPr="008F6317" w:rsidRDefault="00DA06B3" w:rsidP="00D461FE">
            <w:pPr>
              <w:spacing w:after="0" w:line="312" w:lineRule="auto"/>
              <w:jc w:val="center"/>
              <w:rPr>
                <w:rFonts w:eastAsia="Times New Roman" w:cs="Times New Roman"/>
                <w:sz w:val="28"/>
                <w:szCs w:val="28"/>
              </w:rPr>
            </w:pPr>
            <w:r w:rsidRPr="008F6317">
              <w:rPr>
                <w:rFonts w:eastAsia="Times New Roman" w:cs="Times New Roman"/>
                <w:sz w:val="28"/>
                <w:szCs w:val="28"/>
              </w:rPr>
              <w:lastRenderedPageBreak/>
              <w:t>2</w:t>
            </w:r>
          </w:p>
          <w:p w14:paraId="173BA842" w14:textId="77777777" w:rsidR="008A781D" w:rsidRPr="008F6317" w:rsidRDefault="00DA06B3"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p w14:paraId="66B299C1" w14:textId="77777777" w:rsidR="008A781D" w:rsidRPr="008F6317" w:rsidRDefault="008A781D" w:rsidP="00D461FE">
            <w:pPr>
              <w:spacing w:after="0" w:line="312" w:lineRule="auto"/>
              <w:jc w:val="center"/>
              <w:rPr>
                <w:rFonts w:eastAsia="Times New Roman" w:cs="Times New Roman"/>
                <w:b/>
                <w:sz w:val="28"/>
                <w:szCs w:val="28"/>
              </w:rPr>
            </w:pPr>
          </w:p>
        </w:tc>
        <w:tc>
          <w:tcPr>
            <w:tcW w:w="1511" w:type="dxa"/>
          </w:tcPr>
          <w:p w14:paraId="6CC180A4" w14:textId="77777777" w:rsidR="008A781D" w:rsidRPr="008F6317" w:rsidRDefault="008A781D" w:rsidP="00D461FE">
            <w:pPr>
              <w:spacing w:after="0" w:line="312" w:lineRule="auto"/>
              <w:jc w:val="center"/>
              <w:rPr>
                <w:rFonts w:eastAsia="Times New Roman" w:cs="Times New Roman"/>
                <w:b/>
                <w:sz w:val="28"/>
                <w:szCs w:val="28"/>
              </w:rPr>
            </w:pPr>
          </w:p>
          <w:p w14:paraId="5670F343" w14:textId="77777777" w:rsidR="008A781D" w:rsidRPr="008F6317" w:rsidRDefault="008A781D" w:rsidP="00D461FE">
            <w:pPr>
              <w:spacing w:after="0" w:line="312" w:lineRule="auto"/>
              <w:jc w:val="center"/>
              <w:rPr>
                <w:rFonts w:eastAsia="Times New Roman" w:cs="Times New Roman"/>
                <w:b/>
                <w:sz w:val="28"/>
                <w:szCs w:val="28"/>
              </w:rPr>
            </w:pPr>
          </w:p>
          <w:p w14:paraId="46312988" w14:textId="77777777" w:rsidR="008A781D" w:rsidRPr="008F6317" w:rsidRDefault="008A781D" w:rsidP="00D461FE">
            <w:pPr>
              <w:spacing w:after="0" w:line="312" w:lineRule="auto"/>
              <w:jc w:val="center"/>
              <w:rPr>
                <w:rFonts w:eastAsia="Times New Roman" w:cs="Times New Roman"/>
                <w:b/>
                <w:sz w:val="28"/>
                <w:szCs w:val="28"/>
              </w:rPr>
            </w:pPr>
          </w:p>
          <w:p w14:paraId="6713183A" w14:textId="77777777" w:rsidR="008A781D" w:rsidRPr="008F6317" w:rsidRDefault="008A781D" w:rsidP="00D461FE">
            <w:pPr>
              <w:spacing w:after="0" w:line="312" w:lineRule="auto"/>
              <w:jc w:val="center"/>
              <w:rPr>
                <w:rFonts w:eastAsia="Times New Roman" w:cs="Times New Roman"/>
                <w:b/>
                <w:sz w:val="28"/>
                <w:szCs w:val="28"/>
              </w:rPr>
            </w:pPr>
          </w:p>
          <w:p w14:paraId="62955065" w14:textId="77777777" w:rsidR="008A781D" w:rsidRPr="008F6317" w:rsidRDefault="008A781D" w:rsidP="00D461FE">
            <w:pPr>
              <w:spacing w:after="0" w:line="312" w:lineRule="auto"/>
              <w:jc w:val="right"/>
              <w:rPr>
                <w:rFonts w:eastAsia="Times New Roman" w:cs="Times New Roman"/>
                <w:sz w:val="28"/>
                <w:szCs w:val="28"/>
              </w:rPr>
            </w:pPr>
          </w:p>
          <w:p w14:paraId="153A1F0A" w14:textId="77777777" w:rsidR="008A781D" w:rsidRPr="008F6317" w:rsidRDefault="008A781D" w:rsidP="00D461FE">
            <w:pPr>
              <w:spacing w:after="0" w:line="312" w:lineRule="auto"/>
              <w:jc w:val="right"/>
              <w:rPr>
                <w:rFonts w:eastAsia="Times New Roman" w:cs="Times New Roman"/>
                <w:b/>
                <w:sz w:val="28"/>
                <w:szCs w:val="28"/>
              </w:rPr>
            </w:pPr>
          </w:p>
        </w:tc>
        <w:tc>
          <w:tcPr>
            <w:tcW w:w="973" w:type="dxa"/>
          </w:tcPr>
          <w:p w14:paraId="71C58F22" w14:textId="77777777" w:rsidR="008A781D" w:rsidRPr="008F6317" w:rsidRDefault="008A781D" w:rsidP="00D461FE">
            <w:pPr>
              <w:spacing w:after="0" w:line="312" w:lineRule="auto"/>
              <w:jc w:val="center"/>
              <w:rPr>
                <w:rFonts w:eastAsia="Times New Roman" w:cs="Times New Roman"/>
                <w:b/>
                <w:sz w:val="28"/>
                <w:szCs w:val="28"/>
                <w:lang w:val="pt-BR"/>
              </w:rPr>
            </w:pPr>
          </w:p>
        </w:tc>
      </w:tr>
      <w:tr w:rsidR="00371CDB" w:rsidRPr="008F6317" w14:paraId="7DF4B255" w14:textId="77777777">
        <w:trPr>
          <w:trHeight w:val="420"/>
        </w:trPr>
        <w:tc>
          <w:tcPr>
            <w:tcW w:w="793" w:type="dxa"/>
          </w:tcPr>
          <w:p w14:paraId="7CD31C56" w14:textId="77777777" w:rsidR="008A781D" w:rsidRPr="008F6317" w:rsidRDefault="00D35C98" w:rsidP="00D461FE">
            <w:pPr>
              <w:spacing w:after="0" w:line="312" w:lineRule="auto"/>
              <w:rPr>
                <w:rFonts w:eastAsia="Times New Roman" w:cs="Times New Roman"/>
                <w:sz w:val="28"/>
                <w:szCs w:val="28"/>
              </w:rPr>
            </w:pPr>
            <w:r w:rsidRPr="008F6317">
              <w:rPr>
                <w:rFonts w:eastAsia="Times New Roman" w:cs="Times New Roman"/>
                <w:sz w:val="28"/>
                <w:szCs w:val="28"/>
              </w:rPr>
              <w:t>2</w:t>
            </w:r>
          </w:p>
        </w:tc>
        <w:tc>
          <w:tcPr>
            <w:tcW w:w="3962" w:type="dxa"/>
          </w:tcPr>
          <w:p w14:paraId="49F30DDF" w14:textId="77777777" w:rsidR="008A781D" w:rsidRPr="008F6317" w:rsidRDefault="00D35C98" w:rsidP="00D461FE">
            <w:p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2:</w:t>
            </w:r>
            <w:r w:rsidRPr="008F6317">
              <w:rPr>
                <w:rFonts w:eastAsia="Times New Roman" w:cs="Times New Roman"/>
                <w:b/>
                <w:sz w:val="28"/>
                <w:szCs w:val="28"/>
                <w:lang w:val="pt-BR"/>
              </w:rPr>
              <w:t xml:space="preserve"> Tổ chức và quản lý sản xuất</w:t>
            </w:r>
            <w:r w:rsidRPr="008F6317">
              <w:rPr>
                <w:rFonts w:eastAsia="Times New Roman" w:cs="Times New Roman"/>
                <w:sz w:val="28"/>
                <w:szCs w:val="28"/>
              </w:rPr>
              <w:t xml:space="preserve"> </w:t>
            </w:r>
          </w:p>
          <w:p w14:paraId="0C67FCF4" w14:textId="77777777" w:rsidR="008A781D" w:rsidRPr="008F6317" w:rsidRDefault="00D35C98" w:rsidP="00D461FE">
            <w:pPr>
              <w:spacing w:after="0" w:line="312" w:lineRule="auto"/>
              <w:jc w:val="both"/>
              <w:rPr>
                <w:rFonts w:eastAsia="Times New Roman" w:cs="Times New Roman"/>
                <w:sz w:val="28"/>
                <w:szCs w:val="28"/>
                <w:lang w:val="pt-BR" w:eastAsia="ko-KR"/>
              </w:rPr>
            </w:pPr>
            <w:r w:rsidRPr="008F6317">
              <w:rPr>
                <w:rFonts w:eastAsia="Times New Roman" w:cs="Times New Roman"/>
                <w:sz w:val="28"/>
                <w:szCs w:val="28"/>
                <w:lang w:val="pt-BR"/>
              </w:rPr>
              <w:t>1.Tổ chức doanh nghiệp công nghiệp</w:t>
            </w:r>
            <w:r w:rsidRPr="008F6317">
              <w:rPr>
                <w:rFonts w:eastAsia="Times New Roman" w:cs="Times New Roman"/>
                <w:sz w:val="28"/>
                <w:szCs w:val="28"/>
                <w:lang w:val="pt-BR" w:eastAsia="ko-KR"/>
              </w:rPr>
              <w:t>.</w:t>
            </w:r>
          </w:p>
          <w:p w14:paraId="0C5FE76C"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2.Sử dụng và bảo quản thiết bị</w:t>
            </w:r>
          </w:p>
          <w:p w14:paraId="563DD859"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3.Sử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p>
          <w:p w14:paraId="1DA1BE6D"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4.Tổ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p>
          <w:p w14:paraId="61132B3F"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5.Kỷ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p>
        </w:tc>
        <w:tc>
          <w:tcPr>
            <w:tcW w:w="838" w:type="dxa"/>
          </w:tcPr>
          <w:p w14:paraId="376EECF3"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13</w:t>
            </w:r>
          </w:p>
        </w:tc>
        <w:tc>
          <w:tcPr>
            <w:tcW w:w="1118" w:type="dxa"/>
          </w:tcPr>
          <w:p w14:paraId="3584F0AF" w14:textId="77777777" w:rsidR="008A781D" w:rsidRPr="008F6317" w:rsidRDefault="00F205F7"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12</w:t>
            </w:r>
          </w:p>
          <w:p w14:paraId="48122B36" w14:textId="77777777" w:rsidR="00D726F0" w:rsidRPr="008F6317" w:rsidRDefault="00D726F0" w:rsidP="00D461FE">
            <w:pPr>
              <w:spacing w:after="0" w:line="312" w:lineRule="auto"/>
              <w:jc w:val="center"/>
              <w:rPr>
                <w:rFonts w:eastAsia="Times New Roman" w:cs="Times New Roman"/>
                <w:sz w:val="28"/>
                <w:szCs w:val="28"/>
              </w:rPr>
            </w:pPr>
          </w:p>
          <w:p w14:paraId="7C1094F3" w14:textId="77777777" w:rsidR="008A781D" w:rsidRPr="008F6317" w:rsidRDefault="00D726F0"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p w14:paraId="232F226B" w14:textId="77777777" w:rsidR="008A781D" w:rsidRPr="008F6317" w:rsidRDefault="008A781D" w:rsidP="00D461FE">
            <w:pPr>
              <w:spacing w:after="0" w:line="312" w:lineRule="auto"/>
              <w:jc w:val="center"/>
              <w:rPr>
                <w:rFonts w:eastAsia="Times New Roman" w:cs="Times New Roman"/>
                <w:sz w:val="28"/>
                <w:szCs w:val="28"/>
              </w:rPr>
            </w:pPr>
          </w:p>
          <w:p w14:paraId="62482B53" w14:textId="77777777" w:rsidR="008A781D" w:rsidRPr="008F6317" w:rsidRDefault="00D726F0"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p w14:paraId="05B301CC"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p w14:paraId="3F589F24"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p w14:paraId="45DDEC1D" w14:textId="77777777" w:rsidR="008A781D" w:rsidRPr="008F6317" w:rsidRDefault="00D726F0" w:rsidP="00D461FE">
            <w:pPr>
              <w:spacing w:after="0" w:line="312" w:lineRule="auto"/>
              <w:jc w:val="center"/>
              <w:rPr>
                <w:rFonts w:eastAsia="Times New Roman" w:cs="Times New Roman"/>
                <w:b/>
                <w:sz w:val="28"/>
                <w:szCs w:val="28"/>
              </w:rPr>
            </w:pPr>
            <w:r w:rsidRPr="008F6317">
              <w:rPr>
                <w:rFonts w:eastAsia="Times New Roman" w:cs="Times New Roman"/>
                <w:sz w:val="28"/>
                <w:szCs w:val="28"/>
              </w:rPr>
              <w:t>2</w:t>
            </w:r>
          </w:p>
        </w:tc>
        <w:tc>
          <w:tcPr>
            <w:tcW w:w="1511" w:type="dxa"/>
          </w:tcPr>
          <w:p w14:paraId="6DB7EBAD" w14:textId="77777777" w:rsidR="008A781D" w:rsidRPr="008F6317" w:rsidRDefault="008A781D" w:rsidP="00D461FE">
            <w:pPr>
              <w:spacing w:after="0" w:line="312" w:lineRule="auto"/>
              <w:jc w:val="right"/>
              <w:rPr>
                <w:rFonts w:eastAsia="Times New Roman" w:cs="Times New Roman"/>
                <w:b/>
                <w:sz w:val="28"/>
                <w:szCs w:val="28"/>
              </w:rPr>
            </w:pPr>
          </w:p>
        </w:tc>
        <w:tc>
          <w:tcPr>
            <w:tcW w:w="973" w:type="dxa"/>
          </w:tcPr>
          <w:p w14:paraId="43D92F34" w14:textId="77777777" w:rsidR="008A781D" w:rsidRPr="008F6317" w:rsidRDefault="00D35C98" w:rsidP="00D461FE">
            <w:pPr>
              <w:spacing w:after="0" w:line="312" w:lineRule="auto"/>
              <w:jc w:val="center"/>
              <w:rPr>
                <w:rFonts w:eastAsia="Times New Roman" w:cs="Times New Roman"/>
                <w:b/>
                <w:sz w:val="28"/>
                <w:szCs w:val="28"/>
                <w:lang w:val="pt-BR"/>
              </w:rPr>
            </w:pPr>
            <w:r w:rsidRPr="008F6317">
              <w:rPr>
                <w:rFonts w:eastAsia="Times New Roman" w:cs="Times New Roman"/>
                <w:b/>
                <w:sz w:val="28"/>
                <w:szCs w:val="28"/>
                <w:lang w:val="pt-BR"/>
              </w:rPr>
              <w:t>1</w:t>
            </w:r>
          </w:p>
        </w:tc>
      </w:tr>
      <w:tr w:rsidR="00371CDB" w:rsidRPr="008F6317" w14:paraId="2B2485A9" w14:textId="77777777">
        <w:trPr>
          <w:trHeight w:val="420"/>
        </w:trPr>
        <w:tc>
          <w:tcPr>
            <w:tcW w:w="793" w:type="dxa"/>
          </w:tcPr>
          <w:p w14:paraId="2F6A5BEB" w14:textId="77777777" w:rsidR="008A781D" w:rsidRPr="008F6317" w:rsidRDefault="00D35C98" w:rsidP="00D461FE">
            <w:pPr>
              <w:spacing w:after="0" w:line="312" w:lineRule="auto"/>
              <w:rPr>
                <w:rFonts w:eastAsia="Times New Roman" w:cs="Times New Roman"/>
                <w:sz w:val="28"/>
                <w:szCs w:val="28"/>
              </w:rPr>
            </w:pPr>
            <w:r w:rsidRPr="008F6317">
              <w:rPr>
                <w:rFonts w:eastAsia="Times New Roman" w:cs="Times New Roman"/>
                <w:sz w:val="28"/>
                <w:szCs w:val="28"/>
              </w:rPr>
              <w:t>3</w:t>
            </w:r>
          </w:p>
        </w:tc>
        <w:tc>
          <w:tcPr>
            <w:tcW w:w="3962" w:type="dxa"/>
          </w:tcPr>
          <w:p w14:paraId="1E5515B9" w14:textId="77777777" w:rsidR="008A781D" w:rsidRPr="008F6317" w:rsidRDefault="00D35C98" w:rsidP="00D461FE">
            <w:p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3:</w:t>
            </w:r>
            <w:r w:rsidRPr="008F6317">
              <w:rPr>
                <w:rFonts w:eastAsia="Times New Roman" w:cs="Times New Roman"/>
                <w:b/>
                <w:bCs/>
                <w:sz w:val="28"/>
                <w:szCs w:val="28"/>
                <w:lang w:val="pt-BR"/>
              </w:rPr>
              <w:t xml:space="preserve"> Tổ chức sản xuất trong xí nghiệp</w:t>
            </w:r>
            <w:r w:rsidRPr="008F6317">
              <w:rPr>
                <w:rFonts w:eastAsia="Times New Roman" w:cs="Times New Roman"/>
                <w:bCs/>
                <w:sz w:val="28"/>
                <w:szCs w:val="28"/>
                <w:lang w:val="pt-BR"/>
              </w:rPr>
              <w:t xml:space="preserve"> </w:t>
            </w:r>
            <w:r w:rsidRPr="008F6317">
              <w:rPr>
                <w:rFonts w:eastAsia="Times New Roman" w:cs="Times New Roman"/>
                <w:b/>
                <w:bCs/>
                <w:sz w:val="28"/>
                <w:szCs w:val="28"/>
                <w:lang w:val="pt-BR"/>
              </w:rPr>
              <w:t>công nghiệp.</w:t>
            </w:r>
          </w:p>
          <w:p w14:paraId="412F1B65"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1.Quá trình sản xuất.</w:t>
            </w:r>
          </w:p>
          <w:p w14:paraId="473ACC94"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2.Các bộ phận của quá trình sản xuất</w:t>
            </w:r>
          </w:p>
          <w:p w14:paraId="35C73045"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3.Các loại hình sản xuất</w:t>
            </w:r>
          </w:p>
          <w:p w14:paraId="35938D20"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4.Kết cấu quá trình sản xuất</w:t>
            </w:r>
          </w:p>
        </w:tc>
        <w:tc>
          <w:tcPr>
            <w:tcW w:w="838" w:type="dxa"/>
          </w:tcPr>
          <w:p w14:paraId="7899D818"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9</w:t>
            </w:r>
          </w:p>
        </w:tc>
        <w:tc>
          <w:tcPr>
            <w:tcW w:w="1118" w:type="dxa"/>
          </w:tcPr>
          <w:p w14:paraId="4103F7E5" w14:textId="77777777" w:rsidR="008A781D" w:rsidRPr="008F6317" w:rsidRDefault="00F205F7"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8</w:t>
            </w:r>
          </w:p>
          <w:p w14:paraId="5049EAAD" w14:textId="77777777" w:rsidR="008A781D" w:rsidRPr="008F6317" w:rsidRDefault="008A781D" w:rsidP="00D461FE">
            <w:pPr>
              <w:spacing w:after="0" w:line="312" w:lineRule="auto"/>
              <w:jc w:val="center"/>
              <w:rPr>
                <w:rFonts w:eastAsia="Times New Roman" w:cs="Times New Roman"/>
                <w:b/>
                <w:sz w:val="28"/>
                <w:szCs w:val="28"/>
              </w:rPr>
            </w:pPr>
          </w:p>
          <w:p w14:paraId="3EBCCA8F" w14:textId="77777777" w:rsidR="008A781D" w:rsidRPr="008F6317" w:rsidRDefault="008A781D" w:rsidP="00D461FE">
            <w:pPr>
              <w:spacing w:after="0" w:line="312" w:lineRule="auto"/>
              <w:rPr>
                <w:rFonts w:eastAsia="Times New Roman" w:cs="Times New Roman"/>
                <w:b/>
                <w:sz w:val="28"/>
                <w:szCs w:val="28"/>
              </w:rPr>
            </w:pPr>
          </w:p>
        </w:tc>
        <w:tc>
          <w:tcPr>
            <w:tcW w:w="1511" w:type="dxa"/>
          </w:tcPr>
          <w:p w14:paraId="6BB3B660" w14:textId="77777777" w:rsidR="008A781D" w:rsidRPr="008F6317" w:rsidRDefault="008A781D" w:rsidP="00D461FE">
            <w:pPr>
              <w:spacing w:after="0" w:line="312" w:lineRule="auto"/>
              <w:jc w:val="center"/>
              <w:rPr>
                <w:rFonts w:eastAsia="Times New Roman" w:cs="Times New Roman"/>
                <w:b/>
                <w:sz w:val="28"/>
                <w:szCs w:val="28"/>
              </w:rPr>
            </w:pPr>
          </w:p>
          <w:p w14:paraId="68686653" w14:textId="77777777" w:rsidR="008A781D" w:rsidRPr="008F6317" w:rsidRDefault="008A781D" w:rsidP="00D461FE">
            <w:pPr>
              <w:spacing w:after="0" w:line="312" w:lineRule="auto"/>
              <w:jc w:val="center"/>
              <w:rPr>
                <w:rFonts w:eastAsia="Times New Roman" w:cs="Times New Roman"/>
                <w:b/>
                <w:sz w:val="28"/>
                <w:szCs w:val="28"/>
              </w:rPr>
            </w:pPr>
          </w:p>
          <w:p w14:paraId="082A7C43" w14:textId="77777777" w:rsidR="008A781D" w:rsidRPr="008F6317" w:rsidRDefault="008A781D" w:rsidP="00D461FE">
            <w:pPr>
              <w:spacing w:after="0" w:line="312" w:lineRule="auto"/>
              <w:jc w:val="center"/>
              <w:rPr>
                <w:rFonts w:eastAsia="Times New Roman" w:cs="Times New Roman"/>
                <w:b/>
                <w:sz w:val="28"/>
                <w:szCs w:val="28"/>
              </w:rPr>
            </w:pPr>
          </w:p>
          <w:p w14:paraId="60EDBE5A" w14:textId="77777777" w:rsidR="008A781D" w:rsidRPr="008F6317" w:rsidRDefault="008A781D" w:rsidP="00D461FE">
            <w:pPr>
              <w:spacing w:after="0" w:line="312" w:lineRule="auto"/>
              <w:jc w:val="center"/>
              <w:rPr>
                <w:rFonts w:eastAsia="Times New Roman" w:cs="Times New Roman"/>
                <w:b/>
                <w:sz w:val="28"/>
                <w:szCs w:val="28"/>
              </w:rPr>
            </w:pPr>
          </w:p>
          <w:p w14:paraId="1BAC5C63" w14:textId="77777777" w:rsidR="008A781D" w:rsidRPr="008F6317" w:rsidRDefault="008A781D" w:rsidP="00D461FE">
            <w:pPr>
              <w:spacing w:after="0" w:line="312" w:lineRule="auto"/>
              <w:jc w:val="right"/>
              <w:rPr>
                <w:rFonts w:eastAsia="Times New Roman" w:cs="Times New Roman"/>
                <w:b/>
                <w:sz w:val="28"/>
                <w:szCs w:val="28"/>
              </w:rPr>
            </w:pPr>
          </w:p>
        </w:tc>
        <w:tc>
          <w:tcPr>
            <w:tcW w:w="973" w:type="dxa"/>
          </w:tcPr>
          <w:p w14:paraId="3E6105B3" w14:textId="77777777" w:rsidR="008A781D" w:rsidRPr="008F6317" w:rsidRDefault="00D35C98" w:rsidP="00D461FE">
            <w:pPr>
              <w:spacing w:after="0" w:line="312" w:lineRule="auto"/>
              <w:jc w:val="center"/>
              <w:rPr>
                <w:rFonts w:eastAsia="Times New Roman" w:cs="Times New Roman"/>
                <w:b/>
                <w:sz w:val="28"/>
                <w:szCs w:val="28"/>
                <w:lang w:val="pt-BR"/>
              </w:rPr>
            </w:pPr>
            <w:r w:rsidRPr="008F6317">
              <w:rPr>
                <w:rFonts w:eastAsia="Times New Roman" w:cs="Times New Roman"/>
                <w:b/>
                <w:sz w:val="28"/>
                <w:szCs w:val="28"/>
                <w:lang w:val="pt-BR"/>
              </w:rPr>
              <w:t>1</w:t>
            </w:r>
          </w:p>
        </w:tc>
      </w:tr>
      <w:tr w:rsidR="00371CDB" w:rsidRPr="008F6317" w14:paraId="222442B2" w14:textId="77777777">
        <w:trPr>
          <w:trHeight w:val="420"/>
        </w:trPr>
        <w:tc>
          <w:tcPr>
            <w:tcW w:w="793" w:type="dxa"/>
          </w:tcPr>
          <w:p w14:paraId="332871DF" w14:textId="77777777" w:rsidR="008A781D" w:rsidRPr="008F6317" w:rsidRDefault="008A781D" w:rsidP="00D461FE">
            <w:pPr>
              <w:spacing w:after="0" w:line="312" w:lineRule="auto"/>
              <w:jc w:val="center"/>
              <w:rPr>
                <w:rFonts w:eastAsia="Times New Roman" w:cs="Times New Roman"/>
                <w:sz w:val="28"/>
                <w:szCs w:val="28"/>
              </w:rPr>
            </w:pPr>
          </w:p>
        </w:tc>
        <w:tc>
          <w:tcPr>
            <w:tcW w:w="3962" w:type="dxa"/>
          </w:tcPr>
          <w:p w14:paraId="31A54ACF" w14:textId="77777777" w:rsidR="008A781D" w:rsidRPr="008F6317" w:rsidRDefault="00D35C98" w:rsidP="00D461FE">
            <w:pPr>
              <w:spacing w:after="0" w:line="312" w:lineRule="auto"/>
              <w:jc w:val="center"/>
              <w:rPr>
                <w:rFonts w:eastAsia="Times New Roman" w:cs="Times New Roman"/>
                <w:b/>
                <w:sz w:val="28"/>
                <w:szCs w:val="28"/>
              </w:rPr>
            </w:pPr>
            <w:proofErr w:type="spellStart"/>
            <w:r w:rsidRPr="008F6317">
              <w:rPr>
                <w:rFonts w:eastAsia="Times New Roman" w:cs="Times New Roman"/>
                <w:b/>
                <w:sz w:val="28"/>
                <w:szCs w:val="28"/>
              </w:rPr>
              <w:t>Cộng</w:t>
            </w:r>
            <w:proofErr w:type="spellEnd"/>
          </w:p>
        </w:tc>
        <w:tc>
          <w:tcPr>
            <w:tcW w:w="838" w:type="dxa"/>
            <w:vAlign w:val="center"/>
          </w:tcPr>
          <w:p w14:paraId="2D33B606" w14:textId="77777777" w:rsidR="008A781D" w:rsidRPr="008F6317" w:rsidRDefault="00D35C98" w:rsidP="00D461FE">
            <w:pPr>
              <w:spacing w:after="0" w:line="312" w:lineRule="auto"/>
              <w:ind w:left="-49" w:right="-121" w:firstLine="49"/>
              <w:jc w:val="center"/>
              <w:rPr>
                <w:rFonts w:eastAsia="Times New Roman" w:cs="Times New Roman"/>
                <w:b/>
                <w:sz w:val="28"/>
                <w:szCs w:val="28"/>
                <w:lang w:val="pt-BR"/>
              </w:rPr>
            </w:pPr>
            <w:r w:rsidRPr="008F6317">
              <w:rPr>
                <w:rFonts w:eastAsia="Times New Roman" w:cs="Times New Roman"/>
                <w:b/>
                <w:sz w:val="28"/>
                <w:szCs w:val="28"/>
                <w:lang w:val="pt-BR"/>
              </w:rPr>
              <w:t>30</w:t>
            </w:r>
          </w:p>
        </w:tc>
        <w:tc>
          <w:tcPr>
            <w:tcW w:w="1118" w:type="dxa"/>
            <w:vAlign w:val="center"/>
          </w:tcPr>
          <w:p w14:paraId="33DAE151" w14:textId="77777777" w:rsidR="008A781D" w:rsidRPr="008F6317" w:rsidRDefault="00D35C98" w:rsidP="00D461FE">
            <w:pPr>
              <w:spacing w:after="0" w:line="312" w:lineRule="auto"/>
              <w:ind w:left="-49" w:right="-121" w:firstLine="49"/>
              <w:jc w:val="center"/>
              <w:rPr>
                <w:rFonts w:eastAsia="Times New Roman" w:cs="Times New Roman"/>
                <w:b/>
                <w:sz w:val="28"/>
                <w:szCs w:val="28"/>
                <w:lang w:val="pt-BR"/>
              </w:rPr>
            </w:pPr>
            <w:r w:rsidRPr="008F6317">
              <w:rPr>
                <w:rFonts w:eastAsia="Times New Roman" w:cs="Times New Roman"/>
                <w:b/>
                <w:sz w:val="28"/>
                <w:szCs w:val="28"/>
                <w:lang w:val="pt-BR"/>
              </w:rPr>
              <w:t>2</w:t>
            </w:r>
            <w:r w:rsidR="00D726F0" w:rsidRPr="008F6317">
              <w:rPr>
                <w:rFonts w:eastAsia="Times New Roman" w:cs="Times New Roman"/>
                <w:b/>
                <w:sz w:val="28"/>
                <w:szCs w:val="28"/>
                <w:lang w:val="pt-BR"/>
              </w:rPr>
              <w:t>8</w:t>
            </w:r>
          </w:p>
        </w:tc>
        <w:tc>
          <w:tcPr>
            <w:tcW w:w="1511" w:type="dxa"/>
            <w:vAlign w:val="center"/>
          </w:tcPr>
          <w:p w14:paraId="6F02B1CC" w14:textId="77777777" w:rsidR="008A781D" w:rsidRPr="008F6317" w:rsidRDefault="006C75EC" w:rsidP="00D461FE">
            <w:pPr>
              <w:spacing w:after="0" w:line="312" w:lineRule="auto"/>
              <w:ind w:left="-49" w:right="-121" w:firstLine="49"/>
              <w:jc w:val="center"/>
              <w:rPr>
                <w:rFonts w:eastAsia="Times New Roman" w:cs="Times New Roman"/>
                <w:b/>
                <w:sz w:val="28"/>
                <w:szCs w:val="28"/>
                <w:lang w:val="pt-BR"/>
              </w:rPr>
            </w:pPr>
            <w:r w:rsidRPr="008F6317">
              <w:rPr>
                <w:rFonts w:eastAsia="Times New Roman" w:cs="Times New Roman"/>
                <w:b/>
                <w:sz w:val="28"/>
                <w:szCs w:val="28"/>
                <w:lang w:val="pt-BR"/>
              </w:rPr>
              <w:t>0</w:t>
            </w:r>
          </w:p>
        </w:tc>
        <w:tc>
          <w:tcPr>
            <w:tcW w:w="973" w:type="dxa"/>
            <w:vAlign w:val="center"/>
          </w:tcPr>
          <w:p w14:paraId="556BC2FD" w14:textId="77777777" w:rsidR="008A781D" w:rsidRPr="008F6317" w:rsidRDefault="00D35C98" w:rsidP="00D461FE">
            <w:pPr>
              <w:spacing w:after="0" w:line="312" w:lineRule="auto"/>
              <w:ind w:left="-49" w:right="-121" w:firstLine="49"/>
              <w:jc w:val="center"/>
              <w:rPr>
                <w:rFonts w:eastAsia="Times New Roman" w:cs="Times New Roman"/>
                <w:b/>
                <w:sz w:val="28"/>
                <w:szCs w:val="28"/>
                <w:lang w:val="pt-BR"/>
              </w:rPr>
            </w:pPr>
            <w:r w:rsidRPr="008F6317">
              <w:rPr>
                <w:rFonts w:eastAsia="Times New Roman" w:cs="Times New Roman"/>
                <w:b/>
                <w:sz w:val="28"/>
                <w:szCs w:val="28"/>
                <w:lang w:val="pt-BR"/>
              </w:rPr>
              <w:t>2</w:t>
            </w:r>
          </w:p>
        </w:tc>
      </w:tr>
    </w:tbl>
    <w:p w14:paraId="641F77E2"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chi </w:t>
      </w:r>
      <w:proofErr w:type="spellStart"/>
      <w:proofErr w:type="gramStart"/>
      <w:r w:rsidRPr="008F6317">
        <w:rPr>
          <w:rFonts w:eastAsia="Times New Roman" w:cs="Times New Roman"/>
          <w:sz w:val="28"/>
          <w:szCs w:val="28"/>
        </w:rPr>
        <w:t>tiết</w:t>
      </w:r>
      <w:proofErr w:type="spellEnd"/>
      <w:r w:rsidRPr="008F6317">
        <w:rPr>
          <w:rFonts w:eastAsia="Times New Roman" w:cs="Times New Roman"/>
          <w:sz w:val="28"/>
          <w:szCs w:val="28"/>
        </w:rPr>
        <w:t xml:space="preserve"> :</w:t>
      </w:r>
      <w:proofErr w:type="gramEnd"/>
    </w:p>
    <w:p w14:paraId="26471569" w14:textId="77777777" w:rsidR="008A781D" w:rsidRPr="008F6317" w:rsidRDefault="00D35C98" w:rsidP="00D461FE">
      <w:p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đầu</w:t>
      </w:r>
      <w:proofErr w:type="spellEnd"/>
      <w:r w:rsidRPr="008F6317">
        <w:rPr>
          <w:rFonts w:eastAsia="Times New Roman" w:cs="Times New Roman"/>
          <w:sz w:val="28"/>
          <w:szCs w:val="28"/>
        </w:rPr>
        <w:t>:</w:t>
      </w:r>
    </w:p>
    <w:p w14:paraId="100D1DBC" w14:textId="77777777" w:rsidR="008A781D" w:rsidRPr="008F6317" w:rsidRDefault="00D35C98" w:rsidP="00D461FE">
      <w:p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1:</w:t>
      </w:r>
      <w:r w:rsidRPr="008F6317">
        <w:rPr>
          <w:rFonts w:eastAsia="Times New Roman" w:cs="Times New Roman"/>
          <w:b/>
          <w:bCs/>
          <w:sz w:val="28"/>
          <w:szCs w:val="28"/>
          <w:lang w:val="pt-BR"/>
        </w:rPr>
        <w:t xml:space="preserve"> Xí nghiệp công nghiệp</w:t>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8 </w:t>
      </w:r>
      <w:proofErr w:type="spellStart"/>
      <w:r w:rsidRPr="008F6317">
        <w:rPr>
          <w:rFonts w:eastAsia="Times New Roman" w:cs="Times New Roman"/>
          <w:sz w:val="28"/>
          <w:szCs w:val="28"/>
        </w:rPr>
        <w:t>giờ</w:t>
      </w:r>
      <w:proofErr w:type="spellEnd"/>
    </w:p>
    <w:p w14:paraId="623A7ECD"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w:t>
      </w:r>
    </w:p>
    <w:p w14:paraId="791F5F94" w14:textId="77777777" w:rsidR="008A781D" w:rsidRPr="008F6317" w:rsidRDefault="00D35C98" w:rsidP="00D461FE">
      <w:pPr>
        <w:tabs>
          <w:tab w:val="left" w:pos="600"/>
        </w:tabs>
        <w:spacing w:after="0" w:line="312" w:lineRule="auto"/>
        <w:jc w:val="both"/>
        <w:rPr>
          <w:rFonts w:eastAsia="Times New Roman" w:cs="Times New Roman"/>
          <w:iCs/>
          <w:sz w:val="28"/>
          <w:szCs w:val="28"/>
          <w:lang w:val="pt-BR"/>
        </w:rPr>
      </w:pPr>
      <w:r w:rsidRPr="008F6317">
        <w:rPr>
          <w:rFonts w:eastAsia="Times New Roman" w:cs="Times New Roman"/>
          <w:iCs/>
          <w:sz w:val="28"/>
          <w:szCs w:val="28"/>
          <w:lang w:val="pt-BR"/>
        </w:rPr>
        <w:t xml:space="preserve">        - Mô tả được khái niệm cơ bản về xí nghiệp công nghiệp, nguyên tắc cơ bản trong công tác quản lý, nguyên tắc lãnh đạo và tham gia quản lý trong sản xuất.</w:t>
      </w:r>
    </w:p>
    <w:p w14:paraId="43A29A31" w14:textId="77777777" w:rsidR="008A781D" w:rsidRPr="008F6317" w:rsidRDefault="00D35C98" w:rsidP="00D461FE">
      <w:pPr>
        <w:tabs>
          <w:tab w:val="left" w:pos="600"/>
        </w:tabs>
        <w:spacing w:after="0" w:line="312" w:lineRule="auto"/>
        <w:jc w:val="both"/>
        <w:rPr>
          <w:rFonts w:eastAsia="Times New Roman" w:cs="Times New Roman"/>
          <w:b/>
          <w:bCs/>
          <w:sz w:val="28"/>
          <w:szCs w:val="28"/>
          <w:lang w:val="pt-BR"/>
        </w:rPr>
      </w:pPr>
      <w:r w:rsidRPr="008F6317">
        <w:rPr>
          <w:rFonts w:eastAsia="Times New Roman" w:cs="Times New Roman"/>
          <w:sz w:val="28"/>
          <w:szCs w:val="28"/>
          <w:lang w:val="pt-BR"/>
        </w:rPr>
        <w:t xml:space="preserve">        - Có ý thức tự giác, tính kỷ luật cao, tinh thần trách nhiệm trong công việc, có tinh thần hợp tác, giúp đỡ lẫn nhau</w:t>
      </w:r>
    </w:p>
    <w:p w14:paraId="50021328"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w:t>
      </w:r>
    </w:p>
    <w:tbl>
      <w:tblPr>
        <w:tblW w:w="7666" w:type="dxa"/>
        <w:tblInd w:w="108" w:type="dxa"/>
        <w:tblLayout w:type="fixed"/>
        <w:tblLook w:val="04A0" w:firstRow="1" w:lastRow="0" w:firstColumn="1" w:lastColumn="0" w:noHBand="0" w:noVBand="1"/>
      </w:tblPr>
      <w:tblGrid>
        <w:gridCol w:w="7666"/>
      </w:tblGrid>
      <w:tr w:rsidR="00371CDB" w:rsidRPr="008F6317" w14:paraId="42AB9CB2" w14:textId="77777777">
        <w:trPr>
          <w:trHeight w:val="261"/>
        </w:trPr>
        <w:tc>
          <w:tcPr>
            <w:tcW w:w="7666" w:type="dxa"/>
          </w:tcPr>
          <w:p w14:paraId="7AA5B8B3" w14:textId="77777777" w:rsidR="008A781D" w:rsidRPr="008F6317" w:rsidRDefault="00D35C98" w:rsidP="00D461FE">
            <w:pPr>
              <w:tabs>
                <w:tab w:val="left" w:pos="600"/>
                <w:tab w:val="left" w:pos="1400"/>
              </w:tabs>
              <w:spacing w:after="0" w:line="312" w:lineRule="auto"/>
              <w:jc w:val="both"/>
              <w:rPr>
                <w:rFonts w:eastAsia="Times New Roman" w:cs="Times New Roman"/>
                <w:sz w:val="28"/>
                <w:szCs w:val="28"/>
                <w:lang w:val="pt-BR" w:eastAsia="ko-KR"/>
              </w:rPr>
            </w:pPr>
            <w:r w:rsidRPr="008F6317">
              <w:rPr>
                <w:rFonts w:eastAsia="Times New Roman" w:cs="Times New Roman"/>
                <w:sz w:val="28"/>
                <w:szCs w:val="28"/>
                <w:lang w:val="pt-BR" w:eastAsia="ko-KR"/>
              </w:rPr>
              <w:lastRenderedPageBreak/>
              <w:t xml:space="preserve">1. </w:t>
            </w:r>
            <w:r w:rsidRPr="008F6317">
              <w:rPr>
                <w:rFonts w:eastAsia="Times New Roman" w:cs="Times New Roman"/>
                <w:sz w:val="28"/>
                <w:szCs w:val="28"/>
                <w:lang w:val="pt-BR"/>
              </w:rPr>
              <w:t>Khái niệm xí nghiệp công nghiệp</w:t>
            </w:r>
            <w:r w:rsidRPr="008F6317">
              <w:rPr>
                <w:rFonts w:eastAsia="Times New Roman" w:cs="Times New Roman"/>
                <w:sz w:val="28"/>
                <w:szCs w:val="28"/>
                <w:lang w:val="pt-BR" w:eastAsia="ko-KR"/>
              </w:rPr>
              <w:t>.</w:t>
            </w:r>
          </w:p>
        </w:tc>
      </w:tr>
      <w:tr w:rsidR="00371CDB" w:rsidRPr="008F6317" w14:paraId="42B42E48" w14:textId="77777777">
        <w:trPr>
          <w:trHeight w:val="180"/>
        </w:trPr>
        <w:tc>
          <w:tcPr>
            <w:tcW w:w="7666" w:type="dxa"/>
          </w:tcPr>
          <w:p w14:paraId="4CA72145" w14:textId="77777777" w:rsidR="008A781D" w:rsidRPr="008F6317" w:rsidRDefault="00D35C98" w:rsidP="00D461FE">
            <w:pPr>
              <w:tabs>
                <w:tab w:val="left" w:pos="600"/>
                <w:tab w:val="left" w:pos="1400"/>
              </w:tabs>
              <w:spacing w:after="0" w:line="312" w:lineRule="auto"/>
              <w:jc w:val="both"/>
              <w:rPr>
                <w:rFonts w:eastAsia="Times New Roman" w:cs="Times New Roman"/>
                <w:sz w:val="28"/>
                <w:szCs w:val="28"/>
                <w:lang w:val="pt-BR" w:eastAsia="ko-KR"/>
              </w:rPr>
            </w:pPr>
            <w:r w:rsidRPr="008F6317">
              <w:rPr>
                <w:rFonts w:eastAsia="Times New Roman" w:cs="Times New Roman"/>
                <w:sz w:val="28"/>
                <w:szCs w:val="28"/>
                <w:lang w:val="pt-BR" w:eastAsia="ko-KR"/>
              </w:rPr>
              <w:t xml:space="preserve">2. </w:t>
            </w:r>
            <w:r w:rsidRPr="008F6317">
              <w:rPr>
                <w:rFonts w:eastAsia="Times New Roman" w:cs="Times New Roman"/>
                <w:sz w:val="28"/>
                <w:szCs w:val="28"/>
                <w:lang w:val="pt-BR"/>
              </w:rPr>
              <w:t>Nguyên tắc cơ bản trong công tác quản lý xí nghiệp</w:t>
            </w:r>
            <w:r w:rsidRPr="008F6317">
              <w:rPr>
                <w:rFonts w:eastAsia="Times New Roman" w:cs="Times New Roman"/>
                <w:sz w:val="28"/>
                <w:szCs w:val="28"/>
                <w:lang w:val="pt-BR" w:eastAsia="ko-KR"/>
              </w:rPr>
              <w:t xml:space="preserve"> </w:t>
            </w:r>
          </w:p>
        </w:tc>
      </w:tr>
      <w:tr w:rsidR="00371CDB" w:rsidRPr="008F6317" w14:paraId="2AA8F17C" w14:textId="77777777">
        <w:trPr>
          <w:trHeight w:val="80"/>
        </w:trPr>
        <w:tc>
          <w:tcPr>
            <w:tcW w:w="7666" w:type="dxa"/>
          </w:tcPr>
          <w:p w14:paraId="15604E4F" w14:textId="77777777" w:rsidR="008A781D" w:rsidRPr="008F6317" w:rsidRDefault="00D35C98" w:rsidP="00D461FE">
            <w:pPr>
              <w:tabs>
                <w:tab w:val="left" w:pos="600"/>
                <w:tab w:val="left" w:pos="1400"/>
              </w:tabs>
              <w:spacing w:after="0" w:line="312" w:lineRule="auto"/>
              <w:jc w:val="both"/>
              <w:rPr>
                <w:rFonts w:eastAsia="Times New Roman" w:cs="Times New Roman"/>
                <w:sz w:val="28"/>
                <w:szCs w:val="28"/>
                <w:lang w:val="pt-BR" w:eastAsia="ko-KR"/>
              </w:rPr>
            </w:pPr>
            <w:r w:rsidRPr="008F6317">
              <w:rPr>
                <w:rFonts w:eastAsia="Times New Roman" w:cs="Times New Roman"/>
                <w:sz w:val="28"/>
                <w:szCs w:val="28"/>
                <w:lang w:val="pt-BR" w:eastAsia="ko-KR"/>
              </w:rPr>
              <w:t xml:space="preserve">3. </w:t>
            </w:r>
            <w:r w:rsidRPr="008F6317">
              <w:rPr>
                <w:rFonts w:eastAsia="Times New Roman" w:cs="Times New Roman"/>
                <w:sz w:val="28"/>
                <w:szCs w:val="28"/>
                <w:lang w:val="pt-BR"/>
              </w:rPr>
              <w:t>Chế độ lãnh đạo, phụ trách và tham gia quản lý xí nghiệp</w:t>
            </w:r>
          </w:p>
        </w:tc>
      </w:tr>
    </w:tbl>
    <w:p w14:paraId="2E44F226"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Chương 2:</w:t>
      </w:r>
      <w:r w:rsidRPr="008F6317">
        <w:rPr>
          <w:rFonts w:eastAsia="Times New Roman" w:cs="Times New Roman"/>
          <w:b/>
          <w:bCs/>
          <w:sz w:val="28"/>
          <w:szCs w:val="28"/>
          <w:lang w:val="pt-BR"/>
        </w:rPr>
        <w:t xml:space="preserve"> Tổ chức và quản lý sản xuất                     </w:t>
      </w:r>
      <w:r w:rsidRPr="008F6317">
        <w:rPr>
          <w:rFonts w:eastAsia="Times New Roman" w:cs="Times New Roman"/>
          <w:b/>
          <w:bCs/>
          <w:sz w:val="28"/>
          <w:szCs w:val="28"/>
          <w:lang w:val="pt-BR"/>
        </w:rPr>
        <w:tab/>
      </w:r>
      <w:r w:rsidRPr="008F6317">
        <w:rPr>
          <w:rFonts w:eastAsia="Times New Roman" w:cs="Times New Roman"/>
          <w:sz w:val="28"/>
          <w:szCs w:val="28"/>
          <w:lang w:val="pt-BR"/>
        </w:rPr>
        <w:t>Thời gian:</w:t>
      </w:r>
      <w:r w:rsidRPr="008F6317">
        <w:rPr>
          <w:rFonts w:eastAsia="Times New Roman" w:cs="Times New Roman"/>
          <w:sz w:val="28"/>
          <w:szCs w:val="28"/>
        </w:rPr>
        <w:t xml:space="preserve"> </w:t>
      </w:r>
      <w:r w:rsidRPr="008F6317">
        <w:rPr>
          <w:rFonts w:eastAsia="Times New Roman" w:cs="Times New Roman"/>
          <w:sz w:val="28"/>
          <w:szCs w:val="28"/>
          <w:lang w:val="pt-BR"/>
        </w:rPr>
        <w:t>13 giờ</w:t>
      </w:r>
    </w:p>
    <w:p w14:paraId="260A55F3"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1. Mục tiêu:</w:t>
      </w:r>
    </w:p>
    <w:p w14:paraId="75902351" w14:textId="77777777" w:rsidR="008A781D" w:rsidRPr="008F6317" w:rsidRDefault="00D35C98" w:rsidP="00D461FE">
      <w:pPr>
        <w:tabs>
          <w:tab w:val="left" w:pos="600"/>
        </w:tabs>
        <w:spacing w:after="0" w:line="312" w:lineRule="auto"/>
        <w:jc w:val="both"/>
        <w:rPr>
          <w:rFonts w:eastAsia="Times New Roman" w:cs="Times New Roman"/>
          <w:iCs/>
          <w:sz w:val="28"/>
          <w:szCs w:val="28"/>
          <w:lang w:val="pt-BR"/>
        </w:rPr>
      </w:pPr>
      <w:r w:rsidRPr="008F6317">
        <w:rPr>
          <w:rFonts w:eastAsia="Times New Roman" w:cs="Times New Roman"/>
          <w:iCs/>
          <w:sz w:val="28"/>
          <w:szCs w:val="28"/>
          <w:lang w:val="pt-BR"/>
        </w:rPr>
        <w:t xml:space="preserve">        - Phân tích được phương pháp tổ chức quản lý doanh nghiệp công nghiệp;</w:t>
      </w:r>
    </w:p>
    <w:p w14:paraId="35A7C4AD" w14:textId="77777777" w:rsidR="008A781D" w:rsidRPr="008F6317" w:rsidRDefault="00D35C98" w:rsidP="00D461FE">
      <w:pPr>
        <w:tabs>
          <w:tab w:val="left" w:pos="600"/>
        </w:tabs>
        <w:spacing w:after="0" w:line="312" w:lineRule="auto"/>
        <w:jc w:val="both"/>
        <w:rPr>
          <w:rFonts w:eastAsia="Times New Roman" w:cs="Times New Roman"/>
          <w:iCs/>
          <w:sz w:val="28"/>
          <w:szCs w:val="28"/>
          <w:lang w:val="pt-BR"/>
        </w:rPr>
      </w:pPr>
      <w:r w:rsidRPr="008F6317">
        <w:rPr>
          <w:rFonts w:eastAsia="Times New Roman" w:cs="Times New Roman"/>
          <w:iCs/>
          <w:sz w:val="28"/>
          <w:szCs w:val="28"/>
          <w:lang w:val="pt-BR"/>
        </w:rPr>
        <w:t xml:space="preserve">        - Bảo quản thiết bị, sử dụng thời gian lao động, tổ chức hợp lý nơi làm việc và chấp hành nghiêm túc kỷ luật trong lao động.</w:t>
      </w:r>
    </w:p>
    <w:p w14:paraId="0030EA35" w14:textId="77777777" w:rsidR="008A781D" w:rsidRPr="008F6317" w:rsidRDefault="00D35C98"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iCs/>
          <w:sz w:val="28"/>
          <w:szCs w:val="28"/>
          <w:lang w:val="pt-BR"/>
        </w:rPr>
        <w:t xml:space="preserve">        - Có ý thức tự giác, tính kỷ luật</w:t>
      </w:r>
      <w:r w:rsidRPr="008F6317">
        <w:rPr>
          <w:rFonts w:eastAsia="Times New Roman" w:cs="Times New Roman"/>
          <w:sz w:val="28"/>
          <w:szCs w:val="28"/>
          <w:lang w:val="pt-BR"/>
        </w:rPr>
        <w:t xml:space="preserve"> cao, tinh thần trách nhiệm trong công việc, có tinh thần hợp tác, giúp đỡ lẫn nhau</w:t>
      </w:r>
    </w:p>
    <w:p w14:paraId="6F95A00F"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w:t>
      </w:r>
    </w:p>
    <w:tbl>
      <w:tblPr>
        <w:tblW w:w="6655" w:type="dxa"/>
        <w:tblInd w:w="108" w:type="dxa"/>
        <w:tblLayout w:type="fixed"/>
        <w:tblLook w:val="04A0" w:firstRow="1" w:lastRow="0" w:firstColumn="1" w:lastColumn="0" w:noHBand="0" w:noVBand="1"/>
      </w:tblPr>
      <w:tblGrid>
        <w:gridCol w:w="6655"/>
      </w:tblGrid>
      <w:tr w:rsidR="00371CDB" w:rsidRPr="008F6317" w14:paraId="2476C2E4" w14:textId="77777777">
        <w:trPr>
          <w:trHeight w:val="261"/>
        </w:trPr>
        <w:tc>
          <w:tcPr>
            <w:tcW w:w="6655" w:type="dxa"/>
          </w:tcPr>
          <w:p w14:paraId="5A2A511E" w14:textId="77777777" w:rsidR="008A781D" w:rsidRPr="008F6317" w:rsidRDefault="00D35C98" w:rsidP="00D461FE">
            <w:pPr>
              <w:tabs>
                <w:tab w:val="left" w:pos="600"/>
                <w:tab w:val="left" w:pos="1400"/>
              </w:tabs>
              <w:spacing w:after="0" w:line="312" w:lineRule="auto"/>
              <w:jc w:val="both"/>
              <w:rPr>
                <w:rFonts w:eastAsia="Times New Roman" w:cs="Times New Roman"/>
                <w:sz w:val="28"/>
                <w:szCs w:val="28"/>
                <w:lang w:eastAsia="ko-KR"/>
              </w:rPr>
            </w:pPr>
            <w:r w:rsidRPr="008F6317">
              <w:rPr>
                <w:rFonts w:eastAsia="Times New Roman" w:cs="Times New Roman"/>
                <w:sz w:val="28"/>
                <w:szCs w:val="28"/>
                <w:lang w:eastAsia="ko-KR"/>
              </w:rPr>
              <w:t xml:space="preserve">1.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doanh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lang w:eastAsia="ko-KR"/>
              </w:rPr>
              <w:t>.</w:t>
            </w:r>
          </w:p>
        </w:tc>
      </w:tr>
      <w:tr w:rsidR="00371CDB" w:rsidRPr="008F6317" w14:paraId="01A19F6D" w14:textId="77777777">
        <w:trPr>
          <w:trHeight w:val="180"/>
        </w:trPr>
        <w:tc>
          <w:tcPr>
            <w:tcW w:w="6655" w:type="dxa"/>
          </w:tcPr>
          <w:p w14:paraId="7B1F7A3E" w14:textId="77777777" w:rsidR="008A781D" w:rsidRPr="008F6317" w:rsidRDefault="00D35C98" w:rsidP="00D461FE">
            <w:pPr>
              <w:tabs>
                <w:tab w:val="left" w:pos="600"/>
                <w:tab w:val="left" w:pos="1400"/>
              </w:tabs>
              <w:spacing w:after="0" w:line="312" w:lineRule="auto"/>
              <w:jc w:val="both"/>
              <w:rPr>
                <w:rFonts w:eastAsia="Times New Roman" w:cs="Times New Roman"/>
                <w:sz w:val="28"/>
                <w:szCs w:val="28"/>
                <w:lang w:val="pt-BR" w:eastAsia="ko-KR"/>
              </w:rPr>
            </w:pPr>
            <w:r w:rsidRPr="008F6317">
              <w:rPr>
                <w:rFonts w:eastAsia="Times New Roman" w:cs="Times New Roman"/>
                <w:sz w:val="28"/>
                <w:szCs w:val="28"/>
                <w:lang w:val="pt-BR" w:eastAsia="ko-KR"/>
              </w:rPr>
              <w:t xml:space="preserve">2. </w:t>
            </w:r>
            <w:r w:rsidRPr="008F6317">
              <w:rPr>
                <w:rFonts w:eastAsia="Times New Roman" w:cs="Times New Roman"/>
                <w:sz w:val="28"/>
                <w:szCs w:val="28"/>
                <w:lang w:val="pt-BR"/>
              </w:rPr>
              <w:t>Sử dụng và bảo quản thiết bị</w:t>
            </w:r>
          </w:p>
        </w:tc>
      </w:tr>
      <w:tr w:rsidR="00371CDB" w:rsidRPr="008F6317" w14:paraId="011DB0DA" w14:textId="77777777">
        <w:trPr>
          <w:trHeight w:val="80"/>
        </w:trPr>
        <w:tc>
          <w:tcPr>
            <w:tcW w:w="6655" w:type="dxa"/>
          </w:tcPr>
          <w:p w14:paraId="306DD8AA" w14:textId="77777777" w:rsidR="008A781D" w:rsidRPr="008F6317" w:rsidRDefault="00D35C98" w:rsidP="00D461FE">
            <w:pPr>
              <w:tabs>
                <w:tab w:val="left" w:pos="600"/>
                <w:tab w:val="left" w:pos="1400"/>
              </w:tabs>
              <w:spacing w:after="0" w:line="312" w:lineRule="auto"/>
              <w:jc w:val="both"/>
              <w:rPr>
                <w:rFonts w:eastAsia="Times New Roman" w:cs="Times New Roman"/>
                <w:sz w:val="28"/>
                <w:szCs w:val="28"/>
                <w:lang w:eastAsia="ko-KR"/>
              </w:rPr>
            </w:pPr>
            <w:r w:rsidRPr="008F6317">
              <w:rPr>
                <w:rFonts w:eastAsia="Times New Roman" w:cs="Times New Roman"/>
                <w:sz w:val="28"/>
                <w:szCs w:val="28"/>
                <w:lang w:eastAsia="ko-KR"/>
              </w:rPr>
              <w:t xml:space="preserve">3.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p>
        </w:tc>
      </w:tr>
      <w:tr w:rsidR="00371CDB" w:rsidRPr="008F6317" w14:paraId="5337EE2F" w14:textId="77777777">
        <w:trPr>
          <w:trHeight w:val="80"/>
        </w:trPr>
        <w:tc>
          <w:tcPr>
            <w:tcW w:w="6655" w:type="dxa"/>
          </w:tcPr>
          <w:p w14:paraId="6B1657EC" w14:textId="77777777" w:rsidR="008A781D" w:rsidRPr="008F6317" w:rsidRDefault="00D35C98" w:rsidP="00D461FE">
            <w:pPr>
              <w:tabs>
                <w:tab w:val="left" w:pos="600"/>
                <w:tab w:val="left" w:pos="1400"/>
              </w:tabs>
              <w:spacing w:after="0" w:line="312" w:lineRule="auto"/>
              <w:jc w:val="both"/>
              <w:rPr>
                <w:rFonts w:eastAsia="Times New Roman" w:cs="Times New Roman"/>
                <w:sz w:val="28"/>
                <w:szCs w:val="28"/>
                <w:lang w:val="pt-BR" w:eastAsia="ko-KR"/>
              </w:rPr>
            </w:pPr>
            <w:r w:rsidRPr="008F6317">
              <w:rPr>
                <w:rFonts w:eastAsia="Times New Roman" w:cs="Times New Roman"/>
                <w:sz w:val="28"/>
                <w:szCs w:val="28"/>
                <w:lang w:val="pt-BR" w:eastAsia="ko-KR"/>
              </w:rPr>
              <w:t xml:space="preserve">4. </w:t>
            </w:r>
            <w:r w:rsidRPr="008F6317">
              <w:rPr>
                <w:rFonts w:eastAsia="Times New Roman" w:cs="Times New Roman"/>
                <w:sz w:val="28"/>
                <w:szCs w:val="28"/>
                <w:lang w:val="pt-BR"/>
              </w:rPr>
              <w:t>Tổ chức nơi làm việc</w:t>
            </w:r>
          </w:p>
        </w:tc>
      </w:tr>
      <w:tr w:rsidR="00371CDB" w:rsidRPr="008F6317" w14:paraId="1BE3F206" w14:textId="77777777">
        <w:trPr>
          <w:trHeight w:val="80"/>
        </w:trPr>
        <w:tc>
          <w:tcPr>
            <w:tcW w:w="6655" w:type="dxa"/>
          </w:tcPr>
          <w:p w14:paraId="23B96EFF" w14:textId="77777777" w:rsidR="008A781D" w:rsidRPr="008F6317" w:rsidRDefault="00D35C98" w:rsidP="00D461FE">
            <w:pPr>
              <w:tabs>
                <w:tab w:val="left" w:pos="600"/>
                <w:tab w:val="left" w:pos="1400"/>
              </w:tabs>
              <w:spacing w:after="0" w:line="312" w:lineRule="auto"/>
              <w:jc w:val="both"/>
              <w:rPr>
                <w:rFonts w:eastAsia="Times New Roman" w:cs="Times New Roman"/>
                <w:sz w:val="28"/>
                <w:szCs w:val="28"/>
                <w:lang w:val="pt-BR" w:eastAsia="ko-KR"/>
              </w:rPr>
            </w:pPr>
            <w:r w:rsidRPr="008F6317">
              <w:rPr>
                <w:rFonts w:eastAsia="Times New Roman" w:cs="Times New Roman"/>
                <w:sz w:val="28"/>
                <w:szCs w:val="28"/>
                <w:lang w:val="pt-BR" w:eastAsia="ko-KR"/>
              </w:rPr>
              <w:t xml:space="preserve">5. </w:t>
            </w:r>
            <w:proofErr w:type="spellStart"/>
            <w:r w:rsidRPr="008F6317">
              <w:rPr>
                <w:rFonts w:eastAsia="Times New Roman" w:cs="Times New Roman"/>
                <w:sz w:val="28"/>
                <w:szCs w:val="28"/>
              </w:rPr>
              <w:t>Kỷ</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p>
        </w:tc>
      </w:tr>
    </w:tbl>
    <w:p w14:paraId="12C88B4D"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Chương 3:</w:t>
      </w:r>
      <w:r w:rsidRPr="008F6317">
        <w:rPr>
          <w:rFonts w:eastAsia="Times New Roman" w:cs="Times New Roman"/>
          <w:b/>
          <w:bCs/>
          <w:sz w:val="28"/>
          <w:szCs w:val="28"/>
          <w:lang w:val="pt-BR"/>
        </w:rPr>
        <w:t xml:space="preserve"> Tổ chức sản xuất trong xí nghiệp công nghiệp</w:t>
      </w:r>
      <w:r w:rsidRPr="008F6317">
        <w:rPr>
          <w:rFonts w:eastAsia="Times New Roman" w:cs="Times New Roman"/>
          <w:sz w:val="28"/>
          <w:szCs w:val="28"/>
          <w:lang w:val="pt-BR"/>
        </w:rPr>
        <w:tab/>
        <w:t>Thời gian:</w:t>
      </w:r>
      <w:r w:rsidRPr="008F6317">
        <w:rPr>
          <w:rFonts w:eastAsia="Times New Roman" w:cs="Times New Roman"/>
          <w:sz w:val="28"/>
          <w:szCs w:val="28"/>
        </w:rPr>
        <w:t xml:space="preserve"> </w:t>
      </w:r>
      <w:r w:rsidRPr="008F6317">
        <w:rPr>
          <w:rFonts w:eastAsia="Times New Roman" w:cs="Times New Roman"/>
          <w:sz w:val="28"/>
          <w:szCs w:val="28"/>
          <w:lang w:val="pt-BR"/>
        </w:rPr>
        <w:t>9 giờ</w:t>
      </w:r>
    </w:p>
    <w:p w14:paraId="3294C883"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1. Mục tiêu:</w:t>
      </w:r>
    </w:p>
    <w:p w14:paraId="10DD24A2" w14:textId="77777777" w:rsidR="008A781D" w:rsidRPr="008F6317" w:rsidRDefault="00D35C98" w:rsidP="00D461FE">
      <w:pPr>
        <w:tabs>
          <w:tab w:val="left" w:pos="600"/>
        </w:tabs>
        <w:spacing w:after="0" w:line="312" w:lineRule="auto"/>
        <w:jc w:val="both"/>
        <w:rPr>
          <w:rFonts w:eastAsia="Times New Roman" w:cs="Times New Roman"/>
          <w:iCs/>
          <w:sz w:val="28"/>
          <w:szCs w:val="28"/>
          <w:lang w:val="pt-BR"/>
        </w:rPr>
      </w:pPr>
      <w:r w:rsidRPr="008F6317">
        <w:rPr>
          <w:rFonts w:eastAsia="Times New Roman" w:cs="Times New Roman"/>
          <w:iCs/>
          <w:sz w:val="28"/>
          <w:szCs w:val="28"/>
          <w:lang w:val="pt-BR"/>
        </w:rPr>
        <w:t xml:space="preserve">        - Phân tích được quá trình sản xuất, các bộ phận cấu thành quá trình sản xuất và các loại hình sản xuất.</w:t>
      </w:r>
    </w:p>
    <w:p w14:paraId="0ED30291" w14:textId="77777777" w:rsidR="008A781D" w:rsidRPr="008F6317" w:rsidRDefault="00D35C98" w:rsidP="00D461FE">
      <w:pPr>
        <w:tabs>
          <w:tab w:val="left" w:pos="600"/>
        </w:tabs>
        <w:spacing w:after="0" w:line="312" w:lineRule="auto"/>
        <w:jc w:val="both"/>
        <w:rPr>
          <w:rFonts w:eastAsia="Times New Roman" w:cs="Times New Roman"/>
          <w:b/>
          <w:bCs/>
          <w:sz w:val="28"/>
          <w:szCs w:val="28"/>
          <w:lang w:val="pt-BR"/>
        </w:rPr>
      </w:pPr>
      <w:r w:rsidRPr="008F6317">
        <w:rPr>
          <w:rFonts w:eastAsia="Times New Roman" w:cs="Times New Roman"/>
          <w:sz w:val="28"/>
          <w:szCs w:val="28"/>
          <w:lang w:val="pt-BR"/>
        </w:rPr>
        <w:t xml:space="preserve">        - Có ý thức tự giác, tính kỷ luật cao, tinh thần trách nhiệm trong công việc, có tinh thần hợp tác, giúp đỡ lẫn nhau</w:t>
      </w:r>
    </w:p>
    <w:p w14:paraId="5016327E"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w:t>
      </w:r>
    </w:p>
    <w:tbl>
      <w:tblPr>
        <w:tblW w:w="6655" w:type="dxa"/>
        <w:tblInd w:w="108" w:type="dxa"/>
        <w:tblLayout w:type="fixed"/>
        <w:tblLook w:val="04A0" w:firstRow="1" w:lastRow="0" w:firstColumn="1" w:lastColumn="0" w:noHBand="0" w:noVBand="1"/>
      </w:tblPr>
      <w:tblGrid>
        <w:gridCol w:w="6655"/>
      </w:tblGrid>
      <w:tr w:rsidR="00371CDB" w:rsidRPr="008F6317" w14:paraId="3CECF368" w14:textId="77777777">
        <w:trPr>
          <w:trHeight w:val="261"/>
        </w:trPr>
        <w:tc>
          <w:tcPr>
            <w:tcW w:w="6655" w:type="dxa"/>
          </w:tcPr>
          <w:p w14:paraId="7E9BDFFD" w14:textId="77777777" w:rsidR="008A781D" w:rsidRPr="008F6317" w:rsidRDefault="00D35C98" w:rsidP="00D461FE">
            <w:pPr>
              <w:tabs>
                <w:tab w:val="left" w:pos="600"/>
                <w:tab w:val="left" w:pos="1400"/>
              </w:tabs>
              <w:spacing w:after="0" w:line="312" w:lineRule="auto"/>
              <w:jc w:val="both"/>
              <w:rPr>
                <w:rFonts w:eastAsia="Times New Roman" w:cs="Times New Roman"/>
                <w:sz w:val="28"/>
                <w:szCs w:val="28"/>
                <w:lang w:val="pt-BR" w:eastAsia="ko-KR"/>
              </w:rPr>
            </w:pPr>
            <w:r w:rsidRPr="008F6317">
              <w:rPr>
                <w:rFonts w:eastAsia="Times New Roman" w:cs="Times New Roman"/>
                <w:sz w:val="28"/>
                <w:szCs w:val="28"/>
                <w:lang w:val="pt-BR" w:eastAsia="ko-KR"/>
              </w:rPr>
              <w:t xml:space="preserve">1. </w:t>
            </w:r>
            <w:proofErr w:type="spellStart"/>
            <w:r w:rsidRPr="008F6317">
              <w:rPr>
                <w:rFonts w:eastAsia="Times New Roman" w:cs="Times New Roman"/>
                <w:sz w:val="28"/>
                <w:szCs w:val="28"/>
              </w:rPr>
              <w:t>Quá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r w:rsidRPr="008F6317">
              <w:rPr>
                <w:rFonts w:eastAsia="Times New Roman" w:cs="Times New Roman"/>
                <w:sz w:val="28"/>
                <w:szCs w:val="28"/>
                <w:lang w:val="pt-BR" w:eastAsia="ko-KR"/>
              </w:rPr>
              <w:t>.</w:t>
            </w:r>
          </w:p>
        </w:tc>
      </w:tr>
      <w:tr w:rsidR="00371CDB" w:rsidRPr="008F6317" w14:paraId="3FA9C055" w14:textId="77777777">
        <w:trPr>
          <w:trHeight w:val="180"/>
        </w:trPr>
        <w:tc>
          <w:tcPr>
            <w:tcW w:w="6655" w:type="dxa"/>
          </w:tcPr>
          <w:p w14:paraId="6942B86B" w14:textId="77777777" w:rsidR="008A781D" w:rsidRPr="008F6317" w:rsidRDefault="00D35C98" w:rsidP="00D461FE">
            <w:pPr>
              <w:tabs>
                <w:tab w:val="left" w:pos="600"/>
                <w:tab w:val="left" w:pos="1400"/>
              </w:tabs>
              <w:spacing w:after="0" w:line="312" w:lineRule="auto"/>
              <w:jc w:val="both"/>
              <w:rPr>
                <w:rFonts w:eastAsia="Times New Roman" w:cs="Times New Roman"/>
                <w:sz w:val="28"/>
                <w:szCs w:val="28"/>
                <w:lang w:val="pt-BR" w:eastAsia="ko-KR"/>
              </w:rPr>
            </w:pPr>
            <w:r w:rsidRPr="008F6317">
              <w:rPr>
                <w:rFonts w:eastAsia="Times New Roman" w:cs="Times New Roman"/>
                <w:sz w:val="28"/>
                <w:szCs w:val="28"/>
                <w:lang w:val="pt-BR" w:eastAsia="ko-KR"/>
              </w:rPr>
              <w:t xml:space="preserve">2. </w:t>
            </w:r>
            <w:r w:rsidRPr="008F6317">
              <w:rPr>
                <w:rFonts w:eastAsia="Times New Roman" w:cs="Times New Roman"/>
                <w:sz w:val="28"/>
                <w:szCs w:val="28"/>
                <w:lang w:val="pt-BR"/>
              </w:rPr>
              <w:t>Các bộ phận của quá trình sản xuất</w:t>
            </w:r>
          </w:p>
        </w:tc>
      </w:tr>
      <w:tr w:rsidR="00371CDB" w:rsidRPr="008F6317" w14:paraId="4B5B8992" w14:textId="77777777">
        <w:trPr>
          <w:trHeight w:val="80"/>
        </w:trPr>
        <w:tc>
          <w:tcPr>
            <w:tcW w:w="6655" w:type="dxa"/>
          </w:tcPr>
          <w:p w14:paraId="6E444016" w14:textId="77777777" w:rsidR="008A781D" w:rsidRPr="008F6317" w:rsidRDefault="00D35C98" w:rsidP="00D461FE">
            <w:pPr>
              <w:tabs>
                <w:tab w:val="left" w:pos="600"/>
                <w:tab w:val="left" w:pos="1400"/>
              </w:tabs>
              <w:spacing w:after="0" w:line="312" w:lineRule="auto"/>
              <w:jc w:val="both"/>
              <w:rPr>
                <w:rFonts w:eastAsia="Times New Roman" w:cs="Times New Roman"/>
                <w:sz w:val="28"/>
                <w:szCs w:val="28"/>
                <w:lang w:val="pt-BR" w:eastAsia="ko-KR"/>
              </w:rPr>
            </w:pPr>
            <w:r w:rsidRPr="008F6317">
              <w:rPr>
                <w:rFonts w:eastAsia="Times New Roman" w:cs="Times New Roman"/>
                <w:sz w:val="28"/>
                <w:szCs w:val="28"/>
                <w:lang w:val="pt-BR" w:eastAsia="ko-KR"/>
              </w:rPr>
              <w:t xml:space="preserve">3. </w:t>
            </w:r>
            <w:r w:rsidRPr="008F6317">
              <w:rPr>
                <w:rFonts w:eastAsia="Times New Roman" w:cs="Times New Roman"/>
                <w:sz w:val="28"/>
                <w:szCs w:val="28"/>
                <w:lang w:val="pt-BR"/>
              </w:rPr>
              <w:t>Các loại hình sản xuất</w:t>
            </w:r>
          </w:p>
        </w:tc>
      </w:tr>
      <w:tr w:rsidR="00371CDB" w:rsidRPr="008F6317" w14:paraId="16E40FF6" w14:textId="77777777">
        <w:trPr>
          <w:trHeight w:val="80"/>
        </w:trPr>
        <w:tc>
          <w:tcPr>
            <w:tcW w:w="6655" w:type="dxa"/>
          </w:tcPr>
          <w:p w14:paraId="11B9905E" w14:textId="77777777" w:rsidR="008A781D" w:rsidRPr="008F6317" w:rsidRDefault="00D35C98" w:rsidP="00D461FE">
            <w:pPr>
              <w:tabs>
                <w:tab w:val="left" w:pos="600"/>
                <w:tab w:val="left" w:pos="1400"/>
              </w:tabs>
              <w:spacing w:after="0" w:line="312" w:lineRule="auto"/>
              <w:jc w:val="both"/>
              <w:rPr>
                <w:rFonts w:eastAsia="Times New Roman" w:cs="Times New Roman"/>
                <w:sz w:val="28"/>
                <w:szCs w:val="28"/>
                <w:lang w:val="pt-BR" w:eastAsia="ko-KR"/>
              </w:rPr>
            </w:pPr>
            <w:r w:rsidRPr="008F6317">
              <w:rPr>
                <w:rFonts w:eastAsia="Times New Roman" w:cs="Times New Roman"/>
                <w:sz w:val="28"/>
                <w:szCs w:val="28"/>
                <w:lang w:val="pt-BR" w:eastAsia="ko-KR"/>
              </w:rPr>
              <w:t xml:space="preserve">4. </w:t>
            </w:r>
            <w:r w:rsidRPr="008F6317">
              <w:rPr>
                <w:rFonts w:eastAsia="Times New Roman" w:cs="Times New Roman"/>
                <w:sz w:val="28"/>
                <w:szCs w:val="28"/>
                <w:lang w:val="pt-BR"/>
              </w:rPr>
              <w:t>Kết cấu quá trình sản xuất</w:t>
            </w:r>
          </w:p>
        </w:tc>
      </w:tr>
    </w:tbl>
    <w:p w14:paraId="4645117B" w14:textId="77777777" w:rsidR="008A781D" w:rsidRPr="008F6317" w:rsidRDefault="00D35C98" w:rsidP="00D461FE">
      <w:pPr>
        <w:spacing w:after="0" w:line="312" w:lineRule="auto"/>
        <w:jc w:val="both"/>
        <w:rPr>
          <w:rFonts w:eastAsia="Times New Roman" w:cs="Times New Roman"/>
          <w:b/>
          <w:sz w:val="28"/>
          <w:szCs w:val="28"/>
          <w:lang w:val="pt-BR"/>
        </w:rPr>
      </w:pPr>
      <w:r w:rsidRPr="008F6317">
        <w:rPr>
          <w:rFonts w:eastAsia="Times New Roman" w:cs="Times New Roman"/>
          <w:b/>
          <w:sz w:val="28"/>
          <w:szCs w:val="28"/>
          <w:lang w:val="pt-BR"/>
        </w:rPr>
        <w:t>IV. Điều kiện thực hiện môn học</w:t>
      </w:r>
    </w:p>
    <w:p w14:paraId="62BC6F9A"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1. Phòng học chuyên môn hóa/ nhà xưởng: phòng học lý thuyết</w:t>
      </w:r>
    </w:p>
    <w:p w14:paraId="72125191"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 Trang thiết bị máy móc</w:t>
      </w:r>
    </w:p>
    <w:p w14:paraId="43D013B9" w14:textId="77777777" w:rsidR="008A781D" w:rsidRPr="008F6317" w:rsidRDefault="00D35C98"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ab/>
        <w:t>- Máy tính.</w:t>
      </w:r>
    </w:p>
    <w:p w14:paraId="2091775A" w14:textId="77777777" w:rsidR="008A781D" w:rsidRPr="008F6317" w:rsidRDefault="00D35C98"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ab/>
        <w:t>- Máy chiếu PROJECTOR</w:t>
      </w:r>
    </w:p>
    <w:p w14:paraId="079C74B1" w14:textId="77777777" w:rsidR="008A781D" w:rsidRPr="008F6317" w:rsidRDefault="00D35C98"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ab/>
        <w:t>- Mô hình học cụ.</w:t>
      </w:r>
    </w:p>
    <w:p w14:paraId="1835583C" w14:textId="77777777" w:rsidR="008A781D" w:rsidRPr="008F6317" w:rsidRDefault="00D35C98"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3. Học liệu, dụng cụ, nguyên vật liệu:</w:t>
      </w:r>
    </w:p>
    <w:p w14:paraId="5186B689" w14:textId="77777777" w:rsidR="008A781D" w:rsidRPr="008F6317" w:rsidRDefault="00D35C98" w:rsidP="00D461FE">
      <w:pPr>
        <w:tabs>
          <w:tab w:val="left" w:pos="600"/>
        </w:tabs>
        <w:spacing w:after="0" w:line="312" w:lineRule="auto"/>
        <w:ind w:firstLine="600"/>
        <w:jc w:val="both"/>
        <w:rPr>
          <w:rFonts w:eastAsia="Times New Roman" w:cs="Times New Roman"/>
          <w:sz w:val="28"/>
          <w:szCs w:val="28"/>
          <w:lang w:val="pt-BR"/>
        </w:rPr>
      </w:pPr>
      <w:r w:rsidRPr="008F6317">
        <w:rPr>
          <w:rFonts w:eastAsia="Times New Roman" w:cs="Times New Roman"/>
          <w:sz w:val="28"/>
          <w:szCs w:val="28"/>
          <w:lang w:val="pt-BR"/>
        </w:rPr>
        <w:t>- Tài liệu kinh tế tổ chức và quản trị doanh nghiệp.</w:t>
      </w:r>
    </w:p>
    <w:p w14:paraId="38157D36" w14:textId="77777777" w:rsidR="008A781D" w:rsidRPr="008F6317" w:rsidRDefault="00D35C98" w:rsidP="00D461FE">
      <w:pPr>
        <w:tabs>
          <w:tab w:val="left" w:pos="600"/>
        </w:tabs>
        <w:spacing w:after="0" w:line="312" w:lineRule="auto"/>
        <w:ind w:firstLine="600"/>
        <w:jc w:val="both"/>
        <w:rPr>
          <w:rFonts w:eastAsia="Times New Roman" w:cs="Times New Roman"/>
          <w:sz w:val="28"/>
          <w:szCs w:val="28"/>
          <w:lang w:val="pt-BR"/>
        </w:rPr>
      </w:pPr>
      <w:r w:rsidRPr="008F6317">
        <w:rPr>
          <w:rFonts w:eastAsia="Times New Roman" w:cs="Times New Roman"/>
          <w:sz w:val="28"/>
          <w:szCs w:val="28"/>
          <w:lang w:val="pt-BR"/>
        </w:rPr>
        <w:lastRenderedPageBreak/>
        <w:t>- Tài liệu hướng dẫn người học</w:t>
      </w:r>
    </w:p>
    <w:p w14:paraId="2B71597C" w14:textId="77777777" w:rsidR="008A781D" w:rsidRPr="008F6317" w:rsidRDefault="00D35C98" w:rsidP="00D461FE">
      <w:pPr>
        <w:tabs>
          <w:tab w:val="left" w:pos="600"/>
        </w:tabs>
        <w:spacing w:after="0" w:line="312" w:lineRule="auto"/>
        <w:ind w:firstLine="600"/>
        <w:jc w:val="both"/>
        <w:rPr>
          <w:rFonts w:eastAsia="Times New Roman" w:cs="Times New Roman"/>
          <w:sz w:val="28"/>
          <w:szCs w:val="28"/>
          <w:lang w:val="pt-BR"/>
        </w:rPr>
      </w:pPr>
      <w:r w:rsidRPr="008F6317">
        <w:rPr>
          <w:rFonts w:eastAsia="Times New Roman" w:cs="Times New Roman"/>
          <w:sz w:val="28"/>
          <w:szCs w:val="28"/>
          <w:lang w:val="pt-BR"/>
        </w:rPr>
        <w:t>- Giấy trong vẽ sơ đồ mô tả sự bố trí trang thiết bị sản xuất và nhân lực.</w:t>
      </w:r>
    </w:p>
    <w:p w14:paraId="3682ADDC"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4. Các điều kiện khác:</w:t>
      </w:r>
    </w:p>
    <w:p w14:paraId="4E549328" w14:textId="77777777" w:rsidR="008A781D" w:rsidRPr="008F6317" w:rsidRDefault="00D35C98" w:rsidP="00D461FE">
      <w:pPr>
        <w:tabs>
          <w:tab w:val="left" w:pos="600"/>
        </w:tabs>
        <w:spacing w:after="0" w:line="312" w:lineRule="auto"/>
        <w:ind w:firstLine="600"/>
        <w:jc w:val="both"/>
        <w:rPr>
          <w:rFonts w:eastAsia="Times New Roman" w:cs="Times New Roman"/>
          <w:sz w:val="28"/>
          <w:szCs w:val="28"/>
          <w:lang w:val="pt-BR"/>
        </w:rPr>
      </w:pPr>
      <w:r w:rsidRPr="008F6317">
        <w:rPr>
          <w:rFonts w:eastAsia="Times New Roman" w:cs="Times New Roman"/>
          <w:sz w:val="28"/>
          <w:szCs w:val="28"/>
          <w:lang w:val="pt-BR"/>
        </w:rPr>
        <w:t>- Phòng học.</w:t>
      </w:r>
    </w:p>
    <w:p w14:paraId="1D9E5540" w14:textId="77777777" w:rsidR="008A781D" w:rsidRPr="008F6317" w:rsidRDefault="00D35C98" w:rsidP="00D461FE">
      <w:pPr>
        <w:tabs>
          <w:tab w:val="left" w:pos="600"/>
        </w:tabs>
        <w:spacing w:after="0" w:line="312" w:lineRule="auto"/>
        <w:ind w:firstLine="600"/>
        <w:jc w:val="both"/>
        <w:rPr>
          <w:rFonts w:eastAsia="Times New Roman" w:cs="Times New Roman"/>
          <w:sz w:val="28"/>
          <w:szCs w:val="28"/>
          <w:lang w:val="pt-BR"/>
        </w:rPr>
      </w:pPr>
      <w:r w:rsidRPr="008F6317">
        <w:rPr>
          <w:rFonts w:eastAsia="Times New Roman" w:cs="Times New Roman"/>
          <w:sz w:val="28"/>
          <w:szCs w:val="28"/>
          <w:lang w:val="pt-BR"/>
        </w:rPr>
        <w:t>- Xưởng thực hành.</w:t>
      </w:r>
    </w:p>
    <w:p w14:paraId="5E394B6B" w14:textId="77777777" w:rsidR="008A781D" w:rsidRPr="008F6317" w:rsidRDefault="00D35C98" w:rsidP="00D461FE">
      <w:pPr>
        <w:tabs>
          <w:tab w:val="left" w:pos="600"/>
        </w:tabs>
        <w:spacing w:after="0" w:line="312" w:lineRule="auto"/>
        <w:ind w:firstLine="600"/>
        <w:jc w:val="both"/>
        <w:rPr>
          <w:rFonts w:eastAsia="Times New Roman" w:cs="Times New Roman"/>
          <w:sz w:val="28"/>
          <w:szCs w:val="28"/>
          <w:lang w:val="pt-BR"/>
        </w:rPr>
      </w:pPr>
      <w:r w:rsidRPr="008F6317">
        <w:rPr>
          <w:rFonts w:eastAsia="Times New Roman" w:cs="Times New Roman"/>
          <w:sz w:val="28"/>
          <w:szCs w:val="28"/>
          <w:lang w:val="pt-BR"/>
        </w:rPr>
        <w:t>- Trung tâm hướng nghiệp.</w:t>
      </w:r>
    </w:p>
    <w:p w14:paraId="570F3989" w14:textId="77777777" w:rsidR="008A781D" w:rsidRPr="008F6317" w:rsidRDefault="00D35C98" w:rsidP="00D461FE">
      <w:pPr>
        <w:tabs>
          <w:tab w:val="left" w:pos="600"/>
        </w:tabs>
        <w:spacing w:after="0" w:line="312" w:lineRule="auto"/>
        <w:jc w:val="both"/>
        <w:rPr>
          <w:rFonts w:eastAsia="Times New Roman" w:cs="Times New Roman"/>
          <w:bCs/>
          <w:sz w:val="28"/>
          <w:szCs w:val="28"/>
          <w:lang w:val="pt-BR"/>
        </w:rPr>
      </w:pPr>
      <w:r w:rsidRPr="008F6317">
        <w:rPr>
          <w:rFonts w:eastAsia="Times New Roman" w:cs="Times New Roman"/>
          <w:sz w:val="28"/>
          <w:szCs w:val="28"/>
          <w:lang w:val="pt-BR"/>
        </w:rPr>
        <w:tab/>
        <w:t>- Các cơ sở sản xuất.</w:t>
      </w:r>
    </w:p>
    <w:p w14:paraId="7E1F2BA9" w14:textId="77777777" w:rsidR="008A781D" w:rsidRPr="008F6317" w:rsidRDefault="00D35C98" w:rsidP="00D461FE">
      <w:pPr>
        <w:spacing w:after="0" w:line="312" w:lineRule="auto"/>
        <w:jc w:val="both"/>
        <w:rPr>
          <w:rFonts w:eastAsia="Times New Roman" w:cs="Times New Roman"/>
          <w:b/>
          <w:sz w:val="28"/>
          <w:szCs w:val="28"/>
          <w:lang w:val="pt-BR"/>
        </w:rPr>
      </w:pPr>
      <w:r w:rsidRPr="008F6317">
        <w:rPr>
          <w:rFonts w:eastAsia="Times New Roman" w:cs="Times New Roman"/>
          <w:b/>
          <w:sz w:val="28"/>
          <w:szCs w:val="28"/>
          <w:lang w:val="pt-BR"/>
        </w:rPr>
        <w:t>V. Nội dung và phương pháp, đánh giá</w:t>
      </w:r>
    </w:p>
    <w:p w14:paraId="0CDAEC02"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1. Nội dung:</w:t>
      </w:r>
    </w:p>
    <w:p w14:paraId="459CB4B6" w14:textId="77777777" w:rsidR="008A781D" w:rsidRPr="008F6317" w:rsidRDefault="00D35C98"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 Kiến thức:</w:t>
      </w:r>
    </w:p>
    <w:p w14:paraId="27CD757F" w14:textId="77777777" w:rsidR="008A781D" w:rsidRPr="008F6317" w:rsidRDefault="00D35C98"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ab/>
        <w:t xml:space="preserve">+ Phân tích đúng những bất hợp lý trong quá trình sản xuất. </w:t>
      </w:r>
    </w:p>
    <w:p w14:paraId="102158A4" w14:textId="77777777" w:rsidR="008A781D" w:rsidRPr="008F6317" w:rsidRDefault="00D35C98"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ab/>
        <w:t>+ Tìm ra các biện pháp cải tiến công nghệ hợp lý.</w:t>
      </w:r>
    </w:p>
    <w:p w14:paraId="6A523456" w14:textId="77777777" w:rsidR="008A781D" w:rsidRPr="008F6317" w:rsidRDefault="00D35C98"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ab/>
        <w:t xml:space="preserve">+ Áp dụng các tiến bộ khoa học kỹ thuật và công nghệ tiên tiến vào sản xuất </w:t>
      </w:r>
    </w:p>
    <w:p w14:paraId="6EAEC040" w14:textId="77777777" w:rsidR="008A781D" w:rsidRPr="008F6317" w:rsidRDefault="00D35C98"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sản phẩm có chất lượng cao.</w:t>
      </w:r>
    </w:p>
    <w:p w14:paraId="41123E80" w14:textId="77777777" w:rsidR="008A781D" w:rsidRPr="008F6317" w:rsidRDefault="00D35C98"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ab/>
        <w:t>+ Tổng hợp các tiến bộ khoa học kỹ thuật và công nghệ tiên tiến qua việc học tập và quan sát ở các cơ sở sản xuất.</w:t>
      </w:r>
    </w:p>
    <w:p w14:paraId="73F49A06" w14:textId="77777777" w:rsidR="008A781D" w:rsidRPr="008F6317" w:rsidRDefault="00D35C98"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 Kỹ năng: Lập  kế hoạch sản xuất cho tổ, nhóm bằng bài viết tiểu luận có khả năng ứng dụng được trong thực tế</w:t>
      </w:r>
    </w:p>
    <w:p w14:paraId="09C5DD1B" w14:textId="77777777" w:rsidR="008A781D" w:rsidRPr="008F6317" w:rsidRDefault="00D35C98"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 Năng lực tự chủ và trách nhiệm: Có ý thức tự giác, tính kỷ luật cao, tinh thần trách nhiệm trong công việc, có tinh thần hợp tác, giúp đỡ lẫn nhau</w:t>
      </w:r>
    </w:p>
    <w:p w14:paraId="06C01148" w14:textId="77777777" w:rsidR="008A781D" w:rsidRPr="008F6317" w:rsidRDefault="00D35C98"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2. Phương pháp:</w:t>
      </w:r>
      <w:r w:rsidRPr="008F6317">
        <w:rPr>
          <w:rFonts w:eastAsia="Times New Roman" w:cs="Times New Roman"/>
          <w:sz w:val="28"/>
          <w:szCs w:val="28"/>
          <w:lang w:val="vi-VN"/>
        </w:rPr>
        <w:t xml:space="preserve"> Áp dụng hình thức kiểm tra đánh giá giữa lý thuyết và thực hành </w:t>
      </w:r>
    </w:p>
    <w:p w14:paraId="11639AAD" w14:textId="77777777" w:rsidR="008A781D" w:rsidRPr="008F6317" w:rsidRDefault="00D35C98" w:rsidP="00D461FE">
      <w:pPr>
        <w:spacing w:after="0" w:line="312" w:lineRule="auto"/>
        <w:jc w:val="both"/>
        <w:rPr>
          <w:rFonts w:eastAsia="Times New Roman" w:cs="Times New Roman"/>
          <w:b/>
          <w:sz w:val="28"/>
          <w:szCs w:val="28"/>
          <w:lang w:val="pt-BR"/>
        </w:rPr>
      </w:pPr>
      <w:r w:rsidRPr="008F6317">
        <w:rPr>
          <w:rFonts w:eastAsia="Times New Roman" w:cs="Times New Roman"/>
          <w:b/>
          <w:sz w:val="28"/>
          <w:szCs w:val="28"/>
          <w:lang w:val="pt-BR"/>
        </w:rPr>
        <w:t>VI. Hướng dẫn thực hiện môn học:</w:t>
      </w:r>
    </w:p>
    <w:p w14:paraId="35319612"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1. Phạm vi áp dụng môn học: Chương trình này được sử dụng để giảng dạy cho trình độ Cao đẳng nghề “Cơ điện tử”.</w:t>
      </w:r>
    </w:p>
    <w:p w14:paraId="4A57055C"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 Hướng dẫn về phương pháp giảng dạy, học tập môn học:</w:t>
      </w:r>
    </w:p>
    <w:p w14:paraId="07756594" w14:textId="77777777" w:rsidR="008A781D" w:rsidRPr="008F6317" w:rsidRDefault="00D35C98"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 Đối với giáo viên, giảng viên:</w:t>
      </w:r>
    </w:p>
    <w:p w14:paraId="3DC6995C" w14:textId="77777777" w:rsidR="008A781D" w:rsidRPr="008F6317" w:rsidRDefault="00D35C98" w:rsidP="00D461FE">
      <w:pPr>
        <w:tabs>
          <w:tab w:val="left" w:pos="600"/>
        </w:tabs>
        <w:spacing w:after="0" w:line="312" w:lineRule="auto"/>
        <w:ind w:firstLine="600"/>
        <w:jc w:val="both"/>
        <w:rPr>
          <w:rFonts w:eastAsia="Times New Roman" w:cs="Times New Roman"/>
          <w:sz w:val="28"/>
          <w:szCs w:val="28"/>
          <w:lang w:val="pt-BR"/>
        </w:rPr>
      </w:pPr>
      <w:r w:rsidRPr="008F6317">
        <w:rPr>
          <w:rFonts w:eastAsia="Times New Roman" w:cs="Times New Roman"/>
          <w:sz w:val="28"/>
          <w:szCs w:val="28"/>
          <w:lang w:val="pt-BR"/>
        </w:rPr>
        <w:t>+ Giới thiệu các thiết bị và công nghệ sản xuất tiên tiến của nghề cơ điện tử; tổ chức thực hiện các chuyên đề; liên hệ với các cơ sở sản xuất cho Sinh viên tham quan, thực tập để học hỏi kinh nghiệm; viết báo cáo thu hoạch có quan tâm đến các bất hợp lý và đề xuất các phương án cải tiến.</w:t>
      </w:r>
    </w:p>
    <w:p w14:paraId="06F639EA" w14:textId="77777777" w:rsidR="008A781D" w:rsidRPr="008F6317" w:rsidRDefault="00D35C98" w:rsidP="00D461FE">
      <w:pPr>
        <w:tabs>
          <w:tab w:val="left" w:pos="600"/>
        </w:tabs>
        <w:spacing w:after="0" w:line="312" w:lineRule="auto"/>
        <w:ind w:firstLine="600"/>
        <w:jc w:val="both"/>
        <w:rPr>
          <w:rFonts w:eastAsia="Times New Roman" w:cs="Times New Roman"/>
          <w:sz w:val="28"/>
          <w:szCs w:val="28"/>
          <w:lang w:val="pt-BR"/>
        </w:rPr>
      </w:pPr>
      <w:r w:rsidRPr="008F6317">
        <w:rPr>
          <w:rFonts w:eastAsia="Times New Roman" w:cs="Times New Roman"/>
          <w:sz w:val="28"/>
          <w:szCs w:val="28"/>
          <w:lang w:val="pt-BR"/>
        </w:rPr>
        <w:tab/>
        <w:t>+ Kết thúc mô đun cần có nhận xét đánh giá và phân loại kết quả học cụ thể của từng Sinh viên</w:t>
      </w:r>
    </w:p>
    <w:p w14:paraId="2F18712B" w14:textId="77777777" w:rsidR="008A781D" w:rsidRPr="008F6317" w:rsidRDefault="00D35C98"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 Đối với người học: Có ý thức tự giác, tính kỷ luật cao, tinh thần trách nhiệm trong công việc, tinh thần hợp tác</w:t>
      </w:r>
    </w:p>
    <w:p w14:paraId="57BA4A13"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lastRenderedPageBreak/>
        <w:t>3. Những trọng tâm cần chú ý: Mô đun được thực hiện sau khi sinh viên đã có một khối lượng kiến thức cơ bản với mục đích bồi dưỡng sinh viên có khả năng tổ chức và quản lý sản xuất thuộc lĩnh vực nghề cơ điện tử</w:t>
      </w:r>
    </w:p>
    <w:p w14:paraId="20B8915F"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4. Tài liệu tham khảo:</w:t>
      </w:r>
    </w:p>
    <w:p w14:paraId="63ADB483"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ab/>
        <w:t>- PSG.PTS Phạm Hữu Huy,Giáo trình kinh tế và tổ chức sản xuất trong doanh nghiệp- NXB GD</w:t>
      </w:r>
    </w:p>
    <w:p w14:paraId="19F2FEFA"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ab/>
        <w:t>- PTS. Ngô Trần Ánh, Giáo trình kinh tế và quản lý doanh nghiệp – NXB Thống kê</w:t>
      </w:r>
    </w:p>
    <w:p w14:paraId="1A2C7A30"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ab/>
        <w:t>- Lý luận và nghệ thuật ứng xử trong kinh doanh - NXB Đại học và Giáo dục chuyên nghiệp</w:t>
      </w:r>
    </w:p>
    <w:p w14:paraId="37585436"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lang w:val="pt-BR"/>
        </w:rPr>
        <w:tab/>
      </w:r>
      <w:r w:rsidRPr="008F6317">
        <w:rPr>
          <w:rFonts w:eastAsia="Times New Roman" w:cs="Times New Roman"/>
          <w:sz w:val="28"/>
          <w:szCs w:val="28"/>
        </w:rPr>
        <w:t xml:space="preserve">- Marketing –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Marketing </w:t>
      </w:r>
      <w:proofErr w:type="spellStart"/>
      <w:r w:rsidRPr="008F6317">
        <w:rPr>
          <w:rFonts w:eastAsia="Times New Roman" w:cs="Times New Roman"/>
          <w:sz w:val="28"/>
          <w:szCs w:val="28"/>
        </w:rPr>
        <w:t>trường</w:t>
      </w:r>
      <w:proofErr w:type="spellEnd"/>
      <w:r w:rsidRPr="008F6317">
        <w:rPr>
          <w:rFonts w:eastAsia="Times New Roman" w:cs="Times New Roman"/>
          <w:sz w:val="28"/>
          <w:szCs w:val="28"/>
        </w:rPr>
        <w:t xml:space="preserve"> ĐH Kinh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Quốc </w:t>
      </w:r>
      <w:proofErr w:type="spellStart"/>
      <w:r w:rsidRPr="008F6317">
        <w:rPr>
          <w:rFonts w:eastAsia="Times New Roman" w:cs="Times New Roman"/>
          <w:sz w:val="28"/>
          <w:szCs w:val="28"/>
        </w:rPr>
        <w:t>dân</w:t>
      </w:r>
      <w:proofErr w:type="spellEnd"/>
      <w:r w:rsidRPr="008F6317">
        <w:rPr>
          <w:rFonts w:eastAsia="Times New Roman" w:cs="Times New Roman"/>
          <w:sz w:val="28"/>
          <w:szCs w:val="28"/>
        </w:rPr>
        <w:t xml:space="preserve"> HN</w:t>
      </w:r>
    </w:p>
    <w:p w14:paraId="52A36E1D" w14:textId="77777777" w:rsidR="008A781D" w:rsidRPr="008F6317" w:rsidRDefault="008A781D" w:rsidP="00D461FE">
      <w:pPr>
        <w:spacing w:after="0" w:line="312" w:lineRule="auto"/>
        <w:jc w:val="center"/>
        <w:rPr>
          <w:rFonts w:cs="Times New Roman"/>
          <w:b/>
          <w:sz w:val="28"/>
          <w:szCs w:val="28"/>
        </w:rPr>
      </w:pPr>
    </w:p>
    <w:p w14:paraId="62C427D9" w14:textId="77777777" w:rsidR="008A781D" w:rsidRPr="008F6317" w:rsidRDefault="008A781D" w:rsidP="00D461FE">
      <w:pPr>
        <w:spacing w:after="0" w:line="312" w:lineRule="auto"/>
        <w:jc w:val="center"/>
        <w:rPr>
          <w:rFonts w:cs="Times New Roman"/>
          <w:b/>
          <w:sz w:val="28"/>
          <w:szCs w:val="28"/>
        </w:rPr>
      </w:pPr>
    </w:p>
    <w:p w14:paraId="1A399D74" w14:textId="77777777" w:rsidR="008A781D" w:rsidRPr="008F6317" w:rsidRDefault="008A781D" w:rsidP="00D461FE">
      <w:pPr>
        <w:spacing w:after="0" w:line="312" w:lineRule="auto"/>
        <w:jc w:val="center"/>
        <w:rPr>
          <w:rFonts w:cs="Times New Roman"/>
          <w:b/>
          <w:sz w:val="28"/>
          <w:szCs w:val="28"/>
        </w:rPr>
      </w:pPr>
    </w:p>
    <w:p w14:paraId="2F5A3B04" w14:textId="77777777" w:rsidR="008A781D" w:rsidRPr="008F6317" w:rsidRDefault="008A781D" w:rsidP="00D461FE">
      <w:pPr>
        <w:spacing w:after="0" w:line="312" w:lineRule="auto"/>
        <w:jc w:val="center"/>
        <w:rPr>
          <w:rFonts w:cs="Times New Roman"/>
          <w:b/>
          <w:sz w:val="28"/>
          <w:szCs w:val="28"/>
        </w:rPr>
      </w:pPr>
    </w:p>
    <w:p w14:paraId="3396D40F" w14:textId="77777777" w:rsidR="008133A8" w:rsidRPr="008F6317" w:rsidRDefault="00D35C98" w:rsidP="00D461FE">
      <w:pPr>
        <w:spacing w:after="0" w:line="312" w:lineRule="auto"/>
        <w:jc w:val="center"/>
        <w:rPr>
          <w:rFonts w:cs="Times New Roman"/>
          <w:b/>
          <w:sz w:val="28"/>
          <w:szCs w:val="28"/>
        </w:rPr>
      </w:pPr>
      <w:r w:rsidRPr="008F6317">
        <w:rPr>
          <w:rFonts w:cs="Times New Roman"/>
          <w:b/>
          <w:sz w:val="28"/>
          <w:szCs w:val="28"/>
        </w:rPr>
        <w:br w:type="page"/>
      </w:r>
      <w:r w:rsidR="008133A8" w:rsidRPr="008F6317">
        <w:rPr>
          <w:rFonts w:cs="Times New Roman"/>
          <w:b/>
          <w:sz w:val="28"/>
          <w:szCs w:val="28"/>
          <w:lang w:val="vi-VN"/>
        </w:rPr>
        <w:lastRenderedPageBreak/>
        <w:t>CHƯƠNG TRÌNH MÔN HỌC</w:t>
      </w:r>
    </w:p>
    <w:p w14:paraId="3C52017E" w14:textId="77777777" w:rsidR="008133A8" w:rsidRPr="008F6317" w:rsidRDefault="008133A8" w:rsidP="00D461FE">
      <w:pPr>
        <w:spacing w:after="0" w:line="312" w:lineRule="auto"/>
        <w:ind w:firstLine="540"/>
        <w:rPr>
          <w:rFonts w:cs="Times New Roman"/>
          <w:b/>
          <w:sz w:val="28"/>
          <w:szCs w:val="28"/>
          <w:lang w:val="vi-VN"/>
        </w:rPr>
      </w:pPr>
    </w:p>
    <w:p w14:paraId="31100189" w14:textId="77777777" w:rsidR="008133A8" w:rsidRPr="008F6317" w:rsidRDefault="008133A8" w:rsidP="00D461FE">
      <w:pPr>
        <w:spacing w:after="0" w:line="312" w:lineRule="auto"/>
        <w:ind w:firstLine="540"/>
        <w:rPr>
          <w:rFonts w:cs="Times New Roman"/>
          <w:b/>
          <w:sz w:val="28"/>
          <w:szCs w:val="28"/>
          <w:lang w:val="vi-VN"/>
        </w:rPr>
      </w:pPr>
      <w:r w:rsidRPr="008F6317">
        <w:rPr>
          <w:rFonts w:cs="Times New Roman"/>
          <w:b/>
          <w:sz w:val="28"/>
          <w:szCs w:val="28"/>
          <w:lang w:val="vi-VN"/>
        </w:rPr>
        <w:t>Tên môn học: AUTOCAD</w:t>
      </w:r>
    </w:p>
    <w:p w14:paraId="4E17B88A" w14:textId="77777777" w:rsidR="008133A8" w:rsidRPr="008F6317" w:rsidRDefault="008133A8" w:rsidP="00D461FE">
      <w:pPr>
        <w:spacing w:after="0" w:line="312" w:lineRule="auto"/>
        <w:ind w:firstLine="540"/>
        <w:rPr>
          <w:rFonts w:cs="Times New Roman"/>
          <w:sz w:val="28"/>
          <w:szCs w:val="28"/>
        </w:rPr>
      </w:pPr>
      <w:r w:rsidRPr="008F6317">
        <w:rPr>
          <w:rFonts w:cs="Times New Roman"/>
          <w:b/>
          <w:sz w:val="28"/>
          <w:szCs w:val="28"/>
          <w:lang w:val="vi-VN"/>
        </w:rPr>
        <w:t>Mã số môn học:</w:t>
      </w:r>
      <w:r w:rsidRPr="008F6317">
        <w:rPr>
          <w:rFonts w:cs="Times New Roman"/>
          <w:sz w:val="28"/>
          <w:szCs w:val="28"/>
          <w:lang w:val="vi-VN"/>
        </w:rPr>
        <w:t xml:space="preserve">  MH 1</w:t>
      </w:r>
      <w:r w:rsidRPr="008F6317">
        <w:rPr>
          <w:rFonts w:cs="Times New Roman"/>
          <w:sz w:val="28"/>
          <w:szCs w:val="28"/>
        </w:rPr>
        <w:t>2</w:t>
      </w:r>
    </w:p>
    <w:p w14:paraId="7F0F62D1" w14:textId="77777777" w:rsidR="008133A8" w:rsidRPr="008F6317" w:rsidRDefault="008133A8" w:rsidP="00D461FE">
      <w:pPr>
        <w:spacing w:after="0" w:line="312" w:lineRule="auto"/>
        <w:ind w:firstLine="540"/>
        <w:rPr>
          <w:rFonts w:cs="Times New Roman"/>
          <w:sz w:val="28"/>
          <w:szCs w:val="28"/>
          <w:lang w:val="vi-VN"/>
        </w:rPr>
      </w:pPr>
      <w:r w:rsidRPr="008F6317">
        <w:rPr>
          <w:rFonts w:cs="Times New Roman"/>
          <w:b/>
          <w:sz w:val="28"/>
          <w:szCs w:val="28"/>
          <w:lang w:val="vi-VN"/>
        </w:rPr>
        <w:t>Thời gian thực hiện môn học:</w:t>
      </w:r>
      <w:r w:rsidRPr="008F6317">
        <w:rPr>
          <w:rFonts w:cs="Times New Roman"/>
          <w:sz w:val="28"/>
          <w:szCs w:val="28"/>
          <w:lang w:val="vi-VN"/>
        </w:rPr>
        <w:t xml:space="preserve"> 60 giờ; (Lý thuyế</w:t>
      </w:r>
      <w:r w:rsidR="004E6243" w:rsidRPr="008F6317">
        <w:rPr>
          <w:rFonts w:cs="Times New Roman"/>
          <w:sz w:val="28"/>
          <w:szCs w:val="28"/>
          <w:lang w:val="vi-VN"/>
        </w:rPr>
        <w:t xml:space="preserve">t: </w:t>
      </w:r>
      <w:r w:rsidR="004E6243" w:rsidRPr="008F6317">
        <w:rPr>
          <w:rFonts w:cs="Times New Roman"/>
          <w:sz w:val="28"/>
          <w:szCs w:val="28"/>
        </w:rPr>
        <w:t>30</w:t>
      </w:r>
      <w:r w:rsidRPr="008F6317">
        <w:rPr>
          <w:rFonts w:cs="Times New Roman"/>
          <w:sz w:val="28"/>
          <w:szCs w:val="28"/>
          <w:lang w:val="vi-VN"/>
        </w:rPr>
        <w:t xml:space="preserve"> giờ; Thực hành, thí nghiệm, thảo luận,bài tậ</w:t>
      </w:r>
      <w:r w:rsidR="004E6243" w:rsidRPr="008F6317">
        <w:rPr>
          <w:rFonts w:cs="Times New Roman"/>
          <w:sz w:val="28"/>
          <w:szCs w:val="28"/>
          <w:lang w:val="vi-VN"/>
        </w:rPr>
        <w:t>p:</w:t>
      </w:r>
      <w:r w:rsidR="004E6243" w:rsidRPr="008F6317">
        <w:rPr>
          <w:rFonts w:cs="Times New Roman"/>
          <w:sz w:val="28"/>
          <w:szCs w:val="28"/>
        </w:rPr>
        <w:t xml:space="preserve"> 26 </w:t>
      </w:r>
      <w:r w:rsidRPr="008F6317">
        <w:rPr>
          <w:rFonts w:cs="Times New Roman"/>
          <w:sz w:val="28"/>
          <w:szCs w:val="28"/>
          <w:lang w:val="vi-VN"/>
        </w:rPr>
        <w:t>giờ; Kiểm tra: 04</w:t>
      </w:r>
      <w:r w:rsidR="004E6243" w:rsidRPr="008F6317">
        <w:rPr>
          <w:rFonts w:cs="Times New Roman"/>
          <w:sz w:val="28"/>
          <w:szCs w:val="28"/>
        </w:rPr>
        <w:t xml:space="preserve"> </w:t>
      </w:r>
      <w:r w:rsidRPr="008F6317">
        <w:rPr>
          <w:rFonts w:cs="Times New Roman"/>
          <w:sz w:val="28"/>
          <w:szCs w:val="28"/>
          <w:lang w:val="vi-VN"/>
        </w:rPr>
        <w:t>giờ)</w:t>
      </w:r>
    </w:p>
    <w:p w14:paraId="0C4EE038" w14:textId="77777777" w:rsidR="008133A8" w:rsidRPr="008F6317" w:rsidRDefault="008133A8" w:rsidP="00D461FE">
      <w:pPr>
        <w:spacing w:after="0" w:line="312" w:lineRule="auto"/>
        <w:rPr>
          <w:rFonts w:cs="Times New Roman"/>
          <w:sz w:val="28"/>
          <w:szCs w:val="28"/>
          <w:lang w:val="vi-VN"/>
        </w:rPr>
      </w:pPr>
      <w:r w:rsidRPr="008F6317">
        <w:rPr>
          <w:rFonts w:cs="Times New Roman"/>
          <w:b/>
          <w:sz w:val="28"/>
          <w:szCs w:val="28"/>
          <w:lang w:val="vi-VN"/>
        </w:rPr>
        <w:t>I. Vị trí, tính chất của môn học</w:t>
      </w:r>
      <w:r w:rsidRPr="008F6317">
        <w:rPr>
          <w:rFonts w:cs="Times New Roman"/>
          <w:sz w:val="28"/>
          <w:szCs w:val="28"/>
          <w:lang w:val="vi-VN"/>
        </w:rPr>
        <w:t>:</w:t>
      </w:r>
    </w:p>
    <w:p w14:paraId="48FC7439" w14:textId="77777777" w:rsidR="008133A8" w:rsidRPr="008F6317" w:rsidRDefault="008133A8" w:rsidP="00D461FE">
      <w:pPr>
        <w:spacing w:after="0" w:line="312" w:lineRule="auto"/>
        <w:ind w:firstLine="284"/>
        <w:jc w:val="both"/>
        <w:rPr>
          <w:rFonts w:cs="Times New Roman"/>
          <w:sz w:val="28"/>
          <w:szCs w:val="28"/>
        </w:rPr>
      </w:pPr>
      <w:r w:rsidRPr="008F6317">
        <w:rPr>
          <w:rFonts w:cs="Times New Roman"/>
          <w:sz w:val="28"/>
          <w:szCs w:val="28"/>
        </w:rPr>
        <w:t xml:space="preserve">- </w:t>
      </w:r>
      <w:proofErr w:type="spellStart"/>
      <w:r w:rsidRPr="008F6317">
        <w:rPr>
          <w:rFonts w:cs="Times New Roman"/>
          <w:sz w:val="28"/>
          <w:szCs w:val="28"/>
        </w:rPr>
        <w:t>Ví</w:t>
      </w:r>
      <w:proofErr w:type="spellEnd"/>
      <w:r w:rsidRPr="008F6317">
        <w:rPr>
          <w:rFonts w:cs="Times New Roman"/>
          <w:sz w:val="28"/>
          <w:szCs w:val="28"/>
        </w:rPr>
        <w:t xml:space="preserve"> </w:t>
      </w:r>
      <w:proofErr w:type="spellStart"/>
      <w:r w:rsidRPr="008F6317">
        <w:rPr>
          <w:rFonts w:cs="Times New Roman"/>
          <w:sz w:val="28"/>
          <w:szCs w:val="28"/>
        </w:rPr>
        <w:t>trí</w:t>
      </w:r>
      <w:proofErr w:type="spellEnd"/>
      <w:r w:rsidRPr="008F6317">
        <w:rPr>
          <w:rFonts w:cs="Times New Roman"/>
          <w:sz w:val="28"/>
          <w:szCs w:val="28"/>
        </w:rPr>
        <w:t xml:space="preserve">: </w:t>
      </w:r>
    </w:p>
    <w:p w14:paraId="18038B2C" w14:textId="77777777" w:rsidR="008133A8" w:rsidRPr="008F6317" w:rsidRDefault="008133A8" w:rsidP="00D461FE">
      <w:pPr>
        <w:numPr>
          <w:ilvl w:val="0"/>
          <w:numId w:val="27"/>
        </w:numPr>
        <w:spacing w:after="0" w:line="312" w:lineRule="auto"/>
        <w:ind w:left="1003" w:hanging="357"/>
        <w:jc w:val="both"/>
        <w:rPr>
          <w:rFonts w:cs="Times New Roman"/>
          <w:sz w:val="28"/>
          <w:szCs w:val="28"/>
        </w:rPr>
      </w:pPr>
      <w:proofErr w:type="spellStart"/>
      <w:r w:rsidRPr="008F6317">
        <w:rPr>
          <w:rFonts w:cs="Times New Roman"/>
          <w:sz w:val="28"/>
          <w:szCs w:val="28"/>
        </w:rPr>
        <w:t>Môn</w:t>
      </w:r>
      <w:proofErr w:type="spellEnd"/>
      <w:r w:rsidRPr="008F6317">
        <w:rPr>
          <w:rFonts w:cs="Times New Roman"/>
          <w:sz w:val="28"/>
          <w:szCs w:val="28"/>
        </w:rPr>
        <w:t xml:space="preserve"> </w:t>
      </w:r>
      <w:proofErr w:type="spellStart"/>
      <w:r w:rsidRPr="008F6317">
        <w:rPr>
          <w:rFonts w:cs="Times New Roman"/>
          <w:sz w:val="28"/>
          <w:szCs w:val="28"/>
        </w:rPr>
        <w:t>học</w:t>
      </w:r>
      <w:proofErr w:type="spellEnd"/>
      <w:r w:rsidRPr="008F6317">
        <w:rPr>
          <w:rFonts w:cs="Times New Roman"/>
          <w:sz w:val="28"/>
          <w:szCs w:val="28"/>
        </w:rPr>
        <w:t xml:space="preserve"> AutoCAD </w:t>
      </w:r>
      <w:proofErr w:type="spellStart"/>
      <w:r w:rsidRPr="008F6317">
        <w:rPr>
          <w:rFonts w:cs="Times New Roman"/>
          <w:sz w:val="28"/>
          <w:szCs w:val="28"/>
        </w:rPr>
        <w:t>được</w:t>
      </w:r>
      <w:proofErr w:type="spellEnd"/>
      <w:r w:rsidRPr="008F6317">
        <w:rPr>
          <w:rFonts w:cs="Times New Roman"/>
          <w:sz w:val="28"/>
          <w:szCs w:val="28"/>
        </w:rPr>
        <w:t xml:space="preserve"> </w:t>
      </w:r>
      <w:proofErr w:type="spellStart"/>
      <w:r w:rsidRPr="008F6317">
        <w:rPr>
          <w:rFonts w:cs="Times New Roman"/>
          <w:sz w:val="28"/>
          <w:szCs w:val="28"/>
        </w:rPr>
        <w:t>bố</w:t>
      </w:r>
      <w:proofErr w:type="spellEnd"/>
      <w:r w:rsidRPr="008F6317">
        <w:rPr>
          <w:rFonts w:cs="Times New Roman"/>
          <w:sz w:val="28"/>
          <w:szCs w:val="28"/>
        </w:rPr>
        <w:t xml:space="preserve"> </w:t>
      </w:r>
      <w:proofErr w:type="spellStart"/>
      <w:r w:rsidRPr="008F6317">
        <w:rPr>
          <w:rFonts w:cs="Times New Roman"/>
          <w:sz w:val="28"/>
          <w:szCs w:val="28"/>
        </w:rPr>
        <w:t>trí</w:t>
      </w:r>
      <w:proofErr w:type="spellEnd"/>
      <w:r w:rsidRPr="008F6317">
        <w:rPr>
          <w:rFonts w:cs="Times New Roman"/>
          <w:sz w:val="28"/>
          <w:szCs w:val="28"/>
        </w:rPr>
        <w:t xml:space="preserve"> </w:t>
      </w:r>
      <w:proofErr w:type="spellStart"/>
      <w:r w:rsidRPr="008F6317">
        <w:rPr>
          <w:rFonts w:cs="Times New Roman"/>
          <w:sz w:val="28"/>
          <w:szCs w:val="28"/>
        </w:rPr>
        <w:t>sau</w:t>
      </w:r>
      <w:proofErr w:type="spellEnd"/>
      <w:r w:rsidRPr="008F6317">
        <w:rPr>
          <w:rFonts w:cs="Times New Roman"/>
          <w:sz w:val="28"/>
          <w:szCs w:val="28"/>
        </w:rPr>
        <w:t xml:space="preserve"> </w:t>
      </w:r>
      <w:proofErr w:type="spellStart"/>
      <w:r w:rsidRPr="008F6317">
        <w:rPr>
          <w:rFonts w:cs="Times New Roman"/>
          <w:sz w:val="28"/>
          <w:szCs w:val="28"/>
        </w:rPr>
        <w:t>khi</w:t>
      </w:r>
      <w:proofErr w:type="spellEnd"/>
      <w:r w:rsidRPr="008F6317">
        <w:rPr>
          <w:rFonts w:cs="Times New Roman"/>
          <w:sz w:val="28"/>
          <w:szCs w:val="28"/>
        </w:rPr>
        <w:t xml:space="preserve"> </w:t>
      </w:r>
      <w:proofErr w:type="spellStart"/>
      <w:r w:rsidRPr="008F6317">
        <w:rPr>
          <w:rFonts w:cs="Times New Roman"/>
          <w:sz w:val="28"/>
          <w:szCs w:val="28"/>
        </w:rPr>
        <w:t>sinh</w:t>
      </w:r>
      <w:proofErr w:type="spellEnd"/>
      <w:r w:rsidRPr="008F6317">
        <w:rPr>
          <w:rFonts w:cs="Times New Roman"/>
          <w:sz w:val="28"/>
          <w:szCs w:val="28"/>
        </w:rPr>
        <w:t xml:space="preserve"> </w:t>
      </w:r>
      <w:proofErr w:type="spellStart"/>
      <w:r w:rsidRPr="008F6317">
        <w:rPr>
          <w:rFonts w:cs="Times New Roman"/>
          <w:sz w:val="28"/>
          <w:szCs w:val="28"/>
        </w:rPr>
        <w:t>viên</w:t>
      </w:r>
      <w:proofErr w:type="spellEnd"/>
      <w:r w:rsidRPr="008F6317">
        <w:rPr>
          <w:rFonts w:cs="Times New Roman"/>
          <w:sz w:val="28"/>
          <w:szCs w:val="28"/>
        </w:rPr>
        <w:t xml:space="preserve"> </w:t>
      </w:r>
      <w:proofErr w:type="spellStart"/>
      <w:r w:rsidRPr="008F6317">
        <w:rPr>
          <w:rFonts w:cs="Times New Roman"/>
          <w:sz w:val="28"/>
          <w:szCs w:val="28"/>
        </w:rPr>
        <w:t>đã</w:t>
      </w:r>
      <w:proofErr w:type="spellEnd"/>
      <w:r w:rsidRPr="008F6317">
        <w:rPr>
          <w:rFonts w:cs="Times New Roman"/>
          <w:sz w:val="28"/>
          <w:szCs w:val="28"/>
        </w:rPr>
        <w:t xml:space="preserve"> </w:t>
      </w:r>
      <w:proofErr w:type="spellStart"/>
      <w:r w:rsidRPr="008F6317">
        <w:rPr>
          <w:rFonts w:cs="Times New Roman"/>
          <w:sz w:val="28"/>
          <w:szCs w:val="28"/>
        </w:rPr>
        <w:t>học</w:t>
      </w:r>
      <w:proofErr w:type="spellEnd"/>
      <w:r w:rsidRPr="008F6317">
        <w:rPr>
          <w:rFonts w:cs="Times New Roman"/>
          <w:sz w:val="28"/>
          <w:szCs w:val="28"/>
        </w:rPr>
        <w:t xml:space="preserve"> </w:t>
      </w:r>
      <w:proofErr w:type="spellStart"/>
      <w:r w:rsidRPr="008F6317">
        <w:rPr>
          <w:rFonts w:cs="Times New Roman"/>
          <w:sz w:val="28"/>
          <w:szCs w:val="28"/>
        </w:rPr>
        <w:t>xong</w:t>
      </w:r>
      <w:proofErr w:type="spellEnd"/>
      <w:r w:rsidRPr="008F6317">
        <w:rPr>
          <w:rFonts w:cs="Times New Roman"/>
          <w:sz w:val="28"/>
          <w:szCs w:val="28"/>
        </w:rPr>
        <w:t xml:space="preserve"> </w:t>
      </w:r>
      <w:proofErr w:type="spellStart"/>
      <w:r w:rsidRPr="008F6317">
        <w:rPr>
          <w:rFonts w:cs="Times New Roman"/>
          <w:sz w:val="28"/>
          <w:szCs w:val="28"/>
        </w:rPr>
        <w:t>các</w:t>
      </w:r>
      <w:proofErr w:type="spellEnd"/>
      <w:r w:rsidRPr="008F6317">
        <w:rPr>
          <w:rFonts w:cs="Times New Roman"/>
          <w:sz w:val="28"/>
          <w:szCs w:val="28"/>
        </w:rPr>
        <w:t xml:space="preserve"> </w:t>
      </w:r>
      <w:proofErr w:type="spellStart"/>
      <w:r w:rsidRPr="008F6317">
        <w:rPr>
          <w:rFonts w:cs="Times New Roman"/>
          <w:sz w:val="28"/>
          <w:szCs w:val="28"/>
        </w:rPr>
        <w:t>môn</w:t>
      </w:r>
      <w:proofErr w:type="spellEnd"/>
      <w:r w:rsidRPr="008F6317">
        <w:rPr>
          <w:rFonts w:cs="Times New Roman"/>
          <w:sz w:val="28"/>
          <w:szCs w:val="28"/>
        </w:rPr>
        <w:t xml:space="preserve"> </w:t>
      </w:r>
      <w:proofErr w:type="spellStart"/>
      <w:r w:rsidRPr="008F6317">
        <w:rPr>
          <w:rFonts w:cs="Times New Roman"/>
          <w:sz w:val="28"/>
          <w:szCs w:val="28"/>
        </w:rPr>
        <w:t>học</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proofErr w:type="spellStart"/>
      <w:r w:rsidRPr="008F6317">
        <w:rPr>
          <w:rFonts w:cs="Times New Roman"/>
          <w:sz w:val="28"/>
          <w:szCs w:val="28"/>
        </w:rPr>
        <w:t>kỹ</w:t>
      </w:r>
      <w:proofErr w:type="spellEnd"/>
      <w:r w:rsidRPr="008F6317">
        <w:rPr>
          <w:rFonts w:cs="Times New Roman"/>
          <w:sz w:val="28"/>
          <w:szCs w:val="28"/>
        </w:rPr>
        <w:t xml:space="preserve"> </w:t>
      </w:r>
      <w:proofErr w:type="spellStart"/>
      <w:r w:rsidRPr="008F6317">
        <w:rPr>
          <w:rFonts w:cs="Times New Roman"/>
          <w:sz w:val="28"/>
          <w:szCs w:val="28"/>
        </w:rPr>
        <w:t>thuật</w:t>
      </w:r>
      <w:proofErr w:type="spellEnd"/>
      <w:r w:rsidRPr="008F6317">
        <w:rPr>
          <w:rFonts w:cs="Times New Roman"/>
          <w:sz w:val="28"/>
          <w:szCs w:val="28"/>
        </w:rPr>
        <w:t xml:space="preserve">, Tin </w:t>
      </w:r>
      <w:proofErr w:type="spellStart"/>
      <w:r w:rsidRPr="008F6317">
        <w:rPr>
          <w:rFonts w:cs="Times New Roman"/>
          <w:sz w:val="28"/>
          <w:szCs w:val="28"/>
        </w:rPr>
        <w:t>học</w:t>
      </w:r>
      <w:proofErr w:type="spellEnd"/>
      <w:r w:rsidRPr="008F6317">
        <w:rPr>
          <w:rFonts w:cs="Times New Roman"/>
          <w:sz w:val="28"/>
          <w:szCs w:val="28"/>
        </w:rPr>
        <w:t>.</w:t>
      </w:r>
    </w:p>
    <w:p w14:paraId="5AFED001" w14:textId="77777777" w:rsidR="008133A8" w:rsidRPr="008F6317" w:rsidRDefault="008133A8" w:rsidP="00D461FE">
      <w:pPr>
        <w:numPr>
          <w:ilvl w:val="0"/>
          <w:numId w:val="27"/>
        </w:numPr>
        <w:spacing w:after="0" w:line="312" w:lineRule="auto"/>
        <w:ind w:left="1003" w:hanging="357"/>
        <w:jc w:val="both"/>
        <w:rPr>
          <w:rFonts w:cs="Times New Roman"/>
          <w:sz w:val="28"/>
          <w:szCs w:val="28"/>
        </w:rPr>
      </w:pPr>
      <w:proofErr w:type="spellStart"/>
      <w:r w:rsidRPr="008F6317">
        <w:rPr>
          <w:rFonts w:cs="Times New Roman"/>
          <w:sz w:val="28"/>
          <w:szCs w:val="28"/>
        </w:rPr>
        <w:t>Môn</w:t>
      </w:r>
      <w:proofErr w:type="spellEnd"/>
      <w:r w:rsidRPr="008F6317">
        <w:rPr>
          <w:rFonts w:cs="Times New Roman"/>
          <w:sz w:val="28"/>
          <w:szCs w:val="28"/>
        </w:rPr>
        <w:t xml:space="preserve"> </w:t>
      </w:r>
      <w:proofErr w:type="spellStart"/>
      <w:r w:rsidRPr="008F6317">
        <w:rPr>
          <w:rFonts w:cs="Times New Roman"/>
          <w:sz w:val="28"/>
          <w:szCs w:val="28"/>
        </w:rPr>
        <w:t>học</w:t>
      </w:r>
      <w:proofErr w:type="spellEnd"/>
      <w:r w:rsidRPr="008F6317">
        <w:rPr>
          <w:rFonts w:cs="Times New Roman"/>
          <w:sz w:val="28"/>
          <w:szCs w:val="28"/>
        </w:rPr>
        <w:t xml:space="preserve"> </w:t>
      </w:r>
      <w:proofErr w:type="spellStart"/>
      <w:r w:rsidRPr="008F6317">
        <w:rPr>
          <w:rFonts w:cs="Times New Roman"/>
          <w:sz w:val="28"/>
          <w:szCs w:val="28"/>
        </w:rPr>
        <w:t>bắt</w:t>
      </w:r>
      <w:proofErr w:type="spellEnd"/>
      <w:r w:rsidRPr="008F6317">
        <w:rPr>
          <w:rFonts w:cs="Times New Roman"/>
          <w:sz w:val="28"/>
          <w:szCs w:val="28"/>
        </w:rPr>
        <w:t xml:space="preserve"> </w:t>
      </w:r>
      <w:proofErr w:type="spellStart"/>
      <w:r w:rsidRPr="008F6317">
        <w:rPr>
          <w:rFonts w:cs="Times New Roman"/>
          <w:sz w:val="28"/>
          <w:szCs w:val="28"/>
        </w:rPr>
        <w:t>buộc</w:t>
      </w:r>
      <w:proofErr w:type="spellEnd"/>
      <w:r w:rsidRPr="008F6317">
        <w:rPr>
          <w:rFonts w:cs="Times New Roman"/>
          <w:sz w:val="28"/>
          <w:szCs w:val="28"/>
        </w:rPr>
        <w:t xml:space="preserve"> ở </w:t>
      </w:r>
      <w:proofErr w:type="spellStart"/>
      <w:r w:rsidRPr="008F6317">
        <w:rPr>
          <w:rFonts w:cs="Times New Roman"/>
          <w:sz w:val="28"/>
          <w:szCs w:val="28"/>
        </w:rPr>
        <w:t>học</w:t>
      </w:r>
      <w:proofErr w:type="spellEnd"/>
      <w:r w:rsidRPr="008F6317">
        <w:rPr>
          <w:rFonts w:cs="Times New Roman"/>
          <w:sz w:val="28"/>
          <w:szCs w:val="28"/>
        </w:rPr>
        <w:t xml:space="preserve"> </w:t>
      </w:r>
      <w:proofErr w:type="spellStart"/>
      <w:r w:rsidRPr="008F6317">
        <w:rPr>
          <w:rFonts w:cs="Times New Roman"/>
          <w:sz w:val="28"/>
          <w:szCs w:val="28"/>
        </w:rPr>
        <w:t>kỳ</w:t>
      </w:r>
      <w:proofErr w:type="spellEnd"/>
      <w:r w:rsidRPr="008F6317">
        <w:rPr>
          <w:rFonts w:cs="Times New Roman"/>
          <w:sz w:val="28"/>
          <w:szCs w:val="28"/>
        </w:rPr>
        <w:t xml:space="preserve"> 2 </w:t>
      </w:r>
      <w:proofErr w:type="spellStart"/>
      <w:r w:rsidRPr="008F6317">
        <w:rPr>
          <w:rFonts w:cs="Times New Roman"/>
          <w:sz w:val="28"/>
          <w:szCs w:val="28"/>
        </w:rPr>
        <w:t>năm</w:t>
      </w:r>
      <w:proofErr w:type="spellEnd"/>
      <w:r w:rsidRPr="008F6317">
        <w:rPr>
          <w:rFonts w:cs="Times New Roman"/>
          <w:sz w:val="28"/>
          <w:szCs w:val="28"/>
        </w:rPr>
        <w:t xml:space="preserve"> </w:t>
      </w:r>
      <w:proofErr w:type="spellStart"/>
      <w:r w:rsidRPr="008F6317">
        <w:rPr>
          <w:rFonts w:cs="Times New Roman"/>
          <w:sz w:val="28"/>
          <w:szCs w:val="28"/>
        </w:rPr>
        <w:t>thứ</w:t>
      </w:r>
      <w:proofErr w:type="spellEnd"/>
      <w:r w:rsidRPr="008F6317">
        <w:rPr>
          <w:rFonts w:cs="Times New Roman"/>
          <w:sz w:val="28"/>
          <w:szCs w:val="28"/>
        </w:rPr>
        <w:t xml:space="preserve"> </w:t>
      </w:r>
      <w:proofErr w:type="spellStart"/>
      <w:r w:rsidRPr="008F6317">
        <w:rPr>
          <w:rFonts w:cs="Times New Roman"/>
          <w:sz w:val="28"/>
          <w:szCs w:val="28"/>
        </w:rPr>
        <w:t>nhất</w:t>
      </w:r>
      <w:proofErr w:type="spellEnd"/>
      <w:r w:rsidRPr="008F6317">
        <w:rPr>
          <w:rFonts w:cs="Times New Roman"/>
          <w:sz w:val="28"/>
          <w:szCs w:val="28"/>
        </w:rPr>
        <w:t xml:space="preserve"> </w:t>
      </w:r>
      <w:proofErr w:type="spellStart"/>
      <w:r w:rsidRPr="008F6317">
        <w:rPr>
          <w:rFonts w:cs="Times New Roman"/>
          <w:sz w:val="28"/>
          <w:szCs w:val="28"/>
        </w:rPr>
        <w:t>của</w:t>
      </w:r>
      <w:proofErr w:type="spellEnd"/>
      <w:r w:rsidRPr="008F6317">
        <w:rPr>
          <w:rFonts w:cs="Times New Roman"/>
          <w:sz w:val="28"/>
          <w:szCs w:val="28"/>
        </w:rPr>
        <w:t xml:space="preserve"> </w:t>
      </w:r>
      <w:proofErr w:type="spellStart"/>
      <w:r w:rsidRPr="008F6317">
        <w:rPr>
          <w:rFonts w:cs="Times New Roman"/>
          <w:sz w:val="28"/>
          <w:szCs w:val="28"/>
        </w:rPr>
        <w:t>khóa</w:t>
      </w:r>
      <w:proofErr w:type="spellEnd"/>
      <w:r w:rsidRPr="008F6317">
        <w:rPr>
          <w:rFonts w:cs="Times New Roman"/>
          <w:sz w:val="28"/>
          <w:szCs w:val="28"/>
        </w:rPr>
        <w:t xml:space="preserve"> </w:t>
      </w:r>
      <w:proofErr w:type="spellStart"/>
      <w:r w:rsidRPr="008F6317">
        <w:rPr>
          <w:rFonts w:cs="Times New Roman"/>
          <w:sz w:val="28"/>
          <w:szCs w:val="28"/>
        </w:rPr>
        <w:t>học</w:t>
      </w:r>
      <w:proofErr w:type="spellEnd"/>
      <w:r w:rsidRPr="008F6317">
        <w:rPr>
          <w:rFonts w:cs="Times New Roman"/>
          <w:sz w:val="28"/>
          <w:szCs w:val="28"/>
        </w:rPr>
        <w:t>.</w:t>
      </w:r>
    </w:p>
    <w:p w14:paraId="7C7E98F7" w14:textId="77777777" w:rsidR="008133A8" w:rsidRPr="008F6317" w:rsidRDefault="008133A8" w:rsidP="00D461FE">
      <w:pPr>
        <w:spacing w:after="0" w:line="312" w:lineRule="auto"/>
        <w:ind w:left="1003" w:hanging="719"/>
        <w:rPr>
          <w:rFonts w:cs="Times New Roman"/>
          <w:sz w:val="28"/>
          <w:szCs w:val="28"/>
        </w:rPr>
      </w:pPr>
      <w:r w:rsidRPr="008F6317">
        <w:rPr>
          <w:rFonts w:cs="Times New Roman"/>
          <w:sz w:val="28"/>
          <w:szCs w:val="28"/>
        </w:rPr>
        <w:t xml:space="preserve">- </w:t>
      </w:r>
      <w:proofErr w:type="spellStart"/>
      <w:r w:rsidRPr="008F6317">
        <w:rPr>
          <w:rFonts w:cs="Times New Roman"/>
          <w:sz w:val="28"/>
          <w:szCs w:val="28"/>
        </w:rPr>
        <w:t>Tính</w:t>
      </w:r>
      <w:proofErr w:type="spellEnd"/>
      <w:r w:rsidRPr="008F6317">
        <w:rPr>
          <w:rFonts w:cs="Times New Roman"/>
          <w:sz w:val="28"/>
          <w:szCs w:val="28"/>
        </w:rPr>
        <w:t xml:space="preserve"> </w:t>
      </w:r>
      <w:proofErr w:type="spellStart"/>
      <w:r w:rsidRPr="008F6317">
        <w:rPr>
          <w:rFonts w:cs="Times New Roman"/>
          <w:sz w:val="28"/>
          <w:szCs w:val="28"/>
        </w:rPr>
        <w:t>chất</w:t>
      </w:r>
      <w:proofErr w:type="spellEnd"/>
      <w:r w:rsidRPr="008F6317">
        <w:rPr>
          <w:rFonts w:cs="Times New Roman"/>
          <w:sz w:val="28"/>
          <w:szCs w:val="28"/>
        </w:rPr>
        <w:t xml:space="preserve">: </w:t>
      </w:r>
    </w:p>
    <w:p w14:paraId="1FBF3D6F" w14:textId="77777777" w:rsidR="008133A8" w:rsidRPr="008F6317" w:rsidRDefault="008133A8" w:rsidP="00D461FE">
      <w:pPr>
        <w:numPr>
          <w:ilvl w:val="0"/>
          <w:numId w:val="28"/>
        </w:numPr>
        <w:spacing w:after="0" w:line="312" w:lineRule="auto"/>
        <w:ind w:left="1003" w:hanging="357"/>
        <w:jc w:val="both"/>
        <w:rPr>
          <w:rFonts w:cs="Times New Roman"/>
          <w:sz w:val="28"/>
          <w:szCs w:val="28"/>
        </w:rPr>
      </w:pPr>
      <w:proofErr w:type="spellStart"/>
      <w:r w:rsidRPr="008F6317">
        <w:rPr>
          <w:rFonts w:cs="Times New Roman"/>
          <w:sz w:val="28"/>
          <w:szCs w:val="28"/>
        </w:rPr>
        <w:t>Là</w:t>
      </w:r>
      <w:proofErr w:type="spellEnd"/>
      <w:r w:rsidRPr="008F6317">
        <w:rPr>
          <w:rFonts w:cs="Times New Roman"/>
          <w:sz w:val="28"/>
          <w:szCs w:val="28"/>
        </w:rPr>
        <w:t xml:space="preserve"> </w:t>
      </w:r>
      <w:proofErr w:type="spellStart"/>
      <w:r w:rsidRPr="008F6317">
        <w:rPr>
          <w:rFonts w:cs="Times New Roman"/>
          <w:sz w:val="28"/>
          <w:szCs w:val="28"/>
        </w:rPr>
        <w:t>môn</w:t>
      </w:r>
      <w:proofErr w:type="spellEnd"/>
      <w:r w:rsidRPr="008F6317">
        <w:rPr>
          <w:rFonts w:cs="Times New Roman"/>
          <w:sz w:val="28"/>
          <w:szCs w:val="28"/>
        </w:rPr>
        <w:t xml:space="preserve"> </w:t>
      </w:r>
      <w:proofErr w:type="spellStart"/>
      <w:r w:rsidRPr="008F6317">
        <w:rPr>
          <w:rFonts w:cs="Times New Roman"/>
          <w:sz w:val="28"/>
          <w:szCs w:val="28"/>
        </w:rPr>
        <w:t>học</w:t>
      </w:r>
      <w:proofErr w:type="spellEnd"/>
      <w:r w:rsidRPr="008F6317">
        <w:rPr>
          <w:rFonts w:cs="Times New Roman"/>
          <w:sz w:val="28"/>
          <w:szCs w:val="28"/>
        </w:rPr>
        <w:t xml:space="preserve"> </w:t>
      </w:r>
      <w:proofErr w:type="spellStart"/>
      <w:r w:rsidRPr="008F6317">
        <w:rPr>
          <w:rFonts w:cs="Times New Roman"/>
          <w:sz w:val="28"/>
          <w:szCs w:val="28"/>
        </w:rPr>
        <w:t>kỹ</w:t>
      </w:r>
      <w:proofErr w:type="spellEnd"/>
      <w:r w:rsidRPr="008F6317">
        <w:rPr>
          <w:rFonts w:cs="Times New Roman"/>
          <w:sz w:val="28"/>
          <w:szCs w:val="28"/>
        </w:rPr>
        <w:t xml:space="preserve"> </w:t>
      </w:r>
      <w:proofErr w:type="spellStart"/>
      <w:r w:rsidRPr="008F6317">
        <w:rPr>
          <w:rFonts w:cs="Times New Roman"/>
          <w:sz w:val="28"/>
          <w:szCs w:val="28"/>
        </w:rPr>
        <w:t>thuật</w:t>
      </w:r>
      <w:proofErr w:type="spellEnd"/>
      <w:r w:rsidRPr="008F6317">
        <w:rPr>
          <w:rFonts w:cs="Times New Roman"/>
          <w:sz w:val="28"/>
          <w:szCs w:val="28"/>
        </w:rPr>
        <w:t xml:space="preserve"> </w:t>
      </w:r>
      <w:proofErr w:type="spellStart"/>
      <w:r w:rsidRPr="008F6317">
        <w:rPr>
          <w:rFonts w:cs="Times New Roman"/>
          <w:sz w:val="28"/>
          <w:szCs w:val="28"/>
        </w:rPr>
        <w:t>cơ</w:t>
      </w:r>
      <w:proofErr w:type="spellEnd"/>
      <w:r w:rsidRPr="008F6317">
        <w:rPr>
          <w:rFonts w:cs="Times New Roman"/>
          <w:sz w:val="28"/>
          <w:szCs w:val="28"/>
        </w:rPr>
        <w:t xml:space="preserve"> </w:t>
      </w:r>
      <w:proofErr w:type="spellStart"/>
      <w:r w:rsidRPr="008F6317">
        <w:rPr>
          <w:rFonts w:cs="Times New Roman"/>
          <w:sz w:val="28"/>
          <w:szCs w:val="28"/>
        </w:rPr>
        <w:t>sở</w:t>
      </w:r>
      <w:proofErr w:type="spellEnd"/>
      <w:r w:rsidRPr="008F6317">
        <w:rPr>
          <w:rFonts w:cs="Times New Roman"/>
          <w:sz w:val="28"/>
          <w:szCs w:val="28"/>
        </w:rPr>
        <w:t xml:space="preserve"> </w:t>
      </w:r>
      <w:proofErr w:type="spellStart"/>
      <w:r w:rsidRPr="008F6317">
        <w:rPr>
          <w:rFonts w:cs="Times New Roman"/>
          <w:sz w:val="28"/>
          <w:szCs w:val="28"/>
        </w:rPr>
        <w:t>thuộc</w:t>
      </w:r>
      <w:proofErr w:type="spellEnd"/>
      <w:r w:rsidRPr="008F6317">
        <w:rPr>
          <w:rFonts w:cs="Times New Roman"/>
          <w:sz w:val="28"/>
          <w:szCs w:val="28"/>
        </w:rPr>
        <w:t xml:space="preserve"> </w:t>
      </w:r>
      <w:proofErr w:type="spellStart"/>
      <w:r w:rsidRPr="008F6317">
        <w:rPr>
          <w:rFonts w:cs="Times New Roman"/>
          <w:sz w:val="28"/>
          <w:szCs w:val="28"/>
        </w:rPr>
        <w:t>các</w:t>
      </w:r>
      <w:proofErr w:type="spellEnd"/>
      <w:r w:rsidRPr="008F6317">
        <w:rPr>
          <w:rFonts w:cs="Times New Roman"/>
          <w:sz w:val="28"/>
          <w:szCs w:val="28"/>
        </w:rPr>
        <w:t xml:space="preserve"> </w:t>
      </w:r>
      <w:proofErr w:type="spellStart"/>
      <w:r w:rsidRPr="008F6317">
        <w:rPr>
          <w:rFonts w:cs="Times New Roman"/>
          <w:sz w:val="28"/>
          <w:szCs w:val="28"/>
        </w:rPr>
        <w:t>môn</w:t>
      </w:r>
      <w:proofErr w:type="spellEnd"/>
      <w:r w:rsidRPr="008F6317">
        <w:rPr>
          <w:rFonts w:cs="Times New Roman"/>
          <w:sz w:val="28"/>
          <w:szCs w:val="28"/>
        </w:rPr>
        <w:t xml:space="preserve"> </w:t>
      </w:r>
      <w:proofErr w:type="spellStart"/>
      <w:r w:rsidRPr="008F6317">
        <w:rPr>
          <w:rFonts w:cs="Times New Roman"/>
          <w:sz w:val="28"/>
          <w:szCs w:val="28"/>
        </w:rPr>
        <w:t>học</w:t>
      </w:r>
      <w:proofErr w:type="spellEnd"/>
      <w:r w:rsidRPr="008F6317">
        <w:rPr>
          <w:rFonts w:cs="Times New Roman"/>
          <w:sz w:val="28"/>
          <w:szCs w:val="28"/>
        </w:rPr>
        <w:t xml:space="preserve">, </w:t>
      </w:r>
      <w:proofErr w:type="spellStart"/>
      <w:r w:rsidRPr="008F6317">
        <w:rPr>
          <w:rFonts w:cs="Times New Roman"/>
          <w:sz w:val="28"/>
          <w:szCs w:val="28"/>
        </w:rPr>
        <w:t>mô</w:t>
      </w:r>
      <w:proofErr w:type="spellEnd"/>
      <w:r w:rsidRPr="008F6317">
        <w:rPr>
          <w:rFonts w:cs="Times New Roman"/>
          <w:sz w:val="28"/>
          <w:szCs w:val="28"/>
        </w:rPr>
        <w:t xml:space="preserve"> </w:t>
      </w:r>
      <w:proofErr w:type="spellStart"/>
      <w:r w:rsidRPr="008F6317">
        <w:rPr>
          <w:rFonts w:cs="Times New Roman"/>
          <w:sz w:val="28"/>
          <w:szCs w:val="28"/>
        </w:rPr>
        <w:t>đun</w:t>
      </w:r>
      <w:proofErr w:type="spellEnd"/>
      <w:r w:rsidRPr="008F6317">
        <w:rPr>
          <w:rFonts w:cs="Times New Roman"/>
          <w:sz w:val="28"/>
          <w:szCs w:val="28"/>
        </w:rPr>
        <w:t xml:space="preserve"> </w:t>
      </w:r>
      <w:proofErr w:type="spellStart"/>
      <w:r w:rsidRPr="008F6317">
        <w:rPr>
          <w:rFonts w:cs="Times New Roman"/>
          <w:sz w:val="28"/>
          <w:szCs w:val="28"/>
        </w:rPr>
        <w:t>đào</w:t>
      </w:r>
      <w:proofErr w:type="spellEnd"/>
      <w:r w:rsidRPr="008F6317">
        <w:rPr>
          <w:rFonts w:cs="Times New Roman"/>
          <w:sz w:val="28"/>
          <w:szCs w:val="28"/>
        </w:rPr>
        <w:t xml:space="preserve"> </w:t>
      </w:r>
      <w:proofErr w:type="spellStart"/>
      <w:r w:rsidRPr="008F6317">
        <w:rPr>
          <w:rFonts w:cs="Times New Roman"/>
          <w:sz w:val="28"/>
          <w:szCs w:val="28"/>
        </w:rPr>
        <w:t>tạo</w:t>
      </w:r>
      <w:proofErr w:type="spellEnd"/>
      <w:r w:rsidRPr="008F6317">
        <w:rPr>
          <w:rFonts w:cs="Times New Roman"/>
          <w:sz w:val="28"/>
          <w:szCs w:val="28"/>
        </w:rPr>
        <w:t xml:space="preserve"> </w:t>
      </w:r>
      <w:proofErr w:type="spellStart"/>
      <w:r w:rsidRPr="008F6317">
        <w:rPr>
          <w:rFonts w:cs="Times New Roman"/>
          <w:sz w:val="28"/>
          <w:szCs w:val="28"/>
        </w:rPr>
        <w:t>nghề</w:t>
      </w:r>
      <w:proofErr w:type="spellEnd"/>
      <w:r w:rsidRPr="008F6317">
        <w:rPr>
          <w:rFonts w:cs="Times New Roman"/>
          <w:sz w:val="28"/>
          <w:szCs w:val="28"/>
        </w:rPr>
        <w:t xml:space="preserve"> </w:t>
      </w:r>
      <w:proofErr w:type="spellStart"/>
      <w:r w:rsidRPr="008F6317">
        <w:rPr>
          <w:rFonts w:cs="Times New Roman"/>
          <w:sz w:val="28"/>
          <w:szCs w:val="28"/>
        </w:rPr>
        <w:t>bắt</w:t>
      </w:r>
      <w:proofErr w:type="spellEnd"/>
      <w:r w:rsidRPr="008F6317">
        <w:rPr>
          <w:rFonts w:cs="Times New Roman"/>
          <w:sz w:val="28"/>
          <w:szCs w:val="28"/>
        </w:rPr>
        <w:t xml:space="preserve"> </w:t>
      </w:r>
      <w:proofErr w:type="spellStart"/>
      <w:r w:rsidRPr="008F6317">
        <w:rPr>
          <w:rFonts w:cs="Times New Roman"/>
          <w:sz w:val="28"/>
          <w:szCs w:val="28"/>
        </w:rPr>
        <w:t>buộc</w:t>
      </w:r>
      <w:proofErr w:type="spellEnd"/>
      <w:r w:rsidRPr="008F6317">
        <w:rPr>
          <w:rFonts w:cs="Times New Roman"/>
          <w:sz w:val="28"/>
          <w:szCs w:val="28"/>
        </w:rPr>
        <w:t>.</w:t>
      </w:r>
    </w:p>
    <w:p w14:paraId="06A48EFD" w14:textId="77777777" w:rsidR="008133A8" w:rsidRPr="008F6317" w:rsidRDefault="008133A8" w:rsidP="00D461FE">
      <w:pPr>
        <w:numPr>
          <w:ilvl w:val="0"/>
          <w:numId w:val="28"/>
        </w:numPr>
        <w:spacing w:after="0" w:line="312" w:lineRule="auto"/>
        <w:ind w:left="1003" w:hanging="357"/>
        <w:jc w:val="both"/>
        <w:rPr>
          <w:rFonts w:cs="Times New Roman"/>
          <w:sz w:val="28"/>
          <w:szCs w:val="28"/>
        </w:rPr>
      </w:pPr>
      <w:proofErr w:type="spellStart"/>
      <w:r w:rsidRPr="008F6317">
        <w:rPr>
          <w:rFonts w:cs="Times New Roman"/>
          <w:sz w:val="28"/>
          <w:szCs w:val="28"/>
        </w:rPr>
        <w:t>Là</w:t>
      </w:r>
      <w:proofErr w:type="spellEnd"/>
      <w:r w:rsidRPr="008F6317">
        <w:rPr>
          <w:rFonts w:cs="Times New Roman"/>
          <w:sz w:val="28"/>
          <w:szCs w:val="28"/>
        </w:rPr>
        <w:t xml:space="preserve"> </w:t>
      </w:r>
      <w:proofErr w:type="spellStart"/>
      <w:r w:rsidRPr="008F6317">
        <w:rPr>
          <w:rFonts w:cs="Times New Roman"/>
          <w:sz w:val="28"/>
          <w:szCs w:val="28"/>
        </w:rPr>
        <w:t>môn</w:t>
      </w:r>
      <w:proofErr w:type="spellEnd"/>
      <w:r w:rsidRPr="008F6317">
        <w:rPr>
          <w:rFonts w:cs="Times New Roman"/>
          <w:sz w:val="28"/>
          <w:szCs w:val="28"/>
        </w:rPr>
        <w:t xml:space="preserve"> </w:t>
      </w:r>
      <w:proofErr w:type="spellStart"/>
      <w:r w:rsidRPr="008F6317">
        <w:rPr>
          <w:rFonts w:cs="Times New Roman"/>
          <w:sz w:val="28"/>
          <w:szCs w:val="28"/>
        </w:rPr>
        <w:t>học</w:t>
      </w:r>
      <w:proofErr w:type="spellEnd"/>
      <w:r w:rsidRPr="008F6317">
        <w:rPr>
          <w:rFonts w:cs="Times New Roman"/>
          <w:sz w:val="28"/>
          <w:szCs w:val="28"/>
        </w:rPr>
        <w:t xml:space="preserve"> </w:t>
      </w:r>
      <w:proofErr w:type="spellStart"/>
      <w:r w:rsidRPr="008F6317">
        <w:rPr>
          <w:rFonts w:cs="Times New Roman"/>
          <w:sz w:val="28"/>
          <w:szCs w:val="28"/>
        </w:rPr>
        <w:t>giúp</w:t>
      </w:r>
      <w:proofErr w:type="spellEnd"/>
      <w:r w:rsidRPr="008F6317">
        <w:rPr>
          <w:rFonts w:cs="Times New Roman"/>
          <w:sz w:val="28"/>
          <w:szCs w:val="28"/>
        </w:rPr>
        <w:t xml:space="preserve"> </w:t>
      </w:r>
      <w:proofErr w:type="spellStart"/>
      <w:r w:rsidRPr="008F6317">
        <w:rPr>
          <w:rFonts w:cs="Times New Roman"/>
          <w:sz w:val="28"/>
          <w:szCs w:val="28"/>
        </w:rPr>
        <w:t>cho</w:t>
      </w:r>
      <w:proofErr w:type="spellEnd"/>
      <w:r w:rsidRPr="008F6317">
        <w:rPr>
          <w:rFonts w:cs="Times New Roman"/>
          <w:sz w:val="28"/>
          <w:szCs w:val="28"/>
        </w:rPr>
        <w:t xml:space="preserve"> </w:t>
      </w:r>
      <w:proofErr w:type="spellStart"/>
      <w:r w:rsidRPr="008F6317">
        <w:rPr>
          <w:rFonts w:cs="Times New Roman"/>
          <w:sz w:val="28"/>
          <w:szCs w:val="28"/>
        </w:rPr>
        <w:t>học</w:t>
      </w:r>
      <w:proofErr w:type="spellEnd"/>
      <w:r w:rsidRPr="008F6317">
        <w:rPr>
          <w:rFonts w:cs="Times New Roman"/>
          <w:sz w:val="28"/>
          <w:szCs w:val="28"/>
        </w:rPr>
        <w:t xml:space="preserve"> </w:t>
      </w:r>
      <w:proofErr w:type="spellStart"/>
      <w:r w:rsidRPr="008F6317">
        <w:rPr>
          <w:rFonts w:cs="Times New Roman"/>
          <w:sz w:val="28"/>
          <w:szCs w:val="28"/>
        </w:rPr>
        <w:t>sinh</w:t>
      </w:r>
      <w:proofErr w:type="spellEnd"/>
      <w:r w:rsidRPr="008F6317">
        <w:rPr>
          <w:rFonts w:cs="Times New Roman"/>
          <w:sz w:val="28"/>
          <w:szCs w:val="28"/>
        </w:rPr>
        <w:t xml:space="preserve"> </w:t>
      </w:r>
      <w:proofErr w:type="spellStart"/>
      <w:r w:rsidRPr="008F6317">
        <w:rPr>
          <w:rFonts w:cs="Times New Roman"/>
          <w:sz w:val="28"/>
          <w:szCs w:val="28"/>
        </w:rPr>
        <w:t>có</w:t>
      </w:r>
      <w:proofErr w:type="spellEnd"/>
      <w:r w:rsidRPr="008F6317">
        <w:rPr>
          <w:rFonts w:cs="Times New Roman"/>
          <w:sz w:val="28"/>
          <w:szCs w:val="28"/>
        </w:rPr>
        <w:t xml:space="preserve"> </w:t>
      </w:r>
      <w:proofErr w:type="spellStart"/>
      <w:r w:rsidRPr="008F6317">
        <w:rPr>
          <w:rFonts w:cs="Times New Roman"/>
          <w:sz w:val="28"/>
          <w:szCs w:val="28"/>
        </w:rPr>
        <w:t>khả</w:t>
      </w:r>
      <w:proofErr w:type="spellEnd"/>
      <w:r w:rsidRPr="008F6317">
        <w:rPr>
          <w:rFonts w:cs="Times New Roman"/>
          <w:sz w:val="28"/>
          <w:szCs w:val="28"/>
        </w:rPr>
        <w:t xml:space="preserve"> </w:t>
      </w:r>
      <w:proofErr w:type="spellStart"/>
      <w:r w:rsidRPr="008F6317">
        <w:rPr>
          <w:rFonts w:cs="Times New Roman"/>
          <w:sz w:val="28"/>
          <w:szCs w:val="28"/>
        </w:rPr>
        <w:t>năng</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proofErr w:type="spellStart"/>
      <w:r w:rsidRPr="008F6317">
        <w:rPr>
          <w:rFonts w:cs="Times New Roman"/>
          <w:sz w:val="28"/>
          <w:szCs w:val="28"/>
        </w:rPr>
        <w:t>các</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proofErr w:type="spellStart"/>
      <w:r w:rsidRPr="008F6317">
        <w:rPr>
          <w:rFonts w:cs="Times New Roman"/>
          <w:sz w:val="28"/>
          <w:szCs w:val="28"/>
        </w:rPr>
        <w:t>kỹ</w:t>
      </w:r>
      <w:proofErr w:type="spellEnd"/>
      <w:r w:rsidRPr="008F6317">
        <w:rPr>
          <w:rFonts w:cs="Times New Roman"/>
          <w:sz w:val="28"/>
          <w:szCs w:val="28"/>
        </w:rPr>
        <w:t xml:space="preserve"> </w:t>
      </w:r>
      <w:proofErr w:type="spellStart"/>
      <w:r w:rsidRPr="008F6317">
        <w:rPr>
          <w:rFonts w:cs="Times New Roman"/>
          <w:sz w:val="28"/>
          <w:szCs w:val="28"/>
        </w:rPr>
        <w:t>thuật</w:t>
      </w:r>
      <w:proofErr w:type="spellEnd"/>
      <w:r w:rsidRPr="008F6317">
        <w:rPr>
          <w:rFonts w:cs="Times New Roman"/>
          <w:sz w:val="28"/>
          <w:szCs w:val="28"/>
        </w:rPr>
        <w:t xml:space="preserve"> </w:t>
      </w:r>
      <w:proofErr w:type="spellStart"/>
      <w:r w:rsidRPr="008F6317">
        <w:rPr>
          <w:rFonts w:cs="Times New Roman"/>
          <w:sz w:val="28"/>
          <w:szCs w:val="28"/>
        </w:rPr>
        <w:t>bằng</w:t>
      </w:r>
      <w:proofErr w:type="spellEnd"/>
      <w:r w:rsidRPr="008F6317">
        <w:rPr>
          <w:rFonts w:cs="Times New Roman"/>
          <w:sz w:val="28"/>
          <w:szCs w:val="28"/>
        </w:rPr>
        <w:t xml:space="preserve"> </w:t>
      </w:r>
      <w:proofErr w:type="spellStart"/>
      <w:r w:rsidRPr="008F6317">
        <w:rPr>
          <w:rFonts w:cs="Times New Roman"/>
          <w:sz w:val="28"/>
          <w:szCs w:val="28"/>
        </w:rPr>
        <w:t>phần</w:t>
      </w:r>
      <w:proofErr w:type="spellEnd"/>
      <w:r w:rsidRPr="008F6317">
        <w:rPr>
          <w:rFonts w:cs="Times New Roman"/>
          <w:sz w:val="28"/>
          <w:szCs w:val="28"/>
        </w:rPr>
        <w:t xml:space="preserve"> </w:t>
      </w:r>
      <w:proofErr w:type="spellStart"/>
      <w:r w:rsidRPr="008F6317">
        <w:rPr>
          <w:rFonts w:cs="Times New Roman"/>
          <w:sz w:val="28"/>
          <w:szCs w:val="28"/>
        </w:rPr>
        <w:t>mềm</w:t>
      </w:r>
      <w:proofErr w:type="spellEnd"/>
      <w:r w:rsidRPr="008F6317">
        <w:rPr>
          <w:rFonts w:cs="Times New Roman"/>
          <w:sz w:val="28"/>
          <w:szCs w:val="28"/>
        </w:rPr>
        <w:t xml:space="preserve"> AutoCAD.</w:t>
      </w:r>
    </w:p>
    <w:p w14:paraId="720E3435" w14:textId="77777777" w:rsidR="008133A8" w:rsidRPr="008F6317" w:rsidRDefault="008133A8" w:rsidP="00D461FE">
      <w:pPr>
        <w:spacing w:after="0" w:line="312" w:lineRule="auto"/>
        <w:rPr>
          <w:rFonts w:cs="Times New Roman"/>
          <w:b/>
          <w:sz w:val="28"/>
          <w:szCs w:val="28"/>
        </w:rPr>
      </w:pPr>
      <w:r w:rsidRPr="008F6317">
        <w:rPr>
          <w:rFonts w:cs="Times New Roman"/>
          <w:b/>
          <w:sz w:val="28"/>
          <w:szCs w:val="28"/>
        </w:rPr>
        <w:t xml:space="preserve">II. </w:t>
      </w:r>
      <w:proofErr w:type="spellStart"/>
      <w:r w:rsidRPr="008F6317">
        <w:rPr>
          <w:rFonts w:cs="Times New Roman"/>
          <w:b/>
          <w:sz w:val="28"/>
          <w:szCs w:val="28"/>
        </w:rPr>
        <w:t>Mục</w:t>
      </w:r>
      <w:proofErr w:type="spellEnd"/>
      <w:r w:rsidRPr="008F6317">
        <w:rPr>
          <w:rFonts w:cs="Times New Roman"/>
          <w:b/>
          <w:sz w:val="28"/>
          <w:szCs w:val="28"/>
        </w:rPr>
        <w:t xml:space="preserve"> </w:t>
      </w:r>
      <w:proofErr w:type="spellStart"/>
      <w:r w:rsidRPr="008F6317">
        <w:rPr>
          <w:rFonts w:cs="Times New Roman"/>
          <w:b/>
          <w:sz w:val="28"/>
          <w:szCs w:val="28"/>
        </w:rPr>
        <w:t>tiêu</w:t>
      </w:r>
      <w:proofErr w:type="spellEnd"/>
      <w:r w:rsidRPr="008F6317">
        <w:rPr>
          <w:rFonts w:cs="Times New Roman"/>
          <w:b/>
          <w:sz w:val="28"/>
          <w:szCs w:val="28"/>
        </w:rPr>
        <w:t xml:space="preserve"> </w:t>
      </w:r>
      <w:proofErr w:type="spellStart"/>
      <w:r w:rsidRPr="008F6317">
        <w:rPr>
          <w:rFonts w:cs="Times New Roman"/>
          <w:b/>
          <w:sz w:val="28"/>
          <w:szCs w:val="28"/>
        </w:rPr>
        <w:t>môn</w:t>
      </w:r>
      <w:proofErr w:type="spellEnd"/>
      <w:r w:rsidRPr="008F6317">
        <w:rPr>
          <w:rFonts w:cs="Times New Roman"/>
          <w:b/>
          <w:sz w:val="28"/>
          <w:szCs w:val="28"/>
        </w:rPr>
        <w:t xml:space="preserve"> </w:t>
      </w:r>
      <w:proofErr w:type="spellStart"/>
      <w:r w:rsidRPr="008F6317">
        <w:rPr>
          <w:rFonts w:cs="Times New Roman"/>
          <w:b/>
          <w:sz w:val="28"/>
          <w:szCs w:val="28"/>
        </w:rPr>
        <w:t>học</w:t>
      </w:r>
      <w:proofErr w:type="spellEnd"/>
      <w:r w:rsidRPr="008F6317">
        <w:rPr>
          <w:rFonts w:cs="Times New Roman"/>
          <w:b/>
          <w:sz w:val="28"/>
          <w:szCs w:val="28"/>
        </w:rPr>
        <w:t>:</w:t>
      </w:r>
    </w:p>
    <w:p w14:paraId="25F5CD37" w14:textId="77777777" w:rsidR="008133A8" w:rsidRPr="008F6317" w:rsidRDefault="008133A8" w:rsidP="00D461FE">
      <w:pPr>
        <w:spacing w:after="0" w:line="312" w:lineRule="auto"/>
        <w:ind w:firstLine="284"/>
        <w:jc w:val="both"/>
        <w:rPr>
          <w:rFonts w:cs="Times New Roman"/>
          <w:sz w:val="28"/>
          <w:szCs w:val="28"/>
        </w:rPr>
      </w:pPr>
      <w:r w:rsidRPr="008F6317">
        <w:rPr>
          <w:rFonts w:cs="Times New Roman"/>
          <w:sz w:val="28"/>
          <w:szCs w:val="28"/>
        </w:rPr>
        <w:t xml:space="preserve">- </w:t>
      </w:r>
      <w:proofErr w:type="spellStart"/>
      <w:r w:rsidRPr="008F6317">
        <w:rPr>
          <w:rFonts w:cs="Times New Roman"/>
          <w:sz w:val="28"/>
          <w:szCs w:val="28"/>
        </w:rPr>
        <w:t>Về</w:t>
      </w:r>
      <w:proofErr w:type="spellEnd"/>
      <w:r w:rsidRPr="008F6317">
        <w:rPr>
          <w:rFonts w:cs="Times New Roman"/>
          <w:sz w:val="28"/>
          <w:szCs w:val="28"/>
        </w:rPr>
        <w:t xml:space="preserve"> </w:t>
      </w:r>
      <w:proofErr w:type="spellStart"/>
      <w:r w:rsidRPr="008F6317">
        <w:rPr>
          <w:rFonts w:cs="Times New Roman"/>
          <w:sz w:val="28"/>
          <w:szCs w:val="28"/>
        </w:rPr>
        <w:t>kiến</w:t>
      </w:r>
      <w:proofErr w:type="spellEnd"/>
      <w:r w:rsidRPr="008F6317">
        <w:rPr>
          <w:rFonts w:cs="Times New Roman"/>
          <w:sz w:val="28"/>
          <w:szCs w:val="28"/>
        </w:rPr>
        <w:t xml:space="preserve"> </w:t>
      </w:r>
      <w:proofErr w:type="spellStart"/>
      <w:r w:rsidRPr="008F6317">
        <w:rPr>
          <w:rFonts w:cs="Times New Roman"/>
          <w:sz w:val="28"/>
          <w:szCs w:val="28"/>
        </w:rPr>
        <w:t>thức</w:t>
      </w:r>
      <w:proofErr w:type="spellEnd"/>
      <w:r w:rsidRPr="008F6317">
        <w:rPr>
          <w:rFonts w:cs="Times New Roman"/>
          <w:sz w:val="28"/>
          <w:szCs w:val="28"/>
        </w:rPr>
        <w:t xml:space="preserve">: </w:t>
      </w:r>
    </w:p>
    <w:p w14:paraId="61CE897A" w14:textId="77777777" w:rsidR="008133A8" w:rsidRPr="008F6317" w:rsidRDefault="008133A8" w:rsidP="00D461FE">
      <w:pPr>
        <w:numPr>
          <w:ilvl w:val="0"/>
          <w:numId w:val="29"/>
        </w:numPr>
        <w:spacing w:after="0" w:line="312" w:lineRule="auto"/>
        <w:ind w:left="1003" w:hanging="357"/>
        <w:jc w:val="both"/>
        <w:rPr>
          <w:rFonts w:cs="Times New Roman"/>
          <w:sz w:val="28"/>
          <w:szCs w:val="28"/>
        </w:rPr>
      </w:pPr>
      <w:proofErr w:type="spellStart"/>
      <w:r w:rsidRPr="008F6317">
        <w:rPr>
          <w:rFonts w:cs="Times New Roman"/>
          <w:sz w:val="28"/>
          <w:szCs w:val="28"/>
        </w:rPr>
        <w:t>Giải</w:t>
      </w:r>
      <w:proofErr w:type="spellEnd"/>
      <w:r w:rsidRPr="008F6317">
        <w:rPr>
          <w:rFonts w:cs="Times New Roman"/>
          <w:sz w:val="28"/>
          <w:szCs w:val="28"/>
        </w:rPr>
        <w:t xml:space="preserve"> </w:t>
      </w:r>
      <w:proofErr w:type="spellStart"/>
      <w:r w:rsidRPr="008F6317">
        <w:rPr>
          <w:rFonts w:cs="Times New Roman"/>
          <w:sz w:val="28"/>
          <w:szCs w:val="28"/>
        </w:rPr>
        <w:t>thích</w:t>
      </w:r>
      <w:proofErr w:type="spellEnd"/>
      <w:r w:rsidRPr="008F6317">
        <w:rPr>
          <w:rFonts w:cs="Times New Roman"/>
          <w:sz w:val="28"/>
          <w:szCs w:val="28"/>
        </w:rPr>
        <w:t xml:space="preserve"> </w:t>
      </w:r>
      <w:proofErr w:type="spellStart"/>
      <w:r w:rsidRPr="008F6317">
        <w:rPr>
          <w:rFonts w:cs="Times New Roman"/>
          <w:sz w:val="28"/>
          <w:szCs w:val="28"/>
        </w:rPr>
        <w:t>được</w:t>
      </w:r>
      <w:proofErr w:type="spellEnd"/>
      <w:r w:rsidRPr="008F6317">
        <w:rPr>
          <w:rFonts w:cs="Times New Roman"/>
          <w:sz w:val="28"/>
          <w:szCs w:val="28"/>
        </w:rPr>
        <w:t xml:space="preserve"> </w:t>
      </w:r>
      <w:proofErr w:type="spellStart"/>
      <w:r w:rsidRPr="008F6317">
        <w:rPr>
          <w:rFonts w:cs="Times New Roman"/>
          <w:sz w:val="28"/>
          <w:szCs w:val="28"/>
        </w:rPr>
        <w:t>những</w:t>
      </w:r>
      <w:proofErr w:type="spellEnd"/>
      <w:r w:rsidRPr="008F6317">
        <w:rPr>
          <w:rFonts w:cs="Times New Roman"/>
          <w:sz w:val="28"/>
          <w:szCs w:val="28"/>
        </w:rPr>
        <w:t xml:space="preserve"> </w:t>
      </w:r>
      <w:proofErr w:type="spellStart"/>
      <w:r w:rsidRPr="008F6317">
        <w:rPr>
          <w:rFonts w:cs="Times New Roman"/>
          <w:sz w:val="28"/>
          <w:szCs w:val="28"/>
        </w:rPr>
        <w:t>ưu</w:t>
      </w:r>
      <w:proofErr w:type="spellEnd"/>
      <w:r w:rsidRPr="008F6317">
        <w:rPr>
          <w:rFonts w:cs="Times New Roman"/>
          <w:sz w:val="28"/>
          <w:szCs w:val="28"/>
        </w:rPr>
        <w:t xml:space="preserve"> </w:t>
      </w:r>
      <w:proofErr w:type="spellStart"/>
      <w:r w:rsidRPr="008F6317">
        <w:rPr>
          <w:rFonts w:cs="Times New Roman"/>
          <w:sz w:val="28"/>
          <w:szCs w:val="28"/>
        </w:rPr>
        <w:t>điểm</w:t>
      </w:r>
      <w:proofErr w:type="spellEnd"/>
      <w:r w:rsidRPr="008F6317">
        <w:rPr>
          <w:rFonts w:cs="Times New Roman"/>
          <w:sz w:val="28"/>
          <w:szCs w:val="28"/>
        </w:rPr>
        <w:t xml:space="preserve"> </w:t>
      </w:r>
      <w:proofErr w:type="spellStart"/>
      <w:r w:rsidRPr="008F6317">
        <w:rPr>
          <w:rFonts w:cs="Times New Roman"/>
          <w:sz w:val="28"/>
          <w:szCs w:val="28"/>
        </w:rPr>
        <w:t>khi</w:t>
      </w:r>
      <w:proofErr w:type="spellEnd"/>
      <w:r w:rsidRPr="008F6317">
        <w:rPr>
          <w:rFonts w:cs="Times New Roman"/>
          <w:sz w:val="28"/>
          <w:szCs w:val="28"/>
        </w:rPr>
        <w:t xml:space="preserve"> </w:t>
      </w:r>
      <w:proofErr w:type="spellStart"/>
      <w:r w:rsidRPr="008F6317">
        <w:rPr>
          <w:rFonts w:cs="Times New Roman"/>
          <w:sz w:val="28"/>
          <w:szCs w:val="28"/>
        </w:rPr>
        <w:t>dùng</w:t>
      </w:r>
      <w:proofErr w:type="spellEnd"/>
      <w:r w:rsidRPr="008F6317">
        <w:rPr>
          <w:rFonts w:cs="Times New Roman"/>
          <w:sz w:val="28"/>
          <w:szCs w:val="28"/>
        </w:rPr>
        <w:t xml:space="preserve"> AutoCAD </w:t>
      </w:r>
      <w:proofErr w:type="spellStart"/>
      <w:r w:rsidRPr="008F6317">
        <w:rPr>
          <w:rFonts w:cs="Times New Roman"/>
          <w:sz w:val="28"/>
          <w:szCs w:val="28"/>
        </w:rPr>
        <w:t>thực</w:t>
      </w:r>
      <w:proofErr w:type="spellEnd"/>
      <w:r w:rsidRPr="008F6317">
        <w:rPr>
          <w:rFonts w:cs="Times New Roman"/>
          <w:sz w:val="28"/>
          <w:szCs w:val="28"/>
        </w:rPr>
        <w:t xml:space="preserve"> </w:t>
      </w:r>
      <w:proofErr w:type="spellStart"/>
      <w:r w:rsidRPr="008F6317">
        <w:rPr>
          <w:rFonts w:cs="Times New Roman"/>
          <w:sz w:val="28"/>
          <w:szCs w:val="28"/>
        </w:rPr>
        <w:t>hiện</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proofErr w:type="spellStart"/>
      <w:r w:rsidRPr="008F6317">
        <w:rPr>
          <w:rFonts w:cs="Times New Roman"/>
          <w:sz w:val="28"/>
          <w:szCs w:val="28"/>
        </w:rPr>
        <w:t>trong</w:t>
      </w:r>
      <w:proofErr w:type="spellEnd"/>
      <w:r w:rsidRPr="008F6317">
        <w:rPr>
          <w:rFonts w:cs="Times New Roman"/>
          <w:sz w:val="28"/>
          <w:szCs w:val="28"/>
        </w:rPr>
        <w:t xml:space="preserve"> </w:t>
      </w:r>
      <w:proofErr w:type="spellStart"/>
      <w:r w:rsidRPr="008F6317">
        <w:rPr>
          <w:rFonts w:cs="Times New Roman"/>
          <w:sz w:val="28"/>
          <w:szCs w:val="28"/>
        </w:rPr>
        <w:t>chuyên</w:t>
      </w:r>
      <w:proofErr w:type="spellEnd"/>
      <w:r w:rsidRPr="008F6317">
        <w:rPr>
          <w:rFonts w:cs="Times New Roman"/>
          <w:sz w:val="28"/>
          <w:szCs w:val="28"/>
        </w:rPr>
        <w:t xml:space="preserve"> </w:t>
      </w:r>
      <w:proofErr w:type="spellStart"/>
      <w:r w:rsidRPr="008F6317">
        <w:rPr>
          <w:rFonts w:cs="Times New Roman"/>
          <w:sz w:val="28"/>
          <w:szCs w:val="28"/>
        </w:rPr>
        <w:t>ngành</w:t>
      </w:r>
      <w:proofErr w:type="spellEnd"/>
      <w:r w:rsidRPr="008F6317">
        <w:rPr>
          <w:rFonts w:cs="Times New Roman"/>
          <w:sz w:val="28"/>
          <w:szCs w:val="28"/>
        </w:rPr>
        <w:t xml:space="preserve"> </w:t>
      </w:r>
      <w:proofErr w:type="spellStart"/>
      <w:r w:rsidRPr="008F6317">
        <w:rPr>
          <w:rFonts w:cs="Times New Roman"/>
          <w:sz w:val="28"/>
          <w:szCs w:val="28"/>
        </w:rPr>
        <w:t>cơ</w:t>
      </w:r>
      <w:proofErr w:type="spellEnd"/>
      <w:r w:rsidRPr="008F6317">
        <w:rPr>
          <w:rFonts w:cs="Times New Roman"/>
          <w:sz w:val="28"/>
          <w:szCs w:val="28"/>
        </w:rPr>
        <w:t xml:space="preserve"> </w:t>
      </w:r>
      <w:proofErr w:type="spellStart"/>
      <w:r w:rsidRPr="008F6317">
        <w:rPr>
          <w:rFonts w:cs="Times New Roman"/>
          <w:sz w:val="28"/>
          <w:szCs w:val="28"/>
        </w:rPr>
        <w:t>khí</w:t>
      </w:r>
      <w:proofErr w:type="spellEnd"/>
      <w:r w:rsidRPr="008F6317">
        <w:rPr>
          <w:rFonts w:cs="Times New Roman"/>
          <w:sz w:val="28"/>
          <w:szCs w:val="28"/>
        </w:rPr>
        <w:t>.</w:t>
      </w:r>
    </w:p>
    <w:p w14:paraId="4B7CE6A2" w14:textId="77777777" w:rsidR="008133A8" w:rsidRPr="008F6317" w:rsidRDefault="008133A8" w:rsidP="00D461FE">
      <w:pPr>
        <w:numPr>
          <w:ilvl w:val="0"/>
          <w:numId w:val="29"/>
        </w:numPr>
        <w:spacing w:after="0" w:line="312" w:lineRule="auto"/>
        <w:ind w:left="1003" w:hanging="357"/>
        <w:jc w:val="both"/>
        <w:rPr>
          <w:rFonts w:cs="Times New Roman"/>
          <w:sz w:val="28"/>
          <w:szCs w:val="28"/>
        </w:rPr>
      </w:pPr>
      <w:proofErr w:type="spellStart"/>
      <w:r w:rsidRPr="008F6317">
        <w:rPr>
          <w:rFonts w:cs="Times New Roman"/>
          <w:sz w:val="28"/>
          <w:szCs w:val="28"/>
        </w:rPr>
        <w:t>Giải</w:t>
      </w:r>
      <w:proofErr w:type="spellEnd"/>
      <w:r w:rsidRPr="008F6317">
        <w:rPr>
          <w:rFonts w:cs="Times New Roman"/>
          <w:sz w:val="28"/>
          <w:szCs w:val="28"/>
        </w:rPr>
        <w:t xml:space="preserve"> </w:t>
      </w:r>
      <w:proofErr w:type="spellStart"/>
      <w:r w:rsidRPr="008F6317">
        <w:rPr>
          <w:rFonts w:cs="Times New Roman"/>
          <w:sz w:val="28"/>
          <w:szCs w:val="28"/>
        </w:rPr>
        <w:t>thích</w:t>
      </w:r>
      <w:proofErr w:type="spellEnd"/>
      <w:r w:rsidRPr="008F6317">
        <w:rPr>
          <w:rFonts w:cs="Times New Roman"/>
          <w:sz w:val="28"/>
          <w:szCs w:val="28"/>
        </w:rPr>
        <w:t xml:space="preserve"> </w:t>
      </w:r>
      <w:proofErr w:type="spellStart"/>
      <w:r w:rsidRPr="008F6317">
        <w:rPr>
          <w:rFonts w:cs="Times New Roman"/>
          <w:sz w:val="28"/>
          <w:szCs w:val="28"/>
        </w:rPr>
        <w:t>đ</w:t>
      </w:r>
      <w:r w:rsidRPr="008F6317">
        <w:rPr>
          <w:rFonts w:cs="Times New Roman"/>
          <w:sz w:val="28"/>
          <w:szCs w:val="28"/>
        </w:rPr>
        <w:softHyphen/>
        <w:t>ược</w:t>
      </w:r>
      <w:proofErr w:type="spellEnd"/>
      <w:r w:rsidRPr="008F6317">
        <w:rPr>
          <w:rFonts w:cs="Times New Roman"/>
          <w:sz w:val="28"/>
          <w:szCs w:val="28"/>
        </w:rPr>
        <w:t xml:space="preserve"> </w:t>
      </w:r>
      <w:proofErr w:type="spellStart"/>
      <w:r w:rsidRPr="008F6317">
        <w:rPr>
          <w:rFonts w:cs="Times New Roman"/>
          <w:sz w:val="28"/>
          <w:szCs w:val="28"/>
        </w:rPr>
        <w:t>hệ</w:t>
      </w:r>
      <w:proofErr w:type="spellEnd"/>
      <w:r w:rsidRPr="008F6317">
        <w:rPr>
          <w:rFonts w:cs="Times New Roman"/>
          <w:sz w:val="28"/>
          <w:szCs w:val="28"/>
        </w:rPr>
        <w:t xml:space="preserve"> </w:t>
      </w:r>
      <w:proofErr w:type="spellStart"/>
      <w:r w:rsidRPr="008F6317">
        <w:rPr>
          <w:rFonts w:cs="Times New Roman"/>
          <w:sz w:val="28"/>
          <w:szCs w:val="28"/>
        </w:rPr>
        <w:t>thống</w:t>
      </w:r>
      <w:proofErr w:type="spellEnd"/>
      <w:r w:rsidRPr="008F6317">
        <w:rPr>
          <w:rFonts w:cs="Times New Roman"/>
          <w:sz w:val="28"/>
          <w:szCs w:val="28"/>
        </w:rPr>
        <w:t xml:space="preserve"> dung </w:t>
      </w:r>
      <w:proofErr w:type="spellStart"/>
      <w:r w:rsidRPr="008F6317">
        <w:rPr>
          <w:rFonts w:cs="Times New Roman"/>
          <w:sz w:val="28"/>
          <w:szCs w:val="28"/>
        </w:rPr>
        <w:t>sai</w:t>
      </w:r>
      <w:proofErr w:type="spellEnd"/>
      <w:r w:rsidRPr="008F6317">
        <w:rPr>
          <w:rFonts w:cs="Times New Roman"/>
          <w:sz w:val="28"/>
          <w:szCs w:val="28"/>
        </w:rPr>
        <w:t xml:space="preserve"> </w:t>
      </w:r>
      <w:proofErr w:type="spellStart"/>
      <w:r w:rsidRPr="008F6317">
        <w:rPr>
          <w:rFonts w:cs="Times New Roman"/>
          <w:sz w:val="28"/>
          <w:szCs w:val="28"/>
        </w:rPr>
        <w:t>lắp</w:t>
      </w:r>
      <w:proofErr w:type="spellEnd"/>
      <w:r w:rsidRPr="008F6317">
        <w:rPr>
          <w:rFonts w:cs="Times New Roman"/>
          <w:sz w:val="28"/>
          <w:szCs w:val="28"/>
        </w:rPr>
        <w:t xml:space="preserve"> </w:t>
      </w:r>
      <w:proofErr w:type="spellStart"/>
      <w:r w:rsidRPr="008F6317">
        <w:rPr>
          <w:rFonts w:cs="Times New Roman"/>
          <w:sz w:val="28"/>
          <w:szCs w:val="28"/>
        </w:rPr>
        <w:t>ghép</w:t>
      </w:r>
      <w:proofErr w:type="spellEnd"/>
      <w:r w:rsidRPr="008F6317">
        <w:rPr>
          <w:rFonts w:cs="Times New Roman"/>
          <w:sz w:val="28"/>
          <w:szCs w:val="28"/>
        </w:rPr>
        <w:t xml:space="preserve"> </w:t>
      </w:r>
      <w:proofErr w:type="spellStart"/>
      <w:r w:rsidRPr="008F6317">
        <w:rPr>
          <w:rFonts w:cs="Times New Roman"/>
          <w:sz w:val="28"/>
          <w:szCs w:val="28"/>
        </w:rPr>
        <w:t>theo</w:t>
      </w:r>
      <w:proofErr w:type="spellEnd"/>
      <w:r w:rsidRPr="008F6317">
        <w:rPr>
          <w:rFonts w:cs="Times New Roman"/>
          <w:sz w:val="28"/>
          <w:szCs w:val="28"/>
        </w:rPr>
        <w:t xml:space="preserve"> TCVN 2244-2245.</w:t>
      </w:r>
    </w:p>
    <w:p w14:paraId="11A8C27A" w14:textId="77777777" w:rsidR="008133A8" w:rsidRPr="008F6317" w:rsidRDefault="008133A8" w:rsidP="00D461FE">
      <w:pPr>
        <w:numPr>
          <w:ilvl w:val="0"/>
          <w:numId w:val="29"/>
        </w:numPr>
        <w:spacing w:after="0" w:line="312" w:lineRule="auto"/>
        <w:ind w:left="1003" w:hanging="357"/>
        <w:jc w:val="both"/>
        <w:rPr>
          <w:rFonts w:cs="Times New Roman"/>
          <w:sz w:val="28"/>
          <w:szCs w:val="28"/>
        </w:rPr>
      </w:pPr>
      <w:proofErr w:type="spellStart"/>
      <w:r w:rsidRPr="008F6317">
        <w:rPr>
          <w:rFonts w:cs="Times New Roman"/>
          <w:sz w:val="28"/>
          <w:szCs w:val="28"/>
        </w:rPr>
        <w:t>Trình</w:t>
      </w:r>
      <w:proofErr w:type="spellEnd"/>
      <w:r w:rsidRPr="008F6317">
        <w:rPr>
          <w:rFonts w:cs="Times New Roman"/>
          <w:sz w:val="28"/>
          <w:szCs w:val="28"/>
        </w:rPr>
        <w:t xml:space="preserve"> </w:t>
      </w:r>
      <w:proofErr w:type="spellStart"/>
      <w:r w:rsidRPr="008F6317">
        <w:rPr>
          <w:rFonts w:cs="Times New Roman"/>
          <w:sz w:val="28"/>
          <w:szCs w:val="28"/>
        </w:rPr>
        <w:t>bày</w:t>
      </w:r>
      <w:proofErr w:type="spellEnd"/>
      <w:r w:rsidRPr="008F6317">
        <w:rPr>
          <w:rFonts w:cs="Times New Roman"/>
          <w:sz w:val="28"/>
          <w:szCs w:val="28"/>
        </w:rPr>
        <w:t xml:space="preserve"> </w:t>
      </w:r>
      <w:proofErr w:type="spellStart"/>
      <w:r w:rsidRPr="008F6317">
        <w:rPr>
          <w:rFonts w:cs="Times New Roman"/>
          <w:sz w:val="28"/>
          <w:szCs w:val="28"/>
        </w:rPr>
        <w:t>được</w:t>
      </w:r>
      <w:proofErr w:type="spellEnd"/>
      <w:r w:rsidRPr="008F6317">
        <w:rPr>
          <w:rFonts w:cs="Times New Roman"/>
          <w:sz w:val="28"/>
          <w:szCs w:val="28"/>
        </w:rPr>
        <w:t xml:space="preserve"> </w:t>
      </w:r>
      <w:proofErr w:type="spellStart"/>
      <w:r w:rsidRPr="008F6317">
        <w:rPr>
          <w:rFonts w:cs="Times New Roman"/>
          <w:sz w:val="28"/>
          <w:szCs w:val="28"/>
        </w:rPr>
        <w:t>các</w:t>
      </w:r>
      <w:proofErr w:type="spellEnd"/>
      <w:r w:rsidRPr="008F6317">
        <w:rPr>
          <w:rFonts w:cs="Times New Roman"/>
          <w:sz w:val="28"/>
          <w:szCs w:val="28"/>
        </w:rPr>
        <w:t xml:space="preserve"> </w:t>
      </w:r>
      <w:proofErr w:type="spellStart"/>
      <w:r w:rsidRPr="008F6317">
        <w:rPr>
          <w:rFonts w:cs="Times New Roman"/>
          <w:sz w:val="28"/>
          <w:szCs w:val="28"/>
        </w:rPr>
        <w:t>phương</w:t>
      </w:r>
      <w:proofErr w:type="spellEnd"/>
      <w:r w:rsidRPr="008F6317">
        <w:rPr>
          <w:rFonts w:cs="Times New Roman"/>
          <w:sz w:val="28"/>
          <w:szCs w:val="28"/>
        </w:rPr>
        <w:t xml:space="preserve"> </w:t>
      </w:r>
      <w:proofErr w:type="spellStart"/>
      <w:r w:rsidRPr="008F6317">
        <w:rPr>
          <w:rFonts w:cs="Times New Roman"/>
          <w:sz w:val="28"/>
          <w:szCs w:val="28"/>
        </w:rPr>
        <w:t>pháp</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proofErr w:type="spellStart"/>
      <w:r w:rsidRPr="008F6317">
        <w:rPr>
          <w:rFonts w:cs="Times New Roman"/>
          <w:sz w:val="28"/>
          <w:szCs w:val="28"/>
        </w:rPr>
        <w:t>các</w:t>
      </w:r>
      <w:proofErr w:type="spellEnd"/>
      <w:r w:rsidRPr="008F6317">
        <w:rPr>
          <w:rFonts w:cs="Times New Roman"/>
          <w:sz w:val="28"/>
          <w:szCs w:val="28"/>
        </w:rPr>
        <w:t xml:space="preserve"> </w:t>
      </w:r>
      <w:proofErr w:type="spellStart"/>
      <w:r w:rsidRPr="008F6317">
        <w:rPr>
          <w:rFonts w:cs="Times New Roman"/>
          <w:sz w:val="28"/>
          <w:szCs w:val="28"/>
        </w:rPr>
        <w:t>đối</w:t>
      </w:r>
      <w:proofErr w:type="spellEnd"/>
      <w:r w:rsidRPr="008F6317">
        <w:rPr>
          <w:rFonts w:cs="Times New Roman"/>
          <w:sz w:val="28"/>
          <w:szCs w:val="28"/>
        </w:rPr>
        <w:t xml:space="preserve"> </w:t>
      </w:r>
      <w:proofErr w:type="spellStart"/>
      <w:r w:rsidRPr="008F6317">
        <w:rPr>
          <w:rFonts w:cs="Times New Roman"/>
          <w:sz w:val="28"/>
          <w:szCs w:val="28"/>
        </w:rPr>
        <w:t>tượng</w:t>
      </w:r>
      <w:proofErr w:type="spellEnd"/>
      <w:r w:rsidRPr="008F6317">
        <w:rPr>
          <w:rFonts w:cs="Times New Roman"/>
          <w:sz w:val="28"/>
          <w:szCs w:val="28"/>
        </w:rPr>
        <w:t xml:space="preserve"> </w:t>
      </w:r>
      <w:proofErr w:type="spellStart"/>
      <w:r w:rsidRPr="008F6317">
        <w:rPr>
          <w:rFonts w:cs="Times New Roman"/>
          <w:sz w:val="28"/>
          <w:szCs w:val="28"/>
        </w:rPr>
        <w:t>cơ</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r w:rsidRPr="008F6317">
        <w:rPr>
          <w:rFonts w:cs="Times New Roman"/>
          <w:sz w:val="28"/>
          <w:szCs w:val="28"/>
        </w:rPr>
        <w:t xml:space="preserve"> (</w:t>
      </w:r>
      <w:proofErr w:type="spellStart"/>
      <w:r w:rsidRPr="008F6317">
        <w:rPr>
          <w:rFonts w:cs="Times New Roman"/>
          <w:sz w:val="28"/>
          <w:szCs w:val="28"/>
        </w:rPr>
        <w:t>đoạn</w:t>
      </w:r>
      <w:proofErr w:type="spellEnd"/>
      <w:r w:rsidRPr="008F6317">
        <w:rPr>
          <w:rFonts w:cs="Times New Roman"/>
          <w:sz w:val="28"/>
          <w:szCs w:val="28"/>
        </w:rPr>
        <w:t xml:space="preserve"> </w:t>
      </w:r>
      <w:proofErr w:type="spellStart"/>
      <w:r w:rsidRPr="008F6317">
        <w:rPr>
          <w:rFonts w:cs="Times New Roman"/>
          <w:sz w:val="28"/>
          <w:szCs w:val="28"/>
        </w:rPr>
        <w:t>thẳng</w:t>
      </w:r>
      <w:proofErr w:type="spellEnd"/>
      <w:r w:rsidRPr="008F6317">
        <w:rPr>
          <w:rFonts w:cs="Times New Roman"/>
          <w:sz w:val="28"/>
          <w:szCs w:val="28"/>
        </w:rPr>
        <w:t xml:space="preserve">, </w:t>
      </w:r>
      <w:proofErr w:type="spellStart"/>
      <w:r w:rsidRPr="008F6317">
        <w:rPr>
          <w:rFonts w:cs="Times New Roman"/>
          <w:sz w:val="28"/>
          <w:szCs w:val="28"/>
        </w:rPr>
        <w:t>đường</w:t>
      </w:r>
      <w:proofErr w:type="spellEnd"/>
      <w:r w:rsidRPr="008F6317">
        <w:rPr>
          <w:rFonts w:cs="Times New Roman"/>
          <w:sz w:val="28"/>
          <w:szCs w:val="28"/>
        </w:rPr>
        <w:t xml:space="preserve"> </w:t>
      </w:r>
      <w:proofErr w:type="spellStart"/>
      <w:r w:rsidRPr="008F6317">
        <w:rPr>
          <w:rFonts w:cs="Times New Roman"/>
          <w:sz w:val="28"/>
          <w:szCs w:val="28"/>
        </w:rPr>
        <w:t>tròn</w:t>
      </w:r>
      <w:proofErr w:type="spellEnd"/>
      <w:r w:rsidRPr="008F6317">
        <w:rPr>
          <w:rFonts w:cs="Times New Roman"/>
          <w:sz w:val="28"/>
          <w:szCs w:val="28"/>
        </w:rPr>
        <w:t xml:space="preserve">, </w:t>
      </w:r>
      <w:proofErr w:type="spellStart"/>
      <w:r w:rsidRPr="008F6317">
        <w:rPr>
          <w:rFonts w:cs="Times New Roman"/>
          <w:sz w:val="28"/>
          <w:szCs w:val="28"/>
        </w:rPr>
        <w:t>elip</w:t>
      </w:r>
      <w:proofErr w:type="spellEnd"/>
      <w:r w:rsidRPr="008F6317">
        <w:rPr>
          <w:rFonts w:cs="Times New Roman"/>
          <w:sz w:val="28"/>
          <w:szCs w:val="28"/>
        </w:rPr>
        <w:t xml:space="preserve">, </w:t>
      </w:r>
      <w:proofErr w:type="spellStart"/>
      <w:r w:rsidRPr="008F6317">
        <w:rPr>
          <w:rFonts w:cs="Times New Roman"/>
          <w:sz w:val="28"/>
          <w:szCs w:val="28"/>
        </w:rPr>
        <w:t>đa</w:t>
      </w:r>
      <w:proofErr w:type="spellEnd"/>
      <w:r w:rsidRPr="008F6317">
        <w:rPr>
          <w:rFonts w:cs="Times New Roman"/>
          <w:sz w:val="28"/>
          <w:szCs w:val="28"/>
        </w:rPr>
        <w:t xml:space="preserve"> </w:t>
      </w:r>
      <w:proofErr w:type="spellStart"/>
      <w:r w:rsidRPr="008F6317">
        <w:rPr>
          <w:rFonts w:cs="Times New Roman"/>
          <w:sz w:val="28"/>
          <w:szCs w:val="28"/>
        </w:rPr>
        <w:t>giác</w:t>
      </w:r>
      <w:proofErr w:type="spellEnd"/>
      <w:r w:rsidRPr="008F6317">
        <w:rPr>
          <w:rFonts w:cs="Times New Roman"/>
          <w:sz w:val="28"/>
          <w:szCs w:val="28"/>
        </w:rPr>
        <w:t xml:space="preserve"> …), </w:t>
      </w:r>
      <w:proofErr w:type="spellStart"/>
      <w:r w:rsidRPr="008F6317">
        <w:rPr>
          <w:rFonts w:cs="Times New Roman"/>
          <w:sz w:val="28"/>
          <w:szCs w:val="28"/>
        </w:rPr>
        <w:t>các</w:t>
      </w:r>
      <w:proofErr w:type="spellEnd"/>
      <w:r w:rsidRPr="008F6317">
        <w:rPr>
          <w:rFonts w:cs="Times New Roman"/>
          <w:sz w:val="28"/>
          <w:szCs w:val="28"/>
        </w:rPr>
        <w:t xml:space="preserve"> </w:t>
      </w:r>
      <w:proofErr w:type="spellStart"/>
      <w:r w:rsidRPr="008F6317">
        <w:rPr>
          <w:rFonts w:cs="Times New Roman"/>
          <w:sz w:val="28"/>
          <w:szCs w:val="28"/>
        </w:rPr>
        <w:t>phương</w:t>
      </w:r>
      <w:proofErr w:type="spellEnd"/>
      <w:r w:rsidRPr="008F6317">
        <w:rPr>
          <w:rFonts w:cs="Times New Roman"/>
          <w:sz w:val="28"/>
          <w:szCs w:val="28"/>
        </w:rPr>
        <w:t xml:space="preserve"> </w:t>
      </w:r>
      <w:proofErr w:type="spellStart"/>
      <w:r w:rsidRPr="008F6317">
        <w:rPr>
          <w:rFonts w:cs="Times New Roman"/>
          <w:sz w:val="28"/>
          <w:szCs w:val="28"/>
        </w:rPr>
        <w:t>pháp</w:t>
      </w:r>
      <w:proofErr w:type="spellEnd"/>
      <w:r w:rsidRPr="008F6317">
        <w:rPr>
          <w:rFonts w:cs="Times New Roman"/>
          <w:sz w:val="28"/>
          <w:szCs w:val="28"/>
        </w:rPr>
        <w:t xml:space="preserve"> </w:t>
      </w:r>
      <w:proofErr w:type="spellStart"/>
      <w:r w:rsidRPr="008F6317">
        <w:rPr>
          <w:rFonts w:cs="Times New Roman"/>
          <w:sz w:val="28"/>
          <w:szCs w:val="28"/>
        </w:rPr>
        <w:t>phối</w:t>
      </w:r>
      <w:proofErr w:type="spellEnd"/>
      <w:r w:rsidRPr="008F6317">
        <w:rPr>
          <w:rFonts w:cs="Times New Roman"/>
          <w:sz w:val="28"/>
          <w:szCs w:val="28"/>
        </w:rPr>
        <w:t xml:space="preserve"> </w:t>
      </w:r>
      <w:proofErr w:type="spellStart"/>
      <w:r w:rsidRPr="008F6317">
        <w:rPr>
          <w:rFonts w:cs="Times New Roman"/>
          <w:sz w:val="28"/>
          <w:szCs w:val="28"/>
        </w:rPr>
        <w:t>hợp</w:t>
      </w:r>
      <w:proofErr w:type="spellEnd"/>
      <w:r w:rsidRPr="008F6317">
        <w:rPr>
          <w:rFonts w:cs="Times New Roman"/>
          <w:sz w:val="28"/>
          <w:szCs w:val="28"/>
        </w:rPr>
        <w:t xml:space="preserve"> </w:t>
      </w:r>
      <w:proofErr w:type="spellStart"/>
      <w:r w:rsidRPr="008F6317">
        <w:rPr>
          <w:rFonts w:cs="Times New Roman"/>
          <w:sz w:val="28"/>
          <w:szCs w:val="28"/>
        </w:rPr>
        <w:t>các</w:t>
      </w:r>
      <w:proofErr w:type="spellEnd"/>
      <w:r w:rsidRPr="008F6317">
        <w:rPr>
          <w:rFonts w:cs="Times New Roman"/>
          <w:sz w:val="28"/>
          <w:szCs w:val="28"/>
        </w:rPr>
        <w:t xml:space="preserve"> </w:t>
      </w:r>
      <w:proofErr w:type="spellStart"/>
      <w:r w:rsidRPr="008F6317">
        <w:rPr>
          <w:rFonts w:cs="Times New Roman"/>
          <w:sz w:val="28"/>
          <w:szCs w:val="28"/>
        </w:rPr>
        <w:t>đối</w:t>
      </w:r>
      <w:proofErr w:type="spellEnd"/>
      <w:r w:rsidRPr="008F6317">
        <w:rPr>
          <w:rFonts w:cs="Times New Roman"/>
          <w:sz w:val="28"/>
          <w:szCs w:val="28"/>
        </w:rPr>
        <w:t xml:space="preserve"> </w:t>
      </w:r>
      <w:proofErr w:type="spellStart"/>
      <w:r w:rsidRPr="008F6317">
        <w:rPr>
          <w:rFonts w:cs="Times New Roman"/>
          <w:sz w:val="28"/>
          <w:szCs w:val="28"/>
        </w:rPr>
        <w:t>tượng</w:t>
      </w:r>
      <w:proofErr w:type="spellEnd"/>
      <w:r w:rsidRPr="008F6317">
        <w:rPr>
          <w:rFonts w:cs="Times New Roman"/>
          <w:sz w:val="28"/>
          <w:szCs w:val="28"/>
        </w:rPr>
        <w:t xml:space="preserve"> </w:t>
      </w:r>
      <w:proofErr w:type="spellStart"/>
      <w:r w:rsidRPr="008F6317">
        <w:rPr>
          <w:rFonts w:cs="Times New Roman"/>
          <w:sz w:val="28"/>
          <w:szCs w:val="28"/>
        </w:rPr>
        <w:t>lại</w:t>
      </w:r>
      <w:proofErr w:type="spellEnd"/>
      <w:r w:rsidRPr="008F6317">
        <w:rPr>
          <w:rFonts w:cs="Times New Roman"/>
          <w:sz w:val="28"/>
          <w:szCs w:val="28"/>
        </w:rPr>
        <w:t xml:space="preserve"> </w:t>
      </w:r>
      <w:proofErr w:type="spellStart"/>
      <w:r w:rsidRPr="008F6317">
        <w:rPr>
          <w:rFonts w:cs="Times New Roman"/>
          <w:sz w:val="28"/>
          <w:szCs w:val="28"/>
        </w:rPr>
        <w:t>tạo</w:t>
      </w:r>
      <w:proofErr w:type="spellEnd"/>
      <w:r w:rsidRPr="008F6317">
        <w:rPr>
          <w:rFonts w:cs="Times New Roman"/>
          <w:sz w:val="28"/>
          <w:szCs w:val="28"/>
        </w:rPr>
        <w:t xml:space="preserve"> </w:t>
      </w:r>
      <w:proofErr w:type="spellStart"/>
      <w:r w:rsidRPr="008F6317">
        <w:rPr>
          <w:rFonts w:cs="Times New Roman"/>
          <w:sz w:val="28"/>
          <w:szCs w:val="28"/>
        </w:rPr>
        <w:t>thành</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chi </w:t>
      </w:r>
      <w:proofErr w:type="spellStart"/>
      <w:r w:rsidRPr="008F6317">
        <w:rPr>
          <w:rFonts w:cs="Times New Roman"/>
          <w:sz w:val="28"/>
          <w:szCs w:val="28"/>
        </w:rPr>
        <w:t>tiết</w:t>
      </w:r>
      <w:proofErr w:type="spellEnd"/>
      <w:r w:rsidRPr="008F6317">
        <w:rPr>
          <w:rFonts w:cs="Times New Roman"/>
          <w:sz w:val="28"/>
          <w:szCs w:val="28"/>
        </w:rPr>
        <w:t xml:space="preserve"> </w:t>
      </w:r>
      <w:proofErr w:type="spellStart"/>
      <w:r w:rsidRPr="008F6317">
        <w:rPr>
          <w:rFonts w:cs="Times New Roman"/>
          <w:sz w:val="28"/>
          <w:szCs w:val="28"/>
        </w:rPr>
        <w:t>máy</w:t>
      </w:r>
      <w:proofErr w:type="spellEnd"/>
      <w:r w:rsidRPr="008F6317">
        <w:rPr>
          <w:rFonts w:cs="Times New Roman"/>
          <w:sz w:val="28"/>
          <w:szCs w:val="28"/>
        </w:rPr>
        <w:t xml:space="preserve">, </w:t>
      </w:r>
      <w:proofErr w:type="spellStart"/>
      <w:r w:rsidRPr="008F6317">
        <w:rPr>
          <w:rFonts w:cs="Times New Roman"/>
          <w:sz w:val="28"/>
          <w:szCs w:val="28"/>
        </w:rPr>
        <w:t>các</w:t>
      </w:r>
      <w:proofErr w:type="spellEnd"/>
      <w:r w:rsidRPr="008F6317">
        <w:rPr>
          <w:rFonts w:cs="Times New Roman"/>
          <w:sz w:val="28"/>
          <w:szCs w:val="28"/>
        </w:rPr>
        <w:t xml:space="preserve"> </w:t>
      </w:r>
      <w:proofErr w:type="spellStart"/>
      <w:r w:rsidRPr="008F6317">
        <w:rPr>
          <w:rFonts w:cs="Times New Roman"/>
          <w:sz w:val="28"/>
          <w:szCs w:val="28"/>
        </w:rPr>
        <w:t>công</w:t>
      </w:r>
      <w:proofErr w:type="spellEnd"/>
      <w:r w:rsidRPr="008F6317">
        <w:rPr>
          <w:rFonts w:cs="Times New Roman"/>
          <w:sz w:val="28"/>
          <w:szCs w:val="28"/>
        </w:rPr>
        <w:t xml:space="preserve"> </w:t>
      </w:r>
      <w:proofErr w:type="spellStart"/>
      <w:r w:rsidRPr="008F6317">
        <w:rPr>
          <w:rFonts w:cs="Times New Roman"/>
          <w:sz w:val="28"/>
          <w:szCs w:val="28"/>
        </w:rPr>
        <w:t>cụ</w:t>
      </w:r>
      <w:proofErr w:type="spellEnd"/>
      <w:r w:rsidRPr="008F6317">
        <w:rPr>
          <w:rFonts w:cs="Times New Roman"/>
          <w:sz w:val="28"/>
          <w:szCs w:val="28"/>
        </w:rPr>
        <w:t xml:space="preserve"> </w:t>
      </w:r>
      <w:proofErr w:type="spellStart"/>
      <w:r w:rsidRPr="008F6317">
        <w:rPr>
          <w:rFonts w:cs="Times New Roman"/>
          <w:sz w:val="28"/>
          <w:szCs w:val="28"/>
        </w:rPr>
        <w:t>hổ</w:t>
      </w:r>
      <w:proofErr w:type="spellEnd"/>
      <w:r w:rsidRPr="008F6317">
        <w:rPr>
          <w:rFonts w:cs="Times New Roman"/>
          <w:sz w:val="28"/>
          <w:szCs w:val="28"/>
        </w:rPr>
        <w:t xml:space="preserve"> </w:t>
      </w:r>
      <w:proofErr w:type="spellStart"/>
      <w:r w:rsidRPr="008F6317">
        <w:rPr>
          <w:rFonts w:cs="Times New Roman"/>
          <w:sz w:val="28"/>
          <w:szCs w:val="28"/>
        </w:rPr>
        <w:t>trợ</w:t>
      </w:r>
      <w:proofErr w:type="spellEnd"/>
      <w:r w:rsidRPr="008F6317">
        <w:rPr>
          <w:rFonts w:cs="Times New Roman"/>
          <w:sz w:val="28"/>
          <w:szCs w:val="28"/>
        </w:rPr>
        <w:t xml:space="preserve"> </w:t>
      </w:r>
      <w:proofErr w:type="spellStart"/>
      <w:r w:rsidRPr="008F6317">
        <w:rPr>
          <w:rFonts w:cs="Times New Roman"/>
          <w:sz w:val="28"/>
          <w:szCs w:val="28"/>
        </w:rPr>
        <w:t>cho</w:t>
      </w:r>
      <w:proofErr w:type="spellEnd"/>
      <w:r w:rsidRPr="008F6317">
        <w:rPr>
          <w:rFonts w:cs="Times New Roman"/>
          <w:sz w:val="28"/>
          <w:szCs w:val="28"/>
        </w:rPr>
        <w:t xml:space="preserve"> </w:t>
      </w:r>
      <w:proofErr w:type="spellStart"/>
      <w:r w:rsidRPr="008F6317">
        <w:rPr>
          <w:rFonts w:cs="Times New Roman"/>
          <w:sz w:val="28"/>
          <w:szCs w:val="28"/>
        </w:rPr>
        <w:t>phép</w:t>
      </w:r>
      <w:proofErr w:type="spellEnd"/>
      <w:r w:rsidRPr="008F6317">
        <w:rPr>
          <w:rFonts w:cs="Times New Roman"/>
          <w:sz w:val="28"/>
          <w:szCs w:val="28"/>
        </w:rPr>
        <w:t xml:space="preserve"> </w:t>
      </w:r>
      <w:proofErr w:type="spellStart"/>
      <w:r w:rsidRPr="008F6317">
        <w:rPr>
          <w:rFonts w:cs="Times New Roman"/>
          <w:sz w:val="28"/>
          <w:szCs w:val="28"/>
        </w:rPr>
        <w:t>hiệu</w:t>
      </w:r>
      <w:proofErr w:type="spellEnd"/>
      <w:r w:rsidRPr="008F6317">
        <w:rPr>
          <w:rFonts w:cs="Times New Roman"/>
          <w:sz w:val="28"/>
          <w:szCs w:val="28"/>
        </w:rPr>
        <w:t xml:space="preserve"> </w:t>
      </w:r>
      <w:proofErr w:type="spellStart"/>
      <w:r w:rsidRPr="008F6317">
        <w:rPr>
          <w:rFonts w:cs="Times New Roman"/>
          <w:sz w:val="28"/>
          <w:szCs w:val="28"/>
        </w:rPr>
        <w:t>chỉnh</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proofErr w:type="spellStart"/>
      <w:r w:rsidRPr="008F6317">
        <w:rPr>
          <w:rFonts w:cs="Times New Roman"/>
          <w:sz w:val="28"/>
          <w:szCs w:val="28"/>
        </w:rPr>
        <w:t>với</w:t>
      </w:r>
      <w:proofErr w:type="spellEnd"/>
      <w:r w:rsidRPr="008F6317">
        <w:rPr>
          <w:rFonts w:cs="Times New Roman"/>
          <w:sz w:val="28"/>
          <w:szCs w:val="28"/>
        </w:rPr>
        <w:t xml:space="preserve"> </w:t>
      </w:r>
      <w:proofErr w:type="spellStart"/>
      <w:r w:rsidRPr="008F6317">
        <w:rPr>
          <w:rFonts w:cs="Times New Roman"/>
          <w:sz w:val="28"/>
          <w:szCs w:val="28"/>
        </w:rPr>
        <w:t>độ</w:t>
      </w:r>
      <w:proofErr w:type="spellEnd"/>
      <w:r w:rsidRPr="008F6317">
        <w:rPr>
          <w:rFonts w:cs="Times New Roman"/>
          <w:sz w:val="28"/>
          <w:szCs w:val="28"/>
        </w:rPr>
        <w:t xml:space="preserve"> </w:t>
      </w:r>
      <w:proofErr w:type="spellStart"/>
      <w:r w:rsidRPr="008F6317">
        <w:rPr>
          <w:rFonts w:cs="Times New Roman"/>
          <w:sz w:val="28"/>
          <w:szCs w:val="28"/>
        </w:rPr>
        <w:t>chính</w:t>
      </w:r>
      <w:proofErr w:type="spellEnd"/>
      <w:r w:rsidRPr="008F6317">
        <w:rPr>
          <w:rFonts w:cs="Times New Roman"/>
          <w:sz w:val="28"/>
          <w:szCs w:val="28"/>
        </w:rPr>
        <w:t xml:space="preserve"> </w:t>
      </w:r>
      <w:proofErr w:type="spellStart"/>
      <w:r w:rsidRPr="008F6317">
        <w:rPr>
          <w:rFonts w:cs="Times New Roman"/>
          <w:sz w:val="28"/>
          <w:szCs w:val="28"/>
        </w:rPr>
        <w:t>xác</w:t>
      </w:r>
      <w:proofErr w:type="spellEnd"/>
      <w:r w:rsidRPr="008F6317">
        <w:rPr>
          <w:rFonts w:cs="Times New Roman"/>
          <w:sz w:val="28"/>
          <w:szCs w:val="28"/>
        </w:rPr>
        <w:t xml:space="preserve"> </w:t>
      </w:r>
      <w:proofErr w:type="spellStart"/>
      <w:r w:rsidRPr="008F6317">
        <w:rPr>
          <w:rFonts w:cs="Times New Roman"/>
          <w:sz w:val="28"/>
          <w:szCs w:val="28"/>
        </w:rPr>
        <w:t>cao</w:t>
      </w:r>
      <w:proofErr w:type="spellEnd"/>
      <w:r w:rsidRPr="008F6317">
        <w:rPr>
          <w:rFonts w:cs="Times New Roman"/>
          <w:sz w:val="28"/>
          <w:szCs w:val="28"/>
        </w:rPr>
        <w:t xml:space="preserve">. </w:t>
      </w:r>
      <w:r w:rsidRPr="008F6317">
        <w:rPr>
          <w:rFonts w:cs="Times New Roman"/>
          <w:sz w:val="28"/>
          <w:szCs w:val="28"/>
        </w:rPr>
        <w:tab/>
      </w:r>
    </w:p>
    <w:p w14:paraId="12396BD5"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 </w:t>
      </w:r>
      <w:proofErr w:type="spellStart"/>
      <w:r w:rsidRPr="008F6317">
        <w:rPr>
          <w:rFonts w:cs="Times New Roman"/>
          <w:sz w:val="28"/>
          <w:szCs w:val="28"/>
        </w:rPr>
        <w:t>Về</w:t>
      </w:r>
      <w:proofErr w:type="spellEnd"/>
      <w:r w:rsidRPr="008F6317">
        <w:rPr>
          <w:rFonts w:cs="Times New Roman"/>
          <w:sz w:val="28"/>
          <w:szCs w:val="28"/>
        </w:rPr>
        <w:t xml:space="preserve"> </w:t>
      </w:r>
      <w:proofErr w:type="spellStart"/>
      <w:r w:rsidRPr="008F6317">
        <w:rPr>
          <w:rFonts w:cs="Times New Roman"/>
          <w:sz w:val="28"/>
          <w:szCs w:val="28"/>
        </w:rPr>
        <w:t>kỹ</w:t>
      </w:r>
      <w:proofErr w:type="spellEnd"/>
      <w:r w:rsidRPr="008F6317">
        <w:rPr>
          <w:rFonts w:cs="Times New Roman"/>
          <w:sz w:val="28"/>
          <w:szCs w:val="28"/>
        </w:rPr>
        <w:t xml:space="preserve"> </w:t>
      </w:r>
      <w:proofErr w:type="spellStart"/>
      <w:r w:rsidRPr="008F6317">
        <w:rPr>
          <w:rFonts w:cs="Times New Roman"/>
          <w:sz w:val="28"/>
          <w:szCs w:val="28"/>
        </w:rPr>
        <w:t>năng</w:t>
      </w:r>
      <w:proofErr w:type="spellEnd"/>
      <w:r w:rsidRPr="008F6317">
        <w:rPr>
          <w:rFonts w:cs="Times New Roman"/>
          <w:sz w:val="28"/>
          <w:szCs w:val="28"/>
        </w:rPr>
        <w:t xml:space="preserve">: </w:t>
      </w:r>
    </w:p>
    <w:p w14:paraId="3FEA95FB" w14:textId="77777777" w:rsidR="008133A8" w:rsidRPr="008F6317" w:rsidRDefault="008133A8" w:rsidP="00D461FE">
      <w:pPr>
        <w:numPr>
          <w:ilvl w:val="0"/>
          <w:numId w:val="30"/>
        </w:numPr>
        <w:spacing w:after="0" w:line="312" w:lineRule="auto"/>
        <w:ind w:left="1003" w:hanging="357"/>
        <w:jc w:val="both"/>
        <w:rPr>
          <w:rFonts w:cs="Times New Roman"/>
          <w:sz w:val="28"/>
          <w:szCs w:val="28"/>
        </w:rPr>
      </w:pPr>
      <w:proofErr w:type="spellStart"/>
      <w:r w:rsidRPr="008F6317">
        <w:rPr>
          <w:rFonts w:cs="Times New Roman"/>
          <w:sz w:val="28"/>
          <w:szCs w:val="28"/>
        </w:rPr>
        <w:t>Vận</w:t>
      </w:r>
      <w:proofErr w:type="spellEnd"/>
      <w:r w:rsidRPr="008F6317">
        <w:rPr>
          <w:rFonts w:cs="Times New Roman"/>
          <w:sz w:val="28"/>
          <w:szCs w:val="28"/>
        </w:rPr>
        <w:t xml:space="preserve"> </w:t>
      </w:r>
      <w:proofErr w:type="spellStart"/>
      <w:r w:rsidRPr="008F6317">
        <w:rPr>
          <w:rFonts w:cs="Times New Roman"/>
          <w:sz w:val="28"/>
          <w:szCs w:val="28"/>
        </w:rPr>
        <w:t>dụng</w:t>
      </w:r>
      <w:proofErr w:type="spellEnd"/>
      <w:r w:rsidRPr="008F6317">
        <w:rPr>
          <w:rFonts w:cs="Times New Roman"/>
          <w:sz w:val="28"/>
          <w:szCs w:val="28"/>
        </w:rPr>
        <w:t xml:space="preserve"> </w:t>
      </w:r>
      <w:proofErr w:type="spellStart"/>
      <w:r w:rsidRPr="008F6317">
        <w:rPr>
          <w:rFonts w:cs="Times New Roman"/>
          <w:sz w:val="28"/>
          <w:szCs w:val="28"/>
        </w:rPr>
        <w:t>những</w:t>
      </w:r>
      <w:proofErr w:type="spellEnd"/>
      <w:r w:rsidRPr="008F6317">
        <w:rPr>
          <w:rFonts w:cs="Times New Roman"/>
          <w:sz w:val="28"/>
          <w:szCs w:val="28"/>
        </w:rPr>
        <w:t xml:space="preserve"> </w:t>
      </w:r>
      <w:proofErr w:type="spellStart"/>
      <w:r w:rsidRPr="008F6317">
        <w:rPr>
          <w:rFonts w:cs="Times New Roman"/>
          <w:sz w:val="28"/>
          <w:szCs w:val="28"/>
        </w:rPr>
        <w:t>kiến</w:t>
      </w:r>
      <w:proofErr w:type="spellEnd"/>
      <w:r w:rsidRPr="008F6317">
        <w:rPr>
          <w:rFonts w:cs="Times New Roman"/>
          <w:sz w:val="28"/>
          <w:szCs w:val="28"/>
        </w:rPr>
        <w:t xml:space="preserve"> </w:t>
      </w:r>
      <w:proofErr w:type="spellStart"/>
      <w:r w:rsidRPr="008F6317">
        <w:rPr>
          <w:rFonts w:cs="Times New Roman"/>
          <w:sz w:val="28"/>
          <w:szCs w:val="28"/>
        </w:rPr>
        <w:t>thức</w:t>
      </w:r>
      <w:proofErr w:type="spellEnd"/>
      <w:r w:rsidRPr="008F6317">
        <w:rPr>
          <w:rFonts w:cs="Times New Roman"/>
          <w:sz w:val="28"/>
          <w:szCs w:val="28"/>
        </w:rPr>
        <w:t xml:space="preserve"> </w:t>
      </w:r>
      <w:proofErr w:type="spellStart"/>
      <w:r w:rsidRPr="008F6317">
        <w:rPr>
          <w:rFonts w:cs="Times New Roman"/>
          <w:sz w:val="28"/>
          <w:szCs w:val="28"/>
        </w:rPr>
        <w:t>của</w:t>
      </w:r>
      <w:proofErr w:type="spellEnd"/>
      <w:r w:rsidRPr="008F6317">
        <w:rPr>
          <w:rFonts w:cs="Times New Roman"/>
          <w:sz w:val="28"/>
          <w:szCs w:val="28"/>
        </w:rPr>
        <w:t xml:space="preserve"> </w:t>
      </w:r>
      <w:proofErr w:type="spellStart"/>
      <w:r w:rsidRPr="008F6317">
        <w:rPr>
          <w:rFonts w:cs="Times New Roman"/>
          <w:sz w:val="28"/>
          <w:szCs w:val="28"/>
        </w:rPr>
        <w:t>môn</w:t>
      </w:r>
      <w:proofErr w:type="spellEnd"/>
      <w:r w:rsidRPr="008F6317">
        <w:rPr>
          <w:rFonts w:cs="Times New Roman"/>
          <w:sz w:val="28"/>
          <w:szCs w:val="28"/>
        </w:rPr>
        <w:t xml:space="preserve"> </w:t>
      </w:r>
      <w:proofErr w:type="spellStart"/>
      <w:r w:rsidRPr="008F6317">
        <w:rPr>
          <w:rFonts w:cs="Times New Roman"/>
          <w:sz w:val="28"/>
          <w:szCs w:val="28"/>
        </w:rPr>
        <w:t>học</w:t>
      </w:r>
      <w:proofErr w:type="spellEnd"/>
      <w:r w:rsidRPr="008F6317">
        <w:rPr>
          <w:rFonts w:cs="Times New Roman"/>
          <w:sz w:val="28"/>
          <w:szCs w:val="28"/>
        </w:rPr>
        <w:t xml:space="preserve"> </w:t>
      </w:r>
      <w:proofErr w:type="spellStart"/>
      <w:r w:rsidRPr="008F6317">
        <w:rPr>
          <w:rFonts w:cs="Times New Roman"/>
          <w:sz w:val="28"/>
          <w:szCs w:val="28"/>
        </w:rPr>
        <w:t>để</w:t>
      </w:r>
      <w:proofErr w:type="spellEnd"/>
      <w:r w:rsidRPr="008F6317">
        <w:rPr>
          <w:rFonts w:cs="Times New Roman"/>
          <w:sz w:val="28"/>
          <w:szCs w:val="28"/>
        </w:rPr>
        <w:t xml:space="preserve"> </w:t>
      </w:r>
      <w:proofErr w:type="spellStart"/>
      <w:r w:rsidRPr="008F6317">
        <w:rPr>
          <w:rFonts w:cs="Times New Roman"/>
          <w:sz w:val="28"/>
          <w:szCs w:val="28"/>
        </w:rPr>
        <w:t>tính</w:t>
      </w:r>
      <w:proofErr w:type="spellEnd"/>
      <w:r w:rsidRPr="008F6317">
        <w:rPr>
          <w:rFonts w:cs="Times New Roman"/>
          <w:sz w:val="28"/>
          <w:szCs w:val="28"/>
        </w:rPr>
        <w:t xml:space="preserve"> </w:t>
      </w:r>
      <w:proofErr w:type="spellStart"/>
      <w:r w:rsidRPr="008F6317">
        <w:rPr>
          <w:rFonts w:cs="Times New Roman"/>
          <w:sz w:val="28"/>
          <w:szCs w:val="28"/>
        </w:rPr>
        <w:t>toán</w:t>
      </w:r>
      <w:proofErr w:type="spellEnd"/>
      <w:r w:rsidRPr="008F6317">
        <w:rPr>
          <w:rFonts w:cs="Times New Roman"/>
          <w:sz w:val="28"/>
          <w:szCs w:val="28"/>
        </w:rPr>
        <w:t xml:space="preserve">, </w:t>
      </w:r>
      <w:proofErr w:type="spellStart"/>
      <w:r w:rsidRPr="008F6317">
        <w:rPr>
          <w:rFonts w:cs="Times New Roman"/>
          <w:sz w:val="28"/>
          <w:szCs w:val="28"/>
        </w:rPr>
        <w:t>thiết</w:t>
      </w:r>
      <w:proofErr w:type="spellEnd"/>
      <w:r w:rsidRPr="008F6317">
        <w:rPr>
          <w:rFonts w:cs="Times New Roman"/>
          <w:sz w:val="28"/>
          <w:szCs w:val="28"/>
        </w:rPr>
        <w:t xml:space="preserve"> </w:t>
      </w:r>
      <w:proofErr w:type="spellStart"/>
      <w:r w:rsidRPr="008F6317">
        <w:rPr>
          <w:rFonts w:cs="Times New Roman"/>
          <w:sz w:val="28"/>
          <w:szCs w:val="28"/>
        </w:rPr>
        <w:t>kế</w:t>
      </w:r>
      <w:proofErr w:type="spellEnd"/>
      <w:r w:rsidRPr="008F6317">
        <w:rPr>
          <w:rFonts w:cs="Times New Roman"/>
          <w:sz w:val="28"/>
          <w:szCs w:val="28"/>
        </w:rPr>
        <w:t xml:space="preserve"> </w:t>
      </w:r>
      <w:proofErr w:type="spellStart"/>
      <w:r w:rsidRPr="008F6317">
        <w:rPr>
          <w:rFonts w:cs="Times New Roman"/>
          <w:sz w:val="28"/>
          <w:szCs w:val="28"/>
        </w:rPr>
        <w:t>và</w:t>
      </w:r>
      <w:proofErr w:type="spellEnd"/>
      <w:r w:rsidRPr="008F6317">
        <w:rPr>
          <w:rFonts w:cs="Times New Roman"/>
          <w:sz w:val="28"/>
          <w:szCs w:val="28"/>
        </w:rPr>
        <w:t xml:space="preserve"> </w:t>
      </w:r>
      <w:proofErr w:type="spellStart"/>
      <w:r w:rsidRPr="008F6317">
        <w:rPr>
          <w:rFonts w:cs="Times New Roman"/>
          <w:sz w:val="28"/>
          <w:szCs w:val="28"/>
        </w:rPr>
        <w:t>thực</w:t>
      </w:r>
      <w:proofErr w:type="spellEnd"/>
      <w:r w:rsidRPr="008F6317">
        <w:rPr>
          <w:rFonts w:cs="Times New Roman"/>
          <w:sz w:val="28"/>
          <w:szCs w:val="28"/>
        </w:rPr>
        <w:t xml:space="preserve"> </w:t>
      </w:r>
      <w:proofErr w:type="spellStart"/>
      <w:r w:rsidRPr="008F6317">
        <w:rPr>
          <w:rFonts w:cs="Times New Roman"/>
          <w:sz w:val="28"/>
          <w:szCs w:val="28"/>
        </w:rPr>
        <w:t>hiện</w:t>
      </w:r>
      <w:proofErr w:type="spellEnd"/>
      <w:r w:rsidRPr="008F6317">
        <w:rPr>
          <w:rFonts w:cs="Times New Roman"/>
          <w:sz w:val="28"/>
          <w:szCs w:val="28"/>
        </w:rPr>
        <w:t xml:space="preserve"> </w:t>
      </w:r>
      <w:proofErr w:type="spellStart"/>
      <w:r w:rsidRPr="008F6317">
        <w:rPr>
          <w:rFonts w:cs="Times New Roman"/>
          <w:sz w:val="28"/>
          <w:szCs w:val="28"/>
        </w:rPr>
        <w:t>được</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proofErr w:type="spellStart"/>
      <w:r w:rsidRPr="008F6317">
        <w:rPr>
          <w:rFonts w:cs="Times New Roman"/>
          <w:sz w:val="28"/>
          <w:szCs w:val="28"/>
        </w:rPr>
        <w:t>kỹ</w:t>
      </w:r>
      <w:proofErr w:type="spellEnd"/>
      <w:r w:rsidRPr="008F6317">
        <w:rPr>
          <w:rFonts w:cs="Times New Roman"/>
          <w:sz w:val="28"/>
          <w:szCs w:val="28"/>
        </w:rPr>
        <w:t xml:space="preserve"> </w:t>
      </w:r>
      <w:proofErr w:type="spellStart"/>
      <w:r w:rsidRPr="008F6317">
        <w:rPr>
          <w:rFonts w:cs="Times New Roman"/>
          <w:sz w:val="28"/>
          <w:szCs w:val="28"/>
        </w:rPr>
        <w:t>thuật</w:t>
      </w:r>
      <w:proofErr w:type="spellEnd"/>
      <w:r w:rsidRPr="008F6317">
        <w:rPr>
          <w:rFonts w:cs="Times New Roman"/>
          <w:sz w:val="28"/>
          <w:szCs w:val="28"/>
        </w:rPr>
        <w:t>.</w:t>
      </w:r>
      <w:r w:rsidRPr="008F6317">
        <w:rPr>
          <w:rFonts w:cs="Times New Roman"/>
          <w:sz w:val="28"/>
          <w:szCs w:val="28"/>
        </w:rPr>
        <w:tab/>
      </w:r>
    </w:p>
    <w:p w14:paraId="2588A297" w14:textId="77777777" w:rsidR="008133A8" w:rsidRPr="008F6317" w:rsidRDefault="008133A8" w:rsidP="00D461FE">
      <w:pPr>
        <w:spacing w:after="0" w:line="312" w:lineRule="auto"/>
        <w:ind w:firstLine="284"/>
        <w:jc w:val="both"/>
        <w:rPr>
          <w:rFonts w:cs="Times New Roman"/>
          <w:sz w:val="28"/>
          <w:szCs w:val="28"/>
        </w:rPr>
      </w:pPr>
      <w:r w:rsidRPr="008F6317">
        <w:rPr>
          <w:rFonts w:cs="Times New Roman"/>
          <w:sz w:val="28"/>
          <w:szCs w:val="28"/>
        </w:rPr>
        <w:t xml:space="preserve">- </w:t>
      </w:r>
      <w:proofErr w:type="spellStart"/>
      <w:r w:rsidRPr="008F6317">
        <w:rPr>
          <w:rFonts w:cs="Times New Roman"/>
          <w:sz w:val="28"/>
          <w:szCs w:val="28"/>
        </w:rPr>
        <w:t>Về</w:t>
      </w:r>
      <w:proofErr w:type="spellEnd"/>
      <w:r w:rsidRPr="008F6317">
        <w:rPr>
          <w:rFonts w:cs="Times New Roman"/>
          <w:sz w:val="28"/>
          <w:szCs w:val="28"/>
        </w:rPr>
        <w:t xml:space="preserve"> </w:t>
      </w:r>
      <w:proofErr w:type="spellStart"/>
      <w:r w:rsidRPr="008F6317">
        <w:rPr>
          <w:rFonts w:cs="Times New Roman"/>
          <w:sz w:val="28"/>
          <w:szCs w:val="28"/>
        </w:rPr>
        <w:t>năng</w:t>
      </w:r>
      <w:proofErr w:type="spellEnd"/>
      <w:r w:rsidRPr="008F6317">
        <w:rPr>
          <w:rFonts w:cs="Times New Roman"/>
          <w:sz w:val="28"/>
          <w:szCs w:val="28"/>
        </w:rPr>
        <w:t xml:space="preserve"> </w:t>
      </w:r>
      <w:proofErr w:type="spellStart"/>
      <w:r w:rsidRPr="008F6317">
        <w:rPr>
          <w:rFonts w:cs="Times New Roman"/>
          <w:sz w:val="28"/>
          <w:szCs w:val="28"/>
        </w:rPr>
        <w:t>lực</w:t>
      </w:r>
      <w:proofErr w:type="spellEnd"/>
      <w:r w:rsidRPr="008F6317">
        <w:rPr>
          <w:rFonts w:cs="Times New Roman"/>
          <w:sz w:val="28"/>
          <w:szCs w:val="28"/>
        </w:rPr>
        <w:t xml:space="preserve"> </w:t>
      </w:r>
      <w:proofErr w:type="spellStart"/>
      <w:r w:rsidRPr="008F6317">
        <w:rPr>
          <w:rFonts w:cs="Times New Roman"/>
          <w:sz w:val="28"/>
          <w:szCs w:val="28"/>
        </w:rPr>
        <w:t>tự</w:t>
      </w:r>
      <w:proofErr w:type="spellEnd"/>
      <w:r w:rsidRPr="008F6317">
        <w:rPr>
          <w:rFonts w:cs="Times New Roman"/>
          <w:sz w:val="28"/>
          <w:szCs w:val="28"/>
        </w:rPr>
        <w:t xml:space="preserve"> </w:t>
      </w:r>
      <w:proofErr w:type="spellStart"/>
      <w:r w:rsidRPr="008F6317">
        <w:rPr>
          <w:rFonts w:cs="Times New Roman"/>
          <w:sz w:val="28"/>
          <w:szCs w:val="28"/>
        </w:rPr>
        <w:t>chủ</w:t>
      </w:r>
      <w:proofErr w:type="spellEnd"/>
      <w:r w:rsidRPr="008F6317">
        <w:rPr>
          <w:rFonts w:cs="Times New Roman"/>
          <w:sz w:val="28"/>
          <w:szCs w:val="28"/>
        </w:rPr>
        <w:t xml:space="preserve"> </w:t>
      </w:r>
      <w:proofErr w:type="spellStart"/>
      <w:r w:rsidRPr="008F6317">
        <w:rPr>
          <w:rFonts w:cs="Times New Roman"/>
          <w:sz w:val="28"/>
          <w:szCs w:val="28"/>
        </w:rPr>
        <w:t>và</w:t>
      </w:r>
      <w:proofErr w:type="spellEnd"/>
      <w:r w:rsidRPr="008F6317">
        <w:rPr>
          <w:rFonts w:cs="Times New Roman"/>
          <w:sz w:val="28"/>
          <w:szCs w:val="28"/>
        </w:rPr>
        <w:t xml:space="preserve"> </w:t>
      </w:r>
      <w:proofErr w:type="spellStart"/>
      <w:r w:rsidRPr="008F6317">
        <w:rPr>
          <w:rFonts w:cs="Times New Roman"/>
          <w:sz w:val="28"/>
          <w:szCs w:val="28"/>
        </w:rPr>
        <w:t>trách</w:t>
      </w:r>
      <w:proofErr w:type="spellEnd"/>
      <w:r w:rsidRPr="008F6317">
        <w:rPr>
          <w:rFonts w:cs="Times New Roman"/>
          <w:sz w:val="28"/>
          <w:szCs w:val="28"/>
        </w:rPr>
        <w:t xml:space="preserve"> </w:t>
      </w:r>
      <w:proofErr w:type="spellStart"/>
      <w:r w:rsidRPr="008F6317">
        <w:rPr>
          <w:rFonts w:cs="Times New Roman"/>
          <w:sz w:val="28"/>
          <w:szCs w:val="28"/>
        </w:rPr>
        <w:t>nhiệm</w:t>
      </w:r>
      <w:proofErr w:type="spellEnd"/>
      <w:r w:rsidRPr="008F6317">
        <w:rPr>
          <w:rFonts w:cs="Times New Roman"/>
          <w:sz w:val="28"/>
          <w:szCs w:val="28"/>
        </w:rPr>
        <w:t>:</w:t>
      </w:r>
    </w:p>
    <w:p w14:paraId="05D23D9F" w14:textId="77777777" w:rsidR="008133A8" w:rsidRPr="008F6317" w:rsidRDefault="008133A8" w:rsidP="00D461FE">
      <w:pPr>
        <w:numPr>
          <w:ilvl w:val="0"/>
          <w:numId w:val="31"/>
        </w:numPr>
        <w:spacing w:after="0" w:line="312" w:lineRule="auto"/>
        <w:ind w:left="1003" w:hanging="357"/>
        <w:rPr>
          <w:rFonts w:cs="Times New Roman"/>
          <w:sz w:val="28"/>
          <w:szCs w:val="28"/>
        </w:rPr>
      </w:pPr>
      <w:r w:rsidRPr="008F6317">
        <w:rPr>
          <w:rFonts w:cs="Times New Roman"/>
          <w:sz w:val="28"/>
          <w:szCs w:val="28"/>
        </w:rPr>
        <w:t xml:space="preserve">Rèn </w:t>
      </w:r>
      <w:proofErr w:type="spellStart"/>
      <w:r w:rsidRPr="008F6317">
        <w:rPr>
          <w:rFonts w:cs="Times New Roman"/>
          <w:sz w:val="28"/>
          <w:szCs w:val="28"/>
        </w:rPr>
        <w:t>luyện</w:t>
      </w:r>
      <w:proofErr w:type="spellEnd"/>
      <w:r w:rsidRPr="008F6317">
        <w:rPr>
          <w:rFonts w:cs="Times New Roman"/>
          <w:sz w:val="28"/>
          <w:szCs w:val="28"/>
        </w:rPr>
        <w:t xml:space="preserve"> </w:t>
      </w:r>
      <w:proofErr w:type="spellStart"/>
      <w:r w:rsidRPr="008F6317">
        <w:rPr>
          <w:rFonts w:cs="Times New Roman"/>
          <w:sz w:val="28"/>
          <w:szCs w:val="28"/>
        </w:rPr>
        <w:t>tính</w:t>
      </w:r>
      <w:proofErr w:type="spellEnd"/>
      <w:r w:rsidRPr="008F6317">
        <w:rPr>
          <w:rFonts w:cs="Times New Roman"/>
          <w:sz w:val="28"/>
          <w:szCs w:val="28"/>
        </w:rPr>
        <w:t xml:space="preserve"> </w:t>
      </w:r>
      <w:proofErr w:type="spellStart"/>
      <w:r w:rsidRPr="008F6317">
        <w:rPr>
          <w:rFonts w:cs="Times New Roman"/>
          <w:sz w:val="28"/>
          <w:szCs w:val="28"/>
        </w:rPr>
        <w:t>kỷ</w:t>
      </w:r>
      <w:proofErr w:type="spellEnd"/>
      <w:r w:rsidRPr="008F6317">
        <w:rPr>
          <w:rFonts w:cs="Times New Roman"/>
          <w:sz w:val="28"/>
          <w:szCs w:val="28"/>
        </w:rPr>
        <w:t xml:space="preserve"> </w:t>
      </w:r>
      <w:proofErr w:type="spellStart"/>
      <w:r w:rsidRPr="008F6317">
        <w:rPr>
          <w:rFonts w:cs="Times New Roman"/>
          <w:sz w:val="28"/>
          <w:szCs w:val="28"/>
        </w:rPr>
        <w:t>luật</w:t>
      </w:r>
      <w:proofErr w:type="spellEnd"/>
      <w:r w:rsidRPr="008F6317">
        <w:rPr>
          <w:rFonts w:cs="Times New Roman"/>
          <w:sz w:val="28"/>
          <w:szCs w:val="28"/>
        </w:rPr>
        <w:t xml:space="preserve">, </w:t>
      </w:r>
      <w:proofErr w:type="spellStart"/>
      <w:r w:rsidRPr="008F6317">
        <w:rPr>
          <w:rFonts w:cs="Times New Roman"/>
          <w:sz w:val="28"/>
          <w:szCs w:val="28"/>
        </w:rPr>
        <w:t>kiên</w:t>
      </w:r>
      <w:proofErr w:type="spellEnd"/>
      <w:r w:rsidRPr="008F6317">
        <w:rPr>
          <w:rFonts w:cs="Times New Roman"/>
          <w:sz w:val="28"/>
          <w:szCs w:val="28"/>
        </w:rPr>
        <w:t xml:space="preserve"> </w:t>
      </w:r>
      <w:proofErr w:type="spellStart"/>
      <w:r w:rsidRPr="008F6317">
        <w:rPr>
          <w:rFonts w:cs="Times New Roman"/>
          <w:sz w:val="28"/>
          <w:szCs w:val="28"/>
        </w:rPr>
        <w:t>trì</w:t>
      </w:r>
      <w:proofErr w:type="spellEnd"/>
      <w:r w:rsidRPr="008F6317">
        <w:rPr>
          <w:rFonts w:cs="Times New Roman"/>
          <w:sz w:val="28"/>
          <w:szCs w:val="28"/>
        </w:rPr>
        <w:t xml:space="preserve">, </w:t>
      </w:r>
      <w:proofErr w:type="spellStart"/>
      <w:r w:rsidRPr="008F6317">
        <w:rPr>
          <w:rFonts w:cs="Times New Roman"/>
          <w:sz w:val="28"/>
          <w:szCs w:val="28"/>
        </w:rPr>
        <w:t>cẩn</w:t>
      </w:r>
      <w:proofErr w:type="spellEnd"/>
      <w:r w:rsidRPr="008F6317">
        <w:rPr>
          <w:rFonts w:cs="Times New Roman"/>
          <w:sz w:val="28"/>
          <w:szCs w:val="28"/>
        </w:rPr>
        <w:t xml:space="preserve"> </w:t>
      </w:r>
      <w:proofErr w:type="spellStart"/>
      <w:r w:rsidRPr="008F6317">
        <w:rPr>
          <w:rFonts w:cs="Times New Roman"/>
          <w:sz w:val="28"/>
          <w:szCs w:val="28"/>
        </w:rPr>
        <w:t>thận</w:t>
      </w:r>
      <w:proofErr w:type="spellEnd"/>
      <w:r w:rsidRPr="008F6317">
        <w:rPr>
          <w:rFonts w:cs="Times New Roman"/>
          <w:sz w:val="28"/>
          <w:szCs w:val="28"/>
        </w:rPr>
        <w:t xml:space="preserve">, </w:t>
      </w:r>
      <w:proofErr w:type="spellStart"/>
      <w:r w:rsidRPr="008F6317">
        <w:rPr>
          <w:rFonts w:cs="Times New Roman"/>
          <w:sz w:val="28"/>
          <w:szCs w:val="28"/>
        </w:rPr>
        <w:t>nghiêm</w:t>
      </w:r>
      <w:proofErr w:type="spellEnd"/>
      <w:r w:rsidRPr="008F6317">
        <w:rPr>
          <w:rFonts w:cs="Times New Roman"/>
          <w:sz w:val="28"/>
          <w:szCs w:val="28"/>
        </w:rPr>
        <w:t xml:space="preserve"> </w:t>
      </w:r>
      <w:proofErr w:type="spellStart"/>
      <w:r w:rsidRPr="008F6317">
        <w:rPr>
          <w:rFonts w:cs="Times New Roman"/>
          <w:sz w:val="28"/>
          <w:szCs w:val="28"/>
        </w:rPr>
        <w:t>túc</w:t>
      </w:r>
      <w:proofErr w:type="spellEnd"/>
      <w:r w:rsidRPr="008F6317">
        <w:rPr>
          <w:rFonts w:cs="Times New Roman"/>
          <w:sz w:val="28"/>
          <w:szCs w:val="28"/>
        </w:rPr>
        <w:t xml:space="preserve">, </w:t>
      </w:r>
      <w:proofErr w:type="spellStart"/>
      <w:r w:rsidRPr="008F6317">
        <w:rPr>
          <w:rFonts w:cs="Times New Roman"/>
          <w:sz w:val="28"/>
          <w:szCs w:val="28"/>
        </w:rPr>
        <w:t>chủ</w:t>
      </w:r>
      <w:proofErr w:type="spellEnd"/>
      <w:r w:rsidRPr="008F6317">
        <w:rPr>
          <w:rFonts w:cs="Times New Roman"/>
          <w:sz w:val="28"/>
          <w:szCs w:val="28"/>
        </w:rPr>
        <w:t xml:space="preserve"> </w:t>
      </w:r>
      <w:proofErr w:type="spellStart"/>
      <w:r w:rsidRPr="008F6317">
        <w:rPr>
          <w:rFonts w:cs="Times New Roman"/>
          <w:sz w:val="28"/>
          <w:szCs w:val="28"/>
        </w:rPr>
        <w:t>động</w:t>
      </w:r>
      <w:proofErr w:type="spellEnd"/>
      <w:r w:rsidRPr="008F6317">
        <w:rPr>
          <w:rFonts w:cs="Times New Roman"/>
          <w:sz w:val="28"/>
          <w:szCs w:val="28"/>
        </w:rPr>
        <w:t xml:space="preserve"> </w:t>
      </w:r>
      <w:proofErr w:type="spellStart"/>
      <w:r w:rsidRPr="008F6317">
        <w:rPr>
          <w:rFonts w:cs="Times New Roman"/>
          <w:sz w:val="28"/>
          <w:szCs w:val="28"/>
        </w:rPr>
        <w:t>và</w:t>
      </w:r>
      <w:proofErr w:type="spellEnd"/>
      <w:r w:rsidRPr="008F6317">
        <w:rPr>
          <w:rFonts w:cs="Times New Roman"/>
          <w:sz w:val="28"/>
          <w:szCs w:val="28"/>
        </w:rPr>
        <w:t xml:space="preserve"> </w:t>
      </w:r>
      <w:proofErr w:type="spellStart"/>
      <w:r w:rsidRPr="008F6317">
        <w:rPr>
          <w:rFonts w:cs="Times New Roman"/>
          <w:sz w:val="28"/>
          <w:szCs w:val="28"/>
        </w:rPr>
        <w:t>tích</w:t>
      </w:r>
      <w:proofErr w:type="spellEnd"/>
      <w:r w:rsidRPr="008F6317">
        <w:rPr>
          <w:rFonts w:cs="Times New Roman"/>
          <w:sz w:val="28"/>
          <w:szCs w:val="28"/>
        </w:rPr>
        <w:t xml:space="preserve"> </w:t>
      </w:r>
      <w:proofErr w:type="spellStart"/>
      <w:r w:rsidRPr="008F6317">
        <w:rPr>
          <w:rFonts w:cs="Times New Roman"/>
          <w:sz w:val="28"/>
          <w:szCs w:val="28"/>
        </w:rPr>
        <w:t>cực</w:t>
      </w:r>
      <w:proofErr w:type="spellEnd"/>
      <w:r w:rsidRPr="008F6317">
        <w:rPr>
          <w:rFonts w:cs="Times New Roman"/>
          <w:sz w:val="28"/>
          <w:szCs w:val="28"/>
        </w:rPr>
        <w:t xml:space="preserve"> </w:t>
      </w:r>
      <w:proofErr w:type="spellStart"/>
      <w:r w:rsidRPr="008F6317">
        <w:rPr>
          <w:rFonts w:cs="Times New Roman"/>
          <w:sz w:val="28"/>
          <w:szCs w:val="28"/>
        </w:rPr>
        <w:t>sáng</w:t>
      </w:r>
      <w:proofErr w:type="spellEnd"/>
      <w:r w:rsidRPr="008F6317">
        <w:rPr>
          <w:rFonts w:cs="Times New Roman"/>
          <w:sz w:val="28"/>
          <w:szCs w:val="28"/>
        </w:rPr>
        <w:t xml:space="preserve"> </w:t>
      </w:r>
      <w:proofErr w:type="spellStart"/>
      <w:r w:rsidRPr="008F6317">
        <w:rPr>
          <w:rFonts w:cs="Times New Roman"/>
          <w:sz w:val="28"/>
          <w:szCs w:val="28"/>
        </w:rPr>
        <w:t>tạo</w:t>
      </w:r>
      <w:proofErr w:type="spellEnd"/>
      <w:r w:rsidRPr="008F6317">
        <w:rPr>
          <w:rFonts w:cs="Times New Roman"/>
          <w:sz w:val="28"/>
          <w:szCs w:val="28"/>
        </w:rPr>
        <w:t xml:space="preserve"> </w:t>
      </w:r>
      <w:proofErr w:type="spellStart"/>
      <w:r w:rsidRPr="008F6317">
        <w:rPr>
          <w:rFonts w:cs="Times New Roman"/>
          <w:sz w:val="28"/>
          <w:szCs w:val="28"/>
        </w:rPr>
        <w:t>trong</w:t>
      </w:r>
      <w:proofErr w:type="spellEnd"/>
      <w:r w:rsidRPr="008F6317">
        <w:rPr>
          <w:rFonts w:cs="Times New Roman"/>
          <w:sz w:val="28"/>
          <w:szCs w:val="28"/>
        </w:rPr>
        <w:t xml:space="preserve"> </w:t>
      </w:r>
      <w:proofErr w:type="spellStart"/>
      <w:r w:rsidRPr="008F6317">
        <w:rPr>
          <w:rFonts w:cs="Times New Roman"/>
          <w:sz w:val="28"/>
          <w:szCs w:val="28"/>
        </w:rPr>
        <w:t>học</w:t>
      </w:r>
      <w:proofErr w:type="spellEnd"/>
      <w:r w:rsidRPr="008F6317">
        <w:rPr>
          <w:rFonts w:cs="Times New Roman"/>
          <w:sz w:val="28"/>
          <w:szCs w:val="28"/>
        </w:rPr>
        <w:t xml:space="preserve"> </w:t>
      </w:r>
      <w:proofErr w:type="spellStart"/>
      <w:r w:rsidRPr="008F6317">
        <w:rPr>
          <w:rFonts w:cs="Times New Roman"/>
          <w:sz w:val="28"/>
          <w:szCs w:val="28"/>
        </w:rPr>
        <w:t>tập</w:t>
      </w:r>
      <w:proofErr w:type="spellEnd"/>
      <w:r w:rsidRPr="008F6317">
        <w:rPr>
          <w:rFonts w:cs="Times New Roman"/>
          <w:sz w:val="28"/>
          <w:szCs w:val="28"/>
        </w:rPr>
        <w:t>.</w:t>
      </w:r>
    </w:p>
    <w:p w14:paraId="6D92AA2A" w14:textId="77777777" w:rsidR="008133A8" w:rsidRPr="008F6317" w:rsidRDefault="008133A8" w:rsidP="00D461FE">
      <w:pPr>
        <w:spacing w:after="0" w:line="312" w:lineRule="auto"/>
        <w:rPr>
          <w:rFonts w:cs="Times New Roman"/>
          <w:b/>
          <w:sz w:val="28"/>
          <w:szCs w:val="28"/>
        </w:rPr>
      </w:pPr>
      <w:r w:rsidRPr="008F6317">
        <w:rPr>
          <w:rFonts w:cs="Times New Roman"/>
          <w:b/>
          <w:sz w:val="28"/>
          <w:szCs w:val="28"/>
        </w:rPr>
        <w:t xml:space="preserve">III. </w:t>
      </w:r>
      <w:proofErr w:type="spellStart"/>
      <w:r w:rsidRPr="008F6317">
        <w:rPr>
          <w:rFonts w:cs="Times New Roman"/>
          <w:b/>
          <w:sz w:val="28"/>
          <w:szCs w:val="28"/>
        </w:rPr>
        <w:t>Nội</w:t>
      </w:r>
      <w:proofErr w:type="spellEnd"/>
      <w:r w:rsidRPr="008F6317">
        <w:rPr>
          <w:rFonts w:cs="Times New Roman"/>
          <w:b/>
          <w:sz w:val="28"/>
          <w:szCs w:val="28"/>
        </w:rPr>
        <w:t xml:space="preserve"> dung </w:t>
      </w:r>
      <w:proofErr w:type="spellStart"/>
      <w:r w:rsidRPr="008F6317">
        <w:rPr>
          <w:rFonts w:cs="Times New Roman"/>
          <w:b/>
          <w:sz w:val="28"/>
          <w:szCs w:val="28"/>
        </w:rPr>
        <w:t>môn</w:t>
      </w:r>
      <w:proofErr w:type="spellEnd"/>
      <w:r w:rsidRPr="008F6317">
        <w:rPr>
          <w:rFonts w:cs="Times New Roman"/>
          <w:b/>
          <w:sz w:val="28"/>
          <w:szCs w:val="28"/>
        </w:rPr>
        <w:t xml:space="preserve"> </w:t>
      </w:r>
      <w:proofErr w:type="spellStart"/>
      <w:r w:rsidRPr="008F6317">
        <w:rPr>
          <w:rFonts w:cs="Times New Roman"/>
          <w:b/>
          <w:sz w:val="28"/>
          <w:szCs w:val="28"/>
        </w:rPr>
        <w:t>học</w:t>
      </w:r>
      <w:proofErr w:type="spellEnd"/>
      <w:r w:rsidRPr="008F6317">
        <w:rPr>
          <w:rFonts w:cs="Times New Roman"/>
          <w:b/>
          <w:sz w:val="28"/>
          <w:szCs w:val="28"/>
        </w:rPr>
        <w:t>:</w:t>
      </w:r>
    </w:p>
    <w:p w14:paraId="2E97104F" w14:textId="77777777" w:rsidR="008133A8" w:rsidRPr="008F6317" w:rsidRDefault="008133A8" w:rsidP="00D461FE">
      <w:pPr>
        <w:pStyle w:val="ListParagraph"/>
        <w:numPr>
          <w:ilvl w:val="0"/>
          <w:numId w:val="32"/>
        </w:numPr>
        <w:spacing w:after="0" w:line="312" w:lineRule="auto"/>
        <w:jc w:val="both"/>
        <w:rPr>
          <w:b/>
          <w:sz w:val="28"/>
          <w:szCs w:val="28"/>
        </w:rPr>
      </w:pPr>
      <w:proofErr w:type="spellStart"/>
      <w:r w:rsidRPr="008F6317">
        <w:rPr>
          <w:b/>
          <w:sz w:val="28"/>
          <w:szCs w:val="28"/>
        </w:rPr>
        <w:t>Nội</w:t>
      </w:r>
      <w:proofErr w:type="spellEnd"/>
      <w:r w:rsidRPr="008F6317">
        <w:rPr>
          <w:b/>
          <w:sz w:val="28"/>
          <w:szCs w:val="28"/>
        </w:rPr>
        <w:t xml:space="preserve"> dung </w:t>
      </w:r>
      <w:proofErr w:type="spellStart"/>
      <w:r w:rsidRPr="008F6317">
        <w:rPr>
          <w:b/>
          <w:sz w:val="28"/>
          <w:szCs w:val="28"/>
        </w:rPr>
        <w:t>tổng</w:t>
      </w:r>
      <w:proofErr w:type="spellEnd"/>
      <w:r w:rsidRPr="008F6317">
        <w:rPr>
          <w:b/>
          <w:sz w:val="28"/>
          <w:szCs w:val="28"/>
        </w:rPr>
        <w:t xml:space="preserve"> </w:t>
      </w:r>
      <w:proofErr w:type="spellStart"/>
      <w:r w:rsidRPr="008F6317">
        <w:rPr>
          <w:b/>
          <w:sz w:val="28"/>
          <w:szCs w:val="28"/>
        </w:rPr>
        <w:t>quát</w:t>
      </w:r>
      <w:proofErr w:type="spellEnd"/>
      <w:r w:rsidRPr="008F6317">
        <w:rPr>
          <w:b/>
          <w:sz w:val="28"/>
          <w:szCs w:val="28"/>
        </w:rPr>
        <w:t xml:space="preserve"> </w:t>
      </w:r>
      <w:proofErr w:type="spellStart"/>
      <w:r w:rsidRPr="008F6317">
        <w:rPr>
          <w:b/>
          <w:sz w:val="28"/>
          <w:szCs w:val="28"/>
        </w:rPr>
        <w:t>và</w:t>
      </w:r>
      <w:proofErr w:type="spellEnd"/>
      <w:r w:rsidRPr="008F6317">
        <w:rPr>
          <w:b/>
          <w:sz w:val="28"/>
          <w:szCs w:val="28"/>
        </w:rPr>
        <w:t xml:space="preserve"> </w:t>
      </w:r>
      <w:proofErr w:type="spellStart"/>
      <w:r w:rsidRPr="008F6317">
        <w:rPr>
          <w:b/>
          <w:sz w:val="28"/>
          <w:szCs w:val="28"/>
        </w:rPr>
        <w:t>phân</w:t>
      </w:r>
      <w:proofErr w:type="spellEnd"/>
      <w:r w:rsidRPr="008F6317">
        <w:rPr>
          <w:b/>
          <w:sz w:val="28"/>
          <w:szCs w:val="28"/>
        </w:rPr>
        <w:t xml:space="preserve"> </w:t>
      </w:r>
      <w:proofErr w:type="spellStart"/>
      <w:r w:rsidRPr="008F6317">
        <w:rPr>
          <w:b/>
          <w:sz w:val="28"/>
          <w:szCs w:val="28"/>
        </w:rPr>
        <w:t>phối</w:t>
      </w:r>
      <w:proofErr w:type="spellEnd"/>
      <w:r w:rsidRPr="008F6317">
        <w:rPr>
          <w:b/>
          <w:sz w:val="28"/>
          <w:szCs w:val="28"/>
        </w:rPr>
        <w:t xml:space="preserve"> </w:t>
      </w:r>
      <w:proofErr w:type="spellStart"/>
      <w:r w:rsidRPr="008F6317">
        <w:rPr>
          <w:b/>
          <w:sz w:val="28"/>
          <w:szCs w:val="28"/>
        </w:rPr>
        <w:t>thời</w:t>
      </w:r>
      <w:proofErr w:type="spellEnd"/>
      <w:r w:rsidRPr="008F6317">
        <w:rPr>
          <w:b/>
          <w:sz w:val="28"/>
          <w:szCs w:val="28"/>
        </w:rPr>
        <w:t xml:space="preserve"> </w:t>
      </w:r>
      <w:proofErr w:type="spellStart"/>
      <w:r w:rsidRPr="008F6317">
        <w:rPr>
          <w:b/>
          <w:sz w:val="28"/>
          <w:szCs w:val="28"/>
        </w:rPr>
        <w:t>gian</w:t>
      </w:r>
      <w:proofErr w:type="spellEnd"/>
      <w:r w:rsidRPr="008F6317">
        <w:rPr>
          <w:b/>
          <w:sz w:val="28"/>
          <w:szCs w:val="28"/>
        </w:rPr>
        <w:t>:</w:t>
      </w:r>
    </w:p>
    <w:p w14:paraId="745974B2" w14:textId="77777777" w:rsidR="008133A8" w:rsidRPr="008F6317" w:rsidRDefault="008133A8" w:rsidP="00D461FE">
      <w:pPr>
        <w:tabs>
          <w:tab w:val="left" w:pos="600"/>
        </w:tabs>
        <w:spacing w:after="0" w:line="312" w:lineRule="auto"/>
        <w:rPr>
          <w:rFonts w:cs="Times New Roman"/>
          <w:b/>
          <w:bCs/>
          <w:sz w:val="28"/>
          <w:szCs w:val="28"/>
          <w:lang w:val="pl-PL"/>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4129"/>
        <w:gridCol w:w="821"/>
        <w:gridCol w:w="900"/>
        <w:gridCol w:w="1530"/>
        <w:gridCol w:w="990"/>
      </w:tblGrid>
      <w:tr w:rsidR="008133A8" w:rsidRPr="008F6317" w14:paraId="4F18D90F" w14:textId="77777777" w:rsidTr="00507D08">
        <w:trPr>
          <w:trHeight w:val="420"/>
          <w:tblHeader/>
        </w:trPr>
        <w:tc>
          <w:tcPr>
            <w:tcW w:w="720" w:type="dxa"/>
            <w:vMerge w:val="restart"/>
            <w:tcBorders>
              <w:top w:val="single" w:sz="4" w:space="0" w:color="auto"/>
              <w:left w:val="single" w:sz="4" w:space="0" w:color="auto"/>
              <w:bottom w:val="single" w:sz="4" w:space="0" w:color="auto"/>
              <w:right w:val="single" w:sz="4" w:space="0" w:color="auto"/>
            </w:tcBorders>
            <w:vAlign w:val="center"/>
          </w:tcPr>
          <w:p w14:paraId="26DED43D" w14:textId="77777777" w:rsidR="008133A8" w:rsidRPr="008F6317" w:rsidRDefault="008133A8" w:rsidP="00D461FE">
            <w:pPr>
              <w:spacing w:after="0" w:line="312" w:lineRule="auto"/>
              <w:jc w:val="center"/>
              <w:rPr>
                <w:rFonts w:cs="Times New Roman"/>
                <w:b/>
                <w:sz w:val="28"/>
                <w:szCs w:val="28"/>
              </w:rPr>
            </w:pPr>
            <w:r w:rsidRPr="008F6317">
              <w:rPr>
                <w:rFonts w:cs="Times New Roman"/>
                <w:b/>
                <w:sz w:val="28"/>
                <w:szCs w:val="28"/>
              </w:rPr>
              <w:lastRenderedPageBreak/>
              <w:t>SỐ TT</w:t>
            </w:r>
          </w:p>
        </w:tc>
        <w:tc>
          <w:tcPr>
            <w:tcW w:w="4129" w:type="dxa"/>
            <w:vMerge w:val="restart"/>
            <w:tcBorders>
              <w:top w:val="single" w:sz="4" w:space="0" w:color="auto"/>
              <w:left w:val="single" w:sz="4" w:space="0" w:color="auto"/>
              <w:bottom w:val="single" w:sz="4" w:space="0" w:color="auto"/>
              <w:right w:val="single" w:sz="4" w:space="0" w:color="auto"/>
            </w:tcBorders>
            <w:vAlign w:val="center"/>
          </w:tcPr>
          <w:p w14:paraId="4D810080" w14:textId="77777777" w:rsidR="008133A8" w:rsidRPr="008F6317" w:rsidRDefault="008133A8" w:rsidP="00D461FE">
            <w:pPr>
              <w:spacing w:after="0" w:line="312" w:lineRule="auto"/>
              <w:jc w:val="center"/>
              <w:rPr>
                <w:rFonts w:cs="Times New Roman"/>
                <w:b/>
                <w:sz w:val="28"/>
                <w:szCs w:val="28"/>
              </w:rPr>
            </w:pPr>
            <w:proofErr w:type="spellStart"/>
            <w:r w:rsidRPr="008F6317">
              <w:rPr>
                <w:rFonts w:cs="Times New Roman"/>
                <w:b/>
                <w:sz w:val="28"/>
                <w:szCs w:val="28"/>
              </w:rPr>
              <w:t>Tên</w:t>
            </w:r>
            <w:proofErr w:type="spellEnd"/>
            <w:r w:rsidRPr="008F6317">
              <w:rPr>
                <w:rFonts w:cs="Times New Roman"/>
                <w:b/>
                <w:sz w:val="28"/>
                <w:szCs w:val="28"/>
              </w:rPr>
              <w:t xml:space="preserve"> </w:t>
            </w:r>
            <w:proofErr w:type="spellStart"/>
            <w:r w:rsidRPr="008F6317">
              <w:rPr>
                <w:rFonts w:cs="Times New Roman"/>
                <w:b/>
                <w:sz w:val="28"/>
                <w:szCs w:val="28"/>
              </w:rPr>
              <w:t>chương</w:t>
            </w:r>
            <w:proofErr w:type="spellEnd"/>
            <w:r w:rsidRPr="008F6317">
              <w:rPr>
                <w:rFonts w:cs="Times New Roman"/>
                <w:b/>
                <w:sz w:val="28"/>
                <w:szCs w:val="28"/>
              </w:rPr>
              <w:t xml:space="preserve">, </w:t>
            </w:r>
            <w:proofErr w:type="spellStart"/>
            <w:r w:rsidRPr="008F6317">
              <w:rPr>
                <w:rFonts w:cs="Times New Roman"/>
                <w:b/>
                <w:sz w:val="28"/>
                <w:szCs w:val="28"/>
              </w:rPr>
              <w:t>mục</w:t>
            </w:r>
            <w:proofErr w:type="spellEnd"/>
          </w:p>
        </w:tc>
        <w:tc>
          <w:tcPr>
            <w:tcW w:w="4241" w:type="dxa"/>
            <w:gridSpan w:val="4"/>
            <w:tcBorders>
              <w:top w:val="single" w:sz="4" w:space="0" w:color="auto"/>
              <w:left w:val="single" w:sz="4" w:space="0" w:color="auto"/>
              <w:bottom w:val="single" w:sz="4" w:space="0" w:color="auto"/>
              <w:right w:val="single" w:sz="4" w:space="0" w:color="auto"/>
            </w:tcBorders>
            <w:vAlign w:val="center"/>
          </w:tcPr>
          <w:p w14:paraId="68FD0E42" w14:textId="77777777" w:rsidR="008133A8" w:rsidRPr="008F6317" w:rsidRDefault="008133A8" w:rsidP="00D461FE">
            <w:pPr>
              <w:spacing w:after="0" w:line="312" w:lineRule="auto"/>
              <w:jc w:val="center"/>
              <w:rPr>
                <w:rFonts w:cs="Times New Roman"/>
                <w:b/>
                <w:sz w:val="28"/>
                <w:szCs w:val="28"/>
              </w:rPr>
            </w:pPr>
            <w:proofErr w:type="spellStart"/>
            <w:r w:rsidRPr="008F6317">
              <w:rPr>
                <w:rFonts w:cs="Times New Roman"/>
                <w:b/>
                <w:sz w:val="28"/>
                <w:szCs w:val="28"/>
              </w:rPr>
              <w:t>Thời</w:t>
            </w:r>
            <w:proofErr w:type="spellEnd"/>
            <w:r w:rsidRPr="008F6317">
              <w:rPr>
                <w:rFonts w:cs="Times New Roman"/>
                <w:b/>
                <w:sz w:val="28"/>
                <w:szCs w:val="28"/>
              </w:rPr>
              <w:t xml:space="preserve"> </w:t>
            </w:r>
            <w:proofErr w:type="spellStart"/>
            <w:r w:rsidRPr="008F6317">
              <w:rPr>
                <w:rFonts w:cs="Times New Roman"/>
                <w:b/>
                <w:sz w:val="28"/>
                <w:szCs w:val="28"/>
              </w:rPr>
              <w:t>gian</w:t>
            </w:r>
            <w:proofErr w:type="spellEnd"/>
            <w:r w:rsidRPr="008F6317">
              <w:rPr>
                <w:rFonts w:cs="Times New Roman"/>
                <w:b/>
                <w:sz w:val="28"/>
                <w:szCs w:val="28"/>
              </w:rPr>
              <w:t xml:space="preserve"> (</w:t>
            </w:r>
            <w:proofErr w:type="spellStart"/>
            <w:r w:rsidRPr="008F6317">
              <w:rPr>
                <w:rFonts w:cs="Times New Roman"/>
                <w:b/>
                <w:sz w:val="28"/>
                <w:szCs w:val="28"/>
              </w:rPr>
              <w:t>giờ</w:t>
            </w:r>
            <w:proofErr w:type="spellEnd"/>
            <w:r w:rsidRPr="008F6317">
              <w:rPr>
                <w:rFonts w:cs="Times New Roman"/>
                <w:b/>
                <w:sz w:val="28"/>
                <w:szCs w:val="28"/>
              </w:rPr>
              <w:t>)</w:t>
            </w:r>
          </w:p>
        </w:tc>
      </w:tr>
      <w:tr w:rsidR="008133A8" w:rsidRPr="008F6317" w14:paraId="6820552A" w14:textId="77777777" w:rsidTr="00507D08">
        <w:trPr>
          <w:trHeight w:val="420"/>
          <w:tblHeader/>
        </w:trPr>
        <w:tc>
          <w:tcPr>
            <w:tcW w:w="720" w:type="dxa"/>
            <w:vMerge/>
            <w:tcBorders>
              <w:top w:val="single" w:sz="4" w:space="0" w:color="auto"/>
              <w:left w:val="single" w:sz="4" w:space="0" w:color="auto"/>
              <w:bottom w:val="single" w:sz="4" w:space="0" w:color="auto"/>
              <w:right w:val="single" w:sz="4" w:space="0" w:color="auto"/>
            </w:tcBorders>
            <w:vAlign w:val="center"/>
          </w:tcPr>
          <w:p w14:paraId="074C018C" w14:textId="77777777" w:rsidR="008133A8" w:rsidRPr="008F6317" w:rsidRDefault="008133A8" w:rsidP="00D461FE">
            <w:pPr>
              <w:spacing w:after="0" w:line="312" w:lineRule="auto"/>
              <w:rPr>
                <w:rFonts w:cs="Times New Roman"/>
                <w:b/>
                <w:sz w:val="28"/>
                <w:szCs w:val="28"/>
              </w:rPr>
            </w:pPr>
          </w:p>
        </w:tc>
        <w:tc>
          <w:tcPr>
            <w:tcW w:w="4129" w:type="dxa"/>
            <w:vMerge/>
            <w:tcBorders>
              <w:top w:val="single" w:sz="4" w:space="0" w:color="auto"/>
              <w:left w:val="single" w:sz="4" w:space="0" w:color="auto"/>
              <w:bottom w:val="single" w:sz="4" w:space="0" w:color="auto"/>
              <w:right w:val="single" w:sz="4" w:space="0" w:color="auto"/>
            </w:tcBorders>
            <w:vAlign w:val="center"/>
          </w:tcPr>
          <w:p w14:paraId="09E41D52" w14:textId="77777777" w:rsidR="008133A8" w:rsidRPr="008F6317" w:rsidRDefault="008133A8" w:rsidP="00D461FE">
            <w:pPr>
              <w:spacing w:after="0" w:line="312" w:lineRule="auto"/>
              <w:rPr>
                <w:rFonts w:cs="Times New Roman"/>
                <w:b/>
                <w:sz w:val="28"/>
                <w:szCs w:val="28"/>
              </w:rPr>
            </w:pPr>
          </w:p>
        </w:tc>
        <w:tc>
          <w:tcPr>
            <w:tcW w:w="821" w:type="dxa"/>
            <w:tcBorders>
              <w:top w:val="single" w:sz="4" w:space="0" w:color="auto"/>
              <w:left w:val="single" w:sz="4" w:space="0" w:color="auto"/>
              <w:bottom w:val="single" w:sz="4" w:space="0" w:color="auto"/>
              <w:right w:val="single" w:sz="4" w:space="0" w:color="auto"/>
            </w:tcBorders>
            <w:vAlign w:val="center"/>
          </w:tcPr>
          <w:p w14:paraId="0F4594E1" w14:textId="77777777" w:rsidR="008133A8" w:rsidRPr="008F6317" w:rsidRDefault="008133A8" w:rsidP="00D461FE">
            <w:pPr>
              <w:spacing w:after="0" w:line="312" w:lineRule="auto"/>
              <w:ind w:left="-43" w:right="-44"/>
              <w:jc w:val="center"/>
              <w:rPr>
                <w:rFonts w:cs="Times New Roman"/>
                <w:b/>
                <w:sz w:val="28"/>
                <w:szCs w:val="28"/>
              </w:rPr>
            </w:pPr>
            <w:proofErr w:type="spellStart"/>
            <w:r w:rsidRPr="008F6317">
              <w:rPr>
                <w:rFonts w:cs="Times New Roman"/>
                <w:b/>
                <w:sz w:val="28"/>
                <w:szCs w:val="28"/>
              </w:rPr>
              <w:t>Tổng</w:t>
            </w:r>
            <w:proofErr w:type="spellEnd"/>
            <w:r w:rsidRPr="008F6317">
              <w:rPr>
                <w:rFonts w:cs="Times New Roman"/>
                <w:b/>
                <w:sz w:val="28"/>
                <w:szCs w:val="28"/>
              </w:rPr>
              <w:t xml:space="preserve"> </w:t>
            </w:r>
            <w:proofErr w:type="spellStart"/>
            <w:r w:rsidRPr="008F6317">
              <w:rPr>
                <w:rFonts w:cs="Times New Roman"/>
                <w:b/>
                <w:sz w:val="28"/>
                <w:szCs w:val="28"/>
              </w:rPr>
              <w:t>số</w:t>
            </w:r>
            <w:proofErr w:type="spellEnd"/>
          </w:p>
        </w:tc>
        <w:tc>
          <w:tcPr>
            <w:tcW w:w="900" w:type="dxa"/>
            <w:tcBorders>
              <w:top w:val="single" w:sz="4" w:space="0" w:color="auto"/>
              <w:left w:val="single" w:sz="4" w:space="0" w:color="auto"/>
              <w:bottom w:val="single" w:sz="4" w:space="0" w:color="auto"/>
              <w:right w:val="single" w:sz="4" w:space="0" w:color="auto"/>
            </w:tcBorders>
            <w:vAlign w:val="center"/>
          </w:tcPr>
          <w:p w14:paraId="7B6D3727" w14:textId="77777777" w:rsidR="008133A8" w:rsidRPr="008F6317" w:rsidRDefault="008133A8" w:rsidP="00D461FE">
            <w:pPr>
              <w:spacing w:after="0" w:line="312" w:lineRule="auto"/>
              <w:ind w:left="-43" w:right="-44"/>
              <w:jc w:val="center"/>
              <w:rPr>
                <w:rFonts w:cs="Times New Roman"/>
                <w:b/>
                <w:sz w:val="28"/>
                <w:szCs w:val="28"/>
              </w:rPr>
            </w:pPr>
            <w:r w:rsidRPr="008F6317">
              <w:rPr>
                <w:rFonts w:cs="Times New Roman"/>
                <w:b/>
                <w:sz w:val="28"/>
                <w:szCs w:val="28"/>
              </w:rPr>
              <w:t xml:space="preserve">Lý </w:t>
            </w:r>
            <w:proofErr w:type="spellStart"/>
            <w:r w:rsidRPr="008F6317">
              <w:rPr>
                <w:rFonts w:cs="Times New Roman"/>
                <w:b/>
                <w:sz w:val="28"/>
                <w:szCs w:val="28"/>
              </w:rPr>
              <w:t>thuyết</w:t>
            </w:r>
            <w:proofErr w:type="spellEnd"/>
          </w:p>
        </w:tc>
        <w:tc>
          <w:tcPr>
            <w:tcW w:w="1530" w:type="dxa"/>
            <w:tcBorders>
              <w:top w:val="single" w:sz="4" w:space="0" w:color="auto"/>
              <w:left w:val="single" w:sz="4" w:space="0" w:color="auto"/>
              <w:bottom w:val="single" w:sz="4" w:space="0" w:color="auto"/>
              <w:right w:val="single" w:sz="4" w:space="0" w:color="auto"/>
            </w:tcBorders>
            <w:vAlign w:val="center"/>
          </w:tcPr>
          <w:p w14:paraId="27E9D4F2" w14:textId="77777777" w:rsidR="008133A8" w:rsidRPr="008F6317" w:rsidRDefault="008133A8" w:rsidP="00D461FE">
            <w:pPr>
              <w:spacing w:after="0" w:line="312" w:lineRule="auto"/>
              <w:ind w:left="-43" w:right="-44"/>
              <w:jc w:val="center"/>
              <w:rPr>
                <w:rFonts w:cs="Times New Roman"/>
                <w:b/>
                <w:sz w:val="28"/>
                <w:szCs w:val="28"/>
              </w:rPr>
            </w:pPr>
            <w:proofErr w:type="spellStart"/>
            <w:r w:rsidRPr="008F6317">
              <w:rPr>
                <w:rFonts w:cs="Times New Roman"/>
                <w:b/>
                <w:sz w:val="28"/>
                <w:szCs w:val="28"/>
              </w:rPr>
              <w:t>Thực</w:t>
            </w:r>
            <w:proofErr w:type="spellEnd"/>
            <w:r w:rsidRPr="008F6317">
              <w:rPr>
                <w:rFonts w:cs="Times New Roman"/>
                <w:b/>
                <w:sz w:val="28"/>
                <w:szCs w:val="28"/>
              </w:rPr>
              <w:t xml:space="preserve"> </w:t>
            </w:r>
            <w:proofErr w:type="spellStart"/>
            <w:r w:rsidRPr="008F6317">
              <w:rPr>
                <w:rFonts w:cs="Times New Roman"/>
                <w:b/>
                <w:sz w:val="28"/>
                <w:szCs w:val="28"/>
              </w:rPr>
              <w:t>hành</w:t>
            </w:r>
            <w:proofErr w:type="spellEnd"/>
            <w:r w:rsidRPr="008F6317">
              <w:rPr>
                <w:rFonts w:cs="Times New Roman"/>
                <w:b/>
                <w:sz w:val="28"/>
                <w:szCs w:val="28"/>
              </w:rPr>
              <w:t xml:space="preserve">, </w:t>
            </w:r>
            <w:proofErr w:type="spellStart"/>
            <w:r w:rsidRPr="008F6317">
              <w:rPr>
                <w:rFonts w:cs="Times New Roman"/>
                <w:b/>
                <w:sz w:val="28"/>
                <w:szCs w:val="28"/>
              </w:rPr>
              <w:t>thí</w:t>
            </w:r>
            <w:proofErr w:type="spellEnd"/>
            <w:r w:rsidRPr="008F6317">
              <w:rPr>
                <w:rFonts w:cs="Times New Roman"/>
                <w:b/>
                <w:sz w:val="28"/>
                <w:szCs w:val="28"/>
              </w:rPr>
              <w:t xml:space="preserve"> </w:t>
            </w:r>
            <w:proofErr w:type="spellStart"/>
            <w:r w:rsidRPr="008F6317">
              <w:rPr>
                <w:rFonts w:cs="Times New Roman"/>
                <w:b/>
                <w:sz w:val="28"/>
                <w:szCs w:val="28"/>
              </w:rPr>
              <w:t>nghiệm</w:t>
            </w:r>
            <w:proofErr w:type="spellEnd"/>
            <w:r w:rsidRPr="008F6317">
              <w:rPr>
                <w:rFonts w:cs="Times New Roman"/>
                <w:b/>
                <w:sz w:val="28"/>
                <w:szCs w:val="28"/>
              </w:rPr>
              <w:t xml:space="preserve">, </w:t>
            </w:r>
            <w:proofErr w:type="spellStart"/>
            <w:r w:rsidRPr="008F6317">
              <w:rPr>
                <w:rFonts w:cs="Times New Roman"/>
                <w:b/>
                <w:sz w:val="28"/>
                <w:szCs w:val="28"/>
              </w:rPr>
              <w:t>thảo</w:t>
            </w:r>
            <w:proofErr w:type="spellEnd"/>
            <w:r w:rsidRPr="008F6317">
              <w:rPr>
                <w:rFonts w:cs="Times New Roman"/>
                <w:b/>
                <w:sz w:val="28"/>
                <w:szCs w:val="28"/>
              </w:rPr>
              <w:t xml:space="preserve"> </w:t>
            </w:r>
            <w:proofErr w:type="spellStart"/>
            <w:r w:rsidRPr="008F6317">
              <w:rPr>
                <w:rFonts w:cs="Times New Roman"/>
                <w:b/>
                <w:sz w:val="28"/>
                <w:szCs w:val="28"/>
              </w:rPr>
              <w:t>luận</w:t>
            </w:r>
            <w:proofErr w:type="spellEnd"/>
            <w:r w:rsidRPr="008F6317">
              <w:rPr>
                <w:rFonts w:cs="Times New Roman"/>
                <w:b/>
                <w:sz w:val="28"/>
                <w:szCs w:val="28"/>
              </w:rPr>
              <w:t xml:space="preserve">, </w:t>
            </w:r>
            <w:proofErr w:type="spellStart"/>
            <w:r w:rsidRPr="008F6317">
              <w:rPr>
                <w:rFonts w:cs="Times New Roman"/>
                <w:b/>
                <w:sz w:val="28"/>
                <w:szCs w:val="28"/>
              </w:rPr>
              <w:t>bài</w:t>
            </w:r>
            <w:proofErr w:type="spellEnd"/>
            <w:r w:rsidRPr="008F6317">
              <w:rPr>
                <w:rFonts w:cs="Times New Roman"/>
                <w:b/>
                <w:sz w:val="28"/>
                <w:szCs w:val="28"/>
              </w:rPr>
              <w:t xml:space="preserve"> </w:t>
            </w:r>
            <w:proofErr w:type="spellStart"/>
            <w:r w:rsidRPr="008F6317">
              <w:rPr>
                <w:rFonts w:cs="Times New Roman"/>
                <w:b/>
                <w:sz w:val="28"/>
                <w:szCs w:val="28"/>
              </w:rPr>
              <w:t>tập</w:t>
            </w:r>
            <w:proofErr w:type="spellEnd"/>
          </w:p>
        </w:tc>
        <w:tc>
          <w:tcPr>
            <w:tcW w:w="990" w:type="dxa"/>
            <w:tcBorders>
              <w:top w:val="single" w:sz="4" w:space="0" w:color="auto"/>
              <w:left w:val="single" w:sz="4" w:space="0" w:color="auto"/>
              <w:bottom w:val="single" w:sz="4" w:space="0" w:color="auto"/>
              <w:right w:val="single" w:sz="4" w:space="0" w:color="auto"/>
            </w:tcBorders>
            <w:vAlign w:val="center"/>
          </w:tcPr>
          <w:p w14:paraId="509B1278" w14:textId="77777777" w:rsidR="008133A8" w:rsidRPr="008F6317" w:rsidRDefault="008133A8" w:rsidP="00D461FE">
            <w:pPr>
              <w:spacing w:after="0" w:line="312" w:lineRule="auto"/>
              <w:ind w:left="-43" w:right="-44"/>
              <w:jc w:val="center"/>
              <w:rPr>
                <w:rFonts w:cs="Times New Roman"/>
                <w:b/>
                <w:sz w:val="28"/>
                <w:szCs w:val="28"/>
              </w:rPr>
            </w:pPr>
            <w:proofErr w:type="spellStart"/>
            <w:r w:rsidRPr="008F6317">
              <w:rPr>
                <w:rFonts w:cs="Times New Roman"/>
                <w:b/>
                <w:sz w:val="28"/>
                <w:szCs w:val="28"/>
              </w:rPr>
              <w:t>Kiểm</w:t>
            </w:r>
            <w:proofErr w:type="spellEnd"/>
            <w:r w:rsidRPr="008F6317">
              <w:rPr>
                <w:rFonts w:cs="Times New Roman"/>
                <w:b/>
                <w:sz w:val="28"/>
                <w:szCs w:val="28"/>
              </w:rPr>
              <w:t xml:space="preserve"> </w:t>
            </w:r>
            <w:proofErr w:type="spellStart"/>
            <w:r w:rsidRPr="008F6317">
              <w:rPr>
                <w:rFonts w:cs="Times New Roman"/>
                <w:b/>
                <w:sz w:val="28"/>
                <w:szCs w:val="28"/>
              </w:rPr>
              <w:t>tra</w:t>
            </w:r>
            <w:proofErr w:type="spellEnd"/>
          </w:p>
        </w:tc>
      </w:tr>
      <w:tr w:rsidR="008133A8" w:rsidRPr="008F6317" w14:paraId="5A2BB7AE" w14:textId="77777777" w:rsidTr="00507D08">
        <w:trPr>
          <w:trHeight w:val="3284"/>
        </w:trPr>
        <w:tc>
          <w:tcPr>
            <w:tcW w:w="720" w:type="dxa"/>
            <w:tcBorders>
              <w:top w:val="single" w:sz="4" w:space="0" w:color="auto"/>
              <w:left w:val="single" w:sz="4" w:space="0" w:color="auto"/>
              <w:bottom w:val="single" w:sz="4" w:space="0" w:color="auto"/>
              <w:right w:val="single" w:sz="4" w:space="0" w:color="auto"/>
            </w:tcBorders>
          </w:tcPr>
          <w:p w14:paraId="3B7028B7"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w:t>
            </w:r>
          </w:p>
        </w:tc>
        <w:tc>
          <w:tcPr>
            <w:tcW w:w="4129" w:type="dxa"/>
            <w:tcBorders>
              <w:top w:val="single" w:sz="4" w:space="0" w:color="auto"/>
              <w:left w:val="single" w:sz="4" w:space="0" w:color="auto"/>
              <w:bottom w:val="single" w:sz="4" w:space="0" w:color="auto"/>
              <w:right w:val="single" w:sz="4" w:space="0" w:color="auto"/>
            </w:tcBorders>
          </w:tcPr>
          <w:p w14:paraId="58D6C301" w14:textId="77777777" w:rsidR="008133A8" w:rsidRPr="008F6317" w:rsidRDefault="008133A8" w:rsidP="00D461FE">
            <w:pPr>
              <w:spacing w:after="0" w:line="312" w:lineRule="auto"/>
              <w:rPr>
                <w:rFonts w:cs="Times New Roman"/>
                <w:sz w:val="28"/>
                <w:szCs w:val="28"/>
              </w:rPr>
            </w:pPr>
            <w:proofErr w:type="spellStart"/>
            <w:r w:rsidRPr="008F6317">
              <w:rPr>
                <w:rFonts w:cs="Times New Roman"/>
                <w:sz w:val="28"/>
                <w:szCs w:val="28"/>
              </w:rPr>
              <w:t>Bài</w:t>
            </w:r>
            <w:proofErr w:type="spellEnd"/>
            <w:r w:rsidRPr="008F6317">
              <w:rPr>
                <w:rFonts w:cs="Times New Roman"/>
                <w:sz w:val="28"/>
                <w:szCs w:val="28"/>
              </w:rPr>
              <w:t xml:space="preserve"> </w:t>
            </w:r>
            <w:proofErr w:type="spellStart"/>
            <w:r w:rsidRPr="008F6317">
              <w:rPr>
                <w:rFonts w:cs="Times New Roman"/>
                <w:sz w:val="28"/>
                <w:szCs w:val="28"/>
              </w:rPr>
              <w:t>mở</w:t>
            </w:r>
            <w:proofErr w:type="spellEnd"/>
            <w:r w:rsidRPr="008F6317">
              <w:rPr>
                <w:rFonts w:cs="Times New Roman"/>
                <w:sz w:val="28"/>
                <w:szCs w:val="28"/>
              </w:rPr>
              <w:t xml:space="preserve"> </w:t>
            </w:r>
            <w:proofErr w:type="spellStart"/>
            <w:r w:rsidRPr="008F6317">
              <w:rPr>
                <w:rFonts w:cs="Times New Roman"/>
                <w:sz w:val="28"/>
                <w:szCs w:val="28"/>
              </w:rPr>
              <w:t>đầu</w:t>
            </w:r>
            <w:proofErr w:type="spellEnd"/>
          </w:p>
          <w:p w14:paraId="4203E4FD" w14:textId="77777777" w:rsidR="008133A8" w:rsidRPr="008F6317" w:rsidRDefault="008133A8" w:rsidP="00D461FE">
            <w:pPr>
              <w:widowControl w:val="0"/>
              <w:spacing w:after="0" w:line="312" w:lineRule="auto"/>
              <w:rPr>
                <w:rFonts w:eastAsia="Courier New" w:cs="Times New Roman"/>
                <w:b/>
                <w:i/>
                <w:iCs/>
                <w:sz w:val="28"/>
                <w:szCs w:val="28"/>
                <w:lang w:eastAsia="vi-VN"/>
              </w:rPr>
            </w:pPr>
            <w:proofErr w:type="spellStart"/>
            <w:r w:rsidRPr="008F6317">
              <w:rPr>
                <w:rFonts w:cs="Times New Roman"/>
                <w:sz w:val="28"/>
                <w:szCs w:val="28"/>
              </w:rPr>
              <w:t>Chương</w:t>
            </w:r>
            <w:proofErr w:type="spellEnd"/>
            <w:r w:rsidRPr="008F6317">
              <w:rPr>
                <w:rFonts w:cs="Times New Roman"/>
                <w:sz w:val="28"/>
                <w:szCs w:val="28"/>
              </w:rPr>
              <w:t xml:space="preserve"> 1: </w:t>
            </w:r>
            <w:proofErr w:type="spellStart"/>
            <w:r w:rsidRPr="008F6317">
              <w:rPr>
                <w:rFonts w:cs="Times New Roman"/>
                <w:sz w:val="28"/>
                <w:szCs w:val="28"/>
              </w:rPr>
              <w:t>Tiêu</w:t>
            </w:r>
            <w:proofErr w:type="spellEnd"/>
            <w:r w:rsidRPr="008F6317">
              <w:rPr>
                <w:rFonts w:cs="Times New Roman"/>
                <w:sz w:val="28"/>
                <w:szCs w:val="28"/>
              </w:rPr>
              <w:t xml:space="preserve"> </w:t>
            </w:r>
            <w:proofErr w:type="spellStart"/>
            <w:r w:rsidRPr="008F6317">
              <w:rPr>
                <w:rFonts w:cs="Times New Roman"/>
                <w:sz w:val="28"/>
                <w:szCs w:val="28"/>
              </w:rPr>
              <w:t>chuẩn</w:t>
            </w:r>
            <w:proofErr w:type="spellEnd"/>
            <w:r w:rsidRPr="008F6317">
              <w:rPr>
                <w:rFonts w:cs="Times New Roman"/>
                <w:sz w:val="28"/>
                <w:szCs w:val="28"/>
              </w:rPr>
              <w:t xml:space="preserve"> </w:t>
            </w:r>
            <w:proofErr w:type="spellStart"/>
            <w:r w:rsidRPr="008F6317">
              <w:rPr>
                <w:rFonts w:cs="Times New Roman"/>
                <w:sz w:val="28"/>
                <w:szCs w:val="28"/>
              </w:rPr>
              <w:t>trình</w:t>
            </w:r>
            <w:proofErr w:type="spellEnd"/>
            <w:r w:rsidRPr="008F6317">
              <w:rPr>
                <w:rFonts w:cs="Times New Roman"/>
                <w:sz w:val="28"/>
                <w:szCs w:val="28"/>
              </w:rPr>
              <w:t xml:space="preserve"> </w:t>
            </w:r>
            <w:proofErr w:type="spellStart"/>
            <w:r w:rsidRPr="008F6317">
              <w:rPr>
                <w:rFonts w:cs="Times New Roman"/>
                <w:sz w:val="28"/>
                <w:szCs w:val="28"/>
              </w:rPr>
              <w:t>bày</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proofErr w:type="spellStart"/>
            <w:r w:rsidRPr="008F6317">
              <w:rPr>
                <w:rFonts w:cs="Times New Roman"/>
                <w:sz w:val="28"/>
                <w:szCs w:val="28"/>
              </w:rPr>
              <w:t>kỹ</w:t>
            </w:r>
            <w:proofErr w:type="spellEnd"/>
            <w:r w:rsidRPr="008F6317">
              <w:rPr>
                <w:rFonts w:cs="Times New Roman"/>
                <w:sz w:val="28"/>
                <w:szCs w:val="28"/>
              </w:rPr>
              <w:t xml:space="preserve"> </w:t>
            </w:r>
            <w:proofErr w:type="spellStart"/>
            <w:r w:rsidRPr="008F6317">
              <w:rPr>
                <w:rFonts w:cs="Times New Roman"/>
                <w:sz w:val="28"/>
                <w:szCs w:val="28"/>
              </w:rPr>
              <w:t>thuật</w:t>
            </w:r>
            <w:proofErr w:type="spellEnd"/>
          </w:p>
          <w:p w14:paraId="2A749FC5" w14:textId="77777777" w:rsidR="008133A8" w:rsidRPr="008F6317" w:rsidRDefault="008133A8" w:rsidP="00D461FE">
            <w:pPr>
              <w:tabs>
                <w:tab w:val="left" w:pos="6804"/>
              </w:tabs>
              <w:spacing w:after="0" w:line="312" w:lineRule="auto"/>
              <w:jc w:val="both"/>
              <w:rPr>
                <w:rFonts w:cs="Times New Roman"/>
                <w:sz w:val="28"/>
                <w:szCs w:val="28"/>
              </w:rPr>
            </w:pPr>
            <w:r w:rsidRPr="008F6317">
              <w:rPr>
                <w:rFonts w:cs="Times New Roman"/>
                <w:sz w:val="28"/>
                <w:szCs w:val="28"/>
              </w:rPr>
              <w:t xml:space="preserve">1. </w:t>
            </w:r>
            <w:proofErr w:type="spellStart"/>
            <w:r w:rsidRPr="008F6317">
              <w:rPr>
                <w:rFonts w:cs="Times New Roman"/>
                <w:sz w:val="28"/>
                <w:szCs w:val="28"/>
              </w:rPr>
              <w:t>Vật</w:t>
            </w:r>
            <w:proofErr w:type="spellEnd"/>
            <w:r w:rsidRPr="008F6317">
              <w:rPr>
                <w:rFonts w:cs="Times New Roman"/>
                <w:sz w:val="28"/>
                <w:szCs w:val="28"/>
              </w:rPr>
              <w:t xml:space="preserve"> </w:t>
            </w:r>
            <w:proofErr w:type="spellStart"/>
            <w:r w:rsidRPr="008F6317">
              <w:rPr>
                <w:rFonts w:cs="Times New Roman"/>
                <w:sz w:val="28"/>
                <w:szCs w:val="28"/>
              </w:rPr>
              <w:t>liệu</w:t>
            </w:r>
            <w:proofErr w:type="spellEnd"/>
            <w:r w:rsidRPr="008F6317">
              <w:rPr>
                <w:rFonts w:cs="Times New Roman"/>
                <w:sz w:val="28"/>
                <w:szCs w:val="28"/>
              </w:rPr>
              <w:t xml:space="preserve"> - </w:t>
            </w:r>
            <w:proofErr w:type="spellStart"/>
            <w:r w:rsidRPr="008F6317">
              <w:rPr>
                <w:rFonts w:cs="Times New Roman"/>
                <w:sz w:val="28"/>
                <w:szCs w:val="28"/>
              </w:rPr>
              <w:t>Dụng</w:t>
            </w:r>
            <w:proofErr w:type="spellEnd"/>
            <w:r w:rsidRPr="008F6317">
              <w:rPr>
                <w:rFonts w:cs="Times New Roman"/>
                <w:sz w:val="28"/>
                <w:szCs w:val="28"/>
              </w:rPr>
              <w:t xml:space="preserve"> </w:t>
            </w:r>
            <w:proofErr w:type="spellStart"/>
            <w:r w:rsidRPr="008F6317">
              <w:rPr>
                <w:rFonts w:cs="Times New Roman"/>
                <w:sz w:val="28"/>
                <w:szCs w:val="28"/>
              </w:rPr>
              <w:t>cụ</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proofErr w:type="spellStart"/>
            <w:r w:rsidRPr="008F6317">
              <w:rPr>
                <w:rFonts w:cs="Times New Roman"/>
                <w:sz w:val="28"/>
                <w:szCs w:val="28"/>
              </w:rPr>
              <w:t>và</w:t>
            </w:r>
            <w:proofErr w:type="spellEnd"/>
            <w:r w:rsidRPr="008F6317">
              <w:rPr>
                <w:rFonts w:cs="Times New Roman"/>
                <w:sz w:val="28"/>
                <w:szCs w:val="28"/>
              </w:rPr>
              <w:t xml:space="preserve"> </w:t>
            </w:r>
            <w:proofErr w:type="spellStart"/>
            <w:r w:rsidRPr="008F6317">
              <w:rPr>
                <w:rFonts w:cs="Times New Roman"/>
                <w:sz w:val="28"/>
                <w:szCs w:val="28"/>
              </w:rPr>
              <w:t>cách</w:t>
            </w:r>
            <w:proofErr w:type="spellEnd"/>
            <w:r w:rsidRPr="008F6317">
              <w:rPr>
                <w:rFonts w:cs="Times New Roman"/>
                <w:sz w:val="28"/>
                <w:szCs w:val="28"/>
              </w:rPr>
              <w:t xml:space="preserve"> </w:t>
            </w:r>
            <w:proofErr w:type="spellStart"/>
            <w:r w:rsidRPr="008F6317">
              <w:rPr>
                <w:rFonts w:cs="Times New Roman"/>
                <w:sz w:val="28"/>
                <w:szCs w:val="28"/>
              </w:rPr>
              <w:t>sử</w:t>
            </w:r>
            <w:proofErr w:type="spellEnd"/>
            <w:r w:rsidRPr="008F6317">
              <w:rPr>
                <w:rFonts w:cs="Times New Roman"/>
                <w:sz w:val="28"/>
                <w:szCs w:val="28"/>
              </w:rPr>
              <w:t xml:space="preserve"> </w:t>
            </w:r>
            <w:proofErr w:type="spellStart"/>
            <w:r w:rsidRPr="008F6317">
              <w:rPr>
                <w:rFonts w:cs="Times New Roman"/>
                <w:sz w:val="28"/>
                <w:szCs w:val="28"/>
              </w:rPr>
              <w:t>dụng</w:t>
            </w:r>
            <w:proofErr w:type="spellEnd"/>
            <w:r w:rsidRPr="008F6317">
              <w:rPr>
                <w:rFonts w:cs="Times New Roman"/>
                <w:sz w:val="28"/>
                <w:szCs w:val="28"/>
              </w:rPr>
              <w:tab/>
            </w:r>
          </w:p>
          <w:p w14:paraId="57220495"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 </w:t>
            </w:r>
            <w:proofErr w:type="spellStart"/>
            <w:r w:rsidRPr="008F6317">
              <w:rPr>
                <w:rFonts w:cs="Times New Roman"/>
                <w:sz w:val="28"/>
                <w:szCs w:val="28"/>
              </w:rPr>
              <w:t>Tiêu</w:t>
            </w:r>
            <w:proofErr w:type="spellEnd"/>
            <w:r w:rsidRPr="008F6317">
              <w:rPr>
                <w:rFonts w:cs="Times New Roman"/>
                <w:sz w:val="28"/>
                <w:szCs w:val="28"/>
              </w:rPr>
              <w:t xml:space="preserve"> </w:t>
            </w:r>
            <w:proofErr w:type="spellStart"/>
            <w:r w:rsidRPr="008F6317">
              <w:rPr>
                <w:rFonts w:cs="Times New Roman"/>
                <w:sz w:val="28"/>
                <w:szCs w:val="28"/>
              </w:rPr>
              <w:t>chuẩn</w:t>
            </w:r>
            <w:proofErr w:type="spellEnd"/>
            <w:r w:rsidRPr="008F6317">
              <w:rPr>
                <w:rFonts w:cs="Times New Roman"/>
                <w:sz w:val="28"/>
                <w:szCs w:val="28"/>
              </w:rPr>
              <w:t xml:space="preserve"> </w:t>
            </w:r>
            <w:proofErr w:type="spellStart"/>
            <w:r w:rsidRPr="008F6317">
              <w:rPr>
                <w:rFonts w:cs="Times New Roman"/>
                <w:sz w:val="28"/>
                <w:szCs w:val="28"/>
              </w:rPr>
              <w:t>nhà</w:t>
            </w:r>
            <w:proofErr w:type="spellEnd"/>
            <w:r w:rsidRPr="008F6317">
              <w:rPr>
                <w:rFonts w:cs="Times New Roman"/>
                <w:sz w:val="28"/>
                <w:szCs w:val="28"/>
              </w:rPr>
              <w:t xml:space="preserve"> </w:t>
            </w:r>
            <w:proofErr w:type="spellStart"/>
            <w:r w:rsidRPr="008F6317">
              <w:rPr>
                <w:rFonts w:cs="Times New Roman"/>
                <w:sz w:val="28"/>
                <w:szCs w:val="28"/>
              </w:rPr>
              <w:t>nước</w:t>
            </w:r>
            <w:proofErr w:type="spellEnd"/>
            <w:r w:rsidRPr="008F6317">
              <w:rPr>
                <w:rFonts w:cs="Times New Roman"/>
                <w:sz w:val="28"/>
                <w:szCs w:val="28"/>
              </w:rPr>
              <w:t xml:space="preserve"> </w:t>
            </w:r>
            <w:proofErr w:type="spellStart"/>
            <w:r w:rsidRPr="008F6317">
              <w:rPr>
                <w:rFonts w:cs="Times New Roman"/>
                <w:sz w:val="28"/>
                <w:szCs w:val="28"/>
              </w:rPr>
              <w:t>về</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p>
          <w:p w14:paraId="4F16B4ED" w14:textId="77777777" w:rsidR="008133A8" w:rsidRPr="008F6317" w:rsidRDefault="008133A8" w:rsidP="00D461FE">
            <w:pPr>
              <w:tabs>
                <w:tab w:val="left" w:pos="6804"/>
              </w:tabs>
              <w:spacing w:after="0" w:line="312" w:lineRule="auto"/>
              <w:jc w:val="both"/>
              <w:rPr>
                <w:rFonts w:cs="Times New Roman"/>
                <w:sz w:val="28"/>
                <w:szCs w:val="28"/>
              </w:rPr>
            </w:pPr>
            <w:r w:rsidRPr="008F6317">
              <w:rPr>
                <w:rFonts w:cs="Times New Roman"/>
                <w:sz w:val="28"/>
                <w:szCs w:val="28"/>
              </w:rPr>
              <w:t xml:space="preserve">3. </w:t>
            </w:r>
            <w:proofErr w:type="spellStart"/>
            <w:r w:rsidRPr="008F6317">
              <w:rPr>
                <w:rFonts w:cs="Times New Roman"/>
                <w:sz w:val="28"/>
                <w:szCs w:val="28"/>
              </w:rPr>
              <w:t>Trình</w:t>
            </w:r>
            <w:proofErr w:type="spellEnd"/>
            <w:r w:rsidRPr="008F6317">
              <w:rPr>
                <w:rFonts w:cs="Times New Roman"/>
                <w:sz w:val="28"/>
                <w:szCs w:val="28"/>
              </w:rPr>
              <w:t xml:space="preserve"> </w:t>
            </w:r>
            <w:proofErr w:type="spellStart"/>
            <w:r w:rsidRPr="008F6317">
              <w:rPr>
                <w:rFonts w:cs="Times New Roman"/>
                <w:sz w:val="28"/>
                <w:szCs w:val="28"/>
              </w:rPr>
              <w:t>tự</w:t>
            </w:r>
            <w:proofErr w:type="spellEnd"/>
            <w:r w:rsidRPr="008F6317">
              <w:rPr>
                <w:rFonts w:cs="Times New Roman"/>
                <w:sz w:val="28"/>
                <w:szCs w:val="28"/>
              </w:rPr>
              <w:t xml:space="preserve"> </w:t>
            </w:r>
            <w:proofErr w:type="spellStart"/>
            <w:r w:rsidRPr="008F6317">
              <w:rPr>
                <w:rFonts w:cs="Times New Roman"/>
                <w:sz w:val="28"/>
                <w:szCs w:val="28"/>
              </w:rPr>
              <w:t>lập</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p>
          <w:p w14:paraId="3527B80C" w14:textId="77777777" w:rsidR="008133A8" w:rsidRPr="008F6317" w:rsidRDefault="008133A8" w:rsidP="00D461FE">
            <w:pPr>
              <w:tabs>
                <w:tab w:val="left" w:pos="1305"/>
                <w:tab w:val="left" w:pos="6804"/>
              </w:tabs>
              <w:spacing w:after="0" w:line="312" w:lineRule="auto"/>
              <w:jc w:val="both"/>
              <w:rPr>
                <w:rFonts w:eastAsia="Courier New" w:cs="Times New Roman"/>
                <w:sz w:val="28"/>
                <w:szCs w:val="28"/>
                <w:lang w:val="pt-BR" w:eastAsia="vi-VN"/>
              </w:rPr>
            </w:pPr>
            <w:r w:rsidRPr="008F6317">
              <w:rPr>
                <w:rFonts w:cs="Times New Roman"/>
                <w:sz w:val="28"/>
                <w:szCs w:val="28"/>
              </w:rPr>
              <w:t xml:space="preserve">4. </w:t>
            </w:r>
            <w:proofErr w:type="spellStart"/>
            <w:r w:rsidRPr="008F6317">
              <w:rPr>
                <w:rFonts w:cs="Times New Roman"/>
                <w:sz w:val="28"/>
                <w:szCs w:val="28"/>
              </w:rPr>
              <w:t>Bài</w:t>
            </w:r>
            <w:proofErr w:type="spellEnd"/>
            <w:r w:rsidRPr="008F6317">
              <w:rPr>
                <w:rFonts w:cs="Times New Roman"/>
                <w:sz w:val="28"/>
                <w:szCs w:val="28"/>
              </w:rPr>
              <w:t xml:space="preserve"> </w:t>
            </w:r>
            <w:proofErr w:type="spellStart"/>
            <w:r w:rsidRPr="008F6317">
              <w:rPr>
                <w:rFonts w:cs="Times New Roman"/>
                <w:sz w:val="28"/>
                <w:szCs w:val="28"/>
              </w:rPr>
              <w:t>tập</w:t>
            </w:r>
            <w:proofErr w:type="spellEnd"/>
            <w:r w:rsidRPr="008F6317">
              <w:rPr>
                <w:rFonts w:cs="Times New Roman"/>
                <w:sz w:val="28"/>
                <w:szCs w:val="28"/>
              </w:rPr>
              <w:t>:</w:t>
            </w:r>
            <w:r w:rsidRPr="008F6317">
              <w:rPr>
                <w:rFonts w:cs="Times New Roman"/>
                <w:sz w:val="28"/>
                <w:szCs w:val="28"/>
              </w:rPr>
              <w:tab/>
            </w:r>
          </w:p>
        </w:tc>
        <w:tc>
          <w:tcPr>
            <w:tcW w:w="821" w:type="dxa"/>
            <w:tcBorders>
              <w:top w:val="single" w:sz="4" w:space="0" w:color="auto"/>
              <w:left w:val="single" w:sz="4" w:space="0" w:color="auto"/>
              <w:bottom w:val="single" w:sz="4" w:space="0" w:color="auto"/>
              <w:right w:val="single" w:sz="4" w:space="0" w:color="auto"/>
            </w:tcBorders>
          </w:tcPr>
          <w:p w14:paraId="4FCC76EE" w14:textId="77777777" w:rsidR="008133A8" w:rsidRPr="008F6317" w:rsidRDefault="008133A8" w:rsidP="00D461FE">
            <w:pPr>
              <w:spacing w:after="0" w:line="312" w:lineRule="auto"/>
              <w:jc w:val="center"/>
              <w:rPr>
                <w:rFonts w:cs="Times New Roman"/>
                <w:b/>
                <w:sz w:val="28"/>
                <w:szCs w:val="28"/>
              </w:rPr>
            </w:pPr>
            <w:r w:rsidRPr="008F6317">
              <w:rPr>
                <w:rFonts w:cs="Times New Roman"/>
                <w:b/>
                <w:sz w:val="28"/>
                <w:szCs w:val="28"/>
              </w:rPr>
              <w:t>10</w:t>
            </w:r>
          </w:p>
          <w:p w14:paraId="71FB68BE" w14:textId="77777777" w:rsidR="008133A8" w:rsidRPr="008F6317" w:rsidRDefault="008133A8" w:rsidP="00D461FE">
            <w:pPr>
              <w:spacing w:after="0" w:line="312" w:lineRule="auto"/>
              <w:jc w:val="center"/>
              <w:rPr>
                <w:rFonts w:cs="Times New Roman"/>
                <w:sz w:val="28"/>
                <w:szCs w:val="28"/>
              </w:rPr>
            </w:pPr>
          </w:p>
          <w:p w14:paraId="54EE2A86" w14:textId="77777777" w:rsidR="008133A8" w:rsidRPr="008F6317" w:rsidRDefault="008133A8" w:rsidP="00D461FE">
            <w:pPr>
              <w:spacing w:after="0" w:line="312" w:lineRule="auto"/>
              <w:jc w:val="center"/>
              <w:rPr>
                <w:rFonts w:cs="Times New Roman"/>
                <w:sz w:val="28"/>
                <w:szCs w:val="28"/>
              </w:rPr>
            </w:pPr>
          </w:p>
          <w:p w14:paraId="4FE226ED"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w:t>
            </w:r>
          </w:p>
          <w:p w14:paraId="31FC408B"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3</w:t>
            </w:r>
          </w:p>
          <w:p w14:paraId="3544E44C"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4</w:t>
            </w:r>
          </w:p>
          <w:p w14:paraId="2EF6FC3F"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2</w:t>
            </w:r>
          </w:p>
        </w:tc>
        <w:tc>
          <w:tcPr>
            <w:tcW w:w="900" w:type="dxa"/>
            <w:tcBorders>
              <w:top w:val="single" w:sz="4" w:space="0" w:color="auto"/>
              <w:left w:val="single" w:sz="4" w:space="0" w:color="auto"/>
              <w:bottom w:val="single" w:sz="4" w:space="0" w:color="auto"/>
              <w:right w:val="single" w:sz="4" w:space="0" w:color="auto"/>
            </w:tcBorders>
          </w:tcPr>
          <w:p w14:paraId="5437BF0C" w14:textId="77777777" w:rsidR="008133A8" w:rsidRPr="008F6317" w:rsidRDefault="008133A8" w:rsidP="00D461FE">
            <w:pPr>
              <w:spacing w:after="0" w:line="312" w:lineRule="auto"/>
              <w:jc w:val="center"/>
              <w:rPr>
                <w:rFonts w:cs="Times New Roman"/>
                <w:b/>
                <w:sz w:val="28"/>
                <w:szCs w:val="28"/>
              </w:rPr>
            </w:pPr>
            <w:r w:rsidRPr="008F6317">
              <w:rPr>
                <w:rFonts w:cs="Times New Roman"/>
                <w:b/>
                <w:sz w:val="28"/>
                <w:szCs w:val="28"/>
              </w:rPr>
              <w:t>7</w:t>
            </w:r>
          </w:p>
          <w:p w14:paraId="79A9181B" w14:textId="77777777" w:rsidR="008133A8" w:rsidRPr="008F6317" w:rsidRDefault="008133A8" w:rsidP="00D461FE">
            <w:pPr>
              <w:spacing w:after="0" w:line="312" w:lineRule="auto"/>
              <w:jc w:val="center"/>
              <w:rPr>
                <w:rFonts w:cs="Times New Roman"/>
                <w:sz w:val="28"/>
                <w:szCs w:val="28"/>
              </w:rPr>
            </w:pPr>
          </w:p>
          <w:p w14:paraId="670EC176" w14:textId="77777777" w:rsidR="008133A8" w:rsidRPr="008F6317" w:rsidRDefault="008133A8" w:rsidP="00D461FE">
            <w:pPr>
              <w:spacing w:after="0" w:line="312" w:lineRule="auto"/>
              <w:jc w:val="center"/>
              <w:rPr>
                <w:rFonts w:cs="Times New Roman"/>
                <w:sz w:val="28"/>
                <w:szCs w:val="28"/>
              </w:rPr>
            </w:pPr>
          </w:p>
          <w:p w14:paraId="3C20BD3C"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w:t>
            </w:r>
          </w:p>
          <w:p w14:paraId="4F0879D1"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3</w:t>
            </w:r>
          </w:p>
          <w:p w14:paraId="13362AA9"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3</w:t>
            </w:r>
          </w:p>
          <w:p w14:paraId="200F3FCE"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w:t>
            </w:r>
          </w:p>
        </w:tc>
        <w:tc>
          <w:tcPr>
            <w:tcW w:w="1530" w:type="dxa"/>
            <w:tcBorders>
              <w:top w:val="single" w:sz="4" w:space="0" w:color="auto"/>
              <w:left w:val="single" w:sz="4" w:space="0" w:color="auto"/>
              <w:bottom w:val="single" w:sz="4" w:space="0" w:color="auto"/>
              <w:right w:val="single" w:sz="4" w:space="0" w:color="auto"/>
            </w:tcBorders>
          </w:tcPr>
          <w:p w14:paraId="040F9456" w14:textId="77777777" w:rsidR="008133A8" w:rsidRPr="008F6317" w:rsidRDefault="008133A8" w:rsidP="00D461FE">
            <w:pPr>
              <w:spacing w:after="0" w:line="312" w:lineRule="auto"/>
              <w:jc w:val="center"/>
              <w:rPr>
                <w:rFonts w:cs="Times New Roman"/>
                <w:b/>
                <w:sz w:val="28"/>
                <w:szCs w:val="28"/>
              </w:rPr>
            </w:pPr>
            <w:r w:rsidRPr="008F6317">
              <w:rPr>
                <w:rFonts w:cs="Times New Roman"/>
                <w:b/>
                <w:sz w:val="28"/>
                <w:szCs w:val="28"/>
              </w:rPr>
              <w:t>3</w:t>
            </w:r>
          </w:p>
          <w:p w14:paraId="64BA5A31" w14:textId="77777777" w:rsidR="008133A8" w:rsidRPr="008F6317" w:rsidRDefault="008133A8" w:rsidP="00D461FE">
            <w:pPr>
              <w:spacing w:after="0" w:line="312" w:lineRule="auto"/>
              <w:jc w:val="center"/>
              <w:rPr>
                <w:rFonts w:cs="Times New Roman"/>
                <w:sz w:val="28"/>
                <w:szCs w:val="28"/>
              </w:rPr>
            </w:pPr>
          </w:p>
          <w:p w14:paraId="5C22F76B" w14:textId="77777777" w:rsidR="008133A8" w:rsidRPr="008F6317" w:rsidRDefault="008133A8" w:rsidP="00D461FE">
            <w:pPr>
              <w:spacing w:after="0" w:line="312" w:lineRule="auto"/>
              <w:jc w:val="center"/>
              <w:rPr>
                <w:rFonts w:cs="Times New Roman"/>
                <w:sz w:val="28"/>
                <w:szCs w:val="28"/>
              </w:rPr>
            </w:pPr>
          </w:p>
          <w:p w14:paraId="447ABA1C"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w:t>
            </w:r>
          </w:p>
          <w:p w14:paraId="33428FC7"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w:t>
            </w:r>
          </w:p>
          <w:p w14:paraId="1B928356"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w:t>
            </w:r>
          </w:p>
          <w:p w14:paraId="5EC53D00"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2</w:t>
            </w:r>
          </w:p>
        </w:tc>
        <w:tc>
          <w:tcPr>
            <w:tcW w:w="990" w:type="dxa"/>
            <w:tcBorders>
              <w:top w:val="single" w:sz="4" w:space="0" w:color="auto"/>
              <w:left w:val="single" w:sz="4" w:space="0" w:color="auto"/>
              <w:bottom w:val="single" w:sz="4" w:space="0" w:color="auto"/>
              <w:right w:val="single" w:sz="4" w:space="0" w:color="auto"/>
            </w:tcBorders>
          </w:tcPr>
          <w:p w14:paraId="4FC22322" w14:textId="77777777" w:rsidR="008133A8" w:rsidRPr="008F6317" w:rsidRDefault="008133A8" w:rsidP="00D461FE">
            <w:pPr>
              <w:spacing w:after="0" w:line="312" w:lineRule="auto"/>
              <w:jc w:val="center"/>
              <w:rPr>
                <w:rFonts w:cs="Times New Roman"/>
                <w:b/>
                <w:sz w:val="28"/>
                <w:szCs w:val="28"/>
              </w:rPr>
            </w:pPr>
            <w:r w:rsidRPr="008F6317">
              <w:rPr>
                <w:rFonts w:cs="Times New Roman"/>
                <w:b/>
                <w:sz w:val="28"/>
                <w:szCs w:val="28"/>
              </w:rPr>
              <w:t>0</w:t>
            </w:r>
          </w:p>
          <w:p w14:paraId="65CAAC09" w14:textId="77777777" w:rsidR="008133A8" w:rsidRPr="008F6317" w:rsidRDefault="008133A8" w:rsidP="00D461FE">
            <w:pPr>
              <w:spacing w:after="0" w:line="312" w:lineRule="auto"/>
              <w:jc w:val="center"/>
              <w:rPr>
                <w:rFonts w:cs="Times New Roman"/>
                <w:sz w:val="28"/>
                <w:szCs w:val="28"/>
              </w:rPr>
            </w:pPr>
          </w:p>
          <w:p w14:paraId="2B36C98F" w14:textId="77777777" w:rsidR="008133A8" w:rsidRPr="008F6317" w:rsidRDefault="008133A8" w:rsidP="00D461FE">
            <w:pPr>
              <w:spacing w:after="0" w:line="312" w:lineRule="auto"/>
              <w:jc w:val="center"/>
              <w:rPr>
                <w:rFonts w:cs="Times New Roman"/>
                <w:sz w:val="28"/>
                <w:szCs w:val="28"/>
              </w:rPr>
            </w:pPr>
          </w:p>
          <w:p w14:paraId="6FDF4930"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w:t>
            </w:r>
          </w:p>
          <w:p w14:paraId="6407B943"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w:t>
            </w:r>
          </w:p>
          <w:p w14:paraId="175B1EE0"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w:t>
            </w:r>
          </w:p>
          <w:p w14:paraId="1DBC418E"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w:t>
            </w:r>
          </w:p>
        </w:tc>
      </w:tr>
      <w:tr w:rsidR="008133A8" w:rsidRPr="008F6317" w14:paraId="6AC6857A" w14:textId="77777777" w:rsidTr="00507D08">
        <w:trPr>
          <w:trHeight w:val="3329"/>
        </w:trPr>
        <w:tc>
          <w:tcPr>
            <w:tcW w:w="720" w:type="dxa"/>
            <w:tcBorders>
              <w:top w:val="single" w:sz="4" w:space="0" w:color="auto"/>
              <w:left w:val="single" w:sz="4" w:space="0" w:color="auto"/>
              <w:bottom w:val="single" w:sz="4" w:space="0" w:color="auto"/>
              <w:right w:val="single" w:sz="4" w:space="0" w:color="auto"/>
            </w:tcBorders>
          </w:tcPr>
          <w:p w14:paraId="5A3278E8"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2</w:t>
            </w:r>
          </w:p>
        </w:tc>
        <w:tc>
          <w:tcPr>
            <w:tcW w:w="4129" w:type="dxa"/>
            <w:tcBorders>
              <w:top w:val="single" w:sz="4" w:space="0" w:color="auto"/>
              <w:left w:val="single" w:sz="4" w:space="0" w:color="auto"/>
              <w:bottom w:val="single" w:sz="4" w:space="0" w:color="auto"/>
              <w:right w:val="single" w:sz="4" w:space="0" w:color="auto"/>
            </w:tcBorders>
          </w:tcPr>
          <w:p w14:paraId="5D554F4B" w14:textId="77777777" w:rsidR="008133A8" w:rsidRPr="008F6317" w:rsidRDefault="008133A8" w:rsidP="00D461FE">
            <w:pPr>
              <w:spacing w:after="0" w:line="312" w:lineRule="auto"/>
              <w:jc w:val="both"/>
              <w:rPr>
                <w:rFonts w:cs="Times New Roman"/>
                <w:sz w:val="28"/>
                <w:szCs w:val="28"/>
              </w:rPr>
            </w:pPr>
            <w:proofErr w:type="spellStart"/>
            <w:r w:rsidRPr="008F6317">
              <w:rPr>
                <w:rFonts w:cs="Times New Roman"/>
                <w:sz w:val="28"/>
                <w:szCs w:val="28"/>
              </w:rPr>
              <w:t>Chương</w:t>
            </w:r>
            <w:proofErr w:type="spellEnd"/>
            <w:r w:rsidRPr="008F6317">
              <w:rPr>
                <w:rFonts w:cs="Times New Roman"/>
                <w:sz w:val="28"/>
                <w:szCs w:val="28"/>
              </w:rPr>
              <w:t xml:space="preserve"> 2: </w:t>
            </w:r>
            <w:proofErr w:type="spellStart"/>
            <w:r w:rsidRPr="008F6317">
              <w:rPr>
                <w:rFonts w:cs="Times New Roman"/>
                <w:sz w:val="28"/>
                <w:szCs w:val="28"/>
              </w:rPr>
              <w:t>Giới</w:t>
            </w:r>
            <w:proofErr w:type="spellEnd"/>
            <w:r w:rsidRPr="008F6317">
              <w:rPr>
                <w:rFonts w:cs="Times New Roman"/>
                <w:sz w:val="28"/>
                <w:szCs w:val="28"/>
              </w:rPr>
              <w:t xml:space="preserve"> </w:t>
            </w:r>
            <w:proofErr w:type="spellStart"/>
            <w:r w:rsidRPr="008F6317">
              <w:rPr>
                <w:rFonts w:cs="Times New Roman"/>
                <w:sz w:val="28"/>
                <w:szCs w:val="28"/>
              </w:rPr>
              <w:t>thiệu</w:t>
            </w:r>
            <w:proofErr w:type="spellEnd"/>
            <w:r w:rsidRPr="008F6317">
              <w:rPr>
                <w:rFonts w:cs="Times New Roman"/>
                <w:sz w:val="28"/>
                <w:szCs w:val="28"/>
              </w:rPr>
              <w:t>.</w:t>
            </w:r>
          </w:p>
          <w:p w14:paraId="2CCFE97B"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1.Giới </w:t>
            </w:r>
            <w:proofErr w:type="spellStart"/>
            <w:r w:rsidRPr="008F6317">
              <w:rPr>
                <w:rFonts w:cs="Times New Roman"/>
                <w:sz w:val="28"/>
                <w:szCs w:val="28"/>
              </w:rPr>
              <w:t>thiệu</w:t>
            </w:r>
            <w:proofErr w:type="spellEnd"/>
            <w:r w:rsidRPr="008F6317">
              <w:rPr>
                <w:rFonts w:cs="Times New Roman"/>
                <w:sz w:val="28"/>
                <w:szCs w:val="28"/>
              </w:rPr>
              <w:t xml:space="preserve"> </w:t>
            </w:r>
            <w:proofErr w:type="spellStart"/>
            <w:r w:rsidRPr="008F6317">
              <w:rPr>
                <w:rFonts w:cs="Times New Roman"/>
                <w:sz w:val="28"/>
                <w:szCs w:val="28"/>
              </w:rPr>
              <w:t>về</w:t>
            </w:r>
            <w:proofErr w:type="spellEnd"/>
            <w:r w:rsidRPr="008F6317">
              <w:rPr>
                <w:rFonts w:cs="Times New Roman"/>
                <w:sz w:val="28"/>
                <w:szCs w:val="28"/>
              </w:rPr>
              <w:t xml:space="preserve"> CAD </w:t>
            </w:r>
            <w:proofErr w:type="spellStart"/>
            <w:r w:rsidRPr="008F6317">
              <w:rPr>
                <w:rFonts w:cs="Times New Roman"/>
                <w:sz w:val="28"/>
                <w:szCs w:val="28"/>
              </w:rPr>
              <w:t>và</w:t>
            </w:r>
            <w:proofErr w:type="spellEnd"/>
            <w:r w:rsidRPr="008F6317">
              <w:rPr>
                <w:rFonts w:cs="Times New Roman"/>
                <w:sz w:val="28"/>
                <w:szCs w:val="28"/>
              </w:rPr>
              <w:t xml:space="preserve"> </w:t>
            </w:r>
            <w:proofErr w:type="spellStart"/>
            <w:r w:rsidRPr="008F6317">
              <w:rPr>
                <w:rFonts w:cs="Times New Roman"/>
                <w:sz w:val="28"/>
                <w:szCs w:val="28"/>
              </w:rPr>
              <w:t>phần</w:t>
            </w:r>
            <w:proofErr w:type="spellEnd"/>
            <w:r w:rsidRPr="008F6317">
              <w:rPr>
                <w:rFonts w:cs="Times New Roman"/>
                <w:sz w:val="28"/>
                <w:szCs w:val="28"/>
              </w:rPr>
              <w:t xml:space="preserve"> </w:t>
            </w:r>
            <w:proofErr w:type="spellStart"/>
            <w:r w:rsidRPr="008F6317">
              <w:rPr>
                <w:rFonts w:cs="Times New Roman"/>
                <w:sz w:val="28"/>
                <w:szCs w:val="28"/>
              </w:rPr>
              <w:t>mềm</w:t>
            </w:r>
            <w:proofErr w:type="spellEnd"/>
            <w:r w:rsidRPr="008F6317">
              <w:rPr>
                <w:rFonts w:cs="Times New Roman"/>
                <w:sz w:val="28"/>
                <w:szCs w:val="28"/>
              </w:rPr>
              <w:t xml:space="preserve"> </w:t>
            </w:r>
            <w:proofErr w:type="spellStart"/>
            <w:r w:rsidRPr="008F6317">
              <w:rPr>
                <w:rFonts w:cs="Times New Roman"/>
                <w:sz w:val="28"/>
                <w:szCs w:val="28"/>
              </w:rPr>
              <w:t>Autocad</w:t>
            </w:r>
            <w:proofErr w:type="spellEnd"/>
          </w:p>
          <w:p w14:paraId="3F3CE97A" w14:textId="77777777" w:rsidR="008133A8" w:rsidRPr="008F6317" w:rsidRDefault="008133A8" w:rsidP="00D461FE">
            <w:pPr>
              <w:tabs>
                <w:tab w:val="left" w:pos="6745"/>
              </w:tabs>
              <w:spacing w:after="0" w:line="312" w:lineRule="auto"/>
              <w:jc w:val="both"/>
              <w:rPr>
                <w:rFonts w:cs="Times New Roman"/>
                <w:sz w:val="28"/>
                <w:szCs w:val="28"/>
              </w:rPr>
            </w:pPr>
            <w:r w:rsidRPr="008F6317">
              <w:rPr>
                <w:rFonts w:cs="Times New Roman"/>
                <w:sz w:val="28"/>
                <w:szCs w:val="28"/>
              </w:rPr>
              <w:t xml:space="preserve">2. Cài </w:t>
            </w:r>
            <w:proofErr w:type="spellStart"/>
            <w:r w:rsidRPr="008F6317">
              <w:rPr>
                <w:rFonts w:cs="Times New Roman"/>
                <w:sz w:val="28"/>
                <w:szCs w:val="28"/>
              </w:rPr>
              <w:t>đặt</w:t>
            </w:r>
            <w:proofErr w:type="spellEnd"/>
            <w:r w:rsidRPr="008F6317">
              <w:rPr>
                <w:rFonts w:cs="Times New Roman"/>
                <w:sz w:val="28"/>
                <w:szCs w:val="28"/>
              </w:rPr>
              <w:t xml:space="preserve"> </w:t>
            </w:r>
            <w:proofErr w:type="spellStart"/>
            <w:r w:rsidRPr="008F6317">
              <w:rPr>
                <w:rFonts w:cs="Times New Roman"/>
                <w:sz w:val="28"/>
                <w:szCs w:val="28"/>
              </w:rPr>
              <w:t>phần</w:t>
            </w:r>
            <w:proofErr w:type="spellEnd"/>
            <w:r w:rsidRPr="008F6317">
              <w:rPr>
                <w:rFonts w:cs="Times New Roman"/>
                <w:sz w:val="28"/>
                <w:szCs w:val="28"/>
              </w:rPr>
              <w:t xml:space="preserve"> </w:t>
            </w:r>
            <w:proofErr w:type="spellStart"/>
            <w:r w:rsidRPr="008F6317">
              <w:rPr>
                <w:rFonts w:cs="Times New Roman"/>
                <w:sz w:val="28"/>
                <w:szCs w:val="28"/>
              </w:rPr>
              <w:t>mềm</w:t>
            </w:r>
            <w:proofErr w:type="spellEnd"/>
            <w:r w:rsidRPr="008F6317">
              <w:rPr>
                <w:rFonts w:cs="Times New Roman"/>
                <w:sz w:val="28"/>
                <w:szCs w:val="28"/>
              </w:rPr>
              <w:t xml:space="preserve"> AutoCAD</w:t>
            </w:r>
          </w:p>
          <w:p w14:paraId="1ED5C656"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3. </w:t>
            </w:r>
            <w:proofErr w:type="spellStart"/>
            <w:r w:rsidRPr="008F6317">
              <w:rPr>
                <w:rFonts w:cs="Times New Roman"/>
                <w:sz w:val="28"/>
                <w:szCs w:val="28"/>
              </w:rPr>
              <w:t>Khởi</w:t>
            </w:r>
            <w:proofErr w:type="spellEnd"/>
            <w:r w:rsidRPr="008F6317">
              <w:rPr>
                <w:rFonts w:cs="Times New Roman"/>
                <w:sz w:val="28"/>
                <w:szCs w:val="28"/>
              </w:rPr>
              <w:t xml:space="preserve"> </w:t>
            </w:r>
            <w:proofErr w:type="spellStart"/>
            <w:r w:rsidRPr="008F6317">
              <w:rPr>
                <w:rFonts w:cs="Times New Roman"/>
                <w:sz w:val="28"/>
                <w:szCs w:val="28"/>
              </w:rPr>
              <w:t>động</w:t>
            </w:r>
            <w:proofErr w:type="spellEnd"/>
            <w:r w:rsidRPr="008F6317">
              <w:rPr>
                <w:rFonts w:cs="Times New Roman"/>
                <w:sz w:val="28"/>
                <w:szCs w:val="28"/>
              </w:rPr>
              <w:t xml:space="preserve"> AutoCAD</w:t>
            </w:r>
          </w:p>
          <w:p w14:paraId="0A26A2FE" w14:textId="77777777" w:rsidR="008133A8" w:rsidRPr="008F6317" w:rsidRDefault="008133A8" w:rsidP="00D461FE">
            <w:pPr>
              <w:tabs>
                <w:tab w:val="left" w:pos="6745"/>
              </w:tabs>
              <w:spacing w:after="0" w:line="312" w:lineRule="auto"/>
              <w:jc w:val="both"/>
              <w:rPr>
                <w:rFonts w:cs="Times New Roman"/>
                <w:sz w:val="28"/>
                <w:szCs w:val="28"/>
              </w:rPr>
            </w:pPr>
            <w:r w:rsidRPr="008F6317">
              <w:rPr>
                <w:rFonts w:cs="Times New Roman"/>
                <w:sz w:val="28"/>
                <w:szCs w:val="28"/>
              </w:rPr>
              <w:t xml:space="preserve">4. Các </w:t>
            </w:r>
            <w:proofErr w:type="spellStart"/>
            <w:r w:rsidRPr="008F6317">
              <w:rPr>
                <w:rFonts w:cs="Times New Roman"/>
                <w:sz w:val="28"/>
                <w:szCs w:val="28"/>
              </w:rPr>
              <w:t>thao</w:t>
            </w:r>
            <w:proofErr w:type="spellEnd"/>
            <w:r w:rsidRPr="008F6317">
              <w:rPr>
                <w:rFonts w:cs="Times New Roman"/>
                <w:sz w:val="28"/>
                <w:szCs w:val="28"/>
              </w:rPr>
              <w:t xml:space="preserve"> </w:t>
            </w:r>
            <w:proofErr w:type="spellStart"/>
            <w:r w:rsidRPr="008F6317">
              <w:rPr>
                <w:rFonts w:cs="Times New Roman"/>
                <w:sz w:val="28"/>
                <w:szCs w:val="28"/>
              </w:rPr>
              <w:t>tác</w:t>
            </w:r>
            <w:proofErr w:type="spellEnd"/>
            <w:r w:rsidRPr="008F6317">
              <w:rPr>
                <w:rFonts w:cs="Times New Roman"/>
                <w:sz w:val="28"/>
                <w:szCs w:val="28"/>
              </w:rPr>
              <w:t xml:space="preserve"> </w:t>
            </w:r>
            <w:proofErr w:type="spellStart"/>
            <w:r w:rsidRPr="008F6317">
              <w:rPr>
                <w:rFonts w:cs="Times New Roman"/>
                <w:sz w:val="28"/>
                <w:szCs w:val="28"/>
              </w:rPr>
              <w:t>về</w:t>
            </w:r>
            <w:proofErr w:type="spellEnd"/>
            <w:r w:rsidRPr="008F6317">
              <w:rPr>
                <w:rFonts w:cs="Times New Roman"/>
                <w:sz w:val="28"/>
                <w:szCs w:val="28"/>
              </w:rPr>
              <w:t xml:space="preserve"> file </w:t>
            </w:r>
          </w:p>
          <w:p w14:paraId="0747A446" w14:textId="77777777" w:rsidR="008133A8" w:rsidRPr="008F6317" w:rsidRDefault="008133A8" w:rsidP="00D461FE">
            <w:pPr>
              <w:tabs>
                <w:tab w:val="left" w:pos="1305"/>
                <w:tab w:val="left" w:pos="6804"/>
              </w:tabs>
              <w:spacing w:after="0" w:line="312" w:lineRule="auto"/>
              <w:rPr>
                <w:rFonts w:cs="Times New Roman"/>
                <w:sz w:val="28"/>
                <w:szCs w:val="28"/>
              </w:rPr>
            </w:pPr>
            <w:r w:rsidRPr="008F6317">
              <w:rPr>
                <w:rFonts w:cs="Times New Roman"/>
                <w:sz w:val="28"/>
                <w:szCs w:val="28"/>
              </w:rPr>
              <w:t xml:space="preserve">5. Các </w:t>
            </w:r>
            <w:proofErr w:type="spellStart"/>
            <w:r w:rsidRPr="008F6317">
              <w:rPr>
                <w:rFonts w:cs="Times New Roman"/>
                <w:sz w:val="28"/>
                <w:szCs w:val="28"/>
              </w:rPr>
              <w:t>chức</w:t>
            </w:r>
            <w:proofErr w:type="spellEnd"/>
            <w:r w:rsidRPr="008F6317">
              <w:rPr>
                <w:rFonts w:cs="Times New Roman"/>
                <w:sz w:val="28"/>
                <w:szCs w:val="28"/>
              </w:rPr>
              <w:t xml:space="preserve"> </w:t>
            </w:r>
            <w:proofErr w:type="spellStart"/>
            <w:r w:rsidRPr="008F6317">
              <w:rPr>
                <w:rFonts w:cs="Times New Roman"/>
                <w:sz w:val="28"/>
                <w:szCs w:val="28"/>
              </w:rPr>
              <w:t>năng</w:t>
            </w:r>
            <w:proofErr w:type="spellEnd"/>
            <w:r w:rsidRPr="008F6317">
              <w:rPr>
                <w:rFonts w:cs="Times New Roman"/>
                <w:sz w:val="28"/>
                <w:szCs w:val="28"/>
              </w:rPr>
              <w:t xml:space="preserve"> </w:t>
            </w:r>
            <w:proofErr w:type="spellStart"/>
            <w:r w:rsidRPr="008F6317">
              <w:rPr>
                <w:rFonts w:cs="Times New Roman"/>
                <w:sz w:val="28"/>
                <w:szCs w:val="28"/>
              </w:rPr>
              <w:t>phím</w:t>
            </w:r>
            <w:proofErr w:type="spellEnd"/>
            <w:r w:rsidRPr="008F6317">
              <w:rPr>
                <w:rFonts w:cs="Times New Roman"/>
                <w:sz w:val="28"/>
                <w:szCs w:val="28"/>
              </w:rPr>
              <w:t xml:space="preserve"> </w:t>
            </w:r>
            <w:proofErr w:type="spellStart"/>
            <w:r w:rsidRPr="008F6317">
              <w:rPr>
                <w:rFonts w:cs="Times New Roman"/>
                <w:sz w:val="28"/>
                <w:szCs w:val="28"/>
              </w:rPr>
              <w:t>tắt</w:t>
            </w:r>
            <w:proofErr w:type="spellEnd"/>
          </w:p>
        </w:tc>
        <w:tc>
          <w:tcPr>
            <w:tcW w:w="821" w:type="dxa"/>
            <w:tcBorders>
              <w:top w:val="single" w:sz="4" w:space="0" w:color="auto"/>
              <w:left w:val="single" w:sz="4" w:space="0" w:color="auto"/>
              <w:bottom w:val="single" w:sz="4" w:space="0" w:color="auto"/>
              <w:right w:val="single" w:sz="4" w:space="0" w:color="auto"/>
            </w:tcBorders>
          </w:tcPr>
          <w:p w14:paraId="6275B52B"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5</w:t>
            </w:r>
          </w:p>
          <w:p w14:paraId="58B4251C"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w:t>
            </w:r>
          </w:p>
          <w:p w14:paraId="120091FE" w14:textId="77777777" w:rsidR="008133A8" w:rsidRPr="008F6317" w:rsidRDefault="008133A8" w:rsidP="00D461FE">
            <w:pPr>
              <w:spacing w:after="0" w:line="312" w:lineRule="auto"/>
              <w:jc w:val="center"/>
              <w:rPr>
                <w:rFonts w:cs="Times New Roman"/>
                <w:sz w:val="28"/>
                <w:szCs w:val="28"/>
              </w:rPr>
            </w:pPr>
          </w:p>
          <w:p w14:paraId="3AED898D"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w:t>
            </w:r>
          </w:p>
          <w:p w14:paraId="45C2BC9D"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0.5</w:t>
            </w:r>
          </w:p>
          <w:p w14:paraId="5ACABD6F"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1.5</w:t>
            </w:r>
          </w:p>
          <w:p w14:paraId="2ED22278"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w:t>
            </w:r>
          </w:p>
        </w:tc>
        <w:tc>
          <w:tcPr>
            <w:tcW w:w="900" w:type="dxa"/>
            <w:tcBorders>
              <w:top w:val="single" w:sz="4" w:space="0" w:color="auto"/>
              <w:left w:val="single" w:sz="4" w:space="0" w:color="auto"/>
              <w:bottom w:val="single" w:sz="4" w:space="0" w:color="auto"/>
              <w:right w:val="single" w:sz="4" w:space="0" w:color="auto"/>
            </w:tcBorders>
          </w:tcPr>
          <w:p w14:paraId="4E811296"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3.75</w:t>
            </w:r>
          </w:p>
          <w:p w14:paraId="48B2D8C9"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w:t>
            </w:r>
          </w:p>
          <w:p w14:paraId="10337E20" w14:textId="77777777" w:rsidR="008133A8" w:rsidRPr="008F6317" w:rsidRDefault="008133A8" w:rsidP="00D461FE">
            <w:pPr>
              <w:spacing w:after="0" w:line="312" w:lineRule="auto"/>
              <w:jc w:val="center"/>
              <w:rPr>
                <w:rFonts w:cs="Times New Roman"/>
                <w:sz w:val="28"/>
                <w:szCs w:val="28"/>
              </w:rPr>
            </w:pPr>
          </w:p>
          <w:p w14:paraId="227A42B5"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w:t>
            </w:r>
          </w:p>
          <w:p w14:paraId="475DCC41"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0.25</w:t>
            </w:r>
          </w:p>
          <w:p w14:paraId="7471C3C9"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0.5</w:t>
            </w:r>
          </w:p>
          <w:p w14:paraId="4B70DE9E"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w:t>
            </w:r>
          </w:p>
        </w:tc>
        <w:tc>
          <w:tcPr>
            <w:tcW w:w="1530" w:type="dxa"/>
            <w:tcBorders>
              <w:top w:val="single" w:sz="4" w:space="0" w:color="auto"/>
              <w:left w:val="single" w:sz="4" w:space="0" w:color="auto"/>
              <w:bottom w:val="single" w:sz="4" w:space="0" w:color="auto"/>
              <w:right w:val="single" w:sz="4" w:space="0" w:color="auto"/>
            </w:tcBorders>
          </w:tcPr>
          <w:p w14:paraId="4419431E"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1.25</w:t>
            </w:r>
          </w:p>
          <w:p w14:paraId="1830A912"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w:t>
            </w:r>
          </w:p>
          <w:p w14:paraId="1DD2E2D8" w14:textId="77777777" w:rsidR="008133A8" w:rsidRPr="008F6317" w:rsidRDefault="008133A8" w:rsidP="00D461FE">
            <w:pPr>
              <w:spacing w:after="0" w:line="312" w:lineRule="auto"/>
              <w:jc w:val="center"/>
              <w:rPr>
                <w:rFonts w:cs="Times New Roman"/>
                <w:sz w:val="28"/>
                <w:szCs w:val="28"/>
              </w:rPr>
            </w:pPr>
          </w:p>
          <w:p w14:paraId="3E554100"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w:t>
            </w:r>
          </w:p>
          <w:p w14:paraId="67AB703E"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0.25</w:t>
            </w:r>
          </w:p>
          <w:p w14:paraId="36FDF329"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w:t>
            </w:r>
          </w:p>
          <w:p w14:paraId="4766304E"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w:t>
            </w:r>
          </w:p>
        </w:tc>
        <w:tc>
          <w:tcPr>
            <w:tcW w:w="990" w:type="dxa"/>
            <w:tcBorders>
              <w:top w:val="single" w:sz="4" w:space="0" w:color="auto"/>
              <w:left w:val="single" w:sz="4" w:space="0" w:color="auto"/>
              <w:bottom w:val="single" w:sz="4" w:space="0" w:color="auto"/>
              <w:right w:val="single" w:sz="4" w:space="0" w:color="auto"/>
            </w:tcBorders>
          </w:tcPr>
          <w:p w14:paraId="3657F3F5"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w:t>
            </w:r>
          </w:p>
          <w:p w14:paraId="6736CCC0"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w:t>
            </w:r>
          </w:p>
          <w:p w14:paraId="3C59DE48" w14:textId="77777777" w:rsidR="008133A8" w:rsidRPr="008F6317" w:rsidRDefault="008133A8" w:rsidP="00D461FE">
            <w:pPr>
              <w:spacing w:after="0" w:line="312" w:lineRule="auto"/>
              <w:jc w:val="center"/>
              <w:rPr>
                <w:rFonts w:cs="Times New Roman"/>
                <w:sz w:val="28"/>
                <w:szCs w:val="28"/>
              </w:rPr>
            </w:pPr>
          </w:p>
          <w:p w14:paraId="5EB145A6"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w:t>
            </w:r>
          </w:p>
          <w:p w14:paraId="51C9D4CF"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w:t>
            </w:r>
          </w:p>
          <w:p w14:paraId="46F5EB6E"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w:t>
            </w:r>
          </w:p>
          <w:p w14:paraId="6355B9D1"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w:t>
            </w:r>
          </w:p>
        </w:tc>
      </w:tr>
      <w:tr w:rsidR="008133A8" w:rsidRPr="008F6317" w14:paraId="00650A5F" w14:textId="77777777" w:rsidTr="00507D08">
        <w:trPr>
          <w:trHeight w:val="420"/>
        </w:trPr>
        <w:tc>
          <w:tcPr>
            <w:tcW w:w="720" w:type="dxa"/>
            <w:tcBorders>
              <w:top w:val="single" w:sz="4" w:space="0" w:color="auto"/>
              <w:left w:val="single" w:sz="4" w:space="0" w:color="auto"/>
              <w:bottom w:val="single" w:sz="4" w:space="0" w:color="auto"/>
              <w:right w:val="single" w:sz="4" w:space="0" w:color="auto"/>
            </w:tcBorders>
          </w:tcPr>
          <w:p w14:paraId="5CFB9181"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3</w:t>
            </w:r>
          </w:p>
        </w:tc>
        <w:tc>
          <w:tcPr>
            <w:tcW w:w="4129" w:type="dxa"/>
            <w:tcBorders>
              <w:top w:val="single" w:sz="4" w:space="0" w:color="auto"/>
              <w:left w:val="single" w:sz="4" w:space="0" w:color="auto"/>
              <w:bottom w:val="single" w:sz="4" w:space="0" w:color="auto"/>
              <w:right w:val="single" w:sz="4" w:space="0" w:color="auto"/>
            </w:tcBorders>
          </w:tcPr>
          <w:p w14:paraId="3A09E931" w14:textId="77777777" w:rsidR="008133A8" w:rsidRPr="008F6317" w:rsidRDefault="008133A8" w:rsidP="00D461FE">
            <w:pPr>
              <w:spacing w:after="0" w:line="312" w:lineRule="auto"/>
              <w:jc w:val="both"/>
              <w:rPr>
                <w:rFonts w:cs="Times New Roman"/>
                <w:sz w:val="28"/>
                <w:szCs w:val="28"/>
              </w:rPr>
            </w:pPr>
            <w:proofErr w:type="spellStart"/>
            <w:r w:rsidRPr="008F6317">
              <w:rPr>
                <w:rFonts w:cs="Times New Roman"/>
                <w:sz w:val="28"/>
                <w:szCs w:val="28"/>
              </w:rPr>
              <w:t>Chương</w:t>
            </w:r>
            <w:proofErr w:type="spellEnd"/>
            <w:r w:rsidRPr="008F6317">
              <w:rPr>
                <w:rFonts w:cs="Times New Roman"/>
                <w:sz w:val="28"/>
                <w:szCs w:val="28"/>
              </w:rPr>
              <w:t xml:space="preserve"> 3: </w:t>
            </w:r>
            <w:proofErr w:type="spellStart"/>
            <w:r w:rsidRPr="008F6317">
              <w:rPr>
                <w:rFonts w:cs="Times New Roman"/>
                <w:sz w:val="28"/>
                <w:szCs w:val="28"/>
              </w:rPr>
              <w:t>Thiết</w:t>
            </w:r>
            <w:proofErr w:type="spellEnd"/>
            <w:r w:rsidRPr="008F6317">
              <w:rPr>
                <w:rFonts w:cs="Times New Roman"/>
                <w:sz w:val="28"/>
                <w:szCs w:val="28"/>
              </w:rPr>
              <w:t xml:space="preserve"> </w:t>
            </w:r>
            <w:proofErr w:type="spellStart"/>
            <w:r w:rsidRPr="008F6317">
              <w:rPr>
                <w:rFonts w:cs="Times New Roman"/>
                <w:sz w:val="28"/>
                <w:szCs w:val="28"/>
              </w:rPr>
              <w:t>lập</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w:t>
            </w:r>
          </w:p>
          <w:p w14:paraId="2943C2C9"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1. </w:t>
            </w:r>
            <w:proofErr w:type="spellStart"/>
            <w:r w:rsidRPr="008F6317">
              <w:rPr>
                <w:rFonts w:cs="Times New Roman"/>
                <w:sz w:val="28"/>
                <w:szCs w:val="28"/>
              </w:rPr>
              <w:t>Xác</w:t>
            </w:r>
            <w:proofErr w:type="spellEnd"/>
            <w:r w:rsidRPr="008F6317">
              <w:rPr>
                <w:rFonts w:cs="Times New Roman"/>
                <w:sz w:val="28"/>
                <w:szCs w:val="28"/>
              </w:rPr>
              <w:t xml:space="preserve"> </w:t>
            </w:r>
            <w:proofErr w:type="spellStart"/>
            <w:r w:rsidRPr="008F6317">
              <w:rPr>
                <w:rFonts w:cs="Times New Roman"/>
                <w:sz w:val="28"/>
                <w:szCs w:val="28"/>
              </w:rPr>
              <w:t>định</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p>
          <w:p w14:paraId="27946586"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 Các </w:t>
            </w:r>
            <w:proofErr w:type="spellStart"/>
            <w:r w:rsidRPr="008F6317">
              <w:rPr>
                <w:rFonts w:cs="Times New Roman"/>
                <w:sz w:val="28"/>
                <w:szCs w:val="28"/>
              </w:rPr>
              <w:t>thao</w:t>
            </w:r>
            <w:proofErr w:type="spellEnd"/>
            <w:r w:rsidRPr="008F6317">
              <w:rPr>
                <w:rFonts w:cs="Times New Roman"/>
                <w:sz w:val="28"/>
                <w:szCs w:val="28"/>
              </w:rPr>
              <w:t xml:space="preserve"> </w:t>
            </w:r>
            <w:proofErr w:type="spellStart"/>
            <w:r w:rsidRPr="008F6317">
              <w:rPr>
                <w:rFonts w:cs="Times New Roman"/>
                <w:sz w:val="28"/>
                <w:szCs w:val="28"/>
              </w:rPr>
              <w:t>tác</w:t>
            </w:r>
            <w:proofErr w:type="spellEnd"/>
            <w:r w:rsidRPr="008F6317">
              <w:rPr>
                <w:rFonts w:cs="Times New Roman"/>
                <w:sz w:val="28"/>
                <w:szCs w:val="28"/>
              </w:rPr>
              <w:t xml:space="preserve"> </w:t>
            </w:r>
            <w:proofErr w:type="spellStart"/>
            <w:r w:rsidRPr="008F6317">
              <w:rPr>
                <w:rFonts w:cs="Times New Roman"/>
                <w:sz w:val="28"/>
                <w:szCs w:val="28"/>
              </w:rPr>
              <w:t>cơ</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p>
        </w:tc>
        <w:tc>
          <w:tcPr>
            <w:tcW w:w="821" w:type="dxa"/>
            <w:tcBorders>
              <w:top w:val="single" w:sz="4" w:space="0" w:color="auto"/>
              <w:left w:val="single" w:sz="4" w:space="0" w:color="auto"/>
              <w:bottom w:val="single" w:sz="4" w:space="0" w:color="auto"/>
              <w:right w:val="single" w:sz="4" w:space="0" w:color="auto"/>
            </w:tcBorders>
          </w:tcPr>
          <w:p w14:paraId="03078A9E"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5</w:t>
            </w:r>
          </w:p>
          <w:p w14:paraId="535D8712"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w:t>
            </w:r>
          </w:p>
          <w:p w14:paraId="461395CF"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4</w:t>
            </w:r>
          </w:p>
        </w:tc>
        <w:tc>
          <w:tcPr>
            <w:tcW w:w="900" w:type="dxa"/>
            <w:tcBorders>
              <w:top w:val="single" w:sz="4" w:space="0" w:color="auto"/>
              <w:left w:val="single" w:sz="4" w:space="0" w:color="auto"/>
              <w:bottom w:val="single" w:sz="4" w:space="0" w:color="auto"/>
              <w:right w:val="single" w:sz="4" w:space="0" w:color="auto"/>
            </w:tcBorders>
          </w:tcPr>
          <w:p w14:paraId="7866EFA0"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2</w:t>
            </w:r>
          </w:p>
          <w:p w14:paraId="2003CDA1"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w:t>
            </w:r>
          </w:p>
          <w:p w14:paraId="4CF460BF"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w:t>
            </w:r>
          </w:p>
        </w:tc>
        <w:tc>
          <w:tcPr>
            <w:tcW w:w="1530" w:type="dxa"/>
            <w:tcBorders>
              <w:top w:val="single" w:sz="4" w:space="0" w:color="auto"/>
              <w:left w:val="single" w:sz="4" w:space="0" w:color="auto"/>
              <w:bottom w:val="single" w:sz="4" w:space="0" w:color="auto"/>
              <w:right w:val="single" w:sz="4" w:space="0" w:color="auto"/>
            </w:tcBorders>
          </w:tcPr>
          <w:p w14:paraId="56304F42"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2</w:t>
            </w:r>
          </w:p>
          <w:p w14:paraId="165D88F2"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w:t>
            </w:r>
          </w:p>
          <w:p w14:paraId="1D5B69F5"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2</w:t>
            </w:r>
          </w:p>
        </w:tc>
        <w:tc>
          <w:tcPr>
            <w:tcW w:w="990" w:type="dxa"/>
            <w:tcBorders>
              <w:top w:val="single" w:sz="4" w:space="0" w:color="auto"/>
              <w:left w:val="single" w:sz="4" w:space="0" w:color="auto"/>
              <w:bottom w:val="single" w:sz="4" w:space="0" w:color="auto"/>
              <w:right w:val="single" w:sz="4" w:space="0" w:color="auto"/>
            </w:tcBorders>
          </w:tcPr>
          <w:p w14:paraId="56FC9EC4"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w:t>
            </w:r>
          </w:p>
          <w:p w14:paraId="346398F9"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w:t>
            </w:r>
          </w:p>
          <w:p w14:paraId="6BF06524"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w:t>
            </w:r>
          </w:p>
        </w:tc>
      </w:tr>
      <w:tr w:rsidR="008133A8" w:rsidRPr="008F6317" w14:paraId="1A85C00C" w14:textId="77777777" w:rsidTr="00507D08">
        <w:trPr>
          <w:trHeight w:val="420"/>
        </w:trPr>
        <w:tc>
          <w:tcPr>
            <w:tcW w:w="720" w:type="dxa"/>
            <w:tcBorders>
              <w:top w:val="single" w:sz="4" w:space="0" w:color="auto"/>
              <w:left w:val="single" w:sz="4" w:space="0" w:color="auto"/>
              <w:bottom w:val="single" w:sz="4" w:space="0" w:color="auto"/>
              <w:right w:val="single" w:sz="4" w:space="0" w:color="auto"/>
            </w:tcBorders>
          </w:tcPr>
          <w:p w14:paraId="3F4B8E64"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4</w:t>
            </w:r>
          </w:p>
        </w:tc>
        <w:tc>
          <w:tcPr>
            <w:tcW w:w="4129" w:type="dxa"/>
            <w:tcBorders>
              <w:top w:val="single" w:sz="4" w:space="0" w:color="auto"/>
              <w:left w:val="single" w:sz="4" w:space="0" w:color="auto"/>
              <w:bottom w:val="single" w:sz="4" w:space="0" w:color="auto"/>
              <w:right w:val="single" w:sz="4" w:space="0" w:color="auto"/>
            </w:tcBorders>
          </w:tcPr>
          <w:p w14:paraId="50A26ECA" w14:textId="77777777" w:rsidR="008133A8" w:rsidRPr="008F6317" w:rsidRDefault="008133A8" w:rsidP="00D461FE">
            <w:pPr>
              <w:spacing w:after="0" w:line="312" w:lineRule="auto"/>
              <w:jc w:val="both"/>
              <w:rPr>
                <w:rFonts w:cs="Times New Roman"/>
                <w:sz w:val="28"/>
                <w:szCs w:val="28"/>
              </w:rPr>
            </w:pPr>
            <w:proofErr w:type="spellStart"/>
            <w:r w:rsidRPr="008F6317">
              <w:rPr>
                <w:rFonts w:cs="Times New Roman"/>
                <w:sz w:val="28"/>
                <w:szCs w:val="28"/>
              </w:rPr>
              <w:t>Chương</w:t>
            </w:r>
            <w:proofErr w:type="spellEnd"/>
            <w:r w:rsidRPr="008F6317">
              <w:rPr>
                <w:rFonts w:cs="Times New Roman"/>
                <w:sz w:val="28"/>
                <w:szCs w:val="28"/>
              </w:rPr>
              <w:t xml:space="preserve"> 4: </w:t>
            </w:r>
            <w:proofErr w:type="spellStart"/>
            <w:r w:rsidRPr="008F6317">
              <w:rPr>
                <w:rFonts w:cs="Times New Roman"/>
                <w:sz w:val="28"/>
                <w:szCs w:val="28"/>
              </w:rPr>
              <w:t>Lệnh</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proofErr w:type="spellStart"/>
            <w:r w:rsidRPr="008F6317">
              <w:rPr>
                <w:rFonts w:cs="Times New Roman"/>
                <w:sz w:val="28"/>
                <w:szCs w:val="28"/>
              </w:rPr>
              <w:t>cơ</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r w:rsidRPr="008F6317">
              <w:rPr>
                <w:rFonts w:cs="Times New Roman"/>
                <w:sz w:val="28"/>
                <w:szCs w:val="28"/>
              </w:rPr>
              <w:t>.</w:t>
            </w:r>
          </w:p>
          <w:p w14:paraId="02812928"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1. </w:t>
            </w:r>
            <w:proofErr w:type="spellStart"/>
            <w:r w:rsidRPr="008F6317">
              <w:rPr>
                <w:rFonts w:cs="Times New Roman"/>
                <w:sz w:val="28"/>
                <w:szCs w:val="28"/>
              </w:rPr>
              <w:t>Đoạn</w:t>
            </w:r>
            <w:proofErr w:type="spellEnd"/>
            <w:r w:rsidRPr="008F6317">
              <w:rPr>
                <w:rFonts w:cs="Times New Roman"/>
                <w:sz w:val="28"/>
                <w:szCs w:val="28"/>
              </w:rPr>
              <w:t xml:space="preserve"> </w:t>
            </w:r>
            <w:proofErr w:type="spellStart"/>
            <w:r w:rsidRPr="008F6317">
              <w:rPr>
                <w:rFonts w:cs="Times New Roman"/>
                <w:sz w:val="28"/>
                <w:szCs w:val="28"/>
              </w:rPr>
              <w:t>thẳng</w:t>
            </w:r>
            <w:proofErr w:type="spellEnd"/>
          </w:p>
          <w:p w14:paraId="30149AFB"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 </w:t>
            </w:r>
            <w:proofErr w:type="spellStart"/>
            <w:r w:rsidRPr="008F6317">
              <w:rPr>
                <w:rFonts w:cs="Times New Roman"/>
                <w:sz w:val="28"/>
                <w:szCs w:val="28"/>
              </w:rPr>
              <w:t>Đường</w:t>
            </w:r>
            <w:proofErr w:type="spellEnd"/>
            <w:r w:rsidRPr="008F6317">
              <w:rPr>
                <w:rFonts w:cs="Times New Roman"/>
                <w:sz w:val="28"/>
                <w:szCs w:val="28"/>
              </w:rPr>
              <w:t xml:space="preserve"> </w:t>
            </w:r>
            <w:proofErr w:type="spellStart"/>
            <w:r w:rsidRPr="008F6317">
              <w:rPr>
                <w:rFonts w:cs="Times New Roman"/>
                <w:sz w:val="28"/>
                <w:szCs w:val="28"/>
              </w:rPr>
              <w:t>tròn</w:t>
            </w:r>
            <w:proofErr w:type="spellEnd"/>
          </w:p>
          <w:p w14:paraId="218A528C"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3.Cung </w:t>
            </w:r>
            <w:proofErr w:type="spellStart"/>
            <w:r w:rsidRPr="008F6317">
              <w:rPr>
                <w:rFonts w:cs="Times New Roman"/>
                <w:sz w:val="28"/>
                <w:szCs w:val="28"/>
              </w:rPr>
              <w:t>tròn</w:t>
            </w:r>
            <w:proofErr w:type="spellEnd"/>
          </w:p>
          <w:p w14:paraId="528D9AA7"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4. Các </w:t>
            </w:r>
            <w:proofErr w:type="spellStart"/>
            <w:r w:rsidRPr="008F6317">
              <w:rPr>
                <w:rFonts w:cs="Times New Roman"/>
                <w:sz w:val="28"/>
                <w:szCs w:val="28"/>
              </w:rPr>
              <w:t>thủ</w:t>
            </w:r>
            <w:proofErr w:type="spellEnd"/>
            <w:r w:rsidRPr="008F6317">
              <w:rPr>
                <w:rFonts w:cs="Times New Roman"/>
                <w:sz w:val="28"/>
                <w:szCs w:val="28"/>
              </w:rPr>
              <w:t xml:space="preserve"> </w:t>
            </w:r>
            <w:proofErr w:type="spellStart"/>
            <w:r w:rsidRPr="008F6317">
              <w:rPr>
                <w:rFonts w:cs="Times New Roman"/>
                <w:sz w:val="28"/>
                <w:szCs w:val="28"/>
              </w:rPr>
              <w:t>thuật</w:t>
            </w:r>
            <w:proofErr w:type="spellEnd"/>
            <w:r w:rsidRPr="008F6317">
              <w:rPr>
                <w:rFonts w:cs="Times New Roman"/>
                <w:sz w:val="28"/>
                <w:szCs w:val="28"/>
              </w:rPr>
              <w:t xml:space="preserve"> </w:t>
            </w:r>
            <w:proofErr w:type="spellStart"/>
            <w:r w:rsidRPr="008F6317">
              <w:rPr>
                <w:rFonts w:cs="Times New Roman"/>
                <w:sz w:val="28"/>
                <w:szCs w:val="28"/>
              </w:rPr>
              <w:t>hiệu</w:t>
            </w:r>
            <w:proofErr w:type="spellEnd"/>
            <w:r w:rsidRPr="008F6317">
              <w:rPr>
                <w:rFonts w:cs="Times New Roman"/>
                <w:sz w:val="28"/>
                <w:szCs w:val="28"/>
              </w:rPr>
              <w:t xml:space="preserve"> </w:t>
            </w:r>
            <w:proofErr w:type="spellStart"/>
            <w:r w:rsidRPr="008F6317">
              <w:rPr>
                <w:rFonts w:cs="Times New Roman"/>
                <w:sz w:val="28"/>
                <w:szCs w:val="28"/>
              </w:rPr>
              <w:t>chỉnh</w:t>
            </w:r>
            <w:proofErr w:type="spellEnd"/>
          </w:p>
          <w:p w14:paraId="1D72D1AF"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5. </w:t>
            </w:r>
            <w:proofErr w:type="spellStart"/>
            <w:r w:rsidRPr="008F6317">
              <w:rPr>
                <w:rFonts w:cs="Times New Roman"/>
                <w:sz w:val="28"/>
                <w:szCs w:val="28"/>
              </w:rPr>
              <w:t>Lệnh</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proofErr w:type="spellStart"/>
            <w:r w:rsidRPr="008F6317">
              <w:rPr>
                <w:rFonts w:cs="Times New Roman"/>
                <w:sz w:val="28"/>
                <w:szCs w:val="28"/>
              </w:rPr>
              <w:t>đa</w:t>
            </w:r>
            <w:proofErr w:type="spellEnd"/>
            <w:r w:rsidRPr="008F6317">
              <w:rPr>
                <w:rFonts w:cs="Times New Roman"/>
                <w:sz w:val="28"/>
                <w:szCs w:val="28"/>
              </w:rPr>
              <w:t xml:space="preserve"> </w:t>
            </w:r>
            <w:proofErr w:type="spellStart"/>
            <w:r w:rsidRPr="008F6317">
              <w:rPr>
                <w:rFonts w:cs="Times New Roman"/>
                <w:sz w:val="28"/>
                <w:szCs w:val="28"/>
              </w:rPr>
              <w:t>giác</w:t>
            </w:r>
            <w:proofErr w:type="spellEnd"/>
            <w:r w:rsidRPr="008F6317">
              <w:rPr>
                <w:rFonts w:cs="Times New Roman"/>
                <w:sz w:val="28"/>
                <w:szCs w:val="28"/>
              </w:rPr>
              <w:t xml:space="preserve"> (Polygon)</w:t>
            </w:r>
          </w:p>
          <w:p w14:paraId="58E2F852"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6. </w:t>
            </w:r>
            <w:proofErr w:type="spellStart"/>
            <w:r w:rsidRPr="008F6317">
              <w:rPr>
                <w:rFonts w:cs="Times New Roman"/>
                <w:sz w:val="28"/>
                <w:szCs w:val="28"/>
              </w:rPr>
              <w:t>Lệnh</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proofErr w:type="spellStart"/>
            <w:r w:rsidRPr="008F6317">
              <w:rPr>
                <w:rFonts w:cs="Times New Roman"/>
                <w:sz w:val="28"/>
                <w:szCs w:val="28"/>
              </w:rPr>
              <w:t>hình</w:t>
            </w:r>
            <w:proofErr w:type="spellEnd"/>
            <w:r w:rsidRPr="008F6317">
              <w:rPr>
                <w:rFonts w:cs="Times New Roman"/>
                <w:sz w:val="28"/>
                <w:szCs w:val="28"/>
              </w:rPr>
              <w:t xml:space="preserve"> </w:t>
            </w:r>
            <w:proofErr w:type="spellStart"/>
            <w:r w:rsidRPr="008F6317">
              <w:rPr>
                <w:rFonts w:cs="Times New Roman"/>
                <w:sz w:val="28"/>
                <w:szCs w:val="28"/>
              </w:rPr>
              <w:t>chữ</w:t>
            </w:r>
            <w:proofErr w:type="spellEnd"/>
            <w:r w:rsidRPr="008F6317">
              <w:rPr>
                <w:rFonts w:cs="Times New Roman"/>
                <w:sz w:val="28"/>
                <w:szCs w:val="28"/>
              </w:rPr>
              <w:t xml:space="preserve"> </w:t>
            </w:r>
            <w:proofErr w:type="spellStart"/>
            <w:r w:rsidRPr="008F6317">
              <w:rPr>
                <w:rFonts w:cs="Times New Roman"/>
                <w:sz w:val="28"/>
                <w:szCs w:val="28"/>
              </w:rPr>
              <w:t>nhật</w:t>
            </w:r>
            <w:proofErr w:type="spellEnd"/>
            <w:r w:rsidRPr="008F6317">
              <w:rPr>
                <w:rFonts w:cs="Times New Roman"/>
                <w:sz w:val="28"/>
                <w:szCs w:val="28"/>
              </w:rPr>
              <w:t xml:space="preserve"> (Rectangle)</w:t>
            </w:r>
          </w:p>
          <w:p w14:paraId="165D4226"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7. </w:t>
            </w:r>
            <w:proofErr w:type="spellStart"/>
            <w:r w:rsidRPr="008F6317">
              <w:rPr>
                <w:rFonts w:cs="Times New Roman"/>
                <w:sz w:val="28"/>
                <w:szCs w:val="28"/>
              </w:rPr>
              <w:t>Lệnh</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proofErr w:type="spellStart"/>
            <w:r w:rsidRPr="008F6317">
              <w:rPr>
                <w:rFonts w:cs="Times New Roman"/>
                <w:sz w:val="28"/>
                <w:szCs w:val="28"/>
              </w:rPr>
              <w:t>hình</w:t>
            </w:r>
            <w:proofErr w:type="spellEnd"/>
            <w:r w:rsidRPr="008F6317">
              <w:rPr>
                <w:rFonts w:cs="Times New Roman"/>
                <w:sz w:val="28"/>
                <w:szCs w:val="28"/>
              </w:rPr>
              <w:t xml:space="preserve"> </w:t>
            </w:r>
            <w:proofErr w:type="spellStart"/>
            <w:r w:rsidRPr="008F6317">
              <w:rPr>
                <w:rFonts w:cs="Times New Roman"/>
                <w:sz w:val="28"/>
                <w:szCs w:val="28"/>
              </w:rPr>
              <w:t>elip</w:t>
            </w:r>
            <w:proofErr w:type="spellEnd"/>
            <w:r w:rsidRPr="008F6317">
              <w:rPr>
                <w:rFonts w:cs="Times New Roman"/>
                <w:sz w:val="28"/>
                <w:szCs w:val="28"/>
              </w:rPr>
              <w:t xml:space="preserve"> (Ellipse)</w:t>
            </w:r>
          </w:p>
          <w:p w14:paraId="12BF75E9"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lastRenderedPageBreak/>
              <w:t xml:space="preserve">8. Các </w:t>
            </w:r>
            <w:proofErr w:type="spellStart"/>
            <w:r w:rsidRPr="008F6317">
              <w:rPr>
                <w:rFonts w:cs="Times New Roman"/>
                <w:sz w:val="28"/>
                <w:szCs w:val="28"/>
              </w:rPr>
              <w:t>lệnh</w:t>
            </w:r>
            <w:proofErr w:type="spellEnd"/>
            <w:r w:rsidRPr="008F6317">
              <w:rPr>
                <w:rFonts w:cs="Times New Roman"/>
                <w:sz w:val="28"/>
                <w:szCs w:val="28"/>
              </w:rPr>
              <w:t xml:space="preserve"> </w:t>
            </w:r>
            <w:proofErr w:type="spellStart"/>
            <w:r w:rsidRPr="008F6317">
              <w:rPr>
                <w:rFonts w:cs="Times New Roman"/>
                <w:sz w:val="28"/>
                <w:szCs w:val="28"/>
              </w:rPr>
              <w:t>hiệu</w:t>
            </w:r>
            <w:proofErr w:type="spellEnd"/>
            <w:r w:rsidRPr="008F6317">
              <w:rPr>
                <w:rFonts w:cs="Times New Roman"/>
                <w:sz w:val="28"/>
                <w:szCs w:val="28"/>
              </w:rPr>
              <w:t xml:space="preserve"> </w:t>
            </w:r>
            <w:proofErr w:type="spellStart"/>
            <w:r w:rsidRPr="008F6317">
              <w:rPr>
                <w:rFonts w:cs="Times New Roman"/>
                <w:sz w:val="28"/>
                <w:szCs w:val="28"/>
              </w:rPr>
              <w:t>chỉnh</w:t>
            </w:r>
            <w:proofErr w:type="spellEnd"/>
            <w:r w:rsidRPr="008F6317">
              <w:rPr>
                <w:rFonts w:cs="Times New Roman"/>
                <w:sz w:val="28"/>
                <w:szCs w:val="28"/>
              </w:rPr>
              <w:t xml:space="preserve"> </w:t>
            </w:r>
            <w:proofErr w:type="spellStart"/>
            <w:r w:rsidRPr="008F6317">
              <w:rPr>
                <w:rFonts w:cs="Times New Roman"/>
                <w:sz w:val="28"/>
                <w:szCs w:val="28"/>
              </w:rPr>
              <w:t>đối</w:t>
            </w:r>
            <w:proofErr w:type="spellEnd"/>
            <w:r w:rsidRPr="008F6317">
              <w:rPr>
                <w:rFonts w:cs="Times New Roman"/>
                <w:sz w:val="28"/>
                <w:szCs w:val="28"/>
              </w:rPr>
              <w:t xml:space="preserve"> </w:t>
            </w:r>
            <w:proofErr w:type="spellStart"/>
            <w:r w:rsidRPr="008F6317">
              <w:rPr>
                <w:rFonts w:cs="Times New Roman"/>
                <w:sz w:val="28"/>
                <w:szCs w:val="28"/>
              </w:rPr>
              <w:t>tượng</w:t>
            </w:r>
            <w:proofErr w:type="spellEnd"/>
          </w:p>
        </w:tc>
        <w:tc>
          <w:tcPr>
            <w:tcW w:w="821" w:type="dxa"/>
            <w:tcBorders>
              <w:top w:val="single" w:sz="4" w:space="0" w:color="auto"/>
              <w:left w:val="single" w:sz="4" w:space="0" w:color="auto"/>
              <w:bottom w:val="single" w:sz="4" w:space="0" w:color="auto"/>
              <w:right w:val="single" w:sz="4" w:space="0" w:color="auto"/>
            </w:tcBorders>
          </w:tcPr>
          <w:p w14:paraId="561B37C5"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lastRenderedPageBreak/>
              <w:t>20</w:t>
            </w:r>
          </w:p>
          <w:p w14:paraId="6D376F62"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2.5</w:t>
            </w:r>
          </w:p>
          <w:p w14:paraId="02B8F53F"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2</w:t>
            </w:r>
          </w:p>
          <w:p w14:paraId="0CA52212"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2</w:t>
            </w:r>
          </w:p>
          <w:p w14:paraId="3618B827"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3.5</w:t>
            </w:r>
          </w:p>
          <w:p w14:paraId="6D5D6FB2"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2.5</w:t>
            </w:r>
          </w:p>
          <w:p w14:paraId="3492F1C8"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2</w:t>
            </w:r>
          </w:p>
          <w:p w14:paraId="045251B6"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2</w:t>
            </w:r>
          </w:p>
          <w:p w14:paraId="6515749A"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3.5</w:t>
            </w:r>
          </w:p>
        </w:tc>
        <w:tc>
          <w:tcPr>
            <w:tcW w:w="900" w:type="dxa"/>
            <w:tcBorders>
              <w:top w:val="single" w:sz="4" w:space="0" w:color="auto"/>
              <w:left w:val="single" w:sz="4" w:space="0" w:color="auto"/>
              <w:bottom w:val="single" w:sz="4" w:space="0" w:color="auto"/>
              <w:right w:val="single" w:sz="4" w:space="0" w:color="auto"/>
            </w:tcBorders>
          </w:tcPr>
          <w:p w14:paraId="03272EB6"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4</w:t>
            </w:r>
          </w:p>
          <w:p w14:paraId="1137ABC6"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0.5</w:t>
            </w:r>
          </w:p>
          <w:p w14:paraId="1FC5927E"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0.5</w:t>
            </w:r>
          </w:p>
          <w:p w14:paraId="7991A1CB"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0.5</w:t>
            </w:r>
          </w:p>
          <w:p w14:paraId="62F8E786"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w:t>
            </w:r>
          </w:p>
          <w:p w14:paraId="01D6E669"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0.5</w:t>
            </w:r>
          </w:p>
          <w:p w14:paraId="2C51FEBF"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0.5</w:t>
            </w:r>
          </w:p>
          <w:p w14:paraId="60A6AC7F"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0.5</w:t>
            </w:r>
          </w:p>
          <w:p w14:paraId="75345D13"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w:t>
            </w:r>
          </w:p>
        </w:tc>
        <w:tc>
          <w:tcPr>
            <w:tcW w:w="1530" w:type="dxa"/>
            <w:tcBorders>
              <w:top w:val="single" w:sz="4" w:space="0" w:color="auto"/>
              <w:left w:val="single" w:sz="4" w:space="0" w:color="auto"/>
              <w:bottom w:val="single" w:sz="4" w:space="0" w:color="auto"/>
              <w:right w:val="single" w:sz="4" w:space="0" w:color="auto"/>
            </w:tcBorders>
          </w:tcPr>
          <w:p w14:paraId="74E3930B"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15</w:t>
            </w:r>
          </w:p>
          <w:p w14:paraId="598CF1A0"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2</w:t>
            </w:r>
          </w:p>
          <w:p w14:paraId="0F1E5EDF"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1.5</w:t>
            </w:r>
          </w:p>
          <w:p w14:paraId="1B2A3907"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1.5</w:t>
            </w:r>
          </w:p>
          <w:p w14:paraId="3DDA74DF"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2.5</w:t>
            </w:r>
          </w:p>
          <w:p w14:paraId="00C252C0"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1.5</w:t>
            </w:r>
          </w:p>
          <w:p w14:paraId="39ED4B05"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1.5</w:t>
            </w:r>
          </w:p>
          <w:p w14:paraId="5F63CC4B"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1.5</w:t>
            </w:r>
          </w:p>
          <w:p w14:paraId="12A13782"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2</w:t>
            </w:r>
          </w:p>
        </w:tc>
        <w:tc>
          <w:tcPr>
            <w:tcW w:w="990" w:type="dxa"/>
            <w:tcBorders>
              <w:top w:val="single" w:sz="4" w:space="0" w:color="auto"/>
              <w:left w:val="single" w:sz="4" w:space="0" w:color="auto"/>
              <w:bottom w:val="single" w:sz="4" w:space="0" w:color="auto"/>
              <w:right w:val="single" w:sz="4" w:space="0" w:color="auto"/>
            </w:tcBorders>
          </w:tcPr>
          <w:p w14:paraId="4DDB3D09"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w:t>
            </w:r>
          </w:p>
          <w:p w14:paraId="6EC14EB2"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w:t>
            </w:r>
          </w:p>
          <w:p w14:paraId="08F4E6FF"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w:t>
            </w:r>
          </w:p>
          <w:p w14:paraId="364E8081"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w:t>
            </w:r>
          </w:p>
          <w:p w14:paraId="7CA4B3B8"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w:t>
            </w:r>
          </w:p>
          <w:p w14:paraId="558F9866"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0.5</w:t>
            </w:r>
          </w:p>
          <w:p w14:paraId="00D652F5"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w:t>
            </w:r>
          </w:p>
          <w:p w14:paraId="39392293"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w:t>
            </w:r>
          </w:p>
          <w:p w14:paraId="5FF02344"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0.5</w:t>
            </w:r>
          </w:p>
        </w:tc>
      </w:tr>
      <w:tr w:rsidR="008133A8" w:rsidRPr="008F6317" w14:paraId="627B41B2" w14:textId="77777777" w:rsidTr="00507D08">
        <w:trPr>
          <w:trHeight w:val="420"/>
        </w:trPr>
        <w:tc>
          <w:tcPr>
            <w:tcW w:w="720" w:type="dxa"/>
            <w:tcBorders>
              <w:top w:val="single" w:sz="4" w:space="0" w:color="auto"/>
              <w:left w:val="single" w:sz="4" w:space="0" w:color="auto"/>
              <w:bottom w:val="single" w:sz="4" w:space="0" w:color="auto"/>
              <w:right w:val="single" w:sz="4" w:space="0" w:color="auto"/>
            </w:tcBorders>
          </w:tcPr>
          <w:p w14:paraId="182545C2"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5</w:t>
            </w:r>
          </w:p>
        </w:tc>
        <w:tc>
          <w:tcPr>
            <w:tcW w:w="4129" w:type="dxa"/>
            <w:tcBorders>
              <w:top w:val="single" w:sz="4" w:space="0" w:color="auto"/>
              <w:left w:val="single" w:sz="4" w:space="0" w:color="auto"/>
              <w:bottom w:val="single" w:sz="4" w:space="0" w:color="auto"/>
              <w:right w:val="single" w:sz="4" w:space="0" w:color="auto"/>
            </w:tcBorders>
          </w:tcPr>
          <w:p w14:paraId="68F1DC32" w14:textId="77777777" w:rsidR="008133A8" w:rsidRPr="008F6317" w:rsidRDefault="008133A8" w:rsidP="00D461FE">
            <w:pPr>
              <w:spacing w:after="0" w:line="312" w:lineRule="auto"/>
              <w:jc w:val="both"/>
              <w:rPr>
                <w:rFonts w:cs="Times New Roman"/>
                <w:sz w:val="28"/>
                <w:szCs w:val="28"/>
              </w:rPr>
            </w:pPr>
            <w:proofErr w:type="spellStart"/>
            <w:r w:rsidRPr="008F6317">
              <w:rPr>
                <w:rFonts w:cs="Times New Roman"/>
                <w:sz w:val="28"/>
                <w:szCs w:val="28"/>
              </w:rPr>
              <w:t>Chương</w:t>
            </w:r>
            <w:proofErr w:type="spellEnd"/>
            <w:r w:rsidRPr="008F6317">
              <w:rPr>
                <w:rFonts w:cs="Times New Roman"/>
                <w:sz w:val="28"/>
                <w:szCs w:val="28"/>
              </w:rPr>
              <w:t xml:space="preserve"> 5: </w:t>
            </w:r>
            <w:proofErr w:type="spellStart"/>
            <w:r w:rsidRPr="008F6317">
              <w:rPr>
                <w:rFonts w:cs="Times New Roman"/>
                <w:sz w:val="28"/>
                <w:szCs w:val="28"/>
              </w:rPr>
              <w:t>Làm</w:t>
            </w:r>
            <w:proofErr w:type="spellEnd"/>
            <w:r w:rsidRPr="008F6317">
              <w:rPr>
                <w:rFonts w:cs="Times New Roman"/>
                <w:sz w:val="28"/>
                <w:szCs w:val="28"/>
              </w:rPr>
              <w:t xml:space="preserve"> </w:t>
            </w:r>
            <w:proofErr w:type="spellStart"/>
            <w:r w:rsidRPr="008F6317">
              <w:rPr>
                <w:rFonts w:cs="Times New Roman"/>
                <w:sz w:val="28"/>
                <w:szCs w:val="28"/>
              </w:rPr>
              <w:t>việc</w:t>
            </w:r>
            <w:proofErr w:type="spellEnd"/>
            <w:r w:rsidRPr="008F6317">
              <w:rPr>
                <w:rFonts w:cs="Times New Roman"/>
                <w:sz w:val="28"/>
                <w:szCs w:val="28"/>
              </w:rPr>
              <w:t xml:space="preserve"> </w:t>
            </w:r>
            <w:proofErr w:type="spellStart"/>
            <w:r w:rsidRPr="008F6317">
              <w:rPr>
                <w:rFonts w:cs="Times New Roman"/>
                <w:sz w:val="28"/>
                <w:szCs w:val="28"/>
              </w:rPr>
              <w:t>với</w:t>
            </w:r>
            <w:proofErr w:type="spellEnd"/>
            <w:r w:rsidRPr="008F6317">
              <w:rPr>
                <w:rFonts w:cs="Times New Roman"/>
                <w:sz w:val="28"/>
                <w:szCs w:val="28"/>
              </w:rPr>
              <w:t xml:space="preserve"> </w:t>
            </w:r>
            <w:proofErr w:type="spellStart"/>
            <w:r w:rsidRPr="008F6317">
              <w:rPr>
                <w:rFonts w:cs="Times New Roman"/>
                <w:sz w:val="28"/>
                <w:szCs w:val="28"/>
              </w:rPr>
              <w:t>lớp</w:t>
            </w:r>
            <w:proofErr w:type="spellEnd"/>
            <w:r w:rsidRPr="008F6317">
              <w:rPr>
                <w:rFonts w:cs="Times New Roman"/>
                <w:sz w:val="28"/>
                <w:szCs w:val="28"/>
              </w:rPr>
              <w:t xml:space="preserve"> </w:t>
            </w:r>
            <w:proofErr w:type="spellStart"/>
            <w:r w:rsidRPr="008F6317">
              <w:rPr>
                <w:rFonts w:cs="Times New Roman"/>
                <w:sz w:val="28"/>
                <w:szCs w:val="28"/>
              </w:rPr>
              <w:t>đối</w:t>
            </w:r>
            <w:proofErr w:type="spellEnd"/>
            <w:r w:rsidRPr="008F6317">
              <w:rPr>
                <w:rFonts w:cs="Times New Roman"/>
                <w:sz w:val="28"/>
                <w:szCs w:val="28"/>
              </w:rPr>
              <w:t xml:space="preserve"> </w:t>
            </w:r>
            <w:proofErr w:type="spellStart"/>
            <w:r w:rsidRPr="008F6317">
              <w:rPr>
                <w:rFonts w:cs="Times New Roman"/>
                <w:sz w:val="28"/>
                <w:szCs w:val="28"/>
              </w:rPr>
              <w:t>tượng</w:t>
            </w:r>
            <w:proofErr w:type="spellEnd"/>
            <w:r w:rsidRPr="008F6317">
              <w:rPr>
                <w:rFonts w:cs="Times New Roman"/>
                <w:sz w:val="28"/>
                <w:szCs w:val="28"/>
              </w:rPr>
              <w:t>.</w:t>
            </w:r>
          </w:p>
          <w:p w14:paraId="21995743"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1.Khái </w:t>
            </w:r>
            <w:proofErr w:type="spellStart"/>
            <w:r w:rsidRPr="008F6317">
              <w:rPr>
                <w:rFonts w:cs="Times New Roman"/>
                <w:sz w:val="28"/>
                <w:szCs w:val="28"/>
              </w:rPr>
              <w:t>niệm</w:t>
            </w:r>
            <w:proofErr w:type="spellEnd"/>
            <w:r w:rsidRPr="008F6317">
              <w:rPr>
                <w:rFonts w:cs="Times New Roman"/>
                <w:sz w:val="28"/>
                <w:szCs w:val="28"/>
              </w:rPr>
              <w:t xml:space="preserve"> </w:t>
            </w:r>
            <w:proofErr w:type="spellStart"/>
            <w:r w:rsidRPr="008F6317">
              <w:rPr>
                <w:rFonts w:cs="Times New Roman"/>
                <w:sz w:val="28"/>
                <w:szCs w:val="28"/>
              </w:rPr>
              <w:t>về</w:t>
            </w:r>
            <w:proofErr w:type="spellEnd"/>
            <w:r w:rsidRPr="008F6317">
              <w:rPr>
                <w:rFonts w:cs="Times New Roman"/>
                <w:sz w:val="28"/>
                <w:szCs w:val="28"/>
              </w:rPr>
              <w:t xml:space="preserve"> Layer</w:t>
            </w:r>
          </w:p>
          <w:p w14:paraId="12B56ACD"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2.Thay </w:t>
            </w:r>
            <w:proofErr w:type="spellStart"/>
            <w:r w:rsidRPr="008F6317">
              <w:rPr>
                <w:rFonts w:cs="Times New Roman"/>
                <w:sz w:val="28"/>
                <w:szCs w:val="28"/>
              </w:rPr>
              <w:t>đổi</w:t>
            </w:r>
            <w:proofErr w:type="spellEnd"/>
            <w:r w:rsidRPr="008F6317">
              <w:rPr>
                <w:rFonts w:cs="Times New Roman"/>
                <w:sz w:val="28"/>
                <w:szCs w:val="28"/>
              </w:rPr>
              <w:t xml:space="preserve"> </w:t>
            </w:r>
            <w:proofErr w:type="spellStart"/>
            <w:r w:rsidRPr="008F6317">
              <w:rPr>
                <w:rFonts w:cs="Times New Roman"/>
                <w:sz w:val="28"/>
                <w:szCs w:val="28"/>
              </w:rPr>
              <w:t>tính</w:t>
            </w:r>
            <w:proofErr w:type="spellEnd"/>
            <w:r w:rsidRPr="008F6317">
              <w:rPr>
                <w:rFonts w:cs="Times New Roman"/>
                <w:sz w:val="28"/>
                <w:szCs w:val="28"/>
              </w:rPr>
              <w:t xml:space="preserve"> </w:t>
            </w:r>
            <w:proofErr w:type="spellStart"/>
            <w:r w:rsidRPr="008F6317">
              <w:rPr>
                <w:rFonts w:cs="Times New Roman"/>
                <w:sz w:val="28"/>
                <w:szCs w:val="28"/>
              </w:rPr>
              <w:t>chất</w:t>
            </w:r>
            <w:proofErr w:type="spellEnd"/>
            <w:r w:rsidRPr="008F6317">
              <w:rPr>
                <w:rFonts w:cs="Times New Roman"/>
                <w:sz w:val="28"/>
                <w:szCs w:val="28"/>
              </w:rPr>
              <w:t xml:space="preserve"> Layer</w:t>
            </w:r>
            <w:r w:rsidRPr="008F6317">
              <w:rPr>
                <w:rFonts w:cs="Times New Roman"/>
                <w:sz w:val="28"/>
                <w:szCs w:val="28"/>
              </w:rPr>
              <w:tab/>
            </w:r>
          </w:p>
          <w:p w14:paraId="54CEFC8F"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3. Các </w:t>
            </w:r>
            <w:proofErr w:type="spellStart"/>
            <w:r w:rsidRPr="008F6317">
              <w:rPr>
                <w:rFonts w:cs="Times New Roman"/>
                <w:sz w:val="28"/>
                <w:szCs w:val="28"/>
              </w:rPr>
              <w:t>lệnh</w:t>
            </w:r>
            <w:proofErr w:type="spellEnd"/>
            <w:r w:rsidRPr="008F6317">
              <w:rPr>
                <w:rFonts w:cs="Times New Roman"/>
                <w:sz w:val="28"/>
                <w:szCs w:val="28"/>
              </w:rPr>
              <w:t xml:space="preserve"> </w:t>
            </w:r>
            <w:proofErr w:type="spellStart"/>
            <w:r w:rsidRPr="008F6317">
              <w:rPr>
                <w:rFonts w:cs="Times New Roman"/>
                <w:sz w:val="28"/>
                <w:szCs w:val="28"/>
              </w:rPr>
              <w:t>làm</w:t>
            </w:r>
            <w:proofErr w:type="spellEnd"/>
            <w:r w:rsidRPr="008F6317">
              <w:rPr>
                <w:rFonts w:cs="Times New Roman"/>
                <w:sz w:val="28"/>
                <w:szCs w:val="28"/>
              </w:rPr>
              <w:t xml:space="preserve"> </w:t>
            </w:r>
            <w:proofErr w:type="spellStart"/>
            <w:r w:rsidRPr="008F6317">
              <w:rPr>
                <w:rFonts w:cs="Times New Roman"/>
                <w:sz w:val="28"/>
                <w:szCs w:val="28"/>
              </w:rPr>
              <w:t>việc</w:t>
            </w:r>
            <w:proofErr w:type="spellEnd"/>
            <w:r w:rsidRPr="008F6317">
              <w:rPr>
                <w:rFonts w:cs="Times New Roman"/>
                <w:sz w:val="28"/>
                <w:szCs w:val="28"/>
              </w:rPr>
              <w:t xml:space="preserve"> </w:t>
            </w:r>
            <w:proofErr w:type="spellStart"/>
            <w:r w:rsidRPr="008F6317">
              <w:rPr>
                <w:rFonts w:cs="Times New Roman"/>
                <w:sz w:val="28"/>
                <w:szCs w:val="28"/>
              </w:rPr>
              <w:t>theo</w:t>
            </w:r>
            <w:proofErr w:type="spellEnd"/>
            <w:r w:rsidRPr="008F6317">
              <w:rPr>
                <w:rFonts w:cs="Times New Roman"/>
                <w:sz w:val="28"/>
                <w:szCs w:val="28"/>
              </w:rPr>
              <w:t xml:space="preserve"> </w:t>
            </w:r>
            <w:proofErr w:type="spellStart"/>
            <w:r w:rsidRPr="008F6317">
              <w:rPr>
                <w:rFonts w:cs="Times New Roman"/>
                <w:sz w:val="28"/>
                <w:szCs w:val="28"/>
              </w:rPr>
              <w:t>lớp</w:t>
            </w:r>
            <w:proofErr w:type="spellEnd"/>
          </w:p>
          <w:p w14:paraId="23BBDBBC" w14:textId="77777777" w:rsidR="008133A8" w:rsidRPr="008F6317" w:rsidRDefault="008133A8" w:rsidP="00D461FE">
            <w:pPr>
              <w:widowControl w:val="0"/>
              <w:spacing w:after="0" w:line="312" w:lineRule="auto"/>
              <w:jc w:val="both"/>
              <w:rPr>
                <w:rFonts w:cs="Times New Roman"/>
                <w:sz w:val="28"/>
                <w:szCs w:val="28"/>
              </w:rPr>
            </w:pPr>
          </w:p>
        </w:tc>
        <w:tc>
          <w:tcPr>
            <w:tcW w:w="821" w:type="dxa"/>
            <w:tcBorders>
              <w:top w:val="single" w:sz="4" w:space="0" w:color="auto"/>
              <w:left w:val="single" w:sz="4" w:space="0" w:color="auto"/>
              <w:bottom w:val="single" w:sz="4" w:space="0" w:color="auto"/>
              <w:right w:val="single" w:sz="4" w:space="0" w:color="auto"/>
            </w:tcBorders>
          </w:tcPr>
          <w:p w14:paraId="78E97058"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10</w:t>
            </w:r>
          </w:p>
          <w:p w14:paraId="2E87D0E3" w14:textId="77777777" w:rsidR="008133A8" w:rsidRPr="008F6317" w:rsidRDefault="008133A8" w:rsidP="00D461FE">
            <w:pPr>
              <w:spacing w:after="0" w:line="312" w:lineRule="auto"/>
              <w:jc w:val="center"/>
              <w:rPr>
                <w:rFonts w:cs="Times New Roman"/>
                <w:sz w:val="28"/>
                <w:szCs w:val="28"/>
              </w:rPr>
            </w:pPr>
          </w:p>
          <w:p w14:paraId="2B65641D"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w:t>
            </w:r>
          </w:p>
          <w:p w14:paraId="6BBE8998"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2.5</w:t>
            </w:r>
          </w:p>
          <w:p w14:paraId="07B17CFD"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6.5</w:t>
            </w:r>
          </w:p>
        </w:tc>
        <w:tc>
          <w:tcPr>
            <w:tcW w:w="900" w:type="dxa"/>
            <w:tcBorders>
              <w:top w:val="single" w:sz="4" w:space="0" w:color="auto"/>
              <w:left w:val="single" w:sz="4" w:space="0" w:color="auto"/>
              <w:bottom w:val="single" w:sz="4" w:space="0" w:color="auto"/>
              <w:right w:val="single" w:sz="4" w:space="0" w:color="auto"/>
            </w:tcBorders>
          </w:tcPr>
          <w:p w14:paraId="3F14B79F"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2</w:t>
            </w:r>
          </w:p>
          <w:p w14:paraId="18D53411" w14:textId="77777777" w:rsidR="008133A8" w:rsidRPr="008F6317" w:rsidRDefault="008133A8" w:rsidP="00D461FE">
            <w:pPr>
              <w:spacing w:after="0" w:line="312" w:lineRule="auto"/>
              <w:jc w:val="center"/>
              <w:rPr>
                <w:rFonts w:cs="Times New Roman"/>
                <w:sz w:val="28"/>
                <w:szCs w:val="28"/>
              </w:rPr>
            </w:pPr>
          </w:p>
          <w:p w14:paraId="463B39D5"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0.5</w:t>
            </w:r>
          </w:p>
          <w:p w14:paraId="6926690F"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0.5</w:t>
            </w:r>
          </w:p>
          <w:p w14:paraId="019945A3"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w:t>
            </w:r>
          </w:p>
        </w:tc>
        <w:tc>
          <w:tcPr>
            <w:tcW w:w="1530" w:type="dxa"/>
            <w:tcBorders>
              <w:top w:val="single" w:sz="4" w:space="0" w:color="auto"/>
              <w:left w:val="single" w:sz="4" w:space="0" w:color="auto"/>
              <w:bottom w:val="single" w:sz="4" w:space="0" w:color="auto"/>
              <w:right w:val="single" w:sz="4" w:space="0" w:color="auto"/>
            </w:tcBorders>
          </w:tcPr>
          <w:p w14:paraId="701121E1"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8</w:t>
            </w:r>
          </w:p>
          <w:p w14:paraId="5C4DA043" w14:textId="77777777" w:rsidR="008133A8" w:rsidRPr="008F6317" w:rsidRDefault="008133A8" w:rsidP="00D461FE">
            <w:pPr>
              <w:spacing w:after="0" w:line="312" w:lineRule="auto"/>
              <w:jc w:val="center"/>
              <w:rPr>
                <w:rFonts w:cs="Times New Roman"/>
                <w:sz w:val="28"/>
                <w:szCs w:val="28"/>
              </w:rPr>
            </w:pPr>
          </w:p>
          <w:p w14:paraId="290A0288"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0.5</w:t>
            </w:r>
          </w:p>
          <w:p w14:paraId="000FED3B"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2</w:t>
            </w:r>
          </w:p>
          <w:p w14:paraId="7E0CB165"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5.5</w:t>
            </w:r>
          </w:p>
        </w:tc>
        <w:tc>
          <w:tcPr>
            <w:tcW w:w="990" w:type="dxa"/>
            <w:tcBorders>
              <w:top w:val="single" w:sz="4" w:space="0" w:color="auto"/>
              <w:left w:val="single" w:sz="4" w:space="0" w:color="auto"/>
              <w:bottom w:val="single" w:sz="4" w:space="0" w:color="auto"/>
              <w:right w:val="single" w:sz="4" w:space="0" w:color="auto"/>
            </w:tcBorders>
          </w:tcPr>
          <w:p w14:paraId="47FE5C0A"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w:t>
            </w:r>
          </w:p>
          <w:p w14:paraId="041DC5ED" w14:textId="77777777" w:rsidR="008133A8" w:rsidRPr="008F6317" w:rsidRDefault="008133A8" w:rsidP="00D461FE">
            <w:pPr>
              <w:spacing w:after="0" w:line="312" w:lineRule="auto"/>
              <w:jc w:val="center"/>
              <w:rPr>
                <w:rFonts w:cs="Times New Roman"/>
                <w:sz w:val="28"/>
                <w:szCs w:val="28"/>
              </w:rPr>
            </w:pPr>
          </w:p>
          <w:p w14:paraId="053EC3DB"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w:t>
            </w:r>
          </w:p>
          <w:p w14:paraId="53EC6939"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w:t>
            </w:r>
          </w:p>
          <w:p w14:paraId="2F8D802E"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w:t>
            </w:r>
          </w:p>
        </w:tc>
      </w:tr>
      <w:tr w:rsidR="008133A8" w:rsidRPr="008F6317" w14:paraId="7370EA46" w14:textId="77777777" w:rsidTr="00507D08">
        <w:trPr>
          <w:trHeight w:val="420"/>
        </w:trPr>
        <w:tc>
          <w:tcPr>
            <w:tcW w:w="720" w:type="dxa"/>
            <w:tcBorders>
              <w:top w:val="single" w:sz="4" w:space="0" w:color="auto"/>
              <w:left w:val="single" w:sz="4" w:space="0" w:color="auto"/>
              <w:bottom w:val="single" w:sz="4" w:space="0" w:color="auto"/>
              <w:right w:val="single" w:sz="4" w:space="0" w:color="auto"/>
            </w:tcBorders>
          </w:tcPr>
          <w:p w14:paraId="2D943377"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6</w:t>
            </w:r>
          </w:p>
        </w:tc>
        <w:tc>
          <w:tcPr>
            <w:tcW w:w="4129" w:type="dxa"/>
            <w:tcBorders>
              <w:top w:val="single" w:sz="4" w:space="0" w:color="auto"/>
              <w:left w:val="single" w:sz="4" w:space="0" w:color="auto"/>
              <w:bottom w:val="single" w:sz="4" w:space="0" w:color="auto"/>
              <w:right w:val="single" w:sz="4" w:space="0" w:color="auto"/>
            </w:tcBorders>
          </w:tcPr>
          <w:p w14:paraId="298721FE" w14:textId="77777777" w:rsidR="008133A8" w:rsidRPr="008F6317" w:rsidRDefault="008133A8" w:rsidP="00D461FE">
            <w:pPr>
              <w:spacing w:after="0" w:line="312" w:lineRule="auto"/>
              <w:rPr>
                <w:rFonts w:cs="Times New Roman"/>
                <w:sz w:val="28"/>
                <w:szCs w:val="28"/>
              </w:rPr>
            </w:pPr>
            <w:proofErr w:type="spellStart"/>
            <w:r w:rsidRPr="008F6317">
              <w:rPr>
                <w:rFonts w:cs="Times New Roman"/>
                <w:sz w:val="28"/>
                <w:szCs w:val="28"/>
              </w:rPr>
              <w:t>Chương</w:t>
            </w:r>
            <w:proofErr w:type="spellEnd"/>
            <w:r w:rsidRPr="008F6317">
              <w:rPr>
                <w:rFonts w:cs="Times New Roman"/>
                <w:sz w:val="28"/>
                <w:szCs w:val="28"/>
              </w:rPr>
              <w:t xml:space="preserve"> 6. </w:t>
            </w:r>
            <w:proofErr w:type="spellStart"/>
            <w:r w:rsidRPr="008F6317">
              <w:rPr>
                <w:rFonts w:cs="Times New Roman"/>
                <w:sz w:val="28"/>
                <w:szCs w:val="28"/>
              </w:rPr>
              <w:t>Tạo</w:t>
            </w:r>
            <w:proofErr w:type="spellEnd"/>
            <w:r w:rsidRPr="008F6317">
              <w:rPr>
                <w:rFonts w:cs="Times New Roman"/>
                <w:sz w:val="28"/>
                <w:szCs w:val="28"/>
              </w:rPr>
              <w:t xml:space="preserve"> </w:t>
            </w:r>
            <w:proofErr w:type="spellStart"/>
            <w:r w:rsidRPr="008F6317">
              <w:rPr>
                <w:rFonts w:cs="Times New Roman"/>
                <w:sz w:val="28"/>
                <w:szCs w:val="28"/>
              </w:rPr>
              <w:t>và</w:t>
            </w:r>
            <w:proofErr w:type="spellEnd"/>
            <w:r w:rsidRPr="008F6317">
              <w:rPr>
                <w:rFonts w:cs="Times New Roman"/>
                <w:sz w:val="28"/>
                <w:szCs w:val="28"/>
              </w:rPr>
              <w:t xml:space="preserve"> in </w:t>
            </w:r>
            <w:proofErr w:type="spellStart"/>
            <w:r w:rsidRPr="008F6317">
              <w:rPr>
                <w:rFonts w:cs="Times New Roman"/>
                <w:sz w:val="28"/>
                <w:szCs w:val="28"/>
              </w:rPr>
              <w:t>bản</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w:t>
            </w:r>
          </w:p>
          <w:p w14:paraId="402FC4DF" w14:textId="77777777" w:rsidR="008133A8" w:rsidRPr="008F6317" w:rsidRDefault="008133A8" w:rsidP="00D461FE">
            <w:pPr>
              <w:tabs>
                <w:tab w:val="left" w:pos="6745"/>
              </w:tabs>
              <w:spacing w:after="0" w:line="312" w:lineRule="auto"/>
              <w:rPr>
                <w:rFonts w:cs="Times New Roman"/>
                <w:sz w:val="28"/>
                <w:szCs w:val="28"/>
              </w:rPr>
            </w:pPr>
            <w:r w:rsidRPr="008F6317">
              <w:rPr>
                <w:rFonts w:cs="Times New Roman"/>
                <w:sz w:val="28"/>
                <w:szCs w:val="28"/>
              </w:rPr>
              <w:t xml:space="preserve">1. </w:t>
            </w:r>
            <w:proofErr w:type="spellStart"/>
            <w:r w:rsidRPr="008F6317">
              <w:rPr>
                <w:rFonts w:cs="Times New Roman"/>
                <w:sz w:val="28"/>
                <w:szCs w:val="28"/>
              </w:rPr>
              <w:t>Tạo</w:t>
            </w:r>
            <w:proofErr w:type="spellEnd"/>
            <w:r w:rsidRPr="008F6317">
              <w:rPr>
                <w:rFonts w:cs="Times New Roman"/>
                <w:sz w:val="28"/>
                <w:szCs w:val="28"/>
              </w:rPr>
              <w:t xml:space="preserve"> </w:t>
            </w:r>
            <w:proofErr w:type="spellStart"/>
            <w:r w:rsidRPr="008F6317">
              <w:rPr>
                <w:rFonts w:cs="Times New Roman"/>
                <w:sz w:val="28"/>
                <w:szCs w:val="28"/>
              </w:rPr>
              <w:t>khổ</w:t>
            </w:r>
            <w:proofErr w:type="spellEnd"/>
            <w:r w:rsidRPr="008F6317">
              <w:rPr>
                <w:rFonts w:cs="Times New Roman"/>
                <w:sz w:val="28"/>
                <w:szCs w:val="28"/>
              </w:rPr>
              <w:t xml:space="preserve"> </w:t>
            </w:r>
            <w:proofErr w:type="spellStart"/>
            <w:r w:rsidRPr="008F6317">
              <w:rPr>
                <w:rFonts w:cs="Times New Roman"/>
                <w:sz w:val="28"/>
                <w:szCs w:val="28"/>
              </w:rPr>
              <w:t>giấy</w:t>
            </w:r>
            <w:proofErr w:type="spellEnd"/>
          </w:p>
          <w:p w14:paraId="03A07050" w14:textId="77777777" w:rsidR="008133A8" w:rsidRPr="008F6317" w:rsidRDefault="008133A8" w:rsidP="00D461FE">
            <w:pPr>
              <w:tabs>
                <w:tab w:val="left" w:pos="4489"/>
                <w:tab w:val="left" w:pos="6745"/>
              </w:tabs>
              <w:spacing w:after="0" w:line="312" w:lineRule="auto"/>
              <w:rPr>
                <w:rFonts w:cs="Times New Roman"/>
                <w:sz w:val="28"/>
                <w:szCs w:val="28"/>
              </w:rPr>
            </w:pPr>
            <w:r w:rsidRPr="008F6317">
              <w:rPr>
                <w:rFonts w:cs="Times New Roman"/>
                <w:sz w:val="28"/>
                <w:szCs w:val="28"/>
              </w:rPr>
              <w:t xml:space="preserve">2. </w:t>
            </w:r>
            <w:proofErr w:type="spellStart"/>
            <w:r w:rsidRPr="008F6317">
              <w:rPr>
                <w:rFonts w:cs="Times New Roman"/>
                <w:sz w:val="28"/>
                <w:szCs w:val="28"/>
              </w:rPr>
              <w:t>Tạo</w:t>
            </w:r>
            <w:proofErr w:type="spellEnd"/>
            <w:r w:rsidRPr="008F6317">
              <w:rPr>
                <w:rFonts w:cs="Times New Roman"/>
                <w:sz w:val="28"/>
                <w:szCs w:val="28"/>
              </w:rPr>
              <w:t xml:space="preserve"> </w:t>
            </w:r>
            <w:proofErr w:type="spellStart"/>
            <w:r w:rsidRPr="008F6317">
              <w:rPr>
                <w:rFonts w:cs="Times New Roman"/>
                <w:sz w:val="28"/>
                <w:szCs w:val="28"/>
              </w:rPr>
              <w:t>khung</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p>
          <w:p w14:paraId="3D01639C" w14:textId="77777777" w:rsidR="008133A8" w:rsidRPr="008F6317" w:rsidRDefault="008133A8" w:rsidP="00D461FE">
            <w:pPr>
              <w:tabs>
                <w:tab w:val="left" w:pos="6745"/>
              </w:tabs>
              <w:spacing w:after="0" w:line="312" w:lineRule="auto"/>
              <w:rPr>
                <w:rFonts w:cs="Times New Roman"/>
                <w:sz w:val="28"/>
                <w:szCs w:val="28"/>
              </w:rPr>
            </w:pPr>
            <w:r w:rsidRPr="008F6317">
              <w:rPr>
                <w:rFonts w:cs="Times New Roman"/>
                <w:sz w:val="28"/>
                <w:szCs w:val="28"/>
              </w:rPr>
              <w:t xml:space="preserve">3. </w:t>
            </w:r>
            <w:proofErr w:type="spellStart"/>
            <w:r w:rsidRPr="008F6317">
              <w:rPr>
                <w:rFonts w:cs="Times New Roman"/>
                <w:sz w:val="28"/>
                <w:szCs w:val="28"/>
              </w:rPr>
              <w:t>Ghi</w:t>
            </w:r>
            <w:proofErr w:type="spellEnd"/>
            <w:r w:rsidRPr="008F6317">
              <w:rPr>
                <w:rFonts w:cs="Times New Roman"/>
                <w:sz w:val="28"/>
                <w:szCs w:val="28"/>
              </w:rPr>
              <w:t xml:space="preserve"> </w:t>
            </w:r>
            <w:proofErr w:type="spellStart"/>
            <w:r w:rsidRPr="008F6317">
              <w:rPr>
                <w:rFonts w:cs="Times New Roman"/>
                <w:sz w:val="28"/>
                <w:szCs w:val="28"/>
              </w:rPr>
              <w:t>văn</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r w:rsidRPr="008F6317">
              <w:rPr>
                <w:rFonts w:cs="Times New Roman"/>
                <w:sz w:val="28"/>
                <w:szCs w:val="28"/>
              </w:rPr>
              <w:t xml:space="preserve"> </w:t>
            </w:r>
            <w:proofErr w:type="spellStart"/>
            <w:r w:rsidRPr="008F6317">
              <w:rPr>
                <w:rFonts w:cs="Times New Roman"/>
                <w:sz w:val="28"/>
                <w:szCs w:val="28"/>
              </w:rPr>
              <w:t>vào</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p>
          <w:p w14:paraId="79573A80" w14:textId="77777777" w:rsidR="008133A8" w:rsidRPr="008F6317" w:rsidRDefault="008133A8" w:rsidP="00D461FE">
            <w:pPr>
              <w:widowControl w:val="0"/>
              <w:spacing w:after="0" w:line="312" w:lineRule="auto"/>
              <w:rPr>
                <w:rFonts w:cs="Times New Roman"/>
                <w:sz w:val="28"/>
                <w:szCs w:val="28"/>
              </w:rPr>
            </w:pPr>
            <w:r w:rsidRPr="008F6317">
              <w:rPr>
                <w:rFonts w:cs="Times New Roman"/>
                <w:sz w:val="28"/>
                <w:szCs w:val="28"/>
              </w:rPr>
              <w:t xml:space="preserve">4. </w:t>
            </w:r>
            <w:proofErr w:type="spellStart"/>
            <w:r w:rsidRPr="008F6317">
              <w:rPr>
                <w:rFonts w:cs="Times New Roman"/>
                <w:sz w:val="28"/>
                <w:szCs w:val="28"/>
              </w:rPr>
              <w:t>Thiết</w:t>
            </w:r>
            <w:proofErr w:type="spellEnd"/>
            <w:r w:rsidRPr="008F6317">
              <w:rPr>
                <w:rFonts w:cs="Times New Roman"/>
                <w:sz w:val="28"/>
                <w:szCs w:val="28"/>
              </w:rPr>
              <w:t xml:space="preserve"> </w:t>
            </w:r>
            <w:proofErr w:type="spellStart"/>
            <w:r w:rsidRPr="008F6317">
              <w:rPr>
                <w:rFonts w:cs="Times New Roman"/>
                <w:sz w:val="28"/>
                <w:szCs w:val="28"/>
              </w:rPr>
              <w:t>lập</w:t>
            </w:r>
            <w:proofErr w:type="spellEnd"/>
            <w:r w:rsidRPr="008F6317">
              <w:rPr>
                <w:rFonts w:cs="Times New Roman"/>
                <w:sz w:val="28"/>
                <w:szCs w:val="28"/>
              </w:rPr>
              <w:t xml:space="preserve"> </w:t>
            </w:r>
            <w:proofErr w:type="spellStart"/>
            <w:r w:rsidRPr="008F6317">
              <w:rPr>
                <w:rFonts w:cs="Times New Roman"/>
                <w:sz w:val="28"/>
                <w:szCs w:val="28"/>
              </w:rPr>
              <w:t>trang</w:t>
            </w:r>
            <w:proofErr w:type="spellEnd"/>
            <w:r w:rsidRPr="008F6317">
              <w:rPr>
                <w:rFonts w:cs="Times New Roman"/>
                <w:sz w:val="28"/>
                <w:szCs w:val="28"/>
              </w:rPr>
              <w:t xml:space="preserve"> in</w:t>
            </w:r>
          </w:p>
        </w:tc>
        <w:tc>
          <w:tcPr>
            <w:tcW w:w="821" w:type="dxa"/>
            <w:tcBorders>
              <w:top w:val="single" w:sz="4" w:space="0" w:color="auto"/>
              <w:left w:val="single" w:sz="4" w:space="0" w:color="auto"/>
              <w:bottom w:val="single" w:sz="4" w:space="0" w:color="auto"/>
              <w:right w:val="single" w:sz="4" w:space="0" w:color="auto"/>
            </w:tcBorders>
          </w:tcPr>
          <w:p w14:paraId="226C30BF"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10</w:t>
            </w:r>
          </w:p>
          <w:p w14:paraId="2B96C6C3"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2.5</w:t>
            </w:r>
          </w:p>
          <w:p w14:paraId="5253E33B"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2.5</w:t>
            </w:r>
          </w:p>
          <w:p w14:paraId="774137B4"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2.5</w:t>
            </w:r>
          </w:p>
          <w:p w14:paraId="1C02FC77"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2.5</w:t>
            </w:r>
          </w:p>
        </w:tc>
        <w:tc>
          <w:tcPr>
            <w:tcW w:w="900" w:type="dxa"/>
            <w:tcBorders>
              <w:top w:val="single" w:sz="4" w:space="0" w:color="auto"/>
              <w:left w:val="single" w:sz="4" w:space="0" w:color="auto"/>
              <w:bottom w:val="single" w:sz="4" w:space="0" w:color="auto"/>
              <w:right w:val="single" w:sz="4" w:space="0" w:color="auto"/>
            </w:tcBorders>
          </w:tcPr>
          <w:p w14:paraId="399C0F50"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2</w:t>
            </w:r>
          </w:p>
          <w:p w14:paraId="33043EBD" w14:textId="77777777" w:rsidR="008133A8" w:rsidRPr="008F6317" w:rsidRDefault="008133A8" w:rsidP="00D461FE">
            <w:pPr>
              <w:spacing w:after="0" w:line="312" w:lineRule="auto"/>
              <w:rPr>
                <w:rFonts w:cs="Times New Roman"/>
                <w:sz w:val="28"/>
                <w:szCs w:val="28"/>
              </w:rPr>
            </w:pPr>
            <w:r w:rsidRPr="008F6317">
              <w:rPr>
                <w:rFonts w:cs="Times New Roman"/>
                <w:sz w:val="28"/>
                <w:szCs w:val="28"/>
              </w:rPr>
              <w:t xml:space="preserve">    0.5</w:t>
            </w:r>
          </w:p>
          <w:p w14:paraId="44E7A7DC"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0.5</w:t>
            </w:r>
          </w:p>
          <w:p w14:paraId="061F7C8A"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0.5</w:t>
            </w:r>
          </w:p>
          <w:p w14:paraId="00F976E7"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0.5</w:t>
            </w:r>
          </w:p>
        </w:tc>
        <w:tc>
          <w:tcPr>
            <w:tcW w:w="1530" w:type="dxa"/>
            <w:tcBorders>
              <w:top w:val="single" w:sz="4" w:space="0" w:color="auto"/>
              <w:left w:val="single" w:sz="4" w:space="0" w:color="auto"/>
              <w:bottom w:val="single" w:sz="4" w:space="0" w:color="auto"/>
              <w:right w:val="single" w:sz="4" w:space="0" w:color="auto"/>
            </w:tcBorders>
          </w:tcPr>
          <w:p w14:paraId="7D533B4E"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7</w:t>
            </w:r>
          </w:p>
          <w:p w14:paraId="7D1712CC"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2</w:t>
            </w:r>
          </w:p>
          <w:p w14:paraId="79392467"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2</w:t>
            </w:r>
          </w:p>
          <w:p w14:paraId="20366CD8"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1.5</w:t>
            </w:r>
          </w:p>
          <w:p w14:paraId="62FA63D2"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1.5</w:t>
            </w:r>
          </w:p>
        </w:tc>
        <w:tc>
          <w:tcPr>
            <w:tcW w:w="990" w:type="dxa"/>
            <w:tcBorders>
              <w:top w:val="single" w:sz="4" w:space="0" w:color="auto"/>
              <w:left w:val="single" w:sz="4" w:space="0" w:color="auto"/>
              <w:bottom w:val="single" w:sz="4" w:space="0" w:color="auto"/>
              <w:right w:val="single" w:sz="4" w:space="0" w:color="auto"/>
            </w:tcBorders>
          </w:tcPr>
          <w:p w14:paraId="3AD468D3"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1</w:t>
            </w:r>
          </w:p>
          <w:p w14:paraId="01C631F6"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w:t>
            </w:r>
          </w:p>
          <w:p w14:paraId="2B774C89"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w:t>
            </w:r>
          </w:p>
          <w:p w14:paraId="1ABFF705"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0.5</w:t>
            </w:r>
          </w:p>
          <w:p w14:paraId="51743DBA" w14:textId="77777777" w:rsidR="008133A8" w:rsidRPr="008F6317" w:rsidRDefault="008133A8" w:rsidP="00D461FE">
            <w:pPr>
              <w:spacing w:after="0" w:line="312" w:lineRule="auto"/>
              <w:jc w:val="center"/>
              <w:rPr>
                <w:rFonts w:cs="Times New Roman"/>
                <w:sz w:val="28"/>
                <w:szCs w:val="28"/>
              </w:rPr>
            </w:pPr>
            <w:r w:rsidRPr="008F6317">
              <w:rPr>
                <w:rFonts w:cs="Times New Roman"/>
                <w:sz w:val="28"/>
                <w:szCs w:val="28"/>
              </w:rPr>
              <w:t>0.5</w:t>
            </w:r>
          </w:p>
        </w:tc>
      </w:tr>
      <w:tr w:rsidR="008133A8" w:rsidRPr="008F6317" w14:paraId="3F6556DA" w14:textId="77777777" w:rsidTr="00507D08">
        <w:trPr>
          <w:trHeight w:val="420"/>
        </w:trPr>
        <w:tc>
          <w:tcPr>
            <w:tcW w:w="720" w:type="dxa"/>
            <w:tcBorders>
              <w:top w:val="single" w:sz="4" w:space="0" w:color="auto"/>
              <w:left w:val="single" w:sz="4" w:space="0" w:color="auto"/>
              <w:bottom w:val="single" w:sz="4" w:space="0" w:color="auto"/>
              <w:right w:val="single" w:sz="4" w:space="0" w:color="auto"/>
            </w:tcBorders>
          </w:tcPr>
          <w:p w14:paraId="4DD87A3D" w14:textId="77777777" w:rsidR="008133A8" w:rsidRPr="008F6317" w:rsidRDefault="008133A8" w:rsidP="00D461FE">
            <w:pPr>
              <w:spacing w:after="0" w:line="312" w:lineRule="auto"/>
              <w:jc w:val="center"/>
              <w:rPr>
                <w:rFonts w:cs="Times New Roman"/>
                <w:sz w:val="28"/>
                <w:szCs w:val="28"/>
              </w:rPr>
            </w:pPr>
          </w:p>
        </w:tc>
        <w:tc>
          <w:tcPr>
            <w:tcW w:w="4129" w:type="dxa"/>
            <w:tcBorders>
              <w:top w:val="single" w:sz="4" w:space="0" w:color="auto"/>
              <w:left w:val="single" w:sz="4" w:space="0" w:color="auto"/>
              <w:bottom w:val="single" w:sz="4" w:space="0" w:color="auto"/>
              <w:right w:val="single" w:sz="4" w:space="0" w:color="auto"/>
            </w:tcBorders>
          </w:tcPr>
          <w:p w14:paraId="04D644EA" w14:textId="77777777" w:rsidR="008133A8" w:rsidRPr="008F6317" w:rsidRDefault="008133A8" w:rsidP="00D461FE">
            <w:pPr>
              <w:spacing w:after="0" w:line="312" w:lineRule="auto"/>
              <w:jc w:val="center"/>
              <w:rPr>
                <w:rFonts w:cs="Times New Roman"/>
                <w:b/>
                <w:sz w:val="28"/>
                <w:szCs w:val="28"/>
              </w:rPr>
            </w:pPr>
            <w:proofErr w:type="spellStart"/>
            <w:r w:rsidRPr="008F6317">
              <w:rPr>
                <w:rFonts w:cs="Times New Roman"/>
                <w:b/>
                <w:sz w:val="28"/>
                <w:szCs w:val="28"/>
              </w:rPr>
              <w:t>Cộng</w:t>
            </w:r>
            <w:proofErr w:type="spellEnd"/>
          </w:p>
        </w:tc>
        <w:tc>
          <w:tcPr>
            <w:tcW w:w="821" w:type="dxa"/>
            <w:tcBorders>
              <w:top w:val="single" w:sz="4" w:space="0" w:color="auto"/>
              <w:left w:val="single" w:sz="4" w:space="0" w:color="auto"/>
              <w:bottom w:val="single" w:sz="4" w:space="0" w:color="auto"/>
              <w:right w:val="single" w:sz="4" w:space="0" w:color="auto"/>
            </w:tcBorders>
          </w:tcPr>
          <w:p w14:paraId="2B1E74D0" w14:textId="77777777" w:rsidR="008133A8" w:rsidRPr="008F6317" w:rsidRDefault="008133A8" w:rsidP="00D461FE">
            <w:pPr>
              <w:spacing w:after="0" w:line="312" w:lineRule="auto"/>
              <w:jc w:val="center"/>
              <w:rPr>
                <w:rFonts w:cs="Times New Roman"/>
                <w:b/>
                <w:sz w:val="28"/>
                <w:szCs w:val="28"/>
              </w:rPr>
            </w:pPr>
            <w:r w:rsidRPr="008F6317">
              <w:rPr>
                <w:rFonts w:cs="Times New Roman"/>
                <w:b/>
                <w:sz w:val="28"/>
                <w:szCs w:val="28"/>
              </w:rPr>
              <w:t>60</w:t>
            </w:r>
          </w:p>
        </w:tc>
        <w:tc>
          <w:tcPr>
            <w:tcW w:w="900" w:type="dxa"/>
            <w:tcBorders>
              <w:top w:val="single" w:sz="4" w:space="0" w:color="auto"/>
              <w:left w:val="single" w:sz="4" w:space="0" w:color="auto"/>
              <w:bottom w:val="single" w:sz="4" w:space="0" w:color="auto"/>
              <w:right w:val="single" w:sz="4" w:space="0" w:color="auto"/>
            </w:tcBorders>
          </w:tcPr>
          <w:p w14:paraId="4A74250E" w14:textId="77777777" w:rsidR="008133A8" w:rsidRPr="008F6317" w:rsidRDefault="004E6243" w:rsidP="00D461FE">
            <w:pPr>
              <w:spacing w:after="0" w:line="312" w:lineRule="auto"/>
              <w:jc w:val="center"/>
              <w:rPr>
                <w:rFonts w:cs="Times New Roman"/>
                <w:b/>
                <w:sz w:val="28"/>
                <w:szCs w:val="28"/>
              </w:rPr>
            </w:pPr>
            <w:r w:rsidRPr="008F6317">
              <w:rPr>
                <w:rFonts w:cs="Times New Roman"/>
                <w:b/>
                <w:sz w:val="28"/>
                <w:szCs w:val="28"/>
              </w:rPr>
              <w:t>30</w:t>
            </w:r>
          </w:p>
        </w:tc>
        <w:tc>
          <w:tcPr>
            <w:tcW w:w="1530" w:type="dxa"/>
            <w:tcBorders>
              <w:top w:val="single" w:sz="4" w:space="0" w:color="auto"/>
              <w:left w:val="single" w:sz="4" w:space="0" w:color="auto"/>
              <w:bottom w:val="single" w:sz="4" w:space="0" w:color="auto"/>
              <w:right w:val="single" w:sz="4" w:space="0" w:color="auto"/>
            </w:tcBorders>
          </w:tcPr>
          <w:p w14:paraId="64BE6D97" w14:textId="77777777" w:rsidR="008133A8" w:rsidRPr="008F6317" w:rsidRDefault="004E6243" w:rsidP="00D461FE">
            <w:pPr>
              <w:spacing w:after="0" w:line="312" w:lineRule="auto"/>
              <w:jc w:val="center"/>
              <w:rPr>
                <w:rFonts w:cs="Times New Roman"/>
                <w:b/>
                <w:sz w:val="28"/>
                <w:szCs w:val="28"/>
              </w:rPr>
            </w:pPr>
            <w:r w:rsidRPr="008F6317">
              <w:rPr>
                <w:rFonts w:cs="Times New Roman"/>
                <w:b/>
                <w:sz w:val="28"/>
                <w:szCs w:val="28"/>
              </w:rPr>
              <w:t>26</w:t>
            </w:r>
          </w:p>
        </w:tc>
        <w:tc>
          <w:tcPr>
            <w:tcW w:w="990" w:type="dxa"/>
            <w:tcBorders>
              <w:top w:val="single" w:sz="4" w:space="0" w:color="auto"/>
              <w:left w:val="single" w:sz="4" w:space="0" w:color="auto"/>
              <w:bottom w:val="single" w:sz="4" w:space="0" w:color="auto"/>
              <w:right w:val="single" w:sz="4" w:space="0" w:color="auto"/>
            </w:tcBorders>
          </w:tcPr>
          <w:p w14:paraId="787F1C15" w14:textId="77777777" w:rsidR="008133A8" w:rsidRPr="008F6317" w:rsidRDefault="008133A8" w:rsidP="00D461FE">
            <w:pPr>
              <w:spacing w:after="0" w:line="312" w:lineRule="auto"/>
              <w:jc w:val="center"/>
              <w:rPr>
                <w:rFonts w:cs="Times New Roman"/>
                <w:b/>
                <w:sz w:val="28"/>
                <w:szCs w:val="28"/>
              </w:rPr>
            </w:pPr>
            <w:r w:rsidRPr="008F6317">
              <w:rPr>
                <w:rFonts w:cs="Times New Roman"/>
                <w:b/>
                <w:sz w:val="28"/>
                <w:szCs w:val="28"/>
              </w:rPr>
              <w:t>4</w:t>
            </w:r>
          </w:p>
        </w:tc>
      </w:tr>
    </w:tbl>
    <w:p w14:paraId="2DC1C18A" w14:textId="77777777" w:rsidR="008133A8" w:rsidRPr="008F6317" w:rsidRDefault="008133A8" w:rsidP="00D461FE">
      <w:pPr>
        <w:tabs>
          <w:tab w:val="left" w:pos="600"/>
        </w:tabs>
        <w:spacing w:after="0" w:line="312" w:lineRule="auto"/>
        <w:ind w:right="28"/>
        <w:jc w:val="both"/>
        <w:rPr>
          <w:rFonts w:cs="Times New Roman"/>
          <w:sz w:val="28"/>
          <w:szCs w:val="28"/>
        </w:rPr>
      </w:pPr>
    </w:p>
    <w:p w14:paraId="7D2A8486" w14:textId="77777777" w:rsidR="008133A8" w:rsidRPr="008F6317" w:rsidRDefault="008133A8" w:rsidP="00D461FE">
      <w:pPr>
        <w:tabs>
          <w:tab w:val="left" w:pos="600"/>
        </w:tabs>
        <w:spacing w:after="0" w:line="312" w:lineRule="auto"/>
        <w:ind w:right="28"/>
        <w:jc w:val="both"/>
        <w:rPr>
          <w:rFonts w:cs="Times New Roman"/>
          <w:sz w:val="28"/>
          <w:szCs w:val="28"/>
        </w:rPr>
      </w:pPr>
      <w:r w:rsidRPr="008F6317">
        <w:rPr>
          <w:rFonts w:cs="Times New Roman"/>
          <w:sz w:val="28"/>
          <w:szCs w:val="28"/>
        </w:rPr>
        <w:t xml:space="preserve">* </w:t>
      </w:r>
      <w:proofErr w:type="spellStart"/>
      <w:r w:rsidRPr="008F6317">
        <w:rPr>
          <w:rFonts w:cs="Times New Roman"/>
          <w:i/>
          <w:iCs/>
          <w:sz w:val="28"/>
          <w:szCs w:val="28"/>
        </w:rPr>
        <w:t>Ghi</w:t>
      </w:r>
      <w:proofErr w:type="spellEnd"/>
      <w:r w:rsidRPr="008F6317">
        <w:rPr>
          <w:rFonts w:cs="Times New Roman"/>
          <w:i/>
          <w:iCs/>
          <w:sz w:val="28"/>
          <w:szCs w:val="28"/>
        </w:rPr>
        <w:t xml:space="preserve"> </w:t>
      </w:r>
      <w:proofErr w:type="spellStart"/>
      <w:r w:rsidRPr="008F6317">
        <w:rPr>
          <w:rFonts w:cs="Times New Roman"/>
          <w:i/>
          <w:iCs/>
          <w:sz w:val="28"/>
          <w:szCs w:val="28"/>
        </w:rPr>
        <w:t>chú</w:t>
      </w:r>
      <w:proofErr w:type="spellEnd"/>
      <w:r w:rsidRPr="008F6317">
        <w:rPr>
          <w:rFonts w:cs="Times New Roman"/>
          <w:i/>
          <w:iCs/>
          <w:sz w:val="28"/>
          <w:szCs w:val="28"/>
        </w:rPr>
        <w:t>:</w:t>
      </w:r>
      <w:r w:rsidRPr="008F6317">
        <w:rPr>
          <w:rFonts w:cs="Times New Roman"/>
          <w:sz w:val="28"/>
          <w:szCs w:val="28"/>
        </w:rPr>
        <w:t xml:space="preserve"> </w:t>
      </w:r>
      <w:proofErr w:type="spellStart"/>
      <w:r w:rsidRPr="008F6317">
        <w:rPr>
          <w:rFonts w:cs="Times New Roman"/>
          <w:i/>
          <w:sz w:val="28"/>
          <w:szCs w:val="28"/>
        </w:rPr>
        <w:t>Thời</w:t>
      </w:r>
      <w:proofErr w:type="spellEnd"/>
      <w:r w:rsidRPr="008F6317">
        <w:rPr>
          <w:rFonts w:cs="Times New Roman"/>
          <w:i/>
          <w:sz w:val="28"/>
          <w:szCs w:val="28"/>
        </w:rPr>
        <w:t xml:space="preserve"> </w:t>
      </w:r>
      <w:proofErr w:type="spellStart"/>
      <w:r w:rsidRPr="008F6317">
        <w:rPr>
          <w:rFonts w:cs="Times New Roman"/>
          <w:i/>
          <w:sz w:val="28"/>
          <w:szCs w:val="28"/>
        </w:rPr>
        <w:t>gian</w:t>
      </w:r>
      <w:proofErr w:type="spellEnd"/>
      <w:r w:rsidRPr="008F6317">
        <w:rPr>
          <w:rFonts w:cs="Times New Roman"/>
          <w:i/>
          <w:sz w:val="28"/>
          <w:szCs w:val="28"/>
        </w:rPr>
        <w:t xml:space="preserve"> </w:t>
      </w:r>
      <w:proofErr w:type="spellStart"/>
      <w:r w:rsidRPr="008F6317">
        <w:rPr>
          <w:rFonts w:cs="Times New Roman"/>
          <w:i/>
          <w:sz w:val="28"/>
          <w:szCs w:val="28"/>
        </w:rPr>
        <w:t>kiểm</w:t>
      </w:r>
      <w:proofErr w:type="spellEnd"/>
      <w:r w:rsidRPr="008F6317">
        <w:rPr>
          <w:rFonts w:cs="Times New Roman"/>
          <w:i/>
          <w:sz w:val="28"/>
          <w:szCs w:val="28"/>
        </w:rPr>
        <w:t xml:space="preserve"> </w:t>
      </w:r>
      <w:proofErr w:type="spellStart"/>
      <w:r w:rsidRPr="008F6317">
        <w:rPr>
          <w:rFonts w:cs="Times New Roman"/>
          <w:i/>
          <w:sz w:val="28"/>
          <w:szCs w:val="28"/>
        </w:rPr>
        <w:t>tra</w:t>
      </w:r>
      <w:proofErr w:type="spellEnd"/>
      <w:r w:rsidRPr="008F6317">
        <w:rPr>
          <w:rFonts w:cs="Times New Roman"/>
          <w:i/>
          <w:sz w:val="28"/>
          <w:szCs w:val="28"/>
        </w:rPr>
        <w:t xml:space="preserve"> </w:t>
      </w:r>
      <w:proofErr w:type="spellStart"/>
      <w:r w:rsidRPr="008F6317">
        <w:rPr>
          <w:rFonts w:cs="Times New Roman"/>
          <w:i/>
          <w:sz w:val="28"/>
          <w:szCs w:val="28"/>
        </w:rPr>
        <w:t>lý</w:t>
      </w:r>
      <w:proofErr w:type="spellEnd"/>
      <w:r w:rsidRPr="008F6317">
        <w:rPr>
          <w:rFonts w:cs="Times New Roman"/>
          <w:i/>
          <w:sz w:val="28"/>
          <w:szCs w:val="28"/>
        </w:rPr>
        <w:t xml:space="preserve"> </w:t>
      </w:r>
      <w:proofErr w:type="spellStart"/>
      <w:r w:rsidRPr="008F6317">
        <w:rPr>
          <w:rFonts w:cs="Times New Roman"/>
          <w:i/>
          <w:sz w:val="28"/>
          <w:szCs w:val="28"/>
        </w:rPr>
        <w:t>thuyết</w:t>
      </w:r>
      <w:proofErr w:type="spellEnd"/>
      <w:r w:rsidRPr="008F6317">
        <w:rPr>
          <w:rFonts w:cs="Times New Roman"/>
          <w:i/>
          <w:sz w:val="28"/>
          <w:szCs w:val="28"/>
        </w:rPr>
        <w:t xml:space="preserve"> </w:t>
      </w:r>
      <w:proofErr w:type="spellStart"/>
      <w:r w:rsidRPr="008F6317">
        <w:rPr>
          <w:rFonts w:cs="Times New Roman"/>
          <w:i/>
          <w:sz w:val="28"/>
          <w:szCs w:val="28"/>
        </w:rPr>
        <w:t>được</w:t>
      </w:r>
      <w:proofErr w:type="spellEnd"/>
      <w:r w:rsidRPr="008F6317">
        <w:rPr>
          <w:rFonts w:cs="Times New Roman"/>
          <w:i/>
          <w:sz w:val="28"/>
          <w:szCs w:val="28"/>
        </w:rPr>
        <w:t xml:space="preserve"> </w:t>
      </w:r>
      <w:proofErr w:type="spellStart"/>
      <w:r w:rsidRPr="008F6317">
        <w:rPr>
          <w:rFonts w:cs="Times New Roman"/>
          <w:i/>
          <w:sz w:val="28"/>
          <w:szCs w:val="28"/>
        </w:rPr>
        <w:t>tính</w:t>
      </w:r>
      <w:proofErr w:type="spellEnd"/>
      <w:r w:rsidRPr="008F6317">
        <w:rPr>
          <w:rFonts w:cs="Times New Roman"/>
          <w:i/>
          <w:sz w:val="28"/>
          <w:szCs w:val="28"/>
        </w:rPr>
        <w:t xml:space="preserve"> </w:t>
      </w:r>
      <w:proofErr w:type="spellStart"/>
      <w:r w:rsidRPr="008F6317">
        <w:rPr>
          <w:rFonts w:cs="Times New Roman"/>
          <w:i/>
          <w:sz w:val="28"/>
          <w:szCs w:val="28"/>
        </w:rPr>
        <w:t>vào</w:t>
      </w:r>
      <w:proofErr w:type="spellEnd"/>
      <w:r w:rsidRPr="008F6317">
        <w:rPr>
          <w:rFonts w:cs="Times New Roman"/>
          <w:i/>
          <w:sz w:val="28"/>
          <w:szCs w:val="28"/>
        </w:rPr>
        <w:t xml:space="preserve"> </w:t>
      </w:r>
      <w:proofErr w:type="spellStart"/>
      <w:r w:rsidRPr="008F6317">
        <w:rPr>
          <w:rFonts w:cs="Times New Roman"/>
          <w:i/>
          <w:sz w:val="28"/>
          <w:szCs w:val="28"/>
        </w:rPr>
        <w:t>giờ</w:t>
      </w:r>
      <w:proofErr w:type="spellEnd"/>
      <w:r w:rsidRPr="008F6317">
        <w:rPr>
          <w:rFonts w:cs="Times New Roman"/>
          <w:i/>
          <w:sz w:val="28"/>
          <w:szCs w:val="28"/>
        </w:rPr>
        <w:t xml:space="preserve"> </w:t>
      </w:r>
      <w:proofErr w:type="spellStart"/>
      <w:r w:rsidRPr="008F6317">
        <w:rPr>
          <w:rFonts w:cs="Times New Roman"/>
          <w:i/>
          <w:sz w:val="28"/>
          <w:szCs w:val="28"/>
        </w:rPr>
        <w:t>lý</w:t>
      </w:r>
      <w:proofErr w:type="spellEnd"/>
      <w:r w:rsidRPr="008F6317">
        <w:rPr>
          <w:rFonts w:cs="Times New Roman"/>
          <w:i/>
          <w:sz w:val="28"/>
          <w:szCs w:val="28"/>
        </w:rPr>
        <w:t xml:space="preserve"> </w:t>
      </w:r>
      <w:proofErr w:type="spellStart"/>
      <w:r w:rsidRPr="008F6317">
        <w:rPr>
          <w:rFonts w:cs="Times New Roman"/>
          <w:i/>
          <w:sz w:val="28"/>
          <w:szCs w:val="28"/>
        </w:rPr>
        <w:t>thuyết</w:t>
      </w:r>
      <w:proofErr w:type="spellEnd"/>
      <w:r w:rsidRPr="008F6317">
        <w:rPr>
          <w:rFonts w:cs="Times New Roman"/>
          <w:i/>
          <w:sz w:val="28"/>
          <w:szCs w:val="28"/>
        </w:rPr>
        <w:t xml:space="preserve">, </w:t>
      </w:r>
      <w:proofErr w:type="spellStart"/>
      <w:r w:rsidRPr="008F6317">
        <w:rPr>
          <w:rFonts w:cs="Times New Roman"/>
          <w:i/>
          <w:sz w:val="28"/>
          <w:szCs w:val="28"/>
        </w:rPr>
        <w:t>thời</w:t>
      </w:r>
      <w:proofErr w:type="spellEnd"/>
      <w:r w:rsidRPr="008F6317">
        <w:rPr>
          <w:rFonts w:cs="Times New Roman"/>
          <w:i/>
          <w:sz w:val="28"/>
          <w:szCs w:val="28"/>
        </w:rPr>
        <w:t xml:space="preserve"> </w:t>
      </w:r>
      <w:proofErr w:type="spellStart"/>
      <w:r w:rsidRPr="008F6317">
        <w:rPr>
          <w:rFonts w:cs="Times New Roman"/>
          <w:i/>
          <w:sz w:val="28"/>
          <w:szCs w:val="28"/>
        </w:rPr>
        <w:t>gian</w:t>
      </w:r>
      <w:proofErr w:type="spellEnd"/>
      <w:r w:rsidRPr="008F6317">
        <w:rPr>
          <w:rFonts w:cs="Times New Roman"/>
          <w:i/>
          <w:sz w:val="28"/>
          <w:szCs w:val="28"/>
        </w:rPr>
        <w:t xml:space="preserve"> </w:t>
      </w:r>
      <w:proofErr w:type="spellStart"/>
      <w:r w:rsidRPr="008F6317">
        <w:rPr>
          <w:rFonts w:cs="Times New Roman"/>
          <w:i/>
          <w:sz w:val="28"/>
          <w:szCs w:val="28"/>
        </w:rPr>
        <w:t>kiểm</w:t>
      </w:r>
      <w:proofErr w:type="spellEnd"/>
      <w:r w:rsidRPr="008F6317">
        <w:rPr>
          <w:rFonts w:cs="Times New Roman"/>
          <w:i/>
          <w:sz w:val="28"/>
          <w:szCs w:val="28"/>
        </w:rPr>
        <w:t xml:space="preserve"> </w:t>
      </w:r>
      <w:proofErr w:type="spellStart"/>
      <w:r w:rsidRPr="008F6317">
        <w:rPr>
          <w:rFonts w:cs="Times New Roman"/>
          <w:i/>
          <w:sz w:val="28"/>
          <w:szCs w:val="28"/>
        </w:rPr>
        <w:t>tra</w:t>
      </w:r>
      <w:proofErr w:type="spellEnd"/>
      <w:r w:rsidRPr="008F6317">
        <w:rPr>
          <w:rFonts w:cs="Times New Roman"/>
          <w:i/>
          <w:sz w:val="28"/>
          <w:szCs w:val="28"/>
        </w:rPr>
        <w:t xml:space="preserve"> </w:t>
      </w:r>
      <w:proofErr w:type="spellStart"/>
      <w:r w:rsidRPr="008F6317">
        <w:rPr>
          <w:rFonts w:cs="Times New Roman"/>
          <w:i/>
          <w:sz w:val="28"/>
          <w:szCs w:val="28"/>
        </w:rPr>
        <w:t>thực</w:t>
      </w:r>
      <w:proofErr w:type="spellEnd"/>
      <w:r w:rsidRPr="008F6317">
        <w:rPr>
          <w:rFonts w:cs="Times New Roman"/>
          <w:i/>
          <w:sz w:val="28"/>
          <w:szCs w:val="28"/>
        </w:rPr>
        <w:t xml:space="preserve"> </w:t>
      </w:r>
      <w:proofErr w:type="spellStart"/>
      <w:r w:rsidRPr="008F6317">
        <w:rPr>
          <w:rFonts w:cs="Times New Roman"/>
          <w:i/>
          <w:sz w:val="28"/>
          <w:szCs w:val="28"/>
        </w:rPr>
        <w:t>hành</w:t>
      </w:r>
      <w:proofErr w:type="spellEnd"/>
      <w:r w:rsidRPr="008F6317">
        <w:rPr>
          <w:rFonts w:cs="Times New Roman"/>
          <w:i/>
          <w:sz w:val="28"/>
          <w:szCs w:val="28"/>
        </w:rPr>
        <w:t xml:space="preserve"> </w:t>
      </w:r>
      <w:proofErr w:type="spellStart"/>
      <w:r w:rsidRPr="008F6317">
        <w:rPr>
          <w:rFonts w:cs="Times New Roman"/>
          <w:i/>
          <w:sz w:val="28"/>
          <w:szCs w:val="28"/>
        </w:rPr>
        <w:t>được</w:t>
      </w:r>
      <w:proofErr w:type="spellEnd"/>
      <w:r w:rsidRPr="008F6317">
        <w:rPr>
          <w:rFonts w:cs="Times New Roman"/>
          <w:i/>
          <w:sz w:val="28"/>
          <w:szCs w:val="28"/>
        </w:rPr>
        <w:t xml:space="preserve"> </w:t>
      </w:r>
      <w:proofErr w:type="spellStart"/>
      <w:r w:rsidRPr="008F6317">
        <w:rPr>
          <w:rFonts w:cs="Times New Roman"/>
          <w:i/>
          <w:sz w:val="28"/>
          <w:szCs w:val="28"/>
        </w:rPr>
        <w:t>tình</w:t>
      </w:r>
      <w:proofErr w:type="spellEnd"/>
      <w:r w:rsidRPr="008F6317">
        <w:rPr>
          <w:rFonts w:cs="Times New Roman"/>
          <w:i/>
          <w:sz w:val="28"/>
          <w:szCs w:val="28"/>
        </w:rPr>
        <w:t xml:space="preserve"> </w:t>
      </w:r>
      <w:proofErr w:type="spellStart"/>
      <w:r w:rsidRPr="008F6317">
        <w:rPr>
          <w:rFonts w:cs="Times New Roman"/>
          <w:i/>
          <w:sz w:val="28"/>
          <w:szCs w:val="28"/>
        </w:rPr>
        <w:t>vào</w:t>
      </w:r>
      <w:proofErr w:type="spellEnd"/>
      <w:r w:rsidRPr="008F6317">
        <w:rPr>
          <w:rFonts w:cs="Times New Roman"/>
          <w:i/>
          <w:sz w:val="28"/>
          <w:szCs w:val="28"/>
        </w:rPr>
        <w:t xml:space="preserve"> </w:t>
      </w:r>
      <w:proofErr w:type="spellStart"/>
      <w:r w:rsidRPr="008F6317">
        <w:rPr>
          <w:rFonts w:cs="Times New Roman"/>
          <w:i/>
          <w:sz w:val="28"/>
          <w:szCs w:val="28"/>
        </w:rPr>
        <w:t>giờ</w:t>
      </w:r>
      <w:proofErr w:type="spellEnd"/>
      <w:r w:rsidRPr="008F6317">
        <w:rPr>
          <w:rFonts w:cs="Times New Roman"/>
          <w:i/>
          <w:sz w:val="28"/>
          <w:szCs w:val="28"/>
        </w:rPr>
        <w:t xml:space="preserve"> </w:t>
      </w:r>
      <w:proofErr w:type="spellStart"/>
      <w:r w:rsidRPr="008F6317">
        <w:rPr>
          <w:rFonts w:cs="Times New Roman"/>
          <w:i/>
          <w:sz w:val="28"/>
          <w:szCs w:val="28"/>
        </w:rPr>
        <w:t>thực</w:t>
      </w:r>
      <w:proofErr w:type="spellEnd"/>
      <w:r w:rsidRPr="008F6317">
        <w:rPr>
          <w:rFonts w:cs="Times New Roman"/>
          <w:i/>
          <w:sz w:val="28"/>
          <w:szCs w:val="28"/>
        </w:rPr>
        <w:t xml:space="preserve"> </w:t>
      </w:r>
      <w:proofErr w:type="spellStart"/>
      <w:r w:rsidRPr="008F6317">
        <w:rPr>
          <w:rFonts w:cs="Times New Roman"/>
          <w:i/>
          <w:sz w:val="28"/>
          <w:szCs w:val="28"/>
        </w:rPr>
        <w:t>hành</w:t>
      </w:r>
      <w:proofErr w:type="spellEnd"/>
      <w:r w:rsidRPr="008F6317">
        <w:rPr>
          <w:rFonts w:cs="Times New Roman"/>
          <w:i/>
          <w:sz w:val="28"/>
          <w:szCs w:val="28"/>
        </w:rPr>
        <w:t>.</w:t>
      </w:r>
    </w:p>
    <w:p w14:paraId="632B0E20"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 </w:t>
      </w:r>
      <w:proofErr w:type="spellStart"/>
      <w:r w:rsidRPr="008F6317">
        <w:rPr>
          <w:rFonts w:cs="Times New Roman"/>
          <w:sz w:val="28"/>
          <w:szCs w:val="28"/>
        </w:rPr>
        <w:t>Nội</w:t>
      </w:r>
      <w:proofErr w:type="spellEnd"/>
      <w:r w:rsidRPr="008F6317">
        <w:rPr>
          <w:rFonts w:cs="Times New Roman"/>
          <w:sz w:val="28"/>
          <w:szCs w:val="28"/>
        </w:rPr>
        <w:t xml:space="preserve"> dung chi </w:t>
      </w:r>
      <w:proofErr w:type="spellStart"/>
      <w:proofErr w:type="gramStart"/>
      <w:r w:rsidRPr="008F6317">
        <w:rPr>
          <w:rFonts w:cs="Times New Roman"/>
          <w:sz w:val="28"/>
          <w:szCs w:val="28"/>
        </w:rPr>
        <w:t>tiết</w:t>
      </w:r>
      <w:proofErr w:type="spellEnd"/>
      <w:r w:rsidRPr="008F6317">
        <w:rPr>
          <w:rFonts w:cs="Times New Roman"/>
          <w:sz w:val="28"/>
          <w:szCs w:val="28"/>
        </w:rPr>
        <w:t xml:space="preserve"> :</w:t>
      </w:r>
      <w:proofErr w:type="gramEnd"/>
    </w:p>
    <w:p w14:paraId="05C9CECD" w14:textId="77777777" w:rsidR="008133A8" w:rsidRPr="008F6317" w:rsidRDefault="008133A8" w:rsidP="00D461FE">
      <w:pPr>
        <w:spacing w:after="0" w:line="312" w:lineRule="auto"/>
        <w:jc w:val="both"/>
        <w:rPr>
          <w:rFonts w:cs="Times New Roman"/>
          <w:sz w:val="28"/>
          <w:szCs w:val="28"/>
        </w:rPr>
      </w:pPr>
      <w:proofErr w:type="spellStart"/>
      <w:r w:rsidRPr="008F6317">
        <w:rPr>
          <w:rFonts w:cs="Times New Roman"/>
          <w:sz w:val="28"/>
          <w:szCs w:val="28"/>
        </w:rPr>
        <w:t>Bài</w:t>
      </w:r>
      <w:proofErr w:type="spellEnd"/>
      <w:r w:rsidRPr="008F6317">
        <w:rPr>
          <w:rFonts w:cs="Times New Roman"/>
          <w:sz w:val="28"/>
          <w:szCs w:val="28"/>
        </w:rPr>
        <w:t xml:space="preserve"> </w:t>
      </w:r>
      <w:proofErr w:type="spellStart"/>
      <w:r w:rsidRPr="008F6317">
        <w:rPr>
          <w:rFonts w:cs="Times New Roman"/>
          <w:sz w:val="28"/>
          <w:szCs w:val="28"/>
        </w:rPr>
        <w:t>mở</w:t>
      </w:r>
      <w:proofErr w:type="spellEnd"/>
      <w:r w:rsidRPr="008F6317">
        <w:rPr>
          <w:rFonts w:cs="Times New Roman"/>
          <w:sz w:val="28"/>
          <w:szCs w:val="28"/>
        </w:rPr>
        <w:t xml:space="preserve"> </w:t>
      </w:r>
      <w:proofErr w:type="spellStart"/>
      <w:r w:rsidRPr="008F6317">
        <w:rPr>
          <w:rFonts w:cs="Times New Roman"/>
          <w:sz w:val="28"/>
          <w:szCs w:val="28"/>
        </w:rPr>
        <w:t>đầu</w:t>
      </w:r>
      <w:proofErr w:type="spellEnd"/>
      <w:r w:rsidRPr="008F6317">
        <w:rPr>
          <w:rFonts w:cs="Times New Roman"/>
          <w:sz w:val="28"/>
          <w:szCs w:val="28"/>
        </w:rPr>
        <w:t>:</w:t>
      </w:r>
    </w:p>
    <w:p w14:paraId="2A0F348A" w14:textId="77777777" w:rsidR="008133A8" w:rsidRPr="008F6317" w:rsidRDefault="008133A8" w:rsidP="00D461FE">
      <w:pPr>
        <w:widowControl w:val="0"/>
        <w:spacing w:after="0" w:line="312" w:lineRule="auto"/>
        <w:rPr>
          <w:rFonts w:eastAsia="Courier New" w:cs="Times New Roman"/>
          <w:b/>
          <w:i/>
          <w:iCs/>
          <w:sz w:val="28"/>
          <w:szCs w:val="28"/>
          <w:lang w:val="vi-VN" w:eastAsia="vi-VN"/>
        </w:rPr>
      </w:pPr>
      <w:proofErr w:type="spellStart"/>
      <w:r w:rsidRPr="008F6317">
        <w:rPr>
          <w:rFonts w:cs="Times New Roman"/>
          <w:b/>
          <w:sz w:val="28"/>
          <w:szCs w:val="28"/>
        </w:rPr>
        <w:t>Chương</w:t>
      </w:r>
      <w:proofErr w:type="spellEnd"/>
      <w:r w:rsidRPr="008F6317">
        <w:rPr>
          <w:rFonts w:cs="Times New Roman"/>
          <w:b/>
          <w:sz w:val="28"/>
          <w:szCs w:val="28"/>
        </w:rPr>
        <w:t xml:space="preserve"> 1: </w:t>
      </w:r>
      <w:proofErr w:type="spellStart"/>
      <w:r w:rsidRPr="008F6317">
        <w:rPr>
          <w:rFonts w:cs="Times New Roman"/>
          <w:b/>
          <w:sz w:val="28"/>
          <w:szCs w:val="28"/>
        </w:rPr>
        <w:t>Tiêu</w:t>
      </w:r>
      <w:proofErr w:type="spellEnd"/>
      <w:r w:rsidRPr="008F6317">
        <w:rPr>
          <w:rFonts w:cs="Times New Roman"/>
          <w:b/>
          <w:sz w:val="28"/>
          <w:szCs w:val="28"/>
        </w:rPr>
        <w:t xml:space="preserve"> </w:t>
      </w:r>
      <w:proofErr w:type="spellStart"/>
      <w:r w:rsidRPr="008F6317">
        <w:rPr>
          <w:rFonts w:cs="Times New Roman"/>
          <w:b/>
          <w:sz w:val="28"/>
          <w:szCs w:val="28"/>
        </w:rPr>
        <w:t>chuẩn</w:t>
      </w:r>
      <w:proofErr w:type="spellEnd"/>
      <w:r w:rsidRPr="008F6317">
        <w:rPr>
          <w:rFonts w:cs="Times New Roman"/>
          <w:b/>
          <w:sz w:val="28"/>
          <w:szCs w:val="28"/>
        </w:rPr>
        <w:t xml:space="preserve"> </w:t>
      </w:r>
      <w:proofErr w:type="spellStart"/>
      <w:r w:rsidRPr="008F6317">
        <w:rPr>
          <w:rFonts w:cs="Times New Roman"/>
          <w:b/>
          <w:sz w:val="28"/>
          <w:szCs w:val="28"/>
        </w:rPr>
        <w:t>trình</w:t>
      </w:r>
      <w:proofErr w:type="spellEnd"/>
      <w:r w:rsidRPr="008F6317">
        <w:rPr>
          <w:rFonts w:cs="Times New Roman"/>
          <w:b/>
          <w:sz w:val="28"/>
          <w:szCs w:val="28"/>
        </w:rPr>
        <w:t xml:space="preserve"> </w:t>
      </w:r>
      <w:proofErr w:type="spellStart"/>
      <w:r w:rsidRPr="008F6317">
        <w:rPr>
          <w:rFonts w:cs="Times New Roman"/>
          <w:b/>
          <w:sz w:val="28"/>
          <w:szCs w:val="28"/>
        </w:rPr>
        <w:t>bày</w:t>
      </w:r>
      <w:proofErr w:type="spellEnd"/>
      <w:r w:rsidRPr="008F6317">
        <w:rPr>
          <w:rFonts w:cs="Times New Roman"/>
          <w:b/>
          <w:sz w:val="28"/>
          <w:szCs w:val="28"/>
        </w:rPr>
        <w:t xml:space="preserve"> </w:t>
      </w:r>
      <w:proofErr w:type="spellStart"/>
      <w:r w:rsidRPr="008F6317">
        <w:rPr>
          <w:rFonts w:cs="Times New Roman"/>
          <w:b/>
          <w:sz w:val="28"/>
          <w:szCs w:val="28"/>
        </w:rPr>
        <w:t>bản</w:t>
      </w:r>
      <w:proofErr w:type="spellEnd"/>
      <w:r w:rsidRPr="008F6317">
        <w:rPr>
          <w:rFonts w:cs="Times New Roman"/>
          <w:b/>
          <w:sz w:val="28"/>
          <w:szCs w:val="28"/>
        </w:rPr>
        <w:t xml:space="preserve"> </w:t>
      </w:r>
      <w:proofErr w:type="spellStart"/>
      <w:r w:rsidRPr="008F6317">
        <w:rPr>
          <w:rFonts w:cs="Times New Roman"/>
          <w:b/>
          <w:sz w:val="28"/>
          <w:szCs w:val="28"/>
        </w:rPr>
        <w:t>vẽ</w:t>
      </w:r>
      <w:proofErr w:type="spellEnd"/>
      <w:r w:rsidRPr="008F6317">
        <w:rPr>
          <w:rFonts w:cs="Times New Roman"/>
          <w:b/>
          <w:sz w:val="28"/>
          <w:szCs w:val="28"/>
        </w:rPr>
        <w:t xml:space="preserve"> </w:t>
      </w:r>
      <w:proofErr w:type="spellStart"/>
      <w:r w:rsidRPr="008F6317">
        <w:rPr>
          <w:rFonts w:cs="Times New Roman"/>
          <w:b/>
          <w:sz w:val="28"/>
          <w:szCs w:val="28"/>
        </w:rPr>
        <w:t>kỹ</w:t>
      </w:r>
      <w:proofErr w:type="spellEnd"/>
      <w:r w:rsidRPr="008F6317">
        <w:rPr>
          <w:rFonts w:cs="Times New Roman"/>
          <w:b/>
          <w:sz w:val="28"/>
          <w:szCs w:val="28"/>
        </w:rPr>
        <w:t xml:space="preserve"> </w:t>
      </w:r>
      <w:proofErr w:type="spellStart"/>
      <w:r w:rsidRPr="008F6317">
        <w:rPr>
          <w:rFonts w:cs="Times New Roman"/>
          <w:b/>
          <w:sz w:val="28"/>
          <w:szCs w:val="28"/>
        </w:rPr>
        <w:t>thuật</w:t>
      </w:r>
      <w:proofErr w:type="spellEnd"/>
      <w:r w:rsidRPr="008F6317">
        <w:rPr>
          <w:rFonts w:eastAsia="Courier New" w:cs="Times New Roman"/>
          <w:b/>
          <w:i/>
          <w:iCs/>
          <w:sz w:val="28"/>
          <w:szCs w:val="28"/>
          <w:lang w:eastAsia="vi-VN"/>
        </w:rPr>
        <w:tab/>
      </w:r>
      <w:proofErr w:type="spellStart"/>
      <w:r w:rsidRPr="008F6317">
        <w:rPr>
          <w:rFonts w:cs="Times New Roman"/>
          <w:sz w:val="28"/>
          <w:szCs w:val="28"/>
        </w:rPr>
        <w:t>Thời</w:t>
      </w:r>
      <w:proofErr w:type="spellEnd"/>
      <w:r w:rsidRPr="008F6317">
        <w:rPr>
          <w:rFonts w:cs="Times New Roman"/>
          <w:sz w:val="28"/>
          <w:szCs w:val="28"/>
        </w:rPr>
        <w:t xml:space="preserve"> </w:t>
      </w:r>
      <w:proofErr w:type="spellStart"/>
      <w:r w:rsidRPr="008F6317">
        <w:rPr>
          <w:rFonts w:cs="Times New Roman"/>
          <w:sz w:val="28"/>
          <w:szCs w:val="28"/>
        </w:rPr>
        <w:t>gian</w:t>
      </w:r>
      <w:proofErr w:type="spellEnd"/>
      <w:r w:rsidRPr="008F6317">
        <w:rPr>
          <w:rFonts w:cs="Times New Roman"/>
          <w:sz w:val="28"/>
          <w:szCs w:val="28"/>
        </w:rPr>
        <w:t xml:space="preserve">: 10 </w:t>
      </w:r>
      <w:proofErr w:type="spellStart"/>
      <w:r w:rsidRPr="008F6317">
        <w:rPr>
          <w:rFonts w:cs="Times New Roman"/>
          <w:sz w:val="28"/>
          <w:szCs w:val="28"/>
        </w:rPr>
        <w:t>giờ</w:t>
      </w:r>
      <w:proofErr w:type="spellEnd"/>
    </w:p>
    <w:p w14:paraId="245F501A" w14:textId="77777777" w:rsidR="008133A8" w:rsidRPr="008F6317" w:rsidRDefault="008133A8" w:rsidP="00D461FE">
      <w:pPr>
        <w:spacing w:after="0" w:line="312" w:lineRule="auto"/>
        <w:rPr>
          <w:rFonts w:cs="Times New Roman"/>
          <w:sz w:val="28"/>
          <w:szCs w:val="28"/>
          <w:lang w:val="vi-VN"/>
        </w:rPr>
      </w:pPr>
      <w:r w:rsidRPr="008F6317">
        <w:rPr>
          <w:rFonts w:cs="Times New Roman"/>
          <w:sz w:val="28"/>
          <w:szCs w:val="28"/>
          <w:lang w:val="vi-VN"/>
        </w:rPr>
        <w:t>1. Mục tiêu:</w:t>
      </w:r>
    </w:p>
    <w:p w14:paraId="7790B13C" w14:textId="77777777" w:rsidR="008133A8" w:rsidRPr="008F6317" w:rsidRDefault="008133A8" w:rsidP="00D461FE">
      <w:pPr>
        <w:spacing w:after="0" w:line="312" w:lineRule="auto"/>
        <w:ind w:firstLine="720"/>
        <w:jc w:val="both"/>
        <w:rPr>
          <w:rFonts w:cs="Times New Roman"/>
          <w:sz w:val="28"/>
          <w:szCs w:val="28"/>
          <w:lang w:val="vi-VN"/>
        </w:rPr>
      </w:pPr>
      <w:r w:rsidRPr="008F6317">
        <w:rPr>
          <w:rFonts w:cs="Times New Roman"/>
          <w:sz w:val="28"/>
          <w:szCs w:val="28"/>
          <w:lang w:val="vi-VN"/>
        </w:rPr>
        <w:t>- Trình bày được những kiến thức cơ bản về tiêu chuẩn bản vẽ</w:t>
      </w:r>
    </w:p>
    <w:p w14:paraId="04EC490E" w14:textId="77777777" w:rsidR="008133A8" w:rsidRPr="008F6317" w:rsidRDefault="008133A8" w:rsidP="00D461FE">
      <w:pPr>
        <w:spacing w:after="0" w:line="312" w:lineRule="auto"/>
        <w:ind w:firstLine="720"/>
        <w:jc w:val="both"/>
        <w:rPr>
          <w:rFonts w:cs="Times New Roman"/>
          <w:sz w:val="28"/>
          <w:szCs w:val="28"/>
          <w:lang w:val="vi-VN"/>
        </w:rPr>
      </w:pPr>
      <w:r w:rsidRPr="008F6317">
        <w:rPr>
          <w:rFonts w:cs="Times New Roman"/>
          <w:sz w:val="28"/>
          <w:szCs w:val="28"/>
          <w:lang w:val="vi-VN"/>
        </w:rPr>
        <w:t>- Lựa chọn, sử dụng thành thạo các dụng cụ, vật liệu vẽ.</w:t>
      </w:r>
    </w:p>
    <w:p w14:paraId="77BB541B" w14:textId="77777777" w:rsidR="008133A8" w:rsidRPr="008F6317" w:rsidRDefault="008133A8" w:rsidP="00D461FE">
      <w:pPr>
        <w:spacing w:after="0" w:line="312" w:lineRule="auto"/>
        <w:ind w:firstLine="720"/>
        <w:jc w:val="both"/>
        <w:rPr>
          <w:rFonts w:cs="Times New Roman"/>
          <w:sz w:val="28"/>
          <w:szCs w:val="28"/>
          <w:lang w:val="vi-VN"/>
        </w:rPr>
      </w:pPr>
      <w:r w:rsidRPr="008F6317">
        <w:rPr>
          <w:rFonts w:cs="Times New Roman"/>
          <w:sz w:val="28"/>
          <w:szCs w:val="28"/>
          <w:lang w:val="vi-VN"/>
        </w:rPr>
        <w:t>- Có ý thức trách nhiệm, chủ động học tập.</w:t>
      </w:r>
    </w:p>
    <w:p w14:paraId="68968E96" w14:textId="77777777" w:rsidR="008133A8" w:rsidRPr="008F6317" w:rsidRDefault="008133A8" w:rsidP="00D461FE">
      <w:pPr>
        <w:spacing w:after="0" w:line="312" w:lineRule="auto"/>
        <w:jc w:val="both"/>
        <w:rPr>
          <w:rFonts w:cs="Times New Roman"/>
          <w:sz w:val="28"/>
          <w:szCs w:val="28"/>
          <w:lang w:val="vi-VN"/>
        </w:rPr>
      </w:pPr>
      <w:r w:rsidRPr="008F6317">
        <w:rPr>
          <w:rFonts w:cs="Times New Roman"/>
          <w:sz w:val="28"/>
          <w:szCs w:val="28"/>
          <w:lang w:val="vi-VN"/>
        </w:rPr>
        <w:t>2. Nội dung chương:</w:t>
      </w:r>
    </w:p>
    <w:p w14:paraId="72E8F737" w14:textId="77777777" w:rsidR="008133A8" w:rsidRPr="008F6317" w:rsidRDefault="008133A8" w:rsidP="00D461FE">
      <w:pPr>
        <w:tabs>
          <w:tab w:val="left" w:pos="6804"/>
        </w:tabs>
        <w:spacing w:after="0" w:line="312" w:lineRule="auto"/>
        <w:jc w:val="both"/>
        <w:rPr>
          <w:rFonts w:cs="Times New Roman"/>
          <w:sz w:val="28"/>
          <w:szCs w:val="28"/>
          <w:lang w:val="vi-VN"/>
        </w:rPr>
      </w:pPr>
      <w:r w:rsidRPr="008F6317">
        <w:rPr>
          <w:rFonts w:cs="Times New Roman"/>
          <w:sz w:val="28"/>
          <w:szCs w:val="28"/>
          <w:lang w:val="vi-VN"/>
        </w:rPr>
        <w:t>2.1. Vật liệu - Dụng cụ vẽ và cách sử dụng</w:t>
      </w:r>
      <w:r w:rsidRPr="008F6317">
        <w:rPr>
          <w:rFonts w:cs="Times New Roman"/>
          <w:sz w:val="28"/>
          <w:szCs w:val="28"/>
          <w:lang w:val="vi-VN"/>
        </w:rPr>
        <w:tab/>
      </w:r>
    </w:p>
    <w:p w14:paraId="6E60FA4E" w14:textId="77777777" w:rsidR="008133A8" w:rsidRPr="008F6317" w:rsidRDefault="008133A8" w:rsidP="00D461FE">
      <w:pPr>
        <w:widowControl w:val="0"/>
        <w:spacing w:after="0" w:line="312" w:lineRule="auto"/>
        <w:rPr>
          <w:rFonts w:cs="Times New Roman"/>
          <w:sz w:val="28"/>
          <w:szCs w:val="28"/>
          <w:lang w:val="vi-VN"/>
        </w:rPr>
      </w:pPr>
      <w:r w:rsidRPr="008F6317">
        <w:rPr>
          <w:rFonts w:cs="Times New Roman"/>
          <w:sz w:val="28"/>
          <w:szCs w:val="28"/>
          <w:lang w:val="vi-VN"/>
        </w:rPr>
        <w:t>2.1.1. Giấy vẽ</w:t>
      </w:r>
    </w:p>
    <w:p w14:paraId="196F6FF5" w14:textId="77777777" w:rsidR="008133A8" w:rsidRPr="008F6317" w:rsidRDefault="008133A8" w:rsidP="00D461FE">
      <w:pPr>
        <w:spacing w:after="0" w:line="312" w:lineRule="auto"/>
        <w:jc w:val="both"/>
        <w:rPr>
          <w:rFonts w:cs="Times New Roman"/>
          <w:sz w:val="28"/>
          <w:szCs w:val="28"/>
          <w:lang w:val="vi-VN"/>
        </w:rPr>
      </w:pPr>
      <w:r w:rsidRPr="008F6317">
        <w:rPr>
          <w:rFonts w:cs="Times New Roman"/>
          <w:sz w:val="28"/>
          <w:szCs w:val="28"/>
          <w:lang w:val="vi-VN"/>
        </w:rPr>
        <w:t>2.1.2. Bút chì.</w:t>
      </w:r>
    </w:p>
    <w:p w14:paraId="6326D9F3" w14:textId="77777777" w:rsidR="008133A8" w:rsidRPr="008F6317" w:rsidRDefault="008133A8" w:rsidP="00D461FE">
      <w:pPr>
        <w:spacing w:after="0" w:line="312" w:lineRule="auto"/>
        <w:jc w:val="both"/>
        <w:rPr>
          <w:rFonts w:cs="Times New Roman"/>
          <w:sz w:val="28"/>
          <w:szCs w:val="28"/>
          <w:lang w:val="vi-VN"/>
        </w:rPr>
      </w:pPr>
      <w:r w:rsidRPr="008F6317">
        <w:rPr>
          <w:rFonts w:cs="Times New Roman"/>
          <w:sz w:val="28"/>
          <w:szCs w:val="28"/>
          <w:lang w:val="vi-VN"/>
        </w:rPr>
        <w:t>2.1.3.Ván vẽ</w:t>
      </w:r>
    </w:p>
    <w:p w14:paraId="64843836" w14:textId="77777777" w:rsidR="008133A8" w:rsidRPr="008F6317" w:rsidRDefault="008133A8" w:rsidP="00D461FE">
      <w:pPr>
        <w:spacing w:after="0" w:line="312" w:lineRule="auto"/>
        <w:jc w:val="both"/>
        <w:rPr>
          <w:rFonts w:cs="Times New Roman"/>
          <w:sz w:val="28"/>
          <w:szCs w:val="28"/>
          <w:lang w:val="vi-VN"/>
        </w:rPr>
      </w:pPr>
      <w:r w:rsidRPr="008F6317">
        <w:rPr>
          <w:rFonts w:cs="Times New Roman"/>
          <w:sz w:val="28"/>
          <w:szCs w:val="28"/>
          <w:lang w:val="vi-VN"/>
        </w:rPr>
        <w:t>2.1.4. Thước T</w:t>
      </w:r>
    </w:p>
    <w:p w14:paraId="3F6D4FE7" w14:textId="77777777" w:rsidR="008133A8" w:rsidRPr="008F6317" w:rsidRDefault="008133A8" w:rsidP="00D461FE">
      <w:pPr>
        <w:spacing w:after="0" w:line="312" w:lineRule="auto"/>
        <w:jc w:val="both"/>
        <w:rPr>
          <w:rFonts w:cs="Times New Roman"/>
          <w:sz w:val="28"/>
          <w:szCs w:val="28"/>
          <w:lang w:val="vi-VN"/>
        </w:rPr>
      </w:pPr>
      <w:r w:rsidRPr="008F6317">
        <w:rPr>
          <w:rFonts w:cs="Times New Roman"/>
          <w:sz w:val="28"/>
          <w:szCs w:val="28"/>
          <w:lang w:val="vi-VN"/>
        </w:rPr>
        <w:lastRenderedPageBreak/>
        <w:t>2.1.5. Ê-ke</w:t>
      </w:r>
    </w:p>
    <w:p w14:paraId="5F9F140D" w14:textId="77777777" w:rsidR="008133A8" w:rsidRPr="008F6317" w:rsidRDefault="008133A8" w:rsidP="00D461FE">
      <w:pPr>
        <w:spacing w:after="0" w:line="312" w:lineRule="auto"/>
        <w:jc w:val="both"/>
        <w:rPr>
          <w:rFonts w:cs="Times New Roman"/>
          <w:sz w:val="28"/>
          <w:szCs w:val="28"/>
          <w:lang w:val="vi-VN"/>
        </w:rPr>
      </w:pPr>
      <w:r w:rsidRPr="008F6317">
        <w:rPr>
          <w:rFonts w:cs="Times New Roman"/>
          <w:sz w:val="28"/>
          <w:szCs w:val="28"/>
          <w:lang w:val="vi-VN"/>
        </w:rPr>
        <w:t>2.1.6 .Com-pa</w:t>
      </w:r>
    </w:p>
    <w:p w14:paraId="74D12D55" w14:textId="77777777" w:rsidR="008133A8" w:rsidRPr="008F6317" w:rsidRDefault="008133A8" w:rsidP="00D461FE">
      <w:pPr>
        <w:spacing w:after="0" w:line="312" w:lineRule="auto"/>
        <w:jc w:val="both"/>
        <w:rPr>
          <w:rFonts w:cs="Times New Roman"/>
          <w:sz w:val="28"/>
          <w:szCs w:val="28"/>
          <w:lang w:val="vi-VN"/>
        </w:rPr>
      </w:pPr>
      <w:r w:rsidRPr="008F6317">
        <w:rPr>
          <w:rFonts w:cs="Times New Roman"/>
          <w:sz w:val="28"/>
          <w:szCs w:val="28"/>
          <w:lang w:val="vi-VN"/>
        </w:rPr>
        <w:t>2.1.7.Thước cong</w:t>
      </w:r>
    </w:p>
    <w:p w14:paraId="17C50453" w14:textId="77777777" w:rsidR="008133A8" w:rsidRPr="008F6317" w:rsidRDefault="008133A8" w:rsidP="00D461FE">
      <w:pPr>
        <w:spacing w:after="0" w:line="312" w:lineRule="auto"/>
        <w:jc w:val="both"/>
        <w:rPr>
          <w:rFonts w:cs="Times New Roman"/>
          <w:sz w:val="28"/>
          <w:szCs w:val="28"/>
          <w:lang w:val="vi-VN"/>
        </w:rPr>
      </w:pPr>
      <w:r w:rsidRPr="008F6317">
        <w:rPr>
          <w:rFonts w:cs="Times New Roman"/>
          <w:sz w:val="28"/>
          <w:szCs w:val="28"/>
          <w:lang w:val="vi-VN"/>
        </w:rPr>
        <w:t>2.2. Tiêu chuẩn nhà nước về bản vẽ</w:t>
      </w:r>
      <w:r w:rsidRPr="008F6317">
        <w:rPr>
          <w:rFonts w:cs="Times New Roman"/>
          <w:sz w:val="28"/>
          <w:szCs w:val="28"/>
          <w:lang w:val="vi-VN"/>
        </w:rPr>
        <w:tab/>
      </w:r>
    </w:p>
    <w:p w14:paraId="7C43B419" w14:textId="77777777" w:rsidR="008133A8" w:rsidRPr="008F6317" w:rsidRDefault="008133A8" w:rsidP="00D461FE">
      <w:pPr>
        <w:spacing w:after="0" w:line="312" w:lineRule="auto"/>
        <w:jc w:val="both"/>
        <w:rPr>
          <w:rFonts w:cs="Times New Roman"/>
          <w:sz w:val="28"/>
          <w:szCs w:val="28"/>
          <w:lang w:val="vi-VN"/>
        </w:rPr>
      </w:pPr>
      <w:r w:rsidRPr="008F6317">
        <w:rPr>
          <w:rFonts w:cs="Times New Roman"/>
          <w:sz w:val="28"/>
          <w:szCs w:val="28"/>
          <w:lang w:val="vi-VN"/>
        </w:rPr>
        <w:t>2.2.1. Khổ giấy</w:t>
      </w:r>
    </w:p>
    <w:p w14:paraId="4C611C04" w14:textId="77777777" w:rsidR="008133A8" w:rsidRPr="008F6317" w:rsidRDefault="008133A8" w:rsidP="00D461FE">
      <w:pPr>
        <w:spacing w:after="0" w:line="312" w:lineRule="auto"/>
        <w:jc w:val="both"/>
        <w:rPr>
          <w:rFonts w:cs="Times New Roman"/>
          <w:sz w:val="28"/>
          <w:szCs w:val="28"/>
          <w:lang w:val="vi-VN"/>
        </w:rPr>
      </w:pPr>
      <w:r w:rsidRPr="008F6317">
        <w:rPr>
          <w:rFonts w:cs="Times New Roman"/>
          <w:sz w:val="28"/>
          <w:szCs w:val="28"/>
          <w:lang w:val="vi-VN"/>
        </w:rPr>
        <w:t>2.2.2. Khung bản vẽ –khung tên</w:t>
      </w:r>
    </w:p>
    <w:p w14:paraId="447CA5E3" w14:textId="77777777" w:rsidR="008133A8" w:rsidRPr="008F6317" w:rsidRDefault="008133A8" w:rsidP="00D461FE">
      <w:pPr>
        <w:spacing w:after="0" w:line="312" w:lineRule="auto"/>
        <w:jc w:val="both"/>
        <w:rPr>
          <w:rFonts w:cs="Times New Roman"/>
          <w:sz w:val="28"/>
          <w:szCs w:val="28"/>
          <w:lang w:val="vi-VN"/>
        </w:rPr>
      </w:pPr>
      <w:r w:rsidRPr="008F6317">
        <w:rPr>
          <w:rFonts w:cs="Times New Roman"/>
          <w:sz w:val="28"/>
          <w:szCs w:val="28"/>
          <w:lang w:val="vi-VN"/>
        </w:rPr>
        <w:t>2.2.3. Tỷ lệ</w:t>
      </w:r>
    </w:p>
    <w:p w14:paraId="7CF4C689" w14:textId="77777777" w:rsidR="008133A8" w:rsidRPr="008F6317" w:rsidRDefault="008133A8" w:rsidP="00D461FE">
      <w:pPr>
        <w:spacing w:after="0" w:line="312" w:lineRule="auto"/>
        <w:jc w:val="both"/>
        <w:rPr>
          <w:rFonts w:cs="Times New Roman"/>
          <w:sz w:val="28"/>
          <w:szCs w:val="28"/>
          <w:lang w:val="vi-VN"/>
        </w:rPr>
      </w:pPr>
      <w:r w:rsidRPr="008F6317">
        <w:rPr>
          <w:rFonts w:cs="Times New Roman"/>
          <w:sz w:val="28"/>
          <w:szCs w:val="28"/>
          <w:lang w:val="vi-VN"/>
        </w:rPr>
        <w:t>2.2.4.Đường nét</w:t>
      </w:r>
    </w:p>
    <w:p w14:paraId="55716423" w14:textId="77777777" w:rsidR="008133A8" w:rsidRPr="008F6317" w:rsidRDefault="008133A8" w:rsidP="00D461FE">
      <w:pPr>
        <w:spacing w:after="0" w:line="312" w:lineRule="auto"/>
        <w:jc w:val="both"/>
        <w:rPr>
          <w:rFonts w:cs="Times New Roman"/>
          <w:sz w:val="28"/>
          <w:szCs w:val="28"/>
          <w:lang w:val="vi-VN"/>
        </w:rPr>
      </w:pPr>
      <w:r w:rsidRPr="008F6317">
        <w:rPr>
          <w:rFonts w:cs="Times New Roman"/>
          <w:sz w:val="28"/>
          <w:szCs w:val="28"/>
          <w:lang w:val="vi-VN"/>
        </w:rPr>
        <w:t>2.2.5.Chữ- chữ số</w:t>
      </w:r>
    </w:p>
    <w:p w14:paraId="7A1B81FB" w14:textId="77777777" w:rsidR="008133A8" w:rsidRPr="008F6317" w:rsidRDefault="008133A8" w:rsidP="00D461FE">
      <w:pPr>
        <w:spacing w:after="0" w:line="312" w:lineRule="auto"/>
        <w:jc w:val="both"/>
        <w:rPr>
          <w:rFonts w:cs="Times New Roman"/>
          <w:sz w:val="28"/>
          <w:szCs w:val="28"/>
          <w:lang w:val="vi-VN"/>
        </w:rPr>
      </w:pPr>
      <w:r w:rsidRPr="008F6317">
        <w:rPr>
          <w:rFonts w:cs="Times New Roman"/>
          <w:sz w:val="28"/>
          <w:szCs w:val="28"/>
          <w:lang w:val="vi-VN"/>
        </w:rPr>
        <w:t>2.2.6.Ghi kích thước</w:t>
      </w:r>
    </w:p>
    <w:p w14:paraId="0C567046" w14:textId="77777777" w:rsidR="008133A8" w:rsidRPr="008F6317" w:rsidRDefault="008133A8" w:rsidP="00D461FE">
      <w:pPr>
        <w:tabs>
          <w:tab w:val="left" w:pos="6804"/>
        </w:tabs>
        <w:spacing w:after="0" w:line="312" w:lineRule="auto"/>
        <w:jc w:val="both"/>
        <w:rPr>
          <w:rFonts w:cs="Times New Roman"/>
          <w:sz w:val="28"/>
          <w:szCs w:val="28"/>
          <w:lang w:val="vi-VN"/>
        </w:rPr>
      </w:pPr>
      <w:r w:rsidRPr="008F6317">
        <w:rPr>
          <w:rFonts w:cs="Times New Roman"/>
          <w:sz w:val="28"/>
          <w:szCs w:val="28"/>
          <w:lang w:val="vi-VN"/>
        </w:rPr>
        <w:t>2.3. Trình tự lập bản vẽ</w:t>
      </w:r>
      <w:r w:rsidRPr="008F6317">
        <w:rPr>
          <w:rFonts w:cs="Times New Roman"/>
          <w:sz w:val="28"/>
          <w:szCs w:val="28"/>
          <w:lang w:val="vi-VN"/>
        </w:rPr>
        <w:tab/>
      </w:r>
    </w:p>
    <w:p w14:paraId="6B1DEB18" w14:textId="77777777" w:rsidR="008133A8" w:rsidRPr="008F6317" w:rsidRDefault="008133A8" w:rsidP="00D461FE">
      <w:pPr>
        <w:tabs>
          <w:tab w:val="left" w:pos="6804"/>
        </w:tabs>
        <w:spacing w:after="0" w:line="312" w:lineRule="auto"/>
        <w:jc w:val="both"/>
        <w:rPr>
          <w:rFonts w:cs="Times New Roman"/>
          <w:sz w:val="28"/>
          <w:szCs w:val="28"/>
          <w:lang w:val="vi-VN"/>
        </w:rPr>
      </w:pPr>
      <w:r w:rsidRPr="008F6317">
        <w:rPr>
          <w:rFonts w:cs="Times New Roman"/>
          <w:sz w:val="28"/>
          <w:szCs w:val="28"/>
          <w:lang w:val="vi-VN"/>
        </w:rPr>
        <w:t xml:space="preserve">2.4. Bài tập: </w:t>
      </w:r>
      <w:r w:rsidRPr="008F6317">
        <w:rPr>
          <w:rFonts w:cs="Times New Roman"/>
          <w:sz w:val="28"/>
          <w:szCs w:val="28"/>
          <w:lang w:val="vi-VN"/>
        </w:rPr>
        <w:tab/>
      </w:r>
      <w:r w:rsidRPr="008F6317">
        <w:rPr>
          <w:rFonts w:cs="Times New Roman"/>
          <w:sz w:val="28"/>
          <w:szCs w:val="28"/>
          <w:lang w:val="vi-VN"/>
        </w:rPr>
        <w:tab/>
      </w:r>
    </w:p>
    <w:p w14:paraId="75D0E45D" w14:textId="77777777" w:rsidR="008133A8" w:rsidRPr="008F6317" w:rsidRDefault="008133A8" w:rsidP="00D461FE">
      <w:pPr>
        <w:spacing w:after="0" w:line="312" w:lineRule="auto"/>
        <w:jc w:val="both"/>
        <w:rPr>
          <w:rFonts w:cs="Times New Roman"/>
          <w:sz w:val="28"/>
          <w:szCs w:val="28"/>
          <w:lang w:val="vi-VN"/>
        </w:rPr>
      </w:pPr>
      <w:r w:rsidRPr="008F6317">
        <w:rPr>
          <w:rFonts w:cs="Times New Roman"/>
          <w:sz w:val="28"/>
          <w:szCs w:val="28"/>
          <w:lang w:val="vi-VN"/>
        </w:rPr>
        <w:t>2.4.1. Bài tập 1.1: Vẽ mẫu chữ – số trên khổ A4.</w:t>
      </w:r>
    </w:p>
    <w:p w14:paraId="69D5AC4F" w14:textId="77777777" w:rsidR="008133A8" w:rsidRPr="008F6317" w:rsidRDefault="008133A8" w:rsidP="00D461FE">
      <w:pPr>
        <w:spacing w:after="0" w:line="312" w:lineRule="auto"/>
        <w:jc w:val="both"/>
        <w:rPr>
          <w:rFonts w:cs="Times New Roman"/>
          <w:sz w:val="28"/>
          <w:szCs w:val="28"/>
          <w:lang w:val="vi-VN"/>
        </w:rPr>
      </w:pPr>
      <w:r w:rsidRPr="008F6317">
        <w:rPr>
          <w:rFonts w:cs="Times New Roman"/>
          <w:sz w:val="28"/>
          <w:szCs w:val="28"/>
          <w:lang w:val="vi-VN"/>
        </w:rPr>
        <w:t>2.4.2. Bài tập 1.2: Vẽ đường nét trên khổ A4.</w:t>
      </w:r>
    </w:p>
    <w:p w14:paraId="45403B86" w14:textId="77777777" w:rsidR="008133A8" w:rsidRPr="008F6317" w:rsidRDefault="008133A8" w:rsidP="00D461FE">
      <w:pPr>
        <w:spacing w:after="0" w:line="312" w:lineRule="auto"/>
        <w:jc w:val="both"/>
        <w:rPr>
          <w:rFonts w:cs="Times New Roman"/>
          <w:sz w:val="28"/>
          <w:szCs w:val="28"/>
          <w:lang w:val="vi-VN"/>
        </w:rPr>
      </w:pPr>
    </w:p>
    <w:p w14:paraId="4C3861F0" w14:textId="77777777" w:rsidR="008133A8" w:rsidRPr="008F6317" w:rsidRDefault="008133A8" w:rsidP="00D461FE">
      <w:pPr>
        <w:widowControl w:val="0"/>
        <w:spacing w:after="0" w:line="312" w:lineRule="auto"/>
        <w:rPr>
          <w:rFonts w:eastAsia="Courier New" w:cs="Times New Roman"/>
          <w:b/>
          <w:i/>
          <w:iCs/>
          <w:sz w:val="28"/>
          <w:szCs w:val="28"/>
          <w:lang w:val="vi-VN" w:eastAsia="vi-VN"/>
        </w:rPr>
      </w:pPr>
      <w:proofErr w:type="spellStart"/>
      <w:r w:rsidRPr="008F6317">
        <w:rPr>
          <w:rFonts w:cs="Times New Roman"/>
          <w:b/>
          <w:sz w:val="28"/>
          <w:szCs w:val="28"/>
        </w:rPr>
        <w:t>Chương</w:t>
      </w:r>
      <w:proofErr w:type="spellEnd"/>
      <w:r w:rsidRPr="008F6317">
        <w:rPr>
          <w:rFonts w:cs="Times New Roman"/>
          <w:b/>
          <w:sz w:val="28"/>
          <w:szCs w:val="28"/>
        </w:rPr>
        <w:t xml:space="preserve"> 2: </w:t>
      </w:r>
      <w:r w:rsidRPr="008F6317">
        <w:rPr>
          <w:rFonts w:cs="Times New Roman"/>
          <w:b/>
          <w:sz w:val="28"/>
          <w:szCs w:val="28"/>
          <w:lang w:val="pt-BR"/>
        </w:rPr>
        <w:t>Giới thiệu</w:t>
      </w:r>
      <w:r w:rsidRPr="008F6317">
        <w:rPr>
          <w:rFonts w:eastAsia="Courier New" w:cs="Times New Roman"/>
          <w:b/>
          <w:i/>
          <w:iCs/>
          <w:sz w:val="28"/>
          <w:szCs w:val="28"/>
          <w:lang w:eastAsia="vi-VN"/>
        </w:rPr>
        <w:tab/>
      </w:r>
      <w:r w:rsidRPr="008F6317">
        <w:rPr>
          <w:rFonts w:eastAsia="Courier New" w:cs="Times New Roman"/>
          <w:b/>
          <w:i/>
          <w:iCs/>
          <w:sz w:val="28"/>
          <w:szCs w:val="28"/>
          <w:lang w:eastAsia="vi-VN"/>
        </w:rPr>
        <w:tab/>
      </w:r>
      <w:r w:rsidRPr="008F6317">
        <w:rPr>
          <w:rFonts w:eastAsia="Courier New" w:cs="Times New Roman"/>
          <w:b/>
          <w:i/>
          <w:iCs/>
          <w:sz w:val="28"/>
          <w:szCs w:val="28"/>
          <w:lang w:eastAsia="vi-VN"/>
        </w:rPr>
        <w:tab/>
      </w:r>
      <w:r w:rsidRPr="008F6317">
        <w:rPr>
          <w:rFonts w:eastAsia="Courier New" w:cs="Times New Roman"/>
          <w:b/>
          <w:i/>
          <w:iCs/>
          <w:sz w:val="28"/>
          <w:szCs w:val="28"/>
          <w:lang w:eastAsia="vi-VN"/>
        </w:rPr>
        <w:tab/>
      </w:r>
      <w:r w:rsidRPr="008F6317">
        <w:rPr>
          <w:rFonts w:eastAsia="Courier New" w:cs="Times New Roman"/>
          <w:b/>
          <w:i/>
          <w:iCs/>
          <w:sz w:val="28"/>
          <w:szCs w:val="28"/>
          <w:lang w:eastAsia="vi-VN"/>
        </w:rPr>
        <w:tab/>
      </w:r>
      <w:r w:rsidRPr="008F6317">
        <w:rPr>
          <w:rFonts w:eastAsia="Courier New" w:cs="Times New Roman"/>
          <w:b/>
          <w:i/>
          <w:iCs/>
          <w:sz w:val="28"/>
          <w:szCs w:val="28"/>
          <w:lang w:eastAsia="vi-VN"/>
        </w:rPr>
        <w:tab/>
      </w:r>
      <w:proofErr w:type="spellStart"/>
      <w:r w:rsidRPr="008F6317">
        <w:rPr>
          <w:rFonts w:cs="Times New Roman"/>
          <w:sz w:val="28"/>
          <w:szCs w:val="28"/>
        </w:rPr>
        <w:t>Thời</w:t>
      </w:r>
      <w:proofErr w:type="spellEnd"/>
      <w:r w:rsidRPr="008F6317">
        <w:rPr>
          <w:rFonts w:cs="Times New Roman"/>
          <w:sz w:val="28"/>
          <w:szCs w:val="28"/>
        </w:rPr>
        <w:t xml:space="preserve"> </w:t>
      </w:r>
      <w:proofErr w:type="spellStart"/>
      <w:r w:rsidRPr="008F6317">
        <w:rPr>
          <w:rFonts w:cs="Times New Roman"/>
          <w:sz w:val="28"/>
          <w:szCs w:val="28"/>
        </w:rPr>
        <w:t>gian</w:t>
      </w:r>
      <w:proofErr w:type="spellEnd"/>
      <w:r w:rsidRPr="008F6317">
        <w:rPr>
          <w:rFonts w:cs="Times New Roman"/>
          <w:sz w:val="28"/>
          <w:szCs w:val="28"/>
        </w:rPr>
        <w:t xml:space="preserve">: 5 </w:t>
      </w:r>
      <w:proofErr w:type="spellStart"/>
      <w:r w:rsidRPr="008F6317">
        <w:rPr>
          <w:rFonts w:cs="Times New Roman"/>
          <w:sz w:val="28"/>
          <w:szCs w:val="28"/>
        </w:rPr>
        <w:t>giờ</w:t>
      </w:r>
      <w:proofErr w:type="spellEnd"/>
    </w:p>
    <w:p w14:paraId="2A12215C" w14:textId="77777777" w:rsidR="008133A8" w:rsidRPr="008F6317" w:rsidRDefault="008133A8" w:rsidP="00D461FE">
      <w:pPr>
        <w:spacing w:after="0" w:line="312" w:lineRule="auto"/>
        <w:rPr>
          <w:rFonts w:cs="Times New Roman"/>
          <w:sz w:val="28"/>
          <w:szCs w:val="28"/>
          <w:lang w:val="vi-VN"/>
        </w:rPr>
      </w:pPr>
      <w:r w:rsidRPr="008F6317">
        <w:rPr>
          <w:rFonts w:cs="Times New Roman"/>
          <w:sz w:val="28"/>
          <w:szCs w:val="28"/>
          <w:lang w:val="vi-VN"/>
        </w:rPr>
        <w:t>1. Mục tiêu:</w:t>
      </w:r>
    </w:p>
    <w:p w14:paraId="149692DA" w14:textId="77777777" w:rsidR="008133A8" w:rsidRPr="008F6317" w:rsidRDefault="008133A8" w:rsidP="00D461FE">
      <w:pPr>
        <w:spacing w:after="0" w:line="312" w:lineRule="auto"/>
        <w:ind w:left="453" w:hanging="272"/>
        <w:jc w:val="both"/>
        <w:rPr>
          <w:rFonts w:cs="Times New Roman"/>
          <w:sz w:val="28"/>
          <w:szCs w:val="28"/>
          <w:lang w:val="vi-VN"/>
        </w:rPr>
      </w:pPr>
      <w:r w:rsidRPr="008F6317">
        <w:rPr>
          <w:rFonts w:cs="Times New Roman"/>
          <w:sz w:val="28"/>
          <w:szCs w:val="28"/>
          <w:lang w:val="vi-VN"/>
        </w:rPr>
        <w:t>-  Trình bày được ý nghĩa của chữ viết tắt CAD.</w:t>
      </w:r>
    </w:p>
    <w:p w14:paraId="6F8C7329" w14:textId="77777777" w:rsidR="008133A8" w:rsidRPr="008F6317" w:rsidRDefault="008133A8" w:rsidP="00D461FE">
      <w:pPr>
        <w:spacing w:after="0" w:line="312" w:lineRule="auto"/>
        <w:ind w:left="453" w:hanging="272"/>
        <w:jc w:val="both"/>
        <w:rPr>
          <w:rFonts w:cs="Times New Roman"/>
          <w:sz w:val="28"/>
          <w:szCs w:val="28"/>
          <w:lang w:val="vi-VN"/>
        </w:rPr>
      </w:pPr>
      <w:r w:rsidRPr="008F6317">
        <w:rPr>
          <w:rFonts w:cs="Times New Roman"/>
          <w:sz w:val="28"/>
          <w:szCs w:val="28"/>
          <w:lang w:val="vi-VN"/>
        </w:rPr>
        <w:t>-  Phân tích được đặc điểm và công dụng của phần mềm AutoCAD.</w:t>
      </w:r>
    </w:p>
    <w:p w14:paraId="7A2ACE0C" w14:textId="77777777" w:rsidR="008133A8" w:rsidRPr="008F6317" w:rsidRDefault="008133A8" w:rsidP="00D461FE">
      <w:pPr>
        <w:spacing w:after="0" w:line="312" w:lineRule="auto"/>
        <w:ind w:left="453" w:hanging="272"/>
        <w:jc w:val="both"/>
        <w:rPr>
          <w:rFonts w:cs="Times New Roman"/>
          <w:sz w:val="28"/>
          <w:szCs w:val="28"/>
          <w:lang w:val="vi-VN"/>
        </w:rPr>
      </w:pPr>
      <w:r w:rsidRPr="008F6317">
        <w:rPr>
          <w:rFonts w:cs="Times New Roman"/>
          <w:sz w:val="28"/>
          <w:szCs w:val="28"/>
          <w:lang w:val="vi-VN"/>
        </w:rPr>
        <w:t>-  Cài đặt được phần mềm AutoCAD.</w:t>
      </w:r>
    </w:p>
    <w:p w14:paraId="572FA0C3" w14:textId="77777777" w:rsidR="008133A8" w:rsidRPr="008F6317" w:rsidRDefault="008133A8" w:rsidP="00D461FE">
      <w:pPr>
        <w:spacing w:after="0" w:line="312" w:lineRule="auto"/>
        <w:ind w:left="453" w:hanging="272"/>
        <w:jc w:val="both"/>
        <w:rPr>
          <w:rFonts w:cs="Times New Roman"/>
          <w:sz w:val="28"/>
          <w:szCs w:val="28"/>
          <w:lang w:val="vi-VN"/>
        </w:rPr>
      </w:pPr>
      <w:r w:rsidRPr="008F6317">
        <w:rPr>
          <w:rFonts w:cs="Times New Roman"/>
          <w:sz w:val="28"/>
          <w:szCs w:val="28"/>
          <w:lang w:val="vi-VN"/>
        </w:rPr>
        <w:t>-  Liệt kê được các thao tác về file và công dụng các phím tắt.</w:t>
      </w:r>
    </w:p>
    <w:p w14:paraId="59374329" w14:textId="77777777" w:rsidR="008133A8" w:rsidRPr="008F6317" w:rsidRDefault="008133A8" w:rsidP="00D461FE">
      <w:pPr>
        <w:spacing w:after="0" w:line="312" w:lineRule="auto"/>
        <w:jc w:val="both"/>
        <w:rPr>
          <w:rFonts w:cs="Times New Roman"/>
          <w:sz w:val="28"/>
          <w:szCs w:val="28"/>
          <w:lang w:val="vi-VN"/>
        </w:rPr>
      </w:pPr>
      <w:r w:rsidRPr="008F6317">
        <w:rPr>
          <w:rFonts w:cs="Times New Roman"/>
          <w:sz w:val="28"/>
          <w:szCs w:val="28"/>
          <w:lang w:val="vi-VN"/>
        </w:rPr>
        <w:t>2. Nội dung chương:</w:t>
      </w:r>
    </w:p>
    <w:p w14:paraId="3818726F" w14:textId="77777777" w:rsidR="008133A8" w:rsidRPr="008F6317" w:rsidRDefault="008133A8" w:rsidP="00D461FE">
      <w:pPr>
        <w:tabs>
          <w:tab w:val="left" w:pos="6745"/>
        </w:tabs>
        <w:spacing w:after="0" w:line="312" w:lineRule="auto"/>
        <w:rPr>
          <w:rFonts w:cs="Times New Roman"/>
          <w:sz w:val="28"/>
          <w:szCs w:val="28"/>
          <w:lang w:val="vi-VN"/>
        </w:rPr>
      </w:pPr>
      <w:r w:rsidRPr="008F6317">
        <w:rPr>
          <w:rFonts w:cs="Times New Roman"/>
          <w:sz w:val="28"/>
          <w:szCs w:val="28"/>
          <w:lang w:val="vi-VN"/>
        </w:rPr>
        <w:t xml:space="preserve">2.1. Giới thiệu về CAD và phần mềm AutoCAD </w:t>
      </w:r>
      <w:r w:rsidRPr="008F6317">
        <w:rPr>
          <w:rFonts w:cs="Times New Roman"/>
          <w:sz w:val="28"/>
          <w:szCs w:val="28"/>
          <w:lang w:val="vi-VN"/>
        </w:rPr>
        <w:tab/>
        <w:t xml:space="preserve"> </w:t>
      </w:r>
    </w:p>
    <w:p w14:paraId="1CEACD70" w14:textId="77777777" w:rsidR="008133A8" w:rsidRPr="008F6317" w:rsidRDefault="008133A8" w:rsidP="00D461FE">
      <w:pPr>
        <w:tabs>
          <w:tab w:val="left" w:pos="6745"/>
        </w:tabs>
        <w:spacing w:after="0" w:line="312" w:lineRule="auto"/>
        <w:jc w:val="both"/>
        <w:rPr>
          <w:rFonts w:cs="Times New Roman"/>
          <w:sz w:val="28"/>
          <w:szCs w:val="28"/>
          <w:lang w:val="vi-VN"/>
        </w:rPr>
      </w:pPr>
      <w:r w:rsidRPr="008F6317">
        <w:rPr>
          <w:rFonts w:cs="Times New Roman"/>
          <w:sz w:val="28"/>
          <w:szCs w:val="28"/>
          <w:lang w:val="vi-VN"/>
        </w:rPr>
        <w:t>2.2. Cài đặt phần mềm AutoCAD</w:t>
      </w:r>
      <w:r w:rsidRPr="008F6317">
        <w:rPr>
          <w:rFonts w:cs="Times New Roman"/>
          <w:sz w:val="28"/>
          <w:szCs w:val="28"/>
          <w:lang w:val="vi-VN"/>
        </w:rPr>
        <w:tab/>
      </w:r>
    </w:p>
    <w:p w14:paraId="76D8159B" w14:textId="77777777" w:rsidR="008133A8" w:rsidRPr="008F6317" w:rsidRDefault="008133A8" w:rsidP="00D461FE">
      <w:pPr>
        <w:spacing w:after="0" w:line="312" w:lineRule="auto"/>
        <w:jc w:val="both"/>
        <w:rPr>
          <w:rFonts w:cs="Times New Roman"/>
          <w:sz w:val="28"/>
          <w:szCs w:val="28"/>
          <w:lang w:val="vi-VN"/>
        </w:rPr>
      </w:pPr>
      <w:r w:rsidRPr="008F6317">
        <w:rPr>
          <w:rFonts w:cs="Times New Roman"/>
          <w:sz w:val="28"/>
          <w:szCs w:val="28"/>
          <w:lang w:val="vi-VN"/>
        </w:rPr>
        <w:t>2.3. Khởi động AutoCAD</w:t>
      </w:r>
    </w:p>
    <w:p w14:paraId="5AC1C5EE" w14:textId="77777777" w:rsidR="008133A8" w:rsidRPr="008F6317" w:rsidRDefault="008133A8" w:rsidP="00D461FE">
      <w:pPr>
        <w:tabs>
          <w:tab w:val="left" w:pos="6745"/>
        </w:tabs>
        <w:spacing w:after="0" w:line="312" w:lineRule="auto"/>
        <w:jc w:val="both"/>
        <w:rPr>
          <w:rFonts w:cs="Times New Roman"/>
          <w:sz w:val="28"/>
          <w:szCs w:val="28"/>
          <w:lang w:val="vi-VN"/>
        </w:rPr>
      </w:pPr>
      <w:r w:rsidRPr="008F6317">
        <w:rPr>
          <w:rFonts w:cs="Times New Roman"/>
          <w:sz w:val="28"/>
          <w:szCs w:val="28"/>
          <w:lang w:val="vi-VN"/>
        </w:rPr>
        <w:t xml:space="preserve">2.4. Các thao tác về file </w:t>
      </w:r>
      <w:r w:rsidRPr="008F6317">
        <w:rPr>
          <w:rFonts w:cs="Times New Roman"/>
          <w:sz w:val="28"/>
          <w:szCs w:val="28"/>
          <w:lang w:val="vi-VN"/>
        </w:rPr>
        <w:tab/>
      </w:r>
    </w:p>
    <w:p w14:paraId="56D32795" w14:textId="77777777" w:rsidR="008133A8" w:rsidRPr="008F6317" w:rsidRDefault="008133A8" w:rsidP="00D461FE">
      <w:pPr>
        <w:spacing w:after="0" w:line="312" w:lineRule="auto"/>
        <w:jc w:val="both"/>
        <w:rPr>
          <w:rFonts w:cs="Times New Roman"/>
          <w:sz w:val="28"/>
          <w:szCs w:val="28"/>
          <w:lang w:val="vi-VN"/>
        </w:rPr>
      </w:pPr>
      <w:r w:rsidRPr="008F6317">
        <w:rPr>
          <w:rFonts w:cs="Times New Roman"/>
          <w:sz w:val="28"/>
          <w:szCs w:val="28"/>
          <w:lang w:val="vi-VN"/>
        </w:rPr>
        <w:t>2.5. Các chức năng phím tắt</w:t>
      </w:r>
    </w:p>
    <w:p w14:paraId="7DA25D16" w14:textId="77777777" w:rsidR="008133A8" w:rsidRPr="008F6317" w:rsidRDefault="008133A8" w:rsidP="00D461FE">
      <w:pPr>
        <w:spacing w:after="0" w:line="312" w:lineRule="auto"/>
        <w:jc w:val="both"/>
        <w:rPr>
          <w:rFonts w:cs="Times New Roman"/>
          <w:sz w:val="28"/>
          <w:szCs w:val="28"/>
          <w:lang w:val="vi-VN"/>
        </w:rPr>
      </w:pPr>
      <w:r w:rsidRPr="008F6317">
        <w:rPr>
          <w:rFonts w:cs="Times New Roman"/>
          <w:b/>
          <w:sz w:val="28"/>
          <w:szCs w:val="28"/>
          <w:lang w:val="vi-VN"/>
        </w:rPr>
        <w:t xml:space="preserve">Chương 3: </w:t>
      </w:r>
      <w:r w:rsidRPr="008F6317">
        <w:rPr>
          <w:rFonts w:cs="Times New Roman"/>
          <w:b/>
          <w:sz w:val="28"/>
          <w:szCs w:val="28"/>
          <w:lang w:val="pt-BR"/>
        </w:rPr>
        <w:t>Thiết lập bản vẽ</w:t>
      </w:r>
      <w:r w:rsidRPr="008F6317">
        <w:rPr>
          <w:rFonts w:cs="Times New Roman"/>
          <w:sz w:val="28"/>
          <w:szCs w:val="28"/>
          <w:lang w:val="vi-VN"/>
        </w:rPr>
        <w:tab/>
      </w:r>
      <w:r w:rsidRPr="008F6317">
        <w:rPr>
          <w:rFonts w:cs="Times New Roman"/>
          <w:sz w:val="28"/>
          <w:szCs w:val="28"/>
          <w:lang w:val="vi-VN"/>
        </w:rPr>
        <w:tab/>
      </w:r>
      <w:r w:rsidRPr="008F6317">
        <w:rPr>
          <w:rFonts w:cs="Times New Roman"/>
          <w:sz w:val="28"/>
          <w:szCs w:val="28"/>
          <w:lang w:val="vi-VN"/>
        </w:rPr>
        <w:tab/>
      </w:r>
      <w:r w:rsidRPr="008F6317">
        <w:rPr>
          <w:rFonts w:cs="Times New Roman"/>
          <w:sz w:val="28"/>
          <w:szCs w:val="28"/>
          <w:lang w:val="vi-VN"/>
        </w:rPr>
        <w:tab/>
      </w:r>
      <w:r w:rsidRPr="008F6317">
        <w:rPr>
          <w:rFonts w:cs="Times New Roman"/>
          <w:sz w:val="28"/>
          <w:szCs w:val="28"/>
          <w:lang w:val="vi-VN"/>
        </w:rPr>
        <w:tab/>
        <w:t>Thời gian: 5 giờ</w:t>
      </w:r>
    </w:p>
    <w:p w14:paraId="58DA0CA7" w14:textId="77777777" w:rsidR="008133A8" w:rsidRPr="008F6317" w:rsidRDefault="008133A8" w:rsidP="00D461FE">
      <w:pPr>
        <w:spacing w:after="0" w:line="312" w:lineRule="auto"/>
        <w:jc w:val="both"/>
        <w:rPr>
          <w:rFonts w:cs="Times New Roman"/>
          <w:sz w:val="28"/>
          <w:szCs w:val="28"/>
          <w:lang w:val="vi-VN"/>
        </w:rPr>
      </w:pPr>
      <w:r w:rsidRPr="008F6317">
        <w:rPr>
          <w:rFonts w:cs="Times New Roman"/>
          <w:sz w:val="28"/>
          <w:szCs w:val="28"/>
          <w:lang w:val="vi-VN"/>
        </w:rPr>
        <w:t>1. Mục tiêu:</w:t>
      </w:r>
    </w:p>
    <w:p w14:paraId="40243FA7" w14:textId="77777777" w:rsidR="008133A8" w:rsidRPr="008F6317" w:rsidRDefault="008133A8" w:rsidP="00D461FE">
      <w:pPr>
        <w:spacing w:after="0" w:line="312" w:lineRule="auto"/>
        <w:ind w:left="453" w:hanging="272"/>
        <w:jc w:val="both"/>
        <w:rPr>
          <w:rFonts w:cs="Times New Roman"/>
          <w:sz w:val="28"/>
          <w:szCs w:val="28"/>
          <w:lang w:val="vi-VN"/>
        </w:rPr>
      </w:pPr>
      <w:r w:rsidRPr="008F6317">
        <w:rPr>
          <w:rFonts w:cs="Times New Roman"/>
          <w:sz w:val="28"/>
          <w:szCs w:val="28"/>
          <w:lang w:val="vi-VN"/>
        </w:rPr>
        <w:t>-  Trình bày được phương pháp xác định bản vẽ.</w:t>
      </w:r>
    </w:p>
    <w:p w14:paraId="49AAD377" w14:textId="77777777" w:rsidR="008133A8" w:rsidRPr="008F6317" w:rsidRDefault="008133A8" w:rsidP="00D461FE">
      <w:pPr>
        <w:spacing w:after="0" w:line="312" w:lineRule="auto"/>
        <w:ind w:left="453" w:hanging="272"/>
        <w:jc w:val="both"/>
        <w:rPr>
          <w:rFonts w:cs="Times New Roman"/>
          <w:sz w:val="28"/>
          <w:szCs w:val="28"/>
          <w:lang w:val="vi-VN"/>
        </w:rPr>
      </w:pPr>
      <w:r w:rsidRPr="008F6317">
        <w:rPr>
          <w:rFonts w:cs="Times New Roman"/>
          <w:sz w:val="28"/>
          <w:szCs w:val="28"/>
          <w:lang w:val="vi-VN"/>
        </w:rPr>
        <w:t>-  Phân biệt được hai hệ thống tọa độ cố định và hệ thống tọa độ định vị lại.</w:t>
      </w:r>
    </w:p>
    <w:p w14:paraId="397F685A" w14:textId="77777777" w:rsidR="008133A8" w:rsidRPr="008F6317" w:rsidRDefault="008133A8" w:rsidP="00D461FE">
      <w:pPr>
        <w:spacing w:after="0" w:line="312" w:lineRule="auto"/>
        <w:ind w:left="453" w:hanging="272"/>
        <w:jc w:val="both"/>
        <w:rPr>
          <w:rFonts w:cs="Times New Roman"/>
          <w:sz w:val="28"/>
          <w:szCs w:val="28"/>
          <w:lang w:val="vi-VN"/>
        </w:rPr>
      </w:pPr>
      <w:r w:rsidRPr="008F6317">
        <w:rPr>
          <w:rFonts w:cs="Times New Roman"/>
          <w:sz w:val="28"/>
          <w:szCs w:val="28"/>
          <w:lang w:val="vi-VN"/>
        </w:rPr>
        <w:t>-  Thực hiện được các thao tác chọn đối tượng, truy bắt đối tượng và điều khiển tầm nhìn.</w:t>
      </w:r>
    </w:p>
    <w:p w14:paraId="67D322A7" w14:textId="77777777" w:rsidR="008133A8" w:rsidRPr="008F6317" w:rsidRDefault="008133A8" w:rsidP="00D461FE">
      <w:pPr>
        <w:spacing w:after="0" w:line="312" w:lineRule="auto"/>
        <w:jc w:val="both"/>
        <w:rPr>
          <w:rFonts w:cs="Times New Roman"/>
          <w:sz w:val="28"/>
          <w:szCs w:val="28"/>
          <w:lang w:val="vi-VN"/>
        </w:rPr>
      </w:pPr>
      <w:r w:rsidRPr="008F6317">
        <w:rPr>
          <w:rFonts w:cs="Times New Roman"/>
          <w:sz w:val="28"/>
          <w:szCs w:val="28"/>
          <w:lang w:val="vi-VN"/>
        </w:rPr>
        <w:t>2. Nội dung bài:</w:t>
      </w:r>
    </w:p>
    <w:p w14:paraId="29E55855" w14:textId="77777777" w:rsidR="008133A8" w:rsidRPr="008F6317" w:rsidRDefault="008133A8" w:rsidP="00D461FE">
      <w:pPr>
        <w:spacing w:after="0" w:line="312" w:lineRule="auto"/>
        <w:jc w:val="both"/>
        <w:rPr>
          <w:rFonts w:cs="Times New Roman"/>
          <w:sz w:val="28"/>
          <w:szCs w:val="28"/>
          <w:lang w:val="vi-VN"/>
        </w:rPr>
      </w:pPr>
      <w:r w:rsidRPr="008F6317">
        <w:rPr>
          <w:rFonts w:cs="Times New Roman"/>
          <w:sz w:val="28"/>
          <w:szCs w:val="28"/>
          <w:lang w:val="vi-VN"/>
        </w:rPr>
        <w:t xml:space="preserve">2.1. Xác định bản vẽ </w:t>
      </w:r>
      <w:r w:rsidRPr="008F6317">
        <w:rPr>
          <w:rFonts w:cs="Times New Roman"/>
          <w:sz w:val="28"/>
          <w:szCs w:val="28"/>
          <w:lang w:val="vi-VN"/>
        </w:rPr>
        <w:tab/>
      </w:r>
    </w:p>
    <w:p w14:paraId="5E7A6B6D" w14:textId="77777777" w:rsidR="008133A8" w:rsidRPr="008F6317" w:rsidRDefault="008133A8" w:rsidP="00D461FE">
      <w:pPr>
        <w:spacing w:after="0" w:line="312" w:lineRule="auto"/>
        <w:jc w:val="both"/>
        <w:rPr>
          <w:rFonts w:cs="Times New Roman"/>
          <w:sz w:val="28"/>
          <w:szCs w:val="28"/>
          <w:lang w:val="vi-VN"/>
        </w:rPr>
      </w:pPr>
      <w:r w:rsidRPr="008F6317">
        <w:rPr>
          <w:rFonts w:cs="Times New Roman"/>
          <w:sz w:val="28"/>
          <w:szCs w:val="28"/>
          <w:lang w:val="vi-VN"/>
        </w:rPr>
        <w:lastRenderedPageBreak/>
        <w:t>2.1.1. Thiết lập giới hạn bản vẽ</w:t>
      </w:r>
    </w:p>
    <w:p w14:paraId="1978176E" w14:textId="77777777" w:rsidR="008133A8" w:rsidRPr="008F6317" w:rsidRDefault="008133A8" w:rsidP="00D461FE">
      <w:pPr>
        <w:spacing w:after="0" w:line="312" w:lineRule="auto"/>
        <w:jc w:val="both"/>
        <w:rPr>
          <w:rFonts w:cs="Times New Roman"/>
          <w:sz w:val="28"/>
          <w:szCs w:val="28"/>
          <w:lang w:val="vi-VN"/>
        </w:rPr>
      </w:pPr>
      <w:r w:rsidRPr="008F6317">
        <w:rPr>
          <w:rFonts w:cs="Times New Roman"/>
          <w:sz w:val="28"/>
          <w:szCs w:val="28"/>
          <w:lang w:val="vi-VN"/>
        </w:rPr>
        <w:t>2.1.2. Định đơn vị bản vẽ</w:t>
      </w:r>
    </w:p>
    <w:p w14:paraId="2F27A0D7" w14:textId="77777777" w:rsidR="008133A8" w:rsidRPr="008F6317" w:rsidRDefault="008133A8" w:rsidP="00D461FE">
      <w:pPr>
        <w:spacing w:after="0" w:line="312" w:lineRule="auto"/>
        <w:jc w:val="both"/>
        <w:rPr>
          <w:rFonts w:cs="Times New Roman"/>
          <w:sz w:val="28"/>
          <w:szCs w:val="28"/>
          <w:lang w:val="vi-VN"/>
        </w:rPr>
      </w:pPr>
      <w:r w:rsidRPr="008F6317">
        <w:rPr>
          <w:rFonts w:cs="Times New Roman"/>
          <w:sz w:val="28"/>
          <w:szCs w:val="28"/>
          <w:lang w:val="vi-VN"/>
        </w:rPr>
        <w:t>2.1.3. Công cụ trợ giúp</w:t>
      </w:r>
    </w:p>
    <w:p w14:paraId="1E5235B1" w14:textId="77777777" w:rsidR="008133A8" w:rsidRPr="008F6317" w:rsidRDefault="008133A8" w:rsidP="00D461FE">
      <w:pPr>
        <w:spacing w:after="0" w:line="312" w:lineRule="auto"/>
        <w:jc w:val="both"/>
        <w:rPr>
          <w:rFonts w:cs="Times New Roman"/>
          <w:sz w:val="28"/>
          <w:szCs w:val="28"/>
          <w:lang w:val="vi-VN"/>
        </w:rPr>
      </w:pPr>
      <w:r w:rsidRPr="008F6317">
        <w:rPr>
          <w:rFonts w:cs="Times New Roman"/>
          <w:sz w:val="28"/>
          <w:szCs w:val="28"/>
          <w:lang w:val="vi-VN"/>
        </w:rPr>
        <w:t>2.1.4. Hệ thống tọa độ cố định (WCS) và hệ thống tọa độ định vị lại (UCS)</w:t>
      </w:r>
    </w:p>
    <w:p w14:paraId="52E29C1E" w14:textId="77777777" w:rsidR="008133A8" w:rsidRPr="008F6317" w:rsidRDefault="008133A8" w:rsidP="00D461FE">
      <w:pPr>
        <w:spacing w:after="0" w:line="312" w:lineRule="auto"/>
        <w:jc w:val="both"/>
        <w:rPr>
          <w:rFonts w:cs="Times New Roman"/>
          <w:sz w:val="28"/>
          <w:szCs w:val="28"/>
          <w:lang w:val="vi-VN"/>
        </w:rPr>
      </w:pPr>
      <w:r w:rsidRPr="008F6317">
        <w:rPr>
          <w:rFonts w:cs="Times New Roman"/>
          <w:sz w:val="28"/>
          <w:szCs w:val="28"/>
          <w:lang w:val="vi-VN"/>
        </w:rPr>
        <w:t xml:space="preserve">2.2. Các thao tác cơ bản </w:t>
      </w:r>
      <w:r w:rsidRPr="008F6317">
        <w:rPr>
          <w:rFonts w:cs="Times New Roman"/>
          <w:sz w:val="28"/>
          <w:szCs w:val="28"/>
          <w:lang w:val="vi-VN"/>
        </w:rPr>
        <w:tab/>
      </w:r>
    </w:p>
    <w:p w14:paraId="5A8C1C6A" w14:textId="77777777" w:rsidR="008133A8" w:rsidRPr="008F6317" w:rsidRDefault="008133A8" w:rsidP="00D461FE">
      <w:pPr>
        <w:spacing w:after="0" w:line="312" w:lineRule="auto"/>
        <w:jc w:val="both"/>
        <w:rPr>
          <w:rFonts w:cs="Times New Roman"/>
          <w:sz w:val="28"/>
          <w:szCs w:val="28"/>
          <w:lang w:val="vi-VN"/>
        </w:rPr>
      </w:pPr>
      <w:r w:rsidRPr="008F6317">
        <w:rPr>
          <w:rFonts w:cs="Times New Roman"/>
          <w:sz w:val="28"/>
          <w:szCs w:val="28"/>
          <w:lang w:val="vi-VN"/>
        </w:rPr>
        <w:t>2.2.1. Chọn đối tượng</w:t>
      </w:r>
    </w:p>
    <w:p w14:paraId="4C2AEF77" w14:textId="77777777" w:rsidR="008133A8" w:rsidRPr="008F6317" w:rsidRDefault="008133A8" w:rsidP="00D461FE">
      <w:pPr>
        <w:spacing w:after="0" w:line="312" w:lineRule="auto"/>
        <w:jc w:val="both"/>
        <w:rPr>
          <w:rFonts w:cs="Times New Roman"/>
          <w:sz w:val="28"/>
          <w:szCs w:val="28"/>
          <w:lang w:val="vi-VN"/>
        </w:rPr>
      </w:pPr>
      <w:r w:rsidRPr="008F6317">
        <w:rPr>
          <w:rFonts w:cs="Times New Roman"/>
          <w:sz w:val="28"/>
          <w:szCs w:val="28"/>
          <w:lang w:val="vi-VN"/>
        </w:rPr>
        <w:t>2.2.2. Điều khiển tầm nhìn</w:t>
      </w:r>
    </w:p>
    <w:p w14:paraId="263183B8"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2.2.3. </w:t>
      </w:r>
      <w:proofErr w:type="spellStart"/>
      <w:r w:rsidRPr="008F6317">
        <w:rPr>
          <w:rFonts w:cs="Times New Roman"/>
          <w:sz w:val="28"/>
          <w:szCs w:val="28"/>
        </w:rPr>
        <w:t>Truy</w:t>
      </w:r>
      <w:proofErr w:type="spellEnd"/>
      <w:r w:rsidRPr="008F6317">
        <w:rPr>
          <w:rFonts w:cs="Times New Roman"/>
          <w:sz w:val="28"/>
          <w:szCs w:val="28"/>
        </w:rPr>
        <w:t xml:space="preserve"> </w:t>
      </w:r>
      <w:proofErr w:type="spellStart"/>
      <w:r w:rsidRPr="008F6317">
        <w:rPr>
          <w:rFonts w:cs="Times New Roman"/>
          <w:sz w:val="28"/>
          <w:szCs w:val="28"/>
        </w:rPr>
        <w:t>bắt</w:t>
      </w:r>
      <w:proofErr w:type="spellEnd"/>
      <w:r w:rsidRPr="008F6317">
        <w:rPr>
          <w:rFonts w:cs="Times New Roman"/>
          <w:sz w:val="28"/>
          <w:szCs w:val="28"/>
        </w:rPr>
        <w:t xml:space="preserve"> </w:t>
      </w:r>
      <w:proofErr w:type="spellStart"/>
      <w:r w:rsidRPr="008F6317">
        <w:rPr>
          <w:rFonts w:cs="Times New Roman"/>
          <w:sz w:val="28"/>
          <w:szCs w:val="28"/>
        </w:rPr>
        <w:t>đối</w:t>
      </w:r>
      <w:proofErr w:type="spellEnd"/>
      <w:r w:rsidRPr="008F6317">
        <w:rPr>
          <w:rFonts w:cs="Times New Roman"/>
          <w:sz w:val="28"/>
          <w:szCs w:val="28"/>
        </w:rPr>
        <w:t xml:space="preserve"> </w:t>
      </w:r>
      <w:proofErr w:type="spellStart"/>
      <w:r w:rsidRPr="008F6317">
        <w:rPr>
          <w:rFonts w:cs="Times New Roman"/>
          <w:sz w:val="28"/>
          <w:szCs w:val="28"/>
        </w:rPr>
        <w:t>tượng</w:t>
      </w:r>
      <w:proofErr w:type="spellEnd"/>
      <w:r w:rsidRPr="008F6317">
        <w:rPr>
          <w:rFonts w:cs="Times New Roman"/>
          <w:sz w:val="28"/>
          <w:szCs w:val="28"/>
        </w:rPr>
        <w:t xml:space="preserve"> (Object Snap)</w:t>
      </w:r>
    </w:p>
    <w:p w14:paraId="5496FB5D" w14:textId="77777777" w:rsidR="008133A8" w:rsidRPr="008F6317" w:rsidRDefault="008133A8" w:rsidP="00D461FE">
      <w:pPr>
        <w:spacing w:after="0" w:line="312" w:lineRule="auto"/>
        <w:jc w:val="both"/>
        <w:rPr>
          <w:rFonts w:cs="Times New Roman"/>
          <w:sz w:val="28"/>
          <w:szCs w:val="28"/>
        </w:rPr>
      </w:pPr>
    </w:p>
    <w:p w14:paraId="3F36109A" w14:textId="77777777" w:rsidR="008133A8" w:rsidRPr="008F6317" w:rsidRDefault="008133A8" w:rsidP="00D461FE">
      <w:pPr>
        <w:spacing w:after="0" w:line="312" w:lineRule="auto"/>
        <w:jc w:val="both"/>
        <w:rPr>
          <w:rFonts w:cs="Times New Roman"/>
          <w:sz w:val="28"/>
          <w:szCs w:val="28"/>
        </w:rPr>
      </w:pPr>
      <w:proofErr w:type="spellStart"/>
      <w:r w:rsidRPr="008F6317">
        <w:rPr>
          <w:rFonts w:cs="Times New Roman"/>
          <w:b/>
          <w:sz w:val="28"/>
          <w:szCs w:val="28"/>
        </w:rPr>
        <w:t>Chương</w:t>
      </w:r>
      <w:proofErr w:type="spellEnd"/>
      <w:r w:rsidRPr="008F6317">
        <w:rPr>
          <w:rFonts w:cs="Times New Roman"/>
          <w:b/>
          <w:sz w:val="28"/>
          <w:szCs w:val="28"/>
        </w:rPr>
        <w:t xml:space="preserve"> 4: </w:t>
      </w:r>
      <w:r w:rsidRPr="008F6317">
        <w:rPr>
          <w:rFonts w:cs="Times New Roman"/>
          <w:b/>
          <w:sz w:val="28"/>
          <w:szCs w:val="28"/>
          <w:lang w:val="pt-BR"/>
        </w:rPr>
        <w:t>Lệnh vẽ cơ bản</w:t>
      </w:r>
      <w:r w:rsidRPr="008F6317">
        <w:rPr>
          <w:rFonts w:cs="Times New Roman"/>
          <w:b/>
          <w:sz w:val="28"/>
          <w:szCs w:val="28"/>
        </w:rPr>
        <w:tab/>
      </w:r>
      <w:r w:rsidRPr="008F6317">
        <w:rPr>
          <w:rFonts w:cs="Times New Roman"/>
          <w:sz w:val="28"/>
          <w:szCs w:val="28"/>
        </w:rPr>
        <w:tab/>
      </w:r>
      <w:r w:rsidRPr="008F6317">
        <w:rPr>
          <w:rFonts w:cs="Times New Roman"/>
          <w:sz w:val="28"/>
          <w:szCs w:val="28"/>
        </w:rPr>
        <w:tab/>
      </w:r>
      <w:r w:rsidRPr="008F6317">
        <w:rPr>
          <w:rFonts w:cs="Times New Roman"/>
          <w:sz w:val="28"/>
          <w:szCs w:val="28"/>
        </w:rPr>
        <w:tab/>
      </w:r>
      <w:proofErr w:type="spellStart"/>
      <w:r w:rsidRPr="008F6317">
        <w:rPr>
          <w:rFonts w:cs="Times New Roman"/>
          <w:sz w:val="28"/>
          <w:szCs w:val="28"/>
        </w:rPr>
        <w:t>Thời</w:t>
      </w:r>
      <w:proofErr w:type="spellEnd"/>
      <w:r w:rsidRPr="008F6317">
        <w:rPr>
          <w:rFonts w:cs="Times New Roman"/>
          <w:sz w:val="28"/>
          <w:szCs w:val="28"/>
        </w:rPr>
        <w:t xml:space="preserve"> </w:t>
      </w:r>
      <w:proofErr w:type="spellStart"/>
      <w:r w:rsidRPr="008F6317">
        <w:rPr>
          <w:rFonts w:cs="Times New Roman"/>
          <w:sz w:val="28"/>
          <w:szCs w:val="28"/>
        </w:rPr>
        <w:t>gian</w:t>
      </w:r>
      <w:proofErr w:type="spellEnd"/>
      <w:r w:rsidRPr="008F6317">
        <w:rPr>
          <w:rFonts w:cs="Times New Roman"/>
          <w:sz w:val="28"/>
          <w:szCs w:val="28"/>
        </w:rPr>
        <w:t xml:space="preserve">: 20 </w:t>
      </w:r>
      <w:proofErr w:type="spellStart"/>
      <w:r w:rsidRPr="008F6317">
        <w:rPr>
          <w:rFonts w:cs="Times New Roman"/>
          <w:sz w:val="28"/>
          <w:szCs w:val="28"/>
        </w:rPr>
        <w:t>giờ</w:t>
      </w:r>
      <w:proofErr w:type="spellEnd"/>
    </w:p>
    <w:p w14:paraId="1827BA6A" w14:textId="77777777" w:rsidR="008133A8" w:rsidRPr="008F6317" w:rsidRDefault="008133A8" w:rsidP="00D461FE">
      <w:pPr>
        <w:spacing w:after="0" w:line="312" w:lineRule="auto"/>
        <w:jc w:val="both"/>
        <w:rPr>
          <w:rFonts w:cs="Times New Roman"/>
          <w:b/>
          <w:sz w:val="28"/>
          <w:szCs w:val="28"/>
        </w:rPr>
      </w:pPr>
      <w:r w:rsidRPr="008F6317">
        <w:rPr>
          <w:rFonts w:cs="Times New Roman"/>
          <w:sz w:val="28"/>
          <w:szCs w:val="28"/>
        </w:rPr>
        <w:tab/>
      </w:r>
      <w:r w:rsidRPr="008F6317">
        <w:rPr>
          <w:rFonts w:cs="Times New Roman"/>
          <w:b/>
          <w:sz w:val="28"/>
          <w:szCs w:val="28"/>
        </w:rPr>
        <w:tab/>
      </w:r>
    </w:p>
    <w:p w14:paraId="47273F83"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1. </w:t>
      </w:r>
      <w:proofErr w:type="spellStart"/>
      <w:r w:rsidRPr="008F6317">
        <w:rPr>
          <w:rFonts w:cs="Times New Roman"/>
          <w:sz w:val="28"/>
          <w:szCs w:val="28"/>
        </w:rPr>
        <w:t>Mục</w:t>
      </w:r>
      <w:proofErr w:type="spellEnd"/>
      <w:r w:rsidRPr="008F6317">
        <w:rPr>
          <w:rFonts w:cs="Times New Roman"/>
          <w:sz w:val="28"/>
          <w:szCs w:val="28"/>
        </w:rPr>
        <w:t xml:space="preserve"> </w:t>
      </w:r>
      <w:proofErr w:type="spellStart"/>
      <w:r w:rsidRPr="008F6317">
        <w:rPr>
          <w:rFonts w:cs="Times New Roman"/>
          <w:sz w:val="28"/>
          <w:szCs w:val="28"/>
        </w:rPr>
        <w:t>tiêu</w:t>
      </w:r>
      <w:proofErr w:type="spellEnd"/>
      <w:r w:rsidRPr="008F6317">
        <w:rPr>
          <w:rFonts w:cs="Times New Roman"/>
          <w:sz w:val="28"/>
          <w:szCs w:val="28"/>
        </w:rPr>
        <w:t>:</w:t>
      </w:r>
    </w:p>
    <w:p w14:paraId="47BC579C" w14:textId="77777777" w:rsidR="008133A8" w:rsidRPr="008F6317" w:rsidRDefault="008133A8" w:rsidP="00D461FE">
      <w:pPr>
        <w:spacing w:after="0" w:line="312" w:lineRule="auto"/>
        <w:ind w:left="453" w:hanging="272"/>
        <w:jc w:val="both"/>
        <w:rPr>
          <w:rFonts w:cs="Times New Roman"/>
          <w:sz w:val="28"/>
          <w:szCs w:val="28"/>
        </w:rPr>
      </w:pPr>
      <w:r w:rsidRPr="008F6317">
        <w:rPr>
          <w:rFonts w:cs="Times New Roman"/>
          <w:sz w:val="28"/>
          <w:szCs w:val="28"/>
        </w:rPr>
        <w:t xml:space="preserve">-  </w:t>
      </w:r>
      <w:proofErr w:type="spellStart"/>
      <w:r w:rsidRPr="008F6317">
        <w:rPr>
          <w:rFonts w:cs="Times New Roman"/>
          <w:sz w:val="28"/>
          <w:szCs w:val="28"/>
        </w:rPr>
        <w:t>Trình</w:t>
      </w:r>
      <w:proofErr w:type="spellEnd"/>
      <w:r w:rsidRPr="008F6317">
        <w:rPr>
          <w:rFonts w:cs="Times New Roman"/>
          <w:sz w:val="28"/>
          <w:szCs w:val="28"/>
        </w:rPr>
        <w:t xml:space="preserve"> </w:t>
      </w:r>
      <w:proofErr w:type="spellStart"/>
      <w:r w:rsidRPr="008F6317">
        <w:rPr>
          <w:rFonts w:cs="Times New Roman"/>
          <w:sz w:val="28"/>
          <w:szCs w:val="28"/>
        </w:rPr>
        <w:t>bày</w:t>
      </w:r>
      <w:proofErr w:type="spellEnd"/>
      <w:r w:rsidRPr="008F6317">
        <w:rPr>
          <w:rFonts w:cs="Times New Roman"/>
          <w:sz w:val="28"/>
          <w:szCs w:val="28"/>
        </w:rPr>
        <w:t xml:space="preserve"> </w:t>
      </w:r>
      <w:proofErr w:type="spellStart"/>
      <w:r w:rsidRPr="008F6317">
        <w:rPr>
          <w:rFonts w:cs="Times New Roman"/>
          <w:sz w:val="28"/>
          <w:szCs w:val="28"/>
        </w:rPr>
        <w:t>được</w:t>
      </w:r>
      <w:proofErr w:type="spellEnd"/>
      <w:r w:rsidRPr="008F6317">
        <w:rPr>
          <w:rFonts w:cs="Times New Roman"/>
          <w:sz w:val="28"/>
          <w:szCs w:val="28"/>
        </w:rPr>
        <w:t xml:space="preserve"> </w:t>
      </w:r>
      <w:proofErr w:type="spellStart"/>
      <w:r w:rsidRPr="008F6317">
        <w:rPr>
          <w:rFonts w:cs="Times New Roman"/>
          <w:sz w:val="28"/>
          <w:szCs w:val="28"/>
        </w:rPr>
        <w:t>các</w:t>
      </w:r>
      <w:proofErr w:type="spellEnd"/>
      <w:r w:rsidRPr="008F6317">
        <w:rPr>
          <w:rFonts w:cs="Times New Roman"/>
          <w:sz w:val="28"/>
          <w:szCs w:val="28"/>
        </w:rPr>
        <w:t xml:space="preserve"> </w:t>
      </w:r>
      <w:proofErr w:type="spellStart"/>
      <w:r w:rsidRPr="008F6317">
        <w:rPr>
          <w:rFonts w:cs="Times New Roman"/>
          <w:sz w:val="28"/>
          <w:szCs w:val="28"/>
        </w:rPr>
        <w:t>phương</w:t>
      </w:r>
      <w:proofErr w:type="spellEnd"/>
      <w:r w:rsidRPr="008F6317">
        <w:rPr>
          <w:rFonts w:cs="Times New Roman"/>
          <w:sz w:val="28"/>
          <w:szCs w:val="28"/>
        </w:rPr>
        <w:t xml:space="preserve"> </w:t>
      </w:r>
      <w:proofErr w:type="spellStart"/>
      <w:r w:rsidRPr="008F6317">
        <w:rPr>
          <w:rFonts w:cs="Times New Roman"/>
          <w:sz w:val="28"/>
          <w:szCs w:val="28"/>
        </w:rPr>
        <w:t>pháp</w:t>
      </w:r>
      <w:proofErr w:type="spellEnd"/>
      <w:r w:rsidRPr="008F6317">
        <w:rPr>
          <w:rFonts w:cs="Times New Roman"/>
          <w:sz w:val="28"/>
          <w:szCs w:val="28"/>
        </w:rPr>
        <w:t xml:space="preserve">, </w:t>
      </w:r>
      <w:proofErr w:type="spellStart"/>
      <w:r w:rsidRPr="008F6317">
        <w:rPr>
          <w:rFonts w:cs="Times New Roman"/>
          <w:sz w:val="28"/>
          <w:szCs w:val="28"/>
        </w:rPr>
        <w:t>các</w:t>
      </w:r>
      <w:proofErr w:type="spellEnd"/>
      <w:r w:rsidRPr="008F6317">
        <w:rPr>
          <w:rFonts w:cs="Times New Roman"/>
          <w:sz w:val="28"/>
          <w:szCs w:val="28"/>
        </w:rPr>
        <w:t xml:space="preserve"> </w:t>
      </w:r>
      <w:proofErr w:type="spellStart"/>
      <w:r w:rsidRPr="008F6317">
        <w:rPr>
          <w:rFonts w:cs="Times New Roman"/>
          <w:sz w:val="28"/>
          <w:szCs w:val="28"/>
        </w:rPr>
        <w:t>công</w:t>
      </w:r>
      <w:proofErr w:type="spellEnd"/>
      <w:r w:rsidRPr="008F6317">
        <w:rPr>
          <w:rFonts w:cs="Times New Roman"/>
          <w:sz w:val="28"/>
          <w:szCs w:val="28"/>
        </w:rPr>
        <w:t xml:space="preserve"> </w:t>
      </w:r>
      <w:proofErr w:type="spellStart"/>
      <w:r w:rsidRPr="008F6317">
        <w:rPr>
          <w:rFonts w:cs="Times New Roman"/>
          <w:sz w:val="28"/>
          <w:szCs w:val="28"/>
        </w:rPr>
        <w:t>cụ</w:t>
      </w:r>
      <w:proofErr w:type="spellEnd"/>
      <w:r w:rsidRPr="008F6317">
        <w:rPr>
          <w:rFonts w:cs="Times New Roman"/>
          <w:sz w:val="28"/>
          <w:szCs w:val="28"/>
        </w:rPr>
        <w:t xml:space="preserve"> </w:t>
      </w:r>
      <w:proofErr w:type="spellStart"/>
      <w:r w:rsidRPr="008F6317">
        <w:rPr>
          <w:rFonts w:cs="Times New Roman"/>
          <w:sz w:val="28"/>
          <w:szCs w:val="28"/>
        </w:rPr>
        <w:t>để</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proofErr w:type="spellStart"/>
      <w:r w:rsidRPr="008F6317">
        <w:rPr>
          <w:rFonts w:cs="Times New Roman"/>
          <w:sz w:val="28"/>
          <w:szCs w:val="28"/>
        </w:rPr>
        <w:t>các</w:t>
      </w:r>
      <w:proofErr w:type="spellEnd"/>
      <w:r w:rsidRPr="008F6317">
        <w:rPr>
          <w:rFonts w:cs="Times New Roman"/>
          <w:sz w:val="28"/>
          <w:szCs w:val="28"/>
        </w:rPr>
        <w:t xml:space="preserve"> </w:t>
      </w:r>
      <w:proofErr w:type="spellStart"/>
      <w:r w:rsidRPr="008F6317">
        <w:rPr>
          <w:rFonts w:cs="Times New Roman"/>
          <w:sz w:val="28"/>
          <w:szCs w:val="28"/>
        </w:rPr>
        <w:t>đối</w:t>
      </w:r>
      <w:proofErr w:type="spellEnd"/>
      <w:r w:rsidRPr="008F6317">
        <w:rPr>
          <w:rFonts w:cs="Times New Roman"/>
          <w:sz w:val="28"/>
          <w:szCs w:val="28"/>
        </w:rPr>
        <w:t xml:space="preserve"> </w:t>
      </w:r>
      <w:proofErr w:type="spellStart"/>
      <w:r w:rsidRPr="008F6317">
        <w:rPr>
          <w:rFonts w:cs="Times New Roman"/>
          <w:sz w:val="28"/>
          <w:szCs w:val="28"/>
        </w:rPr>
        <w:t>tượng</w:t>
      </w:r>
      <w:proofErr w:type="spellEnd"/>
      <w:r w:rsidRPr="008F6317">
        <w:rPr>
          <w:rFonts w:cs="Times New Roman"/>
          <w:sz w:val="28"/>
          <w:szCs w:val="28"/>
        </w:rPr>
        <w:t xml:space="preserve"> </w:t>
      </w:r>
      <w:proofErr w:type="spellStart"/>
      <w:r w:rsidRPr="008F6317">
        <w:rPr>
          <w:rFonts w:cs="Times New Roman"/>
          <w:sz w:val="28"/>
          <w:szCs w:val="28"/>
        </w:rPr>
        <w:t>cơ</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r w:rsidRPr="008F6317">
        <w:rPr>
          <w:rFonts w:cs="Times New Roman"/>
          <w:sz w:val="28"/>
          <w:szCs w:val="28"/>
        </w:rPr>
        <w:t xml:space="preserve"> (</w:t>
      </w:r>
      <w:proofErr w:type="spellStart"/>
      <w:r w:rsidRPr="008F6317">
        <w:rPr>
          <w:rFonts w:cs="Times New Roman"/>
          <w:sz w:val="28"/>
          <w:szCs w:val="28"/>
        </w:rPr>
        <w:t>đoạn</w:t>
      </w:r>
      <w:proofErr w:type="spellEnd"/>
      <w:r w:rsidRPr="008F6317">
        <w:rPr>
          <w:rFonts w:cs="Times New Roman"/>
          <w:sz w:val="28"/>
          <w:szCs w:val="28"/>
        </w:rPr>
        <w:t xml:space="preserve"> </w:t>
      </w:r>
      <w:proofErr w:type="spellStart"/>
      <w:r w:rsidRPr="008F6317">
        <w:rPr>
          <w:rFonts w:cs="Times New Roman"/>
          <w:sz w:val="28"/>
          <w:szCs w:val="28"/>
        </w:rPr>
        <w:t>thẳng</w:t>
      </w:r>
      <w:proofErr w:type="spellEnd"/>
      <w:r w:rsidRPr="008F6317">
        <w:rPr>
          <w:rFonts w:cs="Times New Roman"/>
          <w:sz w:val="28"/>
          <w:szCs w:val="28"/>
        </w:rPr>
        <w:t xml:space="preserve">, </w:t>
      </w:r>
      <w:proofErr w:type="spellStart"/>
      <w:r w:rsidRPr="008F6317">
        <w:rPr>
          <w:rFonts w:cs="Times New Roman"/>
          <w:sz w:val="28"/>
          <w:szCs w:val="28"/>
        </w:rPr>
        <w:t>đường</w:t>
      </w:r>
      <w:proofErr w:type="spellEnd"/>
      <w:r w:rsidRPr="008F6317">
        <w:rPr>
          <w:rFonts w:cs="Times New Roman"/>
          <w:sz w:val="28"/>
          <w:szCs w:val="28"/>
        </w:rPr>
        <w:t xml:space="preserve"> </w:t>
      </w:r>
      <w:proofErr w:type="spellStart"/>
      <w:r w:rsidRPr="008F6317">
        <w:rPr>
          <w:rFonts w:cs="Times New Roman"/>
          <w:sz w:val="28"/>
          <w:szCs w:val="28"/>
        </w:rPr>
        <w:t>tròn</w:t>
      </w:r>
      <w:proofErr w:type="spellEnd"/>
      <w:r w:rsidRPr="008F6317">
        <w:rPr>
          <w:rFonts w:cs="Times New Roman"/>
          <w:sz w:val="28"/>
          <w:szCs w:val="28"/>
        </w:rPr>
        <w:t xml:space="preserve">, </w:t>
      </w:r>
      <w:proofErr w:type="spellStart"/>
      <w:r w:rsidRPr="008F6317">
        <w:rPr>
          <w:rFonts w:cs="Times New Roman"/>
          <w:sz w:val="28"/>
          <w:szCs w:val="28"/>
        </w:rPr>
        <w:t>cung</w:t>
      </w:r>
      <w:proofErr w:type="spellEnd"/>
      <w:r w:rsidRPr="008F6317">
        <w:rPr>
          <w:rFonts w:cs="Times New Roman"/>
          <w:sz w:val="28"/>
          <w:szCs w:val="28"/>
        </w:rPr>
        <w:t xml:space="preserve"> </w:t>
      </w:r>
      <w:proofErr w:type="spellStart"/>
      <w:r w:rsidRPr="008F6317">
        <w:rPr>
          <w:rFonts w:cs="Times New Roman"/>
          <w:sz w:val="28"/>
          <w:szCs w:val="28"/>
        </w:rPr>
        <w:t>tròn</w:t>
      </w:r>
      <w:proofErr w:type="spellEnd"/>
      <w:r w:rsidRPr="008F6317">
        <w:rPr>
          <w:rFonts w:cs="Times New Roman"/>
          <w:sz w:val="28"/>
          <w:szCs w:val="28"/>
        </w:rPr>
        <w:t xml:space="preserve">, </w:t>
      </w:r>
      <w:proofErr w:type="spellStart"/>
      <w:r w:rsidRPr="008F6317">
        <w:rPr>
          <w:rFonts w:cs="Times New Roman"/>
          <w:sz w:val="28"/>
          <w:szCs w:val="28"/>
        </w:rPr>
        <w:t>elip</w:t>
      </w:r>
      <w:proofErr w:type="spellEnd"/>
      <w:r w:rsidRPr="008F6317">
        <w:rPr>
          <w:rFonts w:cs="Times New Roman"/>
          <w:sz w:val="28"/>
          <w:szCs w:val="28"/>
        </w:rPr>
        <w:t xml:space="preserve">, </w:t>
      </w:r>
      <w:proofErr w:type="spellStart"/>
      <w:r w:rsidRPr="008F6317">
        <w:rPr>
          <w:rFonts w:cs="Times New Roman"/>
          <w:sz w:val="28"/>
          <w:szCs w:val="28"/>
        </w:rPr>
        <w:t>đa</w:t>
      </w:r>
      <w:proofErr w:type="spellEnd"/>
      <w:r w:rsidRPr="008F6317">
        <w:rPr>
          <w:rFonts w:cs="Times New Roman"/>
          <w:sz w:val="28"/>
          <w:szCs w:val="28"/>
        </w:rPr>
        <w:t xml:space="preserve"> </w:t>
      </w:r>
      <w:proofErr w:type="spellStart"/>
      <w:r w:rsidRPr="008F6317">
        <w:rPr>
          <w:rFonts w:cs="Times New Roman"/>
          <w:sz w:val="28"/>
          <w:szCs w:val="28"/>
        </w:rPr>
        <w:t>giác</w:t>
      </w:r>
      <w:proofErr w:type="spellEnd"/>
      <w:r w:rsidRPr="008F6317">
        <w:rPr>
          <w:rFonts w:cs="Times New Roman"/>
          <w:sz w:val="28"/>
          <w:szCs w:val="28"/>
        </w:rPr>
        <w:t xml:space="preserve"> …).</w:t>
      </w:r>
    </w:p>
    <w:p w14:paraId="1F79DF67" w14:textId="77777777" w:rsidR="008133A8" w:rsidRPr="008F6317" w:rsidRDefault="008133A8" w:rsidP="00D461FE">
      <w:pPr>
        <w:spacing w:after="0" w:line="312" w:lineRule="auto"/>
        <w:ind w:left="453" w:hanging="272"/>
        <w:jc w:val="both"/>
        <w:rPr>
          <w:rFonts w:cs="Times New Roman"/>
          <w:sz w:val="28"/>
          <w:szCs w:val="28"/>
        </w:rPr>
      </w:pPr>
      <w:r w:rsidRPr="008F6317">
        <w:rPr>
          <w:rFonts w:cs="Times New Roman"/>
          <w:sz w:val="28"/>
          <w:szCs w:val="28"/>
        </w:rPr>
        <w:t xml:space="preserve">-  </w:t>
      </w:r>
      <w:proofErr w:type="spellStart"/>
      <w:r w:rsidRPr="008F6317">
        <w:rPr>
          <w:rFonts w:cs="Times New Roman"/>
          <w:sz w:val="28"/>
          <w:szCs w:val="28"/>
        </w:rPr>
        <w:t>Phân</w:t>
      </w:r>
      <w:proofErr w:type="spellEnd"/>
      <w:r w:rsidRPr="008F6317">
        <w:rPr>
          <w:rFonts w:cs="Times New Roman"/>
          <w:sz w:val="28"/>
          <w:szCs w:val="28"/>
        </w:rPr>
        <w:t xml:space="preserve"> </w:t>
      </w:r>
      <w:proofErr w:type="spellStart"/>
      <w:r w:rsidRPr="008F6317">
        <w:rPr>
          <w:rFonts w:cs="Times New Roman"/>
          <w:sz w:val="28"/>
          <w:szCs w:val="28"/>
        </w:rPr>
        <w:t>tích</w:t>
      </w:r>
      <w:proofErr w:type="spellEnd"/>
      <w:r w:rsidRPr="008F6317">
        <w:rPr>
          <w:rFonts w:cs="Times New Roman"/>
          <w:sz w:val="28"/>
          <w:szCs w:val="28"/>
        </w:rPr>
        <w:t xml:space="preserve"> </w:t>
      </w:r>
      <w:proofErr w:type="spellStart"/>
      <w:r w:rsidRPr="008F6317">
        <w:rPr>
          <w:rFonts w:cs="Times New Roman"/>
          <w:sz w:val="28"/>
          <w:szCs w:val="28"/>
        </w:rPr>
        <w:t>được</w:t>
      </w:r>
      <w:proofErr w:type="spellEnd"/>
      <w:r w:rsidRPr="008F6317">
        <w:rPr>
          <w:rFonts w:cs="Times New Roman"/>
          <w:sz w:val="28"/>
          <w:szCs w:val="28"/>
        </w:rPr>
        <w:t xml:space="preserve"> </w:t>
      </w:r>
      <w:proofErr w:type="spellStart"/>
      <w:r w:rsidRPr="008F6317">
        <w:rPr>
          <w:rFonts w:cs="Times New Roman"/>
          <w:sz w:val="28"/>
          <w:szCs w:val="28"/>
        </w:rPr>
        <w:t>cácphương</w:t>
      </w:r>
      <w:proofErr w:type="spellEnd"/>
      <w:r w:rsidRPr="008F6317">
        <w:rPr>
          <w:rFonts w:cs="Times New Roman"/>
          <w:sz w:val="28"/>
          <w:szCs w:val="28"/>
        </w:rPr>
        <w:t xml:space="preserve"> </w:t>
      </w:r>
      <w:proofErr w:type="spellStart"/>
      <w:r w:rsidRPr="008F6317">
        <w:rPr>
          <w:rFonts w:cs="Times New Roman"/>
          <w:sz w:val="28"/>
          <w:szCs w:val="28"/>
        </w:rPr>
        <w:t>pháp</w:t>
      </w:r>
      <w:proofErr w:type="spellEnd"/>
      <w:r w:rsidRPr="008F6317">
        <w:rPr>
          <w:rFonts w:cs="Times New Roman"/>
          <w:sz w:val="28"/>
          <w:szCs w:val="28"/>
        </w:rPr>
        <w:t xml:space="preserve"> </w:t>
      </w:r>
      <w:proofErr w:type="spellStart"/>
      <w:r w:rsidRPr="008F6317">
        <w:rPr>
          <w:rFonts w:cs="Times New Roman"/>
          <w:sz w:val="28"/>
          <w:szCs w:val="28"/>
        </w:rPr>
        <w:t>kỹ</w:t>
      </w:r>
      <w:proofErr w:type="spellEnd"/>
      <w:r w:rsidRPr="008F6317">
        <w:rPr>
          <w:rFonts w:cs="Times New Roman"/>
          <w:sz w:val="28"/>
          <w:szCs w:val="28"/>
        </w:rPr>
        <w:t xml:space="preserve"> </w:t>
      </w:r>
      <w:proofErr w:type="spellStart"/>
      <w:r w:rsidRPr="008F6317">
        <w:rPr>
          <w:rFonts w:cs="Times New Roman"/>
          <w:sz w:val="28"/>
          <w:szCs w:val="28"/>
        </w:rPr>
        <w:t>thuật</w:t>
      </w:r>
      <w:proofErr w:type="spellEnd"/>
      <w:r w:rsidRPr="008F6317">
        <w:rPr>
          <w:rFonts w:cs="Times New Roman"/>
          <w:sz w:val="28"/>
          <w:szCs w:val="28"/>
        </w:rPr>
        <w:t xml:space="preserve"> </w:t>
      </w:r>
      <w:proofErr w:type="spellStart"/>
      <w:r w:rsidRPr="008F6317">
        <w:rPr>
          <w:rFonts w:cs="Times New Roman"/>
          <w:sz w:val="28"/>
          <w:szCs w:val="28"/>
        </w:rPr>
        <w:t>để</w:t>
      </w:r>
      <w:proofErr w:type="spellEnd"/>
      <w:r w:rsidRPr="008F6317">
        <w:rPr>
          <w:rFonts w:cs="Times New Roman"/>
          <w:sz w:val="28"/>
          <w:szCs w:val="28"/>
        </w:rPr>
        <w:t xml:space="preserve"> </w:t>
      </w:r>
      <w:proofErr w:type="spellStart"/>
      <w:r w:rsidRPr="008F6317">
        <w:rPr>
          <w:rFonts w:cs="Times New Roman"/>
          <w:sz w:val="28"/>
          <w:szCs w:val="28"/>
        </w:rPr>
        <w:t>hiệu</w:t>
      </w:r>
      <w:proofErr w:type="spellEnd"/>
      <w:r w:rsidRPr="008F6317">
        <w:rPr>
          <w:rFonts w:cs="Times New Roman"/>
          <w:sz w:val="28"/>
          <w:szCs w:val="28"/>
        </w:rPr>
        <w:t xml:space="preserve"> </w:t>
      </w:r>
      <w:proofErr w:type="spellStart"/>
      <w:r w:rsidRPr="008F6317">
        <w:rPr>
          <w:rFonts w:cs="Times New Roman"/>
          <w:sz w:val="28"/>
          <w:szCs w:val="28"/>
        </w:rPr>
        <w:t>chỉnh</w:t>
      </w:r>
      <w:proofErr w:type="spellEnd"/>
      <w:r w:rsidRPr="008F6317">
        <w:rPr>
          <w:rFonts w:cs="Times New Roman"/>
          <w:sz w:val="28"/>
          <w:szCs w:val="28"/>
        </w:rPr>
        <w:t xml:space="preserve"> </w:t>
      </w:r>
      <w:proofErr w:type="spellStart"/>
      <w:r w:rsidRPr="008F6317">
        <w:rPr>
          <w:rFonts w:cs="Times New Roman"/>
          <w:sz w:val="28"/>
          <w:szCs w:val="28"/>
        </w:rPr>
        <w:t>đối</w:t>
      </w:r>
      <w:proofErr w:type="spellEnd"/>
      <w:r w:rsidRPr="008F6317">
        <w:rPr>
          <w:rFonts w:cs="Times New Roman"/>
          <w:sz w:val="28"/>
          <w:szCs w:val="28"/>
        </w:rPr>
        <w:t xml:space="preserve"> </w:t>
      </w:r>
      <w:proofErr w:type="spellStart"/>
      <w:r w:rsidRPr="008F6317">
        <w:rPr>
          <w:rFonts w:cs="Times New Roman"/>
          <w:sz w:val="28"/>
          <w:szCs w:val="28"/>
        </w:rPr>
        <w:t>tượng</w:t>
      </w:r>
      <w:proofErr w:type="spellEnd"/>
      <w:r w:rsidRPr="008F6317">
        <w:rPr>
          <w:rFonts w:cs="Times New Roman"/>
          <w:sz w:val="28"/>
          <w:szCs w:val="28"/>
        </w:rPr>
        <w:t xml:space="preserve"> </w:t>
      </w:r>
      <w:proofErr w:type="spellStart"/>
      <w:r w:rsidRPr="008F6317">
        <w:rPr>
          <w:rFonts w:cs="Times New Roman"/>
          <w:sz w:val="28"/>
          <w:szCs w:val="28"/>
        </w:rPr>
        <w:t>trong</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w:t>
      </w:r>
    </w:p>
    <w:p w14:paraId="217C4331" w14:textId="77777777" w:rsidR="008133A8" w:rsidRPr="008F6317" w:rsidRDefault="008133A8" w:rsidP="00D461FE">
      <w:pPr>
        <w:spacing w:after="0" w:line="312" w:lineRule="auto"/>
        <w:ind w:left="453" w:hanging="272"/>
        <w:jc w:val="both"/>
        <w:rPr>
          <w:rFonts w:cs="Times New Roman"/>
          <w:sz w:val="28"/>
          <w:szCs w:val="28"/>
        </w:rPr>
      </w:pPr>
      <w:r w:rsidRPr="008F6317">
        <w:rPr>
          <w:rFonts w:cs="Times New Roman"/>
          <w:sz w:val="28"/>
          <w:szCs w:val="28"/>
        </w:rPr>
        <w:t xml:space="preserve">-  </w:t>
      </w:r>
      <w:proofErr w:type="spellStart"/>
      <w:r w:rsidRPr="008F6317">
        <w:rPr>
          <w:rFonts w:cs="Times New Roman"/>
          <w:sz w:val="28"/>
          <w:szCs w:val="28"/>
        </w:rPr>
        <w:t>Vận</w:t>
      </w:r>
      <w:proofErr w:type="spellEnd"/>
      <w:r w:rsidRPr="008F6317">
        <w:rPr>
          <w:rFonts w:cs="Times New Roman"/>
          <w:sz w:val="28"/>
          <w:szCs w:val="28"/>
        </w:rPr>
        <w:t xml:space="preserve"> </w:t>
      </w:r>
      <w:proofErr w:type="spellStart"/>
      <w:r w:rsidRPr="008F6317">
        <w:rPr>
          <w:rFonts w:cs="Times New Roman"/>
          <w:sz w:val="28"/>
          <w:szCs w:val="28"/>
        </w:rPr>
        <w:t>dụng</w:t>
      </w:r>
      <w:proofErr w:type="spellEnd"/>
      <w:r w:rsidRPr="008F6317">
        <w:rPr>
          <w:rFonts w:cs="Times New Roman"/>
          <w:sz w:val="28"/>
          <w:szCs w:val="28"/>
        </w:rPr>
        <w:t xml:space="preserve"> </w:t>
      </w:r>
      <w:proofErr w:type="spellStart"/>
      <w:r w:rsidRPr="008F6317">
        <w:rPr>
          <w:rFonts w:cs="Times New Roman"/>
          <w:sz w:val="28"/>
          <w:szCs w:val="28"/>
        </w:rPr>
        <w:t>được</w:t>
      </w:r>
      <w:proofErr w:type="spellEnd"/>
      <w:r w:rsidRPr="008F6317">
        <w:rPr>
          <w:rFonts w:cs="Times New Roman"/>
          <w:sz w:val="28"/>
          <w:szCs w:val="28"/>
        </w:rPr>
        <w:t xml:space="preserve"> </w:t>
      </w:r>
      <w:proofErr w:type="spellStart"/>
      <w:r w:rsidRPr="008F6317">
        <w:rPr>
          <w:rFonts w:cs="Times New Roman"/>
          <w:sz w:val="28"/>
          <w:szCs w:val="28"/>
        </w:rPr>
        <w:t>các</w:t>
      </w:r>
      <w:proofErr w:type="spellEnd"/>
      <w:r w:rsidRPr="008F6317">
        <w:rPr>
          <w:rFonts w:cs="Times New Roman"/>
          <w:sz w:val="28"/>
          <w:szCs w:val="28"/>
        </w:rPr>
        <w:t xml:space="preserve"> </w:t>
      </w:r>
      <w:proofErr w:type="spellStart"/>
      <w:r w:rsidRPr="008F6317">
        <w:rPr>
          <w:rFonts w:cs="Times New Roman"/>
          <w:sz w:val="28"/>
          <w:szCs w:val="28"/>
        </w:rPr>
        <w:t>lệnh</w:t>
      </w:r>
      <w:proofErr w:type="spellEnd"/>
      <w:r w:rsidRPr="008F6317">
        <w:rPr>
          <w:rFonts w:cs="Times New Roman"/>
          <w:sz w:val="28"/>
          <w:szCs w:val="28"/>
        </w:rPr>
        <w:t xml:space="preserve"> </w:t>
      </w:r>
      <w:proofErr w:type="spellStart"/>
      <w:r w:rsidRPr="008F6317">
        <w:rPr>
          <w:rFonts w:cs="Times New Roman"/>
          <w:sz w:val="28"/>
          <w:szCs w:val="28"/>
        </w:rPr>
        <w:t>đã</w:t>
      </w:r>
      <w:proofErr w:type="spellEnd"/>
      <w:r w:rsidRPr="008F6317">
        <w:rPr>
          <w:rFonts w:cs="Times New Roman"/>
          <w:sz w:val="28"/>
          <w:szCs w:val="28"/>
        </w:rPr>
        <w:t xml:space="preserve"> </w:t>
      </w:r>
      <w:proofErr w:type="spellStart"/>
      <w:r w:rsidRPr="008F6317">
        <w:rPr>
          <w:rFonts w:cs="Times New Roman"/>
          <w:sz w:val="28"/>
          <w:szCs w:val="28"/>
        </w:rPr>
        <w:t>học</w:t>
      </w:r>
      <w:proofErr w:type="spellEnd"/>
      <w:r w:rsidRPr="008F6317">
        <w:rPr>
          <w:rFonts w:cs="Times New Roman"/>
          <w:sz w:val="28"/>
          <w:szCs w:val="28"/>
        </w:rPr>
        <w:t xml:space="preserve"> </w:t>
      </w:r>
      <w:proofErr w:type="spellStart"/>
      <w:r w:rsidRPr="008F6317">
        <w:rPr>
          <w:rFonts w:cs="Times New Roman"/>
          <w:sz w:val="28"/>
          <w:szCs w:val="28"/>
        </w:rPr>
        <w:t>trong</w:t>
      </w:r>
      <w:proofErr w:type="spellEnd"/>
      <w:r w:rsidRPr="008F6317">
        <w:rPr>
          <w:rFonts w:cs="Times New Roman"/>
          <w:sz w:val="28"/>
          <w:szCs w:val="28"/>
        </w:rPr>
        <w:t xml:space="preserve"> </w:t>
      </w:r>
      <w:proofErr w:type="spellStart"/>
      <w:r w:rsidRPr="008F6317">
        <w:rPr>
          <w:rFonts w:cs="Times New Roman"/>
          <w:sz w:val="28"/>
          <w:szCs w:val="28"/>
        </w:rPr>
        <w:t>chương</w:t>
      </w:r>
      <w:proofErr w:type="spellEnd"/>
      <w:r w:rsidRPr="008F6317">
        <w:rPr>
          <w:rFonts w:cs="Times New Roman"/>
          <w:sz w:val="28"/>
          <w:szCs w:val="28"/>
        </w:rPr>
        <w:t xml:space="preserve"> </w:t>
      </w:r>
      <w:proofErr w:type="spellStart"/>
      <w:r w:rsidRPr="008F6317">
        <w:rPr>
          <w:rFonts w:cs="Times New Roman"/>
          <w:sz w:val="28"/>
          <w:szCs w:val="28"/>
        </w:rPr>
        <w:t>này</w:t>
      </w:r>
      <w:proofErr w:type="spellEnd"/>
      <w:r w:rsidRPr="008F6317">
        <w:rPr>
          <w:rFonts w:cs="Times New Roman"/>
          <w:sz w:val="28"/>
          <w:szCs w:val="28"/>
        </w:rPr>
        <w:t xml:space="preserve"> </w:t>
      </w:r>
      <w:proofErr w:type="spellStart"/>
      <w:r w:rsidRPr="008F6317">
        <w:rPr>
          <w:rFonts w:cs="Times New Roman"/>
          <w:sz w:val="28"/>
          <w:szCs w:val="28"/>
        </w:rPr>
        <w:t>để</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proofErr w:type="spellStart"/>
      <w:r w:rsidRPr="008F6317">
        <w:rPr>
          <w:rFonts w:cs="Times New Roman"/>
          <w:sz w:val="28"/>
          <w:szCs w:val="28"/>
        </w:rPr>
        <w:t>các</w:t>
      </w:r>
      <w:proofErr w:type="spellEnd"/>
      <w:r w:rsidRPr="008F6317">
        <w:rPr>
          <w:rFonts w:cs="Times New Roman"/>
          <w:sz w:val="28"/>
          <w:szCs w:val="28"/>
        </w:rPr>
        <w:t xml:space="preserve"> </w:t>
      </w:r>
      <w:proofErr w:type="spellStart"/>
      <w:r w:rsidRPr="008F6317">
        <w:rPr>
          <w:rFonts w:cs="Times New Roman"/>
          <w:sz w:val="28"/>
          <w:szCs w:val="28"/>
        </w:rPr>
        <w:t>bài</w:t>
      </w:r>
      <w:proofErr w:type="spellEnd"/>
      <w:r w:rsidRPr="008F6317">
        <w:rPr>
          <w:rFonts w:cs="Times New Roman"/>
          <w:sz w:val="28"/>
          <w:szCs w:val="28"/>
        </w:rPr>
        <w:t xml:space="preserve"> </w:t>
      </w:r>
      <w:proofErr w:type="spellStart"/>
      <w:r w:rsidRPr="008F6317">
        <w:rPr>
          <w:rFonts w:cs="Times New Roman"/>
          <w:sz w:val="28"/>
          <w:szCs w:val="28"/>
        </w:rPr>
        <w:t>tập</w:t>
      </w:r>
      <w:proofErr w:type="spellEnd"/>
      <w:r w:rsidRPr="008F6317">
        <w:rPr>
          <w:rFonts w:cs="Times New Roman"/>
          <w:sz w:val="28"/>
          <w:szCs w:val="28"/>
        </w:rPr>
        <w:t xml:space="preserve"> </w:t>
      </w:r>
      <w:proofErr w:type="spellStart"/>
      <w:r w:rsidRPr="008F6317">
        <w:rPr>
          <w:rFonts w:cs="Times New Roman"/>
          <w:sz w:val="28"/>
          <w:szCs w:val="28"/>
        </w:rPr>
        <w:t>thực</w:t>
      </w:r>
      <w:proofErr w:type="spellEnd"/>
      <w:r w:rsidRPr="008F6317">
        <w:rPr>
          <w:rFonts w:cs="Times New Roman"/>
          <w:sz w:val="28"/>
          <w:szCs w:val="28"/>
        </w:rPr>
        <w:t xml:space="preserve"> </w:t>
      </w:r>
      <w:proofErr w:type="spellStart"/>
      <w:r w:rsidRPr="008F6317">
        <w:rPr>
          <w:rFonts w:cs="Times New Roman"/>
          <w:sz w:val="28"/>
          <w:szCs w:val="28"/>
        </w:rPr>
        <w:t>hành</w:t>
      </w:r>
      <w:proofErr w:type="spellEnd"/>
      <w:r w:rsidRPr="008F6317">
        <w:rPr>
          <w:rFonts w:cs="Times New Roman"/>
          <w:sz w:val="28"/>
          <w:szCs w:val="28"/>
        </w:rPr>
        <w:t xml:space="preserve"> </w:t>
      </w:r>
      <w:proofErr w:type="spellStart"/>
      <w:r w:rsidRPr="008F6317">
        <w:rPr>
          <w:rFonts w:cs="Times New Roman"/>
          <w:sz w:val="28"/>
          <w:szCs w:val="28"/>
        </w:rPr>
        <w:t>của</w:t>
      </w:r>
      <w:proofErr w:type="spellEnd"/>
      <w:r w:rsidRPr="008F6317">
        <w:rPr>
          <w:rFonts w:cs="Times New Roman"/>
          <w:sz w:val="28"/>
          <w:szCs w:val="28"/>
        </w:rPr>
        <w:t xml:space="preserve"> </w:t>
      </w:r>
      <w:proofErr w:type="spellStart"/>
      <w:r w:rsidRPr="008F6317">
        <w:rPr>
          <w:rFonts w:cs="Times New Roman"/>
          <w:sz w:val="28"/>
          <w:szCs w:val="28"/>
        </w:rPr>
        <w:t>chương</w:t>
      </w:r>
      <w:proofErr w:type="spellEnd"/>
      <w:r w:rsidRPr="008F6317">
        <w:rPr>
          <w:rFonts w:cs="Times New Roman"/>
          <w:sz w:val="28"/>
          <w:szCs w:val="28"/>
        </w:rPr>
        <w:t>.</w:t>
      </w:r>
    </w:p>
    <w:p w14:paraId="372A814C"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 </w:t>
      </w:r>
      <w:proofErr w:type="spellStart"/>
      <w:r w:rsidRPr="008F6317">
        <w:rPr>
          <w:rFonts w:cs="Times New Roman"/>
          <w:sz w:val="28"/>
          <w:szCs w:val="28"/>
        </w:rPr>
        <w:t>Nội</w:t>
      </w:r>
      <w:proofErr w:type="spellEnd"/>
      <w:r w:rsidRPr="008F6317">
        <w:rPr>
          <w:rFonts w:cs="Times New Roman"/>
          <w:sz w:val="28"/>
          <w:szCs w:val="28"/>
        </w:rPr>
        <w:t xml:space="preserve"> dung </w:t>
      </w:r>
      <w:proofErr w:type="spellStart"/>
      <w:r w:rsidRPr="008F6317">
        <w:rPr>
          <w:rFonts w:cs="Times New Roman"/>
          <w:sz w:val="28"/>
          <w:szCs w:val="28"/>
        </w:rPr>
        <w:t>chương</w:t>
      </w:r>
      <w:proofErr w:type="spellEnd"/>
      <w:r w:rsidRPr="008F6317">
        <w:rPr>
          <w:rFonts w:cs="Times New Roman"/>
          <w:sz w:val="28"/>
          <w:szCs w:val="28"/>
        </w:rPr>
        <w:t>:</w:t>
      </w:r>
    </w:p>
    <w:p w14:paraId="74AF19EC"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2.1. </w:t>
      </w:r>
      <w:proofErr w:type="spellStart"/>
      <w:r w:rsidRPr="008F6317">
        <w:rPr>
          <w:rFonts w:cs="Times New Roman"/>
          <w:sz w:val="28"/>
          <w:szCs w:val="28"/>
        </w:rPr>
        <w:t>Đoạn</w:t>
      </w:r>
      <w:proofErr w:type="spellEnd"/>
      <w:r w:rsidRPr="008F6317">
        <w:rPr>
          <w:rFonts w:cs="Times New Roman"/>
          <w:sz w:val="28"/>
          <w:szCs w:val="28"/>
        </w:rPr>
        <w:t xml:space="preserve"> </w:t>
      </w:r>
      <w:proofErr w:type="spellStart"/>
      <w:r w:rsidRPr="008F6317">
        <w:rPr>
          <w:rFonts w:cs="Times New Roman"/>
          <w:sz w:val="28"/>
          <w:szCs w:val="28"/>
        </w:rPr>
        <w:t>thẳng</w:t>
      </w:r>
      <w:proofErr w:type="spellEnd"/>
      <w:r w:rsidRPr="008F6317">
        <w:rPr>
          <w:rFonts w:cs="Times New Roman"/>
          <w:sz w:val="28"/>
          <w:szCs w:val="28"/>
        </w:rPr>
        <w:t xml:space="preserve"> </w:t>
      </w:r>
      <w:r w:rsidRPr="008F6317">
        <w:rPr>
          <w:rFonts w:cs="Times New Roman"/>
          <w:sz w:val="28"/>
          <w:szCs w:val="28"/>
        </w:rPr>
        <w:tab/>
      </w:r>
    </w:p>
    <w:p w14:paraId="7C82605A"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2.1.1. </w:t>
      </w:r>
      <w:proofErr w:type="spellStart"/>
      <w:r w:rsidRPr="008F6317">
        <w:rPr>
          <w:rFonts w:cs="Times New Roman"/>
          <w:sz w:val="28"/>
          <w:szCs w:val="28"/>
        </w:rPr>
        <w:t>Lệnh</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proofErr w:type="spellStart"/>
      <w:r w:rsidRPr="008F6317">
        <w:rPr>
          <w:rFonts w:cs="Times New Roman"/>
          <w:sz w:val="28"/>
          <w:szCs w:val="28"/>
        </w:rPr>
        <w:t>đoạn</w:t>
      </w:r>
      <w:proofErr w:type="spellEnd"/>
      <w:r w:rsidRPr="008F6317">
        <w:rPr>
          <w:rFonts w:cs="Times New Roman"/>
          <w:sz w:val="28"/>
          <w:szCs w:val="28"/>
        </w:rPr>
        <w:t xml:space="preserve"> </w:t>
      </w:r>
      <w:proofErr w:type="spellStart"/>
      <w:r w:rsidRPr="008F6317">
        <w:rPr>
          <w:rFonts w:cs="Times New Roman"/>
          <w:sz w:val="28"/>
          <w:szCs w:val="28"/>
        </w:rPr>
        <w:t>thẳng</w:t>
      </w:r>
      <w:proofErr w:type="spellEnd"/>
      <w:r w:rsidRPr="008F6317">
        <w:rPr>
          <w:rFonts w:cs="Times New Roman"/>
          <w:sz w:val="28"/>
          <w:szCs w:val="28"/>
        </w:rPr>
        <w:t xml:space="preserve"> (Line)</w:t>
      </w:r>
    </w:p>
    <w:p w14:paraId="30B75302"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2.1.2. </w:t>
      </w:r>
      <w:proofErr w:type="spellStart"/>
      <w:r w:rsidRPr="008F6317">
        <w:rPr>
          <w:rFonts w:cs="Times New Roman"/>
          <w:sz w:val="28"/>
          <w:szCs w:val="28"/>
        </w:rPr>
        <w:t>Lệnh</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proofErr w:type="spellStart"/>
      <w:r w:rsidRPr="008F6317">
        <w:rPr>
          <w:rFonts w:cs="Times New Roman"/>
          <w:sz w:val="28"/>
          <w:szCs w:val="28"/>
        </w:rPr>
        <w:t>nửa</w:t>
      </w:r>
      <w:proofErr w:type="spellEnd"/>
      <w:r w:rsidRPr="008F6317">
        <w:rPr>
          <w:rFonts w:cs="Times New Roman"/>
          <w:sz w:val="28"/>
          <w:szCs w:val="28"/>
        </w:rPr>
        <w:t xml:space="preserve"> </w:t>
      </w:r>
      <w:proofErr w:type="spellStart"/>
      <w:r w:rsidRPr="008F6317">
        <w:rPr>
          <w:rFonts w:cs="Times New Roman"/>
          <w:sz w:val="28"/>
          <w:szCs w:val="28"/>
        </w:rPr>
        <w:t>đoạn</w:t>
      </w:r>
      <w:proofErr w:type="spellEnd"/>
      <w:r w:rsidRPr="008F6317">
        <w:rPr>
          <w:rFonts w:cs="Times New Roman"/>
          <w:sz w:val="28"/>
          <w:szCs w:val="28"/>
        </w:rPr>
        <w:t xml:space="preserve"> </w:t>
      </w:r>
      <w:proofErr w:type="spellStart"/>
      <w:r w:rsidRPr="008F6317">
        <w:rPr>
          <w:rFonts w:cs="Times New Roman"/>
          <w:sz w:val="28"/>
          <w:szCs w:val="28"/>
        </w:rPr>
        <w:t>thẳng</w:t>
      </w:r>
      <w:proofErr w:type="spellEnd"/>
      <w:r w:rsidRPr="008F6317">
        <w:rPr>
          <w:rFonts w:cs="Times New Roman"/>
          <w:sz w:val="28"/>
          <w:szCs w:val="28"/>
        </w:rPr>
        <w:t xml:space="preserve"> (Ray)</w:t>
      </w:r>
    </w:p>
    <w:p w14:paraId="03F84660"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2.1.3. </w:t>
      </w:r>
      <w:proofErr w:type="spellStart"/>
      <w:r w:rsidRPr="008F6317">
        <w:rPr>
          <w:rFonts w:cs="Times New Roman"/>
          <w:sz w:val="28"/>
          <w:szCs w:val="28"/>
        </w:rPr>
        <w:t>Lệnh</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proofErr w:type="spellStart"/>
      <w:r w:rsidRPr="008F6317">
        <w:rPr>
          <w:rFonts w:cs="Times New Roman"/>
          <w:sz w:val="28"/>
          <w:szCs w:val="28"/>
        </w:rPr>
        <w:t>các</w:t>
      </w:r>
      <w:proofErr w:type="spellEnd"/>
      <w:r w:rsidRPr="008F6317">
        <w:rPr>
          <w:rFonts w:cs="Times New Roman"/>
          <w:sz w:val="28"/>
          <w:szCs w:val="28"/>
        </w:rPr>
        <w:t xml:space="preserve"> </w:t>
      </w:r>
      <w:proofErr w:type="spellStart"/>
      <w:r w:rsidRPr="008F6317">
        <w:rPr>
          <w:rFonts w:cs="Times New Roman"/>
          <w:sz w:val="28"/>
          <w:szCs w:val="28"/>
        </w:rPr>
        <w:t>đoạn</w:t>
      </w:r>
      <w:proofErr w:type="spellEnd"/>
      <w:r w:rsidRPr="008F6317">
        <w:rPr>
          <w:rFonts w:cs="Times New Roman"/>
          <w:sz w:val="28"/>
          <w:szCs w:val="28"/>
        </w:rPr>
        <w:t xml:space="preserve"> </w:t>
      </w:r>
      <w:proofErr w:type="spellStart"/>
      <w:r w:rsidRPr="008F6317">
        <w:rPr>
          <w:rFonts w:cs="Times New Roman"/>
          <w:sz w:val="28"/>
          <w:szCs w:val="28"/>
        </w:rPr>
        <w:t>thẳng</w:t>
      </w:r>
      <w:proofErr w:type="spellEnd"/>
      <w:r w:rsidRPr="008F6317">
        <w:rPr>
          <w:rFonts w:cs="Times New Roman"/>
          <w:sz w:val="28"/>
          <w:szCs w:val="28"/>
        </w:rPr>
        <w:t xml:space="preserve"> </w:t>
      </w:r>
      <w:proofErr w:type="spellStart"/>
      <w:r w:rsidRPr="008F6317">
        <w:rPr>
          <w:rFonts w:cs="Times New Roman"/>
          <w:sz w:val="28"/>
          <w:szCs w:val="28"/>
        </w:rPr>
        <w:t>cấu</w:t>
      </w:r>
      <w:proofErr w:type="spellEnd"/>
      <w:r w:rsidRPr="008F6317">
        <w:rPr>
          <w:rFonts w:cs="Times New Roman"/>
          <w:sz w:val="28"/>
          <w:szCs w:val="28"/>
        </w:rPr>
        <w:t xml:space="preserve"> </w:t>
      </w:r>
      <w:proofErr w:type="spellStart"/>
      <w:r w:rsidRPr="008F6317">
        <w:rPr>
          <w:rFonts w:cs="Times New Roman"/>
          <w:sz w:val="28"/>
          <w:szCs w:val="28"/>
        </w:rPr>
        <w:t>trúc</w:t>
      </w:r>
      <w:proofErr w:type="spellEnd"/>
      <w:r w:rsidRPr="008F6317">
        <w:rPr>
          <w:rFonts w:cs="Times New Roman"/>
          <w:sz w:val="28"/>
          <w:szCs w:val="28"/>
        </w:rPr>
        <w:t xml:space="preserve"> (</w:t>
      </w:r>
      <w:proofErr w:type="spellStart"/>
      <w:r w:rsidRPr="008F6317">
        <w:rPr>
          <w:rFonts w:cs="Times New Roman"/>
          <w:sz w:val="28"/>
          <w:szCs w:val="28"/>
        </w:rPr>
        <w:t>XLine</w:t>
      </w:r>
      <w:proofErr w:type="spellEnd"/>
      <w:r w:rsidRPr="008F6317">
        <w:rPr>
          <w:rFonts w:cs="Times New Roman"/>
          <w:sz w:val="28"/>
          <w:szCs w:val="28"/>
        </w:rPr>
        <w:t>)</w:t>
      </w:r>
    </w:p>
    <w:p w14:paraId="66B091C3"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2.1.4. </w:t>
      </w:r>
      <w:proofErr w:type="spellStart"/>
      <w:r w:rsidRPr="008F6317">
        <w:rPr>
          <w:rFonts w:cs="Times New Roman"/>
          <w:sz w:val="28"/>
          <w:szCs w:val="28"/>
        </w:rPr>
        <w:t>Lệnh</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proofErr w:type="spellStart"/>
      <w:r w:rsidRPr="008F6317">
        <w:rPr>
          <w:rFonts w:cs="Times New Roman"/>
          <w:sz w:val="28"/>
          <w:szCs w:val="28"/>
        </w:rPr>
        <w:t>đoạn</w:t>
      </w:r>
      <w:proofErr w:type="spellEnd"/>
      <w:r w:rsidRPr="008F6317">
        <w:rPr>
          <w:rFonts w:cs="Times New Roman"/>
          <w:sz w:val="28"/>
          <w:szCs w:val="28"/>
        </w:rPr>
        <w:t xml:space="preserve"> </w:t>
      </w:r>
      <w:proofErr w:type="spellStart"/>
      <w:r w:rsidRPr="008F6317">
        <w:rPr>
          <w:rFonts w:cs="Times New Roman"/>
          <w:sz w:val="28"/>
          <w:szCs w:val="28"/>
        </w:rPr>
        <w:t>thẳng</w:t>
      </w:r>
      <w:proofErr w:type="spellEnd"/>
      <w:r w:rsidRPr="008F6317">
        <w:rPr>
          <w:rFonts w:cs="Times New Roman"/>
          <w:sz w:val="28"/>
          <w:szCs w:val="28"/>
        </w:rPr>
        <w:t xml:space="preserve"> </w:t>
      </w:r>
      <w:proofErr w:type="spellStart"/>
      <w:r w:rsidRPr="008F6317">
        <w:rPr>
          <w:rFonts w:cs="Times New Roman"/>
          <w:sz w:val="28"/>
          <w:szCs w:val="28"/>
        </w:rPr>
        <w:t>có</w:t>
      </w:r>
      <w:proofErr w:type="spellEnd"/>
      <w:r w:rsidRPr="008F6317">
        <w:rPr>
          <w:rFonts w:cs="Times New Roman"/>
          <w:sz w:val="28"/>
          <w:szCs w:val="28"/>
        </w:rPr>
        <w:t xml:space="preserve"> </w:t>
      </w:r>
      <w:proofErr w:type="spellStart"/>
      <w:r w:rsidRPr="008F6317">
        <w:rPr>
          <w:rFonts w:cs="Times New Roman"/>
          <w:sz w:val="28"/>
          <w:szCs w:val="28"/>
        </w:rPr>
        <w:t>bề</w:t>
      </w:r>
      <w:proofErr w:type="spellEnd"/>
      <w:r w:rsidRPr="008F6317">
        <w:rPr>
          <w:rFonts w:cs="Times New Roman"/>
          <w:sz w:val="28"/>
          <w:szCs w:val="28"/>
        </w:rPr>
        <w:t xml:space="preserve"> </w:t>
      </w:r>
      <w:proofErr w:type="spellStart"/>
      <w:r w:rsidRPr="008F6317">
        <w:rPr>
          <w:rFonts w:cs="Times New Roman"/>
          <w:sz w:val="28"/>
          <w:szCs w:val="28"/>
        </w:rPr>
        <w:t>rộng</w:t>
      </w:r>
      <w:proofErr w:type="spellEnd"/>
      <w:r w:rsidRPr="008F6317">
        <w:rPr>
          <w:rFonts w:cs="Times New Roman"/>
          <w:sz w:val="28"/>
          <w:szCs w:val="28"/>
        </w:rPr>
        <w:t xml:space="preserve"> (Trace)</w:t>
      </w:r>
    </w:p>
    <w:p w14:paraId="1ED4CB38"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2.1.5. </w:t>
      </w:r>
      <w:proofErr w:type="spellStart"/>
      <w:r w:rsidRPr="008F6317">
        <w:rPr>
          <w:rFonts w:cs="Times New Roman"/>
          <w:sz w:val="28"/>
          <w:szCs w:val="28"/>
        </w:rPr>
        <w:t>Sử</w:t>
      </w:r>
      <w:proofErr w:type="spellEnd"/>
      <w:r w:rsidRPr="008F6317">
        <w:rPr>
          <w:rFonts w:cs="Times New Roman"/>
          <w:sz w:val="28"/>
          <w:szCs w:val="28"/>
        </w:rPr>
        <w:t xml:space="preserve"> </w:t>
      </w:r>
      <w:proofErr w:type="spellStart"/>
      <w:r w:rsidRPr="008F6317">
        <w:rPr>
          <w:rFonts w:cs="Times New Roman"/>
          <w:sz w:val="28"/>
          <w:szCs w:val="28"/>
        </w:rPr>
        <w:t>dụng</w:t>
      </w:r>
      <w:proofErr w:type="spellEnd"/>
      <w:r w:rsidRPr="008F6317">
        <w:rPr>
          <w:rFonts w:cs="Times New Roman"/>
          <w:sz w:val="28"/>
          <w:szCs w:val="28"/>
        </w:rPr>
        <w:t xml:space="preserve"> </w:t>
      </w:r>
      <w:proofErr w:type="spellStart"/>
      <w:r w:rsidRPr="008F6317">
        <w:rPr>
          <w:rFonts w:cs="Times New Roman"/>
          <w:sz w:val="28"/>
          <w:szCs w:val="28"/>
        </w:rPr>
        <w:t>tọa</w:t>
      </w:r>
      <w:proofErr w:type="spellEnd"/>
      <w:r w:rsidRPr="008F6317">
        <w:rPr>
          <w:rFonts w:cs="Times New Roman"/>
          <w:sz w:val="28"/>
          <w:szCs w:val="28"/>
        </w:rPr>
        <w:t xml:space="preserve"> </w:t>
      </w:r>
      <w:proofErr w:type="spellStart"/>
      <w:r w:rsidRPr="008F6317">
        <w:rPr>
          <w:rFonts w:cs="Times New Roman"/>
          <w:sz w:val="28"/>
          <w:szCs w:val="28"/>
        </w:rPr>
        <w:t>độ</w:t>
      </w:r>
      <w:proofErr w:type="spellEnd"/>
      <w:r w:rsidRPr="008F6317">
        <w:rPr>
          <w:rFonts w:cs="Times New Roman"/>
          <w:sz w:val="28"/>
          <w:szCs w:val="28"/>
        </w:rPr>
        <w:t xml:space="preserve"> </w:t>
      </w:r>
      <w:proofErr w:type="spellStart"/>
      <w:r w:rsidRPr="008F6317">
        <w:rPr>
          <w:rFonts w:cs="Times New Roman"/>
          <w:sz w:val="28"/>
          <w:szCs w:val="28"/>
        </w:rPr>
        <w:t>vuông</w:t>
      </w:r>
      <w:proofErr w:type="spellEnd"/>
      <w:r w:rsidRPr="008F6317">
        <w:rPr>
          <w:rFonts w:cs="Times New Roman"/>
          <w:sz w:val="28"/>
          <w:szCs w:val="28"/>
        </w:rPr>
        <w:t xml:space="preserve"> </w:t>
      </w:r>
      <w:proofErr w:type="spellStart"/>
      <w:r w:rsidRPr="008F6317">
        <w:rPr>
          <w:rFonts w:cs="Times New Roman"/>
          <w:sz w:val="28"/>
          <w:szCs w:val="28"/>
        </w:rPr>
        <w:t>góc</w:t>
      </w:r>
      <w:proofErr w:type="spellEnd"/>
      <w:r w:rsidRPr="008F6317">
        <w:rPr>
          <w:rFonts w:cs="Times New Roman"/>
          <w:sz w:val="28"/>
          <w:szCs w:val="28"/>
        </w:rPr>
        <w:t xml:space="preserve">. </w:t>
      </w:r>
      <w:proofErr w:type="spellStart"/>
      <w:r w:rsidRPr="008F6317">
        <w:rPr>
          <w:rFonts w:cs="Times New Roman"/>
          <w:sz w:val="28"/>
          <w:szCs w:val="28"/>
        </w:rPr>
        <w:t>Ghi</w:t>
      </w:r>
      <w:proofErr w:type="spellEnd"/>
      <w:r w:rsidRPr="008F6317">
        <w:rPr>
          <w:rFonts w:cs="Times New Roman"/>
          <w:sz w:val="28"/>
          <w:szCs w:val="28"/>
        </w:rPr>
        <w:t xml:space="preserve"> </w:t>
      </w:r>
      <w:proofErr w:type="spellStart"/>
      <w:r w:rsidRPr="008F6317">
        <w:rPr>
          <w:rFonts w:cs="Times New Roman"/>
          <w:sz w:val="28"/>
          <w:szCs w:val="28"/>
        </w:rPr>
        <w:t>kích</w:t>
      </w:r>
      <w:proofErr w:type="spellEnd"/>
      <w:r w:rsidRPr="008F6317">
        <w:rPr>
          <w:rFonts w:cs="Times New Roman"/>
          <w:sz w:val="28"/>
          <w:szCs w:val="28"/>
        </w:rPr>
        <w:t xml:space="preserve"> </w:t>
      </w:r>
      <w:proofErr w:type="spellStart"/>
      <w:r w:rsidRPr="008F6317">
        <w:rPr>
          <w:rFonts w:cs="Times New Roman"/>
          <w:sz w:val="28"/>
          <w:szCs w:val="28"/>
        </w:rPr>
        <w:t>thước</w:t>
      </w:r>
      <w:proofErr w:type="spellEnd"/>
      <w:r w:rsidRPr="008F6317">
        <w:rPr>
          <w:rFonts w:cs="Times New Roman"/>
          <w:sz w:val="28"/>
          <w:szCs w:val="28"/>
        </w:rPr>
        <w:t xml:space="preserve"> </w:t>
      </w:r>
      <w:proofErr w:type="spellStart"/>
      <w:r w:rsidRPr="008F6317">
        <w:rPr>
          <w:rFonts w:cs="Times New Roman"/>
          <w:sz w:val="28"/>
          <w:szCs w:val="28"/>
        </w:rPr>
        <w:t>thẳng</w:t>
      </w:r>
      <w:proofErr w:type="spellEnd"/>
      <w:r w:rsidRPr="008F6317">
        <w:rPr>
          <w:rFonts w:cs="Times New Roman"/>
          <w:sz w:val="28"/>
          <w:szCs w:val="28"/>
        </w:rPr>
        <w:t>.</w:t>
      </w:r>
    </w:p>
    <w:p w14:paraId="6484F3F7"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2.1.6. </w:t>
      </w:r>
      <w:proofErr w:type="spellStart"/>
      <w:r w:rsidRPr="008F6317">
        <w:rPr>
          <w:rFonts w:cs="Times New Roman"/>
          <w:sz w:val="28"/>
          <w:szCs w:val="28"/>
        </w:rPr>
        <w:t>Sử</w:t>
      </w:r>
      <w:proofErr w:type="spellEnd"/>
      <w:r w:rsidRPr="008F6317">
        <w:rPr>
          <w:rFonts w:cs="Times New Roman"/>
          <w:sz w:val="28"/>
          <w:szCs w:val="28"/>
        </w:rPr>
        <w:t xml:space="preserve"> </w:t>
      </w:r>
      <w:proofErr w:type="spellStart"/>
      <w:r w:rsidRPr="008F6317">
        <w:rPr>
          <w:rFonts w:cs="Times New Roman"/>
          <w:sz w:val="28"/>
          <w:szCs w:val="28"/>
        </w:rPr>
        <w:t>dụng</w:t>
      </w:r>
      <w:proofErr w:type="spellEnd"/>
      <w:r w:rsidRPr="008F6317">
        <w:rPr>
          <w:rFonts w:cs="Times New Roman"/>
          <w:sz w:val="28"/>
          <w:szCs w:val="28"/>
        </w:rPr>
        <w:t xml:space="preserve"> </w:t>
      </w:r>
      <w:proofErr w:type="spellStart"/>
      <w:r w:rsidRPr="008F6317">
        <w:rPr>
          <w:rFonts w:cs="Times New Roman"/>
          <w:sz w:val="28"/>
          <w:szCs w:val="28"/>
        </w:rPr>
        <w:t>tọa</w:t>
      </w:r>
      <w:proofErr w:type="spellEnd"/>
      <w:r w:rsidRPr="008F6317">
        <w:rPr>
          <w:rFonts w:cs="Times New Roman"/>
          <w:sz w:val="28"/>
          <w:szCs w:val="28"/>
        </w:rPr>
        <w:t xml:space="preserve"> </w:t>
      </w:r>
      <w:proofErr w:type="spellStart"/>
      <w:r w:rsidRPr="008F6317">
        <w:rPr>
          <w:rFonts w:cs="Times New Roman"/>
          <w:sz w:val="28"/>
          <w:szCs w:val="28"/>
        </w:rPr>
        <w:t>độ</w:t>
      </w:r>
      <w:proofErr w:type="spellEnd"/>
      <w:r w:rsidRPr="008F6317">
        <w:rPr>
          <w:rFonts w:cs="Times New Roman"/>
          <w:sz w:val="28"/>
          <w:szCs w:val="28"/>
        </w:rPr>
        <w:t xml:space="preserve"> </w:t>
      </w:r>
      <w:proofErr w:type="spellStart"/>
      <w:r w:rsidRPr="008F6317">
        <w:rPr>
          <w:rFonts w:cs="Times New Roman"/>
          <w:sz w:val="28"/>
          <w:szCs w:val="28"/>
        </w:rPr>
        <w:t>cực</w:t>
      </w:r>
      <w:proofErr w:type="spellEnd"/>
      <w:r w:rsidRPr="008F6317">
        <w:rPr>
          <w:rFonts w:cs="Times New Roman"/>
          <w:sz w:val="28"/>
          <w:szCs w:val="28"/>
        </w:rPr>
        <w:t xml:space="preserve">. </w:t>
      </w:r>
      <w:proofErr w:type="spellStart"/>
      <w:r w:rsidRPr="008F6317">
        <w:rPr>
          <w:rFonts w:cs="Times New Roman"/>
          <w:sz w:val="28"/>
          <w:szCs w:val="28"/>
        </w:rPr>
        <w:t>Ghi</w:t>
      </w:r>
      <w:proofErr w:type="spellEnd"/>
      <w:r w:rsidRPr="008F6317">
        <w:rPr>
          <w:rFonts w:cs="Times New Roman"/>
          <w:sz w:val="28"/>
          <w:szCs w:val="28"/>
        </w:rPr>
        <w:t xml:space="preserve"> </w:t>
      </w:r>
      <w:proofErr w:type="spellStart"/>
      <w:r w:rsidRPr="008F6317">
        <w:rPr>
          <w:rFonts w:cs="Times New Roman"/>
          <w:sz w:val="28"/>
          <w:szCs w:val="28"/>
        </w:rPr>
        <w:t>kích</w:t>
      </w:r>
      <w:proofErr w:type="spellEnd"/>
      <w:r w:rsidRPr="008F6317">
        <w:rPr>
          <w:rFonts w:cs="Times New Roman"/>
          <w:sz w:val="28"/>
          <w:szCs w:val="28"/>
        </w:rPr>
        <w:t xml:space="preserve"> </w:t>
      </w:r>
      <w:proofErr w:type="spellStart"/>
      <w:r w:rsidRPr="008F6317">
        <w:rPr>
          <w:rFonts w:cs="Times New Roman"/>
          <w:sz w:val="28"/>
          <w:szCs w:val="28"/>
        </w:rPr>
        <w:t>thước</w:t>
      </w:r>
      <w:proofErr w:type="spellEnd"/>
      <w:r w:rsidRPr="008F6317">
        <w:rPr>
          <w:rFonts w:cs="Times New Roman"/>
          <w:sz w:val="28"/>
          <w:szCs w:val="28"/>
        </w:rPr>
        <w:t xml:space="preserve"> </w:t>
      </w:r>
      <w:proofErr w:type="spellStart"/>
      <w:r w:rsidRPr="008F6317">
        <w:rPr>
          <w:rFonts w:cs="Times New Roman"/>
          <w:sz w:val="28"/>
          <w:szCs w:val="28"/>
        </w:rPr>
        <w:t>nằm</w:t>
      </w:r>
      <w:proofErr w:type="spellEnd"/>
      <w:r w:rsidRPr="008F6317">
        <w:rPr>
          <w:rFonts w:cs="Times New Roman"/>
          <w:sz w:val="28"/>
          <w:szCs w:val="28"/>
        </w:rPr>
        <w:t xml:space="preserve"> </w:t>
      </w:r>
      <w:proofErr w:type="spellStart"/>
      <w:r w:rsidRPr="008F6317">
        <w:rPr>
          <w:rFonts w:cs="Times New Roman"/>
          <w:sz w:val="28"/>
          <w:szCs w:val="28"/>
        </w:rPr>
        <w:t>nghiêng</w:t>
      </w:r>
      <w:proofErr w:type="spellEnd"/>
      <w:r w:rsidRPr="008F6317">
        <w:rPr>
          <w:rFonts w:cs="Times New Roman"/>
          <w:sz w:val="28"/>
          <w:szCs w:val="28"/>
        </w:rPr>
        <w:t xml:space="preserve">. </w:t>
      </w:r>
      <w:proofErr w:type="spellStart"/>
      <w:r w:rsidRPr="008F6317">
        <w:rPr>
          <w:rFonts w:cs="Times New Roman"/>
          <w:sz w:val="28"/>
          <w:szCs w:val="28"/>
        </w:rPr>
        <w:t>Ghi</w:t>
      </w:r>
      <w:proofErr w:type="spellEnd"/>
      <w:r w:rsidRPr="008F6317">
        <w:rPr>
          <w:rFonts w:cs="Times New Roman"/>
          <w:sz w:val="28"/>
          <w:szCs w:val="28"/>
        </w:rPr>
        <w:t xml:space="preserve"> </w:t>
      </w:r>
      <w:proofErr w:type="spellStart"/>
      <w:r w:rsidRPr="008F6317">
        <w:rPr>
          <w:rFonts w:cs="Times New Roman"/>
          <w:sz w:val="28"/>
          <w:szCs w:val="28"/>
        </w:rPr>
        <w:t>kích</w:t>
      </w:r>
      <w:proofErr w:type="spellEnd"/>
      <w:r w:rsidRPr="008F6317">
        <w:rPr>
          <w:rFonts w:cs="Times New Roman"/>
          <w:sz w:val="28"/>
          <w:szCs w:val="28"/>
        </w:rPr>
        <w:t xml:space="preserve"> </w:t>
      </w:r>
      <w:proofErr w:type="spellStart"/>
      <w:r w:rsidRPr="008F6317">
        <w:rPr>
          <w:rFonts w:cs="Times New Roman"/>
          <w:sz w:val="28"/>
          <w:szCs w:val="28"/>
        </w:rPr>
        <w:t>thước</w:t>
      </w:r>
      <w:proofErr w:type="spellEnd"/>
      <w:r w:rsidRPr="008F6317">
        <w:rPr>
          <w:rFonts w:cs="Times New Roman"/>
          <w:sz w:val="28"/>
          <w:szCs w:val="28"/>
        </w:rPr>
        <w:t xml:space="preserve"> </w:t>
      </w:r>
      <w:proofErr w:type="spellStart"/>
      <w:r w:rsidRPr="008F6317">
        <w:rPr>
          <w:rFonts w:cs="Times New Roman"/>
          <w:sz w:val="28"/>
          <w:szCs w:val="28"/>
        </w:rPr>
        <w:t>góc</w:t>
      </w:r>
      <w:proofErr w:type="spellEnd"/>
      <w:r w:rsidRPr="008F6317">
        <w:rPr>
          <w:rFonts w:cs="Times New Roman"/>
          <w:sz w:val="28"/>
          <w:szCs w:val="28"/>
        </w:rPr>
        <w:t>.</w:t>
      </w:r>
    </w:p>
    <w:p w14:paraId="5B9035A7"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2.1.7. </w:t>
      </w:r>
      <w:proofErr w:type="spellStart"/>
      <w:r w:rsidRPr="008F6317">
        <w:rPr>
          <w:rFonts w:cs="Times New Roman"/>
          <w:sz w:val="28"/>
          <w:szCs w:val="28"/>
        </w:rPr>
        <w:t>Sử</w:t>
      </w:r>
      <w:proofErr w:type="spellEnd"/>
      <w:r w:rsidRPr="008F6317">
        <w:rPr>
          <w:rFonts w:cs="Times New Roman"/>
          <w:sz w:val="28"/>
          <w:szCs w:val="28"/>
        </w:rPr>
        <w:t xml:space="preserve"> </w:t>
      </w:r>
      <w:proofErr w:type="spellStart"/>
      <w:r w:rsidRPr="008F6317">
        <w:rPr>
          <w:rFonts w:cs="Times New Roman"/>
          <w:sz w:val="28"/>
          <w:szCs w:val="28"/>
        </w:rPr>
        <w:t>dụng</w:t>
      </w:r>
      <w:proofErr w:type="spellEnd"/>
      <w:r w:rsidRPr="008F6317">
        <w:rPr>
          <w:rFonts w:cs="Times New Roman"/>
          <w:sz w:val="28"/>
          <w:szCs w:val="28"/>
        </w:rPr>
        <w:t xml:space="preserve"> </w:t>
      </w:r>
      <w:proofErr w:type="spellStart"/>
      <w:r w:rsidRPr="008F6317">
        <w:rPr>
          <w:rFonts w:cs="Times New Roman"/>
          <w:sz w:val="28"/>
          <w:szCs w:val="28"/>
        </w:rPr>
        <w:t>chế</w:t>
      </w:r>
      <w:proofErr w:type="spellEnd"/>
      <w:r w:rsidRPr="008F6317">
        <w:rPr>
          <w:rFonts w:cs="Times New Roman"/>
          <w:sz w:val="28"/>
          <w:szCs w:val="28"/>
        </w:rPr>
        <w:t xml:space="preserve"> </w:t>
      </w:r>
      <w:proofErr w:type="spellStart"/>
      <w:r w:rsidRPr="008F6317">
        <w:rPr>
          <w:rFonts w:cs="Times New Roman"/>
          <w:sz w:val="28"/>
          <w:szCs w:val="28"/>
        </w:rPr>
        <w:t>độ</w:t>
      </w:r>
      <w:proofErr w:type="spellEnd"/>
      <w:r w:rsidRPr="008F6317">
        <w:rPr>
          <w:rFonts w:cs="Times New Roman"/>
          <w:sz w:val="28"/>
          <w:szCs w:val="28"/>
        </w:rPr>
        <w:t xml:space="preserve"> </w:t>
      </w:r>
      <w:proofErr w:type="spellStart"/>
      <w:r w:rsidRPr="008F6317">
        <w:rPr>
          <w:rFonts w:cs="Times New Roman"/>
          <w:sz w:val="28"/>
          <w:szCs w:val="28"/>
        </w:rPr>
        <w:t>dò</w:t>
      </w:r>
      <w:proofErr w:type="spellEnd"/>
      <w:r w:rsidRPr="008F6317">
        <w:rPr>
          <w:rFonts w:cs="Times New Roman"/>
          <w:sz w:val="28"/>
          <w:szCs w:val="28"/>
        </w:rPr>
        <w:t xml:space="preserve"> </w:t>
      </w:r>
      <w:proofErr w:type="spellStart"/>
      <w:r w:rsidRPr="008F6317">
        <w:rPr>
          <w:rFonts w:cs="Times New Roman"/>
          <w:sz w:val="28"/>
          <w:szCs w:val="28"/>
        </w:rPr>
        <w:t>góc</w:t>
      </w:r>
      <w:proofErr w:type="spellEnd"/>
      <w:r w:rsidRPr="008F6317">
        <w:rPr>
          <w:rFonts w:cs="Times New Roman"/>
          <w:sz w:val="28"/>
          <w:szCs w:val="28"/>
        </w:rPr>
        <w:t xml:space="preserve"> Polar </w:t>
      </w:r>
    </w:p>
    <w:p w14:paraId="46672939"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2.1.8. Chỉnh </w:t>
      </w:r>
      <w:proofErr w:type="spellStart"/>
      <w:r w:rsidRPr="008F6317">
        <w:rPr>
          <w:rFonts w:cs="Times New Roman"/>
          <w:sz w:val="28"/>
          <w:szCs w:val="28"/>
        </w:rPr>
        <w:t>sửa</w:t>
      </w:r>
      <w:proofErr w:type="spellEnd"/>
      <w:r w:rsidRPr="008F6317">
        <w:rPr>
          <w:rFonts w:cs="Times New Roman"/>
          <w:sz w:val="28"/>
          <w:szCs w:val="28"/>
        </w:rPr>
        <w:t xml:space="preserve"> </w:t>
      </w:r>
      <w:proofErr w:type="spellStart"/>
      <w:r w:rsidRPr="008F6317">
        <w:rPr>
          <w:rFonts w:cs="Times New Roman"/>
          <w:sz w:val="28"/>
          <w:szCs w:val="28"/>
        </w:rPr>
        <w:t>kích</w:t>
      </w:r>
      <w:proofErr w:type="spellEnd"/>
      <w:r w:rsidRPr="008F6317">
        <w:rPr>
          <w:rFonts w:cs="Times New Roman"/>
          <w:sz w:val="28"/>
          <w:szCs w:val="28"/>
        </w:rPr>
        <w:t xml:space="preserve"> </w:t>
      </w:r>
      <w:proofErr w:type="spellStart"/>
      <w:r w:rsidRPr="008F6317">
        <w:rPr>
          <w:rFonts w:cs="Times New Roman"/>
          <w:sz w:val="28"/>
          <w:szCs w:val="28"/>
        </w:rPr>
        <w:t>thước</w:t>
      </w:r>
      <w:proofErr w:type="spellEnd"/>
    </w:p>
    <w:p w14:paraId="7EA55C93"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2.1.9. </w:t>
      </w:r>
      <w:proofErr w:type="spellStart"/>
      <w:r w:rsidRPr="008F6317">
        <w:rPr>
          <w:rFonts w:cs="Times New Roman"/>
          <w:sz w:val="28"/>
          <w:szCs w:val="28"/>
        </w:rPr>
        <w:t>Bài</w:t>
      </w:r>
      <w:proofErr w:type="spellEnd"/>
      <w:r w:rsidRPr="008F6317">
        <w:rPr>
          <w:rFonts w:cs="Times New Roman"/>
          <w:sz w:val="28"/>
          <w:szCs w:val="28"/>
        </w:rPr>
        <w:t xml:space="preserve"> </w:t>
      </w:r>
      <w:proofErr w:type="spellStart"/>
      <w:r w:rsidRPr="008F6317">
        <w:rPr>
          <w:rFonts w:cs="Times New Roman"/>
          <w:sz w:val="28"/>
          <w:szCs w:val="28"/>
        </w:rPr>
        <w:t>tập</w:t>
      </w:r>
      <w:proofErr w:type="spellEnd"/>
      <w:r w:rsidRPr="008F6317">
        <w:rPr>
          <w:rFonts w:cs="Times New Roman"/>
          <w:sz w:val="28"/>
          <w:szCs w:val="28"/>
        </w:rPr>
        <w:t xml:space="preserve"> </w:t>
      </w:r>
      <w:proofErr w:type="spellStart"/>
      <w:r w:rsidRPr="008F6317">
        <w:rPr>
          <w:rFonts w:cs="Times New Roman"/>
          <w:sz w:val="28"/>
          <w:szCs w:val="28"/>
        </w:rPr>
        <w:t>thực</w:t>
      </w:r>
      <w:proofErr w:type="spellEnd"/>
      <w:r w:rsidRPr="008F6317">
        <w:rPr>
          <w:rFonts w:cs="Times New Roman"/>
          <w:sz w:val="28"/>
          <w:szCs w:val="28"/>
        </w:rPr>
        <w:t xml:space="preserve"> </w:t>
      </w:r>
      <w:proofErr w:type="spellStart"/>
      <w:r w:rsidRPr="008F6317">
        <w:rPr>
          <w:rFonts w:cs="Times New Roman"/>
          <w:sz w:val="28"/>
          <w:szCs w:val="28"/>
        </w:rPr>
        <w:t>hành</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proofErr w:type="spellStart"/>
      <w:r w:rsidRPr="008F6317">
        <w:rPr>
          <w:rFonts w:cs="Times New Roman"/>
          <w:sz w:val="28"/>
          <w:szCs w:val="28"/>
        </w:rPr>
        <w:t>đoạn</w:t>
      </w:r>
      <w:proofErr w:type="spellEnd"/>
      <w:r w:rsidRPr="008F6317">
        <w:rPr>
          <w:rFonts w:cs="Times New Roman"/>
          <w:sz w:val="28"/>
          <w:szCs w:val="28"/>
        </w:rPr>
        <w:t xml:space="preserve"> </w:t>
      </w:r>
      <w:proofErr w:type="spellStart"/>
      <w:r w:rsidRPr="008F6317">
        <w:rPr>
          <w:rFonts w:cs="Times New Roman"/>
          <w:sz w:val="28"/>
          <w:szCs w:val="28"/>
        </w:rPr>
        <w:t>thẳng</w:t>
      </w:r>
      <w:proofErr w:type="spellEnd"/>
    </w:p>
    <w:p w14:paraId="28DD70AF"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2.2. </w:t>
      </w:r>
      <w:proofErr w:type="spellStart"/>
      <w:r w:rsidRPr="008F6317">
        <w:rPr>
          <w:rFonts w:cs="Times New Roman"/>
          <w:sz w:val="28"/>
          <w:szCs w:val="28"/>
        </w:rPr>
        <w:t>Đường</w:t>
      </w:r>
      <w:proofErr w:type="spellEnd"/>
      <w:r w:rsidRPr="008F6317">
        <w:rPr>
          <w:rFonts w:cs="Times New Roman"/>
          <w:sz w:val="28"/>
          <w:szCs w:val="28"/>
        </w:rPr>
        <w:t xml:space="preserve"> </w:t>
      </w:r>
      <w:proofErr w:type="spellStart"/>
      <w:r w:rsidRPr="008F6317">
        <w:rPr>
          <w:rFonts w:cs="Times New Roman"/>
          <w:sz w:val="28"/>
          <w:szCs w:val="28"/>
        </w:rPr>
        <w:t>tròn</w:t>
      </w:r>
      <w:proofErr w:type="spellEnd"/>
      <w:r w:rsidRPr="008F6317">
        <w:rPr>
          <w:rFonts w:cs="Times New Roman"/>
          <w:sz w:val="28"/>
          <w:szCs w:val="28"/>
        </w:rPr>
        <w:t xml:space="preserve"> </w:t>
      </w:r>
      <w:r w:rsidRPr="008F6317">
        <w:rPr>
          <w:rFonts w:cs="Times New Roman"/>
          <w:sz w:val="28"/>
          <w:szCs w:val="28"/>
        </w:rPr>
        <w:tab/>
      </w:r>
    </w:p>
    <w:p w14:paraId="5238B806"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2.2.1. Các </w:t>
      </w:r>
      <w:proofErr w:type="spellStart"/>
      <w:r w:rsidRPr="008F6317">
        <w:rPr>
          <w:rFonts w:cs="Times New Roman"/>
          <w:sz w:val="28"/>
          <w:szCs w:val="28"/>
        </w:rPr>
        <w:t>phương</w:t>
      </w:r>
      <w:proofErr w:type="spellEnd"/>
      <w:r w:rsidRPr="008F6317">
        <w:rPr>
          <w:rFonts w:cs="Times New Roman"/>
          <w:sz w:val="28"/>
          <w:szCs w:val="28"/>
        </w:rPr>
        <w:t xml:space="preserve"> </w:t>
      </w:r>
      <w:proofErr w:type="spellStart"/>
      <w:r w:rsidRPr="008F6317">
        <w:rPr>
          <w:rFonts w:cs="Times New Roman"/>
          <w:sz w:val="28"/>
          <w:szCs w:val="28"/>
        </w:rPr>
        <w:t>pháp</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proofErr w:type="spellStart"/>
      <w:r w:rsidRPr="008F6317">
        <w:rPr>
          <w:rFonts w:cs="Times New Roman"/>
          <w:sz w:val="28"/>
          <w:szCs w:val="28"/>
        </w:rPr>
        <w:t>đường</w:t>
      </w:r>
      <w:proofErr w:type="spellEnd"/>
      <w:r w:rsidRPr="008F6317">
        <w:rPr>
          <w:rFonts w:cs="Times New Roman"/>
          <w:sz w:val="28"/>
          <w:szCs w:val="28"/>
        </w:rPr>
        <w:t xml:space="preserve"> </w:t>
      </w:r>
      <w:proofErr w:type="spellStart"/>
      <w:r w:rsidRPr="008F6317">
        <w:rPr>
          <w:rFonts w:cs="Times New Roman"/>
          <w:sz w:val="28"/>
          <w:szCs w:val="28"/>
        </w:rPr>
        <w:t>tròn</w:t>
      </w:r>
      <w:proofErr w:type="spellEnd"/>
    </w:p>
    <w:p w14:paraId="64F89ED6"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2.2.2. Các </w:t>
      </w:r>
      <w:proofErr w:type="spellStart"/>
      <w:r w:rsidRPr="008F6317">
        <w:rPr>
          <w:rFonts w:cs="Times New Roman"/>
          <w:sz w:val="28"/>
          <w:szCs w:val="28"/>
        </w:rPr>
        <w:t>chế</w:t>
      </w:r>
      <w:proofErr w:type="spellEnd"/>
      <w:r w:rsidRPr="008F6317">
        <w:rPr>
          <w:rFonts w:cs="Times New Roman"/>
          <w:sz w:val="28"/>
          <w:szCs w:val="28"/>
        </w:rPr>
        <w:t xml:space="preserve"> </w:t>
      </w:r>
      <w:proofErr w:type="spellStart"/>
      <w:r w:rsidRPr="008F6317">
        <w:rPr>
          <w:rFonts w:cs="Times New Roman"/>
          <w:sz w:val="28"/>
          <w:szCs w:val="28"/>
        </w:rPr>
        <w:t>độ</w:t>
      </w:r>
      <w:proofErr w:type="spellEnd"/>
      <w:r w:rsidRPr="008F6317">
        <w:rPr>
          <w:rFonts w:cs="Times New Roman"/>
          <w:sz w:val="28"/>
          <w:szCs w:val="28"/>
        </w:rPr>
        <w:t xml:space="preserve"> </w:t>
      </w:r>
      <w:proofErr w:type="spellStart"/>
      <w:r w:rsidRPr="008F6317">
        <w:rPr>
          <w:rFonts w:cs="Times New Roman"/>
          <w:sz w:val="28"/>
          <w:szCs w:val="28"/>
        </w:rPr>
        <w:t>truy</w:t>
      </w:r>
      <w:proofErr w:type="spellEnd"/>
      <w:r w:rsidRPr="008F6317">
        <w:rPr>
          <w:rFonts w:cs="Times New Roman"/>
          <w:sz w:val="28"/>
          <w:szCs w:val="28"/>
        </w:rPr>
        <w:t xml:space="preserve"> </w:t>
      </w:r>
      <w:proofErr w:type="spellStart"/>
      <w:r w:rsidRPr="008F6317">
        <w:rPr>
          <w:rFonts w:cs="Times New Roman"/>
          <w:sz w:val="28"/>
          <w:szCs w:val="28"/>
        </w:rPr>
        <w:t>bắt</w:t>
      </w:r>
      <w:proofErr w:type="spellEnd"/>
      <w:r w:rsidRPr="008F6317">
        <w:rPr>
          <w:rFonts w:cs="Times New Roman"/>
          <w:sz w:val="28"/>
          <w:szCs w:val="28"/>
        </w:rPr>
        <w:t xml:space="preserve"> </w:t>
      </w:r>
      <w:proofErr w:type="spellStart"/>
      <w:r w:rsidRPr="008F6317">
        <w:rPr>
          <w:rFonts w:cs="Times New Roman"/>
          <w:sz w:val="28"/>
          <w:szCs w:val="28"/>
        </w:rPr>
        <w:t>đường</w:t>
      </w:r>
      <w:proofErr w:type="spellEnd"/>
      <w:r w:rsidRPr="008F6317">
        <w:rPr>
          <w:rFonts w:cs="Times New Roman"/>
          <w:sz w:val="28"/>
          <w:szCs w:val="28"/>
        </w:rPr>
        <w:t xml:space="preserve"> </w:t>
      </w:r>
      <w:proofErr w:type="spellStart"/>
      <w:r w:rsidRPr="008F6317">
        <w:rPr>
          <w:rFonts w:cs="Times New Roman"/>
          <w:sz w:val="28"/>
          <w:szCs w:val="28"/>
        </w:rPr>
        <w:t>tròn</w:t>
      </w:r>
      <w:proofErr w:type="spellEnd"/>
    </w:p>
    <w:p w14:paraId="30F25DB9"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2.2.3. </w:t>
      </w:r>
      <w:proofErr w:type="spellStart"/>
      <w:r w:rsidRPr="008F6317">
        <w:rPr>
          <w:rFonts w:cs="Times New Roman"/>
          <w:sz w:val="28"/>
          <w:szCs w:val="28"/>
        </w:rPr>
        <w:t>Thêm</w:t>
      </w:r>
      <w:proofErr w:type="spellEnd"/>
      <w:r w:rsidRPr="008F6317">
        <w:rPr>
          <w:rFonts w:cs="Times New Roman"/>
          <w:sz w:val="28"/>
          <w:szCs w:val="28"/>
        </w:rPr>
        <w:t xml:space="preserve"> </w:t>
      </w:r>
      <w:proofErr w:type="spellStart"/>
      <w:r w:rsidRPr="008F6317">
        <w:rPr>
          <w:rFonts w:cs="Times New Roman"/>
          <w:sz w:val="28"/>
          <w:szCs w:val="28"/>
        </w:rPr>
        <w:t>ký</w:t>
      </w:r>
      <w:proofErr w:type="spellEnd"/>
      <w:r w:rsidRPr="008F6317">
        <w:rPr>
          <w:rFonts w:cs="Times New Roman"/>
          <w:sz w:val="28"/>
          <w:szCs w:val="28"/>
        </w:rPr>
        <w:t xml:space="preserve"> </w:t>
      </w:r>
      <w:proofErr w:type="spellStart"/>
      <w:r w:rsidRPr="008F6317">
        <w:rPr>
          <w:rFonts w:cs="Times New Roman"/>
          <w:sz w:val="28"/>
          <w:szCs w:val="28"/>
        </w:rPr>
        <w:t>hiệu</w:t>
      </w:r>
      <w:proofErr w:type="spellEnd"/>
      <w:r w:rsidRPr="008F6317">
        <w:rPr>
          <w:rFonts w:cs="Times New Roman"/>
          <w:sz w:val="28"/>
          <w:szCs w:val="28"/>
        </w:rPr>
        <w:t xml:space="preserve"> </w:t>
      </w:r>
      <w:proofErr w:type="spellStart"/>
      <w:r w:rsidRPr="008F6317">
        <w:rPr>
          <w:rFonts w:cs="Times New Roman"/>
          <w:sz w:val="28"/>
          <w:szCs w:val="28"/>
        </w:rPr>
        <w:t>vào</w:t>
      </w:r>
      <w:proofErr w:type="spellEnd"/>
      <w:r w:rsidRPr="008F6317">
        <w:rPr>
          <w:rFonts w:cs="Times New Roman"/>
          <w:sz w:val="28"/>
          <w:szCs w:val="28"/>
        </w:rPr>
        <w:t xml:space="preserve"> </w:t>
      </w:r>
      <w:proofErr w:type="spellStart"/>
      <w:r w:rsidRPr="008F6317">
        <w:rPr>
          <w:rFonts w:cs="Times New Roman"/>
          <w:sz w:val="28"/>
          <w:szCs w:val="28"/>
        </w:rPr>
        <w:t>trước</w:t>
      </w:r>
      <w:proofErr w:type="spellEnd"/>
      <w:r w:rsidRPr="008F6317">
        <w:rPr>
          <w:rFonts w:cs="Times New Roman"/>
          <w:sz w:val="28"/>
          <w:szCs w:val="28"/>
        </w:rPr>
        <w:t xml:space="preserve"> </w:t>
      </w:r>
      <w:proofErr w:type="spellStart"/>
      <w:r w:rsidRPr="008F6317">
        <w:rPr>
          <w:rFonts w:cs="Times New Roman"/>
          <w:sz w:val="28"/>
          <w:szCs w:val="28"/>
        </w:rPr>
        <w:t>số</w:t>
      </w:r>
      <w:proofErr w:type="spellEnd"/>
    </w:p>
    <w:p w14:paraId="5D023DD9"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2.2.4. </w:t>
      </w:r>
      <w:proofErr w:type="spellStart"/>
      <w:r w:rsidRPr="008F6317">
        <w:rPr>
          <w:rFonts w:cs="Times New Roman"/>
          <w:sz w:val="28"/>
          <w:szCs w:val="28"/>
        </w:rPr>
        <w:t>Vẽ</w:t>
      </w:r>
      <w:proofErr w:type="spellEnd"/>
      <w:r w:rsidRPr="008F6317">
        <w:rPr>
          <w:rFonts w:cs="Times New Roman"/>
          <w:sz w:val="28"/>
          <w:szCs w:val="28"/>
        </w:rPr>
        <w:t xml:space="preserve"> </w:t>
      </w:r>
      <w:proofErr w:type="spellStart"/>
      <w:r w:rsidRPr="008F6317">
        <w:rPr>
          <w:rFonts w:cs="Times New Roman"/>
          <w:sz w:val="28"/>
          <w:szCs w:val="28"/>
        </w:rPr>
        <w:t>đoạn</w:t>
      </w:r>
      <w:proofErr w:type="spellEnd"/>
      <w:r w:rsidRPr="008F6317">
        <w:rPr>
          <w:rFonts w:cs="Times New Roman"/>
          <w:sz w:val="28"/>
          <w:szCs w:val="28"/>
        </w:rPr>
        <w:t xml:space="preserve"> </w:t>
      </w:r>
      <w:proofErr w:type="spellStart"/>
      <w:r w:rsidRPr="008F6317">
        <w:rPr>
          <w:rFonts w:cs="Times New Roman"/>
          <w:sz w:val="28"/>
          <w:szCs w:val="28"/>
        </w:rPr>
        <w:t>thẳng</w:t>
      </w:r>
      <w:proofErr w:type="spellEnd"/>
      <w:r w:rsidRPr="008F6317">
        <w:rPr>
          <w:rFonts w:cs="Times New Roman"/>
          <w:sz w:val="28"/>
          <w:szCs w:val="28"/>
        </w:rPr>
        <w:t xml:space="preserve"> </w:t>
      </w:r>
      <w:proofErr w:type="spellStart"/>
      <w:r w:rsidRPr="008F6317">
        <w:rPr>
          <w:rFonts w:cs="Times New Roman"/>
          <w:sz w:val="28"/>
          <w:szCs w:val="28"/>
        </w:rPr>
        <w:t>tiếp</w:t>
      </w:r>
      <w:proofErr w:type="spellEnd"/>
      <w:r w:rsidRPr="008F6317">
        <w:rPr>
          <w:rFonts w:cs="Times New Roman"/>
          <w:sz w:val="28"/>
          <w:szCs w:val="28"/>
        </w:rPr>
        <w:t xml:space="preserve"> </w:t>
      </w:r>
      <w:proofErr w:type="spellStart"/>
      <w:r w:rsidRPr="008F6317">
        <w:rPr>
          <w:rFonts w:cs="Times New Roman"/>
          <w:sz w:val="28"/>
          <w:szCs w:val="28"/>
        </w:rPr>
        <w:t>xúc</w:t>
      </w:r>
      <w:proofErr w:type="spellEnd"/>
      <w:r w:rsidRPr="008F6317">
        <w:rPr>
          <w:rFonts w:cs="Times New Roman"/>
          <w:sz w:val="28"/>
          <w:szCs w:val="28"/>
        </w:rPr>
        <w:t xml:space="preserve"> </w:t>
      </w:r>
      <w:proofErr w:type="spellStart"/>
      <w:r w:rsidRPr="008F6317">
        <w:rPr>
          <w:rFonts w:cs="Times New Roman"/>
          <w:sz w:val="28"/>
          <w:szCs w:val="28"/>
        </w:rPr>
        <w:t>với</w:t>
      </w:r>
      <w:proofErr w:type="spellEnd"/>
      <w:r w:rsidRPr="008F6317">
        <w:rPr>
          <w:rFonts w:cs="Times New Roman"/>
          <w:sz w:val="28"/>
          <w:szCs w:val="28"/>
        </w:rPr>
        <w:t xml:space="preserve"> </w:t>
      </w:r>
      <w:proofErr w:type="spellStart"/>
      <w:r w:rsidRPr="008F6317">
        <w:rPr>
          <w:rFonts w:cs="Times New Roman"/>
          <w:sz w:val="28"/>
          <w:szCs w:val="28"/>
        </w:rPr>
        <w:t>hai</w:t>
      </w:r>
      <w:proofErr w:type="spellEnd"/>
      <w:r w:rsidRPr="008F6317">
        <w:rPr>
          <w:rFonts w:cs="Times New Roman"/>
          <w:sz w:val="28"/>
          <w:szCs w:val="28"/>
        </w:rPr>
        <w:t xml:space="preserve"> </w:t>
      </w:r>
      <w:proofErr w:type="spellStart"/>
      <w:r w:rsidRPr="008F6317">
        <w:rPr>
          <w:rFonts w:cs="Times New Roman"/>
          <w:sz w:val="28"/>
          <w:szCs w:val="28"/>
        </w:rPr>
        <w:t>đường</w:t>
      </w:r>
      <w:proofErr w:type="spellEnd"/>
      <w:r w:rsidRPr="008F6317">
        <w:rPr>
          <w:rFonts w:cs="Times New Roman"/>
          <w:sz w:val="28"/>
          <w:szCs w:val="28"/>
        </w:rPr>
        <w:t xml:space="preserve"> </w:t>
      </w:r>
      <w:proofErr w:type="spellStart"/>
      <w:r w:rsidRPr="008F6317">
        <w:rPr>
          <w:rFonts w:cs="Times New Roman"/>
          <w:sz w:val="28"/>
          <w:szCs w:val="28"/>
        </w:rPr>
        <w:t>tròn</w:t>
      </w:r>
      <w:proofErr w:type="spellEnd"/>
    </w:p>
    <w:p w14:paraId="3A0B9E26"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2.2.5. </w:t>
      </w:r>
      <w:proofErr w:type="spellStart"/>
      <w:r w:rsidRPr="008F6317">
        <w:rPr>
          <w:rFonts w:cs="Times New Roman"/>
          <w:sz w:val="28"/>
          <w:szCs w:val="28"/>
        </w:rPr>
        <w:t>Kiểu</w:t>
      </w:r>
      <w:proofErr w:type="spellEnd"/>
      <w:r w:rsidRPr="008F6317">
        <w:rPr>
          <w:rFonts w:cs="Times New Roman"/>
          <w:sz w:val="28"/>
          <w:szCs w:val="28"/>
        </w:rPr>
        <w:t xml:space="preserve"> </w:t>
      </w:r>
      <w:proofErr w:type="spellStart"/>
      <w:r w:rsidRPr="008F6317">
        <w:rPr>
          <w:rFonts w:cs="Times New Roman"/>
          <w:sz w:val="28"/>
          <w:szCs w:val="28"/>
        </w:rPr>
        <w:t>kích</w:t>
      </w:r>
      <w:proofErr w:type="spellEnd"/>
      <w:r w:rsidRPr="008F6317">
        <w:rPr>
          <w:rFonts w:cs="Times New Roman"/>
          <w:sz w:val="28"/>
          <w:szCs w:val="28"/>
        </w:rPr>
        <w:t xml:space="preserve"> </w:t>
      </w:r>
      <w:proofErr w:type="spellStart"/>
      <w:r w:rsidRPr="008F6317">
        <w:rPr>
          <w:rFonts w:cs="Times New Roman"/>
          <w:sz w:val="28"/>
          <w:szCs w:val="28"/>
        </w:rPr>
        <w:t>thước</w:t>
      </w:r>
      <w:proofErr w:type="spellEnd"/>
      <w:r w:rsidRPr="008F6317">
        <w:rPr>
          <w:rFonts w:cs="Times New Roman"/>
          <w:sz w:val="28"/>
          <w:szCs w:val="28"/>
        </w:rPr>
        <w:t xml:space="preserve"> </w:t>
      </w:r>
      <w:proofErr w:type="spellStart"/>
      <w:r w:rsidRPr="008F6317">
        <w:rPr>
          <w:rFonts w:cs="Times New Roman"/>
          <w:sz w:val="28"/>
          <w:szCs w:val="28"/>
        </w:rPr>
        <w:t>cho</w:t>
      </w:r>
      <w:proofErr w:type="spellEnd"/>
      <w:r w:rsidRPr="008F6317">
        <w:rPr>
          <w:rFonts w:cs="Times New Roman"/>
          <w:sz w:val="28"/>
          <w:szCs w:val="28"/>
        </w:rPr>
        <w:t xml:space="preserve"> </w:t>
      </w:r>
      <w:proofErr w:type="spellStart"/>
      <w:r w:rsidRPr="008F6317">
        <w:rPr>
          <w:rFonts w:cs="Times New Roman"/>
          <w:sz w:val="28"/>
          <w:szCs w:val="28"/>
        </w:rPr>
        <w:t>đường</w:t>
      </w:r>
      <w:proofErr w:type="spellEnd"/>
      <w:r w:rsidRPr="008F6317">
        <w:rPr>
          <w:rFonts w:cs="Times New Roman"/>
          <w:sz w:val="28"/>
          <w:szCs w:val="28"/>
        </w:rPr>
        <w:t xml:space="preserve"> </w:t>
      </w:r>
      <w:proofErr w:type="spellStart"/>
      <w:r w:rsidRPr="008F6317">
        <w:rPr>
          <w:rFonts w:cs="Times New Roman"/>
          <w:sz w:val="28"/>
          <w:szCs w:val="28"/>
        </w:rPr>
        <w:t>tròn</w:t>
      </w:r>
      <w:proofErr w:type="spellEnd"/>
      <w:r w:rsidRPr="008F6317">
        <w:rPr>
          <w:rFonts w:cs="Times New Roman"/>
          <w:sz w:val="28"/>
          <w:szCs w:val="28"/>
        </w:rPr>
        <w:t xml:space="preserve"> </w:t>
      </w:r>
    </w:p>
    <w:p w14:paraId="6ABEFC5B"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2.2.6. </w:t>
      </w:r>
      <w:proofErr w:type="spellStart"/>
      <w:r w:rsidRPr="008F6317">
        <w:rPr>
          <w:rFonts w:cs="Times New Roman"/>
          <w:sz w:val="28"/>
          <w:szCs w:val="28"/>
        </w:rPr>
        <w:t>Bài</w:t>
      </w:r>
      <w:proofErr w:type="spellEnd"/>
      <w:r w:rsidRPr="008F6317">
        <w:rPr>
          <w:rFonts w:cs="Times New Roman"/>
          <w:sz w:val="28"/>
          <w:szCs w:val="28"/>
        </w:rPr>
        <w:t xml:space="preserve"> </w:t>
      </w:r>
      <w:proofErr w:type="spellStart"/>
      <w:r w:rsidRPr="008F6317">
        <w:rPr>
          <w:rFonts w:cs="Times New Roman"/>
          <w:sz w:val="28"/>
          <w:szCs w:val="28"/>
        </w:rPr>
        <w:t>tập</w:t>
      </w:r>
      <w:proofErr w:type="spellEnd"/>
      <w:r w:rsidRPr="008F6317">
        <w:rPr>
          <w:rFonts w:cs="Times New Roman"/>
          <w:sz w:val="28"/>
          <w:szCs w:val="28"/>
        </w:rPr>
        <w:t xml:space="preserve"> </w:t>
      </w:r>
      <w:proofErr w:type="spellStart"/>
      <w:r w:rsidRPr="008F6317">
        <w:rPr>
          <w:rFonts w:cs="Times New Roman"/>
          <w:sz w:val="28"/>
          <w:szCs w:val="28"/>
        </w:rPr>
        <w:t>thực</w:t>
      </w:r>
      <w:proofErr w:type="spellEnd"/>
      <w:r w:rsidRPr="008F6317">
        <w:rPr>
          <w:rFonts w:cs="Times New Roman"/>
          <w:sz w:val="28"/>
          <w:szCs w:val="28"/>
        </w:rPr>
        <w:t xml:space="preserve"> </w:t>
      </w:r>
      <w:proofErr w:type="spellStart"/>
      <w:r w:rsidRPr="008F6317">
        <w:rPr>
          <w:rFonts w:cs="Times New Roman"/>
          <w:sz w:val="28"/>
          <w:szCs w:val="28"/>
        </w:rPr>
        <w:t>hành</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proofErr w:type="spellStart"/>
      <w:r w:rsidRPr="008F6317">
        <w:rPr>
          <w:rFonts w:cs="Times New Roman"/>
          <w:sz w:val="28"/>
          <w:szCs w:val="28"/>
        </w:rPr>
        <w:t>đường</w:t>
      </w:r>
      <w:proofErr w:type="spellEnd"/>
      <w:r w:rsidRPr="008F6317">
        <w:rPr>
          <w:rFonts w:cs="Times New Roman"/>
          <w:sz w:val="28"/>
          <w:szCs w:val="28"/>
        </w:rPr>
        <w:t xml:space="preserve"> </w:t>
      </w:r>
      <w:proofErr w:type="spellStart"/>
      <w:r w:rsidRPr="008F6317">
        <w:rPr>
          <w:rFonts w:cs="Times New Roman"/>
          <w:sz w:val="28"/>
          <w:szCs w:val="28"/>
        </w:rPr>
        <w:t>tròn</w:t>
      </w:r>
      <w:proofErr w:type="spellEnd"/>
    </w:p>
    <w:p w14:paraId="3BE4261F"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lastRenderedPageBreak/>
        <w:t xml:space="preserve">2.3. Cung </w:t>
      </w:r>
      <w:proofErr w:type="spellStart"/>
      <w:r w:rsidRPr="008F6317">
        <w:rPr>
          <w:rFonts w:cs="Times New Roman"/>
          <w:sz w:val="28"/>
          <w:szCs w:val="28"/>
        </w:rPr>
        <w:t>tròn</w:t>
      </w:r>
      <w:proofErr w:type="spellEnd"/>
      <w:r w:rsidRPr="008F6317">
        <w:rPr>
          <w:rFonts w:cs="Times New Roman"/>
          <w:sz w:val="28"/>
          <w:szCs w:val="28"/>
        </w:rPr>
        <w:t xml:space="preserve"> </w:t>
      </w:r>
      <w:r w:rsidRPr="008F6317">
        <w:rPr>
          <w:rFonts w:cs="Times New Roman"/>
          <w:sz w:val="28"/>
          <w:szCs w:val="28"/>
        </w:rPr>
        <w:tab/>
      </w:r>
    </w:p>
    <w:p w14:paraId="3A973ECA"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2.3.1. Các </w:t>
      </w:r>
      <w:proofErr w:type="spellStart"/>
      <w:r w:rsidRPr="008F6317">
        <w:rPr>
          <w:rFonts w:cs="Times New Roman"/>
          <w:sz w:val="28"/>
          <w:szCs w:val="28"/>
        </w:rPr>
        <w:t>phương</w:t>
      </w:r>
      <w:proofErr w:type="spellEnd"/>
      <w:r w:rsidRPr="008F6317">
        <w:rPr>
          <w:rFonts w:cs="Times New Roman"/>
          <w:sz w:val="28"/>
          <w:szCs w:val="28"/>
        </w:rPr>
        <w:t xml:space="preserve"> </w:t>
      </w:r>
      <w:proofErr w:type="spellStart"/>
      <w:r w:rsidRPr="008F6317">
        <w:rPr>
          <w:rFonts w:cs="Times New Roman"/>
          <w:sz w:val="28"/>
          <w:szCs w:val="28"/>
        </w:rPr>
        <w:t>pháp</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proofErr w:type="spellStart"/>
      <w:r w:rsidRPr="008F6317">
        <w:rPr>
          <w:rFonts w:cs="Times New Roman"/>
          <w:sz w:val="28"/>
          <w:szCs w:val="28"/>
        </w:rPr>
        <w:t>cung</w:t>
      </w:r>
      <w:proofErr w:type="spellEnd"/>
      <w:r w:rsidRPr="008F6317">
        <w:rPr>
          <w:rFonts w:cs="Times New Roman"/>
          <w:sz w:val="28"/>
          <w:szCs w:val="28"/>
        </w:rPr>
        <w:t xml:space="preserve"> </w:t>
      </w:r>
      <w:proofErr w:type="spellStart"/>
      <w:r w:rsidRPr="008F6317">
        <w:rPr>
          <w:rFonts w:cs="Times New Roman"/>
          <w:sz w:val="28"/>
          <w:szCs w:val="28"/>
        </w:rPr>
        <w:t>tròn</w:t>
      </w:r>
      <w:proofErr w:type="spellEnd"/>
    </w:p>
    <w:p w14:paraId="5750A8D1"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2.3.2. </w:t>
      </w:r>
      <w:proofErr w:type="spellStart"/>
      <w:r w:rsidRPr="008F6317">
        <w:rPr>
          <w:rFonts w:cs="Times New Roman"/>
          <w:sz w:val="28"/>
          <w:szCs w:val="28"/>
        </w:rPr>
        <w:t>Vẽ</w:t>
      </w:r>
      <w:proofErr w:type="spellEnd"/>
      <w:r w:rsidRPr="008F6317">
        <w:rPr>
          <w:rFonts w:cs="Times New Roman"/>
          <w:sz w:val="28"/>
          <w:szCs w:val="28"/>
        </w:rPr>
        <w:t xml:space="preserve"> </w:t>
      </w:r>
      <w:proofErr w:type="spellStart"/>
      <w:r w:rsidRPr="008F6317">
        <w:rPr>
          <w:rFonts w:cs="Times New Roman"/>
          <w:sz w:val="28"/>
          <w:szCs w:val="28"/>
        </w:rPr>
        <w:t>cung</w:t>
      </w:r>
      <w:proofErr w:type="spellEnd"/>
      <w:r w:rsidRPr="008F6317">
        <w:rPr>
          <w:rFonts w:cs="Times New Roman"/>
          <w:sz w:val="28"/>
          <w:szCs w:val="28"/>
        </w:rPr>
        <w:t xml:space="preserve"> </w:t>
      </w:r>
      <w:proofErr w:type="spellStart"/>
      <w:r w:rsidRPr="008F6317">
        <w:rPr>
          <w:rFonts w:cs="Times New Roman"/>
          <w:sz w:val="28"/>
          <w:szCs w:val="28"/>
        </w:rPr>
        <w:t>tròn</w:t>
      </w:r>
      <w:proofErr w:type="spellEnd"/>
      <w:r w:rsidRPr="008F6317">
        <w:rPr>
          <w:rFonts w:cs="Times New Roman"/>
          <w:sz w:val="28"/>
          <w:szCs w:val="28"/>
        </w:rPr>
        <w:t xml:space="preserve"> </w:t>
      </w:r>
      <w:proofErr w:type="spellStart"/>
      <w:r w:rsidRPr="008F6317">
        <w:rPr>
          <w:rFonts w:cs="Times New Roman"/>
          <w:sz w:val="28"/>
          <w:szCs w:val="28"/>
        </w:rPr>
        <w:t>tiếp</w:t>
      </w:r>
      <w:proofErr w:type="spellEnd"/>
      <w:r w:rsidRPr="008F6317">
        <w:rPr>
          <w:rFonts w:cs="Times New Roman"/>
          <w:sz w:val="28"/>
          <w:szCs w:val="28"/>
        </w:rPr>
        <w:t xml:space="preserve"> </w:t>
      </w:r>
      <w:proofErr w:type="spellStart"/>
      <w:r w:rsidRPr="008F6317">
        <w:rPr>
          <w:rFonts w:cs="Times New Roman"/>
          <w:sz w:val="28"/>
          <w:szCs w:val="28"/>
        </w:rPr>
        <w:t>xúc</w:t>
      </w:r>
      <w:proofErr w:type="spellEnd"/>
      <w:r w:rsidRPr="008F6317">
        <w:rPr>
          <w:rFonts w:cs="Times New Roman"/>
          <w:sz w:val="28"/>
          <w:szCs w:val="28"/>
        </w:rPr>
        <w:t xml:space="preserve"> </w:t>
      </w:r>
      <w:proofErr w:type="spellStart"/>
      <w:r w:rsidRPr="008F6317">
        <w:rPr>
          <w:rFonts w:cs="Times New Roman"/>
          <w:sz w:val="28"/>
          <w:szCs w:val="28"/>
        </w:rPr>
        <w:t>với</w:t>
      </w:r>
      <w:proofErr w:type="spellEnd"/>
      <w:r w:rsidRPr="008F6317">
        <w:rPr>
          <w:rFonts w:cs="Times New Roman"/>
          <w:sz w:val="28"/>
          <w:szCs w:val="28"/>
        </w:rPr>
        <w:t xml:space="preserve"> </w:t>
      </w:r>
      <w:proofErr w:type="spellStart"/>
      <w:r w:rsidRPr="008F6317">
        <w:rPr>
          <w:rFonts w:cs="Times New Roman"/>
          <w:sz w:val="28"/>
          <w:szCs w:val="28"/>
        </w:rPr>
        <w:t>đoạn</w:t>
      </w:r>
      <w:proofErr w:type="spellEnd"/>
      <w:r w:rsidRPr="008F6317">
        <w:rPr>
          <w:rFonts w:cs="Times New Roman"/>
          <w:sz w:val="28"/>
          <w:szCs w:val="28"/>
        </w:rPr>
        <w:t xml:space="preserve"> </w:t>
      </w:r>
      <w:proofErr w:type="spellStart"/>
      <w:r w:rsidRPr="008F6317">
        <w:rPr>
          <w:rFonts w:cs="Times New Roman"/>
          <w:sz w:val="28"/>
          <w:szCs w:val="28"/>
        </w:rPr>
        <w:t>thẳng</w:t>
      </w:r>
      <w:proofErr w:type="spellEnd"/>
      <w:r w:rsidRPr="008F6317">
        <w:rPr>
          <w:rFonts w:cs="Times New Roman"/>
          <w:sz w:val="28"/>
          <w:szCs w:val="28"/>
        </w:rPr>
        <w:t xml:space="preserve"> hay </w:t>
      </w:r>
      <w:proofErr w:type="spellStart"/>
      <w:r w:rsidRPr="008F6317">
        <w:rPr>
          <w:rFonts w:cs="Times New Roman"/>
          <w:sz w:val="28"/>
          <w:szCs w:val="28"/>
        </w:rPr>
        <w:t>cung</w:t>
      </w:r>
      <w:proofErr w:type="spellEnd"/>
      <w:r w:rsidRPr="008F6317">
        <w:rPr>
          <w:rFonts w:cs="Times New Roman"/>
          <w:sz w:val="28"/>
          <w:szCs w:val="28"/>
        </w:rPr>
        <w:t xml:space="preserve"> </w:t>
      </w:r>
      <w:proofErr w:type="spellStart"/>
      <w:r w:rsidRPr="008F6317">
        <w:rPr>
          <w:rFonts w:cs="Times New Roman"/>
          <w:sz w:val="28"/>
          <w:szCs w:val="28"/>
        </w:rPr>
        <w:t>tròn</w:t>
      </w:r>
      <w:proofErr w:type="spellEnd"/>
      <w:r w:rsidRPr="008F6317">
        <w:rPr>
          <w:rFonts w:cs="Times New Roman"/>
          <w:sz w:val="28"/>
          <w:szCs w:val="28"/>
        </w:rPr>
        <w:t xml:space="preserve"> </w:t>
      </w:r>
      <w:proofErr w:type="spellStart"/>
      <w:r w:rsidRPr="008F6317">
        <w:rPr>
          <w:rFonts w:cs="Times New Roman"/>
          <w:sz w:val="28"/>
          <w:szCs w:val="28"/>
        </w:rPr>
        <w:t>khác</w:t>
      </w:r>
      <w:proofErr w:type="spellEnd"/>
    </w:p>
    <w:p w14:paraId="4C69472C"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2.3.3. </w:t>
      </w:r>
      <w:proofErr w:type="spellStart"/>
      <w:r w:rsidRPr="008F6317">
        <w:rPr>
          <w:rFonts w:cs="Times New Roman"/>
          <w:sz w:val="28"/>
          <w:szCs w:val="28"/>
        </w:rPr>
        <w:t>Bài</w:t>
      </w:r>
      <w:proofErr w:type="spellEnd"/>
      <w:r w:rsidRPr="008F6317">
        <w:rPr>
          <w:rFonts w:cs="Times New Roman"/>
          <w:sz w:val="28"/>
          <w:szCs w:val="28"/>
        </w:rPr>
        <w:t xml:space="preserve"> </w:t>
      </w:r>
      <w:proofErr w:type="spellStart"/>
      <w:r w:rsidRPr="008F6317">
        <w:rPr>
          <w:rFonts w:cs="Times New Roman"/>
          <w:sz w:val="28"/>
          <w:szCs w:val="28"/>
        </w:rPr>
        <w:t>tập</w:t>
      </w:r>
      <w:proofErr w:type="spellEnd"/>
      <w:r w:rsidRPr="008F6317">
        <w:rPr>
          <w:rFonts w:cs="Times New Roman"/>
          <w:sz w:val="28"/>
          <w:szCs w:val="28"/>
        </w:rPr>
        <w:t xml:space="preserve"> </w:t>
      </w:r>
      <w:proofErr w:type="spellStart"/>
      <w:r w:rsidRPr="008F6317">
        <w:rPr>
          <w:rFonts w:cs="Times New Roman"/>
          <w:sz w:val="28"/>
          <w:szCs w:val="28"/>
        </w:rPr>
        <w:t>thực</w:t>
      </w:r>
      <w:proofErr w:type="spellEnd"/>
      <w:r w:rsidRPr="008F6317">
        <w:rPr>
          <w:rFonts w:cs="Times New Roman"/>
          <w:sz w:val="28"/>
          <w:szCs w:val="28"/>
        </w:rPr>
        <w:t xml:space="preserve"> </w:t>
      </w:r>
      <w:proofErr w:type="spellStart"/>
      <w:r w:rsidRPr="008F6317">
        <w:rPr>
          <w:rFonts w:cs="Times New Roman"/>
          <w:sz w:val="28"/>
          <w:szCs w:val="28"/>
        </w:rPr>
        <w:t>hành</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proofErr w:type="spellStart"/>
      <w:r w:rsidRPr="008F6317">
        <w:rPr>
          <w:rFonts w:cs="Times New Roman"/>
          <w:sz w:val="28"/>
          <w:szCs w:val="28"/>
        </w:rPr>
        <w:t>cung</w:t>
      </w:r>
      <w:proofErr w:type="spellEnd"/>
      <w:r w:rsidRPr="008F6317">
        <w:rPr>
          <w:rFonts w:cs="Times New Roman"/>
          <w:sz w:val="28"/>
          <w:szCs w:val="28"/>
        </w:rPr>
        <w:t xml:space="preserve"> </w:t>
      </w:r>
      <w:proofErr w:type="spellStart"/>
      <w:r w:rsidRPr="008F6317">
        <w:rPr>
          <w:rFonts w:cs="Times New Roman"/>
          <w:sz w:val="28"/>
          <w:szCs w:val="28"/>
        </w:rPr>
        <w:t>tròn</w:t>
      </w:r>
      <w:proofErr w:type="spellEnd"/>
    </w:p>
    <w:p w14:paraId="7DDC3660"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2.4. Các </w:t>
      </w:r>
      <w:proofErr w:type="spellStart"/>
      <w:r w:rsidRPr="008F6317">
        <w:rPr>
          <w:rFonts w:cs="Times New Roman"/>
          <w:sz w:val="28"/>
          <w:szCs w:val="28"/>
        </w:rPr>
        <w:t>thủ</w:t>
      </w:r>
      <w:proofErr w:type="spellEnd"/>
      <w:r w:rsidRPr="008F6317">
        <w:rPr>
          <w:rFonts w:cs="Times New Roman"/>
          <w:sz w:val="28"/>
          <w:szCs w:val="28"/>
        </w:rPr>
        <w:t xml:space="preserve"> </w:t>
      </w:r>
      <w:proofErr w:type="spellStart"/>
      <w:r w:rsidRPr="008F6317">
        <w:rPr>
          <w:rFonts w:cs="Times New Roman"/>
          <w:sz w:val="28"/>
          <w:szCs w:val="28"/>
        </w:rPr>
        <w:t>thuật</w:t>
      </w:r>
      <w:proofErr w:type="spellEnd"/>
      <w:r w:rsidRPr="008F6317">
        <w:rPr>
          <w:rFonts w:cs="Times New Roman"/>
          <w:sz w:val="28"/>
          <w:szCs w:val="28"/>
        </w:rPr>
        <w:t xml:space="preserve"> </w:t>
      </w:r>
      <w:proofErr w:type="spellStart"/>
      <w:r w:rsidRPr="008F6317">
        <w:rPr>
          <w:rFonts w:cs="Times New Roman"/>
          <w:sz w:val="28"/>
          <w:szCs w:val="28"/>
        </w:rPr>
        <w:t>hiệu</w:t>
      </w:r>
      <w:proofErr w:type="spellEnd"/>
      <w:r w:rsidRPr="008F6317">
        <w:rPr>
          <w:rFonts w:cs="Times New Roman"/>
          <w:sz w:val="28"/>
          <w:szCs w:val="28"/>
        </w:rPr>
        <w:t xml:space="preserve"> </w:t>
      </w:r>
      <w:proofErr w:type="spellStart"/>
      <w:r w:rsidRPr="008F6317">
        <w:rPr>
          <w:rFonts w:cs="Times New Roman"/>
          <w:sz w:val="28"/>
          <w:szCs w:val="28"/>
        </w:rPr>
        <w:t>chỉnh</w:t>
      </w:r>
      <w:proofErr w:type="spellEnd"/>
      <w:r w:rsidRPr="008F6317">
        <w:rPr>
          <w:rFonts w:cs="Times New Roman"/>
          <w:sz w:val="28"/>
          <w:szCs w:val="28"/>
        </w:rPr>
        <w:t xml:space="preserve"> </w:t>
      </w:r>
      <w:r w:rsidRPr="008F6317">
        <w:rPr>
          <w:rFonts w:cs="Times New Roman"/>
          <w:sz w:val="28"/>
          <w:szCs w:val="28"/>
        </w:rPr>
        <w:tab/>
      </w:r>
    </w:p>
    <w:p w14:paraId="041F0773"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2.4.1. </w:t>
      </w:r>
      <w:proofErr w:type="spellStart"/>
      <w:r w:rsidRPr="008F6317">
        <w:rPr>
          <w:rFonts w:cs="Times New Roman"/>
          <w:sz w:val="28"/>
          <w:szCs w:val="28"/>
        </w:rPr>
        <w:t>Lệnh</w:t>
      </w:r>
      <w:proofErr w:type="spellEnd"/>
      <w:r w:rsidRPr="008F6317">
        <w:rPr>
          <w:rFonts w:cs="Times New Roman"/>
          <w:sz w:val="28"/>
          <w:szCs w:val="28"/>
        </w:rPr>
        <w:t xml:space="preserve"> </w:t>
      </w:r>
      <w:proofErr w:type="spellStart"/>
      <w:r w:rsidRPr="008F6317">
        <w:rPr>
          <w:rFonts w:cs="Times New Roman"/>
          <w:sz w:val="28"/>
          <w:szCs w:val="28"/>
        </w:rPr>
        <w:t>cắt</w:t>
      </w:r>
      <w:proofErr w:type="spellEnd"/>
      <w:r w:rsidRPr="008F6317">
        <w:rPr>
          <w:rFonts w:cs="Times New Roman"/>
          <w:sz w:val="28"/>
          <w:szCs w:val="28"/>
        </w:rPr>
        <w:t xml:space="preserve"> </w:t>
      </w:r>
      <w:proofErr w:type="spellStart"/>
      <w:r w:rsidRPr="008F6317">
        <w:rPr>
          <w:rFonts w:cs="Times New Roman"/>
          <w:sz w:val="28"/>
          <w:szCs w:val="28"/>
        </w:rPr>
        <w:t>xén</w:t>
      </w:r>
      <w:proofErr w:type="spellEnd"/>
      <w:r w:rsidRPr="008F6317">
        <w:rPr>
          <w:rFonts w:cs="Times New Roman"/>
          <w:sz w:val="28"/>
          <w:szCs w:val="28"/>
        </w:rPr>
        <w:t xml:space="preserve"> </w:t>
      </w:r>
      <w:proofErr w:type="spellStart"/>
      <w:r w:rsidRPr="008F6317">
        <w:rPr>
          <w:rFonts w:cs="Times New Roman"/>
          <w:sz w:val="28"/>
          <w:szCs w:val="28"/>
        </w:rPr>
        <w:t>một</w:t>
      </w:r>
      <w:proofErr w:type="spellEnd"/>
      <w:r w:rsidRPr="008F6317">
        <w:rPr>
          <w:rFonts w:cs="Times New Roman"/>
          <w:sz w:val="28"/>
          <w:szCs w:val="28"/>
        </w:rPr>
        <w:t xml:space="preserve"> </w:t>
      </w:r>
      <w:proofErr w:type="spellStart"/>
      <w:r w:rsidRPr="008F6317">
        <w:rPr>
          <w:rFonts w:cs="Times New Roman"/>
          <w:sz w:val="28"/>
          <w:szCs w:val="28"/>
        </w:rPr>
        <w:t>phần</w:t>
      </w:r>
      <w:proofErr w:type="spellEnd"/>
      <w:r w:rsidRPr="008F6317">
        <w:rPr>
          <w:rFonts w:cs="Times New Roman"/>
          <w:sz w:val="28"/>
          <w:szCs w:val="28"/>
        </w:rPr>
        <w:t xml:space="preserve"> </w:t>
      </w:r>
      <w:proofErr w:type="spellStart"/>
      <w:r w:rsidRPr="008F6317">
        <w:rPr>
          <w:rFonts w:cs="Times New Roman"/>
          <w:sz w:val="28"/>
          <w:szCs w:val="28"/>
        </w:rPr>
        <w:t>đối</w:t>
      </w:r>
      <w:proofErr w:type="spellEnd"/>
      <w:r w:rsidRPr="008F6317">
        <w:rPr>
          <w:rFonts w:cs="Times New Roman"/>
          <w:sz w:val="28"/>
          <w:szCs w:val="28"/>
        </w:rPr>
        <w:t xml:space="preserve"> </w:t>
      </w:r>
      <w:proofErr w:type="spellStart"/>
      <w:r w:rsidRPr="008F6317">
        <w:rPr>
          <w:rFonts w:cs="Times New Roman"/>
          <w:sz w:val="28"/>
          <w:szCs w:val="28"/>
        </w:rPr>
        <w:t>tượng</w:t>
      </w:r>
      <w:proofErr w:type="spellEnd"/>
      <w:r w:rsidRPr="008F6317">
        <w:rPr>
          <w:rFonts w:cs="Times New Roman"/>
          <w:sz w:val="28"/>
          <w:szCs w:val="28"/>
        </w:rPr>
        <w:t xml:space="preserve"> (Trim)</w:t>
      </w:r>
    </w:p>
    <w:p w14:paraId="356D82F2"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2.4.2. </w:t>
      </w:r>
      <w:proofErr w:type="spellStart"/>
      <w:r w:rsidRPr="008F6317">
        <w:rPr>
          <w:rFonts w:cs="Times New Roman"/>
          <w:sz w:val="28"/>
          <w:szCs w:val="28"/>
        </w:rPr>
        <w:t>Tạo</w:t>
      </w:r>
      <w:proofErr w:type="spellEnd"/>
      <w:r w:rsidRPr="008F6317">
        <w:rPr>
          <w:rFonts w:cs="Times New Roman"/>
          <w:sz w:val="28"/>
          <w:szCs w:val="28"/>
        </w:rPr>
        <w:t xml:space="preserve"> </w:t>
      </w:r>
      <w:proofErr w:type="spellStart"/>
      <w:r w:rsidRPr="008F6317">
        <w:rPr>
          <w:rFonts w:cs="Times New Roman"/>
          <w:sz w:val="28"/>
          <w:szCs w:val="28"/>
        </w:rPr>
        <w:t>đối</w:t>
      </w:r>
      <w:proofErr w:type="spellEnd"/>
      <w:r w:rsidRPr="008F6317">
        <w:rPr>
          <w:rFonts w:cs="Times New Roman"/>
          <w:sz w:val="28"/>
          <w:szCs w:val="28"/>
        </w:rPr>
        <w:t xml:space="preserve"> </w:t>
      </w:r>
      <w:proofErr w:type="spellStart"/>
      <w:r w:rsidRPr="008F6317">
        <w:rPr>
          <w:rFonts w:cs="Times New Roman"/>
          <w:sz w:val="28"/>
          <w:szCs w:val="28"/>
        </w:rPr>
        <w:t>tượng</w:t>
      </w:r>
      <w:proofErr w:type="spellEnd"/>
      <w:r w:rsidRPr="008F6317">
        <w:rPr>
          <w:rFonts w:cs="Times New Roman"/>
          <w:sz w:val="28"/>
          <w:szCs w:val="28"/>
        </w:rPr>
        <w:t xml:space="preserve"> song </w:t>
      </w:r>
      <w:proofErr w:type="spellStart"/>
      <w:r w:rsidRPr="008F6317">
        <w:rPr>
          <w:rFonts w:cs="Times New Roman"/>
          <w:sz w:val="28"/>
          <w:szCs w:val="28"/>
        </w:rPr>
        <w:t>song</w:t>
      </w:r>
      <w:proofErr w:type="spellEnd"/>
      <w:r w:rsidRPr="008F6317">
        <w:rPr>
          <w:rFonts w:cs="Times New Roman"/>
          <w:sz w:val="28"/>
          <w:szCs w:val="28"/>
        </w:rPr>
        <w:t xml:space="preserve"> (Offset)</w:t>
      </w:r>
    </w:p>
    <w:p w14:paraId="45455249"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2.4.3. </w:t>
      </w:r>
      <w:proofErr w:type="spellStart"/>
      <w:r w:rsidRPr="008F6317">
        <w:rPr>
          <w:rFonts w:cs="Times New Roman"/>
          <w:sz w:val="28"/>
          <w:szCs w:val="28"/>
        </w:rPr>
        <w:t>Dời</w:t>
      </w:r>
      <w:proofErr w:type="spellEnd"/>
      <w:r w:rsidRPr="008F6317">
        <w:rPr>
          <w:rFonts w:cs="Times New Roman"/>
          <w:sz w:val="28"/>
          <w:szCs w:val="28"/>
        </w:rPr>
        <w:t xml:space="preserve"> </w:t>
      </w:r>
      <w:proofErr w:type="spellStart"/>
      <w:r w:rsidRPr="008F6317">
        <w:rPr>
          <w:rFonts w:cs="Times New Roman"/>
          <w:sz w:val="28"/>
          <w:szCs w:val="28"/>
        </w:rPr>
        <w:t>đối</w:t>
      </w:r>
      <w:proofErr w:type="spellEnd"/>
      <w:r w:rsidRPr="008F6317">
        <w:rPr>
          <w:rFonts w:cs="Times New Roman"/>
          <w:sz w:val="28"/>
          <w:szCs w:val="28"/>
        </w:rPr>
        <w:t xml:space="preserve"> </w:t>
      </w:r>
      <w:proofErr w:type="spellStart"/>
      <w:r w:rsidRPr="008F6317">
        <w:rPr>
          <w:rFonts w:cs="Times New Roman"/>
          <w:sz w:val="28"/>
          <w:szCs w:val="28"/>
        </w:rPr>
        <w:t>tượng</w:t>
      </w:r>
      <w:proofErr w:type="spellEnd"/>
      <w:r w:rsidRPr="008F6317">
        <w:rPr>
          <w:rFonts w:cs="Times New Roman"/>
          <w:sz w:val="28"/>
          <w:szCs w:val="28"/>
        </w:rPr>
        <w:t xml:space="preserve"> (Move)</w:t>
      </w:r>
    </w:p>
    <w:p w14:paraId="0F72823B"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2.4.4. Sao </w:t>
      </w:r>
      <w:proofErr w:type="spellStart"/>
      <w:r w:rsidRPr="008F6317">
        <w:rPr>
          <w:rFonts w:cs="Times New Roman"/>
          <w:sz w:val="28"/>
          <w:szCs w:val="28"/>
        </w:rPr>
        <w:t>chép</w:t>
      </w:r>
      <w:proofErr w:type="spellEnd"/>
      <w:r w:rsidRPr="008F6317">
        <w:rPr>
          <w:rFonts w:cs="Times New Roman"/>
          <w:sz w:val="28"/>
          <w:szCs w:val="28"/>
        </w:rPr>
        <w:t xml:space="preserve"> </w:t>
      </w:r>
      <w:proofErr w:type="spellStart"/>
      <w:r w:rsidRPr="008F6317">
        <w:rPr>
          <w:rFonts w:cs="Times New Roman"/>
          <w:sz w:val="28"/>
          <w:szCs w:val="28"/>
        </w:rPr>
        <w:t>đối</w:t>
      </w:r>
      <w:proofErr w:type="spellEnd"/>
      <w:r w:rsidRPr="008F6317">
        <w:rPr>
          <w:rFonts w:cs="Times New Roman"/>
          <w:sz w:val="28"/>
          <w:szCs w:val="28"/>
        </w:rPr>
        <w:t xml:space="preserve"> </w:t>
      </w:r>
      <w:proofErr w:type="spellStart"/>
      <w:r w:rsidRPr="008F6317">
        <w:rPr>
          <w:rFonts w:cs="Times New Roman"/>
          <w:sz w:val="28"/>
          <w:szCs w:val="28"/>
        </w:rPr>
        <w:t>tượng</w:t>
      </w:r>
      <w:proofErr w:type="spellEnd"/>
      <w:r w:rsidRPr="008F6317">
        <w:rPr>
          <w:rFonts w:cs="Times New Roman"/>
          <w:sz w:val="28"/>
          <w:szCs w:val="28"/>
        </w:rPr>
        <w:t xml:space="preserve"> (Copy)</w:t>
      </w:r>
    </w:p>
    <w:p w14:paraId="36FABE64"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2.4.5. </w:t>
      </w:r>
      <w:proofErr w:type="spellStart"/>
      <w:r w:rsidRPr="008F6317">
        <w:rPr>
          <w:rFonts w:cs="Times New Roman"/>
          <w:sz w:val="28"/>
          <w:szCs w:val="28"/>
        </w:rPr>
        <w:t>Lệnh</w:t>
      </w:r>
      <w:proofErr w:type="spellEnd"/>
      <w:r w:rsidRPr="008F6317">
        <w:rPr>
          <w:rFonts w:cs="Times New Roman"/>
          <w:sz w:val="28"/>
          <w:szCs w:val="28"/>
        </w:rPr>
        <w:t xml:space="preserve"> </w:t>
      </w:r>
      <w:proofErr w:type="spellStart"/>
      <w:r w:rsidRPr="008F6317">
        <w:rPr>
          <w:rFonts w:cs="Times New Roman"/>
          <w:sz w:val="28"/>
          <w:szCs w:val="28"/>
        </w:rPr>
        <w:t>tạo</w:t>
      </w:r>
      <w:proofErr w:type="spellEnd"/>
      <w:r w:rsidRPr="008F6317">
        <w:rPr>
          <w:rFonts w:cs="Times New Roman"/>
          <w:sz w:val="28"/>
          <w:szCs w:val="28"/>
        </w:rPr>
        <w:t xml:space="preserve"> </w:t>
      </w:r>
      <w:proofErr w:type="spellStart"/>
      <w:r w:rsidRPr="008F6317">
        <w:rPr>
          <w:rFonts w:cs="Times New Roman"/>
          <w:sz w:val="28"/>
          <w:szCs w:val="28"/>
        </w:rPr>
        <w:t>dãy</w:t>
      </w:r>
      <w:proofErr w:type="spellEnd"/>
      <w:r w:rsidRPr="008F6317">
        <w:rPr>
          <w:rFonts w:cs="Times New Roman"/>
          <w:sz w:val="28"/>
          <w:szCs w:val="28"/>
        </w:rPr>
        <w:t xml:space="preserve"> (Array) </w:t>
      </w:r>
    </w:p>
    <w:p w14:paraId="4C66DB91"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2.4.6. </w:t>
      </w:r>
      <w:proofErr w:type="spellStart"/>
      <w:r w:rsidRPr="008F6317">
        <w:rPr>
          <w:rFonts w:cs="Times New Roman"/>
          <w:sz w:val="28"/>
          <w:szCs w:val="28"/>
        </w:rPr>
        <w:t>Kéo</w:t>
      </w:r>
      <w:proofErr w:type="spellEnd"/>
      <w:r w:rsidRPr="008F6317">
        <w:rPr>
          <w:rFonts w:cs="Times New Roman"/>
          <w:sz w:val="28"/>
          <w:szCs w:val="28"/>
        </w:rPr>
        <w:t xml:space="preserve"> </w:t>
      </w:r>
      <w:proofErr w:type="spellStart"/>
      <w:r w:rsidRPr="008F6317">
        <w:rPr>
          <w:rFonts w:cs="Times New Roman"/>
          <w:sz w:val="28"/>
          <w:szCs w:val="28"/>
        </w:rPr>
        <w:t>dài</w:t>
      </w:r>
      <w:proofErr w:type="spellEnd"/>
      <w:r w:rsidRPr="008F6317">
        <w:rPr>
          <w:rFonts w:cs="Times New Roman"/>
          <w:sz w:val="28"/>
          <w:szCs w:val="28"/>
        </w:rPr>
        <w:t xml:space="preserve"> </w:t>
      </w:r>
      <w:proofErr w:type="spellStart"/>
      <w:r w:rsidRPr="008F6317">
        <w:rPr>
          <w:rFonts w:cs="Times New Roman"/>
          <w:sz w:val="28"/>
          <w:szCs w:val="28"/>
        </w:rPr>
        <w:t>đối</w:t>
      </w:r>
      <w:proofErr w:type="spellEnd"/>
      <w:r w:rsidRPr="008F6317">
        <w:rPr>
          <w:rFonts w:cs="Times New Roman"/>
          <w:sz w:val="28"/>
          <w:szCs w:val="28"/>
        </w:rPr>
        <w:t xml:space="preserve"> </w:t>
      </w:r>
      <w:proofErr w:type="spellStart"/>
      <w:r w:rsidRPr="008F6317">
        <w:rPr>
          <w:rFonts w:cs="Times New Roman"/>
          <w:sz w:val="28"/>
          <w:szCs w:val="28"/>
        </w:rPr>
        <w:t>tượng</w:t>
      </w:r>
      <w:proofErr w:type="spellEnd"/>
      <w:r w:rsidRPr="008F6317">
        <w:rPr>
          <w:rFonts w:cs="Times New Roman"/>
          <w:sz w:val="28"/>
          <w:szCs w:val="28"/>
        </w:rPr>
        <w:t xml:space="preserve"> </w:t>
      </w:r>
      <w:proofErr w:type="spellStart"/>
      <w:r w:rsidRPr="008F6317">
        <w:rPr>
          <w:rFonts w:cs="Times New Roman"/>
          <w:sz w:val="28"/>
          <w:szCs w:val="28"/>
        </w:rPr>
        <w:t>chạm</w:t>
      </w:r>
      <w:proofErr w:type="spellEnd"/>
      <w:r w:rsidRPr="008F6317">
        <w:rPr>
          <w:rFonts w:cs="Times New Roman"/>
          <w:sz w:val="28"/>
          <w:szCs w:val="28"/>
        </w:rPr>
        <w:t xml:space="preserve"> </w:t>
      </w:r>
      <w:proofErr w:type="spellStart"/>
      <w:r w:rsidRPr="008F6317">
        <w:rPr>
          <w:rFonts w:cs="Times New Roman"/>
          <w:sz w:val="28"/>
          <w:szCs w:val="28"/>
        </w:rPr>
        <w:t>đến</w:t>
      </w:r>
      <w:proofErr w:type="spellEnd"/>
      <w:r w:rsidRPr="008F6317">
        <w:rPr>
          <w:rFonts w:cs="Times New Roman"/>
          <w:sz w:val="28"/>
          <w:szCs w:val="28"/>
        </w:rPr>
        <w:t xml:space="preserve"> </w:t>
      </w:r>
      <w:proofErr w:type="spellStart"/>
      <w:r w:rsidRPr="008F6317">
        <w:rPr>
          <w:rFonts w:cs="Times New Roman"/>
          <w:sz w:val="28"/>
          <w:szCs w:val="28"/>
        </w:rPr>
        <w:t>ranh</w:t>
      </w:r>
      <w:proofErr w:type="spellEnd"/>
      <w:r w:rsidRPr="008F6317">
        <w:rPr>
          <w:rFonts w:cs="Times New Roman"/>
          <w:sz w:val="28"/>
          <w:szCs w:val="28"/>
        </w:rPr>
        <w:t xml:space="preserve"> </w:t>
      </w:r>
      <w:proofErr w:type="spellStart"/>
      <w:r w:rsidRPr="008F6317">
        <w:rPr>
          <w:rFonts w:cs="Times New Roman"/>
          <w:sz w:val="28"/>
          <w:szCs w:val="28"/>
        </w:rPr>
        <w:t>giới</w:t>
      </w:r>
      <w:proofErr w:type="spellEnd"/>
      <w:r w:rsidRPr="008F6317">
        <w:rPr>
          <w:rFonts w:cs="Times New Roman"/>
          <w:sz w:val="28"/>
          <w:szCs w:val="28"/>
        </w:rPr>
        <w:t xml:space="preserve"> (Extend) </w:t>
      </w:r>
    </w:p>
    <w:p w14:paraId="21023054"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2.4.7. </w:t>
      </w:r>
      <w:proofErr w:type="spellStart"/>
      <w:r w:rsidRPr="008F6317">
        <w:rPr>
          <w:rFonts w:cs="Times New Roman"/>
          <w:sz w:val="28"/>
          <w:szCs w:val="28"/>
        </w:rPr>
        <w:t>Chuỗi</w:t>
      </w:r>
      <w:proofErr w:type="spellEnd"/>
      <w:r w:rsidRPr="008F6317">
        <w:rPr>
          <w:rFonts w:cs="Times New Roman"/>
          <w:sz w:val="28"/>
          <w:szCs w:val="28"/>
        </w:rPr>
        <w:t xml:space="preserve"> </w:t>
      </w:r>
      <w:proofErr w:type="spellStart"/>
      <w:r w:rsidRPr="008F6317">
        <w:rPr>
          <w:rFonts w:cs="Times New Roman"/>
          <w:sz w:val="28"/>
          <w:szCs w:val="28"/>
        </w:rPr>
        <w:t>kích</w:t>
      </w:r>
      <w:proofErr w:type="spellEnd"/>
      <w:r w:rsidRPr="008F6317">
        <w:rPr>
          <w:rFonts w:cs="Times New Roman"/>
          <w:sz w:val="28"/>
          <w:szCs w:val="28"/>
        </w:rPr>
        <w:t xml:space="preserve"> </w:t>
      </w:r>
      <w:proofErr w:type="spellStart"/>
      <w:r w:rsidRPr="008F6317">
        <w:rPr>
          <w:rFonts w:cs="Times New Roman"/>
          <w:sz w:val="28"/>
          <w:szCs w:val="28"/>
        </w:rPr>
        <w:t>thước</w:t>
      </w:r>
      <w:proofErr w:type="spellEnd"/>
    </w:p>
    <w:p w14:paraId="6C04DA82"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2.4.8. </w:t>
      </w:r>
      <w:proofErr w:type="spellStart"/>
      <w:r w:rsidRPr="008F6317">
        <w:rPr>
          <w:rFonts w:cs="Times New Roman"/>
          <w:sz w:val="28"/>
          <w:szCs w:val="28"/>
        </w:rPr>
        <w:t>Tải</w:t>
      </w:r>
      <w:proofErr w:type="spellEnd"/>
      <w:r w:rsidRPr="008F6317">
        <w:rPr>
          <w:rFonts w:cs="Times New Roman"/>
          <w:sz w:val="28"/>
          <w:szCs w:val="28"/>
        </w:rPr>
        <w:t xml:space="preserve"> </w:t>
      </w:r>
      <w:proofErr w:type="spellStart"/>
      <w:r w:rsidRPr="008F6317">
        <w:rPr>
          <w:rFonts w:cs="Times New Roman"/>
          <w:sz w:val="28"/>
          <w:szCs w:val="28"/>
        </w:rPr>
        <w:t>kiểu</w:t>
      </w:r>
      <w:proofErr w:type="spellEnd"/>
      <w:r w:rsidRPr="008F6317">
        <w:rPr>
          <w:rFonts w:cs="Times New Roman"/>
          <w:sz w:val="28"/>
          <w:szCs w:val="28"/>
        </w:rPr>
        <w:t xml:space="preserve"> </w:t>
      </w:r>
      <w:proofErr w:type="spellStart"/>
      <w:r w:rsidRPr="008F6317">
        <w:rPr>
          <w:rFonts w:cs="Times New Roman"/>
          <w:sz w:val="28"/>
          <w:szCs w:val="28"/>
        </w:rPr>
        <w:t>nét</w:t>
      </w:r>
      <w:proofErr w:type="spellEnd"/>
      <w:r w:rsidRPr="008F6317">
        <w:rPr>
          <w:rFonts w:cs="Times New Roman"/>
          <w:sz w:val="28"/>
          <w:szCs w:val="28"/>
        </w:rPr>
        <w:t xml:space="preserve"> </w:t>
      </w:r>
      <w:proofErr w:type="spellStart"/>
      <w:r w:rsidRPr="008F6317">
        <w:rPr>
          <w:rFonts w:cs="Times New Roman"/>
          <w:sz w:val="28"/>
          <w:szCs w:val="28"/>
        </w:rPr>
        <w:t>vào</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p>
    <w:p w14:paraId="113F9ED2"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2.4.9. </w:t>
      </w:r>
      <w:proofErr w:type="spellStart"/>
      <w:r w:rsidRPr="008F6317">
        <w:rPr>
          <w:rFonts w:cs="Times New Roman"/>
          <w:sz w:val="28"/>
          <w:szCs w:val="28"/>
        </w:rPr>
        <w:t>Bài</w:t>
      </w:r>
      <w:proofErr w:type="spellEnd"/>
      <w:r w:rsidRPr="008F6317">
        <w:rPr>
          <w:rFonts w:cs="Times New Roman"/>
          <w:sz w:val="28"/>
          <w:szCs w:val="28"/>
        </w:rPr>
        <w:t xml:space="preserve"> </w:t>
      </w:r>
      <w:proofErr w:type="spellStart"/>
      <w:r w:rsidRPr="008F6317">
        <w:rPr>
          <w:rFonts w:cs="Times New Roman"/>
          <w:sz w:val="28"/>
          <w:szCs w:val="28"/>
        </w:rPr>
        <w:t>tập</w:t>
      </w:r>
      <w:proofErr w:type="spellEnd"/>
      <w:r w:rsidRPr="008F6317">
        <w:rPr>
          <w:rFonts w:cs="Times New Roman"/>
          <w:sz w:val="28"/>
          <w:szCs w:val="28"/>
        </w:rPr>
        <w:t xml:space="preserve"> </w:t>
      </w:r>
      <w:proofErr w:type="spellStart"/>
      <w:r w:rsidRPr="008F6317">
        <w:rPr>
          <w:rFonts w:cs="Times New Roman"/>
          <w:sz w:val="28"/>
          <w:szCs w:val="28"/>
        </w:rPr>
        <w:t>thực</w:t>
      </w:r>
      <w:proofErr w:type="spellEnd"/>
      <w:r w:rsidRPr="008F6317">
        <w:rPr>
          <w:rFonts w:cs="Times New Roman"/>
          <w:sz w:val="28"/>
          <w:szCs w:val="28"/>
        </w:rPr>
        <w:t xml:space="preserve"> </w:t>
      </w:r>
      <w:proofErr w:type="spellStart"/>
      <w:r w:rsidRPr="008F6317">
        <w:rPr>
          <w:rFonts w:cs="Times New Roman"/>
          <w:sz w:val="28"/>
          <w:szCs w:val="28"/>
        </w:rPr>
        <w:t>hành</w:t>
      </w:r>
      <w:proofErr w:type="spellEnd"/>
      <w:r w:rsidRPr="008F6317">
        <w:rPr>
          <w:rFonts w:cs="Times New Roman"/>
          <w:sz w:val="28"/>
          <w:szCs w:val="28"/>
        </w:rPr>
        <w:t xml:space="preserve">: </w:t>
      </w:r>
      <w:proofErr w:type="spellStart"/>
      <w:r w:rsidRPr="008F6317">
        <w:rPr>
          <w:rFonts w:cs="Times New Roman"/>
          <w:sz w:val="28"/>
          <w:szCs w:val="28"/>
        </w:rPr>
        <w:t>các</w:t>
      </w:r>
      <w:proofErr w:type="spellEnd"/>
      <w:r w:rsidRPr="008F6317">
        <w:rPr>
          <w:rFonts w:cs="Times New Roman"/>
          <w:sz w:val="28"/>
          <w:szCs w:val="28"/>
        </w:rPr>
        <w:t xml:space="preserve"> </w:t>
      </w:r>
      <w:proofErr w:type="spellStart"/>
      <w:r w:rsidRPr="008F6317">
        <w:rPr>
          <w:rFonts w:cs="Times New Roman"/>
          <w:sz w:val="28"/>
          <w:szCs w:val="28"/>
        </w:rPr>
        <w:t>thủ</w:t>
      </w:r>
      <w:proofErr w:type="spellEnd"/>
      <w:r w:rsidRPr="008F6317">
        <w:rPr>
          <w:rFonts w:cs="Times New Roman"/>
          <w:sz w:val="28"/>
          <w:szCs w:val="28"/>
        </w:rPr>
        <w:t xml:space="preserve"> </w:t>
      </w:r>
      <w:proofErr w:type="spellStart"/>
      <w:r w:rsidRPr="008F6317">
        <w:rPr>
          <w:rFonts w:cs="Times New Roman"/>
          <w:sz w:val="28"/>
          <w:szCs w:val="28"/>
        </w:rPr>
        <w:t>thuật</w:t>
      </w:r>
      <w:proofErr w:type="spellEnd"/>
      <w:r w:rsidRPr="008F6317">
        <w:rPr>
          <w:rFonts w:cs="Times New Roman"/>
          <w:sz w:val="28"/>
          <w:szCs w:val="28"/>
        </w:rPr>
        <w:t xml:space="preserve"> </w:t>
      </w:r>
      <w:proofErr w:type="spellStart"/>
      <w:r w:rsidRPr="008F6317">
        <w:rPr>
          <w:rFonts w:cs="Times New Roman"/>
          <w:sz w:val="28"/>
          <w:szCs w:val="28"/>
        </w:rPr>
        <w:t>hiệu</w:t>
      </w:r>
      <w:proofErr w:type="spellEnd"/>
      <w:r w:rsidRPr="008F6317">
        <w:rPr>
          <w:rFonts w:cs="Times New Roman"/>
          <w:sz w:val="28"/>
          <w:szCs w:val="28"/>
        </w:rPr>
        <w:t xml:space="preserve"> </w:t>
      </w:r>
      <w:proofErr w:type="spellStart"/>
      <w:r w:rsidRPr="008F6317">
        <w:rPr>
          <w:rFonts w:cs="Times New Roman"/>
          <w:sz w:val="28"/>
          <w:szCs w:val="28"/>
        </w:rPr>
        <w:t>chỉnh</w:t>
      </w:r>
      <w:proofErr w:type="spellEnd"/>
    </w:p>
    <w:p w14:paraId="50BC9FDA"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2.5. </w:t>
      </w:r>
      <w:proofErr w:type="spellStart"/>
      <w:r w:rsidRPr="008F6317">
        <w:rPr>
          <w:rFonts w:cs="Times New Roman"/>
          <w:sz w:val="28"/>
          <w:szCs w:val="28"/>
        </w:rPr>
        <w:t>Lệnh</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proofErr w:type="spellStart"/>
      <w:r w:rsidRPr="008F6317">
        <w:rPr>
          <w:rFonts w:cs="Times New Roman"/>
          <w:sz w:val="28"/>
          <w:szCs w:val="28"/>
        </w:rPr>
        <w:t>đa</w:t>
      </w:r>
      <w:proofErr w:type="spellEnd"/>
      <w:r w:rsidRPr="008F6317">
        <w:rPr>
          <w:rFonts w:cs="Times New Roman"/>
          <w:sz w:val="28"/>
          <w:szCs w:val="28"/>
        </w:rPr>
        <w:t xml:space="preserve"> </w:t>
      </w:r>
      <w:proofErr w:type="spellStart"/>
      <w:r w:rsidRPr="008F6317">
        <w:rPr>
          <w:rFonts w:cs="Times New Roman"/>
          <w:sz w:val="28"/>
          <w:szCs w:val="28"/>
        </w:rPr>
        <w:t>giác</w:t>
      </w:r>
      <w:proofErr w:type="spellEnd"/>
      <w:r w:rsidRPr="008F6317">
        <w:rPr>
          <w:rFonts w:cs="Times New Roman"/>
          <w:sz w:val="28"/>
          <w:szCs w:val="28"/>
        </w:rPr>
        <w:t xml:space="preserve"> (Polygon) </w:t>
      </w:r>
      <w:r w:rsidRPr="008F6317">
        <w:rPr>
          <w:rFonts w:cs="Times New Roman"/>
          <w:sz w:val="28"/>
          <w:szCs w:val="28"/>
        </w:rPr>
        <w:tab/>
      </w:r>
    </w:p>
    <w:p w14:paraId="6F4D458F"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2.6. </w:t>
      </w:r>
      <w:proofErr w:type="spellStart"/>
      <w:r w:rsidRPr="008F6317">
        <w:rPr>
          <w:rFonts w:cs="Times New Roman"/>
          <w:sz w:val="28"/>
          <w:szCs w:val="28"/>
        </w:rPr>
        <w:t>Lệnh</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proofErr w:type="spellStart"/>
      <w:r w:rsidRPr="008F6317">
        <w:rPr>
          <w:rFonts w:cs="Times New Roman"/>
          <w:sz w:val="28"/>
          <w:szCs w:val="28"/>
        </w:rPr>
        <w:t>hình</w:t>
      </w:r>
      <w:proofErr w:type="spellEnd"/>
      <w:r w:rsidRPr="008F6317">
        <w:rPr>
          <w:rFonts w:cs="Times New Roman"/>
          <w:sz w:val="28"/>
          <w:szCs w:val="28"/>
        </w:rPr>
        <w:t xml:space="preserve"> </w:t>
      </w:r>
      <w:proofErr w:type="spellStart"/>
      <w:r w:rsidRPr="008F6317">
        <w:rPr>
          <w:rFonts w:cs="Times New Roman"/>
          <w:sz w:val="28"/>
          <w:szCs w:val="28"/>
        </w:rPr>
        <w:t>chữ</w:t>
      </w:r>
      <w:proofErr w:type="spellEnd"/>
      <w:r w:rsidRPr="008F6317">
        <w:rPr>
          <w:rFonts w:cs="Times New Roman"/>
          <w:sz w:val="28"/>
          <w:szCs w:val="28"/>
        </w:rPr>
        <w:t xml:space="preserve"> </w:t>
      </w:r>
      <w:proofErr w:type="spellStart"/>
      <w:r w:rsidRPr="008F6317">
        <w:rPr>
          <w:rFonts w:cs="Times New Roman"/>
          <w:sz w:val="28"/>
          <w:szCs w:val="28"/>
        </w:rPr>
        <w:t>nhật</w:t>
      </w:r>
      <w:proofErr w:type="spellEnd"/>
      <w:r w:rsidRPr="008F6317">
        <w:rPr>
          <w:rFonts w:cs="Times New Roman"/>
          <w:sz w:val="28"/>
          <w:szCs w:val="28"/>
        </w:rPr>
        <w:t xml:space="preserve"> (Rectangle)</w:t>
      </w:r>
      <w:r w:rsidRPr="008F6317">
        <w:rPr>
          <w:rFonts w:cs="Times New Roman"/>
          <w:sz w:val="28"/>
          <w:szCs w:val="28"/>
        </w:rPr>
        <w:tab/>
      </w:r>
      <w:r w:rsidRPr="008F6317">
        <w:rPr>
          <w:rFonts w:cs="Times New Roman"/>
          <w:sz w:val="28"/>
          <w:szCs w:val="28"/>
        </w:rPr>
        <w:tab/>
      </w:r>
      <w:r w:rsidRPr="008F6317">
        <w:rPr>
          <w:rFonts w:cs="Times New Roman"/>
          <w:sz w:val="28"/>
          <w:szCs w:val="28"/>
        </w:rPr>
        <w:tab/>
      </w:r>
      <w:r w:rsidRPr="008F6317">
        <w:rPr>
          <w:rFonts w:cs="Times New Roman"/>
          <w:sz w:val="28"/>
          <w:szCs w:val="28"/>
        </w:rPr>
        <w:tab/>
        <w:t xml:space="preserve">    </w:t>
      </w:r>
    </w:p>
    <w:p w14:paraId="02727737"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2.7. </w:t>
      </w:r>
      <w:proofErr w:type="spellStart"/>
      <w:r w:rsidRPr="008F6317">
        <w:rPr>
          <w:rFonts w:cs="Times New Roman"/>
          <w:sz w:val="28"/>
          <w:szCs w:val="28"/>
        </w:rPr>
        <w:t>Lệnh</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proofErr w:type="spellStart"/>
      <w:r w:rsidRPr="008F6317">
        <w:rPr>
          <w:rFonts w:cs="Times New Roman"/>
          <w:sz w:val="28"/>
          <w:szCs w:val="28"/>
        </w:rPr>
        <w:t>hình</w:t>
      </w:r>
      <w:proofErr w:type="spellEnd"/>
      <w:r w:rsidRPr="008F6317">
        <w:rPr>
          <w:rFonts w:cs="Times New Roman"/>
          <w:sz w:val="28"/>
          <w:szCs w:val="28"/>
        </w:rPr>
        <w:t xml:space="preserve"> </w:t>
      </w:r>
      <w:proofErr w:type="spellStart"/>
      <w:r w:rsidRPr="008F6317">
        <w:rPr>
          <w:rFonts w:cs="Times New Roman"/>
          <w:sz w:val="28"/>
          <w:szCs w:val="28"/>
        </w:rPr>
        <w:t>elip</w:t>
      </w:r>
      <w:proofErr w:type="spellEnd"/>
      <w:r w:rsidRPr="008F6317">
        <w:rPr>
          <w:rFonts w:cs="Times New Roman"/>
          <w:sz w:val="28"/>
          <w:szCs w:val="28"/>
        </w:rPr>
        <w:t xml:space="preserve"> (Ellipse) </w:t>
      </w:r>
      <w:r w:rsidRPr="008F6317">
        <w:rPr>
          <w:rFonts w:cs="Times New Roman"/>
          <w:sz w:val="28"/>
          <w:szCs w:val="28"/>
        </w:rPr>
        <w:tab/>
      </w:r>
      <w:r w:rsidRPr="008F6317">
        <w:rPr>
          <w:rFonts w:cs="Times New Roman"/>
          <w:sz w:val="28"/>
          <w:szCs w:val="28"/>
        </w:rPr>
        <w:tab/>
      </w:r>
      <w:r w:rsidRPr="008F6317">
        <w:rPr>
          <w:rFonts w:cs="Times New Roman"/>
          <w:sz w:val="28"/>
          <w:szCs w:val="28"/>
        </w:rPr>
        <w:tab/>
      </w:r>
      <w:r w:rsidRPr="008F6317">
        <w:rPr>
          <w:rFonts w:cs="Times New Roman"/>
          <w:sz w:val="28"/>
          <w:szCs w:val="28"/>
        </w:rPr>
        <w:tab/>
      </w:r>
      <w:r w:rsidRPr="008F6317">
        <w:rPr>
          <w:rFonts w:cs="Times New Roman"/>
          <w:sz w:val="28"/>
          <w:szCs w:val="28"/>
        </w:rPr>
        <w:tab/>
        <w:t xml:space="preserve">    </w:t>
      </w:r>
    </w:p>
    <w:p w14:paraId="7C541A9F"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2.8. Các </w:t>
      </w:r>
      <w:proofErr w:type="spellStart"/>
      <w:r w:rsidRPr="008F6317">
        <w:rPr>
          <w:rFonts w:cs="Times New Roman"/>
          <w:sz w:val="28"/>
          <w:szCs w:val="28"/>
        </w:rPr>
        <w:t>lệnh</w:t>
      </w:r>
      <w:proofErr w:type="spellEnd"/>
      <w:r w:rsidRPr="008F6317">
        <w:rPr>
          <w:rFonts w:cs="Times New Roman"/>
          <w:sz w:val="28"/>
          <w:szCs w:val="28"/>
        </w:rPr>
        <w:t xml:space="preserve"> </w:t>
      </w:r>
      <w:proofErr w:type="spellStart"/>
      <w:r w:rsidRPr="008F6317">
        <w:rPr>
          <w:rFonts w:cs="Times New Roman"/>
          <w:sz w:val="28"/>
          <w:szCs w:val="28"/>
        </w:rPr>
        <w:t>hiệu</w:t>
      </w:r>
      <w:proofErr w:type="spellEnd"/>
      <w:r w:rsidRPr="008F6317">
        <w:rPr>
          <w:rFonts w:cs="Times New Roman"/>
          <w:sz w:val="28"/>
          <w:szCs w:val="28"/>
        </w:rPr>
        <w:t xml:space="preserve"> </w:t>
      </w:r>
      <w:proofErr w:type="spellStart"/>
      <w:r w:rsidRPr="008F6317">
        <w:rPr>
          <w:rFonts w:cs="Times New Roman"/>
          <w:sz w:val="28"/>
          <w:szCs w:val="28"/>
        </w:rPr>
        <w:t>chỉnh</w:t>
      </w:r>
      <w:proofErr w:type="spellEnd"/>
      <w:r w:rsidRPr="008F6317">
        <w:rPr>
          <w:rFonts w:cs="Times New Roman"/>
          <w:sz w:val="28"/>
          <w:szCs w:val="28"/>
        </w:rPr>
        <w:t xml:space="preserve"> </w:t>
      </w:r>
      <w:proofErr w:type="spellStart"/>
      <w:r w:rsidRPr="008F6317">
        <w:rPr>
          <w:rFonts w:cs="Times New Roman"/>
          <w:sz w:val="28"/>
          <w:szCs w:val="28"/>
        </w:rPr>
        <w:t>đối</w:t>
      </w:r>
      <w:proofErr w:type="spellEnd"/>
      <w:r w:rsidRPr="008F6317">
        <w:rPr>
          <w:rFonts w:cs="Times New Roman"/>
          <w:sz w:val="28"/>
          <w:szCs w:val="28"/>
        </w:rPr>
        <w:t xml:space="preserve"> </w:t>
      </w:r>
      <w:proofErr w:type="spellStart"/>
      <w:r w:rsidRPr="008F6317">
        <w:rPr>
          <w:rFonts w:cs="Times New Roman"/>
          <w:sz w:val="28"/>
          <w:szCs w:val="28"/>
        </w:rPr>
        <w:t>tượng</w:t>
      </w:r>
      <w:proofErr w:type="spellEnd"/>
      <w:r w:rsidRPr="008F6317">
        <w:rPr>
          <w:rFonts w:cs="Times New Roman"/>
          <w:sz w:val="28"/>
          <w:szCs w:val="28"/>
        </w:rPr>
        <w:t xml:space="preserve"> </w:t>
      </w:r>
      <w:r w:rsidRPr="008F6317">
        <w:rPr>
          <w:rFonts w:cs="Times New Roman"/>
          <w:sz w:val="28"/>
          <w:szCs w:val="28"/>
        </w:rPr>
        <w:tab/>
      </w:r>
    </w:p>
    <w:p w14:paraId="418E34F5"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2.8.1. </w:t>
      </w:r>
      <w:proofErr w:type="spellStart"/>
      <w:r w:rsidRPr="008F6317">
        <w:rPr>
          <w:rFonts w:cs="Times New Roman"/>
          <w:sz w:val="28"/>
          <w:szCs w:val="28"/>
        </w:rPr>
        <w:t>Lệnh</w:t>
      </w:r>
      <w:proofErr w:type="spellEnd"/>
      <w:r w:rsidRPr="008F6317">
        <w:rPr>
          <w:rFonts w:cs="Times New Roman"/>
          <w:sz w:val="28"/>
          <w:szCs w:val="28"/>
        </w:rPr>
        <w:t xml:space="preserve"> quay </w:t>
      </w:r>
      <w:proofErr w:type="spellStart"/>
      <w:r w:rsidRPr="008F6317">
        <w:rPr>
          <w:rFonts w:cs="Times New Roman"/>
          <w:sz w:val="28"/>
          <w:szCs w:val="28"/>
        </w:rPr>
        <w:t>đối</w:t>
      </w:r>
      <w:proofErr w:type="spellEnd"/>
      <w:r w:rsidRPr="008F6317">
        <w:rPr>
          <w:rFonts w:cs="Times New Roman"/>
          <w:sz w:val="28"/>
          <w:szCs w:val="28"/>
        </w:rPr>
        <w:t xml:space="preserve"> </w:t>
      </w:r>
      <w:proofErr w:type="spellStart"/>
      <w:r w:rsidRPr="008F6317">
        <w:rPr>
          <w:rFonts w:cs="Times New Roman"/>
          <w:sz w:val="28"/>
          <w:szCs w:val="28"/>
        </w:rPr>
        <w:t>tượng</w:t>
      </w:r>
      <w:proofErr w:type="spellEnd"/>
      <w:r w:rsidRPr="008F6317">
        <w:rPr>
          <w:rFonts w:cs="Times New Roman"/>
          <w:sz w:val="28"/>
          <w:szCs w:val="28"/>
        </w:rPr>
        <w:t xml:space="preserve"> (Rotate)</w:t>
      </w:r>
    </w:p>
    <w:p w14:paraId="07927AD7"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2.8.2. </w:t>
      </w:r>
      <w:proofErr w:type="spellStart"/>
      <w:r w:rsidRPr="008F6317">
        <w:rPr>
          <w:rFonts w:cs="Times New Roman"/>
          <w:sz w:val="28"/>
          <w:szCs w:val="28"/>
        </w:rPr>
        <w:t>Lệnh</w:t>
      </w:r>
      <w:proofErr w:type="spellEnd"/>
      <w:r w:rsidRPr="008F6317">
        <w:rPr>
          <w:rFonts w:cs="Times New Roman"/>
          <w:sz w:val="28"/>
          <w:szCs w:val="28"/>
        </w:rPr>
        <w:t xml:space="preserve"> </w:t>
      </w:r>
      <w:proofErr w:type="spellStart"/>
      <w:r w:rsidRPr="008F6317">
        <w:rPr>
          <w:rFonts w:cs="Times New Roman"/>
          <w:sz w:val="28"/>
          <w:szCs w:val="28"/>
        </w:rPr>
        <w:t>vát</w:t>
      </w:r>
      <w:proofErr w:type="spellEnd"/>
      <w:r w:rsidRPr="008F6317">
        <w:rPr>
          <w:rFonts w:cs="Times New Roman"/>
          <w:sz w:val="28"/>
          <w:szCs w:val="28"/>
        </w:rPr>
        <w:t xml:space="preserve"> </w:t>
      </w:r>
      <w:proofErr w:type="spellStart"/>
      <w:r w:rsidRPr="008F6317">
        <w:rPr>
          <w:rFonts w:cs="Times New Roman"/>
          <w:sz w:val="28"/>
          <w:szCs w:val="28"/>
        </w:rPr>
        <w:t>góc</w:t>
      </w:r>
      <w:proofErr w:type="spellEnd"/>
      <w:r w:rsidRPr="008F6317">
        <w:rPr>
          <w:rFonts w:cs="Times New Roman"/>
          <w:sz w:val="28"/>
          <w:szCs w:val="28"/>
        </w:rPr>
        <w:t xml:space="preserve"> (Chamfer)</w:t>
      </w:r>
    </w:p>
    <w:p w14:paraId="197F49CC"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2.8.3. </w:t>
      </w:r>
      <w:proofErr w:type="spellStart"/>
      <w:r w:rsidRPr="008F6317">
        <w:rPr>
          <w:rFonts w:cs="Times New Roman"/>
          <w:sz w:val="28"/>
          <w:szCs w:val="28"/>
        </w:rPr>
        <w:t>Lệnh</w:t>
      </w:r>
      <w:proofErr w:type="spellEnd"/>
      <w:r w:rsidRPr="008F6317">
        <w:rPr>
          <w:rFonts w:cs="Times New Roman"/>
          <w:sz w:val="28"/>
          <w:szCs w:val="28"/>
        </w:rPr>
        <w:t xml:space="preserve"> </w:t>
      </w:r>
      <w:proofErr w:type="spellStart"/>
      <w:r w:rsidRPr="008F6317">
        <w:rPr>
          <w:rFonts w:cs="Times New Roman"/>
          <w:sz w:val="28"/>
          <w:szCs w:val="28"/>
        </w:rPr>
        <w:t>sắp</w:t>
      </w:r>
      <w:proofErr w:type="spellEnd"/>
      <w:r w:rsidRPr="008F6317">
        <w:rPr>
          <w:rFonts w:cs="Times New Roman"/>
          <w:sz w:val="28"/>
          <w:szCs w:val="28"/>
        </w:rPr>
        <w:t xml:space="preserve"> </w:t>
      </w:r>
      <w:proofErr w:type="spellStart"/>
      <w:r w:rsidRPr="008F6317">
        <w:rPr>
          <w:rFonts w:cs="Times New Roman"/>
          <w:sz w:val="28"/>
          <w:szCs w:val="28"/>
        </w:rPr>
        <w:t>xếp</w:t>
      </w:r>
      <w:proofErr w:type="spellEnd"/>
      <w:r w:rsidRPr="008F6317">
        <w:rPr>
          <w:rFonts w:cs="Times New Roman"/>
          <w:sz w:val="28"/>
          <w:szCs w:val="28"/>
        </w:rPr>
        <w:t xml:space="preserve"> </w:t>
      </w:r>
      <w:proofErr w:type="spellStart"/>
      <w:r w:rsidRPr="008F6317">
        <w:rPr>
          <w:rFonts w:cs="Times New Roman"/>
          <w:sz w:val="28"/>
          <w:szCs w:val="28"/>
        </w:rPr>
        <w:t>đối</w:t>
      </w:r>
      <w:proofErr w:type="spellEnd"/>
      <w:r w:rsidRPr="008F6317">
        <w:rPr>
          <w:rFonts w:cs="Times New Roman"/>
          <w:sz w:val="28"/>
          <w:szCs w:val="28"/>
        </w:rPr>
        <w:t xml:space="preserve"> </w:t>
      </w:r>
      <w:proofErr w:type="spellStart"/>
      <w:r w:rsidRPr="008F6317">
        <w:rPr>
          <w:rFonts w:cs="Times New Roman"/>
          <w:sz w:val="28"/>
          <w:szCs w:val="28"/>
        </w:rPr>
        <w:t>tượng</w:t>
      </w:r>
      <w:proofErr w:type="spellEnd"/>
      <w:r w:rsidRPr="008F6317">
        <w:rPr>
          <w:rFonts w:cs="Times New Roman"/>
          <w:sz w:val="28"/>
          <w:szCs w:val="28"/>
        </w:rPr>
        <w:t xml:space="preserve"> (Align)</w:t>
      </w:r>
    </w:p>
    <w:p w14:paraId="433ED9B9"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2.8.4. </w:t>
      </w:r>
      <w:proofErr w:type="spellStart"/>
      <w:r w:rsidRPr="008F6317">
        <w:rPr>
          <w:rFonts w:cs="Times New Roman"/>
          <w:sz w:val="28"/>
          <w:szCs w:val="28"/>
        </w:rPr>
        <w:t>Lệnh</w:t>
      </w:r>
      <w:proofErr w:type="spellEnd"/>
      <w:r w:rsidRPr="008F6317">
        <w:rPr>
          <w:rFonts w:cs="Times New Roman"/>
          <w:sz w:val="28"/>
          <w:szCs w:val="28"/>
        </w:rPr>
        <w:t xml:space="preserve"> </w:t>
      </w:r>
      <w:proofErr w:type="spellStart"/>
      <w:r w:rsidRPr="008F6317">
        <w:rPr>
          <w:rFonts w:cs="Times New Roman"/>
          <w:sz w:val="28"/>
          <w:szCs w:val="28"/>
        </w:rPr>
        <w:t>lật</w:t>
      </w:r>
      <w:proofErr w:type="spellEnd"/>
      <w:r w:rsidRPr="008F6317">
        <w:rPr>
          <w:rFonts w:cs="Times New Roman"/>
          <w:sz w:val="28"/>
          <w:szCs w:val="28"/>
        </w:rPr>
        <w:t xml:space="preserve"> </w:t>
      </w:r>
      <w:proofErr w:type="spellStart"/>
      <w:r w:rsidRPr="008F6317">
        <w:rPr>
          <w:rFonts w:cs="Times New Roman"/>
          <w:sz w:val="28"/>
          <w:szCs w:val="28"/>
        </w:rPr>
        <w:t>đối</w:t>
      </w:r>
      <w:proofErr w:type="spellEnd"/>
      <w:r w:rsidRPr="008F6317">
        <w:rPr>
          <w:rFonts w:cs="Times New Roman"/>
          <w:sz w:val="28"/>
          <w:szCs w:val="28"/>
        </w:rPr>
        <w:t xml:space="preserve"> </w:t>
      </w:r>
      <w:proofErr w:type="spellStart"/>
      <w:r w:rsidRPr="008F6317">
        <w:rPr>
          <w:rFonts w:cs="Times New Roman"/>
          <w:sz w:val="28"/>
          <w:szCs w:val="28"/>
        </w:rPr>
        <w:t>xứng</w:t>
      </w:r>
      <w:proofErr w:type="spellEnd"/>
      <w:r w:rsidRPr="008F6317">
        <w:rPr>
          <w:rFonts w:cs="Times New Roman"/>
          <w:sz w:val="28"/>
          <w:szCs w:val="28"/>
        </w:rPr>
        <w:t xml:space="preserve"> qua </w:t>
      </w:r>
      <w:proofErr w:type="spellStart"/>
      <w:r w:rsidRPr="008F6317">
        <w:rPr>
          <w:rFonts w:cs="Times New Roman"/>
          <w:sz w:val="28"/>
          <w:szCs w:val="28"/>
        </w:rPr>
        <w:t>trục</w:t>
      </w:r>
      <w:proofErr w:type="spellEnd"/>
      <w:r w:rsidRPr="008F6317">
        <w:rPr>
          <w:rFonts w:cs="Times New Roman"/>
          <w:sz w:val="28"/>
          <w:szCs w:val="28"/>
        </w:rPr>
        <w:t xml:space="preserve"> (Mirror)</w:t>
      </w:r>
    </w:p>
    <w:p w14:paraId="5D33540A"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2.8.5. </w:t>
      </w:r>
      <w:proofErr w:type="spellStart"/>
      <w:r w:rsidRPr="008F6317">
        <w:rPr>
          <w:rFonts w:cs="Times New Roman"/>
          <w:sz w:val="28"/>
          <w:szCs w:val="28"/>
        </w:rPr>
        <w:t>Lệnh</w:t>
      </w:r>
      <w:proofErr w:type="spellEnd"/>
      <w:r w:rsidRPr="008F6317">
        <w:rPr>
          <w:rFonts w:cs="Times New Roman"/>
          <w:sz w:val="28"/>
          <w:szCs w:val="28"/>
        </w:rPr>
        <w:t xml:space="preserve"> </w:t>
      </w:r>
      <w:proofErr w:type="spellStart"/>
      <w:r w:rsidRPr="008F6317">
        <w:rPr>
          <w:rFonts w:cs="Times New Roman"/>
          <w:sz w:val="28"/>
          <w:szCs w:val="28"/>
        </w:rPr>
        <w:t>dời</w:t>
      </w:r>
      <w:proofErr w:type="spellEnd"/>
      <w:r w:rsidRPr="008F6317">
        <w:rPr>
          <w:rFonts w:cs="Times New Roman"/>
          <w:sz w:val="28"/>
          <w:szCs w:val="28"/>
        </w:rPr>
        <w:t xml:space="preserve"> </w:t>
      </w:r>
      <w:proofErr w:type="spellStart"/>
      <w:r w:rsidRPr="008F6317">
        <w:rPr>
          <w:rFonts w:cs="Times New Roman"/>
          <w:sz w:val="28"/>
          <w:szCs w:val="28"/>
        </w:rPr>
        <w:t>điểm</w:t>
      </w:r>
      <w:proofErr w:type="spellEnd"/>
      <w:r w:rsidRPr="008F6317">
        <w:rPr>
          <w:rFonts w:cs="Times New Roman"/>
          <w:sz w:val="28"/>
          <w:szCs w:val="28"/>
        </w:rPr>
        <w:t xml:space="preserve"> </w:t>
      </w:r>
      <w:proofErr w:type="spellStart"/>
      <w:r w:rsidRPr="008F6317">
        <w:rPr>
          <w:rFonts w:cs="Times New Roman"/>
          <w:sz w:val="28"/>
          <w:szCs w:val="28"/>
        </w:rPr>
        <w:t>cuối</w:t>
      </w:r>
      <w:proofErr w:type="spellEnd"/>
      <w:r w:rsidRPr="008F6317">
        <w:rPr>
          <w:rFonts w:cs="Times New Roman"/>
          <w:sz w:val="28"/>
          <w:szCs w:val="28"/>
        </w:rPr>
        <w:t xml:space="preserve"> (Stretch) </w:t>
      </w:r>
    </w:p>
    <w:p w14:paraId="152BE890"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2.8.6. </w:t>
      </w:r>
      <w:proofErr w:type="spellStart"/>
      <w:r w:rsidRPr="008F6317">
        <w:rPr>
          <w:rFonts w:cs="Times New Roman"/>
          <w:sz w:val="28"/>
          <w:szCs w:val="28"/>
        </w:rPr>
        <w:t>Lệnh</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proofErr w:type="spellStart"/>
      <w:r w:rsidRPr="008F6317">
        <w:rPr>
          <w:rFonts w:cs="Times New Roman"/>
          <w:sz w:val="28"/>
          <w:szCs w:val="28"/>
        </w:rPr>
        <w:t>mặt</w:t>
      </w:r>
      <w:proofErr w:type="spellEnd"/>
      <w:r w:rsidRPr="008F6317">
        <w:rPr>
          <w:rFonts w:cs="Times New Roman"/>
          <w:sz w:val="28"/>
          <w:szCs w:val="28"/>
        </w:rPr>
        <w:t xml:space="preserve"> </w:t>
      </w:r>
      <w:proofErr w:type="spellStart"/>
      <w:r w:rsidRPr="008F6317">
        <w:rPr>
          <w:rFonts w:cs="Times New Roman"/>
          <w:sz w:val="28"/>
          <w:szCs w:val="28"/>
        </w:rPr>
        <w:t>cắt</w:t>
      </w:r>
      <w:proofErr w:type="spellEnd"/>
      <w:r w:rsidRPr="008F6317">
        <w:rPr>
          <w:rFonts w:cs="Times New Roman"/>
          <w:sz w:val="28"/>
          <w:szCs w:val="28"/>
        </w:rPr>
        <w:t xml:space="preserve"> (</w:t>
      </w:r>
      <w:proofErr w:type="spellStart"/>
      <w:r w:rsidRPr="008F6317">
        <w:rPr>
          <w:rFonts w:cs="Times New Roman"/>
          <w:sz w:val="28"/>
          <w:szCs w:val="28"/>
        </w:rPr>
        <w:t>Bhatch</w:t>
      </w:r>
      <w:proofErr w:type="spellEnd"/>
      <w:r w:rsidRPr="008F6317">
        <w:rPr>
          <w:rFonts w:cs="Times New Roman"/>
          <w:sz w:val="28"/>
          <w:szCs w:val="28"/>
        </w:rPr>
        <w:t>)</w:t>
      </w:r>
    </w:p>
    <w:p w14:paraId="5085A97D"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2.8.9. </w:t>
      </w:r>
      <w:proofErr w:type="spellStart"/>
      <w:r w:rsidRPr="008F6317">
        <w:rPr>
          <w:rFonts w:cs="Times New Roman"/>
          <w:sz w:val="28"/>
          <w:szCs w:val="28"/>
        </w:rPr>
        <w:t>Bài</w:t>
      </w:r>
      <w:proofErr w:type="spellEnd"/>
      <w:r w:rsidRPr="008F6317">
        <w:rPr>
          <w:rFonts w:cs="Times New Roman"/>
          <w:sz w:val="28"/>
          <w:szCs w:val="28"/>
        </w:rPr>
        <w:t xml:space="preserve"> </w:t>
      </w:r>
      <w:proofErr w:type="spellStart"/>
      <w:r w:rsidRPr="008F6317">
        <w:rPr>
          <w:rFonts w:cs="Times New Roman"/>
          <w:sz w:val="28"/>
          <w:szCs w:val="28"/>
        </w:rPr>
        <w:t>tập</w:t>
      </w:r>
      <w:proofErr w:type="spellEnd"/>
      <w:r w:rsidRPr="008F6317">
        <w:rPr>
          <w:rFonts w:cs="Times New Roman"/>
          <w:sz w:val="28"/>
          <w:szCs w:val="28"/>
        </w:rPr>
        <w:t xml:space="preserve"> </w:t>
      </w:r>
      <w:proofErr w:type="spellStart"/>
      <w:r w:rsidRPr="008F6317">
        <w:rPr>
          <w:rFonts w:cs="Times New Roman"/>
          <w:sz w:val="28"/>
          <w:szCs w:val="28"/>
        </w:rPr>
        <w:t>thực</w:t>
      </w:r>
      <w:proofErr w:type="spellEnd"/>
      <w:r w:rsidRPr="008F6317">
        <w:rPr>
          <w:rFonts w:cs="Times New Roman"/>
          <w:sz w:val="28"/>
          <w:szCs w:val="28"/>
        </w:rPr>
        <w:t xml:space="preserve"> </w:t>
      </w:r>
      <w:proofErr w:type="spellStart"/>
      <w:r w:rsidRPr="008F6317">
        <w:rPr>
          <w:rFonts w:cs="Times New Roman"/>
          <w:sz w:val="28"/>
          <w:szCs w:val="28"/>
        </w:rPr>
        <w:t>hành</w:t>
      </w:r>
      <w:proofErr w:type="spellEnd"/>
      <w:r w:rsidRPr="008F6317">
        <w:rPr>
          <w:rFonts w:cs="Times New Roman"/>
          <w:sz w:val="28"/>
          <w:szCs w:val="28"/>
        </w:rPr>
        <w:t xml:space="preserve">: </w:t>
      </w:r>
      <w:proofErr w:type="spellStart"/>
      <w:r w:rsidRPr="008F6317">
        <w:rPr>
          <w:rFonts w:cs="Times New Roman"/>
          <w:sz w:val="28"/>
          <w:szCs w:val="28"/>
        </w:rPr>
        <w:t>các</w:t>
      </w:r>
      <w:proofErr w:type="spellEnd"/>
      <w:r w:rsidRPr="008F6317">
        <w:rPr>
          <w:rFonts w:cs="Times New Roman"/>
          <w:sz w:val="28"/>
          <w:szCs w:val="28"/>
        </w:rPr>
        <w:t xml:space="preserve"> </w:t>
      </w:r>
      <w:proofErr w:type="spellStart"/>
      <w:r w:rsidRPr="008F6317">
        <w:rPr>
          <w:rFonts w:cs="Times New Roman"/>
          <w:sz w:val="28"/>
          <w:szCs w:val="28"/>
        </w:rPr>
        <w:t>lệnh</w:t>
      </w:r>
      <w:proofErr w:type="spellEnd"/>
      <w:r w:rsidRPr="008F6317">
        <w:rPr>
          <w:rFonts w:cs="Times New Roman"/>
          <w:sz w:val="28"/>
          <w:szCs w:val="28"/>
        </w:rPr>
        <w:t xml:space="preserve"> </w:t>
      </w:r>
      <w:proofErr w:type="spellStart"/>
      <w:r w:rsidRPr="008F6317">
        <w:rPr>
          <w:rFonts w:cs="Times New Roman"/>
          <w:sz w:val="28"/>
          <w:szCs w:val="28"/>
        </w:rPr>
        <w:t>hiệu</w:t>
      </w:r>
      <w:proofErr w:type="spellEnd"/>
      <w:r w:rsidRPr="008F6317">
        <w:rPr>
          <w:rFonts w:cs="Times New Roman"/>
          <w:sz w:val="28"/>
          <w:szCs w:val="28"/>
        </w:rPr>
        <w:t xml:space="preserve"> </w:t>
      </w:r>
      <w:proofErr w:type="spellStart"/>
      <w:r w:rsidRPr="008F6317">
        <w:rPr>
          <w:rFonts w:cs="Times New Roman"/>
          <w:sz w:val="28"/>
          <w:szCs w:val="28"/>
        </w:rPr>
        <w:t>chỉnh</w:t>
      </w:r>
      <w:proofErr w:type="spellEnd"/>
      <w:r w:rsidRPr="008F6317">
        <w:rPr>
          <w:rFonts w:cs="Times New Roman"/>
          <w:sz w:val="28"/>
          <w:szCs w:val="28"/>
        </w:rPr>
        <w:t xml:space="preserve"> </w:t>
      </w:r>
      <w:proofErr w:type="spellStart"/>
      <w:r w:rsidRPr="008F6317">
        <w:rPr>
          <w:rFonts w:cs="Times New Roman"/>
          <w:sz w:val="28"/>
          <w:szCs w:val="28"/>
        </w:rPr>
        <w:t>đối</w:t>
      </w:r>
      <w:proofErr w:type="spellEnd"/>
      <w:r w:rsidRPr="008F6317">
        <w:rPr>
          <w:rFonts w:cs="Times New Roman"/>
          <w:sz w:val="28"/>
          <w:szCs w:val="28"/>
        </w:rPr>
        <w:t xml:space="preserve"> </w:t>
      </w:r>
      <w:proofErr w:type="spellStart"/>
      <w:r w:rsidRPr="008F6317">
        <w:rPr>
          <w:rFonts w:cs="Times New Roman"/>
          <w:sz w:val="28"/>
          <w:szCs w:val="28"/>
        </w:rPr>
        <w:t>tượng</w:t>
      </w:r>
      <w:proofErr w:type="spellEnd"/>
    </w:p>
    <w:p w14:paraId="32C3FDB2" w14:textId="77777777" w:rsidR="008133A8" w:rsidRPr="008F6317" w:rsidRDefault="008133A8" w:rsidP="00D461FE">
      <w:pPr>
        <w:tabs>
          <w:tab w:val="left" w:pos="6745"/>
        </w:tabs>
        <w:spacing w:after="0" w:line="312" w:lineRule="auto"/>
        <w:jc w:val="both"/>
        <w:rPr>
          <w:rFonts w:cs="Times New Roman"/>
          <w:sz w:val="28"/>
          <w:szCs w:val="28"/>
        </w:rPr>
      </w:pPr>
    </w:p>
    <w:p w14:paraId="23E874FA" w14:textId="77777777" w:rsidR="008133A8" w:rsidRPr="008F6317" w:rsidRDefault="008133A8" w:rsidP="00D461FE">
      <w:pPr>
        <w:tabs>
          <w:tab w:val="left" w:pos="6745"/>
        </w:tabs>
        <w:spacing w:after="0" w:line="312" w:lineRule="auto"/>
        <w:jc w:val="both"/>
        <w:rPr>
          <w:rFonts w:cs="Times New Roman"/>
          <w:sz w:val="28"/>
          <w:szCs w:val="28"/>
        </w:rPr>
      </w:pPr>
      <w:proofErr w:type="spellStart"/>
      <w:r w:rsidRPr="008F6317">
        <w:rPr>
          <w:rFonts w:cs="Times New Roman"/>
          <w:b/>
          <w:sz w:val="28"/>
          <w:szCs w:val="28"/>
        </w:rPr>
        <w:t>Chương</w:t>
      </w:r>
      <w:proofErr w:type="spellEnd"/>
      <w:r w:rsidRPr="008F6317">
        <w:rPr>
          <w:rFonts w:cs="Times New Roman"/>
          <w:b/>
          <w:sz w:val="28"/>
          <w:szCs w:val="28"/>
        </w:rPr>
        <w:t xml:space="preserve"> 5: </w:t>
      </w:r>
      <w:proofErr w:type="spellStart"/>
      <w:r w:rsidRPr="008F6317">
        <w:rPr>
          <w:rFonts w:cs="Times New Roman"/>
          <w:b/>
          <w:sz w:val="28"/>
          <w:szCs w:val="28"/>
        </w:rPr>
        <w:t>Làm</w:t>
      </w:r>
      <w:proofErr w:type="spellEnd"/>
      <w:r w:rsidRPr="008F6317">
        <w:rPr>
          <w:rFonts w:cs="Times New Roman"/>
          <w:b/>
          <w:sz w:val="28"/>
          <w:szCs w:val="28"/>
        </w:rPr>
        <w:t xml:space="preserve"> </w:t>
      </w:r>
      <w:proofErr w:type="spellStart"/>
      <w:r w:rsidRPr="008F6317">
        <w:rPr>
          <w:rFonts w:cs="Times New Roman"/>
          <w:b/>
          <w:sz w:val="28"/>
          <w:szCs w:val="28"/>
        </w:rPr>
        <w:t>việc</w:t>
      </w:r>
      <w:proofErr w:type="spellEnd"/>
      <w:r w:rsidRPr="008F6317">
        <w:rPr>
          <w:rFonts w:cs="Times New Roman"/>
          <w:b/>
          <w:sz w:val="28"/>
          <w:szCs w:val="28"/>
        </w:rPr>
        <w:t xml:space="preserve"> </w:t>
      </w:r>
      <w:proofErr w:type="spellStart"/>
      <w:r w:rsidRPr="008F6317">
        <w:rPr>
          <w:rFonts w:cs="Times New Roman"/>
          <w:b/>
          <w:sz w:val="28"/>
          <w:szCs w:val="28"/>
        </w:rPr>
        <w:t>với</w:t>
      </w:r>
      <w:proofErr w:type="spellEnd"/>
      <w:r w:rsidRPr="008F6317">
        <w:rPr>
          <w:rFonts w:cs="Times New Roman"/>
          <w:b/>
          <w:sz w:val="28"/>
          <w:szCs w:val="28"/>
        </w:rPr>
        <w:t xml:space="preserve"> </w:t>
      </w:r>
      <w:proofErr w:type="spellStart"/>
      <w:r w:rsidRPr="008F6317">
        <w:rPr>
          <w:rFonts w:cs="Times New Roman"/>
          <w:b/>
          <w:sz w:val="28"/>
          <w:szCs w:val="28"/>
        </w:rPr>
        <w:t>lớp</w:t>
      </w:r>
      <w:proofErr w:type="spellEnd"/>
      <w:r w:rsidRPr="008F6317">
        <w:rPr>
          <w:rFonts w:cs="Times New Roman"/>
          <w:b/>
          <w:sz w:val="28"/>
          <w:szCs w:val="28"/>
        </w:rPr>
        <w:t xml:space="preserve"> </w:t>
      </w:r>
      <w:proofErr w:type="spellStart"/>
      <w:r w:rsidRPr="008F6317">
        <w:rPr>
          <w:rFonts w:cs="Times New Roman"/>
          <w:b/>
          <w:sz w:val="28"/>
          <w:szCs w:val="28"/>
        </w:rPr>
        <w:t>đối</w:t>
      </w:r>
      <w:proofErr w:type="spellEnd"/>
      <w:r w:rsidRPr="008F6317">
        <w:rPr>
          <w:rFonts w:cs="Times New Roman"/>
          <w:b/>
          <w:sz w:val="28"/>
          <w:szCs w:val="28"/>
        </w:rPr>
        <w:t xml:space="preserve"> </w:t>
      </w:r>
      <w:proofErr w:type="spellStart"/>
      <w:r w:rsidRPr="008F6317">
        <w:rPr>
          <w:rFonts w:cs="Times New Roman"/>
          <w:b/>
          <w:sz w:val="28"/>
          <w:szCs w:val="28"/>
        </w:rPr>
        <w:t>tượng</w:t>
      </w:r>
      <w:proofErr w:type="spellEnd"/>
      <w:r w:rsidRPr="008F6317">
        <w:rPr>
          <w:rFonts w:cs="Times New Roman"/>
          <w:sz w:val="28"/>
          <w:szCs w:val="28"/>
        </w:rPr>
        <w:t xml:space="preserve"> </w:t>
      </w:r>
      <w:r w:rsidRPr="008F6317">
        <w:rPr>
          <w:rFonts w:cs="Times New Roman"/>
          <w:sz w:val="28"/>
          <w:szCs w:val="28"/>
        </w:rPr>
        <w:tab/>
      </w:r>
      <w:proofErr w:type="spellStart"/>
      <w:r w:rsidRPr="008F6317">
        <w:rPr>
          <w:rFonts w:cs="Times New Roman"/>
          <w:sz w:val="28"/>
          <w:szCs w:val="28"/>
        </w:rPr>
        <w:t>Thời</w:t>
      </w:r>
      <w:proofErr w:type="spellEnd"/>
      <w:r w:rsidRPr="008F6317">
        <w:rPr>
          <w:rFonts w:cs="Times New Roman"/>
          <w:sz w:val="28"/>
          <w:szCs w:val="28"/>
        </w:rPr>
        <w:t xml:space="preserve"> </w:t>
      </w:r>
      <w:proofErr w:type="spellStart"/>
      <w:r w:rsidRPr="008F6317">
        <w:rPr>
          <w:rFonts w:cs="Times New Roman"/>
          <w:sz w:val="28"/>
          <w:szCs w:val="28"/>
        </w:rPr>
        <w:t>gian</w:t>
      </w:r>
      <w:proofErr w:type="spellEnd"/>
      <w:r w:rsidRPr="008F6317">
        <w:rPr>
          <w:rFonts w:cs="Times New Roman"/>
          <w:sz w:val="28"/>
          <w:szCs w:val="28"/>
        </w:rPr>
        <w:t xml:space="preserve">: 10 </w:t>
      </w:r>
      <w:proofErr w:type="spellStart"/>
      <w:r w:rsidRPr="008F6317">
        <w:rPr>
          <w:rFonts w:cs="Times New Roman"/>
          <w:sz w:val="28"/>
          <w:szCs w:val="28"/>
        </w:rPr>
        <w:t>giờ</w:t>
      </w:r>
      <w:proofErr w:type="spellEnd"/>
    </w:p>
    <w:p w14:paraId="27DC5019" w14:textId="77777777" w:rsidR="008133A8" w:rsidRPr="008F6317" w:rsidRDefault="008133A8" w:rsidP="00D461FE">
      <w:pPr>
        <w:tabs>
          <w:tab w:val="left" w:pos="6745"/>
        </w:tabs>
        <w:spacing w:after="0" w:line="312" w:lineRule="auto"/>
        <w:jc w:val="both"/>
        <w:rPr>
          <w:rFonts w:cs="Times New Roman"/>
          <w:sz w:val="28"/>
          <w:szCs w:val="28"/>
        </w:rPr>
      </w:pPr>
      <w:r w:rsidRPr="008F6317">
        <w:rPr>
          <w:rFonts w:cs="Times New Roman"/>
          <w:sz w:val="28"/>
          <w:szCs w:val="28"/>
        </w:rPr>
        <w:t xml:space="preserve">1. </w:t>
      </w:r>
      <w:proofErr w:type="spellStart"/>
      <w:r w:rsidRPr="008F6317">
        <w:rPr>
          <w:rFonts w:cs="Times New Roman"/>
          <w:sz w:val="28"/>
          <w:szCs w:val="28"/>
        </w:rPr>
        <w:t>Mục</w:t>
      </w:r>
      <w:proofErr w:type="spellEnd"/>
      <w:r w:rsidRPr="008F6317">
        <w:rPr>
          <w:rFonts w:cs="Times New Roman"/>
          <w:sz w:val="28"/>
          <w:szCs w:val="28"/>
        </w:rPr>
        <w:t xml:space="preserve"> </w:t>
      </w:r>
      <w:proofErr w:type="spellStart"/>
      <w:r w:rsidRPr="008F6317">
        <w:rPr>
          <w:rFonts w:cs="Times New Roman"/>
          <w:sz w:val="28"/>
          <w:szCs w:val="28"/>
        </w:rPr>
        <w:t>tiêu</w:t>
      </w:r>
      <w:proofErr w:type="spellEnd"/>
      <w:r w:rsidRPr="008F6317">
        <w:rPr>
          <w:rFonts w:cs="Times New Roman"/>
          <w:sz w:val="28"/>
          <w:szCs w:val="28"/>
        </w:rPr>
        <w:t>:</w:t>
      </w:r>
    </w:p>
    <w:p w14:paraId="49F9882D" w14:textId="77777777" w:rsidR="008133A8" w:rsidRPr="008F6317" w:rsidRDefault="008133A8" w:rsidP="00D461FE">
      <w:pPr>
        <w:spacing w:after="0" w:line="312" w:lineRule="auto"/>
        <w:ind w:left="453" w:hanging="272"/>
        <w:jc w:val="both"/>
        <w:rPr>
          <w:rFonts w:cs="Times New Roman"/>
          <w:sz w:val="28"/>
          <w:szCs w:val="28"/>
        </w:rPr>
      </w:pPr>
      <w:r w:rsidRPr="008F6317">
        <w:rPr>
          <w:rFonts w:cs="Times New Roman"/>
          <w:sz w:val="28"/>
          <w:szCs w:val="28"/>
        </w:rPr>
        <w:t xml:space="preserve">-  </w:t>
      </w:r>
      <w:proofErr w:type="spellStart"/>
      <w:r w:rsidRPr="008F6317">
        <w:rPr>
          <w:rFonts w:cs="Times New Roman"/>
          <w:sz w:val="28"/>
          <w:szCs w:val="28"/>
        </w:rPr>
        <w:t>Phân</w:t>
      </w:r>
      <w:proofErr w:type="spellEnd"/>
      <w:r w:rsidRPr="008F6317">
        <w:rPr>
          <w:rFonts w:cs="Times New Roman"/>
          <w:sz w:val="28"/>
          <w:szCs w:val="28"/>
        </w:rPr>
        <w:t xml:space="preserve"> </w:t>
      </w:r>
      <w:proofErr w:type="spellStart"/>
      <w:r w:rsidRPr="008F6317">
        <w:rPr>
          <w:rFonts w:cs="Times New Roman"/>
          <w:sz w:val="28"/>
          <w:szCs w:val="28"/>
        </w:rPr>
        <w:t>tích</w:t>
      </w:r>
      <w:proofErr w:type="spellEnd"/>
      <w:r w:rsidRPr="008F6317">
        <w:rPr>
          <w:rFonts w:cs="Times New Roman"/>
          <w:sz w:val="28"/>
          <w:szCs w:val="28"/>
        </w:rPr>
        <w:t xml:space="preserve"> </w:t>
      </w:r>
      <w:proofErr w:type="spellStart"/>
      <w:r w:rsidRPr="008F6317">
        <w:rPr>
          <w:rFonts w:cs="Times New Roman"/>
          <w:sz w:val="28"/>
          <w:szCs w:val="28"/>
        </w:rPr>
        <w:t>được</w:t>
      </w:r>
      <w:proofErr w:type="spellEnd"/>
      <w:r w:rsidRPr="008F6317">
        <w:rPr>
          <w:rFonts w:cs="Times New Roman"/>
          <w:sz w:val="28"/>
          <w:szCs w:val="28"/>
        </w:rPr>
        <w:t xml:space="preserve"> </w:t>
      </w:r>
      <w:proofErr w:type="spellStart"/>
      <w:r w:rsidRPr="008F6317">
        <w:rPr>
          <w:rFonts w:cs="Times New Roman"/>
          <w:sz w:val="28"/>
          <w:szCs w:val="28"/>
        </w:rPr>
        <w:t>khái</w:t>
      </w:r>
      <w:proofErr w:type="spellEnd"/>
      <w:r w:rsidRPr="008F6317">
        <w:rPr>
          <w:rFonts w:cs="Times New Roman"/>
          <w:sz w:val="28"/>
          <w:szCs w:val="28"/>
        </w:rPr>
        <w:t xml:space="preserve"> </w:t>
      </w:r>
      <w:proofErr w:type="spellStart"/>
      <w:r w:rsidRPr="008F6317">
        <w:rPr>
          <w:rFonts w:cs="Times New Roman"/>
          <w:sz w:val="28"/>
          <w:szCs w:val="28"/>
        </w:rPr>
        <w:t>niệm</w:t>
      </w:r>
      <w:proofErr w:type="spellEnd"/>
      <w:r w:rsidRPr="008F6317">
        <w:rPr>
          <w:rFonts w:cs="Times New Roman"/>
          <w:sz w:val="28"/>
          <w:szCs w:val="28"/>
        </w:rPr>
        <w:t xml:space="preserve"> </w:t>
      </w:r>
      <w:proofErr w:type="spellStart"/>
      <w:r w:rsidRPr="008F6317">
        <w:rPr>
          <w:rFonts w:cs="Times New Roman"/>
          <w:sz w:val="28"/>
          <w:szCs w:val="28"/>
        </w:rPr>
        <w:t>về</w:t>
      </w:r>
      <w:proofErr w:type="spellEnd"/>
      <w:r w:rsidRPr="008F6317">
        <w:rPr>
          <w:rFonts w:cs="Times New Roman"/>
          <w:sz w:val="28"/>
          <w:szCs w:val="28"/>
        </w:rPr>
        <w:t xml:space="preserve"> </w:t>
      </w:r>
      <w:proofErr w:type="spellStart"/>
      <w:r w:rsidRPr="008F6317">
        <w:rPr>
          <w:rFonts w:cs="Times New Roman"/>
          <w:sz w:val="28"/>
          <w:szCs w:val="28"/>
        </w:rPr>
        <w:t>lớp</w:t>
      </w:r>
      <w:proofErr w:type="spellEnd"/>
      <w:r w:rsidRPr="008F6317">
        <w:rPr>
          <w:rFonts w:cs="Times New Roman"/>
          <w:sz w:val="28"/>
          <w:szCs w:val="28"/>
        </w:rPr>
        <w:t xml:space="preserve"> </w:t>
      </w:r>
      <w:proofErr w:type="spellStart"/>
      <w:r w:rsidRPr="008F6317">
        <w:rPr>
          <w:rFonts w:cs="Times New Roman"/>
          <w:sz w:val="28"/>
          <w:szCs w:val="28"/>
        </w:rPr>
        <w:t>đối</w:t>
      </w:r>
      <w:proofErr w:type="spellEnd"/>
      <w:r w:rsidRPr="008F6317">
        <w:rPr>
          <w:rFonts w:cs="Times New Roman"/>
          <w:sz w:val="28"/>
          <w:szCs w:val="28"/>
        </w:rPr>
        <w:t xml:space="preserve"> </w:t>
      </w:r>
      <w:proofErr w:type="spellStart"/>
      <w:r w:rsidRPr="008F6317">
        <w:rPr>
          <w:rFonts w:cs="Times New Roman"/>
          <w:sz w:val="28"/>
          <w:szCs w:val="28"/>
        </w:rPr>
        <w:t>tượng</w:t>
      </w:r>
      <w:proofErr w:type="spellEnd"/>
      <w:r w:rsidRPr="008F6317">
        <w:rPr>
          <w:rFonts w:cs="Times New Roman"/>
          <w:sz w:val="28"/>
          <w:szCs w:val="28"/>
        </w:rPr>
        <w:t xml:space="preserve"> (Layer).</w:t>
      </w:r>
    </w:p>
    <w:p w14:paraId="04EA0FED" w14:textId="77777777" w:rsidR="008133A8" w:rsidRPr="008F6317" w:rsidRDefault="008133A8" w:rsidP="00D461FE">
      <w:pPr>
        <w:spacing w:after="0" w:line="312" w:lineRule="auto"/>
        <w:ind w:left="453" w:hanging="272"/>
        <w:jc w:val="both"/>
        <w:rPr>
          <w:rFonts w:cs="Times New Roman"/>
          <w:sz w:val="28"/>
          <w:szCs w:val="28"/>
        </w:rPr>
      </w:pPr>
      <w:r w:rsidRPr="008F6317">
        <w:rPr>
          <w:rFonts w:cs="Times New Roman"/>
          <w:sz w:val="28"/>
          <w:szCs w:val="28"/>
        </w:rPr>
        <w:t xml:space="preserve">-  </w:t>
      </w:r>
      <w:proofErr w:type="spellStart"/>
      <w:r w:rsidRPr="008F6317">
        <w:rPr>
          <w:rFonts w:cs="Times New Roman"/>
          <w:sz w:val="28"/>
          <w:szCs w:val="28"/>
        </w:rPr>
        <w:t>Trình</w:t>
      </w:r>
      <w:proofErr w:type="spellEnd"/>
      <w:r w:rsidRPr="008F6317">
        <w:rPr>
          <w:rFonts w:cs="Times New Roman"/>
          <w:sz w:val="28"/>
          <w:szCs w:val="28"/>
        </w:rPr>
        <w:t xml:space="preserve"> </w:t>
      </w:r>
      <w:proofErr w:type="spellStart"/>
      <w:r w:rsidRPr="008F6317">
        <w:rPr>
          <w:rFonts w:cs="Times New Roman"/>
          <w:sz w:val="28"/>
          <w:szCs w:val="28"/>
        </w:rPr>
        <w:t>bày</w:t>
      </w:r>
      <w:proofErr w:type="spellEnd"/>
      <w:r w:rsidRPr="008F6317">
        <w:rPr>
          <w:rFonts w:cs="Times New Roman"/>
          <w:sz w:val="28"/>
          <w:szCs w:val="28"/>
        </w:rPr>
        <w:t xml:space="preserve"> </w:t>
      </w:r>
      <w:proofErr w:type="spellStart"/>
      <w:r w:rsidRPr="008F6317">
        <w:rPr>
          <w:rFonts w:cs="Times New Roman"/>
          <w:sz w:val="28"/>
          <w:szCs w:val="28"/>
        </w:rPr>
        <w:t>được</w:t>
      </w:r>
      <w:proofErr w:type="spellEnd"/>
      <w:r w:rsidRPr="008F6317">
        <w:rPr>
          <w:rFonts w:cs="Times New Roman"/>
          <w:sz w:val="28"/>
          <w:szCs w:val="28"/>
        </w:rPr>
        <w:t xml:space="preserve"> </w:t>
      </w:r>
      <w:proofErr w:type="spellStart"/>
      <w:r w:rsidRPr="008F6317">
        <w:rPr>
          <w:rFonts w:cs="Times New Roman"/>
          <w:sz w:val="28"/>
          <w:szCs w:val="28"/>
        </w:rPr>
        <w:t>ưu</w:t>
      </w:r>
      <w:proofErr w:type="spellEnd"/>
      <w:r w:rsidRPr="008F6317">
        <w:rPr>
          <w:rFonts w:cs="Times New Roman"/>
          <w:sz w:val="28"/>
          <w:szCs w:val="28"/>
        </w:rPr>
        <w:t xml:space="preserve"> </w:t>
      </w:r>
      <w:proofErr w:type="spellStart"/>
      <w:r w:rsidRPr="008F6317">
        <w:rPr>
          <w:rFonts w:cs="Times New Roman"/>
          <w:sz w:val="28"/>
          <w:szCs w:val="28"/>
        </w:rPr>
        <w:t>điểm</w:t>
      </w:r>
      <w:proofErr w:type="spellEnd"/>
      <w:r w:rsidRPr="008F6317">
        <w:rPr>
          <w:rFonts w:cs="Times New Roman"/>
          <w:sz w:val="28"/>
          <w:szCs w:val="28"/>
        </w:rPr>
        <w:t xml:space="preserve"> </w:t>
      </w:r>
      <w:proofErr w:type="spellStart"/>
      <w:r w:rsidRPr="008F6317">
        <w:rPr>
          <w:rFonts w:cs="Times New Roman"/>
          <w:sz w:val="28"/>
          <w:szCs w:val="28"/>
        </w:rPr>
        <w:t>khi</w:t>
      </w:r>
      <w:proofErr w:type="spellEnd"/>
      <w:r w:rsidRPr="008F6317">
        <w:rPr>
          <w:rFonts w:cs="Times New Roman"/>
          <w:sz w:val="28"/>
          <w:szCs w:val="28"/>
        </w:rPr>
        <w:t xml:space="preserve"> </w:t>
      </w:r>
      <w:proofErr w:type="spellStart"/>
      <w:r w:rsidRPr="008F6317">
        <w:rPr>
          <w:rFonts w:cs="Times New Roman"/>
          <w:sz w:val="28"/>
          <w:szCs w:val="28"/>
        </w:rPr>
        <w:t>làm</w:t>
      </w:r>
      <w:proofErr w:type="spellEnd"/>
      <w:r w:rsidRPr="008F6317">
        <w:rPr>
          <w:rFonts w:cs="Times New Roman"/>
          <w:sz w:val="28"/>
          <w:szCs w:val="28"/>
        </w:rPr>
        <w:t xml:space="preserve"> </w:t>
      </w:r>
      <w:proofErr w:type="spellStart"/>
      <w:r w:rsidRPr="008F6317">
        <w:rPr>
          <w:rFonts w:cs="Times New Roman"/>
          <w:sz w:val="28"/>
          <w:szCs w:val="28"/>
        </w:rPr>
        <w:t>việc</w:t>
      </w:r>
      <w:proofErr w:type="spellEnd"/>
      <w:r w:rsidRPr="008F6317">
        <w:rPr>
          <w:rFonts w:cs="Times New Roman"/>
          <w:sz w:val="28"/>
          <w:szCs w:val="28"/>
        </w:rPr>
        <w:t xml:space="preserve"> </w:t>
      </w:r>
      <w:proofErr w:type="spellStart"/>
      <w:r w:rsidRPr="008F6317">
        <w:rPr>
          <w:rFonts w:cs="Times New Roman"/>
          <w:sz w:val="28"/>
          <w:szCs w:val="28"/>
        </w:rPr>
        <w:t>với</w:t>
      </w:r>
      <w:proofErr w:type="spellEnd"/>
      <w:r w:rsidRPr="008F6317">
        <w:rPr>
          <w:rFonts w:cs="Times New Roman"/>
          <w:sz w:val="28"/>
          <w:szCs w:val="28"/>
        </w:rPr>
        <w:t xml:space="preserve"> Layer. </w:t>
      </w:r>
    </w:p>
    <w:p w14:paraId="2271A7F4" w14:textId="77777777" w:rsidR="008133A8" w:rsidRPr="008F6317" w:rsidRDefault="008133A8" w:rsidP="00D461FE">
      <w:pPr>
        <w:spacing w:after="0" w:line="312" w:lineRule="auto"/>
        <w:ind w:left="453" w:hanging="272"/>
        <w:jc w:val="both"/>
        <w:rPr>
          <w:rFonts w:cs="Times New Roman"/>
          <w:sz w:val="28"/>
          <w:szCs w:val="28"/>
        </w:rPr>
      </w:pPr>
      <w:r w:rsidRPr="008F6317">
        <w:rPr>
          <w:rFonts w:cs="Times New Roman"/>
          <w:sz w:val="28"/>
          <w:szCs w:val="28"/>
        </w:rPr>
        <w:t xml:space="preserve">-  </w:t>
      </w:r>
      <w:proofErr w:type="spellStart"/>
      <w:r w:rsidRPr="008F6317">
        <w:rPr>
          <w:rFonts w:cs="Times New Roman"/>
          <w:sz w:val="28"/>
          <w:szCs w:val="28"/>
        </w:rPr>
        <w:t>Vận</w:t>
      </w:r>
      <w:proofErr w:type="spellEnd"/>
      <w:r w:rsidRPr="008F6317">
        <w:rPr>
          <w:rFonts w:cs="Times New Roman"/>
          <w:sz w:val="28"/>
          <w:szCs w:val="28"/>
        </w:rPr>
        <w:t xml:space="preserve"> </w:t>
      </w:r>
      <w:proofErr w:type="spellStart"/>
      <w:r w:rsidRPr="008F6317">
        <w:rPr>
          <w:rFonts w:cs="Times New Roman"/>
          <w:sz w:val="28"/>
          <w:szCs w:val="28"/>
        </w:rPr>
        <w:t>dụng</w:t>
      </w:r>
      <w:proofErr w:type="spellEnd"/>
      <w:r w:rsidRPr="008F6317">
        <w:rPr>
          <w:rFonts w:cs="Times New Roman"/>
          <w:sz w:val="28"/>
          <w:szCs w:val="28"/>
        </w:rPr>
        <w:t xml:space="preserve"> </w:t>
      </w:r>
      <w:proofErr w:type="spellStart"/>
      <w:r w:rsidRPr="008F6317">
        <w:rPr>
          <w:rFonts w:cs="Times New Roman"/>
          <w:sz w:val="28"/>
          <w:szCs w:val="28"/>
        </w:rPr>
        <w:t>được</w:t>
      </w:r>
      <w:proofErr w:type="spellEnd"/>
      <w:r w:rsidRPr="008F6317">
        <w:rPr>
          <w:rFonts w:cs="Times New Roman"/>
          <w:sz w:val="28"/>
          <w:szCs w:val="28"/>
        </w:rPr>
        <w:t xml:space="preserve"> </w:t>
      </w:r>
      <w:proofErr w:type="spellStart"/>
      <w:r w:rsidRPr="008F6317">
        <w:rPr>
          <w:rFonts w:cs="Times New Roman"/>
          <w:sz w:val="28"/>
          <w:szCs w:val="28"/>
        </w:rPr>
        <w:t>các</w:t>
      </w:r>
      <w:proofErr w:type="spellEnd"/>
      <w:r w:rsidRPr="008F6317">
        <w:rPr>
          <w:rFonts w:cs="Times New Roman"/>
          <w:sz w:val="28"/>
          <w:szCs w:val="28"/>
        </w:rPr>
        <w:t xml:space="preserve"> </w:t>
      </w:r>
      <w:proofErr w:type="spellStart"/>
      <w:r w:rsidRPr="008F6317">
        <w:rPr>
          <w:rFonts w:cs="Times New Roman"/>
          <w:sz w:val="28"/>
          <w:szCs w:val="28"/>
        </w:rPr>
        <w:t>lệnh</w:t>
      </w:r>
      <w:proofErr w:type="spellEnd"/>
      <w:r w:rsidRPr="008F6317">
        <w:rPr>
          <w:rFonts w:cs="Times New Roman"/>
          <w:sz w:val="28"/>
          <w:szCs w:val="28"/>
        </w:rPr>
        <w:t xml:space="preserve"> </w:t>
      </w:r>
      <w:proofErr w:type="spellStart"/>
      <w:r w:rsidRPr="008F6317">
        <w:rPr>
          <w:rFonts w:cs="Times New Roman"/>
          <w:sz w:val="28"/>
          <w:szCs w:val="28"/>
        </w:rPr>
        <w:t>về</w:t>
      </w:r>
      <w:proofErr w:type="spellEnd"/>
      <w:r w:rsidRPr="008F6317">
        <w:rPr>
          <w:rFonts w:cs="Times New Roman"/>
          <w:sz w:val="28"/>
          <w:szCs w:val="28"/>
        </w:rPr>
        <w:t xml:space="preserve"> Layer </w:t>
      </w:r>
      <w:proofErr w:type="spellStart"/>
      <w:r w:rsidRPr="008F6317">
        <w:rPr>
          <w:rFonts w:cs="Times New Roman"/>
          <w:sz w:val="28"/>
          <w:szCs w:val="28"/>
        </w:rPr>
        <w:t>để</w:t>
      </w:r>
      <w:proofErr w:type="spellEnd"/>
      <w:r w:rsidRPr="008F6317">
        <w:rPr>
          <w:rFonts w:cs="Times New Roman"/>
          <w:sz w:val="28"/>
          <w:szCs w:val="28"/>
        </w:rPr>
        <w:t xml:space="preserve"> </w:t>
      </w:r>
      <w:proofErr w:type="spellStart"/>
      <w:r w:rsidRPr="008F6317">
        <w:rPr>
          <w:rFonts w:cs="Times New Roman"/>
          <w:sz w:val="28"/>
          <w:szCs w:val="28"/>
        </w:rPr>
        <w:t>thực</w:t>
      </w:r>
      <w:proofErr w:type="spellEnd"/>
      <w:r w:rsidRPr="008F6317">
        <w:rPr>
          <w:rFonts w:cs="Times New Roman"/>
          <w:sz w:val="28"/>
          <w:szCs w:val="28"/>
        </w:rPr>
        <w:t xml:space="preserve"> </w:t>
      </w:r>
      <w:proofErr w:type="spellStart"/>
      <w:r w:rsidRPr="008F6317">
        <w:rPr>
          <w:rFonts w:cs="Times New Roman"/>
          <w:sz w:val="28"/>
          <w:szCs w:val="28"/>
        </w:rPr>
        <w:t>hiện</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p>
    <w:p w14:paraId="7D44FF99"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 </w:t>
      </w:r>
      <w:proofErr w:type="spellStart"/>
      <w:r w:rsidRPr="008F6317">
        <w:rPr>
          <w:rFonts w:cs="Times New Roman"/>
          <w:sz w:val="28"/>
          <w:szCs w:val="28"/>
        </w:rPr>
        <w:t>Nội</w:t>
      </w:r>
      <w:proofErr w:type="spellEnd"/>
      <w:r w:rsidRPr="008F6317">
        <w:rPr>
          <w:rFonts w:cs="Times New Roman"/>
          <w:sz w:val="28"/>
          <w:szCs w:val="28"/>
        </w:rPr>
        <w:t xml:space="preserve"> dung </w:t>
      </w:r>
      <w:proofErr w:type="spellStart"/>
      <w:r w:rsidRPr="008F6317">
        <w:rPr>
          <w:rFonts w:cs="Times New Roman"/>
          <w:sz w:val="28"/>
          <w:szCs w:val="28"/>
        </w:rPr>
        <w:t>chương</w:t>
      </w:r>
      <w:proofErr w:type="spellEnd"/>
      <w:r w:rsidRPr="008F6317">
        <w:rPr>
          <w:rFonts w:cs="Times New Roman"/>
          <w:sz w:val="28"/>
          <w:szCs w:val="28"/>
        </w:rPr>
        <w:t>:</w:t>
      </w:r>
    </w:p>
    <w:p w14:paraId="5B0E871E"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2.1. </w:t>
      </w:r>
      <w:proofErr w:type="spellStart"/>
      <w:r w:rsidRPr="008F6317">
        <w:rPr>
          <w:rFonts w:cs="Times New Roman"/>
          <w:sz w:val="28"/>
          <w:szCs w:val="28"/>
        </w:rPr>
        <w:t>Khái</w:t>
      </w:r>
      <w:proofErr w:type="spellEnd"/>
      <w:r w:rsidRPr="008F6317">
        <w:rPr>
          <w:rFonts w:cs="Times New Roman"/>
          <w:sz w:val="28"/>
          <w:szCs w:val="28"/>
        </w:rPr>
        <w:t xml:space="preserve"> </w:t>
      </w:r>
      <w:proofErr w:type="spellStart"/>
      <w:r w:rsidRPr="008F6317">
        <w:rPr>
          <w:rFonts w:cs="Times New Roman"/>
          <w:sz w:val="28"/>
          <w:szCs w:val="28"/>
        </w:rPr>
        <w:t>niệm</w:t>
      </w:r>
      <w:proofErr w:type="spellEnd"/>
      <w:r w:rsidRPr="008F6317">
        <w:rPr>
          <w:rFonts w:cs="Times New Roman"/>
          <w:sz w:val="28"/>
          <w:szCs w:val="28"/>
        </w:rPr>
        <w:t xml:space="preserve"> </w:t>
      </w:r>
      <w:proofErr w:type="spellStart"/>
      <w:r w:rsidRPr="008F6317">
        <w:rPr>
          <w:rFonts w:cs="Times New Roman"/>
          <w:sz w:val="28"/>
          <w:szCs w:val="28"/>
        </w:rPr>
        <w:t>về</w:t>
      </w:r>
      <w:proofErr w:type="spellEnd"/>
      <w:r w:rsidRPr="008F6317">
        <w:rPr>
          <w:rFonts w:cs="Times New Roman"/>
          <w:sz w:val="28"/>
          <w:szCs w:val="28"/>
        </w:rPr>
        <w:t xml:space="preserve"> Layer</w:t>
      </w:r>
      <w:r w:rsidRPr="008F6317">
        <w:rPr>
          <w:rFonts w:cs="Times New Roman"/>
          <w:sz w:val="28"/>
          <w:szCs w:val="28"/>
        </w:rPr>
        <w:tab/>
      </w:r>
    </w:p>
    <w:p w14:paraId="57627186"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2.2. Thay </w:t>
      </w:r>
      <w:proofErr w:type="spellStart"/>
      <w:r w:rsidRPr="008F6317">
        <w:rPr>
          <w:rFonts w:cs="Times New Roman"/>
          <w:sz w:val="28"/>
          <w:szCs w:val="28"/>
        </w:rPr>
        <w:t>đổi</w:t>
      </w:r>
      <w:proofErr w:type="spellEnd"/>
      <w:r w:rsidRPr="008F6317">
        <w:rPr>
          <w:rFonts w:cs="Times New Roman"/>
          <w:sz w:val="28"/>
          <w:szCs w:val="28"/>
        </w:rPr>
        <w:t xml:space="preserve"> </w:t>
      </w:r>
      <w:proofErr w:type="spellStart"/>
      <w:r w:rsidRPr="008F6317">
        <w:rPr>
          <w:rFonts w:cs="Times New Roman"/>
          <w:sz w:val="28"/>
          <w:szCs w:val="28"/>
        </w:rPr>
        <w:t>tính</w:t>
      </w:r>
      <w:proofErr w:type="spellEnd"/>
      <w:r w:rsidRPr="008F6317">
        <w:rPr>
          <w:rFonts w:cs="Times New Roman"/>
          <w:sz w:val="28"/>
          <w:szCs w:val="28"/>
        </w:rPr>
        <w:t xml:space="preserve"> </w:t>
      </w:r>
      <w:proofErr w:type="spellStart"/>
      <w:r w:rsidRPr="008F6317">
        <w:rPr>
          <w:rFonts w:cs="Times New Roman"/>
          <w:sz w:val="28"/>
          <w:szCs w:val="28"/>
        </w:rPr>
        <w:t>chất</w:t>
      </w:r>
      <w:proofErr w:type="spellEnd"/>
      <w:r w:rsidRPr="008F6317">
        <w:rPr>
          <w:rFonts w:cs="Times New Roman"/>
          <w:sz w:val="28"/>
          <w:szCs w:val="28"/>
        </w:rPr>
        <w:t xml:space="preserve"> Layer </w:t>
      </w:r>
      <w:r w:rsidRPr="008F6317">
        <w:rPr>
          <w:rFonts w:cs="Times New Roman"/>
          <w:sz w:val="28"/>
          <w:szCs w:val="28"/>
        </w:rPr>
        <w:tab/>
      </w:r>
    </w:p>
    <w:p w14:paraId="76AA0388"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2.3. Các </w:t>
      </w:r>
      <w:proofErr w:type="spellStart"/>
      <w:r w:rsidRPr="008F6317">
        <w:rPr>
          <w:rFonts w:cs="Times New Roman"/>
          <w:sz w:val="28"/>
          <w:szCs w:val="28"/>
        </w:rPr>
        <w:t>lệnh</w:t>
      </w:r>
      <w:proofErr w:type="spellEnd"/>
      <w:r w:rsidRPr="008F6317">
        <w:rPr>
          <w:rFonts w:cs="Times New Roman"/>
          <w:sz w:val="28"/>
          <w:szCs w:val="28"/>
        </w:rPr>
        <w:t xml:space="preserve"> </w:t>
      </w:r>
      <w:proofErr w:type="spellStart"/>
      <w:r w:rsidRPr="008F6317">
        <w:rPr>
          <w:rFonts w:cs="Times New Roman"/>
          <w:sz w:val="28"/>
          <w:szCs w:val="28"/>
        </w:rPr>
        <w:t>làm</w:t>
      </w:r>
      <w:proofErr w:type="spellEnd"/>
      <w:r w:rsidRPr="008F6317">
        <w:rPr>
          <w:rFonts w:cs="Times New Roman"/>
          <w:sz w:val="28"/>
          <w:szCs w:val="28"/>
        </w:rPr>
        <w:t xml:space="preserve"> </w:t>
      </w:r>
      <w:proofErr w:type="spellStart"/>
      <w:r w:rsidRPr="008F6317">
        <w:rPr>
          <w:rFonts w:cs="Times New Roman"/>
          <w:sz w:val="28"/>
          <w:szCs w:val="28"/>
        </w:rPr>
        <w:t>việc</w:t>
      </w:r>
      <w:proofErr w:type="spellEnd"/>
      <w:r w:rsidRPr="008F6317">
        <w:rPr>
          <w:rFonts w:cs="Times New Roman"/>
          <w:sz w:val="28"/>
          <w:szCs w:val="28"/>
        </w:rPr>
        <w:t xml:space="preserve"> </w:t>
      </w:r>
      <w:proofErr w:type="spellStart"/>
      <w:r w:rsidRPr="008F6317">
        <w:rPr>
          <w:rFonts w:cs="Times New Roman"/>
          <w:sz w:val="28"/>
          <w:szCs w:val="28"/>
        </w:rPr>
        <w:t>theo</w:t>
      </w:r>
      <w:proofErr w:type="spellEnd"/>
      <w:r w:rsidRPr="008F6317">
        <w:rPr>
          <w:rFonts w:cs="Times New Roman"/>
          <w:sz w:val="28"/>
          <w:szCs w:val="28"/>
        </w:rPr>
        <w:t xml:space="preserve"> </w:t>
      </w:r>
      <w:proofErr w:type="spellStart"/>
      <w:r w:rsidRPr="008F6317">
        <w:rPr>
          <w:rFonts w:cs="Times New Roman"/>
          <w:sz w:val="28"/>
          <w:szCs w:val="28"/>
        </w:rPr>
        <w:t>lớp</w:t>
      </w:r>
      <w:proofErr w:type="spellEnd"/>
      <w:r w:rsidRPr="008F6317">
        <w:rPr>
          <w:rFonts w:cs="Times New Roman"/>
          <w:sz w:val="28"/>
          <w:szCs w:val="28"/>
        </w:rPr>
        <w:tab/>
      </w:r>
    </w:p>
    <w:p w14:paraId="73568126"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lastRenderedPageBreak/>
        <w:t xml:space="preserve">2.3.1. </w:t>
      </w:r>
      <w:proofErr w:type="spellStart"/>
      <w:r w:rsidRPr="008F6317">
        <w:rPr>
          <w:rFonts w:cs="Times New Roman"/>
          <w:sz w:val="28"/>
          <w:szCs w:val="28"/>
        </w:rPr>
        <w:t>Lệnh</w:t>
      </w:r>
      <w:proofErr w:type="spellEnd"/>
      <w:r w:rsidRPr="008F6317">
        <w:rPr>
          <w:rFonts w:cs="Times New Roman"/>
          <w:sz w:val="28"/>
          <w:szCs w:val="28"/>
        </w:rPr>
        <w:t xml:space="preserve"> Layer.</w:t>
      </w:r>
    </w:p>
    <w:p w14:paraId="58A57BAD"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2.3.2. </w:t>
      </w:r>
      <w:proofErr w:type="spellStart"/>
      <w:r w:rsidRPr="008F6317">
        <w:rPr>
          <w:rFonts w:cs="Times New Roman"/>
          <w:sz w:val="28"/>
          <w:szCs w:val="28"/>
        </w:rPr>
        <w:t>Lệnh</w:t>
      </w:r>
      <w:proofErr w:type="spellEnd"/>
      <w:r w:rsidRPr="008F6317">
        <w:rPr>
          <w:rFonts w:cs="Times New Roman"/>
          <w:sz w:val="28"/>
          <w:szCs w:val="28"/>
        </w:rPr>
        <w:t xml:space="preserve"> </w:t>
      </w:r>
      <w:proofErr w:type="spellStart"/>
      <w:r w:rsidRPr="008F6317">
        <w:rPr>
          <w:rFonts w:cs="Times New Roman"/>
          <w:sz w:val="28"/>
          <w:szCs w:val="28"/>
        </w:rPr>
        <w:t>Linetype</w:t>
      </w:r>
      <w:proofErr w:type="spellEnd"/>
      <w:r w:rsidRPr="008F6317">
        <w:rPr>
          <w:rFonts w:cs="Times New Roman"/>
          <w:sz w:val="28"/>
          <w:szCs w:val="28"/>
        </w:rPr>
        <w:t>.</w:t>
      </w:r>
    </w:p>
    <w:p w14:paraId="5F8672D6"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2.3.3. </w:t>
      </w:r>
      <w:proofErr w:type="spellStart"/>
      <w:r w:rsidRPr="008F6317">
        <w:rPr>
          <w:rFonts w:cs="Times New Roman"/>
          <w:sz w:val="28"/>
          <w:szCs w:val="28"/>
        </w:rPr>
        <w:t>Lệnh</w:t>
      </w:r>
      <w:proofErr w:type="spellEnd"/>
      <w:r w:rsidRPr="008F6317">
        <w:rPr>
          <w:rFonts w:cs="Times New Roman"/>
          <w:sz w:val="28"/>
          <w:szCs w:val="28"/>
        </w:rPr>
        <w:t xml:space="preserve"> </w:t>
      </w:r>
      <w:proofErr w:type="spellStart"/>
      <w:r w:rsidRPr="008F6317">
        <w:rPr>
          <w:rFonts w:cs="Times New Roman"/>
          <w:sz w:val="28"/>
          <w:szCs w:val="28"/>
        </w:rPr>
        <w:t>Ltscale</w:t>
      </w:r>
      <w:proofErr w:type="spellEnd"/>
      <w:r w:rsidRPr="008F6317">
        <w:rPr>
          <w:rFonts w:cs="Times New Roman"/>
          <w:sz w:val="28"/>
          <w:szCs w:val="28"/>
        </w:rPr>
        <w:t>.</w:t>
      </w:r>
    </w:p>
    <w:p w14:paraId="43F07786"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2.3.4. </w:t>
      </w:r>
      <w:proofErr w:type="spellStart"/>
      <w:r w:rsidRPr="008F6317">
        <w:rPr>
          <w:rFonts w:cs="Times New Roman"/>
          <w:sz w:val="28"/>
          <w:szCs w:val="28"/>
        </w:rPr>
        <w:t>Bài</w:t>
      </w:r>
      <w:proofErr w:type="spellEnd"/>
      <w:r w:rsidRPr="008F6317">
        <w:rPr>
          <w:rFonts w:cs="Times New Roman"/>
          <w:sz w:val="28"/>
          <w:szCs w:val="28"/>
        </w:rPr>
        <w:t xml:space="preserve"> </w:t>
      </w:r>
      <w:proofErr w:type="spellStart"/>
      <w:r w:rsidRPr="008F6317">
        <w:rPr>
          <w:rFonts w:cs="Times New Roman"/>
          <w:sz w:val="28"/>
          <w:szCs w:val="28"/>
        </w:rPr>
        <w:t>tập</w:t>
      </w:r>
      <w:proofErr w:type="spellEnd"/>
      <w:r w:rsidRPr="008F6317">
        <w:rPr>
          <w:rFonts w:cs="Times New Roman"/>
          <w:sz w:val="28"/>
          <w:szCs w:val="28"/>
        </w:rPr>
        <w:t xml:space="preserve"> </w:t>
      </w:r>
      <w:proofErr w:type="spellStart"/>
      <w:r w:rsidRPr="008F6317">
        <w:rPr>
          <w:rFonts w:cs="Times New Roman"/>
          <w:sz w:val="28"/>
          <w:szCs w:val="28"/>
        </w:rPr>
        <w:t>thực</w:t>
      </w:r>
      <w:proofErr w:type="spellEnd"/>
      <w:r w:rsidRPr="008F6317">
        <w:rPr>
          <w:rFonts w:cs="Times New Roman"/>
          <w:sz w:val="28"/>
          <w:szCs w:val="28"/>
        </w:rPr>
        <w:t xml:space="preserve"> </w:t>
      </w:r>
      <w:proofErr w:type="spellStart"/>
      <w:r w:rsidRPr="008F6317">
        <w:rPr>
          <w:rFonts w:cs="Times New Roman"/>
          <w:sz w:val="28"/>
          <w:szCs w:val="28"/>
        </w:rPr>
        <w:t>hành</w:t>
      </w:r>
      <w:proofErr w:type="spellEnd"/>
      <w:r w:rsidRPr="008F6317">
        <w:rPr>
          <w:rFonts w:cs="Times New Roman"/>
          <w:sz w:val="28"/>
          <w:szCs w:val="28"/>
        </w:rPr>
        <w:t xml:space="preserve">: </w:t>
      </w:r>
      <w:proofErr w:type="spellStart"/>
      <w:r w:rsidRPr="008F6317">
        <w:rPr>
          <w:rFonts w:cs="Times New Roman"/>
          <w:sz w:val="28"/>
          <w:szCs w:val="28"/>
        </w:rPr>
        <w:t>lệnh</w:t>
      </w:r>
      <w:proofErr w:type="spellEnd"/>
      <w:r w:rsidRPr="008F6317">
        <w:rPr>
          <w:rFonts w:cs="Times New Roman"/>
          <w:sz w:val="28"/>
          <w:szCs w:val="28"/>
        </w:rPr>
        <w:t xml:space="preserve"> </w:t>
      </w:r>
      <w:proofErr w:type="spellStart"/>
      <w:r w:rsidRPr="008F6317">
        <w:rPr>
          <w:rFonts w:cs="Times New Roman"/>
          <w:sz w:val="28"/>
          <w:szCs w:val="28"/>
        </w:rPr>
        <w:t>làm</w:t>
      </w:r>
      <w:proofErr w:type="spellEnd"/>
      <w:r w:rsidRPr="008F6317">
        <w:rPr>
          <w:rFonts w:cs="Times New Roman"/>
          <w:sz w:val="28"/>
          <w:szCs w:val="28"/>
        </w:rPr>
        <w:t xml:space="preserve"> </w:t>
      </w:r>
      <w:proofErr w:type="spellStart"/>
      <w:r w:rsidRPr="008F6317">
        <w:rPr>
          <w:rFonts w:cs="Times New Roman"/>
          <w:sz w:val="28"/>
          <w:szCs w:val="28"/>
        </w:rPr>
        <w:t>việc</w:t>
      </w:r>
      <w:proofErr w:type="spellEnd"/>
      <w:r w:rsidRPr="008F6317">
        <w:rPr>
          <w:rFonts w:cs="Times New Roman"/>
          <w:sz w:val="28"/>
          <w:szCs w:val="28"/>
        </w:rPr>
        <w:t xml:space="preserve"> </w:t>
      </w:r>
      <w:proofErr w:type="spellStart"/>
      <w:r w:rsidRPr="008F6317">
        <w:rPr>
          <w:rFonts w:cs="Times New Roman"/>
          <w:sz w:val="28"/>
          <w:szCs w:val="28"/>
        </w:rPr>
        <w:t>theo</w:t>
      </w:r>
      <w:proofErr w:type="spellEnd"/>
      <w:r w:rsidRPr="008F6317">
        <w:rPr>
          <w:rFonts w:cs="Times New Roman"/>
          <w:sz w:val="28"/>
          <w:szCs w:val="28"/>
        </w:rPr>
        <w:t xml:space="preserve"> </w:t>
      </w:r>
      <w:proofErr w:type="spellStart"/>
      <w:r w:rsidRPr="008F6317">
        <w:rPr>
          <w:rFonts w:cs="Times New Roman"/>
          <w:sz w:val="28"/>
          <w:szCs w:val="28"/>
        </w:rPr>
        <w:t>lớp</w:t>
      </w:r>
      <w:proofErr w:type="spellEnd"/>
    </w:p>
    <w:p w14:paraId="7B262C36" w14:textId="77777777" w:rsidR="008133A8" w:rsidRPr="008F6317" w:rsidRDefault="008133A8" w:rsidP="00D461FE">
      <w:pPr>
        <w:spacing w:after="0" w:line="312" w:lineRule="auto"/>
        <w:jc w:val="both"/>
        <w:rPr>
          <w:rFonts w:cs="Times New Roman"/>
          <w:sz w:val="28"/>
          <w:szCs w:val="28"/>
        </w:rPr>
      </w:pPr>
      <w:proofErr w:type="spellStart"/>
      <w:r w:rsidRPr="008F6317">
        <w:rPr>
          <w:rFonts w:cs="Times New Roman"/>
          <w:b/>
          <w:sz w:val="28"/>
          <w:szCs w:val="28"/>
        </w:rPr>
        <w:t>Chương</w:t>
      </w:r>
      <w:proofErr w:type="spellEnd"/>
      <w:r w:rsidRPr="008F6317">
        <w:rPr>
          <w:rFonts w:cs="Times New Roman"/>
          <w:b/>
          <w:sz w:val="28"/>
          <w:szCs w:val="28"/>
        </w:rPr>
        <w:t xml:space="preserve"> 6. </w:t>
      </w:r>
      <w:proofErr w:type="spellStart"/>
      <w:r w:rsidRPr="008F6317">
        <w:rPr>
          <w:rFonts w:cs="Times New Roman"/>
          <w:b/>
          <w:sz w:val="28"/>
          <w:szCs w:val="28"/>
        </w:rPr>
        <w:t>Tạo</w:t>
      </w:r>
      <w:proofErr w:type="spellEnd"/>
      <w:r w:rsidRPr="008F6317">
        <w:rPr>
          <w:rFonts w:cs="Times New Roman"/>
          <w:b/>
          <w:sz w:val="28"/>
          <w:szCs w:val="28"/>
        </w:rPr>
        <w:t xml:space="preserve"> </w:t>
      </w:r>
      <w:proofErr w:type="spellStart"/>
      <w:r w:rsidRPr="008F6317">
        <w:rPr>
          <w:rFonts w:cs="Times New Roman"/>
          <w:b/>
          <w:sz w:val="28"/>
          <w:szCs w:val="28"/>
        </w:rPr>
        <w:t>và</w:t>
      </w:r>
      <w:proofErr w:type="spellEnd"/>
      <w:r w:rsidRPr="008F6317">
        <w:rPr>
          <w:rFonts w:cs="Times New Roman"/>
          <w:b/>
          <w:sz w:val="28"/>
          <w:szCs w:val="28"/>
        </w:rPr>
        <w:t xml:space="preserve"> in </w:t>
      </w:r>
      <w:proofErr w:type="spellStart"/>
      <w:r w:rsidRPr="008F6317">
        <w:rPr>
          <w:rFonts w:cs="Times New Roman"/>
          <w:b/>
          <w:sz w:val="28"/>
          <w:szCs w:val="28"/>
        </w:rPr>
        <w:t>bản</w:t>
      </w:r>
      <w:proofErr w:type="spellEnd"/>
      <w:r w:rsidRPr="008F6317">
        <w:rPr>
          <w:rFonts w:cs="Times New Roman"/>
          <w:b/>
          <w:sz w:val="28"/>
          <w:szCs w:val="28"/>
        </w:rPr>
        <w:t xml:space="preserve"> </w:t>
      </w:r>
      <w:proofErr w:type="spellStart"/>
      <w:r w:rsidRPr="008F6317">
        <w:rPr>
          <w:rFonts w:cs="Times New Roman"/>
          <w:b/>
          <w:sz w:val="28"/>
          <w:szCs w:val="28"/>
        </w:rPr>
        <w:t>vẽ</w:t>
      </w:r>
      <w:proofErr w:type="spellEnd"/>
      <w:r w:rsidRPr="008F6317">
        <w:rPr>
          <w:rFonts w:cs="Times New Roman"/>
          <w:sz w:val="28"/>
          <w:szCs w:val="28"/>
        </w:rPr>
        <w:tab/>
      </w:r>
      <w:r w:rsidRPr="008F6317">
        <w:rPr>
          <w:rFonts w:cs="Times New Roman"/>
          <w:sz w:val="28"/>
          <w:szCs w:val="28"/>
        </w:rPr>
        <w:tab/>
      </w:r>
      <w:r w:rsidRPr="008F6317">
        <w:rPr>
          <w:rFonts w:cs="Times New Roman"/>
          <w:sz w:val="28"/>
          <w:szCs w:val="28"/>
        </w:rPr>
        <w:tab/>
      </w:r>
      <w:r w:rsidRPr="008F6317">
        <w:rPr>
          <w:rFonts w:cs="Times New Roman"/>
          <w:sz w:val="28"/>
          <w:szCs w:val="28"/>
        </w:rPr>
        <w:tab/>
      </w:r>
      <w:r w:rsidRPr="008F6317">
        <w:rPr>
          <w:rFonts w:cs="Times New Roman"/>
          <w:sz w:val="28"/>
          <w:szCs w:val="28"/>
        </w:rPr>
        <w:tab/>
      </w:r>
      <w:proofErr w:type="spellStart"/>
      <w:r w:rsidRPr="008F6317">
        <w:rPr>
          <w:rFonts w:cs="Times New Roman"/>
          <w:sz w:val="28"/>
          <w:szCs w:val="28"/>
        </w:rPr>
        <w:t>Thời</w:t>
      </w:r>
      <w:proofErr w:type="spellEnd"/>
      <w:r w:rsidRPr="008F6317">
        <w:rPr>
          <w:rFonts w:cs="Times New Roman"/>
          <w:sz w:val="28"/>
          <w:szCs w:val="28"/>
        </w:rPr>
        <w:t xml:space="preserve"> </w:t>
      </w:r>
      <w:proofErr w:type="spellStart"/>
      <w:r w:rsidRPr="008F6317">
        <w:rPr>
          <w:rFonts w:cs="Times New Roman"/>
          <w:sz w:val="28"/>
          <w:szCs w:val="28"/>
        </w:rPr>
        <w:t>gian</w:t>
      </w:r>
      <w:proofErr w:type="spellEnd"/>
      <w:r w:rsidRPr="008F6317">
        <w:rPr>
          <w:rFonts w:cs="Times New Roman"/>
          <w:sz w:val="28"/>
          <w:szCs w:val="28"/>
        </w:rPr>
        <w:t xml:space="preserve">: 10 </w:t>
      </w:r>
      <w:proofErr w:type="spellStart"/>
      <w:r w:rsidRPr="008F6317">
        <w:rPr>
          <w:rFonts w:cs="Times New Roman"/>
          <w:sz w:val="28"/>
          <w:szCs w:val="28"/>
        </w:rPr>
        <w:t>giờ</w:t>
      </w:r>
      <w:proofErr w:type="spellEnd"/>
    </w:p>
    <w:p w14:paraId="027B2056"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1. </w:t>
      </w:r>
      <w:proofErr w:type="spellStart"/>
      <w:r w:rsidRPr="008F6317">
        <w:rPr>
          <w:rFonts w:cs="Times New Roman"/>
          <w:sz w:val="28"/>
          <w:szCs w:val="28"/>
        </w:rPr>
        <w:t>Mục</w:t>
      </w:r>
      <w:proofErr w:type="spellEnd"/>
      <w:r w:rsidRPr="008F6317">
        <w:rPr>
          <w:rFonts w:cs="Times New Roman"/>
          <w:sz w:val="28"/>
          <w:szCs w:val="28"/>
        </w:rPr>
        <w:t xml:space="preserve"> </w:t>
      </w:r>
      <w:proofErr w:type="spellStart"/>
      <w:r w:rsidRPr="008F6317">
        <w:rPr>
          <w:rFonts w:cs="Times New Roman"/>
          <w:sz w:val="28"/>
          <w:szCs w:val="28"/>
        </w:rPr>
        <w:t>tiêu</w:t>
      </w:r>
      <w:proofErr w:type="spellEnd"/>
      <w:r w:rsidRPr="008F6317">
        <w:rPr>
          <w:rFonts w:cs="Times New Roman"/>
          <w:sz w:val="28"/>
          <w:szCs w:val="28"/>
        </w:rPr>
        <w:t>:</w:t>
      </w:r>
    </w:p>
    <w:p w14:paraId="48943B83" w14:textId="77777777" w:rsidR="008133A8" w:rsidRPr="008F6317" w:rsidRDefault="008133A8" w:rsidP="00D461FE">
      <w:pPr>
        <w:spacing w:after="0" w:line="312" w:lineRule="auto"/>
        <w:ind w:left="453" w:hanging="272"/>
        <w:jc w:val="both"/>
        <w:rPr>
          <w:rFonts w:cs="Times New Roman"/>
          <w:sz w:val="28"/>
          <w:szCs w:val="28"/>
        </w:rPr>
      </w:pPr>
      <w:r w:rsidRPr="008F6317">
        <w:rPr>
          <w:rFonts w:cs="Times New Roman"/>
          <w:sz w:val="28"/>
          <w:szCs w:val="28"/>
        </w:rPr>
        <w:t xml:space="preserve">-  </w:t>
      </w:r>
      <w:proofErr w:type="spellStart"/>
      <w:r w:rsidRPr="008F6317">
        <w:rPr>
          <w:rFonts w:cs="Times New Roman"/>
          <w:sz w:val="28"/>
          <w:szCs w:val="28"/>
        </w:rPr>
        <w:t>Phân</w:t>
      </w:r>
      <w:proofErr w:type="spellEnd"/>
      <w:r w:rsidRPr="008F6317">
        <w:rPr>
          <w:rFonts w:cs="Times New Roman"/>
          <w:sz w:val="28"/>
          <w:szCs w:val="28"/>
        </w:rPr>
        <w:t xml:space="preserve"> </w:t>
      </w:r>
      <w:proofErr w:type="spellStart"/>
      <w:r w:rsidRPr="008F6317">
        <w:rPr>
          <w:rFonts w:cs="Times New Roman"/>
          <w:sz w:val="28"/>
          <w:szCs w:val="28"/>
        </w:rPr>
        <w:t>tích</w:t>
      </w:r>
      <w:proofErr w:type="spellEnd"/>
      <w:r w:rsidRPr="008F6317">
        <w:rPr>
          <w:rFonts w:cs="Times New Roman"/>
          <w:sz w:val="28"/>
          <w:szCs w:val="28"/>
        </w:rPr>
        <w:t xml:space="preserve"> </w:t>
      </w:r>
      <w:proofErr w:type="spellStart"/>
      <w:r w:rsidRPr="008F6317">
        <w:rPr>
          <w:rFonts w:cs="Times New Roman"/>
          <w:sz w:val="28"/>
          <w:szCs w:val="28"/>
        </w:rPr>
        <w:t>được</w:t>
      </w:r>
      <w:proofErr w:type="spellEnd"/>
      <w:r w:rsidRPr="008F6317">
        <w:rPr>
          <w:rFonts w:cs="Times New Roman"/>
          <w:sz w:val="28"/>
          <w:szCs w:val="28"/>
        </w:rPr>
        <w:t xml:space="preserve"> </w:t>
      </w:r>
      <w:proofErr w:type="spellStart"/>
      <w:r w:rsidRPr="008F6317">
        <w:rPr>
          <w:rFonts w:cs="Times New Roman"/>
          <w:sz w:val="28"/>
          <w:szCs w:val="28"/>
        </w:rPr>
        <w:t>các</w:t>
      </w:r>
      <w:proofErr w:type="spellEnd"/>
      <w:r w:rsidRPr="008F6317">
        <w:rPr>
          <w:rFonts w:cs="Times New Roman"/>
          <w:sz w:val="28"/>
          <w:szCs w:val="28"/>
        </w:rPr>
        <w:t xml:space="preserve"> </w:t>
      </w:r>
      <w:proofErr w:type="spellStart"/>
      <w:r w:rsidRPr="008F6317">
        <w:rPr>
          <w:rFonts w:cs="Times New Roman"/>
          <w:sz w:val="28"/>
          <w:szCs w:val="28"/>
        </w:rPr>
        <w:t>bước</w:t>
      </w:r>
      <w:proofErr w:type="spellEnd"/>
      <w:r w:rsidRPr="008F6317">
        <w:rPr>
          <w:rFonts w:cs="Times New Roman"/>
          <w:sz w:val="28"/>
          <w:szCs w:val="28"/>
        </w:rPr>
        <w:t xml:space="preserve"> </w:t>
      </w:r>
      <w:proofErr w:type="spellStart"/>
      <w:r w:rsidRPr="008F6317">
        <w:rPr>
          <w:rFonts w:cs="Times New Roman"/>
          <w:sz w:val="28"/>
          <w:szCs w:val="28"/>
        </w:rPr>
        <w:t>chuẩn</w:t>
      </w:r>
      <w:proofErr w:type="spellEnd"/>
      <w:r w:rsidRPr="008F6317">
        <w:rPr>
          <w:rFonts w:cs="Times New Roman"/>
          <w:sz w:val="28"/>
          <w:szCs w:val="28"/>
        </w:rPr>
        <w:t xml:space="preserve"> </w:t>
      </w:r>
      <w:proofErr w:type="spellStart"/>
      <w:r w:rsidRPr="008F6317">
        <w:rPr>
          <w:rFonts w:cs="Times New Roman"/>
          <w:sz w:val="28"/>
          <w:szCs w:val="28"/>
        </w:rPr>
        <w:t>bị</w:t>
      </w:r>
      <w:proofErr w:type="spellEnd"/>
      <w:r w:rsidRPr="008F6317">
        <w:rPr>
          <w:rFonts w:cs="Times New Roman"/>
          <w:sz w:val="28"/>
          <w:szCs w:val="28"/>
        </w:rPr>
        <w:t xml:space="preserve"> </w:t>
      </w:r>
      <w:proofErr w:type="spellStart"/>
      <w:r w:rsidRPr="008F6317">
        <w:rPr>
          <w:rFonts w:cs="Times New Roman"/>
          <w:sz w:val="28"/>
          <w:szCs w:val="28"/>
        </w:rPr>
        <w:t>để</w:t>
      </w:r>
      <w:proofErr w:type="spellEnd"/>
      <w:r w:rsidRPr="008F6317">
        <w:rPr>
          <w:rFonts w:cs="Times New Roman"/>
          <w:sz w:val="28"/>
          <w:szCs w:val="28"/>
        </w:rPr>
        <w:t xml:space="preserve"> </w:t>
      </w:r>
      <w:proofErr w:type="spellStart"/>
      <w:r w:rsidRPr="008F6317">
        <w:rPr>
          <w:rFonts w:cs="Times New Roman"/>
          <w:sz w:val="28"/>
          <w:szCs w:val="28"/>
        </w:rPr>
        <w:t>tạo</w:t>
      </w:r>
      <w:proofErr w:type="spellEnd"/>
      <w:r w:rsidRPr="008F6317">
        <w:rPr>
          <w:rFonts w:cs="Times New Roman"/>
          <w:sz w:val="28"/>
          <w:szCs w:val="28"/>
        </w:rPr>
        <w:t xml:space="preserve"> </w:t>
      </w:r>
      <w:proofErr w:type="spellStart"/>
      <w:r w:rsidRPr="008F6317">
        <w:rPr>
          <w:rFonts w:cs="Times New Roman"/>
          <w:sz w:val="28"/>
          <w:szCs w:val="28"/>
        </w:rPr>
        <w:t>và</w:t>
      </w:r>
      <w:proofErr w:type="spellEnd"/>
      <w:r w:rsidRPr="008F6317">
        <w:rPr>
          <w:rFonts w:cs="Times New Roman"/>
          <w:sz w:val="28"/>
          <w:szCs w:val="28"/>
        </w:rPr>
        <w:t xml:space="preserve"> in </w:t>
      </w:r>
      <w:proofErr w:type="spellStart"/>
      <w:r w:rsidRPr="008F6317">
        <w:rPr>
          <w:rFonts w:cs="Times New Roman"/>
          <w:sz w:val="28"/>
          <w:szCs w:val="28"/>
        </w:rPr>
        <w:t>bản</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w:t>
      </w:r>
    </w:p>
    <w:p w14:paraId="79BBFA3D" w14:textId="77777777" w:rsidR="008133A8" w:rsidRPr="008F6317" w:rsidRDefault="008133A8" w:rsidP="00D461FE">
      <w:pPr>
        <w:spacing w:after="0" w:line="312" w:lineRule="auto"/>
        <w:ind w:left="453" w:hanging="272"/>
        <w:jc w:val="both"/>
        <w:rPr>
          <w:rFonts w:cs="Times New Roman"/>
          <w:sz w:val="28"/>
          <w:szCs w:val="28"/>
        </w:rPr>
      </w:pPr>
      <w:r w:rsidRPr="008F6317">
        <w:rPr>
          <w:rFonts w:cs="Times New Roman"/>
          <w:sz w:val="28"/>
          <w:szCs w:val="28"/>
        </w:rPr>
        <w:t xml:space="preserve">-  </w:t>
      </w:r>
      <w:proofErr w:type="spellStart"/>
      <w:r w:rsidRPr="008F6317">
        <w:rPr>
          <w:rFonts w:cs="Times New Roman"/>
          <w:sz w:val="28"/>
          <w:szCs w:val="28"/>
        </w:rPr>
        <w:t>Trình</w:t>
      </w:r>
      <w:proofErr w:type="spellEnd"/>
      <w:r w:rsidRPr="008F6317">
        <w:rPr>
          <w:rFonts w:cs="Times New Roman"/>
          <w:sz w:val="28"/>
          <w:szCs w:val="28"/>
        </w:rPr>
        <w:t xml:space="preserve"> </w:t>
      </w:r>
      <w:proofErr w:type="spellStart"/>
      <w:r w:rsidRPr="008F6317">
        <w:rPr>
          <w:rFonts w:cs="Times New Roman"/>
          <w:sz w:val="28"/>
          <w:szCs w:val="28"/>
        </w:rPr>
        <w:t>bày</w:t>
      </w:r>
      <w:proofErr w:type="spellEnd"/>
      <w:r w:rsidRPr="008F6317">
        <w:rPr>
          <w:rFonts w:cs="Times New Roman"/>
          <w:sz w:val="28"/>
          <w:szCs w:val="28"/>
        </w:rPr>
        <w:t xml:space="preserve"> </w:t>
      </w:r>
      <w:proofErr w:type="spellStart"/>
      <w:r w:rsidRPr="008F6317">
        <w:rPr>
          <w:rFonts w:cs="Times New Roman"/>
          <w:sz w:val="28"/>
          <w:szCs w:val="28"/>
        </w:rPr>
        <w:t>lệnh</w:t>
      </w:r>
      <w:proofErr w:type="spellEnd"/>
      <w:r w:rsidRPr="008F6317">
        <w:rPr>
          <w:rFonts w:cs="Times New Roman"/>
          <w:sz w:val="28"/>
          <w:szCs w:val="28"/>
        </w:rPr>
        <w:t xml:space="preserve"> </w:t>
      </w:r>
      <w:proofErr w:type="spellStart"/>
      <w:r w:rsidRPr="008F6317">
        <w:rPr>
          <w:rFonts w:cs="Times New Roman"/>
          <w:sz w:val="28"/>
          <w:szCs w:val="28"/>
        </w:rPr>
        <w:t>chèn</w:t>
      </w:r>
      <w:proofErr w:type="spellEnd"/>
      <w:r w:rsidRPr="008F6317">
        <w:rPr>
          <w:rFonts w:cs="Times New Roman"/>
          <w:sz w:val="28"/>
          <w:szCs w:val="28"/>
        </w:rPr>
        <w:t xml:space="preserve"> </w:t>
      </w:r>
      <w:proofErr w:type="spellStart"/>
      <w:r w:rsidRPr="008F6317">
        <w:rPr>
          <w:rFonts w:cs="Times New Roman"/>
          <w:sz w:val="28"/>
          <w:szCs w:val="28"/>
        </w:rPr>
        <w:t>văn</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r w:rsidRPr="008F6317">
        <w:rPr>
          <w:rFonts w:cs="Times New Roman"/>
          <w:sz w:val="28"/>
          <w:szCs w:val="28"/>
        </w:rPr>
        <w:t xml:space="preserve"> </w:t>
      </w:r>
      <w:proofErr w:type="spellStart"/>
      <w:r w:rsidRPr="008F6317">
        <w:rPr>
          <w:rFonts w:cs="Times New Roman"/>
          <w:sz w:val="28"/>
          <w:szCs w:val="28"/>
        </w:rPr>
        <w:t>vào</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proofErr w:type="spellStart"/>
      <w:r w:rsidRPr="008F6317">
        <w:rPr>
          <w:rFonts w:cs="Times New Roman"/>
          <w:sz w:val="28"/>
          <w:szCs w:val="28"/>
        </w:rPr>
        <w:t>và</w:t>
      </w:r>
      <w:proofErr w:type="spellEnd"/>
      <w:r w:rsidRPr="008F6317">
        <w:rPr>
          <w:rFonts w:cs="Times New Roman"/>
          <w:sz w:val="28"/>
          <w:szCs w:val="28"/>
        </w:rPr>
        <w:t xml:space="preserve"> </w:t>
      </w:r>
      <w:proofErr w:type="spellStart"/>
      <w:r w:rsidRPr="008F6317">
        <w:rPr>
          <w:rFonts w:cs="Times New Roman"/>
          <w:sz w:val="28"/>
          <w:szCs w:val="28"/>
        </w:rPr>
        <w:t>cách</w:t>
      </w:r>
      <w:proofErr w:type="spellEnd"/>
      <w:r w:rsidRPr="008F6317">
        <w:rPr>
          <w:rFonts w:cs="Times New Roman"/>
          <w:sz w:val="28"/>
          <w:szCs w:val="28"/>
        </w:rPr>
        <w:t xml:space="preserve"> </w:t>
      </w:r>
      <w:proofErr w:type="spellStart"/>
      <w:r w:rsidRPr="008F6317">
        <w:rPr>
          <w:rFonts w:cs="Times New Roman"/>
          <w:sz w:val="28"/>
          <w:szCs w:val="28"/>
        </w:rPr>
        <w:t>hiệu</w:t>
      </w:r>
      <w:proofErr w:type="spellEnd"/>
      <w:r w:rsidRPr="008F6317">
        <w:rPr>
          <w:rFonts w:cs="Times New Roman"/>
          <w:sz w:val="28"/>
          <w:szCs w:val="28"/>
        </w:rPr>
        <w:t xml:space="preserve"> </w:t>
      </w:r>
      <w:proofErr w:type="spellStart"/>
      <w:r w:rsidRPr="008F6317">
        <w:rPr>
          <w:rFonts w:cs="Times New Roman"/>
          <w:sz w:val="28"/>
          <w:szCs w:val="28"/>
        </w:rPr>
        <w:t>chỉnh</w:t>
      </w:r>
      <w:proofErr w:type="spellEnd"/>
      <w:r w:rsidRPr="008F6317">
        <w:rPr>
          <w:rFonts w:cs="Times New Roman"/>
          <w:sz w:val="28"/>
          <w:szCs w:val="28"/>
        </w:rPr>
        <w:t xml:space="preserve"> </w:t>
      </w:r>
      <w:proofErr w:type="spellStart"/>
      <w:r w:rsidRPr="008F6317">
        <w:rPr>
          <w:rFonts w:cs="Times New Roman"/>
          <w:sz w:val="28"/>
          <w:szCs w:val="28"/>
        </w:rPr>
        <w:t>văn</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r w:rsidRPr="008F6317">
        <w:rPr>
          <w:rFonts w:cs="Times New Roman"/>
          <w:sz w:val="28"/>
          <w:szCs w:val="28"/>
        </w:rPr>
        <w:t xml:space="preserve">. </w:t>
      </w:r>
    </w:p>
    <w:p w14:paraId="3B7BEB59" w14:textId="77777777" w:rsidR="008133A8" w:rsidRPr="008F6317" w:rsidRDefault="008133A8" w:rsidP="00D461FE">
      <w:pPr>
        <w:spacing w:after="0" w:line="312" w:lineRule="auto"/>
        <w:ind w:left="453" w:hanging="272"/>
        <w:jc w:val="both"/>
        <w:rPr>
          <w:rFonts w:cs="Times New Roman"/>
          <w:sz w:val="28"/>
          <w:szCs w:val="28"/>
        </w:rPr>
      </w:pPr>
      <w:r w:rsidRPr="008F6317">
        <w:rPr>
          <w:rFonts w:cs="Times New Roman"/>
          <w:sz w:val="28"/>
          <w:szCs w:val="28"/>
        </w:rPr>
        <w:t xml:space="preserve">-  </w:t>
      </w:r>
      <w:proofErr w:type="spellStart"/>
      <w:r w:rsidRPr="008F6317">
        <w:rPr>
          <w:rFonts w:cs="Times New Roman"/>
          <w:sz w:val="28"/>
          <w:szCs w:val="28"/>
        </w:rPr>
        <w:t>Thực</w:t>
      </w:r>
      <w:proofErr w:type="spellEnd"/>
      <w:r w:rsidRPr="008F6317">
        <w:rPr>
          <w:rFonts w:cs="Times New Roman"/>
          <w:sz w:val="28"/>
          <w:szCs w:val="28"/>
        </w:rPr>
        <w:t xml:space="preserve"> </w:t>
      </w:r>
      <w:proofErr w:type="spellStart"/>
      <w:r w:rsidRPr="008F6317">
        <w:rPr>
          <w:rFonts w:cs="Times New Roman"/>
          <w:sz w:val="28"/>
          <w:szCs w:val="28"/>
        </w:rPr>
        <w:t>hiện</w:t>
      </w:r>
      <w:proofErr w:type="spellEnd"/>
      <w:r w:rsidRPr="008F6317">
        <w:rPr>
          <w:rFonts w:cs="Times New Roman"/>
          <w:sz w:val="28"/>
          <w:szCs w:val="28"/>
        </w:rPr>
        <w:t xml:space="preserve"> </w:t>
      </w:r>
      <w:proofErr w:type="spellStart"/>
      <w:r w:rsidRPr="008F6317">
        <w:rPr>
          <w:rFonts w:cs="Times New Roman"/>
          <w:sz w:val="28"/>
          <w:szCs w:val="28"/>
        </w:rPr>
        <w:t>được</w:t>
      </w:r>
      <w:proofErr w:type="spellEnd"/>
      <w:r w:rsidRPr="008F6317">
        <w:rPr>
          <w:rFonts w:cs="Times New Roman"/>
          <w:sz w:val="28"/>
          <w:szCs w:val="28"/>
        </w:rPr>
        <w:t xml:space="preserve"> </w:t>
      </w:r>
      <w:proofErr w:type="spellStart"/>
      <w:r w:rsidRPr="008F6317">
        <w:rPr>
          <w:rFonts w:cs="Times New Roman"/>
          <w:sz w:val="28"/>
          <w:szCs w:val="28"/>
        </w:rPr>
        <w:t>việc</w:t>
      </w:r>
      <w:proofErr w:type="spellEnd"/>
      <w:r w:rsidRPr="008F6317">
        <w:rPr>
          <w:rFonts w:cs="Times New Roman"/>
          <w:sz w:val="28"/>
          <w:szCs w:val="28"/>
        </w:rPr>
        <w:t xml:space="preserve"> </w:t>
      </w:r>
      <w:proofErr w:type="spellStart"/>
      <w:r w:rsidRPr="008F6317">
        <w:rPr>
          <w:rFonts w:cs="Times New Roman"/>
          <w:sz w:val="28"/>
          <w:szCs w:val="28"/>
        </w:rPr>
        <w:t>thiết</w:t>
      </w:r>
      <w:proofErr w:type="spellEnd"/>
      <w:r w:rsidRPr="008F6317">
        <w:rPr>
          <w:rFonts w:cs="Times New Roman"/>
          <w:sz w:val="28"/>
          <w:szCs w:val="28"/>
        </w:rPr>
        <w:t xml:space="preserve"> </w:t>
      </w:r>
      <w:proofErr w:type="spellStart"/>
      <w:r w:rsidRPr="008F6317">
        <w:rPr>
          <w:rFonts w:cs="Times New Roman"/>
          <w:sz w:val="28"/>
          <w:szCs w:val="28"/>
        </w:rPr>
        <w:t>lập</w:t>
      </w:r>
      <w:proofErr w:type="spellEnd"/>
      <w:r w:rsidRPr="008F6317">
        <w:rPr>
          <w:rFonts w:cs="Times New Roman"/>
          <w:sz w:val="28"/>
          <w:szCs w:val="28"/>
        </w:rPr>
        <w:t xml:space="preserve"> </w:t>
      </w:r>
      <w:proofErr w:type="spellStart"/>
      <w:r w:rsidRPr="008F6317">
        <w:rPr>
          <w:rFonts w:cs="Times New Roman"/>
          <w:sz w:val="28"/>
          <w:szCs w:val="28"/>
        </w:rPr>
        <w:t>trang</w:t>
      </w:r>
      <w:proofErr w:type="spellEnd"/>
      <w:r w:rsidRPr="008F6317">
        <w:rPr>
          <w:rFonts w:cs="Times New Roman"/>
          <w:sz w:val="28"/>
          <w:szCs w:val="28"/>
        </w:rPr>
        <w:t xml:space="preserve"> in </w:t>
      </w:r>
      <w:proofErr w:type="spellStart"/>
      <w:r w:rsidRPr="008F6317">
        <w:rPr>
          <w:rFonts w:cs="Times New Roman"/>
          <w:sz w:val="28"/>
          <w:szCs w:val="28"/>
        </w:rPr>
        <w:t>và</w:t>
      </w:r>
      <w:proofErr w:type="spellEnd"/>
      <w:r w:rsidRPr="008F6317">
        <w:rPr>
          <w:rFonts w:cs="Times New Roman"/>
          <w:sz w:val="28"/>
          <w:szCs w:val="28"/>
        </w:rPr>
        <w:t xml:space="preserve"> </w:t>
      </w:r>
      <w:proofErr w:type="spellStart"/>
      <w:r w:rsidRPr="008F6317">
        <w:rPr>
          <w:rFonts w:cs="Times New Roman"/>
          <w:sz w:val="28"/>
          <w:szCs w:val="28"/>
        </w:rPr>
        <w:t>định</w:t>
      </w:r>
      <w:proofErr w:type="spellEnd"/>
      <w:r w:rsidRPr="008F6317">
        <w:rPr>
          <w:rFonts w:cs="Times New Roman"/>
          <w:sz w:val="28"/>
          <w:szCs w:val="28"/>
        </w:rPr>
        <w:t xml:space="preserve"> </w:t>
      </w:r>
      <w:proofErr w:type="spellStart"/>
      <w:r w:rsidRPr="008F6317">
        <w:rPr>
          <w:rFonts w:cs="Times New Roman"/>
          <w:sz w:val="28"/>
          <w:szCs w:val="28"/>
        </w:rPr>
        <w:t>được</w:t>
      </w:r>
      <w:proofErr w:type="spellEnd"/>
      <w:r w:rsidRPr="008F6317">
        <w:rPr>
          <w:rFonts w:cs="Times New Roman"/>
          <w:sz w:val="28"/>
          <w:szCs w:val="28"/>
        </w:rPr>
        <w:t xml:space="preserve"> </w:t>
      </w:r>
      <w:proofErr w:type="spellStart"/>
      <w:r w:rsidRPr="008F6317">
        <w:rPr>
          <w:rFonts w:cs="Times New Roman"/>
          <w:sz w:val="28"/>
          <w:szCs w:val="28"/>
        </w:rPr>
        <w:t>tỷ</w:t>
      </w:r>
      <w:proofErr w:type="spellEnd"/>
      <w:r w:rsidRPr="008F6317">
        <w:rPr>
          <w:rFonts w:cs="Times New Roman"/>
          <w:sz w:val="28"/>
          <w:szCs w:val="28"/>
        </w:rPr>
        <w:t xml:space="preserve"> </w:t>
      </w:r>
      <w:proofErr w:type="spellStart"/>
      <w:r w:rsidRPr="008F6317">
        <w:rPr>
          <w:rFonts w:cs="Times New Roman"/>
          <w:sz w:val="28"/>
          <w:szCs w:val="28"/>
        </w:rPr>
        <w:t>lệ</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w:t>
      </w:r>
    </w:p>
    <w:p w14:paraId="1C009278"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 </w:t>
      </w:r>
      <w:proofErr w:type="spellStart"/>
      <w:r w:rsidRPr="008F6317">
        <w:rPr>
          <w:rFonts w:cs="Times New Roman"/>
          <w:sz w:val="28"/>
          <w:szCs w:val="28"/>
        </w:rPr>
        <w:t>Nội</w:t>
      </w:r>
      <w:proofErr w:type="spellEnd"/>
      <w:r w:rsidRPr="008F6317">
        <w:rPr>
          <w:rFonts w:cs="Times New Roman"/>
          <w:sz w:val="28"/>
          <w:szCs w:val="28"/>
        </w:rPr>
        <w:t xml:space="preserve"> dung </w:t>
      </w:r>
      <w:proofErr w:type="spellStart"/>
      <w:r w:rsidRPr="008F6317">
        <w:rPr>
          <w:rFonts w:cs="Times New Roman"/>
          <w:sz w:val="28"/>
          <w:szCs w:val="28"/>
        </w:rPr>
        <w:t>bài</w:t>
      </w:r>
      <w:proofErr w:type="spellEnd"/>
      <w:r w:rsidRPr="008F6317">
        <w:rPr>
          <w:rFonts w:cs="Times New Roman"/>
          <w:sz w:val="28"/>
          <w:szCs w:val="28"/>
        </w:rPr>
        <w:t>:</w:t>
      </w:r>
    </w:p>
    <w:p w14:paraId="5CFFD6F7"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2.1. </w:t>
      </w:r>
      <w:proofErr w:type="spellStart"/>
      <w:r w:rsidRPr="008F6317">
        <w:rPr>
          <w:rFonts w:cs="Times New Roman"/>
          <w:sz w:val="28"/>
          <w:szCs w:val="28"/>
        </w:rPr>
        <w:t>Tạo</w:t>
      </w:r>
      <w:proofErr w:type="spellEnd"/>
      <w:r w:rsidRPr="008F6317">
        <w:rPr>
          <w:rFonts w:cs="Times New Roman"/>
          <w:sz w:val="28"/>
          <w:szCs w:val="28"/>
        </w:rPr>
        <w:t xml:space="preserve"> </w:t>
      </w:r>
      <w:proofErr w:type="spellStart"/>
      <w:r w:rsidRPr="008F6317">
        <w:rPr>
          <w:rFonts w:cs="Times New Roman"/>
          <w:sz w:val="28"/>
          <w:szCs w:val="28"/>
        </w:rPr>
        <w:t>khổ</w:t>
      </w:r>
      <w:proofErr w:type="spellEnd"/>
      <w:r w:rsidRPr="008F6317">
        <w:rPr>
          <w:rFonts w:cs="Times New Roman"/>
          <w:sz w:val="28"/>
          <w:szCs w:val="28"/>
        </w:rPr>
        <w:t xml:space="preserve"> </w:t>
      </w:r>
      <w:proofErr w:type="spellStart"/>
      <w:r w:rsidRPr="008F6317">
        <w:rPr>
          <w:rFonts w:cs="Times New Roman"/>
          <w:sz w:val="28"/>
          <w:szCs w:val="28"/>
        </w:rPr>
        <w:t>giấy</w:t>
      </w:r>
      <w:proofErr w:type="spellEnd"/>
      <w:r w:rsidRPr="008F6317">
        <w:rPr>
          <w:rFonts w:cs="Times New Roman"/>
          <w:sz w:val="28"/>
          <w:szCs w:val="28"/>
        </w:rPr>
        <w:tab/>
      </w:r>
    </w:p>
    <w:p w14:paraId="5DE6A59C"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2.2. </w:t>
      </w:r>
      <w:proofErr w:type="spellStart"/>
      <w:r w:rsidRPr="008F6317">
        <w:rPr>
          <w:rFonts w:cs="Times New Roman"/>
          <w:sz w:val="28"/>
          <w:szCs w:val="28"/>
        </w:rPr>
        <w:t>Tạo</w:t>
      </w:r>
      <w:proofErr w:type="spellEnd"/>
      <w:r w:rsidRPr="008F6317">
        <w:rPr>
          <w:rFonts w:cs="Times New Roman"/>
          <w:sz w:val="28"/>
          <w:szCs w:val="28"/>
        </w:rPr>
        <w:t xml:space="preserve"> </w:t>
      </w:r>
      <w:proofErr w:type="spellStart"/>
      <w:r w:rsidRPr="008F6317">
        <w:rPr>
          <w:rFonts w:cs="Times New Roman"/>
          <w:sz w:val="28"/>
          <w:szCs w:val="28"/>
        </w:rPr>
        <w:t>khung</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r w:rsidRPr="008F6317">
        <w:rPr>
          <w:rFonts w:cs="Times New Roman"/>
          <w:sz w:val="28"/>
          <w:szCs w:val="28"/>
        </w:rPr>
        <w:tab/>
      </w:r>
    </w:p>
    <w:p w14:paraId="746C3061"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2.3. </w:t>
      </w:r>
      <w:proofErr w:type="spellStart"/>
      <w:r w:rsidRPr="008F6317">
        <w:rPr>
          <w:rFonts w:cs="Times New Roman"/>
          <w:sz w:val="28"/>
          <w:szCs w:val="28"/>
        </w:rPr>
        <w:t>Ghi</w:t>
      </w:r>
      <w:proofErr w:type="spellEnd"/>
      <w:r w:rsidRPr="008F6317">
        <w:rPr>
          <w:rFonts w:cs="Times New Roman"/>
          <w:sz w:val="28"/>
          <w:szCs w:val="28"/>
        </w:rPr>
        <w:t xml:space="preserve"> </w:t>
      </w:r>
      <w:proofErr w:type="spellStart"/>
      <w:r w:rsidRPr="008F6317">
        <w:rPr>
          <w:rFonts w:cs="Times New Roman"/>
          <w:sz w:val="28"/>
          <w:szCs w:val="28"/>
        </w:rPr>
        <w:t>văn</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r w:rsidRPr="008F6317">
        <w:rPr>
          <w:rFonts w:cs="Times New Roman"/>
          <w:sz w:val="28"/>
          <w:szCs w:val="28"/>
        </w:rPr>
        <w:t xml:space="preserve"> </w:t>
      </w:r>
      <w:proofErr w:type="spellStart"/>
      <w:r w:rsidRPr="008F6317">
        <w:rPr>
          <w:rFonts w:cs="Times New Roman"/>
          <w:sz w:val="28"/>
          <w:szCs w:val="28"/>
        </w:rPr>
        <w:t>vào</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ab/>
      </w:r>
    </w:p>
    <w:p w14:paraId="7588E9DA"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2.3.1. </w:t>
      </w:r>
      <w:proofErr w:type="spellStart"/>
      <w:r w:rsidRPr="008F6317">
        <w:rPr>
          <w:rFonts w:cs="Times New Roman"/>
          <w:sz w:val="28"/>
          <w:szCs w:val="28"/>
        </w:rPr>
        <w:t>Tạo</w:t>
      </w:r>
      <w:proofErr w:type="spellEnd"/>
      <w:r w:rsidRPr="008F6317">
        <w:rPr>
          <w:rFonts w:cs="Times New Roman"/>
          <w:sz w:val="28"/>
          <w:szCs w:val="28"/>
        </w:rPr>
        <w:t xml:space="preserve"> </w:t>
      </w:r>
      <w:proofErr w:type="spellStart"/>
      <w:r w:rsidRPr="008F6317">
        <w:rPr>
          <w:rFonts w:cs="Times New Roman"/>
          <w:sz w:val="28"/>
          <w:szCs w:val="28"/>
        </w:rPr>
        <w:t>kiểu</w:t>
      </w:r>
      <w:proofErr w:type="spellEnd"/>
      <w:r w:rsidRPr="008F6317">
        <w:rPr>
          <w:rFonts w:cs="Times New Roman"/>
          <w:sz w:val="28"/>
          <w:szCs w:val="28"/>
        </w:rPr>
        <w:t xml:space="preserve"> </w:t>
      </w:r>
      <w:proofErr w:type="spellStart"/>
      <w:r w:rsidRPr="008F6317">
        <w:rPr>
          <w:rFonts w:cs="Times New Roman"/>
          <w:sz w:val="28"/>
          <w:szCs w:val="28"/>
        </w:rPr>
        <w:t>chữ</w:t>
      </w:r>
      <w:proofErr w:type="spellEnd"/>
    </w:p>
    <w:p w14:paraId="208050B3"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2.3.2. </w:t>
      </w:r>
      <w:proofErr w:type="spellStart"/>
      <w:r w:rsidRPr="008F6317">
        <w:rPr>
          <w:rFonts w:cs="Times New Roman"/>
          <w:sz w:val="28"/>
          <w:szCs w:val="28"/>
        </w:rPr>
        <w:t>Lệnh</w:t>
      </w:r>
      <w:proofErr w:type="spellEnd"/>
      <w:r w:rsidRPr="008F6317">
        <w:rPr>
          <w:rFonts w:cs="Times New Roman"/>
          <w:sz w:val="28"/>
          <w:szCs w:val="28"/>
        </w:rPr>
        <w:t xml:space="preserve"> </w:t>
      </w:r>
      <w:proofErr w:type="spellStart"/>
      <w:r w:rsidRPr="008F6317">
        <w:rPr>
          <w:rFonts w:cs="Times New Roman"/>
          <w:sz w:val="28"/>
          <w:szCs w:val="28"/>
        </w:rPr>
        <w:t>MText</w:t>
      </w:r>
      <w:proofErr w:type="spellEnd"/>
    </w:p>
    <w:p w14:paraId="75A4AA48"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2.3.3. </w:t>
      </w:r>
      <w:proofErr w:type="spellStart"/>
      <w:r w:rsidRPr="008F6317">
        <w:rPr>
          <w:rFonts w:cs="Times New Roman"/>
          <w:sz w:val="28"/>
          <w:szCs w:val="28"/>
        </w:rPr>
        <w:t>Điều</w:t>
      </w:r>
      <w:proofErr w:type="spellEnd"/>
      <w:r w:rsidRPr="008F6317">
        <w:rPr>
          <w:rFonts w:cs="Times New Roman"/>
          <w:sz w:val="28"/>
          <w:szCs w:val="28"/>
        </w:rPr>
        <w:t xml:space="preserve"> </w:t>
      </w:r>
      <w:proofErr w:type="spellStart"/>
      <w:r w:rsidRPr="008F6317">
        <w:rPr>
          <w:rFonts w:cs="Times New Roman"/>
          <w:sz w:val="28"/>
          <w:szCs w:val="28"/>
        </w:rPr>
        <w:t>chỉnh</w:t>
      </w:r>
      <w:proofErr w:type="spellEnd"/>
      <w:r w:rsidRPr="008F6317">
        <w:rPr>
          <w:rFonts w:cs="Times New Roman"/>
          <w:sz w:val="28"/>
          <w:szCs w:val="28"/>
        </w:rPr>
        <w:t xml:space="preserve"> </w:t>
      </w:r>
      <w:proofErr w:type="spellStart"/>
      <w:r w:rsidRPr="008F6317">
        <w:rPr>
          <w:rFonts w:cs="Times New Roman"/>
          <w:sz w:val="28"/>
          <w:szCs w:val="28"/>
        </w:rPr>
        <w:t>văn</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p>
    <w:p w14:paraId="49258265"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2.3.4. </w:t>
      </w:r>
      <w:proofErr w:type="spellStart"/>
      <w:r w:rsidRPr="008F6317">
        <w:rPr>
          <w:rFonts w:cs="Times New Roman"/>
          <w:sz w:val="28"/>
          <w:szCs w:val="28"/>
        </w:rPr>
        <w:t>Bài</w:t>
      </w:r>
      <w:proofErr w:type="spellEnd"/>
      <w:r w:rsidRPr="008F6317">
        <w:rPr>
          <w:rFonts w:cs="Times New Roman"/>
          <w:sz w:val="28"/>
          <w:szCs w:val="28"/>
        </w:rPr>
        <w:t xml:space="preserve"> </w:t>
      </w:r>
      <w:proofErr w:type="spellStart"/>
      <w:r w:rsidRPr="008F6317">
        <w:rPr>
          <w:rFonts w:cs="Times New Roman"/>
          <w:sz w:val="28"/>
          <w:szCs w:val="28"/>
        </w:rPr>
        <w:t>tập</w:t>
      </w:r>
      <w:proofErr w:type="spellEnd"/>
      <w:r w:rsidRPr="008F6317">
        <w:rPr>
          <w:rFonts w:cs="Times New Roman"/>
          <w:sz w:val="28"/>
          <w:szCs w:val="28"/>
        </w:rPr>
        <w:t xml:space="preserve"> </w:t>
      </w:r>
      <w:proofErr w:type="spellStart"/>
      <w:r w:rsidRPr="008F6317">
        <w:rPr>
          <w:rFonts w:cs="Times New Roman"/>
          <w:sz w:val="28"/>
          <w:szCs w:val="28"/>
        </w:rPr>
        <w:t>áp</w:t>
      </w:r>
      <w:proofErr w:type="spellEnd"/>
      <w:r w:rsidRPr="008F6317">
        <w:rPr>
          <w:rFonts w:cs="Times New Roman"/>
          <w:sz w:val="28"/>
          <w:szCs w:val="28"/>
        </w:rPr>
        <w:t xml:space="preserve"> </w:t>
      </w:r>
      <w:proofErr w:type="spellStart"/>
      <w:r w:rsidRPr="008F6317">
        <w:rPr>
          <w:rFonts w:cs="Times New Roman"/>
          <w:sz w:val="28"/>
          <w:szCs w:val="28"/>
        </w:rPr>
        <w:t>dụng</w:t>
      </w:r>
      <w:proofErr w:type="spellEnd"/>
      <w:r w:rsidRPr="008F6317">
        <w:rPr>
          <w:rFonts w:cs="Times New Roman"/>
          <w:sz w:val="28"/>
          <w:szCs w:val="28"/>
        </w:rPr>
        <w:t xml:space="preserve"> </w:t>
      </w:r>
      <w:proofErr w:type="spellStart"/>
      <w:r w:rsidRPr="008F6317">
        <w:rPr>
          <w:rFonts w:cs="Times New Roman"/>
          <w:sz w:val="28"/>
          <w:szCs w:val="28"/>
        </w:rPr>
        <w:t>ghi</w:t>
      </w:r>
      <w:proofErr w:type="spellEnd"/>
      <w:r w:rsidRPr="008F6317">
        <w:rPr>
          <w:rFonts w:cs="Times New Roman"/>
          <w:sz w:val="28"/>
          <w:szCs w:val="28"/>
        </w:rPr>
        <w:t xml:space="preserve"> </w:t>
      </w:r>
      <w:proofErr w:type="spellStart"/>
      <w:r w:rsidRPr="008F6317">
        <w:rPr>
          <w:rFonts w:cs="Times New Roman"/>
          <w:sz w:val="28"/>
          <w:szCs w:val="28"/>
        </w:rPr>
        <w:t>văn</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p>
    <w:p w14:paraId="3F082872"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2.4. </w:t>
      </w:r>
      <w:proofErr w:type="spellStart"/>
      <w:r w:rsidRPr="008F6317">
        <w:rPr>
          <w:rFonts w:cs="Times New Roman"/>
          <w:sz w:val="28"/>
          <w:szCs w:val="28"/>
        </w:rPr>
        <w:t>Thiết</w:t>
      </w:r>
      <w:proofErr w:type="spellEnd"/>
      <w:r w:rsidRPr="008F6317">
        <w:rPr>
          <w:rFonts w:cs="Times New Roman"/>
          <w:sz w:val="28"/>
          <w:szCs w:val="28"/>
        </w:rPr>
        <w:t xml:space="preserve"> </w:t>
      </w:r>
      <w:proofErr w:type="spellStart"/>
      <w:r w:rsidRPr="008F6317">
        <w:rPr>
          <w:rFonts w:cs="Times New Roman"/>
          <w:sz w:val="28"/>
          <w:szCs w:val="28"/>
        </w:rPr>
        <w:t>lập</w:t>
      </w:r>
      <w:proofErr w:type="spellEnd"/>
      <w:r w:rsidRPr="008F6317">
        <w:rPr>
          <w:rFonts w:cs="Times New Roman"/>
          <w:sz w:val="28"/>
          <w:szCs w:val="28"/>
        </w:rPr>
        <w:t xml:space="preserve"> </w:t>
      </w:r>
      <w:proofErr w:type="spellStart"/>
      <w:r w:rsidRPr="008F6317">
        <w:rPr>
          <w:rFonts w:cs="Times New Roman"/>
          <w:sz w:val="28"/>
          <w:szCs w:val="28"/>
        </w:rPr>
        <w:t>trang</w:t>
      </w:r>
      <w:proofErr w:type="spellEnd"/>
      <w:r w:rsidRPr="008F6317">
        <w:rPr>
          <w:rFonts w:cs="Times New Roman"/>
          <w:sz w:val="28"/>
          <w:szCs w:val="28"/>
        </w:rPr>
        <w:t xml:space="preserve"> in</w:t>
      </w:r>
      <w:r w:rsidRPr="008F6317">
        <w:rPr>
          <w:rFonts w:cs="Times New Roman"/>
          <w:sz w:val="28"/>
          <w:szCs w:val="28"/>
        </w:rPr>
        <w:tab/>
      </w:r>
    </w:p>
    <w:p w14:paraId="37046964"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2.4.1. Xem </w:t>
      </w:r>
      <w:proofErr w:type="spellStart"/>
      <w:r w:rsidRPr="008F6317">
        <w:rPr>
          <w:rFonts w:cs="Times New Roman"/>
          <w:sz w:val="28"/>
          <w:szCs w:val="28"/>
        </w:rPr>
        <w:t>trước</w:t>
      </w:r>
      <w:proofErr w:type="spellEnd"/>
      <w:r w:rsidRPr="008F6317">
        <w:rPr>
          <w:rFonts w:cs="Times New Roman"/>
          <w:sz w:val="28"/>
          <w:szCs w:val="28"/>
        </w:rPr>
        <w:t xml:space="preserve"> </w:t>
      </w:r>
      <w:proofErr w:type="spellStart"/>
      <w:r w:rsidRPr="008F6317">
        <w:rPr>
          <w:rFonts w:cs="Times New Roman"/>
          <w:sz w:val="28"/>
          <w:szCs w:val="28"/>
        </w:rPr>
        <w:t>trang</w:t>
      </w:r>
      <w:proofErr w:type="spellEnd"/>
      <w:r w:rsidRPr="008F6317">
        <w:rPr>
          <w:rFonts w:cs="Times New Roman"/>
          <w:sz w:val="28"/>
          <w:szCs w:val="28"/>
        </w:rPr>
        <w:t xml:space="preserve"> in</w:t>
      </w:r>
    </w:p>
    <w:p w14:paraId="3F4C0236"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2.4.2. </w:t>
      </w:r>
      <w:proofErr w:type="spellStart"/>
      <w:r w:rsidRPr="008F6317">
        <w:rPr>
          <w:rFonts w:cs="Times New Roman"/>
          <w:sz w:val="28"/>
          <w:szCs w:val="28"/>
        </w:rPr>
        <w:t>Trình</w:t>
      </w:r>
      <w:proofErr w:type="spellEnd"/>
      <w:r w:rsidRPr="008F6317">
        <w:rPr>
          <w:rFonts w:cs="Times New Roman"/>
          <w:sz w:val="28"/>
          <w:szCs w:val="28"/>
        </w:rPr>
        <w:t xml:space="preserve"> </w:t>
      </w:r>
      <w:proofErr w:type="spellStart"/>
      <w:r w:rsidRPr="008F6317">
        <w:rPr>
          <w:rFonts w:cs="Times New Roman"/>
          <w:sz w:val="28"/>
          <w:szCs w:val="28"/>
        </w:rPr>
        <w:t>bày</w:t>
      </w:r>
      <w:proofErr w:type="spellEnd"/>
      <w:r w:rsidRPr="008F6317">
        <w:rPr>
          <w:rFonts w:cs="Times New Roman"/>
          <w:sz w:val="28"/>
          <w:szCs w:val="28"/>
        </w:rPr>
        <w:t xml:space="preserve"> </w:t>
      </w:r>
      <w:proofErr w:type="spellStart"/>
      <w:r w:rsidRPr="008F6317">
        <w:rPr>
          <w:rFonts w:cs="Times New Roman"/>
          <w:sz w:val="28"/>
          <w:szCs w:val="28"/>
        </w:rPr>
        <w:t>trang</w:t>
      </w:r>
      <w:proofErr w:type="spellEnd"/>
      <w:r w:rsidRPr="008F6317">
        <w:rPr>
          <w:rFonts w:cs="Times New Roman"/>
          <w:sz w:val="28"/>
          <w:szCs w:val="28"/>
        </w:rPr>
        <w:t xml:space="preserve"> in </w:t>
      </w:r>
      <w:proofErr w:type="spellStart"/>
      <w:r w:rsidRPr="008F6317">
        <w:rPr>
          <w:rFonts w:cs="Times New Roman"/>
          <w:sz w:val="28"/>
          <w:szCs w:val="28"/>
        </w:rPr>
        <w:t>cho</w:t>
      </w:r>
      <w:proofErr w:type="spellEnd"/>
      <w:r w:rsidRPr="008F6317">
        <w:rPr>
          <w:rFonts w:cs="Times New Roman"/>
          <w:sz w:val="28"/>
          <w:szCs w:val="28"/>
        </w:rPr>
        <w:t xml:space="preserve"> </w:t>
      </w:r>
      <w:proofErr w:type="spellStart"/>
      <w:r w:rsidRPr="008F6317">
        <w:rPr>
          <w:rFonts w:cs="Times New Roman"/>
          <w:sz w:val="28"/>
          <w:szCs w:val="28"/>
        </w:rPr>
        <w:t>bản</w:t>
      </w:r>
      <w:proofErr w:type="spellEnd"/>
      <w:r w:rsidRPr="008F6317">
        <w:rPr>
          <w:rFonts w:cs="Times New Roman"/>
          <w:sz w:val="28"/>
          <w:szCs w:val="28"/>
        </w:rPr>
        <w:t xml:space="preserve"> </w:t>
      </w:r>
      <w:proofErr w:type="spellStart"/>
      <w:r w:rsidRPr="008F6317">
        <w:rPr>
          <w:rFonts w:cs="Times New Roman"/>
          <w:sz w:val="28"/>
          <w:szCs w:val="28"/>
        </w:rPr>
        <w:t>vẽ</w:t>
      </w:r>
      <w:proofErr w:type="spellEnd"/>
      <w:r w:rsidRPr="008F6317">
        <w:rPr>
          <w:rFonts w:cs="Times New Roman"/>
          <w:sz w:val="28"/>
          <w:szCs w:val="28"/>
        </w:rPr>
        <w:t xml:space="preserve"> </w:t>
      </w:r>
      <w:proofErr w:type="spellStart"/>
      <w:r w:rsidRPr="008F6317">
        <w:rPr>
          <w:rFonts w:cs="Times New Roman"/>
          <w:sz w:val="28"/>
          <w:szCs w:val="28"/>
        </w:rPr>
        <w:t>có</w:t>
      </w:r>
      <w:proofErr w:type="spellEnd"/>
      <w:r w:rsidRPr="008F6317">
        <w:rPr>
          <w:rFonts w:cs="Times New Roman"/>
          <w:sz w:val="28"/>
          <w:szCs w:val="28"/>
        </w:rPr>
        <w:t xml:space="preserve"> </w:t>
      </w:r>
      <w:proofErr w:type="spellStart"/>
      <w:r w:rsidRPr="008F6317">
        <w:rPr>
          <w:rFonts w:cs="Times New Roman"/>
          <w:sz w:val="28"/>
          <w:szCs w:val="28"/>
        </w:rPr>
        <w:t>tỷ</w:t>
      </w:r>
      <w:proofErr w:type="spellEnd"/>
      <w:r w:rsidRPr="008F6317">
        <w:rPr>
          <w:rFonts w:cs="Times New Roman"/>
          <w:sz w:val="28"/>
          <w:szCs w:val="28"/>
        </w:rPr>
        <w:t xml:space="preserve"> </w:t>
      </w:r>
      <w:proofErr w:type="spellStart"/>
      <w:r w:rsidRPr="008F6317">
        <w:rPr>
          <w:rFonts w:cs="Times New Roman"/>
          <w:sz w:val="28"/>
          <w:szCs w:val="28"/>
        </w:rPr>
        <w:t>lệ</w:t>
      </w:r>
      <w:proofErr w:type="spellEnd"/>
      <w:r w:rsidRPr="008F6317">
        <w:rPr>
          <w:rFonts w:cs="Times New Roman"/>
          <w:sz w:val="28"/>
          <w:szCs w:val="28"/>
        </w:rPr>
        <w:t xml:space="preserve"> 1:100</w:t>
      </w:r>
    </w:p>
    <w:p w14:paraId="61FDA622"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2.4.3. </w:t>
      </w:r>
      <w:proofErr w:type="spellStart"/>
      <w:r w:rsidRPr="008F6317">
        <w:rPr>
          <w:rFonts w:cs="Times New Roman"/>
          <w:sz w:val="28"/>
          <w:szCs w:val="28"/>
        </w:rPr>
        <w:t>Trình</w:t>
      </w:r>
      <w:proofErr w:type="spellEnd"/>
      <w:r w:rsidRPr="008F6317">
        <w:rPr>
          <w:rFonts w:cs="Times New Roman"/>
          <w:sz w:val="28"/>
          <w:szCs w:val="28"/>
        </w:rPr>
        <w:t xml:space="preserve"> </w:t>
      </w:r>
      <w:proofErr w:type="spellStart"/>
      <w:r w:rsidRPr="008F6317">
        <w:rPr>
          <w:rFonts w:cs="Times New Roman"/>
          <w:sz w:val="28"/>
          <w:szCs w:val="28"/>
        </w:rPr>
        <w:t>bày</w:t>
      </w:r>
      <w:proofErr w:type="spellEnd"/>
      <w:r w:rsidRPr="008F6317">
        <w:rPr>
          <w:rFonts w:cs="Times New Roman"/>
          <w:sz w:val="28"/>
          <w:szCs w:val="28"/>
        </w:rPr>
        <w:t xml:space="preserve"> </w:t>
      </w:r>
      <w:proofErr w:type="spellStart"/>
      <w:r w:rsidRPr="008F6317">
        <w:rPr>
          <w:rFonts w:cs="Times New Roman"/>
          <w:sz w:val="28"/>
          <w:szCs w:val="28"/>
        </w:rPr>
        <w:t>trang</w:t>
      </w:r>
      <w:proofErr w:type="spellEnd"/>
      <w:r w:rsidRPr="008F6317">
        <w:rPr>
          <w:rFonts w:cs="Times New Roman"/>
          <w:sz w:val="28"/>
          <w:szCs w:val="28"/>
        </w:rPr>
        <w:t xml:space="preserve"> in </w:t>
      </w:r>
      <w:proofErr w:type="spellStart"/>
      <w:r w:rsidRPr="008F6317">
        <w:rPr>
          <w:rFonts w:cs="Times New Roman"/>
          <w:sz w:val="28"/>
          <w:szCs w:val="28"/>
        </w:rPr>
        <w:t>trên</w:t>
      </w:r>
      <w:proofErr w:type="spellEnd"/>
      <w:r w:rsidRPr="008F6317">
        <w:rPr>
          <w:rFonts w:cs="Times New Roman"/>
          <w:sz w:val="28"/>
          <w:szCs w:val="28"/>
        </w:rPr>
        <w:t xml:space="preserve"> Layout</w:t>
      </w:r>
    </w:p>
    <w:p w14:paraId="5ADB625B" w14:textId="77777777" w:rsidR="008133A8" w:rsidRPr="008F6317" w:rsidRDefault="008133A8" w:rsidP="00D461FE">
      <w:pPr>
        <w:spacing w:after="0" w:line="312" w:lineRule="auto"/>
        <w:jc w:val="both"/>
        <w:rPr>
          <w:rFonts w:cs="Times New Roman"/>
          <w:sz w:val="28"/>
          <w:szCs w:val="28"/>
        </w:rPr>
      </w:pPr>
      <w:r w:rsidRPr="008F6317">
        <w:rPr>
          <w:rFonts w:cs="Times New Roman"/>
          <w:sz w:val="28"/>
          <w:szCs w:val="28"/>
        </w:rPr>
        <w:t xml:space="preserve">2.4.4. </w:t>
      </w:r>
      <w:proofErr w:type="spellStart"/>
      <w:r w:rsidRPr="008F6317">
        <w:rPr>
          <w:rFonts w:cs="Times New Roman"/>
          <w:sz w:val="28"/>
          <w:szCs w:val="28"/>
        </w:rPr>
        <w:t>Bài</w:t>
      </w:r>
      <w:proofErr w:type="spellEnd"/>
      <w:r w:rsidRPr="008F6317">
        <w:rPr>
          <w:rFonts w:cs="Times New Roman"/>
          <w:sz w:val="28"/>
          <w:szCs w:val="28"/>
        </w:rPr>
        <w:t xml:space="preserve"> </w:t>
      </w:r>
      <w:proofErr w:type="spellStart"/>
      <w:r w:rsidRPr="008F6317">
        <w:rPr>
          <w:rFonts w:cs="Times New Roman"/>
          <w:sz w:val="28"/>
          <w:szCs w:val="28"/>
        </w:rPr>
        <w:t>tập</w:t>
      </w:r>
      <w:proofErr w:type="spellEnd"/>
      <w:r w:rsidRPr="008F6317">
        <w:rPr>
          <w:rFonts w:cs="Times New Roman"/>
          <w:sz w:val="28"/>
          <w:szCs w:val="28"/>
        </w:rPr>
        <w:t xml:space="preserve"> </w:t>
      </w:r>
      <w:proofErr w:type="spellStart"/>
      <w:r w:rsidRPr="008F6317">
        <w:rPr>
          <w:rFonts w:cs="Times New Roman"/>
          <w:sz w:val="28"/>
          <w:szCs w:val="28"/>
        </w:rPr>
        <w:t>thực</w:t>
      </w:r>
      <w:proofErr w:type="spellEnd"/>
      <w:r w:rsidRPr="008F6317">
        <w:rPr>
          <w:rFonts w:cs="Times New Roman"/>
          <w:sz w:val="28"/>
          <w:szCs w:val="28"/>
        </w:rPr>
        <w:t xml:space="preserve"> </w:t>
      </w:r>
      <w:proofErr w:type="spellStart"/>
      <w:r w:rsidRPr="008F6317">
        <w:rPr>
          <w:rFonts w:cs="Times New Roman"/>
          <w:sz w:val="28"/>
          <w:szCs w:val="28"/>
        </w:rPr>
        <w:t>hành</w:t>
      </w:r>
      <w:proofErr w:type="spellEnd"/>
      <w:r w:rsidRPr="008F6317">
        <w:rPr>
          <w:rFonts w:cs="Times New Roman"/>
          <w:sz w:val="28"/>
          <w:szCs w:val="28"/>
        </w:rPr>
        <w:t xml:space="preserve">: </w:t>
      </w:r>
      <w:proofErr w:type="spellStart"/>
      <w:r w:rsidRPr="008F6317">
        <w:rPr>
          <w:rFonts w:cs="Times New Roman"/>
          <w:sz w:val="28"/>
          <w:szCs w:val="28"/>
        </w:rPr>
        <w:t>thiết</w:t>
      </w:r>
      <w:proofErr w:type="spellEnd"/>
      <w:r w:rsidRPr="008F6317">
        <w:rPr>
          <w:rFonts w:cs="Times New Roman"/>
          <w:sz w:val="28"/>
          <w:szCs w:val="28"/>
        </w:rPr>
        <w:t xml:space="preserve"> </w:t>
      </w:r>
      <w:proofErr w:type="spellStart"/>
      <w:r w:rsidRPr="008F6317">
        <w:rPr>
          <w:rFonts w:cs="Times New Roman"/>
          <w:sz w:val="28"/>
          <w:szCs w:val="28"/>
        </w:rPr>
        <w:t>lập</w:t>
      </w:r>
      <w:proofErr w:type="spellEnd"/>
      <w:r w:rsidRPr="008F6317">
        <w:rPr>
          <w:rFonts w:cs="Times New Roman"/>
          <w:sz w:val="28"/>
          <w:szCs w:val="28"/>
        </w:rPr>
        <w:t xml:space="preserve"> </w:t>
      </w:r>
      <w:proofErr w:type="spellStart"/>
      <w:r w:rsidRPr="008F6317">
        <w:rPr>
          <w:rFonts w:cs="Times New Roman"/>
          <w:sz w:val="28"/>
          <w:szCs w:val="28"/>
        </w:rPr>
        <w:t>trang</w:t>
      </w:r>
      <w:proofErr w:type="spellEnd"/>
      <w:r w:rsidRPr="008F6317">
        <w:rPr>
          <w:rFonts w:cs="Times New Roman"/>
          <w:sz w:val="28"/>
          <w:szCs w:val="28"/>
        </w:rPr>
        <w:t xml:space="preserve"> in</w:t>
      </w:r>
    </w:p>
    <w:p w14:paraId="2D592E80" w14:textId="77777777" w:rsidR="008133A8" w:rsidRPr="008F6317" w:rsidRDefault="008133A8" w:rsidP="00D461FE">
      <w:pPr>
        <w:spacing w:after="0" w:line="312" w:lineRule="auto"/>
        <w:jc w:val="both"/>
        <w:rPr>
          <w:rFonts w:cs="Times New Roman"/>
          <w:b/>
          <w:bCs/>
          <w:sz w:val="28"/>
          <w:szCs w:val="28"/>
        </w:rPr>
      </w:pPr>
      <w:r w:rsidRPr="008F6317">
        <w:rPr>
          <w:rFonts w:cs="Times New Roman"/>
          <w:b/>
          <w:bCs/>
          <w:sz w:val="28"/>
          <w:szCs w:val="28"/>
        </w:rPr>
        <w:t xml:space="preserve">IV. </w:t>
      </w:r>
      <w:proofErr w:type="spellStart"/>
      <w:r w:rsidRPr="008F6317">
        <w:rPr>
          <w:rFonts w:cs="Times New Roman"/>
          <w:b/>
          <w:bCs/>
          <w:sz w:val="28"/>
          <w:szCs w:val="28"/>
        </w:rPr>
        <w:t>Điều</w:t>
      </w:r>
      <w:proofErr w:type="spellEnd"/>
      <w:r w:rsidRPr="008F6317">
        <w:rPr>
          <w:rFonts w:cs="Times New Roman"/>
          <w:b/>
          <w:bCs/>
          <w:sz w:val="28"/>
          <w:szCs w:val="28"/>
        </w:rPr>
        <w:t xml:space="preserve"> </w:t>
      </w:r>
      <w:proofErr w:type="spellStart"/>
      <w:r w:rsidRPr="008F6317">
        <w:rPr>
          <w:rFonts w:cs="Times New Roman"/>
          <w:b/>
          <w:bCs/>
          <w:sz w:val="28"/>
          <w:szCs w:val="28"/>
        </w:rPr>
        <w:t>kiện</w:t>
      </w:r>
      <w:proofErr w:type="spellEnd"/>
      <w:r w:rsidRPr="008F6317">
        <w:rPr>
          <w:rFonts w:cs="Times New Roman"/>
          <w:b/>
          <w:bCs/>
          <w:sz w:val="28"/>
          <w:szCs w:val="28"/>
        </w:rPr>
        <w:t xml:space="preserve"> </w:t>
      </w:r>
      <w:proofErr w:type="spellStart"/>
      <w:r w:rsidRPr="008F6317">
        <w:rPr>
          <w:rFonts w:cs="Times New Roman"/>
          <w:b/>
          <w:bCs/>
          <w:sz w:val="28"/>
          <w:szCs w:val="28"/>
        </w:rPr>
        <w:t>thực</w:t>
      </w:r>
      <w:proofErr w:type="spellEnd"/>
      <w:r w:rsidRPr="008F6317">
        <w:rPr>
          <w:rFonts w:cs="Times New Roman"/>
          <w:b/>
          <w:bCs/>
          <w:sz w:val="28"/>
          <w:szCs w:val="28"/>
        </w:rPr>
        <w:t xml:space="preserve"> </w:t>
      </w:r>
      <w:proofErr w:type="spellStart"/>
      <w:r w:rsidRPr="008F6317">
        <w:rPr>
          <w:rFonts w:cs="Times New Roman"/>
          <w:b/>
          <w:bCs/>
          <w:sz w:val="28"/>
          <w:szCs w:val="28"/>
        </w:rPr>
        <w:t>hiện</w:t>
      </w:r>
      <w:proofErr w:type="spellEnd"/>
      <w:r w:rsidRPr="008F6317">
        <w:rPr>
          <w:rFonts w:cs="Times New Roman"/>
          <w:b/>
          <w:bCs/>
          <w:sz w:val="28"/>
          <w:szCs w:val="28"/>
        </w:rPr>
        <w:t xml:space="preserve"> </w:t>
      </w:r>
      <w:proofErr w:type="spellStart"/>
      <w:r w:rsidRPr="008F6317">
        <w:rPr>
          <w:rFonts w:cs="Times New Roman"/>
          <w:b/>
          <w:bCs/>
          <w:sz w:val="28"/>
          <w:szCs w:val="28"/>
        </w:rPr>
        <w:t>môn</w:t>
      </w:r>
      <w:proofErr w:type="spellEnd"/>
      <w:r w:rsidRPr="008F6317">
        <w:rPr>
          <w:rFonts w:cs="Times New Roman"/>
          <w:b/>
          <w:bCs/>
          <w:sz w:val="28"/>
          <w:szCs w:val="28"/>
        </w:rPr>
        <w:t xml:space="preserve"> </w:t>
      </w:r>
      <w:proofErr w:type="spellStart"/>
      <w:r w:rsidRPr="008F6317">
        <w:rPr>
          <w:rFonts w:cs="Times New Roman"/>
          <w:b/>
          <w:bCs/>
          <w:sz w:val="28"/>
          <w:szCs w:val="28"/>
        </w:rPr>
        <w:t>học</w:t>
      </w:r>
      <w:proofErr w:type="spellEnd"/>
      <w:r w:rsidRPr="008F6317">
        <w:rPr>
          <w:rFonts w:cs="Times New Roman"/>
          <w:b/>
          <w:bCs/>
          <w:sz w:val="28"/>
          <w:szCs w:val="28"/>
        </w:rPr>
        <w:t xml:space="preserve">: </w:t>
      </w:r>
    </w:p>
    <w:p w14:paraId="5159BE7D" w14:textId="77777777" w:rsidR="008133A8" w:rsidRPr="008F6317" w:rsidRDefault="008133A8" w:rsidP="00D461FE">
      <w:pPr>
        <w:spacing w:after="0" w:line="312" w:lineRule="auto"/>
        <w:jc w:val="both"/>
        <w:rPr>
          <w:rFonts w:cs="Times New Roman"/>
          <w:iCs/>
          <w:sz w:val="28"/>
          <w:szCs w:val="28"/>
          <w:lang w:val="vi-VN"/>
        </w:rPr>
      </w:pPr>
      <w:r w:rsidRPr="008F6317">
        <w:rPr>
          <w:rFonts w:cs="Times New Roman"/>
          <w:iCs/>
          <w:sz w:val="28"/>
          <w:szCs w:val="28"/>
        </w:rPr>
        <w:t xml:space="preserve">1. </w:t>
      </w:r>
      <w:proofErr w:type="spellStart"/>
      <w:r w:rsidRPr="008F6317">
        <w:rPr>
          <w:rFonts w:cs="Times New Roman"/>
          <w:sz w:val="28"/>
          <w:szCs w:val="28"/>
        </w:rPr>
        <w:t>Phòng</w:t>
      </w:r>
      <w:proofErr w:type="spellEnd"/>
      <w:r w:rsidRPr="008F6317">
        <w:rPr>
          <w:rFonts w:cs="Times New Roman"/>
          <w:sz w:val="28"/>
          <w:szCs w:val="28"/>
        </w:rPr>
        <w:t xml:space="preserve"> </w:t>
      </w:r>
      <w:proofErr w:type="spellStart"/>
      <w:r w:rsidRPr="008F6317">
        <w:rPr>
          <w:rFonts w:cs="Times New Roman"/>
          <w:sz w:val="28"/>
          <w:szCs w:val="28"/>
        </w:rPr>
        <w:t>học</w:t>
      </w:r>
      <w:proofErr w:type="spellEnd"/>
      <w:r w:rsidRPr="008F6317">
        <w:rPr>
          <w:rFonts w:cs="Times New Roman"/>
          <w:sz w:val="28"/>
          <w:szCs w:val="28"/>
        </w:rPr>
        <w:t xml:space="preserve"> </w:t>
      </w:r>
      <w:proofErr w:type="spellStart"/>
      <w:r w:rsidRPr="008F6317">
        <w:rPr>
          <w:rFonts w:cs="Times New Roman"/>
          <w:sz w:val="28"/>
          <w:szCs w:val="28"/>
        </w:rPr>
        <w:t>chuyên</w:t>
      </w:r>
      <w:proofErr w:type="spellEnd"/>
      <w:r w:rsidRPr="008F6317">
        <w:rPr>
          <w:rFonts w:cs="Times New Roman"/>
          <w:sz w:val="28"/>
          <w:szCs w:val="28"/>
        </w:rPr>
        <w:t xml:space="preserve"> </w:t>
      </w:r>
      <w:proofErr w:type="spellStart"/>
      <w:r w:rsidRPr="008F6317">
        <w:rPr>
          <w:rFonts w:cs="Times New Roman"/>
          <w:sz w:val="28"/>
          <w:szCs w:val="28"/>
        </w:rPr>
        <w:t>môn</w:t>
      </w:r>
      <w:proofErr w:type="spellEnd"/>
      <w:r w:rsidRPr="008F6317">
        <w:rPr>
          <w:rFonts w:cs="Times New Roman"/>
          <w:sz w:val="28"/>
          <w:szCs w:val="28"/>
        </w:rPr>
        <w:t xml:space="preserve"> </w:t>
      </w:r>
      <w:proofErr w:type="spellStart"/>
      <w:r w:rsidRPr="008F6317">
        <w:rPr>
          <w:rFonts w:cs="Times New Roman"/>
          <w:sz w:val="28"/>
          <w:szCs w:val="28"/>
        </w:rPr>
        <w:t>hóa</w:t>
      </w:r>
      <w:proofErr w:type="spellEnd"/>
      <w:r w:rsidRPr="008F6317">
        <w:rPr>
          <w:rFonts w:cs="Times New Roman"/>
          <w:sz w:val="28"/>
          <w:szCs w:val="28"/>
        </w:rPr>
        <w:t xml:space="preserve">/ </w:t>
      </w:r>
      <w:proofErr w:type="spellStart"/>
      <w:r w:rsidRPr="008F6317">
        <w:rPr>
          <w:rFonts w:cs="Times New Roman"/>
          <w:sz w:val="28"/>
          <w:szCs w:val="28"/>
        </w:rPr>
        <w:t>nhà</w:t>
      </w:r>
      <w:proofErr w:type="spellEnd"/>
      <w:r w:rsidRPr="008F6317">
        <w:rPr>
          <w:rFonts w:cs="Times New Roman"/>
          <w:sz w:val="28"/>
          <w:szCs w:val="28"/>
        </w:rPr>
        <w:t xml:space="preserve"> </w:t>
      </w:r>
      <w:proofErr w:type="spellStart"/>
      <w:r w:rsidRPr="008F6317">
        <w:rPr>
          <w:rFonts w:cs="Times New Roman"/>
          <w:sz w:val="28"/>
          <w:szCs w:val="28"/>
        </w:rPr>
        <w:t>xưởng</w:t>
      </w:r>
      <w:proofErr w:type="spellEnd"/>
      <w:r w:rsidRPr="008F6317">
        <w:rPr>
          <w:rFonts w:cs="Times New Roman"/>
          <w:iCs/>
          <w:sz w:val="28"/>
          <w:szCs w:val="28"/>
          <w:lang w:val="vi-VN"/>
        </w:rPr>
        <w:t>:</w:t>
      </w:r>
    </w:p>
    <w:p w14:paraId="7AEDA104" w14:textId="77777777" w:rsidR="008133A8" w:rsidRPr="008F6317" w:rsidRDefault="008133A8" w:rsidP="00D461FE">
      <w:pPr>
        <w:spacing w:after="0" w:line="312" w:lineRule="auto"/>
        <w:ind w:firstLine="284"/>
        <w:jc w:val="both"/>
        <w:rPr>
          <w:rFonts w:cs="Times New Roman"/>
          <w:iCs/>
          <w:sz w:val="28"/>
          <w:szCs w:val="28"/>
          <w:lang w:val="vi-VN"/>
        </w:rPr>
      </w:pPr>
      <w:r w:rsidRPr="008F6317">
        <w:rPr>
          <w:rFonts w:cs="Times New Roman"/>
          <w:iCs/>
          <w:sz w:val="28"/>
          <w:szCs w:val="28"/>
          <w:lang w:val="vi-VN"/>
        </w:rPr>
        <w:t>- Phòng học chuyên môn CAD</w:t>
      </w:r>
    </w:p>
    <w:p w14:paraId="09470DF8" w14:textId="77777777" w:rsidR="008133A8" w:rsidRPr="008F6317" w:rsidRDefault="008133A8" w:rsidP="00D461FE">
      <w:pPr>
        <w:spacing w:after="0" w:line="312" w:lineRule="auto"/>
        <w:jc w:val="both"/>
        <w:rPr>
          <w:rFonts w:cs="Times New Roman"/>
          <w:iCs/>
          <w:sz w:val="28"/>
          <w:szCs w:val="28"/>
          <w:lang w:val="vi-VN"/>
        </w:rPr>
      </w:pPr>
      <w:r w:rsidRPr="008F6317">
        <w:rPr>
          <w:rFonts w:cs="Times New Roman"/>
          <w:iCs/>
          <w:sz w:val="28"/>
          <w:szCs w:val="28"/>
          <w:lang w:val="vi-VN"/>
        </w:rPr>
        <w:t>2. Trang thiết bị máy móc</w:t>
      </w:r>
    </w:p>
    <w:p w14:paraId="05EF8BC9" w14:textId="77777777" w:rsidR="008133A8" w:rsidRPr="008F6317" w:rsidRDefault="008133A8" w:rsidP="00D461FE">
      <w:pPr>
        <w:spacing w:after="0" w:line="312" w:lineRule="auto"/>
        <w:ind w:firstLine="284"/>
        <w:jc w:val="both"/>
        <w:rPr>
          <w:rFonts w:cs="Times New Roman"/>
          <w:iCs/>
          <w:sz w:val="28"/>
          <w:szCs w:val="28"/>
          <w:lang w:val="vi-VN"/>
        </w:rPr>
      </w:pPr>
      <w:r w:rsidRPr="008F6317">
        <w:rPr>
          <w:rFonts w:cs="Times New Roman"/>
          <w:bCs/>
          <w:sz w:val="28"/>
          <w:szCs w:val="28"/>
          <w:lang w:val="vi-VN"/>
        </w:rPr>
        <w:t>-</w:t>
      </w:r>
      <w:r w:rsidRPr="008F6317">
        <w:rPr>
          <w:rFonts w:cs="Times New Roman"/>
          <w:iCs/>
          <w:sz w:val="28"/>
          <w:szCs w:val="28"/>
          <w:lang w:val="vi-VN"/>
        </w:rPr>
        <w:t xml:space="preserve">Máy chiếu </w:t>
      </w:r>
    </w:p>
    <w:p w14:paraId="51D24355" w14:textId="77777777" w:rsidR="008133A8" w:rsidRPr="008F6317" w:rsidRDefault="008133A8" w:rsidP="00D461FE">
      <w:pPr>
        <w:spacing w:after="0" w:line="312" w:lineRule="auto"/>
        <w:ind w:firstLine="284"/>
        <w:jc w:val="both"/>
        <w:rPr>
          <w:rFonts w:cs="Times New Roman"/>
          <w:iCs/>
          <w:sz w:val="28"/>
          <w:szCs w:val="28"/>
          <w:lang w:val="vi-VN"/>
        </w:rPr>
      </w:pPr>
      <w:r w:rsidRPr="008F6317">
        <w:rPr>
          <w:rFonts w:cs="Times New Roman"/>
          <w:iCs/>
          <w:sz w:val="28"/>
          <w:szCs w:val="28"/>
          <w:lang w:val="vi-VN"/>
        </w:rPr>
        <w:t>- Máy vi tính</w:t>
      </w:r>
    </w:p>
    <w:p w14:paraId="0A6DFF41" w14:textId="77777777" w:rsidR="008133A8" w:rsidRPr="008F6317" w:rsidRDefault="008133A8" w:rsidP="00D461FE">
      <w:pPr>
        <w:spacing w:after="0" w:line="312" w:lineRule="auto"/>
        <w:jc w:val="both"/>
        <w:rPr>
          <w:rFonts w:cs="Times New Roman"/>
          <w:iCs/>
          <w:sz w:val="28"/>
          <w:szCs w:val="28"/>
          <w:lang w:val="vi-VN"/>
        </w:rPr>
      </w:pPr>
      <w:r w:rsidRPr="008F6317">
        <w:rPr>
          <w:rFonts w:cs="Times New Roman"/>
          <w:iCs/>
          <w:sz w:val="28"/>
          <w:szCs w:val="28"/>
          <w:lang w:val="vi-VN"/>
        </w:rPr>
        <w:t>3. Học liệu, dụng cụ, nguyên vật liệu:</w:t>
      </w:r>
    </w:p>
    <w:p w14:paraId="38E61F41" w14:textId="77777777" w:rsidR="008133A8" w:rsidRPr="008F6317" w:rsidRDefault="008133A8" w:rsidP="00D461FE">
      <w:pPr>
        <w:spacing w:after="0" w:line="312" w:lineRule="auto"/>
        <w:ind w:firstLine="284"/>
        <w:jc w:val="both"/>
        <w:rPr>
          <w:rFonts w:cs="Times New Roman"/>
          <w:iCs/>
          <w:sz w:val="28"/>
          <w:szCs w:val="28"/>
          <w:lang w:val="vi-VN"/>
        </w:rPr>
      </w:pPr>
      <w:r w:rsidRPr="008F6317">
        <w:rPr>
          <w:rFonts w:cs="Times New Roman"/>
          <w:bCs/>
          <w:sz w:val="28"/>
          <w:szCs w:val="28"/>
          <w:lang w:val="vi-VN"/>
        </w:rPr>
        <w:t>-</w:t>
      </w:r>
      <w:r w:rsidRPr="008F6317">
        <w:rPr>
          <w:rFonts w:cs="Times New Roman"/>
          <w:iCs/>
          <w:sz w:val="28"/>
          <w:szCs w:val="28"/>
          <w:lang w:val="vi-VN"/>
        </w:rPr>
        <w:t>Giáo trình.</w:t>
      </w:r>
    </w:p>
    <w:p w14:paraId="6F49D4C1" w14:textId="77777777" w:rsidR="008133A8" w:rsidRPr="008F6317" w:rsidRDefault="008133A8" w:rsidP="00D461FE">
      <w:pPr>
        <w:spacing w:after="0" w:line="312" w:lineRule="auto"/>
        <w:ind w:firstLine="284"/>
        <w:jc w:val="both"/>
        <w:rPr>
          <w:rFonts w:cs="Times New Roman"/>
          <w:bCs/>
          <w:sz w:val="28"/>
          <w:szCs w:val="28"/>
          <w:lang w:val="vi-VN"/>
        </w:rPr>
      </w:pPr>
      <w:r w:rsidRPr="008F6317">
        <w:rPr>
          <w:rFonts w:cs="Times New Roman"/>
          <w:iCs/>
          <w:sz w:val="28"/>
          <w:szCs w:val="28"/>
          <w:lang w:val="vi-VN"/>
        </w:rPr>
        <w:t>- Tranh</w:t>
      </w:r>
      <w:r w:rsidRPr="008F6317">
        <w:rPr>
          <w:rFonts w:cs="Times New Roman"/>
          <w:bCs/>
          <w:sz w:val="28"/>
          <w:szCs w:val="28"/>
          <w:lang w:val="vi-VN"/>
        </w:rPr>
        <w:t xml:space="preserve"> ảnh, bản vẽ chi tiết.</w:t>
      </w:r>
    </w:p>
    <w:p w14:paraId="7E73EFA3" w14:textId="77777777" w:rsidR="008133A8" w:rsidRPr="008F6317" w:rsidRDefault="008133A8" w:rsidP="00D461FE">
      <w:pPr>
        <w:spacing w:after="0" w:line="312" w:lineRule="auto"/>
        <w:jc w:val="both"/>
        <w:rPr>
          <w:rFonts w:cs="Times New Roman"/>
          <w:bCs/>
          <w:iCs/>
          <w:sz w:val="28"/>
          <w:szCs w:val="28"/>
          <w:lang w:val="vi-VN"/>
        </w:rPr>
      </w:pPr>
      <w:r w:rsidRPr="008F6317">
        <w:rPr>
          <w:rFonts w:cs="Times New Roman"/>
          <w:bCs/>
          <w:iCs/>
          <w:sz w:val="28"/>
          <w:szCs w:val="28"/>
          <w:lang w:val="vi-VN"/>
        </w:rPr>
        <w:t xml:space="preserve">4. </w:t>
      </w:r>
      <w:r w:rsidRPr="008F6317">
        <w:rPr>
          <w:rFonts w:cs="Times New Roman"/>
          <w:sz w:val="28"/>
          <w:szCs w:val="28"/>
          <w:lang w:val="vi-VN"/>
        </w:rPr>
        <w:t>Các điều kiện khác:</w:t>
      </w:r>
    </w:p>
    <w:p w14:paraId="40BD4669" w14:textId="77777777" w:rsidR="008133A8" w:rsidRPr="008F6317" w:rsidRDefault="008133A8" w:rsidP="00D461FE">
      <w:pPr>
        <w:spacing w:after="0" w:line="312" w:lineRule="auto"/>
        <w:jc w:val="both"/>
        <w:rPr>
          <w:rFonts w:cs="Times New Roman"/>
          <w:b/>
          <w:bCs/>
          <w:sz w:val="28"/>
          <w:szCs w:val="28"/>
          <w:lang w:val="vi-VN"/>
        </w:rPr>
      </w:pPr>
      <w:r w:rsidRPr="008F6317">
        <w:rPr>
          <w:rFonts w:cs="Times New Roman"/>
          <w:b/>
          <w:bCs/>
          <w:sz w:val="28"/>
          <w:szCs w:val="28"/>
          <w:lang w:val="vi-VN"/>
        </w:rPr>
        <w:t>V. Nội dung và phương pháp, đánh giá:</w:t>
      </w:r>
    </w:p>
    <w:p w14:paraId="38431046" w14:textId="77777777" w:rsidR="008133A8" w:rsidRPr="008F6317" w:rsidRDefault="008133A8" w:rsidP="00D461FE">
      <w:pPr>
        <w:spacing w:after="0" w:line="312" w:lineRule="auto"/>
        <w:jc w:val="both"/>
        <w:rPr>
          <w:rFonts w:cs="Times New Roman"/>
          <w:sz w:val="28"/>
          <w:szCs w:val="28"/>
          <w:lang w:val="pt-BR"/>
        </w:rPr>
      </w:pPr>
      <w:r w:rsidRPr="008F6317">
        <w:rPr>
          <w:rFonts w:cs="Times New Roman"/>
          <w:sz w:val="28"/>
          <w:szCs w:val="28"/>
          <w:lang w:val="pt-BR"/>
        </w:rPr>
        <w:t>1. Nội dung</w:t>
      </w:r>
    </w:p>
    <w:p w14:paraId="7FD41701" w14:textId="77777777" w:rsidR="008133A8" w:rsidRPr="008F6317" w:rsidRDefault="008133A8" w:rsidP="00D461FE">
      <w:pPr>
        <w:spacing w:after="0" w:line="312" w:lineRule="auto"/>
        <w:ind w:firstLine="284"/>
        <w:jc w:val="both"/>
        <w:rPr>
          <w:rFonts w:cs="Times New Roman"/>
          <w:iCs/>
          <w:sz w:val="28"/>
          <w:szCs w:val="28"/>
          <w:lang w:val="pt-BR"/>
        </w:rPr>
      </w:pPr>
      <w:r w:rsidRPr="008F6317">
        <w:rPr>
          <w:rFonts w:cs="Times New Roman"/>
          <w:iCs/>
          <w:sz w:val="28"/>
          <w:szCs w:val="28"/>
          <w:lang w:val="pt-BR"/>
        </w:rPr>
        <w:lastRenderedPageBreak/>
        <w:t xml:space="preserve">- Kiến thức: Vận dụng những kiến thức </w:t>
      </w:r>
      <w:r w:rsidRPr="008F6317">
        <w:rPr>
          <w:rFonts w:cs="Times New Roman"/>
          <w:sz w:val="28"/>
          <w:szCs w:val="28"/>
          <w:lang w:val="vi-VN"/>
        </w:rPr>
        <w:t xml:space="preserve">đã học được </w:t>
      </w:r>
      <w:r w:rsidRPr="008F6317">
        <w:rPr>
          <w:rFonts w:cs="Times New Roman"/>
          <w:sz w:val="28"/>
          <w:szCs w:val="28"/>
          <w:lang w:val="pt-BR"/>
        </w:rPr>
        <w:t>trong môn học Vẽ kỹ thuật và AutoCAD  để tạo ra các bản vẽ phục vụ cho các đồ án môn học, đồ án tốt nghiệp.</w:t>
      </w:r>
    </w:p>
    <w:p w14:paraId="06838FCE" w14:textId="77777777" w:rsidR="008133A8" w:rsidRPr="008F6317" w:rsidRDefault="008133A8" w:rsidP="00D461FE">
      <w:pPr>
        <w:tabs>
          <w:tab w:val="left" w:pos="741"/>
        </w:tabs>
        <w:spacing w:after="0" w:line="312" w:lineRule="auto"/>
        <w:ind w:firstLine="284"/>
        <w:jc w:val="both"/>
        <w:rPr>
          <w:rFonts w:cs="Times New Roman"/>
          <w:iCs/>
          <w:sz w:val="28"/>
          <w:szCs w:val="28"/>
          <w:lang w:val="pt-BR"/>
        </w:rPr>
      </w:pPr>
      <w:r w:rsidRPr="008F6317">
        <w:rPr>
          <w:rFonts w:cs="Times New Roman"/>
          <w:iCs/>
          <w:sz w:val="28"/>
          <w:szCs w:val="28"/>
          <w:lang w:val="pt-BR"/>
        </w:rPr>
        <w:t>- Kỹ năng: Đọc bản vẽ kỹ thuật, vẽ lại bản vẽ theo bản vẽ mẫu, thiết kế ra bản vẽ chi tiết máy.</w:t>
      </w:r>
    </w:p>
    <w:p w14:paraId="003090DB" w14:textId="77777777" w:rsidR="008133A8" w:rsidRPr="008F6317" w:rsidRDefault="008133A8" w:rsidP="00D461FE">
      <w:pPr>
        <w:spacing w:after="0" w:line="312" w:lineRule="auto"/>
        <w:ind w:firstLine="284"/>
        <w:jc w:val="both"/>
        <w:rPr>
          <w:rFonts w:cs="Times New Roman"/>
          <w:sz w:val="28"/>
          <w:szCs w:val="28"/>
          <w:lang w:val="pt-BR"/>
        </w:rPr>
      </w:pPr>
      <w:r w:rsidRPr="008F6317">
        <w:rPr>
          <w:rFonts w:cs="Times New Roman"/>
          <w:iCs/>
          <w:sz w:val="28"/>
          <w:szCs w:val="28"/>
          <w:lang w:val="pt-BR"/>
        </w:rPr>
        <w:t xml:space="preserve">- Thái độ: </w:t>
      </w:r>
      <w:r w:rsidRPr="008F6317">
        <w:rPr>
          <w:rFonts w:cs="Times New Roman"/>
          <w:sz w:val="28"/>
          <w:szCs w:val="28"/>
          <w:lang w:val="pt-BR"/>
        </w:rPr>
        <w:t>tự giác, kỷ luật, tinh thần trách nhiệm biết bảo quản máy móc thực hành, có tính tỉ mỉ, chính xác trong công việc.</w:t>
      </w:r>
    </w:p>
    <w:p w14:paraId="6231CBD1" w14:textId="77777777" w:rsidR="008133A8" w:rsidRPr="008F6317" w:rsidRDefault="008133A8" w:rsidP="00D461FE">
      <w:pPr>
        <w:spacing w:after="0" w:line="312" w:lineRule="auto"/>
        <w:jc w:val="both"/>
        <w:rPr>
          <w:rFonts w:cs="Times New Roman"/>
          <w:sz w:val="28"/>
          <w:szCs w:val="28"/>
          <w:lang w:val="pt-BR"/>
        </w:rPr>
      </w:pPr>
      <w:r w:rsidRPr="008F6317">
        <w:rPr>
          <w:rFonts w:cs="Times New Roman"/>
          <w:sz w:val="28"/>
          <w:szCs w:val="28"/>
          <w:lang w:val="pt-BR"/>
        </w:rPr>
        <w:t xml:space="preserve">2. </w:t>
      </w:r>
      <w:r w:rsidRPr="008F6317">
        <w:rPr>
          <w:rFonts w:cs="Times New Roman"/>
          <w:iCs/>
          <w:sz w:val="28"/>
          <w:szCs w:val="28"/>
          <w:lang w:val="pt-BR"/>
        </w:rPr>
        <w:t xml:space="preserve">Phương pháp đánh giá </w:t>
      </w:r>
    </w:p>
    <w:p w14:paraId="2B64FBDA" w14:textId="77777777" w:rsidR="008133A8" w:rsidRPr="008F6317" w:rsidRDefault="008133A8" w:rsidP="00D461FE">
      <w:pPr>
        <w:spacing w:after="0" w:line="312" w:lineRule="auto"/>
        <w:ind w:firstLine="700"/>
        <w:jc w:val="both"/>
        <w:rPr>
          <w:rFonts w:cs="Times New Roman"/>
          <w:sz w:val="28"/>
          <w:szCs w:val="28"/>
          <w:lang w:val="pt-BR"/>
        </w:rPr>
      </w:pPr>
      <w:r w:rsidRPr="008F6317">
        <w:rPr>
          <w:rFonts w:cs="Times New Roman"/>
          <w:sz w:val="28"/>
          <w:szCs w:val="28"/>
          <w:lang w:val="pt-BR"/>
        </w:rPr>
        <w:t>Được đánh giá qua bài kiểm tra thực hành. Cách tính điểm thực hiện theo quy chế hiện hành.</w:t>
      </w:r>
    </w:p>
    <w:p w14:paraId="5C1EA3C6" w14:textId="77777777" w:rsidR="008133A8" w:rsidRPr="008F6317" w:rsidRDefault="008133A8" w:rsidP="00D461FE">
      <w:pPr>
        <w:spacing w:after="0" w:line="312" w:lineRule="auto"/>
        <w:jc w:val="both"/>
        <w:rPr>
          <w:rFonts w:cs="Times New Roman"/>
          <w:b/>
          <w:bCs/>
          <w:sz w:val="28"/>
          <w:szCs w:val="28"/>
          <w:lang w:val="pt-BR"/>
        </w:rPr>
      </w:pPr>
      <w:r w:rsidRPr="008F6317">
        <w:rPr>
          <w:rFonts w:cs="Times New Roman"/>
          <w:b/>
          <w:bCs/>
          <w:sz w:val="28"/>
          <w:szCs w:val="28"/>
          <w:lang w:val="pt-BR"/>
        </w:rPr>
        <w:t>VI. Hướng dẫn sử dụng:</w:t>
      </w:r>
    </w:p>
    <w:p w14:paraId="1E7DCB02" w14:textId="77777777" w:rsidR="008133A8" w:rsidRPr="008F6317" w:rsidRDefault="008133A8" w:rsidP="00D461FE">
      <w:pPr>
        <w:spacing w:after="0" w:line="312" w:lineRule="auto"/>
        <w:jc w:val="both"/>
        <w:rPr>
          <w:rFonts w:cs="Times New Roman"/>
          <w:iCs/>
          <w:sz w:val="28"/>
          <w:szCs w:val="28"/>
          <w:lang w:val="pt-BR"/>
        </w:rPr>
      </w:pPr>
      <w:r w:rsidRPr="008F6317">
        <w:rPr>
          <w:rFonts w:cs="Times New Roman"/>
          <w:iCs/>
          <w:sz w:val="28"/>
          <w:szCs w:val="28"/>
          <w:lang w:val="pt-BR"/>
        </w:rPr>
        <w:t>1. Phạm vi áp dụng môn học:</w:t>
      </w:r>
    </w:p>
    <w:p w14:paraId="5AE1CAAA" w14:textId="77777777" w:rsidR="008133A8" w:rsidRPr="008F6317" w:rsidRDefault="008133A8" w:rsidP="00D461FE">
      <w:pPr>
        <w:spacing w:after="0" w:line="312" w:lineRule="auto"/>
        <w:ind w:firstLine="720"/>
        <w:jc w:val="both"/>
        <w:rPr>
          <w:rFonts w:cs="Times New Roman"/>
          <w:sz w:val="28"/>
          <w:szCs w:val="28"/>
          <w:lang w:val="pt-BR"/>
        </w:rPr>
      </w:pPr>
      <w:r w:rsidRPr="008F6317">
        <w:rPr>
          <w:rFonts w:cs="Times New Roman"/>
          <w:sz w:val="28"/>
          <w:szCs w:val="28"/>
          <w:lang w:val="pt-BR"/>
        </w:rPr>
        <w:t xml:space="preserve">Môn học AutoCAD này được sử dụng để giảng dạy cho trình độ đào tạo Cao đẳng nghề Cơ điện tử </w:t>
      </w:r>
    </w:p>
    <w:p w14:paraId="2328CBC7" w14:textId="77777777" w:rsidR="008133A8" w:rsidRPr="008F6317" w:rsidRDefault="008133A8" w:rsidP="00D461FE">
      <w:pPr>
        <w:spacing w:after="0" w:line="312" w:lineRule="auto"/>
        <w:jc w:val="both"/>
        <w:rPr>
          <w:rFonts w:cs="Times New Roman"/>
          <w:iCs/>
          <w:sz w:val="28"/>
          <w:szCs w:val="28"/>
          <w:lang w:val="pt-BR"/>
        </w:rPr>
      </w:pPr>
      <w:r w:rsidRPr="008F6317">
        <w:rPr>
          <w:rFonts w:cs="Times New Roman"/>
          <w:iCs/>
          <w:sz w:val="28"/>
          <w:szCs w:val="28"/>
          <w:lang w:val="pt-BR"/>
        </w:rPr>
        <w:t xml:space="preserve">2. </w:t>
      </w:r>
      <w:r w:rsidRPr="008F6317">
        <w:rPr>
          <w:rFonts w:cs="Times New Roman"/>
          <w:sz w:val="28"/>
          <w:szCs w:val="28"/>
          <w:lang w:val="pt-BR"/>
        </w:rPr>
        <w:t>Hướng dẫn về phương pháp giảng dạy, học tập môn học</w:t>
      </w:r>
      <w:r w:rsidRPr="008F6317">
        <w:rPr>
          <w:rFonts w:cs="Times New Roman"/>
          <w:iCs/>
          <w:sz w:val="28"/>
          <w:szCs w:val="28"/>
          <w:lang w:val="pt-BR"/>
        </w:rPr>
        <w:t xml:space="preserve">:      </w:t>
      </w:r>
    </w:p>
    <w:p w14:paraId="6F1E59F9" w14:textId="77777777" w:rsidR="008133A8" w:rsidRPr="008F6317" w:rsidRDefault="008133A8" w:rsidP="00D461FE">
      <w:pPr>
        <w:spacing w:after="0" w:line="312" w:lineRule="auto"/>
        <w:ind w:firstLine="284"/>
        <w:jc w:val="both"/>
        <w:rPr>
          <w:rFonts w:cs="Times New Roman"/>
          <w:sz w:val="28"/>
          <w:szCs w:val="28"/>
          <w:lang w:val="pt-BR"/>
        </w:rPr>
      </w:pPr>
      <w:r w:rsidRPr="008F6317">
        <w:rPr>
          <w:rFonts w:cs="Times New Roman"/>
          <w:sz w:val="28"/>
          <w:szCs w:val="28"/>
          <w:lang w:val="pt-BR"/>
        </w:rPr>
        <w:t>- Đối với giáo viên:</w:t>
      </w:r>
    </w:p>
    <w:p w14:paraId="7A6E86A3" w14:textId="77777777" w:rsidR="008133A8" w:rsidRPr="008F6317" w:rsidRDefault="008133A8" w:rsidP="00D461FE">
      <w:pPr>
        <w:spacing w:after="0" w:line="312" w:lineRule="auto"/>
        <w:ind w:firstLine="709"/>
        <w:jc w:val="both"/>
        <w:rPr>
          <w:rFonts w:cs="Times New Roman"/>
          <w:sz w:val="28"/>
          <w:szCs w:val="28"/>
          <w:lang w:val="pt-BR"/>
        </w:rPr>
      </w:pPr>
      <w:r w:rsidRPr="008F6317">
        <w:rPr>
          <w:rFonts w:cs="Times New Roman"/>
          <w:sz w:val="28"/>
          <w:szCs w:val="28"/>
          <w:lang w:val="pt-BR"/>
        </w:rPr>
        <w:t>+ Giảng dạy trực tiếp tại phòng máy.</w:t>
      </w:r>
    </w:p>
    <w:p w14:paraId="7D300BAE" w14:textId="77777777" w:rsidR="008133A8" w:rsidRPr="008F6317" w:rsidRDefault="008133A8" w:rsidP="00D461FE">
      <w:pPr>
        <w:spacing w:after="0" w:line="312" w:lineRule="auto"/>
        <w:ind w:firstLine="709"/>
        <w:jc w:val="both"/>
        <w:rPr>
          <w:rFonts w:cs="Times New Roman"/>
          <w:sz w:val="28"/>
          <w:szCs w:val="28"/>
          <w:lang w:val="pt-BR"/>
        </w:rPr>
      </w:pPr>
      <w:r w:rsidRPr="008F6317">
        <w:rPr>
          <w:rFonts w:cs="Times New Roman"/>
          <w:sz w:val="28"/>
          <w:szCs w:val="28"/>
          <w:lang w:val="pt-BR"/>
        </w:rPr>
        <w:t>+ Hướng dẫn sinh viên thực hiện thao tác trên máy tính.</w:t>
      </w:r>
    </w:p>
    <w:p w14:paraId="373D04C7" w14:textId="77777777" w:rsidR="008133A8" w:rsidRPr="008F6317" w:rsidRDefault="008133A8" w:rsidP="00D461FE">
      <w:pPr>
        <w:spacing w:after="0" w:line="312" w:lineRule="auto"/>
        <w:ind w:firstLine="709"/>
        <w:jc w:val="both"/>
        <w:rPr>
          <w:rFonts w:cs="Times New Roman"/>
          <w:sz w:val="28"/>
          <w:szCs w:val="28"/>
          <w:lang w:val="pt-BR"/>
        </w:rPr>
      </w:pPr>
      <w:r w:rsidRPr="008F6317">
        <w:rPr>
          <w:rFonts w:cs="Times New Roman"/>
          <w:sz w:val="28"/>
          <w:szCs w:val="28"/>
          <w:lang w:val="pt-BR"/>
        </w:rPr>
        <w:t>+ Phổ biến giáo trình bài tập để sinh viên thực hiện sau phần lý thuyết.</w:t>
      </w:r>
    </w:p>
    <w:p w14:paraId="3AED15CB" w14:textId="77777777" w:rsidR="008133A8" w:rsidRPr="008F6317" w:rsidRDefault="008133A8" w:rsidP="00D461FE">
      <w:pPr>
        <w:spacing w:after="0" w:line="312" w:lineRule="auto"/>
        <w:ind w:firstLine="284"/>
        <w:jc w:val="both"/>
        <w:rPr>
          <w:rFonts w:cs="Times New Roman"/>
          <w:sz w:val="28"/>
          <w:szCs w:val="28"/>
          <w:lang w:val="pt-BR"/>
        </w:rPr>
      </w:pPr>
      <w:r w:rsidRPr="008F6317">
        <w:rPr>
          <w:rFonts w:cs="Times New Roman"/>
          <w:sz w:val="28"/>
          <w:szCs w:val="28"/>
          <w:lang w:val="pt-BR"/>
        </w:rPr>
        <w:t>- Đối với sinh viên</w:t>
      </w:r>
      <w:r w:rsidRPr="008F6317">
        <w:rPr>
          <w:rFonts w:cs="Times New Roman"/>
          <w:sz w:val="28"/>
          <w:szCs w:val="28"/>
          <w:lang w:val="pt-BR"/>
        </w:rPr>
        <w:tab/>
      </w:r>
    </w:p>
    <w:p w14:paraId="3469DBDF" w14:textId="77777777" w:rsidR="008133A8" w:rsidRPr="008F6317" w:rsidRDefault="008133A8" w:rsidP="00D461FE">
      <w:pPr>
        <w:tabs>
          <w:tab w:val="left" w:pos="720"/>
        </w:tabs>
        <w:spacing w:after="0" w:line="312" w:lineRule="auto"/>
        <w:jc w:val="both"/>
        <w:rPr>
          <w:rFonts w:cs="Times New Roman"/>
          <w:sz w:val="28"/>
          <w:szCs w:val="28"/>
          <w:lang w:val="vi-VN"/>
        </w:rPr>
      </w:pPr>
      <w:r w:rsidRPr="008F6317">
        <w:rPr>
          <w:rFonts w:cs="Times New Roman"/>
          <w:sz w:val="28"/>
          <w:szCs w:val="28"/>
          <w:lang w:val="pt-BR"/>
        </w:rPr>
        <w:tab/>
        <w:t>+Để</w:t>
      </w:r>
      <w:r w:rsidRPr="008F6317">
        <w:rPr>
          <w:rFonts w:cs="Times New Roman"/>
          <w:sz w:val="28"/>
          <w:szCs w:val="28"/>
          <w:lang w:val="vi-VN"/>
        </w:rPr>
        <w:t xml:space="preserve"> giúp người học nắm vững những kiến thức cơ bản cần thiết sau mỗi bài cần giao bài tập đến từng sinh viên. Các bài tập có độ khó phù hợp với nội dung đã học. Kiểm tra đánh giá và công bố kết quả công khai.</w:t>
      </w:r>
    </w:p>
    <w:p w14:paraId="5C24CCA8" w14:textId="77777777" w:rsidR="008133A8" w:rsidRPr="008F6317" w:rsidRDefault="008133A8" w:rsidP="00D461FE">
      <w:pPr>
        <w:tabs>
          <w:tab w:val="left" w:pos="720"/>
        </w:tabs>
        <w:spacing w:after="0" w:line="312" w:lineRule="auto"/>
        <w:jc w:val="both"/>
        <w:rPr>
          <w:rFonts w:cs="Times New Roman"/>
          <w:sz w:val="28"/>
          <w:szCs w:val="28"/>
          <w:lang w:val="vi-VN"/>
        </w:rPr>
      </w:pPr>
      <w:r w:rsidRPr="008F6317">
        <w:rPr>
          <w:rFonts w:cs="Times New Roman"/>
          <w:sz w:val="28"/>
          <w:szCs w:val="28"/>
          <w:lang w:val="vi-VN"/>
        </w:rPr>
        <w:tab/>
        <w:t xml:space="preserve">+ Tăng cường sử dụng thiết bị, đồ dùng dạy học, thao tác mẫu để tăng hiệu quả dạy học.   </w:t>
      </w:r>
    </w:p>
    <w:p w14:paraId="0ACC3049" w14:textId="77777777" w:rsidR="008133A8" w:rsidRPr="008F6317" w:rsidRDefault="008133A8" w:rsidP="00D461FE">
      <w:pPr>
        <w:spacing w:after="0" w:line="312" w:lineRule="auto"/>
        <w:jc w:val="both"/>
        <w:rPr>
          <w:rFonts w:cs="Times New Roman"/>
          <w:iCs/>
          <w:sz w:val="28"/>
          <w:szCs w:val="28"/>
          <w:lang w:val="pt-BR"/>
        </w:rPr>
      </w:pPr>
      <w:r w:rsidRPr="008F6317">
        <w:rPr>
          <w:rFonts w:cs="Times New Roman"/>
          <w:iCs/>
          <w:sz w:val="28"/>
          <w:szCs w:val="28"/>
          <w:lang w:val="pt-BR"/>
        </w:rPr>
        <w:t xml:space="preserve">3. </w:t>
      </w:r>
      <w:r w:rsidRPr="008F6317">
        <w:rPr>
          <w:rFonts w:cs="Times New Roman"/>
          <w:sz w:val="28"/>
          <w:szCs w:val="28"/>
          <w:lang w:val="vi-VN"/>
        </w:rPr>
        <w:t>Những trọng tâm cần chú ý</w:t>
      </w:r>
      <w:r w:rsidRPr="008F6317">
        <w:rPr>
          <w:rFonts w:cs="Times New Roman"/>
          <w:iCs/>
          <w:sz w:val="28"/>
          <w:szCs w:val="28"/>
          <w:lang w:val="pt-BR"/>
        </w:rPr>
        <w:t>:</w:t>
      </w:r>
    </w:p>
    <w:p w14:paraId="56651F88" w14:textId="77777777" w:rsidR="008133A8" w:rsidRPr="008F6317" w:rsidRDefault="008133A8" w:rsidP="00D461FE">
      <w:pPr>
        <w:spacing w:after="0" w:line="312" w:lineRule="auto"/>
        <w:jc w:val="both"/>
        <w:rPr>
          <w:rFonts w:cs="Times New Roman"/>
          <w:sz w:val="28"/>
          <w:szCs w:val="28"/>
          <w:lang w:val="pt-BR"/>
        </w:rPr>
      </w:pPr>
      <w:r w:rsidRPr="008F6317">
        <w:rPr>
          <w:rFonts w:cs="Times New Roman"/>
          <w:sz w:val="28"/>
          <w:szCs w:val="28"/>
          <w:lang w:val="pt-BR"/>
        </w:rPr>
        <w:t>- Chương 2: Lệnh vẽ cơ bản</w:t>
      </w:r>
    </w:p>
    <w:p w14:paraId="00779B66" w14:textId="77777777" w:rsidR="008133A8" w:rsidRPr="008F6317" w:rsidRDefault="008133A8" w:rsidP="00D461FE">
      <w:pPr>
        <w:spacing w:after="0" w:line="312" w:lineRule="auto"/>
        <w:jc w:val="both"/>
        <w:rPr>
          <w:rFonts w:cs="Times New Roman"/>
          <w:sz w:val="28"/>
          <w:szCs w:val="28"/>
          <w:lang w:val="pt-BR"/>
        </w:rPr>
      </w:pPr>
      <w:r w:rsidRPr="008F6317">
        <w:rPr>
          <w:rFonts w:cs="Times New Roman"/>
          <w:sz w:val="28"/>
          <w:szCs w:val="28"/>
          <w:lang w:val="pt-BR"/>
        </w:rPr>
        <w:t>- Chương 4: Tạo và in bản vẽ</w:t>
      </w:r>
    </w:p>
    <w:p w14:paraId="07913641" w14:textId="77777777" w:rsidR="008133A8" w:rsidRPr="008F6317" w:rsidRDefault="008133A8" w:rsidP="00D461FE">
      <w:pPr>
        <w:spacing w:after="0" w:line="312" w:lineRule="auto"/>
        <w:jc w:val="both"/>
        <w:rPr>
          <w:rFonts w:cs="Times New Roman"/>
          <w:iCs/>
          <w:sz w:val="28"/>
          <w:szCs w:val="28"/>
          <w:lang w:val="pt-BR"/>
        </w:rPr>
      </w:pPr>
      <w:r w:rsidRPr="008F6317">
        <w:rPr>
          <w:rFonts w:cs="Times New Roman"/>
          <w:iCs/>
          <w:sz w:val="28"/>
          <w:szCs w:val="28"/>
          <w:lang w:val="pt-BR"/>
        </w:rPr>
        <w:t>4. Tài liệu tham khảo:</w:t>
      </w:r>
    </w:p>
    <w:p w14:paraId="68DB16CE" w14:textId="77777777" w:rsidR="008133A8" w:rsidRPr="008F6317" w:rsidRDefault="008133A8" w:rsidP="00D461FE">
      <w:pPr>
        <w:spacing w:after="0" w:line="312" w:lineRule="auto"/>
        <w:jc w:val="both"/>
        <w:rPr>
          <w:rFonts w:cs="Times New Roman"/>
          <w:sz w:val="28"/>
          <w:szCs w:val="28"/>
          <w:lang w:val="pt-BR"/>
        </w:rPr>
      </w:pPr>
      <w:r w:rsidRPr="008F6317">
        <w:rPr>
          <w:rFonts w:cs="Times New Roman"/>
          <w:sz w:val="28"/>
          <w:szCs w:val="28"/>
          <w:lang w:val="pt-BR"/>
        </w:rPr>
        <w:t>[1] Trần Nhất Dũng.</w:t>
      </w:r>
      <w:r w:rsidRPr="008F6317">
        <w:rPr>
          <w:rFonts w:cs="Times New Roman"/>
          <w:iCs/>
          <w:sz w:val="28"/>
          <w:szCs w:val="28"/>
          <w:lang w:val="pt-BR"/>
        </w:rPr>
        <w:t xml:space="preserve"> Vẽ kỹ thuật và AutoCAD. </w:t>
      </w:r>
      <w:r w:rsidRPr="008F6317">
        <w:rPr>
          <w:rFonts w:cs="Times New Roman"/>
          <w:sz w:val="28"/>
          <w:szCs w:val="28"/>
          <w:lang w:val="pt-BR"/>
        </w:rPr>
        <w:t>NXB Khoa học và Kỹ thuật 2008.</w:t>
      </w:r>
    </w:p>
    <w:p w14:paraId="3806D536" w14:textId="77777777" w:rsidR="008133A8" w:rsidRPr="008F6317" w:rsidRDefault="008133A8" w:rsidP="00D461FE">
      <w:pPr>
        <w:spacing w:after="0" w:line="312" w:lineRule="auto"/>
        <w:jc w:val="both"/>
        <w:rPr>
          <w:rFonts w:cs="Times New Roman"/>
          <w:sz w:val="28"/>
          <w:szCs w:val="28"/>
          <w:lang w:val="pt-BR"/>
        </w:rPr>
      </w:pPr>
      <w:r w:rsidRPr="008F6317">
        <w:rPr>
          <w:rFonts w:cs="Times New Roman"/>
          <w:sz w:val="28"/>
          <w:szCs w:val="28"/>
          <w:lang w:val="pt-BR"/>
        </w:rPr>
        <w:t>[2] Phạm Văn Nhuần.</w:t>
      </w:r>
      <w:r w:rsidRPr="008F6317">
        <w:rPr>
          <w:rFonts w:cs="Times New Roman"/>
          <w:iCs/>
          <w:sz w:val="28"/>
          <w:szCs w:val="28"/>
          <w:lang w:val="pt-BR"/>
        </w:rPr>
        <w:t xml:space="preserve"> Bài tập vẽ kỹ thuật – Hướng dẫn và bài giải có ứng dụng AutoCAD.</w:t>
      </w:r>
      <w:r w:rsidRPr="008F6317">
        <w:rPr>
          <w:rFonts w:cs="Times New Roman"/>
          <w:sz w:val="28"/>
          <w:szCs w:val="28"/>
          <w:lang w:val="pt-BR"/>
        </w:rPr>
        <w:t xml:space="preserve"> NXB Khoa học và Kỹ thuật. 2007</w:t>
      </w:r>
    </w:p>
    <w:p w14:paraId="792E37DA" w14:textId="77777777" w:rsidR="008133A8" w:rsidRPr="008F6317" w:rsidRDefault="008133A8" w:rsidP="00D461FE">
      <w:pPr>
        <w:spacing w:after="0" w:line="312" w:lineRule="auto"/>
        <w:jc w:val="both"/>
        <w:rPr>
          <w:rFonts w:cs="Times New Roman"/>
          <w:bCs/>
          <w:sz w:val="28"/>
          <w:szCs w:val="28"/>
          <w:lang w:val="pt-BR"/>
        </w:rPr>
      </w:pPr>
      <w:r w:rsidRPr="008F6317">
        <w:rPr>
          <w:rFonts w:cs="Times New Roman"/>
          <w:sz w:val="28"/>
          <w:szCs w:val="28"/>
          <w:lang w:val="pt-BR"/>
        </w:rPr>
        <w:t>[3] Trung tâm Tin học</w:t>
      </w:r>
      <w:r w:rsidRPr="008F6317">
        <w:rPr>
          <w:rFonts w:cs="Times New Roman"/>
          <w:iCs/>
          <w:sz w:val="28"/>
          <w:szCs w:val="28"/>
          <w:lang w:val="pt-BR"/>
        </w:rPr>
        <w:t>,</w:t>
      </w:r>
      <w:r w:rsidRPr="008F6317">
        <w:rPr>
          <w:rFonts w:cs="Times New Roman"/>
          <w:sz w:val="28"/>
          <w:szCs w:val="28"/>
          <w:lang w:val="pt-BR"/>
        </w:rPr>
        <w:t xml:space="preserve"> Trường Đại Học Khoa học Tự nhiên TPHCM. </w:t>
      </w:r>
      <w:r w:rsidRPr="008F6317">
        <w:rPr>
          <w:rFonts w:cs="Times New Roman"/>
          <w:iCs/>
          <w:sz w:val="28"/>
          <w:szCs w:val="28"/>
          <w:lang w:val="pt-BR"/>
        </w:rPr>
        <w:t>Giáo trình AutoCAD cơ bản – nâng cao.</w:t>
      </w:r>
      <w:r w:rsidRPr="008F6317">
        <w:rPr>
          <w:rFonts w:cs="Times New Roman"/>
          <w:sz w:val="28"/>
          <w:szCs w:val="28"/>
          <w:lang w:val="pt-BR"/>
        </w:rPr>
        <w:t xml:space="preserve"> 2009</w:t>
      </w:r>
    </w:p>
    <w:p w14:paraId="7D21B215" w14:textId="77777777" w:rsidR="008133A8" w:rsidRPr="008F6317" w:rsidRDefault="008133A8" w:rsidP="00D461FE">
      <w:pPr>
        <w:spacing w:after="0" w:line="312" w:lineRule="auto"/>
        <w:rPr>
          <w:rFonts w:cs="Times New Roman"/>
          <w:b/>
          <w:sz w:val="28"/>
          <w:szCs w:val="28"/>
        </w:rPr>
      </w:pPr>
      <w:r w:rsidRPr="008F6317">
        <w:rPr>
          <w:rFonts w:cs="Times New Roman"/>
          <w:b/>
          <w:sz w:val="28"/>
          <w:szCs w:val="28"/>
        </w:rPr>
        <w:br w:type="page"/>
      </w:r>
    </w:p>
    <w:p w14:paraId="10B9D4A1" w14:textId="77777777" w:rsidR="00835F17" w:rsidRPr="008F6317" w:rsidRDefault="00835F17" w:rsidP="00D461FE">
      <w:pPr>
        <w:spacing w:after="0" w:line="312" w:lineRule="auto"/>
        <w:jc w:val="center"/>
        <w:rPr>
          <w:rFonts w:cs="Times New Roman"/>
          <w:b/>
          <w:sz w:val="28"/>
          <w:szCs w:val="28"/>
        </w:rPr>
      </w:pPr>
      <w:r w:rsidRPr="008F6317">
        <w:rPr>
          <w:rFonts w:cs="Times New Roman"/>
          <w:b/>
          <w:sz w:val="28"/>
          <w:szCs w:val="28"/>
        </w:rPr>
        <w:lastRenderedPageBreak/>
        <w:t>CHƯƠNG TRÌNH MÔ ĐUN</w:t>
      </w:r>
    </w:p>
    <w:p w14:paraId="441EE7D9" w14:textId="77777777" w:rsidR="00835F17" w:rsidRPr="008F6317" w:rsidRDefault="00835F17" w:rsidP="00D461FE">
      <w:pPr>
        <w:spacing w:after="0" w:line="312" w:lineRule="auto"/>
        <w:ind w:firstLine="540"/>
        <w:rPr>
          <w:rFonts w:cs="Times New Roman"/>
          <w:sz w:val="28"/>
          <w:szCs w:val="28"/>
        </w:rPr>
      </w:pPr>
      <w:proofErr w:type="spellStart"/>
      <w:r w:rsidRPr="008F6317">
        <w:rPr>
          <w:rFonts w:cs="Times New Roman"/>
          <w:b/>
          <w:sz w:val="28"/>
          <w:szCs w:val="28"/>
        </w:rPr>
        <w:t>Tên</w:t>
      </w:r>
      <w:proofErr w:type="spellEnd"/>
      <w:r w:rsidRPr="008F6317">
        <w:rPr>
          <w:rFonts w:cs="Times New Roman"/>
          <w:b/>
          <w:sz w:val="28"/>
          <w:szCs w:val="28"/>
        </w:rPr>
        <w:t xml:space="preserve"> </w:t>
      </w:r>
      <w:proofErr w:type="spellStart"/>
      <w:r w:rsidRPr="008F6317">
        <w:rPr>
          <w:rFonts w:cs="Times New Roman"/>
          <w:b/>
          <w:sz w:val="28"/>
          <w:szCs w:val="28"/>
        </w:rPr>
        <w:t>mô</w:t>
      </w:r>
      <w:proofErr w:type="spellEnd"/>
      <w:r w:rsidRPr="008F6317">
        <w:rPr>
          <w:rFonts w:cs="Times New Roman"/>
          <w:b/>
          <w:sz w:val="28"/>
          <w:szCs w:val="28"/>
        </w:rPr>
        <w:t xml:space="preserve"> </w:t>
      </w:r>
      <w:proofErr w:type="spellStart"/>
      <w:r w:rsidRPr="008F6317">
        <w:rPr>
          <w:rFonts w:cs="Times New Roman"/>
          <w:b/>
          <w:sz w:val="28"/>
          <w:szCs w:val="28"/>
        </w:rPr>
        <w:t>đun</w:t>
      </w:r>
      <w:proofErr w:type="spellEnd"/>
      <w:r w:rsidRPr="008F6317">
        <w:rPr>
          <w:rFonts w:cs="Times New Roman"/>
          <w:b/>
          <w:sz w:val="28"/>
          <w:szCs w:val="28"/>
        </w:rPr>
        <w:t xml:space="preserve">: </w:t>
      </w:r>
      <w:r w:rsidRPr="008F6317">
        <w:rPr>
          <w:rFonts w:cs="Times New Roman"/>
          <w:b/>
          <w:sz w:val="28"/>
          <w:szCs w:val="28"/>
          <w:lang w:val="de-DE"/>
        </w:rPr>
        <w:t>ĐIỆN CƠ BẢN</w:t>
      </w:r>
    </w:p>
    <w:p w14:paraId="70B154FC" w14:textId="77777777" w:rsidR="00835F17" w:rsidRPr="008F6317" w:rsidRDefault="00835F17" w:rsidP="00D461FE">
      <w:pPr>
        <w:spacing w:after="0" w:line="312" w:lineRule="auto"/>
        <w:ind w:firstLine="540"/>
        <w:rPr>
          <w:rFonts w:cs="Times New Roman"/>
          <w:b/>
          <w:sz w:val="28"/>
          <w:szCs w:val="28"/>
        </w:rPr>
      </w:pPr>
      <w:proofErr w:type="spellStart"/>
      <w:r w:rsidRPr="008F6317">
        <w:rPr>
          <w:rFonts w:cs="Times New Roman"/>
          <w:b/>
          <w:sz w:val="28"/>
          <w:szCs w:val="28"/>
        </w:rPr>
        <w:t>Mã</w:t>
      </w:r>
      <w:proofErr w:type="spellEnd"/>
      <w:r w:rsidRPr="008F6317">
        <w:rPr>
          <w:rFonts w:cs="Times New Roman"/>
          <w:b/>
          <w:sz w:val="28"/>
          <w:szCs w:val="28"/>
        </w:rPr>
        <w:t xml:space="preserve"> </w:t>
      </w:r>
      <w:proofErr w:type="spellStart"/>
      <w:r w:rsidRPr="008F6317">
        <w:rPr>
          <w:rFonts w:cs="Times New Roman"/>
          <w:b/>
          <w:sz w:val="28"/>
          <w:szCs w:val="28"/>
        </w:rPr>
        <w:t>số</w:t>
      </w:r>
      <w:proofErr w:type="spellEnd"/>
      <w:r w:rsidRPr="008F6317">
        <w:rPr>
          <w:rFonts w:cs="Times New Roman"/>
          <w:b/>
          <w:sz w:val="28"/>
          <w:szCs w:val="28"/>
        </w:rPr>
        <w:t xml:space="preserve"> </w:t>
      </w:r>
      <w:proofErr w:type="spellStart"/>
      <w:r w:rsidRPr="008F6317">
        <w:rPr>
          <w:rFonts w:cs="Times New Roman"/>
          <w:b/>
          <w:sz w:val="28"/>
          <w:szCs w:val="28"/>
        </w:rPr>
        <w:t>mô</w:t>
      </w:r>
      <w:proofErr w:type="spellEnd"/>
      <w:r w:rsidRPr="008F6317">
        <w:rPr>
          <w:rFonts w:cs="Times New Roman"/>
          <w:b/>
          <w:sz w:val="28"/>
          <w:szCs w:val="28"/>
        </w:rPr>
        <w:t xml:space="preserve"> </w:t>
      </w:r>
      <w:proofErr w:type="spellStart"/>
      <w:r w:rsidRPr="008F6317">
        <w:rPr>
          <w:rFonts w:cs="Times New Roman"/>
          <w:b/>
          <w:sz w:val="28"/>
          <w:szCs w:val="28"/>
        </w:rPr>
        <w:t>đun</w:t>
      </w:r>
      <w:proofErr w:type="spellEnd"/>
      <w:r w:rsidRPr="008F6317">
        <w:rPr>
          <w:rFonts w:cs="Times New Roman"/>
          <w:b/>
          <w:sz w:val="28"/>
          <w:szCs w:val="28"/>
        </w:rPr>
        <w:t>: MĐ 1</w:t>
      </w:r>
      <w:r w:rsidR="00BC0D64" w:rsidRPr="008F6317">
        <w:rPr>
          <w:rFonts w:cs="Times New Roman"/>
          <w:b/>
          <w:sz w:val="28"/>
          <w:szCs w:val="28"/>
        </w:rPr>
        <w:t>3</w:t>
      </w:r>
      <w:r w:rsidRPr="008F6317">
        <w:rPr>
          <w:rFonts w:cs="Times New Roman"/>
          <w:b/>
          <w:sz w:val="28"/>
          <w:szCs w:val="28"/>
        </w:rPr>
        <w:t>.</w:t>
      </w:r>
    </w:p>
    <w:p w14:paraId="5E1629A0" w14:textId="77777777" w:rsidR="006A394B" w:rsidRPr="008F6317" w:rsidRDefault="00835F17" w:rsidP="00D461FE">
      <w:pPr>
        <w:spacing w:after="0" w:line="312" w:lineRule="auto"/>
        <w:ind w:firstLine="540"/>
        <w:rPr>
          <w:rFonts w:cs="Times New Roman"/>
          <w:sz w:val="28"/>
          <w:szCs w:val="28"/>
        </w:rPr>
      </w:pPr>
      <w:proofErr w:type="spellStart"/>
      <w:r w:rsidRPr="008F6317">
        <w:rPr>
          <w:rFonts w:cs="Times New Roman"/>
          <w:b/>
          <w:sz w:val="28"/>
          <w:szCs w:val="28"/>
        </w:rPr>
        <w:t>Thời</w:t>
      </w:r>
      <w:proofErr w:type="spellEnd"/>
      <w:r w:rsidRPr="008F6317">
        <w:rPr>
          <w:rFonts w:cs="Times New Roman"/>
          <w:b/>
          <w:sz w:val="28"/>
          <w:szCs w:val="28"/>
        </w:rPr>
        <w:t xml:space="preserve"> </w:t>
      </w:r>
      <w:proofErr w:type="spellStart"/>
      <w:r w:rsidRPr="008F6317">
        <w:rPr>
          <w:rFonts w:cs="Times New Roman"/>
          <w:b/>
          <w:sz w:val="28"/>
          <w:szCs w:val="28"/>
        </w:rPr>
        <w:t>gian</w:t>
      </w:r>
      <w:proofErr w:type="spellEnd"/>
      <w:r w:rsidRPr="008F6317">
        <w:rPr>
          <w:rFonts w:cs="Times New Roman"/>
          <w:b/>
          <w:sz w:val="28"/>
          <w:szCs w:val="28"/>
        </w:rPr>
        <w:t xml:space="preserve"> </w:t>
      </w:r>
      <w:proofErr w:type="spellStart"/>
      <w:r w:rsidRPr="008F6317">
        <w:rPr>
          <w:rFonts w:cs="Times New Roman"/>
          <w:b/>
          <w:sz w:val="28"/>
          <w:szCs w:val="28"/>
        </w:rPr>
        <w:t>thực</w:t>
      </w:r>
      <w:proofErr w:type="spellEnd"/>
      <w:r w:rsidRPr="008F6317">
        <w:rPr>
          <w:rFonts w:cs="Times New Roman"/>
          <w:b/>
          <w:sz w:val="28"/>
          <w:szCs w:val="28"/>
        </w:rPr>
        <w:t xml:space="preserve"> </w:t>
      </w:r>
      <w:proofErr w:type="spellStart"/>
      <w:r w:rsidRPr="008F6317">
        <w:rPr>
          <w:rFonts w:cs="Times New Roman"/>
          <w:b/>
          <w:sz w:val="28"/>
          <w:szCs w:val="28"/>
        </w:rPr>
        <w:t>hiện</w:t>
      </w:r>
      <w:proofErr w:type="spellEnd"/>
      <w:r w:rsidRPr="008F6317">
        <w:rPr>
          <w:rFonts w:cs="Times New Roman"/>
          <w:b/>
          <w:sz w:val="28"/>
          <w:szCs w:val="28"/>
        </w:rPr>
        <w:t xml:space="preserve"> </w:t>
      </w:r>
      <w:proofErr w:type="spellStart"/>
      <w:r w:rsidRPr="008F6317">
        <w:rPr>
          <w:rFonts w:cs="Times New Roman"/>
          <w:b/>
          <w:sz w:val="28"/>
          <w:szCs w:val="28"/>
        </w:rPr>
        <w:t>mô</w:t>
      </w:r>
      <w:proofErr w:type="spellEnd"/>
      <w:r w:rsidRPr="008F6317">
        <w:rPr>
          <w:rFonts w:cs="Times New Roman"/>
          <w:b/>
          <w:sz w:val="28"/>
          <w:szCs w:val="28"/>
        </w:rPr>
        <w:t xml:space="preserve"> </w:t>
      </w:r>
      <w:proofErr w:type="spellStart"/>
      <w:r w:rsidRPr="008F6317">
        <w:rPr>
          <w:rFonts w:cs="Times New Roman"/>
          <w:b/>
          <w:sz w:val="28"/>
          <w:szCs w:val="28"/>
        </w:rPr>
        <w:t>đun</w:t>
      </w:r>
      <w:proofErr w:type="spellEnd"/>
      <w:r w:rsidRPr="008F6317">
        <w:rPr>
          <w:rFonts w:cs="Times New Roman"/>
          <w:b/>
          <w:sz w:val="28"/>
          <w:szCs w:val="28"/>
        </w:rPr>
        <w:t>:</w:t>
      </w:r>
      <w:r w:rsidRPr="008F6317">
        <w:rPr>
          <w:rFonts w:cs="Times New Roman"/>
          <w:sz w:val="28"/>
          <w:szCs w:val="28"/>
        </w:rPr>
        <w:t xml:space="preserve"> 60 </w:t>
      </w:r>
      <w:proofErr w:type="spellStart"/>
      <w:r w:rsidRPr="008F6317">
        <w:rPr>
          <w:rFonts w:cs="Times New Roman"/>
          <w:sz w:val="28"/>
          <w:szCs w:val="28"/>
        </w:rPr>
        <w:t>giờ</w:t>
      </w:r>
      <w:proofErr w:type="spellEnd"/>
      <w:r w:rsidRPr="008F6317">
        <w:rPr>
          <w:rFonts w:cs="Times New Roman"/>
          <w:sz w:val="28"/>
          <w:szCs w:val="28"/>
        </w:rPr>
        <w:t xml:space="preserve">; (Lý </w:t>
      </w:r>
      <w:proofErr w:type="spellStart"/>
      <w:r w:rsidRPr="008F6317">
        <w:rPr>
          <w:rFonts w:cs="Times New Roman"/>
          <w:sz w:val="28"/>
          <w:szCs w:val="28"/>
        </w:rPr>
        <w:t>thuyết</w:t>
      </w:r>
      <w:proofErr w:type="spellEnd"/>
      <w:r w:rsidRPr="008F6317">
        <w:rPr>
          <w:rFonts w:cs="Times New Roman"/>
          <w:sz w:val="28"/>
          <w:szCs w:val="28"/>
        </w:rPr>
        <w:t xml:space="preserve">: 30 </w:t>
      </w:r>
      <w:proofErr w:type="spellStart"/>
      <w:r w:rsidRPr="008F6317">
        <w:rPr>
          <w:rFonts w:cs="Times New Roman"/>
          <w:sz w:val="28"/>
          <w:szCs w:val="28"/>
        </w:rPr>
        <w:t>giờ</w:t>
      </w:r>
      <w:proofErr w:type="spellEnd"/>
      <w:r w:rsidRPr="008F6317">
        <w:rPr>
          <w:rFonts w:cs="Times New Roman"/>
          <w:sz w:val="28"/>
          <w:szCs w:val="28"/>
        </w:rPr>
        <w:t xml:space="preserve">; </w:t>
      </w:r>
      <w:proofErr w:type="spellStart"/>
      <w:r w:rsidRPr="008F6317">
        <w:rPr>
          <w:rFonts w:cs="Times New Roman"/>
          <w:sz w:val="28"/>
          <w:szCs w:val="28"/>
        </w:rPr>
        <w:t>Thực</w:t>
      </w:r>
      <w:proofErr w:type="spellEnd"/>
      <w:r w:rsidRPr="008F6317">
        <w:rPr>
          <w:rFonts w:cs="Times New Roman"/>
          <w:sz w:val="28"/>
          <w:szCs w:val="28"/>
        </w:rPr>
        <w:t xml:space="preserve"> </w:t>
      </w:r>
      <w:proofErr w:type="spellStart"/>
      <w:r w:rsidRPr="008F6317">
        <w:rPr>
          <w:rFonts w:cs="Times New Roman"/>
          <w:sz w:val="28"/>
          <w:szCs w:val="28"/>
        </w:rPr>
        <w:t>hành</w:t>
      </w:r>
      <w:proofErr w:type="spellEnd"/>
      <w:r w:rsidRPr="008F6317">
        <w:rPr>
          <w:rFonts w:cs="Times New Roman"/>
          <w:sz w:val="28"/>
          <w:szCs w:val="28"/>
        </w:rPr>
        <w:t xml:space="preserve">, </w:t>
      </w:r>
      <w:proofErr w:type="spellStart"/>
      <w:r w:rsidRPr="008F6317">
        <w:rPr>
          <w:rFonts w:cs="Times New Roman"/>
          <w:sz w:val="28"/>
          <w:szCs w:val="28"/>
        </w:rPr>
        <w:t>thí</w:t>
      </w:r>
      <w:proofErr w:type="spellEnd"/>
      <w:r w:rsidRPr="008F6317">
        <w:rPr>
          <w:rFonts w:cs="Times New Roman"/>
          <w:sz w:val="28"/>
          <w:szCs w:val="28"/>
        </w:rPr>
        <w:t xml:space="preserve"> </w:t>
      </w:r>
      <w:proofErr w:type="spellStart"/>
      <w:r w:rsidRPr="008F6317">
        <w:rPr>
          <w:rFonts w:cs="Times New Roman"/>
          <w:sz w:val="28"/>
          <w:szCs w:val="28"/>
        </w:rPr>
        <w:t>nghiệm</w:t>
      </w:r>
      <w:proofErr w:type="spellEnd"/>
      <w:r w:rsidRPr="008F6317">
        <w:rPr>
          <w:rFonts w:cs="Times New Roman"/>
          <w:sz w:val="28"/>
          <w:szCs w:val="28"/>
        </w:rPr>
        <w:t xml:space="preserve">, </w:t>
      </w:r>
      <w:proofErr w:type="spellStart"/>
      <w:r w:rsidRPr="008F6317">
        <w:rPr>
          <w:rFonts w:cs="Times New Roman"/>
          <w:sz w:val="28"/>
          <w:szCs w:val="28"/>
        </w:rPr>
        <w:t>thảo</w:t>
      </w:r>
      <w:proofErr w:type="spellEnd"/>
      <w:r w:rsidRPr="008F6317">
        <w:rPr>
          <w:rFonts w:cs="Times New Roman"/>
          <w:sz w:val="28"/>
          <w:szCs w:val="28"/>
        </w:rPr>
        <w:t xml:space="preserve"> </w:t>
      </w:r>
      <w:proofErr w:type="spellStart"/>
      <w:r w:rsidRPr="008F6317">
        <w:rPr>
          <w:rFonts w:cs="Times New Roman"/>
          <w:sz w:val="28"/>
          <w:szCs w:val="28"/>
        </w:rPr>
        <w:t>luận</w:t>
      </w:r>
      <w:proofErr w:type="spellEnd"/>
      <w:r w:rsidRPr="008F6317">
        <w:rPr>
          <w:rFonts w:cs="Times New Roman"/>
          <w:sz w:val="28"/>
          <w:szCs w:val="28"/>
        </w:rPr>
        <w:t xml:space="preserve">, </w:t>
      </w:r>
      <w:proofErr w:type="spellStart"/>
      <w:r w:rsidRPr="008F6317">
        <w:rPr>
          <w:rFonts w:cs="Times New Roman"/>
          <w:sz w:val="28"/>
          <w:szCs w:val="28"/>
        </w:rPr>
        <w:t>bài</w:t>
      </w:r>
      <w:proofErr w:type="spellEnd"/>
      <w:r w:rsidRPr="008F6317">
        <w:rPr>
          <w:rFonts w:cs="Times New Roman"/>
          <w:sz w:val="28"/>
          <w:szCs w:val="28"/>
        </w:rPr>
        <w:t xml:space="preserve"> </w:t>
      </w:r>
      <w:proofErr w:type="spellStart"/>
      <w:r w:rsidRPr="008F6317">
        <w:rPr>
          <w:rFonts w:cs="Times New Roman"/>
          <w:sz w:val="28"/>
          <w:szCs w:val="28"/>
        </w:rPr>
        <w:t>tập</w:t>
      </w:r>
      <w:proofErr w:type="spellEnd"/>
      <w:r w:rsidRPr="008F6317">
        <w:rPr>
          <w:rFonts w:cs="Times New Roman"/>
          <w:sz w:val="28"/>
          <w:szCs w:val="28"/>
        </w:rPr>
        <w:t xml:space="preserve">: 26 </w:t>
      </w:r>
      <w:proofErr w:type="spellStart"/>
      <w:r w:rsidRPr="008F6317">
        <w:rPr>
          <w:rFonts w:cs="Times New Roman"/>
          <w:sz w:val="28"/>
          <w:szCs w:val="28"/>
        </w:rPr>
        <w:t>giờ</w:t>
      </w:r>
      <w:proofErr w:type="spellEnd"/>
      <w:r w:rsidRPr="008F6317">
        <w:rPr>
          <w:rFonts w:cs="Times New Roman"/>
          <w:sz w:val="28"/>
          <w:szCs w:val="28"/>
        </w:rPr>
        <w:t xml:space="preserve">; </w:t>
      </w:r>
      <w:proofErr w:type="spellStart"/>
      <w:r w:rsidRPr="008F6317">
        <w:rPr>
          <w:rFonts w:cs="Times New Roman"/>
          <w:sz w:val="28"/>
          <w:szCs w:val="28"/>
        </w:rPr>
        <w:t>Kiểm</w:t>
      </w:r>
      <w:proofErr w:type="spellEnd"/>
      <w:r w:rsidRPr="008F6317">
        <w:rPr>
          <w:rFonts w:cs="Times New Roman"/>
          <w:sz w:val="28"/>
          <w:szCs w:val="28"/>
        </w:rPr>
        <w:t xml:space="preserve"> </w:t>
      </w:r>
      <w:proofErr w:type="spellStart"/>
      <w:r w:rsidRPr="008F6317">
        <w:rPr>
          <w:rFonts w:cs="Times New Roman"/>
          <w:sz w:val="28"/>
          <w:szCs w:val="28"/>
        </w:rPr>
        <w:t>tra</w:t>
      </w:r>
      <w:proofErr w:type="spellEnd"/>
      <w:r w:rsidRPr="008F6317">
        <w:rPr>
          <w:rFonts w:cs="Times New Roman"/>
          <w:sz w:val="28"/>
          <w:szCs w:val="28"/>
        </w:rPr>
        <w:t xml:space="preserve">: 4 </w:t>
      </w:r>
      <w:proofErr w:type="spellStart"/>
      <w:r w:rsidRPr="008F6317">
        <w:rPr>
          <w:rFonts w:cs="Times New Roman"/>
          <w:sz w:val="28"/>
          <w:szCs w:val="28"/>
        </w:rPr>
        <w:t>giờ</w:t>
      </w:r>
      <w:proofErr w:type="spellEnd"/>
      <w:r w:rsidRPr="008F6317">
        <w:rPr>
          <w:rFonts w:cs="Times New Roman"/>
          <w:sz w:val="28"/>
          <w:szCs w:val="28"/>
        </w:rPr>
        <w:t>)</w:t>
      </w:r>
    </w:p>
    <w:p w14:paraId="1347D67D" w14:textId="77777777" w:rsidR="00835F17" w:rsidRPr="008F6317" w:rsidRDefault="00835F17" w:rsidP="00D461FE">
      <w:pPr>
        <w:spacing w:after="0" w:line="312" w:lineRule="auto"/>
        <w:rPr>
          <w:rFonts w:cs="Times New Roman"/>
          <w:sz w:val="28"/>
          <w:szCs w:val="28"/>
        </w:rPr>
      </w:pPr>
      <w:r w:rsidRPr="008F6317">
        <w:rPr>
          <w:rFonts w:cs="Times New Roman"/>
          <w:b/>
          <w:sz w:val="28"/>
          <w:szCs w:val="28"/>
        </w:rPr>
        <w:t xml:space="preserve">I. </w:t>
      </w:r>
      <w:proofErr w:type="spellStart"/>
      <w:r w:rsidRPr="008F6317">
        <w:rPr>
          <w:rFonts w:cs="Times New Roman"/>
          <w:b/>
          <w:sz w:val="28"/>
          <w:szCs w:val="28"/>
        </w:rPr>
        <w:t>Vị</w:t>
      </w:r>
      <w:proofErr w:type="spellEnd"/>
      <w:r w:rsidRPr="008F6317">
        <w:rPr>
          <w:rFonts w:cs="Times New Roman"/>
          <w:b/>
          <w:sz w:val="28"/>
          <w:szCs w:val="28"/>
        </w:rPr>
        <w:t xml:space="preserve"> </w:t>
      </w:r>
      <w:proofErr w:type="spellStart"/>
      <w:r w:rsidRPr="008F6317">
        <w:rPr>
          <w:rFonts w:cs="Times New Roman"/>
          <w:b/>
          <w:sz w:val="28"/>
          <w:szCs w:val="28"/>
        </w:rPr>
        <w:t>trí</w:t>
      </w:r>
      <w:proofErr w:type="spellEnd"/>
      <w:r w:rsidRPr="008F6317">
        <w:rPr>
          <w:rFonts w:cs="Times New Roman"/>
          <w:b/>
          <w:sz w:val="28"/>
          <w:szCs w:val="28"/>
        </w:rPr>
        <w:t xml:space="preserve">, </w:t>
      </w:r>
      <w:proofErr w:type="spellStart"/>
      <w:r w:rsidRPr="008F6317">
        <w:rPr>
          <w:rFonts w:cs="Times New Roman"/>
          <w:b/>
          <w:sz w:val="28"/>
          <w:szCs w:val="28"/>
        </w:rPr>
        <w:t>tính</w:t>
      </w:r>
      <w:proofErr w:type="spellEnd"/>
      <w:r w:rsidRPr="008F6317">
        <w:rPr>
          <w:rFonts w:cs="Times New Roman"/>
          <w:b/>
          <w:sz w:val="28"/>
          <w:szCs w:val="28"/>
        </w:rPr>
        <w:t xml:space="preserve"> </w:t>
      </w:r>
      <w:proofErr w:type="spellStart"/>
      <w:r w:rsidRPr="008F6317">
        <w:rPr>
          <w:rFonts w:cs="Times New Roman"/>
          <w:b/>
          <w:sz w:val="28"/>
          <w:szCs w:val="28"/>
        </w:rPr>
        <w:t>chất</w:t>
      </w:r>
      <w:proofErr w:type="spellEnd"/>
      <w:r w:rsidRPr="008F6317">
        <w:rPr>
          <w:rFonts w:cs="Times New Roman"/>
          <w:b/>
          <w:sz w:val="28"/>
          <w:szCs w:val="28"/>
        </w:rPr>
        <w:t xml:space="preserve"> </w:t>
      </w:r>
      <w:proofErr w:type="spellStart"/>
      <w:r w:rsidRPr="008F6317">
        <w:rPr>
          <w:rFonts w:cs="Times New Roman"/>
          <w:b/>
          <w:sz w:val="28"/>
          <w:szCs w:val="28"/>
        </w:rPr>
        <w:t>của</w:t>
      </w:r>
      <w:proofErr w:type="spellEnd"/>
      <w:r w:rsidRPr="008F6317">
        <w:rPr>
          <w:rFonts w:cs="Times New Roman"/>
          <w:b/>
          <w:sz w:val="28"/>
          <w:szCs w:val="28"/>
        </w:rPr>
        <w:t xml:space="preserve"> </w:t>
      </w:r>
      <w:proofErr w:type="spellStart"/>
      <w:r w:rsidRPr="008F6317">
        <w:rPr>
          <w:rFonts w:cs="Times New Roman"/>
          <w:b/>
          <w:sz w:val="28"/>
          <w:szCs w:val="28"/>
        </w:rPr>
        <w:t>môn</w:t>
      </w:r>
      <w:proofErr w:type="spellEnd"/>
      <w:r w:rsidRPr="008F6317">
        <w:rPr>
          <w:rFonts w:cs="Times New Roman"/>
          <w:b/>
          <w:sz w:val="28"/>
          <w:szCs w:val="28"/>
        </w:rPr>
        <w:t xml:space="preserve"> </w:t>
      </w:r>
      <w:proofErr w:type="spellStart"/>
      <w:r w:rsidRPr="008F6317">
        <w:rPr>
          <w:rFonts w:cs="Times New Roman"/>
          <w:b/>
          <w:sz w:val="28"/>
          <w:szCs w:val="28"/>
        </w:rPr>
        <w:t>học</w:t>
      </w:r>
      <w:proofErr w:type="spellEnd"/>
      <w:r w:rsidRPr="008F6317">
        <w:rPr>
          <w:rFonts w:cs="Times New Roman"/>
          <w:sz w:val="28"/>
          <w:szCs w:val="28"/>
        </w:rPr>
        <w:t>:</w:t>
      </w:r>
    </w:p>
    <w:p w14:paraId="45FC3A73" w14:textId="77777777" w:rsidR="00835F17" w:rsidRPr="008F6317" w:rsidRDefault="00835F17" w:rsidP="00D461FE">
      <w:pPr>
        <w:spacing w:after="0" w:line="312" w:lineRule="auto"/>
        <w:rPr>
          <w:rFonts w:cs="Times New Roman"/>
          <w:sz w:val="28"/>
          <w:szCs w:val="28"/>
          <w:lang w:val="vi-VN"/>
        </w:rPr>
      </w:pPr>
      <w:r w:rsidRPr="008F6317">
        <w:rPr>
          <w:rFonts w:cs="Times New Roman"/>
          <w:sz w:val="28"/>
          <w:szCs w:val="28"/>
        </w:rPr>
        <w:t xml:space="preserve">- </w:t>
      </w:r>
      <w:r w:rsidRPr="008F6317">
        <w:rPr>
          <w:rFonts w:cs="Times New Roman"/>
          <w:sz w:val="28"/>
          <w:szCs w:val="28"/>
          <w:lang w:val="vi-VN"/>
        </w:rPr>
        <w:t>Vị trí: Môn học có thể được bố trí học song song các môn học cơ sở; học trước các môn học, môn học chuyên môn nghề khác.</w:t>
      </w:r>
    </w:p>
    <w:p w14:paraId="785B1ABA" w14:textId="77777777" w:rsidR="00835F17" w:rsidRPr="008F6317" w:rsidRDefault="00835F17" w:rsidP="00D461FE">
      <w:pPr>
        <w:spacing w:after="0" w:line="312" w:lineRule="auto"/>
        <w:jc w:val="both"/>
        <w:rPr>
          <w:rFonts w:cs="Times New Roman"/>
          <w:sz w:val="28"/>
          <w:szCs w:val="28"/>
          <w:lang w:val="vi-VN"/>
        </w:rPr>
      </w:pPr>
      <w:r w:rsidRPr="008F6317">
        <w:rPr>
          <w:rFonts w:cs="Times New Roman"/>
          <w:sz w:val="28"/>
          <w:szCs w:val="28"/>
          <w:lang w:val="vi-VN"/>
        </w:rPr>
        <w:t>- Tính chất: Là môn học</w:t>
      </w:r>
      <w:r w:rsidRPr="008F6317">
        <w:rPr>
          <w:rFonts w:cs="Times New Roman"/>
          <w:bCs/>
          <w:sz w:val="28"/>
          <w:szCs w:val="28"/>
          <w:lang w:val="vi-VN"/>
        </w:rPr>
        <w:t xml:space="preserve"> b</w:t>
      </w:r>
      <w:r w:rsidRPr="008F6317">
        <w:rPr>
          <w:rFonts w:cs="Times New Roman"/>
          <w:sz w:val="28"/>
          <w:szCs w:val="28"/>
          <w:lang w:val="vi-VN"/>
        </w:rPr>
        <w:t>ắt buộc trong chương trình đào tạo nghề Cơ điện tử.</w:t>
      </w:r>
    </w:p>
    <w:p w14:paraId="5A1D4050" w14:textId="77777777" w:rsidR="00835F17" w:rsidRPr="008F6317" w:rsidRDefault="00835F17" w:rsidP="00D461FE">
      <w:pPr>
        <w:spacing w:after="0" w:line="312" w:lineRule="auto"/>
        <w:rPr>
          <w:rFonts w:cs="Times New Roman"/>
          <w:b/>
          <w:sz w:val="28"/>
          <w:szCs w:val="28"/>
          <w:lang w:val="vi-VN"/>
        </w:rPr>
      </w:pPr>
      <w:r w:rsidRPr="008F6317">
        <w:rPr>
          <w:rFonts w:cs="Times New Roman"/>
          <w:b/>
          <w:sz w:val="28"/>
          <w:szCs w:val="28"/>
          <w:lang w:val="vi-VN"/>
        </w:rPr>
        <w:t>II. Mục tiêu mô đun:</w:t>
      </w:r>
    </w:p>
    <w:p w14:paraId="2F3928E3" w14:textId="77777777" w:rsidR="00835F17" w:rsidRPr="008F6317" w:rsidRDefault="00835F17" w:rsidP="00D461FE">
      <w:pPr>
        <w:spacing w:after="0" w:line="312" w:lineRule="auto"/>
        <w:ind w:firstLine="284"/>
        <w:jc w:val="both"/>
        <w:rPr>
          <w:rFonts w:cs="Times New Roman"/>
          <w:sz w:val="28"/>
          <w:szCs w:val="28"/>
          <w:lang w:val="vi-VN"/>
        </w:rPr>
      </w:pPr>
      <w:r w:rsidRPr="008F6317">
        <w:rPr>
          <w:rFonts w:cs="Times New Roman"/>
          <w:sz w:val="28"/>
          <w:szCs w:val="28"/>
          <w:lang w:val="vi-VN"/>
        </w:rPr>
        <w:t xml:space="preserve">- Về kiến thức: </w:t>
      </w:r>
    </w:p>
    <w:p w14:paraId="3EE24E8D" w14:textId="77777777" w:rsidR="00835F17" w:rsidRPr="008F6317" w:rsidRDefault="00835F17" w:rsidP="00D461FE">
      <w:pPr>
        <w:spacing w:after="0" w:line="312" w:lineRule="auto"/>
        <w:ind w:firstLine="284"/>
        <w:jc w:val="both"/>
        <w:rPr>
          <w:rFonts w:cs="Times New Roman"/>
          <w:sz w:val="28"/>
          <w:szCs w:val="28"/>
        </w:rPr>
      </w:pPr>
      <w:r w:rsidRPr="008F6317">
        <w:rPr>
          <w:rFonts w:cs="Times New Roman"/>
          <w:sz w:val="28"/>
          <w:szCs w:val="28"/>
        </w:rPr>
        <w:t xml:space="preserve">+ </w:t>
      </w:r>
      <w:r w:rsidRPr="008F6317">
        <w:rPr>
          <w:rFonts w:cs="Times New Roman"/>
          <w:sz w:val="28"/>
          <w:szCs w:val="28"/>
          <w:lang w:val="vi-VN"/>
        </w:rPr>
        <w:t xml:space="preserve">Trình bày được </w:t>
      </w:r>
      <w:proofErr w:type="spellStart"/>
      <w:r w:rsidRPr="008F6317">
        <w:rPr>
          <w:rFonts w:cs="Times New Roman"/>
          <w:sz w:val="28"/>
          <w:szCs w:val="28"/>
        </w:rPr>
        <w:t>các</w:t>
      </w:r>
      <w:proofErr w:type="spellEnd"/>
      <w:r w:rsidRPr="008F6317">
        <w:rPr>
          <w:rFonts w:cs="Times New Roman"/>
          <w:sz w:val="28"/>
          <w:szCs w:val="28"/>
        </w:rPr>
        <w:t xml:space="preserve"> </w:t>
      </w:r>
      <w:r w:rsidRPr="008F6317">
        <w:rPr>
          <w:rFonts w:cs="Times New Roman"/>
          <w:sz w:val="28"/>
          <w:szCs w:val="28"/>
          <w:lang w:val="vi-VN"/>
        </w:rPr>
        <w:t>qui tắc an toàn điện</w:t>
      </w:r>
      <w:r w:rsidRPr="008F6317">
        <w:rPr>
          <w:rFonts w:cs="Times New Roman"/>
          <w:sz w:val="28"/>
          <w:szCs w:val="28"/>
        </w:rPr>
        <w:t>.</w:t>
      </w:r>
    </w:p>
    <w:p w14:paraId="0AEC5902" w14:textId="77777777" w:rsidR="00835F17" w:rsidRPr="008F6317" w:rsidRDefault="00835F17" w:rsidP="00D461FE">
      <w:pPr>
        <w:spacing w:after="0" w:line="312" w:lineRule="auto"/>
        <w:ind w:firstLine="284"/>
        <w:jc w:val="both"/>
        <w:rPr>
          <w:rFonts w:cs="Times New Roman"/>
          <w:sz w:val="28"/>
          <w:szCs w:val="28"/>
          <w:lang w:val="vi-VN"/>
        </w:rPr>
      </w:pPr>
      <w:r w:rsidRPr="008F6317">
        <w:rPr>
          <w:rFonts w:cs="Times New Roman"/>
          <w:sz w:val="28"/>
          <w:szCs w:val="28"/>
        </w:rPr>
        <w:t>+</w:t>
      </w:r>
      <w:r w:rsidRPr="008F6317">
        <w:rPr>
          <w:rFonts w:cs="Times New Roman"/>
          <w:sz w:val="28"/>
          <w:szCs w:val="28"/>
          <w:lang w:val="vi-VN"/>
        </w:rPr>
        <w:t xml:space="preserve"> </w:t>
      </w:r>
      <w:r w:rsidRPr="008F6317">
        <w:rPr>
          <w:rFonts w:cs="Times New Roman"/>
          <w:sz w:val="28"/>
          <w:szCs w:val="28"/>
        </w:rPr>
        <w:t>L</w:t>
      </w:r>
      <w:r w:rsidRPr="008F6317">
        <w:rPr>
          <w:rFonts w:cs="Times New Roman"/>
          <w:sz w:val="28"/>
          <w:szCs w:val="28"/>
          <w:lang w:val="vi-VN"/>
        </w:rPr>
        <w:t>ựa chọn và sử dụng các loại dụng cụ cần thiết cho công việc cơ bản điện và trình bày được công dụng của chúng.</w:t>
      </w:r>
    </w:p>
    <w:p w14:paraId="281F56C7" w14:textId="77777777" w:rsidR="00835F17" w:rsidRPr="008F6317" w:rsidRDefault="00835F17" w:rsidP="00D461FE">
      <w:pPr>
        <w:spacing w:after="0" w:line="312" w:lineRule="auto"/>
        <w:ind w:firstLine="284"/>
        <w:jc w:val="both"/>
        <w:rPr>
          <w:rFonts w:cs="Times New Roman"/>
          <w:sz w:val="28"/>
          <w:szCs w:val="28"/>
          <w:lang w:val="vi-VN"/>
        </w:rPr>
      </w:pPr>
      <w:r w:rsidRPr="008F6317">
        <w:rPr>
          <w:rFonts w:cs="Times New Roman"/>
          <w:sz w:val="28"/>
          <w:szCs w:val="28"/>
          <w:lang w:val="vi-VN"/>
        </w:rPr>
        <w:t xml:space="preserve">- Về kỹ năng: </w:t>
      </w:r>
    </w:p>
    <w:p w14:paraId="5550DAD8" w14:textId="77777777" w:rsidR="00835F17" w:rsidRPr="008F6317" w:rsidRDefault="00835F17" w:rsidP="00D461FE">
      <w:pPr>
        <w:spacing w:after="0" w:line="312" w:lineRule="auto"/>
        <w:ind w:firstLine="709"/>
        <w:jc w:val="both"/>
        <w:rPr>
          <w:rFonts w:cs="Times New Roman"/>
          <w:sz w:val="28"/>
          <w:szCs w:val="28"/>
          <w:lang w:val="vi-VN"/>
        </w:rPr>
      </w:pPr>
      <w:r w:rsidRPr="008F6317">
        <w:rPr>
          <w:rFonts w:cs="Times New Roman"/>
          <w:sz w:val="28"/>
          <w:szCs w:val="28"/>
          <w:lang w:val="vi-VN"/>
        </w:rPr>
        <w:t>+ Vẽ được sơ đồ lắp ráp mạch điện và thực hiện theo đúng các bước của qui trình lắp ráp.</w:t>
      </w:r>
    </w:p>
    <w:p w14:paraId="19E88669" w14:textId="77777777" w:rsidR="00835F17" w:rsidRPr="008F6317" w:rsidRDefault="00835F17" w:rsidP="00D461FE">
      <w:pPr>
        <w:spacing w:after="0" w:line="312" w:lineRule="auto"/>
        <w:ind w:firstLine="709"/>
        <w:jc w:val="both"/>
        <w:rPr>
          <w:rFonts w:cs="Times New Roman"/>
          <w:sz w:val="28"/>
          <w:szCs w:val="28"/>
          <w:lang w:val="pl-PL"/>
        </w:rPr>
      </w:pPr>
      <w:r w:rsidRPr="008F6317">
        <w:rPr>
          <w:rFonts w:cs="Times New Roman"/>
          <w:sz w:val="28"/>
          <w:szCs w:val="28"/>
          <w:lang w:val="vi-VN"/>
        </w:rPr>
        <w:t xml:space="preserve">+ </w:t>
      </w:r>
      <w:r w:rsidRPr="008F6317">
        <w:rPr>
          <w:rFonts w:cs="Times New Roman"/>
          <w:sz w:val="28"/>
          <w:szCs w:val="28"/>
          <w:lang w:val="pl-PL"/>
        </w:rPr>
        <w:t>Sử dụng thành thạo các thiết bị đo thông dụng để đo các đại lượng, thông số trong mạch điện.</w:t>
      </w:r>
    </w:p>
    <w:p w14:paraId="087919E1" w14:textId="77777777" w:rsidR="00835F17" w:rsidRPr="008F6317" w:rsidRDefault="00835F17" w:rsidP="00D461FE">
      <w:pPr>
        <w:spacing w:after="0" w:line="312" w:lineRule="auto"/>
        <w:ind w:firstLine="709"/>
        <w:jc w:val="both"/>
        <w:rPr>
          <w:rFonts w:cs="Times New Roman"/>
          <w:sz w:val="28"/>
          <w:szCs w:val="28"/>
          <w:lang w:val="pl-PL"/>
        </w:rPr>
      </w:pPr>
      <w:r w:rsidRPr="008F6317">
        <w:rPr>
          <w:rFonts w:cs="Times New Roman"/>
          <w:sz w:val="28"/>
          <w:szCs w:val="28"/>
          <w:lang w:val="pl-PL"/>
        </w:rPr>
        <w:t>+ Đo được dòng điện, điện áp trong mạch điện một chiều và xoay chiều.</w:t>
      </w:r>
    </w:p>
    <w:p w14:paraId="28E274E7" w14:textId="77777777" w:rsidR="00835F17" w:rsidRPr="008F6317" w:rsidRDefault="00835F17" w:rsidP="00D461FE">
      <w:pPr>
        <w:spacing w:after="0" w:line="312" w:lineRule="auto"/>
        <w:ind w:firstLine="709"/>
        <w:jc w:val="both"/>
        <w:rPr>
          <w:rFonts w:cs="Times New Roman"/>
          <w:sz w:val="28"/>
          <w:szCs w:val="28"/>
          <w:lang w:val="pl-PL"/>
        </w:rPr>
      </w:pPr>
      <w:r w:rsidRPr="008F6317">
        <w:rPr>
          <w:rFonts w:cs="Times New Roman"/>
          <w:sz w:val="28"/>
          <w:szCs w:val="28"/>
          <w:lang w:val="pl-PL"/>
        </w:rPr>
        <w:t>+ Lắp đặt được các mạch đèn chiếu sáng cơ bản.</w:t>
      </w:r>
    </w:p>
    <w:p w14:paraId="12AB832F" w14:textId="77777777" w:rsidR="00835F17" w:rsidRPr="008F6317" w:rsidRDefault="00835F17" w:rsidP="00D461FE">
      <w:pPr>
        <w:spacing w:after="0" w:line="312" w:lineRule="auto"/>
        <w:ind w:firstLine="709"/>
        <w:jc w:val="both"/>
        <w:rPr>
          <w:rFonts w:cs="Times New Roman"/>
          <w:sz w:val="28"/>
          <w:szCs w:val="28"/>
          <w:lang w:val="vi-VN"/>
        </w:rPr>
      </w:pPr>
      <w:r w:rsidRPr="008F6317">
        <w:rPr>
          <w:rFonts w:cs="Times New Roman"/>
          <w:sz w:val="28"/>
          <w:szCs w:val="28"/>
          <w:lang w:val="pl-PL"/>
        </w:rPr>
        <w:t>+ Thực hiện được các mối nối dây cơ bản.</w:t>
      </w:r>
    </w:p>
    <w:p w14:paraId="58D45D91" w14:textId="77777777" w:rsidR="00835F17" w:rsidRPr="008F6317" w:rsidRDefault="00835F17" w:rsidP="00D461FE">
      <w:pPr>
        <w:spacing w:after="0" w:line="312" w:lineRule="auto"/>
        <w:ind w:firstLine="284"/>
        <w:jc w:val="both"/>
        <w:rPr>
          <w:rFonts w:cs="Times New Roman"/>
          <w:sz w:val="28"/>
          <w:szCs w:val="28"/>
          <w:lang w:val="vi-VN"/>
        </w:rPr>
      </w:pPr>
      <w:r w:rsidRPr="008F6317">
        <w:rPr>
          <w:rFonts w:cs="Times New Roman"/>
          <w:sz w:val="28"/>
          <w:szCs w:val="28"/>
          <w:lang w:val="vi-VN"/>
        </w:rPr>
        <w:t>- Về năng lực tự chủ và trách nhiệm:</w:t>
      </w:r>
    </w:p>
    <w:p w14:paraId="6616660E" w14:textId="77777777" w:rsidR="00835F17" w:rsidRPr="008F6317" w:rsidRDefault="00835F17" w:rsidP="00D461FE">
      <w:pPr>
        <w:tabs>
          <w:tab w:val="left" w:pos="600"/>
        </w:tabs>
        <w:spacing w:after="0" w:line="312" w:lineRule="auto"/>
        <w:ind w:firstLine="600"/>
        <w:jc w:val="both"/>
        <w:rPr>
          <w:rFonts w:cs="Times New Roman"/>
          <w:sz w:val="28"/>
          <w:szCs w:val="28"/>
          <w:lang w:val="vi-VN"/>
        </w:rPr>
      </w:pPr>
      <w:r w:rsidRPr="008F6317">
        <w:rPr>
          <w:rFonts w:cs="Times New Roman"/>
          <w:sz w:val="28"/>
          <w:szCs w:val="28"/>
          <w:lang w:val="vi-VN"/>
        </w:rPr>
        <w:t>+ Bảo quản tốt các thiết bị, dụng cụ, sản phẩm.</w:t>
      </w:r>
    </w:p>
    <w:p w14:paraId="045613E3" w14:textId="77777777" w:rsidR="00835F17" w:rsidRPr="008F6317" w:rsidRDefault="00835F17" w:rsidP="00D461FE">
      <w:pPr>
        <w:tabs>
          <w:tab w:val="left" w:pos="600"/>
        </w:tabs>
        <w:spacing w:after="0" w:line="312" w:lineRule="auto"/>
        <w:ind w:firstLine="600"/>
        <w:jc w:val="both"/>
        <w:rPr>
          <w:rFonts w:cs="Times New Roman"/>
          <w:sz w:val="28"/>
          <w:szCs w:val="28"/>
          <w:lang w:val="vi-VN"/>
        </w:rPr>
      </w:pPr>
      <w:r w:rsidRPr="008F6317">
        <w:rPr>
          <w:rFonts w:cs="Times New Roman"/>
          <w:sz w:val="28"/>
          <w:szCs w:val="28"/>
          <w:lang w:val="vi-VN"/>
        </w:rPr>
        <w:t>+ Tổ chức nơi làm việc gọn gàng, ngăn nắp và đúng các biện pháp an toàn.</w:t>
      </w:r>
    </w:p>
    <w:p w14:paraId="7545950C" w14:textId="77777777" w:rsidR="00835F17" w:rsidRPr="008F6317" w:rsidRDefault="00835F17" w:rsidP="00D461FE">
      <w:pPr>
        <w:tabs>
          <w:tab w:val="left" w:pos="600"/>
        </w:tabs>
        <w:spacing w:after="0" w:line="312" w:lineRule="auto"/>
        <w:rPr>
          <w:rFonts w:cs="Times New Roman"/>
          <w:sz w:val="28"/>
          <w:szCs w:val="28"/>
          <w:lang w:val="vi-VN"/>
        </w:rPr>
      </w:pPr>
      <w:r w:rsidRPr="008F6317">
        <w:rPr>
          <w:rFonts w:cs="Times New Roman"/>
          <w:iCs/>
          <w:sz w:val="28"/>
          <w:szCs w:val="28"/>
          <w:lang w:val="vi-VN"/>
        </w:rPr>
        <w:tab/>
        <w:t xml:space="preserve">+ </w:t>
      </w:r>
      <w:r w:rsidRPr="008F6317">
        <w:rPr>
          <w:rFonts w:cs="Times New Roman"/>
          <w:sz w:val="28"/>
          <w:szCs w:val="28"/>
          <w:lang w:val="vi-VN"/>
        </w:rPr>
        <w:t>Chủ động và sáng tạo trong học tập.</w:t>
      </w:r>
    </w:p>
    <w:p w14:paraId="0973E64C" w14:textId="77777777" w:rsidR="00835F17" w:rsidRPr="008F6317" w:rsidRDefault="00835F17" w:rsidP="00D461FE">
      <w:pPr>
        <w:spacing w:after="0" w:line="312" w:lineRule="auto"/>
        <w:rPr>
          <w:rFonts w:cs="Times New Roman"/>
          <w:b/>
          <w:sz w:val="28"/>
          <w:szCs w:val="28"/>
          <w:lang w:val="vi-VN"/>
        </w:rPr>
      </w:pPr>
      <w:r w:rsidRPr="008F6317">
        <w:rPr>
          <w:rFonts w:cs="Times New Roman"/>
          <w:b/>
          <w:sz w:val="28"/>
          <w:szCs w:val="28"/>
          <w:lang w:val="vi-VN"/>
        </w:rPr>
        <w:t>III. Nội dung mô đun:</w:t>
      </w:r>
    </w:p>
    <w:p w14:paraId="3E56ABAE" w14:textId="77777777" w:rsidR="00835F17" w:rsidRPr="008F6317" w:rsidRDefault="00835F17" w:rsidP="00D461FE">
      <w:pPr>
        <w:pStyle w:val="ListParagraph"/>
        <w:numPr>
          <w:ilvl w:val="0"/>
          <w:numId w:val="33"/>
        </w:numPr>
        <w:spacing w:after="0" w:line="312" w:lineRule="auto"/>
        <w:jc w:val="both"/>
        <w:rPr>
          <w:sz w:val="28"/>
          <w:szCs w:val="28"/>
          <w:lang w:val="vi-VN"/>
        </w:rPr>
      </w:pPr>
      <w:r w:rsidRPr="008F6317">
        <w:rPr>
          <w:sz w:val="28"/>
          <w:szCs w:val="28"/>
          <w:lang w:val="vi-VN"/>
        </w:rPr>
        <w:t>Nội dung tổng quát và phân phối thời gian</w:t>
      </w:r>
    </w:p>
    <w:p w14:paraId="1E050349" w14:textId="77777777" w:rsidR="00835F17" w:rsidRPr="008F6317" w:rsidRDefault="00835F17" w:rsidP="00D461FE">
      <w:pPr>
        <w:spacing w:after="0" w:line="312" w:lineRule="auto"/>
        <w:jc w:val="both"/>
        <w:rPr>
          <w:rFonts w:cs="Times New Roman"/>
          <w:sz w:val="28"/>
          <w:szCs w:val="28"/>
          <w:lang w:val="vi-VN"/>
        </w:rPr>
      </w:pPr>
    </w:p>
    <w:tbl>
      <w:tblPr>
        <w:tblW w:w="9923" w:type="dxa"/>
        <w:tblInd w:w="-2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3"/>
        <w:gridCol w:w="4594"/>
        <w:gridCol w:w="992"/>
        <w:gridCol w:w="992"/>
        <w:gridCol w:w="1560"/>
        <w:gridCol w:w="992"/>
      </w:tblGrid>
      <w:tr w:rsidR="00371CDB" w:rsidRPr="008F6317" w14:paraId="62E9F236" w14:textId="77777777" w:rsidTr="006A394B">
        <w:trPr>
          <w:trHeight w:val="420"/>
          <w:tblHeader/>
        </w:trPr>
        <w:tc>
          <w:tcPr>
            <w:tcW w:w="793" w:type="dxa"/>
            <w:vMerge w:val="restart"/>
            <w:vAlign w:val="center"/>
          </w:tcPr>
          <w:p w14:paraId="415BCF87" w14:textId="77777777" w:rsidR="00835F17" w:rsidRPr="008F6317" w:rsidRDefault="00835F17" w:rsidP="00D461FE">
            <w:pPr>
              <w:spacing w:after="0" w:line="312" w:lineRule="auto"/>
              <w:jc w:val="center"/>
              <w:rPr>
                <w:rFonts w:cs="Times New Roman"/>
                <w:b/>
                <w:sz w:val="28"/>
                <w:szCs w:val="28"/>
              </w:rPr>
            </w:pPr>
            <w:r w:rsidRPr="008F6317">
              <w:rPr>
                <w:rFonts w:cs="Times New Roman"/>
                <w:b/>
                <w:sz w:val="28"/>
                <w:szCs w:val="28"/>
              </w:rPr>
              <w:lastRenderedPageBreak/>
              <w:t>SỐ TT</w:t>
            </w:r>
          </w:p>
        </w:tc>
        <w:tc>
          <w:tcPr>
            <w:tcW w:w="4594" w:type="dxa"/>
            <w:vMerge w:val="restart"/>
            <w:vAlign w:val="center"/>
          </w:tcPr>
          <w:p w14:paraId="7A3536DF" w14:textId="77777777" w:rsidR="00835F17" w:rsidRPr="008F6317" w:rsidRDefault="00835F17" w:rsidP="00D461FE">
            <w:pPr>
              <w:spacing w:after="0" w:line="312" w:lineRule="auto"/>
              <w:jc w:val="center"/>
              <w:rPr>
                <w:rFonts w:cs="Times New Roman"/>
                <w:b/>
                <w:sz w:val="28"/>
                <w:szCs w:val="28"/>
              </w:rPr>
            </w:pPr>
            <w:proofErr w:type="spellStart"/>
            <w:r w:rsidRPr="008F6317">
              <w:rPr>
                <w:rFonts w:cs="Times New Roman"/>
                <w:b/>
                <w:sz w:val="28"/>
                <w:szCs w:val="28"/>
              </w:rPr>
              <w:t>Tên</w:t>
            </w:r>
            <w:proofErr w:type="spellEnd"/>
            <w:r w:rsidRPr="008F6317">
              <w:rPr>
                <w:rFonts w:cs="Times New Roman"/>
                <w:b/>
                <w:sz w:val="28"/>
                <w:szCs w:val="28"/>
              </w:rPr>
              <w:t xml:space="preserve"> </w:t>
            </w:r>
            <w:proofErr w:type="spellStart"/>
            <w:r w:rsidRPr="008F6317">
              <w:rPr>
                <w:rFonts w:cs="Times New Roman"/>
                <w:b/>
                <w:sz w:val="28"/>
                <w:szCs w:val="28"/>
              </w:rPr>
              <w:t>chương</w:t>
            </w:r>
            <w:proofErr w:type="spellEnd"/>
            <w:r w:rsidRPr="008F6317">
              <w:rPr>
                <w:rFonts w:cs="Times New Roman"/>
                <w:b/>
                <w:sz w:val="28"/>
                <w:szCs w:val="28"/>
              </w:rPr>
              <w:t xml:space="preserve">, </w:t>
            </w:r>
            <w:proofErr w:type="spellStart"/>
            <w:r w:rsidRPr="008F6317">
              <w:rPr>
                <w:rFonts w:cs="Times New Roman"/>
                <w:b/>
                <w:sz w:val="28"/>
                <w:szCs w:val="28"/>
              </w:rPr>
              <w:t>mục</w:t>
            </w:r>
            <w:proofErr w:type="spellEnd"/>
          </w:p>
        </w:tc>
        <w:tc>
          <w:tcPr>
            <w:tcW w:w="4536" w:type="dxa"/>
            <w:gridSpan w:val="4"/>
            <w:vAlign w:val="center"/>
          </w:tcPr>
          <w:p w14:paraId="6686F821" w14:textId="77777777" w:rsidR="00835F17" w:rsidRPr="008F6317" w:rsidRDefault="00835F17" w:rsidP="00D461FE">
            <w:pPr>
              <w:spacing w:after="0" w:line="312" w:lineRule="auto"/>
              <w:jc w:val="center"/>
              <w:rPr>
                <w:rFonts w:cs="Times New Roman"/>
                <w:b/>
                <w:sz w:val="28"/>
                <w:szCs w:val="28"/>
              </w:rPr>
            </w:pPr>
            <w:proofErr w:type="spellStart"/>
            <w:r w:rsidRPr="008F6317">
              <w:rPr>
                <w:rFonts w:cs="Times New Roman"/>
                <w:b/>
                <w:sz w:val="28"/>
                <w:szCs w:val="28"/>
              </w:rPr>
              <w:t>Thời</w:t>
            </w:r>
            <w:proofErr w:type="spellEnd"/>
            <w:r w:rsidRPr="008F6317">
              <w:rPr>
                <w:rFonts w:cs="Times New Roman"/>
                <w:b/>
                <w:sz w:val="28"/>
                <w:szCs w:val="28"/>
              </w:rPr>
              <w:t xml:space="preserve"> </w:t>
            </w:r>
            <w:proofErr w:type="spellStart"/>
            <w:r w:rsidRPr="008F6317">
              <w:rPr>
                <w:rFonts w:cs="Times New Roman"/>
                <w:b/>
                <w:sz w:val="28"/>
                <w:szCs w:val="28"/>
              </w:rPr>
              <w:t>gian</w:t>
            </w:r>
            <w:proofErr w:type="spellEnd"/>
            <w:r w:rsidRPr="008F6317">
              <w:rPr>
                <w:rFonts w:cs="Times New Roman"/>
                <w:b/>
                <w:sz w:val="28"/>
                <w:szCs w:val="28"/>
              </w:rPr>
              <w:t xml:space="preserve"> (</w:t>
            </w:r>
            <w:proofErr w:type="spellStart"/>
            <w:r w:rsidRPr="008F6317">
              <w:rPr>
                <w:rFonts w:cs="Times New Roman"/>
                <w:b/>
                <w:sz w:val="28"/>
                <w:szCs w:val="28"/>
              </w:rPr>
              <w:t>giờ</w:t>
            </w:r>
            <w:proofErr w:type="spellEnd"/>
            <w:r w:rsidRPr="008F6317">
              <w:rPr>
                <w:rFonts w:cs="Times New Roman"/>
                <w:b/>
                <w:sz w:val="28"/>
                <w:szCs w:val="28"/>
              </w:rPr>
              <w:t>)</w:t>
            </w:r>
          </w:p>
        </w:tc>
      </w:tr>
      <w:tr w:rsidR="00371CDB" w:rsidRPr="008F6317" w14:paraId="6D670950" w14:textId="77777777" w:rsidTr="006A394B">
        <w:trPr>
          <w:trHeight w:val="420"/>
          <w:tblHeader/>
        </w:trPr>
        <w:tc>
          <w:tcPr>
            <w:tcW w:w="793" w:type="dxa"/>
            <w:vMerge/>
            <w:tcBorders>
              <w:bottom w:val="single" w:sz="4" w:space="0" w:color="auto"/>
            </w:tcBorders>
            <w:vAlign w:val="center"/>
          </w:tcPr>
          <w:p w14:paraId="43FDF4DB" w14:textId="77777777" w:rsidR="00835F17" w:rsidRPr="008F6317" w:rsidRDefault="00835F17" w:rsidP="00D461FE">
            <w:pPr>
              <w:spacing w:after="0" w:line="312" w:lineRule="auto"/>
              <w:jc w:val="center"/>
              <w:rPr>
                <w:rFonts w:cs="Times New Roman"/>
                <w:b/>
                <w:sz w:val="28"/>
                <w:szCs w:val="28"/>
              </w:rPr>
            </w:pPr>
          </w:p>
        </w:tc>
        <w:tc>
          <w:tcPr>
            <w:tcW w:w="4594" w:type="dxa"/>
            <w:vMerge/>
            <w:tcBorders>
              <w:bottom w:val="single" w:sz="4" w:space="0" w:color="auto"/>
            </w:tcBorders>
            <w:vAlign w:val="center"/>
          </w:tcPr>
          <w:p w14:paraId="00A75D57" w14:textId="77777777" w:rsidR="00835F17" w:rsidRPr="008F6317" w:rsidRDefault="00835F17" w:rsidP="00D461FE">
            <w:pPr>
              <w:spacing w:after="0" w:line="312" w:lineRule="auto"/>
              <w:jc w:val="center"/>
              <w:rPr>
                <w:rFonts w:cs="Times New Roman"/>
                <w:b/>
                <w:sz w:val="28"/>
                <w:szCs w:val="28"/>
              </w:rPr>
            </w:pPr>
          </w:p>
        </w:tc>
        <w:tc>
          <w:tcPr>
            <w:tcW w:w="992" w:type="dxa"/>
            <w:tcBorders>
              <w:bottom w:val="single" w:sz="4" w:space="0" w:color="auto"/>
            </w:tcBorders>
            <w:vAlign w:val="center"/>
          </w:tcPr>
          <w:p w14:paraId="2FB475AC" w14:textId="77777777" w:rsidR="00835F17" w:rsidRPr="008F6317" w:rsidRDefault="00835F17" w:rsidP="00D461FE">
            <w:pPr>
              <w:spacing w:after="0" w:line="312" w:lineRule="auto"/>
              <w:ind w:left="-43" w:right="-44"/>
              <w:jc w:val="center"/>
              <w:rPr>
                <w:rFonts w:cs="Times New Roman"/>
                <w:b/>
                <w:sz w:val="28"/>
                <w:szCs w:val="28"/>
              </w:rPr>
            </w:pPr>
            <w:proofErr w:type="spellStart"/>
            <w:r w:rsidRPr="008F6317">
              <w:rPr>
                <w:rFonts w:cs="Times New Roman"/>
                <w:b/>
                <w:sz w:val="28"/>
                <w:szCs w:val="28"/>
              </w:rPr>
              <w:t>Tổng</w:t>
            </w:r>
            <w:proofErr w:type="spellEnd"/>
            <w:r w:rsidRPr="008F6317">
              <w:rPr>
                <w:rFonts w:cs="Times New Roman"/>
                <w:b/>
                <w:sz w:val="28"/>
                <w:szCs w:val="28"/>
              </w:rPr>
              <w:t xml:space="preserve"> </w:t>
            </w:r>
            <w:proofErr w:type="spellStart"/>
            <w:r w:rsidRPr="008F6317">
              <w:rPr>
                <w:rFonts w:cs="Times New Roman"/>
                <w:b/>
                <w:sz w:val="28"/>
                <w:szCs w:val="28"/>
              </w:rPr>
              <w:t>số</w:t>
            </w:r>
            <w:proofErr w:type="spellEnd"/>
          </w:p>
        </w:tc>
        <w:tc>
          <w:tcPr>
            <w:tcW w:w="992" w:type="dxa"/>
            <w:tcBorders>
              <w:bottom w:val="single" w:sz="4" w:space="0" w:color="auto"/>
            </w:tcBorders>
            <w:vAlign w:val="center"/>
          </w:tcPr>
          <w:p w14:paraId="391321A0" w14:textId="77777777" w:rsidR="00835F17" w:rsidRPr="008F6317" w:rsidRDefault="00835F17" w:rsidP="00D461FE">
            <w:pPr>
              <w:spacing w:after="0" w:line="312" w:lineRule="auto"/>
              <w:ind w:left="-43" w:right="-44"/>
              <w:jc w:val="center"/>
              <w:rPr>
                <w:rFonts w:cs="Times New Roman"/>
                <w:b/>
                <w:sz w:val="28"/>
                <w:szCs w:val="28"/>
              </w:rPr>
            </w:pPr>
            <w:r w:rsidRPr="008F6317">
              <w:rPr>
                <w:rFonts w:cs="Times New Roman"/>
                <w:b/>
                <w:sz w:val="28"/>
                <w:szCs w:val="28"/>
              </w:rPr>
              <w:t xml:space="preserve">Lý </w:t>
            </w:r>
            <w:proofErr w:type="spellStart"/>
            <w:r w:rsidRPr="008F6317">
              <w:rPr>
                <w:rFonts w:cs="Times New Roman"/>
                <w:b/>
                <w:sz w:val="28"/>
                <w:szCs w:val="28"/>
              </w:rPr>
              <w:t>thuyết</w:t>
            </w:r>
            <w:proofErr w:type="spellEnd"/>
          </w:p>
        </w:tc>
        <w:tc>
          <w:tcPr>
            <w:tcW w:w="1560" w:type="dxa"/>
            <w:tcBorders>
              <w:bottom w:val="single" w:sz="4" w:space="0" w:color="auto"/>
            </w:tcBorders>
            <w:vAlign w:val="center"/>
          </w:tcPr>
          <w:p w14:paraId="2DFDC9CF" w14:textId="77777777" w:rsidR="00835F17" w:rsidRPr="008F6317" w:rsidRDefault="00835F17" w:rsidP="00D461FE">
            <w:pPr>
              <w:spacing w:after="0" w:line="312" w:lineRule="auto"/>
              <w:ind w:left="-43" w:right="-44"/>
              <w:jc w:val="center"/>
              <w:rPr>
                <w:rFonts w:cs="Times New Roman"/>
                <w:b/>
                <w:sz w:val="28"/>
                <w:szCs w:val="28"/>
              </w:rPr>
            </w:pPr>
            <w:proofErr w:type="spellStart"/>
            <w:r w:rsidRPr="008F6317">
              <w:rPr>
                <w:rFonts w:cs="Times New Roman"/>
                <w:b/>
                <w:sz w:val="28"/>
                <w:szCs w:val="28"/>
              </w:rPr>
              <w:t>Thực</w:t>
            </w:r>
            <w:proofErr w:type="spellEnd"/>
            <w:r w:rsidRPr="008F6317">
              <w:rPr>
                <w:rFonts w:cs="Times New Roman"/>
                <w:b/>
                <w:sz w:val="28"/>
                <w:szCs w:val="28"/>
              </w:rPr>
              <w:t xml:space="preserve"> </w:t>
            </w:r>
            <w:proofErr w:type="spellStart"/>
            <w:r w:rsidRPr="008F6317">
              <w:rPr>
                <w:rFonts w:cs="Times New Roman"/>
                <w:b/>
                <w:sz w:val="28"/>
                <w:szCs w:val="28"/>
              </w:rPr>
              <w:t>hành</w:t>
            </w:r>
            <w:proofErr w:type="spellEnd"/>
            <w:r w:rsidRPr="008F6317">
              <w:rPr>
                <w:rFonts w:cs="Times New Roman"/>
                <w:b/>
                <w:sz w:val="28"/>
                <w:szCs w:val="28"/>
              </w:rPr>
              <w:t xml:space="preserve">, </w:t>
            </w:r>
            <w:proofErr w:type="spellStart"/>
            <w:r w:rsidRPr="008F6317">
              <w:rPr>
                <w:rFonts w:cs="Times New Roman"/>
                <w:b/>
                <w:sz w:val="28"/>
                <w:szCs w:val="28"/>
              </w:rPr>
              <w:t>thí</w:t>
            </w:r>
            <w:proofErr w:type="spellEnd"/>
            <w:r w:rsidRPr="008F6317">
              <w:rPr>
                <w:rFonts w:cs="Times New Roman"/>
                <w:b/>
                <w:sz w:val="28"/>
                <w:szCs w:val="28"/>
              </w:rPr>
              <w:t xml:space="preserve"> </w:t>
            </w:r>
            <w:proofErr w:type="spellStart"/>
            <w:r w:rsidRPr="008F6317">
              <w:rPr>
                <w:rFonts w:cs="Times New Roman"/>
                <w:b/>
                <w:sz w:val="28"/>
                <w:szCs w:val="28"/>
              </w:rPr>
              <w:t>nghiệm</w:t>
            </w:r>
            <w:proofErr w:type="spellEnd"/>
            <w:r w:rsidRPr="008F6317">
              <w:rPr>
                <w:rFonts w:cs="Times New Roman"/>
                <w:b/>
                <w:sz w:val="28"/>
                <w:szCs w:val="28"/>
              </w:rPr>
              <w:t xml:space="preserve">, </w:t>
            </w:r>
            <w:proofErr w:type="spellStart"/>
            <w:r w:rsidRPr="008F6317">
              <w:rPr>
                <w:rFonts w:cs="Times New Roman"/>
                <w:b/>
                <w:sz w:val="28"/>
                <w:szCs w:val="28"/>
              </w:rPr>
              <w:t>thảo</w:t>
            </w:r>
            <w:proofErr w:type="spellEnd"/>
            <w:r w:rsidRPr="008F6317">
              <w:rPr>
                <w:rFonts w:cs="Times New Roman"/>
                <w:b/>
                <w:sz w:val="28"/>
                <w:szCs w:val="28"/>
              </w:rPr>
              <w:t xml:space="preserve"> </w:t>
            </w:r>
            <w:proofErr w:type="spellStart"/>
            <w:r w:rsidRPr="008F6317">
              <w:rPr>
                <w:rFonts w:cs="Times New Roman"/>
                <w:b/>
                <w:sz w:val="28"/>
                <w:szCs w:val="28"/>
              </w:rPr>
              <w:t>luận</w:t>
            </w:r>
            <w:proofErr w:type="spellEnd"/>
            <w:r w:rsidRPr="008F6317">
              <w:rPr>
                <w:rFonts w:cs="Times New Roman"/>
                <w:b/>
                <w:sz w:val="28"/>
                <w:szCs w:val="28"/>
              </w:rPr>
              <w:t xml:space="preserve">, </w:t>
            </w:r>
            <w:proofErr w:type="spellStart"/>
            <w:r w:rsidRPr="008F6317">
              <w:rPr>
                <w:rFonts w:cs="Times New Roman"/>
                <w:b/>
                <w:sz w:val="28"/>
                <w:szCs w:val="28"/>
              </w:rPr>
              <w:t>bài</w:t>
            </w:r>
            <w:proofErr w:type="spellEnd"/>
            <w:r w:rsidRPr="008F6317">
              <w:rPr>
                <w:rFonts w:cs="Times New Roman"/>
                <w:b/>
                <w:sz w:val="28"/>
                <w:szCs w:val="28"/>
              </w:rPr>
              <w:t xml:space="preserve"> </w:t>
            </w:r>
            <w:proofErr w:type="spellStart"/>
            <w:r w:rsidRPr="008F6317">
              <w:rPr>
                <w:rFonts w:cs="Times New Roman"/>
                <w:b/>
                <w:sz w:val="28"/>
                <w:szCs w:val="28"/>
              </w:rPr>
              <w:t>tập</w:t>
            </w:r>
            <w:proofErr w:type="spellEnd"/>
          </w:p>
        </w:tc>
        <w:tc>
          <w:tcPr>
            <w:tcW w:w="992" w:type="dxa"/>
            <w:tcBorders>
              <w:bottom w:val="single" w:sz="4" w:space="0" w:color="auto"/>
            </w:tcBorders>
            <w:vAlign w:val="center"/>
          </w:tcPr>
          <w:p w14:paraId="7C33E1B6" w14:textId="77777777" w:rsidR="00835F17" w:rsidRPr="008F6317" w:rsidRDefault="00835F17" w:rsidP="00D461FE">
            <w:pPr>
              <w:spacing w:after="0" w:line="312" w:lineRule="auto"/>
              <w:ind w:left="-43" w:right="-44"/>
              <w:jc w:val="center"/>
              <w:rPr>
                <w:rFonts w:cs="Times New Roman"/>
                <w:b/>
                <w:sz w:val="28"/>
                <w:szCs w:val="28"/>
              </w:rPr>
            </w:pPr>
            <w:proofErr w:type="spellStart"/>
            <w:r w:rsidRPr="008F6317">
              <w:rPr>
                <w:rFonts w:cs="Times New Roman"/>
                <w:b/>
                <w:sz w:val="28"/>
                <w:szCs w:val="28"/>
              </w:rPr>
              <w:t>Kiểm</w:t>
            </w:r>
            <w:proofErr w:type="spellEnd"/>
            <w:r w:rsidRPr="008F6317">
              <w:rPr>
                <w:rFonts w:cs="Times New Roman"/>
                <w:b/>
                <w:sz w:val="28"/>
                <w:szCs w:val="28"/>
              </w:rPr>
              <w:t xml:space="preserve"> </w:t>
            </w:r>
            <w:proofErr w:type="spellStart"/>
            <w:r w:rsidRPr="008F6317">
              <w:rPr>
                <w:rFonts w:cs="Times New Roman"/>
                <w:b/>
                <w:sz w:val="28"/>
                <w:szCs w:val="28"/>
              </w:rPr>
              <w:t>tra</w:t>
            </w:r>
            <w:proofErr w:type="spellEnd"/>
          </w:p>
        </w:tc>
      </w:tr>
      <w:tr w:rsidR="00371CDB" w:rsidRPr="008F6317" w14:paraId="0F1137EF" w14:textId="77777777" w:rsidTr="00BB3AB6">
        <w:trPr>
          <w:trHeight w:val="420"/>
        </w:trPr>
        <w:tc>
          <w:tcPr>
            <w:tcW w:w="793" w:type="dxa"/>
            <w:vMerge w:val="restart"/>
          </w:tcPr>
          <w:p w14:paraId="24DD2831" w14:textId="77777777" w:rsidR="00835F17" w:rsidRPr="008F6317" w:rsidRDefault="00835F17" w:rsidP="00D461FE">
            <w:pPr>
              <w:spacing w:after="0" w:line="312" w:lineRule="auto"/>
              <w:jc w:val="center"/>
              <w:rPr>
                <w:rFonts w:cs="Times New Roman"/>
                <w:sz w:val="28"/>
                <w:szCs w:val="28"/>
              </w:rPr>
            </w:pPr>
            <w:r w:rsidRPr="008F6317">
              <w:rPr>
                <w:rFonts w:cs="Times New Roman"/>
                <w:sz w:val="28"/>
                <w:szCs w:val="28"/>
              </w:rPr>
              <w:t>1</w:t>
            </w:r>
          </w:p>
        </w:tc>
        <w:tc>
          <w:tcPr>
            <w:tcW w:w="4594" w:type="dxa"/>
            <w:tcBorders>
              <w:bottom w:val="single" w:sz="4" w:space="0" w:color="auto"/>
            </w:tcBorders>
          </w:tcPr>
          <w:p w14:paraId="535BA974" w14:textId="77777777" w:rsidR="00835F17" w:rsidRPr="008F6317" w:rsidRDefault="00835F17" w:rsidP="00D461FE">
            <w:pPr>
              <w:spacing w:after="0" w:line="312" w:lineRule="auto"/>
              <w:jc w:val="both"/>
              <w:rPr>
                <w:rFonts w:cs="Times New Roman"/>
                <w:b/>
                <w:bCs/>
                <w:sz w:val="28"/>
                <w:szCs w:val="28"/>
              </w:rPr>
            </w:pPr>
            <w:proofErr w:type="spellStart"/>
            <w:r w:rsidRPr="008F6317">
              <w:rPr>
                <w:rFonts w:cs="Times New Roman"/>
                <w:b/>
                <w:sz w:val="28"/>
                <w:szCs w:val="28"/>
              </w:rPr>
              <w:t>Bài</w:t>
            </w:r>
            <w:proofErr w:type="spellEnd"/>
            <w:r w:rsidRPr="008F6317">
              <w:rPr>
                <w:rFonts w:cs="Times New Roman"/>
                <w:b/>
                <w:sz w:val="28"/>
                <w:szCs w:val="28"/>
              </w:rPr>
              <w:t xml:space="preserve"> 1: </w:t>
            </w:r>
            <w:r w:rsidRPr="008F6317">
              <w:rPr>
                <w:rFonts w:cs="Times New Roman"/>
                <w:b/>
                <w:bCs/>
                <w:sz w:val="28"/>
                <w:szCs w:val="28"/>
              </w:rPr>
              <w:t xml:space="preserve"> </w:t>
            </w:r>
            <w:proofErr w:type="gramStart"/>
            <w:r w:rsidRPr="008F6317">
              <w:rPr>
                <w:rFonts w:cs="Times New Roman"/>
                <w:b/>
                <w:bCs/>
                <w:sz w:val="28"/>
                <w:szCs w:val="28"/>
              </w:rPr>
              <w:t>An</w:t>
            </w:r>
            <w:proofErr w:type="gramEnd"/>
            <w:r w:rsidRPr="008F6317">
              <w:rPr>
                <w:rFonts w:cs="Times New Roman"/>
                <w:b/>
                <w:bCs/>
                <w:sz w:val="28"/>
                <w:szCs w:val="28"/>
              </w:rPr>
              <w:t xml:space="preserve"> </w:t>
            </w:r>
            <w:proofErr w:type="spellStart"/>
            <w:r w:rsidRPr="008F6317">
              <w:rPr>
                <w:rFonts w:cs="Times New Roman"/>
                <w:b/>
                <w:bCs/>
                <w:sz w:val="28"/>
                <w:szCs w:val="28"/>
              </w:rPr>
              <w:t>toàn</w:t>
            </w:r>
            <w:proofErr w:type="spellEnd"/>
            <w:r w:rsidRPr="008F6317">
              <w:rPr>
                <w:rFonts w:cs="Times New Roman"/>
                <w:b/>
                <w:bCs/>
                <w:sz w:val="28"/>
                <w:szCs w:val="28"/>
              </w:rPr>
              <w:t xml:space="preserve"> </w:t>
            </w:r>
            <w:proofErr w:type="spellStart"/>
            <w:r w:rsidRPr="008F6317">
              <w:rPr>
                <w:rFonts w:cs="Times New Roman"/>
                <w:b/>
                <w:bCs/>
                <w:sz w:val="28"/>
                <w:szCs w:val="28"/>
              </w:rPr>
              <w:t>điện</w:t>
            </w:r>
            <w:proofErr w:type="spellEnd"/>
          </w:p>
        </w:tc>
        <w:tc>
          <w:tcPr>
            <w:tcW w:w="992" w:type="dxa"/>
            <w:tcBorders>
              <w:bottom w:val="single" w:sz="4" w:space="0" w:color="auto"/>
            </w:tcBorders>
          </w:tcPr>
          <w:p w14:paraId="7E80B62E" w14:textId="77777777" w:rsidR="00835F17" w:rsidRPr="008F6317" w:rsidRDefault="00835F17" w:rsidP="00D461FE">
            <w:pPr>
              <w:spacing w:after="0" w:line="312" w:lineRule="auto"/>
              <w:jc w:val="center"/>
              <w:rPr>
                <w:rFonts w:cs="Times New Roman"/>
                <w:b/>
                <w:bCs/>
                <w:sz w:val="28"/>
                <w:szCs w:val="28"/>
              </w:rPr>
            </w:pPr>
            <w:r w:rsidRPr="008F6317">
              <w:rPr>
                <w:rFonts w:cs="Times New Roman"/>
                <w:b/>
                <w:bCs/>
                <w:sz w:val="28"/>
                <w:szCs w:val="28"/>
              </w:rPr>
              <w:t>15</w:t>
            </w:r>
          </w:p>
        </w:tc>
        <w:tc>
          <w:tcPr>
            <w:tcW w:w="992" w:type="dxa"/>
            <w:tcBorders>
              <w:bottom w:val="single" w:sz="4" w:space="0" w:color="auto"/>
            </w:tcBorders>
          </w:tcPr>
          <w:p w14:paraId="2ADA0A42" w14:textId="77777777" w:rsidR="00835F17" w:rsidRPr="008F6317" w:rsidRDefault="00835F17" w:rsidP="00D461FE">
            <w:pPr>
              <w:spacing w:after="0" w:line="312" w:lineRule="auto"/>
              <w:jc w:val="center"/>
              <w:rPr>
                <w:rFonts w:cs="Times New Roman"/>
                <w:b/>
                <w:bCs/>
                <w:sz w:val="28"/>
                <w:szCs w:val="28"/>
              </w:rPr>
            </w:pPr>
            <w:r w:rsidRPr="008F6317">
              <w:rPr>
                <w:rFonts w:cs="Times New Roman"/>
                <w:b/>
                <w:bCs/>
                <w:sz w:val="28"/>
                <w:szCs w:val="28"/>
              </w:rPr>
              <w:t>13</w:t>
            </w:r>
          </w:p>
        </w:tc>
        <w:tc>
          <w:tcPr>
            <w:tcW w:w="1560" w:type="dxa"/>
            <w:tcBorders>
              <w:bottom w:val="single" w:sz="4" w:space="0" w:color="auto"/>
            </w:tcBorders>
          </w:tcPr>
          <w:p w14:paraId="09C85016" w14:textId="77777777" w:rsidR="00835F17" w:rsidRPr="008F6317" w:rsidRDefault="00835F17" w:rsidP="00D461FE">
            <w:pPr>
              <w:spacing w:after="0" w:line="312" w:lineRule="auto"/>
              <w:jc w:val="center"/>
              <w:rPr>
                <w:rFonts w:cs="Times New Roman"/>
                <w:b/>
                <w:bCs/>
                <w:sz w:val="28"/>
                <w:szCs w:val="28"/>
              </w:rPr>
            </w:pPr>
            <w:r w:rsidRPr="008F6317">
              <w:rPr>
                <w:rFonts w:cs="Times New Roman"/>
                <w:b/>
                <w:bCs/>
                <w:sz w:val="28"/>
                <w:szCs w:val="28"/>
              </w:rPr>
              <w:t>1</w:t>
            </w:r>
          </w:p>
        </w:tc>
        <w:tc>
          <w:tcPr>
            <w:tcW w:w="992" w:type="dxa"/>
            <w:tcBorders>
              <w:bottom w:val="single" w:sz="4" w:space="0" w:color="auto"/>
            </w:tcBorders>
          </w:tcPr>
          <w:p w14:paraId="64B501C1" w14:textId="77777777" w:rsidR="00835F17" w:rsidRPr="008F6317" w:rsidRDefault="00835F17" w:rsidP="00D461FE">
            <w:pPr>
              <w:spacing w:after="0" w:line="312" w:lineRule="auto"/>
              <w:jc w:val="center"/>
              <w:rPr>
                <w:rFonts w:cs="Times New Roman"/>
                <w:b/>
                <w:sz w:val="28"/>
                <w:szCs w:val="28"/>
              </w:rPr>
            </w:pPr>
            <w:r w:rsidRPr="008F6317">
              <w:rPr>
                <w:rFonts w:cs="Times New Roman"/>
                <w:b/>
                <w:sz w:val="28"/>
                <w:szCs w:val="28"/>
              </w:rPr>
              <w:t>1</w:t>
            </w:r>
          </w:p>
        </w:tc>
      </w:tr>
      <w:tr w:rsidR="00371CDB" w:rsidRPr="008F6317" w14:paraId="074679E5" w14:textId="77777777" w:rsidTr="00BB3AB6">
        <w:trPr>
          <w:trHeight w:val="420"/>
        </w:trPr>
        <w:tc>
          <w:tcPr>
            <w:tcW w:w="793" w:type="dxa"/>
            <w:vMerge/>
          </w:tcPr>
          <w:p w14:paraId="229B981A" w14:textId="77777777" w:rsidR="00835F17" w:rsidRPr="008F6317" w:rsidRDefault="00835F17" w:rsidP="00D461FE">
            <w:pPr>
              <w:spacing w:after="0" w:line="312" w:lineRule="auto"/>
              <w:jc w:val="center"/>
              <w:rPr>
                <w:rFonts w:cs="Times New Roman"/>
                <w:sz w:val="28"/>
                <w:szCs w:val="28"/>
              </w:rPr>
            </w:pPr>
          </w:p>
        </w:tc>
        <w:tc>
          <w:tcPr>
            <w:tcW w:w="4594" w:type="dxa"/>
            <w:tcBorders>
              <w:bottom w:val="dotted" w:sz="4" w:space="0" w:color="auto"/>
              <w:right w:val="single" w:sz="4" w:space="0" w:color="auto"/>
            </w:tcBorders>
          </w:tcPr>
          <w:p w14:paraId="4626F3D6" w14:textId="77777777" w:rsidR="00835F17" w:rsidRPr="008F6317" w:rsidRDefault="00835F17" w:rsidP="00D461FE">
            <w:pPr>
              <w:spacing w:after="0" w:line="312" w:lineRule="auto"/>
              <w:jc w:val="both"/>
              <w:rPr>
                <w:rFonts w:cs="Times New Roman"/>
                <w:sz w:val="28"/>
                <w:szCs w:val="28"/>
              </w:rPr>
            </w:pPr>
            <w:r w:rsidRPr="008F6317">
              <w:rPr>
                <w:rFonts w:cs="Times New Roman"/>
                <w:sz w:val="28"/>
                <w:szCs w:val="28"/>
              </w:rPr>
              <w:t xml:space="preserve">1. Các </w:t>
            </w:r>
            <w:proofErr w:type="spellStart"/>
            <w:r w:rsidRPr="008F6317">
              <w:rPr>
                <w:rFonts w:cs="Times New Roman"/>
                <w:sz w:val="28"/>
                <w:szCs w:val="28"/>
              </w:rPr>
              <w:t>dạng</w:t>
            </w:r>
            <w:proofErr w:type="spellEnd"/>
            <w:r w:rsidRPr="008F6317">
              <w:rPr>
                <w:rFonts w:cs="Times New Roman"/>
                <w:sz w:val="28"/>
                <w:szCs w:val="28"/>
              </w:rPr>
              <w:t xml:space="preserve"> tai </w:t>
            </w:r>
            <w:proofErr w:type="spellStart"/>
            <w:r w:rsidRPr="008F6317">
              <w:rPr>
                <w:rFonts w:cs="Times New Roman"/>
                <w:sz w:val="28"/>
                <w:szCs w:val="28"/>
              </w:rPr>
              <w:t>nạn</w:t>
            </w:r>
            <w:proofErr w:type="spellEnd"/>
            <w:r w:rsidRPr="008F6317">
              <w:rPr>
                <w:rFonts w:cs="Times New Roman"/>
                <w:sz w:val="28"/>
                <w:szCs w:val="28"/>
              </w:rPr>
              <w:t xml:space="preserve"> </w:t>
            </w:r>
            <w:r w:rsidRPr="008F6317">
              <w:rPr>
                <w:rFonts w:cs="Times New Roman"/>
                <w:sz w:val="28"/>
                <w:szCs w:val="28"/>
                <w:lang w:val="vi-VN"/>
              </w:rPr>
              <w:t>điện</w:t>
            </w:r>
          </w:p>
        </w:tc>
        <w:tc>
          <w:tcPr>
            <w:tcW w:w="992" w:type="dxa"/>
            <w:tcBorders>
              <w:left w:val="single" w:sz="4" w:space="0" w:color="auto"/>
              <w:bottom w:val="dotted" w:sz="4" w:space="0" w:color="auto"/>
              <w:right w:val="single" w:sz="4" w:space="0" w:color="auto"/>
            </w:tcBorders>
          </w:tcPr>
          <w:p w14:paraId="5F654324" w14:textId="77777777" w:rsidR="00835F17" w:rsidRPr="008F6317" w:rsidRDefault="00835F17" w:rsidP="00D461FE">
            <w:pPr>
              <w:spacing w:after="0" w:line="312" w:lineRule="auto"/>
              <w:jc w:val="center"/>
              <w:rPr>
                <w:rFonts w:cs="Times New Roman"/>
                <w:bCs/>
                <w:sz w:val="28"/>
                <w:szCs w:val="28"/>
              </w:rPr>
            </w:pPr>
            <w:r w:rsidRPr="008F6317">
              <w:rPr>
                <w:rFonts w:cs="Times New Roman"/>
                <w:bCs/>
                <w:sz w:val="28"/>
                <w:szCs w:val="28"/>
              </w:rPr>
              <w:t>2</w:t>
            </w:r>
          </w:p>
        </w:tc>
        <w:tc>
          <w:tcPr>
            <w:tcW w:w="992" w:type="dxa"/>
            <w:tcBorders>
              <w:left w:val="single" w:sz="4" w:space="0" w:color="auto"/>
              <w:bottom w:val="dotted" w:sz="4" w:space="0" w:color="auto"/>
              <w:right w:val="single" w:sz="4" w:space="0" w:color="auto"/>
            </w:tcBorders>
          </w:tcPr>
          <w:p w14:paraId="4ACD9338" w14:textId="77777777" w:rsidR="00835F17" w:rsidRPr="008F6317" w:rsidRDefault="00835F17" w:rsidP="00D461FE">
            <w:pPr>
              <w:spacing w:after="0" w:line="312" w:lineRule="auto"/>
              <w:jc w:val="center"/>
              <w:rPr>
                <w:rFonts w:cs="Times New Roman"/>
                <w:bCs/>
                <w:sz w:val="28"/>
                <w:szCs w:val="28"/>
              </w:rPr>
            </w:pPr>
            <w:r w:rsidRPr="008F6317">
              <w:rPr>
                <w:rFonts w:cs="Times New Roman"/>
                <w:bCs/>
                <w:sz w:val="28"/>
                <w:szCs w:val="28"/>
              </w:rPr>
              <w:t>2</w:t>
            </w:r>
          </w:p>
        </w:tc>
        <w:tc>
          <w:tcPr>
            <w:tcW w:w="1560" w:type="dxa"/>
            <w:tcBorders>
              <w:left w:val="single" w:sz="4" w:space="0" w:color="auto"/>
              <w:bottom w:val="dotted" w:sz="4" w:space="0" w:color="auto"/>
              <w:right w:val="single" w:sz="4" w:space="0" w:color="auto"/>
            </w:tcBorders>
          </w:tcPr>
          <w:p w14:paraId="4B95AEB3" w14:textId="77777777" w:rsidR="00835F17" w:rsidRPr="008F6317" w:rsidRDefault="00835F17" w:rsidP="00D461FE">
            <w:pPr>
              <w:spacing w:after="0" w:line="312" w:lineRule="auto"/>
              <w:jc w:val="center"/>
              <w:rPr>
                <w:rFonts w:cs="Times New Roman"/>
                <w:bCs/>
                <w:sz w:val="28"/>
                <w:szCs w:val="28"/>
              </w:rPr>
            </w:pPr>
          </w:p>
        </w:tc>
        <w:tc>
          <w:tcPr>
            <w:tcW w:w="992" w:type="dxa"/>
            <w:tcBorders>
              <w:left w:val="single" w:sz="4" w:space="0" w:color="auto"/>
              <w:bottom w:val="dotted" w:sz="4" w:space="0" w:color="auto"/>
            </w:tcBorders>
          </w:tcPr>
          <w:p w14:paraId="485BDD52" w14:textId="77777777" w:rsidR="00835F17" w:rsidRPr="008F6317" w:rsidRDefault="00835F17" w:rsidP="00D461FE">
            <w:pPr>
              <w:spacing w:after="0" w:line="312" w:lineRule="auto"/>
              <w:jc w:val="center"/>
              <w:rPr>
                <w:rFonts w:cs="Times New Roman"/>
                <w:b/>
                <w:sz w:val="28"/>
                <w:szCs w:val="28"/>
              </w:rPr>
            </w:pPr>
          </w:p>
        </w:tc>
      </w:tr>
      <w:tr w:rsidR="00371CDB" w:rsidRPr="008F6317" w14:paraId="30DFA535" w14:textId="77777777" w:rsidTr="00BB3AB6">
        <w:trPr>
          <w:trHeight w:val="420"/>
        </w:trPr>
        <w:tc>
          <w:tcPr>
            <w:tcW w:w="793" w:type="dxa"/>
            <w:vMerge/>
          </w:tcPr>
          <w:p w14:paraId="35BEF745" w14:textId="77777777" w:rsidR="00835F17" w:rsidRPr="008F6317" w:rsidRDefault="00835F17" w:rsidP="00D461FE">
            <w:pPr>
              <w:spacing w:after="0" w:line="312" w:lineRule="auto"/>
              <w:jc w:val="center"/>
              <w:rPr>
                <w:rFonts w:cs="Times New Roman"/>
                <w:sz w:val="28"/>
                <w:szCs w:val="28"/>
              </w:rPr>
            </w:pPr>
          </w:p>
        </w:tc>
        <w:tc>
          <w:tcPr>
            <w:tcW w:w="4594" w:type="dxa"/>
            <w:tcBorders>
              <w:top w:val="dotted" w:sz="4" w:space="0" w:color="auto"/>
              <w:bottom w:val="dotted" w:sz="4" w:space="0" w:color="auto"/>
              <w:right w:val="single" w:sz="4" w:space="0" w:color="auto"/>
            </w:tcBorders>
          </w:tcPr>
          <w:p w14:paraId="7A20EAEE" w14:textId="77777777" w:rsidR="00835F17" w:rsidRPr="008F6317" w:rsidRDefault="00835F17" w:rsidP="00D461FE">
            <w:pPr>
              <w:spacing w:after="0" w:line="312" w:lineRule="auto"/>
              <w:jc w:val="both"/>
              <w:rPr>
                <w:rFonts w:cs="Times New Roman"/>
                <w:sz w:val="28"/>
                <w:szCs w:val="28"/>
                <w:lang w:val="vi-VN"/>
              </w:rPr>
            </w:pPr>
            <w:r w:rsidRPr="008F6317">
              <w:rPr>
                <w:rFonts w:cs="Times New Roman"/>
                <w:sz w:val="28"/>
                <w:szCs w:val="28"/>
              </w:rPr>
              <w:t>2</w:t>
            </w:r>
            <w:r w:rsidRPr="008F6317">
              <w:rPr>
                <w:rFonts w:cs="Times New Roman"/>
                <w:sz w:val="28"/>
                <w:szCs w:val="28"/>
                <w:lang w:val="vi-VN"/>
              </w:rPr>
              <w:t>. Tác hại của dòng điện với cơ thể con người.</w:t>
            </w:r>
          </w:p>
        </w:tc>
        <w:tc>
          <w:tcPr>
            <w:tcW w:w="992" w:type="dxa"/>
            <w:tcBorders>
              <w:top w:val="dotted" w:sz="4" w:space="0" w:color="auto"/>
              <w:left w:val="single" w:sz="4" w:space="0" w:color="auto"/>
              <w:bottom w:val="dotted" w:sz="4" w:space="0" w:color="auto"/>
              <w:right w:val="single" w:sz="4" w:space="0" w:color="auto"/>
            </w:tcBorders>
          </w:tcPr>
          <w:p w14:paraId="5BE196A2" w14:textId="77777777" w:rsidR="00835F17" w:rsidRPr="008F6317" w:rsidRDefault="00835F17" w:rsidP="00D461FE">
            <w:pPr>
              <w:spacing w:after="0" w:line="312" w:lineRule="auto"/>
              <w:jc w:val="center"/>
              <w:rPr>
                <w:rFonts w:cs="Times New Roman"/>
                <w:bCs/>
                <w:sz w:val="28"/>
                <w:szCs w:val="28"/>
              </w:rPr>
            </w:pPr>
            <w:r w:rsidRPr="008F6317">
              <w:rPr>
                <w:rFonts w:cs="Times New Roman"/>
                <w:bCs/>
                <w:sz w:val="28"/>
                <w:szCs w:val="28"/>
              </w:rPr>
              <w:t>3</w:t>
            </w:r>
          </w:p>
        </w:tc>
        <w:tc>
          <w:tcPr>
            <w:tcW w:w="992" w:type="dxa"/>
            <w:tcBorders>
              <w:top w:val="dotted" w:sz="4" w:space="0" w:color="auto"/>
              <w:left w:val="single" w:sz="4" w:space="0" w:color="auto"/>
              <w:bottom w:val="dotted" w:sz="4" w:space="0" w:color="auto"/>
              <w:right w:val="single" w:sz="4" w:space="0" w:color="auto"/>
            </w:tcBorders>
          </w:tcPr>
          <w:p w14:paraId="785CAD86" w14:textId="77777777" w:rsidR="00835F17" w:rsidRPr="008F6317" w:rsidRDefault="00835F17" w:rsidP="00D461FE">
            <w:pPr>
              <w:spacing w:after="0" w:line="312" w:lineRule="auto"/>
              <w:jc w:val="center"/>
              <w:rPr>
                <w:rFonts w:cs="Times New Roman"/>
                <w:bCs/>
                <w:sz w:val="28"/>
                <w:szCs w:val="28"/>
              </w:rPr>
            </w:pPr>
            <w:r w:rsidRPr="008F6317">
              <w:rPr>
                <w:rFonts w:cs="Times New Roman"/>
                <w:bCs/>
                <w:sz w:val="28"/>
                <w:szCs w:val="28"/>
              </w:rPr>
              <w:t>3</w:t>
            </w:r>
          </w:p>
        </w:tc>
        <w:tc>
          <w:tcPr>
            <w:tcW w:w="1560" w:type="dxa"/>
            <w:tcBorders>
              <w:top w:val="dotted" w:sz="4" w:space="0" w:color="auto"/>
              <w:left w:val="single" w:sz="4" w:space="0" w:color="auto"/>
              <w:bottom w:val="dotted" w:sz="4" w:space="0" w:color="auto"/>
              <w:right w:val="single" w:sz="4" w:space="0" w:color="auto"/>
            </w:tcBorders>
          </w:tcPr>
          <w:p w14:paraId="1679E45E" w14:textId="77777777" w:rsidR="00835F17" w:rsidRPr="008F6317" w:rsidRDefault="00835F17" w:rsidP="00D461FE">
            <w:pPr>
              <w:spacing w:after="0" w:line="312" w:lineRule="auto"/>
              <w:jc w:val="center"/>
              <w:rPr>
                <w:rFonts w:cs="Times New Roman"/>
                <w:bCs/>
                <w:sz w:val="28"/>
                <w:szCs w:val="28"/>
              </w:rPr>
            </w:pPr>
          </w:p>
        </w:tc>
        <w:tc>
          <w:tcPr>
            <w:tcW w:w="992" w:type="dxa"/>
            <w:tcBorders>
              <w:top w:val="dotted" w:sz="4" w:space="0" w:color="auto"/>
              <w:left w:val="single" w:sz="4" w:space="0" w:color="auto"/>
              <w:bottom w:val="dotted" w:sz="4" w:space="0" w:color="auto"/>
              <w:right w:val="single" w:sz="4" w:space="0" w:color="auto"/>
            </w:tcBorders>
          </w:tcPr>
          <w:p w14:paraId="5D3AB932" w14:textId="77777777" w:rsidR="00835F17" w:rsidRPr="008F6317" w:rsidRDefault="00835F17" w:rsidP="00D461FE">
            <w:pPr>
              <w:spacing w:after="0" w:line="312" w:lineRule="auto"/>
              <w:jc w:val="center"/>
              <w:rPr>
                <w:rFonts w:cs="Times New Roman"/>
                <w:b/>
                <w:sz w:val="28"/>
                <w:szCs w:val="28"/>
              </w:rPr>
            </w:pPr>
          </w:p>
        </w:tc>
      </w:tr>
      <w:tr w:rsidR="00371CDB" w:rsidRPr="008F6317" w14:paraId="37113BA7" w14:textId="77777777" w:rsidTr="00BB3AB6">
        <w:trPr>
          <w:trHeight w:val="420"/>
        </w:trPr>
        <w:tc>
          <w:tcPr>
            <w:tcW w:w="793" w:type="dxa"/>
            <w:vMerge/>
          </w:tcPr>
          <w:p w14:paraId="0ED1A744" w14:textId="77777777" w:rsidR="00835F17" w:rsidRPr="008F6317" w:rsidRDefault="00835F17" w:rsidP="00D461FE">
            <w:pPr>
              <w:spacing w:after="0" w:line="312" w:lineRule="auto"/>
              <w:jc w:val="center"/>
              <w:rPr>
                <w:rFonts w:cs="Times New Roman"/>
                <w:sz w:val="28"/>
                <w:szCs w:val="28"/>
              </w:rPr>
            </w:pPr>
          </w:p>
        </w:tc>
        <w:tc>
          <w:tcPr>
            <w:tcW w:w="4594" w:type="dxa"/>
            <w:tcBorders>
              <w:top w:val="dotted" w:sz="4" w:space="0" w:color="auto"/>
              <w:bottom w:val="dotted" w:sz="4" w:space="0" w:color="auto"/>
              <w:right w:val="single" w:sz="4" w:space="0" w:color="auto"/>
            </w:tcBorders>
          </w:tcPr>
          <w:p w14:paraId="1C0A9A58" w14:textId="77777777" w:rsidR="00835F17" w:rsidRPr="008F6317" w:rsidRDefault="00835F17" w:rsidP="00D461FE">
            <w:pPr>
              <w:spacing w:after="0" w:line="312" w:lineRule="auto"/>
              <w:jc w:val="both"/>
              <w:rPr>
                <w:rFonts w:cs="Times New Roman"/>
                <w:b/>
                <w:sz w:val="28"/>
                <w:szCs w:val="28"/>
              </w:rPr>
            </w:pPr>
            <w:r w:rsidRPr="008F6317">
              <w:rPr>
                <w:rFonts w:cs="Times New Roman"/>
                <w:sz w:val="28"/>
                <w:szCs w:val="28"/>
                <w:lang w:val="vi-VN"/>
              </w:rPr>
              <w:t>3. Nguyên nhân gây tai nạn điện.</w:t>
            </w:r>
          </w:p>
        </w:tc>
        <w:tc>
          <w:tcPr>
            <w:tcW w:w="992" w:type="dxa"/>
            <w:tcBorders>
              <w:top w:val="dotted" w:sz="4" w:space="0" w:color="auto"/>
              <w:left w:val="single" w:sz="4" w:space="0" w:color="auto"/>
              <w:bottom w:val="dotted" w:sz="4" w:space="0" w:color="auto"/>
              <w:right w:val="single" w:sz="4" w:space="0" w:color="auto"/>
            </w:tcBorders>
          </w:tcPr>
          <w:p w14:paraId="5DCFF61D" w14:textId="77777777" w:rsidR="00835F17" w:rsidRPr="008F6317" w:rsidRDefault="00835F17" w:rsidP="00D461FE">
            <w:pPr>
              <w:spacing w:after="0" w:line="312" w:lineRule="auto"/>
              <w:jc w:val="center"/>
              <w:rPr>
                <w:rFonts w:cs="Times New Roman"/>
                <w:bCs/>
                <w:sz w:val="28"/>
                <w:szCs w:val="28"/>
              </w:rPr>
            </w:pPr>
            <w:r w:rsidRPr="008F6317">
              <w:rPr>
                <w:rFonts w:cs="Times New Roman"/>
                <w:bCs/>
                <w:sz w:val="28"/>
                <w:szCs w:val="28"/>
              </w:rPr>
              <w:t>3</w:t>
            </w:r>
          </w:p>
        </w:tc>
        <w:tc>
          <w:tcPr>
            <w:tcW w:w="992" w:type="dxa"/>
            <w:tcBorders>
              <w:top w:val="dotted" w:sz="4" w:space="0" w:color="auto"/>
              <w:left w:val="single" w:sz="4" w:space="0" w:color="auto"/>
              <w:bottom w:val="dotted" w:sz="4" w:space="0" w:color="auto"/>
              <w:right w:val="single" w:sz="4" w:space="0" w:color="auto"/>
            </w:tcBorders>
          </w:tcPr>
          <w:p w14:paraId="0E218FB4" w14:textId="77777777" w:rsidR="00835F17" w:rsidRPr="008F6317" w:rsidRDefault="00835F17" w:rsidP="00D461FE">
            <w:pPr>
              <w:spacing w:after="0" w:line="312" w:lineRule="auto"/>
              <w:jc w:val="center"/>
              <w:rPr>
                <w:rFonts w:cs="Times New Roman"/>
                <w:bCs/>
                <w:sz w:val="28"/>
                <w:szCs w:val="28"/>
              </w:rPr>
            </w:pPr>
            <w:r w:rsidRPr="008F6317">
              <w:rPr>
                <w:rFonts w:cs="Times New Roman"/>
                <w:bCs/>
                <w:sz w:val="28"/>
                <w:szCs w:val="28"/>
              </w:rPr>
              <w:t>3</w:t>
            </w:r>
          </w:p>
        </w:tc>
        <w:tc>
          <w:tcPr>
            <w:tcW w:w="1560" w:type="dxa"/>
            <w:tcBorders>
              <w:top w:val="dotted" w:sz="4" w:space="0" w:color="auto"/>
              <w:left w:val="single" w:sz="4" w:space="0" w:color="auto"/>
              <w:bottom w:val="dotted" w:sz="4" w:space="0" w:color="auto"/>
              <w:right w:val="single" w:sz="4" w:space="0" w:color="auto"/>
            </w:tcBorders>
          </w:tcPr>
          <w:p w14:paraId="3892A5B6" w14:textId="77777777" w:rsidR="00835F17" w:rsidRPr="008F6317" w:rsidRDefault="00835F17" w:rsidP="00D461FE">
            <w:pPr>
              <w:spacing w:after="0" w:line="312" w:lineRule="auto"/>
              <w:jc w:val="center"/>
              <w:rPr>
                <w:rFonts w:cs="Times New Roman"/>
                <w:bCs/>
                <w:sz w:val="28"/>
                <w:szCs w:val="28"/>
              </w:rPr>
            </w:pPr>
          </w:p>
        </w:tc>
        <w:tc>
          <w:tcPr>
            <w:tcW w:w="992" w:type="dxa"/>
            <w:tcBorders>
              <w:top w:val="dotted" w:sz="4" w:space="0" w:color="auto"/>
              <w:left w:val="single" w:sz="4" w:space="0" w:color="auto"/>
              <w:bottom w:val="dotted" w:sz="4" w:space="0" w:color="auto"/>
              <w:right w:val="single" w:sz="4" w:space="0" w:color="auto"/>
            </w:tcBorders>
          </w:tcPr>
          <w:p w14:paraId="6CEC0F3B" w14:textId="77777777" w:rsidR="00835F17" w:rsidRPr="008F6317" w:rsidRDefault="00835F17" w:rsidP="00D461FE">
            <w:pPr>
              <w:spacing w:after="0" w:line="312" w:lineRule="auto"/>
              <w:jc w:val="center"/>
              <w:rPr>
                <w:rFonts w:cs="Times New Roman"/>
                <w:b/>
                <w:sz w:val="28"/>
                <w:szCs w:val="28"/>
              </w:rPr>
            </w:pPr>
          </w:p>
        </w:tc>
      </w:tr>
      <w:tr w:rsidR="00371CDB" w:rsidRPr="008F6317" w14:paraId="77B9414F" w14:textId="77777777" w:rsidTr="00BB3AB6">
        <w:trPr>
          <w:trHeight w:val="420"/>
        </w:trPr>
        <w:tc>
          <w:tcPr>
            <w:tcW w:w="793" w:type="dxa"/>
            <w:vMerge/>
          </w:tcPr>
          <w:p w14:paraId="2B2A3AD4" w14:textId="77777777" w:rsidR="00835F17" w:rsidRPr="008F6317" w:rsidRDefault="00835F17" w:rsidP="00D461FE">
            <w:pPr>
              <w:spacing w:after="0" w:line="312" w:lineRule="auto"/>
              <w:jc w:val="center"/>
              <w:rPr>
                <w:rFonts w:cs="Times New Roman"/>
                <w:sz w:val="28"/>
                <w:szCs w:val="28"/>
              </w:rPr>
            </w:pPr>
          </w:p>
        </w:tc>
        <w:tc>
          <w:tcPr>
            <w:tcW w:w="4594" w:type="dxa"/>
            <w:tcBorders>
              <w:top w:val="dotted" w:sz="4" w:space="0" w:color="auto"/>
              <w:bottom w:val="dotted" w:sz="4" w:space="0" w:color="auto"/>
              <w:right w:val="single" w:sz="4" w:space="0" w:color="auto"/>
            </w:tcBorders>
          </w:tcPr>
          <w:p w14:paraId="0E1FA399" w14:textId="77777777" w:rsidR="00835F17" w:rsidRPr="008F6317" w:rsidRDefault="00835F17" w:rsidP="00D461FE">
            <w:pPr>
              <w:spacing w:after="0" w:line="312" w:lineRule="auto"/>
              <w:jc w:val="both"/>
              <w:rPr>
                <w:rFonts w:cs="Times New Roman"/>
                <w:sz w:val="28"/>
                <w:szCs w:val="28"/>
              </w:rPr>
            </w:pPr>
            <w:r w:rsidRPr="008F6317">
              <w:rPr>
                <w:rFonts w:cs="Times New Roman"/>
                <w:sz w:val="28"/>
                <w:szCs w:val="28"/>
              </w:rPr>
              <w:t>4</w:t>
            </w:r>
            <w:r w:rsidRPr="008F6317">
              <w:rPr>
                <w:rFonts w:cs="Times New Roman"/>
                <w:sz w:val="28"/>
                <w:szCs w:val="28"/>
                <w:lang w:val="vi-VN"/>
              </w:rPr>
              <w:t xml:space="preserve">. </w:t>
            </w:r>
            <w:proofErr w:type="gramStart"/>
            <w:r w:rsidRPr="008F6317">
              <w:rPr>
                <w:rFonts w:cs="Times New Roman"/>
                <w:sz w:val="28"/>
                <w:szCs w:val="28"/>
                <w:lang w:val="vi-VN"/>
              </w:rPr>
              <w:t>An</w:t>
            </w:r>
            <w:proofErr w:type="gramEnd"/>
            <w:r w:rsidRPr="008F6317">
              <w:rPr>
                <w:rFonts w:cs="Times New Roman"/>
                <w:sz w:val="28"/>
                <w:szCs w:val="28"/>
                <w:lang w:val="vi-VN"/>
              </w:rPr>
              <w:t xml:space="preserve"> toàn điện trong sinh hoạt.</w:t>
            </w:r>
          </w:p>
        </w:tc>
        <w:tc>
          <w:tcPr>
            <w:tcW w:w="992" w:type="dxa"/>
            <w:tcBorders>
              <w:top w:val="dotted" w:sz="4" w:space="0" w:color="auto"/>
              <w:left w:val="single" w:sz="4" w:space="0" w:color="auto"/>
              <w:bottom w:val="dotted" w:sz="4" w:space="0" w:color="auto"/>
              <w:right w:val="single" w:sz="4" w:space="0" w:color="auto"/>
            </w:tcBorders>
          </w:tcPr>
          <w:p w14:paraId="6ED3CA1E" w14:textId="77777777" w:rsidR="00835F17" w:rsidRPr="008F6317" w:rsidRDefault="00835F17" w:rsidP="00D461FE">
            <w:pPr>
              <w:spacing w:after="0" w:line="312" w:lineRule="auto"/>
              <w:jc w:val="center"/>
              <w:rPr>
                <w:rFonts w:cs="Times New Roman"/>
                <w:bCs/>
                <w:sz w:val="28"/>
                <w:szCs w:val="28"/>
              </w:rPr>
            </w:pPr>
            <w:r w:rsidRPr="008F6317">
              <w:rPr>
                <w:rFonts w:cs="Times New Roman"/>
                <w:bCs/>
                <w:sz w:val="28"/>
                <w:szCs w:val="28"/>
              </w:rPr>
              <w:t>2</w:t>
            </w:r>
          </w:p>
        </w:tc>
        <w:tc>
          <w:tcPr>
            <w:tcW w:w="992" w:type="dxa"/>
            <w:tcBorders>
              <w:top w:val="dotted" w:sz="4" w:space="0" w:color="auto"/>
              <w:left w:val="single" w:sz="4" w:space="0" w:color="auto"/>
              <w:bottom w:val="dotted" w:sz="4" w:space="0" w:color="auto"/>
              <w:right w:val="single" w:sz="4" w:space="0" w:color="auto"/>
            </w:tcBorders>
          </w:tcPr>
          <w:p w14:paraId="4DFDE12D" w14:textId="77777777" w:rsidR="00835F17" w:rsidRPr="008F6317" w:rsidRDefault="00835F17" w:rsidP="00D461FE">
            <w:pPr>
              <w:spacing w:after="0" w:line="312" w:lineRule="auto"/>
              <w:jc w:val="center"/>
              <w:rPr>
                <w:rFonts w:cs="Times New Roman"/>
                <w:bCs/>
                <w:sz w:val="28"/>
                <w:szCs w:val="28"/>
              </w:rPr>
            </w:pPr>
            <w:r w:rsidRPr="008F6317">
              <w:rPr>
                <w:rFonts w:cs="Times New Roman"/>
                <w:bCs/>
                <w:sz w:val="28"/>
                <w:szCs w:val="28"/>
              </w:rPr>
              <w:t>2</w:t>
            </w:r>
          </w:p>
        </w:tc>
        <w:tc>
          <w:tcPr>
            <w:tcW w:w="1560" w:type="dxa"/>
            <w:tcBorders>
              <w:top w:val="dotted" w:sz="4" w:space="0" w:color="auto"/>
              <w:left w:val="single" w:sz="4" w:space="0" w:color="auto"/>
              <w:bottom w:val="dotted" w:sz="4" w:space="0" w:color="auto"/>
              <w:right w:val="single" w:sz="4" w:space="0" w:color="auto"/>
            </w:tcBorders>
          </w:tcPr>
          <w:p w14:paraId="1FB453FD" w14:textId="77777777" w:rsidR="00835F17" w:rsidRPr="008F6317" w:rsidRDefault="00835F17" w:rsidP="00D461FE">
            <w:pPr>
              <w:spacing w:after="0" w:line="312" w:lineRule="auto"/>
              <w:jc w:val="center"/>
              <w:rPr>
                <w:rFonts w:cs="Times New Roman"/>
                <w:bCs/>
                <w:sz w:val="28"/>
                <w:szCs w:val="28"/>
              </w:rPr>
            </w:pPr>
          </w:p>
        </w:tc>
        <w:tc>
          <w:tcPr>
            <w:tcW w:w="992" w:type="dxa"/>
            <w:tcBorders>
              <w:top w:val="dotted" w:sz="4" w:space="0" w:color="auto"/>
              <w:left w:val="single" w:sz="4" w:space="0" w:color="auto"/>
              <w:bottom w:val="dotted" w:sz="4" w:space="0" w:color="auto"/>
              <w:right w:val="single" w:sz="4" w:space="0" w:color="auto"/>
            </w:tcBorders>
          </w:tcPr>
          <w:p w14:paraId="6406E62D" w14:textId="77777777" w:rsidR="00835F17" w:rsidRPr="008F6317" w:rsidRDefault="00835F17" w:rsidP="00D461FE">
            <w:pPr>
              <w:spacing w:after="0" w:line="312" w:lineRule="auto"/>
              <w:jc w:val="center"/>
              <w:rPr>
                <w:rFonts w:cs="Times New Roman"/>
                <w:b/>
                <w:sz w:val="28"/>
                <w:szCs w:val="28"/>
              </w:rPr>
            </w:pPr>
          </w:p>
        </w:tc>
      </w:tr>
      <w:tr w:rsidR="00371CDB" w:rsidRPr="008F6317" w14:paraId="3B13A582" w14:textId="77777777" w:rsidTr="00BB3AB6">
        <w:trPr>
          <w:trHeight w:val="420"/>
        </w:trPr>
        <w:tc>
          <w:tcPr>
            <w:tcW w:w="793" w:type="dxa"/>
            <w:vMerge/>
            <w:tcBorders>
              <w:bottom w:val="single" w:sz="4" w:space="0" w:color="auto"/>
            </w:tcBorders>
          </w:tcPr>
          <w:p w14:paraId="190B624C" w14:textId="77777777" w:rsidR="00835F17" w:rsidRPr="008F6317" w:rsidRDefault="00835F17" w:rsidP="00D461FE">
            <w:pPr>
              <w:spacing w:after="0" w:line="312" w:lineRule="auto"/>
              <w:jc w:val="center"/>
              <w:rPr>
                <w:rFonts w:cs="Times New Roman"/>
                <w:sz w:val="28"/>
                <w:szCs w:val="28"/>
              </w:rPr>
            </w:pPr>
          </w:p>
        </w:tc>
        <w:tc>
          <w:tcPr>
            <w:tcW w:w="4594" w:type="dxa"/>
            <w:tcBorders>
              <w:top w:val="dotted" w:sz="4" w:space="0" w:color="auto"/>
              <w:bottom w:val="single" w:sz="4" w:space="0" w:color="auto"/>
              <w:right w:val="single" w:sz="4" w:space="0" w:color="auto"/>
            </w:tcBorders>
          </w:tcPr>
          <w:p w14:paraId="64C6B4FB" w14:textId="77777777" w:rsidR="00835F17" w:rsidRPr="008F6317" w:rsidRDefault="00835F17" w:rsidP="00D461FE">
            <w:pPr>
              <w:spacing w:after="0" w:line="312" w:lineRule="auto"/>
              <w:jc w:val="both"/>
              <w:rPr>
                <w:rFonts w:cs="Times New Roman"/>
                <w:b/>
                <w:sz w:val="28"/>
                <w:szCs w:val="28"/>
              </w:rPr>
            </w:pPr>
            <w:r w:rsidRPr="008F6317">
              <w:rPr>
                <w:rFonts w:cs="Times New Roman"/>
                <w:sz w:val="28"/>
                <w:szCs w:val="28"/>
                <w:lang w:val="vi-VN"/>
              </w:rPr>
              <w:t>5. Phương pháp sơ cứu nạn nhân bị  điện giật.</w:t>
            </w:r>
          </w:p>
        </w:tc>
        <w:tc>
          <w:tcPr>
            <w:tcW w:w="992" w:type="dxa"/>
            <w:tcBorders>
              <w:top w:val="dotted" w:sz="4" w:space="0" w:color="auto"/>
              <w:left w:val="single" w:sz="4" w:space="0" w:color="auto"/>
              <w:bottom w:val="single" w:sz="4" w:space="0" w:color="auto"/>
              <w:right w:val="single" w:sz="4" w:space="0" w:color="auto"/>
            </w:tcBorders>
          </w:tcPr>
          <w:p w14:paraId="3619E3F1" w14:textId="77777777" w:rsidR="00835F17" w:rsidRPr="008F6317" w:rsidRDefault="00835F17" w:rsidP="00D461FE">
            <w:pPr>
              <w:spacing w:after="0" w:line="312" w:lineRule="auto"/>
              <w:jc w:val="center"/>
              <w:rPr>
                <w:rFonts w:cs="Times New Roman"/>
                <w:bCs/>
                <w:sz w:val="28"/>
                <w:szCs w:val="28"/>
              </w:rPr>
            </w:pPr>
            <w:r w:rsidRPr="008F6317">
              <w:rPr>
                <w:rFonts w:cs="Times New Roman"/>
                <w:bCs/>
                <w:sz w:val="28"/>
                <w:szCs w:val="28"/>
              </w:rPr>
              <w:t>5</w:t>
            </w:r>
          </w:p>
        </w:tc>
        <w:tc>
          <w:tcPr>
            <w:tcW w:w="992" w:type="dxa"/>
            <w:tcBorders>
              <w:top w:val="dotted" w:sz="4" w:space="0" w:color="auto"/>
              <w:left w:val="single" w:sz="4" w:space="0" w:color="auto"/>
              <w:bottom w:val="single" w:sz="4" w:space="0" w:color="auto"/>
              <w:right w:val="single" w:sz="4" w:space="0" w:color="auto"/>
            </w:tcBorders>
          </w:tcPr>
          <w:p w14:paraId="1A4A5777" w14:textId="77777777" w:rsidR="00835F17" w:rsidRPr="008F6317" w:rsidRDefault="00835F17" w:rsidP="00D461FE">
            <w:pPr>
              <w:spacing w:after="0" w:line="312" w:lineRule="auto"/>
              <w:jc w:val="center"/>
              <w:rPr>
                <w:rFonts w:cs="Times New Roman"/>
                <w:bCs/>
                <w:sz w:val="28"/>
                <w:szCs w:val="28"/>
              </w:rPr>
            </w:pPr>
            <w:r w:rsidRPr="008F6317">
              <w:rPr>
                <w:rFonts w:cs="Times New Roman"/>
                <w:bCs/>
                <w:sz w:val="28"/>
                <w:szCs w:val="28"/>
              </w:rPr>
              <w:t>3</w:t>
            </w:r>
          </w:p>
        </w:tc>
        <w:tc>
          <w:tcPr>
            <w:tcW w:w="1560" w:type="dxa"/>
            <w:tcBorders>
              <w:top w:val="dotted" w:sz="4" w:space="0" w:color="auto"/>
              <w:left w:val="single" w:sz="4" w:space="0" w:color="auto"/>
              <w:bottom w:val="single" w:sz="4" w:space="0" w:color="auto"/>
              <w:right w:val="single" w:sz="4" w:space="0" w:color="auto"/>
            </w:tcBorders>
          </w:tcPr>
          <w:p w14:paraId="310A2B93" w14:textId="77777777" w:rsidR="00835F17" w:rsidRPr="008F6317" w:rsidRDefault="00835F17" w:rsidP="00D461FE">
            <w:pPr>
              <w:spacing w:after="0" w:line="312" w:lineRule="auto"/>
              <w:jc w:val="center"/>
              <w:rPr>
                <w:rFonts w:cs="Times New Roman"/>
                <w:bCs/>
                <w:sz w:val="28"/>
                <w:szCs w:val="28"/>
              </w:rPr>
            </w:pPr>
            <w:r w:rsidRPr="008F6317">
              <w:rPr>
                <w:rFonts w:cs="Times New Roman"/>
                <w:bCs/>
                <w:sz w:val="28"/>
                <w:szCs w:val="28"/>
              </w:rPr>
              <w:t>1</w:t>
            </w:r>
          </w:p>
        </w:tc>
        <w:tc>
          <w:tcPr>
            <w:tcW w:w="992" w:type="dxa"/>
            <w:tcBorders>
              <w:top w:val="dotted" w:sz="4" w:space="0" w:color="auto"/>
              <w:left w:val="single" w:sz="4" w:space="0" w:color="auto"/>
              <w:bottom w:val="single" w:sz="4" w:space="0" w:color="auto"/>
              <w:right w:val="single" w:sz="4" w:space="0" w:color="auto"/>
            </w:tcBorders>
          </w:tcPr>
          <w:p w14:paraId="6E367AD8" w14:textId="77777777" w:rsidR="00835F17" w:rsidRPr="008F6317" w:rsidRDefault="00835F17" w:rsidP="00D461FE">
            <w:pPr>
              <w:spacing w:after="0" w:line="312" w:lineRule="auto"/>
              <w:jc w:val="center"/>
              <w:rPr>
                <w:rFonts w:cs="Times New Roman"/>
                <w:sz w:val="28"/>
                <w:szCs w:val="28"/>
              </w:rPr>
            </w:pPr>
            <w:r w:rsidRPr="008F6317">
              <w:rPr>
                <w:rFonts w:cs="Times New Roman"/>
                <w:sz w:val="28"/>
                <w:szCs w:val="28"/>
              </w:rPr>
              <w:t>1</w:t>
            </w:r>
          </w:p>
        </w:tc>
      </w:tr>
      <w:tr w:rsidR="00371CDB" w:rsidRPr="008F6317" w14:paraId="60032AAC" w14:textId="77777777" w:rsidTr="00BB3AB6">
        <w:trPr>
          <w:trHeight w:val="420"/>
        </w:trPr>
        <w:tc>
          <w:tcPr>
            <w:tcW w:w="793" w:type="dxa"/>
            <w:vMerge w:val="restart"/>
            <w:tcBorders>
              <w:top w:val="single" w:sz="4" w:space="0" w:color="auto"/>
              <w:right w:val="single" w:sz="4" w:space="0" w:color="auto"/>
            </w:tcBorders>
          </w:tcPr>
          <w:p w14:paraId="7BC13B93" w14:textId="77777777" w:rsidR="00835F17" w:rsidRPr="008F6317" w:rsidRDefault="00835F17" w:rsidP="00D461FE">
            <w:pPr>
              <w:spacing w:after="0" w:line="312" w:lineRule="auto"/>
              <w:jc w:val="center"/>
              <w:rPr>
                <w:rFonts w:cs="Times New Roman"/>
                <w:sz w:val="28"/>
                <w:szCs w:val="28"/>
              </w:rPr>
            </w:pPr>
          </w:p>
          <w:p w14:paraId="3F175DF4" w14:textId="77777777" w:rsidR="00835F17" w:rsidRPr="008F6317" w:rsidRDefault="00835F17" w:rsidP="00D461FE">
            <w:pPr>
              <w:spacing w:after="0" w:line="312" w:lineRule="auto"/>
              <w:jc w:val="center"/>
              <w:rPr>
                <w:rFonts w:cs="Times New Roman"/>
                <w:sz w:val="28"/>
                <w:szCs w:val="28"/>
              </w:rPr>
            </w:pPr>
            <w:r w:rsidRPr="008F6317">
              <w:rPr>
                <w:rFonts w:cs="Times New Roman"/>
                <w:sz w:val="28"/>
                <w:szCs w:val="28"/>
              </w:rPr>
              <w:t>2</w:t>
            </w:r>
          </w:p>
        </w:tc>
        <w:tc>
          <w:tcPr>
            <w:tcW w:w="4594" w:type="dxa"/>
            <w:tcBorders>
              <w:top w:val="single" w:sz="4" w:space="0" w:color="auto"/>
              <w:left w:val="single" w:sz="4" w:space="0" w:color="auto"/>
              <w:bottom w:val="single" w:sz="4" w:space="0" w:color="auto"/>
              <w:right w:val="single" w:sz="4" w:space="0" w:color="auto"/>
            </w:tcBorders>
          </w:tcPr>
          <w:p w14:paraId="7E7C34AD" w14:textId="77777777" w:rsidR="00835F17" w:rsidRPr="008F6317" w:rsidRDefault="00835F17" w:rsidP="00D461FE">
            <w:pPr>
              <w:spacing w:after="0" w:line="312" w:lineRule="auto"/>
              <w:jc w:val="both"/>
              <w:rPr>
                <w:rFonts w:cs="Times New Roman"/>
                <w:b/>
                <w:sz w:val="28"/>
                <w:szCs w:val="28"/>
                <w:lang w:val="vi-VN"/>
              </w:rPr>
            </w:pPr>
            <w:r w:rsidRPr="008F6317">
              <w:rPr>
                <w:rFonts w:cs="Times New Roman"/>
                <w:b/>
                <w:sz w:val="28"/>
                <w:szCs w:val="28"/>
                <w:lang w:val="vi-VN"/>
              </w:rPr>
              <w:t>Bài 2: Đo các đại lượng điện cơ bản</w:t>
            </w:r>
          </w:p>
        </w:tc>
        <w:tc>
          <w:tcPr>
            <w:tcW w:w="992" w:type="dxa"/>
            <w:tcBorders>
              <w:top w:val="single" w:sz="4" w:space="0" w:color="auto"/>
              <w:left w:val="single" w:sz="4" w:space="0" w:color="auto"/>
              <w:bottom w:val="single" w:sz="4" w:space="0" w:color="auto"/>
              <w:right w:val="single" w:sz="4" w:space="0" w:color="auto"/>
            </w:tcBorders>
          </w:tcPr>
          <w:p w14:paraId="7DFDC548" w14:textId="77777777" w:rsidR="00835F17" w:rsidRPr="008F6317" w:rsidRDefault="00835F17" w:rsidP="00D461FE">
            <w:pPr>
              <w:spacing w:after="0" w:line="312" w:lineRule="auto"/>
              <w:jc w:val="center"/>
              <w:rPr>
                <w:rFonts w:cs="Times New Roman"/>
                <w:b/>
                <w:bCs/>
                <w:sz w:val="28"/>
                <w:szCs w:val="28"/>
              </w:rPr>
            </w:pPr>
            <w:r w:rsidRPr="008F6317">
              <w:rPr>
                <w:rFonts w:cs="Times New Roman"/>
                <w:b/>
                <w:bCs/>
                <w:sz w:val="28"/>
                <w:szCs w:val="28"/>
              </w:rPr>
              <w:t>25</w:t>
            </w:r>
          </w:p>
        </w:tc>
        <w:tc>
          <w:tcPr>
            <w:tcW w:w="992" w:type="dxa"/>
            <w:tcBorders>
              <w:top w:val="single" w:sz="4" w:space="0" w:color="auto"/>
              <w:left w:val="single" w:sz="4" w:space="0" w:color="auto"/>
              <w:bottom w:val="single" w:sz="4" w:space="0" w:color="auto"/>
              <w:right w:val="single" w:sz="4" w:space="0" w:color="auto"/>
            </w:tcBorders>
          </w:tcPr>
          <w:p w14:paraId="0B8665DA" w14:textId="77777777" w:rsidR="00835F17" w:rsidRPr="008F6317" w:rsidRDefault="00835F17" w:rsidP="00D461FE">
            <w:pPr>
              <w:spacing w:after="0" w:line="312" w:lineRule="auto"/>
              <w:jc w:val="center"/>
              <w:rPr>
                <w:rFonts w:cs="Times New Roman"/>
                <w:b/>
                <w:bCs/>
                <w:sz w:val="28"/>
                <w:szCs w:val="28"/>
              </w:rPr>
            </w:pPr>
            <w:r w:rsidRPr="008F6317">
              <w:rPr>
                <w:rFonts w:cs="Times New Roman"/>
                <w:b/>
                <w:bCs/>
                <w:sz w:val="28"/>
                <w:szCs w:val="28"/>
              </w:rPr>
              <w:t>7</w:t>
            </w:r>
          </w:p>
        </w:tc>
        <w:tc>
          <w:tcPr>
            <w:tcW w:w="1560" w:type="dxa"/>
            <w:tcBorders>
              <w:top w:val="single" w:sz="4" w:space="0" w:color="auto"/>
              <w:left w:val="single" w:sz="4" w:space="0" w:color="auto"/>
              <w:bottom w:val="single" w:sz="4" w:space="0" w:color="auto"/>
              <w:right w:val="single" w:sz="4" w:space="0" w:color="auto"/>
            </w:tcBorders>
          </w:tcPr>
          <w:p w14:paraId="3DFE1810" w14:textId="77777777" w:rsidR="00835F17" w:rsidRPr="008F6317" w:rsidRDefault="00835F17" w:rsidP="00D461FE">
            <w:pPr>
              <w:spacing w:after="0" w:line="312" w:lineRule="auto"/>
              <w:jc w:val="center"/>
              <w:rPr>
                <w:rFonts w:cs="Times New Roman"/>
                <w:b/>
                <w:bCs/>
                <w:sz w:val="28"/>
                <w:szCs w:val="28"/>
              </w:rPr>
            </w:pPr>
            <w:r w:rsidRPr="008F6317">
              <w:rPr>
                <w:rFonts w:cs="Times New Roman"/>
                <w:b/>
                <w:bCs/>
                <w:sz w:val="28"/>
                <w:szCs w:val="28"/>
              </w:rPr>
              <w:t>17</w:t>
            </w:r>
          </w:p>
        </w:tc>
        <w:tc>
          <w:tcPr>
            <w:tcW w:w="992" w:type="dxa"/>
            <w:tcBorders>
              <w:top w:val="single" w:sz="4" w:space="0" w:color="auto"/>
              <w:left w:val="single" w:sz="4" w:space="0" w:color="auto"/>
              <w:bottom w:val="single" w:sz="4" w:space="0" w:color="auto"/>
              <w:right w:val="single" w:sz="4" w:space="0" w:color="auto"/>
            </w:tcBorders>
          </w:tcPr>
          <w:p w14:paraId="57EDFCAC" w14:textId="77777777" w:rsidR="00835F17" w:rsidRPr="008F6317" w:rsidRDefault="00835F17" w:rsidP="00D461FE">
            <w:pPr>
              <w:spacing w:after="0" w:line="312" w:lineRule="auto"/>
              <w:jc w:val="center"/>
              <w:rPr>
                <w:rFonts w:cs="Times New Roman"/>
                <w:b/>
                <w:sz w:val="28"/>
                <w:szCs w:val="28"/>
              </w:rPr>
            </w:pPr>
            <w:r w:rsidRPr="008F6317">
              <w:rPr>
                <w:rFonts w:cs="Times New Roman"/>
                <w:b/>
                <w:sz w:val="28"/>
                <w:szCs w:val="28"/>
              </w:rPr>
              <w:t>1</w:t>
            </w:r>
          </w:p>
        </w:tc>
      </w:tr>
      <w:tr w:rsidR="00371CDB" w:rsidRPr="008F6317" w14:paraId="3CA86847" w14:textId="77777777" w:rsidTr="00BB3AB6">
        <w:trPr>
          <w:trHeight w:val="420"/>
        </w:trPr>
        <w:tc>
          <w:tcPr>
            <w:tcW w:w="793" w:type="dxa"/>
            <w:vMerge/>
            <w:tcBorders>
              <w:right w:val="single" w:sz="4" w:space="0" w:color="auto"/>
            </w:tcBorders>
          </w:tcPr>
          <w:p w14:paraId="748900AB" w14:textId="77777777" w:rsidR="00835F17" w:rsidRPr="008F6317" w:rsidRDefault="00835F17" w:rsidP="00D461FE">
            <w:pPr>
              <w:spacing w:after="0" w:line="312" w:lineRule="auto"/>
              <w:jc w:val="center"/>
              <w:rPr>
                <w:rFonts w:cs="Times New Roman"/>
                <w:sz w:val="28"/>
                <w:szCs w:val="28"/>
              </w:rPr>
            </w:pPr>
          </w:p>
        </w:tc>
        <w:tc>
          <w:tcPr>
            <w:tcW w:w="4594" w:type="dxa"/>
            <w:tcBorders>
              <w:top w:val="single" w:sz="4" w:space="0" w:color="auto"/>
              <w:left w:val="single" w:sz="4" w:space="0" w:color="auto"/>
              <w:bottom w:val="dotted" w:sz="4" w:space="0" w:color="auto"/>
              <w:right w:val="single" w:sz="4" w:space="0" w:color="auto"/>
            </w:tcBorders>
          </w:tcPr>
          <w:p w14:paraId="46EB8772" w14:textId="77777777" w:rsidR="00835F17" w:rsidRPr="008F6317" w:rsidRDefault="00835F17" w:rsidP="00D461FE">
            <w:pPr>
              <w:spacing w:after="0" w:line="312" w:lineRule="auto"/>
              <w:jc w:val="both"/>
              <w:rPr>
                <w:rFonts w:cs="Times New Roman"/>
                <w:sz w:val="28"/>
                <w:szCs w:val="28"/>
                <w:lang w:val="vi-VN"/>
              </w:rPr>
            </w:pPr>
            <w:r w:rsidRPr="008F6317">
              <w:rPr>
                <w:rFonts w:cs="Times New Roman"/>
                <w:sz w:val="28"/>
                <w:szCs w:val="28"/>
                <w:lang w:val="vi-VN"/>
              </w:rPr>
              <w:t>1. Cách sử dụng các dụng cụ đo điện.</w:t>
            </w:r>
          </w:p>
        </w:tc>
        <w:tc>
          <w:tcPr>
            <w:tcW w:w="992" w:type="dxa"/>
            <w:tcBorders>
              <w:top w:val="single" w:sz="4" w:space="0" w:color="auto"/>
              <w:left w:val="single" w:sz="4" w:space="0" w:color="auto"/>
              <w:bottom w:val="dotted" w:sz="4" w:space="0" w:color="auto"/>
              <w:right w:val="single" w:sz="4" w:space="0" w:color="auto"/>
            </w:tcBorders>
          </w:tcPr>
          <w:p w14:paraId="54B80CD6" w14:textId="77777777" w:rsidR="00835F17" w:rsidRPr="008F6317" w:rsidRDefault="00835F17" w:rsidP="00D461FE">
            <w:pPr>
              <w:spacing w:after="0" w:line="312" w:lineRule="auto"/>
              <w:jc w:val="center"/>
              <w:rPr>
                <w:rFonts w:cs="Times New Roman"/>
                <w:bCs/>
                <w:sz w:val="28"/>
                <w:szCs w:val="28"/>
              </w:rPr>
            </w:pPr>
            <w:r w:rsidRPr="008F6317">
              <w:rPr>
                <w:rFonts w:cs="Times New Roman"/>
                <w:bCs/>
                <w:sz w:val="28"/>
                <w:szCs w:val="28"/>
              </w:rPr>
              <w:t>7</w:t>
            </w:r>
          </w:p>
        </w:tc>
        <w:tc>
          <w:tcPr>
            <w:tcW w:w="992" w:type="dxa"/>
            <w:tcBorders>
              <w:top w:val="single" w:sz="4" w:space="0" w:color="auto"/>
              <w:left w:val="single" w:sz="4" w:space="0" w:color="auto"/>
              <w:bottom w:val="dotted" w:sz="4" w:space="0" w:color="auto"/>
              <w:right w:val="single" w:sz="4" w:space="0" w:color="auto"/>
            </w:tcBorders>
          </w:tcPr>
          <w:p w14:paraId="33D14137" w14:textId="77777777" w:rsidR="00835F17" w:rsidRPr="008F6317" w:rsidRDefault="00835F17" w:rsidP="00D461FE">
            <w:pPr>
              <w:spacing w:after="0" w:line="312" w:lineRule="auto"/>
              <w:jc w:val="center"/>
              <w:rPr>
                <w:rFonts w:cs="Times New Roman"/>
                <w:bCs/>
                <w:sz w:val="28"/>
                <w:szCs w:val="28"/>
              </w:rPr>
            </w:pPr>
            <w:r w:rsidRPr="008F6317">
              <w:rPr>
                <w:rFonts w:cs="Times New Roman"/>
                <w:bCs/>
                <w:sz w:val="28"/>
                <w:szCs w:val="28"/>
              </w:rPr>
              <w:t>4</w:t>
            </w:r>
          </w:p>
        </w:tc>
        <w:tc>
          <w:tcPr>
            <w:tcW w:w="1560" w:type="dxa"/>
            <w:tcBorders>
              <w:top w:val="single" w:sz="4" w:space="0" w:color="auto"/>
              <w:left w:val="single" w:sz="4" w:space="0" w:color="auto"/>
              <w:bottom w:val="dotted" w:sz="4" w:space="0" w:color="auto"/>
              <w:right w:val="single" w:sz="4" w:space="0" w:color="auto"/>
            </w:tcBorders>
          </w:tcPr>
          <w:p w14:paraId="7DBF9BCA" w14:textId="77777777" w:rsidR="00835F17" w:rsidRPr="008F6317" w:rsidRDefault="00835F17" w:rsidP="00D461FE">
            <w:pPr>
              <w:spacing w:after="0" w:line="312" w:lineRule="auto"/>
              <w:jc w:val="center"/>
              <w:rPr>
                <w:rFonts w:cs="Times New Roman"/>
                <w:bCs/>
                <w:sz w:val="28"/>
                <w:szCs w:val="28"/>
              </w:rPr>
            </w:pPr>
            <w:r w:rsidRPr="008F6317">
              <w:rPr>
                <w:rFonts w:cs="Times New Roman"/>
                <w:bCs/>
                <w:sz w:val="28"/>
                <w:szCs w:val="28"/>
              </w:rPr>
              <w:t>3</w:t>
            </w:r>
          </w:p>
        </w:tc>
        <w:tc>
          <w:tcPr>
            <w:tcW w:w="992" w:type="dxa"/>
            <w:tcBorders>
              <w:top w:val="single" w:sz="4" w:space="0" w:color="auto"/>
              <w:left w:val="single" w:sz="4" w:space="0" w:color="auto"/>
              <w:bottom w:val="dotted" w:sz="4" w:space="0" w:color="auto"/>
              <w:right w:val="single" w:sz="4" w:space="0" w:color="auto"/>
            </w:tcBorders>
          </w:tcPr>
          <w:p w14:paraId="3AC89928" w14:textId="77777777" w:rsidR="00835F17" w:rsidRPr="008F6317" w:rsidRDefault="00835F17" w:rsidP="00D461FE">
            <w:pPr>
              <w:spacing w:after="0" w:line="312" w:lineRule="auto"/>
              <w:jc w:val="center"/>
              <w:rPr>
                <w:rFonts w:cs="Times New Roman"/>
                <w:b/>
                <w:sz w:val="28"/>
                <w:szCs w:val="28"/>
              </w:rPr>
            </w:pPr>
          </w:p>
        </w:tc>
      </w:tr>
      <w:tr w:rsidR="00371CDB" w:rsidRPr="008F6317" w14:paraId="43D78881" w14:textId="77777777" w:rsidTr="00BB3AB6">
        <w:trPr>
          <w:trHeight w:val="420"/>
        </w:trPr>
        <w:tc>
          <w:tcPr>
            <w:tcW w:w="793" w:type="dxa"/>
            <w:vMerge/>
            <w:tcBorders>
              <w:right w:val="single" w:sz="4" w:space="0" w:color="auto"/>
            </w:tcBorders>
          </w:tcPr>
          <w:p w14:paraId="23B52FFB" w14:textId="77777777" w:rsidR="00835F17" w:rsidRPr="008F6317" w:rsidRDefault="00835F17" w:rsidP="00D461FE">
            <w:pPr>
              <w:spacing w:after="0" w:line="312" w:lineRule="auto"/>
              <w:jc w:val="center"/>
              <w:rPr>
                <w:rFonts w:cs="Times New Roman"/>
                <w:sz w:val="28"/>
                <w:szCs w:val="28"/>
              </w:rPr>
            </w:pPr>
          </w:p>
        </w:tc>
        <w:tc>
          <w:tcPr>
            <w:tcW w:w="4594" w:type="dxa"/>
            <w:tcBorders>
              <w:top w:val="dotted" w:sz="4" w:space="0" w:color="auto"/>
              <w:left w:val="single" w:sz="4" w:space="0" w:color="auto"/>
              <w:bottom w:val="single" w:sz="4" w:space="0" w:color="auto"/>
              <w:right w:val="single" w:sz="4" w:space="0" w:color="auto"/>
            </w:tcBorders>
          </w:tcPr>
          <w:p w14:paraId="78FE6EE5" w14:textId="77777777" w:rsidR="00835F17" w:rsidRPr="008F6317" w:rsidRDefault="00835F17" w:rsidP="00D461FE">
            <w:pPr>
              <w:spacing w:after="0" w:line="312" w:lineRule="auto"/>
              <w:jc w:val="both"/>
              <w:rPr>
                <w:rFonts w:cs="Times New Roman"/>
                <w:sz w:val="28"/>
                <w:szCs w:val="28"/>
                <w:lang w:val="vi-VN"/>
              </w:rPr>
            </w:pPr>
            <w:r w:rsidRPr="008F6317">
              <w:rPr>
                <w:rFonts w:cs="Times New Roman"/>
                <w:sz w:val="28"/>
                <w:szCs w:val="28"/>
                <w:lang w:val="vi-VN"/>
              </w:rPr>
              <w:t>2. Đo dòng điện, điện áp.</w:t>
            </w:r>
          </w:p>
        </w:tc>
        <w:tc>
          <w:tcPr>
            <w:tcW w:w="992" w:type="dxa"/>
            <w:tcBorders>
              <w:top w:val="dotted" w:sz="4" w:space="0" w:color="auto"/>
              <w:left w:val="single" w:sz="4" w:space="0" w:color="auto"/>
              <w:bottom w:val="single" w:sz="4" w:space="0" w:color="auto"/>
              <w:right w:val="single" w:sz="4" w:space="0" w:color="auto"/>
            </w:tcBorders>
          </w:tcPr>
          <w:p w14:paraId="53F148AB" w14:textId="77777777" w:rsidR="00835F17" w:rsidRPr="008F6317" w:rsidRDefault="00835F17" w:rsidP="00D461FE">
            <w:pPr>
              <w:spacing w:after="0" w:line="312" w:lineRule="auto"/>
              <w:jc w:val="center"/>
              <w:rPr>
                <w:rFonts w:cs="Times New Roman"/>
                <w:bCs/>
                <w:sz w:val="28"/>
                <w:szCs w:val="28"/>
              </w:rPr>
            </w:pPr>
            <w:r w:rsidRPr="008F6317">
              <w:rPr>
                <w:rFonts w:cs="Times New Roman"/>
                <w:bCs/>
                <w:sz w:val="28"/>
                <w:szCs w:val="28"/>
              </w:rPr>
              <w:t>14</w:t>
            </w:r>
          </w:p>
        </w:tc>
        <w:tc>
          <w:tcPr>
            <w:tcW w:w="992" w:type="dxa"/>
            <w:tcBorders>
              <w:top w:val="dotted" w:sz="4" w:space="0" w:color="auto"/>
              <w:left w:val="single" w:sz="4" w:space="0" w:color="auto"/>
              <w:bottom w:val="single" w:sz="4" w:space="0" w:color="auto"/>
              <w:right w:val="single" w:sz="4" w:space="0" w:color="auto"/>
            </w:tcBorders>
          </w:tcPr>
          <w:p w14:paraId="6A7D9D2A" w14:textId="77777777" w:rsidR="00835F17" w:rsidRPr="008F6317" w:rsidRDefault="00835F17" w:rsidP="00D461FE">
            <w:pPr>
              <w:spacing w:after="0" w:line="312" w:lineRule="auto"/>
              <w:jc w:val="center"/>
              <w:rPr>
                <w:rFonts w:cs="Times New Roman"/>
                <w:bCs/>
                <w:sz w:val="28"/>
                <w:szCs w:val="28"/>
              </w:rPr>
            </w:pPr>
            <w:r w:rsidRPr="008F6317">
              <w:rPr>
                <w:rFonts w:cs="Times New Roman"/>
                <w:bCs/>
                <w:sz w:val="28"/>
                <w:szCs w:val="28"/>
              </w:rPr>
              <w:t>2</w:t>
            </w:r>
          </w:p>
        </w:tc>
        <w:tc>
          <w:tcPr>
            <w:tcW w:w="1560" w:type="dxa"/>
            <w:tcBorders>
              <w:top w:val="dotted" w:sz="4" w:space="0" w:color="auto"/>
              <w:left w:val="single" w:sz="4" w:space="0" w:color="auto"/>
              <w:bottom w:val="single" w:sz="4" w:space="0" w:color="auto"/>
              <w:right w:val="single" w:sz="4" w:space="0" w:color="auto"/>
            </w:tcBorders>
          </w:tcPr>
          <w:p w14:paraId="70033450" w14:textId="77777777" w:rsidR="00835F17" w:rsidRPr="008F6317" w:rsidRDefault="00835F17" w:rsidP="00D461FE">
            <w:pPr>
              <w:spacing w:after="0" w:line="312" w:lineRule="auto"/>
              <w:jc w:val="center"/>
              <w:rPr>
                <w:rFonts w:cs="Times New Roman"/>
                <w:bCs/>
                <w:sz w:val="28"/>
                <w:szCs w:val="28"/>
              </w:rPr>
            </w:pPr>
            <w:r w:rsidRPr="008F6317">
              <w:rPr>
                <w:rFonts w:cs="Times New Roman"/>
                <w:bCs/>
                <w:sz w:val="28"/>
                <w:szCs w:val="28"/>
              </w:rPr>
              <w:t>12</w:t>
            </w:r>
          </w:p>
        </w:tc>
        <w:tc>
          <w:tcPr>
            <w:tcW w:w="992" w:type="dxa"/>
            <w:tcBorders>
              <w:top w:val="dotted" w:sz="4" w:space="0" w:color="auto"/>
              <w:left w:val="single" w:sz="4" w:space="0" w:color="auto"/>
              <w:bottom w:val="single" w:sz="4" w:space="0" w:color="auto"/>
              <w:right w:val="single" w:sz="4" w:space="0" w:color="auto"/>
            </w:tcBorders>
          </w:tcPr>
          <w:p w14:paraId="45FADC05" w14:textId="77777777" w:rsidR="00835F17" w:rsidRPr="008F6317" w:rsidRDefault="00835F17" w:rsidP="00D461FE">
            <w:pPr>
              <w:spacing w:after="0" w:line="312" w:lineRule="auto"/>
              <w:jc w:val="center"/>
              <w:rPr>
                <w:rFonts w:cs="Times New Roman"/>
                <w:b/>
                <w:sz w:val="28"/>
                <w:szCs w:val="28"/>
              </w:rPr>
            </w:pPr>
          </w:p>
        </w:tc>
      </w:tr>
      <w:tr w:rsidR="00371CDB" w:rsidRPr="008F6317" w14:paraId="4D30A744" w14:textId="77777777" w:rsidTr="00BB3AB6">
        <w:trPr>
          <w:trHeight w:val="420"/>
        </w:trPr>
        <w:tc>
          <w:tcPr>
            <w:tcW w:w="793" w:type="dxa"/>
            <w:vMerge/>
            <w:tcBorders>
              <w:right w:val="single" w:sz="4" w:space="0" w:color="auto"/>
            </w:tcBorders>
          </w:tcPr>
          <w:p w14:paraId="3E9C8ACA" w14:textId="77777777" w:rsidR="00835F17" w:rsidRPr="008F6317" w:rsidRDefault="00835F17" w:rsidP="00D461FE">
            <w:pPr>
              <w:spacing w:after="0" w:line="312" w:lineRule="auto"/>
              <w:jc w:val="center"/>
              <w:rPr>
                <w:rFonts w:cs="Times New Roman"/>
                <w:sz w:val="28"/>
                <w:szCs w:val="28"/>
              </w:rPr>
            </w:pPr>
          </w:p>
        </w:tc>
        <w:tc>
          <w:tcPr>
            <w:tcW w:w="4594" w:type="dxa"/>
            <w:tcBorders>
              <w:top w:val="single" w:sz="4" w:space="0" w:color="auto"/>
              <w:left w:val="single" w:sz="4" w:space="0" w:color="auto"/>
            </w:tcBorders>
          </w:tcPr>
          <w:p w14:paraId="16853DA1" w14:textId="77777777" w:rsidR="00835F17" w:rsidRPr="008F6317" w:rsidRDefault="00835F17" w:rsidP="00D461FE">
            <w:pPr>
              <w:spacing w:after="0" w:line="312" w:lineRule="auto"/>
              <w:jc w:val="both"/>
              <w:rPr>
                <w:rFonts w:cs="Times New Roman"/>
                <w:sz w:val="28"/>
                <w:szCs w:val="28"/>
                <w:lang w:val="vi-VN"/>
              </w:rPr>
            </w:pPr>
            <w:r w:rsidRPr="008F6317">
              <w:rPr>
                <w:rFonts w:cs="Times New Roman"/>
                <w:sz w:val="28"/>
                <w:szCs w:val="28"/>
              </w:rPr>
              <w:t>3</w:t>
            </w:r>
            <w:r w:rsidRPr="008F6317">
              <w:rPr>
                <w:rFonts w:cs="Times New Roman"/>
                <w:sz w:val="28"/>
                <w:szCs w:val="28"/>
                <w:lang w:val="vi-VN"/>
              </w:rPr>
              <w:t>. Đo công suất.</w:t>
            </w:r>
          </w:p>
        </w:tc>
        <w:tc>
          <w:tcPr>
            <w:tcW w:w="992" w:type="dxa"/>
            <w:tcBorders>
              <w:top w:val="single" w:sz="4" w:space="0" w:color="auto"/>
            </w:tcBorders>
          </w:tcPr>
          <w:p w14:paraId="1099FF97" w14:textId="77777777" w:rsidR="00835F17" w:rsidRPr="008F6317" w:rsidRDefault="00835F17" w:rsidP="00D461FE">
            <w:pPr>
              <w:spacing w:after="0" w:line="312" w:lineRule="auto"/>
              <w:jc w:val="center"/>
              <w:rPr>
                <w:rFonts w:cs="Times New Roman"/>
                <w:bCs/>
                <w:sz w:val="28"/>
                <w:szCs w:val="28"/>
              </w:rPr>
            </w:pPr>
            <w:r w:rsidRPr="008F6317">
              <w:rPr>
                <w:rFonts w:cs="Times New Roman"/>
                <w:bCs/>
                <w:sz w:val="28"/>
                <w:szCs w:val="28"/>
              </w:rPr>
              <w:t>4</w:t>
            </w:r>
          </w:p>
        </w:tc>
        <w:tc>
          <w:tcPr>
            <w:tcW w:w="992" w:type="dxa"/>
            <w:tcBorders>
              <w:top w:val="single" w:sz="4" w:space="0" w:color="auto"/>
            </w:tcBorders>
          </w:tcPr>
          <w:p w14:paraId="7EEEFCDF" w14:textId="77777777" w:rsidR="00835F17" w:rsidRPr="008F6317" w:rsidRDefault="00835F17" w:rsidP="00D461FE">
            <w:pPr>
              <w:spacing w:after="0" w:line="312" w:lineRule="auto"/>
              <w:jc w:val="center"/>
              <w:rPr>
                <w:rFonts w:cs="Times New Roman"/>
                <w:bCs/>
                <w:sz w:val="28"/>
                <w:szCs w:val="28"/>
              </w:rPr>
            </w:pPr>
            <w:r w:rsidRPr="008F6317">
              <w:rPr>
                <w:rFonts w:cs="Times New Roman"/>
                <w:bCs/>
                <w:sz w:val="28"/>
                <w:szCs w:val="28"/>
              </w:rPr>
              <w:t>1</w:t>
            </w:r>
          </w:p>
        </w:tc>
        <w:tc>
          <w:tcPr>
            <w:tcW w:w="1560" w:type="dxa"/>
            <w:tcBorders>
              <w:top w:val="single" w:sz="4" w:space="0" w:color="auto"/>
            </w:tcBorders>
          </w:tcPr>
          <w:p w14:paraId="3167FFFB" w14:textId="77777777" w:rsidR="00835F17" w:rsidRPr="008F6317" w:rsidRDefault="00835F17" w:rsidP="00D461FE">
            <w:pPr>
              <w:spacing w:after="0" w:line="312" w:lineRule="auto"/>
              <w:jc w:val="center"/>
              <w:rPr>
                <w:rFonts w:cs="Times New Roman"/>
                <w:bCs/>
                <w:sz w:val="28"/>
                <w:szCs w:val="28"/>
              </w:rPr>
            </w:pPr>
            <w:r w:rsidRPr="008F6317">
              <w:rPr>
                <w:rFonts w:cs="Times New Roman"/>
                <w:bCs/>
                <w:sz w:val="28"/>
                <w:szCs w:val="28"/>
              </w:rPr>
              <w:t>2</w:t>
            </w:r>
          </w:p>
        </w:tc>
        <w:tc>
          <w:tcPr>
            <w:tcW w:w="992" w:type="dxa"/>
            <w:tcBorders>
              <w:top w:val="single" w:sz="4" w:space="0" w:color="auto"/>
            </w:tcBorders>
          </w:tcPr>
          <w:p w14:paraId="7DD41B85" w14:textId="77777777" w:rsidR="00835F17" w:rsidRPr="008F6317" w:rsidRDefault="00835F17" w:rsidP="00D461FE">
            <w:pPr>
              <w:spacing w:after="0" w:line="312" w:lineRule="auto"/>
              <w:jc w:val="center"/>
              <w:rPr>
                <w:rFonts w:cs="Times New Roman"/>
                <w:sz w:val="28"/>
                <w:szCs w:val="28"/>
              </w:rPr>
            </w:pPr>
            <w:r w:rsidRPr="008F6317">
              <w:rPr>
                <w:rFonts w:cs="Times New Roman"/>
                <w:sz w:val="28"/>
                <w:szCs w:val="28"/>
              </w:rPr>
              <w:t>1</w:t>
            </w:r>
          </w:p>
        </w:tc>
      </w:tr>
      <w:tr w:rsidR="00371CDB" w:rsidRPr="008F6317" w14:paraId="5C1F4180" w14:textId="77777777" w:rsidTr="00BB3AB6">
        <w:trPr>
          <w:trHeight w:val="420"/>
        </w:trPr>
        <w:tc>
          <w:tcPr>
            <w:tcW w:w="793" w:type="dxa"/>
            <w:vMerge w:val="restart"/>
            <w:tcBorders>
              <w:right w:val="single" w:sz="4" w:space="0" w:color="auto"/>
            </w:tcBorders>
          </w:tcPr>
          <w:p w14:paraId="5E8DAF8C" w14:textId="77777777" w:rsidR="00835F17" w:rsidRPr="008F6317" w:rsidRDefault="00835F17" w:rsidP="00D461FE">
            <w:pPr>
              <w:spacing w:after="0" w:line="312" w:lineRule="auto"/>
              <w:jc w:val="center"/>
              <w:rPr>
                <w:rFonts w:cs="Times New Roman"/>
                <w:sz w:val="28"/>
                <w:szCs w:val="28"/>
              </w:rPr>
            </w:pPr>
          </w:p>
          <w:p w14:paraId="7C947183" w14:textId="77777777" w:rsidR="00835F17" w:rsidRPr="008F6317" w:rsidRDefault="00835F17" w:rsidP="00D461FE">
            <w:pPr>
              <w:spacing w:after="0" w:line="312" w:lineRule="auto"/>
              <w:jc w:val="center"/>
              <w:rPr>
                <w:rFonts w:cs="Times New Roman"/>
                <w:sz w:val="28"/>
                <w:szCs w:val="28"/>
              </w:rPr>
            </w:pPr>
          </w:p>
          <w:p w14:paraId="65D39EC1" w14:textId="77777777" w:rsidR="00835F17" w:rsidRPr="008F6317" w:rsidRDefault="00835F17" w:rsidP="00D461FE">
            <w:pPr>
              <w:spacing w:after="0" w:line="312" w:lineRule="auto"/>
              <w:jc w:val="center"/>
              <w:rPr>
                <w:rFonts w:cs="Times New Roman"/>
                <w:sz w:val="28"/>
                <w:szCs w:val="28"/>
              </w:rPr>
            </w:pPr>
          </w:p>
          <w:p w14:paraId="027E4F2C" w14:textId="77777777" w:rsidR="00835F17" w:rsidRPr="008F6317" w:rsidRDefault="00835F17" w:rsidP="00D461FE">
            <w:pPr>
              <w:spacing w:after="0" w:line="312" w:lineRule="auto"/>
              <w:jc w:val="center"/>
              <w:rPr>
                <w:rFonts w:cs="Times New Roman"/>
                <w:sz w:val="28"/>
                <w:szCs w:val="28"/>
              </w:rPr>
            </w:pPr>
            <w:r w:rsidRPr="008F6317">
              <w:rPr>
                <w:rFonts w:cs="Times New Roman"/>
                <w:sz w:val="28"/>
                <w:szCs w:val="28"/>
              </w:rPr>
              <w:t>3</w:t>
            </w:r>
          </w:p>
        </w:tc>
        <w:tc>
          <w:tcPr>
            <w:tcW w:w="4594" w:type="dxa"/>
            <w:tcBorders>
              <w:top w:val="single" w:sz="4" w:space="0" w:color="auto"/>
              <w:left w:val="single" w:sz="4" w:space="0" w:color="auto"/>
              <w:bottom w:val="single" w:sz="4" w:space="0" w:color="auto"/>
            </w:tcBorders>
          </w:tcPr>
          <w:p w14:paraId="42B00488" w14:textId="77777777" w:rsidR="00835F17" w:rsidRPr="008F6317" w:rsidRDefault="00835F17" w:rsidP="00D461FE">
            <w:pPr>
              <w:spacing w:after="0" w:line="312" w:lineRule="auto"/>
              <w:jc w:val="both"/>
              <w:rPr>
                <w:rFonts w:cs="Times New Roman"/>
                <w:b/>
                <w:sz w:val="28"/>
                <w:szCs w:val="28"/>
                <w:lang w:val="vi-VN"/>
              </w:rPr>
            </w:pPr>
            <w:r w:rsidRPr="008F6317">
              <w:rPr>
                <w:rFonts w:cs="Times New Roman"/>
                <w:b/>
                <w:sz w:val="28"/>
                <w:szCs w:val="28"/>
                <w:lang w:val="vi-VN"/>
              </w:rPr>
              <w:t xml:space="preserve">Bài 3: Các mạch điện chiếu sáng thông dụng </w:t>
            </w:r>
          </w:p>
        </w:tc>
        <w:tc>
          <w:tcPr>
            <w:tcW w:w="992" w:type="dxa"/>
            <w:tcBorders>
              <w:top w:val="single" w:sz="4" w:space="0" w:color="auto"/>
              <w:bottom w:val="single" w:sz="4" w:space="0" w:color="auto"/>
            </w:tcBorders>
          </w:tcPr>
          <w:p w14:paraId="75AA9C10" w14:textId="77777777" w:rsidR="00835F17" w:rsidRPr="008F6317" w:rsidRDefault="00835F17" w:rsidP="00D461FE">
            <w:pPr>
              <w:spacing w:after="0" w:line="312" w:lineRule="auto"/>
              <w:jc w:val="center"/>
              <w:rPr>
                <w:rFonts w:cs="Times New Roman"/>
                <w:b/>
                <w:bCs/>
                <w:sz w:val="28"/>
                <w:szCs w:val="28"/>
              </w:rPr>
            </w:pPr>
            <w:r w:rsidRPr="008F6317">
              <w:rPr>
                <w:rFonts w:cs="Times New Roman"/>
                <w:b/>
                <w:bCs/>
                <w:sz w:val="28"/>
                <w:szCs w:val="28"/>
              </w:rPr>
              <w:t>20</w:t>
            </w:r>
          </w:p>
        </w:tc>
        <w:tc>
          <w:tcPr>
            <w:tcW w:w="992" w:type="dxa"/>
            <w:tcBorders>
              <w:top w:val="single" w:sz="4" w:space="0" w:color="auto"/>
              <w:bottom w:val="single" w:sz="4" w:space="0" w:color="auto"/>
            </w:tcBorders>
          </w:tcPr>
          <w:p w14:paraId="2D320DAC" w14:textId="77777777" w:rsidR="00835F17" w:rsidRPr="008F6317" w:rsidRDefault="00835F17" w:rsidP="00D461FE">
            <w:pPr>
              <w:spacing w:after="0" w:line="312" w:lineRule="auto"/>
              <w:jc w:val="center"/>
              <w:rPr>
                <w:rFonts w:cs="Times New Roman"/>
                <w:b/>
                <w:bCs/>
                <w:sz w:val="28"/>
                <w:szCs w:val="28"/>
              </w:rPr>
            </w:pPr>
            <w:r w:rsidRPr="008F6317">
              <w:rPr>
                <w:rFonts w:cs="Times New Roman"/>
                <w:b/>
                <w:bCs/>
                <w:sz w:val="28"/>
                <w:szCs w:val="28"/>
              </w:rPr>
              <w:t>10</w:t>
            </w:r>
          </w:p>
          <w:p w14:paraId="74433CB3" w14:textId="77777777" w:rsidR="00835F17" w:rsidRPr="008F6317" w:rsidRDefault="00835F17" w:rsidP="00D461FE">
            <w:pPr>
              <w:spacing w:after="0" w:line="312" w:lineRule="auto"/>
              <w:rPr>
                <w:rFonts w:cs="Times New Roman"/>
                <w:bCs/>
                <w:sz w:val="28"/>
                <w:szCs w:val="28"/>
                <w:lang w:val="vi-VN"/>
              </w:rPr>
            </w:pPr>
          </w:p>
        </w:tc>
        <w:tc>
          <w:tcPr>
            <w:tcW w:w="1560" w:type="dxa"/>
            <w:tcBorders>
              <w:top w:val="single" w:sz="4" w:space="0" w:color="auto"/>
              <w:bottom w:val="single" w:sz="4" w:space="0" w:color="auto"/>
            </w:tcBorders>
          </w:tcPr>
          <w:p w14:paraId="527C883A" w14:textId="77777777" w:rsidR="00835F17" w:rsidRPr="008F6317" w:rsidRDefault="00835F17" w:rsidP="00D461FE">
            <w:pPr>
              <w:spacing w:after="0" w:line="312" w:lineRule="auto"/>
              <w:jc w:val="center"/>
              <w:rPr>
                <w:rFonts w:cs="Times New Roman"/>
                <w:b/>
                <w:bCs/>
                <w:sz w:val="28"/>
                <w:szCs w:val="28"/>
              </w:rPr>
            </w:pPr>
            <w:r w:rsidRPr="008F6317">
              <w:rPr>
                <w:rFonts w:cs="Times New Roman"/>
                <w:b/>
                <w:bCs/>
                <w:sz w:val="28"/>
                <w:szCs w:val="28"/>
              </w:rPr>
              <w:t>8</w:t>
            </w:r>
          </w:p>
          <w:p w14:paraId="0E82F3D0" w14:textId="77777777" w:rsidR="00835F17" w:rsidRPr="008F6317" w:rsidRDefault="00835F17" w:rsidP="00D461FE">
            <w:pPr>
              <w:spacing w:after="0" w:line="312" w:lineRule="auto"/>
              <w:rPr>
                <w:rFonts w:cs="Times New Roman"/>
                <w:bCs/>
                <w:sz w:val="28"/>
                <w:szCs w:val="28"/>
                <w:lang w:val="vi-VN"/>
              </w:rPr>
            </w:pPr>
          </w:p>
        </w:tc>
        <w:tc>
          <w:tcPr>
            <w:tcW w:w="992" w:type="dxa"/>
            <w:tcBorders>
              <w:top w:val="single" w:sz="4" w:space="0" w:color="auto"/>
              <w:bottom w:val="single" w:sz="4" w:space="0" w:color="auto"/>
            </w:tcBorders>
          </w:tcPr>
          <w:p w14:paraId="50D024C4" w14:textId="77777777" w:rsidR="00835F17" w:rsidRPr="008F6317" w:rsidRDefault="00835F17" w:rsidP="00D461FE">
            <w:pPr>
              <w:spacing w:after="0" w:line="312" w:lineRule="auto"/>
              <w:rPr>
                <w:rFonts w:cs="Times New Roman"/>
                <w:b/>
                <w:sz w:val="28"/>
                <w:szCs w:val="28"/>
              </w:rPr>
            </w:pPr>
            <w:r w:rsidRPr="008F6317">
              <w:rPr>
                <w:rFonts w:cs="Times New Roman"/>
                <w:b/>
                <w:sz w:val="28"/>
                <w:szCs w:val="28"/>
              </w:rPr>
              <w:t xml:space="preserve">     2</w:t>
            </w:r>
          </w:p>
        </w:tc>
      </w:tr>
      <w:tr w:rsidR="00371CDB" w:rsidRPr="008F6317" w14:paraId="3259DE27" w14:textId="77777777" w:rsidTr="00BB3AB6">
        <w:trPr>
          <w:trHeight w:val="420"/>
        </w:trPr>
        <w:tc>
          <w:tcPr>
            <w:tcW w:w="793" w:type="dxa"/>
            <w:vMerge/>
            <w:tcBorders>
              <w:right w:val="single" w:sz="4" w:space="0" w:color="auto"/>
            </w:tcBorders>
          </w:tcPr>
          <w:p w14:paraId="3620C496" w14:textId="77777777" w:rsidR="00835F17" w:rsidRPr="008F6317" w:rsidRDefault="00835F17" w:rsidP="00D461FE">
            <w:pPr>
              <w:spacing w:after="0" w:line="312" w:lineRule="auto"/>
              <w:jc w:val="center"/>
              <w:rPr>
                <w:rFonts w:cs="Times New Roman"/>
                <w:sz w:val="28"/>
                <w:szCs w:val="28"/>
              </w:rPr>
            </w:pPr>
          </w:p>
        </w:tc>
        <w:tc>
          <w:tcPr>
            <w:tcW w:w="4594" w:type="dxa"/>
            <w:tcBorders>
              <w:top w:val="single" w:sz="4" w:space="0" w:color="auto"/>
              <w:left w:val="single" w:sz="4" w:space="0" w:color="auto"/>
              <w:bottom w:val="dotted" w:sz="4" w:space="0" w:color="auto"/>
            </w:tcBorders>
          </w:tcPr>
          <w:p w14:paraId="2222765A" w14:textId="77777777" w:rsidR="00835F17" w:rsidRPr="008F6317" w:rsidRDefault="00835F17" w:rsidP="00D461FE">
            <w:pPr>
              <w:spacing w:after="0" w:line="312" w:lineRule="auto"/>
              <w:jc w:val="both"/>
              <w:rPr>
                <w:rFonts w:cs="Times New Roman"/>
                <w:sz w:val="28"/>
                <w:szCs w:val="28"/>
                <w:lang w:val="vi-VN"/>
              </w:rPr>
            </w:pPr>
            <w:r w:rsidRPr="008F6317">
              <w:rPr>
                <w:rFonts w:cs="Times New Roman"/>
                <w:sz w:val="28"/>
                <w:szCs w:val="28"/>
                <w:lang w:val="vi-VN"/>
              </w:rPr>
              <w:t>1. Kỹ thuật nối dây dẫn điện.</w:t>
            </w:r>
          </w:p>
        </w:tc>
        <w:tc>
          <w:tcPr>
            <w:tcW w:w="992" w:type="dxa"/>
            <w:tcBorders>
              <w:top w:val="single" w:sz="4" w:space="0" w:color="auto"/>
              <w:bottom w:val="dotted" w:sz="4" w:space="0" w:color="auto"/>
            </w:tcBorders>
          </w:tcPr>
          <w:p w14:paraId="1F231597" w14:textId="77777777" w:rsidR="00835F17" w:rsidRPr="008F6317" w:rsidRDefault="00835F17" w:rsidP="00D461FE">
            <w:pPr>
              <w:spacing w:after="0" w:line="312" w:lineRule="auto"/>
              <w:jc w:val="center"/>
              <w:rPr>
                <w:rFonts w:cs="Times New Roman"/>
                <w:bCs/>
                <w:sz w:val="28"/>
                <w:szCs w:val="28"/>
              </w:rPr>
            </w:pPr>
            <w:r w:rsidRPr="008F6317">
              <w:rPr>
                <w:rFonts w:cs="Times New Roman"/>
                <w:bCs/>
                <w:sz w:val="28"/>
                <w:szCs w:val="28"/>
              </w:rPr>
              <w:t>6</w:t>
            </w:r>
          </w:p>
        </w:tc>
        <w:tc>
          <w:tcPr>
            <w:tcW w:w="992" w:type="dxa"/>
            <w:tcBorders>
              <w:top w:val="single" w:sz="4" w:space="0" w:color="auto"/>
              <w:bottom w:val="dotted" w:sz="4" w:space="0" w:color="auto"/>
            </w:tcBorders>
          </w:tcPr>
          <w:p w14:paraId="200012DB" w14:textId="77777777" w:rsidR="00835F17" w:rsidRPr="008F6317" w:rsidRDefault="00835F17" w:rsidP="00D461FE">
            <w:pPr>
              <w:spacing w:after="0" w:line="312" w:lineRule="auto"/>
              <w:jc w:val="center"/>
              <w:rPr>
                <w:rFonts w:cs="Times New Roman"/>
                <w:bCs/>
                <w:sz w:val="28"/>
                <w:szCs w:val="28"/>
              </w:rPr>
            </w:pPr>
            <w:r w:rsidRPr="008F6317">
              <w:rPr>
                <w:rFonts w:cs="Times New Roman"/>
                <w:bCs/>
                <w:sz w:val="28"/>
                <w:szCs w:val="28"/>
              </w:rPr>
              <w:t>2</w:t>
            </w:r>
          </w:p>
        </w:tc>
        <w:tc>
          <w:tcPr>
            <w:tcW w:w="1560" w:type="dxa"/>
            <w:tcBorders>
              <w:top w:val="single" w:sz="4" w:space="0" w:color="auto"/>
              <w:bottom w:val="dotted" w:sz="4" w:space="0" w:color="auto"/>
            </w:tcBorders>
          </w:tcPr>
          <w:p w14:paraId="3DE01C99" w14:textId="77777777" w:rsidR="00835F17" w:rsidRPr="008F6317" w:rsidRDefault="00835F17" w:rsidP="00D461FE">
            <w:pPr>
              <w:spacing w:after="0" w:line="312" w:lineRule="auto"/>
              <w:jc w:val="center"/>
              <w:rPr>
                <w:rFonts w:cs="Times New Roman"/>
                <w:bCs/>
                <w:sz w:val="28"/>
                <w:szCs w:val="28"/>
              </w:rPr>
            </w:pPr>
            <w:r w:rsidRPr="008F6317">
              <w:rPr>
                <w:rFonts w:cs="Times New Roman"/>
                <w:bCs/>
                <w:sz w:val="28"/>
                <w:szCs w:val="28"/>
              </w:rPr>
              <w:t>4</w:t>
            </w:r>
          </w:p>
        </w:tc>
        <w:tc>
          <w:tcPr>
            <w:tcW w:w="992" w:type="dxa"/>
            <w:tcBorders>
              <w:top w:val="single" w:sz="4" w:space="0" w:color="auto"/>
              <w:bottom w:val="dotted" w:sz="4" w:space="0" w:color="auto"/>
            </w:tcBorders>
          </w:tcPr>
          <w:p w14:paraId="59B5E688" w14:textId="77777777" w:rsidR="00835F17" w:rsidRPr="008F6317" w:rsidRDefault="00835F17" w:rsidP="00D461FE">
            <w:pPr>
              <w:spacing w:after="0" w:line="312" w:lineRule="auto"/>
              <w:jc w:val="center"/>
              <w:rPr>
                <w:rFonts w:cs="Times New Roman"/>
                <w:b/>
                <w:sz w:val="28"/>
                <w:szCs w:val="28"/>
              </w:rPr>
            </w:pPr>
          </w:p>
        </w:tc>
      </w:tr>
      <w:tr w:rsidR="00371CDB" w:rsidRPr="008F6317" w14:paraId="34FD961F" w14:textId="77777777" w:rsidTr="00BB3AB6">
        <w:trPr>
          <w:trHeight w:val="420"/>
        </w:trPr>
        <w:tc>
          <w:tcPr>
            <w:tcW w:w="793" w:type="dxa"/>
            <w:vMerge/>
            <w:tcBorders>
              <w:right w:val="single" w:sz="4" w:space="0" w:color="auto"/>
            </w:tcBorders>
          </w:tcPr>
          <w:p w14:paraId="3CAC437A" w14:textId="77777777" w:rsidR="00835F17" w:rsidRPr="008F6317" w:rsidRDefault="00835F17" w:rsidP="00D461FE">
            <w:pPr>
              <w:spacing w:after="0" w:line="312" w:lineRule="auto"/>
              <w:jc w:val="center"/>
              <w:rPr>
                <w:rFonts w:cs="Times New Roman"/>
                <w:sz w:val="28"/>
                <w:szCs w:val="28"/>
              </w:rPr>
            </w:pPr>
          </w:p>
        </w:tc>
        <w:tc>
          <w:tcPr>
            <w:tcW w:w="4594" w:type="dxa"/>
            <w:tcBorders>
              <w:top w:val="dotted" w:sz="4" w:space="0" w:color="auto"/>
              <w:left w:val="single" w:sz="4" w:space="0" w:color="auto"/>
              <w:bottom w:val="dotted" w:sz="4" w:space="0" w:color="auto"/>
            </w:tcBorders>
          </w:tcPr>
          <w:p w14:paraId="37A579D6" w14:textId="77777777" w:rsidR="00835F17" w:rsidRPr="008F6317" w:rsidRDefault="00835F17" w:rsidP="00D461FE">
            <w:pPr>
              <w:tabs>
                <w:tab w:val="left" w:pos="600"/>
              </w:tabs>
              <w:spacing w:after="0" w:line="312" w:lineRule="auto"/>
              <w:rPr>
                <w:rFonts w:cs="Times New Roman"/>
                <w:sz w:val="28"/>
                <w:szCs w:val="28"/>
                <w:lang w:val="pl-PL"/>
              </w:rPr>
            </w:pPr>
            <w:r w:rsidRPr="008F6317">
              <w:rPr>
                <w:rFonts w:cs="Times New Roman"/>
                <w:sz w:val="28"/>
                <w:szCs w:val="28"/>
                <w:lang w:val="vi-VN"/>
              </w:rPr>
              <w:t xml:space="preserve">2. </w:t>
            </w:r>
            <w:r w:rsidRPr="008F6317">
              <w:rPr>
                <w:rFonts w:cs="Times New Roman"/>
                <w:sz w:val="28"/>
                <w:szCs w:val="28"/>
                <w:lang w:val="pl-PL"/>
              </w:rPr>
              <w:t>Các ký hiệu điện trong sơ đồ điện chiếu sáng.</w:t>
            </w:r>
          </w:p>
        </w:tc>
        <w:tc>
          <w:tcPr>
            <w:tcW w:w="992" w:type="dxa"/>
            <w:tcBorders>
              <w:top w:val="dotted" w:sz="4" w:space="0" w:color="auto"/>
              <w:bottom w:val="dotted" w:sz="4" w:space="0" w:color="auto"/>
            </w:tcBorders>
          </w:tcPr>
          <w:p w14:paraId="623FCA67" w14:textId="77777777" w:rsidR="00835F17" w:rsidRPr="008F6317" w:rsidRDefault="00835F17" w:rsidP="00D461FE">
            <w:pPr>
              <w:spacing w:after="0" w:line="312" w:lineRule="auto"/>
              <w:jc w:val="center"/>
              <w:rPr>
                <w:rFonts w:cs="Times New Roman"/>
                <w:bCs/>
                <w:sz w:val="28"/>
                <w:szCs w:val="28"/>
              </w:rPr>
            </w:pPr>
            <w:r w:rsidRPr="008F6317">
              <w:rPr>
                <w:rFonts w:cs="Times New Roman"/>
                <w:bCs/>
                <w:sz w:val="28"/>
                <w:szCs w:val="28"/>
              </w:rPr>
              <w:t>2</w:t>
            </w:r>
          </w:p>
        </w:tc>
        <w:tc>
          <w:tcPr>
            <w:tcW w:w="992" w:type="dxa"/>
            <w:tcBorders>
              <w:top w:val="dotted" w:sz="4" w:space="0" w:color="auto"/>
              <w:bottom w:val="dotted" w:sz="4" w:space="0" w:color="auto"/>
            </w:tcBorders>
          </w:tcPr>
          <w:p w14:paraId="4444AC15" w14:textId="77777777" w:rsidR="00835F17" w:rsidRPr="008F6317" w:rsidRDefault="00835F17" w:rsidP="00D461FE">
            <w:pPr>
              <w:spacing w:after="0" w:line="312" w:lineRule="auto"/>
              <w:jc w:val="center"/>
              <w:rPr>
                <w:rFonts w:cs="Times New Roman"/>
                <w:bCs/>
                <w:sz w:val="28"/>
                <w:szCs w:val="28"/>
              </w:rPr>
            </w:pPr>
            <w:r w:rsidRPr="008F6317">
              <w:rPr>
                <w:rFonts w:cs="Times New Roman"/>
                <w:bCs/>
                <w:sz w:val="28"/>
                <w:szCs w:val="28"/>
              </w:rPr>
              <w:t>2</w:t>
            </w:r>
          </w:p>
        </w:tc>
        <w:tc>
          <w:tcPr>
            <w:tcW w:w="1560" w:type="dxa"/>
            <w:tcBorders>
              <w:top w:val="dotted" w:sz="4" w:space="0" w:color="auto"/>
              <w:bottom w:val="dotted" w:sz="4" w:space="0" w:color="auto"/>
            </w:tcBorders>
          </w:tcPr>
          <w:p w14:paraId="198A733A" w14:textId="77777777" w:rsidR="00835F17" w:rsidRPr="008F6317" w:rsidRDefault="00835F17" w:rsidP="00D461FE">
            <w:pPr>
              <w:spacing w:after="0" w:line="312" w:lineRule="auto"/>
              <w:jc w:val="center"/>
              <w:rPr>
                <w:rFonts w:cs="Times New Roman"/>
                <w:bCs/>
                <w:sz w:val="28"/>
                <w:szCs w:val="28"/>
              </w:rPr>
            </w:pPr>
          </w:p>
        </w:tc>
        <w:tc>
          <w:tcPr>
            <w:tcW w:w="992" w:type="dxa"/>
            <w:tcBorders>
              <w:top w:val="dotted" w:sz="4" w:space="0" w:color="auto"/>
              <w:bottom w:val="dotted" w:sz="4" w:space="0" w:color="auto"/>
            </w:tcBorders>
          </w:tcPr>
          <w:p w14:paraId="6F734A7D" w14:textId="77777777" w:rsidR="00835F17" w:rsidRPr="008F6317" w:rsidRDefault="00835F17" w:rsidP="00D461FE">
            <w:pPr>
              <w:spacing w:after="0" w:line="312" w:lineRule="auto"/>
              <w:jc w:val="center"/>
              <w:rPr>
                <w:rFonts w:cs="Times New Roman"/>
                <w:b/>
                <w:sz w:val="28"/>
                <w:szCs w:val="28"/>
              </w:rPr>
            </w:pPr>
          </w:p>
        </w:tc>
      </w:tr>
      <w:tr w:rsidR="00371CDB" w:rsidRPr="008F6317" w14:paraId="7CA544A5" w14:textId="77777777" w:rsidTr="00BB3AB6">
        <w:trPr>
          <w:trHeight w:val="420"/>
        </w:trPr>
        <w:tc>
          <w:tcPr>
            <w:tcW w:w="793" w:type="dxa"/>
            <w:vMerge/>
            <w:tcBorders>
              <w:right w:val="single" w:sz="4" w:space="0" w:color="auto"/>
            </w:tcBorders>
          </w:tcPr>
          <w:p w14:paraId="7F74EEB6" w14:textId="77777777" w:rsidR="00835F17" w:rsidRPr="008F6317" w:rsidRDefault="00835F17" w:rsidP="00D461FE">
            <w:pPr>
              <w:spacing w:after="0" w:line="312" w:lineRule="auto"/>
              <w:jc w:val="center"/>
              <w:rPr>
                <w:rFonts w:cs="Times New Roman"/>
                <w:sz w:val="28"/>
                <w:szCs w:val="28"/>
              </w:rPr>
            </w:pPr>
          </w:p>
        </w:tc>
        <w:tc>
          <w:tcPr>
            <w:tcW w:w="4594" w:type="dxa"/>
            <w:tcBorders>
              <w:top w:val="dotted" w:sz="4" w:space="0" w:color="auto"/>
              <w:left w:val="single" w:sz="4" w:space="0" w:color="auto"/>
            </w:tcBorders>
          </w:tcPr>
          <w:p w14:paraId="43F6B8F3" w14:textId="77777777" w:rsidR="00835F17" w:rsidRPr="008F6317" w:rsidRDefault="00835F17" w:rsidP="00D461FE">
            <w:pPr>
              <w:tabs>
                <w:tab w:val="left" w:pos="600"/>
              </w:tabs>
              <w:spacing w:after="0" w:line="312" w:lineRule="auto"/>
              <w:rPr>
                <w:rFonts w:cs="Times New Roman"/>
                <w:sz w:val="28"/>
                <w:szCs w:val="28"/>
                <w:lang w:val="vi-VN"/>
              </w:rPr>
            </w:pPr>
            <w:r w:rsidRPr="008F6317">
              <w:rPr>
                <w:rFonts w:cs="Times New Roman"/>
                <w:sz w:val="28"/>
                <w:szCs w:val="28"/>
                <w:lang w:val="vi-VN"/>
              </w:rPr>
              <w:t>3. Các mạch đèn thông dụng</w:t>
            </w:r>
          </w:p>
        </w:tc>
        <w:tc>
          <w:tcPr>
            <w:tcW w:w="992" w:type="dxa"/>
            <w:tcBorders>
              <w:top w:val="dotted" w:sz="4" w:space="0" w:color="auto"/>
            </w:tcBorders>
          </w:tcPr>
          <w:p w14:paraId="6B220D6E" w14:textId="77777777" w:rsidR="00835F17" w:rsidRPr="008F6317" w:rsidRDefault="00835F17" w:rsidP="00D461FE">
            <w:pPr>
              <w:spacing w:after="0" w:line="312" w:lineRule="auto"/>
              <w:jc w:val="center"/>
              <w:rPr>
                <w:rFonts w:cs="Times New Roman"/>
                <w:bCs/>
                <w:sz w:val="28"/>
                <w:szCs w:val="28"/>
              </w:rPr>
            </w:pPr>
            <w:r w:rsidRPr="008F6317">
              <w:rPr>
                <w:rFonts w:cs="Times New Roman"/>
                <w:bCs/>
                <w:sz w:val="28"/>
                <w:szCs w:val="28"/>
              </w:rPr>
              <w:t>12</w:t>
            </w:r>
          </w:p>
        </w:tc>
        <w:tc>
          <w:tcPr>
            <w:tcW w:w="992" w:type="dxa"/>
            <w:tcBorders>
              <w:top w:val="dotted" w:sz="4" w:space="0" w:color="auto"/>
            </w:tcBorders>
          </w:tcPr>
          <w:p w14:paraId="146A15EC" w14:textId="77777777" w:rsidR="00835F17" w:rsidRPr="008F6317" w:rsidRDefault="00835F17" w:rsidP="00D461FE">
            <w:pPr>
              <w:spacing w:after="0" w:line="312" w:lineRule="auto"/>
              <w:jc w:val="center"/>
              <w:rPr>
                <w:rFonts w:cs="Times New Roman"/>
                <w:bCs/>
                <w:sz w:val="28"/>
                <w:szCs w:val="28"/>
              </w:rPr>
            </w:pPr>
            <w:r w:rsidRPr="008F6317">
              <w:rPr>
                <w:rFonts w:cs="Times New Roman"/>
                <w:bCs/>
                <w:sz w:val="28"/>
                <w:szCs w:val="28"/>
              </w:rPr>
              <w:t>6</w:t>
            </w:r>
          </w:p>
        </w:tc>
        <w:tc>
          <w:tcPr>
            <w:tcW w:w="1560" w:type="dxa"/>
            <w:tcBorders>
              <w:top w:val="dotted" w:sz="4" w:space="0" w:color="auto"/>
            </w:tcBorders>
          </w:tcPr>
          <w:p w14:paraId="44D7B402" w14:textId="77777777" w:rsidR="00835F17" w:rsidRPr="008F6317" w:rsidRDefault="00835F17" w:rsidP="00D461FE">
            <w:pPr>
              <w:spacing w:after="0" w:line="312" w:lineRule="auto"/>
              <w:jc w:val="center"/>
              <w:rPr>
                <w:rFonts w:cs="Times New Roman"/>
                <w:bCs/>
                <w:sz w:val="28"/>
                <w:szCs w:val="28"/>
              </w:rPr>
            </w:pPr>
            <w:r w:rsidRPr="008F6317">
              <w:rPr>
                <w:rFonts w:cs="Times New Roman"/>
                <w:bCs/>
                <w:sz w:val="28"/>
                <w:szCs w:val="28"/>
              </w:rPr>
              <w:t>4</w:t>
            </w:r>
          </w:p>
        </w:tc>
        <w:tc>
          <w:tcPr>
            <w:tcW w:w="992" w:type="dxa"/>
            <w:tcBorders>
              <w:top w:val="dotted" w:sz="4" w:space="0" w:color="auto"/>
            </w:tcBorders>
          </w:tcPr>
          <w:p w14:paraId="22219030" w14:textId="77777777" w:rsidR="00835F17" w:rsidRPr="008F6317" w:rsidRDefault="00835F17" w:rsidP="00D461FE">
            <w:pPr>
              <w:spacing w:after="0" w:line="312" w:lineRule="auto"/>
              <w:jc w:val="center"/>
              <w:rPr>
                <w:rFonts w:cs="Times New Roman"/>
                <w:sz w:val="28"/>
                <w:szCs w:val="28"/>
              </w:rPr>
            </w:pPr>
            <w:r w:rsidRPr="008F6317">
              <w:rPr>
                <w:rFonts w:cs="Times New Roman"/>
                <w:sz w:val="28"/>
                <w:szCs w:val="28"/>
              </w:rPr>
              <w:t>2</w:t>
            </w:r>
          </w:p>
        </w:tc>
      </w:tr>
      <w:tr w:rsidR="00371CDB" w:rsidRPr="008F6317" w14:paraId="174E6BD3" w14:textId="77777777" w:rsidTr="00BB3AB6">
        <w:trPr>
          <w:trHeight w:val="420"/>
        </w:trPr>
        <w:tc>
          <w:tcPr>
            <w:tcW w:w="793" w:type="dxa"/>
          </w:tcPr>
          <w:p w14:paraId="6B476B85" w14:textId="77777777" w:rsidR="00835F17" w:rsidRPr="008F6317" w:rsidRDefault="00835F17" w:rsidP="00D461FE">
            <w:pPr>
              <w:spacing w:after="0" w:line="312" w:lineRule="auto"/>
              <w:jc w:val="center"/>
              <w:rPr>
                <w:rFonts w:cs="Times New Roman"/>
                <w:sz w:val="28"/>
                <w:szCs w:val="28"/>
              </w:rPr>
            </w:pPr>
          </w:p>
        </w:tc>
        <w:tc>
          <w:tcPr>
            <w:tcW w:w="4594" w:type="dxa"/>
          </w:tcPr>
          <w:p w14:paraId="2DF4B7A4" w14:textId="77777777" w:rsidR="00835F17" w:rsidRPr="008F6317" w:rsidRDefault="00835F17" w:rsidP="00D461FE">
            <w:pPr>
              <w:spacing w:after="0" w:line="312" w:lineRule="auto"/>
              <w:jc w:val="center"/>
              <w:rPr>
                <w:rFonts w:cs="Times New Roman"/>
                <w:b/>
                <w:sz w:val="28"/>
                <w:szCs w:val="28"/>
              </w:rPr>
            </w:pPr>
            <w:proofErr w:type="spellStart"/>
            <w:r w:rsidRPr="008F6317">
              <w:rPr>
                <w:rFonts w:cs="Times New Roman"/>
                <w:b/>
                <w:sz w:val="28"/>
                <w:szCs w:val="28"/>
              </w:rPr>
              <w:t>Cộng</w:t>
            </w:r>
            <w:proofErr w:type="spellEnd"/>
          </w:p>
        </w:tc>
        <w:tc>
          <w:tcPr>
            <w:tcW w:w="992" w:type="dxa"/>
          </w:tcPr>
          <w:p w14:paraId="2035DED4" w14:textId="77777777" w:rsidR="00835F17" w:rsidRPr="008F6317" w:rsidRDefault="00835F17" w:rsidP="00D461FE">
            <w:pPr>
              <w:tabs>
                <w:tab w:val="left" w:pos="600"/>
              </w:tabs>
              <w:spacing w:after="0" w:line="312" w:lineRule="auto"/>
              <w:jc w:val="center"/>
              <w:rPr>
                <w:rFonts w:cs="Times New Roman"/>
                <w:b/>
                <w:bCs/>
                <w:sz w:val="28"/>
                <w:szCs w:val="28"/>
                <w:lang w:val="vi-VN"/>
              </w:rPr>
            </w:pPr>
            <w:r w:rsidRPr="008F6317">
              <w:rPr>
                <w:rFonts w:cs="Times New Roman"/>
                <w:b/>
                <w:bCs/>
                <w:sz w:val="28"/>
                <w:szCs w:val="28"/>
              </w:rPr>
              <w:t>6</w:t>
            </w:r>
            <w:r w:rsidRPr="008F6317">
              <w:rPr>
                <w:rFonts w:cs="Times New Roman"/>
                <w:b/>
                <w:bCs/>
                <w:sz w:val="28"/>
                <w:szCs w:val="28"/>
                <w:lang w:val="vi-VN"/>
              </w:rPr>
              <w:t>0</w:t>
            </w:r>
          </w:p>
        </w:tc>
        <w:tc>
          <w:tcPr>
            <w:tcW w:w="992" w:type="dxa"/>
          </w:tcPr>
          <w:p w14:paraId="4DB23319" w14:textId="77777777" w:rsidR="00835F17" w:rsidRPr="008F6317" w:rsidRDefault="00835F17" w:rsidP="00D461FE">
            <w:pPr>
              <w:tabs>
                <w:tab w:val="left" w:pos="600"/>
              </w:tabs>
              <w:spacing w:after="0" w:line="312" w:lineRule="auto"/>
              <w:jc w:val="center"/>
              <w:rPr>
                <w:rFonts w:cs="Times New Roman"/>
                <w:b/>
                <w:bCs/>
                <w:sz w:val="28"/>
                <w:szCs w:val="28"/>
              </w:rPr>
            </w:pPr>
            <w:r w:rsidRPr="008F6317">
              <w:rPr>
                <w:rFonts w:cs="Times New Roman"/>
                <w:b/>
                <w:bCs/>
                <w:sz w:val="28"/>
                <w:szCs w:val="28"/>
              </w:rPr>
              <w:t>30</w:t>
            </w:r>
          </w:p>
        </w:tc>
        <w:tc>
          <w:tcPr>
            <w:tcW w:w="1560" w:type="dxa"/>
          </w:tcPr>
          <w:p w14:paraId="485F15E1" w14:textId="77777777" w:rsidR="00835F17" w:rsidRPr="008F6317" w:rsidRDefault="00835F17" w:rsidP="00D461FE">
            <w:pPr>
              <w:tabs>
                <w:tab w:val="left" w:pos="600"/>
              </w:tabs>
              <w:spacing w:after="0" w:line="312" w:lineRule="auto"/>
              <w:jc w:val="center"/>
              <w:rPr>
                <w:rFonts w:cs="Times New Roman"/>
                <w:b/>
                <w:bCs/>
                <w:sz w:val="28"/>
                <w:szCs w:val="28"/>
              </w:rPr>
            </w:pPr>
            <w:r w:rsidRPr="008F6317">
              <w:rPr>
                <w:rFonts w:cs="Times New Roman"/>
                <w:b/>
                <w:bCs/>
                <w:sz w:val="28"/>
                <w:szCs w:val="28"/>
              </w:rPr>
              <w:t>26</w:t>
            </w:r>
          </w:p>
        </w:tc>
        <w:tc>
          <w:tcPr>
            <w:tcW w:w="992" w:type="dxa"/>
          </w:tcPr>
          <w:p w14:paraId="02D743BD" w14:textId="77777777" w:rsidR="00835F17" w:rsidRPr="008F6317" w:rsidRDefault="00835F17" w:rsidP="00D461FE">
            <w:pPr>
              <w:tabs>
                <w:tab w:val="left" w:pos="600"/>
              </w:tabs>
              <w:spacing w:after="0" w:line="312" w:lineRule="auto"/>
              <w:jc w:val="center"/>
              <w:rPr>
                <w:rFonts w:cs="Times New Roman"/>
                <w:b/>
                <w:bCs/>
                <w:sz w:val="28"/>
                <w:szCs w:val="28"/>
              </w:rPr>
            </w:pPr>
            <w:r w:rsidRPr="008F6317">
              <w:rPr>
                <w:rFonts w:cs="Times New Roman"/>
                <w:b/>
                <w:bCs/>
                <w:sz w:val="28"/>
                <w:szCs w:val="28"/>
              </w:rPr>
              <w:t>4</w:t>
            </w:r>
          </w:p>
        </w:tc>
      </w:tr>
    </w:tbl>
    <w:p w14:paraId="368B400B" w14:textId="77777777" w:rsidR="00835F17" w:rsidRPr="008F6317" w:rsidRDefault="00835F17" w:rsidP="00D461FE">
      <w:pPr>
        <w:spacing w:after="0" w:line="312" w:lineRule="auto"/>
        <w:jc w:val="both"/>
        <w:rPr>
          <w:rFonts w:cs="Times New Roman"/>
          <w:sz w:val="28"/>
          <w:szCs w:val="28"/>
        </w:rPr>
      </w:pPr>
      <w:r w:rsidRPr="008F6317">
        <w:rPr>
          <w:rFonts w:cs="Times New Roman"/>
          <w:sz w:val="28"/>
          <w:szCs w:val="28"/>
        </w:rPr>
        <w:t xml:space="preserve">2. </w:t>
      </w:r>
      <w:proofErr w:type="spellStart"/>
      <w:r w:rsidRPr="008F6317">
        <w:rPr>
          <w:rFonts w:cs="Times New Roman"/>
          <w:sz w:val="28"/>
          <w:szCs w:val="28"/>
        </w:rPr>
        <w:t>Nội</w:t>
      </w:r>
      <w:proofErr w:type="spellEnd"/>
      <w:r w:rsidRPr="008F6317">
        <w:rPr>
          <w:rFonts w:cs="Times New Roman"/>
          <w:sz w:val="28"/>
          <w:szCs w:val="28"/>
        </w:rPr>
        <w:t xml:space="preserve"> dung chi </w:t>
      </w:r>
      <w:proofErr w:type="spellStart"/>
      <w:proofErr w:type="gramStart"/>
      <w:r w:rsidRPr="008F6317">
        <w:rPr>
          <w:rFonts w:cs="Times New Roman"/>
          <w:sz w:val="28"/>
          <w:szCs w:val="28"/>
        </w:rPr>
        <w:t>tiết</w:t>
      </w:r>
      <w:proofErr w:type="spellEnd"/>
      <w:r w:rsidRPr="008F6317">
        <w:rPr>
          <w:rFonts w:cs="Times New Roman"/>
          <w:sz w:val="28"/>
          <w:szCs w:val="28"/>
        </w:rPr>
        <w:t xml:space="preserve"> :</w:t>
      </w:r>
      <w:proofErr w:type="gramEnd"/>
    </w:p>
    <w:p w14:paraId="1724ADEE" w14:textId="77777777" w:rsidR="00835F17" w:rsidRPr="008F6317" w:rsidRDefault="00835F17" w:rsidP="00D461FE">
      <w:pPr>
        <w:spacing w:after="0" w:line="312" w:lineRule="auto"/>
        <w:jc w:val="both"/>
        <w:rPr>
          <w:rFonts w:cs="Times New Roman"/>
          <w:sz w:val="28"/>
          <w:szCs w:val="28"/>
        </w:rPr>
      </w:pPr>
      <w:proofErr w:type="spellStart"/>
      <w:r w:rsidRPr="008F6317">
        <w:rPr>
          <w:rFonts w:cs="Times New Roman"/>
          <w:sz w:val="28"/>
          <w:szCs w:val="28"/>
        </w:rPr>
        <w:t>Bài</w:t>
      </w:r>
      <w:proofErr w:type="spellEnd"/>
      <w:r w:rsidRPr="008F6317">
        <w:rPr>
          <w:rFonts w:cs="Times New Roman"/>
          <w:sz w:val="28"/>
          <w:szCs w:val="28"/>
        </w:rPr>
        <w:t xml:space="preserve"> 1:</w:t>
      </w:r>
      <w:r w:rsidRPr="008F6317">
        <w:rPr>
          <w:rFonts w:cs="Times New Roman"/>
          <w:sz w:val="28"/>
          <w:szCs w:val="28"/>
        </w:rPr>
        <w:tab/>
      </w:r>
      <w:proofErr w:type="gramStart"/>
      <w:r w:rsidRPr="008F6317">
        <w:rPr>
          <w:rFonts w:cs="Times New Roman"/>
          <w:b/>
          <w:bCs/>
          <w:sz w:val="28"/>
          <w:szCs w:val="28"/>
        </w:rPr>
        <w:t>An</w:t>
      </w:r>
      <w:proofErr w:type="gramEnd"/>
      <w:r w:rsidRPr="008F6317">
        <w:rPr>
          <w:rFonts w:cs="Times New Roman"/>
          <w:b/>
          <w:bCs/>
          <w:sz w:val="28"/>
          <w:szCs w:val="28"/>
        </w:rPr>
        <w:t xml:space="preserve"> </w:t>
      </w:r>
      <w:proofErr w:type="spellStart"/>
      <w:r w:rsidRPr="008F6317">
        <w:rPr>
          <w:rFonts w:cs="Times New Roman"/>
          <w:b/>
          <w:bCs/>
          <w:sz w:val="28"/>
          <w:szCs w:val="28"/>
        </w:rPr>
        <w:t>toàn</w:t>
      </w:r>
      <w:proofErr w:type="spellEnd"/>
      <w:r w:rsidRPr="008F6317">
        <w:rPr>
          <w:rFonts w:cs="Times New Roman"/>
          <w:b/>
          <w:bCs/>
          <w:sz w:val="28"/>
          <w:szCs w:val="28"/>
        </w:rPr>
        <w:t xml:space="preserve"> </w:t>
      </w:r>
      <w:proofErr w:type="spellStart"/>
      <w:r w:rsidRPr="008F6317">
        <w:rPr>
          <w:rFonts w:cs="Times New Roman"/>
          <w:b/>
          <w:bCs/>
          <w:sz w:val="28"/>
          <w:szCs w:val="28"/>
        </w:rPr>
        <w:t>điện</w:t>
      </w:r>
      <w:proofErr w:type="spellEnd"/>
      <w:r w:rsidRPr="008F6317">
        <w:rPr>
          <w:rFonts w:cs="Times New Roman"/>
          <w:sz w:val="28"/>
          <w:szCs w:val="28"/>
        </w:rPr>
        <w:tab/>
      </w:r>
      <w:r w:rsidRPr="008F6317">
        <w:rPr>
          <w:rFonts w:cs="Times New Roman"/>
          <w:sz w:val="28"/>
          <w:szCs w:val="28"/>
        </w:rPr>
        <w:tab/>
      </w:r>
      <w:r w:rsidRPr="008F6317">
        <w:rPr>
          <w:rFonts w:cs="Times New Roman"/>
          <w:sz w:val="28"/>
          <w:szCs w:val="28"/>
        </w:rPr>
        <w:tab/>
      </w:r>
      <w:r w:rsidRPr="008F6317">
        <w:rPr>
          <w:rFonts w:cs="Times New Roman"/>
          <w:sz w:val="28"/>
          <w:szCs w:val="28"/>
        </w:rPr>
        <w:tab/>
        <w:t xml:space="preserve">               </w:t>
      </w:r>
      <w:proofErr w:type="spellStart"/>
      <w:r w:rsidRPr="008F6317">
        <w:rPr>
          <w:rFonts w:cs="Times New Roman"/>
          <w:sz w:val="28"/>
          <w:szCs w:val="28"/>
        </w:rPr>
        <w:t>Thời</w:t>
      </w:r>
      <w:proofErr w:type="spellEnd"/>
      <w:r w:rsidRPr="008F6317">
        <w:rPr>
          <w:rFonts w:cs="Times New Roman"/>
          <w:sz w:val="28"/>
          <w:szCs w:val="28"/>
        </w:rPr>
        <w:t xml:space="preserve"> </w:t>
      </w:r>
      <w:proofErr w:type="spellStart"/>
      <w:r w:rsidRPr="008F6317">
        <w:rPr>
          <w:rFonts w:cs="Times New Roman"/>
          <w:sz w:val="28"/>
          <w:szCs w:val="28"/>
        </w:rPr>
        <w:t>gian</w:t>
      </w:r>
      <w:proofErr w:type="spellEnd"/>
      <w:r w:rsidRPr="008F6317">
        <w:rPr>
          <w:rFonts w:cs="Times New Roman"/>
          <w:sz w:val="28"/>
          <w:szCs w:val="28"/>
        </w:rPr>
        <w:t xml:space="preserve">: 15 </w:t>
      </w:r>
      <w:proofErr w:type="spellStart"/>
      <w:r w:rsidRPr="008F6317">
        <w:rPr>
          <w:rFonts w:cs="Times New Roman"/>
          <w:sz w:val="28"/>
          <w:szCs w:val="28"/>
        </w:rPr>
        <w:t>giờ</w:t>
      </w:r>
      <w:proofErr w:type="spellEnd"/>
    </w:p>
    <w:p w14:paraId="75314552" w14:textId="77777777" w:rsidR="00835F17" w:rsidRPr="008F6317" w:rsidRDefault="00835F17" w:rsidP="00D461FE">
      <w:pPr>
        <w:spacing w:after="0" w:line="312" w:lineRule="auto"/>
        <w:jc w:val="both"/>
        <w:rPr>
          <w:rFonts w:cs="Times New Roman"/>
          <w:sz w:val="28"/>
          <w:szCs w:val="28"/>
        </w:rPr>
      </w:pPr>
      <w:r w:rsidRPr="008F6317">
        <w:rPr>
          <w:rFonts w:cs="Times New Roman"/>
          <w:sz w:val="28"/>
          <w:szCs w:val="28"/>
        </w:rPr>
        <w:t xml:space="preserve">1. </w:t>
      </w:r>
      <w:proofErr w:type="spellStart"/>
      <w:r w:rsidRPr="008F6317">
        <w:rPr>
          <w:rFonts w:cs="Times New Roman"/>
          <w:sz w:val="28"/>
          <w:szCs w:val="28"/>
        </w:rPr>
        <w:t>Mục</w:t>
      </w:r>
      <w:proofErr w:type="spellEnd"/>
      <w:r w:rsidRPr="008F6317">
        <w:rPr>
          <w:rFonts w:cs="Times New Roman"/>
          <w:sz w:val="28"/>
          <w:szCs w:val="28"/>
        </w:rPr>
        <w:t xml:space="preserve"> </w:t>
      </w:r>
      <w:proofErr w:type="spellStart"/>
      <w:r w:rsidRPr="008F6317">
        <w:rPr>
          <w:rFonts w:cs="Times New Roman"/>
          <w:sz w:val="28"/>
          <w:szCs w:val="28"/>
        </w:rPr>
        <w:t>tiêu</w:t>
      </w:r>
      <w:proofErr w:type="spellEnd"/>
      <w:r w:rsidRPr="008F6317">
        <w:rPr>
          <w:rFonts w:cs="Times New Roman"/>
          <w:sz w:val="28"/>
          <w:szCs w:val="28"/>
        </w:rPr>
        <w:t xml:space="preserve"> </w:t>
      </w:r>
      <w:proofErr w:type="spellStart"/>
      <w:r w:rsidRPr="008F6317">
        <w:rPr>
          <w:rFonts w:cs="Times New Roman"/>
          <w:sz w:val="28"/>
          <w:szCs w:val="28"/>
        </w:rPr>
        <w:t>của</w:t>
      </w:r>
      <w:proofErr w:type="spellEnd"/>
      <w:r w:rsidRPr="008F6317">
        <w:rPr>
          <w:rFonts w:cs="Times New Roman"/>
          <w:sz w:val="28"/>
          <w:szCs w:val="28"/>
        </w:rPr>
        <w:t xml:space="preserve"> </w:t>
      </w:r>
      <w:proofErr w:type="spellStart"/>
      <w:r w:rsidRPr="008F6317">
        <w:rPr>
          <w:rFonts w:cs="Times New Roman"/>
          <w:sz w:val="28"/>
          <w:szCs w:val="28"/>
        </w:rPr>
        <w:t>bài</w:t>
      </w:r>
      <w:proofErr w:type="spellEnd"/>
      <w:r w:rsidRPr="008F6317">
        <w:rPr>
          <w:rFonts w:cs="Times New Roman"/>
          <w:sz w:val="28"/>
          <w:szCs w:val="28"/>
        </w:rPr>
        <w:t>:</w:t>
      </w:r>
    </w:p>
    <w:p w14:paraId="7E3D4E06" w14:textId="77777777" w:rsidR="00835F17" w:rsidRPr="008F6317" w:rsidRDefault="00835F17" w:rsidP="00D461FE">
      <w:pPr>
        <w:tabs>
          <w:tab w:val="left" w:pos="600"/>
        </w:tabs>
        <w:spacing w:after="0" w:line="312" w:lineRule="auto"/>
        <w:jc w:val="both"/>
        <w:rPr>
          <w:rFonts w:cs="Times New Roman"/>
          <w:sz w:val="28"/>
          <w:szCs w:val="28"/>
          <w:lang w:val="vi-VN"/>
        </w:rPr>
      </w:pPr>
      <w:r w:rsidRPr="008F6317">
        <w:rPr>
          <w:rFonts w:cs="Times New Roman"/>
          <w:sz w:val="28"/>
          <w:szCs w:val="28"/>
        </w:rPr>
        <w:tab/>
      </w:r>
      <w:r w:rsidRPr="008F6317">
        <w:rPr>
          <w:rFonts w:cs="Times New Roman"/>
          <w:sz w:val="28"/>
          <w:szCs w:val="28"/>
          <w:lang w:val="vi-VN"/>
        </w:rPr>
        <w:t>- Trình bày được qui tắc an toàn điện</w:t>
      </w:r>
      <w:r w:rsidRPr="008F6317">
        <w:rPr>
          <w:rFonts w:cs="Times New Roman"/>
          <w:sz w:val="28"/>
          <w:szCs w:val="28"/>
        </w:rPr>
        <w:t xml:space="preserve">, </w:t>
      </w:r>
      <w:r w:rsidRPr="008F6317">
        <w:rPr>
          <w:rFonts w:cs="Times New Roman"/>
          <w:sz w:val="28"/>
          <w:szCs w:val="28"/>
          <w:lang w:val="vi-VN"/>
        </w:rPr>
        <w:t xml:space="preserve">sơ cứu </w:t>
      </w:r>
      <w:proofErr w:type="spellStart"/>
      <w:r w:rsidRPr="008F6317">
        <w:rPr>
          <w:rFonts w:cs="Times New Roman"/>
          <w:sz w:val="28"/>
          <w:szCs w:val="28"/>
        </w:rPr>
        <w:t>được</w:t>
      </w:r>
      <w:proofErr w:type="spellEnd"/>
      <w:r w:rsidRPr="008F6317">
        <w:rPr>
          <w:rFonts w:cs="Times New Roman"/>
          <w:sz w:val="28"/>
          <w:szCs w:val="28"/>
        </w:rPr>
        <w:t xml:space="preserve"> </w:t>
      </w:r>
      <w:r w:rsidRPr="008F6317">
        <w:rPr>
          <w:rFonts w:cs="Times New Roman"/>
          <w:sz w:val="28"/>
          <w:szCs w:val="28"/>
          <w:lang w:val="vi-VN"/>
        </w:rPr>
        <w:t>nạn nhân bị  điện giật.</w:t>
      </w:r>
    </w:p>
    <w:p w14:paraId="10E74A79" w14:textId="77777777" w:rsidR="00835F17" w:rsidRPr="008F6317" w:rsidRDefault="00835F17" w:rsidP="00D461FE">
      <w:pPr>
        <w:tabs>
          <w:tab w:val="left" w:pos="600"/>
        </w:tabs>
        <w:spacing w:after="0" w:line="312" w:lineRule="auto"/>
        <w:jc w:val="both"/>
        <w:rPr>
          <w:rFonts w:cs="Times New Roman"/>
          <w:sz w:val="28"/>
          <w:szCs w:val="28"/>
          <w:lang w:val="vi-VN"/>
        </w:rPr>
      </w:pPr>
      <w:r w:rsidRPr="008F6317">
        <w:rPr>
          <w:rFonts w:cs="Times New Roman"/>
          <w:sz w:val="28"/>
          <w:szCs w:val="28"/>
          <w:lang w:val="vi-VN"/>
        </w:rPr>
        <w:t xml:space="preserve">         - Phân tích được nguyên nhân gây mất an toàn trong quá trình thực hành nghề điện.</w:t>
      </w:r>
    </w:p>
    <w:p w14:paraId="1420B50A" w14:textId="77777777" w:rsidR="00835F17" w:rsidRPr="008F6317" w:rsidRDefault="00835F17" w:rsidP="00D461FE">
      <w:pPr>
        <w:tabs>
          <w:tab w:val="left" w:pos="600"/>
        </w:tabs>
        <w:spacing w:after="0" w:line="312" w:lineRule="auto"/>
        <w:jc w:val="both"/>
        <w:rPr>
          <w:rFonts w:cs="Times New Roman"/>
          <w:sz w:val="28"/>
          <w:szCs w:val="28"/>
          <w:lang w:val="vi-VN"/>
        </w:rPr>
      </w:pPr>
      <w:r w:rsidRPr="008F6317">
        <w:rPr>
          <w:rFonts w:cs="Times New Roman"/>
          <w:sz w:val="28"/>
          <w:szCs w:val="28"/>
          <w:lang w:val="vi-VN"/>
        </w:rPr>
        <w:tab/>
        <w:t>- Chủ động và sáng tạo trong học tập.</w:t>
      </w:r>
    </w:p>
    <w:p w14:paraId="45CDF322" w14:textId="77777777" w:rsidR="00835F17" w:rsidRPr="008F6317" w:rsidRDefault="00835F17" w:rsidP="00D461FE">
      <w:pPr>
        <w:spacing w:after="0" w:line="312" w:lineRule="auto"/>
        <w:jc w:val="both"/>
        <w:rPr>
          <w:rFonts w:cs="Times New Roman"/>
          <w:sz w:val="28"/>
          <w:szCs w:val="28"/>
          <w:lang w:val="vi-VN"/>
        </w:rPr>
      </w:pPr>
      <w:r w:rsidRPr="008F6317">
        <w:rPr>
          <w:rFonts w:cs="Times New Roman"/>
          <w:sz w:val="28"/>
          <w:szCs w:val="28"/>
          <w:lang w:val="vi-VN"/>
        </w:rPr>
        <w:t>2. Nội dung của bài:</w:t>
      </w:r>
    </w:p>
    <w:p w14:paraId="08F54987" w14:textId="77777777" w:rsidR="00835F17" w:rsidRPr="008F6317" w:rsidRDefault="00835F17" w:rsidP="00D461FE">
      <w:pPr>
        <w:tabs>
          <w:tab w:val="left" w:pos="600"/>
        </w:tabs>
        <w:spacing w:after="0" w:line="312" w:lineRule="auto"/>
        <w:rPr>
          <w:rFonts w:cs="Times New Roman"/>
          <w:sz w:val="28"/>
          <w:szCs w:val="28"/>
          <w:lang w:val="vi-VN"/>
        </w:rPr>
      </w:pPr>
      <w:r w:rsidRPr="008F6317">
        <w:rPr>
          <w:rFonts w:cs="Times New Roman"/>
          <w:sz w:val="28"/>
          <w:szCs w:val="28"/>
          <w:lang w:val="vi-VN"/>
        </w:rPr>
        <w:t>2.1. Các dạng tai nạn điện</w:t>
      </w:r>
    </w:p>
    <w:p w14:paraId="45128248" w14:textId="77777777" w:rsidR="00835F17" w:rsidRPr="008F6317" w:rsidRDefault="00835F17" w:rsidP="00D461FE">
      <w:pPr>
        <w:tabs>
          <w:tab w:val="left" w:pos="600"/>
        </w:tabs>
        <w:spacing w:after="0" w:line="312" w:lineRule="auto"/>
        <w:rPr>
          <w:rFonts w:cs="Times New Roman"/>
          <w:sz w:val="28"/>
          <w:szCs w:val="28"/>
          <w:lang w:val="vi-VN"/>
        </w:rPr>
      </w:pPr>
      <w:r w:rsidRPr="008F6317">
        <w:rPr>
          <w:rFonts w:cs="Times New Roman"/>
          <w:sz w:val="28"/>
          <w:szCs w:val="28"/>
          <w:lang w:val="vi-VN"/>
        </w:rPr>
        <w:t>2.2. Tác hại của dòng điện với cơ thể con người.</w:t>
      </w:r>
    </w:p>
    <w:p w14:paraId="721CCD82" w14:textId="77777777" w:rsidR="00835F17" w:rsidRPr="008F6317" w:rsidRDefault="00835F17" w:rsidP="00D461FE">
      <w:pPr>
        <w:tabs>
          <w:tab w:val="left" w:pos="600"/>
        </w:tabs>
        <w:spacing w:after="0" w:line="312" w:lineRule="auto"/>
        <w:rPr>
          <w:rFonts w:cs="Times New Roman"/>
          <w:sz w:val="28"/>
          <w:szCs w:val="28"/>
          <w:lang w:val="vi-VN"/>
        </w:rPr>
      </w:pPr>
      <w:r w:rsidRPr="008F6317">
        <w:rPr>
          <w:rFonts w:cs="Times New Roman"/>
          <w:sz w:val="28"/>
          <w:szCs w:val="28"/>
          <w:lang w:val="vi-VN"/>
        </w:rPr>
        <w:lastRenderedPageBreak/>
        <w:t>2.3. Nguyên nhân gây tai nạn điện.</w:t>
      </w:r>
    </w:p>
    <w:p w14:paraId="5604EDC2" w14:textId="77777777" w:rsidR="00835F17" w:rsidRPr="008F6317" w:rsidRDefault="00835F17" w:rsidP="00D461FE">
      <w:pPr>
        <w:tabs>
          <w:tab w:val="left" w:pos="600"/>
        </w:tabs>
        <w:spacing w:after="0" w:line="312" w:lineRule="auto"/>
        <w:rPr>
          <w:rFonts w:cs="Times New Roman"/>
          <w:sz w:val="28"/>
          <w:szCs w:val="28"/>
          <w:lang w:val="vi-VN"/>
        </w:rPr>
      </w:pPr>
      <w:r w:rsidRPr="008F6317">
        <w:rPr>
          <w:rFonts w:cs="Times New Roman"/>
          <w:sz w:val="28"/>
          <w:szCs w:val="28"/>
        </w:rPr>
        <w:t>2.</w:t>
      </w:r>
      <w:r w:rsidRPr="008F6317">
        <w:rPr>
          <w:rFonts w:cs="Times New Roman"/>
          <w:sz w:val="28"/>
          <w:szCs w:val="28"/>
          <w:lang w:val="vi-VN"/>
        </w:rPr>
        <w:t>4. An toàn điện trong sinh hoạt.</w:t>
      </w:r>
    </w:p>
    <w:p w14:paraId="16221D4C" w14:textId="77777777" w:rsidR="00835F17" w:rsidRPr="008F6317" w:rsidRDefault="00835F17" w:rsidP="00D461FE">
      <w:pPr>
        <w:tabs>
          <w:tab w:val="left" w:pos="600"/>
        </w:tabs>
        <w:spacing w:after="0" w:line="312" w:lineRule="auto"/>
        <w:rPr>
          <w:rFonts w:cs="Times New Roman"/>
          <w:sz w:val="28"/>
          <w:szCs w:val="28"/>
          <w:lang w:val="vi-VN"/>
        </w:rPr>
      </w:pPr>
      <w:r w:rsidRPr="008F6317">
        <w:rPr>
          <w:rFonts w:cs="Times New Roman"/>
          <w:sz w:val="28"/>
          <w:szCs w:val="28"/>
          <w:lang w:val="vi-VN"/>
        </w:rPr>
        <w:t>2.5. Phương pháp sơ cứu nạn nhân bị  điện giật.</w:t>
      </w:r>
    </w:p>
    <w:p w14:paraId="35CA9CB7" w14:textId="77777777" w:rsidR="00835F17" w:rsidRPr="008F6317" w:rsidRDefault="00835F17" w:rsidP="00D461FE">
      <w:pPr>
        <w:spacing w:after="0" w:line="312" w:lineRule="auto"/>
        <w:jc w:val="both"/>
        <w:rPr>
          <w:rFonts w:cs="Times New Roman"/>
          <w:b/>
          <w:sz w:val="28"/>
          <w:szCs w:val="28"/>
          <w:lang w:val="vi-VN"/>
        </w:rPr>
      </w:pPr>
      <w:r w:rsidRPr="008F6317">
        <w:rPr>
          <w:rFonts w:cs="Times New Roman"/>
          <w:b/>
          <w:sz w:val="28"/>
          <w:szCs w:val="28"/>
          <w:lang w:val="vi-VN"/>
        </w:rPr>
        <w:t xml:space="preserve">Bài 2: Đo các đại lượng điện cơ bản                                     </w:t>
      </w:r>
      <w:r w:rsidRPr="008F6317">
        <w:rPr>
          <w:rFonts w:cs="Times New Roman"/>
          <w:sz w:val="28"/>
          <w:szCs w:val="28"/>
          <w:lang w:val="vi-VN"/>
        </w:rPr>
        <w:t>Thời gian: 2</w:t>
      </w:r>
      <w:r w:rsidRPr="008F6317">
        <w:rPr>
          <w:rFonts w:cs="Times New Roman"/>
          <w:sz w:val="28"/>
          <w:szCs w:val="28"/>
        </w:rPr>
        <w:t>5</w:t>
      </w:r>
      <w:r w:rsidRPr="008F6317">
        <w:rPr>
          <w:rFonts w:cs="Times New Roman"/>
          <w:sz w:val="28"/>
          <w:szCs w:val="28"/>
          <w:lang w:val="vi-VN"/>
        </w:rPr>
        <w:t xml:space="preserve"> giờ</w:t>
      </w:r>
    </w:p>
    <w:p w14:paraId="38EAE37C" w14:textId="77777777" w:rsidR="00835F17" w:rsidRPr="008F6317" w:rsidRDefault="00835F17" w:rsidP="00D461FE">
      <w:pPr>
        <w:spacing w:after="0" w:line="312" w:lineRule="auto"/>
        <w:jc w:val="both"/>
        <w:rPr>
          <w:rFonts w:cs="Times New Roman"/>
          <w:sz w:val="28"/>
          <w:szCs w:val="28"/>
          <w:lang w:val="vi-VN"/>
        </w:rPr>
      </w:pPr>
      <w:r w:rsidRPr="008F6317">
        <w:rPr>
          <w:rFonts w:cs="Times New Roman"/>
          <w:sz w:val="28"/>
          <w:szCs w:val="28"/>
          <w:lang w:val="vi-VN"/>
        </w:rPr>
        <w:t>1. Mục tiêu của bài:</w:t>
      </w:r>
    </w:p>
    <w:p w14:paraId="2625DF12" w14:textId="77777777" w:rsidR="00835F17" w:rsidRPr="008F6317" w:rsidRDefault="00835F17" w:rsidP="00D461FE">
      <w:pPr>
        <w:spacing w:after="0" w:line="312" w:lineRule="auto"/>
        <w:ind w:firstLine="426"/>
        <w:jc w:val="both"/>
        <w:rPr>
          <w:rFonts w:cs="Times New Roman"/>
          <w:sz w:val="28"/>
          <w:szCs w:val="28"/>
          <w:lang w:val="pl-PL"/>
        </w:rPr>
      </w:pPr>
      <w:r w:rsidRPr="008F6317">
        <w:rPr>
          <w:rFonts w:cs="Times New Roman"/>
          <w:sz w:val="28"/>
          <w:szCs w:val="28"/>
          <w:lang w:val="pl-PL"/>
        </w:rPr>
        <w:t xml:space="preserve">- Sử dụng thành thạo các thiết bị đo thông dụng </w:t>
      </w:r>
      <w:r w:rsidRPr="008F6317">
        <w:rPr>
          <w:rFonts w:cs="Times New Roman"/>
          <w:sz w:val="28"/>
          <w:szCs w:val="28"/>
          <w:lang w:val="de-DE"/>
        </w:rPr>
        <w:t xml:space="preserve">A, V, VOM, </w:t>
      </w:r>
      <w:r w:rsidRPr="008F6317">
        <w:rPr>
          <w:rFonts w:cs="Times New Roman"/>
          <w:sz w:val="28"/>
          <w:szCs w:val="28"/>
          <w:lang w:val="pt-BR"/>
        </w:rPr>
        <w:t xml:space="preserve">Ampe kìm </w:t>
      </w:r>
      <w:r w:rsidRPr="008F6317">
        <w:rPr>
          <w:rFonts w:cs="Times New Roman"/>
          <w:sz w:val="28"/>
          <w:szCs w:val="28"/>
          <w:lang w:val="pl-PL"/>
        </w:rPr>
        <w:t>để đo các thông số trong mạch điện.</w:t>
      </w:r>
    </w:p>
    <w:p w14:paraId="15EB72E9" w14:textId="77777777" w:rsidR="00835F17" w:rsidRPr="008F6317" w:rsidRDefault="00835F17" w:rsidP="00D461FE">
      <w:pPr>
        <w:spacing w:after="0" w:line="312" w:lineRule="auto"/>
        <w:ind w:firstLine="426"/>
        <w:jc w:val="both"/>
        <w:rPr>
          <w:rFonts w:cs="Times New Roman"/>
          <w:sz w:val="28"/>
          <w:szCs w:val="28"/>
          <w:lang w:val="pl-PL"/>
        </w:rPr>
      </w:pPr>
      <w:r w:rsidRPr="008F6317">
        <w:rPr>
          <w:rFonts w:cs="Times New Roman"/>
          <w:sz w:val="28"/>
          <w:szCs w:val="28"/>
          <w:lang w:val="pl-PL"/>
        </w:rPr>
        <w:t>- Đo, đọc chính xác trị số các đại lượng điện U, I, công suất.</w:t>
      </w:r>
    </w:p>
    <w:p w14:paraId="04A3FF0F" w14:textId="77777777" w:rsidR="00835F17" w:rsidRPr="008F6317" w:rsidRDefault="00835F17" w:rsidP="00D461FE">
      <w:pPr>
        <w:spacing w:after="0" w:line="312" w:lineRule="auto"/>
        <w:ind w:firstLine="426"/>
        <w:jc w:val="both"/>
        <w:rPr>
          <w:rFonts w:cs="Times New Roman"/>
          <w:sz w:val="28"/>
          <w:szCs w:val="28"/>
          <w:lang w:val="pl-PL"/>
        </w:rPr>
      </w:pPr>
      <w:r w:rsidRPr="008F6317">
        <w:rPr>
          <w:rFonts w:cs="Times New Roman"/>
          <w:sz w:val="28"/>
          <w:szCs w:val="28"/>
          <w:lang w:val="pl-PL"/>
        </w:rPr>
        <w:t>- Lựa chọn phù hợp phương pháp đo cho từng đại lượng cụ thể.</w:t>
      </w:r>
    </w:p>
    <w:p w14:paraId="227C8E96" w14:textId="77777777" w:rsidR="00835F17" w:rsidRPr="008F6317" w:rsidRDefault="00835F17" w:rsidP="00D461FE">
      <w:pPr>
        <w:spacing w:after="0" w:line="312" w:lineRule="auto"/>
        <w:ind w:firstLine="426"/>
        <w:jc w:val="both"/>
        <w:rPr>
          <w:rFonts w:cs="Times New Roman"/>
          <w:sz w:val="28"/>
          <w:szCs w:val="28"/>
          <w:lang w:val="pl-PL"/>
        </w:rPr>
      </w:pPr>
      <w:r w:rsidRPr="008F6317">
        <w:rPr>
          <w:rFonts w:cs="Times New Roman"/>
          <w:sz w:val="28"/>
          <w:szCs w:val="28"/>
          <w:lang w:val="pl-PL"/>
        </w:rPr>
        <w:t>- Sử dụng và bảo quản các loại thiết bị đo đúng tiêu chuẩn kỹ thuật.</w:t>
      </w:r>
    </w:p>
    <w:p w14:paraId="1F76C372" w14:textId="77777777" w:rsidR="00835F17" w:rsidRPr="008F6317" w:rsidRDefault="00835F17" w:rsidP="00D461FE">
      <w:pPr>
        <w:spacing w:after="0" w:line="312" w:lineRule="auto"/>
        <w:ind w:firstLine="426"/>
        <w:jc w:val="both"/>
        <w:rPr>
          <w:rFonts w:cs="Times New Roman"/>
          <w:bCs/>
          <w:sz w:val="28"/>
          <w:szCs w:val="28"/>
          <w:lang w:val="da-DK"/>
        </w:rPr>
      </w:pPr>
      <w:r w:rsidRPr="008F6317">
        <w:rPr>
          <w:rFonts w:cs="Times New Roman"/>
          <w:bCs/>
          <w:sz w:val="28"/>
          <w:szCs w:val="28"/>
          <w:lang w:val="da-DK"/>
        </w:rPr>
        <w:t>- Rèn luyện tính chính xác, chủ động, nghiêm túc trong công việc.</w:t>
      </w:r>
    </w:p>
    <w:p w14:paraId="2A34B3AC" w14:textId="77777777" w:rsidR="00835F17" w:rsidRPr="008F6317" w:rsidRDefault="00835F17" w:rsidP="00D461FE">
      <w:pPr>
        <w:spacing w:after="0" w:line="312" w:lineRule="auto"/>
        <w:jc w:val="both"/>
        <w:rPr>
          <w:rFonts w:cs="Times New Roman"/>
          <w:sz w:val="28"/>
          <w:szCs w:val="28"/>
          <w:lang w:val="vi-VN"/>
        </w:rPr>
      </w:pPr>
      <w:r w:rsidRPr="008F6317">
        <w:rPr>
          <w:rFonts w:cs="Times New Roman"/>
          <w:sz w:val="28"/>
          <w:szCs w:val="28"/>
          <w:lang w:val="vi-VN"/>
        </w:rPr>
        <w:t>2. Nội dung của bài:</w:t>
      </w:r>
    </w:p>
    <w:p w14:paraId="42DD9D5C" w14:textId="77777777" w:rsidR="00835F17" w:rsidRPr="008F6317" w:rsidRDefault="00835F17" w:rsidP="00D461FE">
      <w:pPr>
        <w:spacing w:after="0" w:line="312" w:lineRule="auto"/>
        <w:jc w:val="both"/>
        <w:rPr>
          <w:rFonts w:cs="Times New Roman"/>
          <w:sz w:val="28"/>
          <w:szCs w:val="28"/>
          <w:lang w:val="vi-VN"/>
        </w:rPr>
      </w:pPr>
      <w:r w:rsidRPr="008F6317">
        <w:rPr>
          <w:rFonts w:cs="Times New Roman"/>
          <w:sz w:val="28"/>
          <w:szCs w:val="28"/>
          <w:lang w:val="da-DK"/>
        </w:rPr>
        <w:t>2.</w:t>
      </w:r>
      <w:r w:rsidRPr="008F6317">
        <w:rPr>
          <w:rFonts w:cs="Times New Roman"/>
          <w:sz w:val="28"/>
          <w:szCs w:val="28"/>
          <w:lang w:val="vi-VN"/>
        </w:rPr>
        <w:t>1. Cách sử dụng các dụng cụ đo điện.</w:t>
      </w:r>
    </w:p>
    <w:tbl>
      <w:tblPr>
        <w:tblW w:w="5669" w:type="dxa"/>
        <w:tblLayout w:type="fixed"/>
        <w:tblLook w:val="04A0" w:firstRow="1" w:lastRow="0" w:firstColumn="1" w:lastColumn="0" w:noHBand="0" w:noVBand="1"/>
      </w:tblPr>
      <w:tblGrid>
        <w:gridCol w:w="5669"/>
      </w:tblGrid>
      <w:tr w:rsidR="00371CDB" w:rsidRPr="008F6317" w14:paraId="25BD3096" w14:textId="77777777" w:rsidTr="00BB3AB6">
        <w:tc>
          <w:tcPr>
            <w:tcW w:w="5669" w:type="dxa"/>
            <w:shd w:val="clear" w:color="auto" w:fill="auto"/>
          </w:tcPr>
          <w:p w14:paraId="4AEA9E06" w14:textId="77777777" w:rsidR="00835F17" w:rsidRPr="008F6317" w:rsidRDefault="00835F17" w:rsidP="00D461FE">
            <w:pPr>
              <w:spacing w:after="0" w:line="312" w:lineRule="auto"/>
              <w:jc w:val="both"/>
              <w:rPr>
                <w:rFonts w:cs="Times New Roman"/>
                <w:sz w:val="28"/>
                <w:szCs w:val="28"/>
                <w:lang w:val="fr-FR"/>
              </w:rPr>
            </w:pPr>
            <w:r w:rsidRPr="008F6317">
              <w:rPr>
                <w:rFonts w:cs="Times New Roman"/>
                <w:sz w:val="28"/>
                <w:szCs w:val="28"/>
                <w:lang w:val="fr-FR"/>
              </w:rPr>
              <w:t xml:space="preserve">2.1.1. </w:t>
            </w:r>
            <w:proofErr w:type="spellStart"/>
            <w:r w:rsidRPr="008F6317">
              <w:rPr>
                <w:rFonts w:cs="Times New Roman"/>
                <w:sz w:val="28"/>
                <w:szCs w:val="28"/>
                <w:lang w:val="fr-FR"/>
              </w:rPr>
              <w:t>Đồng</w:t>
            </w:r>
            <w:proofErr w:type="spellEnd"/>
            <w:r w:rsidRPr="008F6317">
              <w:rPr>
                <w:rFonts w:cs="Times New Roman"/>
                <w:sz w:val="28"/>
                <w:szCs w:val="28"/>
                <w:lang w:val="fr-FR"/>
              </w:rPr>
              <w:t xml:space="preserve"> </w:t>
            </w:r>
            <w:proofErr w:type="spellStart"/>
            <w:r w:rsidRPr="008F6317">
              <w:rPr>
                <w:rFonts w:cs="Times New Roman"/>
                <w:sz w:val="28"/>
                <w:szCs w:val="28"/>
                <w:lang w:val="fr-FR"/>
              </w:rPr>
              <w:t>hô</w:t>
            </w:r>
            <w:proofErr w:type="spellEnd"/>
            <w:r w:rsidRPr="008F6317">
              <w:rPr>
                <w:rFonts w:cs="Times New Roman"/>
                <w:sz w:val="28"/>
                <w:szCs w:val="28"/>
                <w:lang w:val="fr-FR"/>
              </w:rPr>
              <w:t>̀ A.</w:t>
            </w:r>
          </w:p>
        </w:tc>
      </w:tr>
      <w:tr w:rsidR="00371CDB" w:rsidRPr="008F6317" w14:paraId="4FEC6A62" w14:textId="77777777" w:rsidTr="00BB3AB6">
        <w:tc>
          <w:tcPr>
            <w:tcW w:w="5669" w:type="dxa"/>
            <w:shd w:val="clear" w:color="auto" w:fill="auto"/>
          </w:tcPr>
          <w:p w14:paraId="65FDAD40" w14:textId="77777777" w:rsidR="00835F17" w:rsidRPr="008F6317" w:rsidRDefault="00835F17" w:rsidP="00D461FE">
            <w:pPr>
              <w:spacing w:after="0" w:line="312" w:lineRule="auto"/>
              <w:jc w:val="both"/>
              <w:rPr>
                <w:rFonts w:cs="Times New Roman"/>
                <w:sz w:val="28"/>
                <w:szCs w:val="28"/>
                <w:lang w:val="fr-FR"/>
              </w:rPr>
            </w:pPr>
            <w:r w:rsidRPr="008F6317">
              <w:rPr>
                <w:rFonts w:cs="Times New Roman"/>
                <w:sz w:val="28"/>
                <w:szCs w:val="28"/>
                <w:lang w:val="fr-FR"/>
              </w:rPr>
              <w:t xml:space="preserve">2.1.2. </w:t>
            </w:r>
            <w:proofErr w:type="spellStart"/>
            <w:r w:rsidRPr="008F6317">
              <w:rPr>
                <w:rFonts w:cs="Times New Roman"/>
                <w:sz w:val="28"/>
                <w:szCs w:val="28"/>
                <w:lang w:val="fr-FR"/>
              </w:rPr>
              <w:t>Đồng</w:t>
            </w:r>
            <w:proofErr w:type="spellEnd"/>
            <w:r w:rsidRPr="008F6317">
              <w:rPr>
                <w:rFonts w:cs="Times New Roman"/>
                <w:sz w:val="28"/>
                <w:szCs w:val="28"/>
                <w:lang w:val="fr-FR"/>
              </w:rPr>
              <w:t xml:space="preserve"> </w:t>
            </w:r>
            <w:proofErr w:type="spellStart"/>
            <w:r w:rsidRPr="008F6317">
              <w:rPr>
                <w:rFonts w:cs="Times New Roman"/>
                <w:sz w:val="28"/>
                <w:szCs w:val="28"/>
                <w:lang w:val="fr-FR"/>
              </w:rPr>
              <w:t>hô</w:t>
            </w:r>
            <w:proofErr w:type="spellEnd"/>
            <w:r w:rsidRPr="008F6317">
              <w:rPr>
                <w:rFonts w:cs="Times New Roman"/>
                <w:sz w:val="28"/>
                <w:szCs w:val="28"/>
                <w:lang w:val="fr-FR"/>
              </w:rPr>
              <w:t>̀ V.</w:t>
            </w:r>
          </w:p>
        </w:tc>
      </w:tr>
      <w:tr w:rsidR="00371CDB" w:rsidRPr="008F6317" w14:paraId="6BC2FACE" w14:textId="77777777" w:rsidTr="00BB3AB6">
        <w:tc>
          <w:tcPr>
            <w:tcW w:w="5669" w:type="dxa"/>
            <w:shd w:val="clear" w:color="auto" w:fill="auto"/>
          </w:tcPr>
          <w:p w14:paraId="3BBA0E4A" w14:textId="77777777" w:rsidR="00835F17" w:rsidRPr="008F6317" w:rsidRDefault="00835F17" w:rsidP="00D461FE">
            <w:pPr>
              <w:spacing w:after="0" w:line="312" w:lineRule="auto"/>
              <w:jc w:val="both"/>
              <w:rPr>
                <w:rFonts w:cs="Times New Roman"/>
                <w:sz w:val="28"/>
                <w:szCs w:val="28"/>
                <w:lang w:val="fr-FR"/>
              </w:rPr>
            </w:pPr>
            <w:r w:rsidRPr="008F6317">
              <w:rPr>
                <w:rFonts w:cs="Times New Roman"/>
                <w:sz w:val="28"/>
                <w:szCs w:val="28"/>
                <w:lang w:val="fr-FR"/>
              </w:rPr>
              <w:t xml:space="preserve">2.1.3. </w:t>
            </w:r>
            <w:proofErr w:type="spellStart"/>
            <w:r w:rsidRPr="008F6317">
              <w:rPr>
                <w:rFonts w:cs="Times New Roman"/>
                <w:sz w:val="28"/>
                <w:szCs w:val="28"/>
                <w:lang w:val="fr-FR"/>
              </w:rPr>
              <w:t>Đồng</w:t>
            </w:r>
            <w:proofErr w:type="spellEnd"/>
            <w:r w:rsidRPr="008F6317">
              <w:rPr>
                <w:rFonts w:cs="Times New Roman"/>
                <w:sz w:val="28"/>
                <w:szCs w:val="28"/>
                <w:lang w:val="fr-FR"/>
              </w:rPr>
              <w:t xml:space="preserve"> </w:t>
            </w:r>
            <w:proofErr w:type="spellStart"/>
            <w:r w:rsidRPr="008F6317">
              <w:rPr>
                <w:rFonts w:cs="Times New Roman"/>
                <w:sz w:val="28"/>
                <w:szCs w:val="28"/>
                <w:lang w:val="fr-FR"/>
              </w:rPr>
              <w:t>hô</w:t>
            </w:r>
            <w:proofErr w:type="spellEnd"/>
            <w:r w:rsidRPr="008F6317">
              <w:rPr>
                <w:rFonts w:cs="Times New Roman"/>
                <w:sz w:val="28"/>
                <w:szCs w:val="28"/>
                <w:lang w:val="fr-FR"/>
              </w:rPr>
              <w:t>̀ VOM.</w:t>
            </w:r>
          </w:p>
        </w:tc>
      </w:tr>
      <w:tr w:rsidR="00371CDB" w:rsidRPr="008F6317" w14:paraId="1136A497" w14:textId="77777777" w:rsidTr="00BB3AB6">
        <w:tc>
          <w:tcPr>
            <w:tcW w:w="5669" w:type="dxa"/>
            <w:shd w:val="clear" w:color="auto" w:fill="auto"/>
          </w:tcPr>
          <w:p w14:paraId="321CAD71" w14:textId="77777777" w:rsidR="00835F17" w:rsidRPr="008F6317" w:rsidRDefault="00835F17" w:rsidP="00D461FE">
            <w:pPr>
              <w:spacing w:after="0" w:line="312" w:lineRule="auto"/>
              <w:ind w:left="-20"/>
              <w:rPr>
                <w:rFonts w:cs="Times New Roman"/>
                <w:sz w:val="28"/>
                <w:szCs w:val="28"/>
                <w:lang w:val="pt-BR"/>
              </w:rPr>
            </w:pPr>
            <w:r w:rsidRPr="008F6317">
              <w:rPr>
                <w:rFonts w:cs="Times New Roman"/>
                <w:sz w:val="28"/>
                <w:szCs w:val="28"/>
                <w:lang w:val="pt-BR"/>
              </w:rPr>
              <w:t xml:space="preserve">2.1.4. Đồng hồ Ampe kìm. </w:t>
            </w:r>
          </w:p>
        </w:tc>
      </w:tr>
    </w:tbl>
    <w:p w14:paraId="7854F4D7" w14:textId="77777777" w:rsidR="00835F17" w:rsidRPr="008F6317" w:rsidRDefault="00835F17" w:rsidP="00D461FE">
      <w:pPr>
        <w:spacing w:after="0" w:line="312" w:lineRule="auto"/>
        <w:jc w:val="both"/>
        <w:rPr>
          <w:rFonts w:cs="Times New Roman"/>
          <w:sz w:val="28"/>
          <w:szCs w:val="28"/>
          <w:lang w:val="vi-VN"/>
        </w:rPr>
      </w:pPr>
      <w:r w:rsidRPr="008F6317">
        <w:rPr>
          <w:rFonts w:cs="Times New Roman"/>
          <w:sz w:val="28"/>
          <w:szCs w:val="28"/>
          <w:lang w:val="vi-VN"/>
        </w:rPr>
        <w:t xml:space="preserve">2.2. Đo dòng điện, điện áp. </w:t>
      </w:r>
    </w:p>
    <w:tbl>
      <w:tblPr>
        <w:tblW w:w="6215" w:type="dxa"/>
        <w:tblLayout w:type="fixed"/>
        <w:tblLook w:val="04A0" w:firstRow="1" w:lastRow="0" w:firstColumn="1" w:lastColumn="0" w:noHBand="0" w:noVBand="1"/>
      </w:tblPr>
      <w:tblGrid>
        <w:gridCol w:w="6215"/>
      </w:tblGrid>
      <w:tr w:rsidR="00371CDB" w:rsidRPr="008F6317" w14:paraId="705FCC6D" w14:textId="77777777" w:rsidTr="00BB3AB6">
        <w:tc>
          <w:tcPr>
            <w:tcW w:w="6215" w:type="dxa"/>
            <w:shd w:val="clear" w:color="auto" w:fill="auto"/>
          </w:tcPr>
          <w:p w14:paraId="6E41E0F3" w14:textId="77777777" w:rsidR="00835F17" w:rsidRPr="008F6317" w:rsidRDefault="00835F17" w:rsidP="00D461FE">
            <w:pPr>
              <w:spacing w:after="0" w:line="312" w:lineRule="auto"/>
              <w:jc w:val="both"/>
              <w:rPr>
                <w:rFonts w:cs="Times New Roman"/>
                <w:sz w:val="28"/>
                <w:szCs w:val="28"/>
                <w:lang w:val="pl-PL"/>
              </w:rPr>
            </w:pPr>
            <w:r w:rsidRPr="008F6317">
              <w:rPr>
                <w:rFonts w:cs="Times New Roman"/>
                <w:sz w:val="28"/>
                <w:szCs w:val="28"/>
                <w:lang w:val="pl-PL"/>
              </w:rPr>
              <w:t>2.2.1. Đo dòng điện.</w:t>
            </w:r>
          </w:p>
        </w:tc>
      </w:tr>
      <w:tr w:rsidR="00371CDB" w:rsidRPr="008F6317" w14:paraId="7575F78C" w14:textId="77777777" w:rsidTr="00BB3AB6">
        <w:tc>
          <w:tcPr>
            <w:tcW w:w="6215" w:type="dxa"/>
            <w:shd w:val="clear" w:color="auto" w:fill="auto"/>
          </w:tcPr>
          <w:p w14:paraId="26325F12" w14:textId="77777777" w:rsidR="00835F17" w:rsidRPr="008F6317" w:rsidRDefault="00835F17" w:rsidP="00D461FE">
            <w:pPr>
              <w:spacing w:after="0" w:line="312" w:lineRule="auto"/>
              <w:jc w:val="both"/>
              <w:rPr>
                <w:rFonts w:cs="Times New Roman"/>
                <w:sz w:val="28"/>
                <w:szCs w:val="28"/>
                <w:lang w:val="pl-PL"/>
              </w:rPr>
            </w:pPr>
            <w:r w:rsidRPr="008F6317">
              <w:rPr>
                <w:rFonts w:cs="Times New Roman"/>
                <w:sz w:val="28"/>
                <w:szCs w:val="28"/>
                <w:lang w:val="pl-PL"/>
              </w:rPr>
              <w:t>2.2.2. Đo điện áp.</w:t>
            </w:r>
          </w:p>
        </w:tc>
      </w:tr>
    </w:tbl>
    <w:p w14:paraId="49A6B709" w14:textId="77777777" w:rsidR="00835F17" w:rsidRPr="008F6317" w:rsidRDefault="00835F17" w:rsidP="00D461FE">
      <w:pPr>
        <w:spacing w:after="0" w:line="312" w:lineRule="auto"/>
        <w:jc w:val="both"/>
        <w:rPr>
          <w:rFonts w:cs="Times New Roman"/>
          <w:sz w:val="28"/>
          <w:szCs w:val="28"/>
          <w:lang w:val="vi-VN"/>
        </w:rPr>
      </w:pPr>
      <w:r w:rsidRPr="008F6317">
        <w:rPr>
          <w:rFonts w:cs="Times New Roman"/>
          <w:sz w:val="28"/>
          <w:szCs w:val="28"/>
          <w:lang w:val="fr-FR"/>
        </w:rPr>
        <w:t>2.</w:t>
      </w:r>
      <w:r w:rsidRPr="008F6317">
        <w:rPr>
          <w:rFonts w:cs="Times New Roman"/>
          <w:sz w:val="28"/>
          <w:szCs w:val="28"/>
          <w:lang w:val="vi-VN"/>
        </w:rPr>
        <w:t>3. Đo công suất.</w:t>
      </w:r>
    </w:p>
    <w:tbl>
      <w:tblPr>
        <w:tblW w:w="6215" w:type="dxa"/>
        <w:tblLayout w:type="fixed"/>
        <w:tblLook w:val="04A0" w:firstRow="1" w:lastRow="0" w:firstColumn="1" w:lastColumn="0" w:noHBand="0" w:noVBand="1"/>
      </w:tblPr>
      <w:tblGrid>
        <w:gridCol w:w="6215"/>
      </w:tblGrid>
      <w:tr w:rsidR="00371CDB" w:rsidRPr="008F6317" w14:paraId="7DA6B003" w14:textId="77777777" w:rsidTr="00BB3AB6">
        <w:tc>
          <w:tcPr>
            <w:tcW w:w="6215" w:type="dxa"/>
            <w:shd w:val="clear" w:color="auto" w:fill="auto"/>
          </w:tcPr>
          <w:p w14:paraId="1BC8B3CE" w14:textId="77777777" w:rsidR="00835F17" w:rsidRPr="008F6317" w:rsidRDefault="00835F17" w:rsidP="00D461FE">
            <w:pPr>
              <w:spacing w:after="0" w:line="312" w:lineRule="auto"/>
              <w:jc w:val="both"/>
              <w:rPr>
                <w:rFonts w:cs="Times New Roman"/>
                <w:sz w:val="28"/>
                <w:szCs w:val="28"/>
                <w:lang w:val="pl-PL"/>
              </w:rPr>
            </w:pPr>
            <w:r w:rsidRPr="008F6317">
              <w:rPr>
                <w:rFonts w:cs="Times New Roman"/>
                <w:sz w:val="28"/>
                <w:szCs w:val="28"/>
                <w:lang w:val="pl-PL"/>
              </w:rPr>
              <w:t>2.3.1. Đo công suất 1 pha</w:t>
            </w:r>
          </w:p>
        </w:tc>
      </w:tr>
      <w:tr w:rsidR="00371CDB" w:rsidRPr="008F6317" w14:paraId="74DA51A1" w14:textId="77777777" w:rsidTr="00BB3AB6">
        <w:tc>
          <w:tcPr>
            <w:tcW w:w="6215" w:type="dxa"/>
            <w:shd w:val="clear" w:color="auto" w:fill="auto"/>
          </w:tcPr>
          <w:p w14:paraId="7EBB5C8C" w14:textId="77777777" w:rsidR="00835F17" w:rsidRPr="008F6317" w:rsidRDefault="00835F17" w:rsidP="00D461FE">
            <w:pPr>
              <w:spacing w:after="0" w:line="312" w:lineRule="auto"/>
              <w:jc w:val="both"/>
              <w:rPr>
                <w:rFonts w:cs="Times New Roman"/>
                <w:sz w:val="28"/>
                <w:szCs w:val="28"/>
                <w:lang w:val="pl-PL"/>
              </w:rPr>
            </w:pPr>
            <w:r w:rsidRPr="008F6317">
              <w:rPr>
                <w:rFonts w:cs="Times New Roman"/>
                <w:sz w:val="28"/>
                <w:szCs w:val="28"/>
                <w:lang w:val="pl-PL"/>
              </w:rPr>
              <w:t>2.3.2. Đo công suất 3 pha</w:t>
            </w:r>
          </w:p>
        </w:tc>
      </w:tr>
    </w:tbl>
    <w:p w14:paraId="767A878B" w14:textId="77777777" w:rsidR="00835F17" w:rsidRPr="008F6317" w:rsidRDefault="00835F17" w:rsidP="00D461FE">
      <w:pPr>
        <w:spacing w:after="0" w:line="312" w:lineRule="auto"/>
        <w:jc w:val="both"/>
        <w:rPr>
          <w:rFonts w:cs="Times New Roman"/>
          <w:b/>
          <w:sz w:val="28"/>
          <w:szCs w:val="28"/>
          <w:lang w:val="vi-VN"/>
        </w:rPr>
      </w:pPr>
      <w:r w:rsidRPr="008F6317">
        <w:rPr>
          <w:rFonts w:cs="Times New Roman"/>
          <w:b/>
          <w:sz w:val="28"/>
          <w:szCs w:val="28"/>
          <w:lang w:val="vi-VN"/>
        </w:rPr>
        <w:t xml:space="preserve">Bài 3: Các mạch điện chiếu sáng thông dụng                     </w:t>
      </w:r>
      <w:r w:rsidRPr="008F6317">
        <w:rPr>
          <w:rFonts w:cs="Times New Roman"/>
          <w:sz w:val="28"/>
          <w:szCs w:val="28"/>
          <w:lang w:val="vi-VN"/>
        </w:rPr>
        <w:t>Thời gian: 2</w:t>
      </w:r>
      <w:r w:rsidRPr="008F6317">
        <w:rPr>
          <w:rFonts w:cs="Times New Roman"/>
          <w:sz w:val="28"/>
          <w:szCs w:val="28"/>
        </w:rPr>
        <w:t>0</w:t>
      </w:r>
      <w:r w:rsidRPr="008F6317">
        <w:rPr>
          <w:rFonts w:cs="Times New Roman"/>
          <w:sz w:val="28"/>
          <w:szCs w:val="28"/>
          <w:lang w:val="vi-VN"/>
        </w:rPr>
        <w:t xml:space="preserve"> giờ</w:t>
      </w:r>
    </w:p>
    <w:p w14:paraId="55AEDBA7" w14:textId="77777777" w:rsidR="00835F17" w:rsidRPr="008F6317" w:rsidRDefault="00835F17" w:rsidP="00D461FE">
      <w:pPr>
        <w:spacing w:after="0" w:line="312" w:lineRule="auto"/>
        <w:jc w:val="both"/>
        <w:rPr>
          <w:rFonts w:cs="Times New Roman"/>
          <w:sz w:val="28"/>
          <w:szCs w:val="28"/>
          <w:lang w:val="vi-VN"/>
        </w:rPr>
      </w:pPr>
      <w:r w:rsidRPr="008F6317">
        <w:rPr>
          <w:rFonts w:cs="Times New Roman"/>
          <w:sz w:val="28"/>
          <w:szCs w:val="28"/>
          <w:lang w:val="vi-VN"/>
        </w:rPr>
        <w:t>1. Mục tiêu của bài:</w:t>
      </w:r>
    </w:p>
    <w:p w14:paraId="302D6EC2" w14:textId="77777777" w:rsidR="00835F17" w:rsidRPr="008F6317" w:rsidRDefault="00835F17" w:rsidP="00D461FE">
      <w:pPr>
        <w:tabs>
          <w:tab w:val="left" w:pos="600"/>
        </w:tabs>
        <w:spacing w:after="0" w:line="312" w:lineRule="auto"/>
        <w:jc w:val="both"/>
        <w:rPr>
          <w:rFonts w:cs="Times New Roman"/>
          <w:sz w:val="28"/>
          <w:szCs w:val="28"/>
          <w:lang w:val="pl-PL"/>
        </w:rPr>
      </w:pPr>
      <w:r w:rsidRPr="008F6317">
        <w:rPr>
          <w:rFonts w:cs="Times New Roman"/>
          <w:sz w:val="28"/>
          <w:szCs w:val="28"/>
          <w:lang w:val="pl-PL"/>
        </w:rPr>
        <w:t>- Vẽ các ký hiệu như: loại đèn điện và thiết bị dùng điện theo qui ước.</w:t>
      </w:r>
    </w:p>
    <w:p w14:paraId="59FEE131" w14:textId="77777777" w:rsidR="00835F17" w:rsidRPr="008F6317" w:rsidRDefault="00835F17" w:rsidP="00D461FE">
      <w:pPr>
        <w:tabs>
          <w:tab w:val="left" w:pos="600"/>
        </w:tabs>
        <w:spacing w:after="0" w:line="312" w:lineRule="auto"/>
        <w:jc w:val="both"/>
        <w:rPr>
          <w:rFonts w:cs="Times New Roman"/>
          <w:sz w:val="28"/>
          <w:szCs w:val="28"/>
          <w:lang w:val="vi-VN"/>
        </w:rPr>
      </w:pPr>
      <w:r w:rsidRPr="008F6317">
        <w:rPr>
          <w:rFonts w:cs="Times New Roman"/>
          <w:sz w:val="28"/>
          <w:szCs w:val="28"/>
          <w:lang w:val="vi-VN"/>
        </w:rPr>
        <w:t>-</w:t>
      </w:r>
      <w:r w:rsidRPr="008F6317">
        <w:rPr>
          <w:rFonts w:cs="Times New Roman"/>
          <w:sz w:val="28"/>
          <w:szCs w:val="28"/>
          <w:lang w:val="pl-PL"/>
        </w:rPr>
        <w:t xml:space="preserve"> Vẽ và phân tích các bản vẽ điện chiếu sáng, bản vẽ lắp đặt điện</w:t>
      </w:r>
      <w:r w:rsidRPr="008F6317">
        <w:rPr>
          <w:rFonts w:cs="Times New Roman"/>
          <w:sz w:val="28"/>
          <w:szCs w:val="28"/>
          <w:lang w:val="vi-VN"/>
        </w:rPr>
        <w:t xml:space="preserve"> và thực hiện theo đúng các bước của qui trình</w:t>
      </w:r>
      <w:r w:rsidRPr="008F6317">
        <w:rPr>
          <w:rFonts w:cs="Times New Roman"/>
          <w:sz w:val="28"/>
          <w:szCs w:val="28"/>
          <w:lang w:val="pl-PL"/>
        </w:rPr>
        <w:t>.</w:t>
      </w:r>
    </w:p>
    <w:p w14:paraId="2211F10A" w14:textId="77777777" w:rsidR="00835F17" w:rsidRPr="008F6317" w:rsidRDefault="00835F17" w:rsidP="00D461FE">
      <w:pPr>
        <w:spacing w:after="0" w:line="312" w:lineRule="auto"/>
        <w:ind w:firstLine="426"/>
        <w:jc w:val="both"/>
        <w:rPr>
          <w:rFonts w:cs="Times New Roman"/>
          <w:sz w:val="28"/>
          <w:szCs w:val="28"/>
          <w:lang w:val="pl-PL"/>
        </w:rPr>
      </w:pPr>
      <w:r w:rsidRPr="008F6317">
        <w:rPr>
          <w:rFonts w:cs="Times New Roman"/>
          <w:sz w:val="28"/>
          <w:szCs w:val="28"/>
          <w:lang w:val="pl-PL"/>
        </w:rPr>
        <w:t>- Sử dụng và bảo quản các dụng cụ, loại thiết bị đúng tiêu chuẩn kỹ thuật.</w:t>
      </w:r>
    </w:p>
    <w:p w14:paraId="2558D71D" w14:textId="77777777" w:rsidR="00835F17" w:rsidRPr="008F6317" w:rsidRDefault="00835F17" w:rsidP="00D461FE">
      <w:pPr>
        <w:spacing w:after="0" w:line="312" w:lineRule="auto"/>
        <w:ind w:firstLine="426"/>
        <w:jc w:val="both"/>
        <w:rPr>
          <w:rFonts w:cs="Times New Roman"/>
          <w:bCs/>
          <w:sz w:val="28"/>
          <w:szCs w:val="28"/>
          <w:lang w:val="da-DK"/>
        </w:rPr>
      </w:pPr>
      <w:r w:rsidRPr="008F6317">
        <w:rPr>
          <w:rFonts w:cs="Times New Roman"/>
          <w:bCs/>
          <w:sz w:val="28"/>
          <w:szCs w:val="28"/>
          <w:lang w:val="da-DK"/>
        </w:rPr>
        <w:t>- Rèn luyện tính chính xác, chủ động, nghiêm túc trong công việc.</w:t>
      </w:r>
    </w:p>
    <w:p w14:paraId="5C413C24" w14:textId="77777777" w:rsidR="00835F17" w:rsidRPr="008F6317" w:rsidRDefault="00835F17" w:rsidP="00D461FE">
      <w:pPr>
        <w:spacing w:after="0" w:line="312" w:lineRule="auto"/>
        <w:jc w:val="both"/>
        <w:rPr>
          <w:rFonts w:cs="Times New Roman"/>
          <w:sz w:val="28"/>
          <w:szCs w:val="28"/>
          <w:lang w:val="vi-VN"/>
        </w:rPr>
      </w:pPr>
      <w:r w:rsidRPr="008F6317">
        <w:rPr>
          <w:rFonts w:cs="Times New Roman"/>
          <w:sz w:val="28"/>
          <w:szCs w:val="28"/>
          <w:lang w:val="vi-VN"/>
        </w:rPr>
        <w:t>2. Nội dung của bài:</w:t>
      </w:r>
    </w:p>
    <w:p w14:paraId="4DAD0B4B" w14:textId="77777777" w:rsidR="00835F17" w:rsidRPr="008F6317" w:rsidRDefault="00835F17" w:rsidP="00D461FE">
      <w:pPr>
        <w:spacing w:after="0" w:line="312" w:lineRule="auto"/>
        <w:jc w:val="both"/>
        <w:rPr>
          <w:rFonts w:cs="Times New Roman"/>
          <w:sz w:val="28"/>
          <w:szCs w:val="28"/>
          <w:lang w:val="vi-VN"/>
        </w:rPr>
      </w:pPr>
      <w:r w:rsidRPr="008F6317">
        <w:rPr>
          <w:rFonts w:cs="Times New Roman"/>
          <w:sz w:val="28"/>
          <w:szCs w:val="28"/>
          <w:lang w:val="vi-VN"/>
        </w:rPr>
        <w:t>1. Kỹ thuật nối dây dẫn điện.</w:t>
      </w:r>
    </w:p>
    <w:p w14:paraId="02970A66" w14:textId="77777777" w:rsidR="00835F17" w:rsidRPr="008F6317" w:rsidRDefault="00835F17" w:rsidP="00D461FE">
      <w:pPr>
        <w:spacing w:after="0" w:line="312" w:lineRule="auto"/>
        <w:jc w:val="both"/>
        <w:rPr>
          <w:rFonts w:cs="Times New Roman"/>
          <w:sz w:val="28"/>
          <w:szCs w:val="28"/>
          <w:lang w:val="vi-VN"/>
        </w:rPr>
      </w:pPr>
      <w:r w:rsidRPr="008F6317">
        <w:rPr>
          <w:rFonts w:cs="Times New Roman"/>
          <w:sz w:val="28"/>
          <w:szCs w:val="28"/>
          <w:lang w:val="vi-VN"/>
        </w:rPr>
        <w:t>2. Các ký hiệu điện trong sơ đồ điện chiếu sáng.</w:t>
      </w:r>
    </w:p>
    <w:p w14:paraId="7776AFD6" w14:textId="77777777" w:rsidR="00835F17" w:rsidRPr="008F6317" w:rsidRDefault="00835F17" w:rsidP="00D461FE">
      <w:pPr>
        <w:tabs>
          <w:tab w:val="left" w:pos="600"/>
        </w:tabs>
        <w:spacing w:after="0" w:line="312" w:lineRule="auto"/>
        <w:rPr>
          <w:rFonts w:cs="Times New Roman"/>
          <w:sz w:val="28"/>
          <w:szCs w:val="28"/>
          <w:lang w:val="vi-VN"/>
        </w:rPr>
      </w:pPr>
      <w:r w:rsidRPr="008F6317">
        <w:rPr>
          <w:rFonts w:cs="Times New Roman"/>
          <w:sz w:val="28"/>
          <w:szCs w:val="28"/>
          <w:lang w:val="vi-VN"/>
        </w:rPr>
        <w:t>3. Các mạch đèn thông dụng</w:t>
      </w:r>
    </w:p>
    <w:p w14:paraId="1F449B35" w14:textId="77777777" w:rsidR="00835F17" w:rsidRPr="008F6317" w:rsidRDefault="00835F17" w:rsidP="00D461FE">
      <w:pPr>
        <w:spacing w:after="0" w:line="312" w:lineRule="auto"/>
        <w:jc w:val="both"/>
        <w:rPr>
          <w:rFonts w:cs="Times New Roman"/>
          <w:sz w:val="28"/>
          <w:szCs w:val="28"/>
          <w:lang w:val="vi-VN"/>
        </w:rPr>
      </w:pPr>
      <w:r w:rsidRPr="008F6317">
        <w:rPr>
          <w:rFonts w:cs="Times New Roman"/>
          <w:sz w:val="28"/>
          <w:szCs w:val="28"/>
          <w:lang w:val="vi-VN"/>
        </w:rPr>
        <w:t>3.1 Mạch đèn mắc nối tiếp và song song</w:t>
      </w:r>
    </w:p>
    <w:p w14:paraId="26031167" w14:textId="77777777" w:rsidR="00835F17" w:rsidRPr="008F6317" w:rsidRDefault="00835F17" w:rsidP="00D461FE">
      <w:pPr>
        <w:spacing w:after="0" w:line="312" w:lineRule="auto"/>
        <w:jc w:val="both"/>
        <w:rPr>
          <w:rFonts w:cs="Times New Roman"/>
          <w:sz w:val="28"/>
          <w:szCs w:val="28"/>
          <w:lang w:val="vi-VN"/>
        </w:rPr>
      </w:pPr>
      <w:r w:rsidRPr="008F6317">
        <w:rPr>
          <w:rFonts w:cs="Times New Roman"/>
          <w:sz w:val="28"/>
          <w:szCs w:val="28"/>
          <w:lang w:val="vi-VN"/>
        </w:rPr>
        <w:lastRenderedPageBreak/>
        <w:t>3.2. Mạch đèn sáng tắt theo tuần tự.</w:t>
      </w:r>
    </w:p>
    <w:p w14:paraId="5EBF6B64" w14:textId="77777777" w:rsidR="00835F17" w:rsidRPr="008F6317" w:rsidRDefault="00835F17" w:rsidP="00D461FE">
      <w:pPr>
        <w:spacing w:after="0" w:line="312" w:lineRule="auto"/>
        <w:jc w:val="both"/>
        <w:rPr>
          <w:rFonts w:cs="Times New Roman"/>
          <w:sz w:val="28"/>
          <w:szCs w:val="28"/>
          <w:lang w:val="vi-VN"/>
        </w:rPr>
      </w:pPr>
      <w:r w:rsidRPr="008F6317">
        <w:rPr>
          <w:rFonts w:cs="Times New Roman"/>
          <w:sz w:val="28"/>
          <w:szCs w:val="28"/>
          <w:lang w:val="vi-VN"/>
        </w:rPr>
        <w:t>3.3. Mạch đèn 2 vị trí.</w:t>
      </w:r>
    </w:p>
    <w:p w14:paraId="7087C666" w14:textId="77777777" w:rsidR="00835F17" w:rsidRPr="008F6317" w:rsidRDefault="00835F17" w:rsidP="00D461FE">
      <w:pPr>
        <w:tabs>
          <w:tab w:val="left" w:pos="600"/>
        </w:tabs>
        <w:spacing w:after="0" w:line="312" w:lineRule="auto"/>
        <w:jc w:val="both"/>
        <w:rPr>
          <w:rFonts w:cs="Times New Roman"/>
          <w:sz w:val="28"/>
          <w:szCs w:val="28"/>
          <w:lang w:val="vi-VN"/>
        </w:rPr>
      </w:pPr>
      <w:r w:rsidRPr="008F6317">
        <w:rPr>
          <w:rFonts w:cs="Times New Roman"/>
          <w:sz w:val="28"/>
          <w:szCs w:val="28"/>
          <w:lang w:val="vi-VN"/>
        </w:rPr>
        <w:t>3.4. Mạch đèn huỳnh quang</w:t>
      </w:r>
    </w:p>
    <w:p w14:paraId="23D3268D" w14:textId="77777777" w:rsidR="00835F17" w:rsidRPr="008F6317" w:rsidRDefault="00835F17" w:rsidP="00D461FE">
      <w:pPr>
        <w:tabs>
          <w:tab w:val="left" w:pos="600"/>
        </w:tabs>
        <w:spacing w:after="0" w:line="312" w:lineRule="auto"/>
        <w:jc w:val="both"/>
        <w:rPr>
          <w:rFonts w:cs="Times New Roman"/>
          <w:sz w:val="28"/>
          <w:szCs w:val="28"/>
          <w:lang w:val="vi-VN"/>
        </w:rPr>
      </w:pPr>
      <w:r w:rsidRPr="008F6317">
        <w:rPr>
          <w:rFonts w:cs="Times New Roman"/>
          <w:sz w:val="28"/>
          <w:szCs w:val="28"/>
          <w:lang w:val="vi-VN"/>
        </w:rPr>
        <w:t>3.5. Các mạch điện kết hợp giữa chuông điện và đèn</w:t>
      </w:r>
    </w:p>
    <w:p w14:paraId="767AAD7C" w14:textId="77777777" w:rsidR="00835F17" w:rsidRPr="008F6317" w:rsidRDefault="00835F17" w:rsidP="00D461FE">
      <w:pPr>
        <w:spacing w:after="0" w:line="312" w:lineRule="auto"/>
        <w:jc w:val="both"/>
        <w:rPr>
          <w:rFonts w:cs="Times New Roman"/>
          <w:b/>
          <w:sz w:val="28"/>
          <w:szCs w:val="28"/>
          <w:lang w:val="vi-VN"/>
        </w:rPr>
      </w:pPr>
      <w:r w:rsidRPr="008F6317">
        <w:rPr>
          <w:rFonts w:cs="Times New Roman"/>
          <w:b/>
          <w:sz w:val="28"/>
          <w:szCs w:val="28"/>
          <w:lang w:val="vi-VN"/>
        </w:rPr>
        <w:t>IV. Điều kiện thực hiện mô đun</w:t>
      </w:r>
    </w:p>
    <w:p w14:paraId="5B5E6C13" w14:textId="77777777" w:rsidR="00835F17" w:rsidRPr="008F6317" w:rsidRDefault="00835F17" w:rsidP="00D461FE">
      <w:pPr>
        <w:spacing w:after="0" w:line="312" w:lineRule="auto"/>
        <w:jc w:val="both"/>
        <w:rPr>
          <w:rFonts w:cs="Times New Roman"/>
          <w:b/>
          <w:sz w:val="28"/>
          <w:szCs w:val="28"/>
          <w:lang w:val="vi-VN"/>
        </w:rPr>
      </w:pPr>
      <w:r w:rsidRPr="008F6317">
        <w:rPr>
          <w:rFonts w:cs="Times New Roman"/>
          <w:sz w:val="28"/>
          <w:szCs w:val="28"/>
          <w:lang w:val="vi-VN"/>
        </w:rPr>
        <w:t>1. Phòng học chuyên môn hóa/ nhà xưởng</w:t>
      </w:r>
    </w:p>
    <w:p w14:paraId="506502D2" w14:textId="77777777" w:rsidR="00835F17" w:rsidRPr="008F6317" w:rsidRDefault="00835F17" w:rsidP="00D461FE">
      <w:pPr>
        <w:spacing w:after="0" w:line="312" w:lineRule="auto"/>
        <w:jc w:val="both"/>
        <w:rPr>
          <w:rFonts w:cs="Times New Roman"/>
          <w:sz w:val="28"/>
          <w:szCs w:val="28"/>
        </w:rPr>
      </w:pPr>
      <w:r w:rsidRPr="008F6317">
        <w:rPr>
          <w:rFonts w:cs="Times New Roman"/>
          <w:sz w:val="28"/>
          <w:szCs w:val="28"/>
        </w:rPr>
        <w:t xml:space="preserve">2. Trang </w:t>
      </w:r>
      <w:proofErr w:type="spellStart"/>
      <w:r w:rsidRPr="008F6317">
        <w:rPr>
          <w:rFonts w:cs="Times New Roman"/>
          <w:sz w:val="28"/>
          <w:szCs w:val="28"/>
        </w:rPr>
        <w:t>thiết</w:t>
      </w:r>
      <w:proofErr w:type="spellEnd"/>
      <w:r w:rsidRPr="008F6317">
        <w:rPr>
          <w:rFonts w:cs="Times New Roman"/>
          <w:sz w:val="28"/>
          <w:szCs w:val="28"/>
        </w:rPr>
        <w:t xml:space="preserve"> </w:t>
      </w:r>
      <w:proofErr w:type="spellStart"/>
      <w:r w:rsidRPr="008F6317">
        <w:rPr>
          <w:rFonts w:cs="Times New Roman"/>
          <w:sz w:val="28"/>
          <w:szCs w:val="28"/>
        </w:rPr>
        <w:t>bị</w:t>
      </w:r>
      <w:proofErr w:type="spellEnd"/>
      <w:r w:rsidRPr="008F6317">
        <w:rPr>
          <w:rFonts w:cs="Times New Roman"/>
          <w:sz w:val="28"/>
          <w:szCs w:val="28"/>
        </w:rPr>
        <w:t xml:space="preserve"> </w:t>
      </w:r>
      <w:proofErr w:type="spellStart"/>
      <w:r w:rsidRPr="008F6317">
        <w:rPr>
          <w:rFonts w:cs="Times New Roman"/>
          <w:sz w:val="28"/>
          <w:szCs w:val="28"/>
        </w:rPr>
        <w:t>máy</w:t>
      </w:r>
      <w:proofErr w:type="spellEnd"/>
      <w:r w:rsidRPr="008F6317">
        <w:rPr>
          <w:rFonts w:cs="Times New Roman"/>
          <w:sz w:val="28"/>
          <w:szCs w:val="28"/>
        </w:rPr>
        <w:t xml:space="preserve"> </w:t>
      </w:r>
      <w:proofErr w:type="spellStart"/>
      <w:r w:rsidRPr="008F6317">
        <w:rPr>
          <w:rFonts w:cs="Times New Roman"/>
          <w:sz w:val="28"/>
          <w:szCs w:val="28"/>
        </w:rPr>
        <w:t>móc</w:t>
      </w:r>
      <w:proofErr w:type="spellEnd"/>
      <w:r w:rsidRPr="008F6317">
        <w:rPr>
          <w:rFonts w:cs="Times New Roman"/>
          <w:sz w:val="28"/>
          <w:szCs w:val="28"/>
        </w:rPr>
        <w:t>:</w:t>
      </w:r>
    </w:p>
    <w:p w14:paraId="4E2A1E09" w14:textId="77777777" w:rsidR="00835F17" w:rsidRPr="008F6317" w:rsidRDefault="00835F17" w:rsidP="00D461FE">
      <w:pPr>
        <w:pStyle w:val="ListParagraph"/>
        <w:numPr>
          <w:ilvl w:val="0"/>
          <w:numId w:val="34"/>
        </w:numPr>
        <w:tabs>
          <w:tab w:val="left" w:pos="786"/>
        </w:tabs>
        <w:spacing w:after="0" w:line="312" w:lineRule="auto"/>
        <w:ind w:left="993" w:hanging="207"/>
        <w:jc w:val="both"/>
        <w:rPr>
          <w:sz w:val="28"/>
          <w:szCs w:val="28"/>
        </w:rPr>
      </w:pPr>
      <w:r w:rsidRPr="008F6317">
        <w:rPr>
          <w:sz w:val="28"/>
          <w:szCs w:val="28"/>
        </w:rPr>
        <w:t xml:space="preserve">PC, </w:t>
      </w:r>
      <w:proofErr w:type="spellStart"/>
      <w:r w:rsidRPr="008F6317">
        <w:rPr>
          <w:sz w:val="28"/>
          <w:szCs w:val="28"/>
        </w:rPr>
        <w:t>phần</w:t>
      </w:r>
      <w:proofErr w:type="spellEnd"/>
      <w:r w:rsidRPr="008F6317">
        <w:rPr>
          <w:sz w:val="28"/>
          <w:szCs w:val="28"/>
        </w:rPr>
        <w:t xml:space="preserve"> </w:t>
      </w:r>
      <w:proofErr w:type="spellStart"/>
      <w:r w:rsidRPr="008F6317">
        <w:rPr>
          <w:sz w:val="28"/>
          <w:szCs w:val="28"/>
        </w:rPr>
        <w:t>mềm</w:t>
      </w:r>
      <w:proofErr w:type="spellEnd"/>
      <w:r w:rsidRPr="008F6317">
        <w:rPr>
          <w:sz w:val="28"/>
          <w:szCs w:val="28"/>
        </w:rPr>
        <w:t xml:space="preserve"> </w:t>
      </w:r>
      <w:proofErr w:type="spellStart"/>
      <w:r w:rsidRPr="008F6317">
        <w:rPr>
          <w:sz w:val="28"/>
          <w:szCs w:val="28"/>
        </w:rPr>
        <w:t>chuyên</w:t>
      </w:r>
      <w:proofErr w:type="spellEnd"/>
      <w:r w:rsidRPr="008F6317">
        <w:rPr>
          <w:sz w:val="28"/>
          <w:szCs w:val="28"/>
        </w:rPr>
        <w:t xml:space="preserve"> </w:t>
      </w:r>
      <w:proofErr w:type="spellStart"/>
      <w:r w:rsidRPr="008F6317">
        <w:rPr>
          <w:sz w:val="28"/>
          <w:szCs w:val="28"/>
        </w:rPr>
        <w:t>dùng</w:t>
      </w:r>
      <w:proofErr w:type="spellEnd"/>
      <w:r w:rsidRPr="008F6317">
        <w:rPr>
          <w:sz w:val="28"/>
          <w:szCs w:val="28"/>
        </w:rPr>
        <w:t>.</w:t>
      </w:r>
    </w:p>
    <w:p w14:paraId="40CF20C0" w14:textId="77777777" w:rsidR="00835F17" w:rsidRPr="008F6317" w:rsidRDefault="00835F17" w:rsidP="00D461FE">
      <w:pPr>
        <w:pStyle w:val="ListParagraph"/>
        <w:numPr>
          <w:ilvl w:val="0"/>
          <w:numId w:val="34"/>
        </w:numPr>
        <w:tabs>
          <w:tab w:val="left" w:pos="786"/>
        </w:tabs>
        <w:spacing w:after="0" w:line="312" w:lineRule="auto"/>
        <w:ind w:left="993" w:hanging="207"/>
        <w:jc w:val="both"/>
        <w:rPr>
          <w:sz w:val="28"/>
          <w:szCs w:val="28"/>
        </w:rPr>
      </w:pPr>
      <w:proofErr w:type="spellStart"/>
      <w:r w:rsidRPr="008F6317">
        <w:rPr>
          <w:sz w:val="28"/>
          <w:szCs w:val="28"/>
        </w:rPr>
        <w:t>Bộ</w:t>
      </w:r>
      <w:proofErr w:type="spellEnd"/>
      <w:r w:rsidRPr="008F6317">
        <w:rPr>
          <w:sz w:val="28"/>
          <w:szCs w:val="28"/>
        </w:rPr>
        <w:t xml:space="preserve"> </w:t>
      </w:r>
      <w:proofErr w:type="spellStart"/>
      <w:r w:rsidRPr="008F6317">
        <w:rPr>
          <w:sz w:val="28"/>
          <w:szCs w:val="28"/>
        </w:rPr>
        <w:t>thí</w:t>
      </w:r>
      <w:proofErr w:type="spellEnd"/>
      <w:r w:rsidRPr="008F6317">
        <w:rPr>
          <w:sz w:val="28"/>
          <w:szCs w:val="28"/>
        </w:rPr>
        <w:t xml:space="preserve"> </w:t>
      </w:r>
      <w:proofErr w:type="spellStart"/>
      <w:r w:rsidRPr="008F6317">
        <w:rPr>
          <w:sz w:val="28"/>
          <w:szCs w:val="28"/>
        </w:rPr>
        <w:t>nghiệm</w:t>
      </w:r>
      <w:proofErr w:type="spellEnd"/>
      <w:r w:rsidRPr="008F6317">
        <w:rPr>
          <w:sz w:val="28"/>
          <w:szCs w:val="28"/>
        </w:rPr>
        <w:t xml:space="preserve"> </w:t>
      </w:r>
      <w:proofErr w:type="spellStart"/>
      <w:r w:rsidRPr="008F6317">
        <w:rPr>
          <w:sz w:val="28"/>
          <w:szCs w:val="28"/>
        </w:rPr>
        <w:t>về</w:t>
      </w:r>
      <w:proofErr w:type="spellEnd"/>
      <w:r w:rsidRPr="008F6317">
        <w:rPr>
          <w:sz w:val="28"/>
          <w:szCs w:val="28"/>
        </w:rPr>
        <w:t xml:space="preserve"> </w:t>
      </w:r>
      <w:proofErr w:type="spellStart"/>
      <w:r w:rsidRPr="008F6317">
        <w:rPr>
          <w:sz w:val="28"/>
          <w:szCs w:val="28"/>
        </w:rPr>
        <w:t>mạch</w:t>
      </w:r>
      <w:proofErr w:type="spellEnd"/>
      <w:r w:rsidRPr="008F6317">
        <w:rPr>
          <w:sz w:val="28"/>
          <w:szCs w:val="28"/>
        </w:rPr>
        <w:t xml:space="preserve"> </w:t>
      </w:r>
      <w:proofErr w:type="spellStart"/>
      <w:r w:rsidRPr="008F6317">
        <w:rPr>
          <w:sz w:val="28"/>
          <w:szCs w:val="28"/>
        </w:rPr>
        <w:t>điện</w:t>
      </w:r>
      <w:proofErr w:type="spellEnd"/>
      <w:r w:rsidRPr="008F6317">
        <w:rPr>
          <w:sz w:val="28"/>
          <w:szCs w:val="28"/>
        </w:rPr>
        <w:t xml:space="preserve"> DC.</w:t>
      </w:r>
    </w:p>
    <w:p w14:paraId="65284BA7" w14:textId="77777777" w:rsidR="00835F17" w:rsidRPr="008F6317" w:rsidRDefault="00835F17" w:rsidP="00D461FE">
      <w:pPr>
        <w:pStyle w:val="ListParagraph"/>
        <w:numPr>
          <w:ilvl w:val="0"/>
          <w:numId w:val="34"/>
        </w:numPr>
        <w:tabs>
          <w:tab w:val="left" w:pos="786"/>
        </w:tabs>
        <w:spacing w:after="0" w:line="312" w:lineRule="auto"/>
        <w:ind w:left="993" w:hanging="207"/>
        <w:jc w:val="both"/>
        <w:rPr>
          <w:sz w:val="28"/>
          <w:szCs w:val="28"/>
        </w:rPr>
      </w:pPr>
      <w:proofErr w:type="spellStart"/>
      <w:r w:rsidRPr="008F6317">
        <w:rPr>
          <w:sz w:val="28"/>
          <w:szCs w:val="28"/>
        </w:rPr>
        <w:t>Bộ</w:t>
      </w:r>
      <w:proofErr w:type="spellEnd"/>
      <w:r w:rsidRPr="008F6317">
        <w:rPr>
          <w:sz w:val="28"/>
          <w:szCs w:val="28"/>
        </w:rPr>
        <w:t xml:space="preserve"> </w:t>
      </w:r>
      <w:proofErr w:type="spellStart"/>
      <w:r w:rsidRPr="008F6317">
        <w:rPr>
          <w:sz w:val="28"/>
          <w:szCs w:val="28"/>
        </w:rPr>
        <w:t>thí</w:t>
      </w:r>
      <w:proofErr w:type="spellEnd"/>
      <w:r w:rsidRPr="008F6317">
        <w:rPr>
          <w:sz w:val="28"/>
          <w:szCs w:val="28"/>
        </w:rPr>
        <w:t xml:space="preserve"> </w:t>
      </w:r>
      <w:proofErr w:type="spellStart"/>
      <w:r w:rsidRPr="008F6317">
        <w:rPr>
          <w:sz w:val="28"/>
          <w:szCs w:val="28"/>
        </w:rPr>
        <w:t>nghiệm</w:t>
      </w:r>
      <w:proofErr w:type="spellEnd"/>
      <w:r w:rsidRPr="008F6317">
        <w:rPr>
          <w:sz w:val="28"/>
          <w:szCs w:val="28"/>
        </w:rPr>
        <w:t xml:space="preserve"> </w:t>
      </w:r>
      <w:proofErr w:type="spellStart"/>
      <w:r w:rsidRPr="008F6317">
        <w:rPr>
          <w:sz w:val="28"/>
          <w:szCs w:val="28"/>
        </w:rPr>
        <w:t>về</w:t>
      </w:r>
      <w:proofErr w:type="spellEnd"/>
      <w:r w:rsidRPr="008F6317">
        <w:rPr>
          <w:sz w:val="28"/>
          <w:szCs w:val="28"/>
        </w:rPr>
        <w:t xml:space="preserve"> </w:t>
      </w:r>
      <w:proofErr w:type="spellStart"/>
      <w:r w:rsidRPr="008F6317">
        <w:rPr>
          <w:sz w:val="28"/>
          <w:szCs w:val="28"/>
        </w:rPr>
        <w:t>mạch</w:t>
      </w:r>
      <w:proofErr w:type="spellEnd"/>
      <w:r w:rsidRPr="008F6317">
        <w:rPr>
          <w:sz w:val="28"/>
          <w:szCs w:val="28"/>
        </w:rPr>
        <w:t xml:space="preserve"> </w:t>
      </w:r>
      <w:proofErr w:type="spellStart"/>
      <w:r w:rsidRPr="008F6317">
        <w:rPr>
          <w:sz w:val="28"/>
          <w:szCs w:val="28"/>
        </w:rPr>
        <w:t>điện</w:t>
      </w:r>
      <w:proofErr w:type="spellEnd"/>
      <w:r w:rsidRPr="008F6317">
        <w:rPr>
          <w:sz w:val="28"/>
          <w:szCs w:val="28"/>
        </w:rPr>
        <w:t xml:space="preserve"> AC 1 </w:t>
      </w:r>
      <w:proofErr w:type="spellStart"/>
      <w:r w:rsidRPr="008F6317">
        <w:rPr>
          <w:sz w:val="28"/>
          <w:szCs w:val="28"/>
        </w:rPr>
        <w:t>pha</w:t>
      </w:r>
      <w:proofErr w:type="spellEnd"/>
      <w:r w:rsidRPr="008F6317">
        <w:rPr>
          <w:sz w:val="28"/>
          <w:szCs w:val="28"/>
        </w:rPr>
        <w:t xml:space="preserve">, 3 </w:t>
      </w:r>
      <w:proofErr w:type="spellStart"/>
      <w:r w:rsidRPr="008F6317">
        <w:rPr>
          <w:sz w:val="28"/>
          <w:szCs w:val="28"/>
        </w:rPr>
        <w:t>pha</w:t>
      </w:r>
      <w:proofErr w:type="spellEnd"/>
      <w:r w:rsidRPr="008F6317">
        <w:rPr>
          <w:sz w:val="28"/>
          <w:szCs w:val="28"/>
        </w:rPr>
        <w:t>.</w:t>
      </w:r>
    </w:p>
    <w:p w14:paraId="55EB20B4" w14:textId="77777777" w:rsidR="00835F17" w:rsidRPr="008F6317" w:rsidRDefault="00835F17" w:rsidP="00D461FE">
      <w:pPr>
        <w:pStyle w:val="ListParagraph"/>
        <w:numPr>
          <w:ilvl w:val="0"/>
          <w:numId w:val="34"/>
        </w:numPr>
        <w:tabs>
          <w:tab w:val="left" w:pos="786"/>
        </w:tabs>
        <w:spacing w:after="0" w:line="312" w:lineRule="auto"/>
        <w:ind w:left="993" w:hanging="207"/>
        <w:jc w:val="both"/>
        <w:rPr>
          <w:sz w:val="28"/>
          <w:szCs w:val="28"/>
        </w:rPr>
      </w:pPr>
      <w:proofErr w:type="spellStart"/>
      <w:r w:rsidRPr="008F6317">
        <w:rPr>
          <w:sz w:val="28"/>
          <w:szCs w:val="28"/>
        </w:rPr>
        <w:t>Máy</w:t>
      </w:r>
      <w:proofErr w:type="spellEnd"/>
      <w:r w:rsidRPr="008F6317">
        <w:rPr>
          <w:sz w:val="28"/>
          <w:szCs w:val="28"/>
        </w:rPr>
        <w:t xml:space="preserve"> </w:t>
      </w:r>
      <w:proofErr w:type="spellStart"/>
      <w:r w:rsidRPr="008F6317">
        <w:rPr>
          <w:sz w:val="28"/>
          <w:szCs w:val="28"/>
        </w:rPr>
        <w:t>đo</w:t>
      </w:r>
      <w:proofErr w:type="spellEnd"/>
      <w:r w:rsidRPr="008F6317">
        <w:rPr>
          <w:sz w:val="28"/>
          <w:szCs w:val="28"/>
        </w:rPr>
        <w:t xml:space="preserve"> </w:t>
      </w:r>
      <w:proofErr w:type="spellStart"/>
      <w:r w:rsidRPr="008F6317">
        <w:rPr>
          <w:sz w:val="28"/>
          <w:szCs w:val="28"/>
        </w:rPr>
        <w:t>các</w:t>
      </w:r>
      <w:proofErr w:type="spellEnd"/>
      <w:r w:rsidRPr="008F6317">
        <w:rPr>
          <w:sz w:val="28"/>
          <w:szCs w:val="28"/>
        </w:rPr>
        <w:t xml:space="preserve"> </w:t>
      </w:r>
      <w:proofErr w:type="spellStart"/>
      <w:r w:rsidRPr="008F6317">
        <w:rPr>
          <w:sz w:val="28"/>
          <w:szCs w:val="28"/>
        </w:rPr>
        <w:t>loại</w:t>
      </w:r>
      <w:proofErr w:type="spellEnd"/>
      <w:r w:rsidRPr="008F6317">
        <w:rPr>
          <w:sz w:val="28"/>
          <w:szCs w:val="28"/>
        </w:rPr>
        <w:t xml:space="preserve"> (VOM; DVOM; M</w:t>
      </w:r>
      <w:r w:rsidRPr="008F6317">
        <w:rPr>
          <w:sz w:val="28"/>
          <w:szCs w:val="28"/>
        </w:rPr>
        <w:sym w:font="Symbol" w:char="F057"/>
      </w:r>
      <w:r w:rsidRPr="008F6317">
        <w:rPr>
          <w:sz w:val="28"/>
          <w:szCs w:val="28"/>
        </w:rPr>
        <w:t xml:space="preserve">;  </w:t>
      </w:r>
      <w:proofErr w:type="spellStart"/>
      <w:r w:rsidRPr="008F6317">
        <w:rPr>
          <w:sz w:val="28"/>
          <w:szCs w:val="28"/>
        </w:rPr>
        <w:t>Ampare</w:t>
      </w:r>
      <w:proofErr w:type="spellEnd"/>
      <w:r w:rsidRPr="008F6317">
        <w:rPr>
          <w:sz w:val="28"/>
          <w:szCs w:val="28"/>
        </w:rPr>
        <w:t xml:space="preserve"> </w:t>
      </w:r>
      <w:proofErr w:type="spellStart"/>
      <w:r w:rsidRPr="008F6317">
        <w:rPr>
          <w:sz w:val="28"/>
          <w:szCs w:val="28"/>
        </w:rPr>
        <w:t>kìm</w:t>
      </w:r>
      <w:proofErr w:type="spellEnd"/>
      <w:r w:rsidRPr="008F6317">
        <w:rPr>
          <w:sz w:val="28"/>
          <w:szCs w:val="28"/>
        </w:rPr>
        <w:t>...)</w:t>
      </w:r>
    </w:p>
    <w:p w14:paraId="38528DD4" w14:textId="77777777" w:rsidR="00835F17" w:rsidRPr="008F6317" w:rsidRDefault="00835F17" w:rsidP="00D461FE">
      <w:pPr>
        <w:tabs>
          <w:tab w:val="left" w:pos="600"/>
        </w:tabs>
        <w:spacing w:after="0" w:line="312" w:lineRule="auto"/>
        <w:ind w:firstLine="600"/>
        <w:jc w:val="both"/>
        <w:rPr>
          <w:rFonts w:cs="Times New Roman"/>
          <w:sz w:val="28"/>
          <w:szCs w:val="28"/>
          <w:lang w:val="vi-VN"/>
        </w:rPr>
      </w:pPr>
      <w:r w:rsidRPr="008F6317">
        <w:rPr>
          <w:rFonts w:cs="Times New Roman"/>
          <w:sz w:val="28"/>
          <w:szCs w:val="28"/>
        </w:rPr>
        <w:t xml:space="preserve">   </w:t>
      </w:r>
      <w:r w:rsidRPr="008F6317">
        <w:rPr>
          <w:rFonts w:cs="Times New Roman"/>
          <w:sz w:val="28"/>
          <w:szCs w:val="28"/>
          <w:lang w:val="vi-VN"/>
        </w:rPr>
        <w:t>- Máy khoan cầm tay, dụng cụ nghề điện.</w:t>
      </w:r>
    </w:p>
    <w:p w14:paraId="5217E232" w14:textId="77777777" w:rsidR="00835F17" w:rsidRPr="008F6317" w:rsidRDefault="00835F17" w:rsidP="00D461FE">
      <w:pPr>
        <w:tabs>
          <w:tab w:val="left" w:pos="600"/>
        </w:tabs>
        <w:spacing w:after="0" w:line="312" w:lineRule="auto"/>
        <w:ind w:firstLine="600"/>
        <w:jc w:val="both"/>
        <w:rPr>
          <w:rFonts w:cs="Times New Roman"/>
          <w:sz w:val="28"/>
          <w:szCs w:val="28"/>
          <w:lang w:val="vi-VN"/>
        </w:rPr>
      </w:pPr>
      <w:r w:rsidRPr="008F6317">
        <w:rPr>
          <w:rFonts w:cs="Times New Roman"/>
          <w:sz w:val="28"/>
          <w:szCs w:val="28"/>
          <w:lang w:val="vi-VN"/>
        </w:rPr>
        <w:tab/>
        <w:t xml:space="preserve"> - Dây dẫn điện, đồng hồ đo</w:t>
      </w:r>
    </w:p>
    <w:p w14:paraId="794D6C61" w14:textId="77777777" w:rsidR="00835F17" w:rsidRPr="008F6317" w:rsidRDefault="00835F17" w:rsidP="00D461FE">
      <w:pPr>
        <w:spacing w:after="0" w:line="312" w:lineRule="auto"/>
        <w:jc w:val="both"/>
        <w:rPr>
          <w:rFonts w:cs="Times New Roman"/>
          <w:sz w:val="28"/>
          <w:szCs w:val="28"/>
          <w:lang w:val="vi-VN"/>
        </w:rPr>
      </w:pPr>
      <w:r w:rsidRPr="008F6317">
        <w:rPr>
          <w:rFonts w:cs="Times New Roman"/>
          <w:sz w:val="28"/>
          <w:szCs w:val="28"/>
          <w:lang w:val="vi-VN"/>
        </w:rPr>
        <w:t>3. Học liệu, dụng cụ, nguyên vật liệu:</w:t>
      </w:r>
    </w:p>
    <w:p w14:paraId="2A43CBBC" w14:textId="77777777" w:rsidR="00835F17" w:rsidRPr="008F6317" w:rsidRDefault="00835F17" w:rsidP="00D461FE">
      <w:pPr>
        <w:spacing w:after="0" w:line="312" w:lineRule="auto"/>
        <w:jc w:val="both"/>
        <w:rPr>
          <w:rFonts w:cs="Times New Roman"/>
          <w:sz w:val="28"/>
          <w:szCs w:val="28"/>
          <w:lang w:val="vi-VN"/>
        </w:rPr>
      </w:pPr>
      <w:r w:rsidRPr="008F6317">
        <w:rPr>
          <w:rFonts w:cs="Times New Roman"/>
          <w:sz w:val="28"/>
          <w:szCs w:val="28"/>
          <w:lang w:val="vi-VN"/>
        </w:rPr>
        <w:t xml:space="preserve">            - Giáo trình thực hành điện cơ bản, phiếu hướng dẫn qui trình thực hành.</w:t>
      </w:r>
    </w:p>
    <w:p w14:paraId="05EBC6F0" w14:textId="77777777" w:rsidR="00835F17" w:rsidRPr="008F6317" w:rsidRDefault="00835F17" w:rsidP="00D461FE">
      <w:pPr>
        <w:spacing w:after="0" w:line="312" w:lineRule="auto"/>
        <w:jc w:val="both"/>
        <w:rPr>
          <w:rFonts w:cs="Times New Roman"/>
          <w:sz w:val="28"/>
          <w:szCs w:val="28"/>
          <w:lang w:val="vi-VN"/>
        </w:rPr>
      </w:pPr>
      <w:r w:rsidRPr="008F6317">
        <w:rPr>
          <w:rFonts w:cs="Times New Roman"/>
          <w:sz w:val="28"/>
          <w:szCs w:val="28"/>
          <w:lang w:val="vi-VN"/>
        </w:rPr>
        <w:t xml:space="preserve">            - Điện trở các loại, Tụ điện các loại, Cuộn cảm, Dây nối, Dây dẫn điện.</w:t>
      </w:r>
    </w:p>
    <w:p w14:paraId="413B9E48" w14:textId="77777777" w:rsidR="00835F17" w:rsidRPr="008F6317" w:rsidRDefault="00835F17" w:rsidP="00D461FE">
      <w:pPr>
        <w:pStyle w:val="BodyText2"/>
        <w:tabs>
          <w:tab w:val="left" w:pos="0"/>
          <w:tab w:val="left" w:pos="420"/>
          <w:tab w:val="left" w:pos="560"/>
          <w:tab w:val="left" w:pos="600"/>
        </w:tabs>
        <w:spacing w:after="0" w:line="312" w:lineRule="auto"/>
        <w:jc w:val="both"/>
        <w:rPr>
          <w:lang w:val="vi-VN"/>
        </w:rPr>
      </w:pPr>
      <w:r w:rsidRPr="008F6317">
        <w:rPr>
          <w:lang w:val="vi-VN"/>
        </w:rPr>
        <w:t>4. Các điều kiện khác:</w:t>
      </w:r>
    </w:p>
    <w:p w14:paraId="273419BB" w14:textId="77777777" w:rsidR="00835F17" w:rsidRPr="008F6317" w:rsidRDefault="00835F17" w:rsidP="00D461FE">
      <w:pPr>
        <w:tabs>
          <w:tab w:val="left" w:pos="560"/>
          <w:tab w:val="left" w:pos="600"/>
        </w:tabs>
        <w:spacing w:after="0" w:line="312" w:lineRule="auto"/>
        <w:ind w:firstLine="600"/>
        <w:rPr>
          <w:rFonts w:cs="Times New Roman"/>
          <w:sz w:val="28"/>
          <w:szCs w:val="28"/>
          <w:lang w:val="vi-VN"/>
        </w:rPr>
      </w:pPr>
      <w:r w:rsidRPr="008F6317">
        <w:rPr>
          <w:rFonts w:cs="Times New Roman"/>
          <w:sz w:val="28"/>
          <w:szCs w:val="28"/>
          <w:lang w:val="vi-VN"/>
        </w:rPr>
        <w:t>- Bản vẽ treo tường, tranh ảnh về các mạch điện.</w:t>
      </w:r>
    </w:p>
    <w:p w14:paraId="14CBF227" w14:textId="77777777" w:rsidR="00835F17" w:rsidRPr="008F6317" w:rsidRDefault="00835F17" w:rsidP="00D461FE">
      <w:pPr>
        <w:spacing w:after="0" w:line="312" w:lineRule="auto"/>
        <w:jc w:val="both"/>
        <w:rPr>
          <w:rFonts w:cs="Times New Roman"/>
          <w:b/>
          <w:sz w:val="28"/>
          <w:szCs w:val="28"/>
          <w:lang w:val="vi-VN"/>
        </w:rPr>
      </w:pPr>
      <w:r w:rsidRPr="008F6317">
        <w:rPr>
          <w:rFonts w:cs="Times New Roman"/>
          <w:b/>
          <w:sz w:val="28"/>
          <w:szCs w:val="28"/>
          <w:lang w:val="vi-VN"/>
        </w:rPr>
        <w:t>V. Nội dung và phương pháp, đánh giá</w:t>
      </w:r>
    </w:p>
    <w:p w14:paraId="6F158620" w14:textId="77777777" w:rsidR="00835F17" w:rsidRPr="008F6317" w:rsidRDefault="00835F17" w:rsidP="00D461FE">
      <w:pPr>
        <w:spacing w:after="0" w:line="312" w:lineRule="auto"/>
        <w:jc w:val="both"/>
        <w:rPr>
          <w:rFonts w:cs="Times New Roman"/>
          <w:sz w:val="28"/>
          <w:szCs w:val="28"/>
          <w:lang w:val="vi-VN"/>
        </w:rPr>
      </w:pPr>
      <w:r w:rsidRPr="008F6317">
        <w:rPr>
          <w:rFonts w:cs="Times New Roman"/>
          <w:sz w:val="28"/>
          <w:szCs w:val="28"/>
          <w:lang w:val="vi-VN"/>
        </w:rPr>
        <w:t>1. Nội dung:</w:t>
      </w:r>
    </w:p>
    <w:p w14:paraId="27C7702A" w14:textId="77777777" w:rsidR="00835F17" w:rsidRPr="008F6317" w:rsidRDefault="00835F17" w:rsidP="00D461FE">
      <w:pPr>
        <w:pStyle w:val="BodyText2"/>
        <w:tabs>
          <w:tab w:val="left" w:pos="0"/>
          <w:tab w:val="left" w:pos="420"/>
          <w:tab w:val="left" w:pos="560"/>
          <w:tab w:val="left" w:pos="600"/>
        </w:tabs>
        <w:spacing w:after="0" w:line="312" w:lineRule="auto"/>
        <w:ind w:firstLine="600"/>
        <w:jc w:val="both"/>
        <w:rPr>
          <w:lang w:val="vi-VN"/>
        </w:rPr>
      </w:pPr>
      <w:r w:rsidRPr="008F6317">
        <w:rPr>
          <w:lang w:val="vi-VN"/>
        </w:rPr>
        <w:t>- Kiến thức:</w:t>
      </w:r>
    </w:p>
    <w:p w14:paraId="2926BC86" w14:textId="77777777" w:rsidR="00835F17" w:rsidRPr="008F6317" w:rsidRDefault="00835F17" w:rsidP="00D461FE">
      <w:pPr>
        <w:pStyle w:val="BodyText2"/>
        <w:tabs>
          <w:tab w:val="left" w:pos="0"/>
          <w:tab w:val="left" w:pos="420"/>
          <w:tab w:val="left" w:pos="560"/>
          <w:tab w:val="left" w:pos="600"/>
        </w:tabs>
        <w:spacing w:after="0" w:line="312" w:lineRule="auto"/>
        <w:ind w:firstLine="600"/>
        <w:jc w:val="both"/>
        <w:rPr>
          <w:lang w:val="vi-VN"/>
        </w:rPr>
      </w:pPr>
      <w:r w:rsidRPr="008F6317">
        <w:rPr>
          <w:lang w:val="vi-VN"/>
        </w:rPr>
        <w:tab/>
        <w:t>+ Mô tả được phương pháp lắp ráp mạch điện.</w:t>
      </w:r>
    </w:p>
    <w:p w14:paraId="4E1B1C2C" w14:textId="77777777" w:rsidR="00835F17" w:rsidRPr="008F6317" w:rsidRDefault="00835F17" w:rsidP="00D461FE">
      <w:pPr>
        <w:pStyle w:val="BodyText2"/>
        <w:tabs>
          <w:tab w:val="left" w:pos="0"/>
          <w:tab w:val="left" w:pos="420"/>
          <w:tab w:val="left" w:pos="560"/>
          <w:tab w:val="left" w:pos="600"/>
        </w:tabs>
        <w:spacing w:after="0" w:line="312" w:lineRule="auto"/>
        <w:ind w:firstLine="600"/>
        <w:jc w:val="both"/>
        <w:rPr>
          <w:lang w:val="vi-VN"/>
        </w:rPr>
      </w:pPr>
      <w:r w:rsidRPr="008F6317">
        <w:rPr>
          <w:lang w:val="vi-VN"/>
        </w:rPr>
        <w:tab/>
        <w:t>+ Nhận dạng và chỉ ra được công dụng của từng loại thiết bị, dụng cụ liên quan</w:t>
      </w:r>
    </w:p>
    <w:p w14:paraId="0114A65F" w14:textId="77777777" w:rsidR="00835F17" w:rsidRPr="008F6317" w:rsidRDefault="00835F17" w:rsidP="00D461FE">
      <w:pPr>
        <w:pStyle w:val="BodyText2"/>
        <w:tabs>
          <w:tab w:val="left" w:pos="0"/>
          <w:tab w:val="left" w:pos="420"/>
          <w:tab w:val="left" w:pos="560"/>
          <w:tab w:val="left" w:pos="600"/>
        </w:tabs>
        <w:spacing w:after="0" w:line="312" w:lineRule="auto"/>
        <w:ind w:firstLine="600"/>
        <w:jc w:val="both"/>
        <w:rPr>
          <w:lang w:val="vi-VN"/>
        </w:rPr>
      </w:pPr>
      <w:r w:rsidRPr="008F6317">
        <w:rPr>
          <w:lang w:val="vi-VN"/>
        </w:rPr>
        <w:t>- Kỹ năng:</w:t>
      </w:r>
    </w:p>
    <w:p w14:paraId="103F2A96" w14:textId="77777777" w:rsidR="00835F17" w:rsidRPr="008F6317" w:rsidRDefault="00835F17" w:rsidP="00D461FE">
      <w:pPr>
        <w:pStyle w:val="BodyText2"/>
        <w:tabs>
          <w:tab w:val="left" w:pos="420"/>
          <w:tab w:val="left" w:pos="560"/>
          <w:tab w:val="left" w:pos="600"/>
        </w:tabs>
        <w:spacing w:after="0" w:line="312" w:lineRule="auto"/>
        <w:ind w:left="567" w:firstLine="33"/>
        <w:jc w:val="both"/>
        <w:rPr>
          <w:lang w:val="vi-VN"/>
        </w:rPr>
      </w:pPr>
      <w:r w:rsidRPr="008F6317">
        <w:rPr>
          <w:lang w:val="vi-VN"/>
        </w:rPr>
        <w:t>+ Trình bày đầy đủ và giải thích rõ các yếu tố trong quá trình thực hiện lắp ráp.</w:t>
      </w:r>
      <w:r w:rsidRPr="008F6317">
        <w:rPr>
          <w:lang w:val="vi-VN"/>
        </w:rPr>
        <w:tab/>
        <w:t>+ Đánh giá được các nguyên nhân gây mất an toàn, các sai hỏng thường gặp và biện pháp khắc phục</w:t>
      </w:r>
    </w:p>
    <w:p w14:paraId="62516614" w14:textId="77777777" w:rsidR="00835F17" w:rsidRPr="008F6317" w:rsidRDefault="00835F17" w:rsidP="00D461FE">
      <w:pPr>
        <w:pStyle w:val="BodyText2"/>
        <w:tabs>
          <w:tab w:val="left" w:pos="0"/>
          <w:tab w:val="left" w:pos="420"/>
          <w:tab w:val="left" w:pos="560"/>
          <w:tab w:val="left" w:pos="600"/>
        </w:tabs>
        <w:spacing w:after="0" w:line="312" w:lineRule="auto"/>
        <w:ind w:firstLine="600"/>
        <w:jc w:val="both"/>
        <w:rPr>
          <w:lang w:val="vi-VN"/>
        </w:rPr>
      </w:pPr>
      <w:r w:rsidRPr="008F6317">
        <w:rPr>
          <w:lang w:val="vi-VN"/>
        </w:rPr>
        <w:t>- Năng lực tự chủ và trách nhiệm: Cẩn thận, tỉ mỉ, chính xác, ý thức tổ chức kỷ luật, chấp hành nội quy, tinh thần làm việc nhóm, làm việc độc lập, tinh thần trách nhiệm và hợp tác</w:t>
      </w:r>
    </w:p>
    <w:p w14:paraId="67C5EB56" w14:textId="77777777" w:rsidR="00835F17" w:rsidRPr="008F6317" w:rsidRDefault="00835F17" w:rsidP="00D461FE">
      <w:pPr>
        <w:spacing w:after="0" w:line="312" w:lineRule="auto"/>
        <w:jc w:val="both"/>
        <w:rPr>
          <w:rFonts w:cs="Times New Roman"/>
          <w:bCs/>
          <w:sz w:val="28"/>
          <w:szCs w:val="28"/>
          <w:lang w:val="vi-VN"/>
        </w:rPr>
      </w:pPr>
      <w:r w:rsidRPr="008F6317">
        <w:rPr>
          <w:rFonts w:cs="Times New Roman"/>
          <w:sz w:val="28"/>
          <w:szCs w:val="28"/>
          <w:lang w:val="vi-VN"/>
        </w:rPr>
        <w:t>2. Phương pháp:</w:t>
      </w:r>
    </w:p>
    <w:p w14:paraId="2EE23123" w14:textId="77777777" w:rsidR="00835F17" w:rsidRPr="008F6317" w:rsidRDefault="00835F17" w:rsidP="00D461FE">
      <w:pPr>
        <w:pStyle w:val="BodyText2"/>
        <w:tabs>
          <w:tab w:val="left" w:pos="0"/>
          <w:tab w:val="left" w:pos="420"/>
          <w:tab w:val="left" w:pos="560"/>
          <w:tab w:val="left" w:pos="600"/>
        </w:tabs>
        <w:spacing w:after="0" w:line="312" w:lineRule="auto"/>
        <w:ind w:firstLine="600"/>
        <w:jc w:val="both"/>
        <w:rPr>
          <w:lang w:val="vi-VN"/>
        </w:rPr>
      </w:pPr>
      <w:r w:rsidRPr="008F6317">
        <w:rPr>
          <w:bCs/>
          <w:lang w:val="vi-VN"/>
        </w:rPr>
        <w:tab/>
        <w:t xml:space="preserve">+ </w:t>
      </w:r>
      <w:r w:rsidRPr="008F6317">
        <w:rPr>
          <w:lang w:val="vi-VN"/>
        </w:rPr>
        <w:t xml:space="preserve">Được đánh giá qua các bài viết, câu hỏi miệng, trắc nghiệm đạt yêu cầu </w:t>
      </w:r>
    </w:p>
    <w:p w14:paraId="3683DEF6" w14:textId="77777777" w:rsidR="00835F17" w:rsidRPr="008F6317" w:rsidRDefault="00835F17" w:rsidP="00D461FE">
      <w:pPr>
        <w:pStyle w:val="BodyText2"/>
        <w:tabs>
          <w:tab w:val="left" w:pos="0"/>
          <w:tab w:val="left" w:pos="420"/>
          <w:tab w:val="left" w:pos="560"/>
          <w:tab w:val="left" w:pos="600"/>
        </w:tabs>
        <w:spacing w:after="0" w:line="312" w:lineRule="auto"/>
        <w:ind w:firstLine="600"/>
        <w:jc w:val="both"/>
        <w:rPr>
          <w:lang w:val="vi-VN"/>
        </w:rPr>
      </w:pPr>
      <w:r w:rsidRPr="008F6317">
        <w:rPr>
          <w:lang w:val="vi-VN"/>
        </w:rPr>
        <w:lastRenderedPageBreak/>
        <w:tab/>
        <w:t>+ Đánh giá kỹ năng thực hành của HSSV phương pháp quan sát với bảng kiểm/thang điểm thông qua kiểm tra bài tập thực hành</w:t>
      </w:r>
    </w:p>
    <w:p w14:paraId="7C0D55A3" w14:textId="77777777" w:rsidR="00835F17" w:rsidRPr="008F6317" w:rsidRDefault="00835F17" w:rsidP="00D461FE">
      <w:pPr>
        <w:spacing w:after="0" w:line="312" w:lineRule="auto"/>
        <w:jc w:val="both"/>
        <w:rPr>
          <w:rFonts w:cs="Times New Roman"/>
          <w:b/>
          <w:sz w:val="28"/>
          <w:szCs w:val="28"/>
          <w:lang w:val="vi-VN"/>
        </w:rPr>
      </w:pPr>
      <w:r w:rsidRPr="008F6317">
        <w:rPr>
          <w:rFonts w:cs="Times New Roman"/>
          <w:b/>
          <w:sz w:val="28"/>
          <w:szCs w:val="28"/>
          <w:lang w:val="vi-VN"/>
        </w:rPr>
        <w:t>VI. Hướng dẫn thực hiện môn học:</w:t>
      </w:r>
    </w:p>
    <w:p w14:paraId="269B38FD" w14:textId="77777777" w:rsidR="00835F17" w:rsidRPr="008F6317" w:rsidRDefault="00835F17" w:rsidP="00D461FE">
      <w:pPr>
        <w:spacing w:after="0" w:line="312" w:lineRule="auto"/>
        <w:jc w:val="both"/>
        <w:rPr>
          <w:rFonts w:cs="Times New Roman"/>
          <w:sz w:val="28"/>
          <w:szCs w:val="28"/>
          <w:lang w:val="vi-VN"/>
        </w:rPr>
      </w:pPr>
      <w:r w:rsidRPr="008F6317">
        <w:rPr>
          <w:rFonts w:cs="Times New Roman"/>
          <w:sz w:val="28"/>
          <w:szCs w:val="28"/>
          <w:lang w:val="vi-VN"/>
        </w:rPr>
        <w:t>1. Phạm vi áp dụng môn học: Chương trình này được sử dụng để giảng dạy cho trình độ Cao đẳng nghề “Cơ điện tử”.</w:t>
      </w:r>
    </w:p>
    <w:p w14:paraId="2BE6159B" w14:textId="77777777" w:rsidR="00835F17" w:rsidRPr="008F6317" w:rsidRDefault="00835F17" w:rsidP="00D461FE">
      <w:pPr>
        <w:spacing w:after="0" w:line="312" w:lineRule="auto"/>
        <w:jc w:val="both"/>
        <w:rPr>
          <w:rFonts w:cs="Times New Roman"/>
          <w:sz w:val="28"/>
          <w:szCs w:val="28"/>
          <w:lang w:val="vi-VN"/>
        </w:rPr>
      </w:pPr>
      <w:r w:rsidRPr="008F6317">
        <w:rPr>
          <w:rFonts w:cs="Times New Roman"/>
          <w:sz w:val="28"/>
          <w:szCs w:val="28"/>
          <w:lang w:val="vi-VN"/>
        </w:rPr>
        <w:t>2. Hướng dẫn về phương pháp giảng dạy, học tập mô đun:</w:t>
      </w:r>
    </w:p>
    <w:p w14:paraId="34D7B107" w14:textId="77777777" w:rsidR="00835F17" w:rsidRPr="008F6317" w:rsidRDefault="00835F17" w:rsidP="00D461FE">
      <w:pPr>
        <w:spacing w:after="0" w:line="312" w:lineRule="auto"/>
        <w:ind w:firstLine="284"/>
        <w:jc w:val="both"/>
        <w:rPr>
          <w:rFonts w:cs="Times New Roman"/>
          <w:sz w:val="28"/>
          <w:szCs w:val="28"/>
          <w:lang w:val="vi-VN"/>
        </w:rPr>
      </w:pPr>
      <w:r w:rsidRPr="008F6317">
        <w:rPr>
          <w:rFonts w:cs="Times New Roman"/>
          <w:sz w:val="28"/>
          <w:szCs w:val="28"/>
          <w:lang w:val="vi-VN"/>
        </w:rPr>
        <w:t>- Đối với giáo viên, giảng viên:</w:t>
      </w:r>
    </w:p>
    <w:p w14:paraId="51AF2B97" w14:textId="77777777" w:rsidR="00835F17" w:rsidRPr="008F6317" w:rsidRDefault="00835F17" w:rsidP="00D461FE">
      <w:pPr>
        <w:tabs>
          <w:tab w:val="left" w:pos="600"/>
        </w:tabs>
        <w:spacing w:after="0" w:line="312" w:lineRule="auto"/>
        <w:ind w:firstLine="600"/>
        <w:rPr>
          <w:rFonts w:cs="Times New Roman"/>
          <w:bCs/>
          <w:sz w:val="28"/>
          <w:szCs w:val="28"/>
          <w:lang w:val="vi-VN"/>
        </w:rPr>
      </w:pPr>
      <w:r w:rsidRPr="008F6317">
        <w:rPr>
          <w:rFonts w:cs="Times New Roman"/>
          <w:bCs/>
          <w:sz w:val="28"/>
          <w:szCs w:val="28"/>
          <w:lang w:val="vi-VN"/>
        </w:rPr>
        <w:t xml:space="preserve">+ Giáo viên trước khi giảng dạy cần phải căn cứ vào nội dung của từng bài học chuẩn bị đầy đủ các điều kiện thực hiện bài học để đảm bảo chất lượng giảng dạy.  </w:t>
      </w:r>
    </w:p>
    <w:p w14:paraId="482815B9" w14:textId="77777777" w:rsidR="00835F17" w:rsidRPr="008F6317" w:rsidRDefault="00835F17" w:rsidP="00D461FE">
      <w:pPr>
        <w:pStyle w:val="BodyText2"/>
        <w:tabs>
          <w:tab w:val="left" w:pos="0"/>
          <w:tab w:val="left" w:pos="420"/>
          <w:tab w:val="left" w:pos="560"/>
          <w:tab w:val="left" w:pos="600"/>
        </w:tabs>
        <w:spacing w:after="0" w:line="312" w:lineRule="auto"/>
        <w:ind w:firstLine="600"/>
        <w:jc w:val="both"/>
        <w:rPr>
          <w:lang w:val="vi-VN"/>
        </w:rPr>
      </w:pPr>
      <w:r w:rsidRPr="008F6317">
        <w:rPr>
          <w:lang w:val="vi-VN"/>
        </w:rPr>
        <w:t xml:space="preserve">+ Khi giảng dạy, cần giúp sinh viên thực hiện các thao tác, tư thế của từng kỹ năng chính xác,  nhận thức đầy đủ vai trò, vị trí  từng bài học. </w:t>
      </w:r>
    </w:p>
    <w:p w14:paraId="44D63A31" w14:textId="77777777" w:rsidR="00835F17" w:rsidRPr="008F6317" w:rsidRDefault="00835F17" w:rsidP="00D461FE">
      <w:pPr>
        <w:pStyle w:val="BodyText2"/>
        <w:tabs>
          <w:tab w:val="left" w:pos="0"/>
          <w:tab w:val="left" w:pos="420"/>
          <w:tab w:val="left" w:pos="560"/>
          <w:tab w:val="left" w:pos="600"/>
        </w:tabs>
        <w:spacing w:after="0" w:line="312" w:lineRule="auto"/>
        <w:ind w:firstLine="600"/>
        <w:jc w:val="both"/>
        <w:rPr>
          <w:lang w:val="vi-VN"/>
        </w:rPr>
      </w:pPr>
      <w:r w:rsidRPr="008F6317">
        <w:rPr>
          <w:lang w:val="vi-VN"/>
        </w:rPr>
        <w:t xml:space="preserve">+ Các nội dung lý thuyết liên quan đến thao tác bằng tay  nên  phân tích, giải thích thao động tác dứt khoát, rõ ràng mang tính thực tế. </w:t>
      </w:r>
    </w:p>
    <w:p w14:paraId="6983376D" w14:textId="77777777" w:rsidR="00835F17" w:rsidRPr="008F6317" w:rsidRDefault="00835F17" w:rsidP="00D461FE">
      <w:pPr>
        <w:pStyle w:val="BodyText2"/>
        <w:tabs>
          <w:tab w:val="left" w:pos="0"/>
          <w:tab w:val="left" w:pos="420"/>
          <w:tab w:val="left" w:pos="560"/>
          <w:tab w:val="left" w:pos="600"/>
        </w:tabs>
        <w:spacing w:after="0" w:line="312" w:lineRule="auto"/>
        <w:ind w:firstLine="600"/>
        <w:jc w:val="both"/>
        <w:rPr>
          <w:lang w:val="vi-VN"/>
        </w:rPr>
      </w:pPr>
      <w:r w:rsidRPr="008F6317">
        <w:rPr>
          <w:lang w:val="vi-VN"/>
        </w:rPr>
        <w:t>+ Để giúp sinh viên nắm vững những kiến thức cơ bản cần thiết sau mỗi bài cần giao bài tập đến từng sinh viên. Các bài tập chỉ cần ở mức độ đơn giản, trung bình phù hợp với phần lý thuyết đã học, kiểm tra đánh giá và công bố kết quả công khai.</w:t>
      </w:r>
    </w:p>
    <w:p w14:paraId="69F23154" w14:textId="77777777" w:rsidR="00835F17" w:rsidRPr="008F6317" w:rsidRDefault="00835F17" w:rsidP="00D461FE">
      <w:pPr>
        <w:pStyle w:val="BodyText2"/>
        <w:tabs>
          <w:tab w:val="left" w:pos="0"/>
          <w:tab w:val="left" w:pos="420"/>
          <w:tab w:val="left" w:pos="560"/>
          <w:tab w:val="left" w:pos="600"/>
        </w:tabs>
        <w:spacing w:after="0" w:line="312" w:lineRule="auto"/>
        <w:ind w:firstLine="600"/>
        <w:jc w:val="both"/>
        <w:rPr>
          <w:lang w:val="vi-VN"/>
        </w:rPr>
      </w:pPr>
      <w:r w:rsidRPr="008F6317">
        <w:rPr>
          <w:lang w:val="vi-VN"/>
        </w:rPr>
        <w:tab/>
        <w:t>+ Tăng cường sử dụng thiết bị, đồ dùng dạy học, trình diễn mẫu để tăng hiệu quả dạy học</w:t>
      </w:r>
    </w:p>
    <w:p w14:paraId="0B5B5077" w14:textId="77777777" w:rsidR="00835F17" w:rsidRPr="008F6317" w:rsidRDefault="00835F17" w:rsidP="00D461FE">
      <w:pPr>
        <w:pStyle w:val="BodyText2"/>
        <w:tabs>
          <w:tab w:val="left" w:pos="0"/>
          <w:tab w:val="left" w:pos="420"/>
          <w:tab w:val="left" w:pos="560"/>
          <w:tab w:val="left" w:pos="600"/>
        </w:tabs>
        <w:spacing w:after="0" w:line="312" w:lineRule="auto"/>
        <w:ind w:firstLine="600"/>
        <w:jc w:val="both"/>
        <w:rPr>
          <w:lang w:val="vi-VN"/>
        </w:rPr>
      </w:pPr>
      <w:r w:rsidRPr="008F6317">
        <w:rPr>
          <w:lang w:val="vi-VN"/>
        </w:rPr>
        <w:t>- Đối với người học: Cẩn thận, tỉ mỉ, chính xác, ý thức tổ chức kỷ luật, chấp hành nội quy, tinh thần làm việc nhóm, làm việc độc lập, tinh thần trách nhiệm và hợp tác</w:t>
      </w:r>
    </w:p>
    <w:p w14:paraId="492A9CC1" w14:textId="77777777" w:rsidR="00835F17" w:rsidRPr="008F6317" w:rsidRDefault="00835F17" w:rsidP="00D461FE">
      <w:pPr>
        <w:pStyle w:val="BodyText2"/>
        <w:tabs>
          <w:tab w:val="left" w:pos="0"/>
        </w:tabs>
        <w:spacing w:after="0" w:line="312" w:lineRule="auto"/>
        <w:jc w:val="both"/>
        <w:rPr>
          <w:lang w:val="vi-VN"/>
        </w:rPr>
      </w:pPr>
      <w:r w:rsidRPr="008F6317">
        <w:rPr>
          <w:lang w:val="vi-VN"/>
        </w:rPr>
        <w:t xml:space="preserve">3. Những trọng tâm cần chú ý: Trọng tâm của môn học là thao tác thành thạo công việc cơ bản nghề điện, đảm bảo an toàn </w:t>
      </w:r>
    </w:p>
    <w:p w14:paraId="02CC6272" w14:textId="77777777" w:rsidR="00835F17" w:rsidRPr="008F6317" w:rsidRDefault="00835F17" w:rsidP="00D461FE">
      <w:pPr>
        <w:spacing w:after="0" w:line="312" w:lineRule="auto"/>
        <w:jc w:val="both"/>
        <w:rPr>
          <w:rFonts w:cs="Times New Roman"/>
          <w:sz w:val="28"/>
          <w:szCs w:val="28"/>
          <w:lang w:val="vi-VN"/>
        </w:rPr>
      </w:pPr>
      <w:r w:rsidRPr="008F6317">
        <w:rPr>
          <w:rFonts w:cs="Times New Roman"/>
          <w:sz w:val="28"/>
          <w:szCs w:val="28"/>
          <w:lang w:val="vi-VN"/>
        </w:rPr>
        <w:t>4. Tài liêu tham khảo:</w:t>
      </w:r>
    </w:p>
    <w:p w14:paraId="75E96A14" w14:textId="77777777" w:rsidR="00835F17" w:rsidRPr="008F6317" w:rsidRDefault="00835F17" w:rsidP="00D461FE">
      <w:pPr>
        <w:spacing w:after="0" w:line="312" w:lineRule="auto"/>
        <w:ind w:left="-11" w:firstLine="578"/>
        <w:jc w:val="both"/>
        <w:rPr>
          <w:rFonts w:cs="Times New Roman"/>
          <w:sz w:val="28"/>
          <w:szCs w:val="28"/>
          <w:lang w:val="vi-VN"/>
        </w:rPr>
      </w:pPr>
      <w:r w:rsidRPr="008F6317">
        <w:rPr>
          <w:rFonts w:cs="Times New Roman"/>
          <w:sz w:val="28"/>
          <w:szCs w:val="28"/>
          <w:lang w:val="vi-VN"/>
        </w:rPr>
        <w:tab/>
      </w:r>
      <w:r w:rsidRPr="008F6317">
        <w:rPr>
          <w:rFonts w:cs="Times New Roman"/>
          <w:sz w:val="28"/>
          <w:szCs w:val="28"/>
          <w:lang w:val="pl-PL"/>
        </w:rPr>
        <w:t>[1]</w:t>
      </w:r>
      <w:r w:rsidRPr="008F6317">
        <w:rPr>
          <w:rFonts w:cs="Times New Roman"/>
          <w:sz w:val="28"/>
          <w:szCs w:val="28"/>
          <w:lang w:val="vi-VN"/>
        </w:rPr>
        <w:t xml:space="preserve">- Lê Công Thành, </w:t>
      </w:r>
      <w:r w:rsidRPr="008F6317">
        <w:rPr>
          <w:rFonts w:cs="Times New Roman"/>
          <w:i/>
          <w:sz w:val="28"/>
          <w:szCs w:val="28"/>
          <w:lang w:val="vi-VN"/>
        </w:rPr>
        <w:t>Giáo trình Vẽ điện,</w:t>
      </w:r>
      <w:r w:rsidRPr="008F6317">
        <w:rPr>
          <w:rFonts w:cs="Times New Roman"/>
          <w:sz w:val="28"/>
          <w:szCs w:val="28"/>
          <w:lang w:val="vi-VN"/>
        </w:rPr>
        <w:t xml:space="preserve"> Trường Đại học Sư phạm Kỹ thuật TP. HCM 2000.</w:t>
      </w:r>
    </w:p>
    <w:p w14:paraId="16978A17" w14:textId="77777777" w:rsidR="00835F17" w:rsidRPr="008F6317" w:rsidRDefault="00835F17" w:rsidP="00D461FE">
      <w:pPr>
        <w:spacing w:after="0" w:line="312" w:lineRule="auto"/>
        <w:ind w:firstLine="426"/>
        <w:jc w:val="both"/>
        <w:rPr>
          <w:rFonts w:cs="Times New Roman"/>
          <w:sz w:val="28"/>
          <w:szCs w:val="28"/>
          <w:lang w:val="pl-PL" w:eastAsia="ko-KR"/>
        </w:rPr>
      </w:pPr>
      <w:r w:rsidRPr="008F6317">
        <w:rPr>
          <w:rFonts w:cs="Times New Roman"/>
          <w:sz w:val="28"/>
          <w:szCs w:val="28"/>
          <w:lang w:val="vi-VN"/>
        </w:rPr>
        <w:tab/>
      </w:r>
      <w:r w:rsidRPr="008F6317">
        <w:rPr>
          <w:rFonts w:cs="Times New Roman"/>
          <w:sz w:val="28"/>
          <w:szCs w:val="28"/>
          <w:lang w:val="pl-PL" w:eastAsia="ko-KR"/>
        </w:rPr>
        <w:t xml:space="preserve">[2] Nguyễn Văn Hoà, </w:t>
      </w:r>
      <w:r w:rsidRPr="008F6317">
        <w:rPr>
          <w:rFonts w:cs="Times New Roman"/>
          <w:i/>
          <w:sz w:val="28"/>
          <w:szCs w:val="28"/>
          <w:lang w:val="pl-PL" w:eastAsia="ko-KR"/>
        </w:rPr>
        <w:t>Giáo trình Đo lường các đại lượng điện và không điện</w:t>
      </w:r>
      <w:r w:rsidRPr="008F6317">
        <w:rPr>
          <w:rFonts w:cs="Times New Roman"/>
          <w:sz w:val="28"/>
          <w:szCs w:val="28"/>
          <w:lang w:val="pl-PL" w:eastAsia="ko-KR"/>
        </w:rPr>
        <w:t>, NXB Giáo Dục 2002.</w:t>
      </w:r>
    </w:p>
    <w:p w14:paraId="4E995278" w14:textId="77777777" w:rsidR="008A781D" w:rsidRPr="008F6317" w:rsidRDefault="00835F17" w:rsidP="00D461FE">
      <w:pPr>
        <w:spacing w:after="0" w:line="312" w:lineRule="auto"/>
        <w:ind w:firstLine="567"/>
        <w:jc w:val="both"/>
        <w:rPr>
          <w:rFonts w:cs="Times New Roman"/>
          <w:sz w:val="28"/>
          <w:szCs w:val="28"/>
          <w:lang w:val="pl-PL"/>
        </w:rPr>
      </w:pPr>
      <w:r w:rsidRPr="008F6317">
        <w:rPr>
          <w:rFonts w:cs="Times New Roman"/>
          <w:sz w:val="28"/>
          <w:szCs w:val="28"/>
          <w:lang w:val="pl-PL"/>
        </w:rPr>
        <w:t xml:space="preserve">  [3] PGS.TS Quyền Huy Ánh, </w:t>
      </w:r>
      <w:r w:rsidRPr="008F6317">
        <w:rPr>
          <w:rFonts w:cs="Times New Roman"/>
          <w:i/>
          <w:sz w:val="28"/>
          <w:szCs w:val="28"/>
          <w:lang w:val="pl-PL"/>
        </w:rPr>
        <w:t>Giáo trình an toàn điện</w:t>
      </w:r>
      <w:r w:rsidRPr="008F6317">
        <w:rPr>
          <w:rFonts w:cs="Times New Roman"/>
          <w:sz w:val="28"/>
          <w:szCs w:val="28"/>
          <w:lang w:val="pl-PL"/>
        </w:rPr>
        <w:t>, NXB Đại học quốc gia TP. HCM.</w:t>
      </w:r>
    </w:p>
    <w:p w14:paraId="6AFDB5AF" w14:textId="77777777" w:rsidR="00513750" w:rsidRPr="008F6317" w:rsidRDefault="00513750" w:rsidP="00D461FE">
      <w:pPr>
        <w:spacing w:after="0" w:line="312" w:lineRule="auto"/>
        <w:ind w:firstLine="540"/>
        <w:rPr>
          <w:rFonts w:eastAsia="Times New Roman" w:cs="Times New Roman"/>
          <w:b/>
          <w:sz w:val="28"/>
          <w:szCs w:val="28"/>
        </w:rPr>
      </w:pPr>
    </w:p>
    <w:p w14:paraId="222FF097" w14:textId="77777777" w:rsidR="00513750" w:rsidRPr="008F6317" w:rsidRDefault="00513750" w:rsidP="00D461FE">
      <w:pPr>
        <w:spacing w:after="0" w:line="312" w:lineRule="auto"/>
        <w:ind w:firstLine="540"/>
        <w:rPr>
          <w:rFonts w:eastAsia="Times New Roman" w:cs="Times New Roman"/>
          <w:b/>
          <w:sz w:val="28"/>
          <w:szCs w:val="28"/>
        </w:rPr>
      </w:pPr>
    </w:p>
    <w:p w14:paraId="242D87A1" w14:textId="77777777" w:rsidR="004B675C" w:rsidRPr="008F6317" w:rsidRDefault="004B675C" w:rsidP="00D461FE">
      <w:pPr>
        <w:spacing w:after="0" w:line="312" w:lineRule="auto"/>
        <w:rPr>
          <w:rFonts w:eastAsia="Times New Roman" w:cs="Times New Roman"/>
          <w:b/>
          <w:sz w:val="28"/>
          <w:szCs w:val="28"/>
          <w:lang w:val="vi-VN"/>
        </w:rPr>
      </w:pPr>
      <w:r w:rsidRPr="008F6317">
        <w:rPr>
          <w:rFonts w:eastAsia="Times New Roman" w:cs="Times New Roman"/>
          <w:b/>
          <w:sz w:val="28"/>
          <w:szCs w:val="28"/>
          <w:lang w:val="vi-VN"/>
        </w:rPr>
        <w:br w:type="page"/>
      </w:r>
    </w:p>
    <w:p w14:paraId="01B8FCDD" w14:textId="77777777" w:rsidR="004B675C" w:rsidRPr="008F6317" w:rsidRDefault="004B675C" w:rsidP="00D461FE">
      <w:pPr>
        <w:spacing w:after="0" w:line="312" w:lineRule="auto"/>
        <w:jc w:val="center"/>
        <w:rPr>
          <w:rFonts w:eastAsia="Times New Roman" w:cs="Times New Roman"/>
          <w:b/>
          <w:sz w:val="28"/>
          <w:szCs w:val="28"/>
        </w:rPr>
      </w:pPr>
      <w:r w:rsidRPr="008F6317">
        <w:rPr>
          <w:rFonts w:eastAsia="Times New Roman" w:cs="Times New Roman"/>
          <w:b/>
          <w:sz w:val="28"/>
          <w:szCs w:val="28"/>
          <w:lang w:val="vi-VN"/>
        </w:rPr>
        <w:lastRenderedPageBreak/>
        <w:t>CHƯƠNG TRÌNH MÔ ĐUN</w:t>
      </w:r>
      <w:r w:rsidR="004E6243" w:rsidRPr="008F6317">
        <w:rPr>
          <w:rFonts w:eastAsia="Times New Roman" w:cs="Times New Roman"/>
          <w:b/>
          <w:sz w:val="28"/>
          <w:szCs w:val="28"/>
        </w:rPr>
        <w:t xml:space="preserve"> </w:t>
      </w:r>
    </w:p>
    <w:p w14:paraId="30C967CD" w14:textId="77777777" w:rsidR="004B675C" w:rsidRPr="008F6317" w:rsidRDefault="004B675C" w:rsidP="00D461FE">
      <w:pPr>
        <w:spacing w:after="0" w:line="312" w:lineRule="auto"/>
        <w:ind w:firstLine="540"/>
        <w:rPr>
          <w:rFonts w:eastAsia="Times New Roman" w:cs="Times New Roman"/>
          <w:b/>
          <w:sz w:val="28"/>
          <w:szCs w:val="28"/>
          <w:lang w:val="vi-VN"/>
        </w:rPr>
      </w:pPr>
      <w:r w:rsidRPr="008F6317">
        <w:rPr>
          <w:rFonts w:eastAsia="Times New Roman" w:cs="Times New Roman"/>
          <w:b/>
          <w:sz w:val="28"/>
          <w:szCs w:val="28"/>
          <w:lang w:val="vi-VN"/>
        </w:rPr>
        <w:t>Tên mô đun:</w:t>
      </w:r>
      <w:r w:rsidRPr="008F6317">
        <w:rPr>
          <w:rFonts w:eastAsia="Times New Roman" w:cs="Times New Roman"/>
          <w:sz w:val="28"/>
          <w:szCs w:val="28"/>
          <w:lang w:val="vi-VN"/>
        </w:rPr>
        <w:t xml:space="preserve"> </w:t>
      </w:r>
      <w:r w:rsidRPr="008F6317">
        <w:rPr>
          <w:rFonts w:eastAsia="Times New Roman" w:cs="Times New Roman"/>
          <w:b/>
          <w:bCs/>
          <w:sz w:val="28"/>
          <w:szCs w:val="28"/>
          <w:lang w:val="da-DK"/>
        </w:rPr>
        <w:t>PLC</w:t>
      </w:r>
      <w:r w:rsidRPr="008F6317">
        <w:rPr>
          <w:rFonts w:eastAsia="Times New Roman" w:cs="Times New Roman"/>
          <w:b/>
          <w:sz w:val="28"/>
          <w:szCs w:val="28"/>
          <w:lang w:val="vi-VN"/>
        </w:rPr>
        <w:t xml:space="preserve"> </w:t>
      </w:r>
    </w:p>
    <w:p w14:paraId="39A0022F" w14:textId="77777777" w:rsidR="004B675C" w:rsidRPr="008F6317" w:rsidRDefault="004B675C" w:rsidP="00D461FE">
      <w:pPr>
        <w:spacing w:after="0" w:line="312" w:lineRule="auto"/>
        <w:ind w:firstLine="540"/>
        <w:rPr>
          <w:rFonts w:eastAsia="Times New Roman" w:cs="Times New Roman"/>
          <w:sz w:val="28"/>
          <w:szCs w:val="28"/>
          <w:lang w:val="vi-VN"/>
        </w:rPr>
      </w:pPr>
      <w:r w:rsidRPr="008F6317">
        <w:rPr>
          <w:rFonts w:eastAsia="Times New Roman" w:cs="Times New Roman"/>
          <w:b/>
          <w:sz w:val="28"/>
          <w:szCs w:val="28"/>
          <w:lang w:val="vi-VN"/>
        </w:rPr>
        <w:t>Mã số mô đun:</w:t>
      </w:r>
      <w:r w:rsidRPr="008F6317">
        <w:rPr>
          <w:rFonts w:eastAsia="Times New Roman" w:cs="Times New Roman"/>
          <w:sz w:val="28"/>
          <w:szCs w:val="28"/>
          <w:lang w:val="vi-VN"/>
        </w:rPr>
        <w:t xml:space="preserve">  MĐ 14</w:t>
      </w:r>
    </w:p>
    <w:p w14:paraId="4A80A655" w14:textId="77777777" w:rsidR="004B675C" w:rsidRPr="008F6317" w:rsidRDefault="004B675C" w:rsidP="00D461FE">
      <w:pPr>
        <w:spacing w:after="0" w:line="312" w:lineRule="auto"/>
        <w:ind w:firstLine="540"/>
        <w:rPr>
          <w:rFonts w:eastAsia="Times New Roman" w:cs="Times New Roman"/>
          <w:sz w:val="28"/>
          <w:szCs w:val="28"/>
          <w:lang w:val="vi-VN"/>
        </w:rPr>
      </w:pPr>
      <w:r w:rsidRPr="008F6317">
        <w:rPr>
          <w:rFonts w:eastAsia="Times New Roman" w:cs="Times New Roman"/>
          <w:b/>
          <w:sz w:val="28"/>
          <w:szCs w:val="28"/>
          <w:lang w:val="vi-VN"/>
        </w:rPr>
        <w:t>Thời gian thực hiện mô đun:</w:t>
      </w:r>
      <w:r w:rsidRPr="008F6317">
        <w:rPr>
          <w:rFonts w:eastAsia="Times New Roman" w:cs="Times New Roman"/>
          <w:sz w:val="28"/>
          <w:szCs w:val="28"/>
          <w:lang w:val="vi-VN"/>
        </w:rPr>
        <w:t xml:space="preserve"> 105 giờ; (Lý thuyết: 45 giờ; Thực hành, thí nghiệm, thảo luận, bài tập: 56 giờ; Kiểm tra: 4 giờ)</w:t>
      </w:r>
    </w:p>
    <w:p w14:paraId="4479DBE0" w14:textId="77777777" w:rsidR="004B675C" w:rsidRPr="008F6317" w:rsidRDefault="004B675C" w:rsidP="00D461FE">
      <w:pPr>
        <w:spacing w:after="0" w:line="312" w:lineRule="auto"/>
        <w:rPr>
          <w:rFonts w:eastAsia="Times New Roman" w:cs="Times New Roman"/>
          <w:sz w:val="28"/>
          <w:szCs w:val="28"/>
          <w:lang w:val="vi-VN"/>
        </w:rPr>
      </w:pPr>
      <w:r w:rsidRPr="008F6317">
        <w:rPr>
          <w:rFonts w:eastAsia="Times New Roman" w:cs="Times New Roman"/>
          <w:b/>
          <w:sz w:val="28"/>
          <w:szCs w:val="28"/>
          <w:lang w:val="vi-VN"/>
        </w:rPr>
        <w:t>I. Vị trí, tính chất của mô đun</w:t>
      </w:r>
      <w:r w:rsidRPr="008F6317">
        <w:rPr>
          <w:rFonts w:eastAsia="Times New Roman" w:cs="Times New Roman"/>
          <w:sz w:val="28"/>
          <w:szCs w:val="28"/>
          <w:lang w:val="vi-VN"/>
        </w:rPr>
        <w:t>:</w:t>
      </w:r>
    </w:p>
    <w:p w14:paraId="11F507C7" w14:textId="77777777" w:rsidR="004B675C" w:rsidRPr="008F6317" w:rsidRDefault="004B675C" w:rsidP="00D461FE">
      <w:pPr>
        <w:tabs>
          <w:tab w:val="left" w:pos="600"/>
        </w:tabs>
        <w:spacing w:after="0" w:line="312" w:lineRule="auto"/>
        <w:jc w:val="both"/>
        <w:rPr>
          <w:rFonts w:eastAsia="Times New Roman" w:cs="Times New Roman"/>
          <w:sz w:val="28"/>
          <w:szCs w:val="28"/>
          <w:lang w:val="da-DK"/>
        </w:rPr>
      </w:pPr>
      <w:r w:rsidRPr="008F6317">
        <w:rPr>
          <w:rFonts w:eastAsia="Times New Roman" w:cs="Times New Roman"/>
          <w:sz w:val="28"/>
          <w:szCs w:val="28"/>
          <w:lang w:val="da-DK"/>
        </w:rPr>
        <w:tab/>
        <w:t>- Vị trí: Tr</w:t>
      </w:r>
      <w:r w:rsidRPr="008F6317">
        <w:rPr>
          <w:rFonts w:eastAsia="Times New Roman" w:cs="Times New Roman"/>
          <w:sz w:val="28"/>
          <w:szCs w:val="28"/>
          <w:lang w:val="da-DK"/>
        </w:rPr>
        <w:softHyphen/>
        <w:t>ước khi học mô đun này cần hoàn thành các môn học cơ sở và một số môn học chuyên môn, môn học này nên học cuối khóa học.</w:t>
      </w:r>
    </w:p>
    <w:p w14:paraId="00382A40" w14:textId="77777777" w:rsidR="004B675C" w:rsidRPr="008F6317" w:rsidRDefault="004B675C" w:rsidP="00D461FE">
      <w:pPr>
        <w:tabs>
          <w:tab w:val="left" w:pos="600"/>
        </w:tabs>
        <w:spacing w:after="0" w:line="312" w:lineRule="auto"/>
        <w:ind w:firstLine="600"/>
        <w:jc w:val="both"/>
        <w:rPr>
          <w:rFonts w:eastAsia="Times New Roman" w:cs="Times New Roman"/>
          <w:sz w:val="28"/>
          <w:szCs w:val="28"/>
          <w:lang w:val="vi-VN"/>
        </w:rPr>
      </w:pPr>
      <w:r w:rsidRPr="008F6317">
        <w:rPr>
          <w:rFonts w:eastAsia="Times New Roman" w:cs="Times New Roman"/>
          <w:sz w:val="28"/>
          <w:szCs w:val="28"/>
          <w:lang w:val="da-DK"/>
        </w:rPr>
        <w:t xml:space="preserve">- Tính chất: </w:t>
      </w:r>
      <w:r w:rsidRPr="008F6317">
        <w:rPr>
          <w:rFonts w:eastAsia="Times New Roman" w:cs="Times New Roman"/>
          <w:sz w:val="28"/>
          <w:szCs w:val="28"/>
          <w:lang w:val="vi-VN"/>
        </w:rPr>
        <w:t>Là mô đun</w:t>
      </w:r>
      <w:r w:rsidRPr="008F6317">
        <w:rPr>
          <w:rFonts w:eastAsia="Times New Roman" w:cs="Times New Roman"/>
          <w:bCs/>
          <w:sz w:val="28"/>
          <w:szCs w:val="28"/>
          <w:lang w:val="vi-VN"/>
        </w:rPr>
        <w:t xml:space="preserve"> b</w:t>
      </w:r>
      <w:r w:rsidRPr="008F6317">
        <w:rPr>
          <w:rFonts w:eastAsia="Times New Roman" w:cs="Times New Roman"/>
          <w:sz w:val="28"/>
          <w:szCs w:val="28"/>
          <w:lang w:val="vi-VN"/>
        </w:rPr>
        <w:t>ắt buộc trong chương trình đào tạo nghề Cơ điện tử.</w:t>
      </w:r>
    </w:p>
    <w:p w14:paraId="05B97B45" w14:textId="77777777" w:rsidR="004B675C" w:rsidRPr="008F6317" w:rsidRDefault="004B675C" w:rsidP="00D461FE">
      <w:pPr>
        <w:spacing w:after="0" w:line="312" w:lineRule="auto"/>
        <w:rPr>
          <w:rFonts w:eastAsia="Times New Roman" w:cs="Times New Roman"/>
          <w:b/>
          <w:sz w:val="28"/>
          <w:szCs w:val="28"/>
          <w:lang w:val="vi-VN"/>
        </w:rPr>
      </w:pPr>
      <w:r w:rsidRPr="008F6317">
        <w:rPr>
          <w:rFonts w:eastAsia="Times New Roman" w:cs="Times New Roman"/>
          <w:b/>
          <w:sz w:val="28"/>
          <w:szCs w:val="28"/>
          <w:lang w:val="vi-VN"/>
        </w:rPr>
        <w:t>II. Mục tiêu mô đun:</w:t>
      </w:r>
    </w:p>
    <w:p w14:paraId="37BACB61" w14:textId="77777777" w:rsidR="004B675C" w:rsidRPr="008F6317" w:rsidRDefault="004B675C" w:rsidP="00D461FE">
      <w:pPr>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t xml:space="preserve">- Về kiến thức: </w:t>
      </w:r>
    </w:p>
    <w:p w14:paraId="14190AC3" w14:textId="77777777" w:rsidR="004B675C" w:rsidRPr="008F6317" w:rsidRDefault="004B675C" w:rsidP="00D461FE">
      <w:pPr>
        <w:tabs>
          <w:tab w:val="left" w:pos="600"/>
          <w:tab w:val="left" w:pos="1094"/>
          <w:tab w:val="left" w:pos="2472"/>
        </w:tabs>
        <w:spacing w:after="0" w:line="312" w:lineRule="auto"/>
        <w:ind w:firstLine="600"/>
        <w:jc w:val="both"/>
        <w:rPr>
          <w:rFonts w:eastAsia="Times New Roman" w:cs="Times New Roman"/>
          <w:sz w:val="28"/>
          <w:szCs w:val="28"/>
          <w:lang w:val="da-DK"/>
        </w:rPr>
      </w:pPr>
      <w:r w:rsidRPr="008F6317">
        <w:rPr>
          <w:rFonts w:eastAsia="Times New Roman" w:cs="Times New Roman"/>
          <w:sz w:val="28"/>
          <w:szCs w:val="28"/>
          <w:lang w:val="da-DK"/>
        </w:rPr>
        <w:t>+ Trình bày được nguyên lý bộ điều khiển lập trình PLC; So sánh các ưu nhược điểm với bộ điều khiển có tiếp điểm và các bộ lập trình cỡ nhỏ khác.</w:t>
      </w:r>
    </w:p>
    <w:p w14:paraId="1FBEA938" w14:textId="77777777" w:rsidR="004B675C" w:rsidRPr="008F6317" w:rsidRDefault="004B675C" w:rsidP="00D461FE">
      <w:pPr>
        <w:tabs>
          <w:tab w:val="left" w:pos="600"/>
          <w:tab w:val="left" w:pos="1094"/>
          <w:tab w:val="left" w:pos="2472"/>
        </w:tabs>
        <w:spacing w:after="0" w:line="312" w:lineRule="auto"/>
        <w:ind w:firstLine="600"/>
        <w:jc w:val="both"/>
        <w:rPr>
          <w:rFonts w:eastAsia="Times New Roman" w:cs="Times New Roman"/>
          <w:sz w:val="28"/>
          <w:szCs w:val="28"/>
          <w:lang w:val="da-DK"/>
        </w:rPr>
      </w:pPr>
      <w:r w:rsidRPr="008F6317">
        <w:rPr>
          <w:rFonts w:eastAsia="Times New Roman" w:cs="Times New Roman"/>
          <w:sz w:val="28"/>
          <w:szCs w:val="28"/>
          <w:lang w:val="da-DK"/>
        </w:rPr>
        <w:t>+ Phân tích được cấu tạo phần cứng và nguyên tắc hoạt động của PLC.</w:t>
      </w:r>
    </w:p>
    <w:p w14:paraId="706E7CAB" w14:textId="77777777" w:rsidR="004B675C" w:rsidRPr="008F6317" w:rsidRDefault="004B675C" w:rsidP="00D461FE">
      <w:pPr>
        <w:tabs>
          <w:tab w:val="left" w:pos="600"/>
          <w:tab w:val="left" w:pos="1094"/>
          <w:tab w:val="left" w:pos="2472"/>
        </w:tabs>
        <w:spacing w:after="0" w:line="312" w:lineRule="auto"/>
        <w:ind w:firstLine="600"/>
        <w:jc w:val="both"/>
        <w:rPr>
          <w:rFonts w:eastAsia="Times New Roman" w:cs="Times New Roman"/>
          <w:sz w:val="28"/>
          <w:szCs w:val="28"/>
          <w:lang w:val="da-DK"/>
        </w:rPr>
      </w:pPr>
      <w:r w:rsidRPr="008F6317">
        <w:rPr>
          <w:rFonts w:eastAsia="Times New Roman" w:cs="Times New Roman"/>
          <w:sz w:val="28"/>
          <w:szCs w:val="28"/>
          <w:lang w:val="da-DK"/>
        </w:rPr>
        <w:t>+ Phương pháp kết nối dây giữa PLC và thiết bị ngoại vi.</w:t>
      </w:r>
    </w:p>
    <w:p w14:paraId="59B19638" w14:textId="77777777" w:rsidR="004B675C" w:rsidRPr="008F6317" w:rsidRDefault="004B675C" w:rsidP="00D461FE">
      <w:pPr>
        <w:tabs>
          <w:tab w:val="left" w:pos="600"/>
          <w:tab w:val="left" w:pos="1094"/>
          <w:tab w:val="left" w:pos="2472"/>
        </w:tabs>
        <w:spacing w:after="0" w:line="312" w:lineRule="auto"/>
        <w:ind w:firstLine="600"/>
        <w:jc w:val="both"/>
        <w:rPr>
          <w:rFonts w:eastAsia="Times New Roman" w:cs="Times New Roman"/>
          <w:sz w:val="28"/>
          <w:szCs w:val="28"/>
          <w:lang w:val="da-DK"/>
        </w:rPr>
      </w:pPr>
      <w:r w:rsidRPr="008F6317">
        <w:rPr>
          <w:rFonts w:eastAsia="Times New Roman" w:cs="Times New Roman"/>
          <w:sz w:val="28"/>
          <w:szCs w:val="28"/>
          <w:lang w:val="da-DK"/>
        </w:rPr>
        <w:t>+ Thực hiện được một số bài toán ứng dụng đơn giản trong công nghiệp.</w:t>
      </w:r>
    </w:p>
    <w:p w14:paraId="0CDCC3FB" w14:textId="77777777" w:rsidR="004B675C" w:rsidRPr="008F6317" w:rsidRDefault="004B675C" w:rsidP="00D461FE">
      <w:pPr>
        <w:tabs>
          <w:tab w:val="left" w:pos="600"/>
          <w:tab w:val="left" w:pos="1094"/>
          <w:tab w:val="left" w:pos="2472"/>
        </w:tabs>
        <w:spacing w:after="0" w:line="312" w:lineRule="auto"/>
        <w:ind w:firstLine="600"/>
        <w:jc w:val="both"/>
        <w:rPr>
          <w:rFonts w:eastAsia="Times New Roman" w:cs="Times New Roman"/>
          <w:sz w:val="28"/>
          <w:szCs w:val="28"/>
          <w:lang w:val="da-DK"/>
        </w:rPr>
      </w:pPr>
      <w:r w:rsidRPr="008F6317">
        <w:rPr>
          <w:rFonts w:eastAsia="Times New Roman" w:cs="Times New Roman"/>
          <w:sz w:val="28"/>
          <w:szCs w:val="28"/>
          <w:lang w:val="da-DK"/>
        </w:rPr>
        <w:t>+  Phân tích luận lý một số chương trình đơn giản.</w:t>
      </w:r>
    </w:p>
    <w:p w14:paraId="0C571B4D" w14:textId="77777777" w:rsidR="004B675C" w:rsidRPr="008F6317" w:rsidRDefault="004B675C" w:rsidP="00D461FE">
      <w:pPr>
        <w:spacing w:after="0" w:line="312" w:lineRule="auto"/>
        <w:ind w:firstLine="284"/>
        <w:jc w:val="both"/>
        <w:rPr>
          <w:rFonts w:eastAsia="Times New Roman" w:cs="Times New Roman"/>
          <w:sz w:val="28"/>
          <w:szCs w:val="28"/>
          <w:lang w:val="da-DK"/>
        </w:rPr>
      </w:pPr>
      <w:r w:rsidRPr="008F6317">
        <w:rPr>
          <w:rFonts w:eastAsia="Times New Roman" w:cs="Times New Roman"/>
          <w:sz w:val="28"/>
          <w:szCs w:val="28"/>
          <w:lang w:val="da-DK"/>
        </w:rPr>
        <w:t>- Về kỹ năng: Kết nối được thiết bị ngoại vi cơ bản với PLC; Viết và nạp được chương trình cho PLC để thực hiện được một số bài toán ứng dụng đơn giản trong công nghiệp.</w:t>
      </w:r>
    </w:p>
    <w:p w14:paraId="04BF0569" w14:textId="77777777" w:rsidR="004B675C" w:rsidRPr="008F6317" w:rsidRDefault="004B675C" w:rsidP="00D461FE">
      <w:pPr>
        <w:spacing w:after="0" w:line="312" w:lineRule="auto"/>
        <w:ind w:firstLine="284"/>
        <w:jc w:val="both"/>
        <w:rPr>
          <w:rFonts w:eastAsia="Times New Roman" w:cs="Times New Roman"/>
          <w:bCs/>
          <w:sz w:val="28"/>
          <w:szCs w:val="28"/>
          <w:lang w:val="da-DK"/>
        </w:rPr>
      </w:pPr>
      <w:r w:rsidRPr="008F6317">
        <w:rPr>
          <w:rFonts w:eastAsia="Times New Roman" w:cs="Times New Roman"/>
          <w:sz w:val="28"/>
          <w:szCs w:val="28"/>
          <w:lang w:val="da-DK"/>
        </w:rPr>
        <w:t>- Về năng lực tự chủ và trách nhiệm: Chủ động, sáng tạo và đảm bảo an toàn trong quá trình học tập</w:t>
      </w:r>
      <w:r w:rsidRPr="008F6317">
        <w:rPr>
          <w:rFonts w:eastAsia="Times New Roman" w:cs="Times New Roman"/>
          <w:bCs/>
          <w:sz w:val="28"/>
          <w:szCs w:val="28"/>
          <w:lang w:val="da-DK"/>
        </w:rPr>
        <w:t>.</w:t>
      </w:r>
    </w:p>
    <w:p w14:paraId="2F3F359B" w14:textId="77777777" w:rsidR="004B675C" w:rsidRPr="008F6317" w:rsidRDefault="004B675C" w:rsidP="00D461FE">
      <w:pPr>
        <w:spacing w:after="0" w:line="312" w:lineRule="auto"/>
        <w:ind w:firstLine="284"/>
        <w:jc w:val="both"/>
        <w:rPr>
          <w:rFonts w:eastAsia="Times New Roman" w:cs="Times New Roman"/>
          <w:b/>
          <w:sz w:val="28"/>
          <w:szCs w:val="28"/>
          <w:lang w:val="da-DK"/>
        </w:rPr>
      </w:pPr>
      <w:r w:rsidRPr="008F6317">
        <w:rPr>
          <w:rFonts w:eastAsia="Times New Roman" w:cs="Times New Roman"/>
          <w:b/>
          <w:sz w:val="28"/>
          <w:szCs w:val="28"/>
          <w:lang w:val="da-DK"/>
        </w:rPr>
        <w:t>III. Nội dung mô đun:</w:t>
      </w:r>
    </w:p>
    <w:p w14:paraId="26F85872" w14:textId="77777777" w:rsidR="004B675C" w:rsidRPr="008F6317" w:rsidRDefault="004B675C" w:rsidP="00D461FE">
      <w:pPr>
        <w:spacing w:after="0" w:line="312" w:lineRule="auto"/>
        <w:jc w:val="both"/>
        <w:rPr>
          <w:rFonts w:eastAsia="Times New Roman" w:cs="Times New Roman"/>
          <w:sz w:val="28"/>
          <w:szCs w:val="28"/>
          <w:lang w:val="da-DK"/>
        </w:rPr>
      </w:pPr>
      <w:r w:rsidRPr="008F6317">
        <w:rPr>
          <w:rFonts w:eastAsia="Times New Roman" w:cs="Times New Roman"/>
          <w:sz w:val="28"/>
          <w:szCs w:val="28"/>
          <w:lang w:val="da-DK"/>
        </w:rPr>
        <w:t>1.  Nội dung tổng quát và phân phối thời gian: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7"/>
        <w:gridCol w:w="3979"/>
        <w:gridCol w:w="842"/>
        <w:gridCol w:w="1123"/>
        <w:gridCol w:w="1518"/>
        <w:gridCol w:w="977"/>
      </w:tblGrid>
      <w:tr w:rsidR="004B675C" w:rsidRPr="008F6317" w14:paraId="46B920F5" w14:textId="77777777" w:rsidTr="004F54C3">
        <w:trPr>
          <w:trHeight w:val="420"/>
        </w:trPr>
        <w:tc>
          <w:tcPr>
            <w:tcW w:w="431" w:type="pct"/>
            <w:vMerge w:val="restart"/>
            <w:tcBorders>
              <w:top w:val="single" w:sz="4" w:space="0" w:color="auto"/>
              <w:left w:val="single" w:sz="4" w:space="0" w:color="auto"/>
              <w:bottom w:val="single" w:sz="4" w:space="0" w:color="auto"/>
              <w:right w:val="single" w:sz="4" w:space="0" w:color="auto"/>
            </w:tcBorders>
            <w:vAlign w:val="center"/>
            <w:hideMark/>
          </w:tcPr>
          <w:p w14:paraId="2065DECA" w14:textId="77777777" w:rsidR="004B675C" w:rsidRPr="008F6317" w:rsidRDefault="004B675C" w:rsidP="00D461FE">
            <w:pPr>
              <w:spacing w:after="0" w:line="312" w:lineRule="auto"/>
              <w:jc w:val="center"/>
              <w:rPr>
                <w:rFonts w:cs="Times New Roman"/>
                <w:b/>
                <w:color w:val="000000" w:themeColor="text1"/>
                <w:sz w:val="28"/>
                <w:szCs w:val="28"/>
              </w:rPr>
            </w:pPr>
            <w:r w:rsidRPr="008F6317">
              <w:rPr>
                <w:rFonts w:cs="Times New Roman"/>
                <w:b/>
                <w:color w:val="000000" w:themeColor="text1"/>
                <w:sz w:val="28"/>
                <w:szCs w:val="28"/>
              </w:rPr>
              <w:t>SỐ TT</w:t>
            </w:r>
          </w:p>
        </w:tc>
        <w:tc>
          <w:tcPr>
            <w:tcW w:w="2154" w:type="pct"/>
            <w:vMerge w:val="restart"/>
            <w:tcBorders>
              <w:top w:val="single" w:sz="4" w:space="0" w:color="auto"/>
              <w:left w:val="single" w:sz="4" w:space="0" w:color="auto"/>
              <w:bottom w:val="single" w:sz="4" w:space="0" w:color="auto"/>
              <w:right w:val="single" w:sz="4" w:space="0" w:color="auto"/>
            </w:tcBorders>
            <w:vAlign w:val="center"/>
            <w:hideMark/>
          </w:tcPr>
          <w:p w14:paraId="7F20A8E5" w14:textId="77777777" w:rsidR="004B675C" w:rsidRPr="008F6317" w:rsidRDefault="004B675C" w:rsidP="00D461FE">
            <w:pPr>
              <w:spacing w:after="0" w:line="312" w:lineRule="auto"/>
              <w:jc w:val="center"/>
              <w:rPr>
                <w:rFonts w:cs="Times New Roman"/>
                <w:b/>
                <w:color w:val="000000" w:themeColor="text1"/>
                <w:sz w:val="28"/>
                <w:szCs w:val="28"/>
              </w:rPr>
            </w:pPr>
            <w:proofErr w:type="spellStart"/>
            <w:r w:rsidRPr="008F6317">
              <w:rPr>
                <w:rFonts w:cs="Times New Roman"/>
                <w:b/>
                <w:color w:val="000000" w:themeColor="text1"/>
                <w:sz w:val="28"/>
                <w:szCs w:val="28"/>
              </w:rPr>
              <w:t>Tên</w:t>
            </w:r>
            <w:proofErr w:type="spellEnd"/>
            <w:r w:rsidRPr="008F6317">
              <w:rPr>
                <w:rFonts w:cs="Times New Roman"/>
                <w:b/>
                <w:color w:val="000000" w:themeColor="text1"/>
                <w:sz w:val="28"/>
                <w:szCs w:val="28"/>
              </w:rPr>
              <w:t xml:space="preserve"> </w:t>
            </w:r>
            <w:proofErr w:type="spellStart"/>
            <w:r w:rsidRPr="008F6317">
              <w:rPr>
                <w:rFonts w:cs="Times New Roman"/>
                <w:b/>
                <w:color w:val="000000" w:themeColor="text1"/>
                <w:sz w:val="28"/>
                <w:szCs w:val="28"/>
              </w:rPr>
              <w:t>chương</w:t>
            </w:r>
            <w:proofErr w:type="spellEnd"/>
            <w:r w:rsidRPr="008F6317">
              <w:rPr>
                <w:rFonts w:cs="Times New Roman"/>
                <w:b/>
                <w:color w:val="000000" w:themeColor="text1"/>
                <w:sz w:val="28"/>
                <w:szCs w:val="28"/>
              </w:rPr>
              <w:t xml:space="preserve">, </w:t>
            </w:r>
            <w:proofErr w:type="spellStart"/>
            <w:r w:rsidRPr="008F6317">
              <w:rPr>
                <w:rFonts w:cs="Times New Roman"/>
                <w:b/>
                <w:color w:val="000000" w:themeColor="text1"/>
                <w:sz w:val="28"/>
                <w:szCs w:val="28"/>
              </w:rPr>
              <w:t>mục</w:t>
            </w:r>
            <w:proofErr w:type="spellEnd"/>
          </w:p>
        </w:tc>
        <w:tc>
          <w:tcPr>
            <w:tcW w:w="2414" w:type="pct"/>
            <w:gridSpan w:val="4"/>
            <w:tcBorders>
              <w:top w:val="single" w:sz="4" w:space="0" w:color="auto"/>
              <w:left w:val="single" w:sz="4" w:space="0" w:color="auto"/>
              <w:bottom w:val="single" w:sz="4" w:space="0" w:color="auto"/>
              <w:right w:val="single" w:sz="4" w:space="0" w:color="auto"/>
            </w:tcBorders>
            <w:vAlign w:val="center"/>
            <w:hideMark/>
          </w:tcPr>
          <w:p w14:paraId="22FC5E44" w14:textId="77777777" w:rsidR="004B675C" w:rsidRPr="008F6317" w:rsidRDefault="004B675C" w:rsidP="00D461FE">
            <w:pPr>
              <w:spacing w:after="0" w:line="312" w:lineRule="auto"/>
              <w:jc w:val="center"/>
              <w:rPr>
                <w:rFonts w:cs="Times New Roman"/>
                <w:b/>
                <w:color w:val="000000" w:themeColor="text1"/>
                <w:sz w:val="28"/>
                <w:szCs w:val="28"/>
              </w:rPr>
            </w:pPr>
            <w:proofErr w:type="spellStart"/>
            <w:r w:rsidRPr="008F6317">
              <w:rPr>
                <w:rFonts w:cs="Times New Roman"/>
                <w:b/>
                <w:color w:val="000000" w:themeColor="text1"/>
                <w:sz w:val="28"/>
                <w:szCs w:val="28"/>
              </w:rPr>
              <w:t>Thời</w:t>
            </w:r>
            <w:proofErr w:type="spellEnd"/>
            <w:r w:rsidRPr="008F6317">
              <w:rPr>
                <w:rFonts w:cs="Times New Roman"/>
                <w:b/>
                <w:color w:val="000000" w:themeColor="text1"/>
                <w:sz w:val="28"/>
                <w:szCs w:val="28"/>
              </w:rPr>
              <w:t xml:space="preserve"> </w:t>
            </w:r>
            <w:proofErr w:type="spellStart"/>
            <w:r w:rsidRPr="008F6317">
              <w:rPr>
                <w:rFonts w:cs="Times New Roman"/>
                <w:b/>
                <w:color w:val="000000" w:themeColor="text1"/>
                <w:sz w:val="28"/>
                <w:szCs w:val="28"/>
              </w:rPr>
              <w:t>gian</w:t>
            </w:r>
            <w:proofErr w:type="spellEnd"/>
            <w:r w:rsidRPr="008F6317">
              <w:rPr>
                <w:rFonts w:cs="Times New Roman"/>
                <w:b/>
                <w:color w:val="000000" w:themeColor="text1"/>
                <w:sz w:val="28"/>
                <w:szCs w:val="28"/>
              </w:rPr>
              <w:t xml:space="preserve"> (</w:t>
            </w:r>
            <w:proofErr w:type="spellStart"/>
            <w:r w:rsidRPr="008F6317">
              <w:rPr>
                <w:rFonts w:cs="Times New Roman"/>
                <w:b/>
                <w:color w:val="000000" w:themeColor="text1"/>
                <w:sz w:val="28"/>
                <w:szCs w:val="28"/>
              </w:rPr>
              <w:t>giờ</w:t>
            </w:r>
            <w:proofErr w:type="spellEnd"/>
            <w:r w:rsidRPr="008F6317">
              <w:rPr>
                <w:rFonts w:cs="Times New Roman"/>
                <w:b/>
                <w:color w:val="000000" w:themeColor="text1"/>
                <w:sz w:val="28"/>
                <w:szCs w:val="28"/>
              </w:rPr>
              <w:t>)</w:t>
            </w:r>
          </w:p>
        </w:tc>
      </w:tr>
      <w:tr w:rsidR="004B675C" w:rsidRPr="008F6317" w14:paraId="58DF8DCD" w14:textId="77777777" w:rsidTr="004F54C3">
        <w:trPr>
          <w:trHeight w:val="420"/>
        </w:trPr>
        <w:tc>
          <w:tcPr>
            <w:tcW w:w="431" w:type="pct"/>
            <w:vMerge/>
            <w:tcBorders>
              <w:top w:val="single" w:sz="4" w:space="0" w:color="auto"/>
              <w:left w:val="single" w:sz="4" w:space="0" w:color="auto"/>
              <w:bottom w:val="single" w:sz="4" w:space="0" w:color="auto"/>
              <w:right w:val="single" w:sz="4" w:space="0" w:color="auto"/>
            </w:tcBorders>
            <w:vAlign w:val="center"/>
            <w:hideMark/>
          </w:tcPr>
          <w:p w14:paraId="47323111" w14:textId="77777777" w:rsidR="004B675C" w:rsidRPr="008F6317" w:rsidRDefault="004B675C" w:rsidP="00D461FE">
            <w:pPr>
              <w:spacing w:after="0" w:line="312" w:lineRule="auto"/>
              <w:rPr>
                <w:rFonts w:cs="Times New Roman"/>
                <w:b/>
                <w:color w:val="000000" w:themeColor="text1"/>
                <w:sz w:val="28"/>
                <w:szCs w:val="28"/>
              </w:rPr>
            </w:pPr>
          </w:p>
        </w:tc>
        <w:tc>
          <w:tcPr>
            <w:tcW w:w="2154" w:type="pct"/>
            <w:vMerge/>
            <w:tcBorders>
              <w:top w:val="single" w:sz="4" w:space="0" w:color="auto"/>
              <w:left w:val="single" w:sz="4" w:space="0" w:color="auto"/>
              <w:bottom w:val="single" w:sz="4" w:space="0" w:color="auto"/>
              <w:right w:val="single" w:sz="4" w:space="0" w:color="auto"/>
            </w:tcBorders>
            <w:vAlign w:val="center"/>
            <w:hideMark/>
          </w:tcPr>
          <w:p w14:paraId="6B913FC0" w14:textId="77777777" w:rsidR="004B675C" w:rsidRPr="008F6317" w:rsidRDefault="004B675C" w:rsidP="00D461FE">
            <w:pPr>
              <w:spacing w:after="0" w:line="312" w:lineRule="auto"/>
              <w:rPr>
                <w:rFonts w:cs="Times New Roman"/>
                <w:b/>
                <w:color w:val="000000" w:themeColor="text1"/>
                <w:sz w:val="28"/>
                <w:szCs w:val="28"/>
              </w:rPr>
            </w:pPr>
          </w:p>
        </w:tc>
        <w:tc>
          <w:tcPr>
            <w:tcW w:w="456" w:type="pct"/>
            <w:tcBorders>
              <w:top w:val="single" w:sz="4" w:space="0" w:color="auto"/>
              <w:left w:val="single" w:sz="4" w:space="0" w:color="auto"/>
              <w:bottom w:val="single" w:sz="4" w:space="0" w:color="auto"/>
              <w:right w:val="single" w:sz="4" w:space="0" w:color="auto"/>
            </w:tcBorders>
            <w:vAlign w:val="center"/>
            <w:hideMark/>
          </w:tcPr>
          <w:p w14:paraId="3E479C24" w14:textId="77777777" w:rsidR="004B675C" w:rsidRPr="008F6317" w:rsidRDefault="004B675C" w:rsidP="00D461FE">
            <w:pPr>
              <w:spacing w:after="0" w:line="312" w:lineRule="auto"/>
              <w:ind w:left="-43" w:right="-44"/>
              <w:jc w:val="center"/>
              <w:rPr>
                <w:rFonts w:cs="Times New Roman"/>
                <w:b/>
                <w:color w:val="000000" w:themeColor="text1"/>
                <w:sz w:val="28"/>
                <w:szCs w:val="28"/>
              </w:rPr>
            </w:pPr>
            <w:proofErr w:type="spellStart"/>
            <w:r w:rsidRPr="008F6317">
              <w:rPr>
                <w:rFonts w:cs="Times New Roman"/>
                <w:b/>
                <w:color w:val="000000" w:themeColor="text1"/>
                <w:sz w:val="28"/>
                <w:szCs w:val="28"/>
              </w:rPr>
              <w:t>Tổng</w:t>
            </w:r>
            <w:proofErr w:type="spellEnd"/>
            <w:r w:rsidRPr="008F6317">
              <w:rPr>
                <w:rFonts w:cs="Times New Roman"/>
                <w:b/>
                <w:color w:val="000000" w:themeColor="text1"/>
                <w:sz w:val="28"/>
                <w:szCs w:val="28"/>
              </w:rPr>
              <w:t xml:space="preserve"> </w:t>
            </w:r>
            <w:proofErr w:type="spellStart"/>
            <w:r w:rsidRPr="008F6317">
              <w:rPr>
                <w:rFonts w:cs="Times New Roman"/>
                <w:b/>
                <w:color w:val="000000" w:themeColor="text1"/>
                <w:sz w:val="28"/>
                <w:szCs w:val="28"/>
              </w:rPr>
              <w:t>số</w:t>
            </w:r>
            <w:proofErr w:type="spellEnd"/>
          </w:p>
        </w:tc>
        <w:tc>
          <w:tcPr>
            <w:tcW w:w="608" w:type="pct"/>
            <w:tcBorders>
              <w:top w:val="single" w:sz="4" w:space="0" w:color="auto"/>
              <w:left w:val="single" w:sz="4" w:space="0" w:color="auto"/>
              <w:bottom w:val="single" w:sz="4" w:space="0" w:color="auto"/>
              <w:right w:val="single" w:sz="4" w:space="0" w:color="auto"/>
            </w:tcBorders>
            <w:vAlign w:val="center"/>
            <w:hideMark/>
          </w:tcPr>
          <w:p w14:paraId="5C3DE06D" w14:textId="77777777" w:rsidR="004B675C" w:rsidRPr="008F6317" w:rsidRDefault="004B675C" w:rsidP="00D461FE">
            <w:pPr>
              <w:spacing w:after="0" w:line="312" w:lineRule="auto"/>
              <w:ind w:left="-43" w:right="-44"/>
              <w:jc w:val="center"/>
              <w:rPr>
                <w:rFonts w:cs="Times New Roman"/>
                <w:b/>
                <w:color w:val="000000" w:themeColor="text1"/>
                <w:sz w:val="28"/>
                <w:szCs w:val="28"/>
              </w:rPr>
            </w:pPr>
            <w:r w:rsidRPr="008F6317">
              <w:rPr>
                <w:rFonts w:cs="Times New Roman"/>
                <w:b/>
                <w:color w:val="000000" w:themeColor="text1"/>
                <w:sz w:val="28"/>
                <w:szCs w:val="28"/>
              </w:rPr>
              <w:t xml:space="preserve">Lý </w:t>
            </w:r>
            <w:proofErr w:type="spellStart"/>
            <w:r w:rsidRPr="008F6317">
              <w:rPr>
                <w:rFonts w:cs="Times New Roman"/>
                <w:b/>
                <w:color w:val="000000" w:themeColor="text1"/>
                <w:sz w:val="28"/>
                <w:szCs w:val="28"/>
              </w:rPr>
              <w:t>thuyết</w:t>
            </w:r>
            <w:proofErr w:type="spellEnd"/>
          </w:p>
        </w:tc>
        <w:tc>
          <w:tcPr>
            <w:tcW w:w="822" w:type="pct"/>
            <w:tcBorders>
              <w:top w:val="single" w:sz="4" w:space="0" w:color="auto"/>
              <w:left w:val="single" w:sz="4" w:space="0" w:color="auto"/>
              <w:bottom w:val="single" w:sz="4" w:space="0" w:color="auto"/>
              <w:right w:val="single" w:sz="4" w:space="0" w:color="auto"/>
            </w:tcBorders>
            <w:vAlign w:val="center"/>
            <w:hideMark/>
          </w:tcPr>
          <w:p w14:paraId="4CD79D26" w14:textId="77777777" w:rsidR="004B675C" w:rsidRPr="008F6317" w:rsidRDefault="004B675C" w:rsidP="00D461FE">
            <w:pPr>
              <w:spacing w:after="0" w:line="312" w:lineRule="auto"/>
              <w:ind w:left="-43" w:right="-44"/>
              <w:jc w:val="center"/>
              <w:rPr>
                <w:rFonts w:cs="Times New Roman"/>
                <w:b/>
                <w:color w:val="000000" w:themeColor="text1"/>
                <w:sz w:val="28"/>
                <w:szCs w:val="28"/>
              </w:rPr>
            </w:pPr>
            <w:proofErr w:type="spellStart"/>
            <w:r w:rsidRPr="008F6317">
              <w:rPr>
                <w:rFonts w:cs="Times New Roman"/>
                <w:b/>
                <w:color w:val="000000" w:themeColor="text1"/>
                <w:sz w:val="28"/>
                <w:szCs w:val="28"/>
              </w:rPr>
              <w:t>Thực</w:t>
            </w:r>
            <w:proofErr w:type="spellEnd"/>
            <w:r w:rsidRPr="008F6317">
              <w:rPr>
                <w:rFonts w:cs="Times New Roman"/>
                <w:b/>
                <w:color w:val="000000" w:themeColor="text1"/>
                <w:sz w:val="28"/>
                <w:szCs w:val="28"/>
              </w:rPr>
              <w:t xml:space="preserve"> </w:t>
            </w:r>
            <w:proofErr w:type="spellStart"/>
            <w:r w:rsidRPr="008F6317">
              <w:rPr>
                <w:rFonts w:cs="Times New Roman"/>
                <w:b/>
                <w:color w:val="000000" w:themeColor="text1"/>
                <w:sz w:val="28"/>
                <w:szCs w:val="28"/>
              </w:rPr>
              <w:t>hành</w:t>
            </w:r>
            <w:proofErr w:type="spellEnd"/>
            <w:r w:rsidRPr="008F6317">
              <w:rPr>
                <w:rFonts w:cs="Times New Roman"/>
                <w:b/>
                <w:color w:val="000000" w:themeColor="text1"/>
                <w:sz w:val="28"/>
                <w:szCs w:val="28"/>
              </w:rPr>
              <w:t xml:space="preserve">, </w:t>
            </w:r>
            <w:proofErr w:type="spellStart"/>
            <w:r w:rsidRPr="008F6317">
              <w:rPr>
                <w:rFonts w:cs="Times New Roman"/>
                <w:b/>
                <w:color w:val="000000" w:themeColor="text1"/>
                <w:sz w:val="28"/>
                <w:szCs w:val="28"/>
              </w:rPr>
              <w:t>thí</w:t>
            </w:r>
            <w:proofErr w:type="spellEnd"/>
            <w:r w:rsidRPr="008F6317">
              <w:rPr>
                <w:rFonts w:cs="Times New Roman"/>
                <w:b/>
                <w:color w:val="000000" w:themeColor="text1"/>
                <w:sz w:val="28"/>
                <w:szCs w:val="28"/>
              </w:rPr>
              <w:t xml:space="preserve"> </w:t>
            </w:r>
            <w:proofErr w:type="spellStart"/>
            <w:r w:rsidRPr="008F6317">
              <w:rPr>
                <w:rFonts w:cs="Times New Roman"/>
                <w:b/>
                <w:color w:val="000000" w:themeColor="text1"/>
                <w:sz w:val="28"/>
                <w:szCs w:val="28"/>
              </w:rPr>
              <w:t>nghiệm</w:t>
            </w:r>
            <w:proofErr w:type="spellEnd"/>
            <w:r w:rsidRPr="008F6317">
              <w:rPr>
                <w:rFonts w:cs="Times New Roman"/>
                <w:b/>
                <w:color w:val="000000" w:themeColor="text1"/>
                <w:sz w:val="28"/>
                <w:szCs w:val="28"/>
              </w:rPr>
              <w:t xml:space="preserve">, </w:t>
            </w:r>
            <w:proofErr w:type="spellStart"/>
            <w:r w:rsidRPr="008F6317">
              <w:rPr>
                <w:rFonts w:cs="Times New Roman"/>
                <w:b/>
                <w:color w:val="000000" w:themeColor="text1"/>
                <w:sz w:val="28"/>
                <w:szCs w:val="28"/>
              </w:rPr>
              <w:t>thảo</w:t>
            </w:r>
            <w:proofErr w:type="spellEnd"/>
            <w:r w:rsidRPr="008F6317">
              <w:rPr>
                <w:rFonts w:cs="Times New Roman"/>
                <w:b/>
                <w:color w:val="000000" w:themeColor="text1"/>
                <w:sz w:val="28"/>
                <w:szCs w:val="28"/>
              </w:rPr>
              <w:t xml:space="preserve"> </w:t>
            </w:r>
            <w:proofErr w:type="spellStart"/>
            <w:r w:rsidRPr="008F6317">
              <w:rPr>
                <w:rFonts w:cs="Times New Roman"/>
                <w:b/>
                <w:color w:val="000000" w:themeColor="text1"/>
                <w:sz w:val="28"/>
                <w:szCs w:val="28"/>
              </w:rPr>
              <w:t>luận</w:t>
            </w:r>
            <w:proofErr w:type="spellEnd"/>
            <w:r w:rsidRPr="008F6317">
              <w:rPr>
                <w:rFonts w:cs="Times New Roman"/>
                <w:b/>
                <w:color w:val="000000" w:themeColor="text1"/>
                <w:sz w:val="28"/>
                <w:szCs w:val="28"/>
              </w:rPr>
              <w:t xml:space="preserve">, </w:t>
            </w:r>
            <w:proofErr w:type="spellStart"/>
            <w:r w:rsidRPr="008F6317">
              <w:rPr>
                <w:rFonts w:cs="Times New Roman"/>
                <w:b/>
                <w:color w:val="000000" w:themeColor="text1"/>
                <w:sz w:val="28"/>
                <w:szCs w:val="28"/>
              </w:rPr>
              <w:t>bài</w:t>
            </w:r>
            <w:proofErr w:type="spellEnd"/>
            <w:r w:rsidRPr="008F6317">
              <w:rPr>
                <w:rFonts w:cs="Times New Roman"/>
                <w:b/>
                <w:color w:val="000000" w:themeColor="text1"/>
                <w:sz w:val="28"/>
                <w:szCs w:val="28"/>
              </w:rPr>
              <w:t xml:space="preserve"> </w:t>
            </w:r>
            <w:proofErr w:type="spellStart"/>
            <w:r w:rsidRPr="008F6317">
              <w:rPr>
                <w:rFonts w:cs="Times New Roman"/>
                <w:b/>
                <w:color w:val="000000" w:themeColor="text1"/>
                <w:sz w:val="28"/>
                <w:szCs w:val="28"/>
              </w:rPr>
              <w:t>tập</w:t>
            </w:r>
            <w:proofErr w:type="spellEnd"/>
          </w:p>
        </w:tc>
        <w:tc>
          <w:tcPr>
            <w:tcW w:w="529" w:type="pct"/>
            <w:tcBorders>
              <w:top w:val="single" w:sz="4" w:space="0" w:color="auto"/>
              <w:left w:val="single" w:sz="4" w:space="0" w:color="auto"/>
              <w:bottom w:val="single" w:sz="4" w:space="0" w:color="auto"/>
              <w:right w:val="single" w:sz="4" w:space="0" w:color="auto"/>
            </w:tcBorders>
            <w:vAlign w:val="center"/>
            <w:hideMark/>
          </w:tcPr>
          <w:p w14:paraId="06B495B2" w14:textId="77777777" w:rsidR="004B675C" w:rsidRPr="008F6317" w:rsidRDefault="004B675C" w:rsidP="00D461FE">
            <w:pPr>
              <w:spacing w:after="0" w:line="312" w:lineRule="auto"/>
              <w:ind w:left="-43" w:right="-44"/>
              <w:jc w:val="center"/>
              <w:rPr>
                <w:rFonts w:cs="Times New Roman"/>
                <w:b/>
                <w:color w:val="000000" w:themeColor="text1"/>
                <w:sz w:val="28"/>
                <w:szCs w:val="28"/>
              </w:rPr>
            </w:pPr>
            <w:proofErr w:type="spellStart"/>
            <w:r w:rsidRPr="008F6317">
              <w:rPr>
                <w:rFonts w:cs="Times New Roman"/>
                <w:b/>
                <w:color w:val="000000" w:themeColor="text1"/>
                <w:sz w:val="28"/>
                <w:szCs w:val="28"/>
              </w:rPr>
              <w:t>Kiểm</w:t>
            </w:r>
            <w:proofErr w:type="spellEnd"/>
            <w:r w:rsidRPr="008F6317">
              <w:rPr>
                <w:rFonts w:cs="Times New Roman"/>
                <w:b/>
                <w:color w:val="000000" w:themeColor="text1"/>
                <w:sz w:val="28"/>
                <w:szCs w:val="28"/>
              </w:rPr>
              <w:t xml:space="preserve"> </w:t>
            </w:r>
            <w:proofErr w:type="spellStart"/>
            <w:r w:rsidRPr="008F6317">
              <w:rPr>
                <w:rFonts w:cs="Times New Roman"/>
                <w:b/>
                <w:color w:val="000000" w:themeColor="text1"/>
                <w:sz w:val="28"/>
                <w:szCs w:val="28"/>
              </w:rPr>
              <w:t>tra</w:t>
            </w:r>
            <w:proofErr w:type="spellEnd"/>
          </w:p>
        </w:tc>
      </w:tr>
      <w:tr w:rsidR="004B675C" w:rsidRPr="008F6317" w14:paraId="2FD534C3" w14:textId="77777777" w:rsidTr="004F54C3">
        <w:trPr>
          <w:trHeight w:val="420"/>
        </w:trPr>
        <w:tc>
          <w:tcPr>
            <w:tcW w:w="431" w:type="pct"/>
            <w:tcBorders>
              <w:top w:val="single" w:sz="4" w:space="0" w:color="auto"/>
              <w:left w:val="single" w:sz="4" w:space="0" w:color="auto"/>
              <w:bottom w:val="single" w:sz="4" w:space="0" w:color="auto"/>
              <w:right w:val="single" w:sz="4" w:space="0" w:color="auto"/>
            </w:tcBorders>
            <w:hideMark/>
          </w:tcPr>
          <w:p w14:paraId="134FDDE6"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1</w:t>
            </w:r>
          </w:p>
        </w:tc>
        <w:tc>
          <w:tcPr>
            <w:tcW w:w="2154" w:type="pct"/>
            <w:tcBorders>
              <w:top w:val="single" w:sz="4" w:space="0" w:color="auto"/>
              <w:left w:val="single" w:sz="4" w:space="0" w:color="auto"/>
              <w:bottom w:val="single" w:sz="4" w:space="0" w:color="auto"/>
              <w:right w:val="single" w:sz="4" w:space="0" w:color="auto"/>
            </w:tcBorders>
            <w:hideMark/>
          </w:tcPr>
          <w:p w14:paraId="7A006DA9" w14:textId="77777777" w:rsidR="004B675C" w:rsidRPr="008F6317" w:rsidRDefault="004B675C" w:rsidP="00D461FE">
            <w:pPr>
              <w:spacing w:after="0" w:line="312" w:lineRule="auto"/>
              <w:rPr>
                <w:rFonts w:cs="Times New Roman"/>
                <w:b/>
                <w:color w:val="000000" w:themeColor="text1"/>
                <w:spacing w:val="6"/>
                <w:sz w:val="28"/>
                <w:szCs w:val="28"/>
                <w:lang w:val="pt-BR"/>
              </w:rPr>
            </w:pPr>
            <w:r w:rsidRPr="008F6317">
              <w:rPr>
                <w:rFonts w:cs="Times New Roman"/>
                <w:b/>
                <w:color w:val="000000" w:themeColor="text1"/>
                <w:spacing w:val="6"/>
                <w:sz w:val="28"/>
                <w:szCs w:val="28"/>
                <w:lang w:val="pt-BR"/>
              </w:rPr>
              <w:t>Bài 1</w:t>
            </w:r>
            <w:r w:rsidRPr="008F6317">
              <w:rPr>
                <w:rFonts w:cs="Times New Roman"/>
                <w:bCs/>
                <w:color w:val="000000" w:themeColor="text1"/>
                <w:spacing w:val="6"/>
                <w:sz w:val="28"/>
                <w:szCs w:val="28"/>
                <w:lang w:val="pt-BR"/>
              </w:rPr>
              <w:t>:</w:t>
            </w:r>
            <w:r w:rsidRPr="008F6317">
              <w:rPr>
                <w:rFonts w:cs="Times New Roman"/>
                <w:b/>
                <w:color w:val="000000" w:themeColor="text1"/>
                <w:spacing w:val="6"/>
                <w:sz w:val="28"/>
                <w:szCs w:val="28"/>
                <w:lang w:val="pt-BR"/>
              </w:rPr>
              <w:t xml:space="preserve"> Đại cương về điều khiển lập trình</w:t>
            </w:r>
          </w:p>
          <w:p w14:paraId="7D7BD391" w14:textId="77777777" w:rsidR="004B675C" w:rsidRPr="008F6317" w:rsidRDefault="004B675C" w:rsidP="00D461FE">
            <w:pPr>
              <w:spacing w:after="0" w:line="312" w:lineRule="auto"/>
              <w:jc w:val="both"/>
              <w:rPr>
                <w:rFonts w:cs="Times New Roman"/>
                <w:i/>
                <w:color w:val="000000" w:themeColor="text1"/>
                <w:spacing w:val="6"/>
                <w:sz w:val="28"/>
                <w:szCs w:val="28"/>
                <w:lang w:val="pt-BR"/>
              </w:rPr>
            </w:pPr>
            <w:r w:rsidRPr="008F6317">
              <w:rPr>
                <w:rFonts w:cs="Times New Roman"/>
                <w:color w:val="000000" w:themeColor="text1"/>
                <w:sz w:val="28"/>
                <w:szCs w:val="28"/>
                <w:lang w:val="pt-BR"/>
              </w:rPr>
              <w:t xml:space="preserve">1. </w:t>
            </w:r>
            <w:r w:rsidRPr="008F6317">
              <w:rPr>
                <w:rFonts w:cs="Times New Roman"/>
                <w:color w:val="000000" w:themeColor="text1"/>
                <w:spacing w:val="6"/>
                <w:sz w:val="28"/>
                <w:szCs w:val="28"/>
                <w:lang w:val="pt-BR"/>
              </w:rPr>
              <w:t>Tổng quan về điều khiển.</w:t>
            </w:r>
          </w:p>
          <w:p w14:paraId="12706687" w14:textId="77777777" w:rsidR="004B675C" w:rsidRPr="008F6317" w:rsidRDefault="004B675C" w:rsidP="00D461FE">
            <w:pPr>
              <w:tabs>
                <w:tab w:val="left" w:pos="5760"/>
                <w:tab w:val="left" w:pos="6300"/>
                <w:tab w:val="center" w:pos="6521"/>
              </w:tabs>
              <w:spacing w:after="0" w:line="312" w:lineRule="auto"/>
              <w:jc w:val="both"/>
              <w:rPr>
                <w:rFonts w:cs="Times New Roman"/>
                <w:color w:val="000000" w:themeColor="text1"/>
                <w:spacing w:val="6"/>
                <w:sz w:val="28"/>
                <w:szCs w:val="28"/>
                <w:lang w:val="pt-BR"/>
              </w:rPr>
            </w:pPr>
            <w:r w:rsidRPr="008F6317">
              <w:rPr>
                <w:rFonts w:cs="Times New Roman"/>
                <w:color w:val="000000" w:themeColor="text1"/>
                <w:spacing w:val="6"/>
                <w:sz w:val="28"/>
                <w:szCs w:val="28"/>
                <w:lang w:val="pt-BR"/>
              </w:rPr>
              <w:t>2. Điều khiển nối cứng và điều khiển lập trình.</w:t>
            </w:r>
          </w:p>
          <w:p w14:paraId="7D19FE77" w14:textId="77777777" w:rsidR="004B675C" w:rsidRPr="008F6317" w:rsidRDefault="004B675C" w:rsidP="00D461FE">
            <w:pPr>
              <w:tabs>
                <w:tab w:val="left" w:pos="5760"/>
                <w:tab w:val="left" w:pos="6300"/>
                <w:tab w:val="center" w:pos="6521"/>
              </w:tabs>
              <w:spacing w:after="0" w:line="312" w:lineRule="auto"/>
              <w:jc w:val="both"/>
              <w:rPr>
                <w:rFonts w:cs="Times New Roman"/>
                <w:color w:val="000000" w:themeColor="text1"/>
                <w:spacing w:val="6"/>
                <w:sz w:val="28"/>
                <w:szCs w:val="28"/>
                <w:lang w:val="pt-BR"/>
              </w:rPr>
            </w:pPr>
            <w:r w:rsidRPr="008F6317">
              <w:rPr>
                <w:rFonts w:cs="Times New Roman"/>
                <w:color w:val="000000" w:themeColor="text1"/>
                <w:spacing w:val="6"/>
                <w:sz w:val="28"/>
                <w:szCs w:val="28"/>
                <w:lang w:val="pt-BR"/>
              </w:rPr>
              <w:lastRenderedPageBreak/>
              <w:t>3. So sánh PLC với các hình thức điều khiển khác.</w:t>
            </w:r>
          </w:p>
          <w:p w14:paraId="694408A0" w14:textId="77777777" w:rsidR="004B675C" w:rsidRPr="008F6317" w:rsidRDefault="004B675C" w:rsidP="00D461FE">
            <w:pPr>
              <w:tabs>
                <w:tab w:val="left" w:pos="5760"/>
                <w:tab w:val="left" w:pos="6300"/>
                <w:tab w:val="center" w:pos="6521"/>
              </w:tabs>
              <w:spacing w:after="0" w:line="312" w:lineRule="auto"/>
              <w:jc w:val="both"/>
              <w:rPr>
                <w:rFonts w:cs="Times New Roman"/>
                <w:color w:val="000000" w:themeColor="text1"/>
                <w:spacing w:val="6"/>
                <w:sz w:val="28"/>
                <w:szCs w:val="28"/>
                <w:lang w:val="pt-BR"/>
              </w:rPr>
            </w:pPr>
            <w:r w:rsidRPr="008F6317">
              <w:rPr>
                <w:rFonts w:cs="Times New Roman"/>
                <w:color w:val="000000" w:themeColor="text1"/>
                <w:spacing w:val="6"/>
                <w:sz w:val="28"/>
                <w:szCs w:val="28"/>
              </w:rPr>
              <w:t xml:space="preserve">4. </w:t>
            </w:r>
            <w:r w:rsidRPr="008F6317">
              <w:rPr>
                <w:rFonts w:cs="Times New Roman"/>
                <w:color w:val="000000" w:themeColor="text1"/>
                <w:spacing w:val="6"/>
                <w:sz w:val="28"/>
                <w:szCs w:val="28"/>
                <w:lang w:val="pt-BR"/>
              </w:rPr>
              <w:t>Các ứng dụng của PLC trong thực tế.</w:t>
            </w:r>
          </w:p>
        </w:tc>
        <w:tc>
          <w:tcPr>
            <w:tcW w:w="456" w:type="pct"/>
            <w:tcBorders>
              <w:top w:val="single" w:sz="4" w:space="0" w:color="auto"/>
              <w:left w:val="single" w:sz="4" w:space="0" w:color="auto"/>
              <w:bottom w:val="single" w:sz="4" w:space="0" w:color="auto"/>
              <w:right w:val="single" w:sz="4" w:space="0" w:color="auto"/>
            </w:tcBorders>
            <w:hideMark/>
          </w:tcPr>
          <w:p w14:paraId="720BC374" w14:textId="77777777" w:rsidR="004B675C" w:rsidRPr="008F6317" w:rsidRDefault="004B675C" w:rsidP="00D461FE">
            <w:pPr>
              <w:spacing w:after="0" w:line="312" w:lineRule="auto"/>
              <w:jc w:val="center"/>
              <w:rPr>
                <w:rFonts w:cs="Times New Roman"/>
                <w:b/>
                <w:color w:val="000000" w:themeColor="text1"/>
                <w:sz w:val="28"/>
                <w:szCs w:val="28"/>
              </w:rPr>
            </w:pPr>
            <w:r w:rsidRPr="008F6317">
              <w:rPr>
                <w:rFonts w:cs="Times New Roman"/>
                <w:b/>
                <w:color w:val="000000" w:themeColor="text1"/>
                <w:sz w:val="28"/>
                <w:szCs w:val="28"/>
              </w:rPr>
              <w:lastRenderedPageBreak/>
              <w:t>2</w:t>
            </w:r>
          </w:p>
        </w:tc>
        <w:tc>
          <w:tcPr>
            <w:tcW w:w="608" w:type="pct"/>
            <w:tcBorders>
              <w:top w:val="single" w:sz="4" w:space="0" w:color="auto"/>
              <w:left w:val="single" w:sz="4" w:space="0" w:color="auto"/>
              <w:bottom w:val="single" w:sz="4" w:space="0" w:color="auto"/>
              <w:right w:val="single" w:sz="4" w:space="0" w:color="auto"/>
            </w:tcBorders>
          </w:tcPr>
          <w:p w14:paraId="48563778" w14:textId="77777777" w:rsidR="004B675C" w:rsidRPr="008F6317" w:rsidRDefault="004B675C" w:rsidP="00D461FE">
            <w:pPr>
              <w:spacing w:after="0" w:line="312" w:lineRule="auto"/>
              <w:jc w:val="center"/>
              <w:rPr>
                <w:rFonts w:cs="Times New Roman"/>
                <w:b/>
                <w:color w:val="000000" w:themeColor="text1"/>
                <w:sz w:val="28"/>
                <w:szCs w:val="28"/>
              </w:rPr>
            </w:pPr>
            <w:r w:rsidRPr="008F6317">
              <w:rPr>
                <w:rFonts w:cs="Times New Roman"/>
                <w:b/>
                <w:color w:val="000000" w:themeColor="text1"/>
                <w:sz w:val="28"/>
                <w:szCs w:val="28"/>
              </w:rPr>
              <w:t>2</w:t>
            </w:r>
          </w:p>
          <w:p w14:paraId="2E9ADA06" w14:textId="77777777" w:rsidR="004B675C" w:rsidRPr="008F6317" w:rsidRDefault="004B675C" w:rsidP="00D461FE">
            <w:pPr>
              <w:spacing w:after="0" w:line="312" w:lineRule="auto"/>
              <w:jc w:val="center"/>
              <w:rPr>
                <w:rFonts w:cs="Times New Roman"/>
                <w:color w:val="000000" w:themeColor="text1"/>
                <w:sz w:val="28"/>
                <w:szCs w:val="28"/>
              </w:rPr>
            </w:pPr>
          </w:p>
          <w:p w14:paraId="05AAF372"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0,5</w:t>
            </w:r>
          </w:p>
          <w:p w14:paraId="0A4A1909"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0,5</w:t>
            </w:r>
          </w:p>
          <w:p w14:paraId="57AF1FB9" w14:textId="77777777" w:rsidR="004B675C" w:rsidRPr="008F6317" w:rsidRDefault="004B675C" w:rsidP="00D461FE">
            <w:pPr>
              <w:spacing w:after="0" w:line="312" w:lineRule="auto"/>
              <w:jc w:val="center"/>
              <w:rPr>
                <w:rFonts w:cs="Times New Roman"/>
                <w:color w:val="000000" w:themeColor="text1"/>
                <w:sz w:val="28"/>
                <w:szCs w:val="28"/>
              </w:rPr>
            </w:pPr>
          </w:p>
          <w:p w14:paraId="7460D18C"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lastRenderedPageBreak/>
              <w:t>0,5</w:t>
            </w:r>
          </w:p>
          <w:p w14:paraId="4153E3CB" w14:textId="77777777" w:rsidR="004B675C" w:rsidRPr="008F6317" w:rsidRDefault="004B675C" w:rsidP="00D461FE">
            <w:pPr>
              <w:spacing w:after="0" w:line="312" w:lineRule="auto"/>
              <w:jc w:val="center"/>
              <w:rPr>
                <w:rFonts w:cs="Times New Roman"/>
                <w:color w:val="000000" w:themeColor="text1"/>
                <w:sz w:val="28"/>
                <w:szCs w:val="28"/>
              </w:rPr>
            </w:pPr>
          </w:p>
          <w:p w14:paraId="4A56A701" w14:textId="77777777" w:rsidR="004B675C" w:rsidRPr="008F6317" w:rsidRDefault="004B675C" w:rsidP="00D461FE">
            <w:pPr>
              <w:spacing w:after="0" w:line="312" w:lineRule="auto"/>
              <w:jc w:val="center"/>
              <w:rPr>
                <w:rFonts w:cs="Times New Roman"/>
                <w:color w:val="000000" w:themeColor="text1"/>
                <w:sz w:val="28"/>
                <w:szCs w:val="28"/>
              </w:rPr>
            </w:pPr>
          </w:p>
          <w:p w14:paraId="7951BD68"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0,5</w:t>
            </w:r>
          </w:p>
        </w:tc>
        <w:tc>
          <w:tcPr>
            <w:tcW w:w="822" w:type="pct"/>
            <w:tcBorders>
              <w:top w:val="single" w:sz="4" w:space="0" w:color="auto"/>
              <w:left w:val="single" w:sz="4" w:space="0" w:color="auto"/>
              <w:bottom w:val="single" w:sz="4" w:space="0" w:color="auto"/>
              <w:right w:val="single" w:sz="4" w:space="0" w:color="auto"/>
            </w:tcBorders>
            <w:hideMark/>
          </w:tcPr>
          <w:p w14:paraId="4FDC3C23" w14:textId="77777777" w:rsidR="004B675C" w:rsidRPr="008F6317" w:rsidRDefault="004B675C" w:rsidP="00D461FE">
            <w:pPr>
              <w:spacing w:after="0" w:line="312" w:lineRule="auto"/>
              <w:jc w:val="center"/>
              <w:rPr>
                <w:rFonts w:cs="Times New Roman"/>
                <w:b/>
                <w:color w:val="000000" w:themeColor="text1"/>
                <w:sz w:val="28"/>
                <w:szCs w:val="28"/>
              </w:rPr>
            </w:pPr>
            <w:r w:rsidRPr="008F6317">
              <w:rPr>
                <w:rFonts w:cs="Times New Roman"/>
                <w:b/>
                <w:color w:val="000000" w:themeColor="text1"/>
                <w:sz w:val="28"/>
                <w:szCs w:val="28"/>
              </w:rPr>
              <w:lastRenderedPageBreak/>
              <w:t>0</w:t>
            </w:r>
          </w:p>
        </w:tc>
        <w:tc>
          <w:tcPr>
            <w:tcW w:w="529" w:type="pct"/>
            <w:tcBorders>
              <w:top w:val="single" w:sz="4" w:space="0" w:color="auto"/>
              <w:left w:val="single" w:sz="4" w:space="0" w:color="auto"/>
              <w:bottom w:val="single" w:sz="4" w:space="0" w:color="auto"/>
              <w:right w:val="single" w:sz="4" w:space="0" w:color="auto"/>
            </w:tcBorders>
            <w:hideMark/>
          </w:tcPr>
          <w:p w14:paraId="4EFBE035" w14:textId="77777777" w:rsidR="004B675C" w:rsidRPr="008F6317" w:rsidRDefault="004B675C" w:rsidP="00D461FE">
            <w:pPr>
              <w:spacing w:after="0" w:line="312" w:lineRule="auto"/>
              <w:jc w:val="center"/>
              <w:rPr>
                <w:rFonts w:cs="Times New Roman"/>
                <w:b/>
                <w:color w:val="000000" w:themeColor="text1"/>
                <w:sz w:val="28"/>
                <w:szCs w:val="28"/>
              </w:rPr>
            </w:pPr>
            <w:r w:rsidRPr="008F6317">
              <w:rPr>
                <w:rFonts w:cs="Times New Roman"/>
                <w:b/>
                <w:color w:val="000000" w:themeColor="text1"/>
                <w:sz w:val="28"/>
                <w:szCs w:val="28"/>
              </w:rPr>
              <w:t>0</w:t>
            </w:r>
          </w:p>
        </w:tc>
      </w:tr>
      <w:tr w:rsidR="004B675C" w:rsidRPr="008F6317" w14:paraId="34336322" w14:textId="77777777" w:rsidTr="004F54C3">
        <w:trPr>
          <w:trHeight w:val="420"/>
        </w:trPr>
        <w:tc>
          <w:tcPr>
            <w:tcW w:w="431" w:type="pct"/>
            <w:tcBorders>
              <w:top w:val="single" w:sz="4" w:space="0" w:color="auto"/>
              <w:left w:val="single" w:sz="4" w:space="0" w:color="auto"/>
              <w:bottom w:val="single" w:sz="4" w:space="0" w:color="auto"/>
              <w:right w:val="single" w:sz="4" w:space="0" w:color="auto"/>
            </w:tcBorders>
            <w:hideMark/>
          </w:tcPr>
          <w:p w14:paraId="2155D8B6"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2</w:t>
            </w:r>
          </w:p>
        </w:tc>
        <w:tc>
          <w:tcPr>
            <w:tcW w:w="2154" w:type="pct"/>
            <w:tcBorders>
              <w:top w:val="single" w:sz="4" w:space="0" w:color="auto"/>
              <w:left w:val="single" w:sz="4" w:space="0" w:color="auto"/>
              <w:bottom w:val="single" w:sz="4" w:space="0" w:color="auto"/>
              <w:right w:val="single" w:sz="4" w:space="0" w:color="auto"/>
            </w:tcBorders>
            <w:hideMark/>
          </w:tcPr>
          <w:p w14:paraId="7567769C" w14:textId="77777777" w:rsidR="004B675C" w:rsidRPr="008F6317" w:rsidRDefault="004B675C" w:rsidP="00D461FE">
            <w:pPr>
              <w:spacing w:after="0" w:line="312" w:lineRule="auto"/>
              <w:rPr>
                <w:rFonts w:cs="Times New Roman"/>
                <w:b/>
                <w:color w:val="000000" w:themeColor="text1"/>
                <w:spacing w:val="6"/>
                <w:sz w:val="28"/>
                <w:szCs w:val="28"/>
                <w:lang w:val="pt-BR"/>
              </w:rPr>
            </w:pPr>
            <w:r w:rsidRPr="008F6317">
              <w:rPr>
                <w:rFonts w:cs="Times New Roman"/>
                <w:b/>
                <w:color w:val="000000" w:themeColor="text1"/>
                <w:spacing w:val="6"/>
                <w:sz w:val="28"/>
                <w:szCs w:val="28"/>
                <w:lang w:val="pt-BR"/>
              </w:rPr>
              <w:t>Bài 2</w:t>
            </w:r>
            <w:r w:rsidRPr="008F6317">
              <w:rPr>
                <w:rFonts w:cs="Times New Roman"/>
                <w:bCs/>
                <w:color w:val="000000" w:themeColor="text1"/>
                <w:spacing w:val="6"/>
                <w:sz w:val="28"/>
                <w:szCs w:val="28"/>
                <w:lang w:val="pt-BR"/>
              </w:rPr>
              <w:t>:</w:t>
            </w:r>
            <w:r w:rsidRPr="008F6317">
              <w:rPr>
                <w:rFonts w:cs="Times New Roman"/>
                <w:b/>
                <w:color w:val="000000" w:themeColor="text1"/>
                <w:spacing w:val="6"/>
                <w:sz w:val="28"/>
                <w:szCs w:val="28"/>
                <w:lang w:val="pt-BR"/>
              </w:rPr>
              <w:t xml:space="preserve"> Cấu trúc và phương thức hoạt động của một PLC</w:t>
            </w:r>
          </w:p>
          <w:p w14:paraId="1D3E3D3A" w14:textId="77777777" w:rsidR="004B675C" w:rsidRPr="008F6317" w:rsidRDefault="004B675C" w:rsidP="00D461FE">
            <w:pPr>
              <w:spacing w:after="0" w:line="312" w:lineRule="auto"/>
              <w:rPr>
                <w:rFonts w:cs="Times New Roman"/>
                <w:color w:val="000000" w:themeColor="text1"/>
                <w:sz w:val="28"/>
                <w:szCs w:val="28"/>
                <w:lang w:val="pt-BR"/>
              </w:rPr>
            </w:pPr>
            <w:r w:rsidRPr="008F6317">
              <w:rPr>
                <w:rFonts w:cs="Times New Roman"/>
                <w:color w:val="000000" w:themeColor="text1"/>
                <w:sz w:val="28"/>
                <w:szCs w:val="28"/>
                <w:lang w:val="pt-BR"/>
              </w:rPr>
              <w:t>1. Cấu trúc của một PLC</w:t>
            </w:r>
          </w:p>
          <w:p w14:paraId="77BFABF7" w14:textId="77777777" w:rsidR="004B675C" w:rsidRPr="008F6317" w:rsidRDefault="004B675C" w:rsidP="00D461FE">
            <w:pPr>
              <w:spacing w:after="0" w:line="312" w:lineRule="auto"/>
              <w:rPr>
                <w:rFonts w:cs="Times New Roman"/>
                <w:color w:val="000000" w:themeColor="text1"/>
                <w:sz w:val="28"/>
                <w:szCs w:val="28"/>
                <w:lang w:val="pt-BR"/>
              </w:rPr>
            </w:pPr>
            <w:r w:rsidRPr="008F6317">
              <w:rPr>
                <w:rFonts w:cs="Times New Roman"/>
                <w:color w:val="000000" w:themeColor="text1"/>
                <w:sz w:val="28"/>
                <w:szCs w:val="28"/>
                <w:lang w:val="pt-BR"/>
              </w:rPr>
              <w:t>2. Thiết bị điều khiển lập trình PLC</w:t>
            </w:r>
          </w:p>
          <w:p w14:paraId="0F351107" w14:textId="77777777" w:rsidR="004B675C" w:rsidRPr="008F6317" w:rsidRDefault="004B675C" w:rsidP="00D461FE">
            <w:pPr>
              <w:spacing w:after="0" w:line="312" w:lineRule="auto"/>
              <w:rPr>
                <w:rFonts w:cs="Times New Roman"/>
                <w:color w:val="000000" w:themeColor="text1"/>
                <w:sz w:val="28"/>
                <w:szCs w:val="28"/>
                <w:lang w:val="pt-BR"/>
              </w:rPr>
            </w:pPr>
            <w:r w:rsidRPr="008F6317">
              <w:rPr>
                <w:rFonts w:cs="Times New Roman"/>
                <w:color w:val="000000" w:themeColor="text1"/>
                <w:sz w:val="28"/>
                <w:szCs w:val="28"/>
                <w:lang w:val="pt-BR"/>
              </w:rPr>
              <w:t>3. Địa chỉ các ngõ vào/ ra</w:t>
            </w:r>
          </w:p>
          <w:p w14:paraId="01DAFB69" w14:textId="77777777" w:rsidR="004B675C" w:rsidRPr="008F6317" w:rsidRDefault="004B675C" w:rsidP="00D461FE">
            <w:pPr>
              <w:spacing w:after="0" w:line="312" w:lineRule="auto"/>
              <w:rPr>
                <w:rFonts w:cs="Times New Roman"/>
                <w:color w:val="000000" w:themeColor="text1"/>
                <w:sz w:val="28"/>
                <w:szCs w:val="28"/>
                <w:lang w:val="pt-BR"/>
              </w:rPr>
            </w:pPr>
            <w:r w:rsidRPr="008F6317">
              <w:rPr>
                <w:rFonts w:cs="Times New Roman"/>
                <w:color w:val="000000" w:themeColor="text1"/>
                <w:sz w:val="28"/>
                <w:szCs w:val="28"/>
                <w:lang w:val="pt-BR"/>
              </w:rPr>
              <w:t>4. Cấu trúc bộ nhớ của PLC</w:t>
            </w:r>
          </w:p>
          <w:p w14:paraId="48EB91A8" w14:textId="77777777" w:rsidR="004B675C" w:rsidRPr="008F6317" w:rsidRDefault="004B675C" w:rsidP="00D461FE">
            <w:pPr>
              <w:spacing w:after="0" w:line="312" w:lineRule="auto"/>
              <w:rPr>
                <w:rFonts w:cs="Times New Roman"/>
                <w:color w:val="000000" w:themeColor="text1"/>
                <w:sz w:val="28"/>
                <w:szCs w:val="28"/>
              </w:rPr>
            </w:pPr>
            <w:r w:rsidRPr="008F6317">
              <w:rPr>
                <w:rFonts w:cs="Times New Roman"/>
                <w:color w:val="000000" w:themeColor="text1"/>
                <w:sz w:val="28"/>
                <w:szCs w:val="28"/>
              </w:rPr>
              <w:t xml:space="preserve">5. </w:t>
            </w:r>
            <w:proofErr w:type="spellStart"/>
            <w:r w:rsidRPr="008F6317">
              <w:rPr>
                <w:rFonts w:cs="Times New Roman"/>
                <w:color w:val="000000" w:themeColor="text1"/>
                <w:sz w:val="28"/>
                <w:szCs w:val="28"/>
              </w:rPr>
              <w:t>Xử</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lý</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chương</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trình</w:t>
            </w:r>
            <w:proofErr w:type="spellEnd"/>
          </w:p>
        </w:tc>
        <w:tc>
          <w:tcPr>
            <w:tcW w:w="456" w:type="pct"/>
            <w:tcBorders>
              <w:top w:val="single" w:sz="4" w:space="0" w:color="auto"/>
              <w:left w:val="single" w:sz="4" w:space="0" w:color="auto"/>
              <w:bottom w:val="single" w:sz="4" w:space="0" w:color="auto"/>
              <w:right w:val="single" w:sz="4" w:space="0" w:color="auto"/>
            </w:tcBorders>
            <w:hideMark/>
          </w:tcPr>
          <w:p w14:paraId="103FC1D0" w14:textId="77777777" w:rsidR="004B675C" w:rsidRPr="008F6317" w:rsidRDefault="004B675C" w:rsidP="00D461FE">
            <w:pPr>
              <w:spacing w:after="0" w:line="312" w:lineRule="auto"/>
              <w:jc w:val="center"/>
              <w:rPr>
                <w:rFonts w:cs="Times New Roman"/>
                <w:b/>
                <w:color w:val="000000" w:themeColor="text1"/>
                <w:sz w:val="28"/>
                <w:szCs w:val="28"/>
              </w:rPr>
            </w:pPr>
            <w:r w:rsidRPr="008F6317">
              <w:rPr>
                <w:rFonts w:cs="Times New Roman"/>
                <w:b/>
                <w:color w:val="000000" w:themeColor="text1"/>
                <w:sz w:val="28"/>
                <w:szCs w:val="28"/>
              </w:rPr>
              <w:t>3</w:t>
            </w:r>
          </w:p>
        </w:tc>
        <w:tc>
          <w:tcPr>
            <w:tcW w:w="608" w:type="pct"/>
            <w:tcBorders>
              <w:top w:val="single" w:sz="4" w:space="0" w:color="auto"/>
              <w:left w:val="single" w:sz="4" w:space="0" w:color="auto"/>
              <w:bottom w:val="single" w:sz="4" w:space="0" w:color="auto"/>
              <w:right w:val="single" w:sz="4" w:space="0" w:color="auto"/>
            </w:tcBorders>
            <w:hideMark/>
          </w:tcPr>
          <w:p w14:paraId="78FB02A1" w14:textId="77777777" w:rsidR="004B675C" w:rsidRPr="008F6317" w:rsidRDefault="004B675C" w:rsidP="00D461FE">
            <w:pPr>
              <w:spacing w:after="0" w:line="312" w:lineRule="auto"/>
              <w:jc w:val="center"/>
              <w:rPr>
                <w:rFonts w:cs="Times New Roman"/>
                <w:b/>
                <w:color w:val="000000" w:themeColor="text1"/>
                <w:sz w:val="28"/>
                <w:szCs w:val="28"/>
              </w:rPr>
            </w:pPr>
            <w:r w:rsidRPr="008F6317">
              <w:rPr>
                <w:rFonts w:cs="Times New Roman"/>
                <w:b/>
                <w:color w:val="000000" w:themeColor="text1"/>
                <w:sz w:val="28"/>
                <w:szCs w:val="28"/>
              </w:rPr>
              <w:t>3</w:t>
            </w:r>
          </w:p>
          <w:p w14:paraId="50A0D1EC" w14:textId="77777777" w:rsidR="004B675C" w:rsidRPr="008F6317" w:rsidRDefault="004B675C" w:rsidP="00D461FE">
            <w:pPr>
              <w:spacing w:after="0" w:line="312" w:lineRule="auto"/>
              <w:jc w:val="center"/>
              <w:rPr>
                <w:rFonts w:cs="Times New Roman"/>
                <w:color w:val="000000" w:themeColor="text1"/>
                <w:sz w:val="28"/>
                <w:szCs w:val="28"/>
              </w:rPr>
            </w:pPr>
          </w:p>
          <w:p w14:paraId="44A23941"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0,5</w:t>
            </w:r>
          </w:p>
          <w:p w14:paraId="1E7B4962"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0,5</w:t>
            </w:r>
          </w:p>
          <w:p w14:paraId="7ABAF51D"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0,5</w:t>
            </w:r>
          </w:p>
          <w:p w14:paraId="715A426F"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1</w:t>
            </w:r>
          </w:p>
          <w:p w14:paraId="2EB3818E"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0,5</w:t>
            </w:r>
          </w:p>
        </w:tc>
        <w:tc>
          <w:tcPr>
            <w:tcW w:w="822" w:type="pct"/>
            <w:tcBorders>
              <w:top w:val="single" w:sz="4" w:space="0" w:color="auto"/>
              <w:left w:val="single" w:sz="4" w:space="0" w:color="auto"/>
              <w:bottom w:val="single" w:sz="4" w:space="0" w:color="auto"/>
              <w:right w:val="single" w:sz="4" w:space="0" w:color="auto"/>
            </w:tcBorders>
            <w:hideMark/>
          </w:tcPr>
          <w:p w14:paraId="377DE759" w14:textId="77777777" w:rsidR="004B675C" w:rsidRPr="008F6317" w:rsidRDefault="004B675C" w:rsidP="00D461FE">
            <w:pPr>
              <w:spacing w:after="0" w:line="312" w:lineRule="auto"/>
              <w:jc w:val="center"/>
              <w:rPr>
                <w:rFonts w:cs="Times New Roman"/>
                <w:b/>
                <w:color w:val="000000" w:themeColor="text1"/>
                <w:sz w:val="28"/>
                <w:szCs w:val="28"/>
              </w:rPr>
            </w:pPr>
            <w:r w:rsidRPr="008F6317">
              <w:rPr>
                <w:rFonts w:cs="Times New Roman"/>
                <w:b/>
                <w:color w:val="000000" w:themeColor="text1"/>
                <w:sz w:val="28"/>
                <w:szCs w:val="28"/>
              </w:rPr>
              <w:t>0</w:t>
            </w:r>
          </w:p>
        </w:tc>
        <w:tc>
          <w:tcPr>
            <w:tcW w:w="529" w:type="pct"/>
            <w:tcBorders>
              <w:top w:val="single" w:sz="4" w:space="0" w:color="auto"/>
              <w:left w:val="single" w:sz="4" w:space="0" w:color="auto"/>
              <w:bottom w:val="single" w:sz="4" w:space="0" w:color="auto"/>
              <w:right w:val="single" w:sz="4" w:space="0" w:color="auto"/>
            </w:tcBorders>
            <w:hideMark/>
          </w:tcPr>
          <w:p w14:paraId="74211519" w14:textId="77777777" w:rsidR="004B675C" w:rsidRPr="008F6317" w:rsidRDefault="004B675C" w:rsidP="00D461FE">
            <w:pPr>
              <w:spacing w:after="0" w:line="312" w:lineRule="auto"/>
              <w:jc w:val="center"/>
              <w:rPr>
                <w:rFonts w:cs="Times New Roman"/>
                <w:b/>
                <w:color w:val="000000" w:themeColor="text1"/>
                <w:sz w:val="28"/>
                <w:szCs w:val="28"/>
              </w:rPr>
            </w:pPr>
            <w:r w:rsidRPr="008F6317">
              <w:rPr>
                <w:rFonts w:cs="Times New Roman"/>
                <w:b/>
                <w:color w:val="000000" w:themeColor="text1"/>
                <w:sz w:val="28"/>
                <w:szCs w:val="28"/>
              </w:rPr>
              <w:t>0</w:t>
            </w:r>
          </w:p>
        </w:tc>
      </w:tr>
      <w:tr w:rsidR="004B675C" w:rsidRPr="008F6317" w14:paraId="0D5804B1" w14:textId="77777777" w:rsidTr="004F54C3">
        <w:trPr>
          <w:trHeight w:val="420"/>
        </w:trPr>
        <w:tc>
          <w:tcPr>
            <w:tcW w:w="431" w:type="pct"/>
            <w:tcBorders>
              <w:top w:val="single" w:sz="4" w:space="0" w:color="auto"/>
              <w:left w:val="single" w:sz="4" w:space="0" w:color="auto"/>
              <w:bottom w:val="single" w:sz="4" w:space="0" w:color="auto"/>
              <w:right w:val="single" w:sz="4" w:space="0" w:color="auto"/>
            </w:tcBorders>
            <w:hideMark/>
          </w:tcPr>
          <w:p w14:paraId="326EDD5A"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3</w:t>
            </w:r>
          </w:p>
        </w:tc>
        <w:tc>
          <w:tcPr>
            <w:tcW w:w="2154" w:type="pct"/>
            <w:tcBorders>
              <w:top w:val="single" w:sz="4" w:space="0" w:color="auto"/>
              <w:left w:val="single" w:sz="4" w:space="0" w:color="auto"/>
              <w:bottom w:val="single" w:sz="4" w:space="0" w:color="auto"/>
              <w:right w:val="single" w:sz="4" w:space="0" w:color="auto"/>
            </w:tcBorders>
            <w:hideMark/>
          </w:tcPr>
          <w:p w14:paraId="622EA2E8" w14:textId="77777777" w:rsidR="004B675C" w:rsidRPr="008F6317" w:rsidRDefault="004B675C" w:rsidP="00D461FE">
            <w:pPr>
              <w:spacing w:after="0" w:line="312" w:lineRule="auto"/>
              <w:rPr>
                <w:rFonts w:cs="Times New Roman"/>
                <w:b/>
                <w:color w:val="000000" w:themeColor="text1"/>
                <w:spacing w:val="6"/>
                <w:sz w:val="28"/>
                <w:szCs w:val="28"/>
                <w:lang w:val="pt-BR"/>
              </w:rPr>
            </w:pPr>
            <w:r w:rsidRPr="008F6317">
              <w:rPr>
                <w:rFonts w:cs="Times New Roman"/>
                <w:b/>
                <w:color w:val="000000" w:themeColor="text1"/>
                <w:spacing w:val="6"/>
                <w:sz w:val="28"/>
                <w:szCs w:val="28"/>
                <w:lang w:val="pt-BR"/>
              </w:rPr>
              <w:t>Bài 3</w:t>
            </w:r>
            <w:r w:rsidRPr="008F6317">
              <w:rPr>
                <w:rFonts w:cs="Times New Roman"/>
                <w:bCs/>
                <w:color w:val="000000" w:themeColor="text1"/>
                <w:spacing w:val="6"/>
                <w:sz w:val="28"/>
                <w:szCs w:val="28"/>
                <w:lang w:val="pt-BR"/>
              </w:rPr>
              <w:t>:</w:t>
            </w:r>
            <w:r w:rsidRPr="008F6317">
              <w:rPr>
                <w:rFonts w:cs="Times New Roman"/>
                <w:b/>
                <w:color w:val="000000" w:themeColor="text1"/>
                <w:spacing w:val="6"/>
                <w:sz w:val="28"/>
                <w:szCs w:val="28"/>
                <w:lang w:val="pt-BR"/>
              </w:rPr>
              <w:t xml:space="preserve"> Kết nối giữa PLC và thiết bị ngoại vi</w:t>
            </w:r>
          </w:p>
          <w:p w14:paraId="322C769F" w14:textId="77777777" w:rsidR="004B675C" w:rsidRPr="008F6317" w:rsidRDefault="004B675C" w:rsidP="00D461FE">
            <w:pPr>
              <w:spacing w:after="0" w:line="312" w:lineRule="auto"/>
              <w:rPr>
                <w:rFonts w:cs="Times New Roman"/>
                <w:color w:val="000000" w:themeColor="text1"/>
                <w:sz w:val="28"/>
                <w:szCs w:val="28"/>
                <w:lang w:val="pt-BR"/>
              </w:rPr>
            </w:pPr>
            <w:r w:rsidRPr="008F6317">
              <w:rPr>
                <w:rFonts w:cs="Times New Roman"/>
                <w:color w:val="000000" w:themeColor="text1"/>
                <w:sz w:val="28"/>
                <w:szCs w:val="28"/>
                <w:lang w:val="pt-BR"/>
              </w:rPr>
              <w:t>1. Sơ đồ kết nối giữa PLC và thiết bị ngoại vi.</w:t>
            </w:r>
          </w:p>
          <w:p w14:paraId="6ECF9184" w14:textId="77777777" w:rsidR="004B675C" w:rsidRPr="008F6317" w:rsidRDefault="004B675C" w:rsidP="00D461FE">
            <w:pPr>
              <w:spacing w:after="0" w:line="312" w:lineRule="auto"/>
              <w:rPr>
                <w:rFonts w:cs="Times New Roman"/>
                <w:color w:val="000000" w:themeColor="text1"/>
                <w:sz w:val="28"/>
                <w:szCs w:val="28"/>
                <w:lang w:val="pt-BR"/>
              </w:rPr>
            </w:pPr>
            <w:r w:rsidRPr="008F6317">
              <w:rPr>
                <w:rFonts w:cs="Times New Roman"/>
                <w:color w:val="000000" w:themeColor="text1"/>
                <w:sz w:val="28"/>
                <w:szCs w:val="28"/>
                <w:lang w:val="pt-BR"/>
              </w:rPr>
              <w:t>2. Cài đặt và sử dụng phần mềm lập trình cho PLC.</w:t>
            </w:r>
          </w:p>
          <w:p w14:paraId="2C0E7A67" w14:textId="77777777" w:rsidR="004B675C" w:rsidRPr="008F6317" w:rsidRDefault="004B675C" w:rsidP="00D461FE">
            <w:pPr>
              <w:spacing w:after="0" w:line="312" w:lineRule="auto"/>
              <w:rPr>
                <w:rFonts w:cs="Times New Roman"/>
                <w:color w:val="000000" w:themeColor="text1"/>
                <w:sz w:val="28"/>
                <w:szCs w:val="28"/>
                <w:lang w:val="pt-BR"/>
              </w:rPr>
            </w:pPr>
            <w:r w:rsidRPr="008F6317">
              <w:rPr>
                <w:rFonts w:cs="Times New Roman"/>
                <w:color w:val="000000" w:themeColor="text1"/>
                <w:sz w:val="28"/>
                <w:szCs w:val="28"/>
                <w:lang w:val="pt-BR"/>
              </w:rPr>
              <w:t>2.1. Kết nối ngõ vào, ngõ ra PLC với công tắc, nút nhấn và đèn.</w:t>
            </w:r>
          </w:p>
          <w:p w14:paraId="427A883A" w14:textId="77777777" w:rsidR="004B675C" w:rsidRPr="008F6317" w:rsidRDefault="004B675C" w:rsidP="00D461FE">
            <w:pPr>
              <w:spacing w:after="0" w:line="312" w:lineRule="auto"/>
              <w:rPr>
                <w:rFonts w:cs="Times New Roman"/>
                <w:color w:val="000000" w:themeColor="text1"/>
                <w:sz w:val="28"/>
                <w:szCs w:val="28"/>
                <w:lang w:val="pt-BR"/>
              </w:rPr>
            </w:pPr>
            <w:r w:rsidRPr="008F6317">
              <w:rPr>
                <w:rFonts w:cs="Times New Roman"/>
                <w:color w:val="000000" w:themeColor="text1"/>
                <w:sz w:val="28"/>
                <w:szCs w:val="28"/>
                <w:lang w:val="pt-BR"/>
              </w:rPr>
              <w:t>2.2. Cài đặt phần mềm lập trình cho PLC.</w:t>
            </w:r>
          </w:p>
          <w:p w14:paraId="71C8E57F" w14:textId="77777777" w:rsidR="004B675C" w:rsidRPr="008F6317" w:rsidRDefault="004B675C" w:rsidP="00D461FE">
            <w:pPr>
              <w:spacing w:after="0" w:line="312" w:lineRule="auto"/>
              <w:rPr>
                <w:rFonts w:cs="Times New Roman"/>
                <w:color w:val="000000" w:themeColor="text1"/>
                <w:sz w:val="28"/>
                <w:szCs w:val="28"/>
                <w:lang w:val="pt-BR"/>
              </w:rPr>
            </w:pPr>
            <w:r w:rsidRPr="008F6317">
              <w:rPr>
                <w:rFonts w:cs="Times New Roman"/>
                <w:color w:val="000000" w:themeColor="text1"/>
                <w:sz w:val="28"/>
                <w:szCs w:val="28"/>
                <w:lang w:val="pt-BR"/>
              </w:rPr>
              <w:t>2.3. Kết nối PLC với phần mềm lập trình.</w:t>
            </w:r>
          </w:p>
        </w:tc>
        <w:tc>
          <w:tcPr>
            <w:tcW w:w="456" w:type="pct"/>
            <w:tcBorders>
              <w:top w:val="single" w:sz="4" w:space="0" w:color="auto"/>
              <w:left w:val="single" w:sz="4" w:space="0" w:color="auto"/>
              <w:bottom w:val="single" w:sz="4" w:space="0" w:color="auto"/>
              <w:right w:val="single" w:sz="4" w:space="0" w:color="auto"/>
            </w:tcBorders>
          </w:tcPr>
          <w:p w14:paraId="43191D77" w14:textId="77777777" w:rsidR="004B675C" w:rsidRPr="008F6317" w:rsidRDefault="004B675C" w:rsidP="00D461FE">
            <w:pPr>
              <w:spacing w:after="0" w:line="312" w:lineRule="auto"/>
              <w:jc w:val="center"/>
              <w:rPr>
                <w:rFonts w:cs="Times New Roman"/>
                <w:b/>
                <w:color w:val="000000" w:themeColor="text1"/>
                <w:sz w:val="28"/>
                <w:szCs w:val="28"/>
              </w:rPr>
            </w:pPr>
            <w:r w:rsidRPr="008F6317">
              <w:rPr>
                <w:rFonts w:cs="Times New Roman"/>
                <w:b/>
                <w:color w:val="000000" w:themeColor="text1"/>
                <w:sz w:val="28"/>
                <w:szCs w:val="28"/>
              </w:rPr>
              <w:t>6</w:t>
            </w:r>
          </w:p>
          <w:p w14:paraId="358C4076" w14:textId="77777777" w:rsidR="004B675C" w:rsidRPr="008F6317" w:rsidRDefault="004B675C" w:rsidP="00D461FE">
            <w:pPr>
              <w:spacing w:after="0" w:line="312" w:lineRule="auto"/>
              <w:jc w:val="center"/>
              <w:rPr>
                <w:rFonts w:cs="Times New Roman"/>
                <w:color w:val="000000" w:themeColor="text1"/>
                <w:sz w:val="28"/>
                <w:szCs w:val="28"/>
              </w:rPr>
            </w:pPr>
          </w:p>
        </w:tc>
        <w:tc>
          <w:tcPr>
            <w:tcW w:w="608" w:type="pct"/>
            <w:tcBorders>
              <w:top w:val="single" w:sz="4" w:space="0" w:color="auto"/>
              <w:left w:val="single" w:sz="4" w:space="0" w:color="auto"/>
              <w:bottom w:val="single" w:sz="4" w:space="0" w:color="auto"/>
              <w:right w:val="single" w:sz="4" w:space="0" w:color="auto"/>
            </w:tcBorders>
          </w:tcPr>
          <w:p w14:paraId="6091CDBA" w14:textId="77777777" w:rsidR="004B675C" w:rsidRPr="008F6317" w:rsidRDefault="004B675C" w:rsidP="00D461FE">
            <w:pPr>
              <w:spacing w:after="0" w:line="312" w:lineRule="auto"/>
              <w:jc w:val="center"/>
              <w:rPr>
                <w:rFonts w:cs="Times New Roman"/>
                <w:b/>
                <w:color w:val="000000" w:themeColor="text1"/>
                <w:sz w:val="28"/>
                <w:szCs w:val="28"/>
              </w:rPr>
            </w:pPr>
            <w:r w:rsidRPr="008F6317">
              <w:rPr>
                <w:rFonts w:cs="Times New Roman"/>
                <w:b/>
                <w:color w:val="000000" w:themeColor="text1"/>
                <w:sz w:val="28"/>
                <w:szCs w:val="28"/>
              </w:rPr>
              <w:t>2</w:t>
            </w:r>
          </w:p>
          <w:p w14:paraId="548E30C3" w14:textId="77777777" w:rsidR="004B675C" w:rsidRPr="008F6317" w:rsidRDefault="004B675C" w:rsidP="00D461FE">
            <w:pPr>
              <w:spacing w:after="0" w:line="312" w:lineRule="auto"/>
              <w:jc w:val="center"/>
              <w:rPr>
                <w:rFonts w:cs="Times New Roman"/>
                <w:color w:val="000000" w:themeColor="text1"/>
                <w:sz w:val="28"/>
                <w:szCs w:val="28"/>
              </w:rPr>
            </w:pPr>
          </w:p>
          <w:p w14:paraId="6DF17AA9"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2</w:t>
            </w:r>
          </w:p>
          <w:p w14:paraId="63FB8CB8" w14:textId="77777777" w:rsidR="004B675C" w:rsidRPr="008F6317" w:rsidRDefault="004B675C" w:rsidP="00D461FE">
            <w:pPr>
              <w:spacing w:after="0" w:line="312" w:lineRule="auto"/>
              <w:jc w:val="center"/>
              <w:rPr>
                <w:rFonts w:cs="Times New Roman"/>
                <w:color w:val="000000" w:themeColor="text1"/>
                <w:sz w:val="28"/>
                <w:szCs w:val="28"/>
              </w:rPr>
            </w:pPr>
          </w:p>
          <w:p w14:paraId="44525B44" w14:textId="77777777" w:rsidR="004B675C" w:rsidRPr="008F6317" w:rsidRDefault="004B675C" w:rsidP="00D461FE">
            <w:pPr>
              <w:spacing w:after="0" w:line="312" w:lineRule="auto"/>
              <w:jc w:val="center"/>
              <w:rPr>
                <w:rFonts w:cs="Times New Roman"/>
                <w:color w:val="000000" w:themeColor="text1"/>
                <w:sz w:val="28"/>
                <w:szCs w:val="28"/>
              </w:rPr>
            </w:pPr>
          </w:p>
        </w:tc>
        <w:tc>
          <w:tcPr>
            <w:tcW w:w="822" w:type="pct"/>
            <w:tcBorders>
              <w:top w:val="single" w:sz="4" w:space="0" w:color="auto"/>
              <w:left w:val="single" w:sz="4" w:space="0" w:color="auto"/>
              <w:bottom w:val="single" w:sz="4" w:space="0" w:color="auto"/>
              <w:right w:val="single" w:sz="4" w:space="0" w:color="auto"/>
            </w:tcBorders>
          </w:tcPr>
          <w:p w14:paraId="2684132D" w14:textId="77777777" w:rsidR="004B675C" w:rsidRPr="008F6317" w:rsidRDefault="004B675C" w:rsidP="00D461FE">
            <w:pPr>
              <w:spacing w:after="0" w:line="312" w:lineRule="auto"/>
              <w:jc w:val="center"/>
              <w:rPr>
                <w:rFonts w:cs="Times New Roman"/>
                <w:b/>
                <w:color w:val="000000" w:themeColor="text1"/>
                <w:sz w:val="28"/>
                <w:szCs w:val="28"/>
              </w:rPr>
            </w:pPr>
            <w:r w:rsidRPr="008F6317">
              <w:rPr>
                <w:rFonts w:cs="Times New Roman"/>
                <w:b/>
                <w:color w:val="000000" w:themeColor="text1"/>
                <w:sz w:val="28"/>
                <w:szCs w:val="28"/>
              </w:rPr>
              <w:t>4</w:t>
            </w:r>
          </w:p>
          <w:p w14:paraId="33E06629" w14:textId="77777777" w:rsidR="004B675C" w:rsidRPr="008F6317" w:rsidRDefault="004B675C" w:rsidP="00D461FE">
            <w:pPr>
              <w:spacing w:after="0" w:line="312" w:lineRule="auto"/>
              <w:jc w:val="center"/>
              <w:rPr>
                <w:rFonts w:cs="Times New Roman"/>
                <w:color w:val="000000" w:themeColor="text1"/>
                <w:sz w:val="28"/>
                <w:szCs w:val="28"/>
              </w:rPr>
            </w:pPr>
          </w:p>
          <w:p w14:paraId="42BC114E" w14:textId="77777777" w:rsidR="004B675C" w:rsidRPr="008F6317" w:rsidRDefault="004B675C" w:rsidP="00D461FE">
            <w:pPr>
              <w:spacing w:after="0" w:line="312" w:lineRule="auto"/>
              <w:jc w:val="center"/>
              <w:rPr>
                <w:rFonts w:cs="Times New Roman"/>
                <w:color w:val="000000" w:themeColor="text1"/>
                <w:sz w:val="28"/>
                <w:szCs w:val="28"/>
              </w:rPr>
            </w:pPr>
          </w:p>
          <w:p w14:paraId="43F0B214" w14:textId="77777777" w:rsidR="004B675C" w:rsidRPr="008F6317" w:rsidRDefault="004B675C" w:rsidP="00D461FE">
            <w:pPr>
              <w:spacing w:after="0" w:line="312" w:lineRule="auto"/>
              <w:jc w:val="center"/>
              <w:rPr>
                <w:rFonts w:cs="Times New Roman"/>
                <w:color w:val="000000" w:themeColor="text1"/>
                <w:sz w:val="28"/>
                <w:szCs w:val="28"/>
              </w:rPr>
            </w:pPr>
          </w:p>
          <w:p w14:paraId="03EC93D1" w14:textId="77777777" w:rsidR="004B675C" w:rsidRPr="008F6317" w:rsidRDefault="004B675C" w:rsidP="00D461FE">
            <w:pPr>
              <w:spacing w:after="0" w:line="312" w:lineRule="auto"/>
              <w:jc w:val="center"/>
              <w:rPr>
                <w:rFonts w:cs="Times New Roman"/>
                <w:color w:val="000000" w:themeColor="text1"/>
                <w:sz w:val="28"/>
                <w:szCs w:val="28"/>
              </w:rPr>
            </w:pPr>
          </w:p>
          <w:p w14:paraId="25EF77A5" w14:textId="77777777" w:rsidR="004B675C" w:rsidRPr="008F6317" w:rsidRDefault="004B675C" w:rsidP="00D461FE">
            <w:pPr>
              <w:spacing w:after="0" w:line="312" w:lineRule="auto"/>
              <w:jc w:val="center"/>
              <w:rPr>
                <w:rFonts w:cs="Times New Roman"/>
                <w:color w:val="000000" w:themeColor="text1"/>
                <w:sz w:val="28"/>
                <w:szCs w:val="28"/>
              </w:rPr>
            </w:pPr>
          </w:p>
          <w:p w14:paraId="6ECDA9B0"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1</w:t>
            </w:r>
          </w:p>
          <w:p w14:paraId="62F3C058" w14:textId="77777777" w:rsidR="004B675C" w:rsidRPr="008F6317" w:rsidRDefault="004B675C" w:rsidP="00D461FE">
            <w:pPr>
              <w:spacing w:after="0" w:line="312" w:lineRule="auto"/>
              <w:jc w:val="center"/>
              <w:rPr>
                <w:rFonts w:cs="Times New Roman"/>
                <w:color w:val="000000" w:themeColor="text1"/>
                <w:sz w:val="28"/>
                <w:szCs w:val="28"/>
              </w:rPr>
            </w:pPr>
          </w:p>
          <w:p w14:paraId="3C26D01A"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2</w:t>
            </w:r>
          </w:p>
          <w:p w14:paraId="380A5102" w14:textId="77777777" w:rsidR="004B675C" w:rsidRPr="008F6317" w:rsidRDefault="004B675C" w:rsidP="00D461FE">
            <w:pPr>
              <w:spacing w:after="0" w:line="312" w:lineRule="auto"/>
              <w:jc w:val="center"/>
              <w:rPr>
                <w:rFonts w:cs="Times New Roman"/>
                <w:color w:val="000000" w:themeColor="text1"/>
                <w:sz w:val="28"/>
                <w:szCs w:val="28"/>
              </w:rPr>
            </w:pPr>
          </w:p>
          <w:p w14:paraId="7ED29237"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1</w:t>
            </w:r>
          </w:p>
        </w:tc>
        <w:tc>
          <w:tcPr>
            <w:tcW w:w="529" w:type="pct"/>
            <w:tcBorders>
              <w:top w:val="single" w:sz="4" w:space="0" w:color="auto"/>
              <w:left w:val="single" w:sz="4" w:space="0" w:color="auto"/>
              <w:bottom w:val="single" w:sz="4" w:space="0" w:color="auto"/>
              <w:right w:val="single" w:sz="4" w:space="0" w:color="auto"/>
            </w:tcBorders>
            <w:hideMark/>
          </w:tcPr>
          <w:p w14:paraId="6F4035AC" w14:textId="77777777" w:rsidR="004B675C" w:rsidRPr="008F6317" w:rsidRDefault="004B675C" w:rsidP="00D461FE">
            <w:pPr>
              <w:spacing w:after="0" w:line="312" w:lineRule="auto"/>
              <w:jc w:val="center"/>
              <w:rPr>
                <w:rFonts w:cs="Times New Roman"/>
                <w:b/>
                <w:color w:val="000000" w:themeColor="text1"/>
                <w:sz w:val="28"/>
                <w:szCs w:val="28"/>
              </w:rPr>
            </w:pPr>
            <w:r w:rsidRPr="008F6317">
              <w:rPr>
                <w:rFonts w:cs="Times New Roman"/>
                <w:b/>
                <w:color w:val="000000" w:themeColor="text1"/>
                <w:sz w:val="28"/>
                <w:szCs w:val="28"/>
              </w:rPr>
              <w:t>0</w:t>
            </w:r>
          </w:p>
        </w:tc>
      </w:tr>
      <w:tr w:rsidR="004B675C" w:rsidRPr="008F6317" w14:paraId="7294B31E" w14:textId="77777777" w:rsidTr="004F54C3">
        <w:trPr>
          <w:trHeight w:val="420"/>
        </w:trPr>
        <w:tc>
          <w:tcPr>
            <w:tcW w:w="431" w:type="pct"/>
            <w:tcBorders>
              <w:top w:val="single" w:sz="4" w:space="0" w:color="auto"/>
              <w:left w:val="single" w:sz="4" w:space="0" w:color="auto"/>
              <w:bottom w:val="single" w:sz="4" w:space="0" w:color="auto"/>
              <w:right w:val="single" w:sz="4" w:space="0" w:color="auto"/>
            </w:tcBorders>
            <w:hideMark/>
          </w:tcPr>
          <w:p w14:paraId="04B8C1DC"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4</w:t>
            </w:r>
          </w:p>
        </w:tc>
        <w:tc>
          <w:tcPr>
            <w:tcW w:w="2154" w:type="pct"/>
            <w:tcBorders>
              <w:top w:val="single" w:sz="4" w:space="0" w:color="auto"/>
              <w:left w:val="single" w:sz="4" w:space="0" w:color="auto"/>
              <w:bottom w:val="single" w:sz="4" w:space="0" w:color="auto"/>
              <w:right w:val="single" w:sz="4" w:space="0" w:color="auto"/>
            </w:tcBorders>
            <w:hideMark/>
          </w:tcPr>
          <w:p w14:paraId="3EF1DA4E" w14:textId="77777777" w:rsidR="004B675C" w:rsidRPr="008F6317" w:rsidRDefault="004B675C" w:rsidP="00D461FE">
            <w:pPr>
              <w:spacing w:after="0" w:line="312" w:lineRule="auto"/>
              <w:rPr>
                <w:rFonts w:cs="Times New Roman"/>
                <w:b/>
                <w:color w:val="000000" w:themeColor="text1"/>
                <w:spacing w:val="6"/>
                <w:sz w:val="28"/>
                <w:szCs w:val="28"/>
                <w:lang w:val="pt-BR"/>
              </w:rPr>
            </w:pPr>
            <w:r w:rsidRPr="008F6317">
              <w:rPr>
                <w:rFonts w:cs="Times New Roman"/>
                <w:b/>
                <w:color w:val="000000" w:themeColor="text1"/>
                <w:spacing w:val="6"/>
                <w:sz w:val="28"/>
                <w:szCs w:val="28"/>
                <w:lang w:val="pt-BR"/>
              </w:rPr>
              <w:t>Bài 4</w:t>
            </w:r>
            <w:r w:rsidRPr="008F6317">
              <w:rPr>
                <w:rFonts w:cs="Times New Roman"/>
                <w:bCs/>
                <w:color w:val="000000" w:themeColor="text1"/>
                <w:spacing w:val="6"/>
                <w:sz w:val="28"/>
                <w:szCs w:val="28"/>
                <w:lang w:val="pt-BR"/>
              </w:rPr>
              <w:t>:</w:t>
            </w:r>
            <w:r w:rsidRPr="008F6317">
              <w:rPr>
                <w:rFonts w:cs="Times New Roman"/>
                <w:b/>
                <w:color w:val="000000" w:themeColor="text1"/>
                <w:spacing w:val="6"/>
                <w:sz w:val="28"/>
                <w:szCs w:val="28"/>
                <w:lang w:val="pt-BR"/>
              </w:rPr>
              <w:t xml:space="preserve"> Các phép toán nhị phân của PLC</w:t>
            </w:r>
          </w:p>
          <w:p w14:paraId="5F50C3D1" w14:textId="77777777" w:rsidR="004B675C" w:rsidRPr="008F6317" w:rsidRDefault="004B675C" w:rsidP="00D461FE">
            <w:pPr>
              <w:spacing w:after="0" w:line="312" w:lineRule="auto"/>
              <w:rPr>
                <w:rFonts w:cs="Times New Roman"/>
                <w:color w:val="000000" w:themeColor="text1"/>
                <w:sz w:val="28"/>
                <w:szCs w:val="28"/>
                <w:lang w:val="pt-BR"/>
              </w:rPr>
            </w:pPr>
            <w:r w:rsidRPr="008F6317">
              <w:rPr>
                <w:rFonts w:cs="Times New Roman"/>
                <w:color w:val="000000" w:themeColor="text1"/>
                <w:sz w:val="28"/>
                <w:szCs w:val="28"/>
                <w:lang w:val="pt-BR"/>
              </w:rPr>
              <w:t>1. Các liên kết logic</w:t>
            </w:r>
          </w:p>
          <w:p w14:paraId="38750ED4" w14:textId="77777777" w:rsidR="004B675C" w:rsidRPr="008F6317" w:rsidRDefault="004B675C" w:rsidP="00D461FE">
            <w:pPr>
              <w:spacing w:after="0" w:line="312" w:lineRule="auto"/>
              <w:rPr>
                <w:rFonts w:cs="Times New Roman"/>
                <w:color w:val="000000" w:themeColor="text1"/>
                <w:sz w:val="28"/>
                <w:szCs w:val="28"/>
                <w:lang w:val="pt-BR"/>
              </w:rPr>
            </w:pPr>
            <w:r w:rsidRPr="008F6317">
              <w:rPr>
                <w:rFonts w:cs="Times New Roman"/>
                <w:color w:val="000000" w:themeColor="text1"/>
                <w:sz w:val="28"/>
                <w:szCs w:val="28"/>
                <w:lang w:val="pt-BR"/>
              </w:rPr>
              <w:t xml:space="preserve">2. Các lệnh ghi / xóa giá trị cho tiếp điểm </w:t>
            </w:r>
          </w:p>
          <w:p w14:paraId="7DC6B60D" w14:textId="77777777" w:rsidR="004B675C" w:rsidRPr="008F6317" w:rsidRDefault="004B675C" w:rsidP="00D461FE">
            <w:pPr>
              <w:spacing w:after="0" w:line="312" w:lineRule="auto"/>
              <w:rPr>
                <w:rFonts w:cs="Times New Roman"/>
                <w:color w:val="000000" w:themeColor="text1"/>
                <w:sz w:val="28"/>
                <w:szCs w:val="28"/>
              </w:rPr>
            </w:pPr>
            <w:r w:rsidRPr="008F6317">
              <w:rPr>
                <w:rFonts w:cs="Times New Roman"/>
                <w:color w:val="000000" w:themeColor="text1"/>
                <w:sz w:val="28"/>
                <w:szCs w:val="28"/>
              </w:rPr>
              <w:t>3. Timer</w:t>
            </w:r>
          </w:p>
          <w:p w14:paraId="4B430529" w14:textId="77777777" w:rsidR="004B675C" w:rsidRPr="008F6317" w:rsidRDefault="004B675C" w:rsidP="00D461FE">
            <w:pPr>
              <w:spacing w:after="0" w:line="312" w:lineRule="auto"/>
              <w:rPr>
                <w:rFonts w:cs="Times New Roman"/>
                <w:color w:val="000000" w:themeColor="text1"/>
                <w:sz w:val="28"/>
                <w:szCs w:val="28"/>
              </w:rPr>
            </w:pPr>
            <w:r w:rsidRPr="008F6317">
              <w:rPr>
                <w:rFonts w:cs="Times New Roman"/>
                <w:color w:val="000000" w:themeColor="text1"/>
                <w:sz w:val="28"/>
                <w:szCs w:val="28"/>
              </w:rPr>
              <w:t>4. Counter</w:t>
            </w:r>
          </w:p>
          <w:p w14:paraId="6529DA39" w14:textId="77777777" w:rsidR="004B675C" w:rsidRPr="008F6317" w:rsidRDefault="004B675C" w:rsidP="00D461FE">
            <w:pPr>
              <w:spacing w:after="0" w:line="312" w:lineRule="auto"/>
              <w:rPr>
                <w:rFonts w:cs="Times New Roman"/>
                <w:color w:val="000000" w:themeColor="text1"/>
                <w:sz w:val="28"/>
                <w:szCs w:val="28"/>
              </w:rPr>
            </w:pPr>
            <w:r w:rsidRPr="008F6317">
              <w:rPr>
                <w:rFonts w:cs="Times New Roman"/>
                <w:color w:val="000000" w:themeColor="text1"/>
                <w:sz w:val="28"/>
                <w:szCs w:val="28"/>
              </w:rPr>
              <w:t xml:space="preserve">5. Các </w:t>
            </w:r>
            <w:proofErr w:type="spellStart"/>
            <w:r w:rsidRPr="008F6317">
              <w:rPr>
                <w:rFonts w:cs="Times New Roman"/>
                <w:color w:val="000000" w:themeColor="text1"/>
                <w:sz w:val="28"/>
                <w:szCs w:val="28"/>
              </w:rPr>
              <w:t>bài</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tập</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ứng</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dụng</w:t>
            </w:r>
            <w:proofErr w:type="spellEnd"/>
          </w:p>
          <w:p w14:paraId="11A59EDE" w14:textId="77777777" w:rsidR="004B675C" w:rsidRPr="008F6317" w:rsidRDefault="004B675C" w:rsidP="00D461FE">
            <w:pPr>
              <w:spacing w:after="0" w:line="312" w:lineRule="auto"/>
              <w:rPr>
                <w:rFonts w:cs="Times New Roman"/>
                <w:color w:val="000000" w:themeColor="text1"/>
                <w:sz w:val="28"/>
                <w:szCs w:val="28"/>
              </w:rPr>
            </w:pPr>
            <w:r w:rsidRPr="008F6317">
              <w:rPr>
                <w:rFonts w:cs="Times New Roman"/>
                <w:color w:val="000000" w:themeColor="text1"/>
                <w:sz w:val="28"/>
                <w:szCs w:val="28"/>
              </w:rPr>
              <w:t xml:space="preserve">5.1 </w:t>
            </w:r>
            <w:proofErr w:type="spellStart"/>
            <w:r w:rsidRPr="008F6317">
              <w:rPr>
                <w:rFonts w:cs="Times New Roman"/>
                <w:color w:val="000000" w:themeColor="text1"/>
                <w:sz w:val="28"/>
                <w:szCs w:val="28"/>
              </w:rPr>
              <w:t>Viết</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chương</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trình</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điều</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khiển</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đảo</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chiều</w:t>
            </w:r>
            <w:proofErr w:type="spellEnd"/>
            <w:r w:rsidRPr="008F6317">
              <w:rPr>
                <w:rFonts w:cs="Times New Roman"/>
                <w:color w:val="000000" w:themeColor="text1"/>
                <w:sz w:val="28"/>
                <w:szCs w:val="28"/>
              </w:rPr>
              <w:t xml:space="preserve"> quay </w:t>
            </w:r>
            <w:proofErr w:type="spellStart"/>
            <w:r w:rsidRPr="008F6317">
              <w:rPr>
                <w:rFonts w:cs="Times New Roman"/>
                <w:color w:val="000000" w:themeColor="text1"/>
                <w:sz w:val="28"/>
                <w:szCs w:val="28"/>
              </w:rPr>
              <w:t>động</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cơ</w:t>
            </w:r>
            <w:proofErr w:type="spellEnd"/>
          </w:p>
          <w:p w14:paraId="19CC5C2E" w14:textId="77777777" w:rsidR="004B675C" w:rsidRPr="008F6317" w:rsidRDefault="004B675C" w:rsidP="00D461FE">
            <w:pPr>
              <w:spacing w:after="0" w:line="312" w:lineRule="auto"/>
              <w:rPr>
                <w:rFonts w:cs="Times New Roman"/>
                <w:color w:val="000000" w:themeColor="text1"/>
                <w:sz w:val="28"/>
                <w:szCs w:val="28"/>
              </w:rPr>
            </w:pPr>
            <w:r w:rsidRPr="008F6317">
              <w:rPr>
                <w:rFonts w:cs="Times New Roman"/>
                <w:color w:val="000000" w:themeColor="text1"/>
                <w:sz w:val="28"/>
                <w:szCs w:val="28"/>
              </w:rPr>
              <w:lastRenderedPageBreak/>
              <w:t xml:space="preserve">5.2. </w:t>
            </w:r>
            <w:proofErr w:type="spellStart"/>
            <w:r w:rsidRPr="008F6317">
              <w:rPr>
                <w:rFonts w:cs="Times New Roman"/>
                <w:color w:val="000000" w:themeColor="text1"/>
                <w:sz w:val="28"/>
                <w:szCs w:val="28"/>
              </w:rPr>
              <w:t>Viết</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chương</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trình</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để</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vận</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hành</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một</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dây</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truyền</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sản</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xuất</w:t>
            </w:r>
            <w:proofErr w:type="spellEnd"/>
            <w:r w:rsidRPr="008F6317">
              <w:rPr>
                <w:rFonts w:cs="Times New Roman"/>
                <w:color w:val="000000" w:themeColor="text1"/>
                <w:sz w:val="28"/>
                <w:szCs w:val="28"/>
              </w:rPr>
              <w:t xml:space="preserve"> bao </w:t>
            </w:r>
            <w:proofErr w:type="spellStart"/>
            <w:r w:rsidRPr="008F6317">
              <w:rPr>
                <w:rFonts w:cs="Times New Roman"/>
                <w:color w:val="000000" w:themeColor="text1"/>
                <w:sz w:val="28"/>
                <w:szCs w:val="28"/>
              </w:rPr>
              <w:t>gồm</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hai</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động</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cơ</w:t>
            </w:r>
            <w:proofErr w:type="spellEnd"/>
          </w:p>
          <w:p w14:paraId="4FF906A9" w14:textId="77777777" w:rsidR="004B675C" w:rsidRPr="008F6317" w:rsidRDefault="004B675C" w:rsidP="00D461FE">
            <w:pPr>
              <w:spacing w:after="0" w:line="312" w:lineRule="auto"/>
              <w:rPr>
                <w:rFonts w:cs="Times New Roman"/>
                <w:color w:val="000000" w:themeColor="text1"/>
                <w:sz w:val="28"/>
                <w:szCs w:val="28"/>
              </w:rPr>
            </w:pPr>
            <w:r w:rsidRPr="008F6317">
              <w:rPr>
                <w:rFonts w:cs="Times New Roman"/>
                <w:color w:val="000000" w:themeColor="text1"/>
                <w:sz w:val="28"/>
                <w:szCs w:val="28"/>
              </w:rPr>
              <w:t xml:space="preserve">5.3. </w:t>
            </w:r>
            <w:proofErr w:type="spellStart"/>
            <w:r w:rsidRPr="008F6317">
              <w:rPr>
                <w:rFonts w:cs="Times New Roman"/>
                <w:color w:val="000000" w:themeColor="text1"/>
                <w:sz w:val="28"/>
                <w:szCs w:val="28"/>
              </w:rPr>
              <w:t>Viết</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chương</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trình</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để</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vận</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hành</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mạch</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điều</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khiển</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bồn</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trộn</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sơn</w:t>
            </w:r>
            <w:proofErr w:type="spellEnd"/>
          </w:p>
          <w:p w14:paraId="1F8152D8" w14:textId="77777777" w:rsidR="004B675C" w:rsidRPr="008F6317" w:rsidRDefault="004B675C" w:rsidP="00D461FE">
            <w:pPr>
              <w:spacing w:after="0" w:line="312" w:lineRule="auto"/>
              <w:rPr>
                <w:rFonts w:cs="Times New Roman"/>
                <w:color w:val="000000" w:themeColor="text1"/>
                <w:sz w:val="28"/>
                <w:szCs w:val="28"/>
              </w:rPr>
            </w:pPr>
            <w:r w:rsidRPr="008F6317">
              <w:rPr>
                <w:rFonts w:cs="Times New Roman"/>
                <w:color w:val="000000" w:themeColor="text1"/>
                <w:sz w:val="28"/>
                <w:szCs w:val="28"/>
              </w:rPr>
              <w:t xml:space="preserve">5.4. </w:t>
            </w:r>
            <w:proofErr w:type="spellStart"/>
            <w:r w:rsidRPr="008F6317">
              <w:rPr>
                <w:rFonts w:cs="Times New Roman"/>
                <w:color w:val="000000" w:themeColor="text1"/>
                <w:sz w:val="28"/>
                <w:szCs w:val="28"/>
              </w:rPr>
              <w:t>Viết</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chương</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trình</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điều</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khiển</w:t>
            </w:r>
            <w:proofErr w:type="spellEnd"/>
            <w:r w:rsidRPr="008F6317">
              <w:rPr>
                <w:rFonts w:cs="Times New Roman"/>
                <w:color w:val="000000" w:themeColor="text1"/>
                <w:sz w:val="28"/>
                <w:szCs w:val="28"/>
              </w:rPr>
              <w:t xml:space="preserve"> 3 </w:t>
            </w:r>
            <w:proofErr w:type="spellStart"/>
            <w:r w:rsidRPr="008F6317">
              <w:rPr>
                <w:rFonts w:cs="Times New Roman"/>
                <w:color w:val="000000" w:themeColor="text1"/>
                <w:sz w:val="28"/>
                <w:szCs w:val="28"/>
              </w:rPr>
              <w:t>động</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cơ</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tuần</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tự</w:t>
            </w:r>
            <w:proofErr w:type="spellEnd"/>
            <w:r w:rsidRPr="008F6317">
              <w:rPr>
                <w:rFonts w:cs="Times New Roman"/>
                <w:color w:val="000000" w:themeColor="text1"/>
                <w:sz w:val="28"/>
                <w:szCs w:val="28"/>
              </w:rPr>
              <w:t xml:space="preserve">  </w:t>
            </w:r>
          </w:p>
          <w:p w14:paraId="3F53ECF4" w14:textId="77777777" w:rsidR="004B675C" w:rsidRPr="008F6317" w:rsidRDefault="004B675C" w:rsidP="00D461FE">
            <w:pPr>
              <w:spacing w:after="0" w:line="312" w:lineRule="auto"/>
              <w:rPr>
                <w:rFonts w:cs="Times New Roman"/>
                <w:color w:val="000000" w:themeColor="text1"/>
                <w:sz w:val="28"/>
                <w:szCs w:val="28"/>
              </w:rPr>
            </w:pPr>
            <w:r w:rsidRPr="008F6317">
              <w:rPr>
                <w:rFonts w:cs="Times New Roman"/>
                <w:color w:val="000000" w:themeColor="text1"/>
                <w:sz w:val="28"/>
                <w:szCs w:val="28"/>
              </w:rPr>
              <w:t xml:space="preserve">5.5. </w:t>
            </w:r>
            <w:proofErr w:type="spellStart"/>
            <w:r w:rsidRPr="008F6317">
              <w:rPr>
                <w:rFonts w:cs="Times New Roman"/>
                <w:color w:val="000000" w:themeColor="text1"/>
                <w:sz w:val="28"/>
                <w:szCs w:val="28"/>
              </w:rPr>
              <w:t>Viết</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chương</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trình</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để</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điều</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khiển</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băng</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tải</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đếm</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sản</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phẩm</w:t>
            </w:r>
            <w:proofErr w:type="spellEnd"/>
          </w:p>
          <w:p w14:paraId="11B6273B" w14:textId="77777777" w:rsidR="004B675C" w:rsidRPr="008F6317" w:rsidRDefault="004B675C" w:rsidP="00D461FE">
            <w:pPr>
              <w:spacing w:after="0" w:line="312" w:lineRule="auto"/>
              <w:rPr>
                <w:rFonts w:cs="Times New Roman"/>
                <w:color w:val="000000" w:themeColor="text1"/>
                <w:sz w:val="28"/>
                <w:szCs w:val="28"/>
              </w:rPr>
            </w:pPr>
            <w:r w:rsidRPr="008F6317">
              <w:rPr>
                <w:rFonts w:cs="Times New Roman"/>
                <w:color w:val="000000" w:themeColor="text1"/>
                <w:sz w:val="28"/>
                <w:szCs w:val="28"/>
              </w:rPr>
              <w:t xml:space="preserve">5.6. </w:t>
            </w:r>
            <w:proofErr w:type="spellStart"/>
            <w:r w:rsidRPr="008F6317">
              <w:rPr>
                <w:rFonts w:cs="Times New Roman"/>
                <w:color w:val="000000" w:themeColor="text1"/>
                <w:sz w:val="28"/>
                <w:szCs w:val="28"/>
              </w:rPr>
              <w:t>Viết</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chương</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trình</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điều</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khiển</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đèn</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giao</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thông</w:t>
            </w:r>
            <w:proofErr w:type="spellEnd"/>
          </w:p>
          <w:p w14:paraId="140BCD11" w14:textId="77777777" w:rsidR="004B675C" w:rsidRPr="008F6317" w:rsidRDefault="004B675C" w:rsidP="00D461FE">
            <w:pPr>
              <w:spacing w:after="0" w:line="312" w:lineRule="auto"/>
              <w:rPr>
                <w:rFonts w:cs="Times New Roman"/>
                <w:color w:val="000000" w:themeColor="text1"/>
                <w:sz w:val="28"/>
                <w:szCs w:val="28"/>
              </w:rPr>
            </w:pPr>
            <w:r w:rsidRPr="008F6317">
              <w:rPr>
                <w:rFonts w:cs="Times New Roman"/>
                <w:color w:val="000000" w:themeColor="text1"/>
                <w:sz w:val="28"/>
                <w:szCs w:val="28"/>
              </w:rPr>
              <w:t xml:space="preserve">5.7. </w:t>
            </w:r>
            <w:proofErr w:type="spellStart"/>
            <w:r w:rsidRPr="008F6317">
              <w:rPr>
                <w:rFonts w:cs="Times New Roman"/>
                <w:color w:val="000000" w:themeColor="text1"/>
                <w:sz w:val="28"/>
                <w:szCs w:val="28"/>
              </w:rPr>
              <w:t>Viết</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chương</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trình</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điều</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khiển</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xy</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lanh</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khí</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nén</w:t>
            </w:r>
            <w:proofErr w:type="spellEnd"/>
          </w:p>
        </w:tc>
        <w:tc>
          <w:tcPr>
            <w:tcW w:w="456" w:type="pct"/>
            <w:tcBorders>
              <w:top w:val="single" w:sz="4" w:space="0" w:color="auto"/>
              <w:left w:val="single" w:sz="4" w:space="0" w:color="auto"/>
              <w:bottom w:val="single" w:sz="4" w:space="0" w:color="auto"/>
              <w:right w:val="single" w:sz="4" w:space="0" w:color="auto"/>
            </w:tcBorders>
            <w:hideMark/>
          </w:tcPr>
          <w:p w14:paraId="23C6B55B" w14:textId="77777777" w:rsidR="004B675C" w:rsidRPr="008F6317" w:rsidRDefault="004B675C" w:rsidP="00D461FE">
            <w:pPr>
              <w:spacing w:after="0" w:line="312" w:lineRule="auto"/>
              <w:jc w:val="center"/>
              <w:rPr>
                <w:rFonts w:cs="Times New Roman"/>
                <w:b/>
                <w:color w:val="000000" w:themeColor="text1"/>
                <w:sz w:val="28"/>
                <w:szCs w:val="28"/>
              </w:rPr>
            </w:pPr>
            <w:r w:rsidRPr="008F6317">
              <w:rPr>
                <w:rFonts w:cs="Times New Roman"/>
                <w:b/>
                <w:color w:val="000000" w:themeColor="text1"/>
                <w:sz w:val="28"/>
                <w:szCs w:val="28"/>
              </w:rPr>
              <w:lastRenderedPageBreak/>
              <w:t>42</w:t>
            </w:r>
          </w:p>
        </w:tc>
        <w:tc>
          <w:tcPr>
            <w:tcW w:w="608" w:type="pct"/>
            <w:tcBorders>
              <w:top w:val="single" w:sz="4" w:space="0" w:color="auto"/>
              <w:left w:val="single" w:sz="4" w:space="0" w:color="auto"/>
              <w:bottom w:val="single" w:sz="4" w:space="0" w:color="auto"/>
              <w:right w:val="single" w:sz="4" w:space="0" w:color="auto"/>
            </w:tcBorders>
          </w:tcPr>
          <w:p w14:paraId="19283608" w14:textId="77777777" w:rsidR="004B675C" w:rsidRPr="008F6317" w:rsidRDefault="004B675C" w:rsidP="00D461FE">
            <w:pPr>
              <w:spacing w:after="0" w:line="312" w:lineRule="auto"/>
              <w:jc w:val="center"/>
              <w:rPr>
                <w:rFonts w:cs="Times New Roman"/>
                <w:b/>
                <w:color w:val="000000" w:themeColor="text1"/>
                <w:sz w:val="28"/>
                <w:szCs w:val="28"/>
              </w:rPr>
            </w:pPr>
            <w:r w:rsidRPr="008F6317">
              <w:rPr>
                <w:rFonts w:cs="Times New Roman"/>
                <w:b/>
                <w:color w:val="000000" w:themeColor="text1"/>
                <w:sz w:val="28"/>
                <w:szCs w:val="28"/>
              </w:rPr>
              <w:t>13</w:t>
            </w:r>
          </w:p>
          <w:p w14:paraId="36AD9FCE" w14:textId="77777777" w:rsidR="004B675C" w:rsidRPr="008F6317" w:rsidRDefault="004B675C" w:rsidP="00D461FE">
            <w:pPr>
              <w:spacing w:after="0" w:line="312" w:lineRule="auto"/>
              <w:jc w:val="center"/>
              <w:rPr>
                <w:rFonts w:cs="Times New Roman"/>
                <w:color w:val="000000" w:themeColor="text1"/>
                <w:sz w:val="28"/>
                <w:szCs w:val="28"/>
              </w:rPr>
            </w:pPr>
          </w:p>
          <w:p w14:paraId="3DD885F1"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1</w:t>
            </w:r>
          </w:p>
          <w:p w14:paraId="36973BCE"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2</w:t>
            </w:r>
          </w:p>
          <w:p w14:paraId="62DE0BBA" w14:textId="77777777" w:rsidR="004B675C" w:rsidRPr="008F6317" w:rsidRDefault="004B675C" w:rsidP="00D461FE">
            <w:pPr>
              <w:spacing w:after="0" w:line="312" w:lineRule="auto"/>
              <w:jc w:val="center"/>
              <w:rPr>
                <w:rFonts w:cs="Times New Roman"/>
                <w:color w:val="000000" w:themeColor="text1"/>
                <w:sz w:val="28"/>
                <w:szCs w:val="28"/>
              </w:rPr>
            </w:pPr>
          </w:p>
          <w:p w14:paraId="7B74B9C1"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5</w:t>
            </w:r>
          </w:p>
          <w:p w14:paraId="4807237D"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5</w:t>
            </w:r>
          </w:p>
        </w:tc>
        <w:tc>
          <w:tcPr>
            <w:tcW w:w="822" w:type="pct"/>
            <w:tcBorders>
              <w:top w:val="single" w:sz="4" w:space="0" w:color="auto"/>
              <w:left w:val="single" w:sz="4" w:space="0" w:color="auto"/>
              <w:bottom w:val="single" w:sz="4" w:space="0" w:color="auto"/>
              <w:right w:val="single" w:sz="4" w:space="0" w:color="auto"/>
            </w:tcBorders>
          </w:tcPr>
          <w:p w14:paraId="54E94E59" w14:textId="77777777" w:rsidR="004B675C" w:rsidRPr="008F6317" w:rsidRDefault="004B675C" w:rsidP="00D461FE">
            <w:pPr>
              <w:spacing w:after="0" w:line="312" w:lineRule="auto"/>
              <w:jc w:val="center"/>
              <w:rPr>
                <w:rFonts w:cs="Times New Roman"/>
                <w:b/>
                <w:color w:val="000000" w:themeColor="text1"/>
                <w:sz w:val="28"/>
                <w:szCs w:val="28"/>
              </w:rPr>
            </w:pPr>
            <w:r w:rsidRPr="008F6317">
              <w:rPr>
                <w:rFonts w:cs="Times New Roman"/>
                <w:b/>
                <w:color w:val="000000" w:themeColor="text1"/>
                <w:sz w:val="28"/>
                <w:szCs w:val="28"/>
              </w:rPr>
              <w:t>28</w:t>
            </w:r>
          </w:p>
          <w:p w14:paraId="156F814E" w14:textId="77777777" w:rsidR="004B675C" w:rsidRPr="008F6317" w:rsidRDefault="004B675C" w:rsidP="00D461FE">
            <w:pPr>
              <w:spacing w:after="0" w:line="312" w:lineRule="auto"/>
              <w:jc w:val="center"/>
              <w:rPr>
                <w:rFonts w:cs="Times New Roman"/>
                <w:color w:val="000000" w:themeColor="text1"/>
                <w:sz w:val="28"/>
                <w:szCs w:val="28"/>
              </w:rPr>
            </w:pPr>
          </w:p>
          <w:p w14:paraId="71C0400F" w14:textId="77777777" w:rsidR="004B675C" w:rsidRPr="008F6317" w:rsidRDefault="004B675C" w:rsidP="00D461FE">
            <w:pPr>
              <w:spacing w:after="0" w:line="312" w:lineRule="auto"/>
              <w:jc w:val="center"/>
              <w:rPr>
                <w:rFonts w:cs="Times New Roman"/>
                <w:color w:val="000000" w:themeColor="text1"/>
                <w:sz w:val="28"/>
                <w:szCs w:val="28"/>
              </w:rPr>
            </w:pPr>
          </w:p>
          <w:p w14:paraId="77667E86" w14:textId="77777777" w:rsidR="004B675C" w:rsidRPr="008F6317" w:rsidRDefault="004B675C" w:rsidP="00D461FE">
            <w:pPr>
              <w:spacing w:after="0" w:line="312" w:lineRule="auto"/>
              <w:jc w:val="center"/>
              <w:rPr>
                <w:rFonts w:cs="Times New Roman"/>
                <w:color w:val="000000" w:themeColor="text1"/>
                <w:sz w:val="28"/>
                <w:szCs w:val="28"/>
              </w:rPr>
            </w:pPr>
          </w:p>
          <w:p w14:paraId="3210DD48" w14:textId="77777777" w:rsidR="004B675C" w:rsidRPr="008F6317" w:rsidRDefault="004B675C" w:rsidP="00D461FE">
            <w:pPr>
              <w:spacing w:after="0" w:line="312" w:lineRule="auto"/>
              <w:jc w:val="center"/>
              <w:rPr>
                <w:rFonts w:cs="Times New Roman"/>
                <w:color w:val="000000" w:themeColor="text1"/>
                <w:sz w:val="28"/>
                <w:szCs w:val="28"/>
              </w:rPr>
            </w:pPr>
          </w:p>
          <w:p w14:paraId="4C05DDB6" w14:textId="77777777" w:rsidR="004B675C" w:rsidRPr="008F6317" w:rsidRDefault="004B675C" w:rsidP="00D461FE">
            <w:pPr>
              <w:spacing w:after="0" w:line="312" w:lineRule="auto"/>
              <w:jc w:val="center"/>
              <w:rPr>
                <w:rFonts w:cs="Times New Roman"/>
                <w:color w:val="000000" w:themeColor="text1"/>
                <w:sz w:val="28"/>
                <w:szCs w:val="28"/>
              </w:rPr>
            </w:pPr>
          </w:p>
          <w:p w14:paraId="18175EB2" w14:textId="77777777" w:rsidR="004B675C" w:rsidRPr="008F6317" w:rsidRDefault="004B675C" w:rsidP="00D461FE">
            <w:pPr>
              <w:spacing w:after="0" w:line="312" w:lineRule="auto"/>
              <w:jc w:val="center"/>
              <w:rPr>
                <w:rFonts w:cs="Times New Roman"/>
                <w:color w:val="000000" w:themeColor="text1"/>
                <w:sz w:val="28"/>
                <w:szCs w:val="28"/>
              </w:rPr>
            </w:pPr>
          </w:p>
          <w:p w14:paraId="53988264" w14:textId="77777777" w:rsidR="004B675C" w:rsidRPr="008F6317" w:rsidRDefault="004B675C" w:rsidP="00D461FE">
            <w:pPr>
              <w:spacing w:after="0" w:line="312" w:lineRule="auto"/>
              <w:jc w:val="center"/>
              <w:rPr>
                <w:rFonts w:cs="Times New Roman"/>
                <w:color w:val="000000" w:themeColor="text1"/>
                <w:sz w:val="28"/>
                <w:szCs w:val="28"/>
              </w:rPr>
            </w:pPr>
          </w:p>
          <w:p w14:paraId="1CCF2B38"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2</w:t>
            </w:r>
          </w:p>
          <w:p w14:paraId="52B9C49B" w14:textId="77777777" w:rsidR="004B675C" w:rsidRPr="008F6317" w:rsidRDefault="004B675C" w:rsidP="00D461FE">
            <w:pPr>
              <w:spacing w:after="0" w:line="312" w:lineRule="auto"/>
              <w:jc w:val="center"/>
              <w:rPr>
                <w:rFonts w:cs="Times New Roman"/>
                <w:color w:val="000000" w:themeColor="text1"/>
                <w:sz w:val="28"/>
                <w:szCs w:val="28"/>
              </w:rPr>
            </w:pPr>
          </w:p>
          <w:p w14:paraId="3BB8502A"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lastRenderedPageBreak/>
              <w:t>2</w:t>
            </w:r>
          </w:p>
          <w:p w14:paraId="28E83DA4" w14:textId="77777777" w:rsidR="004B675C" w:rsidRPr="008F6317" w:rsidRDefault="004B675C" w:rsidP="00D461FE">
            <w:pPr>
              <w:spacing w:after="0" w:line="312" w:lineRule="auto"/>
              <w:jc w:val="center"/>
              <w:rPr>
                <w:rFonts w:cs="Times New Roman"/>
                <w:color w:val="000000" w:themeColor="text1"/>
                <w:sz w:val="28"/>
                <w:szCs w:val="28"/>
              </w:rPr>
            </w:pPr>
          </w:p>
          <w:p w14:paraId="70918302" w14:textId="77777777" w:rsidR="004B675C" w:rsidRPr="008F6317" w:rsidRDefault="004B675C" w:rsidP="00D461FE">
            <w:pPr>
              <w:spacing w:after="0" w:line="312" w:lineRule="auto"/>
              <w:jc w:val="center"/>
              <w:rPr>
                <w:rFonts w:cs="Times New Roman"/>
                <w:color w:val="000000" w:themeColor="text1"/>
                <w:sz w:val="28"/>
                <w:szCs w:val="28"/>
              </w:rPr>
            </w:pPr>
          </w:p>
          <w:p w14:paraId="195BDA0B"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4</w:t>
            </w:r>
          </w:p>
          <w:p w14:paraId="73C88447" w14:textId="77777777" w:rsidR="004B675C" w:rsidRPr="008F6317" w:rsidRDefault="004B675C" w:rsidP="00D461FE">
            <w:pPr>
              <w:spacing w:after="0" w:line="312" w:lineRule="auto"/>
              <w:jc w:val="center"/>
              <w:rPr>
                <w:rFonts w:cs="Times New Roman"/>
                <w:color w:val="000000" w:themeColor="text1"/>
                <w:sz w:val="28"/>
                <w:szCs w:val="28"/>
              </w:rPr>
            </w:pPr>
          </w:p>
          <w:p w14:paraId="6E877F0B"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4</w:t>
            </w:r>
          </w:p>
          <w:p w14:paraId="5F21AE86" w14:textId="77777777" w:rsidR="004B675C" w:rsidRPr="008F6317" w:rsidRDefault="004B675C" w:rsidP="00D461FE">
            <w:pPr>
              <w:spacing w:after="0" w:line="312" w:lineRule="auto"/>
              <w:jc w:val="center"/>
              <w:rPr>
                <w:rFonts w:cs="Times New Roman"/>
                <w:color w:val="000000" w:themeColor="text1"/>
                <w:sz w:val="28"/>
                <w:szCs w:val="28"/>
              </w:rPr>
            </w:pPr>
          </w:p>
          <w:p w14:paraId="2A312951"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4</w:t>
            </w:r>
          </w:p>
          <w:p w14:paraId="3B0ACBB6" w14:textId="77777777" w:rsidR="004B675C" w:rsidRPr="008F6317" w:rsidRDefault="004B675C" w:rsidP="00D461FE">
            <w:pPr>
              <w:spacing w:after="0" w:line="312" w:lineRule="auto"/>
              <w:jc w:val="center"/>
              <w:rPr>
                <w:rFonts w:cs="Times New Roman"/>
                <w:color w:val="000000" w:themeColor="text1"/>
                <w:sz w:val="28"/>
                <w:szCs w:val="28"/>
              </w:rPr>
            </w:pPr>
          </w:p>
          <w:p w14:paraId="2835E34E"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4</w:t>
            </w:r>
          </w:p>
          <w:p w14:paraId="365DE72D" w14:textId="77777777" w:rsidR="004B675C" w:rsidRPr="008F6317" w:rsidRDefault="004B675C" w:rsidP="00D461FE">
            <w:pPr>
              <w:spacing w:after="0" w:line="312" w:lineRule="auto"/>
              <w:jc w:val="center"/>
              <w:rPr>
                <w:rFonts w:cs="Times New Roman"/>
                <w:color w:val="000000" w:themeColor="text1"/>
                <w:sz w:val="28"/>
                <w:szCs w:val="28"/>
              </w:rPr>
            </w:pPr>
          </w:p>
          <w:p w14:paraId="4B7A79E5"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8</w:t>
            </w:r>
          </w:p>
        </w:tc>
        <w:tc>
          <w:tcPr>
            <w:tcW w:w="529" w:type="pct"/>
            <w:tcBorders>
              <w:top w:val="single" w:sz="4" w:space="0" w:color="auto"/>
              <w:left w:val="single" w:sz="4" w:space="0" w:color="auto"/>
              <w:bottom w:val="single" w:sz="4" w:space="0" w:color="auto"/>
              <w:right w:val="single" w:sz="4" w:space="0" w:color="auto"/>
            </w:tcBorders>
            <w:hideMark/>
          </w:tcPr>
          <w:p w14:paraId="34A32A26" w14:textId="77777777" w:rsidR="004B675C" w:rsidRPr="008F6317" w:rsidRDefault="004B675C" w:rsidP="00D461FE">
            <w:pPr>
              <w:spacing w:after="0" w:line="312" w:lineRule="auto"/>
              <w:jc w:val="center"/>
              <w:rPr>
                <w:rFonts w:cs="Times New Roman"/>
                <w:b/>
                <w:color w:val="000000" w:themeColor="text1"/>
                <w:sz w:val="28"/>
                <w:szCs w:val="28"/>
              </w:rPr>
            </w:pPr>
            <w:r w:rsidRPr="008F6317">
              <w:rPr>
                <w:rFonts w:cs="Times New Roman"/>
                <w:b/>
                <w:color w:val="000000" w:themeColor="text1"/>
                <w:sz w:val="28"/>
                <w:szCs w:val="28"/>
              </w:rPr>
              <w:lastRenderedPageBreak/>
              <w:t>1</w:t>
            </w:r>
          </w:p>
        </w:tc>
      </w:tr>
      <w:tr w:rsidR="004B675C" w:rsidRPr="008F6317" w14:paraId="5FCCFFA6" w14:textId="77777777" w:rsidTr="004F54C3">
        <w:trPr>
          <w:trHeight w:val="420"/>
        </w:trPr>
        <w:tc>
          <w:tcPr>
            <w:tcW w:w="431" w:type="pct"/>
            <w:tcBorders>
              <w:top w:val="single" w:sz="4" w:space="0" w:color="auto"/>
              <w:left w:val="single" w:sz="4" w:space="0" w:color="auto"/>
              <w:bottom w:val="single" w:sz="4" w:space="0" w:color="auto"/>
              <w:right w:val="single" w:sz="4" w:space="0" w:color="auto"/>
            </w:tcBorders>
            <w:hideMark/>
          </w:tcPr>
          <w:p w14:paraId="4DA87265"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5</w:t>
            </w:r>
          </w:p>
        </w:tc>
        <w:tc>
          <w:tcPr>
            <w:tcW w:w="2154" w:type="pct"/>
            <w:tcBorders>
              <w:top w:val="single" w:sz="4" w:space="0" w:color="auto"/>
              <w:left w:val="single" w:sz="4" w:space="0" w:color="auto"/>
              <w:bottom w:val="single" w:sz="4" w:space="0" w:color="auto"/>
              <w:right w:val="single" w:sz="4" w:space="0" w:color="auto"/>
            </w:tcBorders>
            <w:hideMark/>
          </w:tcPr>
          <w:p w14:paraId="52396721" w14:textId="77777777" w:rsidR="004B675C" w:rsidRPr="008F6317" w:rsidRDefault="004B675C" w:rsidP="00D461FE">
            <w:pPr>
              <w:spacing w:after="0" w:line="312" w:lineRule="auto"/>
              <w:rPr>
                <w:rFonts w:cs="Times New Roman"/>
                <w:b/>
                <w:color w:val="000000" w:themeColor="text1"/>
                <w:spacing w:val="6"/>
                <w:sz w:val="28"/>
                <w:szCs w:val="28"/>
                <w:lang w:val="pt-BR"/>
              </w:rPr>
            </w:pPr>
            <w:r w:rsidRPr="008F6317">
              <w:rPr>
                <w:rFonts w:cs="Times New Roman"/>
                <w:b/>
                <w:color w:val="000000" w:themeColor="text1"/>
                <w:spacing w:val="6"/>
                <w:sz w:val="28"/>
                <w:szCs w:val="28"/>
                <w:lang w:val="pt-BR"/>
              </w:rPr>
              <w:t>Bài 5: Các phép toán số của PLC</w:t>
            </w:r>
          </w:p>
          <w:p w14:paraId="7F36400A" w14:textId="77777777" w:rsidR="004B675C" w:rsidRPr="008F6317" w:rsidRDefault="004B675C" w:rsidP="00D461FE">
            <w:pPr>
              <w:spacing w:after="0" w:line="312" w:lineRule="auto"/>
              <w:rPr>
                <w:rFonts w:cs="Times New Roman"/>
                <w:color w:val="000000" w:themeColor="text1"/>
                <w:sz w:val="28"/>
                <w:szCs w:val="28"/>
                <w:lang w:val="pt-BR"/>
              </w:rPr>
            </w:pPr>
            <w:r w:rsidRPr="008F6317">
              <w:rPr>
                <w:rFonts w:cs="Times New Roman"/>
                <w:color w:val="000000" w:themeColor="text1"/>
                <w:sz w:val="28"/>
                <w:szCs w:val="28"/>
                <w:lang w:val="pt-BR"/>
              </w:rPr>
              <w:t>1. Chức năng so sánh</w:t>
            </w:r>
          </w:p>
          <w:p w14:paraId="5F43C4C7" w14:textId="77777777" w:rsidR="004B675C" w:rsidRPr="008F6317" w:rsidRDefault="004B675C" w:rsidP="00D461FE">
            <w:pPr>
              <w:spacing w:after="0" w:line="312" w:lineRule="auto"/>
              <w:rPr>
                <w:rFonts w:cs="Times New Roman"/>
                <w:color w:val="000000" w:themeColor="text1"/>
                <w:sz w:val="28"/>
                <w:szCs w:val="28"/>
                <w:lang w:val="pt-BR"/>
              </w:rPr>
            </w:pPr>
            <w:r w:rsidRPr="008F6317">
              <w:rPr>
                <w:rFonts w:cs="Times New Roman"/>
                <w:color w:val="000000" w:themeColor="text1"/>
                <w:sz w:val="28"/>
                <w:szCs w:val="28"/>
                <w:lang w:val="pt-BR"/>
              </w:rPr>
              <w:t>2. Chức năng dịch chuyển</w:t>
            </w:r>
          </w:p>
          <w:p w14:paraId="45E0FDF4" w14:textId="77777777" w:rsidR="004B675C" w:rsidRPr="008F6317" w:rsidRDefault="004B675C" w:rsidP="00D461FE">
            <w:pPr>
              <w:spacing w:after="0" w:line="312" w:lineRule="auto"/>
              <w:rPr>
                <w:rFonts w:cs="Times New Roman"/>
                <w:color w:val="000000" w:themeColor="text1"/>
                <w:sz w:val="28"/>
                <w:szCs w:val="28"/>
                <w:lang w:val="pt-BR"/>
              </w:rPr>
            </w:pPr>
            <w:r w:rsidRPr="008F6317">
              <w:rPr>
                <w:rFonts w:cs="Times New Roman"/>
                <w:color w:val="000000" w:themeColor="text1"/>
                <w:sz w:val="28"/>
                <w:szCs w:val="28"/>
                <w:lang w:val="pt-BR"/>
              </w:rPr>
              <w:t>3. Chức năng chuyển đổi</w:t>
            </w:r>
          </w:p>
          <w:p w14:paraId="637B568D" w14:textId="77777777" w:rsidR="004B675C" w:rsidRPr="008F6317" w:rsidRDefault="004B675C" w:rsidP="00D461FE">
            <w:pPr>
              <w:spacing w:after="0" w:line="312" w:lineRule="auto"/>
              <w:rPr>
                <w:rFonts w:cs="Times New Roman"/>
                <w:color w:val="000000" w:themeColor="text1"/>
                <w:sz w:val="28"/>
                <w:szCs w:val="28"/>
                <w:lang w:val="pt-BR"/>
              </w:rPr>
            </w:pPr>
            <w:r w:rsidRPr="008F6317">
              <w:rPr>
                <w:rFonts w:cs="Times New Roman"/>
                <w:color w:val="000000" w:themeColor="text1"/>
                <w:sz w:val="28"/>
                <w:szCs w:val="28"/>
                <w:lang w:val="pt-BR"/>
              </w:rPr>
              <w:t>4. Chức năng toán học</w:t>
            </w:r>
          </w:p>
          <w:p w14:paraId="0DB4420E" w14:textId="77777777" w:rsidR="004B675C" w:rsidRPr="008F6317" w:rsidRDefault="004B675C" w:rsidP="00D461FE">
            <w:pPr>
              <w:spacing w:after="0" w:line="312" w:lineRule="auto"/>
              <w:rPr>
                <w:rFonts w:cs="Times New Roman"/>
                <w:color w:val="000000" w:themeColor="text1"/>
                <w:sz w:val="28"/>
                <w:szCs w:val="28"/>
                <w:lang w:val="pt-BR"/>
              </w:rPr>
            </w:pPr>
            <w:r w:rsidRPr="008F6317">
              <w:rPr>
                <w:rFonts w:cs="Times New Roman"/>
                <w:color w:val="000000" w:themeColor="text1"/>
                <w:sz w:val="28"/>
                <w:szCs w:val="28"/>
                <w:lang w:val="pt-BR"/>
              </w:rPr>
              <w:t>5. Đồng hồ thời gian thực</w:t>
            </w:r>
          </w:p>
          <w:p w14:paraId="5756DCF7" w14:textId="77777777" w:rsidR="004B675C" w:rsidRPr="008F6317" w:rsidRDefault="004B675C" w:rsidP="00D461FE">
            <w:pPr>
              <w:spacing w:after="0" w:line="312" w:lineRule="auto"/>
              <w:rPr>
                <w:rFonts w:cs="Times New Roman"/>
                <w:color w:val="000000" w:themeColor="text1"/>
                <w:sz w:val="28"/>
                <w:szCs w:val="28"/>
                <w:lang w:val="pt-BR"/>
              </w:rPr>
            </w:pPr>
            <w:r w:rsidRPr="008F6317">
              <w:rPr>
                <w:rFonts w:cs="Times New Roman"/>
                <w:color w:val="000000" w:themeColor="text1"/>
                <w:sz w:val="28"/>
                <w:szCs w:val="28"/>
                <w:lang w:val="pt-BR"/>
              </w:rPr>
              <w:t>6. Bài tập ứng dụng</w:t>
            </w:r>
          </w:p>
          <w:p w14:paraId="3A67CD51" w14:textId="77777777" w:rsidR="004B675C" w:rsidRPr="008F6317" w:rsidRDefault="004B675C" w:rsidP="00D461FE">
            <w:pPr>
              <w:spacing w:after="0" w:line="312" w:lineRule="auto"/>
              <w:jc w:val="both"/>
              <w:rPr>
                <w:rFonts w:cs="Times New Roman"/>
                <w:color w:val="000000" w:themeColor="text1"/>
                <w:sz w:val="28"/>
                <w:szCs w:val="28"/>
                <w:lang w:val="pt-BR"/>
              </w:rPr>
            </w:pPr>
            <w:r w:rsidRPr="008F6317">
              <w:rPr>
                <w:rFonts w:cs="Times New Roman"/>
                <w:color w:val="000000" w:themeColor="text1"/>
                <w:sz w:val="28"/>
                <w:szCs w:val="28"/>
                <w:lang w:val="pt-BR"/>
              </w:rPr>
              <w:t>6.1. Viết chương trình điều khiển đèn giao thông</w:t>
            </w:r>
          </w:p>
          <w:p w14:paraId="3B3C713F" w14:textId="77777777" w:rsidR="004B675C" w:rsidRPr="008F6317" w:rsidRDefault="004B675C" w:rsidP="00D461FE">
            <w:pPr>
              <w:spacing w:after="0" w:line="312" w:lineRule="auto"/>
              <w:jc w:val="both"/>
              <w:rPr>
                <w:rFonts w:cs="Times New Roman"/>
                <w:color w:val="000000" w:themeColor="text1"/>
                <w:sz w:val="28"/>
                <w:szCs w:val="28"/>
                <w:lang w:val="pt-BR"/>
              </w:rPr>
            </w:pPr>
            <w:r w:rsidRPr="008F6317">
              <w:rPr>
                <w:rFonts w:cs="Times New Roman"/>
                <w:color w:val="000000" w:themeColor="text1"/>
                <w:sz w:val="28"/>
                <w:szCs w:val="28"/>
                <w:lang w:val="pt-BR"/>
              </w:rPr>
              <w:t>6.2. Viết chương trình điều khiển đèn tuần tự</w:t>
            </w:r>
          </w:p>
          <w:p w14:paraId="18D1490B" w14:textId="77777777" w:rsidR="004B675C" w:rsidRPr="008F6317" w:rsidRDefault="004B675C" w:rsidP="00D461FE">
            <w:pPr>
              <w:spacing w:after="0" w:line="312" w:lineRule="auto"/>
              <w:jc w:val="both"/>
              <w:rPr>
                <w:rFonts w:cs="Times New Roman"/>
                <w:color w:val="000000" w:themeColor="text1"/>
                <w:sz w:val="28"/>
                <w:szCs w:val="28"/>
                <w:lang w:val="pt-BR"/>
              </w:rPr>
            </w:pPr>
            <w:r w:rsidRPr="008F6317">
              <w:rPr>
                <w:rFonts w:cs="Times New Roman"/>
                <w:color w:val="000000" w:themeColor="text1"/>
                <w:sz w:val="28"/>
                <w:szCs w:val="28"/>
                <w:lang w:val="pt-BR"/>
              </w:rPr>
              <w:t xml:space="preserve">6.3. Viết chương trình điều khiển động cơ bơm nước theo thời gian thực </w:t>
            </w:r>
          </w:p>
          <w:p w14:paraId="2FEBE597" w14:textId="77777777" w:rsidR="004B675C" w:rsidRPr="008F6317" w:rsidRDefault="004B675C" w:rsidP="00D461FE">
            <w:pPr>
              <w:spacing w:after="0" w:line="312" w:lineRule="auto"/>
              <w:jc w:val="both"/>
              <w:rPr>
                <w:rFonts w:cs="Times New Roman"/>
                <w:color w:val="000000" w:themeColor="text1"/>
                <w:sz w:val="28"/>
                <w:szCs w:val="28"/>
                <w:lang w:val="pt-BR"/>
              </w:rPr>
            </w:pPr>
            <w:r w:rsidRPr="008F6317">
              <w:rPr>
                <w:rFonts w:cs="Times New Roman"/>
                <w:color w:val="000000" w:themeColor="text1"/>
                <w:sz w:val="28"/>
                <w:szCs w:val="28"/>
                <w:lang w:val="pt-BR"/>
              </w:rPr>
              <w:t>6.4. Viết chương trình điều khiển chuông báo tiết học</w:t>
            </w:r>
          </w:p>
        </w:tc>
        <w:tc>
          <w:tcPr>
            <w:tcW w:w="456" w:type="pct"/>
            <w:tcBorders>
              <w:top w:val="single" w:sz="4" w:space="0" w:color="auto"/>
              <w:left w:val="single" w:sz="4" w:space="0" w:color="auto"/>
              <w:bottom w:val="single" w:sz="4" w:space="0" w:color="auto"/>
              <w:right w:val="single" w:sz="4" w:space="0" w:color="auto"/>
            </w:tcBorders>
            <w:hideMark/>
          </w:tcPr>
          <w:p w14:paraId="07D3AD59" w14:textId="77777777" w:rsidR="004B675C" w:rsidRPr="008F6317" w:rsidRDefault="004B675C" w:rsidP="00D461FE">
            <w:pPr>
              <w:spacing w:after="0" w:line="312" w:lineRule="auto"/>
              <w:jc w:val="center"/>
              <w:rPr>
                <w:rFonts w:cs="Times New Roman"/>
                <w:b/>
                <w:color w:val="000000" w:themeColor="text1"/>
                <w:sz w:val="28"/>
                <w:szCs w:val="28"/>
              </w:rPr>
            </w:pPr>
            <w:r w:rsidRPr="008F6317">
              <w:rPr>
                <w:rFonts w:cs="Times New Roman"/>
                <w:b/>
                <w:color w:val="000000" w:themeColor="text1"/>
                <w:sz w:val="28"/>
                <w:szCs w:val="28"/>
              </w:rPr>
              <w:t>50</w:t>
            </w:r>
          </w:p>
        </w:tc>
        <w:tc>
          <w:tcPr>
            <w:tcW w:w="608" w:type="pct"/>
            <w:tcBorders>
              <w:top w:val="single" w:sz="4" w:space="0" w:color="auto"/>
              <w:left w:val="single" w:sz="4" w:space="0" w:color="auto"/>
              <w:bottom w:val="single" w:sz="4" w:space="0" w:color="auto"/>
              <w:right w:val="single" w:sz="4" w:space="0" w:color="auto"/>
            </w:tcBorders>
            <w:hideMark/>
          </w:tcPr>
          <w:p w14:paraId="5EADDA7D" w14:textId="77777777" w:rsidR="004B675C" w:rsidRPr="008F6317" w:rsidRDefault="004B675C" w:rsidP="00D461FE">
            <w:pPr>
              <w:spacing w:after="0" w:line="312" w:lineRule="auto"/>
              <w:jc w:val="center"/>
              <w:rPr>
                <w:rFonts w:cs="Times New Roman"/>
                <w:b/>
                <w:color w:val="000000" w:themeColor="text1"/>
                <w:sz w:val="28"/>
                <w:szCs w:val="28"/>
              </w:rPr>
            </w:pPr>
            <w:r w:rsidRPr="008F6317">
              <w:rPr>
                <w:rFonts w:cs="Times New Roman"/>
                <w:b/>
                <w:color w:val="000000" w:themeColor="text1"/>
                <w:sz w:val="28"/>
                <w:szCs w:val="28"/>
              </w:rPr>
              <w:t>25</w:t>
            </w:r>
          </w:p>
          <w:p w14:paraId="4EA3DF3A" w14:textId="77777777" w:rsidR="004B675C" w:rsidRPr="008F6317" w:rsidRDefault="004B675C" w:rsidP="00D461FE">
            <w:pPr>
              <w:spacing w:after="0" w:line="312" w:lineRule="auto"/>
              <w:jc w:val="center"/>
              <w:rPr>
                <w:rFonts w:cs="Times New Roman"/>
                <w:color w:val="000000" w:themeColor="text1"/>
                <w:sz w:val="28"/>
                <w:szCs w:val="28"/>
              </w:rPr>
            </w:pPr>
          </w:p>
          <w:p w14:paraId="7FB78A89"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5</w:t>
            </w:r>
          </w:p>
          <w:p w14:paraId="3F4A9B23"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5</w:t>
            </w:r>
          </w:p>
          <w:p w14:paraId="2C2E60D0"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5</w:t>
            </w:r>
          </w:p>
          <w:p w14:paraId="0A44CFE7"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5</w:t>
            </w:r>
          </w:p>
          <w:p w14:paraId="0CE87736"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5</w:t>
            </w:r>
          </w:p>
        </w:tc>
        <w:tc>
          <w:tcPr>
            <w:tcW w:w="822" w:type="pct"/>
            <w:tcBorders>
              <w:top w:val="single" w:sz="4" w:space="0" w:color="auto"/>
              <w:left w:val="single" w:sz="4" w:space="0" w:color="auto"/>
              <w:bottom w:val="single" w:sz="4" w:space="0" w:color="auto"/>
              <w:right w:val="single" w:sz="4" w:space="0" w:color="auto"/>
            </w:tcBorders>
          </w:tcPr>
          <w:p w14:paraId="4D31FF20" w14:textId="77777777" w:rsidR="004B675C" w:rsidRPr="008F6317" w:rsidRDefault="004B675C" w:rsidP="00D461FE">
            <w:pPr>
              <w:spacing w:after="0" w:line="312" w:lineRule="auto"/>
              <w:jc w:val="center"/>
              <w:rPr>
                <w:rFonts w:cs="Times New Roman"/>
                <w:b/>
                <w:color w:val="000000" w:themeColor="text1"/>
                <w:sz w:val="28"/>
                <w:szCs w:val="28"/>
              </w:rPr>
            </w:pPr>
            <w:r w:rsidRPr="008F6317">
              <w:rPr>
                <w:rFonts w:cs="Times New Roman"/>
                <w:b/>
                <w:color w:val="000000" w:themeColor="text1"/>
                <w:sz w:val="28"/>
                <w:szCs w:val="28"/>
              </w:rPr>
              <w:t>24</w:t>
            </w:r>
          </w:p>
          <w:p w14:paraId="1215446C" w14:textId="77777777" w:rsidR="004B675C" w:rsidRPr="008F6317" w:rsidRDefault="004B675C" w:rsidP="00D461FE">
            <w:pPr>
              <w:spacing w:after="0" w:line="312" w:lineRule="auto"/>
              <w:jc w:val="center"/>
              <w:rPr>
                <w:rFonts w:cs="Times New Roman"/>
                <w:color w:val="000000" w:themeColor="text1"/>
                <w:sz w:val="28"/>
                <w:szCs w:val="28"/>
              </w:rPr>
            </w:pPr>
          </w:p>
          <w:p w14:paraId="54EE95E3" w14:textId="77777777" w:rsidR="004B675C" w:rsidRPr="008F6317" w:rsidRDefault="004B675C" w:rsidP="00D461FE">
            <w:pPr>
              <w:spacing w:after="0" w:line="312" w:lineRule="auto"/>
              <w:jc w:val="center"/>
              <w:rPr>
                <w:rFonts w:cs="Times New Roman"/>
                <w:color w:val="000000" w:themeColor="text1"/>
                <w:sz w:val="28"/>
                <w:szCs w:val="28"/>
              </w:rPr>
            </w:pPr>
          </w:p>
          <w:p w14:paraId="5FF8F736" w14:textId="77777777" w:rsidR="004B675C" w:rsidRPr="008F6317" w:rsidRDefault="004B675C" w:rsidP="00D461FE">
            <w:pPr>
              <w:spacing w:after="0" w:line="312" w:lineRule="auto"/>
              <w:jc w:val="center"/>
              <w:rPr>
                <w:rFonts w:cs="Times New Roman"/>
                <w:color w:val="000000" w:themeColor="text1"/>
                <w:sz w:val="28"/>
                <w:szCs w:val="28"/>
              </w:rPr>
            </w:pPr>
          </w:p>
          <w:p w14:paraId="6D30B2F9" w14:textId="77777777" w:rsidR="004B675C" w:rsidRPr="008F6317" w:rsidRDefault="004B675C" w:rsidP="00D461FE">
            <w:pPr>
              <w:spacing w:after="0" w:line="312" w:lineRule="auto"/>
              <w:jc w:val="center"/>
              <w:rPr>
                <w:rFonts w:cs="Times New Roman"/>
                <w:color w:val="000000" w:themeColor="text1"/>
                <w:sz w:val="28"/>
                <w:szCs w:val="28"/>
              </w:rPr>
            </w:pPr>
          </w:p>
          <w:p w14:paraId="004EEAEE" w14:textId="77777777" w:rsidR="004B675C" w:rsidRPr="008F6317" w:rsidRDefault="004B675C" w:rsidP="00D461FE">
            <w:pPr>
              <w:spacing w:after="0" w:line="312" w:lineRule="auto"/>
              <w:jc w:val="center"/>
              <w:rPr>
                <w:rFonts w:cs="Times New Roman"/>
                <w:color w:val="000000" w:themeColor="text1"/>
                <w:sz w:val="28"/>
                <w:szCs w:val="28"/>
              </w:rPr>
            </w:pPr>
          </w:p>
          <w:p w14:paraId="6E97524C" w14:textId="77777777" w:rsidR="004B675C" w:rsidRPr="008F6317" w:rsidRDefault="004B675C" w:rsidP="00D461FE">
            <w:pPr>
              <w:spacing w:after="0" w:line="312" w:lineRule="auto"/>
              <w:jc w:val="center"/>
              <w:rPr>
                <w:rFonts w:cs="Times New Roman"/>
                <w:color w:val="000000" w:themeColor="text1"/>
                <w:sz w:val="28"/>
                <w:szCs w:val="28"/>
              </w:rPr>
            </w:pPr>
          </w:p>
          <w:p w14:paraId="3E3D2366"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8</w:t>
            </w:r>
          </w:p>
          <w:p w14:paraId="4A83D699" w14:textId="77777777" w:rsidR="004B675C" w:rsidRPr="008F6317" w:rsidRDefault="004B675C" w:rsidP="00D461FE">
            <w:pPr>
              <w:spacing w:after="0" w:line="312" w:lineRule="auto"/>
              <w:jc w:val="center"/>
              <w:rPr>
                <w:rFonts w:cs="Times New Roman"/>
                <w:color w:val="000000" w:themeColor="text1"/>
                <w:sz w:val="28"/>
                <w:szCs w:val="28"/>
              </w:rPr>
            </w:pPr>
          </w:p>
          <w:p w14:paraId="3ECC7D8E"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4</w:t>
            </w:r>
          </w:p>
          <w:p w14:paraId="45F97F7C" w14:textId="77777777" w:rsidR="004B675C" w:rsidRPr="008F6317" w:rsidRDefault="004B675C" w:rsidP="00D461FE">
            <w:pPr>
              <w:spacing w:after="0" w:line="312" w:lineRule="auto"/>
              <w:jc w:val="center"/>
              <w:rPr>
                <w:rFonts w:cs="Times New Roman"/>
                <w:color w:val="000000" w:themeColor="text1"/>
                <w:sz w:val="28"/>
                <w:szCs w:val="28"/>
              </w:rPr>
            </w:pPr>
          </w:p>
          <w:p w14:paraId="0F9C9C28"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4</w:t>
            </w:r>
          </w:p>
          <w:p w14:paraId="061F516C" w14:textId="77777777" w:rsidR="004B675C" w:rsidRPr="008F6317" w:rsidRDefault="004B675C" w:rsidP="00D461FE">
            <w:pPr>
              <w:spacing w:after="0" w:line="312" w:lineRule="auto"/>
              <w:jc w:val="center"/>
              <w:rPr>
                <w:rFonts w:cs="Times New Roman"/>
                <w:color w:val="000000" w:themeColor="text1"/>
                <w:sz w:val="28"/>
                <w:szCs w:val="28"/>
              </w:rPr>
            </w:pPr>
          </w:p>
          <w:p w14:paraId="7A835A1F" w14:textId="77777777" w:rsidR="004B675C" w:rsidRPr="008F6317" w:rsidRDefault="004B675C" w:rsidP="00D461FE">
            <w:pPr>
              <w:spacing w:after="0" w:line="312" w:lineRule="auto"/>
              <w:jc w:val="center"/>
              <w:rPr>
                <w:rFonts w:cs="Times New Roman"/>
                <w:color w:val="000000" w:themeColor="text1"/>
                <w:sz w:val="28"/>
                <w:szCs w:val="28"/>
              </w:rPr>
            </w:pPr>
            <w:r w:rsidRPr="008F6317">
              <w:rPr>
                <w:rFonts w:cs="Times New Roman"/>
                <w:color w:val="000000" w:themeColor="text1"/>
                <w:sz w:val="28"/>
                <w:szCs w:val="28"/>
              </w:rPr>
              <w:t>8</w:t>
            </w:r>
          </w:p>
        </w:tc>
        <w:tc>
          <w:tcPr>
            <w:tcW w:w="529" w:type="pct"/>
            <w:tcBorders>
              <w:top w:val="single" w:sz="4" w:space="0" w:color="auto"/>
              <w:left w:val="single" w:sz="4" w:space="0" w:color="auto"/>
              <w:bottom w:val="single" w:sz="4" w:space="0" w:color="auto"/>
              <w:right w:val="single" w:sz="4" w:space="0" w:color="auto"/>
            </w:tcBorders>
            <w:hideMark/>
          </w:tcPr>
          <w:p w14:paraId="1C2558D1" w14:textId="77777777" w:rsidR="004B675C" w:rsidRPr="008F6317" w:rsidRDefault="004B675C" w:rsidP="00D461FE">
            <w:pPr>
              <w:spacing w:after="0" w:line="312" w:lineRule="auto"/>
              <w:jc w:val="center"/>
              <w:rPr>
                <w:rFonts w:cs="Times New Roman"/>
                <w:b/>
                <w:color w:val="000000" w:themeColor="text1"/>
                <w:sz w:val="28"/>
                <w:szCs w:val="28"/>
              </w:rPr>
            </w:pPr>
            <w:r w:rsidRPr="008F6317">
              <w:rPr>
                <w:rFonts w:cs="Times New Roman"/>
                <w:b/>
                <w:color w:val="000000" w:themeColor="text1"/>
                <w:sz w:val="28"/>
                <w:szCs w:val="28"/>
              </w:rPr>
              <w:t>1</w:t>
            </w:r>
          </w:p>
        </w:tc>
      </w:tr>
      <w:tr w:rsidR="004B675C" w:rsidRPr="008F6317" w14:paraId="64906D70" w14:textId="77777777" w:rsidTr="004F54C3">
        <w:trPr>
          <w:trHeight w:val="420"/>
        </w:trPr>
        <w:tc>
          <w:tcPr>
            <w:tcW w:w="431" w:type="pct"/>
            <w:tcBorders>
              <w:top w:val="single" w:sz="4" w:space="0" w:color="auto"/>
              <w:left w:val="single" w:sz="4" w:space="0" w:color="auto"/>
              <w:bottom w:val="single" w:sz="4" w:space="0" w:color="auto"/>
              <w:right w:val="single" w:sz="4" w:space="0" w:color="auto"/>
            </w:tcBorders>
          </w:tcPr>
          <w:p w14:paraId="56786636" w14:textId="77777777" w:rsidR="004B675C" w:rsidRPr="008F6317" w:rsidRDefault="004B675C" w:rsidP="00D461FE">
            <w:pPr>
              <w:spacing w:after="0" w:line="312" w:lineRule="auto"/>
              <w:jc w:val="center"/>
              <w:rPr>
                <w:rFonts w:cs="Times New Roman"/>
                <w:color w:val="000000" w:themeColor="text1"/>
                <w:sz w:val="28"/>
                <w:szCs w:val="28"/>
              </w:rPr>
            </w:pPr>
          </w:p>
        </w:tc>
        <w:tc>
          <w:tcPr>
            <w:tcW w:w="2154" w:type="pct"/>
            <w:tcBorders>
              <w:top w:val="single" w:sz="4" w:space="0" w:color="auto"/>
              <w:left w:val="single" w:sz="4" w:space="0" w:color="auto"/>
              <w:bottom w:val="single" w:sz="4" w:space="0" w:color="auto"/>
              <w:right w:val="single" w:sz="4" w:space="0" w:color="auto"/>
            </w:tcBorders>
            <w:vAlign w:val="center"/>
            <w:hideMark/>
          </w:tcPr>
          <w:p w14:paraId="63F5F677" w14:textId="77777777" w:rsidR="004B675C" w:rsidRPr="008F6317" w:rsidRDefault="004B675C" w:rsidP="00D461FE">
            <w:pPr>
              <w:spacing w:after="0" w:line="312" w:lineRule="auto"/>
              <w:rPr>
                <w:rFonts w:cs="Times New Roman"/>
                <w:color w:val="000000" w:themeColor="text1"/>
                <w:spacing w:val="6"/>
                <w:sz w:val="28"/>
                <w:szCs w:val="28"/>
                <w:lang w:val="pt-BR"/>
              </w:rPr>
            </w:pPr>
            <w:r w:rsidRPr="008F6317">
              <w:rPr>
                <w:rFonts w:cs="Times New Roman"/>
                <w:color w:val="000000" w:themeColor="text1"/>
                <w:spacing w:val="6"/>
                <w:sz w:val="28"/>
                <w:szCs w:val="28"/>
                <w:lang w:val="pt-BR"/>
              </w:rPr>
              <w:t>Kiểm tra</w:t>
            </w:r>
          </w:p>
        </w:tc>
        <w:tc>
          <w:tcPr>
            <w:tcW w:w="456" w:type="pct"/>
            <w:tcBorders>
              <w:top w:val="single" w:sz="4" w:space="0" w:color="auto"/>
              <w:left w:val="single" w:sz="4" w:space="0" w:color="auto"/>
              <w:bottom w:val="single" w:sz="4" w:space="0" w:color="auto"/>
              <w:right w:val="single" w:sz="4" w:space="0" w:color="auto"/>
            </w:tcBorders>
            <w:hideMark/>
          </w:tcPr>
          <w:p w14:paraId="6DFD0CB1" w14:textId="77777777" w:rsidR="004B675C" w:rsidRPr="008F6317" w:rsidRDefault="004B675C" w:rsidP="00D461FE">
            <w:pPr>
              <w:spacing w:after="0" w:line="312" w:lineRule="auto"/>
              <w:jc w:val="center"/>
              <w:rPr>
                <w:rFonts w:cs="Times New Roman"/>
                <w:b/>
                <w:color w:val="000000" w:themeColor="text1"/>
                <w:sz w:val="28"/>
                <w:szCs w:val="28"/>
              </w:rPr>
            </w:pPr>
            <w:r w:rsidRPr="008F6317">
              <w:rPr>
                <w:rFonts w:cs="Times New Roman"/>
                <w:b/>
                <w:color w:val="000000" w:themeColor="text1"/>
                <w:sz w:val="28"/>
                <w:szCs w:val="28"/>
              </w:rPr>
              <w:t>2</w:t>
            </w:r>
          </w:p>
        </w:tc>
        <w:tc>
          <w:tcPr>
            <w:tcW w:w="608" w:type="pct"/>
            <w:tcBorders>
              <w:top w:val="single" w:sz="4" w:space="0" w:color="auto"/>
              <w:left w:val="single" w:sz="4" w:space="0" w:color="auto"/>
              <w:bottom w:val="single" w:sz="4" w:space="0" w:color="auto"/>
              <w:right w:val="single" w:sz="4" w:space="0" w:color="auto"/>
            </w:tcBorders>
          </w:tcPr>
          <w:p w14:paraId="1FDCDDDC" w14:textId="77777777" w:rsidR="004B675C" w:rsidRPr="008F6317" w:rsidRDefault="004B675C" w:rsidP="00D461FE">
            <w:pPr>
              <w:spacing w:after="0" w:line="312" w:lineRule="auto"/>
              <w:jc w:val="center"/>
              <w:rPr>
                <w:rFonts w:cs="Times New Roman"/>
                <w:color w:val="000000" w:themeColor="text1"/>
                <w:sz w:val="28"/>
                <w:szCs w:val="28"/>
              </w:rPr>
            </w:pPr>
          </w:p>
        </w:tc>
        <w:tc>
          <w:tcPr>
            <w:tcW w:w="822" w:type="pct"/>
            <w:tcBorders>
              <w:top w:val="single" w:sz="4" w:space="0" w:color="auto"/>
              <w:left w:val="single" w:sz="4" w:space="0" w:color="auto"/>
              <w:bottom w:val="single" w:sz="4" w:space="0" w:color="auto"/>
              <w:right w:val="single" w:sz="4" w:space="0" w:color="auto"/>
            </w:tcBorders>
          </w:tcPr>
          <w:p w14:paraId="773808A0" w14:textId="77777777" w:rsidR="004B675C" w:rsidRPr="008F6317" w:rsidRDefault="004B675C" w:rsidP="00D461FE">
            <w:pPr>
              <w:spacing w:after="0" w:line="312" w:lineRule="auto"/>
              <w:jc w:val="center"/>
              <w:rPr>
                <w:rFonts w:cs="Times New Roman"/>
                <w:color w:val="000000" w:themeColor="text1"/>
                <w:sz w:val="28"/>
                <w:szCs w:val="28"/>
              </w:rPr>
            </w:pPr>
          </w:p>
        </w:tc>
        <w:tc>
          <w:tcPr>
            <w:tcW w:w="529" w:type="pct"/>
            <w:tcBorders>
              <w:top w:val="single" w:sz="4" w:space="0" w:color="auto"/>
              <w:left w:val="single" w:sz="4" w:space="0" w:color="auto"/>
              <w:bottom w:val="single" w:sz="4" w:space="0" w:color="auto"/>
              <w:right w:val="single" w:sz="4" w:space="0" w:color="auto"/>
            </w:tcBorders>
            <w:hideMark/>
          </w:tcPr>
          <w:p w14:paraId="3BAFDBCF" w14:textId="77777777" w:rsidR="004B675C" w:rsidRPr="008F6317" w:rsidRDefault="004B675C" w:rsidP="00D461FE">
            <w:pPr>
              <w:spacing w:after="0" w:line="312" w:lineRule="auto"/>
              <w:jc w:val="center"/>
              <w:rPr>
                <w:rFonts w:cs="Times New Roman"/>
                <w:b/>
                <w:color w:val="000000" w:themeColor="text1"/>
                <w:sz w:val="28"/>
                <w:szCs w:val="28"/>
              </w:rPr>
            </w:pPr>
            <w:r w:rsidRPr="008F6317">
              <w:rPr>
                <w:rFonts w:cs="Times New Roman"/>
                <w:b/>
                <w:color w:val="000000" w:themeColor="text1"/>
                <w:sz w:val="28"/>
                <w:szCs w:val="28"/>
              </w:rPr>
              <w:t>2</w:t>
            </w:r>
          </w:p>
        </w:tc>
      </w:tr>
      <w:tr w:rsidR="004B675C" w:rsidRPr="008F6317" w14:paraId="7240E2D7" w14:textId="77777777" w:rsidTr="004F54C3">
        <w:trPr>
          <w:trHeight w:val="420"/>
        </w:trPr>
        <w:tc>
          <w:tcPr>
            <w:tcW w:w="431" w:type="pct"/>
            <w:tcBorders>
              <w:top w:val="single" w:sz="4" w:space="0" w:color="auto"/>
              <w:left w:val="single" w:sz="4" w:space="0" w:color="auto"/>
              <w:bottom w:val="single" w:sz="4" w:space="0" w:color="auto"/>
              <w:right w:val="single" w:sz="4" w:space="0" w:color="auto"/>
            </w:tcBorders>
          </w:tcPr>
          <w:p w14:paraId="13C34858" w14:textId="77777777" w:rsidR="004B675C" w:rsidRPr="008F6317" w:rsidRDefault="004B675C" w:rsidP="00D461FE">
            <w:pPr>
              <w:spacing w:after="0" w:line="312" w:lineRule="auto"/>
              <w:jc w:val="center"/>
              <w:rPr>
                <w:rFonts w:cs="Times New Roman"/>
                <w:color w:val="000000" w:themeColor="text1"/>
                <w:sz w:val="28"/>
                <w:szCs w:val="28"/>
              </w:rPr>
            </w:pPr>
          </w:p>
        </w:tc>
        <w:tc>
          <w:tcPr>
            <w:tcW w:w="2154" w:type="pct"/>
            <w:tcBorders>
              <w:top w:val="single" w:sz="4" w:space="0" w:color="auto"/>
              <w:left w:val="single" w:sz="4" w:space="0" w:color="auto"/>
              <w:bottom w:val="single" w:sz="4" w:space="0" w:color="auto"/>
              <w:right w:val="single" w:sz="4" w:space="0" w:color="auto"/>
            </w:tcBorders>
            <w:hideMark/>
          </w:tcPr>
          <w:p w14:paraId="45BB059A" w14:textId="77777777" w:rsidR="004B675C" w:rsidRPr="008F6317" w:rsidRDefault="004B675C" w:rsidP="00D461FE">
            <w:pPr>
              <w:spacing w:after="0" w:line="312" w:lineRule="auto"/>
              <w:jc w:val="center"/>
              <w:rPr>
                <w:rFonts w:cs="Times New Roman"/>
                <w:b/>
                <w:color w:val="000000" w:themeColor="text1"/>
                <w:sz w:val="28"/>
                <w:szCs w:val="28"/>
              </w:rPr>
            </w:pPr>
            <w:proofErr w:type="spellStart"/>
            <w:r w:rsidRPr="008F6317">
              <w:rPr>
                <w:rFonts w:cs="Times New Roman"/>
                <w:b/>
                <w:color w:val="000000" w:themeColor="text1"/>
                <w:sz w:val="28"/>
                <w:szCs w:val="28"/>
              </w:rPr>
              <w:t>Cộng</w:t>
            </w:r>
            <w:proofErr w:type="spellEnd"/>
          </w:p>
        </w:tc>
        <w:tc>
          <w:tcPr>
            <w:tcW w:w="456" w:type="pct"/>
            <w:tcBorders>
              <w:top w:val="single" w:sz="4" w:space="0" w:color="auto"/>
              <w:left w:val="single" w:sz="4" w:space="0" w:color="auto"/>
              <w:bottom w:val="single" w:sz="4" w:space="0" w:color="auto"/>
              <w:right w:val="single" w:sz="4" w:space="0" w:color="auto"/>
            </w:tcBorders>
            <w:hideMark/>
          </w:tcPr>
          <w:p w14:paraId="32D2B02D" w14:textId="77777777" w:rsidR="004B675C" w:rsidRPr="008F6317" w:rsidRDefault="004B675C" w:rsidP="00D461FE">
            <w:pPr>
              <w:spacing w:after="0" w:line="312" w:lineRule="auto"/>
              <w:jc w:val="center"/>
              <w:rPr>
                <w:rFonts w:cs="Times New Roman"/>
                <w:b/>
                <w:color w:val="000000" w:themeColor="text1"/>
                <w:sz w:val="28"/>
                <w:szCs w:val="28"/>
              </w:rPr>
            </w:pPr>
            <w:r w:rsidRPr="008F6317">
              <w:rPr>
                <w:rFonts w:cs="Times New Roman"/>
                <w:b/>
                <w:color w:val="000000" w:themeColor="text1"/>
                <w:sz w:val="28"/>
                <w:szCs w:val="28"/>
              </w:rPr>
              <w:t>105</w:t>
            </w:r>
          </w:p>
        </w:tc>
        <w:tc>
          <w:tcPr>
            <w:tcW w:w="608" w:type="pct"/>
            <w:tcBorders>
              <w:top w:val="single" w:sz="4" w:space="0" w:color="auto"/>
              <w:left w:val="single" w:sz="4" w:space="0" w:color="auto"/>
              <w:bottom w:val="single" w:sz="4" w:space="0" w:color="auto"/>
              <w:right w:val="single" w:sz="4" w:space="0" w:color="auto"/>
            </w:tcBorders>
            <w:hideMark/>
          </w:tcPr>
          <w:p w14:paraId="57BD6FE9" w14:textId="77777777" w:rsidR="004B675C" w:rsidRPr="008F6317" w:rsidRDefault="004B675C" w:rsidP="00D461FE">
            <w:pPr>
              <w:spacing w:after="0" w:line="312" w:lineRule="auto"/>
              <w:jc w:val="center"/>
              <w:rPr>
                <w:rFonts w:cs="Times New Roman"/>
                <w:b/>
                <w:color w:val="000000" w:themeColor="text1"/>
                <w:sz w:val="28"/>
                <w:szCs w:val="28"/>
              </w:rPr>
            </w:pPr>
            <w:r w:rsidRPr="008F6317">
              <w:rPr>
                <w:rFonts w:cs="Times New Roman"/>
                <w:b/>
                <w:color w:val="000000" w:themeColor="text1"/>
                <w:sz w:val="28"/>
                <w:szCs w:val="28"/>
              </w:rPr>
              <w:t>45</w:t>
            </w:r>
          </w:p>
        </w:tc>
        <w:tc>
          <w:tcPr>
            <w:tcW w:w="822" w:type="pct"/>
            <w:tcBorders>
              <w:top w:val="single" w:sz="4" w:space="0" w:color="auto"/>
              <w:left w:val="single" w:sz="4" w:space="0" w:color="auto"/>
              <w:bottom w:val="single" w:sz="4" w:space="0" w:color="auto"/>
              <w:right w:val="single" w:sz="4" w:space="0" w:color="auto"/>
            </w:tcBorders>
            <w:hideMark/>
          </w:tcPr>
          <w:p w14:paraId="197B1503" w14:textId="77777777" w:rsidR="004B675C" w:rsidRPr="008F6317" w:rsidRDefault="004B675C" w:rsidP="00D461FE">
            <w:pPr>
              <w:spacing w:after="0" w:line="312" w:lineRule="auto"/>
              <w:jc w:val="center"/>
              <w:rPr>
                <w:rFonts w:cs="Times New Roman"/>
                <w:b/>
                <w:color w:val="000000" w:themeColor="text1"/>
                <w:sz w:val="28"/>
                <w:szCs w:val="28"/>
              </w:rPr>
            </w:pPr>
            <w:r w:rsidRPr="008F6317">
              <w:rPr>
                <w:rFonts w:cs="Times New Roman"/>
                <w:b/>
                <w:color w:val="000000" w:themeColor="text1"/>
                <w:sz w:val="28"/>
                <w:szCs w:val="28"/>
              </w:rPr>
              <w:t>56</w:t>
            </w:r>
          </w:p>
        </w:tc>
        <w:tc>
          <w:tcPr>
            <w:tcW w:w="529" w:type="pct"/>
            <w:tcBorders>
              <w:top w:val="single" w:sz="4" w:space="0" w:color="auto"/>
              <w:left w:val="single" w:sz="4" w:space="0" w:color="auto"/>
              <w:bottom w:val="single" w:sz="4" w:space="0" w:color="auto"/>
              <w:right w:val="single" w:sz="4" w:space="0" w:color="auto"/>
            </w:tcBorders>
            <w:hideMark/>
          </w:tcPr>
          <w:p w14:paraId="21E1E5FD" w14:textId="77777777" w:rsidR="004B675C" w:rsidRPr="008F6317" w:rsidRDefault="004B675C" w:rsidP="00D461FE">
            <w:pPr>
              <w:spacing w:after="0" w:line="312" w:lineRule="auto"/>
              <w:jc w:val="center"/>
              <w:rPr>
                <w:rFonts w:cs="Times New Roman"/>
                <w:b/>
                <w:color w:val="000000" w:themeColor="text1"/>
                <w:sz w:val="28"/>
                <w:szCs w:val="28"/>
              </w:rPr>
            </w:pPr>
            <w:r w:rsidRPr="008F6317">
              <w:rPr>
                <w:rFonts w:cs="Times New Roman"/>
                <w:b/>
                <w:color w:val="000000" w:themeColor="text1"/>
                <w:sz w:val="28"/>
                <w:szCs w:val="28"/>
              </w:rPr>
              <w:t>4</w:t>
            </w:r>
          </w:p>
        </w:tc>
      </w:tr>
    </w:tbl>
    <w:p w14:paraId="3E4B3A55" w14:textId="77777777" w:rsidR="004B675C" w:rsidRPr="008F6317" w:rsidRDefault="004B675C"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chi </w:t>
      </w:r>
      <w:proofErr w:type="spellStart"/>
      <w:proofErr w:type="gramStart"/>
      <w:r w:rsidRPr="008F6317">
        <w:rPr>
          <w:rFonts w:eastAsia="Times New Roman" w:cs="Times New Roman"/>
          <w:sz w:val="28"/>
          <w:szCs w:val="28"/>
        </w:rPr>
        <w:t>tiết</w:t>
      </w:r>
      <w:proofErr w:type="spellEnd"/>
      <w:r w:rsidRPr="008F6317">
        <w:rPr>
          <w:rFonts w:eastAsia="Times New Roman" w:cs="Times New Roman"/>
          <w:sz w:val="28"/>
          <w:szCs w:val="28"/>
        </w:rPr>
        <w:t xml:space="preserve"> :</w:t>
      </w:r>
      <w:proofErr w:type="gramEnd"/>
    </w:p>
    <w:p w14:paraId="67099BD4" w14:textId="77777777" w:rsidR="004B675C" w:rsidRPr="008F6317" w:rsidRDefault="004B675C" w:rsidP="00D461FE">
      <w:pPr>
        <w:spacing w:after="0" w:line="312" w:lineRule="auto"/>
        <w:rPr>
          <w:rFonts w:cs="Times New Roman"/>
          <w:i/>
          <w:color w:val="000000" w:themeColor="text1"/>
          <w:sz w:val="28"/>
          <w:szCs w:val="28"/>
        </w:rPr>
      </w:pPr>
      <w:proofErr w:type="spellStart"/>
      <w:r w:rsidRPr="008F6317">
        <w:rPr>
          <w:rFonts w:cs="Times New Roman"/>
          <w:b/>
          <w:bCs/>
          <w:color w:val="000000" w:themeColor="text1"/>
          <w:sz w:val="28"/>
          <w:szCs w:val="28"/>
        </w:rPr>
        <w:lastRenderedPageBreak/>
        <w:t>Bài</w:t>
      </w:r>
      <w:proofErr w:type="spellEnd"/>
      <w:r w:rsidRPr="008F6317">
        <w:rPr>
          <w:rFonts w:cs="Times New Roman"/>
          <w:b/>
          <w:bCs/>
          <w:color w:val="000000" w:themeColor="text1"/>
          <w:sz w:val="28"/>
          <w:szCs w:val="28"/>
        </w:rPr>
        <w:t xml:space="preserve"> 1</w:t>
      </w:r>
      <w:r w:rsidRPr="008F6317">
        <w:rPr>
          <w:rFonts w:cs="Times New Roman"/>
          <w:color w:val="000000" w:themeColor="text1"/>
          <w:sz w:val="28"/>
          <w:szCs w:val="28"/>
        </w:rPr>
        <w:t xml:space="preserve">: </w:t>
      </w:r>
      <w:r w:rsidRPr="008F6317">
        <w:rPr>
          <w:rFonts w:cs="Times New Roman"/>
          <w:b/>
          <w:color w:val="000000" w:themeColor="text1"/>
          <w:spacing w:val="6"/>
          <w:sz w:val="28"/>
          <w:szCs w:val="28"/>
          <w:lang w:val="pt-BR"/>
        </w:rPr>
        <w:t>Đại cương về điều khiển lập trình</w:t>
      </w:r>
      <w:r w:rsidRPr="008F6317">
        <w:rPr>
          <w:rFonts w:cs="Times New Roman"/>
          <w:color w:val="000000" w:themeColor="text1"/>
          <w:sz w:val="28"/>
          <w:szCs w:val="28"/>
        </w:rPr>
        <w:tab/>
      </w:r>
      <w:r w:rsidRPr="008F6317">
        <w:rPr>
          <w:rFonts w:cs="Times New Roman"/>
          <w:color w:val="000000" w:themeColor="text1"/>
          <w:sz w:val="28"/>
          <w:szCs w:val="28"/>
        </w:rPr>
        <w:tab/>
      </w:r>
      <w:r w:rsidRPr="008F6317">
        <w:rPr>
          <w:rFonts w:cs="Times New Roman"/>
          <w:color w:val="000000" w:themeColor="text1"/>
          <w:sz w:val="28"/>
          <w:szCs w:val="28"/>
        </w:rPr>
        <w:tab/>
      </w:r>
      <w:proofErr w:type="spellStart"/>
      <w:r w:rsidRPr="008F6317">
        <w:rPr>
          <w:rFonts w:cs="Times New Roman"/>
          <w:i/>
          <w:color w:val="000000" w:themeColor="text1"/>
          <w:sz w:val="28"/>
          <w:szCs w:val="28"/>
        </w:rPr>
        <w:t>Thời</w:t>
      </w:r>
      <w:proofErr w:type="spellEnd"/>
      <w:r w:rsidRPr="008F6317">
        <w:rPr>
          <w:rFonts w:cs="Times New Roman"/>
          <w:i/>
          <w:color w:val="000000" w:themeColor="text1"/>
          <w:sz w:val="28"/>
          <w:szCs w:val="28"/>
        </w:rPr>
        <w:t xml:space="preserve"> </w:t>
      </w:r>
      <w:proofErr w:type="spellStart"/>
      <w:r w:rsidRPr="008F6317">
        <w:rPr>
          <w:rFonts w:cs="Times New Roman"/>
          <w:i/>
          <w:color w:val="000000" w:themeColor="text1"/>
          <w:sz w:val="28"/>
          <w:szCs w:val="28"/>
        </w:rPr>
        <w:t>gian</w:t>
      </w:r>
      <w:proofErr w:type="spellEnd"/>
      <w:r w:rsidRPr="008F6317">
        <w:rPr>
          <w:rFonts w:cs="Times New Roman"/>
          <w:i/>
          <w:color w:val="000000" w:themeColor="text1"/>
          <w:sz w:val="28"/>
          <w:szCs w:val="28"/>
        </w:rPr>
        <w:t xml:space="preserve">: 2 </w:t>
      </w:r>
      <w:proofErr w:type="spellStart"/>
      <w:r w:rsidRPr="008F6317">
        <w:rPr>
          <w:rFonts w:cs="Times New Roman"/>
          <w:i/>
          <w:color w:val="000000" w:themeColor="text1"/>
          <w:sz w:val="28"/>
          <w:szCs w:val="28"/>
        </w:rPr>
        <w:t>giờ</w:t>
      </w:r>
      <w:proofErr w:type="spellEnd"/>
    </w:p>
    <w:p w14:paraId="76AC02C2" w14:textId="77777777" w:rsidR="004B675C" w:rsidRPr="008F6317" w:rsidRDefault="004B675C" w:rsidP="00D461FE">
      <w:pPr>
        <w:spacing w:after="0" w:line="312" w:lineRule="auto"/>
        <w:jc w:val="right"/>
        <w:rPr>
          <w:rFonts w:cs="Times New Roman"/>
          <w:i/>
          <w:color w:val="000000" w:themeColor="text1"/>
          <w:spacing w:val="6"/>
          <w:sz w:val="28"/>
          <w:szCs w:val="28"/>
          <w:lang w:val="pt-BR"/>
        </w:rPr>
      </w:pPr>
      <w:r w:rsidRPr="008F6317">
        <w:rPr>
          <w:rFonts w:cs="Times New Roman"/>
          <w:i/>
          <w:color w:val="000000" w:themeColor="text1"/>
          <w:spacing w:val="6"/>
          <w:sz w:val="28"/>
          <w:szCs w:val="28"/>
          <w:lang w:val="pt-BR"/>
        </w:rPr>
        <w:t>(LT: 2 giờ; TH: 0 giờ; KT: 0 giờ)</w:t>
      </w:r>
    </w:p>
    <w:p w14:paraId="3FF2B826" w14:textId="77777777" w:rsidR="004B675C" w:rsidRPr="008F6317" w:rsidRDefault="004B675C" w:rsidP="00D461FE">
      <w:pPr>
        <w:spacing w:after="0" w:line="312" w:lineRule="auto"/>
        <w:jc w:val="both"/>
        <w:rPr>
          <w:rFonts w:cs="Times New Roman"/>
          <w:color w:val="000000" w:themeColor="text1"/>
          <w:sz w:val="28"/>
          <w:szCs w:val="28"/>
          <w:lang w:val="pt-BR"/>
        </w:rPr>
      </w:pPr>
      <w:r w:rsidRPr="008F6317">
        <w:rPr>
          <w:rFonts w:cs="Times New Roman"/>
          <w:color w:val="000000" w:themeColor="text1"/>
          <w:sz w:val="28"/>
          <w:szCs w:val="28"/>
          <w:lang w:val="pt-BR"/>
        </w:rPr>
        <w:t>1. Mục tiêu của bài:</w:t>
      </w:r>
    </w:p>
    <w:p w14:paraId="5D8F6464" w14:textId="77777777" w:rsidR="004B675C" w:rsidRPr="008F6317" w:rsidRDefault="004B675C" w:rsidP="00D461FE">
      <w:pPr>
        <w:spacing w:after="0" w:line="312" w:lineRule="auto"/>
        <w:ind w:firstLine="284"/>
        <w:jc w:val="both"/>
        <w:rPr>
          <w:rFonts w:cs="Times New Roman"/>
          <w:color w:val="000000" w:themeColor="text1"/>
          <w:sz w:val="28"/>
          <w:szCs w:val="28"/>
          <w:lang w:val="pt-BR"/>
        </w:rPr>
      </w:pPr>
      <w:r w:rsidRPr="008F6317">
        <w:rPr>
          <w:rFonts w:cs="Times New Roman"/>
          <w:color w:val="000000" w:themeColor="text1"/>
          <w:sz w:val="28"/>
          <w:szCs w:val="28"/>
          <w:lang w:val="pt-BR"/>
        </w:rPr>
        <w:t>- Phát biểu được khái niệm về điều khiển lập trình.</w:t>
      </w:r>
    </w:p>
    <w:p w14:paraId="610B4151" w14:textId="77777777" w:rsidR="004B675C" w:rsidRPr="008F6317" w:rsidRDefault="004B675C" w:rsidP="00D461FE">
      <w:pPr>
        <w:spacing w:after="0" w:line="312" w:lineRule="auto"/>
        <w:ind w:firstLine="284"/>
        <w:jc w:val="both"/>
        <w:rPr>
          <w:rFonts w:cs="Times New Roman"/>
          <w:color w:val="000000" w:themeColor="text1"/>
          <w:sz w:val="28"/>
          <w:szCs w:val="28"/>
          <w:lang w:val="pt-BR"/>
        </w:rPr>
      </w:pPr>
      <w:r w:rsidRPr="008F6317">
        <w:rPr>
          <w:rFonts w:cs="Times New Roman"/>
          <w:color w:val="000000" w:themeColor="text1"/>
          <w:sz w:val="28"/>
          <w:szCs w:val="28"/>
          <w:lang w:val="pt-BR"/>
        </w:rPr>
        <w:t>- So sánh ưu nhược điểm của điều khiển lập trình với các hình thức điều khiển khác.</w:t>
      </w:r>
    </w:p>
    <w:p w14:paraId="07D5BD56" w14:textId="77777777" w:rsidR="004B675C" w:rsidRPr="008F6317" w:rsidRDefault="004B675C" w:rsidP="00D461FE">
      <w:pPr>
        <w:spacing w:after="0" w:line="312" w:lineRule="auto"/>
        <w:ind w:firstLine="284"/>
        <w:jc w:val="both"/>
        <w:rPr>
          <w:rFonts w:cs="Times New Roman"/>
          <w:color w:val="000000" w:themeColor="text1"/>
          <w:sz w:val="28"/>
          <w:szCs w:val="28"/>
          <w:lang w:val="pt-BR"/>
        </w:rPr>
      </w:pPr>
      <w:r w:rsidRPr="008F6317">
        <w:rPr>
          <w:rFonts w:cs="Times New Roman"/>
          <w:color w:val="000000" w:themeColor="text1"/>
          <w:sz w:val="28"/>
          <w:szCs w:val="28"/>
          <w:lang w:val="pt-BR"/>
        </w:rPr>
        <w:t>- Trình bày được các ứng dụng của PLC trong thực tế.</w:t>
      </w:r>
    </w:p>
    <w:p w14:paraId="2DCD37DA" w14:textId="77777777" w:rsidR="004B675C" w:rsidRPr="008F6317" w:rsidRDefault="004B675C" w:rsidP="00D461FE">
      <w:pPr>
        <w:spacing w:after="0" w:line="312" w:lineRule="auto"/>
        <w:ind w:firstLine="284"/>
        <w:jc w:val="both"/>
        <w:rPr>
          <w:rFonts w:cs="Times New Roman"/>
          <w:color w:val="000000" w:themeColor="text1"/>
          <w:sz w:val="28"/>
          <w:szCs w:val="28"/>
          <w:lang w:val="pt-BR"/>
        </w:rPr>
      </w:pPr>
      <w:r w:rsidRPr="008F6317">
        <w:rPr>
          <w:rFonts w:cs="Times New Roman"/>
          <w:color w:val="000000" w:themeColor="text1"/>
          <w:sz w:val="28"/>
          <w:szCs w:val="28"/>
          <w:lang w:val="pt-BR"/>
        </w:rPr>
        <w:t>- Rèn luyện tính tư duy, tác phong công nghiệp.</w:t>
      </w:r>
    </w:p>
    <w:p w14:paraId="34E47519" w14:textId="77777777" w:rsidR="004B675C" w:rsidRPr="008F6317" w:rsidRDefault="004B675C" w:rsidP="00D461FE">
      <w:pPr>
        <w:spacing w:after="0" w:line="312" w:lineRule="auto"/>
        <w:jc w:val="both"/>
        <w:rPr>
          <w:rFonts w:cs="Times New Roman"/>
          <w:color w:val="000000" w:themeColor="text1"/>
          <w:sz w:val="28"/>
          <w:szCs w:val="28"/>
          <w:lang w:val="pt-BR"/>
        </w:rPr>
      </w:pPr>
      <w:r w:rsidRPr="008F6317">
        <w:rPr>
          <w:rFonts w:cs="Times New Roman"/>
          <w:color w:val="000000" w:themeColor="text1"/>
          <w:sz w:val="28"/>
          <w:szCs w:val="28"/>
          <w:lang w:val="pt-BR"/>
        </w:rPr>
        <w:t>2. Nội dung của bài:</w:t>
      </w:r>
    </w:p>
    <w:p w14:paraId="3B6CFDD3" w14:textId="77777777" w:rsidR="004B675C" w:rsidRPr="008F6317" w:rsidRDefault="004B675C" w:rsidP="00D461FE">
      <w:pPr>
        <w:spacing w:after="0" w:line="312" w:lineRule="auto"/>
        <w:ind w:firstLine="284"/>
        <w:jc w:val="both"/>
        <w:rPr>
          <w:rFonts w:cs="Times New Roman"/>
          <w:i/>
          <w:color w:val="000000" w:themeColor="text1"/>
          <w:spacing w:val="6"/>
          <w:sz w:val="28"/>
          <w:szCs w:val="28"/>
          <w:lang w:val="pt-BR"/>
        </w:rPr>
      </w:pPr>
      <w:r w:rsidRPr="008F6317">
        <w:rPr>
          <w:rFonts w:cs="Times New Roman"/>
          <w:color w:val="000000" w:themeColor="text1"/>
          <w:sz w:val="28"/>
          <w:szCs w:val="28"/>
          <w:lang w:val="pt-BR"/>
        </w:rPr>
        <w:t xml:space="preserve">2.1. </w:t>
      </w:r>
      <w:r w:rsidRPr="008F6317">
        <w:rPr>
          <w:rFonts w:cs="Times New Roman"/>
          <w:color w:val="000000" w:themeColor="text1"/>
          <w:spacing w:val="6"/>
          <w:sz w:val="28"/>
          <w:szCs w:val="28"/>
          <w:lang w:val="pt-BR"/>
        </w:rPr>
        <w:t>Tổng quan về điều khiển.</w:t>
      </w:r>
    </w:p>
    <w:p w14:paraId="5F5254E7" w14:textId="77777777" w:rsidR="004B675C" w:rsidRPr="008F6317" w:rsidRDefault="004B675C" w:rsidP="00D461FE">
      <w:pPr>
        <w:tabs>
          <w:tab w:val="left" w:pos="5760"/>
          <w:tab w:val="left" w:pos="6300"/>
          <w:tab w:val="center" w:pos="6521"/>
        </w:tabs>
        <w:spacing w:after="0" w:line="312" w:lineRule="auto"/>
        <w:ind w:firstLine="284"/>
        <w:jc w:val="both"/>
        <w:rPr>
          <w:rFonts w:cs="Times New Roman"/>
          <w:color w:val="000000" w:themeColor="text1"/>
          <w:spacing w:val="6"/>
          <w:sz w:val="28"/>
          <w:szCs w:val="28"/>
          <w:lang w:val="pt-BR"/>
        </w:rPr>
      </w:pPr>
      <w:r w:rsidRPr="008F6317">
        <w:rPr>
          <w:rFonts w:cs="Times New Roman"/>
          <w:color w:val="000000" w:themeColor="text1"/>
          <w:spacing w:val="6"/>
          <w:sz w:val="28"/>
          <w:szCs w:val="28"/>
          <w:lang w:val="pt-BR"/>
        </w:rPr>
        <w:t>2.2. Điều khiển nối cứng và điều khiển lập trình.</w:t>
      </w:r>
    </w:p>
    <w:p w14:paraId="7490062B" w14:textId="77777777" w:rsidR="004B675C" w:rsidRPr="008F6317" w:rsidRDefault="004B675C" w:rsidP="00D461FE">
      <w:pPr>
        <w:tabs>
          <w:tab w:val="left" w:pos="5760"/>
          <w:tab w:val="left" w:pos="6300"/>
          <w:tab w:val="center" w:pos="6521"/>
        </w:tabs>
        <w:spacing w:after="0" w:line="312" w:lineRule="auto"/>
        <w:ind w:firstLine="284"/>
        <w:jc w:val="both"/>
        <w:rPr>
          <w:rFonts w:cs="Times New Roman"/>
          <w:color w:val="000000" w:themeColor="text1"/>
          <w:spacing w:val="6"/>
          <w:sz w:val="28"/>
          <w:szCs w:val="28"/>
          <w:lang w:val="pt-BR"/>
        </w:rPr>
      </w:pPr>
      <w:r w:rsidRPr="008F6317">
        <w:rPr>
          <w:rFonts w:cs="Times New Roman"/>
          <w:color w:val="000000" w:themeColor="text1"/>
          <w:spacing w:val="6"/>
          <w:sz w:val="28"/>
          <w:szCs w:val="28"/>
          <w:lang w:val="pt-BR"/>
        </w:rPr>
        <w:t>2.3. So sánh PLC với các hình thức điều khiển khác.</w:t>
      </w:r>
    </w:p>
    <w:p w14:paraId="5449A12C" w14:textId="77777777" w:rsidR="004B675C" w:rsidRPr="008F6317" w:rsidRDefault="004B675C" w:rsidP="00D461FE">
      <w:pPr>
        <w:tabs>
          <w:tab w:val="left" w:pos="5760"/>
          <w:tab w:val="left" w:pos="6300"/>
          <w:tab w:val="center" w:pos="6521"/>
        </w:tabs>
        <w:spacing w:after="0" w:line="312" w:lineRule="auto"/>
        <w:ind w:firstLine="284"/>
        <w:jc w:val="both"/>
        <w:rPr>
          <w:rFonts w:cs="Times New Roman"/>
          <w:color w:val="000000" w:themeColor="text1"/>
          <w:spacing w:val="6"/>
          <w:sz w:val="28"/>
          <w:szCs w:val="28"/>
          <w:lang w:val="pt-BR"/>
        </w:rPr>
      </w:pPr>
      <w:r w:rsidRPr="008F6317">
        <w:rPr>
          <w:rFonts w:cs="Times New Roman"/>
          <w:color w:val="000000" w:themeColor="text1"/>
          <w:spacing w:val="6"/>
          <w:sz w:val="28"/>
          <w:szCs w:val="28"/>
        </w:rPr>
        <w:t xml:space="preserve">2.4. </w:t>
      </w:r>
      <w:r w:rsidRPr="008F6317">
        <w:rPr>
          <w:rFonts w:cs="Times New Roman"/>
          <w:color w:val="000000" w:themeColor="text1"/>
          <w:spacing w:val="6"/>
          <w:sz w:val="28"/>
          <w:szCs w:val="28"/>
          <w:lang w:val="pt-BR"/>
        </w:rPr>
        <w:t>Các ứng dụng của PLC trong thực tế.</w:t>
      </w:r>
    </w:p>
    <w:p w14:paraId="27B8F113" w14:textId="77777777" w:rsidR="004B675C" w:rsidRPr="008F6317" w:rsidRDefault="004B675C" w:rsidP="00D461FE">
      <w:pPr>
        <w:spacing w:after="0" w:line="312" w:lineRule="auto"/>
        <w:jc w:val="both"/>
        <w:rPr>
          <w:rFonts w:cs="Times New Roman"/>
          <w:i/>
          <w:color w:val="000000" w:themeColor="text1"/>
          <w:sz w:val="28"/>
          <w:szCs w:val="28"/>
          <w:lang w:val="pt-BR"/>
        </w:rPr>
      </w:pPr>
      <w:r w:rsidRPr="008F6317">
        <w:rPr>
          <w:rFonts w:cs="Times New Roman"/>
          <w:b/>
          <w:bCs/>
          <w:color w:val="000000" w:themeColor="text1"/>
          <w:sz w:val="28"/>
          <w:szCs w:val="28"/>
          <w:lang w:val="pt-BR"/>
        </w:rPr>
        <w:t>Bài 2</w:t>
      </w:r>
      <w:r w:rsidRPr="008F6317">
        <w:rPr>
          <w:rFonts w:cs="Times New Roman"/>
          <w:color w:val="000000" w:themeColor="text1"/>
          <w:sz w:val="28"/>
          <w:szCs w:val="28"/>
          <w:lang w:val="pt-BR"/>
        </w:rPr>
        <w:t>:</w:t>
      </w:r>
      <w:r w:rsidRPr="008F6317">
        <w:rPr>
          <w:rFonts w:cs="Times New Roman"/>
          <w:color w:val="000000" w:themeColor="text1"/>
          <w:sz w:val="28"/>
          <w:szCs w:val="28"/>
          <w:lang w:val="pt-BR"/>
        </w:rPr>
        <w:tab/>
      </w:r>
      <w:r w:rsidRPr="008F6317">
        <w:rPr>
          <w:rFonts w:cs="Times New Roman"/>
          <w:b/>
          <w:color w:val="000000" w:themeColor="text1"/>
          <w:sz w:val="28"/>
          <w:szCs w:val="28"/>
          <w:lang w:val="pt-BR"/>
        </w:rPr>
        <w:t>Cấu trúc và phương thức hoạt động của một PLC</w:t>
      </w:r>
      <w:r w:rsidRPr="008F6317">
        <w:rPr>
          <w:rFonts w:cs="Times New Roman"/>
          <w:color w:val="000000" w:themeColor="text1"/>
          <w:sz w:val="28"/>
          <w:szCs w:val="28"/>
          <w:lang w:val="pt-BR"/>
        </w:rPr>
        <w:t xml:space="preserve">  </w:t>
      </w:r>
      <w:r w:rsidRPr="008F6317">
        <w:rPr>
          <w:rFonts w:cs="Times New Roman"/>
          <w:i/>
          <w:color w:val="000000" w:themeColor="text1"/>
          <w:sz w:val="28"/>
          <w:szCs w:val="28"/>
          <w:lang w:val="pt-BR"/>
        </w:rPr>
        <w:t>Thời gian: 3 giờ</w:t>
      </w:r>
    </w:p>
    <w:p w14:paraId="7D052271" w14:textId="77777777" w:rsidR="004B675C" w:rsidRPr="008F6317" w:rsidRDefault="004B675C" w:rsidP="00D461FE">
      <w:pPr>
        <w:spacing w:after="0" w:line="312" w:lineRule="auto"/>
        <w:jc w:val="right"/>
        <w:rPr>
          <w:rFonts w:cs="Times New Roman"/>
          <w:i/>
          <w:color w:val="000000" w:themeColor="text1"/>
          <w:spacing w:val="6"/>
          <w:sz w:val="28"/>
          <w:szCs w:val="28"/>
          <w:lang w:val="pt-BR"/>
        </w:rPr>
      </w:pPr>
      <w:r w:rsidRPr="008F6317">
        <w:rPr>
          <w:rFonts w:cs="Times New Roman"/>
          <w:i/>
          <w:color w:val="000000" w:themeColor="text1"/>
          <w:spacing w:val="6"/>
          <w:sz w:val="28"/>
          <w:szCs w:val="28"/>
          <w:lang w:val="pt-BR"/>
        </w:rPr>
        <w:t>(LT: 3 giờ; TH: 0 giờ; KT: 0 giờ)</w:t>
      </w:r>
    </w:p>
    <w:p w14:paraId="49074043" w14:textId="77777777" w:rsidR="004B675C" w:rsidRPr="008F6317" w:rsidRDefault="004B675C" w:rsidP="00D461FE">
      <w:pPr>
        <w:spacing w:after="0" w:line="312" w:lineRule="auto"/>
        <w:jc w:val="both"/>
        <w:rPr>
          <w:rFonts w:cs="Times New Roman"/>
          <w:color w:val="000000" w:themeColor="text1"/>
          <w:sz w:val="28"/>
          <w:szCs w:val="28"/>
          <w:lang w:val="pt-BR"/>
        </w:rPr>
      </w:pPr>
      <w:r w:rsidRPr="008F6317">
        <w:rPr>
          <w:rFonts w:cs="Times New Roman"/>
          <w:color w:val="000000" w:themeColor="text1"/>
          <w:sz w:val="28"/>
          <w:szCs w:val="28"/>
          <w:lang w:val="pt-BR"/>
        </w:rPr>
        <w:t>1. Mục tiêu của bài:</w:t>
      </w:r>
    </w:p>
    <w:p w14:paraId="363923E1" w14:textId="77777777" w:rsidR="004B675C" w:rsidRPr="008F6317" w:rsidRDefault="004B675C" w:rsidP="00D461FE">
      <w:pPr>
        <w:tabs>
          <w:tab w:val="left" w:pos="5760"/>
          <w:tab w:val="left" w:pos="6300"/>
          <w:tab w:val="center" w:pos="6521"/>
        </w:tabs>
        <w:spacing w:after="0" w:line="312" w:lineRule="auto"/>
        <w:ind w:firstLine="284"/>
        <w:jc w:val="both"/>
        <w:rPr>
          <w:rFonts w:cs="Times New Roman"/>
          <w:color w:val="000000" w:themeColor="text1"/>
          <w:sz w:val="28"/>
          <w:szCs w:val="28"/>
          <w:lang w:val="pt-BR"/>
        </w:rPr>
      </w:pPr>
      <w:r w:rsidRPr="008F6317">
        <w:rPr>
          <w:rFonts w:cs="Times New Roman"/>
          <w:color w:val="000000" w:themeColor="text1"/>
          <w:sz w:val="28"/>
          <w:szCs w:val="28"/>
          <w:lang w:val="pt-BR"/>
        </w:rPr>
        <w:t>- Phát biểu được cấu trúc của một PLC theo nội dung đã học.</w:t>
      </w:r>
    </w:p>
    <w:p w14:paraId="49224AE6" w14:textId="77777777" w:rsidR="004B675C" w:rsidRPr="008F6317" w:rsidRDefault="004B675C" w:rsidP="00D461FE">
      <w:pPr>
        <w:tabs>
          <w:tab w:val="left" w:pos="5760"/>
          <w:tab w:val="left" w:pos="6300"/>
          <w:tab w:val="center" w:pos="6521"/>
        </w:tabs>
        <w:spacing w:after="0" w:line="312" w:lineRule="auto"/>
        <w:ind w:firstLine="284"/>
        <w:jc w:val="both"/>
        <w:rPr>
          <w:rFonts w:cs="Times New Roman"/>
          <w:color w:val="000000" w:themeColor="text1"/>
          <w:sz w:val="28"/>
          <w:szCs w:val="28"/>
          <w:lang w:val="pt-BR"/>
        </w:rPr>
      </w:pPr>
      <w:r w:rsidRPr="008F6317">
        <w:rPr>
          <w:rFonts w:cs="Times New Roman"/>
          <w:color w:val="000000" w:themeColor="text1"/>
          <w:sz w:val="28"/>
          <w:szCs w:val="28"/>
          <w:lang w:val="pt-BR"/>
        </w:rPr>
        <w:t>- Trình bày được các thiết bị điều khiển lập trình PLC</w:t>
      </w:r>
    </w:p>
    <w:p w14:paraId="43A0436E" w14:textId="77777777" w:rsidR="004B675C" w:rsidRPr="008F6317" w:rsidRDefault="004B675C" w:rsidP="00D461FE">
      <w:pPr>
        <w:tabs>
          <w:tab w:val="left" w:pos="5760"/>
          <w:tab w:val="left" w:pos="6300"/>
          <w:tab w:val="center" w:pos="6521"/>
        </w:tabs>
        <w:spacing w:after="0" w:line="312" w:lineRule="auto"/>
        <w:ind w:firstLine="284"/>
        <w:jc w:val="both"/>
        <w:rPr>
          <w:rFonts w:cs="Times New Roman"/>
          <w:color w:val="000000" w:themeColor="text1"/>
          <w:sz w:val="28"/>
          <w:szCs w:val="28"/>
          <w:lang w:val="pt-BR"/>
        </w:rPr>
      </w:pPr>
      <w:r w:rsidRPr="008F6317">
        <w:rPr>
          <w:rFonts w:cs="Times New Roman"/>
          <w:color w:val="000000" w:themeColor="text1"/>
          <w:sz w:val="28"/>
          <w:szCs w:val="28"/>
          <w:lang w:val="pt-BR"/>
        </w:rPr>
        <w:t>- Trình bày được cấu trúc bộ nhớ PLC theo nội dung đã học</w:t>
      </w:r>
    </w:p>
    <w:p w14:paraId="76479FAF" w14:textId="77777777" w:rsidR="004B675C" w:rsidRPr="008F6317" w:rsidRDefault="004B675C" w:rsidP="00D461FE">
      <w:pPr>
        <w:tabs>
          <w:tab w:val="left" w:pos="5760"/>
          <w:tab w:val="left" w:pos="6300"/>
          <w:tab w:val="center" w:pos="6521"/>
        </w:tabs>
        <w:spacing w:after="0" w:line="312" w:lineRule="auto"/>
        <w:ind w:firstLine="284"/>
        <w:jc w:val="both"/>
        <w:rPr>
          <w:rFonts w:cs="Times New Roman"/>
          <w:color w:val="000000" w:themeColor="text1"/>
          <w:sz w:val="28"/>
          <w:szCs w:val="28"/>
          <w:lang w:val="pt-BR"/>
        </w:rPr>
      </w:pPr>
      <w:r w:rsidRPr="008F6317">
        <w:rPr>
          <w:rFonts w:cs="Times New Roman"/>
          <w:color w:val="000000" w:themeColor="text1"/>
          <w:sz w:val="28"/>
          <w:szCs w:val="28"/>
          <w:lang w:val="pt-BR"/>
        </w:rPr>
        <w:t>- Thực hiện xử lý chương trình đúng theo nội dung đã học.</w:t>
      </w:r>
    </w:p>
    <w:p w14:paraId="34C5FCC7" w14:textId="77777777" w:rsidR="004B675C" w:rsidRPr="008F6317" w:rsidRDefault="004B675C" w:rsidP="00D461FE">
      <w:pPr>
        <w:tabs>
          <w:tab w:val="left" w:pos="5760"/>
          <w:tab w:val="left" w:pos="6300"/>
          <w:tab w:val="center" w:pos="6521"/>
        </w:tabs>
        <w:spacing w:after="0" w:line="312" w:lineRule="auto"/>
        <w:ind w:firstLine="284"/>
        <w:jc w:val="both"/>
        <w:rPr>
          <w:rFonts w:cs="Times New Roman"/>
          <w:color w:val="000000" w:themeColor="text1"/>
          <w:sz w:val="28"/>
          <w:szCs w:val="28"/>
          <w:lang w:val="pt-BR"/>
        </w:rPr>
      </w:pPr>
      <w:r w:rsidRPr="008F6317">
        <w:rPr>
          <w:rFonts w:cs="Times New Roman"/>
          <w:color w:val="000000" w:themeColor="text1"/>
          <w:sz w:val="28"/>
          <w:szCs w:val="28"/>
          <w:lang w:val="pt-BR"/>
        </w:rPr>
        <w:t>- Rèn luyện tính tỷ mỉ, chính xác, an toàn và vệ sinh công nghiệp</w:t>
      </w:r>
    </w:p>
    <w:p w14:paraId="2A7F300B" w14:textId="77777777" w:rsidR="004B675C" w:rsidRPr="008F6317" w:rsidRDefault="004B675C" w:rsidP="00D461FE">
      <w:pPr>
        <w:spacing w:after="0" w:line="312" w:lineRule="auto"/>
        <w:jc w:val="both"/>
        <w:rPr>
          <w:rFonts w:cs="Times New Roman"/>
          <w:color w:val="000000" w:themeColor="text1"/>
          <w:sz w:val="28"/>
          <w:szCs w:val="28"/>
          <w:lang w:val="pt-BR"/>
        </w:rPr>
      </w:pPr>
      <w:r w:rsidRPr="008F6317">
        <w:rPr>
          <w:rFonts w:cs="Times New Roman"/>
          <w:color w:val="000000" w:themeColor="text1"/>
          <w:sz w:val="28"/>
          <w:szCs w:val="28"/>
          <w:lang w:val="pt-BR"/>
        </w:rPr>
        <w:t>2. Nội dung của bài:</w:t>
      </w:r>
    </w:p>
    <w:p w14:paraId="6C62CFFD" w14:textId="77777777" w:rsidR="004B675C" w:rsidRPr="008F6317" w:rsidRDefault="004B675C" w:rsidP="00D461FE">
      <w:pPr>
        <w:spacing w:after="0" w:line="312" w:lineRule="auto"/>
        <w:ind w:firstLine="284"/>
        <w:rPr>
          <w:rFonts w:cs="Times New Roman"/>
          <w:color w:val="000000" w:themeColor="text1"/>
          <w:sz w:val="28"/>
          <w:szCs w:val="28"/>
          <w:lang w:val="pt-BR"/>
        </w:rPr>
      </w:pPr>
      <w:r w:rsidRPr="008F6317">
        <w:rPr>
          <w:rFonts w:cs="Times New Roman"/>
          <w:color w:val="000000" w:themeColor="text1"/>
          <w:sz w:val="28"/>
          <w:szCs w:val="28"/>
          <w:lang w:val="pt-BR"/>
        </w:rPr>
        <w:t>2.1. Cấu trúc của một PLC</w:t>
      </w:r>
    </w:p>
    <w:p w14:paraId="25D20D61" w14:textId="77777777" w:rsidR="004B675C" w:rsidRPr="008F6317" w:rsidRDefault="004B675C" w:rsidP="00D461FE">
      <w:pPr>
        <w:spacing w:after="0" w:line="312" w:lineRule="auto"/>
        <w:ind w:firstLine="284"/>
        <w:rPr>
          <w:rFonts w:cs="Times New Roman"/>
          <w:color w:val="000000" w:themeColor="text1"/>
          <w:sz w:val="28"/>
          <w:szCs w:val="28"/>
          <w:lang w:val="pt-BR"/>
        </w:rPr>
      </w:pPr>
      <w:r w:rsidRPr="008F6317">
        <w:rPr>
          <w:rFonts w:cs="Times New Roman"/>
          <w:color w:val="000000" w:themeColor="text1"/>
          <w:sz w:val="28"/>
          <w:szCs w:val="28"/>
          <w:lang w:val="pt-BR"/>
        </w:rPr>
        <w:t>2.2. Thiết bị điều khiển lập trình PLC</w:t>
      </w:r>
    </w:p>
    <w:p w14:paraId="06580E72" w14:textId="77777777" w:rsidR="004B675C" w:rsidRPr="008F6317" w:rsidRDefault="004B675C" w:rsidP="00D461FE">
      <w:pPr>
        <w:spacing w:after="0" w:line="312" w:lineRule="auto"/>
        <w:ind w:firstLine="284"/>
        <w:rPr>
          <w:rFonts w:cs="Times New Roman"/>
          <w:color w:val="000000" w:themeColor="text1"/>
          <w:sz w:val="28"/>
          <w:szCs w:val="28"/>
          <w:lang w:val="pt-BR"/>
        </w:rPr>
      </w:pPr>
      <w:r w:rsidRPr="008F6317">
        <w:rPr>
          <w:rFonts w:cs="Times New Roman"/>
          <w:color w:val="000000" w:themeColor="text1"/>
          <w:sz w:val="28"/>
          <w:szCs w:val="28"/>
          <w:lang w:val="pt-BR"/>
        </w:rPr>
        <w:t>2.3. Địa chỉ các ngõ vào/ ra</w:t>
      </w:r>
    </w:p>
    <w:p w14:paraId="7B2ED479" w14:textId="77777777" w:rsidR="004B675C" w:rsidRPr="008F6317" w:rsidRDefault="004B675C" w:rsidP="00D461FE">
      <w:pPr>
        <w:spacing w:after="0" w:line="312" w:lineRule="auto"/>
        <w:ind w:firstLine="284"/>
        <w:rPr>
          <w:rFonts w:cs="Times New Roman"/>
          <w:color w:val="000000" w:themeColor="text1"/>
          <w:sz w:val="28"/>
          <w:szCs w:val="28"/>
          <w:lang w:val="pt-BR"/>
        </w:rPr>
      </w:pPr>
      <w:r w:rsidRPr="008F6317">
        <w:rPr>
          <w:rFonts w:cs="Times New Roman"/>
          <w:color w:val="000000" w:themeColor="text1"/>
          <w:sz w:val="28"/>
          <w:szCs w:val="28"/>
          <w:lang w:val="pt-BR"/>
        </w:rPr>
        <w:t>2.4. Cấu trúc bộ nhớ của PLC</w:t>
      </w:r>
    </w:p>
    <w:p w14:paraId="4E9A147A" w14:textId="77777777" w:rsidR="004B675C" w:rsidRPr="008F6317" w:rsidRDefault="004B675C" w:rsidP="00D461FE">
      <w:pPr>
        <w:spacing w:after="0" w:line="312" w:lineRule="auto"/>
        <w:ind w:firstLine="284"/>
        <w:rPr>
          <w:rFonts w:cs="Times New Roman"/>
          <w:color w:val="000000" w:themeColor="text1"/>
          <w:sz w:val="28"/>
          <w:szCs w:val="28"/>
          <w:lang w:val="pt-BR"/>
        </w:rPr>
      </w:pPr>
      <w:r w:rsidRPr="008F6317">
        <w:rPr>
          <w:rFonts w:cs="Times New Roman"/>
          <w:color w:val="000000" w:themeColor="text1"/>
          <w:sz w:val="28"/>
          <w:szCs w:val="28"/>
          <w:lang w:val="pt-BR"/>
        </w:rPr>
        <w:t>2.5. Xử lý chương trình</w:t>
      </w:r>
    </w:p>
    <w:p w14:paraId="0810632A" w14:textId="77777777" w:rsidR="004B675C" w:rsidRPr="008F6317" w:rsidRDefault="004B675C" w:rsidP="00D461FE">
      <w:pPr>
        <w:spacing w:after="0" w:line="312" w:lineRule="auto"/>
        <w:jc w:val="both"/>
        <w:rPr>
          <w:rFonts w:cs="Times New Roman"/>
          <w:i/>
          <w:color w:val="000000" w:themeColor="text1"/>
          <w:sz w:val="28"/>
          <w:szCs w:val="28"/>
          <w:lang w:val="pt-BR"/>
        </w:rPr>
      </w:pPr>
      <w:r w:rsidRPr="008F6317">
        <w:rPr>
          <w:rFonts w:cs="Times New Roman"/>
          <w:b/>
          <w:bCs/>
          <w:color w:val="000000" w:themeColor="text1"/>
          <w:sz w:val="28"/>
          <w:szCs w:val="28"/>
          <w:lang w:val="pt-BR"/>
        </w:rPr>
        <w:t>Bài 3</w:t>
      </w:r>
      <w:r w:rsidRPr="008F6317">
        <w:rPr>
          <w:rFonts w:cs="Times New Roman"/>
          <w:color w:val="000000" w:themeColor="text1"/>
          <w:sz w:val="28"/>
          <w:szCs w:val="28"/>
          <w:lang w:val="pt-BR"/>
        </w:rPr>
        <w:t>:</w:t>
      </w:r>
      <w:r w:rsidRPr="008F6317">
        <w:rPr>
          <w:rFonts w:cs="Times New Roman"/>
          <w:color w:val="000000" w:themeColor="text1"/>
          <w:sz w:val="28"/>
          <w:szCs w:val="28"/>
          <w:lang w:val="pt-BR"/>
        </w:rPr>
        <w:tab/>
      </w:r>
      <w:r w:rsidRPr="008F6317">
        <w:rPr>
          <w:rFonts w:cs="Times New Roman"/>
          <w:b/>
          <w:color w:val="000000" w:themeColor="text1"/>
          <w:sz w:val="28"/>
          <w:szCs w:val="28"/>
          <w:lang w:val="pt-BR"/>
        </w:rPr>
        <w:t>Kết nối dây giữa PLC và thiết bị ngoại vi</w:t>
      </w:r>
      <w:r w:rsidRPr="008F6317">
        <w:rPr>
          <w:rFonts w:cs="Times New Roman"/>
          <w:color w:val="000000" w:themeColor="text1"/>
          <w:sz w:val="28"/>
          <w:szCs w:val="28"/>
          <w:lang w:val="pt-BR"/>
        </w:rPr>
        <w:tab/>
      </w:r>
      <w:r w:rsidRPr="008F6317">
        <w:rPr>
          <w:rFonts w:cs="Times New Roman"/>
          <w:color w:val="000000" w:themeColor="text1"/>
          <w:sz w:val="28"/>
          <w:szCs w:val="28"/>
          <w:lang w:val="pt-BR"/>
        </w:rPr>
        <w:tab/>
      </w:r>
      <w:r w:rsidRPr="008F6317">
        <w:rPr>
          <w:rFonts w:cs="Times New Roman"/>
          <w:i/>
          <w:color w:val="000000" w:themeColor="text1"/>
          <w:sz w:val="28"/>
          <w:szCs w:val="28"/>
          <w:lang w:val="pt-BR"/>
        </w:rPr>
        <w:t>Thời gian: 6 giờ</w:t>
      </w:r>
    </w:p>
    <w:p w14:paraId="77B909BD" w14:textId="77777777" w:rsidR="004B675C" w:rsidRPr="008F6317" w:rsidRDefault="004B675C" w:rsidP="00D461FE">
      <w:pPr>
        <w:spacing w:after="0" w:line="312" w:lineRule="auto"/>
        <w:jc w:val="right"/>
        <w:rPr>
          <w:rFonts w:cs="Times New Roman"/>
          <w:i/>
          <w:color w:val="000000" w:themeColor="text1"/>
          <w:spacing w:val="6"/>
          <w:sz w:val="28"/>
          <w:szCs w:val="28"/>
          <w:lang w:val="pt-BR"/>
        </w:rPr>
      </w:pPr>
      <w:r w:rsidRPr="008F6317">
        <w:rPr>
          <w:rFonts w:cs="Times New Roman"/>
          <w:i/>
          <w:color w:val="000000" w:themeColor="text1"/>
          <w:spacing w:val="6"/>
          <w:sz w:val="28"/>
          <w:szCs w:val="28"/>
          <w:lang w:val="pt-BR"/>
        </w:rPr>
        <w:t>(LT: 2 giờ; TH: 4 giờ; KT: 0 giờ)</w:t>
      </w:r>
    </w:p>
    <w:p w14:paraId="10B77C71" w14:textId="77777777" w:rsidR="004B675C" w:rsidRPr="008F6317" w:rsidRDefault="004B675C" w:rsidP="00D461FE">
      <w:pPr>
        <w:spacing w:after="0" w:line="312" w:lineRule="auto"/>
        <w:jc w:val="both"/>
        <w:rPr>
          <w:rFonts w:cs="Times New Roman"/>
          <w:color w:val="000000" w:themeColor="text1"/>
          <w:sz w:val="28"/>
          <w:szCs w:val="28"/>
          <w:lang w:val="pt-BR"/>
        </w:rPr>
      </w:pPr>
      <w:r w:rsidRPr="008F6317">
        <w:rPr>
          <w:rFonts w:cs="Times New Roman"/>
          <w:color w:val="000000" w:themeColor="text1"/>
          <w:sz w:val="28"/>
          <w:szCs w:val="28"/>
          <w:lang w:val="pt-BR"/>
        </w:rPr>
        <w:t>1. Mục tiêu của bài:</w:t>
      </w:r>
    </w:p>
    <w:p w14:paraId="6A2DBA5D" w14:textId="77777777" w:rsidR="004B675C" w:rsidRPr="008F6317" w:rsidRDefault="004B675C" w:rsidP="00D461FE">
      <w:pPr>
        <w:tabs>
          <w:tab w:val="left" w:pos="5760"/>
          <w:tab w:val="left" w:pos="6300"/>
          <w:tab w:val="center" w:pos="6521"/>
        </w:tabs>
        <w:spacing w:after="0" w:line="312" w:lineRule="auto"/>
        <w:ind w:firstLine="284"/>
        <w:jc w:val="both"/>
        <w:rPr>
          <w:rFonts w:cs="Times New Roman"/>
          <w:color w:val="000000" w:themeColor="text1"/>
          <w:sz w:val="28"/>
          <w:szCs w:val="28"/>
          <w:lang w:val="pt-BR"/>
        </w:rPr>
      </w:pPr>
      <w:r w:rsidRPr="008F6317">
        <w:rPr>
          <w:rFonts w:cs="Times New Roman"/>
          <w:color w:val="000000" w:themeColor="text1"/>
          <w:sz w:val="28"/>
          <w:szCs w:val="28"/>
          <w:lang w:val="pt-BR"/>
        </w:rPr>
        <w:t>- Trình bày được cách kết nối giữa PLC và thiết bị ngoại vi.</w:t>
      </w:r>
    </w:p>
    <w:p w14:paraId="77536E47" w14:textId="77777777" w:rsidR="004B675C" w:rsidRPr="008F6317" w:rsidRDefault="004B675C" w:rsidP="00D461FE">
      <w:pPr>
        <w:tabs>
          <w:tab w:val="left" w:pos="5760"/>
          <w:tab w:val="left" w:pos="6300"/>
          <w:tab w:val="center" w:pos="6521"/>
        </w:tabs>
        <w:spacing w:after="0" w:line="312" w:lineRule="auto"/>
        <w:ind w:firstLine="284"/>
        <w:jc w:val="both"/>
        <w:rPr>
          <w:rFonts w:cs="Times New Roman"/>
          <w:color w:val="000000" w:themeColor="text1"/>
          <w:sz w:val="28"/>
          <w:szCs w:val="28"/>
          <w:lang w:val="pt-BR"/>
        </w:rPr>
      </w:pPr>
      <w:r w:rsidRPr="008F6317">
        <w:rPr>
          <w:rFonts w:cs="Times New Roman"/>
          <w:color w:val="000000" w:themeColor="text1"/>
          <w:sz w:val="28"/>
          <w:szCs w:val="28"/>
          <w:lang w:val="pt-BR"/>
        </w:rPr>
        <w:t>- Thực hiện cài đặt phần mềm đạt các yêu cầu kỹ thuật.</w:t>
      </w:r>
    </w:p>
    <w:p w14:paraId="56BA9A98" w14:textId="77777777" w:rsidR="004B675C" w:rsidRPr="008F6317" w:rsidRDefault="004B675C" w:rsidP="00D461FE">
      <w:pPr>
        <w:tabs>
          <w:tab w:val="left" w:pos="5760"/>
          <w:tab w:val="left" w:pos="6300"/>
          <w:tab w:val="center" w:pos="6521"/>
        </w:tabs>
        <w:spacing w:after="0" w:line="312" w:lineRule="auto"/>
        <w:ind w:firstLine="284"/>
        <w:jc w:val="both"/>
        <w:rPr>
          <w:rFonts w:cs="Times New Roman"/>
          <w:color w:val="000000" w:themeColor="text1"/>
          <w:sz w:val="28"/>
          <w:szCs w:val="28"/>
          <w:lang w:val="pt-BR"/>
        </w:rPr>
      </w:pPr>
      <w:r w:rsidRPr="008F6317">
        <w:rPr>
          <w:rFonts w:cs="Times New Roman"/>
          <w:color w:val="000000" w:themeColor="text1"/>
          <w:sz w:val="28"/>
          <w:szCs w:val="28"/>
          <w:lang w:val="pt-BR"/>
        </w:rPr>
        <w:t>- Rèn luyện tính tỉ mỉ, chính xác, an toàn và vệ sinh công nghiệp.</w:t>
      </w:r>
    </w:p>
    <w:p w14:paraId="4FC99C59" w14:textId="77777777" w:rsidR="004B675C" w:rsidRPr="008F6317" w:rsidRDefault="004B675C" w:rsidP="00D461FE">
      <w:pPr>
        <w:spacing w:after="0" w:line="312" w:lineRule="auto"/>
        <w:jc w:val="both"/>
        <w:rPr>
          <w:rFonts w:cs="Times New Roman"/>
          <w:color w:val="000000" w:themeColor="text1"/>
          <w:sz w:val="28"/>
          <w:szCs w:val="28"/>
          <w:lang w:val="pt-BR"/>
        </w:rPr>
      </w:pPr>
      <w:r w:rsidRPr="008F6317">
        <w:rPr>
          <w:rFonts w:cs="Times New Roman"/>
          <w:color w:val="000000" w:themeColor="text1"/>
          <w:sz w:val="28"/>
          <w:szCs w:val="28"/>
          <w:lang w:val="pt-BR"/>
        </w:rPr>
        <w:t>2. Nội dung của bài:</w:t>
      </w:r>
    </w:p>
    <w:p w14:paraId="047FE817" w14:textId="77777777" w:rsidR="004B675C" w:rsidRPr="008F6317" w:rsidRDefault="004B675C" w:rsidP="00D461FE">
      <w:pPr>
        <w:spacing w:after="0" w:line="312" w:lineRule="auto"/>
        <w:ind w:firstLine="284"/>
        <w:rPr>
          <w:rFonts w:cs="Times New Roman"/>
          <w:color w:val="000000" w:themeColor="text1"/>
          <w:sz w:val="28"/>
          <w:szCs w:val="28"/>
          <w:lang w:val="pt-BR"/>
        </w:rPr>
      </w:pPr>
      <w:r w:rsidRPr="008F6317">
        <w:rPr>
          <w:rFonts w:cs="Times New Roman"/>
          <w:color w:val="000000" w:themeColor="text1"/>
          <w:sz w:val="28"/>
          <w:szCs w:val="28"/>
          <w:lang w:val="pt-BR"/>
        </w:rPr>
        <w:t>2.1. Kết nối dây giữa PLC và thiết bị ngoại vi.</w:t>
      </w:r>
    </w:p>
    <w:p w14:paraId="39F76118" w14:textId="77777777" w:rsidR="004B675C" w:rsidRPr="008F6317" w:rsidRDefault="004B675C" w:rsidP="00D461FE">
      <w:pPr>
        <w:spacing w:after="0" w:line="312" w:lineRule="auto"/>
        <w:ind w:firstLine="284"/>
        <w:rPr>
          <w:rFonts w:cs="Times New Roman"/>
          <w:color w:val="000000" w:themeColor="text1"/>
          <w:sz w:val="28"/>
          <w:szCs w:val="28"/>
          <w:lang w:val="pt-BR"/>
        </w:rPr>
      </w:pPr>
      <w:r w:rsidRPr="008F6317">
        <w:rPr>
          <w:rFonts w:cs="Times New Roman"/>
          <w:color w:val="000000" w:themeColor="text1"/>
          <w:sz w:val="28"/>
          <w:szCs w:val="28"/>
          <w:lang w:val="pt-BR"/>
        </w:rPr>
        <w:lastRenderedPageBreak/>
        <w:t>2.2. Cài đặt và sử dụng phần mềm lập trình cho PLC.</w:t>
      </w:r>
    </w:p>
    <w:p w14:paraId="6254AC09" w14:textId="77777777" w:rsidR="004B675C" w:rsidRPr="008F6317" w:rsidRDefault="004B675C" w:rsidP="00D461FE">
      <w:pPr>
        <w:spacing w:after="0" w:line="312" w:lineRule="auto"/>
        <w:ind w:firstLine="284"/>
        <w:rPr>
          <w:rFonts w:cs="Times New Roman"/>
          <w:color w:val="000000" w:themeColor="text1"/>
          <w:sz w:val="28"/>
          <w:szCs w:val="28"/>
          <w:lang w:val="pt-BR"/>
        </w:rPr>
      </w:pPr>
      <w:r w:rsidRPr="008F6317">
        <w:rPr>
          <w:rFonts w:cs="Times New Roman"/>
          <w:color w:val="000000" w:themeColor="text1"/>
          <w:sz w:val="28"/>
          <w:szCs w:val="28"/>
          <w:lang w:val="pt-BR"/>
        </w:rPr>
        <w:t>2.2.1. Kết nối ngõ vào, ngõ ra PLC với công tắc, nút nhấn và đèn.</w:t>
      </w:r>
    </w:p>
    <w:p w14:paraId="6558B8B3" w14:textId="77777777" w:rsidR="004B675C" w:rsidRPr="008F6317" w:rsidRDefault="004B675C" w:rsidP="00D461FE">
      <w:pPr>
        <w:spacing w:after="0" w:line="312" w:lineRule="auto"/>
        <w:ind w:firstLine="284"/>
        <w:rPr>
          <w:rFonts w:cs="Times New Roman"/>
          <w:color w:val="000000" w:themeColor="text1"/>
          <w:sz w:val="28"/>
          <w:szCs w:val="28"/>
          <w:lang w:val="pt-BR"/>
        </w:rPr>
      </w:pPr>
      <w:r w:rsidRPr="008F6317">
        <w:rPr>
          <w:rFonts w:cs="Times New Roman"/>
          <w:color w:val="000000" w:themeColor="text1"/>
          <w:sz w:val="28"/>
          <w:szCs w:val="28"/>
          <w:lang w:val="pt-BR"/>
        </w:rPr>
        <w:t>2.2.2. Cài đặt phần mềm lập trình cho PLC.</w:t>
      </w:r>
    </w:p>
    <w:p w14:paraId="17B2864B" w14:textId="77777777" w:rsidR="004B675C" w:rsidRPr="008F6317" w:rsidRDefault="004B675C" w:rsidP="00D461FE">
      <w:pPr>
        <w:spacing w:after="0" w:line="312" w:lineRule="auto"/>
        <w:ind w:firstLine="284"/>
        <w:rPr>
          <w:rFonts w:cs="Times New Roman"/>
          <w:color w:val="000000" w:themeColor="text1"/>
          <w:sz w:val="28"/>
          <w:szCs w:val="28"/>
        </w:rPr>
      </w:pPr>
      <w:r w:rsidRPr="008F6317">
        <w:rPr>
          <w:rFonts w:cs="Times New Roman"/>
          <w:color w:val="000000" w:themeColor="text1"/>
          <w:sz w:val="28"/>
          <w:szCs w:val="28"/>
        </w:rPr>
        <w:t xml:space="preserve">2.2.3. </w:t>
      </w:r>
      <w:proofErr w:type="spellStart"/>
      <w:r w:rsidRPr="008F6317">
        <w:rPr>
          <w:rFonts w:cs="Times New Roman"/>
          <w:color w:val="000000" w:themeColor="text1"/>
          <w:sz w:val="28"/>
          <w:szCs w:val="28"/>
        </w:rPr>
        <w:t>Kết</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nối</w:t>
      </w:r>
      <w:proofErr w:type="spellEnd"/>
      <w:r w:rsidRPr="008F6317">
        <w:rPr>
          <w:rFonts w:cs="Times New Roman"/>
          <w:color w:val="000000" w:themeColor="text1"/>
          <w:sz w:val="28"/>
          <w:szCs w:val="28"/>
        </w:rPr>
        <w:t xml:space="preserve"> PLC </w:t>
      </w:r>
      <w:proofErr w:type="spellStart"/>
      <w:r w:rsidRPr="008F6317">
        <w:rPr>
          <w:rFonts w:cs="Times New Roman"/>
          <w:color w:val="000000" w:themeColor="text1"/>
          <w:sz w:val="28"/>
          <w:szCs w:val="28"/>
        </w:rPr>
        <w:t>với</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phần</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mềm</w:t>
      </w:r>
      <w:proofErr w:type="spellEnd"/>
      <w:r w:rsidRPr="008F6317">
        <w:rPr>
          <w:rFonts w:cs="Times New Roman"/>
          <w:color w:val="000000" w:themeColor="text1"/>
          <w:sz w:val="28"/>
          <w:szCs w:val="28"/>
        </w:rPr>
        <w:t xml:space="preserve"> </w:t>
      </w:r>
      <w:r w:rsidRPr="008F6317">
        <w:rPr>
          <w:rFonts w:cs="Times New Roman"/>
          <w:color w:val="000000" w:themeColor="text1"/>
          <w:sz w:val="28"/>
          <w:szCs w:val="28"/>
          <w:lang w:val="pt-BR"/>
        </w:rPr>
        <w:t>lập trình cho PLC</w:t>
      </w:r>
      <w:r w:rsidRPr="008F6317">
        <w:rPr>
          <w:rFonts w:cs="Times New Roman"/>
          <w:color w:val="000000" w:themeColor="text1"/>
          <w:sz w:val="28"/>
          <w:szCs w:val="28"/>
        </w:rPr>
        <w:t>.</w:t>
      </w:r>
    </w:p>
    <w:p w14:paraId="36D6A7DD" w14:textId="77777777" w:rsidR="004B675C" w:rsidRPr="008F6317" w:rsidRDefault="004B675C" w:rsidP="00D461FE">
      <w:pPr>
        <w:spacing w:after="0" w:line="312" w:lineRule="auto"/>
        <w:jc w:val="both"/>
        <w:rPr>
          <w:rFonts w:cs="Times New Roman"/>
          <w:i/>
          <w:color w:val="000000" w:themeColor="text1"/>
          <w:sz w:val="28"/>
          <w:szCs w:val="28"/>
        </w:rPr>
      </w:pPr>
      <w:proofErr w:type="spellStart"/>
      <w:r w:rsidRPr="008F6317">
        <w:rPr>
          <w:rFonts w:cs="Times New Roman"/>
          <w:b/>
          <w:bCs/>
          <w:color w:val="000000" w:themeColor="text1"/>
          <w:sz w:val="28"/>
          <w:szCs w:val="28"/>
        </w:rPr>
        <w:t>Bài</w:t>
      </w:r>
      <w:proofErr w:type="spellEnd"/>
      <w:r w:rsidRPr="008F6317">
        <w:rPr>
          <w:rFonts w:cs="Times New Roman"/>
          <w:b/>
          <w:bCs/>
          <w:color w:val="000000" w:themeColor="text1"/>
          <w:sz w:val="28"/>
          <w:szCs w:val="28"/>
        </w:rPr>
        <w:t xml:space="preserve"> 4</w:t>
      </w:r>
      <w:r w:rsidRPr="008F6317">
        <w:rPr>
          <w:rFonts w:cs="Times New Roman"/>
          <w:color w:val="000000" w:themeColor="text1"/>
          <w:sz w:val="28"/>
          <w:szCs w:val="28"/>
        </w:rPr>
        <w:t>:</w:t>
      </w:r>
      <w:r w:rsidRPr="008F6317">
        <w:rPr>
          <w:rFonts w:cs="Times New Roman"/>
          <w:color w:val="000000" w:themeColor="text1"/>
          <w:sz w:val="28"/>
          <w:szCs w:val="28"/>
        </w:rPr>
        <w:tab/>
      </w:r>
      <w:r w:rsidRPr="008F6317">
        <w:rPr>
          <w:rFonts w:cs="Times New Roman"/>
          <w:b/>
          <w:color w:val="000000" w:themeColor="text1"/>
          <w:sz w:val="28"/>
          <w:szCs w:val="28"/>
          <w:lang w:val="pt-BR"/>
        </w:rPr>
        <w:t>Các phép toán nhị phân của PLC</w:t>
      </w:r>
      <w:r w:rsidRPr="008F6317">
        <w:rPr>
          <w:rFonts w:cs="Times New Roman"/>
          <w:color w:val="000000" w:themeColor="text1"/>
          <w:sz w:val="28"/>
          <w:szCs w:val="28"/>
        </w:rPr>
        <w:tab/>
      </w:r>
      <w:r w:rsidRPr="008F6317">
        <w:rPr>
          <w:rFonts w:cs="Times New Roman"/>
          <w:color w:val="000000" w:themeColor="text1"/>
          <w:sz w:val="28"/>
          <w:szCs w:val="28"/>
        </w:rPr>
        <w:tab/>
      </w:r>
      <w:proofErr w:type="spellStart"/>
      <w:r w:rsidRPr="008F6317">
        <w:rPr>
          <w:rFonts w:cs="Times New Roman"/>
          <w:i/>
          <w:color w:val="000000" w:themeColor="text1"/>
          <w:sz w:val="28"/>
          <w:szCs w:val="28"/>
        </w:rPr>
        <w:t>Thời</w:t>
      </w:r>
      <w:proofErr w:type="spellEnd"/>
      <w:r w:rsidRPr="008F6317">
        <w:rPr>
          <w:rFonts w:cs="Times New Roman"/>
          <w:i/>
          <w:color w:val="000000" w:themeColor="text1"/>
          <w:sz w:val="28"/>
          <w:szCs w:val="28"/>
        </w:rPr>
        <w:t xml:space="preserve"> </w:t>
      </w:r>
      <w:proofErr w:type="spellStart"/>
      <w:r w:rsidRPr="008F6317">
        <w:rPr>
          <w:rFonts w:cs="Times New Roman"/>
          <w:i/>
          <w:color w:val="000000" w:themeColor="text1"/>
          <w:sz w:val="28"/>
          <w:szCs w:val="28"/>
        </w:rPr>
        <w:t>gian</w:t>
      </w:r>
      <w:proofErr w:type="spellEnd"/>
      <w:r w:rsidRPr="008F6317">
        <w:rPr>
          <w:rFonts w:cs="Times New Roman"/>
          <w:i/>
          <w:color w:val="000000" w:themeColor="text1"/>
          <w:sz w:val="28"/>
          <w:szCs w:val="28"/>
        </w:rPr>
        <w:t xml:space="preserve">: 42 </w:t>
      </w:r>
      <w:proofErr w:type="spellStart"/>
      <w:r w:rsidRPr="008F6317">
        <w:rPr>
          <w:rFonts w:cs="Times New Roman"/>
          <w:i/>
          <w:color w:val="000000" w:themeColor="text1"/>
          <w:sz w:val="28"/>
          <w:szCs w:val="28"/>
        </w:rPr>
        <w:t>giờ</w:t>
      </w:r>
      <w:proofErr w:type="spellEnd"/>
    </w:p>
    <w:p w14:paraId="63F2A119" w14:textId="77777777" w:rsidR="004B675C" w:rsidRPr="008F6317" w:rsidRDefault="004B675C" w:rsidP="00D461FE">
      <w:pPr>
        <w:spacing w:after="0" w:line="312" w:lineRule="auto"/>
        <w:jc w:val="right"/>
        <w:rPr>
          <w:rFonts w:cs="Times New Roman"/>
          <w:i/>
          <w:color w:val="000000" w:themeColor="text1"/>
          <w:spacing w:val="6"/>
          <w:sz w:val="28"/>
          <w:szCs w:val="28"/>
          <w:lang w:val="pt-BR"/>
        </w:rPr>
      </w:pPr>
      <w:r w:rsidRPr="008F6317">
        <w:rPr>
          <w:rFonts w:cs="Times New Roman"/>
          <w:i/>
          <w:color w:val="000000" w:themeColor="text1"/>
          <w:spacing w:val="6"/>
          <w:sz w:val="28"/>
          <w:szCs w:val="28"/>
          <w:lang w:val="pt-BR"/>
        </w:rPr>
        <w:t>(LT: 13 giờ; TH: 28 giờ; KT: 1 giờ)</w:t>
      </w:r>
    </w:p>
    <w:p w14:paraId="6E1B37C9" w14:textId="77777777" w:rsidR="004B675C" w:rsidRPr="008F6317" w:rsidRDefault="004B675C" w:rsidP="00D461FE">
      <w:pPr>
        <w:spacing w:after="0" w:line="312" w:lineRule="auto"/>
        <w:jc w:val="both"/>
        <w:rPr>
          <w:rFonts w:cs="Times New Roman"/>
          <w:color w:val="000000" w:themeColor="text1"/>
          <w:sz w:val="28"/>
          <w:szCs w:val="28"/>
          <w:lang w:val="pt-BR"/>
        </w:rPr>
      </w:pPr>
      <w:r w:rsidRPr="008F6317">
        <w:rPr>
          <w:rFonts w:cs="Times New Roman"/>
          <w:color w:val="000000" w:themeColor="text1"/>
          <w:sz w:val="28"/>
          <w:szCs w:val="28"/>
          <w:lang w:val="pt-BR"/>
        </w:rPr>
        <w:t>1. Mục tiêu của bài:</w:t>
      </w:r>
    </w:p>
    <w:p w14:paraId="253815F4" w14:textId="77777777" w:rsidR="004B675C" w:rsidRPr="008F6317" w:rsidRDefault="004B675C" w:rsidP="00D461FE">
      <w:pPr>
        <w:tabs>
          <w:tab w:val="left" w:pos="5760"/>
          <w:tab w:val="left" w:pos="6300"/>
          <w:tab w:val="center" w:pos="6521"/>
        </w:tabs>
        <w:spacing w:after="0" w:line="312" w:lineRule="auto"/>
        <w:ind w:firstLine="284"/>
        <w:jc w:val="both"/>
        <w:rPr>
          <w:rFonts w:cs="Times New Roman"/>
          <w:color w:val="000000" w:themeColor="text1"/>
          <w:sz w:val="28"/>
          <w:szCs w:val="28"/>
          <w:lang w:val="pt-BR"/>
        </w:rPr>
      </w:pPr>
      <w:r w:rsidRPr="008F6317">
        <w:rPr>
          <w:rFonts w:cs="Times New Roman"/>
          <w:color w:val="000000" w:themeColor="text1"/>
          <w:sz w:val="28"/>
          <w:szCs w:val="28"/>
          <w:lang w:val="pt-BR"/>
        </w:rPr>
        <w:t>- Trình bày được các liên kết logic theo nội dung đã học.</w:t>
      </w:r>
    </w:p>
    <w:p w14:paraId="73AEF5E6" w14:textId="77777777" w:rsidR="004B675C" w:rsidRPr="008F6317" w:rsidRDefault="004B675C" w:rsidP="00D461FE">
      <w:pPr>
        <w:tabs>
          <w:tab w:val="left" w:pos="5760"/>
          <w:tab w:val="left" w:pos="6300"/>
          <w:tab w:val="center" w:pos="6521"/>
        </w:tabs>
        <w:spacing w:after="0" w:line="312" w:lineRule="auto"/>
        <w:ind w:firstLine="284"/>
        <w:jc w:val="both"/>
        <w:rPr>
          <w:rFonts w:cs="Times New Roman"/>
          <w:color w:val="000000" w:themeColor="text1"/>
          <w:sz w:val="28"/>
          <w:szCs w:val="28"/>
          <w:lang w:val="pt-BR"/>
        </w:rPr>
      </w:pPr>
      <w:r w:rsidRPr="008F6317">
        <w:rPr>
          <w:rFonts w:cs="Times New Roman"/>
          <w:color w:val="000000" w:themeColor="text1"/>
          <w:sz w:val="28"/>
          <w:szCs w:val="28"/>
          <w:lang w:val="pt-BR"/>
        </w:rPr>
        <w:t>- Trình bày được các lệnh ghi /xóa theo nội dung đã học.</w:t>
      </w:r>
    </w:p>
    <w:p w14:paraId="1A1C649B" w14:textId="77777777" w:rsidR="004B675C" w:rsidRPr="008F6317" w:rsidRDefault="004B675C" w:rsidP="00D461FE">
      <w:pPr>
        <w:tabs>
          <w:tab w:val="left" w:pos="5760"/>
          <w:tab w:val="left" w:pos="6300"/>
          <w:tab w:val="center" w:pos="6521"/>
        </w:tabs>
        <w:spacing w:after="0" w:line="312" w:lineRule="auto"/>
        <w:ind w:firstLine="284"/>
        <w:jc w:val="both"/>
        <w:rPr>
          <w:rFonts w:cs="Times New Roman"/>
          <w:color w:val="000000" w:themeColor="text1"/>
          <w:sz w:val="28"/>
          <w:szCs w:val="28"/>
          <w:lang w:val="pt-BR"/>
        </w:rPr>
      </w:pPr>
      <w:r w:rsidRPr="008F6317">
        <w:rPr>
          <w:rFonts w:cs="Times New Roman"/>
          <w:color w:val="000000" w:themeColor="text1"/>
          <w:sz w:val="28"/>
          <w:szCs w:val="28"/>
          <w:lang w:val="pt-BR"/>
        </w:rPr>
        <w:t>- Trình bày được nguyên lý làm việc của Timer, Counter theo nội dung đã học.</w:t>
      </w:r>
    </w:p>
    <w:p w14:paraId="4E4C3F16" w14:textId="77777777" w:rsidR="004B675C" w:rsidRPr="008F6317" w:rsidRDefault="004B675C" w:rsidP="00D461FE">
      <w:pPr>
        <w:tabs>
          <w:tab w:val="left" w:pos="5760"/>
          <w:tab w:val="left" w:pos="6300"/>
          <w:tab w:val="center" w:pos="6521"/>
        </w:tabs>
        <w:spacing w:after="0" w:line="312" w:lineRule="auto"/>
        <w:ind w:firstLine="284"/>
        <w:jc w:val="both"/>
        <w:rPr>
          <w:rFonts w:cs="Times New Roman"/>
          <w:color w:val="000000" w:themeColor="text1"/>
          <w:sz w:val="28"/>
          <w:szCs w:val="28"/>
          <w:lang w:val="pt-BR"/>
        </w:rPr>
      </w:pPr>
      <w:r w:rsidRPr="008F6317">
        <w:rPr>
          <w:rFonts w:cs="Times New Roman"/>
          <w:color w:val="000000" w:themeColor="text1"/>
          <w:sz w:val="28"/>
          <w:szCs w:val="28"/>
          <w:lang w:val="pt-BR"/>
        </w:rPr>
        <w:t>- Thực hiện các phép toán nhị phân trên PLC đạt yêu cầu kỹ thuật.</w:t>
      </w:r>
    </w:p>
    <w:p w14:paraId="5E1D1258" w14:textId="77777777" w:rsidR="004B675C" w:rsidRPr="008F6317" w:rsidRDefault="004B675C" w:rsidP="00D461FE">
      <w:pPr>
        <w:tabs>
          <w:tab w:val="left" w:pos="5760"/>
          <w:tab w:val="left" w:pos="6300"/>
          <w:tab w:val="center" w:pos="6521"/>
        </w:tabs>
        <w:spacing w:after="0" w:line="312" w:lineRule="auto"/>
        <w:ind w:firstLine="284"/>
        <w:jc w:val="both"/>
        <w:rPr>
          <w:rFonts w:cs="Times New Roman"/>
          <w:color w:val="000000" w:themeColor="text1"/>
          <w:sz w:val="28"/>
          <w:szCs w:val="28"/>
          <w:lang w:val="pt-BR"/>
        </w:rPr>
      </w:pPr>
      <w:r w:rsidRPr="008F6317">
        <w:rPr>
          <w:rFonts w:cs="Times New Roman"/>
          <w:color w:val="000000" w:themeColor="text1"/>
          <w:sz w:val="28"/>
          <w:szCs w:val="28"/>
          <w:lang w:val="pt-BR"/>
        </w:rPr>
        <w:t>- Rèn luyện tính tỷ mỉ, chính xác, an toàn và vệ sinh công nghiệp</w:t>
      </w:r>
    </w:p>
    <w:p w14:paraId="1C55B4A1" w14:textId="77777777" w:rsidR="004B675C" w:rsidRPr="008F6317" w:rsidRDefault="004B675C" w:rsidP="00D461FE">
      <w:pPr>
        <w:spacing w:after="0" w:line="312" w:lineRule="auto"/>
        <w:jc w:val="both"/>
        <w:rPr>
          <w:rFonts w:cs="Times New Roman"/>
          <w:color w:val="000000" w:themeColor="text1"/>
          <w:sz w:val="28"/>
          <w:szCs w:val="28"/>
          <w:lang w:val="pt-BR"/>
        </w:rPr>
      </w:pPr>
      <w:r w:rsidRPr="008F6317">
        <w:rPr>
          <w:rFonts w:cs="Times New Roman"/>
          <w:color w:val="000000" w:themeColor="text1"/>
          <w:sz w:val="28"/>
          <w:szCs w:val="28"/>
          <w:lang w:val="pt-BR"/>
        </w:rPr>
        <w:t>2. Nội dung của bài:</w:t>
      </w:r>
    </w:p>
    <w:p w14:paraId="1EFF453B" w14:textId="77777777" w:rsidR="004B675C" w:rsidRPr="008F6317" w:rsidRDefault="004B675C" w:rsidP="00D461FE">
      <w:pPr>
        <w:spacing w:after="0" w:line="312" w:lineRule="auto"/>
        <w:ind w:firstLine="284"/>
        <w:rPr>
          <w:rFonts w:cs="Times New Roman"/>
          <w:color w:val="000000" w:themeColor="text1"/>
          <w:sz w:val="28"/>
          <w:szCs w:val="28"/>
          <w:lang w:val="pt-BR"/>
        </w:rPr>
      </w:pPr>
      <w:r w:rsidRPr="008F6317">
        <w:rPr>
          <w:rFonts w:cs="Times New Roman"/>
          <w:color w:val="000000" w:themeColor="text1"/>
          <w:sz w:val="28"/>
          <w:szCs w:val="28"/>
          <w:lang w:val="pt-BR"/>
        </w:rPr>
        <w:t>2.1. Các liên kết logic</w:t>
      </w:r>
    </w:p>
    <w:p w14:paraId="420F9983" w14:textId="77777777" w:rsidR="004B675C" w:rsidRPr="008F6317" w:rsidRDefault="004B675C" w:rsidP="00D461FE">
      <w:pPr>
        <w:spacing w:after="0" w:line="312" w:lineRule="auto"/>
        <w:ind w:firstLine="284"/>
        <w:rPr>
          <w:rFonts w:cs="Times New Roman"/>
          <w:color w:val="000000" w:themeColor="text1"/>
          <w:sz w:val="28"/>
          <w:szCs w:val="28"/>
          <w:lang w:val="pt-BR"/>
        </w:rPr>
      </w:pPr>
      <w:r w:rsidRPr="008F6317">
        <w:rPr>
          <w:rFonts w:cs="Times New Roman"/>
          <w:color w:val="000000" w:themeColor="text1"/>
          <w:sz w:val="28"/>
          <w:szCs w:val="28"/>
          <w:lang w:val="pt-BR"/>
        </w:rPr>
        <w:t xml:space="preserve">2.2. Các lệnh ghi / xóa giá trị cho tiếp điểm </w:t>
      </w:r>
    </w:p>
    <w:p w14:paraId="6B810F74" w14:textId="77777777" w:rsidR="004B675C" w:rsidRPr="008F6317" w:rsidRDefault="004B675C" w:rsidP="00D461FE">
      <w:pPr>
        <w:spacing w:after="0" w:line="312" w:lineRule="auto"/>
        <w:ind w:firstLine="284"/>
        <w:rPr>
          <w:rFonts w:cs="Times New Roman"/>
          <w:color w:val="000000" w:themeColor="text1"/>
          <w:sz w:val="28"/>
          <w:szCs w:val="28"/>
        </w:rPr>
      </w:pPr>
      <w:r w:rsidRPr="008F6317">
        <w:rPr>
          <w:rFonts w:cs="Times New Roman"/>
          <w:color w:val="000000" w:themeColor="text1"/>
          <w:sz w:val="28"/>
          <w:szCs w:val="28"/>
        </w:rPr>
        <w:t>2.3. Timer</w:t>
      </w:r>
    </w:p>
    <w:p w14:paraId="513ABF50" w14:textId="77777777" w:rsidR="004B675C" w:rsidRPr="008F6317" w:rsidRDefault="004B675C" w:rsidP="00D461FE">
      <w:pPr>
        <w:spacing w:after="0" w:line="312" w:lineRule="auto"/>
        <w:ind w:firstLine="284"/>
        <w:rPr>
          <w:rFonts w:cs="Times New Roman"/>
          <w:color w:val="000000" w:themeColor="text1"/>
          <w:sz w:val="28"/>
          <w:szCs w:val="28"/>
        </w:rPr>
      </w:pPr>
      <w:r w:rsidRPr="008F6317">
        <w:rPr>
          <w:rFonts w:cs="Times New Roman"/>
          <w:color w:val="000000" w:themeColor="text1"/>
          <w:sz w:val="28"/>
          <w:szCs w:val="28"/>
        </w:rPr>
        <w:t>2.4. Counter</w:t>
      </w:r>
    </w:p>
    <w:p w14:paraId="55CA48BC" w14:textId="77777777" w:rsidR="004B675C" w:rsidRPr="008F6317" w:rsidRDefault="004B675C" w:rsidP="00D461FE">
      <w:pPr>
        <w:spacing w:after="0" w:line="312" w:lineRule="auto"/>
        <w:ind w:firstLine="284"/>
        <w:rPr>
          <w:rFonts w:cs="Times New Roman"/>
          <w:color w:val="000000" w:themeColor="text1"/>
          <w:sz w:val="28"/>
          <w:szCs w:val="28"/>
        </w:rPr>
      </w:pPr>
      <w:r w:rsidRPr="008F6317">
        <w:rPr>
          <w:rFonts w:cs="Times New Roman"/>
          <w:color w:val="000000" w:themeColor="text1"/>
          <w:sz w:val="28"/>
          <w:szCs w:val="28"/>
        </w:rPr>
        <w:t xml:space="preserve">2.5. Các </w:t>
      </w:r>
      <w:proofErr w:type="spellStart"/>
      <w:r w:rsidRPr="008F6317">
        <w:rPr>
          <w:rFonts w:cs="Times New Roman"/>
          <w:color w:val="000000" w:themeColor="text1"/>
          <w:sz w:val="28"/>
          <w:szCs w:val="28"/>
        </w:rPr>
        <w:t>bài</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tập</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ứng</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dụng</w:t>
      </w:r>
      <w:proofErr w:type="spellEnd"/>
    </w:p>
    <w:p w14:paraId="4C554AFC" w14:textId="77777777" w:rsidR="004B675C" w:rsidRPr="008F6317" w:rsidRDefault="004B675C" w:rsidP="00D461FE">
      <w:pPr>
        <w:spacing w:after="0" w:line="312" w:lineRule="auto"/>
        <w:ind w:firstLine="284"/>
        <w:rPr>
          <w:rFonts w:cs="Times New Roman"/>
          <w:color w:val="000000" w:themeColor="text1"/>
          <w:sz w:val="28"/>
          <w:szCs w:val="28"/>
        </w:rPr>
      </w:pPr>
      <w:r w:rsidRPr="008F6317">
        <w:rPr>
          <w:rFonts w:cs="Times New Roman"/>
          <w:color w:val="000000" w:themeColor="text1"/>
          <w:sz w:val="28"/>
          <w:szCs w:val="28"/>
        </w:rPr>
        <w:t xml:space="preserve">2.5.1 </w:t>
      </w:r>
      <w:proofErr w:type="spellStart"/>
      <w:r w:rsidRPr="008F6317">
        <w:rPr>
          <w:rFonts w:cs="Times New Roman"/>
          <w:color w:val="000000" w:themeColor="text1"/>
          <w:sz w:val="28"/>
          <w:szCs w:val="28"/>
        </w:rPr>
        <w:t>Viết</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chương</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trình</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điều</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khiển</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đảo</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chiều</w:t>
      </w:r>
      <w:proofErr w:type="spellEnd"/>
      <w:r w:rsidRPr="008F6317">
        <w:rPr>
          <w:rFonts w:cs="Times New Roman"/>
          <w:color w:val="000000" w:themeColor="text1"/>
          <w:sz w:val="28"/>
          <w:szCs w:val="28"/>
        </w:rPr>
        <w:t xml:space="preserve"> quay </w:t>
      </w:r>
      <w:proofErr w:type="spellStart"/>
      <w:r w:rsidRPr="008F6317">
        <w:rPr>
          <w:rFonts w:cs="Times New Roman"/>
          <w:color w:val="000000" w:themeColor="text1"/>
          <w:sz w:val="28"/>
          <w:szCs w:val="28"/>
        </w:rPr>
        <w:t>động</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cơ</w:t>
      </w:r>
      <w:proofErr w:type="spellEnd"/>
    </w:p>
    <w:p w14:paraId="7F2A7498" w14:textId="77777777" w:rsidR="004B675C" w:rsidRPr="008F6317" w:rsidRDefault="004B675C" w:rsidP="00D461FE">
      <w:pPr>
        <w:spacing w:after="0" w:line="312" w:lineRule="auto"/>
        <w:ind w:firstLine="284"/>
        <w:rPr>
          <w:rFonts w:cs="Times New Roman"/>
          <w:color w:val="000000" w:themeColor="text1"/>
          <w:sz w:val="28"/>
          <w:szCs w:val="28"/>
        </w:rPr>
      </w:pPr>
      <w:r w:rsidRPr="008F6317">
        <w:rPr>
          <w:rFonts w:cs="Times New Roman"/>
          <w:color w:val="000000" w:themeColor="text1"/>
          <w:sz w:val="28"/>
          <w:szCs w:val="28"/>
        </w:rPr>
        <w:t xml:space="preserve">2.5.2. </w:t>
      </w:r>
      <w:proofErr w:type="spellStart"/>
      <w:r w:rsidRPr="008F6317">
        <w:rPr>
          <w:rFonts w:cs="Times New Roman"/>
          <w:color w:val="000000" w:themeColor="text1"/>
          <w:sz w:val="28"/>
          <w:szCs w:val="28"/>
        </w:rPr>
        <w:t>Viết</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chương</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trình</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để</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vận</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hành</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một</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dây</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truyền</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sản</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xuất</w:t>
      </w:r>
      <w:proofErr w:type="spellEnd"/>
      <w:r w:rsidRPr="008F6317">
        <w:rPr>
          <w:rFonts w:cs="Times New Roman"/>
          <w:color w:val="000000" w:themeColor="text1"/>
          <w:sz w:val="28"/>
          <w:szCs w:val="28"/>
        </w:rPr>
        <w:t xml:space="preserve"> bao </w:t>
      </w:r>
      <w:proofErr w:type="spellStart"/>
      <w:r w:rsidRPr="008F6317">
        <w:rPr>
          <w:rFonts w:cs="Times New Roman"/>
          <w:color w:val="000000" w:themeColor="text1"/>
          <w:sz w:val="28"/>
          <w:szCs w:val="28"/>
        </w:rPr>
        <w:t>gồm</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hai</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động</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cơ</w:t>
      </w:r>
      <w:proofErr w:type="spellEnd"/>
    </w:p>
    <w:p w14:paraId="1AC7DD43" w14:textId="77777777" w:rsidR="004B675C" w:rsidRPr="008F6317" w:rsidRDefault="004B675C" w:rsidP="00D461FE">
      <w:pPr>
        <w:spacing w:after="0" w:line="312" w:lineRule="auto"/>
        <w:ind w:firstLine="284"/>
        <w:rPr>
          <w:rFonts w:cs="Times New Roman"/>
          <w:color w:val="000000" w:themeColor="text1"/>
          <w:sz w:val="28"/>
          <w:szCs w:val="28"/>
        </w:rPr>
      </w:pPr>
      <w:r w:rsidRPr="008F6317">
        <w:rPr>
          <w:rFonts w:cs="Times New Roman"/>
          <w:color w:val="000000" w:themeColor="text1"/>
          <w:sz w:val="28"/>
          <w:szCs w:val="28"/>
        </w:rPr>
        <w:t xml:space="preserve">2.5.3. </w:t>
      </w:r>
      <w:proofErr w:type="spellStart"/>
      <w:r w:rsidRPr="008F6317">
        <w:rPr>
          <w:rFonts w:cs="Times New Roman"/>
          <w:color w:val="000000" w:themeColor="text1"/>
          <w:sz w:val="28"/>
          <w:szCs w:val="28"/>
        </w:rPr>
        <w:t>Viết</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chương</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trình</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để</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vận</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hành</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mạch</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điều</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khiển</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bồn</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trộn</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sơn</w:t>
      </w:r>
      <w:proofErr w:type="spellEnd"/>
    </w:p>
    <w:p w14:paraId="00801881" w14:textId="77777777" w:rsidR="004B675C" w:rsidRPr="008F6317" w:rsidRDefault="004B675C" w:rsidP="00D461FE">
      <w:pPr>
        <w:spacing w:after="0" w:line="312" w:lineRule="auto"/>
        <w:ind w:firstLine="284"/>
        <w:rPr>
          <w:rFonts w:cs="Times New Roman"/>
          <w:color w:val="000000" w:themeColor="text1"/>
          <w:sz w:val="28"/>
          <w:szCs w:val="28"/>
        </w:rPr>
      </w:pPr>
      <w:r w:rsidRPr="008F6317">
        <w:rPr>
          <w:rFonts w:cs="Times New Roman"/>
          <w:color w:val="000000" w:themeColor="text1"/>
          <w:sz w:val="28"/>
          <w:szCs w:val="28"/>
        </w:rPr>
        <w:t xml:space="preserve">2.5.4. </w:t>
      </w:r>
      <w:proofErr w:type="spellStart"/>
      <w:r w:rsidRPr="008F6317">
        <w:rPr>
          <w:rFonts w:cs="Times New Roman"/>
          <w:color w:val="000000" w:themeColor="text1"/>
          <w:sz w:val="28"/>
          <w:szCs w:val="28"/>
        </w:rPr>
        <w:t>Viết</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chương</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trình</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điều</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khiển</w:t>
      </w:r>
      <w:proofErr w:type="spellEnd"/>
      <w:r w:rsidRPr="008F6317">
        <w:rPr>
          <w:rFonts w:cs="Times New Roman"/>
          <w:color w:val="000000" w:themeColor="text1"/>
          <w:sz w:val="28"/>
          <w:szCs w:val="28"/>
        </w:rPr>
        <w:t xml:space="preserve"> 3 </w:t>
      </w:r>
      <w:proofErr w:type="spellStart"/>
      <w:r w:rsidRPr="008F6317">
        <w:rPr>
          <w:rFonts w:cs="Times New Roman"/>
          <w:color w:val="000000" w:themeColor="text1"/>
          <w:sz w:val="28"/>
          <w:szCs w:val="28"/>
        </w:rPr>
        <w:t>động</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cơ</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tuần</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tự</w:t>
      </w:r>
      <w:proofErr w:type="spellEnd"/>
      <w:r w:rsidRPr="008F6317">
        <w:rPr>
          <w:rFonts w:cs="Times New Roman"/>
          <w:color w:val="000000" w:themeColor="text1"/>
          <w:sz w:val="28"/>
          <w:szCs w:val="28"/>
        </w:rPr>
        <w:t xml:space="preserve">  </w:t>
      </w:r>
    </w:p>
    <w:p w14:paraId="4D38B314" w14:textId="77777777" w:rsidR="004B675C" w:rsidRPr="008F6317" w:rsidRDefault="004B675C" w:rsidP="00D461FE">
      <w:pPr>
        <w:spacing w:after="0" w:line="312" w:lineRule="auto"/>
        <w:ind w:firstLine="284"/>
        <w:rPr>
          <w:rFonts w:cs="Times New Roman"/>
          <w:color w:val="000000" w:themeColor="text1"/>
          <w:sz w:val="28"/>
          <w:szCs w:val="28"/>
        </w:rPr>
      </w:pPr>
      <w:r w:rsidRPr="008F6317">
        <w:rPr>
          <w:rFonts w:cs="Times New Roman"/>
          <w:color w:val="000000" w:themeColor="text1"/>
          <w:sz w:val="28"/>
          <w:szCs w:val="28"/>
        </w:rPr>
        <w:t xml:space="preserve">2.5.5. </w:t>
      </w:r>
      <w:proofErr w:type="spellStart"/>
      <w:r w:rsidRPr="008F6317">
        <w:rPr>
          <w:rFonts w:cs="Times New Roman"/>
          <w:color w:val="000000" w:themeColor="text1"/>
          <w:sz w:val="28"/>
          <w:szCs w:val="28"/>
        </w:rPr>
        <w:t>Viết</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chương</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trình</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để</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điều</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khiển</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băng</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tải</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đếm</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sản</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phẩm</w:t>
      </w:r>
      <w:proofErr w:type="spellEnd"/>
    </w:p>
    <w:p w14:paraId="133AD22C" w14:textId="77777777" w:rsidR="004B675C" w:rsidRPr="008F6317" w:rsidRDefault="004B675C" w:rsidP="00D461FE">
      <w:pPr>
        <w:spacing w:after="0" w:line="312" w:lineRule="auto"/>
        <w:ind w:firstLine="284"/>
        <w:rPr>
          <w:rFonts w:cs="Times New Roman"/>
          <w:color w:val="000000" w:themeColor="text1"/>
          <w:sz w:val="28"/>
          <w:szCs w:val="28"/>
        </w:rPr>
      </w:pPr>
      <w:r w:rsidRPr="008F6317">
        <w:rPr>
          <w:rFonts w:cs="Times New Roman"/>
          <w:color w:val="000000" w:themeColor="text1"/>
          <w:sz w:val="28"/>
          <w:szCs w:val="28"/>
        </w:rPr>
        <w:t xml:space="preserve">2.5.6. </w:t>
      </w:r>
      <w:proofErr w:type="spellStart"/>
      <w:r w:rsidRPr="008F6317">
        <w:rPr>
          <w:rFonts w:cs="Times New Roman"/>
          <w:color w:val="000000" w:themeColor="text1"/>
          <w:sz w:val="28"/>
          <w:szCs w:val="28"/>
        </w:rPr>
        <w:t>Viết</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chương</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trình</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điều</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khiển</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đèn</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giao</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thông</w:t>
      </w:r>
      <w:proofErr w:type="spellEnd"/>
    </w:p>
    <w:p w14:paraId="529DA100" w14:textId="77777777" w:rsidR="004B675C" w:rsidRPr="008F6317" w:rsidRDefault="004B675C" w:rsidP="00D461FE">
      <w:pPr>
        <w:spacing w:after="0" w:line="312" w:lineRule="auto"/>
        <w:ind w:firstLine="284"/>
        <w:rPr>
          <w:rFonts w:cs="Times New Roman"/>
          <w:color w:val="000000" w:themeColor="text1"/>
          <w:sz w:val="28"/>
          <w:szCs w:val="28"/>
        </w:rPr>
      </w:pPr>
      <w:r w:rsidRPr="008F6317">
        <w:rPr>
          <w:rFonts w:cs="Times New Roman"/>
          <w:color w:val="000000" w:themeColor="text1"/>
          <w:sz w:val="28"/>
          <w:szCs w:val="28"/>
        </w:rPr>
        <w:t xml:space="preserve">2.5.7. </w:t>
      </w:r>
      <w:proofErr w:type="spellStart"/>
      <w:r w:rsidRPr="008F6317">
        <w:rPr>
          <w:rFonts w:cs="Times New Roman"/>
          <w:color w:val="000000" w:themeColor="text1"/>
          <w:sz w:val="28"/>
          <w:szCs w:val="28"/>
        </w:rPr>
        <w:t>Viết</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chương</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trình</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điều</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khiển</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xy</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lanh</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khí</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nén</w:t>
      </w:r>
      <w:proofErr w:type="spellEnd"/>
    </w:p>
    <w:p w14:paraId="04364DA0" w14:textId="77777777" w:rsidR="004B675C" w:rsidRPr="008F6317" w:rsidRDefault="004B675C" w:rsidP="00D461FE">
      <w:pPr>
        <w:spacing w:after="0" w:line="312" w:lineRule="auto"/>
        <w:ind w:firstLine="284"/>
        <w:rPr>
          <w:rFonts w:cs="Times New Roman"/>
          <w:color w:val="000000" w:themeColor="text1"/>
          <w:sz w:val="28"/>
          <w:szCs w:val="28"/>
        </w:rPr>
      </w:pPr>
      <w:proofErr w:type="spellStart"/>
      <w:r w:rsidRPr="008F6317">
        <w:rPr>
          <w:rFonts w:cs="Times New Roman"/>
          <w:color w:val="000000" w:themeColor="text1"/>
          <w:sz w:val="28"/>
          <w:szCs w:val="28"/>
        </w:rPr>
        <w:t>Kiểm</w:t>
      </w:r>
      <w:proofErr w:type="spellEnd"/>
      <w:r w:rsidRPr="008F6317">
        <w:rPr>
          <w:rFonts w:cs="Times New Roman"/>
          <w:color w:val="000000" w:themeColor="text1"/>
          <w:sz w:val="28"/>
          <w:szCs w:val="28"/>
        </w:rPr>
        <w:t xml:space="preserve"> </w:t>
      </w:r>
      <w:proofErr w:type="spellStart"/>
      <w:r w:rsidRPr="008F6317">
        <w:rPr>
          <w:rFonts w:cs="Times New Roman"/>
          <w:color w:val="000000" w:themeColor="text1"/>
          <w:sz w:val="28"/>
          <w:szCs w:val="28"/>
        </w:rPr>
        <w:t>tra</w:t>
      </w:r>
      <w:proofErr w:type="spellEnd"/>
    </w:p>
    <w:p w14:paraId="324CB7B0" w14:textId="77777777" w:rsidR="004B675C" w:rsidRPr="008F6317" w:rsidRDefault="004B675C" w:rsidP="00D461FE">
      <w:pPr>
        <w:spacing w:after="0" w:line="312" w:lineRule="auto"/>
        <w:rPr>
          <w:rFonts w:cs="Times New Roman"/>
          <w:color w:val="000000" w:themeColor="text1"/>
          <w:sz w:val="28"/>
          <w:szCs w:val="28"/>
        </w:rPr>
      </w:pPr>
    </w:p>
    <w:p w14:paraId="442F9622" w14:textId="77777777" w:rsidR="004B675C" w:rsidRPr="008F6317" w:rsidRDefault="004B675C" w:rsidP="00D461FE">
      <w:pPr>
        <w:spacing w:after="0" w:line="312" w:lineRule="auto"/>
        <w:rPr>
          <w:rFonts w:cs="Times New Roman"/>
          <w:i/>
          <w:color w:val="000000" w:themeColor="text1"/>
          <w:sz w:val="28"/>
          <w:szCs w:val="28"/>
        </w:rPr>
      </w:pPr>
      <w:proofErr w:type="spellStart"/>
      <w:r w:rsidRPr="008F6317">
        <w:rPr>
          <w:rFonts w:cs="Times New Roman"/>
          <w:color w:val="000000" w:themeColor="text1"/>
          <w:sz w:val="28"/>
          <w:szCs w:val="28"/>
        </w:rPr>
        <w:t>Bài</w:t>
      </w:r>
      <w:proofErr w:type="spellEnd"/>
      <w:r w:rsidRPr="008F6317">
        <w:rPr>
          <w:rFonts w:cs="Times New Roman"/>
          <w:color w:val="000000" w:themeColor="text1"/>
          <w:sz w:val="28"/>
          <w:szCs w:val="28"/>
        </w:rPr>
        <w:t xml:space="preserve"> 5:</w:t>
      </w:r>
      <w:r w:rsidRPr="008F6317">
        <w:rPr>
          <w:rFonts w:cs="Times New Roman"/>
          <w:color w:val="000000" w:themeColor="text1"/>
          <w:sz w:val="28"/>
          <w:szCs w:val="28"/>
        </w:rPr>
        <w:tab/>
      </w:r>
      <w:r w:rsidRPr="008F6317">
        <w:rPr>
          <w:rFonts w:cs="Times New Roman"/>
          <w:b/>
          <w:color w:val="000000" w:themeColor="text1"/>
          <w:sz w:val="28"/>
          <w:szCs w:val="28"/>
        </w:rPr>
        <w:t xml:space="preserve">Các </w:t>
      </w:r>
      <w:proofErr w:type="spellStart"/>
      <w:r w:rsidRPr="008F6317">
        <w:rPr>
          <w:rFonts w:cs="Times New Roman"/>
          <w:b/>
          <w:color w:val="000000" w:themeColor="text1"/>
          <w:sz w:val="28"/>
          <w:szCs w:val="28"/>
        </w:rPr>
        <w:t>phép</w:t>
      </w:r>
      <w:proofErr w:type="spellEnd"/>
      <w:r w:rsidRPr="008F6317">
        <w:rPr>
          <w:rFonts w:cs="Times New Roman"/>
          <w:b/>
          <w:color w:val="000000" w:themeColor="text1"/>
          <w:sz w:val="28"/>
          <w:szCs w:val="28"/>
        </w:rPr>
        <w:t xml:space="preserve"> </w:t>
      </w:r>
      <w:proofErr w:type="spellStart"/>
      <w:r w:rsidRPr="008F6317">
        <w:rPr>
          <w:rFonts w:cs="Times New Roman"/>
          <w:b/>
          <w:color w:val="000000" w:themeColor="text1"/>
          <w:sz w:val="28"/>
          <w:szCs w:val="28"/>
        </w:rPr>
        <w:t>toán</w:t>
      </w:r>
      <w:proofErr w:type="spellEnd"/>
      <w:r w:rsidRPr="008F6317">
        <w:rPr>
          <w:rFonts w:cs="Times New Roman"/>
          <w:b/>
          <w:color w:val="000000" w:themeColor="text1"/>
          <w:sz w:val="28"/>
          <w:szCs w:val="28"/>
        </w:rPr>
        <w:t xml:space="preserve"> </w:t>
      </w:r>
      <w:proofErr w:type="spellStart"/>
      <w:r w:rsidRPr="008F6317">
        <w:rPr>
          <w:rFonts w:cs="Times New Roman"/>
          <w:b/>
          <w:color w:val="000000" w:themeColor="text1"/>
          <w:sz w:val="28"/>
          <w:szCs w:val="28"/>
        </w:rPr>
        <w:t>số</w:t>
      </w:r>
      <w:proofErr w:type="spellEnd"/>
      <w:r w:rsidRPr="008F6317">
        <w:rPr>
          <w:rFonts w:cs="Times New Roman"/>
          <w:b/>
          <w:color w:val="000000" w:themeColor="text1"/>
          <w:sz w:val="28"/>
          <w:szCs w:val="28"/>
        </w:rPr>
        <w:t xml:space="preserve"> </w:t>
      </w:r>
      <w:proofErr w:type="spellStart"/>
      <w:r w:rsidRPr="008F6317">
        <w:rPr>
          <w:rFonts w:cs="Times New Roman"/>
          <w:b/>
          <w:color w:val="000000" w:themeColor="text1"/>
          <w:sz w:val="28"/>
          <w:szCs w:val="28"/>
        </w:rPr>
        <w:t>của</w:t>
      </w:r>
      <w:proofErr w:type="spellEnd"/>
      <w:r w:rsidRPr="008F6317">
        <w:rPr>
          <w:rFonts w:cs="Times New Roman"/>
          <w:b/>
          <w:color w:val="000000" w:themeColor="text1"/>
          <w:sz w:val="28"/>
          <w:szCs w:val="28"/>
        </w:rPr>
        <w:t xml:space="preserve"> PLC</w:t>
      </w:r>
      <w:r w:rsidRPr="008F6317">
        <w:rPr>
          <w:rFonts w:cs="Times New Roman"/>
          <w:color w:val="000000" w:themeColor="text1"/>
          <w:sz w:val="28"/>
          <w:szCs w:val="28"/>
        </w:rPr>
        <w:tab/>
      </w:r>
      <w:r w:rsidRPr="008F6317">
        <w:rPr>
          <w:rFonts w:cs="Times New Roman"/>
          <w:color w:val="000000" w:themeColor="text1"/>
          <w:sz w:val="28"/>
          <w:szCs w:val="28"/>
        </w:rPr>
        <w:tab/>
      </w:r>
      <w:r w:rsidRPr="008F6317">
        <w:rPr>
          <w:rFonts w:cs="Times New Roman"/>
          <w:color w:val="000000" w:themeColor="text1"/>
          <w:sz w:val="28"/>
          <w:szCs w:val="28"/>
        </w:rPr>
        <w:tab/>
      </w:r>
      <w:proofErr w:type="spellStart"/>
      <w:r w:rsidRPr="008F6317">
        <w:rPr>
          <w:rFonts w:cs="Times New Roman"/>
          <w:i/>
          <w:color w:val="000000" w:themeColor="text1"/>
          <w:sz w:val="28"/>
          <w:szCs w:val="28"/>
        </w:rPr>
        <w:t>Thời</w:t>
      </w:r>
      <w:proofErr w:type="spellEnd"/>
      <w:r w:rsidRPr="008F6317">
        <w:rPr>
          <w:rFonts w:cs="Times New Roman"/>
          <w:i/>
          <w:color w:val="000000" w:themeColor="text1"/>
          <w:sz w:val="28"/>
          <w:szCs w:val="28"/>
        </w:rPr>
        <w:t xml:space="preserve"> </w:t>
      </w:r>
      <w:proofErr w:type="spellStart"/>
      <w:r w:rsidRPr="008F6317">
        <w:rPr>
          <w:rFonts w:cs="Times New Roman"/>
          <w:i/>
          <w:color w:val="000000" w:themeColor="text1"/>
          <w:sz w:val="28"/>
          <w:szCs w:val="28"/>
        </w:rPr>
        <w:t>gian</w:t>
      </w:r>
      <w:proofErr w:type="spellEnd"/>
      <w:r w:rsidRPr="008F6317">
        <w:rPr>
          <w:rFonts w:cs="Times New Roman"/>
          <w:i/>
          <w:color w:val="000000" w:themeColor="text1"/>
          <w:sz w:val="28"/>
          <w:szCs w:val="28"/>
        </w:rPr>
        <w:t xml:space="preserve">: 50 </w:t>
      </w:r>
      <w:proofErr w:type="spellStart"/>
      <w:r w:rsidRPr="008F6317">
        <w:rPr>
          <w:rFonts w:cs="Times New Roman"/>
          <w:i/>
          <w:color w:val="000000" w:themeColor="text1"/>
          <w:sz w:val="28"/>
          <w:szCs w:val="28"/>
        </w:rPr>
        <w:t>giờ</w:t>
      </w:r>
      <w:proofErr w:type="spellEnd"/>
    </w:p>
    <w:p w14:paraId="709F5CDB" w14:textId="77777777" w:rsidR="004B675C" w:rsidRPr="008F6317" w:rsidRDefault="004B675C" w:rsidP="00D461FE">
      <w:pPr>
        <w:spacing w:after="0" w:line="312" w:lineRule="auto"/>
        <w:jc w:val="right"/>
        <w:rPr>
          <w:rFonts w:cs="Times New Roman"/>
          <w:i/>
          <w:color w:val="000000" w:themeColor="text1"/>
          <w:spacing w:val="6"/>
          <w:sz w:val="28"/>
          <w:szCs w:val="28"/>
          <w:lang w:val="pt-BR"/>
        </w:rPr>
      </w:pPr>
      <w:r w:rsidRPr="008F6317">
        <w:rPr>
          <w:rFonts w:cs="Times New Roman"/>
          <w:i/>
          <w:color w:val="000000" w:themeColor="text1"/>
          <w:spacing w:val="6"/>
          <w:sz w:val="28"/>
          <w:szCs w:val="28"/>
          <w:lang w:val="pt-BR"/>
        </w:rPr>
        <w:t>(LT: 25 giờ; TH: 24 giờ; KT: 1 giờ)</w:t>
      </w:r>
    </w:p>
    <w:p w14:paraId="2CBA3AD7" w14:textId="77777777" w:rsidR="004B675C" w:rsidRPr="008F6317" w:rsidRDefault="004B675C" w:rsidP="00D461FE">
      <w:pPr>
        <w:spacing w:after="0" w:line="312" w:lineRule="auto"/>
        <w:jc w:val="both"/>
        <w:rPr>
          <w:rFonts w:cs="Times New Roman"/>
          <w:color w:val="000000" w:themeColor="text1"/>
          <w:sz w:val="28"/>
          <w:szCs w:val="28"/>
          <w:lang w:val="pt-BR"/>
        </w:rPr>
      </w:pPr>
      <w:r w:rsidRPr="008F6317">
        <w:rPr>
          <w:rFonts w:cs="Times New Roman"/>
          <w:color w:val="000000" w:themeColor="text1"/>
          <w:sz w:val="28"/>
          <w:szCs w:val="28"/>
          <w:lang w:val="pt-BR"/>
        </w:rPr>
        <w:t>1. Mục tiêu của bài:</w:t>
      </w:r>
    </w:p>
    <w:p w14:paraId="7F70188D" w14:textId="77777777" w:rsidR="004B675C" w:rsidRPr="008F6317" w:rsidRDefault="004B675C" w:rsidP="00D461FE">
      <w:pPr>
        <w:tabs>
          <w:tab w:val="left" w:pos="5760"/>
          <w:tab w:val="left" w:pos="6300"/>
          <w:tab w:val="center" w:pos="6521"/>
        </w:tabs>
        <w:spacing w:after="0" w:line="312" w:lineRule="auto"/>
        <w:ind w:firstLine="284"/>
        <w:jc w:val="both"/>
        <w:rPr>
          <w:rFonts w:cs="Times New Roman"/>
          <w:color w:val="000000" w:themeColor="text1"/>
          <w:sz w:val="28"/>
          <w:szCs w:val="28"/>
          <w:lang w:val="pt-BR"/>
        </w:rPr>
      </w:pPr>
      <w:r w:rsidRPr="008F6317">
        <w:rPr>
          <w:rFonts w:cs="Times New Roman"/>
          <w:color w:val="000000" w:themeColor="text1"/>
          <w:sz w:val="28"/>
          <w:szCs w:val="28"/>
          <w:lang w:val="pt-BR"/>
        </w:rPr>
        <w:t>- Trình bày được nguyên lý hoạt động các phép toán số của PLC.</w:t>
      </w:r>
    </w:p>
    <w:p w14:paraId="0A6AE03F" w14:textId="77777777" w:rsidR="004B675C" w:rsidRPr="008F6317" w:rsidRDefault="004B675C" w:rsidP="00D461FE">
      <w:pPr>
        <w:tabs>
          <w:tab w:val="left" w:pos="5760"/>
          <w:tab w:val="left" w:pos="6300"/>
          <w:tab w:val="center" w:pos="6521"/>
        </w:tabs>
        <w:spacing w:after="0" w:line="312" w:lineRule="auto"/>
        <w:ind w:firstLine="284"/>
        <w:jc w:val="both"/>
        <w:rPr>
          <w:rFonts w:cs="Times New Roman"/>
          <w:color w:val="000000" w:themeColor="text1"/>
          <w:sz w:val="28"/>
          <w:szCs w:val="28"/>
          <w:lang w:val="pt-BR"/>
        </w:rPr>
      </w:pPr>
      <w:r w:rsidRPr="008F6317">
        <w:rPr>
          <w:rFonts w:cs="Times New Roman"/>
          <w:color w:val="000000" w:themeColor="text1"/>
          <w:sz w:val="28"/>
          <w:szCs w:val="28"/>
          <w:lang w:val="pt-BR"/>
        </w:rPr>
        <w:t>- Vận dụng được các phép toán số của PLC vào các bài toán ứng dụng cơ bản.</w:t>
      </w:r>
    </w:p>
    <w:p w14:paraId="412990A7" w14:textId="77777777" w:rsidR="004B675C" w:rsidRPr="008F6317" w:rsidRDefault="004B675C" w:rsidP="00D461FE">
      <w:pPr>
        <w:tabs>
          <w:tab w:val="left" w:pos="5760"/>
          <w:tab w:val="left" w:pos="6300"/>
          <w:tab w:val="center" w:pos="6521"/>
        </w:tabs>
        <w:spacing w:after="0" w:line="312" w:lineRule="auto"/>
        <w:ind w:firstLine="284"/>
        <w:jc w:val="both"/>
        <w:rPr>
          <w:rFonts w:cs="Times New Roman"/>
          <w:color w:val="000000" w:themeColor="text1"/>
          <w:sz w:val="28"/>
          <w:szCs w:val="28"/>
          <w:lang w:val="pt-BR"/>
        </w:rPr>
      </w:pPr>
      <w:r w:rsidRPr="008F6317">
        <w:rPr>
          <w:rFonts w:cs="Times New Roman"/>
          <w:color w:val="000000" w:themeColor="text1"/>
          <w:sz w:val="28"/>
          <w:szCs w:val="28"/>
          <w:lang w:val="pt-BR"/>
        </w:rPr>
        <w:t>- Rèn luyện tính tỉ mỉ, chính xác, an toàn và vệ sinh công nghiệp.</w:t>
      </w:r>
    </w:p>
    <w:p w14:paraId="729F203F" w14:textId="77777777" w:rsidR="004B675C" w:rsidRPr="008F6317" w:rsidRDefault="004B675C" w:rsidP="00D461FE">
      <w:pPr>
        <w:spacing w:after="0" w:line="312" w:lineRule="auto"/>
        <w:jc w:val="both"/>
        <w:rPr>
          <w:rFonts w:cs="Times New Roman"/>
          <w:color w:val="000000" w:themeColor="text1"/>
          <w:sz w:val="28"/>
          <w:szCs w:val="28"/>
          <w:lang w:val="pt-BR"/>
        </w:rPr>
      </w:pPr>
      <w:r w:rsidRPr="008F6317">
        <w:rPr>
          <w:rFonts w:cs="Times New Roman"/>
          <w:color w:val="000000" w:themeColor="text1"/>
          <w:sz w:val="28"/>
          <w:szCs w:val="28"/>
          <w:lang w:val="pt-BR"/>
        </w:rPr>
        <w:t>2. Nội dung của bài:</w:t>
      </w:r>
    </w:p>
    <w:p w14:paraId="5DA4F8F6" w14:textId="77777777" w:rsidR="004B675C" w:rsidRPr="008F6317" w:rsidRDefault="004B675C" w:rsidP="00D461FE">
      <w:pPr>
        <w:spacing w:after="0" w:line="312" w:lineRule="auto"/>
        <w:ind w:firstLine="284"/>
        <w:rPr>
          <w:rFonts w:cs="Times New Roman"/>
          <w:color w:val="000000" w:themeColor="text1"/>
          <w:sz w:val="28"/>
          <w:szCs w:val="28"/>
          <w:lang w:val="pt-BR"/>
        </w:rPr>
      </w:pPr>
      <w:r w:rsidRPr="008F6317">
        <w:rPr>
          <w:rFonts w:cs="Times New Roman"/>
          <w:color w:val="000000" w:themeColor="text1"/>
          <w:sz w:val="28"/>
          <w:szCs w:val="28"/>
          <w:lang w:val="pt-BR"/>
        </w:rPr>
        <w:lastRenderedPageBreak/>
        <w:t>2.1. Chức năng truyền dẫn</w:t>
      </w:r>
    </w:p>
    <w:p w14:paraId="1CEFDABF" w14:textId="77777777" w:rsidR="004B675C" w:rsidRPr="008F6317" w:rsidRDefault="004B675C" w:rsidP="00D461FE">
      <w:pPr>
        <w:spacing w:after="0" w:line="312" w:lineRule="auto"/>
        <w:ind w:firstLine="284"/>
        <w:rPr>
          <w:rFonts w:cs="Times New Roman"/>
          <w:color w:val="000000" w:themeColor="text1"/>
          <w:sz w:val="28"/>
          <w:szCs w:val="28"/>
          <w:lang w:val="pt-BR"/>
        </w:rPr>
      </w:pPr>
      <w:r w:rsidRPr="008F6317">
        <w:rPr>
          <w:rFonts w:cs="Times New Roman"/>
          <w:color w:val="000000" w:themeColor="text1"/>
          <w:sz w:val="28"/>
          <w:szCs w:val="28"/>
          <w:lang w:val="pt-BR"/>
        </w:rPr>
        <w:t>2.2. Chức năng so sánh</w:t>
      </w:r>
    </w:p>
    <w:p w14:paraId="38A7A203" w14:textId="77777777" w:rsidR="004B675C" w:rsidRPr="008F6317" w:rsidRDefault="004B675C" w:rsidP="00D461FE">
      <w:pPr>
        <w:spacing w:after="0" w:line="312" w:lineRule="auto"/>
        <w:ind w:firstLine="284"/>
        <w:rPr>
          <w:rFonts w:cs="Times New Roman"/>
          <w:color w:val="000000" w:themeColor="text1"/>
          <w:sz w:val="28"/>
          <w:szCs w:val="28"/>
          <w:lang w:val="pt-BR"/>
        </w:rPr>
      </w:pPr>
      <w:r w:rsidRPr="008F6317">
        <w:rPr>
          <w:rFonts w:cs="Times New Roman"/>
          <w:color w:val="000000" w:themeColor="text1"/>
          <w:sz w:val="28"/>
          <w:szCs w:val="28"/>
          <w:lang w:val="pt-BR"/>
        </w:rPr>
        <w:t>2.3. Chức năng dịch chuyển</w:t>
      </w:r>
    </w:p>
    <w:p w14:paraId="11FF11A7" w14:textId="77777777" w:rsidR="004B675C" w:rsidRPr="008F6317" w:rsidRDefault="004B675C" w:rsidP="00D461FE">
      <w:pPr>
        <w:spacing w:after="0" w:line="312" w:lineRule="auto"/>
        <w:ind w:firstLine="284"/>
        <w:rPr>
          <w:rFonts w:cs="Times New Roman"/>
          <w:color w:val="000000" w:themeColor="text1"/>
          <w:sz w:val="28"/>
          <w:szCs w:val="28"/>
          <w:lang w:val="pt-BR"/>
        </w:rPr>
      </w:pPr>
      <w:r w:rsidRPr="008F6317">
        <w:rPr>
          <w:rFonts w:cs="Times New Roman"/>
          <w:color w:val="000000" w:themeColor="text1"/>
          <w:sz w:val="28"/>
          <w:szCs w:val="28"/>
          <w:lang w:val="pt-BR"/>
        </w:rPr>
        <w:t>2.4. Chức năng chuyển đổi</w:t>
      </w:r>
    </w:p>
    <w:p w14:paraId="0154EEDE" w14:textId="77777777" w:rsidR="004B675C" w:rsidRPr="008F6317" w:rsidRDefault="004B675C" w:rsidP="00D461FE">
      <w:pPr>
        <w:spacing w:after="0" w:line="312" w:lineRule="auto"/>
        <w:ind w:firstLine="284"/>
        <w:rPr>
          <w:rFonts w:cs="Times New Roman"/>
          <w:color w:val="000000" w:themeColor="text1"/>
          <w:sz w:val="28"/>
          <w:szCs w:val="28"/>
          <w:lang w:val="pt-BR"/>
        </w:rPr>
      </w:pPr>
      <w:r w:rsidRPr="008F6317">
        <w:rPr>
          <w:rFonts w:cs="Times New Roman"/>
          <w:color w:val="000000" w:themeColor="text1"/>
          <w:sz w:val="28"/>
          <w:szCs w:val="28"/>
          <w:lang w:val="pt-BR"/>
        </w:rPr>
        <w:t>2.5. Chức năng toán học</w:t>
      </w:r>
    </w:p>
    <w:p w14:paraId="325C5ACB" w14:textId="77777777" w:rsidR="004B675C" w:rsidRPr="008F6317" w:rsidRDefault="004B675C" w:rsidP="00D461FE">
      <w:pPr>
        <w:spacing w:after="0" w:line="312" w:lineRule="auto"/>
        <w:ind w:firstLine="284"/>
        <w:rPr>
          <w:rFonts w:cs="Times New Roman"/>
          <w:color w:val="000000" w:themeColor="text1"/>
          <w:sz w:val="28"/>
          <w:szCs w:val="28"/>
          <w:lang w:val="pt-BR"/>
        </w:rPr>
      </w:pPr>
      <w:r w:rsidRPr="008F6317">
        <w:rPr>
          <w:rFonts w:cs="Times New Roman"/>
          <w:color w:val="000000" w:themeColor="text1"/>
          <w:sz w:val="28"/>
          <w:szCs w:val="28"/>
          <w:lang w:val="pt-BR"/>
        </w:rPr>
        <w:t>2.6. Bài tập ứng dụng</w:t>
      </w:r>
    </w:p>
    <w:p w14:paraId="1C13F4AB" w14:textId="77777777" w:rsidR="004B675C" w:rsidRPr="008F6317" w:rsidRDefault="004B675C" w:rsidP="00D461FE">
      <w:pPr>
        <w:spacing w:after="0" w:line="312" w:lineRule="auto"/>
        <w:ind w:firstLine="284"/>
        <w:rPr>
          <w:rFonts w:cs="Times New Roman"/>
          <w:color w:val="000000" w:themeColor="text1"/>
          <w:sz w:val="28"/>
          <w:szCs w:val="28"/>
          <w:lang w:val="pt-BR"/>
        </w:rPr>
      </w:pPr>
      <w:r w:rsidRPr="008F6317">
        <w:rPr>
          <w:rFonts w:cs="Times New Roman"/>
          <w:color w:val="000000" w:themeColor="text1"/>
          <w:sz w:val="28"/>
          <w:szCs w:val="28"/>
          <w:lang w:val="pt-BR"/>
        </w:rPr>
        <w:t>2.6.1. Viết chương trình điều khiển đèn giao thông</w:t>
      </w:r>
    </w:p>
    <w:p w14:paraId="449DF7B6" w14:textId="77777777" w:rsidR="004B675C" w:rsidRPr="008F6317" w:rsidRDefault="004B675C" w:rsidP="00D461FE">
      <w:pPr>
        <w:spacing w:after="0" w:line="312" w:lineRule="auto"/>
        <w:ind w:firstLine="284"/>
        <w:rPr>
          <w:rFonts w:cs="Times New Roman"/>
          <w:color w:val="000000" w:themeColor="text1"/>
          <w:sz w:val="28"/>
          <w:szCs w:val="28"/>
          <w:lang w:val="pt-BR"/>
        </w:rPr>
      </w:pPr>
      <w:r w:rsidRPr="008F6317">
        <w:rPr>
          <w:rFonts w:cs="Times New Roman"/>
          <w:color w:val="000000" w:themeColor="text1"/>
          <w:sz w:val="28"/>
          <w:szCs w:val="28"/>
          <w:lang w:val="pt-BR"/>
        </w:rPr>
        <w:t>2.6.2. Viết chương trình điều khiển đèn tuần tự</w:t>
      </w:r>
    </w:p>
    <w:p w14:paraId="7B34CA0E" w14:textId="77777777" w:rsidR="004B675C" w:rsidRPr="008F6317" w:rsidRDefault="004B675C" w:rsidP="00D461FE">
      <w:pPr>
        <w:spacing w:after="0" w:line="312" w:lineRule="auto"/>
        <w:ind w:firstLine="284"/>
        <w:rPr>
          <w:rFonts w:cs="Times New Roman"/>
          <w:color w:val="000000" w:themeColor="text1"/>
          <w:sz w:val="28"/>
          <w:szCs w:val="28"/>
          <w:lang w:val="pt-BR"/>
        </w:rPr>
      </w:pPr>
      <w:r w:rsidRPr="008F6317">
        <w:rPr>
          <w:rFonts w:cs="Times New Roman"/>
          <w:color w:val="000000" w:themeColor="text1"/>
          <w:sz w:val="28"/>
          <w:szCs w:val="28"/>
          <w:lang w:val="pt-BR"/>
        </w:rPr>
        <w:t xml:space="preserve">2.6.3. Viết chương trình điều khiển động cơ bơm nước theo thời gian thực </w:t>
      </w:r>
    </w:p>
    <w:p w14:paraId="333887CD" w14:textId="77777777" w:rsidR="004B675C" w:rsidRPr="008F6317" w:rsidRDefault="004B675C" w:rsidP="00D461FE">
      <w:pPr>
        <w:spacing w:after="0" w:line="312" w:lineRule="auto"/>
        <w:ind w:firstLine="284"/>
        <w:rPr>
          <w:rFonts w:cs="Times New Roman"/>
          <w:color w:val="000000" w:themeColor="text1"/>
          <w:sz w:val="28"/>
          <w:szCs w:val="28"/>
          <w:lang w:val="pt-BR"/>
        </w:rPr>
      </w:pPr>
      <w:r w:rsidRPr="008F6317">
        <w:rPr>
          <w:rFonts w:cs="Times New Roman"/>
          <w:color w:val="000000" w:themeColor="text1"/>
          <w:sz w:val="28"/>
          <w:szCs w:val="28"/>
          <w:lang w:val="pt-BR"/>
        </w:rPr>
        <w:t>2.6.4. Viết chương trình điều khiển chuông báo tiết học</w:t>
      </w:r>
    </w:p>
    <w:p w14:paraId="1ABEA21C" w14:textId="77777777" w:rsidR="004B675C" w:rsidRPr="008F6317" w:rsidRDefault="004B675C" w:rsidP="00D461FE">
      <w:pPr>
        <w:spacing w:after="0" w:line="312" w:lineRule="auto"/>
        <w:rPr>
          <w:rFonts w:eastAsia="Times New Roman" w:cs="Times New Roman"/>
          <w:sz w:val="28"/>
          <w:szCs w:val="28"/>
          <w:lang w:val="pt-BR"/>
        </w:rPr>
      </w:pPr>
      <w:r w:rsidRPr="008F6317">
        <w:rPr>
          <w:rFonts w:cs="Times New Roman"/>
          <w:color w:val="000000" w:themeColor="text1"/>
          <w:sz w:val="28"/>
          <w:szCs w:val="28"/>
          <w:lang w:val="pt-BR"/>
        </w:rPr>
        <w:t>Kiểm tra</w:t>
      </w:r>
    </w:p>
    <w:p w14:paraId="1E5DCF76" w14:textId="77777777" w:rsidR="004B675C" w:rsidRPr="008F6317" w:rsidRDefault="004B675C" w:rsidP="00D461FE">
      <w:pPr>
        <w:spacing w:after="0" w:line="312" w:lineRule="auto"/>
        <w:jc w:val="both"/>
        <w:rPr>
          <w:rFonts w:eastAsia="Times New Roman" w:cs="Times New Roman"/>
          <w:b/>
          <w:sz w:val="28"/>
          <w:szCs w:val="28"/>
          <w:lang w:val="pt-BR"/>
        </w:rPr>
      </w:pPr>
      <w:r w:rsidRPr="008F6317">
        <w:rPr>
          <w:rFonts w:eastAsia="Times New Roman" w:cs="Times New Roman"/>
          <w:b/>
          <w:sz w:val="28"/>
          <w:szCs w:val="28"/>
          <w:lang w:val="pt-BR"/>
        </w:rPr>
        <w:t>IV. Điều kiện thực hiện mô đun</w:t>
      </w:r>
    </w:p>
    <w:p w14:paraId="0FEC99B1" w14:textId="77777777" w:rsidR="004B675C" w:rsidRPr="008F6317" w:rsidRDefault="004B675C"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1. Phòng học chuyên môn hóa/ nhà xưởng: phòng thực hành</w:t>
      </w:r>
    </w:p>
    <w:p w14:paraId="02D0DB25" w14:textId="77777777" w:rsidR="004B675C" w:rsidRPr="008F6317" w:rsidRDefault="004B675C"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Trang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móc</w:t>
      </w:r>
      <w:proofErr w:type="spellEnd"/>
      <w:r w:rsidRPr="008F6317">
        <w:rPr>
          <w:rFonts w:eastAsia="Times New Roman" w:cs="Times New Roman"/>
          <w:sz w:val="28"/>
          <w:szCs w:val="28"/>
        </w:rPr>
        <w:t>:</w:t>
      </w:r>
    </w:p>
    <w:p w14:paraId="2173C4A1" w14:textId="77777777" w:rsidR="004B675C" w:rsidRPr="008F6317" w:rsidRDefault="004B675C" w:rsidP="00D461FE">
      <w:pPr>
        <w:tabs>
          <w:tab w:val="left" w:pos="600"/>
          <w:tab w:val="left" w:pos="1094"/>
          <w:tab w:val="left" w:pos="2472"/>
        </w:tabs>
        <w:spacing w:after="0" w:line="312" w:lineRule="auto"/>
        <w:ind w:firstLine="600"/>
        <w:jc w:val="both"/>
        <w:rPr>
          <w:rFonts w:eastAsia="Times New Roman" w:cs="Times New Roman"/>
          <w:sz w:val="28"/>
          <w:szCs w:val="28"/>
          <w:lang w:val="da-DK"/>
        </w:rPr>
      </w:pPr>
      <w:r w:rsidRPr="008F6317">
        <w:rPr>
          <w:rFonts w:eastAsia="Times New Roman" w:cs="Times New Roman"/>
          <w:sz w:val="28"/>
          <w:szCs w:val="28"/>
          <w:lang w:val="da-DK"/>
        </w:rPr>
        <w:t>- Nguồn điện AC 3 pha, 1 pha.</w:t>
      </w:r>
    </w:p>
    <w:p w14:paraId="714B1214" w14:textId="77777777" w:rsidR="004B675C" w:rsidRPr="008F6317" w:rsidRDefault="004B675C" w:rsidP="00D461FE">
      <w:pPr>
        <w:tabs>
          <w:tab w:val="left" w:pos="600"/>
          <w:tab w:val="left" w:pos="1094"/>
          <w:tab w:val="left" w:pos="2472"/>
        </w:tabs>
        <w:spacing w:after="0" w:line="312" w:lineRule="auto"/>
        <w:ind w:firstLine="600"/>
        <w:jc w:val="both"/>
        <w:rPr>
          <w:rFonts w:eastAsia="Times New Roman" w:cs="Times New Roman"/>
          <w:sz w:val="28"/>
          <w:szCs w:val="28"/>
          <w:lang w:val="da-DK"/>
        </w:rPr>
      </w:pPr>
      <w:r w:rsidRPr="008F6317">
        <w:rPr>
          <w:rFonts w:eastAsia="Times New Roman" w:cs="Times New Roman"/>
          <w:sz w:val="28"/>
          <w:szCs w:val="28"/>
          <w:lang w:val="da-DK"/>
        </w:rPr>
        <w:t>- Nguồn điện DC điều chỉnh được.</w:t>
      </w:r>
    </w:p>
    <w:p w14:paraId="680185F2" w14:textId="77777777" w:rsidR="004B675C" w:rsidRPr="008F6317" w:rsidRDefault="004B675C" w:rsidP="00D461FE">
      <w:pPr>
        <w:tabs>
          <w:tab w:val="left" w:pos="600"/>
          <w:tab w:val="left" w:pos="1094"/>
          <w:tab w:val="left" w:pos="2472"/>
        </w:tabs>
        <w:spacing w:after="0" w:line="312" w:lineRule="auto"/>
        <w:ind w:firstLine="600"/>
        <w:jc w:val="both"/>
        <w:rPr>
          <w:rFonts w:eastAsia="Times New Roman" w:cs="Times New Roman"/>
          <w:sz w:val="28"/>
          <w:szCs w:val="28"/>
          <w:lang w:val="da-DK"/>
        </w:rPr>
      </w:pPr>
      <w:r w:rsidRPr="008F6317">
        <w:rPr>
          <w:rFonts w:eastAsia="Times New Roman" w:cs="Times New Roman"/>
          <w:sz w:val="28"/>
          <w:szCs w:val="28"/>
          <w:lang w:val="da-DK"/>
        </w:rPr>
        <w:t>- PLC Siemens S7-200.</w:t>
      </w:r>
    </w:p>
    <w:p w14:paraId="1D7C7859" w14:textId="77777777" w:rsidR="004B675C" w:rsidRPr="008F6317" w:rsidRDefault="004B675C" w:rsidP="00D461FE">
      <w:pPr>
        <w:spacing w:after="0" w:line="312" w:lineRule="auto"/>
        <w:jc w:val="both"/>
        <w:rPr>
          <w:rFonts w:eastAsia="Times New Roman" w:cs="Times New Roman"/>
          <w:sz w:val="28"/>
          <w:szCs w:val="28"/>
          <w:lang w:val="da-DK"/>
        </w:rPr>
      </w:pPr>
      <w:r w:rsidRPr="008F6317">
        <w:rPr>
          <w:rFonts w:eastAsia="Times New Roman" w:cs="Times New Roman"/>
          <w:sz w:val="28"/>
          <w:szCs w:val="28"/>
          <w:lang w:val="da-DK"/>
        </w:rPr>
        <w:t>3. Học liệu, dụng cụ, nguyên vật liệu:</w:t>
      </w:r>
    </w:p>
    <w:p w14:paraId="4B21A33B" w14:textId="77777777" w:rsidR="004B675C" w:rsidRPr="008F6317" w:rsidRDefault="004B675C" w:rsidP="00D461FE">
      <w:pPr>
        <w:tabs>
          <w:tab w:val="left" w:pos="600"/>
          <w:tab w:val="left" w:pos="1094"/>
          <w:tab w:val="left" w:pos="2472"/>
        </w:tabs>
        <w:spacing w:after="0" w:line="312" w:lineRule="auto"/>
        <w:ind w:firstLine="600"/>
        <w:jc w:val="both"/>
        <w:rPr>
          <w:rFonts w:eastAsia="Times New Roman" w:cs="Times New Roman"/>
          <w:sz w:val="28"/>
          <w:szCs w:val="28"/>
          <w:lang w:val="da-DK"/>
        </w:rPr>
      </w:pPr>
      <w:r w:rsidRPr="008F6317">
        <w:rPr>
          <w:rFonts w:eastAsia="Times New Roman" w:cs="Times New Roman"/>
          <w:sz w:val="28"/>
          <w:szCs w:val="28"/>
          <w:lang w:val="da-DK"/>
        </w:rPr>
        <w:t>- Bàn, giá thực tập.</w:t>
      </w:r>
    </w:p>
    <w:p w14:paraId="647FF169" w14:textId="77777777" w:rsidR="004B675C" w:rsidRPr="008F6317" w:rsidRDefault="004B675C" w:rsidP="00D461FE">
      <w:pPr>
        <w:tabs>
          <w:tab w:val="left" w:pos="600"/>
          <w:tab w:val="left" w:pos="1094"/>
          <w:tab w:val="left" w:pos="2472"/>
        </w:tabs>
        <w:spacing w:after="0" w:line="312" w:lineRule="auto"/>
        <w:ind w:firstLine="600"/>
        <w:jc w:val="both"/>
        <w:rPr>
          <w:rFonts w:eastAsia="Times New Roman" w:cs="Times New Roman"/>
          <w:sz w:val="28"/>
          <w:szCs w:val="28"/>
          <w:lang w:val="da-DK"/>
        </w:rPr>
      </w:pPr>
      <w:r w:rsidRPr="008F6317">
        <w:rPr>
          <w:rFonts w:eastAsia="Times New Roman" w:cs="Times New Roman"/>
          <w:sz w:val="28"/>
          <w:szCs w:val="28"/>
          <w:lang w:val="da-DK"/>
        </w:rPr>
        <w:t>- Dây nối.</w:t>
      </w:r>
    </w:p>
    <w:p w14:paraId="1B5D4754" w14:textId="77777777" w:rsidR="004B675C" w:rsidRPr="008F6317" w:rsidRDefault="004B675C" w:rsidP="00D461FE">
      <w:pPr>
        <w:tabs>
          <w:tab w:val="left" w:pos="600"/>
          <w:tab w:val="left" w:pos="1094"/>
          <w:tab w:val="left" w:pos="2472"/>
        </w:tabs>
        <w:spacing w:after="0" w:line="312" w:lineRule="auto"/>
        <w:ind w:firstLine="600"/>
        <w:jc w:val="both"/>
        <w:rPr>
          <w:rFonts w:eastAsia="Times New Roman" w:cs="Times New Roman"/>
          <w:sz w:val="28"/>
          <w:szCs w:val="28"/>
          <w:lang w:val="da-DK"/>
        </w:rPr>
      </w:pPr>
      <w:r w:rsidRPr="008F6317">
        <w:rPr>
          <w:rFonts w:eastAsia="Times New Roman" w:cs="Times New Roman"/>
          <w:sz w:val="28"/>
          <w:szCs w:val="28"/>
          <w:lang w:val="da-DK"/>
        </w:rPr>
        <w:t>- Các mô hình cần thiết.</w:t>
      </w:r>
    </w:p>
    <w:p w14:paraId="6486107E" w14:textId="77777777" w:rsidR="004B675C" w:rsidRPr="008F6317" w:rsidRDefault="004B675C" w:rsidP="00D461FE">
      <w:pPr>
        <w:tabs>
          <w:tab w:val="left" w:pos="600"/>
          <w:tab w:val="left" w:pos="1094"/>
          <w:tab w:val="left" w:pos="2472"/>
        </w:tabs>
        <w:spacing w:after="0" w:line="312" w:lineRule="auto"/>
        <w:ind w:firstLine="600"/>
        <w:jc w:val="both"/>
        <w:rPr>
          <w:rFonts w:eastAsia="Times New Roman" w:cs="Times New Roman"/>
          <w:sz w:val="28"/>
          <w:szCs w:val="28"/>
          <w:lang w:val="da-DK"/>
        </w:rPr>
      </w:pPr>
      <w:r w:rsidRPr="008F6317">
        <w:rPr>
          <w:rFonts w:eastAsia="Times New Roman" w:cs="Times New Roman"/>
          <w:sz w:val="28"/>
          <w:szCs w:val="28"/>
          <w:lang w:val="da-DK"/>
        </w:rPr>
        <w:t>- Dây dẫn điện đơn 12/10; 16/10; 20/10.</w:t>
      </w:r>
    </w:p>
    <w:p w14:paraId="0633ADB5" w14:textId="77777777" w:rsidR="004B675C" w:rsidRPr="008F6317" w:rsidRDefault="004B675C" w:rsidP="00D461FE">
      <w:pPr>
        <w:tabs>
          <w:tab w:val="left" w:pos="600"/>
          <w:tab w:val="left" w:pos="1094"/>
          <w:tab w:val="left" w:pos="2472"/>
        </w:tabs>
        <w:spacing w:after="0" w:line="312" w:lineRule="auto"/>
        <w:ind w:firstLine="600"/>
        <w:jc w:val="both"/>
        <w:rPr>
          <w:rFonts w:eastAsia="Times New Roman" w:cs="Times New Roman"/>
          <w:sz w:val="28"/>
          <w:szCs w:val="28"/>
          <w:lang w:val="da-DK"/>
        </w:rPr>
      </w:pPr>
      <w:r w:rsidRPr="008F6317">
        <w:rPr>
          <w:rFonts w:eastAsia="Times New Roman" w:cs="Times New Roman"/>
          <w:sz w:val="28"/>
          <w:szCs w:val="28"/>
          <w:lang w:val="da-DK"/>
        </w:rPr>
        <w:t>- Cáp điều khiển nhiều lõi.</w:t>
      </w:r>
    </w:p>
    <w:p w14:paraId="079BBCDE" w14:textId="77777777" w:rsidR="004B675C" w:rsidRPr="008F6317" w:rsidRDefault="004B675C" w:rsidP="00D461FE">
      <w:pPr>
        <w:tabs>
          <w:tab w:val="left" w:pos="600"/>
          <w:tab w:val="left" w:pos="1094"/>
          <w:tab w:val="left" w:pos="2472"/>
        </w:tabs>
        <w:spacing w:after="0" w:line="312" w:lineRule="auto"/>
        <w:ind w:firstLine="600"/>
        <w:jc w:val="both"/>
        <w:rPr>
          <w:rFonts w:eastAsia="Times New Roman" w:cs="Times New Roman"/>
          <w:sz w:val="28"/>
          <w:szCs w:val="28"/>
          <w:lang w:val="da-DK"/>
        </w:rPr>
      </w:pPr>
      <w:r w:rsidRPr="008F6317">
        <w:rPr>
          <w:rFonts w:eastAsia="Times New Roman" w:cs="Times New Roman"/>
          <w:sz w:val="28"/>
          <w:szCs w:val="28"/>
          <w:lang w:val="da-DK"/>
        </w:rPr>
        <w:t>- Đầu cốt các loại, vòng số thứ tự.</w:t>
      </w:r>
    </w:p>
    <w:p w14:paraId="7CA94864" w14:textId="77777777" w:rsidR="004B675C" w:rsidRPr="008F6317" w:rsidRDefault="004B675C" w:rsidP="00D461FE">
      <w:pPr>
        <w:spacing w:after="0" w:line="312" w:lineRule="auto"/>
        <w:jc w:val="both"/>
        <w:rPr>
          <w:rFonts w:eastAsia="Times New Roman" w:cs="Times New Roman"/>
          <w:sz w:val="28"/>
          <w:szCs w:val="28"/>
          <w:lang w:val="da-DK"/>
        </w:rPr>
      </w:pPr>
      <w:r w:rsidRPr="008F6317">
        <w:rPr>
          <w:rFonts w:eastAsia="Times New Roman" w:cs="Times New Roman"/>
          <w:sz w:val="28"/>
          <w:szCs w:val="28"/>
          <w:lang w:val="da-DK"/>
        </w:rPr>
        <w:t>4. Các điều kiện khác:</w:t>
      </w:r>
    </w:p>
    <w:p w14:paraId="054B29EE" w14:textId="77777777" w:rsidR="004B675C" w:rsidRPr="008F6317" w:rsidRDefault="004B675C" w:rsidP="00D461FE">
      <w:pPr>
        <w:tabs>
          <w:tab w:val="left" w:pos="600"/>
          <w:tab w:val="left" w:pos="1094"/>
          <w:tab w:val="left" w:pos="2472"/>
        </w:tabs>
        <w:spacing w:after="0" w:line="312" w:lineRule="auto"/>
        <w:ind w:firstLine="600"/>
        <w:jc w:val="both"/>
        <w:rPr>
          <w:rFonts w:eastAsia="Times New Roman" w:cs="Times New Roman"/>
          <w:sz w:val="28"/>
          <w:szCs w:val="28"/>
          <w:lang w:val="da-DK"/>
        </w:rPr>
      </w:pPr>
      <w:r w:rsidRPr="008F6317">
        <w:rPr>
          <w:rFonts w:eastAsia="Times New Roman" w:cs="Times New Roman"/>
          <w:sz w:val="28"/>
          <w:szCs w:val="28"/>
          <w:lang w:val="da-DK"/>
        </w:rPr>
        <w:t>- Phần mềm chuyên dùng.</w:t>
      </w:r>
    </w:p>
    <w:p w14:paraId="2F943DD8" w14:textId="77777777" w:rsidR="004B675C" w:rsidRPr="008F6317" w:rsidRDefault="004B675C" w:rsidP="00D461FE">
      <w:pPr>
        <w:tabs>
          <w:tab w:val="left" w:pos="600"/>
          <w:tab w:val="left" w:pos="1094"/>
          <w:tab w:val="left" w:pos="2472"/>
        </w:tabs>
        <w:spacing w:after="0" w:line="312" w:lineRule="auto"/>
        <w:ind w:firstLine="600"/>
        <w:jc w:val="both"/>
        <w:rPr>
          <w:rFonts w:eastAsia="Times New Roman" w:cs="Times New Roman"/>
          <w:sz w:val="28"/>
          <w:szCs w:val="28"/>
          <w:lang w:val="da-DK"/>
        </w:rPr>
      </w:pPr>
      <w:r w:rsidRPr="008F6317">
        <w:rPr>
          <w:rFonts w:eastAsia="Times New Roman" w:cs="Times New Roman"/>
          <w:sz w:val="28"/>
          <w:szCs w:val="28"/>
          <w:lang w:val="da-DK"/>
        </w:rPr>
        <w:t>- Projector.</w:t>
      </w:r>
    </w:p>
    <w:p w14:paraId="65154BA7" w14:textId="77777777" w:rsidR="004B675C" w:rsidRPr="008F6317" w:rsidRDefault="004B675C" w:rsidP="00D461FE">
      <w:pPr>
        <w:tabs>
          <w:tab w:val="left" w:pos="600"/>
          <w:tab w:val="left" w:pos="1094"/>
          <w:tab w:val="left" w:pos="2472"/>
        </w:tabs>
        <w:spacing w:after="0" w:line="312" w:lineRule="auto"/>
        <w:ind w:firstLine="600"/>
        <w:jc w:val="both"/>
        <w:rPr>
          <w:rFonts w:eastAsia="Times New Roman" w:cs="Times New Roman"/>
          <w:b/>
          <w:sz w:val="28"/>
          <w:szCs w:val="28"/>
          <w:lang w:val="da-DK"/>
        </w:rPr>
      </w:pPr>
      <w:r w:rsidRPr="008F6317">
        <w:rPr>
          <w:rFonts w:eastAsia="Times New Roman" w:cs="Times New Roman"/>
          <w:sz w:val="28"/>
          <w:szCs w:val="28"/>
          <w:lang w:val="da-DK"/>
        </w:rPr>
        <w:t>- Máy chiếu vật thể ba chiều.</w:t>
      </w:r>
    </w:p>
    <w:p w14:paraId="7D042ABE" w14:textId="77777777" w:rsidR="004B675C" w:rsidRPr="008F6317" w:rsidRDefault="004B675C" w:rsidP="00D461FE">
      <w:pPr>
        <w:spacing w:after="0" w:line="312" w:lineRule="auto"/>
        <w:jc w:val="both"/>
        <w:rPr>
          <w:rFonts w:eastAsia="Times New Roman" w:cs="Times New Roman"/>
          <w:b/>
          <w:sz w:val="28"/>
          <w:szCs w:val="28"/>
          <w:lang w:val="da-DK"/>
        </w:rPr>
      </w:pPr>
      <w:r w:rsidRPr="008F6317">
        <w:rPr>
          <w:rFonts w:eastAsia="Times New Roman" w:cs="Times New Roman"/>
          <w:b/>
          <w:sz w:val="28"/>
          <w:szCs w:val="28"/>
          <w:lang w:val="da-DK"/>
        </w:rPr>
        <w:t>V. Nội dung và phương pháp, đánh giá</w:t>
      </w:r>
    </w:p>
    <w:p w14:paraId="23E8BC80" w14:textId="77777777" w:rsidR="004B675C" w:rsidRPr="008F6317" w:rsidRDefault="004B675C" w:rsidP="00D461FE">
      <w:pPr>
        <w:spacing w:after="0" w:line="312" w:lineRule="auto"/>
        <w:jc w:val="both"/>
        <w:rPr>
          <w:rFonts w:eastAsia="Times New Roman" w:cs="Times New Roman"/>
          <w:sz w:val="28"/>
          <w:szCs w:val="28"/>
          <w:lang w:val="da-DK"/>
        </w:rPr>
      </w:pPr>
      <w:r w:rsidRPr="008F6317">
        <w:rPr>
          <w:rFonts w:eastAsia="Times New Roman" w:cs="Times New Roman"/>
          <w:sz w:val="28"/>
          <w:szCs w:val="28"/>
          <w:lang w:val="da-DK"/>
        </w:rPr>
        <w:t>1. Nội dung:</w:t>
      </w:r>
    </w:p>
    <w:p w14:paraId="32944F8B" w14:textId="77777777" w:rsidR="004B675C" w:rsidRPr="008F6317" w:rsidRDefault="004B675C" w:rsidP="00D461FE">
      <w:pPr>
        <w:spacing w:after="0" w:line="312" w:lineRule="auto"/>
        <w:ind w:firstLine="284"/>
        <w:jc w:val="both"/>
        <w:rPr>
          <w:rFonts w:eastAsia="Times New Roman" w:cs="Times New Roman"/>
          <w:sz w:val="28"/>
          <w:szCs w:val="28"/>
          <w:lang w:val="da-DK"/>
        </w:rPr>
      </w:pPr>
      <w:r w:rsidRPr="008F6317">
        <w:rPr>
          <w:rFonts w:eastAsia="Times New Roman" w:cs="Times New Roman"/>
          <w:sz w:val="28"/>
          <w:szCs w:val="28"/>
          <w:lang w:val="da-DK"/>
        </w:rPr>
        <w:t>- Kiến thức:</w:t>
      </w:r>
    </w:p>
    <w:p w14:paraId="7EBC678D" w14:textId="77777777" w:rsidR="004B675C" w:rsidRPr="008F6317" w:rsidRDefault="004B675C" w:rsidP="00D461FE">
      <w:pPr>
        <w:tabs>
          <w:tab w:val="left" w:pos="600"/>
          <w:tab w:val="left" w:pos="2472"/>
        </w:tabs>
        <w:spacing w:after="0" w:line="312" w:lineRule="auto"/>
        <w:ind w:firstLine="600"/>
        <w:jc w:val="both"/>
        <w:rPr>
          <w:rFonts w:eastAsia="Times New Roman" w:cs="Times New Roman"/>
          <w:sz w:val="28"/>
          <w:szCs w:val="28"/>
          <w:lang w:val="da-DK"/>
        </w:rPr>
      </w:pPr>
      <w:r w:rsidRPr="008F6317">
        <w:rPr>
          <w:rFonts w:eastAsia="Times New Roman" w:cs="Times New Roman"/>
          <w:sz w:val="28"/>
          <w:szCs w:val="28"/>
          <w:lang w:val="da-DK"/>
        </w:rPr>
        <w:t>+ Nạp chương trình thành thạo, kiểm tra sửa chữa lỗi khi nạp trình. Giải thuật phù hợp đơn giản, ngắn gọn.</w:t>
      </w:r>
    </w:p>
    <w:p w14:paraId="1CDD872F" w14:textId="77777777" w:rsidR="004B675C" w:rsidRPr="008F6317" w:rsidRDefault="004B675C" w:rsidP="00D461FE">
      <w:pPr>
        <w:tabs>
          <w:tab w:val="left" w:pos="600"/>
          <w:tab w:val="left" w:pos="1094"/>
          <w:tab w:val="left" w:pos="2472"/>
        </w:tabs>
        <w:spacing w:after="0" w:line="312" w:lineRule="auto"/>
        <w:ind w:firstLine="600"/>
        <w:jc w:val="both"/>
        <w:rPr>
          <w:rFonts w:eastAsia="Times New Roman" w:cs="Times New Roman"/>
          <w:sz w:val="28"/>
          <w:szCs w:val="28"/>
          <w:lang w:val="da-DK"/>
        </w:rPr>
      </w:pPr>
      <w:r w:rsidRPr="008F6317">
        <w:rPr>
          <w:rFonts w:eastAsia="Times New Roman" w:cs="Times New Roman"/>
          <w:sz w:val="28"/>
          <w:szCs w:val="28"/>
          <w:lang w:val="da-DK"/>
        </w:rPr>
        <w:t>+ Sử dụng đúng các khối chức năng, các lệnh cơ bản (các phép toán nhị phân, các phép toán số của PLC).</w:t>
      </w:r>
    </w:p>
    <w:p w14:paraId="7997CC65" w14:textId="77777777" w:rsidR="004B675C" w:rsidRPr="008F6317" w:rsidRDefault="004B675C" w:rsidP="00D461FE">
      <w:pPr>
        <w:spacing w:after="0" w:line="312" w:lineRule="auto"/>
        <w:ind w:firstLine="284"/>
        <w:jc w:val="both"/>
        <w:rPr>
          <w:rFonts w:eastAsia="Times New Roman" w:cs="Times New Roman"/>
          <w:sz w:val="28"/>
          <w:szCs w:val="28"/>
          <w:lang w:val="da-DK"/>
        </w:rPr>
      </w:pPr>
      <w:r w:rsidRPr="008F6317">
        <w:rPr>
          <w:rFonts w:eastAsia="Times New Roman" w:cs="Times New Roman"/>
          <w:sz w:val="28"/>
          <w:szCs w:val="28"/>
          <w:lang w:val="da-DK"/>
        </w:rPr>
        <w:lastRenderedPageBreak/>
        <w:t>- Kỹ năng:</w:t>
      </w:r>
    </w:p>
    <w:p w14:paraId="4F8932FB" w14:textId="77777777" w:rsidR="004B675C" w:rsidRPr="008F6317" w:rsidRDefault="004B675C" w:rsidP="00D461FE">
      <w:pPr>
        <w:tabs>
          <w:tab w:val="left" w:pos="600"/>
          <w:tab w:val="left" w:pos="1094"/>
          <w:tab w:val="left" w:pos="2472"/>
        </w:tabs>
        <w:spacing w:after="0" w:line="312" w:lineRule="auto"/>
        <w:ind w:firstLine="600"/>
        <w:jc w:val="both"/>
        <w:rPr>
          <w:rFonts w:eastAsia="Times New Roman" w:cs="Times New Roman"/>
          <w:sz w:val="28"/>
          <w:szCs w:val="28"/>
          <w:lang w:val="da-DK"/>
        </w:rPr>
      </w:pPr>
      <w:r w:rsidRPr="008F6317">
        <w:rPr>
          <w:rFonts w:eastAsia="Times New Roman" w:cs="Times New Roman"/>
          <w:sz w:val="28"/>
          <w:szCs w:val="28"/>
          <w:lang w:val="da-DK"/>
        </w:rPr>
        <w:t>+ Sử dụng, khai thác thành thạo phầm mềm mô phỏng. Thực hiện kết nối tốt với PC.</w:t>
      </w:r>
    </w:p>
    <w:p w14:paraId="5D759D6D" w14:textId="77777777" w:rsidR="004B675C" w:rsidRPr="008F6317" w:rsidRDefault="004B675C" w:rsidP="00D461FE">
      <w:pPr>
        <w:tabs>
          <w:tab w:val="left" w:pos="600"/>
          <w:tab w:val="left" w:pos="1094"/>
          <w:tab w:val="left" w:pos="2472"/>
        </w:tabs>
        <w:spacing w:after="0" w:line="312" w:lineRule="auto"/>
        <w:ind w:firstLine="600"/>
        <w:jc w:val="both"/>
        <w:rPr>
          <w:rFonts w:eastAsia="Times New Roman" w:cs="Times New Roman"/>
          <w:sz w:val="28"/>
          <w:szCs w:val="28"/>
          <w:lang w:val="da-DK"/>
        </w:rPr>
      </w:pPr>
      <w:r w:rsidRPr="008F6317">
        <w:rPr>
          <w:rFonts w:eastAsia="Times New Roman" w:cs="Times New Roman"/>
          <w:sz w:val="28"/>
          <w:szCs w:val="28"/>
          <w:lang w:val="da-DK"/>
        </w:rPr>
        <w:t>+ Lắp ráp thành thạo mạch động lực đảm bảo kỹ thuật và an toàn.</w:t>
      </w:r>
    </w:p>
    <w:p w14:paraId="04253B10" w14:textId="77777777" w:rsidR="004B675C" w:rsidRPr="008F6317" w:rsidRDefault="004B675C" w:rsidP="00D461FE">
      <w:pPr>
        <w:spacing w:after="0" w:line="312" w:lineRule="auto"/>
        <w:ind w:firstLine="284"/>
        <w:jc w:val="both"/>
        <w:rPr>
          <w:rFonts w:eastAsia="Times New Roman" w:cs="Times New Roman"/>
          <w:sz w:val="28"/>
          <w:szCs w:val="28"/>
          <w:lang w:val="da-DK"/>
        </w:rPr>
      </w:pPr>
      <w:r w:rsidRPr="008F6317">
        <w:rPr>
          <w:rFonts w:eastAsia="Times New Roman" w:cs="Times New Roman"/>
          <w:sz w:val="28"/>
          <w:szCs w:val="28"/>
          <w:lang w:val="da-DK"/>
        </w:rPr>
        <w:t>- Năng lực tự chủ và trách nhiệm: Cẩn thận, tỉ mỉ, chính xác, ý thức tổ chức kỷ luật, chấp hành nội quy, tinh thần làm việc nhóm, làm việc độc lập, tinh thần trách nhiệm và hợp tác</w:t>
      </w:r>
    </w:p>
    <w:p w14:paraId="23578DD6" w14:textId="77777777" w:rsidR="004B675C" w:rsidRPr="008F6317" w:rsidRDefault="004B675C" w:rsidP="00D461FE">
      <w:pPr>
        <w:tabs>
          <w:tab w:val="left" w:pos="2220"/>
        </w:tabs>
        <w:spacing w:after="0" w:line="312" w:lineRule="auto"/>
        <w:jc w:val="both"/>
        <w:rPr>
          <w:rFonts w:eastAsia="Times New Roman" w:cs="Times New Roman"/>
          <w:sz w:val="28"/>
          <w:szCs w:val="28"/>
          <w:lang w:val="da-DK"/>
        </w:rPr>
      </w:pPr>
      <w:r w:rsidRPr="008F6317">
        <w:rPr>
          <w:rFonts w:eastAsia="Times New Roman" w:cs="Times New Roman"/>
          <w:sz w:val="28"/>
          <w:szCs w:val="28"/>
          <w:lang w:val="da-DK"/>
        </w:rPr>
        <w:t>2. Phương pháp:</w:t>
      </w:r>
      <w:r w:rsidRPr="008F6317">
        <w:rPr>
          <w:rFonts w:eastAsia="Times New Roman" w:cs="Times New Roman"/>
          <w:b/>
          <w:sz w:val="28"/>
          <w:szCs w:val="28"/>
          <w:lang w:val="da-DK"/>
        </w:rPr>
        <w:t xml:space="preserve"> </w:t>
      </w:r>
      <w:r w:rsidRPr="008F6317">
        <w:rPr>
          <w:rFonts w:eastAsia="Times New Roman" w:cs="Times New Roman"/>
          <w:sz w:val="28"/>
          <w:szCs w:val="28"/>
          <w:lang w:val="da-DK"/>
        </w:rPr>
        <w:t>Áp dụng hình thức kiểm tra tích hợp giữa lý thuyết với thực hành</w:t>
      </w:r>
    </w:p>
    <w:p w14:paraId="70E906FB" w14:textId="77777777" w:rsidR="004B675C" w:rsidRPr="008F6317" w:rsidRDefault="004B675C" w:rsidP="00D461FE">
      <w:pPr>
        <w:spacing w:after="0" w:line="312" w:lineRule="auto"/>
        <w:jc w:val="both"/>
        <w:rPr>
          <w:rFonts w:eastAsia="Times New Roman" w:cs="Times New Roman"/>
          <w:b/>
          <w:sz w:val="28"/>
          <w:szCs w:val="28"/>
          <w:lang w:val="da-DK"/>
        </w:rPr>
      </w:pPr>
      <w:r w:rsidRPr="008F6317">
        <w:rPr>
          <w:rFonts w:eastAsia="Times New Roman" w:cs="Times New Roman"/>
          <w:b/>
          <w:sz w:val="28"/>
          <w:szCs w:val="28"/>
          <w:lang w:val="da-DK"/>
        </w:rPr>
        <w:t>VI. Hướng dẫn thực hiện môn học:</w:t>
      </w:r>
    </w:p>
    <w:p w14:paraId="36BDCCE3" w14:textId="77777777" w:rsidR="004B675C" w:rsidRPr="008F6317" w:rsidRDefault="004B675C" w:rsidP="00D461FE">
      <w:pPr>
        <w:spacing w:after="0" w:line="312" w:lineRule="auto"/>
        <w:jc w:val="both"/>
        <w:rPr>
          <w:rFonts w:eastAsia="Times New Roman" w:cs="Times New Roman"/>
          <w:sz w:val="28"/>
          <w:szCs w:val="28"/>
          <w:lang w:val="da-DK"/>
        </w:rPr>
      </w:pPr>
      <w:r w:rsidRPr="008F6317">
        <w:rPr>
          <w:rFonts w:eastAsia="Times New Roman" w:cs="Times New Roman"/>
          <w:sz w:val="28"/>
          <w:szCs w:val="28"/>
          <w:lang w:val="da-DK"/>
        </w:rPr>
        <w:t>1. Phạm vi áp dụng mô đun: Chương trình này được sử dụng để giảng dạy cho trình độ Cao đẳng nghề “Cơ điện tử”.</w:t>
      </w:r>
    </w:p>
    <w:p w14:paraId="2A69E420" w14:textId="77777777" w:rsidR="004B675C" w:rsidRPr="008F6317" w:rsidRDefault="004B675C" w:rsidP="00D461FE">
      <w:pPr>
        <w:spacing w:after="0" w:line="312" w:lineRule="auto"/>
        <w:jc w:val="both"/>
        <w:rPr>
          <w:rFonts w:eastAsia="Times New Roman" w:cs="Times New Roman"/>
          <w:sz w:val="28"/>
          <w:szCs w:val="28"/>
          <w:lang w:val="da-DK"/>
        </w:rPr>
      </w:pPr>
      <w:r w:rsidRPr="008F6317">
        <w:rPr>
          <w:rFonts w:eastAsia="Times New Roman" w:cs="Times New Roman"/>
          <w:sz w:val="28"/>
          <w:szCs w:val="28"/>
          <w:lang w:val="da-DK"/>
        </w:rPr>
        <w:t>2. Hướng dẫn về phương pháp giảng dạy, học tập mô đun:</w:t>
      </w:r>
    </w:p>
    <w:p w14:paraId="3B617A4A" w14:textId="77777777" w:rsidR="004B675C" w:rsidRPr="008F6317" w:rsidRDefault="004B675C" w:rsidP="00D461FE">
      <w:pPr>
        <w:spacing w:after="0" w:line="312" w:lineRule="auto"/>
        <w:ind w:firstLine="284"/>
        <w:jc w:val="both"/>
        <w:rPr>
          <w:rFonts w:eastAsia="Times New Roman" w:cs="Times New Roman"/>
          <w:sz w:val="28"/>
          <w:szCs w:val="28"/>
          <w:lang w:val="da-DK"/>
        </w:rPr>
      </w:pPr>
      <w:r w:rsidRPr="008F6317">
        <w:rPr>
          <w:rFonts w:eastAsia="Times New Roman" w:cs="Times New Roman"/>
          <w:sz w:val="28"/>
          <w:szCs w:val="28"/>
          <w:lang w:val="da-DK"/>
        </w:rPr>
        <w:t>- Đối với giáo viên, giảng viên:</w:t>
      </w:r>
    </w:p>
    <w:p w14:paraId="259D3A7B" w14:textId="77777777" w:rsidR="004B675C" w:rsidRPr="008F6317" w:rsidRDefault="004B675C" w:rsidP="00D461FE">
      <w:pPr>
        <w:tabs>
          <w:tab w:val="left" w:pos="600"/>
          <w:tab w:val="left" w:pos="1094"/>
          <w:tab w:val="left" w:pos="2472"/>
        </w:tabs>
        <w:spacing w:after="0" w:line="312" w:lineRule="auto"/>
        <w:ind w:firstLine="600"/>
        <w:jc w:val="both"/>
        <w:rPr>
          <w:rFonts w:eastAsia="Times New Roman" w:cs="Times New Roman"/>
          <w:sz w:val="28"/>
          <w:szCs w:val="28"/>
          <w:lang w:val="da-DK"/>
        </w:rPr>
      </w:pPr>
      <w:r w:rsidRPr="008F6317">
        <w:rPr>
          <w:rFonts w:eastAsia="Times New Roman" w:cs="Times New Roman"/>
          <w:sz w:val="28"/>
          <w:szCs w:val="28"/>
          <w:lang w:val="da-DK"/>
        </w:rPr>
        <w:t>+ Nên áp dụng phương pháp đàm thoại.</w:t>
      </w:r>
    </w:p>
    <w:p w14:paraId="1BD9531B" w14:textId="77777777" w:rsidR="004B675C" w:rsidRPr="008F6317" w:rsidRDefault="004B675C" w:rsidP="00D461FE">
      <w:pPr>
        <w:tabs>
          <w:tab w:val="left" w:pos="600"/>
          <w:tab w:val="left" w:pos="1094"/>
          <w:tab w:val="left" w:pos="2472"/>
        </w:tabs>
        <w:spacing w:after="0" w:line="312" w:lineRule="auto"/>
        <w:ind w:firstLine="600"/>
        <w:jc w:val="both"/>
        <w:rPr>
          <w:rFonts w:eastAsia="Times New Roman" w:cs="Times New Roman"/>
          <w:sz w:val="28"/>
          <w:szCs w:val="28"/>
          <w:lang w:val="da-DK"/>
        </w:rPr>
      </w:pPr>
      <w:r w:rsidRPr="008F6317">
        <w:rPr>
          <w:rFonts w:eastAsia="Times New Roman" w:cs="Times New Roman"/>
          <w:sz w:val="28"/>
          <w:szCs w:val="28"/>
          <w:lang w:val="da-DK"/>
        </w:rPr>
        <w:t>+ Khi giải bài tập, làm các bài thực hành.. Giáo viên hướng dẫn, thao tác mẫu và sửa sai tại chổ cho sinh viên.</w:t>
      </w:r>
    </w:p>
    <w:p w14:paraId="7B560527" w14:textId="77777777" w:rsidR="004B675C" w:rsidRPr="008F6317" w:rsidRDefault="004B675C" w:rsidP="00D461FE">
      <w:pPr>
        <w:tabs>
          <w:tab w:val="left" w:pos="600"/>
          <w:tab w:val="left" w:pos="1094"/>
          <w:tab w:val="left" w:pos="2472"/>
        </w:tabs>
        <w:spacing w:after="0" w:line="312" w:lineRule="auto"/>
        <w:ind w:firstLine="600"/>
        <w:jc w:val="both"/>
        <w:rPr>
          <w:rFonts w:eastAsia="Times New Roman" w:cs="Times New Roman"/>
          <w:sz w:val="28"/>
          <w:szCs w:val="28"/>
          <w:lang w:val="da-DK"/>
        </w:rPr>
      </w:pPr>
      <w:r w:rsidRPr="008F6317">
        <w:rPr>
          <w:rFonts w:eastAsia="Times New Roman" w:cs="Times New Roman"/>
          <w:sz w:val="28"/>
          <w:szCs w:val="28"/>
          <w:lang w:val="da-DK"/>
        </w:rPr>
        <w:t>+ Nên sử dụng mô hình, học cụ  mô phỏng để minh họa các bài tập ứng dụng</w:t>
      </w:r>
    </w:p>
    <w:p w14:paraId="2E109AE9" w14:textId="77777777" w:rsidR="004B675C" w:rsidRPr="008F6317" w:rsidRDefault="004B675C" w:rsidP="00D461FE">
      <w:pPr>
        <w:spacing w:after="0" w:line="312" w:lineRule="auto"/>
        <w:ind w:firstLine="284"/>
        <w:jc w:val="both"/>
        <w:rPr>
          <w:rFonts w:eastAsia="Times New Roman" w:cs="Times New Roman"/>
          <w:sz w:val="28"/>
          <w:szCs w:val="28"/>
          <w:lang w:val="da-DK"/>
        </w:rPr>
      </w:pPr>
      <w:r w:rsidRPr="008F6317">
        <w:rPr>
          <w:rFonts w:eastAsia="Times New Roman" w:cs="Times New Roman"/>
          <w:sz w:val="28"/>
          <w:szCs w:val="28"/>
          <w:lang w:val="da-DK"/>
        </w:rPr>
        <w:t>- Đối với người học: Cẩn thận, tỉ mỉ, chính xác, ý thức tổ chức kỷ luật, chấp hành nội quy, tinh thần làm việc nhóm, làm việc độc lập, tinh thần trách nhiệm và hợp tác</w:t>
      </w:r>
    </w:p>
    <w:p w14:paraId="4E13AC4B" w14:textId="77777777" w:rsidR="004B675C" w:rsidRPr="008F6317" w:rsidRDefault="004B675C" w:rsidP="00D461FE">
      <w:pPr>
        <w:spacing w:after="0" w:line="312" w:lineRule="auto"/>
        <w:jc w:val="both"/>
        <w:rPr>
          <w:rFonts w:eastAsia="Times New Roman" w:cs="Times New Roman"/>
          <w:sz w:val="28"/>
          <w:szCs w:val="28"/>
          <w:lang w:val="da-DK"/>
        </w:rPr>
      </w:pPr>
      <w:r w:rsidRPr="008F6317">
        <w:rPr>
          <w:rFonts w:eastAsia="Times New Roman" w:cs="Times New Roman"/>
          <w:sz w:val="28"/>
          <w:szCs w:val="28"/>
          <w:lang w:val="da-DK"/>
        </w:rPr>
        <w:t>3. Những trọng tâm cần chú ý:</w:t>
      </w:r>
    </w:p>
    <w:p w14:paraId="63C5964E" w14:textId="77777777" w:rsidR="004B675C" w:rsidRPr="008F6317" w:rsidRDefault="004B675C" w:rsidP="00D461FE">
      <w:pPr>
        <w:tabs>
          <w:tab w:val="left" w:pos="600"/>
          <w:tab w:val="left" w:pos="1094"/>
          <w:tab w:val="left" w:pos="2472"/>
        </w:tabs>
        <w:spacing w:after="0" w:line="312" w:lineRule="auto"/>
        <w:ind w:firstLine="600"/>
        <w:jc w:val="both"/>
        <w:rPr>
          <w:rFonts w:eastAsia="Times New Roman" w:cs="Times New Roman"/>
          <w:sz w:val="28"/>
          <w:szCs w:val="28"/>
          <w:lang w:val="da-DK"/>
        </w:rPr>
      </w:pPr>
      <w:r w:rsidRPr="008F6317">
        <w:rPr>
          <w:rFonts w:eastAsia="Times New Roman" w:cs="Times New Roman"/>
          <w:sz w:val="28"/>
          <w:szCs w:val="28"/>
          <w:lang w:val="da-DK"/>
        </w:rPr>
        <w:t>- Cấu trúc PLC, cấu trúc chương trình...</w:t>
      </w:r>
    </w:p>
    <w:p w14:paraId="2E241F1B" w14:textId="77777777" w:rsidR="004B675C" w:rsidRPr="008F6317" w:rsidRDefault="004B675C" w:rsidP="00D461FE">
      <w:pPr>
        <w:tabs>
          <w:tab w:val="left" w:pos="600"/>
          <w:tab w:val="left" w:pos="1094"/>
          <w:tab w:val="left" w:pos="2472"/>
        </w:tabs>
        <w:spacing w:after="0" w:line="312" w:lineRule="auto"/>
        <w:ind w:firstLine="600"/>
        <w:jc w:val="both"/>
        <w:rPr>
          <w:rFonts w:eastAsia="Times New Roman" w:cs="Times New Roman"/>
          <w:sz w:val="28"/>
          <w:szCs w:val="28"/>
          <w:lang w:val="da-DK"/>
        </w:rPr>
      </w:pPr>
      <w:r w:rsidRPr="008F6317">
        <w:rPr>
          <w:rFonts w:eastAsia="Times New Roman" w:cs="Times New Roman"/>
          <w:sz w:val="28"/>
          <w:szCs w:val="28"/>
          <w:lang w:val="da-DK"/>
        </w:rPr>
        <w:t>- Kết nối dây giữa PLC và thiết bị ngoại vi.</w:t>
      </w:r>
    </w:p>
    <w:p w14:paraId="3ACA1072" w14:textId="77777777" w:rsidR="004B675C" w:rsidRPr="008F6317" w:rsidRDefault="004B675C" w:rsidP="00D461FE">
      <w:pPr>
        <w:tabs>
          <w:tab w:val="left" w:pos="600"/>
          <w:tab w:val="left" w:pos="1094"/>
          <w:tab w:val="left" w:pos="2472"/>
        </w:tabs>
        <w:spacing w:after="0" w:line="312" w:lineRule="auto"/>
        <w:ind w:firstLine="600"/>
        <w:jc w:val="both"/>
        <w:rPr>
          <w:rFonts w:eastAsia="Times New Roman" w:cs="Times New Roman"/>
          <w:sz w:val="28"/>
          <w:szCs w:val="28"/>
          <w:lang w:val="da-DK"/>
        </w:rPr>
      </w:pPr>
      <w:r w:rsidRPr="008F6317">
        <w:rPr>
          <w:rFonts w:eastAsia="Times New Roman" w:cs="Times New Roman"/>
          <w:sz w:val="28"/>
          <w:szCs w:val="28"/>
          <w:lang w:val="da-DK"/>
        </w:rPr>
        <w:t>- Các phép toán nhị phân, các phép toán số của PLC.</w:t>
      </w:r>
    </w:p>
    <w:p w14:paraId="74E5C3BF" w14:textId="77777777" w:rsidR="004B675C" w:rsidRPr="008F6317" w:rsidRDefault="004B675C" w:rsidP="00D461FE">
      <w:pPr>
        <w:tabs>
          <w:tab w:val="left" w:pos="600"/>
          <w:tab w:val="left" w:pos="1094"/>
          <w:tab w:val="left" w:pos="2472"/>
        </w:tabs>
        <w:spacing w:after="0" w:line="312" w:lineRule="auto"/>
        <w:ind w:firstLine="600"/>
        <w:jc w:val="both"/>
        <w:rPr>
          <w:rFonts w:eastAsia="Times New Roman" w:cs="Times New Roman"/>
          <w:sz w:val="28"/>
          <w:szCs w:val="28"/>
          <w:lang w:val="da-DK"/>
        </w:rPr>
      </w:pPr>
      <w:r w:rsidRPr="008F6317">
        <w:rPr>
          <w:rFonts w:eastAsia="Times New Roman" w:cs="Times New Roman"/>
          <w:sz w:val="28"/>
          <w:szCs w:val="28"/>
          <w:lang w:val="da-DK"/>
        </w:rPr>
        <w:t>- Thao tác kết nối dây, sử dụng phần mềm viết chương trình, nạp chương trình vào PLC</w:t>
      </w:r>
    </w:p>
    <w:p w14:paraId="2D936A87" w14:textId="77777777" w:rsidR="004B675C" w:rsidRPr="008F6317" w:rsidRDefault="004B675C" w:rsidP="00D461FE">
      <w:pPr>
        <w:spacing w:after="0" w:line="312" w:lineRule="auto"/>
        <w:jc w:val="both"/>
        <w:rPr>
          <w:rFonts w:eastAsia="Times New Roman" w:cs="Times New Roman"/>
          <w:sz w:val="28"/>
          <w:szCs w:val="28"/>
          <w:lang w:val="da-DK"/>
        </w:rPr>
      </w:pPr>
      <w:r w:rsidRPr="008F6317">
        <w:rPr>
          <w:rFonts w:eastAsia="Times New Roman" w:cs="Times New Roman"/>
          <w:sz w:val="28"/>
          <w:szCs w:val="28"/>
          <w:lang w:val="da-DK"/>
        </w:rPr>
        <w:t>4. Tài liêu tham khảo:</w:t>
      </w:r>
    </w:p>
    <w:p w14:paraId="0B6A8581" w14:textId="77777777" w:rsidR="004B675C" w:rsidRPr="008F6317" w:rsidRDefault="004B675C" w:rsidP="00D461FE">
      <w:pPr>
        <w:tabs>
          <w:tab w:val="left" w:pos="600"/>
        </w:tabs>
        <w:spacing w:after="0" w:line="312" w:lineRule="auto"/>
        <w:ind w:firstLine="600"/>
        <w:jc w:val="both"/>
        <w:rPr>
          <w:rFonts w:eastAsia="Times New Roman" w:cs="Times New Roman"/>
          <w:sz w:val="28"/>
          <w:szCs w:val="28"/>
          <w:lang w:val="da-DK" w:eastAsia="ko-KR"/>
        </w:rPr>
      </w:pPr>
      <w:r w:rsidRPr="008F6317">
        <w:rPr>
          <w:rFonts w:eastAsia="Times New Roman" w:cs="Times New Roman"/>
          <w:sz w:val="28"/>
          <w:szCs w:val="28"/>
          <w:lang w:val="da-DK" w:eastAsia="ko-KR"/>
        </w:rPr>
        <w:t>[1]. Tự động hoá với Simatic S7-200. NXB nông nghiệp. Doãn Minh Phước, Phan Xuân Minh, 1997.</w:t>
      </w:r>
    </w:p>
    <w:p w14:paraId="10904BC8" w14:textId="77777777" w:rsidR="004B675C" w:rsidRPr="008F6317" w:rsidRDefault="004B675C" w:rsidP="00D461FE">
      <w:pPr>
        <w:tabs>
          <w:tab w:val="left" w:pos="600"/>
        </w:tabs>
        <w:spacing w:after="0" w:line="312" w:lineRule="auto"/>
        <w:ind w:firstLine="600"/>
        <w:jc w:val="both"/>
        <w:rPr>
          <w:rFonts w:eastAsia="Times New Roman" w:cs="Times New Roman"/>
          <w:sz w:val="28"/>
          <w:szCs w:val="28"/>
          <w:lang w:val="da-DK" w:eastAsia="ko-KR"/>
        </w:rPr>
      </w:pPr>
      <w:r w:rsidRPr="008F6317">
        <w:rPr>
          <w:rFonts w:eastAsia="Times New Roman" w:cs="Times New Roman"/>
          <w:sz w:val="28"/>
          <w:szCs w:val="28"/>
          <w:lang w:val="da-DK" w:eastAsia="ko-KR"/>
        </w:rPr>
        <w:t xml:space="preserve"> [2]. Giáo trình giảng dạy trung tâm đào tạo Siemens tự động hoá trường đại học bách khoa hà nội. Doãn Minh Phước, Phan Xuân Minh, 1997. </w:t>
      </w:r>
    </w:p>
    <w:p w14:paraId="0AB7E7B0" w14:textId="77777777" w:rsidR="004B675C" w:rsidRPr="008F6317" w:rsidRDefault="004B675C" w:rsidP="00D461FE">
      <w:pPr>
        <w:tabs>
          <w:tab w:val="left" w:pos="600"/>
        </w:tabs>
        <w:spacing w:after="0" w:line="312" w:lineRule="auto"/>
        <w:ind w:firstLine="600"/>
        <w:jc w:val="both"/>
        <w:rPr>
          <w:rFonts w:eastAsia="Times New Roman" w:cs="Times New Roman"/>
          <w:sz w:val="28"/>
          <w:szCs w:val="28"/>
          <w:lang w:val="pl-PL" w:eastAsia="ko-KR"/>
        </w:rPr>
      </w:pPr>
      <w:r w:rsidRPr="008F6317">
        <w:rPr>
          <w:rFonts w:eastAsia="Times New Roman" w:cs="Times New Roman"/>
          <w:sz w:val="28"/>
          <w:szCs w:val="28"/>
          <w:lang w:val="da-DK" w:eastAsia="ko-KR"/>
        </w:rPr>
        <w:t xml:space="preserve">[3]. </w:t>
      </w:r>
      <w:r w:rsidRPr="008F6317">
        <w:rPr>
          <w:rFonts w:cs="Times New Roman"/>
          <w:color w:val="000000" w:themeColor="text1"/>
          <w:spacing w:val="6"/>
          <w:sz w:val="28"/>
          <w:szCs w:val="28"/>
          <w:lang w:val="pl-PL"/>
        </w:rPr>
        <w:t xml:space="preserve">Kỹ thuật điều khiển lập trình. </w:t>
      </w:r>
      <w:r w:rsidRPr="008F6317">
        <w:rPr>
          <w:rFonts w:cs="Times New Roman"/>
          <w:iCs/>
          <w:color w:val="000000" w:themeColor="text1"/>
          <w:spacing w:val="6"/>
          <w:sz w:val="28"/>
          <w:szCs w:val="28"/>
          <w:lang w:val="pl-PL"/>
        </w:rPr>
        <w:t>Trung  tâm Việt Đức Trường ĐHSPKT</w:t>
      </w:r>
      <w:r w:rsidRPr="008F6317">
        <w:rPr>
          <w:rFonts w:eastAsia="Times New Roman" w:cs="Times New Roman"/>
          <w:sz w:val="28"/>
          <w:szCs w:val="28"/>
          <w:lang w:val="pl-PL" w:eastAsia="ko-KR"/>
        </w:rPr>
        <w:t>.</w:t>
      </w:r>
    </w:p>
    <w:p w14:paraId="4C400EF9" w14:textId="77777777" w:rsidR="004B675C" w:rsidRPr="008F6317" w:rsidRDefault="004B675C" w:rsidP="00D461FE">
      <w:pPr>
        <w:spacing w:after="0" w:line="312" w:lineRule="auto"/>
        <w:rPr>
          <w:rFonts w:eastAsia="Calibri" w:cs="Times New Roman"/>
          <w:b/>
          <w:sz w:val="28"/>
          <w:szCs w:val="28"/>
        </w:rPr>
      </w:pPr>
    </w:p>
    <w:p w14:paraId="508B3D99" w14:textId="77777777" w:rsidR="006E0A64" w:rsidRPr="008F6317" w:rsidRDefault="006E0A64" w:rsidP="00D461FE">
      <w:pPr>
        <w:spacing w:after="0" w:line="312" w:lineRule="auto"/>
        <w:jc w:val="center"/>
        <w:rPr>
          <w:rFonts w:eastAsia="Calibri" w:cs="Times New Roman"/>
          <w:b/>
          <w:sz w:val="28"/>
          <w:szCs w:val="28"/>
        </w:rPr>
      </w:pPr>
      <w:r w:rsidRPr="008F6317">
        <w:rPr>
          <w:rFonts w:eastAsia="Calibri" w:cs="Times New Roman"/>
          <w:b/>
          <w:sz w:val="28"/>
          <w:szCs w:val="28"/>
        </w:rPr>
        <w:t>CHƯƠNG TRÌNH MÔ ĐUN</w:t>
      </w:r>
    </w:p>
    <w:p w14:paraId="08C6F9F1" w14:textId="77777777" w:rsidR="006E0A64" w:rsidRPr="008F6317" w:rsidRDefault="006E0A64" w:rsidP="00D461FE">
      <w:pPr>
        <w:spacing w:after="0" w:line="312" w:lineRule="auto"/>
        <w:ind w:firstLine="540"/>
        <w:rPr>
          <w:rFonts w:eastAsia="Calibri" w:cs="Times New Roman"/>
          <w:b/>
          <w:sz w:val="28"/>
          <w:szCs w:val="28"/>
          <w:lang w:val="vi-VN"/>
        </w:rPr>
      </w:pPr>
      <w:proofErr w:type="spellStart"/>
      <w:r w:rsidRPr="008F6317">
        <w:rPr>
          <w:rFonts w:eastAsia="Calibri" w:cs="Times New Roman"/>
          <w:b/>
          <w:sz w:val="28"/>
          <w:szCs w:val="28"/>
        </w:rPr>
        <w:t>Tên</w:t>
      </w:r>
      <w:proofErr w:type="spellEnd"/>
      <w:r w:rsidRPr="008F6317">
        <w:rPr>
          <w:rFonts w:eastAsia="Calibri" w:cs="Times New Roman"/>
          <w:b/>
          <w:sz w:val="28"/>
          <w:szCs w:val="28"/>
        </w:rPr>
        <w:t xml:space="preserve"> </w:t>
      </w:r>
      <w:proofErr w:type="spellStart"/>
      <w:r w:rsidRPr="008F6317">
        <w:rPr>
          <w:rFonts w:eastAsia="Calibri" w:cs="Times New Roman"/>
          <w:b/>
          <w:sz w:val="28"/>
          <w:szCs w:val="28"/>
        </w:rPr>
        <w:t>mô</w:t>
      </w:r>
      <w:proofErr w:type="spellEnd"/>
      <w:r w:rsidRPr="008F6317">
        <w:rPr>
          <w:rFonts w:eastAsia="Calibri" w:cs="Times New Roman"/>
          <w:b/>
          <w:sz w:val="28"/>
          <w:szCs w:val="28"/>
        </w:rPr>
        <w:t xml:space="preserve"> </w:t>
      </w:r>
      <w:proofErr w:type="spellStart"/>
      <w:r w:rsidRPr="008F6317">
        <w:rPr>
          <w:rFonts w:eastAsia="Calibri" w:cs="Times New Roman"/>
          <w:b/>
          <w:sz w:val="28"/>
          <w:szCs w:val="28"/>
        </w:rPr>
        <w:t>đun</w:t>
      </w:r>
      <w:proofErr w:type="spellEnd"/>
      <w:r w:rsidRPr="008F6317">
        <w:rPr>
          <w:rFonts w:eastAsia="Calibri" w:cs="Times New Roman"/>
          <w:b/>
          <w:sz w:val="28"/>
          <w:szCs w:val="28"/>
        </w:rPr>
        <w:t>:</w:t>
      </w:r>
      <w:r w:rsidRPr="008F6317">
        <w:rPr>
          <w:rFonts w:eastAsia="Calibri" w:cs="Times New Roman"/>
          <w:sz w:val="28"/>
          <w:szCs w:val="28"/>
          <w:lang w:val="vi-VN"/>
        </w:rPr>
        <w:t xml:space="preserve"> </w:t>
      </w:r>
      <w:r w:rsidRPr="008F6317">
        <w:rPr>
          <w:rFonts w:eastAsia="Calibri" w:cs="Times New Roman"/>
          <w:b/>
          <w:sz w:val="28"/>
          <w:szCs w:val="28"/>
          <w:lang w:val="vi-VN"/>
        </w:rPr>
        <w:t>KỸ THUẬT CẢM BIẾN</w:t>
      </w:r>
    </w:p>
    <w:p w14:paraId="546F407B" w14:textId="77777777" w:rsidR="006E0A64" w:rsidRPr="008F6317" w:rsidRDefault="006E0A64" w:rsidP="00D461FE">
      <w:pPr>
        <w:spacing w:after="0" w:line="312" w:lineRule="auto"/>
        <w:ind w:firstLine="540"/>
        <w:rPr>
          <w:rFonts w:eastAsia="Calibri" w:cs="Times New Roman"/>
          <w:b/>
          <w:sz w:val="28"/>
          <w:szCs w:val="28"/>
        </w:rPr>
      </w:pPr>
      <w:r w:rsidRPr="008F6317">
        <w:rPr>
          <w:rFonts w:eastAsia="Calibri" w:cs="Times New Roman"/>
          <w:b/>
          <w:sz w:val="28"/>
          <w:szCs w:val="28"/>
          <w:lang w:val="vi-VN"/>
        </w:rPr>
        <w:lastRenderedPageBreak/>
        <w:t>Mã số mô đun:</w:t>
      </w:r>
      <w:r w:rsidRPr="008F6317">
        <w:rPr>
          <w:rFonts w:eastAsia="Calibri" w:cs="Times New Roman"/>
          <w:sz w:val="28"/>
          <w:szCs w:val="28"/>
          <w:lang w:val="vi-VN"/>
        </w:rPr>
        <w:t xml:space="preserve">  </w:t>
      </w:r>
      <w:r w:rsidRPr="008F6317">
        <w:rPr>
          <w:rFonts w:eastAsia="Calibri" w:cs="Times New Roman"/>
          <w:b/>
          <w:sz w:val="28"/>
          <w:szCs w:val="28"/>
          <w:lang w:val="vi-VN"/>
        </w:rPr>
        <w:t>MĐ 1</w:t>
      </w:r>
      <w:r w:rsidRPr="008F6317">
        <w:rPr>
          <w:rFonts w:eastAsia="Calibri" w:cs="Times New Roman"/>
          <w:b/>
          <w:sz w:val="28"/>
          <w:szCs w:val="28"/>
        </w:rPr>
        <w:t>5</w:t>
      </w:r>
    </w:p>
    <w:p w14:paraId="4B0995C9" w14:textId="77777777" w:rsidR="006E0A64" w:rsidRPr="008F6317" w:rsidRDefault="006E0A64" w:rsidP="00D461FE">
      <w:pPr>
        <w:spacing w:after="0" w:line="312" w:lineRule="auto"/>
        <w:ind w:firstLine="540"/>
        <w:rPr>
          <w:rFonts w:eastAsia="Calibri" w:cs="Times New Roman"/>
          <w:sz w:val="28"/>
          <w:szCs w:val="28"/>
          <w:lang w:val="vi-VN"/>
        </w:rPr>
      </w:pPr>
      <w:r w:rsidRPr="008F6317">
        <w:rPr>
          <w:rFonts w:eastAsia="Calibri" w:cs="Times New Roman"/>
          <w:b/>
          <w:sz w:val="28"/>
          <w:szCs w:val="28"/>
          <w:lang w:val="vi-VN"/>
        </w:rPr>
        <w:t>Thời gian thực hiện mô đun:</w:t>
      </w:r>
      <w:r w:rsidRPr="008F6317">
        <w:rPr>
          <w:rFonts w:eastAsia="Calibri" w:cs="Times New Roman"/>
          <w:sz w:val="28"/>
          <w:szCs w:val="28"/>
          <w:lang w:val="vi-VN"/>
        </w:rPr>
        <w:t xml:space="preserve"> </w:t>
      </w:r>
      <w:r w:rsidRPr="008F6317">
        <w:rPr>
          <w:rFonts w:eastAsia="Calibri" w:cs="Times New Roman"/>
          <w:sz w:val="28"/>
          <w:szCs w:val="28"/>
        </w:rPr>
        <w:t>9</w:t>
      </w:r>
      <w:r w:rsidRPr="008F6317">
        <w:rPr>
          <w:rFonts w:eastAsia="Calibri" w:cs="Times New Roman"/>
          <w:sz w:val="28"/>
          <w:szCs w:val="28"/>
          <w:lang w:val="vi-VN"/>
        </w:rPr>
        <w:t xml:space="preserve">0 giờ; (Lý thuyết: 30 giờ; Thực hành, thí nghiệm, thảo luận, bài tập: </w:t>
      </w:r>
      <w:r w:rsidRPr="008F6317">
        <w:rPr>
          <w:rFonts w:eastAsia="Calibri" w:cs="Times New Roman"/>
          <w:sz w:val="28"/>
          <w:szCs w:val="28"/>
        </w:rPr>
        <w:t>56</w:t>
      </w:r>
      <w:r w:rsidRPr="008F6317">
        <w:rPr>
          <w:rFonts w:eastAsia="Calibri" w:cs="Times New Roman"/>
          <w:sz w:val="28"/>
          <w:szCs w:val="28"/>
          <w:lang w:val="vi-VN"/>
        </w:rPr>
        <w:t xml:space="preserve"> giờ; Kiểm tra: </w:t>
      </w:r>
      <w:r w:rsidRPr="008F6317">
        <w:rPr>
          <w:rFonts w:eastAsia="Calibri" w:cs="Times New Roman"/>
          <w:sz w:val="28"/>
          <w:szCs w:val="28"/>
        </w:rPr>
        <w:t>4</w:t>
      </w:r>
      <w:r w:rsidRPr="008F6317">
        <w:rPr>
          <w:rFonts w:eastAsia="Calibri" w:cs="Times New Roman"/>
          <w:sz w:val="28"/>
          <w:szCs w:val="28"/>
          <w:lang w:val="vi-VN"/>
        </w:rPr>
        <w:t xml:space="preserve"> giờ)</w:t>
      </w:r>
    </w:p>
    <w:p w14:paraId="49C41776" w14:textId="77777777" w:rsidR="006E0A64" w:rsidRPr="008F6317" w:rsidRDefault="006E0A64" w:rsidP="00D461FE">
      <w:pPr>
        <w:spacing w:after="0" w:line="312" w:lineRule="auto"/>
        <w:rPr>
          <w:rFonts w:eastAsia="Calibri" w:cs="Times New Roman"/>
          <w:sz w:val="28"/>
          <w:szCs w:val="28"/>
          <w:lang w:val="vi-VN"/>
        </w:rPr>
      </w:pPr>
      <w:r w:rsidRPr="008F6317">
        <w:rPr>
          <w:rFonts w:eastAsia="Calibri" w:cs="Times New Roman"/>
          <w:b/>
          <w:sz w:val="28"/>
          <w:szCs w:val="28"/>
          <w:lang w:val="vi-VN"/>
        </w:rPr>
        <w:t>I. Vị trí, tính chất của mô đun</w:t>
      </w:r>
      <w:r w:rsidRPr="008F6317">
        <w:rPr>
          <w:rFonts w:eastAsia="Calibri" w:cs="Times New Roman"/>
          <w:sz w:val="28"/>
          <w:szCs w:val="28"/>
          <w:lang w:val="vi-VN"/>
        </w:rPr>
        <w:t>:</w:t>
      </w:r>
    </w:p>
    <w:p w14:paraId="02C4E2BC" w14:textId="77777777" w:rsidR="006E0A64" w:rsidRPr="008F6317" w:rsidRDefault="006E0A64" w:rsidP="00D461FE">
      <w:pPr>
        <w:spacing w:after="0" w:line="312" w:lineRule="auto"/>
        <w:ind w:firstLine="284"/>
        <w:jc w:val="both"/>
        <w:rPr>
          <w:rFonts w:eastAsia="Calibri" w:cs="Times New Roman"/>
          <w:sz w:val="28"/>
          <w:szCs w:val="28"/>
          <w:lang w:val="vi-VN"/>
        </w:rPr>
      </w:pPr>
      <w:r w:rsidRPr="008F6317">
        <w:rPr>
          <w:rFonts w:eastAsia="Calibri" w:cs="Times New Roman"/>
          <w:sz w:val="28"/>
          <w:szCs w:val="28"/>
          <w:lang w:val="vi-VN"/>
        </w:rPr>
        <w:t>- Ví trí: Mô đun được bố trí học song song với các môn cơ bản khác như: Máy điện, điện tử công suất,...</w:t>
      </w:r>
    </w:p>
    <w:p w14:paraId="563B0A1B" w14:textId="77777777" w:rsidR="006E0A64" w:rsidRPr="008F6317" w:rsidRDefault="006E0A64" w:rsidP="00D461FE">
      <w:pPr>
        <w:tabs>
          <w:tab w:val="left" w:pos="600"/>
        </w:tabs>
        <w:spacing w:after="0" w:line="312" w:lineRule="auto"/>
        <w:jc w:val="both"/>
        <w:rPr>
          <w:rFonts w:eastAsia="Times New Roman" w:cs="Times New Roman"/>
          <w:sz w:val="28"/>
          <w:szCs w:val="28"/>
          <w:lang w:val="vi-VN"/>
        </w:rPr>
      </w:pPr>
      <w:r w:rsidRPr="008F6317">
        <w:rPr>
          <w:rFonts w:eastAsia="Calibri" w:cs="Times New Roman"/>
          <w:sz w:val="28"/>
          <w:szCs w:val="28"/>
          <w:lang w:val="vi-VN"/>
        </w:rPr>
        <w:t xml:space="preserve">  - Tính chất:</w:t>
      </w:r>
      <w:r w:rsidRPr="008F6317">
        <w:rPr>
          <w:rFonts w:eastAsia="Times New Roman" w:cs="Times New Roman"/>
          <w:sz w:val="28"/>
          <w:szCs w:val="28"/>
          <w:lang w:val="da-DK"/>
        </w:rPr>
        <w:t xml:space="preserve"> </w:t>
      </w:r>
      <w:r w:rsidRPr="008F6317">
        <w:rPr>
          <w:rFonts w:eastAsia="Times New Roman" w:cs="Times New Roman"/>
          <w:sz w:val="28"/>
          <w:szCs w:val="28"/>
          <w:lang w:val="vi-VN"/>
        </w:rPr>
        <w:t>Là mô đun</w:t>
      </w:r>
      <w:r w:rsidRPr="008F6317">
        <w:rPr>
          <w:rFonts w:eastAsia="Times New Roman" w:cs="Times New Roman"/>
          <w:bCs/>
          <w:sz w:val="28"/>
          <w:szCs w:val="28"/>
          <w:lang w:val="vi-VN"/>
        </w:rPr>
        <w:t xml:space="preserve"> b</w:t>
      </w:r>
      <w:r w:rsidRPr="008F6317">
        <w:rPr>
          <w:rFonts w:eastAsia="Times New Roman" w:cs="Times New Roman"/>
          <w:sz w:val="28"/>
          <w:szCs w:val="28"/>
          <w:lang w:val="vi-VN"/>
        </w:rPr>
        <w:t>ắt buộc trong chương trình đào tạo nghề Cơ điện tử.</w:t>
      </w:r>
    </w:p>
    <w:p w14:paraId="31FF9669" w14:textId="77777777" w:rsidR="006E0A64" w:rsidRPr="008F6317" w:rsidRDefault="006E0A64" w:rsidP="00D461FE">
      <w:pPr>
        <w:spacing w:after="0" w:line="312" w:lineRule="auto"/>
        <w:rPr>
          <w:rFonts w:eastAsia="Calibri" w:cs="Times New Roman"/>
          <w:b/>
          <w:sz w:val="28"/>
          <w:szCs w:val="28"/>
          <w:lang w:val="vi-VN"/>
        </w:rPr>
      </w:pPr>
      <w:r w:rsidRPr="008F6317">
        <w:rPr>
          <w:rFonts w:eastAsia="Calibri" w:cs="Times New Roman"/>
          <w:b/>
          <w:sz w:val="28"/>
          <w:szCs w:val="28"/>
          <w:lang w:val="vi-VN"/>
        </w:rPr>
        <w:t>II. Mục tiêu mô đun:</w:t>
      </w:r>
    </w:p>
    <w:p w14:paraId="353A1A81" w14:textId="77777777" w:rsidR="006E0A64" w:rsidRPr="008F6317" w:rsidRDefault="006E0A64" w:rsidP="00D461FE">
      <w:pPr>
        <w:spacing w:after="0" w:line="312" w:lineRule="auto"/>
        <w:ind w:firstLine="284"/>
        <w:jc w:val="both"/>
        <w:rPr>
          <w:rFonts w:eastAsia="Calibri" w:cs="Times New Roman"/>
          <w:sz w:val="28"/>
          <w:szCs w:val="28"/>
          <w:lang w:val="vi-VN"/>
        </w:rPr>
      </w:pPr>
      <w:r w:rsidRPr="008F6317">
        <w:rPr>
          <w:rFonts w:eastAsia="Calibri" w:cs="Times New Roman"/>
          <w:sz w:val="28"/>
          <w:szCs w:val="28"/>
          <w:lang w:val="vi-VN"/>
        </w:rPr>
        <w:t>- Về kiến thức: Trình bày được đặc tính cấu tạo và nguyên lý làm việc của các loại cảm biến; Phân tích được các phương pháp kết nối mạch điện; Thiết kế được mạch cảm biến đơn giản đạt yêu cầu kỹ thuật.</w:t>
      </w:r>
    </w:p>
    <w:p w14:paraId="111790F8" w14:textId="77777777" w:rsidR="006E0A64" w:rsidRPr="008F6317" w:rsidRDefault="006E0A64" w:rsidP="00D461FE">
      <w:pPr>
        <w:spacing w:after="0" w:line="312" w:lineRule="auto"/>
        <w:ind w:firstLine="284"/>
        <w:jc w:val="both"/>
        <w:rPr>
          <w:rFonts w:eastAsia="Calibri" w:cs="Times New Roman"/>
          <w:sz w:val="28"/>
          <w:szCs w:val="28"/>
          <w:lang w:val="vi-VN"/>
        </w:rPr>
      </w:pPr>
      <w:r w:rsidRPr="008F6317">
        <w:rPr>
          <w:rFonts w:eastAsia="Calibri" w:cs="Times New Roman"/>
          <w:sz w:val="28"/>
          <w:szCs w:val="28"/>
          <w:lang w:val="vi-VN"/>
        </w:rPr>
        <w:t>- Về kỹ năng: Thực hành lắp ráp một số mạch điều khiển thiết bị cảm biến đúng yêu cầu ; Đo lường và sửa được các lỗi đơn giản trong quá trình lắp ráp.</w:t>
      </w:r>
    </w:p>
    <w:p w14:paraId="50214638" w14:textId="77777777" w:rsidR="006E0A64" w:rsidRPr="008F6317" w:rsidRDefault="006E0A64" w:rsidP="00D461FE">
      <w:pPr>
        <w:spacing w:after="0" w:line="312" w:lineRule="auto"/>
        <w:ind w:firstLine="284"/>
        <w:jc w:val="both"/>
        <w:rPr>
          <w:rFonts w:eastAsia="Calibri" w:cs="Times New Roman"/>
          <w:sz w:val="28"/>
          <w:szCs w:val="28"/>
          <w:lang w:val="vi-VN"/>
        </w:rPr>
      </w:pPr>
      <w:r w:rsidRPr="008F6317">
        <w:rPr>
          <w:rFonts w:eastAsia="Calibri" w:cs="Times New Roman"/>
          <w:sz w:val="28"/>
          <w:szCs w:val="28"/>
          <w:lang w:val="vi-VN"/>
        </w:rPr>
        <w:t>- Về năng lực tự chủ và trách nhiệm: Rèn luyện tác phong công nghiệp</w:t>
      </w:r>
    </w:p>
    <w:p w14:paraId="278FC12A" w14:textId="77777777" w:rsidR="006E0A64" w:rsidRPr="008F6317" w:rsidRDefault="006E0A64" w:rsidP="00D461FE">
      <w:pPr>
        <w:spacing w:after="0" w:line="312" w:lineRule="auto"/>
        <w:rPr>
          <w:rFonts w:eastAsia="Calibri" w:cs="Times New Roman"/>
          <w:b/>
          <w:sz w:val="28"/>
          <w:szCs w:val="28"/>
          <w:lang w:val="vi-VN"/>
        </w:rPr>
      </w:pPr>
      <w:r w:rsidRPr="008F6317">
        <w:rPr>
          <w:rFonts w:eastAsia="Calibri" w:cs="Times New Roman"/>
          <w:b/>
          <w:sz w:val="28"/>
          <w:szCs w:val="28"/>
          <w:lang w:val="vi-VN"/>
        </w:rPr>
        <w:t>III. Nội dung mô đun:</w:t>
      </w:r>
    </w:p>
    <w:p w14:paraId="50F23489"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1.  Nội dung tổng quát và phân phối thời gian:</w:t>
      </w:r>
    </w:p>
    <w:tbl>
      <w:tblPr>
        <w:tblW w:w="91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3"/>
        <w:gridCol w:w="3962"/>
        <w:gridCol w:w="838"/>
        <w:gridCol w:w="1118"/>
        <w:gridCol w:w="1511"/>
        <w:gridCol w:w="973"/>
      </w:tblGrid>
      <w:tr w:rsidR="006E0A64" w:rsidRPr="008F6317" w14:paraId="269C0E52" w14:textId="77777777" w:rsidTr="004F54C3">
        <w:trPr>
          <w:trHeight w:val="420"/>
        </w:trPr>
        <w:tc>
          <w:tcPr>
            <w:tcW w:w="793" w:type="dxa"/>
            <w:vMerge w:val="restart"/>
            <w:tcBorders>
              <w:top w:val="single" w:sz="4" w:space="0" w:color="auto"/>
              <w:left w:val="single" w:sz="4" w:space="0" w:color="auto"/>
              <w:bottom w:val="single" w:sz="4" w:space="0" w:color="auto"/>
              <w:right w:val="single" w:sz="4" w:space="0" w:color="auto"/>
            </w:tcBorders>
            <w:vAlign w:val="center"/>
          </w:tcPr>
          <w:p w14:paraId="76D64229" w14:textId="77777777" w:rsidR="006E0A64" w:rsidRPr="008F6317" w:rsidRDefault="006E0A64" w:rsidP="00D461FE">
            <w:pPr>
              <w:spacing w:after="0" w:line="312" w:lineRule="auto"/>
              <w:jc w:val="center"/>
              <w:rPr>
                <w:rFonts w:eastAsia="Calibri" w:cs="Times New Roman"/>
                <w:b/>
                <w:sz w:val="28"/>
                <w:szCs w:val="28"/>
              </w:rPr>
            </w:pPr>
            <w:r w:rsidRPr="008F6317">
              <w:rPr>
                <w:rFonts w:eastAsia="Calibri" w:cs="Times New Roman"/>
                <w:b/>
                <w:sz w:val="28"/>
                <w:szCs w:val="28"/>
              </w:rPr>
              <w:t>SỐ TT</w:t>
            </w:r>
          </w:p>
        </w:tc>
        <w:tc>
          <w:tcPr>
            <w:tcW w:w="3962" w:type="dxa"/>
            <w:vMerge w:val="restart"/>
            <w:tcBorders>
              <w:top w:val="single" w:sz="4" w:space="0" w:color="auto"/>
              <w:left w:val="single" w:sz="4" w:space="0" w:color="auto"/>
              <w:bottom w:val="single" w:sz="4" w:space="0" w:color="auto"/>
              <w:right w:val="single" w:sz="4" w:space="0" w:color="auto"/>
            </w:tcBorders>
            <w:vAlign w:val="center"/>
          </w:tcPr>
          <w:p w14:paraId="14B5094C" w14:textId="77777777" w:rsidR="006E0A64" w:rsidRPr="008F6317" w:rsidRDefault="006E0A64" w:rsidP="00D461FE">
            <w:pPr>
              <w:spacing w:after="0" w:line="312" w:lineRule="auto"/>
              <w:jc w:val="center"/>
              <w:rPr>
                <w:rFonts w:eastAsia="Calibri" w:cs="Times New Roman"/>
                <w:b/>
                <w:sz w:val="28"/>
                <w:szCs w:val="28"/>
              </w:rPr>
            </w:pPr>
            <w:proofErr w:type="spellStart"/>
            <w:r w:rsidRPr="008F6317">
              <w:rPr>
                <w:rFonts w:eastAsia="Calibri" w:cs="Times New Roman"/>
                <w:b/>
                <w:sz w:val="28"/>
                <w:szCs w:val="28"/>
              </w:rPr>
              <w:t>Tên</w:t>
            </w:r>
            <w:proofErr w:type="spellEnd"/>
            <w:r w:rsidRPr="008F6317">
              <w:rPr>
                <w:rFonts w:eastAsia="Calibri" w:cs="Times New Roman"/>
                <w:b/>
                <w:sz w:val="28"/>
                <w:szCs w:val="28"/>
              </w:rPr>
              <w:t xml:space="preserve"> </w:t>
            </w:r>
            <w:proofErr w:type="spellStart"/>
            <w:r w:rsidRPr="008F6317">
              <w:rPr>
                <w:rFonts w:eastAsia="Calibri" w:cs="Times New Roman"/>
                <w:b/>
                <w:sz w:val="28"/>
                <w:szCs w:val="28"/>
              </w:rPr>
              <w:t>chương</w:t>
            </w:r>
            <w:proofErr w:type="spellEnd"/>
            <w:r w:rsidRPr="008F6317">
              <w:rPr>
                <w:rFonts w:eastAsia="Calibri" w:cs="Times New Roman"/>
                <w:b/>
                <w:sz w:val="28"/>
                <w:szCs w:val="28"/>
              </w:rPr>
              <w:t xml:space="preserve">, </w:t>
            </w:r>
            <w:proofErr w:type="spellStart"/>
            <w:r w:rsidRPr="008F6317">
              <w:rPr>
                <w:rFonts w:eastAsia="Calibri" w:cs="Times New Roman"/>
                <w:b/>
                <w:sz w:val="28"/>
                <w:szCs w:val="28"/>
              </w:rPr>
              <w:t>mục</w:t>
            </w:r>
            <w:proofErr w:type="spellEnd"/>
          </w:p>
        </w:tc>
        <w:tc>
          <w:tcPr>
            <w:tcW w:w="4440" w:type="dxa"/>
            <w:gridSpan w:val="4"/>
            <w:tcBorders>
              <w:top w:val="single" w:sz="4" w:space="0" w:color="auto"/>
              <w:left w:val="single" w:sz="4" w:space="0" w:color="auto"/>
              <w:bottom w:val="single" w:sz="4" w:space="0" w:color="auto"/>
              <w:right w:val="single" w:sz="4" w:space="0" w:color="auto"/>
            </w:tcBorders>
            <w:vAlign w:val="center"/>
          </w:tcPr>
          <w:p w14:paraId="00325964" w14:textId="77777777" w:rsidR="006E0A64" w:rsidRPr="008F6317" w:rsidRDefault="006E0A64" w:rsidP="00D461FE">
            <w:pPr>
              <w:spacing w:after="0" w:line="312" w:lineRule="auto"/>
              <w:jc w:val="center"/>
              <w:rPr>
                <w:rFonts w:eastAsia="Calibri" w:cs="Times New Roman"/>
                <w:b/>
                <w:sz w:val="28"/>
                <w:szCs w:val="28"/>
              </w:rPr>
            </w:pPr>
            <w:proofErr w:type="spellStart"/>
            <w:r w:rsidRPr="008F6317">
              <w:rPr>
                <w:rFonts w:eastAsia="Calibri" w:cs="Times New Roman"/>
                <w:b/>
                <w:sz w:val="28"/>
                <w:szCs w:val="28"/>
              </w:rPr>
              <w:t>Thời</w:t>
            </w:r>
            <w:proofErr w:type="spellEnd"/>
            <w:r w:rsidRPr="008F6317">
              <w:rPr>
                <w:rFonts w:eastAsia="Calibri" w:cs="Times New Roman"/>
                <w:b/>
                <w:sz w:val="28"/>
                <w:szCs w:val="28"/>
              </w:rPr>
              <w:t xml:space="preserve"> </w:t>
            </w:r>
            <w:proofErr w:type="spellStart"/>
            <w:r w:rsidRPr="008F6317">
              <w:rPr>
                <w:rFonts w:eastAsia="Calibri" w:cs="Times New Roman"/>
                <w:b/>
                <w:sz w:val="28"/>
                <w:szCs w:val="28"/>
              </w:rPr>
              <w:t>gian</w:t>
            </w:r>
            <w:proofErr w:type="spellEnd"/>
            <w:r w:rsidRPr="008F6317">
              <w:rPr>
                <w:rFonts w:eastAsia="Calibri" w:cs="Times New Roman"/>
                <w:b/>
                <w:sz w:val="28"/>
                <w:szCs w:val="28"/>
              </w:rPr>
              <w:t xml:space="preserve"> (</w:t>
            </w:r>
            <w:proofErr w:type="spellStart"/>
            <w:r w:rsidRPr="008F6317">
              <w:rPr>
                <w:rFonts w:eastAsia="Calibri" w:cs="Times New Roman"/>
                <w:b/>
                <w:sz w:val="28"/>
                <w:szCs w:val="28"/>
              </w:rPr>
              <w:t>giờ</w:t>
            </w:r>
            <w:proofErr w:type="spellEnd"/>
            <w:r w:rsidRPr="008F6317">
              <w:rPr>
                <w:rFonts w:eastAsia="Calibri" w:cs="Times New Roman"/>
                <w:b/>
                <w:sz w:val="28"/>
                <w:szCs w:val="28"/>
              </w:rPr>
              <w:t>)</w:t>
            </w:r>
          </w:p>
        </w:tc>
      </w:tr>
      <w:tr w:rsidR="006E0A64" w:rsidRPr="008F6317" w14:paraId="18B11B94" w14:textId="77777777" w:rsidTr="004F54C3">
        <w:trPr>
          <w:trHeight w:val="420"/>
        </w:trPr>
        <w:tc>
          <w:tcPr>
            <w:tcW w:w="793" w:type="dxa"/>
            <w:vMerge/>
            <w:tcBorders>
              <w:top w:val="single" w:sz="4" w:space="0" w:color="auto"/>
              <w:left w:val="single" w:sz="4" w:space="0" w:color="auto"/>
              <w:bottom w:val="single" w:sz="4" w:space="0" w:color="auto"/>
              <w:right w:val="single" w:sz="4" w:space="0" w:color="auto"/>
            </w:tcBorders>
            <w:vAlign w:val="center"/>
          </w:tcPr>
          <w:p w14:paraId="4BDE3416" w14:textId="77777777" w:rsidR="006E0A64" w:rsidRPr="008F6317" w:rsidRDefault="006E0A64" w:rsidP="00D461FE">
            <w:pPr>
              <w:spacing w:after="0" w:line="312" w:lineRule="auto"/>
              <w:rPr>
                <w:rFonts w:eastAsia="Calibri" w:cs="Times New Roman"/>
                <w:b/>
                <w:sz w:val="28"/>
                <w:szCs w:val="28"/>
              </w:rPr>
            </w:pPr>
          </w:p>
        </w:tc>
        <w:tc>
          <w:tcPr>
            <w:tcW w:w="3962" w:type="dxa"/>
            <w:vMerge/>
            <w:tcBorders>
              <w:top w:val="single" w:sz="4" w:space="0" w:color="auto"/>
              <w:left w:val="single" w:sz="4" w:space="0" w:color="auto"/>
              <w:bottom w:val="single" w:sz="4" w:space="0" w:color="auto"/>
              <w:right w:val="single" w:sz="4" w:space="0" w:color="auto"/>
            </w:tcBorders>
            <w:vAlign w:val="center"/>
          </w:tcPr>
          <w:p w14:paraId="2680FF1E" w14:textId="77777777" w:rsidR="006E0A64" w:rsidRPr="008F6317" w:rsidRDefault="006E0A64" w:rsidP="00D461FE">
            <w:pPr>
              <w:spacing w:after="0" w:line="312" w:lineRule="auto"/>
              <w:rPr>
                <w:rFonts w:eastAsia="Calibri" w:cs="Times New Roman"/>
                <w:b/>
                <w:sz w:val="28"/>
                <w:szCs w:val="28"/>
              </w:rPr>
            </w:pPr>
          </w:p>
        </w:tc>
        <w:tc>
          <w:tcPr>
            <w:tcW w:w="838" w:type="dxa"/>
            <w:tcBorders>
              <w:top w:val="single" w:sz="4" w:space="0" w:color="auto"/>
              <w:left w:val="single" w:sz="4" w:space="0" w:color="auto"/>
              <w:bottom w:val="single" w:sz="4" w:space="0" w:color="auto"/>
              <w:right w:val="single" w:sz="4" w:space="0" w:color="auto"/>
            </w:tcBorders>
            <w:vAlign w:val="center"/>
          </w:tcPr>
          <w:p w14:paraId="3DC7F48B" w14:textId="77777777" w:rsidR="006E0A64" w:rsidRPr="008F6317" w:rsidRDefault="006E0A64" w:rsidP="00D461FE">
            <w:pPr>
              <w:spacing w:after="0" w:line="312" w:lineRule="auto"/>
              <w:ind w:left="-43" w:right="-44"/>
              <w:jc w:val="center"/>
              <w:rPr>
                <w:rFonts w:eastAsia="Calibri" w:cs="Times New Roman"/>
                <w:b/>
                <w:sz w:val="28"/>
                <w:szCs w:val="28"/>
              </w:rPr>
            </w:pPr>
            <w:proofErr w:type="spellStart"/>
            <w:r w:rsidRPr="008F6317">
              <w:rPr>
                <w:rFonts w:eastAsia="Calibri" w:cs="Times New Roman"/>
                <w:b/>
                <w:sz w:val="28"/>
                <w:szCs w:val="28"/>
              </w:rPr>
              <w:t>Tổng</w:t>
            </w:r>
            <w:proofErr w:type="spellEnd"/>
            <w:r w:rsidRPr="008F6317">
              <w:rPr>
                <w:rFonts w:eastAsia="Calibri" w:cs="Times New Roman"/>
                <w:b/>
                <w:sz w:val="28"/>
                <w:szCs w:val="28"/>
              </w:rPr>
              <w:t xml:space="preserve"> </w:t>
            </w:r>
            <w:proofErr w:type="spellStart"/>
            <w:r w:rsidRPr="008F6317">
              <w:rPr>
                <w:rFonts w:eastAsia="Calibri" w:cs="Times New Roman"/>
                <w:b/>
                <w:sz w:val="28"/>
                <w:szCs w:val="28"/>
              </w:rPr>
              <w:t>số</w:t>
            </w:r>
            <w:proofErr w:type="spellEnd"/>
          </w:p>
        </w:tc>
        <w:tc>
          <w:tcPr>
            <w:tcW w:w="1118" w:type="dxa"/>
            <w:tcBorders>
              <w:top w:val="single" w:sz="4" w:space="0" w:color="auto"/>
              <w:left w:val="single" w:sz="4" w:space="0" w:color="auto"/>
              <w:bottom w:val="single" w:sz="4" w:space="0" w:color="auto"/>
              <w:right w:val="single" w:sz="4" w:space="0" w:color="auto"/>
            </w:tcBorders>
            <w:vAlign w:val="center"/>
          </w:tcPr>
          <w:p w14:paraId="3AFD5FBF" w14:textId="77777777" w:rsidR="006E0A64" w:rsidRPr="008F6317" w:rsidRDefault="006E0A64" w:rsidP="00D461FE">
            <w:pPr>
              <w:spacing w:after="0" w:line="312" w:lineRule="auto"/>
              <w:ind w:left="-43" w:right="-44"/>
              <w:jc w:val="center"/>
              <w:rPr>
                <w:rFonts w:eastAsia="Calibri" w:cs="Times New Roman"/>
                <w:b/>
                <w:sz w:val="28"/>
                <w:szCs w:val="28"/>
              </w:rPr>
            </w:pPr>
            <w:r w:rsidRPr="008F6317">
              <w:rPr>
                <w:rFonts w:eastAsia="Calibri" w:cs="Times New Roman"/>
                <w:b/>
                <w:sz w:val="28"/>
                <w:szCs w:val="28"/>
              </w:rPr>
              <w:t xml:space="preserve">Lý </w:t>
            </w:r>
            <w:proofErr w:type="spellStart"/>
            <w:r w:rsidRPr="008F6317">
              <w:rPr>
                <w:rFonts w:eastAsia="Calibri" w:cs="Times New Roman"/>
                <w:b/>
                <w:sz w:val="28"/>
                <w:szCs w:val="28"/>
              </w:rPr>
              <w:t>thuyết</w:t>
            </w:r>
            <w:proofErr w:type="spellEnd"/>
          </w:p>
        </w:tc>
        <w:tc>
          <w:tcPr>
            <w:tcW w:w="1511" w:type="dxa"/>
            <w:tcBorders>
              <w:top w:val="single" w:sz="4" w:space="0" w:color="auto"/>
              <w:left w:val="single" w:sz="4" w:space="0" w:color="auto"/>
              <w:bottom w:val="single" w:sz="4" w:space="0" w:color="auto"/>
              <w:right w:val="single" w:sz="4" w:space="0" w:color="auto"/>
            </w:tcBorders>
            <w:vAlign w:val="center"/>
          </w:tcPr>
          <w:p w14:paraId="254F07C4" w14:textId="77777777" w:rsidR="006E0A64" w:rsidRPr="008F6317" w:rsidRDefault="006E0A64" w:rsidP="00D461FE">
            <w:pPr>
              <w:spacing w:after="0" w:line="312" w:lineRule="auto"/>
              <w:ind w:left="-43" w:right="-44"/>
              <w:jc w:val="center"/>
              <w:rPr>
                <w:rFonts w:eastAsia="Calibri" w:cs="Times New Roman"/>
                <w:b/>
                <w:sz w:val="28"/>
                <w:szCs w:val="28"/>
              </w:rPr>
            </w:pPr>
            <w:proofErr w:type="spellStart"/>
            <w:r w:rsidRPr="008F6317">
              <w:rPr>
                <w:rFonts w:eastAsia="Calibri" w:cs="Times New Roman"/>
                <w:b/>
                <w:sz w:val="28"/>
                <w:szCs w:val="28"/>
              </w:rPr>
              <w:t>Thực</w:t>
            </w:r>
            <w:proofErr w:type="spellEnd"/>
            <w:r w:rsidRPr="008F6317">
              <w:rPr>
                <w:rFonts w:eastAsia="Calibri" w:cs="Times New Roman"/>
                <w:b/>
                <w:sz w:val="28"/>
                <w:szCs w:val="28"/>
              </w:rPr>
              <w:t xml:space="preserve"> </w:t>
            </w:r>
            <w:proofErr w:type="spellStart"/>
            <w:r w:rsidRPr="008F6317">
              <w:rPr>
                <w:rFonts w:eastAsia="Calibri" w:cs="Times New Roman"/>
                <w:b/>
                <w:sz w:val="28"/>
                <w:szCs w:val="28"/>
              </w:rPr>
              <w:t>hành</w:t>
            </w:r>
            <w:proofErr w:type="spellEnd"/>
            <w:r w:rsidRPr="008F6317">
              <w:rPr>
                <w:rFonts w:eastAsia="Calibri" w:cs="Times New Roman"/>
                <w:b/>
                <w:sz w:val="28"/>
                <w:szCs w:val="28"/>
              </w:rPr>
              <w:t xml:space="preserve">, </w:t>
            </w:r>
            <w:proofErr w:type="spellStart"/>
            <w:r w:rsidRPr="008F6317">
              <w:rPr>
                <w:rFonts w:eastAsia="Calibri" w:cs="Times New Roman"/>
                <w:b/>
                <w:sz w:val="28"/>
                <w:szCs w:val="28"/>
              </w:rPr>
              <w:t>thí</w:t>
            </w:r>
            <w:proofErr w:type="spellEnd"/>
            <w:r w:rsidRPr="008F6317">
              <w:rPr>
                <w:rFonts w:eastAsia="Calibri" w:cs="Times New Roman"/>
                <w:b/>
                <w:sz w:val="28"/>
                <w:szCs w:val="28"/>
              </w:rPr>
              <w:t xml:space="preserve"> </w:t>
            </w:r>
            <w:proofErr w:type="spellStart"/>
            <w:r w:rsidRPr="008F6317">
              <w:rPr>
                <w:rFonts w:eastAsia="Calibri" w:cs="Times New Roman"/>
                <w:b/>
                <w:sz w:val="28"/>
                <w:szCs w:val="28"/>
              </w:rPr>
              <w:t>nghiệm</w:t>
            </w:r>
            <w:proofErr w:type="spellEnd"/>
            <w:r w:rsidRPr="008F6317">
              <w:rPr>
                <w:rFonts w:eastAsia="Calibri" w:cs="Times New Roman"/>
                <w:b/>
                <w:sz w:val="28"/>
                <w:szCs w:val="28"/>
              </w:rPr>
              <w:t xml:space="preserve">, </w:t>
            </w:r>
            <w:proofErr w:type="spellStart"/>
            <w:r w:rsidRPr="008F6317">
              <w:rPr>
                <w:rFonts w:eastAsia="Calibri" w:cs="Times New Roman"/>
                <w:b/>
                <w:sz w:val="28"/>
                <w:szCs w:val="28"/>
              </w:rPr>
              <w:t>thảo</w:t>
            </w:r>
            <w:proofErr w:type="spellEnd"/>
            <w:r w:rsidRPr="008F6317">
              <w:rPr>
                <w:rFonts w:eastAsia="Calibri" w:cs="Times New Roman"/>
                <w:b/>
                <w:sz w:val="28"/>
                <w:szCs w:val="28"/>
              </w:rPr>
              <w:t xml:space="preserve"> </w:t>
            </w:r>
            <w:proofErr w:type="spellStart"/>
            <w:r w:rsidRPr="008F6317">
              <w:rPr>
                <w:rFonts w:eastAsia="Calibri" w:cs="Times New Roman"/>
                <w:b/>
                <w:sz w:val="28"/>
                <w:szCs w:val="28"/>
              </w:rPr>
              <w:t>luận</w:t>
            </w:r>
            <w:proofErr w:type="spellEnd"/>
            <w:r w:rsidRPr="008F6317">
              <w:rPr>
                <w:rFonts w:eastAsia="Calibri" w:cs="Times New Roman"/>
                <w:b/>
                <w:sz w:val="28"/>
                <w:szCs w:val="28"/>
              </w:rPr>
              <w:t xml:space="preserve">, </w:t>
            </w:r>
            <w:proofErr w:type="spellStart"/>
            <w:r w:rsidRPr="008F6317">
              <w:rPr>
                <w:rFonts w:eastAsia="Calibri" w:cs="Times New Roman"/>
                <w:b/>
                <w:sz w:val="28"/>
                <w:szCs w:val="28"/>
              </w:rPr>
              <w:t>bài</w:t>
            </w:r>
            <w:proofErr w:type="spellEnd"/>
            <w:r w:rsidRPr="008F6317">
              <w:rPr>
                <w:rFonts w:eastAsia="Calibri" w:cs="Times New Roman"/>
                <w:b/>
                <w:sz w:val="28"/>
                <w:szCs w:val="28"/>
              </w:rPr>
              <w:t xml:space="preserve"> </w:t>
            </w:r>
            <w:proofErr w:type="spellStart"/>
            <w:r w:rsidRPr="008F6317">
              <w:rPr>
                <w:rFonts w:eastAsia="Calibri" w:cs="Times New Roman"/>
                <w:b/>
                <w:sz w:val="28"/>
                <w:szCs w:val="28"/>
              </w:rPr>
              <w:t>tập</w:t>
            </w:r>
            <w:proofErr w:type="spellEnd"/>
          </w:p>
        </w:tc>
        <w:tc>
          <w:tcPr>
            <w:tcW w:w="973" w:type="dxa"/>
            <w:tcBorders>
              <w:top w:val="single" w:sz="4" w:space="0" w:color="auto"/>
              <w:left w:val="single" w:sz="4" w:space="0" w:color="auto"/>
              <w:bottom w:val="single" w:sz="4" w:space="0" w:color="auto"/>
              <w:right w:val="single" w:sz="4" w:space="0" w:color="auto"/>
            </w:tcBorders>
            <w:vAlign w:val="center"/>
          </w:tcPr>
          <w:p w14:paraId="63E9BAD3" w14:textId="77777777" w:rsidR="006E0A64" w:rsidRPr="008F6317" w:rsidRDefault="006E0A64" w:rsidP="00D461FE">
            <w:pPr>
              <w:spacing w:after="0" w:line="312" w:lineRule="auto"/>
              <w:ind w:left="-43" w:right="-44"/>
              <w:jc w:val="center"/>
              <w:rPr>
                <w:rFonts w:eastAsia="Calibri" w:cs="Times New Roman"/>
                <w:b/>
                <w:sz w:val="28"/>
                <w:szCs w:val="28"/>
              </w:rPr>
            </w:pPr>
            <w:proofErr w:type="spellStart"/>
            <w:r w:rsidRPr="008F6317">
              <w:rPr>
                <w:rFonts w:eastAsia="Calibri" w:cs="Times New Roman"/>
                <w:b/>
                <w:sz w:val="28"/>
                <w:szCs w:val="28"/>
              </w:rPr>
              <w:t>Kiểm</w:t>
            </w:r>
            <w:proofErr w:type="spellEnd"/>
            <w:r w:rsidRPr="008F6317">
              <w:rPr>
                <w:rFonts w:eastAsia="Calibri" w:cs="Times New Roman"/>
                <w:b/>
                <w:sz w:val="28"/>
                <w:szCs w:val="28"/>
              </w:rPr>
              <w:t xml:space="preserve"> </w:t>
            </w:r>
            <w:proofErr w:type="spellStart"/>
            <w:r w:rsidRPr="008F6317">
              <w:rPr>
                <w:rFonts w:eastAsia="Calibri" w:cs="Times New Roman"/>
                <w:b/>
                <w:sz w:val="28"/>
                <w:szCs w:val="28"/>
              </w:rPr>
              <w:t>tra</w:t>
            </w:r>
            <w:proofErr w:type="spellEnd"/>
          </w:p>
        </w:tc>
      </w:tr>
      <w:tr w:rsidR="006E0A64" w:rsidRPr="008F6317" w14:paraId="06A5C02E" w14:textId="77777777" w:rsidTr="004F54C3">
        <w:trPr>
          <w:trHeight w:val="420"/>
        </w:trPr>
        <w:tc>
          <w:tcPr>
            <w:tcW w:w="793" w:type="dxa"/>
            <w:tcBorders>
              <w:top w:val="single" w:sz="4" w:space="0" w:color="auto"/>
              <w:left w:val="single" w:sz="4" w:space="0" w:color="auto"/>
              <w:bottom w:val="single" w:sz="4" w:space="0" w:color="auto"/>
              <w:right w:val="single" w:sz="4" w:space="0" w:color="auto"/>
            </w:tcBorders>
          </w:tcPr>
          <w:p w14:paraId="5D7BB7F5" w14:textId="77777777" w:rsidR="006E0A64" w:rsidRPr="008F6317" w:rsidRDefault="006E0A64" w:rsidP="00D461FE">
            <w:pPr>
              <w:spacing w:after="0" w:line="312" w:lineRule="auto"/>
              <w:jc w:val="center"/>
              <w:rPr>
                <w:rFonts w:eastAsia="Calibri" w:cs="Times New Roman"/>
                <w:sz w:val="28"/>
                <w:szCs w:val="28"/>
              </w:rPr>
            </w:pPr>
            <w:r w:rsidRPr="008F6317">
              <w:rPr>
                <w:rFonts w:eastAsia="Calibri" w:cs="Times New Roman"/>
                <w:sz w:val="28"/>
                <w:szCs w:val="28"/>
              </w:rPr>
              <w:t>1</w:t>
            </w:r>
          </w:p>
        </w:tc>
        <w:tc>
          <w:tcPr>
            <w:tcW w:w="3962" w:type="dxa"/>
            <w:tcBorders>
              <w:top w:val="single" w:sz="4" w:space="0" w:color="auto"/>
              <w:left w:val="single" w:sz="4" w:space="0" w:color="auto"/>
              <w:bottom w:val="single" w:sz="4" w:space="0" w:color="auto"/>
              <w:right w:val="single" w:sz="4" w:space="0" w:color="auto"/>
            </w:tcBorders>
          </w:tcPr>
          <w:p w14:paraId="6E4D1EDF" w14:textId="77777777" w:rsidR="006E0A64" w:rsidRPr="008F6317" w:rsidRDefault="006E0A64" w:rsidP="00D461FE">
            <w:pPr>
              <w:spacing w:after="0" w:line="312" w:lineRule="auto"/>
              <w:rPr>
                <w:rFonts w:eastAsia="Calibri" w:cs="Times New Roman"/>
                <w:b/>
                <w:sz w:val="28"/>
                <w:szCs w:val="28"/>
                <w:lang w:val="vi-VN"/>
              </w:rPr>
            </w:pPr>
            <w:proofErr w:type="spellStart"/>
            <w:r w:rsidRPr="008F6317">
              <w:rPr>
                <w:rFonts w:eastAsia="Calibri" w:cs="Times New Roman"/>
                <w:b/>
                <w:sz w:val="28"/>
                <w:szCs w:val="28"/>
              </w:rPr>
              <w:t>Bài</w:t>
            </w:r>
            <w:proofErr w:type="spellEnd"/>
            <w:r w:rsidRPr="008F6317">
              <w:rPr>
                <w:rFonts w:eastAsia="Calibri" w:cs="Times New Roman"/>
                <w:b/>
                <w:sz w:val="28"/>
                <w:szCs w:val="28"/>
              </w:rPr>
              <w:t xml:space="preserve"> 1:</w:t>
            </w:r>
            <w:r w:rsidRPr="008F6317">
              <w:rPr>
                <w:rFonts w:eastAsia="Calibri" w:cs="Times New Roman"/>
                <w:b/>
                <w:sz w:val="28"/>
                <w:szCs w:val="28"/>
                <w:lang w:val="vi-VN"/>
              </w:rPr>
              <w:t xml:space="preserve"> Khái niệm cơ bản về các bộ cảm biến</w:t>
            </w:r>
          </w:p>
          <w:p w14:paraId="1FA64E4B" w14:textId="77777777" w:rsidR="006E0A64" w:rsidRPr="008F6317" w:rsidRDefault="006E0A64" w:rsidP="00D461FE">
            <w:pPr>
              <w:numPr>
                <w:ilvl w:val="1"/>
                <w:numId w:val="35"/>
              </w:numPr>
              <w:spacing w:after="0" w:line="312" w:lineRule="auto"/>
              <w:ind w:left="871"/>
              <w:contextualSpacing/>
              <w:rPr>
                <w:rFonts w:eastAsia="Times New Roman" w:cs="Times New Roman"/>
                <w:sz w:val="28"/>
                <w:szCs w:val="28"/>
              </w:rPr>
            </w:pPr>
            <w:r w:rsidRPr="008F6317">
              <w:rPr>
                <w:rFonts w:eastAsia="Times New Roman" w:cs="Times New Roman"/>
                <w:sz w:val="28"/>
                <w:szCs w:val="28"/>
                <w:lang w:val="vi-VN"/>
              </w:rPr>
              <w:t>Khái niệm</w:t>
            </w:r>
          </w:p>
          <w:p w14:paraId="4A1661B2" w14:textId="77777777" w:rsidR="006E0A64" w:rsidRPr="008F6317" w:rsidRDefault="006E0A64" w:rsidP="00D461FE">
            <w:pPr>
              <w:numPr>
                <w:ilvl w:val="1"/>
                <w:numId w:val="35"/>
              </w:numPr>
              <w:spacing w:after="0" w:line="312" w:lineRule="auto"/>
              <w:ind w:left="871"/>
              <w:contextualSpacing/>
              <w:rPr>
                <w:rFonts w:eastAsia="Times New Roman" w:cs="Times New Roman"/>
                <w:sz w:val="28"/>
                <w:szCs w:val="28"/>
              </w:rPr>
            </w:pPr>
            <w:r w:rsidRPr="008F6317">
              <w:rPr>
                <w:rFonts w:eastAsia="Times New Roman" w:cs="Times New Roman"/>
                <w:sz w:val="28"/>
                <w:szCs w:val="28"/>
              </w:rPr>
              <w:t xml:space="preserve">Phạm vi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cảm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biến</w:t>
            </w:r>
            <w:proofErr w:type="spellEnd"/>
          </w:p>
          <w:p w14:paraId="57AECA52" w14:textId="77777777" w:rsidR="006E0A64" w:rsidRPr="008F6317" w:rsidRDefault="006E0A64" w:rsidP="00D461FE">
            <w:pPr>
              <w:numPr>
                <w:ilvl w:val="1"/>
                <w:numId w:val="35"/>
              </w:numPr>
              <w:spacing w:after="0" w:line="312" w:lineRule="auto"/>
              <w:ind w:left="871"/>
              <w:contextualSpacing/>
              <w:rPr>
                <w:rFonts w:eastAsia="Times New Roman" w:cs="Times New Roman"/>
                <w:sz w:val="28"/>
                <w:szCs w:val="28"/>
              </w:rPr>
            </w:pPr>
            <w:proofErr w:type="spellStart"/>
            <w:r w:rsidRPr="008F6317">
              <w:rPr>
                <w:rFonts w:eastAsia="Times New Roman" w:cs="Times New Roman"/>
                <w:sz w:val="28"/>
                <w:szCs w:val="28"/>
              </w:rPr>
              <w:t>Phân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cảm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biến</w:t>
            </w:r>
            <w:proofErr w:type="spellEnd"/>
          </w:p>
        </w:tc>
        <w:tc>
          <w:tcPr>
            <w:tcW w:w="838" w:type="dxa"/>
            <w:tcBorders>
              <w:top w:val="single" w:sz="4" w:space="0" w:color="auto"/>
              <w:left w:val="single" w:sz="4" w:space="0" w:color="auto"/>
              <w:bottom w:val="single" w:sz="4" w:space="0" w:color="auto"/>
              <w:right w:val="single" w:sz="4" w:space="0" w:color="auto"/>
            </w:tcBorders>
          </w:tcPr>
          <w:p w14:paraId="679491C4" w14:textId="77777777" w:rsidR="006E0A64" w:rsidRPr="008F6317" w:rsidRDefault="006E0A64" w:rsidP="00D461FE">
            <w:pPr>
              <w:spacing w:after="0" w:line="312" w:lineRule="auto"/>
              <w:rPr>
                <w:rFonts w:eastAsia="Calibri" w:cs="Times New Roman"/>
                <w:b/>
                <w:sz w:val="28"/>
                <w:szCs w:val="28"/>
                <w:lang w:val="vi-VN"/>
              </w:rPr>
            </w:pPr>
            <w:r w:rsidRPr="008F6317">
              <w:rPr>
                <w:rFonts w:eastAsia="Calibri" w:cs="Times New Roman"/>
                <w:b/>
                <w:sz w:val="28"/>
                <w:szCs w:val="28"/>
                <w:lang w:val="vi-VN"/>
              </w:rPr>
              <w:t>2</w:t>
            </w:r>
          </w:p>
          <w:p w14:paraId="49A8EE36" w14:textId="77777777" w:rsidR="006E0A64" w:rsidRPr="008F6317" w:rsidRDefault="006E0A64" w:rsidP="00D461FE">
            <w:pPr>
              <w:spacing w:after="0" w:line="312" w:lineRule="auto"/>
              <w:rPr>
                <w:rFonts w:eastAsia="Calibri" w:cs="Times New Roman"/>
                <w:b/>
                <w:sz w:val="28"/>
                <w:szCs w:val="28"/>
                <w:lang w:val="vi-VN"/>
              </w:rPr>
            </w:pPr>
          </w:p>
        </w:tc>
        <w:tc>
          <w:tcPr>
            <w:tcW w:w="1118" w:type="dxa"/>
            <w:tcBorders>
              <w:top w:val="single" w:sz="4" w:space="0" w:color="auto"/>
              <w:left w:val="single" w:sz="4" w:space="0" w:color="auto"/>
              <w:bottom w:val="single" w:sz="4" w:space="0" w:color="auto"/>
              <w:right w:val="single" w:sz="4" w:space="0" w:color="auto"/>
            </w:tcBorders>
          </w:tcPr>
          <w:p w14:paraId="70C75792" w14:textId="77777777" w:rsidR="006E0A64" w:rsidRPr="008F6317" w:rsidRDefault="006E0A64" w:rsidP="00D461FE">
            <w:pPr>
              <w:spacing w:after="0" w:line="312" w:lineRule="auto"/>
              <w:rPr>
                <w:rFonts w:eastAsia="Calibri" w:cs="Times New Roman"/>
                <w:b/>
                <w:sz w:val="28"/>
                <w:szCs w:val="28"/>
              </w:rPr>
            </w:pPr>
            <w:r w:rsidRPr="008F6317">
              <w:rPr>
                <w:rFonts w:eastAsia="Calibri" w:cs="Times New Roman"/>
                <w:b/>
                <w:sz w:val="28"/>
                <w:szCs w:val="28"/>
                <w:lang w:val="vi-VN"/>
              </w:rPr>
              <w:t>2</w:t>
            </w:r>
          </w:p>
          <w:p w14:paraId="2A776098" w14:textId="77777777" w:rsidR="006E0A64" w:rsidRPr="008F6317" w:rsidRDefault="006E0A64" w:rsidP="00D461FE">
            <w:pPr>
              <w:spacing w:after="0" w:line="312" w:lineRule="auto"/>
              <w:jc w:val="right"/>
              <w:rPr>
                <w:rFonts w:eastAsia="Calibri" w:cs="Times New Roman"/>
                <w:sz w:val="28"/>
                <w:szCs w:val="28"/>
                <w:lang w:val="vi-VN"/>
              </w:rPr>
            </w:pPr>
            <w:r w:rsidRPr="008F6317">
              <w:rPr>
                <w:rFonts w:eastAsia="Calibri" w:cs="Times New Roman"/>
                <w:sz w:val="28"/>
                <w:szCs w:val="28"/>
                <w:lang w:val="vi-VN"/>
              </w:rPr>
              <w:t>0,5</w:t>
            </w:r>
          </w:p>
          <w:p w14:paraId="40C17811" w14:textId="77777777" w:rsidR="006E0A64" w:rsidRPr="008F6317" w:rsidRDefault="006E0A64" w:rsidP="00D461FE">
            <w:pPr>
              <w:spacing w:after="0" w:line="312" w:lineRule="auto"/>
              <w:jc w:val="right"/>
              <w:rPr>
                <w:rFonts w:eastAsia="Calibri" w:cs="Times New Roman"/>
                <w:sz w:val="28"/>
                <w:szCs w:val="28"/>
              </w:rPr>
            </w:pPr>
            <w:r w:rsidRPr="008F6317">
              <w:rPr>
                <w:rFonts w:eastAsia="Calibri" w:cs="Times New Roman"/>
                <w:sz w:val="28"/>
                <w:szCs w:val="28"/>
                <w:lang w:val="vi-VN"/>
              </w:rPr>
              <w:t>0,5</w:t>
            </w:r>
          </w:p>
          <w:p w14:paraId="5927FDA4" w14:textId="77777777" w:rsidR="006E0A64" w:rsidRPr="008F6317" w:rsidRDefault="006E0A64" w:rsidP="00D461FE">
            <w:pPr>
              <w:spacing w:after="0" w:line="312" w:lineRule="auto"/>
              <w:jc w:val="right"/>
              <w:rPr>
                <w:rFonts w:eastAsia="Calibri" w:cs="Times New Roman"/>
                <w:b/>
                <w:sz w:val="28"/>
                <w:szCs w:val="28"/>
                <w:lang w:val="vi-VN"/>
              </w:rPr>
            </w:pPr>
            <w:r w:rsidRPr="008F6317">
              <w:rPr>
                <w:rFonts w:eastAsia="Calibri" w:cs="Times New Roman"/>
                <w:sz w:val="28"/>
                <w:szCs w:val="28"/>
                <w:lang w:val="vi-VN"/>
              </w:rPr>
              <w:t>1</w:t>
            </w:r>
          </w:p>
        </w:tc>
        <w:tc>
          <w:tcPr>
            <w:tcW w:w="1511" w:type="dxa"/>
            <w:tcBorders>
              <w:top w:val="single" w:sz="4" w:space="0" w:color="auto"/>
              <w:left w:val="single" w:sz="4" w:space="0" w:color="auto"/>
              <w:bottom w:val="single" w:sz="4" w:space="0" w:color="auto"/>
              <w:right w:val="single" w:sz="4" w:space="0" w:color="auto"/>
            </w:tcBorders>
          </w:tcPr>
          <w:p w14:paraId="6E3A51C5" w14:textId="77777777" w:rsidR="006E0A64" w:rsidRPr="008F6317" w:rsidRDefault="006E0A64" w:rsidP="00D461FE">
            <w:pPr>
              <w:spacing w:after="0" w:line="312" w:lineRule="auto"/>
              <w:rPr>
                <w:rFonts w:eastAsia="Calibri" w:cs="Times New Roman"/>
                <w:b/>
                <w:sz w:val="28"/>
                <w:szCs w:val="28"/>
                <w:lang w:val="vi-VN"/>
              </w:rPr>
            </w:pPr>
            <w:r w:rsidRPr="008F6317">
              <w:rPr>
                <w:rFonts w:eastAsia="Calibri" w:cs="Times New Roman"/>
                <w:b/>
                <w:sz w:val="28"/>
                <w:szCs w:val="28"/>
                <w:lang w:val="vi-VN"/>
              </w:rPr>
              <w:t>0</w:t>
            </w:r>
          </w:p>
          <w:p w14:paraId="4E5FE090" w14:textId="77777777" w:rsidR="006E0A64" w:rsidRPr="008F6317" w:rsidRDefault="006E0A64" w:rsidP="00D461FE">
            <w:pPr>
              <w:spacing w:after="0" w:line="312" w:lineRule="auto"/>
              <w:rPr>
                <w:rFonts w:eastAsia="Calibri" w:cs="Times New Roman"/>
                <w:b/>
                <w:sz w:val="28"/>
                <w:szCs w:val="28"/>
                <w:lang w:val="vi-VN"/>
              </w:rPr>
            </w:pPr>
          </w:p>
        </w:tc>
        <w:tc>
          <w:tcPr>
            <w:tcW w:w="973" w:type="dxa"/>
            <w:tcBorders>
              <w:top w:val="single" w:sz="4" w:space="0" w:color="auto"/>
              <w:left w:val="single" w:sz="4" w:space="0" w:color="auto"/>
              <w:bottom w:val="single" w:sz="4" w:space="0" w:color="auto"/>
              <w:right w:val="single" w:sz="4" w:space="0" w:color="auto"/>
            </w:tcBorders>
          </w:tcPr>
          <w:p w14:paraId="4F36C0AA" w14:textId="77777777" w:rsidR="006E0A64" w:rsidRPr="008F6317" w:rsidRDefault="006E0A64" w:rsidP="00D461FE">
            <w:pPr>
              <w:spacing w:after="0" w:line="312" w:lineRule="auto"/>
              <w:rPr>
                <w:rFonts w:eastAsia="Calibri" w:cs="Times New Roman"/>
                <w:b/>
                <w:sz w:val="28"/>
                <w:szCs w:val="28"/>
                <w:lang w:val="vi-VN"/>
              </w:rPr>
            </w:pPr>
            <w:r w:rsidRPr="008F6317">
              <w:rPr>
                <w:rFonts w:eastAsia="Calibri" w:cs="Times New Roman"/>
                <w:b/>
                <w:sz w:val="28"/>
                <w:szCs w:val="28"/>
                <w:lang w:val="vi-VN"/>
              </w:rPr>
              <w:t>0</w:t>
            </w:r>
          </w:p>
          <w:p w14:paraId="028A171F" w14:textId="77777777" w:rsidR="006E0A64" w:rsidRPr="008F6317" w:rsidRDefault="006E0A64" w:rsidP="00D461FE">
            <w:pPr>
              <w:spacing w:after="0" w:line="312" w:lineRule="auto"/>
              <w:rPr>
                <w:rFonts w:eastAsia="Calibri" w:cs="Times New Roman"/>
                <w:b/>
                <w:sz w:val="28"/>
                <w:szCs w:val="28"/>
                <w:lang w:val="vi-VN"/>
              </w:rPr>
            </w:pPr>
          </w:p>
        </w:tc>
      </w:tr>
      <w:tr w:rsidR="006E0A64" w:rsidRPr="008F6317" w14:paraId="34D3D79D" w14:textId="77777777" w:rsidTr="004F54C3">
        <w:trPr>
          <w:trHeight w:val="5740"/>
        </w:trPr>
        <w:tc>
          <w:tcPr>
            <w:tcW w:w="793" w:type="dxa"/>
            <w:tcBorders>
              <w:top w:val="single" w:sz="4" w:space="0" w:color="auto"/>
              <w:left w:val="single" w:sz="4" w:space="0" w:color="auto"/>
              <w:bottom w:val="single" w:sz="4" w:space="0" w:color="auto"/>
              <w:right w:val="single" w:sz="4" w:space="0" w:color="auto"/>
            </w:tcBorders>
          </w:tcPr>
          <w:p w14:paraId="1FCA55DE" w14:textId="77777777" w:rsidR="006E0A64" w:rsidRPr="008F6317" w:rsidRDefault="006E0A64" w:rsidP="00D461FE">
            <w:pPr>
              <w:spacing w:after="0" w:line="312" w:lineRule="auto"/>
              <w:jc w:val="center"/>
              <w:rPr>
                <w:rFonts w:eastAsia="Calibri" w:cs="Times New Roman"/>
                <w:sz w:val="28"/>
                <w:szCs w:val="28"/>
              </w:rPr>
            </w:pPr>
            <w:r w:rsidRPr="008F6317">
              <w:rPr>
                <w:rFonts w:eastAsia="Calibri" w:cs="Times New Roman"/>
                <w:sz w:val="28"/>
                <w:szCs w:val="28"/>
              </w:rPr>
              <w:lastRenderedPageBreak/>
              <w:t>2</w:t>
            </w:r>
          </w:p>
        </w:tc>
        <w:tc>
          <w:tcPr>
            <w:tcW w:w="3962" w:type="dxa"/>
            <w:tcBorders>
              <w:top w:val="single" w:sz="4" w:space="0" w:color="auto"/>
              <w:left w:val="single" w:sz="4" w:space="0" w:color="auto"/>
              <w:bottom w:val="single" w:sz="4" w:space="0" w:color="auto"/>
              <w:right w:val="single" w:sz="4" w:space="0" w:color="auto"/>
            </w:tcBorders>
          </w:tcPr>
          <w:p w14:paraId="304CF61D" w14:textId="77777777" w:rsidR="006E0A64" w:rsidRPr="008F6317" w:rsidRDefault="006E0A64" w:rsidP="00D461FE">
            <w:pPr>
              <w:spacing w:after="0" w:line="312" w:lineRule="auto"/>
              <w:rPr>
                <w:rFonts w:eastAsia="Calibri" w:cs="Times New Roman"/>
                <w:b/>
                <w:sz w:val="28"/>
                <w:szCs w:val="28"/>
              </w:rPr>
            </w:pPr>
            <w:proofErr w:type="spellStart"/>
            <w:r w:rsidRPr="008F6317">
              <w:rPr>
                <w:rFonts w:eastAsia="Calibri" w:cs="Times New Roman"/>
                <w:b/>
                <w:sz w:val="28"/>
                <w:szCs w:val="28"/>
              </w:rPr>
              <w:t>Bài</w:t>
            </w:r>
            <w:proofErr w:type="spellEnd"/>
            <w:r w:rsidRPr="008F6317">
              <w:rPr>
                <w:rFonts w:eastAsia="Calibri" w:cs="Times New Roman"/>
                <w:b/>
                <w:sz w:val="28"/>
                <w:szCs w:val="28"/>
              </w:rPr>
              <w:t xml:space="preserve"> 2: </w:t>
            </w:r>
            <w:proofErr w:type="spellStart"/>
            <w:r w:rsidRPr="008F6317">
              <w:rPr>
                <w:rFonts w:eastAsia="Calibri" w:cs="Times New Roman"/>
                <w:b/>
                <w:sz w:val="28"/>
                <w:szCs w:val="28"/>
              </w:rPr>
              <w:t>Cảm</w:t>
            </w:r>
            <w:proofErr w:type="spellEnd"/>
            <w:r w:rsidRPr="008F6317">
              <w:rPr>
                <w:rFonts w:eastAsia="Calibri" w:cs="Times New Roman"/>
                <w:b/>
                <w:sz w:val="28"/>
                <w:szCs w:val="28"/>
              </w:rPr>
              <w:t xml:space="preserve"> </w:t>
            </w:r>
            <w:proofErr w:type="spellStart"/>
            <w:r w:rsidRPr="008F6317">
              <w:rPr>
                <w:rFonts w:eastAsia="Calibri" w:cs="Times New Roman"/>
                <w:b/>
                <w:sz w:val="28"/>
                <w:szCs w:val="28"/>
              </w:rPr>
              <w:t>biến</w:t>
            </w:r>
            <w:proofErr w:type="spellEnd"/>
            <w:r w:rsidRPr="008F6317">
              <w:rPr>
                <w:rFonts w:eastAsia="Calibri" w:cs="Times New Roman"/>
                <w:b/>
                <w:sz w:val="28"/>
                <w:szCs w:val="28"/>
              </w:rPr>
              <w:t xml:space="preserve"> </w:t>
            </w:r>
            <w:proofErr w:type="spellStart"/>
            <w:r w:rsidRPr="008F6317">
              <w:rPr>
                <w:rFonts w:eastAsia="Calibri" w:cs="Times New Roman"/>
                <w:b/>
                <w:sz w:val="28"/>
                <w:szCs w:val="28"/>
              </w:rPr>
              <w:t>nhiệt</w:t>
            </w:r>
            <w:proofErr w:type="spellEnd"/>
            <w:r w:rsidRPr="008F6317">
              <w:rPr>
                <w:rFonts w:eastAsia="Calibri" w:cs="Times New Roman"/>
                <w:b/>
                <w:sz w:val="28"/>
                <w:szCs w:val="28"/>
              </w:rPr>
              <w:t xml:space="preserve"> </w:t>
            </w:r>
            <w:proofErr w:type="spellStart"/>
            <w:r w:rsidRPr="008F6317">
              <w:rPr>
                <w:rFonts w:eastAsia="Calibri" w:cs="Times New Roman"/>
                <w:b/>
                <w:sz w:val="28"/>
                <w:szCs w:val="28"/>
              </w:rPr>
              <w:t>điện</w:t>
            </w:r>
            <w:proofErr w:type="spellEnd"/>
          </w:p>
          <w:p w14:paraId="138A8447" w14:textId="77777777" w:rsidR="006E0A64" w:rsidRPr="008F6317" w:rsidRDefault="006E0A64" w:rsidP="00D461FE">
            <w:pPr>
              <w:numPr>
                <w:ilvl w:val="1"/>
                <w:numId w:val="36"/>
              </w:numPr>
              <w:spacing w:after="0" w:line="312" w:lineRule="auto"/>
              <w:ind w:left="871"/>
              <w:contextualSpacing/>
              <w:rPr>
                <w:rFonts w:eastAsia="Times New Roman" w:cs="Times New Roman"/>
                <w:sz w:val="28"/>
                <w:szCs w:val="28"/>
              </w:rPr>
            </w:pPr>
            <w:r w:rsidRPr="008F6317">
              <w:rPr>
                <w:rFonts w:eastAsia="Times New Roman" w:cs="Times New Roman"/>
                <w:sz w:val="28"/>
                <w:szCs w:val="28"/>
                <w:lang w:val="vi-VN"/>
              </w:rPr>
              <w:t>Đại cương</w:t>
            </w:r>
          </w:p>
          <w:p w14:paraId="4401496F" w14:textId="77777777" w:rsidR="006E0A64" w:rsidRPr="008F6317" w:rsidRDefault="006E0A64" w:rsidP="00D461FE">
            <w:pPr>
              <w:numPr>
                <w:ilvl w:val="1"/>
                <w:numId w:val="36"/>
              </w:numPr>
              <w:spacing w:after="0" w:line="312" w:lineRule="auto"/>
              <w:ind w:left="871"/>
              <w:contextualSpacing/>
              <w:rPr>
                <w:rFonts w:eastAsia="Times New Roman" w:cs="Times New Roman"/>
                <w:sz w:val="28"/>
                <w:szCs w:val="28"/>
              </w:rPr>
            </w:pPr>
            <w:r w:rsidRPr="008F6317">
              <w:rPr>
                <w:rFonts w:eastAsia="Times New Roman" w:cs="Times New Roman"/>
                <w:sz w:val="28"/>
                <w:szCs w:val="28"/>
                <w:lang w:val="vi-VN"/>
              </w:rPr>
              <w:t>Điện trở nhiệt</w:t>
            </w:r>
          </w:p>
          <w:p w14:paraId="006AFAE9" w14:textId="77777777" w:rsidR="006E0A64" w:rsidRPr="008F6317" w:rsidRDefault="006E0A64" w:rsidP="00D461FE">
            <w:pPr>
              <w:numPr>
                <w:ilvl w:val="1"/>
                <w:numId w:val="36"/>
              </w:numPr>
              <w:spacing w:after="0" w:line="312" w:lineRule="auto"/>
              <w:ind w:left="871"/>
              <w:contextualSpacing/>
              <w:rPr>
                <w:rFonts w:eastAsia="Times New Roman" w:cs="Times New Roman"/>
                <w:sz w:val="28"/>
                <w:szCs w:val="28"/>
              </w:rPr>
            </w:pPr>
            <w:r w:rsidRPr="008F6317">
              <w:rPr>
                <w:rFonts w:eastAsia="Times New Roman" w:cs="Times New Roman"/>
                <w:sz w:val="28"/>
                <w:szCs w:val="28"/>
                <w:lang w:val="vi-VN"/>
              </w:rPr>
              <w:t>Diode nhiệt LM335</w:t>
            </w:r>
          </w:p>
          <w:p w14:paraId="232874B1" w14:textId="77777777" w:rsidR="006E0A64" w:rsidRPr="008F6317" w:rsidRDefault="006E0A64" w:rsidP="00D461FE">
            <w:pPr>
              <w:numPr>
                <w:ilvl w:val="1"/>
                <w:numId w:val="36"/>
              </w:numPr>
              <w:spacing w:after="0" w:line="312" w:lineRule="auto"/>
              <w:ind w:left="871"/>
              <w:contextualSpacing/>
              <w:rPr>
                <w:rFonts w:eastAsia="Times New Roman" w:cs="Times New Roman"/>
                <w:sz w:val="28"/>
                <w:szCs w:val="28"/>
              </w:rPr>
            </w:pPr>
            <w:r w:rsidRPr="008F6317">
              <w:rPr>
                <w:rFonts w:eastAsia="Times New Roman" w:cs="Times New Roman"/>
                <w:sz w:val="28"/>
                <w:szCs w:val="28"/>
                <w:lang w:val="vi-VN"/>
              </w:rPr>
              <w:t>IC nhiệt LM35</w:t>
            </w:r>
          </w:p>
          <w:p w14:paraId="62117F0B" w14:textId="77777777" w:rsidR="006E0A64" w:rsidRPr="008F6317" w:rsidRDefault="006E0A64" w:rsidP="00D461FE">
            <w:pPr>
              <w:numPr>
                <w:ilvl w:val="1"/>
                <w:numId w:val="36"/>
              </w:numPr>
              <w:spacing w:after="0" w:line="312" w:lineRule="auto"/>
              <w:ind w:left="871"/>
              <w:contextualSpacing/>
              <w:rPr>
                <w:rFonts w:eastAsia="Times New Roman" w:cs="Times New Roman"/>
                <w:sz w:val="28"/>
                <w:szCs w:val="28"/>
              </w:rPr>
            </w:pPr>
            <w:r w:rsidRPr="008F6317">
              <w:rPr>
                <w:rFonts w:eastAsia="Times New Roman" w:cs="Times New Roman"/>
                <w:sz w:val="28"/>
                <w:szCs w:val="28"/>
                <w:lang w:val="vi-VN"/>
              </w:rPr>
              <w:t>Cặp nhiệt</w:t>
            </w:r>
          </w:p>
          <w:p w14:paraId="5443BF0B" w14:textId="77777777" w:rsidR="006E0A64" w:rsidRPr="008F6317" w:rsidRDefault="006E0A64" w:rsidP="00D461FE">
            <w:pPr>
              <w:numPr>
                <w:ilvl w:val="1"/>
                <w:numId w:val="36"/>
              </w:numPr>
              <w:spacing w:after="0" w:line="312" w:lineRule="auto"/>
              <w:ind w:left="871"/>
              <w:contextualSpacing/>
              <w:rPr>
                <w:rFonts w:eastAsia="Times New Roman" w:cs="Times New Roman"/>
                <w:sz w:val="28"/>
                <w:szCs w:val="28"/>
              </w:rPr>
            </w:pPr>
            <w:r w:rsidRPr="008F6317">
              <w:rPr>
                <w:rFonts w:eastAsia="Times New Roman" w:cs="Times New Roman"/>
                <w:sz w:val="28"/>
                <w:szCs w:val="28"/>
                <w:lang w:val="vi-VN"/>
              </w:rPr>
              <w:t>Bài tập thực hành</w:t>
            </w:r>
          </w:p>
          <w:p w14:paraId="4604FCAF" w14:textId="77777777" w:rsidR="006E0A64" w:rsidRPr="008F6317" w:rsidRDefault="006E0A64" w:rsidP="00D461FE">
            <w:pPr>
              <w:spacing w:after="0" w:line="312" w:lineRule="auto"/>
              <w:ind w:left="944"/>
              <w:rPr>
                <w:rFonts w:eastAsia="Calibri" w:cs="Times New Roman"/>
                <w:sz w:val="28"/>
                <w:szCs w:val="28"/>
              </w:rPr>
            </w:pPr>
            <w:bookmarkStart w:id="145" w:name="_Hlk81588754"/>
            <w:r w:rsidRPr="008F6317">
              <w:rPr>
                <w:rFonts w:eastAsia="Calibri" w:cs="Times New Roman"/>
                <w:sz w:val="28"/>
                <w:szCs w:val="28"/>
              </w:rPr>
              <w:t xml:space="preserve">2.6.1. </w:t>
            </w:r>
            <w:proofErr w:type="spellStart"/>
            <w:r w:rsidRPr="008F6317">
              <w:rPr>
                <w:rFonts w:eastAsia="Calibri" w:cs="Times New Roman"/>
                <w:sz w:val="28"/>
                <w:szCs w:val="28"/>
              </w:rPr>
              <w:t>Thực</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hành</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về</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điện</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trở</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nhiệt</w:t>
            </w:r>
            <w:proofErr w:type="spellEnd"/>
            <w:r w:rsidRPr="008F6317">
              <w:rPr>
                <w:rFonts w:eastAsia="Calibri" w:cs="Times New Roman"/>
                <w:sz w:val="28"/>
                <w:szCs w:val="28"/>
              </w:rPr>
              <w:t xml:space="preserve"> PTC</w:t>
            </w:r>
          </w:p>
          <w:p w14:paraId="485EB0CC" w14:textId="77777777" w:rsidR="006E0A64" w:rsidRPr="008F6317" w:rsidRDefault="006E0A64" w:rsidP="00D461FE">
            <w:pPr>
              <w:spacing w:after="0" w:line="312" w:lineRule="auto"/>
              <w:ind w:left="1511"/>
              <w:rPr>
                <w:rFonts w:eastAsia="Calibri" w:cs="Times New Roman"/>
                <w:sz w:val="28"/>
                <w:szCs w:val="28"/>
              </w:rPr>
            </w:pPr>
            <w:r w:rsidRPr="008F6317">
              <w:rPr>
                <w:rFonts w:eastAsia="Calibri" w:cs="Times New Roman"/>
                <w:sz w:val="28"/>
                <w:szCs w:val="28"/>
              </w:rPr>
              <w:t xml:space="preserve">a. </w:t>
            </w:r>
            <w:proofErr w:type="spellStart"/>
            <w:r w:rsidRPr="008F6317">
              <w:rPr>
                <w:rFonts w:eastAsia="Calibri" w:cs="Times New Roman"/>
                <w:sz w:val="28"/>
                <w:szCs w:val="28"/>
              </w:rPr>
              <w:t>Khảo</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sát</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đặc</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tính</w:t>
            </w:r>
            <w:proofErr w:type="spellEnd"/>
          </w:p>
          <w:p w14:paraId="73B1592C" w14:textId="77777777" w:rsidR="006E0A64" w:rsidRPr="008F6317" w:rsidRDefault="006E0A64" w:rsidP="00D461FE">
            <w:pPr>
              <w:spacing w:after="0" w:line="312" w:lineRule="auto"/>
              <w:ind w:left="1511"/>
              <w:rPr>
                <w:rFonts w:eastAsia="Calibri" w:cs="Times New Roman"/>
                <w:sz w:val="28"/>
                <w:szCs w:val="28"/>
              </w:rPr>
            </w:pPr>
            <w:r w:rsidRPr="008F6317">
              <w:rPr>
                <w:rFonts w:eastAsia="Calibri" w:cs="Times New Roman"/>
                <w:sz w:val="28"/>
                <w:szCs w:val="28"/>
              </w:rPr>
              <w:t xml:space="preserve">b. </w:t>
            </w:r>
            <w:proofErr w:type="spellStart"/>
            <w:r w:rsidRPr="008F6317">
              <w:rPr>
                <w:rFonts w:eastAsia="Calibri" w:cs="Times New Roman"/>
                <w:sz w:val="28"/>
                <w:szCs w:val="28"/>
              </w:rPr>
              <w:t>Mạch</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ứng</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dụng</w:t>
            </w:r>
            <w:proofErr w:type="spellEnd"/>
          </w:p>
          <w:p w14:paraId="75B6EFBB" w14:textId="77777777" w:rsidR="006E0A64" w:rsidRPr="008F6317" w:rsidRDefault="006E0A64" w:rsidP="00D461FE">
            <w:pPr>
              <w:spacing w:after="0" w:line="312" w:lineRule="auto"/>
              <w:ind w:left="944"/>
              <w:rPr>
                <w:rFonts w:eastAsia="Calibri" w:cs="Times New Roman"/>
                <w:sz w:val="28"/>
                <w:szCs w:val="28"/>
              </w:rPr>
            </w:pPr>
            <w:r w:rsidRPr="008F6317">
              <w:rPr>
                <w:rFonts w:eastAsia="Calibri" w:cs="Times New Roman"/>
                <w:sz w:val="28"/>
                <w:szCs w:val="28"/>
              </w:rPr>
              <w:t xml:space="preserve">2.6.2. </w:t>
            </w:r>
            <w:proofErr w:type="spellStart"/>
            <w:r w:rsidRPr="008F6317">
              <w:rPr>
                <w:rFonts w:eastAsia="Calibri" w:cs="Times New Roman"/>
                <w:sz w:val="28"/>
                <w:szCs w:val="28"/>
              </w:rPr>
              <w:t>Thực</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hành</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về</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điện</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trở</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nhiệt</w:t>
            </w:r>
            <w:proofErr w:type="spellEnd"/>
            <w:r w:rsidRPr="008F6317">
              <w:rPr>
                <w:rFonts w:eastAsia="Calibri" w:cs="Times New Roman"/>
                <w:sz w:val="28"/>
                <w:szCs w:val="28"/>
              </w:rPr>
              <w:t xml:space="preserve"> NTC</w:t>
            </w:r>
          </w:p>
          <w:p w14:paraId="0617D7CB" w14:textId="77777777" w:rsidR="006E0A64" w:rsidRPr="008F6317" w:rsidRDefault="006E0A64" w:rsidP="00D461FE">
            <w:pPr>
              <w:spacing w:after="0" w:line="312" w:lineRule="auto"/>
              <w:ind w:left="1511"/>
              <w:rPr>
                <w:rFonts w:eastAsia="Calibri" w:cs="Times New Roman"/>
                <w:sz w:val="28"/>
                <w:szCs w:val="28"/>
              </w:rPr>
            </w:pPr>
            <w:r w:rsidRPr="008F6317">
              <w:rPr>
                <w:rFonts w:eastAsia="Calibri" w:cs="Times New Roman"/>
                <w:sz w:val="28"/>
                <w:szCs w:val="28"/>
              </w:rPr>
              <w:t xml:space="preserve">a. </w:t>
            </w:r>
            <w:proofErr w:type="spellStart"/>
            <w:r w:rsidRPr="008F6317">
              <w:rPr>
                <w:rFonts w:eastAsia="Calibri" w:cs="Times New Roman"/>
                <w:sz w:val="28"/>
                <w:szCs w:val="28"/>
              </w:rPr>
              <w:t>Khảo</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sát</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đặc</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tính</w:t>
            </w:r>
            <w:proofErr w:type="spellEnd"/>
          </w:p>
          <w:p w14:paraId="5BBE27CA" w14:textId="77777777" w:rsidR="006E0A64" w:rsidRPr="008F6317" w:rsidRDefault="006E0A64" w:rsidP="00D461FE">
            <w:pPr>
              <w:spacing w:after="0" w:line="312" w:lineRule="auto"/>
              <w:ind w:left="1511"/>
              <w:rPr>
                <w:rFonts w:eastAsia="Calibri" w:cs="Times New Roman"/>
                <w:sz w:val="28"/>
                <w:szCs w:val="28"/>
              </w:rPr>
            </w:pPr>
            <w:r w:rsidRPr="008F6317">
              <w:rPr>
                <w:rFonts w:eastAsia="Calibri" w:cs="Times New Roman"/>
                <w:sz w:val="28"/>
                <w:szCs w:val="28"/>
              </w:rPr>
              <w:t xml:space="preserve">b. </w:t>
            </w:r>
            <w:proofErr w:type="spellStart"/>
            <w:r w:rsidRPr="008F6317">
              <w:rPr>
                <w:rFonts w:eastAsia="Calibri" w:cs="Times New Roman"/>
                <w:sz w:val="28"/>
                <w:szCs w:val="28"/>
              </w:rPr>
              <w:t>Mạch</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ứng</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dụng</w:t>
            </w:r>
            <w:proofErr w:type="spellEnd"/>
          </w:p>
          <w:p w14:paraId="29094E32" w14:textId="77777777" w:rsidR="006E0A64" w:rsidRPr="008F6317" w:rsidRDefault="006E0A64" w:rsidP="00D461FE">
            <w:pPr>
              <w:spacing w:after="0" w:line="312" w:lineRule="auto"/>
              <w:ind w:left="944"/>
              <w:rPr>
                <w:rFonts w:eastAsia="Calibri" w:cs="Times New Roman"/>
                <w:sz w:val="28"/>
                <w:szCs w:val="28"/>
              </w:rPr>
            </w:pPr>
            <w:r w:rsidRPr="008F6317">
              <w:rPr>
                <w:rFonts w:eastAsia="Calibri" w:cs="Times New Roman"/>
                <w:sz w:val="28"/>
                <w:szCs w:val="28"/>
              </w:rPr>
              <w:t xml:space="preserve">2.6.3. </w:t>
            </w:r>
            <w:proofErr w:type="spellStart"/>
            <w:r w:rsidRPr="008F6317">
              <w:rPr>
                <w:rFonts w:eastAsia="Calibri" w:cs="Times New Roman"/>
                <w:sz w:val="28"/>
                <w:szCs w:val="28"/>
              </w:rPr>
              <w:t>Thực</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hành</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về</w:t>
            </w:r>
            <w:proofErr w:type="spellEnd"/>
            <w:r w:rsidRPr="008F6317">
              <w:rPr>
                <w:rFonts w:eastAsia="Calibri" w:cs="Times New Roman"/>
                <w:sz w:val="28"/>
                <w:szCs w:val="28"/>
              </w:rPr>
              <w:t xml:space="preserve"> IC </w:t>
            </w:r>
            <w:proofErr w:type="spellStart"/>
            <w:r w:rsidRPr="008F6317">
              <w:rPr>
                <w:rFonts w:eastAsia="Calibri" w:cs="Times New Roman"/>
                <w:sz w:val="28"/>
                <w:szCs w:val="28"/>
              </w:rPr>
              <w:t>nhiệt</w:t>
            </w:r>
            <w:proofErr w:type="spellEnd"/>
            <w:r w:rsidRPr="008F6317">
              <w:rPr>
                <w:rFonts w:eastAsia="Calibri" w:cs="Times New Roman"/>
                <w:sz w:val="28"/>
                <w:szCs w:val="28"/>
              </w:rPr>
              <w:t xml:space="preserve"> LM335</w:t>
            </w:r>
          </w:p>
          <w:p w14:paraId="65099786" w14:textId="77777777" w:rsidR="006E0A64" w:rsidRPr="008F6317" w:rsidRDefault="006E0A64" w:rsidP="00D461FE">
            <w:pPr>
              <w:spacing w:after="0" w:line="312" w:lineRule="auto"/>
              <w:ind w:left="1511"/>
              <w:rPr>
                <w:rFonts w:eastAsia="Calibri" w:cs="Times New Roman"/>
                <w:sz w:val="28"/>
                <w:szCs w:val="28"/>
              </w:rPr>
            </w:pPr>
            <w:r w:rsidRPr="008F6317">
              <w:rPr>
                <w:rFonts w:eastAsia="Calibri" w:cs="Times New Roman"/>
                <w:sz w:val="28"/>
                <w:szCs w:val="28"/>
              </w:rPr>
              <w:t xml:space="preserve">a. </w:t>
            </w:r>
            <w:proofErr w:type="spellStart"/>
            <w:r w:rsidRPr="008F6317">
              <w:rPr>
                <w:rFonts w:eastAsia="Calibri" w:cs="Times New Roman"/>
                <w:sz w:val="28"/>
                <w:szCs w:val="28"/>
              </w:rPr>
              <w:t>Khảo</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sát</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đặc</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tính</w:t>
            </w:r>
            <w:proofErr w:type="spellEnd"/>
          </w:p>
          <w:p w14:paraId="3C06D4D5" w14:textId="77777777" w:rsidR="006E0A64" w:rsidRPr="008F6317" w:rsidRDefault="006E0A64" w:rsidP="00D461FE">
            <w:pPr>
              <w:spacing w:after="0" w:line="312" w:lineRule="auto"/>
              <w:rPr>
                <w:rFonts w:eastAsia="Calibri" w:cs="Times New Roman"/>
                <w:sz w:val="28"/>
                <w:szCs w:val="28"/>
              </w:rPr>
            </w:pPr>
            <w:r w:rsidRPr="008F6317">
              <w:rPr>
                <w:rFonts w:eastAsia="Calibri" w:cs="Times New Roman"/>
                <w:sz w:val="28"/>
                <w:szCs w:val="28"/>
              </w:rPr>
              <w:t xml:space="preserve">                      b. </w:t>
            </w:r>
            <w:proofErr w:type="spellStart"/>
            <w:r w:rsidRPr="008F6317">
              <w:rPr>
                <w:rFonts w:eastAsia="Calibri" w:cs="Times New Roman"/>
                <w:sz w:val="28"/>
                <w:szCs w:val="28"/>
              </w:rPr>
              <w:t>Mạch</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ứng</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dụng</w:t>
            </w:r>
            <w:proofErr w:type="spellEnd"/>
          </w:p>
          <w:p w14:paraId="6D1FD175" w14:textId="77777777" w:rsidR="006E0A64" w:rsidRPr="008F6317" w:rsidRDefault="006E0A64" w:rsidP="00D461FE">
            <w:pPr>
              <w:spacing w:after="0" w:line="312" w:lineRule="auto"/>
              <w:ind w:left="944"/>
              <w:rPr>
                <w:rFonts w:eastAsia="Calibri" w:cs="Times New Roman"/>
                <w:sz w:val="28"/>
                <w:szCs w:val="28"/>
              </w:rPr>
            </w:pPr>
            <w:r w:rsidRPr="008F6317">
              <w:rPr>
                <w:rFonts w:eastAsia="Calibri" w:cs="Times New Roman"/>
                <w:sz w:val="28"/>
                <w:szCs w:val="28"/>
              </w:rPr>
              <w:t xml:space="preserve">2.6.4. </w:t>
            </w:r>
            <w:proofErr w:type="spellStart"/>
            <w:r w:rsidRPr="008F6317">
              <w:rPr>
                <w:rFonts w:eastAsia="Calibri" w:cs="Times New Roman"/>
                <w:sz w:val="28"/>
                <w:szCs w:val="28"/>
              </w:rPr>
              <w:t>Thực</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hành</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về</w:t>
            </w:r>
            <w:proofErr w:type="spellEnd"/>
            <w:r w:rsidRPr="008F6317">
              <w:rPr>
                <w:rFonts w:eastAsia="Calibri" w:cs="Times New Roman"/>
                <w:sz w:val="28"/>
                <w:szCs w:val="28"/>
              </w:rPr>
              <w:t xml:space="preserve"> IC </w:t>
            </w:r>
            <w:proofErr w:type="spellStart"/>
            <w:r w:rsidRPr="008F6317">
              <w:rPr>
                <w:rFonts w:eastAsia="Calibri" w:cs="Times New Roman"/>
                <w:sz w:val="28"/>
                <w:szCs w:val="28"/>
              </w:rPr>
              <w:t>nhiệt</w:t>
            </w:r>
            <w:proofErr w:type="spellEnd"/>
            <w:r w:rsidRPr="008F6317">
              <w:rPr>
                <w:rFonts w:eastAsia="Calibri" w:cs="Times New Roman"/>
                <w:sz w:val="28"/>
                <w:szCs w:val="28"/>
              </w:rPr>
              <w:t xml:space="preserve"> LM35</w:t>
            </w:r>
          </w:p>
          <w:p w14:paraId="78B36CC9" w14:textId="77777777" w:rsidR="006E0A64" w:rsidRPr="008F6317" w:rsidRDefault="006E0A64" w:rsidP="00D461FE">
            <w:pPr>
              <w:spacing w:after="0" w:line="312" w:lineRule="auto"/>
              <w:ind w:left="1511"/>
              <w:rPr>
                <w:rFonts w:eastAsia="Calibri" w:cs="Times New Roman"/>
                <w:sz w:val="28"/>
                <w:szCs w:val="28"/>
              </w:rPr>
            </w:pPr>
            <w:r w:rsidRPr="008F6317">
              <w:rPr>
                <w:rFonts w:eastAsia="Calibri" w:cs="Times New Roman"/>
                <w:sz w:val="28"/>
                <w:szCs w:val="28"/>
              </w:rPr>
              <w:t xml:space="preserve">a. </w:t>
            </w:r>
            <w:proofErr w:type="spellStart"/>
            <w:r w:rsidRPr="008F6317">
              <w:rPr>
                <w:rFonts w:eastAsia="Calibri" w:cs="Times New Roman"/>
                <w:sz w:val="28"/>
                <w:szCs w:val="28"/>
              </w:rPr>
              <w:t>Khảo</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sát</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đặc</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tính</w:t>
            </w:r>
            <w:proofErr w:type="spellEnd"/>
          </w:p>
          <w:p w14:paraId="166161D2" w14:textId="77777777" w:rsidR="006E0A64" w:rsidRPr="008F6317" w:rsidRDefault="006E0A64" w:rsidP="00D461FE">
            <w:pPr>
              <w:spacing w:after="0" w:line="312" w:lineRule="auto"/>
              <w:ind w:left="1511"/>
              <w:rPr>
                <w:rFonts w:eastAsia="Calibri" w:cs="Times New Roman"/>
                <w:sz w:val="28"/>
                <w:szCs w:val="28"/>
              </w:rPr>
            </w:pPr>
            <w:r w:rsidRPr="008F6317">
              <w:rPr>
                <w:rFonts w:eastAsia="Calibri" w:cs="Times New Roman"/>
                <w:sz w:val="28"/>
                <w:szCs w:val="28"/>
              </w:rPr>
              <w:t xml:space="preserve">b. </w:t>
            </w:r>
            <w:proofErr w:type="spellStart"/>
            <w:r w:rsidRPr="008F6317">
              <w:rPr>
                <w:rFonts w:eastAsia="Calibri" w:cs="Times New Roman"/>
                <w:sz w:val="28"/>
                <w:szCs w:val="28"/>
              </w:rPr>
              <w:t>Mạch</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ứng</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dụng</w:t>
            </w:r>
            <w:bookmarkEnd w:id="145"/>
            <w:proofErr w:type="spellEnd"/>
          </w:p>
        </w:tc>
        <w:tc>
          <w:tcPr>
            <w:tcW w:w="838" w:type="dxa"/>
            <w:tcBorders>
              <w:top w:val="single" w:sz="4" w:space="0" w:color="auto"/>
              <w:left w:val="single" w:sz="4" w:space="0" w:color="auto"/>
              <w:bottom w:val="single" w:sz="4" w:space="0" w:color="auto"/>
              <w:right w:val="single" w:sz="4" w:space="0" w:color="auto"/>
            </w:tcBorders>
          </w:tcPr>
          <w:p w14:paraId="30F26013" w14:textId="77777777" w:rsidR="006E0A64" w:rsidRPr="008F6317" w:rsidRDefault="006E0A64" w:rsidP="00D461FE">
            <w:pPr>
              <w:spacing w:after="0" w:line="312" w:lineRule="auto"/>
              <w:rPr>
                <w:rFonts w:eastAsia="Calibri" w:cs="Times New Roman"/>
                <w:b/>
                <w:sz w:val="28"/>
                <w:szCs w:val="28"/>
              </w:rPr>
            </w:pPr>
            <w:r w:rsidRPr="008F6317">
              <w:rPr>
                <w:rFonts w:eastAsia="Calibri" w:cs="Times New Roman"/>
                <w:b/>
                <w:sz w:val="28"/>
                <w:szCs w:val="28"/>
              </w:rPr>
              <w:t>28</w:t>
            </w:r>
          </w:p>
          <w:p w14:paraId="5D5C87E0" w14:textId="77777777" w:rsidR="006E0A64" w:rsidRPr="008F6317" w:rsidRDefault="006E0A64" w:rsidP="00D461FE">
            <w:pPr>
              <w:spacing w:after="0" w:line="312" w:lineRule="auto"/>
              <w:rPr>
                <w:rFonts w:eastAsia="Calibri" w:cs="Times New Roman"/>
                <w:b/>
                <w:sz w:val="28"/>
                <w:szCs w:val="28"/>
                <w:lang w:val="vi-VN"/>
              </w:rPr>
            </w:pPr>
          </w:p>
        </w:tc>
        <w:tc>
          <w:tcPr>
            <w:tcW w:w="1118" w:type="dxa"/>
            <w:tcBorders>
              <w:top w:val="single" w:sz="4" w:space="0" w:color="auto"/>
              <w:left w:val="single" w:sz="4" w:space="0" w:color="auto"/>
              <w:bottom w:val="single" w:sz="4" w:space="0" w:color="auto"/>
              <w:right w:val="single" w:sz="4" w:space="0" w:color="auto"/>
            </w:tcBorders>
          </w:tcPr>
          <w:p w14:paraId="41D58773" w14:textId="77777777" w:rsidR="006E0A64" w:rsidRPr="008F6317" w:rsidRDefault="006E0A64" w:rsidP="00D461FE">
            <w:pPr>
              <w:spacing w:after="0" w:line="312" w:lineRule="auto"/>
              <w:rPr>
                <w:rFonts w:eastAsia="Calibri" w:cs="Times New Roman"/>
                <w:b/>
                <w:sz w:val="28"/>
                <w:szCs w:val="28"/>
              </w:rPr>
            </w:pPr>
            <w:r w:rsidRPr="008F6317">
              <w:rPr>
                <w:rFonts w:eastAsia="Calibri" w:cs="Times New Roman"/>
                <w:b/>
                <w:sz w:val="28"/>
                <w:szCs w:val="28"/>
              </w:rPr>
              <w:t>10</w:t>
            </w:r>
          </w:p>
          <w:p w14:paraId="37BA0FE8" w14:textId="77777777" w:rsidR="006E0A64" w:rsidRPr="008F6317" w:rsidRDefault="006E0A64" w:rsidP="00D461FE">
            <w:pPr>
              <w:spacing w:after="0" w:line="312" w:lineRule="auto"/>
              <w:jc w:val="right"/>
              <w:rPr>
                <w:rFonts w:eastAsia="Calibri" w:cs="Times New Roman"/>
                <w:sz w:val="28"/>
                <w:szCs w:val="28"/>
              </w:rPr>
            </w:pPr>
            <w:r w:rsidRPr="008F6317">
              <w:rPr>
                <w:rFonts w:eastAsia="Calibri" w:cs="Times New Roman"/>
                <w:sz w:val="28"/>
                <w:szCs w:val="28"/>
                <w:lang w:val="vi-VN"/>
              </w:rPr>
              <w:t>1</w:t>
            </w:r>
          </w:p>
          <w:p w14:paraId="78011BE8" w14:textId="77777777" w:rsidR="006E0A64" w:rsidRPr="008F6317" w:rsidRDefault="006E0A64" w:rsidP="00D461FE">
            <w:pPr>
              <w:spacing w:after="0" w:line="312" w:lineRule="auto"/>
              <w:jc w:val="right"/>
              <w:rPr>
                <w:rFonts w:eastAsia="Calibri" w:cs="Times New Roman"/>
                <w:sz w:val="28"/>
                <w:szCs w:val="28"/>
              </w:rPr>
            </w:pPr>
            <w:r w:rsidRPr="008F6317">
              <w:rPr>
                <w:rFonts w:eastAsia="Calibri" w:cs="Times New Roman"/>
                <w:sz w:val="28"/>
                <w:szCs w:val="28"/>
              </w:rPr>
              <w:t>4</w:t>
            </w:r>
          </w:p>
          <w:p w14:paraId="5D98914F" w14:textId="77777777" w:rsidR="006E0A64" w:rsidRPr="008F6317" w:rsidRDefault="006E0A64" w:rsidP="00D461FE">
            <w:pPr>
              <w:spacing w:after="0" w:line="312" w:lineRule="auto"/>
              <w:jc w:val="right"/>
              <w:rPr>
                <w:rFonts w:eastAsia="Calibri" w:cs="Times New Roman"/>
                <w:sz w:val="28"/>
                <w:szCs w:val="28"/>
                <w:lang w:val="vi-VN"/>
              </w:rPr>
            </w:pPr>
            <w:r w:rsidRPr="008F6317">
              <w:rPr>
                <w:rFonts w:eastAsia="Calibri" w:cs="Times New Roman"/>
                <w:sz w:val="28"/>
                <w:szCs w:val="28"/>
                <w:lang w:val="vi-VN"/>
              </w:rPr>
              <w:t>2</w:t>
            </w:r>
          </w:p>
          <w:p w14:paraId="410B719F" w14:textId="77777777" w:rsidR="006E0A64" w:rsidRPr="008F6317" w:rsidRDefault="006E0A64" w:rsidP="00D461FE">
            <w:pPr>
              <w:spacing w:after="0" w:line="312" w:lineRule="auto"/>
              <w:jc w:val="right"/>
              <w:rPr>
                <w:rFonts w:eastAsia="Calibri" w:cs="Times New Roman"/>
                <w:sz w:val="28"/>
                <w:szCs w:val="28"/>
                <w:lang w:val="vi-VN"/>
              </w:rPr>
            </w:pPr>
            <w:r w:rsidRPr="008F6317">
              <w:rPr>
                <w:rFonts w:eastAsia="Calibri" w:cs="Times New Roman"/>
                <w:sz w:val="28"/>
                <w:szCs w:val="28"/>
                <w:lang w:val="vi-VN"/>
              </w:rPr>
              <w:t>2</w:t>
            </w:r>
          </w:p>
          <w:p w14:paraId="6F12A625" w14:textId="77777777" w:rsidR="006E0A64" w:rsidRPr="008F6317" w:rsidRDefault="006E0A64" w:rsidP="00D461FE">
            <w:pPr>
              <w:spacing w:after="0" w:line="312" w:lineRule="auto"/>
              <w:jc w:val="right"/>
              <w:rPr>
                <w:rFonts w:eastAsia="Calibri" w:cs="Times New Roman"/>
                <w:sz w:val="28"/>
                <w:szCs w:val="28"/>
              </w:rPr>
            </w:pPr>
            <w:r w:rsidRPr="008F6317">
              <w:rPr>
                <w:rFonts w:eastAsia="Calibri" w:cs="Times New Roman"/>
                <w:sz w:val="28"/>
                <w:szCs w:val="28"/>
                <w:lang w:val="vi-VN"/>
              </w:rPr>
              <w:t>1</w:t>
            </w:r>
          </w:p>
          <w:p w14:paraId="397CBAED" w14:textId="77777777" w:rsidR="006E0A64" w:rsidRPr="008F6317" w:rsidRDefault="006E0A64" w:rsidP="00D461FE">
            <w:pPr>
              <w:spacing w:after="0" w:line="312" w:lineRule="auto"/>
              <w:jc w:val="right"/>
              <w:rPr>
                <w:rFonts w:eastAsia="Calibri" w:cs="Times New Roman"/>
                <w:sz w:val="28"/>
                <w:szCs w:val="28"/>
                <w:lang w:val="vi-VN"/>
              </w:rPr>
            </w:pPr>
          </w:p>
          <w:p w14:paraId="011BD5B7" w14:textId="77777777" w:rsidR="006E0A64" w:rsidRPr="008F6317" w:rsidRDefault="006E0A64" w:rsidP="00D461FE">
            <w:pPr>
              <w:spacing w:after="0" w:line="312" w:lineRule="auto"/>
              <w:jc w:val="right"/>
              <w:rPr>
                <w:rFonts w:eastAsia="Calibri" w:cs="Times New Roman"/>
                <w:sz w:val="28"/>
                <w:szCs w:val="28"/>
                <w:lang w:val="vi-VN"/>
              </w:rPr>
            </w:pPr>
          </w:p>
          <w:p w14:paraId="23E28920" w14:textId="77777777" w:rsidR="006E0A64" w:rsidRPr="008F6317" w:rsidRDefault="006E0A64" w:rsidP="00D461FE">
            <w:pPr>
              <w:spacing w:after="0" w:line="312" w:lineRule="auto"/>
              <w:rPr>
                <w:rFonts w:eastAsia="Calibri" w:cs="Times New Roman"/>
                <w:sz w:val="28"/>
                <w:szCs w:val="28"/>
              </w:rPr>
            </w:pPr>
          </w:p>
        </w:tc>
        <w:tc>
          <w:tcPr>
            <w:tcW w:w="1511" w:type="dxa"/>
            <w:tcBorders>
              <w:top w:val="single" w:sz="4" w:space="0" w:color="auto"/>
              <w:left w:val="single" w:sz="4" w:space="0" w:color="auto"/>
              <w:bottom w:val="single" w:sz="4" w:space="0" w:color="auto"/>
              <w:right w:val="single" w:sz="4" w:space="0" w:color="auto"/>
            </w:tcBorders>
          </w:tcPr>
          <w:p w14:paraId="44B35A95" w14:textId="77777777" w:rsidR="006E0A64" w:rsidRPr="008F6317" w:rsidRDefault="006E0A64" w:rsidP="00D461FE">
            <w:pPr>
              <w:spacing w:after="0" w:line="312" w:lineRule="auto"/>
              <w:rPr>
                <w:rFonts w:eastAsia="Calibri" w:cs="Times New Roman"/>
                <w:b/>
                <w:bCs/>
                <w:sz w:val="28"/>
                <w:szCs w:val="28"/>
              </w:rPr>
            </w:pPr>
            <w:r w:rsidRPr="008F6317">
              <w:rPr>
                <w:rFonts w:eastAsia="Calibri" w:cs="Times New Roman"/>
                <w:b/>
                <w:bCs/>
                <w:sz w:val="28"/>
                <w:szCs w:val="28"/>
              </w:rPr>
              <w:t>18</w:t>
            </w:r>
          </w:p>
          <w:p w14:paraId="2FA6CFD2" w14:textId="77777777" w:rsidR="006E0A64" w:rsidRPr="008F6317" w:rsidRDefault="006E0A64" w:rsidP="00D461FE">
            <w:pPr>
              <w:spacing w:after="0" w:line="312" w:lineRule="auto"/>
              <w:jc w:val="right"/>
              <w:rPr>
                <w:rFonts w:eastAsia="Calibri" w:cs="Times New Roman"/>
                <w:sz w:val="28"/>
                <w:szCs w:val="28"/>
                <w:lang w:val="vi-VN"/>
              </w:rPr>
            </w:pPr>
          </w:p>
          <w:p w14:paraId="2D7F8A99" w14:textId="77777777" w:rsidR="006E0A64" w:rsidRPr="008F6317" w:rsidRDefault="006E0A64" w:rsidP="00D461FE">
            <w:pPr>
              <w:spacing w:after="0" w:line="312" w:lineRule="auto"/>
              <w:jc w:val="right"/>
              <w:rPr>
                <w:rFonts w:eastAsia="Calibri" w:cs="Times New Roman"/>
                <w:sz w:val="28"/>
                <w:szCs w:val="28"/>
                <w:lang w:val="vi-VN"/>
              </w:rPr>
            </w:pPr>
          </w:p>
          <w:p w14:paraId="10F4EB39" w14:textId="77777777" w:rsidR="006E0A64" w:rsidRPr="008F6317" w:rsidRDefault="006E0A64" w:rsidP="00D461FE">
            <w:pPr>
              <w:spacing w:after="0" w:line="312" w:lineRule="auto"/>
              <w:jc w:val="right"/>
              <w:rPr>
                <w:rFonts w:eastAsia="Calibri" w:cs="Times New Roman"/>
                <w:sz w:val="28"/>
                <w:szCs w:val="28"/>
                <w:lang w:val="vi-VN"/>
              </w:rPr>
            </w:pPr>
          </w:p>
          <w:p w14:paraId="1EF0A2CE" w14:textId="77777777" w:rsidR="006E0A64" w:rsidRPr="008F6317" w:rsidRDefault="006E0A64" w:rsidP="00D461FE">
            <w:pPr>
              <w:spacing w:after="0" w:line="312" w:lineRule="auto"/>
              <w:jc w:val="right"/>
              <w:rPr>
                <w:rFonts w:eastAsia="Calibri" w:cs="Times New Roman"/>
                <w:sz w:val="28"/>
                <w:szCs w:val="28"/>
                <w:lang w:val="vi-VN"/>
              </w:rPr>
            </w:pPr>
          </w:p>
          <w:p w14:paraId="10A27C0D" w14:textId="77777777" w:rsidR="006E0A64" w:rsidRPr="008F6317" w:rsidRDefault="006E0A64" w:rsidP="00D461FE">
            <w:pPr>
              <w:spacing w:after="0" w:line="312" w:lineRule="auto"/>
              <w:jc w:val="right"/>
              <w:rPr>
                <w:rFonts w:eastAsia="Calibri" w:cs="Times New Roman"/>
                <w:sz w:val="28"/>
                <w:szCs w:val="28"/>
                <w:lang w:val="vi-VN"/>
              </w:rPr>
            </w:pPr>
          </w:p>
          <w:p w14:paraId="447DAF93" w14:textId="77777777" w:rsidR="006E0A64" w:rsidRPr="008F6317" w:rsidRDefault="006E0A64" w:rsidP="00D461FE">
            <w:pPr>
              <w:spacing w:after="0" w:line="312" w:lineRule="auto"/>
              <w:jc w:val="right"/>
              <w:rPr>
                <w:rFonts w:eastAsia="Calibri" w:cs="Times New Roman"/>
                <w:sz w:val="28"/>
                <w:szCs w:val="28"/>
              </w:rPr>
            </w:pPr>
          </w:p>
          <w:p w14:paraId="24C584BA" w14:textId="77777777" w:rsidR="006E0A64" w:rsidRPr="008F6317" w:rsidRDefault="006E0A64" w:rsidP="00D461FE">
            <w:pPr>
              <w:spacing w:after="0" w:line="312" w:lineRule="auto"/>
              <w:jc w:val="center"/>
              <w:rPr>
                <w:rFonts w:eastAsia="Calibri" w:cs="Times New Roman"/>
                <w:sz w:val="28"/>
                <w:szCs w:val="28"/>
              </w:rPr>
            </w:pPr>
            <w:r w:rsidRPr="008F6317">
              <w:rPr>
                <w:rFonts w:eastAsia="Calibri" w:cs="Times New Roman"/>
                <w:sz w:val="28"/>
                <w:szCs w:val="28"/>
              </w:rPr>
              <w:t>1</w:t>
            </w:r>
          </w:p>
          <w:p w14:paraId="4881A3BE" w14:textId="77777777" w:rsidR="006E0A64" w:rsidRPr="008F6317" w:rsidRDefault="006E0A64" w:rsidP="00D461FE">
            <w:pPr>
              <w:spacing w:after="0" w:line="312" w:lineRule="auto"/>
              <w:jc w:val="center"/>
              <w:rPr>
                <w:rFonts w:eastAsia="Calibri" w:cs="Times New Roman"/>
                <w:sz w:val="28"/>
                <w:szCs w:val="28"/>
              </w:rPr>
            </w:pPr>
            <w:r w:rsidRPr="008F6317">
              <w:rPr>
                <w:rFonts w:eastAsia="Calibri" w:cs="Times New Roman"/>
                <w:sz w:val="28"/>
                <w:szCs w:val="28"/>
              </w:rPr>
              <w:t>4</w:t>
            </w:r>
          </w:p>
          <w:p w14:paraId="30739780" w14:textId="77777777" w:rsidR="006E0A64" w:rsidRPr="008F6317" w:rsidRDefault="006E0A64" w:rsidP="00D461FE">
            <w:pPr>
              <w:spacing w:after="0" w:line="312" w:lineRule="auto"/>
              <w:jc w:val="center"/>
              <w:rPr>
                <w:rFonts w:eastAsia="Calibri" w:cs="Times New Roman"/>
                <w:sz w:val="28"/>
                <w:szCs w:val="28"/>
                <w:lang w:val="vi-VN"/>
              </w:rPr>
            </w:pPr>
          </w:p>
          <w:p w14:paraId="5D87DD6B" w14:textId="77777777" w:rsidR="006E0A64" w:rsidRPr="008F6317" w:rsidRDefault="006E0A64" w:rsidP="00D461FE">
            <w:pPr>
              <w:spacing w:after="0" w:line="312" w:lineRule="auto"/>
              <w:jc w:val="center"/>
              <w:rPr>
                <w:rFonts w:eastAsia="Calibri" w:cs="Times New Roman"/>
                <w:sz w:val="28"/>
                <w:szCs w:val="28"/>
                <w:lang w:val="vi-VN"/>
              </w:rPr>
            </w:pPr>
          </w:p>
          <w:p w14:paraId="40463C7F" w14:textId="77777777" w:rsidR="006E0A64" w:rsidRPr="008F6317" w:rsidRDefault="006E0A64" w:rsidP="00D461FE">
            <w:pPr>
              <w:spacing w:after="0" w:line="312" w:lineRule="auto"/>
              <w:jc w:val="center"/>
              <w:rPr>
                <w:rFonts w:eastAsia="Calibri" w:cs="Times New Roman"/>
                <w:sz w:val="28"/>
                <w:szCs w:val="28"/>
                <w:lang w:val="vi-VN"/>
              </w:rPr>
            </w:pPr>
            <w:r w:rsidRPr="008F6317">
              <w:rPr>
                <w:rFonts w:eastAsia="Calibri" w:cs="Times New Roman"/>
                <w:sz w:val="28"/>
                <w:szCs w:val="28"/>
                <w:lang w:val="vi-VN"/>
              </w:rPr>
              <w:t>1</w:t>
            </w:r>
          </w:p>
          <w:p w14:paraId="618B99D1" w14:textId="77777777" w:rsidR="006E0A64" w:rsidRPr="008F6317" w:rsidRDefault="006E0A64" w:rsidP="00D461FE">
            <w:pPr>
              <w:spacing w:after="0" w:line="312" w:lineRule="auto"/>
              <w:jc w:val="center"/>
              <w:rPr>
                <w:rFonts w:eastAsia="Calibri" w:cs="Times New Roman"/>
                <w:sz w:val="28"/>
                <w:szCs w:val="28"/>
              </w:rPr>
            </w:pPr>
            <w:r w:rsidRPr="008F6317">
              <w:rPr>
                <w:rFonts w:eastAsia="Calibri" w:cs="Times New Roman"/>
                <w:sz w:val="28"/>
                <w:szCs w:val="28"/>
              </w:rPr>
              <w:t>4</w:t>
            </w:r>
          </w:p>
          <w:p w14:paraId="4398E448" w14:textId="77777777" w:rsidR="006E0A64" w:rsidRPr="008F6317" w:rsidRDefault="006E0A64" w:rsidP="00D461FE">
            <w:pPr>
              <w:spacing w:after="0" w:line="312" w:lineRule="auto"/>
              <w:jc w:val="center"/>
              <w:rPr>
                <w:rFonts w:eastAsia="Calibri" w:cs="Times New Roman"/>
                <w:sz w:val="28"/>
                <w:szCs w:val="28"/>
              </w:rPr>
            </w:pPr>
          </w:p>
          <w:p w14:paraId="5B7A7393" w14:textId="77777777" w:rsidR="006E0A64" w:rsidRPr="008F6317" w:rsidRDefault="006E0A64" w:rsidP="00D461FE">
            <w:pPr>
              <w:spacing w:after="0" w:line="312" w:lineRule="auto"/>
              <w:jc w:val="center"/>
              <w:rPr>
                <w:rFonts w:eastAsia="Calibri" w:cs="Times New Roman"/>
                <w:sz w:val="28"/>
                <w:szCs w:val="28"/>
              </w:rPr>
            </w:pPr>
          </w:p>
          <w:p w14:paraId="03B0AAF1" w14:textId="77777777" w:rsidR="006E0A64" w:rsidRPr="008F6317" w:rsidRDefault="006E0A64" w:rsidP="00D461FE">
            <w:pPr>
              <w:spacing w:after="0" w:line="312" w:lineRule="auto"/>
              <w:jc w:val="center"/>
              <w:rPr>
                <w:rFonts w:eastAsia="Calibri" w:cs="Times New Roman"/>
                <w:sz w:val="28"/>
                <w:szCs w:val="28"/>
                <w:lang w:val="vi-VN"/>
              </w:rPr>
            </w:pPr>
            <w:r w:rsidRPr="008F6317">
              <w:rPr>
                <w:rFonts w:eastAsia="Calibri" w:cs="Times New Roman"/>
                <w:sz w:val="28"/>
                <w:szCs w:val="28"/>
                <w:lang w:val="vi-VN"/>
              </w:rPr>
              <w:t>1</w:t>
            </w:r>
          </w:p>
          <w:p w14:paraId="2B9A9F8B" w14:textId="77777777" w:rsidR="006E0A64" w:rsidRPr="008F6317" w:rsidRDefault="006E0A64" w:rsidP="00D461FE">
            <w:pPr>
              <w:spacing w:after="0" w:line="312" w:lineRule="auto"/>
              <w:jc w:val="center"/>
              <w:rPr>
                <w:rFonts w:eastAsia="Calibri" w:cs="Times New Roman"/>
                <w:sz w:val="28"/>
                <w:szCs w:val="28"/>
              </w:rPr>
            </w:pPr>
            <w:r w:rsidRPr="008F6317">
              <w:rPr>
                <w:rFonts w:eastAsia="Calibri" w:cs="Times New Roman"/>
                <w:sz w:val="28"/>
                <w:szCs w:val="28"/>
              </w:rPr>
              <w:t>3</w:t>
            </w:r>
          </w:p>
          <w:p w14:paraId="65E74F9E" w14:textId="77777777" w:rsidR="006E0A64" w:rsidRPr="008F6317" w:rsidRDefault="006E0A64" w:rsidP="00D461FE">
            <w:pPr>
              <w:spacing w:after="0" w:line="312" w:lineRule="auto"/>
              <w:jc w:val="center"/>
              <w:rPr>
                <w:rFonts w:eastAsia="Calibri" w:cs="Times New Roman"/>
                <w:sz w:val="28"/>
                <w:szCs w:val="28"/>
              </w:rPr>
            </w:pPr>
          </w:p>
          <w:p w14:paraId="75E63C1C" w14:textId="77777777" w:rsidR="006E0A64" w:rsidRPr="008F6317" w:rsidRDefault="006E0A64" w:rsidP="00D461FE">
            <w:pPr>
              <w:spacing w:after="0" w:line="312" w:lineRule="auto"/>
              <w:jc w:val="center"/>
              <w:rPr>
                <w:rFonts w:eastAsia="Calibri" w:cs="Times New Roman"/>
                <w:sz w:val="28"/>
                <w:szCs w:val="28"/>
              </w:rPr>
            </w:pPr>
            <w:r w:rsidRPr="008F6317">
              <w:rPr>
                <w:rFonts w:eastAsia="Calibri" w:cs="Times New Roman"/>
                <w:sz w:val="28"/>
                <w:szCs w:val="28"/>
              </w:rPr>
              <w:t>1</w:t>
            </w:r>
          </w:p>
          <w:p w14:paraId="1C9CE49A" w14:textId="77777777" w:rsidR="006E0A64" w:rsidRPr="008F6317" w:rsidRDefault="006E0A64" w:rsidP="00D461FE">
            <w:pPr>
              <w:spacing w:after="0" w:line="312" w:lineRule="auto"/>
              <w:jc w:val="center"/>
              <w:rPr>
                <w:rFonts w:eastAsia="Calibri" w:cs="Times New Roman"/>
                <w:sz w:val="28"/>
                <w:szCs w:val="28"/>
              </w:rPr>
            </w:pPr>
            <w:r w:rsidRPr="008F6317">
              <w:rPr>
                <w:rFonts w:eastAsia="Calibri" w:cs="Times New Roman"/>
                <w:sz w:val="28"/>
                <w:szCs w:val="28"/>
              </w:rPr>
              <w:t>3</w:t>
            </w:r>
          </w:p>
        </w:tc>
        <w:tc>
          <w:tcPr>
            <w:tcW w:w="973" w:type="dxa"/>
            <w:tcBorders>
              <w:top w:val="single" w:sz="4" w:space="0" w:color="auto"/>
              <w:left w:val="single" w:sz="4" w:space="0" w:color="auto"/>
              <w:bottom w:val="single" w:sz="4" w:space="0" w:color="auto"/>
              <w:right w:val="single" w:sz="4" w:space="0" w:color="auto"/>
            </w:tcBorders>
          </w:tcPr>
          <w:p w14:paraId="49FAA71C" w14:textId="77777777" w:rsidR="006E0A64" w:rsidRPr="008F6317" w:rsidRDefault="006E0A64" w:rsidP="00D461FE">
            <w:pPr>
              <w:spacing w:after="0" w:line="312" w:lineRule="auto"/>
              <w:rPr>
                <w:rFonts w:eastAsia="Calibri" w:cs="Times New Roman"/>
                <w:b/>
                <w:bCs/>
                <w:sz w:val="28"/>
                <w:szCs w:val="28"/>
              </w:rPr>
            </w:pPr>
            <w:r w:rsidRPr="008F6317">
              <w:rPr>
                <w:rFonts w:eastAsia="Calibri" w:cs="Times New Roman"/>
                <w:b/>
                <w:bCs/>
                <w:sz w:val="28"/>
                <w:szCs w:val="28"/>
              </w:rPr>
              <w:t>0</w:t>
            </w:r>
          </w:p>
          <w:p w14:paraId="2FE9BBBC" w14:textId="77777777" w:rsidR="006E0A64" w:rsidRPr="008F6317" w:rsidRDefault="006E0A64" w:rsidP="00D461FE">
            <w:pPr>
              <w:spacing w:after="0" w:line="312" w:lineRule="auto"/>
              <w:rPr>
                <w:rFonts w:eastAsia="Calibri" w:cs="Times New Roman"/>
                <w:sz w:val="28"/>
                <w:szCs w:val="28"/>
                <w:lang w:val="vi-VN"/>
              </w:rPr>
            </w:pPr>
          </w:p>
        </w:tc>
      </w:tr>
      <w:tr w:rsidR="006E0A64" w:rsidRPr="008F6317" w14:paraId="3810D3BA" w14:textId="77777777" w:rsidTr="004F54C3">
        <w:trPr>
          <w:trHeight w:val="420"/>
        </w:trPr>
        <w:tc>
          <w:tcPr>
            <w:tcW w:w="793" w:type="dxa"/>
            <w:tcBorders>
              <w:top w:val="single" w:sz="4" w:space="0" w:color="auto"/>
              <w:left w:val="single" w:sz="4" w:space="0" w:color="auto"/>
              <w:bottom w:val="single" w:sz="4" w:space="0" w:color="auto"/>
              <w:right w:val="single" w:sz="4" w:space="0" w:color="auto"/>
            </w:tcBorders>
          </w:tcPr>
          <w:p w14:paraId="3E038457" w14:textId="77777777" w:rsidR="006E0A64" w:rsidRPr="008F6317" w:rsidRDefault="006E0A64" w:rsidP="00D461FE">
            <w:pPr>
              <w:spacing w:after="0" w:line="312" w:lineRule="auto"/>
              <w:jc w:val="center"/>
              <w:rPr>
                <w:rFonts w:eastAsia="Calibri" w:cs="Times New Roman"/>
                <w:sz w:val="28"/>
                <w:szCs w:val="28"/>
                <w:lang w:val="vi-VN"/>
              </w:rPr>
            </w:pPr>
            <w:r w:rsidRPr="008F6317">
              <w:rPr>
                <w:rFonts w:eastAsia="Calibri" w:cs="Times New Roman"/>
                <w:sz w:val="28"/>
                <w:szCs w:val="28"/>
                <w:lang w:val="vi-VN"/>
              </w:rPr>
              <w:t>3</w:t>
            </w:r>
          </w:p>
        </w:tc>
        <w:tc>
          <w:tcPr>
            <w:tcW w:w="3962" w:type="dxa"/>
            <w:tcBorders>
              <w:top w:val="single" w:sz="4" w:space="0" w:color="auto"/>
              <w:left w:val="single" w:sz="4" w:space="0" w:color="auto"/>
              <w:bottom w:val="single" w:sz="4" w:space="0" w:color="auto"/>
              <w:right w:val="single" w:sz="4" w:space="0" w:color="auto"/>
            </w:tcBorders>
          </w:tcPr>
          <w:p w14:paraId="27F8E36F" w14:textId="77777777" w:rsidR="006E0A64" w:rsidRPr="008F6317" w:rsidRDefault="006E0A64" w:rsidP="00D461FE">
            <w:pPr>
              <w:spacing w:after="0" w:line="312" w:lineRule="auto"/>
              <w:rPr>
                <w:rFonts w:eastAsia="Calibri" w:cs="Times New Roman"/>
                <w:b/>
                <w:sz w:val="28"/>
                <w:szCs w:val="28"/>
              </w:rPr>
            </w:pPr>
            <w:proofErr w:type="spellStart"/>
            <w:r w:rsidRPr="008F6317">
              <w:rPr>
                <w:rFonts w:eastAsia="Calibri" w:cs="Times New Roman"/>
                <w:b/>
                <w:sz w:val="28"/>
                <w:szCs w:val="28"/>
              </w:rPr>
              <w:t>Bài</w:t>
            </w:r>
            <w:proofErr w:type="spellEnd"/>
            <w:r w:rsidRPr="008F6317">
              <w:rPr>
                <w:rFonts w:eastAsia="Calibri" w:cs="Times New Roman"/>
                <w:b/>
                <w:sz w:val="28"/>
                <w:szCs w:val="28"/>
              </w:rPr>
              <w:t xml:space="preserve"> 3: </w:t>
            </w:r>
            <w:proofErr w:type="spellStart"/>
            <w:r w:rsidRPr="008F6317">
              <w:rPr>
                <w:rFonts w:eastAsia="Calibri" w:cs="Times New Roman"/>
                <w:b/>
                <w:sz w:val="28"/>
                <w:szCs w:val="28"/>
              </w:rPr>
              <w:t>Cảm</w:t>
            </w:r>
            <w:proofErr w:type="spellEnd"/>
            <w:r w:rsidRPr="008F6317">
              <w:rPr>
                <w:rFonts w:eastAsia="Calibri" w:cs="Times New Roman"/>
                <w:b/>
                <w:sz w:val="28"/>
                <w:szCs w:val="28"/>
              </w:rPr>
              <w:t xml:space="preserve"> </w:t>
            </w:r>
            <w:proofErr w:type="spellStart"/>
            <w:r w:rsidRPr="008F6317">
              <w:rPr>
                <w:rFonts w:eastAsia="Calibri" w:cs="Times New Roman"/>
                <w:b/>
                <w:sz w:val="28"/>
                <w:szCs w:val="28"/>
              </w:rPr>
              <w:t>biến</w:t>
            </w:r>
            <w:proofErr w:type="spellEnd"/>
            <w:r w:rsidRPr="008F6317">
              <w:rPr>
                <w:rFonts w:eastAsia="Calibri" w:cs="Times New Roman"/>
                <w:b/>
                <w:sz w:val="28"/>
                <w:szCs w:val="28"/>
              </w:rPr>
              <w:t xml:space="preserve"> </w:t>
            </w:r>
            <w:proofErr w:type="spellStart"/>
            <w:r w:rsidRPr="008F6317">
              <w:rPr>
                <w:rFonts w:eastAsia="Calibri" w:cs="Times New Roman"/>
                <w:b/>
                <w:sz w:val="28"/>
                <w:szCs w:val="28"/>
              </w:rPr>
              <w:t>quang</w:t>
            </w:r>
            <w:proofErr w:type="spellEnd"/>
            <w:r w:rsidRPr="008F6317">
              <w:rPr>
                <w:rFonts w:eastAsia="Calibri" w:cs="Times New Roman"/>
                <w:b/>
                <w:sz w:val="28"/>
                <w:szCs w:val="28"/>
              </w:rPr>
              <w:t xml:space="preserve"> </w:t>
            </w:r>
            <w:proofErr w:type="spellStart"/>
            <w:r w:rsidRPr="008F6317">
              <w:rPr>
                <w:rFonts w:eastAsia="Calibri" w:cs="Times New Roman"/>
                <w:b/>
                <w:sz w:val="28"/>
                <w:szCs w:val="28"/>
              </w:rPr>
              <w:t>điện</w:t>
            </w:r>
            <w:proofErr w:type="spellEnd"/>
          </w:p>
          <w:p w14:paraId="1239ED66" w14:textId="77777777" w:rsidR="006E0A64" w:rsidRPr="008F6317" w:rsidRDefault="006E0A64" w:rsidP="00D461FE">
            <w:pPr>
              <w:numPr>
                <w:ilvl w:val="1"/>
                <w:numId w:val="37"/>
              </w:numPr>
              <w:spacing w:after="0" w:line="312" w:lineRule="auto"/>
              <w:ind w:left="781" w:hanging="630"/>
              <w:contextualSpacing/>
              <w:rPr>
                <w:rFonts w:eastAsia="Times New Roman" w:cs="Times New Roman"/>
                <w:sz w:val="28"/>
                <w:szCs w:val="28"/>
              </w:rPr>
            </w:pPr>
            <w:r w:rsidRPr="008F6317">
              <w:rPr>
                <w:rFonts w:eastAsia="Times New Roman" w:cs="Times New Roman"/>
                <w:sz w:val="28"/>
                <w:szCs w:val="28"/>
                <w:lang w:val="vi-VN"/>
              </w:rPr>
              <w:t>Đại cương</w:t>
            </w:r>
          </w:p>
          <w:p w14:paraId="53550DE3" w14:textId="77777777" w:rsidR="006E0A64" w:rsidRPr="008F6317" w:rsidRDefault="006E0A64" w:rsidP="00D461FE">
            <w:pPr>
              <w:numPr>
                <w:ilvl w:val="1"/>
                <w:numId w:val="37"/>
              </w:numPr>
              <w:spacing w:after="0" w:line="312" w:lineRule="auto"/>
              <w:ind w:left="781" w:hanging="630"/>
              <w:contextualSpacing/>
              <w:rPr>
                <w:rFonts w:eastAsia="Times New Roman" w:cs="Times New Roman"/>
                <w:sz w:val="28"/>
                <w:szCs w:val="28"/>
                <w:lang w:val="vi-VN"/>
              </w:rPr>
            </w:pPr>
            <w:r w:rsidRPr="008F6317">
              <w:rPr>
                <w:rFonts w:eastAsia="Times New Roman" w:cs="Times New Roman"/>
                <w:sz w:val="28"/>
                <w:szCs w:val="28"/>
                <w:lang w:val="vi-VN"/>
              </w:rPr>
              <w:t>Điện trở quang</w:t>
            </w:r>
          </w:p>
          <w:p w14:paraId="0102A146" w14:textId="77777777" w:rsidR="006E0A64" w:rsidRPr="008F6317" w:rsidRDefault="006E0A64" w:rsidP="00D461FE">
            <w:pPr>
              <w:numPr>
                <w:ilvl w:val="1"/>
                <w:numId w:val="37"/>
              </w:numPr>
              <w:spacing w:after="0" w:line="312" w:lineRule="auto"/>
              <w:ind w:left="781" w:hanging="630"/>
              <w:contextualSpacing/>
              <w:rPr>
                <w:rFonts w:eastAsia="Times New Roman" w:cs="Times New Roman"/>
                <w:sz w:val="28"/>
                <w:szCs w:val="28"/>
                <w:lang w:val="vi-VN"/>
              </w:rPr>
            </w:pPr>
            <w:r w:rsidRPr="008F6317">
              <w:rPr>
                <w:rFonts w:eastAsia="Times New Roman" w:cs="Times New Roman"/>
                <w:sz w:val="28"/>
                <w:szCs w:val="28"/>
                <w:lang w:val="vi-VN"/>
              </w:rPr>
              <w:t>Diode quang</w:t>
            </w:r>
          </w:p>
          <w:p w14:paraId="5CF1ABCE" w14:textId="77777777" w:rsidR="006E0A64" w:rsidRPr="008F6317" w:rsidRDefault="006E0A64" w:rsidP="00D461FE">
            <w:pPr>
              <w:numPr>
                <w:ilvl w:val="1"/>
                <w:numId w:val="37"/>
              </w:numPr>
              <w:spacing w:after="0" w:line="312" w:lineRule="auto"/>
              <w:ind w:left="781" w:hanging="630"/>
              <w:contextualSpacing/>
              <w:rPr>
                <w:rFonts w:eastAsia="Times New Roman" w:cs="Times New Roman"/>
                <w:sz w:val="28"/>
                <w:szCs w:val="28"/>
                <w:lang w:val="vi-VN"/>
              </w:rPr>
            </w:pPr>
            <w:r w:rsidRPr="008F6317">
              <w:rPr>
                <w:rFonts w:eastAsia="Times New Roman" w:cs="Times New Roman"/>
                <w:sz w:val="28"/>
                <w:szCs w:val="28"/>
                <w:lang w:val="vi-VN"/>
              </w:rPr>
              <w:t>Transistor quang</w:t>
            </w:r>
          </w:p>
          <w:p w14:paraId="3E58F293" w14:textId="77777777" w:rsidR="006E0A64" w:rsidRPr="008F6317" w:rsidRDefault="006E0A64" w:rsidP="00D461FE">
            <w:pPr>
              <w:numPr>
                <w:ilvl w:val="1"/>
                <w:numId w:val="37"/>
              </w:numPr>
              <w:spacing w:after="0" w:line="312" w:lineRule="auto"/>
              <w:ind w:left="781" w:hanging="630"/>
              <w:contextualSpacing/>
              <w:rPr>
                <w:rFonts w:eastAsia="Times New Roman" w:cs="Times New Roman"/>
                <w:sz w:val="28"/>
                <w:szCs w:val="28"/>
                <w:lang w:val="vi-VN"/>
              </w:rPr>
            </w:pPr>
            <w:r w:rsidRPr="008F6317">
              <w:rPr>
                <w:rFonts w:eastAsia="Times New Roman" w:cs="Times New Roman"/>
                <w:sz w:val="28"/>
                <w:szCs w:val="28"/>
              </w:rPr>
              <w:t xml:space="preserve">IC </w:t>
            </w:r>
            <w:proofErr w:type="spellStart"/>
            <w:r w:rsidRPr="008F6317">
              <w:rPr>
                <w:rFonts w:eastAsia="Times New Roman" w:cs="Times New Roman"/>
                <w:sz w:val="28"/>
                <w:szCs w:val="28"/>
              </w:rPr>
              <w:t>thu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quang</w:t>
            </w:r>
            <w:proofErr w:type="spellEnd"/>
          </w:p>
          <w:p w14:paraId="755ED68D" w14:textId="77777777" w:rsidR="006E0A64" w:rsidRPr="008F6317" w:rsidRDefault="006E0A64" w:rsidP="00D461FE">
            <w:pPr>
              <w:numPr>
                <w:ilvl w:val="1"/>
                <w:numId w:val="37"/>
              </w:numPr>
              <w:spacing w:after="0" w:line="312" w:lineRule="auto"/>
              <w:ind w:left="781" w:hanging="630"/>
              <w:contextualSpacing/>
              <w:rPr>
                <w:rFonts w:eastAsia="Times New Roman" w:cs="Times New Roman"/>
                <w:sz w:val="28"/>
                <w:szCs w:val="28"/>
                <w:lang w:val="vi-VN"/>
              </w:rPr>
            </w:pPr>
            <w:r w:rsidRPr="008F6317">
              <w:rPr>
                <w:rFonts w:eastAsia="Times New Roman" w:cs="Times New Roman"/>
                <w:sz w:val="28"/>
                <w:szCs w:val="28"/>
                <w:lang w:val="vi-VN"/>
              </w:rPr>
              <w:t>Bài tập thực hành</w:t>
            </w:r>
          </w:p>
          <w:p w14:paraId="5259E7AB" w14:textId="77777777" w:rsidR="006E0A64" w:rsidRPr="008F6317" w:rsidRDefault="006E0A64" w:rsidP="00D461FE">
            <w:pPr>
              <w:spacing w:after="0" w:line="312" w:lineRule="auto"/>
              <w:ind w:left="944"/>
              <w:rPr>
                <w:rFonts w:eastAsia="Calibri" w:cs="Times New Roman"/>
                <w:sz w:val="28"/>
                <w:szCs w:val="28"/>
              </w:rPr>
            </w:pPr>
            <w:r w:rsidRPr="008F6317">
              <w:rPr>
                <w:rFonts w:eastAsia="Calibri" w:cs="Times New Roman"/>
                <w:sz w:val="28"/>
                <w:szCs w:val="28"/>
              </w:rPr>
              <w:t xml:space="preserve">3.6.1. </w:t>
            </w:r>
            <w:proofErr w:type="spellStart"/>
            <w:r w:rsidRPr="008F6317">
              <w:rPr>
                <w:rFonts w:eastAsia="Calibri" w:cs="Times New Roman"/>
                <w:sz w:val="28"/>
                <w:szCs w:val="28"/>
              </w:rPr>
              <w:t>Điện</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trở</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quang</w:t>
            </w:r>
            <w:proofErr w:type="spellEnd"/>
          </w:p>
          <w:p w14:paraId="5E195C1E" w14:textId="77777777" w:rsidR="006E0A64" w:rsidRPr="008F6317" w:rsidRDefault="006E0A64" w:rsidP="00D461FE">
            <w:pPr>
              <w:spacing w:after="0" w:line="312" w:lineRule="auto"/>
              <w:ind w:left="1511"/>
              <w:rPr>
                <w:rFonts w:eastAsia="Calibri" w:cs="Times New Roman"/>
                <w:sz w:val="28"/>
                <w:szCs w:val="28"/>
              </w:rPr>
            </w:pPr>
            <w:r w:rsidRPr="008F6317">
              <w:rPr>
                <w:rFonts w:eastAsia="Calibri" w:cs="Times New Roman"/>
                <w:sz w:val="28"/>
                <w:szCs w:val="28"/>
              </w:rPr>
              <w:t xml:space="preserve">a. </w:t>
            </w:r>
            <w:proofErr w:type="spellStart"/>
            <w:r w:rsidRPr="008F6317">
              <w:rPr>
                <w:rFonts w:eastAsia="Calibri" w:cs="Times New Roman"/>
                <w:sz w:val="28"/>
                <w:szCs w:val="28"/>
              </w:rPr>
              <w:t>Khảo</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sát</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đặc</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tính</w:t>
            </w:r>
            <w:proofErr w:type="spellEnd"/>
          </w:p>
          <w:p w14:paraId="0DEFD24E" w14:textId="77777777" w:rsidR="006E0A64" w:rsidRPr="008F6317" w:rsidRDefault="006E0A64" w:rsidP="00D461FE">
            <w:pPr>
              <w:spacing w:after="0" w:line="312" w:lineRule="auto"/>
              <w:ind w:left="1511"/>
              <w:rPr>
                <w:rFonts w:eastAsia="Calibri" w:cs="Times New Roman"/>
                <w:sz w:val="28"/>
                <w:szCs w:val="28"/>
              </w:rPr>
            </w:pPr>
            <w:r w:rsidRPr="008F6317">
              <w:rPr>
                <w:rFonts w:eastAsia="Calibri" w:cs="Times New Roman"/>
                <w:sz w:val="28"/>
                <w:szCs w:val="28"/>
              </w:rPr>
              <w:t xml:space="preserve">b. </w:t>
            </w:r>
            <w:proofErr w:type="spellStart"/>
            <w:r w:rsidRPr="008F6317">
              <w:rPr>
                <w:rFonts w:eastAsia="Calibri" w:cs="Times New Roman"/>
                <w:sz w:val="28"/>
                <w:szCs w:val="28"/>
              </w:rPr>
              <w:t>Mạch</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ứng</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dụng</w:t>
            </w:r>
            <w:proofErr w:type="spellEnd"/>
          </w:p>
          <w:p w14:paraId="4463A0ED" w14:textId="77777777" w:rsidR="006E0A64" w:rsidRPr="008F6317" w:rsidRDefault="006E0A64" w:rsidP="00D461FE">
            <w:pPr>
              <w:spacing w:after="0" w:line="312" w:lineRule="auto"/>
              <w:ind w:left="944"/>
              <w:rPr>
                <w:rFonts w:eastAsia="Calibri" w:cs="Times New Roman"/>
                <w:sz w:val="28"/>
                <w:szCs w:val="28"/>
              </w:rPr>
            </w:pPr>
            <w:r w:rsidRPr="008F6317">
              <w:rPr>
                <w:rFonts w:eastAsia="Calibri" w:cs="Times New Roman"/>
                <w:sz w:val="28"/>
                <w:szCs w:val="28"/>
              </w:rPr>
              <w:t xml:space="preserve">3.6.2. Diode </w:t>
            </w:r>
            <w:proofErr w:type="spellStart"/>
            <w:r w:rsidRPr="008F6317">
              <w:rPr>
                <w:rFonts w:eastAsia="Calibri" w:cs="Times New Roman"/>
                <w:sz w:val="28"/>
                <w:szCs w:val="28"/>
              </w:rPr>
              <w:t>quang</w:t>
            </w:r>
            <w:proofErr w:type="spellEnd"/>
          </w:p>
          <w:p w14:paraId="3D216C7B" w14:textId="77777777" w:rsidR="006E0A64" w:rsidRPr="008F6317" w:rsidRDefault="006E0A64" w:rsidP="00D461FE">
            <w:pPr>
              <w:spacing w:after="0" w:line="312" w:lineRule="auto"/>
              <w:ind w:left="1511"/>
              <w:rPr>
                <w:rFonts w:eastAsia="Calibri" w:cs="Times New Roman"/>
                <w:sz w:val="28"/>
                <w:szCs w:val="28"/>
              </w:rPr>
            </w:pPr>
            <w:r w:rsidRPr="008F6317">
              <w:rPr>
                <w:rFonts w:eastAsia="Calibri" w:cs="Times New Roman"/>
                <w:sz w:val="28"/>
                <w:szCs w:val="28"/>
              </w:rPr>
              <w:lastRenderedPageBreak/>
              <w:t xml:space="preserve">a. </w:t>
            </w:r>
            <w:proofErr w:type="spellStart"/>
            <w:r w:rsidRPr="008F6317">
              <w:rPr>
                <w:rFonts w:eastAsia="Calibri" w:cs="Times New Roman"/>
                <w:sz w:val="28"/>
                <w:szCs w:val="28"/>
              </w:rPr>
              <w:t>Khảo</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sát</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đặc</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tính</w:t>
            </w:r>
            <w:proofErr w:type="spellEnd"/>
          </w:p>
          <w:p w14:paraId="464B6FFE" w14:textId="77777777" w:rsidR="006E0A64" w:rsidRPr="008F6317" w:rsidRDefault="006E0A64" w:rsidP="00D461FE">
            <w:pPr>
              <w:spacing w:after="0" w:line="312" w:lineRule="auto"/>
              <w:ind w:left="1511"/>
              <w:rPr>
                <w:rFonts w:eastAsia="Calibri" w:cs="Times New Roman"/>
                <w:sz w:val="28"/>
                <w:szCs w:val="28"/>
              </w:rPr>
            </w:pPr>
            <w:r w:rsidRPr="008F6317">
              <w:rPr>
                <w:rFonts w:eastAsia="Calibri" w:cs="Times New Roman"/>
                <w:sz w:val="28"/>
                <w:szCs w:val="28"/>
              </w:rPr>
              <w:t xml:space="preserve">b. </w:t>
            </w:r>
            <w:proofErr w:type="spellStart"/>
            <w:r w:rsidRPr="008F6317">
              <w:rPr>
                <w:rFonts w:eastAsia="Calibri" w:cs="Times New Roman"/>
                <w:sz w:val="28"/>
                <w:szCs w:val="28"/>
              </w:rPr>
              <w:t>Mạch</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ứng</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dụng</w:t>
            </w:r>
            <w:proofErr w:type="spellEnd"/>
          </w:p>
          <w:p w14:paraId="57143DC9" w14:textId="77777777" w:rsidR="006E0A64" w:rsidRPr="008F6317" w:rsidRDefault="006E0A64" w:rsidP="00D461FE">
            <w:pPr>
              <w:spacing w:after="0" w:line="312" w:lineRule="auto"/>
              <w:ind w:left="944"/>
              <w:rPr>
                <w:rFonts w:eastAsia="Calibri" w:cs="Times New Roman"/>
                <w:sz w:val="28"/>
                <w:szCs w:val="28"/>
              </w:rPr>
            </w:pPr>
            <w:r w:rsidRPr="008F6317">
              <w:rPr>
                <w:rFonts w:eastAsia="Calibri" w:cs="Times New Roman"/>
                <w:sz w:val="28"/>
                <w:szCs w:val="28"/>
              </w:rPr>
              <w:t xml:space="preserve">3.6.3. Transistor </w:t>
            </w:r>
            <w:proofErr w:type="spellStart"/>
            <w:r w:rsidRPr="008F6317">
              <w:rPr>
                <w:rFonts w:eastAsia="Calibri" w:cs="Times New Roman"/>
                <w:sz w:val="28"/>
                <w:szCs w:val="28"/>
              </w:rPr>
              <w:t>quang</w:t>
            </w:r>
            <w:proofErr w:type="spellEnd"/>
          </w:p>
          <w:p w14:paraId="3E93320B" w14:textId="77777777" w:rsidR="006E0A64" w:rsidRPr="008F6317" w:rsidRDefault="006E0A64" w:rsidP="00D461FE">
            <w:pPr>
              <w:spacing w:after="0" w:line="312" w:lineRule="auto"/>
              <w:ind w:left="1511"/>
              <w:rPr>
                <w:rFonts w:eastAsia="Calibri" w:cs="Times New Roman"/>
                <w:sz w:val="28"/>
                <w:szCs w:val="28"/>
              </w:rPr>
            </w:pPr>
            <w:r w:rsidRPr="008F6317">
              <w:rPr>
                <w:rFonts w:eastAsia="Calibri" w:cs="Times New Roman"/>
                <w:sz w:val="28"/>
                <w:szCs w:val="28"/>
              </w:rPr>
              <w:t xml:space="preserve">a. </w:t>
            </w:r>
            <w:proofErr w:type="spellStart"/>
            <w:r w:rsidRPr="008F6317">
              <w:rPr>
                <w:rFonts w:eastAsia="Calibri" w:cs="Times New Roman"/>
                <w:sz w:val="28"/>
                <w:szCs w:val="28"/>
              </w:rPr>
              <w:t>Khảo</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sát</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đặc</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tính</w:t>
            </w:r>
            <w:proofErr w:type="spellEnd"/>
          </w:p>
          <w:p w14:paraId="2FF3AAA9" w14:textId="77777777" w:rsidR="006E0A64" w:rsidRPr="008F6317" w:rsidRDefault="006E0A64" w:rsidP="00D461FE">
            <w:pPr>
              <w:spacing w:after="0" w:line="312" w:lineRule="auto"/>
              <w:ind w:left="1511"/>
              <w:rPr>
                <w:rFonts w:eastAsia="Calibri" w:cs="Times New Roman"/>
                <w:sz w:val="28"/>
                <w:szCs w:val="28"/>
              </w:rPr>
            </w:pPr>
            <w:r w:rsidRPr="008F6317">
              <w:rPr>
                <w:rFonts w:eastAsia="Calibri" w:cs="Times New Roman"/>
                <w:sz w:val="28"/>
                <w:szCs w:val="28"/>
              </w:rPr>
              <w:t xml:space="preserve">b. </w:t>
            </w:r>
            <w:proofErr w:type="spellStart"/>
            <w:r w:rsidRPr="008F6317">
              <w:rPr>
                <w:rFonts w:eastAsia="Calibri" w:cs="Times New Roman"/>
                <w:sz w:val="28"/>
                <w:szCs w:val="28"/>
              </w:rPr>
              <w:t>Mạch</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ứng</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dụng</w:t>
            </w:r>
            <w:proofErr w:type="spellEnd"/>
          </w:p>
          <w:p w14:paraId="31E6E6FE" w14:textId="77777777" w:rsidR="006E0A64" w:rsidRPr="008F6317" w:rsidRDefault="006E0A64" w:rsidP="00D461FE">
            <w:pPr>
              <w:spacing w:after="0" w:line="312" w:lineRule="auto"/>
              <w:ind w:left="944"/>
              <w:rPr>
                <w:rFonts w:eastAsia="Calibri" w:cs="Times New Roman"/>
                <w:sz w:val="28"/>
                <w:szCs w:val="28"/>
              </w:rPr>
            </w:pPr>
            <w:r w:rsidRPr="008F6317">
              <w:rPr>
                <w:rFonts w:eastAsia="Calibri" w:cs="Times New Roman"/>
                <w:sz w:val="28"/>
                <w:szCs w:val="28"/>
              </w:rPr>
              <w:t xml:space="preserve">3.6.4. IC </w:t>
            </w:r>
            <w:proofErr w:type="spellStart"/>
            <w:r w:rsidRPr="008F6317">
              <w:rPr>
                <w:rFonts w:eastAsia="Calibri" w:cs="Times New Roman"/>
                <w:sz w:val="28"/>
                <w:szCs w:val="28"/>
              </w:rPr>
              <w:t>thu</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quang</w:t>
            </w:r>
            <w:proofErr w:type="spellEnd"/>
          </w:p>
          <w:p w14:paraId="023870B3" w14:textId="77777777" w:rsidR="006E0A64" w:rsidRPr="008F6317" w:rsidRDefault="006E0A64" w:rsidP="00D461FE">
            <w:pPr>
              <w:spacing w:after="0" w:line="312" w:lineRule="auto"/>
              <w:ind w:left="1511"/>
              <w:rPr>
                <w:rFonts w:eastAsia="Calibri" w:cs="Times New Roman"/>
                <w:sz w:val="28"/>
                <w:szCs w:val="28"/>
              </w:rPr>
            </w:pPr>
            <w:r w:rsidRPr="008F6317">
              <w:rPr>
                <w:rFonts w:eastAsia="Calibri" w:cs="Times New Roman"/>
                <w:sz w:val="28"/>
                <w:szCs w:val="28"/>
              </w:rPr>
              <w:t xml:space="preserve">a. </w:t>
            </w:r>
            <w:proofErr w:type="spellStart"/>
            <w:r w:rsidRPr="008F6317">
              <w:rPr>
                <w:rFonts w:eastAsia="Calibri" w:cs="Times New Roman"/>
                <w:sz w:val="28"/>
                <w:szCs w:val="28"/>
              </w:rPr>
              <w:t>Khảo</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sát</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đặc</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tính</w:t>
            </w:r>
            <w:proofErr w:type="spellEnd"/>
          </w:p>
          <w:p w14:paraId="4A482F03" w14:textId="77777777" w:rsidR="006E0A64" w:rsidRPr="008F6317" w:rsidRDefault="006E0A64" w:rsidP="00D461FE">
            <w:pPr>
              <w:spacing w:after="0" w:line="312" w:lineRule="auto"/>
              <w:ind w:left="1511"/>
              <w:rPr>
                <w:rFonts w:eastAsia="Calibri" w:cs="Times New Roman"/>
                <w:sz w:val="28"/>
                <w:szCs w:val="28"/>
              </w:rPr>
            </w:pPr>
            <w:r w:rsidRPr="008F6317">
              <w:rPr>
                <w:rFonts w:eastAsia="Calibri" w:cs="Times New Roman"/>
                <w:sz w:val="28"/>
                <w:szCs w:val="28"/>
              </w:rPr>
              <w:t xml:space="preserve">b. </w:t>
            </w:r>
            <w:proofErr w:type="spellStart"/>
            <w:r w:rsidRPr="008F6317">
              <w:rPr>
                <w:rFonts w:eastAsia="Calibri" w:cs="Times New Roman"/>
                <w:sz w:val="28"/>
                <w:szCs w:val="28"/>
              </w:rPr>
              <w:t>Mạch</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ứng</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dụng</w:t>
            </w:r>
            <w:proofErr w:type="spellEnd"/>
          </w:p>
        </w:tc>
        <w:tc>
          <w:tcPr>
            <w:tcW w:w="838" w:type="dxa"/>
            <w:tcBorders>
              <w:top w:val="single" w:sz="4" w:space="0" w:color="auto"/>
              <w:left w:val="single" w:sz="4" w:space="0" w:color="auto"/>
              <w:bottom w:val="single" w:sz="4" w:space="0" w:color="auto"/>
              <w:right w:val="single" w:sz="4" w:space="0" w:color="auto"/>
            </w:tcBorders>
          </w:tcPr>
          <w:p w14:paraId="4E405178" w14:textId="77777777" w:rsidR="006E0A64" w:rsidRPr="008F6317" w:rsidRDefault="006E0A64" w:rsidP="00D461FE">
            <w:pPr>
              <w:spacing w:after="0" w:line="312" w:lineRule="auto"/>
              <w:rPr>
                <w:rFonts w:eastAsia="Calibri" w:cs="Times New Roman"/>
                <w:b/>
                <w:sz w:val="28"/>
                <w:szCs w:val="28"/>
              </w:rPr>
            </w:pPr>
            <w:r w:rsidRPr="008F6317">
              <w:rPr>
                <w:rFonts w:eastAsia="Calibri" w:cs="Times New Roman"/>
                <w:b/>
                <w:sz w:val="28"/>
                <w:szCs w:val="28"/>
              </w:rPr>
              <w:lastRenderedPageBreak/>
              <w:t>26</w:t>
            </w:r>
          </w:p>
        </w:tc>
        <w:tc>
          <w:tcPr>
            <w:tcW w:w="1118" w:type="dxa"/>
            <w:tcBorders>
              <w:top w:val="single" w:sz="4" w:space="0" w:color="auto"/>
              <w:left w:val="single" w:sz="4" w:space="0" w:color="auto"/>
              <w:bottom w:val="single" w:sz="4" w:space="0" w:color="auto"/>
              <w:right w:val="single" w:sz="4" w:space="0" w:color="auto"/>
            </w:tcBorders>
          </w:tcPr>
          <w:p w14:paraId="14824F19" w14:textId="77777777" w:rsidR="006E0A64" w:rsidRPr="008F6317" w:rsidRDefault="006E0A64" w:rsidP="00D461FE">
            <w:pPr>
              <w:spacing w:after="0" w:line="312" w:lineRule="auto"/>
              <w:rPr>
                <w:rFonts w:eastAsia="Calibri" w:cs="Times New Roman"/>
                <w:b/>
                <w:sz w:val="28"/>
                <w:szCs w:val="28"/>
                <w:lang w:val="vi-VN"/>
              </w:rPr>
            </w:pPr>
            <w:r w:rsidRPr="008F6317">
              <w:rPr>
                <w:rFonts w:eastAsia="Calibri" w:cs="Times New Roman"/>
                <w:b/>
                <w:sz w:val="28"/>
                <w:szCs w:val="28"/>
              </w:rPr>
              <w:t>8</w:t>
            </w:r>
          </w:p>
          <w:p w14:paraId="66213823" w14:textId="77777777" w:rsidR="006E0A64" w:rsidRPr="008F6317" w:rsidRDefault="006E0A64" w:rsidP="00D461FE">
            <w:pPr>
              <w:spacing w:after="0" w:line="312" w:lineRule="auto"/>
              <w:jc w:val="right"/>
              <w:rPr>
                <w:rFonts w:eastAsia="Calibri" w:cs="Times New Roman"/>
                <w:sz w:val="28"/>
                <w:szCs w:val="28"/>
                <w:lang w:val="vi-VN"/>
              </w:rPr>
            </w:pPr>
            <w:r w:rsidRPr="008F6317">
              <w:rPr>
                <w:rFonts w:eastAsia="Calibri" w:cs="Times New Roman"/>
                <w:sz w:val="28"/>
                <w:szCs w:val="28"/>
                <w:lang w:val="vi-VN"/>
              </w:rPr>
              <w:t>1</w:t>
            </w:r>
          </w:p>
          <w:p w14:paraId="2373908D" w14:textId="77777777" w:rsidR="006E0A64" w:rsidRPr="008F6317" w:rsidRDefault="006E0A64" w:rsidP="00D461FE">
            <w:pPr>
              <w:spacing w:after="0" w:line="312" w:lineRule="auto"/>
              <w:jc w:val="right"/>
              <w:rPr>
                <w:rFonts w:eastAsia="Calibri" w:cs="Times New Roman"/>
                <w:sz w:val="28"/>
                <w:szCs w:val="28"/>
              </w:rPr>
            </w:pPr>
            <w:r w:rsidRPr="008F6317">
              <w:rPr>
                <w:rFonts w:eastAsia="Calibri" w:cs="Times New Roman"/>
                <w:sz w:val="28"/>
                <w:szCs w:val="28"/>
              </w:rPr>
              <w:t>2</w:t>
            </w:r>
          </w:p>
          <w:p w14:paraId="237D320A" w14:textId="77777777" w:rsidR="006E0A64" w:rsidRPr="008F6317" w:rsidRDefault="006E0A64" w:rsidP="00D461FE">
            <w:pPr>
              <w:spacing w:after="0" w:line="312" w:lineRule="auto"/>
              <w:jc w:val="right"/>
              <w:rPr>
                <w:rFonts w:eastAsia="Calibri" w:cs="Times New Roman"/>
                <w:sz w:val="28"/>
                <w:szCs w:val="28"/>
                <w:lang w:val="vi-VN"/>
              </w:rPr>
            </w:pPr>
            <w:r w:rsidRPr="008F6317">
              <w:rPr>
                <w:rFonts w:eastAsia="Calibri" w:cs="Times New Roman"/>
                <w:sz w:val="28"/>
                <w:szCs w:val="28"/>
                <w:lang w:val="vi-VN"/>
              </w:rPr>
              <w:t>2</w:t>
            </w:r>
          </w:p>
          <w:p w14:paraId="14F561AF" w14:textId="77777777" w:rsidR="006E0A64" w:rsidRPr="008F6317" w:rsidRDefault="006E0A64" w:rsidP="00D461FE">
            <w:pPr>
              <w:spacing w:after="0" w:line="312" w:lineRule="auto"/>
              <w:jc w:val="right"/>
              <w:rPr>
                <w:rFonts w:eastAsia="Calibri" w:cs="Times New Roman"/>
                <w:sz w:val="28"/>
                <w:szCs w:val="28"/>
              </w:rPr>
            </w:pPr>
            <w:r w:rsidRPr="008F6317">
              <w:rPr>
                <w:rFonts w:eastAsia="Calibri" w:cs="Times New Roman"/>
                <w:sz w:val="28"/>
                <w:szCs w:val="28"/>
              </w:rPr>
              <w:t>2</w:t>
            </w:r>
          </w:p>
          <w:p w14:paraId="24B124F5" w14:textId="77777777" w:rsidR="006E0A64" w:rsidRPr="008F6317" w:rsidRDefault="006E0A64" w:rsidP="00D461FE">
            <w:pPr>
              <w:spacing w:after="0" w:line="312" w:lineRule="auto"/>
              <w:jc w:val="right"/>
              <w:rPr>
                <w:rFonts w:eastAsia="Calibri" w:cs="Times New Roman"/>
                <w:sz w:val="28"/>
                <w:szCs w:val="28"/>
              </w:rPr>
            </w:pPr>
            <w:r w:rsidRPr="008F6317">
              <w:rPr>
                <w:rFonts w:eastAsia="Calibri" w:cs="Times New Roman"/>
                <w:sz w:val="28"/>
                <w:szCs w:val="28"/>
              </w:rPr>
              <w:t>1</w:t>
            </w:r>
          </w:p>
          <w:p w14:paraId="3AE38F30" w14:textId="77777777" w:rsidR="006E0A64" w:rsidRPr="008F6317" w:rsidRDefault="006E0A64" w:rsidP="00D461FE">
            <w:pPr>
              <w:spacing w:after="0" w:line="312" w:lineRule="auto"/>
              <w:jc w:val="right"/>
              <w:rPr>
                <w:rFonts w:eastAsia="Calibri" w:cs="Times New Roman"/>
                <w:sz w:val="28"/>
                <w:szCs w:val="28"/>
                <w:lang w:val="vi-VN"/>
              </w:rPr>
            </w:pPr>
          </w:p>
          <w:p w14:paraId="46F90984" w14:textId="77777777" w:rsidR="006E0A64" w:rsidRPr="008F6317" w:rsidRDefault="006E0A64" w:rsidP="00D461FE">
            <w:pPr>
              <w:spacing w:after="0" w:line="312" w:lineRule="auto"/>
              <w:jc w:val="right"/>
              <w:rPr>
                <w:rFonts w:eastAsia="Calibri" w:cs="Times New Roman"/>
                <w:sz w:val="28"/>
                <w:szCs w:val="28"/>
                <w:lang w:val="vi-VN"/>
              </w:rPr>
            </w:pPr>
          </w:p>
        </w:tc>
        <w:tc>
          <w:tcPr>
            <w:tcW w:w="1511" w:type="dxa"/>
            <w:tcBorders>
              <w:top w:val="single" w:sz="4" w:space="0" w:color="auto"/>
              <w:left w:val="single" w:sz="4" w:space="0" w:color="auto"/>
              <w:bottom w:val="single" w:sz="4" w:space="0" w:color="auto"/>
              <w:right w:val="single" w:sz="4" w:space="0" w:color="auto"/>
            </w:tcBorders>
          </w:tcPr>
          <w:p w14:paraId="5AEEE811" w14:textId="77777777" w:rsidR="006E0A64" w:rsidRPr="008F6317" w:rsidRDefault="006E0A64" w:rsidP="00D461FE">
            <w:pPr>
              <w:spacing w:after="0" w:line="312" w:lineRule="auto"/>
              <w:jc w:val="center"/>
              <w:rPr>
                <w:rFonts w:eastAsia="Calibri" w:cs="Times New Roman"/>
                <w:b/>
                <w:sz w:val="28"/>
                <w:szCs w:val="28"/>
              </w:rPr>
            </w:pPr>
            <w:r w:rsidRPr="008F6317">
              <w:rPr>
                <w:rFonts w:eastAsia="Calibri" w:cs="Times New Roman"/>
                <w:b/>
                <w:sz w:val="28"/>
                <w:szCs w:val="28"/>
              </w:rPr>
              <w:t>16</w:t>
            </w:r>
          </w:p>
          <w:p w14:paraId="1A49A939" w14:textId="77777777" w:rsidR="006E0A64" w:rsidRPr="008F6317" w:rsidRDefault="006E0A64" w:rsidP="00D461FE">
            <w:pPr>
              <w:spacing w:after="0" w:line="312" w:lineRule="auto"/>
              <w:jc w:val="right"/>
              <w:rPr>
                <w:rFonts w:eastAsia="Calibri" w:cs="Times New Roman"/>
                <w:sz w:val="28"/>
                <w:szCs w:val="28"/>
                <w:lang w:val="vi-VN"/>
              </w:rPr>
            </w:pPr>
          </w:p>
          <w:p w14:paraId="16EDA968" w14:textId="77777777" w:rsidR="006E0A64" w:rsidRPr="008F6317" w:rsidRDefault="006E0A64" w:rsidP="00D461FE">
            <w:pPr>
              <w:spacing w:after="0" w:line="312" w:lineRule="auto"/>
              <w:jc w:val="right"/>
              <w:rPr>
                <w:rFonts w:eastAsia="Calibri" w:cs="Times New Roman"/>
                <w:sz w:val="28"/>
                <w:szCs w:val="28"/>
                <w:lang w:val="vi-VN"/>
              </w:rPr>
            </w:pPr>
          </w:p>
          <w:p w14:paraId="3688A903" w14:textId="77777777" w:rsidR="006E0A64" w:rsidRPr="008F6317" w:rsidRDefault="006E0A64" w:rsidP="00D461FE">
            <w:pPr>
              <w:spacing w:after="0" w:line="312" w:lineRule="auto"/>
              <w:rPr>
                <w:rFonts w:eastAsia="Calibri" w:cs="Times New Roman"/>
                <w:sz w:val="28"/>
                <w:szCs w:val="28"/>
              </w:rPr>
            </w:pPr>
          </w:p>
          <w:p w14:paraId="33C8B4B4" w14:textId="77777777" w:rsidR="006E0A64" w:rsidRPr="008F6317" w:rsidRDefault="006E0A64" w:rsidP="00D461FE">
            <w:pPr>
              <w:spacing w:after="0" w:line="312" w:lineRule="auto"/>
              <w:jc w:val="right"/>
              <w:rPr>
                <w:rFonts w:eastAsia="Calibri" w:cs="Times New Roman"/>
                <w:sz w:val="28"/>
                <w:szCs w:val="28"/>
                <w:lang w:val="vi-VN"/>
              </w:rPr>
            </w:pPr>
          </w:p>
          <w:p w14:paraId="35C92459" w14:textId="77777777" w:rsidR="006E0A64" w:rsidRPr="008F6317" w:rsidRDefault="006E0A64" w:rsidP="00D461FE">
            <w:pPr>
              <w:spacing w:after="0" w:line="312" w:lineRule="auto"/>
              <w:jc w:val="right"/>
              <w:rPr>
                <w:rFonts w:eastAsia="Calibri" w:cs="Times New Roman"/>
                <w:sz w:val="28"/>
                <w:szCs w:val="28"/>
                <w:lang w:val="vi-VN"/>
              </w:rPr>
            </w:pPr>
            <w:r w:rsidRPr="008F6317">
              <w:rPr>
                <w:rFonts w:eastAsia="Calibri" w:cs="Times New Roman"/>
                <w:sz w:val="28"/>
                <w:szCs w:val="28"/>
                <w:lang w:val="vi-VN"/>
              </w:rPr>
              <w:t>1</w:t>
            </w:r>
          </w:p>
          <w:p w14:paraId="008444B3" w14:textId="77777777" w:rsidR="006E0A64" w:rsidRPr="008F6317" w:rsidRDefault="006E0A64" w:rsidP="00D461FE">
            <w:pPr>
              <w:spacing w:after="0" w:line="312" w:lineRule="auto"/>
              <w:jc w:val="right"/>
              <w:rPr>
                <w:rFonts w:eastAsia="Calibri" w:cs="Times New Roman"/>
                <w:sz w:val="28"/>
                <w:szCs w:val="28"/>
              </w:rPr>
            </w:pPr>
            <w:r w:rsidRPr="008F6317">
              <w:rPr>
                <w:rFonts w:eastAsia="Calibri" w:cs="Times New Roman"/>
                <w:sz w:val="28"/>
                <w:szCs w:val="28"/>
              </w:rPr>
              <w:t>3</w:t>
            </w:r>
          </w:p>
          <w:p w14:paraId="6D4C3CC0" w14:textId="77777777" w:rsidR="006E0A64" w:rsidRPr="008F6317" w:rsidRDefault="006E0A64" w:rsidP="00D461FE">
            <w:pPr>
              <w:spacing w:after="0" w:line="312" w:lineRule="auto"/>
              <w:jc w:val="right"/>
              <w:rPr>
                <w:rFonts w:eastAsia="Calibri" w:cs="Times New Roman"/>
                <w:sz w:val="28"/>
                <w:szCs w:val="28"/>
                <w:lang w:val="vi-VN"/>
              </w:rPr>
            </w:pPr>
          </w:p>
          <w:p w14:paraId="20C374A9" w14:textId="77777777" w:rsidR="006E0A64" w:rsidRPr="008F6317" w:rsidRDefault="006E0A64" w:rsidP="00D461FE">
            <w:pPr>
              <w:spacing w:after="0" w:line="312" w:lineRule="auto"/>
              <w:jc w:val="right"/>
              <w:rPr>
                <w:rFonts w:eastAsia="Calibri" w:cs="Times New Roman"/>
                <w:sz w:val="28"/>
                <w:szCs w:val="28"/>
                <w:lang w:val="vi-VN"/>
              </w:rPr>
            </w:pPr>
            <w:r w:rsidRPr="008F6317">
              <w:rPr>
                <w:rFonts w:eastAsia="Calibri" w:cs="Times New Roman"/>
                <w:sz w:val="28"/>
                <w:szCs w:val="28"/>
                <w:lang w:val="vi-VN"/>
              </w:rPr>
              <w:t>1</w:t>
            </w:r>
          </w:p>
          <w:p w14:paraId="055F2D6C" w14:textId="77777777" w:rsidR="006E0A64" w:rsidRPr="008F6317" w:rsidRDefault="006E0A64" w:rsidP="00D461FE">
            <w:pPr>
              <w:spacing w:after="0" w:line="312" w:lineRule="auto"/>
              <w:jc w:val="right"/>
              <w:rPr>
                <w:rFonts w:eastAsia="Calibri" w:cs="Times New Roman"/>
                <w:sz w:val="28"/>
                <w:szCs w:val="28"/>
              </w:rPr>
            </w:pPr>
            <w:r w:rsidRPr="008F6317">
              <w:rPr>
                <w:rFonts w:eastAsia="Calibri" w:cs="Times New Roman"/>
                <w:sz w:val="28"/>
                <w:szCs w:val="28"/>
              </w:rPr>
              <w:t>3</w:t>
            </w:r>
          </w:p>
          <w:p w14:paraId="2F5E3A4A" w14:textId="77777777" w:rsidR="006E0A64" w:rsidRPr="008F6317" w:rsidRDefault="006E0A64" w:rsidP="00D461FE">
            <w:pPr>
              <w:spacing w:after="0" w:line="312" w:lineRule="auto"/>
              <w:jc w:val="right"/>
              <w:rPr>
                <w:rFonts w:eastAsia="Calibri" w:cs="Times New Roman"/>
                <w:sz w:val="28"/>
                <w:szCs w:val="28"/>
              </w:rPr>
            </w:pPr>
          </w:p>
          <w:p w14:paraId="4CEEE93F" w14:textId="77777777" w:rsidR="006E0A64" w:rsidRPr="008F6317" w:rsidRDefault="006E0A64" w:rsidP="00D461FE">
            <w:pPr>
              <w:spacing w:after="0" w:line="312" w:lineRule="auto"/>
              <w:jc w:val="right"/>
              <w:rPr>
                <w:rFonts w:eastAsia="Calibri" w:cs="Times New Roman"/>
                <w:sz w:val="28"/>
                <w:szCs w:val="28"/>
              </w:rPr>
            </w:pPr>
          </w:p>
          <w:p w14:paraId="0476F0DB" w14:textId="77777777" w:rsidR="006E0A64" w:rsidRPr="008F6317" w:rsidRDefault="006E0A64" w:rsidP="00D461FE">
            <w:pPr>
              <w:spacing w:after="0" w:line="312" w:lineRule="auto"/>
              <w:jc w:val="right"/>
              <w:rPr>
                <w:rFonts w:eastAsia="Calibri" w:cs="Times New Roman"/>
                <w:sz w:val="28"/>
                <w:szCs w:val="28"/>
                <w:lang w:val="vi-VN"/>
              </w:rPr>
            </w:pPr>
            <w:r w:rsidRPr="008F6317">
              <w:rPr>
                <w:rFonts w:eastAsia="Calibri" w:cs="Times New Roman"/>
                <w:sz w:val="28"/>
                <w:szCs w:val="28"/>
                <w:lang w:val="vi-VN"/>
              </w:rPr>
              <w:t>1</w:t>
            </w:r>
          </w:p>
          <w:p w14:paraId="6202A24D" w14:textId="77777777" w:rsidR="006E0A64" w:rsidRPr="008F6317" w:rsidRDefault="006E0A64" w:rsidP="00D461FE">
            <w:pPr>
              <w:spacing w:after="0" w:line="312" w:lineRule="auto"/>
              <w:jc w:val="right"/>
              <w:rPr>
                <w:rFonts w:eastAsia="Calibri" w:cs="Times New Roman"/>
                <w:sz w:val="28"/>
                <w:szCs w:val="28"/>
              </w:rPr>
            </w:pPr>
            <w:r w:rsidRPr="008F6317">
              <w:rPr>
                <w:rFonts w:eastAsia="Calibri" w:cs="Times New Roman"/>
                <w:sz w:val="28"/>
                <w:szCs w:val="28"/>
              </w:rPr>
              <w:t>3</w:t>
            </w:r>
          </w:p>
          <w:p w14:paraId="1A194C47" w14:textId="77777777" w:rsidR="006E0A64" w:rsidRPr="008F6317" w:rsidRDefault="006E0A64" w:rsidP="00D461FE">
            <w:pPr>
              <w:spacing w:after="0" w:line="312" w:lineRule="auto"/>
              <w:jc w:val="right"/>
              <w:rPr>
                <w:rFonts w:eastAsia="Calibri" w:cs="Times New Roman"/>
                <w:sz w:val="28"/>
                <w:szCs w:val="28"/>
              </w:rPr>
            </w:pPr>
          </w:p>
          <w:p w14:paraId="578FED46" w14:textId="77777777" w:rsidR="006E0A64" w:rsidRPr="008F6317" w:rsidRDefault="006E0A64" w:rsidP="00D461FE">
            <w:pPr>
              <w:spacing w:after="0" w:line="312" w:lineRule="auto"/>
              <w:jc w:val="right"/>
              <w:rPr>
                <w:rFonts w:eastAsia="Calibri" w:cs="Times New Roman"/>
                <w:sz w:val="28"/>
                <w:szCs w:val="28"/>
                <w:lang w:val="vi-VN"/>
              </w:rPr>
            </w:pPr>
            <w:r w:rsidRPr="008F6317">
              <w:rPr>
                <w:rFonts w:eastAsia="Calibri" w:cs="Times New Roman"/>
                <w:sz w:val="28"/>
                <w:szCs w:val="28"/>
                <w:lang w:val="vi-VN"/>
              </w:rPr>
              <w:t>1</w:t>
            </w:r>
          </w:p>
          <w:p w14:paraId="478E7A16" w14:textId="77777777" w:rsidR="006E0A64" w:rsidRPr="008F6317" w:rsidRDefault="006E0A64" w:rsidP="00D461FE">
            <w:pPr>
              <w:spacing w:after="0" w:line="312" w:lineRule="auto"/>
              <w:jc w:val="right"/>
              <w:rPr>
                <w:rFonts w:eastAsia="Calibri" w:cs="Times New Roman"/>
                <w:sz w:val="28"/>
                <w:szCs w:val="28"/>
              </w:rPr>
            </w:pPr>
            <w:r w:rsidRPr="008F6317">
              <w:rPr>
                <w:rFonts w:eastAsia="Calibri" w:cs="Times New Roman"/>
                <w:sz w:val="28"/>
                <w:szCs w:val="28"/>
              </w:rPr>
              <w:t>3</w:t>
            </w:r>
          </w:p>
        </w:tc>
        <w:tc>
          <w:tcPr>
            <w:tcW w:w="973" w:type="dxa"/>
            <w:tcBorders>
              <w:top w:val="single" w:sz="4" w:space="0" w:color="auto"/>
              <w:left w:val="single" w:sz="4" w:space="0" w:color="auto"/>
              <w:bottom w:val="single" w:sz="4" w:space="0" w:color="auto"/>
              <w:right w:val="single" w:sz="4" w:space="0" w:color="auto"/>
            </w:tcBorders>
          </w:tcPr>
          <w:p w14:paraId="3FEE67CC" w14:textId="77777777" w:rsidR="006E0A64" w:rsidRPr="008F6317" w:rsidRDefault="006E0A64" w:rsidP="00D461FE">
            <w:pPr>
              <w:spacing w:after="0" w:line="312" w:lineRule="auto"/>
              <w:rPr>
                <w:rFonts w:eastAsia="Calibri" w:cs="Times New Roman"/>
                <w:b/>
                <w:sz w:val="28"/>
                <w:szCs w:val="28"/>
              </w:rPr>
            </w:pPr>
            <w:r w:rsidRPr="008F6317">
              <w:rPr>
                <w:rFonts w:eastAsia="Calibri" w:cs="Times New Roman"/>
                <w:b/>
                <w:sz w:val="28"/>
                <w:szCs w:val="28"/>
              </w:rPr>
              <w:lastRenderedPageBreak/>
              <w:t>2</w:t>
            </w:r>
          </w:p>
        </w:tc>
      </w:tr>
      <w:tr w:rsidR="006E0A64" w:rsidRPr="008F6317" w14:paraId="1EAB27D4" w14:textId="77777777" w:rsidTr="004F54C3">
        <w:trPr>
          <w:trHeight w:val="420"/>
        </w:trPr>
        <w:tc>
          <w:tcPr>
            <w:tcW w:w="793" w:type="dxa"/>
            <w:tcBorders>
              <w:top w:val="single" w:sz="4" w:space="0" w:color="auto"/>
              <w:left w:val="single" w:sz="4" w:space="0" w:color="auto"/>
              <w:bottom w:val="single" w:sz="4" w:space="0" w:color="auto"/>
              <w:right w:val="single" w:sz="4" w:space="0" w:color="auto"/>
            </w:tcBorders>
          </w:tcPr>
          <w:p w14:paraId="78975F82" w14:textId="77777777" w:rsidR="006E0A64" w:rsidRPr="008F6317" w:rsidRDefault="006E0A64" w:rsidP="00D461FE">
            <w:pPr>
              <w:spacing w:after="0" w:line="312" w:lineRule="auto"/>
              <w:jc w:val="center"/>
              <w:rPr>
                <w:rFonts w:eastAsia="Calibri" w:cs="Times New Roman"/>
                <w:sz w:val="28"/>
                <w:szCs w:val="28"/>
              </w:rPr>
            </w:pPr>
            <w:r w:rsidRPr="008F6317">
              <w:rPr>
                <w:rFonts w:eastAsia="Calibri" w:cs="Times New Roman"/>
                <w:sz w:val="28"/>
                <w:szCs w:val="28"/>
              </w:rPr>
              <w:t>4</w:t>
            </w:r>
          </w:p>
        </w:tc>
        <w:tc>
          <w:tcPr>
            <w:tcW w:w="3962" w:type="dxa"/>
            <w:tcBorders>
              <w:top w:val="single" w:sz="4" w:space="0" w:color="auto"/>
              <w:left w:val="single" w:sz="4" w:space="0" w:color="auto"/>
              <w:bottom w:val="single" w:sz="4" w:space="0" w:color="auto"/>
              <w:right w:val="single" w:sz="4" w:space="0" w:color="auto"/>
            </w:tcBorders>
          </w:tcPr>
          <w:p w14:paraId="6237EF5E" w14:textId="77777777" w:rsidR="006E0A64" w:rsidRPr="008F6317" w:rsidRDefault="006E0A64" w:rsidP="00D461FE">
            <w:pPr>
              <w:spacing w:after="0" w:line="312" w:lineRule="auto"/>
              <w:rPr>
                <w:rFonts w:eastAsia="Calibri" w:cs="Times New Roman"/>
                <w:b/>
                <w:sz w:val="28"/>
                <w:szCs w:val="28"/>
                <w:lang w:val="vi-VN"/>
              </w:rPr>
            </w:pPr>
            <w:proofErr w:type="spellStart"/>
            <w:r w:rsidRPr="008F6317">
              <w:rPr>
                <w:rFonts w:eastAsia="Calibri" w:cs="Times New Roman"/>
                <w:b/>
                <w:sz w:val="28"/>
                <w:szCs w:val="28"/>
              </w:rPr>
              <w:t>Bài</w:t>
            </w:r>
            <w:proofErr w:type="spellEnd"/>
            <w:r w:rsidRPr="008F6317">
              <w:rPr>
                <w:rFonts w:eastAsia="Calibri" w:cs="Times New Roman"/>
                <w:b/>
                <w:sz w:val="28"/>
                <w:szCs w:val="28"/>
              </w:rPr>
              <w:t xml:space="preserve"> 4:</w:t>
            </w:r>
            <w:r w:rsidRPr="008F6317">
              <w:rPr>
                <w:rFonts w:eastAsia="Calibri" w:cs="Times New Roman"/>
                <w:b/>
                <w:sz w:val="28"/>
                <w:szCs w:val="28"/>
                <w:lang w:val="vi-VN"/>
              </w:rPr>
              <w:t xml:space="preserve"> Một số dạng cảm biến công nghiệp</w:t>
            </w:r>
          </w:p>
          <w:p w14:paraId="16E6CDC8" w14:textId="77777777" w:rsidR="006E0A64" w:rsidRPr="008F6317" w:rsidRDefault="006E0A64" w:rsidP="00D461FE">
            <w:pPr>
              <w:numPr>
                <w:ilvl w:val="1"/>
                <w:numId w:val="38"/>
              </w:numPr>
              <w:spacing w:after="0" w:line="312" w:lineRule="auto"/>
              <w:ind w:left="781" w:hanging="540"/>
              <w:contextualSpacing/>
              <w:rPr>
                <w:rFonts w:eastAsia="Times New Roman" w:cs="Times New Roman"/>
                <w:sz w:val="28"/>
                <w:szCs w:val="28"/>
                <w:lang w:val="vi-VN"/>
              </w:rPr>
            </w:pPr>
            <w:r w:rsidRPr="008F6317">
              <w:rPr>
                <w:rFonts w:eastAsia="Times New Roman" w:cs="Times New Roman"/>
                <w:sz w:val="28"/>
                <w:szCs w:val="28"/>
                <w:lang w:val="vi-VN"/>
              </w:rPr>
              <w:t>Cảm biến dạng quang</w:t>
            </w:r>
          </w:p>
          <w:p w14:paraId="2F7122F6" w14:textId="77777777" w:rsidR="006E0A64" w:rsidRPr="008F6317" w:rsidRDefault="006E0A64" w:rsidP="00D461FE">
            <w:pPr>
              <w:numPr>
                <w:ilvl w:val="1"/>
                <w:numId w:val="38"/>
              </w:numPr>
              <w:spacing w:after="0" w:line="312" w:lineRule="auto"/>
              <w:ind w:left="781" w:hanging="540"/>
              <w:contextualSpacing/>
              <w:rPr>
                <w:rFonts w:eastAsia="Times New Roman" w:cs="Times New Roman"/>
                <w:sz w:val="28"/>
                <w:szCs w:val="28"/>
                <w:lang w:val="vi-VN"/>
              </w:rPr>
            </w:pPr>
            <w:r w:rsidRPr="008F6317">
              <w:rPr>
                <w:rFonts w:eastAsia="Times New Roman" w:cs="Times New Roman"/>
                <w:sz w:val="28"/>
                <w:szCs w:val="28"/>
                <w:lang w:val="vi-VN"/>
              </w:rPr>
              <w:t>Cảm biến dạng dung</w:t>
            </w:r>
          </w:p>
          <w:p w14:paraId="2256FEC7" w14:textId="77777777" w:rsidR="006E0A64" w:rsidRPr="008F6317" w:rsidRDefault="006E0A64" w:rsidP="00D461FE">
            <w:pPr>
              <w:numPr>
                <w:ilvl w:val="1"/>
                <w:numId w:val="38"/>
              </w:numPr>
              <w:spacing w:after="0" w:line="312" w:lineRule="auto"/>
              <w:ind w:left="781" w:hanging="540"/>
              <w:contextualSpacing/>
              <w:rPr>
                <w:rFonts w:eastAsia="Times New Roman" w:cs="Times New Roman"/>
                <w:sz w:val="28"/>
                <w:szCs w:val="28"/>
                <w:lang w:val="vi-VN"/>
              </w:rPr>
            </w:pPr>
            <w:r w:rsidRPr="008F6317">
              <w:rPr>
                <w:rFonts w:eastAsia="Times New Roman" w:cs="Times New Roman"/>
                <w:sz w:val="28"/>
                <w:szCs w:val="28"/>
                <w:lang w:val="vi-VN"/>
              </w:rPr>
              <w:t>Cảm biến dạng từ</w:t>
            </w:r>
          </w:p>
          <w:p w14:paraId="7E78CFBD" w14:textId="77777777" w:rsidR="006E0A64" w:rsidRPr="008F6317" w:rsidRDefault="006E0A64" w:rsidP="00D461FE">
            <w:pPr>
              <w:numPr>
                <w:ilvl w:val="1"/>
                <w:numId w:val="38"/>
              </w:numPr>
              <w:spacing w:after="0" w:line="312" w:lineRule="auto"/>
              <w:ind w:left="781" w:hanging="540"/>
              <w:contextualSpacing/>
              <w:rPr>
                <w:rFonts w:eastAsia="Times New Roman" w:cs="Times New Roman"/>
                <w:sz w:val="28"/>
                <w:szCs w:val="28"/>
                <w:lang w:val="vi-VN"/>
              </w:rPr>
            </w:pPr>
            <w:r w:rsidRPr="008F6317">
              <w:rPr>
                <w:rFonts w:eastAsia="Times New Roman" w:cs="Times New Roman"/>
                <w:sz w:val="28"/>
                <w:szCs w:val="28"/>
                <w:lang w:val="vi-VN"/>
              </w:rPr>
              <w:t>Một số loại cảm biến khác</w:t>
            </w:r>
          </w:p>
          <w:p w14:paraId="7BC66F61" w14:textId="77777777" w:rsidR="006E0A64" w:rsidRPr="008F6317" w:rsidRDefault="006E0A64" w:rsidP="00D461FE">
            <w:pPr>
              <w:numPr>
                <w:ilvl w:val="1"/>
                <w:numId w:val="38"/>
              </w:numPr>
              <w:spacing w:after="0" w:line="312" w:lineRule="auto"/>
              <w:ind w:left="781" w:hanging="540"/>
              <w:contextualSpacing/>
              <w:rPr>
                <w:rFonts w:eastAsia="Times New Roman" w:cs="Times New Roman"/>
                <w:sz w:val="28"/>
                <w:szCs w:val="28"/>
                <w:lang w:val="vi-VN"/>
              </w:rPr>
            </w:pPr>
            <w:r w:rsidRPr="008F6317">
              <w:rPr>
                <w:rFonts w:eastAsia="Times New Roman" w:cs="Times New Roman"/>
                <w:sz w:val="28"/>
                <w:szCs w:val="28"/>
                <w:lang w:val="vi-VN"/>
              </w:rPr>
              <w:t>Bài tập thực hành</w:t>
            </w:r>
          </w:p>
          <w:p w14:paraId="06ABE7D5" w14:textId="77777777" w:rsidR="006E0A64" w:rsidRPr="008F6317" w:rsidRDefault="006E0A64" w:rsidP="00D461FE">
            <w:pPr>
              <w:spacing w:after="0" w:line="312" w:lineRule="auto"/>
              <w:ind w:left="601"/>
              <w:rPr>
                <w:rFonts w:eastAsia="Calibri" w:cs="Times New Roman"/>
                <w:sz w:val="28"/>
                <w:szCs w:val="28"/>
                <w:lang w:val="vi-VN"/>
              </w:rPr>
            </w:pPr>
            <w:r w:rsidRPr="008F6317">
              <w:rPr>
                <w:rFonts w:eastAsia="Calibri" w:cs="Times New Roman"/>
                <w:sz w:val="28"/>
                <w:szCs w:val="28"/>
              </w:rPr>
              <w:t>4.</w:t>
            </w:r>
            <w:r w:rsidRPr="008F6317">
              <w:rPr>
                <w:rFonts w:eastAsia="Calibri" w:cs="Times New Roman"/>
                <w:sz w:val="28"/>
                <w:szCs w:val="28"/>
                <w:lang w:val="vi-VN"/>
              </w:rPr>
              <w:t>5.1. Cảm biến dạng quang</w:t>
            </w:r>
          </w:p>
          <w:p w14:paraId="0BE99925" w14:textId="77777777" w:rsidR="006E0A64" w:rsidRPr="008F6317" w:rsidRDefault="006E0A64" w:rsidP="00D461FE">
            <w:pPr>
              <w:spacing w:after="0" w:line="312" w:lineRule="auto"/>
              <w:ind w:left="944"/>
              <w:rPr>
                <w:rFonts w:eastAsia="Calibri" w:cs="Times New Roman"/>
                <w:sz w:val="28"/>
                <w:szCs w:val="28"/>
                <w:lang w:val="vi-VN"/>
              </w:rPr>
            </w:pPr>
            <w:r w:rsidRPr="008F6317">
              <w:rPr>
                <w:rFonts w:eastAsia="Calibri" w:cs="Times New Roman"/>
                <w:sz w:val="28"/>
                <w:szCs w:val="28"/>
              </w:rPr>
              <w:t>4.</w:t>
            </w:r>
            <w:r w:rsidRPr="008F6317">
              <w:rPr>
                <w:rFonts w:eastAsia="Calibri" w:cs="Times New Roman"/>
                <w:sz w:val="28"/>
                <w:szCs w:val="28"/>
                <w:lang w:val="vi-VN"/>
              </w:rPr>
              <w:t>5.1.1. Cảm biến quang dạng thu phát chung</w:t>
            </w:r>
          </w:p>
          <w:p w14:paraId="1BA4CDDA" w14:textId="77777777" w:rsidR="006E0A64" w:rsidRPr="008F6317" w:rsidRDefault="006E0A64" w:rsidP="00D461FE">
            <w:pPr>
              <w:spacing w:after="0" w:line="312" w:lineRule="auto"/>
              <w:ind w:left="1511"/>
              <w:rPr>
                <w:rFonts w:eastAsia="Calibri" w:cs="Times New Roman"/>
                <w:sz w:val="28"/>
                <w:szCs w:val="28"/>
                <w:lang w:val="vi-VN"/>
              </w:rPr>
            </w:pPr>
            <w:r w:rsidRPr="008F6317">
              <w:rPr>
                <w:rFonts w:eastAsia="Calibri" w:cs="Times New Roman"/>
                <w:sz w:val="28"/>
                <w:szCs w:val="28"/>
                <w:lang w:val="vi-VN"/>
              </w:rPr>
              <w:t>a. Thông số</w:t>
            </w:r>
          </w:p>
          <w:p w14:paraId="1C79DA85" w14:textId="77777777" w:rsidR="006E0A64" w:rsidRPr="008F6317" w:rsidRDefault="006E0A64" w:rsidP="00D461FE">
            <w:pPr>
              <w:spacing w:after="0" w:line="312" w:lineRule="auto"/>
              <w:ind w:left="1511"/>
              <w:rPr>
                <w:rFonts w:eastAsia="Calibri" w:cs="Times New Roman"/>
                <w:sz w:val="28"/>
                <w:szCs w:val="28"/>
                <w:lang w:val="vi-VN"/>
              </w:rPr>
            </w:pPr>
            <w:r w:rsidRPr="008F6317">
              <w:rPr>
                <w:rFonts w:eastAsia="Calibri" w:cs="Times New Roman"/>
                <w:sz w:val="28"/>
                <w:szCs w:val="28"/>
                <w:lang w:val="vi-VN"/>
              </w:rPr>
              <w:t>b. Đấu nối</w:t>
            </w:r>
          </w:p>
          <w:p w14:paraId="09C0EE3F" w14:textId="77777777" w:rsidR="006E0A64" w:rsidRPr="008F6317" w:rsidRDefault="006E0A64" w:rsidP="00D461FE">
            <w:pPr>
              <w:spacing w:after="0" w:line="312" w:lineRule="auto"/>
              <w:ind w:left="944"/>
              <w:rPr>
                <w:rFonts w:eastAsia="Calibri" w:cs="Times New Roman"/>
                <w:sz w:val="28"/>
                <w:szCs w:val="28"/>
                <w:lang w:val="vi-VN"/>
              </w:rPr>
            </w:pPr>
            <w:r w:rsidRPr="008F6317">
              <w:rPr>
                <w:rFonts w:eastAsia="Calibri" w:cs="Times New Roman"/>
                <w:sz w:val="28"/>
                <w:szCs w:val="28"/>
                <w:lang w:val="vi-VN"/>
              </w:rPr>
              <w:t>4.5.1.2. Cảm biến quang dạng thu phát riêng</w:t>
            </w:r>
          </w:p>
          <w:p w14:paraId="498096C4" w14:textId="77777777" w:rsidR="006E0A64" w:rsidRPr="008F6317" w:rsidRDefault="006E0A64" w:rsidP="00D461FE">
            <w:pPr>
              <w:spacing w:after="0" w:line="312" w:lineRule="auto"/>
              <w:ind w:left="1511"/>
              <w:rPr>
                <w:rFonts w:eastAsia="Calibri" w:cs="Times New Roman"/>
                <w:sz w:val="28"/>
                <w:szCs w:val="28"/>
                <w:lang w:val="vi-VN"/>
              </w:rPr>
            </w:pPr>
            <w:r w:rsidRPr="008F6317">
              <w:rPr>
                <w:rFonts w:eastAsia="Calibri" w:cs="Times New Roman"/>
                <w:sz w:val="28"/>
                <w:szCs w:val="28"/>
                <w:lang w:val="vi-VN"/>
              </w:rPr>
              <w:t>a. Thông số</w:t>
            </w:r>
          </w:p>
          <w:p w14:paraId="6524B9AA" w14:textId="77777777" w:rsidR="006E0A64" w:rsidRPr="008F6317" w:rsidRDefault="006E0A64" w:rsidP="00D461FE">
            <w:pPr>
              <w:spacing w:after="0" w:line="312" w:lineRule="auto"/>
              <w:ind w:left="1511"/>
              <w:rPr>
                <w:rFonts w:eastAsia="Calibri" w:cs="Times New Roman"/>
                <w:sz w:val="28"/>
                <w:szCs w:val="28"/>
                <w:lang w:val="vi-VN"/>
              </w:rPr>
            </w:pPr>
            <w:r w:rsidRPr="008F6317">
              <w:rPr>
                <w:rFonts w:eastAsia="Calibri" w:cs="Times New Roman"/>
                <w:sz w:val="28"/>
                <w:szCs w:val="28"/>
                <w:lang w:val="vi-VN"/>
              </w:rPr>
              <w:t>b. Đấu nối</w:t>
            </w:r>
          </w:p>
          <w:p w14:paraId="4CF38E24" w14:textId="77777777" w:rsidR="006E0A64" w:rsidRPr="008F6317" w:rsidRDefault="006E0A64" w:rsidP="00D461FE">
            <w:pPr>
              <w:spacing w:after="0" w:line="312" w:lineRule="auto"/>
              <w:ind w:left="944"/>
              <w:rPr>
                <w:rFonts w:eastAsia="Calibri" w:cs="Times New Roman"/>
                <w:sz w:val="28"/>
                <w:szCs w:val="28"/>
                <w:lang w:val="vi-VN"/>
              </w:rPr>
            </w:pPr>
            <w:r w:rsidRPr="008F6317">
              <w:rPr>
                <w:rFonts w:eastAsia="Calibri" w:cs="Times New Roman"/>
                <w:sz w:val="28"/>
                <w:szCs w:val="28"/>
                <w:lang w:val="vi-VN"/>
              </w:rPr>
              <w:t>4.5.1.3. Cảm biến quang dạng phản xạ gương</w:t>
            </w:r>
          </w:p>
          <w:p w14:paraId="36A0DDAF" w14:textId="77777777" w:rsidR="006E0A64" w:rsidRPr="008F6317" w:rsidRDefault="006E0A64" w:rsidP="00D461FE">
            <w:pPr>
              <w:spacing w:after="0" w:line="312" w:lineRule="auto"/>
              <w:ind w:left="1511"/>
              <w:rPr>
                <w:rFonts w:eastAsia="Calibri" w:cs="Times New Roman"/>
                <w:sz w:val="28"/>
                <w:szCs w:val="28"/>
                <w:lang w:val="vi-VN"/>
              </w:rPr>
            </w:pPr>
            <w:r w:rsidRPr="008F6317">
              <w:rPr>
                <w:rFonts w:eastAsia="Calibri" w:cs="Times New Roman"/>
                <w:sz w:val="28"/>
                <w:szCs w:val="28"/>
                <w:lang w:val="vi-VN"/>
              </w:rPr>
              <w:t>a. Thông số</w:t>
            </w:r>
          </w:p>
          <w:p w14:paraId="54655DE9" w14:textId="77777777" w:rsidR="006E0A64" w:rsidRPr="008F6317" w:rsidRDefault="006E0A64" w:rsidP="00D461FE">
            <w:pPr>
              <w:spacing w:after="0" w:line="312" w:lineRule="auto"/>
              <w:ind w:left="1511"/>
              <w:rPr>
                <w:rFonts w:eastAsia="Calibri" w:cs="Times New Roman"/>
                <w:sz w:val="28"/>
                <w:szCs w:val="28"/>
                <w:lang w:val="vi-VN"/>
              </w:rPr>
            </w:pPr>
            <w:r w:rsidRPr="008F6317">
              <w:rPr>
                <w:rFonts w:eastAsia="Calibri" w:cs="Times New Roman"/>
                <w:sz w:val="28"/>
                <w:szCs w:val="28"/>
                <w:lang w:val="vi-VN"/>
              </w:rPr>
              <w:t>b. Đấu nối</w:t>
            </w:r>
          </w:p>
          <w:p w14:paraId="4FD09D98" w14:textId="77777777" w:rsidR="006E0A64" w:rsidRPr="008F6317" w:rsidRDefault="006E0A64" w:rsidP="00D461FE">
            <w:pPr>
              <w:spacing w:after="0" w:line="312" w:lineRule="auto"/>
              <w:ind w:left="601"/>
              <w:rPr>
                <w:rFonts w:eastAsia="Calibri" w:cs="Times New Roman"/>
                <w:sz w:val="28"/>
                <w:szCs w:val="28"/>
                <w:lang w:val="vi-VN"/>
              </w:rPr>
            </w:pPr>
            <w:r w:rsidRPr="008F6317">
              <w:rPr>
                <w:rFonts w:eastAsia="Calibri" w:cs="Times New Roman"/>
                <w:sz w:val="28"/>
                <w:szCs w:val="28"/>
                <w:lang w:val="vi-VN"/>
              </w:rPr>
              <w:t>4.5.2. Cảm biến dạng dung</w:t>
            </w:r>
          </w:p>
          <w:p w14:paraId="113AA3EB" w14:textId="77777777" w:rsidR="006E0A64" w:rsidRPr="008F6317" w:rsidRDefault="006E0A64" w:rsidP="00D461FE">
            <w:pPr>
              <w:spacing w:after="0" w:line="312" w:lineRule="auto"/>
              <w:ind w:left="1511"/>
              <w:rPr>
                <w:rFonts w:eastAsia="Calibri" w:cs="Times New Roman"/>
                <w:sz w:val="28"/>
                <w:szCs w:val="28"/>
                <w:lang w:val="vi-VN"/>
              </w:rPr>
            </w:pPr>
            <w:r w:rsidRPr="008F6317">
              <w:rPr>
                <w:rFonts w:eastAsia="Calibri" w:cs="Times New Roman"/>
                <w:sz w:val="28"/>
                <w:szCs w:val="28"/>
                <w:lang w:val="vi-VN"/>
              </w:rPr>
              <w:t>a. Thông số</w:t>
            </w:r>
          </w:p>
          <w:p w14:paraId="11AF1DBB" w14:textId="77777777" w:rsidR="006E0A64" w:rsidRPr="008F6317" w:rsidRDefault="006E0A64" w:rsidP="00D461FE">
            <w:pPr>
              <w:spacing w:after="0" w:line="312" w:lineRule="auto"/>
              <w:ind w:left="1511"/>
              <w:rPr>
                <w:rFonts w:eastAsia="Calibri" w:cs="Times New Roman"/>
                <w:sz w:val="28"/>
                <w:szCs w:val="28"/>
                <w:lang w:val="vi-VN"/>
              </w:rPr>
            </w:pPr>
            <w:r w:rsidRPr="008F6317">
              <w:rPr>
                <w:rFonts w:eastAsia="Calibri" w:cs="Times New Roman"/>
                <w:sz w:val="28"/>
                <w:szCs w:val="28"/>
                <w:lang w:val="vi-VN"/>
              </w:rPr>
              <w:t>b. Đấu nối</w:t>
            </w:r>
          </w:p>
          <w:p w14:paraId="06143A9F" w14:textId="77777777" w:rsidR="006E0A64" w:rsidRPr="008F6317" w:rsidRDefault="006E0A64" w:rsidP="00D461FE">
            <w:pPr>
              <w:spacing w:after="0" w:line="312" w:lineRule="auto"/>
              <w:ind w:left="601"/>
              <w:rPr>
                <w:rFonts w:eastAsia="Calibri" w:cs="Times New Roman"/>
                <w:sz w:val="28"/>
                <w:szCs w:val="28"/>
                <w:lang w:val="vi-VN"/>
              </w:rPr>
            </w:pPr>
            <w:r w:rsidRPr="008F6317">
              <w:rPr>
                <w:rFonts w:eastAsia="Calibri" w:cs="Times New Roman"/>
                <w:sz w:val="28"/>
                <w:szCs w:val="28"/>
                <w:lang w:val="vi-VN"/>
              </w:rPr>
              <w:t>4.5.3. Cảm biến dạng từ</w:t>
            </w:r>
          </w:p>
          <w:p w14:paraId="51199544" w14:textId="77777777" w:rsidR="006E0A64" w:rsidRPr="008F6317" w:rsidRDefault="006E0A64" w:rsidP="00D461FE">
            <w:pPr>
              <w:spacing w:after="0" w:line="312" w:lineRule="auto"/>
              <w:ind w:left="1511"/>
              <w:rPr>
                <w:rFonts w:eastAsia="Calibri" w:cs="Times New Roman"/>
                <w:sz w:val="28"/>
                <w:szCs w:val="28"/>
                <w:lang w:val="vi-VN"/>
              </w:rPr>
            </w:pPr>
            <w:r w:rsidRPr="008F6317">
              <w:rPr>
                <w:rFonts w:eastAsia="Calibri" w:cs="Times New Roman"/>
                <w:sz w:val="28"/>
                <w:szCs w:val="28"/>
                <w:lang w:val="vi-VN"/>
              </w:rPr>
              <w:t>a. Thông số</w:t>
            </w:r>
          </w:p>
          <w:p w14:paraId="5D8031AF" w14:textId="77777777" w:rsidR="006E0A64" w:rsidRPr="008F6317" w:rsidRDefault="006E0A64" w:rsidP="00D461FE">
            <w:pPr>
              <w:spacing w:after="0" w:line="312" w:lineRule="auto"/>
              <w:ind w:left="1511"/>
              <w:rPr>
                <w:rFonts w:eastAsia="Calibri" w:cs="Times New Roman"/>
                <w:sz w:val="28"/>
                <w:szCs w:val="28"/>
                <w:lang w:val="vi-VN"/>
              </w:rPr>
            </w:pPr>
            <w:r w:rsidRPr="008F6317">
              <w:rPr>
                <w:rFonts w:eastAsia="Calibri" w:cs="Times New Roman"/>
                <w:sz w:val="28"/>
                <w:szCs w:val="28"/>
                <w:lang w:val="vi-VN"/>
              </w:rPr>
              <w:lastRenderedPageBreak/>
              <w:t>b. Đấu nối</w:t>
            </w:r>
          </w:p>
          <w:p w14:paraId="19FEFA91" w14:textId="77777777" w:rsidR="006E0A64" w:rsidRPr="008F6317" w:rsidRDefault="006E0A64" w:rsidP="00D461FE">
            <w:pPr>
              <w:spacing w:after="0" w:line="312" w:lineRule="auto"/>
              <w:ind w:left="601"/>
              <w:rPr>
                <w:rFonts w:eastAsia="Calibri" w:cs="Times New Roman"/>
                <w:sz w:val="28"/>
                <w:szCs w:val="28"/>
                <w:lang w:val="vi-VN"/>
              </w:rPr>
            </w:pPr>
            <w:r w:rsidRPr="008F6317">
              <w:rPr>
                <w:rFonts w:eastAsia="Calibri" w:cs="Times New Roman"/>
                <w:sz w:val="28"/>
                <w:szCs w:val="28"/>
                <w:lang w:val="vi-VN"/>
              </w:rPr>
              <w:t>4.5.4. Một số loại cảm biến khác</w:t>
            </w:r>
          </w:p>
          <w:p w14:paraId="65DF470B" w14:textId="77777777" w:rsidR="006E0A64" w:rsidRPr="008F6317" w:rsidRDefault="006E0A64" w:rsidP="00D461FE">
            <w:pPr>
              <w:spacing w:after="0" w:line="312" w:lineRule="auto"/>
              <w:ind w:left="944"/>
              <w:rPr>
                <w:rFonts w:eastAsia="Calibri" w:cs="Times New Roman"/>
                <w:sz w:val="28"/>
                <w:szCs w:val="28"/>
                <w:lang w:val="vi-VN"/>
              </w:rPr>
            </w:pPr>
            <w:r w:rsidRPr="008F6317">
              <w:rPr>
                <w:rFonts w:eastAsia="Calibri" w:cs="Times New Roman"/>
                <w:sz w:val="28"/>
                <w:szCs w:val="28"/>
                <w:lang w:val="vi-VN"/>
              </w:rPr>
              <w:t>4.5.4.1. Cảm biến cửa</w:t>
            </w:r>
          </w:p>
          <w:p w14:paraId="41B55DF1" w14:textId="77777777" w:rsidR="006E0A64" w:rsidRPr="008F6317" w:rsidRDefault="006E0A64" w:rsidP="00D461FE">
            <w:pPr>
              <w:spacing w:after="0" w:line="312" w:lineRule="auto"/>
              <w:ind w:left="1511"/>
              <w:rPr>
                <w:rFonts w:eastAsia="Calibri" w:cs="Times New Roman"/>
                <w:sz w:val="28"/>
                <w:szCs w:val="28"/>
                <w:lang w:val="vi-VN"/>
              </w:rPr>
            </w:pPr>
            <w:r w:rsidRPr="008F6317">
              <w:rPr>
                <w:rFonts w:eastAsia="Calibri" w:cs="Times New Roman"/>
                <w:sz w:val="28"/>
                <w:szCs w:val="28"/>
                <w:lang w:val="vi-VN"/>
              </w:rPr>
              <w:t>a. Thông số</w:t>
            </w:r>
          </w:p>
          <w:p w14:paraId="65E1C46F" w14:textId="77777777" w:rsidR="006E0A64" w:rsidRPr="008F6317" w:rsidRDefault="006E0A64" w:rsidP="00D461FE">
            <w:pPr>
              <w:spacing w:after="0" w:line="312" w:lineRule="auto"/>
              <w:ind w:left="1511"/>
              <w:rPr>
                <w:rFonts w:eastAsia="Calibri" w:cs="Times New Roman"/>
                <w:sz w:val="28"/>
                <w:szCs w:val="28"/>
                <w:lang w:val="vi-VN"/>
              </w:rPr>
            </w:pPr>
            <w:r w:rsidRPr="008F6317">
              <w:rPr>
                <w:rFonts w:eastAsia="Calibri" w:cs="Times New Roman"/>
                <w:sz w:val="28"/>
                <w:szCs w:val="28"/>
                <w:lang w:val="vi-VN"/>
              </w:rPr>
              <w:t>b. Đấu nối</w:t>
            </w:r>
          </w:p>
          <w:p w14:paraId="2139C705" w14:textId="77777777" w:rsidR="006E0A64" w:rsidRPr="008F6317" w:rsidRDefault="006E0A64" w:rsidP="00D461FE">
            <w:pPr>
              <w:spacing w:after="0" w:line="312" w:lineRule="auto"/>
              <w:ind w:left="944"/>
              <w:rPr>
                <w:rFonts w:eastAsia="Calibri" w:cs="Times New Roman"/>
                <w:sz w:val="28"/>
                <w:szCs w:val="28"/>
                <w:lang w:val="vi-VN"/>
              </w:rPr>
            </w:pPr>
            <w:r w:rsidRPr="008F6317">
              <w:rPr>
                <w:rFonts w:eastAsia="Calibri" w:cs="Times New Roman"/>
                <w:sz w:val="28"/>
                <w:szCs w:val="28"/>
                <w:lang w:val="vi-VN"/>
              </w:rPr>
              <w:t>4.5.4.2. Cảm biến sợ quang</w:t>
            </w:r>
          </w:p>
          <w:p w14:paraId="4094C57C" w14:textId="77777777" w:rsidR="006E0A64" w:rsidRPr="008F6317" w:rsidRDefault="006E0A64" w:rsidP="00D461FE">
            <w:pPr>
              <w:spacing w:after="0" w:line="312" w:lineRule="auto"/>
              <w:ind w:left="1511"/>
              <w:rPr>
                <w:rFonts w:eastAsia="Calibri" w:cs="Times New Roman"/>
                <w:sz w:val="28"/>
                <w:szCs w:val="28"/>
                <w:lang w:val="vi-VN"/>
              </w:rPr>
            </w:pPr>
            <w:r w:rsidRPr="008F6317">
              <w:rPr>
                <w:rFonts w:eastAsia="Calibri" w:cs="Times New Roman"/>
                <w:sz w:val="28"/>
                <w:szCs w:val="28"/>
                <w:lang w:val="vi-VN"/>
              </w:rPr>
              <w:t>a. Thông số</w:t>
            </w:r>
          </w:p>
          <w:p w14:paraId="26690881" w14:textId="77777777" w:rsidR="006E0A64" w:rsidRPr="008F6317" w:rsidRDefault="006E0A64" w:rsidP="00D461FE">
            <w:pPr>
              <w:spacing w:after="0" w:line="312" w:lineRule="auto"/>
              <w:ind w:left="1511"/>
              <w:rPr>
                <w:rFonts w:eastAsia="Calibri" w:cs="Times New Roman"/>
                <w:sz w:val="28"/>
                <w:szCs w:val="28"/>
                <w:lang w:val="vi-VN"/>
              </w:rPr>
            </w:pPr>
            <w:r w:rsidRPr="008F6317">
              <w:rPr>
                <w:rFonts w:eastAsia="Calibri" w:cs="Times New Roman"/>
                <w:sz w:val="28"/>
                <w:szCs w:val="28"/>
                <w:lang w:val="vi-VN"/>
              </w:rPr>
              <w:t>b. Đấu nối</w:t>
            </w:r>
          </w:p>
        </w:tc>
        <w:tc>
          <w:tcPr>
            <w:tcW w:w="838" w:type="dxa"/>
            <w:tcBorders>
              <w:top w:val="single" w:sz="4" w:space="0" w:color="auto"/>
              <w:left w:val="single" w:sz="4" w:space="0" w:color="auto"/>
              <w:bottom w:val="single" w:sz="4" w:space="0" w:color="auto"/>
              <w:right w:val="single" w:sz="4" w:space="0" w:color="auto"/>
            </w:tcBorders>
          </w:tcPr>
          <w:p w14:paraId="26780A44" w14:textId="77777777" w:rsidR="006E0A64" w:rsidRPr="008F6317" w:rsidRDefault="006E0A64" w:rsidP="00D461FE">
            <w:pPr>
              <w:spacing w:after="0" w:line="312" w:lineRule="auto"/>
              <w:rPr>
                <w:rFonts w:eastAsia="Calibri" w:cs="Times New Roman"/>
                <w:b/>
                <w:sz w:val="28"/>
                <w:szCs w:val="28"/>
              </w:rPr>
            </w:pPr>
            <w:r w:rsidRPr="008F6317">
              <w:rPr>
                <w:rFonts w:eastAsia="Calibri" w:cs="Times New Roman"/>
                <w:b/>
                <w:sz w:val="28"/>
                <w:szCs w:val="28"/>
              </w:rPr>
              <w:lastRenderedPageBreak/>
              <w:t>34</w:t>
            </w:r>
          </w:p>
        </w:tc>
        <w:tc>
          <w:tcPr>
            <w:tcW w:w="1118" w:type="dxa"/>
            <w:tcBorders>
              <w:top w:val="single" w:sz="4" w:space="0" w:color="auto"/>
              <w:left w:val="single" w:sz="4" w:space="0" w:color="auto"/>
              <w:bottom w:val="single" w:sz="4" w:space="0" w:color="auto"/>
              <w:right w:val="single" w:sz="4" w:space="0" w:color="auto"/>
            </w:tcBorders>
          </w:tcPr>
          <w:p w14:paraId="662E9E87" w14:textId="77777777" w:rsidR="006E0A64" w:rsidRPr="008F6317" w:rsidRDefault="006E0A64" w:rsidP="00D461FE">
            <w:pPr>
              <w:spacing w:after="0" w:line="312" w:lineRule="auto"/>
              <w:rPr>
                <w:rFonts w:eastAsia="Calibri" w:cs="Times New Roman"/>
                <w:b/>
                <w:sz w:val="28"/>
                <w:szCs w:val="28"/>
                <w:lang w:val="vi-VN"/>
              </w:rPr>
            </w:pPr>
            <w:r w:rsidRPr="008F6317">
              <w:rPr>
                <w:rFonts w:eastAsia="Calibri" w:cs="Times New Roman"/>
                <w:b/>
                <w:sz w:val="28"/>
                <w:szCs w:val="28"/>
                <w:lang w:val="vi-VN"/>
              </w:rPr>
              <w:t>10</w:t>
            </w:r>
          </w:p>
          <w:p w14:paraId="25849A5B" w14:textId="77777777" w:rsidR="006E0A64" w:rsidRPr="008F6317" w:rsidRDefault="006E0A64" w:rsidP="00D461FE">
            <w:pPr>
              <w:spacing w:after="0" w:line="312" w:lineRule="auto"/>
              <w:jc w:val="right"/>
              <w:rPr>
                <w:rFonts w:eastAsia="Calibri" w:cs="Times New Roman"/>
                <w:sz w:val="28"/>
                <w:szCs w:val="28"/>
                <w:lang w:val="vi-VN"/>
              </w:rPr>
            </w:pPr>
          </w:p>
          <w:p w14:paraId="6B224B74" w14:textId="77777777" w:rsidR="006E0A64" w:rsidRPr="008F6317" w:rsidRDefault="006E0A64" w:rsidP="00D461FE">
            <w:pPr>
              <w:spacing w:after="0" w:line="312" w:lineRule="auto"/>
              <w:jc w:val="right"/>
              <w:rPr>
                <w:rFonts w:eastAsia="Calibri" w:cs="Times New Roman"/>
                <w:sz w:val="28"/>
                <w:szCs w:val="28"/>
                <w:lang w:val="vi-VN"/>
              </w:rPr>
            </w:pPr>
            <w:r w:rsidRPr="008F6317">
              <w:rPr>
                <w:rFonts w:eastAsia="Calibri" w:cs="Times New Roman"/>
                <w:sz w:val="28"/>
                <w:szCs w:val="28"/>
                <w:lang w:val="vi-VN"/>
              </w:rPr>
              <w:t>3</w:t>
            </w:r>
          </w:p>
          <w:p w14:paraId="1DB59C66" w14:textId="77777777" w:rsidR="006E0A64" w:rsidRPr="008F6317" w:rsidRDefault="006E0A64" w:rsidP="00D461FE">
            <w:pPr>
              <w:spacing w:after="0" w:line="312" w:lineRule="auto"/>
              <w:jc w:val="right"/>
              <w:rPr>
                <w:rFonts w:eastAsia="Calibri" w:cs="Times New Roman"/>
                <w:sz w:val="28"/>
                <w:szCs w:val="28"/>
                <w:lang w:val="vi-VN"/>
              </w:rPr>
            </w:pPr>
            <w:r w:rsidRPr="008F6317">
              <w:rPr>
                <w:rFonts w:eastAsia="Calibri" w:cs="Times New Roman"/>
                <w:sz w:val="28"/>
                <w:szCs w:val="28"/>
                <w:lang w:val="vi-VN"/>
              </w:rPr>
              <w:t>2</w:t>
            </w:r>
          </w:p>
          <w:p w14:paraId="5B3DC740" w14:textId="77777777" w:rsidR="006E0A64" w:rsidRPr="008F6317" w:rsidRDefault="006E0A64" w:rsidP="00D461FE">
            <w:pPr>
              <w:spacing w:after="0" w:line="312" w:lineRule="auto"/>
              <w:jc w:val="right"/>
              <w:rPr>
                <w:rFonts w:eastAsia="Calibri" w:cs="Times New Roman"/>
                <w:sz w:val="28"/>
                <w:szCs w:val="28"/>
                <w:lang w:val="vi-VN"/>
              </w:rPr>
            </w:pPr>
            <w:r w:rsidRPr="008F6317">
              <w:rPr>
                <w:rFonts w:eastAsia="Calibri" w:cs="Times New Roman"/>
                <w:sz w:val="28"/>
                <w:szCs w:val="28"/>
                <w:lang w:val="vi-VN"/>
              </w:rPr>
              <w:t>2</w:t>
            </w:r>
          </w:p>
          <w:p w14:paraId="6C11C60D" w14:textId="77777777" w:rsidR="006E0A64" w:rsidRPr="008F6317" w:rsidRDefault="006E0A64" w:rsidP="00D461FE">
            <w:pPr>
              <w:spacing w:after="0" w:line="312" w:lineRule="auto"/>
              <w:jc w:val="right"/>
              <w:rPr>
                <w:rFonts w:eastAsia="Calibri" w:cs="Times New Roman"/>
                <w:sz w:val="28"/>
                <w:szCs w:val="28"/>
                <w:lang w:val="vi-VN"/>
              </w:rPr>
            </w:pPr>
            <w:r w:rsidRPr="008F6317">
              <w:rPr>
                <w:rFonts w:eastAsia="Calibri" w:cs="Times New Roman"/>
                <w:sz w:val="28"/>
                <w:szCs w:val="28"/>
                <w:lang w:val="vi-VN"/>
              </w:rPr>
              <w:t>3</w:t>
            </w:r>
          </w:p>
        </w:tc>
        <w:tc>
          <w:tcPr>
            <w:tcW w:w="1511" w:type="dxa"/>
            <w:tcBorders>
              <w:top w:val="single" w:sz="4" w:space="0" w:color="auto"/>
              <w:left w:val="single" w:sz="4" w:space="0" w:color="auto"/>
              <w:bottom w:val="single" w:sz="4" w:space="0" w:color="auto"/>
              <w:right w:val="single" w:sz="4" w:space="0" w:color="auto"/>
            </w:tcBorders>
          </w:tcPr>
          <w:p w14:paraId="00E7DED5" w14:textId="77777777" w:rsidR="006E0A64" w:rsidRPr="008F6317" w:rsidRDefault="006E0A64" w:rsidP="00D461FE">
            <w:pPr>
              <w:spacing w:after="0" w:line="312" w:lineRule="auto"/>
              <w:rPr>
                <w:rFonts w:eastAsia="Calibri" w:cs="Times New Roman"/>
                <w:b/>
                <w:sz w:val="28"/>
                <w:szCs w:val="28"/>
              </w:rPr>
            </w:pPr>
            <w:r w:rsidRPr="008F6317">
              <w:rPr>
                <w:rFonts w:eastAsia="Calibri" w:cs="Times New Roman"/>
                <w:b/>
                <w:sz w:val="28"/>
                <w:szCs w:val="28"/>
              </w:rPr>
              <w:t>22</w:t>
            </w:r>
          </w:p>
          <w:p w14:paraId="5A5C3977" w14:textId="77777777" w:rsidR="006E0A64" w:rsidRPr="008F6317" w:rsidRDefault="006E0A64" w:rsidP="00D461FE">
            <w:pPr>
              <w:spacing w:after="0" w:line="312" w:lineRule="auto"/>
              <w:jc w:val="right"/>
              <w:rPr>
                <w:rFonts w:eastAsia="Calibri" w:cs="Times New Roman"/>
                <w:sz w:val="28"/>
                <w:szCs w:val="28"/>
                <w:lang w:val="vi-VN"/>
              </w:rPr>
            </w:pPr>
          </w:p>
          <w:p w14:paraId="1F156AE4" w14:textId="77777777" w:rsidR="006E0A64" w:rsidRPr="008F6317" w:rsidRDefault="006E0A64" w:rsidP="00D461FE">
            <w:pPr>
              <w:spacing w:after="0" w:line="312" w:lineRule="auto"/>
              <w:jc w:val="right"/>
              <w:rPr>
                <w:rFonts w:eastAsia="Calibri" w:cs="Times New Roman"/>
                <w:sz w:val="28"/>
                <w:szCs w:val="28"/>
                <w:lang w:val="vi-VN"/>
              </w:rPr>
            </w:pPr>
          </w:p>
          <w:p w14:paraId="13B277E9" w14:textId="77777777" w:rsidR="006E0A64" w:rsidRPr="008F6317" w:rsidRDefault="006E0A64" w:rsidP="00D461FE">
            <w:pPr>
              <w:spacing w:after="0" w:line="312" w:lineRule="auto"/>
              <w:jc w:val="right"/>
              <w:rPr>
                <w:rFonts w:eastAsia="Calibri" w:cs="Times New Roman"/>
                <w:sz w:val="28"/>
                <w:szCs w:val="28"/>
                <w:lang w:val="vi-VN"/>
              </w:rPr>
            </w:pPr>
          </w:p>
          <w:p w14:paraId="40AED945" w14:textId="77777777" w:rsidR="006E0A64" w:rsidRPr="008F6317" w:rsidRDefault="006E0A64" w:rsidP="00D461FE">
            <w:pPr>
              <w:spacing w:after="0" w:line="312" w:lineRule="auto"/>
              <w:jc w:val="right"/>
              <w:rPr>
                <w:rFonts w:eastAsia="Calibri" w:cs="Times New Roman"/>
                <w:sz w:val="28"/>
                <w:szCs w:val="28"/>
                <w:lang w:val="vi-VN"/>
              </w:rPr>
            </w:pPr>
          </w:p>
          <w:p w14:paraId="0ED20BAE" w14:textId="77777777" w:rsidR="006E0A64" w:rsidRPr="008F6317" w:rsidRDefault="006E0A64" w:rsidP="00D461FE">
            <w:pPr>
              <w:spacing w:after="0" w:line="312" w:lineRule="auto"/>
              <w:jc w:val="right"/>
              <w:rPr>
                <w:rFonts w:eastAsia="Calibri" w:cs="Times New Roman"/>
                <w:sz w:val="28"/>
                <w:szCs w:val="28"/>
                <w:lang w:val="vi-VN"/>
              </w:rPr>
            </w:pPr>
          </w:p>
          <w:p w14:paraId="2B16BCFF" w14:textId="77777777" w:rsidR="006E0A64" w:rsidRPr="008F6317" w:rsidRDefault="006E0A64" w:rsidP="00D461FE">
            <w:pPr>
              <w:spacing w:after="0" w:line="312" w:lineRule="auto"/>
              <w:jc w:val="right"/>
              <w:rPr>
                <w:rFonts w:eastAsia="Calibri" w:cs="Times New Roman"/>
                <w:sz w:val="28"/>
                <w:szCs w:val="28"/>
                <w:lang w:val="vi-VN"/>
              </w:rPr>
            </w:pPr>
          </w:p>
          <w:p w14:paraId="225D519D" w14:textId="77777777" w:rsidR="006E0A64" w:rsidRPr="008F6317" w:rsidRDefault="006E0A64" w:rsidP="00D461FE">
            <w:pPr>
              <w:spacing w:after="0" w:line="312" w:lineRule="auto"/>
              <w:jc w:val="right"/>
              <w:rPr>
                <w:rFonts w:eastAsia="Calibri" w:cs="Times New Roman"/>
                <w:sz w:val="28"/>
                <w:szCs w:val="28"/>
                <w:lang w:val="vi-VN"/>
              </w:rPr>
            </w:pPr>
          </w:p>
          <w:p w14:paraId="7110B8BE" w14:textId="77777777" w:rsidR="006E0A64" w:rsidRPr="008F6317" w:rsidRDefault="006E0A64" w:rsidP="00D461FE">
            <w:pPr>
              <w:spacing w:after="0" w:line="312" w:lineRule="auto"/>
              <w:jc w:val="right"/>
              <w:rPr>
                <w:rFonts w:eastAsia="Calibri" w:cs="Times New Roman"/>
                <w:sz w:val="28"/>
                <w:szCs w:val="28"/>
                <w:lang w:val="vi-VN"/>
              </w:rPr>
            </w:pPr>
          </w:p>
          <w:p w14:paraId="298C4085" w14:textId="77777777" w:rsidR="006E0A64" w:rsidRPr="008F6317" w:rsidRDefault="006E0A64" w:rsidP="00D461FE">
            <w:pPr>
              <w:spacing w:after="0" w:line="312" w:lineRule="auto"/>
              <w:jc w:val="right"/>
              <w:rPr>
                <w:rFonts w:eastAsia="Calibri" w:cs="Times New Roman"/>
                <w:sz w:val="28"/>
                <w:szCs w:val="28"/>
              </w:rPr>
            </w:pPr>
            <w:r w:rsidRPr="008F6317">
              <w:rPr>
                <w:rFonts w:eastAsia="Calibri" w:cs="Times New Roman"/>
                <w:sz w:val="28"/>
                <w:szCs w:val="28"/>
              </w:rPr>
              <w:t>2</w:t>
            </w:r>
          </w:p>
          <w:p w14:paraId="0493EC96" w14:textId="77777777" w:rsidR="006E0A64" w:rsidRPr="008F6317" w:rsidRDefault="006E0A64" w:rsidP="00D461FE">
            <w:pPr>
              <w:spacing w:after="0" w:line="312" w:lineRule="auto"/>
              <w:jc w:val="right"/>
              <w:rPr>
                <w:rFonts w:eastAsia="Calibri" w:cs="Times New Roman"/>
                <w:sz w:val="28"/>
                <w:szCs w:val="28"/>
                <w:lang w:val="vi-VN"/>
              </w:rPr>
            </w:pPr>
          </w:p>
          <w:p w14:paraId="39E7E7CC" w14:textId="77777777" w:rsidR="006E0A64" w:rsidRPr="008F6317" w:rsidRDefault="006E0A64" w:rsidP="00D461FE">
            <w:pPr>
              <w:spacing w:after="0" w:line="312" w:lineRule="auto"/>
              <w:jc w:val="right"/>
              <w:rPr>
                <w:rFonts w:eastAsia="Calibri" w:cs="Times New Roman"/>
                <w:sz w:val="28"/>
                <w:szCs w:val="28"/>
                <w:lang w:val="vi-VN"/>
              </w:rPr>
            </w:pPr>
          </w:p>
          <w:p w14:paraId="10B44485" w14:textId="77777777" w:rsidR="006E0A64" w:rsidRPr="008F6317" w:rsidRDefault="006E0A64" w:rsidP="00D461FE">
            <w:pPr>
              <w:spacing w:after="0" w:line="312" w:lineRule="auto"/>
              <w:jc w:val="right"/>
              <w:rPr>
                <w:rFonts w:eastAsia="Calibri" w:cs="Times New Roman"/>
                <w:sz w:val="28"/>
                <w:szCs w:val="28"/>
                <w:lang w:val="vi-VN"/>
              </w:rPr>
            </w:pPr>
          </w:p>
          <w:p w14:paraId="6EB559C3" w14:textId="77777777" w:rsidR="006E0A64" w:rsidRPr="008F6317" w:rsidRDefault="006E0A64" w:rsidP="00D461FE">
            <w:pPr>
              <w:spacing w:after="0" w:line="312" w:lineRule="auto"/>
              <w:jc w:val="right"/>
              <w:rPr>
                <w:rFonts w:eastAsia="Calibri" w:cs="Times New Roman"/>
                <w:sz w:val="28"/>
                <w:szCs w:val="28"/>
              </w:rPr>
            </w:pPr>
            <w:r w:rsidRPr="008F6317">
              <w:rPr>
                <w:rFonts w:eastAsia="Calibri" w:cs="Times New Roman"/>
                <w:sz w:val="28"/>
                <w:szCs w:val="28"/>
              </w:rPr>
              <w:t>2</w:t>
            </w:r>
          </w:p>
          <w:p w14:paraId="3E417790" w14:textId="77777777" w:rsidR="006E0A64" w:rsidRPr="008F6317" w:rsidRDefault="006E0A64" w:rsidP="00D461FE">
            <w:pPr>
              <w:spacing w:after="0" w:line="312" w:lineRule="auto"/>
              <w:jc w:val="right"/>
              <w:rPr>
                <w:rFonts w:eastAsia="Calibri" w:cs="Times New Roman"/>
                <w:sz w:val="28"/>
                <w:szCs w:val="28"/>
                <w:lang w:val="vi-VN"/>
              </w:rPr>
            </w:pPr>
          </w:p>
          <w:p w14:paraId="7094B48A" w14:textId="77777777" w:rsidR="006E0A64" w:rsidRPr="008F6317" w:rsidRDefault="006E0A64" w:rsidP="00D461FE">
            <w:pPr>
              <w:spacing w:after="0" w:line="312" w:lineRule="auto"/>
              <w:jc w:val="right"/>
              <w:rPr>
                <w:rFonts w:eastAsia="Calibri" w:cs="Times New Roman"/>
                <w:sz w:val="28"/>
                <w:szCs w:val="28"/>
                <w:lang w:val="vi-VN"/>
              </w:rPr>
            </w:pPr>
          </w:p>
          <w:p w14:paraId="13DEFB2F" w14:textId="77777777" w:rsidR="006E0A64" w:rsidRPr="008F6317" w:rsidRDefault="006E0A64" w:rsidP="00D461FE">
            <w:pPr>
              <w:spacing w:after="0" w:line="312" w:lineRule="auto"/>
              <w:jc w:val="right"/>
              <w:rPr>
                <w:rFonts w:eastAsia="Calibri" w:cs="Times New Roman"/>
                <w:sz w:val="28"/>
                <w:szCs w:val="28"/>
                <w:lang w:val="vi-VN"/>
              </w:rPr>
            </w:pPr>
          </w:p>
          <w:p w14:paraId="6C570706" w14:textId="77777777" w:rsidR="006E0A64" w:rsidRPr="008F6317" w:rsidRDefault="006E0A64" w:rsidP="00D461FE">
            <w:pPr>
              <w:spacing w:after="0" w:line="312" w:lineRule="auto"/>
              <w:jc w:val="right"/>
              <w:rPr>
                <w:rFonts w:eastAsia="Calibri" w:cs="Times New Roman"/>
                <w:sz w:val="28"/>
                <w:szCs w:val="28"/>
              </w:rPr>
            </w:pPr>
            <w:r w:rsidRPr="008F6317">
              <w:rPr>
                <w:rFonts w:eastAsia="Calibri" w:cs="Times New Roman"/>
                <w:sz w:val="28"/>
                <w:szCs w:val="28"/>
              </w:rPr>
              <w:t>2</w:t>
            </w:r>
          </w:p>
          <w:p w14:paraId="61B55FEC" w14:textId="77777777" w:rsidR="006E0A64" w:rsidRPr="008F6317" w:rsidRDefault="006E0A64" w:rsidP="00D461FE">
            <w:pPr>
              <w:spacing w:after="0" w:line="312" w:lineRule="auto"/>
              <w:jc w:val="right"/>
              <w:rPr>
                <w:rFonts w:eastAsia="Calibri" w:cs="Times New Roman"/>
                <w:sz w:val="28"/>
                <w:szCs w:val="28"/>
                <w:lang w:val="vi-VN"/>
              </w:rPr>
            </w:pPr>
          </w:p>
          <w:p w14:paraId="062DCC8F" w14:textId="77777777" w:rsidR="006E0A64" w:rsidRPr="008F6317" w:rsidRDefault="006E0A64" w:rsidP="00D461FE">
            <w:pPr>
              <w:spacing w:after="0" w:line="312" w:lineRule="auto"/>
              <w:jc w:val="right"/>
              <w:rPr>
                <w:rFonts w:eastAsia="Calibri" w:cs="Times New Roman"/>
                <w:sz w:val="28"/>
                <w:szCs w:val="28"/>
                <w:lang w:val="vi-VN"/>
              </w:rPr>
            </w:pPr>
          </w:p>
          <w:p w14:paraId="260D4C0A" w14:textId="77777777" w:rsidR="006E0A64" w:rsidRPr="008F6317" w:rsidRDefault="006E0A64" w:rsidP="00D461FE">
            <w:pPr>
              <w:spacing w:after="0" w:line="312" w:lineRule="auto"/>
              <w:jc w:val="right"/>
              <w:rPr>
                <w:rFonts w:eastAsia="Calibri" w:cs="Times New Roman"/>
                <w:sz w:val="28"/>
                <w:szCs w:val="28"/>
                <w:lang w:val="vi-VN"/>
              </w:rPr>
            </w:pPr>
          </w:p>
          <w:p w14:paraId="672AD70D" w14:textId="77777777" w:rsidR="006E0A64" w:rsidRPr="008F6317" w:rsidRDefault="006E0A64" w:rsidP="00D461FE">
            <w:pPr>
              <w:spacing w:after="0" w:line="312" w:lineRule="auto"/>
              <w:jc w:val="right"/>
              <w:rPr>
                <w:rFonts w:eastAsia="Calibri" w:cs="Times New Roman"/>
                <w:sz w:val="28"/>
                <w:szCs w:val="28"/>
              </w:rPr>
            </w:pPr>
            <w:r w:rsidRPr="008F6317">
              <w:rPr>
                <w:rFonts w:eastAsia="Calibri" w:cs="Times New Roman"/>
                <w:sz w:val="28"/>
                <w:szCs w:val="28"/>
              </w:rPr>
              <w:t>4</w:t>
            </w:r>
          </w:p>
          <w:p w14:paraId="7188E922" w14:textId="77777777" w:rsidR="006E0A64" w:rsidRPr="008F6317" w:rsidRDefault="006E0A64" w:rsidP="00D461FE">
            <w:pPr>
              <w:spacing w:after="0" w:line="312" w:lineRule="auto"/>
              <w:jc w:val="right"/>
              <w:rPr>
                <w:rFonts w:eastAsia="Calibri" w:cs="Times New Roman"/>
                <w:sz w:val="28"/>
                <w:szCs w:val="28"/>
                <w:lang w:val="vi-VN"/>
              </w:rPr>
            </w:pPr>
          </w:p>
          <w:p w14:paraId="2C64AE45" w14:textId="77777777" w:rsidR="006E0A64" w:rsidRPr="008F6317" w:rsidRDefault="006E0A64" w:rsidP="00D461FE">
            <w:pPr>
              <w:spacing w:after="0" w:line="312" w:lineRule="auto"/>
              <w:jc w:val="right"/>
              <w:rPr>
                <w:rFonts w:eastAsia="Calibri" w:cs="Times New Roman"/>
                <w:sz w:val="28"/>
                <w:szCs w:val="28"/>
                <w:lang w:val="vi-VN"/>
              </w:rPr>
            </w:pPr>
          </w:p>
          <w:p w14:paraId="2D7E5CB7" w14:textId="77777777" w:rsidR="006E0A64" w:rsidRPr="008F6317" w:rsidRDefault="006E0A64" w:rsidP="00D461FE">
            <w:pPr>
              <w:spacing w:after="0" w:line="312" w:lineRule="auto"/>
              <w:jc w:val="right"/>
              <w:rPr>
                <w:rFonts w:eastAsia="Calibri" w:cs="Times New Roman"/>
                <w:sz w:val="28"/>
                <w:szCs w:val="28"/>
              </w:rPr>
            </w:pPr>
            <w:r w:rsidRPr="008F6317">
              <w:rPr>
                <w:rFonts w:eastAsia="Calibri" w:cs="Times New Roman"/>
                <w:sz w:val="28"/>
                <w:szCs w:val="28"/>
              </w:rPr>
              <w:t>4</w:t>
            </w:r>
          </w:p>
          <w:p w14:paraId="63B7B58A" w14:textId="77777777" w:rsidR="006E0A64" w:rsidRPr="008F6317" w:rsidRDefault="006E0A64" w:rsidP="00D461FE">
            <w:pPr>
              <w:spacing w:after="0" w:line="312" w:lineRule="auto"/>
              <w:jc w:val="right"/>
              <w:rPr>
                <w:rFonts w:eastAsia="Calibri" w:cs="Times New Roman"/>
                <w:sz w:val="28"/>
                <w:szCs w:val="28"/>
                <w:lang w:val="vi-VN"/>
              </w:rPr>
            </w:pPr>
          </w:p>
          <w:p w14:paraId="19BC5FE7" w14:textId="77777777" w:rsidR="006E0A64" w:rsidRPr="008F6317" w:rsidRDefault="006E0A64" w:rsidP="00D461FE">
            <w:pPr>
              <w:spacing w:after="0" w:line="312" w:lineRule="auto"/>
              <w:rPr>
                <w:rFonts w:eastAsia="Calibri" w:cs="Times New Roman"/>
                <w:sz w:val="28"/>
                <w:szCs w:val="28"/>
              </w:rPr>
            </w:pPr>
          </w:p>
          <w:p w14:paraId="6AB7E28E" w14:textId="77777777" w:rsidR="006E0A64" w:rsidRPr="008F6317" w:rsidRDefault="006E0A64" w:rsidP="00D461FE">
            <w:pPr>
              <w:spacing w:after="0" w:line="312" w:lineRule="auto"/>
              <w:jc w:val="right"/>
              <w:rPr>
                <w:rFonts w:eastAsia="Calibri" w:cs="Times New Roman"/>
                <w:sz w:val="28"/>
                <w:szCs w:val="28"/>
              </w:rPr>
            </w:pPr>
            <w:r w:rsidRPr="008F6317">
              <w:rPr>
                <w:rFonts w:eastAsia="Calibri" w:cs="Times New Roman"/>
                <w:sz w:val="28"/>
                <w:szCs w:val="28"/>
              </w:rPr>
              <w:t>4</w:t>
            </w:r>
          </w:p>
          <w:p w14:paraId="2B7B3FEC" w14:textId="77777777" w:rsidR="006E0A64" w:rsidRPr="008F6317" w:rsidRDefault="006E0A64" w:rsidP="00D461FE">
            <w:pPr>
              <w:spacing w:after="0" w:line="312" w:lineRule="auto"/>
              <w:jc w:val="right"/>
              <w:rPr>
                <w:rFonts w:eastAsia="Calibri" w:cs="Times New Roman"/>
                <w:sz w:val="28"/>
                <w:szCs w:val="28"/>
                <w:lang w:val="vi-VN"/>
              </w:rPr>
            </w:pPr>
          </w:p>
          <w:p w14:paraId="32500E83" w14:textId="77777777" w:rsidR="006E0A64" w:rsidRPr="008F6317" w:rsidRDefault="006E0A64" w:rsidP="00D461FE">
            <w:pPr>
              <w:spacing w:after="0" w:line="312" w:lineRule="auto"/>
              <w:jc w:val="right"/>
              <w:rPr>
                <w:rFonts w:eastAsia="Calibri" w:cs="Times New Roman"/>
                <w:sz w:val="28"/>
                <w:szCs w:val="28"/>
                <w:lang w:val="vi-VN"/>
              </w:rPr>
            </w:pPr>
          </w:p>
          <w:p w14:paraId="44497FE5" w14:textId="77777777" w:rsidR="006E0A64" w:rsidRPr="008F6317" w:rsidRDefault="006E0A64" w:rsidP="00D461FE">
            <w:pPr>
              <w:spacing w:after="0" w:line="312" w:lineRule="auto"/>
              <w:jc w:val="right"/>
              <w:rPr>
                <w:rFonts w:eastAsia="Calibri" w:cs="Times New Roman"/>
                <w:sz w:val="28"/>
                <w:szCs w:val="28"/>
              </w:rPr>
            </w:pPr>
            <w:r w:rsidRPr="008F6317">
              <w:rPr>
                <w:rFonts w:eastAsia="Calibri" w:cs="Times New Roman"/>
                <w:sz w:val="28"/>
                <w:szCs w:val="28"/>
              </w:rPr>
              <w:t>4</w:t>
            </w:r>
          </w:p>
        </w:tc>
        <w:tc>
          <w:tcPr>
            <w:tcW w:w="973" w:type="dxa"/>
            <w:tcBorders>
              <w:top w:val="single" w:sz="4" w:space="0" w:color="auto"/>
              <w:left w:val="single" w:sz="4" w:space="0" w:color="auto"/>
              <w:bottom w:val="single" w:sz="4" w:space="0" w:color="auto"/>
              <w:right w:val="single" w:sz="4" w:space="0" w:color="auto"/>
            </w:tcBorders>
          </w:tcPr>
          <w:p w14:paraId="52BC58E5" w14:textId="77777777" w:rsidR="006E0A64" w:rsidRPr="008F6317" w:rsidRDefault="006E0A64" w:rsidP="00D461FE">
            <w:pPr>
              <w:spacing w:after="0" w:line="312" w:lineRule="auto"/>
              <w:rPr>
                <w:rFonts w:eastAsia="Calibri" w:cs="Times New Roman"/>
                <w:b/>
                <w:sz w:val="28"/>
                <w:szCs w:val="28"/>
              </w:rPr>
            </w:pPr>
            <w:r w:rsidRPr="008F6317">
              <w:rPr>
                <w:rFonts w:eastAsia="Calibri" w:cs="Times New Roman"/>
                <w:b/>
                <w:sz w:val="28"/>
                <w:szCs w:val="28"/>
              </w:rPr>
              <w:lastRenderedPageBreak/>
              <w:t>2</w:t>
            </w:r>
          </w:p>
        </w:tc>
      </w:tr>
      <w:tr w:rsidR="006E0A64" w:rsidRPr="008F6317" w14:paraId="3DB4C024" w14:textId="77777777" w:rsidTr="004F54C3">
        <w:trPr>
          <w:trHeight w:val="420"/>
        </w:trPr>
        <w:tc>
          <w:tcPr>
            <w:tcW w:w="793" w:type="dxa"/>
            <w:tcBorders>
              <w:top w:val="single" w:sz="4" w:space="0" w:color="auto"/>
              <w:left w:val="single" w:sz="4" w:space="0" w:color="auto"/>
              <w:bottom w:val="single" w:sz="4" w:space="0" w:color="auto"/>
              <w:right w:val="single" w:sz="4" w:space="0" w:color="auto"/>
            </w:tcBorders>
          </w:tcPr>
          <w:p w14:paraId="2723B34E" w14:textId="77777777" w:rsidR="006E0A64" w:rsidRPr="008F6317" w:rsidRDefault="006E0A64" w:rsidP="00D461FE">
            <w:pPr>
              <w:spacing w:after="0" w:line="312" w:lineRule="auto"/>
              <w:jc w:val="center"/>
              <w:rPr>
                <w:rFonts w:eastAsia="Calibri" w:cs="Times New Roman"/>
                <w:sz w:val="28"/>
                <w:szCs w:val="28"/>
              </w:rPr>
            </w:pPr>
          </w:p>
        </w:tc>
        <w:tc>
          <w:tcPr>
            <w:tcW w:w="3962" w:type="dxa"/>
            <w:tcBorders>
              <w:top w:val="single" w:sz="4" w:space="0" w:color="auto"/>
              <w:left w:val="single" w:sz="4" w:space="0" w:color="auto"/>
              <w:bottom w:val="single" w:sz="4" w:space="0" w:color="auto"/>
              <w:right w:val="single" w:sz="4" w:space="0" w:color="auto"/>
            </w:tcBorders>
          </w:tcPr>
          <w:p w14:paraId="1FA26F29" w14:textId="77777777" w:rsidR="006E0A64" w:rsidRPr="008F6317" w:rsidRDefault="006E0A64" w:rsidP="00D461FE">
            <w:pPr>
              <w:spacing w:after="0" w:line="312" w:lineRule="auto"/>
              <w:jc w:val="center"/>
              <w:rPr>
                <w:rFonts w:eastAsia="Calibri" w:cs="Times New Roman"/>
                <w:b/>
                <w:sz w:val="28"/>
                <w:szCs w:val="28"/>
              </w:rPr>
            </w:pPr>
            <w:proofErr w:type="spellStart"/>
            <w:r w:rsidRPr="008F6317">
              <w:rPr>
                <w:rFonts w:eastAsia="Calibri" w:cs="Times New Roman"/>
                <w:b/>
                <w:sz w:val="28"/>
                <w:szCs w:val="28"/>
              </w:rPr>
              <w:t>Cộng</w:t>
            </w:r>
            <w:proofErr w:type="spellEnd"/>
          </w:p>
        </w:tc>
        <w:tc>
          <w:tcPr>
            <w:tcW w:w="838" w:type="dxa"/>
            <w:tcBorders>
              <w:top w:val="single" w:sz="4" w:space="0" w:color="auto"/>
              <w:left w:val="single" w:sz="4" w:space="0" w:color="auto"/>
              <w:bottom w:val="single" w:sz="4" w:space="0" w:color="auto"/>
              <w:right w:val="single" w:sz="4" w:space="0" w:color="auto"/>
            </w:tcBorders>
          </w:tcPr>
          <w:p w14:paraId="358F37BC" w14:textId="77777777" w:rsidR="006E0A64" w:rsidRPr="008F6317" w:rsidRDefault="006E0A64" w:rsidP="00D461FE">
            <w:pPr>
              <w:spacing w:after="0" w:line="312" w:lineRule="auto"/>
              <w:jc w:val="center"/>
              <w:rPr>
                <w:rFonts w:eastAsia="Calibri" w:cs="Times New Roman"/>
                <w:b/>
                <w:sz w:val="28"/>
                <w:szCs w:val="28"/>
              </w:rPr>
            </w:pPr>
            <w:r w:rsidRPr="008F6317">
              <w:rPr>
                <w:rFonts w:eastAsia="Calibri" w:cs="Times New Roman"/>
                <w:b/>
                <w:sz w:val="28"/>
                <w:szCs w:val="28"/>
              </w:rPr>
              <w:t>90</w:t>
            </w:r>
          </w:p>
        </w:tc>
        <w:tc>
          <w:tcPr>
            <w:tcW w:w="1118" w:type="dxa"/>
            <w:tcBorders>
              <w:top w:val="single" w:sz="4" w:space="0" w:color="auto"/>
              <w:left w:val="single" w:sz="4" w:space="0" w:color="auto"/>
              <w:bottom w:val="single" w:sz="4" w:space="0" w:color="auto"/>
              <w:right w:val="single" w:sz="4" w:space="0" w:color="auto"/>
            </w:tcBorders>
          </w:tcPr>
          <w:p w14:paraId="5259F7D8" w14:textId="77777777" w:rsidR="006E0A64" w:rsidRPr="008F6317" w:rsidRDefault="006E0A64" w:rsidP="00D461FE">
            <w:pPr>
              <w:spacing w:after="0" w:line="312" w:lineRule="auto"/>
              <w:jc w:val="center"/>
              <w:rPr>
                <w:rFonts w:eastAsia="Calibri" w:cs="Times New Roman"/>
                <w:b/>
                <w:sz w:val="28"/>
                <w:szCs w:val="28"/>
              </w:rPr>
            </w:pPr>
            <w:r w:rsidRPr="008F6317">
              <w:rPr>
                <w:rFonts w:eastAsia="Calibri" w:cs="Times New Roman"/>
                <w:b/>
                <w:sz w:val="28"/>
                <w:szCs w:val="28"/>
                <w:lang w:val="vi-VN"/>
              </w:rPr>
              <w:t>3</w:t>
            </w:r>
            <w:r w:rsidRPr="008F6317">
              <w:rPr>
                <w:rFonts w:eastAsia="Calibri" w:cs="Times New Roman"/>
                <w:b/>
                <w:sz w:val="28"/>
                <w:szCs w:val="28"/>
              </w:rPr>
              <w:t>0</w:t>
            </w:r>
          </w:p>
        </w:tc>
        <w:tc>
          <w:tcPr>
            <w:tcW w:w="1511" w:type="dxa"/>
            <w:tcBorders>
              <w:top w:val="single" w:sz="4" w:space="0" w:color="auto"/>
              <w:left w:val="single" w:sz="4" w:space="0" w:color="auto"/>
              <w:bottom w:val="single" w:sz="4" w:space="0" w:color="auto"/>
              <w:right w:val="single" w:sz="4" w:space="0" w:color="auto"/>
            </w:tcBorders>
          </w:tcPr>
          <w:p w14:paraId="6085FD6C" w14:textId="77777777" w:rsidR="006E0A64" w:rsidRPr="008F6317" w:rsidRDefault="006E0A64" w:rsidP="00D461FE">
            <w:pPr>
              <w:spacing w:after="0" w:line="312" w:lineRule="auto"/>
              <w:jc w:val="center"/>
              <w:rPr>
                <w:rFonts w:eastAsia="Calibri" w:cs="Times New Roman"/>
                <w:b/>
                <w:sz w:val="28"/>
                <w:szCs w:val="28"/>
              </w:rPr>
            </w:pPr>
            <w:r w:rsidRPr="008F6317">
              <w:rPr>
                <w:rFonts w:eastAsia="Calibri" w:cs="Times New Roman"/>
                <w:b/>
                <w:sz w:val="28"/>
                <w:szCs w:val="28"/>
              </w:rPr>
              <w:t>56</w:t>
            </w:r>
          </w:p>
        </w:tc>
        <w:tc>
          <w:tcPr>
            <w:tcW w:w="973" w:type="dxa"/>
            <w:tcBorders>
              <w:top w:val="single" w:sz="4" w:space="0" w:color="auto"/>
              <w:left w:val="single" w:sz="4" w:space="0" w:color="auto"/>
              <w:bottom w:val="single" w:sz="4" w:space="0" w:color="auto"/>
              <w:right w:val="single" w:sz="4" w:space="0" w:color="auto"/>
            </w:tcBorders>
          </w:tcPr>
          <w:p w14:paraId="0F57FDEA" w14:textId="77777777" w:rsidR="006E0A64" w:rsidRPr="008F6317" w:rsidRDefault="006E0A64" w:rsidP="00D461FE">
            <w:pPr>
              <w:spacing w:after="0" w:line="312" w:lineRule="auto"/>
              <w:jc w:val="center"/>
              <w:rPr>
                <w:rFonts w:eastAsia="Calibri" w:cs="Times New Roman"/>
                <w:b/>
                <w:sz w:val="28"/>
                <w:szCs w:val="28"/>
              </w:rPr>
            </w:pPr>
            <w:r w:rsidRPr="008F6317">
              <w:rPr>
                <w:rFonts w:eastAsia="Calibri" w:cs="Times New Roman"/>
                <w:b/>
                <w:sz w:val="28"/>
                <w:szCs w:val="28"/>
              </w:rPr>
              <w:t>4</w:t>
            </w:r>
          </w:p>
        </w:tc>
      </w:tr>
    </w:tbl>
    <w:p w14:paraId="5A3BFF84" w14:textId="77777777" w:rsidR="006E0A64" w:rsidRPr="008F6317" w:rsidRDefault="006E0A64" w:rsidP="00D461FE">
      <w:pPr>
        <w:spacing w:after="0" w:line="312" w:lineRule="auto"/>
        <w:jc w:val="both"/>
        <w:rPr>
          <w:rFonts w:eastAsia="Calibri" w:cs="Times New Roman"/>
          <w:sz w:val="28"/>
          <w:szCs w:val="28"/>
        </w:rPr>
      </w:pPr>
      <w:r w:rsidRPr="008F6317">
        <w:rPr>
          <w:rFonts w:eastAsia="Calibri" w:cs="Times New Roman"/>
          <w:sz w:val="28"/>
          <w:szCs w:val="28"/>
        </w:rPr>
        <w:t xml:space="preserve">2. </w:t>
      </w:r>
      <w:proofErr w:type="spellStart"/>
      <w:r w:rsidRPr="008F6317">
        <w:rPr>
          <w:rFonts w:eastAsia="Calibri" w:cs="Times New Roman"/>
          <w:sz w:val="28"/>
          <w:szCs w:val="28"/>
        </w:rPr>
        <w:t>Nội</w:t>
      </w:r>
      <w:proofErr w:type="spellEnd"/>
      <w:r w:rsidRPr="008F6317">
        <w:rPr>
          <w:rFonts w:eastAsia="Calibri" w:cs="Times New Roman"/>
          <w:sz w:val="28"/>
          <w:szCs w:val="28"/>
        </w:rPr>
        <w:t xml:space="preserve"> dung chi </w:t>
      </w:r>
      <w:proofErr w:type="spellStart"/>
      <w:r w:rsidRPr="008F6317">
        <w:rPr>
          <w:rFonts w:eastAsia="Calibri" w:cs="Times New Roman"/>
          <w:sz w:val="28"/>
          <w:szCs w:val="28"/>
        </w:rPr>
        <w:t>tiết</w:t>
      </w:r>
      <w:proofErr w:type="spellEnd"/>
      <w:r w:rsidRPr="008F6317">
        <w:rPr>
          <w:rFonts w:eastAsia="Calibri" w:cs="Times New Roman"/>
          <w:sz w:val="28"/>
          <w:szCs w:val="28"/>
        </w:rPr>
        <w:t>:</w:t>
      </w:r>
    </w:p>
    <w:p w14:paraId="4AC64E02" w14:textId="77777777" w:rsidR="006E0A64" w:rsidRPr="008F6317" w:rsidRDefault="006E0A64" w:rsidP="00D461FE">
      <w:pPr>
        <w:spacing w:after="0" w:line="312" w:lineRule="auto"/>
        <w:jc w:val="both"/>
        <w:rPr>
          <w:rFonts w:eastAsia="Calibri" w:cs="Times New Roman"/>
          <w:sz w:val="28"/>
          <w:szCs w:val="28"/>
        </w:rPr>
      </w:pPr>
      <w:proofErr w:type="spellStart"/>
      <w:r w:rsidRPr="008F6317">
        <w:rPr>
          <w:rFonts w:eastAsia="Calibri" w:cs="Times New Roman"/>
          <w:sz w:val="28"/>
          <w:szCs w:val="28"/>
        </w:rPr>
        <w:t>Bài</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mở</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đầu</w:t>
      </w:r>
      <w:proofErr w:type="spellEnd"/>
      <w:r w:rsidRPr="008F6317">
        <w:rPr>
          <w:rFonts w:eastAsia="Calibri" w:cs="Times New Roman"/>
          <w:sz w:val="28"/>
          <w:szCs w:val="28"/>
        </w:rPr>
        <w:t>:</w:t>
      </w:r>
    </w:p>
    <w:p w14:paraId="34AB8183" w14:textId="77777777" w:rsidR="006E0A64" w:rsidRPr="008F6317" w:rsidRDefault="006E0A64" w:rsidP="00D461FE">
      <w:pPr>
        <w:spacing w:after="0" w:line="312" w:lineRule="auto"/>
        <w:jc w:val="both"/>
        <w:rPr>
          <w:rFonts w:eastAsia="Calibri" w:cs="Times New Roman"/>
          <w:i/>
          <w:sz w:val="28"/>
          <w:szCs w:val="28"/>
        </w:rPr>
      </w:pPr>
      <w:proofErr w:type="spellStart"/>
      <w:r w:rsidRPr="008F6317">
        <w:rPr>
          <w:rFonts w:eastAsia="Calibri" w:cs="Times New Roman"/>
          <w:sz w:val="28"/>
          <w:szCs w:val="28"/>
        </w:rPr>
        <w:t>Bài</w:t>
      </w:r>
      <w:proofErr w:type="spellEnd"/>
      <w:r w:rsidRPr="008F6317">
        <w:rPr>
          <w:rFonts w:eastAsia="Calibri" w:cs="Times New Roman"/>
          <w:sz w:val="28"/>
          <w:szCs w:val="28"/>
        </w:rPr>
        <w:t xml:space="preserve"> 1: </w:t>
      </w:r>
      <w:proofErr w:type="spellStart"/>
      <w:r w:rsidRPr="008F6317">
        <w:rPr>
          <w:rFonts w:eastAsia="Calibri" w:cs="Times New Roman"/>
          <w:b/>
          <w:sz w:val="28"/>
          <w:szCs w:val="28"/>
        </w:rPr>
        <w:t>Khái</w:t>
      </w:r>
      <w:proofErr w:type="spellEnd"/>
      <w:r w:rsidRPr="008F6317">
        <w:rPr>
          <w:rFonts w:eastAsia="Calibri" w:cs="Times New Roman"/>
          <w:b/>
          <w:sz w:val="28"/>
          <w:szCs w:val="28"/>
        </w:rPr>
        <w:t xml:space="preserve"> </w:t>
      </w:r>
      <w:proofErr w:type="spellStart"/>
      <w:r w:rsidRPr="008F6317">
        <w:rPr>
          <w:rFonts w:eastAsia="Calibri" w:cs="Times New Roman"/>
          <w:b/>
          <w:sz w:val="28"/>
          <w:szCs w:val="28"/>
        </w:rPr>
        <w:t>niệm</w:t>
      </w:r>
      <w:proofErr w:type="spellEnd"/>
      <w:r w:rsidRPr="008F6317">
        <w:rPr>
          <w:rFonts w:eastAsia="Calibri" w:cs="Times New Roman"/>
          <w:b/>
          <w:sz w:val="28"/>
          <w:szCs w:val="28"/>
        </w:rPr>
        <w:t xml:space="preserve"> </w:t>
      </w:r>
      <w:proofErr w:type="spellStart"/>
      <w:r w:rsidRPr="008F6317">
        <w:rPr>
          <w:rFonts w:eastAsia="Calibri" w:cs="Times New Roman"/>
          <w:b/>
          <w:sz w:val="28"/>
          <w:szCs w:val="28"/>
        </w:rPr>
        <w:t>cơ</w:t>
      </w:r>
      <w:proofErr w:type="spellEnd"/>
      <w:r w:rsidRPr="008F6317">
        <w:rPr>
          <w:rFonts w:eastAsia="Calibri" w:cs="Times New Roman"/>
          <w:b/>
          <w:sz w:val="28"/>
          <w:szCs w:val="28"/>
        </w:rPr>
        <w:t xml:space="preserve"> </w:t>
      </w:r>
      <w:proofErr w:type="spellStart"/>
      <w:r w:rsidRPr="008F6317">
        <w:rPr>
          <w:rFonts w:eastAsia="Calibri" w:cs="Times New Roman"/>
          <w:b/>
          <w:sz w:val="28"/>
          <w:szCs w:val="28"/>
        </w:rPr>
        <w:t>bản</w:t>
      </w:r>
      <w:proofErr w:type="spellEnd"/>
      <w:r w:rsidRPr="008F6317">
        <w:rPr>
          <w:rFonts w:eastAsia="Calibri" w:cs="Times New Roman"/>
          <w:b/>
          <w:sz w:val="28"/>
          <w:szCs w:val="28"/>
        </w:rPr>
        <w:t xml:space="preserve"> </w:t>
      </w:r>
      <w:proofErr w:type="spellStart"/>
      <w:r w:rsidRPr="008F6317">
        <w:rPr>
          <w:rFonts w:eastAsia="Calibri" w:cs="Times New Roman"/>
          <w:b/>
          <w:sz w:val="28"/>
          <w:szCs w:val="28"/>
        </w:rPr>
        <w:t>về</w:t>
      </w:r>
      <w:proofErr w:type="spellEnd"/>
      <w:r w:rsidRPr="008F6317">
        <w:rPr>
          <w:rFonts w:eastAsia="Calibri" w:cs="Times New Roman"/>
          <w:b/>
          <w:sz w:val="28"/>
          <w:szCs w:val="28"/>
        </w:rPr>
        <w:t xml:space="preserve"> </w:t>
      </w:r>
      <w:proofErr w:type="spellStart"/>
      <w:r w:rsidRPr="008F6317">
        <w:rPr>
          <w:rFonts w:eastAsia="Calibri" w:cs="Times New Roman"/>
          <w:b/>
          <w:sz w:val="28"/>
          <w:szCs w:val="28"/>
        </w:rPr>
        <w:t>các</w:t>
      </w:r>
      <w:proofErr w:type="spellEnd"/>
      <w:r w:rsidRPr="008F6317">
        <w:rPr>
          <w:rFonts w:eastAsia="Calibri" w:cs="Times New Roman"/>
          <w:b/>
          <w:sz w:val="28"/>
          <w:szCs w:val="28"/>
        </w:rPr>
        <w:t xml:space="preserve"> </w:t>
      </w:r>
      <w:proofErr w:type="spellStart"/>
      <w:r w:rsidRPr="008F6317">
        <w:rPr>
          <w:rFonts w:eastAsia="Calibri" w:cs="Times New Roman"/>
          <w:b/>
          <w:sz w:val="28"/>
          <w:szCs w:val="28"/>
        </w:rPr>
        <w:t>bộ</w:t>
      </w:r>
      <w:proofErr w:type="spellEnd"/>
      <w:r w:rsidRPr="008F6317">
        <w:rPr>
          <w:rFonts w:eastAsia="Calibri" w:cs="Times New Roman"/>
          <w:b/>
          <w:sz w:val="28"/>
          <w:szCs w:val="28"/>
        </w:rPr>
        <w:t xml:space="preserve"> </w:t>
      </w:r>
      <w:proofErr w:type="spellStart"/>
      <w:r w:rsidRPr="008F6317">
        <w:rPr>
          <w:rFonts w:eastAsia="Calibri" w:cs="Times New Roman"/>
          <w:b/>
          <w:sz w:val="28"/>
          <w:szCs w:val="28"/>
        </w:rPr>
        <w:t>cảm</w:t>
      </w:r>
      <w:proofErr w:type="spellEnd"/>
      <w:r w:rsidRPr="008F6317">
        <w:rPr>
          <w:rFonts w:eastAsia="Calibri" w:cs="Times New Roman"/>
          <w:b/>
          <w:sz w:val="28"/>
          <w:szCs w:val="28"/>
        </w:rPr>
        <w:t xml:space="preserve"> </w:t>
      </w:r>
      <w:proofErr w:type="spellStart"/>
      <w:r w:rsidRPr="008F6317">
        <w:rPr>
          <w:rFonts w:eastAsia="Calibri" w:cs="Times New Roman"/>
          <w:b/>
          <w:sz w:val="28"/>
          <w:szCs w:val="28"/>
        </w:rPr>
        <w:t>biến</w:t>
      </w:r>
      <w:proofErr w:type="spellEnd"/>
      <w:r w:rsidRPr="008F6317">
        <w:rPr>
          <w:rFonts w:eastAsia="Calibri" w:cs="Times New Roman"/>
          <w:sz w:val="28"/>
          <w:szCs w:val="28"/>
        </w:rPr>
        <w:t xml:space="preserve"> </w:t>
      </w:r>
      <w:r w:rsidRPr="008F6317">
        <w:rPr>
          <w:rFonts w:eastAsia="Calibri" w:cs="Times New Roman"/>
          <w:sz w:val="28"/>
          <w:szCs w:val="28"/>
        </w:rPr>
        <w:tab/>
      </w:r>
      <w:r w:rsidRPr="008F6317">
        <w:rPr>
          <w:rFonts w:eastAsia="Calibri" w:cs="Times New Roman"/>
          <w:sz w:val="28"/>
          <w:szCs w:val="28"/>
        </w:rPr>
        <w:tab/>
      </w:r>
      <w:proofErr w:type="spellStart"/>
      <w:r w:rsidRPr="008F6317">
        <w:rPr>
          <w:rFonts w:eastAsia="Calibri" w:cs="Times New Roman"/>
          <w:i/>
          <w:sz w:val="28"/>
          <w:szCs w:val="28"/>
        </w:rPr>
        <w:t>Thời</w:t>
      </w:r>
      <w:proofErr w:type="spellEnd"/>
      <w:r w:rsidRPr="008F6317">
        <w:rPr>
          <w:rFonts w:eastAsia="Calibri" w:cs="Times New Roman"/>
          <w:i/>
          <w:sz w:val="28"/>
          <w:szCs w:val="28"/>
        </w:rPr>
        <w:t xml:space="preserve"> </w:t>
      </w:r>
      <w:proofErr w:type="spellStart"/>
      <w:r w:rsidRPr="008F6317">
        <w:rPr>
          <w:rFonts w:eastAsia="Calibri" w:cs="Times New Roman"/>
          <w:i/>
          <w:sz w:val="28"/>
          <w:szCs w:val="28"/>
        </w:rPr>
        <w:t>gian</w:t>
      </w:r>
      <w:proofErr w:type="spellEnd"/>
      <w:r w:rsidRPr="008F6317">
        <w:rPr>
          <w:rFonts w:eastAsia="Calibri" w:cs="Times New Roman"/>
          <w:i/>
          <w:sz w:val="28"/>
          <w:szCs w:val="28"/>
        </w:rPr>
        <w:t xml:space="preserve">: 2 </w:t>
      </w:r>
      <w:proofErr w:type="spellStart"/>
      <w:r w:rsidRPr="008F6317">
        <w:rPr>
          <w:rFonts w:eastAsia="Calibri" w:cs="Times New Roman"/>
          <w:i/>
          <w:sz w:val="28"/>
          <w:szCs w:val="28"/>
        </w:rPr>
        <w:t>giờ</w:t>
      </w:r>
      <w:proofErr w:type="spellEnd"/>
    </w:p>
    <w:p w14:paraId="32944FD0"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rPr>
        <w:t xml:space="preserve">1. </w:t>
      </w:r>
      <w:proofErr w:type="spellStart"/>
      <w:r w:rsidRPr="008F6317">
        <w:rPr>
          <w:rFonts w:eastAsia="Calibri" w:cs="Times New Roman"/>
          <w:sz w:val="28"/>
          <w:szCs w:val="28"/>
        </w:rPr>
        <w:t>Mục</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tiêu</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của</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bài</w:t>
      </w:r>
      <w:proofErr w:type="spellEnd"/>
      <w:r w:rsidRPr="008F6317">
        <w:rPr>
          <w:rFonts w:eastAsia="Calibri" w:cs="Times New Roman"/>
          <w:sz w:val="28"/>
          <w:szCs w:val="28"/>
        </w:rPr>
        <w:t>:</w:t>
      </w:r>
      <w:r w:rsidRPr="008F6317">
        <w:rPr>
          <w:rFonts w:eastAsia="Calibri" w:cs="Times New Roman"/>
          <w:sz w:val="28"/>
          <w:szCs w:val="28"/>
          <w:lang w:val="vi-VN"/>
        </w:rPr>
        <w:t xml:space="preserve"> </w:t>
      </w:r>
    </w:p>
    <w:p w14:paraId="7EC6B480"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 Phát biểu được khái niệm về các bộ cảm biến</w:t>
      </w:r>
    </w:p>
    <w:p w14:paraId="28079FD1"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 Trình bày được các ứng dụng và phương pháp phân loại các bộ cảm biến</w:t>
      </w:r>
    </w:p>
    <w:p w14:paraId="478ADE95"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 Rèn luyện tính tư duy và tác phong công nghiệp</w:t>
      </w:r>
    </w:p>
    <w:p w14:paraId="3589C2CF"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2. Nội dung của bài:</w:t>
      </w:r>
    </w:p>
    <w:p w14:paraId="01036063"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2.1. Khái niệm</w:t>
      </w:r>
    </w:p>
    <w:p w14:paraId="799559A1"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2.2. Phạm vi ứng dụng</w:t>
      </w:r>
    </w:p>
    <w:p w14:paraId="719C6102"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2.3. Phân loại các bộ cảm biến</w:t>
      </w:r>
    </w:p>
    <w:p w14:paraId="17428849" w14:textId="77777777" w:rsidR="006E0A64" w:rsidRPr="008F6317" w:rsidRDefault="006E0A64" w:rsidP="00D461FE">
      <w:pPr>
        <w:spacing w:after="0" w:line="312" w:lineRule="auto"/>
        <w:jc w:val="both"/>
        <w:rPr>
          <w:rFonts w:eastAsia="Calibri" w:cs="Times New Roman"/>
          <w:i/>
          <w:sz w:val="28"/>
          <w:szCs w:val="28"/>
          <w:lang w:val="vi-VN"/>
        </w:rPr>
      </w:pPr>
      <w:r w:rsidRPr="008F6317">
        <w:rPr>
          <w:rFonts w:eastAsia="Calibri" w:cs="Times New Roman"/>
          <w:sz w:val="28"/>
          <w:szCs w:val="28"/>
          <w:lang w:val="vi-VN"/>
        </w:rPr>
        <w:t>Bài 2:</w:t>
      </w:r>
      <w:r w:rsidRPr="008F6317">
        <w:rPr>
          <w:rFonts w:eastAsia="Calibri" w:cs="Times New Roman"/>
          <w:sz w:val="28"/>
          <w:szCs w:val="28"/>
          <w:lang w:val="vi-VN"/>
        </w:rPr>
        <w:tab/>
      </w:r>
      <w:r w:rsidRPr="008F6317">
        <w:rPr>
          <w:rFonts w:eastAsia="Calibri" w:cs="Times New Roman"/>
          <w:b/>
          <w:sz w:val="28"/>
          <w:szCs w:val="28"/>
          <w:lang w:val="vi-VN"/>
        </w:rPr>
        <w:t>Cảm biến nhiệt điện</w:t>
      </w:r>
      <w:r w:rsidRPr="008F6317">
        <w:rPr>
          <w:rFonts w:eastAsia="Calibri" w:cs="Times New Roman"/>
          <w:sz w:val="28"/>
          <w:szCs w:val="28"/>
          <w:lang w:val="vi-VN"/>
        </w:rPr>
        <w:tab/>
      </w:r>
      <w:r w:rsidRPr="008F6317">
        <w:rPr>
          <w:rFonts w:eastAsia="Calibri" w:cs="Times New Roman"/>
          <w:sz w:val="28"/>
          <w:szCs w:val="28"/>
          <w:lang w:val="vi-VN"/>
        </w:rPr>
        <w:tab/>
      </w:r>
      <w:r w:rsidRPr="008F6317">
        <w:rPr>
          <w:rFonts w:eastAsia="Calibri" w:cs="Times New Roman"/>
          <w:sz w:val="28"/>
          <w:szCs w:val="28"/>
          <w:lang w:val="vi-VN"/>
        </w:rPr>
        <w:tab/>
      </w:r>
      <w:r w:rsidRPr="008F6317">
        <w:rPr>
          <w:rFonts w:eastAsia="Calibri" w:cs="Times New Roman"/>
          <w:sz w:val="28"/>
          <w:szCs w:val="28"/>
          <w:lang w:val="vi-VN"/>
        </w:rPr>
        <w:tab/>
      </w:r>
      <w:r w:rsidRPr="008F6317">
        <w:rPr>
          <w:rFonts w:eastAsia="Calibri" w:cs="Times New Roman"/>
          <w:sz w:val="28"/>
          <w:szCs w:val="28"/>
          <w:lang w:val="vi-VN"/>
        </w:rPr>
        <w:tab/>
      </w:r>
      <w:r w:rsidRPr="008F6317">
        <w:rPr>
          <w:rFonts w:eastAsia="Calibri" w:cs="Times New Roman"/>
          <w:i/>
          <w:sz w:val="28"/>
          <w:szCs w:val="28"/>
          <w:lang w:val="vi-VN"/>
        </w:rPr>
        <w:t>Thời gian: 2</w:t>
      </w:r>
      <w:r w:rsidRPr="008F6317">
        <w:rPr>
          <w:rFonts w:eastAsia="Calibri" w:cs="Times New Roman"/>
          <w:i/>
          <w:sz w:val="28"/>
          <w:szCs w:val="28"/>
        </w:rPr>
        <w:t>8</w:t>
      </w:r>
      <w:r w:rsidRPr="008F6317">
        <w:rPr>
          <w:rFonts w:eastAsia="Calibri" w:cs="Times New Roman"/>
          <w:i/>
          <w:sz w:val="28"/>
          <w:szCs w:val="28"/>
          <w:lang w:val="vi-VN"/>
        </w:rPr>
        <w:t xml:space="preserve"> giờ</w:t>
      </w:r>
    </w:p>
    <w:p w14:paraId="6E73040D"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1. Mục tiêu của bài:</w:t>
      </w:r>
    </w:p>
    <w:p w14:paraId="4D6F5504"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 Trình bày được cấu tạo, đặc tính của các loại cảm biến theo nội dung đã học</w:t>
      </w:r>
    </w:p>
    <w:p w14:paraId="431D62AE"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 Thực hiện được các mạch cảm biến đúng yêu cầu kỹ thuật.</w:t>
      </w:r>
    </w:p>
    <w:p w14:paraId="595F7A16"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 Rèn luyện tính tỷ mỉ, chính xác và an toàn vệ sinh công nghiệp</w:t>
      </w:r>
    </w:p>
    <w:p w14:paraId="3EDB85C5"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2. Nội dung của bài:</w:t>
      </w:r>
    </w:p>
    <w:p w14:paraId="06A7A000" w14:textId="77777777" w:rsidR="006E0A64" w:rsidRPr="008F6317" w:rsidRDefault="006E0A64" w:rsidP="00D461FE">
      <w:pPr>
        <w:spacing w:after="0" w:line="312" w:lineRule="auto"/>
        <w:ind w:left="567"/>
        <w:jc w:val="both"/>
        <w:rPr>
          <w:rFonts w:eastAsia="Calibri" w:cs="Times New Roman"/>
          <w:sz w:val="28"/>
          <w:szCs w:val="28"/>
          <w:lang w:val="vi-VN"/>
        </w:rPr>
      </w:pPr>
      <w:r w:rsidRPr="008F6317">
        <w:rPr>
          <w:rFonts w:eastAsia="Calibri" w:cs="Times New Roman"/>
          <w:sz w:val="28"/>
          <w:szCs w:val="28"/>
          <w:lang w:val="vi-VN"/>
        </w:rPr>
        <w:t>2.1. Đại cương</w:t>
      </w:r>
    </w:p>
    <w:p w14:paraId="67B1D3C6" w14:textId="77777777" w:rsidR="006E0A64" w:rsidRPr="008F6317" w:rsidRDefault="006E0A64" w:rsidP="00D461FE">
      <w:pPr>
        <w:spacing w:after="0" w:line="312" w:lineRule="auto"/>
        <w:ind w:left="567"/>
        <w:jc w:val="both"/>
        <w:rPr>
          <w:rFonts w:eastAsia="Calibri" w:cs="Times New Roman"/>
          <w:sz w:val="28"/>
          <w:szCs w:val="28"/>
          <w:lang w:val="vi-VN"/>
        </w:rPr>
      </w:pPr>
      <w:r w:rsidRPr="008F6317">
        <w:rPr>
          <w:rFonts w:eastAsia="Calibri" w:cs="Times New Roman"/>
          <w:sz w:val="28"/>
          <w:szCs w:val="28"/>
          <w:lang w:val="vi-VN"/>
        </w:rPr>
        <w:t>2.2. Điện trở nhiệt</w:t>
      </w:r>
    </w:p>
    <w:p w14:paraId="2C16407A" w14:textId="77777777" w:rsidR="006E0A64" w:rsidRPr="008F6317" w:rsidRDefault="006E0A64" w:rsidP="00D461FE">
      <w:pPr>
        <w:spacing w:after="0" w:line="312" w:lineRule="auto"/>
        <w:ind w:left="567"/>
        <w:jc w:val="both"/>
        <w:rPr>
          <w:rFonts w:eastAsia="Calibri" w:cs="Times New Roman"/>
          <w:sz w:val="28"/>
          <w:szCs w:val="28"/>
          <w:lang w:val="vi-VN"/>
        </w:rPr>
      </w:pPr>
      <w:r w:rsidRPr="008F6317">
        <w:rPr>
          <w:rFonts w:eastAsia="Calibri" w:cs="Times New Roman"/>
          <w:sz w:val="28"/>
          <w:szCs w:val="28"/>
          <w:lang w:val="vi-VN"/>
        </w:rPr>
        <w:t>2.3. Diode nhiệt LM335</w:t>
      </w:r>
    </w:p>
    <w:p w14:paraId="6CB45139" w14:textId="77777777" w:rsidR="006E0A64" w:rsidRPr="008F6317" w:rsidRDefault="006E0A64" w:rsidP="00D461FE">
      <w:pPr>
        <w:spacing w:after="0" w:line="312" w:lineRule="auto"/>
        <w:ind w:left="567"/>
        <w:jc w:val="both"/>
        <w:rPr>
          <w:rFonts w:eastAsia="Calibri" w:cs="Times New Roman"/>
          <w:sz w:val="28"/>
          <w:szCs w:val="28"/>
          <w:lang w:val="vi-VN"/>
        </w:rPr>
      </w:pPr>
      <w:r w:rsidRPr="008F6317">
        <w:rPr>
          <w:rFonts w:eastAsia="Calibri" w:cs="Times New Roman"/>
          <w:sz w:val="28"/>
          <w:szCs w:val="28"/>
          <w:lang w:val="vi-VN"/>
        </w:rPr>
        <w:t>2.4. IC nhiệt LM35</w:t>
      </w:r>
    </w:p>
    <w:p w14:paraId="5C9CEDCB" w14:textId="77777777" w:rsidR="006E0A64" w:rsidRPr="008F6317" w:rsidRDefault="006E0A64" w:rsidP="00D461FE">
      <w:pPr>
        <w:spacing w:after="0" w:line="312" w:lineRule="auto"/>
        <w:ind w:left="567"/>
        <w:jc w:val="both"/>
        <w:rPr>
          <w:rFonts w:eastAsia="Calibri" w:cs="Times New Roman"/>
          <w:sz w:val="28"/>
          <w:szCs w:val="28"/>
          <w:lang w:val="vi-VN"/>
        </w:rPr>
      </w:pPr>
      <w:r w:rsidRPr="008F6317">
        <w:rPr>
          <w:rFonts w:eastAsia="Calibri" w:cs="Times New Roman"/>
          <w:sz w:val="28"/>
          <w:szCs w:val="28"/>
          <w:lang w:val="vi-VN"/>
        </w:rPr>
        <w:t>2.5. Cặp nhiệt</w:t>
      </w:r>
    </w:p>
    <w:p w14:paraId="0B5B68C7" w14:textId="77777777" w:rsidR="006E0A64" w:rsidRPr="008F6317" w:rsidRDefault="006E0A64" w:rsidP="00D461FE">
      <w:pPr>
        <w:spacing w:after="0" w:line="312" w:lineRule="auto"/>
        <w:ind w:left="567"/>
        <w:jc w:val="both"/>
        <w:rPr>
          <w:rFonts w:eastAsia="Calibri" w:cs="Times New Roman"/>
          <w:sz w:val="28"/>
          <w:szCs w:val="28"/>
          <w:lang w:val="vi-VN"/>
        </w:rPr>
      </w:pPr>
      <w:r w:rsidRPr="008F6317">
        <w:rPr>
          <w:rFonts w:eastAsia="Calibri" w:cs="Times New Roman"/>
          <w:sz w:val="28"/>
          <w:szCs w:val="28"/>
          <w:lang w:val="vi-VN"/>
        </w:rPr>
        <w:t>2.6. Bài tập thực hành</w:t>
      </w:r>
    </w:p>
    <w:p w14:paraId="4CCF6093" w14:textId="77777777" w:rsidR="006E0A64" w:rsidRPr="008F6317" w:rsidRDefault="006E0A64" w:rsidP="00D461FE">
      <w:pPr>
        <w:spacing w:after="0" w:line="312" w:lineRule="auto"/>
        <w:ind w:left="944"/>
        <w:rPr>
          <w:rFonts w:eastAsia="Calibri" w:cs="Times New Roman"/>
          <w:sz w:val="28"/>
          <w:szCs w:val="28"/>
        </w:rPr>
      </w:pPr>
      <w:r w:rsidRPr="008F6317">
        <w:rPr>
          <w:rFonts w:eastAsia="Calibri" w:cs="Times New Roman"/>
          <w:sz w:val="28"/>
          <w:szCs w:val="28"/>
        </w:rPr>
        <w:lastRenderedPageBreak/>
        <w:t xml:space="preserve">2.6.1. </w:t>
      </w:r>
      <w:proofErr w:type="spellStart"/>
      <w:r w:rsidRPr="008F6317">
        <w:rPr>
          <w:rFonts w:eastAsia="Calibri" w:cs="Times New Roman"/>
          <w:sz w:val="28"/>
          <w:szCs w:val="28"/>
        </w:rPr>
        <w:t>Thực</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hành</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về</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điện</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trở</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nhiệt</w:t>
      </w:r>
      <w:proofErr w:type="spellEnd"/>
      <w:r w:rsidRPr="008F6317">
        <w:rPr>
          <w:rFonts w:eastAsia="Calibri" w:cs="Times New Roman"/>
          <w:sz w:val="28"/>
          <w:szCs w:val="28"/>
        </w:rPr>
        <w:t xml:space="preserve"> PTC</w:t>
      </w:r>
    </w:p>
    <w:p w14:paraId="4AB8CFC7" w14:textId="77777777" w:rsidR="006E0A64" w:rsidRPr="008F6317" w:rsidRDefault="006E0A64" w:rsidP="00D461FE">
      <w:pPr>
        <w:spacing w:after="0" w:line="312" w:lineRule="auto"/>
        <w:ind w:left="1511"/>
        <w:rPr>
          <w:rFonts w:eastAsia="Calibri" w:cs="Times New Roman"/>
          <w:sz w:val="28"/>
          <w:szCs w:val="28"/>
        </w:rPr>
      </w:pPr>
      <w:r w:rsidRPr="008F6317">
        <w:rPr>
          <w:rFonts w:eastAsia="Calibri" w:cs="Times New Roman"/>
          <w:sz w:val="28"/>
          <w:szCs w:val="28"/>
        </w:rPr>
        <w:t xml:space="preserve">a. </w:t>
      </w:r>
      <w:proofErr w:type="spellStart"/>
      <w:r w:rsidRPr="008F6317">
        <w:rPr>
          <w:rFonts w:eastAsia="Calibri" w:cs="Times New Roman"/>
          <w:sz w:val="28"/>
          <w:szCs w:val="28"/>
        </w:rPr>
        <w:t>Khảo</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sát</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đặc</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tính</w:t>
      </w:r>
      <w:proofErr w:type="spellEnd"/>
    </w:p>
    <w:p w14:paraId="2F07E01B" w14:textId="77777777" w:rsidR="006E0A64" w:rsidRPr="008F6317" w:rsidRDefault="006E0A64" w:rsidP="00D461FE">
      <w:pPr>
        <w:spacing w:after="0" w:line="312" w:lineRule="auto"/>
        <w:ind w:left="1511"/>
        <w:rPr>
          <w:rFonts w:eastAsia="Calibri" w:cs="Times New Roman"/>
          <w:sz w:val="28"/>
          <w:szCs w:val="28"/>
        </w:rPr>
      </w:pPr>
      <w:r w:rsidRPr="008F6317">
        <w:rPr>
          <w:rFonts w:eastAsia="Calibri" w:cs="Times New Roman"/>
          <w:sz w:val="28"/>
          <w:szCs w:val="28"/>
        </w:rPr>
        <w:t xml:space="preserve">b. </w:t>
      </w:r>
      <w:proofErr w:type="spellStart"/>
      <w:r w:rsidRPr="008F6317">
        <w:rPr>
          <w:rFonts w:eastAsia="Calibri" w:cs="Times New Roman"/>
          <w:sz w:val="28"/>
          <w:szCs w:val="28"/>
        </w:rPr>
        <w:t>Mạch</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ứng</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dụng</w:t>
      </w:r>
      <w:proofErr w:type="spellEnd"/>
    </w:p>
    <w:p w14:paraId="5C2D4B57" w14:textId="77777777" w:rsidR="006E0A64" w:rsidRPr="008F6317" w:rsidRDefault="006E0A64" w:rsidP="00D461FE">
      <w:pPr>
        <w:spacing w:after="0" w:line="312" w:lineRule="auto"/>
        <w:ind w:left="944"/>
        <w:rPr>
          <w:rFonts w:eastAsia="Calibri" w:cs="Times New Roman"/>
          <w:sz w:val="28"/>
          <w:szCs w:val="28"/>
        </w:rPr>
      </w:pPr>
      <w:r w:rsidRPr="008F6317">
        <w:rPr>
          <w:rFonts w:eastAsia="Calibri" w:cs="Times New Roman"/>
          <w:sz w:val="28"/>
          <w:szCs w:val="28"/>
        </w:rPr>
        <w:t xml:space="preserve">2.6.2. </w:t>
      </w:r>
      <w:proofErr w:type="spellStart"/>
      <w:r w:rsidRPr="008F6317">
        <w:rPr>
          <w:rFonts w:eastAsia="Calibri" w:cs="Times New Roman"/>
          <w:sz w:val="28"/>
          <w:szCs w:val="28"/>
        </w:rPr>
        <w:t>Thực</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hành</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về</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điện</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trở</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nhiệt</w:t>
      </w:r>
      <w:proofErr w:type="spellEnd"/>
      <w:r w:rsidRPr="008F6317">
        <w:rPr>
          <w:rFonts w:eastAsia="Calibri" w:cs="Times New Roman"/>
          <w:sz w:val="28"/>
          <w:szCs w:val="28"/>
        </w:rPr>
        <w:t xml:space="preserve"> NTC</w:t>
      </w:r>
    </w:p>
    <w:p w14:paraId="50B03926" w14:textId="77777777" w:rsidR="006E0A64" w:rsidRPr="008F6317" w:rsidRDefault="006E0A64" w:rsidP="00D461FE">
      <w:pPr>
        <w:spacing w:after="0" w:line="312" w:lineRule="auto"/>
        <w:ind w:left="1511"/>
        <w:rPr>
          <w:rFonts w:eastAsia="Calibri" w:cs="Times New Roman"/>
          <w:sz w:val="28"/>
          <w:szCs w:val="28"/>
        </w:rPr>
      </w:pPr>
      <w:r w:rsidRPr="008F6317">
        <w:rPr>
          <w:rFonts w:eastAsia="Calibri" w:cs="Times New Roman"/>
          <w:sz w:val="28"/>
          <w:szCs w:val="28"/>
        </w:rPr>
        <w:t xml:space="preserve">a. </w:t>
      </w:r>
      <w:proofErr w:type="spellStart"/>
      <w:r w:rsidRPr="008F6317">
        <w:rPr>
          <w:rFonts w:eastAsia="Calibri" w:cs="Times New Roman"/>
          <w:sz w:val="28"/>
          <w:szCs w:val="28"/>
        </w:rPr>
        <w:t>Khảo</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sát</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đặc</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tính</w:t>
      </w:r>
      <w:proofErr w:type="spellEnd"/>
    </w:p>
    <w:p w14:paraId="138D39E7" w14:textId="77777777" w:rsidR="006E0A64" w:rsidRPr="008F6317" w:rsidRDefault="006E0A64" w:rsidP="00D461FE">
      <w:pPr>
        <w:spacing w:after="0" w:line="312" w:lineRule="auto"/>
        <w:ind w:left="1511"/>
        <w:rPr>
          <w:rFonts w:eastAsia="Calibri" w:cs="Times New Roman"/>
          <w:sz w:val="28"/>
          <w:szCs w:val="28"/>
        </w:rPr>
      </w:pPr>
      <w:r w:rsidRPr="008F6317">
        <w:rPr>
          <w:rFonts w:eastAsia="Calibri" w:cs="Times New Roman"/>
          <w:sz w:val="28"/>
          <w:szCs w:val="28"/>
        </w:rPr>
        <w:t xml:space="preserve">b. </w:t>
      </w:r>
      <w:proofErr w:type="spellStart"/>
      <w:r w:rsidRPr="008F6317">
        <w:rPr>
          <w:rFonts w:eastAsia="Calibri" w:cs="Times New Roman"/>
          <w:sz w:val="28"/>
          <w:szCs w:val="28"/>
        </w:rPr>
        <w:t>Mạch</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ứng</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dụng</w:t>
      </w:r>
      <w:proofErr w:type="spellEnd"/>
    </w:p>
    <w:p w14:paraId="2BF31741" w14:textId="77777777" w:rsidR="006E0A64" w:rsidRPr="008F6317" w:rsidRDefault="006E0A64" w:rsidP="00D461FE">
      <w:pPr>
        <w:spacing w:after="0" w:line="312" w:lineRule="auto"/>
        <w:ind w:left="944"/>
        <w:rPr>
          <w:rFonts w:eastAsia="Calibri" w:cs="Times New Roman"/>
          <w:sz w:val="28"/>
          <w:szCs w:val="28"/>
        </w:rPr>
      </w:pPr>
      <w:r w:rsidRPr="008F6317">
        <w:rPr>
          <w:rFonts w:eastAsia="Calibri" w:cs="Times New Roman"/>
          <w:sz w:val="28"/>
          <w:szCs w:val="28"/>
        </w:rPr>
        <w:t xml:space="preserve">2.6.3. </w:t>
      </w:r>
      <w:proofErr w:type="spellStart"/>
      <w:r w:rsidRPr="008F6317">
        <w:rPr>
          <w:rFonts w:eastAsia="Calibri" w:cs="Times New Roman"/>
          <w:sz w:val="28"/>
          <w:szCs w:val="28"/>
        </w:rPr>
        <w:t>Thực</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hành</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về</w:t>
      </w:r>
      <w:proofErr w:type="spellEnd"/>
      <w:r w:rsidRPr="008F6317">
        <w:rPr>
          <w:rFonts w:eastAsia="Calibri" w:cs="Times New Roman"/>
          <w:sz w:val="28"/>
          <w:szCs w:val="28"/>
        </w:rPr>
        <w:t xml:space="preserve"> IC </w:t>
      </w:r>
      <w:proofErr w:type="spellStart"/>
      <w:r w:rsidRPr="008F6317">
        <w:rPr>
          <w:rFonts w:eastAsia="Calibri" w:cs="Times New Roman"/>
          <w:sz w:val="28"/>
          <w:szCs w:val="28"/>
        </w:rPr>
        <w:t>nhiệt</w:t>
      </w:r>
      <w:proofErr w:type="spellEnd"/>
      <w:r w:rsidRPr="008F6317">
        <w:rPr>
          <w:rFonts w:eastAsia="Calibri" w:cs="Times New Roman"/>
          <w:sz w:val="28"/>
          <w:szCs w:val="28"/>
        </w:rPr>
        <w:t xml:space="preserve"> LM335</w:t>
      </w:r>
    </w:p>
    <w:p w14:paraId="27CFE544" w14:textId="77777777" w:rsidR="006E0A64" w:rsidRPr="008F6317" w:rsidRDefault="006E0A64" w:rsidP="00D461FE">
      <w:pPr>
        <w:spacing w:after="0" w:line="312" w:lineRule="auto"/>
        <w:ind w:left="1511"/>
        <w:rPr>
          <w:rFonts w:eastAsia="Calibri" w:cs="Times New Roman"/>
          <w:sz w:val="28"/>
          <w:szCs w:val="28"/>
        </w:rPr>
      </w:pPr>
      <w:r w:rsidRPr="008F6317">
        <w:rPr>
          <w:rFonts w:eastAsia="Calibri" w:cs="Times New Roman"/>
          <w:sz w:val="28"/>
          <w:szCs w:val="28"/>
        </w:rPr>
        <w:t xml:space="preserve">a. </w:t>
      </w:r>
      <w:proofErr w:type="spellStart"/>
      <w:r w:rsidRPr="008F6317">
        <w:rPr>
          <w:rFonts w:eastAsia="Calibri" w:cs="Times New Roman"/>
          <w:sz w:val="28"/>
          <w:szCs w:val="28"/>
        </w:rPr>
        <w:t>Khảo</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sát</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đặc</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tính</w:t>
      </w:r>
      <w:proofErr w:type="spellEnd"/>
    </w:p>
    <w:p w14:paraId="6D9B3492" w14:textId="77777777" w:rsidR="006E0A64" w:rsidRPr="008F6317" w:rsidRDefault="006E0A64" w:rsidP="00D461FE">
      <w:pPr>
        <w:spacing w:after="0" w:line="312" w:lineRule="auto"/>
        <w:rPr>
          <w:rFonts w:eastAsia="Calibri" w:cs="Times New Roman"/>
          <w:sz w:val="28"/>
          <w:szCs w:val="28"/>
        </w:rPr>
      </w:pPr>
      <w:r w:rsidRPr="008F6317">
        <w:rPr>
          <w:rFonts w:eastAsia="Calibri" w:cs="Times New Roman"/>
          <w:sz w:val="28"/>
          <w:szCs w:val="28"/>
        </w:rPr>
        <w:t xml:space="preserve">                      b. </w:t>
      </w:r>
      <w:proofErr w:type="spellStart"/>
      <w:r w:rsidRPr="008F6317">
        <w:rPr>
          <w:rFonts w:eastAsia="Calibri" w:cs="Times New Roman"/>
          <w:sz w:val="28"/>
          <w:szCs w:val="28"/>
        </w:rPr>
        <w:t>Mạch</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ứng</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dụng</w:t>
      </w:r>
      <w:proofErr w:type="spellEnd"/>
    </w:p>
    <w:p w14:paraId="763CC131" w14:textId="77777777" w:rsidR="006E0A64" w:rsidRPr="008F6317" w:rsidRDefault="006E0A64" w:rsidP="00D461FE">
      <w:pPr>
        <w:spacing w:after="0" w:line="312" w:lineRule="auto"/>
        <w:ind w:left="944"/>
        <w:rPr>
          <w:rFonts w:eastAsia="Calibri" w:cs="Times New Roman"/>
          <w:sz w:val="28"/>
          <w:szCs w:val="28"/>
        </w:rPr>
      </w:pPr>
      <w:r w:rsidRPr="008F6317">
        <w:rPr>
          <w:rFonts w:eastAsia="Calibri" w:cs="Times New Roman"/>
          <w:sz w:val="28"/>
          <w:szCs w:val="28"/>
        </w:rPr>
        <w:t xml:space="preserve">2.6.4. </w:t>
      </w:r>
      <w:proofErr w:type="spellStart"/>
      <w:r w:rsidRPr="008F6317">
        <w:rPr>
          <w:rFonts w:eastAsia="Calibri" w:cs="Times New Roman"/>
          <w:sz w:val="28"/>
          <w:szCs w:val="28"/>
        </w:rPr>
        <w:t>Thực</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hành</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về</w:t>
      </w:r>
      <w:proofErr w:type="spellEnd"/>
      <w:r w:rsidRPr="008F6317">
        <w:rPr>
          <w:rFonts w:eastAsia="Calibri" w:cs="Times New Roman"/>
          <w:sz w:val="28"/>
          <w:szCs w:val="28"/>
        </w:rPr>
        <w:t xml:space="preserve"> IC </w:t>
      </w:r>
      <w:proofErr w:type="spellStart"/>
      <w:r w:rsidRPr="008F6317">
        <w:rPr>
          <w:rFonts w:eastAsia="Calibri" w:cs="Times New Roman"/>
          <w:sz w:val="28"/>
          <w:szCs w:val="28"/>
        </w:rPr>
        <w:t>nhiệt</w:t>
      </w:r>
      <w:proofErr w:type="spellEnd"/>
      <w:r w:rsidRPr="008F6317">
        <w:rPr>
          <w:rFonts w:eastAsia="Calibri" w:cs="Times New Roman"/>
          <w:sz w:val="28"/>
          <w:szCs w:val="28"/>
        </w:rPr>
        <w:t xml:space="preserve"> LM35</w:t>
      </w:r>
    </w:p>
    <w:p w14:paraId="13CC7442" w14:textId="77777777" w:rsidR="006E0A64" w:rsidRPr="008F6317" w:rsidRDefault="006E0A64" w:rsidP="00D461FE">
      <w:pPr>
        <w:spacing w:after="0" w:line="312" w:lineRule="auto"/>
        <w:ind w:left="1511"/>
        <w:rPr>
          <w:rFonts w:eastAsia="Calibri" w:cs="Times New Roman"/>
          <w:sz w:val="28"/>
          <w:szCs w:val="28"/>
        </w:rPr>
      </w:pPr>
      <w:r w:rsidRPr="008F6317">
        <w:rPr>
          <w:rFonts w:eastAsia="Calibri" w:cs="Times New Roman"/>
          <w:sz w:val="28"/>
          <w:szCs w:val="28"/>
        </w:rPr>
        <w:t xml:space="preserve">a. </w:t>
      </w:r>
      <w:proofErr w:type="spellStart"/>
      <w:r w:rsidRPr="008F6317">
        <w:rPr>
          <w:rFonts w:eastAsia="Calibri" w:cs="Times New Roman"/>
          <w:sz w:val="28"/>
          <w:szCs w:val="28"/>
        </w:rPr>
        <w:t>Khảo</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sát</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đặc</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tính</w:t>
      </w:r>
      <w:proofErr w:type="spellEnd"/>
    </w:p>
    <w:p w14:paraId="2594BA68" w14:textId="77777777" w:rsidR="006E0A64" w:rsidRPr="008F6317" w:rsidRDefault="006E0A64" w:rsidP="00D461FE">
      <w:pPr>
        <w:spacing w:after="0" w:line="312" w:lineRule="auto"/>
        <w:ind w:left="720" w:firstLine="720"/>
        <w:jc w:val="both"/>
        <w:rPr>
          <w:rFonts w:eastAsia="Calibri" w:cs="Times New Roman"/>
          <w:sz w:val="28"/>
          <w:szCs w:val="28"/>
          <w:lang w:val="vi-VN"/>
        </w:rPr>
      </w:pPr>
      <w:r w:rsidRPr="008F6317">
        <w:rPr>
          <w:rFonts w:eastAsia="Calibri" w:cs="Times New Roman"/>
          <w:sz w:val="28"/>
          <w:szCs w:val="28"/>
        </w:rPr>
        <w:t xml:space="preserve">b. </w:t>
      </w:r>
      <w:proofErr w:type="spellStart"/>
      <w:r w:rsidRPr="008F6317">
        <w:rPr>
          <w:rFonts w:eastAsia="Calibri" w:cs="Times New Roman"/>
          <w:sz w:val="28"/>
          <w:szCs w:val="28"/>
        </w:rPr>
        <w:t>Mạch</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ứng</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dụng</w:t>
      </w:r>
      <w:proofErr w:type="spellEnd"/>
    </w:p>
    <w:p w14:paraId="55BFE49F" w14:textId="77777777" w:rsidR="006E0A64" w:rsidRPr="008F6317" w:rsidRDefault="006E0A64" w:rsidP="00D461FE">
      <w:pPr>
        <w:spacing w:after="0" w:line="312" w:lineRule="auto"/>
        <w:jc w:val="both"/>
        <w:rPr>
          <w:rFonts w:eastAsia="Calibri" w:cs="Times New Roman"/>
          <w:i/>
          <w:sz w:val="28"/>
          <w:szCs w:val="28"/>
          <w:lang w:val="vi-VN"/>
        </w:rPr>
      </w:pPr>
      <w:r w:rsidRPr="008F6317">
        <w:rPr>
          <w:rFonts w:eastAsia="Calibri" w:cs="Times New Roman"/>
          <w:sz w:val="28"/>
          <w:szCs w:val="28"/>
          <w:lang w:val="vi-VN"/>
        </w:rPr>
        <w:t>Bài 3:</w:t>
      </w:r>
      <w:r w:rsidRPr="008F6317">
        <w:rPr>
          <w:rFonts w:eastAsia="Calibri" w:cs="Times New Roman"/>
          <w:sz w:val="28"/>
          <w:szCs w:val="28"/>
          <w:lang w:val="vi-VN"/>
        </w:rPr>
        <w:tab/>
      </w:r>
      <w:r w:rsidRPr="008F6317">
        <w:rPr>
          <w:rFonts w:eastAsia="Calibri" w:cs="Times New Roman"/>
          <w:b/>
          <w:sz w:val="28"/>
          <w:szCs w:val="28"/>
          <w:lang w:val="vi-VN"/>
        </w:rPr>
        <w:t>Cảm biến quang điện</w:t>
      </w:r>
      <w:r w:rsidRPr="008F6317">
        <w:rPr>
          <w:rFonts w:eastAsia="Calibri" w:cs="Times New Roman"/>
          <w:sz w:val="28"/>
          <w:szCs w:val="28"/>
          <w:lang w:val="vi-VN"/>
        </w:rPr>
        <w:tab/>
      </w:r>
      <w:r w:rsidRPr="008F6317">
        <w:rPr>
          <w:rFonts w:eastAsia="Calibri" w:cs="Times New Roman"/>
          <w:sz w:val="28"/>
          <w:szCs w:val="28"/>
          <w:lang w:val="vi-VN"/>
        </w:rPr>
        <w:tab/>
      </w:r>
      <w:r w:rsidRPr="008F6317">
        <w:rPr>
          <w:rFonts w:eastAsia="Calibri" w:cs="Times New Roman"/>
          <w:sz w:val="28"/>
          <w:szCs w:val="28"/>
          <w:lang w:val="vi-VN"/>
        </w:rPr>
        <w:tab/>
      </w:r>
      <w:r w:rsidRPr="008F6317">
        <w:rPr>
          <w:rFonts w:eastAsia="Calibri" w:cs="Times New Roman"/>
          <w:sz w:val="28"/>
          <w:szCs w:val="28"/>
          <w:lang w:val="vi-VN"/>
        </w:rPr>
        <w:tab/>
      </w:r>
      <w:r w:rsidRPr="008F6317">
        <w:rPr>
          <w:rFonts w:eastAsia="Calibri" w:cs="Times New Roman"/>
          <w:i/>
          <w:sz w:val="28"/>
          <w:szCs w:val="28"/>
          <w:lang w:val="vi-VN"/>
        </w:rPr>
        <w:t xml:space="preserve">Thời gian: </w:t>
      </w:r>
      <w:r w:rsidRPr="008F6317">
        <w:rPr>
          <w:rFonts w:eastAsia="Calibri" w:cs="Times New Roman"/>
          <w:i/>
          <w:sz w:val="28"/>
          <w:szCs w:val="28"/>
        </w:rPr>
        <w:t>26</w:t>
      </w:r>
      <w:r w:rsidRPr="008F6317">
        <w:rPr>
          <w:rFonts w:eastAsia="Calibri" w:cs="Times New Roman"/>
          <w:i/>
          <w:sz w:val="28"/>
          <w:szCs w:val="28"/>
          <w:lang w:val="vi-VN"/>
        </w:rPr>
        <w:t xml:space="preserve"> giờ</w:t>
      </w:r>
    </w:p>
    <w:p w14:paraId="3DB2947C"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1. Mục tiêu của bài:</w:t>
      </w:r>
    </w:p>
    <w:p w14:paraId="06F72208"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 Trình bày được các khái niệm cơ bản về phép đo quang theo nội dung đã học.</w:t>
      </w:r>
    </w:p>
    <w:p w14:paraId="51E13D3C"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 Mô tả, phân biệt được các loại cảm biến quang theo nội dung đã học.</w:t>
      </w:r>
    </w:p>
    <w:p w14:paraId="48F706B4"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 Thực hiện được các phép đo dùng cảm biến quang đạt yêu cầu kỹ thuật.</w:t>
      </w:r>
    </w:p>
    <w:p w14:paraId="47C91469"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 Xử lý được các lỗi do hệ thống cảm biến quang gây ra đạt yêu cầu kỹ thuật.</w:t>
      </w:r>
    </w:p>
    <w:p w14:paraId="0820E500"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 Rèn luyện tính tỷ mỉ, chính xác, an toàn và vệ sinh công nghiệp</w:t>
      </w:r>
    </w:p>
    <w:p w14:paraId="70FDF735"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2. Nội dung của bài:</w:t>
      </w:r>
    </w:p>
    <w:p w14:paraId="5A018DA9" w14:textId="77777777" w:rsidR="006E0A64" w:rsidRPr="008F6317" w:rsidRDefault="006E0A64" w:rsidP="00D461FE">
      <w:pPr>
        <w:spacing w:after="0" w:line="312" w:lineRule="auto"/>
        <w:ind w:left="567"/>
        <w:jc w:val="both"/>
        <w:rPr>
          <w:rFonts w:eastAsia="Calibri" w:cs="Times New Roman"/>
          <w:sz w:val="28"/>
          <w:szCs w:val="28"/>
          <w:lang w:val="vi-VN"/>
        </w:rPr>
      </w:pPr>
      <w:r w:rsidRPr="008F6317">
        <w:rPr>
          <w:rFonts w:eastAsia="Calibri" w:cs="Times New Roman"/>
          <w:sz w:val="28"/>
          <w:szCs w:val="28"/>
          <w:lang w:val="vi-VN"/>
        </w:rPr>
        <w:t>2.1. Đại cương</w:t>
      </w:r>
    </w:p>
    <w:p w14:paraId="08A46B55" w14:textId="77777777" w:rsidR="006E0A64" w:rsidRPr="008F6317" w:rsidRDefault="006E0A64" w:rsidP="00D461FE">
      <w:pPr>
        <w:spacing w:after="0" w:line="312" w:lineRule="auto"/>
        <w:ind w:left="567"/>
        <w:jc w:val="both"/>
        <w:rPr>
          <w:rFonts w:eastAsia="Calibri" w:cs="Times New Roman"/>
          <w:sz w:val="28"/>
          <w:szCs w:val="28"/>
          <w:lang w:val="fr-FR"/>
        </w:rPr>
      </w:pPr>
      <w:r w:rsidRPr="008F6317">
        <w:rPr>
          <w:rFonts w:eastAsia="Calibri" w:cs="Times New Roman"/>
          <w:sz w:val="28"/>
          <w:szCs w:val="28"/>
          <w:lang w:val="vi-VN"/>
        </w:rPr>
        <w:t>2.</w:t>
      </w:r>
      <w:r w:rsidRPr="008F6317">
        <w:rPr>
          <w:rFonts w:eastAsia="Calibri" w:cs="Times New Roman"/>
          <w:sz w:val="28"/>
          <w:szCs w:val="28"/>
          <w:lang w:val="fr-FR"/>
        </w:rPr>
        <w:t xml:space="preserve">2. </w:t>
      </w:r>
      <w:proofErr w:type="spellStart"/>
      <w:r w:rsidRPr="008F6317">
        <w:rPr>
          <w:rFonts w:eastAsia="Calibri" w:cs="Times New Roman"/>
          <w:sz w:val="28"/>
          <w:szCs w:val="28"/>
          <w:lang w:val="fr-FR"/>
        </w:rPr>
        <w:t>Điện</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trở</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quang</w:t>
      </w:r>
      <w:proofErr w:type="spellEnd"/>
    </w:p>
    <w:p w14:paraId="26B654AD" w14:textId="77777777" w:rsidR="006E0A64" w:rsidRPr="008F6317" w:rsidRDefault="006E0A64" w:rsidP="00D461FE">
      <w:pPr>
        <w:spacing w:after="0" w:line="312" w:lineRule="auto"/>
        <w:ind w:left="567"/>
        <w:jc w:val="both"/>
        <w:rPr>
          <w:rFonts w:eastAsia="Calibri" w:cs="Times New Roman"/>
          <w:sz w:val="28"/>
          <w:szCs w:val="28"/>
          <w:lang w:val="fr-FR"/>
        </w:rPr>
      </w:pPr>
      <w:r w:rsidRPr="008F6317">
        <w:rPr>
          <w:rFonts w:eastAsia="Calibri" w:cs="Times New Roman"/>
          <w:sz w:val="28"/>
          <w:szCs w:val="28"/>
          <w:lang w:val="vi-VN"/>
        </w:rPr>
        <w:t>2.</w:t>
      </w:r>
      <w:r w:rsidRPr="008F6317">
        <w:rPr>
          <w:rFonts w:eastAsia="Calibri" w:cs="Times New Roman"/>
          <w:sz w:val="28"/>
          <w:szCs w:val="28"/>
          <w:lang w:val="fr-FR"/>
        </w:rPr>
        <w:t xml:space="preserve">3. Diode </w:t>
      </w:r>
      <w:proofErr w:type="spellStart"/>
      <w:r w:rsidRPr="008F6317">
        <w:rPr>
          <w:rFonts w:eastAsia="Calibri" w:cs="Times New Roman"/>
          <w:sz w:val="28"/>
          <w:szCs w:val="28"/>
          <w:lang w:val="fr-FR"/>
        </w:rPr>
        <w:t>quang</w:t>
      </w:r>
      <w:proofErr w:type="spellEnd"/>
    </w:p>
    <w:p w14:paraId="3BDB3E8D" w14:textId="77777777" w:rsidR="006E0A64" w:rsidRPr="008F6317" w:rsidRDefault="006E0A64" w:rsidP="00D461FE">
      <w:pPr>
        <w:spacing w:after="0" w:line="312" w:lineRule="auto"/>
        <w:ind w:left="567"/>
        <w:jc w:val="both"/>
        <w:rPr>
          <w:rFonts w:eastAsia="Calibri" w:cs="Times New Roman"/>
          <w:sz w:val="28"/>
          <w:szCs w:val="28"/>
          <w:lang w:val="fr-FR"/>
        </w:rPr>
      </w:pPr>
      <w:r w:rsidRPr="008F6317">
        <w:rPr>
          <w:rFonts w:eastAsia="Calibri" w:cs="Times New Roman"/>
          <w:sz w:val="28"/>
          <w:szCs w:val="28"/>
          <w:lang w:val="vi-VN"/>
        </w:rPr>
        <w:t>2.</w:t>
      </w:r>
      <w:r w:rsidRPr="008F6317">
        <w:rPr>
          <w:rFonts w:eastAsia="Calibri" w:cs="Times New Roman"/>
          <w:sz w:val="28"/>
          <w:szCs w:val="28"/>
          <w:lang w:val="fr-FR"/>
        </w:rPr>
        <w:t xml:space="preserve">4. Transistor </w:t>
      </w:r>
      <w:proofErr w:type="spellStart"/>
      <w:r w:rsidRPr="008F6317">
        <w:rPr>
          <w:rFonts w:eastAsia="Calibri" w:cs="Times New Roman"/>
          <w:sz w:val="28"/>
          <w:szCs w:val="28"/>
          <w:lang w:val="fr-FR"/>
        </w:rPr>
        <w:t>quang</w:t>
      </w:r>
      <w:proofErr w:type="spellEnd"/>
    </w:p>
    <w:p w14:paraId="64FB688F" w14:textId="77777777" w:rsidR="006E0A64" w:rsidRPr="008F6317" w:rsidRDefault="006E0A64" w:rsidP="00D461FE">
      <w:pPr>
        <w:spacing w:after="0" w:line="312" w:lineRule="auto"/>
        <w:ind w:left="567"/>
        <w:jc w:val="both"/>
        <w:rPr>
          <w:rFonts w:eastAsia="Calibri" w:cs="Times New Roman"/>
          <w:sz w:val="28"/>
          <w:szCs w:val="28"/>
          <w:lang w:val="fr-FR"/>
        </w:rPr>
      </w:pPr>
      <w:r w:rsidRPr="008F6317">
        <w:rPr>
          <w:rFonts w:eastAsia="Calibri" w:cs="Times New Roman"/>
          <w:sz w:val="28"/>
          <w:szCs w:val="28"/>
          <w:lang w:val="fr-FR"/>
        </w:rPr>
        <w:t xml:space="preserve">2.5. IC </w:t>
      </w:r>
      <w:proofErr w:type="spellStart"/>
      <w:r w:rsidRPr="008F6317">
        <w:rPr>
          <w:rFonts w:eastAsia="Calibri" w:cs="Times New Roman"/>
          <w:sz w:val="28"/>
          <w:szCs w:val="28"/>
          <w:lang w:val="fr-FR"/>
        </w:rPr>
        <w:t>thu</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quang</w:t>
      </w:r>
      <w:proofErr w:type="spellEnd"/>
    </w:p>
    <w:p w14:paraId="1BE71EC7" w14:textId="77777777" w:rsidR="006E0A64" w:rsidRPr="008F6317" w:rsidRDefault="006E0A64" w:rsidP="00D461FE">
      <w:pPr>
        <w:spacing w:after="0" w:line="312" w:lineRule="auto"/>
        <w:ind w:left="567"/>
        <w:jc w:val="both"/>
        <w:rPr>
          <w:rFonts w:eastAsia="Calibri" w:cs="Times New Roman"/>
          <w:sz w:val="28"/>
          <w:szCs w:val="28"/>
          <w:lang w:val="fr-FR"/>
        </w:rPr>
      </w:pPr>
      <w:r w:rsidRPr="008F6317">
        <w:rPr>
          <w:rFonts w:eastAsia="Calibri" w:cs="Times New Roman"/>
          <w:sz w:val="28"/>
          <w:szCs w:val="28"/>
          <w:lang w:val="vi-VN"/>
        </w:rPr>
        <w:t>2.</w:t>
      </w:r>
      <w:r w:rsidRPr="008F6317">
        <w:rPr>
          <w:rFonts w:eastAsia="Calibri" w:cs="Times New Roman"/>
          <w:sz w:val="28"/>
          <w:szCs w:val="28"/>
          <w:lang w:val="fr-FR"/>
        </w:rPr>
        <w:t xml:space="preserve">6. </w:t>
      </w:r>
      <w:proofErr w:type="spellStart"/>
      <w:r w:rsidRPr="008F6317">
        <w:rPr>
          <w:rFonts w:eastAsia="Calibri" w:cs="Times New Roman"/>
          <w:sz w:val="28"/>
          <w:szCs w:val="28"/>
          <w:lang w:val="fr-FR"/>
        </w:rPr>
        <w:t>Bài</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tập</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thực</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hành</w:t>
      </w:r>
      <w:proofErr w:type="spellEnd"/>
    </w:p>
    <w:p w14:paraId="0C947031" w14:textId="77777777" w:rsidR="006E0A64" w:rsidRPr="008F6317" w:rsidRDefault="006E0A64" w:rsidP="00D461FE">
      <w:pPr>
        <w:spacing w:after="0" w:line="312" w:lineRule="auto"/>
        <w:ind w:left="944"/>
        <w:rPr>
          <w:rFonts w:eastAsia="Calibri" w:cs="Times New Roman"/>
          <w:sz w:val="28"/>
          <w:szCs w:val="28"/>
        </w:rPr>
      </w:pPr>
      <w:r w:rsidRPr="008F6317">
        <w:rPr>
          <w:rFonts w:eastAsia="Calibri" w:cs="Times New Roman"/>
          <w:sz w:val="28"/>
          <w:szCs w:val="28"/>
        </w:rPr>
        <w:t xml:space="preserve">2.6.1. </w:t>
      </w:r>
      <w:proofErr w:type="spellStart"/>
      <w:r w:rsidRPr="008F6317">
        <w:rPr>
          <w:rFonts w:eastAsia="Calibri" w:cs="Times New Roman"/>
          <w:sz w:val="28"/>
          <w:szCs w:val="28"/>
        </w:rPr>
        <w:t>Điện</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trở</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quang</w:t>
      </w:r>
      <w:proofErr w:type="spellEnd"/>
    </w:p>
    <w:p w14:paraId="35A0CE9C" w14:textId="77777777" w:rsidR="006E0A64" w:rsidRPr="008F6317" w:rsidRDefault="006E0A64" w:rsidP="00D461FE">
      <w:pPr>
        <w:spacing w:after="0" w:line="312" w:lineRule="auto"/>
        <w:ind w:left="1511"/>
        <w:rPr>
          <w:rFonts w:eastAsia="Calibri" w:cs="Times New Roman"/>
          <w:sz w:val="28"/>
          <w:szCs w:val="28"/>
        </w:rPr>
      </w:pPr>
      <w:r w:rsidRPr="008F6317">
        <w:rPr>
          <w:rFonts w:eastAsia="Calibri" w:cs="Times New Roman"/>
          <w:sz w:val="28"/>
          <w:szCs w:val="28"/>
        </w:rPr>
        <w:t xml:space="preserve">a. </w:t>
      </w:r>
      <w:proofErr w:type="spellStart"/>
      <w:r w:rsidRPr="008F6317">
        <w:rPr>
          <w:rFonts w:eastAsia="Calibri" w:cs="Times New Roman"/>
          <w:sz w:val="28"/>
          <w:szCs w:val="28"/>
        </w:rPr>
        <w:t>Khảo</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sát</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đặc</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tính</w:t>
      </w:r>
      <w:proofErr w:type="spellEnd"/>
    </w:p>
    <w:p w14:paraId="75230319" w14:textId="77777777" w:rsidR="006E0A64" w:rsidRPr="008F6317" w:rsidRDefault="006E0A64" w:rsidP="00D461FE">
      <w:pPr>
        <w:spacing w:after="0" w:line="312" w:lineRule="auto"/>
        <w:ind w:left="1511"/>
        <w:rPr>
          <w:rFonts w:eastAsia="Calibri" w:cs="Times New Roman"/>
          <w:sz w:val="28"/>
          <w:szCs w:val="28"/>
        </w:rPr>
      </w:pPr>
      <w:r w:rsidRPr="008F6317">
        <w:rPr>
          <w:rFonts w:eastAsia="Calibri" w:cs="Times New Roman"/>
          <w:sz w:val="28"/>
          <w:szCs w:val="28"/>
        </w:rPr>
        <w:t xml:space="preserve">b. </w:t>
      </w:r>
      <w:proofErr w:type="spellStart"/>
      <w:r w:rsidRPr="008F6317">
        <w:rPr>
          <w:rFonts w:eastAsia="Calibri" w:cs="Times New Roman"/>
          <w:sz w:val="28"/>
          <w:szCs w:val="28"/>
        </w:rPr>
        <w:t>Mạch</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ứng</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dụng</w:t>
      </w:r>
      <w:proofErr w:type="spellEnd"/>
    </w:p>
    <w:p w14:paraId="5B3ABA69" w14:textId="77777777" w:rsidR="006E0A64" w:rsidRPr="008F6317" w:rsidRDefault="006E0A64" w:rsidP="00D461FE">
      <w:pPr>
        <w:spacing w:after="0" w:line="312" w:lineRule="auto"/>
        <w:ind w:left="944"/>
        <w:rPr>
          <w:rFonts w:eastAsia="Calibri" w:cs="Times New Roman"/>
          <w:sz w:val="28"/>
          <w:szCs w:val="28"/>
        </w:rPr>
      </w:pPr>
      <w:r w:rsidRPr="008F6317">
        <w:rPr>
          <w:rFonts w:eastAsia="Calibri" w:cs="Times New Roman"/>
          <w:sz w:val="28"/>
          <w:szCs w:val="28"/>
        </w:rPr>
        <w:t xml:space="preserve">2.6.2. Diode </w:t>
      </w:r>
      <w:proofErr w:type="spellStart"/>
      <w:r w:rsidRPr="008F6317">
        <w:rPr>
          <w:rFonts w:eastAsia="Calibri" w:cs="Times New Roman"/>
          <w:sz w:val="28"/>
          <w:szCs w:val="28"/>
        </w:rPr>
        <w:t>quang</w:t>
      </w:r>
      <w:proofErr w:type="spellEnd"/>
    </w:p>
    <w:p w14:paraId="770E305F" w14:textId="77777777" w:rsidR="006E0A64" w:rsidRPr="008F6317" w:rsidRDefault="006E0A64" w:rsidP="00D461FE">
      <w:pPr>
        <w:spacing w:after="0" w:line="312" w:lineRule="auto"/>
        <w:ind w:left="1511"/>
        <w:rPr>
          <w:rFonts w:eastAsia="Calibri" w:cs="Times New Roman"/>
          <w:sz w:val="28"/>
          <w:szCs w:val="28"/>
        </w:rPr>
      </w:pPr>
      <w:r w:rsidRPr="008F6317">
        <w:rPr>
          <w:rFonts w:eastAsia="Calibri" w:cs="Times New Roman"/>
          <w:sz w:val="28"/>
          <w:szCs w:val="28"/>
        </w:rPr>
        <w:t xml:space="preserve">a. </w:t>
      </w:r>
      <w:proofErr w:type="spellStart"/>
      <w:r w:rsidRPr="008F6317">
        <w:rPr>
          <w:rFonts w:eastAsia="Calibri" w:cs="Times New Roman"/>
          <w:sz w:val="28"/>
          <w:szCs w:val="28"/>
        </w:rPr>
        <w:t>Khảo</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sát</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đặc</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tính</w:t>
      </w:r>
      <w:proofErr w:type="spellEnd"/>
    </w:p>
    <w:p w14:paraId="7662B1BB" w14:textId="77777777" w:rsidR="006E0A64" w:rsidRPr="008F6317" w:rsidRDefault="006E0A64" w:rsidP="00D461FE">
      <w:pPr>
        <w:spacing w:after="0" w:line="312" w:lineRule="auto"/>
        <w:ind w:left="1511"/>
        <w:rPr>
          <w:rFonts w:eastAsia="Calibri" w:cs="Times New Roman"/>
          <w:sz w:val="28"/>
          <w:szCs w:val="28"/>
        </w:rPr>
      </w:pPr>
      <w:r w:rsidRPr="008F6317">
        <w:rPr>
          <w:rFonts w:eastAsia="Calibri" w:cs="Times New Roman"/>
          <w:sz w:val="28"/>
          <w:szCs w:val="28"/>
        </w:rPr>
        <w:t xml:space="preserve">b. </w:t>
      </w:r>
      <w:proofErr w:type="spellStart"/>
      <w:r w:rsidRPr="008F6317">
        <w:rPr>
          <w:rFonts w:eastAsia="Calibri" w:cs="Times New Roman"/>
          <w:sz w:val="28"/>
          <w:szCs w:val="28"/>
        </w:rPr>
        <w:t>Mạch</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ứng</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dụng</w:t>
      </w:r>
      <w:proofErr w:type="spellEnd"/>
    </w:p>
    <w:p w14:paraId="434951A3" w14:textId="77777777" w:rsidR="006E0A64" w:rsidRPr="008F6317" w:rsidRDefault="006E0A64" w:rsidP="00D461FE">
      <w:pPr>
        <w:spacing w:after="0" w:line="312" w:lineRule="auto"/>
        <w:ind w:left="944"/>
        <w:rPr>
          <w:rFonts w:eastAsia="Calibri" w:cs="Times New Roman"/>
          <w:sz w:val="28"/>
          <w:szCs w:val="28"/>
        </w:rPr>
      </w:pPr>
      <w:r w:rsidRPr="008F6317">
        <w:rPr>
          <w:rFonts w:eastAsia="Calibri" w:cs="Times New Roman"/>
          <w:sz w:val="28"/>
          <w:szCs w:val="28"/>
        </w:rPr>
        <w:t xml:space="preserve">2.6.3. Transistor </w:t>
      </w:r>
      <w:proofErr w:type="spellStart"/>
      <w:r w:rsidRPr="008F6317">
        <w:rPr>
          <w:rFonts w:eastAsia="Calibri" w:cs="Times New Roman"/>
          <w:sz w:val="28"/>
          <w:szCs w:val="28"/>
        </w:rPr>
        <w:t>quang</w:t>
      </w:r>
      <w:proofErr w:type="spellEnd"/>
    </w:p>
    <w:p w14:paraId="6ECDBA0C" w14:textId="77777777" w:rsidR="006E0A64" w:rsidRPr="008F6317" w:rsidRDefault="006E0A64" w:rsidP="00D461FE">
      <w:pPr>
        <w:spacing w:after="0" w:line="312" w:lineRule="auto"/>
        <w:ind w:left="1511"/>
        <w:rPr>
          <w:rFonts w:eastAsia="Calibri" w:cs="Times New Roman"/>
          <w:sz w:val="28"/>
          <w:szCs w:val="28"/>
        </w:rPr>
      </w:pPr>
      <w:r w:rsidRPr="008F6317">
        <w:rPr>
          <w:rFonts w:eastAsia="Calibri" w:cs="Times New Roman"/>
          <w:sz w:val="28"/>
          <w:szCs w:val="28"/>
        </w:rPr>
        <w:t xml:space="preserve">a. </w:t>
      </w:r>
      <w:proofErr w:type="spellStart"/>
      <w:r w:rsidRPr="008F6317">
        <w:rPr>
          <w:rFonts w:eastAsia="Calibri" w:cs="Times New Roman"/>
          <w:sz w:val="28"/>
          <w:szCs w:val="28"/>
        </w:rPr>
        <w:t>Khảo</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sát</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đặc</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tính</w:t>
      </w:r>
      <w:proofErr w:type="spellEnd"/>
    </w:p>
    <w:p w14:paraId="65674469" w14:textId="77777777" w:rsidR="006E0A64" w:rsidRPr="008F6317" w:rsidRDefault="006E0A64" w:rsidP="00D461FE">
      <w:pPr>
        <w:spacing w:after="0" w:line="312" w:lineRule="auto"/>
        <w:ind w:left="1511"/>
        <w:rPr>
          <w:rFonts w:eastAsia="Calibri" w:cs="Times New Roman"/>
          <w:sz w:val="28"/>
          <w:szCs w:val="28"/>
        </w:rPr>
      </w:pPr>
      <w:r w:rsidRPr="008F6317">
        <w:rPr>
          <w:rFonts w:eastAsia="Calibri" w:cs="Times New Roman"/>
          <w:sz w:val="28"/>
          <w:szCs w:val="28"/>
        </w:rPr>
        <w:t xml:space="preserve">b. </w:t>
      </w:r>
      <w:proofErr w:type="spellStart"/>
      <w:r w:rsidRPr="008F6317">
        <w:rPr>
          <w:rFonts w:eastAsia="Calibri" w:cs="Times New Roman"/>
          <w:sz w:val="28"/>
          <w:szCs w:val="28"/>
        </w:rPr>
        <w:t>Mạch</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ứng</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dụng</w:t>
      </w:r>
      <w:proofErr w:type="spellEnd"/>
    </w:p>
    <w:p w14:paraId="45B85945" w14:textId="77777777" w:rsidR="006E0A64" w:rsidRPr="008F6317" w:rsidRDefault="006E0A64" w:rsidP="00D461FE">
      <w:pPr>
        <w:spacing w:after="0" w:line="312" w:lineRule="auto"/>
        <w:ind w:left="944"/>
        <w:rPr>
          <w:rFonts w:eastAsia="Calibri" w:cs="Times New Roman"/>
          <w:sz w:val="28"/>
          <w:szCs w:val="28"/>
        </w:rPr>
      </w:pPr>
      <w:r w:rsidRPr="008F6317">
        <w:rPr>
          <w:rFonts w:eastAsia="Calibri" w:cs="Times New Roman"/>
          <w:sz w:val="28"/>
          <w:szCs w:val="28"/>
        </w:rPr>
        <w:lastRenderedPageBreak/>
        <w:t xml:space="preserve">2.6.4. IC </w:t>
      </w:r>
      <w:proofErr w:type="spellStart"/>
      <w:r w:rsidRPr="008F6317">
        <w:rPr>
          <w:rFonts w:eastAsia="Calibri" w:cs="Times New Roman"/>
          <w:sz w:val="28"/>
          <w:szCs w:val="28"/>
        </w:rPr>
        <w:t>thu</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quang</w:t>
      </w:r>
      <w:proofErr w:type="spellEnd"/>
    </w:p>
    <w:p w14:paraId="4C457FD6" w14:textId="77777777" w:rsidR="006E0A64" w:rsidRPr="008F6317" w:rsidRDefault="006E0A64" w:rsidP="00D461FE">
      <w:pPr>
        <w:spacing w:after="0" w:line="312" w:lineRule="auto"/>
        <w:ind w:left="1511"/>
        <w:rPr>
          <w:rFonts w:eastAsia="Calibri" w:cs="Times New Roman"/>
          <w:sz w:val="28"/>
          <w:szCs w:val="28"/>
        </w:rPr>
      </w:pPr>
      <w:r w:rsidRPr="008F6317">
        <w:rPr>
          <w:rFonts w:eastAsia="Calibri" w:cs="Times New Roman"/>
          <w:sz w:val="28"/>
          <w:szCs w:val="28"/>
        </w:rPr>
        <w:t xml:space="preserve">a. </w:t>
      </w:r>
      <w:proofErr w:type="spellStart"/>
      <w:r w:rsidRPr="008F6317">
        <w:rPr>
          <w:rFonts w:eastAsia="Calibri" w:cs="Times New Roman"/>
          <w:sz w:val="28"/>
          <w:szCs w:val="28"/>
        </w:rPr>
        <w:t>Khảo</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sát</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đặc</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tính</w:t>
      </w:r>
      <w:proofErr w:type="spellEnd"/>
    </w:p>
    <w:p w14:paraId="2146116E" w14:textId="77777777" w:rsidR="006E0A64" w:rsidRPr="008F6317" w:rsidRDefault="006E0A64" w:rsidP="00D461FE">
      <w:pPr>
        <w:spacing w:after="0" w:line="312" w:lineRule="auto"/>
        <w:ind w:left="720" w:firstLine="720"/>
        <w:jc w:val="both"/>
        <w:rPr>
          <w:rFonts w:eastAsia="Calibri" w:cs="Times New Roman"/>
          <w:sz w:val="28"/>
          <w:szCs w:val="28"/>
          <w:lang w:val="fr-FR"/>
        </w:rPr>
      </w:pPr>
      <w:r w:rsidRPr="008F6317">
        <w:rPr>
          <w:rFonts w:eastAsia="Calibri" w:cs="Times New Roman"/>
          <w:sz w:val="28"/>
          <w:szCs w:val="28"/>
        </w:rPr>
        <w:t xml:space="preserve">b. </w:t>
      </w:r>
      <w:proofErr w:type="spellStart"/>
      <w:r w:rsidRPr="008F6317">
        <w:rPr>
          <w:rFonts w:eastAsia="Calibri" w:cs="Times New Roman"/>
          <w:sz w:val="28"/>
          <w:szCs w:val="28"/>
        </w:rPr>
        <w:t>Mạch</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ứng</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dụng</w:t>
      </w:r>
      <w:proofErr w:type="spellEnd"/>
    </w:p>
    <w:p w14:paraId="181776E4" w14:textId="77777777" w:rsidR="006E0A64" w:rsidRPr="008F6317" w:rsidRDefault="006E0A64" w:rsidP="00D461FE">
      <w:pPr>
        <w:spacing w:after="0" w:line="312" w:lineRule="auto"/>
        <w:jc w:val="both"/>
        <w:rPr>
          <w:rFonts w:eastAsia="Calibri" w:cs="Times New Roman"/>
          <w:i/>
          <w:sz w:val="28"/>
          <w:szCs w:val="28"/>
          <w:lang w:val="fr-FR"/>
        </w:rPr>
      </w:pPr>
      <w:proofErr w:type="spellStart"/>
      <w:r w:rsidRPr="008F6317">
        <w:rPr>
          <w:rFonts w:eastAsia="Calibri" w:cs="Times New Roman"/>
          <w:sz w:val="28"/>
          <w:szCs w:val="28"/>
          <w:lang w:val="fr-FR"/>
        </w:rPr>
        <w:t>Bài</w:t>
      </w:r>
      <w:proofErr w:type="spellEnd"/>
      <w:r w:rsidRPr="008F6317">
        <w:rPr>
          <w:rFonts w:eastAsia="Calibri" w:cs="Times New Roman"/>
          <w:sz w:val="28"/>
          <w:szCs w:val="28"/>
          <w:lang w:val="fr-FR"/>
        </w:rPr>
        <w:t xml:space="preserve"> </w:t>
      </w:r>
      <w:proofErr w:type="gramStart"/>
      <w:r w:rsidRPr="008F6317">
        <w:rPr>
          <w:rFonts w:eastAsia="Calibri" w:cs="Times New Roman"/>
          <w:sz w:val="28"/>
          <w:szCs w:val="28"/>
          <w:lang w:val="fr-FR"/>
        </w:rPr>
        <w:t>4:</w:t>
      </w:r>
      <w:proofErr w:type="gramEnd"/>
      <w:r w:rsidRPr="008F6317">
        <w:rPr>
          <w:rFonts w:eastAsia="Calibri" w:cs="Times New Roman"/>
          <w:sz w:val="28"/>
          <w:szCs w:val="28"/>
          <w:lang w:val="fr-FR"/>
        </w:rPr>
        <w:tab/>
        <w:t xml:space="preserve"> </w:t>
      </w:r>
      <w:r w:rsidRPr="008F6317">
        <w:rPr>
          <w:rFonts w:eastAsia="Calibri" w:cs="Times New Roman"/>
          <w:b/>
          <w:sz w:val="28"/>
          <w:szCs w:val="28"/>
          <w:lang w:val="vi-VN"/>
        </w:rPr>
        <w:t>Một số dạng cảm biến công nghiệp</w:t>
      </w:r>
      <w:r w:rsidRPr="008F6317">
        <w:rPr>
          <w:rFonts w:eastAsia="Calibri" w:cs="Times New Roman"/>
          <w:sz w:val="28"/>
          <w:szCs w:val="28"/>
          <w:lang w:val="fr-FR"/>
        </w:rPr>
        <w:tab/>
      </w:r>
      <w:r w:rsidRPr="008F6317">
        <w:rPr>
          <w:rFonts w:eastAsia="Calibri" w:cs="Times New Roman"/>
          <w:sz w:val="28"/>
          <w:szCs w:val="28"/>
          <w:lang w:val="fr-FR"/>
        </w:rPr>
        <w:tab/>
      </w:r>
      <w:r w:rsidRPr="008F6317">
        <w:rPr>
          <w:rFonts w:eastAsia="Calibri" w:cs="Times New Roman"/>
          <w:sz w:val="28"/>
          <w:szCs w:val="28"/>
          <w:lang w:val="fr-FR"/>
        </w:rPr>
        <w:tab/>
      </w:r>
      <w:proofErr w:type="spellStart"/>
      <w:r w:rsidRPr="008F6317">
        <w:rPr>
          <w:rFonts w:eastAsia="Calibri" w:cs="Times New Roman"/>
          <w:i/>
          <w:sz w:val="28"/>
          <w:szCs w:val="28"/>
          <w:lang w:val="fr-FR"/>
        </w:rPr>
        <w:t>Thời</w:t>
      </w:r>
      <w:proofErr w:type="spellEnd"/>
      <w:r w:rsidRPr="008F6317">
        <w:rPr>
          <w:rFonts w:eastAsia="Calibri" w:cs="Times New Roman"/>
          <w:i/>
          <w:sz w:val="28"/>
          <w:szCs w:val="28"/>
          <w:lang w:val="fr-FR"/>
        </w:rPr>
        <w:t xml:space="preserve"> </w:t>
      </w:r>
      <w:proofErr w:type="spellStart"/>
      <w:r w:rsidRPr="008F6317">
        <w:rPr>
          <w:rFonts w:eastAsia="Calibri" w:cs="Times New Roman"/>
          <w:i/>
          <w:sz w:val="28"/>
          <w:szCs w:val="28"/>
          <w:lang w:val="fr-FR"/>
        </w:rPr>
        <w:t>gian</w:t>
      </w:r>
      <w:proofErr w:type="spellEnd"/>
      <w:r w:rsidRPr="008F6317">
        <w:rPr>
          <w:rFonts w:eastAsia="Calibri" w:cs="Times New Roman"/>
          <w:i/>
          <w:sz w:val="28"/>
          <w:szCs w:val="28"/>
          <w:lang w:val="fr-FR"/>
        </w:rPr>
        <w:t xml:space="preserve">: 34 </w:t>
      </w:r>
      <w:proofErr w:type="spellStart"/>
      <w:r w:rsidRPr="008F6317">
        <w:rPr>
          <w:rFonts w:eastAsia="Calibri" w:cs="Times New Roman"/>
          <w:i/>
          <w:sz w:val="28"/>
          <w:szCs w:val="28"/>
          <w:lang w:val="fr-FR"/>
        </w:rPr>
        <w:t>giờ</w:t>
      </w:r>
      <w:proofErr w:type="spellEnd"/>
    </w:p>
    <w:p w14:paraId="5738B8B5" w14:textId="77777777" w:rsidR="006E0A64" w:rsidRPr="008F6317" w:rsidRDefault="006E0A64" w:rsidP="00D461FE">
      <w:pPr>
        <w:spacing w:after="0" w:line="312" w:lineRule="auto"/>
        <w:jc w:val="both"/>
        <w:rPr>
          <w:rFonts w:eastAsia="Calibri" w:cs="Times New Roman"/>
          <w:sz w:val="28"/>
          <w:szCs w:val="28"/>
          <w:lang w:val="fr-FR"/>
        </w:rPr>
      </w:pPr>
      <w:r w:rsidRPr="008F6317">
        <w:rPr>
          <w:rFonts w:eastAsia="Calibri" w:cs="Times New Roman"/>
          <w:sz w:val="28"/>
          <w:szCs w:val="28"/>
          <w:lang w:val="fr-FR"/>
        </w:rPr>
        <w:t xml:space="preserve">1. </w:t>
      </w:r>
      <w:proofErr w:type="spellStart"/>
      <w:r w:rsidRPr="008F6317">
        <w:rPr>
          <w:rFonts w:eastAsia="Calibri" w:cs="Times New Roman"/>
          <w:sz w:val="28"/>
          <w:szCs w:val="28"/>
          <w:lang w:val="fr-FR"/>
        </w:rPr>
        <w:t>Mục</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tiêu</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của</w:t>
      </w:r>
      <w:proofErr w:type="spellEnd"/>
      <w:r w:rsidRPr="008F6317">
        <w:rPr>
          <w:rFonts w:eastAsia="Calibri" w:cs="Times New Roman"/>
          <w:sz w:val="28"/>
          <w:szCs w:val="28"/>
          <w:lang w:val="fr-FR"/>
        </w:rPr>
        <w:t xml:space="preserve"> </w:t>
      </w:r>
      <w:proofErr w:type="spellStart"/>
      <w:proofErr w:type="gramStart"/>
      <w:r w:rsidRPr="008F6317">
        <w:rPr>
          <w:rFonts w:eastAsia="Calibri" w:cs="Times New Roman"/>
          <w:sz w:val="28"/>
          <w:szCs w:val="28"/>
          <w:lang w:val="fr-FR"/>
        </w:rPr>
        <w:t>bài</w:t>
      </w:r>
      <w:proofErr w:type="spellEnd"/>
      <w:r w:rsidRPr="008F6317">
        <w:rPr>
          <w:rFonts w:eastAsia="Calibri" w:cs="Times New Roman"/>
          <w:sz w:val="28"/>
          <w:szCs w:val="28"/>
          <w:lang w:val="fr-FR"/>
        </w:rPr>
        <w:t>:</w:t>
      </w:r>
      <w:proofErr w:type="gramEnd"/>
    </w:p>
    <w:p w14:paraId="3612D437" w14:textId="77777777" w:rsidR="006E0A64" w:rsidRPr="008F6317" w:rsidRDefault="006E0A64" w:rsidP="00D461FE">
      <w:pPr>
        <w:spacing w:after="0" w:line="312" w:lineRule="auto"/>
        <w:jc w:val="both"/>
        <w:rPr>
          <w:rFonts w:eastAsia="Calibri" w:cs="Times New Roman"/>
          <w:sz w:val="28"/>
          <w:szCs w:val="28"/>
          <w:lang w:val="fr-FR"/>
        </w:rPr>
      </w:pPr>
      <w:r w:rsidRPr="008F6317">
        <w:rPr>
          <w:rFonts w:eastAsia="Calibri" w:cs="Times New Roman"/>
          <w:sz w:val="28"/>
          <w:szCs w:val="28"/>
          <w:lang w:val="vi-VN"/>
        </w:rPr>
        <w:t>- Nhận dạng được một số cảm biến sử dụng trong công nghiệp</w:t>
      </w:r>
      <w:r w:rsidRPr="008F6317">
        <w:rPr>
          <w:rFonts w:eastAsia="Calibri" w:cs="Times New Roman"/>
          <w:sz w:val="28"/>
          <w:szCs w:val="28"/>
          <w:lang w:val="fr-FR"/>
        </w:rPr>
        <w:t>.</w:t>
      </w:r>
    </w:p>
    <w:p w14:paraId="0B64215E" w14:textId="77777777" w:rsidR="006E0A64" w:rsidRPr="008F6317" w:rsidRDefault="006E0A64" w:rsidP="00D461FE">
      <w:pPr>
        <w:spacing w:after="0" w:line="312" w:lineRule="auto"/>
        <w:jc w:val="both"/>
        <w:rPr>
          <w:rFonts w:eastAsia="Calibri" w:cs="Times New Roman"/>
          <w:sz w:val="28"/>
          <w:szCs w:val="28"/>
          <w:lang w:val="fr-FR"/>
        </w:rPr>
      </w:pPr>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Phát</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biểu</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được</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đặc</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tính</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của</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một</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số</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cảm</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biến</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sử</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dụng</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trong</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công</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nghiệp</w:t>
      </w:r>
      <w:proofErr w:type="spellEnd"/>
      <w:r w:rsidRPr="008F6317">
        <w:rPr>
          <w:rFonts w:eastAsia="Calibri" w:cs="Times New Roman"/>
          <w:sz w:val="28"/>
          <w:szCs w:val="28"/>
          <w:lang w:val="fr-FR"/>
        </w:rPr>
        <w:t>.</w:t>
      </w:r>
    </w:p>
    <w:p w14:paraId="1B60CF65" w14:textId="77777777" w:rsidR="006E0A64" w:rsidRPr="008F6317" w:rsidRDefault="006E0A64" w:rsidP="00D461FE">
      <w:pPr>
        <w:spacing w:after="0" w:line="312" w:lineRule="auto"/>
        <w:jc w:val="both"/>
        <w:rPr>
          <w:rFonts w:eastAsia="Calibri" w:cs="Times New Roman"/>
          <w:sz w:val="28"/>
          <w:szCs w:val="28"/>
          <w:lang w:val="fr-FR"/>
        </w:rPr>
      </w:pPr>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Trình</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bày</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được</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cấu</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tạo</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nguyên</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lý</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hoạt</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động</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phạm</w:t>
      </w:r>
      <w:proofErr w:type="spellEnd"/>
      <w:r w:rsidRPr="008F6317">
        <w:rPr>
          <w:rFonts w:eastAsia="Calibri" w:cs="Times New Roman"/>
          <w:sz w:val="28"/>
          <w:szCs w:val="28"/>
          <w:lang w:val="fr-FR"/>
        </w:rPr>
        <w:t xml:space="preserve"> vi </w:t>
      </w:r>
      <w:proofErr w:type="spellStart"/>
      <w:r w:rsidRPr="008F6317">
        <w:rPr>
          <w:rFonts w:eastAsia="Calibri" w:cs="Times New Roman"/>
          <w:sz w:val="28"/>
          <w:szCs w:val="28"/>
          <w:lang w:val="fr-FR"/>
        </w:rPr>
        <w:t>ứng</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dung</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của</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một</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số</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cảm</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biến</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sử</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dụng</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trong</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công</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nghiệp</w:t>
      </w:r>
      <w:proofErr w:type="spellEnd"/>
      <w:r w:rsidRPr="008F6317">
        <w:rPr>
          <w:rFonts w:eastAsia="Calibri" w:cs="Times New Roman"/>
          <w:sz w:val="28"/>
          <w:szCs w:val="28"/>
          <w:lang w:val="fr-FR"/>
        </w:rPr>
        <w:t>.</w:t>
      </w:r>
    </w:p>
    <w:p w14:paraId="6C010AAA" w14:textId="77777777" w:rsidR="006E0A64" w:rsidRPr="008F6317" w:rsidRDefault="006E0A64" w:rsidP="00D461FE">
      <w:pPr>
        <w:spacing w:after="0" w:line="312" w:lineRule="auto"/>
        <w:jc w:val="both"/>
        <w:rPr>
          <w:rFonts w:eastAsia="Calibri" w:cs="Times New Roman"/>
          <w:sz w:val="28"/>
          <w:szCs w:val="28"/>
          <w:lang w:val="fr-FR"/>
        </w:rPr>
      </w:pPr>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Trình</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bày</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được</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các</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phân</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loại</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các</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loại</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cảm</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biến</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theo</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nội</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dung</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đã</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học</w:t>
      </w:r>
      <w:proofErr w:type="spellEnd"/>
      <w:r w:rsidRPr="008F6317">
        <w:rPr>
          <w:rFonts w:eastAsia="Calibri" w:cs="Times New Roman"/>
          <w:sz w:val="28"/>
          <w:szCs w:val="28"/>
          <w:lang w:val="fr-FR"/>
        </w:rPr>
        <w:t>.</w:t>
      </w:r>
    </w:p>
    <w:p w14:paraId="7F0305B4" w14:textId="77777777" w:rsidR="006E0A64" w:rsidRPr="008F6317" w:rsidRDefault="006E0A64" w:rsidP="00D461FE">
      <w:pPr>
        <w:spacing w:after="0" w:line="312" w:lineRule="auto"/>
        <w:jc w:val="both"/>
        <w:rPr>
          <w:rFonts w:eastAsia="Calibri" w:cs="Times New Roman"/>
          <w:sz w:val="28"/>
          <w:szCs w:val="28"/>
          <w:lang w:val="fr-FR"/>
        </w:rPr>
      </w:pPr>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Lắp</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ráp</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được</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các</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mạch</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cảm</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biến</w:t>
      </w:r>
      <w:proofErr w:type="spellEnd"/>
      <w:r w:rsidRPr="008F6317">
        <w:rPr>
          <w:rFonts w:eastAsia="Calibri" w:cs="Times New Roman"/>
          <w:sz w:val="28"/>
          <w:szCs w:val="28"/>
          <w:lang w:val="fr-FR"/>
        </w:rPr>
        <w:t xml:space="preserve"> </w:t>
      </w:r>
      <w:r w:rsidRPr="008F6317">
        <w:rPr>
          <w:rFonts w:eastAsia="Calibri" w:cs="Times New Roman"/>
          <w:sz w:val="28"/>
          <w:szCs w:val="28"/>
          <w:lang w:val="vi-VN"/>
        </w:rPr>
        <w:t xml:space="preserve">quang, cảm biến </w:t>
      </w:r>
      <w:proofErr w:type="spellStart"/>
      <w:r w:rsidRPr="008F6317">
        <w:rPr>
          <w:rFonts w:eastAsia="Calibri" w:cs="Times New Roman"/>
          <w:sz w:val="28"/>
          <w:szCs w:val="28"/>
          <w:lang w:val="fr-FR"/>
        </w:rPr>
        <w:t>điện</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cảm</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và</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điện</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dung</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đạt</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các</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yêu</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cầu</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về</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kỹ</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thuật</w:t>
      </w:r>
      <w:proofErr w:type="spellEnd"/>
      <w:r w:rsidRPr="008F6317">
        <w:rPr>
          <w:rFonts w:eastAsia="Calibri" w:cs="Times New Roman"/>
          <w:sz w:val="28"/>
          <w:szCs w:val="28"/>
          <w:lang w:val="fr-FR"/>
        </w:rPr>
        <w:t>.</w:t>
      </w:r>
    </w:p>
    <w:p w14:paraId="31FEC49A" w14:textId="77777777" w:rsidR="006E0A64" w:rsidRPr="008F6317" w:rsidRDefault="006E0A64" w:rsidP="00D461FE">
      <w:pPr>
        <w:spacing w:after="0" w:line="312" w:lineRule="auto"/>
        <w:jc w:val="both"/>
        <w:rPr>
          <w:rFonts w:eastAsia="Calibri" w:cs="Times New Roman"/>
          <w:sz w:val="28"/>
          <w:szCs w:val="28"/>
          <w:lang w:val="fr-FR"/>
        </w:rPr>
      </w:pPr>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Rèn</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luyện</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tính</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tư</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duy</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sáng</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tạo</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chủ</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động</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trong</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quá</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trình</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học</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tập</w:t>
      </w:r>
      <w:proofErr w:type="spellEnd"/>
      <w:r w:rsidRPr="008F6317">
        <w:rPr>
          <w:rFonts w:eastAsia="Calibri" w:cs="Times New Roman"/>
          <w:sz w:val="28"/>
          <w:szCs w:val="28"/>
          <w:lang w:val="fr-FR"/>
        </w:rPr>
        <w:t>.</w:t>
      </w:r>
    </w:p>
    <w:p w14:paraId="15C90551" w14:textId="77777777" w:rsidR="006E0A64" w:rsidRPr="008F6317" w:rsidRDefault="006E0A64" w:rsidP="00D461FE">
      <w:pPr>
        <w:spacing w:after="0" w:line="312" w:lineRule="auto"/>
        <w:jc w:val="both"/>
        <w:rPr>
          <w:rFonts w:eastAsia="Calibri" w:cs="Times New Roman"/>
          <w:sz w:val="28"/>
          <w:szCs w:val="28"/>
          <w:lang w:val="fr-FR"/>
        </w:rPr>
      </w:pPr>
      <w:r w:rsidRPr="008F6317">
        <w:rPr>
          <w:rFonts w:eastAsia="Calibri" w:cs="Times New Roman"/>
          <w:sz w:val="28"/>
          <w:szCs w:val="28"/>
          <w:lang w:val="fr-FR"/>
        </w:rPr>
        <w:t xml:space="preserve">2. </w:t>
      </w:r>
      <w:proofErr w:type="spellStart"/>
      <w:r w:rsidRPr="008F6317">
        <w:rPr>
          <w:rFonts w:eastAsia="Calibri" w:cs="Times New Roman"/>
          <w:sz w:val="28"/>
          <w:szCs w:val="28"/>
          <w:lang w:val="fr-FR"/>
        </w:rPr>
        <w:t>Nội</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dung</w:t>
      </w:r>
      <w:proofErr w:type="spellEnd"/>
      <w:r w:rsidRPr="008F6317">
        <w:rPr>
          <w:rFonts w:eastAsia="Calibri" w:cs="Times New Roman"/>
          <w:sz w:val="28"/>
          <w:szCs w:val="28"/>
          <w:lang w:val="fr-FR"/>
        </w:rPr>
        <w:t xml:space="preserve"> </w:t>
      </w:r>
      <w:proofErr w:type="spellStart"/>
      <w:r w:rsidRPr="008F6317">
        <w:rPr>
          <w:rFonts w:eastAsia="Calibri" w:cs="Times New Roman"/>
          <w:sz w:val="28"/>
          <w:szCs w:val="28"/>
          <w:lang w:val="fr-FR"/>
        </w:rPr>
        <w:t>của</w:t>
      </w:r>
      <w:proofErr w:type="spellEnd"/>
      <w:r w:rsidRPr="008F6317">
        <w:rPr>
          <w:rFonts w:eastAsia="Calibri" w:cs="Times New Roman"/>
          <w:sz w:val="28"/>
          <w:szCs w:val="28"/>
          <w:lang w:val="fr-FR"/>
        </w:rPr>
        <w:t xml:space="preserve"> </w:t>
      </w:r>
      <w:proofErr w:type="spellStart"/>
      <w:proofErr w:type="gramStart"/>
      <w:r w:rsidRPr="008F6317">
        <w:rPr>
          <w:rFonts w:eastAsia="Calibri" w:cs="Times New Roman"/>
          <w:sz w:val="28"/>
          <w:szCs w:val="28"/>
          <w:lang w:val="fr-FR"/>
        </w:rPr>
        <w:t>bài</w:t>
      </w:r>
      <w:proofErr w:type="spellEnd"/>
      <w:r w:rsidRPr="008F6317">
        <w:rPr>
          <w:rFonts w:eastAsia="Calibri" w:cs="Times New Roman"/>
          <w:sz w:val="28"/>
          <w:szCs w:val="28"/>
          <w:lang w:val="fr-FR"/>
        </w:rPr>
        <w:t>:</w:t>
      </w:r>
      <w:proofErr w:type="gramEnd"/>
    </w:p>
    <w:p w14:paraId="5BDD9ED5"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2.1. Cảm biến dạng quang</w:t>
      </w:r>
    </w:p>
    <w:p w14:paraId="60234A3D"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2.1.1. Cảm biến quang dạng thu phát chung</w:t>
      </w:r>
    </w:p>
    <w:p w14:paraId="44E3DF7A" w14:textId="77777777" w:rsidR="006E0A64" w:rsidRPr="008F6317" w:rsidRDefault="006E0A64" w:rsidP="00D461FE">
      <w:pPr>
        <w:spacing w:after="0" w:line="312" w:lineRule="auto"/>
        <w:jc w:val="both"/>
        <w:rPr>
          <w:rFonts w:eastAsia="Calibri" w:cs="Times New Roman"/>
          <w:spacing w:val="6"/>
          <w:sz w:val="28"/>
          <w:szCs w:val="28"/>
          <w:lang w:val="pt-BR"/>
        </w:rPr>
      </w:pPr>
      <w:r w:rsidRPr="008F6317">
        <w:rPr>
          <w:rFonts w:eastAsia="Calibri" w:cs="Times New Roman"/>
          <w:sz w:val="28"/>
          <w:szCs w:val="28"/>
          <w:lang w:val="vi-VN"/>
        </w:rPr>
        <w:t xml:space="preserve">2.1.2. </w:t>
      </w:r>
      <w:r w:rsidRPr="008F6317">
        <w:rPr>
          <w:rFonts w:eastAsia="Calibri" w:cs="Times New Roman"/>
          <w:spacing w:val="6"/>
          <w:sz w:val="28"/>
          <w:szCs w:val="28"/>
          <w:lang w:val="pt-BR"/>
        </w:rPr>
        <w:t>Cảm biến quang dạng thu phát riêng</w:t>
      </w:r>
    </w:p>
    <w:p w14:paraId="75011293"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2.1.3. Cảm biến quang dạng phản xạ gương</w:t>
      </w:r>
    </w:p>
    <w:p w14:paraId="453287A4"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2.2. Cảm biến dạng dung</w:t>
      </w:r>
    </w:p>
    <w:p w14:paraId="3E8A6A55"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2.3. Cảm biến dạng từ</w:t>
      </w:r>
    </w:p>
    <w:p w14:paraId="5F1E0ADB"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2.4. Một số loại cảm biến khác</w:t>
      </w:r>
    </w:p>
    <w:p w14:paraId="1E935471"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2.5. Bài tập thực hành</w:t>
      </w:r>
    </w:p>
    <w:p w14:paraId="151B4793"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2.5.1. Cảm biến dạng quang</w:t>
      </w:r>
    </w:p>
    <w:p w14:paraId="529581AE"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2.5.1.1. Cảm biến quang dạng thu phát chung</w:t>
      </w:r>
    </w:p>
    <w:p w14:paraId="4C9CE1A7"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a. Thông số</w:t>
      </w:r>
    </w:p>
    <w:p w14:paraId="39899DA8"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b. Đấu nối</w:t>
      </w:r>
    </w:p>
    <w:p w14:paraId="6F7215A3"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2.5.1.2. Cảm biến quang dạng thu phát riêng</w:t>
      </w:r>
    </w:p>
    <w:p w14:paraId="06B505BB"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a. Thông số</w:t>
      </w:r>
    </w:p>
    <w:p w14:paraId="69A97F9E"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b. Đấu nối</w:t>
      </w:r>
    </w:p>
    <w:p w14:paraId="2691C271"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2.5.1.3. Cảm biến quang dạng phản xạ gương</w:t>
      </w:r>
    </w:p>
    <w:p w14:paraId="40DD2E0F"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a. Thông số</w:t>
      </w:r>
    </w:p>
    <w:p w14:paraId="003CDA75"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b. Đấu nối</w:t>
      </w:r>
    </w:p>
    <w:p w14:paraId="39956849"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2.5.2. Cảm biến dạng dung</w:t>
      </w:r>
    </w:p>
    <w:p w14:paraId="33CE91B0"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a. Thông số</w:t>
      </w:r>
    </w:p>
    <w:p w14:paraId="16B7D4A6"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b. Đấu nối</w:t>
      </w:r>
    </w:p>
    <w:p w14:paraId="25659143"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lastRenderedPageBreak/>
        <w:t>2.5.3. Cảm biến dạng từ</w:t>
      </w:r>
    </w:p>
    <w:p w14:paraId="44829094"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a. Thông số</w:t>
      </w:r>
    </w:p>
    <w:p w14:paraId="5FF1646A"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b. Đấu nối</w:t>
      </w:r>
    </w:p>
    <w:p w14:paraId="4AA630DE"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2.5.4. Một số loại cảm biến khác</w:t>
      </w:r>
    </w:p>
    <w:p w14:paraId="64AD7FE0"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2.5.4.1. Cảm biến cửa</w:t>
      </w:r>
    </w:p>
    <w:p w14:paraId="6F0F9C4C"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a. Thông số</w:t>
      </w:r>
    </w:p>
    <w:p w14:paraId="44EC0D57"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b. Đấu nối</w:t>
      </w:r>
    </w:p>
    <w:p w14:paraId="2EC894A7"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2.5.4.2. Cảm biến sợ quang</w:t>
      </w:r>
    </w:p>
    <w:p w14:paraId="5FFBA089"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a. Thông số</w:t>
      </w:r>
    </w:p>
    <w:p w14:paraId="534A87C0" w14:textId="77777777" w:rsidR="006E0A64" w:rsidRPr="008F6317" w:rsidRDefault="006E0A64" w:rsidP="00D461FE">
      <w:pPr>
        <w:spacing w:after="0" w:line="312" w:lineRule="auto"/>
        <w:jc w:val="both"/>
        <w:rPr>
          <w:rFonts w:eastAsia="Calibri" w:cs="Times New Roman"/>
          <w:b/>
          <w:sz w:val="28"/>
          <w:szCs w:val="28"/>
          <w:lang w:val="vi-VN"/>
        </w:rPr>
      </w:pPr>
      <w:r w:rsidRPr="008F6317">
        <w:rPr>
          <w:rFonts w:eastAsia="Calibri" w:cs="Times New Roman"/>
          <w:sz w:val="28"/>
          <w:szCs w:val="28"/>
          <w:lang w:val="vi-VN"/>
        </w:rPr>
        <w:t>b. Đấu nối</w:t>
      </w:r>
    </w:p>
    <w:p w14:paraId="6D46C4BD" w14:textId="77777777" w:rsidR="006E0A64" w:rsidRPr="008F6317" w:rsidRDefault="006E0A64" w:rsidP="00D461FE">
      <w:pPr>
        <w:spacing w:after="0" w:line="312" w:lineRule="auto"/>
        <w:jc w:val="both"/>
        <w:rPr>
          <w:rFonts w:eastAsia="Calibri" w:cs="Times New Roman"/>
          <w:b/>
          <w:sz w:val="28"/>
          <w:szCs w:val="28"/>
          <w:lang w:val="vi-VN"/>
        </w:rPr>
      </w:pPr>
      <w:r w:rsidRPr="008F6317">
        <w:rPr>
          <w:rFonts w:eastAsia="Calibri" w:cs="Times New Roman"/>
          <w:b/>
          <w:sz w:val="28"/>
          <w:szCs w:val="28"/>
          <w:lang w:val="vi-VN"/>
        </w:rPr>
        <w:t>IV. Điều kiện thực hiện mô đun</w:t>
      </w:r>
    </w:p>
    <w:p w14:paraId="4EF66764"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1. Phòng học chuyên môn hóa/ nhà xưởng:</w:t>
      </w:r>
    </w:p>
    <w:p w14:paraId="5DE95459"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 Phòng học lý thuyết có trang bị phương tiện nghe nhìn như máy chiếu, loa.</w:t>
      </w:r>
    </w:p>
    <w:p w14:paraId="5B55BF2F"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 Xưởng thực hành Kỹ thuật cảm biến.</w:t>
      </w:r>
    </w:p>
    <w:p w14:paraId="03945AA6" w14:textId="77777777" w:rsidR="006E0A64" w:rsidRPr="008F6317" w:rsidRDefault="006E0A64" w:rsidP="00D461FE">
      <w:pPr>
        <w:spacing w:after="0" w:line="312" w:lineRule="auto"/>
        <w:jc w:val="both"/>
        <w:rPr>
          <w:rFonts w:eastAsia="Calibri" w:cs="Times New Roman"/>
          <w:sz w:val="28"/>
          <w:szCs w:val="28"/>
        </w:rPr>
      </w:pPr>
      <w:r w:rsidRPr="008F6317">
        <w:rPr>
          <w:rFonts w:eastAsia="Calibri" w:cs="Times New Roman"/>
          <w:sz w:val="28"/>
          <w:szCs w:val="28"/>
        </w:rPr>
        <w:t xml:space="preserve">2. Trang </w:t>
      </w:r>
      <w:proofErr w:type="spellStart"/>
      <w:r w:rsidRPr="008F6317">
        <w:rPr>
          <w:rFonts w:eastAsia="Calibri" w:cs="Times New Roman"/>
          <w:sz w:val="28"/>
          <w:szCs w:val="28"/>
        </w:rPr>
        <w:t>thiết</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bị</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máy</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móc</w:t>
      </w:r>
      <w:proofErr w:type="spellEnd"/>
      <w:r w:rsidRPr="008F6317">
        <w:rPr>
          <w:rFonts w:eastAsia="Calibri" w:cs="Times New Roman"/>
          <w:sz w:val="28"/>
          <w:szCs w:val="28"/>
        </w:rPr>
        <w:t>:</w:t>
      </w:r>
    </w:p>
    <w:p w14:paraId="6D664D59" w14:textId="77777777" w:rsidR="006E0A64" w:rsidRPr="008F6317" w:rsidRDefault="006E0A64" w:rsidP="00D461FE">
      <w:pPr>
        <w:spacing w:after="0" w:line="312" w:lineRule="auto"/>
        <w:jc w:val="both"/>
        <w:rPr>
          <w:rFonts w:eastAsia="Calibri" w:cs="Times New Roman"/>
          <w:sz w:val="28"/>
          <w:szCs w:val="28"/>
        </w:rPr>
      </w:pPr>
      <w:r w:rsidRPr="008F6317">
        <w:rPr>
          <w:rFonts w:eastAsia="Calibri" w:cs="Times New Roman"/>
          <w:sz w:val="28"/>
          <w:szCs w:val="28"/>
        </w:rPr>
        <w:t xml:space="preserve">-  </w:t>
      </w:r>
      <w:proofErr w:type="spellStart"/>
      <w:r w:rsidRPr="008F6317">
        <w:rPr>
          <w:rFonts w:eastAsia="Calibri" w:cs="Times New Roman"/>
          <w:sz w:val="28"/>
          <w:szCs w:val="28"/>
        </w:rPr>
        <w:t>Bàn</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thí</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nghiệm</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với</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nguồn</w:t>
      </w:r>
      <w:proofErr w:type="spellEnd"/>
      <w:r w:rsidRPr="008F6317">
        <w:rPr>
          <w:rFonts w:eastAsia="Calibri" w:cs="Times New Roman"/>
          <w:sz w:val="28"/>
          <w:szCs w:val="28"/>
        </w:rPr>
        <w:t xml:space="preserve"> 0 V </w:t>
      </w:r>
      <w:proofErr w:type="spellStart"/>
      <w:r w:rsidRPr="008F6317">
        <w:rPr>
          <w:rFonts w:eastAsia="Calibri" w:cs="Times New Roman"/>
          <w:sz w:val="28"/>
          <w:szCs w:val="28"/>
        </w:rPr>
        <w:t>đến</w:t>
      </w:r>
      <w:proofErr w:type="spellEnd"/>
      <w:r w:rsidRPr="008F6317">
        <w:rPr>
          <w:rFonts w:eastAsia="Calibri" w:cs="Times New Roman"/>
          <w:sz w:val="28"/>
          <w:szCs w:val="28"/>
        </w:rPr>
        <w:t xml:space="preserve"> 30 VDC.</w:t>
      </w:r>
    </w:p>
    <w:p w14:paraId="08B22E45" w14:textId="77777777" w:rsidR="006E0A64" w:rsidRPr="008F6317" w:rsidRDefault="006E0A64" w:rsidP="00D461FE">
      <w:pPr>
        <w:spacing w:after="0" w:line="312" w:lineRule="auto"/>
        <w:jc w:val="both"/>
        <w:rPr>
          <w:rFonts w:eastAsia="Calibri" w:cs="Times New Roman"/>
          <w:sz w:val="28"/>
          <w:szCs w:val="28"/>
        </w:rPr>
      </w:pPr>
      <w:r w:rsidRPr="008F6317">
        <w:rPr>
          <w:rFonts w:eastAsia="Calibri" w:cs="Times New Roman"/>
          <w:sz w:val="28"/>
          <w:szCs w:val="28"/>
        </w:rPr>
        <w:t xml:space="preserve">-  </w:t>
      </w:r>
      <w:proofErr w:type="spellStart"/>
      <w:r w:rsidRPr="008F6317">
        <w:rPr>
          <w:rFonts w:eastAsia="Calibri" w:cs="Times New Roman"/>
          <w:sz w:val="28"/>
          <w:szCs w:val="28"/>
        </w:rPr>
        <w:t>Máy</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hiện</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sóng</w:t>
      </w:r>
      <w:proofErr w:type="spellEnd"/>
      <w:r w:rsidRPr="008F6317">
        <w:rPr>
          <w:rFonts w:eastAsia="Calibri" w:cs="Times New Roman"/>
          <w:sz w:val="28"/>
          <w:szCs w:val="28"/>
        </w:rPr>
        <w:t xml:space="preserve"> 2 </w:t>
      </w:r>
      <w:proofErr w:type="spellStart"/>
      <w:r w:rsidRPr="008F6317">
        <w:rPr>
          <w:rFonts w:eastAsia="Calibri" w:cs="Times New Roman"/>
          <w:sz w:val="28"/>
          <w:szCs w:val="28"/>
        </w:rPr>
        <w:t>tia</w:t>
      </w:r>
      <w:proofErr w:type="spellEnd"/>
      <w:r w:rsidRPr="008F6317">
        <w:rPr>
          <w:rFonts w:eastAsia="Calibri" w:cs="Times New Roman"/>
          <w:sz w:val="28"/>
          <w:szCs w:val="28"/>
        </w:rPr>
        <w:t>.</w:t>
      </w:r>
    </w:p>
    <w:p w14:paraId="36A5C5F0" w14:textId="77777777" w:rsidR="006E0A64" w:rsidRPr="008F6317" w:rsidRDefault="006E0A64" w:rsidP="00D461FE">
      <w:pPr>
        <w:spacing w:after="0" w:line="312" w:lineRule="auto"/>
        <w:jc w:val="both"/>
        <w:rPr>
          <w:rFonts w:eastAsia="Calibri" w:cs="Times New Roman"/>
          <w:sz w:val="28"/>
          <w:szCs w:val="28"/>
        </w:rPr>
      </w:pPr>
      <w:r w:rsidRPr="008F6317">
        <w:rPr>
          <w:rFonts w:eastAsia="Calibri" w:cs="Times New Roman"/>
          <w:sz w:val="28"/>
          <w:szCs w:val="28"/>
        </w:rPr>
        <w:t xml:space="preserve">-  </w:t>
      </w:r>
      <w:proofErr w:type="spellStart"/>
      <w:r w:rsidRPr="008F6317">
        <w:rPr>
          <w:rFonts w:eastAsia="Calibri" w:cs="Times New Roman"/>
          <w:sz w:val="28"/>
          <w:szCs w:val="28"/>
        </w:rPr>
        <w:t>Đồng</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hồ</w:t>
      </w:r>
      <w:proofErr w:type="spellEnd"/>
      <w:r w:rsidRPr="008F6317">
        <w:rPr>
          <w:rFonts w:eastAsia="Calibri" w:cs="Times New Roman"/>
          <w:sz w:val="28"/>
          <w:szCs w:val="28"/>
        </w:rPr>
        <w:t xml:space="preserve"> VOM.</w:t>
      </w:r>
    </w:p>
    <w:p w14:paraId="10A75CDC" w14:textId="77777777" w:rsidR="006E0A64" w:rsidRPr="008F6317" w:rsidRDefault="006E0A64" w:rsidP="00D461FE">
      <w:pPr>
        <w:spacing w:after="0" w:line="312" w:lineRule="auto"/>
        <w:jc w:val="both"/>
        <w:rPr>
          <w:rFonts w:eastAsia="Calibri" w:cs="Times New Roman"/>
          <w:sz w:val="28"/>
          <w:szCs w:val="28"/>
        </w:rPr>
      </w:pPr>
      <w:r w:rsidRPr="008F6317">
        <w:rPr>
          <w:rFonts w:eastAsia="Calibri" w:cs="Times New Roman"/>
          <w:sz w:val="28"/>
          <w:szCs w:val="28"/>
        </w:rPr>
        <w:t xml:space="preserve">-  </w:t>
      </w:r>
      <w:proofErr w:type="spellStart"/>
      <w:r w:rsidRPr="008F6317">
        <w:rPr>
          <w:rFonts w:eastAsia="Calibri" w:cs="Times New Roman"/>
          <w:sz w:val="28"/>
          <w:szCs w:val="28"/>
        </w:rPr>
        <w:t>Bảng</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thực</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tập</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điện</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tử</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công</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suất</w:t>
      </w:r>
      <w:proofErr w:type="spellEnd"/>
      <w:r w:rsidRPr="008F6317">
        <w:rPr>
          <w:rFonts w:eastAsia="Calibri" w:cs="Times New Roman"/>
          <w:sz w:val="28"/>
          <w:szCs w:val="28"/>
        </w:rPr>
        <w:t>.</w:t>
      </w:r>
    </w:p>
    <w:p w14:paraId="7FA22122"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rPr>
        <w:t xml:space="preserve">-  </w:t>
      </w:r>
      <w:proofErr w:type="spellStart"/>
      <w:r w:rsidRPr="008F6317">
        <w:rPr>
          <w:rFonts w:eastAsia="Calibri" w:cs="Times New Roman"/>
          <w:sz w:val="28"/>
          <w:szCs w:val="28"/>
        </w:rPr>
        <w:t>Mô</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hình</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thực</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tập</w:t>
      </w:r>
      <w:proofErr w:type="spellEnd"/>
      <w:r w:rsidRPr="008F6317">
        <w:rPr>
          <w:rFonts w:eastAsia="Calibri" w:cs="Times New Roman"/>
          <w:sz w:val="28"/>
          <w:szCs w:val="28"/>
        </w:rPr>
        <w:t xml:space="preserve"> </w:t>
      </w:r>
      <w:r w:rsidRPr="008F6317">
        <w:rPr>
          <w:rFonts w:eastAsia="Calibri" w:cs="Times New Roman"/>
          <w:sz w:val="28"/>
          <w:szCs w:val="28"/>
          <w:lang w:val="vi-VN"/>
        </w:rPr>
        <w:t>cảm biến</w:t>
      </w:r>
    </w:p>
    <w:p w14:paraId="09DE24EB" w14:textId="77777777" w:rsidR="006E0A64" w:rsidRPr="008F6317" w:rsidRDefault="006E0A64" w:rsidP="00D461FE">
      <w:pPr>
        <w:spacing w:after="0" w:line="312" w:lineRule="auto"/>
        <w:jc w:val="both"/>
        <w:rPr>
          <w:rFonts w:eastAsia="Calibri" w:cs="Times New Roman"/>
          <w:sz w:val="28"/>
          <w:szCs w:val="28"/>
        </w:rPr>
      </w:pPr>
      <w:r w:rsidRPr="008F6317">
        <w:rPr>
          <w:rFonts w:eastAsia="Calibri" w:cs="Times New Roman"/>
          <w:sz w:val="28"/>
          <w:szCs w:val="28"/>
        </w:rPr>
        <w:t xml:space="preserve">-  PC, </w:t>
      </w:r>
      <w:proofErr w:type="spellStart"/>
      <w:r w:rsidRPr="008F6317">
        <w:rPr>
          <w:rFonts w:eastAsia="Calibri" w:cs="Times New Roman"/>
          <w:sz w:val="28"/>
          <w:szCs w:val="28"/>
        </w:rPr>
        <w:t>phần</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mềm</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chuyên</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dùng</w:t>
      </w:r>
      <w:proofErr w:type="spellEnd"/>
      <w:r w:rsidRPr="008F6317">
        <w:rPr>
          <w:rFonts w:eastAsia="Calibri" w:cs="Times New Roman"/>
          <w:sz w:val="28"/>
          <w:szCs w:val="28"/>
        </w:rPr>
        <w:t xml:space="preserve">, </w:t>
      </w:r>
      <w:proofErr w:type="gramStart"/>
      <w:r w:rsidRPr="008F6317">
        <w:rPr>
          <w:rFonts w:eastAsia="Calibri" w:cs="Times New Roman"/>
          <w:sz w:val="28"/>
          <w:szCs w:val="28"/>
        </w:rPr>
        <w:t>Projector,..</w:t>
      </w:r>
      <w:proofErr w:type="gramEnd"/>
    </w:p>
    <w:p w14:paraId="2A3AFFBF" w14:textId="77777777" w:rsidR="006E0A64" w:rsidRPr="008F6317" w:rsidRDefault="006E0A64" w:rsidP="00D461FE">
      <w:pPr>
        <w:spacing w:after="0" w:line="312" w:lineRule="auto"/>
        <w:jc w:val="both"/>
        <w:rPr>
          <w:rFonts w:eastAsia="Calibri" w:cs="Times New Roman"/>
          <w:sz w:val="28"/>
          <w:szCs w:val="28"/>
        </w:rPr>
      </w:pPr>
      <w:r w:rsidRPr="008F6317">
        <w:rPr>
          <w:rFonts w:eastAsia="Calibri" w:cs="Times New Roman"/>
          <w:sz w:val="28"/>
          <w:szCs w:val="28"/>
        </w:rPr>
        <w:t xml:space="preserve">3. Học </w:t>
      </w:r>
      <w:proofErr w:type="spellStart"/>
      <w:r w:rsidRPr="008F6317">
        <w:rPr>
          <w:rFonts w:eastAsia="Calibri" w:cs="Times New Roman"/>
          <w:sz w:val="28"/>
          <w:szCs w:val="28"/>
        </w:rPr>
        <w:t>liệu</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dụng</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cụ</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nguyên</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vật</w:t>
      </w:r>
      <w:proofErr w:type="spellEnd"/>
      <w:r w:rsidRPr="008F6317">
        <w:rPr>
          <w:rFonts w:eastAsia="Calibri" w:cs="Times New Roman"/>
          <w:sz w:val="28"/>
          <w:szCs w:val="28"/>
        </w:rPr>
        <w:t xml:space="preserve"> </w:t>
      </w:r>
      <w:proofErr w:type="spellStart"/>
      <w:r w:rsidRPr="008F6317">
        <w:rPr>
          <w:rFonts w:eastAsia="Calibri" w:cs="Times New Roman"/>
          <w:sz w:val="28"/>
          <w:szCs w:val="28"/>
        </w:rPr>
        <w:t>liệu</w:t>
      </w:r>
      <w:proofErr w:type="spellEnd"/>
      <w:r w:rsidRPr="008F6317">
        <w:rPr>
          <w:rFonts w:eastAsia="Calibri" w:cs="Times New Roman"/>
          <w:sz w:val="28"/>
          <w:szCs w:val="28"/>
        </w:rPr>
        <w:t>:</w:t>
      </w:r>
    </w:p>
    <w:p w14:paraId="34721AF4"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rPr>
        <w:t xml:space="preserve">- </w:t>
      </w:r>
      <w:r w:rsidRPr="008F6317">
        <w:rPr>
          <w:rFonts w:eastAsia="Calibri" w:cs="Times New Roman"/>
          <w:sz w:val="28"/>
          <w:szCs w:val="28"/>
          <w:lang w:val="vi-VN"/>
        </w:rPr>
        <w:t>Bộ dụng cụ thực hành điện tử</w:t>
      </w:r>
    </w:p>
    <w:p w14:paraId="1880D0F2"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 Linh kiện điện tử các loại: Điện trở, tụ điện, diode, transistor, relay,…</w:t>
      </w:r>
    </w:p>
    <w:p w14:paraId="20DC8046"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 Linh kiện cảm biến các loại: Cảm biến nhiệt, cảm biến quang, cảm biến công nghiệp,...</w:t>
      </w:r>
    </w:p>
    <w:p w14:paraId="4631C549"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4. Các điều kiện khác:</w:t>
      </w:r>
    </w:p>
    <w:p w14:paraId="7E6A62C6" w14:textId="77777777" w:rsidR="006E0A64" w:rsidRPr="008F6317" w:rsidRDefault="006E0A64" w:rsidP="00D461FE">
      <w:pPr>
        <w:spacing w:after="0" w:line="312" w:lineRule="auto"/>
        <w:jc w:val="both"/>
        <w:rPr>
          <w:rFonts w:eastAsia="Calibri" w:cs="Times New Roman"/>
          <w:b/>
          <w:sz w:val="28"/>
          <w:szCs w:val="28"/>
          <w:lang w:val="vi-VN"/>
        </w:rPr>
      </w:pPr>
      <w:r w:rsidRPr="008F6317">
        <w:rPr>
          <w:rFonts w:eastAsia="Calibri" w:cs="Times New Roman"/>
          <w:b/>
          <w:sz w:val="28"/>
          <w:szCs w:val="28"/>
          <w:lang w:val="vi-VN"/>
        </w:rPr>
        <w:t>V. Nội dung và phương pháp, đánh giá</w:t>
      </w:r>
    </w:p>
    <w:p w14:paraId="525C3D4A"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1. Nội dung:</w:t>
      </w:r>
    </w:p>
    <w:p w14:paraId="37A8275C" w14:textId="77777777" w:rsidR="006E0A64" w:rsidRPr="008F6317" w:rsidRDefault="006E0A64" w:rsidP="00D461FE">
      <w:pPr>
        <w:spacing w:after="0" w:line="312" w:lineRule="auto"/>
        <w:jc w:val="both"/>
        <w:rPr>
          <w:rFonts w:eastAsia="Calibri" w:cs="Times New Roman"/>
          <w:spacing w:val="6"/>
          <w:sz w:val="28"/>
          <w:szCs w:val="28"/>
          <w:lang w:val="vi-VN"/>
        </w:rPr>
      </w:pPr>
      <w:r w:rsidRPr="008F6317">
        <w:rPr>
          <w:rFonts w:eastAsia="Calibri" w:cs="Times New Roman"/>
          <w:sz w:val="28"/>
          <w:szCs w:val="28"/>
          <w:lang w:val="vi-VN"/>
        </w:rPr>
        <w:t>- Kiến thức:</w:t>
      </w:r>
      <w:r w:rsidRPr="008F6317">
        <w:rPr>
          <w:rFonts w:eastAsia="Calibri" w:cs="Times New Roman"/>
          <w:spacing w:val="6"/>
          <w:sz w:val="28"/>
          <w:szCs w:val="28"/>
          <w:lang w:val="vi-VN"/>
        </w:rPr>
        <w:t xml:space="preserve"> Đánh giá theo các yêu cầu sau:</w:t>
      </w:r>
    </w:p>
    <w:p w14:paraId="48FAC857" w14:textId="77777777" w:rsidR="006E0A64" w:rsidRPr="008F6317" w:rsidRDefault="006E0A64" w:rsidP="00D461FE">
      <w:pPr>
        <w:spacing w:after="0" w:line="312" w:lineRule="auto"/>
        <w:ind w:firstLine="284"/>
        <w:jc w:val="both"/>
        <w:rPr>
          <w:rFonts w:eastAsia="Calibri" w:cs="Times New Roman"/>
          <w:sz w:val="28"/>
          <w:szCs w:val="28"/>
          <w:lang w:val="vi-VN"/>
        </w:rPr>
      </w:pPr>
      <w:r w:rsidRPr="008F6317">
        <w:rPr>
          <w:rFonts w:eastAsia="Calibri" w:cs="Times New Roman"/>
          <w:sz w:val="28"/>
          <w:szCs w:val="28"/>
          <w:lang w:val="vi-VN"/>
        </w:rPr>
        <w:t>+ Trình bày được đặc tính cấu tạo và nguyên lý làm việc của các loại cảm biến</w:t>
      </w:r>
    </w:p>
    <w:p w14:paraId="57E49C3A" w14:textId="77777777" w:rsidR="006E0A64" w:rsidRPr="008F6317" w:rsidRDefault="006E0A64" w:rsidP="00D461FE">
      <w:pPr>
        <w:spacing w:after="0" w:line="312" w:lineRule="auto"/>
        <w:ind w:firstLine="284"/>
        <w:jc w:val="both"/>
        <w:rPr>
          <w:rFonts w:eastAsia="Calibri" w:cs="Times New Roman"/>
          <w:sz w:val="28"/>
          <w:szCs w:val="28"/>
          <w:lang w:val="vi-VN"/>
        </w:rPr>
      </w:pPr>
      <w:r w:rsidRPr="008F6317">
        <w:rPr>
          <w:rFonts w:eastAsia="Calibri" w:cs="Times New Roman"/>
          <w:sz w:val="28"/>
          <w:szCs w:val="28"/>
          <w:lang w:val="vi-VN"/>
        </w:rPr>
        <w:t>+ Phân tích được các phương pháp kết nối mạch điện</w:t>
      </w:r>
    </w:p>
    <w:p w14:paraId="784A491D" w14:textId="77777777" w:rsidR="006E0A64" w:rsidRPr="008F6317" w:rsidRDefault="006E0A64" w:rsidP="00D461FE">
      <w:pPr>
        <w:spacing w:after="0" w:line="312" w:lineRule="auto"/>
        <w:ind w:firstLine="284"/>
        <w:jc w:val="both"/>
        <w:rPr>
          <w:rFonts w:eastAsia="Calibri" w:cs="Times New Roman"/>
          <w:sz w:val="28"/>
          <w:szCs w:val="28"/>
          <w:lang w:val="vi-VN"/>
        </w:rPr>
      </w:pPr>
      <w:r w:rsidRPr="008F6317">
        <w:rPr>
          <w:rFonts w:eastAsia="Calibri" w:cs="Times New Roman"/>
          <w:sz w:val="28"/>
          <w:szCs w:val="28"/>
          <w:lang w:val="vi-VN"/>
        </w:rPr>
        <w:t>+ Thiết kế được mạch cảm biến đơn giản đạt yêu cầu kỹ thuật.</w:t>
      </w:r>
    </w:p>
    <w:p w14:paraId="54E3DAE4" w14:textId="77777777" w:rsidR="006E0A64" w:rsidRPr="008F6317" w:rsidRDefault="006E0A64" w:rsidP="00D461FE">
      <w:pPr>
        <w:spacing w:after="0" w:line="312" w:lineRule="auto"/>
        <w:jc w:val="both"/>
        <w:rPr>
          <w:rFonts w:eastAsia="Calibri" w:cs="Times New Roman"/>
          <w:spacing w:val="6"/>
          <w:sz w:val="28"/>
          <w:szCs w:val="28"/>
          <w:lang w:val="vi-VN"/>
        </w:rPr>
      </w:pPr>
      <w:r w:rsidRPr="008F6317">
        <w:rPr>
          <w:rFonts w:eastAsia="Calibri" w:cs="Times New Roman"/>
          <w:sz w:val="28"/>
          <w:szCs w:val="28"/>
          <w:lang w:val="vi-VN"/>
        </w:rPr>
        <w:t>-Kỹ năng:</w:t>
      </w:r>
      <w:r w:rsidRPr="008F6317">
        <w:rPr>
          <w:rFonts w:eastAsia="Calibri" w:cs="Times New Roman"/>
          <w:spacing w:val="6"/>
          <w:sz w:val="28"/>
          <w:szCs w:val="28"/>
          <w:lang w:val="vi-VN"/>
        </w:rPr>
        <w:t xml:space="preserve"> Đánh giá kỹ năng thực hành theo những yêu cầu sau:</w:t>
      </w:r>
    </w:p>
    <w:p w14:paraId="44513252" w14:textId="77777777" w:rsidR="006E0A64" w:rsidRPr="008F6317" w:rsidRDefault="006E0A64" w:rsidP="00D461FE">
      <w:pPr>
        <w:tabs>
          <w:tab w:val="left" w:pos="720"/>
        </w:tabs>
        <w:spacing w:after="0" w:line="312" w:lineRule="auto"/>
        <w:ind w:firstLine="360"/>
        <w:jc w:val="both"/>
        <w:rPr>
          <w:rFonts w:eastAsia="Calibri" w:cs="Times New Roman"/>
          <w:spacing w:val="6"/>
          <w:sz w:val="28"/>
          <w:szCs w:val="28"/>
          <w:lang w:val="vi-VN"/>
        </w:rPr>
      </w:pPr>
      <w:r w:rsidRPr="008F6317">
        <w:rPr>
          <w:rFonts w:eastAsia="Calibri" w:cs="Times New Roman"/>
          <w:spacing w:val="6"/>
          <w:sz w:val="28"/>
          <w:szCs w:val="28"/>
          <w:lang w:val="vi-VN"/>
        </w:rPr>
        <w:t xml:space="preserve">+ Nhận dạng, phân biệt, kiểm tra được các loại cảm biến </w:t>
      </w:r>
    </w:p>
    <w:p w14:paraId="7A04574A" w14:textId="77777777" w:rsidR="006E0A64" w:rsidRPr="008F6317" w:rsidRDefault="006E0A64" w:rsidP="00D461FE">
      <w:pPr>
        <w:tabs>
          <w:tab w:val="left" w:pos="720"/>
        </w:tabs>
        <w:spacing w:after="0" w:line="312" w:lineRule="auto"/>
        <w:ind w:firstLine="360"/>
        <w:jc w:val="both"/>
        <w:rPr>
          <w:rFonts w:eastAsia="Calibri" w:cs="Times New Roman"/>
          <w:spacing w:val="6"/>
          <w:sz w:val="28"/>
          <w:szCs w:val="28"/>
          <w:lang w:val="vi-VN"/>
        </w:rPr>
      </w:pPr>
      <w:r w:rsidRPr="008F6317">
        <w:rPr>
          <w:rFonts w:eastAsia="Calibri" w:cs="Times New Roman"/>
          <w:spacing w:val="6"/>
          <w:sz w:val="28"/>
          <w:szCs w:val="28"/>
          <w:lang w:val="vi-VN"/>
        </w:rPr>
        <w:lastRenderedPageBreak/>
        <w:t>+Lắp ráp được các mạch ứng dụng kỹ thuật cảm biến do giáo viên đề ra.</w:t>
      </w:r>
    </w:p>
    <w:p w14:paraId="1395BA7B" w14:textId="77777777" w:rsidR="006E0A64" w:rsidRPr="008F6317" w:rsidRDefault="006E0A64" w:rsidP="00D461FE">
      <w:pPr>
        <w:tabs>
          <w:tab w:val="left" w:pos="720"/>
        </w:tabs>
        <w:spacing w:after="0" w:line="312" w:lineRule="auto"/>
        <w:ind w:firstLine="360"/>
        <w:jc w:val="both"/>
        <w:rPr>
          <w:rFonts w:eastAsia="Calibri" w:cs="Times New Roman"/>
          <w:spacing w:val="6"/>
          <w:sz w:val="28"/>
          <w:szCs w:val="28"/>
          <w:lang w:val="vi-VN"/>
        </w:rPr>
      </w:pPr>
      <w:r w:rsidRPr="008F6317">
        <w:rPr>
          <w:rFonts w:eastAsia="Calibri" w:cs="Times New Roman"/>
          <w:spacing w:val="6"/>
          <w:sz w:val="28"/>
          <w:szCs w:val="28"/>
          <w:lang w:val="vi-VN"/>
        </w:rPr>
        <w:t>+Thực hiện đo các đại lượng theo nội dung lắp ráp.</w:t>
      </w:r>
    </w:p>
    <w:p w14:paraId="721FB940" w14:textId="77777777" w:rsidR="006E0A64" w:rsidRPr="008F6317" w:rsidRDefault="006E0A64" w:rsidP="00D461FE">
      <w:pPr>
        <w:spacing w:after="0" w:line="312" w:lineRule="auto"/>
        <w:jc w:val="both"/>
        <w:rPr>
          <w:rFonts w:eastAsia="Calibri" w:cs="Times New Roman"/>
          <w:spacing w:val="6"/>
          <w:sz w:val="28"/>
          <w:szCs w:val="28"/>
          <w:lang w:val="vi-VN"/>
        </w:rPr>
      </w:pPr>
      <w:r w:rsidRPr="008F6317">
        <w:rPr>
          <w:rFonts w:eastAsia="Calibri" w:cs="Times New Roman"/>
          <w:sz w:val="28"/>
          <w:szCs w:val="28"/>
          <w:lang w:val="vi-VN"/>
        </w:rPr>
        <w:t>- Năng lực tự chủ và trách nhiệm:</w:t>
      </w:r>
      <w:r w:rsidRPr="008F6317">
        <w:rPr>
          <w:rFonts w:eastAsia="Calibri" w:cs="Times New Roman"/>
          <w:spacing w:val="6"/>
          <w:sz w:val="28"/>
          <w:szCs w:val="28"/>
          <w:lang w:val="vi-VN"/>
        </w:rPr>
        <w:t xml:space="preserve"> Đánh giá phong cách học tập thể hiện ở: Tỉ mỉ, cẩn thận, chính xác.</w:t>
      </w:r>
    </w:p>
    <w:p w14:paraId="4612D1C6"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2. Phương pháp:</w:t>
      </w:r>
    </w:p>
    <w:p w14:paraId="5B0666C7"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pacing w:val="6"/>
          <w:sz w:val="28"/>
          <w:szCs w:val="28"/>
          <w:lang w:val="vi-VN"/>
        </w:rPr>
        <w:t>Áp dụng hình thức kiểm tra tích hợp giữa lý thuyết với thực hành trong thời gian 120 phút (2 giờ).</w:t>
      </w:r>
    </w:p>
    <w:p w14:paraId="1FA1D5EF" w14:textId="77777777" w:rsidR="006E0A64" w:rsidRPr="008F6317" w:rsidRDefault="006E0A64" w:rsidP="00D461FE">
      <w:pPr>
        <w:spacing w:after="0" w:line="312" w:lineRule="auto"/>
        <w:jc w:val="both"/>
        <w:rPr>
          <w:rFonts w:eastAsia="Calibri" w:cs="Times New Roman"/>
          <w:b/>
          <w:sz w:val="28"/>
          <w:szCs w:val="28"/>
          <w:lang w:val="vi-VN"/>
        </w:rPr>
      </w:pPr>
      <w:r w:rsidRPr="008F6317">
        <w:rPr>
          <w:rFonts w:eastAsia="Calibri" w:cs="Times New Roman"/>
          <w:sz w:val="28"/>
          <w:szCs w:val="28"/>
          <w:lang w:val="vi-VN"/>
        </w:rPr>
        <w:t>.</w:t>
      </w:r>
      <w:r w:rsidRPr="008F6317">
        <w:rPr>
          <w:rFonts w:eastAsia="Calibri" w:cs="Times New Roman"/>
          <w:b/>
          <w:sz w:val="28"/>
          <w:szCs w:val="28"/>
          <w:lang w:val="vi-VN"/>
        </w:rPr>
        <w:t>VI. Hướng dẫn thực hiện môn học:</w:t>
      </w:r>
    </w:p>
    <w:p w14:paraId="1E98EC0C"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1. Phạm vi áp dụng mô đun: Chương trình mô đun này được sử dụng để giảng dạy cho trình độ Cao đẳng nghề.</w:t>
      </w:r>
    </w:p>
    <w:p w14:paraId="6BA44101"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2. Hướng dẫn về phương pháp giảng dạy, học tập mô đun: Nội dung được biên soạn theo phương pháp tích hợp do đó cần lưu ý một số điểm chính sau</w:t>
      </w:r>
    </w:p>
    <w:p w14:paraId="175EA97E" w14:textId="77777777" w:rsidR="006E0A64" w:rsidRPr="008F6317" w:rsidRDefault="006E0A64" w:rsidP="00D461FE">
      <w:pPr>
        <w:spacing w:after="0" w:line="312" w:lineRule="auto"/>
        <w:ind w:firstLine="284"/>
        <w:jc w:val="both"/>
        <w:rPr>
          <w:rFonts w:eastAsia="Calibri" w:cs="Times New Roman"/>
          <w:sz w:val="28"/>
          <w:szCs w:val="28"/>
          <w:lang w:val="vi-VN"/>
        </w:rPr>
      </w:pPr>
      <w:r w:rsidRPr="008F6317">
        <w:rPr>
          <w:rFonts w:eastAsia="Calibri" w:cs="Times New Roman"/>
          <w:sz w:val="28"/>
          <w:szCs w:val="28"/>
          <w:lang w:val="vi-VN"/>
        </w:rPr>
        <w:t>- Đối với giáo viên, giảng viên:</w:t>
      </w:r>
    </w:p>
    <w:p w14:paraId="2599106E"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Vật liệu, dụng cụ và trang thiết bị phải được chuẩn bị đầy đủ trước khi thực hiện bài giảng.</w:t>
      </w:r>
    </w:p>
    <w:p w14:paraId="7C1814A3"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Thực hiện giảng dạy ở nơi thực tập hoặc xưởng thực hành.</w:t>
      </w:r>
    </w:p>
    <w:p w14:paraId="42DCB8C3"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 xml:space="preserve"> Hệ thống nguồn điện cung cấp cần được phân biệt và  kiểm tra chính xác trước khi cho học sinh thực tập.</w:t>
      </w:r>
    </w:p>
    <w:p w14:paraId="28A8DAF2" w14:textId="77777777" w:rsidR="006E0A64" w:rsidRPr="008F6317" w:rsidRDefault="006E0A64" w:rsidP="00D461FE">
      <w:pPr>
        <w:spacing w:after="0" w:line="312" w:lineRule="auto"/>
        <w:jc w:val="both"/>
        <w:rPr>
          <w:rFonts w:eastAsia="Calibri" w:cs="Times New Roman"/>
          <w:sz w:val="28"/>
          <w:szCs w:val="28"/>
          <w:lang w:val="vi-VN"/>
        </w:rPr>
      </w:pPr>
      <w:r w:rsidRPr="008F6317">
        <w:rPr>
          <w:rFonts w:eastAsia="Calibri" w:cs="Times New Roman"/>
          <w:sz w:val="28"/>
          <w:szCs w:val="28"/>
          <w:lang w:val="vi-VN"/>
        </w:rPr>
        <w:t xml:space="preserve"> Hướng dẫn an toàn cho học sinh trước khi thực hành.</w:t>
      </w:r>
    </w:p>
    <w:p w14:paraId="70E4420A" w14:textId="77777777" w:rsidR="006E0A64" w:rsidRPr="008F6317" w:rsidRDefault="006E0A64" w:rsidP="00D461FE">
      <w:pPr>
        <w:spacing w:after="0" w:line="312" w:lineRule="auto"/>
        <w:ind w:firstLine="284"/>
        <w:jc w:val="both"/>
        <w:rPr>
          <w:rFonts w:eastAsia="Calibri" w:cs="Times New Roman"/>
          <w:sz w:val="28"/>
          <w:szCs w:val="28"/>
          <w:lang w:val="vi-VN"/>
        </w:rPr>
      </w:pPr>
      <w:r w:rsidRPr="008F6317">
        <w:rPr>
          <w:rFonts w:eastAsia="Calibri" w:cs="Times New Roman"/>
          <w:sz w:val="28"/>
          <w:szCs w:val="28"/>
          <w:lang w:val="vi-VN"/>
        </w:rPr>
        <w:t>- Đối với người học:</w:t>
      </w:r>
    </w:p>
    <w:p w14:paraId="7FC66873" w14:textId="77777777" w:rsidR="006E0A64" w:rsidRPr="008F6317" w:rsidRDefault="006E0A64" w:rsidP="00D461FE">
      <w:pPr>
        <w:spacing w:after="0" w:line="312" w:lineRule="auto"/>
        <w:ind w:left="720"/>
        <w:jc w:val="both"/>
        <w:rPr>
          <w:rFonts w:eastAsia="Calibri" w:cs="Times New Roman"/>
          <w:sz w:val="28"/>
          <w:szCs w:val="28"/>
          <w:lang w:val="vi-VN"/>
        </w:rPr>
      </w:pPr>
      <w:r w:rsidRPr="008F6317">
        <w:rPr>
          <w:rFonts w:eastAsia="Calibri" w:cs="Times New Roman"/>
          <w:sz w:val="28"/>
          <w:szCs w:val="28"/>
          <w:lang w:val="vi-VN"/>
        </w:rPr>
        <w:t>+ Học sinh cần được chia thành các nhóm nhỏ từ 1 đến 4 học sinh, để thực hiện nội dung thực hành.</w:t>
      </w:r>
    </w:p>
    <w:p w14:paraId="79A1F67D" w14:textId="77777777" w:rsidR="006E0A64" w:rsidRPr="008F6317" w:rsidRDefault="006E0A64" w:rsidP="00D461FE">
      <w:pPr>
        <w:tabs>
          <w:tab w:val="left" w:pos="720"/>
          <w:tab w:val="left" w:pos="5760"/>
        </w:tabs>
        <w:spacing w:after="0" w:line="312" w:lineRule="auto"/>
        <w:ind w:left="720"/>
        <w:jc w:val="both"/>
        <w:rPr>
          <w:rFonts w:eastAsia="Calibri" w:cs="Times New Roman"/>
          <w:spacing w:val="6"/>
          <w:sz w:val="28"/>
          <w:szCs w:val="28"/>
          <w:lang w:val="de-DE"/>
        </w:rPr>
      </w:pPr>
      <w:r w:rsidRPr="008F6317">
        <w:rPr>
          <w:rFonts w:eastAsia="Calibri" w:cs="Times New Roman"/>
          <w:spacing w:val="6"/>
          <w:sz w:val="28"/>
          <w:szCs w:val="28"/>
          <w:lang w:val="de-DE"/>
        </w:rPr>
        <w:t xml:space="preserve">  +</w:t>
      </w:r>
      <w:r w:rsidRPr="008F6317">
        <w:rPr>
          <w:rFonts w:eastAsia="Calibri" w:cs="Times New Roman"/>
          <w:sz w:val="28"/>
          <w:szCs w:val="28"/>
          <w:lang w:val="de-DE"/>
        </w:rPr>
        <w:t>Thực hiện theo hướng dẫn của giáo viên.</w:t>
      </w:r>
    </w:p>
    <w:p w14:paraId="557A1D35" w14:textId="77777777" w:rsidR="006E0A64" w:rsidRPr="008F6317" w:rsidRDefault="006E0A64" w:rsidP="00D461FE">
      <w:pPr>
        <w:spacing w:after="0" w:line="312" w:lineRule="auto"/>
        <w:jc w:val="both"/>
        <w:rPr>
          <w:rFonts w:eastAsia="Calibri" w:cs="Times New Roman"/>
          <w:sz w:val="28"/>
          <w:szCs w:val="28"/>
          <w:lang w:val="de-DE"/>
        </w:rPr>
      </w:pPr>
      <w:r w:rsidRPr="008F6317">
        <w:rPr>
          <w:rFonts w:eastAsia="Calibri" w:cs="Times New Roman"/>
          <w:sz w:val="28"/>
          <w:szCs w:val="28"/>
          <w:lang w:val="de-DE"/>
        </w:rPr>
        <w:t>3. Những trọng tâm cần chú ý:</w:t>
      </w:r>
    </w:p>
    <w:p w14:paraId="48BF6793" w14:textId="77777777" w:rsidR="006E0A64" w:rsidRPr="008F6317" w:rsidRDefault="006E0A64" w:rsidP="00D461FE">
      <w:pPr>
        <w:spacing w:after="0" w:line="312" w:lineRule="auto"/>
        <w:jc w:val="both"/>
        <w:rPr>
          <w:rFonts w:eastAsia="Calibri" w:cs="Times New Roman"/>
          <w:sz w:val="28"/>
          <w:szCs w:val="28"/>
          <w:lang w:val="de-DE"/>
        </w:rPr>
      </w:pPr>
      <w:r w:rsidRPr="008F6317">
        <w:rPr>
          <w:rFonts w:eastAsia="Calibri" w:cs="Times New Roman"/>
          <w:sz w:val="28"/>
          <w:szCs w:val="28"/>
          <w:lang w:val="de-DE"/>
        </w:rPr>
        <w:t>- Về thời gian: Căn cứ vào thực tế của nơi đào tạo, giáo viên có thể thay đổi nội dung, nhưng vẫn phải đảm bảo số giờ qui định.</w:t>
      </w:r>
    </w:p>
    <w:p w14:paraId="71F54CC3" w14:textId="77777777" w:rsidR="006E0A64" w:rsidRPr="008F6317" w:rsidRDefault="006E0A64" w:rsidP="00D461FE">
      <w:pPr>
        <w:spacing w:after="0" w:line="312" w:lineRule="auto"/>
        <w:jc w:val="both"/>
        <w:rPr>
          <w:rFonts w:eastAsia="Calibri" w:cs="Times New Roman"/>
          <w:sz w:val="28"/>
          <w:szCs w:val="28"/>
          <w:lang w:val="de-DE"/>
        </w:rPr>
      </w:pPr>
      <w:r w:rsidRPr="008F6317">
        <w:rPr>
          <w:rFonts w:eastAsia="Calibri" w:cs="Times New Roman"/>
          <w:sz w:val="28"/>
          <w:szCs w:val="28"/>
          <w:lang w:val="de-DE"/>
        </w:rPr>
        <w:t>- Về nội dung chương trình: Căn cứ vào thực tế trang bị của nhà trường hoặc nhu cầu đào tạo tại địa phương, nhà trường có thể thay thế các thiết bị cảm biến tương thích với nhu cầu đào tạo và thiết bị hiện có, nhưng vẫn phải đảm bảo mục tiêu của mô đun.</w:t>
      </w:r>
    </w:p>
    <w:p w14:paraId="6A8ED74A" w14:textId="77777777" w:rsidR="006E0A64" w:rsidRPr="008F6317" w:rsidRDefault="006E0A64" w:rsidP="00D461FE">
      <w:pPr>
        <w:spacing w:after="0" w:line="312" w:lineRule="auto"/>
        <w:jc w:val="both"/>
        <w:rPr>
          <w:rFonts w:eastAsia="Calibri" w:cs="Times New Roman"/>
          <w:sz w:val="28"/>
          <w:szCs w:val="28"/>
          <w:lang w:val="de-DE"/>
        </w:rPr>
      </w:pPr>
      <w:r w:rsidRPr="008F6317">
        <w:rPr>
          <w:rFonts w:eastAsia="Calibri" w:cs="Times New Roman"/>
          <w:sz w:val="28"/>
          <w:szCs w:val="28"/>
          <w:lang w:val="de-DE"/>
        </w:rPr>
        <w:t>- Cần giới thiệu các sản phẩm, mô hình thực tế để học sinh có thể tham gia bài giảng và ghi nhớ sâu hơn.</w:t>
      </w:r>
    </w:p>
    <w:p w14:paraId="04E614DE" w14:textId="77777777" w:rsidR="006E0A64" w:rsidRPr="008F6317" w:rsidRDefault="006E0A64" w:rsidP="00D461FE">
      <w:pPr>
        <w:spacing w:after="0" w:line="312" w:lineRule="auto"/>
        <w:jc w:val="both"/>
        <w:rPr>
          <w:rFonts w:eastAsia="Calibri" w:cs="Times New Roman"/>
          <w:sz w:val="28"/>
          <w:szCs w:val="28"/>
          <w:lang w:val="de-DE"/>
        </w:rPr>
      </w:pPr>
      <w:r w:rsidRPr="008F6317">
        <w:rPr>
          <w:rFonts w:eastAsia="Calibri" w:cs="Times New Roman"/>
          <w:sz w:val="28"/>
          <w:szCs w:val="28"/>
          <w:lang w:val="de-DE"/>
        </w:rPr>
        <w:t>- Cần chú ý các biện pháp an toàn về điện. Chống va đập, rơi rớt các thiết bị, thường xuyên theo dõi học sinh trong học tập, thực hành.</w:t>
      </w:r>
    </w:p>
    <w:p w14:paraId="09BB3A1B" w14:textId="77777777" w:rsidR="006E0A64" w:rsidRPr="008F6317" w:rsidRDefault="006E0A64" w:rsidP="00D461FE">
      <w:pPr>
        <w:spacing w:after="0" w:line="312" w:lineRule="auto"/>
        <w:jc w:val="both"/>
        <w:rPr>
          <w:rFonts w:eastAsia="Calibri" w:cs="Times New Roman"/>
          <w:sz w:val="28"/>
          <w:szCs w:val="28"/>
          <w:lang w:val="de-DE"/>
        </w:rPr>
      </w:pPr>
      <w:r w:rsidRPr="008F6317">
        <w:rPr>
          <w:rFonts w:eastAsia="Calibri" w:cs="Times New Roman"/>
          <w:sz w:val="28"/>
          <w:szCs w:val="28"/>
          <w:lang w:val="de-DE"/>
        </w:rPr>
        <w:t>4. Tài liêu tham khảo:</w:t>
      </w:r>
    </w:p>
    <w:p w14:paraId="6EB0CCC9" w14:textId="77777777" w:rsidR="006E0A64" w:rsidRPr="008F6317" w:rsidRDefault="006E0A64" w:rsidP="00D461FE">
      <w:pPr>
        <w:spacing w:after="0" w:line="312" w:lineRule="auto"/>
        <w:jc w:val="both"/>
        <w:rPr>
          <w:rFonts w:eastAsia="Calibri" w:cs="Times New Roman"/>
          <w:sz w:val="28"/>
          <w:szCs w:val="28"/>
          <w:lang w:val="de-DE"/>
        </w:rPr>
      </w:pPr>
      <w:r w:rsidRPr="008F6317">
        <w:rPr>
          <w:rFonts w:eastAsia="Calibri" w:cs="Times New Roman"/>
          <w:sz w:val="28"/>
          <w:szCs w:val="28"/>
          <w:lang w:val="de-DE"/>
        </w:rPr>
        <w:lastRenderedPageBreak/>
        <w:t>[1] Đề cương môđun/môn học nghề Sửa chữa thiết bị điện tử công nghiệp”, Dự án Giáo dục kỹ thuật và Dạy nghề (VTEP), Tổng cục Dạy Nghề, Hà Nội, 2003</w:t>
      </w:r>
    </w:p>
    <w:p w14:paraId="0FAD36F4" w14:textId="77777777" w:rsidR="006E0A64" w:rsidRPr="008F6317" w:rsidRDefault="006E0A64" w:rsidP="00D461FE">
      <w:pPr>
        <w:spacing w:after="0" w:line="312" w:lineRule="auto"/>
        <w:jc w:val="both"/>
        <w:rPr>
          <w:rFonts w:eastAsia="Calibri" w:cs="Times New Roman"/>
          <w:sz w:val="28"/>
          <w:szCs w:val="28"/>
          <w:lang w:val="de-DE"/>
        </w:rPr>
      </w:pPr>
      <w:r w:rsidRPr="008F6317">
        <w:rPr>
          <w:rFonts w:eastAsia="Calibri" w:cs="Times New Roman"/>
          <w:sz w:val="28"/>
          <w:szCs w:val="28"/>
          <w:lang w:val="de-DE"/>
        </w:rPr>
        <w:t>[2] Các bộ cảm biến trong kỹ thuật đo lường và điều khiển . Lê văn Doanh, Phạm Thượng Hàn, Nguyễn Văn Hòa, Đào Văn Tân. NXB Khoa học và kỹ thuật Hà Nội, 2001</w:t>
      </w:r>
    </w:p>
    <w:p w14:paraId="0321F2E8" w14:textId="77777777" w:rsidR="006E0A64" w:rsidRPr="008F6317" w:rsidRDefault="006E0A64" w:rsidP="00D461FE">
      <w:pPr>
        <w:spacing w:after="0" w:line="312" w:lineRule="auto"/>
        <w:jc w:val="both"/>
        <w:rPr>
          <w:rFonts w:eastAsia="Calibri" w:cs="Times New Roman"/>
          <w:sz w:val="28"/>
          <w:szCs w:val="28"/>
          <w:lang w:val="de-DE"/>
        </w:rPr>
      </w:pPr>
      <w:r w:rsidRPr="008F6317">
        <w:rPr>
          <w:rFonts w:eastAsia="Calibri" w:cs="Times New Roman"/>
          <w:sz w:val="28"/>
          <w:szCs w:val="28"/>
          <w:lang w:val="de-DE"/>
        </w:rPr>
        <w:t>[3] Cảm biến và ứng dụng. Dương Minh Trí .NXB Khoa học và kỹ thuật Hà Nội, 2001</w:t>
      </w:r>
    </w:p>
    <w:p w14:paraId="48704D9A" w14:textId="77777777" w:rsidR="006E0A64" w:rsidRPr="008F6317" w:rsidRDefault="006E0A64" w:rsidP="00D461FE">
      <w:pPr>
        <w:spacing w:after="0" w:line="312" w:lineRule="auto"/>
        <w:jc w:val="both"/>
        <w:rPr>
          <w:rFonts w:eastAsia="Calibri" w:cs="Times New Roman"/>
          <w:sz w:val="28"/>
          <w:szCs w:val="28"/>
          <w:lang w:val="de-DE"/>
        </w:rPr>
      </w:pPr>
      <w:r w:rsidRPr="008F6317">
        <w:rPr>
          <w:rFonts w:eastAsia="Calibri" w:cs="Times New Roman"/>
          <w:sz w:val="28"/>
          <w:szCs w:val="28"/>
          <w:lang w:val="de-DE"/>
        </w:rPr>
        <w:t>[4] Giáo trình cảm biến  . Phan Quốc Phô, Nguyễn Đức Chiến. NXB Khoa học và kỹ thuật Hà Nội, 2001</w:t>
      </w:r>
    </w:p>
    <w:p w14:paraId="175DE3F1" w14:textId="77777777" w:rsidR="006E0A64" w:rsidRPr="008F6317" w:rsidRDefault="006E0A64" w:rsidP="00D461FE">
      <w:pPr>
        <w:spacing w:after="0" w:line="312" w:lineRule="auto"/>
        <w:rPr>
          <w:rFonts w:eastAsia="Calibri" w:cs="Times New Roman"/>
          <w:sz w:val="28"/>
          <w:szCs w:val="28"/>
          <w:lang w:val="de-DE"/>
        </w:rPr>
      </w:pPr>
      <w:r w:rsidRPr="008F6317">
        <w:rPr>
          <w:rFonts w:eastAsia="Calibri" w:cs="Times New Roman"/>
          <w:sz w:val="28"/>
          <w:szCs w:val="28"/>
          <w:lang w:val="de-DE"/>
        </w:rPr>
        <w:t>[5] Giáo trình đo lường không điện.  Trường ĐHSPKT TP HCM</w:t>
      </w:r>
    </w:p>
    <w:p w14:paraId="07FE5A9D" w14:textId="77777777" w:rsidR="00873005" w:rsidRPr="008F6317" w:rsidRDefault="00873005" w:rsidP="00D461FE">
      <w:pPr>
        <w:spacing w:after="0" w:line="312" w:lineRule="auto"/>
        <w:rPr>
          <w:rFonts w:cs="Times New Roman"/>
          <w:sz w:val="28"/>
          <w:szCs w:val="28"/>
        </w:rPr>
      </w:pPr>
    </w:p>
    <w:p w14:paraId="43E6E624" w14:textId="77777777" w:rsidR="00513750" w:rsidRPr="008F6317" w:rsidRDefault="00513750" w:rsidP="00D461FE">
      <w:pPr>
        <w:spacing w:after="0" w:line="312" w:lineRule="auto"/>
        <w:rPr>
          <w:rFonts w:cs="Times New Roman"/>
          <w:b/>
          <w:sz w:val="28"/>
          <w:szCs w:val="28"/>
        </w:rPr>
      </w:pPr>
    </w:p>
    <w:p w14:paraId="0C17DA42" w14:textId="77777777" w:rsidR="00513750" w:rsidRPr="008F6317" w:rsidRDefault="00513750" w:rsidP="00D461FE">
      <w:pPr>
        <w:spacing w:after="0" w:line="312" w:lineRule="auto"/>
        <w:jc w:val="center"/>
        <w:rPr>
          <w:rFonts w:cs="Times New Roman"/>
          <w:b/>
          <w:sz w:val="28"/>
          <w:szCs w:val="28"/>
        </w:rPr>
      </w:pPr>
    </w:p>
    <w:p w14:paraId="0A1CCE07" w14:textId="77777777" w:rsidR="00513750" w:rsidRPr="008F6317" w:rsidRDefault="00513750" w:rsidP="00D461FE">
      <w:pPr>
        <w:spacing w:after="0" w:line="312" w:lineRule="auto"/>
        <w:jc w:val="center"/>
        <w:rPr>
          <w:rFonts w:cs="Times New Roman"/>
          <w:b/>
          <w:sz w:val="28"/>
          <w:szCs w:val="28"/>
        </w:rPr>
      </w:pPr>
    </w:p>
    <w:p w14:paraId="0E1890ED" w14:textId="77777777" w:rsidR="00513750" w:rsidRPr="008F6317" w:rsidRDefault="00513750" w:rsidP="00D461FE">
      <w:pPr>
        <w:spacing w:after="0" w:line="312" w:lineRule="auto"/>
        <w:jc w:val="center"/>
        <w:rPr>
          <w:rFonts w:cs="Times New Roman"/>
          <w:b/>
          <w:sz w:val="28"/>
          <w:szCs w:val="28"/>
        </w:rPr>
      </w:pPr>
    </w:p>
    <w:p w14:paraId="5F7C9848" w14:textId="77777777" w:rsidR="00513750" w:rsidRPr="008F6317" w:rsidRDefault="00513750" w:rsidP="00D461FE">
      <w:pPr>
        <w:spacing w:after="0" w:line="312" w:lineRule="auto"/>
        <w:jc w:val="center"/>
        <w:rPr>
          <w:rFonts w:cs="Times New Roman"/>
          <w:b/>
          <w:sz w:val="28"/>
          <w:szCs w:val="28"/>
        </w:rPr>
      </w:pPr>
    </w:p>
    <w:p w14:paraId="49EAE73C" w14:textId="77777777" w:rsidR="00513750" w:rsidRPr="008F6317" w:rsidRDefault="00513750" w:rsidP="00D461FE">
      <w:pPr>
        <w:spacing w:after="0" w:line="312" w:lineRule="auto"/>
        <w:jc w:val="center"/>
        <w:rPr>
          <w:rFonts w:cs="Times New Roman"/>
          <w:b/>
          <w:sz w:val="28"/>
          <w:szCs w:val="28"/>
        </w:rPr>
      </w:pPr>
    </w:p>
    <w:p w14:paraId="53B5C3E9" w14:textId="77777777" w:rsidR="00513750" w:rsidRPr="008F6317" w:rsidRDefault="00513750" w:rsidP="00D461FE">
      <w:pPr>
        <w:spacing w:after="0" w:line="312" w:lineRule="auto"/>
        <w:jc w:val="center"/>
        <w:rPr>
          <w:rFonts w:cs="Times New Roman"/>
          <w:b/>
          <w:sz w:val="28"/>
          <w:szCs w:val="28"/>
        </w:rPr>
      </w:pPr>
    </w:p>
    <w:p w14:paraId="7F2996AF" w14:textId="77777777" w:rsidR="00513750" w:rsidRPr="008F6317" w:rsidRDefault="00513750" w:rsidP="00D461FE">
      <w:pPr>
        <w:spacing w:after="0" w:line="312" w:lineRule="auto"/>
        <w:jc w:val="center"/>
        <w:rPr>
          <w:rFonts w:cs="Times New Roman"/>
          <w:b/>
          <w:sz w:val="28"/>
          <w:szCs w:val="28"/>
        </w:rPr>
      </w:pPr>
    </w:p>
    <w:p w14:paraId="7986BDFE" w14:textId="77777777" w:rsidR="00513750" w:rsidRPr="008F6317" w:rsidRDefault="00513750" w:rsidP="00D461FE">
      <w:pPr>
        <w:spacing w:after="0" w:line="312" w:lineRule="auto"/>
        <w:jc w:val="center"/>
        <w:rPr>
          <w:rFonts w:cs="Times New Roman"/>
          <w:b/>
          <w:sz w:val="28"/>
          <w:szCs w:val="28"/>
        </w:rPr>
      </w:pPr>
    </w:p>
    <w:p w14:paraId="4133B462" w14:textId="77777777" w:rsidR="00B272BC" w:rsidRPr="008F6317" w:rsidRDefault="00B272BC" w:rsidP="00D461FE">
      <w:pPr>
        <w:spacing w:after="0" w:line="312" w:lineRule="auto"/>
        <w:rPr>
          <w:rFonts w:cs="Times New Roman"/>
          <w:sz w:val="28"/>
          <w:szCs w:val="28"/>
        </w:rPr>
      </w:pPr>
    </w:p>
    <w:p w14:paraId="779BD7DC" w14:textId="77777777" w:rsidR="009956F0" w:rsidRPr="008F6317" w:rsidRDefault="009956F0" w:rsidP="00D461FE">
      <w:pPr>
        <w:spacing w:after="0" w:line="312" w:lineRule="auto"/>
        <w:rPr>
          <w:rFonts w:eastAsia="Times New Roman" w:cs="Times New Roman"/>
          <w:b/>
          <w:sz w:val="28"/>
          <w:szCs w:val="28"/>
          <w:lang w:val="pl-PL"/>
        </w:rPr>
      </w:pPr>
      <w:r w:rsidRPr="008F6317">
        <w:rPr>
          <w:rFonts w:eastAsia="Times New Roman" w:cs="Times New Roman"/>
          <w:b/>
          <w:sz w:val="28"/>
          <w:szCs w:val="28"/>
          <w:lang w:val="pl-PL"/>
        </w:rPr>
        <w:br w:type="page"/>
      </w:r>
    </w:p>
    <w:p w14:paraId="30B4FEF8" w14:textId="77777777" w:rsidR="009956F0" w:rsidRPr="008F6317" w:rsidRDefault="009956F0" w:rsidP="00D461FE">
      <w:pPr>
        <w:spacing w:after="0" w:line="312" w:lineRule="auto"/>
        <w:jc w:val="center"/>
        <w:rPr>
          <w:rFonts w:cs="Times New Roman"/>
          <w:b/>
          <w:sz w:val="28"/>
          <w:szCs w:val="28"/>
          <w:lang w:val="pl-PL"/>
        </w:rPr>
      </w:pPr>
      <w:r w:rsidRPr="008F6317">
        <w:rPr>
          <w:rFonts w:cs="Times New Roman"/>
          <w:b/>
          <w:sz w:val="28"/>
          <w:szCs w:val="28"/>
          <w:lang w:val="pl-PL"/>
        </w:rPr>
        <w:lastRenderedPageBreak/>
        <w:t>CHƯƠNG TRÌNH MÔ ĐUN</w:t>
      </w:r>
    </w:p>
    <w:p w14:paraId="2AA6473D" w14:textId="77777777" w:rsidR="009956F0" w:rsidRPr="008F6317" w:rsidRDefault="009956F0" w:rsidP="00D461FE">
      <w:pPr>
        <w:spacing w:after="0" w:line="312" w:lineRule="auto"/>
        <w:ind w:firstLine="540"/>
        <w:rPr>
          <w:rFonts w:cs="Times New Roman"/>
          <w:sz w:val="28"/>
          <w:szCs w:val="28"/>
          <w:lang w:val="pl-PL"/>
        </w:rPr>
      </w:pPr>
      <w:r w:rsidRPr="008F6317">
        <w:rPr>
          <w:rFonts w:cs="Times New Roman"/>
          <w:b/>
          <w:sz w:val="28"/>
          <w:szCs w:val="28"/>
          <w:lang w:val="pl-PL"/>
        </w:rPr>
        <w:t>Tên mô đun:</w:t>
      </w:r>
      <w:r w:rsidRPr="008F6317">
        <w:rPr>
          <w:rFonts w:cs="Times New Roman"/>
          <w:sz w:val="28"/>
          <w:szCs w:val="28"/>
          <w:lang w:val="pl-PL"/>
        </w:rPr>
        <w:t xml:space="preserve"> ĐIỆN TỬ CÔNG SUẤT</w:t>
      </w:r>
    </w:p>
    <w:p w14:paraId="4807AC27" w14:textId="77777777" w:rsidR="009956F0" w:rsidRPr="008F6317" w:rsidRDefault="009956F0" w:rsidP="00D461FE">
      <w:pPr>
        <w:spacing w:after="0" w:line="312" w:lineRule="auto"/>
        <w:ind w:firstLine="540"/>
        <w:rPr>
          <w:rFonts w:cs="Times New Roman"/>
          <w:sz w:val="28"/>
          <w:szCs w:val="28"/>
          <w:lang w:val="pl-PL"/>
        </w:rPr>
      </w:pPr>
      <w:r w:rsidRPr="008F6317">
        <w:rPr>
          <w:rFonts w:cs="Times New Roman"/>
          <w:b/>
          <w:sz w:val="28"/>
          <w:szCs w:val="28"/>
          <w:lang w:val="pl-PL"/>
        </w:rPr>
        <w:t>Mã số mô đun:</w:t>
      </w:r>
      <w:r w:rsidRPr="008F6317">
        <w:rPr>
          <w:rFonts w:cs="Times New Roman"/>
          <w:sz w:val="28"/>
          <w:szCs w:val="28"/>
          <w:lang w:val="pl-PL"/>
        </w:rPr>
        <w:t xml:space="preserve">  MĐ 16</w:t>
      </w:r>
    </w:p>
    <w:p w14:paraId="69642876" w14:textId="77777777" w:rsidR="009956F0" w:rsidRPr="008F6317" w:rsidRDefault="009956F0" w:rsidP="00D461FE">
      <w:pPr>
        <w:spacing w:after="0" w:line="312" w:lineRule="auto"/>
        <w:ind w:firstLine="540"/>
        <w:rPr>
          <w:rFonts w:cs="Times New Roman"/>
          <w:sz w:val="28"/>
          <w:szCs w:val="28"/>
          <w:lang w:val="pl-PL"/>
        </w:rPr>
      </w:pPr>
      <w:r w:rsidRPr="008F6317">
        <w:rPr>
          <w:rFonts w:cs="Times New Roman"/>
          <w:b/>
          <w:sz w:val="28"/>
          <w:szCs w:val="28"/>
          <w:lang w:val="pl-PL"/>
        </w:rPr>
        <w:t xml:space="preserve">Thời gian thực hiện mô đun: </w:t>
      </w:r>
      <w:r w:rsidRPr="008F6317">
        <w:rPr>
          <w:rFonts w:cs="Times New Roman"/>
          <w:sz w:val="28"/>
          <w:szCs w:val="28"/>
          <w:lang w:val="pl-PL"/>
        </w:rPr>
        <w:t>90 giờ; (Lý thuyết: 30 giờ; Thực hành: 56 giờ; Kiểm tra: 4 giờ).</w:t>
      </w:r>
    </w:p>
    <w:p w14:paraId="42711DF8" w14:textId="77777777" w:rsidR="009956F0" w:rsidRPr="008F6317" w:rsidRDefault="009956F0" w:rsidP="00D461FE">
      <w:pPr>
        <w:spacing w:after="0" w:line="312" w:lineRule="auto"/>
        <w:jc w:val="both"/>
        <w:rPr>
          <w:rFonts w:cs="Times New Roman"/>
          <w:sz w:val="28"/>
          <w:szCs w:val="28"/>
          <w:lang w:val="pl-PL"/>
        </w:rPr>
      </w:pPr>
      <w:r w:rsidRPr="008F6317">
        <w:rPr>
          <w:rFonts w:cs="Times New Roman"/>
          <w:b/>
          <w:sz w:val="28"/>
          <w:szCs w:val="28"/>
          <w:lang w:val="pl-PL"/>
        </w:rPr>
        <w:t>I. Vị trí, tính chất của mô đun</w:t>
      </w:r>
      <w:r w:rsidRPr="008F6317">
        <w:rPr>
          <w:rFonts w:cs="Times New Roman"/>
          <w:sz w:val="28"/>
          <w:szCs w:val="28"/>
          <w:lang w:val="pl-PL"/>
        </w:rPr>
        <w:t>:</w:t>
      </w:r>
    </w:p>
    <w:p w14:paraId="08978A8A" w14:textId="77777777" w:rsidR="009956F0" w:rsidRPr="008F6317" w:rsidRDefault="009956F0" w:rsidP="00C77450">
      <w:pPr>
        <w:pStyle w:val="ListParagraph"/>
        <w:numPr>
          <w:ilvl w:val="0"/>
          <w:numId w:val="142"/>
        </w:numPr>
        <w:spacing w:after="0" w:line="312" w:lineRule="auto"/>
        <w:ind w:left="567" w:hanging="283"/>
        <w:jc w:val="both"/>
        <w:rPr>
          <w:sz w:val="28"/>
          <w:szCs w:val="28"/>
          <w:lang w:val="da-DK"/>
        </w:rPr>
      </w:pPr>
      <w:r w:rsidRPr="008F6317">
        <w:rPr>
          <w:sz w:val="28"/>
          <w:szCs w:val="28"/>
          <w:lang w:val="da-DK"/>
        </w:rPr>
        <w:t>Vị trí: Trước khi học mô đun này cần hoàn thành các môn học như: An toàn điện, Vẽ điện, Khí cụ điện, Điện cơ bản.</w:t>
      </w:r>
    </w:p>
    <w:p w14:paraId="38AA82A3" w14:textId="77777777" w:rsidR="009956F0" w:rsidRPr="008F6317" w:rsidRDefault="009956F0" w:rsidP="00C77450">
      <w:pPr>
        <w:pStyle w:val="ListParagraph"/>
        <w:numPr>
          <w:ilvl w:val="0"/>
          <w:numId w:val="142"/>
        </w:numPr>
        <w:spacing w:after="0" w:line="312" w:lineRule="auto"/>
        <w:ind w:left="567" w:hanging="283"/>
        <w:jc w:val="both"/>
        <w:rPr>
          <w:sz w:val="28"/>
          <w:szCs w:val="28"/>
          <w:lang w:val="da-DK"/>
        </w:rPr>
      </w:pPr>
      <w:r w:rsidRPr="008F6317">
        <w:rPr>
          <w:sz w:val="28"/>
          <w:szCs w:val="28"/>
          <w:lang w:val="da-DK"/>
        </w:rPr>
        <w:t xml:space="preserve">Tính chất: </w:t>
      </w:r>
      <w:r w:rsidRPr="008F6317">
        <w:rPr>
          <w:spacing w:val="6"/>
          <w:sz w:val="28"/>
          <w:szCs w:val="28"/>
          <w:lang w:val="pl-PL"/>
        </w:rPr>
        <w:t>Là mô đun cơ sở.</w:t>
      </w:r>
    </w:p>
    <w:p w14:paraId="00626B07" w14:textId="77777777" w:rsidR="009956F0" w:rsidRPr="008F6317" w:rsidRDefault="009956F0" w:rsidP="00D461FE">
      <w:pPr>
        <w:spacing w:after="0" w:line="312" w:lineRule="auto"/>
        <w:jc w:val="both"/>
        <w:rPr>
          <w:rFonts w:cs="Times New Roman"/>
          <w:b/>
          <w:sz w:val="28"/>
          <w:szCs w:val="28"/>
          <w:lang w:val="da-DK"/>
        </w:rPr>
      </w:pPr>
      <w:r w:rsidRPr="008F6317">
        <w:rPr>
          <w:rFonts w:cs="Times New Roman"/>
          <w:b/>
          <w:sz w:val="28"/>
          <w:szCs w:val="28"/>
          <w:lang w:val="da-DK"/>
        </w:rPr>
        <w:t>II. Mục tiêu mô đun:</w:t>
      </w:r>
    </w:p>
    <w:p w14:paraId="5AB0ADC7" w14:textId="77777777" w:rsidR="009956F0" w:rsidRPr="008F6317" w:rsidRDefault="009956F0" w:rsidP="00C77450">
      <w:pPr>
        <w:pStyle w:val="ListParagraph"/>
        <w:numPr>
          <w:ilvl w:val="0"/>
          <w:numId w:val="142"/>
        </w:numPr>
        <w:spacing w:after="0" w:line="312" w:lineRule="auto"/>
        <w:ind w:left="567" w:hanging="283"/>
        <w:jc w:val="both"/>
        <w:rPr>
          <w:sz w:val="28"/>
          <w:szCs w:val="28"/>
        </w:rPr>
      </w:pPr>
      <w:proofErr w:type="spellStart"/>
      <w:r w:rsidRPr="008F6317">
        <w:rPr>
          <w:sz w:val="28"/>
          <w:szCs w:val="28"/>
        </w:rPr>
        <w:t>Về</w:t>
      </w:r>
      <w:proofErr w:type="spellEnd"/>
      <w:r w:rsidRPr="008F6317">
        <w:rPr>
          <w:sz w:val="28"/>
          <w:szCs w:val="28"/>
        </w:rPr>
        <w:t xml:space="preserve"> </w:t>
      </w:r>
      <w:proofErr w:type="spellStart"/>
      <w:r w:rsidRPr="008F6317">
        <w:rPr>
          <w:sz w:val="28"/>
          <w:szCs w:val="28"/>
        </w:rPr>
        <w:t>kiến</w:t>
      </w:r>
      <w:proofErr w:type="spellEnd"/>
      <w:r w:rsidRPr="008F6317">
        <w:rPr>
          <w:sz w:val="28"/>
          <w:szCs w:val="28"/>
        </w:rPr>
        <w:t xml:space="preserve"> </w:t>
      </w:r>
      <w:proofErr w:type="spellStart"/>
      <w:r w:rsidRPr="008F6317">
        <w:rPr>
          <w:sz w:val="28"/>
          <w:szCs w:val="28"/>
        </w:rPr>
        <w:t>thức</w:t>
      </w:r>
      <w:proofErr w:type="spellEnd"/>
      <w:r w:rsidRPr="008F6317">
        <w:rPr>
          <w:sz w:val="28"/>
          <w:szCs w:val="28"/>
        </w:rPr>
        <w:t xml:space="preserve">: </w:t>
      </w:r>
    </w:p>
    <w:p w14:paraId="47079B03" w14:textId="77777777" w:rsidR="009956F0" w:rsidRPr="008F6317" w:rsidRDefault="009956F0" w:rsidP="00D461FE">
      <w:pPr>
        <w:numPr>
          <w:ilvl w:val="0"/>
          <w:numId w:val="39"/>
        </w:numPr>
        <w:tabs>
          <w:tab w:val="center" w:pos="990"/>
          <w:tab w:val="left" w:pos="6300"/>
          <w:tab w:val="center" w:pos="6521"/>
        </w:tabs>
        <w:spacing w:after="0" w:line="312" w:lineRule="auto"/>
        <w:jc w:val="both"/>
        <w:rPr>
          <w:rFonts w:cs="Times New Roman"/>
          <w:spacing w:val="6"/>
          <w:sz w:val="28"/>
          <w:szCs w:val="28"/>
          <w:lang w:val="pl-PL"/>
        </w:rPr>
      </w:pPr>
      <w:r w:rsidRPr="008F6317">
        <w:rPr>
          <w:rFonts w:cs="Times New Roman"/>
          <w:spacing w:val="6"/>
          <w:sz w:val="28"/>
          <w:szCs w:val="28"/>
          <w:lang w:val="pl-PL"/>
        </w:rPr>
        <w:t>Trình bày được cấu tạo, ký hiệu, tính chất và ứng dụng của các linh kiện thụ động.</w:t>
      </w:r>
    </w:p>
    <w:p w14:paraId="09D2A3A6" w14:textId="77777777" w:rsidR="009956F0" w:rsidRPr="008F6317" w:rsidRDefault="009956F0" w:rsidP="00D461FE">
      <w:pPr>
        <w:numPr>
          <w:ilvl w:val="0"/>
          <w:numId w:val="39"/>
        </w:numPr>
        <w:tabs>
          <w:tab w:val="center" w:pos="990"/>
          <w:tab w:val="left" w:pos="6300"/>
          <w:tab w:val="center" w:pos="6521"/>
        </w:tabs>
        <w:spacing w:after="0" w:line="312" w:lineRule="auto"/>
        <w:jc w:val="both"/>
        <w:rPr>
          <w:rFonts w:cs="Times New Roman"/>
          <w:spacing w:val="6"/>
          <w:sz w:val="28"/>
          <w:szCs w:val="28"/>
          <w:lang w:val="pl-PL"/>
        </w:rPr>
      </w:pPr>
      <w:r w:rsidRPr="008F6317">
        <w:rPr>
          <w:rFonts w:cs="Times New Roman"/>
          <w:spacing w:val="6"/>
          <w:sz w:val="28"/>
          <w:szCs w:val="28"/>
          <w:lang w:val="pl-PL"/>
        </w:rPr>
        <w:t>Trình bày được cấu tạo, ký hiệu, tính chất ứng dụng của các linh kiện bán dẫn, các cách mắc linh kiện trong mạch điện, cách xác định thông số kỹ thuật của linh kiện.</w:t>
      </w:r>
    </w:p>
    <w:p w14:paraId="70DCDDCF" w14:textId="77777777" w:rsidR="009956F0" w:rsidRPr="008F6317" w:rsidRDefault="009956F0" w:rsidP="00D461FE">
      <w:pPr>
        <w:numPr>
          <w:ilvl w:val="0"/>
          <w:numId w:val="39"/>
        </w:numPr>
        <w:tabs>
          <w:tab w:val="center" w:pos="990"/>
          <w:tab w:val="left" w:pos="6300"/>
          <w:tab w:val="center" w:pos="6521"/>
        </w:tabs>
        <w:spacing w:after="0" w:line="312" w:lineRule="auto"/>
        <w:jc w:val="both"/>
        <w:rPr>
          <w:rFonts w:cs="Times New Roman"/>
          <w:sz w:val="28"/>
          <w:szCs w:val="28"/>
        </w:rPr>
      </w:pPr>
      <w:r w:rsidRPr="008F6317">
        <w:rPr>
          <w:rFonts w:cs="Times New Roman"/>
          <w:spacing w:val="6"/>
          <w:sz w:val="28"/>
          <w:szCs w:val="28"/>
          <w:lang w:val="pl-PL"/>
        </w:rPr>
        <w:t>Trình bày được cấu tạo một số mạch điện tử đơn giản ứng dụng linh kiện điện tử và nguyên lý hoạt động của chúng.</w:t>
      </w:r>
    </w:p>
    <w:p w14:paraId="64364B7A" w14:textId="77777777" w:rsidR="009956F0" w:rsidRPr="008F6317" w:rsidRDefault="009956F0" w:rsidP="00D461FE">
      <w:pPr>
        <w:numPr>
          <w:ilvl w:val="0"/>
          <w:numId w:val="39"/>
        </w:numPr>
        <w:spacing w:after="0" w:line="312" w:lineRule="auto"/>
        <w:jc w:val="both"/>
        <w:rPr>
          <w:rFonts w:cs="Times New Roman"/>
          <w:spacing w:val="6"/>
          <w:sz w:val="28"/>
          <w:szCs w:val="28"/>
          <w:lang w:val="pl-PL"/>
        </w:rPr>
      </w:pPr>
      <w:r w:rsidRPr="008F6317">
        <w:rPr>
          <w:rFonts w:cs="Times New Roman"/>
          <w:spacing w:val="6"/>
          <w:sz w:val="28"/>
          <w:szCs w:val="28"/>
          <w:lang w:val="pl-PL"/>
        </w:rPr>
        <w:t>Trình bày được cấu tạo, nguyên lý hoạt động của các linh kiện điện tử công suất.</w:t>
      </w:r>
    </w:p>
    <w:p w14:paraId="11FA7C23" w14:textId="77777777" w:rsidR="009956F0" w:rsidRPr="008F6317" w:rsidRDefault="009956F0" w:rsidP="00D461FE">
      <w:pPr>
        <w:numPr>
          <w:ilvl w:val="0"/>
          <w:numId w:val="39"/>
        </w:numPr>
        <w:spacing w:after="0" w:line="312" w:lineRule="auto"/>
        <w:jc w:val="both"/>
        <w:rPr>
          <w:rFonts w:cs="Times New Roman"/>
          <w:spacing w:val="6"/>
          <w:sz w:val="28"/>
          <w:szCs w:val="28"/>
          <w:lang w:val="pl-PL"/>
        </w:rPr>
      </w:pPr>
      <w:r w:rsidRPr="008F6317">
        <w:rPr>
          <w:rFonts w:cs="Times New Roman"/>
          <w:spacing w:val="6"/>
          <w:sz w:val="28"/>
          <w:szCs w:val="28"/>
          <w:lang w:val="pl-PL"/>
        </w:rPr>
        <w:t>Trình bày được các quy trình trong bảo trì, thay thế các linh kiện điện tử công suất đạt tiêu chuẩn kỹ thuật.</w:t>
      </w:r>
    </w:p>
    <w:p w14:paraId="51790502" w14:textId="77777777" w:rsidR="009956F0" w:rsidRPr="008F6317" w:rsidRDefault="009956F0" w:rsidP="00C77450">
      <w:pPr>
        <w:pStyle w:val="ListParagraph"/>
        <w:numPr>
          <w:ilvl w:val="0"/>
          <w:numId w:val="142"/>
        </w:numPr>
        <w:spacing w:after="0" w:line="312" w:lineRule="auto"/>
        <w:ind w:left="567" w:hanging="283"/>
        <w:jc w:val="both"/>
        <w:rPr>
          <w:sz w:val="28"/>
          <w:szCs w:val="28"/>
        </w:rPr>
      </w:pPr>
      <w:proofErr w:type="spellStart"/>
      <w:r w:rsidRPr="008F6317">
        <w:rPr>
          <w:sz w:val="28"/>
          <w:szCs w:val="28"/>
        </w:rPr>
        <w:t>Về</w:t>
      </w:r>
      <w:proofErr w:type="spellEnd"/>
      <w:r w:rsidRPr="008F6317">
        <w:rPr>
          <w:sz w:val="28"/>
          <w:szCs w:val="28"/>
        </w:rPr>
        <w:t xml:space="preserve"> </w:t>
      </w:r>
      <w:proofErr w:type="spellStart"/>
      <w:r w:rsidRPr="008F6317">
        <w:rPr>
          <w:sz w:val="28"/>
          <w:szCs w:val="28"/>
        </w:rPr>
        <w:t>kỹ</w:t>
      </w:r>
      <w:proofErr w:type="spellEnd"/>
      <w:r w:rsidRPr="008F6317">
        <w:rPr>
          <w:sz w:val="28"/>
          <w:szCs w:val="28"/>
        </w:rPr>
        <w:t xml:space="preserve"> </w:t>
      </w:r>
      <w:proofErr w:type="spellStart"/>
      <w:r w:rsidRPr="008F6317">
        <w:rPr>
          <w:sz w:val="28"/>
          <w:szCs w:val="28"/>
        </w:rPr>
        <w:t>năng</w:t>
      </w:r>
      <w:proofErr w:type="spellEnd"/>
      <w:r w:rsidRPr="008F6317">
        <w:rPr>
          <w:sz w:val="28"/>
          <w:szCs w:val="28"/>
        </w:rPr>
        <w:t>:</w:t>
      </w:r>
    </w:p>
    <w:p w14:paraId="2AC203B5" w14:textId="77777777" w:rsidR="009956F0" w:rsidRPr="008F6317" w:rsidRDefault="009956F0" w:rsidP="00D461FE">
      <w:pPr>
        <w:numPr>
          <w:ilvl w:val="0"/>
          <w:numId w:val="39"/>
        </w:numPr>
        <w:spacing w:after="0" w:line="312" w:lineRule="auto"/>
        <w:jc w:val="both"/>
        <w:rPr>
          <w:rFonts w:cs="Times New Roman"/>
          <w:spacing w:val="6"/>
          <w:sz w:val="28"/>
          <w:szCs w:val="28"/>
          <w:lang w:val="pl-PL"/>
        </w:rPr>
      </w:pPr>
      <w:r w:rsidRPr="008F6317">
        <w:rPr>
          <w:rFonts w:cs="Times New Roman"/>
          <w:spacing w:val="6"/>
          <w:sz w:val="28"/>
          <w:szCs w:val="28"/>
          <w:lang w:val="pl-PL"/>
        </w:rPr>
        <w:t>Kiểm tra được chất lượng các linh kiện điện tử công suất.</w:t>
      </w:r>
    </w:p>
    <w:p w14:paraId="7014F265" w14:textId="77777777" w:rsidR="009956F0" w:rsidRPr="008F6317" w:rsidRDefault="009956F0" w:rsidP="00D461FE">
      <w:pPr>
        <w:numPr>
          <w:ilvl w:val="0"/>
          <w:numId w:val="39"/>
        </w:numPr>
        <w:spacing w:after="0" w:line="312" w:lineRule="auto"/>
        <w:jc w:val="both"/>
        <w:rPr>
          <w:rFonts w:cs="Times New Roman"/>
          <w:spacing w:val="6"/>
          <w:sz w:val="28"/>
          <w:szCs w:val="28"/>
          <w:lang w:val="pl-PL"/>
        </w:rPr>
      </w:pPr>
      <w:r w:rsidRPr="008F6317">
        <w:rPr>
          <w:rFonts w:cs="Times New Roman"/>
          <w:spacing w:val="6"/>
          <w:sz w:val="28"/>
          <w:szCs w:val="28"/>
          <w:lang w:val="pl-PL"/>
        </w:rPr>
        <w:t>Lắp được các mạch điện tử công suất ứng dụng trong công nghiệp.</w:t>
      </w:r>
    </w:p>
    <w:p w14:paraId="6EA3FD02" w14:textId="77777777" w:rsidR="009956F0" w:rsidRPr="008F6317" w:rsidRDefault="009956F0" w:rsidP="00D461FE">
      <w:pPr>
        <w:numPr>
          <w:ilvl w:val="0"/>
          <w:numId w:val="39"/>
        </w:numPr>
        <w:spacing w:after="0" w:line="312" w:lineRule="auto"/>
        <w:jc w:val="both"/>
        <w:rPr>
          <w:rFonts w:cs="Times New Roman"/>
          <w:spacing w:val="6"/>
          <w:sz w:val="28"/>
          <w:szCs w:val="28"/>
          <w:lang w:val="pl-PL"/>
        </w:rPr>
      </w:pPr>
      <w:r w:rsidRPr="008F6317">
        <w:rPr>
          <w:rFonts w:cs="Times New Roman"/>
          <w:spacing w:val="6"/>
          <w:sz w:val="28"/>
          <w:szCs w:val="28"/>
          <w:lang w:val="pl-PL"/>
        </w:rPr>
        <w:t>Đo đạc, kiểm tra sửa chữa mạch điện tử công suất đạt yêu cầu về thời gian với độ chính xác.</w:t>
      </w:r>
    </w:p>
    <w:p w14:paraId="242E1A5B" w14:textId="77777777" w:rsidR="009956F0" w:rsidRPr="008F6317" w:rsidRDefault="009956F0" w:rsidP="00D461FE">
      <w:pPr>
        <w:numPr>
          <w:ilvl w:val="0"/>
          <w:numId w:val="39"/>
        </w:numPr>
        <w:spacing w:after="0" w:line="312" w:lineRule="auto"/>
        <w:jc w:val="both"/>
        <w:rPr>
          <w:rFonts w:cs="Times New Roman"/>
          <w:spacing w:val="6"/>
          <w:sz w:val="28"/>
          <w:szCs w:val="28"/>
          <w:lang w:val="pl-PL"/>
        </w:rPr>
      </w:pPr>
      <w:r w:rsidRPr="008F6317">
        <w:rPr>
          <w:rFonts w:cs="Times New Roman"/>
          <w:spacing w:val="6"/>
          <w:sz w:val="28"/>
          <w:szCs w:val="28"/>
          <w:lang w:val="pl-PL"/>
        </w:rPr>
        <w:t>Thay thế các linh kiện, mạch điện tử công suất hư hỏng.</w:t>
      </w:r>
    </w:p>
    <w:p w14:paraId="17B5ECCD" w14:textId="77777777" w:rsidR="009956F0" w:rsidRPr="008F6317" w:rsidRDefault="009956F0" w:rsidP="00C77450">
      <w:pPr>
        <w:pStyle w:val="ListParagraph"/>
        <w:numPr>
          <w:ilvl w:val="0"/>
          <w:numId w:val="142"/>
        </w:numPr>
        <w:spacing w:after="0" w:line="312" w:lineRule="auto"/>
        <w:ind w:left="567" w:hanging="283"/>
        <w:jc w:val="both"/>
        <w:rPr>
          <w:sz w:val="28"/>
          <w:szCs w:val="28"/>
          <w:lang w:val="pl-PL"/>
        </w:rPr>
      </w:pPr>
      <w:r w:rsidRPr="008F6317">
        <w:rPr>
          <w:sz w:val="28"/>
          <w:szCs w:val="28"/>
          <w:lang w:val="pl-PL"/>
        </w:rPr>
        <w:t xml:space="preserve">Về năng lực tự chủ và trách nhiệm: </w:t>
      </w:r>
    </w:p>
    <w:p w14:paraId="394A42D9" w14:textId="77777777" w:rsidR="009956F0" w:rsidRPr="008F6317" w:rsidRDefault="009956F0" w:rsidP="00D461FE">
      <w:pPr>
        <w:spacing w:after="0" w:line="312" w:lineRule="auto"/>
        <w:ind w:left="993" w:hanging="426"/>
        <w:jc w:val="both"/>
        <w:rPr>
          <w:rFonts w:cs="Times New Roman"/>
          <w:spacing w:val="6"/>
          <w:sz w:val="28"/>
          <w:szCs w:val="28"/>
          <w:lang w:val="pl-PL"/>
        </w:rPr>
      </w:pPr>
      <w:r w:rsidRPr="008F6317">
        <w:rPr>
          <w:rFonts w:cs="Times New Roman"/>
          <w:sz w:val="28"/>
          <w:szCs w:val="28"/>
          <w:lang w:val="pl-PL"/>
        </w:rPr>
        <w:t xml:space="preserve"> +   </w:t>
      </w:r>
      <w:r w:rsidRPr="008F6317">
        <w:rPr>
          <w:rFonts w:cs="Times New Roman"/>
          <w:spacing w:val="6"/>
          <w:sz w:val="28"/>
          <w:szCs w:val="28"/>
          <w:lang w:val="pl-PL"/>
        </w:rPr>
        <w:t>Rèn luyện năng lực tự chủ trong công việc và tính cẩn thận, tỉ mỉ, chính  xác và an toàn vệ sinh công nghiệp.</w:t>
      </w:r>
    </w:p>
    <w:p w14:paraId="70F35885" w14:textId="77777777" w:rsidR="009956F0" w:rsidRPr="008F6317" w:rsidRDefault="009956F0" w:rsidP="00D461FE">
      <w:pPr>
        <w:spacing w:after="0" w:line="312" w:lineRule="auto"/>
        <w:ind w:firstLine="567"/>
        <w:jc w:val="both"/>
        <w:rPr>
          <w:rFonts w:cs="Times New Roman"/>
          <w:sz w:val="28"/>
          <w:szCs w:val="28"/>
          <w:lang w:val="pl-PL"/>
        </w:rPr>
      </w:pPr>
      <w:r w:rsidRPr="008F6317">
        <w:rPr>
          <w:rFonts w:cs="Times New Roman"/>
          <w:spacing w:val="6"/>
          <w:sz w:val="28"/>
          <w:szCs w:val="28"/>
          <w:lang w:val="pl-PL"/>
        </w:rPr>
        <w:t xml:space="preserve"> +   Qua đó rèn luyện tinh thần trách nhiệm trong học tập, làm việc.</w:t>
      </w:r>
    </w:p>
    <w:p w14:paraId="4297D06A" w14:textId="77777777" w:rsidR="009956F0" w:rsidRPr="008F6317" w:rsidRDefault="009956F0" w:rsidP="00D461FE">
      <w:pPr>
        <w:spacing w:after="0" w:line="312" w:lineRule="auto"/>
        <w:jc w:val="both"/>
        <w:rPr>
          <w:rFonts w:cs="Times New Roman"/>
          <w:b/>
          <w:sz w:val="28"/>
          <w:szCs w:val="28"/>
          <w:lang w:val="pl-PL"/>
        </w:rPr>
      </w:pPr>
      <w:r w:rsidRPr="008F6317">
        <w:rPr>
          <w:rFonts w:cs="Times New Roman"/>
          <w:b/>
          <w:sz w:val="28"/>
          <w:szCs w:val="28"/>
          <w:lang w:val="pl-PL"/>
        </w:rPr>
        <w:t>III. Nội dung mô đun:</w:t>
      </w:r>
    </w:p>
    <w:p w14:paraId="55235423" w14:textId="77777777" w:rsidR="009956F0" w:rsidRPr="008F6317" w:rsidRDefault="009956F0" w:rsidP="00C77450">
      <w:pPr>
        <w:pStyle w:val="ListParagraph"/>
        <w:numPr>
          <w:ilvl w:val="0"/>
          <w:numId w:val="132"/>
        </w:numPr>
        <w:spacing w:after="0" w:line="312" w:lineRule="auto"/>
        <w:ind w:hanging="294"/>
        <w:jc w:val="both"/>
        <w:rPr>
          <w:sz w:val="28"/>
          <w:szCs w:val="28"/>
          <w:lang w:val="pl-PL"/>
        </w:rPr>
      </w:pPr>
      <w:r w:rsidRPr="008F6317">
        <w:rPr>
          <w:sz w:val="28"/>
          <w:szCs w:val="28"/>
          <w:lang w:val="pl-PL"/>
        </w:rPr>
        <w:t>Nội dung tổng quát và phân phối thời gian:</w:t>
      </w:r>
    </w:p>
    <w:p w14:paraId="475FB68E" w14:textId="77777777" w:rsidR="009956F0" w:rsidRPr="008F6317" w:rsidRDefault="009956F0" w:rsidP="00D461FE">
      <w:pPr>
        <w:pStyle w:val="ListParagraph"/>
        <w:spacing w:after="0" w:line="312" w:lineRule="auto"/>
        <w:jc w:val="both"/>
        <w:rPr>
          <w:sz w:val="28"/>
          <w:szCs w:val="28"/>
          <w:lang w:val="pl-PL"/>
        </w:rPr>
      </w:pPr>
    </w:p>
    <w:tbl>
      <w:tblPr>
        <w:tblW w:w="89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66"/>
        <w:gridCol w:w="4437"/>
        <w:gridCol w:w="752"/>
        <w:gridCol w:w="892"/>
        <w:gridCol w:w="1333"/>
        <w:gridCol w:w="854"/>
      </w:tblGrid>
      <w:tr w:rsidR="009956F0" w:rsidRPr="008F6317" w14:paraId="02242DAC" w14:textId="77777777" w:rsidTr="004F54C3">
        <w:trPr>
          <w:trHeight w:val="420"/>
        </w:trPr>
        <w:tc>
          <w:tcPr>
            <w:tcW w:w="666" w:type="dxa"/>
            <w:vMerge w:val="restart"/>
            <w:vAlign w:val="center"/>
          </w:tcPr>
          <w:p w14:paraId="3DEB3862" w14:textId="77777777" w:rsidR="009956F0" w:rsidRPr="008F6317" w:rsidRDefault="009956F0" w:rsidP="00D461FE">
            <w:pPr>
              <w:spacing w:after="0" w:line="312" w:lineRule="auto"/>
              <w:jc w:val="both"/>
              <w:rPr>
                <w:rFonts w:cs="Times New Roman"/>
                <w:b/>
                <w:sz w:val="28"/>
                <w:szCs w:val="28"/>
              </w:rPr>
            </w:pPr>
            <w:r w:rsidRPr="008F6317">
              <w:rPr>
                <w:rFonts w:cs="Times New Roman"/>
                <w:b/>
                <w:sz w:val="28"/>
                <w:szCs w:val="28"/>
              </w:rPr>
              <w:t>SỐ TT</w:t>
            </w:r>
          </w:p>
        </w:tc>
        <w:tc>
          <w:tcPr>
            <w:tcW w:w="4437" w:type="dxa"/>
            <w:vMerge w:val="restart"/>
            <w:vAlign w:val="center"/>
          </w:tcPr>
          <w:p w14:paraId="03DED66E" w14:textId="77777777" w:rsidR="009956F0" w:rsidRPr="008F6317" w:rsidRDefault="009956F0" w:rsidP="00D461FE">
            <w:pPr>
              <w:spacing w:after="0" w:line="312" w:lineRule="auto"/>
              <w:jc w:val="both"/>
              <w:rPr>
                <w:rFonts w:cs="Times New Roman"/>
                <w:b/>
                <w:sz w:val="28"/>
                <w:szCs w:val="28"/>
              </w:rPr>
            </w:pPr>
            <w:proofErr w:type="spellStart"/>
            <w:r w:rsidRPr="008F6317">
              <w:rPr>
                <w:rFonts w:cs="Times New Roman"/>
                <w:b/>
                <w:sz w:val="28"/>
                <w:szCs w:val="28"/>
              </w:rPr>
              <w:t>Tên</w:t>
            </w:r>
            <w:proofErr w:type="spellEnd"/>
            <w:r w:rsidRPr="008F6317">
              <w:rPr>
                <w:rFonts w:cs="Times New Roman"/>
                <w:b/>
                <w:sz w:val="28"/>
                <w:szCs w:val="28"/>
              </w:rPr>
              <w:t xml:space="preserve"> </w:t>
            </w:r>
            <w:proofErr w:type="spellStart"/>
            <w:r w:rsidRPr="008F6317">
              <w:rPr>
                <w:rFonts w:cs="Times New Roman"/>
                <w:b/>
                <w:sz w:val="28"/>
                <w:szCs w:val="28"/>
              </w:rPr>
              <w:t>các</w:t>
            </w:r>
            <w:proofErr w:type="spellEnd"/>
            <w:r w:rsidRPr="008F6317">
              <w:rPr>
                <w:rFonts w:cs="Times New Roman"/>
                <w:b/>
                <w:sz w:val="28"/>
                <w:szCs w:val="28"/>
              </w:rPr>
              <w:t xml:space="preserve"> </w:t>
            </w:r>
            <w:proofErr w:type="spellStart"/>
            <w:r w:rsidRPr="008F6317">
              <w:rPr>
                <w:rFonts w:cs="Times New Roman"/>
                <w:b/>
                <w:sz w:val="28"/>
                <w:szCs w:val="28"/>
              </w:rPr>
              <w:t>bài</w:t>
            </w:r>
            <w:proofErr w:type="spellEnd"/>
            <w:r w:rsidRPr="008F6317">
              <w:rPr>
                <w:rFonts w:cs="Times New Roman"/>
                <w:b/>
                <w:sz w:val="28"/>
                <w:szCs w:val="28"/>
              </w:rPr>
              <w:t xml:space="preserve"> </w:t>
            </w:r>
            <w:proofErr w:type="spellStart"/>
            <w:r w:rsidRPr="008F6317">
              <w:rPr>
                <w:rFonts w:cs="Times New Roman"/>
                <w:b/>
                <w:sz w:val="28"/>
                <w:szCs w:val="28"/>
              </w:rPr>
              <w:t>trong</w:t>
            </w:r>
            <w:proofErr w:type="spellEnd"/>
            <w:r w:rsidRPr="008F6317">
              <w:rPr>
                <w:rFonts w:cs="Times New Roman"/>
                <w:b/>
                <w:sz w:val="28"/>
                <w:szCs w:val="28"/>
              </w:rPr>
              <w:t xml:space="preserve"> </w:t>
            </w:r>
            <w:proofErr w:type="spellStart"/>
            <w:r w:rsidRPr="008F6317">
              <w:rPr>
                <w:rFonts w:cs="Times New Roman"/>
                <w:b/>
                <w:sz w:val="28"/>
                <w:szCs w:val="28"/>
              </w:rPr>
              <w:t>mô</w:t>
            </w:r>
            <w:proofErr w:type="spellEnd"/>
            <w:r w:rsidRPr="008F6317">
              <w:rPr>
                <w:rFonts w:cs="Times New Roman"/>
                <w:b/>
                <w:sz w:val="28"/>
                <w:szCs w:val="28"/>
              </w:rPr>
              <w:t xml:space="preserve"> </w:t>
            </w:r>
            <w:proofErr w:type="spellStart"/>
            <w:r w:rsidRPr="008F6317">
              <w:rPr>
                <w:rFonts w:cs="Times New Roman"/>
                <w:b/>
                <w:sz w:val="28"/>
                <w:szCs w:val="28"/>
              </w:rPr>
              <w:t>đun</w:t>
            </w:r>
            <w:proofErr w:type="spellEnd"/>
          </w:p>
        </w:tc>
        <w:tc>
          <w:tcPr>
            <w:tcW w:w="3831" w:type="dxa"/>
            <w:gridSpan w:val="4"/>
            <w:vAlign w:val="center"/>
          </w:tcPr>
          <w:p w14:paraId="16D4F0BD" w14:textId="77777777" w:rsidR="009956F0" w:rsidRPr="008F6317" w:rsidRDefault="009956F0" w:rsidP="00D461FE">
            <w:pPr>
              <w:spacing w:after="0" w:line="312" w:lineRule="auto"/>
              <w:jc w:val="both"/>
              <w:rPr>
                <w:rFonts w:cs="Times New Roman"/>
                <w:b/>
                <w:sz w:val="28"/>
                <w:szCs w:val="28"/>
              </w:rPr>
            </w:pPr>
            <w:proofErr w:type="spellStart"/>
            <w:r w:rsidRPr="008F6317">
              <w:rPr>
                <w:rFonts w:cs="Times New Roman"/>
                <w:b/>
                <w:sz w:val="28"/>
                <w:szCs w:val="28"/>
              </w:rPr>
              <w:t>Thời</w:t>
            </w:r>
            <w:proofErr w:type="spellEnd"/>
            <w:r w:rsidRPr="008F6317">
              <w:rPr>
                <w:rFonts w:cs="Times New Roman"/>
                <w:b/>
                <w:sz w:val="28"/>
                <w:szCs w:val="28"/>
              </w:rPr>
              <w:t xml:space="preserve"> </w:t>
            </w:r>
            <w:proofErr w:type="spellStart"/>
            <w:r w:rsidRPr="008F6317">
              <w:rPr>
                <w:rFonts w:cs="Times New Roman"/>
                <w:b/>
                <w:sz w:val="28"/>
                <w:szCs w:val="28"/>
              </w:rPr>
              <w:t>gian</w:t>
            </w:r>
            <w:proofErr w:type="spellEnd"/>
            <w:r w:rsidRPr="008F6317">
              <w:rPr>
                <w:rFonts w:cs="Times New Roman"/>
                <w:b/>
                <w:sz w:val="28"/>
                <w:szCs w:val="28"/>
              </w:rPr>
              <w:t xml:space="preserve"> (</w:t>
            </w:r>
            <w:proofErr w:type="spellStart"/>
            <w:r w:rsidRPr="008F6317">
              <w:rPr>
                <w:rFonts w:cs="Times New Roman"/>
                <w:b/>
                <w:sz w:val="28"/>
                <w:szCs w:val="28"/>
              </w:rPr>
              <w:t>giờ</w:t>
            </w:r>
            <w:proofErr w:type="spellEnd"/>
            <w:r w:rsidRPr="008F6317">
              <w:rPr>
                <w:rFonts w:cs="Times New Roman"/>
                <w:b/>
                <w:sz w:val="28"/>
                <w:szCs w:val="28"/>
              </w:rPr>
              <w:t>)</w:t>
            </w:r>
          </w:p>
        </w:tc>
      </w:tr>
      <w:tr w:rsidR="009956F0" w:rsidRPr="008F6317" w14:paraId="1F5AC724" w14:textId="77777777" w:rsidTr="004F54C3">
        <w:trPr>
          <w:trHeight w:val="420"/>
        </w:trPr>
        <w:tc>
          <w:tcPr>
            <w:tcW w:w="666" w:type="dxa"/>
            <w:vMerge/>
            <w:vAlign w:val="center"/>
          </w:tcPr>
          <w:p w14:paraId="40F8DD00" w14:textId="77777777" w:rsidR="009956F0" w:rsidRPr="008F6317" w:rsidRDefault="009956F0" w:rsidP="00D461FE">
            <w:pPr>
              <w:spacing w:after="0" w:line="312" w:lineRule="auto"/>
              <w:jc w:val="both"/>
              <w:rPr>
                <w:rFonts w:cs="Times New Roman"/>
                <w:b/>
                <w:sz w:val="28"/>
                <w:szCs w:val="28"/>
              </w:rPr>
            </w:pPr>
          </w:p>
        </w:tc>
        <w:tc>
          <w:tcPr>
            <w:tcW w:w="4437" w:type="dxa"/>
            <w:vMerge/>
            <w:vAlign w:val="center"/>
          </w:tcPr>
          <w:p w14:paraId="264327B7" w14:textId="77777777" w:rsidR="009956F0" w:rsidRPr="008F6317" w:rsidRDefault="009956F0" w:rsidP="00D461FE">
            <w:pPr>
              <w:spacing w:after="0" w:line="312" w:lineRule="auto"/>
              <w:jc w:val="both"/>
              <w:rPr>
                <w:rFonts w:cs="Times New Roman"/>
                <w:b/>
                <w:sz w:val="28"/>
                <w:szCs w:val="28"/>
              </w:rPr>
            </w:pPr>
          </w:p>
        </w:tc>
        <w:tc>
          <w:tcPr>
            <w:tcW w:w="752" w:type="dxa"/>
            <w:vAlign w:val="center"/>
          </w:tcPr>
          <w:p w14:paraId="7957525F" w14:textId="77777777" w:rsidR="009956F0" w:rsidRPr="008F6317" w:rsidRDefault="009956F0" w:rsidP="00D461FE">
            <w:pPr>
              <w:spacing w:after="0" w:line="312" w:lineRule="auto"/>
              <w:ind w:left="-43" w:right="-44"/>
              <w:jc w:val="both"/>
              <w:rPr>
                <w:rFonts w:cs="Times New Roman"/>
                <w:b/>
                <w:sz w:val="28"/>
                <w:szCs w:val="28"/>
              </w:rPr>
            </w:pPr>
            <w:proofErr w:type="spellStart"/>
            <w:r w:rsidRPr="008F6317">
              <w:rPr>
                <w:rFonts w:cs="Times New Roman"/>
                <w:b/>
                <w:sz w:val="28"/>
                <w:szCs w:val="28"/>
              </w:rPr>
              <w:t>Tổng</w:t>
            </w:r>
            <w:proofErr w:type="spellEnd"/>
            <w:r w:rsidRPr="008F6317">
              <w:rPr>
                <w:rFonts w:cs="Times New Roman"/>
                <w:b/>
                <w:sz w:val="28"/>
                <w:szCs w:val="28"/>
              </w:rPr>
              <w:t xml:space="preserve"> </w:t>
            </w:r>
            <w:proofErr w:type="spellStart"/>
            <w:r w:rsidRPr="008F6317">
              <w:rPr>
                <w:rFonts w:cs="Times New Roman"/>
                <w:b/>
                <w:sz w:val="28"/>
                <w:szCs w:val="28"/>
              </w:rPr>
              <w:t>số</w:t>
            </w:r>
            <w:proofErr w:type="spellEnd"/>
          </w:p>
        </w:tc>
        <w:tc>
          <w:tcPr>
            <w:tcW w:w="892" w:type="dxa"/>
            <w:vAlign w:val="center"/>
          </w:tcPr>
          <w:p w14:paraId="25FFFDE0" w14:textId="77777777" w:rsidR="009956F0" w:rsidRPr="008F6317" w:rsidRDefault="009956F0" w:rsidP="00D461FE">
            <w:pPr>
              <w:spacing w:after="0" w:line="312" w:lineRule="auto"/>
              <w:ind w:left="-43" w:right="-44"/>
              <w:jc w:val="both"/>
              <w:rPr>
                <w:rFonts w:cs="Times New Roman"/>
                <w:b/>
                <w:sz w:val="28"/>
                <w:szCs w:val="28"/>
              </w:rPr>
            </w:pPr>
            <w:r w:rsidRPr="008F6317">
              <w:rPr>
                <w:rFonts w:cs="Times New Roman"/>
                <w:b/>
                <w:sz w:val="28"/>
                <w:szCs w:val="28"/>
              </w:rPr>
              <w:t xml:space="preserve">Lý </w:t>
            </w:r>
            <w:proofErr w:type="spellStart"/>
            <w:r w:rsidRPr="008F6317">
              <w:rPr>
                <w:rFonts w:cs="Times New Roman"/>
                <w:b/>
                <w:sz w:val="28"/>
                <w:szCs w:val="28"/>
              </w:rPr>
              <w:t>thuyết</w:t>
            </w:r>
            <w:proofErr w:type="spellEnd"/>
          </w:p>
        </w:tc>
        <w:tc>
          <w:tcPr>
            <w:tcW w:w="1333" w:type="dxa"/>
            <w:vAlign w:val="center"/>
          </w:tcPr>
          <w:p w14:paraId="68BB3B7C" w14:textId="77777777" w:rsidR="009956F0" w:rsidRPr="008F6317" w:rsidRDefault="009956F0" w:rsidP="00D461FE">
            <w:pPr>
              <w:spacing w:after="0" w:line="312" w:lineRule="auto"/>
              <w:ind w:left="-43" w:right="-44"/>
              <w:jc w:val="both"/>
              <w:rPr>
                <w:rFonts w:cs="Times New Roman"/>
                <w:b/>
                <w:sz w:val="28"/>
                <w:szCs w:val="28"/>
              </w:rPr>
            </w:pPr>
            <w:proofErr w:type="spellStart"/>
            <w:r w:rsidRPr="008F6317">
              <w:rPr>
                <w:rFonts w:cs="Times New Roman"/>
                <w:b/>
                <w:sz w:val="28"/>
                <w:szCs w:val="28"/>
              </w:rPr>
              <w:t>Thực</w:t>
            </w:r>
            <w:proofErr w:type="spellEnd"/>
            <w:r w:rsidRPr="008F6317">
              <w:rPr>
                <w:rFonts w:cs="Times New Roman"/>
                <w:b/>
                <w:sz w:val="28"/>
                <w:szCs w:val="28"/>
              </w:rPr>
              <w:t xml:space="preserve"> </w:t>
            </w:r>
            <w:proofErr w:type="spellStart"/>
            <w:r w:rsidRPr="008F6317">
              <w:rPr>
                <w:rFonts w:cs="Times New Roman"/>
                <w:b/>
                <w:sz w:val="28"/>
                <w:szCs w:val="28"/>
              </w:rPr>
              <w:t>hành</w:t>
            </w:r>
            <w:proofErr w:type="spellEnd"/>
            <w:r w:rsidRPr="008F6317">
              <w:rPr>
                <w:rFonts w:cs="Times New Roman"/>
                <w:b/>
                <w:sz w:val="28"/>
                <w:szCs w:val="28"/>
              </w:rPr>
              <w:t xml:space="preserve">, </w:t>
            </w:r>
            <w:proofErr w:type="spellStart"/>
            <w:r w:rsidRPr="008F6317">
              <w:rPr>
                <w:rFonts w:cs="Times New Roman"/>
                <w:b/>
                <w:sz w:val="28"/>
                <w:szCs w:val="28"/>
              </w:rPr>
              <w:t>thí</w:t>
            </w:r>
            <w:proofErr w:type="spellEnd"/>
            <w:r w:rsidRPr="008F6317">
              <w:rPr>
                <w:rFonts w:cs="Times New Roman"/>
                <w:b/>
                <w:sz w:val="28"/>
                <w:szCs w:val="28"/>
              </w:rPr>
              <w:t xml:space="preserve"> </w:t>
            </w:r>
            <w:proofErr w:type="spellStart"/>
            <w:r w:rsidRPr="008F6317">
              <w:rPr>
                <w:rFonts w:cs="Times New Roman"/>
                <w:b/>
                <w:sz w:val="28"/>
                <w:szCs w:val="28"/>
              </w:rPr>
              <w:t>nghiệm</w:t>
            </w:r>
            <w:proofErr w:type="spellEnd"/>
            <w:r w:rsidRPr="008F6317">
              <w:rPr>
                <w:rFonts w:cs="Times New Roman"/>
                <w:b/>
                <w:sz w:val="28"/>
                <w:szCs w:val="28"/>
              </w:rPr>
              <w:t xml:space="preserve">, </w:t>
            </w:r>
            <w:proofErr w:type="spellStart"/>
            <w:r w:rsidRPr="008F6317">
              <w:rPr>
                <w:rFonts w:cs="Times New Roman"/>
                <w:b/>
                <w:sz w:val="28"/>
                <w:szCs w:val="28"/>
              </w:rPr>
              <w:t>thảo</w:t>
            </w:r>
            <w:proofErr w:type="spellEnd"/>
            <w:r w:rsidRPr="008F6317">
              <w:rPr>
                <w:rFonts w:cs="Times New Roman"/>
                <w:b/>
                <w:sz w:val="28"/>
                <w:szCs w:val="28"/>
              </w:rPr>
              <w:t xml:space="preserve"> </w:t>
            </w:r>
            <w:proofErr w:type="spellStart"/>
            <w:r w:rsidRPr="008F6317">
              <w:rPr>
                <w:rFonts w:cs="Times New Roman"/>
                <w:b/>
                <w:sz w:val="28"/>
                <w:szCs w:val="28"/>
              </w:rPr>
              <w:t>luận</w:t>
            </w:r>
            <w:proofErr w:type="spellEnd"/>
            <w:r w:rsidRPr="008F6317">
              <w:rPr>
                <w:rFonts w:cs="Times New Roman"/>
                <w:b/>
                <w:sz w:val="28"/>
                <w:szCs w:val="28"/>
              </w:rPr>
              <w:t xml:space="preserve">, </w:t>
            </w:r>
            <w:proofErr w:type="spellStart"/>
            <w:r w:rsidRPr="008F6317">
              <w:rPr>
                <w:rFonts w:cs="Times New Roman"/>
                <w:b/>
                <w:sz w:val="28"/>
                <w:szCs w:val="28"/>
              </w:rPr>
              <w:t>bài</w:t>
            </w:r>
            <w:proofErr w:type="spellEnd"/>
            <w:r w:rsidRPr="008F6317">
              <w:rPr>
                <w:rFonts w:cs="Times New Roman"/>
                <w:b/>
                <w:sz w:val="28"/>
                <w:szCs w:val="28"/>
              </w:rPr>
              <w:t xml:space="preserve"> </w:t>
            </w:r>
            <w:proofErr w:type="spellStart"/>
            <w:r w:rsidRPr="008F6317">
              <w:rPr>
                <w:rFonts w:cs="Times New Roman"/>
                <w:b/>
                <w:sz w:val="28"/>
                <w:szCs w:val="28"/>
              </w:rPr>
              <w:t>tập</w:t>
            </w:r>
            <w:proofErr w:type="spellEnd"/>
          </w:p>
        </w:tc>
        <w:tc>
          <w:tcPr>
            <w:tcW w:w="854" w:type="dxa"/>
            <w:vAlign w:val="center"/>
          </w:tcPr>
          <w:p w14:paraId="71E5FE54" w14:textId="77777777" w:rsidR="009956F0" w:rsidRPr="008F6317" w:rsidRDefault="009956F0" w:rsidP="00D461FE">
            <w:pPr>
              <w:spacing w:after="0" w:line="312" w:lineRule="auto"/>
              <w:ind w:left="-43" w:right="-44"/>
              <w:jc w:val="both"/>
              <w:rPr>
                <w:rFonts w:cs="Times New Roman"/>
                <w:b/>
                <w:sz w:val="28"/>
                <w:szCs w:val="28"/>
              </w:rPr>
            </w:pPr>
            <w:proofErr w:type="spellStart"/>
            <w:r w:rsidRPr="008F6317">
              <w:rPr>
                <w:rFonts w:cs="Times New Roman"/>
                <w:b/>
                <w:sz w:val="28"/>
                <w:szCs w:val="28"/>
              </w:rPr>
              <w:t>Kiểm</w:t>
            </w:r>
            <w:proofErr w:type="spellEnd"/>
            <w:r w:rsidRPr="008F6317">
              <w:rPr>
                <w:rFonts w:cs="Times New Roman"/>
                <w:b/>
                <w:sz w:val="28"/>
                <w:szCs w:val="28"/>
              </w:rPr>
              <w:t xml:space="preserve"> </w:t>
            </w:r>
            <w:proofErr w:type="spellStart"/>
            <w:r w:rsidRPr="008F6317">
              <w:rPr>
                <w:rFonts w:cs="Times New Roman"/>
                <w:b/>
                <w:sz w:val="28"/>
                <w:szCs w:val="28"/>
              </w:rPr>
              <w:t>tra</w:t>
            </w:r>
            <w:proofErr w:type="spellEnd"/>
          </w:p>
        </w:tc>
      </w:tr>
      <w:tr w:rsidR="009956F0" w:rsidRPr="008F6317" w14:paraId="4B7F5F85" w14:textId="77777777" w:rsidTr="004F54C3">
        <w:trPr>
          <w:trHeight w:val="420"/>
        </w:trPr>
        <w:tc>
          <w:tcPr>
            <w:tcW w:w="666" w:type="dxa"/>
          </w:tcPr>
          <w:p w14:paraId="789675D5" w14:textId="77777777" w:rsidR="009956F0" w:rsidRPr="008F6317" w:rsidRDefault="009956F0" w:rsidP="00D461FE">
            <w:pPr>
              <w:spacing w:after="0" w:line="312" w:lineRule="auto"/>
              <w:jc w:val="both"/>
              <w:rPr>
                <w:rFonts w:cs="Times New Roman"/>
                <w:sz w:val="28"/>
                <w:szCs w:val="28"/>
              </w:rPr>
            </w:pPr>
            <w:r w:rsidRPr="008F6317">
              <w:rPr>
                <w:rFonts w:cs="Times New Roman"/>
                <w:sz w:val="28"/>
                <w:szCs w:val="28"/>
              </w:rPr>
              <w:t>1</w:t>
            </w:r>
          </w:p>
        </w:tc>
        <w:tc>
          <w:tcPr>
            <w:tcW w:w="4437" w:type="dxa"/>
          </w:tcPr>
          <w:p w14:paraId="3F3370B4" w14:textId="77777777" w:rsidR="009956F0" w:rsidRPr="008F6317" w:rsidRDefault="009956F0" w:rsidP="00D461FE">
            <w:pPr>
              <w:spacing w:after="0" w:line="312" w:lineRule="auto"/>
              <w:jc w:val="both"/>
              <w:rPr>
                <w:rFonts w:cs="Times New Roman"/>
                <w:b/>
                <w:sz w:val="28"/>
                <w:szCs w:val="28"/>
              </w:rPr>
            </w:pPr>
            <w:proofErr w:type="spellStart"/>
            <w:r w:rsidRPr="008F6317">
              <w:rPr>
                <w:rFonts w:cs="Times New Roman"/>
                <w:b/>
                <w:sz w:val="28"/>
                <w:szCs w:val="28"/>
              </w:rPr>
              <w:t>Bài</w:t>
            </w:r>
            <w:proofErr w:type="spellEnd"/>
            <w:r w:rsidRPr="008F6317">
              <w:rPr>
                <w:rFonts w:cs="Times New Roman"/>
                <w:b/>
                <w:sz w:val="28"/>
                <w:szCs w:val="28"/>
              </w:rPr>
              <w:t xml:space="preserve"> 1: </w:t>
            </w:r>
            <w:r w:rsidRPr="008F6317">
              <w:rPr>
                <w:rFonts w:cs="Times New Roman"/>
                <w:b/>
                <w:sz w:val="28"/>
                <w:szCs w:val="28"/>
                <w:lang w:val="fr-FR"/>
              </w:rPr>
              <w:t>LINH KIỆN THỤ ĐỘNG</w:t>
            </w:r>
            <w:r w:rsidRPr="008F6317">
              <w:rPr>
                <w:rFonts w:cs="Times New Roman"/>
                <w:b/>
                <w:sz w:val="28"/>
                <w:szCs w:val="28"/>
              </w:rPr>
              <w:t xml:space="preserve"> </w:t>
            </w:r>
          </w:p>
          <w:p w14:paraId="33777AD7" w14:textId="77777777" w:rsidR="009956F0" w:rsidRPr="008F6317" w:rsidRDefault="009956F0" w:rsidP="00D461FE">
            <w:pPr>
              <w:numPr>
                <w:ilvl w:val="0"/>
                <w:numId w:val="123"/>
              </w:numPr>
              <w:spacing w:after="0" w:line="312" w:lineRule="auto"/>
              <w:jc w:val="both"/>
              <w:rPr>
                <w:rFonts w:cs="Times New Roman"/>
                <w:spacing w:val="6"/>
                <w:sz w:val="28"/>
                <w:szCs w:val="28"/>
                <w:lang w:val="pt-BR"/>
              </w:rPr>
            </w:pPr>
            <w:r w:rsidRPr="008F6317">
              <w:rPr>
                <w:rFonts w:cs="Times New Roman"/>
                <w:spacing w:val="6"/>
                <w:sz w:val="28"/>
                <w:szCs w:val="28"/>
                <w:lang w:val="pt-BR"/>
              </w:rPr>
              <w:t>Điện trở</w:t>
            </w:r>
          </w:p>
          <w:p w14:paraId="09B04E98" w14:textId="77777777" w:rsidR="009956F0" w:rsidRPr="008F6317" w:rsidRDefault="009956F0" w:rsidP="00C77450">
            <w:pPr>
              <w:numPr>
                <w:ilvl w:val="1"/>
                <w:numId w:val="133"/>
              </w:numPr>
              <w:tabs>
                <w:tab w:val="left" w:pos="817"/>
              </w:tabs>
              <w:spacing w:after="0" w:line="312" w:lineRule="auto"/>
              <w:jc w:val="both"/>
              <w:rPr>
                <w:rFonts w:cs="Times New Roman"/>
                <w:spacing w:val="6"/>
                <w:sz w:val="28"/>
                <w:szCs w:val="28"/>
                <w:lang w:val="pt-BR"/>
              </w:rPr>
            </w:pPr>
            <w:r w:rsidRPr="008F6317">
              <w:rPr>
                <w:rFonts w:cs="Times New Roman"/>
                <w:spacing w:val="6"/>
                <w:sz w:val="28"/>
                <w:szCs w:val="28"/>
                <w:lang w:val="pt-BR"/>
              </w:rPr>
              <w:t>Ký hiệu, phân loại, cấu tạo.</w:t>
            </w:r>
          </w:p>
          <w:p w14:paraId="4BC3D172" w14:textId="77777777" w:rsidR="009956F0" w:rsidRPr="008F6317" w:rsidRDefault="009956F0" w:rsidP="00C77450">
            <w:pPr>
              <w:numPr>
                <w:ilvl w:val="1"/>
                <w:numId w:val="133"/>
              </w:numPr>
              <w:tabs>
                <w:tab w:val="left" w:pos="817"/>
              </w:tabs>
              <w:spacing w:after="0" w:line="312" w:lineRule="auto"/>
              <w:jc w:val="both"/>
              <w:rPr>
                <w:rFonts w:cs="Times New Roman"/>
                <w:spacing w:val="6"/>
                <w:sz w:val="28"/>
                <w:szCs w:val="28"/>
                <w:lang w:val="pt-BR"/>
              </w:rPr>
            </w:pPr>
            <w:r w:rsidRPr="008F6317">
              <w:rPr>
                <w:rFonts w:cs="Times New Roman"/>
                <w:spacing w:val="6"/>
                <w:sz w:val="28"/>
                <w:szCs w:val="28"/>
                <w:lang w:val="pt-BR"/>
              </w:rPr>
              <w:t>Cách đọc, đo và cách mắc điện trở.</w:t>
            </w:r>
          </w:p>
          <w:p w14:paraId="3246CD0B" w14:textId="77777777" w:rsidR="009956F0" w:rsidRPr="008F6317" w:rsidRDefault="009956F0" w:rsidP="00C77450">
            <w:pPr>
              <w:numPr>
                <w:ilvl w:val="1"/>
                <w:numId w:val="133"/>
              </w:numPr>
              <w:tabs>
                <w:tab w:val="left" w:pos="817"/>
              </w:tabs>
              <w:spacing w:after="0" w:line="312" w:lineRule="auto"/>
              <w:jc w:val="both"/>
              <w:rPr>
                <w:rFonts w:cs="Times New Roman"/>
                <w:spacing w:val="6"/>
                <w:sz w:val="28"/>
                <w:szCs w:val="28"/>
                <w:lang w:val="pt-BR"/>
              </w:rPr>
            </w:pPr>
            <w:r w:rsidRPr="008F6317">
              <w:rPr>
                <w:rFonts w:cs="Times New Roman"/>
                <w:spacing w:val="6"/>
                <w:sz w:val="28"/>
                <w:szCs w:val="28"/>
                <w:lang w:val="pt-BR"/>
              </w:rPr>
              <w:t>Ứng dụng.</w:t>
            </w:r>
          </w:p>
          <w:p w14:paraId="6134F589" w14:textId="77777777" w:rsidR="009956F0" w:rsidRPr="008F6317" w:rsidRDefault="009956F0" w:rsidP="00D461FE">
            <w:pPr>
              <w:numPr>
                <w:ilvl w:val="0"/>
                <w:numId w:val="123"/>
              </w:numPr>
              <w:spacing w:after="0" w:line="312" w:lineRule="auto"/>
              <w:jc w:val="both"/>
              <w:rPr>
                <w:rFonts w:cs="Times New Roman"/>
                <w:sz w:val="28"/>
                <w:szCs w:val="28"/>
                <w:lang w:val="pt-BR"/>
              </w:rPr>
            </w:pPr>
            <w:r w:rsidRPr="008F6317">
              <w:rPr>
                <w:rFonts w:cs="Times New Roman"/>
                <w:sz w:val="28"/>
                <w:szCs w:val="28"/>
                <w:lang w:val="pt-BR"/>
              </w:rPr>
              <w:t>Tụ điện</w:t>
            </w:r>
          </w:p>
          <w:p w14:paraId="47BC811B" w14:textId="77777777" w:rsidR="009956F0" w:rsidRPr="008F6317" w:rsidRDefault="009956F0" w:rsidP="00D461FE">
            <w:pPr>
              <w:numPr>
                <w:ilvl w:val="1"/>
                <w:numId w:val="123"/>
              </w:numPr>
              <w:tabs>
                <w:tab w:val="left" w:pos="676"/>
                <w:tab w:val="left" w:pos="817"/>
              </w:tabs>
              <w:spacing w:after="0" w:line="312" w:lineRule="auto"/>
              <w:jc w:val="both"/>
              <w:rPr>
                <w:rFonts w:cs="Times New Roman"/>
                <w:spacing w:val="6"/>
                <w:sz w:val="28"/>
                <w:szCs w:val="28"/>
                <w:lang w:val="pt-BR"/>
              </w:rPr>
            </w:pPr>
            <w:r w:rsidRPr="008F6317">
              <w:rPr>
                <w:rFonts w:cs="Times New Roman"/>
                <w:spacing w:val="6"/>
                <w:sz w:val="28"/>
                <w:szCs w:val="28"/>
                <w:lang w:val="pt-BR"/>
              </w:rPr>
              <w:t>Ký hiệu, phân loại, cấu tạo.</w:t>
            </w:r>
          </w:p>
          <w:p w14:paraId="25B1B7B6" w14:textId="77777777" w:rsidR="009956F0" w:rsidRPr="008F6317" w:rsidRDefault="009956F0" w:rsidP="00D461FE">
            <w:pPr>
              <w:numPr>
                <w:ilvl w:val="1"/>
                <w:numId w:val="123"/>
              </w:numPr>
              <w:tabs>
                <w:tab w:val="left" w:pos="676"/>
                <w:tab w:val="left" w:pos="817"/>
              </w:tabs>
              <w:spacing w:after="0" w:line="312" w:lineRule="auto"/>
              <w:jc w:val="both"/>
              <w:rPr>
                <w:rFonts w:cs="Times New Roman"/>
                <w:spacing w:val="6"/>
                <w:sz w:val="28"/>
                <w:szCs w:val="28"/>
                <w:lang w:val="pt-BR"/>
              </w:rPr>
            </w:pPr>
            <w:r w:rsidRPr="008F6317">
              <w:rPr>
                <w:rFonts w:cs="Times New Roman"/>
                <w:spacing w:val="6"/>
                <w:sz w:val="28"/>
                <w:szCs w:val="28"/>
                <w:lang w:val="pt-BR"/>
              </w:rPr>
              <w:t xml:space="preserve"> Cách đọc, đo và cách mắc tụ điện.</w:t>
            </w:r>
          </w:p>
          <w:p w14:paraId="2DE17EDC" w14:textId="77777777" w:rsidR="009956F0" w:rsidRPr="008F6317" w:rsidRDefault="009956F0" w:rsidP="00D461FE">
            <w:pPr>
              <w:numPr>
                <w:ilvl w:val="1"/>
                <w:numId w:val="123"/>
              </w:numPr>
              <w:tabs>
                <w:tab w:val="left" w:pos="676"/>
                <w:tab w:val="left" w:pos="817"/>
              </w:tabs>
              <w:spacing w:after="0" w:line="312" w:lineRule="auto"/>
              <w:jc w:val="both"/>
              <w:rPr>
                <w:rFonts w:cs="Times New Roman"/>
                <w:spacing w:val="6"/>
                <w:sz w:val="28"/>
                <w:szCs w:val="28"/>
                <w:lang w:val="pt-BR"/>
              </w:rPr>
            </w:pPr>
            <w:r w:rsidRPr="008F6317">
              <w:rPr>
                <w:rFonts w:cs="Times New Roman"/>
                <w:spacing w:val="6"/>
                <w:sz w:val="28"/>
                <w:szCs w:val="28"/>
                <w:lang w:val="pt-BR"/>
              </w:rPr>
              <w:t>Ứng dụng.</w:t>
            </w:r>
          </w:p>
          <w:p w14:paraId="3ECC8B2C" w14:textId="77777777" w:rsidR="009956F0" w:rsidRPr="008F6317" w:rsidRDefault="009956F0" w:rsidP="00D461FE">
            <w:pPr>
              <w:numPr>
                <w:ilvl w:val="0"/>
                <w:numId w:val="123"/>
              </w:numPr>
              <w:spacing w:after="0" w:line="312" w:lineRule="auto"/>
              <w:jc w:val="both"/>
              <w:rPr>
                <w:rFonts w:cs="Times New Roman"/>
                <w:sz w:val="28"/>
                <w:szCs w:val="28"/>
                <w:lang w:val="pt-BR"/>
              </w:rPr>
            </w:pPr>
            <w:r w:rsidRPr="008F6317">
              <w:rPr>
                <w:rFonts w:cs="Times New Roman"/>
                <w:sz w:val="28"/>
                <w:szCs w:val="28"/>
                <w:lang w:val="pt-BR"/>
              </w:rPr>
              <w:t>Cuộn cảm</w:t>
            </w:r>
          </w:p>
          <w:p w14:paraId="4803FB3D" w14:textId="77777777" w:rsidR="009956F0" w:rsidRPr="008F6317" w:rsidRDefault="009956F0" w:rsidP="00D461FE">
            <w:pPr>
              <w:numPr>
                <w:ilvl w:val="1"/>
                <w:numId w:val="123"/>
              </w:numPr>
              <w:tabs>
                <w:tab w:val="left" w:pos="817"/>
              </w:tabs>
              <w:spacing w:after="0" w:line="312" w:lineRule="auto"/>
              <w:jc w:val="both"/>
              <w:rPr>
                <w:rFonts w:cs="Times New Roman"/>
                <w:spacing w:val="6"/>
                <w:sz w:val="28"/>
                <w:szCs w:val="28"/>
                <w:lang w:val="pt-BR"/>
              </w:rPr>
            </w:pPr>
            <w:proofErr w:type="spellStart"/>
            <w:r w:rsidRPr="008F6317">
              <w:rPr>
                <w:rFonts w:cs="Times New Roman"/>
                <w:sz w:val="28"/>
                <w:szCs w:val="28"/>
              </w:rPr>
              <w:t>Ký</w:t>
            </w:r>
            <w:proofErr w:type="spellEnd"/>
            <w:r w:rsidRPr="008F6317">
              <w:rPr>
                <w:rFonts w:cs="Times New Roman"/>
                <w:spacing w:val="6"/>
                <w:sz w:val="28"/>
                <w:szCs w:val="28"/>
                <w:lang w:val="pt-BR"/>
              </w:rPr>
              <w:t xml:space="preserve"> hiệu, phân loại, cấu tạo.</w:t>
            </w:r>
          </w:p>
          <w:p w14:paraId="5BCA2E59" w14:textId="77777777" w:rsidR="009956F0" w:rsidRPr="008F6317" w:rsidRDefault="009956F0" w:rsidP="00D461FE">
            <w:pPr>
              <w:numPr>
                <w:ilvl w:val="1"/>
                <w:numId w:val="123"/>
              </w:numPr>
              <w:tabs>
                <w:tab w:val="left" w:pos="817"/>
              </w:tabs>
              <w:spacing w:after="0" w:line="312" w:lineRule="auto"/>
              <w:jc w:val="both"/>
              <w:rPr>
                <w:rFonts w:cs="Times New Roman"/>
                <w:spacing w:val="6"/>
                <w:sz w:val="28"/>
                <w:szCs w:val="28"/>
                <w:lang w:val="pt-BR"/>
              </w:rPr>
            </w:pPr>
            <w:r w:rsidRPr="008F6317">
              <w:rPr>
                <w:rFonts w:cs="Times New Roman"/>
                <w:spacing w:val="6"/>
                <w:sz w:val="28"/>
                <w:szCs w:val="28"/>
                <w:lang w:val="pt-BR"/>
              </w:rPr>
              <w:t>Cách đọc, đo và cách mắc cuộn cảm.</w:t>
            </w:r>
          </w:p>
          <w:p w14:paraId="7660E857" w14:textId="77777777" w:rsidR="009956F0" w:rsidRPr="008F6317" w:rsidRDefault="009956F0" w:rsidP="00D461FE">
            <w:pPr>
              <w:numPr>
                <w:ilvl w:val="1"/>
                <w:numId w:val="123"/>
              </w:numPr>
              <w:tabs>
                <w:tab w:val="left" w:pos="817"/>
              </w:tabs>
              <w:spacing w:after="0" w:line="312" w:lineRule="auto"/>
              <w:jc w:val="both"/>
              <w:rPr>
                <w:rFonts w:cs="Times New Roman"/>
                <w:spacing w:val="6"/>
                <w:sz w:val="28"/>
                <w:szCs w:val="28"/>
                <w:lang w:val="pt-BR"/>
              </w:rPr>
            </w:pPr>
            <w:r w:rsidRPr="008F6317">
              <w:rPr>
                <w:rFonts w:cs="Times New Roman"/>
                <w:spacing w:val="6"/>
                <w:sz w:val="28"/>
                <w:szCs w:val="28"/>
                <w:lang w:val="pt-BR"/>
              </w:rPr>
              <w:t>Ứng dụng.</w:t>
            </w:r>
          </w:p>
        </w:tc>
        <w:tc>
          <w:tcPr>
            <w:tcW w:w="752" w:type="dxa"/>
          </w:tcPr>
          <w:p w14:paraId="7EBE53E7" w14:textId="77777777" w:rsidR="009956F0" w:rsidRPr="008F6317" w:rsidRDefault="009956F0" w:rsidP="00D461FE">
            <w:pPr>
              <w:spacing w:after="0" w:line="312" w:lineRule="auto"/>
              <w:jc w:val="center"/>
              <w:rPr>
                <w:rFonts w:cs="Times New Roman"/>
                <w:b/>
                <w:sz w:val="28"/>
                <w:szCs w:val="28"/>
              </w:rPr>
            </w:pPr>
            <w:r w:rsidRPr="008F6317">
              <w:rPr>
                <w:rFonts w:cs="Times New Roman"/>
                <w:b/>
                <w:sz w:val="28"/>
                <w:szCs w:val="28"/>
              </w:rPr>
              <w:t>5</w:t>
            </w:r>
          </w:p>
          <w:p w14:paraId="66A5C053" w14:textId="77777777" w:rsidR="009956F0" w:rsidRPr="008F6317" w:rsidRDefault="009956F0" w:rsidP="00D461FE">
            <w:pPr>
              <w:spacing w:after="0" w:line="312" w:lineRule="auto"/>
              <w:jc w:val="center"/>
              <w:rPr>
                <w:rFonts w:cs="Times New Roman"/>
                <w:b/>
                <w:sz w:val="28"/>
                <w:szCs w:val="28"/>
              </w:rPr>
            </w:pPr>
          </w:p>
          <w:p w14:paraId="7FD01048" w14:textId="77777777" w:rsidR="009956F0" w:rsidRPr="008F6317" w:rsidRDefault="009956F0" w:rsidP="00D461FE">
            <w:pPr>
              <w:spacing w:after="0" w:line="312" w:lineRule="auto"/>
              <w:jc w:val="center"/>
              <w:rPr>
                <w:rFonts w:cs="Times New Roman"/>
                <w:b/>
                <w:sz w:val="28"/>
                <w:szCs w:val="28"/>
              </w:rPr>
            </w:pPr>
          </w:p>
        </w:tc>
        <w:tc>
          <w:tcPr>
            <w:tcW w:w="892" w:type="dxa"/>
          </w:tcPr>
          <w:p w14:paraId="6C0D9C14" w14:textId="77777777" w:rsidR="009956F0" w:rsidRPr="008F6317" w:rsidRDefault="009956F0" w:rsidP="00D461FE">
            <w:pPr>
              <w:spacing w:after="0" w:line="312" w:lineRule="auto"/>
              <w:jc w:val="center"/>
              <w:rPr>
                <w:rFonts w:cs="Times New Roman"/>
                <w:b/>
                <w:sz w:val="28"/>
                <w:szCs w:val="28"/>
              </w:rPr>
            </w:pPr>
            <w:r w:rsidRPr="008F6317">
              <w:rPr>
                <w:rFonts w:cs="Times New Roman"/>
                <w:b/>
                <w:sz w:val="28"/>
                <w:szCs w:val="28"/>
              </w:rPr>
              <w:t>5</w:t>
            </w:r>
          </w:p>
          <w:p w14:paraId="6129AA44" w14:textId="77777777" w:rsidR="009956F0" w:rsidRPr="008F6317" w:rsidRDefault="009956F0" w:rsidP="00D461FE">
            <w:pPr>
              <w:spacing w:after="0" w:line="312" w:lineRule="auto"/>
              <w:jc w:val="center"/>
              <w:rPr>
                <w:rFonts w:cs="Times New Roman"/>
                <w:sz w:val="28"/>
                <w:szCs w:val="28"/>
              </w:rPr>
            </w:pPr>
          </w:p>
          <w:p w14:paraId="1675EE6A"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1</w:t>
            </w:r>
          </w:p>
          <w:p w14:paraId="454807B6"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1</w:t>
            </w:r>
          </w:p>
          <w:p w14:paraId="775CBB96" w14:textId="77777777" w:rsidR="009956F0" w:rsidRPr="008F6317" w:rsidRDefault="009956F0" w:rsidP="00D461FE">
            <w:pPr>
              <w:spacing w:after="0" w:line="312" w:lineRule="auto"/>
              <w:jc w:val="center"/>
              <w:rPr>
                <w:rFonts w:cs="Times New Roman"/>
                <w:sz w:val="28"/>
                <w:szCs w:val="28"/>
              </w:rPr>
            </w:pPr>
          </w:p>
          <w:p w14:paraId="3B956DF7" w14:textId="77777777" w:rsidR="009956F0" w:rsidRPr="008F6317" w:rsidRDefault="009956F0" w:rsidP="00D461FE">
            <w:pPr>
              <w:spacing w:after="0" w:line="312" w:lineRule="auto"/>
              <w:jc w:val="center"/>
              <w:rPr>
                <w:rFonts w:cs="Times New Roman"/>
                <w:sz w:val="28"/>
                <w:szCs w:val="28"/>
              </w:rPr>
            </w:pPr>
          </w:p>
          <w:p w14:paraId="6EA87BF6" w14:textId="77777777" w:rsidR="009956F0" w:rsidRPr="008F6317" w:rsidRDefault="009956F0" w:rsidP="00D461FE">
            <w:pPr>
              <w:spacing w:after="0" w:line="312" w:lineRule="auto"/>
              <w:jc w:val="center"/>
              <w:rPr>
                <w:rFonts w:cs="Times New Roman"/>
                <w:sz w:val="28"/>
                <w:szCs w:val="28"/>
              </w:rPr>
            </w:pPr>
          </w:p>
          <w:p w14:paraId="50A88766"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1</w:t>
            </w:r>
          </w:p>
          <w:p w14:paraId="6C5F37C8"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1</w:t>
            </w:r>
          </w:p>
          <w:p w14:paraId="1BEBEACB" w14:textId="77777777" w:rsidR="009956F0" w:rsidRPr="008F6317" w:rsidRDefault="009956F0" w:rsidP="00D461FE">
            <w:pPr>
              <w:spacing w:after="0" w:line="312" w:lineRule="auto"/>
              <w:jc w:val="center"/>
              <w:rPr>
                <w:rFonts w:cs="Times New Roman"/>
                <w:sz w:val="28"/>
                <w:szCs w:val="28"/>
              </w:rPr>
            </w:pPr>
          </w:p>
          <w:p w14:paraId="449B4064" w14:textId="77777777" w:rsidR="009956F0" w:rsidRPr="008F6317" w:rsidRDefault="009956F0" w:rsidP="00D461FE">
            <w:pPr>
              <w:spacing w:after="0" w:line="312" w:lineRule="auto"/>
              <w:jc w:val="center"/>
              <w:rPr>
                <w:rFonts w:cs="Times New Roman"/>
                <w:sz w:val="28"/>
                <w:szCs w:val="28"/>
              </w:rPr>
            </w:pPr>
          </w:p>
          <w:p w14:paraId="13022395" w14:textId="77777777" w:rsidR="009956F0" w:rsidRPr="008F6317" w:rsidRDefault="009956F0" w:rsidP="00D461FE">
            <w:pPr>
              <w:spacing w:after="0" w:line="312" w:lineRule="auto"/>
              <w:jc w:val="center"/>
              <w:rPr>
                <w:rFonts w:cs="Times New Roman"/>
                <w:sz w:val="28"/>
                <w:szCs w:val="28"/>
              </w:rPr>
            </w:pPr>
          </w:p>
          <w:p w14:paraId="541BCA25"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0,5</w:t>
            </w:r>
          </w:p>
          <w:p w14:paraId="4926BE10"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0,5</w:t>
            </w:r>
          </w:p>
          <w:p w14:paraId="6E5656BC" w14:textId="77777777" w:rsidR="009956F0" w:rsidRPr="008F6317" w:rsidRDefault="009956F0" w:rsidP="00D461FE">
            <w:pPr>
              <w:spacing w:after="0" w:line="312" w:lineRule="auto"/>
              <w:jc w:val="center"/>
              <w:rPr>
                <w:rFonts w:cs="Times New Roman"/>
                <w:sz w:val="28"/>
                <w:szCs w:val="28"/>
              </w:rPr>
            </w:pPr>
          </w:p>
        </w:tc>
        <w:tc>
          <w:tcPr>
            <w:tcW w:w="1333" w:type="dxa"/>
          </w:tcPr>
          <w:p w14:paraId="014A4BDC" w14:textId="77777777" w:rsidR="009956F0" w:rsidRPr="008F6317" w:rsidRDefault="009956F0" w:rsidP="00D461FE">
            <w:pPr>
              <w:spacing w:after="0" w:line="312" w:lineRule="auto"/>
              <w:jc w:val="center"/>
              <w:rPr>
                <w:rFonts w:cs="Times New Roman"/>
                <w:sz w:val="28"/>
                <w:szCs w:val="28"/>
              </w:rPr>
            </w:pPr>
            <w:r w:rsidRPr="008F6317">
              <w:rPr>
                <w:rFonts w:cs="Times New Roman"/>
                <w:b/>
                <w:sz w:val="28"/>
                <w:szCs w:val="28"/>
              </w:rPr>
              <w:t>0</w:t>
            </w:r>
          </w:p>
          <w:p w14:paraId="1A4CD738" w14:textId="77777777" w:rsidR="009956F0" w:rsidRPr="008F6317" w:rsidRDefault="009956F0" w:rsidP="00D461FE">
            <w:pPr>
              <w:spacing w:after="0" w:line="312" w:lineRule="auto"/>
              <w:jc w:val="center"/>
              <w:rPr>
                <w:rFonts w:cs="Times New Roman"/>
                <w:sz w:val="28"/>
                <w:szCs w:val="28"/>
              </w:rPr>
            </w:pPr>
          </w:p>
          <w:p w14:paraId="10E93DD7" w14:textId="77777777" w:rsidR="009956F0" w:rsidRPr="008F6317" w:rsidRDefault="009956F0" w:rsidP="00D461FE">
            <w:pPr>
              <w:spacing w:after="0" w:line="312" w:lineRule="auto"/>
              <w:jc w:val="center"/>
              <w:rPr>
                <w:rFonts w:cs="Times New Roman"/>
                <w:sz w:val="28"/>
                <w:szCs w:val="28"/>
              </w:rPr>
            </w:pPr>
          </w:p>
          <w:p w14:paraId="5EF60C73" w14:textId="77777777" w:rsidR="009956F0" w:rsidRPr="008F6317" w:rsidRDefault="009956F0" w:rsidP="00D461FE">
            <w:pPr>
              <w:spacing w:after="0" w:line="312" w:lineRule="auto"/>
              <w:jc w:val="center"/>
              <w:rPr>
                <w:rFonts w:cs="Times New Roman"/>
                <w:sz w:val="28"/>
                <w:szCs w:val="28"/>
              </w:rPr>
            </w:pPr>
          </w:p>
          <w:p w14:paraId="204887D6" w14:textId="77777777" w:rsidR="009956F0" w:rsidRPr="008F6317" w:rsidRDefault="009956F0" w:rsidP="00D461FE">
            <w:pPr>
              <w:spacing w:after="0" w:line="312" w:lineRule="auto"/>
              <w:jc w:val="center"/>
              <w:rPr>
                <w:rFonts w:cs="Times New Roman"/>
                <w:sz w:val="28"/>
                <w:szCs w:val="28"/>
              </w:rPr>
            </w:pPr>
          </w:p>
          <w:p w14:paraId="198FD5B1" w14:textId="77777777" w:rsidR="009956F0" w:rsidRPr="008F6317" w:rsidRDefault="009956F0" w:rsidP="00D461FE">
            <w:pPr>
              <w:spacing w:after="0" w:line="312" w:lineRule="auto"/>
              <w:jc w:val="center"/>
              <w:rPr>
                <w:rFonts w:cs="Times New Roman"/>
                <w:sz w:val="28"/>
                <w:szCs w:val="28"/>
              </w:rPr>
            </w:pPr>
          </w:p>
          <w:p w14:paraId="3E059C93" w14:textId="77777777" w:rsidR="009956F0" w:rsidRPr="008F6317" w:rsidRDefault="009956F0" w:rsidP="00D461FE">
            <w:pPr>
              <w:spacing w:after="0" w:line="312" w:lineRule="auto"/>
              <w:jc w:val="center"/>
              <w:rPr>
                <w:rFonts w:cs="Times New Roman"/>
                <w:sz w:val="28"/>
                <w:szCs w:val="28"/>
              </w:rPr>
            </w:pPr>
          </w:p>
          <w:p w14:paraId="785492DC" w14:textId="77777777" w:rsidR="009956F0" w:rsidRPr="008F6317" w:rsidRDefault="009956F0" w:rsidP="00D461FE">
            <w:pPr>
              <w:spacing w:after="0" w:line="312" w:lineRule="auto"/>
              <w:jc w:val="center"/>
              <w:rPr>
                <w:rFonts w:cs="Times New Roman"/>
                <w:sz w:val="28"/>
                <w:szCs w:val="28"/>
              </w:rPr>
            </w:pPr>
          </w:p>
          <w:p w14:paraId="5F92EB7F" w14:textId="77777777" w:rsidR="009956F0" w:rsidRPr="008F6317" w:rsidRDefault="009956F0" w:rsidP="00D461FE">
            <w:pPr>
              <w:spacing w:after="0" w:line="312" w:lineRule="auto"/>
              <w:jc w:val="center"/>
              <w:rPr>
                <w:rFonts w:cs="Times New Roman"/>
                <w:sz w:val="28"/>
                <w:szCs w:val="28"/>
              </w:rPr>
            </w:pPr>
          </w:p>
          <w:p w14:paraId="22613E6E" w14:textId="77777777" w:rsidR="009956F0" w:rsidRPr="008F6317" w:rsidRDefault="009956F0" w:rsidP="00D461FE">
            <w:pPr>
              <w:spacing w:after="0" w:line="312" w:lineRule="auto"/>
              <w:jc w:val="center"/>
              <w:rPr>
                <w:rFonts w:cs="Times New Roman"/>
                <w:sz w:val="28"/>
                <w:szCs w:val="28"/>
              </w:rPr>
            </w:pPr>
          </w:p>
          <w:p w14:paraId="07A4CCE5" w14:textId="77777777" w:rsidR="009956F0" w:rsidRPr="008F6317" w:rsidRDefault="009956F0" w:rsidP="00D461FE">
            <w:pPr>
              <w:spacing w:after="0" w:line="312" w:lineRule="auto"/>
              <w:jc w:val="center"/>
              <w:rPr>
                <w:rFonts w:cs="Times New Roman"/>
                <w:sz w:val="28"/>
                <w:szCs w:val="28"/>
              </w:rPr>
            </w:pPr>
          </w:p>
        </w:tc>
        <w:tc>
          <w:tcPr>
            <w:tcW w:w="854" w:type="dxa"/>
          </w:tcPr>
          <w:p w14:paraId="585512E1" w14:textId="77777777" w:rsidR="009956F0" w:rsidRPr="008F6317" w:rsidRDefault="009956F0" w:rsidP="00D461FE">
            <w:pPr>
              <w:spacing w:after="0" w:line="312" w:lineRule="auto"/>
              <w:jc w:val="center"/>
              <w:rPr>
                <w:rFonts w:cs="Times New Roman"/>
                <w:b/>
                <w:sz w:val="28"/>
                <w:szCs w:val="28"/>
              </w:rPr>
            </w:pPr>
            <w:r w:rsidRPr="008F6317">
              <w:rPr>
                <w:rFonts w:cs="Times New Roman"/>
                <w:b/>
                <w:sz w:val="28"/>
                <w:szCs w:val="28"/>
              </w:rPr>
              <w:t>0</w:t>
            </w:r>
          </w:p>
          <w:p w14:paraId="52C22997" w14:textId="77777777" w:rsidR="009956F0" w:rsidRPr="008F6317" w:rsidRDefault="009956F0" w:rsidP="00D461FE">
            <w:pPr>
              <w:spacing w:after="0" w:line="312" w:lineRule="auto"/>
              <w:jc w:val="center"/>
              <w:rPr>
                <w:rFonts w:cs="Times New Roman"/>
                <w:b/>
                <w:sz w:val="28"/>
                <w:szCs w:val="28"/>
              </w:rPr>
            </w:pPr>
          </w:p>
          <w:p w14:paraId="7DC25640" w14:textId="77777777" w:rsidR="009956F0" w:rsidRPr="008F6317" w:rsidRDefault="009956F0" w:rsidP="00D461FE">
            <w:pPr>
              <w:spacing w:after="0" w:line="312" w:lineRule="auto"/>
              <w:jc w:val="center"/>
              <w:rPr>
                <w:rFonts w:cs="Times New Roman"/>
                <w:b/>
                <w:sz w:val="28"/>
                <w:szCs w:val="28"/>
              </w:rPr>
            </w:pPr>
          </w:p>
          <w:p w14:paraId="2373D1A2" w14:textId="77777777" w:rsidR="009956F0" w:rsidRPr="008F6317" w:rsidRDefault="009956F0" w:rsidP="00D461FE">
            <w:pPr>
              <w:spacing w:after="0" w:line="312" w:lineRule="auto"/>
              <w:jc w:val="center"/>
              <w:rPr>
                <w:rFonts w:cs="Times New Roman"/>
                <w:b/>
                <w:sz w:val="28"/>
                <w:szCs w:val="28"/>
              </w:rPr>
            </w:pPr>
          </w:p>
          <w:p w14:paraId="2D3DFB69" w14:textId="77777777" w:rsidR="009956F0" w:rsidRPr="008F6317" w:rsidRDefault="009956F0" w:rsidP="00D461FE">
            <w:pPr>
              <w:spacing w:after="0" w:line="312" w:lineRule="auto"/>
              <w:jc w:val="center"/>
              <w:rPr>
                <w:rFonts w:cs="Times New Roman"/>
                <w:b/>
                <w:sz w:val="28"/>
                <w:szCs w:val="28"/>
              </w:rPr>
            </w:pPr>
          </w:p>
          <w:p w14:paraId="3DE2B087" w14:textId="77777777" w:rsidR="009956F0" w:rsidRPr="008F6317" w:rsidRDefault="009956F0" w:rsidP="00D461FE">
            <w:pPr>
              <w:spacing w:after="0" w:line="312" w:lineRule="auto"/>
              <w:jc w:val="center"/>
              <w:rPr>
                <w:rFonts w:cs="Times New Roman"/>
                <w:b/>
                <w:sz w:val="28"/>
                <w:szCs w:val="28"/>
              </w:rPr>
            </w:pPr>
          </w:p>
          <w:p w14:paraId="3C9B0C86" w14:textId="77777777" w:rsidR="009956F0" w:rsidRPr="008F6317" w:rsidRDefault="009956F0" w:rsidP="00D461FE">
            <w:pPr>
              <w:spacing w:after="0" w:line="312" w:lineRule="auto"/>
              <w:jc w:val="center"/>
              <w:rPr>
                <w:rFonts w:cs="Times New Roman"/>
                <w:b/>
                <w:sz w:val="28"/>
                <w:szCs w:val="28"/>
              </w:rPr>
            </w:pPr>
          </w:p>
          <w:p w14:paraId="233C5696" w14:textId="77777777" w:rsidR="009956F0" w:rsidRPr="008F6317" w:rsidRDefault="009956F0" w:rsidP="00D461FE">
            <w:pPr>
              <w:spacing w:after="0" w:line="312" w:lineRule="auto"/>
              <w:jc w:val="center"/>
              <w:rPr>
                <w:rFonts w:cs="Times New Roman"/>
                <w:b/>
                <w:sz w:val="28"/>
                <w:szCs w:val="28"/>
              </w:rPr>
            </w:pPr>
          </w:p>
          <w:p w14:paraId="5CD26D2A" w14:textId="77777777" w:rsidR="009956F0" w:rsidRPr="008F6317" w:rsidRDefault="009956F0" w:rsidP="00D461FE">
            <w:pPr>
              <w:spacing w:after="0" w:line="312" w:lineRule="auto"/>
              <w:jc w:val="center"/>
              <w:rPr>
                <w:rFonts w:cs="Times New Roman"/>
                <w:b/>
                <w:sz w:val="28"/>
                <w:szCs w:val="28"/>
              </w:rPr>
            </w:pPr>
          </w:p>
          <w:p w14:paraId="0FB2D8B3" w14:textId="77777777" w:rsidR="009956F0" w:rsidRPr="008F6317" w:rsidRDefault="009956F0" w:rsidP="00D461FE">
            <w:pPr>
              <w:spacing w:after="0" w:line="312" w:lineRule="auto"/>
              <w:jc w:val="center"/>
              <w:rPr>
                <w:rFonts w:cs="Times New Roman"/>
                <w:b/>
                <w:sz w:val="28"/>
                <w:szCs w:val="28"/>
              </w:rPr>
            </w:pPr>
          </w:p>
          <w:p w14:paraId="5B3008D8" w14:textId="77777777" w:rsidR="009956F0" w:rsidRPr="008F6317" w:rsidRDefault="009956F0" w:rsidP="00D461FE">
            <w:pPr>
              <w:spacing w:after="0" w:line="312" w:lineRule="auto"/>
              <w:jc w:val="center"/>
              <w:rPr>
                <w:rFonts w:cs="Times New Roman"/>
                <w:b/>
                <w:sz w:val="28"/>
                <w:szCs w:val="28"/>
              </w:rPr>
            </w:pPr>
          </w:p>
          <w:p w14:paraId="5CD01AB0" w14:textId="77777777" w:rsidR="009956F0" w:rsidRPr="008F6317" w:rsidRDefault="009956F0" w:rsidP="00D461FE">
            <w:pPr>
              <w:spacing w:after="0" w:line="312" w:lineRule="auto"/>
              <w:jc w:val="center"/>
              <w:rPr>
                <w:rFonts w:cs="Times New Roman"/>
                <w:b/>
                <w:sz w:val="28"/>
                <w:szCs w:val="28"/>
              </w:rPr>
            </w:pPr>
          </w:p>
          <w:p w14:paraId="369CB212" w14:textId="77777777" w:rsidR="009956F0" w:rsidRPr="008F6317" w:rsidRDefault="009956F0" w:rsidP="00D461FE">
            <w:pPr>
              <w:spacing w:after="0" w:line="312" w:lineRule="auto"/>
              <w:jc w:val="center"/>
              <w:rPr>
                <w:rFonts w:cs="Times New Roman"/>
                <w:b/>
                <w:sz w:val="28"/>
                <w:szCs w:val="28"/>
              </w:rPr>
            </w:pPr>
          </w:p>
          <w:p w14:paraId="3468381A" w14:textId="77777777" w:rsidR="009956F0" w:rsidRPr="008F6317" w:rsidRDefault="009956F0" w:rsidP="00D461FE">
            <w:pPr>
              <w:spacing w:after="0" w:line="312" w:lineRule="auto"/>
              <w:jc w:val="center"/>
              <w:rPr>
                <w:rFonts w:cs="Times New Roman"/>
                <w:b/>
                <w:sz w:val="28"/>
                <w:szCs w:val="28"/>
              </w:rPr>
            </w:pPr>
          </w:p>
          <w:p w14:paraId="1D3D15F0" w14:textId="77777777" w:rsidR="009956F0" w:rsidRPr="008F6317" w:rsidRDefault="009956F0" w:rsidP="00D461FE">
            <w:pPr>
              <w:spacing w:after="0" w:line="312" w:lineRule="auto"/>
              <w:rPr>
                <w:rFonts w:cs="Times New Roman"/>
                <w:sz w:val="28"/>
                <w:szCs w:val="28"/>
              </w:rPr>
            </w:pPr>
          </w:p>
        </w:tc>
      </w:tr>
      <w:tr w:rsidR="009956F0" w:rsidRPr="008F6317" w14:paraId="3833C940" w14:textId="77777777" w:rsidTr="004F54C3">
        <w:trPr>
          <w:trHeight w:val="1413"/>
        </w:trPr>
        <w:tc>
          <w:tcPr>
            <w:tcW w:w="666" w:type="dxa"/>
          </w:tcPr>
          <w:p w14:paraId="70804828" w14:textId="77777777" w:rsidR="009956F0" w:rsidRPr="008F6317" w:rsidRDefault="009956F0" w:rsidP="00D461FE">
            <w:pPr>
              <w:spacing w:after="0" w:line="312" w:lineRule="auto"/>
              <w:jc w:val="both"/>
              <w:rPr>
                <w:rFonts w:cs="Times New Roman"/>
                <w:sz w:val="28"/>
                <w:szCs w:val="28"/>
              </w:rPr>
            </w:pPr>
            <w:r w:rsidRPr="008F6317">
              <w:rPr>
                <w:rFonts w:cs="Times New Roman"/>
                <w:sz w:val="28"/>
                <w:szCs w:val="28"/>
              </w:rPr>
              <w:t>2</w:t>
            </w:r>
          </w:p>
          <w:p w14:paraId="045D1461" w14:textId="77777777" w:rsidR="009956F0" w:rsidRPr="008F6317" w:rsidRDefault="009956F0" w:rsidP="00D461FE">
            <w:pPr>
              <w:spacing w:after="0" w:line="312" w:lineRule="auto"/>
              <w:jc w:val="both"/>
              <w:rPr>
                <w:rFonts w:cs="Times New Roman"/>
                <w:sz w:val="28"/>
                <w:szCs w:val="28"/>
              </w:rPr>
            </w:pPr>
          </w:p>
          <w:p w14:paraId="01E38BCF" w14:textId="77777777" w:rsidR="009956F0" w:rsidRPr="008F6317" w:rsidRDefault="009956F0" w:rsidP="00D461FE">
            <w:pPr>
              <w:spacing w:after="0" w:line="312" w:lineRule="auto"/>
              <w:jc w:val="both"/>
              <w:rPr>
                <w:rFonts w:cs="Times New Roman"/>
                <w:sz w:val="28"/>
                <w:szCs w:val="28"/>
              </w:rPr>
            </w:pPr>
          </w:p>
          <w:p w14:paraId="11772B04" w14:textId="77777777" w:rsidR="009956F0" w:rsidRPr="008F6317" w:rsidRDefault="009956F0" w:rsidP="00D461FE">
            <w:pPr>
              <w:spacing w:after="0" w:line="312" w:lineRule="auto"/>
              <w:jc w:val="both"/>
              <w:rPr>
                <w:rFonts w:cs="Times New Roman"/>
                <w:sz w:val="28"/>
                <w:szCs w:val="28"/>
              </w:rPr>
            </w:pPr>
          </w:p>
          <w:p w14:paraId="23B9EF61" w14:textId="77777777" w:rsidR="009956F0" w:rsidRPr="008F6317" w:rsidRDefault="009956F0" w:rsidP="00D461FE">
            <w:pPr>
              <w:spacing w:after="0" w:line="312" w:lineRule="auto"/>
              <w:jc w:val="both"/>
              <w:rPr>
                <w:rFonts w:cs="Times New Roman"/>
                <w:sz w:val="28"/>
                <w:szCs w:val="28"/>
              </w:rPr>
            </w:pPr>
          </w:p>
          <w:p w14:paraId="2F212C30" w14:textId="77777777" w:rsidR="009956F0" w:rsidRPr="008F6317" w:rsidRDefault="009956F0" w:rsidP="00D461FE">
            <w:pPr>
              <w:spacing w:after="0" w:line="312" w:lineRule="auto"/>
              <w:jc w:val="both"/>
              <w:rPr>
                <w:rFonts w:cs="Times New Roman"/>
                <w:sz w:val="28"/>
                <w:szCs w:val="28"/>
              </w:rPr>
            </w:pPr>
          </w:p>
          <w:p w14:paraId="26A90003" w14:textId="77777777" w:rsidR="009956F0" w:rsidRPr="008F6317" w:rsidRDefault="009956F0" w:rsidP="00D461FE">
            <w:pPr>
              <w:spacing w:after="0" w:line="312" w:lineRule="auto"/>
              <w:jc w:val="both"/>
              <w:rPr>
                <w:rFonts w:cs="Times New Roman"/>
                <w:sz w:val="28"/>
                <w:szCs w:val="28"/>
              </w:rPr>
            </w:pPr>
          </w:p>
          <w:p w14:paraId="3C722D03" w14:textId="77777777" w:rsidR="009956F0" w:rsidRPr="008F6317" w:rsidRDefault="009956F0" w:rsidP="00D461FE">
            <w:pPr>
              <w:spacing w:after="0" w:line="312" w:lineRule="auto"/>
              <w:jc w:val="both"/>
              <w:rPr>
                <w:rFonts w:cs="Times New Roman"/>
                <w:sz w:val="28"/>
                <w:szCs w:val="28"/>
              </w:rPr>
            </w:pPr>
          </w:p>
          <w:p w14:paraId="03358F3B" w14:textId="77777777" w:rsidR="009956F0" w:rsidRPr="008F6317" w:rsidRDefault="009956F0" w:rsidP="00D461FE">
            <w:pPr>
              <w:spacing w:after="0" w:line="312" w:lineRule="auto"/>
              <w:jc w:val="both"/>
              <w:rPr>
                <w:rFonts w:cs="Times New Roman"/>
                <w:sz w:val="28"/>
                <w:szCs w:val="28"/>
              </w:rPr>
            </w:pPr>
          </w:p>
          <w:p w14:paraId="38C47452" w14:textId="77777777" w:rsidR="009956F0" w:rsidRPr="008F6317" w:rsidRDefault="009956F0" w:rsidP="00D461FE">
            <w:pPr>
              <w:spacing w:after="0" w:line="312" w:lineRule="auto"/>
              <w:jc w:val="both"/>
              <w:rPr>
                <w:rFonts w:cs="Times New Roman"/>
                <w:sz w:val="28"/>
                <w:szCs w:val="28"/>
              </w:rPr>
            </w:pPr>
          </w:p>
          <w:p w14:paraId="63AF35DF" w14:textId="77777777" w:rsidR="009956F0" w:rsidRPr="008F6317" w:rsidRDefault="009956F0" w:rsidP="00D461FE">
            <w:pPr>
              <w:spacing w:after="0" w:line="312" w:lineRule="auto"/>
              <w:jc w:val="both"/>
              <w:rPr>
                <w:rFonts w:cs="Times New Roman"/>
                <w:sz w:val="28"/>
                <w:szCs w:val="28"/>
              </w:rPr>
            </w:pPr>
          </w:p>
          <w:p w14:paraId="53B292D0" w14:textId="77777777" w:rsidR="009956F0" w:rsidRPr="008F6317" w:rsidRDefault="009956F0" w:rsidP="00D461FE">
            <w:pPr>
              <w:spacing w:after="0" w:line="312" w:lineRule="auto"/>
              <w:jc w:val="both"/>
              <w:rPr>
                <w:rFonts w:cs="Times New Roman"/>
                <w:sz w:val="28"/>
                <w:szCs w:val="28"/>
              </w:rPr>
            </w:pPr>
          </w:p>
          <w:p w14:paraId="04B7177F" w14:textId="77777777" w:rsidR="009956F0" w:rsidRPr="008F6317" w:rsidRDefault="009956F0" w:rsidP="00D461FE">
            <w:pPr>
              <w:spacing w:after="0" w:line="312" w:lineRule="auto"/>
              <w:jc w:val="both"/>
              <w:rPr>
                <w:rFonts w:cs="Times New Roman"/>
                <w:sz w:val="28"/>
                <w:szCs w:val="28"/>
              </w:rPr>
            </w:pPr>
          </w:p>
          <w:p w14:paraId="7F0D261E" w14:textId="77777777" w:rsidR="009956F0" w:rsidRPr="008F6317" w:rsidRDefault="009956F0" w:rsidP="00D461FE">
            <w:pPr>
              <w:spacing w:after="0" w:line="312" w:lineRule="auto"/>
              <w:jc w:val="both"/>
              <w:rPr>
                <w:rFonts w:cs="Times New Roman"/>
                <w:sz w:val="28"/>
                <w:szCs w:val="28"/>
              </w:rPr>
            </w:pPr>
          </w:p>
          <w:p w14:paraId="367C5BF0" w14:textId="77777777" w:rsidR="009956F0" w:rsidRPr="008F6317" w:rsidRDefault="009956F0" w:rsidP="00D461FE">
            <w:pPr>
              <w:spacing w:after="0" w:line="312" w:lineRule="auto"/>
              <w:jc w:val="both"/>
              <w:rPr>
                <w:rFonts w:cs="Times New Roman"/>
                <w:sz w:val="28"/>
                <w:szCs w:val="28"/>
              </w:rPr>
            </w:pPr>
          </w:p>
          <w:p w14:paraId="5BDFD696" w14:textId="77777777" w:rsidR="009956F0" w:rsidRPr="008F6317" w:rsidRDefault="009956F0" w:rsidP="00D461FE">
            <w:pPr>
              <w:spacing w:after="0" w:line="312" w:lineRule="auto"/>
              <w:jc w:val="both"/>
              <w:rPr>
                <w:rFonts w:cs="Times New Roman"/>
                <w:sz w:val="28"/>
                <w:szCs w:val="28"/>
              </w:rPr>
            </w:pPr>
          </w:p>
          <w:p w14:paraId="35380E83" w14:textId="77777777" w:rsidR="009956F0" w:rsidRPr="008F6317" w:rsidRDefault="009956F0" w:rsidP="00D461FE">
            <w:pPr>
              <w:spacing w:after="0" w:line="312" w:lineRule="auto"/>
              <w:jc w:val="both"/>
              <w:rPr>
                <w:rFonts w:cs="Times New Roman"/>
                <w:sz w:val="28"/>
                <w:szCs w:val="28"/>
              </w:rPr>
            </w:pPr>
          </w:p>
          <w:p w14:paraId="42917F26" w14:textId="77777777" w:rsidR="009956F0" w:rsidRPr="008F6317" w:rsidRDefault="009956F0" w:rsidP="00D461FE">
            <w:pPr>
              <w:spacing w:after="0" w:line="312" w:lineRule="auto"/>
              <w:jc w:val="both"/>
              <w:rPr>
                <w:rFonts w:cs="Times New Roman"/>
                <w:sz w:val="28"/>
                <w:szCs w:val="28"/>
              </w:rPr>
            </w:pPr>
          </w:p>
          <w:p w14:paraId="62C79A30" w14:textId="77777777" w:rsidR="009956F0" w:rsidRPr="008F6317" w:rsidRDefault="009956F0" w:rsidP="00D461FE">
            <w:pPr>
              <w:spacing w:after="0" w:line="312" w:lineRule="auto"/>
              <w:jc w:val="both"/>
              <w:rPr>
                <w:rFonts w:cs="Times New Roman"/>
                <w:sz w:val="28"/>
                <w:szCs w:val="28"/>
              </w:rPr>
            </w:pPr>
          </w:p>
          <w:p w14:paraId="1E7304EC" w14:textId="77777777" w:rsidR="009956F0" w:rsidRPr="008F6317" w:rsidRDefault="009956F0" w:rsidP="00D461FE">
            <w:pPr>
              <w:spacing w:after="0" w:line="312" w:lineRule="auto"/>
              <w:jc w:val="both"/>
              <w:rPr>
                <w:rFonts w:cs="Times New Roman"/>
                <w:sz w:val="28"/>
                <w:szCs w:val="28"/>
              </w:rPr>
            </w:pPr>
          </w:p>
          <w:p w14:paraId="3D909146" w14:textId="77777777" w:rsidR="009956F0" w:rsidRPr="008F6317" w:rsidRDefault="009956F0" w:rsidP="00D461FE">
            <w:pPr>
              <w:spacing w:after="0" w:line="312" w:lineRule="auto"/>
              <w:jc w:val="both"/>
              <w:rPr>
                <w:rFonts w:cs="Times New Roman"/>
                <w:sz w:val="28"/>
                <w:szCs w:val="28"/>
              </w:rPr>
            </w:pPr>
          </w:p>
          <w:p w14:paraId="6E220577" w14:textId="77777777" w:rsidR="009956F0" w:rsidRPr="008F6317" w:rsidRDefault="009956F0" w:rsidP="00D461FE">
            <w:pPr>
              <w:spacing w:after="0" w:line="312" w:lineRule="auto"/>
              <w:jc w:val="both"/>
              <w:rPr>
                <w:rFonts w:cs="Times New Roman"/>
                <w:sz w:val="28"/>
                <w:szCs w:val="28"/>
              </w:rPr>
            </w:pPr>
          </w:p>
          <w:p w14:paraId="2A389AAC" w14:textId="77777777" w:rsidR="009956F0" w:rsidRPr="008F6317" w:rsidRDefault="009956F0" w:rsidP="00D461FE">
            <w:pPr>
              <w:spacing w:after="0" w:line="312" w:lineRule="auto"/>
              <w:jc w:val="both"/>
              <w:rPr>
                <w:rFonts w:cs="Times New Roman"/>
                <w:sz w:val="28"/>
                <w:szCs w:val="28"/>
              </w:rPr>
            </w:pPr>
          </w:p>
          <w:p w14:paraId="58927673" w14:textId="77777777" w:rsidR="009956F0" w:rsidRPr="008F6317" w:rsidRDefault="009956F0" w:rsidP="00D461FE">
            <w:pPr>
              <w:spacing w:after="0" w:line="312" w:lineRule="auto"/>
              <w:jc w:val="both"/>
              <w:rPr>
                <w:rFonts w:cs="Times New Roman"/>
                <w:sz w:val="28"/>
                <w:szCs w:val="28"/>
              </w:rPr>
            </w:pPr>
          </w:p>
          <w:p w14:paraId="05D6FBF0" w14:textId="77777777" w:rsidR="009956F0" w:rsidRPr="008F6317" w:rsidRDefault="009956F0" w:rsidP="00D461FE">
            <w:pPr>
              <w:spacing w:after="0" w:line="312" w:lineRule="auto"/>
              <w:jc w:val="both"/>
              <w:rPr>
                <w:rFonts w:cs="Times New Roman"/>
                <w:sz w:val="28"/>
                <w:szCs w:val="28"/>
              </w:rPr>
            </w:pPr>
          </w:p>
          <w:p w14:paraId="238BD7B8" w14:textId="77777777" w:rsidR="009956F0" w:rsidRPr="008F6317" w:rsidRDefault="009956F0" w:rsidP="00D461FE">
            <w:pPr>
              <w:spacing w:after="0" w:line="312" w:lineRule="auto"/>
              <w:jc w:val="both"/>
              <w:rPr>
                <w:rFonts w:cs="Times New Roman"/>
                <w:sz w:val="28"/>
                <w:szCs w:val="28"/>
              </w:rPr>
            </w:pPr>
          </w:p>
          <w:p w14:paraId="46DF63CB" w14:textId="77777777" w:rsidR="009956F0" w:rsidRPr="008F6317" w:rsidRDefault="009956F0" w:rsidP="00D461FE">
            <w:pPr>
              <w:spacing w:after="0" w:line="312" w:lineRule="auto"/>
              <w:jc w:val="both"/>
              <w:rPr>
                <w:rFonts w:cs="Times New Roman"/>
                <w:sz w:val="28"/>
                <w:szCs w:val="28"/>
              </w:rPr>
            </w:pPr>
          </w:p>
          <w:p w14:paraId="03043432" w14:textId="77777777" w:rsidR="009956F0" w:rsidRPr="008F6317" w:rsidRDefault="009956F0" w:rsidP="00D461FE">
            <w:pPr>
              <w:spacing w:after="0" w:line="312" w:lineRule="auto"/>
              <w:jc w:val="both"/>
              <w:rPr>
                <w:rFonts w:cs="Times New Roman"/>
                <w:sz w:val="28"/>
                <w:szCs w:val="28"/>
              </w:rPr>
            </w:pPr>
          </w:p>
          <w:p w14:paraId="535326A6" w14:textId="77777777" w:rsidR="009956F0" w:rsidRPr="008F6317" w:rsidRDefault="009956F0" w:rsidP="00D461FE">
            <w:pPr>
              <w:spacing w:after="0" w:line="312" w:lineRule="auto"/>
              <w:jc w:val="both"/>
              <w:rPr>
                <w:rFonts w:cs="Times New Roman"/>
                <w:sz w:val="28"/>
                <w:szCs w:val="28"/>
              </w:rPr>
            </w:pPr>
          </w:p>
          <w:p w14:paraId="37FE88E5" w14:textId="77777777" w:rsidR="009956F0" w:rsidRPr="008F6317" w:rsidRDefault="009956F0" w:rsidP="00D461FE">
            <w:pPr>
              <w:spacing w:after="0" w:line="312" w:lineRule="auto"/>
              <w:jc w:val="both"/>
              <w:rPr>
                <w:rFonts w:cs="Times New Roman"/>
                <w:sz w:val="28"/>
                <w:szCs w:val="28"/>
              </w:rPr>
            </w:pPr>
          </w:p>
        </w:tc>
        <w:tc>
          <w:tcPr>
            <w:tcW w:w="4437" w:type="dxa"/>
          </w:tcPr>
          <w:p w14:paraId="3AD69AD3" w14:textId="77777777" w:rsidR="009956F0" w:rsidRPr="008F6317" w:rsidRDefault="009956F0" w:rsidP="00D461FE">
            <w:pPr>
              <w:spacing w:after="0" w:line="312" w:lineRule="auto"/>
              <w:jc w:val="both"/>
              <w:rPr>
                <w:rFonts w:cs="Times New Roman"/>
                <w:sz w:val="28"/>
                <w:szCs w:val="28"/>
              </w:rPr>
            </w:pPr>
            <w:proofErr w:type="spellStart"/>
            <w:r w:rsidRPr="008F6317">
              <w:rPr>
                <w:rFonts w:cs="Times New Roman"/>
                <w:b/>
                <w:sz w:val="28"/>
                <w:szCs w:val="28"/>
              </w:rPr>
              <w:lastRenderedPageBreak/>
              <w:t>Bài</w:t>
            </w:r>
            <w:proofErr w:type="spellEnd"/>
            <w:r w:rsidRPr="008F6317">
              <w:rPr>
                <w:rFonts w:cs="Times New Roman"/>
                <w:b/>
                <w:sz w:val="28"/>
                <w:szCs w:val="28"/>
              </w:rPr>
              <w:t xml:space="preserve"> 2:</w:t>
            </w:r>
            <w:r w:rsidRPr="008F6317">
              <w:rPr>
                <w:rFonts w:cs="Times New Roman"/>
                <w:sz w:val="28"/>
                <w:szCs w:val="28"/>
              </w:rPr>
              <w:t xml:space="preserve"> </w:t>
            </w:r>
            <w:r w:rsidRPr="008F6317">
              <w:rPr>
                <w:rFonts w:cs="Times New Roman"/>
                <w:b/>
                <w:sz w:val="28"/>
                <w:szCs w:val="28"/>
              </w:rPr>
              <w:t>CÁC LINH KIỆN BÁN DẪN</w:t>
            </w:r>
          </w:p>
          <w:p w14:paraId="55FE5E21" w14:textId="77777777" w:rsidR="009956F0" w:rsidRPr="008F6317" w:rsidRDefault="009956F0" w:rsidP="00C77450">
            <w:pPr>
              <w:numPr>
                <w:ilvl w:val="0"/>
                <w:numId w:val="134"/>
              </w:numPr>
              <w:spacing w:after="0" w:line="312" w:lineRule="auto"/>
              <w:jc w:val="both"/>
              <w:rPr>
                <w:rFonts w:cs="Times New Roman"/>
                <w:sz w:val="28"/>
                <w:szCs w:val="28"/>
              </w:rPr>
            </w:pPr>
            <w:r w:rsidRPr="008F6317">
              <w:rPr>
                <w:rFonts w:cs="Times New Roman"/>
                <w:sz w:val="28"/>
                <w:szCs w:val="28"/>
              </w:rPr>
              <w:t>Diode</w:t>
            </w:r>
          </w:p>
          <w:p w14:paraId="1A6DEAC9" w14:textId="77777777" w:rsidR="009956F0" w:rsidRPr="008F6317" w:rsidRDefault="009956F0" w:rsidP="00C77450">
            <w:pPr>
              <w:numPr>
                <w:ilvl w:val="1"/>
                <w:numId w:val="134"/>
              </w:numPr>
              <w:spacing w:after="0" w:line="312" w:lineRule="auto"/>
              <w:jc w:val="both"/>
              <w:rPr>
                <w:rFonts w:cs="Times New Roman"/>
                <w:sz w:val="28"/>
                <w:szCs w:val="28"/>
              </w:rPr>
            </w:pPr>
            <w:proofErr w:type="spellStart"/>
            <w:r w:rsidRPr="008F6317">
              <w:rPr>
                <w:rFonts w:cs="Times New Roman"/>
                <w:sz w:val="28"/>
                <w:szCs w:val="28"/>
              </w:rPr>
              <w:t>Cấu</w:t>
            </w:r>
            <w:proofErr w:type="spellEnd"/>
            <w:r w:rsidRPr="008F6317">
              <w:rPr>
                <w:rFonts w:cs="Times New Roman"/>
                <w:sz w:val="28"/>
                <w:szCs w:val="28"/>
              </w:rPr>
              <w:t xml:space="preserve"> </w:t>
            </w:r>
            <w:proofErr w:type="spellStart"/>
            <w:r w:rsidRPr="008F6317">
              <w:rPr>
                <w:rFonts w:cs="Times New Roman"/>
                <w:sz w:val="28"/>
                <w:szCs w:val="28"/>
              </w:rPr>
              <w:t>tạo</w:t>
            </w:r>
            <w:proofErr w:type="spellEnd"/>
          </w:p>
          <w:p w14:paraId="05D4EFD9" w14:textId="77777777" w:rsidR="009956F0" w:rsidRPr="008F6317" w:rsidRDefault="009956F0" w:rsidP="00C77450">
            <w:pPr>
              <w:numPr>
                <w:ilvl w:val="1"/>
                <w:numId w:val="134"/>
              </w:numPr>
              <w:spacing w:after="0" w:line="312" w:lineRule="auto"/>
              <w:jc w:val="both"/>
              <w:rPr>
                <w:rFonts w:cs="Times New Roman"/>
                <w:sz w:val="28"/>
                <w:szCs w:val="28"/>
              </w:rPr>
            </w:pPr>
            <w:proofErr w:type="spellStart"/>
            <w:r w:rsidRPr="008F6317">
              <w:rPr>
                <w:rFonts w:cs="Times New Roman"/>
                <w:sz w:val="28"/>
                <w:szCs w:val="28"/>
              </w:rPr>
              <w:t>Ký</w:t>
            </w:r>
            <w:proofErr w:type="spellEnd"/>
            <w:r w:rsidRPr="008F6317">
              <w:rPr>
                <w:rFonts w:cs="Times New Roman"/>
                <w:sz w:val="28"/>
                <w:szCs w:val="28"/>
              </w:rPr>
              <w:t xml:space="preserve"> </w:t>
            </w:r>
            <w:proofErr w:type="spellStart"/>
            <w:r w:rsidRPr="008F6317">
              <w:rPr>
                <w:rFonts w:cs="Times New Roman"/>
                <w:sz w:val="28"/>
                <w:szCs w:val="28"/>
              </w:rPr>
              <w:t>hiệu</w:t>
            </w:r>
            <w:proofErr w:type="spellEnd"/>
            <w:r w:rsidRPr="008F6317">
              <w:rPr>
                <w:rFonts w:cs="Times New Roman"/>
                <w:sz w:val="28"/>
                <w:szCs w:val="28"/>
              </w:rPr>
              <w:t xml:space="preserve"> &amp; </w:t>
            </w:r>
            <w:proofErr w:type="spellStart"/>
            <w:r w:rsidRPr="008F6317">
              <w:rPr>
                <w:rFonts w:cs="Times New Roman"/>
                <w:sz w:val="28"/>
                <w:szCs w:val="28"/>
              </w:rPr>
              <w:t>hình</w:t>
            </w:r>
            <w:proofErr w:type="spellEnd"/>
            <w:r w:rsidRPr="008F6317">
              <w:rPr>
                <w:rFonts w:cs="Times New Roman"/>
                <w:sz w:val="28"/>
                <w:szCs w:val="28"/>
              </w:rPr>
              <w:t xml:space="preserve"> </w:t>
            </w:r>
            <w:proofErr w:type="spellStart"/>
            <w:r w:rsidRPr="008F6317">
              <w:rPr>
                <w:rFonts w:cs="Times New Roman"/>
                <w:sz w:val="28"/>
                <w:szCs w:val="28"/>
              </w:rPr>
              <w:t>dạng</w:t>
            </w:r>
            <w:proofErr w:type="spellEnd"/>
          </w:p>
          <w:p w14:paraId="55020E9B" w14:textId="77777777" w:rsidR="009956F0" w:rsidRPr="008F6317" w:rsidRDefault="009956F0" w:rsidP="00C77450">
            <w:pPr>
              <w:numPr>
                <w:ilvl w:val="1"/>
                <w:numId w:val="134"/>
              </w:numPr>
              <w:spacing w:after="0" w:line="312" w:lineRule="auto"/>
              <w:jc w:val="both"/>
              <w:rPr>
                <w:rFonts w:cs="Times New Roman"/>
                <w:sz w:val="28"/>
                <w:szCs w:val="28"/>
              </w:rPr>
            </w:pPr>
            <w:proofErr w:type="spellStart"/>
            <w:r w:rsidRPr="008F6317">
              <w:rPr>
                <w:rFonts w:cs="Times New Roman"/>
                <w:sz w:val="28"/>
                <w:szCs w:val="28"/>
              </w:rPr>
              <w:t>Đặc</w:t>
            </w:r>
            <w:proofErr w:type="spellEnd"/>
            <w:r w:rsidRPr="008F6317">
              <w:rPr>
                <w:rFonts w:cs="Times New Roman"/>
                <w:sz w:val="28"/>
                <w:szCs w:val="28"/>
              </w:rPr>
              <w:t xml:space="preserve"> </w:t>
            </w:r>
            <w:proofErr w:type="spellStart"/>
            <w:r w:rsidRPr="008F6317">
              <w:rPr>
                <w:rFonts w:cs="Times New Roman"/>
                <w:sz w:val="28"/>
                <w:szCs w:val="28"/>
              </w:rPr>
              <w:t>tuyến</w:t>
            </w:r>
            <w:proofErr w:type="spellEnd"/>
          </w:p>
          <w:p w14:paraId="4AF721AE" w14:textId="77777777" w:rsidR="009956F0" w:rsidRPr="008F6317" w:rsidRDefault="009956F0" w:rsidP="00C77450">
            <w:pPr>
              <w:numPr>
                <w:ilvl w:val="1"/>
                <w:numId w:val="134"/>
              </w:numPr>
              <w:spacing w:after="0" w:line="312" w:lineRule="auto"/>
              <w:jc w:val="both"/>
              <w:rPr>
                <w:rFonts w:cs="Times New Roman"/>
                <w:sz w:val="28"/>
                <w:szCs w:val="28"/>
              </w:rPr>
            </w:pPr>
            <w:proofErr w:type="spellStart"/>
            <w:r w:rsidRPr="008F6317">
              <w:rPr>
                <w:rFonts w:cs="Times New Roman"/>
                <w:sz w:val="28"/>
                <w:szCs w:val="28"/>
              </w:rPr>
              <w:t>Ứng</w:t>
            </w:r>
            <w:proofErr w:type="spellEnd"/>
            <w:r w:rsidRPr="008F6317">
              <w:rPr>
                <w:rFonts w:cs="Times New Roman"/>
                <w:sz w:val="28"/>
                <w:szCs w:val="28"/>
              </w:rPr>
              <w:t xml:space="preserve"> </w:t>
            </w:r>
            <w:proofErr w:type="spellStart"/>
            <w:r w:rsidRPr="008F6317">
              <w:rPr>
                <w:rFonts w:cs="Times New Roman"/>
                <w:sz w:val="28"/>
                <w:szCs w:val="28"/>
              </w:rPr>
              <w:t>dụng</w:t>
            </w:r>
            <w:proofErr w:type="spellEnd"/>
          </w:p>
          <w:p w14:paraId="05D3F418" w14:textId="77777777" w:rsidR="009956F0" w:rsidRPr="008F6317" w:rsidRDefault="009956F0" w:rsidP="00C77450">
            <w:pPr>
              <w:numPr>
                <w:ilvl w:val="0"/>
                <w:numId w:val="134"/>
              </w:numPr>
              <w:spacing w:after="0" w:line="312" w:lineRule="auto"/>
              <w:jc w:val="both"/>
              <w:rPr>
                <w:rFonts w:cs="Times New Roman"/>
                <w:sz w:val="28"/>
                <w:szCs w:val="28"/>
              </w:rPr>
            </w:pPr>
            <w:r w:rsidRPr="008F6317">
              <w:rPr>
                <w:rFonts w:cs="Times New Roman"/>
                <w:sz w:val="28"/>
                <w:szCs w:val="28"/>
              </w:rPr>
              <w:t>Diac</w:t>
            </w:r>
          </w:p>
          <w:p w14:paraId="2F47F511" w14:textId="77777777" w:rsidR="009956F0" w:rsidRPr="008F6317" w:rsidRDefault="009956F0" w:rsidP="00C77450">
            <w:pPr>
              <w:numPr>
                <w:ilvl w:val="1"/>
                <w:numId w:val="134"/>
              </w:numPr>
              <w:spacing w:after="0" w:line="312" w:lineRule="auto"/>
              <w:jc w:val="both"/>
              <w:rPr>
                <w:rFonts w:cs="Times New Roman"/>
                <w:sz w:val="28"/>
                <w:szCs w:val="28"/>
              </w:rPr>
            </w:pPr>
            <w:proofErr w:type="spellStart"/>
            <w:r w:rsidRPr="008F6317">
              <w:rPr>
                <w:rFonts w:cs="Times New Roman"/>
                <w:sz w:val="28"/>
                <w:szCs w:val="28"/>
              </w:rPr>
              <w:t>Cấu</w:t>
            </w:r>
            <w:proofErr w:type="spellEnd"/>
            <w:r w:rsidRPr="008F6317">
              <w:rPr>
                <w:rFonts w:cs="Times New Roman"/>
                <w:sz w:val="28"/>
                <w:szCs w:val="28"/>
              </w:rPr>
              <w:t xml:space="preserve"> </w:t>
            </w:r>
            <w:proofErr w:type="spellStart"/>
            <w:r w:rsidRPr="008F6317">
              <w:rPr>
                <w:rFonts w:cs="Times New Roman"/>
                <w:sz w:val="28"/>
                <w:szCs w:val="28"/>
              </w:rPr>
              <w:t>tạo</w:t>
            </w:r>
            <w:proofErr w:type="spellEnd"/>
          </w:p>
          <w:p w14:paraId="7691576D" w14:textId="77777777" w:rsidR="009956F0" w:rsidRPr="008F6317" w:rsidRDefault="009956F0" w:rsidP="00C77450">
            <w:pPr>
              <w:numPr>
                <w:ilvl w:val="1"/>
                <w:numId w:val="134"/>
              </w:numPr>
              <w:spacing w:after="0" w:line="312" w:lineRule="auto"/>
              <w:jc w:val="both"/>
              <w:rPr>
                <w:rFonts w:cs="Times New Roman"/>
                <w:sz w:val="28"/>
                <w:szCs w:val="28"/>
              </w:rPr>
            </w:pPr>
            <w:proofErr w:type="spellStart"/>
            <w:r w:rsidRPr="008F6317">
              <w:rPr>
                <w:rFonts w:cs="Times New Roman"/>
                <w:sz w:val="28"/>
                <w:szCs w:val="28"/>
              </w:rPr>
              <w:t>Ký</w:t>
            </w:r>
            <w:proofErr w:type="spellEnd"/>
            <w:r w:rsidRPr="008F6317">
              <w:rPr>
                <w:rFonts w:cs="Times New Roman"/>
                <w:sz w:val="28"/>
                <w:szCs w:val="28"/>
              </w:rPr>
              <w:t xml:space="preserve"> </w:t>
            </w:r>
            <w:proofErr w:type="spellStart"/>
            <w:r w:rsidRPr="008F6317">
              <w:rPr>
                <w:rFonts w:cs="Times New Roman"/>
                <w:sz w:val="28"/>
                <w:szCs w:val="28"/>
              </w:rPr>
              <w:t>hiệu</w:t>
            </w:r>
            <w:proofErr w:type="spellEnd"/>
            <w:r w:rsidRPr="008F6317">
              <w:rPr>
                <w:rFonts w:cs="Times New Roman"/>
                <w:sz w:val="28"/>
                <w:szCs w:val="28"/>
              </w:rPr>
              <w:t xml:space="preserve"> &amp; </w:t>
            </w:r>
            <w:proofErr w:type="spellStart"/>
            <w:r w:rsidRPr="008F6317">
              <w:rPr>
                <w:rFonts w:cs="Times New Roman"/>
                <w:sz w:val="28"/>
                <w:szCs w:val="28"/>
              </w:rPr>
              <w:t>hình</w:t>
            </w:r>
            <w:proofErr w:type="spellEnd"/>
            <w:r w:rsidRPr="008F6317">
              <w:rPr>
                <w:rFonts w:cs="Times New Roman"/>
                <w:sz w:val="28"/>
                <w:szCs w:val="28"/>
              </w:rPr>
              <w:t xml:space="preserve"> </w:t>
            </w:r>
            <w:proofErr w:type="spellStart"/>
            <w:r w:rsidRPr="008F6317">
              <w:rPr>
                <w:rFonts w:cs="Times New Roman"/>
                <w:sz w:val="28"/>
                <w:szCs w:val="28"/>
              </w:rPr>
              <w:t>dạng</w:t>
            </w:r>
            <w:proofErr w:type="spellEnd"/>
          </w:p>
          <w:p w14:paraId="40D3F106" w14:textId="77777777" w:rsidR="009956F0" w:rsidRPr="008F6317" w:rsidRDefault="009956F0" w:rsidP="00C77450">
            <w:pPr>
              <w:numPr>
                <w:ilvl w:val="1"/>
                <w:numId w:val="134"/>
              </w:numPr>
              <w:spacing w:after="0" w:line="312" w:lineRule="auto"/>
              <w:jc w:val="both"/>
              <w:rPr>
                <w:rFonts w:cs="Times New Roman"/>
                <w:sz w:val="28"/>
                <w:szCs w:val="28"/>
              </w:rPr>
            </w:pPr>
            <w:proofErr w:type="spellStart"/>
            <w:r w:rsidRPr="008F6317">
              <w:rPr>
                <w:rFonts w:cs="Times New Roman"/>
                <w:sz w:val="28"/>
                <w:szCs w:val="28"/>
              </w:rPr>
              <w:t>Đặc</w:t>
            </w:r>
            <w:proofErr w:type="spellEnd"/>
            <w:r w:rsidRPr="008F6317">
              <w:rPr>
                <w:rFonts w:cs="Times New Roman"/>
                <w:sz w:val="28"/>
                <w:szCs w:val="28"/>
              </w:rPr>
              <w:t xml:space="preserve"> </w:t>
            </w:r>
            <w:proofErr w:type="spellStart"/>
            <w:r w:rsidRPr="008F6317">
              <w:rPr>
                <w:rFonts w:cs="Times New Roman"/>
                <w:sz w:val="28"/>
                <w:szCs w:val="28"/>
              </w:rPr>
              <w:t>tuyến</w:t>
            </w:r>
            <w:proofErr w:type="spellEnd"/>
          </w:p>
          <w:p w14:paraId="1DD259E9" w14:textId="77777777" w:rsidR="009956F0" w:rsidRPr="008F6317" w:rsidRDefault="009956F0" w:rsidP="00C77450">
            <w:pPr>
              <w:numPr>
                <w:ilvl w:val="1"/>
                <w:numId w:val="134"/>
              </w:numPr>
              <w:spacing w:after="0" w:line="312" w:lineRule="auto"/>
              <w:jc w:val="both"/>
              <w:rPr>
                <w:rFonts w:cs="Times New Roman"/>
                <w:sz w:val="28"/>
                <w:szCs w:val="28"/>
              </w:rPr>
            </w:pPr>
            <w:proofErr w:type="spellStart"/>
            <w:r w:rsidRPr="008F6317">
              <w:rPr>
                <w:rFonts w:cs="Times New Roman"/>
                <w:sz w:val="28"/>
                <w:szCs w:val="28"/>
              </w:rPr>
              <w:t>Ứng</w:t>
            </w:r>
            <w:proofErr w:type="spellEnd"/>
            <w:r w:rsidRPr="008F6317">
              <w:rPr>
                <w:rFonts w:cs="Times New Roman"/>
                <w:sz w:val="28"/>
                <w:szCs w:val="28"/>
              </w:rPr>
              <w:t xml:space="preserve"> </w:t>
            </w:r>
            <w:proofErr w:type="spellStart"/>
            <w:r w:rsidRPr="008F6317">
              <w:rPr>
                <w:rFonts w:cs="Times New Roman"/>
                <w:sz w:val="28"/>
                <w:szCs w:val="28"/>
              </w:rPr>
              <w:t>dụng</w:t>
            </w:r>
            <w:proofErr w:type="spellEnd"/>
          </w:p>
          <w:p w14:paraId="29CFF43F" w14:textId="77777777" w:rsidR="009956F0" w:rsidRPr="008F6317" w:rsidRDefault="009956F0" w:rsidP="00C77450">
            <w:pPr>
              <w:numPr>
                <w:ilvl w:val="0"/>
                <w:numId w:val="134"/>
              </w:numPr>
              <w:spacing w:after="0" w:line="312" w:lineRule="auto"/>
              <w:jc w:val="both"/>
              <w:rPr>
                <w:rFonts w:cs="Times New Roman"/>
                <w:sz w:val="28"/>
                <w:szCs w:val="28"/>
              </w:rPr>
            </w:pPr>
            <w:r w:rsidRPr="008F6317">
              <w:rPr>
                <w:rFonts w:cs="Times New Roman"/>
                <w:sz w:val="28"/>
                <w:szCs w:val="28"/>
              </w:rPr>
              <w:lastRenderedPageBreak/>
              <w:t>Transistor</w:t>
            </w:r>
          </w:p>
          <w:p w14:paraId="29D9DBFF" w14:textId="77777777" w:rsidR="009956F0" w:rsidRPr="008F6317" w:rsidRDefault="009956F0" w:rsidP="00C77450">
            <w:pPr>
              <w:numPr>
                <w:ilvl w:val="1"/>
                <w:numId w:val="134"/>
              </w:numPr>
              <w:spacing w:after="0" w:line="312" w:lineRule="auto"/>
              <w:jc w:val="both"/>
              <w:rPr>
                <w:rFonts w:cs="Times New Roman"/>
                <w:sz w:val="28"/>
                <w:szCs w:val="28"/>
              </w:rPr>
            </w:pPr>
            <w:proofErr w:type="spellStart"/>
            <w:r w:rsidRPr="008F6317">
              <w:rPr>
                <w:rFonts w:cs="Times New Roman"/>
                <w:sz w:val="28"/>
                <w:szCs w:val="28"/>
              </w:rPr>
              <w:t>Cấu</w:t>
            </w:r>
            <w:proofErr w:type="spellEnd"/>
            <w:r w:rsidRPr="008F6317">
              <w:rPr>
                <w:rFonts w:cs="Times New Roman"/>
                <w:sz w:val="28"/>
                <w:szCs w:val="28"/>
              </w:rPr>
              <w:t xml:space="preserve"> </w:t>
            </w:r>
            <w:proofErr w:type="spellStart"/>
            <w:r w:rsidRPr="008F6317">
              <w:rPr>
                <w:rFonts w:cs="Times New Roman"/>
                <w:sz w:val="28"/>
                <w:szCs w:val="28"/>
              </w:rPr>
              <w:t>tạo</w:t>
            </w:r>
            <w:proofErr w:type="spellEnd"/>
          </w:p>
          <w:p w14:paraId="25D98793" w14:textId="77777777" w:rsidR="009956F0" w:rsidRPr="008F6317" w:rsidRDefault="009956F0" w:rsidP="00C77450">
            <w:pPr>
              <w:numPr>
                <w:ilvl w:val="1"/>
                <w:numId w:val="134"/>
              </w:numPr>
              <w:spacing w:after="0" w:line="312" w:lineRule="auto"/>
              <w:jc w:val="both"/>
              <w:rPr>
                <w:rFonts w:cs="Times New Roman"/>
                <w:sz w:val="28"/>
                <w:szCs w:val="28"/>
              </w:rPr>
            </w:pPr>
            <w:proofErr w:type="spellStart"/>
            <w:r w:rsidRPr="008F6317">
              <w:rPr>
                <w:rFonts w:cs="Times New Roman"/>
                <w:sz w:val="28"/>
                <w:szCs w:val="28"/>
              </w:rPr>
              <w:t>Ký</w:t>
            </w:r>
            <w:proofErr w:type="spellEnd"/>
            <w:r w:rsidRPr="008F6317">
              <w:rPr>
                <w:rFonts w:cs="Times New Roman"/>
                <w:sz w:val="28"/>
                <w:szCs w:val="28"/>
              </w:rPr>
              <w:t xml:space="preserve"> </w:t>
            </w:r>
            <w:proofErr w:type="spellStart"/>
            <w:r w:rsidRPr="008F6317">
              <w:rPr>
                <w:rFonts w:cs="Times New Roman"/>
                <w:sz w:val="28"/>
                <w:szCs w:val="28"/>
              </w:rPr>
              <w:t>hiệu</w:t>
            </w:r>
            <w:proofErr w:type="spellEnd"/>
            <w:r w:rsidRPr="008F6317">
              <w:rPr>
                <w:rFonts w:cs="Times New Roman"/>
                <w:sz w:val="28"/>
                <w:szCs w:val="28"/>
              </w:rPr>
              <w:t xml:space="preserve"> &amp; </w:t>
            </w:r>
            <w:proofErr w:type="spellStart"/>
            <w:r w:rsidRPr="008F6317">
              <w:rPr>
                <w:rFonts w:cs="Times New Roman"/>
                <w:sz w:val="28"/>
                <w:szCs w:val="28"/>
              </w:rPr>
              <w:t>hình</w:t>
            </w:r>
            <w:proofErr w:type="spellEnd"/>
            <w:r w:rsidRPr="008F6317">
              <w:rPr>
                <w:rFonts w:cs="Times New Roman"/>
                <w:sz w:val="28"/>
                <w:szCs w:val="28"/>
              </w:rPr>
              <w:t xml:space="preserve"> </w:t>
            </w:r>
            <w:proofErr w:type="spellStart"/>
            <w:r w:rsidRPr="008F6317">
              <w:rPr>
                <w:rFonts w:cs="Times New Roman"/>
                <w:sz w:val="28"/>
                <w:szCs w:val="28"/>
              </w:rPr>
              <w:t>dạng</w:t>
            </w:r>
            <w:proofErr w:type="spellEnd"/>
          </w:p>
          <w:p w14:paraId="2532E640" w14:textId="77777777" w:rsidR="009956F0" w:rsidRPr="008F6317" w:rsidRDefault="009956F0" w:rsidP="00C77450">
            <w:pPr>
              <w:numPr>
                <w:ilvl w:val="1"/>
                <w:numId w:val="134"/>
              </w:numPr>
              <w:spacing w:after="0" w:line="312" w:lineRule="auto"/>
              <w:jc w:val="both"/>
              <w:rPr>
                <w:rFonts w:cs="Times New Roman"/>
                <w:sz w:val="28"/>
                <w:szCs w:val="28"/>
              </w:rPr>
            </w:pPr>
            <w:proofErr w:type="spellStart"/>
            <w:r w:rsidRPr="008F6317">
              <w:rPr>
                <w:rFonts w:cs="Times New Roman"/>
                <w:sz w:val="28"/>
                <w:szCs w:val="28"/>
              </w:rPr>
              <w:t>Đặc</w:t>
            </w:r>
            <w:proofErr w:type="spellEnd"/>
            <w:r w:rsidRPr="008F6317">
              <w:rPr>
                <w:rFonts w:cs="Times New Roman"/>
                <w:sz w:val="28"/>
                <w:szCs w:val="28"/>
              </w:rPr>
              <w:t xml:space="preserve"> </w:t>
            </w:r>
            <w:proofErr w:type="spellStart"/>
            <w:r w:rsidRPr="008F6317">
              <w:rPr>
                <w:rFonts w:cs="Times New Roman"/>
                <w:sz w:val="28"/>
                <w:szCs w:val="28"/>
              </w:rPr>
              <w:t>tuyến</w:t>
            </w:r>
            <w:proofErr w:type="spellEnd"/>
            <w:r w:rsidRPr="008F6317">
              <w:rPr>
                <w:rFonts w:cs="Times New Roman"/>
                <w:sz w:val="28"/>
                <w:szCs w:val="28"/>
              </w:rPr>
              <w:t>.</w:t>
            </w:r>
          </w:p>
          <w:p w14:paraId="2CB7E28B" w14:textId="77777777" w:rsidR="009956F0" w:rsidRPr="008F6317" w:rsidRDefault="009956F0" w:rsidP="00C77450">
            <w:pPr>
              <w:numPr>
                <w:ilvl w:val="1"/>
                <w:numId w:val="134"/>
              </w:numPr>
              <w:spacing w:after="0" w:line="312" w:lineRule="auto"/>
              <w:jc w:val="both"/>
              <w:rPr>
                <w:rFonts w:cs="Times New Roman"/>
                <w:sz w:val="28"/>
                <w:szCs w:val="28"/>
              </w:rPr>
            </w:pPr>
            <w:proofErr w:type="spellStart"/>
            <w:r w:rsidRPr="008F6317">
              <w:rPr>
                <w:rFonts w:cs="Times New Roman"/>
                <w:sz w:val="28"/>
                <w:szCs w:val="28"/>
              </w:rPr>
              <w:t>Ứng</w:t>
            </w:r>
            <w:proofErr w:type="spellEnd"/>
            <w:r w:rsidRPr="008F6317">
              <w:rPr>
                <w:rFonts w:cs="Times New Roman"/>
                <w:sz w:val="28"/>
                <w:szCs w:val="28"/>
              </w:rPr>
              <w:t xml:space="preserve"> </w:t>
            </w:r>
            <w:proofErr w:type="spellStart"/>
            <w:r w:rsidRPr="008F6317">
              <w:rPr>
                <w:rFonts w:cs="Times New Roman"/>
                <w:sz w:val="28"/>
                <w:szCs w:val="28"/>
              </w:rPr>
              <w:t>dụng</w:t>
            </w:r>
            <w:proofErr w:type="spellEnd"/>
          </w:p>
          <w:p w14:paraId="257AB84D" w14:textId="77777777" w:rsidR="009956F0" w:rsidRPr="008F6317" w:rsidRDefault="009956F0" w:rsidP="00C77450">
            <w:pPr>
              <w:numPr>
                <w:ilvl w:val="0"/>
                <w:numId w:val="134"/>
              </w:numPr>
              <w:spacing w:after="0" w:line="312" w:lineRule="auto"/>
              <w:jc w:val="both"/>
              <w:rPr>
                <w:rFonts w:cs="Times New Roman"/>
                <w:sz w:val="28"/>
                <w:szCs w:val="28"/>
              </w:rPr>
            </w:pPr>
            <w:r w:rsidRPr="008F6317">
              <w:rPr>
                <w:rFonts w:cs="Times New Roman"/>
                <w:bCs/>
                <w:iCs/>
                <w:sz w:val="28"/>
                <w:szCs w:val="28"/>
              </w:rPr>
              <w:t>Thyristor</w:t>
            </w:r>
          </w:p>
          <w:p w14:paraId="6FFD3896" w14:textId="77777777" w:rsidR="009956F0" w:rsidRPr="008F6317" w:rsidRDefault="009956F0" w:rsidP="00C77450">
            <w:pPr>
              <w:numPr>
                <w:ilvl w:val="1"/>
                <w:numId w:val="134"/>
              </w:numPr>
              <w:spacing w:after="0" w:line="312" w:lineRule="auto"/>
              <w:jc w:val="both"/>
              <w:rPr>
                <w:rFonts w:cs="Times New Roman"/>
                <w:sz w:val="28"/>
                <w:szCs w:val="28"/>
              </w:rPr>
            </w:pPr>
            <w:proofErr w:type="spellStart"/>
            <w:r w:rsidRPr="008F6317">
              <w:rPr>
                <w:rFonts w:cs="Times New Roman"/>
                <w:sz w:val="28"/>
                <w:szCs w:val="28"/>
              </w:rPr>
              <w:t>Cấu</w:t>
            </w:r>
            <w:proofErr w:type="spellEnd"/>
            <w:r w:rsidRPr="008F6317">
              <w:rPr>
                <w:rFonts w:cs="Times New Roman"/>
                <w:sz w:val="28"/>
                <w:szCs w:val="28"/>
              </w:rPr>
              <w:t xml:space="preserve"> </w:t>
            </w:r>
            <w:proofErr w:type="spellStart"/>
            <w:r w:rsidRPr="008F6317">
              <w:rPr>
                <w:rFonts w:cs="Times New Roman"/>
                <w:sz w:val="28"/>
                <w:szCs w:val="28"/>
              </w:rPr>
              <w:t>tạo</w:t>
            </w:r>
            <w:proofErr w:type="spellEnd"/>
          </w:p>
          <w:p w14:paraId="6070D1CB" w14:textId="77777777" w:rsidR="009956F0" w:rsidRPr="008F6317" w:rsidRDefault="009956F0" w:rsidP="00C77450">
            <w:pPr>
              <w:numPr>
                <w:ilvl w:val="1"/>
                <w:numId w:val="134"/>
              </w:numPr>
              <w:spacing w:after="0" w:line="312" w:lineRule="auto"/>
              <w:jc w:val="both"/>
              <w:rPr>
                <w:rFonts w:cs="Times New Roman"/>
                <w:sz w:val="28"/>
                <w:szCs w:val="28"/>
              </w:rPr>
            </w:pPr>
            <w:proofErr w:type="spellStart"/>
            <w:r w:rsidRPr="008F6317">
              <w:rPr>
                <w:rFonts w:cs="Times New Roman"/>
                <w:sz w:val="28"/>
                <w:szCs w:val="28"/>
              </w:rPr>
              <w:t>Ký</w:t>
            </w:r>
            <w:proofErr w:type="spellEnd"/>
            <w:r w:rsidRPr="008F6317">
              <w:rPr>
                <w:rFonts w:cs="Times New Roman"/>
                <w:sz w:val="28"/>
                <w:szCs w:val="28"/>
              </w:rPr>
              <w:t xml:space="preserve"> </w:t>
            </w:r>
            <w:proofErr w:type="spellStart"/>
            <w:r w:rsidRPr="008F6317">
              <w:rPr>
                <w:rFonts w:cs="Times New Roman"/>
                <w:sz w:val="28"/>
                <w:szCs w:val="28"/>
              </w:rPr>
              <w:t>hiệu</w:t>
            </w:r>
            <w:proofErr w:type="spellEnd"/>
            <w:r w:rsidRPr="008F6317">
              <w:rPr>
                <w:rFonts w:cs="Times New Roman"/>
                <w:sz w:val="28"/>
                <w:szCs w:val="28"/>
              </w:rPr>
              <w:t xml:space="preserve"> &amp; </w:t>
            </w:r>
            <w:proofErr w:type="spellStart"/>
            <w:r w:rsidRPr="008F6317">
              <w:rPr>
                <w:rFonts w:cs="Times New Roman"/>
                <w:sz w:val="28"/>
                <w:szCs w:val="28"/>
              </w:rPr>
              <w:t>hình</w:t>
            </w:r>
            <w:proofErr w:type="spellEnd"/>
            <w:r w:rsidRPr="008F6317">
              <w:rPr>
                <w:rFonts w:cs="Times New Roman"/>
                <w:sz w:val="28"/>
                <w:szCs w:val="28"/>
              </w:rPr>
              <w:t xml:space="preserve"> </w:t>
            </w:r>
            <w:proofErr w:type="spellStart"/>
            <w:r w:rsidRPr="008F6317">
              <w:rPr>
                <w:rFonts w:cs="Times New Roman"/>
                <w:sz w:val="28"/>
                <w:szCs w:val="28"/>
              </w:rPr>
              <w:t>dạng</w:t>
            </w:r>
            <w:proofErr w:type="spellEnd"/>
          </w:p>
          <w:p w14:paraId="632D49F6" w14:textId="77777777" w:rsidR="009956F0" w:rsidRPr="008F6317" w:rsidRDefault="009956F0" w:rsidP="00C77450">
            <w:pPr>
              <w:numPr>
                <w:ilvl w:val="1"/>
                <w:numId w:val="134"/>
              </w:numPr>
              <w:spacing w:after="0" w:line="312" w:lineRule="auto"/>
              <w:jc w:val="both"/>
              <w:rPr>
                <w:rFonts w:cs="Times New Roman"/>
                <w:sz w:val="28"/>
                <w:szCs w:val="28"/>
              </w:rPr>
            </w:pPr>
            <w:proofErr w:type="spellStart"/>
            <w:r w:rsidRPr="008F6317">
              <w:rPr>
                <w:rFonts w:cs="Times New Roman"/>
                <w:sz w:val="28"/>
                <w:szCs w:val="28"/>
              </w:rPr>
              <w:t>Đặc</w:t>
            </w:r>
            <w:proofErr w:type="spellEnd"/>
            <w:r w:rsidRPr="008F6317">
              <w:rPr>
                <w:rFonts w:cs="Times New Roman"/>
                <w:sz w:val="28"/>
                <w:szCs w:val="28"/>
              </w:rPr>
              <w:t xml:space="preserve"> </w:t>
            </w:r>
            <w:proofErr w:type="spellStart"/>
            <w:r w:rsidRPr="008F6317">
              <w:rPr>
                <w:rFonts w:cs="Times New Roman"/>
                <w:sz w:val="28"/>
                <w:szCs w:val="28"/>
              </w:rPr>
              <w:t>tuyến</w:t>
            </w:r>
            <w:proofErr w:type="spellEnd"/>
          </w:p>
          <w:p w14:paraId="5B7B4DD0" w14:textId="77777777" w:rsidR="009956F0" w:rsidRPr="008F6317" w:rsidRDefault="009956F0" w:rsidP="00D461FE">
            <w:pPr>
              <w:spacing w:after="0" w:line="312" w:lineRule="auto"/>
              <w:ind w:left="360"/>
              <w:jc w:val="both"/>
              <w:rPr>
                <w:rFonts w:cs="Times New Roman"/>
                <w:i/>
                <w:spacing w:val="6"/>
                <w:sz w:val="28"/>
                <w:szCs w:val="28"/>
                <w:lang w:val="pt-BR"/>
              </w:rPr>
            </w:pPr>
            <w:r w:rsidRPr="008F6317">
              <w:rPr>
                <w:rFonts w:cs="Times New Roman"/>
                <w:sz w:val="28"/>
                <w:szCs w:val="28"/>
              </w:rPr>
              <w:t>2.</w:t>
            </w:r>
            <w:proofErr w:type="gramStart"/>
            <w:r w:rsidRPr="008F6317">
              <w:rPr>
                <w:rFonts w:cs="Times New Roman"/>
                <w:sz w:val="28"/>
                <w:szCs w:val="28"/>
              </w:rPr>
              <w:t>4.Các</w:t>
            </w:r>
            <w:proofErr w:type="gramEnd"/>
            <w:r w:rsidRPr="008F6317">
              <w:rPr>
                <w:rFonts w:cs="Times New Roman"/>
                <w:sz w:val="28"/>
                <w:szCs w:val="28"/>
              </w:rPr>
              <w:t xml:space="preserve"> </w:t>
            </w:r>
            <w:proofErr w:type="spellStart"/>
            <w:r w:rsidRPr="008F6317">
              <w:rPr>
                <w:rFonts w:cs="Times New Roman"/>
                <w:sz w:val="28"/>
                <w:szCs w:val="28"/>
              </w:rPr>
              <w:t>cách</w:t>
            </w:r>
            <w:proofErr w:type="spellEnd"/>
            <w:r w:rsidRPr="008F6317">
              <w:rPr>
                <w:rFonts w:cs="Times New Roman"/>
                <w:sz w:val="28"/>
                <w:szCs w:val="28"/>
              </w:rPr>
              <w:t xml:space="preserve"> </w:t>
            </w:r>
            <w:proofErr w:type="spellStart"/>
            <w:r w:rsidRPr="008F6317">
              <w:rPr>
                <w:rFonts w:cs="Times New Roman"/>
                <w:sz w:val="28"/>
                <w:szCs w:val="28"/>
              </w:rPr>
              <w:t>làm</w:t>
            </w:r>
            <w:proofErr w:type="spellEnd"/>
            <w:r w:rsidRPr="008F6317">
              <w:rPr>
                <w:rFonts w:cs="Times New Roman"/>
                <w:sz w:val="28"/>
                <w:szCs w:val="28"/>
              </w:rPr>
              <w:t xml:space="preserve"> SCR </w:t>
            </w:r>
            <w:proofErr w:type="spellStart"/>
            <w:r w:rsidRPr="008F6317">
              <w:rPr>
                <w:rFonts w:cs="Times New Roman"/>
                <w:sz w:val="28"/>
                <w:szCs w:val="28"/>
              </w:rPr>
              <w:t>dẫn</w:t>
            </w:r>
            <w:proofErr w:type="spellEnd"/>
            <w:r w:rsidRPr="008F6317">
              <w:rPr>
                <w:rFonts w:cs="Times New Roman"/>
                <w:sz w:val="28"/>
                <w:szCs w:val="28"/>
              </w:rPr>
              <w:t xml:space="preserve">, </w:t>
            </w:r>
            <w:proofErr w:type="spellStart"/>
            <w:r w:rsidRPr="008F6317">
              <w:rPr>
                <w:rFonts w:cs="Times New Roman"/>
                <w:sz w:val="28"/>
                <w:szCs w:val="28"/>
              </w:rPr>
              <w:t>ngắt</w:t>
            </w:r>
            <w:proofErr w:type="spellEnd"/>
          </w:p>
          <w:p w14:paraId="24651089" w14:textId="77777777" w:rsidR="009956F0" w:rsidRPr="008F6317" w:rsidRDefault="009956F0" w:rsidP="00D461FE">
            <w:pPr>
              <w:spacing w:after="0" w:line="312" w:lineRule="auto"/>
              <w:ind w:left="360"/>
              <w:jc w:val="both"/>
              <w:rPr>
                <w:rFonts w:cs="Times New Roman"/>
                <w:sz w:val="28"/>
                <w:szCs w:val="28"/>
              </w:rPr>
            </w:pPr>
            <w:r w:rsidRPr="008F6317">
              <w:rPr>
                <w:rFonts w:cs="Times New Roman"/>
                <w:sz w:val="28"/>
                <w:szCs w:val="28"/>
              </w:rPr>
              <w:t>2.</w:t>
            </w:r>
            <w:proofErr w:type="gramStart"/>
            <w:r w:rsidRPr="008F6317">
              <w:rPr>
                <w:rFonts w:cs="Times New Roman"/>
                <w:sz w:val="28"/>
                <w:szCs w:val="28"/>
              </w:rPr>
              <w:t>5.Ứng</w:t>
            </w:r>
            <w:proofErr w:type="gramEnd"/>
            <w:r w:rsidRPr="008F6317">
              <w:rPr>
                <w:rFonts w:cs="Times New Roman"/>
                <w:sz w:val="28"/>
                <w:szCs w:val="28"/>
              </w:rPr>
              <w:t xml:space="preserve"> </w:t>
            </w:r>
            <w:proofErr w:type="spellStart"/>
            <w:r w:rsidRPr="008F6317">
              <w:rPr>
                <w:rFonts w:cs="Times New Roman"/>
                <w:sz w:val="28"/>
                <w:szCs w:val="28"/>
              </w:rPr>
              <w:t>dụng</w:t>
            </w:r>
            <w:proofErr w:type="spellEnd"/>
          </w:p>
          <w:p w14:paraId="543827CB" w14:textId="77777777" w:rsidR="009956F0" w:rsidRPr="008F6317" w:rsidRDefault="009956F0" w:rsidP="00C77450">
            <w:pPr>
              <w:numPr>
                <w:ilvl w:val="0"/>
                <w:numId w:val="134"/>
              </w:numPr>
              <w:spacing w:after="0" w:line="312" w:lineRule="auto"/>
              <w:jc w:val="both"/>
              <w:rPr>
                <w:rFonts w:cs="Times New Roman"/>
                <w:i/>
                <w:spacing w:val="6"/>
                <w:sz w:val="28"/>
                <w:szCs w:val="28"/>
                <w:lang w:val="pt-BR"/>
              </w:rPr>
            </w:pPr>
            <w:r w:rsidRPr="008F6317">
              <w:rPr>
                <w:rFonts w:cs="Times New Roman"/>
                <w:spacing w:val="6"/>
                <w:sz w:val="28"/>
                <w:szCs w:val="28"/>
                <w:lang w:val="pt-BR"/>
              </w:rPr>
              <w:t>Triac</w:t>
            </w:r>
          </w:p>
          <w:p w14:paraId="095B704A" w14:textId="77777777" w:rsidR="009956F0" w:rsidRPr="008F6317" w:rsidRDefault="009956F0" w:rsidP="00C77450">
            <w:pPr>
              <w:numPr>
                <w:ilvl w:val="1"/>
                <w:numId w:val="134"/>
              </w:numPr>
              <w:spacing w:after="0" w:line="312" w:lineRule="auto"/>
              <w:jc w:val="both"/>
              <w:rPr>
                <w:rFonts w:cs="Times New Roman"/>
                <w:sz w:val="28"/>
                <w:szCs w:val="28"/>
              </w:rPr>
            </w:pPr>
            <w:proofErr w:type="spellStart"/>
            <w:r w:rsidRPr="008F6317">
              <w:rPr>
                <w:rFonts w:cs="Times New Roman"/>
                <w:sz w:val="28"/>
                <w:szCs w:val="28"/>
              </w:rPr>
              <w:t>Cấu</w:t>
            </w:r>
            <w:proofErr w:type="spellEnd"/>
            <w:r w:rsidRPr="008F6317">
              <w:rPr>
                <w:rFonts w:cs="Times New Roman"/>
                <w:sz w:val="28"/>
                <w:szCs w:val="28"/>
              </w:rPr>
              <w:t xml:space="preserve"> </w:t>
            </w:r>
            <w:proofErr w:type="spellStart"/>
            <w:r w:rsidRPr="008F6317">
              <w:rPr>
                <w:rFonts w:cs="Times New Roman"/>
                <w:sz w:val="28"/>
                <w:szCs w:val="28"/>
              </w:rPr>
              <w:t>tạo</w:t>
            </w:r>
            <w:proofErr w:type="spellEnd"/>
          </w:p>
          <w:p w14:paraId="13EF7CAF" w14:textId="77777777" w:rsidR="009956F0" w:rsidRPr="008F6317" w:rsidRDefault="009956F0" w:rsidP="00C77450">
            <w:pPr>
              <w:numPr>
                <w:ilvl w:val="1"/>
                <w:numId w:val="134"/>
              </w:numPr>
              <w:spacing w:after="0" w:line="312" w:lineRule="auto"/>
              <w:jc w:val="both"/>
              <w:rPr>
                <w:rFonts w:cs="Times New Roman"/>
                <w:sz w:val="28"/>
                <w:szCs w:val="28"/>
              </w:rPr>
            </w:pPr>
            <w:proofErr w:type="spellStart"/>
            <w:r w:rsidRPr="008F6317">
              <w:rPr>
                <w:rFonts w:cs="Times New Roman"/>
                <w:sz w:val="28"/>
                <w:szCs w:val="28"/>
              </w:rPr>
              <w:t>Ký</w:t>
            </w:r>
            <w:proofErr w:type="spellEnd"/>
            <w:r w:rsidRPr="008F6317">
              <w:rPr>
                <w:rFonts w:cs="Times New Roman"/>
                <w:sz w:val="28"/>
                <w:szCs w:val="28"/>
              </w:rPr>
              <w:t xml:space="preserve"> </w:t>
            </w:r>
            <w:proofErr w:type="spellStart"/>
            <w:r w:rsidRPr="008F6317">
              <w:rPr>
                <w:rFonts w:cs="Times New Roman"/>
                <w:sz w:val="28"/>
                <w:szCs w:val="28"/>
              </w:rPr>
              <w:t>hiệu</w:t>
            </w:r>
            <w:proofErr w:type="spellEnd"/>
            <w:r w:rsidRPr="008F6317">
              <w:rPr>
                <w:rFonts w:cs="Times New Roman"/>
                <w:sz w:val="28"/>
                <w:szCs w:val="28"/>
              </w:rPr>
              <w:t xml:space="preserve"> &amp; </w:t>
            </w:r>
            <w:proofErr w:type="spellStart"/>
            <w:r w:rsidRPr="008F6317">
              <w:rPr>
                <w:rFonts w:cs="Times New Roman"/>
                <w:sz w:val="28"/>
                <w:szCs w:val="28"/>
              </w:rPr>
              <w:t>hình</w:t>
            </w:r>
            <w:proofErr w:type="spellEnd"/>
            <w:r w:rsidRPr="008F6317">
              <w:rPr>
                <w:rFonts w:cs="Times New Roman"/>
                <w:sz w:val="28"/>
                <w:szCs w:val="28"/>
              </w:rPr>
              <w:t xml:space="preserve"> </w:t>
            </w:r>
            <w:proofErr w:type="spellStart"/>
            <w:r w:rsidRPr="008F6317">
              <w:rPr>
                <w:rFonts w:cs="Times New Roman"/>
                <w:sz w:val="28"/>
                <w:szCs w:val="28"/>
              </w:rPr>
              <w:t>dạng</w:t>
            </w:r>
            <w:proofErr w:type="spellEnd"/>
          </w:p>
          <w:p w14:paraId="658F0915" w14:textId="77777777" w:rsidR="009956F0" w:rsidRPr="008F6317" w:rsidRDefault="009956F0" w:rsidP="00C77450">
            <w:pPr>
              <w:numPr>
                <w:ilvl w:val="1"/>
                <w:numId w:val="134"/>
              </w:numPr>
              <w:spacing w:after="0" w:line="312" w:lineRule="auto"/>
              <w:jc w:val="both"/>
              <w:rPr>
                <w:rFonts w:cs="Times New Roman"/>
                <w:sz w:val="28"/>
                <w:szCs w:val="28"/>
              </w:rPr>
            </w:pPr>
            <w:proofErr w:type="spellStart"/>
            <w:r w:rsidRPr="008F6317">
              <w:rPr>
                <w:rFonts w:cs="Times New Roman"/>
                <w:sz w:val="28"/>
                <w:szCs w:val="28"/>
              </w:rPr>
              <w:t>Đặc</w:t>
            </w:r>
            <w:proofErr w:type="spellEnd"/>
            <w:r w:rsidRPr="008F6317">
              <w:rPr>
                <w:rFonts w:cs="Times New Roman"/>
                <w:sz w:val="28"/>
                <w:szCs w:val="28"/>
              </w:rPr>
              <w:t xml:space="preserve"> </w:t>
            </w:r>
            <w:proofErr w:type="spellStart"/>
            <w:r w:rsidRPr="008F6317">
              <w:rPr>
                <w:rFonts w:cs="Times New Roman"/>
                <w:sz w:val="28"/>
                <w:szCs w:val="28"/>
              </w:rPr>
              <w:t>tuyến</w:t>
            </w:r>
            <w:proofErr w:type="spellEnd"/>
          </w:p>
          <w:p w14:paraId="3B5C5DB8" w14:textId="77777777" w:rsidR="009956F0" w:rsidRPr="008F6317" w:rsidRDefault="009956F0" w:rsidP="00C77450">
            <w:pPr>
              <w:numPr>
                <w:ilvl w:val="1"/>
                <w:numId w:val="134"/>
              </w:numPr>
              <w:spacing w:after="0" w:line="312" w:lineRule="auto"/>
              <w:jc w:val="both"/>
              <w:rPr>
                <w:rFonts w:cs="Times New Roman"/>
                <w:sz w:val="28"/>
                <w:szCs w:val="28"/>
              </w:rPr>
            </w:pPr>
            <w:r w:rsidRPr="008F6317">
              <w:rPr>
                <w:rFonts w:cs="Times New Roman"/>
                <w:sz w:val="28"/>
                <w:szCs w:val="28"/>
              </w:rPr>
              <w:t xml:space="preserve">Các </w:t>
            </w:r>
            <w:proofErr w:type="spellStart"/>
            <w:r w:rsidRPr="008F6317">
              <w:rPr>
                <w:rFonts w:cs="Times New Roman"/>
                <w:sz w:val="28"/>
                <w:szCs w:val="28"/>
              </w:rPr>
              <w:t>cách</w:t>
            </w:r>
            <w:proofErr w:type="spellEnd"/>
            <w:r w:rsidRPr="008F6317">
              <w:rPr>
                <w:rFonts w:cs="Times New Roman"/>
                <w:sz w:val="28"/>
                <w:szCs w:val="28"/>
              </w:rPr>
              <w:t xml:space="preserve"> </w:t>
            </w:r>
            <w:proofErr w:type="spellStart"/>
            <w:r w:rsidRPr="008F6317">
              <w:rPr>
                <w:rFonts w:cs="Times New Roman"/>
                <w:sz w:val="28"/>
                <w:szCs w:val="28"/>
              </w:rPr>
              <w:t>làm</w:t>
            </w:r>
            <w:proofErr w:type="spellEnd"/>
            <w:r w:rsidRPr="008F6317">
              <w:rPr>
                <w:rFonts w:cs="Times New Roman"/>
                <w:sz w:val="28"/>
                <w:szCs w:val="28"/>
              </w:rPr>
              <w:t xml:space="preserve"> </w:t>
            </w:r>
            <w:proofErr w:type="spellStart"/>
            <w:r w:rsidRPr="008F6317">
              <w:rPr>
                <w:rFonts w:cs="Times New Roman"/>
                <w:sz w:val="28"/>
                <w:szCs w:val="28"/>
              </w:rPr>
              <w:t>Triac</w:t>
            </w:r>
            <w:proofErr w:type="spellEnd"/>
            <w:r w:rsidRPr="008F6317">
              <w:rPr>
                <w:rFonts w:cs="Times New Roman"/>
                <w:sz w:val="28"/>
                <w:szCs w:val="28"/>
              </w:rPr>
              <w:t xml:space="preserve"> </w:t>
            </w:r>
            <w:proofErr w:type="spellStart"/>
            <w:r w:rsidRPr="008F6317">
              <w:rPr>
                <w:rFonts w:cs="Times New Roman"/>
                <w:sz w:val="28"/>
                <w:szCs w:val="28"/>
              </w:rPr>
              <w:t>dẫn</w:t>
            </w:r>
            <w:proofErr w:type="spellEnd"/>
          </w:p>
          <w:p w14:paraId="618435AE" w14:textId="77777777" w:rsidR="009956F0" w:rsidRPr="008F6317" w:rsidRDefault="009956F0" w:rsidP="00C77450">
            <w:pPr>
              <w:numPr>
                <w:ilvl w:val="1"/>
                <w:numId w:val="134"/>
              </w:numPr>
              <w:spacing w:after="0" w:line="312" w:lineRule="auto"/>
              <w:jc w:val="both"/>
              <w:rPr>
                <w:rFonts w:cs="Times New Roman"/>
                <w:sz w:val="28"/>
                <w:szCs w:val="28"/>
              </w:rPr>
            </w:pPr>
            <w:proofErr w:type="spellStart"/>
            <w:r w:rsidRPr="008F6317">
              <w:rPr>
                <w:rFonts w:cs="Times New Roman"/>
                <w:sz w:val="28"/>
                <w:szCs w:val="28"/>
              </w:rPr>
              <w:t>Ứng</w:t>
            </w:r>
            <w:proofErr w:type="spellEnd"/>
            <w:r w:rsidRPr="008F6317">
              <w:rPr>
                <w:rFonts w:cs="Times New Roman"/>
                <w:sz w:val="28"/>
                <w:szCs w:val="28"/>
              </w:rPr>
              <w:t xml:space="preserve"> </w:t>
            </w:r>
            <w:proofErr w:type="spellStart"/>
            <w:r w:rsidRPr="008F6317">
              <w:rPr>
                <w:rFonts w:cs="Times New Roman"/>
                <w:sz w:val="28"/>
                <w:szCs w:val="28"/>
              </w:rPr>
              <w:t>dụng</w:t>
            </w:r>
            <w:proofErr w:type="spellEnd"/>
          </w:p>
          <w:p w14:paraId="280C4C3F" w14:textId="77777777" w:rsidR="009956F0" w:rsidRPr="008F6317" w:rsidRDefault="009956F0" w:rsidP="00C77450">
            <w:pPr>
              <w:numPr>
                <w:ilvl w:val="0"/>
                <w:numId w:val="134"/>
              </w:numPr>
              <w:spacing w:after="0" w:line="312" w:lineRule="auto"/>
              <w:jc w:val="both"/>
              <w:rPr>
                <w:rFonts w:cs="Times New Roman"/>
                <w:sz w:val="28"/>
                <w:szCs w:val="28"/>
              </w:rPr>
            </w:pPr>
            <w:proofErr w:type="spellStart"/>
            <w:r w:rsidRPr="008F6317">
              <w:rPr>
                <w:rFonts w:cs="Times New Roman"/>
                <w:sz w:val="28"/>
                <w:szCs w:val="28"/>
              </w:rPr>
              <w:t>Bài</w:t>
            </w:r>
            <w:proofErr w:type="spellEnd"/>
            <w:r w:rsidRPr="008F6317">
              <w:rPr>
                <w:rFonts w:cs="Times New Roman"/>
                <w:sz w:val="28"/>
                <w:szCs w:val="28"/>
              </w:rPr>
              <w:t xml:space="preserve"> </w:t>
            </w:r>
            <w:proofErr w:type="spellStart"/>
            <w:r w:rsidRPr="008F6317">
              <w:rPr>
                <w:rFonts w:cs="Times New Roman"/>
                <w:sz w:val="28"/>
                <w:szCs w:val="28"/>
              </w:rPr>
              <w:t>tập</w:t>
            </w:r>
            <w:proofErr w:type="spellEnd"/>
            <w:r w:rsidRPr="008F6317">
              <w:rPr>
                <w:rFonts w:cs="Times New Roman"/>
                <w:sz w:val="28"/>
                <w:szCs w:val="28"/>
              </w:rPr>
              <w:t xml:space="preserve"> </w:t>
            </w:r>
            <w:proofErr w:type="spellStart"/>
            <w:r w:rsidRPr="008F6317">
              <w:rPr>
                <w:rFonts w:cs="Times New Roman"/>
                <w:sz w:val="28"/>
                <w:szCs w:val="28"/>
              </w:rPr>
              <w:t>thực</w:t>
            </w:r>
            <w:proofErr w:type="spellEnd"/>
            <w:r w:rsidRPr="008F6317">
              <w:rPr>
                <w:rFonts w:cs="Times New Roman"/>
                <w:sz w:val="28"/>
                <w:szCs w:val="28"/>
              </w:rPr>
              <w:t xml:space="preserve"> </w:t>
            </w:r>
            <w:proofErr w:type="spellStart"/>
            <w:r w:rsidRPr="008F6317">
              <w:rPr>
                <w:rFonts w:cs="Times New Roman"/>
                <w:sz w:val="28"/>
                <w:szCs w:val="28"/>
              </w:rPr>
              <w:t>hành</w:t>
            </w:r>
            <w:proofErr w:type="spellEnd"/>
          </w:p>
          <w:p w14:paraId="7AD5E646" w14:textId="77777777" w:rsidR="009956F0" w:rsidRPr="008F6317" w:rsidRDefault="009956F0" w:rsidP="00C77450">
            <w:pPr>
              <w:numPr>
                <w:ilvl w:val="1"/>
                <w:numId w:val="134"/>
              </w:numPr>
              <w:spacing w:after="0" w:line="312" w:lineRule="auto"/>
              <w:jc w:val="both"/>
              <w:rPr>
                <w:rFonts w:cs="Times New Roman"/>
                <w:sz w:val="28"/>
                <w:szCs w:val="28"/>
              </w:rPr>
            </w:pPr>
            <w:proofErr w:type="spellStart"/>
            <w:r w:rsidRPr="008F6317">
              <w:rPr>
                <w:rFonts w:cs="Times New Roman"/>
                <w:sz w:val="28"/>
                <w:szCs w:val="28"/>
              </w:rPr>
              <w:t>Hướng</w:t>
            </w:r>
            <w:proofErr w:type="spellEnd"/>
            <w:r w:rsidRPr="008F6317">
              <w:rPr>
                <w:rFonts w:cs="Times New Roman"/>
                <w:sz w:val="28"/>
                <w:szCs w:val="28"/>
              </w:rPr>
              <w:t xml:space="preserve"> </w:t>
            </w:r>
            <w:proofErr w:type="spellStart"/>
            <w:r w:rsidRPr="008F6317">
              <w:rPr>
                <w:rFonts w:cs="Times New Roman"/>
                <w:sz w:val="28"/>
                <w:szCs w:val="28"/>
              </w:rPr>
              <w:t>dẫn</w:t>
            </w:r>
            <w:proofErr w:type="spellEnd"/>
            <w:r w:rsidRPr="008F6317">
              <w:rPr>
                <w:rFonts w:cs="Times New Roman"/>
                <w:sz w:val="28"/>
                <w:szCs w:val="28"/>
              </w:rPr>
              <w:t xml:space="preserve"> </w:t>
            </w:r>
            <w:proofErr w:type="spellStart"/>
            <w:r w:rsidRPr="008F6317">
              <w:rPr>
                <w:rFonts w:cs="Times New Roman"/>
                <w:sz w:val="28"/>
                <w:szCs w:val="28"/>
              </w:rPr>
              <w:t>sử</w:t>
            </w:r>
            <w:proofErr w:type="spellEnd"/>
            <w:r w:rsidRPr="008F6317">
              <w:rPr>
                <w:rFonts w:cs="Times New Roman"/>
                <w:sz w:val="28"/>
                <w:szCs w:val="28"/>
              </w:rPr>
              <w:t xml:space="preserve"> </w:t>
            </w:r>
            <w:proofErr w:type="spellStart"/>
            <w:r w:rsidRPr="008F6317">
              <w:rPr>
                <w:rFonts w:cs="Times New Roman"/>
                <w:sz w:val="28"/>
                <w:szCs w:val="28"/>
              </w:rPr>
              <w:t>dụng</w:t>
            </w:r>
            <w:proofErr w:type="spellEnd"/>
            <w:r w:rsidRPr="008F6317">
              <w:rPr>
                <w:rFonts w:cs="Times New Roman"/>
                <w:sz w:val="28"/>
                <w:szCs w:val="28"/>
              </w:rPr>
              <w:t xml:space="preserve"> </w:t>
            </w:r>
            <w:proofErr w:type="spellStart"/>
            <w:r w:rsidRPr="008F6317">
              <w:rPr>
                <w:rFonts w:cs="Times New Roman"/>
                <w:sz w:val="28"/>
                <w:szCs w:val="28"/>
              </w:rPr>
              <w:t>vật</w:t>
            </w:r>
            <w:proofErr w:type="spellEnd"/>
            <w:r w:rsidRPr="008F6317">
              <w:rPr>
                <w:rFonts w:cs="Times New Roman"/>
                <w:sz w:val="28"/>
                <w:szCs w:val="28"/>
              </w:rPr>
              <w:t xml:space="preserve"> </w:t>
            </w:r>
            <w:proofErr w:type="spellStart"/>
            <w:r w:rsidRPr="008F6317">
              <w:rPr>
                <w:rFonts w:cs="Times New Roman"/>
                <w:sz w:val="28"/>
                <w:szCs w:val="28"/>
              </w:rPr>
              <w:t>tư</w:t>
            </w:r>
            <w:proofErr w:type="spellEnd"/>
            <w:r w:rsidRPr="008F6317">
              <w:rPr>
                <w:rFonts w:cs="Times New Roman"/>
                <w:sz w:val="28"/>
                <w:szCs w:val="28"/>
              </w:rPr>
              <w:t xml:space="preserve">, </w:t>
            </w:r>
            <w:proofErr w:type="spellStart"/>
            <w:r w:rsidRPr="008F6317">
              <w:rPr>
                <w:rFonts w:cs="Times New Roman"/>
                <w:sz w:val="28"/>
                <w:szCs w:val="28"/>
              </w:rPr>
              <w:t>thiết</w:t>
            </w:r>
            <w:proofErr w:type="spellEnd"/>
            <w:r w:rsidRPr="008F6317">
              <w:rPr>
                <w:rFonts w:cs="Times New Roman"/>
                <w:sz w:val="28"/>
                <w:szCs w:val="28"/>
              </w:rPr>
              <w:t xml:space="preserve"> </w:t>
            </w:r>
            <w:proofErr w:type="spellStart"/>
            <w:r w:rsidRPr="008F6317">
              <w:rPr>
                <w:rFonts w:cs="Times New Roman"/>
                <w:sz w:val="28"/>
                <w:szCs w:val="28"/>
              </w:rPr>
              <w:t>bị</w:t>
            </w:r>
            <w:proofErr w:type="spellEnd"/>
            <w:r w:rsidRPr="008F6317">
              <w:rPr>
                <w:rFonts w:cs="Times New Roman"/>
                <w:sz w:val="28"/>
                <w:szCs w:val="28"/>
              </w:rPr>
              <w:t xml:space="preserve"> </w:t>
            </w:r>
          </w:p>
        </w:tc>
        <w:tc>
          <w:tcPr>
            <w:tcW w:w="752" w:type="dxa"/>
          </w:tcPr>
          <w:p w14:paraId="7AF00004" w14:textId="77777777" w:rsidR="009956F0" w:rsidRPr="008F6317" w:rsidRDefault="009956F0" w:rsidP="00D461FE">
            <w:pPr>
              <w:spacing w:after="0" w:line="312" w:lineRule="auto"/>
              <w:jc w:val="center"/>
              <w:rPr>
                <w:rFonts w:cs="Times New Roman"/>
                <w:b/>
                <w:sz w:val="28"/>
                <w:szCs w:val="28"/>
              </w:rPr>
            </w:pPr>
            <w:r w:rsidRPr="008F6317">
              <w:rPr>
                <w:rFonts w:cs="Times New Roman"/>
                <w:b/>
                <w:sz w:val="28"/>
                <w:szCs w:val="28"/>
              </w:rPr>
              <w:lastRenderedPageBreak/>
              <w:t>9</w:t>
            </w:r>
          </w:p>
          <w:p w14:paraId="643D8B91" w14:textId="77777777" w:rsidR="009956F0" w:rsidRPr="008F6317" w:rsidRDefault="009956F0" w:rsidP="00D461FE">
            <w:pPr>
              <w:spacing w:after="0" w:line="312" w:lineRule="auto"/>
              <w:jc w:val="center"/>
              <w:rPr>
                <w:rFonts w:cs="Times New Roman"/>
                <w:b/>
                <w:sz w:val="28"/>
                <w:szCs w:val="28"/>
              </w:rPr>
            </w:pPr>
          </w:p>
          <w:p w14:paraId="28202C18" w14:textId="77777777" w:rsidR="009956F0" w:rsidRPr="008F6317" w:rsidRDefault="009956F0" w:rsidP="00D461FE">
            <w:pPr>
              <w:spacing w:after="0" w:line="312" w:lineRule="auto"/>
              <w:jc w:val="center"/>
              <w:rPr>
                <w:rFonts w:cs="Times New Roman"/>
                <w:b/>
                <w:sz w:val="28"/>
                <w:szCs w:val="28"/>
              </w:rPr>
            </w:pPr>
          </w:p>
          <w:p w14:paraId="75485634" w14:textId="77777777" w:rsidR="009956F0" w:rsidRPr="008F6317" w:rsidRDefault="009956F0" w:rsidP="00D461FE">
            <w:pPr>
              <w:spacing w:after="0" w:line="312" w:lineRule="auto"/>
              <w:jc w:val="center"/>
              <w:rPr>
                <w:rFonts w:cs="Times New Roman"/>
                <w:b/>
                <w:sz w:val="28"/>
                <w:szCs w:val="28"/>
              </w:rPr>
            </w:pPr>
          </w:p>
          <w:p w14:paraId="731FFFA6" w14:textId="77777777" w:rsidR="009956F0" w:rsidRPr="008F6317" w:rsidRDefault="009956F0" w:rsidP="00D461FE">
            <w:pPr>
              <w:spacing w:after="0" w:line="312" w:lineRule="auto"/>
              <w:jc w:val="center"/>
              <w:rPr>
                <w:rFonts w:cs="Times New Roman"/>
                <w:b/>
                <w:sz w:val="28"/>
                <w:szCs w:val="28"/>
              </w:rPr>
            </w:pPr>
          </w:p>
          <w:p w14:paraId="2D9F7FC3" w14:textId="77777777" w:rsidR="009956F0" w:rsidRPr="008F6317" w:rsidRDefault="009956F0" w:rsidP="00D461FE">
            <w:pPr>
              <w:spacing w:after="0" w:line="312" w:lineRule="auto"/>
              <w:jc w:val="center"/>
              <w:rPr>
                <w:rFonts w:cs="Times New Roman"/>
                <w:b/>
                <w:sz w:val="28"/>
                <w:szCs w:val="28"/>
              </w:rPr>
            </w:pPr>
          </w:p>
          <w:p w14:paraId="5AF52A70" w14:textId="77777777" w:rsidR="009956F0" w:rsidRPr="008F6317" w:rsidRDefault="009956F0" w:rsidP="00D461FE">
            <w:pPr>
              <w:spacing w:after="0" w:line="312" w:lineRule="auto"/>
              <w:jc w:val="center"/>
              <w:rPr>
                <w:rFonts w:cs="Times New Roman"/>
                <w:b/>
                <w:sz w:val="28"/>
                <w:szCs w:val="28"/>
              </w:rPr>
            </w:pPr>
          </w:p>
          <w:p w14:paraId="0A69F949" w14:textId="77777777" w:rsidR="009956F0" w:rsidRPr="008F6317" w:rsidRDefault="009956F0" w:rsidP="00D461FE">
            <w:pPr>
              <w:spacing w:after="0" w:line="312" w:lineRule="auto"/>
              <w:jc w:val="center"/>
              <w:rPr>
                <w:rFonts w:cs="Times New Roman"/>
                <w:b/>
                <w:sz w:val="28"/>
                <w:szCs w:val="28"/>
              </w:rPr>
            </w:pPr>
          </w:p>
          <w:p w14:paraId="1E8D1CE5" w14:textId="77777777" w:rsidR="009956F0" w:rsidRPr="008F6317" w:rsidRDefault="009956F0" w:rsidP="00D461FE">
            <w:pPr>
              <w:spacing w:after="0" w:line="312" w:lineRule="auto"/>
              <w:jc w:val="center"/>
              <w:rPr>
                <w:rFonts w:cs="Times New Roman"/>
                <w:b/>
                <w:sz w:val="28"/>
                <w:szCs w:val="28"/>
              </w:rPr>
            </w:pPr>
          </w:p>
          <w:p w14:paraId="269A3996" w14:textId="77777777" w:rsidR="009956F0" w:rsidRPr="008F6317" w:rsidRDefault="009956F0" w:rsidP="00D461FE">
            <w:pPr>
              <w:spacing w:after="0" w:line="312" w:lineRule="auto"/>
              <w:jc w:val="center"/>
              <w:rPr>
                <w:rFonts w:cs="Times New Roman"/>
                <w:b/>
                <w:sz w:val="28"/>
                <w:szCs w:val="28"/>
              </w:rPr>
            </w:pPr>
          </w:p>
          <w:p w14:paraId="059FF268" w14:textId="77777777" w:rsidR="009956F0" w:rsidRPr="008F6317" w:rsidRDefault="009956F0" w:rsidP="00D461FE">
            <w:pPr>
              <w:spacing w:after="0" w:line="312" w:lineRule="auto"/>
              <w:jc w:val="center"/>
              <w:rPr>
                <w:rFonts w:cs="Times New Roman"/>
                <w:b/>
                <w:sz w:val="28"/>
                <w:szCs w:val="28"/>
              </w:rPr>
            </w:pPr>
          </w:p>
          <w:p w14:paraId="64233B1F" w14:textId="77777777" w:rsidR="009956F0" w:rsidRPr="008F6317" w:rsidRDefault="009956F0" w:rsidP="00D461FE">
            <w:pPr>
              <w:spacing w:after="0" w:line="312" w:lineRule="auto"/>
              <w:jc w:val="center"/>
              <w:rPr>
                <w:rFonts w:cs="Times New Roman"/>
                <w:b/>
                <w:sz w:val="28"/>
                <w:szCs w:val="28"/>
              </w:rPr>
            </w:pPr>
          </w:p>
          <w:p w14:paraId="36A00F12" w14:textId="77777777" w:rsidR="009956F0" w:rsidRPr="008F6317" w:rsidRDefault="009956F0" w:rsidP="00D461FE">
            <w:pPr>
              <w:spacing w:after="0" w:line="312" w:lineRule="auto"/>
              <w:jc w:val="center"/>
              <w:rPr>
                <w:rFonts w:cs="Times New Roman"/>
                <w:b/>
                <w:sz w:val="28"/>
                <w:szCs w:val="28"/>
              </w:rPr>
            </w:pPr>
          </w:p>
          <w:p w14:paraId="356EF437" w14:textId="77777777" w:rsidR="009956F0" w:rsidRPr="008F6317" w:rsidRDefault="009956F0" w:rsidP="00D461FE">
            <w:pPr>
              <w:spacing w:after="0" w:line="312" w:lineRule="auto"/>
              <w:jc w:val="center"/>
              <w:rPr>
                <w:rFonts w:cs="Times New Roman"/>
                <w:b/>
                <w:sz w:val="28"/>
                <w:szCs w:val="28"/>
              </w:rPr>
            </w:pPr>
          </w:p>
          <w:p w14:paraId="7C9BB12D" w14:textId="77777777" w:rsidR="009956F0" w:rsidRPr="008F6317" w:rsidRDefault="009956F0" w:rsidP="00D461FE">
            <w:pPr>
              <w:spacing w:after="0" w:line="312" w:lineRule="auto"/>
              <w:jc w:val="center"/>
              <w:rPr>
                <w:rFonts w:cs="Times New Roman"/>
                <w:b/>
                <w:sz w:val="28"/>
                <w:szCs w:val="28"/>
              </w:rPr>
            </w:pPr>
          </w:p>
          <w:p w14:paraId="7BE90B52" w14:textId="77777777" w:rsidR="009956F0" w:rsidRPr="008F6317" w:rsidRDefault="009956F0" w:rsidP="00D461FE">
            <w:pPr>
              <w:spacing w:after="0" w:line="312" w:lineRule="auto"/>
              <w:jc w:val="center"/>
              <w:rPr>
                <w:rFonts w:cs="Times New Roman"/>
                <w:b/>
                <w:sz w:val="28"/>
                <w:szCs w:val="28"/>
              </w:rPr>
            </w:pPr>
          </w:p>
          <w:p w14:paraId="36645249" w14:textId="77777777" w:rsidR="009956F0" w:rsidRPr="008F6317" w:rsidRDefault="009956F0" w:rsidP="00D461FE">
            <w:pPr>
              <w:spacing w:after="0" w:line="312" w:lineRule="auto"/>
              <w:jc w:val="center"/>
              <w:rPr>
                <w:rFonts w:cs="Times New Roman"/>
                <w:b/>
                <w:sz w:val="28"/>
                <w:szCs w:val="28"/>
              </w:rPr>
            </w:pPr>
          </w:p>
          <w:p w14:paraId="41B579FC" w14:textId="77777777" w:rsidR="009956F0" w:rsidRPr="008F6317" w:rsidRDefault="009956F0" w:rsidP="00D461FE">
            <w:pPr>
              <w:spacing w:after="0" w:line="312" w:lineRule="auto"/>
              <w:jc w:val="center"/>
              <w:rPr>
                <w:rFonts w:cs="Times New Roman"/>
                <w:b/>
                <w:sz w:val="28"/>
                <w:szCs w:val="28"/>
              </w:rPr>
            </w:pPr>
          </w:p>
          <w:p w14:paraId="6A158C9D" w14:textId="77777777" w:rsidR="009956F0" w:rsidRPr="008F6317" w:rsidRDefault="009956F0" w:rsidP="00D461FE">
            <w:pPr>
              <w:spacing w:after="0" w:line="312" w:lineRule="auto"/>
              <w:jc w:val="center"/>
              <w:rPr>
                <w:rFonts w:cs="Times New Roman"/>
                <w:b/>
                <w:sz w:val="28"/>
                <w:szCs w:val="28"/>
              </w:rPr>
            </w:pPr>
          </w:p>
          <w:p w14:paraId="57C05B98" w14:textId="77777777" w:rsidR="009956F0" w:rsidRPr="008F6317" w:rsidRDefault="009956F0" w:rsidP="00D461FE">
            <w:pPr>
              <w:spacing w:after="0" w:line="312" w:lineRule="auto"/>
              <w:jc w:val="center"/>
              <w:rPr>
                <w:rFonts w:cs="Times New Roman"/>
                <w:b/>
                <w:sz w:val="28"/>
                <w:szCs w:val="28"/>
              </w:rPr>
            </w:pPr>
          </w:p>
          <w:p w14:paraId="0986BA07" w14:textId="77777777" w:rsidR="009956F0" w:rsidRPr="008F6317" w:rsidRDefault="009956F0" w:rsidP="00D461FE">
            <w:pPr>
              <w:spacing w:after="0" w:line="312" w:lineRule="auto"/>
              <w:jc w:val="center"/>
              <w:rPr>
                <w:rFonts w:cs="Times New Roman"/>
                <w:b/>
                <w:sz w:val="28"/>
                <w:szCs w:val="28"/>
              </w:rPr>
            </w:pPr>
          </w:p>
          <w:p w14:paraId="109B4FED" w14:textId="77777777" w:rsidR="009956F0" w:rsidRPr="008F6317" w:rsidRDefault="009956F0" w:rsidP="00D461FE">
            <w:pPr>
              <w:spacing w:after="0" w:line="312" w:lineRule="auto"/>
              <w:jc w:val="center"/>
              <w:rPr>
                <w:rFonts w:cs="Times New Roman"/>
                <w:b/>
                <w:sz w:val="28"/>
                <w:szCs w:val="28"/>
              </w:rPr>
            </w:pPr>
          </w:p>
          <w:p w14:paraId="3155DF1C" w14:textId="77777777" w:rsidR="009956F0" w:rsidRPr="008F6317" w:rsidRDefault="009956F0" w:rsidP="00D461FE">
            <w:pPr>
              <w:spacing w:after="0" w:line="312" w:lineRule="auto"/>
              <w:jc w:val="center"/>
              <w:rPr>
                <w:rFonts w:cs="Times New Roman"/>
                <w:b/>
                <w:sz w:val="28"/>
                <w:szCs w:val="28"/>
              </w:rPr>
            </w:pPr>
          </w:p>
          <w:p w14:paraId="465D0EDC" w14:textId="77777777" w:rsidR="009956F0" w:rsidRPr="008F6317" w:rsidRDefault="009956F0" w:rsidP="00D461FE">
            <w:pPr>
              <w:spacing w:after="0" w:line="312" w:lineRule="auto"/>
              <w:jc w:val="center"/>
              <w:rPr>
                <w:rFonts w:cs="Times New Roman"/>
                <w:b/>
                <w:sz w:val="28"/>
                <w:szCs w:val="28"/>
              </w:rPr>
            </w:pPr>
          </w:p>
          <w:p w14:paraId="7B0FF804" w14:textId="77777777" w:rsidR="009956F0" w:rsidRPr="008F6317" w:rsidRDefault="009956F0" w:rsidP="00D461FE">
            <w:pPr>
              <w:spacing w:after="0" w:line="312" w:lineRule="auto"/>
              <w:jc w:val="center"/>
              <w:rPr>
                <w:rFonts w:cs="Times New Roman"/>
                <w:b/>
                <w:sz w:val="28"/>
                <w:szCs w:val="28"/>
              </w:rPr>
            </w:pPr>
          </w:p>
          <w:p w14:paraId="2EAAB973" w14:textId="77777777" w:rsidR="009956F0" w:rsidRPr="008F6317" w:rsidRDefault="009956F0" w:rsidP="00D461FE">
            <w:pPr>
              <w:spacing w:after="0" w:line="312" w:lineRule="auto"/>
              <w:jc w:val="center"/>
              <w:rPr>
                <w:rFonts w:cs="Times New Roman"/>
                <w:b/>
                <w:sz w:val="28"/>
                <w:szCs w:val="28"/>
              </w:rPr>
            </w:pPr>
          </w:p>
          <w:p w14:paraId="66993E53" w14:textId="77777777" w:rsidR="009956F0" w:rsidRPr="008F6317" w:rsidRDefault="009956F0" w:rsidP="00D461FE">
            <w:pPr>
              <w:spacing w:after="0" w:line="312" w:lineRule="auto"/>
              <w:jc w:val="center"/>
              <w:rPr>
                <w:rFonts w:cs="Times New Roman"/>
                <w:b/>
                <w:sz w:val="28"/>
                <w:szCs w:val="28"/>
              </w:rPr>
            </w:pPr>
          </w:p>
          <w:p w14:paraId="1FF8F648" w14:textId="77777777" w:rsidR="009956F0" w:rsidRPr="008F6317" w:rsidRDefault="009956F0" w:rsidP="00D461FE">
            <w:pPr>
              <w:spacing w:after="0" w:line="312" w:lineRule="auto"/>
              <w:jc w:val="center"/>
              <w:rPr>
                <w:rFonts w:cs="Times New Roman"/>
                <w:b/>
                <w:sz w:val="28"/>
                <w:szCs w:val="28"/>
              </w:rPr>
            </w:pPr>
          </w:p>
          <w:p w14:paraId="2D0CF2DC" w14:textId="77777777" w:rsidR="009956F0" w:rsidRPr="008F6317" w:rsidRDefault="009956F0" w:rsidP="00D461FE">
            <w:pPr>
              <w:spacing w:after="0" w:line="312" w:lineRule="auto"/>
              <w:jc w:val="center"/>
              <w:rPr>
                <w:rFonts w:cs="Times New Roman"/>
                <w:b/>
                <w:sz w:val="28"/>
                <w:szCs w:val="28"/>
              </w:rPr>
            </w:pPr>
          </w:p>
          <w:p w14:paraId="64CDBF6E" w14:textId="77777777" w:rsidR="009956F0" w:rsidRPr="008F6317" w:rsidRDefault="009956F0" w:rsidP="00D461FE">
            <w:pPr>
              <w:spacing w:after="0" w:line="312" w:lineRule="auto"/>
              <w:rPr>
                <w:rFonts w:cs="Times New Roman"/>
                <w:sz w:val="28"/>
                <w:szCs w:val="28"/>
              </w:rPr>
            </w:pPr>
          </w:p>
        </w:tc>
        <w:tc>
          <w:tcPr>
            <w:tcW w:w="892" w:type="dxa"/>
          </w:tcPr>
          <w:p w14:paraId="4435D32D" w14:textId="77777777" w:rsidR="009956F0" w:rsidRPr="008F6317" w:rsidRDefault="009956F0" w:rsidP="00D461FE">
            <w:pPr>
              <w:spacing w:after="0" w:line="312" w:lineRule="auto"/>
              <w:jc w:val="center"/>
              <w:rPr>
                <w:rFonts w:cs="Times New Roman"/>
                <w:b/>
                <w:sz w:val="28"/>
                <w:szCs w:val="28"/>
              </w:rPr>
            </w:pPr>
            <w:r w:rsidRPr="008F6317">
              <w:rPr>
                <w:rFonts w:cs="Times New Roman"/>
                <w:b/>
                <w:sz w:val="28"/>
                <w:szCs w:val="28"/>
              </w:rPr>
              <w:lastRenderedPageBreak/>
              <w:t>5</w:t>
            </w:r>
          </w:p>
          <w:p w14:paraId="5FF3349F"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0,5</w:t>
            </w:r>
          </w:p>
          <w:p w14:paraId="10369859" w14:textId="77777777" w:rsidR="009956F0" w:rsidRPr="008F6317" w:rsidRDefault="009956F0" w:rsidP="00D461FE">
            <w:pPr>
              <w:spacing w:after="0" w:line="312" w:lineRule="auto"/>
              <w:jc w:val="center"/>
              <w:rPr>
                <w:rFonts w:cs="Times New Roman"/>
                <w:sz w:val="28"/>
                <w:szCs w:val="28"/>
              </w:rPr>
            </w:pPr>
          </w:p>
          <w:p w14:paraId="197F46FB" w14:textId="77777777" w:rsidR="009956F0" w:rsidRPr="008F6317" w:rsidRDefault="009956F0" w:rsidP="00D461FE">
            <w:pPr>
              <w:spacing w:after="0" w:line="312" w:lineRule="auto"/>
              <w:jc w:val="center"/>
              <w:rPr>
                <w:rFonts w:cs="Times New Roman"/>
                <w:sz w:val="28"/>
                <w:szCs w:val="28"/>
              </w:rPr>
            </w:pPr>
          </w:p>
          <w:p w14:paraId="42D2CAF3" w14:textId="77777777" w:rsidR="009956F0" w:rsidRPr="008F6317" w:rsidRDefault="009956F0" w:rsidP="00D461FE">
            <w:pPr>
              <w:spacing w:after="0" w:line="312" w:lineRule="auto"/>
              <w:jc w:val="center"/>
              <w:rPr>
                <w:rFonts w:cs="Times New Roman"/>
                <w:sz w:val="28"/>
                <w:szCs w:val="28"/>
              </w:rPr>
            </w:pPr>
          </w:p>
          <w:p w14:paraId="2BC095DC" w14:textId="77777777" w:rsidR="009956F0" w:rsidRPr="008F6317" w:rsidRDefault="009956F0" w:rsidP="00D461FE">
            <w:pPr>
              <w:spacing w:after="0" w:line="312" w:lineRule="auto"/>
              <w:jc w:val="center"/>
              <w:rPr>
                <w:rFonts w:cs="Times New Roman"/>
                <w:sz w:val="28"/>
                <w:szCs w:val="28"/>
              </w:rPr>
            </w:pPr>
          </w:p>
          <w:p w14:paraId="1641DAA3" w14:textId="77777777" w:rsidR="009956F0" w:rsidRPr="008F6317" w:rsidRDefault="009956F0" w:rsidP="00D461FE">
            <w:pPr>
              <w:spacing w:after="0" w:line="312" w:lineRule="auto"/>
              <w:jc w:val="center"/>
              <w:rPr>
                <w:rFonts w:cs="Times New Roman"/>
                <w:b/>
                <w:sz w:val="28"/>
                <w:szCs w:val="28"/>
              </w:rPr>
            </w:pPr>
            <w:r w:rsidRPr="008F6317">
              <w:rPr>
                <w:rFonts w:cs="Times New Roman"/>
                <w:sz w:val="28"/>
                <w:szCs w:val="28"/>
              </w:rPr>
              <w:t>0,5</w:t>
            </w:r>
          </w:p>
          <w:p w14:paraId="776D5E27" w14:textId="77777777" w:rsidR="009956F0" w:rsidRPr="008F6317" w:rsidRDefault="009956F0" w:rsidP="00D461FE">
            <w:pPr>
              <w:spacing w:after="0" w:line="312" w:lineRule="auto"/>
              <w:jc w:val="center"/>
              <w:rPr>
                <w:rFonts w:cs="Times New Roman"/>
                <w:b/>
                <w:sz w:val="28"/>
                <w:szCs w:val="28"/>
              </w:rPr>
            </w:pPr>
          </w:p>
          <w:p w14:paraId="39C1EE30" w14:textId="77777777" w:rsidR="009956F0" w:rsidRPr="008F6317" w:rsidRDefault="009956F0" w:rsidP="00D461FE">
            <w:pPr>
              <w:spacing w:after="0" w:line="312" w:lineRule="auto"/>
              <w:jc w:val="center"/>
              <w:rPr>
                <w:rFonts w:cs="Times New Roman"/>
                <w:b/>
                <w:sz w:val="28"/>
                <w:szCs w:val="28"/>
              </w:rPr>
            </w:pPr>
          </w:p>
          <w:p w14:paraId="5FDB7031" w14:textId="77777777" w:rsidR="009956F0" w:rsidRPr="008F6317" w:rsidRDefault="009956F0" w:rsidP="00D461FE">
            <w:pPr>
              <w:spacing w:after="0" w:line="312" w:lineRule="auto"/>
              <w:jc w:val="center"/>
              <w:rPr>
                <w:rFonts w:cs="Times New Roman"/>
                <w:b/>
                <w:sz w:val="28"/>
                <w:szCs w:val="28"/>
              </w:rPr>
            </w:pPr>
          </w:p>
          <w:p w14:paraId="006BEFF5" w14:textId="77777777" w:rsidR="009956F0" w:rsidRPr="008F6317" w:rsidRDefault="009956F0" w:rsidP="00D461FE">
            <w:pPr>
              <w:spacing w:after="0" w:line="312" w:lineRule="auto"/>
              <w:jc w:val="center"/>
              <w:rPr>
                <w:rFonts w:cs="Times New Roman"/>
                <w:b/>
                <w:sz w:val="28"/>
                <w:szCs w:val="28"/>
              </w:rPr>
            </w:pPr>
          </w:p>
          <w:p w14:paraId="47E1298C"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lastRenderedPageBreak/>
              <w:t>1</w:t>
            </w:r>
          </w:p>
          <w:p w14:paraId="2403CBC2" w14:textId="77777777" w:rsidR="009956F0" w:rsidRPr="008F6317" w:rsidRDefault="009956F0" w:rsidP="00D461FE">
            <w:pPr>
              <w:spacing w:after="0" w:line="312" w:lineRule="auto"/>
              <w:jc w:val="center"/>
              <w:rPr>
                <w:rFonts w:cs="Times New Roman"/>
                <w:b/>
                <w:sz w:val="28"/>
                <w:szCs w:val="28"/>
              </w:rPr>
            </w:pPr>
          </w:p>
          <w:p w14:paraId="40ACA5FF" w14:textId="77777777" w:rsidR="009956F0" w:rsidRPr="008F6317" w:rsidRDefault="009956F0" w:rsidP="00D461FE">
            <w:pPr>
              <w:spacing w:after="0" w:line="312" w:lineRule="auto"/>
              <w:jc w:val="center"/>
              <w:rPr>
                <w:rFonts w:cs="Times New Roman"/>
                <w:b/>
                <w:sz w:val="28"/>
                <w:szCs w:val="28"/>
              </w:rPr>
            </w:pPr>
          </w:p>
          <w:p w14:paraId="3A68FD48" w14:textId="77777777" w:rsidR="009956F0" w:rsidRPr="008F6317" w:rsidRDefault="009956F0" w:rsidP="00D461FE">
            <w:pPr>
              <w:spacing w:after="0" w:line="312" w:lineRule="auto"/>
              <w:jc w:val="center"/>
              <w:rPr>
                <w:rFonts w:cs="Times New Roman"/>
                <w:b/>
                <w:sz w:val="28"/>
                <w:szCs w:val="28"/>
              </w:rPr>
            </w:pPr>
          </w:p>
          <w:p w14:paraId="68C97E3B" w14:textId="77777777" w:rsidR="009956F0" w:rsidRPr="008F6317" w:rsidRDefault="009956F0" w:rsidP="00D461FE">
            <w:pPr>
              <w:spacing w:after="0" w:line="312" w:lineRule="auto"/>
              <w:jc w:val="center"/>
              <w:rPr>
                <w:rFonts w:cs="Times New Roman"/>
                <w:b/>
                <w:sz w:val="28"/>
                <w:szCs w:val="28"/>
              </w:rPr>
            </w:pPr>
          </w:p>
          <w:p w14:paraId="14FC9DCA"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1,5</w:t>
            </w:r>
          </w:p>
          <w:p w14:paraId="3A3E07A1" w14:textId="77777777" w:rsidR="009956F0" w:rsidRPr="008F6317" w:rsidRDefault="009956F0" w:rsidP="00D461FE">
            <w:pPr>
              <w:spacing w:after="0" w:line="312" w:lineRule="auto"/>
              <w:jc w:val="center"/>
              <w:rPr>
                <w:rFonts w:cs="Times New Roman"/>
                <w:b/>
                <w:sz w:val="28"/>
                <w:szCs w:val="28"/>
              </w:rPr>
            </w:pPr>
          </w:p>
          <w:p w14:paraId="78B77CA2" w14:textId="77777777" w:rsidR="009956F0" w:rsidRPr="008F6317" w:rsidRDefault="009956F0" w:rsidP="00D461FE">
            <w:pPr>
              <w:spacing w:after="0" w:line="312" w:lineRule="auto"/>
              <w:jc w:val="center"/>
              <w:rPr>
                <w:rFonts w:cs="Times New Roman"/>
                <w:b/>
                <w:sz w:val="28"/>
                <w:szCs w:val="28"/>
              </w:rPr>
            </w:pPr>
          </w:p>
          <w:p w14:paraId="32354831" w14:textId="77777777" w:rsidR="009956F0" w:rsidRPr="008F6317" w:rsidRDefault="009956F0" w:rsidP="00D461FE">
            <w:pPr>
              <w:spacing w:after="0" w:line="312" w:lineRule="auto"/>
              <w:jc w:val="center"/>
              <w:rPr>
                <w:rFonts w:cs="Times New Roman"/>
                <w:b/>
                <w:sz w:val="28"/>
                <w:szCs w:val="28"/>
              </w:rPr>
            </w:pPr>
          </w:p>
          <w:p w14:paraId="411F44A9" w14:textId="77777777" w:rsidR="009956F0" w:rsidRPr="008F6317" w:rsidRDefault="009956F0" w:rsidP="00D461FE">
            <w:pPr>
              <w:spacing w:after="0" w:line="312" w:lineRule="auto"/>
              <w:jc w:val="center"/>
              <w:rPr>
                <w:rFonts w:cs="Times New Roman"/>
                <w:b/>
                <w:sz w:val="28"/>
                <w:szCs w:val="28"/>
              </w:rPr>
            </w:pPr>
          </w:p>
          <w:p w14:paraId="6799DE76" w14:textId="77777777" w:rsidR="009956F0" w:rsidRPr="008F6317" w:rsidRDefault="009956F0" w:rsidP="00D461FE">
            <w:pPr>
              <w:spacing w:after="0" w:line="312" w:lineRule="auto"/>
              <w:jc w:val="center"/>
              <w:rPr>
                <w:rFonts w:cs="Times New Roman"/>
                <w:b/>
                <w:sz w:val="28"/>
                <w:szCs w:val="28"/>
              </w:rPr>
            </w:pPr>
          </w:p>
          <w:p w14:paraId="14F83142"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1,5</w:t>
            </w:r>
          </w:p>
          <w:p w14:paraId="10866308" w14:textId="77777777" w:rsidR="009956F0" w:rsidRPr="008F6317" w:rsidRDefault="009956F0" w:rsidP="00D461FE">
            <w:pPr>
              <w:spacing w:after="0" w:line="312" w:lineRule="auto"/>
              <w:jc w:val="center"/>
              <w:rPr>
                <w:rFonts w:cs="Times New Roman"/>
                <w:sz w:val="28"/>
                <w:szCs w:val="28"/>
              </w:rPr>
            </w:pPr>
          </w:p>
          <w:p w14:paraId="0E91EA46" w14:textId="77777777" w:rsidR="009956F0" w:rsidRPr="008F6317" w:rsidRDefault="009956F0" w:rsidP="00D461FE">
            <w:pPr>
              <w:spacing w:after="0" w:line="312" w:lineRule="auto"/>
              <w:jc w:val="center"/>
              <w:rPr>
                <w:rFonts w:cs="Times New Roman"/>
                <w:sz w:val="28"/>
                <w:szCs w:val="28"/>
              </w:rPr>
            </w:pPr>
          </w:p>
          <w:p w14:paraId="0ED53408" w14:textId="77777777" w:rsidR="009956F0" w:rsidRPr="008F6317" w:rsidRDefault="009956F0" w:rsidP="00D461FE">
            <w:pPr>
              <w:spacing w:after="0" w:line="312" w:lineRule="auto"/>
              <w:jc w:val="center"/>
              <w:rPr>
                <w:rFonts w:cs="Times New Roman"/>
                <w:sz w:val="28"/>
                <w:szCs w:val="28"/>
              </w:rPr>
            </w:pPr>
          </w:p>
          <w:p w14:paraId="2439DE04" w14:textId="77777777" w:rsidR="009956F0" w:rsidRPr="008F6317" w:rsidRDefault="009956F0" w:rsidP="00D461FE">
            <w:pPr>
              <w:spacing w:after="0" w:line="312" w:lineRule="auto"/>
              <w:jc w:val="center"/>
              <w:rPr>
                <w:rFonts w:cs="Times New Roman"/>
                <w:sz w:val="28"/>
                <w:szCs w:val="28"/>
              </w:rPr>
            </w:pPr>
          </w:p>
          <w:p w14:paraId="5B070164" w14:textId="77777777" w:rsidR="009956F0" w:rsidRPr="008F6317" w:rsidRDefault="009956F0" w:rsidP="00D461FE">
            <w:pPr>
              <w:spacing w:after="0" w:line="312" w:lineRule="auto"/>
              <w:jc w:val="center"/>
              <w:rPr>
                <w:rFonts w:cs="Times New Roman"/>
                <w:sz w:val="28"/>
                <w:szCs w:val="28"/>
              </w:rPr>
            </w:pPr>
          </w:p>
          <w:p w14:paraId="36CD2D2C" w14:textId="77777777" w:rsidR="009956F0" w:rsidRPr="008F6317" w:rsidRDefault="009956F0" w:rsidP="00D461FE">
            <w:pPr>
              <w:spacing w:after="0" w:line="312" w:lineRule="auto"/>
              <w:jc w:val="center"/>
              <w:rPr>
                <w:rFonts w:cs="Times New Roman"/>
                <w:sz w:val="28"/>
                <w:szCs w:val="28"/>
              </w:rPr>
            </w:pPr>
          </w:p>
          <w:p w14:paraId="784AD4A3" w14:textId="77777777" w:rsidR="009956F0" w:rsidRPr="008F6317" w:rsidRDefault="009956F0" w:rsidP="00D461FE">
            <w:pPr>
              <w:spacing w:after="0" w:line="312" w:lineRule="auto"/>
              <w:rPr>
                <w:rFonts w:cs="Times New Roman"/>
                <w:sz w:val="28"/>
                <w:szCs w:val="28"/>
              </w:rPr>
            </w:pPr>
          </w:p>
        </w:tc>
        <w:tc>
          <w:tcPr>
            <w:tcW w:w="1333" w:type="dxa"/>
          </w:tcPr>
          <w:p w14:paraId="69CC6161" w14:textId="77777777" w:rsidR="009956F0" w:rsidRPr="008F6317" w:rsidRDefault="009956F0" w:rsidP="00D461FE">
            <w:pPr>
              <w:spacing w:after="0" w:line="312" w:lineRule="auto"/>
              <w:jc w:val="center"/>
              <w:rPr>
                <w:rFonts w:cs="Times New Roman"/>
                <w:b/>
                <w:sz w:val="28"/>
                <w:szCs w:val="28"/>
              </w:rPr>
            </w:pPr>
            <w:r w:rsidRPr="008F6317">
              <w:rPr>
                <w:rFonts w:cs="Times New Roman"/>
                <w:b/>
                <w:sz w:val="28"/>
                <w:szCs w:val="28"/>
              </w:rPr>
              <w:lastRenderedPageBreak/>
              <w:t>4</w:t>
            </w:r>
          </w:p>
          <w:p w14:paraId="60C0C34B" w14:textId="77777777" w:rsidR="009956F0" w:rsidRPr="008F6317" w:rsidRDefault="009956F0" w:rsidP="00D461FE">
            <w:pPr>
              <w:spacing w:after="0" w:line="312" w:lineRule="auto"/>
              <w:jc w:val="center"/>
              <w:rPr>
                <w:rFonts w:cs="Times New Roman"/>
                <w:sz w:val="28"/>
                <w:szCs w:val="28"/>
              </w:rPr>
            </w:pPr>
          </w:p>
          <w:p w14:paraId="5E10F427" w14:textId="77777777" w:rsidR="009956F0" w:rsidRPr="008F6317" w:rsidRDefault="009956F0" w:rsidP="00D461FE">
            <w:pPr>
              <w:spacing w:after="0" w:line="312" w:lineRule="auto"/>
              <w:jc w:val="center"/>
              <w:rPr>
                <w:rFonts w:cs="Times New Roman"/>
                <w:sz w:val="28"/>
                <w:szCs w:val="28"/>
              </w:rPr>
            </w:pPr>
          </w:p>
          <w:p w14:paraId="4B736930" w14:textId="77777777" w:rsidR="009956F0" w:rsidRPr="008F6317" w:rsidRDefault="009956F0" w:rsidP="00D461FE">
            <w:pPr>
              <w:spacing w:after="0" w:line="312" w:lineRule="auto"/>
              <w:jc w:val="center"/>
              <w:rPr>
                <w:rFonts w:cs="Times New Roman"/>
                <w:sz w:val="28"/>
                <w:szCs w:val="28"/>
              </w:rPr>
            </w:pPr>
          </w:p>
          <w:p w14:paraId="25973B4B" w14:textId="77777777" w:rsidR="009956F0" w:rsidRPr="008F6317" w:rsidRDefault="009956F0" w:rsidP="00D461FE">
            <w:pPr>
              <w:spacing w:after="0" w:line="312" w:lineRule="auto"/>
              <w:jc w:val="center"/>
              <w:rPr>
                <w:rFonts w:cs="Times New Roman"/>
                <w:sz w:val="28"/>
                <w:szCs w:val="28"/>
              </w:rPr>
            </w:pPr>
          </w:p>
          <w:p w14:paraId="35CA7274" w14:textId="77777777" w:rsidR="009956F0" w:rsidRPr="008F6317" w:rsidRDefault="009956F0" w:rsidP="00D461FE">
            <w:pPr>
              <w:spacing w:after="0" w:line="312" w:lineRule="auto"/>
              <w:jc w:val="center"/>
              <w:rPr>
                <w:rFonts w:cs="Times New Roman"/>
                <w:sz w:val="28"/>
                <w:szCs w:val="28"/>
              </w:rPr>
            </w:pPr>
          </w:p>
          <w:p w14:paraId="3295AD8C" w14:textId="77777777" w:rsidR="009956F0" w:rsidRPr="008F6317" w:rsidRDefault="009956F0" w:rsidP="00D461FE">
            <w:pPr>
              <w:spacing w:after="0" w:line="312" w:lineRule="auto"/>
              <w:jc w:val="center"/>
              <w:rPr>
                <w:rFonts w:cs="Times New Roman"/>
                <w:sz w:val="28"/>
                <w:szCs w:val="28"/>
              </w:rPr>
            </w:pPr>
          </w:p>
          <w:p w14:paraId="332FB2CB" w14:textId="77777777" w:rsidR="009956F0" w:rsidRPr="008F6317" w:rsidRDefault="009956F0" w:rsidP="00D461FE">
            <w:pPr>
              <w:spacing w:after="0" w:line="312" w:lineRule="auto"/>
              <w:jc w:val="center"/>
              <w:rPr>
                <w:rFonts w:cs="Times New Roman"/>
                <w:sz w:val="28"/>
                <w:szCs w:val="28"/>
              </w:rPr>
            </w:pPr>
          </w:p>
          <w:p w14:paraId="47EAF4E8" w14:textId="77777777" w:rsidR="009956F0" w:rsidRPr="008F6317" w:rsidRDefault="009956F0" w:rsidP="00D461FE">
            <w:pPr>
              <w:spacing w:after="0" w:line="312" w:lineRule="auto"/>
              <w:jc w:val="center"/>
              <w:rPr>
                <w:rFonts w:cs="Times New Roman"/>
                <w:sz w:val="28"/>
                <w:szCs w:val="28"/>
              </w:rPr>
            </w:pPr>
          </w:p>
          <w:p w14:paraId="1BC235FC" w14:textId="77777777" w:rsidR="009956F0" w:rsidRPr="008F6317" w:rsidRDefault="009956F0" w:rsidP="00D461FE">
            <w:pPr>
              <w:spacing w:after="0" w:line="312" w:lineRule="auto"/>
              <w:jc w:val="center"/>
              <w:rPr>
                <w:rFonts w:cs="Times New Roman"/>
                <w:sz w:val="28"/>
                <w:szCs w:val="28"/>
              </w:rPr>
            </w:pPr>
          </w:p>
          <w:p w14:paraId="049DC5E3" w14:textId="77777777" w:rsidR="009956F0" w:rsidRPr="008F6317" w:rsidRDefault="009956F0" w:rsidP="00D461FE">
            <w:pPr>
              <w:spacing w:after="0" w:line="312" w:lineRule="auto"/>
              <w:jc w:val="center"/>
              <w:rPr>
                <w:rFonts w:cs="Times New Roman"/>
                <w:sz w:val="28"/>
                <w:szCs w:val="28"/>
              </w:rPr>
            </w:pPr>
          </w:p>
          <w:p w14:paraId="33BD57ED" w14:textId="77777777" w:rsidR="009956F0" w:rsidRPr="008F6317" w:rsidRDefault="009956F0" w:rsidP="00D461FE">
            <w:pPr>
              <w:spacing w:after="0" w:line="312" w:lineRule="auto"/>
              <w:jc w:val="center"/>
              <w:rPr>
                <w:rFonts w:cs="Times New Roman"/>
                <w:sz w:val="28"/>
                <w:szCs w:val="28"/>
              </w:rPr>
            </w:pPr>
          </w:p>
          <w:p w14:paraId="01E2FD5D" w14:textId="77777777" w:rsidR="009956F0" w:rsidRPr="008F6317" w:rsidRDefault="009956F0" w:rsidP="00D461FE">
            <w:pPr>
              <w:spacing w:after="0" w:line="312" w:lineRule="auto"/>
              <w:jc w:val="center"/>
              <w:rPr>
                <w:rFonts w:cs="Times New Roman"/>
                <w:sz w:val="28"/>
                <w:szCs w:val="28"/>
              </w:rPr>
            </w:pPr>
          </w:p>
          <w:p w14:paraId="7C1E793A" w14:textId="77777777" w:rsidR="009956F0" w:rsidRPr="008F6317" w:rsidRDefault="009956F0" w:rsidP="00D461FE">
            <w:pPr>
              <w:spacing w:after="0" w:line="312" w:lineRule="auto"/>
              <w:jc w:val="center"/>
              <w:rPr>
                <w:rFonts w:cs="Times New Roman"/>
                <w:sz w:val="28"/>
                <w:szCs w:val="28"/>
              </w:rPr>
            </w:pPr>
          </w:p>
          <w:p w14:paraId="381D98DD" w14:textId="77777777" w:rsidR="009956F0" w:rsidRPr="008F6317" w:rsidRDefault="009956F0" w:rsidP="00D461FE">
            <w:pPr>
              <w:spacing w:after="0" w:line="312" w:lineRule="auto"/>
              <w:jc w:val="center"/>
              <w:rPr>
                <w:rFonts w:cs="Times New Roman"/>
                <w:sz w:val="28"/>
                <w:szCs w:val="28"/>
              </w:rPr>
            </w:pPr>
          </w:p>
          <w:p w14:paraId="627E2B54" w14:textId="77777777" w:rsidR="009956F0" w:rsidRPr="008F6317" w:rsidRDefault="009956F0" w:rsidP="00D461FE">
            <w:pPr>
              <w:spacing w:after="0" w:line="312" w:lineRule="auto"/>
              <w:jc w:val="center"/>
              <w:rPr>
                <w:rFonts w:cs="Times New Roman"/>
                <w:sz w:val="28"/>
                <w:szCs w:val="28"/>
              </w:rPr>
            </w:pPr>
          </w:p>
          <w:p w14:paraId="1D511593" w14:textId="77777777" w:rsidR="009956F0" w:rsidRPr="008F6317" w:rsidRDefault="009956F0" w:rsidP="00D461FE">
            <w:pPr>
              <w:spacing w:after="0" w:line="312" w:lineRule="auto"/>
              <w:jc w:val="center"/>
              <w:rPr>
                <w:rFonts w:cs="Times New Roman"/>
                <w:sz w:val="28"/>
                <w:szCs w:val="28"/>
              </w:rPr>
            </w:pPr>
          </w:p>
          <w:p w14:paraId="4AB57CFF" w14:textId="77777777" w:rsidR="009956F0" w:rsidRPr="008F6317" w:rsidRDefault="009956F0" w:rsidP="00D461FE">
            <w:pPr>
              <w:spacing w:after="0" w:line="312" w:lineRule="auto"/>
              <w:jc w:val="center"/>
              <w:rPr>
                <w:rFonts w:cs="Times New Roman"/>
                <w:sz w:val="28"/>
                <w:szCs w:val="28"/>
              </w:rPr>
            </w:pPr>
          </w:p>
          <w:p w14:paraId="2F891F40" w14:textId="77777777" w:rsidR="009956F0" w:rsidRPr="008F6317" w:rsidRDefault="009956F0" w:rsidP="00D461FE">
            <w:pPr>
              <w:spacing w:after="0" w:line="312" w:lineRule="auto"/>
              <w:jc w:val="center"/>
              <w:rPr>
                <w:rFonts w:cs="Times New Roman"/>
                <w:sz w:val="28"/>
                <w:szCs w:val="28"/>
              </w:rPr>
            </w:pPr>
          </w:p>
          <w:p w14:paraId="3A80A135" w14:textId="77777777" w:rsidR="009956F0" w:rsidRPr="008F6317" w:rsidRDefault="009956F0" w:rsidP="00D461FE">
            <w:pPr>
              <w:spacing w:after="0" w:line="312" w:lineRule="auto"/>
              <w:jc w:val="center"/>
              <w:rPr>
                <w:rFonts w:cs="Times New Roman"/>
                <w:sz w:val="28"/>
                <w:szCs w:val="28"/>
              </w:rPr>
            </w:pPr>
          </w:p>
          <w:p w14:paraId="73B5489D" w14:textId="77777777" w:rsidR="009956F0" w:rsidRPr="008F6317" w:rsidRDefault="009956F0" w:rsidP="00D461FE">
            <w:pPr>
              <w:spacing w:after="0" w:line="312" w:lineRule="auto"/>
              <w:jc w:val="center"/>
              <w:rPr>
                <w:rFonts w:cs="Times New Roman"/>
                <w:sz w:val="28"/>
                <w:szCs w:val="28"/>
              </w:rPr>
            </w:pPr>
          </w:p>
          <w:p w14:paraId="0CAFB17D" w14:textId="77777777" w:rsidR="009956F0" w:rsidRPr="008F6317" w:rsidRDefault="009956F0" w:rsidP="00D461FE">
            <w:pPr>
              <w:spacing w:after="0" w:line="312" w:lineRule="auto"/>
              <w:jc w:val="center"/>
              <w:rPr>
                <w:rFonts w:cs="Times New Roman"/>
                <w:sz w:val="28"/>
                <w:szCs w:val="28"/>
              </w:rPr>
            </w:pPr>
          </w:p>
          <w:p w14:paraId="4B38C507" w14:textId="77777777" w:rsidR="009956F0" w:rsidRPr="008F6317" w:rsidRDefault="009956F0" w:rsidP="00D461FE">
            <w:pPr>
              <w:spacing w:after="0" w:line="312" w:lineRule="auto"/>
              <w:jc w:val="center"/>
              <w:rPr>
                <w:rFonts w:cs="Times New Roman"/>
                <w:sz w:val="28"/>
                <w:szCs w:val="28"/>
              </w:rPr>
            </w:pPr>
          </w:p>
          <w:p w14:paraId="5BEB755C" w14:textId="77777777" w:rsidR="009956F0" w:rsidRPr="008F6317" w:rsidRDefault="009956F0" w:rsidP="00D461FE">
            <w:pPr>
              <w:spacing w:after="0" w:line="312" w:lineRule="auto"/>
              <w:jc w:val="center"/>
              <w:rPr>
                <w:rFonts w:cs="Times New Roman"/>
                <w:sz w:val="28"/>
                <w:szCs w:val="28"/>
              </w:rPr>
            </w:pPr>
          </w:p>
          <w:p w14:paraId="73021FC3" w14:textId="77777777" w:rsidR="009956F0" w:rsidRPr="008F6317" w:rsidRDefault="009956F0" w:rsidP="00D461FE">
            <w:pPr>
              <w:spacing w:after="0" w:line="312" w:lineRule="auto"/>
              <w:jc w:val="center"/>
              <w:rPr>
                <w:rFonts w:cs="Times New Roman"/>
                <w:sz w:val="28"/>
                <w:szCs w:val="28"/>
              </w:rPr>
            </w:pPr>
          </w:p>
          <w:p w14:paraId="338977C6" w14:textId="77777777" w:rsidR="009956F0" w:rsidRPr="008F6317" w:rsidRDefault="009956F0" w:rsidP="00D461FE">
            <w:pPr>
              <w:spacing w:after="0" w:line="312" w:lineRule="auto"/>
              <w:jc w:val="center"/>
              <w:rPr>
                <w:rFonts w:cs="Times New Roman"/>
                <w:sz w:val="28"/>
                <w:szCs w:val="28"/>
              </w:rPr>
            </w:pPr>
          </w:p>
          <w:p w14:paraId="3BC4AB31" w14:textId="77777777" w:rsidR="009956F0" w:rsidRPr="008F6317" w:rsidRDefault="009956F0" w:rsidP="00D461FE">
            <w:pPr>
              <w:spacing w:after="0" w:line="312" w:lineRule="auto"/>
              <w:jc w:val="center"/>
              <w:rPr>
                <w:rFonts w:cs="Times New Roman"/>
                <w:sz w:val="28"/>
                <w:szCs w:val="28"/>
              </w:rPr>
            </w:pPr>
          </w:p>
          <w:p w14:paraId="02E83C7D" w14:textId="77777777" w:rsidR="009956F0" w:rsidRPr="008F6317" w:rsidRDefault="009956F0" w:rsidP="00D461FE">
            <w:pPr>
              <w:spacing w:after="0" w:line="312" w:lineRule="auto"/>
              <w:ind w:left="360"/>
              <w:jc w:val="center"/>
              <w:rPr>
                <w:rFonts w:cs="Times New Roman"/>
                <w:sz w:val="28"/>
                <w:szCs w:val="28"/>
              </w:rPr>
            </w:pPr>
          </w:p>
          <w:p w14:paraId="2265380A" w14:textId="77777777" w:rsidR="009956F0" w:rsidRPr="008F6317" w:rsidRDefault="009956F0" w:rsidP="00D461FE">
            <w:pPr>
              <w:spacing w:after="0" w:line="312" w:lineRule="auto"/>
              <w:ind w:left="360"/>
              <w:jc w:val="center"/>
              <w:rPr>
                <w:rFonts w:cs="Times New Roman"/>
                <w:sz w:val="28"/>
                <w:szCs w:val="28"/>
              </w:rPr>
            </w:pPr>
          </w:p>
          <w:p w14:paraId="2023AD0E" w14:textId="77777777" w:rsidR="009956F0" w:rsidRPr="008F6317" w:rsidRDefault="009956F0" w:rsidP="00D461FE">
            <w:pPr>
              <w:spacing w:after="0" w:line="312" w:lineRule="auto"/>
              <w:ind w:left="360"/>
              <w:jc w:val="center"/>
              <w:rPr>
                <w:rFonts w:cs="Times New Roman"/>
                <w:sz w:val="28"/>
                <w:szCs w:val="28"/>
              </w:rPr>
            </w:pPr>
            <w:r w:rsidRPr="008F6317">
              <w:rPr>
                <w:rFonts w:cs="Times New Roman"/>
                <w:sz w:val="28"/>
                <w:szCs w:val="28"/>
              </w:rPr>
              <w:t>4</w:t>
            </w:r>
          </w:p>
        </w:tc>
        <w:tc>
          <w:tcPr>
            <w:tcW w:w="854" w:type="dxa"/>
          </w:tcPr>
          <w:p w14:paraId="13B2BF44" w14:textId="77777777" w:rsidR="009956F0" w:rsidRPr="008F6317" w:rsidRDefault="009956F0" w:rsidP="00D461FE">
            <w:pPr>
              <w:spacing w:after="0" w:line="312" w:lineRule="auto"/>
              <w:jc w:val="center"/>
              <w:rPr>
                <w:rFonts w:cs="Times New Roman"/>
                <w:b/>
                <w:sz w:val="28"/>
                <w:szCs w:val="28"/>
              </w:rPr>
            </w:pPr>
            <w:r w:rsidRPr="008F6317">
              <w:rPr>
                <w:rFonts w:cs="Times New Roman"/>
                <w:b/>
                <w:sz w:val="28"/>
                <w:szCs w:val="28"/>
              </w:rPr>
              <w:lastRenderedPageBreak/>
              <w:t>0</w:t>
            </w:r>
          </w:p>
          <w:p w14:paraId="4B604AA0" w14:textId="77777777" w:rsidR="009956F0" w:rsidRPr="008F6317" w:rsidRDefault="009956F0" w:rsidP="00D461FE">
            <w:pPr>
              <w:spacing w:after="0" w:line="312" w:lineRule="auto"/>
              <w:jc w:val="center"/>
              <w:rPr>
                <w:rFonts w:cs="Times New Roman"/>
                <w:sz w:val="28"/>
                <w:szCs w:val="28"/>
              </w:rPr>
            </w:pPr>
          </w:p>
          <w:p w14:paraId="481BBB6F" w14:textId="77777777" w:rsidR="009956F0" w:rsidRPr="008F6317" w:rsidRDefault="009956F0" w:rsidP="00D461FE">
            <w:pPr>
              <w:spacing w:after="0" w:line="312" w:lineRule="auto"/>
              <w:jc w:val="center"/>
              <w:rPr>
                <w:rFonts w:cs="Times New Roman"/>
                <w:sz w:val="28"/>
                <w:szCs w:val="28"/>
              </w:rPr>
            </w:pPr>
          </w:p>
          <w:p w14:paraId="6AF26CF6" w14:textId="77777777" w:rsidR="009956F0" w:rsidRPr="008F6317" w:rsidRDefault="009956F0" w:rsidP="00D461FE">
            <w:pPr>
              <w:spacing w:after="0" w:line="312" w:lineRule="auto"/>
              <w:jc w:val="center"/>
              <w:rPr>
                <w:rFonts w:cs="Times New Roman"/>
                <w:sz w:val="28"/>
                <w:szCs w:val="28"/>
              </w:rPr>
            </w:pPr>
          </w:p>
          <w:p w14:paraId="714AF8D3" w14:textId="77777777" w:rsidR="009956F0" w:rsidRPr="008F6317" w:rsidRDefault="009956F0" w:rsidP="00D461FE">
            <w:pPr>
              <w:spacing w:after="0" w:line="312" w:lineRule="auto"/>
              <w:jc w:val="center"/>
              <w:rPr>
                <w:rFonts w:cs="Times New Roman"/>
                <w:sz w:val="28"/>
                <w:szCs w:val="28"/>
              </w:rPr>
            </w:pPr>
          </w:p>
          <w:p w14:paraId="6438A060" w14:textId="77777777" w:rsidR="009956F0" w:rsidRPr="008F6317" w:rsidRDefault="009956F0" w:rsidP="00D461FE">
            <w:pPr>
              <w:spacing w:after="0" w:line="312" w:lineRule="auto"/>
              <w:jc w:val="center"/>
              <w:rPr>
                <w:rFonts w:cs="Times New Roman"/>
                <w:sz w:val="28"/>
                <w:szCs w:val="28"/>
              </w:rPr>
            </w:pPr>
          </w:p>
          <w:p w14:paraId="6B6D681A" w14:textId="77777777" w:rsidR="009956F0" w:rsidRPr="008F6317" w:rsidRDefault="009956F0" w:rsidP="00D461FE">
            <w:pPr>
              <w:spacing w:after="0" w:line="312" w:lineRule="auto"/>
              <w:jc w:val="center"/>
              <w:rPr>
                <w:rFonts w:cs="Times New Roman"/>
                <w:sz w:val="28"/>
                <w:szCs w:val="28"/>
              </w:rPr>
            </w:pPr>
          </w:p>
          <w:p w14:paraId="5F3F967E" w14:textId="77777777" w:rsidR="009956F0" w:rsidRPr="008F6317" w:rsidRDefault="009956F0" w:rsidP="00D461FE">
            <w:pPr>
              <w:spacing w:after="0" w:line="312" w:lineRule="auto"/>
              <w:jc w:val="center"/>
              <w:rPr>
                <w:rFonts w:cs="Times New Roman"/>
                <w:sz w:val="28"/>
                <w:szCs w:val="28"/>
              </w:rPr>
            </w:pPr>
          </w:p>
          <w:p w14:paraId="257D5317" w14:textId="77777777" w:rsidR="009956F0" w:rsidRPr="008F6317" w:rsidRDefault="009956F0" w:rsidP="00D461FE">
            <w:pPr>
              <w:spacing w:after="0" w:line="312" w:lineRule="auto"/>
              <w:jc w:val="center"/>
              <w:rPr>
                <w:rFonts w:cs="Times New Roman"/>
                <w:sz w:val="28"/>
                <w:szCs w:val="28"/>
              </w:rPr>
            </w:pPr>
          </w:p>
          <w:p w14:paraId="53E961BC" w14:textId="77777777" w:rsidR="009956F0" w:rsidRPr="008F6317" w:rsidRDefault="009956F0" w:rsidP="00D461FE">
            <w:pPr>
              <w:spacing w:after="0" w:line="312" w:lineRule="auto"/>
              <w:jc w:val="center"/>
              <w:rPr>
                <w:rFonts w:cs="Times New Roman"/>
                <w:sz w:val="28"/>
                <w:szCs w:val="28"/>
              </w:rPr>
            </w:pPr>
          </w:p>
          <w:p w14:paraId="3B5754F8" w14:textId="77777777" w:rsidR="009956F0" w:rsidRPr="008F6317" w:rsidRDefault="009956F0" w:rsidP="00D461FE">
            <w:pPr>
              <w:spacing w:after="0" w:line="312" w:lineRule="auto"/>
              <w:jc w:val="center"/>
              <w:rPr>
                <w:rFonts w:cs="Times New Roman"/>
                <w:sz w:val="28"/>
                <w:szCs w:val="28"/>
              </w:rPr>
            </w:pPr>
          </w:p>
          <w:p w14:paraId="2063889C" w14:textId="77777777" w:rsidR="009956F0" w:rsidRPr="008F6317" w:rsidRDefault="009956F0" w:rsidP="00D461FE">
            <w:pPr>
              <w:spacing w:after="0" w:line="312" w:lineRule="auto"/>
              <w:jc w:val="center"/>
              <w:rPr>
                <w:rFonts w:cs="Times New Roman"/>
                <w:sz w:val="28"/>
                <w:szCs w:val="28"/>
              </w:rPr>
            </w:pPr>
          </w:p>
          <w:p w14:paraId="257C8C56" w14:textId="77777777" w:rsidR="009956F0" w:rsidRPr="008F6317" w:rsidRDefault="009956F0" w:rsidP="00D461FE">
            <w:pPr>
              <w:spacing w:after="0" w:line="312" w:lineRule="auto"/>
              <w:jc w:val="center"/>
              <w:rPr>
                <w:rFonts w:cs="Times New Roman"/>
                <w:sz w:val="28"/>
                <w:szCs w:val="28"/>
              </w:rPr>
            </w:pPr>
          </w:p>
          <w:p w14:paraId="3620738B" w14:textId="77777777" w:rsidR="009956F0" w:rsidRPr="008F6317" w:rsidRDefault="009956F0" w:rsidP="00D461FE">
            <w:pPr>
              <w:spacing w:after="0" w:line="312" w:lineRule="auto"/>
              <w:jc w:val="center"/>
              <w:rPr>
                <w:rFonts w:cs="Times New Roman"/>
                <w:sz w:val="28"/>
                <w:szCs w:val="28"/>
              </w:rPr>
            </w:pPr>
          </w:p>
          <w:p w14:paraId="15FD6D19" w14:textId="77777777" w:rsidR="009956F0" w:rsidRPr="008F6317" w:rsidRDefault="009956F0" w:rsidP="00D461FE">
            <w:pPr>
              <w:spacing w:after="0" w:line="312" w:lineRule="auto"/>
              <w:jc w:val="center"/>
              <w:rPr>
                <w:rFonts w:cs="Times New Roman"/>
                <w:sz w:val="28"/>
                <w:szCs w:val="28"/>
              </w:rPr>
            </w:pPr>
          </w:p>
          <w:p w14:paraId="364F0424" w14:textId="77777777" w:rsidR="009956F0" w:rsidRPr="008F6317" w:rsidRDefault="009956F0" w:rsidP="00D461FE">
            <w:pPr>
              <w:spacing w:after="0" w:line="312" w:lineRule="auto"/>
              <w:jc w:val="center"/>
              <w:rPr>
                <w:rFonts w:cs="Times New Roman"/>
                <w:sz w:val="28"/>
                <w:szCs w:val="28"/>
              </w:rPr>
            </w:pPr>
          </w:p>
          <w:p w14:paraId="105EAB6D" w14:textId="77777777" w:rsidR="009956F0" w:rsidRPr="008F6317" w:rsidRDefault="009956F0" w:rsidP="00D461FE">
            <w:pPr>
              <w:spacing w:after="0" w:line="312" w:lineRule="auto"/>
              <w:jc w:val="center"/>
              <w:rPr>
                <w:rFonts w:cs="Times New Roman"/>
                <w:sz w:val="28"/>
                <w:szCs w:val="28"/>
              </w:rPr>
            </w:pPr>
          </w:p>
          <w:p w14:paraId="1AE33FFA" w14:textId="77777777" w:rsidR="009956F0" w:rsidRPr="008F6317" w:rsidRDefault="009956F0" w:rsidP="00D461FE">
            <w:pPr>
              <w:spacing w:after="0" w:line="312" w:lineRule="auto"/>
              <w:jc w:val="center"/>
              <w:rPr>
                <w:rFonts w:cs="Times New Roman"/>
                <w:sz w:val="28"/>
                <w:szCs w:val="28"/>
              </w:rPr>
            </w:pPr>
          </w:p>
          <w:p w14:paraId="1B1A2952" w14:textId="77777777" w:rsidR="009956F0" w:rsidRPr="008F6317" w:rsidRDefault="009956F0" w:rsidP="00D461FE">
            <w:pPr>
              <w:spacing w:after="0" w:line="312" w:lineRule="auto"/>
              <w:jc w:val="center"/>
              <w:rPr>
                <w:rFonts w:cs="Times New Roman"/>
                <w:sz w:val="28"/>
                <w:szCs w:val="28"/>
              </w:rPr>
            </w:pPr>
          </w:p>
          <w:p w14:paraId="55AFFDEA" w14:textId="77777777" w:rsidR="009956F0" w:rsidRPr="008F6317" w:rsidRDefault="009956F0" w:rsidP="00D461FE">
            <w:pPr>
              <w:spacing w:after="0" w:line="312" w:lineRule="auto"/>
              <w:jc w:val="center"/>
              <w:rPr>
                <w:rFonts w:cs="Times New Roman"/>
                <w:sz w:val="28"/>
                <w:szCs w:val="28"/>
              </w:rPr>
            </w:pPr>
          </w:p>
          <w:p w14:paraId="5BACCCA7" w14:textId="77777777" w:rsidR="009956F0" w:rsidRPr="008F6317" w:rsidRDefault="009956F0" w:rsidP="00D461FE">
            <w:pPr>
              <w:spacing w:after="0" w:line="312" w:lineRule="auto"/>
              <w:jc w:val="center"/>
              <w:rPr>
                <w:rFonts w:cs="Times New Roman"/>
                <w:sz w:val="28"/>
                <w:szCs w:val="28"/>
              </w:rPr>
            </w:pPr>
          </w:p>
          <w:p w14:paraId="0F3409EC" w14:textId="77777777" w:rsidR="009956F0" w:rsidRPr="008F6317" w:rsidRDefault="009956F0" w:rsidP="00D461FE">
            <w:pPr>
              <w:spacing w:after="0" w:line="312" w:lineRule="auto"/>
              <w:jc w:val="center"/>
              <w:rPr>
                <w:rFonts w:cs="Times New Roman"/>
                <w:sz w:val="28"/>
                <w:szCs w:val="28"/>
              </w:rPr>
            </w:pPr>
          </w:p>
          <w:p w14:paraId="5A6D61BF" w14:textId="77777777" w:rsidR="009956F0" w:rsidRPr="008F6317" w:rsidRDefault="009956F0" w:rsidP="00D461FE">
            <w:pPr>
              <w:spacing w:after="0" w:line="312" w:lineRule="auto"/>
              <w:jc w:val="center"/>
              <w:rPr>
                <w:rFonts w:cs="Times New Roman"/>
                <w:sz w:val="28"/>
                <w:szCs w:val="28"/>
              </w:rPr>
            </w:pPr>
          </w:p>
          <w:p w14:paraId="314BD360" w14:textId="77777777" w:rsidR="009956F0" w:rsidRPr="008F6317" w:rsidRDefault="009956F0" w:rsidP="00D461FE">
            <w:pPr>
              <w:spacing w:after="0" w:line="312" w:lineRule="auto"/>
              <w:jc w:val="center"/>
              <w:rPr>
                <w:rFonts w:cs="Times New Roman"/>
                <w:sz w:val="28"/>
                <w:szCs w:val="28"/>
              </w:rPr>
            </w:pPr>
          </w:p>
          <w:p w14:paraId="44F8CE6F" w14:textId="77777777" w:rsidR="009956F0" w:rsidRPr="008F6317" w:rsidRDefault="009956F0" w:rsidP="00D461FE">
            <w:pPr>
              <w:spacing w:after="0" w:line="312" w:lineRule="auto"/>
              <w:jc w:val="center"/>
              <w:rPr>
                <w:rFonts w:cs="Times New Roman"/>
                <w:sz w:val="28"/>
                <w:szCs w:val="28"/>
              </w:rPr>
            </w:pPr>
          </w:p>
          <w:p w14:paraId="181459E2" w14:textId="77777777" w:rsidR="009956F0" w:rsidRPr="008F6317" w:rsidRDefault="009956F0" w:rsidP="00D461FE">
            <w:pPr>
              <w:spacing w:after="0" w:line="312" w:lineRule="auto"/>
              <w:jc w:val="center"/>
              <w:rPr>
                <w:rFonts w:cs="Times New Roman"/>
                <w:sz w:val="28"/>
                <w:szCs w:val="28"/>
              </w:rPr>
            </w:pPr>
          </w:p>
          <w:p w14:paraId="5FC8F99C" w14:textId="77777777" w:rsidR="009956F0" w:rsidRPr="008F6317" w:rsidRDefault="009956F0" w:rsidP="00D461FE">
            <w:pPr>
              <w:spacing w:after="0" w:line="312" w:lineRule="auto"/>
              <w:jc w:val="center"/>
              <w:rPr>
                <w:rFonts w:cs="Times New Roman"/>
                <w:sz w:val="28"/>
                <w:szCs w:val="28"/>
              </w:rPr>
            </w:pPr>
          </w:p>
          <w:p w14:paraId="3C1CAC97" w14:textId="77777777" w:rsidR="009956F0" w:rsidRPr="008F6317" w:rsidRDefault="009956F0" w:rsidP="00D461FE">
            <w:pPr>
              <w:spacing w:after="0" w:line="312" w:lineRule="auto"/>
              <w:rPr>
                <w:rFonts w:cs="Times New Roman"/>
                <w:sz w:val="28"/>
                <w:szCs w:val="28"/>
              </w:rPr>
            </w:pPr>
          </w:p>
          <w:p w14:paraId="3315EB4E" w14:textId="77777777" w:rsidR="009956F0" w:rsidRPr="008F6317" w:rsidRDefault="009956F0" w:rsidP="00D461FE">
            <w:pPr>
              <w:spacing w:after="0" w:line="312" w:lineRule="auto"/>
              <w:rPr>
                <w:rFonts w:cs="Times New Roman"/>
                <w:sz w:val="28"/>
                <w:szCs w:val="28"/>
              </w:rPr>
            </w:pPr>
          </w:p>
          <w:p w14:paraId="6AF0EFFE" w14:textId="77777777" w:rsidR="009956F0" w:rsidRPr="008F6317" w:rsidRDefault="009956F0" w:rsidP="00D461FE">
            <w:pPr>
              <w:spacing w:after="0" w:line="312" w:lineRule="auto"/>
              <w:rPr>
                <w:rFonts w:cs="Times New Roman"/>
                <w:sz w:val="28"/>
                <w:szCs w:val="28"/>
              </w:rPr>
            </w:pPr>
          </w:p>
        </w:tc>
      </w:tr>
      <w:tr w:rsidR="009956F0" w:rsidRPr="008F6317" w14:paraId="3DBD8E9E" w14:textId="77777777" w:rsidTr="004F54C3">
        <w:trPr>
          <w:trHeight w:val="420"/>
        </w:trPr>
        <w:tc>
          <w:tcPr>
            <w:tcW w:w="666" w:type="dxa"/>
          </w:tcPr>
          <w:p w14:paraId="35BC7E55" w14:textId="77777777" w:rsidR="009956F0" w:rsidRPr="008F6317" w:rsidRDefault="009956F0" w:rsidP="00D461FE">
            <w:pPr>
              <w:spacing w:after="0" w:line="312" w:lineRule="auto"/>
              <w:jc w:val="both"/>
              <w:rPr>
                <w:rFonts w:cs="Times New Roman"/>
                <w:sz w:val="28"/>
                <w:szCs w:val="28"/>
              </w:rPr>
            </w:pPr>
            <w:r w:rsidRPr="008F6317">
              <w:rPr>
                <w:rFonts w:cs="Times New Roman"/>
                <w:sz w:val="28"/>
                <w:szCs w:val="28"/>
              </w:rPr>
              <w:t>3</w:t>
            </w:r>
          </w:p>
        </w:tc>
        <w:tc>
          <w:tcPr>
            <w:tcW w:w="4437" w:type="dxa"/>
          </w:tcPr>
          <w:p w14:paraId="1B4753CE" w14:textId="77777777" w:rsidR="009956F0" w:rsidRPr="008F6317" w:rsidRDefault="009956F0" w:rsidP="00D461FE">
            <w:pPr>
              <w:spacing w:after="0" w:line="312" w:lineRule="auto"/>
              <w:jc w:val="both"/>
              <w:rPr>
                <w:rFonts w:cs="Times New Roman"/>
                <w:sz w:val="28"/>
                <w:szCs w:val="28"/>
              </w:rPr>
            </w:pPr>
            <w:proofErr w:type="spellStart"/>
            <w:r w:rsidRPr="008F6317">
              <w:rPr>
                <w:rFonts w:cs="Times New Roman"/>
                <w:b/>
                <w:sz w:val="28"/>
                <w:szCs w:val="28"/>
              </w:rPr>
              <w:t>Bài</w:t>
            </w:r>
            <w:proofErr w:type="spellEnd"/>
            <w:r w:rsidRPr="008F6317">
              <w:rPr>
                <w:rFonts w:cs="Times New Roman"/>
                <w:b/>
                <w:sz w:val="28"/>
                <w:szCs w:val="28"/>
              </w:rPr>
              <w:t xml:space="preserve"> 3:</w:t>
            </w:r>
            <w:r w:rsidRPr="008F6317">
              <w:rPr>
                <w:rFonts w:cs="Times New Roman"/>
                <w:sz w:val="28"/>
                <w:szCs w:val="28"/>
              </w:rPr>
              <w:t xml:space="preserve"> </w:t>
            </w:r>
            <w:r w:rsidRPr="008F6317">
              <w:rPr>
                <w:rFonts w:cs="Times New Roman"/>
                <w:b/>
                <w:sz w:val="28"/>
                <w:szCs w:val="28"/>
              </w:rPr>
              <w:t>CHỈNH LƯU KHÔNG ĐIỀU KHIỂN</w:t>
            </w:r>
          </w:p>
          <w:p w14:paraId="1A66BFE8" w14:textId="77777777" w:rsidR="009956F0" w:rsidRPr="008F6317" w:rsidRDefault="009956F0" w:rsidP="00D461FE">
            <w:pPr>
              <w:numPr>
                <w:ilvl w:val="0"/>
                <w:numId w:val="40"/>
              </w:numPr>
              <w:spacing w:after="0" w:line="312" w:lineRule="auto"/>
              <w:jc w:val="both"/>
              <w:rPr>
                <w:rFonts w:cs="Times New Roman"/>
                <w:sz w:val="28"/>
                <w:szCs w:val="28"/>
              </w:rPr>
            </w:pPr>
            <w:r w:rsidRPr="008F6317">
              <w:rPr>
                <w:rFonts w:cs="Times New Roman"/>
                <w:bCs/>
                <w:sz w:val="28"/>
                <w:szCs w:val="28"/>
              </w:rPr>
              <w:t xml:space="preserve">Chỉnh </w:t>
            </w:r>
            <w:proofErr w:type="spellStart"/>
            <w:r w:rsidRPr="008F6317">
              <w:rPr>
                <w:rFonts w:cs="Times New Roman"/>
                <w:bCs/>
                <w:sz w:val="28"/>
                <w:szCs w:val="28"/>
              </w:rPr>
              <w:t>lưu</w:t>
            </w:r>
            <w:proofErr w:type="spellEnd"/>
            <w:r w:rsidRPr="008F6317">
              <w:rPr>
                <w:rFonts w:cs="Times New Roman"/>
                <w:bCs/>
                <w:sz w:val="28"/>
                <w:szCs w:val="28"/>
              </w:rPr>
              <w:t xml:space="preserve"> 1 </w:t>
            </w:r>
            <w:proofErr w:type="spellStart"/>
            <w:r w:rsidRPr="008F6317">
              <w:rPr>
                <w:rFonts w:cs="Times New Roman"/>
                <w:bCs/>
                <w:sz w:val="28"/>
                <w:szCs w:val="28"/>
              </w:rPr>
              <w:t>pha</w:t>
            </w:r>
            <w:proofErr w:type="spellEnd"/>
            <w:r w:rsidRPr="008F6317">
              <w:rPr>
                <w:rFonts w:cs="Times New Roman"/>
                <w:bCs/>
                <w:sz w:val="28"/>
                <w:szCs w:val="28"/>
              </w:rPr>
              <w:t xml:space="preserve"> </w:t>
            </w:r>
            <w:proofErr w:type="spellStart"/>
            <w:r w:rsidRPr="008F6317">
              <w:rPr>
                <w:rFonts w:cs="Times New Roman"/>
                <w:bCs/>
                <w:sz w:val="28"/>
                <w:szCs w:val="28"/>
              </w:rPr>
              <w:t>bán</w:t>
            </w:r>
            <w:proofErr w:type="spellEnd"/>
            <w:r w:rsidRPr="008F6317">
              <w:rPr>
                <w:rFonts w:cs="Times New Roman"/>
                <w:bCs/>
                <w:sz w:val="28"/>
                <w:szCs w:val="28"/>
              </w:rPr>
              <w:t xml:space="preserve"> </w:t>
            </w:r>
            <w:proofErr w:type="spellStart"/>
            <w:r w:rsidRPr="008F6317">
              <w:rPr>
                <w:rFonts w:cs="Times New Roman"/>
                <w:bCs/>
                <w:sz w:val="28"/>
                <w:szCs w:val="28"/>
              </w:rPr>
              <w:t>kỳ</w:t>
            </w:r>
            <w:proofErr w:type="spellEnd"/>
            <w:r w:rsidRPr="008F6317">
              <w:rPr>
                <w:rFonts w:cs="Times New Roman"/>
                <w:sz w:val="28"/>
                <w:szCs w:val="28"/>
              </w:rPr>
              <w:t xml:space="preserve"> </w:t>
            </w:r>
          </w:p>
          <w:p w14:paraId="72DCF85A" w14:textId="77777777" w:rsidR="009956F0" w:rsidRPr="008F6317" w:rsidRDefault="009956F0" w:rsidP="00D461FE">
            <w:pPr>
              <w:numPr>
                <w:ilvl w:val="0"/>
                <w:numId w:val="40"/>
              </w:numPr>
              <w:spacing w:after="0" w:line="312" w:lineRule="auto"/>
              <w:jc w:val="both"/>
              <w:rPr>
                <w:rFonts w:cs="Times New Roman"/>
                <w:sz w:val="28"/>
                <w:szCs w:val="28"/>
              </w:rPr>
            </w:pPr>
            <w:r w:rsidRPr="008F6317">
              <w:rPr>
                <w:rFonts w:cs="Times New Roman"/>
                <w:bCs/>
                <w:sz w:val="28"/>
                <w:szCs w:val="28"/>
              </w:rPr>
              <w:t xml:space="preserve">Chỉnh </w:t>
            </w:r>
            <w:proofErr w:type="spellStart"/>
            <w:r w:rsidRPr="008F6317">
              <w:rPr>
                <w:rFonts w:cs="Times New Roman"/>
                <w:bCs/>
                <w:sz w:val="28"/>
                <w:szCs w:val="28"/>
              </w:rPr>
              <w:t>lưu</w:t>
            </w:r>
            <w:proofErr w:type="spellEnd"/>
            <w:r w:rsidRPr="008F6317">
              <w:rPr>
                <w:rFonts w:cs="Times New Roman"/>
                <w:bCs/>
                <w:sz w:val="28"/>
                <w:szCs w:val="28"/>
              </w:rPr>
              <w:t xml:space="preserve"> </w:t>
            </w:r>
            <w:proofErr w:type="spellStart"/>
            <w:r w:rsidRPr="008F6317">
              <w:rPr>
                <w:rFonts w:cs="Times New Roman"/>
                <w:bCs/>
                <w:sz w:val="28"/>
                <w:szCs w:val="28"/>
              </w:rPr>
              <w:t>tia</w:t>
            </w:r>
            <w:proofErr w:type="spellEnd"/>
            <w:r w:rsidRPr="008F6317">
              <w:rPr>
                <w:rFonts w:cs="Times New Roman"/>
                <w:bCs/>
                <w:sz w:val="28"/>
                <w:szCs w:val="28"/>
              </w:rPr>
              <w:t xml:space="preserve"> 2 </w:t>
            </w:r>
            <w:proofErr w:type="spellStart"/>
            <w:r w:rsidRPr="008F6317">
              <w:rPr>
                <w:rFonts w:cs="Times New Roman"/>
                <w:bCs/>
                <w:sz w:val="28"/>
                <w:szCs w:val="28"/>
              </w:rPr>
              <w:t>pha</w:t>
            </w:r>
            <w:proofErr w:type="spellEnd"/>
            <w:r w:rsidRPr="008F6317">
              <w:rPr>
                <w:rFonts w:cs="Times New Roman"/>
                <w:bCs/>
                <w:sz w:val="28"/>
                <w:szCs w:val="28"/>
              </w:rPr>
              <w:t xml:space="preserve"> </w:t>
            </w:r>
            <w:r w:rsidRPr="008F6317">
              <w:rPr>
                <w:rFonts w:cs="Times New Roman"/>
                <w:sz w:val="28"/>
                <w:szCs w:val="28"/>
              </w:rPr>
              <w:t xml:space="preserve"> </w:t>
            </w:r>
          </w:p>
          <w:p w14:paraId="22308311" w14:textId="77777777" w:rsidR="009956F0" w:rsidRPr="008F6317" w:rsidRDefault="009956F0" w:rsidP="00D461FE">
            <w:pPr>
              <w:numPr>
                <w:ilvl w:val="0"/>
                <w:numId w:val="40"/>
              </w:numPr>
              <w:spacing w:after="0" w:line="312" w:lineRule="auto"/>
              <w:jc w:val="both"/>
              <w:rPr>
                <w:rFonts w:cs="Times New Roman"/>
                <w:sz w:val="28"/>
                <w:szCs w:val="28"/>
              </w:rPr>
            </w:pPr>
            <w:r w:rsidRPr="008F6317">
              <w:rPr>
                <w:rFonts w:cs="Times New Roman"/>
                <w:bCs/>
                <w:sz w:val="28"/>
                <w:szCs w:val="28"/>
              </w:rPr>
              <w:t xml:space="preserve">Chỉnh </w:t>
            </w:r>
            <w:proofErr w:type="spellStart"/>
            <w:r w:rsidRPr="008F6317">
              <w:rPr>
                <w:rFonts w:cs="Times New Roman"/>
                <w:bCs/>
                <w:sz w:val="28"/>
                <w:szCs w:val="28"/>
              </w:rPr>
              <w:t>lưu</w:t>
            </w:r>
            <w:proofErr w:type="spellEnd"/>
            <w:r w:rsidRPr="008F6317">
              <w:rPr>
                <w:rFonts w:cs="Times New Roman"/>
                <w:bCs/>
                <w:sz w:val="28"/>
                <w:szCs w:val="28"/>
              </w:rPr>
              <w:t xml:space="preserve"> </w:t>
            </w:r>
            <w:proofErr w:type="spellStart"/>
            <w:r w:rsidRPr="008F6317">
              <w:rPr>
                <w:rFonts w:cs="Times New Roman"/>
                <w:bCs/>
                <w:sz w:val="28"/>
                <w:szCs w:val="28"/>
              </w:rPr>
              <w:t>cầu</w:t>
            </w:r>
            <w:proofErr w:type="spellEnd"/>
            <w:r w:rsidRPr="008F6317">
              <w:rPr>
                <w:rFonts w:cs="Times New Roman"/>
                <w:bCs/>
                <w:sz w:val="28"/>
                <w:szCs w:val="28"/>
              </w:rPr>
              <w:t xml:space="preserve"> 1 </w:t>
            </w:r>
            <w:proofErr w:type="spellStart"/>
            <w:r w:rsidRPr="008F6317">
              <w:rPr>
                <w:rFonts w:cs="Times New Roman"/>
                <w:bCs/>
                <w:sz w:val="28"/>
                <w:szCs w:val="28"/>
              </w:rPr>
              <w:t>pha</w:t>
            </w:r>
            <w:proofErr w:type="spellEnd"/>
            <w:r w:rsidRPr="008F6317">
              <w:rPr>
                <w:rFonts w:cs="Times New Roman"/>
                <w:bCs/>
                <w:sz w:val="28"/>
                <w:szCs w:val="28"/>
              </w:rPr>
              <w:t xml:space="preserve"> </w:t>
            </w:r>
            <w:r w:rsidRPr="008F6317">
              <w:rPr>
                <w:rFonts w:cs="Times New Roman"/>
                <w:sz w:val="28"/>
                <w:szCs w:val="28"/>
              </w:rPr>
              <w:t xml:space="preserve"> </w:t>
            </w:r>
          </w:p>
          <w:p w14:paraId="3A20EC15" w14:textId="77777777" w:rsidR="009956F0" w:rsidRPr="008F6317" w:rsidRDefault="009956F0" w:rsidP="00D461FE">
            <w:pPr>
              <w:numPr>
                <w:ilvl w:val="0"/>
                <w:numId w:val="40"/>
              </w:numPr>
              <w:spacing w:after="0" w:line="312" w:lineRule="auto"/>
              <w:jc w:val="both"/>
              <w:rPr>
                <w:rFonts w:cs="Times New Roman"/>
                <w:sz w:val="28"/>
                <w:szCs w:val="28"/>
              </w:rPr>
            </w:pPr>
            <w:r w:rsidRPr="008F6317">
              <w:rPr>
                <w:rFonts w:cs="Times New Roman"/>
                <w:bCs/>
                <w:sz w:val="28"/>
                <w:szCs w:val="28"/>
              </w:rPr>
              <w:t xml:space="preserve">Chỉnh </w:t>
            </w:r>
            <w:proofErr w:type="spellStart"/>
            <w:r w:rsidRPr="008F6317">
              <w:rPr>
                <w:rFonts w:cs="Times New Roman"/>
                <w:bCs/>
                <w:sz w:val="28"/>
                <w:szCs w:val="28"/>
              </w:rPr>
              <w:t>lưu</w:t>
            </w:r>
            <w:proofErr w:type="spellEnd"/>
            <w:r w:rsidRPr="008F6317">
              <w:rPr>
                <w:rFonts w:cs="Times New Roman"/>
                <w:bCs/>
                <w:sz w:val="28"/>
                <w:szCs w:val="28"/>
              </w:rPr>
              <w:t xml:space="preserve"> </w:t>
            </w:r>
            <w:proofErr w:type="spellStart"/>
            <w:r w:rsidRPr="008F6317">
              <w:rPr>
                <w:rFonts w:cs="Times New Roman"/>
                <w:bCs/>
                <w:sz w:val="28"/>
                <w:szCs w:val="28"/>
              </w:rPr>
              <w:t>tia</w:t>
            </w:r>
            <w:proofErr w:type="spellEnd"/>
            <w:r w:rsidRPr="008F6317">
              <w:rPr>
                <w:rFonts w:cs="Times New Roman"/>
                <w:bCs/>
                <w:sz w:val="28"/>
                <w:szCs w:val="28"/>
              </w:rPr>
              <w:t xml:space="preserve"> 3 </w:t>
            </w:r>
            <w:proofErr w:type="spellStart"/>
            <w:r w:rsidRPr="008F6317">
              <w:rPr>
                <w:rFonts w:cs="Times New Roman"/>
                <w:bCs/>
                <w:sz w:val="28"/>
                <w:szCs w:val="28"/>
              </w:rPr>
              <w:t>pha</w:t>
            </w:r>
            <w:proofErr w:type="spellEnd"/>
            <w:r w:rsidRPr="008F6317">
              <w:rPr>
                <w:rFonts w:cs="Times New Roman"/>
                <w:bCs/>
                <w:sz w:val="28"/>
                <w:szCs w:val="28"/>
              </w:rPr>
              <w:t xml:space="preserve"> </w:t>
            </w:r>
            <w:r w:rsidRPr="008F6317">
              <w:rPr>
                <w:rFonts w:cs="Times New Roman"/>
                <w:sz w:val="28"/>
                <w:szCs w:val="28"/>
              </w:rPr>
              <w:t xml:space="preserve"> </w:t>
            </w:r>
          </w:p>
          <w:p w14:paraId="1C0DB15B" w14:textId="77777777" w:rsidR="009956F0" w:rsidRPr="008F6317" w:rsidRDefault="009956F0" w:rsidP="00D461FE">
            <w:pPr>
              <w:numPr>
                <w:ilvl w:val="0"/>
                <w:numId w:val="40"/>
              </w:numPr>
              <w:spacing w:after="0" w:line="312" w:lineRule="auto"/>
              <w:jc w:val="both"/>
              <w:rPr>
                <w:rFonts w:cs="Times New Roman"/>
                <w:sz w:val="28"/>
                <w:szCs w:val="28"/>
              </w:rPr>
            </w:pPr>
            <w:r w:rsidRPr="008F6317">
              <w:rPr>
                <w:rFonts w:cs="Times New Roman"/>
                <w:bCs/>
                <w:sz w:val="28"/>
                <w:szCs w:val="28"/>
              </w:rPr>
              <w:t xml:space="preserve">Chỉnh </w:t>
            </w:r>
            <w:proofErr w:type="spellStart"/>
            <w:r w:rsidRPr="008F6317">
              <w:rPr>
                <w:rFonts w:cs="Times New Roman"/>
                <w:bCs/>
                <w:sz w:val="28"/>
                <w:szCs w:val="28"/>
              </w:rPr>
              <w:t>lưu</w:t>
            </w:r>
            <w:proofErr w:type="spellEnd"/>
            <w:r w:rsidRPr="008F6317">
              <w:rPr>
                <w:rFonts w:cs="Times New Roman"/>
                <w:bCs/>
                <w:sz w:val="28"/>
                <w:szCs w:val="28"/>
              </w:rPr>
              <w:t xml:space="preserve"> </w:t>
            </w:r>
            <w:proofErr w:type="spellStart"/>
            <w:r w:rsidRPr="008F6317">
              <w:rPr>
                <w:rFonts w:cs="Times New Roman"/>
                <w:bCs/>
                <w:sz w:val="28"/>
                <w:szCs w:val="28"/>
              </w:rPr>
              <w:t>cầu</w:t>
            </w:r>
            <w:proofErr w:type="spellEnd"/>
            <w:r w:rsidRPr="008F6317">
              <w:rPr>
                <w:rFonts w:cs="Times New Roman"/>
                <w:bCs/>
                <w:sz w:val="28"/>
                <w:szCs w:val="28"/>
              </w:rPr>
              <w:t xml:space="preserve"> 3 </w:t>
            </w:r>
            <w:proofErr w:type="spellStart"/>
            <w:r w:rsidRPr="008F6317">
              <w:rPr>
                <w:rFonts w:cs="Times New Roman"/>
                <w:bCs/>
                <w:sz w:val="28"/>
                <w:szCs w:val="28"/>
              </w:rPr>
              <w:t>pha</w:t>
            </w:r>
            <w:proofErr w:type="spellEnd"/>
            <w:r w:rsidRPr="008F6317">
              <w:rPr>
                <w:rFonts w:cs="Times New Roman"/>
                <w:bCs/>
                <w:sz w:val="28"/>
                <w:szCs w:val="28"/>
              </w:rPr>
              <w:t xml:space="preserve"> </w:t>
            </w:r>
            <w:r w:rsidRPr="008F6317">
              <w:rPr>
                <w:rFonts w:cs="Times New Roman"/>
                <w:sz w:val="28"/>
                <w:szCs w:val="28"/>
              </w:rPr>
              <w:t xml:space="preserve"> </w:t>
            </w:r>
          </w:p>
          <w:p w14:paraId="5459ADB9" w14:textId="77777777" w:rsidR="009956F0" w:rsidRPr="008F6317" w:rsidRDefault="009956F0" w:rsidP="00D461FE">
            <w:pPr>
              <w:numPr>
                <w:ilvl w:val="0"/>
                <w:numId w:val="40"/>
              </w:numPr>
              <w:spacing w:after="0" w:line="312" w:lineRule="auto"/>
              <w:jc w:val="both"/>
              <w:rPr>
                <w:rFonts w:cs="Times New Roman"/>
                <w:sz w:val="28"/>
                <w:szCs w:val="28"/>
              </w:rPr>
            </w:pPr>
            <w:proofErr w:type="spellStart"/>
            <w:r w:rsidRPr="008F6317">
              <w:rPr>
                <w:rFonts w:cs="Times New Roman"/>
                <w:sz w:val="28"/>
                <w:szCs w:val="28"/>
              </w:rPr>
              <w:t>Bài</w:t>
            </w:r>
            <w:proofErr w:type="spellEnd"/>
            <w:r w:rsidRPr="008F6317">
              <w:rPr>
                <w:rFonts w:cs="Times New Roman"/>
                <w:sz w:val="28"/>
                <w:szCs w:val="28"/>
              </w:rPr>
              <w:t xml:space="preserve"> </w:t>
            </w:r>
            <w:proofErr w:type="spellStart"/>
            <w:r w:rsidRPr="008F6317">
              <w:rPr>
                <w:rFonts w:cs="Times New Roman"/>
                <w:sz w:val="28"/>
                <w:szCs w:val="28"/>
              </w:rPr>
              <w:t>tập</w:t>
            </w:r>
            <w:proofErr w:type="spellEnd"/>
            <w:r w:rsidRPr="008F6317">
              <w:rPr>
                <w:rFonts w:cs="Times New Roman"/>
                <w:sz w:val="28"/>
                <w:szCs w:val="28"/>
              </w:rPr>
              <w:t xml:space="preserve"> </w:t>
            </w:r>
            <w:proofErr w:type="spellStart"/>
            <w:r w:rsidRPr="008F6317">
              <w:rPr>
                <w:rFonts w:cs="Times New Roman"/>
                <w:sz w:val="28"/>
                <w:szCs w:val="28"/>
              </w:rPr>
              <w:t>thực</w:t>
            </w:r>
            <w:proofErr w:type="spellEnd"/>
            <w:r w:rsidRPr="008F6317">
              <w:rPr>
                <w:rFonts w:cs="Times New Roman"/>
                <w:sz w:val="28"/>
                <w:szCs w:val="28"/>
              </w:rPr>
              <w:t xml:space="preserve"> </w:t>
            </w:r>
            <w:proofErr w:type="spellStart"/>
            <w:r w:rsidRPr="008F6317">
              <w:rPr>
                <w:rFonts w:cs="Times New Roman"/>
                <w:sz w:val="28"/>
                <w:szCs w:val="28"/>
              </w:rPr>
              <w:t>hành</w:t>
            </w:r>
            <w:proofErr w:type="spellEnd"/>
          </w:p>
          <w:p w14:paraId="0F6A7EDB" w14:textId="77777777" w:rsidR="009956F0" w:rsidRPr="008F6317" w:rsidRDefault="009956F0" w:rsidP="00D461FE">
            <w:pPr>
              <w:numPr>
                <w:ilvl w:val="1"/>
                <w:numId w:val="40"/>
              </w:numPr>
              <w:spacing w:after="0" w:line="312" w:lineRule="auto"/>
              <w:jc w:val="both"/>
              <w:rPr>
                <w:rFonts w:cs="Times New Roman"/>
                <w:sz w:val="28"/>
                <w:szCs w:val="28"/>
              </w:rPr>
            </w:pPr>
            <w:proofErr w:type="spellStart"/>
            <w:r w:rsidRPr="008F6317">
              <w:rPr>
                <w:rFonts w:cs="Times New Roman"/>
                <w:bCs/>
                <w:iCs/>
                <w:sz w:val="28"/>
                <w:szCs w:val="28"/>
              </w:rPr>
              <w:t>Ráp</w:t>
            </w:r>
            <w:proofErr w:type="spellEnd"/>
            <w:r w:rsidRPr="008F6317">
              <w:rPr>
                <w:rFonts w:cs="Times New Roman"/>
                <w:bCs/>
                <w:iCs/>
                <w:sz w:val="28"/>
                <w:szCs w:val="28"/>
              </w:rPr>
              <w:t xml:space="preserve"> </w:t>
            </w:r>
            <w:proofErr w:type="spellStart"/>
            <w:r w:rsidRPr="008F6317">
              <w:rPr>
                <w:rFonts w:cs="Times New Roman"/>
                <w:bCs/>
                <w:iCs/>
                <w:sz w:val="28"/>
                <w:szCs w:val="28"/>
              </w:rPr>
              <w:t>mạch</w:t>
            </w:r>
            <w:proofErr w:type="spellEnd"/>
            <w:r w:rsidRPr="008F6317">
              <w:rPr>
                <w:rFonts w:cs="Times New Roman"/>
                <w:bCs/>
                <w:iCs/>
                <w:sz w:val="28"/>
                <w:szCs w:val="28"/>
              </w:rPr>
              <w:t xml:space="preserve"> </w:t>
            </w:r>
            <w:proofErr w:type="spellStart"/>
            <w:r w:rsidRPr="008F6317">
              <w:rPr>
                <w:rFonts w:cs="Times New Roman"/>
                <w:bCs/>
                <w:iCs/>
                <w:sz w:val="28"/>
                <w:szCs w:val="28"/>
              </w:rPr>
              <w:t>chỉnh</w:t>
            </w:r>
            <w:proofErr w:type="spellEnd"/>
            <w:r w:rsidRPr="008F6317">
              <w:rPr>
                <w:rFonts w:cs="Times New Roman"/>
                <w:bCs/>
                <w:iCs/>
                <w:sz w:val="28"/>
                <w:szCs w:val="28"/>
              </w:rPr>
              <w:t xml:space="preserve"> </w:t>
            </w:r>
            <w:proofErr w:type="spellStart"/>
            <w:r w:rsidRPr="008F6317">
              <w:rPr>
                <w:rFonts w:cs="Times New Roman"/>
                <w:bCs/>
                <w:iCs/>
                <w:sz w:val="28"/>
                <w:szCs w:val="28"/>
              </w:rPr>
              <w:t>lưu</w:t>
            </w:r>
            <w:proofErr w:type="spellEnd"/>
            <w:r w:rsidRPr="008F6317">
              <w:rPr>
                <w:rFonts w:cs="Times New Roman"/>
                <w:bCs/>
                <w:iCs/>
                <w:sz w:val="28"/>
                <w:szCs w:val="28"/>
              </w:rPr>
              <w:t xml:space="preserve"> </w:t>
            </w:r>
            <w:proofErr w:type="spellStart"/>
            <w:r w:rsidRPr="008F6317">
              <w:rPr>
                <w:rFonts w:cs="Times New Roman"/>
                <w:bCs/>
                <w:iCs/>
                <w:sz w:val="28"/>
                <w:szCs w:val="28"/>
              </w:rPr>
              <w:t>bán</w:t>
            </w:r>
            <w:proofErr w:type="spellEnd"/>
            <w:r w:rsidRPr="008F6317">
              <w:rPr>
                <w:rFonts w:cs="Times New Roman"/>
                <w:bCs/>
                <w:iCs/>
                <w:sz w:val="28"/>
                <w:szCs w:val="28"/>
              </w:rPr>
              <w:t xml:space="preserve"> </w:t>
            </w:r>
            <w:proofErr w:type="spellStart"/>
            <w:r w:rsidRPr="008F6317">
              <w:rPr>
                <w:rFonts w:cs="Times New Roman"/>
                <w:bCs/>
                <w:iCs/>
                <w:sz w:val="28"/>
                <w:szCs w:val="28"/>
              </w:rPr>
              <w:t>kỳ</w:t>
            </w:r>
            <w:proofErr w:type="spellEnd"/>
            <w:r w:rsidRPr="008F6317">
              <w:rPr>
                <w:rFonts w:cs="Times New Roman"/>
                <w:bCs/>
                <w:iCs/>
                <w:sz w:val="28"/>
                <w:szCs w:val="28"/>
              </w:rPr>
              <w:t xml:space="preserve"> </w:t>
            </w:r>
          </w:p>
          <w:p w14:paraId="03915993" w14:textId="77777777" w:rsidR="009956F0" w:rsidRPr="008F6317" w:rsidRDefault="009956F0" w:rsidP="00D461FE">
            <w:pPr>
              <w:numPr>
                <w:ilvl w:val="1"/>
                <w:numId w:val="40"/>
              </w:numPr>
              <w:spacing w:after="0" w:line="312" w:lineRule="auto"/>
              <w:jc w:val="both"/>
              <w:rPr>
                <w:rFonts w:cs="Times New Roman"/>
                <w:sz w:val="28"/>
                <w:szCs w:val="28"/>
              </w:rPr>
            </w:pPr>
            <w:proofErr w:type="spellStart"/>
            <w:r w:rsidRPr="008F6317">
              <w:rPr>
                <w:rFonts w:cs="Times New Roman"/>
                <w:bCs/>
                <w:iCs/>
                <w:sz w:val="28"/>
                <w:szCs w:val="28"/>
              </w:rPr>
              <w:t>Ráp</w:t>
            </w:r>
            <w:proofErr w:type="spellEnd"/>
            <w:r w:rsidRPr="008F6317">
              <w:rPr>
                <w:rFonts w:cs="Times New Roman"/>
                <w:bCs/>
                <w:iCs/>
                <w:sz w:val="28"/>
                <w:szCs w:val="28"/>
              </w:rPr>
              <w:t xml:space="preserve"> </w:t>
            </w:r>
            <w:proofErr w:type="spellStart"/>
            <w:r w:rsidRPr="008F6317">
              <w:rPr>
                <w:rFonts w:cs="Times New Roman"/>
                <w:bCs/>
                <w:iCs/>
                <w:sz w:val="28"/>
                <w:szCs w:val="28"/>
              </w:rPr>
              <w:t>mạch</w:t>
            </w:r>
            <w:proofErr w:type="spellEnd"/>
            <w:r w:rsidRPr="008F6317">
              <w:rPr>
                <w:rFonts w:cs="Times New Roman"/>
                <w:bCs/>
                <w:iCs/>
                <w:sz w:val="28"/>
                <w:szCs w:val="28"/>
              </w:rPr>
              <w:t xml:space="preserve"> </w:t>
            </w:r>
            <w:proofErr w:type="spellStart"/>
            <w:r w:rsidRPr="008F6317">
              <w:rPr>
                <w:rFonts w:cs="Times New Roman"/>
                <w:bCs/>
                <w:iCs/>
                <w:sz w:val="28"/>
                <w:szCs w:val="28"/>
              </w:rPr>
              <w:t>chỉnh</w:t>
            </w:r>
            <w:proofErr w:type="spellEnd"/>
            <w:r w:rsidRPr="008F6317">
              <w:rPr>
                <w:rFonts w:cs="Times New Roman"/>
                <w:bCs/>
                <w:iCs/>
                <w:sz w:val="28"/>
                <w:szCs w:val="28"/>
              </w:rPr>
              <w:t xml:space="preserve"> </w:t>
            </w:r>
            <w:proofErr w:type="spellStart"/>
            <w:r w:rsidRPr="008F6317">
              <w:rPr>
                <w:rFonts w:cs="Times New Roman"/>
                <w:bCs/>
                <w:iCs/>
                <w:sz w:val="28"/>
                <w:szCs w:val="28"/>
              </w:rPr>
              <w:t>lưu</w:t>
            </w:r>
            <w:proofErr w:type="spellEnd"/>
            <w:r w:rsidRPr="008F6317">
              <w:rPr>
                <w:rFonts w:cs="Times New Roman"/>
                <w:bCs/>
                <w:iCs/>
                <w:sz w:val="28"/>
                <w:szCs w:val="28"/>
              </w:rPr>
              <w:t xml:space="preserve"> </w:t>
            </w:r>
            <w:proofErr w:type="spellStart"/>
            <w:r w:rsidRPr="008F6317">
              <w:rPr>
                <w:rFonts w:cs="Times New Roman"/>
                <w:bCs/>
                <w:iCs/>
                <w:sz w:val="28"/>
                <w:szCs w:val="28"/>
              </w:rPr>
              <w:t>cầu</w:t>
            </w:r>
            <w:proofErr w:type="spellEnd"/>
            <w:r w:rsidRPr="008F6317">
              <w:rPr>
                <w:rFonts w:cs="Times New Roman"/>
                <w:bCs/>
                <w:iCs/>
                <w:sz w:val="28"/>
                <w:szCs w:val="28"/>
              </w:rPr>
              <w:t xml:space="preserve"> 1 </w:t>
            </w:r>
            <w:proofErr w:type="spellStart"/>
            <w:r w:rsidRPr="008F6317">
              <w:rPr>
                <w:rFonts w:cs="Times New Roman"/>
                <w:bCs/>
                <w:iCs/>
                <w:sz w:val="28"/>
                <w:szCs w:val="28"/>
              </w:rPr>
              <w:t>pha</w:t>
            </w:r>
            <w:proofErr w:type="spellEnd"/>
            <w:r w:rsidRPr="008F6317">
              <w:rPr>
                <w:rFonts w:cs="Times New Roman"/>
                <w:bCs/>
                <w:iCs/>
                <w:sz w:val="28"/>
                <w:szCs w:val="28"/>
              </w:rPr>
              <w:t xml:space="preserve"> </w:t>
            </w:r>
          </w:p>
          <w:p w14:paraId="7A2610D9" w14:textId="77777777" w:rsidR="009956F0" w:rsidRPr="008F6317" w:rsidRDefault="009956F0" w:rsidP="00D461FE">
            <w:pPr>
              <w:numPr>
                <w:ilvl w:val="1"/>
                <w:numId w:val="40"/>
              </w:numPr>
              <w:spacing w:after="0" w:line="312" w:lineRule="auto"/>
              <w:jc w:val="both"/>
              <w:rPr>
                <w:rFonts w:cs="Times New Roman"/>
                <w:sz w:val="28"/>
                <w:szCs w:val="28"/>
              </w:rPr>
            </w:pPr>
            <w:proofErr w:type="spellStart"/>
            <w:r w:rsidRPr="008F6317">
              <w:rPr>
                <w:rFonts w:cs="Times New Roman"/>
                <w:bCs/>
                <w:iCs/>
                <w:sz w:val="28"/>
                <w:szCs w:val="28"/>
              </w:rPr>
              <w:t>Ráp</w:t>
            </w:r>
            <w:proofErr w:type="spellEnd"/>
            <w:r w:rsidRPr="008F6317">
              <w:rPr>
                <w:rFonts w:cs="Times New Roman"/>
                <w:bCs/>
                <w:iCs/>
                <w:sz w:val="28"/>
                <w:szCs w:val="28"/>
              </w:rPr>
              <w:t xml:space="preserve"> </w:t>
            </w:r>
            <w:proofErr w:type="spellStart"/>
            <w:r w:rsidRPr="008F6317">
              <w:rPr>
                <w:rFonts w:cs="Times New Roman"/>
                <w:bCs/>
                <w:iCs/>
                <w:sz w:val="28"/>
                <w:szCs w:val="28"/>
              </w:rPr>
              <w:t>mạch</w:t>
            </w:r>
            <w:proofErr w:type="spellEnd"/>
            <w:r w:rsidRPr="008F6317">
              <w:rPr>
                <w:rFonts w:cs="Times New Roman"/>
                <w:bCs/>
                <w:iCs/>
                <w:sz w:val="28"/>
                <w:szCs w:val="28"/>
              </w:rPr>
              <w:t xml:space="preserve"> </w:t>
            </w:r>
            <w:proofErr w:type="spellStart"/>
            <w:r w:rsidRPr="008F6317">
              <w:rPr>
                <w:rFonts w:cs="Times New Roman"/>
                <w:bCs/>
                <w:iCs/>
                <w:sz w:val="28"/>
                <w:szCs w:val="28"/>
              </w:rPr>
              <w:t>chỉnh</w:t>
            </w:r>
            <w:proofErr w:type="spellEnd"/>
            <w:r w:rsidRPr="008F6317">
              <w:rPr>
                <w:rFonts w:cs="Times New Roman"/>
                <w:bCs/>
                <w:iCs/>
                <w:sz w:val="28"/>
                <w:szCs w:val="28"/>
              </w:rPr>
              <w:t xml:space="preserve"> </w:t>
            </w:r>
            <w:proofErr w:type="spellStart"/>
            <w:r w:rsidRPr="008F6317">
              <w:rPr>
                <w:rFonts w:cs="Times New Roman"/>
                <w:bCs/>
                <w:iCs/>
                <w:sz w:val="28"/>
                <w:szCs w:val="28"/>
              </w:rPr>
              <w:t>lưu</w:t>
            </w:r>
            <w:proofErr w:type="spellEnd"/>
            <w:r w:rsidRPr="008F6317">
              <w:rPr>
                <w:rFonts w:cs="Times New Roman"/>
                <w:bCs/>
                <w:iCs/>
                <w:sz w:val="28"/>
                <w:szCs w:val="28"/>
              </w:rPr>
              <w:t xml:space="preserve"> </w:t>
            </w:r>
            <w:proofErr w:type="spellStart"/>
            <w:r w:rsidRPr="008F6317">
              <w:rPr>
                <w:rFonts w:cs="Times New Roman"/>
                <w:bCs/>
                <w:iCs/>
                <w:sz w:val="28"/>
                <w:szCs w:val="28"/>
              </w:rPr>
              <w:t>tia</w:t>
            </w:r>
            <w:proofErr w:type="spellEnd"/>
            <w:r w:rsidRPr="008F6317">
              <w:rPr>
                <w:rFonts w:cs="Times New Roman"/>
                <w:bCs/>
                <w:iCs/>
                <w:sz w:val="28"/>
                <w:szCs w:val="28"/>
              </w:rPr>
              <w:t xml:space="preserve"> 3 </w:t>
            </w:r>
            <w:proofErr w:type="spellStart"/>
            <w:r w:rsidRPr="008F6317">
              <w:rPr>
                <w:rFonts w:cs="Times New Roman"/>
                <w:bCs/>
                <w:iCs/>
                <w:sz w:val="28"/>
                <w:szCs w:val="28"/>
              </w:rPr>
              <w:t>pha</w:t>
            </w:r>
            <w:proofErr w:type="spellEnd"/>
            <w:r w:rsidRPr="008F6317">
              <w:rPr>
                <w:rFonts w:cs="Times New Roman"/>
                <w:bCs/>
                <w:iCs/>
                <w:sz w:val="28"/>
                <w:szCs w:val="28"/>
              </w:rPr>
              <w:t xml:space="preserve"> </w:t>
            </w:r>
          </w:p>
          <w:p w14:paraId="21615ABB" w14:textId="77777777" w:rsidR="009956F0" w:rsidRPr="008F6317" w:rsidRDefault="009956F0" w:rsidP="00D461FE">
            <w:pPr>
              <w:numPr>
                <w:ilvl w:val="0"/>
                <w:numId w:val="40"/>
              </w:numPr>
              <w:spacing w:after="0" w:line="312" w:lineRule="auto"/>
              <w:jc w:val="both"/>
              <w:rPr>
                <w:rFonts w:cs="Times New Roman"/>
                <w:sz w:val="28"/>
                <w:szCs w:val="28"/>
              </w:rPr>
            </w:pPr>
            <w:proofErr w:type="spellStart"/>
            <w:r w:rsidRPr="008F6317">
              <w:rPr>
                <w:rFonts w:cs="Times New Roman"/>
                <w:sz w:val="28"/>
                <w:szCs w:val="28"/>
              </w:rPr>
              <w:t>Kiểm</w:t>
            </w:r>
            <w:proofErr w:type="spellEnd"/>
            <w:r w:rsidRPr="008F6317">
              <w:rPr>
                <w:rFonts w:cs="Times New Roman"/>
                <w:sz w:val="28"/>
                <w:szCs w:val="28"/>
              </w:rPr>
              <w:t xml:space="preserve"> </w:t>
            </w:r>
            <w:proofErr w:type="spellStart"/>
            <w:r w:rsidRPr="008F6317">
              <w:rPr>
                <w:rFonts w:cs="Times New Roman"/>
                <w:sz w:val="28"/>
                <w:szCs w:val="28"/>
              </w:rPr>
              <w:t>tra</w:t>
            </w:r>
            <w:proofErr w:type="spellEnd"/>
          </w:p>
        </w:tc>
        <w:tc>
          <w:tcPr>
            <w:tcW w:w="752" w:type="dxa"/>
          </w:tcPr>
          <w:p w14:paraId="2EE28230" w14:textId="77777777" w:rsidR="009956F0" w:rsidRPr="008F6317" w:rsidRDefault="009956F0" w:rsidP="00D461FE">
            <w:pPr>
              <w:spacing w:after="0" w:line="312" w:lineRule="auto"/>
              <w:jc w:val="center"/>
              <w:rPr>
                <w:rFonts w:cs="Times New Roman"/>
                <w:b/>
                <w:sz w:val="28"/>
                <w:szCs w:val="28"/>
              </w:rPr>
            </w:pPr>
            <w:r w:rsidRPr="008F6317">
              <w:rPr>
                <w:rFonts w:cs="Times New Roman"/>
                <w:b/>
                <w:sz w:val="28"/>
                <w:szCs w:val="28"/>
              </w:rPr>
              <w:t>22</w:t>
            </w:r>
          </w:p>
          <w:p w14:paraId="42A94580" w14:textId="77777777" w:rsidR="009956F0" w:rsidRPr="008F6317" w:rsidRDefault="009956F0" w:rsidP="00D461FE">
            <w:pPr>
              <w:spacing w:after="0" w:line="312" w:lineRule="auto"/>
              <w:jc w:val="center"/>
              <w:rPr>
                <w:rFonts w:cs="Times New Roman"/>
                <w:sz w:val="28"/>
                <w:szCs w:val="28"/>
              </w:rPr>
            </w:pPr>
          </w:p>
          <w:p w14:paraId="72DC2613" w14:textId="77777777" w:rsidR="009956F0" w:rsidRPr="008F6317" w:rsidRDefault="009956F0" w:rsidP="00D461FE">
            <w:pPr>
              <w:spacing w:after="0" w:line="312" w:lineRule="auto"/>
              <w:jc w:val="center"/>
              <w:rPr>
                <w:rFonts w:cs="Times New Roman"/>
                <w:sz w:val="28"/>
                <w:szCs w:val="28"/>
              </w:rPr>
            </w:pPr>
          </w:p>
          <w:p w14:paraId="02AD9A4C" w14:textId="77777777" w:rsidR="009956F0" w:rsidRPr="008F6317" w:rsidRDefault="009956F0" w:rsidP="00D461FE">
            <w:pPr>
              <w:spacing w:after="0" w:line="312" w:lineRule="auto"/>
              <w:jc w:val="center"/>
              <w:rPr>
                <w:rFonts w:cs="Times New Roman"/>
                <w:sz w:val="28"/>
                <w:szCs w:val="28"/>
              </w:rPr>
            </w:pPr>
          </w:p>
          <w:p w14:paraId="5904FE98" w14:textId="77777777" w:rsidR="009956F0" w:rsidRPr="008F6317" w:rsidRDefault="009956F0" w:rsidP="00D461FE">
            <w:pPr>
              <w:spacing w:after="0" w:line="312" w:lineRule="auto"/>
              <w:jc w:val="center"/>
              <w:rPr>
                <w:rFonts w:cs="Times New Roman"/>
                <w:sz w:val="28"/>
                <w:szCs w:val="28"/>
              </w:rPr>
            </w:pPr>
          </w:p>
          <w:p w14:paraId="2FA7F4C6" w14:textId="77777777" w:rsidR="009956F0" w:rsidRPr="008F6317" w:rsidRDefault="009956F0" w:rsidP="00D461FE">
            <w:pPr>
              <w:spacing w:after="0" w:line="312" w:lineRule="auto"/>
              <w:jc w:val="center"/>
              <w:rPr>
                <w:rFonts w:cs="Times New Roman"/>
                <w:sz w:val="28"/>
                <w:szCs w:val="28"/>
              </w:rPr>
            </w:pPr>
          </w:p>
          <w:p w14:paraId="59661B75" w14:textId="77777777" w:rsidR="009956F0" w:rsidRPr="008F6317" w:rsidRDefault="009956F0" w:rsidP="00D461FE">
            <w:pPr>
              <w:spacing w:after="0" w:line="312" w:lineRule="auto"/>
              <w:jc w:val="center"/>
              <w:rPr>
                <w:rFonts w:cs="Times New Roman"/>
                <w:sz w:val="28"/>
                <w:szCs w:val="28"/>
              </w:rPr>
            </w:pPr>
          </w:p>
          <w:p w14:paraId="3D3834F1" w14:textId="77777777" w:rsidR="009956F0" w:rsidRPr="008F6317" w:rsidRDefault="009956F0" w:rsidP="00D461FE">
            <w:pPr>
              <w:spacing w:after="0" w:line="312" w:lineRule="auto"/>
              <w:jc w:val="center"/>
              <w:rPr>
                <w:rFonts w:cs="Times New Roman"/>
                <w:sz w:val="28"/>
                <w:szCs w:val="28"/>
              </w:rPr>
            </w:pPr>
          </w:p>
          <w:p w14:paraId="3053C86F" w14:textId="77777777" w:rsidR="009956F0" w:rsidRPr="008F6317" w:rsidRDefault="009956F0" w:rsidP="00D461FE">
            <w:pPr>
              <w:spacing w:after="0" w:line="312" w:lineRule="auto"/>
              <w:jc w:val="center"/>
              <w:rPr>
                <w:rFonts w:cs="Times New Roman"/>
                <w:sz w:val="28"/>
                <w:szCs w:val="28"/>
              </w:rPr>
            </w:pPr>
          </w:p>
          <w:p w14:paraId="193D1DB9" w14:textId="77777777" w:rsidR="009956F0" w:rsidRPr="008F6317" w:rsidRDefault="009956F0" w:rsidP="00D461FE">
            <w:pPr>
              <w:spacing w:after="0" w:line="312" w:lineRule="auto"/>
              <w:jc w:val="center"/>
              <w:rPr>
                <w:rFonts w:cs="Times New Roman"/>
                <w:sz w:val="28"/>
                <w:szCs w:val="28"/>
              </w:rPr>
            </w:pPr>
          </w:p>
          <w:p w14:paraId="58A9FC0D" w14:textId="77777777" w:rsidR="009956F0" w:rsidRPr="008F6317" w:rsidRDefault="009956F0" w:rsidP="00D461FE">
            <w:pPr>
              <w:spacing w:after="0" w:line="312" w:lineRule="auto"/>
              <w:rPr>
                <w:rFonts w:cs="Times New Roman"/>
                <w:b/>
                <w:sz w:val="28"/>
                <w:szCs w:val="28"/>
              </w:rPr>
            </w:pPr>
          </w:p>
        </w:tc>
        <w:tc>
          <w:tcPr>
            <w:tcW w:w="892" w:type="dxa"/>
          </w:tcPr>
          <w:p w14:paraId="0C376142" w14:textId="77777777" w:rsidR="009956F0" w:rsidRPr="008F6317" w:rsidRDefault="009956F0" w:rsidP="00D461FE">
            <w:pPr>
              <w:spacing w:after="0" w:line="312" w:lineRule="auto"/>
              <w:jc w:val="center"/>
              <w:rPr>
                <w:rFonts w:cs="Times New Roman"/>
                <w:b/>
                <w:sz w:val="28"/>
                <w:szCs w:val="28"/>
              </w:rPr>
            </w:pPr>
            <w:r w:rsidRPr="008F6317">
              <w:rPr>
                <w:rFonts w:cs="Times New Roman"/>
                <w:b/>
                <w:sz w:val="28"/>
                <w:szCs w:val="28"/>
              </w:rPr>
              <w:t>5</w:t>
            </w:r>
          </w:p>
          <w:p w14:paraId="439ACEFC" w14:textId="77777777" w:rsidR="009956F0" w:rsidRPr="008F6317" w:rsidRDefault="009956F0" w:rsidP="00D461FE">
            <w:pPr>
              <w:spacing w:after="0" w:line="312" w:lineRule="auto"/>
              <w:jc w:val="center"/>
              <w:rPr>
                <w:rFonts w:cs="Times New Roman"/>
                <w:sz w:val="28"/>
                <w:szCs w:val="28"/>
              </w:rPr>
            </w:pPr>
          </w:p>
          <w:p w14:paraId="25036141"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1</w:t>
            </w:r>
          </w:p>
          <w:p w14:paraId="0DB6CDF0"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1</w:t>
            </w:r>
          </w:p>
          <w:p w14:paraId="39072311"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1</w:t>
            </w:r>
          </w:p>
          <w:p w14:paraId="61D90376"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1</w:t>
            </w:r>
          </w:p>
          <w:p w14:paraId="5D66C039"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1</w:t>
            </w:r>
          </w:p>
          <w:p w14:paraId="49E93C4C" w14:textId="77777777" w:rsidR="009956F0" w:rsidRPr="008F6317" w:rsidRDefault="009956F0" w:rsidP="00D461FE">
            <w:pPr>
              <w:spacing w:after="0" w:line="312" w:lineRule="auto"/>
              <w:jc w:val="center"/>
              <w:rPr>
                <w:rFonts w:cs="Times New Roman"/>
                <w:sz w:val="28"/>
                <w:szCs w:val="28"/>
              </w:rPr>
            </w:pPr>
          </w:p>
          <w:p w14:paraId="13BB178A" w14:textId="77777777" w:rsidR="009956F0" w:rsidRPr="008F6317" w:rsidRDefault="009956F0" w:rsidP="00D461FE">
            <w:pPr>
              <w:spacing w:after="0" w:line="312" w:lineRule="auto"/>
              <w:jc w:val="center"/>
              <w:rPr>
                <w:rFonts w:cs="Times New Roman"/>
                <w:sz w:val="28"/>
                <w:szCs w:val="28"/>
              </w:rPr>
            </w:pPr>
          </w:p>
        </w:tc>
        <w:tc>
          <w:tcPr>
            <w:tcW w:w="1333" w:type="dxa"/>
          </w:tcPr>
          <w:p w14:paraId="0B82BA24" w14:textId="77777777" w:rsidR="009956F0" w:rsidRPr="008F6317" w:rsidRDefault="009956F0" w:rsidP="00D461FE">
            <w:pPr>
              <w:spacing w:after="0" w:line="312" w:lineRule="auto"/>
              <w:jc w:val="center"/>
              <w:rPr>
                <w:rFonts w:cs="Times New Roman"/>
                <w:b/>
                <w:sz w:val="28"/>
                <w:szCs w:val="28"/>
              </w:rPr>
            </w:pPr>
            <w:r w:rsidRPr="008F6317">
              <w:rPr>
                <w:rFonts w:cs="Times New Roman"/>
                <w:b/>
                <w:sz w:val="28"/>
                <w:szCs w:val="28"/>
              </w:rPr>
              <w:t>16</w:t>
            </w:r>
          </w:p>
          <w:p w14:paraId="312BA29D" w14:textId="77777777" w:rsidR="009956F0" w:rsidRPr="008F6317" w:rsidRDefault="009956F0" w:rsidP="00D461FE">
            <w:pPr>
              <w:spacing w:after="0" w:line="312" w:lineRule="auto"/>
              <w:jc w:val="center"/>
              <w:rPr>
                <w:rFonts w:cs="Times New Roman"/>
                <w:sz w:val="28"/>
                <w:szCs w:val="28"/>
              </w:rPr>
            </w:pPr>
          </w:p>
          <w:p w14:paraId="720A28F7" w14:textId="77777777" w:rsidR="009956F0" w:rsidRPr="008F6317" w:rsidRDefault="009956F0" w:rsidP="00D461FE">
            <w:pPr>
              <w:spacing w:after="0" w:line="312" w:lineRule="auto"/>
              <w:jc w:val="center"/>
              <w:rPr>
                <w:rFonts w:cs="Times New Roman"/>
                <w:sz w:val="28"/>
                <w:szCs w:val="28"/>
              </w:rPr>
            </w:pPr>
          </w:p>
          <w:p w14:paraId="0AD273F6" w14:textId="77777777" w:rsidR="009956F0" w:rsidRPr="008F6317" w:rsidRDefault="009956F0" w:rsidP="00D461FE">
            <w:pPr>
              <w:spacing w:after="0" w:line="312" w:lineRule="auto"/>
              <w:jc w:val="center"/>
              <w:rPr>
                <w:rFonts w:cs="Times New Roman"/>
                <w:sz w:val="28"/>
                <w:szCs w:val="28"/>
              </w:rPr>
            </w:pPr>
          </w:p>
          <w:p w14:paraId="46B74AF5" w14:textId="77777777" w:rsidR="009956F0" w:rsidRPr="008F6317" w:rsidRDefault="009956F0" w:rsidP="00D461FE">
            <w:pPr>
              <w:spacing w:after="0" w:line="312" w:lineRule="auto"/>
              <w:jc w:val="center"/>
              <w:rPr>
                <w:rFonts w:cs="Times New Roman"/>
                <w:sz w:val="28"/>
                <w:szCs w:val="28"/>
              </w:rPr>
            </w:pPr>
          </w:p>
          <w:p w14:paraId="00C36164" w14:textId="77777777" w:rsidR="009956F0" w:rsidRPr="008F6317" w:rsidRDefault="009956F0" w:rsidP="00D461FE">
            <w:pPr>
              <w:spacing w:after="0" w:line="312" w:lineRule="auto"/>
              <w:jc w:val="center"/>
              <w:rPr>
                <w:rFonts w:cs="Times New Roman"/>
                <w:sz w:val="28"/>
                <w:szCs w:val="28"/>
              </w:rPr>
            </w:pPr>
          </w:p>
          <w:p w14:paraId="627BD846" w14:textId="77777777" w:rsidR="009956F0" w:rsidRPr="008F6317" w:rsidRDefault="009956F0" w:rsidP="00D461FE">
            <w:pPr>
              <w:spacing w:after="0" w:line="312" w:lineRule="auto"/>
              <w:jc w:val="center"/>
              <w:rPr>
                <w:rFonts w:cs="Times New Roman"/>
                <w:sz w:val="28"/>
                <w:szCs w:val="28"/>
              </w:rPr>
            </w:pPr>
          </w:p>
          <w:p w14:paraId="4424CFF2" w14:textId="77777777" w:rsidR="009956F0" w:rsidRPr="008F6317" w:rsidRDefault="009956F0" w:rsidP="00D461FE">
            <w:pPr>
              <w:spacing w:after="0" w:line="312" w:lineRule="auto"/>
              <w:jc w:val="center"/>
              <w:rPr>
                <w:rFonts w:cs="Times New Roman"/>
                <w:sz w:val="28"/>
                <w:szCs w:val="28"/>
              </w:rPr>
            </w:pPr>
          </w:p>
          <w:p w14:paraId="534A460A"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4</w:t>
            </w:r>
          </w:p>
          <w:p w14:paraId="636DC047"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4</w:t>
            </w:r>
          </w:p>
          <w:p w14:paraId="04764B0C"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8</w:t>
            </w:r>
          </w:p>
          <w:p w14:paraId="4929CA60" w14:textId="77777777" w:rsidR="009956F0" w:rsidRPr="008F6317" w:rsidRDefault="009956F0" w:rsidP="00D461FE">
            <w:pPr>
              <w:spacing w:after="0" w:line="312" w:lineRule="auto"/>
              <w:jc w:val="center"/>
              <w:rPr>
                <w:rFonts w:cs="Times New Roman"/>
                <w:sz w:val="28"/>
                <w:szCs w:val="28"/>
              </w:rPr>
            </w:pPr>
          </w:p>
        </w:tc>
        <w:tc>
          <w:tcPr>
            <w:tcW w:w="854" w:type="dxa"/>
          </w:tcPr>
          <w:p w14:paraId="6345957F" w14:textId="77777777" w:rsidR="009956F0" w:rsidRPr="008F6317" w:rsidRDefault="009956F0" w:rsidP="00D461FE">
            <w:pPr>
              <w:spacing w:after="0" w:line="312" w:lineRule="auto"/>
              <w:jc w:val="center"/>
              <w:rPr>
                <w:rFonts w:cs="Times New Roman"/>
                <w:b/>
                <w:sz w:val="28"/>
                <w:szCs w:val="28"/>
              </w:rPr>
            </w:pPr>
            <w:r w:rsidRPr="008F6317">
              <w:rPr>
                <w:rFonts w:cs="Times New Roman"/>
                <w:b/>
                <w:sz w:val="28"/>
                <w:szCs w:val="28"/>
              </w:rPr>
              <w:t>1</w:t>
            </w:r>
          </w:p>
          <w:p w14:paraId="7F85140E" w14:textId="77777777" w:rsidR="009956F0" w:rsidRPr="008F6317" w:rsidRDefault="009956F0" w:rsidP="00D461FE">
            <w:pPr>
              <w:spacing w:after="0" w:line="312" w:lineRule="auto"/>
              <w:jc w:val="center"/>
              <w:rPr>
                <w:rFonts w:cs="Times New Roman"/>
                <w:sz w:val="28"/>
                <w:szCs w:val="28"/>
              </w:rPr>
            </w:pPr>
          </w:p>
          <w:p w14:paraId="2F5F6502" w14:textId="77777777" w:rsidR="009956F0" w:rsidRPr="008F6317" w:rsidRDefault="009956F0" w:rsidP="00D461FE">
            <w:pPr>
              <w:spacing w:after="0" w:line="312" w:lineRule="auto"/>
              <w:jc w:val="center"/>
              <w:rPr>
                <w:rFonts w:cs="Times New Roman"/>
                <w:sz w:val="28"/>
                <w:szCs w:val="28"/>
              </w:rPr>
            </w:pPr>
          </w:p>
          <w:p w14:paraId="79B2C461" w14:textId="77777777" w:rsidR="009956F0" w:rsidRPr="008F6317" w:rsidRDefault="009956F0" w:rsidP="00D461FE">
            <w:pPr>
              <w:spacing w:after="0" w:line="312" w:lineRule="auto"/>
              <w:jc w:val="center"/>
              <w:rPr>
                <w:rFonts w:cs="Times New Roman"/>
                <w:sz w:val="28"/>
                <w:szCs w:val="28"/>
              </w:rPr>
            </w:pPr>
          </w:p>
          <w:p w14:paraId="5A24C874" w14:textId="77777777" w:rsidR="009956F0" w:rsidRPr="008F6317" w:rsidRDefault="009956F0" w:rsidP="00D461FE">
            <w:pPr>
              <w:spacing w:after="0" w:line="312" w:lineRule="auto"/>
              <w:jc w:val="center"/>
              <w:rPr>
                <w:rFonts w:cs="Times New Roman"/>
                <w:sz w:val="28"/>
                <w:szCs w:val="28"/>
              </w:rPr>
            </w:pPr>
          </w:p>
          <w:p w14:paraId="502AF6DC" w14:textId="77777777" w:rsidR="009956F0" w:rsidRPr="008F6317" w:rsidRDefault="009956F0" w:rsidP="00D461FE">
            <w:pPr>
              <w:spacing w:after="0" w:line="312" w:lineRule="auto"/>
              <w:jc w:val="center"/>
              <w:rPr>
                <w:rFonts w:cs="Times New Roman"/>
                <w:sz w:val="28"/>
                <w:szCs w:val="28"/>
              </w:rPr>
            </w:pPr>
          </w:p>
          <w:p w14:paraId="1B4D4545" w14:textId="77777777" w:rsidR="009956F0" w:rsidRPr="008F6317" w:rsidRDefault="009956F0" w:rsidP="00D461FE">
            <w:pPr>
              <w:spacing w:after="0" w:line="312" w:lineRule="auto"/>
              <w:jc w:val="center"/>
              <w:rPr>
                <w:rFonts w:cs="Times New Roman"/>
                <w:sz w:val="28"/>
                <w:szCs w:val="28"/>
              </w:rPr>
            </w:pPr>
          </w:p>
          <w:p w14:paraId="7E671864" w14:textId="77777777" w:rsidR="009956F0" w:rsidRPr="008F6317" w:rsidRDefault="009956F0" w:rsidP="00D461FE">
            <w:pPr>
              <w:spacing w:after="0" w:line="312" w:lineRule="auto"/>
              <w:jc w:val="center"/>
              <w:rPr>
                <w:rFonts w:cs="Times New Roman"/>
                <w:sz w:val="28"/>
                <w:szCs w:val="28"/>
              </w:rPr>
            </w:pPr>
          </w:p>
          <w:p w14:paraId="541FBA99" w14:textId="77777777" w:rsidR="009956F0" w:rsidRPr="008F6317" w:rsidRDefault="009956F0" w:rsidP="00D461FE">
            <w:pPr>
              <w:spacing w:after="0" w:line="312" w:lineRule="auto"/>
              <w:jc w:val="center"/>
              <w:rPr>
                <w:rFonts w:cs="Times New Roman"/>
                <w:sz w:val="28"/>
                <w:szCs w:val="28"/>
              </w:rPr>
            </w:pPr>
          </w:p>
          <w:p w14:paraId="60466C9A" w14:textId="77777777" w:rsidR="009956F0" w:rsidRPr="008F6317" w:rsidRDefault="009956F0" w:rsidP="00D461FE">
            <w:pPr>
              <w:spacing w:after="0" w:line="312" w:lineRule="auto"/>
              <w:jc w:val="center"/>
              <w:rPr>
                <w:rFonts w:cs="Times New Roman"/>
                <w:sz w:val="28"/>
                <w:szCs w:val="28"/>
              </w:rPr>
            </w:pPr>
          </w:p>
          <w:p w14:paraId="08C134CD" w14:textId="77777777" w:rsidR="009956F0" w:rsidRPr="008F6317" w:rsidRDefault="009956F0" w:rsidP="00D461FE">
            <w:pPr>
              <w:spacing w:after="0" w:line="312" w:lineRule="auto"/>
              <w:rPr>
                <w:rFonts w:cs="Times New Roman"/>
                <w:sz w:val="28"/>
                <w:szCs w:val="28"/>
              </w:rPr>
            </w:pPr>
          </w:p>
          <w:p w14:paraId="771362AD"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1</w:t>
            </w:r>
          </w:p>
        </w:tc>
      </w:tr>
      <w:tr w:rsidR="009956F0" w:rsidRPr="008F6317" w14:paraId="4D8D8476" w14:textId="77777777" w:rsidTr="004F54C3">
        <w:trPr>
          <w:trHeight w:val="420"/>
        </w:trPr>
        <w:tc>
          <w:tcPr>
            <w:tcW w:w="666" w:type="dxa"/>
          </w:tcPr>
          <w:p w14:paraId="2C152256" w14:textId="77777777" w:rsidR="009956F0" w:rsidRPr="008F6317" w:rsidRDefault="009956F0" w:rsidP="00D461FE">
            <w:pPr>
              <w:spacing w:after="0" w:line="312" w:lineRule="auto"/>
              <w:jc w:val="both"/>
              <w:rPr>
                <w:rFonts w:cs="Times New Roman"/>
                <w:sz w:val="28"/>
                <w:szCs w:val="28"/>
              </w:rPr>
            </w:pPr>
            <w:r w:rsidRPr="008F6317">
              <w:rPr>
                <w:rFonts w:cs="Times New Roman"/>
                <w:sz w:val="28"/>
                <w:szCs w:val="28"/>
              </w:rPr>
              <w:t>4</w:t>
            </w:r>
          </w:p>
        </w:tc>
        <w:tc>
          <w:tcPr>
            <w:tcW w:w="4437" w:type="dxa"/>
          </w:tcPr>
          <w:p w14:paraId="41D2F60A" w14:textId="77777777" w:rsidR="009956F0" w:rsidRPr="008F6317" w:rsidRDefault="009956F0" w:rsidP="00D461FE">
            <w:pPr>
              <w:spacing w:after="0" w:line="312" w:lineRule="auto"/>
              <w:jc w:val="both"/>
              <w:rPr>
                <w:rFonts w:cs="Times New Roman"/>
                <w:b/>
                <w:sz w:val="28"/>
                <w:szCs w:val="28"/>
              </w:rPr>
            </w:pPr>
            <w:proofErr w:type="spellStart"/>
            <w:r w:rsidRPr="008F6317">
              <w:rPr>
                <w:rFonts w:cs="Times New Roman"/>
                <w:b/>
                <w:sz w:val="28"/>
                <w:szCs w:val="28"/>
              </w:rPr>
              <w:t>Bài</w:t>
            </w:r>
            <w:proofErr w:type="spellEnd"/>
            <w:r w:rsidRPr="008F6317">
              <w:rPr>
                <w:rFonts w:cs="Times New Roman"/>
                <w:b/>
                <w:sz w:val="28"/>
                <w:szCs w:val="28"/>
              </w:rPr>
              <w:t xml:space="preserve"> 4: CHỈNH LƯU CÓ ĐIỀU KHIỂN</w:t>
            </w:r>
          </w:p>
          <w:p w14:paraId="5535AB55" w14:textId="77777777" w:rsidR="009956F0" w:rsidRPr="008F6317" w:rsidRDefault="009956F0" w:rsidP="00D461FE">
            <w:pPr>
              <w:numPr>
                <w:ilvl w:val="0"/>
                <w:numId w:val="124"/>
              </w:numPr>
              <w:spacing w:after="0" w:line="312" w:lineRule="auto"/>
              <w:jc w:val="both"/>
              <w:rPr>
                <w:rFonts w:cs="Times New Roman"/>
                <w:sz w:val="28"/>
                <w:szCs w:val="28"/>
              </w:rPr>
            </w:pPr>
            <w:r w:rsidRPr="008F6317">
              <w:rPr>
                <w:rFonts w:cs="Times New Roman"/>
                <w:bCs/>
                <w:sz w:val="28"/>
                <w:szCs w:val="28"/>
              </w:rPr>
              <w:lastRenderedPageBreak/>
              <w:t xml:space="preserve">Chỉnh </w:t>
            </w:r>
            <w:proofErr w:type="spellStart"/>
            <w:r w:rsidRPr="008F6317">
              <w:rPr>
                <w:rFonts w:cs="Times New Roman"/>
                <w:bCs/>
                <w:sz w:val="28"/>
                <w:szCs w:val="28"/>
              </w:rPr>
              <w:t>lưu</w:t>
            </w:r>
            <w:proofErr w:type="spellEnd"/>
            <w:r w:rsidRPr="008F6317">
              <w:rPr>
                <w:rFonts w:cs="Times New Roman"/>
                <w:bCs/>
                <w:sz w:val="28"/>
                <w:szCs w:val="28"/>
              </w:rPr>
              <w:t xml:space="preserve"> 1 </w:t>
            </w:r>
            <w:proofErr w:type="spellStart"/>
            <w:r w:rsidRPr="008F6317">
              <w:rPr>
                <w:rFonts w:cs="Times New Roman"/>
                <w:bCs/>
                <w:sz w:val="28"/>
                <w:szCs w:val="28"/>
              </w:rPr>
              <w:t>pha</w:t>
            </w:r>
            <w:proofErr w:type="spellEnd"/>
            <w:r w:rsidRPr="008F6317">
              <w:rPr>
                <w:rFonts w:cs="Times New Roman"/>
                <w:bCs/>
                <w:sz w:val="28"/>
                <w:szCs w:val="28"/>
              </w:rPr>
              <w:t xml:space="preserve"> </w:t>
            </w:r>
            <w:proofErr w:type="spellStart"/>
            <w:r w:rsidRPr="008F6317">
              <w:rPr>
                <w:rFonts w:cs="Times New Roman"/>
                <w:bCs/>
                <w:sz w:val="28"/>
                <w:szCs w:val="28"/>
              </w:rPr>
              <w:t>bán</w:t>
            </w:r>
            <w:proofErr w:type="spellEnd"/>
            <w:r w:rsidRPr="008F6317">
              <w:rPr>
                <w:rFonts w:cs="Times New Roman"/>
                <w:bCs/>
                <w:sz w:val="28"/>
                <w:szCs w:val="28"/>
              </w:rPr>
              <w:t xml:space="preserve"> </w:t>
            </w:r>
            <w:proofErr w:type="spellStart"/>
            <w:r w:rsidRPr="008F6317">
              <w:rPr>
                <w:rFonts w:cs="Times New Roman"/>
                <w:bCs/>
                <w:sz w:val="28"/>
                <w:szCs w:val="28"/>
              </w:rPr>
              <w:t>kỳ</w:t>
            </w:r>
            <w:proofErr w:type="spellEnd"/>
            <w:r w:rsidRPr="008F6317">
              <w:rPr>
                <w:rFonts w:cs="Times New Roman"/>
                <w:sz w:val="28"/>
                <w:szCs w:val="28"/>
              </w:rPr>
              <w:t xml:space="preserve"> </w:t>
            </w:r>
          </w:p>
          <w:p w14:paraId="06FAC395" w14:textId="77777777" w:rsidR="009956F0" w:rsidRPr="008F6317" w:rsidRDefault="009956F0" w:rsidP="00D461FE">
            <w:pPr>
              <w:numPr>
                <w:ilvl w:val="0"/>
                <w:numId w:val="124"/>
              </w:numPr>
              <w:spacing w:after="0" w:line="312" w:lineRule="auto"/>
              <w:jc w:val="both"/>
              <w:rPr>
                <w:rFonts w:cs="Times New Roman"/>
                <w:sz w:val="28"/>
                <w:szCs w:val="28"/>
              </w:rPr>
            </w:pPr>
            <w:r w:rsidRPr="008F6317">
              <w:rPr>
                <w:rFonts w:cs="Times New Roman"/>
                <w:bCs/>
                <w:sz w:val="28"/>
                <w:szCs w:val="28"/>
              </w:rPr>
              <w:t xml:space="preserve">Chỉnh </w:t>
            </w:r>
            <w:proofErr w:type="spellStart"/>
            <w:r w:rsidRPr="008F6317">
              <w:rPr>
                <w:rFonts w:cs="Times New Roman"/>
                <w:bCs/>
                <w:sz w:val="28"/>
                <w:szCs w:val="28"/>
              </w:rPr>
              <w:t>lưu</w:t>
            </w:r>
            <w:proofErr w:type="spellEnd"/>
            <w:r w:rsidRPr="008F6317">
              <w:rPr>
                <w:rFonts w:cs="Times New Roman"/>
                <w:bCs/>
                <w:sz w:val="28"/>
                <w:szCs w:val="28"/>
              </w:rPr>
              <w:t xml:space="preserve"> </w:t>
            </w:r>
            <w:proofErr w:type="spellStart"/>
            <w:r w:rsidRPr="008F6317">
              <w:rPr>
                <w:rFonts w:cs="Times New Roman"/>
                <w:bCs/>
                <w:sz w:val="28"/>
                <w:szCs w:val="28"/>
              </w:rPr>
              <w:t>tia</w:t>
            </w:r>
            <w:proofErr w:type="spellEnd"/>
            <w:r w:rsidRPr="008F6317">
              <w:rPr>
                <w:rFonts w:cs="Times New Roman"/>
                <w:bCs/>
                <w:sz w:val="28"/>
                <w:szCs w:val="28"/>
              </w:rPr>
              <w:t xml:space="preserve"> 2 </w:t>
            </w:r>
            <w:proofErr w:type="spellStart"/>
            <w:r w:rsidRPr="008F6317">
              <w:rPr>
                <w:rFonts w:cs="Times New Roman"/>
                <w:bCs/>
                <w:sz w:val="28"/>
                <w:szCs w:val="28"/>
              </w:rPr>
              <w:t>pha</w:t>
            </w:r>
            <w:proofErr w:type="spellEnd"/>
            <w:r w:rsidRPr="008F6317">
              <w:rPr>
                <w:rFonts w:cs="Times New Roman"/>
                <w:bCs/>
                <w:sz w:val="28"/>
                <w:szCs w:val="28"/>
              </w:rPr>
              <w:t xml:space="preserve"> </w:t>
            </w:r>
            <w:r w:rsidRPr="008F6317">
              <w:rPr>
                <w:rFonts w:cs="Times New Roman"/>
                <w:sz w:val="28"/>
                <w:szCs w:val="28"/>
              </w:rPr>
              <w:t xml:space="preserve"> </w:t>
            </w:r>
          </w:p>
          <w:p w14:paraId="5D2DED97" w14:textId="77777777" w:rsidR="009956F0" w:rsidRPr="008F6317" w:rsidRDefault="009956F0" w:rsidP="00D461FE">
            <w:pPr>
              <w:numPr>
                <w:ilvl w:val="0"/>
                <w:numId w:val="124"/>
              </w:numPr>
              <w:spacing w:after="0" w:line="312" w:lineRule="auto"/>
              <w:jc w:val="both"/>
              <w:rPr>
                <w:rFonts w:cs="Times New Roman"/>
                <w:sz w:val="28"/>
                <w:szCs w:val="28"/>
              </w:rPr>
            </w:pPr>
            <w:r w:rsidRPr="008F6317">
              <w:rPr>
                <w:rFonts w:cs="Times New Roman"/>
                <w:bCs/>
                <w:sz w:val="28"/>
                <w:szCs w:val="28"/>
              </w:rPr>
              <w:t xml:space="preserve">Chỉnh </w:t>
            </w:r>
            <w:proofErr w:type="spellStart"/>
            <w:r w:rsidRPr="008F6317">
              <w:rPr>
                <w:rFonts w:cs="Times New Roman"/>
                <w:bCs/>
                <w:sz w:val="28"/>
                <w:szCs w:val="28"/>
              </w:rPr>
              <w:t>lưu</w:t>
            </w:r>
            <w:proofErr w:type="spellEnd"/>
            <w:r w:rsidRPr="008F6317">
              <w:rPr>
                <w:rFonts w:cs="Times New Roman"/>
                <w:bCs/>
                <w:sz w:val="28"/>
                <w:szCs w:val="28"/>
              </w:rPr>
              <w:t xml:space="preserve"> </w:t>
            </w:r>
            <w:proofErr w:type="spellStart"/>
            <w:r w:rsidRPr="008F6317">
              <w:rPr>
                <w:rFonts w:cs="Times New Roman"/>
                <w:bCs/>
                <w:sz w:val="28"/>
                <w:szCs w:val="28"/>
              </w:rPr>
              <w:t>cầu</w:t>
            </w:r>
            <w:proofErr w:type="spellEnd"/>
            <w:r w:rsidRPr="008F6317">
              <w:rPr>
                <w:rFonts w:cs="Times New Roman"/>
                <w:bCs/>
                <w:sz w:val="28"/>
                <w:szCs w:val="28"/>
              </w:rPr>
              <w:t xml:space="preserve"> 1 </w:t>
            </w:r>
            <w:proofErr w:type="spellStart"/>
            <w:r w:rsidRPr="008F6317">
              <w:rPr>
                <w:rFonts w:cs="Times New Roman"/>
                <w:bCs/>
                <w:sz w:val="28"/>
                <w:szCs w:val="28"/>
              </w:rPr>
              <w:t>pha</w:t>
            </w:r>
            <w:proofErr w:type="spellEnd"/>
            <w:r w:rsidRPr="008F6317">
              <w:rPr>
                <w:rFonts w:cs="Times New Roman"/>
                <w:bCs/>
                <w:sz w:val="28"/>
                <w:szCs w:val="28"/>
              </w:rPr>
              <w:t xml:space="preserve"> </w:t>
            </w:r>
            <w:r w:rsidRPr="008F6317">
              <w:rPr>
                <w:rFonts w:cs="Times New Roman"/>
                <w:sz w:val="28"/>
                <w:szCs w:val="28"/>
              </w:rPr>
              <w:t xml:space="preserve"> </w:t>
            </w:r>
          </w:p>
          <w:p w14:paraId="4600981D" w14:textId="77777777" w:rsidR="009956F0" w:rsidRPr="008F6317" w:rsidRDefault="009956F0" w:rsidP="00D461FE">
            <w:pPr>
              <w:numPr>
                <w:ilvl w:val="1"/>
                <w:numId w:val="124"/>
              </w:numPr>
              <w:spacing w:after="0" w:line="312" w:lineRule="auto"/>
              <w:jc w:val="both"/>
              <w:rPr>
                <w:rFonts w:cs="Times New Roman"/>
                <w:sz w:val="28"/>
                <w:szCs w:val="28"/>
              </w:rPr>
            </w:pPr>
            <w:r w:rsidRPr="008F6317">
              <w:rPr>
                <w:rFonts w:cs="Times New Roman"/>
                <w:bCs/>
                <w:iCs/>
                <w:sz w:val="28"/>
                <w:szCs w:val="28"/>
              </w:rPr>
              <w:t xml:space="preserve">Chỉnh </w:t>
            </w:r>
            <w:proofErr w:type="spellStart"/>
            <w:r w:rsidRPr="008F6317">
              <w:rPr>
                <w:rFonts w:cs="Times New Roman"/>
                <w:bCs/>
                <w:iCs/>
                <w:sz w:val="28"/>
                <w:szCs w:val="28"/>
              </w:rPr>
              <w:t>lưu</w:t>
            </w:r>
            <w:proofErr w:type="spellEnd"/>
            <w:r w:rsidRPr="008F6317">
              <w:rPr>
                <w:rFonts w:cs="Times New Roman"/>
                <w:bCs/>
                <w:iCs/>
                <w:sz w:val="28"/>
                <w:szCs w:val="28"/>
              </w:rPr>
              <w:t xml:space="preserve"> </w:t>
            </w:r>
            <w:proofErr w:type="spellStart"/>
            <w:r w:rsidRPr="008F6317">
              <w:rPr>
                <w:rFonts w:cs="Times New Roman"/>
                <w:bCs/>
                <w:iCs/>
                <w:sz w:val="28"/>
                <w:szCs w:val="28"/>
              </w:rPr>
              <w:t>cầu</w:t>
            </w:r>
            <w:proofErr w:type="spellEnd"/>
            <w:r w:rsidRPr="008F6317">
              <w:rPr>
                <w:rFonts w:cs="Times New Roman"/>
                <w:bCs/>
                <w:iCs/>
                <w:sz w:val="28"/>
                <w:szCs w:val="28"/>
              </w:rPr>
              <w:t xml:space="preserve"> 1 </w:t>
            </w:r>
            <w:proofErr w:type="spellStart"/>
            <w:r w:rsidRPr="008F6317">
              <w:rPr>
                <w:rFonts w:cs="Times New Roman"/>
                <w:bCs/>
                <w:iCs/>
                <w:sz w:val="28"/>
                <w:szCs w:val="28"/>
              </w:rPr>
              <w:t>pha</w:t>
            </w:r>
            <w:proofErr w:type="spellEnd"/>
            <w:r w:rsidRPr="008F6317">
              <w:rPr>
                <w:rFonts w:cs="Times New Roman"/>
                <w:bCs/>
                <w:iCs/>
                <w:sz w:val="28"/>
                <w:szCs w:val="28"/>
              </w:rPr>
              <w:t xml:space="preserve"> </w:t>
            </w:r>
            <w:proofErr w:type="spellStart"/>
            <w:r w:rsidRPr="008F6317">
              <w:rPr>
                <w:rFonts w:cs="Times New Roman"/>
                <w:bCs/>
                <w:iCs/>
                <w:sz w:val="28"/>
                <w:szCs w:val="28"/>
              </w:rPr>
              <w:t>điều</w:t>
            </w:r>
            <w:proofErr w:type="spellEnd"/>
            <w:r w:rsidRPr="008F6317">
              <w:rPr>
                <w:rFonts w:cs="Times New Roman"/>
                <w:bCs/>
                <w:iCs/>
                <w:sz w:val="28"/>
                <w:szCs w:val="28"/>
              </w:rPr>
              <w:t xml:space="preserve"> </w:t>
            </w:r>
            <w:proofErr w:type="spellStart"/>
            <w:r w:rsidRPr="008F6317">
              <w:rPr>
                <w:rFonts w:cs="Times New Roman"/>
                <w:bCs/>
                <w:iCs/>
                <w:sz w:val="28"/>
                <w:szCs w:val="28"/>
              </w:rPr>
              <w:t>khiển</w:t>
            </w:r>
            <w:proofErr w:type="spellEnd"/>
            <w:r w:rsidRPr="008F6317">
              <w:rPr>
                <w:rFonts w:cs="Times New Roman"/>
                <w:bCs/>
                <w:iCs/>
                <w:sz w:val="28"/>
                <w:szCs w:val="28"/>
              </w:rPr>
              <w:t xml:space="preserve"> </w:t>
            </w:r>
            <w:proofErr w:type="spellStart"/>
            <w:r w:rsidRPr="008F6317">
              <w:rPr>
                <w:rFonts w:cs="Times New Roman"/>
                <w:bCs/>
                <w:iCs/>
                <w:sz w:val="28"/>
                <w:szCs w:val="28"/>
              </w:rPr>
              <w:t>bán</w:t>
            </w:r>
            <w:proofErr w:type="spellEnd"/>
            <w:r w:rsidRPr="008F6317">
              <w:rPr>
                <w:rFonts w:cs="Times New Roman"/>
                <w:bCs/>
                <w:iCs/>
                <w:sz w:val="28"/>
                <w:szCs w:val="28"/>
              </w:rPr>
              <w:t xml:space="preserve"> </w:t>
            </w:r>
            <w:proofErr w:type="spellStart"/>
            <w:r w:rsidRPr="008F6317">
              <w:rPr>
                <w:rFonts w:cs="Times New Roman"/>
                <w:bCs/>
                <w:iCs/>
                <w:sz w:val="28"/>
                <w:szCs w:val="28"/>
              </w:rPr>
              <w:t>phần</w:t>
            </w:r>
            <w:proofErr w:type="spellEnd"/>
            <w:r w:rsidRPr="008F6317">
              <w:rPr>
                <w:rFonts w:cs="Times New Roman"/>
                <w:bCs/>
                <w:iCs/>
                <w:sz w:val="28"/>
                <w:szCs w:val="28"/>
              </w:rPr>
              <w:t xml:space="preserve"> </w:t>
            </w:r>
            <w:proofErr w:type="spellStart"/>
            <w:r w:rsidRPr="008F6317">
              <w:rPr>
                <w:rFonts w:cs="Times New Roman"/>
                <w:bCs/>
                <w:iCs/>
                <w:sz w:val="28"/>
                <w:szCs w:val="28"/>
              </w:rPr>
              <w:t>đối</w:t>
            </w:r>
            <w:proofErr w:type="spellEnd"/>
            <w:r w:rsidRPr="008F6317">
              <w:rPr>
                <w:rFonts w:cs="Times New Roman"/>
                <w:bCs/>
                <w:iCs/>
                <w:sz w:val="28"/>
                <w:szCs w:val="28"/>
              </w:rPr>
              <w:t xml:space="preserve"> </w:t>
            </w:r>
            <w:proofErr w:type="spellStart"/>
            <w:r w:rsidRPr="008F6317">
              <w:rPr>
                <w:rFonts w:cs="Times New Roman"/>
                <w:bCs/>
                <w:iCs/>
                <w:sz w:val="28"/>
                <w:szCs w:val="28"/>
              </w:rPr>
              <w:t>xứng</w:t>
            </w:r>
            <w:proofErr w:type="spellEnd"/>
          </w:p>
          <w:p w14:paraId="1FD87DB5" w14:textId="77777777" w:rsidR="009956F0" w:rsidRPr="008F6317" w:rsidRDefault="009956F0" w:rsidP="00D461FE">
            <w:pPr>
              <w:numPr>
                <w:ilvl w:val="1"/>
                <w:numId w:val="124"/>
              </w:numPr>
              <w:spacing w:after="0" w:line="312" w:lineRule="auto"/>
              <w:jc w:val="both"/>
              <w:rPr>
                <w:rFonts w:cs="Times New Roman"/>
                <w:sz w:val="28"/>
                <w:szCs w:val="28"/>
              </w:rPr>
            </w:pPr>
            <w:r w:rsidRPr="008F6317">
              <w:rPr>
                <w:rFonts w:cs="Times New Roman"/>
                <w:bCs/>
                <w:iCs/>
                <w:sz w:val="28"/>
                <w:szCs w:val="28"/>
              </w:rPr>
              <w:t xml:space="preserve">Chỉnh </w:t>
            </w:r>
            <w:proofErr w:type="spellStart"/>
            <w:r w:rsidRPr="008F6317">
              <w:rPr>
                <w:rFonts w:cs="Times New Roman"/>
                <w:bCs/>
                <w:iCs/>
                <w:sz w:val="28"/>
                <w:szCs w:val="28"/>
              </w:rPr>
              <w:t>lưu</w:t>
            </w:r>
            <w:proofErr w:type="spellEnd"/>
            <w:r w:rsidRPr="008F6317">
              <w:rPr>
                <w:rFonts w:cs="Times New Roman"/>
                <w:bCs/>
                <w:iCs/>
                <w:sz w:val="28"/>
                <w:szCs w:val="28"/>
              </w:rPr>
              <w:t xml:space="preserve"> </w:t>
            </w:r>
            <w:proofErr w:type="spellStart"/>
            <w:r w:rsidRPr="008F6317">
              <w:rPr>
                <w:rFonts w:cs="Times New Roman"/>
                <w:bCs/>
                <w:iCs/>
                <w:sz w:val="28"/>
                <w:szCs w:val="28"/>
              </w:rPr>
              <w:t>cầu</w:t>
            </w:r>
            <w:proofErr w:type="spellEnd"/>
            <w:r w:rsidRPr="008F6317">
              <w:rPr>
                <w:rFonts w:cs="Times New Roman"/>
                <w:bCs/>
                <w:iCs/>
                <w:sz w:val="28"/>
                <w:szCs w:val="28"/>
              </w:rPr>
              <w:t xml:space="preserve"> 1 </w:t>
            </w:r>
            <w:proofErr w:type="spellStart"/>
            <w:r w:rsidRPr="008F6317">
              <w:rPr>
                <w:rFonts w:cs="Times New Roman"/>
                <w:bCs/>
                <w:iCs/>
                <w:sz w:val="28"/>
                <w:szCs w:val="28"/>
              </w:rPr>
              <w:t>pha</w:t>
            </w:r>
            <w:proofErr w:type="spellEnd"/>
            <w:r w:rsidRPr="008F6317">
              <w:rPr>
                <w:rFonts w:cs="Times New Roman"/>
                <w:bCs/>
                <w:iCs/>
                <w:sz w:val="28"/>
                <w:szCs w:val="28"/>
              </w:rPr>
              <w:t xml:space="preserve"> </w:t>
            </w:r>
            <w:proofErr w:type="spellStart"/>
            <w:r w:rsidRPr="008F6317">
              <w:rPr>
                <w:rFonts w:cs="Times New Roman"/>
                <w:bCs/>
                <w:iCs/>
                <w:sz w:val="28"/>
                <w:szCs w:val="28"/>
              </w:rPr>
              <w:t>điều</w:t>
            </w:r>
            <w:proofErr w:type="spellEnd"/>
            <w:r w:rsidRPr="008F6317">
              <w:rPr>
                <w:rFonts w:cs="Times New Roman"/>
                <w:bCs/>
                <w:iCs/>
                <w:sz w:val="28"/>
                <w:szCs w:val="28"/>
              </w:rPr>
              <w:t xml:space="preserve"> </w:t>
            </w:r>
            <w:proofErr w:type="spellStart"/>
            <w:r w:rsidRPr="008F6317">
              <w:rPr>
                <w:rFonts w:cs="Times New Roman"/>
                <w:bCs/>
                <w:iCs/>
                <w:sz w:val="28"/>
                <w:szCs w:val="28"/>
              </w:rPr>
              <w:t>khiển</w:t>
            </w:r>
            <w:proofErr w:type="spellEnd"/>
            <w:r w:rsidRPr="008F6317">
              <w:rPr>
                <w:rFonts w:cs="Times New Roman"/>
                <w:bCs/>
                <w:iCs/>
                <w:sz w:val="28"/>
                <w:szCs w:val="28"/>
              </w:rPr>
              <w:t xml:space="preserve"> </w:t>
            </w:r>
            <w:proofErr w:type="spellStart"/>
            <w:r w:rsidRPr="008F6317">
              <w:rPr>
                <w:rFonts w:cs="Times New Roman"/>
                <w:bCs/>
                <w:iCs/>
                <w:sz w:val="28"/>
                <w:szCs w:val="28"/>
              </w:rPr>
              <w:t>bán</w:t>
            </w:r>
            <w:proofErr w:type="spellEnd"/>
            <w:r w:rsidRPr="008F6317">
              <w:rPr>
                <w:rFonts w:cs="Times New Roman"/>
                <w:bCs/>
                <w:iCs/>
                <w:sz w:val="28"/>
                <w:szCs w:val="28"/>
              </w:rPr>
              <w:t xml:space="preserve"> </w:t>
            </w:r>
            <w:proofErr w:type="spellStart"/>
            <w:r w:rsidRPr="008F6317">
              <w:rPr>
                <w:rFonts w:cs="Times New Roman"/>
                <w:bCs/>
                <w:iCs/>
                <w:sz w:val="28"/>
                <w:szCs w:val="28"/>
              </w:rPr>
              <w:t>phần</w:t>
            </w:r>
            <w:proofErr w:type="spellEnd"/>
            <w:r w:rsidRPr="008F6317">
              <w:rPr>
                <w:rFonts w:cs="Times New Roman"/>
                <w:bCs/>
                <w:iCs/>
                <w:sz w:val="28"/>
                <w:szCs w:val="28"/>
              </w:rPr>
              <w:t xml:space="preserve"> </w:t>
            </w:r>
            <w:proofErr w:type="spellStart"/>
            <w:r w:rsidRPr="008F6317">
              <w:rPr>
                <w:rFonts w:cs="Times New Roman"/>
                <w:bCs/>
                <w:iCs/>
                <w:sz w:val="28"/>
                <w:szCs w:val="28"/>
              </w:rPr>
              <w:t>không</w:t>
            </w:r>
            <w:proofErr w:type="spellEnd"/>
            <w:r w:rsidRPr="008F6317">
              <w:rPr>
                <w:rFonts w:cs="Times New Roman"/>
                <w:bCs/>
                <w:iCs/>
                <w:sz w:val="28"/>
                <w:szCs w:val="28"/>
              </w:rPr>
              <w:t xml:space="preserve"> </w:t>
            </w:r>
            <w:proofErr w:type="spellStart"/>
            <w:r w:rsidRPr="008F6317">
              <w:rPr>
                <w:rFonts w:cs="Times New Roman"/>
                <w:bCs/>
                <w:iCs/>
                <w:sz w:val="28"/>
                <w:szCs w:val="28"/>
              </w:rPr>
              <w:t>đối</w:t>
            </w:r>
            <w:proofErr w:type="spellEnd"/>
            <w:r w:rsidRPr="008F6317">
              <w:rPr>
                <w:rFonts w:cs="Times New Roman"/>
                <w:bCs/>
                <w:iCs/>
                <w:sz w:val="28"/>
                <w:szCs w:val="28"/>
              </w:rPr>
              <w:t xml:space="preserve"> </w:t>
            </w:r>
            <w:proofErr w:type="spellStart"/>
            <w:r w:rsidRPr="008F6317">
              <w:rPr>
                <w:rFonts w:cs="Times New Roman"/>
                <w:bCs/>
                <w:iCs/>
                <w:sz w:val="28"/>
                <w:szCs w:val="28"/>
              </w:rPr>
              <w:t>xứng</w:t>
            </w:r>
            <w:proofErr w:type="spellEnd"/>
          </w:p>
          <w:p w14:paraId="4F5B552E" w14:textId="77777777" w:rsidR="009956F0" w:rsidRPr="008F6317" w:rsidRDefault="009956F0" w:rsidP="00D461FE">
            <w:pPr>
              <w:numPr>
                <w:ilvl w:val="1"/>
                <w:numId w:val="124"/>
              </w:numPr>
              <w:spacing w:after="0" w:line="312" w:lineRule="auto"/>
              <w:jc w:val="both"/>
              <w:rPr>
                <w:rFonts w:cs="Times New Roman"/>
                <w:sz w:val="28"/>
                <w:szCs w:val="28"/>
              </w:rPr>
            </w:pPr>
            <w:r w:rsidRPr="008F6317">
              <w:rPr>
                <w:rFonts w:cs="Times New Roman"/>
                <w:bCs/>
                <w:iCs/>
                <w:sz w:val="28"/>
                <w:szCs w:val="28"/>
              </w:rPr>
              <w:t xml:space="preserve">Chỉnh </w:t>
            </w:r>
            <w:proofErr w:type="spellStart"/>
            <w:r w:rsidRPr="008F6317">
              <w:rPr>
                <w:rFonts w:cs="Times New Roman"/>
                <w:bCs/>
                <w:iCs/>
                <w:sz w:val="28"/>
                <w:szCs w:val="28"/>
              </w:rPr>
              <w:t>lưu</w:t>
            </w:r>
            <w:proofErr w:type="spellEnd"/>
            <w:r w:rsidRPr="008F6317">
              <w:rPr>
                <w:rFonts w:cs="Times New Roman"/>
                <w:bCs/>
                <w:iCs/>
                <w:sz w:val="28"/>
                <w:szCs w:val="28"/>
              </w:rPr>
              <w:t xml:space="preserve"> </w:t>
            </w:r>
            <w:proofErr w:type="spellStart"/>
            <w:r w:rsidRPr="008F6317">
              <w:rPr>
                <w:rFonts w:cs="Times New Roman"/>
                <w:bCs/>
                <w:iCs/>
                <w:sz w:val="28"/>
                <w:szCs w:val="28"/>
              </w:rPr>
              <w:t>cầu</w:t>
            </w:r>
            <w:proofErr w:type="spellEnd"/>
            <w:r w:rsidRPr="008F6317">
              <w:rPr>
                <w:rFonts w:cs="Times New Roman"/>
                <w:bCs/>
                <w:iCs/>
                <w:sz w:val="28"/>
                <w:szCs w:val="28"/>
              </w:rPr>
              <w:t xml:space="preserve"> 1 </w:t>
            </w:r>
            <w:proofErr w:type="spellStart"/>
            <w:r w:rsidRPr="008F6317">
              <w:rPr>
                <w:rFonts w:cs="Times New Roman"/>
                <w:bCs/>
                <w:iCs/>
                <w:sz w:val="28"/>
                <w:szCs w:val="28"/>
              </w:rPr>
              <w:t>pha</w:t>
            </w:r>
            <w:proofErr w:type="spellEnd"/>
            <w:r w:rsidRPr="008F6317">
              <w:rPr>
                <w:rFonts w:cs="Times New Roman"/>
                <w:bCs/>
                <w:iCs/>
                <w:sz w:val="28"/>
                <w:szCs w:val="28"/>
              </w:rPr>
              <w:t xml:space="preserve"> </w:t>
            </w:r>
            <w:proofErr w:type="spellStart"/>
            <w:r w:rsidRPr="008F6317">
              <w:rPr>
                <w:rFonts w:cs="Times New Roman"/>
                <w:bCs/>
                <w:iCs/>
                <w:sz w:val="28"/>
                <w:szCs w:val="28"/>
              </w:rPr>
              <w:t>điều</w:t>
            </w:r>
            <w:proofErr w:type="spellEnd"/>
            <w:r w:rsidRPr="008F6317">
              <w:rPr>
                <w:rFonts w:cs="Times New Roman"/>
                <w:bCs/>
                <w:iCs/>
                <w:sz w:val="28"/>
                <w:szCs w:val="28"/>
              </w:rPr>
              <w:t xml:space="preserve"> </w:t>
            </w:r>
            <w:proofErr w:type="spellStart"/>
            <w:r w:rsidRPr="008F6317">
              <w:rPr>
                <w:rFonts w:cs="Times New Roman"/>
                <w:bCs/>
                <w:iCs/>
                <w:sz w:val="28"/>
                <w:szCs w:val="28"/>
              </w:rPr>
              <w:t>khiển</w:t>
            </w:r>
            <w:proofErr w:type="spellEnd"/>
            <w:r w:rsidRPr="008F6317">
              <w:rPr>
                <w:rFonts w:cs="Times New Roman"/>
                <w:bCs/>
                <w:iCs/>
                <w:sz w:val="28"/>
                <w:szCs w:val="28"/>
              </w:rPr>
              <w:t xml:space="preserve"> </w:t>
            </w:r>
            <w:proofErr w:type="spellStart"/>
            <w:r w:rsidRPr="008F6317">
              <w:rPr>
                <w:rFonts w:cs="Times New Roman"/>
                <w:bCs/>
                <w:iCs/>
                <w:sz w:val="28"/>
                <w:szCs w:val="28"/>
              </w:rPr>
              <w:t>toàn</w:t>
            </w:r>
            <w:proofErr w:type="spellEnd"/>
            <w:r w:rsidRPr="008F6317">
              <w:rPr>
                <w:rFonts w:cs="Times New Roman"/>
                <w:bCs/>
                <w:iCs/>
                <w:sz w:val="28"/>
                <w:szCs w:val="28"/>
              </w:rPr>
              <w:t xml:space="preserve"> </w:t>
            </w:r>
            <w:proofErr w:type="spellStart"/>
            <w:r w:rsidRPr="008F6317">
              <w:rPr>
                <w:rFonts w:cs="Times New Roman"/>
                <w:bCs/>
                <w:iCs/>
                <w:sz w:val="28"/>
                <w:szCs w:val="28"/>
              </w:rPr>
              <w:t>phần</w:t>
            </w:r>
            <w:proofErr w:type="spellEnd"/>
            <w:r w:rsidRPr="008F6317">
              <w:rPr>
                <w:rFonts w:cs="Times New Roman"/>
                <w:bCs/>
                <w:iCs/>
                <w:sz w:val="28"/>
                <w:szCs w:val="28"/>
              </w:rPr>
              <w:t xml:space="preserve"> </w:t>
            </w:r>
          </w:p>
          <w:p w14:paraId="7DDFAA09" w14:textId="77777777" w:rsidR="009956F0" w:rsidRPr="008F6317" w:rsidRDefault="009956F0" w:rsidP="00D461FE">
            <w:pPr>
              <w:numPr>
                <w:ilvl w:val="0"/>
                <w:numId w:val="124"/>
              </w:numPr>
              <w:spacing w:after="0" w:line="312" w:lineRule="auto"/>
              <w:jc w:val="both"/>
              <w:rPr>
                <w:rFonts w:cs="Times New Roman"/>
                <w:sz w:val="28"/>
                <w:szCs w:val="28"/>
              </w:rPr>
            </w:pPr>
            <w:r w:rsidRPr="008F6317">
              <w:rPr>
                <w:rFonts w:cs="Times New Roman"/>
                <w:bCs/>
                <w:sz w:val="28"/>
                <w:szCs w:val="28"/>
              </w:rPr>
              <w:t xml:space="preserve">Chỉnh </w:t>
            </w:r>
            <w:proofErr w:type="spellStart"/>
            <w:r w:rsidRPr="008F6317">
              <w:rPr>
                <w:rFonts w:cs="Times New Roman"/>
                <w:bCs/>
                <w:sz w:val="28"/>
                <w:szCs w:val="28"/>
              </w:rPr>
              <w:t>lưu</w:t>
            </w:r>
            <w:proofErr w:type="spellEnd"/>
            <w:r w:rsidRPr="008F6317">
              <w:rPr>
                <w:rFonts w:cs="Times New Roman"/>
                <w:bCs/>
                <w:sz w:val="28"/>
                <w:szCs w:val="28"/>
              </w:rPr>
              <w:t xml:space="preserve"> </w:t>
            </w:r>
            <w:proofErr w:type="spellStart"/>
            <w:r w:rsidRPr="008F6317">
              <w:rPr>
                <w:rFonts w:cs="Times New Roman"/>
                <w:bCs/>
                <w:sz w:val="28"/>
                <w:szCs w:val="28"/>
              </w:rPr>
              <w:t>tia</w:t>
            </w:r>
            <w:proofErr w:type="spellEnd"/>
            <w:r w:rsidRPr="008F6317">
              <w:rPr>
                <w:rFonts w:cs="Times New Roman"/>
                <w:bCs/>
                <w:sz w:val="28"/>
                <w:szCs w:val="28"/>
              </w:rPr>
              <w:t xml:space="preserve"> 3 </w:t>
            </w:r>
            <w:proofErr w:type="spellStart"/>
            <w:r w:rsidRPr="008F6317">
              <w:rPr>
                <w:rFonts w:cs="Times New Roman"/>
                <w:bCs/>
                <w:sz w:val="28"/>
                <w:szCs w:val="28"/>
              </w:rPr>
              <w:t>pha</w:t>
            </w:r>
            <w:proofErr w:type="spellEnd"/>
            <w:r w:rsidRPr="008F6317">
              <w:rPr>
                <w:rFonts w:cs="Times New Roman"/>
                <w:bCs/>
                <w:sz w:val="28"/>
                <w:szCs w:val="28"/>
              </w:rPr>
              <w:t xml:space="preserve"> </w:t>
            </w:r>
            <w:r w:rsidRPr="008F6317">
              <w:rPr>
                <w:rFonts w:cs="Times New Roman"/>
                <w:sz w:val="28"/>
                <w:szCs w:val="28"/>
              </w:rPr>
              <w:t xml:space="preserve"> </w:t>
            </w:r>
          </w:p>
          <w:p w14:paraId="088B23CB" w14:textId="77777777" w:rsidR="009956F0" w:rsidRPr="008F6317" w:rsidRDefault="009956F0" w:rsidP="00D461FE">
            <w:pPr>
              <w:numPr>
                <w:ilvl w:val="0"/>
                <w:numId w:val="124"/>
              </w:numPr>
              <w:spacing w:after="0" w:line="312" w:lineRule="auto"/>
              <w:jc w:val="both"/>
              <w:rPr>
                <w:rFonts w:cs="Times New Roman"/>
                <w:sz w:val="28"/>
                <w:szCs w:val="28"/>
              </w:rPr>
            </w:pPr>
            <w:r w:rsidRPr="008F6317">
              <w:rPr>
                <w:rFonts w:cs="Times New Roman"/>
                <w:bCs/>
                <w:sz w:val="28"/>
                <w:szCs w:val="28"/>
              </w:rPr>
              <w:t xml:space="preserve">Chỉnh </w:t>
            </w:r>
            <w:proofErr w:type="spellStart"/>
            <w:r w:rsidRPr="008F6317">
              <w:rPr>
                <w:rFonts w:cs="Times New Roman"/>
                <w:bCs/>
                <w:sz w:val="28"/>
                <w:szCs w:val="28"/>
              </w:rPr>
              <w:t>lưu</w:t>
            </w:r>
            <w:proofErr w:type="spellEnd"/>
            <w:r w:rsidRPr="008F6317">
              <w:rPr>
                <w:rFonts w:cs="Times New Roman"/>
                <w:bCs/>
                <w:sz w:val="28"/>
                <w:szCs w:val="28"/>
              </w:rPr>
              <w:t xml:space="preserve"> </w:t>
            </w:r>
            <w:proofErr w:type="spellStart"/>
            <w:r w:rsidRPr="008F6317">
              <w:rPr>
                <w:rFonts w:cs="Times New Roman"/>
                <w:bCs/>
                <w:sz w:val="28"/>
                <w:szCs w:val="28"/>
              </w:rPr>
              <w:t>cầu</w:t>
            </w:r>
            <w:proofErr w:type="spellEnd"/>
            <w:r w:rsidRPr="008F6317">
              <w:rPr>
                <w:rFonts w:cs="Times New Roman"/>
                <w:bCs/>
                <w:sz w:val="28"/>
                <w:szCs w:val="28"/>
              </w:rPr>
              <w:t xml:space="preserve"> 3 </w:t>
            </w:r>
            <w:proofErr w:type="spellStart"/>
            <w:r w:rsidRPr="008F6317">
              <w:rPr>
                <w:rFonts w:cs="Times New Roman"/>
                <w:bCs/>
                <w:sz w:val="28"/>
                <w:szCs w:val="28"/>
              </w:rPr>
              <w:t>pha</w:t>
            </w:r>
            <w:proofErr w:type="spellEnd"/>
            <w:r w:rsidRPr="008F6317">
              <w:rPr>
                <w:rFonts w:cs="Times New Roman"/>
                <w:bCs/>
                <w:sz w:val="28"/>
                <w:szCs w:val="28"/>
              </w:rPr>
              <w:t xml:space="preserve"> </w:t>
            </w:r>
            <w:r w:rsidRPr="008F6317">
              <w:rPr>
                <w:rFonts w:cs="Times New Roman"/>
                <w:sz w:val="28"/>
                <w:szCs w:val="28"/>
              </w:rPr>
              <w:t xml:space="preserve"> </w:t>
            </w:r>
          </w:p>
          <w:p w14:paraId="5CE8D46C" w14:textId="77777777" w:rsidR="009956F0" w:rsidRPr="008F6317" w:rsidRDefault="009956F0" w:rsidP="00D461FE">
            <w:pPr>
              <w:numPr>
                <w:ilvl w:val="0"/>
                <w:numId w:val="124"/>
              </w:numPr>
              <w:spacing w:after="0" w:line="312" w:lineRule="auto"/>
              <w:jc w:val="both"/>
              <w:rPr>
                <w:rFonts w:cs="Times New Roman"/>
                <w:sz w:val="28"/>
                <w:szCs w:val="28"/>
              </w:rPr>
            </w:pPr>
            <w:proofErr w:type="spellStart"/>
            <w:r w:rsidRPr="008F6317">
              <w:rPr>
                <w:rFonts w:cs="Times New Roman"/>
                <w:sz w:val="28"/>
                <w:szCs w:val="28"/>
              </w:rPr>
              <w:t>Bài</w:t>
            </w:r>
            <w:proofErr w:type="spellEnd"/>
            <w:r w:rsidRPr="008F6317">
              <w:rPr>
                <w:rFonts w:cs="Times New Roman"/>
                <w:sz w:val="28"/>
                <w:szCs w:val="28"/>
              </w:rPr>
              <w:t xml:space="preserve"> </w:t>
            </w:r>
            <w:proofErr w:type="spellStart"/>
            <w:r w:rsidRPr="008F6317">
              <w:rPr>
                <w:rFonts w:cs="Times New Roman"/>
                <w:sz w:val="28"/>
                <w:szCs w:val="28"/>
              </w:rPr>
              <w:t>tập</w:t>
            </w:r>
            <w:proofErr w:type="spellEnd"/>
            <w:r w:rsidRPr="008F6317">
              <w:rPr>
                <w:rFonts w:cs="Times New Roman"/>
                <w:sz w:val="28"/>
                <w:szCs w:val="28"/>
              </w:rPr>
              <w:t xml:space="preserve"> </w:t>
            </w:r>
            <w:proofErr w:type="spellStart"/>
            <w:r w:rsidRPr="008F6317">
              <w:rPr>
                <w:rFonts w:cs="Times New Roman"/>
                <w:sz w:val="28"/>
                <w:szCs w:val="28"/>
              </w:rPr>
              <w:t>thực</w:t>
            </w:r>
            <w:proofErr w:type="spellEnd"/>
            <w:r w:rsidRPr="008F6317">
              <w:rPr>
                <w:rFonts w:cs="Times New Roman"/>
                <w:sz w:val="28"/>
                <w:szCs w:val="28"/>
              </w:rPr>
              <w:t xml:space="preserve"> </w:t>
            </w:r>
            <w:proofErr w:type="spellStart"/>
            <w:r w:rsidRPr="008F6317">
              <w:rPr>
                <w:rFonts w:cs="Times New Roman"/>
                <w:sz w:val="28"/>
                <w:szCs w:val="28"/>
              </w:rPr>
              <w:t>hành</w:t>
            </w:r>
            <w:proofErr w:type="spellEnd"/>
          </w:p>
          <w:p w14:paraId="6B2A1D7B" w14:textId="77777777" w:rsidR="009956F0" w:rsidRPr="008F6317" w:rsidRDefault="009956F0" w:rsidP="00D461FE">
            <w:pPr>
              <w:numPr>
                <w:ilvl w:val="1"/>
                <w:numId w:val="124"/>
              </w:numPr>
              <w:spacing w:after="0" w:line="312" w:lineRule="auto"/>
              <w:jc w:val="both"/>
              <w:rPr>
                <w:rFonts w:cs="Times New Roman"/>
                <w:sz w:val="28"/>
                <w:szCs w:val="28"/>
              </w:rPr>
            </w:pPr>
            <w:proofErr w:type="spellStart"/>
            <w:r w:rsidRPr="008F6317">
              <w:rPr>
                <w:rFonts w:cs="Times New Roman"/>
                <w:bCs/>
                <w:iCs/>
                <w:sz w:val="28"/>
                <w:szCs w:val="28"/>
              </w:rPr>
              <w:t>Ráp</w:t>
            </w:r>
            <w:proofErr w:type="spellEnd"/>
            <w:r w:rsidRPr="008F6317">
              <w:rPr>
                <w:rFonts w:cs="Times New Roman"/>
                <w:bCs/>
                <w:iCs/>
                <w:sz w:val="28"/>
                <w:szCs w:val="28"/>
              </w:rPr>
              <w:t xml:space="preserve"> </w:t>
            </w:r>
            <w:proofErr w:type="spellStart"/>
            <w:r w:rsidRPr="008F6317">
              <w:rPr>
                <w:rFonts w:cs="Times New Roman"/>
                <w:bCs/>
                <w:iCs/>
                <w:sz w:val="28"/>
                <w:szCs w:val="28"/>
              </w:rPr>
              <w:t>mạch</w:t>
            </w:r>
            <w:proofErr w:type="spellEnd"/>
            <w:r w:rsidRPr="008F6317">
              <w:rPr>
                <w:rFonts w:cs="Times New Roman"/>
                <w:bCs/>
                <w:iCs/>
                <w:sz w:val="28"/>
                <w:szCs w:val="28"/>
              </w:rPr>
              <w:t xml:space="preserve"> </w:t>
            </w:r>
            <w:proofErr w:type="spellStart"/>
            <w:r w:rsidRPr="008F6317">
              <w:rPr>
                <w:rFonts w:cs="Times New Roman"/>
                <w:bCs/>
                <w:iCs/>
                <w:sz w:val="28"/>
                <w:szCs w:val="28"/>
              </w:rPr>
              <w:t>chỉnh</w:t>
            </w:r>
            <w:proofErr w:type="spellEnd"/>
            <w:r w:rsidRPr="008F6317">
              <w:rPr>
                <w:rFonts w:cs="Times New Roman"/>
                <w:bCs/>
                <w:iCs/>
                <w:sz w:val="28"/>
                <w:szCs w:val="28"/>
              </w:rPr>
              <w:t xml:space="preserve"> </w:t>
            </w:r>
            <w:proofErr w:type="spellStart"/>
            <w:r w:rsidRPr="008F6317">
              <w:rPr>
                <w:rFonts w:cs="Times New Roman"/>
                <w:bCs/>
                <w:iCs/>
                <w:sz w:val="28"/>
                <w:szCs w:val="28"/>
              </w:rPr>
              <w:t>lưu</w:t>
            </w:r>
            <w:proofErr w:type="spellEnd"/>
            <w:r w:rsidRPr="008F6317">
              <w:rPr>
                <w:rFonts w:cs="Times New Roman"/>
                <w:bCs/>
                <w:iCs/>
                <w:sz w:val="28"/>
                <w:szCs w:val="28"/>
              </w:rPr>
              <w:t xml:space="preserve"> </w:t>
            </w:r>
            <w:proofErr w:type="spellStart"/>
            <w:r w:rsidRPr="008F6317">
              <w:rPr>
                <w:rFonts w:cs="Times New Roman"/>
                <w:bCs/>
                <w:iCs/>
                <w:sz w:val="28"/>
                <w:szCs w:val="28"/>
              </w:rPr>
              <w:t>bán</w:t>
            </w:r>
            <w:proofErr w:type="spellEnd"/>
            <w:r w:rsidRPr="008F6317">
              <w:rPr>
                <w:rFonts w:cs="Times New Roman"/>
                <w:bCs/>
                <w:iCs/>
                <w:sz w:val="28"/>
                <w:szCs w:val="28"/>
              </w:rPr>
              <w:t xml:space="preserve"> </w:t>
            </w:r>
            <w:proofErr w:type="spellStart"/>
            <w:r w:rsidRPr="008F6317">
              <w:rPr>
                <w:rFonts w:cs="Times New Roman"/>
                <w:bCs/>
                <w:iCs/>
                <w:sz w:val="28"/>
                <w:szCs w:val="28"/>
              </w:rPr>
              <w:t>kỳ</w:t>
            </w:r>
            <w:proofErr w:type="spellEnd"/>
            <w:r w:rsidRPr="008F6317">
              <w:rPr>
                <w:rFonts w:cs="Times New Roman"/>
                <w:bCs/>
                <w:iCs/>
                <w:sz w:val="28"/>
                <w:szCs w:val="28"/>
              </w:rPr>
              <w:t xml:space="preserve"> </w:t>
            </w:r>
          </w:p>
          <w:p w14:paraId="49B9E740" w14:textId="77777777" w:rsidR="009956F0" w:rsidRPr="008F6317" w:rsidRDefault="009956F0" w:rsidP="00D461FE">
            <w:pPr>
              <w:numPr>
                <w:ilvl w:val="1"/>
                <w:numId w:val="124"/>
              </w:numPr>
              <w:spacing w:after="0" w:line="312" w:lineRule="auto"/>
              <w:jc w:val="both"/>
              <w:rPr>
                <w:rFonts w:cs="Times New Roman"/>
                <w:sz w:val="28"/>
                <w:szCs w:val="28"/>
              </w:rPr>
            </w:pPr>
            <w:proofErr w:type="spellStart"/>
            <w:r w:rsidRPr="008F6317">
              <w:rPr>
                <w:rFonts w:cs="Times New Roman"/>
                <w:bCs/>
                <w:iCs/>
                <w:sz w:val="28"/>
                <w:szCs w:val="28"/>
              </w:rPr>
              <w:t>Ráp</w:t>
            </w:r>
            <w:proofErr w:type="spellEnd"/>
            <w:r w:rsidRPr="008F6317">
              <w:rPr>
                <w:rFonts w:cs="Times New Roman"/>
                <w:bCs/>
                <w:iCs/>
                <w:sz w:val="28"/>
                <w:szCs w:val="28"/>
              </w:rPr>
              <w:t xml:space="preserve"> </w:t>
            </w:r>
            <w:proofErr w:type="spellStart"/>
            <w:r w:rsidRPr="008F6317">
              <w:rPr>
                <w:rFonts w:cs="Times New Roman"/>
                <w:bCs/>
                <w:iCs/>
                <w:sz w:val="28"/>
                <w:szCs w:val="28"/>
              </w:rPr>
              <w:t>mạch</w:t>
            </w:r>
            <w:proofErr w:type="spellEnd"/>
            <w:r w:rsidRPr="008F6317">
              <w:rPr>
                <w:rFonts w:cs="Times New Roman"/>
                <w:bCs/>
                <w:iCs/>
                <w:sz w:val="28"/>
                <w:szCs w:val="28"/>
              </w:rPr>
              <w:t xml:space="preserve"> </w:t>
            </w:r>
            <w:proofErr w:type="spellStart"/>
            <w:r w:rsidRPr="008F6317">
              <w:rPr>
                <w:rFonts w:cs="Times New Roman"/>
                <w:bCs/>
                <w:iCs/>
                <w:sz w:val="28"/>
                <w:szCs w:val="28"/>
              </w:rPr>
              <w:t>chỉnh</w:t>
            </w:r>
            <w:proofErr w:type="spellEnd"/>
            <w:r w:rsidRPr="008F6317">
              <w:rPr>
                <w:rFonts w:cs="Times New Roman"/>
                <w:bCs/>
                <w:iCs/>
                <w:sz w:val="28"/>
                <w:szCs w:val="28"/>
              </w:rPr>
              <w:t xml:space="preserve"> </w:t>
            </w:r>
            <w:proofErr w:type="spellStart"/>
            <w:r w:rsidRPr="008F6317">
              <w:rPr>
                <w:rFonts w:cs="Times New Roman"/>
                <w:bCs/>
                <w:iCs/>
                <w:sz w:val="28"/>
                <w:szCs w:val="28"/>
              </w:rPr>
              <w:t>lưu</w:t>
            </w:r>
            <w:proofErr w:type="spellEnd"/>
            <w:r w:rsidRPr="008F6317">
              <w:rPr>
                <w:rFonts w:cs="Times New Roman"/>
                <w:bCs/>
                <w:iCs/>
                <w:sz w:val="28"/>
                <w:szCs w:val="28"/>
              </w:rPr>
              <w:t xml:space="preserve"> </w:t>
            </w:r>
            <w:proofErr w:type="spellStart"/>
            <w:r w:rsidRPr="008F6317">
              <w:rPr>
                <w:rFonts w:cs="Times New Roman"/>
                <w:bCs/>
                <w:iCs/>
                <w:sz w:val="28"/>
                <w:szCs w:val="28"/>
              </w:rPr>
              <w:t>cầu</w:t>
            </w:r>
            <w:proofErr w:type="spellEnd"/>
            <w:r w:rsidRPr="008F6317">
              <w:rPr>
                <w:rFonts w:cs="Times New Roman"/>
                <w:bCs/>
                <w:iCs/>
                <w:sz w:val="28"/>
                <w:szCs w:val="28"/>
              </w:rPr>
              <w:t xml:space="preserve"> 1 </w:t>
            </w:r>
            <w:proofErr w:type="spellStart"/>
            <w:r w:rsidRPr="008F6317">
              <w:rPr>
                <w:rFonts w:cs="Times New Roman"/>
                <w:bCs/>
                <w:iCs/>
                <w:sz w:val="28"/>
                <w:szCs w:val="28"/>
              </w:rPr>
              <w:t>pha</w:t>
            </w:r>
            <w:proofErr w:type="spellEnd"/>
            <w:r w:rsidRPr="008F6317">
              <w:rPr>
                <w:rFonts w:cs="Times New Roman"/>
                <w:bCs/>
                <w:iCs/>
                <w:sz w:val="28"/>
                <w:szCs w:val="28"/>
              </w:rPr>
              <w:t xml:space="preserve"> </w:t>
            </w:r>
            <w:proofErr w:type="spellStart"/>
            <w:r w:rsidRPr="008F6317">
              <w:rPr>
                <w:rFonts w:cs="Times New Roman"/>
                <w:bCs/>
                <w:iCs/>
                <w:sz w:val="28"/>
                <w:szCs w:val="28"/>
              </w:rPr>
              <w:t>điều</w:t>
            </w:r>
            <w:proofErr w:type="spellEnd"/>
            <w:r w:rsidRPr="008F6317">
              <w:rPr>
                <w:rFonts w:cs="Times New Roman"/>
                <w:bCs/>
                <w:iCs/>
                <w:sz w:val="28"/>
                <w:szCs w:val="28"/>
              </w:rPr>
              <w:t xml:space="preserve"> </w:t>
            </w:r>
            <w:proofErr w:type="spellStart"/>
            <w:r w:rsidRPr="008F6317">
              <w:rPr>
                <w:rFonts w:cs="Times New Roman"/>
                <w:bCs/>
                <w:iCs/>
                <w:sz w:val="28"/>
                <w:szCs w:val="28"/>
              </w:rPr>
              <w:t>khiển</w:t>
            </w:r>
            <w:proofErr w:type="spellEnd"/>
            <w:r w:rsidRPr="008F6317">
              <w:rPr>
                <w:rFonts w:cs="Times New Roman"/>
                <w:bCs/>
                <w:iCs/>
                <w:sz w:val="28"/>
                <w:szCs w:val="28"/>
              </w:rPr>
              <w:t xml:space="preserve"> </w:t>
            </w:r>
            <w:proofErr w:type="spellStart"/>
            <w:r w:rsidRPr="008F6317">
              <w:rPr>
                <w:rFonts w:cs="Times New Roman"/>
                <w:bCs/>
                <w:iCs/>
                <w:sz w:val="28"/>
                <w:szCs w:val="28"/>
              </w:rPr>
              <w:t>bán</w:t>
            </w:r>
            <w:proofErr w:type="spellEnd"/>
            <w:r w:rsidRPr="008F6317">
              <w:rPr>
                <w:rFonts w:cs="Times New Roman"/>
                <w:bCs/>
                <w:iCs/>
                <w:sz w:val="28"/>
                <w:szCs w:val="28"/>
              </w:rPr>
              <w:t xml:space="preserve"> </w:t>
            </w:r>
            <w:proofErr w:type="spellStart"/>
            <w:r w:rsidRPr="008F6317">
              <w:rPr>
                <w:rFonts w:cs="Times New Roman"/>
                <w:bCs/>
                <w:iCs/>
                <w:sz w:val="28"/>
                <w:szCs w:val="28"/>
              </w:rPr>
              <w:t>phần</w:t>
            </w:r>
            <w:proofErr w:type="spellEnd"/>
            <w:r w:rsidRPr="008F6317">
              <w:rPr>
                <w:rFonts w:cs="Times New Roman"/>
                <w:bCs/>
                <w:iCs/>
                <w:sz w:val="28"/>
                <w:szCs w:val="28"/>
              </w:rPr>
              <w:t xml:space="preserve"> </w:t>
            </w:r>
            <w:proofErr w:type="spellStart"/>
            <w:r w:rsidRPr="008F6317">
              <w:rPr>
                <w:rFonts w:cs="Times New Roman"/>
                <w:bCs/>
                <w:iCs/>
                <w:sz w:val="28"/>
                <w:szCs w:val="28"/>
              </w:rPr>
              <w:t>đối</w:t>
            </w:r>
            <w:proofErr w:type="spellEnd"/>
            <w:r w:rsidRPr="008F6317">
              <w:rPr>
                <w:rFonts w:cs="Times New Roman"/>
                <w:bCs/>
                <w:iCs/>
                <w:sz w:val="28"/>
                <w:szCs w:val="28"/>
              </w:rPr>
              <w:t xml:space="preserve"> </w:t>
            </w:r>
            <w:proofErr w:type="spellStart"/>
            <w:r w:rsidRPr="008F6317">
              <w:rPr>
                <w:rFonts w:cs="Times New Roman"/>
                <w:bCs/>
                <w:iCs/>
                <w:sz w:val="28"/>
                <w:szCs w:val="28"/>
              </w:rPr>
              <w:t>xứng</w:t>
            </w:r>
            <w:proofErr w:type="spellEnd"/>
          </w:p>
          <w:p w14:paraId="7BE96DEB" w14:textId="77777777" w:rsidR="009956F0" w:rsidRPr="008F6317" w:rsidRDefault="009956F0" w:rsidP="00D461FE">
            <w:pPr>
              <w:numPr>
                <w:ilvl w:val="1"/>
                <w:numId w:val="124"/>
              </w:numPr>
              <w:spacing w:after="0" w:line="312" w:lineRule="auto"/>
              <w:jc w:val="both"/>
              <w:rPr>
                <w:rFonts w:cs="Times New Roman"/>
                <w:sz w:val="28"/>
                <w:szCs w:val="28"/>
              </w:rPr>
            </w:pPr>
            <w:proofErr w:type="spellStart"/>
            <w:r w:rsidRPr="008F6317">
              <w:rPr>
                <w:rFonts w:cs="Times New Roman"/>
                <w:bCs/>
                <w:iCs/>
                <w:sz w:val="28"/>
                <w:szCs w:val="28"/>
              </w:rPr>
              <w:t>Ráp</w:t>
            </w:r>
            <w:proofErr w:type="spellEnd"/>
            <w:r w:rsidRPr="008F6317">
              <w:rPr>
                <w:rFonts w:cs="Times New Roman"/>
                <w:bCs/>
                <w:iCs/>
                <w:sz w:val="28"/>
                <w:szCs w:val="28"/>
              </w:rPr>
              <w:t xml:space="preserve"> </w:t>
            </w:r>
            <w:proofErr w:type="spellStart"/>
            <w:r w:rsidRPr="008F6317">
              <w:rPr>
                <w:rFonts w:cs="Times New Roman"/>
                <w:bCs/>
                <w:iCs/>
                <w:sz w:val="28"/>
                <w:szCs w:val="28"/>
              </w:rPr>
              <w:t>mạch</w:t>
            </w:r>
            <w:proofErr w:type="spellEnd"/>
            <w:r w:rsidRPr="008F6317">
              <w:rPr>
                <w:rFonts w:cs="Times New Roman"/>
                <w:bCs/>
                <w:iCs/>
                <w:sz w:val="28"/>
                <w:szCs w:val="28"/>
              </w:rPr>
              <w:t xml:space="preserve"> </w:t>
            </w:r>
            <w:proofErr w:type="spellStart"/>
            <w:r w:rsidRPr="008F6317">
              <w:rPr>
                <w:rFonts w:cs="Times New Roman"/>
                <w:bCs/>
                <w:iCs/>
                <w:sz w:val="28"/>
                <w:szCs w:val="28"/>
              </w:rPr>
              <w:t>chỉnh</w:t>
            </w:r>
            <w:proofErr w:type="spellEnd"/>
            <w:r w:rsidRPr="008F6317">
              <w:rPr>
                <w:rFonts w:cs="Times New Roman"/>
                <w:bCs/>
                <w:iCs/>
                <w:sz w:val="28"/>
                <w:szCs w:val="28"/>
              </w:rPr>
              <w:t xml:space="preserve"> </w:t>
            </w:r>
            <w:proofErr w:type="spellStart"/>
            <w:r w:rsidRPr="008F6317">
              <w:rPr>
                <w:rFonts w:cs="Times New Roman"/>
                <w:bCs/>
                <w:iCs/>
                <w:sz w:val="28"/>
                <w:szCs w:val="28"/>
              </w:rPr>
              <w:t>lưu</w:t>
            </w:r>
            <w:proofErr w:type="spellEnd"/>
            <w:r w:rsidRPr="008F6317">
              <w:rPr>
                <w:rFonts w:cs="Times New Roman"/>
                <w:bCs/>
                <w:iCs/>
                <w:sz w:val="28"/>
                <w:szCs w:val="28"/>
              </w:rPr>
              <w:t xml:space="preserve"> </w:t>
            </w:r>
            <w:proofErr w:type="spellStart"/>
            <w:r w:rsidRPr="008F6317">
              <w:rPr>
                <w:rFonts w:cs="Times New Roman"/>
                <w:bCs/>
                <w:iCs/>
                <w:sz w:val="28"/>
                <w:szCs w:val="28"/>
              </w:rPr>
              <w:t>cầu</w:t>
            </w:r>
            <w:proofErr w:type="spellEnd"/>
            <w:r w:rsidRPr="008F6317">
              <w:rPr>
                <w:rFonts w:cs="Times New Roman"/>
                <w:bCs/>
                <w:iCs/>
                <w:sz w:val="28"/>
                <w:szCs w:val="28"/>
              </w:rPr>
              <w:t xml:space="preserve"> 1 </w:t>
            </w:r>
            <w:proofErr w:type="spellStart"/>
            <w:r w:rsidRPr="008F6317">
              <w:rPr>
                <w:rFonts w:cs="Times New Roman"/>
                <w:bCs/>
                <w:iCs/>
                <w:sz w:val="28"/>
                <w:szCs w:val="28"/>
              </w:rPr>
              <w:t>pha</w:t>
            </w:r>
            <w:proofErr w:type="spellEnd"/>
            <w:r w:rsidRPr="008F6317">
              <w:rPr>
                <w:rFonts w:cs="Times New Roman"/>
                <w:bCs/>
                <w:iCs/>
                <w:sz w:val="28"/>
                <w:szCs w:val="28"/>
              </w:rPr>
              <w:t xml:space="preserve"> </w:t>
            </w:r>
            <w:proofErr w:type="spellStart"/>
            <w:r w:rsidRPr="008F6317">
              <w:rPr>
                <w:rFonts w:cs="Times New Roman"/>
                <w:bCs/>
                <w:iCs/>
                <w:sz w:val="28"/>
                <w:szCs w:val="28"/>
              </w:rPr>
              <w:t>điều</w:t>
            </w:r>
            <w:proofErr w:type="spellEnd"/>
            <w:r w:rsidRPr="008F6317">
              <w:rPr>
                <w:rFonts w:cs="Times New Roman"/>
                <w:bCs/>
                <w:iCs/>
                <w:sz w:val="28"/>
                <w:szCs w:val="28"/>
              </w:rPr>
              <w:t xml:space="preserve"> </w:t>
            </w:r>
            <w:proofErr w:type="spellStart"/>
            <w:r w:rsidRPr="008F6317">
              <w:rPr>
                <w:rFonts w:cs="Times New Roman"/>
                <w:bCs/>
                <w:iCs/>
                <w:sz w:val="28"/>
                <w:szCs w:val="28"/>
              </w:rPr>
              <w:t>khiển</w:t>
            </w:r>
            <w:proofErr w:type="spellEnd"/>
            <w:r w:rsidRPr="008F6317">
              <w:rPr>
                <w:rFonts w:cs="Times New Roman"/>
                <w:bCs/>
                <w:iCs/>
                <w:sz w:val="28"/>
                <w:szCs w:val="28"/>
              </w:rPr>
              <w:t xml:space="preserve"> </w:t>
            </w:r>
            <w:proofErr w:type="spellStart"/>
            <w:r w:rsidRPr="008F6317">
              <w:rPr>
                <w:rFonts w:cs="Times New Roman"/>
                <w:bCs/>
                <w:iCs/>
                <w:sz w:val="28"/>
                <w:szCs w:val="28"/>
              </w:rPr>
              <w:t>bán</w:t>
            </w:r>
            <w:proofErr w:type="spellEnd"/>
            <w:r w:rsidRPr="008F6317">
              <w:rPr>
                <w:rFonts w:cs="Times New Roman"/>
                <w:bCs/>
                <w:iCs/>
                <w:sz w:val="28"/>
                <w:szCs w:val="28"/>
              </w:rPr>
              <w:t xml:space="preserve"> </w:t>
            </w:r>
            <w:proofErr w:type="spellStart"/>
            <w:r w:rsidRPr="008F6317">
              <w:rPr>
                <w:rFonts w:cs="Times New Roman"/>
                <w:bCs/>
                <w:iCs/>
                <w:sz w:val="28"/>
                <w:szCs w:val="28"/>
              </w:rPr>
              <w:t>phần</w:t>
            </w:r>
            <w:proofErr w:type="spellEnd"/>
            <w:r w:rsidRPr="008F6317">
              <w:rPr>
                <w:rFonts w:cs="Times New Roman"/>
                <w:bCs/>
                <w:iCs/>
                <w:sz w:val="28"/>
                <w:szCs w:val="28"/>
              </w:rPr>
              <w:t xml:space="preserve"> </w:t>
            </w:r>
            <w:proofErr w:type="spellStart"/>
            <w:r w:rsidRPr="008F6317">
              <w:rPr>
                <w:rFonts w:cs="Times New Roman"/>
                <w:bCs/>
                <w:iCs/>
                <w:sz w:val="28"/>
                <w:szCs w:val="28"/>
              </w:rPr>
              <w:t>không</w:t>
            </w:r>
            <w:proofErr w:type="spellEnd"/>
            <w:r w:rsidRPr="008F6317">
              <w:rPr>
                <w:rFonts w:cs="Times New Roman"/>
                <w:bCs/>
                <w:iCs/>
                <w:sz w:val="28"/>
                <w:szCs w:val="28"/>
              </w:rPr>
              <w:t xml:space="preserve"> </w:t>
            </w:r>
            <w:proofErr w:type="spellStart"/>
            <w:r w:rsidRPr="008F6317">
              <w:rPr>
                <w:rFonts w:cs="Times New Roman"/>
                <w:bCs/>
                <w:iCs/>
                <w:sz w:val="28"/>
                <w:szCs w:val="28"/>
              </w:rPr>
              <w:t>đối</w:t>
            </w:r>
            <w:proofErr w:type="spellEnd"/>
            <w:r w:rsidRPr="008F6317">
              <w:rPr>
                <w:rFonts w:cs="Times New Roman"/>
                <w:bCs/>
                <w:iCs/>
                <w:sz w:val="28"/>
                <w:szCs w:val="28"/>
              </w:rPr>
              <w:t xml:space="preserve"> </w:t>
            </w:r>
            <w:proofErr w:type="spellStart"/>
            <w:r w:rsidRPr="008F6317">
              <w:rPr>
                <w:rFonts w:cs="Times New Roman"/>
                <w:bCs/>
                <w:iCs/>
                <w:sz w:val="28"/>
                <w:szCs w:val="28"/>
              </w:rPr>
              <w:t>xứng</w:t>
            </w:r>
            <w:proofErr w:type="spellEnd"/>
          </w:p>
          <w:p w14:paraId="452AD13F" w14:textId="77777777" w:rsidR="009956F0" w:rsidRPr="008F6317" w:rsidRDefault="009956F0" w:rsidP="00D461FE">
            <w:pPr>
              <w:numPr>
                <w:ilvl w:val="1"/>
                <w:numId w:val="124"/>
              </w:numPr>
              <w:spacing w:after="0" w:line="312" w:lineRule="auto"/>
              <w:jc w:val="both"/>
              <w:rPr>
                <w:rFonts w:cs="Times New Roman"/>
                <w:sz w:val="28"/>
                <w:szCs w:val="28"/>
              </w:rPr>
            </w:pPr>
            <w:proofErr w:type="spellStart"/>
            <w:r w:rsidRPr="008F6317">
              <w:rPr>
                <w:rFonts w:cs="Times New Roman"/>
                <w:bCs/>
                <w:iCs/>
                <w:sz w:val="28"/>
                <w:szCs w:val="28"/>
              </w:rPr>
              <w:t>Ráp</w:t>
            </w:r>
            <w:proofErr w:type="spellEnd"/>
            <w:r w:rsidRPr="008F6317">
              <w:rPr>
                <w:rFonts w:cs="Times New Roman"/>
                <w:bCs/>
                <w:iCs/>
                <w:sz w:val="28"/>
                <w:szCs w:val="28"/>
              </w:rPr>
              <w:t xml:space="preserve"> </w:t>
            </w:r>
            <w:proofErr w:type="spellStart"/>
            <w:r w:rsidRPr="008F6317">
              <w:rPr>
                <w:rFonts w:cs="Times New Roman"/>
                <w:bCs/>
                <w:iCs/>
                <w:sz w:val="28"/>
                <w:szCs w:val="28"/>
              </w:rPr>
              <w:t>mạch</w:t>
            </w:r>
            <w:proofErr w:type="spellEnd"/>
            <w:r w:rsidRPr="008F6317">
              <w:rPr>
                <w:rFonts w:cs="Times New Roman"/>
                <w:bCs/>
                <w:iCs/>
                <w:sz w:val="28"/>
                <w:szCs w:val="28"/>
              </w:rPr>
              <w:t xml:space="preserve"> </w:t>
            </w:r>
            <w:proofErr w:type="spellStart"/>
            <w:r w:rsidRPr="008F6317">
              <w:rPr>
                <w:rFonts w:cs="Times New Roman"/>
                <w:bCs/>
                <w:iCs/>
                <w:sz w:val="28"/>
                <w:szCs w:val="28"/>
              </w:rPr>
              <w:t>chỉnh</w:t>
            </w:r>
            <w:proofErr w:type="spellEnd"/>
            <w:r w:rsidRPr="008F6317">
              <w:rPr>
                <w:rFonts w:cs="Times New Roman"/>
                <w:bCs/>
                <w:iCs/>
                <w:sz w:val="28"/>
                <w:szCs w:val="28"/>
              </w:rPr>
              <w:t xml:space="preserve"> </w:t>
            </w:r>
            <w:proofErr w:type="spellStart"/>
            <w:r w:rsidRPr="008F6317">
              <w:rPr>
                <w:rFonts w:cs="Times New Roman"/>
                <w:bCs/>
                <w:iCs/>
                <w:sz w:val="28"/>
                <w:szCs w:val="28"/>
              </w:rPr>
              <w:t>lưu</w:t>
            </w:r>
            <w:proofErr w:type="spellEnd"/>
            <w:r w:rsidRPr="008F6317">
              <w:rPr>
                <w:rFonts w:cs="Times New Roman"/>
                <w:bCs/>
                <w:iCs/>
                <w:sz w:val="28"/>
                <w:szCs w:val="28"/>
              </w:rPr>
              <w:t xml:space="preserve"> </w:t>
            </w:r>
            <w:proofErr w:type="spellStart"/>
            <w:r w:rsidRPr="008F6317">
              <w:rPr>
                <w:rFonts w:cs="Times New Roman"/>
                <w:bCs/>
                <w:iCs/>
                <w:sz w:val="28"/>
                <w:szCs w:val="28"/>
              </w:rPr>
              <w:t>cầu</w:t>
            </w:r>
            <w:proofErr w:type="spellEnd"/>
            <w:r w:rsidRPr="008F6317">
              <w:rPr>
                <w:rFonts w:cs="Times New Roman"/>
                <w:bCs/>
                <w:iCs/>
                <w:sz w:val="28"/>
                <w:szCs w:val="28"/>
              </w:rPr>
              <w:t xml:space="preserve"> 1 </w:t>
            </w:r>
            <w:proofErr w:type="spellStart"/>
            <w:r w:rsidRPr="008F6317">
              <w:rPr>
                <w:rFonts w:cs="Times New Roman"/>
                <w:bCs/>
                <w:iCs/>
                <w:sz w:val="28"/>
                <w:szCs w:val="28"/>
              </w:rPr>
              <w:t>pha</w:t>
            </w:r>
            <w:proofErr w:type="spellEnd"/>
            <w:r w:rsidRPr="008F6317">
              <w:rPr>
                <w:rFonts w:cs="Times New Roman"/>
                <w:bCs/>
                <w:iCs/>
                <w:sz w:val="28"/>
                <w:szCs w:val="28"/>
              </w:rPr>
              <w:t xml:space="preserve"> </w:t>
            </w:r>
            <w:proofErr w:type="spellStart"/>
            <w:r w:rsidRPr="008F6317">
              <w:rPr>
                <w:rFonts w:cs="Times New Roman"/>
                <w:bCs/>
                <w:iCs/>
                <w:sz w:val="28"/>
                <w:szCs w:val="28"/>
              </w:rPr>
              <w:t>điều</w:t>
            </w:r>
            <w:proofErr w:type="spellEnd"/>
            <w:r w:rsidRPr="008F6317">
              <w:rPr>
                <w:rFonts w:cs="Times New Roman"/>
                <w:bCs/>
                <w:iCs/>
                <w:sz w:val="28"/>
                <w:szCs w:val="28"/>
              </w:rPr>
              <w:t xml:space="preserve"> </w:t>
            </w:r>
            <w:proofErr w:type="spellStart"/>
            <w:r w:rsidRPr="008F6317">
              <w:rPr>
                <w:rFonts w:cs="Times New Roman"/>
                <w:bCs/>
                <w:iCs/>
                <w:sz w:val="28"/>
                <w:szCs w:val="28"/>
              </w:rPr>
              <w:t>khiển</w:t>
            </w:r>
            <w:proofErr w:type="spellEnd"/>
            <w:r w:rsidRPr="008F6317">
              <w:rPr>
                <w:rFonts w:cs="Times New Roman"/>
                <w:bCs/>
                <w:iCs/>
                <w:sz w:val="28"/>
                <w:szCs w:val="28"/>
              </w:rPr>
              <w:t xml:space="preserve"> </w:t>
            </w:r>
            <w:proofErr w:type="spellStart"/>
            <w:r w:rsidRPr="008F6317">
              <w:rPr>
                <w:rFonts w:cs="Times New Roman"/>
                <w:bCs/>
                <w:iCs/>
                <w:sz w:val="28"/>
                <w:szCs w:val="28"/>
              </w:rPr>
              <w:t>toàn</w:t>
            </w:r>
            <w:proofErr w:type="spellEnd"/>
            <w:r w:rsidRPr="008F6317">
              <w:rPr>
                <w:rFonts w:cs="Times New Roman"/>
                <w:bCs/>
                <w:iCs/>
                <w:sz w:val="28"/>
                <w:szCs w:val="28"/>
              </w:rPr>
              <w:t xml:space="preserve"> </w:t>
            </w:r>
            <w:proofErr w:type="spellStart"/>
            <w:r w:rsidRPr="008F6317">
              <w:rPr>
                <w:rFonts w:cs="Times New Roman"/>
                <w:bCs/>
                <w:iCs/>
                <w:sz w:val="28"/>
                <w:szCs w:val="28"/>
              </w:rPr>
              <w:t>phần</w:t>
            </w:r>
            <w:proofErr w:type="spellEnd"/>
          </w:p>
          <w:p w14:paraId="16AA47EA" w14:textId="77777777" w:rsidR="009956F0" w:rsidRPr="008F6317" w:rsidRDefault="009956F0" w:rsidP="00D461FE">
            <w:pPr>
              <w:pStyle w:val="ListParagraph"/>
              <w:numPr>
                <w:ilvl w:val="0"/>
                <w:numId w:val="124"/>
              </w:numPr>
              <w:spacing w:after="0" w:line="312" w:lineRule="auto"/>
              <w:jc w:val="both"/>
              <w:rPr>
                <w:sz w:val="28"/>
                <w:szCs w:val="28"/>
              </w:rPr>
            </w:pPr>
            <w:proofErr w:type="spellStart"/>
            <w:r w:rsidRPr="008F6317">
              <w:rPr>
                <w:sz w:val="28"/>
                <w:szCs w:val="28"/>
              </w:rPr>
              <w:t>Kiểm</w:t>
            </w:r>
            <w:proofErr w:type="spellEnd"/>
            <w:r w:rsidRPr="008F6317">
              <w:rPr>
                <w:sz w:val="28"/>
                <w:szCs w:val="28"/>
              </w:rPr>
              <w:t xml:space="preserve"> </w:t>
            </w:r>
            <w:proofErr w:type="spellStart"/>
            <w:r w:rsidRPr="008F6317">
              <w:rPr>
                <w:sz w:val="28"/>
                <w:szCs w:val="28"/>
              </w:rPr>
              <w:t>tra</w:t>
            </w:r>
            <w:proofErr w:type="spellEnd"/>
          </w:p>
        </w:tc>
        <w:tc>
          <w:tcPr>
            <w:tcW w:w="752" w:type="dxa"/>
          </w:tcPr>
          <w:p w14:paraId="1D95904F" w14:textId="77777777" w:rsidR="009956F0" w:rsidRPr="008F6317" w:rsidRDefault="009956F0" w:rsidP="00D461FE">
            <w:pPr>
              <w:spacing w:after="0" w:line="312" w:lineRule="auto"/>
              <w:jc w:val="center"/>
              <w:rPr>
                <w:rFonts w:cs="Times New Roman"/>
                <w:b/>
                <w:sz w:val="28"/>
                <w:szCs w:val="28"/>
              </w:rPr>
            </w:pPr>
            <w:r w:rsidRPr="008F6317">
              <w:rPr>
                <w:rFonts w:cs="Times New Roman"/>
                <w:b/>
                <w:sz w:val="28"/>
                <w:szCs w:val="28"/>
              </w:rPr>
              <w:lastRenderedPageBreak/>
              <w:t>27</w:t>
            </w:r>
          </w:p>
          <w:p w14:paraId="0DCDF84D" w14:textId="77777777" w:rsidR="009956F0" w:rsidRPr="008F6317" w:rsidRDefault="009956F0" w:rsidP="00D461FE">
            <w:pPr>
              <w:spacing w:after="0" w:line="312" w:lineRule="auto"/>
              <w:jc w:val="center"/>
              <w:rPr>
                <w:rFonts w:cs="Times New Roman"/>
                <w:sz w:val="28"/>
                <w:szCs w:val="28"/>
              </w:rPr>
            </w:pPr>
          </w:p>
          <w:p w14:paraId="31BB4E08" w14:textId="77777777" w:rsidR="009956F0" w:rsidRPr="008F6317" w:rsidRDefault="009956F0" w:rsidP="00D461FE">
            <w:pPr>
              <w:spacing w:after="0" w:line="312" w:lineRule="auto"/>
              <w:jc w:val="center"/>
              <w:rPr>
                <w:rFonts w:cs="Times New Roman"/>
                <w:sz w:val="28"/>
                <w:szCs w:val="28"/>
              </w:rPr>
            </w:pPr>
          </w:p>
          <w:p w14:paraId="79AD5B40" w14:textId="77777777" w:rsidR="009956F0" w:rsidRPr="008F6317" w:rsidRDefault="009956F0" w:rsidP="00D461FE">
            <w:pPr>
              <w:spacing w:after="0" w:line="312" w:lineRule="auto"/>
              <w:jc w:val="center"/>
              <w:rPr>
                <w:rFonts w:cs="Times New Roman"/>
                <w:sz w:val="28"/>
                <w:szCs w:val="28"/>
              </w:rPr>
            </w:pPr>
          </w:p>
          <w:p w14:paraId="0A9297FF" w14:textId="77777777" w:rsidR="009956F0" w:rsidRPr="008F6317" w:rsidRDefault="009956F0" w:rsidP="00D461FE">
            <w:pPr>
              <w:spacing w:after="0" w:line="312" w:lineRule="auto"/>
              <w:jc w:val="center"/>
              <w:rPr>
                <w:rFonts w:cs="Times New Roman"/>
                <w:sz w:val="28"/>
                <w:szCs w:val="28"/>
              </w:rPr>
            </w:pPr>
          </w:p>
          <w:p w14:paraId="34DDBAEC" w14:textId="77777777" w:rsidR="009956F0" w:rsidRPr="008F6317" w:rsidRDefault="009956F0" w:rsidP="00D461FE">
            <w:pPr>
              <w:spacing w:after="0" w:line="312" w:lineRule="auto"/>
              <w:jc w:val="center"/>
              <w:rPr>
                <w:rFonts w:cs="Times New Roman"/>
                <w:sz w:val="28"/>
                <w:szCs w:val="28"/>
              </w:rPr>
            </w:pPr>
          </w:p>
          <w:p w14:paraId="3958CCCC" w14:textId="77777777" w:rsidR="009956F0" w:rsidRPr="008F6317" w:rsidRDefault="009956F0" w:rsidP="00D461FE">
            <w:pPr>
              <w:spacing w:after="0" w:line="312" w:lineRule="auto"/>
              <w:jc w:val="center"/>
              <w:rPr>
                <w:rFonts w:cs="Times New Roman"/>
                <w:sz w:val="28"/>
                <w:szCs w:val="28"/>
              </w:rPr>
            </w:pPr>
          </w:p>
          <w:p w14:paraId="1EB57884" w14:textId="77777777" w:rsidR="009956F0" w:rsidRPr="008F6317" w:rsidRDefault="009956F0" w:rsidP="00D461FE">
            <w:pPr>
              <w:spacing w:after="0" w:line="312" w:lineRule="auto"/>
              <w:jc w:val="center"/>
              <w:rPr>
                <w:rFonts w:cs="Times New Roman"/>
                <w:sz w:val="28"/>
                <w:szCs w:val="28"/>
              </w:rPr>
            </w:pPr>
          </w:p>
          <w:p w14:paraId="32DD2197" w14:textId="77777777" w:rsidR="009956F0" w:rsidRPr="008F6317" w:rsidRDefault="009956F0" w:rsidP="00D461FE">
            <w:pPr>
              <w:spacing w:after="0" w:line="312" w:lineRule="auto"/>
              <w:jc w:val="center"/>
              <w:rPr>
                <w:rFonts w:cs="Times New Roman"/>
                <w:sz w:val="28"/>
                <w:szCs w:val="28"/>
              </w:rPr>
            </w:pPr>
          </w:p>
          <w:p w14:paraId="685E7C30" w14:textId="77777777" w:rsidR="009956F0" w:rsidRPr="008F6317" w:rsidRDefault="009956F0" w:rsidP="00D461FE">
            <w:pPr>
              <w:spacing w:after="0" w:line="312" w:lineRule="auto"/>
              <w:jc w:val="center"/>
              <w:rPr>
                <w:rFonts w:cs="Times New Roman"/>
                <w:sz w:val="28"/>
                <w:szCs w:val="28"/>
              </w:rPr>
            </w:pPr>
          </w:p>
          <w:p w14:paraId="0BCF3194" w14:textId="77777777" w:rsidR="009956F0" w:rsidRPr="008F6317" w:rsidRDefault="009956F0" w:rsidP="00D461FE">
            <w:pPr>
              <w:spacing w:after="0" w:line="312" w:lineRule="auto"/>
              <w:jc w:val="center"/>
              <w:rPr>
                <w:rFonts w:cs="Times New Roman"/>
                <w:sz w:val="28"/>
                <w:szCs w:val="28"/>
              </w:rPr>
            </w:pPr>
          </w:p>
          <w:p w14:paraId="26ADC313" w14:textId="77777777" w:rsidR="009956F0" w:rsidRPr="008F6317" w:rsidRDefault="009956F0" w:rsidP="00D461FE">
            <w:pPr>
              <w:spacing w:after="0" w:line="312" w:lineRule="auto"/>
              <w:jc w:val="center"/>
              <w:rPr>
                <w:rFonts w:cs="Times New Roman"/>
                <w:sz w:val="28"/>
                <w:szCs w:val="28"/>
              </w:rPr>
            </w:pPr>
          </w:p>
          <w:p w14:paraId="73216E3D" w14:textId="77777777" w:rsidR="009956F0" w:rsidRPr="008F6317" w:rsidRDefault="009956F0" w:rsidP="00D461FE">
            <w:pPr>
              <w:spacing w:after="0" w:line="312" w:lineRule="auto"/>
              <w:jc w:val="center"/>
              <w:rPr>
                <w:rFonts w:cs="Times New Roman"/>
                <w:sz w:val="28"/>
                <w:szCs w:val="28"/>
              </w:rPr>
            </w:pPr>
          </w:p>
          <w:p w14:paraId="648F1F28" w14:textId="77777777" w:rsidR="009956F0" w:rsidRPr="008F6317" w:rsidRDefault="009956F0" w:rsidP="00D461FE">
            <w:pPr>
              <w:spacing w:after="0" w:line="312" w:lineRule="auto"/>
              <w:jc w:val="center"/>
              <w:rPr>
                <w:rFonts w:cs="Times New Roman"/>
                <w:sz w:val="28"/>
                <w:szCs w:val="28"/>
              </w:rPr>
            </w:pPr>
          </w:p>
          <w:p w14:paraId="61AB2B41" w14:textId="77777777" w:rsidR="009956F0" w:rsidRPr="008F6317" w:rsidRDefault="009956F0" w:rsidP="00D461FE">
            <w:pPr>
              <w:spacing w:after="0" w:line="312" w:lineRule="auto"/>
              <w:jc w:val="center"/>
              <w:rPr>
                <w:rFonts w:cs="Times New Roman"/>
                <w:sz w:val="28"/>
                <w:szCs w:val="28"/>
              </w:rPr>
            </w:pPr>
          </w:p>
          <w:p w14:paraId="7EA741C3" w14:textId="77777777" w:rsidR="009956F0" w:rsidRPr="008F6317" w:rsidRDefault="009956F0" w:rsidP="00D461FE">
            <w:pPr>
              <w:spacing w:after="0" w:line="312" w:lineRule="auto"/>
              <w:jc w:val="center"/>
              <w:rPr>
                <w:rFonts w:cs="Times New Roman"/>
                <w:sz w:val="28"/>
                <w:szCs w:val="28"/>
              </w:rPr>
            </w:pPr>
          </w:p>
          <w:p w14:paraId="7192DE48" w14:textId="77777777" w:rsidR="009956F0" w:rsidRPr="008F6317" w:rsidRDefault="009956F0" w:rsidP="00D461FE">
            <w:pPr>
              <w:tabs>
                <w:tab w:val="center" w:pos="256"/>
              </w:tabs>
              <w:spacing w:after="0" w:line="312" w:lineRule="auto"/>
              <w:jc w:val="center"/>
              <w:rPr>
                <w:rFonts w:cs="Times New Roman"/>
                <w:b/>
                <w:sz w:val="28"/>
                <w:szCs w:val="28"/>
              </w:rPr>
            </w:pPr>
          </w:p>
          <w:p w14:paraId="2A666785" w14:textId="77777777" w:rsidR="009956F0" w:rsidRPr="008F6317" w:rsidRDefault="009956F0" w:rsidP="00D461FE">
            <w:pPr>
              <w:tabs>
                <w:tab w:val="center" w:pos="256"/>
              </w:tabs>
              <w:spacing w:after="0" w:line="312" w:lineRule="auto"/>
              <w:jc w:val="center"/>
              <w:rPr>
                <w:rFonts w:cs="Times New Roman"/>
                <w:b/>
                <w:sz w:val="28"/>
                <w:szCs w:val="28"/>
              </w:rPr>
            </w:pPr>
          </w:p>
          <w:p w14:paraId="359E1A6E" w14:textId="77777777" w:rsidR="009956F0" w:rsidRPr="008F6317" w:rsidRDefault="009956F0" w:rsidP="00D461FE">
            <w:pPr>
              <w:tabs>
                <w:tab w:val="center" w:pos="256"/>
              </w:tabs>
              <w:spacing w:after="0" w:line="312" w:lineRule="auto"/>
              <w:jc w:val="center"/>
              <w:rPr>
                <w:rFonts w:cs="Times New Roman"/>
                <w:b/>
                <w:sz w:val="28"/>
                <w:szCs w:val="28"/>
              </w:rPr>
            </w:pPr>
          </w:p>
          <w:p w14:paraId="0D68C1E2" w14:textId="77777777" w:rsidR="009956F0" w:rsidRPr="008F6317" w:rsidRDefault="009956F0" w:rsidP="00D461FE">
            <w:pPr>
              <w:tabs>
                <w:tab w:val="center" w:pos="256"/>
              </w:tabs>
              <w:spacing w:after="0" w:line="312" w:lineRule="auto"/>
              <w:jc w:val="center"/>
              <w:rPr>
                <w:rFonts w:cs="Times New Roman"/>
                <w:b/>
                <w:sz w:val="28"/>
                <w:szCs w:val="28"/>
              </w:rPr>
            </w:pPr>
          </w:p>
          <w:p w14:paraId="06E2BF5D" w14:textId="77777777" w:rsidR="009956F0" w:rsidRPr="008F6317" w:rsidRDefault="009956F0" w:rsidP="00D461FE">
            <w:pPr>
              <w:spacing w:after="0" w:line="312" w:lineRule="auto"/>
              <w:rPr>
                <w:rFonts w:cs="Times New Roman"/>
                <w:b/>
                <w:sz w:val="28"/>
                <w:szCs w:val="28"/>
              </w:rPr>
            </w:pPr>
          </w:p>
        </w:tc>
        <w:tc>
          <w:tcPr>
            <w:tcW w:w="892" w:type="dxa"/>
          </w:tcPr>
          <w:p w14:paraId="43D41878" w14:textId="77777777" w:rsidR="009956F0" w:rsidRPr="008F6317" w:rsidRDefault="009956F0" w:rsidP="00D461FE">
            <w:pPr>
              <w:spacing w:after="0" w:line="312" w:lineRule="auto"/>
              <w:jc w:val="center"/>
              <w:rPr>
                <w:rFonts w:cs="Times New Roman"/>
                <w:b/>
                <w:sz w:val="28"/>
                <w:szCs w:val="28"/>
              </w:rPr>
            </w:pPr>
            <w:r w:rsidRPr="008F6317">
              <w:rPr>
                <w:rFonts w:cs="Times New Roman"/>
                <w:b/>
                <w:sz w:val="28"/>
                <w:szCs w:val="28"/>
              </w:rPr>
              <w:lastRenderedPageBreak/>
              <w:t>5</w:t>
            </w:r>
          </w:p>
          <w:p w14:paraId="3ABB8A96" w14:textId="77777777" w:rsidR="009956F0" w:rsidRPr="008F6317" w:rsidRDefault="009956F0" w:rsidP="00D461FE">
            <w:pPr>
              <w:spacing w:after="0" w:line="312" w:lineRule="auto"/>
              <w:jc w:val="center"/>
              <w:rPr>
                <w:rFonts w:cs="Times New Roman"/>
                <w:b/>
                <w:sz w:val="28"/>
                <w:szCs w:val="28"/>
              </w:rPr>
            </w:pPr>
          </w:p>
          <w:p w14:paraId="47C071E9"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lastRenderedPageBreak/>
              <w:t>0,5</w:t>
            </w:r>
          </w:p>
          <w:p w14:paraId="3CDED42E"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1</w:t>
            </w:r>
          </w:p>
          <w:p w14:paraId="4B7ECF10" w14:textId="77777777" w:rsidR="009956F0" w:rsidRPr="008F6317" w:rsidRDefault="009956F0" w:rsidP="00D461FE">
            <w:pPr>
              <w:spacing w:after="0" w:line="312" w:lineRule="auto"/>
              <w:jc w:val="center"/>
              <w:rPr>
                <w:rFonts w:cs="Times New Roman"/>
                <w:sz w:val="28"/>
                <w:szCs w:val="28"/>
              </w:rPr>
            </w:pPr>
          </w:p>
          <w:p w14:paraId="5ADA774C"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0,5</w:t>
            </w:r>
          </w:p>
          <w:p w14:paraId="0A1F7A53" w14:textId="77777777" w:rsidR="009956F0" w:rsidRPr="008F6317" w:rsidRDefault="009956F0" w:rsidP="00D461FE">
            <w:pPr>
              <w:spacing w:after="0" w:line="312" w:lineRule="auto"/>
              <w:jc w:val="center"/>
              <w:rPr>
                <w:rFonts w:cs="Times New Roman"/>
                <w:sz w:val="28"/>
                <w:szCs w:val="28"/>
              </w:rPr>
            </w:pPr>
          </w:p>
          <w:p w14:paraId="74A48237"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1</w:t>
            </w:r>
          </w:p>
          <w:p w14:paraId="66245D6E" w14:textId="77777777" w:rsidR="009956F0" w:rsidRPr="008F6317" w:rsidRDefault="009956F0" w:rsidP="00D461FE">
            <w:pPr>
              <w:spacing w:after="0" w:line="312" w:lineRule="auto"/>
              <w:jc w:val="center"/>
              <w:rPr>
                <w:rFonts w:cs="Times New Roman"/>
                <w:sz w:val="28"/>
                <w:szCs w:val="28"/>
              </w:rPr>
            </w:pPr>
          </w:p>
          <w:p w14:paraId="1C214311" w14:textId="77777777" w:rsidR="009956F0" w:rsidRPr="008F6317" w:rsidRDefault="009956F0" w:rsidP="00D461FE">
            <w:pPr>
              <w:spacing w:after="0" w:line="312" w:lineRule="auto"/>
              <w:jc w:val="center"/>
              <w:rPr>
                <w:rFonts w:cs="Times New Roman"/>
                <w:sz w:val="28"/>
                <w:szCs w:val="28"/>
              </w:rPr>
            </w:pPr>
          </w:p>
          <w:p w14:paraId="4316B18D"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0,5</w:t>
            </w:r>
          </w:p>
          <w:p w14:paraId="58A647E9" w14:textId="77777777" w:rsidR="009956F0" w:rsidRPr="008F6317" w:rsidRDefault="009956F0" w:rsidP="00D461FE">
            <w:pPr>
              <w:spacing w:after="0" w:line="312" w:lineRule="auto"/>
              <w:jc w:val="center"/>
              <w:rPr>
                <w:rFonts w:cs="Times New Roman"/>
                <w:sz w:val="28"/>
                <w:szCs w:val="28"/>
              </w:rPr>
            </w:pPr>
          </w:p>
          <w:p w14:paraId="7E219FBD"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1</w:t>
            </w:r>
          </w:p>
          <w:p w14:paraId="6AFA1DA7"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0,5</w:t>
            </w:r>
          </w:p>
        </w:tc>
        <w:tc>
          <w:tcPr>
            <w:tcW w:w="1333" w:type="dxa"/>
          </w:tcPr>
          <w:p w14:paraId="18508396" w14:textId="77777777" w:rsidR="009956F0" w:rsidRPr="008F6317" w:rsidRDefault="009956F0" w:rsidP="00D461FE">
            <w:pPr>
              <w:spacing w:after="0" w:line="312" w:lineRule="auto"/>
              <w:jc w:val="center"/>
              <w:rPr>
                <w:rFonts w:cs="Times New Roman"/>
                <w:b/>
                <w:sz w:val="28"/>
                <w:szCs w:val="28"/>
              </w:rPr>
            </w:pPr>
            <w:r w:rsidRPr="008F6317">
              <w:rPr>
                <w:rFonts w:cs="Times New Roman"/>
                <w:b/>
                <w:sz w:val="28"/>
                <w:szCs w:val="28"/>
              </w:rPr>
              <w:lastRenderedPageBreak/>
              <w:t>20</w:t>
            </w:r>
          </w:p>
          <w:p w14:paraId="63D4C4F7" w14:textId="77777777" w:rsidR="009956F0" w:rsidRPr="008F6317" w:rsidRDefault="009956F0" w:rsidP="00D461FE">
            <w:pPr>
              <w:spacing w:after="0" w:line="312" w:lineRule="auto"/>
              <w:jc w:val="center"/>
              <w:rPr>
                <w:rFonts w:cs="Times New Roman"/>
                <w:sz w:val="28"/>
                <w:szCs w:val="28"/>
              </w:rPr>
            </w:pPr>
          </w:p>
          <w:p w14:paraId="74952FC3" w14:textId="77777777" w:rsidR="009956F0" w:rsidRPr="008F6317" w:rsidRDefault="009956F0" w:rsidP="00D461FE">
            <w:pPr>
              <w:spacing w:after="0" w:line="312" w:lineRule="auto"/>
              <w:jc w:val="center"/>
              <w:rPr>
                <w:rFonts w:cs="Times New Roman"/>
                <w:sz w:val="28"/>
                <w:szCs w:val="28"/>
              </w:rPr>
            </w:pPr>
          </w:p>
          <w:p w14:paraId="1A564B98" w14:textId="77777777" w:rsidR="009956F0" w:rsidRPr="008F6317" w:rsidRDefault="009956F0" w:rsidP="00D461FE">
            <w:pPr>
              <w:spacing w:after="0" w:line="312" w:lineRule="auto"/>
              <w:jc w:val="center"/>
              <w:rPr>
                <w:rFonts w:cs="Times New Roman"/>
                <w:sz w:val="28"/>
                <w:szCs w:val="28"/>
              </w:rPr>
            </w:pPr>
          </w:p>
          <w:p w14:paraId="7B9ED484" w14:textId="77777777" w:rsidR="009956F0" w:rsidRPr="008F6317" w:rsidRDefault="009956F0" w:rsidP="00D461FE">
            <w:pPr>
              <w:spacing w:after="0" w:line="312" w:lineRule="auto"/>
              <w:jc w:val="center"/>
              <w:rPr>
                <w:rFonts w:cs="Times New Roman"/>
                <w:sz w:val="28"/>
                <w:szCs w:val="28"/>
              </w:rPr>
            </w:pPr>
          </w:p>
          <w:p w14:paraId="174BC50A" w14:textId="77777777" w:rsidR="009956F0" w:rsidRPr="008F6317" w:rsidRDefault="009956F0" w:rsidP="00D461FE">
            <w:pPr>
              <w:spacing w:after="0" w:line="312" w:lineRule="auto"/>
              <w:jc w:val="center"/>
              <w:rPr>
                <w:rFonts w:cs="Times New Roman"/>
                <w:sz w:val="28"/>
                <w:szCs w:val="28"/>
              </w:rPr>
            </w:pPr>
          </w:p>
          <w:p w14:paraId="50D2D87D" w14:textId="77777777" w:rsidR="009956F0" w:rsidRPr="008F6317" w:rsidRDefault="009956F0" w:rsidP="00D461FE">
            <w:pPr>
              <w:spacing w:after="0" w:line="312" w:lineRule="auto"/>
              <w:jc w:val="center"/>
              <w:rPr>
                <w:rFonts w:cs="Times New Roman"/>
                <w:sz w:val="28"/>
                <w:szCs w:val="28"/>
              </w:rPr>
            </w:pPr>
          </w:p>
          <w:p w14:paraId="43C814AB" w14:textId="77777777" w:rsidR="009956F0" w:rsidRPr="008F6317" w:rsidRDefault="009956F0" w:rsidP="00D461FE">
            <w:pPr>
              <w:spacing w:after="0" w:line="312" w:lineRule="auto"/>
              <w:jc w:val="center"/>
              <w:rPr>
                <w:rFonts w:cs="Times New Roman"/>
                <w:sz w:val="28"/>
                <w:szCs w:val="28"/>
              </w:rPr>
            </w:pPr>
          </w:p>
          <w:p w14:paraId="6DCDB51E" w14:textId="77777777" w:rsidR="009956F0" w:rsidRPr="008F6317" w:rsidRDefault="009956F0" w:rsidP="00D461FE">
            <w:pPr>
              <w:spacing w:after="0" w:line="312" w:lineRule="auto"/>
              <w:jc w:val="center"/>
              <w:rPr>
                <w:rFonts w:cs="Times New Roman"/>
                <w:sz w:val="28"/>
                <w:szCs w:val="28"/>
              </w:rPr>
            </w:pPr>
          </w:p>
          <w:p w14:paraId="07AA274E" w14:textId="77777777" w:rsidR="009956F0" w:rsidRPr="008F6317" w:rsidRDefault="009956F0" w:rsidP="00D461FE">
            <w:pPr>
              <w:spacing w:after="0" w:line="312" w:lineRule="auto"/>
              <w:jc w:val="center"/>
              <w:rPr>
                <w:rFonts w:cs="Times New Roman"/>
                <w:sz w:val="28"/>
                <w:szCs w:val="28"/>
              </w:rPr>
            </w:pPr>
          </w:p>
          <w:p w14:paraId="25B281ED" w14:textId="77777777" w:rsidR="009956F0" w:rsidRPr="008F6317" w:rsidRDefault="009956F0" w:rsidP="00D461FE">
            <w:pPr>
              <w:spacing w:after="0" w:line="312" w:lineRule="auto"/>
              <w:jc w:val="center"/>
              <w:rPr>
                <w:rFonts w:cs="Times New Roman"/>
                <w:sz w:val="28"/>
                <w:szCs w:val="28"/>
              </w:rPr>
            </w:pPr>
          </w:p>
          <w:p w14:paraId="4C2F297A" w14:textId="77777777" w:rsidR="009956F0" w:rsidRPr="008F6317" w:rsidRDefault="009956F0" w:rsidP="00D461FE">
            <w:pPr>
              <w:spacing w:after="0" w:line="312" w:lineRule="auto"/>
              <w:jc w:val="center"/>
              <w:rPr>
                <w:rFonts w:cs="Times New Roman"/>
                <w:sz w:val="28"/>
                <w:szCs w:val="28"/>
              </w:rPr>
            </w:pPr>
          </w:p>
          <w:p w14:paraId="485718FE" w14:textId="77777777" w:rsidR="009956F0" w:rsidRPr="008F6317" w:rsidRDefault="009956F0" w:rsidP="00D461FE">
            <w:pPr>
              <w:spacing w:after="0" w:line="312" w:lineRule="auto"/>
              <w:jc w:val="center"/>
              <w:rPr>
                <w:rFonts w:cs="Times New Roman"/>
                <w:sz w:val="28"/>
                <w:szCs w:val="28"/>
              </w:rPr>
            </w:pPr>
          </w:p>
          <w:p w14:paraId="5066A2C9" w14:textId="77777777" w:rsidR="009956F0" w:rsidRPr="008F6317" w:rsidRDefault="009956F0" w:rsidP="00D461FE">
            <w:pPr>
              <w:spacing w:after="0" w:line="312" w:lineRule="auto"/>
              <w:jc w:val="center"/>
              <w:rPr>
                <w:rFonts w:cs="Times New Roman"/>
                <w:sz w:val="28"/>
                <w:szCs w:val="28"/>
              </w:rPr>
            </w:pPr>
          </w:p>
          <w:p w14:paraId="0C7FE30C" w14:textId="77777777" w:rsidR="009956F0" w:rsidRPr="008F6317" w:rsidRDefault="009956F0" w:rsidP="00D461FE">
            <w:pPr>
              <w:spacing w:after="0" w:line="312" w:lineRule="auto"/>
              <w:jc w:val="center"/>
              <w:rPr>
                <w:rFonts w:cs="Times New Roman"/>
                <w:sz w:val="28"/>
                <w:szCs w:val="28"/>
              </w:rPr>
            </w:pPr>
          </w:p>
          <w:p w14:paraId="2135F7A9"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4</w:t>
            </w:r>
          </w:p>
          <w:p w14:paraId="2E6ADFFE"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4</w:t>
            </w:r>
          </w:p>
          <w:p w14:paraId="551FE5B2" w14:textId="77777777" w:rsidR="009956F0" w:rsidRPr="008F6317" w:rsidRDefault="009956F0" w:rsidP="00D461FE">
            <w:pPr>
              <w:spacing w:after="0" w:line="312" w:lineRule="auto"/>
              <w:jc w:val="center"/>
              <w:rPr>
                <w:rFonts w:cs="Times New Roman"/>
                <w:sz w:val="28"/>
                <w:szCs w:val="28"/>
              </w:rPr>
            </w:pPr>
          </w:p>
          <w:p w14:paraId="43BBB003"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4</w:t>
            </w:r>
          </w:p>
          <w:p w14:paraId="125C2E79" w14:textId="77777777" w:rsidR="009956F0" w:rsidRPr="008F6317" w:rsidRDefault="009956F0" w:rsidP="00D461FE">
            <w:pPr>
              <w:spacing w:after="0" w:line="312" w:lineRule="auto"/>
              <w:jc w:val="center"/>
              <w:rPr>
                <w:rFonts w:cs="Times New Roman"/>
                <w:sz w:val="28"/>
                <w:szCs w:val="28"/>
              </w:rPr>
            </w:pPr>
          </w:p>
          <w:p w14:paraId="756F8117"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8</w:t>
            </w:r>
          </w:p>
        </w:tc>
        <w:tc>
          <w:tcPr>
            <w:tcW w:w="854" w:type="dxa"/>
          </w:tcPr>
          <w:p w14:paraId="51B844D8" w14:textId="77777777" w:rsidR="009956F0" w:rsidRPr="008F6317" w:rsidRDefault="009956F0" w:rsidP="00D461FE">
            <w:pPr>
              <w:spacing w:after="0" w:line="312" w:lineRule="auto"/>
              <w:jc w:val="center"/>
              <w:rPr>
                <w:rFonts w:cs="Times New Roman"/>
                <w:b/>
                <w:sz w:val="28"/>
                <w:szCs w:val="28"/>
              </w:rPr>
            </w:pPr>
            <w:r w:rsidRPr="008F6317">
              <w:rPr>
                <w:rFonts w:cs="Times New Roman"/>
                <w:b/>
                <w:sz w:val="28"/>
                <w:szCs w:val="28"/>
              </w:rPr>
              <w:lastRenderedPageBreak/>
              <w:t>2</w:t>
            </w:r>
          </w:p>
          <w:p w14:paraId="2535E51E" w14:textId="77777777" w:rsidR="009956F0" w:rsidRPr="008F6317" w:rsidRDefault="009956F0" w:rsidP="00D461FE">
            <w:pPr>
              <w:spacing w:after="0" w:line="312" w:lineRule="auto"/>
              <w:jc w:val="center"/>
              <w:rPr>
                <w:rFonts w:cs="Times New Roman"/>
                <w:sz w:val="28"/>
                <w:szCs w:val="28"/>
              </w:rPr>
            </w:pPr>
          </w:p>
          <w:p w14:paraId="1FA370CA" w14:textId="77777777" w:rsidR="009956F0" w:rsidRPr="008F6317" w:rsidRDefault="009956F0" w:rsidP="00D461FE">
            <w:pPr>
              <w:spacing w:after="0" w:line="312" w:lineRule="auto"/>
              <w:jc w:val="center"/>
              <w:rPr>
                <w:rFonts w:cs="Times New Roman"/>
                <w:sz w:val="28"/>
                <w:szCs w:val="28"/>
              </w:rPr>
            </w:pPr>
          </w:p>
          <w:p w14:paraId="5C2AB465" w14:textId="77777777" w:rsidR="009956F0" w:rsidRPr="008F6317" w:rsidRDefault="009956F0" w:rsidP="00D461FE">
            <w:pPr>
              <w:spacing w:after="0" w:line="312" w:lineRule="auto"/>
              <w:jc w:val="center"/>
              <w:rPr>
                <w:rFonts w:cs="Times New Roman"/>
                <w:sz w:val="28"/>
                <w:szCs w:val="28"/>
              </w:rPr>
            </w:pPr>
          </w:p>
          <w:p w14:paraId="6D577DAD" w14:textId="77777777" w:rsidR="009956F0" w:rsidRPr="008F6317" w:rsidRDefault="009956F0" w:rsidP="00D461FE">
            <w:pPr>
              <w:spacing w:after="0" w:line="312" w:lineRule="auto"/>
              <w:jc w:val="center"/>
              <w:rPr>
                <w:rFonts w:cs="Times New Roman"/>
                <w:sz w:val="28"/>
                <w:szCs w:val="28"/>
              </w:rPr>
            </w:pPr>
          </w:p>
          <w:p w14:paraId="507D40C5" w14:textId="77777777" w:rsidR="009956F0" w:rsidRPr="008F6317" w:rsidRDefault="009956F0" w:rsidP="00D461FE">
            <w:pPr>
              <w:spacing w:after="0" w:line="312" w:lineRule="auto"/>
              <w:jc w:val="center"/>
              <w:rPr>
                <w:rFonts w:cs="Times New Roman"/>
                <w:sz w:val="28"/>
                <w:szCs w:val="28"/>
              </w:rPr>
            </w:pPr>
          </w:p>
          <w:p w14:paraId="702AA732" w14:textId="77777777" w:rsidR="009956F0" w:rsidRPr="008F6317" w:rsidRDefault="009956F0" w:rsidP="00D461FE">
            <w:pPr>
              <w:spacing w:after="0" w:line="312" w:lineRule="auto"/>
              <w:jc w:val="center"/>
              <w:rPr>
                <w:rFonts w:cs="Times New Roman"/>
                <w:sz w:val="28"/>
                <w:szCs w:val="28"/>
              </w:rPr>
            </w:pPr>
          </w:p>
          <w:p w14:paraId="2F5D1D01" w14:textId="77777777" w:rsidR="009956F0" w:rsidRPr="008F6317" w:rsidRDefault="009956F0" w:rsidP="00D461FE">
            <w:pPr>
              <w:spacing w:after="0" w:line="312" w:lineRule="auto"/>
              <w:jc w:val="center"/>
              <w:rPr>
                <w:rFonts w:cs="Times New Roman"/>
                <w:sz w:val="28"/>
                <w:szCs w:val="28"/>
              </w:rPr>
            </w:pPr>
          </w:p>
          <w:p w14:paraId="222E8250" w14:textId="77777777" w:rsidR="009956F0" w:rsidRPr="008F6317" w:rsidRDefault="009956F0" w:rsidP="00D461FE">
            <w:pPr>
              <w:spacing w:after="0" w:line="312" w:lineRule="auto"/>
              <w:jc w:val="center"/>
              <w:rPr>
                <w:rFonts w:cs="Times New Roman"/>
                <w:sz w:val="28"/>
                <w:szCs w:val="28"/>
              </w:rPr>
            </w:pPr>
          </w:p>
          <w:p w14:paraId="6D49ED75" w14:textId="77777777" w:rsidR="009956F0" w:rsidRPr="008F6317" w:rsidRDefault="009956F0" w:rsidP="00D461FE">
            <w:pPr>
              <w:spacing w:after="0" w:line="312" w:lineRule="auto"/>
              <w:jc w:val="center"/>
              <w:rPr>
                <w:rFonts w:cs="Times New Roman"/>
                <w:sz w:val="28"/>
                <w:szCs w:val="28"/>
              </w:rPr>
            </w:pPr>
          </w:p>
          <w:p w14:paraId="48279CC3" w14:textId="77777777" w:rsidR="009956F0" w:rsidRPr="008F6317" w:rsidRDefault="009956F0" w:rsidP="00D461FE">
            <w:pPr>
              <w:spacing w:after="0" w:line="312" w:lineRule="auto"/>
              <w:jc w:val="center"/>
              <w:rPr>
                <w:rFonts w:cs="Times New Roman"/>
                <w:sz w:val="28"/>
                <w:szCs w:val="28"/>
              </w:rPr>
            </w:pPr>
          </w:p>
          <w:p w14:paraId="32B5B70A" w14:textId="77777777" w:rsidR="009956F0" w:rsidRPr="008F6317" w:rsidRDefault="009956F0" w:rsidP="00D461FE">
            <w:pPr>
              <w:spacing w:after="0" w:line="312" w:lineRule="auto"/>
              <w:jc w:val="center"/>
              <w:rPr>
                <w:rFonts w:cs="Times New Roman"/>
                <w:sz w:val="28"/>
                <w:szCs w:val="28"/>
              </w:rPr>
            </w:pPr>
          </w:p>
          <w:p w14:paraId="003BB814" w14:textId="77777777" w:rsidR="009956F0" w:rsidRPr="008F6317" w:rsidRDefault="009956F0" w:rsidP="00D461FE">
            <w:pPr>
              <w:spacing w:after="0" w:line="312" w:lineRule="auto"/>
              <w:jc w:val="center"/>
              <w:rPr>
                <w:rFonts w:cs="Times New Roman"/>
                <w:sz w:val="28"/>
                <w:szCs w:val="28"/>
              </w:rPr>
            </w:pPr>
          </w:p>
          <w:p w14:paraId="0E1188A6" w14:textId="77777777" w:rsidR="009956F0" w:rsidRPr="008F6317" w:rsidRDefault="009956F0" w:rsidP="00D461FE">
            <w:pPr>
              <w:spacing w:after="0" w:line="312" w:lineRule="auto"/>
              <w:jc w:val="center"/>
              <w:rPr>
                <w:rFonts w:cs="Times New Roman"/>
                <w:sz w:val="28"/>
                <w:szCs w:val="28"/>
              </w:rPr>
            </w:pPr>
          </w:p>
          <w:p w14:paraId="51B3F051" w14:textId="77777777" w:rsidR="009956F0" w:rsidRPr="008F6317" w:rsidRDefault="009956F0" w:rsidP="00D461FE">
            <w:pPr>
              <w:spacing w:after="0" w:line="312" w:lineRule="auto"/>
              <w:jc w:val="center"/>
              <w:rPr>
                <w:rFonts w:cs="Times New Roman"/>
                <w:sz w:val="28"/>
                <w:szCs w:val="28"/>
              </w:rPr>
            </w:pPr>
          </w:p>
          <w:p w14:paraId="7F173B7B" w14:textId="77777777" w:rsidR="009956F0" w:rsidRPr="008F6317" w:rsidRDefault="009956F0" w:rsidP="00D461FE">
            <w:pPr>
              <w:spacing w:after="0" w:line="312" w:lineRule="auto"/>
              <w:jc w:val="center"/>
              <w:rPr>
                <w:rFonts w:cs="Times New Roman"/>
                <w:sz w:val="28"/>
                <w:szCs w:val="28"/>
              </w:rPr>
            </w:pPr>
          </w:p>
          <w:p w14:paraId="3951CADB" w14:textId="77777777" w:rsidR="009956F0" w:rsidRPr="008F6317" w:rsidRDefault="009956F0" w:rsidP="00D461FE">
            <w:pPr>
              <w:spacing w:after="0" w:line="312" w:lineRule="auto"/>
              <w:jc w:val="center"/>
              <w:rPr>
                <w:rFonts w:cs="Times New Roman"/>
                <w:sz w:val="28"/>
                <w:szCs w:val="28"/>
              </w:rPr>
            </w:pPr>
          </w:p>
          <w:p w14:paraId="11E00010" w14:textId="77777777" w:rsidR="009956F0" w:rsidRPr="008F6317" w:rsidRDefault="009956F0" w:rsidP="00D461FE">
            <w:pPr>
              <w:spacing w:after="0" w:line="312" w:lineRule="auto"/>
              <w:jc w:val="center"/>
              <w:rPr>
                <w:rFonts w:cs="Times New Roman"/>
                <w:sz w:val="28"/>
                <w:szCs w:val="28"/>
              </w:rPr>
            </w:pPr>
          </w:p>
          <w:p w14:paraId="596F2ABF" w14:textId="77777777" w:rsidR="009956F0" w:rsidRPr="008F6317" w:rsidRDefault="009956F0" w:rsidP="00D461FE">
            <w:pPr>
              <w:spacing w:after="0" w:line="312" w:lineRule="auto"/>
              <w:jc w:val="center"/>
              <w:rPr>
                <w:rFonts w:cs="Times New Roman"/>
                <w:sz w:val="28"/>
                <w:szCs w:val="28"/>
              </w:rPr>
            </w:pPr>
          </w:p>
          <w:p w14:paraId="18C7BF6D" w14:textId="77777777" w:rsidR="009956F0" w:rsidRPr="008F6317" w:rsidRDefault="009956F0" w:rsidP="00D461FE">
            <w:pPr>
              <w:spacing w:after="0" w:line="312" w:lineRule="auto"/>
              <w:jc w:val="center"/>
              <w:rPr>
                <w:rFonts w:cs="Times New Roman"/>
                <w:sz w:val="28"/>
                <w:szCs w:val="28"/>
              </w:rPr>
            </w:pPr>
          </w:p>
          <w:p w14:paraId="42076A80" w14:textId="77777777" w:rsidR="009956F0" w:rsidRPr="008F6317" w:rsidRDefault="009956F0" w:rsidP="00D461FE">
            <w:pPr>
              <w:spacing w:after="0" w:line="312" w:lineRule="auto"/>
              <w:jc w:val="center"/>
              <w:rPr>
                <w:rFonts w:cs="Times New Roman"/>
                <w:sz w:val="28"/>
                <w:szCs w:val="28"/>
              </w:rPr>
            </w:pPr>
          </w:p>
          <w:p w14:paraId="318D894B" w14:textId="77777777" w:rsidR="009956F0" w:rsidRPr="008F6317" w:rsidRDefault="009956F0" w:rsidP="00D461FE">
            <w:pPr>
              <w:spacing w:after="0" w:line="312" w:lineRule="auto"/>
              <w:jc w:val="center"/>
              <w:rPr>
                <w:rFonts w:cs="Times New Roman"/>
                <w:sz w:val="28"/>
                <w:szCs w:val="28"/>
              </w:rPr>
            </w:pPr>
          </w:p>
          <w:p w14:paraId="1DD8BF17" w14:textId="77777777" w:rsidR="009956F0" w:rsidRPr="008F6317" w:rsidRDefault="009956F0" w:rsidP="00D461FE">
            <w:pPr>
              <w:spacing w:after="0" w:line="312" w:lineRule="auto"/>
              <w:jc w:val="center"/>
              <w:rPr>
                <w:rFonts w:cs="Times New Roman"/>
                <w:sz w:val="28"/>
                <w:szCs w:val="28"/>
              </w:rPr>
            </w:pPr>
          </w:p>
          <w:p w14:paraId="1F279BB7"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2</w:t>
            </w:r>
          </w:p>
        </w:tc>
      </w:tr>
      <w:tr w:rsidR="009956F0" w:rsidRPr="008F6317" w14:paraId="0D995A05" w14:textId="77777777" w:rsidTr="004F54C3">
        <w:trPr>
          <w:trHeight w:val="1266"/>
        </w:trPr>
        <w:tc>
          <w:tcPr>
            <w:tcW w:w="666" w:type="dxa"/>
          </w:tcPr>
          <w:p w14:paraId="491F798F" w14:textId="77777777" w:rsidR="009956F0" w:rsidRPr="008F6317" w:rsidRDefault="009956F0" w:rsidP="00D461FE">
            <w:pPr>
              <w:spacing w:after="0" w:line="312" w:lineRule="auto"/>
              <w:jc w:val="both"/>
              <w:rPr>
                <w:rFonts w:cs="Times New Roman"/>
                <w:sz w:val="28"/>
                <w:szCs w:val="28"/>
              </w:rPr>
            </w:pPr>
            <w:r w:rsidRPr="008F6317">
              <w:rPr>
                <w:rFonts w:cs="Times New Roman"/>
                <w:sz w:val="28"/>
                <w:szCs w:val="28"/>
              </w:rPr>
              <w:t>5</w:t>
            </w:r>
          </w:p>
        </w:tc>
        <w:tc>
          <w:tcPr>
            <w:tcW w:w="4437" w:type="dxa"/>
          </w:tcPr>
          <w:p w14:paraId="578742DB" w14:textId="77777777" w:rsidR="009956F0" w:rsidRPr="008F6317" w:rsidRDefault="009956F0" w:rsidP="00D461FE">
            <w:pPr>
              <w:spacing w:after="0" w:line="312" w:lineRule="auto"/>
              <w:jc w:val="both"/>
              <w:rPr>
                <w:rFonts w:cs="Times New Roman"/>
                <w:b/>
                <w:bCs/>
                <w:sz w:val="28"/>
                <w:szCs w:val="28"/>
              </w:rPr>
            </w:pPr>
            <w:proofErr w:type="spellStart"/>
            <w:r w:rsidRPr="008F6317">
              <w:rPr>
                <w:rFonts w:cs="Times New Roman"/>
                <w:b/>
                <w:sz w:val="28"/>
                <w:szCs w:val="28"/>
              </w:rPr>
              <w:t>Bài</w:t>
            </w:r>
            <w:proofErr w:type="spellEnd"/>
            <w:r w:rsidRPr="008F6317">
              <w:rPr>
                <w:rFonts w:cs="Times New Roman"/>
                <w:b/>
                <w:sz w:val="28"/>
                <w:szCs w:val="28"/>
              </w:rPr>
              <w:t xml:space="preserve"> 5: </w:t>
            </w:r>
            <w:r w:rsidRPr="008F6317">
              <w:rPr>
                <w:rFonts w:cs="Times New Roman"/>
                <w:b/>
                <w:bCs/>
                <w:sz w:val="28"/>
                <w:szCs w:val="28"/>
              </w:rPr>
              <w:t>BỘ BIẾN ĐỔI ĐIỆN ÁP XOAY CHIỀU.</w:t>
            </w:r>
          </w:p>
          <w:p w14:paraId="7B1CB893" w14:textId="77777777" w:rsidR="009956F0" w:rsidRPr="008F6317" w:rsidRDefault="009956F0" w:rsidP="00D461FE">
            <w:pPr>
              <w:numPr>
                <w:ilvl w:val="0"/>
                <w:numId w:val="125"/>
              </w:numPr>
              <w:spacing w:after="0" w:line="312" w:lineRule="auto"/>
              <w:jc w:val="both"/>
              <w:rPr>
                <w:rFonts w:cs="Times New Roman"/>
                <w:bCs/>
                <w:sz w:val="28"/>
                <w:szCs w:val="28"/>
              </w:rPr>
            </w:pPr>
            <w:proofErr w:type="spellStart"/>
            <w:r w:rsidRPr="008F6317">
              <w:rPr>
                <w:rFonts w:cs="Times New Roman"/>
                <w:bCs/>
                <w:sz w:val="28"/>
                <w:szCs w:val="28"/>
              </w:rPr>
              <w:t>Khái</w:t>
            </w:r>
            <w:proofErr w:type="spellEnd"/>
            <w:r w:rsidRPr="008F6317">
              <w:rPr>
                <w:rFonts w:cs="Times New Roman"/>
                <w:bCs/>
                <w:sz w:val="28"/>
                <w:szCs w:val="28"/>
              </w:rPr>
              <w:t xml:space="preserve"> </w:t>
            </w:r>
            <w:proofErr w:type="spellStart"/>
            <w:r w:rsidRPr="008F6317">
              <w:rPr>
                <w:rFonts w:cs="Times New Roman"/>
                <w:bCs/>
                <w:sz w:val="28"/>
                <w:szCs w:val="28"/>
              </w:rPr>
              <w:t>niệm</w:t>
            </w:r>
            <w:proofErr w:type="spellEnd"/>
            <w:r w:rsidRPr="008F6317">
              <w:rPr>
                <w:rFonts w:cs="Times New Roman"/>
                <w:bCs/>
                <w:sz w:val="28"/>
                <w:szCs w:val="28"/>
              </w:rPr>
              <w:t xml:space="preserve"> </w:t>
            </w:r>
            <w:proofErr w:type="spellStart"/>
            <w:r w:rsidRPr="008F6317">
              <w:rPr>
                <w:rFonts w:cs="Times New Roman"/>
                <w:bCs/>
                <w:sz w:val="28"/>
                <w:szCs w:val="28"/>
              </w:rPr>
              <w:t>chung</w:t>
            </w:r>
            <w:proofErr w:type="spellEnd"/>
          </w:p>
          <w:p w14:paraId="17E1EA9F" w14:textId="77777777" w:rsidR="009956F0" w:rsidRPr="008F6317" w:rsidRDefault="009956F0" w:rsidP="00D461FE">
            <w:pPr>
              <w:numPr>
                <w:ilvl w:val="0"/>
                <w:numId w:val="125"/>
              </w:numPr>
              <w:spacing w:after="0" w:line="312" w:lineRule="auto"/>
              <w:jc w:val="both"/>
              <w:rPr>
                <w:rFonts w:cs="Times New Roman"/>
                <w:bCs/>
                <w:sz w:val="28"/>
                <w:szCs w:val="28"/>
              </w:rPr>
            </w:pPr>
            <w:proofErr w:type="spellStart"/>
            <w:r w:rsidRPr="008F6317">
              <w:rPr>
                <w:rFonts w:cs="Times New Roman"/>
                <w:sz w:val="28"/>
                <w:szCs w:val="28"/>
              </w:rPr>
              <w:t>Bộ</w:t>
            </w:r>
            <w:proofErr w:type="spellEnd"/>
            <w:r w:rsidRPr="008F6317">
              <w:rPr>
                <w:rFonts w:cs="Times New Roman"/>
                <w:sz w:val="28"/>
                <w:szCs w:val="28"/>
              </w:rPr>
              <w:t xml:space="preserve"> </w:t>
            </w:r>
            <w:proofErr w:type="spellStart"/>
            <w:r w:rsidRPr="008F6317">
              <w:rPr>
                <w:rFonts w:cs="Times New Roman"/>
                <w:sz w:val="28"/>
                <w:szCs w:val="28"/>
              </w:rPr>
              <w:t>điều</w:t>
            </w:r>
            <w:proofErr w:type="spellEnd"/>
            <w:r w:rsidRPr="008F6317">
              <w:rPr>
                <w:rFonts w:cs="Times New Roman"/>
                <w:sz w:val="28"/>
                <w:szCs w:val="28"/>
              </w:rPr>
              <w:t xml:space="preserve"> </w:t>
            </w:r>
            <w:proofErr w:type="spellStart"/>
            <w:r w:rsidRPr="008F6317">
              <w:rPr>
                <w:rFonts w:cs="Times New Roman"/>
                <w:sz w:val="28"/>
                <w:szCs w:val="28"/>
              </w:rPr>
              <w:t>chỉnh</w:t>
            </w:r>
            <w:proofErr w:type="spellEnd"/>
            <w:r w:rsidRPr="008F6317">
              <w:rPr>
                <w:rFonts w:cs="Times New Roman"/>
                <w:sz w:val="28"/>
                <w:szCs w:val="28"/>
              </w:rPr>
              <w:t xml:space="preserve"> </w:t>
            </w:r>
            <w:proofErr w:type="spellStart"/>
            <w:r w:rsidRPr="008F6317">
              <w:rPr>
                <w:rFonts w:cs="Times New Roman"/>
                <w:sz w:val="28"/>
                <w:szCs w:val="28"/>
              </w:rPr>
              <w:t>điện</w:t>
            </w:r>
            <w:proofErr w:type="spellEnd"/>
            <w:r w:rsidRPr="008F6317">
              <w:rPr>
                <w:rFonts w:cs="Times New Roman"/>
                <w:sz w:val="28"/>
                <w:szCs w:val="28"/>
              </w:rPr>
              <w:t xml:space="preserve"> </w:t>
            </w:r>
            <w:proofErr w:type="spellStart"/>
            <w:r w:rsidRPr="008F6317">
              <w:rPr>
                <w:rFonts w:cs="Times New Roman"/>
                <w:sz w:val="28"/>
                <w:szCs w:val="28"/>
              </w:rPr>
              <w:t>áp</w:t>
            </w:r>
            <w:proofErr w:type="spellEnd"/>
            <w:r w:rsidRPr="008F6317">
              <w:rPr>
                <w:rFonts w:cs="Times New Roman"/>
                <w:sz w:val="28"/>
                <w:szCs w:val="28"/>
              </w:rPr>
              <w:t xml:space="preserve"> </w:t>
            </w:r>
            <w:proofErr w:type="spellStart"/>
            <w:r w:rsidRPr="008F6317">
              <w:rPr>
                <w:rFonts w:cs="Times New Roman"/>
                <w:sz w:val="28"/>
                <w:szCs w:val="28"/>
              </w:rPr>
              <w:t>xoay</w:t>
            </w:r>
            <w:proofErr w:type="spellEnd"/>
            <w:r w:rsidRPr="008F6317">
              <w:rPr>
                <w:rFonts w:cs="Times New Roman"/>
                <w:sz w:val="28"/>
                <w:szCs w:val="28"/>
              </w:rPr>
              <w:t xml:space="preserve"> </w:t>
            </w:r>
            <w:proofErr w:type="spellStart"/>
            <w:r w:rsidRPr="008F6317">
              <w:rPr>
                <w:rFonts w:cs="Times New Roman"/>
                <w:sz w:val="28"/>
                <w:szCs w:val="28"/>
              </w:rPr>
              <w:t>chiều</w:t>
            </w:r>
            <w:proofErr w:type="spellEnd"/>
            <w:r w:rsidRPr="008F6317">
              <w:rPr>
                <w:rFonts w:cs="Times New Roman"/>
                <w:sz w:val="28"/>
                <w:szCs w:val="28"/>
              </w:rPr>
              <w:t xml:space="preserve"> 1 </w:t>
            </w:r>
            <w:proofErr w:type="spellStart"/>
            <w:r w:rsidRPr="008F6317">
              <w:rPr>
                <w:rFonts w:cs="Times New Roman"/>
                <w:sz w:val="28"/>
                <w:szCs w:val="28"/>
              </w:rPr>
              <w:t>pha</w:t>
            </w:r>
            <w:proofErr w:type="spellEnd"/>
          </w:p>
          <w:p w14:paraId="50F29C1E" w14:textId="77777777" w:rsidR="009956F0" w:rsidRPr="008F6317" w:rsidRDefault="009956F0" w:rsidP="00D461FE">
            <w:pPr>
              <w:numPr>
                <w:ilvl w:val="1"/>
                <w:numId w:val="125"/>
              </w:numPr>
              <w:spacing w:after="0" w:line="312" w:lineRule="auto"/>
              <w:jc w:val="both"/>
              <w:rPr>
                <w:rFonts w:cs="Times New Roman"/>
                <w:sz w:val="28"/>
                <w:szCs w:val="28"/>
              </w:rPr>
            </w:pPr>
            <w:proofErr w:type="spellStart"/>
            <w:r w:rsidRPr="008F6317">
              <w:rPr>
                <w:rFonts w:cs="Times New Roman"/>
                <w:sz w:val="28"/>
                <w:szCs w:val="28"/>
              </w:rPr>
              <w:t>Tải</w:t>
            </w:r>
            <w:proofErr w:type="spellEnd"/>
            <w:r w:rsidRPr="008F6317">
              <w:rPr>
                <w:rFonts w:cs="Times New Roman"/>
                <w:sz w:val="28"/>
                <w:szCs w:val="28"/>
              </w:rPr>
              <w:t xml:space="preserve"> </w:t>
            </w:r>
            <w:proofErr w:type="spellStart"/>
            <w:r w:rsidRPr="008F6317">
              <w:rPr>
                <w:rFonts w:cs="Times New Roman"/>
                <w:sz w:val="28"/>
                <w:szCs w:val="28"/>
              </w:rPr>
              <w:t>thuần</w:t>
            </w:r>
            <w:proofErr w:type="spellEnd"/>
            <w:r w:rsidRPr="008F6317">
              <w:rPr>
                <w:rFonts w:cs="Times New Roman"/>
                <w:sz w:val="28"/>
                <w:szCs w:val="28"/>
              </w:rPr>
              <w:t xml:space="preserve"> </w:t>
            </w:r>
            <w:proofErr w:type="spellStart"/>
            <w:r w:rsidRPr="008F6317">
              <w:rPr>
                <w:rFonts w:cs="Times New Roman"/>
                <w:sz w:val="28"/>
                <w:szCs w:val="28"/>
              </w:rPr>
              <w:t>trở</w:t>
            </w:r>
            <w:proofErr w:type="spellEnd"/>
          </w:p>
          <w:p w14:paraId="065C1A3F" w14:textId="77777777" w:rsidR="009956F0" w:rsidRPr="008F6317" w:rsidRDefault="009956F0" w:rsidP="00D461FE">
            <w:pPr>
              <w:numPr>
                <w:ilvl w:val="1"/>
                <w:numId w:val="125"/>
              </w:numPr>
              <w:spacing w:after="0" w:line="312" w:lineRule="auto"/>
              <w:jc w:val="both"/>
              <w:rPr>
                <w:rFonts w:cs="Times New Roman"/>
                <w:sz w:val="28"/>
                <w:szCs w:val="28"/>
              </w:rPr>
            </w:pPr>
            <w:proofErr w:type="spellStart"/>
            <w:r w:rsidRPr="008F6317">
              <w:rPr>
                <w:rFonts w:cs="Times New Roman"/>
                <w:sz w:val="28"/>
                <w:szCs w:val="28"/>
              </w:rPr>
              <w:t>Phụ</w:t>
            </w:r>
            <w:proofErr w:type="spellEnd"/>
            <w:r w:rsidRPr="008F6317">
              <w:rPr>
                <w:rFonts w:cs="Times New Roman"/>
                <w:sz w:val="28"/>
                <w:szCs w:val="28"/>
              </w:rPr>
              <w:t xml:space="preserve"> </w:t>
            </w:r>
            <w:proofErr w:type="spellStart"/>
            <w:r w:rsidRPr="008F6317">
              <w:rPr>
                <w:rFonts w:cs="Times New Roman"/>
                <w:sz w:val="28"/>
                <w:szCs w:val="28"/>
              </w:rPr>
              <w:t>tải</w:t>
            </w:r>
            <w:proofErr w:type="spellEnd"/>
            <w:r w:rsidRPr="008F6317">
              <w:rPr>
                <w:rFonts w:cs="Times New Roman"/>
                <w:sz w:val="28"/>
                <w:szCs w:val="28"/>
              </w:rPr>
              <w:t xml:space="preserve"> </w:t>
            </w:r>
            <w:proofErr w:type="spellStart"/>
            <w:r w:rsidRPr="008F6317">
              <w:rPr>
                <w:rFonts w:cs="Times New Roman"/>
                <w:sz w:val="28"/>
                <w:szCs w:val="28"/>
              </w:rPr>
              <w:t>có</w:t>
            </w:r>
            <w:proofErr w:type="spellEnd"/>
            <w:r w:rsidRPr="008F6317">
              <w:rPr>
                <w:rFonts w:cs="Times New Roman"/>
                <w:sz w:val="28"/>
                <w:szCs w:val="28"/>
              </w:rPr>
              <w:t xml:space="preserve"> </w:t>
            </w:r>
            <w:proofErr w:type="spellStart"/>
            <w:r w:rsidRPr="008F6317">
              <w:rPr>
                <w:rFonts w:cs="Times New Roman"/>
                <w:sz w:val="28"/>
                <w:szCs w:val="28"/>
              </w:rPr>
              <w:t>thành</w:t>
            </w:r>
            <w:proofErr w:type="spellEnd"/>
            <w:r w:rsidRPr="008F6317">
              <w:rPr>
                <w:rFonts w:cs="Times New Roman"/>
                <w:sz w:val="28"/>
                <w:szCs w:val="28"/>
              </w:rPr>
              <w:t xml:space="preserve"> </w:t>
            </w:r>
            <w:proofErr w:type="spellStart"/>
            <w:r w:rsidRPr="008F6317">
              <w:rPr>
                <w:rFonts w:cs="Times New Roman"/>
                <w:sz w:val="28"/>
                <w:szCs w:val="28"/>
              </w:rPr>
              <w:t>phần</w:t>
            </w:r>
            <w:proofErr w:type="spellEnd"/>
            <w:r w:rsidRPr="008F6317">
              <w:rPr>
                <w:rFonts w:cs="Times New Roman"/>
                <w:sz w:val="28"/>
                <w:szCs w:val="28"/>
              </w:rPr>
              <w:t xml:space="preserve"> </w:t>
            </w:r>
            <w:proofErr w:type="spellStart"/>
            <w:r w:rsidRPr="008F6317">
              <w:rPr>
                <w:rFonts w:cs="Times New Roman"/>
                <w:sz w:val="28"/>
                <w:szCs w:val="28"/>
              </w:rPr>
              <w:t>cảm</w:t>
            </w:r>
            <w:proofErr w:type="spellEnd"/>
            <w:r w:rsidRPr="008F6317">
              <w:rPr>
                <w:rFonts w:cs="Times New Roman"/>
                <w:sz w:val="28"/>
                <w:szCs w:val="28"/>
              </w:rPr>
              <w:t xml:space="preserve"> </w:t>
            </w:r>
            <w:proofErr w:type="spellStart"/>
            <w:r w:rsidRPr="008F6317">
              <w:rPr>
                <w:rFonts w:cs="Times New Roman"/>
                <w:sz w:val="28"/>
                <w:szCs w:val="28"/>
              </w:rPr>
              <w:t>kháng</w:t>
            </w:r>
            <w:proofErr w:type="spellEnd"/>
          </w:p>
          <w:p w14:paraId="16679338" w14:textId="77777777" w:rsidR="009956F0" w:rsidRPr="008F6317" w:rsidRDefault="009956F0" w:rsidP="00D461FE">
            <w:pPr>
              <w:numPr>
                <w:ilvl w:val="0"/>
                <w:numId w:val="125"/>
              </w:numPr>
              <w:spacing w:after="0" w:line="312" w:lineRule="auto"/>
              <w:jc w:val="both"/>
              <w:rPr>
                <w:rFonts w:cs="Times New Roman"/>
                <w:b/>
                <w:sz w:val="28"/>
                <w:szCs w:val="28"/>
              </w:rPr>
            </w:pPr>
            <w:proofErr w:type="spellStart"/>
            <w:r w:rsidRPr="008F6317">
              <w:rPr>
                <w:rFonts w:cs="Times New Roman"/>
                <w:sz w:val="28"/>
                <w:szCs w:val="28"/>
              </w:rPr>
              <w:t>Bài</w:t>
            </w:r>
            <w:proofErr w:type="spellEnd"/>
            <w:r w:rsidRPr="008F6317">
              <w:rPr>
                <w:rFonts w:cs="Times New Roman"/>
                <w:sz w:val="28"/>
                <w:szCs w:val="28"/>
              </w:rPr>
              <w:t xml:space="preserve"> </w:t>
            </w:r>
            <w:proofErr w:type="spellStart"/>
            <w:r w:rsidRPr="008F6317">
              <w:rPr>
                <w:rFonts w:cs="Times New Roman"/>
                <w:sz w:val="28"/>
                <w:szCs w:val="28"/>
              </w:rPr>
              <w:t>tập</w:t>
            </w:r>
            <w:proofErr w:type="spellEnd"/>
            <w:r w:rsidRPr="008F6317">
              <w:rPr>
                <w:rFonts w:cs="Times New Roman"/>
                <w:sz w:val="28"/>
                <w:szCs w:val="28"/>
              </w:rPr>
              <w:t xml:space="preserve"> </w:t>
            </w:r>
            <w:proofErr w:type="spellStart"/>
            <w:r w:rsidRPr="008F6317">
              <w:rPr>
                <w:rFonts w:cs="Times New Roman"/>
                <w:sz w:val="28"/>
                <w:szCs w:val="28"/>
              </w:rPr>
              <w:t>thực</w:t>
            </w:r>
            <w:proofErr w:type="spellEnd"/>
            <w:r w:rsidRPr="008F6317">
              <w:rPr>
                <w:rFonts w:cs="Times New Roman"/>
                <w:sz w:val="28"/>
                <w:szCs w:val="28"/>
              </w:rPr>
              <w:t xml:space="preserve"> </w:t>
            </w:r>
            <w:proofErr w:type="spellStart"/>
            <w:r w:rsidRPr="008F6317">
              <w:rPr>
                <w:rFonts w:cs="Times New Roman"/>
                <w:sz w:val="28"/>
                <w:szCs w:val="28"/>
              </w:rPr>
              <w:t>hành</w:t>
            </w:r>
            <w:proofErr w:type="spellEnd"/>
            <w:r w:rsidRPr="008F6317">
              <w:rPr>
                <w:rFonts w:cs="Times New Roman"/>
                <w:sz w:val="28"/>
                <w:szCs w:val="28"/>
              </w:rPr>
              <w:t xml:space="preserve">: </w:t>
            </w:r>
          </w:p>
          <w:p w14:paraId="1E8784E4" w14:textId="77777777" w:rsidR="009956F0" w:rsidRPr="008F6317" w:rsidRDefault="009956F0" w:rsidP="00D461FE">
            <w:pPr>
              <w:spacing w:after="0" w:line="312" w:lineRule="auto"/>
              <w:jc w:val="both"/>
              <w:rPr>
                <w:rFonts w:cs="Times New Roman"/>
                <w:b/>
                <w:sz w:val="28"/>
                <w:szCs w:val="28"/>
              </w:rPr>
            </w:pPr>
            <w:proofErr w:type="spellStart"/>
            <w:r w:rsidRPr="008F6317">
              <w:rPr>
                <w:rFonts w:cs="Times New Roman"/>
                <w:sz w:val="28"/>
                <w:szCs w:val="28"/>
              </w:rPr>
              <w:t>Ráp</w:t>
            </w:r>
            <w:proofErr w:type="spellEnd"/>
            <w:r w:rsidRPr="008F6317">
              <w:rPr>
                <w:rFonts w:cs="Times New Roman"/>
                <w:sz w:val="28"/>
                <w:szCs w:val="28"/>
              </w:rPr>
              <w:t xml:space="preserve"> </w:t>
            </w:r>
            <w:proofErr w:type="spellStart"/>
            <w:r w:rsidRPr="008F6317">
              <w:rPr>
                <w:rFonts w:cs="Times New Roman"/>
                <w:sz w:val="28"/>
                <w:szCs w:val="28"/>
              </w:rPr>
              <w:t>mạch</w:t>
            </w:r>
            <w:proofErr w:type="spellEnd"/>
            <w:r w:rsidRPr="008F6317">
              <w:rPr>
                <w:rFonts w:cs="Times New Roman"/>
                <w:sz w:val="28"/>
                <w:szCs w:val="28"/>
              </w:rPr>
              <w:t xml:space="preserve"> </w:t>
            </w:r>
            <w:proofErr w:type="spellStart"/>
            <w:r w:rsidRPr="008F6317">
              <w:rPr>
                <w:rFonts w:cs="Times New Roman"/>
                <w:sz w:val="28"/>
                <w:szCs w:val="28"/>
              </w:rPr>
              <w:t>biến</w:t>
            </w:r>
            <w:proofErr w:type="spellEnd"/>
            <w:r w:rsidRPr="008F6317">
              <w:rPr>
                <w:rFonts w:cs="Times New Roman"/>
                <w:sz w:val="28"/>
                <w:szCs w:val="28"/>
              </w:rPr>
              <w:t xml:space="preserve"> </w:t>
            </w:r>
            <w:proofErr w:type="spellStart"/>
            <w:r w:rsidRPr="008F6317">
              <w:rPr>
                <w:rFonts w:cs="Times New Roman"/>
                <w:sz w:val="28"/>
                <w:szCs w:val="28"/>
              </w:rPr>
              <w:t>đổi</w:t>
            </w:r>
            <w:proofErr w:type="spellEnd"/>
            <w:r w:rsidRPr="008F6317">
              <w:rPr>
                <w:rFonts w:cs="Times New Roman"/>
                <w:sz w:val="28"/>
                <w:szCs w:val="28"/>
              </w:rPr>
              <w:t xml:space="preserve"> </w:t>
            </w:r>
            <w:proofErr w:type="spellStart"/>
            <w:r w:rsidRPr="008F6317">
              <w:rPr>
                <w:rFonts w:cs="Times New Roman"/>
                <w:sz w:val="28"/>
                <w:szCs w:val="28"/>
              </w:rPr>
              <w:t>điện</w:t>
            </w:r>
            <w:proofErr w:type="spellEnd"/>
            <w:r w:rsidRPr="008F6317">
              <w:rPr>
                <w:rFonts w:cs="Times New Roman"/>
                <w:sz w:val="28"/>
                <w:szCs w:val="28"/>
              </w:rPr>
              <w:t xml:space="preserve"> </w:t>
            </w:r>
            <w:proofErr w:type="spellStart"/>
            <w:r w:rsidRPr="008F6317">
              <w:rPr>
                <w:rFonts w:cs="Times New Roman"/>
                <w:sz w:val="28"/>
                <w:szCs w:val="28"/>
              </w:rPr>
              <w:t>áp</w:t>
            </w:r>
            <w:proofErr w:type="spellEnd"/>
            <w:r w:rsidRPr="008F6317">
              <w:rPr>
                <w:rFonts w:cs="Times New Roman"/>
                <w:sz w:val="28"/>
                <w:szCs w:val="28"/>
              </w:rPr>
              <w:t xml:space="preserve"> </w:t>
            </w:r>
            <w:proofErr w:type="spellStart"/>
            <w:r w:rsidRPr="008F6317">
              <w:rPr>
                <w:rFonts w:cs="Times New Roman"/>
                <w:sz w:val="28"/>
                <w:szCs w:val="28"/>
              </w:rPr>
              <w:t>xoay</w:t>
            </w:r>
            <w:proofErr w:type="spellEnd"/>
            <w:r w:rsidRPr="008F6317">
              <w:rPr>
                <w:rFonts w:cs="Times New Roman"/>
                <w:sz w:val="28"/>
                <w:szCs w:val="28"/>
              </w:rPr>
              <w:t xml:space="preserve"> </w:t>
            </w:r>
            <w:proofErr w:type="spellStart"/>
            <w:r w:rsidRPr="008F6317">
              <w:rPr>
                <w:rFonts w:cs="Times New Roman"/>
                <w:sz w:val="28"/>
                <w:szCs w:val="28"/>
              </w:rPr>
              <w:t>chiều</w:t>
            </w:r>
            <w:proofErr w:type="spellEnd"/>
            <w:r w:rsidRPr="008F6317">
              <w:rPr>
                <w:rFonts w:cs="Times New Roman"/>
                <w:sz w:val="28"/>
                <w:szCs w:val="28"/>
              </w:rPr>
              <w:t xml:space="preserve"> 1 </w:t>
            </w:r>
            <w:proofErr w:type="spellStart"/>
            <w:r w:rsidRPr="008F6317">
              <w:rPr>
                <w:rFonts w:cs="Times New Roman"/>
                <w:sz w:val="28"/>
                <w:szCs w:val="28"/>
              </w:rPr>
              <w:t>pha</w:t>
            </w:r>
            <w:proofErr w:type="spellEnd"/>
            <w:r w:rsidRPr="008F6317">
              <w:rPr>
                <w:rFonts w:cs="Times New Roman"/>
                <w:sz w:val="28"/>
                <w:szCs w:val="28"/>
              </w:rPr>
              <w:t xml:space="preserve"> </w:t>
            </w:r>
            <w:proofErr w:type="spellStart"/>
            <w:r w:rsidRPr="008F6317">
              <w:rPr>
                <w:rFonts w:cs="Times New Roman"/>
                <w:sz w:val="28"/>
                <w:szCs w:val="28"/>
              </w:rPr>
              <w:t>dùng</w:t>
            </w:r>
            <w:proofErr w:type="spellEnd"/>
            <w:r w:rsidRPr="008F6317">
              <w:rPr>
                <w:rFonts w:cs="Times New Roman"/>
                <w:sz w:val="28"/>
                <w:szCs w:val="28"/>
              </w:rPr>
              <w:t xml:space="preserve"> TRIAC.</w:t>
            </w:r>
          </w:p>
        </w:tc>
        <w:tc>
          <w:tcPr>
            <w:tcW w:w="752" w:type="dxa"/>
          </w:tcPr>
          <w:p w14:paraId="5001E57C" w14:textId="77777777" w:rsidR="009956F0" w:rsidRPr="008F6317" w:rsidRDefault="009956F0" w:rsidP="00D461FE">
            <w:pPr>
              <w:spacing w:after="0" w:line="312" w:lineRule="auto"/>
              <w:jc w:val="center"/>
              <w:rPr>
                <w:rFonts w:cs="Times New Roman"/>
                <w:b/>
                <w:sz w:val="28"/>
                <w:szCs w:val="28"/>
              </w:rPr>
            </w:pPr>
            <w:r w:rsidRPr="008F6317">
              <w:rPr>
                <w:rFonts w:cs="Times New Roman"/>
                <w:b/>
                <w:sz w:val="28"/>
                <w:szCs w:val="28"/>
              </w:rPr>
              <w:t>9</w:t>
            </w:r>
          </w:p>
          <w:p w14:paraId="73CDAAE6" w14:textId="77777777" w:rsidR="009956F0" w:rsidRPr="008F6317" w:rsidRDefault="009956F0" w:rsidP="00D461FE">
            <w:pPr>
              <w:spacing w:after="0" w:line="312" w:lineRule="auto"/>
              <w:jc w:val="center"/>
              <w:rPr>
                <w:rFonts w:cs="Times New Roman"/>
                <w:b/>
                <w:sz w:val="28"/>
                <w:szCs w:val="28"/>
              </w:rPr>
            </w:pPr>
          </w:p>
          <w:p w14:paraId="34222620" w14:textId="77777777" w:rsidR="009956F0" w:rsidRPr="008F6317" w:rsidRDefault="009956F0" w:rsidP="00D461FE">
            <w:pPr>
              <w:spacing w:after="0" w:line="312" w:lineRule="auto"/>
              <w:jc w:val="center"/>
              <w:rPr>
                <w:rFonts w:cs="Times New Roman"/>
                <w:b/>
                <w:sz w:val="28"/>
                <w:szCs w:val="28"/>
              </w:rPr>
            </w:pPr>
          </w:p>
          <w:p w14:paraId="1D1D7B1C" w14:textId="77777777" w:rsidR="009956F0" w:rsidRPr="008F6317" w:rsidRDefault="009956F0" w:rsidP="00D461FE">
            <w:pPr>
              <w:spacing w:after="0" w:line="312" w:lineRule="auto"/>
              <w:jc w:val="center"/>
              <w:rPr>
                <w:rFonts w:cs="Times New Roman"/>
                <w:b/>
                <w:sz w:val="28"/>
                <w:szCs w:val="28"/>
              </w:rPr>
            </w:pPr>
          </w:p>
          <w:p w14:paraId="0F08A0B7" w14:textId="77777777" w:rsidR="009956F0" w:rsidRPr="008F6317" w:rsidRDefault="009956F0" w:rsidP="00D461FE">
            <w:pPr>
              <w:spacing w:after="0" w:line="312" w:lineRule="auto"/>
              <w:jc w:val="center"/>
              <w:rPr>
                <w:rFonts w:cs="Times New Roman"/>
                <w:b/>
                <w:sz w:val="28"/>
                <w:szCs w:val="28"/>
              </w:rPr>
            </w:pPr>
          </w:p>
          <w:p w14:paraId="590A4127" w14:textId="77777777" w:rsidR="009956F0" w:rsidRPr="008F6317" w:rsidRDefault="009956F0" w:rsidP="00D461FE">
            <w:pPr>
              <w:spacing w:after="0" w:line="312" w:lineRule="auto"/>
              <w:jc w:val="center"/>
              <w:rPr>
                <w:rFonts w:cs="Times New Roman"/>
                <w:b/>
                <w:sz w:val="28"/>
                <w:szCs w:val="28"/>
              </w:rPr>
            </w:pPr>
          </w:p>
          <w:p w14:paraId="7972699A" w14:textId="77777777" w:rsidR="009956F0" w:rsidRPr="008F6317" w:rsidRDefault="009956F0" w:rsidP="00D461FE">
            <w:pPr>
              <w:spacing w:after="0" w:line="312" w:lineRule="auto"/>
              <w:jc w:val="center"/>
              <w:rPr>
                <w:rFonts w:cs="Times New Roman"/>
                <w:b/>
                <w:sz w:val="28"/>
                <w:szCs w:val="28"/>
              </w:rPr>
            </w:pPr>
          </w:p>
          <w:p w14:paraId="354A437D" w14:textId="77777777" w:rsidR="009956F0" w:rsidRPr="008F6317" w:rsidRDefault="009956F0" w:rsidP="00D461FE">
            <w:pPr>
              <w:spacing w:after="0" w:line="312" w:lineRule="auto"/>
              <w:jc w:val="center"/>
              <w:rPr>
                <w:rFonts w:cs="Times New Roman"/>
                <w:b/>
                <w:sz w:val="28"/>
                <w:szCs w:val="28"/>
              </w:rPr>
            </w:pPr>
          </w:p>
          <w:p w14:paraId="7D0BE6B3" w14:textId="77777777" w:rsidR="009956F0" w:rsidRPr="008F6317" w:rsidRDefault="009956F0" w:rsidP="00D461FE">
            <w:pPr>
              <w:spacing w:after="0" w:line="312" w:lineRule="auto"/>
              <w:jc w:val="center"/>
              <w:rPr>
                <w:rFonts w:cs="Times New Roman"/>
                <w:b/>
                <w:sz w:val="28"/>
                <w:szCs w:val="28"/>
              </w:rPr>
            </w:pPr>
          </w:p>
        </w:tc>
        <w:tc>
          <w:tcPr>
            <w:tcW w:w="892" w:type="dxa"/>
          </w:tcPr>
          <w:p w14:paraId="4C9E6E7E" w14:textId="77777777" w:rsidR="009956F0" w:rsidRPr="008F6317" w:rsidRDefault="009956F0" w:rsidP="00D461FE">
            <w:pPr>
              <w:spacing w:after="0" w:line="312" w:lineRule="auto"/>
              <w:jc w:val="center"/>
              <w:rPr>
                <w:rFonts w:cs="Times New Roman"/>
                <w:b/>
                <w:sz w:val="28"/>
                <w:szCs w:val="28"/>
              </w:rPr>
            </w:pPr>
            <w:r w:rsidRPr="008F6317">
              <w:rPr>
                <w:rFonts w:cs="Times New Roman"/>
                <w:b/>
                <w:sz w:val="28"/>
                <w:szCs w:val="28"/>
              </w:rPr>
              <w:t>5</w:t>
            </w:r>
          </w:p>
          <w:p w14:paraId="7501AF36" w14:textId="77777777" w:rsidR="009956F0" w:rsidRPr="008F6317" w:rsidRDefault="009956F0" w:rsidP="00D461FE">
            <w:pPr>
              <w:spacing w:after="0" w:line="312" w:lineRule="auto"/>
              <w:jc w:val="center"/>
              <w:rPr>
                <w:rFonts w:cs="Times New Roman"/>
                <w:sz w:val="28"/>
                <w:szCs w:val="28"/>
              </w:rPr>
            </w:pPr>
          </w:p>
          <w:p w14:paraId="5CABA9D8"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0,5</w:t>
            </w:r>
          </w:p>
          <w:p w14:paraId="409FADCB"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2,5</w:t>
            </w:r>
          </w:p>
          <w:p w14:paraId="48DB14EB" w14:textId="77777777" w:rsidR="009956F0" w:rsidRPr="008F6317" w:rsidRDefault="009956F0" w:rsidP="00D461FE">
            <w:pPr>
              <w:spacing w:after="0" w:line="312" w:lineRule="auto"/>
              <w:jc w:val="center"/>
              <w:rPr>
                <w:rFonts w:cs="Times New Roman"/>
                <w:sz w:val="28"/>
                <w:szCs w:val="28"/>
              </w:rPr>
            </w:pPr>
          </w:p>
          <w:p w14:paraId="17BE62DA" w14:textId="77777777" w:rsidR="009956F0" w:rsidRPr="008F6317" w:rsidRDefault="009956F0" w:rsidP="00D461FE">
            <w:pPr>
              <w:spacing w:after="0" w:line="312" w:lineRule="auto"/>
              <w:jc w:val="center"/>
              <w:rPr>
                <w:rFonts w:cs="Times New Roman"/>
                <w:sz w:val="28"/>
                <w:szCs w:val="28"/>
              </w:rPr>
            </w:pPr>
          </w:p>
          <w:p w14:paraId="7DE2F2C0"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2</w:t>
            </w:r>
          </w:p>
          <w:p w14:paraId="06879A60" w14:textId="77777777" w:rsidR="009956F0" w:rsidRPr="008F6317" w:rsidRDefault="009956F0" w:rsidP="00D461FE">
            <w:pPr>
              <w:spacing w:after="0" w:line="312" w:lineRule="auto"/>
              <w:jc w:val="center"/>
              <w:rPr>
                <w:rFonts w:cs="Times New Roman"/>
                <w:sz w:val="28"/>
                <w:szCs w:val="28"/>
              </w:rPr>
            </w:pPr>
          </w:p>
        </w:tc>
        <w:tc>
          <w:tcPr>
            <w:tcW w:w="1333" w:type="dxa"/>
          </w:tcPr>
          <w:p w14:paraId="1B3A1AA3" w14:textId="77777777" w:rsidR="009956F0" w:rsidRPr="008F6317" w:rsidRDefault="009956F0" w:rsidP="00D461FE">
            <w:pPr>
              <w:spacing w:after="0" w:line="312" w:lineRule="auto"/>
              <w:jc w:val="center"/>
              <w:rPr>
                <w:rFonts w:cs="Times New Roman"/>
                <w:b/>
                <w:sz w:val="28"/>
                <w:szCs w:val="28"/>
              </w:rPr>
            </w:pPr>
            <w:r w:rsidRPr="008F6317">
              <w:rPr>
                <w:rFonts w:cs="Times New Roman"/>
                <w:b/>
                <w:sz w:val="28"/>
                <w:szCs w:val="28"/>
              </w:rPr>
              <w:t>4</w:t>
            </w:r>
          </w:p>
          <w:p w14:paraId="1F1C96D0" w14:textId="77777777" w:rsidR="009956F0" w:rsidRPr="008F6317" w:rsidRDefault="009956F0" w:rsidP="00D461FE">
            <w:pPr>
              <w:spacing w:after="0" w:line="312" w:lineRule="auto"/>
              <w:jc w:val="center"/>
              <w:rPr>
                <w:rFonts w:cs="Times New Roman"/>
                <w:sz w:val="28"/>
                <w:szCs w:val="28"/>
              </w:rPr>
            </w:pPr>
          </w:p>
          <w:p w14:paraId="26D27ADD" w14:textId="77777777" w:rsidR="009956F0" w:rsidRPr="008F6317" w:rsidRDefault="009956F0" w:rsidP="00D461FE">
            <w:pPr>
              <w:spacing w:after="0" w:line="312" w:lineRule="auto"/>
              <w:jc w:val="center"/>
              <w:rPr>
                <w:rFonts w:cs="Times New Roman"/>
                <w:sz w:val="28"/>
                <w:szCs w:val="28"/>
              </w:rPr>
            </w:pPr>
          </w:p>
          <w:p w14:paraId="73C026D5" w14:textId="77777777" w:rsidR="009956F0" w:rsidRPr="008F6317" w:rsidRDefault="009956F0" w:rsidP="00D461FE">
            <w:pPr>
              <w:spacing w:after="0" w:line="312" w:lineRule="auto"/>
              <w:jc w:val="center"/>
              <w:rPr>
                <w:rFonts w:cs="Times New Roman"/>
                <w:sz w:val="28"/>
                <w:szCs w:val="28"/>
              </w:rPr>
            </w:pPr>
          </w:p>
          <w:p w14:paraId="2D9E9C36" w14:textId="77777777" w:rsidR="009956F0" w:rsidRPr="008F6317" w:rsidRDefault="009956F0" w:rsidP="00D461FE">
            <w:pPr>
              <w:spacing w:after="0" w:line="312" w:lineRule="auto"/>
              <w:jc w:val="center"/>
              <w:rPr>
                <w:rFonts w:cs="Times New Roman"/>
                <w:sz w:val="28"/>
                <w:szCs w:val="28"/>
              </w:rPr>
            </w:pPr>
          </w:p>
          <w:p w14:paraId="38DB8D92" w14:textId="77777777" w:rsidR="009956F0" w:rsidRPr="008F6317" w:rsidRDefault="009956F0" w:rsidP="00D461FE">
            <w:pPr>
              <w:spacing w:after="0" w:line="312" w:lineRule="auto"/>
              <w:jc w:val="center"/>
              <w:rPr>
                <w:rFonts w:cs="Times New Roman"/>
                <w:sz w:val="28"/>
                <w:szCs w:val="28"/>
              </w:rPr>
            </w:pPr>
          </w:p>
          <w:p w14:paraId="59D2FE97" w14:textId="77777777" w:rsidR="009956F0" w:rsidRPr="008F6317" w:rsidRDefault="009956F0" w:rsidP="00D461FE">
            <w:pPr>
              <w:spacing w:after="0" w:line="312" w:lineRule="auto"/>
              <w:jc w:val="center"/>
              <w:rPr>
                <w:rFonts w:cs="Times New Roman"/>
                <w:sz w:val="28"/>
                <w:szCs w:val="28"/>
              </w:rPr>
            </w:pPr>
          </w:p>
          <w:p w14:paraId="0E7DDDEB" w14:textId="77777777" w:rsidR="009956F0" w:rsidRPr="008F6317" w:rsidRDefault="009956F0" w:rsidP="00D461FE">
            <w:pPr>
              <w:spacing w:after="0" w:line="312" w:lineRule="auto"/>
              <w:jc w:val="center"/>
              <w:rPr>
                <w:rFonts w:cs="Times New Roman"/>
                <w:sz w:val="28"/>
                <w:szCs w:val="28"/>
              </w:rPr>
            </w:pPr>
          </w:p>
          <w:p w14:paraId="0DB74BE7" w14:textId="77777777" w:rsidR="009956F0" w:rsidRPr="008F6317" w:rsidRDefault="009956F0" w:rsidP="00D461FE">
            <w:pPr>
              <w:spacing w:after="0" w:line="312" w:lineRule="auto"/>
              <w:jc w:val="center"/>
              <w:rPr>
                <w:rFonts w:cs="Times New Roman"/>
                <w:sz w:val="28"/>
                <w:szCs w:val="28"/>
              </w:rPr>
            </w:pPr>
          </w:p>
          <w:p w14:paraId="4BE793FD"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4</w:t>
            </w:r>
          </w:p>
        </w:tc>
        <w:tc>
          <w:tcPr>
            <w:tcW w:w="854" w:type="dxa"/>
          </w:tcPr>
          <w:p w14:paraId="0E253E29" w14:textId="77777777" w:rsidR="009956F0" w:rsidRPr="008F6317" w:rsidRDefault="009956F0" w:rsidP="00D461FE">
            <w:pPr>
              <w:spacing w:after="0" w:line="312" w:lineRule="auto"/>
              <w:jc w:val="center"/>
              <w:rPr>
                <w:rFonts w:cs="Times New Roman"/>
                <w:b/>
                <w:sz w:val="28"/>
                <w:szCs w:val="28"/>
              </w:rPr>
            </w:pPr>
            <w:r w:rsidRPr="008F6317">
              <w:rPr>
                <w:rFonts w:cs="Times New Roman"/>
                <w:b/>
                <w:sz w:val="28"/>
                <w:szCs w:val="28"/>
              </w:rPr>
              <w:t>0</w:t>
            </w:r>
          </w:p>
          <w:p w14:paraId="45CE57ED" w14:textId="77777777" w:rsidR="009956F0" w:rsidRPr="008F6317" w:rsidRDefault="009956F0" w:rsidP="00D461FE">
            <w:pPr>
              <w:spacing w:after="0" w:line="312" w:lineRule="auto"/>
              <w:jc w:val="center"/>
              <w:rPr>
                <w:rFonts w:cs="Times New Roman"/>
                <w:sz w:val="28"/>
                <w:szCs w:val="28"/>
              </w:rPr>
            </w:pPr>
          </w:p>
          <w:p w14:paraId="180FFF4F" w14:textId="77777777" w:rsidR="009956F0" w:rsidRPr="008F6317" w:rsidRDefault="009956F0" w:rsidP="00D461FE">
            <w:pPr>
              <w:spacing w:after="0" w:line="312" w:lineRule="auto"/>
              <w:jc w:val="center"/>
              <w:rPr>
                <w:rFonts w:cs="Times New Roman"/>
                <w:sz w:val="28"/>
                <w:szCs w:val="28"/>
              </w:rPr>
            </w:pPr>
          </w:p>
          <w:p w14:paraId="38C235DE" w14:textId="77777777" w:rsidR="009956F0" w:rsidRPr="008F6317" w:rsidRDefault="009956F0" w:rsidP="00D461FE">
            <w:pPr>
              <w:spacing w:after="0" w:line="312" w:lineRule="auto"/>
              <w:jc w:val="center"/>
              <w:rPr>
                <w:rFonts w:cs="Times New Roman"/>
                <w:sz w:val="28"/>
                <w:szCs w:val="28"/>
              </w:rPr>
            </w:pPr>
          </w:p>
        </w:tc>
      </w:tr>
      <w:tr w:rsidR="009956F0" w:rsidRPr="008F6317" w14:paraId="50FD8E13" w14:textId="77777777" w:rsidTr="004F54C3">
        <w:trPr>
          <w:trHeight w:val="1127"/>
        </w:trPr>
        <w:tc>
          <w:tcPr>
            <w:tcW w:w="666" w:type="dxa"/>
          </w:tcPr>
          <w:p w14:paraId="4F1F3986" w14:textId="77777777" w:rsidR="009956F0" w:rsidRPr="008F6317" w:rsidRDefault="009956F0" w:rsidP="00D461FE">
            <w:pPr>
              <w:spacing w:after="0" w:line="312" w:lineRule="auto"/>
              <w:jc w:val="both"/>
              <w:rPr>
                <w:rFonts w:cs="Times New Roman"/>
                <w:sz w:val="28"/>
                <w:szCs w:val="28"/>
              </w:rPr>
            </w:pPr>
            <w:r w:rsidRPr="008F6317">
              <w:rPr>
                <w:rFonts w:cs="Times New Roman"/>
                <w:sz w:val="28"/>
                <w:szCs w:val="28"/>
              </w:rPr>
              <w:lastRenderedPageBreak/>
              <w:t>7</w:t>
            </w:r>
          </w:p>
        </w:tc>
        <w:tc>
          <w:tcPr>
            <w:tcW w:w="4437" w:type="dxa"/>
          </w:tcPr>
          <w:p w14:paraId="7BEE9CFF" w14:textId="77777777" w:rsidR="009956F0" w:rsidRPr="008F6317" w:rsidRDefault="009956F0" w:rsidP="00D461FE">
            <w:pPr>
              <w:spacing w:after="0" w:line="312" w:lineRule="auto"/>
              <w:jc w:val="both"/>
              <w:rPr>
                <w:rFonts w:cs="Times New Roman"/>
                <w:sz w:val="28"/>
                <w:szCs w:val="28"/>
              </w:rPr>
            </w:pPr>
            <w:proofErr w:type="spellStart"/>
            <w:r w:rsidRPr="008F6317">
              <w:rPr>
                <w:rFonts w:cs="Times New Roman"/>
                <w:b/>
                <w:sz w:val="28"/>
                <w:szCs w:val="28"/>
              </w:rPr>
              <w:t>Bài</w:t>
            </w:r>
            <w:proofErr w:type="spellEnd"/>
            <w:r w:rsidRPr="008F6317">
              <w:rPr>
                <w:rFonts w:cs="Times New Roman"/>
                <w:b/>
                <w:sz w:val="28"/>
                <w:szCs w:val="28"/>
              </w:rPr>
              <w:t xml:space="preserve"> 6:</w:t>
            </w:r>
            <w:r w:rsidRPr="008F6317">
              <w:rPr>
                <w:rFonts w:cs="Times New Roman"/>
                <w:sz w:val="28"/>
                <w:szCs w:val="28"/>
              </w:rPr>
              <w:t xml:space="preserve"> </w:t>
            </w:r>
            <w:r w:rsidRPr="008F6317">
              <w:rPr>
                <w:rFonts w:cs="Times New Roman"/>
                <w:b/>
                <w:sz w:val="28"/>
                <w:szCs w:val="28"/>
              </w:rPr>
              <w:t>NGHỊCH LƯU VÀ BIẾN TẦN</w:t>
            </w:r>
          </w:p>
          <w:p w14:paraId="0C09E23E" w14:textId="77777777" w:rsidR="009956F0" w:rsidRPr="008F6317" w:rsidRDefault="009956F0" w:rsidP="00C77450">
            <w:pPr>
              <w:numPr>
                <w:ilvl w:val="0"/>
                <w:numId w:val="135"/>
              </w:numPr>
              <w:spacing w:after="0" w:line="312" w:lineRule="auto"/>
              <w:jc w:val="both"/>
              <w:rPr>
                <w:rFonts w:cs="Times New Roman"/>
                <w:sz w:val="28"/>
                <w:szCs w:val="28"/>
              </w:rPr>
            </w:pPr>
            <w:proofErr w:type="spellStart"/>
            <w:r w:rsidRPr="008F6317">
              <w:rPr>
                <w:rFonts w:cs="Times New Roman"/>
                <w:sz w:val="28"/>
                <w:szCs w:val="28"/>
              </w:rPr>
              <w:t>Nghịch</w:t>
            </w:r>
            <w:proofErr w:type="spellEnd"/>
            <w:r w:rsidRPr="008F6317">
              <w:rPr>
                <w:rFonts w:cs="Times New Roman"/>
                <w:sz w:val="28"/>
                <w:szCs w:val="28"/>
              </w:rPr>
              <w:t xml:space="preserve"> </w:t>
            </w:r>
            <w:proofErr w:type="spellStart"/>
            <w:r w:rsidRPr="008F6317">
              <w:rPr>
                <w:rFonts w:cs="Times New Roman"/>
                <w:sz w:val="28"/>
                <w:szCs w:val="28"/>
              </w:rPr>
              <w:t>lưu</w:t>
            </w:r>
            <w:proofErr w:type="spellEnd"/>
          </w:p>
          <w:p w14:paraId="723924E2" w14:textId="77777777" w:rsidR="009956F0" w:rsidRPr="008F6317" w:rsidRDefault="009956F0" w:rsidP="00C77450">
            <w:pPr>
              <w:numPr>
                <w:ilvl w:val="1"/>
                <w:numId w:val="135"/>
              </w:numPr>
              <w:spacing w:after="0" w:line="312" w:lineRule="auto"/>
              <w:jc w:val="both"/>
              <w:rPr>
                <w:rFonts w:cs="Times New Roman"/>
                <w:sz w:val="28"/>
                <w:szCs w:val="28"/>
              </w:rPr>
            </w:pPr>
            <w:proofErr w:type="spellStart"/>
            <w:r w:rsidRPr="008F6317">
              <w:rPr>
                <w:rFonts w:cs="Times New Roman"/>
                <w:sz w:val="28"/>
                <w:szCs w:val="28"/>
              </w:rPr>
              <w:t>Khái</w:t>
            </w:r>
            <w:proofErr w:type="spellEnd"/>
            <w:r w:rsidRPr="008F6317">
              <w:rPr>
                <w:rFonts w:cs="Times New Roman"/>
                <w:sz w:val="28"/>
                <w:szCs w:val="28"/>
              </w:rPr>
              <w:t xml:space="preserve"> </w:t>
            </w:r>
            <w:proofErr w:type="spellStart"/>
            <w:r w:rsidRPr="008F6317">
              <w:rPr>
                <w:rFonts w:cs="Times New Roman"/>
                <w:sz w:val="28"/>
                <w:szCs w:val="28"/>
              </w:rPr>
              <w:t>niệm</w:t>
            </w:r>
            <w:proofErr w:type="spellEnd"/>
            <w:r w:rsidRPr="008F6317">
              <w:rPr>
                <w:rFonts w:cs="Times New Roman"/>
                <w:sz w:val="28"/>
                <w:szCs w:val="28"/>
              </w:rPr>
              <w:t xml:space="preserve"> </w:t>
            </w:r>
            <w:proofErr w:type="spellStart"/>
            <w:r w:rsidRPr="008F6317">
              <w:rPr>
                <w:rFonts w:cs="Times New Roman"/>
                <w:sz w:val="28"/>
                <w:szCs w:val="28"/>
              </w:rPr>
              <w:t>chung</w:t>
            </w:r>
            <w:proofErr w:type="spellEnd"/>
            <w:r w:rsidRPr="008F6317">
              <w:rPr>
                <w:rFonts w:cs="Times New Roman"/>
                <w:sz w:val="28"/>
                <w:szCs w:val="28"/>
              </w:rPr>
              <w:t>.</w:t>
            </w:r>
          </w:p>
          <w:p w14:paraId="1548F36E" w14:textId="77777777" w:rsidR="009956F0" w:rsidRPr="008F6317" w:rsidRDefault="009956F0" w:rsidP="00C77450">
            <w:pPr>
              <w:numPr>
                <w:ilvl w:val="1"/>
                <w:numId w:val="135"/>
              </w:numPr>
              <w:spacing w:after="0" w:line="312" w:lineRule="auto"/>
              <w:jc w:val="both"/>
              <w:rPr>
                <w:rFonts w:cs="Times New Roman"/>
                <w:sz w:val="28"/>
                <w:szCs w:val="28"/>
              </w:rPr>
            </w:pPr>
            <w:r w:rsidRPr="008F6317">
              <w:rPr>
                <w:rFonts w:cs="Times New Roman"/>
                <w:sz w:val="28"/>
                <w:szCs w:val="28"/>
              </w:rPr>
              <w:t xml:space="preserve">Định </w:t>
            </w:r>
            <w:proofErr w:type="spellStart"/>
            <w:r w:rsidRPr="008F6317">
              <w:rPr>
                <w:rFonts w:cs="Times New Roman"/>
                <w:sz w:val="28"/>
                <w:szCs w:val="28"/>
              </w:rPr>
              <w:t>nghĩa</w:t>
            </w:r>
            <w:proofErr w:type="spellEnd"/>
            <w:r w:rsidRPr="008F6317">
              <w:rPr>
                <w:rFonts w:cs="Times New Roman"/>
                <w:sz w:val="28"/>
                <w:szCs w:val="28"/>
              </w:rPr>
              <w:t>.</w:t>
            </w:r>
          </w:p>
          <w:p w14:paraId="2AAF8A38" w14:textId="77777777" w:rsidR="009956F0" w:rsidRPr="008F6317" w:rsidRDefault="009956F0" w:rsidP="00C77450">
            <w:pPr>
              <w:numPr>
                <w:ilvl w:val="1"/>
                <w:numId w:val="135"/>
              </w:numPr>
              <w:spacing w:after="0" w:line="312" w:lineRule="auto"/>
              <w:jc w:val="both"/>
              <w:rPr>
                <w:rFonts w:cs="Times New Roman"/>
                <w:bCs/>
                <w:sz w:val="28"/>
                <w:szCs w:val="28"/>
              </w:rPr>
            </w:pPr>
            <w:proofErr w:type="spellStart"/>
            <w:r w:rsidRPr="008F6317">
              <w:rPr>
                <w:rFonts w:cs="Times New Roman"/>
                <w:sz w:val="28"/>
                <w:szCs w:val="28"/>
              </w:rPr>
              <w:t>Phân</w:t>
            </w:r>
            <w:proofErr w:type="spellEnd"/>
            <w:r w:rsidRPr="008F6317">
              <w:rPr>
                <w:rFonts w:cs="Times New Roman"/>
                <w:sz w:val="28"/>
                <w:szCs w:val="28"/>
              </w:rPr>
              <w:t xml:space="preserve"> </w:t>
            </w:r>
            <w:proofErr w:type="spellStart"/>
            <w:r w:rsidRPr="008F6317">
              <w:rPr>
                <w:rFonts w:cs="Times New Roman"/>
                <w:sz w:val="28"/>
                <w:szCs w:val="28"/>
              </w:rPr>
              <w:t>loại</w:t>
            </w:r>
            <w:proofErr w:type="spellEnd"/>
            <w:r w:rsidRPr="008F6317">
              <w:rPr>
                <w:rFonts w:cs="Times New Roman"/>
                <w:sz w:val="28"/>
                <w:szCs w:val="28"/>
              </w:rPr>
              <w:t>.</w:t>
            </w:r>
          </w:p>
          <w:p w14:paraId="2B565638" w14:textId="77777777" w:rsidR="009956F0" w:rsidRPr="008F6317" w:rsidRDefault="009956F0" w:rsidP="00C77450">
            <w:pPr>
              <w:numPr>
                <w:ilvl w:val="1"/>
                <w:numId w:val="135"/>
              </w:numPr>
              <w:spacing w:after="0" w:line="312" w:lineRule="auto"/>
              <w:rPr>
                <w:rFonts w:cs="Times New Roman"/>
                <w:bCs/>
                <w:sz w:val="28"/>
                <w:szCs w:val="28"/>
              </w:rPr>
            </w:pPr>
            <w:r w:rsidRPr="008F6317">
              <w:rPr>
                <w:rFonts w:cs="Times New Roman"/>
                <w:bCs/>
                <w:sz w:val="28"/>
                <w:szCs w:val="28"/>
              </w:rPr>
              <w:t xml:space="preserve">Nguyên </w:t>
            </w:r>
            <w:proofErr w:type="spellStart"/>
            <w:r w:rsidRPr="008F6317">
              <w:rPr>
                <w:rFonts w:cs="Times New Roman"/>
                <w:bCs/>
                <w:sz w:val="28"/>
                <w:szCs w:val="28"/>
              </w:rPr>
              <w:t>tắc</w:t>
            </w:r>
            <w:proofErr w:type="spellEnd"/>
            <w:r w:rsidRPr="008F6317">
              <w:rPr>
                <w:rFonts w:cs="Times New Roman"/>
                <w:bCs/>
                <w:sz w:val="28"/>
                <w:szCs w:val="28"/>
              </w:rPr>
              <w:t xml:space="preserve"> </w:t>
            </w:r>
            <w:proofErr w:type="spellStart"/>
            <w:r w:rsidRPr="008F6317">
              <w:rPr>
                <w:rFonts w:cs="Times New Roman"/>
                <w:bCs/>
                <w:sz w:val="28"/>
                <w:szCs w:val="28"/>
              </w:rPr>
              <w:t>hoạt</w:t>
            </w:r>
            <w:proofErr w:type="spellEnd"/>
            <w:r w:rsidRPr="008F6317">
              <w:rPr>
                <w:rFonts w:cs="Times New Roman"/>
                <w:bCs/>
                <w:sz w:val="28"/>
                <w:szCs w:val="28"/>
              </w:rPr>
              <w:t xml:space="preserve"> </w:t>
            </w:r>
            <w:proofErr w:type="spellStart"/>
            <w:r w:rsidRPr="008F6317">
              <w:rPr>
                <w:rFonts w:cs="Times New Roman"/>
                <w:bCs/>
                <w:sz w:val="28"/>
                <w:szCs w:val="28"/>
              </w:rPr>
              <w:t>động</w:t>
            </w:r>
            <w:proofErr w:type="spellEnd"/>
            <w:r w:rsidRPr="008F6317">
              <w:rPr>
                <w:rFonts w:cs="Times New Roman"/>
                <w:bCs/>
                <w:sz w:val="28"/>
                <w:szCs w:val="28"/>
              </w:rPr>
              <w:t xml:space="preserve"> </w:t>
            </w:r>
            <w:proofErr w:type="spellStart"/>
            <w:r w:rsidRPr="008F6317">
              <w:rPr>
                <w:rFonts w:cs="Times New Roman"/>
                <w:bCs/>
                <w:sz w:val="28"/>
                <w:szCs w:val="28"/>
              </w:rPr>
              <w:t>của</w:t>
            </w:r>
            <w:proofErr w:type="spellEnd"/>
            <w:r w:rsidRPr="008F6317">
              <w:rPr>
                <w:rFonts w:cs="Times New Roman"/>
                <w:bCs/>
                <w:sz w:val="28"/>
                <w:szCs w:val="28"/>
              </w:rPr>
              <w:t xml:space="preserve"> </w:t>
            </w:r>
            <w:proofErr w:type="spellStart"/>
            <w:r w:rsidRPr="008F6317">
              <w:rPr>
                <w:rFonts w:cs="Times New Roman"/>
                <w:bCs/>
                <w:sz w:val="28"/>
                <w:szCs w:val="28"/>
              </w:rPr>
              <w:t>mạch</w:t>
            </w:r>
            <w:proofErr w:type="spellEnd"/>
            <w:r w:rsidRPr="008F6317">
              <w:rPr>
                <w:rFonts w:cs="Times New Roman"/>
                <w:bCs/>
                <w:sz w:val="28"/>
                <w:szCs w:val="28"/>
              </w:rPr>
              <w:t xml:space="preserve"> </w:t>
            </w:r>
            <w:proofErr w:type="spellStart"/>
            <w:r w:rsidRPr="008F6317">
              <w:rPr>
                <w:rFonts w:cs="Times New Roman"/>
                <w:bCs/>
                <w:sz w:val="28"/>
                <w:szCs w:val="28"/>
              </w:rPr>
              <w:t>nghịch</w:t>
            </w:r>
            <w:proofErr w:type="spellEnd"/>
            <w:r w:rsidRPr="008F6317">
              <w:rPr>
                <w:rFonts w:cs="Times New Roman"/>
                <w:bCs/>
                <w:sz w:val="28"/>
                <w:szCs w:val="28"/>
              </w:rPr>
              <w:t xml:space="preserve"> </w:t>
            </w:r>
            <w:proofErr w:type="spellStart"/>
            <w:r w:rsidRPr="008F6317">
              <w:rPr>
                <w:rFonts w:cs="Times New Roman"/>
                <w:bCs/>
                <w:sz w:val="28"/>
                <w:szCs w:val="28"/>
              </w:rPr>
              <w:t>lưu</w:t>
            </w:r>
            <w:proofErr w:type="spellEnd"/>
            <w:r w:rsidRPr="008F6317">
              <w:rPr>
                <w:rFonts w:cs="Times New Roman"/>
                <w:bCs/>
                <w:sz w:val="28"/>
                <w:szCs w:val="28"/>
              </w:rPr>
              <w:t xml:space="preserve"> </w:t>
            </w:r>
          </w:p>
          <w:p w14:paraId="2A366DF3" w14:textId="77777777" w:rsidR="009956F0" w:rsidRPr="008F6317" w:rsidRDefault="009956F0" w:rsidP="00C77450">
            <w:pPr>
              <w:numPr>
                <w:ilvl w:val="0"/>
                <w:numId w:val="135"/>
              </w:numPr>
              <w:spacing w:after="0" w:line="312" w:lineRule="auto"/>
              <w:jc w:val="both"/>
              <w:rPr>
                <w:rFonts w:cs="Times New Roman"/>
                <w:bCs/>
                <w:sz w:val="28"/>
                <w:szCs w:val="28"/>
              </w:rPr>
            </w:pPr>
            <w:proofErr w:type="spellStart"/>
            <w:r w:rsidRPr="008F6317">
              <w:rPr>
                <w:rFonts w:cs="Times New Roman"/>
                <w:bCs/>
                <w:sz w:val="28"/>
                <w:szCs w:val="28"/>
              </w:rPr>
              <w:t>Tổng</w:t>
            </w:r>
            <w:proofErr w:type="spellEnd"/>
            <w:r w:rsidRPr="008F6317">
              <w:rPr>
                <w:rFonts w:cs="Times New Roman"/>
                <w:bCs/>
                <w:sz w:val="28"/>
                <w:szCs w:val="28"/>
              </w:rPr>
              <w:t xml:space="preserve"> </w:t>
            </w:r>
            <w:proofErr w:type="spellStart"/>
            <w:r w:rsidRPr="008F6317">
              <w:rPr>
                <w:rFonts w:cs="Times New Roman"/>
                <w:bCs/>
                <w:sz w:val="28"/>
                <w:szCs w:val="28"/>
              </w:rPr>
              <w:t>quan</w:t>
            </w:r>
            <w:proofErr w:type="spellEnd"/>
            <w:r w:rsidRPr="008F6317">
              <w:rPr>
                <w:rFonts w:cs="Times New Roman"/>
                <w:bCs/>
                <w:sz w:val="28"/>
                <w:szCs w:val="28"/>
              </w:rPr>
              <w:t xml:space="preserve"> </w:t>
            </w:r>
            <w:proofErr w:type="spellStart"/>
            <w:r w:rsidRPr="008F6317">
              <w:rPr>
                <w:rFonts w:cs="Times New Roman"/>
                <w:bCs/>
                <w:sz w:val="28"/>
                <w:szCs w:val="28"/>
              </w:rPr>
              <w:t>về</w:t>
            </w:r>
            <w:proofErr w:type="spellEnd"/>
            <w:r w:rsidRPr="008F6317">
              <w:rPr>
                <w:rFonts w:cs="Times New Roman"/>
                <w:bCs/>
                <w:sz w:val="28"/>
                <w:szCs w:val="28"/>
              </w:rPr>
              <w:t xml:space="preserve"> </w:t>
            </w:r>
            <w:proofErr w:type="spellStart"/>
            <w:r w:rsidRPr="008F6317">
              <w:rPr>
                <w:rFonts w:cs="Times New Roman"/>
                <w:bCs/>
                <w:sz w:val="28"/>
                <w:szCs w:val="28"/>
              </w:rPr>
              <w:t>biến</w:t>
            </w:r>
            <w:proofErr w:type="spellEnd"/>
            <w:r w:rsidRPr="008F6317">
              <w:rPr>
                <w:rFonts w:cs="Times New Roman"/>
                <w:bCs/>
                <w:sz w:val="28"/>
                <w:szCs w:val="28"/>
              </w:rPr>
              <w:t xml:space="preserve"> </w:t>
            </w:r>
            <w:proofErr w:type="spellStart"/>
            <w:r w:rsidRPr="008F6317">
              <w:rPr>
                <w:rFonts w:cs="Times New Roman"/>
                <w:bCs/>
                <w:sz w:val="28"/>
                <w:szCs w:val="28"/>
              </w:rPr>
              <w:t>tần</w:t>
            </w:r>
            <w:proofErr w:type="spellEnd"/>
          </w:p>
          <w:p w14:paraId="0524C152" w14:textId="77777777" w:rsidR="009956F0" w:rsidRPr="008F6317" w:rsidRDefault="009956F0" w:rsidP="00C77450">
            <w:pPr>
              <w:numPr>
                <w:ilvl w:val="1"/>
                <w:numId w:val="135"/>
              </w:numPr>
              <w:spacing w:after="0" w:line="312" w:lineRule="auto"/>
              <w:jc w:val="both"/>
              <w:rPr>
                <w:rFonts w:cs="Times New Roman"/>
                <w:bCs/>
                <w:sz w:val="28"/>
                <w:szCs w:val="28"/>
              </w:rPr>
            </w:pPr>
            <w:proofErr w:type="spellStart"/>
            <w:r w:rsidRPr="008F6317">
              <w:rPr>
                <w:rFonts w:cs="Times New Roman"/>
                <w:bCs/>
                <w:sz w:val="28"/>
                <w:szCs w:val="28"/>
              </w:rPr>
              <w:t>Khái</w:t>
            </w:r>
            <w:proofErr w:type="spellEnd"/>
            <w:r w:rsidRPr="008F6317">
              <w:rPr>
                <w:rFonts w:cs="Times New Roman"/>
                <w:bCs/>
                <w:sz w:val="28"/>
                <w:szCs w:val="28"/>
              </w:rPr>
              <w:t xml:space="preserve"> </w:t>
            </w:r>
            <w:proofErr w:type="spellStart"/>
            <w:r w:rsidRPr="008F6317">
              <w:rPr>
                <w:rFonts w:cs="Times New Roman"/>
                <w:bCs/>
                <w:sz w:val="28"/>
                <w:szCs w:val="28"/>
              </w:rPr>
              <w:t>niệm</w:t>
            </w:r>
            <w:proofErr w:type="spellEnd"/>
            <w:r w:rsidRPr="008F6317">
              <w:rPr>
                <w:rFonts w:cs="Times New Roman"/>
                <w:bCs/>
                <w:sz w:val="28"/>
                <w:szCs w:val="28"/>
              </w:rPr>
              <w:t>.</w:t>
            </w:r>
          </w:p>
          <w:p w14:paraId="6E19298C" w14:textId="77777777" w:rsidR="009956F0" w:rsidRPr="008F6317" w:rsidRDefault="009956F0" w:rsidP="00C77450">
            <w:pPr>
              <w:numPr>
                <w:ilvl w:val="1"/>
                <w:numId w:val="135"/>
              </w:numPr>
              <w:spacing w:after="0" w:line="312" w:lineRule="auto"/>
              <w:jc w:val="both"/>
              <w:rPr>
                <w:rFonts w:cs="Times New Roman"/>
                <w:bCs/>
                <w:sz w:val="28"/>
                <w:szCs w:val="28"/>
              </w:rPr>
            </w:pPr>
            <w:proofErr w:type="spellStart"/>
            <w:r w:rsidRPr="008F6317">
              <w:rPr>
                <w:rFonts w:cs="Times New Roman"/>
                <w:bCs/>
                <w:sz w:val="28"/>
                <w:szCs w:val="28"/>
              </w:rPr>
              <w:t>Phân</w:t>
            </w:r>
            <w:proofErr w:type="spellEnd"/>
            <w:r w:rsidRPr="008F6317">
              <w:rPr>
                <w:rFonts w:cs="Times New Roman"/>
                <w:bCs/>
                <w:sz w:val="28"/>
                <w:szCs w:val="28"/>
              </w:rPr>
              <w:t xml:space="preserve"> </w:t>
            </w:r>
            <w:proofErr w:type="spellStart"/>
            <w:r w:rsidRPr="008F6317">
              <w:rPr>
                <w:rFonts w:cs="Times New Roman"/>
                <w:bCs/>
                <w:sz w:val="28"/>
                <w:szCs w:val="28"/>
              </w:rPr>
              <w:t>loại</w:t>
            </w:r>
            <w:proofErr w:type="spellEnd"/>
            <w:r w:rsidRPr="008F6317">
              <w:rPr>
                <w:rFonts w:cs="Times New Roman"/>
                <w:bCs/>
                <w:sz w:val="28"/>
                <w:szCs w:val="28"/>
              </w:rPr>
              <w:t>.</w:t>
            </w:r>
          </w:p>
          <w:p w14:paraId="565BD9FE" w14:textId="77777777" w:rsidR="009956F0" w:rsidRPr="008F6317" w:rsidRDefault="009956F0" w:rsidP="00C77450">
            <w:pPr>
              <w:numPr>
                <w:ilvl w:val="1"/>
                <w:numId w:val="135"/>
              </w:numPr>
              <w:spacing w:after="0" w:line="312" w:lineRule="auto"/>
              <w:jc w:val="both"/>
              <w:rPr>
                <w:rFonts w:cs="Times New Roman"/>
                <w:bCs/>
                <w:sz w:val="28"/>
                <w:szCs w:val="28"/>
              </w:rPr>
            </w:pPr>
            <w:r w:rsidRPr="008F6317">
              <w:rPr>
                <w:rFonts w:cs="Times New Roman"/>
                <w:bCs/>
                <w:sz w:val="28"/>
                <w:szCs w:val="28"/>
              </w:rPr>
              <w:t xml:space="preserve">Các </w:t>
            </w:r>
            <w:proofErr w:type="spellStart"/>
            <w:r w:rsidRPr="008F6317">
              <w:rPr>
                <w:rFonts w:cs="Times New Roman"/>
                <w:bCs/>
                <w:sz w:val="28"/>
                <w:szCs w:val="28"/>
              </w:rPr>
              <w:t>mạch</w:t>
            </w:r>
            <w:proofErr w:type="spellEnd"/>
            <w:r w:rsidRPr="008F6317">
              <w:rPr>
                <w:rFonts w:cs="Times New Roman"/>
                <w:bCs/>
                <w:sz w:val="28"/>
                <w:szCs w:val="28"/>
              </w:rPr>
              <w:t xml:space="preserve"> </w:t>
            </w:r>
            <w:proofErr w:type="spellStart"/>
            <w:r w:rsidRPr="008F6317">
              <w:rPr>
                <w:rFonts w:cs="Times New Roman"/>
                <w:bCs/>
                <w:sz w:val="28"/>
                <w:szCs w:val="28"/>
              </w:rPr>
              <w:t>biến</w:t>
            </w:r>
            <w:proofErr w:type="spellEnd"/>
            <w:r w:rsidRPr="008F6317">
              <w:rPr>
                <w:rFonts w:cs="Times New Roman"/>
                <w:bCs/>
                <w:sz w:val="28"/>
                <w:szCs w:val="28"/>
              </w:rPr>
              <w:t xml:space="preserve"> </w:t>
            </w:r>
            <w:proofErr w:type="spellStart"/>
            <w:r w:rsidRPr="008F6317">
              <w:rPr>
                <w:rFonts w:cs="Times New Roman"/>
                <w:bCs/>
                <w:sz w:val="28"/>
                <w:szCs w:val="28"/>
              </w:rPr>
              <w:t>tần</w:t>
            </w:r>
            <w:proofErr w:type="spellEnd"/>
            <w:r w:rsidRPr="008F6317">
              <w:rPr>
                <w:rFonts w:cs="Times New Roman"/>
                <w:bCs/>
                <w:sz w:val="28"/>
                <w:szCs w:val="28"/>
              </w:rPr>
              <w:t>.</w:t>
            </w:r>
          </w:p>
          <w:p w14:paraId="1CC6C21D" w14:textId="77777777" w:rsidR="009956F0" w:rsidRPr="008F6317" w:rsidRDefault="009956F0" w:rsidP="00C77450">
            <w:pPr>
              <w:numPr>
                <w:ilvl w:val="0"/>
                <w:numId w:val="135"/>
              </w:numPr>
              <w:spacing w:after="0" w:line="312" w:lineRule="auto"/>
              <w:jc w:val="both"/>
              <w:rPr>
                <w:rFonts w:cs="Times New Roman"/>
                <w:b/>
                <w:sz w:val="28"/>
                <w:szCs w:val="28"/>
              </w:rPr>
            </w:pPr>
            <w:proofErr w:type="spellStart"/>
            <w:r w:rsidRPr="008F6317">
              <w:rPr>
                <w:rFonts w:cs="Times New Roman"/>
                <w:sz w:val="28"/>
                <w:szCs w:val="28"/>
              </w:rPr>
              <w:t>Bài</w:t>
            </w:r>
            <w:proofErr w:type="spellEnd"/>
            <w:r w:rsidRPr="008F6317">
              <w:rPr>
                <w:rFonts w:cs="Times New Roman"/>
                <w:sz w:val="28"/>
                <w:szCs w:val="28"/>
              </w:rPr>
              <w:t xml:space="preserve"> </w:t>
            </w:r>
            <w:proofErr w:type="spellStart"/>
            <w:r w:rsidRPr="008F6317">
              <w:rPr>
                <w:rFonts w:cs="Times New Roman"/>
                <w:sz w:val="28"/>
                <w:szCs w:val="28"/>
              </w:rPr>
              <w:t>tập</w:t>
            </w:r>
            <w:proofErr w:type="spellEnd"/>
            <w:r w:rsidRPr="008F6317">
              <w:rPr>
                <w:rFonts w:cs="Times New Roman"/>
                <w:sz w:val="28"/>
                <w:szCs w:val="28"/>
              </w:rPr>
              <w:t xml:space="preserve"> </w:t>
            </w:r>
            <w:proofErr w:type="spellStart"/>
            <w:r w:rsidRPr="008F6317">
              <w:rPr>
                <w:rFonts w:cs="Times New Roman"/>
                <w:sz w:val="28"/>
                <w:szCs w:val="28"/>
              </w:rPr>
              <w:t>thực</w:t>
            </w:r>
            <w:proofErr w:type="spellEnd"/>
            <w:r w:rsidRPr="008F6317">
              <w:rPr>
                <w:rFonts w:cs="Times New Roman"/>
                <w:sz w:val="28"/>
                <w:szCs w:val="28"/>
              </w:rPr>
              <w:t xml:space="preserve"> </w:t>
            </w:r>
            <w:proofErr w:type="spellStart"/>
            <w:r w:rsidRPr="008F6317">
              <w:rPr>
                <w:rFonts w:cs="Times New Roman"/>
                <w:sz w:val="28"/>
                <w:szCs w:val="28"/>
              </w:rPr>
              <w:t>hành</w:t>
            </w:r>
            <w:proofErr w:type="spellEnd"/>
            <w:r w:rsidRPr="008F6317">
              <w:rPr>
                <w:rFonts w:cs="Times New Roman"/>
                <w:sz w:val="28"/>
                <w:szCs w:val="28"/>
              </w:rPr>
              <w:t xml:space="preserve">: </w:t>
            </w:r>
          </w:p>
          <w:p w14:paraId="1011880A" w14:textId="77777777" w:rsidR="009956F0" w:rsidRPr="008F6317" w:rsidRDefault="009956F0" w:rsidP="00C77450">
            <w:pPr>
              <w:pStyle w:val="ListParagraph"/>
              <w:numPr>
                <w:ilvl w:val="1"/>
                <w:numId w:val="135"/>
              </w:numPr>
              <w:spacing w:after="0" w:line="312" w:lineRule="auto"/>
              <w:jc w:val="both"/>
              <w:rPr>
                <w:bCs/>
                <w:sz w:val="28"/>
                <w:szCs w:val="28"/>
              </w:rPr>
            </w:pPr>
            <w:r w:rsidRPr="008F6317">
              <w:rPr>
                <w:sz w:val="28"/>
                <w:szCs w:val="28"/>
              </w:rPr>
              <w:t xml:space="preserve"> Cài </w:t>
            </w:r>
            <w:proofErr w:type="spellStart"/>
            <w:r w:rsidRPr="008F6317">
              <w:rPr>
                <w:sz w:val="28"/>
                <w:szCs w:val="28"/>
              </w:rPr>
              <w:t>đặt</w:t>
            </w:r>
            <w:proofErr w:type="spellEnd"/>
            <w:r w:rsidRPr="008F6317">
              <w:rPr>
                <w:sz w:val="28"/>
                <w:szCs w:val="28"/>
              </w:rPr>
              <w:t xml:space="preserve"> </w:t>
            </w:r>
            <w:proofErr w:type="spellStart"/>
            <w:r w:rsidRPr="008F6317">
              <w:rPr>
                <w:sz w:val="28"/>
                <w:szCs w:val="28"/>
              </w:rPr>
              <w:t>các</w:t>
            </w:r>
            <w:proofErr w:type="spellEnd"/>
            <w:r w:rsidRPr="008F6317">
              <w:rPr>
                <w:sz w:val="28"/>
                <w:szCs w:val="28"/>
              </w:rPr>
              <w:t xml:space="preserve"> </w:t>
            </w:r>
            <w:proofErr w:type="spellStart"/>
            <w:r w:rsidRPr="008F6317">
              <w:rPr>
                <w:sz w:val="28"/>
                <w:szCs w:val="28"/>
              </w:rPr>
              <w:t>thông</w:t>
            </w:r>
            <w:proofErr w:type="spellEnd"/>
            <w:r w:rsidRPr="008F6317">
              <w:rPr>
                <w:sz w:val="28"/>
                <w:szCs w:val="28"/>
              </w:rPr>
              <w:t xml:space="preserve"> </w:t>
            </w:r>
            <w:proofErr w:type="spellStart"/>
            <w:r w:rsidRPr="008F6317">
              <w:rPr>
                <w:sz w:val="28"/>
                <w:szCs w:val="28"/>
              </w:rPr>
              <w:t>số</w:t>
            </w:r>
            <w:proofErr w:type="spellEnd"/>
            <w:r w:rsidRPr="008F6317">
              <w:rPr>
                <w:sz w:val="28"/>
                <w:szCs w:val="28"/>
              </w:rPr>
              <w:t xml:space="preserve"> </w:t>
            </w:r>
            <w:proofErr w:type="spellStart"/>
            <w:r w:rsidRPr="008F6317">
              <w:rPr>
                <w:sz w:val="28"/>
                <w:szCs w:val="28"/>
              </w:rPr>
              <w:t>động</w:t>
            </w:r>
            <w:proofErr w:type="spellEnd"/>
            <w:r w:rsidRPr="008F6317">
              <w:rPr>
                <w:sz w:val="28"/>
                <w:szCs w:val="28"/>
              </w:rPr>
              <w:t xml:space="preserve"> </w:t>
            </w:r>
            <w:proofErr w:type="spellStart"/>
            <w:r w:rsidRPr="008F6317">
              <w:rPr>
                <w:sz w:val="28"/>
                <w:szCs w:val="28"/>
              </w:rPr>
              <w:t>cơ</w:t>
            </w:r>
            <w:proofErr w:type="spellEnd"/>
            <w:r w:rsidRPr="008F6317">
              <w:rPr>
                <w:sz w:val="28"/>
                <w:szCs w:val="28"/>
              </w:rPr>
              <w:t xml:space="preserve"> </w:t>
            </w:r>
            <w:proofErr w:type="spellStart"/>
            <w:r w:rsidRPr="008F6317">
              <w:rPr>
                <w:sz w:val="28"/>
                <w:szCs w:val="28"/>
              </w:rPr>
              <w:t>trên</w:t>
            </w:r>
            <w:proofErr w:type="spellEnd"/>
            <w:r w:rsidRPr="008F6317">
              <w:rPr>
                <w:sz w:val="28"/>
                <w:szCs w:val="28"/>
              </w:rPr>
              <w:t xml:space="preserve"> </w:t>
            </w:r>
            <w:proofErr w:type="spellStart"/>
            <w:r w:rsidRPr="008F6317">
              <w:rPr>
                <w:sz w:val="28"/>
                <w:szCs w:val="28"/>
              </w:rPr>
              <w:t>biến</w:t>
            </w:r>
            <w:proofErr w:type="spellEnd"/>
            <w:r w:rsidRPr="008F6317">
              <w:rPr>
                <w:sz w:val="28"/>
                <w:szCs w:val="28"/>
              </w:rPr>
              <w:t xml:space="preserve"> </w:t>
            </w:r>
            <w:proofErr w:type="spellStart"/>
            <w:r w:rsidRPr="008F6317">
              <w:rPr>
                <w:sz w:val="28"/>
                <w:szCs w:val="28"/>
              </w:rPr>
              <w:t>tần</w:t>
            </w:r>
            <w:proofErr w:type="spellEnd"/>
            <w:r w:rsidRPr="008F6317">
              <w:rPr>
                <w:sz w:val="28"/>
                <w:szCs w:val="28"/>
              </w:rPr>
              <w:t>.</w:t>
            </w:r>
          </w:p>
          <w:p w14:paraId="0B9C8F46" w14:textId="77777777" w:rsidR="009956F0" w:rsidRPr="008F6317" w:rsidRDefault="009956F0" w:rsidP="00C77450">
            <w:pPr>
              <w:pStyle w:val="ListParagraph"/>
              <w:numPr>
                <w:ilvl w:val="1"/>
                <w:numId w:val="135"/>
              </w:numPr>
              <w:spacing w:after="0" w:line="312" w:lineRule="auto"/>
              <w:jc w:val="both"/>
              <w:rPr>
                <w:bCs/>
                <w:sz w:val="28"/>
                <w:szCs w:val="28"/>
              </w:rPr>
            </w:pPr>
            <w:r w:rsidRPr="008F6317">
              <w:rPr>
                <w:sz w:val="28"/>
                <w:szCs w:val="28"/>
              </w:rPr>
              <w:t xml:space="preserve"> </w:t>
            </w:r>
            <w:proofErr w:type="spellStart"/>
            <w:r w:rsidRPr="008F6317">
              <w:rPr>
                <w:sz w:val="28"/>
                <w:szCs w:val="28"/>
              </w:rPr>
              <w:t>Điều</w:t>
            </w:r>
            <w:proofErr w:type="spellEnd"/>
            <w:r w:rsidRPr="008F6317">
              <w:rPr>
                <w:sz w:val="28"/>
                <w:szCs w:val="28"/>
              </w:rPr>
              <w:t xml:space="preserve"> </w:t>
            </w:r>
            <w:proofErr w:type="spellStart"/>
            <w:r w:rsidRPr="008F6317">
              <w:rPr>
                <w:sz w:val="28"/>
                <w:szCs w:val="28"/>
              </w:rPr>
              <w:t>khiển</w:t>
            </w:r>
            <w:proofErr w:type="spellEnd"/>
            <w:r w:rsidRPr="008F6317">
              <w:rPr>
                <w:sz w:val="28"/>
                <w:szCs w:val="28"/>
              </w:rPr>
              <w:t xml:space="preserve"> </w:t>
            </w:r>
            <w:proofErr w:type="spellStart"/>
            <w:r w:rsidRPr="008F6317">
              <w:rPr>
                <w:sz w:val="28"/>
                <w:szCs w:val="28"/>
              </w:rPr>
              <w:t>động</w:t>
            </w:r>
            <w:proofErr w:type="spellEnd"/>
            <w:r w:rsidRPr="008F6317">
              <w:rPr>
                <w:sz w:val="28"/>
                <w:szCs w:val="28"/>
              </w:rPr>
              <w:t xml:space="preserve"> </w:t>
            </w:r>
            <w:proofErr w:type="spellStart"/>
            <w:r w:rsidRPr="008F6317">
              <w:rPr>
                <w:sz w:val="28"/>
                <w:szCs w:val="28"/>
              </w:rPr>
              <w:t>cơ</w:t>
            </w:r>
            <w:proofErr w:type="spellEnd"/>
            <w:r w:rsidRPr="008F6317">
              <w:rPr>
                <w:sz w:val="28"/>
                <w:szCs w:val="28"/>
              </w:rPr>
              <w:t xml:space="preserve"> </w:t>
            </w:r>
            <w:proofErr w:type="spellStart"/>
            <w:r w:rsidRPr="008F6317">
              <w:rPr>
                <w:sz w:val="28"/>
                <w:szCs w:val="28"/>
              </w:rPr>
              <w:t>chạy</w:t>
            </w:r>
            <w:proofErr w:type="spellEnd"/>
            <w:r w:rsidRPr="008F6317">
              <w:rPr>
                <w:sz w:val="28"/>
                <w:szCs w:val="28"/>
              </w:rPr>
              <w:t xml:space="preserve"> </w:t>
            </w:r>
            <w:proofErr w:type="spellStart"/>
            <w:r w:rsidRPr="008F6317">
              <w:rPr>
                <w:sz w:val="28"/>
                <w:szCs w:val="28"/>
              </w:rPr>
              <w:t>thuận</w:t>
            </w:r>
            <w:proofErr w:type="spellEnd"/>
            <w:r w:rsidRPr="008F6317">
              <w:rPr>
                <w:sz w:val="28"/>
                <w:szCs w:val="28"/>
              </w:rPr>
              <w:t>/</w:t>
            </w:r>
            <w:proofErr w:type="spellStart"/>
            <w:r w:rsidRPr="008F6317">
              <w:rPr>
                <w:sz w:val="28"/>
                <w:szCs w:val="28"/>
              </w:rPr>
              <w:t>nghịch</w:t>
            </w:r>
            <w:proofErr w:type="spellEnd"/>
            <w:r w:rsidRPr="008F6317">
              <w:rPr>
                <w:sz w:val="28"/>
                <w:szCs w:val="28"/>
              </w:rPr>
              <w:t xml:space="preserve"> </w:t>
            </w:r>
            <w:proofErr w:type="spellStart"/>
            <w:r w:rsidRPr="008F6317">
              <w:rPr>
                <w:sz w:val="28"/>
                <w:szCs w:val="28"/>
              </w:rPr>
              <w:t>dùng</w:t>
            </w:r>
            <w:proofErr w:type="spellEnd"/>
            <w:r w:rsidRPr="008F6317">
              <w:rPr>
                <w:sz w:val="28"/>
                <w:szCs w:val="28"/>
              </w:rPr>
              <w:t xml:space="preserve"> </w:t>
            </w:r>
            <w:proofErr w:type="spellStart"/>
            <w:r w:rsidRPr="008F6317">
              <w:rPr>
                <w:sz w:val="28"/>
                <w:szCs w:val="28"/>
              </w:rPr>
              <w:t>chuyển</w:t>
            </w:r>
            <w:proofErr w:type="spellEnd"/>
            <w:r w:rsidRPr="008F6317">
              <w:rPr>
                <w:sz w:val="28"/>
                <w:szCs w:val="28"/>
              </w:rPr>
              <w:t xml:space="preserve"> </w:t>
            </w:r>
            <w:proofErr w:type="spellStart"/>
            <w:r w:rsidRPr="008F6317">
              <w:rPr>
                <w:sz w:val="28"/>
                <w:szCs w:val="28"/>
              </w:rPr>
              <w:t>mạch</w:t>
            </w:r>
            <w:proofErr w:type="spellEnd"/>
            <w:r w:rsidRPr="008F6317">
              <w:rPr>
                <w:sz w:val="28"/>
                <w:szCs w:val="28"/>
              </w:rPr>
              <w:t xml:space="preserve"> </w:t>
            </w:r>
            <w:proofErr w:type="spellStart"/>
            <w:r w:rsidRPr="008F6317">
              <w:rPr>
                <w:sz w:val="28"/>
                <w:szCs w:val="28"/>
              </w:rPr>
              <w:t>bên</w:t>
            </w:r>
            <w:proofErr w:type="spellEnd"/>
            <w:r w:rsidRPr="008F6317">
              <w:rPr>
                <w:sz w:val="28"/>
                <w:szCs w:val="28"/>
              </w:rPr>
              <w:t xml:space="preserve"> </w:t>
            </w:r>
            <w:proofErr w:type="spellStart"/>
            <w:r w:rsidRPr="008F6317">
              <w:rPr>
                <w:sz w:val="28"/>
                <w:szCs w:val="28"/>
              </w:rPr>
              <w:t>ngoài</w:t>
            </w:r>
            <w:proofErr w:type="spellEnd"/>
            <w:r w:rsidRPr="008F6317">
              <w:rPr>
                <w:sz w:val="28"/>
                <w:szCs w:val="28"/>
              </w:rPr>
              <w:t>.</w:t>
            </w:r>
          </w:p>
          <w:p w14:paraId="10312748" w14:textId="77777777" w:rsidR="009956F0" w:rsidRPr="008F6317" w:rsidRDefault="009956F0" w:rsidP="00C77450">
            <w:pPr>
              <w:pStyle w:val="ListParagraph"/>
              <w:numPr>
                <w:ilvl w:val="0"/>
                <w:numId w:val="135"/>
              </w:numPr>
              <w:spacing w:after="0" w:line="312" w:lineRule="auto"/>
              <w:jc w:val="both"/>
              <w:rPr>
                <w:bCs/>
                <w:sz w:val="28"/>
                <w:szCs w:val="28"/>
              </w:rPr>
            </w:pPr>
            <w:proofErr w:type="spellStart"/>
            <w:r w:rsidRPr="008F6317">
              <w:rPr>
                <w:bCs/>
                <w:sz w:val="28"/>
                <w:szCs w:val="28"/>
              </w:rPr>
              <w:t>Kiểm</w:t>
            </w:r>
            <w:proofErr w:type="spellEnd"/>
            <w:r w:rsidRPr="008F6317">
              <w:rPr>
                <w:bCs/>
                <w:sz w:val="28"/>
                <w:szCs w:val="28"/>
              </w:rPr>
              <w:t xml:space="preserve"> </w:t>
            </w:r>
            <w:proofErr w:type="spellStart"/>
            <w:r w:rsidRPr="008F6317">
              <w:rPr>
                <w:bCs/>
                <w:sz w:val="28"/>
                <w:szCs w:val="28"/>
              </w:rPr>
              <w:t>tra</w:t>
            </w:r>
            <w:proofErr w:type="spellEnd"/>
          </w:p>
        </w:tc>
        <w:tc>
          <w:tcPr>
            <w:tcW w:w="752" w:type="dxa"/>
          </w:tcPr>
          <w:p w14:paraId="48BCA722" w14:textId="77777777" w:rsidR="009956F0" w:rsidRPr="008F6317" w:rsidRDefault="009956F0" w:rsidP="00D461FE">
            <w:pPr>
              <w:spacing w:after="0" w:line="312" w:lineRule="auto"/>
              <w:jc w:val="center"/>
              <w:rPr>
                <w:rFonts w:cs="Times New Roman"/>
                <w:b/>
                <w:sz w:val="28"/>
                <w:szCs w:val="28"/>
              </w:rPr>
            </w:pPr>
            <w:r w:rsidRPr="008F6317">
              <w:rPr>
                <w:rFonts w:cs="Times New Roman"/>
                <w:b/>
                <w:sz w:val="28"/>
                <w:szCs w:val="28"/>
              </w:rPr>
              <w:t>18</w:t>
            </w:r>
          </w:p>
          <w:p w14:paraId="0864A31D" w14:textId="77777777" w:rsidR="009956F0" w:rsidRPr="008F6317" w:rsidRDefault="009956F0" w:rsidP="00D461FE">
            <w:pPr>
              <w:spacing w:after="0" w:line="312" w:lineRule="auto"/>
              <w:jc w:val="center"/>
              <w:rPr>
                <w:rFonts w:cs="Times New Roman"/>
                <w:b/>
                <w:sz w:val="28"/>
                <w:szCs w:val="28"/>
              </w:rPr>
            </w:pPr>
          </w:p>
          <w:p w14:paraId="17D24842" w14:textId="77777777" w:rsidR="009956F0" w:rsidRPr="008F6317" w:rsidRDefault="009956F0" w:rsidP="00D461FE">
            <w:pPr>
              <w:spacing w:after="0" w:line="312" w:lineRule="auto"/>
              <w:jc w:val="center"/>
              <w:rPr>
                <w:rFonts w:cs="Times New Roman"/>
                <w:b/>
                <w:sz w:val="28"/>
                <w:szCs w:val="28"/>
              </w:rPr>
            </w:pPr>
          </w:p>
          <w:p w14:paraId="792AD2B5" w14:textId="77777777" w:rsidR="009956F0" w:rsidRPr="008F6317" w:rsidRDefault="009956F0" w:rsidP="00D461FE">
            <w:pPr>
              <w:spacing w:after="0" w:line="312" w:lineRule="auto"/>
              <w:jc w:val="center"/>
              <w:rPr>
                <w:rFonts w:cs="Times New Roman"/>
                <w:b/>
                <w:sz w:val="28"/>
                <w:szCs w:val="28"/>
              </w:rPr>
            </w:pPr>
          </w:p>
          <w:p w14:paraId="7AE25593" w14:textId="77777777" w:rsidR="009956F0" w:rsidRPr="008F6317" w:rsidRDefault="009956F0" w:rsidP="00D461FE">
            <w:pPr>
              <w:spacing w:after="0" w:line="312" w:lineRule="auto"/>
              <w:jc w:val="center"/>
              <w:rPr>
                <w:rFonts w:cs="Times New Roman"/>
                <w:b/>
                <w:sz w:val="28"/>
                <w:szCs w:val="28"/>
              </w:rPr>
            </w:pPr>
          </w:p>
          <w:p w14:paraId="57F9D0ED" w14:textId="77777777" w:rsidR="009956F0" w:rsidRPr="008F6317" w:rsidRDefault="009956F0" w:rsidP="00D461FE">
            <w:pPr>
              <w:spacing w:after="0" w:line="312" w:lineRule="auto"/>
              <w:jc w:val="center"/>
              <w:rPr>
                <w:rFonts w:cs="Times New Roman"/>
                <w:b/>
                <w:sz w:val="28"/>
                <w:szCs w:val="28"/>
              </w:rPr>
            </w:pPr>
          </w:p>
          <w:p w14:paraId="25D0FCED" w14:textId="77777777" w:rsidR="009956F0" w:rsidRPr="008F6317" w:rsidRDefault="009956F0" w:rsidP="00D461FE">
            <w:pPr>
              <w:spacing w:after="0" w:line="312" w:lineRule="auto"/>
              <w:jc w:val="center"/>
              <w:rPr>
                <w:rFonts w:cs="Times New Roman"/>
                <w:b/>
                <w:sz w:val="28"/>
                <w:szCs w:val="28"/>
              </w:rPr>
            </w:pPr>
          </w:p>
          <w:p w14:paraId="5D83C7FE" w14:textId="77777777" w:rsidR="009956F0" w:rsidRPr="008F6317" w:rsidRDefault="009956F0" w:rsidP="00D461FE">
            <w:pPr>
              <w:spacing w:after="0" w:line="312" w:lineRule="auto"/>
              <w:jc w:val="center"/>
              <w:rPr>
                <w:rFonts w:cs="Times New Roman"/>
                <w:b/>
                <w:sz w:val="28"/>
                <w:szCs w:val="28"/>
              </w:rPr>
            </w:pPr>
          </w:p>
        </w:tc>
        <w:tc>
          <w:tcPr>
            <w:tcW w:w="892" w:type="dxa"/>
          </w:tcPr>
          <w:p w14:paraId="239C4872" w14:textId="77777777" w:rsidR="009956F0" w:rsidRPr="008F6317" w:rsidRDefault="009956F0" w:rsidP="00D461FE">
            <w:pPr>
              <w:spacing w:after="0" w:line="312" w:lineRule="auto"/>
              <w:jc w:val="center"/>
              <w:rPr>
                <w:rFonts w:cs="Times New Roman"/>
                <w:b/>
                <w:sz w:val="28"/>
                <w:szCs w:val="28"/>
              </w:rPr>
            </w:pPr>
            <w:r w:rsidRPr="008F6317">
              <w:rPr>
                <w:rFonts w:cs="Times New Roman"/>
                <w:b/>
                <w:sz w:val="28"/>
                <w:szCs w:val="28"/>
              </w:rPr>
              <w:t>5</w:t>
            </w:r>
          </w:p>
          <w:p w14:paraId="3D9409D7"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1</w:t>
            </w:r>
          </w:p>
          <w:p w14:paraId="734A616F" w14:textId="77777777" w:rsidR="009956F0" w:rsidRPr="008F6317" w:rsidRDefault="009956F0" w:rsidP="00D461FE">
            <w:pPr>
              <w:spacing w:after="0" w:line="312" w:lineRule="auto"/>
              <w:jc w:val="center"/>
              <w:rPr>
                <w:rFonts w:cs="Times New Roman"/>
                <w:sz w:val="28"/>
                <w:szCs w:val="28"/>
              </w:rPr>
            </w:pPr>
          </w:p>
          <w:p w14:paraId="0788C17C" w14:textId="77777777" w:rsidR="009956F0" w:rsidRPr="008F6317" w:rsidRDefault="009956F0" w:rsidP="00D461FE">
            <w:pPr>
              <w:spacing w:after="0" w:line="312" w:lineRule="auto"/>
              <w:jc w:val="center"/>
              <w:rPr>
                <w:rFonts w:cs="Times New Roman"/>
                <w:sz w:val="28"/>
                <w:szCs w:val="28"/>
              </w:rPr>
            </w:pPr>
          </w:p>
          <w:p w14:paraId="247363BA" w14:textId="77777777" w:rsidR="009956F0" w:rsidRPr="008F6317" w:rsidRDefault="009956F0" w:rsidP="00D461FE">
            <w:pPr>
              <w:spacing w:after="0" w:line="312" w:lineRule="auto"/>
              <w:jc w:val="center"/>
              <w:rPr>
                <w:rFonts w:cs="Times New Roman"/>
                <w:sz w:val="28"/>
                <w:szCs w:val="28"/>
              </w:rPr>
            </w:pPr>
          </w:p>
          <w:p w14:paraId="79C59A74"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2</w:t>
            </w:r>
          </w:p>
          <w:p w14:paraId="2CC343B6"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2</w:t>
            </w:r>
          </w:p>
        </w:tc>
        <w:tc>
          <w:tcPr>
            <w:tcW w:w="1333" w:type="dxa"/>
          </w:tcPr>
          <w:p w14:paraId="5A09626D" w14:textId="77777777" w:rsidR="009956F0" w:rsidRPr="008F6317" w:rsidRDefault="009956F0" w:rsidP="00D461FE">
            <w:pPr>
              <w:spacing w:after="0" w:line="312" w:lineRule="auto"/>
              <w:jc w:val="center"/>
              <w:rPr>
                <w:rFonts w:cs="Times New Roman"/>
                <w:b/>
                <w:sz w:val="28"/>
                <w:szCs w:val="28"/>
              </w:rPr>
            </w:pPr>
            <w:r w:rsidRPr="008F6317">
              <w:rPr>
                <w:rFonts w:cs="Times New Roman"/>
                <w:b/>
                <w:sz w:val="28"/>
                <w:szCs w:val="28"/>
              </w:rPr>
              <w:t>12</w:t>
            </w:r>
          </w:p>
          <w:p w14:paraId="3511CA1D" w14:textId="77777777" w:rsidR="009956F0" w:rsidRPr="008F6317" w:rsidRDefault="009956F0" w:rsidP="00D461FE">
            <w:pPr>
              <w:spacing w:after="0" w:line="312" w:lineRule="auto"/>
              <w:jc w:val="center"/>
              <w:rPr>
                <w:rFonts w:cs="Times New Roman"/>
                <w:sz w:val="28"/>
                <w:szCs w:val="28"/>
              </w:rPr>
            </w:pPr>
          </w:p>
          <w:p w14:paraId="06837E33" w14:textId="77777777" w:rsidR="009956F0" w:rsidRPr="008F6317" w:rsidRDefault="009956F0" w:rsidP="00D461FE">
            <w:pPr>
              <w:spacing w:after="0" w:line="312" w:lineRule="auto"/>
              <w:jc w:val="center"/>
              <w:rPr>
                <w:rFonts w:cs="Times New Roman"/>
                <w:sz w:val="28"/>
                <w:szCs w:val="28"/>
              </w:rPr>
            </w:pPr>
          </w:p>
          <w:p w14:paraId="7D8D1ED3" w14:textId="77777777" w:rsidR="009956F0" w:rsidRPr="008F6317" w:rsidRDefault="009956F0" w:rsidP="00D461FE">
            <w:pPr>
              <w:spacing w:after="0" w:line="312" w:lineRule="auto"/>
              <w:jc w:val="center"/>
              <w:rPr>
                <w:rFonts w:cs="Times New Roman"/>
                <w:sz w:val="28"/>
                <w:szCs w:val="28"/>
              </w:rPr>
            </w:pPr>
          </w:p>
          <w:p w14:paraId="29E47C9D" w14:textId="77777777" w:rsidR="009956F0" w:rsidRPr="008F6317" w:rsidRDefault="009956F0" w:rsidP="00D461FE">
            <w:pPr>
              <w:spacing w:after="0" w:line="312" w:lineRule="auto"/>
              <w:jc w:val="center"/>
              <w:rPr>
                <w:rFonts w:cs="Times New Roman"/>
                <w:sz w:val="28"/>
                <w:szCs w:val="28"/>
              </w:rPr>
            </w:pPr>
          </w:p>
          <w:p w14:paraId="3D8D6588" w14:textId="77777777" w:rsidR="009956F0" w:rsidRPr="008F6317" w:rsidRDefault="009956F0" w:rsidP="00D461FE">
            <w:pPr>
              <w:spacing w:after="0" w:line="312" w:lineRule="auto"/>
              <w:jc w:val="center"/>
              <w:rPr>
                <w:rFonts w:cs="Times New Roman"/>
                <w:sz w:val="28"/>
                <w:szCs w:val="28"/>
              </w:rPr>
            </w:pPr>
          </w:p>
          <w:p w14:paraId="747CEBB8" w14:textId="77777777" w:rsidR="009956F0" w:rsidRPr="008F6317" w:rsidRDefault="009956F0" w:rsidP="00D461FE">
            <w:pPr>
              <w:spacing w:after="0" w:line="312" w:lineRule="auto"/>
              <w:jc w:val="center"/>
              <w:rPr>
                <w:rFonts w:cs="Times New Roman"/>
                <w:sz w:val="28"/>
                <w:szCs w:val="28"/>
              </w:rPr>
            </w:pPr>
          </w:p>
          <w:p w14:paraId="776BDF76" w14:textId="77777777" w:rsidR="009956F0" w:rsidRPr="008F6317" w:rsidRDefault="009956F0" w:rsidP="00D461FE">
            <w:pPr>
              <w:spacing w:after="0" w:line="312" w:lineRule="auto"/>
              <w:jc w:val="center"/>
              <w:rPr>
                <w:rFonts w:cs="Times New Roman"/>
                <w:sz w:val="28"/>
                <w:szCs w:val="28"/>
              </w:rPr>
            </w:pPr>
          </w:p>
          <w:p w14:paraId="0068A82F" w14:textId="77777777" w:rsidR="009956F0" w:rsidRPr="008F6317" w:rsidRDefault="009956F0" w:rsidP="00D461FE">
            <w:pPr>
              <w:spacing w:after="0" w:line="312" w:lineRule="auto"/>
              <w:jc w:val="center"/>
              <w:rPr>
                <w:rFonts w:cs="Times New Roman"/>
                <w:sz w:val="28"/>
                <w:szCs w:val="28"/>
              </w:rPr>
            </w:pPr>
          </w:p>
          <w:p w14:paraId="4A08BF5B" w14:textId="77777777" w:rsidR="009956F0" w:rsidRPr="008F6317" w:rsidRDefault="009956F0" w:rsidP="00D461FE">
            <w:pPr>
              <w:spacing w:after="0" w:line="312" w:lineRule="auto"/>
              <w:jc w:val="center"/>
              <w:rPr>
                <w:rFonts w:cs="Times New Roman"/>
                <w:sz w:val="28"/>
                <w:szCs w:val="28"/>
              </w:rPr>
            </w:pPr>
          </w:p>
          <w:p w14:paraId="4CA1ED50" w14:textId="77777777" w:rsidR="009956F0" w:rsidRPr="008F6317" w:rsidRDefault="009956F0" w:rsidP="00D461FE">
            <w:pPr>
              <w:spacing w:after="0" w:line="312" w:lineRule="auto"/>
              <w:jc w:val="center"/>
              <w:rPr>
                <w:rFonts w:cs="Times New Roman"/>
                <w:sz w:val="28"/>
                <w:szCs w:val="28"/>
              </w:rPr>
            </w:pPr>
          </w:p>
          <w:p w14:paraId="7B19E376" w14:textId="77777777" w:rsidR="009956F0" w:rsidRPr="008F6317" w:rsidRDefault="009956F0" w:rsidP="00D461FE">
            <w:pPr>
              <w:spacing w:after="0" w:line="312" w:lineRule="auto"/>
              <w:jc w:val="center"/>
              <w:rPr>
                <w:rFonts w:cs="Times New Roman"/>
                <w:sz w:val="28"/>
                <w:szCs w:val="28"/>
              </w:rPr>
            </w:pPr>
          </w:p>
          <w:p w14:paraId="2B38180F" w14:textId="77777777" w:rsidR="009956F0" w:rsidRPr="008F6317" w:rsidRDefault="009956F0" w:rsidP="00D461FE">
            <w:pPr>
              <w:spacing w:after="0" w:line="312" w:lineRule="auto"/>
              <w:jc w:val="center"/>
              <w:rPr>
                <w:rFonts w:cs="Times New Roman"/>
                <w:sz w:val="28"/>
                <w:szCs w:val="28"/>
              </w:rPr>
            </w:pPr>
          </w:p>
          <w:p w14:paraId="21FFCA66"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4</w:t>
            </w:r>
          </w:p>
          <w:p w14:paraId="6D046173" w14:textId="77777777" w:rsidR="009956F0" w:rsidRPr="008F6317" w:rsidRDefault="009956F0" w:rsidP="00D461FE">
            <w:pPr>
              <w:spacing w:after="0" w:line="312" w:lineRule="auto"/>
              <w:jc w:val="center"/>
              <w:rPr>
                <w:rFonts w:cs="Times New Roman"/>
                <w:sz w:val="28"/>
                <w:szCs w:val="28"/>
              </w:rPr>
            </w:pPr>
          </w:p>
          <w:p w14:paraId="5C1B7408"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8</w:t>
            </w:r>
          </w:p>
          <w:p w14:paraId="243F4F78" w14:textId="77777777" w:rsidR="009956F0" w:rsidRPr="008F6317" w:rsidRDefault="009956F0" w:rsidP="00D461FE">
            <w:pPr>
              <w:spacing w:after="0" w:line="312" w:lineRule="auto"/>
              <w:jc w:val="center"/>
              <w:rPr>
                <w:rFonts w:cs="Times New Roman"/>
                <w:sz w:val="28"/>
                <w:szCs w:val="28"/>
              </w:rPr>
            </w:pPr>
          </w:p>
          <w:p w14:paraId="2BD86C09" w14:textId="77777777" w:rsidR="009956F0" w:rsidRPr="008F6317" w:rsidRDefault="009956F0" w:rsidP="00D461FE">
            <w:pPr>
              <w:spacing w:after="0" w:line="312" w:lineRule="auto"/>
              <w:jc w:val="center"/>
              <w:rPr>
                <w:rFonts w:cs="Times New Roman"/>
                <w:sz w:val="28"/>
                <w:szCs w:val="28"/>
              </w:rPr>
            </w:pPr>
          </w:p>
          <w:p w14:paraId="28B56D03" w14:textId="77777777" w:rsidR="009956F0" w:rsidRPr="008F6317" w:rsidRDefault="009956F0" w:rsidP="00D461FE">
            <w:pPr>
              <w:spacing w:after="0" w:line="312" w:lineRule="auto"/>
              <w:rPr>
                <w:rFonts w:cs="Times New Roman"/>
                <w:sz w:val="28"/>
                <w:szCs w:val="28"/>
              </w:rPr>
            </w:pPr>
          </w:p>
        </w:tc>
        <w:tc>
          <w:tcPr>
            <w:tcW w:w="854" w:type="dxa"/>
          </w:tcPr>
          <w:p w14:paraId="5323DA77" w14:textId="77777777" w:rsidR="009956F0" w:rsidRPr="008F6317" w:rsidRDefault="009956F0" w:rsidP="00D461FE">
            <w:pPr>
              <w:spacing w:after="0" w:line="312" w:lineRule="auto"/>
              <w:jc w:val="center"/>
              <w:rPr>
                <w:rFonts w:cs="Times New Roman"/>
                <w:b/>
                <w:sz w:val="28"/>
                <w:szCs w:val="28"/>
              </w:rPr>
            </w:pPr>
            <w:r w:rsidRPr="008F6317">
              <w:rPr>
                <w:rFonts w:cs="Times New Roman"/>
                <w:b/>
                <w:sz w:val="28"/>
                <w:szCs w:val="28"/>
              </w:rPr>
              <w:t>1</w:t>
            </w:r>
          </w:p>
          <w:p w14:paraId="2180E0EC" w14:textId="77777777" w:rsidR="009956F0" w:rsidRPr="008F6317" w:rsidRDefault="009956F0" w:rsidP="00D461FE">
            <w:pPr>
              <w:spacing w:after="0" w:line="312" w:lineRule="auto"/>
              <w:jc w:val="center"/>
              <w:rPr>
                <w:rFonts w:cs="Times New Roman"/>
                <w:sz w:val="28"/>
                <w:szCs w:val="28"/>
              </w:rPr>
            </w:pPr>
          </w:p>
          <w:p w14:paraId="68418178" w14:textId="77777777" w:rsidR="009956F0" w:rsidRPr="008F6317" w:rsidRDefault="009956F0" w:rsidP="00D461FE">
            <w:pPr>
              <w:spacing w:after="0" w:line="312" w:lineRule="auto"/>
              <w:jc w:val="center"/>
              <w:rPr>
                <w:rFonts w:cs="Times New Roman"/>
                <w:sz w:val="28"/>
                <w:szCs w:val="28"/>
              </w:rPr>
            </w:pPr>
          </w:p>
          <w:p w14:paraId="3410BA3A" w14:textId="77777777" w:rsidR="009956F0" w:rsidRPr="008F6317" w:rsidRDefault="009956F0" w:rsidP="00D461FE">
            <w:pPr>
              <w:spacing w:after="0" w:line="312" w:lineRule="auto"/>
              <w:jc w:val="center"/>
              <w:rPr>
                <w:rFonts w:cs="Times New Roman"/>
                <w:sz w:val="28"/>
                <w:szCs w:val="28"/>
              </w:rPr>
            </w:pPr>
          </w:p>
          <w:p w14:paraId="00C5108D" w14:textId="77777777" w:rsidR="009956F0" w:rsidRPr="008F6317" w:rsidRDefault="009956F0" w:rsidP="00D461FE">
            <w:pPr>
              <w:spacing w:after="0" w:line="312" w:lineRule="auto"/>
              <w:jc w:val="center"/>
              <w:rPr>
                <w:rFonts w:cs="Times New Roman"/>
                <w:sz w:val="28"/>
                <w:szCs w:val="28"/>
              </w:rPr>
            </w:pPr>
          </w:p>
          <w:p w14:paraId="23189DA8" w14:textId="77777777" w:rsidR="009956F0" w:rsidRPr="008F6317" w:rsidRDefault="009956F0" w:rsidP="00D461FE">
            <w:pPr>
              <w:spacing w:after="0" w:line="312" w:lineRule="auto"/>
              <w:jc w:val="center"/>
              <w:rPr>
                <w:rFonts w:cs="Times New Roman"/>
                <w:sz w:val="28"/>
                <w:szCs w:val="28"/>
              </w:rPr>
            </w:pPr>
          </w:p>
          <w:p w14:paraId="026504DC" w14:textId="77777777" w:rsidR="009956F0" w:rsidRPr="008F6317" w:rsidRDefault="009956F0" w:rsidP="00D461FE">
            <w:pPr>
              <w:spacing w:after="0" w:line="312" w:lineRule="auto"/>
              <w:jc w:val="center"/>
              <w:rPr>
                <w:rFonts w:cs="Times New Roman"/>
                <w:sz w:val="28"/>
                <w:szCs w:val="28"/>
              </w:rPr>
            </w:pPr>
          </w:p>
          <w:p w14:paraId="78782E31" w14:textId="77777777" w:rsidR="009956F0" w:rsidRPr="008F6317" w:rsidRDefault="009956F0" w:rsidP="00D461FE">
            <w:pPr>
              <w:spacing w:after="0" w:line="312" w:lineRule="auto"/>
              <w:jc w:val="center"/>
              <w:rPr>
                <w:rFonts w:cs="Times New Roman"/>
                <w:sz w:val="28"/>
                <w:szCs w:val="28"/>
              </w:rPr>
            </w:pPr>
          </w:p>
          <w:p w14:paraId="35911430" w14:textId="77777777" w:rsidR="009956F0" w:rsidRPr="008F6317" w:rsidRDefault="009956F0" w:rsidP="00D461FE">
            <w:pPr>
              <w:spacing w:after="0" w:line="312" w:lineRule="auto"/>
              <w:jc w:val="center"/>
              <w:rPr>
                <w:rFonts w:cs="Times New Roman"/>
                <w:sz w:val="28"/>
                <w:szCs w:val="28"/>
              </w:rPr>
            </w:pPr>
          </w:p>
          <w:p w14:paraId="19C04A7C" w14:textId="77777777" w:rsidR="009956F0" w:rsidRPr="008F6317" w:rsidRDefault="009956F0" w:rsidP="00D461FE">
            <w:pPr>
              <w:spacing w:after="0" w:line="312" w:lineRule="auto"/>
              <w:jc w:val="center"/>
              <w:rPr>
                <w:rFonts w:cs="Times New Roman"/>
                <w:sz w:val="28"/>
                <w:szCs w:val="28"/>
              </w:rPr>
            </w:pPr>
          </w:p>
          <w:p w14:paraId="00F630BF" w14:textId="77777777" w:rsidR="009956F0" w:rsidRPr="008F6317" w:rsidRDefault="009956F0" w:rsidP="00D461FE">
            <w:pPr>
              <w:spacing w:after="0" w:line="312" w:lineRule="auto"/>
              <w:rPr>
                <w:rFonts w:cs="Times New Roman"/>
                <w:sz w:val="28"/>
                <w:szCs w:val="28"/>
              </w:rPr>
            </w:pPr>
          </w:p>
          <w:p w14:paraId="7FB8BD9D" w14:textId="77777777" w:rsidR="009956F0" w:rsidRPr="008F6317" w:rsidRDefault="009956F0" w:rsidP="00D461FE">
            <w:pPr>
              <w:spacing w:after="0" w:line="312" w:lineRule="auto"/>
              <w:rPr>
                <w:rFonts w:cs="Times New Roman"/>
                <w:sz w:val="28"/>
                <w:szCs w:val="28"/>
              </w:rPr>
            </w:pPr>
          </w:p>
          <w:p w14:paraId="6D4F3302" w14:textId="77777777" w:rsidR="009956F0" w:rsidRPr="008F6317" w:rsidRDefault="009956F0" w:rsidP="00D461FE">
            <w:pPr>
              <w:spacing w:after="0" w:line="312" w:lineRule="auto"/>
              <w:jc w:val="center"/>
              <w:rPr>
                <w:rFonts w:cs="Times New Roman"/>
                <w:sz w:val="28"/>
                <w:szCs w:val="28"/>
              </w:rPr>
            </w:pPr>
          </w:p>
          <w:p w14:paraId="1264CC97" w14:textId="77777777" w:rsidR="009956F0" w:rsidRPr="008F6317" w:rsidRDefault="009956F0" w:rsidP="00D461FE">
            <w:pPr>
              <w:spacing w:after="0" w:line="312" w:lineRule="auto"/>
              <w:jc w:val="center"/>
              <w:rPr>
                <w:rFonts w:cs="Times New Roman"/>
                <w:sz w:val="28"/>
                <w:szCs w:val="28"/>
              </w:rPr>
            </w:pPr>
          </w:p>
          <w:p w14:paraId="40096FE2" w14:textId="77777777" w:rsidR="009956F0" w:rsidRPr="008F6317" w:rsidRDefault="009956F0" w:rsidP="00D461FE">
            <w:pPr>
              <w:spacing w:after="0" w:line="312" w:lineRule="auto"/>
              <w:jc w:val="center"/>
              <w:rPr>
                <w:rFonts w:cs="Times New Roman"/>
                <w:sz w:val="28"/>
                <w:szCs w:val="28"/>
              </w:rPr>
            </w:pPr>
          </w:p>
          <w:p w14:paraId="4515FF54" w14:textId="77777777" w:rsidR="009956F0" w:rsidRPr="008F6317" w:rsidRDefault="009956F0" w:rsidP="00D461FE">
            <w:pPr>
              <w:spacing w:after="0" w:line="312" w:lineRule="auto"/>
              <w:jc w:val="center"/>
              <w:rPr>
                <w:rFonts w:cs="Times New Roman"/>
                <w:sz w:val="28"/>
                <w:szCs w:val="28"/>
              </w:rPr>
            </w:pPr>
          </w:p>
          <w:p w14:paraId="77F10544" w14:textId="77777777" w:rsidR="009956F0" w:rsidRPr="008F6317" w:rsidRDefault="009956F0" w:rsidP="00D461FE">
            <w:pPr>
              <w:spacing w:after="0" w:line="312" w:lineRule="auto"/>
              <w:jc w:val="center"/>
              <w:rPr>
                <w:rFonts w:cs="Times New Roman"/>
                <w:sz w:val="28"/>
                <w:szCs w:val="28"/>
              </w:rPr>
            </w:pPr>
          </w:p>
          <w:p w14:paraId="7463F40A" w14:textId="77777777" w:rsidR="009956F0" w:rsidRPr="008F6317" w:rsidRDefault="009956F0" w:rsidP="00D461FE">
            <w:pPr>
              <w:spacing w:after="0" w:line="312" w:lineRule="auto"/>
              <w:jc w:val="center"/>
              <w:rPr>
                <w:rFonts w:cs="Times New Roman"/>
                <w:sz w:val="28"/>
                <w:szCs w:val="28"/>
              </w:rPr>
            </w:pPr>
          </w:p>
          <w:p w14:paraId="39962B07" w14:textId="77777777" w:rsidR="009956F0" w:rsidRPr="008F6317" w:rsidRDefault="009956F0" w:rsidP="00D461FE">
            <w:pPr>
              <w:spacing w:after="0" w:line="312" w:lineRule="auto"/>
              <w:jc w:val="center"/>
              <w:rPr>
                <w:rFonts w:cs="Times New Roman"/>
                <w:sz w:val="28"/>
                <w:szCs w:val="28"/>
              </w:rPr>
            </w:pPr>
            <w:r w:rsidRPr="008F6317">
              <w:rPr>
                <w:rFonts w:cs="Times New Roman"/>
                <w:sz w:val="28"/>
                <w:szCs w:val="28"/>
              </w:rPr>
              <w:t>1</w:t>
            </w:r>
          </w:p>
        </w:tc>
      </w:tr>
      <w:tr w:rsidR="009956F0" w:rsidRPr="008F6317" w14:paraId="24722FD3" w14:textId="77777777" w:rsidTr="004F54C3">
        <w:trPr>
          <w:trHeight w:val="420"/>
        </w:trPr>
        <w:tc>
          <w:tcPr>
            <w:tcW w:w="666" w:type="dxa"/>
          </w:tcPr>
          <w:p w14:paraId="2A404346" w14:textId="77777777" w:rsidR="009956F0" w:rsidRPr="008F6317" w:rsidRDefault="009956F0" w:rsidP="00D461FE">
            <w:pPr>
              <w:spacing w:after="0" w:line="312" w:lineRule="auto"/>
              <w:jc w:val="both"/>
              <w:rPr>
                <w:rFonts w:cs="Times New Roman"/>
                <w:sz w:val="28"/>
                <w:szCs w:val="28"/>
              </w:rPr>
            </w:pPr>
          </w:p>
        </w:tc>
        <w:tc>
          <w:tcPr>
            <w:tcW w:w="4437" w:type="dxa"/>
          </w:tcPr>
          <w:p w14:paraId="7E619C22" w14:textId="77777777" w:rsidR="009956F0" w:rsidRPr="008F6317" w:rsidRDefault="009956F0" w:rsidP="00D461FE">
            <w:pPr>
              <w:spacing w:after="0" w:line="312" w:lineRule="auto"/>
              <w:jc w:val="both"/>
              <w:rPr>
                <w:rFonts w:cs="Times New Roman"/>
                <w:b/>
                <w:sz w:val="28"/>
                <w:szCs w:val="28"/>
              </w:rPr>
            </w:pPr>
            <w:proofErr w:type="spellStart"/>
            <w:r w:rsidRPr="008F6317">
              <w:rPr>
                <w:rFonts w:cs="Times New Roman"/>
                <w:b/>
                <w:sz w:val="28"/>
                <w:szCs w:val="28"/>
              </w:rPr>
              <w:t>Cộng</w:t>
            </w:r>
            <w:proofErr w:type="spellEnd"/>
          </w:p>
        </w:tc>
        <w:tc>
          <w:tcPr>
            <w:tcW w:w="752" w:type="dxa"/>
          </w:tcPr>
          <w:p w14:paraId="01AFBE0A" w14:textId="77777777" w:rsidR="009956F0" w:rsidRPr="008F6317" w:rsidRDefault="009956F0" w:rsidP="00D461FE">
            <w:pPr>
              <w:spacing w:after="0" w:line="312" w:lineRule="auto"/>
              <w:jc w:val="center"/>
              <w:rPr>
                <w:rFonts w:cs="Times New Roman"/>
                <w:b/>
                <w:sz w:val="28"/>
                <w:szCs w:val="28"/>
              </w:rPr>
            </w:pPr>
            <w:r w:rsidRPr="008F6317">
              <w:rPr>
                <w:rFonts w:cs="Times New Roman"/>
                <w:b/>
                <w:sz w:val="28"/>
                <w:szCs w:val="28"/>
              </w:rPr>
              <w:t>90</w:t>
            </w:r>
          </w:p>
        </w:tc>
        <w:tc>
          <w:tcPr>
            <w:tcW w:w="892" w:type="dxa"/>
          </w:tcPr>
          <w:p w14:paraId="4E1A3882" w14:textId="77777777" w:rsidR="009956F0" w:rsidRPr="008F6317" w:rsidRDefault="009956F0" w:rsidP="00D461FE">
            <w:pPr>
              <w:spacing w:after="0" w:line="312" w:lineRule="auto"/>
              <w:jc w:val="center"/>
              <w:rPr>
                <w:rFonts w:cs="Times New Roman"/>
                <w:b/>
                <w:sz w:val="28"/>
                <w:szCs w:val="28"/>
              </w:rPr>
            </w:pPr>
            <w:r w:rsidRPr="008F6317">
              <w:rPr>
                <w:rFonts w:cs="Times New Roman"/>
                <w:b/>
                <w:sz w:val="28"/>
                <w:szCs w:val="28"/>
              </w:rPr>
              <w:t>30</w:t>
            </w:r>
          </w:p>
        </w:tc>
        <w:tc>
          <w:tcPr>
            <w:tcW w:w="1333" w:type="dxa"/>
          </w:tcPr>
          <w:p w14:paraId="5EF6B9E1" w14:textId="77777777" w:rsidR="009956F0" w:rsidRPr="008F6317" w:rsidRDefault="009956F0" w:rsidP="00D461FE">
            <w:pPr>
              <w:spacing w:after="0" w:line="312" w:lineRule="auto"/>
              <w:jc w:val="center"/>
              <w:rPr>
                <w:rFonts w:cs="Times New Roman"/>
                <w:b/>
                <w:sz w:val="28"/>
                <w:szCs w:val="28"/>
              </w:rPr>
            </w:pPr>
            <w:r w:rsidRPr="008F6317">
              <w:rPr>
                <w:rFonts w:cs="Times New Roman"/>
                <w:b/>
                <w:sz w:val="28"/>
                <w:szCs w:val="28"/>
              </w:rPr>
              <w:t>56</w:t>
            </w:r>
          </w:p>
        </w:tc>
        <w:tc>
          <w:tcPr>
            <w:tcW w:w="854" w:type="dxa"/>
          </w:tcPr>
          <w:p w14:paraId="3A45D7BD" w14:textId="77777777" w:rsidR="009956F0" w:rsidRPr="008F6317" w:rsidRDefault="009956F0" w:rsidP="00D461FE">
            <w:pPr>
              <w:spacing w:after="0" w:line="312" w:lineRule="auto"/>
              <w:jc w:val="center"/>
              <w:rPr>
                <w:rFonts w:cs="Times New Roman"/>
                <w:b/>
                <w:sz w:val="28"/>
                <w:szCs w:val="28"/>
              </w:rPr>
            </w:pPr>
            <w:r w:rsidRPr="008F6317">
              <w:rPr>
                <w:rFonts w:cs="Times New Roman"/>
                <w:b/>
                <w:sz w:val="28"/>
                <w:szCs w:val="28"/>
              </w:rPr>
              <w:t>4</w:t>
            </w:r>
          </w:p>
        </w:tc>
      </w:tr>
    </w:tbl>
    <w:p w14:paraId="4BA1740A" w14:textId="77777777" w:rsidR="009956F0" w:rsidRPr="008F6317" w:rsidRDefault="009956F0" w:rsidP="00C77450">
      <w:pPr>
        <w:pStyle w:val="ListParagraph"/>
        <w:numPr>
          <w:ilvl w:val="0"/>
          <w:numId w:val="132"/>
        </w:numPr>
        <w:spacing w:after="0" w:line="312" w:lineRule="auto"/>
        <w:ind w:hanging="294"/>
        <w:jc w:val="both"/>
        <w:rPr>
          <w:sz w:val="28"/>
          <w:szCs w:val="28"/>
        </w:rPr>
      </w:pPr>
      <w:proofErr w:type="spellStart"/>
      <w:r w:rsidRPr="008F6317">
        <w:rPr>
          <w:sz w:val="28"/>
          <w:szCs w:val="28"/>
        </w:rPr>
        <w:t>Nội</w:t>
      </w:r>
      <w:proofErr w:type="spellEnd"/>
      <w:r w:rsidRPr="008F6317">
        <w:rPr>
          <w:sz w:val="28"/>
          <w:szCs w:val="28"/>
        </w:rPr>
        <w:t xml:space="preserve"> dung chi </w:t>
      </w:r>
      <w:proofErr w:type="spellStart"/>
      <w:proofErr w:type="gramStart"/>
      <w:r w:rsidRPr="008F6317">
        <w:rPr>
          <w:sz w:val="28"/>
          <w:szCs w:val="28"/>
        </w:rPr>
        <w:t>tiết</w:t>
      </w:r>
      <w:proofErr w:type="spellEnd"/>
      <w:r w:rsidRPr="008F6317">
        <w:rPr>
          <w:sz w:val="28"/>
          <w:szCs w:val="28"/>
        </w:rPr>
        <w:t xml:space="preserve"> :</w:t>
      </w:r>
      <w:proofErr w:type="gramEnd"/>
    </w:p>
    <w:p w14:paraId="0BED7AEE" w14:textId="77777777" w:rsidR="009956F0" w:rsidRPr="008F6317" w:rsidRDefault="009956F0" w:rsidP="00D461FE">
      <w:pPr>
        <w:spacing w:after="0" w:line="312" w:lineRule="auto"/>
        <w:jc w:val="both"/>
        <w:rPr>
          <w:rFonts w:cs="Times New Roman"/>
          <w:sz w:val="28"/>
          <w:szCs w:val="28"/>
        </w:rPr>
      </w:pPr>
      <w:proofErr w:type="spellStart"/>
      <w:r w:rsidRPr="008F6317">
        <w:rPr>
          <w:rFonts w:cs="Times New Roman"/>
          <w:sz w:val="28"/>
          <w:szCs w:val="28"/>
        </w:rPr>
        <w:t>Bài</w:t>
      </w:r>
      <w:proofErr w:type="spellEnd"/>
      <w:r w:rsidRPr="008F6317">
        <w:rPr>
          <w:rFonts w:cs="Times New Roman"/>
          <w:sz w:val="28"/>
          <w:szCs w:val="28"/>
        </w:rPr>
        <w:t xml:space="preserve"> </w:t>
      </w:r>
      <w:proofErr w:type="spellStart"/>
      <w:r w:rsidRPr="008F6317">
        <w:rPr>
          <w:rFonts w:cs="Times New Roman"/>
          <w:sz w:val="28"/>
          <w:szCs w:val="28"/>
        </w:rPr>
        <w:t>mở</w:t>
      </w:r>
      <w:proofErr w:type="spellEnd"/>
      <w:r w:rsidRPr="008F6317">
        <w:rPr>
          <w:rFonts w:cs="Times New Roman"/>
          <w:sz w:val="28"/>
          <w:szCs w:val="28"/>
        </w:rPr>
        <w:t xml:space="preserve"> </w:t>
      </w:r>
      <w:proofErr w:type="spellStart"/>
      <w:r w:rsidRPr="008F6317">
        <w:rPr>
          <w:rFonts w:cs="Times New Roman"/>
          <w:sz w:val="28"/>
          <w:szCs w:val="28"/>
        </w:rPr>
        <w:t>đầu</w:t>
      </w:r>
      <w:proofErr w:type="spellEnd"/>
    </w:p>
    <w:p w14:paraId="3091A107" w14:textId="77777777" w:rsidR="009956F0" w:rsidRPr="008F6317" w:rsidRDefault="009956F0" w:rsidP="00D461FE">
      <w:pPr>
        <w:spacing w:after="0" w:line="312" w:lineRule="auto"/>
        <w:jc w:val="both"/>
        <w:rPr>
          <w:rFonts w:cs="Times New Roman"/>
          <w:sz w:val="28"/>
          <w:szCs w:val="28"/>
        </w:rPr>
      </w:pPr>
      <w:proofErr w:type="spellStart"/>
      <w:r w:rsidRPr="008F6317">
        <w:rPr>
          <w:rFonts w:cs="Times New Roman"/>
          <w:b/>
          <w:sz w:val="28"/>
          <w:szCs w:val="28"/>
        </w:rPr>
        <w:t>Bài</w:t>
      </w:r>
      <w:proofErr w:type="spellEnd"/>
      <w:r w:rsidRPr="008F6317">
        <w:rPr>
          <w:rFonts w:cs="Times New Roman"/>
          <w:b/>
          <w:sz w:val="28"/>
          <w:szCs w:val="28"/>
        </w:rPr>
        <w:t xml:space="preserve"> 1:</w:t>
      </w:r>
      <w:r w:rsidRPr="008F6317">
        <w:rPr>
          <w:rFonts w:cs="Times New Roman"/>
          <w:sz w:val="28"/>
          <w:szCs w:val="28"/>
        </w:rPr>
        <w:t xml:space="preserve"> </w:t>
      </w:r>
      <w:r w:rsidRPr="008F6317">
        <w:rPr>
          <w:rFonts w:cs="Times New Roman"/>
          <w:bCs/>
          <w:sz w:val="28"/>
          <w:szCs w:val="28"/>
        </w:rPr>
        <w:t xml:space="preserve">Linh </w:t>
      </w:r>
      <w:proofErr w:type="spellStart"/>
      <w:r w:rsidRPr="008F6317">
        <w:rPr>
          <w:rFonts w:cs="Times New Roman"/>
          <w:bCs/>
          <w:sz w:val="28"/>
          <w:szCs w:val="28"/>
        </w:rPr>
        <w:t>kiện</w:t>
      </w:r>
      <w:proofErr w:type="spellEnd"/>
      <w:r w:rsidRPr="008F6317">
        <w:rPr>
          <w:rFonts w:cs="Times New Roman"/>
          <w:bCs/>
          <w:sz w:val="28"/>
          <w:szCs w:val="28"/>
        </w:rPr>
        <w:t xml:space="preserve"> </w:t>
      </w:r>
      <w:proofErr w:type="spellStart"/>
      <w:r w:rsidRPr="008F6317">
        <w:rPr>
          <w:rFonts w:cs="Times New Roman"/>
          <w:bCs/>
          <w:sz w:val="28"/>
          <w:szCs w:val="28"/>
        </w:rPr>
        <w:t>thụ</w:t>
      </w:r>
      <w:proofErr w:type="spellEnd"/>
      <w:r w:rsidRPr="008F6317">
        <w:rPr>
          <w:rFonts w:cs="Times New Roman"/>
          <w:bCs/>
          <w:sz w:val="28"/>
          <w:szCs w:val="28"/>
        </w:rPr>
        <w:t xml:space="preserve"> </w:t>
      </w:r>
      <w:proofErr w:type="spellStart"/>
      <w:r w:rsidRPr="008F6317">
        <w:rPr>
          <w:rFonts w:cs="Times New Roman"/>
          <w:bCs/>
          <w:sz w:val="28"/>
          <w:szCs w:val="28"/>
        </w:rPr>
        <w:t>động</w:t>
      </w:r>
      <w:proofErr w:type="spellEnd"/>
      <w:r w:rsidRPr="008F6317">
        <w:rPr>
          <w:rFonts w:cs="Times New Roman"/>
          <w:sz w:val="28"/>
          <w:szCs w:val="28"/>
        </w:rPr>
        <w:tab/>
      </w:r>
      <w:r w:rsidRPr="008F6317">
        <w:rPr>
          <w:rFonts w:cs="Times New Roman"/>
          <w:sz w:val="28"/>
          <w:szCs w:val="28"/>
        </w:rPr>
        <w:tab/>
      </w:r>
      <w:r w:rsidRPr="008F6317">
        <w:rPr>
          <w:rFonts w:cs="Times New Roman"/>
          <w:sz w:val="28"/>
          <w:szCs w:val="28"/>
        </w:rPr>
        <w:tab/>
      </w:r>
      <w:r w:rsidRPr="008F6317">
        <w:rPr>
          <w:rFonts w:cs="Times New Roman"/>
          <w:sz w:val="28"/>
          <w:szCs w:val="28"/>
        </w:rPr>
        <w:tab/>
      </w:r>
      <w:proofErr w:type="spellStart"/>
      <w:r w:rsidRPr="008F6317">
        <w:rPr>
          <w:rFonts w:cs="Times New Roman"/>
          <w:i/>
          <w:sz w:val="28"/>
          <w:szCs w:val="28"/>
        </w:rPr>
        <w:t>Thời</w:t>
      </w:r>
      <w:proofErr w:type="spellEnd"/>
      <w:r w:rsidRPr="008F6317">
        <w:rPr>
          <w:rFonts w:cs="Times New Roman"/>
          <w:i/>
          <w:sz w:val="28"/>
          <w:szCs w:val="28"/>
        </w:rPr>
        <w:t xml:space="preserve"> </w:t>
      </w:r>
      <w:proofErr w:type="spellStart"/>
      <w:r w:rsidRPr="008F6317">
        <w:rPr>
          <w:rFonts w:cs="Times New Roman"/>
          <w:i/>
          <w:sz w:val="28"/>
          <w:szCs w:val="28"/>
        </w:rPr>
        <w:t>gian</w:t>
      </w:r>
      <w:proofErr w:type="spellEnd"/>
      <w:r w:rsidRPr="008F6317">
        <w:rPr>
          <w:rFonts w:cs="Times New Roman"/>
          <w:i/>
          <w:sz w:val="28"/>
          <w:szCs w:val="28"/>
        </w:rPr>
        <w:t xml:space="preserve">: </w:t>
      </w:r>
      <w:r w:rsidRPr="008F6317">
        <w:rPr>
          <w:rFonts w:cs="Times New Roman"/>
          <w:b/>
          <w:i/>
          <w:sz w:val="28"/>
          <w:szCs w:val="28"/>
        </w:rPr>
        <w:t xml:space="preserve">5 </w:t>
      </w:r>
      <w:proofErr w:type="spellStart"/>
      <w:r w:rsidRPr="008F6317">
        <w:rPr>
          <w:rFonts w:cs="Times New Roman"/>
          <w:i/>
          <w:sz w:val="28"/>
          <w:szCs w:val="28"/>
        </w:rPr>
        <w:t>giờ</w:t>
      </w:r>
      <w:proofErr w:type="spellEnd"/>
      <w:r w:rsidRPr="008F6317">
        <w:rPr>
          <w:rFonts w:cs="Times New Roman"/>
          <w:i/>
          <w:sz w:val="28"/>
          <w:szCs w:val="28"/>
        </w:rPr>
        <w:t xml:space="preserve"> (LT: 5 </w:t>
      </w:r>
      <w:proofErr w:type="spellStart"/>
      <w:r w:rsidRPr="008F6317">
        <w:rPr>
          <w:rFonts w:cs="Times New Roman"/>
          <w:i/>
          <w:sz w:val="28"/>
          <w:szCs w:val="28"/>
        </w:rPr>
        <w:t>giờ</w:t>
      </w:r>
      <w:proofErr w:type="spellEnd"/>
      <w:r w:rsidRPr="008F6317">
        <w:rPr>
          <w:rFonts w:cs="Times New Roman"/>
          <w:i/>
          <w:sz w:val="28"/>
          <w:szCs w:val="28"/>
        </w:rPr>
        <w:t>)</w:t>
      </w:r>
    </w:p>
    <w:p w14:paraId="5DDB5598" w14:textId="77777777" w:rsidR="009956F0" w:rsidRPr="008F6317" w:rsidRDefault="009956F0" w:rsidP="00C77450">
      <w:pPr>
        <w:pStyle w:val="ListParagraph"/>
        <w:numPr>
          <w:ilvl w:val="0"/>
          <w:numId w:val="145"/>
        </w:numPr>
        <w:spacing w:after="0" w:line="312" w:lineRule="auto"/>
        <w:ind w:left="284" w:hanging="284"/>
        <w:jc w:val="both"/>
        <w:rPr>
          <w:sz w:val="28"/>
          <w:szCs w:val="28"/>
        </w:rPr>
      </w:pPr>
      <w:proofErr w:type="spellStart"/>
      <w:r w:rsidRPr="008F6317">
        <w:rPr>
          <w:sz w:val="28"/>
          <w:szCs w:val="28"/>
        </w:rPr>
        <w:t>Mục</w:t>
      </w:r>
      <w:proofErr w:type="spellEnd"/>
      <w:r w:rsidRPr="008F6317">
        <w:rPr>
          <w:sz w:val="28"/>
          <w:szCs w:val="28"/>
        </w:rPr>
        <w:t xml:space="preserve"> </w:t>
      </w:r>
      <w:proofErr w:type="spellStart"/>
      <w:r w:rsidRPr="008F6317">
        <w:rPr>
          <w:sz w:val="28"/>
          <w:szCs w:val="28"/>
        </w:rPr>
        <w:t>tiêu</w:t>
      </w:r>
      <w:proofErr w:type="spellEnd"/>
      <w:r w:rsidRPr="008F6317">
        <w:rPr>
          <w:sz w:val="28"/>
          <w:szCs w:val="28"/>
        </w:rPr>
        <w:t xml:space="preserve"> </w:t>
      </w:r>
      <w:proofErr w:type="spellStart"/>
      <w:r w:rsidRPr="008F6317">
        <w:rPr>
          <w:sz w:val="28"/>
          <w:szCs w:val="28"/>
        </w:rPr>
        <w:t>của</w:t>
      </w:r>
      <w:proofErr w:type="spellEnd"/>
      <w:r w:rsidRPr="008F6317">
        <w:rPr>
          <w:sz w:val="28"/>
          <w:szCs w:val="28"/>
        </w:rPr>
        <w:t xml:space="preserve"> </w:t>
      </w:r>
      <w:proofErr w:type="spellStart"/>
      <w:r w:rsidRPr="008F6317">
        <w:rPr>
          <w:sz w:val="28"/>
          <w:szCs w:val="28"/>
        </w:rPr>
        <w:t>bài</w:t>
      </w:r>
      <w:proofErr w:type="spellEnd"/>
      <w:r w:rsidRPr="008F6317">
        <w:rPr>
          <w:sz w:val="28"/>
          <w:szCs w:val="28"/>
        </w:rPr>
        <w:t>:</w:t>
      </w:r>
    </w:p>
    <w:p w14:paraId="426F9012" w14:textId="77777777" w:rsidR="009956F0" w:rsidRPr="008F6317" w:rsidRDefault="009956F0" w:rsidP="00D461FE">
      <w:pPr>
        <w:tabs>
          <w:tab w:val="center" w:pos="990"/>
          <w:tab w:val="left" w:pos="6300"/>
          <w:tab w:val="center" w:pos="6521"/>
        </w:tabs>
        <w:spacing w:after="0" w:line="312" w:lineRule="auto"/>
        <w:jc w:val="both"/>
        <w:rPr>
          <w:rFonts w:cs="Times New Roman"/>
          <w:spacing w:val="6"/>
          <w:sz w:val="28"/>
          <w:szCs w:val="28"/>
          <w:lang w:val="pl-PL"/>
        </w:rPr>
      </w:pPr>
      <w:r w:rsidRPr="008F6317">
        <w:rPr>
          <w:rFonts w:cs="Times New Roman"/>
          <w:spacing w:val="6"/>
          <w:sz w:val="28"/>
          <w:szCs w:val="28"/>
        </w:rPr>
        <w:t xml:space="preserve">    - </w:t>
      </w:r>
      <w:proofErr w:type="spellStart"/>
      <w:r w:rsidRPr="008F6317">
        <w:rPr>
          <w:rFonts w:cs="Times New Roman"/>
          <w:spacing w:val="6"/>
          <w:sz w:val="28"/>
          <w:szCs w:val="28"/>
        </w:rPr>
        <w:t>Trình</w:t>
      </w:r>
      <w:proofErr w:type="spellEnd"/>
      <w:r w:rsidRPr="008F6317">
        <w:rPr>
          <w:rFonts w:cs="Times New Roman"/>
          <w:spacing w:val="6"/>
          <w:sz w:val="28"/>
          <w:szCs w:val="28"/>
          <w:lang w:val="pl-PL"/>
        </w:rPr>
        <w:t xml:space="preserve"> bài được cấu tạo, ký hiệu, phân loại và ứng dụng của các linh kiện thụ động trong mạch điện tử công suất.</w:t>
      </w:r>
    </w:p>
    <w:p w14:paraId="4CF6D2F0" w14:textId="77777777" w:rsidR="009956F0" w:rsidRPr="008F6317" w:rsidRDefault="009956F0" w:rsidP="00D461FE">
      <w:pPr>
        <w:spacing w:after="0" w:line="312" w:lineRule="auto"/>
        <w:jc w:val="both"/>
        <w:rPr>
          <w:rFonts w:cs="Times New Roman"/>
          <w:sz w:val="28"/>
          <w:szCs w:val="28"/>
          <w:lang w:val="nl-NL"/>
        </w:rPr>
      </w:pPr>
      <w:r w:rsidRPr="008F6317">
        <w:rPr>
          <w:rFonts w:cs="Times New Roman"/>
          <w:sz w:val="28"/>
          <w:szCs w:val="28"/>
          <w:lang w:val="nl-NL"/>
        </w:rPr>
        <w:t xml:space="preserve">    - Đọc đúng trị số điện trở, tụ điện, cuộn cảm theo qui ước quốc tế.</w:t>
      </w:r>
    </w:p>
    <w:p w14:paraId="34071735" w14:textId="77777777" w:rsidR="009956F0" w:rsidRPr="008F6317" w:rsidRDefault="009956F0" w:rsidP="00D461FE">
      <w:pPr>
        <w:spacing w:after="0" w:line="312" w:lineRule="auto"/>
        <w:ind w:firstLine="284"/>
        <w:jc w:val="both"/>
        <w:rPr>
          <w:rFonts w:cs="Times New Roman"/>
          <w:spacing w:val="6"/>
          <w:sz w:val="28"/>
          <w:szCs w:val="28"/>
        </w:rPr>
      </w:pPr>
      <w:r w:rsidRPr="008F6317">
        <w:rPr>
          <w:rFonts w:cs="Times New Roman"/>
          <w:sz w:val="28"/>
          <w:szCs w:val="28"/>
          <w:lang w:val="nl-NL"/>
        </w:rPr>
        <w:t>- Thay thế / thay tương đương điện trở, tụ điện, cuộn cảm theo yêu cầu kĩ thuật của mạch điện.</w:t>
      </w:r>
      <w:r w:rsidRPr="008F6317">
        <w:rPr>
          <w:rFonts w:cs="Times New Roman"/>
          <w:spacing w:val="6"/>
          <w:sz w:val="28"/>
          <w:szCs w:val="28"/>
        </w:rPr>
        <w:t>.</w:t>
      </w:r>
    </w:p>
    <w:p w14:paraId="0F1213D0" w14:textId="77777777" w:rsidR="009956F0" w:rsidRPr="008F6317" w:rsidRDefault="009956F0" w:rsidP="00C77450">
      <w:pPr>
        <w:pStyle w:val="ListParagraph"/>
        <w:numPr>
          <w:ilvl w:val="0"/>
          <w:numId w:val="145"/>
        </w:numPr>
        <w:spacing w:after="0" w:line="312" w:lineRule="auto"/>
        <w:ind w:left="284" w:hanging="284"/>
        <w:jc w:val="both"/>
        <w:rPr>
          <w:sz w:val="28"/>
          <w:szCs w:val="28"/>
        </w:rPr>
      </w:pPr>
      <w:proofErr w:type="spellStart"/>
      <w:r w:rsidRPr="008F6317">
        <w:rPr>
          <w:sz w:val="28"/>
          <w:szCs w:val="28"/>
        </w:rPr>
        <w:t>Nội</w:t>
      </w:r>
      <w:proofErr w:type="spellEnd"/>
      <w:r w:rsidRPr="008F6317">
        <w:rPr>
          <w:sz w:val="28"/>
          <w:szCs w:val="28"/>
        </w:rPr>
        <w:t xml:space="preserve"> dung </w:t>
      </w:r>
      <w:proofErr w:type="spellStart"/>
      <w:r w:rsidRPr="008F6317">
        <w:rPr>
          <w:sz w:val="28"/>
          <w:szCs w:val="28"/>
        </w:rPr>
        <w:t>của</w:t>
      </w:r>
      <w:proofErr w:type="spellEnd"/>
      <w:r w:rsidRPr="008F6317">
        <w:rPr>
          <w:sz w:val="28"/>
          <w:szCs w:val="28"/>
        </w:rPr>
        <w:t xml:space="preserve"> </w:t>
      </w:r>
      <w:proofErr w:type="spellStart"/>
      <w:r w:rsidRPr="008F6317">
        <w:rPr>
          <w:sz w:val="28"/>
          <w:szCs w:val="28"/>
        </w:rPr>
        <w:t>bài</w:t>
      </w:r>
      <w:proofErr w:type="spellEnd"/>
      <w:r w:rsidRPr="008F6317">
        <w:rPr>
          <w:sz w:val="28"/>
          <w:szCs w:val="28"/>
        </w:rPr>
        <w:t>:</w:t>
      </w:r>
    </w:p>
    <w:p w14:paraId="438ED7F2" w14:textId="77777777" w:rsidR="009956F0" w:rsidRPr="008F6317" w:rsidRDefault="009956F0" w:rsidP="00C77450">
      <w:pPr>
        <w:pStyle w:val="ListParagraph"/>
        <w:numPr>
          <w:ilvl w:val="1"/>
          <w:numId w:val="147"/>
        </w:numPr>
        <w:spacing w:after="0" w:line="312" w:lineRule="auto"/>
        <w:ind w:hanging="508"/>
        <w:jc w:val="both"/>
        <w:rPr>
          <w:sz w:val="28"/>
          <w:szCs w:val="28"/>
          <w:lang w:val="pt-BR"/>
        </w:rPr>
      </w:pPr>
      <w:r w:rsidRPr="008F6317">
        <w:rPr>
          <w:sz w:val="28"/>
          <w:szCs w:val="28"/>
          <w:lang w:val="pt-BR"/>
        </w:rPr>
        <w:t>Điện trở</w:t>
      </w:r>
    </w:p>
    <w:p w14:paraId="59FF4065" w14:textId="77777777" w:rsidR="009956F0" w:rsidRPr="008F6317" w:rsidRDefault="009956F0" w:rsidP="00C77450">
      <w:pPr>
        <w:pStyle w:val="ListParagraph"/>
        <w:numPr>
          <w:ilvl w:val="2"/>
          <w:numId w:val="145"/>
        </w:numPr>
        <w:spacing w:after="0" w:line="312" w:lineRule="auto"/>
        <w:ind w:left="1701"/>
        <w:rPr>
          <w:sz w:val="28"/>
          <w:szCs w:val="28"/>
          <w:lang w:val="pt-BR"/>
        </w:rPr>
      </w:pPr>
      <w:r w:rsidRPr="008F6317">
        <w:rPr>
          <w:sz w:val="28"/>
          <w:szCs w:val="28"/>
          <w:lang w:val="pt-BR"/>
        </w:rPr>
        <w:t>Ký hiệu, phân loại, cấu tạo.</w:t>
      </w:r>
    </w:p>
    <w:p w14:paraId="30564898" w14:textId="77777777" w:rsidR="009956F0" w:rsidRPr="008F6317" w:rsidRDefault="009956F0" w:rsidP="00C77450">
      <w:pPr>
        <w:pStyle w:val="ListParagraph"/>
        <w:numPr>
          <w:ilvl w:val="2"/>
          <w:numId w:val="145"/>
        </w:numPr>
        <w:spacing w:after="0" w:line="312" w:lineRule="auto"/>
        <w:ind w:left="1701"/>
        <w:rPr>
          <w:sz w:val="28"/>
          <w:szCs w:val="28"/>
          <w:lang w:val="pt-BR"/>
        </w:rPr>
      </w:pPr>
      <w:r w:rsidRPr="008F6317">
        <w:rPr>
          <w:sz w:val="28"/>
          <w:szCs w:val="28"/>
          <w:lang w:val="pt-BR"/>
        </w:rPr>
        <w:t>Cách đọc, đo và cách mắc điện trở.</w:t>
      </w:r>
    </w:p>
    <w:p w14:paraId="792BCA41" w14:textId="77777777" w:rsidR="009956F0" w:rsidRPr="008F6317" w:rsidRDefault="009956F0" w:rsidP="00C77450">
      <w:pPr>
        <w:pStyle w:val="ListParagraph"/>
        <w:numPr>
          <w:ilvl w:val="2"/>
          <w:numId w:val="145"/>
        </w:numPr>
        <w:spacing w:after="0" w:line="312" w:lineRule="auto"/>
        <w:ind w:left="1701"/>
        <w:rPr>
          <w:sz w:val="28"/>
          <w:szCs w:val="28"/>
          <w:lang w:val="pt-BR"/>
        </w:rPr>
      </w:pPr>
      <w:r w:rsidRPr="008F6317">
        <w:rPr>
          <w:sz w:val="28"/>
          <w:szCs w:val="28"/>
          <w:lang w:val="pt-BR"/>
        </w:rPr>
        <w:t>Ứng dụng.</w:t>
      </w:r>
    </w:p>
    <w:p w14:paraId="1FFB140E" w14:textId="77777777" w:rsidR="009956F0" w:rsidRPr="008F6317" w:rsidRDefault="009956F0" w:rsidP="00C77450">
      <w:pPr>
        <w:pStyle w:val="ListParagraph"/>
        <w:numPr>
          <w:ilvl w:val="1"/>
          <w:numId w:val="145"/>
        </w:numPr>
        <w:spacing w:after="0" w:line="312" w:lineRule="auto"/>
        <w:rPr>
          <w:sz w:val="28"/>
          <w:szCs w:val="28"/>
        </w:rPr>
      </w:pPr>
      <w:proofErr w:type="spellStart"/>
      <w:r w:rsidRPr="008F6317">
        <w:rPr>
          <w:sz w:val="28"/>
          <w:szCs w:val="28"/>
        </w:rPr>
        <w:lastRenderedPageBreak/>
        <w:t>Tụ</w:t>
      </w:r>
      <w:proofErr w:type="spellEnd"/>
      <w:r w:rsidRPr="008F6317">
        <w:rPr>
          <w:sz w:val="28"/>
          <w:szCs w:val="28"/>
        </w:rPr>
        <w:t xml:space="preserve"> </w:t>
      </w:r>
      <w:proofErr w:type="spellStart"/>
      <w:r w:rsidRPr="008F6317">
        <w:rPr>
          <w:sz w:val="28"/>
          <w:szCs w:val="28"/>
        </w:rPr>
        <w:t>điện</w:t>
      </w:r>
      <w:proofErr w:type="spellEnd"/>
    </w:p>
    <w:p w14:paraId="7E3D1B0C" w14:textId="77777777" w:rsidR="009956F0" w:rsidRPr="008F6317" w:rsidRDefault="009956F0" w:rsidP="00C77450">
      <w:pPr>
        <w:pStyle w:val="ListParagraph"/>
        <w:numPr>
          <w:ilvl w:val="2"/>
          <w:numId w:val="145"/>
        </w:numPr>
        <w:spacing w:after="0" w:line="312" w:lineRule="auto"/>
        <w:ind w:left="1701"/>
        <w:rPr>
          <w:sz w:val="28"/>
          <w:szCs w:val="28"/>
          <w:lang w:val="pt-BR"/>
        </w:rPr>
      </w:pPr>
      <w:r w:rsidRPr="008F6317">
        <w:rPr>
          <w:sz w:val="28"/>
          <w:szCs w:val="28"/>
          <w:lang w:val="pt-BR"/>
        </w:rPr>
        <w:t>Ký hiệu, phân loại, cấu tạo.</w:t>
      </w:r>
    </w:p>
    <w:p w14:paraId="0943A3E2" w14:textId="77777777" w:rsidR="009956F0" w:rsidRPr="008F6317" w:rsidRDefault="009956F0" w:rsidP="00C77450">
      <w:pPr>
        <w:pStyle w:val="ListParagraph"/>
        <w:numPr>
          <w:ilvl w:val="2"/>
          <w:numId w:val="145"/>
        </w:numPr>
        <w:spacing w:after="0" w:line="312" w:lineRule="auto"/>
        <w:ind w:left="1701"/>
        <w:rPr>
          <w:sz w:val="28"/>
          <w:szCs w:val="28"/>
          <w:lang w:val="pt-BR"/>
        </w:rPr>
      </w:pPr>
      <w:r w:rsidRPr="008F6317">
        <w:rPr>
          <w:sz w:val="28"/>
          <w:szCs w:val="28"/>
          <w:lang w:val="pt-BR"/>
        </w:rPr>
        <w:t>Cách đọc, đo và cách mắc điện trở.</w:t>
      </w:r>
    </w:p>
    <w:p w14:paraId="02F2C6C8" w14:textId="77777777" w:rsidR="009956F0" w:rsidRPr="008F6317" w:rsidRDefault="009956F0" w:rsidP="00C77450">
      <w:pPr>
        <w:pStyle w:val="ListParagraph"/>
        <w:numPr>
          <w:ilvl w:val="2"/>
          <w:numId w:val="145"/>
        </w:numPr>
        <w:spacing w:after="0" w:line="312" w:lineRule="auto"/>
        <w:ind w:left="1701"/>
        <w:rPr>
          <w:sz w:val="28"/>
          <w:szCs w:val="28"/>
          <w:lang w:val="pt-BR"/>
        </w:rPr>
      </w:pPr>
      <w:r w:rsidRPr="008F6317">
        <w:rPr>
          <w:sz w:val="28"/>
          <w:szCs w:val="28"/>
          <w:lang w:val="pt-BR"/>
        </w:rPr>
        <w:t>Ứng dụng.</w:t>
      </w:r>
    </w:p>
    <w:p w14:paraId="36C0AA8B" w14:textId="77777777" w:rsidR="009956F0" w:rsidRPr="008F6317" w:rsidRDefault="009956F0" w:rsidP="00C77450">
      <w:pPr>
        <w:pStyle w:val="ListParagraph"/>
        <w:numPr>
          <w:ilvl w:val="1"/>
          <w:numId w:val="145"/>
        </w:numPr>
        <w:spacing w:after="0" w:line="312" w:lineRule="auto"/>
        <w:rPr>
          <w:sz w:val="28"/>
          <w:szCs w:val="28"/>
        </w:rPr>
      </w:pPr>
      <w:proofErr w:type="spellStart"/>
      <w:r w:rsidRPr="008F6317">
        <w:rPr>
          <w:sz w:val="28"/>
          <w:szCs w:val="28"/>
        </w:rPr>
        <w:t>Cuộn</w:t>
      </w:r>
      <w:proofErr w:type="spellEnd"/>
      <w:r w:rsidRPr="008F6317">
        <w:rPr>
          <w:sz w:val="28"/>
          <w:szCs w:val="28"/>
        </w:rPr>
        <w:t xml:space="preserve"> </w:t>
      </w:r>
      <w:proofErr w:type="spellStart"/>
      <w:r w:rsidRPr="008F6317">
        <w:rPr>
          <w:sz w:val="28"/>
          <w:szCs w:val="28"/>
        </w:rPr>
        <w:t>cảm</w:t>
      </w:r>
      <w:proofErr w:type="spellEnd"/>
    </w:p>
    <w:p w14:paraId="185B5FB5" w14:textId="77777777" w:rsidR="009956F0" w:rsidRPr="008F6317" w:rsidRDefault="009956F0" w:rsidP="00C77450">
      <w:pPr>
        <w:pStyle w:val="ListParagraph"/>
        <w:numPr>
          <w:ilvl w:val="2"/>
          <w:numId w:val="145"/>
        </w:numPr>
        <w:spacing w:after="0" w:line="312" w:lineRule="auto"/>
        <w:ind w:left="1701"/>
        <w:rPr>
          <w:sz w:val="28"/>
          <w:szCs w:val="28"/>
          <w:lang w:val="pt-BR"/>
        </w:rPr>
      </w:pPr>
      <w:r w:rsidRPr="008F6317">
        <w:rPr>
          <w:sz w:val="28"/>
          <w:szCs w:val="28"/>
          <w:lang w:val="pt-BR"/>
        </w:rPr>
        <w:t>Ký hiệu, phân loại, cấu tạo.</w:t>
      </w:r>
    </w:p>
    <w:p w14:paraId="047358A2" w14:textId="77777777" w:rsidR="009956F0" w:rsidRPr="008F6317" w:rsidRDefault="009956F0" w:rsidP="00C77450">
      <w:pPr>
        <w:pStyle w:val="ListParagraph"/>
        <w:numPr>
          <w:ilvl w:val="2"/>
          <w:numId w:val="145"/>
        </w:numPr>
        <w:spacing w:after="0" w:line="312" w:lineRule="auto"/>
        <w:ind w:left="1701"/>
        <w:rPr>
          <w:sz w:val="28"/>
          <w:szCs w:val="28"/>
          <w:lang w:val="pt-BR"/>
        </w:rPr>
      </w:pPr>
      <w:r w:rsidRPr="008F6317">
        <w:rPr>
          <w:sz w:val="28"/>
          <w:szCs w:val="28"/>
          <w:lang w:val="pt-BR"/>
        </w:rPr>
        <w:t>Cách đọc, đo và cách mắc điện trở.</w:t>
      </w:r>
    </w:p>
    <w:p w14:paraId="581BE2F7" w14:textId="77777777" w:rsidR="009956F0" w:rsidRPr="008F6317" w:rsidRDefault="009956F0" w:rsidP="00C77450">
      <w:pPr>
        <w:pStyle w:val="ListParagraph"/>
        <w:numPr>
          <w:ilvl w:val="2"/>
          <w:numId w:val="145"/>
        </w:numPr>
        <w:spacing w:after="0" w:line="312" w:lineRule="auto"/>
        <w:ind w:left="1701"/>
        <w:rPr>
          <w:sz w:val="28"/>
          <w:szCs w:val="28"/>
          <w:lang w:val="pt-BR"/>
        </w:rPr>
      </w:pPr>
      <w:r w:rsidRPr="008F6317">
        <w:rPr>
          <w:sz w:val="28"/>
          <w:szCs w:val="28"/>
          <w:lang w:val="pt-BR"/>
        </w:rPr>
        <w:t>Ứng dụng.</w:t>
      </w:r>
    </w:p>
    <w:p w14:paraId="40DF0CB3" w14:textId="77777777" w:rsidR="009956F0" w:rsidRPr="008F6317" w:rsidRDefault="009956F0" w:rsidP="00D461FE">
      <w:pPr>
        <w:spacing w:after="0" w:line="312" w:lineRule="auto"/>
        <w:jc w:val="both"/>
        <w:rPr>
          <w:rFonts w:cs="Times New Roman"/>
          <w:i/>
          <w:sz w:val="28"/>
          <w:szCs w:val="28"/>
          <w:lang w:val="pt-BR"/>
        </w:rPr>
      </w:pPr>
      <w:proofErr w:type="spellStart"/>
      <w:r w:rsidRPr="008F6317">
        <w:rPr>
          <w:rFonts w:cs="Times New Roman"/>
          <w:b/>
          <w:sz w:val="28"/>
          <w:szCs w:val="28"/>
        </w:rPr>
        <w:t>Bài</w:t>
      </w:r>
      <w:proofErr w:type="spellEnd"/>
      <w:r w:rsidRPr="008F6317">
        <w:rPr>
          <w:rFonts w:cs="Times New Roman"/>
          <w:b/>
          <w:sz w:val="28"/>
          <w:szCs w:val="28"/>
        </w:rPr>
        <w:t xml:space="preserve"> 2:</w:t>
      </w:r>
      <w:r w:rsidRPr="008F6317">
        <w:rPr>
          <w:rFonts w:cs="Times New Roman"/>
          <w:sz w:val="28"/>
          <w:szCs w:val="28"/>
        </w:rPr>
        <w:t xml:space="preserve"> </w:t>
      </w:r>
      <w:r w:rsidRPr="008F6317">
        <w:rPr>
          <w:rFonts w:cs="Times New Roman"/>
          <w:bCs/>
          <w:sz w:val="28"/>
          <w:szCs w:val="28"/>
        </w:rPr>
        <w:t xml:space="preserve">Các </w:t>
      </w:r>
      <w:proofErr w:type="spellStart"/>
      <w:r w:rsidRPr="008F6317">
        <w:rPr>
          <w:rFonts w:cs="Times New Roman"/>
          <w:bCs/>
          <w:sz w:val="28"/>
          <w:szCs w:val="28"/>
        </w:rPr>
        <w:t>linh</w:t>
      </w:r>
      <w:proofErr w:type="spellEnd"/>
      <w:r w:rsidRPr="008F6317">
        <w:rPr>
          <w:rFonts w:cs="Times New Roman"/>
          <w:bCs/>
          <w:sz w:val="28"/>
          <w:szCs w:val="28"/>
        </w:rPr>
        <w:t xml:space="preserve"> </w:t>
      </w:r>
      <w:proofErr w:type="spellStart"/>
      <w:r w:rsidRPr="008F6317">
        <w:rPr>
          <w:rFonts w:cs="Times New Roman"/>
          <w:bCs/>
          <w:sz w:val="28"/>
          <w:szCs w:val="28"/>
        </w:rPr>
        <w:t>kiện</w:t>
      </w:r>
      <w:proofErr w:type="spellEnd"/>
      <w:r w:rsidRPr="008F6317">
        <w:rPr>
          <w:rFonts w:cs="Times New Roman"/>
          <w:bCs/>
          <w:sz w:val="28"/>
          <w:szCs w:val="28"/>
        </w:rPr>
        <w:t xml:space="preserve"> </w:t>
      </w:r>
      <w:proofErr w:type="spellStart"/>
      <w:r w:rsidRPr="008F6317">
        <w:rPr>
          <w:rFonts w:cs="Times New Roman"/>
          <w:bCs/>
          <w:sz w:val="28"/>
          <w:szCs w:val="28"/>
        </w:rPr>
        <w:t>bán</w:t>
      </w:r>
      <w:proofErr w:type="spellEnd"/>
      <w:r w:rsidRPr="008F6317">
        <w:rPr>
          <w:rFonts w:cs="Times New Roman"/>
          <w:bCs/>
          <w:sz w:val="28"/>
          <w:szCs w:val="28"/>
        </w:rPr>
        <w:t xml:space="preserve"> </w:t>
      </w:r>
      <w:proofErr w:type="spellStart"/>
      <w:r w:rsidRPr="008F6317">
        <w:rPr>
          <w:rFonts w:cs="Times New Roman"/>
          <w:bCs/>
          <w:sz w:val="28"/>
          <w:szCs w:val="28"/>
        </w:rPr>
        <w:t>dẫn</w:t>
      </w:r>
      <w:proofErr w:type="spellEnd"/>
      <w:r w:rsidRPr="008F6317">
        <w:rPr>
          <w:rFonts w:cs="Times New Roman"/>
          <w:sz w:val="28"/>
          <w:szCs w:val="28"/>
        </w:rPr>
        <w:tab/>
      </w:r>
      <w:r w:rsidRPr="008F6317">
        <w:rPr>
          <w:rFonts w:cs="Times New Roman"/>
          <w:sz w:val="28"/>
          <w:szCs w:val="28"/>
        </w:rPr>
        <w:tab/>
      </w:r>
      <w:proofErr w:type="spellStart"/>
      <w:r w:rsidRPr="008F6317">
        <w:rPr>
          <w:rFonts w:cs="Times New Roman"/>
          <w:i/>
          <w:sz w:val="28"/>
          <w:szCs w:val="28"/>
        </w:rPr>
        <w:t>Thời</w:t>
      </w:r>
      <w:proofErr w:type="spellEnd"/>
      <w:r w:rsidRPr="008F6317">
        <w:rPr>
          <w:rFonts w:cs="Times New Roman"/>
          <w:i/>
          <w:sz w:val="28"/>
          <w:szCs w:val="28"/>
        </w:rPr>
        <w:t xml:space="preserve"> </w:t>
      </w:r>
      <w:proofErr w:type="spellStart"/>
      <w:r w:rsidRPr="008F6317">
        <w:rPr>
          <w:rFonts w:cs="Times New Roman"/>
          <w:i/>
          <w:sz w:val="28"/>
          <w:szCs w:val="28"/>
        </w:rPr>
        <w:t>gian</w:t>
      </w:r>
      <w:proofErr w:type="spellEnd"/>
      <w:r w:rsidRPr="008F6317">
        <w:rPr>
          <w:rFonts w:cs="Times New Roman"/>
          <w:i/>
          <w:sz w:val="28"/>
          <w:szCs w:val="28"/>
        </w:rPr>
        <w:t xml:space="preserve">: </w:t>
      </w:r>
      <w:r w:rsidRPr="008F6317">
        <w:rPr>
          <w:rFonts w:cs="Times New Roman"/>
          <w:b/>
          <w:i/>
          <w:sz w:val="28"/>
          <w:szCs w:val="28"/>
        </w:rPr>
        <w:t>9</w:t>
      </w:r>
      <w:r w:rsidRPr="008F6317">
        <w:rPr>
          <w:rFonts w:cs="Times New Roman"/>
          <w:i/>
          <w:sz w:val="28"/>
          <w:szCs w:val="28"/>
        </w:rPr>
        <w:t xml:space="preserve"> </w:t>
      </w:r>
      <w:proofErr w:type="spellStart"/>
      <w:r w:rsidRPr="008F6317">
        <w:rPr>
          <w:rFonts w:cs="Times New Roman"/>
          <w:i/>
          <w:sz w:val="28"/>
          <w:szCs w:val="28"/>
        </w:rPr>
        <w:t>giờ</w:t>
      </w:r>
      <w:proofErr w:type="spellEnd"/>
      <w:r w:rsidRPr="008F6317">
        <w:rPr>
          <w:rFonts w:cs="Times New Roman"/>
          <w:i/>
          <w:sz w:val="28"/>
          <w:szCs w:val="28"/>
        </w:rPr>
        <w:t xml:space="preserve"> </w:t>
      </w:r>
      <w:r w:rsidRPr="008F6317">
        <w:rPr>
          <w:rFonts w:cs="Times New Roman"/>
          <w:i/>
          <w:sz w:val="28"/>
          <w:szCs w:val="28"/>
          <w:lang w:val="pt-BR"/>
        </w:rPr>
        <w:t>(LT: 5 giờ; TH: 4 giờ)</w:t>
      </w:r>
    </w:p>
    <w:p w14:paraId="47F7093E" w14:textId="77777777" w:rsidR="009956F0" w:rsidRPr="008F6317" w:rsidRDefault="009956F0" w:rsidP="00C77450">
      <w:pPr>
        <w:pStyle w:val="ListParagraph"/>
        <w:numPr>
          <w:ilvl w:val="0"/>
          <w:numId w:val="146"/>
        </w:numPr>
        <w:spacing w:after="0" w:line="312" w:lineRule="auto"/>
        <w:ind w:left="284" w:hanging="284"/>
        <w:jc w:val="both"/>
        <w:rPr>
          <w:sz w:val="28"/>
          <w:szCs w:val="28"/>
        </w:rPr>
      </w:pPr>
      <w:proofErr w:type="spellStart"/>
      <w:r w:rsidRPr="008F6317">
        <w:rPr>
          <w:sz w:val="28"/>
          <w:szCs w:val="28"/>
        </w:rPr>
        <w:t>Mục</w:t>
      </w:r>
      <w:proofErr w:type="spellEnd"/>
      <w:r w:rsidRPr="008F6317">
        <w:rPr>
          <w:sz w:val="28"/>
          <w:szCs w:val="28"/>
        </w:rPr>
        <w:t xml:space="preserve"> </w:t>
      </w:r>
      <w:proofErr w:type="spellStart"/>
      <w:r w:rsidRPr="008F6317">
        <w:rPr>
          <w:sz w:val="28"/>
          <w:szCs w:val="28"/>
        </w:rPr>
        <w:t>tiêu</w:t>
      </w:r>
      <w:proofErr w:type="spellEnd"/>
      <w:r w:rsidRPr="008F6317">
        <w:rPr>
          <w:sz w:val="28"/>
          <w:szCs w:val="28"/>
        </w:rPr>
        <w:t xml:space="preserve"> </w:t>
      </w:r>
      <w:proofErr w:type="spellStart"/>
      <w:r w:rsidRPr="008F6317">
        <w:rPr>
          <w:sz w:val="28"/>
          <w:szCs w:val="28"/>
        </w:rPr>
        <w:t>của</w:t>
      </w:r>
      <w:proofErr w:type="spellEnd"/>
      <w:r w:rsidRPr="008F6317">
        <w:rPr>
          <w:sz w:val="28"/>
          <w:szCs w:val="28"/>
        </w:rPr>
        <w:t xml:space="preserve"> </w:t>
      </w:r>
      <w:proofErr w:type="spellStart"/>
      <w:r w:rsidRPr="008F6317">
        <w:rPr>
          <w:sz w:val="28"/>
          <w:szCs w:val="28"/>
        </w:rPr>
        <w:t>bài</w:t>
      </w:r>
      <w:proofErr w:type="spellEnd"/>
      <w:r w:rsidRPr="008F6317">
        <w:rPr>
          <w:sz w:val="28"/>
          <w:szCs w:val="28"/>
        </w:rPr>
        <w:t>:</w:t>
      </w:r>
    </w:p>
    <w:p w14:paraId="6B2A5DAC" w14:textId="77777777" w:rsidR="009956F0" w:rsidRPr="008F6317" w:rsidRDefault="009956F0" w:rsidP="00D461FE">
      <w:pPr>
        <w:spacing w:after="0" w:line="312" w:lineRule="auto"/>
        <w:ind w:left="426" w:hanging="142"/>
        <w:jc w:val="both"/>
        <w:rPr>
          <w:rFonts w:cs="Times New Roman"/>
          <w:spacing w:val="6"/>
          <w:sz w:val="28"/>
          <w:szCs w:val="28"/>
        </w:rPr>
      </w:pPr>
      <w:r w:rsidRPr="008F6317">
        <w:rPr>
          <w:rFonts w:cs="Times New Roman"/>
          <w:spacing w:val="6"/>
          <w:sz w:val="28"/>
          <w:szCs w:val="28"/>
        </w:rPr>
        <w:t xml:space="preserve">- </w:t>
      </w:r>
      <w:proofErr w:type="spellStart"/>
      <w:r w:rsidRPr="008F6317">
        <w:rPr>
          <w:rFonts w:cs="Times New Roman"/>
          <w:spacing w:val="6"/>
          <w:sz w:val="28"/>
          <w:szCs w:val="28"/>
        </w:rPr>
        <w:t>Trình</w:t>
      </w:r>
      <w:proofErr w:type="spellEnd"/>
      <w:r w:rsidRPr="008F6317">
        <w:rPr>
          <w:rFonts w:cs="Times New Roman"/>
          <w:spacing w:val="6"/>
          <w:sz w:val="28"/>
          <w:szCs w:val="28"/>
        </w:rPr>
        <w:t xml:space="preserve"> </w:t>
      </w:r>
      <w:proofErr w:type="spellStart"/>
      <w:r w:rsidRPr="008F6317">
        <w:rPr>
          <w:rFonts w:cs="Times New Roman"/>
          <w:spacing w:val="6"/>
          <w:sz w:val="28"/>
          <w:szCs w:val="28"/>
        </w:rPr>
        <w:t>bày</w:t>
      </w:r>
      <w:proofErr w:type="spellEnd"/>
      <w:r w:rsidRPr="008F6317">
        <w:rPr>
          <w:rFonts w:cs="Times New Roman"/>
          <w:spacing w:val="6"/>
          <w:sz w:val="28"/>
          <w:szCs w:val="28"/>
        </w:rPr>
        <w:t xml:space="preserve"> </w:t>
      </w:r>
      <w:proofErr w:type="spellStart"/>
      <w:r w:rsidRPr="008F6317">
        <w:rPr>
          <w:rFonts w:cs="Times New Roman"/>
          <w:spacing w:val="6"/>
          <w:sz w:val="28"/>
          <w:szCs w:val="28"/>
        </w:rPr>
        <w:t>được</w:t>
      </w:r>
      <w:proofErr w:type="spellEnd"/>
      <w:r w:rsidRPr="008F6317">
        <w:rPr>
          <w:rFonts w:cs="Times New Roman"/>
          <w:spacing w:val="6"/>
          <w:sz w:val="28"/>
          <w:szCs w:val="28"/>
        </w:rPr>
        <w:t xml:space="preserve"> </w:t>
      </w:r>
      <w:proofErr w:type="spellStart"/>
      <w:r w:rsidRPr="008F6317">
        <w:rPr>
          <w:rFonts w:cs="Times New Roman"/>
          <w:spacing w:val="6"/>
          <w:sz w:val="28"/>
          <w:szCs w:val="28"/>
        </w:rPr>
        <w:t>cấu</w:t>
      </w:r>
      <w:proofErr w:type="spellEnd"/>
      <w:r w:rsidRPr="008F6317">
        <w:rPr>
          <w:rFonts w:cs="Times New Roman"/>
          <w:spacing w:val="6"/>
          <w:sz w:val="28"/>
          <w:szCs w:val="28"/>
        </w:rPr>
        <w:t xml:space="preserve"> </w:t>
      </w:r>
      <w:proofErr w:type="spellStart"/>
      <w:r w:rsidRPr="008F6317">
        <w:rPr>
          <w:rFonts w:cs="Times New Roman"/>
          <w:spacing w:val="6"/>
          <w:sz w:val="28"/>
          <w:szCs w:val="28"/>
        </w:rPr>
        <w:t>tạo</w:t>
      </w:r>
      <w:proofErr w:type="spellEnd"/>
      <w:r w:rsidRPr="008F6317">
        <w:rPr>
          <w:rFonts w:cs="Times New Roman"/>
          <w:spacing w:val="6"/>
          <w:sz w:val="28"/>
          <w:szCs w:val="28"/>
        </w:rPr>
        <w:t xml:space="preserve">, </w:t>
      </w:r>
      <w:proofErr w:type="spellStart"/>
      <w:r w:rsidRPr="008F6317">
        <w:rPr>
          <w:rFonts w:cs="Times New Roman"/>
          <w:spacing w:val="6"/>
          <w:sz w:val="28"/>
          <w:szCs w:val="28"/>
        </w:rPr>
        <w:t>ký</w:t>
      </w:r>
      <w:proofErr w:type="spellEnd"/>
      <w:r w:rsidRPr="008F6317">
        <w:rPr>
          <w:rFonts w:cs="Times New Roman"/>
          <w:spacing w:val="6"/>
          <w:sz w:val="28"/>
          <w:szCs w:val="28"/>
        </w:rPr>
        <w:t xml:space="preserve"> </w:t>
      </w:r>
      <w:proofErr w:type="spellStart"/>
      <w:r w:rsidRPr="008F6317">
        <w:rPr>
          <w:rFonts w:cs="Times New Roman"/>
          <w:spacing w:val="6"/>
          <w:sz w:val="28"/>
          <w:szCs w:val="28"/>
        </w:rPr>
        <w:t>hiệu</w:t>
      </w:r>
      <w:proofErr w:type="spellEnd"/>
      <w:r w:rsidRPr="008F6317">
        <w:rPr>
          <w:rFonts w:cs="Times New Roman"/>
          <w:spacing w:val="6"/>
          <w:sz w:val="28"/>
          <w:szCs w:val="28"/>
        </w:rPr>
        <w:t xml:space="preserve"> </w:t>
      </w:r>
      <w:proofErr w:type="spellStart"/>
      <w:r w:rsidRPr="008F6317">
        <w:rPr>
          <w:rFonts w:cs="Times New Roman"/>
          <w:spacing w:val="6"/>
          <w:sz w:val="28"/>
          <w:szCs w:val="28"/>
        </w:rPr>
        <w:t>nguyên</w:t>
      </w:r>
      <w:proofErr w:type="spellEnd"/>
      <w:r w:rsidRPr="008F6317">
        <w:rPr>
          <w:rFonts w:cs="Times New Roman"/>
          <w:spacing w:val="6"/>
          <w:sz w:val="28"/>
          <w:szCs w:val="28"/>
        </w:rPr>
        <w:t xml:space="preserve"> </w:t>
      </w:r>
      <w:proofErr w:type="spellStart"/>
      <w:r w:rsidRPr="008F6317">
        <w:rPr>
          <w:rFonts w:cs="Times New Roman"/>
          <w:spacing w:val="6"/>
          <w:sz w:val="28"/>
          <w:szCs w:val="28"/>
        </w:rPr>
        <w:t>lý</w:t>
      </w:r>
      <w:proofErr w:type="spellEnd"/>
      <w:r w:rsidRPr="008F6317">
        <w:rPr>
          <w:rFonts w:cs="Times New Roman"/>
          <w:spacing w:val="6"/>
          <w:sz w:val="28"/>
          <w:szCs w:val="28"/>
        </w:rPr>
        <w:t xml:space="preserve"> </w:t>
      </w:r>
      <w:proofErr w:type="spellStart"/>
      <w:r w:rsidRPr="008F6317">
        <w:rPr>
          <w:rFonts w:cs="Times New Roman"/>
          <w:spacing w:val="6"/>
          <w:sz w:val="28"/>
          <w:szCs w:val="28"/>
        </w:rPr>
        <w:t>hoạt</w:t>
      </w:r>
      <w:proofErr w:type="spellEnd"/>
      <w:r w:rsidRPr="008F6317">
        <w:rPr>
          <w:rFonts w:cs="Times New Roman"/>
          <w:spacing w:val="6"/>
          <w:sz w:val="28"/>
          <w:szCs w:val="28"/>
        </w:rPr>
        <w:t xml:space="preserve"> </w:t>
      </w:r>
      <w:proofErr w:type="spellStart"/>
      <w:r w:rsidRPr="008F6317">
        <w:rPr>
          <w:rFonts w:cs="Times New Roman"/>
          <w:spacing w:val="6"/>
          <w:sz w:val="28"/>
          <w:szCs w:val="28"/>
        </w:rPr>
        <w:t>động</w:t>
      </w:r>
      <w:proofErr w:type="spellEnd"/>
      <w:r w:rsidRPr="008F6317">
        <w:rPr>
          <w:rFonts w:cs="Times New Roman"/>
          <w:spacing w:val="6"/>
          <w:sz w:val="28"/>
          <w:szCs w:val="28"/>
        </w:rPr>
        <w:t xml:space="preserve"> </w:t>
      </w:r>
      <w:proofErr w:type="spellStart"/>
      <w:r w:rsidRPr="008F6317">
        <w:rPr>
          <w:rFonts w:cs="Times New Roman"/>
          <w:spacing w:val="6"/>
          <w:sz w:val="28"/>
          <w:szCs w:val="28"/>
        </w:rPr>
        <w:t>của</w:t>
      </w:r>
      <w:proofErr w:type="spellEnd"/>
      <w:r w:rsidRPr="008F6317">
        <w:rPr>
          <w:rFonts w:cs="Times New Roman"/>
          <w:spacing w:val="6"/>
          <w:sz w:val="28"/>
          <w:szCs w:val="28"/>
        </w:rPr>
        <w:t xml:space="preserve"> </w:t>
      </w:r>
      <w:proofErr w:type="spellStart"/>
      <w:r w:rsidRPr="008F6317">
        <w:rPr>
          <w:rFonts w:cs="Times New Roman"/>
          <w:spacing w:val="6"/>
          <w:sz w:val="28"/>
          <w:szCs w:val="28"/>
        </w:rPr>
        <w:t>linh</w:t>
      </w:r>
      <w:proofErr w:type="spellEnd"/>
      <w:r w:rsidRPr="008F6317">
        <w:rPr>
          <w:rFonts w:cs="Times New Roman"/>
          <w:spacing w:val="6"/>
          <w:sz w:val="28"/>
          <w:szCs w:val="28"/>
        </w:rPr>
        <w:t xml:space="preserve"> </w:t>
      </w:r>
      <w:proofErr w:type="spellStart"/>
      <w:r w:rsidRPr="008F6317">
        <w:rPr>
          <w:rFonts w:cs="Times New Roman"/>
          <w:spacing w:val="6"/>
          <w:sz w:val="28"/>
          <w:szCs w:val="28"/>
        </w:rPr>
        <w:t>kiện</w:t>
      </w:r>
      <w:proofErr w:type="spellEnd"/>
      <w:r w:rsidRPr="008F6317">
        <w:rPr>
          <w:rFonts w:cs="Times New Roman"/>
          <w:spacing w:val="6"/>
          <w:sz w:val="28"/>
          <w:szCs w:val="28"/>
        </w:rPr>
        <w:t xml:space="preserve"> </w:t>
      </w:r>
      <w:proofErr w:type="spellStart"/>
      <w:r w:rsidRPr="008F6317">
        <w:rPr>
          <w:rFonts w:cs="Times New Roman"/>
          <w:spacing w:val="6"/>
          <w:sz w:val="28"/>
          <w:szCs w:val="28"/>
        </w:rPr>
        <w:t>điện</w:t>
      </w:r>
      <w:proofErr w:type="spellEnd"/>
      <w:r w:rsidRPr="008F6317">
        <w:rPr>
          <w:rFonts w:cs="Times New Roman"/>
          <w:spacing w:val="6"/>
          <w:sz w:val="28"/>
          <w:szCs w:val="28"/>
        </w:rPr>
        <w:t xml:space="preserve"> </w:t>
      </w:r>
      <w:proofErr w:type="spellStart"/>
      <w:r w:rsidRPr="008F6317">
        <w:rPr>
          <w:rFonts w:cs="Times New Roman"/>
          <w:spacing w:val="6"/>
          <w:sz w:val="28"/>
          <w:szCs w:val="28"/>
        </w:rPr>
        <w:t>tử</w:t>
      </w:r>
      <w:proofErr w:type="spellEnd"/>
      <w:r w:rsidRPr="008F6317">
        <w:rPr>
          <w:rFonts w:cs="Times New Roman"/>
          <w:spacing w:val="6"/>
          <w:sz w:val="28"/>
          <w:szCs w:val="28"/>
        </w:rPr>
        <w:t xml:space="preserve"> </w:t>
      </w:r>
      <w:proofErr w:type="spellStart"/>
      <w:r w:rsidRPr="008F6317">
        <w:rPr>
          <w:rFonts w:cs="Times New Roman"/>
          <w:spacing w:val="6"/>
          <w:sz w:val="28"/>
          <w:szCs w:val="28"/>
        </w:rPr>
        <w:t>công</w:t>
      </w:r>
      <w:proofErr w:type="spellEnd"/>
      <w:r w:rsidRPr="008F6317">
        <w:rPr>
          <w:rFonts w:cs="Times New Roman"/>
          <w:spacing w:val="6"/>
          <w:sz w:val="28"/>
          <w:szCs w:val="28"/>
        </w:rPr>
        <w:t xml:space="preserve"> </w:t>
      </w:r>
      <w:proofErr w:type="spellStart"/>
      <w:r w:rsidRPr="008F6317">
        <w:rPr>
          <w:rFonts w:cs="Times New Roman"/>
          <w:spacing w:val="6"/>
          <w:sz w:val="28"/>
          <w:szCs w:val="28"/>
        </w:rPr>
        <w:t>suất</w:t>
      </w:r>
      <w:proofErr w:type="spellEnd"/>
      <w:r w:rsidRPr="008F6317">
        <w:rPr>
          <w:rFonts w:cs="Times New Roman"/>
          <w:spacing w:val="6"/>
          <w:sz w:val="28"/>
          <w:szCs w:val="28"/>
        </w:rPr>
        <w:t>.</w:t>
      </w:r>
    </w:p>
    <w:p w14:paraId="53587AA2" w14:textId="77777777" w:rsidR="009956F0" w:rsidRPr="008F6317" w:rsidRDefault="009956F0" w:rsidP="00D461FE">
      <w:pPr>
        <w:spacing w:after="0" w:line="312" w:lineRule="auto"/>
        <w:ind w:firstLine="284"/>
        <w:jc w:val="both"/>
        <w:rPr>
          <w:rFonts w:cs="Times New Roman"/>
          <w:spacing w:val="6"/>
          <w:sz w:val="28"/>
          <w:szCs w:val="28"/>
        </w:rPr>
      </w:pPr>
      <w:r w:rsidRPr="008F6317">
        <w:rPr>
          <w:rFonts w:cs="Times New Roman"/>
          <w:spacing w:val="6"/>
          <w:sz w:val="28"/>
          <w:szCs w:val="28"/>
        </w:rPr>
        <w:t xml:space="preserve">- </w:t>
      </w:r>
      <w:proofErr w:type="spellStart"/>
      <w:r w:rsidRPr="008F6317">
        <w:rPr>
          <w:rFonts w:cs="Times New Roman"/>
          <w:spacing w:val="6"/>
          <w:sz w:val="28"/>
          <w:szCs w:val="28"/>
        </w:rPr>
        <w:t>Nhận</w:t>
      </w:r>
      <w:proofErr w:type="spellEnd"/>
      <w:r w:rsidRPr="008F6317">
        <w:rPr>
          <w:rFonts w:cs="Times New Roman"/>
          <w:spacing w:val="6"/>
          <w:sz w:val="28"/>
          <w:szCs w:val="28"/>
        </w:rPr>
        <w:t xml:space="preserve"> </w:t>
      </w:r>
      <w:proofErr w:type="spellStart"/>
      <w:r w:rsidRPr="008F6317">
        <w:rPr>
          <w:rFonts w:cs="Times New Roman"/>
          <w:spacing w:val="6"/>
          <w:sz w:val="28"/>
          <w:szCs w:val="28"/>
        </w:rPr>
        <w:t>dạng</w:t>
      </w:r>
      <w:proofErr w:type="spellEnd"/>
      <w:r w:rsidRPr="008F6317">
        <w:rPr>
          <w:rFonts w:cs="Times New Roman"/>
          <w:spacing w:val="6"/>
          <w:sz w:val="28"/>
          <w:szCs w:val="28"/>
        </w:rPr>
        <w:t xml:space="preserve"> </w:t>
      </w:r>
      <w:proofErr w:type="spellStart"/>
      <w:r w:rsidRPr="008F6317">
        <w:rPr>
          <w:rFonts w:cs="Times New Roman"/>
          <w:spacing w:val="6"/>
          <w:sz w:val="28"/>
          <w:szCs w:val="28"/>
        </w:rPr>
        <w:t>và</w:t>
      </w:r>
      <w:proofErr w:type="spellEnd"/>
      <w:r w:rsidRPr="008F6317">
        <w:rPr>
          <w:rFonts w:cs="Times New Roman"/>
          <w:spacing w:val="6"/>
          <w:sz w:val="28"/>
          <w:szCs w:val="28"/>
        </w:rPr>
        <w:t xml:space="preserve"> </w:t>
      </w:r>
      <w:proofErr w:type="spellStart"/>
      <w:r w:rsidRPr="008F6317">
        <w:rPr>
          <w:rFonts w:cs="Times New Roman"/>
          <w:spacing w:val="6"/>
          <w:sz w:val="28"/>
          <w:szCs w:val="28"/>
        </w:rPr>
        <w:t>vẽ</w:t>
      </w:r>
      <w:proofErr w:type="spellEnd"/>
      <w:r w:rsidRPr="008F6317">
        <w:rPr>
          <w:rFonts w:cs="Times New Roman"/>
          <w:spacing w:val="6"/>
          <w:sz w:val="28"/>
          <w:szCs w:val="28"/>
        </w:rPr>
        <w:t xml:space="preserve"> </w:t>
      </w:r>
      <w:proofErr w:type="spellStart"/>
      <w:r w:rsidRPr="008F6317">
        <w:rPr>
          <w:rFonts w:cs="Times New Roman"/>
          <w:spacing w:val="6"/>
          <w:sz w:val="28"/>
          <w:szCs w:val="28"/>
        </w:rPr>
        <w:t>đặc</w:t>
      </w:r>
      <w:proofErr w:type="spellEnd"/>
      <w:r w:rsidRPr="008F6317">
        <w:rPr>
          <w:rFonts w:cs="Times New Roman"/>
          <w:spacing w:val="6"/>
          <w:sz w:val="28"/>
          <w:szCs w:val="28"/>
        </w:rPr>
        <w:t xml:space="preserve"> </w:t>
      </w:r>
      <w:proofErr w:type="spellStart"/>
      <w:r w:rsidRPr="008F6317">
        <w:rPr>
          <w:rFonts w:cs="Times New Roman"/>
          <w:spacing w:val="6"/>
          <w:sz w:val="28"/>
          <w:szCs w:val="28"/>
        </w:rPr>
        <w:t>tuyến</w:t>
      </w:r>
      <w:proofErr w:type="spellEnd"/>
      <w:r w:rsidRPr="008F6317">
        <w:rPr>
          <w:rFonts w:cs="Times New Roman"/>
          <w:spacing w:val="6"/>
          <w:sz w:val="28"/>
          <w:szCs w:val="28"/>
        </w:rPr>
        <w:t xml:space="preserve"> </w:t>
      </w:r>
      <w:proofErr w:type="spellStart"/>
      <w:r w:rsidRPr="008F6317">
        <w:rPr>
          <w:rFonts w:cs="Times New Roman"/>
          <w:spacing w:val="6"/>
          <w:sz w:val="28"/>
          <w:szCs w:val="28"/>
        </w:rPr>
        <w:t>của</w:t>
      </w:r>
      <w:proofErr w:type="spellEnd"/>
      <w:r w:rsidRPr="008F6317">
        <w:rPr>
          <w:rFonts w:cs="Times New Roman"/>
          <w:spacing w:val="6"/>
          <w:sz w:val="28"/>
          <w:szCs w:val="28"/>
        </w:rPr>
        <w:t xml:space="preserve"> </w:t>
      </w:r>
      <w:proofErr w:type="spellStart"/>
      <w:r w:rsidRPr="008F6317">
        <w:rPr>
          <w:rFonts w:cs="Times New Roman"/>
          <w:spacing w:val="6"/>
          <w:sz w:val="28"/>
          <w:szCs w:val="28"/>
        </w:rPr>
        <w:t>các</w:t>
      </w:r>
      <w:proofErr w:type="spellEnd"/>
      <w:r w:rsidRPr="008F6317">
        <w:rPr>
          <w:rFonts w:cs="Times New Roman"/>
          <w:spacing w:val="6"/>
          <w:sz w:val="28"/>
          <w:szCs w:val="28"/>
        </w:rPr>
        <w:t xml:space="preserve"> </w:t>
      </w:r>
      <w:proofErr w:type="spellStart"/>
      <w:r w:rsidRPr="008F6317">
        <w:rPr>
          <w:rFonts w:cs="Times New Roman"/>
          <w:spacing w:val="6"/>
          <w:sz w:val="28"/>
          <w:szCs w:val="28"/>
        </w:rPr>
        <w:t>linh</w:t>
      </w:r>
      <w:proofErr w:type="spellEnd"/>
      <w:r w:rsidRPr="008F6317">
        <w:rPr>
          <w:rFonts w:cs="Times New Roman"/>
          <w:spacing w:val="6"/>
          <w:sz w:val="28"/>
          <w:szCs w:val="28"/>
        </w:rPr>
        <w:t xml:space="preserve"> </w:t>
      </w:r>
      <w:proofErr w:type="spellStart"/>
      <w:r w:rsidRPr="008F6317">
        <w:rPr>
          <w:rFonts w:cs="Times New Roman"/>
          <w:spacing w:val="6"/>
          <w:sz w:val="28"/>
          <w:szCs w:val="28"/>
        </w:rPr>
        <w:t>kiện</w:t>
      </w:r>
      <w:proofErr w:type="spellEnd"/>
      <w:r w:rsidRPr="008F6317">
        <w:rPr>
          <w:rFonts w:cs="Times New Roman"/>
          <w:spacing w:val="6"/>
          <w:sz w:val="28"/>
          <w:szCs w:val="28"/>
        </w:rPr>
        <w:t xml:space="preserve"> </w:t>
      </w:r>
      <w:proofErr w:type="spellStart"/>
      <w:r w:rsidRPr="008F6317">
        <w:rPr>
          <w:rFonts w:cs="Times New Roman"/>
          <w:spacing w:val="6"/>
          <w:sz w:val="28"/>
          <w:szCs w:val="28"/>
        </w:rPr>
        <w:t>điện</w:t>
      </w:r>
      <w:proofErr w:type="spellEnd"/>
      <w:r w:rsidRPr="008F6317">
        <w:rPr>
          <w:rFonts w:cs="Times New Roman"/>
          <w:spacing w:val="6"/>
          <w:sz w:val="28"/>
          <w:szCs w:val="28"/>
        </w:rPr>
        <w:t xml:space="preserve"> </w:t>
      </w:r>
      <w:proofErr w:type="spellStart"/>
      <w:r w:rsidRPr="008F6317">
        <w:rPr>
          <w:rFonts w:cs="Times New Roman"/>
          <w:spacing w:val="6"/>
          <w:sz w:val="28"/>
          <w:szCs w:val="28"/>
        </w:rPr>
        <w:t>tử</w:t>
      </w:r>
      <w:proofErr w:type="spellEnd"/>
      <w:r w:rsidRPr="008F6317">
        <w:rPr>
          <w:rFonts w:cs="Times New Roman"/>
          <w:spacing w:val="6"/>
          <w:sz w:val="28"/>
          <w:szCs w:val="28"/>
        </w:rPr>
        <w:t xml:space="preserve"> </w:t>
      </w:r>
      <w:proofErr w:type="spellStart"/>
      <w:r w:rsidRPr="008F6317">
        <w:rPr>
          <w:rFonts w:cs="Times New Roman"/>
          <w:spacing w:val="6"/>
          <w:sz w:val="28"/>
          <w:szCs w:val="28"/>
        </w:rPr>
        <w:t>công</w:t>
      </w:r>
      <w:proofErr w:type="spellEnd"/>
      <w:r w:rsidRPr="008F6317">
        <w:rPr>
          <w:rFonts w:cs="Times New Roman"/>
          <w:spacing w:val="6"/>
          <w:sz w:val="28"/>
          <w:szCs w:val="28"/>
        </w:rPr>
        <w:t xml:space="preserve"> </w:t>
      </w:r>
      <w:proofErr w:type="spellStart"/>
      <w:r w:rsidRPr="008F6317">
        <w:rPr>
          <w:rFonts w:cs="Times New Roman"/>
          <w:spacing w:val="6"/>
          <w:sz w:val="28"/>
          <w:szCs w:val="28"/>
        </w:rPr>
        <w:t>suất</w:t>
      </w:r>
      <w:proofErr w:type="spellEnd"/>
      <w:r w:rsidRPr="008F6317">
        <w:rPr>
          <w:rFonts w:cs="Times New Roman"/>
          <w:spacing w:val="6"/>
          <w:sz w:val="28"/>
          <w:szCs w:val="28"/>
        </w:rPr>
        <w:t>.</w:t>
      </w:r>
    </w:p>
    <w:p w14:paraId="0465691B" w14:textId="77777777" w:rsidR="009956F0" w:rsidRPr="008F6317" w:rsidRDefault="009956F0" w:rsidP="00D461FE">
      <w:pPr>
        <w:spacing w:after="0" w:line="312" w:lineRule="auto"/>
        <w:ind w:firstLine="284"/>
        <w:jc w:val="both"/>
        <w:rPr>
          <w:rFonts w:cs="Times New Roman"/>
          <w:spacing w:val="6"/>
          <w:sz w:val="28"/>
          <w:szCs w:val="28"/>
        </w:rPr>
      </w:pPr>
      <w:r w:rsidRPr="008F6317">
        <w:rPr>
          <w:rFonts w:cs="Times New Roman"/>
          <w:spacing w:val="6"/>
          <w:sz w:val="28"/>
          <w:szCs w:val="28"/>
        </w:rPr>
        <w:t xml:space="preserve">- </w:t>
      </w:r>
      <w:proofErr w:type="spellStart"/>
      <w:r w:rsidRPr="008F6317">
        <w:rPr>
          <w:rFonts w:cs="Times New Roman"/>
          <w:spacing w:val="6"/>
          <w:sz w:val="28"/>
          <w:szCs w:val="28"/>
        </w:rPr>
        <w:t>Phân</w:t>
      </w:r>
      <w:proofErr w:type="spellEnd"/>
      <w:r w:rsidRPr="008F6317">
        <w:rPr>
          <w:rFonts w:cs="Times New Roman"/>
          <w:spacing w:val="6"/>
          <w:sz w:val="28"/>
          <w:szCs w:val="28"/>
        </w:rPr>
        <w:t xml:space="preserve"> </w:t>
      </w:r>
      <w:proofErr w:type="spellStart"/>
      <w:r w:rsidRPr="008F6317">
        <w:rPr>
          <w:rFonts w:cs="Times New Roman"/>
          <w:spacing w:val="6"/>
          <w:sz w:val="28"/>
          <w:szCs w:val="28"/>
        </w:rPr>
        <w:t>tích</w:t>
      </w:r>
      <w:proofErr w:type="spellEnd"/>
      <w:r w:rsidRPr="008F6317">
        <w:rPr>
          <w:rFonts w:cs="Times New Roman"/>
          <w:spacing w:val="6"/>
          <w:sz w:val="28"/>
          <w:szCs w:val="28"/>
        </w:rPr>
        <w:t xml:space="preserve"> </w:t>
      </w:r>
      <w:proofErr w:type="spellStart"/>
      <w:r w:rsidRPr="008F6317">
        <w:rPr>
          <w:rFonts w:cs="Times New Roman"/>
          <w:spacing w:val="6"/>
          <w:sz w:val="28"/>
          <w:szCs w:val="28"/>
        </w:rPr>
        <w:t>được</w:t>
      </w:r>
      <w:proofErr w:type="spellEnd"/>
      <w:r w:rsidRPr="008F6317">
        <w:rPr>
          <w:rFonts w:cs="Times New Roman"/>
          <w:spacing w:val="6"/>
          <w:sz w:val="28"/>
          <w:szCs w:val="28"/>
        </w:rPr>
        <w:t xml:space="preserve"> </w:t>
      </w:r>
      <w:proofErr w:type="spellStart"/>
      <w:r w:rsidRPr="008F6317">
        <w:rPr>
          <w:rFonts w:cs="Times New Roman"/>
          <w:spacing w:val="6"/>
          <w:sz w:val="28"/>
          <w:szCs w:val="28"/>
        </w:rPr>
        <w:t>ứng</w:t>
      </w:r>
      <w:proofErr w:type="spellEnd"/>
      <w:r w:rsidRPr="008F6317">
        <w:rPr>
          <w:rFonts w:cs="Times New Roman"/>
          <w:spacing w:val="6"/>
          <w:sz w:val="28"/>
          <w:szCs w:val="28"/>
        </w:rPr>
        <w:t xml:space="preserve"> </w:t>
      </w:r>
      <w:proofErr w:type="spellStart"/>
      <w:r w:rsidRPr="008F6317">
        <w:rPr>
          <w:rFonts w:cs="Times New Roman"/>
          <w:spacing w:val="6"/>
          <w:sz w:val="28"/>
          <w:szCs w:val="28"/>
        </w:rPr>
        <w:t>dụng</w:t>
      </w:r>
      <w:proofErr w:type="spellEnd"/>
      <w:r w:rsidRPr="008F6317">
        <w:rPr>
          <w:rFonts w:cs="Times New Roman"/>
          <w:spacing w:val="6"/>
          <w:sz w:val="28"/>
          <w:szCs w:val="28"/>
        </w:rPr>
        <w:t xml:space="preserve"> </w:t>
      </w:r>
      <w:proofErr w:type="spellStart"/>
      <w:r w:rsidRPr="008F6317">
        <w:rPr>
          <w:rFonts w:cs="Times New Roman"/>
          <w:spacing w:val="6"/>
          <w:sz w:val="28"/>
          <w:szCs w:val="28"/>
        </w:rPr>
        <w:t>của</w:t>
      </w:r>
      <w:proofErr w:type="spellEnd"/>
      <w:r w:rsidRPr="008F6317">
        <w:rPr>
          <w:rFonts w:cs="Times New Roman"/>
          <w:spacing w:val="6"/>
          <w:sz w:val="28"/>
          <w:szCs w:val="28"/>
        </w:rPr>
        <w:t xml:space="preserve"> </w:t>
      </w:r>
      <w:proofErr w:type="spellStart"/>
      <w:r w:rsidRPr="008F6317">
        <w:rPr>
          <w:rFonts w:cs="Times New Roman"/>
          <w:spacing w:val="6"/>
          <w:sz w:val="28"/>
          <w:szCs w:val="28"/>
        </w:rPr>
        <w:t>linh</w:t>
      </w:r>
      <w:proofErr w:type="spellEnd"/>
      <w:r w:rsidRPr="008F6317">
        <w:rPr>
          <w:rFonts w:cs="Times New Roman"/>
          <w:spacing w:val="6"/>
          <w:sz w:val="28"/>
          <w:szCs w:val="28"/>
        </w:rPr>
        <w:t xml:space="preserve"> </w:t>
      </w:r>
      <w:proofErr w:type="spellStart"/>
      <w:r w:rsidRPr="008F6317">
        <w:rPr>
          <w:rFonts w:cs="Times New Roman"/>
          <w:spacing w:val="6"/>
          <w:sz w:val="28"/>
          <w:szCs w:val="28"/>
        </w:rPr>
        <w:t>kiện</w:t>
      </w:r>
      <w:proofErr w:type="spellEnd"/>
      <w:r w:rsidRPr="008F6317">
        <w:rPr>
          <w:rFonts w:cs="Times New Roman"/>
          <w:spacing w:val="6"/>
          <w:sz w:val="28"/>
          <w:szCs w:val="28"/>
        </w:rPr>
        <w:t xml:space="preserve"> </w:t>
      </w:r>
      <w:proofErr w:type="spellStart"/>
      <w:r w:rsidRPr="008F6317">
        <w:rPr>
          <w:rFonts w:cs="Times New Roman"/>
          <w:spacing w:val="6"/>
          <w:sz w:val="28"/>
          <w:szCs w:val="28"/>
        </w:rPr>
        <w:t>điện</w:t>
      </w:r>
      <w:proofErr w:type="spellEnd"/>
      <w:r w:rsidRPr="008F6317">
        <w:rPr>
          <w:rFonts w:cs="Times New Roman"/>
          <w:spacing w:val="6"/>
          <w:sz w:val="28"/>
          <w:szCs w:val="28"/>
        </w:rPr>
        <w:t xml:space="preserve"> </w:t>
      </w:r>
      <w:proofErr w:type="spellStart"/>
      <w:r w:rsidRPr="008F6317">
        <w:rPr>
          <w:rFonts w:cs="Times New Roman"/>
          <w:spacing w:val="6"/>
          <w:sz w:val="28"/>
          <w:szCs w:val="28"/>
        </w:rPr>
        <w:t>tử</w:t>
      </w:r>
      <w:proofErr w:type="spellEnd"/>
      <w:r w:rsidRPr="008F6317">
        <w:rPr>
          <w:rFonts w:cs="Times New Roman"/>
          <w:spacing w:val="6"/>
          <w:sz w:val="28"/>
          <w:szCs w:val="28"/>
        </w:rPr>
        <w:t xml:space="preserve"> </w:t>
      </w:r>
      <w:proofErr w:type="spellStart"/>
      <w:r w:rsidRPr="008F6317">
        <w:rPr>
          <w:rFonts w:cs="Times New Roman"/>
          <w:spacing w:val="6"/>
          <w:sz w:val="28"/>
          <w:szCs w:val="28"/>
        </w:rPr>
        <w:t>công</w:t>
      </w:r>
      <w:proofErr w:type="spellEnd"/>
      <w:r w:rsidRPr="008F6317">
        <w:rPr>
          <w:rFonts w:cs="Times New Roman"/>
          <w:spacing w:val="6"/>
          <w:sz w:val="28"/>
          <w:szCs w:val="28"/>
        </w:rPr>
        <w:t xml:space="preserve"> </w:t>
      </w:r>
      <w:proofErr w:type="spellStart"/>
      <w:r w:rsidRPr="008F6317">
        <w:rPr>
          <w:rFonts w:cs="Times New Roman"/>
          <w:spacing w:val="6"/>
          <w:sz w:val="28"/>
          <w:szCs w:val="28"/>
        </w:rPr>
        <w:t>suất</w:t>
      </w:r>
      <w:proofErr w:type="spellEnd"/>
      <w:r w:rsidRPr="008F6317">
        <w:rPr>
          <w:rFonts w:cs="Times New Roman"/>
          <w:spacing w:val="6"/>
          <w:sz w:val="28"/>
          <w:szCs w:val="28"/>
        </w:rPr>
        <w:t>.</w:t>
      </w:r>
    </w:p>
    <w:p w14:paraId="417DD287" w14:textId="77777777" w:rsidR="009956F0" w:rsidRPr="008F6317" w:rsidRDefault="009956F0" w:rsidP="00D461FE">
      <w:pPr>
        <w:spacing w:after="0" w:line="312" w:lineRule="auto"/>
        <w:ind w:left="567" w:hanging="283"/>
        <w:jc w:val="both"/>
        <w:rPr>
          <w:rFonts w:cs="Times New Roman"/>
          <w:spacing w:val="6"/>
          <w:sz w:val="28"/>
          <w:szCs w:val="28"/>
        </w:rPr>
      </w:pPr>
      <w:r w:rsidRPr="008F6317">
        <w:rPr>
          <w:rFonts w:cs="Times New Roman"/>
          <w:spacing w:val="6"/>
          <w:sz w:val="28"/>
          <w:szCs w:val="28"/>
        </w:rPr>
        <w:t xml:space="preserve">- </w:t>
      </w:r>
      <w:proofErr w:type="spellStart"/>
      <w:r w:rsidRPr="008F6317">
        <w:rPr>
          <w:rFonts w:cs="Times New Roman"/>
          <w:spacing w:val="6"/>
          <w:sz w:val="28"/>
          <w:szCs w:val="28"/>
        </w:rPr>
        <w:t>Trình</w:t>
      </w:r>
      <w:proofErr w:type="spellEnd"/>
      <w:r w:rsidRPr="008F6317">
        <w:rPr>
          <w:rFonts w:cs="Times New Roman"/>
          <w:spacing w:val="6"/>
          <w:sz w:val="28"/>
          <w:szCs w:val="28"/>
        </w:rPr>
        <w:t xml:space="preserve"> </w:t>
      </w:r>
      <w:proofErr w:type="spellStart"/>
      <w:r w:rsidRPr="008F6317">
        <w:rPr>
          <w:rFonts w:cs="Times New Roman"/>
          <w:spacing w:val="6"/>
          <w:sz w:val="28"/>
          <w:szCs w:val="28"/>
        </w:rPr>
        <w:t>bày</w:t>
      </w:r>
      <w:proofErr w:type="spellEnd"/>
      <w:r w:rsidRPr="008F6317">
        <w:rPr>
          <w:rFonts w:cs="Times New Roman"/>
          <w:spacing w:val="6"/>
          <w:sz w:val="28"/>
          <w:szCs w:val="28"/>
        </w:rPr>
        <w:t xml:space="preserve"> </w:t>
      </w:r>
      <w:proofErr w:type="spellStart"/>
      <w:r w:rsidRPr="008F6317">
        <w:rPr>
          <w:rFonts w:cs="Times New Roman"/>
          <w:spacing w:val="6"/>
          <w:sz w:val="28"/>
          <w:szCs w:val="28"/>
        </w:rPr>
        <w:t>được</w:t>
      </w:r>
      <w:proofErr w:type="spellEnd"/>
      <w:r w:rsidRPr="008F6317">
        <w:rPr>
          <w:rFonts w:cs="Times New Roman"/>
          <w:spacing w:val="6"/>
          <w:sz w:val="28"/>
          <w:szCs w:val="28"/>
        </w:rPr>
        <w:t xml:space="preserve"> </w:t>
      </w:r>
      <w:proofErr w:type="spellStart"/>
      <w:r w:rsidRPr="008F6317">
        <w:rPr>
          <w:rFonts w:cs="Times New Roman"/>
          <w:spacing w:val="6"/>
          <w:sz w:val="28"/>
          <w:szCs w:val="28"/>
        </w:rPr>
        <w:t>các</w:t>
      </w:r>
      <w:proofErr w:type="spellEnd"/>
      <w:r w:rsidRPr="008F6317">
        <w:rPr>
          <w:rFonts w:cs="Times New Roman"/>
          <w:spacing w:val="6"/>
          <w:sz w:val="28"/>
          <w:szCs w:val="28"/>
        </w:rPr>
        <w:t xml:space="preserve"> </w:t>
      </w:r>
      <w:proofErr w:type="spellStart"/>
      <w:r w:rsidRPr="008F6317">
        <w:rPr>
          <w:rFonts w:cs="Times New Roman"/>
          <w:spacing w:val="6"/>
          <w:sz w:val="28"/>
          <w:szCs w:val="28"/>
        </w:rPr>
        <w:t>quy</w:t>
      </w:r>
      <w:proofErr w:type="spellEnd"/>
      <w:r w:rsidRPr="008F6317">
        <w:rPr>
          <w:rFonts w:cs="Times New Roman"/>
          <w:spacing w:val="6"/>
          <w:sz w:val="28"/>
          <w:szCs w:val="28"/>
        </w:rPr>
        <w:t xml:space="preserve"> </w:t>
      </w:r>
      <w:proofErr w:type="spellStart"/>
      <w:r w:rsidRPr="008F6317">
        <w:rPr>
          <w:rFonts w:cs="Times New Roman"/>
          <w:spacing w:val="6"/>
          <w:sz w:val="28"/>
          <w:szCs w:val="28"/>
        </w:rPr>
        <w:t>trình</w:t>
      </w:r>
      <w:proofErr w:type="spellEnd"/>
      <w:r w:rsidRPr="008F6317">
        <w:rPr>
          <w:rFonts w:cs="Times New Roman"/>
          <w:spacing w:val="6"/>
          <w:sz w:val="28"/>
          <w:szCs w:val="28"/>
        </w:rPr>
        <w:t xml:space="preserve"> </w:t>
      </w:r>
      <w:proofErr w:type="spellStart"/>
      <w:r w:rsidRPr="008F6317">
        <w:rPr>
          <w:rFonts w:cs="Times New Roman"/>
          <w:spacing w:val="6"/>
          <w:sz w:val="28"/>
          <w:szCs w:val="28"/>
        </w:rPr>
        <w:t>trong</w:t>
      </w:r>
      <w:proofErr w:type="spellEnd"/>
      <w:r w:rsidRPr="008F6317">
        <w:rPr>
          <w:rFonts w:cs="Times New Roman"/>
          <w:spacing w:val="6"/>
          <w:sz w:val="28"/>
          <w:szCs w:val="28"/>
        </w:rPr>
        <w:t xml:space="preserve"> </w:t>
      </w:r>
      <w:proofErr w:type="spellStart"/>
      <w:r w:rsidRPr="008F6317">
        <w:rPr>
          <w:rFonts w:cs="Times New Roman"/>
          <w:spacing w:val="6"/>
          <w:sz w:val="28"/>
          <w:szCs w:val="28"/>
        </w:rPr>
        <w:t>bảo</w:t>
      </w:r>
      <w:proofErr w:type="spellEnd"/>
      <w:r w:rsidRPr="008F6317">
        <w:rPr>
          <w:rFonts w:cs="Times New Roman"/>
          <w:spacing w:val="6"/>
          <w:sz w:val="28"/>
          <w:szCs w:val="28"/>
        </w:rPr>
        <w:t xml:space="preserve"> </w:t>
      </w:r>
      <w:proofErr w:type="spellStart"/>
      <w:r w:rsidRPr="008F6317">
        <w:rPr>
          <w:rFonts w:cs="Times New Roman"/>
          <w:spacing w:val="6"/>
          <w:sz w:val="28"/>
          <w:szCs w:val="28"/>
        </w:rPr>
        <w:t>trì</w:t>
      </w:r>
      <w:proofErr w:type="spellEnd"/>
      <w:r w:rsidRPr="008F6317">
        <w:rPr>
          <w:rFonts w:cs="Times New Roman"/>
          <w:spacing w:val="6"/>
          <w:sz w:val="28"/>
          <w:szCs w:val="28"/>
        </w:rPr>
        <w:t xml:space="preserve">, </w:t>
      </w:r>
      <w:proofErr w:type="spellStart"/>
      <w:r w:rsidRPr="008F6317">
        <w:rPr>
          <w:rFonts w:cs="Times New Roman"/>
          <w:spacing w:val="6"/>
          <w:sz w:val="28"/>
          <w:szCs w:val="28"/>
        </w:rPr>
        <w:t>thay</w:t>
      </w:r>
      <w:proofErr w:type="spellEnd"/>
      <w:r w:rsidRPr="008F6317">
        <w:rPr>
          <w:rFonts w:cs="Times New Roman"/>
          <w:spacing w:val="6"/>
          <w:sz w:val="28"/>
          <w:szCs w:val="28"/>
        </w:rPr>
        <w:t xml:space="preserve"> </w:t>
      </w:r>
      <w:proofErr w:type="spellStart"/>
      <w:r w:rsidRPr="008F6317">
        <w:rPr>
          <w:rFonts w:cs="Times New Roman"/>
          <w:spacing w:val="6"/>
          <w:sz w:val="28"/>
          <w:szCs w:val="28"/>
        </w:rPr>
        <w:t>thế</w:t>
      </w:r>
      <w:proofErr w:type="spellEnd"/>
      <w:r w:rsidRPr="008F6317">
        <w:rPr>
          <w:rFonts w:cs="Times New Roman"/>
          <w:spacing w:val="6"/>
          <w:sz w:val="28"/>
          <w:szCs w:val="28"/>
        </w:rPr>
        <w:t xml:space="preserve"> </w:t>
      </w:r>
      <w:proofErr w:type="spellStart"/>
      <w:r w:rsidRPr="008F6317">
        <w:rPr>
          <w:rFonts w:cs="Times New Roman"/>
          <w:spacing w:val="6"/>
          <w:sz w:val="28"/>
          <w:szCs w:val="28"/>
        </w:rPr>
        <w:t>các</w:t>
      </w:r>
      <w:proofErr w:type="spellEnd"/>
      <w:r w:rsidRPr="008F6317">
        <w:rPr>
          <w:rFonts w:cs="Times New Roman"/>
          <w:spacing w:val="6"/>
          <w:sz w:val="28"/>
          <w:szCs w:val="28"/>
        </w:rPr>
        <w:t xml:space="preserve"> </w:t>
      </w:r>
      <w:proofErr w:type="spellStart"/>
      <w:r w:rsidRPr="008F6317">
        <w:rPr>
          <w:rFonts w:cs="Times New Roman"/>
          <w:spacing w:val="6"/>
          <w:sz w:val="28"/>
          <w:szCs w:val="28"/>
        </w:rPr>
        <w:t>linh</w:t>
      </w:r>
      <w:proofErr w:type="spellEnd"/>
      <w:r w:rsidRPr="008F6317">
        <w:rPr>
          <w:rFonts w:cs="Times New Roman"/>
          <w:spacing w:val="6"/>
          <w:sz w:val="28"/>
          <w:szCs w:val="28"/>
        </w:rPr>
        <w:t xml:space="preserve"> </w:t>
      </w:r>
      <w:proofErr w:type="spellStart"/>
      <w:r w:rsidRPr="008F6317">
        <w:rPr>
          <w:rFonts w:cs="Times New Roman"/>
          <w:spacing w:val="6"/>
          <w:sz w:val="28"/>
          <w:szCs w:val="28"/>
        </w:rPr>
        <w:t>kiện</w:t>
      </w:r>
      <w:proofErr w:type="spellEnd"/>
      <w:r w:rsidRPr="008F6317">
        <w:rPr>
          <w:rFonts w:cs="Times New Roman"/>
          <w:spacing w:val="6"/>
          <w:sz w:val="28"/>
          <w:szCs w:val="28"/>
        </w:rPr>
        <w:t xml:space="preserve"> </w:t>
      </w:r>
      <w:proofErr w:type="spellStart"/>
      <w:r w:rsidRPr="008F6317">
        <w:rPr>
          <w:rFonts w:cs="Times New Roman"/>
          <w:spacing w:val="6"/>
          <w:sz w:val="28"/>
          <w:szCs w:val="28"/>
        </w:rPr>
        <w:t>điện</w:t>
      </w:r>
      <w:proofErr w:type="spellEnd"/>
      <w:r w:rsidRPr="008F6317">
        <w:rPr>
          <w:rFonts w:cs="Times New Roman"/>
          <w:spacing w:val="6"/>
          <w:sz w:val="28"/>
          <w:szCs w:val="28"/>
        </w:rPr>
        <w:t xml:space="preserve"> </w:t>
      </w:r>
      <w:proofErr w:type="spellStart"/>
      <w:r w:rsidRPr="008F6317">
        <w:rPr>
          <w:rFonts w:cs="Times New Roman"/>
          <w:spacing w:val="6"/>
          <w:sz w:val="28"/>
          <w:szCs w:val="28"/>
        </w:rPr>
        <w:t>tử</w:t>
      </w:r>
      <w:proofErr w:type="spellEnd"/>
      <w:r w:rsidRPr="008F6317">
        <w:rPr>
          <w:rFonts w:cs="Times New Roman"/>
          <w:spacing w:val="6"/>
          <w:sz w:val="28"/>
          <w:szCs w:val="28"/>
        </w:rPr>
        <w:t xml:space="preserve"> </w:t>
      </w:r>
      <w:proofErr w:type="spellStart"/>
      <w:r w:rsidRPr="008F6317">
        <w:rPr>
          <w:rFonts w:cs="Times New Roman"/>
          <w:spacing w:val="6"/>
          <w:sz w:val="28"/>
          <w:szCs w:val="28"/>
        </w:rPr>
        <w:t>công</w:t>
      </w:r>
      <w:proofErr w:type="spellEnd"/>
      <w:r w:rsidRPr="008F6317">
        <w:rPr>
          <w:rFonts w:cs="Times New Roman"/>
          <w:spacing w:val="6"/>
          <w:sz w:val="28"/>
          <w:szCs w:val="28"/>
        </w:rPr>
        <w:t xml:space="preserve"> </w:t>
      </w:r>
      <w:proofErr w:type="spellStart"/>
      <w:r w:rsidRPr="008F6317">
        <w:rPr>
          <w:rFonts w:cs="Times New Roman"/>
          <w:spacing w:val="6"/>
          <w:sz w:val="28"/>
          <w:szCs w:val="28"/>
        </w:rPr>
        <w:t>suất</w:t>
      </w:r>
      <w:proofErr w:type="spellEnd"/>
      <w:r w:rsidRPr="008F6317">
        <w:rPr>
          <w:rFonts w:cs="Times New Roman"/>
          <w:spacing w:val="6"/>
          <w:sz w:val="28"/>
          <w:szCs w:val="28"/>
        </w:rPr>
        <w:t xml:space="preserve"> </w:t>
      </w:r>
      <w:proofErr w:type="spellStart"/>
      <w:r w:rsidRPr="008F6317">
        <w:rPr>
          <w:rFonts w:cs="Times New Roman"/>
          <w:spacing w:val="6"/>
          <w:sz w:val="28"/>
          <w:szCs w:val="28"/>
        </w:rPr>
        <w:t>đạt</w:t>
      </w:r>
      <w:proofErr w:type="spellEnd"/>
      <w:r w:rsidRPr="008F6317">
        <w:rPr>
          <w:rFonts w:cs="Times New Roman"/>
          <w:spacing w:val="6"/>
          <w:sz w:val="28"/>
          <w:szCs w:val="28"/>
        </w:rPr>
        <w:t xml:space="preserve"> </w:t>
      </w:r>
      <w:proofErr w:type="spellStart"/>
      <w:r w:rsidRPr="008F6317">
        <w:rPr>
          <w:rFonts w:cs="Times New Roman"/>
          <w:spacing w:val="6"/>
          <w:sz w:val="28"/>
          <w:szCs w:val="28"/>
        </w:rPr>
        <w:t>tiêu</w:t>
      </w:r>
      <w:proofErr w:type="spellEnd"/>
      <w:r w:rsidRPr="008F6317">
        <w:rPr>
          <w:rFonts w:cs="Times New Roman"/>
          <w:spacing w:val="6"/>
          <w:sz w:val="28"/>
          <w:szCs w:val="28"/>
        </w:rPr>
        <w:t xml:space="preserve"> </w:t>
      </w:r>
      <w:proofErr w:type="spellStart"/>
      <w:r w:rsidRPr="008F6317">
        <w:rPr>
          <w:rFonts w:cs="Times New Roman"/>
          <w:spacing w:val="6"/>
          <w:sz w:val="28"/>
          <w:szCs w:val="28"/>
        </w:rPr>
        <w:t>chuẩn</w:t>
      </w:r>
      <w:proofErr w:type="spellEnd"/>
      <w:r w:rsidRPr="008F6317">
        <w:rPr>
          <w:rFonts w:cs="Times New Roman"/>
          <w:spacing w:val="6"/>
          <w:sz w:val="28"/>
          <w:szCs w:val="28"/>
        </w:rPr>
        <w:t xml:space="preserve"> </w:t>
      </w:r>
      <w:proofErr w:type="spellStart"/>
      <w:r w:rsidRPr="008F6317">
        <w:rPr>
          <w:rFonts w:cs="Times New Roman"/>
          <w:spacing w:val="6"/>
          <w:sz w:val="28"/>
          <w:szCs w:val="28"/>
        </w:rPr>
        <w:t>kỹ</w:t>
      </w:r>
      <w:proofErr w:type="spellEnd"/>
      <w:r w:rsidRPr="008F6317">
        <w:rPr>
          <w:rFonts w:cs="Times New Roman"/>
          <w:spacing w:val="6"/>
          <w:sz w:val="28"/>
          <w:szCs w:val="28"/>
        </w:rPr>
        <w:t xml:space="preserve"> </w:t>
      </w:r>
      <w:proofErr w:type="spellStart"/>
      <w:r w:rsidRPr="008F6317">
        <w:rPr>
          <w:rFonts w:cs="Times New Roman"/>
          <w:spacing w:val="6"/>
          <w:sz w:val="28"/>
          <w:szCs w:val="28"/>
        </w:rPr>
        <w:t>thuật</w:t>
      </w:r>
      <w:proofErr w:type="spellEnd"/>
      <w:r w:rsidRPr="008F6317">
        <w:rPr>
          <w:rFonts w:cs="Times New Roman"/>
          <w:spacing w:val="6"/>
          <w:sz w:val="28"/>
          <w:szCs w:val="28"/>
        </w:rPr>
        <w:t>.</w:t>
      </w:r>
    </w:p>
    <w:p w14:paraId="130254D8" w14:textId="77777777" w:rsidR="009956F0" w:rsidRPr="008F6317" w:rsidRDefault="009956F0" w:rsidP="00C77450">
      <w:pPr>
        <w:pStyle w:val="ListParagraph"/>
        <w:numPr>
          <w:ilvl w:val="0"/>
          <w:numId w:val="146"/>
        </w:numPr>
        <w:spacing w:after="0" w:line="312" w:lineRule="auto"/>
        <w:ind w:left="284" w:hanging="284"/>
        <w:jc w:val="both"/>
        <w:rPr>
          <w:sz w:val="28"/>
          <w:szCs w:val="28"/>
        </w:rPr>
      </w:pPr>
      <w:proofErr w:type="spellStart"/>
      <w:r w:rsidRPr="008F6317">
        <w:rPr>
          <w:sz w:val="28"/>
          <w:szCs w:val="28"/>
        </w:rPr>
        <w:t>Nội</w:t>
      </w:r>
      <w:proofErr w:type="spellEnd"/>
      <w:r w:rsidRPr="008F6317">
        <w:rPr>
          <w:sz w:val="28"/>
          <w:szCs w:val="28"/>
        </w:rPr>
        <w:t xml:space="preserve"> dung </w:t>
      </w:r>
      <w:proofErr w:type="spellStart"/>
      <w:r w:rsidRPr="008F6317">
        <w:rPr>
          <w:sz w:val="28"/>
          <w:szCs w:val="28"/>
        </w:rPr>
        <w:t>của</w:t>
      </w:r>
      <w:proofErr w:type="spellEnd"/>
      <w:r w:rsidRPr="008F6317">
        <w:rPr>
          <w:sz w:val="28"/>
          <w:szCs w:val="28"/>
        </w:rPr>
        <w:t xml:space="preserve"> </w:t>
      </w:r>
      <w:proofErr w:type="spellStart"/>
      <w:r w:rsidRPr="008F6317">
        <w:rPr>
          <w:sz w:val="28"/>
          <w:szCs w:val="28"/>
        </w:rPr>
        <w:t>bài</w:t>
      </w:r>
      <w:proofErr w:type="spellEnd"/>
      <w:r w:rsidRPr="008F6317">
        <w:rPr>
          <w:sz w:val="28"/>
          <w:szCs w:val="28"/>
        </w:rPr>
        <w:t>:</w:t>
      </w:r>
    </w:p>
    <w:p w14:paraId="5B7DA71A" w14:textId="77777777" w:rsidR="009956F0" w:rsidRPr="008F6317" w:rsidRDefault="009956F0" w:rsidP="00C77450">
      <w:pPr>
        <w:pStyle w:val="ListParagraph"/>
        <w:numPr>
          <w:ilvl w:val="1"/>
          <w:numId w:val="170"/>
        </w:numPr>
        <w:spacing w:after="0" w:line="312" w:lineRule="auto"/>
        <w:jc w:val="both"/>
        <w:rPr>
          <w:sz w:val="28"/>
          <w:szCs w:val="28"/>
        </w:rPr>
      </w:pPr>
      <w:r w:rsidRPr="008F6317">
        <w:rPr>
          <w:sz w:val="28"/>
          <w:szCs w:val="28"/>
        </w:rPr>
        <w:t>Diode</w:t>
      </w:r>
    </w:p>
    <w:p w14:paraId="7E8078F7" w14:textId="77777777" w:rsidR="009956F0" w:rsidRPr="008F6317" w:rsidRDefault="009956F0" w:rsidP="00C77450">
      <w:pPr>
        <w:pStyle w:val="ListParagraph"/>
        <w:numPr>
          <w:ilvl w:val="2"/>
          <w:numId w:val="148"/>
        </w:numPr>
        <w:tabs>
          <w:tab w:val="right" w:pos="1560"/>
        </w:tabs>
        <w:spacing w:after="0" w:line="312" w:lineRule="auto"/>
        <w:ind w:hanging="373"/>
        <w:jc w:val="both"/>
        <w:rPr>
          <w:sz w:val="28"/>
          <w:szCs w:val="28"/>
        </w:rPr>
      </w:pPr>
      <w:proofErr w:type="spellStart"/>
      <w:r w:rsidRPr="008F6317">
        <w:rPr>
          <w:sz w:val="28"/>
          <w:szCs w:val="28"/>
        </w:rPr>
        <w:t>Cấu</w:t>
      </w:r>
      <w:proofErr w:type="spellEnd"/>
      <w:r w:rsidRPr="008F6317">
        <w:rPr>
          <w:sz w:val="28"/>
          <w:szCs w:val="28"/>
        </w:rPr>
        <w:t xml:space="preserve"> </w:t>
      </w:r>
      <w:proofErr w:type="spellStart"/>
      <w:r w:rsidRPr="008F6317">
        <w:rPr>
          <w:sz w:val="28"/>
          <w:szCs w:val="28"/>
        </w:rPr>
        <w:t>tạo</w:t>
      </w:r>
      <w:proofErr w:type="spellEnd"/>
    </w:p>
    <w:p w14:paraId="21ADAAD8" w14:textId="77777777" w:rsidR="009956F0" w:rsidRPr="008F6317" w:rsidRDefault="009956F0" w:rsidP="00C77450">
      <w:pPr>
        <w:pStyle w:val="ListParagraph"/>
        <w:numPr>
          <w:ilvl w:val="2"/>
          <w:numId w:val="148"/>
        </w:numPr>
        <w:tabs>
          <w:tab w:val="right" w:pos="1560"/>
        </w:tabs>
        <w:spacing w:after="0" w:line="312" w:lineRule="auto"/>
        <w:ind w:hanging="373"/>
        <w:jc w:val="both"/>
        <w:rPr>
          <w:i/>
          <w:spacing w:val="6"/>
          <w:sz w:val="28"/>
          <w:szCs w:val="28"/>
          <w:lang w:val="pt-BR"/>
        </w:rPr>
      </w:pPr>
      <w:proofErr w:type="spellStart"/>
      <w:r w:rsidRPr="008F6317">
        <w:rPr>
          <w:sz w:val="28"/>
          <w:szCs w:val="28"/>
        </w:rPr>
        <w:t>Ký</w:t>
      </w:r>
      <w:proofErr w:type="spellEnd"/>
      <w:r w:rsidRPr="008F6317">
        <w:rPr>
          <w:sz w:val="28"/>
          <w:szCs w:val="28"/>
        </w:rPr>
        <w:t xml:space="preserve"> </w:t>
      </w:r>
      <w:proofErr w:type="spellStart"/>
      <w:r w:rsidRPr="008F6317">
        <w:rPr>
          <w:sz w:val="28"/>
          <w:szCs w:val="28"/>
        </w:rPr>
        <w:t>hiệu</w:t>
      </w:r>
      <w:proofErr w:type="spellEnd"/>
      <w:r w:rsidRPr="008F6317">
        <w:rPr>
          <w:sz w:val="28"/>
          <w:szCs w:val="28"/>
        </w:rPr>
        <w:t xml:space="preserve"> &amp; </w:t>
      </w:r>
      <w:proofErr w:type="spellStart"/>
      <w:r w:rsidRPr="008F6317">
        <w:rPr>
          <w:sz w:val="28"/>
          <w:szCs w:val="28"/>
        </w:rPr>
        <w:t>hình</w:t>
      </w:r>
      <w:proofErr w:type="spellEnd"/>
      <w:r w:rsidRPr="008F6317">
        <w:rPr>
          <w:sz w:val="28"/>
          <w:szCs w:val="28"/>
        </w:rPr>
        <w:t xml:space="preserve"> </w:t>
      </w:r>
      <w:proofErr w:type="spellStart"/>
      <w:r w:rsidRPr="008F6317">
        <w:rPr>
          <w:sz w:val="28"/>
          <w:szCs w:val="28"/>
        </w:rPr>
        <w:t>dạng</w:t>
      </w:r>
      <w:proofErr w:type="spellEnd"/>
    </w:p>
    <w:p w14:paraId="1E7FF7EA" w14:textId="77777777" w:rsidR="009956F0" w:rsidRPr="008F6317" w:rsidRDefault="009956F0" w:rsidP="00C77450">
      <w:pPr>
        <w:pStyle w:val="ListParagraph"/>
        <w:numPr>
          <w:ilvl w:val="2"/>
          <w:numId w:val="148"/>
        </w:numPr>
        <w:tabs>
          <w:tab w:val="right" w:pos="1560"/>
        </w:tabs>
        <w:spacing w:after="0" w:line="312" w:lineRule="auto"/>
        <w:ind w:hanging="373"/>
        <w:jc w:val="both"/>
        <w:rPr>
          <w:i/>
          <w:spacing w:val="6"/>
          <w:sz w:val="28"/>
          <w:szCs w:val="28"/>
          <w:lang w:val="pt-BR"/>
        </w:rPr>
      </w:pPr>
      <w:proofErr w:type="spellStart"/>
      <w:r w:rsidRPr="008F6317">
        <w:rPr>
          <w:sz w:val="28"/>
          <w:szCs w:val="28"/>
        </w:rPr>
        <w:t>Đặc</w:t>
      </w:r>
      <w:proofErr w:type="spellEnd"/>
      <w:r w:rsidRPr="008F6317">
        <w:rPr>
          <w:sz w:val="28"/>
          <w:szCs w:val="28"/>
        </w:rPr>
        <w:t xml:space="preserve"> </w:t>
      </w:r>
      <w:proofErr w:type="spellStart"/>
      <w:r w:rsidRPr="008F6317">
        <w:rPr>
          <w:sz w:val="28"/>
          <w:szCs w:val="28"/>
        </w:rPr>
        <w:t>tuyến</w:t>
      </w:r>
      <w:proofErr w:type="spellEnd"/>
    </w:p>
    <w:p w14:paraId="2E567E83" w14:textId="77777777" w:rsidR="009956F0" w:rsidRPr="008F6317" w:rsidRDefault="009956F0" w:rsidP="00C77450">
      <w:pPr>
        <w:pStyle w:val="ListParagraph"/>
        <w:numPr>
          <w:ilvl w:val="2"/>
          <w:numId w:val="148"/>
        </w:numPr>
        <w:tabs>
          <w:tab w:val="right" w:pos="1560"/>
        </w:tabs>
        <w:spacing w:after="0" w:line="312" w:lineRule="auto"/>
        <w:ind w:hanging="373"/>
        <w:jc w:val="both"/>
        <w:rPr>
          <w:i/>
          <w:spacing w:val="6"/>
          <w:sz w:val="28"/>
          <w:szCs w:val="28"/>
          <w:lang w:val="pt-BR"/>
        </w:rPr>
      </w:pPr>
      <w:proofErr w:type="spellStart"/>
      <w:r w:rsidRPr="008F6317">
        <w:rPr>
          <w:sz w:val="28"/>
          <w:szCs w:val="28"/>
        </w:rPr>
        <w:t>Ứng</w:t>
      </w:r>
      <w:proofErr w:type="spellEnd"/>
      <w:r w:rsidRPr="008F6317">
        <w:rPr>
          <w:sz w:val="28"/>
          <w:szCs w:val="28"/>
        </w:rPr>
        <w:t xml:space="preserve"> </w:t>
      </w:r>
      <w:proofErr w:type="spellStart"/>
      <w:r w:rsidRPr="008F6317">
        <w:rPr>
          <w:sz w:val="28"/>
          <w:szCs w:val="28"/>
        </w:rPr>
        <w:t>dụng</w:t>
      </w:r>
      <w:proofErr w:type="spellEnd"/>
    </w:p>
    <w:p w14:paraId="47402B66" w14:textId="77777777" w:rsidR="009956F0" w:rsidRPr="008F6317" w:rsidRDefault="009956F0" w:rsidP="00C77450">
      <w:pPr>
        <w:pStyle w:val="ListParagraph"/>
        <w:numPr>
          <w:ilvl w:val="1"/>
          <w:numId w:val="170"/>
        </w:numPr>
        <w:spacing w:after="0" w:line="312" w:lineRule="auto"/>
        <w:ind w:hanging="508"/>
        <w:jc w:val="both"/>
        <w:rPr>
          <w:sz w:val="28"/>
          <w:szCs w:val="28"/>
        </w:rPr>
      </w:pPr>
      <w:r w:rsidRPr="008F6317">
        <w:rPr>
          <w:sz w:val="28"/>
          <w:szCs w:val="28"/>
        </w:rPr>
        <w:t>Diac</w:t>
      </w:r>
    </w:p>
    <w:p w14:paraId="03CDD0A9" w14:textId="77777777" w:rsidR="009956F0" w:rsidRPr="008F6317" w:rsidRDefault="009956F0" w:rsidP="00C77450">
      <w:pPr>
        <w:pStyle w:val="ListParagraph"/>
        <w:numPr>
          <w:ilvl w:val="2"/>
          <w:numId w:val="149"/>
        </w:numPr>
        <w:tabs>
          <w:tab w:val="right" w:pos="1560"/>
        </w:tabs>
        <w:spacing w:after="0" w:line="312" w:lineRule="auto"/>
        <w:ind w:hanging="373"/>
        <w:jc w:val="both"/>
        <w:rPr>
          <w:sz w:val="28"/>
          <w:szCs w:val="28"/>
        </w:rPr>
      </w:pPr>
      <w:proofErr w:type="spellStart"/>
      <w:r w:rsidRPr="008F6317">
        <w:rPr>
          <w:sz w:val="28"/>
          <w:szCs w:val="28"/>
        </w:rPr>
        <w:t>Cấu</w:t>
      </w:r>
      <w:proofErr w:type="spellEnd"/>
      <w:r w:rsidRPr="008F6317">
        <w:rPr>
          <w:sz w:val="28"/>
          <w:szCs w:val="28"/>
        </w:rPr>
        <w:t xml:space="preserve"> </w:t>
      </w:r>
      <w:proofErr w:type="spellStart"/>
      <w:r w:rsidRPr="008F6317">
        <w:rPr>
          <w:sz w:val="28"/>
          <w:szCs w:val="28"/>
        </w:rPr>
        <w:t>tạo</w:t>
      </w:r>
      <w:proofErr w:type="spellEnd"/>
    </w:p>
    <w:p w14:paraId="09CA8664" w14:textId="77777777" w:rsidR="009956F0" w:rsidRPr="008F6317" w:rsidRDefault="009956F0" w:rsidP="00C77450">
      <w:pPr>
        <w:pStyle w:val="ListParagraph"/>
        <w:numPr>
          <w:ilvl w:val="2"/>
          <w:numId w:val="149"/>
        </w:numPr>
        <w:tabs>
          <w:tab w:val="right" w:pos="1560"/>
        </w:tabs>
        <w:spacing w:after="0" w:line="312" w:lineRule="auto"/>
        <w:ind w:hanging="373"/>
        <w:jc w:val="both"/>
        <w:rPr>
          <w:sz w:val="28"/>
          <w:szCs w:val="28"/>
        </w:rPr>
      </w:pPr>
      <w:proofErr w:type="spellStart"/>
      <w:r w:rsidRPr="008F6317">
        <w:rPr>
          <w:sz w:val="28"/>
          <w:szCs w:val="28"/>
        </w:rPr>
        <w:t>Ký</w:t>
      </w:r>
      <w:proofErr w:type="spellEnd"/>
      <w:r w:rsidRPr="008F6317">
        <w:rPr>
          <w:sz w:val="28"/>
          <w:szCs w:val="28"/>
        </w:rPr>
        <w:t xml:space="preserve"> </w:t>
      </w:r>
      <w:proofErr w:type="spellStart"/>
      <w:r w:rsidRPr="008F6317">
        <w:rPr>
          <w:sz w:val="28"/>
          <w:szCs w:val="28"/>
        </w:rPr>
        <w:t>hiệu</w:t>
      </w:r>
      <w:proofErr w:type="spellEnd"/>
      <w:r w:rsidRPr="008F6317">
        <w:rPr>
          <w:sz w:val="28"/>
          <w:szCs w:val="28"/>
        </w:rPr>
        <w:t xml:space="preserve"> &amp; </w:t>
      </w:r>
      <w:proofErr w:type="spellStart"/>
      <w:r w:rsidRPr="008F6317">
        <w:rPr>
          <w:sz w:val="28"/>
          <w:szCs w:val="28"/>
        </w:rPr>
        <w:t>hình</w:t>
      </w:r>
      <w:proofErr w:type="spellEnd"/>
      <w:r w:rsidRPr="008F6317">
        <w:rPr>
          <w:sz w:val="28"/>
          <w:szCs w:val="28"/>
        </w:rPr>
        <w:t xml:space="preserve"> </w:t>
      </w:r>
      <w:proofErr w:type="spellStart"/>
      <w:r w:rsidRPr="008F6317">
        <w:rPr>
          <w:sz w:val="28"/>
          <w:szCs w:val="28"/>
        </w:rPr>
        <w:t>dạng</w:t>
      </w:r>
      <w:proofErr w:type="spellEnd"/>
    </w:p>
    <w:p w14:paraId="39925723" w14:textId="77777777" w:rsidR="009956F0" w:rsidRPr="008F6317" w:rsidRDefault="009956F0" w:rsidP="00C77450">
      <w:pPr>
        <w:pStyle w:val="ListParagraph"/>
        <w:numPr>
          <w:ilvl w:val="2"/>
          <w:numId w:val="149"/>
        </w:numPr>
        <w:tabs>
          <w:tab w:val="right" w:pos="1560"/>
        </w:tabs>
        <w:spacing w:after="0" w:line="312" w:lineRule="auto"/>
        <w:ind w:hanging="373"/>
        <w:jc w:val="both"/>
        <w:rPr>
          <w:sz w:val="28"/>
          <w:szCs w:val="28"/>
        </w:rPr>
      </w:pPr>
      <w:proofErr w:type="spellStart"/>
      <w:r w:rsidRPr="008F6317">
        <w:rPr>
          <w:sz w:val="28"/>
          <w:szCs w:val="28"/>
        </w:rPr>
        <w:t>Đặc</w:t>
      </w:r>
      <w:proofErr w:type="spellEnd"/>
      <w:r w:rsidRPr="008F6317">
        <w:rPr>
          <w:sz w:val="28"/>
          <w:szCs w:val="28"/>
        </w:rPr>
        <w:t xml:space="preserve"> </w:t>
      </w:r>
      <w:proofErr w:type="spellStart"/>
      <w:r w:rsidRPr="008F6317">
        <w:rPr>
          <w:sz w:val="28"/>
          <w:szCs w:val="28"/>
        </w:rPr>
        <w:t>tuyến</w:t>
      </w:r>
      <w:proofErr w:type="spellEnd"/>
    </w:p>
    <w:p w14:paraId="3E25A505" w14:textId="77777777" w:rsidR="009956F0" w:rsidRPr="008F6317" w:rsidRDefault="009956F0" w:rsidP="00C77450">
      <w:pPr>
        <w:pStyle w:val="ListParagraph"/>
        <w:numPr>
          <w:ilvl w:val="2"/>
          <w:numId w:val="149"/>
        </w:numPr>
        <w:tabs>
          <w:tab w:val="right" w:pos="1560"/>
        </w:tabs>
        <w:spacing w:after="0" w:line="312" w:lineRule="auto"/>
        <w:ind w:hanging="373"/>
        <w:jc w:val="both"/>
        <w:rPr>
          <w:sz w:val="28"/>
          <w:szCs w:val="28"/>
        </w:rPr>
      </w:pPr>
      <w:proofErr w:type="spellStart"/>
      <w:r w:rsidRPr="008F6317">
        <w:rPr>
          <w:sz w:val="28"/>
          <w:szCs w:val="28"/>
        </w:rPr>
        <w:t>Ứng</w:t>
      </w:r>
      <w:proofErr w:type="spellEnd"/>
      <w:r w:rsidRPr="008F6317">
        <w:rPr>
          <w:sz w:val="28"/>
          <w:szCs w:val="28"/>
        </w:rPr>
        <w:t xml:space="preserve"> </w:t>
      </w:r>
      <w:proofErr w:type="spellStart"/>
      <w:r w:rsidRPr="008F6317">
        <w:rPr>
          <w:sz w:val="28"/>
          <w:szCs w:val="28"/>
        </w:rPr>
        <w:t>dụng</w:t>
      </w:r>
      <w:proofErr w:type="spellEnd"/>
    </w:p>
    <w:p w14:paraId="45387959" w14:textId="77777777" w:rsidR="009956F0" w:rsidRPr="008F6317" w:rsidRDefault="009956F0" w:rsidP="00C77450">
      <w:pPr>
        <w:pStyle w:val="ListParagraph"/>
        <w:numPr>
          <w:ilvl w:val="1"/>
          <w:numId w:val="170"/>
        </w:numPr>
        <w:spacing w:after="0" w:line="312" w:lineRule="auto"/>
        <w:ind w:hanging="508"/>
        <w:jc w:val="both"/>
        <w:rPr>
          <w:sz w:val="28"/>
          <w:szCs w:val="28"/>
        </w:rPr>
      </w:pPr>
      <w:r w:rsidRPr="008F6317">
        <w:rPr>
          <w:bCs/>
          <w:iCs/>
          <w:sz w:val="28"/>
          <w:szCs w:val="28"/>
        </w:rPr>
        <w:t>Thyristor</w:t>
      </w:r>
    </w:p>
    <w:p w14:paraId="22941E94" w14:textId="77777777" w:rsidR="009956F0" w:rsidRPr="008F6317" w:rsidRDefault="009956F0" w:rsidP="00C77450">
      <w:pPr>
        <w:pStyle w:val="ListParagraph"/>
        <w:numPr>
          <w:ilvl w:val="2"/>
          <w:numId w:val="150"/>
        </w:numPr>
        <w:tabs>
          <w:tab w:val="right" w:pos="1560"/>
        </w:tabs>
        <w:spacing w:after="0" w:line="312" w:lineRule="auto"/>
        <w:ind w:hanging="373"/>
        <w:jc w:val="both"/>
        <w:rPr>
          <w:sz w:val="28"/>
          <w:szCs w:val="28"/>
        </w:rPr>
      </w:pPr>
      <w:proofErr w:type="spellStart"/>
      <w:r w:rsidRPr="008F6317">
        <w:rPr>
          <w:sz w:val="28"/>
          <w:szCs w:val="28"/>
        </w:rPr>
        <w:t>Cấu</w:t>
      </w:r>
      <w:proofErr w:type="spellEnd"/>
      <w:r w:rsidRPr="008F6317">
        <w:rPr>
          <w:sz w:val="28"/>
          <w:szCs w:val="28"/>
        </w:rPr>
        <w:t xml:space="preserve"> </w:t>
      </w:r>
      <w:proofErr w:type="spellStart"/>
      <w:r w:rsidRPr="008F6317">
        <w:rPr>
          <w:sz w:val="28"/>
          <w:szCs w:val="28"/>
        </w:rPr>
        <w:t>tạo</w:t>
      </w:r>
      <w:proofErr w:type="spellEnd"/>
    </w:p>
    <w:p w14:paraId="2765E60A" w14:textId="77777777" w:rsidR="009956F0" w:rsidRPr="008F6317" w:rsidRDefault="009956F0" w:rsidP="00C77450">
      <w:pPr>
        <w:pStyle w:val="ListParagraph"/>
        <w:numPr>
          <w:ilvl w:val="2"/>
          <w:numId w:val="150"/>
        </w:numPr>
        <w:tabs>
          <w:tab w:val="right" w:pos="1560"/>
        </w:tabs>
        <w:spacing w:after="0" w:line="312" w:lineRule="auto"/>
        <w:ind w:hanging="373"/>
        <w:jc w:val="both"/>
        <w:rPr>
          <w:i/>
          <w:spacing w:val="6"/>
          <w:sz w:val="28"/>
          <w:szCs w:val="28"/>
          <w:lang w:val="pt-BR"/>
        </w:rPr>
      </w:pPr>
      <w:proofErr w:type="spellStart"/>
      <w:r w:rsidRPr="008F6317">
        <w:rPr>
          <w:sz w:val="28"/>
          <w:szCs w:val="28"/>
        </w:rPr>
        <w:t>Ký</w:t>
      </w:r>
      <w:proofErr w:type="spellEnd"/>
      <w:r w:rsidRPr="008F6317">
        <w:rPr>
          <w:sz w:val="28"/>
          <w:szCs w:val="28"/>
        </w:rPr>
        <w:t xml:space="preserve"> </w:t>
      </w:r>
      <w:proofErr w:type="spellStart"/>
      <w:r w:rsidRPr="008F6317">
        <w:rPr>
          <w:sz w:val="28"/>
          <w:szCs w:val="28"/>
        </w:rPr>
        <w:t>hiệu</w:t>
      </w:r>
      <w:proofErr w:type="spellEnd"/>
      <w:r w:rsidRPr="008F6317">
        <w:rPr>
          <w:sz w:val="28"/>
          <w:szCs w:val="28"/>
        </w:rPr>
        <w:t xml:space="preserve"> &amp; </w:t>
      </w:r>
      <w:proofErr w:type="spellStart"/>
      <w:r w:rsidRPr="008F6317">
        <w:rPr>
          <w:sz w:val="28"/>
          <w:szCs w:val="28"/>
        </w:rPr>
        <w:t>hình</w:t>
      </w:r>
      <w:proofErr w:type="spellEnd"/>
      <w:r w:rsidRPr="008F6317">
        <w:rPr>
          <w:sz w:val="28"/>
          <w:szCs w:val="28"/>
        </w:rPr>
        <w:t xml:space="preserve"> </w:t>
      </w:r>
      <w:proofErr w:type="spellStart"/>
      <w:r w:rsidRPr="008F6317">
        <w:rPr>
          <w:sz w:val="28"/>
          <w:szCs w:val="28"/>
        </w:rPr>
        <w:t>dạng</w:t>
      </w:r>
      <w:proofErr w:type="spellEnd"/>
    </w:p>
    <w:p w14:paraId="0B36D20C" w14:textId="77777777" w:rsidR="009956F0" w:rsidRPr="008F6317" w:rsidRDefault="009956F0" w:rsidP="00C77450">
      <w:pPr>
        <w:pStyle w:val="ListParagraph"/>
        <w:numPr>
          <w:ilvl w:val="2"/>
          <w:numId w:val="150"/>
        </w:numPr>
        <w:tabs>
          <w:tab w:val="right" w:pos="1560"/>
        </w:tabs>
        <w:spacing w:after="0" w:line="312" w:lineRule="auto"/>
        <w:ind w:hanging="373"/>
        <w:jc w:val="both"/>
        <w:rPr>
          <w:i/>
          <w:spacing w:val="6"/>
          <w:sz w:val="28"/>
          <w:szCs w:val="28"/>
          <w:lang w:val="pt-BR"/>
        </w:rPr>
      </w:pPr>
      <w:r w:rsidRPr="008F6317">
        <w:rPr>
          <w:sz w:val="28"/>
          <w:szCs w:val="28"/>
          <w:lang w:val="pt-BR"/>
        </w:rPr>
        <w:t>Đặc tuyến</w:t>
      </w:r>
    </w:p>
    <w:p w14:paraId="5124C39E" w14:textId="77777777" w:rsidR="009956F0" w:rsidRPr="008F6317" w:rsidRDefault="009956F0" w:rsidP="00C77450">
      <w:pPr>
        <w:pStyle w:val="ListParagraph"/>
        <w:numPr>
          <w:ilvl w:val="2"/>
          <w:numId w:val="150"/>
        </w:numPr>
        <w:tabs>
          <w:tab w:val="right" w:pos="1560"/>
        </w:tabs>
        <w:spacing w:after="0" w:line="312" w:lineRule="auto"/>
        <w:ind w:hanging="373"/>
        <w:jc w:val="both"/>
        <w:rPr>
          <w:i/>
          <w:spacing w:val="6"/>
          <w:sz w:val="28"/>
          <w:szCs w:val="28"/>
          <w:lang w:val="pt-BR"/>
        </w:rPr>
      </w:pPr>
      <w:r w:rsidRPr="008F6317">
        <w:rPr>
          <w:sz w:val="28"/>
          <w:szCs w:val="28"/>
          <w:lang w:val="pt-BR"/>
        </w:rPr>
        <w:t>Các cách làm SCR dẫn, ngắt</w:t>
      </w:r>
    </w:p>
    <w:p w14:paraId="0A715327" w14:textId="77777777" w:rsidR="009956F0" w:rsidRPr="008F6317" w:rsidRDefault="009956F0" w:rsidP="00C77450">
      <w:pPr>
        <w:pStyle w:val="ListParagraph"/>
        <w:numPr>
          <w:ilvl w:val="2"/>
          <w:numId w:val="150"/>
        </w:numPr>
        <w:tabs>
          <w:tab w:val="right" w:pos="1560"/>
        </w:tabs>
        <w:spacing w:after="0" w:line="312" w:lineRule="auto"/>
        <w:ind w:hanging="373"/>
        <w:jc w:val="both"/>
        <w:rPr>
          <w:i/>
          <w:spacing w:val="6"/>
          <w:sz w:val="28"/>
          <w:szCs w:val="28"/>
          <w:lang w:val="pt-BR"/>
        </w:rPr>
      </w:pPr>
      <w:proofErr w:type="spellStart"/>
      <w:r w:rsidRPr="008F6317">
        <w:rPr>
          <w:sz w:val="28"/>
          <w:szCs w:val="28"/>
        </w:rPr>
        <w:t>Ứng</w:t>
      </w:r>
      <w:proofErr w:type="spellEnd"/>
      <w:r w:rsidRPr="008F6317">
        <w:rPr>
          <w:sz w:val="28"/>
          <w:szCs w:val="28"/>
        </w:rPr>
        <w:t xml:space="preserve"> </w:t>
      </w:r>
      <w:proofErr w:type="spellStart"/>
      <w:r w:rsidRPr="008F6317">
        <w:rPr>
          <w:sz w:val="28"/>
          <w:szCs w:val="28"/>
        </w:rPr>
        <w:t>dụng</w:t>
      </w:r>
      <w:proofErr w:type="spellEnd"/>
    </w:p>
    <w:p w14:paraId="388FAEF9" w14:textId="77777777" w:rsidR="009956F0" w:rsidRPr="008F6317" w:rsidRDefault="009956F0" w:rsidP="00C77450">
      <w:pPr>
        <w:pStyle w:val="ListParagraph"/>
        <w:numPr>
          <w:ilvl w:val="1"/>
          <w:numId w:val="170"/>
        </w:numPr>
        <w:spacing w:after="0" w:line="312" w:lineRule="auto"/>
        <w:ind w:hanging="508"/>
        <w:jc w:val="both"/>
        <w:rPr>
          <w:i/>
          <w:spacing w:val="6"/>
          <w:sz w:val="28"/>
          <w:szCs w:val="28"/>
          <w:lang w:val="pt-BR"/>
        </w:rPr>
      </w:pPr>
      <w:r w:rsidRPr="008F6317">
        <w:rPr>
          <w:spacing w:val="6"/>
          <w:sz w:val="28"/>
          <w:szCs w:val="28"/>
          <w:lang w:val="pt-BR"/>
        </w:rPr>
        <w:t>Triac</w:t>
      </w:r>
    </w:p>
    <w:p w14:paraId="7B385BF2" w14:textId="77777777" w:rsidR="009956F0" w:rsidRPr="008F6317" w:rsidRDefault="009956F0" w:rsidP="00C77450">
      <w:pPr>
        <w:pStyle w:val="ListParagraph"/>
        <w:numPr>
          <w:ilvl w:val="2"/>
          <w:numId w:val="151"/>
        </w:numPr>
        <w:tabs>
          <w:tab w:val="right" w:pos="1560"/>
        </w:tabs>
        <w:spacing w:after="0" w:line="312" w:lineRule="auto"/>
        <w:ind w:hanging="373"/>
        <w:jc w:val="both"/>
        <w:rPr>
          <w:sz w:val="28"/>
          <w:szCs w:val="28"/>
        </w:rPr>
      </w:pPr>
      <w:proofErr w:type="spellStart"/>
      <w:r w:rsidRPr="008F6317">
        <w:rPr>
          <w:sz w:val="28"/>
          <w:szCs w:val="28"/>
        </w:rPr>
        <w:t>Cấu</w:t>
      </w:r>
      <w:proofErr w:type="spellEnd"/>
      <w:r w:rsidRPr="008F6317">
        <w:rPr>
          <w:sz w:val="28"/>
          <w:szCs w:val="28"/>
        </w:rPr>
        <w:t xml:space="preserve"> </w:t>
      </w:r>
      <w:proofErr w:type="spellStart"/>
      <w:r w:rsidRPr="008F6317">
        <w:rPr>
          <w:sz w:val="28"/>
          <w:szCs w:val="28"/>
        </w:rPr>
        <w:t>tạo</w:t>
      </w:r>
      <w:proofErr w:type="spellEnd"/>
    </w:p>
    <w:p w14:paraId="3C2C5CC8" w14:textId="77777777" w:rsidR="009956F0" w:rsidRPr="008F6317" w:rsidRDefault="009956F0" w:rsidP="00C77450">
      <w:pPr>
        <w:pStyle w:val="ListParagraph"/>
        <w:numPr>
          <w:ilvl w:val="2"/>
          <w:numId w:val="151"/>
        </w:numPr>
        <w:tabs>
          <w:tab w:val="right" w:pos="1560"/>
        </w:tabs>
        <w:spacing w:after="0" w:line="312" w:lineRule="auto"/>
        <w:ind w:hanging="373"/>
        <w:jc w:val="both"/>
        <w:rPr>
          <w:i/>
          <w:spacing w:val="6"/>
          <w:sz w:val="28"/>
          <w:szCs w:val="28"/>
          <w:lang w:val="pt-BR"/>
        </w:rPr>
      </w:pPr>
      <w:proofErr w:type="spellStart"/>
      <w:r w:rsidRPr="008F6317">
        <w:rPr>
          <w:sz w:val="28"/>
          <w:szCs w:val="28"/>
        </w:rPr>
        <w:lastRenderedPageBreak/>
        <w:t>Ký</w:t>
      </w:r>
      <w:proofErr w:type="spellEnd"/>
      <w:r w:rsidRPr="008F6317">
        <w:rPr>
          <w:sz w:val="28"/>
          <w:szCs w:val="28"/>
        </w:rPr>
        <w:t xml:space="preserve"> </w:t>
      </w:r>
      <w:proofErr w:type="spellStart"/>
      <w:r w:rsidRPr="008F6317">
        <w:rPr>
          <w:sz w:val="28"/>
          <w:szCs w:val="28"/>
        </w:rPr>
        <w:t>hiệu</w:t>
      </w:r>
      <w:proofErr w:type="spellEnd"/>
      <w:r w:rsidRPr="008F6317">
        <w:rPr>
          <w:sz w:val="28"/>
          <w:szCs w:val="28"/>
        </w:rPr>
        <w:t xml:space="preserve"> &amp; </w:t>
      </w:r>
      <w:proofErr w:type="spellStart"/>
      <w:r w:rsidRPr="008F6317">
        <w:rPr>
          <w:sz w:val="28"/>
          <w:szCs w:val="28"/>
        </w:rPr>
        <w:t>hình</w:t>
      </w:r>
      <w:proofErr w:type="spellEnd"/>
      <w:r w:rsidRPr="008F6317">
        <w:rPr>
          <w:sz w:val="28"/>
          <w:szCs w:val="28"/>
        </w:rPr>
        <w:t xml:space="preserve"> </w:t>
      </w:r>
      <w:proofErr w:type="spellStart"/>
      <w:r w:rsidRPr="008F6317">
        <w:rPr>
          <w:sz w:val="28"/>
          <w:szCs w:val="28"/>
        </w:rPr>
        <w:t>dạng</w:t>
      </w:r>
      <w:proofErr w:type="spellEnd"/>
    </w:p>
    <w:p w14:paraId="0CF046E4" w14:textId="77777777" w:rsidR="009956F0" w:rsidRPr="008F6317" w:rsidRDefault="009956F0" w:rsidP="00C77450">
      <w:pPr>
        <w:pStyle w:val="ListParagraph"/>
        <w:numPr>
          <w:ilvl w:val="2"/>
          <w:numId w:val="151"/>
        </w:numPr>
        <w:tabs>
          <w:tab w:val="right" w:pos="1560"/>
        </w:tabs>
        <w:spacing w:after="0" w:line="312" w:lineRule="auto"/>
        <w:ind w:hanging="373"/>
        <w:jc w:val="both"/>
        <w:rPr>
          <w:i/>
          <w:spacing w:val="6"/>
          <w:sz w:val="28"/>
          <w:szCs w:val="28"/>
          <w:lang w:val="pt-BR"/>
        </w:rPr>
      </w:pPr>
      <w:proofErr w:type="spellStart"/>
      <w:r w:rsidRPr="008F6317">
        <w:rPr>
          <w:sz w:val="28"/>
          <w:szCs w:val="28"/>
        </w:rPr>
        <w:t>Đặc</w:t>
      </w:r>
      <w:proofErr w:type="spellEnd"/>
      <w:r w:rsidRPr="008F6317">
        <w:rPr>
          <w:sz w:val="28"/>
          <w:szCs w:val="28"/>
        </w:rPr>
        <w:t xml:space="preserve"> </w:t>
      </w:r>
      <w:proofErr w:type="spellStart"/>
      <w:r w:rsidRPr="008F6317">
        <w:rPr>
          <w:sz w:val="28"/>
          <w:szCs w:val="28"/>
        </w:rPr>
        <w:t>tuyến</w:t>
      </w:r>
      <w:proofErr w:type="spellEnd"/>
    </w:p>
    <w:p w14:paraId="78DC5152" w14:textId="77777777" w:rsidR="009956F0" w:rsidRPr="008F6317" w:rsidRDefault="009956F0" w:rsidP="00C77450">
      <w:pPr>
        <w:pStyle w:val="ListParagraph"/>
        <w:numPr>
          <w:ilvl w:val="2"/>
          <w:numId w:val="151"/>
        </w:numPr>
        <w:tabs>
          <w:tab w:val="right" w:pos="1560"/>
        </w:tabs>
        <w:spacing w:after="0" w:line="312" w:lineRule="auto"/>
        <w:ind w:hanging="373"/>
        <w:jc w:val="both"/>
        <w:rPr>
          <w:i/>
          <w:spacing w:val="6"/>
          <w:sz w:val="28"/>
          <w:szCs w:val="28"/>
          <w:lang w:val="pt-BR"/>
        </w:rPr>
      </w:pPr>
      <w:r w:rsidRPr="008F6317">
        <w:rPr>
          <w:sz w:val="28"/>
          <w:szCs w:val="28"/>
          <w:lang w:val="pt-BR"/>
        </w:rPr>
        <w:t>Các cách làm Triac dẫn</w:t>
      </w:r>
    </w:p>
    <w:p w14:paraId="3728B558" w14:textId="77777777" w:rsidR="009956F0" w:rsidRPr="008F6317" w:rsidRDefault="009956F0" w:rsidP="00C77450">
      <w:pPr>
        <w:pStyle w:val="ListParagraph"/>
        <w:numPr>
          <w:ilvl w:val="2"/>
          <w:numId w:val="151"/>
        </w:numPr>
        <w:tabs>
          <w:tab w:val="right" w:pos="1560"/>
        </w:tabs>
        <w:spacing w:after="0" w:line="312" w:lineRule="auto"/>
        <w:ind w:hanging="373"/>
        <w:jc w:val="both"/>
        <w:rPr>
          <w:i/>
          <w:spacing w:val="6"/>
          <w:sz w:val="28"/>
          <w:szCs w:val="28"/>
          <w:lang w:val="pt-BR"/>
        </w:rPr>
      </w:pPr>
      <w:proofErr w:type="spellStart"/>
      <w:r w:rsidRPr="008F6317">
        <w:rPr>
          <w:sz w:val="28"/>
          <w:szCs w:val="28"/>
        </w:rPr>
        <w:t>Ứng</w:t>
      </w:r>
      <w:proofErr w:type="spellEnd"/>
      <w:r w:rsidRPr="008F6317">
        <w:rPr>
          <w:sz w:val="28"/>
          <w:szCs w:val="28"/>
        </w:rPr>
        <w:t xml:space="preserve"> </w:t>
      </w:r>
      <w:proofErr w:type="spellStart"/>
      <w:r w:rsidRPr="008F6317">
        <w:rPr>
          <w:sz w:val="28"/>
          <w:szCs w:val="28"/>
        </w:rPr>
        <w:t>dụng</w:t>
      </w:r>
      <w:proofErr w:type="spellEnd"/>
    </w:p>
    <w:p w14:paraId="2FC1C2DE" w14:textId="77777777" w:rsidR="009956F0" w:rsidRPr="008F6317" w:rsidRDefault="009956F0" w:rsidP="00C77450">
      <w:pPr>
        <w:pStyle w:val="ListParagraph"/>
        <w:numPr>
          <w:ilvl w:val="1"/>
          <w:numId w:val="170"/>
        </w:numPr>
        <w:spacing w:after="0" w:line="312" w:lineRule="auto"/>
        <w:ind w:hanging="508"/>
        <w:jc w:val="both"/>
        <w:rPr>
          <w:sz w:val="28"/>
          <w:szCs w:val="28"/>
        </w:rPr>
      </w:pPr>
      <w:r w:rsidRPr="008F6317">
        <w:rPr>
          <w:sz w:val="28"/>
          <w:szCs w:val="28"/>
        </w:rPr>
        <w:t>Transistor</w:t>
      </w:r>
    </w:p>
    <w:p w14:paraId="375D8695" w14:textId="77777777" w:rsidR="009956F0" w:rsidRPr="008F6317" w:rsidRDefault="009956F0" w:rsidP="00C77450">
      <w:pPr>
        <w:pStyle w:val="ListParagraph"/>
        <w:numPr>
          <w:ilvl w:val="3"/>
          <w:numId w:val="152"/>
        </w:numPr>
        <w:spacing w:after="0" w:line="312" w:lineRule="auto"/>
        <w:ind w:left="1560" w:hanging="709"/>
        <w:jc w:val="both"/>
        <w:rPr>
          <w:sz w:val="28"/>
          <w:szCs w:val="28"/>
        </w:rPr>
      </w:pPr>
      <w:proofErr w:type="spellStart"/>
      <w:r w:rsidRPr="008F6317">
        <w:rPr>
          <w:sz w:val="28"/>
          <w:szCs w:val="28"/>
        </w:rPr>
        <w:t>Cấu</w:t>
      </w:r>
      <w:proofErr w:type="spellEnd"/>
      <w:r w:rsidRPr="008F6317">
        <w:rPr>
          <w:sz w:val="28"/>
          <w:szCs w:val="28"/>
        </w:rPr>
        <w:t xml:space="preserve"> </w:t>
      </w:r>
      <w:proofErr w:type="spellStart"/>
      <w:r w:rsidRPr="008F6317">
        <w:rPr>
          <w:sz w:val="28"/>
          <w:szCs w:val="28"/>
        </w:rPr>
        <w:t>tạo</w:t>
      </w:r>
      <w:proofErr w:type="spellEnd"/>
    </w:p>
    <w:p w14:paraId="1A00C3FE" w14:textId="77777777" w:rsidR="009956F0" w:rsidRPr="008F6317" w:rsidRDefault="009956F0" w:rsidP="00C77450">
      <w:pPr>
        <w:pStyle w:val="ListParagraph"/>
        <w:numPr>
          <w:ilvl w:val="3"/>
          <w:numId w:val="153"/>
        </w:numPr>
        <w:spacing w:after="0" w:line="312" w:lineRule="auto"/>
        <w:ind w:left="1560" w:hanging="709"/>
        <w:jc w:val="both"/>
        <w:rPr>
          <w:i/>
          <w:spacing w:val="6"/>
          <w:sz w:val="28"/>
          <w:szCs w:val="28"/>
          <w:lang w:val="pt-BR"/>
        </w:rPr>
      </w:pPr>
      <w:proofErr w:type="spellStart"/>
      <w:r w:rsidRPr="008F6317">
        <w:rPr>
          <w:sz w:val="28"/>
          <w:szCs w:val="28"/>
        </w:rPr>
        <w:t>Ký</w:t>
      </w:r>
      <w:proofErr w:type="spellEnd"/>
      <w:r w:rsidRPr="008F6317">
        <w:rPr>
          <w:sz w:val="28"/>
          <w:szCs w:val="28"/>
        </w:rPr>
        <w:t xml:space="preserve"> </w:t>
      </w:r>
      <w:proofErr w:type="spellStart"/>
      <w:r w:rsidRPr="008F6317">
        <w:rPr>
          <w:sz w:val="28"/>
          <w:szCs w:val="28"/>
        </w:rPr>
        <w:t>hiệu</w:t>
      </w:r>
      <w:proofErr w:type="spellEnd"/>
      <w:r w:rsidRPr="008F6317">
        <w:rPr>
          <w:sz w:val="28"/>
          <w:szCs w:val="28"/>
        </w:rPr>
        <w:t xml:space="preserve"> &amp; </w:t>
      </w:r>
      <w:proofErr w:type="spellStart"/>
      <w:r w:rsidRPr="008F6317">
        <w:rPr>
          <w:sz w:val="28"/>
          <w:szCs w:val="28"/>
        </w:rPr>
        <w:t>hình</w:t>
      </w:r>
      <w:proofErr w:type="spellEnd"/>
      <w:r w:rsidRPr="008F6317">
        <w:rPr>
          <w:sz w:val="28"/>
          <w:szCs w:val="28"/>
        </w:rPr>
        <w:t xml:space="preserve"> </w:t>
      </w:r>
      <w:proofErr w:type="spellStart"/>
      <w:r w:rsidRPr="008F6317">
        <w:rPr>
          <w:sz w:val="28"/>
          <w:szCs w:val="28"/>
        </w:rPr>
        <w:t>dạng</w:t>
      </w:r>
      <w:proofErr w:type="spellEnd"/>
    </w:p>
    <w:p w14:paraId="2A6BB427" w14:textId="77777777" w:rsidR="009956F0" w:rsidRPr="008F6317" w:rsidRDefault="009956F0" w:rsidP="00C77450">
      <w:pPr>
        <w:pStyle w:val="ListParagraph"/>
        <w:numPr>
          <w:ilvl w:val="2"/>
          <w:numId w:val="154"/>
        </w:numPr>
        <w:spacing w:after="0" w:line="312" w:lineRule="auto"/>
        <w:jc w:val="both"/>
        <w:rPr>
          <w:i/>
          <w:spacing w:val="6"/>
          <w:sz w:val="28"/>
          <w:szCs w:val="28"/>
          <w:lang w:val="pt-BR"/>
        </w:rPr>
      </w:pPr>
      <w:proofErr w:type="spellStart"/>
      <w:r w:rsidRPr="008F6317">
        <w:rPr>
          <w:sz w:val="28"/>
          <w:szCs w:val="28"/>
        </w:rPr>
        <w:t>Đặc</w:t>
      </w:r>
      <w:proofErr w:type="spellEnd"/>
      <w:r w:rsidRPr="008F6317">
        <w:rPr>
          <w:sz w:val="28"/>
          <w:szCs w:val="28"/>
        </w:rPr>
        <w:t xml:space="preserve"> </w:t>
      </w:r>
      <w:proofErr w:type="spellStart"/>
      <w:r w:rsidRPr="008F6317">
        <w:rPr>
          <w:sz w:val="28"/>
          <w:szCs w:val="28"/>
        </w:rPr>
        <w:t>tuyến</w:t>
      </w:r>
      <w:proofErr w:type="spellEnd"/>
    </w:p>
    <w:p w14:paraId="00EAFD96" w14:textId="77777777" w:rsidR="009956F0" w:rsidRPr="008F6317" w:rsidRDefault="009956F0" w:rsidP="00C77450">
      <w:pPr>
        <w:pStyle w:val="ListParagraph"/>
        <w:numPr>
          <w:ilvl w:val="2"/>
          <w:numId w:val="154"/>
        </w:numPr>
        <w:spacing w:after="0" w:line="312" w:lineRule="auto"/>
        <w:jc w:val="both"/>
        <w:rPr>
          <w:sz w:val="28"/>
          <w:szCs w:val="28"/>
          <w:lang w:val="pt-BR"/>
        </w:rPr>
      </w:pPr>
      <w:r w:rsidRPr="008F6317">
        <w:rPr>
          <w:sz w:val="28"/>
          <w:szCs w:val="28"/>
          <w:lang w:val="pt-BR"/>
        </w:rPr>
        <w:t>Ứng dụng</w:t>
      </w:r>
    </w:p>
    <w:p w14:paraId="520F068F" w14:textId="77777777" w:rsidR="009956F0" w:rsidRPr="008F6317" w:rsidRDefault="009956F0" w:rsidP="00C77450">
      <w:pPr>
        <w:pStyle w:val="ListParagraph"/>
        <w:numPr>
          <w:ilvl w:val="1"/>
          <w:numId w:val="170"/>
        </w:numPr>
        <w:spacing w:after="0" w:line="312" w:lineRule="auto"/>
        <w:ind w:hanging="508"/>
        <w:jc w:val="both"/>
        <w:rPr>
          <w:sz w:val="28"/>
          <w:szCs w:val="28"/>
        </w:rPr>
      </w:pPr>
      <w:proofErr w:type="spellStart"/>
      <w:r w:rsidRPr="008F6317">
        <w:rPr>
          <w:sz w:val="28"/>
          <w:szCs w:val="28"/>
        </w:rPr>
        <w:t>Bài</w:t>
      </w:r>
      <w:proofErr w:type="spellEnd"/>
      <w:r w:rsidRPr="008F6317">
        <w:rPr>
          <w:sz w:val="28"/>
          <w:szCs w:val="28"/>
        </w:rPr>
        <w:t xml:space="preserve"> </w:t>
      </w:r>
      <w:proofErr w:type="spellStart"/>
      <w:r w:rsidRPr="008F6317">
        <w:rPr>
          <w:sz w:val="28"/>
          <w:szCs w:val="28"/>
        </w:rPr>
        <w:t>tập</w:t>
      </w:r>
      <w:proofErr w:type="spellEnd"/>
      <w:r w:rsidRPr="008F6317">
        <w:rPr>
          <w:sz w:val="28"/>
          <w:szCs w:val="28"/>
        </w:rPr>
        <w:t xml:space="preserve"> </w:t>
      </w:r>
      <w:proofErr w:type="spellStart"/>
      <w:r w:rsidRPr="008F6317">
        <w:rPr>
          <w:sz w:val="28"/>
          <w:szCs w:val="28"/>
        </w:rPr>
        <w:t>thực</w:t>
      </w:r>
      <w:proofErr w:type="spellEnd"/>
      <w:r w:rsidRPr="008F6317">
        <w:rPr>
          <w:sz w:val="28"/>
          <w:szCs w:val="28"/>
        </w:rPr>
        <w:t xml:space="preserve"> </w:t>
      </w:r>
      <w:proofErr w:type="spellStart"/>
      <w:r w:rsidRPr="008F6317">
        <w:rPr>
          <w:sz w:val="28"/>
          <w:szCs w:val="28"/>
        </w:rPr>
        <w:t>hành</w:t>
      </w:r>
      <w:proofErr w:type="spellEnd"/>
    </w:p>
    <w:p w14:paraId="257B7617" w14:textId="77777777" w:rsidR="009956F0" w:rsidRPr="008F6317" w:rsidRDefault="009956F0" w:rsidP="00C77450">
      <w:pPr>
        <w:pStyle w:val="ListParagraph"/>
        <w:numPr>
          <w:ilvl w:val="2"/>
          <w:numId w:val="171"/>
        </w:numPr>
        <w:spacing w:after="0" w:line="312" w:lineRule="auto"/>
        <w:jc w:val="both"/>
        <w:rPr>
          <w:sz w:val="28"/>
          <w:szCs w:val="28"/>
        </w:rPr>
      </w:pPr>
      <w:proofErr w:type="spellStart"/>
      <w:r w:rsidRPr="008F6317">
        <w:rPr>
          <w:sz w:val="28"/>
          <w:szCs w:val="28"/>
        </w:rPr>
        <w:t>Hướng</w:t>
      </w:r>
      <w:proofErr w:type="spellEnd"/>
      <w:r w:rsidRPr="008F6317">
        <w:rPr>
          <w:sz w:val="28"/>
          <w:szCs w:val="28"/>
        </w:rPr>
        <w:t xml:space="preserve"> </w:t>
      </w:r>
      <w:proofErr w:type="spellStart"/>
      <w:r w:rsidRPr="008F6317">
        <w:rPr>
          <w:sz w:val="28"/>
          <w:szCs w:val="28"/>
        </w:rPr>
        <w:t>dẫn</w:t>
      </w:r>
      <w:proofErr w:type="spellEnd"/>
      <w:r w:rsidRPr="008F6317">
        <w:rPr>
          <w:sz w:val="28"/>
          <w:szCs w:val="28"/>
        </w:rPr>
        <w:t xml:space="preserve"> </w:t>
      </w:r>
      <w:proofErr w:type="spellStart"/>
      <w:r w:rsidRPr="008F6317">
        <w:rPr>
          <w:sz w:val="28"/>
          <w:szCs w:val="28"/>
        </w:rPr>
        <w:t>sử</w:t>
      </w:r>
      <w:proofErr w:type="spellEnd"/>
      <w:r w:rsidRPr="008F6317">
        <w:rPr>
          <w:sz w:val="28"/>
          <w:szCs w:val="28"/>
        </w:rPr>
        <w:t xml:space="preserve"> </w:t>
      </w:r>
      <w:proofErr w:type="spellStart"/>
      <w:r w:rsidRPr="008F6317">
        <w:rPr>
          <w:sz w:val="28"/>
          <w:szCs w:val="28"/>
        </w:rPr>
        <w:t>dụng</w:t>
      </w:r>
      <w:proofErr w:type="spellEnd"/>
      <w:r w:rsidRPr="008F6317">
        <w:rPr>
          <w:sz w:val="28"/>
          <w:szCs w:val="28"/>
        </w:rPr>
        <w:t xml:space="preserve"> </w:t>
      </w:r>
      <w:proofErr w:type="spellStart"/>
      <w:r w:rsidRPr="008F6317">
        <w:rPr>
          <w:sz w:val="28"/>
          <w:szCs w:val="28"/>
        </w:rPr>
        <w:t>vật</w:t>
      </w:r>
      <w:proofErr w:type="spellEnd"/>
      <w:r w:rsidRPr="008F6317">
        <w:rPr>
          <w:sz w:val="28"/>
          <w:szCs w:val="28"/>
        </w:rPr>
        <w:t xml:space="preserve"> </w:t>
      </w:r>
      <w:proofErr w:type="spellStart"/>
      <w:r w:rsidRPr="008F6317">
        <w:rPr>
          <w:sz w:val="28"/>
          <w:szCs w:val="28"/>
        </w:rPr>
        <w:t>tư</w:t>
      </w:r>
      <w:proofErr w:type="spellEnd"/>
      <w:r w:rsidRPr="008F6317">
        <w:rPr>
          <w:sz w:val="28"/>
          <w:szCs w:val="28"/>
        </w:rPr>
        <w:t xml:space="preserve">, </w:t>
      </w:r>
      <w:proofErr w:type="spellStart"/>
      <w:r w:rsidRPr="008F6317">
        <w:rPr>
          <w:sz w:val="28"/>
          <w:szCs w:val="28"/>
        </w:rPr>
        <w:t>thiết</w:t>
      </w:r>
      <w:proofErr w:type="spellEnd"/>
      <w:r w:rsidRPr="008F6317">
        <w:rPr>
          <w:sz w:val="28"/>
          <w:szCs w:val="28"/>
        </w:rPr>
        <w:t xml:space="preserve"> </w:t>
      </w:r>
      <w:proofErr w:type="spellStart"/>
      <w:r w:rsidRPr="008F6317">
        <w:rPr>
          <w:sz w:val="28"/>
          <w:szCs w:val="28"/>
        </w:rPr>
        <w:t>bị</w:t>
      </w:r>
      <w:proofErr w:type="spellEnd"/>
      <w:r w:rsidRPr="008F6317">
        <w:rPr>
          <w:sz w:val="28"/>
          <w:szCs w:val="28"/>
        </w:rPr>
        <w:t>.</w:t>
      </w:r>
    </w:p>
    <w:p w14:paraId="0C6E2301" w14:textId="77777777" w:rsidR="009956F0" w:rsidRPr="008F6317" w:rsidRDefault="009956F0" w:rsidP="00D461FE">
      <w:pPr>
        <w:spacing w:after="0" w:line="312" w:lineRule="auto"/>
        <w:jc w:val="both"/>
        <w:rPr>
          <w:rFonts w:cs="Times New Roman"/>
          <w:i/>
          <w:sz w:val="28"/>
          <w:szCs w:val="28"/>
          <w:lang w:val="pt-BR"/>
        </w:rPr>
      </w:pPr>
      <w:r w:rsidRPr="008F6317">
        <w:rPr>
          <w:rFonts w:cs="Times New Roman"/>
          <w:b/>
          <w:sz w:val="28"/>
          <w:szCs w:val="28"/>
          <w:lang w:val="pt-BR"/>
        </w:rPr>
        <w:t>Bài 3:</w:t>
      </w:r>
      <w:r w:rsidRPr="008F6317">
        <w:rPr>
          <w:rFonts w:cs="Times New Roman"/>
          <w:sz w:val="28"/>
          <w:szCs w:val="28"/>
          <w:lang w:val="pt-BR"/>
        </w:rPr>
        <w:tab/>
        <w:t xml:space="preserve"> Chỉnh lưu không điều khiển </w:t>
      </w:r>
      <w:r w:rsidRPr="008F6317">
        <w:rPr>
          <w:rFonts w:cs="Times New Roman"/>
          <w:sz w:val="28"/>
          <w:szCs w:val="28"/>
          <w:lang w:val="pt-BR"/>
        </w:rPr>
        <w:tab/>
        <w:t xml:space="preserve">  </w:t>
      </w:r>
      <w:r w:rsidRPr="008F6317">
        <w:rPr>
          <w:rFonts w:cs="Times New Roman"/>
          <w:i/>
          <w:sz w:val="28"/>
          <w:szCs w:val="28"/>
          <w:lang w:val="pt-BR"/>
        </w:rPr>
        <w:t xml:space="preserve">Thời gian: </w:t>
      </w:r>
      <w:r w:rsidRPr="008F6317">
        <w:rPr>
          <w:rFonts w:cs="Times New Roman"/>
          <w:b/>
          <w:i/>
          <w:sz w:val="28"/>
          <w:szCs w:val="28"/>
          <w:lang w:val="pt-BR"/>
        </w:rPr>
        <w:t>22</w:t>
      </w:r>
      <w:r w:rsidRPr="008F6317">
        <w:rPr>
          <w:rFonts w:cs="Times New Roman"/>
          <w:i/>
          <w:sz w:val="28"/>
          <w:szCs w:val="28"/>
          <w:lang w:val="pt-BR"/>
        </w:rPr>
        <w:t xml:space="preserve"> giờ (LT: 5 giờ; TH: 16 giờ; KT: 1 giờ)</w:t>
      </w:r>
    </w:p>
    <w:p w14:paraId="78419E40" w14:textId="77777777" w:rsidR="009956F0" w:rsidRPr="008F6317" w:rsidRDefault="009956F0" w:rsidP="00D461FE">
      <w:pPr>
        <w:spacing w:after="0" w:line="312" w:lineRule="auto"/>
        <w:jc w:val="both"/>
        <w:rPr>
          <w:rFonts w:cs="Times New Roman"/>
          <w:sz w:val="28"/>
          <w:szCs w:val="28"/>
          <w:lang w:val="pt-BR"/>
        </w:rPr>
      </w:pPr>
      <w:r w:rsidRPr="008F6317">
        <w:rPr>
          <w:rFonts w:cs="Times New Roman"/>
          <w:sz w:val="28"/>
          <w:szCs w:val="28"/>
          <w:lang w:val="pt-BR"/>
        </w:rPr>
        <w:t>1. Mục tiêu của bài:</w:t>
      </w:r>
    </w:p>
    <w:p w14:paraId="0860E2A2" w14:textId="77777777" w:rsidR="009956F0" w:rsidRPr="008F6317" w:rsidRDefault="009956F0" w:rsidP="00D461FE">
      <w:pPr>
        <w:tabs>
          <w:tab w:val="left" w:pos="5760"/>
          <w:tab w:val="left" w:pos="6300"/>
          <w:tab w:val="center" w:pos="6521"/>
        </w:tabs>
        <w:spacing w:after="0" w:line="312" w:lineRule="auto"/>
        <w:ind w:firstLine="284"/>
        <w:jc w:val="both"/>
        <w:rPr>
          <w:rFonts w:cs="Times New Roman"/>
          <w:spacing w:val="6"/>
          <w:sz w:val="28"/>
          <w:szCs w:val="28"/>
          <w:lang w:val="nl-NL"/>
        </w:rPr>
      </w:pPr>
      <w:r w:rsidRPr="008F6317">
        <w:rPr>
          <w:rFonts w:cs="Times New Roman"/>
          <w:spacing w:val="6"/>
          <w:sz w:val="28"/>
          <w:szCs w:val="28"/>
          <w:lang w:val="nl-NL"/>
        </w:rPr>
        <w:t>- Nhận dạng được các mạch chỉnh lưu không điều khiển.</w:t>
      </w:r>
    </w:p>
    <w:p w14:paraId="07E30B31" w14:textId="77777777" w:rsidR="009956F0" w:rsidRPr="008F6317" w:rsidRDefault="009956F0" w:rsidP="00D461FE">
      <w:pPr>
        <w:tabs>
          <w:tab w:val="left" w:pos="5760"/>
          <w:tab w:val="left" w:pos="6300"/>
          <w:tab w:val="center" w:pos="6521"/>
        </w:tabs>
        <w:spacing w:after="0" w:line="312" w:lineRule="auto"/>
        <w:ind w:firstLine="284"/>
        <w:jc w:val="both"/>
        <w:rPr>
          <w:rFonts w:cs="Times New Roman"/>
          <w:spacing w:val="6"/>
          <w:sz w:val="28"/>
          <w:szCs w:val="28"/>
          <w:lang w:val="nl-NL"/>
        </w:rPr>
      </w:pPr>
      <w:r w:rsidRPr="008F6317">
        <w:rPr>
          <w:rFonts w:cs="Times New Roman"/>
          <w:spacing w:val="6"/>
          <w:sz w:val="28"/>
          <w:szCs w:val="28"/>
          <w:lang w:val="nl-NL"/>
        </w:rPr>
        <w:t>- Giải thích được nguyên lý hoạt động các mạch chỉnh lưu không điều khiển.</w:t>
      </w:r>
    </w:p>
    <w:p w14:paraId="2C30FBF7" w14:textId="77777777" w:rsidR="009956F0" w:rsidRPr="008F6317" w:rsidRDefault="009956F0" w:rsidP="00D461FE">
      <w:pPr>
        <w:tabs>
          <w:tab w:val="left" w:pos="5760"/>
          <w:tab w:val="left" w:pos="6300"/>
          <w:tab w:val="center" w:pos="6521"/>
        </w:tabs>
        <w:spacing w:after="0" w:line="312" w:lineRule="auto"/>
        <w:ind w:firstLine="284"/>
        <w:jc w:val="both"/>
        <w:rPr>
          <w:rFonts w:cs="Times New Roman"/>
          <w:spacing w:val="6"/>
          <w:sz w:val="28"/>
          <w:szCs w:val="28"/>
          <w:lang w:val="nl-NL"/>
        </w:rPr>
      </w:pPr>
      <w:r w:rsidRPr="008F6317">
        <w:rPr>
          <w:rFonts w:cs="Times New Roman"/>
          <w:spacing w:val="6"/>
          <w:sz w:val="28"/>
          <w:szCs w:val="28"/>
          <w:lang w:val="nl-NL"/>
        </w:rPr>
        <w:t>- Lắp ráp được các mạch chỉnh lưu không điều khiển.</w:t>
      </w:r>
    </w:p>
    <w:p w14:paraId="6E3F102A" w14:textId="77777777" w:rsidR="009956F0" w:rsidRPr="008F6317" w:rsidRDefault="009956F0" w:rsidP="00D461FE">
      <w:pPr>
        <w:tabs>
          <w:tab w:val="left" w:pos="5760"/>
          <w:tab w:val="left" w:pos="6300"/>
          <w:tab w:val="center" w:pos="6521"/>
        </w:tabs>
        <w:spacing w:after="0" w:line="312" w:lineRule="auto"/>
        <w:ind w:firstLine="284"/>
        <w:jc w:val="both"/>
        <w:rPr>
          <w:rFonts w:cs="Times New Roman"/>
          <w:spacing w:val="6"/>
          <w:sz w:val="28"/>
          <w:szCs w:val="28"/>
          <w:lang w:val="nl-NL"/>
        </w:rPr>
      </w:pPr>
      <w:r w:rsidRPr="008F6317">
        <w:rPr>
          <w:rFonts w:cs="Times New Roman"/>
          <w:spacing w:val="6"/>
          <w:sz w:val="28"/>
          <w:szCs w:val="28"/>
          <w:lang w:val="nl-NL"/>
        </w:rPr>
        <w:t>- Vẽ được sóng vào, sóng ra của mạch; tính toán được các thông số theo yêu cầu của mạch.</w:t>
      </w:r>
    </w:p>
    <w:p w14:paraId="045C0882" w14:textId="77777777" w:rsidR="009956F0" w:rsidRPr="008F6317" w:rsidRDefault="009956F0" w:rsidP="00D461FE">
      <w:pPr>
        <w:tabs>
          <w:tab w:val="left" w:pos="528"/>
        </w:tabs>
        <w:spacing w:after="0" w:line="312" w:lineRule="auto"/>
        <w:ind w:firstLine="284"/>
        <w:jc w:val="both"/>
        <w:rPr>
          <w:rFonts w:cs="Times New Roman"/>
          <w:sz w:val="28"/>
          <w:szCs w:val="28"/>
          <w:lang w:val="pl-PL"/>
        </w:rPr>
      </w:pPr>
      <w:r w:rsidRPr="008F6317">
        <w:rPr>
          <w:rFonts w:cs="Times New Roman"/>
          <w:sz w:val="28"/>
          <w:szCs w:val="28"/>
          <w:lang w:val="nl-NL"/>
        </w:rPr>
        <w:t xml:space="preserve">- </w:t>
      </w:r>
      <w:r w:rsidRPr="008F6317">
        <w:rPr>
          <w:rFonts w:cs="Times New Roman"/>
          <w:sz w:val="28"/>
          <w:szCs w:val="28"/>
          <w:lang w:val="pl-PL"/>
        </w:rPr>
        <w:t>Rèn luyện tính tỷ mỉ, chính xác, an toàn và vệ sinh công nghiệp.</w:t>
      </w:r>
    </w:p>
    <w:p w14:paraId="59BF1068" w14:textId="77777777" w:rsidR="009956F0" w:rsidRPr="008F6317" w:rsidRDefault="009956F0" w:rsidP="00D461FE">
      <w:pPr>
        <w:spacing w:after="0" w:line="312" w:lineRule="auto"/>
        <w:jc w:val="both"/>
        <w:rPr>
          <w:rFonts w:cs="Times New Roman"/>
          <w:sz w:val="28"/>
          <w:szCs w:val="28"/>
        </w:rPr>
      </w:pPr>
      <w:r w:rsidRPr="008F6317">
        <w:rPr>
          <w:rFonts w:cs="Times New Roman"/>
          <w:sz w:val="28"/>
          <w:szCs w:val="28"/>
        </w:rPr>
        <w:t xml:space="preserve">2. </w:t>
      </w:r>
      <w:proofErr w:type="spellStart"/>
      <w:r w:rsidRPr="008F6317">
        <w:rPr>
          <w:rFonts w:cs="Times New Roman"/>
          <w:sz w:val="28"/>
          <w:szCs w:val="28"/>
        </w:rPr>
        <w:t>Nội</w:t>
      </w:r>
      <w:proofErr w:type="spellEnd"/>
      <w:r w:rsidRPr="008F6317">
        <w:rPr>
          <w:rFonts w:cs="Times New Roman"/>
          <w:sz w:val="28"/>
          <w:szCs w:val="28"/>
        </w:rPr>
        <w:t xml:space="preserve"> dung </w:t>
      </w:r>
      <w:proofErr w:type="spellStart"/>
      <w:r w:rsidRPr="008F6317">
        <w:rPr>
          <w:rFonts w:cs="Times New Roman"/>
          <w:sz w:val="28"/>
          <w:szCs w:val="28"/>
        </w:rPr>
        <w:t>của</w:t>
      </w:r>
      <w:proofErr w:type="spellEnd"/>
      <w:r w:rsidRPr="008F6317">
        <w:rPr>
          <w:rFonts w:cs="Times New Roman"/>
          <w:sz w:val="28"/>
          <w:szCs w:val="28"/>
        </w:rPr>
        <w:t xml:space="preserve"> </w:t>
      </w:r>
      <w:proofErr w:type="spellStart"/>
      <w:r w:rsidRPr="008F6317">
        <w:rPr>
          <w:rFonts w:cs="Times New Roman"/>
          <w:sz w:val="28"/>
          <w:szCs w:val="28"/>
        </w:rPr>
        <w:t>bài</w:t>
      </w:r>
      <w:proofErr w:type="spellEnd"/>
      <w:r w:rsidRPr="008F6317">
        <w:rPr>
          <w:rFonts w:cs="Times New Roman"/>
          <w:sz w:val="28"/>
          <w:szCs w:val="28"/>
        </w:rPr>
        <w:t>:</w:t>
      </w:r>
    </w:p>
    <w:p w14:paraId="11E553EE" w14:textId="77777777" w:rsidR="009956F0" w:rsidRPr="008F6317" w:rsidRDefault="009956F0" w:rsidP="00C77450">
      <w:pPr>
        <w:numPr>
          <w:ilvl w:val="1"/>
          <w:numId w:val="126"/>
        </w:numPr>
        <w:spacing w:after="0" w:line="312" w:lineRule="auto"/>
        <w:jc w:val="both"/>
        <w:rPr>
          <w:rFonts w:cs="Times New Roman"/>
          <w:sz w:val="28"/>
          <w:szCs w:val="28"/>
        </w:rPr>
      </w:pPr>
      <w:r w:rsidRPr="008F6317">
        <w:rPr>
          <w:rFonts w:cs="Times New Roman"/>
          <w:bCs/>
          <w:sz w:val="28"/>
          <w:szCs w:val="28"/>
        </w:rPr>
        <w:t xml:space="preserve">Chỉnh </w:t>
      </w:r>
      <w:proofErr w:type="spellStart"/>
      <w:r w:rsidRPr="008F6317">
        <w:rPr>
          <w:rFonts w:cs="Times New Roman"/>
          <w:bCs/>
          <w:sz w:val="28"/>
          <w:szCs w:val="28"/>
        </w:rPr>
        <w:t>lưu</w:t>
      </w:r>
      <w:proofErr w:type="spellEnd"/>
      <w:r w:rsidRPr="008F6317">
        <w:rPr>
          <w:rFonts w:cs="Times New Roman"/>
          <w:bCs/>
          <w:sz w:val="28"/>
          <w:szCs w:val="28"/>
        </w:rPr>
        <w:t xml:space="preserve"> 1 </w:t>
      </w:r>
      <w:proofErr w:type="spellStart"/>
      <w:r w:rsidRPr="008F6317">
        <w:rPr>
          <w:rFonts w:cs="Times New Roman"/>
          <w:bCs/>
          <w:sz w:val="28"/>
          <w:szCs w:val="28"/>
        </w:rPr>
        <w:t>pha</w:t>
      </w:r>
      <w:proofErr w:type="spellEnd"/>
      <w:r w:rsidRPr="008F6317">
        <w:rPr>
          <w:rFonts w:cs="Times New Roman"/>
          <w:bCs/>
          <w:sz w:val="28"/>
          <w:szCs w:val="28"/>
        </w:rPr>
        <w:t xml:space="preserve"> </w:t>
      </w:r>
      <w:proofErr w:type="spellStart"/>
      <w:r w:rsidRPr="008F6317">
        <w:rPr>
          <w:rFonts w:cs="Times New Roman"/>
          <w:bCs/>
          <w:sz w:val="28"/>
          <w:szCs w:val="28"/>
        </w:rPr>
        <w:t>bán</w:t>
      </w:r>
      <w:proofErr w:type="spellEnd"/>
      <w:r w:rsidRPr="008F6317">
        <w:rPr>
          <w:rFonts w:cs="Times New Roman"/>
          <w:bCs/>
          <w:sz w:val="28"/>
          <w:szCs w:val="28"/>
        </w:rPr>
        <w:t xml:space="preserve"> </w:t>
      </w:r>
      <w:proofErr w:type="spellStart"/>
      <w:r w:rsidRPr="008F6317">
        <w:rPr>
          <w:rFonts w:cs="Times New Roman"/>
          <w:bCs/>
          <w:sz w:val="28"/>
          <w:szCs w:val="28"/>
        </w:rPr>
        <w:t>kỳ</w:t>
      </w:r>
      <w:proofErr w:type="spellEnd"/>
      <w:r w:rsidRPr="008F6317">
        <w:rPr>
          <w:rFonts w:cs="Times New Roman"/>
          <w:sz w:val="28"/>
          <w:szCs w:val="28"/>
        </w:rPr>
        <w:t xml:space="preserve"> </w:t>
      </w:r>
    </w:p>
    <w:p w14:paraId="25D18563" w14:textId="77777777" w:rsidR="009956F0" w:rsidRPr="008F6317" w:rsidRDefault="009956F0" w:rsidP="00C77450">
      <w:pPr>
        <w:numPr>
          <w:ilvl w:val="1"/>
          <w:numId w:val="126"/>
        </w:numPr>
        <w:spacing w:after="0" w:line="312" w:lineRule="auto"/>
        <w:jc w:val="both"/>
        <w:rPr>
          <w:rFonts w:cs="Times New Roman"/>
          <w:sz w:val="28"/>
          <w:szCs w:val="28"/>
        </w:rPr>
      </w:pPr>
      <w:r w:rsidRPr="008F6317">
        <w:rPr>
          <w:rFonts w:cs="Times New Roman"/>
          <w:bCs/>
          <w:sz w:val="28"/>
          <w:szCs w:val="28"/>
        </w:rPr>
        <w:t xml:space="preserve">Chỉnh </w:t>
      </w:r>
      <w:proofErr w:type="spellStart"/>
      <w:r w:rsidRPr="008F6317">
        <w:rPr>
          <w:rFonts w:cs="Times New Roman"/>
          <w:bCs/>
          <w:sz w:val="28"/>
          <w:szCs w:val="28"/>
        </w:rPr>
        <w:t>lưu</w:t>
      </w:r>
      <w:proofErr w:type="spellEnd"/>
      <w:r w:rsidRPr="008F6317">
        <w:rPr>
          <w:rFonts w:cs="Times New Roman"/>
          <w:bCs/>
          <w:sz w:val="28"/>
          <w:szCs w:val="28"/>
        </w:rPr>
        <w:t xml:space="preserve"> </w:t>
      </w:r>
      <w:proofErr w:type="spellStart"/>
      <w:r w:rsidRPr="008F6317">
        <w:rPr>
          <w:rFonts w:cs="Times New Roman"/>
          <w:bCs/>
          <w:sz w:val="28"/>
          <w:szCs w:val="28"/>
        </w:rPr>
        <w:t>tia</w:t>
      </w:r>
      <w:proofErr w:type="spellEnd"/>
      <w:r w:rsidRPr="008F6317">
        <w:rPr>
          <w:rFonts w:cs="Times New Roman"/>
          <w:bCs/>
          <w:sz w:val="28"/>
          <w:szCs w:val="28"/>
        </w:rPr>
        <w:t xml:space="preserve"> 2 </w:t>
      </w:r>
      <w:proofErr w:type="spellStart"/>
      <w:r w:rsidRPr="008F6317">
        <w:rPr>
          <w:rFonts w:cs="Times New Roman"/>
          <w:bCs/>
          <w:sz w:val="28"/>
          <w:szCs w:val="28"/>
        </w:rPr>
        <w:t>pha</w:t>
      </w:r>
      <w:proofErr w:type="spellEnd"/>
      <w:r w:rsidRPr="008F6317">
        <w:rPr>
          <w:rFonts w:cs="Times New Roman"/>
          <w:bCs/>
          <w:sz w:val="28"/>
          <w:szCs w:val="28"/>
        </w:rPr>
        <w:t xml:space="preserve"> </w:t>
      </w:r>
      <w:r w:rsidRPr="008F6317">
        <w:rPr>
          <w:rFonts w:cs="Times New Roman"/>
          <w:sz w:val="28"/>
          <w:szCs w:val="28"/>
        </w:rPr>
        <w:t xml:space="preserve"> </w:t>
      </w:r>
    </w:p>
    <w:p w14:paraId="71F6FC15" w14:textId="77777777" w:rsidR="009956F0" w:rsidRPr="008F6317" w:rsidRDefault="009956F0" w:rsidP="00C77450">
      <w:pPr>
        <w:numPr>
          <w:ilvl w:val="1"/>
          <w:numId w:val="126"/>
        </w:numPr>
        <w:spacing w:after="0" w:line="312" w:lineRule="auto"/>
        <w:jc w:val="both"/>
        <w:rPr>
          <w:rFonts w:cs="Times New Roman"/>
          <w:sz w:val="28"/>
          <w:szCs w:val="28"/>
        </w:rPr>
      </w:pPr>
      <w:r w:rsidRPr="008F6317">
        <w:rPr>
          <w:rFonts w:cs="Times New Roman"/>
          <w:bCs/>
          <w:sz w:val="28"/>
          <w:szCs w:val="28"/>
        </w:rPr>
        <w:t xml:space="preserve">Chỉnh </w:t>
      </w:r>
      <w:proofErr w:type="spellStart"/>
      <w:r w:rsidRPr="008F6317">
        <w:rPr>
          <w:rFonts w:cs="Times New Roman"/>
          <w:bCs/>
          <w:sz w:val="28"/>
          <w:szCs w:val="28"/>
        </w:rPr>
        <w:t>lưu</w:t>
      </w:r>
      <w:proofErr w:type="spellEnd"/>
      <w:r w:rsidRPr="008F6317">
        <w:rPr>
          <w:rFonts w:cs="Times New Roman"/>
          <w:bCs/>
          <w:sz w:val="28"/>
          <w:szCs w:val="28"/>
        </w:rPr>
        <w:t xml:space="preserve"> </w:t>
      </w:r>
      <w:proofErr w:type="spellStart"/>
      <w:r w:rsidRPr="008F6317">
        <w:rPr>
          <w:rFonts w:cs="Times New Roman"/>
          <w:bCs/>
          <w:sz w:val="28"/>
          <w:szCs w:val="28"/>
        </w:rPr>
        <w:t>cầu</w:t>
      </w:r>
      <w:proofErr w:type="spellEnd"/>
      <w:r w:rsidRPr="008F6317">
        <w:rPr>
          <w:rFonts w:cs="Times New Roman"/>
          <w:bCs/>
          <w:sz w:val="28"/>
          <w:szCs w:val="28"/>
        </w:rPr>
        <w:t xml:space="preserve"> 1 </w:t>
      </w:r>
      <w:proofErr w:type="spellStart"/>
      <w:r w:rsidRPr="008F6317">
        <w:rPr>
          <w:rFonts w:cs="Times New Roman"/>
          <w:bCs/>
          <w:sz w:val="28"/>
          <w:szCs w:val="28"/>
        </w:rPr>
        <w:t>pha</w:t>
      </w:r>
      <w:proofErr w:type="spellEnd"/>
      <w:r w:rsidRPr="008F6317">
        <w:rPr>
          <w:rFonts w:cs="Times New Roman"/>
          <w:bCs/>
          <w:sz w:val="28"/>
          <w:szCs w:val="28"/>
        </w:rPr>
        <w:t xml:space="preserve"> </w:t>
      </w:r>
      <w:r w:rsidRPr="008F6317">
        <w:rPr>
          <w:rFonts w:cs="Times New Roman"/>
          <w:sz w:val="28"/>
          <w:szCs w:val="28"/>
        </w:rPr>
        <w:t xml:space="preserve"> </w:t>
      </w:r>
    </w:p>
    <w:p w14:paraId="2B3198A8" w14:textId="77777777" w:rsidR="009956F0" w:rsidRPr="008F6317" w:rsidRDefault="009956F0" w:rsidP="00C77450">
      <w:pPr>
        <w:numPr>
          <w:ilvl w:val="1"/>
          <w:numId w:val="126"/>
        </w:numPr>
        <w:spacing w:after="0" w:line="312" w:lineRule="auto"/>
        <w:jc w:val="both"/>
        <w:rPr>
          <w:rFonts w:cs="Times New Roman"/>
          <w:sz w:val="28"/>
          <w:szCs w:val="28"/>
        </w:rPr>
      </w:pPr>
      <w:r w:rsidRPr="008F6317">
        <w:rPr>
          <w:rFonts w:cs="Times New Roman"/>
          <w:bCs/>
          <w:sz w:val="28"/>
          <w:szCs w:val="28"/>
        </w:rPr>
        <w:t xml:space="preserve">Chỉnh </w:t>
      </w:r>
      <w:proofErr w:type="spellStart"/>
      <w:r w:rsidRPr="008F6317">
        <w:rPr>
          <w:rFonts w:cs="Times New Roman"/>
          <w:bCs/>
          <w:sz w:val="28"/>
          <w:szCs w:val="28"/>
        </w:rPr>
        <w:t>lưu</w:t>
      </w:r>
      <w:proofErr w:type="spellEnd"/>
      <w:r w:rsidRPr="008F6317">
        <w:rPr>
          <w:rFonts w:cs="Times New Roman"/>
          <w:bCs/>
          <w:sz w:val="28"/>
          <w:szCs w:val="28"/>
        </w:rPr>
        <w:t xml:space="preserve"> </w:t>
      </w:r>
      <w:proofErr w:type="spellStart"/>
      <w:r w:rsidRPr="008F6317">
        <w:rPr>
          <w:rFonts w:cs="Times New Roman"/>
          <w:bCs/>
          <w:sz w:val="28"/>
          <w:szCs w:val="28"/>
        </w:rPr>
        <w:t>tia</w:t>
      </w:r>
      <w:proofErr w:type="spellEnd"/>
      <w:r w:rsidRPr="008F6317">
        <w:rPr>
          <w:rFonts w:cs="Times New Roman"/>
          <w:bCs/>
          <w:sz w:val="28"/>
          <w:szCs w:val="28"/>
        </w:rPr>
        <w:t xml:space="preserve"> 3 </w:t>
      </w:r>
      <w:proofErr w:type="spellStart"/>
      <w:r w:rsidRPr="008F6317">
        <w:rPr>
          <w:rFonts w:cs="Times New Roman"/>
          <w:bCs/>
          <w:sz w:val="28"/>
          <w:szCs w:val="28"/>
        </w:rPr>
        <w:t>pha</w:t>
      </w:r>
      <w:proofErr w:type="spellEnd"/>
      <w:r w:rsidRPr="008F6317">
        <w:rPr>
          <w:rFonts w:cs="Times New Roman"/>
          <w:bCs/>
          <w:sz w:val="28"/>
          <w:szCs w:val="28"/>
        </w:rPr>
        <w:t xml:space="preserve"> </w:t>
      </w:r>
      <w:r w:rsidRPr="008F6317">
        <w:rPr>
          <w:rFonts w:cs="Times New Roman"/>
          <w:sz w:val="28"/>
          <w:szCs w:val="28"/>
        </w:rPr>
        <w:t xml:space="preserve"> </w:t>
      </w:r>
    </w:p>
    <w:p w14:paraId="28BA3595" w14:textId="77777777" w:rsidR="009956F0" w:rsidRPr="008F6317" w:rsidRDefault="009956F0" w:rsidP="00C77450">
      <w:pPr>
        <w:numPr>
          <w:ilvl w:val="1"/>
          <w:numId w:val="126"/>
        </w:numPr>
        <w:spacing w:after="0" w:line="312" w:lineRule="auto"/>
        <w:jc w:val="both"/>
        <w:rPr>
          <w:rFonts w:cs="Times New Roman"/>
          <w:sz w:val="28"/>
          <w:szCs w:val="28"/>
        </w:rPr>
      </w:pPr>
      <w:r w:rsidRPr="008F6317">
        <w:rPr>
          <w:rFonts w:cs="Times New Roman"/>
          <w:bCs/>
          <w:sz w:val="28"/>
          <w:szCs w:val="28"/>
        </w:rPr>
        <w:t xml:space="preserve">Chỉnh </w:t>
      </w:r>
      <w:proofErr w:type="spellStart"/>
      <w:r w:rsidRPr="008F6317">
        <w:rPr>
          <w:rFonts w:cs="Times New Roman"/>
          <w:bCs/>
          <w:sz w:val="28"/>
          <w:szCs w:val="28"/>
        </w:rPr>
        <w:t>lưu</w:t>
      </w:r>
      <w:proofErr w:type="spellEnd"/>
      <w:r w:rsidRPr="008F6317">
        <w:rPr>
          <w:rFonts w:cs="Times New Roman"/>
          <w:bCs/>
          <w:sz w:val="28"/>
          <w:szCs w:val="28"/>
        </w:rPr>
        <w:t xml:space="preserve"> </w:t>
      </w:r>
      <w:proofErr w:type="spellStart"/>
      <w:r w:rsidRPr="008F6317">
        <w:rPr>
          <w:rFonts w:cs="Times New Roman"/>
          <w:bCs/>
          <w:sz w:val="28"/>
          <w:szCs w:val="28"/>
        </w:rPr>
        <w:t>cầu</w:t>
      </w:r>
      <w:proofErr w:type="spellEnd"/>
      <w:r w:rsidRPr="008F6317">
        <w:rPr>
          <w:rFonts w:cs="Times New Roman"/>
          <w:bCs/>
          <w:sz w:val="28"/>
          <w:szCs w:val="28"/>
        </w:rPr>
        <w:t xml:space="preserve"> 3 </w:t>
      </w:r>
      <w:proofErr w:type="spellStart"/>
      <w:r w:rsidRPr="008F6317">
        <w:rPr>
          <w:rFonts w:cs="Times New Roman"/>
          <w:bCs/>
          <w:sz w:val="28"/>
          <w:szCs w:val="28"/>
        </w:rPr>
        <w:t>pha</w:t>
      </w:r>
      <w:proofErr w:type="spellEnd"/>
      <w:r w:rsidRPr="008F6317">
        <w:rPr>
          <w:rFonts w:cs="Times New Roman"/>
          <w:bCs/>
          <w:sz w:val="28"/>
          <w:szCs w:val="28"/>
        </w:rPr>
        <w:t xml:space="preserve"> </w:t>
      </w:r>
      <w:r w:rsidRPr="008F6317">
        <w:rPr>
          <w:rFonts w:cs="Times New Roman"/>
          <w:sz w:val="28"/>
          <w:szCs w:val="28"/>
        </w:rPr>
        <w:t xml:space="preserve"> </w:t>
      </w:r>
    </w:p>
    <w:p w14:paraId="0AA652B9" w14:textId="77777777" w:rsidR="009956F0" w:rsidRPr="008F6317" w:rsidRDefault="009956F0" w:rsidP="00C77450">
      <w:pPr>
        <w:numPr>
          <w:ilvl w:val="1"/>
          <w:numId w:val="126"/>
        </w:numPr>
        <w:spacing w:after="0" w:line="312" w:lineRule="auto"/>
        <w:jc w:val="both"/>
        <w:rPr>
          <w:rFonts w:cs="Times New Roman"/>
          <w:sz w:val="28"/>
          <w:szCs w:val="28"/>
        </w:rPr>
      </w:pPr>
      <w:proofErr w:type="spellStart"/>
      <w:r w:rsidRPr="008F6317">
        <w:rPr>
          <w:rFonts w:cs="Times New Roman"/>
          <w:sz w:val="28"/>
          <w:szCs w:val="28"/>
        </w:rPr>
        <w:t>Bài</w:t>
      </w:r>
      <w:proofErr w:type="spellEnd"/>
      <w:r w:rsidRPr="008F6317">
        <w:rPr>
          <w:rFonts w:cs="Times New Roman"/>
          <w:sz w:val="28"/>
          <w:szCs w:val="28"/>
        </w:rPr>
        <w:t xml:space="preserve"> </w:t>
      </w:r>
      <w:proofErr w:type="spellStart"/>
      <w:r w:rsidRPr="008F6317">
        <w:rPr>
          <w:rFonts w:cs="Times New Roman"/>
          <w:sz w:val="28"/>
          <w:szCs w:val="28"/>
        </w:rPr>
        <w:t>tập</w:t>
      </w:r>
      <w:proofErr w:type="spellEnd"/>
      <w:r w:rsidRPr="008F6317">
        <w:rPr>
          <w:rFonts w:cs="Times New Roman"/>
          <w:sz w:val="28"/>
          <w:szCs w:val="28"/>
        </w:rPr>
        <w:t xml:space="preserve"> </w:t>
      </w:r>
      <w:proofErr w:type="spellStart"/>
      <w:r w:rsidRPr="008F6317">
        <w:rPr>
          <w:rFonts w:cs="Times New Roman"/>
          <w:sz w:val="28"/>
          <w:szCs w:val="28"/>
        </w:rPr>
        <w:t>thực</w:t>
      </w:r>
      <w:proofErr w:type="spellEnd"/>
      <w:r w:rsidRPr="008F6317">
        <w:rPr>
          <w:rFonts w:cs="Times New Roman"/>
          <w:sz w:val="28"/>
          <w:szCs w:val="28"/>
        </w:rPr>
        <w:t xml:space="preserve"> </w:t>
      </w:r>
      <w:proofErr w:type="spellStart"/>
      <w:r w:rsidRPr="008F6317">
        <w:rPr>
          <w:rFonts w:cs="Times New Roman"/>
          <w:sz w:val="28"/>
          <w:szCs w:val="28"/>
        </w:rPr>
        <w:t>hành</w:t>
      </w:r>
      <w:proofErr w:type="spellEnd"/>
    </w:p>
    <w:p w14:paraId="29C04286" w14:textId="77777777" w:rsidR="009956F0" w:rsidRPr="008F6317" w:rsidRDefault="009956F0" w:rsidP="00C77450">
      <w:pPr>
        <w:pStyle w:val="ListParagraph"/>
        <w:numPr>
          <w:ilvl w:val="2"/>
          <w:numId w:val="141"/>
        </w:numPr>
        <w:spacing w:after="0" w:line="312" w:lineRule="auto"/>
        <w:jc w:val="both"/>
        <w:rPr>
          <w:bCs/>
          <w:iCs/>
          <w:sz w:val="28"/>
          <w:szCs w:val="28"/>
        </w:rPr>
      </w:pPr>
      <w:proofErr w:type="spellStart"/>
      <w:r w:rsidRPr="008F6317">
        <w:rPr>
          <w:bCs/>
          <w:iCs/>
          <w:sz w:val="28"/>
          <w:szCs w:val="28"/>
        </w:rPr>
        <w:t>Ráp</w:t>
      </w:r>
      <w:proofErr w:type="spellEnd"/>
      <w:r w:rsidRPr="008F6317">
        <w:rPr>
          <w:bCs/>
          <w:iCs/>
          <w:sz w:val="28"/>
          <w:szCs w:val="28"/>
        </w:rPr>
        <w:t xml:space="preserve"> </w:t>
      </w:r>
      <w:proofErr w:type="spellStart"/>
      <w:r w:rsidRPr="008F6317">
        <w:rPr>
          <w:bCs/>
          <w:iCs/>
          <w:sz w:val="28"/>
          <w:szCs w:val="28"/>
        </w:rPr>
        <w:t>mạch</w:t>
      </w:r>
      <w:proofErr w:type="spellEnd"/>
      <w:r w:rsidRPr="008F6317">
        <w:rPr>
          <w:bCs/>
          <w:iCs/>
          <w:sz w:val="28"/>
          <w:szCs w:val="28"/>
        </w:rPr>
        <w:t xml:space="preserve"> </w:t>
      </w:r>
      <w:proofErr w:type="spellStart"/>
      <w:r w:rsidRPr="008F6317">
        <w:rPr>
          <w:bCs/>
          <w:iCs/>
          <w:sz w:val="28"/>
          <w:szCs w:val="28"/>
        </w:rPr>
        <w:t>chỉnh</w:t>
      </w:r>
      <w:proofErr w:type="spellEnd"/>
      <w:r w:rsidRPr="008F6317">
        <w:rPr>
          <w:bCs/>
          <w:iCs/>
          <w:sz w:val="28"/>
          <w:szCs w:val="28"/>
        </w:rPr>
        <w:t xml:space="preserve"> </w:t>
      </w:r>
      <w:proofErr w:type="spellStart"/>
      <w:r w:rsidRPr="008F6317">
        <w:rPr>
          <w:bCs/>
          <w:iCs/>
          <w:sz w:val="28"/>
          <w:szCs w:val="28"/>
        </w:rPr>
        <w:t>lưu</w:t>
      </w:r>
      <w:proofErr w:type="spellEnd"/>
      <w:r w:rsidRPr="008F6317">
        <w:rPr>
          <w:bCs/>
          <w:iCs/>
          <w:sz w:val="28"/>
          <w:szCs w:val="28"/>
        </w:rPr>
        <w:t xml:space="preserve"> </w:t>
      </w:r>
      <w:proofErr w:type="spellStart"/>
      <w:r w:rsidRPr="008F6317">
        <w:rPr>
          <w:bCs/>
          <w:iCs/>
          <w:sz w:val="28"/>
          <w:szCs w:val="28"/>
        </w:rPr>
        <w:t>bán</w:t>
      </w:r>
      <w:proofErr w:type="spellEnd"/>
      <w:r w:rsidRPr="008F6317">
        <w:rPr>
          <w:bCs/>
          <w:iCs/>
          <w:sz w:val="28"/>
          <w:szCs w:val="28"/>
        </w:rPr>
        <w:t xml:space="preserve"> </w:t>
      </w:r>
      <w:proofErr w:type="spellStart"/>
      <w:r w:rsidRPr="008F6317">
        <w:rPr>
          <w:bCs/>
          <w:iCs/>
          <w:sz w:val="28"/>
          <w:szCs w:val="28"/>
        </w:rPr>
        <w:t>kỳ</w:t>
      </w:r>
      <w:proofErr w:type="spellEnd"/>
      <w:r w:rsidRPr="008F6317">
        <w:rPr>
          <w:bCs/>
          <w:iCs/>
          <w:sz w:val="28"/>
          <w:szCs w:val="28"/>
        </w:rPr>
        <w:t xml:space="preserve"> </w:t>
      </w:r>
    </w:p>
    <w:p w14:paraId="4FC4D4D0" w14:textId="77777777" w:rsidR="009956F0" w:rsidRPr="008F6317" w:rsidRDefault="009956F0" w:rsidP="00C77450">
      <w:pPr>
        <w:pStyle w:val="ListParagraph"/>
        <w:numPr>
          <w:ilvl w:val="2"/>
          <w:numId w:val="141"/>
        </w:numPr>
        <w:spacing w:after="0" w:line="312" w:lineRule="auto"/>
        <w:jc w:val="both"/>
        <w:rPr>
          <w:bCs/>
          <w:iCs/>
          <w:sz w:val="28"/>
          <w:szCs w:val="28"/>
        </w:rPr>
      </w:pPr>
      <w:proofErr w:type="spellStart"/>
      <w:r w:rsidRPr="008F6317">
        <w:rPr>
          <w:bCs/>
          <w:iCs/>
          <w:sz w:val="28"/>
          <w:szCs w:val="28"/>
        </w:rPr>
        <w:t>Ráp</w:t>
      </w:r>
      <w:proofErr w:type="spellEnd"/>
      <w:r w:rsidRPr="008F6317">
        <w:rPr>
          <w:bCs/>
          <w:iCs/>
          <w:sz w:val="28"/>
          <w:szCs w:val="28"/>
        </w:rPr>
        <w:t xml:space="preserve"> </w:t>
      </w:r>
      <w:proofErr w:type="spellStart"/>
      <w:r w:rsidRPr="008F6317">
        <w:rPr>
          <w:bCs/>
          <w:iCs/>
          <w:sz w:val="28"/>
          <w:szCs w:val="28"/>
        </w:rPr>
        <w:t>mạch</w:t>
      </w:r>
      <w:proofErr w:type="spellEnd"/>
      <w:r w:rsidRPr="008F6317">
        <w:rPr>
          <w:bCs/>
          <w:iCs/>
          <w:sz w:val="28"/>
          <w:szCs w:val="28"/>
        </w:rPr>
        <w:t xml:space="preserve"> </w:t>
      </w:r>
      <w:proofErr w:type="spellStart"/>
      <w:r w:rsidRPr="008F6317">
        <w:rPr>
          <w:bCs/>
          <w:iCs/>
          <w:sz w:val="28"/>
          <w:szCs w:val="28"/>
        </w:rPr>
        <w:t>chỉnh</w:t>
      </w:r>
      <w:proofErr w:type="spellEnd"/>
      <w:r w:rsidRPr="008F6317">
        <w:rPr>
          <w:bCs/>
          <w:iCs/>
          <w:sz w:val="28"/>
          <w:szCs w:val="28"/>
        </w:rPr>
        <w:t xml:space="preserve"> </w:t>
      </w:r>
      <w:proofErr w:type="spellStart"/>
      <w:r w:rsidRPr="008F6317">
        <w:rPr>
          <w:bCs/>
          <w:iCs/>
          <w:sz w:val="28"/>
          <w:szCs w:val="28"/>
        </w:rPr>
        <w:t>lưu</w:t>
      </w:r>
      <w:proofErr w:type="spellEnd"/>
      <w:r w:rsidRPr="008F6317">
        <w:rPr>
          <w:bCs/>
          <w:iCs/>
          <w:sz w:val="28"/>
          <w:szCs w:val="28"/>
        </w:rPr>
        <w:t xml:space="preserve"> </w:t>
      </w:r>
      <w:proofErr w:type="spellStart"/>
      <w:r w:rsidRPr="008F6317">
        <w:rPr>
          <w:bCs/>
          <w:iCs/>
          <w:sz w:val="28"/>
          <w:szCs w:val="28"/>
        </w:rPr>
        <w:t>cầu</w:t>
      </w:r>
      <w:proofErr w:type="spellEnd"/>
      <w:r w:rsidRPr="008F6317">
        <w:rPr>
          <w:bCs/>
          <w:iCs/>
          <w:sz w:val="28"/>
          <w:szCs w:val="28"/>
        </w:rPr>
        <w:t xml:space="preserve"> 1 </w:t>
      </w:r>
      <w:proofErr w:type="spellStart"/>
      <w:r w:rsidRPr="008F6317">
        <w:rPr>
          <w:bCs/>
          <w:iCs/>
          <w:sz w:val="28"/>
          <w:szCs w:val="28"/>
        </w:rPr>
        <w:t>pha</w:t>
      </w:r>
      <w:proofErr w:type="spellEnd"/>
      <w:r w:rsidRPr="008F6317">
        <w:rPr>
          <w:bCs/>
          <w:iCs/>
          <w:sz w:val="28"/>
          <w:szCs w:val="28"/>
        </w:rPr>
        <w:t xml:space="preserve"> </w:t>
      </w:r>
    </w:p>
    <w:p w14:paraId="4D250A00" w14:textId="77777777" w:rsidR="009956F0" w:rsidRPr="008F6317" w:rsidRDefault="009956F0" w:rsidP="00C77450">
      <w:pPr>
        <w:numPr>
          <w:ilvl w:val="2"/>
          <w:numId w:val="141"/>
        </w:numPr>
        <w:spacing w:after="0" w:line="312" w:lineRule="auto"/>
        <w:jc w:val="both"/>
        <w:rPr>
          <w:rFonts w:cs="Times New Roman"/>
          <w:sz w:val="28"/>
          <w:szCs w:val="28"/>
        </w:rPr>
      </w:pPr>
      <w:proofErr w:type="spellStart"/>
      <w:r w:rsidRPr="008F6317">
        <w:rPr>
          <w:rFonts w:cs="Times New Roman"/>
          <w:bCs/>
          <w:iCs/>
          <w:sz w:val="28"/>
          <w:szCs w:val="28"/>
        </w:rPr>
        <w:t>Ráp</w:t>
      </w:r>
      <w:proofErr w:type="spellEnd"/>
      <w:r w:rsidRPr="008F6317">
        <w:rPr>
          <w:rFonts w:cs="Times New Roman"/>
          <w:bCs/>
          <w:iCs/>
          <w:sz w:val="28"/>
          <w:szCs w:val="28"/>
        </w:rPr>
        <w:t xml:space="preserve"> </w:t>
      </w:r>
      <w:proofErr w:type="spellStart"/>
      <w:r w:rsidRPr="008F6317">
        <w:rPr>
          <w:rFonts w:cs="Times New Roman"/>
          <w:bCs/>
          <w:iCs/>
          <w:sz w:val="28"/>
          <w:szCs w:val="28"/>
        </w:rPr>
        <w:t>mạch</w:t>
      </w:r>
      <w:proofErr w:type="spellEnd"/>
      <w:r w:rsidRPr="008F6317">
        <w:rPr>
          <w:rFonts w:cs="Times New Roman"/>
          <w:bCs/>
          <w:iCs/>
          <w:sz w:val="28"/>
          <w:szCs w:val="28"/>
        </w:rPr>
        <w:t xml:space="preserve"> </w:t>
      </w:r>
      <w:proofErr w:type="spellStart"/>
      <w:r w:rsidRPr="008F6317">
        <w:rPr>
          <w:rFonts w:cs="Times New Roman"/>
          <w:bCs/>
          <w:iCs/>
          <w:sz w:val="28"/>
          <w:szCs w:val="28"/>
        </w:rPr>
        <w:t>chỉnh</w:t>
      </w:r>
      <w:proofErr w:type="spellEnd"/>
      <w:r w:rsidRPr="008F6317">
        <w:rPr>
          <w:rFonts w:cs="Times New Roman"/>
          <w:bCs/>
          <w:iCs/>
          <w:sz w:val="28"/>
          <w:szCs w:val="28"/>
        </w:rPr>
        <w:t xml:space="preserve"> </w:t>
      </w:r>
      <w:proofErr w:type="spellStart"/>
      <w:r w:rsidRPr="008F6317">
        <w:rPr>
          <w:rFonts w:cs="Times New Roman"/>
          <w:bCs/>
          <w:iCs/>
          <w:sz w:val="28"/>
          <w:szCs w:val="28"/>
        </w:rPr>
        <w:t>lưu</w:t>
      </w:r>
      <w:proofErr w:type="spellEnd"/>
      <w:r w:rsidRPr="008F6317">
        <w:rPr>
          <w:rFonts w:cs="Times New Roman"/>
          <w:bCs/>
          <w:iCs/>
          <w:sz w:val="28"/>
          <w:szCs w:val="28"/>
        </w:rPr>
        <w:t xml:space="preserve"> </w:t>
      </w:r>
      <w:proofErr w:type="spellStart"/>
      <w:r w:rsidRPr="008F6317">
        <w:rPr>
          <w:rFonts w:cs="Times New Roman"/>
          <w:bCs/>
          <w:iCs/>
          <w:sz w:val="28"/>
          <w:szCs w:val="28"/>
        </w:rPr>
        <w:t>tia</w:t>
      </w:r>
      <w:proofErr w:type="spellEnd"/>
      <w:r w:rsidRPr="008F6317">
        <w:rPr>
          <w:rFonts w:cs="Times New Roman"/>
          <w:bCs/>
          <w:iCs/>
          <w:sz w:val="28"/>
          <w:szCs w:val="28"/>
        </w:rPr>
        <w:t xml:space="preserve"> 3 </w:t>
      </w:r>
      <w:proofErr w:type="spellStart"/>
      <w:r w:rsidRPr="008F6317">
        <w:rPr>
          <w:rFonts w:cs="Times New Roman"/>
          <w:bCs/>
          <w:iCs/>
          <w:sz w:val="28"/>
          <w:szCs w:val="28"/>
        </w:rPr>
        <w:t>pha</w:t>
      </w:r>
      <w:proofErr w:type="spellEnd"/>
      <w:r w:rsidRPr="008F6317">
        <w:rPr>
          <w:rFonts w:cs="Times New Roman"/>
          <w:bCs/>
          <w:iCs/>
          <w:sz w:val="28"/>
          <w:szCs w:val="28"/>
        </w:rPr>
        <w:t xml:space="preserve"> </w:t>
      </w:r>
      <w:proofErr w:type="spellStart"/>
      <w:r w:rsidRPr="008F6317">
        <w:rPr>
          <w:rFonts w:cs="Times New Roman"/>
          <w:bCs/>
          <w:iCs/>
          <w:sz w:val="28"/>
          <w:szCs w:val="28"/>
        </w:rPr>
        <w:t>mắc</w:t>
      </w:r>
      <w:proofErr w:type="spellEnd"/>
      <w:r w:rsidRPr="008F6317">
        <w:rPr>
          <w:rFonts w:cs="Times New Roman"/>
          <w:bCs/>
          <w:iCs/>
          <w:sz w:val="28"/>
          <w:szCs w:val="28"/>
        </w:rPr>
        <w:t xml:space="preserve"> Cathode </w:t>
      </w:r>
      <w:proofErr w:type="spellStart"/>
      <w:r w:rsidRPr="008F6317">
        <w:rPr>
          <w:rFonts w:cs="Times New Roman"/>
          <w:bCs/>
          <w:iCs/>
          <w:sz w:val="28"/>
          <w:szCs w:val="28"/>
        </w:rPr>
        <w:t>chung</w:t>
      </w:r>
      <w:proofErr w:type="spellEnd"/>
    </w:p>
    <w:p w14:paraId="20FD850F" w14:textId="77777777" w:rsidR="009956F0" w:rsidRPr="008F6317" w:rsidRDefault="009956F0" w:rsidP="00C77450">
      <w:pPr>
        <w:numPr>
          <w:ilvl w:val="2"/>
          <w:numId w:val="141"/>
        </w:numPr>
        <w:spacing w:after="0" w:line="312" w:lineRule="auto"/>
        <w:jc w:val="both"/>
        <w:rPr>
          <w:rFonts w:cs="Times New Roman"/>
          <w:sz w:val="28"/>
          <w:szCs w:val="28"/>
        </w:rPr>
      </w:pPr>
      <w:proofErr w:type="spellStart"/>
      <w:r w:rsidRPr="008F6317">
        <w:rPr>
          <w:rFonts w:cs="Times New Roman"/>
          <w:bCs/>
          <w:iCs/>
          <w:sz w:val="28"/>
          <w:szCs w:val="28"/>
        </w:rPr>
        <w:t>Ráp</w:t>
      </w:r>
      <w:proofErr w:type="spellEnd"/>
      <w:r w:rsidRPr="008F6317">
        <w:rPr>
          <w:rFonts w:cs="Times New Roman"/>
          <w:bCs/>
          <w:iCs/>
          <w:sz w:val="28"/>
          <w:szCs w:val="28"/>
        </w:rPr>
        <w:t xml:space="preserve"> </w:t>
      </w:r>
      <w:proofErr w:type="spellStart"/>
      <w:r w:rsidRPr="008F6317">
        <w:rPr>
          <w:rFonts w:cs="Times New Roman"/>
          <w:bCs/>
          <w:iCs/>
          <w:sz w:val="28"/>
          <w:szCs w:val="28"/>
        </w:rPr>
        <w:t>mạch</w:t>
      </w:r>
      <w:proofErr w:type="spellEnd"/>
      <w:r w:rsidRPr="008F6317">
        <w:rPr>
          <w:rFonts w:cs="Times New Roman"/>
          <w:bCs/>
          <w:iCs/>
          <w:sz w:val="28"/>
          <w:szCs w:val="28"/>
        </w:rPr>
        <w:t xml:space="preserve"> </w:t>
      </w:r>
      <w:proofErr w:type="spellStart"/>
      <w:r w:rsidRPr="008F6317">
        <w:rPr>
          <w:rFonts w:cs="Times New Roman"/>
          <w:bCs/>
          <w:iCs/>
          <w:sz w:val="28"/>
          <w:szCs w:val="28"/>
        </w:rPr>
        <w:t>chỉnh</w:t>
      </w:r>
      <w:proofErr w:type="spellEnd"/>
      <w:r w:rsidRPr="008F6317">
        <w:rPr>
          <w:rFonts w:cs="Times New Roman"/>
          <w:bCs/>
          <w:iCs/>
          <w:sz w:val="28"/>
          <w:szCs w:val="28"/>
        </w:rPr>
        <w:t xml:space="preserve"> </w:t>
      </w:r>
      <w:proofErr w:type="spellStart"/>
      <w:r w:rsidRPr="008F6317">
        <w:rPr>
          <w:rFonts w:cs="Times New Roman"/>
          <w:bCs/>
          <w:iCs/>
          <w:sz w:val="28"/>
          <w:szCs w:val="28"/>
        </w:rPr>
        <w:t>lưu</w:t>
      </w:r>
      <w:proofErr w:type="spellEnd"/>
      <w:r w:rsidRPr="008F6317">
        <w:rPr>
          <w:rFonts w:cs="Times New Roman"/>
          <w:bCs/>
          <w:iCs/>
          <w:sz w:val="28"/>
          <w:szCs w:val="28"/>
        </w:rPr>
        <w:t xml:space="preserve"> </w:t>
      </w:r>
      <w:proofErr w:type="spellStart"/>
      <w:r w:rsidRPr="008F6317">
        <w:rPr>
          <w:rFonts w:cs="Times New Roman"/>
          <w:bCs/>
          <w:iCs/>
          <w:sz w:val="28"/>
          <w:szCs w:val="28"/>
        </w:rPr>
        <w:t>tia</w:t>
      </w:r>
      <w:proofErr w:type="spellEnd"/>
      <w:r w:rsidRPr="008F6317">
        <w:rPr>
          <w:rFonts w:cs="Times New Roman"/>
          <w:bCs/>
          <w:iCs/>
          <w:sz w:val="28"/>
          <w:szCs w:val="28"/>
        </w:rPr>
        <w:t xml:space="preserve"> 3 </w:t>
      </w:r>
      <w:proofErr w:type="spellStart"/>
      <w:r w:rsidRPr="008F6317">
        <w:rPr>
          <w:rFonts w:cs="Times New Roman"/>
          <w:bCs/>
          <w:iCs/>
          <w:sz w:val="28"/>
          <w:szCs w:val="28"/>
        </w:rPr>
        <w:t>pha</w:t>
      </w:r>
      <w:proofErr w:type="spellEnd"/>
      <w:r w:rsidRPr="008F6317">
        <w:rPr>
          <w:rFonts w:cs="Times New Roman"/>
          <w:bCs/>
          <w:iCs/>
          <w:sz w:val="28"/>
          <w:szCs w:val="28"/>
        </w:rPr>
        <w:t xml:space="preserve"> </w:t>
      </w:r>
      <w:proofErr w:type="spellStart"/>
      <w:r w:rsidRPr="008F6317">
        <w:rPr>
          <w:rFonts w:cs="Times New Roman"/>
          <w:bCs/>
          <w:iCs/>
          <w:sz w:val="28"/>
          <w:szCs w:val="28"/>
        </w:rPr>
        <w:t>mắc</w:t>
      </w:r>
      <w:proofErr w:type="spellEnd"/>
      <w:r w:rsidRPr="008F6317">
        <w:rPr>
          <w:rFonts w:cs="Times New Roman"/>
          <w:bCs/>
          <w:iCs/>
          <w:sz w:val="28"/>
          <w:szCs w:val="28"/>
        </w:rPr>
        <w:t xml:space="preserve"> Anode </w:t>
      </w:r>
      <w:proofErr w:type="spellStart"/>
      <w:r w:rsidRPr="008F6317">
        <w:rPr>
          <w:rFonts w:cs="Times New Roman"/>
          <w:bCs/>
          <w:iCs/>
          <w:sz w:val="28"/>
          <w:szCs w:val="28"/>
        </w:rPr>
        <w:t>chung</w:t>
      </w:r>
      <w:proofErr w:type="spellEnd"/>
    </w:p>
    <w:p w14:paraId="38E648DF" w14:textId="77777777" w:rsidR="009956F0" w:rsidRPr="008F6317" w:rsidRDefault="009956F0" w:rsidP="00D461FE">
      <w:pPr>
        <w:spacing w:after="0" w:line="312" w:lineRule="auto"/>
        <w:jc w:val="both"/>
        <w:rPr>
          <w:rFonts w:cs="Times New Roman"/>
          <w:i/>
          <w:sz w:val="28"/>
          <w:szCs w:val="28"/>
        </w:rPr>
      </w:pPr>
      <w:proofErr w:type="spellStart"/>
      <w:r w:rsidRPr="008F6317">
        <w:rPr>
          <w:rFonts w:cs="Times New Roman"/>
          <w:b/>
          <w:sz w:val="28"/>
          <w:szCs w:val="28"/>
        </w:rPr>
        <w:t>Bài</w:t>
      </w:r>
      <w:proofErr w:type="spellEnd"/>
      <w:r w:rsidRPr="008F6317">
        <w:rPr>
          <w:rFonts w:cs="Times New Roman"/>
          <w:b/>
          <w:sz w:val="28"/>
          <w:szCs w:val="28"/>
        </w:rPr>
        <w:t xml:space="preserve"> 4: </w:t>
      </w:r>
      <w:r w:rsidRPr="008F6317">
        <w:rPr>
          <w:rFonts w:cs="Times New Roman"/>
          <w:sz w:val="28"/>
          <w:szCs w:val="28"/>
        </w:rPr>
        <w:t xml:space="preserve">Chỉnh </w:t>
      </w:r>
      <w:proofErr w:type="spellStart"/>
      <w:r w:rsidRPr="008F6317">
        <w:rPr>
          <w:rFonts w:cs="Times New Roman"/>
          <w:sz w:val="28"/>
          <w:szCs w:val="28"/>
        </w:rPr>
        <w:t>lưu</w:t>
      </w:r>
      <w:proofErr w:type="spellEnd"/>
      <w:r w:rsidRPr="008F6317">
        <w:rPr>
          <w:rFonts w:cs="Times New Roman"/>
          <w:sz w:val="28"/>
          <w:szCs w:val="28"/>
        </w:rPr>
        <w:t xml:space="preserve"> </w:t>
      </w:r>
      <w:proofErr w:type="spellStart"/>
      <w:r w:rsidRPr="008F6317">
        <w:rPr>
          <w:rFonts w:cs="Times New Roman"/>
          <w:sz w:val="28"/>
          <w:szCs w:val="28"/>
        </w:rPr>
        <w:t>có</w:t>
      </w:r>
      <w:proofErr w:type="spellEnd"/>
      <w:r w:rsidRPr="008F6317">
        <w:rPr>
          <w:rFonts w:cs="Times New Roman"/>
          <w:sz w:val="28"/>
          <w:szCs w:val="28"/>
        </w:rPr>
        <w:t xml:space="preserve"> </w:t>
      </w:r>
      <w:proofErr w:type="spellStart"/>
      <w:r w:rsidRPr="008F6317">
        <w:rPr>
          <w:rFonts w:cs="Times New Roman"/>
          <w:sz w:val="28"/>
          <w:szCs w:val="28"/>
        </w:rPr>
        <w:t>điều</w:t>
      </w:r>
      <w:proofErr w:type="spellEnd"/>
      <w:r w:rsidRPr="008F6317">
        <w:rPr>
          <w:rFonts w:cs="Times New Roman"/>
          <w:sz w:val="28"/>
          <w:szCs w:val="28"/>
        </w:rPr>
        <w:t xml:space="preserve"> </w:t>
      </w:r>
      <w:proofErr w:type="spellStart"/>
      <w:r w:rsidRPr="008F6317">
        <w:rPr>
          <w:rFonts w:cs="Times New Roman"/>
          <w:sz w:val="28"/>
          <w:szCs w:val="28"/>
        </w:rPr>
        <w:t>khiển</w:t>
      </w:r>
      <w:proofErr w:type="spellEnd"/>
      <w:r w:rsidRPr="008F6317">
        <w:rPr>
          <w:rFonts w:cs="Times New Roman"/>
          <w:sz w:val="28"/>
          <w:szCs w:val="28"/>
        </w:rPr>
        <w:t xml:space="preserve"> </w:t>
      </w:r>
      <w:r w:rsidRPr="008F6317">
        <w:rPr>
          <w:rFonts w:cs="Times New Roman"/>
          <w:sz w:val="28"/>
          <w:szCs w:val="28"/>
        </w:rPr>
        <w:tab/>
      </w:r>
      <w:r w:rsidRPr="008F6317">
        <w:rPr>
          <w:rFonts w:cs="Times New Roman"/>
          <w:sz w:val="28"/>
          <w:szCs w:val="28"/>
        </w:rPr>
        <w:tab/>
      </w:r>
      <w:proofErr w:type="spellStart"/>
      <w:r w:rsidRPr="008F6317">
        <w:rPr>
          <w:rFonts w:cs="Times New Roman"/>
          <w:i/>
          <w:sz w:val="28"/>
          <w:szCs w:val="28"/>
        </w:rPr>
        <w:t>Thời</w:t>
      </w:r>
      <w:proofErr w:type="spellEnd"/>
      <w:r w:rsidRPr="008F6317">
        <w:rPr>
          <w:rFonts w:cs="Times New Roman"/>
          <w:i/>
          <w:sz w:val="28"/>
          <w:szCs w:val="28"/>
        </w:rPr>
        <w:t xml:space="preserve"> </w:t>
      </w:r>
      <w:proofErr w:type="spellStart"/>
      <w:r w:rsidRPr="008F6317">
        <w:rPr>
          <w:rFonts w:cs="Times New Roman"/>
          <w:i/>
          <w:sz w:val="28"/>
          <w:szCs w:val="28"/>
        </w:rPr>
        <w:t>gian</w:t>
      </w:r>
      <w:proofErr w:type="spellEnd"/>
      <w:r w:rsidRPr="008F6317">
        <w:rPr>
          <w:rFonts w:cs="Times New Roman"/>
          <w:i/>
          <w:sz w:val="28"/>
          <w:szCs w:val="28"/>
        </w:rPr>
        <w:t xml:space="preserve">: </w:t>
      </w:r>
      <w:r w:rsidRPr="008F6317">
        <w:rPr>
          <w:rFonts w:cs="Times New Roman"/>
          <w:b/>
          <w:i/>
          <w:sz w:val="28"/>
          <w:szCs w:val="28"/>
        </w:rPr>
        <w:t>27</w:t>
      </w:r>
      <w:r w:rsidRPr="008F6317">
        <w:rPr>
          <w:rFonts w:cs="Times New Roman"/>
          <w:i/>
          <w:sz w:val="28"/>
          <w:szCs w:val="28"/>
        </w:rPr>
        <w:t xml:space="preserve"> </w:t>
      </w:r>
      <w:proofErr w:type="spellStart"/>
      <w:r w:rsidRPr="008F6317">
        <w:rPr>
          <w:rFonts w:cs="Times New Roman"/>
          <w:i/>
          <w:sz w:val="28"/>
          <w:szCs w:val="28"/>
        </w:rPr>
        <w:t>giờ</w:t>
      </w:r>
      <w:proofErr w:type="spellEnd"/>
      <w:r w:rsidRPr="008F6317">
        <w:rPr>
          <w:rFonts w:cs="Times New Roman"/>
          <w:i/>
          <w:sz w:val="28"/>
          <w:szCs w:val="28"/>
        </w:rPr>
        <w:t xml:space="preserve"> (LT: 5 </w:t>
      </w:r>
      <w:proofErr w:type="spellStart"/>
      <w:r w:rsidRPr="008F6317">
        <w:rPr>
          <w:rFonts w:cs="Times New Roman"/>
          <w:i/>
          <w:sz w:val="28"/>
          <w:szCs w:val="28"/>
        </w:rPr>
        <w:t>giờ</w:t>
      </w:r>
      <w:proofErr w:type="spellEnd"/>
      <w:r w:rsidRPr="008F6317">
        <w:rPr>
          <w:rFonts w:cs="Times New Roman"/>
          <w:i/>
          <w:sz w:val="28"/>
          <w:szCs w:val="28"/>
        </w:rPr>
        <w:t xml:space="preserve">; TH: 20 </w:t>
      </w:r>
      <w:proofErr w:type="spellStart"/>
      <w:r w:rsidRPr="008F6317">
        <w:rPr>
          <w:rFonts w:cs="Times New Roman"/>
          <w:i/>
          <w:sz w:val="28"/>
          <w:szCs w:val="28"/>
        </w:rPr>
        <w:t>giờ</w:t>
      </w:r>
      <w:proofErr w:type="spellEnd"/>
      <w:r w:rsidRPr="008F6317">
        <w:rPr>
          <w:rFonts w:cs="Times New Roman"/>
          <w:i/>
          <w:sz w:val="28"/>
          <w:szCs w:val="28"/>
        </w:rPr>
        <w:t xml:space="preserve">; KT: 2 </w:t>
      </w:r>
      <w:proofErr w:type="spellStart"/>
      <w:r w:rsidRPr="008F6317">
        <w:rPr>
          <w:rFonts w:cs="Times New Roman"/>
          <w:i/>
          <w:sz w:val="28"/>
          <w:szCs w:val="28"/>
        </w:rPr>
        <w:t>giờ</w:t>
      </w:r>
      <w:proofErr w:type="spellEnd"/>
      <w:r w:rsidRPr="008F6317">
        <w:rPr>
          <w:rFonts w:cs="Times New Roman"/>
          <w:i/>
          <w:sz w:val="28"/>
          <w:szCs w:val="28"/>
        </w:rPr>
        <w:t>)</w:t>
      </w:r>
    </w:p>
    <w:p w14:paraId="7586643B" w14:textId="77777777" w:rsidR="009956F0" w:rsidRPr="008F6317" w:rsidRDefault="009956F0" w:rsidP="00D461FE">
      <w:pPr>
        <w:spacing w:after="0" w:line="312" w:lineRule="auto"/>
        <w:jc w:val="both"/>
        <w:rPr>
          <w:rFonts w:cs="Times New Roman"/>
          <w:sz w:val="28"/>
          <w:szCs w:val="28"/>
        </w:rPr>
      </w:pPr>
      <w:r w:rsidRPr="008F6317">
        <w:rPr>
          <w:rFonts w:cs="Times New Roman"/>
          <w:sz w:val="28"/>
          <w:szCs w:val="28"/>
        </w:rPr>
        <w:t xml:space="preserve">1. </w:t>
      </w:r>
      <w:proofErr w:type="spellStart"/>
      <w:r w:rsidRPr="008F6317">
        <w:rPr>
          <w:rFonts w:cs="Times New Roman"/>
          <w:sz w:val="28"/>
          <w:szCs w:val="28"/>
        </w:rPr>
        <w:t>Mục</w:t>
      </w:r>
      <w:proofErr w:type="spellEnd"/>
      <w:r w:rsidRPr="008F6317">
        <w:rPr>
          <w:rFonts w:cs="Times New Roman"/>
          <w:sz w:val="28"/>
          <w:szCs w:val="28"/>
        </w:rPr>
        <w:t xml:space="preserve"> </w:t>
      </w:r>
      <w:proofErr w:type="spellStart"/>
      <w:r w:rsidRPr="008F6317">
        <w:rPr>
          <w:rFonts w:cs="Times New Roman"/>
          <w:sz w:val="28"/>
          <w:szCs w:val="28"/>
        </w:rPr>
        <w:t>tiêu</w:t>
      </w:r>
      <w:proofErr w:type="spellEnd"/>
      <w:r w:rsidRPr="008F6317">
        <w:rPr>
          <w:rFonts w:cs="Times New Roman"/>
          <w:sz w:val="28"/>
          <w:szCs w:val="28"/>
        </w:rPr>
        <w:t xml:space="preserve"> </w:t>
      </w:r>
      <w:proofErr w:type="spellStart"/>
      <w:r w:rsidRPr="008F6317">
        <w:rPr>
          <w:rFonts w:cs="Times New Roman"/>
          <w:sz w:val="28"/>
          <w:szCs w:val="28"/>
        </w:rPr>
        <w:t>của</w:t>
      </w:r>
      <w:proofErr w:type="spellEnd"/>
      <w:r w:rsidRPr="008F6317">
        <w:rPr>
          <w:rFonts w:cs="Times New Roman"/>
          <w:sz w:val="28"/>
          <w:szCs w:val="28"/>
        </w:rPr>
        <w:t xml:space="preserve"> </w:t>
      </w:r>
      <w:proofErr w:type="spellStart"/>
      <w:r w:rsidRPr="008F6317">
        <w:rPr>
          <w:rFonts w:cs="Times New Roman"/>
          <w:sz w:val="28"/>
          <w:szCs w:val="28"/>
        </w:rPr>
        <w:t>bài</w:t>
      </w:r>
      <w:proofErr w:type="spellEnd"/>
      <w:r w:rsidRPr="008F6317">
        <w:rPr>
          <w:rFonts w:cs="Times New Roman"/>
          <w:sz w:val="28"/>
          <w:szCs w:val="28"/>
        </w:rPr>
        <w:t>:</w:t>
      </w:r>
    </w:p>
    <w:p w14:paraId="3FC027BD" w14:textId="77777777" w:rsidR="009956F0" w:rsidRPr="008F6317" w:rsidRDefault="009956F0" w:rsidP="00D461FE">
      <w:pPr>
        <w:tabs>
          <w:tab w:val="left" w:pos="5760"/>
          <w:tab w:val="left" w:pos="6300"/>
          <w:tab w:val="center" w:pos="6521"/>
        </w:tabs>
        <w:spacing w:after="0" w:line="312" w:lineRule="auto"/>
        <w:ind w:firstLine="284"/>
        <w:jc w:val="both"/>
        <w:rPr>
          <w:rFonts w:cs="Times New Roman"/>
          <w:spacing w:val="6"/>
          <w:sz w:val="28"/>
          <w:szCs w:val="28"/>
          <w:lang w:val="nl-NL"/>
        </w:rPr>
      </w:pPr>
      <w:r w:rsidRPr="008F6317">
        <w:rPr>
          <w:rFonts w:cs="Times New Roman"/>
          <w:spacing w:val="6"/>
          <w:sz w:val="28"/>
          <w:szCs w:val="28"/>
          <w:lang w:val="nl-NL"/>
        </w:rPr>
        <w:t>- Nhận dạng được các mạch chỉnh lưu có điều khiển.</w:t>
      </w:r>
    </w:p>
    <w:p w14:paraId="49C164B0" w14:textId="77777777" w:rsidR="009956F0" w:rsidRPr="008F6317" w:rsidRDefault="009956F0" w:rsidP="00D461FE">
      <w:pPr>
        <w:tabs>
          <w:tab w:val="left" w:pos="5760"/>
          <w:tab w:val="left" w:pos="6300"/>
          <w:tab w:val="center" w:pos="6521"/>
        </w:tabs>
        <w:spacing w:after="0" w:line="312" w:lineRule="auto"/>
        <w:ind w:firstLine="284"/>
        <w:jc w:val="both"/>
        <w:rPr>
          <w:rFonts w:cs="Times New Roman"/>
          <w:spacing w:val="6"/>
          <w:sz w:val="28"/>
          <w:szCs w:val="28"/>
          <w:lang w:val="nl-NL"/>
        </w:rPr>
      </w:pPr>
      <w:r w:rsidRPr="008F6317">
        <w:rPr>
          <w:rFonts w:cs="Times New Roman"/>
          <w:spacing w:val="6"/>
          <w:sz w:val="28"/>
          <w:szCs w:val="28"/>
          <w:lang w:val="nl-NL"/>
        </w:rPr>
        <w:lastRenderedPageBreak/>
        <w:t>- Giải thích được nguyên lý hoạt động các mạch chỉnh lưu có điều khiển.</w:t>
      </w:r>
    </w:p>
    <w:p w14:paraId="1B40846A" w14:textId="77777777" w:rsidR="009956F0" w:rsidRPr="008F6317" w:rsidRDefault="009956F0" w:rsidP="00D461FE">
      <w:pPr>
        <w:tabs>
          <w:tab w:val="left" w:pos="5760"/>
          <w:tab w:val="left" w:pos="6300"/>
          <w:tab w:val="center" w:pos="6521"/>
        </w:tabs>
        <w:spacing w:after="0" w:line="312" w:lineRule="auto"/>
        <w:ind w:firstLine="284"/>
        <w:jc w:val="both"/>
        <w:rPr>
          <w:rFonts w:cs="Times New Roman"/>
          <w:spacing w:val="6"/>
          <w:sz w:val="28"/>
          <w:szCs w:val="28"/>
          <w:lang w:val="nl-NL"/>
        </w:rPr>
      </w:pPr>
      <w:r w:rsidRPr="008F6317">
        <w:rPr>
          <w:rFonts w:cs="Times New Roman"/>
          <w:spacing w:val="6"/>
          <w:sz w:val="28"/>
          <w:szCs w:val="28"/>
          <w:lang w:val="nl-NL"/>
        </w:rPr>
        <w:t>- Lắp ráp được các mạch chỉnh lưu có điều khiển.</w:t>
      </w:r>
    </w:p>
    <w:p w14:paraId="15248D22" w14:textId="77777777" w:rsidR="009956F0" w:rsidRPr="008F6317" w:rsidRDefault="009956F0" w:rsidP="00D461FE">
      <w:pPr>
        <w:tabs>
          <w:tab w:val="left" w:pos="5760"/>
          <w:tab w:val="left" w:pos="6300"/>
          <w:tab w:val="center" w:pos="6521"/>
        </w:tabs>
        <w:spacing w:after="0" w:line="312" w:lineRule="auto"/>
        <w:ind w:firstLine="284"/>
        <w:jc w:val="both"/>
        <w:rPr>
          <w:rFonts w:cs="Times New Roman"/>
          <w:spacing w:val="6"/>
          <w:sz w:val="28"/>
          <w:szCs w:val="28"/>
          <w:lang w:val="nl-NL"/>
        </w:rPr>
      </w:pPr>
      <w:r w:rsidRPr="008F6317">
        <w:rPr>
          <w:rFonts w:cs="Times New Roman"/>
          <w:spacing w:val="6"/>
          <w:sz w:val="28"/>
          <w:szCs w:val="28"/>
          <w:lang w:val="nl-NL"/>
        </w:rPr>
        <w:t>- Vẽ được sóng vào, sóng ra của mạch; tính toán được các thông số theo yêu cầu của mạch.</w:t>
      </w:r>
    </w:p>
    <w:p w14:paraId="364714CA" w14:textId="77777777" w:rsidR="009956F0" w:rsidRPr="008F6317" w:rsidRDefault="009956F0" w:rsidP="00D461FE">
      <w:pPr>
        <w:tabs>
          <w:tab w:val="left" w:pos="528"/>
        </w:tabs>
        <w:spacing w:after="0" w:line="312" w:lineRule="auto"/>
        <w:ind w:firstLine="284"/>
        <w:jc w:val="both"/>
        <w:rPr>
          <w:rFonts w:cs="Times New Roman"/>
          <w:sz w:val="28"/>
          <w:szCs w:val="28"/>
          <w:lang w:val="pl-PL"/>
        </w:rPr>
      </w:pPr>
      <w:r w:rsidRPr="008F6317">
        <w:rPr>
          <w:rFonts w:cs="Times New Roman"/>
          <w:sz w:val="28"/>
          <w:szCs w:val="28"/>
          <w:lang w:val="nl-NL"/>
        </w:rPr>
        <w:t xml:space="preserve">- </w:t>
      </w:r>
      <w:r w:rsidRPr="008F6317">
        <w:rPr>
          <w:rFonts w:cs="Times New Roman"/>
          <w:sz w:val="28"/>
          <w:szCs w:val="28"/>
          <w:lang w:val="pl-PL"/>
        </w:rPr>
        <w:t>Rèn luyện tính tỷ mỉ, chính xác, an toàn và vệ sinh công nghiệp.</w:t>
      </w:r>
    </w:p>
    <w:p w14:paraId="5FF54F24" w14:textId="77777777" w:rsidR="009956F0" w:rsidRPr="008F6317" w:rsidRDefault="009956F0" w:rsidP="00D461FE">
      <w:pPr>
        <w:spacing w:after="0" w:line="312" w:lineRule="auto"/>
        <w:jc w:val="both"/>
        <w:rPr>
          <w:rFonts w:cs="Times New Roman"/>
          <w:sz w:val="28"/>
          <w:szCs w:val="28"/>
        </w:rPr>
      </w:pPr>
      <w:r w:rsidRPr="008F6317">
        <w:rPr>
          <w:rFonts w:cs="Times New Roman"/>
          <w:sz w:val="28"/>
          <w:szCs w:val="28"/>
        </w:rPr>
        <w:t xml:space="preserve">2. </w:t>
      </w:r>
      <w:proofErr w:type="spellStart"/>
      <w:r w:rsidRPr="008F6317">
        <w:rPr>
          <w:rFonts w:cs="Times New Roman"/>
          <w:sz w:val="28"/>
          <w:szCs w:val="28"/>
        </w:rPr>
        <w:t>Nội</w:t>
      </w:r>
      <w:proofErr w:type="spellEnd"/>
      <w:r w:rsidRPr="008F6317">
        <w:rPr>
          <w:rFonts w:cs="Times New Roman"/>
          <w:sz w:val="28"/>
          <w:szCs w:val="28"/>
        </w:rPr>
        <w:t xml:space="preserve"> dung </w:t>
      </w:r>
      <w:proofErr w:type="spellStart"/>
      <w:r w:rsidRPr="008F6317">
        <w:rPr>
          <w:rFonts w:cs="Times New Roman"/>
          <w:sz w:val="28"/>
          <w:szCs w:val="28"/>
        </w:rPr>
        <w:t>của</w:t>
      </w:r>
      <w:proofErr w:type="spellEnd"/>
      <w:r w:rsidRPr="008F6317">
        <w:rPr>
          <w:rFonts w:cs="Times New Roman"/>
          <w:sz w:val="28"/>
          <w:szCs w:val="28"/>
        </w:rPr>
        <w:t xml:space="preserve"> </w:t>
      </w:r>
      <w:proofErr w:type="spellStart"/>
      <w:r w:rsidRPr="008F6317">
        <w:rPr>
          <w:rFonts w:cs="Times New Roman"/>
          <w:sz w:val="28"/>
          <w:szCs w:val="28"/>
        </w:rPr>
        <w:t>bài</w:t>
      </w:r>
      <w:proofErr w:type="spellEnd"/>
      <w:r w:rsidRPr="008F6317">
        <w:rPr>
          <w:rFonts w:cs="Times New Roman"/>
          <w:sz w:val="28"/>
          <w:szCs w:val="28"/>
        </w:rPr>
        <w:t xml:space="preserve">: </w:t>
      </w:r>
    </w:p>
    <w:p w14:paraId="60E9F609" w14:textId="77777777" w:rsidR="009956F0" w:rsidRPr="008F6317" w:rsidRDefault="009956F0" w:rsidP="00C77450">
      <w:pPr>
        <w:numPr>
          <w:ilvl w:val="1"/>
          <w:numId w:val="127"/>
        </w:numPr>
        <w:spacing w:after="0" w:line="312" w:lineRule="auto"/>
        <w:jc w:val="both"/>
        <w:rPr>
          <w:rFonts w:cs="Times New Roman"/>
          <w:sz w:val="28"/>
          <w:szCs w:val="28"/>
        </w:rPr>
      </w:pPr>
      <w:r w:rsidRPr="008F6317">
        <w:rPr>
          <w:rFonts w:cs="Times New Roman"/>
          <w:bCs/>
          <w:sz w:val="28"/>
          <w:szCs w:val="28"/>
        </w:rPr>
        <w:t xml:space="preserve">Chỉnh </w:t>
      </w:r>
      <w:proofErr w:type="spellStart"/>
      <w:r w:rsidRPr="008F6317">
        <w:rPr>
          <w:rFonts w:cs="Times New Roman"/>
          <w:bCs/>
          <w:sz w:val="28"/>
          <w:szCs w:val="28"/>
        </w:rPr>
        <w:t>lưu</w:t>
      </w:r>
      <w:proofErr w:type="spellEnd"/>
      <w:r w:rsidRPr="008F6317">
        <w:rPr>
          <w:rFonts w:cs="Times New Roman"/>
          <w:bCs/>
          <w:sz w:val="28"/>
          <w:szCs w:val="28"/>
        </w:rPr>
        <w:t xml:space="preserve"> 1 </w:t>
      </w:r>
      <w:proofErr w:type="spellStart"/>
      <w:r w:rsidRPr="008F6317">
        <w:rPr>
          <w:rFonts w:cs="Times New Roman"/>
          <w:bCs/>
          <w:sz w:val="28"/>
          <w:szCs w:val="28"/>
        </w:rPr>
        <w:t>pha</w:t>
      </w:r>
      <w:proofErr w:type="spellEnd"/>
      <w:r w:rsidRPr="008F6317">
        <w:rPr>
          <w:rFonts w:cs="Times New Roman"/>
          <w:bCs/>
          <w:sz w:val="28"/>
          <w:szCs w:val="28"/>
        </w:rPr>
        <w:t xml:space="preserve"> </w:t>
      </w:r>
      <w:proofErr w:type="spellStart"/>
      <w:r w:rsidRPr="008F6317">
        <w:rPr>
          <w:rFonts w:cs="Times New Roman"/>
          <w:bCs/>
          <w:sz w:val="28"/>
          <w:szCs w:val="28"/>
        </w:rPr>
        <w:t>bán</w:t>
      </w:r>
      <w:proofErr w:type="spellEnd"/>
      <w:r w:rsidRPr="008F6317">
        <w:rPr>
          <w:rFonts w:cs="Times New Roman"/>
          <w:bCs/>
          <w:sz w:val="28"/>
          <w:szCs w:val="28"/>
        </w:rPr>
        <w:t xml:space="preserve"> </w:t>
      </w:r>
      <w:proofErr w:type="spellStart"/>
      <w:r w:rsidRPr="008F6317">
        <w:rPr>
          <w:rFonts w:cs="Times New Roman"/>
          <w:bCs/>
          <w:sz w:val="28"/>
          <w:szCs w:val="28"/>
        </w:rPr>
        <w:t>kỳ</w:t>
      </w:r>
      <w:proofErr w:type="spellEnd"/>
      <w:r w:rsidRPr="008F6317">
        <w:rPr>
          <w:rFonts w:cs="Times New Roman"/>
          <w:sz w:val="28"/>
          <w:szCs w:val="28"/>
        </w:rPr>
        <w:t xml:space="preserve"> </w:t>
      </w:r>
    </w:p>
    <w:p w14:paraId="0A90AEEF" w14:textId="77777777" w:rsidR="009956F0" w:rsidRPr="008F6317" w:rsidRDefault="009956F0" w:rsidP="00C77450">
      <w:pPr>
        <w:numPr>
          <w:ilvl w:val="1"/>
          <w:numId w:val="127"/>
        </w:numPr>
        <w:spacing w:after="0" w:line="312" w:lineRule="auto"/>
        <w:jc w:val="both"/>
        <w:rPr>
          <w:rFonts w:cs="Times New Roman"/>
          <w:sz w:val="28"/>
          <w:szCs w:val="28"/>
        </w:rPr>
      </w:pPr>
      <w:r w:rsidRPr="008F6317">
        <w:rPr>
          <w:rFonts w:cs="Times New Roman"/>
          <w:bCs/>
          <w:sz w:val="28"/>
          <w:szCs w:val="28"/>
        </w:rPr>
        <w:t xml:space="preserve">Chỉnh </w:t>
      </w:r>
      <w:proofErr w:type="spellStart"/>
      <w:r w:rsidRPr="008F6317">
        <w:rPr>
          <w:rFonts w:cs="Times New Roman"/>
          <w:bCs/>
          <w:sz w:val="28"/>
          <w:szCs w:val="28"/>
        </w:rPr>
        <w:t>lưu</w:t>
      </w:r>
      <w:proofErr w:type="spellEnd"/>
      <w:r w:rsidRPr="008F6317">
        <w:rPr>
          <w:rFonts w:cs="Times New Roman"/>
          <w:bCs/>
          <w:sz w:val="28"/>
          <w:szCs w:val="28"/>
        </w:rPr>
        <w:t xml:space="preserve"> </w:t>
      </w:r>
      <w:proofErr w:type="spellStart"/>
      <w:r w:rsidRPr="008F6317">
        <w:rPr>
          <w:rFonts w:cs="Times New Roman"/>
          <w:bCs/>
          <w:sz w:val="28"/>
          <w:szCs w:val="28"/>
        </w:rPr>
        <w:t>tia</w:t>
      </w:r>
      <w:proofErr w:type="spellEnd"/>
      <w:r w:rsidRPr="008F6317">
        <w:rPr>
          <w:rFonts w:cs="Times New Roman"/>
          <w:bCs/>
          <w:sz w:val="28"/>
          <w:szCs w:val="28"/>
        </w:rPr>
        <w:t xml:space="preserve"> 2 </w:t>
      </w:r>
      <w:proofErr w:type="spellStart"/>
      <w:r w:rsidRPr="008F6317">
        <w:rPr>
          <w:rFonts w:cs="Times New Roman"/>
          <w:bCs/>
          <w:sz w:val="28"/>
          <w:szCs w:val="28"/>
        </w:rPr>
        <w:t>pha</w:t>
      </w:r>
      <w:proofErr w:type="spellEnd"/>
      <w:r w:rsidRPr="008F6317">
        <w:rPr>
          <w:rFonts w:cs="Times New Roman"/>
          <w:sz w:val="28"/>
          <w:szCs w:val="28"/>
        </w:rPr>
        <w:t xml:space="preserve"> </w:t>
      </w:r>
    </w:p>
    <w:p w14:paraId="6B93BD5F" w14:textId="77777777" w:rsidR="009956F0" w:rsidRPr="008F6317" w:rsidRDefault="009956F0" w:rsidP="00C77450">
      <w:pPr>
        <w:numPr>
          <w:ilvl w:val="1"/>
          <w:numId w:val="127"/>
        </w:numPr>
        <w:spacing w:after="0" w:line="312" w:lineRule="auto"/>
        <w:jc w:val="both"/>
        <w:rPr>
          <w:rFonts w:cs="Times New Roman"/>
          <w:sz w:val="28"/>
          <w:szCs w:val="28"/>
        </w:rPr>
      </w:pPr>
      <w:r w:rsidRPr="008F6317">
        <w:rPr>
          <w:rFonts w:cs="Times New Roman"/>
          <w:bCs/>
          <w:sz w:val="28"/>
          <w:szCs w:val="28"/>
        </w:rPr>
        <w:t xml:space="preserve">Chỉnh </w:t>
      </w:r>
      <w:proofErr w:type="spellStart"/>
      <w:r w:rsidRPr="008F6317">
        <w:rPr>
          <w:rFonts w:cs="Times New Roman"/>
          <w:bCs/>
          <w:sz w:val="28"/>
          <w:szCs w:val="28"/>
        </w:rPr>
        <w:t>lưu</w:t>
      </w:r>
      <w:proofErr w:type="spellEnd"/>
      <w:r w:rsidRPr="008F6317">
        <w:rPr>
          <w:rFonts w:cs="Times New Roman"/>
          <w:bCs/>
          <w:sz w:val="28"/>
          <w:szCs w:val="28"/>
        </w:rPr>
        <w:t xml:space="preserve"> </w:t>
      </w:r>
      <w:proofErr w:type="spellStart"/>
      <w:r w:rsidRPr="008F6317">
        <w:rPr>
          <w:rFonts w:cs="Times New Roman"/>
          <w:bCs/>
          <w:sz w:val="28"/>
          <w:szCs w:val="28"/>
        </w:rPr>
        <w:t>cầu</w:t>
      </w:r>
      <w:proofErr w:type="spellEnd"/>
      <w:r w:rsidRPr="008F6317">
        <w:rPr>
          <w:rFonts w:cs="Times New Roman"/>
          <w:bCs/>
          <w:sz w:val="28"/>
          <w:szCs w:val="28"/>
        </w:rPr>
        <w:t xml:space="preserve"> 1 </w:t>
      </w:r>
      <w:proofErr w:type="spellStart"/>
      <w:r w:rsidRPr="008F6317">
        <w:rPr>
          <w:rFonts w:cs="Times New Roman"/>
          <w:bCs/>
          <w:sz w:val="28"/>
          <w:szCs w:val="28"/>
        </w:rPr>
        <w:t>pha</w:t>
      </w:r>
      <w:proofErr w:type="spellEnd"/>
      <w:r w:rsidRPr="008F6317">
        <w:rPr>
          <w:rFonts w:cs="Times New Roman"/>
          <w:bCs/>
          <w:sz w:val="28"/>
          <w:szCs w:val="28"/>
        </w:rPr>
        <w:t xml:space="preserve"> </w:t>
      </w:r>
      <w:r w:rsidRPr="008F6317">
        <w:rPr>
          <w:rFonts w:cs="Times New Roman"/>
          <w:sz w:val="28"/>
          <w:szCs w:val="28"/>
        </w:rPr>
        <w:t xml:space="preserve"> </w:t>
      </w:r>
    </w:p>
    <w:p w14:paraId="1DD4C858" w14:textId="77777777" w:rsidR="009956F0" w:rsidRPr="008F6317" w:rsidRDefault="009956F0" w:rsidP="00C77450">
      <w:pPr>
        <w:pStyle w:val="ListParagraph"/>
        <w:numPr>
          <w:ilvl w:val="2"/>
          <w:numId w:val="140"/>
        </w:numPr>
        <w:spacing w:after="0" w:line="312" w:lineRule="auto"/>
        <w:ind w:left="851" w:firstLine="0"/>
        <w:jc w:val="both"/>
        <w:rPr>
          <w:sz w:val="28"/>
          <w:szCs w:val="28"/>
        </w:rPr>
      </w:pPr>
      <w:r w:rsidRPr="008F6317">
        <w:rPr>
          <w:bCs/>
          <w:iCs/>
          <w:sz w:val="28"/>
          <w:szCs w:val="28"/>
        </w:rPr>
        <w:t xml:space="preserve">Chỉnh </w:t>
      </w:r>
      <w:proofErr w:type="spellStart"/>
      <w:r w:rsidRPr="008F6317">
        <w:rPr>
          <w:bCs/>
          <w:iCs/>
          <w:sz w:val="28"/>
          <w:szCs w:val="28"/>
        </w:rPr>
        <w:t>lưu</w:t>
      </w:r>
      <w:proofErr w:type="spellEnd"/>
      <w:r w:rsidRPr="008F6317">
        <w:rPr>
          <w:bCs/>
          <w:iCs/>
          <w:sz w:val="28"/>
          <w:szCs w:val="28"/>
        </w:rPr>
        <w:t xml:space="preserve"> </w:t>
      </w:r>
      <w:proofErr w:type="spellStart"/>
      <w:r w:rsidRPr="008F6317">
        <w:rPr>
          <w:bCs/>
          <w:iCs/>
          <w:sz w:val="28"/>
          <w:szCs w:val="28"/>
        </w:rPr>
        <w:t>cầu</w:t>
      </w:r>
      <w:proofErr w:type="spellEnd"/>
      <w:r w:rsidRPr="008F6317">
        <w:rPr>
          <w:bCs/>
          <w:iCs/>
          <w:sz w:val="28"/>
          <w:szCs w:val="28"/>
        </w:rPr>
        <w:t xml:space="preserve"> 1 </w:t>
      </w:r>
      <w:proofErr w:type="spellStart"/>
      <w:r w:rsidRPr="008F6317">
        <w:rPr>
          <w:bCs/>
          <w:iCs/>
          <w:sz w:val="28"/>
          <w:szCs w:val="28"/>
        </w:rPr>
        <w:t>pha</w:t>
      </w:r>
      <w:proofErr w:type="spellEnd"/>
      <w:r w:rsidRPr="008F6317">
        <w:rPr>
          <w:bCs/>
          <w:iCs/>
          <w:sz w:val="28"/>
          <w:szCs w:val="28"/>
        </w:rPr>
        <w:t xml:space="preserve"> </w:t>
      </w:r>
      <w:proofErr w:type="spellStart"/>
      <w:r w:rsidRPr="008F6317">
        <w:rPr>
          <w:bCs/>
          <w:iCs/>
          <w:sz w:val="28"/>
          <w:szCs w:val="28"/>
        </w:rPr>
        <w:t>điều</w:t>
      </w:r>
      <w:proofErr w:type="spellEnd"/>
      <w:r w:rsidRPr="008F6317">
        <w:rPr>
          <w:bCs/>
          <w:iCs/>
          <w:sz w:val="28"/>
          <w:szCs w:val="28"/>
        </w:rPr>
        <w:t xml:space="preserve"> </w:t>
      </w:r>
      <w:proofErr w:type="spellStart"/>
      <w:r w:rsidRPr="008F6317">
        <w:rPr>
          <w:bCs/>
          <w:iCs/>
          <w:sz w:val="28"/>
          <w:szCs w:val="28"/>
        </w:rPr>
        <w:t>khiển</w:t>
      </w:r>
      <w:proofErr w:type="spellEnd"/>
      <w:r w:rsidRPr="008F6317">
        <w:rPr>
          <w:bCs/>
          <w:iCs/>
          <w:sz w:val="28"/>
          <w:szCs w:val="28"/>
        </w:rPr>
        <w:t xml:space="preserve"> </w:t>
      </w:r>
      <w:proofErr w:type="spellStart"/>
      <w:r w:rsidRPr="008F6317">
        <w:rPr>
          <w:bCs/>
          <w:iCs/>
          <w:sz w:val="28"/>
          <w:szCs w:val="28"/>
        </w:rPr>
        <w:t>bán</w:t>
      </w:r>
      <w:proofErr w:type="spellEnd"/>
      <w:r w:rsidRPr="008F6317">
        <w:rPr>
          <w:bCs/>
          <w:iCs/>
          <w:sz w:val="28"/>
          <w:szCs w:val="28"/>
        </w:rPr>
        <w:t xml:space="preserve"> </w:t>
      </w:r>
      <w:proofErr w:type="spellStart"/>
      <w:r w:rsidRPr="008F6317">
        <w:rPr>
          <w:bCs/>
          <w:iCs/>
          <w:sz w:val="28"/>
          <w:szCs w:val="28"/>
        </w:rPr>
        <w:t>phần</w:t>
      </w:r>
      <w:proofErr w:type="spellEnd"/>
      <w:r w:rsidRPr="008F6317">
        <w:rPr>
          <w:bCs/>
          <w:iCs/>
          <w:sz w:val="28"/>
          <w:szCs w:val="28"/>
        </w:rPr>
        <w:t xml:space="preserve"> </w:t>
      </w:r>
      <w:proofErr w:type="spellStart"/>
      <w:r w:rsidRPr="008F6317">
        <w:rPr>
          <w:bCs/>
          <w:iCs/>
          <w:sz w:val="28"/>
          <w:szCs w:val="28"/>
        </w:rPr>
        <w:t>đối</w:t>
      </w:r>
      <w:proofErr w:type="spellEnd"/>
      <w:r w:rsidRPr="008F6317">
        <w:rPr>
          <w:bCs/>
          <w:iCs/>
          <w:sz w:val="28"/>
          <w:szCs w:val="28"/>
        </w:rPr>
        <w:t xml:space="preserve"> </w:t>
      </w:r>
      <w:proofErr w:type="spellStart"/>
      <w:r w:rsidRPr="008F6317">
        <w:rPr>
          <w:bCs/>
          <w:iCs/>
          <w:sz w:val="28"/>
          <w:szCs w:val="28"/>
        </w:rPr>
        <w:t>xứng</w:t>
      </w:r>
      <w:proofErr w:type="spellEnd"/>
    </w:p>
    <w:p w14:paraId="0716A1ED" w14:textId="77777777" w:rsidR="009956F0" w:rsidRPr="008F6317" w:rsidRDefault="009956F0" w:rsidP="00C77450">
      <w:pPr>
        <w:pStyle w:val="ListParagraph"/>
        <w:numPr>
          <w:ilvl w:val="2"/>
          <w:numId w:val="140"/>
        </w:numPr>
        <w:spacing w:after="0" w:line="312" w:lineRule="auto"/>
        <w:ind w:left="851" w:firstLine="0"/>
        <w:jc w:val="both"/>
        <w:rPr>
          <w:sz w:val="28"/>
          <w:szCs w:val="28"/>
        </w:rPr>
      </w:pPr>
      <w:r w:rsidRPr="008F6317">
        <w:rPr>
          <w:bCs/>
          <w:iCs/>
          <w:sz w:val="28"/>
          <w:szCs w:val="28"/>
        </w:rPr>
        <w:t xml:space="preserve">Chỉnh </w:t>
      </w:r>
      <w:proofErr w:type="spellStart"/>
      <w:r w:rsidRPr="008F6317">
        <w:rPr>
          <w:bCs/>
          <w:iCs/>
          <w:sz w:val="28"/>
          <w:szCs w:val="28"/>
        </w:rPr>
        <w:t>lưu</w:t>
      </w:r>
      <w:proofErr w:type="spellEnd"/>
      <w:r w:rsidRPr="008F6317">
        <w:rPr>
          <w:bCs/>
          <w:iCs/>
          <w:sz w:val="28"/>
          <w:szCs w:val="28"/>
        </w:rPr>
        <w:t xml:space="preserve"> </w:t>
      </w:r>
      <w:proofErr w:type="spellStart"/>
      <w:r w:rsidRPr="008F6317">
        <w:rPr>
          <w:bCs/>
          <w:iCs/>
          <w:sz w:val="28"/>
          <w:szCs w:val="28"/>
        </w:rPr>
        <w:t>cầu</w:t>
      </w:r>
      <w:proofErr w:type="spellEnd"/>
      <w:r w:rsidRPr="008F6317">
        <w:rPr>
          <w:bCs/>
          <w:iCs/>
          <w:sz w:val="28"/>
          <w:szCs w:val="28"/>
        </w:rPr>
        <w:t xml:space="preserve"> 1 </w:t>
      </w:r>
      <w:proofErr w:type="spellStart"/>
      <w:r w:rsidRPr="008F6317">
        <w:rPr>
          <w:bCs/>
          <w:iCs/>
          <w:sz w:val="28"/>
          <w:szCs w:val="28"/>
        </w:rPr>
        <w:t>pha</w:t>
      </w:r>
      <w:proofErr w:type="spellEnd"/>
      <w:r w:rsidRPr="008F6317">
        <w:rPr>
          <w:bCs/>
          <w:iCs/>
          <w:sz w:val="28"/>
          <w:szCs w:val="28"/>
        </w:rPr>
        <w:t xml:space="preserve"> </w:t>
      </w:r>
      <w:proofErr w:type="spellStart"/>
      <w:r w:rsidRPr="008F6317">
        <w:rPr>
          <w:bCs/>
          <w:iCs/>
          <w:sz w:val="28"/>
          <w:szCs w:val="28"/>
        </w:rPr>
        <w:t>điều</w:t>
      </w:r>
      <w:proofErr w:type="spellEnd"/>
      <w:r w:rsidRPr="008F6317">
        <w:rPr>
          <w:bCs/>
          <w:iCs/>
          <w:sz w:val="28"/>
          <w:szCs w:val="28"/>
        </w:rPr>
        <w:t xml:space="preserve"> </w:t>
      </w:r>
      <w:proofErr w:type="spellStart"/>
      <w:r w:rsidRPr="008F6317">
        <w:rPr>
          <w:bCs/>
          <w:iCs/>
          <w:sz w:val="28"/>
          <w:szCs w:val="28"/>
        </w:rPr>
        <w:t>khiển</w:t>
      </w:r>
      <w:proofErr w:type="spellEnd"/>
      <w:r w:rsidRPr="008F6317">
        <w:rPr>
          <w:bCs/>
          <w:iCs/>
          <w:sz w:val="28"/>
          <w:szCs w:val="28"/>
        </w:rPr>
        <w:t xml:space="preserve"> </w:t>
      </w:r>
      <w:proofErr w:type="spellStart"/>
      <w:r w:rsidRPr="008F6317">
        <w:rPr>
          <w:bCs/>
          <w:iCs/>
          <w:sz w:val="28"/>
          <w:szCs w:val="28"/>
        </w:rPr>
        <w:t>bán</w:t>
      </w:r>
      <w:proofErr w:type="spellEnd"/>
      <w:r w:rsidRPr="008F6317">
        <w:rPr>
          <w:bCs/>
          <w:iCs/>
          <w:sz w:val="28"/>
          <w:szCs w:val="28"/>
        </w:rPr>
        <w:t xml:space="preserve"> </w:t>
      </w:r>
      <w:proofErr w:type="spellStart"/>
      <w:r w:rsidRPr="008F6317">
        <w:rPr>
          <w:bCs/>
          <w:iCs/>
          <w:sz w:val="28"/>
          <w:szCs w:val="28"/>
        </w:rPr>
        <w:t>phần</w:t>
      </w:r>
      <w:proofErr w:type="spellEnd"/>
      <w:r w:rsidRPr="008F6317">
        <w:rPr>
          <w:bCs/>
          <w:iCs/>
          <w:sz w:val="28"/>
          <w:szCs w:val="28"/>
        </w:rPr>
        <w:t xml:space="preserve"> </w:t>
      </w:r>
      <w:proofErr w:type="spellStart"/>
      <w:r w:rsidRPr="008F6317">
        <w:rPr>
          <w:bCs/>
          <w:iCs/>
          <w:sz w:val="28"/>
          <w:szCs w:val="28"/>
        </w:rPr>
        <w:t>không</w:t>
      </w:r>
      <w:proofErr w:type="spellEnd"/>
      <w:r w:rsidRPr="008F6317">
        <w:rPr>
          <w:bCs/>
          <w:iCs/>
          <w:sz w:val="28"/>
          <w:szCs w:val="28"/>
        </w:rPr>
        <w:t xml:space="preserve"> </w:t>
      </w:r>
      <w:proofErr w:type="spellStart"/>
      <w:r w:rsidRPr="008F6317">
        <w:rPr>
          <w:bCs/>
          <w:iCs/>
          <w:sz w:val="28"/>
          <w:szCs w:val="28"/>
        </w:rPr>
        <w:t>đối</w:t>
      </w:r>
      <w:proofErr w:type="spellEnd"/>
      <w:r w:rsidRPr="008F6317">
        <w:rPr>
          <w:bCs/>
          <w:iCs/>
          <w:sz w:val="28"/>
          <w:szCs w:val="28"/>
        </w:rPr>
        <w:t xml:space="preserve"> </w:t>
      </w:r>
      <w:proofErr w:type="spellStart"/>
      <w:r w:rsidRPr="008F6317">
        <w:rPr>
          <w:bCs/>
          <w:iCs/>
          <w:sz w:val="28"/>
          <w:szCs w:val="28"/>
        </w:rPr>
        <w:t>xứng</w:t>
      </w:r>
      <w:proofErr w:type="spellEnd"/>
    </w:p>
    <w:p w14:paraId="0A4EBF4B" w14:textId="77777777" w:rsidR="009956F0" w:rsidRPr="008F6317" w:rsidRDefault="009956F0" w:rsidP="00C77450">
      <w:pPr>
        <w:pStyle w:val="ListParagraph"/>
        <w:numPr>
          <w:ilvl w:val="2"/>
          <w:numId w:val="140"/>
        </w:numPr>
        <w:spacing w:after="0" w:line="312" w:lineRule="auto"/>
        <w:ind w:left="851" w:firstLine="0"/>
        <w:jc w:val="both"/>
        <w:rPr>
          <w:sz w:val="28"/>
          <w:szCs w:val="28"/>
        </w:rPr>
      </w:pPr>
      <w:r w:rsidRPr="008F6317">
        <w:rPr>
          <w:bCs/>
          <w:iCs/>
          <w:sz w:val="28"/>
          <w:szCs w:val="28"/>
        </w:rPr>
        <w:t xml:space="preserve">Chỉnh </w:t>
      </w:r>
      <w:proofErr w:type="spellStart"/>
      <w:r w:rsidRPr="008F6317">
        <w:rPr>
          <w:bCs/>
          <w:iCs/>
          <w:sz w:val="28"/>
          <w:szCs w:val="28"/>
        </w:rPr>
        <w:t>lưu</w:t>
      </w:r>
      <w:proofErr w:type="spellEnd"/>
      <w:r w:rsidRPr="008F6317">
        <w:rPr>
          <w:bCs/>
          <w:iCs/>
          <w:sz w:val="28"/>
          <w:szCs w:val="28"/>
        </w:rPr>
        <w:t xml:space="preserve"> </w:t>
      </w:r>
      <w:proofErr w:type="spellStart"/>
      <w:r w:rsidRPr="008F6317">
        <w:rPr>
          <w:bCs/>
          <w:iCs/>
          <w:sz w:val="28"/>
          <w:szCs w:val="28"/>
        </w:rPr>
        <w:t>cầu</w:t>
      </w:r>
      <w:proofErr w:type="spellEnd"/>
      <w:r w:rsidRPr="008F6317">
        <w:rPr>
          <w:bCs/>
          <w:iCs/>
          <w:sz w:val="28"/>
          <w:szCs w:val="28"/>
        </w:rPr>
        <w:t xml:space="preserve"> 1 </w:t>
      </w:r>
      <w:proofErr w:type="spellStart"/>
      <w:r w:rsidRPr="008F6317">
        <w:rPr>
          <w:bCs/>
          <w:iCs/>
          <w:sz w:val="28"/>
          <w:szCs w:val="28"/>
        </w:rPr>
        <w:t>pha</w:t>
      </w:r>
      <w:proofErr w:type="spellEnd"/>
      <w:r w:rsidRPr="008F6317">
        <w:rPr>
          <w:bCs/>
          <w:iCs/>
          <w:sz w:val="28"/>
          <w:szCs w:val="28"/>
        </w:rPr>
        <w:t xml:space="preserve"> </w:t>
      </w:r>
      <w:proofErr w:type="spellStart"/>
      <w:r w:rsidRPr="008F6317">
        <w:rPr>
          <w:bCs/>
          <w:iCs/>
          <w:sz w:val="28"/>
          <w:szCs w:val="28"/>
        </w:rPr>
        <w:t>điều</w:t>
      </w:r>
      <w:proofErr w:type="spellEnd"/>
      <w:r w:rsidRPr="008F6317">
        <w:rPr>
          <w:bCs/>
          <w:iCs/>
          <w:sz w:val="28"/>
          <w:szCs w:val="28"/>
        </w:rPr>
        <w:t xml:space="preserve"> </w:t>
      </w:r>
      <w:proofErr w:type="spellStart"/>
      <w:r w:rsidRPr="008F6317">
        <w:rPr>
          <w:bCs/>
          <w:iCs/>
          <w:sz w:val="28"/>
          <w:szCs w:val="28"/>
        </w:rPr>
        <w:t>khiển</w:t>
      </w:r>
      <w:proofErr w:type="spellEnd"/>
      <w:r w:rsidRPr="008F6317">
        <w:rPr>
          <w:bCs/>
          <w:iCs/>
          <w:sz w:val="28"/>
          <w:szCs w:val="28"/>
        </w:rPr>
        <w:t xml:space="preserve"> </w:t>
      </w:r>
      <w:proofErr w:type="spellStart"/>
      <w:r w:rsidRPr="008F6317">
        <w:rPr>
          <w:bCs/>
          <w:iCs/>
          <w:sz w:val="28"/>
          <w:szCs w:val="28"/>
        </w:rPr>
        <w:t>toàn</w:t>
      </w:r>
      <w:proofErr w:type="spellEnd"/>
      <w:r w:rsidRPr="008F6317">
        <w:rPr>
          <w:bCs/>
          <w:iCs/>
          <w:sz w:val="28"/>
          <w:szCs w:val="28"/>
        </w:rPr>
        <w:t xml:space="preserve"> </w:t>
      </w:r>
      <w:proofErr w:type="spellStart"/>
      <w:r w:rsidRPr="008F6317">
        <w:rPr>
          <w:bCs/>
          <w:iCs/>
          <w:sz w:val="28"/>
          <w:szCs w:val="28"/>
        </w:rPr>
        <w:t>phần</w:t>
      </w:r>
      <w:proofErr w:type="spellEnd"/>
      <w:r w:rsidRPr="008F6317">
        <w:rPr>
          <w:bCs/>
          <w:iCs/>
          <w:sz w:val="28"/>
          <w:szCs w:val="28"/>
        </w:rPr>
        <w:t xml:space="preserve"> </w:t>
      </w:r>
    </w:p>
    <w:p w14:paraId="0A0D4A96" w14:textId="77777777" w:rsidR="009956F0" w:rsidRPr="008F6317" w:rsidRDefault="009956F0" w:rsidP="00C77450">
      <w:pPr>
        <w:numPr>
          <w:ilvl w:val="1"/>
          <w:numId w:val="127"/>
        </w:numPr>
        <w:spacing w:after="0" w:line="312" w:lineRule="auto"/>
        <w:jc w:val="both"/>
        <w:rPr>
          <w:rFonts w:cs="Times New Roman"/>
          <w:sz w:val="28"/>
          <w:szCs w:val="28"/>
        </w:rPr>
      </w:pPr>
      <w:r w:rsidRPr="008F6317">
        <w:rPr>
          <w:rFonts w:cs="Times New Roman"/>
          <w:bCs/>
          <w:sz w:val="28"/>
          <w:szCs w:val="28"/>
        </w:rPr>
        <w:t xml:space="preserve">Chỉnh </w:t>
      </w:r>
      <w:proofErr w:type="spellStart"/>
      <w:r w:rsidRPr="008F6317">
        <w:rPr>
          <w:rFonts w:cs="Times New Roman"/>
          <w:bCs/>
          <w:sz w:val="28"/>
          <w:szCs w:val="28"/>
        </w:rPr>
        <w:t>lưu</w:t>
      </w:r>
      <w:proofErr w:type="spellEnd"/>
      <w:r w:rsidRPr="008F6317">
        <w:rPr>
          <w:rFonts w:cs="Times New Roman"/>
          <w:bCs/>
          <w:sz w:val="28"/>
          <w:szCs w:val="28"/>
        </w:rPr>
        <w:t xml:space="preserve"> </w:t>
      </w:r>
      <w:proofErr w:type="spellStart"/>
      <w:r w:rsidRPr="008F6317">
        <w:rPr>
          <w:rFonts w:cs="Times New Roman"/>
          <w:bCs/>
          <w:sz w:val="28"/>
          <w:szCs w:val="28"/>
        </w:rPr>
        <w:t>tia</w:t>
      </w:r>
      <w:proofErr w:type="spellEnd"/>
      <w:r w:rsidRPr="008F6317">
        <w:rPr>
          <w:rFonts w:cs="Times New Roman"/>
          <w:bCs/>
          <w:sz w:val="28"/>
          <w:szCs w:val="28"/>
        </w:rPr>
        <w:t xml:space="preserve"> 3 </w:t>
      </w:r>
      <w:proofErr w:type="spellStart"/>
      <w:r w:rsidRPr="008F6317">
        <w:rPr>
          <w:rFonts w:cs="Times New Roman"/>
          <w:bCs/>
          <w:sz w:val="28"/>
          <w:szCs w:val="28"/>
        </w:rPr>
        <w:t>pha</w:t>
      </w:r>
      <w:proofErr w:type="spellEnd"/>
      <w:r w:rsidRPr="008F6317">
        <w:rPr>
          <w:rFonts w:cs="Times New Roman"/>
          <w:bCs/>
          <w:sz w:val="28"/>
          <w:szCs w:val="28"/>
        </w:rPr>
        <w:t xml:space="preserve"> </w:t>
      </w:r>
      <w:r w:rsidRPr="008F6317">
        <w:rPr>
          <w:rFonts w:cs="Times New Roman"/>
          <w:sz w:val="28"/>
          <w:szCs w:val="28"/>
        </w:rPr>
        <w:t xml:space="preserve"> </w:t>
      </w:r>
    </w:p>
    <w:p w14:paraId="3AF301A8" w14:textId="77777777" w:rsidR="009956F0" w:rsidRPr="008F6317" w:rsidRDefault="009956F0" w:rsidP="00C77450">
      <w:pPr>
        <w:numPr>
          <w:ilvl w:val="1"/>
          <w:numId w:val="127"/>
        </w:numPr>
        <w:spacing w:after="0" w:line="312" w:lineRule="auto"/>
        <w:jc w:val="both"/>
        <w:rPr>
          <w:rFonts w:cs="Times New Roman"/>
          <w:sz w:val="28"/>
          <w:szCs w:val="28"/>
        </w:rPr>
      </w:pPr>
      <w:r w:rsidRPr="008F6317">
        <w:rPr>
          <w:rFonts w:cs="Times New Roman"/>
          <w:bCs/>
          <w:sz w:val="28"/>
          <w:szCs w:val="28"/>
        </w:rPr>
        <w:t xml:space="preserve">Chỉnh </w:t>
      </w:r>
      <w:proofErr w:type="spellStart"/>
      <w:r w:rsidRPr="008F6317">
        <w:rPr>
          <w:rFonts w:cs="Times New Roman"/>
          <w:bCs/>
          <w:sz w:val="28"/>
          <w:szCs w:val="28"/>
        </w:rPr>
        <w:t>lưu</w:t>
      </w:r>
      <w:proofErr w:type="spellEnd"/>
      <w:r w:rsidRPr="008F6317">
        <w:rPr>
          <w:rFonts w:cs="Times New Roman"/>
          <w:bCs/>
          <w:sz w:val="28"/>
          <w:szCs w:val="28"/>
        </w:rPr>
        <w:t xml:space="preserve"> </w:t>
      </w:r>
      <w:proofErr w:type="spellStart"/>
      <w:r w:rsidRPr="008F6317">
        <w:rPr>
          <w:rFonts w:cs="Times New Roman"/>
          <w:bCs/>
          <w:sz w:val="28"/>
          <w:szCs w:val="28"/>
        </w:rPr>
        <w:t>cầu</w:t>
      </w:r>
      <w:proofErr w:type="spellEnd"/>
      <w:r w:rsidRPr="008F6317">
        <w:rPr>
          <w:rFonts w:cs="Times New Roman"/>
          <w:bCs/>
          <w:sz w:val="28"/>
          <w:szCs w:val="28"/>
        </w:rPr>
        <w:t xml:space="preserve"> 3 </w:t>
      </w:r>
      <w:proofErr w:type="spellStart"/>
      <w:r w:rsidRPr="008F6317">
        <w:rPr>
          <w:rFonts w:cs="Times New Roman"/>
          <w:bCs/>
          <w:sz w:val="28"/>
          <w:szCs w:val="28"/>
        </w:rPr>
        <w:t>pha</w:t>
      </w:r>
      <w:proofErr w:type="spellEnd"/>
      <w:r w:rsidRPr="008F6317">
        <w:rPr>
          <w:rFonts w:cs="Times New Roman"/>
          <w:bCs/>
          <w:sz w:val="28"/>
          <w:szCs w:val="28"/>
        </w:rPr>
        <w:t xml:space="preserve"> </w:t>
      </w:r>
      <w:r w:rsidRPr="008F6317">
        <w:rPr>
          <w:rFonts w:cs="Times New Roman"/>
          <w:sz w:val="28"/>
          <w:szCs w:val="28"/>
        </w:rPr>
        <w:t xml:space="preserve"> </w:t>
      </w:r>
    </w:p>
    <w:p w14:paraId="17936778" w14:textId="77777777" w:rsidR="009956F0" w:rsidRPr="008F6317" w:rsidRDefault="009956F0" w:rsidP="00C77450">
      <w:pPr>
        <w:numPr>
          <w:ilvl w:val="1"/>
          <w:numId w:val="127"/>
        </w:numPr>
        <w:spacing w:after="0" w:line="312" w:lineRule="auto"/>
        <w:jc w:val="both"/>
        <w:rPr>
          <w:rFonts w:cs="Times New Roman"/>
          <w:sz w:val="28"/>
          <w:szCs w:val="28"/>
        </w:rPr>
      </w:pPr>
      <w:proofErr w:type="spellStart"/>
      <w:r w:rsidRPr="008F6317">
        <w:rPr>
          <w:rFonts w:cs="Times New Roman"/>
          <w:sz w:val="28"/>
          <w:szCs w:val="28"/>
        </w:rPr>
        <w:t>Bài</w:t>
      </w:r>
      <w:proofErr w:type="spellEnd"/>
      <w:r w:rsidRPr="008F6317">
        <w:rPr>
          <w:rFonts w:cs="Times New Roman"/>
          <w:sz w:val="28"/>
          <w:szCs w:val="28"/>
        </w:rPr>
        <w:t xml:space="preserve"> </w:t>
      </w:r>
      <w:proofErr w:type="spellStart"/>
      <w:r w:rsidRPr="008F6317">
        <w:rPr>
          <w:rFonts w:cs="Times New Roman"/>
          <w:sz w:val="28"/>
          <w:szCs w:val="28"/>
        </w:rPr>
        <w:t>tập</w:t>
      </w:r>
      <w:proofErr w:type="spellEnd"/>
      <w:r w:rsidRPr="008F6317">
        <w:rPr>
          <w:rFonts w:cs="Times New Roman"/>
          <w:sz w:val="28"/>
          <w:szCs w:val="28"/>
        </w:rPr>
        <w:t xml:space="preserve"> </w:t>
      </w:r>
      <w:proofErr w:type="spellStart"/>
      <w:r w:rsidRPr="008F6317">
        <w:rPr>
          <w:rFonts w:cs="Times New Roman"/>
          <w:sz w:val="28"/>
          <w:szCs w:val="28"/>
        </w:rPr>
        <w:t>thực</w:t>
      </w:r>
      <w:proofErr w:type="spellEnd"/>
      <w:r w:rsidRPr="008F6317">
        <w:rPr>
          <w:rFonts w:cs="Times New Roman"/>
          <w:sz w:val="28"/>
          <w:szCs w:val="28"/>
        </w:rPr>
        <w:t xml:space="preserve"> </w:t>
      </w:r>
      <w:proofErr w:type="spellStart"/>
      <w:r w:rsidRPr="008F6317">
        <w:rPr>
          <w:rFonts w:cs="Times New Roman"/>
          <w:sz w:val="28"/>
          <w:szCs w:val="28"/>
        </w:rPr>
        <w:t>hành</w:t>
      </w:r>
      <w:proofErr w:type="spellEnd"/>
    </w:p>
    <w:p w14:paraId="0CF52D7B" w14:textId="77777777" w:rsidR="009956F0" w:rsidRPr="008F6317" w:rsidRDefault="009956F0" w:rsidP="00C77450">
      <w:pPr>
        <w:pStyle w:val="ListParagraph"/>
        <w:numPr>
          <w:ilvl w:val="2"/>
          <w:numId w:val="155"/>
        </w:numPr>
        <w:tabs>
          <w:tab w:val="left" w:pos="1276"/>
        </w:tabs>
        <w:spacing w:after="0" w:line="312" w:lineRule="auto"/>
        <w:ind w:firstLine="131"/>
        <w:jc w:val="both"/>
        <w:rPr>
          <w:sz w:val="28"/>
          <w:szCs w:val="28"/>
        </w:rPr>
      </w:pPr>
      <w:proofErr w:type="spellStart"/>
      <w:r w:rsidRPr="008F6317">
        <w:rPr>
          <w:bCs/>
          <w:iCs/>
          <w:sz w:val="28"/>
          <w:szCs w:val="28"/>
        </w:rPr>
        <w:t>Ráp</w:t>
      </w:r>
      <w:proofErr w:type="spellEnd"/>
      <w:r w:rsidRPr="008F6317">
        <w:rPr>
          <w:bCs/>
          <w:iCs/>
          <w:sz w:val="28"/>
          <w:szCs w:val="28"/>
        </w:rPr>
        <w:t xml:space="preserve"> </w:t>
      </w:r>
      <w:proofErr w:type="spellStart"/>
      <w:r w:rsidRPr="008F6317">
        <w:rPr>
          <w:bCs/>
          <w:iCs/>
          <w:sz w:val="28"/>
          <w:szCs w:val="28"/>
        </w:rPr>
        <w:t>mạch</w:t>
      </w:r>
      <w:proofErr w:type="spellEnd"/>
      <w:r w:rsidRPr="008F6317">
        <w:rPr>
          <w:bCs/>
          <w:iCs/>
          <w:sz w:val="28"/>
          <w:szCs w:val="28"/>
        </w:rPr>
        <w:t xml:space="preserve"> </w:t>
      </w:r>
      <w:proofErr w:type="spellStart"/>
      <w:r w:rsidRPr="008F6317">
        <w:rPr>
          <w:bCs/>
          <w:iCs/>
          <w:sz w:val="28"/>
          <w:szCs w:val="28"/>
        </w:rPr>
        <w:t>chỉnh</w:t>
      </w:r>
      <w:proofErr w:type="spellEnd"/>
      <w:r w:rsidRPr="008F6317">
        <w:rPr>
          <w:bCs/>
          <w:iCs/>
          <w:sz w:val="28"/>
          <w:szCs w:val="28"/>
        </w:rPr>
        <w:t xml:space="preserve"> </w:t>
      </w:r>
      <w:proofErr w:type="spellStart"/>
      <w:r w:rsidRPr="008F6317">
        <w:rPr>
          <w:bCs/>
          <w:iCs/>
          <w:sz w:val="28"/>
          <w:szCs w:val="28"/>
        </w:rPr>
        <w:t>lưu</w:t>
      </w:r>
      <w:proofErr w:type="spellEnd"/>
      <w:r w:rsidRPr="008F6317">
        <w:rPr>
          <w:bCs/>
          <w:iCs/>
          <w:sz w:val="28"/>
          <w:szCs w:val="28"/>
        </w:rPr>
        <w:t xml:space="preserve"> </w:t>
      </w:r>
      <w:proofErr w:type="spellStart"/>
      <w:r w:rsidRPr="008F6317">
        <w:rPr>
          <w:bCs/>
          <w:iCs/>
          <w:sz w:val="28"/>
          <w:szCs w:val="28"/>
        </w:rPr>
        <w:t>bán</w:t>
      </w:r>
      <w:proofErr w:type="spellEnd"/>
      <w:r w:rsidRPr="008F6317">
        <w:rPr>
          <w:bCs/>
          <w:iCs/>
          <w:sz w:val="28"/>
          <w:szCs w:val="28"/>
        </w:rPr>
        <w:t xml:space="preserve"> </w:t>
      </w:r>
      <w:proofErr w:type="spellStart"/>
      <w:r w:rsidRPr="008F6317">
        <w:rPr>
          <w:bCs/>
          <w:iCs/>
          <w:sz w:val="28"/>
          <w:szCs w:val="28"/>
        </w:rPr>
        <w:t>kỳ</w:t>
      </w:r>
      <w:proofErr w:type="spellEnd"/>
      <w:r w:rsidRPr="008F6317">
        <w:rPr>
          <w:bCs/>
          <w:iCs/>
          <w:sz w:val="28"/>
          <w:szCs w:val="28"/>
        </w:rPr>
        <w:t xml:space="preserve"> </w:t>
      </w:r>
    </w:p>
    <w:p w14:paraId="34DE74B7" w14:textId="77777777" w:rsidR="009956F0" w:rsidRPr="008F6317" w:rsidRDefault="009956F0" w:rsidP="00C77450">
      <w:pPr>
        <w:pStyle w:val="ListParagraph"/>
        <w:numPr>
          <w:ilvl w:val="2"/>
          <w:numId w:val="155"/>
        </w:numPr>
        <w:tabs>
          <w:tab w:val="left" w:pos="1276"/>
        </w:tabs>
        <w:spacing w:after="0" w:line="312" w:lineRule="auto"/>
        <w:ind w:firstLine="131"/>
        <w:jc w:val="both"/>
        <w:rPr>
          <w:bCs/>
          <w:iCs/>
          <w:sz w:val="28"/>
          <w:szCs w:val="28"/>
        </w:rPr>
      </w:pPr>
      <w:proofErr w:type="spellStart"/>
      <w:r w:rsidRPr="008F6317">
        <w:rPr>
          <w:bCs/>
          <w:iCs/>
          <w:sz w:val="28"/>
          <w:szCs w:val="28"/>
        </w:rPr>
        <w:t>Ráp</w:t>
      </w:r>
      <w:proofErr w:type="spellEnd"/>
      <w:r w:rsidRPr="008F6317">
        <w:rPr>
          <w:bCs/>
          <w:iCs/>
          <w:sz w:val="28"/>
          <w:szCs w:val="28"/>
        </w:rPr>
        <w:t xml:space="preserve"> </w:t>
      </w:r>
      <w:proofErr w:type="spellStart"/>
      <w:r w:rsidRPr="008F6317">
        <w:rPr>
          <w:bCs/>
          <w:iCs/>
          <w:sz w:val="28"/>
          <w:szCs w:val="28"/>
        </w:rPr>
        <w:t>mạch</w:t>
      </w:r>
      <w:proofErr w:type="spellEnd"/>
      <w:r w:rsidRPr="008F6317">
        <w:rPr>
          <w:bCs/>
          <w:iCs/>
          <w:sz w:val="28"/>
          <w:szCs w:val="28"/>
        </w:rPr>
        <w:t xml:space="preserve"> </w:t>
      </w:r>
      <w:proofErr w:type="spellStart"/>
      <w:r w:rsidRPr="008F6317">
        <w:rPr>
          <w:bCs/>
          <w:iCs/>
          <w:sz w:val="28"/>
          <w:szCs w:val="28"/>
        </w:rPr>
        <w:t>chỉnh</w:t>
      </w:r>
      <w:proofErr w:type="spellEnd"/>
      <w:r w:rsidRPr="008F6317">
        <w:rPr>
          <w:bCs/>
          <w:iCs/>
          <w:sz w:val="28"/>
          <w:szCs w:val="28"/>
        </w:rPr>
        <w:t xml:space="preserve"> </w:t>
      </w:r>
      <w:proofErr w:type="spellStart"/>
      <w:r w:rsidRPr="008F6317">
        <w:rPr>
          <w:bCs/>
          <w:iCs/>
          <w:sz w:val="28"/>
          <w:szCs w:val="28"/>
        </w:rPr>
        <w:t>lưu</w:t>
      </w:r>
      <w:proofErr w:type="spellEnd"/>
      <w:r w:rsidRPr="008F6317">
        <w:rPr>
          <w:bCs/>
          <w:iCs/>
          <w:sz w:val="28"/>
          <w:szCs w:val="28"/>
        </w:rPr>
        <w:t xml:space="preserve"> </w:t>
      </w:r>
      <w:proofErr w:type="spellStart"/>
      <w:r w:rsidRPr="008F6317">
        <w:rPr>
          <w:bCs/>
          <w:iCs/>
          <w:sz w:val="28"/>
          <w:szCs w:val="28"/>
        </w:rPr>
        <w:t>cầu</w:t>
      </w:r>
      <w:proofErr w:type="spellEnd"/>
      <w:r w:rsidRPr="008F6317">
        <w:rPr>
          <w:bCs/>
          <w:iCs/>
          <w:sz w:val="28"/>
          <w:szCs w:val="28"/>
        </w:rPr>
        <w:t xml:space="preserve"> 1 </w:t>
      </w:r>
      <w:proofErr w:type="spellStart"/>
      <w:r w:rsidRPr="008F6317">
        <w:rPr>
          <w:bCs/>
          <w:iCs/>
          <w:sz w:val="28"/>
          <w:szCs w:val="28"/>
        </w:rPr>
        <w:t>pha</w:t>
      </w:r>
      <w:proofErr w:type="spellEnd"/>
      <w:r w:rsidRPr="008F6317">
        <w:rPr>
          <w:bCs/>
          <w:iCs/>
          <w:sz w:val="28"/>
          <w:szCs w:val="28"/>
        </w:rPr>
        <w:t xml:space="preserve"> </w:t>
      </w:r>
      <w:proofErr w:type="spellStart"/>
      <w:r w:rsidRPr="008F6317">
        <w:rPr>
          <w:bCs/>
          <w:iCs/>
          <w:sz w:val="28"/>
          <w:szCs w:val="28"/>
        </w:rPr>
        <w:t>điều</w:t>
      </w:r>
      <w:proofErr w:type="spellEnd"/>
      <w:r w:rsidRPr="008F6317">
        <w:rPr>
          <w:bCs/>
          <w:iCs/>
          <w:sz w:val="28"/>
          <w:szCs w:val="28"/>
        </w:rPr>
        <w:t xml:space="preserve"> </w:t>
      </w:r>
      <w:proofErr w:type="spellStart"/>
      <w:r w:rsidRPr="008F6317">
        <w:rPr>
          <w:bCs/>
          <w:iCs/>
          <w:sz w:val="28"/>
          <w:szCs w:val="28"/>
        </w:rPr>
        <w:t>khiển</w:t>
      </w:r>
      <w:proofErr w:type="spellEnd"/>
      <w:r w:rsidRPr="008F6317">
        <w:rPr>
          <w:bCs/>
          <w:iCs/>
          <w:sz w:val="28"/>
          <w:szCs w:val="28"/>
        </w:rPr>
        <w:t xml:space="preserve"> </w:t>
      </w:r>
      <w:proofErr w:type="spellStart"/>
      <w:r w:rsidRPr="008F6317">
        <w:rPr>
          <w:bCs/>
          <w:iCs/>
          <w:sz w:val="28"/>
          <w:szCs w:val="28"/>
        </w:rPr>
        <w:t>bán</w:t>
      </w:r>
      <w:proofErr w:type="spellEnd"/>
      <w:r w:rsidRPr="008F6317">
        <w:rPr>
          <w:bCs/>
          <w:iCs/>
          <w:sz w:val="28"/>
          <w:szCs w:val="28"/>
        </w:rPr>
        <w:t xml:space="preserve"> </w:t>
      </w:r>
      <w:proofErr w:type="spellStart"/>
      <w:r w:rsidRPr="008F6317">
        <w:rPr>
          <w:bCs/>
          <w:iCs/>
          <w:sz w:val="28"/>
          <w:szCs w:val="28"/>
        </w:rPr>
        <w:t>phần</w:t>
      </w:r>
      <w:proofErr w:type="spellEnd"/>
      <w:r w:rsidRPr="008F6317">
        <w:rPr>
          <w:bCs/>
          <w:iCs/>
          <w:sz w:val="28"/>
          <w:szCs w:val="28"/>
        </w:rPr>
        <w:t xml:space="preserve"> </w:t>
      </w:r>
      <w:proofErr w:type="spellStart"/>
      <w:r w:rsidRPr="008F6317">
        <w:rPr>
          <w:bCs/>
          <w:iCs/>
          <w:sz w:val="28"/>
          <w:szCs w:val="28"/>
        </w:rPr>
        <w:t>đối</w:t>
      </w:r>
      <w:proofErr w:type="spellEnd"/>
      <w:r w:rsidRPr="008F6317">
        <w:rPr>
          <w:bCs/>
          <w:iCs/>
          <w:sz w:val="28"/>
          <w:szCs w:val="28"/>
        </w:rPr>
        <w:t xml:space="preserve"> </w:t>
      </w:r>
      <w:proofErr w:type="spellStart"/>
      <w:r w:rsidRPr="008F6317">
        <w:rPr>
          <w:bCs/>
          <w:iCs/>
          <w:sz w:val="28"/>
          <w:szCs w:val="28"/>
        </w:rPr>
        <w:t>xứng</w:t>
      </w:r>
      <w:proofErr w:type="spellEnd"/>
    </w:p>
    <w:p w14:paraId="553070B0" w14:textId="77777777" w:rsidR="009956F0" w:rsidRPr="008F6317" w:rsidRDefault="009956F0" w:rsidP="00C77450">
      <w:pPr>
        <w:pStyle w:val="ListParagraph"/>
        <w:numPr>
          <w:ilvl w:val="2"/>
          <w:numId w:val="155"/>
        </w:numPr>
        <w:tabs>
          <w:tab w:val="left" w:pos="1276"/>
        </w:tabs>
        <w:spacing w:after="0" w:line="312" w:lineRule="auto"/>
        <w:ind w:firstLine="131"/>
        <w:jc w:val="both"/>
        <w:rPr>
          <w:sz w:val="28"/>
          <w:szCs w:val="28"/>
        </w:rPr>
      </w:pPr>
      <w:proofErr w:type="spellStart"/>
      <w:r w:rsidRPr="008F6317">
        <w:rPr>
          <w:bCs/>
          <w:iCs/>
          <w:sz w:val="28"/>
          <w:szCs w:val="28"/>
        </w:rPr>
        <w:t>Ráp</w:t>
      </w:r>
      <w:proofErr w:type="spellEnd"/>
      <w:r w:rsidRPr="008F6317">
        <w:rPr>
          <w:bCs/>
          <w:iCs/>
          <w:sz w:val="28"/>
          <w:szCs w:val="28"/>
        </w:rPr>
        <w:t xml:space="preserve"> </w:t>
      </w:r>
      <w:proofErr w:type="spellStart"/>
      <w:r w:rsidRPr="008F6317">
        <w:rPr>
          <w:bCs/>
          <w:iCs/>
          <w:sz w:val="28"/>
          <w:szCs w:val="28"/>
        </w:rPr>
        <w:t>mạch</w:t>
      </w:r>
      <w:proofErr w:type="spellEnd"/>
      <w:r w:rsidRPr="008F6317">
        <w:rPr>
          <w:bCs/>
          <w:iCs/>
          <w:sz w:val="28"/>
          <w:szCs w:val="28"/>
        </w:rPr>
        <w:t xml:space="preserve"> </w:t>
      </w:r>
      <w:proofErr w:type="spellStart"/>
      <w:r w:rsidRPr="008F6317">
        <w:rPr>
          <w:bCs/>
          <w:iCs/>
          <w:sz w:val="28"/>
          <w:szCs w:val="28"/>
        </w:rPr>
        <w:t>chỉnh</w:t>
      </w:r>
      <w:proofErr w:type="spellEnd"/>
      <w:r w:rsidRPr="008F6317">
        <w:rPr>
          <w:bCs/>
          <w:iCs/>
          <w:sz w:val="28"/>
          <w:szCs w:val="28"/>
        </w:rPr>
        <w:t xml:space="preserve"> </w:t>
      </w:r>
      <w:proofErr w:type="spellStart"/>
      <w:r w:rsidRPr="008F6317">
        <w:rPr>
          <w:bCs/>
          <w:iCs/>
          <w:sz w:val="28"/>
          <w:szCs w:val="28"/>
        </w:rPr>
        <w:t>lưu</w:t>
      </w:r>
      <w:proofErr w:type="spellEnd"/>
      <w:r w:rsidRPr="008F6317">
        <w:rPr>
          <w:bCs/>
          <w:iCs/>
          <w:sz w:val="28"/>
          <w:szCs w:val="28"/>
        </w:rPr>
        <w:t xml:space="preserve"> </w:t>
      </w:r>
      <w:proofErr w:type="spellStart"/>
      <w:r w:rsidRPr="008F6317">
        <w:rPr>
          <w:bCs/>
          <w:iCs/>
          <w:sz w:val="28"/>
          <w:szCs w:val="28"/>
        </w:rPr>
        <w:t>cầu</w:t>
      </w:r>
      <w:proofErr w:type="spellEnd"/>
      <w:r w:rsidRPr="008F6317">
        <w:rPr>
          <w:bCs/>
          <w:iCs/>
          <w:sz w:val="28"/>
          <w:szCs w:val="28"/>
        </w:rPr>
        <w:t xml:space="preserve"> 1 </w:t>
      </w:r>
      <w:proofErr w:type="spellStart"/>
      <w:r w:rsidRPr="008F6317">
        <w:rPr>
          <w:bCs/>
          <w:iCs/>
          <w:sz w:val="28"/>
          <w:szCs w:val="28"/>
        </w:rPr>
        <w:t>pha</w:t>
      </w:r>
      <w:proofErr w:type="spellEnd"/>
      <w:r w:rsidRPr="008F6317">
        <w:rPr>
          <w:bCs/>
          <w:iCs/>
          <w:sz w:val="28"/>
          <w:szCs w:val="28"/>
        </w:rPr>
        <w:t xml:space="preserve"> </w:t>
      </w:r>
      <w:proofErr w:type="spellStart"/>
      <w:r w:rsidRPr="008F6317">
        <w:rPr>
          <w:bCs/>
          <w:iCs/>
          <w:sz w:val="28"/>
          <w:szCs w:val="28"/>
        </w:rPr>
        <w:t>điều</w:t>
      </w:r>
      <w:proofErr w:type="spellEnd"/>
      <w:r w:rsidRPr="008F6317">
        <w:rPr>
          <w:bCs/>
          <w:iCs/>
          <w:sz w:val="28"/>
          <w:szCs w:val="28"/>
        </w:rPr>
        <w:t xml:space="preserve"> </w:t>
      </w:r>
      <w:proofErr w:type="spellStart"/>
      <w:r w:rsidRPr="008F6317">
        <w:rPr>
          <w:bCs/>
          <w:iCs/>
          <w:sz w:val="28"/>
          <w:szCs w:val="28"/>
        </w:rPr>
        <w:t>khiển</w:t>
      </w:r>
      <w:proofErr w:type="spellEnd"/>
      <w:r w:rsidRPr="008F6317">
        <w:rPr>
          <w:bCs/>
          <w:iCs/>
          <w:sz w:val="28"/>
          <w:szCs w:val="28"/>
        </w:rPr>
        <w:t xml:space="preserve"> </w:t>
      </w:r>
      <w:proofErr w:type="spellStart"/>
      <w:r w:rsidRPr="008F6317">
        <w:rPr>
          <w:bCs/>
          <w:iCs/>
          <w:sz w:val="28"/>
          <w:szCs w:val="28"/>
        </w:rPr>
        <w:t>bán</w:t>
      </w:r>
      <w:proofErr w:type="spellEnd"/>
      <w:r w:rsidRPr="008F6317">
        <w:rPr>
          <w:bCs/>
          <w:iCs/>
          <w:sz w:val="28"/>
          <w:szCs w:val="28"/>
        </w:rPr>
        <w:t xml:space="preserve"> </w:t>
      </w:r>
      <w:proofErr w:type="spellStart"/>
      <w:r w:rsidRPr="008F6317">
        <w:rPr>
          <w:bCs/>
          <w:iCs/>
          <w:sz w:val="28"/>
          <w:szCs w:val="28"/>
        </w:rPr>
        <w:t>phần</w:t>
      </w:r>
      <w:proofErr w:type="spellEnd"/>
      <w:r w:rsidRPr="008F6317">
        <w:rPr>
          <w:bCs/>
          <w:iCs/>
          <w:sz w:val="28"/>
          <w:szCs w:val="28"/>
        </w:rPr>
        <w:t xml:space="preserve"> </w:t>
      </w:r>
      <w:proofErr w:type="spellStart"/>
      <w:r w:rsidRPr="008F6317">
        <w:rPr>
          <w:bCs/>
          <w:iCs/>
          <w:sz w:val="28"/>
          <w:szCs w:val="28"/>
        </w:rPr>
        <w:t>không</w:t>
      </w:r>
      <w:proofErr w:type="spellEnd"/>
      <w:r w:rsidRPr="008F6317">
        <w:rPr>
          <w:bCs/>
          <w:iCs/>
          <w:sz w:val="28"/>
          <w:szCs w:val="28"/>
        </w:rPr>
        <w:t xml:space="preserve"> </w:t>
      </w:r>
      <w:proofErr w:type="spellStart"/>
      <w:r w:rsidRPr="008F6317">
        <w:rPr>
          <w:bCs/>
          <w:iCs/>
          <w:sz w:val="28"/>
          <w:szCs w:val="28"/>
        </w:rPr>
        <w:t>đối</w:t>
      </w:r>
      <w:proofErr w:type="spellEnd"/>
      <w:r w:rsidRPr="008F6317">
        <w:rPr>
          <w:bCs/>
          <w:iCs/>
          <w:sz w:val="28"/>
          <w:szCs w:val="28"/>
        </w:rPr>
        <w:t xml:space="preserve"> </w:t>
      </w:r>
      <w:proofErr w:type="spellStart"/>
      <w:r w:rsidRPr="008F6317">
        <w:rPr>
          <w:bCs/>
          <w:iCs/>
          <w:sz w:val="28"/>
          <w:szCs w:val="28"/>
        </w:rPr>
        <w:t>xứng</w:t>
      </w:r>
      <w:proofErr w:type="spellEnd"/>
      <w:r w:rsidRPr="008F6317">
        <w:rPr>
          <w:bCs/>
          <w:iCs/>
          <w:sz w:val="28"/>
          <w:szCs w:val="28"/>
        </w:rPr>
        <w:t>.</w:t>
      </w:r>
    </w:p>
    <w:p w14:paraId="3E5FF278" w14:textId="77777777" w:rsidR="009956F0" w:rsidRPr="008F6317" w:rsidRDefault="009956F0" w:rsidP="00C77450">
      <w:pPr>
        <w:pStyle w:val="ListParagraph"/>
        <w:numPr>
          <w:ilvl w:val="2"/>
          <w:numId w:val="155"/>
        </w:numPr>
        <w:tabs>
          <w:tab w:val="left" w:pos="1276"/>
        </w:tabs>
        <w:spacing w:after="0" w:line="312" w:lineRule="auto"/>
        <w:ind w:firstLine="131"/>
        <w:jc w:val="both"/>
        <w:rPr>
          <w:sz w:val="28"/>
          <w:szCs w:val="28"/>
        </w:rPr>
      </w:pPr>
      <w:r w:rsidRPr="008F6317">
        <w:rPr>
          <w:bCs/>
          <w:iCs/>
          <w:sz w:val="28"/>
          <w:szCs w:val="28"/>
        </w:rPr>
        <w:t xml:space="preserve">Chỉnh </w:t>
      </w:r>
      <w:proofErr w:type="spellStart"/>
      <w:r w:rsidRPr="008F6317">
        <w:rPr>
          <w:bCs/>
          <w:iCs/>
          <w:sz w:val="28"/>
          <w:szCs w:val="28"/>
        </w:rPr>
        <w:t>lưu</w:t>
      </w:r>
      <w:proofErr w:type="spellEnd"/>
      <w:r w:rsidRPr="008F6317">
        <w:rPr>
          <w:bCs/>
          <w:iCs/>
          <w:sz w:val="28"/>
          <w:szCs w:val="28"/>
        </w:rPr>
        <w:t xml:space="preserve"> </w:t>
      </w:r>
      <w:proofErr w:type="spellStart"/>
      <w:r w:rsidRPr="008F6317">
        <w:rPr>
          <w:bCs/>
          <w:iCs/>
          <w:sz w:val="28"/>
          <w:szCs w:val="28"/>
        </w:rPr>
        <w:t>cầu</w:t>
      </w:r>
      <w:proofErr w:type="spellEnd"/>
      <w:r w:rsidRPr="008F6317">
        <w:rPr>
          <w:bCs/>
          <w:iCs/>
          <w:sz w:val="28"/>
          <w:szCs w:val="28"/>
        </w:rPr>
        <w:t xml:space="preserve"> 1 </w:t>
      </w:r>
      <w:proofErr w:type="spellStart"/>
      <w:r w:rsidRPr="008F6317">
        <w:rPr>
          <w:bCs/>
          <w:iCs/>
          <w:sz w:val="28"/>
          <w:szCs w:val="28"/>
        </w:rPr>
        <w:t>pha</w:t>
      </w:r>
      <w:proofErr w:type="spellEnd"/>
      <w:r w:rsidRPr="008F6317">
        <w:rPr>
          <w:bCs/>
          <w:iCs/>
          <w:sz w:val="28"/>
          <w:szCs w:val="28"/>
        </w:rPr>
        <w:t xml:space="preserve"> </w:t>
      </w:r>
      <w:proofErr w:type="spellStart"/>
      <w:r w:rsidRPr="008F6317">
        <w:rPr>
          <w:bCs/>
          <w:iCs/>
          <w:sz w:val="28"/>
          <w:szCs w:val="28"/>
        </w:rPr>
        <w:t>điều</w:t>
      </w:r>
      <w:proofErr w:type="spellEnd"/>
      <w:r w:rsidRPr="008F6317">
        <w:rPr>
          <w:bCs/>
          <w:iCs/>
          <w:sz w:val="28"/>
          <w:szCs w:val="28"/>
        </w:rPr>
        <w:t xml:space="preserve"> </w:t>
      </w:r>
      <w:proofErr w:type="spellStart"/>
      <w:r w:rsidRPr="008F6317">
        <w:rPr>
          <w:bCs/>
          <w:iCs/>
          <w:sz w:val="28"/>
          <w:szCs w:val="28"/>
        </w:rPr>
        <w:t>khiển</w:t>
      </w:r>
      <w:proofErr w:type="spellEnd"/>
      <w:r w:rsidRPr="008F6317">
        <w:rPr>
          <w:bCs/>
          <w:iCs/>
          <w:sz w:val="28"/>
          <w:szCs w:val="28"/>
        </w:rPr>
        <w:t xml:space="preserve"> </w:t>
      </w:r>
      <w:proofErr w:type="spellStart"/>
      <w:r w:rsidRPr="008F6317">
        <w:rPr>
          <w:bCs/>
          <w:iCs/>
          <w:sz w:val="28"/>
          <w:szCs w:val="28"/>
        </w:rPr>
        <w:t>toàn</w:t>
      </w:r>
      <w:proofErr w:type="spellEnd"/>
      <w:r w:rsidRPr="008F6317">
        <w:rPr>
          <w:bCs/>
          <w:iCs/>
          <w:sz w:val="28"/>
          <w:szCs w:val="28"/>
        </w:rPr>
        <w:t xml:space="preserve"> </w:t>
      </w:r>
      <w:proofErr w:type="spellStart"/>
      <w:r w:rsidRPr="008F6317">
        <w:rPr>
          <w:bCs/>
          <w:iCs/>
          <w:sz w:val="28"/>
          <w:szCs w:val="28"/>
        </w:rPr>
        <w:t>phần</w:t>
      </w:r>
      <w:proofErr w:type="spellEnd"/>
    </w:p>
    <w:p w14:paraId="01E5B9F8" w14:textId="77777777" w:rsidR="009956F0" w:rsidRPr="008F6317" w:rsidRDefault="009956F0" w:rsidP="00D461FE">
      <w:pPr>
        <w:spacing w:after="0" w:line="312" w:lineRule="auto"/>
        <w:jc w:val="both"/>
        <w:rPr>
          <w:rFonts w:cs="Times New Roman"/>
          <w:i/>
          <w:sz w:val="28"/>
          <w:szCs w:val="28"/>
        </w:rPr>
      </w:pPr>
      <w:proofErr w:type="spellStart"/>
      <w:r w:rsidRPr="008F6317">
        <w:rPr>
          <w:rFonts w:cs="Times New Roman"/>
          <w:b/>
          <w:sz w:val="28"/>
          <w:szCs w:val="28"/>
        </w:rPr>
        <w:t>Bài</w:t>
      </w:r>
      <w:proofErr w:type="spellEnd"/>
      <w:r w:rsidRPr="008F6317">
        <w:rPr>
          <w:rFonts w:cs="Times New Roman"/>
          <w:b/>
          <w:sz w:val="28"/>
          <w:szCs w:val="28"/>
        </w:rPr>
        <w:t xml:space="preserve"> 5:</w:t>
      </w:r>
      <w:r w:rsidRPr="008F6317">
        <w:rPr>
          <w:rFonts w:cs="Times New Roman"/>
          <w:b/>
          <w:sz w:val="28"/>
          <w:szCs w:val="28"/>
        </w:rPr>
        <w:tab/>
      </w:r>
      <w:r w:rsidRPr="008F6317">
        <w:rPr>
          <w:rFonts w:cs="Times New Roman"/>
          <w:sz w:val="28"/>
          <w:szCs w:val="28"/>
        </w:rPr>
        <w:t xml:space="preserve"> </w:t>
      </w:r>
      <w:proofErr w:type="spellStart"/>
      <w:r w:rsidRPr="008F6317">
        <w:rPr>
          <w:rFonts w:cs="Times New Roman"/>
          <w:bCs/>
          <w:sz w:val="28"/>
          <w:szCs w:val="28"/>
        </w:rPr>
        <w:t>Bộ</w:t>
      </w:r>
      <w:proofErr w:type="spellEnd"/>
      <w:r w:rsidRPr="008F6317">
        <w:rPr>
          <w:rFonts w:cs="Times New Roman"/>
          <w:bCs/>
          <w:sz w:val="28"/>
          <w:szCs w:val="28"/>
        </w:rPr>
        <w:t xml:space="preserve"> </w:t>
      </w:r>
      <w:proofErr w:type="spellStart"/>
      <w:r w:rsidRPr="008F6317">
        <w:rPr>
          <w:rFonts w:cs="Times New Roman"/>
          <w:bCs/>
          <w:sz w:val="28"/>
          <w:szCs w:val="28"/>
        </w:rPr>
        <w:t>biến</w:t>
      </w:r>
      <w:proofErr w:type="spellEnd"/>
      <w:r w:rsidRPr="008F6317">
        <w:rPr>
          <w:rFonts w:cs="Times New Roman"/>
          <w:bCs/>
          <w:sz w:val="28"/>
          <w:szCs w:val="28"/>
        </w:rPr>
        <w:t xml:space="preserve"> </w:t>
      </w:r>
      <w:proofErr w:type="spellStart"/>
      <w:r w:rsidRPr="008F6317">
        <w:rPr>
          <w:rFonts w:cs="Times New Roman"/>
          <w:bCs/>
          <w:sz w:val="28"/>
          <w:szCs w:val="28"/>
        </w:rPr>
        <w:t>đổi</w:t>
      </w:r>
      <w:proofErr w:type="spellEnd"/>
      <w:r w:rsidRPr="008F6317">
        <w:rPr>
          <w:rFonts w:cs="Times New Roman"/>
          <w:bCs/>
          <w:sz w:val="28"/>
          <w:szCs w:val="28"/>
        </w:rPr>
        <w:t xml:space="preserve"> </w:t>
      </w:r>
      <w:proofErr w:type="spellStart"/>
      <w:r w:rsidRPr="008F6317">
        <w:rPr>
          <w:rFonts w:cs="Times New Roman"/>
          <w:bCs/>
          <w:sz w:val="28"/>
          <w:szCs w:val="28"/>
        </w:rPr>
        <w:t>điện</w:t>
      </w:r>
      <w:proofErr w:type="spellEnd"/>
      <w:r w:rsidRPr="008F6317">
        <w:rPr>
          <w:rFonts w:cs="Times New Roman"/>
          <w:bCs/>
          <w:sz w:val="28"/>
          <w:szCs w:val="28"/>
        </w:rPr>
        <w:t xml:space="preserve"> </w:t>
      </w:r>
      <w:proofErr w:type="spellStart"/>
      <w:r w:rsidRPr="008F6317">
        <w:rPr>
          <w:rFonts w:cs="Times New Roman"/>
          <w:bCs/>
          <w:sz w:val="28"/>
          <w:szCs w:val="28"/>
        </w:rPr>
        <w:t>áp</w:t>
      </w:r>
      <w:proofErr w:type="spellEnd"/>
      <w:r w:rsidRPr="008F6317">
        <w:rPr>
          <w:rFonts w:cs="Times New Roman"/>
          <w:bCs/>
          <w:sz w:val="28"/>
          <w:szCs w:val="28"/>
        </w:rPr>
        <w:t xml:space="preserve"> </w:t>
      </w:r>
      <w:proofErr w:type="spellStart"/>
      <w:r w:rsidRPr="008F6317">
        <w:rPr>
          <w:rFonts w:cs="Times New Roman"/>
          <w:bCs/>
          <w:sz w:val="28"/>
          <w:szCs w:val="28"/>
        </w:rPr>
        <w:t>xoay</w:t>
      </w:r>
      <w:proofErr w:type="spellEnd"/>
      <w:r w:rsidRPr="008F6317">
        <w:rPr>
          <w:rFonts w:cs="Times New Roman"/>
          <w:bCs/>
          <w:sz w:val="28"/>
          <w:szCs w:val="28"/>
        </w:rPr>
        <w:t xml:space="preserve"> </w:t>
      </w:r>
      <w:proofErr w:type="spellStart"/>
      <w:r w:rsidRPr="008F6317">
        <w:rPr>
          <w:rFonts w:cs="Times New Roman"/>
          <w:bCs/>
          <w:sz w:val="28"/>
          <w:szCs w:val="28"/>
        </w:rPr>
        <w:t>chiều</w:t>
      </w:r>
      <w:proofErr w:type="spellEnd"/>
      <w:r w:rsidRPr="008F6317">
        <w:rPr>
          <w:rFonts w:cs="Times New Roman"/>
          <w:sz w:val="28"/>
          <w:szCs w:val="28"/>
        </w:rPr>
        <w:tab/>
        <w:t xml:space="preserve">        </w:t>
      </w:r>
      <w:proofErr w:type="spellStart"/>
      <w:r w:rsidRPr="008F6317">
        <w:rPr>
          <w:rFonts w:cs="Times New Roman"/>
          <w:i/>
          <w:sz w:val="28"/>
          <w:szCs w:val="28"/>
        </w:rPr>
        <w:t>Thời</w:t>
      </w:r>
      <w:proofErr w:type="spellEnd"/>
      <w:r w:rsidRPr="008F6317">
        <w:rPr>
          <w:rFonts w:cs="Times New Roman"/>
          <w:i/>
          <w:sz w:val="28"/>
          <w:szCs w:val="28"/>
        </w:rPr>
        <w:t xml:space="preserve"> </w:t>
      </w:r>
      <w:proofErr w:type="spellStart"/>
      <w:r w:rsidRPr="008F6317">
        <w:rPr>
          <w:rFonts w:cs="Times New Roman"/>
          <w:i/>
          <w:sz w:val="28"/>
          <w:szCs w:val="28"/>
        </w:rPr>
        <w:t>gian</w:t>
      </w:r>
      <w:proofErr w:type="spellEnd"/>
      <w:r w:rsidRPr="008F6317">
        <w:rPr>
          <w:rFonts w:cs="Times New Roman"/>
          <w:i/>
          <w:sz w:val="28"/>
          <w:szCs w:val="28"/>
        </w:rPr>
        <w:t xml:space="preserve">: </w:t>
      </w:r>
      <w:r w:rsidRPr="008F6317">
        <w:rPr>
          <w:rFonts w:cs="Times New Roman"/>
          <w:b/>
          <w:i/>
          <w:sz w:val="28"/>
          <w:szCs w:val="28"/>
        </w:rPr>
        <w:t>9</w:t>
      </w:r>
      <w:r w:rsidRPr="008F6317">
        <w:rPr>
          <w:rFonts w:cs="Times New Roman"/>
          <w:i/>
          <w:sz w:val="28"/>
          <w:szCs w:val="28"/>
        </w:rPr>
        <w:t xml:space="preserve"> </w:t>
      </w:r>
      <w:proofErr w:type="spellStart"/>
      <w:r w:rsidRPr="008F6317">
        <w:rPr>
          <w:rFonts w:cs="Times New Roman"/>
          <w:i/>
          <w:sz w:val="28"/>
          <w:szCs w:val="28"/>
        </w:rPr>
        <w:t>giờ</w:t>
      </w:r>
      <w:proofErr w:type="spellEnd"/>
      <w:r w:rsidRPr="008F6317">
        <w:rPr>
          <w:rFonts w:cs="Times New Roman"/>
          <w:i/>
          <w:sz w:val="28"/>
          <w:szCs w:val="28"/>
        </w:rPr>
        <w:t xml:space="preserve"> (LT: 5 </w:t>
      </w:r>
      <w:proofErr w:type="spellStart"/>
      <w:r w:rsidRPr="008F6317">
        <w:rPr>
          <w:rFonts w:cs="Times New Roman"/>
          <w:i/>
          <w:sz w:val="28"/>
          <w:szCs w:val="28"/>
        </w:rPr>
        <w:t>giờ</w:t>
      </w:r>
      <w:proofErr w:type="spellEnd"/>
      <w:r w:rsidRPr="008F6317">
        <w:rPr>
          <w:rFonts w:cs="Times New Roman"/>
          <w:i/>
          <w:sz w:val="28"/>
          <w:szCs w:val="28"/>
        </w:rPr>
        <w:t xml:space="preserve">; TH: 4 </w:t>
      </w:r>
      <w:proofErr w:type="spellStart"/>
      <w:r w:rsidRPr="008F6317">
        <w:rPr>
          <w:rFonts w:cs="Times New Roman"/>
          <w:i/>
          <w:sz w:val="28"/>
          <w:szCs w:val="28"/>
        </w:rPr>
        <w:t>giờ</w:t>
      </w:r>
      <w:proofErr w:type="spellEnd"/>
      <w:r w:rsidRPr="008F6317">
        <w:rPr>
          <w:rFonts w:cs="Times New Roman"/>
          <w:i/>
          <w:sz w:val="28"/>
          <w:szCs w:val="28"/>
        </w:rPr>
        <w:t>)</w:t>
      </w:r>
    </w:p>
    <w:p w14:paraId="651C006F" w14:textId="77777777" w:rsidR="009956F0" w:rsidRPr="008F6317" w:rsidRDefault="009956F0" w:rsidP="00D461FE">
      <w:pPr>
        <w:spacing w:after="0" w:line="312" w:lineRule="auto"/>
        <w:jc w:val="both"/>
        <w:rPr>
          <w:rFonts w:cs="Times New Roman"/>
          <w:sz w:val="28"/>
          <w:szCs w:val="28"/>
        </w:rPr>
      </w:pPr>
      <w:r w:rsidRPr="008F6317">
        <w:rPr>
          <w:rFonts w:cs="Times New Roman"/>
          <w:sz w:val="28"/>
          <w:szCs w:val="28"/>
        </w:rPr>
        <w:t xml:space="preserve">1. </w:t>
      </w:r>
      <w:proofErr w:type="spellStart"/>
      <w:r w:rsidRPr="008F6317">
        <w:rPr>
          <w:rFonts w:cs="Times New Roman"/>
          <w:sz w:val="28"/>
          <w:szCs w:val="28"/>
        </w:rPr>
        <w:t>Mục</w:t>
      </w:r>
      <w:proofErr w:type="spellEnd"/>
      <w:r w:rsidRPr="008F6317">
        <w:rPr>
          <w:rFonts w:cs="Times New Roman"/>
          <w:sz w:val="28"/>
          <w:szCs w:val="28"/>
        </w:rPr>
        <w:t xml:space="preserve"> </w:t>
      </w:r>
      <w:proofErr w:type="spellStart"/>
      <w:r w:rsidRPr="008F6317">
        <w:rPr>
          <w:rFonts w:cs="Times New Roman"/>
          <w:sz w:val="28"/>
          <w:szCs w:val="28"/>
        </w:rPr>
        <w:t>tiêu</w:t>
      </w:r>
      <w:proofErr w:type="spellEnd"/>
      <w:r w:rsidRPr="008F6317">
        <w:rPr>
          <w:rFonts w:cs="Times New Roman"/>
          <w:sz w:val="28"/>
          <w:szCs w:val="28"/>
        </w:rPr>
        <w:t xml:space="preserve"> </w:t>
      </w:r>
      <w:proofErr w:type="spellStart"/>
      <w:r w:rsidRPr="008F6317">
        <w:rPr>
          <w:rFonts w:cs="Times New Roman"/>
          <w:sz w:val="28"/>
          <w:szCs w:val="28"/>
        </w:rPr>
        <w:t>của</w:t>
      </w:r>
      <w:proofErr w:type="spellEnd"/>
      <w:r w:rsidRPr="008F6317">
        <w:rPr>
          <w:rFonts w:cs="Times New Roman"/>
          <w:sz w:val="28"/>
          <w:szCs w:val="28"/>
        </w:rPr>
        <w:t xml:space="preserve"> </w:t>
      </w:r>
      <w:proofErr w:type="spellStart"/>
      <w:r w:rsidRPr="008F6317">
        <w:rPr>
          <w:rFonts w:cs="Times New Roman"/>
          <w:sz w:val="28"/>
          <w:szCs w:val="28"/>
        </w:rPr>
        <w:t>bài</w:t>
      </w:r>
      <w:proofErr w:type="spellEnd"/>
      <w:r w:rsidRPr="008F6317">
        <w:rPr>
          <w:rFonts w:cs="Times New Roman"/>
          <w:sz w:val="28"/>
          <w:szCs w:val="28"/>
        </w:rPr>
        <w:t>:</w:t>
      </w:r>
    </w:p>
    <w:p w14:paraId="7E499C02" w14:textId="77777777" w:rsidR="009956F0" w:rsidRPr="008F6317" w:rsidRDefault="009956F0" w:rsidP="00D461FE">
      <w:pPr>
        <w:tabs>
          <w:tab w:val="left" w:pos="5760"/>
        </w:tabs>
        <w:spacing w:after="0" w:line="312" w:lineRule="auto"/>
        <w:ind w:firstLine="284"/>
        <w:jc w:val="both"/>
        <w:rPr>
          <w:rFonts w:cs="Times New Roman"/>
          <w:spacing w:val="6"/>
          <w:sz w:val="28"/>
          <w:szCs w:val="28"/>
        </w:rPr>
      </w:pPr>
      <w:r w:rsidRPr="008F6317">
        <w:rPr>
          <w:rFonts w:cs="Times New Roman"/>
          <w:spacing w:val="6"/>
          <w:sz w:val="28"/>
          <w:szCs w:val="28"/>
        </w:rPr>
        <w:t xml:space="preserve">- </w:t>
      </w:r>
      <w:proofErr w:type="spellStart"/>
      <w:r w:rsidRPr="008F6317">
        <w:rPr>
          <w:rFonts w:cs="Times New Roman"/>
          <w:spacing w:val="6"/>
          <w:sz w:val="28"/>
          <w:szCs w:val="28"/>
        </w:rPr>
        <w:t>Trình</w:t>
      </w:r>
      <w:proofErr w:type="spellEnd"/>
      <w:r w:rsidRPr="008F6317">
        <w:rPr>
          <w:rFonts w:cs="Times New Roman"/>
          <w:spacing w:val="6"/>
          <w:sz w:val="28"/>
          <w:szCs w:val="28"/>
        </w:rPr>
        <w:t xml:space="preserve"> </w:t>
      </w:r>
      <w:proofErr w:type="spellStart"/>
      <w:r w:rsidRPr="008F6317">
        <w:rPr>
          <w:rFonts w:cs="Times New Roman"/>
          <w:spacing w:val="6"/>
          <w:sz w:val="28"/>
          <w:szCs w:val="28"/>
        </w:rPr>
        <w:t>bày</w:t>
      </w:r>
      <w:proofErr w:type="spellEnd"/>
      <w:r w:rsidRPr="008F6317">
        <w:rPr>
          <w:rFonts w:cs="Times New Roman"/>
          <w:spacing w:val="6"/>
          <w:sz w:val="28"/>
          <w:szCs w:val="28"/>
        </w:rPr>
        <w:t xml:space="preserve"> </w:t>
      </w:r>
      <w:proofErr w:type="spellStart"/>
      <w:r w:rsidRPr="008F6317">
        <w:rPr>
          <w:rFonts w:cs="Times New Roman"/>
          <w:spacing w:val="6"/>
          <w:sz w:val="28"/>
          <w:szCs w:val="28"/>
        </w:rPr>
        <w:t>được</w:t>
      </w:r>
      <w:proofErr w:type="spellEnd"/>
      <w:r w:rsidRPr="008F6317">
        <w:rPr>
          <w:rFonts w:cs="Times New Roman"/>
          <w:spacing w:val="6"/>
          <w:sz w:val="28"/>
          <w:szCs w:val="28"/>
        </w:rPr>
        <w:t xml:space="preserve"> </w:t>
      </w:r>
      <w:proofErr w:type="spellStart"/>
      <w:r w:rsidRPr="008F6317">
        <w:rPr>
          <w:rFonts w:cs="Times New Roman"/>
          <w:spacing w:val="6"/>
          <w:sz w:val="28"/>
          <w:szCs w:val="28"/>
        </w:rPr>
        <w:t>nguyên</w:t>
      </w:r>
      <w:proofErr w:type="spellEnd"/>
      <w:r w:rsidRPr="008F6317">
        <w:rPr>
          <w:rFonts w:cs="Times New Roman"/>
          <w:spacing w:val="6"/>
          <w:sz w:val="28"/>
          <w:szCs w:val="28"/>
        </w:rPr>
        <w:t xml:space="preserve"> </w:t>
      </w:r>
      <w:proofErr w:type="spellStart"/>
      <w:r w:rsidRPr="008F6317">
        <w:rPr>
          <w:rFonts w:cs="Times New Roman"/>
          <w:spacing w:val="6"/>
          <w:sz w:val="28"/>
          <w:szCs w:val="28"/>
        </w:rPr>
        <w:t>lý</w:t>
      </w:r>
      <w:proofErr w:type="spellEnd"/>
      <w:r w:rsidRPr="008F6317">
        <w:rPr>
          <w:rFonts w:cs="Times New Roman"/>
          <w:spacing w:val="6"/>
          <w:sz w:val="28"/>
          <w:szCs w:val="28"/>
        </w:rPr>
        <w:t xml:space="preserve"> </w:t>
      </w:r>
      <w:proofErr w:type="spellStart"/>
      <w:r w:rsidRPr="008F6317">
        <w:rPr>
          <w:rFonts w:cs="Times New Roman"/>
          <w:spacing w:val="6"/>
          <w:sz w:val="28"/>
          <w:szCs w:val="28"/>
        </w:rPr>
        <w:t>hoạt</w:t>
      </w:r>
      <w:proofErr w:type="spellEnd"/>
      <w:r w:rsidRPr="008F6317">
        <w:rPr>
          <w:rFonts w:cs="Times New Roman"/>
          <w:spacing w:val="6"/>
          <w:sz w:val="28"/>
          <w:szCs w:val="28"/>
        </w:rPr>
        <w:t xml:space="preserve"> </w:t>
      </w:r>
      <w:proofErr w:type="spellStart"/>
      <w:r w:rsidRPr="008F6317">
        <w:rPr>
          <w:rFonts w:cs="Times New Roman"/>
          <w:spacing w:val="6"/>
          <w:sz w:val="28"/>
          <w:szCs w:val="28"/>
        </w:rPr>
        <w:t>động</w:t>
      </w:r>
      <w:proofErr w:type="spellEnd"/>
      <w:r w:rsidRPr="008F6317">
        <w:rPr>
          <w:rFonts w:cs="Times New Roman"/>
          <w:spacing w:val="6"/>
          <w:sz w:val="28"/>
          <w:szCs w:val="28"/>
        </w:rPr>
        <w:t xml:space="preserve">, </w:t>
      </w:r>
      <w:proofErr w:type="spellStart"/>
      <w:r w:rsidRPr="008F6317">
        <w:rPr>
          <w:rFonts w:cs="Times New Roman"/>
          <w:spacing w:val="6"/>
          <w:sz w:val="28"/>
          <w:szCs w:val="28"/>
        </w:rPr>
        <w:t>đặc</w:t>
      </w:r>
      <w:proofErr w:type="spellEnd"/>
      <w:r w:rsidRPr="008F6317">
        <w:rPr>
          <w:rFonts w:cs="Times New Roman"/>
          <w:spacing w:val="6"/>
          <w:sz w:val="28"/>
          <w:szCs w:val="28"/>
        </w:rPr>
        <w:t xml:space="preserve"> </w:t>
      </w:r>
      <w:proofErr w:type="spellStart"/>
      <w:r w:rsidRPr="008F6317">
        <w:rPr>
          <w:rFonts w:cs="Times New Roman"/>
          <w:spacing w:val="6"/>
          <w:sz w:val="28"/>
          <w:szCs w:val="28"/>
        </w:rPr>
        <w:t>tính</w:t>
      </w:r>
      <w:proofErr w:type="spellEnd"/>
      <w:r w:rsidRPr="008F6317">
        <w:rPr>
          <w:rFonts w:cs="Times New Roman"/>
          <w:spacing w:val="6"/>
          <w:sz w:val="28"/>
          <w:szCs w:val="28"/>
        </w:rPr>
        <w:t xml:space="preserve"> </w:t>
      </w:r>
      <w:proofErr w:type="spellStart"/>
      <w:r w:rsidRPr="008F6317">
        <w:rPr>
          <w:rFonts w:cs="Times New Roman"/>
          <w:spacing w:val="6"/>
          <w:sz w:val="28"/>
          <w:szCs w:val="28"/>
        </w:rPr>
        <w:t>và</w:t>
      </w:r>
      <w:proofErr w:type="spellEnd"/>
      <w:r w:rsidRPr="008F6317">
        <w:rPr>
          <w:rFonts w:cs="Times New Roman"/>
          <w:spacing w:val="6"/>
          <w:sz w:val="28"/>
          <w:szCs w:val="28"/>
        </w:rPr>
        <w:t xml:space="preserve"> </w:t>
      </w:r>
      <w:proofErr w:type="spellStart"/>
      <w:r w:rsidRPr="008F6317">
        <w:rPr>
          <w:rFonts w:cs="Times New Roman"/>
          <w:spacing w:val="6"/>
          <w:sz w:val="28"/>
          <w:szCs w:val="28"/>
        </w:rPr>
        <w:t>phạm</w:t>
      </w:r>
      <w:proofErr w:type="spellEnd"/>
      <w:r w:rsidRPr="008F6317">
        <w:rPr>
          <w:rFonts w:cs="Times New Roman"/>
          <w:spacing w:val="6"/>
          <w:sz w:val="28"/>
          <w:szCs w:val="28"/>
        </w:rPr>
        <w:t xml:space="preserve"> vi </w:t>
      </w:r>
      <w:proofErr w:type="spellStart"/>
      <w:r w:rsidRPr="008F6317">
        <w:rPr>
          <w:rFonts w:cs="Times New Roman"/>
          <w:spacing w:val="6"/>
          <w:sz w:val="28"/>
          <w:szCs w:val="28"/>
        </w:rPr>
        <w:t>ứng</w:t>
      </w:r>
      <w:proofErr w:type="spellEnd"/>
      <w:r w:rsidRPr="008F6317">
        <w:rPr>
          <w:rFonts w:cs="Times New Roman"/>
          <w:spacing w:val="6"/>
          <w:sz w:val="28"/>
          <w:szCs w:val="28"/>
        </w:rPr>
        <w:t xml:space="preserve"> </w:t>
      </w:r>
      <w:proofErr w:type="spellStart"/>
      <w:r w:rsidRPr="008F6317">
        <w:rPr>
          <w:rFonts w:cs="Times New Roman"/>
          <w:spacing w:val="6"/>
          <w:sz w:val="28"/>
          <w:szCs w:val="28"/>
        </w:rPr>
        <w:t>dụng</w:t>
      </w:r>
      <w:proofErr w:type="spellEnd"/>
      <w:r w:rsidRPr="008F6317">
        <w:rPr>
          <w:rFonts w:cs="Times New Roman"/>
          <w:spacing w:val="6"/>
          <w:sz w:val="28"/>
          <w:szCs w:val="28"/>
        </w:rPr>
        <w:t xml:space="preserve"> </w:t>
      </w:r>
      <w:proofErr w:type="spellStart"/>
      <w:r w:rsidRPr="008F6317">
        <w:rPr>
          <w:rFonts w:cs="Times New Roman"/>
          <w:spacing w:val="6"/>
          <w:sz w:val="28"/>
          <w:szCs w:val="28"/>
        </w:rPr>
        <w:t>các</w:t>
      </w:r>
      <w:proofErr w:type="spellEnd"/>
      <w:r w:rsidRPr="008F6317">
        <w:rPr>
          <w:rFonts w:cs="Times New Roman"/>
          <w:spacing w:val="6"/>
          <w:sz w:val="28"/>
          <w:szCs w:val="28"/>
        </w:rPr>
        <w:t xml:space="preserve"> </w:t>
      </w:r>
      <w:proofErr w:type="spellStart"/>
      <w:r w:rsidRPr="008F6317">
        <w:rPr>
          <w:rFonts w:cs="Times New Roman"/>
          <w:spacing w:val="6"/>
          <w:sz w:val="28"/>
          <w:szCs w:val="28"/>
        </w:rPr>
        <w:t>mạch</w:t>
      </w:r>
      <w:proofErr w:type="spellEnd"/>
      <w:r w:rsidRPr="008F6317">
        <w:rPr>
          <w:rFonts w:cs="Times New Roman"/>
          <w:spacing w:val="6"/>
          <w:sz w:val="28"/>
          <w:szCs w:val="28"/>
        </w:rPr>
        <w:t xml:space="preserve"> </w:t>
      </w:r>
      <w:proofErr w:type="spellStart"/>
      <w:r w:rsidRPr="008F6317">
        <w:rPr>
          <w:rFonts w:cs="Times New Roman"/>
          <w:spacing w:val="6"/>
          <w:sz w:val="28"/>
          <w:szCs w:val="28"/>
        </w:rPr>
        <w:t>điểu</w:t>
      </w:r>
      <w:proofErr w:type="spellEnd"/>
      <w:r w:rsidRPr="008F6317">
        <w:rPr>
          <w:rFonts w:cs="Times New Roman"/>
          <w:spacing w:val="6"/>
          <w:sz w:val="28"/>
          <w:szCs w:val="28"/>
        </w:rPr>
        <w:t xml:space="preserve"> </w:t>
      </w:r>
      <w:proofErr w:type="spellStart"/>
      <w:r w:rsidRPr="008F6317">
        <w:rPr>
          <w:rFonts w:cs="Times New Roman"/>
          <w:spacing w:val="6"/>
          <w:sz w:val="28"/>
          <w:szCs w:val="28"/>
        </w:rPr>
        <w:t>chỉnh</w:t>
      </w:r>
      <w:proofErr w:type="spellEnd"/>
      <w:r w:rsidRPr="008F6317">
        <w:rPr>
          <w:rFonts w:cs="Times New Roman"/>
          <w:spacing w:val="6"/>
          <w:sz w:val="28"/>
          <w:szCs w:val="28"/>
        </w:rPr>
        <w:t xml:space="preserve"> </w:t>
      </w:r>
      <w:proofErr w:type="spellStart"/>
      <w:r w:rsidRPr="008F6317">
        <w:rPr>
          <w:rFonts w:cs="Times New Roman"/>
          <w:spacing w:val="6"/>
          <w:sz w:val="28"/>
          <w:szCs w:val="28"/>
        </w:rPr>
        <w:t>điện</w:t>
      </w:r>
      <w:proofErr w:type="spellEnd"/>
      <w:r w:rsidRPr="008F6317">
        <w:rPr>
          <w:rFonts w:cs="Times New Roman"/>
          <w:spacing w:val="6"/>
          <w:sz w:val="28"/>
          <w:szCs w:val="28"/>
        </w:rPr>
        <w:t xml:space="preserve"> </w:t>
      </w:r>
      <w:proofErr w:type="spellStart"/>
      <w:r w:rsidRPr="008F6317">
        <w:rPr>
          <w:rFonts w:cs="Times New Roman"/>
          <w:spacing w:val="6"/>
          <w:sz w:val="28"/>
          <w:szCs w:val="28"/>
        </w:rPr>
        <w:t>áp</w:t>
      </w:r>
      <w:proofErr w:type="spellEnd"/>
      <w:r w:rsidRPr="008F6317">
        <w:rPr>
          <w:rFonts w:cs="Times New Roman"/>
          <w:spacing w:val="6"/>
          <w:sz w:val="28"/>
          <w:szCs w:val="28"/>
        </w:rPr>
        <w:t xml:space="preserve"> </w:t>
      </w:r>
      <w:proofErr w:type="spellStart"/>
      <w:r w:rsidRPr="008F6317">
        <w:rPr>
          <w:rFonts w:cs="Times New Roman"/>
          <w:spacing w:val="6"/>
          <w:sz w:val="28"/>
          <w:szCs w:val="28"/>
        </w:rPr>
        <w:t>theo</w:t>
      </w:r>
      <w:proofErr w:type="spellEnd"/>
      <w:r w:rsidRPr="008F6317">
        <w:rPr>
          <w:rFonts w:cs="Times New Roman"/>
          <w:spacing w:val="6"/>
          <w:sz w:val="28"/>
          <w:szCs w:val="28"/>
        </w:rPr>
        <w:t xml:space="preserve"> </w:t>
      </w:r>
      <w:proofErr w:type="spellStart"/>
      <w:r w:rsidRPr="008F6317">
        <w:rPr>
          <w:rFonts w:cs="Times New Roman"/>
          <w:spacing w:val="6"/>
          <w:sz w:val="28"/>
          <w:szCs w:val="28"/>
        </w:rPr>
        <w:t>nội</w:t>
      </w:r>
      <w:proofErr w:type="spellEnd"/>
      <w:r w:rsidRPr="008F6317">
        <w:rPr>
          <w:rFonts w:cs="Times New Roman"/>
          <w:spacing w:val="6"/>
          <w:sz w:val="28"/>
          <w:szCs w:val="28"/>
        </w:rPr>
        <w:t xml:space="preserve"> dung </w:t>
      </w:r>
      <w:proofErr w:type="spellStart"/>
      <w:r w:rsidRPr="008F6317">
        <w:rPr>
          <w:rFonts w:cs="Times New Roman"/>
          <w:spacing w:val="6"/>
          <w:sz w:val="28"/>
          <w:szCs w:val="28"/>
        </w:rPr>
        <w:t>đã</w:t>
      </w:r>
      <w:proofErr w:type="spellEnd"/>
      <w:r w:rsidRPr="008F6317">
        <w:rPr>
          <w:rFonts w:cs="Times New Roman"/>
          <w:spacing w:val="6"/>
          <w:sz w:val="28"/>
          <w:szCs w:val="28"/>
        </w:rPr>
        <w:t xml:space="preserve"> </w:t>
      </w:r>
      <w:proofErr w:type="spellStart"/>
      <w:r w:rsidRPr="008F6317">
        <w:rPr>
          <w:rFonts w:cs="Times New Roman"/>
          <w:spacing w:val="6"/>
          <w:sz w:val="28"/>
          <w:szCs w:val="28"/>
        </w:rPr>
        <w:t>học</w:t>
      </w:r>
      <w:proofErr w:type="spellEnd"/>
      <w:r w:rsidRPr="008F6317">
        <w:rPr>
          <w:rFonts w:cs="Times New Roman"/>
          <w:spacing w:val="6"/>
          <w:sz w:val="28"/>
          <w:szCs w:val="28"/>
        </w:rPr>
        <w:t>.</w:t>
      </w:r>
    </w:p>
    <w:p w14:paraId="68F2E8F8" w14:textId="77777777" w:rsidR="009956F0" w:rsidRPr="008F6317" w:rsidRDefault="009956F0" w:rsidP="00D461FE">
      <w:pPr>
        <w:tabs>
          <w:tab w:val="left" w:pos="5760"/>
        </w:tabs>
        <w:spacing w:after="0" w:line="312" w:lineRule="auto"/>
        <w:ind w:firstLine="284"/>
        <w:jc w:val="both"/>
        <w:rPr>
          <w:rFonts w:cs="Times New Roman"/>
          <w:spacing w:val="6"/>
          <w:sz w:val="28"/>
          <w:szCs w:val="28"/>
        </w:rPr>
      </w:pPr>
      <w:r w:rsidRPr="008F6317">
        <w:rPr>
          <w:rFonts w:cs="Times New Roman"/>
          <w:spacing w:val="6"/>
          <w:sz w:val="28"/>
          <w:szCs w:val="28"/>
        </w:rPr>
        <w:t xml:space="preserve">- </w:t>
      </w:r>
      <w:proofErr w:type="spellStart"/>
      <w:r w:rsidRPr="008F6317">
        <w:rPr>
          <w:rFonts w:cs="Times New Roman"/>
          <w:spacing w:val="6"/>
          <w:sz w:val="28"/>
          <w:szCs w:val="28"/>
        </w:rPr>
        <w:t>Lắp</w:t>
      </w:r>
      <w:proofErr w:type="spellEnd"/>
      <w:r w:rsidRPr="008F6317">
        <w:rPr>
          <w:rFonts w:cs="Times New Roman"/>
          <w:spacing w:val="6"/>
          <w:sz w:val="28"/>
          <w:szCs w:val="28"/>
        </w:rPr>
        <w:t xml:space="preserve"> </w:t>
      </w:r>
      <w:proofErr w:type="spellStart"/>
      <w:r w:rsidRPr="008F6317">
        <w:rPr>
          <w:rFonts w:cs="Times New Roman"/>
          <w:spacing w:val="6"/>
          <w:sz w:val="28"/>
          <w:szCs w:val="28"/>
        </w:rPr>
        <w:t>ráp</w:t>
      </w:r>
      <w:proofErr w:type="spellEnd"/>
      <w:r w:rsidRPr="008F6317">
        <w:rPr>
          <w:rFonts w:cs="Times New Roman"/>
          <w:spacing w:val="6"/>
          <w:sz w:val="28"/>
          <w:szCs w:val="28"/>
        </w:rPr>
        <w:t xml:space="preserve"> </w:t>
      </w:r>
      <w:proofErr w:type="spellStart"/>
      <w:r w:rsidRPr="008F6317">
        <w:rPr>
          <w:rFonts w:cs="Times New Roman"/>
          <w:spacing w:val="6"/>
          <w:sz w:val="28"/>
          <w:szCs w:val="28"/>
        </w:rPr>
        <w:t>được</w:t>
      </w:r>
      <w:proofErr w:type="spellEnd"/>
      <w:r w:rsidRPr="008F6317">
        <w:rPr>
          <w:rFonts w:cs="Times New Roman"/>
          <w:spacing w:val="6"/>
          <w:sz w:val="28"/>
          <w:szCs w:val="28"/>
        </w:rPr>
        <w:t xml:space="preserve"> </w:t>
      </w:r>
      <w:proofErr w:type="spellStart"/>
      <w:r w:rsidRPr="008F6317">
        <w:rPr>
          <w:rFonts w:cs="Times New Roman"/>
          <w:spacing w:val="6"/>
          <w:sz w:val="28"/>
          <w:szCs w:val="28"/>
        </w:rPr>
        <w:t>các</w:t>
      </w:r>
      <w:proofErr w:type="spellEnd"/>
      <w:r w:rsidRPr="008F6317">
        <w:rPr>
          <w:rFonts w:cs="Times New Roman"/>
          <w:spacing w:val="6"/>
          <w:sz w:val="28"/>
          <w:szCs w:val="28"/>
        </w:rPr>
        <w:t xml:space="preserve"> </w:t>
      </w:r>
      <w:proofErr w:type="spellStart"/>
      <w:r w:rsidRPr="008F6317">
        <w:rPr>
          <w:rFonts w:cs="Times New Roman"/>
          <w:spacing w:val="6"/>
          <w:sz w:val="28"/>
          <w:szCs w:val="28"/>
        </w:rPr>
        <w:t>mạch</w:t>
      </w:r>
      <w:proofErr w:type="spellEnd"/>
      <w:r w:rsidRPr="008F6317">
        <w:rPr>
          <w:rFonts w:cs="Times New Roman"/>
          <w:spacing w:val="6"/>
          <w:sz w:val="28"/>
          <w:szCs w:val="28"/>
        </w:rPr>
        <w:t xml:space="preserve"> </w:t>
      </w:r>
      <w:proofErr w:type="spellStart"/>
      <w:r w:rsidRPr="008F6317">
        <w:rPr>
          <w:rFonts w:cs="Times New Roman"/>
          <w:spacing w:val="6"/>
          <w:sz w:val="28"/>
          <w:szCs w:val="28"/>
        </w:rPr>
        <w:t>điểu</w:t>
      </w:r>
      <w:proofErr w:type="spellEnd"/>
      <w:r w:rsidRPr="008F6317">
        <w:rPr>
          <w:rFonts w:cs="Times New Roman"/>
          <w:spacing w:val="6"/>
          <w:sz w:val="28"/>
          <w:szCs w:val="28"/>
        </w:rPr>
        <w:t xml:space="preserve"> </w:t>
      </w:r>
      <w:proofErr w:type="spellStart"/>
      <w:r w:rsidRPr="008F6317">
        <w:rPr>
          <w:rFonts w:cs="Times New Roman"/>
          <w:spacing w:val="6"/>
          <w:sz w:val="28"/>
          <w:szCs w:val="28"/>
        </w:rPr>
        <w:t>chỉnh</w:t>
      </w:r>
      <w:proofErr w:type="spellEnd"/>
      <w:r w:rsidRPr="008F6317">
        <w:rPr>
          <w:rFonts w:cs="Times New Roman"/>
          <w:spacing w:val="6"/>
          <w:sz w:val="28"/>
          <w:szCs w:val="28"/>
        </w:rPr>
        <w:t xml:space="preserve"> </w:t>
      </w:r>
      <w:proofErr w:type="spellStart"/>
      <w:r w:rsidRPr="008F6317">
        <w:rPr>
          <w:rFonts w:cs="Times New Roman"/>
          <w:spacing w:val="6"/>
          <w:sz w:val="28"/>
          <w:szCs w:val="28"/>
        </w:rPr>
        <w:t>điện</w:t>
      </w:r>
      <w:proofErr w:type="spellEnd"/>
      <w:r w:rsidRPr="008F6317">
        <w:rPr>
          <w:rFonts w:cs="Times New Roman"/>
          <w:spacing w:val="6"/>
          <w:sz w:val="28"/>
          <w:szCs w:val="28"/>
        </w:rPr>
        <w:t xml:space="preserve"> </w:t>
      </w:r>
      <w:proofErr w:type="spellStart"/>
      <w:r w:rsidRPr="008F6317">
        <w:rPr>
          <w:rFonts w:cs="Times New Roman"/>
          <w:spacing w:val="6"/>
          <w:sz w:val="28"/>
          <w:szCs w:val="28"/>
        </w:rPr>
        <w:t>áp</w:t>
      </w:r>
      <w:proofErr w:type="spellEnd"/>
      <w:r w:rsidRPr="008F6317">
        <w:rPr>
          <w:rFonts w:cs="Times New Roman"/>
          <w:spacing w:val="6"/>
          <w:sz w:val="28"/>
          <w:szCs w:val="28"/>
        </w:rPr>
        <w:t>.</w:t>
      </w:r>
    </w:p>
    <w:p w14:paraId="49E04FD4" w14:textId="77777777" w:rsidR="009956F0" w:rsidRPr="008F6317" w:rsidRDefault="009956F0" w:rsidP="00D461FE">
      <w:pPr>
        <w:tabs>
          <w:tab w:val="num" w:pos="0"/>
          <w:tab w:val="num" w:pos="234"/>
          <w:tab w:val="left" w:pos="5760"/>
        </w:tabs>
        <w:spacing w:after="0" w:line="312" w:lineRule="auto"/>
        <w:ind w:firstLine="284"/>
        <w:jc w:val="both"/>
        <w:rPr>
          <w:rFonts w:cs="Times New Roman"/>
          <w:spacing w:val="6"/>
          <w:sz w:val="28"/>
          <w:szCs w:val="28"/>
        </w:rPr>
      </w:pPr>
      <w:r w:rsidRPr="008F6317">
        <w:rPr>
          <w:rFonts w:cs="Times New Roman"/>
          <w:spacing w:val="6"/>
          <w:sz w:val="28"/>
          <w:szCs w:val="28"/>
        </w:rPr>
        <w:t xml:space="preserve">- </w:t>
      </w:r>
      <w:proofErr w:type="spellStart"/>
      <w:r w:rsidRPr="008F6317">
        <w:rPr>
          <w:rFonts w:cs="Times New Roman"/>
          <w:spacing w:val="6"/>
          <w:sz w:val="28"/>
          <w:szCs w:val="28"/>
        </w:rPr>
        <w:t>Kiểm</w:t>
      </w:r>
      <w:proofErr w:type="spellEnd"/>
      <w:r w:rsidRPr="008F6317">
        <w:rPr>
          <w:rFonts w:cs="Times New Roman"/>
          <w:spacing w:val="6"/>
          <w:sz w:val="28"/>
          <w:szCs w:val="28"/>
        </w:rPr>
        <w:t xml:space="preserve"> </w:t>
      </w:r>
      <w:proofErr w:type="spellStart"/>
      <w:r w:rsidRPr="008F6317">
        <w:rPr>
          <w:rFonts w:cs="Times New Roman"/>
          <w:spacing w:val="6"/>
          <w:sz w:val="28"/>
          <w:szCs w:val="28"/>
        </w:rPr>
        <w:t>tra</w:t>
      </w:r>
      <w:proofErr w:type="spellEnd"/>
      <w:r w:rsidRPr="008F6317">
        <w:rPr>
          <w:rFonts w:cs="Times New Roman"/>
          <w:spacing w:val="6"/>
          <w:sz w:val="28"/>
          <w:szCs w:val="28"/>
        </w:rPr>
        <w:t xml:space="preserve">, </w:t>
      </w:r>
      <w:proofErr w:type="spellStart"/>
      <w:r w:rsidRPr="008F6317">
        <w:rPr>
          <w:rFonts w:cs="Times New Roman"/>
          <w:spacing w:val="6"/>
          <w:sz w:val="28"/>
          <w:szCs w:val="28"/>
        </w:rPr>
        <w:t>sửa</w:t>
      </w:r>
      <w:proofErr w:type="spellEnd"/>
      <w:r w:rsidRPr="008F6317">
        <w:rPr>
          <w:rFonts w:cs="Times New Roman"/>
          <w:spacing w:val="6"/>
          <w:sz w:val="28"/>
          <w:szCs w:val="28"/>
        </w:rPr>
        <w:t xml:space="preserve"> </w:t>
      </w:r>
      <w:proofErr w:type="spellStart"/>
      <w:r w:rsidRPr="008F6317">
        <w:rPr>
          <w:rFonts w:cs="Times New Roman"/>
          <w:spacing w:val="6"/>
          <w:sz w:val="28"/>
          <w:szCs w:val="28"/>
        </w:rPr>
        <w:t>chữa</w:t>
      </w:r>
      <w:proofErr w:type="spellEnd"/>
      <w:r w:rsidRPr="008F6317">
        <w:rPr>
          <w:rFonts w:cs="Times New Roman"/>
          <w:spacing w:val="6"/>
          <w:sz w:val="28"/>
          <w:szCs w:val="28"/>
        </w:rPr>
        <w:t xml:space="preserve"> </w:t>
      </w:r>
      <w:proofErr w:type="spellStart"/>
      <w:r w:rsidRPr="008F6317">
        <w:rPr>
          <w:rFonts w:cs="Times New Roman"/>
          <w:spacing w:val="6"/>
          <w:sz w:val="28"/>
          <w:szCs w:val="28"/>
        </w:rPr>
        <w:t>được</w:t>
      </w:r>
      <w:proofErr w:type="spellEnd"/>
      <w:r w:rsidRPr="008F6317">
        <w:rPr>
          <w:rFonts w:cs="Times New Roman"/>
          <w:spacing w:val="6"/>
          <w:sz w:val="28"/>
          <w:szCs w:val="28"/>
        </w:rPr>
        <w:t xml:space="preserve"> </w:t>
      </w:r>
      <w:proofErr w:type="spellStart"/>
      <w:r w:rsidRPr="008F6317">
        <w:rPr>
          <w:rFonts w:cs="Times New Roman"/>
          <w:spacing w:val="6"/>
          <w:sz w:val="28"/>
          <w:szCs w:val="28"/>
        </w:rPr>
        <w:t>các</w:t>
      </w:r>
      <w:proofErr w:type="spellEnd"/>
      <w:r w:rsidRPr="008F6317">
        <w:rPr>
          <w:rFonts w:cs="Times New Roman"/>
          <w:spacing w:val="6"/>
          <w:sz w:val="28"/>
          <w:szCs w:val="28"/>
        </w:rPr>
        <w:t xml:space="preserve"> </w:t>
      </w:r>
      <w:proofErr w:type="spellStart"/>
      <w:r w:rsidRPr="008F6317">
        <w:rPr>
          <w:rFonts w:cs="Times New Roman"/>
          <w:spacing w:val="6"/>
          <w:sz w:val="28"/>
          <w:szCs w:val="28"/>
        </w:rPr>
        <w:t>mạch</w:t>
      </w:r>
      <w:proofErr w:type="spellEnd"/>
      <w:r w:rsidRPr="008F6317">
        <w:rPr>
          <w:rFonts w:cs="Times New Roman"/>
          <w:spacing w:val="6"/>
          <w:sz w:val="28"/>
          <w:szCs w:val="28"/>
        </w:rPr>
        <w:t xml:space="preserve"> </w:t>
      </w:r>
      <w:proofErr w:type="spellStart"/>
      <w:r w:rsidRPr="008F6317">
        <w:rPr>
          <w:rFonts w:cs="Times New Roman"/>
          <w:spacing w:val="6"/>
          <w:sz w:val="28"/>
          <w:szCs w:val="28"/>
        </w:rPr>
        <w:t>điều</w:t>
      </w:r>
      <w:proofErr w:type="spellEnd"/>
      <w:r w:rsidRPr="008F6317">
        <w:rPr>
          <w:rFonts w:cs="Times New Roman"/>
          <w:spacing w:val="6"/>
          <w:sz w:val="28"/>
          <w:szCs w:val="28"/>
        </w:rPr>
        <w:t xml:space="preserve"> </w:t>
      </w:r>
      <w:proofErr w:type="spellStart"/>
      <w:r w:rsidRPr="008F6317">
        <w:rPr>
          <w:rFonts w:cs="Times New Roman"/>
          <w:spacing w:val="6"/>
          <w:sz w:val="28"/>
          <w:szCs w:val="28"/>
        </w:rPr>
        <w:t>chỉnh</w:t>
      </w:r>
      <w:proofErr w:type="spellEnd"/>
      <w:r w:rsidRPr="008F6317">
        <w:rPr>
          <w:rFonts w:cs="Times New Roman"/>
          <w:spacing w:val="6"/>
          <w:sz w:val="28"/>
          <w:szCs w:val="28"/>
        </w:rPr>
        <w:t xml:space="preserve"> </w:t>
      </w:r>
      <w:proofErr w:type="spellStart"/>
      <w:r w:rsidRPr="008F6317">
        <w:rPr>
          <w:rFonts w:cs="Times New Roman"/>
          <w:spacing w:val="6"/>
          <w:sz w:val="28"/>
          <w:szCs w:val="28"/>
        </w:rPr>
        <w:t>điện</w:t>
      </w:r>
      <w:proofErr w:type="spellEnd"/>
      <w:r w:rsidRPr="008F6317">
        <w:rPr>
          <w:rFonts w:cs="Times New Roman"/>
          <w:spacing w:val="6"/>
          <w:sz w:val="28"/>
          <w:szCs w:val="28"/>
        </w:rPr>
        <w:t xml:space="preserve"> </w:t>
      </w:r>
      <w:proofErr w:type="spellStart"/>
      <w:r w:rsidRPr="008F6317">
        <w:rPr>
          <w:rFonts w:cs="Times New Roman"/>
          <w:spacing w:val="6"/>
          <w:sz w:val="28"/>
          <w:szCs w:val="28"/>
        </w:rPr>
        <w:t>áp</w:t>
      </w:r>
      <w:proofErr w:type="spellEnd"/>
      <w:r w:rsidRPr="008F6317">
        <w:rPr>
          <w:rFonts w:cs="Times New Roman"/>
          <w:spacing w:val="6"/>
          <w:sz w:val="28"/>
          <w:szCs w:val="28"/>
        </w:rPr>
        <w:t xml:space="preserve"> </w:t>
      </w:r>
      <w:proofErr w:type="spellStart"/>
      <w:r w:rsidRPr="008F6317">
        <w:rPr>
          <w:rFonts w:cs="Times New Roman"/>
          <w:spacing w:val="6"/>
          <w:sz w:val="28"/>
          <w:szCs w:val="28"/>
        </w:rPr>
        <w:t>đạt</w:t>
      </w:r>
      <w:proofErr w:type="spellEnd"/>
      <w:r w:rsidRPr="008F6317">
        <w:rPr>
          <w:rFonts w:cs="Times New Roman"/>
          <w:spacing w:val="6"/>
          <w:sz w:val="28"/>
          <w:szCs w:val="28"/>
        </w:rPr>
        <w:t xml:space="preserve"> </w:t>
      </w:r>
      <w:proofErr w:type="spellStart"/>
      <w:r w:rsidRPr="008F6317">
        <w:rPr>
          <w:rFonts w:cs="Times New Roman"/>
          <w:spacing w:val="6"/>
          <w:sz w:val="28"/>
          <w:szCs w:val="28"/>
        </w:rPr>
        <w:t>yêu</w:t>
      </w:r>
      <w:proofErr w:type="spellEnd"/>
      <w:r w:rsidRPr="008F6317">
        <w:rPr>
          <w:rFonts w:cs="Times New Roman"/>
          <w:spacing w:val="6"/>
          <w:sz w:val="28"/>
          <w:szCs w:val="28"/>
        </w:rPr>
        <w:t xml:space="preserve"> </w:t>
      </w:r>
      <w:proofErr w:type="spellStart"/>
      <w:r w:rsidRPr="008F6317">
        <w:rPr>
          <w:rFonts w:cs="Times New Roman"/>
          <w:spacing w:val="6"/>
          <w:sz w:val="28"/>
          <w:szCs w:val="28"/>
        </w:rPr>
        <w:t>cầu</w:t>
      </w:r>
      <w:proofErr w:type="spellEnd"/>
      <w:r w:rsidRPr="008F6317">
        <w:rPr>
          <w:rFonts w:cs="Times New Roman"/>
          <w:spacing w:val="6"/>
          <w:sz w:val="28"/>
          <w:szCs w:val="28"/>
        </w:rPr>
        <w:t xml:space="preserve"> </w:t>
      </w:r>
      <w:proofErr w:type="spellStart"/>
      <w:r w:rsidRPr="008F6317">
        <w:rPr>
          <w:rFonts w:cs="Times New Roman"/>
          <w:spacing w:val="6"/>
          <w:sz w:val="28"/>
          <w:szCs w:val="28"/>
        </w:rPr>
        <w:t>kỹ</w:t>
      </w:r>
      <w:proofErr w:type="spellEnd"/>
      <w:r w:rsidRPr="008F6317">
        <w:rPr>
          <w:rFonts w:cs="Times New Roman"/>
          <w:spacing w:val="6"/>
          <w:sz w:val="28"/>
          <w:szCs w:val="28"/>
        </w:rPr>
        <w:t xml:space="preserve"> </w:t>
      </w:r>
      <w:proofErr w:type="spellStart"/>
      <w:r w:rsidRPr="008F6317">
        <w:rPr>
          <w:rFonts w:cs="Times New Roman"/>
          <w:spacing w:val="6"/>
          <w:sz w:val="28"/>
          <w:szCs w:val="28"/>
        </w:rPr>
        <w:t>thuật</w:t>
      </w:r>
      <w:proofErr w:type="spellEnd"/>
      <w:r w:rsidRPr="008F6317">
        <w:rPr>
          <w:rFonts w:cs="Times New Roman"/>
          <w:spacing w:val="6"/>
          <w:sz w:val="28"/>
          <w:szCs w:val="28"/>
        </w:rPr>
        <w:t>.</w:t>
      </w:r>
    </w:p>
    <w:p w14:paraId="3D635AC6" w14:textId="77777777" w:rsidR="009956F0" w:rsidRPr="008F6317" w:rsidRDefault="009956F0" w:rsidP="00D461FE">
      <w:pPr>
        <w:tabs>
          <w:tab w:val="left" w:pos="528"/>
        </w:tabs>
        <w:spacing w:after="0" w:line="312" w:lineRule="auto"/>
        <w:ind w:left="22" w:firstLine="284"/>
        <w:jc w:val="both"/>
        <w:rPr>
          <w:rFonts w:cs="Times New Roman"/>
          <w:sz w:val="28"/>
          <w:szCs w:val="28"/>
          <w:lang w:val="pl-PL"/>
        </w:rPr>
      </w:pPr>
      <w:r w:rsidRPr="008F6317">
        <w:rPr>
          <w:rFonts w:cs="Times New Roman"/>
          <w:sz w:val="28"/>
          <w:szCs w:val="28"/>
        </w:rPr>
        <w:t xml:space="preserve">- </w:t>
      </w:r>
      <w:r w:rsidRPr="008F6317">
        <w:rPr>
          <w:rFonts w:cs="Times New Roman"/>
          <w:sz w:val="28"/>
          <w:szCs w:val="28"/>
          <w:lang w:val="pl-PL"/>
        </w:rPr>
        <w:t xml:space="preserve">Rèn luyện tính tỷ mỉ, chính xác, </w:t>
      </w:r>
      <w:proofErr w:type="gramStart"/>
      <w:r w:rsidRPr="008F6317">
        <w:rPr>
          <w:rFonts w:cs="Times New Roman"/>
          <w:sz w:val="28"/>
          <w:szCs w:val="28"/>
          <w:lang w:val="pl-PL"/>
        </w:rPr>
        <w:t>an</w:t>
      </w:r>
      <w:proofErr w:type="gramEnd"/>
      <w:r w:rsidRPr="008F6317">
        <w:rPr>
          <w:rFonts w:cs="Times New Roman"/>
          <w:sz w:val="28"/>
          <w:szCs w:val="28"/>
          <w:lang w:val="pl-PL"/>
        </w:rPr>
        <w:t xml:space="preserve"> toàn và vệ sinh công nghiệp</w:t>
      </w:r>
    </w:p>
    <w:p w14:paraId="279E20D8" w14:textId="77777777" w:rsidR="009956F0" w:rsidRPr="008F6317" w:rsidRDefault="009956F0" w:rsidP="00D461FE">
      <w:pPr>
        <w:spacing w:after="0" w:line="312" w:lineRule="auto"/>
        <w:jc w:val="both"/>
        <w:rPr>
          <w:rFonts w:cs="Times New Roman"/>
          <w:sz w:val="28"/>
          <w:szCs w:val="28"/>
        </w:rPr>
      </w:pPr>
      <w:r w:rsidRPr="008F6317">
        <w:rPr>
          <w:rFonts w:cs="Times New Roman"/>
          <w:sz w:val="28"/>
          <w:szCs w:val="28"/>
        </w:rPr>
        <w:t xml:space="preserve">2. </w:t>
      </w:r>
      <w:proofErr w:type="spellStart"/>
      <w:r w:rsidRPr="008F6317">
        <w:rPr>
          <w:rFonts w:cs="Times New Roman"/>
          <w:sz w:val="28"/>
          <w:szCs w:val="28"/>
        </w:rPr>
        <w:t>Nội</w:t>
      </w:r>
      <w:proofErr w:type="spellEnd"/>
      <w:r w:rsidRPr="008F6317">
        <w:rPr>
          <w:rFonts w:cs="Times New Roman"/>
          <w:sz w:val="28"/>
          <w:szCs w:val="28"/>
        </w:rPr>
        <w:t xml:space="preserve"> dung </w:t>
      </w:r>
      <w:proofErr w:type="spellStart"/>
      <w:r w:rsidRPr="008F6317">
        <w:rPr>
          <w:rFonts w:cs="Times New Roman"/>
          <w:sz w:val="28"/>
          <w:szCs w:val="28"/>
        </w:rPr>
        <w:t>của</w:t>
      </w:r>
      <w:proofErr w:type="spellEnd"/>
      <w:r w:rsidRPr="008F6317">
        <w:rPr>
          <w:rFonts w:cs="Times New Roman"/>
          <w:sz w:val="28"/>
          <w:szCs w:val="28"/>
        </w:rPr>
        <w:t xml:space="preserve"> </w:t>
      </w:r>
      <w:proofErr w:type="spellStart"/>
      <w:r w:rsidRPr="008F6317">
        <w:rPr>
          <w:rFonts w:cs="Times New Roman"/>
          <w:sz w:val="28"/>
          <w:szCs w:val="28"/>
        </w:rPr>
        <w:t>bài</w:t>
      </w:r>
      <w:proofErr w:type="spellEnd"/>
      <w:r w:rsidRPr="008F6317">
        <w:rPr>
          <w:rFonts w:cs="Times New Roman"/>
          <w:sz w:val="28"/>
          <w:szCs w:val="28"/>
        </w:rPr>
        <w:t xml:space="preserve">: </w:t>
      </w:r>
    </w:p>
    <w:p w14:paraId="785EB9CF" w14:textId="77777777" w:rsidR="009956F0" w:rsidRPr="008F6317" w:rsidRDefault="009956F0" w:rsidP="00C77450">
      <w:pPr>
        <w:numPr>
          <w:ilvl w:val="1"/>
          <w:numId w:val="128"/>
        </w:numPr>
        <w:spacing w:after="0" w:line="312" w:lineRule="auto"/>
        <w:jc w:val="both"/>
        <w:rPr>
          <w:rFonts w:cs="Times New Roman"/>
          <w:bCs/>
          <w:sz w:val="28"/>
          <w:szCs w:val="28"/>
        </w:rPr>
      </w:pPr>
      <w:proofErr w:type="spellStart"/>
      <w:r w:rsidRPr="008F6317">
        <w:rPr>
          <w:rFonts w:cs="Times New Roman"/>
          <w:bCs/>
          <w:sz w:val="28"/>
          <w:szCs w:val="28"/>
        </w:rPr>
        <w:t>Khái</w:t>
      </w:r>
      <w:proofErr w:type="spellEnd"/>
      <w:r w:rsidRPr="008F6317">
        <w:rPr>
          <w:rFonts w:cs="Times New Roman"/>
          <w:bCs/>
          <w:sz w:val="28"/>
          <w:szCs w:val="28"/>
        </w:rPr>
        <w:t xml:space="preserve"> </w:t>
      </w:r>
      <w:proofErr w:type="spellStart"/>
      <w:r w:rsidRPr="008F6317">
        <w:rPr>
          <w:rFonts w:cs="Times New Roman"/>
          <w:bCs/>
          <w:sz w:val="28"/>
          <w:szCs w:val="28"/>
        </w:rPr>
        <w:t>niệm</w:t>
      </w:r>
      <w:proofErr w:type="spellEnd"/>
      <w:r w:rsidRPr="008F6317">
        <w:rPr>
          <w:rFonts w:cs="Times New Roman"/>
          <w:bCs/>
          <w:sz w:val="28"/>
          <w:szCs w:val="28"/>
        </w:rPr>
        <w:t xml:space="preserve"> </w:t>
      </w:r>
      <w:proofErr w:type="spellStart"/>
      <w:r w:rsidRPr="008F6317">
        <w:rPr>
          <w:rFonts w:cs="Times New Roman"/>
          <w:bCs/>
          <w:sz w:val="28"/>
          <w:szCs w:val="28"/>
        </w:rPr>
        <w:t>chung</w:t>
      </w:r>
      <w:proofErr w:type="spellEnd"/>
    </w:p>
    <w:p w14:paraId="650B3501" w14:textId="77777777" w:rsidR="009956F0" w:rsidRPr="008F6317" w:rsidRDefault="009956F0" w:rsidP="00C77450">
      <w:pPr>
        <w:numPr>
          <w:ilvl w:val="1"/>
          <w:numId w:val="128"/>
        </w:numPr>
        <w:spacing w:after="0" w:line="312" w:lineRule="auto"/>
        <w:jc w:val="both"/>
        <w:rPr>
          <w:rFonts w:cs="Times New Roman"/>
          <w:bCs/>
          <w:sz w:val="28"/>
          <w:szCs w:val="28"/>
        </w:rPr>
      </w:pPr>
      <w:proofErr w:type="spellStart"/>
      <w:r w:rsidRPr="008F6317">
        <w:rPr>
          <w:rFonts w:cs="Times New Roman"/>
          <w:sz w:val="28"/>
          <w:szCs w:val="28"/>
        </w:rPr>
        <w:t>Bộ</w:t>
      </w:r>
      <w:proofErr w:type="spellEnd"/>
      <w:r w:rsidRPr="008F6317">
        <w:rPr>
          <w:rFonts w:cs="Times New Roman"/>
          <w:sz w:val="28"/>
          <w:szCs w:val="28"/>
        </w:rPr>
        <w:t xml:space="preserve"> </w:t>
      </w:r>
      <w:proofErr w:type="spellStart"/>
      <w:r w:rsidRPr="008F6317">
        <w:rPr>
          <w:rFonts w:cs="Times New Roman"/>
          <w:sz w:val="28"/>
          <w:szCs w:val="28"/>
        </w:rPr>
        <w:t>điều</w:t>
      </w:r>
      <w:proofErr w:type="spellEnd"/>
      <w:r w:rsidRPr="008F6317">
        <w:rPr>
          <w:rFonts w:cs="Times New Roman"/>
          <w:sz w:val="28"/>
          <w:szCs w:val="28"/>
        </w:rPr>
        <w:t xml:space="preserve"> </w:t>
      </w:r>
      <w:proofErr w:type="spellStart"/>
      <w:r w:rsidRPr="008F6317">
        <w:rPr>
          <w:rFonts w:cs="Times New Roman"/>
          <w:sz w:val="28"/>
          <w:szCs w:val="28"/>
        </w:rPr>
        <w:t>chỉnh</w:t>
      </w:r>
      <w:proofErr w:type="spellEnd"/>
      <w:r w:rsidRPr="008F6317">
        <w:rPr>
          <w:rFonts w:cs="Times New Roman"/>
          <w:sz w:val="28"/>
          <w:szCs w:val="28"/>
        </w:rPr>
        <w:t xml:space="preserve"> </w:t>
      </w:r>
      <w:proofErr w:type="spellStart"/>
      <w:r w:rsidRPr="008F6317">
        <w:rPr>
          <w:rFonts w:cs="Times New Roman"/>
          <w:sz w:val="28"/>
          <w:szCs w:val="28"/>
        </w:rPr>
        <w:t>điện</w:t>
      </w:r>
      <w:proofErr w:type="spellEnd"/>
      <w:r w:rsidRPr="008F6317">
        <w:rPr>
          <w:rFonts w:cs="Times New Roman"/>
          <w:sz w:val="28"/>
          <w:szCs w:val="28"/>
        </w:rPr>
        <w:t xml:space="preserve"> </w:t>
      </w:r>
      <w:proofErr w:type="spellStart"/>
      <w:r w:rsidRPr="008F6317">
        <w:rPr>
          <w:rFonts w:cs="Times New Roman"/>
          <w:sz w:val="28"/>
          <w:szCs w:val="28"/>
        </w:rPr>
        <w:t>áp</w:t>
      </w:r>
      <w:proofErr w:type="spellEnd"/>
      <w:r w:rsidRPr="008F6317">
        <w:rPr>
          <w:rFonts w:cs="Times New Roman"/>
          <w:sz w:val="28"/>
          <w:szCs w:val="28"/>
        </w:rPr>
        <w:t xml:space="preserve"> </w:t>
      </w:r>
      <w:proofErr w:type="spellStart"/>
      <w:r w:rsidRPr="008F6317">
        <w:rPr>
          <w:rFonts w:cs="Times New Roman"/>
          <w:sz w:val="28"/>
          <w:szCs w:val="28"/>
        </w:rPr>
        <w:t>xoay</w:t>
      </w:r>
      <w:proofErr w:type="spellEnd"/>
      <w:r w:rsidRPr="008F6317">
        <w:rPr>
          <w:rFonts w:cs="Times New Roman"/>
          <w:sz w:val="28"/>
          <w:szCs w:val="28"/>
        </w:rPr>
        <w:t xml:space="preserve"> </w:t>
      </w:r>
      <w:proofErr w:type="spellStart"/>
      <w:r w:rsidRPr="008F6317">
        <w:rPr>
          <w:rFonts w:cs="Times New Roman"/>
          <w:sz w:val="28"/>
          <w:szCs w:val="28"/>
        </w:rPr>
        <w:t>chiều</w:t>
      </w:r>
      <w:proofErr w:type="spellEnd"/>
      <w:r w:rsidRPr="008F6317">
        <w:rPr>
          <w:rFonts w:cs="Times New Roman"/>
          <w:sz w:val="28"/>
          <w:szCs w:val="28"/>
        </w:rPr>
        <w:t xml:space="preserve"> 1 </w:t>
      </w:r>
      <w:proofErr w:type="spellStart"/>
      <w:r w:rsidRPr="008F6317">
        <w:rPr>
          <w:rFonts w:cs="Times New Roman"/>
          <w:sz w:val="28"/>
          <w:szCs w:val="28"/>
        </w:rPr>
        <w:t>pha</w:t>
      </w:r>
      <w:proofErr w:type="spellEnd"/>
    </w:p>
    <w:p w14:paraId="79FD5C79" w14:textId="77777777" w:rsidR="009956F0" w:rsidRPr="008F6317" w:rsidRDefault="009956F0" w:rsidP="00C77450">
      <w:pPr>
        <w:numPr>
          <w:ilvl w:val="2"/>
          <w:numId w:val="129"/>
        </w:numPr>
        <w:spacing w:after="0" w:line="312" w:lineRule="auto"/>
        <w:jc w:val="both"/>
        <w:rPr>
          <w:rFonts w:cs="Times New Roman"/>
          <w:sz w:val="28"/>
          <w:szCs w:val="28"/>
        </w:rPr>
      </w:pPr>
      <w:proofErr w:type="spellStart"/>
      <w:r w:rsidRPr="008F6317">
        <w:rPr>
          <w:rFonts w:cs="Times New Roman"/>
          <w:sz w:val="28"/>
          <w:szCs w:val="28"/>
        </w:rPr>
        <w:t>Tải</w:t>
      </w:r>
      <w:proofErr w:type="spellEnd"/>
      <w:r w:rsidRPr="008F6317">
        <w:rPr>
          <w:rFonts w:cs="Times New Roman"/>
          <w:sz w:val="28"/>
          <w:szCs w:val="28"/>
        </w:rPr>
        <w:t xml:space="preserve"> </w:t>
      </w:r>
      <w:proofErr w:type="spellStart"/>
      <w:r w:rsidRPr="008F6317">
        <w:rPr>
          <w:rFonts w:cs="Times New Roman"/>
          <w:sz w:val="28"/>
          <w:szCs w:val="28"/>
        </w:rPr>
        <w:t>thuần</w:t>
      </w:r>
      <w:proofErr w:type="spellEnd"/>
      <w:r w:rsidRPr="008F6317">
        <w:rPr>
          <w:rFonts w:cs="Times New Roman"/>
          <w:sz w:val="28"/>
          <w:szCs w:val="28"/>
        </w:rPr>
        <w:t xml:space="preserve"> </w:t>
      </w:r>
      <w:proofErr w:type="spellStart"/>
      <w:r w:rsidRPr="008F6317">
        <w:rPr>
          <w:rFonts w:cs="Times New Roman"/>
          <w:sz w:val="28"/>
          <w:szCs w:val="28"/>
        </w:rPr>
        <w:t>trở</w:t>
      </w:r>
      <w:proofErr w:type="spellEnd"/>
    </w:p>
    <w:p w14:paraId="07D18A7E" w14:textId="77777777" w:rsidR="009956F0" w:rsidRPr="008F6317" w:rsidRDefault="009956F0" w:rsidP="00C77450">
      <w:pPr>
        <w:numPr>
          <w:ilvl w:val="2"/>
          <w:numId w:val="129"/>
        </w:numPr>
        <w:spacing w:after="0" w:line="312" w:lineRule="auto"/>
        <w:jc w:val="both"/>
        <w:rPr>
          <w:rFonts w:cs="Times New Roman"/>
          <w:sz w:val="28"/>
          <w:szCs w:val="28"/>
        </w:rPr>
      </w:pPr>
      <w:proofErr w:type="spellStart"/>
      <w:r w:rsidRPr="008F6317">
        <w:rPr>
          <w:rFonts w:cs="Times New Roman"/>
          <w:sz w:val="28"/>
          <w:szCs w:val="28"/>
        </w:rPr>
        <w:t>Phụ</w:t>
      </w:r>
      <w:proofErr w:type="spellEnd"/>
      <w:r w:rsidRPr="008F6317">
        <w:rPr>
          <w:rFonts w:cs="Times New Roman"/>
          <w:sz w:val="28"/>
          <w:szCs w:val="28"/>
        </w:rPr>
        <w:t xml:space="preserve"> </w:t>
      </w:r>
      <w:proofErr w:type="spellStart"/>
      <w:r w:rsidRPr="008F6317">
        <w:rPr>
          <w:rFonts w:cs="Times New Roman"/>
          <w:sz w:val="28"/>
          <w:szCs w:val="28"/>
        </w:rPr>
        <w:t>tải</w:t>
      </w:r>
      <w:proofErr w:type="spellEnd"/>
      <w:r w:rsidRPr="008F6317">
        <w:rPr>
          <w:rFonts w:cs="Times New Roman"/>
          <w:sz w:val="28"/>
          <w:szCs w:val="28"/>
        </w:rPr>
        <w:t xml:space="preserve"> </w:t>
      </w:r>
      <w:proofErr w:type="spellStart"/>
      <w:r w:rsidRPr="008F6317">
        <w:rPr>
          <w:rFonts w:cs="Times New Roman"/>
          <w:sz w:val="28"/>
          <w:szCs w:val="28"/>
        </w:rPr>
        <w:t>có</w:t>
      </w:r>
      <w:proofErr w:type="spellEnd"/>
      <w:r w:rsidRPr="008F6317">
        <w:rPr>
          <w:rFonts w:cs="Times New Roman"/>
          <w:sz w:val="28"/>
          <w:szCs w:val="28"/>
        </w:rPr>
        <w:t xml:space="preserve"> </w:t>
      </w:r>
      <w:proofErr w:type="spellStart"/>
      <w:r w:rsidRPr="008F6317">
        <w:rPr>
          <w:rFonts w:cs="Times New Roman"/>
          <w:sz w:val="28"/>
          <w:szCs w:val="28"/>
        </w:rPr>
        <w:t>thành</w:t>
      </w:r>
      <w:proofErr w:type="spellEnd"/>
      <w:r w:rsidRPr="008F6317">
        <w:rPr>
          <w:rFonts w:cs="Times New Roman"/>
          <w:sz w:val="28"/>
          <w:szCs w:val="28"/>
        </w:rPr>
        <w:t xml:space="preserve"> </w:t>
      </w:r>
      <w:proofErr w:type="spellStart"/>
      <w:r w:rsidRPr="008F6317">
        <w:rPr>
          <w:rFonts w:cs="Times New Roman"/>
          <w:sz w:val="28"/>
          <w:szCs w:val="28"/>
        </w:rPr>
        <w:t>phần</w:t>
      </w:r>
      <w:proofErr w:type="spellEnd"/>
      <w:r w:rsidRPr="008F6317">
        <w:rPr>
          <w:rFonts w:cs="Times New Roman"/>
          <w:sz w:val="28"/>
          <w:szCs w:val="28"/>
        </w:rPr>
        <w:t xml:space="preserve"> </w:t>
      </w:r>
      <w:proofErr w:type="spellStart"/>
      <w:r w:rsidRPr="008F6317">
        <w:rPr>
          <w:rFonts w:cs="Times New Roman"/>
          <w:sz w:val="28"/>
          <w:szCs w:val="28"/>
        </w:rPr>
        <w:t>cảm</w:t>
      </w:r>
      <w:proofErr w:type="spellEnd"/>
      <w:r w:rsidRPr="008F6317">
        <w:rPr>
          <w:rFonts w:cs="Times New Roman"/>
          <w:sz w:val="28"/>
          <w:szCs w:val="28"/>
        </w:rPr>
        <w:t xml:space="preserve"> </w:t>
      </w:r>
      <w:proofErr w:type="spellStart"/>
      <w:r w:rsidRPr="008F6317">
        <w:rPr>
          <w:rFonts w:cs="Times New Roman"/>
          <w:sz w:val="28"/>
          <w:szCs w:val="28"/>
        </w:rPr>
        <w:t>kháng</w:t>
      </w:r>
      <w:proofErr w:type="spellEnd"/>
    </w:p>
    <w:p w14:paraId="0CBAB30F" w14:textId="77777777" w:rsidR="009956F0" w:rsidRPr="008F6317" w:rsidRDefault="009956F0" w:rsidP="00C77450">
      <w:pPr>
        <w:numPr>
          <w:ilvl w:val="1"/>
          <w:numId w:val="128"/>
        </w:numPr>
        <w:spacing w:after="0" w:line="312" w:lineRule="auto"/>
        <w:jc w:val="both"/>
        <w:rPr>
          <w:rFonts w:cs="Times New Roman"/>
          <w:sz w:val="28"/>
          <w:szCs w:val="28"/>
        </w:rPr>
      </w:pPr>
      <w:proofErr w:type="spellStart"/>
      <w:r w:rsidRPr="008F6317">
        <w:rPr>
          <w:rFonts w:cs="Times New Roman"/>
          <w:sz w:val="28"/>
          <w:szCs w:val="28"/>
        </w:rPr>
        <w:t>Bài</w:t>
      </w:r>
      <w:proofErr w:type="spellEnd"/>
      <w:r w:rsidRPr="008F6317">
        <w:rPr>
          <w:rFonts w:cs="Times New Roman"/>
          <w:sz w:val="28"/>
          <w:szCs w:val="28"/>
        </w:rPr>
        <w:t xml:space="preserve"> </w:t>
      </w:r>
      <w:proofErr w:type="spellStart"/>
      <w:r w:rsidRPr="008F6317">
        <w:rPr>
          <w:rFonts w:cs="Times New Roman"/>
          <w:sz w:val="28"/>
          <w:szCs w:val="28"/>
        </w:rPr>
        <w:t>tập</w:t>
      </w:r>
      <w:proofErr w:type="spellEnd"/>
      <w:r w:rsidRPr="008F6317">
        <w:rPr>
          <w:rFonts w:cs="Times New Roman"/>
          <w:sz w:val="28"/>
          <w:szCs w:val="28"/>
        </w:rPr>
        <w:t xml:space="preserve"> </w:t>
      </w:r>
      <w:proofErr w:type="spellStart"/>
      <w:r w:rsidRPr="008F6317">
        <w:rPr>
          <w:rFonts w:cs="Times New Roman"/>
          <w:sz w:val="28"/>
          <w:szCs w:val="28"/>
        </w:rPr>
        <w:t>thực</w:t>
      </w:r>
      <w:proofErr w:type="spellEnd"/>
      <w:r w:rsidRPr="008F6317">
        <w:rPr>
          <w:rFonts w:cs="Times New Roman"/>
          <w:sz w:val="28"/>
          <w:szCs w:val="28"/>
        </w:rPr>
        <w:t xml:space="preserve"> </w:t>
      </w:r>
      <w:proofErr w:type="spellStart"/>
      <w:r w:rsidRPr="008F6317">
        <w:rPr>
          <w:rFonts w:cs="Times New Roman"/>
          <w:sz w:val="28"/>
          <w:szCs w:val="28"/>
        </w:rPr>
        <w:t>hành</w:t>
      </w:r>
      <w:proofErr w:type="spellEnd"/>
    </w:p>
    <w:p w14:paraId="7173EB29" w14:textId="77777777" w:rsidR="009956F0" w:rsidRPr="008F6317" w:rsidRDefault="009956F0" w:rsidP="00C77450">
      <w:pPr>
        <w:numPr>
          <w:ilvl w:val="2"/>
          <w:numId w:val="130"/>
        </w:numPr>
        <w:spacing w:after="0" w:line="312" w:lineRule="auto"/>
        <w:jc w:val="both"/>
        <w:rPr>
          <w:rFonts w:cs="Times New Roman"/>
          <w:b/>
          <w:bCs/>
          <w:sz w:val="28"/>
          <w:szCs w:val="28"/>
        </w:rPr>
      </w:pPr>
      <w:proofErr w:type="spellStart"/>
      <w:r w:rsidRPr="008F6317">
        <w:rPr>
          <w:rFonts w:cs="Times New Roman"/>
          <w:bCs/>
          <w:sz w:val="28"/>
          <w:szCs w:val="28"/>
        </w:rPr>
        <w:t>Ráp</w:t>
      </w:r>
      <w:proofErr w:type="spellEnd"/>
      <w:r w:rsidRPr="008F6317">
        <w:rPr>
          <w:rFonts w:cs="Times New Roman"/>
          <w:bCs/>
          <w:sz w:val="28"/>
          <w:szCs w:val="28"/>
        </w:rPr>
        <w:t xml:space="preserve"> </w:t>
      </w:r>
      <w:proofErr w:type="spellStart"/>
      <w:r w:rsidRPr="008F6317">
        <w:rPr>
          <w:rFonts w:cs="Times New Roman"/>
          <w:bCs/>
          <w:sz w:val="28"/>
          <w:szCs w:val="28"/>
        </w:rPr>
        <w:t>mạch</w:t>
      </w:r>
      <w:proofErr w:type="spellEnd"/>
      <w:r w:rsidRPr="008F6317">
        <w:rPr>
          <w:rFonts w:cs="Times New Roman"/>
          <w:bCs/>
          <w:sz w:val="28"/>
          <w:szCs w:val="28"/>
        </w:rPr>
        <w:t xml:space="preserve"> </w:t>
      </w:r>
      <w:proofErr w:type="spellStart"/>
      <w:r w:rsidRPr="008F6317">
        <w:rPr>
          <w:rFonts w:cs="Times New Roman"/>
          <w:bCs/>
          <w:sz w:val="28"/>
          <w:szCs w:val="28"/>
        </w:rPr>
        <w:t>biến</w:t>
      </w:r>
      <w:proofErr w:type="spellEnd"/>
      <w:r w:rsidRPr="008F6317">
        <w:rPr>
          <w:rFonts w:cs="Times New Roman"/>
          <w:bCs/>
          <w:sz w:val="28"/>
          <w:szCs w:val="28"/>
        </w:rPr>
        <w:t xml:space="preserve"> </w:t>
      </w:r>
      <w:proofErr w:type="spellStart"/>
      <w:r w:rsidRPr="008F6317">
        <w:rPr>
          <w:rFonts w:cs="Times New Roman"/>
          <w:bCs/>
          <w:sz w:val="28"/>
          <w:szCs w:val="28"/>
        </w:rPr>
        <w:t>đổi</w:t>
      </w:r>
      <w:proofErr w:type="spellEnd"/>
      <w:r w:rsidRPr="008F6317">
        <w:rPr>
          <w:rFonts w:cs="Times New Roman"/>
          <w:bCs/>
          <w:sz w:val="28"/>
          <w:szCs w:val="28"/>
        </w:rPr>
        <w:t xml:space="preserve"> </w:t>
      </w:r>
      <w:proofErr w:type="spellStart"/>
      <w:r w:rsidRPr="008F6317">
        <w:rPr>
          <w:rFonts w:cs="Times New Roman"/>
          <w:bCs/>
          <w:sz w:val="28"/>
          <w:szCs w:val="28"/>
        </w:rPr>
        <w:t>điện</w:t>
      </w:r>
      <w:proofErr w:type="spellEnd"/>
      <w:r w:rsidRPr="008F6317">
        <w:rPr>
          <w:rFonts w:cs="Times New Roman"/>
          <w:bCs/>
          <w:sz w:val="28"/>
          <w:szCs w:val="28"/>
        </w:rPr>
        <w:t xml:space="preserve"> </w:t>
      </w:r>
      <w:proofErr w:type="spellStart"/>
      <w:r w:rsidRPr="008F6317">
        <w:rPr>
          <w:rFonts w:cs="Times New Roman"/>
          <w:bCs/>
          <w:sz w:val="28"/>
          <w:szCs w:val="28"/>
        </w:rPr>
        <w:t>áp</w:t>
      </w:r>
      <w:proofErr w:type="spellEnd"/>
      <w:r w:rsidRPr="008F6317">
        <w:rPr>
          <w:rFonts w:cs="Times New Roman"/>
          <w:bCs/>
          <w:sz w:val="28"/>
          <w:szCs w:val="28"/>
        </w:rPr>
        <w:t xml:space="preserve"> </w:t>
      </w:r>
      <w:proofErr w:type="spellStart"/>
      <w:r w:rsidRPr="008F6317">
        <w:rPr>
          <w:rFonts w:cs="Times New Roman"/>
          <w:bCs/>
          <w:sz w:val="28"/>
          <w:szCs w:val="28"/>
        </w:rPr>
        <w:t>xoay</w:t>
      </w:r>
      <w:proofErr w:type="spellEnd"/>
      <w:r w:rsidRPr="008F6317">
        <w:rPr>
          <w:rFonts w:cs="Times New Roman"/>
          <w:bCs/>
          <w:sz w:val="28"/>
          <w:szCs w:val="28"/>
        </w:rPr>
        <w:t xml:space="preserve"> </w:t>
      </w:r>
      <w:proofErr w:type="spellStart"/>
      <w:r w:rsidRPr="008F6317">
        <w:rPr>
          <w:rFonts w:cs="Times New Roman"/>
          <w:bCs/>
          <w:sz w:val="28"/>
          <w:szCs w:val="28"/>
        </w:rPr>
        <w:t>chiều</w:t>
      </w:r>
      <w:proofErr w:type="spellEnd"/>
      <w:r w:rsidRPr="008F6317">
        <w:rPr>
          <w:rFonts w:cs="Times New Roman"/>
          <w:bCs/>
          <w:sz w:val="28"/>
          <w:szCs w:val="28"/>
        </w:rPr>
        <w:t xml:space="preserve"> 1 </w:t>
      </w:r>
      <w:proofErr w:type="spellStart"/>
      <w:r w:rsidRPr="008F6317">
        <w:rPr>
          <w:rFonts w:cs="Times New Roman"/>
          <w:bCs/>
          <w:sz w:val="28"/>
          <w:szCs w:val="28"/>
        </w:rPr>
        <w:t>pha</w:t>
      </w:r>
      <w:proofErr w:type="spellEnd"/>
      <w:r w:rsidRPr="008F6317">
        <w:rPr>
          <w:rFonts w:cs="Times New Roman"/>
          <w:bCs/>
          <w:sz w:val="28"/>
          <w:szCs w:val="28"/>
        </w:rPr>
        <w:t xml:space="preserve"> </w:t>
      </w:r>
      <w:proofErr w:type="spellStart"/>
      <w:r w:rsidRPr="008F6317">
        <w:rPr>
          <w:rFonts w:cs="Times New Roman"/>
          <w:bCs/>
          <w:sz w:val="28"/>
          <w:szCs w:val="28"/>
        </w:rPr>
        <w:t>dùng</w:t>
      </w:r>
      <w:proofErr w:type="spellEnd"/>
      <w:r w:rsidRPr="008F6317">
        <w:rPr>
          <w:rFonts w:cs="Times New Roman"/>
          <w:bCs/>
          <w:sz w:val="28"/>
          <w:szCs w:val="28"/>
        </w:rPr>
        <w:t xml:space="preserve"> </w:t>
      </w:r>
      <w:proofErr w:type="spellStart"/>
      <w:r w:rsidRPr="008F6317">
        <w:rPr>
          <w:rFonts w:cs="Times New Roman"/>
          <w:bCs/>
          <w:sz w:val="28"/>
          <w:szCs w:val="28"/>
        </w:rPr>
        <w:t>Triac</w:t>
      </w:r>
      <w:proofErr w:type="spellEnd"/>
    </w:p>
    <w:p w14:paraId="07118440" w14:textId="77777777" w:rsidR="009956F0" w:rsidRPr="008F6317" w:rsidRDefault="009956F0" w:rsidP="00C77450">
      <w:pPr>
        <w:numPr>
          <w:ilvl w:val="2"/>
          <w:numId w:val="130"/>
        </w:numPr>
        <w:spacing w:after="0" w:line="312" w:lineRule="auto"/>
        <w:jc w:val="both"/>
        <w:rPr>
          <w:rFonts w:cs="Times New Roman"/>
          <w:b/>
          <w:bCs/>
          <w:sz w:val="28"/>
          <w:szCs w:val="28"/>
        </w:rPr>
      </w:pPr>
      <w:proofErr w:type="spellStart"/>
      <w:r w:rsidRPr="008F6317">
        <w:rPr>
          <w:rFonts w:cs="Times New Roman"/>
          <w:bCs/>
          <w:sz w:val="28"/>
          <w:szCs w:val="28"/>
        </w:rPr>
        <w:t>Ráp</w:t>
      </w:r>
      <w:proofErr w:type="spellEnd"/>
      <w:r w:rsidRPr="008F6317">
        <w:rPr>
          <w:rFonts w:cs="Times New Roman"/>
          <w:bCs/>
          <w:sz w:val="28"/>
          <w:szCs w:val="28"/>
        </w:rPr>
        <w:t xml:space="preserve"> </w:t>
      </w:r>
      <w:proofErr w:type="spellStart"/>
      <w:r w:rsidRPr="008F6317">
        <w:rPr>
          <w:rFonts w:cs="Times New Roman"/>
          <w:bCs/>
          <w:sz w:val="28"/>
          <w:szCs w:val="28"/>
        </w:rPr>
        <w:t>mạch</w:t>
      </w:r>
      <w:proofErr w:type="spellEnd"/>
      <w:r w:rsidRPr="008F6317">
        <w:rPr>
          <w:rFonts w:cs="Times New Roman"/>
          <w:bCs/>
          <w:sz w:val="28"/>
          <w:szCs w:val="28"/>
        </w:rPr>
        <w:t xml:space="preserve"> </w:t>
      </w:r>
      <w:proofErr w:type="spellStart"/>
      <w:r w:rsidRPr="008F6317">
        <w:rPr>
          <w:rFonts w:cs="Times New Roman"/>
          <w:bCs/>
          <w:sz w:val="28"/>
          <w:szCs w:val="28"/>
        </w:rPr>
        <w:t>biến</w:t>
      </w:r>
      <w:proofErr w:type="spellEnd"/>
      <w:r w:rsidRPr="008F6317">
        <w:rPr>
          <w:rFonts w:cs="Times New Roman"/>
          <w:bCs/>
          <w:sz w:val="28"/>
          <w:szCs w:val="28"/>
        </w:rPr>
        <w:t xml:space="preserve"> </w:t>
      </w:r>
      <w:proofErr w:type="spellStart"/>
      <w:r w:rsidRPr="008F6317">
        <w:rPr>
          <w:rFonts w:cs="Times New Roman"/>
          <w:bCs/>
          <w:sz w:val="28"/>
          <w:szCs w:val="28"/>
        </w:rPr>
        <w:t>đổi</w:t>
      </w:r>
      <w:proofErr w:type="spellEnd"/>
      <w:r w:rsidRPr="008F6317">
        <w:rPr>
          <w:rFonts w:cs="Times New Roman"/>
          <w:bCs/>
          <w:sz w:val="28"/>
          <w:szCs w:val="28"/>
        </w:rPr>
        <w:t xml:space="preserve"> </w:t>
      </w:r>
      <w:proofErr w:type="spellStart"/>
      <w:r w:rsidRPr="008F6317">
        <w:rPr>
          <w:rFonts w:cs="Times New Roman"/>
          <w:bCs/>
          <w:sz w:val="28"/>
          <w:szCs w:val="28"/>
        </w:rPr>
        <w:t>điện</w:t>
      </w:r>
      <w:proofErr w:type="spellEnd"/>
      <w:r w:rsidRPr="008F6317">
        <w:rPr>
          <w:rFonts w:cs="Times New Roman"/>
          <w:bCs/>
          <w:sz w:val="28"/>
          <w:szCs w:val="28"/>
        </w:rPr>
        <w:t xml:space="preserve"> </w:t>
      </w:r>
      <w:proofErr w:type="spellStart"/>
      <w:r w:rsidRPr="008F6317">
        <w:rPr>
          <w:rFonts w:cs="Times New Roman"/>
          <w:bCs/>
          <w:sz w:val="28"/>
          <w:szCs w:val="28"/>
        </w:rPr>
        <w:t>áp</w:t>
      </w:r>
      <w:proofErr w:type="spellEnd"/>
      <w:r w:rsidRPr="008F6317">
        <w:rPr>
          <w:rFonts w:cs="Times New Roman"/>
          <w:bCs/>
          <w:sz w:val="28"/>
          <w:szCs w:val="28"/>
        </w:rPr>
        <w:t xml:space="preserve"> </w:t>
      </w:r>
      <w:proofErr w:type="spellStart"/>
      <w:r w:rsidRPr="008F6317">
        <w:rPr>
          <w:rFonts w:cs="Times New Roman"/>
          <w:bCs/>
          <w:sz w:val="28"/>
          <w:szCs w:val="28"/>
        </w:rPr>
        <w:t>xoay</w:t>
      </w:r>
      <w:proofErr w:type="spellEnd"/>
      <w:r w:rsidRPr="008F6317">
        <w:rPr>
          <w:rFonts w:cs="Times New Roman"/>
          <w:bCs/>
          <w:sz w:val="28"/>
          <w:szCs w:val="28"/>
        </w:rPr>
        <w:t xml:space="preserve"> </w:t>
      </w:r>
      <w:proofErr w:type="spellStart"/>
      <w:r w:rsidRPr="008F6317">
        <w:rPr>
          <w:rFonts w:cs="Times New Roman"/>
          <w:bCs/>
          <w:sz w:val="28"/>
          <w:szCs w:val="28"/>
        </w:rPr>
        <w:t>chiều</w:t>
      </w:r>
      <w:proofErr w:type="spellEnd"/>
      <w:r w:rsidRPr="008F6317">
        <w:rPr>
          <w:rFonts w:cs="Times New Roman"/>
          <w:bCs/>
          <w:sz w:val="28"/>
          <w:szCs w:val="28"/>
        </w:rPr>
        <w:t xml:space="preserve"> 1 </w:t>
      </w:r>
      <w:proofErr w:type="spellStart"/>
      <w:r w:rsidRPr="008F6317">
        <w:rPr>
          <w:rFonts w:cs="Times New Roman"/>
          <w:bCs/>
          <w:sz w:val="28"/>
          <w:szCs w:val="28"/>
        </w:rPr>
        <w:t>pha</w:t>
      </w:r>
      <w:proofErr w:type="spellEnd"/>
      <w:r w:rsidRPr="008F6317">
        <w:rPr>
          <w:rFonts w:cs="Times New Roman"/>
          <w:bCs/>
          <w:sz w:val="28"/>
          <w:szCs w:val="28"/>
        </w:rPr>
        <w:t xml:space="preserve"> </w:t>
      </w:r>
      <w:proofErr w:type="spellStart"/>
      <w:r w:rsidRPr="008F6317">
        <w:rPr>
          <w:rFonts w:cs="Times New Roman"/>
          <w:bCs/>
          <w:sz w:val="28"/>
          <w:szCs w:val="28"/>
        </w:rPr>
        <w:t>dùng</w:t>
      </w:r>
      <w:proofErr w:type="spellEnd"/>
      <w:r w:rsidRPr="008F6317">
        <w:rPr>
          <w:rFonts w:cs="Times New Roman"/>
          <w:bCs/>
          <w:sz w:val="28"/>
          <w:szCs w:val="28"/>
        </w:rPr>
        <w:t xml:space="preserve"> </w:t>
      </w:r>
      <w:proofErr w:type="spellStart"/>
      <w:r w:rsidRPr="008F6317">
        <w:rPr>
          <w:rFonts w:cs="Times New Roman"/>
          <w:bCs/>
          <w:sz w:val="28"/>
          <w:szCs w:val="28"/>
        </w:rPr>
        <w:t>Triac</w:t>
      </w:r>
      <w:proofErr w:type="spellEnd"/>
    </w:p>
    <w:p w14:paraId="460B4492" w14:textId="77777777" w:rsidR="009956F0" w:rsidRPr="008F6317" w:rsidRDefault="009956F0" w:rsidP="00D461FE">
      <w:pPr>
        <w:spacing w:after="0" w:line="312" w:lineRule="auto"/>
        <w:jc w:val="both"/>
        <w:rPr>
          <w:rFonts w:cs="Times New Roman"/>
          <w:i/>
          <w:sz w:val="28"/>
          <w:szCs w:val="28"/>
        </w:rPr>
      </w:pPr>
      <w:r w:rsidRPr="008F6317">
        <w:rPr>
          <w:rFonts w:cs="Times New Roman"/>
          <w:b/>
          <w:sz w:val="28"/>
          <w:szCs w:val="28"/>
        </w:rPr>
        <w:lastRenderedPageBreak/>
        <w:t xml:space="preserve"> </w:t>
      </w:r>
      <w:proofErr w:type="spellStart"/>
      <w:r w:rsidRPr="008F6317">
        <w:rPr>
          <w:rFonts w:cs="Times New Roman"/>
          <w:b/>
          <w:sz w:val="28"/>
          <w:szCs w:val="28"/>
        </w:rPr>
        <w:t>Bài</w:t>
      </w:r>
      <w:proofErr w:type="spellEnd"/>
      <w:r w:rsidRPr="008F6317">
        <w:rPr>
          <w:rFonts w:cs="Times New Roman"/>
          <w:b/>
          <w:sz w:val="28"/>
          <w:szCs w:val="28"/>
        </w:rPr>
        <w:t xml:space="preserve"> 6: </w:t>
      </w:r>
      <w:proofErr w:type="spellStart"/>
      <w:r w:rsidRPr="008F6317">
        <w:rPr>
          <w:rFonts w:cs="Times New Roman"/>
          <w:sz w:val="28"/>
          <w:szCs w:val="28"/>
        </w:rPr>
        <w:t>Nghịch</w:t>
      </w:r>
      <w:proofErr w:type="spellEnd"/>
      <w:r w:rsidRPr="008F6317">
        <w:rPr>
          <w:rFonts w:cs="Times New Roman"/>
          <w:sz w:val="28"/>
          <w:szCs w:val="28"/>
        </w:rPr>
        <w:t xml:space="preserve"> </w:t>
      </w:r>
      <w:proofErr w:type="spellStart"/>
      <w:r w:rsidRPr="008F6317">
        <w:rPr>
          <w:rFonts w:cs="Times New Roman"/>
          <w:sz w:val="28"/>
          <w:szCs w:val="28"/>
        </w:rPr>
        <w:t>lưu</w:t>
      </w:r>
      <w:proofErr w:type="spellEnd"/>
      <w:r w:rsidRPr="008F6317">
        <w:rPr>
          <w:rFonts w:cs="Times New Roman"/>
          <w:sz w:val="28"/>
          <w:szCs w:val="28"/>
        </w:rPr>
        <w:t xml:space="preserve"> </w:t>
      </w:r>
      <w:proofErr w:type="spellStart"/>
      <w:r w:rsidRPr="008F6317">
        <w:rPr>
          <w:rFonts w:cs="Times New Roman"/>
          <w:sz w:val="28"/>
          <w:szCs w:val="28"/>
        </w:rPr>
        <w:t>và</w:t>
      </w:r>
      <w:proofErr w:type="spellEnd"/>
      <w:r w:rsidRPr="008F6317">
        <w:rPr>
          <w:rFonts w:cs="Times New Roman"/>
          <w:sz w:val="28"/>
          <w:szCs w:val="28"/>
        </w:rPr>
        <w:t xml:space="preserve"> </w:t>
      </w:r>
      <w:proofErr w:type="spellStart"/>
      <w:r w:rsidRPr="008F6317">
        <w:rPr>
          <w:rFonts w:cs="Times New Roman"/>
          <w:sz w:val="28"/>
          <w:szCs w:val="28"/>
        </w:rPr>
        <w:t>biến</w:t>
      </w:r>
      <w:proofErr w:type="spellEnd"/>
      <w:r w:rsidRPr="008F6317">
        <w:rPr>
          <w:rFonts w:cs="Times New Roman"/>
          <w:sz w:val="28"/>
          <w:szCs w:val="28"/>
        </w:rPr>
        <w:t xml:space="preserve"> </w:t>
      </w:r>
      <w:proofErr w:type="spellStart"/>
      <w:r w:rsidRPr="008F6317">
        <w:rPr>
          <w:rFonts w:cs="Times New Roman"/>
          <w:sz w:val="28"/>
          <w:szCs w:val="28"/>
        </w:rPr>
        <w:t>tần</w:t>
      </w:r>
      <w:proofErr w:type="spellEnd"/>
      <w:r w:rsidRPr="008F6317">
        <w:rPr>
          <w:rFonts w:cs="Times New Roman"/>
          <w:sz w:val="28"/>
          <w:szCs w:val="28"/>
        </w:rPr>
        <w:t xml:space="preserve"> </w:t>
      </w:r>
      <w:r w:rsidRPr="008F6317">
        <w:rPr>
          <w:rFonts w:cs="Times New Roman"/>
          <w:sz w:val="28"/>
          <w:szCs w:val="28"/>
        </w:rPr>
        <w:tab/>
      </w:r>
      <w:r w:rsidRPr="008F6317">
        <w:rPr>
          <w:rFonts w:cs="Times New Roman"/>
          <w:sz w:val="28"/>
          <w:szCs w:val="28"/>
        </w:rPr>
        <w:tab/>
        <w:t xml:space="preserve">       </w:t>
      </w:r>
      <w:proofErr w:type="spellStart"/>
      <w:r w:rsidRPr="008F6317">
        <w:rPr>
          <w:rFonts w:cs="Times New Roman"/>
          <w:i/>
          <w:sz w:val="28"/>
          <w:szCs w:val="28"/>
        </w:rPr>
        <w:t>Thời</w:t>
      </w:r>
      <w:proofErr w:type="spellEnd"/>
      <w:r w:rsidRPr="008F6317">
        <w:rPr>
          <w:rFonts w:cs="Times New Roman"/>
          <w:i/>
          <w:sz w:val="28"/>
          <w:szCs w:val="28"/>
        </w:rPr>
        <w:t xml:space="preserve"> </w:t>
      </w:r>
      <w:proofErr w:type="spellStart"/>
      <w:r w:rsidRPr="008F6317">
        <w:rPr>
          <w:rFonts w:cs="Times New Roman"/>
          <w:i/>
          <w:sz w:val="28"/>
          <w:szCs w:val="28"/>
        </w:rPr>
        <w:t>gian</w:t>
      </w:r>
      <w:proofErr w:type="spellEnd"/>
      <w:r w:rsidRPr="008F6317">
        <w:rPr>
          <w:rFonts w:cs="Times New Roman"/>
          <w:i/>
          <w:sz w:val="28"/>
          <w:szCs w:val="28"/>
        </w:rPr>
        <w:t xml:space="preserve">: </w:t>
      </w:r>
      <w:r w:rsidRPr="008F6317">
        <w:rPr>
          <w:rFonts w:cs="Times New Roman"/>
          <w:b/>
          <w:i/>
          <w:sz w:val="28"/>
          <w:szCs w:val="28"/>
        </w:rPr>
        <w:t>18</w:t>
      </w:r>
      <w:r w:rsidRPr="008F6317">
        <w:rPr>
          <w:rFonts w:cs="Times New Roman"/>
          <w:i/>
          <w:sz w:val="28"/>
          <w:szCs w:val="28"/>
        </w:rPr>
        <w:t xml:space="preserve"> </w:t>
      </w:r>
      <w:proofErr w:type="spellStart"/>
      <w:r w:rsidRPr="008F6317">
        <w:rPr>
          <w:rFonts w:cs="Times New Roman"/>
          <w:i/>
          <w:sz w:val="28"/>
          <w:szCs w:val="28"/>
        </w:rPr>
        <w:t>giờ</w:t>
      </w:r>
      <w:proofErr w:type="spellEnd"/>
      <w:r w:rsidRPr="008F6317">
        <w:rPr>
          <w:rFonts w:cs="Times New Roman"/>
          <w:i/>
          <w:sz w:val="28"/>
          <w:szCs w:val="28"/>
        </w:rPr>
        <w:t xml:space="preserve"> (LT: 5 </w:t>
      </w:r>
      <w:proofErr w:type="spellStart"/>
      <w:r w:rsidRPr="008F6317">
        <w:rPr>
          <w:rFonts w:cs="Times New Roman"/>
          <w:i/>
          <w:sz w:val="28"/>
          <w:szCs w:val="28"/>
        </w:rPr>
        <w:t>giờ</w:t>
      </w:r>
      <w:proofErr w:type="spellEnd"/>
      <w:r w:rsidRPr="008F6317">
        <w:rPr>
          <w:rFonts w:cs="Times New Roman"/>
          <w:i/>
          <w:sz w:val="28"/>
          <w:szCs w:val="28"/>
        </w:rPr>
        <w:t xml:space="preserve">; TH: 12 </w:t>
      </w:r>
      <w:proofErr w:type="spellStart"/>
      <w:r w:rsidRPr="008F6317">
        <w:rPr>
          <w:rFonts w:cs="Times New Roman"/>
          <w:i/>
          <w:sz w:val="28"/>
          <w:szCs w:val="28"/>
        </w:rPr>
        <w:t>giờ</w:t>
      </w:r>
      <w:proofErr w:type="spellEnd"/>
      <w:r w:rsidRPr="008F6317">
        <w:rPr>
          <w:rFonts w:cs="Times New Roman"/>
          <w:i/>
          <w:sz w:val="28"/>
          <w:szCs w:val="28"/>
        </w:rPr>
        <w:t xml:space="preserve">; KT: 1 </w:t>
      </w:r>
      <w:proofErr w:type="spellStart"/>
      <w:r w:rsidRPr="008F6317">
        <w:rPr>
          <w:rFonts w:cs="Times New Roman"/>
          <w:i/>
          <w:sz w:val="28"/>
          <w:szCs w:val="28"/>
        </w:rPr>
        <w:t>giờ</w:t>
      </w:r>
      <w:proofErr w:type="spellEnd"/>
      <w:r w:rsidRPr="008F6317">
        <w:rPr>
          <w:rFonts w:cs="Times New Roman"/>
          <w:i/>
          <w:sz w:val="28"/>
          <w:szCs w:val="28"/>
        </w:rPr>
        <w:t>)</w:t>
      </w:r>
    </w:p>
    <w:p w14:paraId="39526D28" w14:textId="77777777" w:rsidR="009956F0" w:rsidRPr="008F6317" w:rsidRDefault="009956F0" w:rsidP="00D461FE">
      <w:pPr>
        <w:spacing w:after="0" w:line="312" w:lineRule="auto"/>
        <w:jc w:val="both"/>
        <w:rPr>
          <w:rFonts w:cs="Times New Roman"/>
          <w:sz w:val="28"/>
          <w:szCs w:val="28"/>
        </w:rPr>
      </w:pPr>
      <w:r w:rsidRPr="008F6317">
        <w:rPr>
          <w:rFonts w:cs="Times New Roman"/>
          <w:sz w:val="28"/>
          <w:szCs w:val="28"/>
        </w:rPr>
        <w:t xml:space="preserve">1. </w:t>
      </w:r>
      <w:proofErr w:type="spellStart"/>
      <w:r w:rsidRPr="008F6317">
        <w:rPr>
          <w:rFonts w:cs="Times New Roman"/>
          <w:sz w:val="28"/>
          <w:szCs w:val="28"/>
        </w:rPr>
        <w:t>Mục</w:t>
      </w:r>
      <w:proofErr w:type="spellEnd"/>
      <w:r w:rsidRPr="008F6317">
        <w:rPr>
          <w:rFonts w:cs="Times New Roman"/>
          <w:sz w:val="28"/>
          <w:szCs w:val="28"/>
        </w:rPr>
        <w:t xml:space="preserve"> </w:t>
      </w:r>
      <w:proofErr w:type="spellStart"/>
      <w:r w:rsidRPr="008F6317">
        <w:rPr>
          <w:rFonts w:cs="Times New Roman"/>
          <w:sz w:val="28"/>
          <w:szCs w:val="28"/>
        </w:rPr>
        <w:t>tiêu</w:t>
      </w:r>
      <w:proofErr w:type="spellEnd"/>
      <w:r w:rsidRPr="008F6317">
        <w:rPr>
          <w:rFonts w:cs="Times New Roman"/>
          <w:sz w:val="28"/>
          <w:szCs w:val="28"/>
        </w:rPr>
        <w:t xml:space="preserve"> </w:t>
      </w:r>
      <w:proofErr w:type="spellStart"/>
      <w:r w:rsidRPr="008F6317">
        <w:rPr>
          <w:rFonts w:cs="Times New Roman"/>
          <w:sz w:val="28"/>
          <w:szCs w:val="28"/>
        </w:rPr>
        <w:t>của</w:t>
      </w:r>
      <w:proofErr w:type="spellEnd"/>
      <w:r w:rsidRPr="008F6317">
        <w:rPr>
          <w:rFonts w:cs="Times New Roman"/>
          <w:sz w:val="28"/>
          <w:szCs w:val="28"/>
        </w:rPr>
        <w:t xml:space="preserve"> </w:t>
      </w:r>
      <w:proofErr w:type="spellStart"/>
      <w:r w:rsidRPr="008F6317">
        <w:rPr>
          <w:rFonts w:cs="Times New Roman"/>
          <w:sz w:val="28"/>
          <w:szCs w:val="28"/>
        </w:rPr>
        <w:t>bài</w:t>
      </w:r>
      <w:proofErr w:type="spellEnd"/>
      <w:r w:rsidRPr="008F6317">
        <w:rPr>
          <w:rFonts w:cs="Times New Roman"/>
          <w:sz w:val="28"/>
          <w:szCs w:val="28"/>
        </w:rPr>
        <w:t>:</w:t>
      </w:r>
    </w:p>
    <w:p w14:paraId="2A326263" w14:textId="77777777" w:rsidR="009956F0" w:rsidRPr="008F6317" w:rsidRDefault="009956F0" w:rsidP="00D461FE">
      <w:pPr>
        <w:tabs>
          <w:tab w:val="num" w:pos="720"/>
          <w:tab w:val="left" w:pos="5760"/>
        </w:tabs>
        <w:spacing w:after="0" w:line="312" w:lineRule="auto"/>
        <w:ind w:firstLine="284"/>
        <w:jc w:val="both"/>
        <w:rPr>
          <w:rFonts w:cs="Times New Roman"/>
          <w:spacing w:val="6"/>
          <w:sz w:val="28"/>
          <w:szCs w:val="28"/>
        </w:rPr>
      </w:pPr>
      <w:r w:rsidRPr="008F6317">
        <w:rPr>
          <w:rFonts w:cs="Times New Roman"/>
          <w:spacing w:val="6"/>
          <w:sz w:val="28"/>
          <w:szCs w:val="28"/>
        </w:rPr>
        <w:t xml:space="preserve">- </w:t>
      </w:r>
      <w:proofErr w:type="spellStart"/>
      <w:r w:rsidRPr="008F6317">
        <w:rPr>
          <w:rFonts w:cs="Times New Roman"/>
          <w:spacing w:val="6"/>
          <w:sz w:val="28"/>
          <w:szCs w:val="28"/>
        </w:rPr>
        <w:t>Trình</w:t>
      </w:r>
      <w:proofErr w:type="spellEnd"/>
      <w:r w:rsidRPr="008F6317">
        <w:rPr>
          <w:rFonts w:cs="Times New Roman"/>
          <w:spacing w:val="6"/>
          <w:sz w:val="28"/>
          <w:szCs w:val="28"/>
        </w:rPr>
        <w:t xml:space="preserve"> </w:t>
      </w:r>
      <w:proofErr w:type="spellStart"/>
      <w:r w:rsidRPr="008F6317">
        <w:rPr>
          <w:rFonts w:cs="Times New Roman"/>
          <w:spacing w:val="6"/>
          <w:sz w:val="28"/>
          <w:szCs w:val="28"/>
        </w:rPr>
        <w:t>bày</w:t>
      </w:r>
      <w:proofErr w:type="spellEnd"/>
      <w:r w:rsidRPr="008F6317">
        <w:rPr>
          <w:rFonts w:cs="Times New Roman"/>
          <w:spacing w:val="6"/>
          <w:sz w:val="28"/>
          <w:szCs w:val="28"/>
        </w:rPr>
        <w:t xml:space="preserve"> </w:t>
      </w:r>
      <w:proofErr w:type="spellStart"/>
      <w:r w:rsidRPr="008F6317">
        <w:rPr>
          <w:rFonts w:cs="Times New Roman"/>
          <w:spacing w:val="6"/>
          <w:sz w:val="28"/>
          <w:szCs w:val="28"/>
        </w:rPr>
        <w:t>được</w:t>
      </w:r>
      <w:proofErr w:type="spellEnd"/>
      <w:r w:rsidRPr="008F6317">
        <w:rPr>
          <w:rFonts w:cs="Times New Roman"/>
          <w:spacing w:val="6"/>
          <w:sz w:val="28"/>
          <w:szCs w:val="28"/>
        </w:rPr>
        <w:t xml:space="preserve"> </w:t>
      </w:r>
      <w:proofErr w:type="spellStart"/>
      <w:r w:rsidRPr="008F6317">
        <w:rPr>
          <w:rFonts w:cs="Times New Roman"/>
          <w:spacing w:val="6"/>
          <w:sz w:val="28"/>
          <w:szCs w:val="28"/>
        </w:rPr>
        <w:t>nguyên</w:t>
      </w:r>
      <w:proofErr w:type="spellEnd"/>
      <w:r w:rsidRPr="008F6317">
        <w:rPr>
          <w:rFonts w:cs="Times New Roman"/>
          <w:spacing w:val="6"/>
          <w:sz w:val="28"/>
          <w:szCs w:val="28"/>
        </w:rPr>
        <w:t xml:space="preserve"> </w:t>
      </w:r>
      <w:proofErr w:type="spellStart"/>
      <w:r w:rsidRPr="008F6317">
        <w:rPr>
          <w:rFonts w:cs="Times New Roman"/>
          <w:spacing w:val="6"/>
          <w:sz w:val="28"/>
          <w:szCs w:val="28"/>
        </w:rPr>
        <w:t>lý</w:t>
      </w:r>
      <w:proofErr w:type="spellEnd"/>
      <w:r w:rsidRPr="008F6317">
        <w:rPr>
          <w:rFonts w:cs="Times New Roman"/>
          <w:spacing w:val="6"/>
          <w:sz w:val="28"/>
          <w:szCs w:val="28"/>
        </w:rPr>
        <w:t xml:space="preserve"> </w:t>
      </w:r>
      <w:proofErr w:type="spellStart"/>
      <w:r w:rsidRPr="008F6317">
        <w:rPr>
          <w:rFonts w:cs="Times New Roman"/>
          <w:spacing w:val="6"/>
          <w:sz w:val="28"/>
          <w:szCs w:val="28"/>
        </w:rPr>
        <w:t>hoạt</w:t>
      </w:r>
      <w:proofErr w:type="spellEnd"/>
      <w:r w:rsidRPr="008F6317">
        <w:rPr>
          <w:rFonts w:cs="Times New Roman"/>
          <w:spacing w:val="6"/>
          <w:sz w:val="28"/>
          <w:szCs w:val="28"/>
        </w:rPr>
        <w:t xml:space="preserve"> </w:t>
      </w:r>
      <w:proofErr w:type="spellStart"/>
      <w:r w:rsidRPr="008F6317">
        <w:rPr>
          <w:rFonts w:cs="Times New Roman"/>
          <w:spacing w:val="6"/>
          <w:sz w:val="28"/>
          <w:szCs w:val="28"/>
        </w:rPr>
        <w:t>động</w:t>
      </w:r>
      <w:proofErr w:type="spellEnd"/>
      <w:r w:rsidRPr="008F6317">
        <w:rPr>
          <w:rFonts w:cs="Times New Roman"/>
          <w:spacing w:val="6"/>
          <w:sz w:val="28"/>
          <w:szCs w:val="28"/>
        </w:rPr>
        <w:t xml:space="preserve">, </w:t>
      </w:r>
      <w:proofErr w:type="spellStart"/>
      <w:r w:rsidRPr="008F6317">
        <w:rPr>
          <w:rFonts w:cs="Times New Roman"/>
          <w:spacing w:val="6"/>
          <w:sz w:val="28"/>
          <w:szCs w:val="28"/>
        </w:rPr>
        <w:t>đặc</w:t>
      </w:r>
      <w:proofErr w:type="spellEnd"/>
      <w:r w:rsidRPr="008F6317">
        <w:rPr>
          <w:rFonts w:cs="Times New Roman"/>
          <w:spacing w:val="6"/>
          <w:sz w:val="28"/>
          <w:szCs w:val="28"/>
        </w:rPr>
        <w:t xml:space="preserve"> </w:t>
      </w:r>
      <w:proofErr w:type="spellStart"/>
      <w:r w:rsidRPr="008F6317">
        <w:rPr>
          <w:rFonts w:cs="Times New Roman"/>
          <w:spacing w:val="6"/>
          <w:sz w:val="28"/>
          <w:szCs w:val="28"/>
        </w:rPr>
        <w:t>tính</w:t>
      </w:r>
      <w:proofErr w:type="spellEnd"/>
      <w:r w:rsidRPr="008F6317">
        <w:rPr>
          <w:rFonts w:cs="Times New Roman"/>
          <w:spacing w:val="6"/>
          <w:sz w:val="28"/>
          <w:szCs w:val="28"/>
        </w:rPr>
        <w:t xml:space="preserve"> </w:t>
      </w:r>
      <w:proofErr w:type="spellStart"/>
      <w:r w:rsidRPr="008F6317">
        <w:rPr>
          <w:rFonts w:cs="Times New Roman"/>
          <w:spacing w:val="6"/>
          <w:sz w:val="28"/>
          <w:szCs w:val="28"/>
        </w:rPr>
        <w:t>và</w:t>
      </w:r>
      <w:proofErr w:type="spellEnd"/>
      <w:r w:rsidRPr="008F6317">
        <w:rPr>
          <w:rFonts w:cs="Times New Roman"/>
          <w:spacing w:val="6"/>
          <w:sz w:val="28"/>
          <w:szCs w:val="28"/>
        </w:rPr>
        <w:t xml:space="preserve"> </w:t>
      </w:r>
      <w:proofErr w:type="spellStart"/>
      <w:r w:rsidRPr="008F6317">
        <w:rPr>
          <w:rFonts w:cs="Times New Roman"/>
          <w:spacing w:val="6"/>
          <w:sz w:val="28"/>
          <w:szCs w:val="28"/>
        </w:rPr>
        <w:t>phạm</w:t>
      </w:r>
      <w:proofErr w:type="spellEnd"/>
      <w:r w:rsidRPr="008F6317">
        <w:rPr>
          <w:rFonts w:cs="Times New Roman"/>
          <w:spacing w:val="6"/>
          <w:sz w:val="28"/>
          <w:szCs w:val="28"/>
        </w:rPr>
        <w:t xml:space="preserve"> vi </w:t>
      </w:r>
      <w:proofErr w:type="spellStart"/>
      <w:r w:rsidRPr="008F6317">
        <w:rPr>
          <w:rFonts w:cs="Times New Roman"/>
          <w:spacing w:val="6"/>
          <w:sz w:val="28"/>
          <w:szCs w:val="28"/>
        </w:rPr>
        <w:t>ứng</w:t>
      </w:r>
      <w:proofErr w:type="spellEnd"/>
      <w:r w:rsidRPr="008F6317">
        <w:rPr>
          <w:rFonts w:cs="Times New Roman"/>
          <w:spacing w:val="6"/>
          <w:sz w:val="28"/>
          <w:szCs w:val="28"/>
        </w:rPr>
        <w:t xml:space="preserve"> </w:t>
      </w:r>
      <w:proofErr w:type="spellStart"/>
      <w:r w:rsidRPr="008F6317">
        <w:rPr>
          <w:rFonts w:cs="Times New Roman"/>
          <w:spacing w:val="6"/>
          <w:sz w:val="28"/>
          <w:szCs w:val="28"/>
        </w:rPr>
        <w:t>dụng</w:t>
      </w:r>
      <w:proofErr w:type="spellEnd"/>
      <w:r w:rsidRPr="008F6317">
        <w:rPr>
          <w:rFonts w:cs="Times New Roman"/>
          <w:spacing w:val="6"/>
          <w:sz w:val="28"/>
          <w:szCs w:val="28"/>
        </w:rPr>
        <w:t xml:space="preserve"> </w:t>
      </w:r>
      <w:proofErr w:type="spellStart"/>
      <w:r w:rsidRPr="008F6317">
        <w:rPr>
          <w:rFonts w:cs="Times New Roman"/>
          <w:spacing w:val="6"/>
          <w:sz w:val="28"/>
          <w:szCs w:val="28"/>
        </w:rPr>
        <w:t>các</w:t>
      </w:r>
      <w:proofErr w:type="spellEnd"/>
      <w:r w:rsidRPr="008F6317">
        <w:rPr>
          <w:rFonts w:cs="Times New Roman"/>
          <w:spacing w:val="6"/>
          <w:sz w:val="28"/>
          <w:szCs w:val="28"/>
        </w:rPr>
        <w:t xml:space="preserve"> </w:t>
      </w:r>
      <w:proofErr w:type="spellStart"/>
      <w:r w:rsidRPr="008F6317">
        <w:rPr>
          <w:rFonts w:cs="Times New Roman"/>
          <w:spacing w:val="6"/>
          <w:sz w:val="28"/>
          <w:szCs w:val="28"/>
        </w:rPr>
        <w:t>mạch</w:t>
      </w:r>
      <w:proofErr w:type="spellEnd"/>
      <w:r w:rsidRPr="008F6317">
        <w:rPr>
          <w:rFonts w:cs="Times New Roman"/>
          <w:spacing w:val="6"/>
          <w:sz w:val="28"/>
          <w:szCs w:val="28"/>
        </w:rPr>
        <w:t xml:space="preserve"> </w:t>
      </w:r>
      <w:proofErr w:type="spellStart"/>
      <w:r w:rsidRPr="008F6317">
        <w:rPr>
          <w:rFonts w:cs="Times New Roman"/>
          <w:spacing w:val="6"/>
          <w:sz w:val="28"/>
          <w:szCs w:val="28"/>
        </w:rPr>
        <w:t>nghịch</w:t>
      </w:r>
      <w:proofErr w:type="spellEnd"/>
      <w:r w:rsidRPr="008F6317">
        <w:rPr>
          <w:rFonts w:cs="Times New Roman"/>
          <w:spacing w:val="6"/>
          <w:sz w:val="28"/>
          <w:szCs w:val="28"/>
        </w:rPr>
        <w:t xml:space="preserve"> </w:t>
      </w:r>
      <w:proofErr w:type="spellStart"/>
      <w:r w:rsidRPr="008F6317">
        <w:rPr>
          <w:rFonts w:cs="Times New Roman"/>
          <w:spacing w:val="6"/>
          <w:sz w:val="28"/>
          <w:szCs w:val="28"/>
        </w:rPr>
        <w:t>lưu</w:t>
      </w:r>
      <w:proofErr w:type="spellEnd"/>
      <w:r w:rsidRPr="008F6317">
        <w:rPr>
          <w:rFonts w:cs="Times New Roman"/>
          <w:spacing w:val="6"/>
          <w:sz w:val="28"/>
          <w:szCs w:val="28"/>
        </w:rPr>
        <w:t xml:space="preserve"> </w:t>
      </w:r>
      <w:proofErr w:type="spellStart"/>
      <w:r w:rsidRPr="008F6317">
        <w:rPr>
          <w:rFonts w:cs="Times New Roman"/>
          <w:spacing w:val="6"/>
          <w:sz w:val="28"/>
          <w:szCs w:val="28"/>
        </w:rPr>
        <w:t>thông</w:t>
      </w:r>
      <w:proofErr w:type="spellEnd"/>
      <w:r w:rsidRPr="008F6317">
        <w:rPr>
          <w:rFonts w:cs="Times New Roman"/>
          <w:spacing w:val="6"/>
          <w:sz w:val="28"/>
          <w:szCs w:val="28"/>
        </w:rPr>
        <w:t xml:space="preserve"> </w:t>
      </w:r>
      <w:proofErr w:type="spellStart"/>
      <w:r w:rsidRPr="008F6317">
        <w:rPr>
          <w:rFonts w:cs="Times New Roman"/>
          <w:spacing w:val="6"/>
          <w:sz w:val="28"/>
          <w:szCs w:val="28"/>
        </w:rPr>
        <w:t>dụng</w:t>
      </w:r>
      <w:proofErr w:type="spellEnd"/>
      <w:r w:rsidRPr="008F6317">
        <w:rPr>
          <w:rFonts w:cs="Times New Roman"/>
          <w:spacing w:val="6"/>
          <w:sz w:val="28"/>
          <w:szCs w:val="28"/>
        </w:rPr>
        <w:t>.</w:t>
      </w:r>
    </w:p>
    <w:p w14:paraId="69F5350C" w14:textId="77777777" w:rsidR="009956F0" w:rsidRPr="008F6317" w:rsidRDefault="009956F0" w:rsidP="00D461FE">
      <w:pPr>
        <w:tabs>
          <w:tab w:val="num" w:pos="0"/>
          <w:tab w:val="num" w:pos="234"/>
          <w:tab w:val="left" w:pos="5760"/>
        </w:tabs>
        <w:spacing w:after="0" w:line="312" w:lineRule="auto"/>
        <w:ind w:firstLine="284"/>
        <w:jc w:val="both"/>
        <w:rPr>
          <w:rFonts w:cs="Times New Roman"/>
          <w:spacing w:val="6"/>
          <w:sz w:val="28"/>
          <w:szCs w:val="28"/>
        </w:rPr>
      </w:pPr>
      <w:r w:rsidRPr="008F6317">
        <w:rPr>
          <w:rFonts w:cs="Times New Roman"/>
          <w:spacing w:val="6"/>
          <w:sz w:val="28"/>
          <w:szCs w:val="28"/>
        </w:rPr>
        <w:t xml:space="preserve">- </w:t>
      </w:r>
      <w:proofErr w:type="spellStart"/>
      <w:r w:rsidRPr="008F6317">
        <w:rPr>
          <w:rFonts w:cs="Times New Roman"/>
          <w:spacing w:val="6"/>
          <w:sz w:val="28"/>
          <w:szCs w:val="28"/>
        </w:rPr>
        <w:t>Lắp</w:t>
      </w:r>
      <w:proofErr w:type="spellEnd"/>
      <w:r w:rsidRPr="008F6317">
        <w:rPr>
          <w:rFonts w:cs="Times New Roman"/>
          <w:spacing w:val="6"/>
          <w:sz w:val="28"/>
          <w:szCs w:val="28"/>
        </w:rPr>
        <w:t xml:space="preserve"> </w:t>
      </w:r>
      <w:proofErr w:type="spellStart"/>
      <w:r w:rsidRPr="008F6317">
        <w:rPr>
          <w:rFonts w:cs="Times New Roman"/>
          <w:spacing w:val="6"/>
          <w:sz w:val="28"/>
          <w:szCs w:val="28"/>
        </w:rPr>
        <w:t>ráp</w:t>
      </w:r>
      <w:proofErr w:type="spellEnd"/>
      <w:r w:rsidRPr="008F6317">
        <w:rPr>
          <w:rFonts w:cs="Times New Roman"/>
          <w:spacing w:val="6"/>
          <w:sz w:val="28"/>
          <w:szCs w:val="28"/>
        </w:rPr>
        <w:t xml:space="preserve">, </w:t>
      </w:r>
      <w:proofErr w:type="spellStart"/>
      <w:r w:rsidRPr="008F6317">
        <w:rPr>
          <w:rFonts w:cs="Times New Roman"/>
          <w:spacing w:val="6"/>
          <w:sz w:val="28"/>
          <w:szCs w:val="28"/>
        </w:rPr>
        <w:t>kiểm</w:t>
      </w:r>
      <w:proofErr w:type="spellEnd"/>
      <w:r w:rsidRPr="008F6317">
        <w:rPr>
          <w:rFonts w:cs="Times New Roman"/>
          <w:spacing w:val="6"/>
          <w:sz w:val="28"/>
          <w:szCs w:val="28"/>
        </w:rPr>
        <w:t xml:space="preserve"> </w:t>
      </w:r>
      <w:proofErr w:type="spellStart"/>
      <w:r w:rsidRPr="008F6317">
        <w:rPr>
          <w:rFonts w:cs="Times New Roman"/>
          <w:spacing w:val="6"/>
          <w:sz w:val="28"/>
          <w:szCs w:val="28"/>
        </w:rPr>
        <w:t>tra</w:t>
      </w:r>
      <w:proofErr w:type="spellEnd"/>
      <w:r w:rsidRPr="008F6317">
        <w:rPr>
          <w:rFonts w:cs="Times New Roman"/>
          <w:spacing w:val="6"/>
          <w:sz w:val="28"/>
          <w:szCs w:val="28"/>
        </w:rPr>
        <w:t xml:space="preserve">, </w:t>
      </w:r>
      <w:proofErr w:type="spellStart"/>
      <w:r w:rsidRPr="008F6317">
        <w:rPr>
          <w:rFonts w:cs="Times New Roman"/>
          <w:spacing w:val="6"/>
          <w:sz w:val="28"/>
          <w:szCs w:val="28"/>
        </w:rPr>
        <w:t>sửa</w:t>
      </w:r>
      <w:proofErr w:type="spellEnd"/>
      <w:r w:rsidRPr="008F6317">
        <w:rPr>
          <w:rFonts w:cs="Times New Roman"/>
          <w:spacing w:val="6"/>
          <w:sz w:val="28"/>
          <w:szCs w:val="28"/>
        </w:rPr>
        <w:t xml:space="preserve"> </w:t>
      </w:r>
      <w:proofErr w:type="spellStart"/>
      <w:r w:rsidRPr="008F6317">
        <w:rPr>
          <w:rFonts w:cs="Times New Roman"/>
          <w:spacing w:val="6"/>
          <w:sz w:val="28"/>
          <w:szCs w:val="28"/>
        </w:rPr>
        <w:t>chữa</w:t>
      </w:r>
      <w:proofErr w:type="spellEnd"/>
      <w:r w:rsidRPr="008F6317">
        <w:rPr>
          <w:rFonts w:cs="Times New Roman"/>
          <w:spacing w:val="6"/>
          <w:sz w:val="28"/>
          <w:szCs w:val="28"/>
        </w:rPr>
        <w:t xml:space="preserve"> </w:t>
      </w:r>
      <w:proofErr w:type="spellStart"/>
      <w:r w:rsidRPr="008F6317">
        <w:rPr>
          <w:rFonts w:cs="Times New Roman"/>
          <w:spacing w:val="6"/>
          <w:sz w:val="28"/>
          <w:szCs w:val="28"/>
        </w:rPr>
        <w:t>các</w:t>
      </w:r>
      <w:proofErr w:type="spellEnd"/>
      <w:r w:rsidRPr="008F6317">
        <w:rPr>
          <w:rFonts w:cs="Times New Roman"/>
          <w:spacing w:val="6"/>
          <w:sz w:val="28"/>
          <w:szCs w:val="28"/>
        </w:rPr>
        <w:t xml:space="preserve"> </w:t>
      </w:r>
      <w:proofErr w:type="spellStart"/>
      <w:r w:rsidRPr="008F6317">
        <w:rPr>
          <w:rFonts w:cs="Times New Roman"/>
          <w:spacing w:val="6"/>
          <w:sz w:val="28"/>
          <w:szCs w:val="28"/>
        </w:rPr>
        <w:t>mạch</w:t>
      </w:r>
      <w:proofErr w:type="spellEnd"/>
      <w:r w:rsidRPr="008F6317">
        <w:rPr>
          <w:rFonts w:cs="Times New Roman"/>
          <w:spacing w:val="6"/>
          <w:sz w:val="28"/>
          <w:szCs w:val="28"/>
        </w:rPr>
        <w:t xml:space="preserve"> </w:t>
      </w:r>
      <w:proofErr w:type="spellStart"/>
      <w:r w:rsidRPr="008F6317">
        <w:rPr>
          <w:rFonts w:cs="Times New Roman"/>
          <w:spacing w:val="6"/>
          <w:sz w:val="28"/>
          <w:szCs w:val="28"/>
        </w:rPr>
        <w:t>nghịch</w:t>
      </w:r>
      <w:proofErr w:type="spellEnd"/>
      <w:r w:rsidRPr="008F6317">
        <w:rPr>
          <w:rFonts w:cs="Times New Roman"/>
          <w:spacing w:val="6"/>
          <w:sz w:val="28"/>
          <w:szCs w:val="28"/>
        </w:rPr>
        <w:t xml:space="preserve"> </w:t>
      </w:r>
      <w:proofErr w:type="spellStart"/>
      <w:r w:rsidRPr="008F6317">
        <w:rPr>
          <w:rFonts w:cs="Times New Roman"/>
          <w:spacing w:val="6"/>
          <w:sz w:val="28"/>
          <w:szCs w:val="28"/>
        </w:rPr>
        <w:t>lưu</w:t>
      </w:r>
      <w:proofErr w:type="spellEnd"/>
      <w:r w:rsidRPr="008F6317">
        <w:rPr>
          <w:rFonts w:cs="Times New Roman"/>
          <w:spacing w:val="6"/>
          <w:sz w:val="28"/>
          <w:szCs w:val="28"/>
        </w:rPr>
        <w:t xml:space="preserve"> </w:t>
      </w:r>
      <w:proofErr w:type="spellStart"/>
      <w:r w:rsidRPr="008F6317">
        <w:rPr>
          <w:rFonts w:cs="Times New Roman"/>
          <w:spacing w:val="6"/>
          <w:sz w:val="28"/>
          <w:szCs w:val="28"/>
        </w:rPr>
        <w:t>thông</w:t>
      </w:r>
      <w:proofErr w:type="spellEnd"/>
      <w:r w:rsidRPr="008F6317">
        <w:rPr>
          <w:rFonts w:cs="Times New Roman"/>
          <w:spacing w:val="6"/>
          <w:sz w:val="28"/>
          <w:szCs w:val="28"/>
        </w:rPr>
        <w:t xml:space="preserve"> </w:t>
      </w:r>
      <w:proofErr w:type="spellStart"/>
      <w:r w:rsidRPr="008F6317">
        <w:rPr>
          <w:rFonts w:cs="Times New Roman"/>
          <w:spacing w:val="6"/>
          <w:sz w:val="28"/>
          <w:szCs w:val="28"/>
        </w:rPr>
        <w:t>dụng</w:t>
      </w:r>
      <w:proofErr w:type="spellEnd"/>
      <w:r w:rsidRPr="008F6317">
        <w:rPr>
          <w:rFonts w:cs="Times New Roman"/>
          <w:spacing w:val="6"/>
          <w:sz w:val="28"/>
          <w:szCs w:val="28"/>
        </w:rPr>
        <w:t>.</w:t>
      </w:r>
    </w:p>
    <w:p w14:paraId="7F00F954" w14:textId="77777777" w:rsidR="009956F0" w:rsidRPr="008F6317" w:rsidRDefault="009956F0" w:rsidP="00D461FE">
      <w:pPr>
        <w:tabs>
          <w:tab w:val="num" w:pos="720"/>
          <w:tab w:val="left" w:pos="5760"/>
        </w:tabs>
        <w:spacing w:after="0" w:line="312" w:lineRule="auto"/>
        <w:ind w:firstLine="284"/>
        <w:jc w:val="both"/>
        <w:rPr>
          <w:rFonts w:cs="Times New Roman"/>
          <w:spacing w:val="6"/>
          <w:sz w:val="28"/>
          <w:szCs w:val="28"/>
        </w:rPr>
      </w:pPr>
      <w:r w:rsidRPr="008F6317">
        <w:rPr>
          <w:rFonts w:cs="Times New Roman"/>
          <w:spacing w:val="6"/>
          <w:sz w:val="28"/>
          <w:szCs w:val="28"/>
        </w:rPr>
        <w:t xml:space="preserve">- </w:t>
      </w:r>
      <w:proofErr w:type="spellStart"/>
      <w:r w:rsidRPr="008F6317">
        <w:rPr>
          <w:rFonts w:cs="Times New Roman"/>
          <w:spacing w:val="6"/>
          <w:sz w:val="28"/>
          <w:szCs w:val="28"/>
        </w:rPr>
        <w:t>Trình</w:t>
      </w:r>
      <w:proofErr w:type="spellEnd"/>
      <w:r w:rsidRPr="008F6317">
        <w:rPr>
          <w:rFonts w:cs="Times New Roman"/>
          <w:spacing w:val="6"/>
          <w:sz w:val="28"/>
          <w:szCs w:val="28"/>
        </w:rPr>
        <w:t xml:space="preserve"> </w:t>
      </w:r>
      <w:proofErr w:type="spellStart"/>
      <w:r w:rsidRPr="008F6317">
        <w:rPr>
          <w:rFonts w:cs="Times New Roman"/>
          <w:spacing w:val="6"/>
          <w:sz w:val="28"/>
          <w:szCs w:val="28"/>
        </w:rPr>
        <w:t>bày</w:t>
      </w:r>
      <w:proofErr w:type="spellEnd"/>
      <w:r w:rsidRPr="008F6317">
        <w:rPr>
          <w:rFonts w:cs="Times New Roman"/>
          <w:spacing w:val="6"/>
          <w:sz w:val="28"/>
          <w:szCs w:val="28"/>
        </w:rPr>
        <w:t xml:space="preserve"> </w:t>
      </w:r>
      <w:proofErr w:type="spellStart"/>
      <w:r w:rsidRPr="008F6317">
        <w:rPr>
          <w:rFonts w:cs="Times New Roman"/>
          <w:spacing w:val="6"/>
          <w:sz w:val="28"/>
          <w:szCs w:val="28"/>
        </w:rPr>
        <w:t>được</w:t>
      </w:r>
      <w:proofErr w:type="spellEnd"/>
      <w:r w:rsidRPr="008F6317">
        <w:rPr>
          <w:rFonts w:cs="Times New Roman"/>
          <w:spacing w:val="6"/>
          <w:sz w:val="28"/>
          <w:szCs w:val="28"/>
        </w:rPr>
        <w:t xml:space="preserve"> </w:t>
      </w:r>
      <w:proofErr w:type="spellStart"/>
      <w:r w:rsidRPr="008F6317">
        <w:rPr>
          <w:rFonts w:cs="Times New Roman"/>
          <w:spacing w:val="6"/>
          <w:sz w:val="28"/>
          <w:szCs w:val="28"/>
        </w:rPr>
        <w:t>nguyên</w:t>
      </w:r>
      <w:proofErr w:type="spellEnd"/>
      <w:r w:rsidRPr="008F6317">
        <w:rPr>
          <w:rFonts w:cs="Times New Roman"/>
          <w:spacing w:val="6"/>
          <w:sz w:val="28"/>
          <w:szCs w:val="28"/>
        </w:rPr>
        <w:t xml:space="preserve"> </w:t>
      </w:r>
      <w:proofErr w:type="spellStart"/>
      <w:r w:rsidRPr="008F6317">
        <w:rPr>
          <w:rFonts w:cs="Times New Roman"/>
          <w:spacing w:val="6"/>
          <w:sz w:val="28"/>
          <w:szCs w:val="28"/>
        </w:rPr>
        <w:t>lý</w:t>
      </w:r>
      <w:proofErr w:type="spellEnd"/>
      <w:r w:rsidRPr="008F6317">
        <w:rPr>
          <w:rFonts w:cs="Times New Roman"/>
          <w:spacing w:val="6"/>
          <w:sz w:val="28"/>
          <w:szCs w:val="28"/>
        </w:rPr>
        <w:t xml:space="preserve"> </w:t>
      </w:r>
      <w:proofErr w:type="spellStart"/>
      <w:r w:rsidRPr="008F6317">
        <w:rPr>
          <w:rFonts w:cs="Times New Roman"/>
          <w:spacing w:val="6"/>
          <w:sz w:val="28"/>
          <w:szCs w:val="28"/>
        </w:rPr>
        <w:t>hoạt</w:t>
      </w:r>
      <w:proofErr w:type="spellEnd"/>
      <w:r w:rsidRPr="008F6317">
        <w:rPr>
          <w:rFonts w:cs="Times New Roman"/>
          <w:spacing w:val="6"/>
          <w:sz w:val="28"/>
          <w:szCs w:val="28"/>
        </w:rPr>
        <w:t xml:space="preserve"> </w:t>
      </w:r>
      <w:proofErr w:type="spellStart"/>
      <w:r w:rsidRPr="008F6317">
        <w:rPr>
          <w:rFonts w:cs="Times New Roman"/>
          <w:spacing w:val="6"/>
          <w:sz w:val="28"/>
          <w:szCs w:val="28"/>
        </w:rPr>
        <w:t>động</w:t>
      </w:r>
      <w:proofErr w:type="spellEnd"/>
      <w:r w:rsidRPr="008F6317">
        <w:rPr>
          <w:rFonts w:cs="Times New Roman"/>
          <w:spacing w:val="6"/>
          <w:sz w:val="28"/>
          <w:szCs w:val="28"/>
        </w:rPr>
        <w:t xml:space="preserve">, </w:t>
      </w:r>
      <w:proofErr w:type="spellStart"/>
      <w:r w:rsidRPr="008F6317">
        <w:rPr>
          <w:rFonts w:cs="Times New Roman"/>
          <w:spacing w:val="6"/>
          <w:sz w:val="28"/>
          <w:szCs w:val="28"/>
        </w:rPr>
        <w:t>đặc</w:t>
      </w:r>
      <w:proofErr w:type="spellEnd"/>
      <w:r w:rsidRPr="008F6317">
        <w:rPr>
          <w:rFonts w:cs="Times New Roman"/>
          <w:spacing w:val="6"/>
          <w:sz w:val="28"/>
          <w:szCs w:val="28"/>
        </w:rPr>
        <w:t xml:space="preserve"> </w:t>
      </w:r>
      <w:proofErr w:type="spellStart"/>
      <w:r w:rsidRPr="008F6317">
        <w:rPr>
          <w:rFonts w:cs="Times New Roman"/>
          <w:spacing w:val="6"/>
          <w:sz w:val="28"/>
          <w:szCs w:val="28"/>
        </w:rPr>
        <w:t>tính</w:t>
      </w:r>
      <w:proofErr w:type="spellEnd"/>
      <w:r w:rsidRPr="008F6317">
        <w:rPr>
          <w:rFonts w:cs="Times New Roman"/>
          <w:spacing w:val="6"/>
          <w:sz w:val="28"/>
          <w:szCs w:val="28"/>
        </w:rPr>
        <w:t xml:space="preserve"> </w:t>
      </w:r>
      <w:proofErr w:type="spellStart"/>
      <w:r w:rsidRPr="008F6317">
        <w:rPr>
          <w:rFonts w:cs="Times New Roman"/>
          <w:spacing w:val="6"/>
          <w:sz w:val="28"/>
          <w:szCs w:val="28"/>
        </w:rPr>
        <w:t>và</w:t>
      </w:r>
      <w:proofErr w:type="spellEnd"/>
      <w:r w:rsidRPr="008F6317">
        <w:rPr>
          <w:rFonts w:cs="Times New Roman"/>
          <w:spacing w:val="6"/>
          <w:sz w:val="28"/>
          <w:szCs w:val="28"/>
        </w:rPr>
        <w:t xml:space="preserve"> </w:t>
      </w:r>
      <w:proofErr w:type="spellStart"/>
      <w:r w:rsidRPr="008F6317">
        <w:rPr>
          <w:rFonts w:cs="Times New Roman"/>
          <w:spacing w:val="6"/>
          <w:sz w:val="28"/>
          <w:szCs w:val="28"/>
        </w:rPr>
        <w:t>phạm</w:t>
      </w:r>
      <w:proofErr w:type="spellEnd"/>
      <w:r w:rsidRPr="008F6317">
        <w:rPr>
          <w:rFonts w:cs="Times New Roman"/>
          <w:spacing w:val="6"/>
          <w:sz w:val="28"/>
          <w:szCs w:val="28"/>
        </w:rPr>
        <w:t xml:space="preserve"> vi </w:t>
      </w:r>
      <w:proofErr w:type="spellStart"/>
      <w:r w:rsidRPr="008F6317">
        <w:rPr>
          <w:rFonts w:cs="Times New Roman"/>
          <w:spacing w:val="6"/>
          <w:sz w:val="28"/>
          <w:szCs w:val="28"/>
        </w:rPr>
        <w:t>ứng</w:t>
      </w:r>
      <w:proofErr w:type="spellEnd"/>
      <w:r w:rsidRPr="008F6317">
        <w:rPr>
          <w:rFonts w:cs="Times New Roman"/>
          <w:spacing w:val="6"/>
          <w:sz w:val="28"/>
          <w:szCs w:val="28"/>
        </w:rPr>
        <w:t xml:space="preserve"> </w:t>
      </w:r>
      <w:proofErr w:type="spellStart"/>
      <w:r w:rsidRPr="008F6317">
        <w:rPr>
          <w:rFonts w:cs="Times New Roman"/>
          <w:spacing w:val="6"/>
          <w:sz w:val="28"/>
          <w:szCs w:val="28"/>
        </w:rPr>
        <w:t>dụng</w:t>
      </w:r>
      <w:proofErr w:type="spellEnd"/>
      <w:r w:rsidRPr="008F6317">
        <w:rPr>
          <w:rFonts w:cs="Times New Roman"/>
          <w:spacing w:val="6"/>
          <w:sz w:val="28"/>
          <w:szCs w:val="28"/>
        </w:rPr>
        <w:t xml:space="preserve"> </w:t>
      </w:r>
      <w:proofErr w:type="spellStart"/>
      <w:r w:rsidRPr="008F6317">
        <w:rPr>
          <w:rFonts w:cs="Times New Roman"/>
          <w:spacing w:val="6"/>
          <w:sz w:val="28"/>
          <w:szCs w:val="28"/>
        </w:rPr>
        <w:t>các</w:t>
      </w:r>
      <w:proofErr w:type="spellEnd"/>
      <w:r w:rsidRPr="008F6317">
        <w:rPr>
          <w:rFonts w:cs="Times New Roman"/>
          <w:spacing w:val="6"/>
          <w:sz w:val="28"/>
          <w:szCs w:val="28"/>
        </w:rPr>
        <w:t xml:space="preserve"> </w:t>
      </w:r>
      <w:proofErr w:type="spellStart"/>
      <w:r w:rsidRPr="008F6317">
        <w:rPr>
          <w:rFonts w:cs="Times New Roman"/>
          <w:spacing w:val="6"/>
          <w:sz w:val="28"/>
          <w:szCs w:val="28"/>
        </w:rPr>
        <w:t>mạch</w:t>
      </w:r>
      <w:proofErr w:type="spellEnd"/>
      <w:r w:rsidRPr="008F6317">
        <w:rPr>
          <w:rFonts w:cs="Times New Roman"/>
          <w:spacing w:val="6"/>
          <w:sz w:val="28"/>
          <w:szCs w:val="28"/>
        </w:rPr>
        <w:t xml:space="preserve"> </w:t>
      </w:r>
      <w:proofErr w:type="spellStart"/>
      <w:r w:rsidRPr="008F6317">
        <w:rPr>
          <w:rFonts w:cs="Times New Roman"/>
          <w:spacing w:val="6"/>
          <w:sz w:val="28"/>
          <w:szCs w:val="28"/>
        </w:rPr>
        <w:t>biến</w:t>
      </w:r>
      <w:proofErr w:type="spellEnd"/>
      <w:r w:rsidRPr="008F6317">
        <w:rPr>
          <w:rFonts w:cs="Times New Roman"/>
          <w:spacing w:val="6"/>
          <w:sz w:val="28"/>
          <w:szCs w:val="28"/>
        </w:rPr>
        <w:t xml:space="preserve"> </w:t>
      </w:r>
      <w:proofErr w:type="spellStart"/>
      <w:r w:rsidRPr="008F6317">
        <w:rPr>
          <w:rFonts w:cs="Times New Roman"/>
          <w:spacing w:val="6"/>
          <w:sz w:val="28"/>
          <w:szCs w:val="28"/>
        </w:rPr>
        <w:t>tần</w:t>
      </w:r>
      <w:proofErr w:type="spellEnd"/>
      <w:r w:rsidRPr="008F6317">
        <w:rPr>
          <w:rFonts w:cs="Times New Roman"/>
          <w:spacing w:val="6"/>
          <w:sz w:val="28"/>
          <w:szCs w:val="28"/>
        </w:rPr>
        <w:t xml:space="preserve"> </w:t>
      </w:r>
      <w:proofErr w:type="spellStart"/>
      <w:r w:rsidRPr="008F6317">
        <w:rPr>
          <w:rFonts w:cs="Times New Roman"/>
          <w:spacing w:val="6"/>
          <w:sz w:val="28"/>
          <w:szCs w:val="28"/>
        </w:rPr>
        <w:t>thông</w:t>
      </w:r>
      <w:proofErr w:type="spellEnd"/>
      <w:r w:rsidRPr="008F6317">
        <w:rPr>
          <w:rFonts w:cs="Times New Roman"/>
          <w:spacing w:val="6"/>
          <w:sz w:val="28"/>
          <w:szCs w:val="28"/>
        </w:rPr>
        <w:t xml:space="preserve"> </w:t>
      </w:r>
      <w:proofErr w:type="spellStart"/>
      <w:r w:rsidRPr="008F6317">
        <w:rPr>
          <w:rFonts w:cs="Times New Roman"/>
          <w:spacing w:val="6"/>
          <w:sz w:val="28"/>
          <w:szCs w:val="28"/>
        </w:rPr>
        <w:t>dụng</w:t>
      </w:r>
      <w:proofErr w:type="spellEnd"/>
      <w:r w:rsidRPr="008F6317">
        <w:rPr>
          <w:rFonts w:cs="Times New Roman"/>
          <w:spacing w:val="6"/>
          <w:sz w:val="28"/>
          <w:szCs w:val="28"/>
        </w:rPr>
        <w:t>.</w:t>
      </w:r>
    </w:p>
    <w:p w14:paraId="636A01E7" w14:textId="77777777" w:rsidR="009956F0" w:rsidRPr="008F6317" w:rsidRDefault="009956F0" w:rsidP="00D461FE">
      <w:pPr>
        <w:tabs>
          <w:tab w:val="left" w:pos="528"/>
        </w:tabs>
        <w:spacing w:after="0" w:line="312" w:lineRule="auto"/>
        <w:ind w:left="22" w:firstLine="284"/>
        <w:jc w:val="both"/>
        <w:rPr>
          <w:rFonts w:cs="Times New Roman"/>
          <w:sz w:val="28"/>
          <w:szCs w:val="28"/>
          <w:lang w:val="pl-PL"/>
        </w:rPr>
      </w:pPr>
      <w:r w:rsidRPr="008F6317">
        <w:rPr>
          <w:rFonts w:cs="Times New Roman"/>
          <w:sz w:val="28"/>
          <w:szCs w:val="28"/>
        </w:rPr>
        <w:t xml:space="preserve">- </w:t>
      </w:r>
      <w:r w:rsidRPr="008F6317">
        <w:rPr>
          <w:rFonts w:cs="Times New Roman"/>
          <w:sz w:val="28"/>
          <w:szCs w:val="28"/>
          <w:lang w:val="pl-PL"/>
        </w:rPr>
        <w:t xml:space="preserve">Rèn luyện tính tỷ mỉ, chính xác, </w:t>
      </w:r>
      <w:proofErr w:type="gramStart"/>
      <w:r w:rsidRPr="008F6317">
        <w:rPr>
          <w:rFonts w:cs="Times New Roman"/>
          <w:sz w:val="28"/>
          <w:szCs w:val="28"/>
          <w:lang w:val="pl-PL"/>
        </w:rPr>
        <w:t>an</w:t>
      </w:r>
      <w:proofErr w:type="gramEnd"/>
      <w:r w:rsidRPr="008F6317">
        <w:rPr>
          <w:rFonts w:cs="Times New Roman"/>
          <w:sz w:val="28"/>
          <w:szCs w:val="28"/>
          <w:lang w:val="pl-PL"/>
        </w:rPr>
        <w:t xml:space="preserve"> toàn và vệ sinh công nghiệp.</w:t>
      </w:r>
    </w:p>
    <w:p w14:paraId="74D7D474" w14:textId="77777777" w:rsidR="009956F0" w:rsidRPr="008F6317" w:rsidRDefault="009956F0" w:rsidP="00D461FE">
      <w:pPr>
        <w:spacing w:after="0" w:line="312" w:lineRule="auto"/>
        <w:jc w:val="both"/>
        <w:rPr>
          <w:rFonts w:cs="Times New Roman"/>
          <w:sz w:val="28"/>
          <w:szCs w:val="28"/>
        </w:rPr>
      </w:pPr>
      <w:r w:rsidRPr="008F6317">
        <w:rPr>
          <w:rFonts w:cs="Times New Roman"/>
          <w:sz w:val="28"/>
          <w:szCs w:val="28"/>
        </w:rPr>
        <w:t xml:space="preserve">2. </w:t>
      </w:r>
      <w:proofErr w:type="spellStart"/>
      <w:r w:rsidRPr="008F6317">
        <w:rPr>
          <w:rFonts w:cs="Times New Roman"/>
          <w:sz w:val="28"/>
          <w:szCs w:val="28"/>
        </w:rPr>
        <w:t>Nội</w:t>
      </w:r>
      <w:proofErr w:type="spellEnd"/>
      <w:r w:rsidRPr="008F6317">
        <w:rPr>
          <w:rFonts w:cs="Times New Roman"/>
          <w:sz w:val="28"/>
          <w:szCs w:val="28"/>
        </w:rPr>
        <w:t xml:space="preserve"> dung </w:t>
      </w:r>
      <w:proofErr w:type="spellStart"/>
      <w:r w:rsidRPr="008F6317">
        <w:rPr>
          <w:rFonts w:cs="Times New Roman"/>
          <w:sz w:val="28"/>
          <w:szCs w:val="28"/>
        </w:rPr>
        <w:t>của</w:t>
      </w:r>
      <w:proofErr w:type="spellEnd"/>
      <w:r w:rsidRPr="008F6317">
        <w:rPr>
          <w:rFonts w:cs="Times New Roman"/>
          <w:sz w:val="28"/>
          <w:szCs w:val="28"/>
        </w:rPr>
        <w:t xml:space="preserve"> </w:t>
      </w:r>
      <w:proofErr w:type="spellStart"/>
      <w:r w:rsidRPr="008F6317">
        <w:rPr>
          <w:rFonts w:cs="Times New Roman"/>
          <w:sz w:val="28"/>
          <w:szCs w:val="28"/>
        </w:rPr>
        <w:t>bài</w:t>
      </w:r>
      <w:proofErr w:type="spellEnd"/>
      <w:r w:rsidRPr="008F6317">
        <w:rPr>
          <w:rFonts w:cs="Times New Roman"/>
          <w:sz w:val="28"/>
          <w:szCs w:val="28"/>
        </w:rPr>
        <w:t xml:space="preserve">: </w:t>
      </w:r>
    </w:p>
    <w:p w14:paraId="16FE68AB" w14:textId="77777777" w:rsidR="009956F0" w:rsidRPr="008F6317" w:rsidRDefault="009956F0" w:rsidP="00C77450">
      <w:pPr>
        <w:numPr>
          <w:ilvl w:val="1"/>
          <w:numId w:val="131"/>
        </w:numPr>
        <w:spacing w:after="0" w:line="312" w:lineRule="auto"/>
        <w:jc w:val="both"/>
        <w:rPr>
          <w:rFonts w:cs="Times New Roman"/>
          <w:bCs/>
          <w:sz w:val="28"/>
          <w:szCs w:val="28"/>
        </w:rPr>
      </w:pPr>
      <w:proofErr w:type="spellStart"/>
      <w:r w:rsidRPr="008F6317">
        <w:rPr>
          <w:rFonts w:cs="Times New Roman"/>
          <w:bCs/>
          <w:sz w:val="28"/>
          <w:szCs w:val="28"/>
        </w:rPr>
        <w:t>Nghịch</w:t>
      </w:r>
      <w:proofErr w:type="spellEnd"/>
      <w:r w:rsidRPr="008F6317">
        <w:rPr>
          <w:rFonts w:cs="Times New Roman"/>
          <w:bCs/>
          <w:sz w:val="28"/>
          <w:szCs w:val="28"/>
        </w:rPr>
        <w:t xml:space="preserve"> </w:t>
      </w:r>
      <w:proofErr w:type="spellStart"/>
      <w:r w:rsidRPr="008F6317">
        <w:rPr>
          <w:rFonts w:cs="Times New Roman"/>
          <w:bCs/>
          <w:sz w:val="28"/>
          <w:szCs w:val="28"/>
        </w:rPr>
        <w:t>lưu</w:t>
      </w:r>
      <w:proofErr w:type="spellEnd"/>
    </w:p>
    <w:p w14:paraId="39022BC8" w14:textId="77777777" w:rsidR="009956F0" w:rsidRPr="008F6317" w:rsidRDefault="009956F0" w:rsidP="00C77450">
      <w:pPr>
        <w:pStyle w:val="ListParagraph"/>
        <w:numPr>
          <w:ilvl w:val="2"/>
          <w:numId w:val="144"/>
        </w:numPr>
        <w:spacing w:after="0" w:line="312" w:lineRule="auto"/>
        <w:jc w:val="both"/>
        <w:rPr>
          <w:bCs/>
          <w:sz w:val="28"/>
          <w:szCs w:val="28"/>
        </w:rPr>
      </w:pPr>
      <w:proofErr w:type="spellStart"/>
      <w:r w:rsidRPr="008F6317">
        <w:rPr>
          <w:sz w:val="28"/>
          <w:szCs w:val="28"/>
        </w:rPr>
        <w:t>Khái</w:t>
      </w:r>
      <w:proofErr w:type="spellEnd"/>
      <w:r w:rsidRPr="008F6317">
        <w:rPr>
          <w:sz w:val="28"/>
          <w:szCs w:val="28"/>
        </w:rPr>
        <w:t xml:space="preserve"> </w:t>
      </w:r>
      <w:proofErr w:type="spellStart"/>
      <w:r w:rsidRPr="008F6317">
        <w:rPr>
          <w:sz w:val="28"/>
          <w:szCs w:val="28"/>
        </w:rPr>
        <w:t>niệm</w:t>
      </w:r>
      <w:proofErr w:type="spellEnd"/>
      <w:r w:rsidRPr="008F6317">
        <w:rPr>
          <w:sz w:val="28"/>
          <w:szCs w:val="28"/>
        </w:rPr>
        <w:t xml:space="preserve"> </w:t>
      </w:r>
      <w:proofErr w:type="spellStart"/>
      <w:r w:rsidRPr="008F6317">
        <w:rPr>
          <w:sz w:val="28"/>
          <w:szCs w:val="28"/>
        </w:rPr>
        <w:t>chung</w:t>
      </w:r>
      <w:proofErr w:type="spellEnd"/>
      <w:r w:rsidRPr="008F6317">
        <w:rPr>
          <w:sz w:val="28"/>
          <w:szCs w:val="28"/>
        </w:rPr>
        <w:t xml:space="preserve"> </w:t>
      </w:r>
    </w:p>
    <w:p w14:paraId="23567252" w14:textId="77777777" w:rsidR="009956F0" w:rsidRPr="008F6317" w:rsidRDefault="009956F0" w:rsidP="00C77450">
      <w:pPr>
        <w:pStyle w:val="ListParagraph"/>
        <w:numPr>
          <w:ilvl w:val="2"/>
          <w:numId w:val="144"/>
        </w:numPr>
        <w:spacing w:after="0" w:line="312" w:lineRule="auto"/>
        <w:jc w:val="both"/>
        <w:rPr>
          <w:sz w:val="28"/>
          <w:szCs w:val="28"/>
        </w:rPr>
      </w:pPr>
      <w:r w:rsidRPr="008F6317">
        <w:rPr>
          <w:sz w:val="28"/>
          <w:szCs w:val="28"/>
        </w:rPr>
        <w:t xml:space="preserve">Định </w:t>
      </w:r>
      <w:proofErr w:type="spellStart"/>
      <w:r w:rsidRPr="008F6317">
        <w:rPr>
          <w:sz w:val="28"/>
          <w:szCs w:val="28"/>
        </w:rPr>
        <w:t>nghĩa</w:t>
      </w:r>
      <w:proofErr w:type="spellEnd"/>
    </w:p>
    <w:p w14:paraId="466C8563" w14:textId="77777777" w:rsidR="009956F0" w:rsidRPr="008F6317" w:rsidRDefault="009956F0" w:rsidP="00C77450">
      <w:pPr>
        <w:pStyle w:val="ListParagraph"/>
        <w:numPr>
          <w:ilvl w:val="2"/>
          <w:numId w:val="144"/>
        </w:numPr>
        <w:spacing w:after="0" w:line="312" w:lineRule="auto"/>
        <w:jc w:val="both"/>
        <w:rPr>
          <w:sz w:val="28"/>
          <w:szCs w:val="28"/>
        </w:rPr>
      </w:pPr>
      <w:proofErr w:type="spellStart"/>
      <w:r w:rsidRPr="008F6317">
        <w:rPr>
          <w:sz w:val="28"/>
          <w:szCs w:val="28"/>
        </w:rPr>
        <w:t>Phân</w:t>
      </w:r>
      <w:proofErr w:type="spellEnd"/>
      <w:r w:rsidRPr="008F6317">
        <w:rPr>
          <w:sz w:val="28"/>
          <w:szCs w:val="28"/>
        </w:rPr>
        <w:t xml:space="preserve"> </w:t>
      </w:r>
      <w:proofErr w:type="spellStart"/>
      <w:r w:rsidRPr="008F6317">
        <w:rPr>
          <w:sz w:val="28"/>
          <w:szCs w:val="28"/>
        </w:rPr>
        <w:t>loại</w:t>
      </w:r>
      <w:proofErr w:type="spellEnd"/>
    </w:p>
    <w:p w14:paraId="4C45F963" w14:textId="77777777" w:rsidR="009956F0" w:rsidRPr="008F6317" w:rsidRDefault="009956F0" w:rsidP="00C77450">
      <w:pPr>
        <w:pStyle w:val="ListParagraph"/>
        <w:numPr>
          <w:ilvl w:val="2"/>
          <w:numId w:val="144"/>
        </w:numPr>
        <w:spacing w:after="0" w:line="312" w:lineRule="auto"/>
        <w:jc w:val="both"/>
        <w:rPr>
          <w:bCs/>
          <w:sz w:val="28"/>
          <w:szCs w:val="28"/>
        </w:rPr>
      </w:pPr>
      <w:r w:rsidRPr="008F6317">
        <w:rPr>
          <w:bCs/>
          <w:sz w:val="28"/>
          <w:szCs w:val="28"/>
        </w:rPr>
        <w:t xml:space="preserve">Nguyên </w:t>
      </w:r>
      <w:proofErr w:type="spellStart"/>
      <w:r w:rsidRPr="008F6317">
        <w:rPr>
          <w:bCs/>
          <w:sz w:val="28"/>
          <w:szCs w:val="28"/>
        </w:rPr>
        <w:t>tắc</w:t>
      </w:r>
      <w:proofErr w:type="spellEnd"/>
      <w:r w:rsidRPr="008F6317">
        <w:rPr>
          <w:bCs/>
          <w:sz w:val="28"/>
          <w:szCs w:val="28"/>
        </w:rPr>
        <w:t xml:space="preserve"> </w:t>
      </w:r>
      <w:proofErr w:type="spellStart"/>
      <w:r w:rsidRPr="008F6317">
        <w:rPr>
          <w:bCs/>
          <w:sz w:val="28"/>
          <w:szCs w:val="28"/>
        </w:rPr>
        <w:t>hoạt</w:t>
      </w:r>
      <w:proofErr w:type="spellEnd"/>
      <w:r w:rsidRPr="008F6317">
        <w:rPr>
          <w:bCs/>
          <w:sz w:val="28"/>
          <w:szCs w:val="28"/>
        </w:rPr>
        <w:t xml:space="preserve"> </w:t>
      </w:r>
      <w:proofErr w:type="spellStart"/>
      <w:r w:rsidRPr="008F6317">
        <w:rPr>
          <w:bCs/>
          <w:sz w:val="28"/>
          <w:szCs w:val="28"/>
        </w:rPr>
        <w:t>động</w:t>
      </w:r>
      <w:proofErr w:type="spellEnd"/>
      <w:r w:rsidRPr="008F6317">
        <w:rPr>
          <w:bCs/>
          <w:sz w:val="28"/>
          <w:szCs w:val="28"/>
        </w:rPr>
        <w:t xml:space="preserve"> </w:t>
      </w:r>
      <w:proofErr w:type="spellStart"/>
      <w:r w:rsidRPr="008F6317">
        <w:rPr>
          <w:bCs/>
          <w:sz w:val="28"/>
          <w:szCs w:val="28"/>
        </w:rPr>
        <w:t>của</w:t>
      </w:r>
      <w:proofErr w:type="spellEnd"/>
      <w:r w:rsidRPr="008F6317">
        <w:rPr>
          <w:bCs/>
          <w:sz w:val="28"/>
          <w:szCs w:val="28"/>
        </w:rPr>
        <w:t xml:space="preserve"> </w:t>
      </w:r>
      <w:proofErr w:type="spellStart"/>
      <w:r w:rsidRPr="008F6317">
        <w:rPr>
          <w:bCs/>
          <w:sz w:val="28"/>
          <w:szCs w:val="28"/>
        </w:rPr>
        <w:t>mạch</w:t>
      </w:r>
      <w:proofErr w:type="spellEnd"/>
      <w:r w:rsidRPr="008F6317">
        <w:rPr>
          <w:bCs/>
          <w:sz w:val="28"/>
          <w:szCs w:val="28"/>
        </w:rPr>
        <w:t xml:space="preserve"> </w:t>
      </w:r>
      <w:proofErr w:type="spellStart"/>
      <w:r w:rsidRPr="008F6317">
        <w:rPr>
          <w:bCs/>
          <w:sz w:val="28"/>
          <w:szCs w:val="28"/>
        </w:rPr>
        <w:t>nghịch</w:t>
      </w:r>
      <w:proofErr w:type="spellEnd"/>
      <w:r w:rsidRPr="008F6317">
        <w:rPr>
          <w:bCs/>
          <w:sz w:val="28"/>
          <w:szCs w:val="28"/>
        </w:rPr>
        <w:t xml:space="preserve"> </w:t>
      </w:r>
      <w:proofErr w:type="spellStart"/>
      <w:r w:rsidRPr="008F6317">
        <w:rPr>
          <w:bCs/>
          <w:sz w:val="28"/>
          <w:szCs w:val="28"/>
        </w:rPr>
        <w:t>lưu</w:t>
      </w:r>
      <w:proofErr w:type="spellEnd"/>
      <w:r w:rsidRPr="008F6317">
        <w:rPr>
          <w:bCs/>
          <w:sz w:val="28"/>
          <w:szCs w:val="28"/>
        </w:rPr>
        <w:t xml:space="preserve"> </w:t>
      </w:r>
      <w:proofErr w:type="spellStart"/>
      <w:r w:rsidRPr="008F6317">
        <w:rPr>
          <w:bCs/>
          <w:sz w:val="28"/>
          <w:szCs w:val="28"/>
        </w:rPr>
        <w:t>cầu</w:t>
      </w:r>
      <w:proofErr w:type="spellEnd"/>
    </w:p>
    <w:p w14:paraId="337D1D50" w14:textId="77777777" w:rsidR="009956F0" w:rsidRPr="008F6317" w:rsidRDefault="009956F0" w:rsidP="00C77450">
      <w:pPr>
        <w:numPr>
          <w:ilvl w:val="1"/>
          <w:numId w:val="131"/>
        </w:numPr>
        <w:spacing w:after="0" w:line="312" w:lineRule="auto"/>
        <w:jc w:val="both"/>
        <w:rPr>
          <w:rFonts w:cs="Times New Roman"/>
          <w:bCs/>
          <w:sz w:val="28"/>
          <w:szCs w:val="28"/>
        </w:rPr>
      </w:pPr>
      <w:proofErr w:type="spellStart"/>
      <w:r w:rsidRPr="008F6317">
        <w:rPr>
          <w:rFonts w:cs="Times New Roman"/>
          <w:sz w:val="28"/>
          <w:szCs w:val="28"/>
        </w:rPr>
        <w:t>Tổng</w:t>
      </w:r>
      <w:proofErr w:type="spellEnd"/>
      <w:r w:rsidRPr="008F6317">
        <w:rPr>
          <w:rFonts w:cs="Times New Roman"/>
          <w:sz w:val="28"/>
          <w:szCs w:val="28"/>
        </w:rPr>
        <w:t xml:space="preserve"> </w:t>
      </w:r>
      <w:proofErr w:type="spellStart"/>
      <w:r w:rsidRPr="008F6317">
        <w:rPr>
          <w:rFonts w:cs="Times New Roman"/>
          <w:sz w:val="28"/>
          <w:szCs w:val="28"/>
        </w:rPr>
        <w:t>quan</w:t>
      </w:r>
      <w:proofErr w:type="spellEnd"/>
      <w:r w:rsidRPr="008F6317">
        <w:rPr>
          <w:rFonts w:cs="Times New Roman"/>
          <w:sz w:val="28"/>
          <w:szCs w:val="28"/>
        </w:rPr>
        <w:t xml:space="preserve"> </w:t>
      </w:r>
      <w:proofErr w:type="spellStart"/>
      <w:r w:rsidRPr="008F6317">
        <w:rPr>
          <w:rFonts w:cs="Times New Roman"/>
          <w:sz w:val="28"/>
          <w:szCs w:val="28"/>
        </w:rPr>
        <w:t>về</w:t>
      </w:r>
      <w:proofErr w:type="spellEnd"/>
      <w:r w:rsidRPr="008F6317">
        <w:rPr>
          <w:rFonts w:cs="Times New Roman"/>
          <w:sz w:val="28"/>
          <w:szCs w:val="28"/>
        </w:rPr>
        <w:t xml:space="preserve"> </w:t>
      </w:r>
      <w:proofErr w:type="spellStart"/>
      <w:r w:rsidRPr="008F6317">
        <w:rPr>
          <w:rFonts w:cs="Times New Roman"/>
          <w:sz w:val="28"/>
          <w:szCs w:val="28"/>
        </w:rPr>
        <w:t>biến</w:t>
      </w:r>
      <w:proofErr w:type="spellEnd"/>
      <w:r w:rsidRPr="008F6317">
        <w:rPr>
          <w:rFonts w:cs="Times New Roman"/>
          <w:sz w:val="28"/>
          <w:szCs w:val="28"/>
        </w:rPr>
        <w:t xml:space="preserve"> </w:t>
      </w:r>
      <w:proofErr w:type="spellStart"/>
      <w:r w:rsidRPr="008F6317">
        <w:rPr>
          <w:rFonts w:cs="Times New Roman"/>
          <w:sz w:val="28"/>
          <w:szCs w:val="28"/>
        </w:rPr>
        <w:t>tần</w:t>
      </w:r>
      <w:proofErr w:type="spellEnd"/>
    </w:p>
    <w:p w14:paraId="61DA5170" w14:textId="77777777" w:rsidR="009956F0" w:rsidRPr="008F6317" w:rsidRDefault="009956F0" w:rsidP="00C77450">
      <w:pPr>
        <w:pStyle w:val="ListParagraph"/>
        <w:numPr>
          <w:ilvl w:val="2"/>
          <w:numId w:val="131"/>
        </w:numPr>
        <w:tabs>
          <w:tab w:val="right" w:pos="1560"/>
        </w:tabs>
        <w:spacing w:after="0" w:line="312" w:lineRule="auto"/>
        <w:ind w:hanging="373"/>
        <w:jc w:val="both"/>
        <w:rPr>
          <w:bCs/>
          <w:sz w:val="28"/>
          <w:szCs w:val="28"/>
        </w:rPr>
      </w:pPr>
      <w:proofErr w:type="spellStart"/>
      <w:r w:rsidRPr="008F6317">
        <w:rPr>
          <w:bCs/>
          <w:sz w:val="28"/>
          <w:szCs w:val="28"/>
        </w:rPr>
        <w:t>Khái</w:t>
      </w:r>
      <w:proofErr w:type="spellEnd"/>
      <w:r w:rsidRPr="008F6317">
        <w:rPr>
          <w:bCs/>
          <w:sz w:val="28"/>
          <w:szCs w:val="28"/>
        </w:rPr>
        <w:t xml:space="preserve"> </w:t>
      </w:r>
      <w:proofErr w:type="spellStart"/>
      <w:r w:rsidRPr="008F6317">
        <w:rPr>
          <w:bCs/>
          <w:sz w:val="28"/>
          <w:szCs w:val="28"/>
        </w:rPr>
        <w:t>niệm</w:t>
      </w:r>
      <w:proofErr w:type="spellEnd"/>
    </w:p>
    <w:p w14:paraId="0F732B8E" w14:textId="77777777" w:rsidR="009956F0" w:rsidRPr="008F6317" w:rsidRDefault="009956F0" w:rsidP="00C77450">
      <w:pPr>
        <w:pStyle w:val="ListParagraph"/>
        <w:numPr>
          <w:ilvl w:val="2"/>
          <w:numId w:val="131"/>
        </w:numPr>
        <w:tabs>
          <w:tab w:val="right" w:pos="1560"/>
        </w:tabs>
        <w:spacing w:after="0" w:line="312" w:lineRule="auto"/>
        <w:ind w:hanging="373"/>
        <w:jc w:val="both"/>
        <w:rPr>
          <w:bCs/>
          <w:sz w:val="28"/>
          <w:szCs w:val="28"/>
        </w:rPr>
      </w:pPr>
      <w:proofErr w:type="spellStart"/>
      <w:r w:rsidRPr="008F6317">
        <w:rPr>
          <w:bCs/>
          <w:sz w:val="28"/>
          <w:szCs w:val="28"/>
        </w:rPr>
        <w:t>Phân</w:t>
      </w:r>
      <w:proofErr w:type="spellEnd"/>
      <w:r w:rsidRPr="008F6317">
        <w:rPr>
          <w:bCs/>
          <w:sz w:val="28"/>
          <w:szCs w:val="28"/>
        </w:rPr>
        <w:t xml:space="preserve"> </w:t>
      </w:r>
      <w:proofErr w:type="spellStart"/>
      <w:r w:rsidRPr="008F6317">
        <w:rPr>
          <w:bCs/>
          <w:sz w:val="28"/>
          <w:szCs w:val="28"/>
        </w:rPr>
        <w:t>loại</w:t>
      </w:r>
      <w:proofErr w:type="spellEnd"/>
    </w:p>
    <w:p w14:paraId="505A8F59" w14:textId="77777777" w:rsidR="009956F0" w:rsidRPr="008F6317" w:rsidRDefault="009956F0" w:rsidP="00C77450">
      <w:pPr>
        <w:pStyle w:val="ListParagraph"/>
        <w:numPr>
          <w:ilvl w:val="2"/>
          <w:numId w:val="131"/>
        </w:numPr>
        <w:tabs>
          <w:tab w:val="right" w:pos="1560"/>
        </w:tabs>
        <w:spacing w:after="0" w:line="312" w:lineRule="auto"/>
        <w:ind w:hanging="373"/>
        <w:jc w:val="both"/>
        <w:rPr>
          <w:bCs/>
          <w:sz w:val="28"/>
          <w:szCs w:val="28"/>
        </w:rPr>
      </w:pPr>
      <w:r w:rsidRPr="008F6317">
        <w:rPr>
          <w:bCs/>
          <w:sz w:val="28"/>
          <w:szCs w:val="28"/>
        </w:rPr>
        <w:t xml:space="preserve">Các </w:t>
      </w:r>
      <w:proofErr w:type="spellStart"/>
      <w:r w:rsidRPr="008F6317">
        <w:rPr>
          <w:bCs/>
          <w:sz w:val="28"/>
          <w:szCs w:val="28"/>
        </w:rPr>
        <w:t>mạch</w:t>
      </w:r>
      <w:proofErr w:type="spellEnd"/>
      <w:r w:rsidRPr="008F6317">
        <w:rPr>
          <w:bCs/>
          <w:sz w:val="28"/>
          <w:szCs w:val="28"/>
        </w:rPr>
        <w:t xml:space="preserve"> </w:t>
      </w:r>
      <w:proofErr w:type="spellStart"/>
      <w:r w:rsidRPr="008F6317">
        <w:rPr>
          <w:bCs/>
          <w:sz w:val="28"/>
          <w:szCs w:val="28"/>
        </w:rPr>
        <w:t>biến</w:t>
      </w:r>
      <w:proofErr w:type="spellEnd"/>
      <w:r w:rsidRPr="008F6317">
        <w:rPr>
          <w:bCs/>
          <w:sz w:val="28"/>
          <w:szCs w:val="28"/>
        </w:rPr>
        <w:t xml:space="preserve"> </w:t>
      </w:r>
      <w:proofErr w:type="spellStart"/>
      <w:r w:rsidRPr="008F6317">
        <w:rPr>
          <w:bCs/>
          <w:sz w:val="28"/>
          <w:szCs w:val="28"/>
        </w:rPr>
        <w:t>tần</w:t>
      </w:r>
      <w:proofErr w:type="spellEnd"/>
    </w:p>
    <w:p w14:paraId="3D3A1BFA" w14:textId="77777777" w:rsidR="009956F0" w:rsidRPr="008F6317" w:rsidRDefault="009956F0" w:rsidP="00D461FE">
      <w:pPr>
        <w:spacing w:after="0" w:line="312" w:lineRule="auto"/>
        <w:jc w:val="both"/>
        <w:rPr>
          <w:rFonts w:cs="Times New Roman"/>
          <w:b/>
          <w:sz w:val="28"/>
          <w:szCs w:val="28"/>
        </w:rPr>
      </w:pPr>
      <w:r w:rsidRPr="008F6317">
        <w:rPr>
          <w:rFonts w:cs="Times New Roman"/>
          <w:b/>
          <w:sz w:val="28"/>
          <w:szCs w:val="28"/>
        </w:rPr>
        <w:t xml:space="preserve">IV. </w:t>
      </w:r>
      <w:proofErr w:type="spellStart"/>
      <w:r w:rsidRPr="008F6317">
        <w:rPr>
          <w:rFonts w:cs="Times New Roman"/>
          <w:b/>
          <w:sz w:val="28"/>
          <w:szCs w:val="28"/>
        </w:rPr>
        <w:t>Điều</w:t>
      </w:r>
      <w:proofErr w:type="spellEnd"/>
      <w:r w:rsidRPr="008F6317">
        <w:rPr>
          <w:rFonts w:cs="Times New Roman"/>
          <w:b/>
          <w:sz w:val="28"/>
          <w:szCs w:val="28"/>
        </w:rPr>
        <w:t xml:space="preserve"> </w:t>
      </w:r>
      <w:proofErr w:type="spellStart"/>
      <w:r w:rsidRPr="008F6317">
        <w:rPr>
          <w:rFonts w:cs="Times New Roman"/>
          <w:b/>
          <w:sz w:val="28"/>
          <w:szCs w:val="28"/>
        </w:rPr>
        <w:t>kiện</w:t>
      </w:r>
      <w:proofErr w:type="spellEnd"/>
      <w:r w:rsidRPr="008F6317">
        <w:rPr>
          <w:rFonts w:cs="Times New Roman"/>
          <w:b/>
          <w:sz w:val="28"/>
          <w:szCs w:val="28"/>
        </w:rPr>
        <w:t xml:space="preserve"> </w:t>
      </w:r>
      <w:proofErr w:type="spellStart"/>
      <w:r w:rsidRPr="008F6317">
        <w:rPr>
          <w:rFonts w:cs="Times New Roman"/>
          <w:b/>
          <w:sz w:val="28"/>
          <w:szCs w:val="28"/>
        </w:rPr>
        <w:t>thực</w:t>
      </w:r>
      <w:proofErr w:type="spellEnd"/>
      <w:r w:rsidRPr="008F6317">
        <w:rPr>
          <w:rFonts w:cs="Times New Roman"/>
          <w:b/>
          <w:sz w:val="28"/>
          <w:szCs w:val="28"/>
        </w:rPr>
        <w:t xml:space="preserve"> </w:t>
      </w:r>
      <w:proofErr w:type="spellStart"/>
      <w:r w:rsidRPr="008F6317">
        <w:rPr>
          <w:rFonts w:cs="Times New Roman"/>
          <w:b/>
          <w:sz w:val="28"/>
          <w:szCs w:val="28"/>
        </w:rPr>
        <w:t>hiện</w:t>
      </w:r>
      <w:proofErr w:type="spellEnd"/>
      <w:r w:rsidRPr="008F6317">
        <w:rPr>
          <w:rFonts w:cs="Times New Roman"/>
          <w:b/>
          <w:sz w:val="28"/>
          <w:szCs w:val="28"/>
        </w:rPr>
        <w:t xml:space="preserve"> </w:t>
      </w:r>
      <w:proofErr w:type="spellStart"/>
      <w:r w:rsidRPr="008F6317">
        <w:rPr>
          <w:rFonts w:cs="Times New Roman"/>
          <w:b/>
          <w:sz w:val="28"/>
          <w:szCs w:val="28"/>
        </w:rPr>
        <w:t>mô</w:t>
      </w:r>
      <w:proofErr w:type="spellEnd"/>
      <w:r w:rsidRPr="008F6317">
        <w:rPr>
          <w:rFonts w:cs="Times New Roman"/>
          <w:b/>
          <w:sz w:val="28"/>
          <w:szCs w:val="28"/>
        </w:rPr>
        <w:t xml:space="preserve"> </w:t>
      </w:r>
      <w:proofErr w:type="spellStart"/>
      <w:r w:rsidRPr="008F6317">
        <w:rPr>
          <w:rFonts w:cs="Times New Roman"/>
          <w:b/>
          <w:sz w:val="28"/>
          <w:szCs w:val="28"/>
        </w:rPr>
        <w:t>đun</w:t>
      </w:r>
      <w:proofErr w:type="spellEnd"/>
    </w:p>
    <w:p w14:paraId="79502D11" w14:textId="77777777" w:rsidR="009956F0" w:rsidRPr="008F6317" w:rsidRDefault="009956F0" w:rsidP="00D461FE">
      <w:pPr>
        <w:spacing w:after="0" w:line="312" w:lineRule="auto"/>
        <w:jc w:val="both"/>
        <w:rPr>
          <w:rFonts w:cs="Times New Roman"/>
          <w:sz w:val="28"/>
          <w:szCs w:val="28"/>
        </w:rPr>
      </w:pPr>
      <w:r w:rsidRPr="008F6317">
        <w:rPr>
          <w:rFonts w:cs="Times New Roman"/>
          <w:sz w:val="28"/>
          <w:szCs w:val="28"/>
        </w:rPr>
        <w:t xml:space="preserve">1. </w:t>
      </w:r>
      <w:proofErr w:type="spellStart"/>
      <w:r w:rsidRPr="008F6317">
        <w:rPr>
          <w:rFonts w:cs="Times New Roman"/>
          <w:sz w:val="28"/>
          <w:szCs w:val="28"/>
        </w:rPr>
        <w:t>Phòng</w:t>
      </w:r>
      <w:proofErr w:type="spellEnd"/>
      <w:r w:rsidRPr="008F6317">
        <w:rPr>
          <w:rFonts w:cs="Times New Roman"/>
          <w:sz w:val="28"/>
          <w:szCs w:val="28"/>
        </w:rPr>
        <w:t xml:space="preserve"> </w:t>
      </w:r>
      <w:proofErr w:type="spellStart"/>
      <w:r w:rsidRPr="008F6317">
        <w:rPr>
          <w:rFonts w:cs="Times New Roman"/>
          <w:sz w:val="28"/>
          <w:szCs w:val="28"/>
        </w:rPr>
        <w:t>học</w:t>
      </w:r>
      <w:proofErr w:type="spellEnd"/>
      <w:r w:rsidRPr="008F6317">
        <w:rPr>
          <w:rFonts w:cs="Times New Roman"/>
          <w:sz w:val="28"/>
          <w:szCs w:val="28"/>
        </w:rPr>
        <w:t xml:space="preserve"> </w:t>
      </w:r>
      <w:proofErr w:type="spellStart"/>
      <w:r w:rsidRPr="008F6317">
        <w:rPr>
          <w:rFonts w:cs="Times New Roman"/>
          <w:sz w:val="28"/>
          <w:szCs w:val="28"/>
        </w:rPr>
        <w:t>chuyên</w:t>
      </w:r>
      <w:proofErr w:type="spellEnd"/>
      <w:r w:rsidRPr="008F6317">
        <w:rPr>
          <w:rFonts w:cs="Times New Roman"/>
          <w:sz w:val="28"/>
          <w:szCs w:val="28"/>
        </w:rPr>
        <w:t xml:space="preserve"> </w:t>
      </w:r>
      <w:proofErr w:type="spellStart"/>
      <w:r w:rsidRPr="008F6317">
        <w:rPr>
          <w:rFonts w:cs="Times New Roman"/>
          <w:sz w:val="28"/>
          <w:szCs w:val="28"/>
        </w:rPr>
        <w:t>môn</w:t>
      </w:r>
      <w:proofErr w:type="spellEnd"/>
      <w:r w:rsidRPr="008F6317">
        <w:rPr>
          <w:rFonts w:cs="Times New Roman"/>
          <w:sz w:val="28"/>
          <w:szCs w:val="28"/>
        </w:rPr>
        <w:t xml:space="preserve"> </w:t>
      </w:r>
      <w:proofErr w:type="spellStart"/>
      <w:r w:rsidRPr="008F6317">
        <w:rPr>
          <w:rFonts w:cs="Times New Roman"/>
          <w:sz w:val="28"/>
          <w:szCs w:val="28"/>
        </w:rPr>
        <w:t>hóa</w:t>
      </w:r>
      <w:proofErr w:type="spellEnd"/>
      <w:r w:rsidRPr="008F6317">
        <w:rPr>
          <w:rFonts w:cs="Times New Roman"/>
          <w:sz w:val="28"/>
          <w:szCs w:val="28"/>
        </w:rPr>
        <w:t xml:space="preserve">/ </w:t>
      </w:r>
      <w:proofErr w:type="spellStart"/>
      <w:r w:rsidRPr="008F6317">
        <w:rPr>
          <w:rFonts w:cs="Times New Roman"/>
          <w:sz w:val="28"/>
          <w:szCs w:val="28"/>
        </w:rPr>
        <w:t>nhà</w:t>
      </w:r>
      <w:proofErr w:type="spellEnd"/>
      <w:r w:rsidRPr="008F6317">
        <w:rPr>
          <w:rFonts w:cs="Times New Roman"/>
          <w:sz w:val="28"/>
          <w:szCs w:val="28"/>
        </w:rPr>
        <w:t xml:space="preserve"> </w:t>
      </w:r>
      <w:proofErr w:type="spellStart"/>
      <w:r w:rsidRPr="008F6317">
        <w:rPr>
          <w:rFonts w:cs="Times New Roman"/>
          <w:sz w:val="28"/>
          <w:szCs w:val="28"/>
        </w:rPr>
        <w:t>xưởng</w:t>
      </w:r>
      <w:proofErr w:type="spellEnd"/>
      <w:r w:rsidRPr="008F6317">
        <w:rPr>
          <w:rFonts w:cs="Times New Roman"/>
          <w:sz w:val="28"/>
          <w:szCs w:val="28"/>
        </w:rPr>
        <w:t>:</w:t>
      </w:r>
    </w:p>
    <w:p w14:paraId="13DDF0EC" w14:textId="77777777" w:rsidR="009956F0" w:rsidRPr="008F6317" w:rsidRDefault="009956F0" w:rsidP="00D461FE">
      <w:pPr>
        <w:spacing w:after="0" w:line="312" w:lineRule="auto"/>
        <w:ind w:firstLine="567"/>
        <w:jc w:val="both"/>
        <w:rPr>
          <w:rFonts w:cs="Times New Roman"/>
          <w:spacing w:val="6"/>
          <w:sz w:val="28"/>
          <w:szCs w:val="28"/>
        </w:rPr>
      </w:pPr>
      <w:r w:rsidRPr="008F6317">
        <w:rPr>
          <w:rFonts w:cs="Times New Roman"/>
          <w:spacing w:val="6"/>
          <w:sz w:val="28"/>
          <w:szCs w:val="28"/>
        </w:rPr>
        <w:t xml:space="preserve">- </w:t>
      </w:r>
      <w:proofErr w:type="spellStart"/>
      <w:r w:rsidRPr="008F6317">
        <w:rPr>
          <w:rFonts w:cs="Times New Roman"/>
          <w:spacing w:val="6"/>
          <w:sz w:val="28"/>
          <w:szCs w:val="28"/>
        </w:rPr>
        <w:t>Phòng</w:t>
      </w:r>
      <w:proofErr w:type="spellEnd"/>
      <w:r w:rsidRPr="008F6317">
        <w:rPr>
          <w:rFonts w:cs="Times New Roman"/>
          <w:spacing w:val="6"/>
          <w:sz w:val="28"/>
          <w:szCs w:val="28"/>
        </w:rPr>
        <w:t xml:space="preserve"> </w:t>
      </w:r>
      <w:proofErr w:type="spellStart"/>
      <w:r w:rsidRPr="008F6317">
        <w:rPr>
          <w:rFonts w:cs="Times New Roman"/>
          <w:spacing w:val="6"/>
          <w:sz w:val="28"/>
          <w:szCs w:val="28"/>
        </w:rPr>
        <w:t>học</w:t>
      </w:r>
      <w:proofErr w:type="spellEnd"/>
      <w:r w:rsidRPr="008F6317">
        <w:rPr>
          <w:rFonts w:cs="Times New Roman"/>
          <w:spacing w:val="6"/>
          <w:sz w:val="28"/>
          <w:szCs w:val="28"/>
        </w:rPr>
        <w:t xml:space="preserve"> </w:t>
      </w:r>
      <w:proofErr w:type="spellStart"/>
      <w:r w:rsidRPr="008F6317">
        <w:rPr>
          <w:rFonts w:cs="Times New Roman"/>
          <w:spacing w:val="6"/>
          <w:sz w:val="28"/>
          <w:szCs w:val="28"/>
        </w:rPr>
        <w:t>lý</w:t>
      </w:r>
      <w:proofErr w:type="spellEnd"/>
      <w:r w:rsidRPr="008F6317">
        <w:rPr>
          <w:rFonts w:cs="Times New Roman"/>
          <w:spacing w:val="6"/>
          <w:sz w:val="28"/>
          <w:szCs w:val="28"/>
        </w:rPr>
        <w:t xml:space="preserve"> </w:t>
      </w:r>
      <w:proofErr w:type="spellStart"/>
      <w:r w:rsidRPr="008F6317">
        <w:rPr>
          <w:rFonts w:cs="Times New Roman"/>
          <w:spacing w:val="6"/>
          <w:sz w:val="28"/>
          <w:szCs w:val="28"/>
        </w:rPr>
        <w:t>thuyết</w:t>
      </w:r>
      <w:proofErr w:type="spellEnd"/>
      <w:r w:rsidRPr="008F6317">
        <w:rPr>
          <w:rFonts w:cs="Times New Roman"/>
          <w:spacing w:val="6"/>
          <w:sz w:val="28"/>
          <w:szCs w:val="28"/>
        </w:rPr>
        <w:t xml:space="preserve"> </w:t>
      </w:r>
      <w:proofErr w:type="spellStart"/>
      <w:r w:rsidRPr="008F6317">
        <w:rPr>
          <w:rFonts w:cs="Times New Roman"/>
          <w:spacing w:val="6"/>
          <w:sz w:val="28"/>
          <w:szCs w:val="28"/>
        </w:rPr>
        <w:t>có</w:t>
      </w:r>
      <w:proofErr w:type="spellEnd"/>
      <w:r w:rsidRPr="008F6317">
        <w:rPr>
          <w:rFonts w:cs="Times New Roman"/>
          <w:spacing w:val="6"/>
          <w:sz w:val="28"/>
          <w:szCs w:val="28"/>
        </w:rPr>
        <w:t xml:space="preserve"> </w:t>
      </w:r>
      <w:proofErr w:type="spellStart"/>
      <w:r w:rsidRPr="008F6317">
        <w:rPr>
          <w:rFonts w:cs="Times New Roman"/>
          <w:spacing w:val="6"/>
          <w:sz w:val="28"/>
          <w:szCs w:val="28"/>
        </w:rPr>
        <w:t>trang</w:t>
      </w:r>
      <w:proofErr w:type="spellEnd"/>
      <w:r w:rsidRPr="008F6317">
        <w:rPr>
          <w:rFonts w:cs="Times New Roman"/>
          <w:spacing w:val="6"/>
          <w:sz w:val="28"/>
          <w:szCs w:val="28"/>
        </w:rPr>
        <w:t xml:space="preserve"> </w:t>
      </w:r>
      <w:proofErr w:type="spellStart"/>
      <w:r w:rsidRPr="008F6317">
        <w:rPr>
          <w:rFonts w:cs="Times New Roman"/>
          <w:spacing w:val="6"/>
          <w:sz w:val="28"/>
          <w:szCs w:val="28"/>
        </w:rPr>
        <w:t>bị</w:t>
      </w:r>
      <w:proofErr w:type="spellEnd"/>
      <w:r w:rsidRPr="008F6317">
        <w:rPr>
          <w:rFonts w:cs="Times New Roman"/>
          <w:spacing w:val="6"/>
          <w:sz w:val="28"/>
          <w:szCs w:val="28"/>
        </w:rPr>
        <w:t xml:space="preserve"> </w:t>
      </w:r>
      <w:proofErr w:type="spellStart"/>
      <w:r w:rsidRPr="008F6317">
        <w:rPr>
          <w:rFonts w:cs="Times New Roman"/>
          <w:spacing w:val="6"/>
          <w:sz w:val="28"/>
          <w:szCs w:val="28"/>
        </w:rPr>
        <w:t>phương</w:t>
      </w:r>
      <w:proofErr w:type="spellEnd"/>
      <w:r w:rsidRPr="008F6317">
        <w:rPr>
          <w:rFonts w:cs="Times New Roman"/>
          <w:spacing w:val="6"/>
          <w:sz w:val="28"/>
          <w:szCs w:val="28"/>
        </w:rPr>
        <w:t xml:space="preserve"> </w:t>
      </w:r>
      <w:proofErr w:type="spellStart"/>
      <w:r w:rsidRPr="008F6317">
        <w:rPr>
          <w:rFonts w:cs="Times New Roman"/>
          <w:spacing w:val="6"/>
          <w:sz w:val="28"/>
          <w:szCs w:val="28"/>
        </w:rPr>
        <w:t>tiện</w:t>
      </w:r>
      <w:proofErr w:type="spellEnd"/>
      <w:r w:rsidRPr="008F6317">
        <w:rPr>
          <w:rFonts w:cs="Times New Roman"/>
          <w:spacing w:val="6"/>
          <w:sz w:val="28"/>
          <w:szCs w:val="28"/>
        </w:rPr>
        <w:t xml:space="preserve"> </w:t>
      </w:r>
      <w:proofErr w:type="spellStart"/>
      <w:r w:rsidRPr="008F6317">
        <w:rPr>
          <w:rFonts w:cs="Times New Roman"/>
          <w:spacing w:val="6"/>
          <w:sz w:val="28"/>
          <w:szCs w:val="28"/>
        </w:rPr>
        <w:t>nghe</w:t>
      </w:r>
      <w:proofErr w:type="spellEnd"/>
      <w:r w:rsidRPr="008F6317">
        <w:rPr>
          <w:rFonts w:cs="Times New Roman"/>
          <w:spacing w:val="6"/>
          <w:sz w:val="28"/>
          <w:szCs w:val="28"/>
        </w:rPr>
        <w:t xml:space="preserve">, </w:t>
      </w:r>
      <w:proofErr w:type="spellStart"/>
      <w:r w:rsidRPr="008F6317">
        <w:rPr>
          <w:rFonts w:cs="Times New Roman"/>
          <w:spacing w:val="6"/>
          <w:sz w:val="28"/>
          <w:szCs w:val="28"/>
        </w:rPr>
        <w:t>nhìn</w:t>
      </w:r>
      <w:proofErr w:type="spellEnd"/>
      <w:r w:rsidRPr="008F6317">
        <w:rPr>
          <w:rFonts w:cs="Times New Roman"/>
          <w:spacing w:val="6"/>
          <w:sz w:val="28"/>
          <w:szCs w:val="28"/>
        </w:rPr>
        <w:t>.</w:t>
      </w:r>
    </w:p>
    <w:p w14:paraId="44703812" w14:textId="77777777" w:rsidR="009956F0" w:rsidRPr="008F6317" w:rsidRDefault="009956F0" w:rsidP="00D461FE">
      <w:pPr>
        <w:spacing w:after="0" w:line="312" w:lineRule="auto"/>
        <w:ind w:firstLine="567"/>
        <w:jc w:val="both"/>
        <w:rPr>
          <w:rFonts w:cs="Times New Roman"/>
          <w:spacing w:val="6"/>
          <w:sz w:val="28"/>
          <w:szCs w:val="28"/>
        </w:rPr>
      </w:pPr>
      <w:r w:rsidRPr="008F6317">
        <w:rPr>
          <w:rFonts w:cs="Times New Roman"/>
          <w:spacing w:val="6"/>
          <w:sz w:val="28"/>
          <w:szCs w:val="28"/>
        </w:rPr>
        <w:t xml:space="preserve">- </w:t>
      </w:r>
      <w:proofErr w:type="spellStart"/>
      <w:r w:rsidRPr="008F6317">
        <w:rPr>
          <w:rFonts w:cs="Times New Roman"/>
          <w:spacing w:val="6"/>
          <w:sz w:val="28"/>
          <w:szCs w:val="28"/>
        </w:rPr>
        <w:t>Xưởng</w:t>
      </w:r>
      <w:proofErr w:type="spellEnd"/>
      <w:r w:rsidRPr="008F6317">
        <w:rPr>
          <w:rFonts w:cs="Times New Roman"/>
          <w:spacing w:val="6"/>
          <w:sz w:val="28"/>
          <w:szCs w:val="28"/>
        </w:rPr>
        <w:t xml:space="preserve"> </w:t>
      </w:r>
      <w:proofErr w:type="spellStart"/>
      <w:r w:rsidRPr="008F6317">
        <w:rPr>
          <w:rFonts w:cs="Times New Roman"/>
          <w:spacing w:val="6"/>
          <w:sz w:val="28"/>
          <w:szCs w:val="28"/>
        </w:rPr>
        <w:t>thực</w:t>
      </w:r>
      <w:proofErr w:type="spellEnd"/>
      <w:r w:rsidRPr="008F6317">
        <w:rPr>
          <w:rFonts w:cs="Times New Roman"/>
          <w:spacing w:val="6"/>
          <w:sz w:val="28"/>
          <w:szCs w:val="28"/>
        </w:rPr>
        <w:t xml:space="preserve"> </w:t>
      </w:r>
      <w:proofErr w:type="spellStart"/>
      <w:r w:rsidRPr="008F6317">
        <w:rPr>
          <w:rFonts w:cs="Times New Roman"/>
          <w:spacing w:val="6"/>
          <w:sz w:val="28"/>
          <w:szCs w:val="28"/>
        </w:rPr>
        <w:t>hành</w:t>
      </w:r>
      <w:proofErr w:type="spellEnd"/>
      <w:r w:rsidRPr="008F6317">
        <w:rPr>
          <w:rFonts w:cs="Times New Roman"/>
          <w:spacing w:val="6"/>
          <w:sz w:val="28"/>
          <w:szCs w:val="28"/>
        </w:rPr>
        <w:t xml:space="preserve"> </w:t>
      </w:r>
      <w:proofErr w:type="spellStart"/>
      <w:r w:rsidRPr="008F6317">
        <w:rPr>
          <w:rFonts w:cs="Times New Roman"/>
          <w:spacing w:val="6"/>
          <w:sz w:val="28"/>
          <w:szCs w:val="28"/>
        </w:rPr>
        <w:t>Điện</w:t>
      </w:r>
      <w:proofErr w:type="spellEnd"/>
      <w:r w:rsidRPr="008F6317">
        <w:rPr>
          <w:rFonts w:cs="Times New Roman"/>
          <w:spacing w:val="6"/>
          <w:sz w:val="28"/>
          <w:szCs w:val="28"/>
        </w:rPr>
        <w:t xml:space="preserve"> </w:t>
      </w:r>
      <w:proofErr w:type="spellStart"/>
      <w:r w:rsidRPr="008F6317">
        <w:rPr>
          <w:rFonts w:cs="Times New Roman"/>
          <w:spacing w:val="6"/>
          <w:sz w:val="28"/>
          <w:szCs w:val="28"/>
        </w:rPr>
        <w:t>tử</w:t>
      </w:r>
      <w:proofErr w:type="spellEnd"/>
      <w:r w:rsidRPr="008F6317">
        <w:rPr>
          <w:rFonts w:cs="Times New Roman"/>
          <w:spacing w:val="6"/>
          <w:sz w:val="28"/>
          <w:szCs w:val="28"/>
        </w:rPr>
        <w:t xml:space="preserve"> </w:t>
      </w:r>
      <w:proofErr w:type="spellStart"/>
      <w:r w:rsidRPr="008F6317">
        <w:rPr>
          <w:rFonts w:cs="Times New Roman"/>
          <w:spacing w:val="6"/>
          <w:sz w:val="28"/>
          <w:szCs w:val="28"/>
        </w:rPr>
        <w:t>công</w:t>
      </w:r>
      <w:proofErr w:type="spellEnd"/>
      <w:r w:rsidRPr="008F6317">
        <w:rPr>
          <w:rFonts w:cs="Times New Roman"/>
          <w:spacing w:val="6"/>
          <w:sz w:val="28"/>
          <w:szCs w:val="28"/>
        </w:rPr>
        <w:t xml:space="preserve"> </w:t>
      </w:r>
      <w:proofErr w:type="spellStart"/>
      <w:r w:rsidRPr="008F6317">
        <w:rPr>
          <w:rFonts w:cs="Times New Roman"/>
          <w:spacing w:val="6"/>
          <w:sz w:val="28"/>
          <w:szCs w:val="28"/>
        </w:rPr>
        <w:t>suất</w:t>
      </w:r>
      <w:proofErr w:type="spellEnd"/>
      <w:r w:rsidRPr="008F6317">
        <w:rPr>
          <w:rFonts w:cs="Times New Roman"/>
          <w:spacing w:val="6"/>
          <w:sz w:val="28"/>
          <w:szCs w:val="28"/>
        </w:rPr>
        <w:t>.</w:t>
      </w:r>
    </w:p>
    <w:p w14:paraId="2023D612" w14:textId="77777777" w:rsidR="009956F0" w:rsidRPr="008F6317" w:rsidRDefault="009956F0" w:rsidP="00D461FE">
      <w:pPr>
        <w:spacing w:after="0" w:line="312" w:lineRule="auto"/>
        <w:jc w:val="both"/>
        <w:rPr>
          <w:rFonts w:cs="Times New Roman"/>
          <w:sz w:val="28"/>
          <w:szCs w:val="28"/>
        </w:rPr>
      </w:pPr>
      <w:r w:rsidRPr="008F6317">
        <w:rPr>
          <w:rFonts w:cs="Times New Roman"/>
          <w:sz w:val="28"/>
          <w:szCs w:val="28"/>
        </w:rPr>
        <w:t xml:space="preserve">2. Trang </w:t>
      </w:r>
      <w:proofErr w:type="spellStart"/>
      <w:r w:rsidRPr="008F6317">
        <w:rPr>
          <w:rFonts w:cs="Times New Roman"/>
          <w:sz w:val="28"/>
          <w:szCs w:val="28"/>
        </w:rPr>
        <w:t>thiết</w:t>
      </w:r>
      <w:proofErr w:type="spellEnd"/>
      <w:r w:rsidRPr="008F6317">
        <w:rPr>
          <w:rFonts w:cs="Times New Roman"/>
          <w:sz w:val="28"/>
          <w:szCs w:val="28"/>
        </w:rPr>
        <w:t xml:space="preserve"> </w:t>
      </w:r>
      <w:proofErr w:type="spellStart"/>
      <w:r w:rsidRPr="008F6317">
        <w:rPr>
          <w:rFonts w:cs="Times New Roman"/>
          <w:sz w:val="28"/>
          <w:szCs w:val="28"/>
        </w:rPr>
        <w:t>bị</w:t>
      </w:r>
      <w:proofErr w:type="spellEnd"/>
      <w:r w:rsidRPr="008F6317">
        <w:rPr>
          <w:rFonts w:cs="Times New Roman"/>
          <w:sz w:val="28"/>
          <w:szCs w:val="28"/>
        </w:rPr>
        <w:t xml:space="preserve"> </w:t>
      </w:r>
      <w:proofErr w:type="spellStart"/>
      <w:r w:rsidRPr="008F6317">
        <w:rPr>
          <w:rFonts w:cs="Times New Roman"/>
          <w:sz w:val="28"/>
          <w:szCs w:val="28"/>
        </w:rPr>
        <w:t>máy</w:t>
      </w:r>
      <w:proofErr w:type="spellEnd"/>
      <w:r w:rsidRPr="008F6317">
        <w:rPr>
          <w:rFonts w:cs="Times New Roman"/>
          <w:sz w:val="28"/>
          <w:szCs w:val="28"/>
        </w:rPr>
        <w:t xml:space="preserve"> </w:t>
      </w:r>
      <w:proofErr w:type="spellStart"/>
      <w:r w:rsidRPr="008F6317">
        <w:rPr>
          <w:rFonts w:cs="Times New Roman"/>
          <w:sz w:val="28"/>
          <w:szCs w:val="28"/>
        </w:rPr>
        <w:t>móc</w:t>
      </w:r>
      <w:proofErr w:type="spellEnd"/>
      <w:r w:rsidRPr="008F6317">
        <w:rPr>
          <w:rFonts w:cs="Times New Roman"/>
          <w:sz w:val="28"/>
          <w:szCs w:val="28"/>
        </w:rPr>
        <w:t>:</w:t>
      </w:r>
    </w:p>
    <w:p w14:paraId="19D8279D" w14:textId="77777777" w:rsidR="009956F0" w:rsidRPr="008F6317" w:rsidRDefault="009956F0" w:rsidP="00D461FE">
      <w:pPr>
        <w:spacing w:after="0" w:line="312" w:lineRule="auto"/>
        <w:ind w:firstLine="567"/>
        <w:jc w:val="both"/>
        <w:rPr>
          <w:rFonts w:cs="Times New Roman"/>
          <w:spacing w:val="6"/>
          <w:sz w:val="28"/>
          <w:szCs w:val="28"/>
        </w:rPr>
      </w:pPr>
      <w:r w:rsidRPr="008F6317">
        <w:rPr>
          <w:rFonts w:cs="Times New Roman"/>
          <w:spacing w:val="6"/>
          <w:sz w:val="28"/>
          <w:szCs w:val="28"/>
        </w:rPr>
        <w:t xml:space="preserve">-  </w:t>
      </w:r>
      <w:proofErr w:type="spellStart"/>
      <w:r w:rsidRPr="008F6317">
        <w:rPr>
          <w:rFonts w:cs="Times New Roman"/>
          <w:spacing w:val="6"/>
          <w:sz w:val="28"/>
          <w:szCs w:val="28"/>
        </w:rPr>
        <w:t>Động</w:t>
      </w:r>
      <w:proofErr w:type="spellEnd"/>
      <w:r w:rsidRPr="008F6317">
        <w:rPr>
          <w:rFonts w:cs="Times New Roman"/>
          <w:spacing w:val="6"/>
          <w:sz w:val="28"/>
          <w:szCs w:val="28"/>
        </w:rPr>
        <w:t xml:space="preserve"> </w:t>
      </w:r>
      <w:proofErr w:type="spellStart"/>
      <w:r w:rsidRPr="008F6317">
        <w:rPr>
          <w:rFonts w:cs="Times New Roman"/>
          <w:spacing w:val="6"/>
          <w:sz w:val="28"/>
          <w:szCs w:val="28"/>
        </w:rPr>
        <w:t>cơ</w:t>
      </w:r>
      <w:proofErr w:type="spellEnd"/>
      <w:r w:rsidRPr="008F6317">
        <w:rPr>
          <w:rFonts w:cs="Times New Roman"/>
          <w:spacing w:val="6"/>
          <w:sz w:val="28"/>
          <w:szCs w:val="28"/>
        </w:rPr>
        <w:t xml:space="preserve"> </w:t>
      </w:r>
      <w:proofErr w:type="spellStart"/>
      <w:r w:rsidRPr="008F6317">
        <w:rPr>
          <w:rFonts w:cs="Times New Roman"/>
          <w:spacing w:val="6"/>
          <w:sz w:val="28"/>
          <w:szCs w:val="28"/>
        </w:rPr>
        <w:t>một</w:t>
      </w:r>
      <w:proofErr w:type="spellEnd"/>
      <w:r w:rsidRPr="008F6317">
        <w:rPr>
          <w:rFonts w:cs="Times New Roman"/>
          <w:spacing w:val="6"/>
          <w:sz w:val="28"/>
          <w:szCs w:val="28"/>
        </w:rPr>
        <w:t xml:space="preserve"> </w:t>
      </w:r>
      <w:proofErr w:type="spellStart"/>
      <w:r w:rsidRPr="008F6317">
        <w:rPr>
          <w:rFonts w:cs="Times New Roman"/>
          <w:spacing w:val="6"/>
          <w:sz w:val="28"/>
          <w:szCs w:val="28"/>
        </w:rPr>
        <w:t>chiều</w:t>
      </w:r>
      <w:proofErr w:type="spellEnd"/>
      <w:r w:rsidRPr="008F6317">
        <w:rPr>
          <w:rFonts w:cs="Times New Roman"/>
          <w:spacing w:val="6"/>
          <w:sz w:val="28"/>
          <w:szCs w:val="28"/>
        </w:rPr>
        <w:t xml:space="preserve"> </w:t>
      </w:r>
      <w:proofErr w:type="spellStart"/>
      <w:r w:rsidRPr="008F6317">
        <w:rPr>
          <w:rFonts w:cs="Times New Roman"/>
          <w:spacing w:val="6"/>
          <w:sz w:val="28"/>
          <w:szCs w:val="28"/>
        </w:rPr>
        <w:t>và</w:t>
      </w:r>
      <w:proofErr w:type="spellEnd"/>
      <w:r w:rsidRPr="008F6317">
        <w:rPr>
          <w:rFonts w:cs="Times New Roman"/>
          <w:spacing w:val="6"/>
          <w:sz w:val="28"/>
          <w:szCs w:val="28"/>
        </w:rPr>
        <w:t xml:space="preserve"> </w:t>
      </w:r>
      <w:proofErr w:type="spellStart"/>
      <w:r w:rsidRPr="008F6317">
        <w:rPr>
          <w:rFonts w:cs="Times New Roman"/>
          <w:spacing w:val="6"/>
          <w:sz w:val="28"/>
          <w:szCs w:val="28"/>
        </w:rPr>
        <w:t>xoay</w:t>
      </w:r>
      <w:proofErr w:type="spellEnd"/>
      <w:r w:rsidRPr="008F6317">
        <w:rPr>
          <w:rFonts w:cs="Times New Roman"/>
          <w:spacing w:val="6"/>
          <w:sz w:val="28"/>
          <w:szCs w:val="28"/>
        </w:rPr>
        <w:t xml:space="preserve"> </w:t>
      </w:r>
      <w:proofErr w:type="spellStart"/>
      <w:r w:rsidRPr="008F6317">
        <w:rPr>
          <w:rFonts w:cs="Times New Roman"/>
          <w:spacing w:val="6"/>
          <w:sz w:val="28"/>
          <w:szCs w:val="28"/>
        </w:rPr>
        <w:t>chiều</w:t>
      </w:r>
      <w:proofErr w:type="spellEnd"/>
      <w:r w:rsidRPr="008F6317">
        <w:rPr>
          <w:rFonts w:cs="Times New Roman"/>
          <w:spacing w:val="6"/>
          <w:sz w:val="28"/>
          <w:szCs w:val="28"/>
        </w:rPr>
        <w:t>.</w:t>
      </w:r>
    </w:p>
    <w:p w14:paraId="147478EC" w14:textId="77777777" w:rsidR="009956F0" w:rsidRPr="008F6317" w:rsidRDefault="009956F0" w:rsidP="00D461FE">
      <w:pPr>
        <w:spacing w:after="0" w:line="312" w:lineRule="auto"/>
        <w:ind w:firstLine="567"/>
        <w:jc w:val="both"/>
        <w:rPr>
          <w:rFonts w:cs="Times New Roman"/>
          <w:spacing w:val="6"/>
          <w:sz w:val="28"/>
          <w:szCs w:val="28"/>
        </w:rPr>
      </w:pPr>
      <w:r w:rsidRPr="008F6317">
        <w:rPr>
          <w:rFonts w:cs="Times New Roman"/>
          <w:spacing w:val="6"/>
          <w:sz w:val="28"/>
          <w:szCs w:val="28"/>
        </w:rPr>
        <w:t xml:space="preserve">-  </w:t>
      </w:r>
      <w:proofErr w:type="spellStart"/>
      <w:r w:rsidRPr="008F6317">
        <w:rPr>
          <w:rFonts w:cs="Times New Roman"/>
          <w:spacing w:val="6"/>
          <w:sz w:val="28"/>
          <w:szCs w:val="28"/>
        </w:rPr>
        <w:t>Máy</w:t>
      </w:r>
      <w:proofErr w:type="spellEnd"/>
      <w:r w:rsidRPr="008F6317">
        <w:rPr>
          <w:rFonts w:cs="Times New Roman"/>
          <w:spacing w:val="6"/>
          <w:sz w:val="28"/>
          <w:szCs w:val="28"/>
        </w:rPr>
        <w:t xml:space="preserve"> </w:t>
      </w:r>
      <w:proofErr w:type="spellStart"/>
      <w:r w:rsidRPr="008F6317">
        <w:rPr>
          <w:rFonts w:cs="Times New Roman"/>
          <w:spacing w:val="6"/>
          <w:sz w:val="28"/>
          <w:szCs w:val="28"/>
        </w:rPr>
        <w:t>hiện</w:t>
      </w:r>
      <w:proofErr w:type="spellEnd"/>
      <w:r w:rsidRPr="008F6317">
        <w:rPr>
          <w:rFonts w:cs="Times New Roman"/>
          <w:spacing w:val="6"/>
          <w:sz w:val="28"/>
          <w:szCs w:val="28"/>
        </w:rPr>
        <w:t xml:space="preserve"> </w:t>
      </w:r>
      <w:proofErr w:type="spellStart"/>
      <w:r w:rsidRPr="008F6317">
        <w:rPr>
          <w:rFonts w:cs="Times New Roman"/>
          <w:spacing w:val="6"/>
          <w:sz w:val="28"/>
          <w:szCs w:val="28"/>
        </w:rPr>
        <w:t>sóng</w:t>
      </w:r>
      <w:proofErr w:type="spellEnd"/>
      <w:r w:rsidRPr="008F6317">
        <w:rPr>
          <w:rFonts w:cs="Times New Roman"/>
          <w:spacing w:val="6"/>
          <w:sz w:val="28"/>
          <w:szCs w:val="28"/>
        </w:rPr>
        <w:t xml:space="preserve"> 2 </w:t>
      </w:r>
      <w:proofErr w:type="spellStart"/>
      <w:r w:rsidRPr="008F6317">
        <w:rPr>
          <w:rFonts w:cs="Times New Roman"/>
          <w:spacing w:val="6"/>
          <w:sz w:val="28"/>
          <w:szCs w:val="28"/>
        </w:rPr>
        <w:t>tia</w:t>
      </w:r>
      <w:proofErr w:type="spellEnd"/>
      <w:r w:rsidRPr="008F6317">
        <w:rPr>
          <w:rFonts w:cs="Times New Roman"/>
          <w:spacing w:val="6"/>
          <w:sz w:val="28"/>
          <w:szCs w:val="28"/>
        </w:rPr>
        <w:t>.</w:t>
      </w:r>
    </w:p>
    <w:p w14:paraId="534FA2C4" w14:textId="77777777" w:rsidR="009956F0" w:rsidRPr="008F6317" w:rsidRDefault="009956F0" w:rsidP="00D461FE">
      <w:pPr>
        <w:spacing w:after="0" w:line="312" w:lineRule="auto"/>
        <w:ind w:firstLine="567"/>
        <w:jc w:val="both"/>
        <w:rPr>
          <w:rFonts w:cs="Times New Roman"/>
          <w:spacing w:val="6"/>
          <w:sz w:val="28"/>
          <w:szCs w:val="28"/>
        </w:rPr>
      </w:pPr>
      <w:r w:rsidRPr="008F6317">
        <w:rPr>
          <w:rFonts w:cs="Times New Roman"/>
          <w:spacing w:val="6"/>
          <w:sz w:val="28"/>
          <w:szCs w:val="28"/>
        </w:rPr>
        <w:t xml:space="preserve">-  </w:t>
      </w:r>
      <w:proofErr w:type="spellStart"/>
      <w:r w:rsidRPr="008F6317">
        <w:rPr>
          <w:rFonts w:cs="Times New Roman"/>
          <w:spacing w:val="6"/>
          <w:sz w:val="28"/>
          <w:szCs w:val="28"/>
        </w:rPr>
        <w:t>Mỏ</w:t>
      </w:r>
      <w:proofErr w:type="spellEnd"/>
      <w:r w:rsidRPr="008F6317">
        <w:rPr>
          <w:rFonts w:cs="Times New Roman"/>
          <w:spacing w:val="6"/>
          <w:sz w:val="28"/>
          <w:szCs w:val="28"/>
        </w:rPr>
        <w:t xml:space="preserve"> </w:t>
      </w:r>
      <w:proofErr w:type="spellStart"/>
      <w:r w:rsidRPr="008F6317">
        <w:rPr>
          <w:rFonts w:cs="Times New Roman"/>
          <w:spacing w:val="6"/>
          <w:sz w:val="28"/>
          <w:szCs w:val="28"/>
        </w:rPr>
        <w:t>hàn</w:t>
      </w:r>
      <w:proofErr w:type="spellEnd"/>
      <w:r w:rsidRPr="008F6317">
        <w:rPr>
          <w:rFonts w:cs="Times New Roman"/>
          <w:spacing w:val="6"/>
          <w:sz w:val="28"/>
          <w:szCs w:val="28"/>
        </w:rPr>
        <w:t xml:space="preserve">, </w:t>
      </w:r>
      <w:proofErr w:type="spellStart"/>
      <w:r w:rsidRPr="008F6317">
        <w:rPr>
          <w:rFonts w:cs="Times New Roman"/>
          <w:spacing w:val="6"/>
          <w:sz w:val="28"/>
          <w:szCs w:val="28"/>
        </w:rPr>
        <w:t>kìm</w:t>
      </w:r>
      <w:proofErr w:type="spellEnd"/>
      <w:r w:rsidRPr="008F6317">
        <w:rPr>
          <w:rFonts w:cs="Times New Roman"/>
          <w:spacing w:val="6"/>
          <w:sz w:val="28"/>
          <w:szCs w:val="28"/>
        </w:rPr>
        <w:t xml:space="preserve"> </w:t>
      </w:r>
      <w:proofErr w:type="spellStart"/>
      <w:r w:rsidRPr="008F6317">
        <w:rPr>
          <w:rFonts w:cs="Times New Roman"/>
          <w:spacing w:val="6"/>
          <w:sz w:val="28"/>
          <w:szCs w:val="28"/>
        </w:rPr>
        <w:t>cắt</w:t>
      </w:r>
      <w:proofErr w:type="spellEnd"/>
      <w:r w:rsidRPr="008F6317">
        <w:rPr>
          <w:rFonts w:cs="Times New Roman"/>
          <w:spacing w:val="6"/>
          <w:sz w:val="28"/>
          <w:szCs w:val="28"/>
        </w:rPr>
        <w:t xml:space="preserve">, </w:t>
      </w:r>
      <w:proofErr w:type="spellStart"/>
      <w:r w:rsidRPr="008F6317">
        <w:rPr>
          <w:rFonts w:cs="Times New Roman"/>
          <w:spacing w:val="6"/>
          <w:sz w:val="28"/>
          <w:szCs w:val="28"/>
        </w:rPr>
        <w:t>kìm</w:t>
      </w:r>
      <w:proofErr w:type="spellEnd"/>
      <w:r w:rsidRPr="008F6317">
        <w:rPr>
          <w:rFonts w:cs="Times New Roman"/>
          <w:spacing w:val="6"/>
          <w:sz w:val="28"/>
          <w:szCs w:val="28"/>
        </w:rPr>
        <w:t xml:space="preserve"> </w:t>
      </w:r>
      <w:proofErr w:type="spellStart"/>
      <w:r w:rsidRPr="008F6317">
        <w:rPr>
          <w:rFonts w:cs="Times New Roman"/>
          <w:spacing w:val="6"/>
          <w:sz w:val="28"/>
          <w:szCs w:val="28"/>
        </w:rPr>
        <w:t>nhọn</w:t>
      </w:r>
      <w:proofErr w:type="spellEnd"/>
      <w:r w:rsidRPr="008F6317">
        <w:rPr>
          <w:rFonts w:cs="Times New Roman"/>
          <w:spacing w:val="6"/>
          <w:sz w:val="28"/>
          <w:szCs w:val="28"/>
        </w:rPr>
        <w:t>.</w:t>
      </w:r>
    </w:p>
    <w:p w14:paraId="3124196A" w14:textId="77777777" w:rsidR="009956F0" w:rsidRPr="008F6317" w:rsidRDefault="009956F0" w:rsidP="00D461FE">
      <w:pPr>
        <w:spacing w:after="0" w:line="312" w:lineRule="auto"/>
        <w:ind w:firstLine="567"/>
        <w:jc w:val="both"/>
        <w:rPr>
          <w:rFonts w:cs="Times New Roman"/>
          <w:spacing w:val="6"/>
          <w:sz w:val="28"/>
          <w:szCs w:val="28"/>
        </w:rPr>
      </w:pPr>
      <w:r w:rsidRPr="008F6317">
        <w:rPr>
          <w:rFonts w:cs="Times New Roman"/>
          <w:spacing w:val="6"/>
          <w:sz w:val="28"/>
          <w:szCs w:val="28"/>
        </w:rPr>
        <w:t xml:space="preserve">-  </w:t>
      </w:r>
      <w:proofErr w:type="spellStart"/>
      <w:r w:rsidRPr="008F6317">
        <w:rPr>
          <w:rFonts w:cs="Times New Roman"/>
          <w:spacing w:val="6"/>
          <w:sz w:val="28"/>
          <w:szCs w:val="28"/>
        </w:rPr>
        <w:t>Đồng</w:t>
      </w:r>
      <w:proofErr w:type="spellEnd"/>
      <w:r w:rsidRPr="008F6317">
        <w:rPr>
          <w:rFonts w:cs="Times New Roman"/>
          <w:spacing w:val="6"/>
          <w:sz w:val="28"/>
          <w:szCs w:val="28"/>
        </w:rPr>
        <w:t xml:space="preserve"> </w:t>
      </w:r>
      <w:proofErr w:type="spellStart"/>
      <w:r w:rsidRPr="008F6317">
        <w:rPr>
          <w:rFonts w:cs="Times New Roman"/>
          <w:spacing w:val="6"/>
          <w:sz w:val="28"/>
          <w:szCs w:val="28"/>
        </w:rPr>
        <w:t>hồ</w:t>
      </w:r>
      <w:proofErr w:type="spellEnd"/>
      <w:r w:rsidRPr="008F6317">
        <w:rPr>
          <w:rFonts w:cs="Times New Roman"/>
          <w:spacing w:val="6"/>
          <w:sz w:val="28"/>
          <w:szCs w:val="28"/>
        </w:rPr>
        <w:t xml:space="preserve"> VOM.</w:t>
      </w:r>
    </w:p>
    <w:p w14:paraId="50EFB3AD" w14:textId="77777777" w:rsidR="009956F0" w:rsidRPr="008F6317" w:rsidRDefault="009956F0" w:rsidP="00D461FE">
      <w:pPr>
        <w:spacing w:after="0" w:line="312" w:lineRule="auto"/>
        <w:ind w:firstLine="567"/>
        <w:jc w:val="both"/>
        <w:rPr>
          <w:rFonts w:cs="Times New Roman"/>
          <w:spacing w:val="6"/>
          <w:sz w:val="28"/>
          <w:szCs w:val="28"/>
        </w:rPr>
      </w:pPr>
      <w:r w:rsidRPr="008F6317">
        <w:rPr>
          <w:rFonts w:cs="Times New Roman"/>
          <w:spacing w:val="6"/>
          <w:sz w:val="28"/>
          <w:szCs w:val="28"/>
        </w:rPr>
        <w:t xml:space="preserve">-  </w:t>
      </w:r>
      <w:proofErr w:type="spellStart"/>
      <w:r w:rsidRPr="008F6317">
        <w:rPr>
          <w:rFonts w:cs="Times New Roman"/>
          <w:spacing w:val="6"/>
          <w:sz w:val="28"/>
          <w:szCs w:val="28"/>
        </w:rPr>
        <w:t>Bảng</w:t>
      </w:r>
      <w:proofErr w:type="spellEnd"/>
      <w:r w:rsidRPr="008F6317">
        <w:rPr>
          <w:rFonts w:cs="Times New Roman"/>
          <w:spacing w:val="6"/>
          <w:sz w:val="28"/>
          <w:szCs w:val="28"/>
        </w:rPr>
        <w:t xml:space="preserve"> </w:t>
      </w:r>
      <w:proofErr w:type="spellStart"/>
      <w:r w:rsidRPr="008F6317">
        <w:rPr>
          <w:rFonts w:cs="Times New Roman"/>
          <w:spacing w:val="6"/>
          <w:sz w:val="28"/>
          <w:szCs w:val="28"/>
        </w:rPr>
        <w:t>thực</w:t>
      </w:r>
      <w:proofErr w:type="spellEnd"/>
      <w:r w:rsidRPr="008F6317">
        <w:rPr>
          <w:rFonts w:cs="Times New Roman"/>
          <w:spacing w:val="6"/>
          <w:sz w:val="28"/>
          <w:szCs w:val="28"/>
        </w:rPr>
        <w:t xml:space="preserve"> </w:t>
      </w:r>
      <w:proofErr w:type="spellStart"/>
      <w:r w:rsidRPr="008F6317">
        <w:rPr>
          <w:rFonts w:cs="Times New Roman"/>
          <w:spacing w:val="6"/>
          <w:sz w:val="28"/>
          <w:szCs w:val="28"/>
        </w:rPr>
        <w:t>tập</w:t>
      </w:r>
      <w:proofErr w:type="spellEnd"/>
      <w:r w:rsidRPr="008F6317">
        <w:rPr>
          <w:rFonts w:cs="Times New Roman"/>
          <w:spacing w:val="6"/>
          <w:sz w:val="28"/>
          <w:szCs w:val="28"/>
        </w:rPr>
        <w:t xml:space="preserve"> </w:t>
      </w:r>
      <w:proofErr w:type="spellStart"/>
      <w:r w:rsidRPr="008F6317">
        <w:rPr>
          <w:rFonts w:cs="Times New Roman"/>
          <w:spacing w:val="6"/>
          <w:sz w:val="28"/>
          <w:szCs w:val="28"/>
        </w:rPr>
        <w:t>điện</w:t>
      </w:r>
      <w:proofErr w:type="spellEnd"/>
      <w:r w:rsidRPr="008F6317">
        <w:rPr>
          <w:rFonts w:cs="Times New Roman"/>
          <w:spacing w:val="6"/>
          <w:sz w:val="28"/>
          <w:szCs w:val="28"/>
        </w:rPr>
        <w:t xml:space="preserve"> </w:t>
      </w:r>
      <w:proofErr w:type="spellStart"/>
      <w:r w:rsidRPr="008F6317">
        <w:rPr>
          <w:rFonts w:cs="Times New Roman"/>
          <w:spacing w:val="6"/>
          <w:sz w:val="28"/>
          <w:szCs w:val="28"/>
        </w:rPr>
        <w:t>tử</w:t>
      </w:r>
      <w:proofErr w:type="spellEnd"/>
      <w:r w:rsidRPr="008F6317">
        <w:rPr>
          <w:rFonts w:cs="Times New Roman"/>
          <w:spacing w:val="6"/>
          <w:sz w:val="28"/>
          <w:szCs w:val="28"/>
        </w:rPr>
        <w:t xml:space="preserve"> </w:t>
      </w:r>
      <w:proofErr w:type="spellStart"/>
      <w:r w:rsidRPr="008F6317">
        <w:rPr>
          <w:rFonts w:cs="Times New Roman"/>
          <w:spacing w:val="6"/>
          <w:sz w:val="28"/>
          <w:szCs w:val="28"/>
        </w:rPr>
        <w:t>công</w:t>
      </w:r>
      <w:proofErr w:type="spellEnd"/>
      <w:r w:rsidRPr="008F6317">
        <w:rPr>
          <w:rFonts w:cs="Times New Roman"/>
          <w:spacing w:val="6"/>
          <w:sz w:val="28"/>
          <w:szCs w:val="28"/>
        </w:rPr>
        <w:t xml:space="preserve"> </w:t>
      </w:r>
      <w:proofErr w:type="spellStart"/>
      <w:r w:rsidRPr="008F6317">
        <w:rPr>
          <w:rFonts w:cs="Times New Roman"/>
          <w:spacing w:val="6"/>
          <w:sz w:val="28"/>
          <w:szCs w:val="28"/>
        </w:rPr>
        <w:t>suất</w:t>
      </w:r>
      <w:proofErr w:type="spellEnd"/>
      <w:r w:rsidRPr="008F6317">
        <w:rPr>
          <w:rFonts w:cs="Times New Roman"/>
          <w:spacing w:val="6"/>
          <w:sz w:val="28"/>
          <w:szCs w:val="28"/>
        </w:rPr>
        <w:t>.</w:t>
      </w:r>
    </w:p>
    <w:p w14:paraId="16CCC838" w14:textId="77777777" w:rsidR="009956F0" w:rsidRPr="008F6317" w:rsidRDefault="009956F0" w:rsidP="00D461FE">
      <w:pPr>
        <w:spacing w:after="0" w:line="312" w:lineRule="auto"/>
        <w:ind w:firstLine="567"/>
        <w:jc w:val="both"/>
        <w:rPr>
          <w:rFonts w:cs="Times New Roman"/>
          <w:spacing w:val="6"/>
          <w:sz w:val="28"/>
          <w:szCs w:val="28"/>
        </w:rPr>
      </w:pPr>
      <w:r w:rsidRPr="008F6317">
        <w:rPr>
          <w:rFonts w:cs="Times New Roman"/>
          <w:spacing w:val="6"/>
          <w:sz w:val="28"/>
          <w:szCs w:val="28"/>
        </w:rPr>
        <w:t xml:space="preserve">-  </w:t>
      </w:r>
      <w:proofErr w:type="spellStart"/>
      <w:r w:rsidRPr="008F6317">
        <w:rPr>
          <w:rFonts w:cs="Times New Roman"/>
          <w:spacing w:val="6"/>
          <w:sz w:val="28"/>
          <w:szCs w:val="28"/>
        </w:rPr>
        <w:t>Mô</w:t>
      </w:r>
      <w:proofErr w:type="spellEnd"/>
      <w:r w:rsidRPr="008F6317">
        <w:rPr>
          <w:rFonts w:cs="Times New Roman"/>
          <w:spacing w:val="6"/>
          <w:sz w:val="28"/>
          <w:szCs w:val="28"/>
        </w:rPr>
        <w:t xml:space="preserve"> </w:t>
      </w:r>
      <w:proofErr w:type="spellStart"/>
      <w:r w:rsidRPr="008F6317">
        <w:rPr>
          <w:rFonts w:cs="Times New Roman"/>
          <w:spacing w:val="6"/>
          <w:sz w:val="28"/>
          <w:szCs w:val="28"/>
        </w:rPr>
        <w:t>hình</w:t>
      </w:r>
      <w:proofErr w:type="spellEnd"/>
      <w:r w:rsidRPr="008F6317">
        <w:rPr>
          <w:rFonts w:cs="Times New Roman"/>
          <w:spacing w:val="6"/>
          <w:sz w:val="28"/>
          <w:szCs w:val="28"/>
        </w:rPr>
        <w:t xml:space="preserve"> </w:t>
      </w:r>
      <w:proofErr w:type="spellStart"/>
      <w:r w:rsidRPr="008F6317">
        <w:rPr>
          <w:rFonts w:cs="Times New Roman"/>
          <w:spacing w:val="6"/>
          <w:sz w:val="28"/>
          <w:szCs w:val="28"/>
        </w:rPr>
        <w:t>thực</w:t>
      </w:r>
      <w:proofErr w:type="spellEnd"/>
      <w:r w:rsidRPr="008F6317">
        <w:rPr>
          <w:rFonts w:cs="Times New Roman"/>
          <w:spacing w:val="6"/>
          <w:sz w:val="28"/>
          <w:szCs w:val="28"/>
        </w:rPr>
        <w:t xml:space="preserve"> </w:t>
      </w:r>
      <w:proofErr w:type="spellStart"/>
      <w:r w:rsidRPr="008F6317">
        <w:rPr>
          <w:rFonts w:cs="Times New Roman"/>
          <w:spacing w:val="6"/>
          <w:sz w:val="28"/>
          <w:szCs w:val="28"/>
        </w:rPr>
        <w:t>tập</w:t>
      </w:r>
      <w:proofErr w:type="spellEnd"/>
      <w:r w:rsidRPr="008F6317">
        <w:rPr>
          <w:rFonts w:cs="Times New Roman"/>
          <w:spacing w:val="6"/>
          <w:sz w:val="28"/>
          <w:szCs w:val="28"/>
        </w:rPr>
        <w:t xml:space="preserve"> </w:t>
      </w:r>
      <w:proofErr w:type="spellStart"/>
      <w:r w:rsidRPr="008F6317">
        <w:rPr>
          <w:rFonts w:cs="Times New Roman"/>
          <w:spacing w:val="6"/>
          <w:sz w:val="28"/>
          <w:szCs w:val="28"/>
        </w:rPr>
        <w:t>mạch</w:t>
      </w:r>
      <w:proofErr w:type="spellEnd"/>
      <w:r w:rsidRPr="008F6317">
        <w:rPr>
          <w:rFonts w:cs="Times New Roman"/>
          <w:spacing w:val="6"/>
          <w:sz w:val="28"/>
          <w:szCs w:val="28"/>
        </w:rPr>
        <w:t xml:space="preserve"> </w:t>
      </w:r>
      <w:proofErr w:type="spellStart"/>
      <w:r w:rsidRPr="008F6317">
        <w:rPr>
          <w:rFonts w:cs="Times New Roman"/>
          <w:spacing w:val="6"/>
          <w:sz w:val="28"/>
          <w:szCs w:val="28"/>
        </w:rPr>
        <w:t>điện</w:t>
      </w:r>
      <w:proofErr w:type="spellEnd"/>
      <w:r w:rsidRPr="008F6317">
        <w:rPr>
          <w:rFonts w:cs="Times New Roman"/>
          <w:spacing w:val="6"/>
          <w:sz w:val="28"/>
          <w:szCs w:val="28"/>
        </w:rPr>
        <w:t xml:space="preserve"> </w:t>
      </w:r>
      <w:proofErr w:type="spellStart"/>
      <w:r w:rsidRPr="008F6317">
        <w:rPr>
          <w:rFonts w:cs="Times New Roman"/>
          <w:spacing w:val="6"/>
          <w:sz w:val="28"/>
          <w:szCs w:val="28"/>
        </w:rPr>
        <w:t>tử</w:t>
      </w:r>
      <w:proofErr w:type="spellEnd"/>
      <w:r w:rsidRPr="008F6317">
        <w:rPr>
          <w:rFonts w:cs="Times New Roman"/>
          <w:spacing w:val="6"/>
          <w:sz w:val="28"/>
          <w:szCs w:val="28"/>
        </w:rPr>
        <w:t xml:space="preserve"> </w:t>
      </w:r>
      <w:proofErr w:type="spellStart"/>
      <w:r w:rsidRPr="008F6317">
        <w:rPr>
          <w:rFonts w:cs="Times New Roman"/>
          <w:spacing w:val="6"/>
          <w:sz w:val="28"/>
          <w:szCs w:val="28"/>
        </w:rPr>
        <w:t>công</w:t>
      </w:r>
      <w:proofErr w:type="spellEnd"/>
      <w:r w:rsidRPr="008F6317">
        <w:rPr>
          <w:rFonts w:cs="Times New Roman"/>
          <w:spacing w:val="6"/>
          <w:sz w:val="28"/>
          <w:szCs w:val="28"/>
        </w:rPr>
        <w:t xml:space="preserve"> </w:t>
      </w:r>
      <w:proofErr w:type="spellStart"/>
      <w:r w:rsidRPr="008F6317">
        <w:rPr>
          <w:rFonts w:cs="Times New Roman"/>
          <w:spacing w:val="6"/>
          <w:sz w:val="28"/>
          <w:szCs w:val="28"/>
        </w:rPr>
        <w:t>suất</w:t>
      </w:r>
      <w:proofErr w:type="spellEnd"/>
    </w:p>
    <w:p w14:paraId="4929D40D" w14:textId="77777777" w:rsidR="009956F0" w:rsidRPr="008F6317" w:rsidRDefault="009956F0" w:rsidP="00D461FE">
      <w:pPr>
        <w:spacing w:after="0" w:line="312" w:lineRule="auto"/>
        <w:ind w:firstLine="567"/>
        <w:jc w:val="both"/>
        <w:rPr>
          <w:rFonts w:cs="Times New Roman"/>
          <w:spacing w:val="6"/>
          <w:sz w:val="28"/>
          <w:szCs w:val="28"/>
        </w:rPr>
      </w:pPr>
      <w:r w:rsidRPr="008F6317">
        <w:rPr>
          <w:rFonts w:cs="Times New Roman"/>
          <w:spacing w:val="6"/>
          <w:sz w:val="28"/>
          <w:szCs w:val="28"/>
        </w:rPr>
        <w:t xml:space="preserve">-  PC, </w:t>
      </w:r>
      <w:proofErr w:type="spellStart"/>
      <w:r w:rsidRPr="008F6317">
        <w:rPr>
          <w:rFonts w:cs="Times New Roman"/>
          <w:spacing w:val="6"/>
          <w:sz w:val="28"/>
          <w:szCs w:val="28"/>
        </w:rPr>
        <w:t>phần</w:t>
      </w:r>
      <w:proofErr w:type="spellEnd"/>
      <w:r w:rsidRPr="008F6317">
        <w:rPr>
          <w:rFonts w:cs="Times New Roman"/>
          <w:spacing w:val="6"/>
          <w:sz w:val="28"/>
          <w:szCs w:val="28"/>
        </w:rPr>
        <w:t xml:space="preserve"> </w:t>
      </w:r>
      <w:proofErr w:type="spellStart"/>
      <w:r w:rsidRPr="008F6317">
        <w:rPr>
          <w:rFonts w:cs="Times New Roman"/>
          <w:spacing w:val="6"/>
          <w:sz w:val="28"/>
          <w:szCs w:val="28"/>
        </w:rPr>
        <w:t>mềm</w:t>
      </w:r>
      <w:proofErr w:type="spellEnd"/>
      <w:r w:rsidRPr="008F6317">
        <w:rPr>
          <w:rFonts w:cs="Times New Roman"/>
          <w:spacing w:val="6"/>
          <w:sz w:val="28"/>
          <w:szCs w:val="28"/>
        </w:rPr>
        <w:t xml:space="preserve"> </w:t>
      </w:r>
      <w:proofErr w:type="spellStart"/>
      <w:r w:rsidRPr="008F6317">
        <w:rPr>
          <w:rFonts w:cs="Times New Roman"/>
          <w:spacing w:val="6"/>
          <w:sz w:val="28"/>
          <w:szCs w:val="28"/>
        </w:rPr>
        <w:t>chuyên</w:t>
      </w:r>
      <w:proofErr w:type="spellEnd"/>
      <w:r w:rsidRPr="008F6317">
        <w:rPr>
          <w:rFonts w:cs="Times New Roman"/>
          <w:spacing w:val="6"/>
          <w:sz w:val="28"/>
          <w:szCs w:val="28"/>
        </w:rPr>
        <w:t xml:space="preserve"> </w:t>
      </w:r>
      <w:proofErr w:type="spellStart"/>
      <w:r w:rsidRPr="008F6317">
        <w:rPr>
          <w:rFonts w:cs="Times New Roman"/>
          <w:spacing w:val="6"/>
          <w:sz w:val="28"/>
          <w:szCs w:val="28"/>
        </w:rPr>
        <w:t>dùng</w:t>
      </w:r>
      <w:proofErr w:type="spellEnd"/>
      <w:r w:rsidRPr="008F6317">
        <w:rPr>
          <w:rFonts w:cs="Times New Roman"/>
          <w:spacing w:val="6"/>
          <w:sz w:val="28"/>
          <w:szCs w:val="28"/>
        </w:rPr>
        <w:t xml:space="preserve">, </w:t>
      </w:r>
      <w:proofErr w:type="gramStart"/>
      <w:r w:rsidRPr="008F6317">
        <w:rPr>
          <w:rFonts w:cs="Times New Roman"/>
          <w:spacing w:val="6"/>
          <w:sz w:val="28"/>
          <w:szCs w:val="28"/>
        </w:rPr>
        <w:t>Projector,..</w:t>
      </w:r>
      <w:proofErr w:type="gramEnd"/>
    </w:p>
    <w:p w14:paraId="64B8CA0A" w14:textId="77777777" w:rsidR="009956F0" w:rsidRPr="008F6317" w:rsidRDefault="009956F0" w:rsidP="00D461FE">
      <w:pPr>
        <w:spacing w:after="0" w:line="312" w:lineRule="auto"/>
        <w:jc w:val="both"/>
        <w:rPr>
          <w:rFonts w:cs="Times New Roman"/>
          <w:sz w:val="28"/>
          <w:szCs w:val="28"/>
        </w:rPr>
      </w:pPr>
      <w:r w:rsidRPr="008F6317">
        <w:rPr>
          <w:rFonts w:cs="Times New Roman"/>
          <w:sz w:val="28"/>
          <w:szCs w:val="28"/>
        </w:rPr>
        <w:t xml:space="preserve">3. Học </w:t>
      </w:r>
      <w:proofErr w:type="spellStart"/>
      <w:r w:rsidRPr="008F6317">
        <w:rPr>
          <w:rFonts w:cs="Times New Roman"/>
          <w:sz w:val="28"/>
          <w:szCs w:val="28"/>
        </w:rPr>
        <w:t>liệu</w:t>
      </w:r>
      <w:proofErr w:type="spellEnd"/>
      <w:r w:rsidRPr="008F6317">
        <w:rPr>
          <w:rFonts w:cs="Times New Roman"/>
          <w:sz w:val="28"/>
          <w:szCs w:val="28"/>
        </w:rPr>
        <w:t xml:space="preserve">, </w:t>
      </w:r>
      <w:proofErr w:type="spellStart"/>
      <w:r w:rsidRPr="008F6317">
        <w:rPr>
          <w:rFonts w:cs="Times New Roman"/>
          <w:sz w:val="28"/>
          <w:szCs w:val="28"/>
        </w:rPr>
        <w:t>dụng</w:t>
      </w:r>
      <w:proofErr w:type="spellEnd"/>
      <w:r w:rsidRPr="008F6317">
        <w:rPr>
          <w:rFonts w:cs="Times New Roman"/>
          <w:sz w:val="28"/>
          <w:szCs w:val="28"/>
        </w:rPr>
        <w:t xml:space="preserve"> </w:t>
      </w:r>
      <w:proofErr w:type="spellStart"/>
      <w:r w:rsidRPr="008F6317">
        <w:rPr>
          <w:rFonts w:cs="Times New Roman"/>
          <w:sz w:val="28"/>
          <w:szCs w:val="28"/>
        </w:rPr>
        <w:t>cụ</w:t>
      </w:r>
      <w:proofErr w:type="spellEnd"/>
      <w:r w:rsidRPr="008F6317">
        <w:rPr>
          <w:rFonts w:cs="Times New Roman"/>
          <w:sz w:val="28"/>
          <w:szCs w:val="28"/>
        </w:rPr>
        <w:t xml:space="preserve">, </w:t>
      </w:r>
      <w:proofErr w:type="spellStart"/>
      <w:r w:rsidRPr="008F6317">
        <w:rPr>
          <w:rFonts w:cs="Times New Roman"/>
          <w:sz w:val="28"/>
          <w:szCs w:val="28"/>
        </w:rPr>
        <w:t>nguyên</w:t>
      </w:r>
      <w:proofErr w:type="spellEnd"/>
      <w:r w:rsidRPr="008F6317">
        <w:rPr>
          <w:rFonts w:cs="Times New Roman"/>
          <w:sz w:val="28"/>
          <w:szCs w:val="28"/>
        </w:rPr>
        <w:t xml:space="preserve"> </w:t>
      </w:r>
      <w:proofErr w:type="spellStart"/>
      <w:r w:rsidRPr="008F6317">
        <w:rPr>
          <w:rFonts w:cs="Times New Roman"/>
          <w:sz w:val="28"/>
          <w:szCs w:val="28"/>
        </w:rPr>
        <w:t>vật</w:t>
      </w:r>
      <w:proofErr w:type="spellEnd"/>
      <w:r w:rsidRPr="008F6317">
        <w:rPr>
          <w:rFonts w:cs="Times New Roman"/>
          <w:sz w:val="28"/>
          <w:szCs w:val="28"/>
        </w:rPr>
        <w:t xml:space="preserve"> </w:t>
      </w:r>
      <w:proofErr w:type="spellStart"/>
      <w:r w:rsidRPr="008F6317">
        <w:rPr>
          <w:rFonts w:cs="Times New Roman"/>
          <w:sz w:val="28"/>
          <w:szCs w:val="28"/>
        </w:rPr>
        <w:t>liệu</w:t>
      </w:r>
      <w:proofErr w:type="spellEnd"/>
      <w:r w:rsidRPr="008F6317">
        <w:rPr>
          <w:rFonts w:cs="Times New Roman"/>
          <w:sz w:val="28"/>
          <w:szCs w:val="28"/>
        </w:rPr>
        <w:t>:</w:t>
      </w:r>
    </w:p>
    <w:p w14:paraId="202BE13D" w14:textId="77777777" w:rsidR="009956F0" w:rsidRPr="008F6317" w:rsidRDefault="009956F0" w:rsidP="00D461FE">
      <w:pPr>
        <w:spacing w:after="0" w:line="312" w:lineRule="auto"/>
        <w:ind w:firstLine="567"/>
        <w:jc w:val="both"/>
        <w:rPr>
          <w:rFonts w:cs="Times New Roman"/>
          <w:spacing w:val="6"/>
          <w:sz w:val="28"/>
          <w:szCs w:val="28"/>
        </w:rPr>
      </w:pPr>
      <w:r w:rsidRPr="008F6317">
        <w:rPr>
          <w:rFonts w:cs="Times New Roman"/>
          <w:spacing w:val="6"/>
          <w:sz w:val="28"/>
          <w:szCs w:val="28"/>
        </w:rPr>
        <w:t xml:space="preserve">- </w:t>
      </w:r>
      <w:proofErr w:type="spellStart"/>
      <w:r w:rsidRPr="008F6317">
        <w:rPr>
          <w:rFonts w:cs="Times New Roman"/>
          <w:spacing w:val="6"/>
          <w:sz w:val="28"/>
          <w:szCs w:val="28"/>
        </w:rPr>
        <w:t>Điốt</w:t>
      </w:r>
      <w:proofErr w:type="spellEnd"/>
      <w:r w:rsidRPr="008F6317">
        <w:rPr>
          <w:rFonts w:cs="Times New Roman"/>
          <w:spacing w:val="6"/>
          <w:sz w:val="28"/>
          <w:szCs w:val="28"/>
        </w:rPr>
        <w:t>.</w:t>
      </w:r>
    </w:p>
    <w:p w14:paraId="4E6CA173" w14:textId="77777777" w:rsidR="009956F0" w:rsidRPr="008F6317" w:rsidRDefault="009956F0" w:rsidP="00D461FE">
      <w:pPr>
        <w:spacing w:after="0" w:line="312" w:lineRule="auto"/>
        <w:ind w:firstLine="567"/>
        <w:jc w:val="both"/>
        <w:rPr>
          <w:rFonts w:cs="Times New Roman"/>
          <w:spacing w:val="6"/>
          <w:sz w:val="28"/>
          <w:szCs w:val="28"/>
        </w:rPr>
      </w:pPr>
      <w:r w:rsidRPr="008F6317">
        <w:rPr>
          <w:rFonts w:cs="Times New Roman"/>
          <w:spacing w:val="6"/>
          <w:sz w:val="28"/>
          <w:szCs w:val="28"/>
        </w:rPr>
        <w:t xml:space="preserve">- </w:t>
      </w:r>
      <w:proofErr w:type="spellStart"/>
      <w:r w:rsidRPr="008F6317">
        <w:rPr>
          <w:rFonts w:cs="Times New Roman"/>
          <w:spacing w:val="6"/>
          <w:sz w:val="28"/>
          <w:szCs w:val="28"/>
        </w:rPr>
        <w:t>Điện</w:t>
      </w:r>
      <w:proofErr w:type="spellEnd"/>
      <w:r w:rsidRPr="008F6317">
        <w:rPr>
          <w:rFonts w:cs="Times New Roman"/>
          <w:spacing w:val="6"/>
          <w:sz w:val="28"/>
          <w:szCs w:val="28"/>
        </w:rPr>
        <w:t xml:space="preserve"> </w:t>
      </w:r>
      <w:proofErr w:type="spellStart"/>
      <w:r w:rsidRPr="008F6317">
        <w:rPr>
          <w:rFonts w:cs="Times New Roman"/>
          <w:spacing w:val="6"/>
          <w:sz w:val="28"/>
          <w:szCs w:val="28"/>
        </w:rPr>
        <w:t>trở</w:t>
      </w:r>
      <w:proofErr w:type="spellEnd"/>
      <w:r w:rsidRPr="008F6317">
        <w:rPr>
          <w:rFonts w:cs="Times New Roman"/>
          <w:spacing w:val="6"/>
          <w:sz w:val="28"/>
          <w:szCs w:val="28"/>
        </w:rPr>
        <w:t>.</w:t>
      </w:r>
    </w:p>
    <w:p w14:paraId="387A8CC6" w14:textId="77777777" w:rsidR="009956F0" w:rsidRPr="008F6317" w:rsidRDefault="009956F0" w:rsidP="00D461FE">
      <w:pPr>
        <w:spacing w:after="0" w:line="312" w:lineRule="auto"/>
        <w:ind w:firstLine="567"/>
        <w:jc w:val="both"/>
        <w:rPr>
          <w:rFonts w:cs="Times New Roman"/>
          <w:spacing w:val="6"/>
          <w:sz w:val="28"/>
          <w:szCs w:val="28"/>
        </w:rPr>
      </w:pPr>
      <w:r w:rsidRPr="008F6317">
        <w:rPr>
          <w:rFonts w:cs="Times New Roman"/>
          <w:spacing w:val="6"/>
          <w:sz w:val="28"/>
          <w:szCs w:val="28"/>
        </w:rPr>
        <w:t xml:space="preserve">- </w:t>
      </w:r>
      <w:proofErr w:type="spellStart"/>
      <w:r w:rsidRPr="008F6317">
        <w:rPr>
          <w:rFonts w:cs="Times New Roman"/>
          <w:spacing w:val="6"/>
          <w:sz w:val="28"/>
          <w:szCs w:val="28"/>
        </w:rPr>
        <w:t>Cuộn</w:t>
      </w:r>
      <w:proofErr w:type="spellEnd"/>
      <w:r w:rsidRPr="008F6317">
        <w:rPr>
          <w:rFonts w:cs="Times New Roman"/>
          <w:spacing w:val="6"/>
          <w:sz w:val="28"/>
          <w:szCs w:val="28"/>
        </w:rPr>
        <w:t xml:space="preserve"> </w:t>
      </w:r>
      <w:proofErr w:type="spellStart"/>
      <w:r w:rsidRPr="008F6317">
        <w:rPr>
          <w:rFonts w:cs="Times New Roman"/>
          <w:spacing w:val="6"/>
          <w:sz w:val="28"/>
          <w:szCs w:val="28"/>
        </w:rPr>
        <w:t>dây</w:t>
      </w:r>
      <w:proofErr w:type="spellEnd"/>
      <w:r w:rsidRPr="008F6317">
        <w:rPr>
          <w:rFonts w:cs="Times New Roman"/>
          <w:spacing w:val="6"/>
          <w:sz w:val="28"/>
          <w:szCs w:val="28"/>
        </w:rPr>
        <w:t>.</w:t>
      </w:r>
    </w:p>
    <w:p w14:paraId="50775328" w14:textId="77777777" w:rsidR="009956F0" w:rsidRPr="008F6317" w:rsidRDefault="009956F0" w:rsidP="00D461FE">
      <w:pPr>
        <w:spacing w:after="0" w:line="312" w:lineRule="auto"/>
        <w:ind w:firstLine="567"/>
        <w:jc w:val="both"/>
        <w:rPr>
          <w:rFonts w:cs="Times New Roman"/>
          <w:spacing w:val="6"/>
          <w:sz w:val="28"/>
          <w:szCs w:val="28"/>
        </w:rPr>
      </w:pPr>
      <w:r w:rsidRPr="008F6317">
        <w:rPr>
          <w:rFonts w:cs="Times New Roman"/>
          <w:spacing w:val="6"/>
          <w:sz w:val="28"/>
          <w:szCs w:val="28"/>
        </w:rPr>
        <w:lastRenderedPageBreak/>
        <w:t>- SCR.</w:t>
      </w:r>
    </w:p>
    <w:p w14:paraId="0CBE0D76" w14:textId="77777777" w:rsidR="009956F0" w:rsidRPr="008F6317" w:rsidRDefault="009956F0" w:rsidP="00D461FE">
      <w:pPr>
        <w:spacing w:after="0" w:line="312" w:lineRule="auto"/>
        <w:ind w:firstLine="567"/>
        <w:jc w:val="both"/>
        <w:rPr>
          <w:rFonts w:cs="Times New Roman"/>
          <w:spacing w:val="6"/>
          <w:sz w:val="28"/>
          <w:szCs w:val="28"/>
        </w:rPr>
      </w:pPr>
      <w:r w:rsidRPr="008F6317">
        <w:rPr>
          <w:rFonts w:cs="Times New Roman"/>
          <w:spacing w:val="6"/>
          <w:sz w:val="28"/>
          <w:szCs w:val="28"/>
        </w:rPr>
        <w:t>- TRIAC,</w:t>
      </w:r>
    </w:p>
    <w:p w14:paraId="721718DE" w14:textId="77777777" w:rsidR="009956F0" w:rsidRPr="008F6317" w:rsidRDefault="009956F0" w:rsidP="00D461FE">
      <w:pPr>
        <w:spacing w:after="0" w:line="312" w:lineRule="auto"/>
        <w:ind w:firstLine="567"/>
        <w:jc w:val="both"/>
        <w:rPr>
          <w:rFonts w:cs="Times New Roman"/>
          <w:spacing w:val="6"/>
          <w:sz w:val="28"/>
          <w:szCs w:val="28"/>
        </w:rPr>
      </w:pPr>
      <w:r w:rsidRPr="008F6317">
        <w:rPr>
          <w:rFonts w:cs="Times New Roman"/>
          <w:spacing w:val="6"/>
          <w:sz w:val="28"/>
          <w:szCs w:val="28"/>
        </w:rPr>
        <w:t xml:space="preserve">- Power Transistors &amp; GTO </w:t>
      </w:r>
      <w:proofErr w:type="spellStart"/>
      <w:r w:rsidRPr="008F6317">
        <w:rPr>
          <w:rFonts w:cs="Times New Roman"/>
          <w:spacing w:val="6"/>
          <w:sz w:val="28"/>
          <w:szCs w:val="28"/>
        </w:rPr>
        <w:t>thysistors</w:t>
      </w:r>
      <w:proofErr w:type="spellEnd"/>
      <w:r w:rsidRPr="008F6317">
        <w:rPr>
          <w:rFonts w:cs="Times New Roman"/>
          <w:spacing w:val="6"/>
          <w:sz w:val="28"/>
          <w:szCs w:val="28"/>
        </w:rPr>
        <w:t>.</w:t>
      </w:r>
    </w:p>
    <w:p w14:paraId="7B21F4E8" w14:textId="77777777" w:rsidR="009956F0" w:rsidRPr="008F6317" w:rsidRDefault="009956F0" w:rsidP="00D461FE">
      <w:pPr>
        <w:spacing w:after="0" w:line="312" w:lineRule="auto"/>
        <w:ind w:firstLine="567"/>
        <w:jc w:val="both"/>
        <w:rPr>
          <w:rFonts w:cs="Times New Roman"/>
          <w:spacing w:val="6"/>
          <w:sz w:val="28"/>
          <w:szCs w:val="28"/>
        </w:rPr>
      </w:pPr>
      <w:r w:rsidRPr="008F6317">
        <w:rPr>
          <w:rFonts w:cs="Times New Roman"/>
          <w:spacing w:val="6"/>
          <w:sz w:val="28"/>
          <w:szCs w:val="28"/>
        </w:rPr>
        <w:t xml:space="preserve">- </w:t>
      </w:r>
      <w:proofErr w:type="spellStart"/>
      <w:r w:rsidRPr="008F6317">
        <w:rPr>
          <w:rFonts w:cs="Times New Roman"/>
          <w:spacing w:val="6"/>
          <w:sz w:val="28"/>
          <w:szCs w:val="28"/>
        </w:rPr>
        <w:t>MosFet</w:t>
      </w:r>
      <w:proofErr w:type="spellEnd"/>
    </w:p>
    <w:p w14:paraId="60BD56A6" w14:textId="77777777" w:rsidR="009956F0" w:rsidRPr="008F6317" w:rsidRDefault="009956F0" w:rsidP="00D461FE">
      <w:pPr>
        <w:spacing w:after="0" w:line="312" w:lineRule="auto"/>
        <w:ind w:firstLine="567"/>
        <w:jc w:val="both"/>
        <w:rPr>
          <w:rFonts w:cs="Times New Roman"/>
          <w:spacing w:val="6"/>
          <w:sz w:val="28"/>
          <w:szCs w:val="28"/>
        </w:rPr>
      </w:pPr>
      <w:r w:rsidRPr="008F6317">
        <w:rPr>
          <w:rFonts w:cs="Times New Roman"/>
          <w:spacing w:val="6"/>
          <w:sz w:val="28"/>
          <w:szCs w:val="28"/>
        </w:rPr>
        <w:t>- IGBT</w:t>
      </w:r>
    </w:p>
    <w:p w14:paraId="5AB20D92" w14:textId="77777777" w:rsidR="009956F0" w:rsidRPr="008F6317" w:rsidRDefault="009956F0" w:rsidP="00D461FE">
      <w:pPr>
        <w:spacing w:after="0" w:line="312" w:lineRule="auto"/>
        <w:ind w:firstLine="567"/>
        <w:jc w:val="both"/>
        <w:rPr>
          <w:rFonts w:cs="Times New Roman"/>
          <w:spacing w:val="6"/>
          <w:sz w:val="28"/>
          <w:szCs w:val="28"/>
        </w:rPr>
      </w:pPr>
      <w:r w:rsidRPr="008F6317">
        <w:rPr>
          <w:rFonts w:cs="Times New Roman"/>
          <w:spacing w:val="6"/>
          <w:sz w:val="28"/>
          <w:szCs w:val="28"/>
        </w:rPr>
        <w:t xml:space="preserve">- Linh </w:t>
      </w:r>
      <w:proofErr w:type="spellStart"/>
      <w:r w:rsidRPr="008F6317">
        <w:rPr>
          <w:rFonts w:cs="Times New Roman"/>
          <w:spacing w:val="6"/>
          <w:sz w:val="28"/>
          <w:szCs w:val="28"/>
        </w:rPr>
        <w:t>kiện</w:t>
      </w:r>
      <w:proofErr w:type="spellEnd"/>
      <w:r w:rsidRPr="008F6317">
        <w:rPr>
          <w:rFonts w:cs="Times New Roman"/>
          <w:spacing w:val="6"/>
          <w:sz w:val="28"/>
          <w:szCs w:val="28"/>
        </w:rPr>
        <w:t xml:space="preserve"> </w:t>
      </w:r>
      <w:proofErr w:type="spellStart"/>
      <w:r w:rsidRPr="008F6317">
        <w:rPr>
          <w:rFonts w:cs="Times New Roman"/>
          <w:spacing w:val="6"/>
          <w:sz w:val="28"/>
          <w:szCs w:val="28"/>
        </w:rPr>
        <w:t>điện</w:t>
      </w:r>
      <w:proofErr w:type="spellEnd"/>
      <w:r w:rsidRPr="008F6317">
        <w:rPr>
          <w:rFonts w:cs="Times New Roman"/>
          <w:spacing w:val="6"/>
          <w:sz w:val="28"/>
          <w:szCs w:val="28"/>
        </w:rPr>
        <w:t xml:space="preserve"> </w:t>
      </w:r>
      <w:proofErr w:type="spellStart"/>
      <w:r w:rsidRPr="008F6317">
        <w:rPr>
          <w:rFonts w:cs="Times New Roman"/>
          <w:spacing w:val="6"/>
          <w:sz w:val="28"/>
          <w:szCs w:val="28"/>
        </w:rPr>
        <w:t>tử</w:t>
      </w:r>
      <w:proofErr w:type="spellEnd"/>
      <w:r w:rsidRPr="008F6317">
        <w:rPr>
          <w:rFonts w:cs="Times New Roman"/>
          <w:spacing w:val="6"/>
          <w:sz w:val="28"/>
          <w:szCs w:val="28"/>
        </w:rPr>
        <w:t xml:space="preserve"> </w:t>
      </w:r>
      <w:proofErr w:type="spellStart"/>
      <w:r w:rsidRPr="008F6317">
        <w:rPr>
          <w:rFonts w:cs="Times New Roman"/>
          <w:spacing w:val="6"/>
          <w:sz w:val="28"/>
          <w:szCs w:val="28"/>
        </w:rPr>
        <w:t>công</w:t>
      </w:r>
      <w:proofErr w:type="spellEnd"/>
      <w:r w:rsidRPr="008F6317">
        <w:rPr>
          <w:rFonts w:cs="Times New Roman"/>
          <w:spacing w:val="6"/>
          <w:sz w:val="28"/>
          <w:szCs w:val="28"/>
        </w:rPr>
        <w:t xml:space="preserve"> </w:t>
      </w:r>
      <w:proofErr w:type="spellStart"/>
      <w:r w:rsidRPr="008F6317">
        <w:rPr>
          <w:rFonts w:cs="Times New Roman"/>
          <w:spacing w:val="6"/>
          <w:sz w:val="28"/>
          <w:szCs w:val="28"/>
        </w:rPr>
        <w:t>suất</w:t>
      </w:r>
      <w:proofErr w:type="spellEnd"/>
      <w:r w:rsidRPr="008F6317">
        <w:rPr>
          <w:rFonts w:cs="Times New Roman"/>
          <w:spacing w:val="6"/>
          <w:sz w:val="28"/>
          <w:szCs w:val="28"/>
        </w:rPr>
        <w:t xml:space="preserve"> </w:t>
      </w:r>
      <w:proofErr w:type="spellStart"/>
      <w:r w:rsidRPr="008F6317">
        <w:rPr>
          <w:rFonts w:cs="Times New Roman"/>
          <w:spacing w:val="6"/>
          <w:sz w:val="28"/>
          <w:szCs w:val="28"/>
        </w:rPr>
        <w:t>các</w:t>
      </w:r>
      <w:proofErr w:type="spellEnd"/>
      <w:r w:rsidRPr="008F6317">
        <w:rPr>
          <w:rFonts w:cs="Times New Roman"/>
          <w:spacing w:val="6"/>
          <w:sz w:val="28"/>
          <w:szCs w:val="28"/>
        </w:rPr>
        <w:t xml:space="preserve"> </w:t>
      </w:r>
      <w:proofErr w:type="spellStart"/>
      <w:proofErr w:type="gramStart"/>
      <w:r w:rsidRPr="008F6317">
        <w:rPr>
          <w:rFonts w:cs="Times New Roman"/>
          <w:spacing w:val="6"/>
          <w:sz w:val="28"/>
          <w:szCs w:val="28"/>
        </w:rPr>
        <w:t>loại</w:t>
      </w:r>
      <w:proofErr w:type="spellEnd"/>
      <w:r w:rsidRPr="008F6317">
        <w:rPr>
          <w:rFonts w:cs="Times New Roman"/>
          <w:spacing w:val="6"/>
          <w:sz w:val="28"/>
          <w:szCs w:val="28"/>
        </w:rPr>
        <w:t xml:space="preserve"> .</w:t>
      </w:r>
      <w:proofErr w:type="gramEnd"/>
    </w:p>
    <w:p w14:paraId="7BBF901F" w14:textId="77777777" w:rsidR="009956F0" w:rsidRPr="008F6317" w:rsidRDefault="009956F0" w:rsidP="00D461FE">
      <w:pPr>
        <w:spacing w:after="0" w:line="312" w:lineRule="auto"/>
        <w:ind w:firstLine="567"/>
        <w:jc w:val="both"/>
        <w:rPr>
          <w:rFonts w:cs="Times New Roman"/>
          <w:spacing w:val="6"/>
          <w:sz w:val="28"/>
          <w:szCs w:val="28"/>
        </w:rPr>
      </w:pPr>
      <w:r w:rsidRPr="008F6317">
        <w:rPr>
          <w:rFonts w:cs="Times New Roman"/>
          <w:spacing w:val="6"/>
          <w:sz w:val="28"/>
          <w:szCs w:val="28"/>
        </w:rPr>
        <w:t xml:space="preserve">- </w:t>
      </w:r>
      <w:proofErr w:type="spellStart"/>
      <w:r w:rsidRPr="008F6317">
        <w:rPr>
          <w:rFonts w:cs="Times New Roman"/>
          <w:spacing w:val="6"/>
          <w:sz w:val="28"/>
          <w:szCs w:val="28"/>
        </w:rPr>
        <w:t>Dây</w:t>
      </w:r>
      <w:proofErr w:type="spellEnd"/>
      <w:r w:rsidRPr="008F6317">
        <w:rPr>
          <w:rFonts w:cs="Times New Roman"/>
          <w:spacing w:val="6"/>
          <w:sz w:val="28"/>
          <w:szCs w:val="28"/>
        </w:rPr>
        <w:t xml:space="preserve"> </w:t>
      </w:r>
      <w:proofErr w:type="spellStart"/>
      <w:r w:rsidRPr="008F6317">
        <w:rPr>
          <w:rFonts w:cs="Times New Roman"/>
          <w:spacing w:val="6"/>
          <w:sz w:val="28"/>
          <w:szCs w:val="28"/>
        </w:rPr>
        <w:t>nối</w:t>
      </w:r>
      <w:proofErr w:type="spellEnd"/>
      <w:r w:rsidRPr="008F6317">
        <w:rPr>
          <w:rFonts w:cs="Times New Roman"/>
          <w:spacing w:val="6"/>
          <w:sz w:val="28"/>
          <w:szCs w:val="28"/>
        </w:rPr>
        <w:t xml:space="preserve"> </w:t>
      </w:r>
      <w:proofErr w:type="spellStart"/>
      <w:r w:rsidRPr="008F6317">
        <w:rPr>
          <w:rFonts w:cs="Times New Roman"/>
          <w:spacing w:val="6"/>
          <w:sz w:val="28"/>
          <w:szCs w:val="28"/>
        </w:rPr>
        <w:t>mạch</w:t>
      </w:r>
      <w:proofErr w:type="spellEnd"/>
      <w:r w:rsidRPr="008F6317">
        <w:rPr>
          <w:rFonts w:cs="Times New Roman"/>
          <w:spacing w:val="6"/>
          <w:sz w:val="28"/>
          <w:szCs w:val="28"/>
        </w:rPr>
        <w:t xml:space="preserve">, </w:t>
      </w:r>
      <w:proofErr w:type="spellStart"/>
      <w:r w:rsidRPr="008F6317">
        <w:rPr>
          <w:rFonts w:cs="Times New Roman"/>
          <w:spacing w:val="6"/>
          <w:sz w:val="28"/>
          <w:szCs w:val="28"/>
        </w:rPr>
        <w:t>mỏ</w:t>
      </w:r>
      <w:proofErr w:type="spellEnd"/>
      <w:r w:rsidRPr="008F6317">
        <w:rPr>
          <w:rFonts w:cs="Times New Roman"/>
          <w:spacing w:val="6"/>
          <w:sz w:val="28"/>
          <w:szCs w:val="28"/>
        </w:rPr>
        <w:t xml:space="preserve"> </w:t>
      </w:r>
      <w:proofErr w:type="spellStart"/>
      <w:r w:rsidRPr="008F6317">
        <w:rPr>
          <w:rFonts w:cs="Times New Roman"/>
          <w:spacing w:val="6"/>
          <w:sz w:val="28"/>
          <w:szCs w:val="28"/>
        </w:rPr>
        <w:t>hàn</w:t>
      </w:r>
      <w:proofErr w:type="spellEnd"/>
      <w:r w:rsidRPr="008F6317">
        <w:rPr>
          <w:rFonts w:cs="Times New Roman"/>
          <w:spacing w:val="6"/>
          <w:sz w:val="28"/>
          <w:szCs w:val="28"/>
        </w:rPr>
        <w:t xml:space="preserve">, </w:t>
      </w:r>
      <w:proofErr w:type="spellStart"/>
      <w:r w:rsidRPr="008F6317">
        <w:rPr>
          <w:rFonts w:cs="Times New Roman"/>
          <w:spacing w:val="6"/>
          <w:sz w:val="28"/>
          <w:szCs w:val="28"/>
        </w:rPr>
        <w:t>thiếc</w:t>
      </w:r>
      <w:proofErr w:type="spellEnd"/>
      <w:r w:rsidRPr="008F6317">
        <w:rPr>
          <w:rFonts w:cs="Times New Roman"/>
          <w:spacing w:val="6"/>
          <w:sz w:val="28"/>
          <w:szCs w:val="28"/>
        </w:rPr>
        <w:t xml:space="preserve"> </w:t>
      </w:r>
      <w:proofErr w:type="spellStart"/>
      <w:proofErr w:type="gramStart"/>
      <w:r w:rsidRPr="008F6317">
        <w:rPr>
          <w:rFonts w:cs="Times New Roman"/>
          <w:spacing w:val="6"/>
          <w:sz w:val="28"/>
          <w:szCs w:val="28"/>
        </w:rPr>
        <w:t>hàn</w:t>
      </w:r>
      <w:proofErr w:type="spellEnd"/>
      <w:r w:rsidRPr="008F6317">
        <w:rPr>
          <w:rFonts w:cs="Times New Roman"/>
          <w:spacing w:val="6"/>
          <w:sz w:val="28"/>
          <w:szCs w:val="28"/>
        </w:rPr>
        <w:t>..</w:t>
      </w:r>
      <w:proofErr w:type="gramEnd"/>
    </w:p>
    <w:p w14:paraId="7F08FFA7" w14:textId="77777777" w:rsidR="009956F0" w:rsidRPr="008F6317" w:rsidRDefault="009956F0" w:rsidP="00D461FE">
      <w:pPr>
        <w:spacing w:after="0" w:line="312" w:lineRule="auto"/>
        <w:ind w:firstLine="567"/>
        <w:jc w:val="both"/>
        <w:rPr>
          <w:rFonts w:cs="Times New Roman"/>
          <w:spacing w:val="6"/>
          <w:sz w:val="28"/>
          <w:szCs w:val="28"/>
        </w:rPr>
      </w:pPr>
      <w:r w:rsidRPr="008F6317">
        <w:rPr>
          <w:rFonts w:cs="Times New Roman"/>
          <w:spacing w:val="6"/>
          <w:sz w:val="28"/>
          <w:szCs w:val="28"/>
        </w:rPr>
        <w:t xml:space="preserve">- </w:t>
      </w:r>
      <w:proofErr w:type="spellStart"/>
      <w:r w:rsidRPr="008F6317">
        <w:rPr>
          <w:rFonts w:cs="Times New Roman"/>
          <w:spacing w:val="6"/>
          <w:sz w:val="28"/>
          <w:szCs w:val="28"/>
        </w:rPr>
        <w:t>Cánh</w:t>
      </w:r>
      <w:proofErr w:type="spellEnd"/>
      <w:r w:rsidRPr="008F6317">
        <w:rPr>
          <w:rFonts w:cs="Times New Roman"/>
          <w:spacing w:val="6"/>
          <w:sz w:val="28"/>
          <w:szCs w:val="28"/>
        </w:rPr>
        <w:t xml:space="preserve"> </w:t>
      </w:r>
      <w:proofErr w:type="spellStart"/>
      <w:r w:rsidRPr="008F6317">
        <w:rPr>
          <w:rFonts w:cs="Times New Roman"/>
          <w:spacing w:val="6"/>
          <w:sz w:val="28"/>
          <w:szCs w:val="28"/>
        </w:rPr>
        <w:t>tỏa</w:t>
      </w:r>
      <w:proofErr w:type="spellEnd"/>
      <w:r w:rsidRPr="008F6317">
        <w:rPr>
          <w:rFonts w:cs="Times New Roman"/>
          <w:spacing w:val="6"/>
          <w:sz w:val="28"/>
          <w:szCs w:val="28"/>
        </w:rPr>
        <w:t xml:space="preserve"> </w:t>
      </w:r>
      <w:proofErr w:type="spellStart"/>
      <w:r w:rsidRPr="008F6317">
        <w:rPr>
          <w:rFonts w:cs="Times New Roman"/>
          <w:spacing w:val="6"/>
          <w:sz w:val="28"/>
          <w:szCs w:val="28"/>
        </w:rPr>
        <w:t>nhiệt</w:t>
      </w:r>
      <w:proofErr w:type="spellEnd"/>
      <w:r w:rsidRPr="008F6317">
        <w:rPr>
          <w:rFonts w:cs="Times New Roman"/>
          <w:spacing w:val="6"/>
          <w:sz w:val="28"/>
          <w:szCs w:val="28"/>
        </w:rPr>
        <w:t xml:space="preserve"> </w:t>
      </w:r>
      <w:proofErr w:type="spellStart"/>
      <w:r w:rsidRPr="008F6317">
        <w:rPr>
          <w:rFonts w:cs="Times New Roman"/>
          <w:spacing w:val="6"/>
          <w:sz w:val="28"/>
          <w:szCs w:val="28"/>
        </w:rPr>
        <w:t>các</w:t>
      </w:r>
      <w:proofErr w:type="spellEnd"/>
      <w:r w:rsidRPr="008F6317">
        <w:rPr>
          <w:rFonts w:cs="Times New Roman"/>
          <w:spacing w:val="6"/>
          <w:sz w:val="28"/>
          <w:szCs w:val="28"/>
        </w:rPr>
        <w:t xml:space="preserve"> </w:t>
      </w:r>
      <w:proofErr w:type="spellStart"/>
      <w:r w:rsidRPr="008F6317">
        <w:rPr>
          <w:rFonts w:cs="Times New Roman"/>
          <w:spacing w:val="6"/>
          <w:sz w:val="28"/>
          <w:szCs w:val="28"/>
        </w:rPr>
        <w:t>loại</w:t>
      </w:r>
      <w:proofErr w:type="spellEnd"/>
      <w:r w:rsidRPr="008F6317">
        <w:rPr>
          <w:rFonts w:cs="Times New Roman"/>
          <w:spacing w:val="6"/>
          <w:sz w:val="28"/>
          <w:szCs w:val="28"/>
        </w:rPr>
        <w:t>.</w:t>
      </w:r>
    </w:p>
    <w:p w14:paraId="17449664" w14:textId="77777777" w:rsidR="009956F0" w:rsidRPr="008F6317" w:rsidRDefault="009956F0" w:rsidP="00D461FE">
      <w:pPr>
        <w:spacing w:after="0" w:line="312" w:lineRule="auto"/>
        <w:jc w:val="both"/>
        <w:rPr>
          <w:rFonts w:cs="Times New Roman"/>
          <w:b/>
          <w:sz w:val="28"/>
          <w:szCs w:val="28"/>
        </w:rPr>
      </w:pPr>
      <w:r w:rsidRPr="008F6317">
        <w:rPr>
          <w:rFonts w:cs="Times New Roman"/>
          <w:b/>
          <w:sz w:val="28"/>
          <w:szCs w:val="28"/>
        </w:rPr>
        <w:t xml:space="preserve">V. </w:t>
      </w:r>
      <w:proofErr w:type="spellStart"/>
      <w:r w:rsidRPr="008F6317">
        <w:rPr>
          <w:rFonts w:cs="Times New Roman"/>
          <w:b/>
          <w:sz w:val="28"/>
          <w:szCs w:val="28"/>
        </w:rPr>
        <w:t>Nội</w:t>
      </w:r>
      <w:proofErr w:type="spellEnd"/>
      <w:r w:rsidRPr="008F6317">
        <w:rPr>
          <w:rFonts w:cs="Times New Roman"/>
          <w:b/>
          <w:sz w:val="28"/>
          <w:szCs w:val="28"/>
        </w:rPr>
        <w:t xml:space="preserve"> dung </w:t>
      </w:r>
      <w:proofErr w:type="spellStart"/>
      <w:r w:rsidRPr="008F6317">
        <w:rPr>
          <w:rFonts w:cs="Times New Roman"/>
          <w:b/>
          <w:sz w:val="28"/>
          <w:szCs w:val="28"/>
        </w:rPr>
        <w:t>và</w:t>
      </w:r>
      <w:proofErr w:type="spellEnd"/>
      <w:r w:rsidRPr="008F6317">
        <w:rPr>
          <w:rFonts w:cs="Times New Roman"/>
          <w:b/>
          <w:sz w:val="28"/>
          <w:szCs w:val="28"/>
        </w:rPr>
        <w:t xml:space="preserve"> </w:t>
      </w:r>
      <w:proofErr w:type="spellStart"/>
      <w:r w:rsidRPr="008F6317">
        <w:rPr>
          <w:rFonts w:cs="Times New Roman"/>
          <w:b/>
          <w:sz w:val="28"/>
          <w:szCs w:val="28"/>
        </w:rPr>
        <w:t>phương</w:t>
      </w:r>
      <w:proofErr w:type="spellEnd"/>
      <w:r w:rsidRPr="008F6317">
        <w:rPr>
          <w:rFonts w:cs="Times New Roman"/>
          <w:b/>
          <w:sz w:val="28"/>
          <w:szCs w:val="28"/>
        </w:rPr>
        <w:t xml:space="preserve"> </w:t>
      </w:r>
      <w:proofErr w:type="spellStart"/>
      <w:r w:rsidRPr="008F6317">
        <w:rPr>
          <w:rFonts w:cs="Times New Roman"/>
          <w:b/>
          <w:sz w:val="28"/>
          <w:szCs w:val="28"/>
        </w:rPr>
        <w:t>pháp</w:t>
      </w:r>
      <w:proofErr w:type="spellEnd"/>
      <w:r w:rsidRPr="008F6317">
        <w:rPr>
          <w:rFonts w:cs="Times New Roman"/>
          <w:b/>
          <w:sz w:val="28"/>
          <w:szCs w:val="28"/>
        </w:rPr>
        <w:t xml:space="preserve">, </w:t>
      </w:r>
      <w:proofErr w:type="spellStart"/>
      <w:r w:rsidRPr="008F6317">
        <w:rPr>
          <w:rFonts w:cs="Times New Roman"/>
          <w:b/>
          <w:sz w:val="28"/>
          <w:szCs w:val="28"/>
        </w:rPr>
        <w:t>đánh</w:t>
      </w:r>
      <w:proofErr w:type="spellEnd"/>
      <w:r w:rsidRPr="008F6317">
        <w:rPr>
          <w:rFonts w:cs="Times New Roman"/>
          <w:b/>
          <w:sz w:val="28"/>
          <w:szCs w:val="28"/>
        </w:rPr>
        <w:t xml:space="preserve"> </w:t>
      </w:r>
      <w:proofErr w:type="spellStart"/>
      <w:r w:rsidRPr="008F6317">
        <w:rPr>
          <w:rFonts w:cs="Times New Roman"/>
          <w:b/>
          <w:sz w:val="28"/>
          <w:szCs w:val="28"/>
        </w:rPr>
        <w:t>giá</w:t>
      </w:r>
      <w:proofErr w:type="spellEnd"/>
    </w:p>
    <w:p w14:paraId="3D4A4362" w14:textId="77777777" w:rsidR="009956F0" w:rsidRPr="008F6317" w:rsidRDefault="009956F0" w:rsidP="00D461FE">
      <w:pPr>
        <w:spacing w:after="0" w:line="312" w:lineRule="auto"/>
        <w:jc w:val="both"/>
        <w:rPr>
          <w:rFonts w:cs="Times New Roman"/>
          <w:sz w:val="28"/>
          <w:szCs w:val="28"/>
        </w:rPr>
      </w:pPr>
      <w:r w:rsidRPr="008F6317">
        <w:rPr>
          <w:rFonts w:cs="Times New Roman"/>
          <w:sz w:val="28"/>
          <w:szCs w:val="28"/>
        </w:rPr>
        <w:t xml:space="preserve">1. </w:t>
      </w:r>
      <w:proofErr w:type="spellStart"/>
      <w:r w:rsidRPr="008F6317">
        <w:rPr>
          <w:rFonts w:cs="Times New Roman"/>
          <w:sz w:val="28"/>
          <w:szCs w:val="28"/>
        </w:rPr>
        <w:t>Nội</w:t>
      </w:r>
      <w:proofErr w:type="spellEnd"/>
      <w:r w:rsidRPr="008F6317">
        <w:rPr>
          <w:rFonts w:cs="Times New Roman"/>
          <w:sz w:val="28"/>
          <w:szCs w:val="28"/>
        </w:rPr>
        <w:t xml:space="preserve"> dung:</w:t>
      </w:r>
    </w:p>
    <w:p w14:paraId="6507E443" w14:textId="77777777" w:rsidR="009956F0" w:rsidRPr="008F6317" w:rsidRDefault="009956F0" w:rsidP="00C77450">
      <w:pPr>
        <w:pStyle w:val="ListParagraph"/>
        <w:numPr>
          <w:ilvl w:val="0"/>
          <w:numId w:val="139"/>
        </w:numPr>
        <w:spacing w:after="0" w:line="312" w:lineRule="auto"/>
        <w:ind w:left="567" w:hanging="283"/>
        <w:jc w:val="both"/>
        <w:rPr>
          <w:sz w:val="28"/>
          <w:szCs w:val="28"/>
        </w:rPr>
      </w:pPr>
      <w:proofErr w:type="spellStart"/>
      <w:r w:rsidRPr="008F6317">
        <w:rPr>
          <w:sz w:val="28"/>
          <w:szCs w:val="28"/>
        </w:rPr>
        <w:t>Về</w:t>
      </w:r>
      <w:proofErr w:type="spellEnd"/>
      <w:r w:rsidRPr="008F6317">
        <w:rPr>
          <w:sz w:val="28"/>
          <w:szCs w:val="28"/>
        </w:rPr>
        <w:t xml:space="preserve"> </w:t>
      </w:r>
      <w:proofErr w:type="spellStart"/>
      <w:r w:rsidRPr="008F6317">
        <w:rPr>
          <w:sz w:val="28"/>
          <w:szCs w:val="28"/>
        </w:rPr>
        <w:t>kiến</w:t>
      </w:r>
      <w:proofErr w:type="spellEnd"/>
      <w:r w:rsidRPr="008F6317">
        <w:rPr>
          <w:sz w:val="28"/>
          <w:szCs w:val="28"/>
        </w:rPr>
        <w:t xml:space="preserve"> </w:t>
      </w:r>
      <w:proofErr w:type="spellStart"/>
      <w:r w:rsidRPr="008F6317">
        <w:rPr>
          <w:sz w:val="28"/>
          <w:szCs w:val="28"/>
        </w:rPr>
        <w:t>thức</w:t>
      </w:r>
      <w:proofErr w:type="spellEnd"/>
      <w:r w:rsidRPr="008F6317">
        <w:rPr>
          <w:sz w:val="28"/>
          <w:szCs w:val="28"/>
        </w:rPr>
        <w:t xml:space="preserve">: </w:t>
      </w:r>
      <w:proofErr w:type="spellStart"/>
      <w:r w:rsidRPr="008F6317">
        <w:rPr>
          <w:sz w:val="28"/>
          <w:szCs w:val="28"/>
        </w:rPr>
        <w:t>Được</w:t>
      </w:r>
      <w:proofErr w:type="spellEnd"/>
      <w:r w:rsidRPr="008F6317">
        <w:rPr>
          <w:sz w:val="28"/>
          <w:szCs w:val="28"/>
        </w:rPr>
        <w:t xml:space="preserve"> </w:t>
      </w:r>
      <w:proofErr w:type="spellStart"/>
      <w:r w:rsidRPr="008F6317">
        <w:rPr>
          <w:sz w:val="28"/>
          <w:szCs w:val="28"/>
        </w:rPr>
        <w:t>đánh</w:t>
      </w:r>
      <w:proofErr w:type="spellEnd"/>
      <w:r w:rsidRPr="008F6317">
        <w:rPr>
          <w:sz w:val="28"/>
          <w:szCs w:val="28"/>
        </w:rPr>
        <w:t xml:space="preserve"> </w:t>
      </w:r>
      <w:proofErr w:type="spellStart"/>
      <w:r w:rsidRPr="008F6317">
        <w:rPr>
          <w:sz w:val="28"/>
          <w:szCs w:val="28"/>
        </w:rPr>
        <w:t>giá</w:t>
      </w:r>
      <w:proofErr w:type="spellEnd"/>
      <w:r w:rsidRPr="008F6317">
        <w:rPr>
          <w:sz w:val="28"/>
          <w:szCs w:val="28"/>
        </w:rPr>
        <w:t xml:space="preserve"> </w:t>
      </w:r>
      <w:proofErr w:type="spellStart"/>
      <w:r w:rsidRPr="008F6317">
        <w:rPr>
          <w:sz w:val="28"/>
          <w:szCs w:val="28"/>
        </w:rPr>
        <w:t>bằng</w:t>
      </w:r>
      <w:proofErr w:type="spellEnd"/>
      <w:r w:rsidRPr="008F6317">
        <w:rPr>
          <w:sz w:val="28"/>
          <w:szCs w:val="28"/>
        </w:rPr>
        <w:t xml:space="preserve"> </w:t>
      </w:r>
      <w:proofErr w:type="spellStart"/>
      <w:r w:rsidRPr="008F6317">
        <w:rPr>
          <w:sz w:val="28"/>
          <w:szCs w:val="28"/>
        </w:rPr>
        <w:t>hình</w:t>
      </w:r>
      <w:proofErr w:type="spellEnd"/>
      <w:r w:rsidRPr="008F6317">
        <w:rPr>
          <w:sz w:val="28"/>
          <w:szCs w:val="28"/>
        </w:rPr>
        <w:t xml:space="preserve"> </w:t>
      </w:r>
      <w:proofErr w:type="spellStart"/>
      <w:r w:rsidRPr="008F6317">
        <w:rPr>
          <w:sz w:val="28"/>
          <w:szCs w:val="28"/>
        </w:rPr>
        <w:t>thức</w:t>
      </w:r>
      <w:proofErr w:type="spellEnd"/>
      <w:r w:rsidRPr="008F6317">
        <w:rPr>
          <w:sz w:val="28"/>
          <w:szCs w:val="28"/>
        </w:rPr>
        <w:t xml:space="preserve"> </w:t>
      </w:r>
      <w:proofErr w:type="spellStart"/>
      <w:r w:rsidRPr="008F6317">
        <w:rPr>
          <w:sz w:val="28"/>
          <w:szCs w:val="28"/>
        </w:rPr>
        <w:t>kiểm</w:t>
      </w:r>
      <w:proofErr w:type="spellEnd"/>
      <w:r w:rsidRPr="008F6317">
        <w:rPr>
          <w:sz w:val="28"/>
          <w:szCs w:val="28"/>
        </w:rPr>
        <w:t xml:space="preserve"> </w:t>
      </w:r>
      <w:proofErr w:type="spellStart"/>
      <w:r w:rsidRPr="008F6317">
        <w:rPr>
          <w:sz w:val="28"/>
          <w:szCs w:val="28"/>
        </w:rPr>
        <w:t>tra</w:t>
      </w:r>
      <w:proofErr w:type="spellEnd"/>
      <w:r w:rsidRPr="008F6317">
        <w:rPr>
          <w:sz w:val="28"/>
          <w:szCs w:val="28"/>
        </w:rPr>
        <w:t xml:space="preserve"> </w:t>
      </w:r>
      <w:proofErr w:type="spellStart"/>
      <w:r w:rsidRPr="008F6317">
        <w:rPr>
          <w:sz w:val="28"/>
          <w:szCs w:val="28"/>
        </w:rPr>
        <w:t>viết</w:t>
      </w:r>
      <w:proofErr w:type="spellEnd"/>
      <w:r w:rsidRPr="008F6317">
        <w:rPr>
          <w:sz w:val="28"/>
          <w:szCs w:val="28"/>
        </w:rPr>
        <w:t xml:space="preserve">, </w:t>
      </w:r>
      <w:proofErr w:type="spellStart"/>
      <w:r w:rsidRPr="008F6317">
        <w:rPr>
          <w:sz w:val="28"/>
          <w:szCs w:val="28"/>
        </w:rPr>
        <w:t>trắc</w:t>
      </w:r>
      <w:proofErr w:type="spellEnd"/>
      <w:r w:rsidRPr="008F6317">
        <w:rPr>
          <w:sz w:val="28"/>
          <w:szCs w:val="28"/>
        </w:rPr>
        <w:t xml:space="preserve"> </w:t>
      </w:r>
      <w:proofErr w:type="spellStart"/>
      <w:r w:rsidRPr="008F6317">
        <w:rPr>
          <w:sz w:val="28"/>
          <w:szCs w:val="28"/>
        </w:rPr>
        <w:t>nghiệm</w:t>
      </w:r>
      <w:proofErr w:type="spellEnd"/>
      <w:r w:rsidRPr="008F6317">
        <w:rPr>
          <w:sz w:val="28"/>
          <w:szCs w:val="28"/>
        </w:rPr>
        <w:t xml:space="preserve"> </w:t>
      </w:r>
      <w:proofErr w:type="spellStart"/>
      <w:r w:rsidRPr="008F6317">
        <w:rPr>
          <w:sz w:val="28"/>
          <w:szCs w:val="28"/>
        </w:rPr>
        <w:t>theo</w:t>
      </w:r>
      <w:proofErr w:type="spellEnd"/>
      <w:r w:rsidRPr="008F6317">
        <w:rPr>
          <w:sz w:val="28"/>
          <w:szCs w:val="28"/>
        </w:rPr>
        <w:t xml:space="preserve"> </w:t>
      </w:r>
      <w:proofErr w:type="spellStart"/>
      <w:r w:rsidRPr="008F6317">
        <w:rPr>
          <w:sz w:val="28"/>
          <w:szCs w:val="28"/>
        </w:rPr>
        <w:t>các</w:t>
      </w:r>
      <w:proofErr w:type="spellEnd"/>
      <w:r w:rsidRPr="008F6317">
        <w:rPr>
          <w:sz w:val="28"/>
          <w:szCs w:val="28"/>
        </w:rPr>
        <w:t xml:space="preserve"> </w:t>
      </w:r>
      <w:proofErr w:type="spellStart"/>
      <w:r w:rsidRPr="008F6317">
        <w:rPr>
          <w:sz w:val="28"/>
          <w:szCs w:val="28"/>
        </w:rPr>
        <w:t>nội</w:t>
      </w:r>
      <w:proofErr w:type="spellEnd"/>
      <w:r w:rsidRPr="008F6317">
        <w:rPr>
          <w:sz w:val="28"/>
          <w:szCs w:val="28"/>
        </w:rPr>
        <w:t xml:space="preserve"> dung </w:t>
      </w:r>
      <w:proofErr w:type="spellStart"/>
      <w:r w:rsidRPr="008F6317">
        <w:rPr>
          <w:sz w:val="28"/>
          <w:szCs w:val="28"/>
        </w:rPr>
        <w:t>sau</w:t>
      </w:r>
      <w:proofErr w:type="spellEnd"/>
      <w:r w:rsidRPr="008F6317">
        <w:rPr>
          <w:sz w:val="28"/>
          <w:szCs w:val="28"/>
        </w:rPr>
        <w:t>:</w:t>
      </w:r>
    </w:p>
    <w:p w14:paraId="7ACCBA20" w14:textId="77777777" w:rsidR="009956F0" w:rsidRPr="008F6317" w:rsidRDefault="009956F0" w:rsidP="00D461FE">
      <w:pPr>
        <w:numPr>
          <w:ilvl w:val="0"/>
          <w:numId w:val="39"/>
        </w:numPr>
        <w:tabs>
          <w:tab w:val="center" w:pos="990"/>
          <w:tab w:val="left" w:pos="6300"/>
          <w:tab w:val="center" w:pos="6521"/>
        </w:tabs>
        <w:spacing w:after="0" w:line="312" w:lineRule="auto"/>
        <w:jc w:val="both"/>
        <w:rPr>
          <w:rFonts w:cs="Times New Roman"/>
          <w:sz w:val="28"/>
          <w:szCs w:val="28"/>
        </w:rPr>
      </w:pPr>
      <w:r w:rsidRPr="008F6317">
        <w:rPr>
          <w:rFonts w:cs="Times New Roman"/>
          <w:spacing w:val="6"/>
          <w:sz w:val="28"/>
          <w:szCs w:val="28"/>
          <w:lang w:val="pl-PL"/>
        </w:rPr>
        <w:t>Cấu tạo, ký hiệu, phân loại và ứng dụng của các linh kiện thụ động.</w:t>
      </w:r>
    </w:p>
    <w:p w14:paraId="1B0D4B06" w14:textId="77777777" w:rsidR="009956F0" w:rsidRPr="008F6317" w:rsidRDefault="009956F0" w:rsidP="00D461FE">
      <w:pPr>
        <w:numPr>
          <w:ilvl w:val="0"/>
          <w:numId w:val="39"/>
        </w:numPr>
        <w:tabs>
          <w:tab w:val="center" w:pos="990"/>
          <w:tab w:val="left" w:pos="6300"/>
          <w:tab w:val="center" w:pos="6521"/>
        </w:tabs>
        <w:spacing w:after="0" w:line="312" w:lineRule="auto"/>
        <w:jc w:val="both"/>
        <w:rPr>
          <w:rFonts w:cs="Times New Roman"/>
          <w:spacing w:val="6"/>
          <w:sz w:val="28"/>
          <w:szCs w:val="28"/>
          <w:lang w:val="pl-PL"/>
        </w:rPr>
      </w:pPr>
      <w:r w:rsidRPr="008F6317">
        <w:rPr>
          <w:rFonts w:cs="Times New Roman"/>
          <w:spacing w:val="6"/>
          <w:sz w:val="28"/>
          <w:szCs w:val="28"/>
          <w:lang w:val="pl-PL"/>
        </w:rPr>
        <w:t>Cấu tạo, ký hiệu, đặc tuyến và điều kiện hoạt động của các linh kiện điện tử công suất.</w:t>
      </w:r>
    </w:p>
    <w:p w14:paraId="6803E025" w14:textId="77777777" w:rsidR="009956F0" w:rsidRPr="008F6317" w:rsidRDefault="009956F0" w:rsidP="00D461FE">
      <w:pPr>
        <w:numPr>
          <w:ilvl w:val="0"/>
          <w:numId w:val="39"/>
        </w:numPr>
        <w:tabs>
          <w:tab w:val="center" w:pos="990"/>
          <w:tab w:val="left" w:pos="6300"/>
          <w:tab w:val="center" w:pos="6521"/>
        </w:tabs>
        <w:spacing w:after="0" w:line="312" w:lineRule="auto"/>
        <w:jc w:val="both"/>
        <w:rPr>
          <w:rFonts w:cs="Times New Roman"/>
          <w:spacing w:val="6"/>
          <w:sz w:val="28"/>
          <w:szCs w:val="28"/>
          <w:lang w:val="pl-PL"/>
        </w:rPr>
      </w:pPr>
      <w:r w:rsidRPr="008F6317">
        <w:rPr>
          <w:rFonts w:cs="Times New Roman"/>
          <w:spacing w:val="6"/>
          <w:sz w:val="28"/>
          <w:szCs w:val="28"/>
          <w:lang w:val="pl-PL"/>
        </w:rPr>
        <w:t>Các thông số kỹ thuật của linh kiện điện tử công suất.</w:t>
      </w:r>
    </w:p>
    <w:p w14:paraId="77BAE9C4" w14:textId="77777777" w:rsidR="009956F0" w:rsidRPr="008F6317" w:rsidRDefault="009956F0" w:rsidP="00D461FE">
      <w:pPr>
        <w:numPr>
          <w:ilvl w:val="0"/>
          <w:numId w:val="39"/>
        </w:numPr>
        <w:spacing w:after="0" w:line="312" w:lineRule="auto"/>
        <w:jc w:val="both"/>
        <w:rPr>
          <w:rFonts w:cs="Times New Roman"/>
          <w:spacing w:val="6"/>
          <w:sz w:val="28"/>
          <w:szCs w:val="28"/>
          <w:lang w:val="pl-PL"/>
        </w:rPr>
      </w:pPr>
      <w:r w:rsidRPr="008F6317">
        <w:rPr>
          <w:rFonts w:cs="Times New Roman"/>
          <w:spacing w:val="6"/>
          <w:sz w:val="28"/>
          <w:szCs w:val="28"/>
          <w:lang w:val="pl-PL"/>
        </w:rPr>
        <w:t>Nguyên lý làm việc của mạch điện tử công suất,...</w:t>
      </w:r>
    </w:p>
    <w:p w14:paraId="58A70DD8" w14:textId="77777777" w:rsidR="009956F0" w:rsidRPr="008F6317" w:rsidRDefault="009956F0" w:rsidP="00C77450">
      <w:pPr>
        <w:pStyle w:val="ListParagraph"/>
        <w:numPr>
          <w:ilvl w:val="0"/>
          <w:numId w:val="139"/>
        </w:numPr>
        <w:spacing w:after="0" w:line="312" w:lineRule="auto"/>
        <w:ind w:left="567" w:hanging="283"/>
        <w:jc w:val="both"/>
        <w:rPr>
          <w:sz w:val="28"/>
          <w:szCs w:val="28"/>
        </w:rPr>
      </w:pPr>
      <w:proofErr w:type="spellStart"/>
      <w:r w:rsidRPr="008F6317">
        <w:rPr>
          <w:sz w:val="28"/>
          <w:szCs w:val="28"/>
        </w:rPr>
        <w:t>Về</w:t>
      </w:r>
      <w:proofErr w:type="spellEnd"/>
      <w:r w:rsidRPr="008F6317">
        <w:rPr>
          <w:sz w:val="28"/>
          <w:szCs w:val="28"/>
        </w:rPr>
        <w:t xml:space="preserve"> </w:t>
      </w:r>
      <w:proofErr w:type="spellStart"/>
      <w:r w:rsidRPr="008F6317">
        <w:rPr>
          <w:sz w:val="28"/>
          <w:szCs w:val="28"/>
        </w:rPr>
        <w:t>kỹ</w:t>
      </w:r>
      <w:proofErr w:type="spellEnd"/>
      <w:r w:rsidRPr="008F6317">
        <w:rPr>
          <w:sz w:val="28"/>
          <w:szCs w:val="28"/>
        </w:rPr>
        <w:t xml:space="preserve"> </w:t>
      </w:r>
      <w:proofErr w:type="spellStart"/>
      <w:r w:rsidRPr="008F6317">
        <w:rPr>
          <w:sz w:val="28"/>
          <w:szCs w:val="28"/>
        </w:rPr>
        <w:t>năng</w:t>
      </w:r>
      <w:proofErr w:type="spellEnd"/>
      <w:r w:rsidRPr="008F6317">
        <w:rPr>
          <w:sz w:val="28"/>
          <w:szCs w:val="28"/>
        </w:rPr>
        <w:t xml:space="preserve">: </w:t>
      </w:r>
      <w:r w:rsidRPr="008F6317">
        <w:rPr>
          <w:sz w:val="28"/>
          <w:szCs w:val="28"/>
          <w:lang w:val="pl-PL"/>
        </w:rPr>
        <w:t>Đánh giá kỹ năng thực hành theo những nội dung sau: Mỗi học sinh, nhóm học sinh thực hiện công việc sau đây theo yêu cầu của giáo viên.</w:t>
      </w:r>
    </w:p>
    <w:p w14:paraId="1BCB0B3C" w14:textId="77777777" w:rsidR="009956F0" w:rsidRPr="008F6317" w:rsidRDefault="009956F0" w:rsidP="00D461FE">
      <w:pPr>
        <w:numPr>
          <w:ilvl w:val="0"/>
          <w:numId w:val="39"/>
        </w:numPr>
        <w:spacing w:after="0" w:line="312" w:lineRule="auto"/>
        <w:jc w:val="both"/>
        <w:rPr>
          <w:rFonts w:cs="Times New Roman"/>
          <w:spacing w:val="6"/>
          <w:sz w:val="28"/>
          <w:szCs w:val="28"/>
          <w:lang w:val="pl-PL"/>
        </w:rPr>
      </w:pPr>
      <w:r w:rsidRPr="008F6317">
        <w:rPr>
          <w:rFonts w:cs="Times New Roman"/>
          <w:spacing w:val="6"/>
          <w:sz w:val="28"/>
          <w:szCs w:val="28"/>
          <w:lang w:val="pl-PL"/>
        </w:rPr>
        <w:t>Đo, kiểm tra, nhận dạng các linh kiện điện tử công suất cho trước.</w:t>
      </w:r>
    </w:p>
    <w:p w14:paraId="577AC8A0" w14:textId="77777777" w:rsidR="009956F0" w:rsidRPr="008F6317" w:rsidRDefault="009956F0" w:rsidP="00D461FE">
      <w:pPr>
        <w:numPr>
          <w:ilvl w:val="0"/>
          <w:numId w:val="39"/>
        </w:numPr>
        <w:spacing w:after="0" w:line="312" w:lineRule="auto"/>
        <w:jc w:val="both"/>
        <w:rPr>
          <w:rFonts w:cs="Times New Roman"/>
          <w:spacing w:val="6"/>
          <w:sz w:val="28"/>
          <w:szCs w:val="28"/>
          <w:lang w:val="pl-PL"/>
        </w:rPr>
      </w:pPr>
      <w:r w:rsidRPr="008F6317">
        <w:rPr>
          <w:rFonts w:cs="Times New Roman"/>
          <w:spacing w:val="6"/>
          <w:sz w:val="28"/>
          <w:szCs w:val="28"/>
          <w:lang w:val="pl-PL"/>
        </w:rPr>
        <w:t>Lắp các mạch động lực và điều khiển theo sơ đồ.</w:t>
      </w:r>
    </w:p>
    <w:p w14:paraId="1C6F7513" w14:textId="77777777" w:rsidR="009956F0" w:rsidRPr="008F6317" w:rsidRDefault="009956F0" w:rsidP="00D461FE">
      <w:pPr>
        <w:numPr>
          <w:ilvl w:val="0"/>
          <w:numId w:val="39"/>
        </w:numPr>
        <w:spacing w:after="0" w:line="312" w:lineRule="auto"/>
        <w:jc w:val="both"/>
        <w:rPr>
          <w:rFonts w:cs="Times New Roman"/>
          <w:spacing w:val="6"/>
          <w:sz w:val="28"/>
          <w:szCs w:val="28"/>
          <w:lang w:val="pl-PL"/>
        </w:rPr>
      </w:pPr>
      <w:r w:rsidRPr="008F6317">
        <w:rPr>
          <w:rFonts w:cs="Times New Roman"/>
          <w:spacing w:val="6"/>
          <w:sz w:val="28"/>
          <w:szCs w:val="28"/>
          <w:lang w:val="pl-PL"/>
        </w:rPr>
        <w:t xml:space="preserve">Đo đạt, kiểm tra, phân tích các hư hỏng bằng các thiết bị đo. </w:t>
      </w:r>
    </w:p>
    <w:p w14:paraId="7AEB104C" w14:textId="77777777" w:rsidR="009956F0" w:rsidRPr="008F6317" w:rsidRDefault="009956F0" w:rsidP="00D461FE">
      <w:pPr>
        <w:numPr>
          <w:ilvl w:val="0"/>
          <w:numId w:val="39"/>
        </w:numPr>
        <w:spacing w:after="0" w:line="312" w:lineRule="auto"/>
        <w:jc w:val="both"/>
        <w:rPr>
          <w:rFonts w:cs="Times New Roman"/>
          <w:spacing w:val="6"/>
          <w:sz w:val="28"/>
          <w:szCs w:val="28"/>
          <w:lang w:val="pl-PL"/>
        </w:rPr>
      </w:pPr>
      <w:r w:rsidRPr="008F6317">
        <w:rPr>
          <w:rFonts w:cs="Times New Roman"/>
          <w:spacing w:val="6"/>
          <w:sz w:val="28"/>
          <w:szCs w:val="28"/>
          <w:lang w:val="pl-PL"/>
        </w:rPr>
        <w:t>Thay thế các linh kiện mới hoặc tương đương cho mạch điện tử công suất hư hỏng.</w:t>
      </w:r>
    </w:p>
    <w:p w14:paraId="26DD2EDE" w14:textId="77777777" w:rsidR="009956F0" w:rsidRPr="008F6317" w:rsidRDefault="009956F0" w:rsidP="00C77450">
      <w:pPr>
        <w:pStyle w:val="ListParagraph"/>
        <w:numPr>
          <w:ilvl w:val="0"/>
          <w:numId w:val="139"/>
        </w:numPr>
        <w:spacing w:after="0" w:line="312" w:lineRule="auto"/>
        <w:ind w:left="567" w:hanging="283"/>
        <w:jc w:val="both"/>
        <w:rPr>
          <w:sz w:val="28"/>
          <w:szCs w:val="28"/>
          <w:lang w:val="pl-PL"/>
        </w:rPr>
      </w:pPr>
      <w:r w:rsidRPr="008F6317">
        <w:rPr>
          <w:sz w:val="28"/>
          <w:szCs w:val="28"/>
          <w:lang w:val="pl-PL"/>
        </w:rPr>
        <w:t xml:space="preserve">Về năng lực tự chủ và trách nhiệm: </w:t>
      </w:r>
    </w:p>
    <w:p w14:paraId="0E5BCCD9" w14:textId="77777777" w:rsidR="009956F0" w:rsidRPr="008F6317" w:rsidRDefault="009956F0" w:rsidP="00D461FE">
      <w:pPr>
        <w:numPr>
          <w:ilvl w:val="0"/>
          <w:numId w:val="39"/>
        </w:numPr>
        <w:spacing w:after="0" w:line="312" w:lineRule="auto"/>
        <w:jc w:val="both"/>
        <w:rPr>
          <w:rFonts w:cs="Times New Roman"/>
          <w:spacing w:val="6"/>
          <w:sz w:val="28"/>
          <w:szCs w:val="28"/>
          <w:lang w:val="pl-PL"/>
        </w:rPr>
      </w:pPr>
      <w:r w:rsidRPr="008F6317">
        <w:rPr>
          <w:rFonts w:cs="Times New Roman"/>
          <w:spacing w:val="6"/>
          <w:sz w:val="28"/>
          <w:szCs w:val="28"/>
          <w:lang w:val="pl-PL"/>
        </w:rPr>
        <w:t>Đánh giá năng lực tự chủ và trách nhiệm trong công việc thể hiện ở: tính cẩn thận, tỉ mỉ, chính xác và an toàn vệ sinh công nghiệp.</w:t>
      </w:r>
    </w:p>
    <w:p w14:paraId="72CE5E45" w14:textId="77777777" w:rsidR="009956F0" w:rsidRPr="008F6317" w:rsidRDefault="009956F0" w:rsidP="00D461FE">
      <w:pPr>
        <w:spacing w:after="0" w:line="312" w:lineRule="auto"/>
        <w:jc w:val="both"/>
        <w:rPr>
          <w:rFonts w:cs="Times New Roman"/>
          <w:sz w:val="28"/>
          <w:szCs w:val="28"/>
          <w:lang w:val="pl-PL"/>
        </w:rPr>
      </w:pPr>
      <w:r w:rsidRPr="008F6317">
        <w:rPr>
          <w:rFonts w:cs="Times New Roman"/>
          <w:sz w:val="28"/>
          <w:szCs w:val="28"/>
          <w:lang w:val="pl-PL"/>
        </w:rPr>
        <w:t>2. Phương pháp:</w:t>
      </w:r>
    </w:p>
    <w:p w14:paraId="72037B2B" w14:textId="77777777" w:rsidR="009956F0" w:rsidRPr="008F6317" w:rsidRDefault="009956F0" w:rsidP="00C77450">
      <w:pPr>
        <w:pStyle w:val="ListParagraph"/>
        <w:numPr>
          <w:ilvl w:val="0"/>
          <w:numId w:val="138"/>
        </w:numPr>
        <w:spacing w:after="0" w:line="312" w:lineRule="auto"/>
        <w:jc w:val="both"/>
        <w:rPr>
          <w:spacing w:val="6"/>
          <w:sz w:val="28"/>
          <w:szCs w:val="28"/>
          <w:lang w:val="pl-PL"/>
        </w:rPr>
      </w:pPr>
      <w:r w:rsidRPr="008F6317">
        <w:rPr>
          <w:spacing w:val="6"/>
          <w:sz w:val="28"/>
          <w:szCs w:val="28"/>
          <w:lang w:val="pl-PL"/>
        </w:rPr>
        <w:t>Áp dụng hình thức kiểm tra tích hợp giữa lý thuyết với thực hành trong thời gian từ 90 đến 120 phút.</w:t>
      </w:r>
    </w:p>
    <w:p w14:paraId="0A991570" w14:textId="77777777" w:rsidR="009956F0" w:rsidRPr="008F6317" w:rsidRDefault="009956F0" w:rsidP="00D461FE">
      <w:pPr>
        <w:spacing w:after="0" w:line="312" w:lineRule="auto"/>
        <w:jc w:val="both"/>
        <w:rPr>
          <w:rFonts w:cs="Times New Roman"/>
          <w:b/>
          <w:sz w:val="28"/>
          <w:szCs w:val="28"/>
          <w:lang w:val="pl-PL"/>
        </w:rPr>
      </w:pPr>
      <w:r w:rsidRPr="008F6317">
        <w:rPr>
          <w:rFonts w:cs="Times New Roman"/>
          <w:b/>
          <w:sz w:val="28"/>
          <w:szCs w:val="28"/>
          <w:lang w:val="pl-PL"/>
        </w:rPr>
        <w:t>VI. Hướng dẫn thực hiện mô đun:</w:t>
      </w:r>
    </w:p>
    <w:p w14:paraId="2DD8240F" w14:textId="77777777" w:rsidR="009956F0" w:rsidRPr="008F6317" w:rsidRDefault="009956F0" w:rsidP="00D461FE">
      <w:pPr>
        <w:spacing w:after="0" w:line="312" w:lineRule="auto"/>
        <w:jc w:val="both"/>
        <w:rPr>
          <w:rFonts w:cs="Times New Roman"/>
          <w:sz w:val="28"/>
          <w:szCs w:val="28"/>
          <w:lang w:val="pl-PL"/>
        </w:rPr>
      </w:pPr>
      <w:r w:rsidRPr="008F6317">
        <w:rPr>
          <w:rFonts w:cs="Times New Roman"/>
          <w:sz w:val="28"/>
          <w:szCs w:val="28"/>
          <w:lang w:val="pl-PL"/>
        </w:rPr>
        <w:t xml:space="preserve">1. Phạm vi áp dụng mô đun: </w:t>
      </w:r>
    </w:p>
    <w:p w14:paraId="57EC1A08" w14:textId="77777777" w:rsidR="009956F0" w:rsidRPr="008F6317" w:rsidRDefault="009956F0" w:rsidP="00D461FE">
      <w:pPr>
        <w:spacing w:after="0" w:line="312" w:lineRule="auto"/>
        <w:ind w:firstLine="270"/>
        <w:jc w:val="both"/>
        <w:rPr>
          <w:rFonts w:cs="Times New Roman"/>
          <w:sz w:val="28"/>
          <w:szCs w:val="28"/>
          <w:lang w:val="pl-PL"/>
        </w:rPr>
      </w:pPr>
      <w:r w:rsidRPr="008F6317">
        <w:rPr>
          <w:rFonts w:cs="Times New Roman"/>
          <w:sz w:val="28"/>
          <w:szCs w:val="28"/>
          <w:lang w:val="pl-PL"/>
        </w:rPr>
        <w:t>Chương trình thuộc mô đun cơ sở, được sử dụng để giảng dạy cho trình độ Cao đẳng nghề.</w:t>
      </w:r>
    </w:p>
    <w:p w14:paraId="17AF82CB" w14:textId="77777777" w:rsidR="009956F0" w:rsidRPr="008F6317" w:rsidRDefault="009956F0" w:rsidP="00D461FE">
      <w:pPr>
        <w:spacing w:after="0" w:line="312" w:lineRule="auto"/>
        <w:jc w:val="both"/>
        <w:rPr>
          <w:rFonts w:cs="Times New Roman"/>
          <w:sz w:val="28"/>
          <w:szCs w:val="28"/>
          <w:lang w:val="pl-PL"/>
        </w:rPr>
      </w:pPr>
      <w:r w:rsidRPr="008F6317">
        <w:rPr>
          <w:rFonts w:cs="Times New Roman"/>
          <w:sz w:val="28"/>
          <w:szCs w:val="28"/>
          <w:lang w:val="pl-PL"/>
        </w:rPr>
        <w:lastRenderedPageBreak/>
        <w:t>2. Hướng dẫn về phương pháp giảng dạy, học tập mô đun:</w:t>
      </w:r>
    </w:p>
    <w:p w14:paraId="43397013" w14:textId="77777777" w:rsidR="009956F0" w:rsidRPr="008F6317" w:rsidRDefault="009956F0" w:rsidP="00C77450">
      <w:pPr>
        <w:pStyle w:val="ListParagraph"/>
        <w:numPr>
          <w:ilvl w:val="0"/>
          <w:numId w:val="137"/>
        </w:numPr>
        <w:spacing w:after="0" w:line="312" w:lineRule="auto"/>
        <w:ind w:left="567" w:hanging="283"/>
        <w:jc w:val="both"/>
        <w:rPr>
          <w:sz w:val="28"/>
          <w:szCs w:val="28"/>
          <w:lang w:val="pl-PL"/>
        </w:rPr>
      </w:pPr>
      <w:r w:rsidRPr="008F6317">
        <w:rPr>
          <w:sz w:val="28"/>
          <w:szCs w:val="28"/>
          <w:lang w:val="pl-PL"/>
        </w:rPr>
        <w:t>Đối với giáo viên, giảng viên:</w:t>
      </w:r>
    </w:p>
    <w:p w14:paraId="0D8D69F0" w14:textId="77777777" w:rsidR="009956F0" w:rsidRPr="008F6317" w:rsidRDefault="009956F0" w:rsidP="00D461FE">
      <w:pPr>
        <w:numPr>
          <w:ilvl w:val="0"/>
          <w:numId w:val="41"/>
        </w:numPr>
        <w:tabs>
          <w:tab w:val="left" w:pos="993"/>
        </w:tabs>
        <w:spacing w:after="0" w:line="312" w:lineRule="auto"/>
        <w:ind w:left="993" w:hanging="349"/>
        <w:jc w:val="both"/>
        <w:rPr>
          <w:rFonts w:cs="Times New Roman"/>
          <w:sz w:val="28"/>
          <w:szCs w:val="28"/>
          <w:lang w:val="pl-PL"/>
        </w:rPr>
      </w:pPr>
      <w:r w:rsidRPr="008F6317">
        <w:rPr>
          <w:rFonts w:cs="Times New Roman"/>
          <w:spacing w:val="6"/>
          <w:sz w:val="28"/>
          <w:szCs w:val="28"/>
          <w:lang w:val="pl-PL"/>
        </w:rPr>
        <w:t>Chia người học thành các nhóm nhỏ từ 1 đến 3 học sinh, để thực hiện nội dung thực hành.</w:t>
      </w:r>
    </w:p>
    <w:p w14:paraId="0525D849" w14:textId="77777777" w:rsidR="009956F0" w:rsidRPr="008F6317" w:rsidRDefault="009956F0" w:rsidP="00D461FE">
      <w:pPr>
        <w:numPr>
          <w:ilvl w:val="0"/>
          <w:numId w:val="41"/>
        </w:numPr>
        <w:tabs>
          <w:tab w:val="left" w:pos="993"/>
        </w:tabs>
        <w:spacing w:after="0" w:line="312" w:lineRule="auto"/>
        <w:ind w:left="993" w:hanging="349"/>
        <w:jc w:val="both"/>
        <w:rPr>
          <w:rFonts w:cs="Times New Roman"/>
          <w:sz w:val="28"/>
          <w:szCs w:val="28"/>
          <w:lang w:val="pl-PL"/>
        </w:rPr>
      </w:pPr>
      <w:r w:rsidRPr="008F6317">
        <w:rPr>
          <w:rFonts w:cs="Times New Roman"/>
          <w:spacing w:val="6"/>
          <w:sz w:val="28"/>
          <w:szCs w:val="28"/>
          <w:lang w:val="pl-PL"/>
        </w:rPr>
        <w:t>Chuẩn bị đầy đủ vật liệu, dụng cụ và trang thiết bị trước khi thực hiện bài giảng.</w:t>
      </w:r>
    </w:p>
    <w:p w14:paraId="17E70F8F" w14:textId="77777777" w:rsidR="009956F0" w:rsidRPr="008F6317" w:rsidRDefault="009956F0" w:rsidP="00D461FE">
      <w:pPr>
        <w:numPr>
          <w:ilvl w:val="0"/>
          <w:numId w:val="41"/>
        </w:numPr>
        <w:tabs>
          <w:tab w:val="left" w:pos="993"/>
        </w:tabs>
        <w:spacing w:after="0" w:line="312" w:lineRule="auto"/>
        <w:ind w:left="993" w:hanging="349"/>
        <w:jc w:val="both"/>
        <w:rPr>
          <w:rFonts w:cs="Times New Roman"/>
          <w:spacing w:val="6"/>
          <w:sz w:val="28"/>
          <w:szCs w:val="28"/>
          <w:lang w:val="pl-PL"/>
        </w:rPr>
      </w:pPr>
      <w:r w:rsidRPr="008F6317">
        <w:rPr>
          <w:rFonts w:cs="Times New Roman"/>
          <w:spacing w:val="6"/>
          <w:sz w:val="28"/>
          <w:szCs w:val="28"/>
          <w:lang w:val="pl-PL"/>
        </w:rPr>
        <w:t>Căn cứ vào thực tế của nơi đào tạo, giáo viên có thể thay đổi nội dung, nhưng vẫn phải đảm bảo số giờ qui định.</w:t>
      </w:r>
    </w:p>
    <w:p w14:paraId="164CACC8" w14:textId="77777777" w:rsidR="009956F0" w:rsidRPr="008F6317" w:rsidRDefault="009956F0" w:rsidP="00D461FE">
      <w:pPr>
        <w:numPr>
          <w:ilvl w:val="0"/>
          <w:numId w:val="41"/>
        </w:numPr>
        <w:tabs>
          <w:tab w:val="left" w:pos="993"/>
        </w:tabs>
        <w:spacing w:after="0" w:line="312" w:lineRule="auto"/>
        <w:ind w:left="993" w:hanging="349"/>
        <w:jc w:val="both"/>
        <w:rPr>
          <w:rFonts w:cs="Times New Roman"/>
          <w:sz w:val="28"/>
          <w:szCs w:val="28"/>
          <w:lang w:val="pl-PL"/>
        </w:rPr>
      </w:pPr>
      <w:r w:rsidRPr="008F6317">
        <w:rPr>
          <w:rFonts w:cs="Times New Roman"/>
          <w:spacing w:val="6"/>
          <w:sz w:val="28"/>
          <w:szCs w:val="28"/>
          <w:lang w:val="pl-PL"/>
        </w:rPr>
        <w:t>Hệ thống nguồn điện cần được kiểm tra trước khi cho người học thực hành.</w:t>
      </w:r>
    </w:p>
    <w:p w14:paraId="168D213E" w14:textId="77777777" w:rsidR="009956F0" w:rsidRPr="008F6317" w:rsidRDefault="009956F0" w:rsidP="00C77450">
      <w:pPr>
        <w:pStyle w:val="ListParagraph"/>
        <w:numPr>
          <w:ilvl w:val="0"/>
          <w:numId w:val="137"/>
        </w:numPr>
        <w:spacing w:after="0" w:line="312" w:lineRule="auto"/>
        <w:ind w:left="567" w:hanging="283"/>
        <w:jc w:val="both"/>
        <w:rPr>
          <w:sz w:val="28"/>
          <w:szCs w:val="28"/>
        </w:rPr>
      </w:pPr>
      <w:proofErr w:type="spellStart"/>
      <w:r w:rsidRPr="008F6317">
        <w:rPr>
          <w:sz w:val="28"/>
          <w:szCs w:val="28"/>
        </w:rPr>
        <w:t>Đối</w:t>
      </w:r>
      <w:proofErr w:type="spellEnd"/>
      <w:r w:rsidRPr="008F6317">
        <w:rPr>
          <w:sz w:val="28"/>
          <w:szCs w:val="28"/>
        </w:rPr>
        <w:t xml:space="preserve"> </w:t>
      </w:r>
      <w:proofErr w:type="spellStart"/>
      <w:r w:rsidRPr="008F6317">
        <w:rPr>
          <w:sz w:val="28"/>
          <w:szCs w:val="28"/>
        </w:rPr>
        <w:t>với</w:t>
      </w:r>
      <w:proofErr w:type="spellEnd"/>
      <w:r w:rsidRPr="008F6317">
        <w:rPr>
          <w:sz w:val="28"/>
          <w:szCs w:val="28"/>
        </w:rPr>
        <w:t xml:space="preserve"> </w:t>
      </w:r>
      <w:proofErr w:type="spellStart"/>
      <w:r w:rsidRPr="008F6317">
        <w:rPr>
          <w:sz w:val="28"/>
          <w:szCs w:val="28"/>
        </w:rPr>
        <w:t>người</w:t>
      </w:r>
      <w:proofErr w:type="spellEnd"/>
      <w:r w:rsidRPr="008F6317">
        <w:rPr>
          <w:sz w:val="28"/>
          <w:szCs w:val="28"/>
        </w:rPr>
        <w:t xml:space="preserve"> </w:t>
      </w:r>
      <w:proofErr w:type="spellStart"/>
      <w:r w:rsidRPr="008F6317">
        <w:rPr>
          <w:sz w:val="28"/>
          <w:szCs w:val="28"/>
        </w:rPr>
        <w:t>học</w:t>
      </w:r>
      <w:proofErr w:type="spellEnd"/>
      <w:r w:rsidRPr="008F6317">
        <w:rPr>
          <w:sz w:val="28"/>
          <w:szCs w:val="28"/>
        </w:rPr>
        <w:t>:</w:t>
      </w:r>
    </w:p>
    <w:p w14:paraId="3F40FDEC" w14:textId="77777777" w:rsidR="009956F0" w:rsidRPr="008F6317" w:rsidRDefault="009956F0" w:rsidP="00D461FE">
      <w:pPr>
        <w:numPr>
          <w:ilvl w:val="0"/>
          <w:numId w:val="41"/>
        </w:numPr>
        <w:tabs>
          <w:tab w:val="left" w:pos="993"/>
        </w:tabs>
        <w:spacing w:after="0" w:line="312" w:lineRule="auto"/>
        <w:ind w:left="0" w:firstLine="644"/>
        <w:jc w:val="both"/>
        <w:rPr>
          <w:rFonts w:cs="Times New Roman"/>
          <w:spacing w:val="6"/>
          <w:sz w:val="28"/>
          <w:szCs w:val="28"/>
        </w:rPr>
      </w:pPr>
      <w:r w:rsidRPr="008F6317">
        <w:rPr>
          <w:rFonts w:cs="Times New Roman"/>
          <w:spacing w:val="6"/>
          <w:sz w:val="28"/>
          <w:szCs w:val="28"/>
        </w:rPr>
        <w:t xml:space="preserve">Nghiêm </w:t>
      </w:r>
      <w:proofErr w:type="spellStart"/>
      <w:r w:rsidRPr="008F6317">
        <w:rPr>
          <w:rFonts w:cs="Times New Roman"/>
          <w:spacing w:val="6"/>
          <w:sz w:val="28"/>
          <w:szCs w:val="28"/>
        </w:rPr>
        <w:t>túc</w:t>
      </w:r>
      <w:proofErr w:type="spellEnd"/>
      <w:r w:rsidRPr="008F6317">
        <w:rPr>
          <w:rFonts w:cs="Times New Roman"/>
          <w:spacing w:val="6"/>
          <w:sz w:val="28"/>
          <w:szCs w:val="28"/>
        </w:rPr>
        <w:t xml:space="preserve">, </w:t>
      </w:r>
      <w:proofErr w:type="spellStart"/>
      <w:r w:rsidRPr="008F6317">
        <w:rPr>
          <w:rFonts w:cs="Times New Roman"/>
          <w:spacing w:val="6"/>
          <w:sz w:val="28"/>
          <w:szCs w:val="28"/>
        </w:rPr>
        <w:t>tỉ</w:t>
      </w:r>
      <w:proofErr w:type="spellEnd"/>
      <w:r w:rsidRPr="008F6317">
        <w:rPr>
          <w:rFonts w:cs="Times New Roman"/>
          <w:spacing w:val="6"/>
          <w:sz w:val="28"/>
          <w:szCs w:val="28"/>
        </w:rPr>
        <w:t xml:space="preserve"> </w:t>
      </w:r>
      <w:proofErr w:type="spellStart"/>
      <w:r w:rsidRPr="008F6317">
        <w:rPr>
          <w:rFonts w:cs="Times New Roman"/>
          <w:spacing w:val="6"/>
          <w:sz w:val="28"/>
          <w:szCs w:val="28"/>
        </w:rPr>
        <w:t>mỉ</w:t>
      </w:r>
      <w:proofErr w:type="spellEnd"/>
      <w:r w:rsidRPr="008F6317">
        <w:rPr>
          <w:rFonts w:cs="Times New Roman"/>
          <w:spacing w:val="6"/>
          <w:sz w:val="28"/>
          <w:szCs w:val="28"/>
        </w:rPr>
        <w:t xml:space="preserve">, </w:t>
      </w:r>
      <w:proofErr w:type="spellStart"/>
      <w:r w:rsidRPr="008F6317">
        <w:rPr>
          <w:rFonts w:cs="Times New Roman"/>
          <w:spacing w:val="6"/>
          <w:sz w:val="28"/>
          <w:szCs w:val="28"/>
        </w:rPr>
        <w:t>chính</w:t>
      </w:r>
      <w:proofErr w:type="spellEnd"/>
      <w:r w:rsidRPr="008F6317">
        <w:rPr>
          <w:rFonts w:cs="Times New Roman"/>
          <w:spacing w:val="6"/>
          <w:sz w:val="28"/>
          <w:szCs w:val="28"/>
        </w:rPr>
        <w:t xml:space="preserve"> </w:t>
      </w:r>
      <w:proofErr w:type="spellStart"/>
      <w:r w:rsidRPr="008F6317">
        <w:rPr>
          <w:rFonts w:cs="Times New Roman"/>
          <w:spacing w:val="6"/>
          <w:sz w:val="28"/>
          <w:szCs w:val="28"/>
        </w:rPr>
        <w:t>xác</w:t>
      </w:r>
      <w:proofErr w:type="spellEnd"/>
      <w:r w:rsidRPr="008F6317">
        <w:rPr>
          <w:rFonts w:cs="Times New Roman"/>
          <w:spacing w:val="6"/>
          <w:sz w:val="28"/>
          <w:szCs w:val="28"/>
        </w:rPr>
        <w:t xml:space="preserve"> </w:t>
      </w:r>
      <w:proofErr w:type="spellStart"/>
      <w:r w:rsidRPr="008F6317">
        <w:rPr>
          <w:rFonts w:cs="Times New Roman"/>
          <w:spacing w:val="6"/>
          <w:sz w:val="28"/>
          <w:szCs w:val="28"/>
        </w:rPr>
        <w:t>trong</w:t>
      </w:r>
      <w:proofErr w:type="spellEnd"/>
      <w:r w:rsidRPr="008F6317">
        <w:rPr>
          <w:rFonts w:cs="Times New Roman"/>
          <w:spacing w:val="6"/>
          <w:sz w:val="28"/>
          <w:szCs w:val="28"/>
        </w:rPr>
        <w:t xml:space="preserve"> </w:t>
      </w:r>
      <w:proofErr w:type="spellStart"/>
      <w:r w:rsidRPr="008F6317">
        <w:rPr>
          <w:rFonts w:cs="Times New Roman"/>
          <w:spacing w:val="6"/>
          <w:sz w:val="28"/>
          <w:szCs w:val="28"/>
        </w:rPr>
        <w:t>học</w:t>
      </w:r>
      <w:proofErr w:type="spellEnd"/>
      <w:r w:rsidRPr="008F6317">
        <w:rPr>
          <w:rFonts w:cs="Times New Roman"/>
          <w:spacing w:val="6"/>
          <w:sz w:val="28"/>
          <w:szCs w:val="28"/>
        </w:rPr>
        <w:t xml:space="preserve"> </w:t>
      </w:r>
      <w:proofErr w:type="spellStart"/>
      <w:r w:rsidRPr="008F6317">
        <w:rPr>
          <w:rFonts w:cs="Times New Roman"/>
          <w:spacing w:val="6"/>
          <w:sz w:val="28"/>
          <w:szCs w:val="28"/>
        </w:rPr>
        <w:t>tập</w:t>
      </w:r>
      <w:proofErr w:type="spellEnd"/>
      <w:r w:rsidRPr="008F6317">
        <w:rPr>
          <w:rFonts w:cs="Times New Roman"/>
          <w:spacing w:val="6"/>
          <w:sz w:val="28"/>
          <w:szCs w:val="28"/>
        </w:rPr>
        <w:t xml:space="preserve"> </w:t>
      </w:r>
      <w:proofErr w:type="spellStart"/>
      <w:r w:rsidRPr="008F6317">
        <w:rPr>
          <w:rFonts w:cs="Times New Roman"/>
          <w:spacing w:val="6"/>
          <w:sz w:val="28"/>
          <w:szCs w:val="28"/>
        </w:rPr>
        <w:t>và</w:t>
      </w:r>
      <w:proofErr w:type="spellEnd"/>
      <w:r w:rsidRPr="008F6317">
        <w:rPr>
          <w:rFonts w:cs="Times New Roman"/>
          <w:spacing w:val="6"/>
          <w:sz w:val="28"/>
          <w:szCs w:val="28"/>
        </w:rPr>
        <w:t xml:space="preserve"> </w:t>
      </w:r>
      <w:proofErr w:type="spellStart"/>
      <w:r w:rsidRPr="008F6317">
        <w:rPr>
          <w:rFonts w:cs="Times New Roman"/>
          <w:spacing w:val="6"/>
          <w:sz w:val="28"/>
          <w:szCs w:val="28"/>
        </w:rPr>
        <w:t>trong</w:t>
      </w:r>
      <w:proofErr w:type="spellEnd"/>
      <w:r w:rsidRPr="008F6317">
        <w:rPr>
          <w:rFonts w:cs="Times New Roman"/>
          <w:spacing w:val="6"/>
          <w:sz w:val="28"/>
          <w:szCs w:val="28"/>
        </w:rPr>
        <w:t xml:space="preserve"> </w:t>
      </w:r>
      <w:proofErr w:type="spellStart"/>
      <w:r w:rsidRPr="008F6317">
        <w:rPr>
          <w:rFonts w:cs="Times New Roman"/>
          <w:spacing w:val="6"/>
          <w:sz w:val="28"/>
          <w:szCs w:val="28"/>
        </w:rPr>
        <w:t>thực</w:t>
      </w:r>
      <w:proofErr w:type="spellEnd"/>
      <w:r w:rsidRPr="008F6317">
        <w:rPr>
          <w:rFonts w:cs="Times New Roman"/>
          <w:spacing w:val="6"/>
          <w:sz w:val="28"/>
          <w:szCs w:val="28"/>
        </w:rPr>
        <w:t xml:space="preserve"> </w:t>
      </w:r>
      <w:proofErr w:type="spellStart"/>
      <w:r w:rsidRPr="008F6317">
        <w:rPr>
          <w:rFonts w:cs="Times New Roman"/>
          <w:spacing w:val="6"/>
          <w:sz w:val="28"/>
          <w:szCs w:val="28"/>
        </w:rPr>
        <w:t>hiện</w:t>
      </w:r>
      <w:proofErr w:type="spellEnd"/>
      <w:r w:rsidRPr="008F6317">
        <w:rPr>
          <w:rFonts w:cs="Times New Roman"/>
          <w:spacing w:val="6"/>
          <w:sz w:val="28"/>
          <w:szCs w:val="28"/>
        </w:rPr>
        <w:t xml:space="preserve"> </w:t>
      </w:r>
      <w:proofErr w:type="spellStart"/>
      <w:r w:rsidRPr="008F6317">
        <w:rPr>
          <w:rFonts w:cs="Times New Roman"/>
          <w:spacing w:val="6"/>
          <w:sz w:val="28"/>
          <w:szCs w:val="28"/>
        </w:rPr>
        <w:t>công</w:t>
      </w:r>
      <w:proofErr w:type="spellEnd"/>
      <w:r w:rsidRPr="008F6317">
        <w:rPr>
          <w:rFonts w:cs="Times New Roman"/>
          <w:spacing w:val="6"/>
          <w:sz w:val="28"/>
          <w:szCs w:val="28"/>
        </w:rPr>
        <w:t xml:space="preserve"> </w:t>
      </w:r>
      <w:proofErr w:type="spellStart"/>
      <w:r w:rsidRPr="008F6317">
        <w:rPr>
          <w:rFonts w:cs="Times New Roman"/>
          <w:spacing w:val="6"/>
          <w:sz w:val="28"/>
          <w:szCs w:val="28"/>
        </w:rPr>
        <w:t>việc</w:t>
      </w:r>
      <w:proofErr w:type="spellEnd"/>
      <w:r w:rsidRPr="008F6317">
        <w:rPr>
          <w:rFonts w:cs="Times New Roman"/>
          <w:spacing w:val="6"/>
          <w:sz w:val="28"/>
          <w:szCs w:val="28"/>
        </w:rPr>
        <w:t xml:space="preserve">. </w:t>
      </w:r>
    </w:p>
    <w:p w14:paraId="3B5A1BA1" w14:textId="77777777" w:rsidR="009956F0" w:rsidRPr="008F6317" w:rsidRDefault="009956F0" w:rsidP="00D461FE">
      <w:pPr>
        <w:numPr>
          <w:ilvl w:val="0"/>
          <w:numId w:val="41"/>
        </w:numPr>
        <w:tabs>
          <w:tab w:val="left" w:pos="993"/>
        </w:tabs>
        <w:spacing w:after="0" w:line="312" w:lineRule="auto"/>
        <w:ind w:left="0" w:firstLine="644"/>
        <w:jc w:val="both"/>
        <w:rPr>
          <w:rFonts w:cs="Times New Roman"/>
          <w:spacing w:val="6"/>
          <w:sz w:val="28"/>
          <w:szCs w:val="28"/>
        </w:rPr>
      </w:pPr>
      <w:proofErr w:type="spellStart"/>
      <w:r w:rsidRPr="008F6317">
        <w:rPr>
          <w:rFonts w:cs="Times New Roman"/>
          <w:spacing w:val="6"/>
          <w:sz w:val="28"/>
          <w:szCs w:val="28"/>
        </w:rPr>
        <w:t>Thực</w:t>
      </w:r>
      <w:proofErr w:type="spellEnd"/>
      <w:r w:rsidRPr="008F6317">
        <w:rPr>
          <w:rFonts w:cs="Times New Roman"/>
          <w:spacing w:val="6"/>
          <w:sz w:val="28"/>
          <w:szCs w:val="28"/>
        </w:rPr>
        <w:t xml:space="preserve"> </w:t>
      </w:r>
      <w:proofErr w:type="spellStart"/>
      <w:r w:rsidRPr="008F6317">
        <w:rPr>
          <w:rFonts w:cs="Times New Roman"/>
          <w:spacing w:val="6"/>
          <w:sz w:val="28"/>
          <w:szCs w:val="28"/>
        </w:rPr>
        <w:t>hiện</w:t>
      </w:r>
      <w:proofErr w:type="spellEnd"/>
      <w:r w:rsidRPr="008F6317">
        <w:rPr>
          <w:rFonts w:cs="Times New Roman"/>
          <w:spacing w:val="6"/>
          <w:sz w:val="28"/>
          <w:szCs w:val="28"/>
        </w:rPr>
        <w:t xml:space="preserve"> </w:t>
      </w:r>
      <w:proofErr w:type="spellStart"/>
      <w:r w:rsidRPr="008F6317">
        <w:rPr>
          <w:rFonts w:cs="Times New Roman"/>
          <w:spacing w:val="6"/>
          <w:sz w:val="28"/>
          <w:szCs w:val="28"/>
        </w:rPr>
        <w:t>công</w:t>
      </w:r>
      <w:proofErr w:type="spellEnd"/>
      <w:r w:rsidRPr="008F6317">
        <w:rPr>
          <w:rFonts w:cs="Times New Roman"/>
          <w:spacing w:val="6"/>
          <w:sz w:val="28"/>
          <w:szCs w:val="28"/>
        </w:rPr>
        <w:t xml:space="preserve"> </w:t>
      </w:r>
      <w:proofErr w:type="spellStart"/>
      <w:r w:rsidRPr="008F6317">
        <w:rPr>
          <w:rFonts w:cs="Times New Roman"/>
          <w:spacing w:val="6"/>
          <w:sz w:val="28"/>
          <w:szCs w:val="28"/>
        </w:rPr>
        <w:t>việc</w:t>
      </w:r>
      <w:proofErr w:type="spellEnd"/>
      <w:r w:rsidRPr="008F6317">
        <w:rPr>
          <w:rFonts w:cs="Times New Roman"/>
          <w:spacing w:val="6"/>
          <w:sz w:val="28"/>
          <w:szCs w:val="28"/>
        </w:rPr>
        <w:t xml:space="preserve"> </w:t>
      </w:r>
      <w:proofErr w:type="spellStart"/>
      <w:r w:rsidRPr="008F6317">
        <w:rPr>
          <w:rFonts w:cs="Times New Roman"/>
          <w:spacing w:val="6"/>
          <w:sz w:val="28"/>
          <w:szCs w:val="28"/>
        </w:rPr>
        <w:t>theo</w:t>
      </w:r>
      <w:proofErr w:type="spellEnd"/>
      <w:r w:rsidRPr="008F6317">
        <w:rPr>
          <w:rFonts w:cs="Times New Roman"/>
          <w:spacing w:val="6"/>
          <w:sz w:val="28"/>
          <w:szCs w:val="28"/>
        </w:rPr>
        <w:t xml:space="preserve"> qui </w:t>
      </w:r>
      <w:proofErr w:type="spellStart"/>
      <w:r w:rsidRPr="008F6317">
        <w:rPr>
          <w:rFonts w:cs="Times New Roman"/>
          <w:spacing w:val="6"/>
          <w:sz w:val="28"/>
          <w:szCs w:val="28"/>
        </w:rPr>
        <w:t>trình</w:t>
      </w:r>
      <w:proofErr w:type="spellEnd"/>
      <w:r w:rsidRPr="008F6317">
        <w:rPr>
          <w:rFonts w:cs="Times New Roman"/>
          <w:spacing w:val="6"/>
          <w:sz w:val="28"/>
          <w:szCs w:val="28"/>
        </w:rPr>
        <w:t xml:space="preserve"> 5S.</w:t>
      </w:r>
    </w:p>
    <w:p w14:paraId="0AE2C19D" w14:textId="77777777" w:rsidR="009956F0" w:rsidRPr="008F6317" w:rsidRDefault="009956F0" w:rsidP="00D461FE">
      <w:pPr>
        <w:spacing w:after="0" w:line="312" w:lineRule="auto"/>
        <w:jc w:val="both"/>
        <w:rPr>
          <w:rFonts w:cs="Times New Roman"/>
          <w:sz w:val="28"/>
          <w:szCs w:val="28"/>
        </w:rPr>
      </w:pPr>
      <w:r w:rsidRPr="008F6317">
        <w:rPr>
          <w:rFonts w:cs="Times New Roman"/>
          <w:sz w:val="28"/>
          <w:szCs w:val="28"/>
        </w:rPr>
        <w:t xml:space="preserve">3. </w:t>
      </w:r>
      <w:proofErr w:type="spellStart"/>
      <w:r w:rsidRPr="008F6317">
        <w:rPr>
          <w:rFonts w:cs="Times New Roman"/>
          <w:sz w:val="28"/>
          <w:szCs w:val="28"/>
        </w:rPr>
        <w:t>Những</w:t>
      </w:r>
      <w:proofErr w:type="spellEnd"/>
      <w:r w:rsidRPr="008F6317">
        <w:rPr>
          <w:rFonts w:cs="Times New Roman"/>
          <w:sz w:val="28"/>
          <w:szCs w:val="28"/>
        </w:rPr>
        <w:t xml:space="preserve"> </w:t>
      </w:r>
      <w:proofErr w:type="spellStart"/>
      <w:r w:rsidRPr="008F6317">
        <w:rPr>
          <w:rFonts w:cs="Times New Roman"/>
          <w:sz w:val="28"/>
          <w:szCs w:val="28"/>
        </w:rPr>
        <w:t>trọng</w:t>
      </w:r>
      <w:proofErr w:type="spellEnd"/>
      <w:r w:rsidRPr="008F6317">
        <w:rPr>
          <w:rFonts w:cs="Times New Roman"/>
          <w:sz w:val="28"/>
          <w:szCs w:val="28"/>
        </w:rPr>
        <w:t xml:space="preserve"> </w:t>
      </w:r>
      <w:proofErr w:type="spellStart"/>
      <w:r w:rsidRPr="008F6317">
        <w:rPr>
          <w:rFonts w:cs="Times New Roman"/>
          <w:sz w:val="28"/>
          <w:szCs w:val="28"/>
        </w:rPr>
        <w:t>tâm</w:t>
      </w:r>
      <w:proofErr w:type="spellEnd"/>
      <w:r w:rsidRPr="008F6317">
        <w:rPr>
          <w:rFonts w:cs="Times New Roman"/>
          <w:sz w:val="28"/>
          <w:szCs w:val="28"/>
        </w:rPr>
        <w:t xml:space="preserve"> </w:t>
      </w:r>
      <w:proofErr w:type="spellStart"/>
      <w:r w:rsidRPr="008F6317">
        <w:rPr>
          <w:rFonts w:cs="Times New Roman"/>
          <w:sz w:val="28"/>
          <w:szCs w:val="28"/>
        </w:rPr>
        <w:t>cần</w:t>
      </w:r>
      <w:proofErr w:type="spellEnd"/>
      <w:r w:rsidRPr="008F6317">
        <w:rPr>
          <w:rFonts w:cs="Times New Roman"/>
          <w:sz w:val="28"/>
          <w:szCs w:val="28"/>
        </w:rPr>
        <w:t xml:space="preserve"> </w:t>
      </w:r>
      <w:proofErr w:type="spellStart"/>
      <w:r w:rsidRPr="008F6317">
        <w:rPr>
          <w:rFonts w:cs="Times New Roman"/>
          <w:sz w:val="28"/>
          <w:szCs w:val="28"/>
        </w:rPr>
        <w:t>chú</w:t>
      </w:r>
      <w:proofErr w:type="spellEnd"/>
      <w:r w:rsidRPr="008F6317">
        <w:rPr>
          <w:rFonts w:cs="Times New Roman"/>
          <w:sz w:val="28"/>
          <w:szCs w:val="28"/>
        </w:rPr>
        <w:t xml:space="preserve"> ý:</w:t>
      </w:r>
    </w:p>
    <w:p w14:paraId="382A5A82" w14:textId="77777777" w:rsidR="009956F0" w:rsidRPr="008F6317" w:rsidRDefault="009956F0" w:rsidP="00C77450">
      <w:pPr>
        <w:pStyle w:val="ListParagraph"/>
        <w:numPr>
          <w:ilvl w:val="0"/>
          <w:numId w:val="136"/>
        </w:numPr>
        <w:tabs>
          <w:tab w:val="num" w:pos="720"/>
          <w:tab w:val="left" w:pos="5760"/>
        </w:tabs>
        <w:spacing w:after="0" w:line="312" w:lineRule="auto"/>
        <w:ind w:left="709" w:hanging="425"/>
        <w:jc w:val="both"/>
        <w:rPr>
          <w:spacing w:val="6"/>
          <w:sz w:val="28"/>
          <w:szCs w:val="28"/>
        </w:rPr>
      </w:pPr>
      <w:proofErr w:type="spellStart"/>
      <w:r w:rsidRPr="008F6317">
        <w:rPr>
          <w:spacing w:val="6"/>
          <w:sz w:val="28"/>
          <w:szCs w:val="28"/>
        </w:rPr>
        <w:t>Cần</w:t>
      </w:r>
      <w:proofErr w:type="spellEnd"/>
      <w:r w:rsidRPr="008F6317">
        <w:rPr>
          <w:spacing w:val="6"/>
          <w:sz w:val="28"/>
          <w:szCs w:val="28"/>
        </w:rPr>
        <w:t xml:space="preserve"> </w:t>
      </w:r>
      <w:proofErr w:type="spellStart"/>
      <w:r w:rsidRPr="008F6317">
        <w:rPr>
          <w:spacing w:val="6"/>
          <w:sz w:val="28"/>
          <w:szCs w:val="28"/>
        </w:rPr>
        <w:t>chú</w:t>
      </w:r>
      <w:proofErr w:type="spellEnd"/>
      <w:r w:rsidRPr="008F6317">
        <w:rPr>
          <w:spacing w:val="6"/>
          <w:sz w:val="28"/>
          <w:szCs w:val="28"/>
        </w:rPr>
        <w:t xml:space="preserve"> ý </w:t>
      </w:r>
      <w:proofErr w:type="spellStart"/>
      <w:r w:rsidRPr="008F6317">
        <w:rPr>
          <w:spacing w:val="6"/>
          <w:sz w:val="28"/>
          <w:szCs w:val="28"/>
        </w:rPr>
        <w:t>tập</w:t>
      </w:r>
      <w:proofErr w:type="spellEnd"/>
      <w:r w:rsidRPr="008F6317">
        <w:rPr>
          <w:spacing w:val="6"/>
          <w:sz w:val="28"/>
          <w:szCs w:val="28"/>
        </w:rPr>
        <w:t xml:space="preserve"> </w:t>
      </w:r>
      <w:proofErr w:type="spellStart"/>
      <w:r w:rsidRPr="008F6317">
        <w:rPr>
          <w:spacing w:val="6"/>
          <w:sz w:val="28"/>
          <w:szCs w:val="28"/>
        </w:rPr>
        <w:t>trung</w:t>
      </w:r>
      <w:proofErr w:type="spellEnd"/>
      <w:r w:rsidRPr="008F6317">
        <w:rPr>
          <w:spacing w:val="6"/>
          <w:sz w:val="28"/>
          <w:szCs w:val="28"/>
        </w:rPr>
        <w:t xml:space="preserve"> </w:t>
      </w:r>
      <w:proofErr w:type="spellStart"/>
      <w:r w:rsidRPr="008F6317">
        <w:rPr>
          <w:spacing w:val="6"/>
          <w:sz w:val="28"/>
          <w:szCs w:val="28"/>
        </w:rPr>
        <w:t>vào</w:t>
      </w:r>
      <w:proofErr w:type="spellEnd"/>
      <w:r w:rsidRPr="008F6317">
        <w:rPr>
          <w:spacing w:val="6"/>
          <w:sz w:val="28"/>
          <w:szCs w:val="28"/>
        </w:rPr>
        <w:t xml:space="preserve"> </w:t>
      </w:r>
      <w:proofErr w:type="spellStart"/>
      <w:r w:rsidRPr="008F6317">
        <w:rPr>
          <w:spacing w:val="6"/>
          <w:sz w:val="28"/>
          <w:szCs w:val="28"/>
        </w:rPr>
        <w:t>phần</w:t>
      </w:r>
      <w:proofErr w:type="spellEnd"/>
      <w:r w:rsidRPr="008F6317">
        <w:rPr>
          <w:spacing w:val="6"/>
          <w:sz w:val="28"/>
          <w:szCs w:val="28"/>
        </w:rPr>
        <w:t xml:space="preserve"> </w:t>
      </w:r>
      <w:proofErr w:type="spellStart"/>
      <w:r w:rsidRPr="008F6317">
        <w:rPr>
          <w:spacing w:val="6"/>
          <w:sz w:val="28"/>
          <w:szCs w:val="28"/>
        </w:rPr>
        <w:t>đọc</w:t>
      </w:r>
      <w:proofErr w:type="spellEnd"/>
      <w:r w:rsidRPr="008F6317">
        <w:rPr>
          <w:spacing w:val="6"/>
          <w:sz w:val="28"/>
          <w:szCs w:val="28"/>
        </w:rPr>
        <w:t xml:space="preserve">, </w:t>
      </w:r>
      <w:proofErr w:type="spellStart"/>
      <w:r w:rsidRPr="008F6317">
        <w:rPr>
          <w:spacing w:val="6"/>
          <w:sz w:val="28"/>
          <w:szCs w:val="28"/>
        </w:rPr>
        <w:t>đo</w:t>
      </w:r>
      <w:proofErr w:type="spellEnd"/>
      <w:r w:rsidRPr="008F6317">
        <w:rPr>
          <w:spacing w:val="6"/>
          <w:sz w:val="28"/>
          <w:szCs w:val="28"/>
        </w:rPr>
        <w:t xml:space="preserve"> </w:t>
      </w:r>
      <w:proofErr w:type="spellStart"/>
      <w:r w:rsidRPr="008F6317">
        <w:rPr>
          <w:spacing w:val="6"/>
          <w:sz w:val="28"/>
          <w:szCs w:val="28"/>
        </w:rPr>
        <w:t>linh</w:t>
      </w:r>
      <w:proofErr w:type="spellEnd"/>
      <w:r w:rsidRPr="008F6317">
        <w:rPr>
          <w:spacing w:val="6"/>
          <w:sz w:val="28"/>
          <w:szCs w:val="28"/>
        </w:rPr>
        <w:t xml:space="preserve"> </w:t>
      </w:r>
      <w:proofErr w:type="spellStart"/>
      <w:r w:rsidRPr="008F6317">
        <w:rPr>
          <w:spacing w:val="6"/>
          <w:sz w:val="28"/>
          <w:szCs w:val="28"/>
        </w:rPr>
        <w:t>kiện</w:t>
      </w:r>
      <w:proofErr w:type="spellEnd"/>
      <w:r w:rsidRPr="008F6317">
        <w:rPr>
          <w:spacing w:val="6"/>
          <w:sz w:val="28"/>
          <w:szCs w:val="28"/>
        </w:rPr>
        <w:t xml:space="preserve"> </w:t>
      </w:r>
      <w:proofErr w:type="spellStart"/>
      <w:r w:rsidRPr="008F6317">
        <w:rPr>
          <w:spacing w:val="6"/>
          <w:sz w:val="28"/>
          <w:szCs w:val="28"/>
        </w:rPr>
        <w:t>đến</w:t>
      </w:r>
      <w:proofErr w:type="spellEnd"/>
      <w:r w:rsidRPr="008F6317">
        <w:rPr>
          <w:spacing w:val="6"/>
          <w:sz w:val="28"/>
          <w:szCs w:val="28"/>
        </w:rPr>
        <w:t xml:space="preserve"> </w:t>
      </w:r>
      <w:proofErr w:type="spellStart"/>
      <w:r w:rsidRPr="008F6317">
        <w:rPr>
          <w:spacing w:val="6"/>
          <w:sz w:val="28"/>
          <w:szCs w:val="28"/>
        </w:rPr>
        <w:t>khi</w:t>
      </w:r>
      <w:proofErr w:type="spellEnd"/>
      <w:r w:rsidRPr="008F6317">
        <w:rPr>
          <w:spacing w:val="6"/>
          <w:sz w:val="28"/>
          <w:szCs w:val="28"/>
        </w:rPr>
        <w:t xml:space="preserve"> </w:t>
      </w:r>
      <w:proofErr w:type="spellStart"/>
      <w:r w:rsidRPr="008F6317">
        <w:rPr>
          <w:spacing w:val="6"/>
          <w:sz w:val="28"/>
          <w:szCs w:val="28"/>
        </w:rPr>
        <w:t>đạt</w:t>
      </w:r>
      <w:proofErr w:type="spellEnd"/>
      <w:r w:rsidRPr="008F6317">
        <w:rPr>
          <w:spacing w:val="6"/>
          <w:sz w:val="28"/>
          <w:szCs w:val="28"/>
        </w:rPr>
        <w:t xml:space="preserve"> </w:t>
      </w:r>
      <w:proofErr w:type="spellStart"/>
      <w:r w:rsidRPr="008F6317">
        <w:rPr>
          <w:spacing w:val="6"/>
          <w:sz w:val="28"/>
          <w:szCs w:val="28"/>
        </w:rPr>
        <w:t>yêu</w:t>
      </w:r>
      <w:proofErr w:type="spellEnd"/>
      <w:r w:rsidRPr="008F6317">
        <w:rPr>
          <w:spacing w:val="6"/>
          <w:sz w:val="28"/>
          <w:szCs w:val="28"/>
        </w:rPr>
        <w:t xml:space="preserve"> </w:t>
      </w:r>
      <w:proofErr w:type="spellStart"/>
      <w:r w:rsidRPr="008F6317">
        <w:rPr>
          <w:spacing w:val="6"/>
          <w:sz w:val="28"/>
          <w:szCs w:val="28"/>
        </w:rPr>
        <w:t>cầu</w:t>
      </w:r>
      <w:proofErr w:type="spellEnd"/>
      <w:r w:rsidRPr="008F6317">
        <w:rPr>
          <w:spacing w:val="6"/>
          <w:sz w:val="28"/>
          <w:szCs w:val="28"/>
        </w:rPr>
        <w:t xml:space="preserve">, </w:t>
      </w:r>
      <w:proofErr w:type="spellStart"/>
      <w:r w:rsidRPr="008F6317">
        <w:rPr>
          <w:spacing w:val="6"/>
          <w:sz w:val="28"/>
          <w:szCs w:val="28"/>
        </w:rPr>
        <w:t>người</w:t>
      </w:r>
      <w:proofErr w:type="spellEnd"/>
      <w:r w:rsidRPr="008F6317">
        <w:rPr>
          <w:spacing w:val="6"/>
          <w:sz w:val="28"/>
          <w:szCs w:val="28"/>
        </w:rPr>
        <w:t xml:space="preserve"> </w:t>
      </w:r>
      <w:proofErr w:type="spellStart"/>
      <w:r w:rsidRPr="008F6317">
        <w:rPr>
          <w:spacing w:val="6"/>
          <w:sz w:val="28"/>
          <w:szCs w:val="28"/>
        </w:rPr>
        <w:t>học</w:t>
      </w:r>
      <w:proofErr w:type="spellEnd"/>
      <w:r w:rsidRPr="008F6317">
        <w:rPr>
          <w:spacing w:val="6"/>
          <w:sz w:val="28"/>
          <w:szCs w:val="28"/>
        </w:rPr>
        <w:t xml:space="preserve"> </w:t>
      </w:r>
      <w:proofErr w:type="spellStart"/>
      <w:r w:rsidRPr="008F6317">
        <w:rPr>
          <w:spacing w:val="6"/>
          <w:sz w:val="28"/>
          <w:szCs w:val="28"/>
        </w:rPr>
        <w:t>nào</w:t>
      </w:r>
      <w:proofErr w:type="spellEnd"/>
      <w:r w:rsidRPr="008F6317">
        <w:rPr>
          <w:spacing w:val="6"/>
          <w:sz w:val="28"/>
          <w:szCs w:val="28"/>
        </w:rPr>
        <w:t xml:space="preserve"> </w:t>
      </w:r>
      <w:proofErr w:type="spellStart"/>
      <w:r w:rsidRPr="008F6317">
        <w:rPr>
          <w:spacing w:val="6"/>
          <w:sz w:val="28"/>
          <w:szCs w:val="28"/>
        </w:rPr>
        <w:t>chưa</w:t>
      </w:r>
      <w:proofErr w:type="spellEnd"/>
      <w:r w:rsidRPr="008F6317">
        <w:rPr>
          <w:spacing w:val="6"/>
          <w:sz w:val="28"/>
          <w:szCs w:val="28"/>
        </w:rPr>
        <w:t xml:space="preserve"> </w:t>
      </w:r>
      <w:proofErr w:type="spellStart"/>
      <w:r w:rsidRPr="008F6317">
        <w:rPr>
          <w:spacing w:val="6"/>
          <w:sz w:val="28"/>
          <w:szCs w:val="28"/>
        </w:rPr>
        <w:t>thực</w:t>
      </w:r>
      <w:proofErr w:type="spellEnd"/>
      <w:r w:rsidRPr="008F6317">
        <w:rPr>
          <w:spacing w:val="6"/>
          <w:sz w:val="28"/>
          <w:szCs w:val="28"/>
        </w:rPr>
        <w:t xml:space="preserve"> </w:t>
      </w:r>
      <w:proofErr w:type="spellStart"/>
      <w:r w:rsidRPr="008F6317">
        <w:rPr>
          <w:spacing w:val="6"/>
          <w:sz w:val="28"/>
          <w:szCs w:val="28"/>
        </w:rPr>
        <w:t>hiện</w:t>
      </w:r>
      <w:proofErr w:type="spellEnd"/>
      <w:r w:rsidRPr="008F6317">
        <w:rPr>
          <w:spacing w:val="6"/>
          <w:sz w:val="28"/>
          <w:szCs w:val="28"/>
        </w:rPr>
        <w:t xml:space="preserve"> </w:t>
      </w:r>
      <w:proofErr w:type="spellStart"/>
      <w:r w:rsidRPr="008F6317">
        <w:rPr>
          <w:spacing w:val="6"/>
          <w:sz w:val="28"/>
          <w:szCs w:val="28"/>
        </w:rPr>
        <w:t>được</w:t>
      </w:r>
      <w:proofErr w:type="spellEnd"/>
      <w:r w:rsidRPr="008F6317">
        <w:rPr>
          <w:spacing w:val="6"/>
          <w:sz w:val="28"/>
          <w:szCs w:val="28"/>
        </w:rPr>
        <w:t xml:space="preserve"> </w:t>
      </w:r>
      <w:proofErr w:type="spellStart"/>
      <w:r w:rsidRPr="008F6317">
        <w:rPr>
          <w:spacing w:val="6"/>
          <w:sz w:val="28"/>
          <w:szCs w:val="28"/>
        </w:rPr>
        <w:t>phải</w:t>
      </w:r>
      <w:proofErr w:type="spellEnd"/>
      <w:r w:rsidRPr="008F6317">
        <w:rPr>
          <w:spacing w:val="6"/>
          <w:sz w:val="28"/>
          <w:szCs w:val="28"/>
        </w:rPr>
        <w:t xml:space="preserve"> </w:t>
      </w:r>
      <w:proofErr w:type="spellStart"/>
      <w:r w:rsidRPr="008F6317">
        <w:rPr>
          <w:spacing w:val="6"/>
          <w:sz w:val="28"/>
          <w:szCs w:val="28"/>
        </w:rPr>
        <w:t>học</w:t>
      </w:r>
      <w:proofErr w:type="spellEnd"/>
      <w:r w:rsidRPr="008F6317">
        <w:rPr>
          <w:spacing w:val="6"/>
          <w:sz w:val="28"/>
          <w:szCs w:val="28"/>
        </w:rPr>
        <w:t xml:space="preserve"> </w:t>
      </w:r>
      <w:proofErr w:type="spellStart"/>
      <w:r w:rsidRPr="008F6317">
        <w:rPr>
          <w:spacing w:val="6"/>
          <w:sz w:val="28"/>
          <w:szCs w:val="28"/>
        </w:rPr>
        <w:t>lại</w:t>
      </w:r>
      <w:proofErr w:type="spellEnd"/>
      <w:r w:rsidRPr="008F6317">
        <w:rPr>
          <w:spacing w:val="6"/>
          <w:sz w:val="28"/>
          <w:szCs w:val="28"/>
        </w:rPr>
        <w:t xml:space="preserve"> </w:t>
      </w:r>
      <w:proofErr w:type="spellStart"/>
      <w:r w:rsidRPr="008F6317">
        <w:rPr>
          <w:spacing w:val="6"/>
          <w:sz w:val="28"/>
          <w:szCs w:val="28"/>
        </w:rPr>
        <w:t>ngay</w:t>
      </w:r>
      <w:proofErr w:type="spellEnd"/>
      <w:r w:rsidRPr="008F6317">
        <w:rPr>
          <w:spacing w:val="6"/>
          <w:sz w:val="28"/>
          <w:szCs w:val="28"/>
        </w:rPr>
        <w:t xml:space="preserve"> </w:t>
      </w:r>
      <w:proofErr w:type="spellStart"/>
      <w:r w:rsidRPr="008F6317">
        <w:rPr>
          <w:spacing w:val="6"/>
          <w:sz w:val="28"/>
          <w:szCs w:val="28"/>
        </w:rPr>
        <w:t>trước</w:t>
      </w:r>
      <w:proofErr w:type="spellEnd"/>
      <w:r w:rsidRPr="008F6317">
        <w:rPr>
          <w:spacing w:val="6"/>
          <w:sz w:val="28"/>
          <w:szCs w:val="28"/>
        </w:rPr>
        <w:t xml:space="preserve"> </w:t>
      </w:r>
      <w:proofErr w:type="spellStart"/>
      <w:r w:rsidRPr="008F6317">
        <w:rPr>
          <w:spacing w:val="6"/>
          <w:sz w:val="28"/>
          <w:szCs w:val="28"/>
        </w:rPr>
        <w:t>khi</w:t>
      </w:r>
      <w:proofErr w:type="spellEnd"/>
      <w:r w:rsidRPr="008F6317">
        <w:rPr>
          <w:spacing w:val="6"/>
          <w:sz w:val="28"/>
          <w:szCs w:val="28"/>
        </w:rPr>
        <w:t xml:space="preserve"> sang </w:t>
      </w:r>
      <w:proofErr w:type="spellStart"/>
      <w:r w:rsidRPr="008F6317">
        <w:rPr>
          <w:spacing w:val="6"/>
          <w:sz w:val="28"/>
          <w:szCs w:val="28"/>
        </w:rPr>
        <w:t>các</w:t>
      </w:r>
      <w:proofErr w:type="spellEnd"/>
      <w:r w:rsidRPr="008F6317">
        <w:rPr>
          <w:spacing w:val="6"/>
          <w:sz w:val="28"/>
          <w:szCs w:val="28"/>
        </w:rPr>
        <w:t xml:space="preserve"> </w:t>
      </w:r>
      <w:proofErr w:type="spellStart"/>
      <w:r w:rsidRPr="008F6317">
        <w:rPr>
          <w:spacing w:val="6"/>
          <w:sz w:val="28"/>
          <w:szCs w:val="28"/>
        </w:rPr>
        <w:t>nội</w:t>
      </w:r>
      <w:proofErr w:type="spellEnd"/>
      <w:r w:rsidRPr="008F6317">
        <w:rPr>
          <w:spacing w:val="6"/>
          <w:sz w:val="28"/>
          <w:szCs w:val="28"/>
        </w:rPr>
        <w:t xml:space="preserve"> dung </w:t>
      </w:r>
      <w:proofErr w:type="spellStart"/>
      <w:r w:rsidRPr="008F6317">
        <w:rPr>
          <w:spacing w:val="6"/>
          <w:sz w:val="28"/>
          <w:szCs w:val="28"/>
        </w:rPr>
        <w:t>khác</w:t>
      </w:r>
      <w:proofErr w:type="spellEnd"/>
      <w:r w:rsidRPr="008F6317">
        <w:rPr>
          <w:spacing w:val="6"/>
          <w:sz w:val="28"/>
          <w:szCs w:val="28"/>
        </w:rPr>
        <w:t>.</w:t>
      </w:r>
    </w:p>
    <w:p w14:paraId="4BDF0917" w14:textId="77777777" w:rsidR="009956F0" w:rsidRPr="008F6317" w:rsidRDefault="009956F0" w:rsidP="00C77450">
      <w:pPr>
        <w:pStyle w:val="ListParagraph"/>
        <w:numPr>
          <w:ilvl w:val="0"/>
          <w:numId w:val="136"/>
        </w:numPr>
        <w:tabs>
          <w:tab w:val="num" w:pos="720"/>
          <w:tab w:val="left" w:pos="5760"/>
        </w:tabs>
        <w:spacing w:after="0" w:line="312" w:lineRule="auto"/>
        <w:ind w:left="709" w:hanging="425"/>
        <w:jc w:val="both"/>
        <w:rPr>
          <w:spacing w:val="6"/>
          <w:sz w:val="28"/>
          <w:szCs w:val="28"/>
        </w:rPr>
      </w:pPr>
      <w:proofErr w:type="spellStart"/>
      <w:r w:rsidRPr="008F6317">
        <w:rPr>
          <w:spacing w:val="6"/>
          <w:sz w:val="28"/>
          <w:szCs w:val="28"/>
        </w:rPr>
        <w:t>Cần</w:t>
      </w:r>
      <w:proofErr w:type="spellEnd"/>
      <w:r w:rsidRPr="008F6317">
        <w:rPr>
          <w:spacing w:val="6"/>
          <w:sz w:val="28"/>
          <w:szCs w:val="28"/>
        </w:rPr>
        <w:t xml:space="preserve"> </w:t>
      </w:r>
      <w:proofErr w:type="spellStart"/>
      <w:r w:rsidRPr="008F6317">
        <w:rPr>
          <w:spacing w:val="6"/>
          <w:sz w:val="28"/>
          <w:szCs w:val="28"/>
        </w:rPr>
        <w:t>phân</w:t>
      </w:r>
      <w:proofErr w:type="spellEnd"/>
      <w:r w:rsidRPr="008F6317">
        <w:rPr>
          <w:spacing w:val="6"/>
          <w:sz w:val="28"/>
          <w:szCs w:val="28"/>
        </w:rPr>
        <w:t xml:space="preserve"> </w:t>
      </w:r>
      <w:proofErr w:type="spellStart"/>
      <w:r w:rsidRPr="008F6317">
        <w:rPr>
          <w:spacing w:val="6"/>
          <w:sz w:val="28"/>
          <w:szCs w:val="28"/>
        </w:rPr>
        <w:t>biệt</w:t>
      </w:r>
      <w:proofErr w:type="spellEnd"/>
      <w:r w:rsidRPr="008F6317">
        <w:rPr>
          <w:spacing w:val="6"/>
          <w:sz w:val="28"/>
          <w:szCs w:val="28"/>
        </w:rPr>
        <w:t xml:space="preserve"> </w:t>
      </w:r>
      <w:proofErr w:type="spellStart"/>
      <w:r w:rsidRPr="008F6317">
        <w:rPr>
          <w:spacing w:val="6"/>
          <w:sz w:val="28"/>
          <w:szCs w:val="28"/>
        </w:rPr>
        <w:t>rõ</w:t>
      </w:r>
      <w:proofErr w:type="spellEnd"/>
      <w:r w:rsidRPr="008F6317">
        <w:rPr>
          <w:spacing w:val="6"/>
          <w:sz w:val="28"/>
          <w:szCs w:val="28"/>
        </w:rPr>
        <w:t xml:space="preserve"> </w:t>
      </w:r>
      <w:proofErr w:type="spellStart"/>
      <w:r w:rsidRPr="008F6317">
        <w:rPr>
          <w:spacing w:val="6"/>
          <w:sz w:val="28"/>
          <w:szCs w:val="28"/>
        </w:rPr>
        <w:t>sự</w:t>
      </w:r>
      <w:proofErr w:type="spellEnd"/>
      <w:r w:rsidRPr="008F6317">
        <w:rPr>
          <w:spacing w:val="6"/>
          <w:sz w:val="28"/>
          <w:szCs w:val="28"/>
        </w:rPr>
        <w:t xml:space="preserve"> </w:t>
      </w:r>
      <w:proofErr w:type="spellStart"/>
      <w:r w:rsidRPr="008F6317">
        <w:rPr>
          <w:spacing w:val="6"/>
          <w:sz w:val="28"/>
          <w:szCs w:val="28"/>
        </w:rPr>
        <w:t>khác</w:t>
      </w:r>
      <w:proofErr w:type="spellEnd"/>
      <w:r w:rsidRPr="008F6317">
        <w:rPr>
          <w:spacing w:val="6"/>
          <w:sz w:val="28"/>
          <w:szCs w:val="28"/>
        </w:rPr>
        <w:t xml:space="preserve"> </w:t>
      </w:r>
      <w:proofErr w:type="spellStart"/>
      <w:r w:rsidRPr="008F6317">
        <w:rPr>
          <w:spacing w:val="6"/>
          <w:sz w:val="28"/>
          <w:szCs w:val="28"/>
        </w:rPr>
        <w:t>nhau</w:t>
      </w:r>
      <w:proofErr w:type="spellEnd"/>
      <w:r w:rsidRPr="008F6317">
        <w:rPr>
          <w:spacing w:val="6"/>
          <w:sz w:val="28"/>
          <w:szCs w:val="28"/>
        </w:rPr>
        <w:t xml:space="preserve"> </w:t>
      </w:r>
      <w:proofErr w:type="spellStart"/>
      <w:r w:rsidRPr="008F6317">
        <w:rPr>
          <w:spacing w:val="6"/>
          <w:sz w:val="28"/>
          <w:szCs w:val="28"/>
        </w:rPr>
        <w:t>cơ</w:t>
      </w:r>
      <w:proofErr w:type="spellEnd"/>
      <w:r w:rsidRPr="008F6317">
        <w:rPr>
          <w:spacing w:val="6"/>
          <w:sz w:val="28"/>
          <w:szCs w:val="28"/>
        </w:rPr>
        <w:t xml:space="preserve"> </w:t>
      </w:r>
      <w:proofErr w:type="spellStart"/>
      <w:r w:rsidRPr="008F6317">
        <w:rPr>
          <w:spacing w:val="6"/>
          <w:sz w:val="28"/>
          <w:szCs w:val="28"/>
        </w:rPr>
        <w:t>bản</w:t>
      </w:r>
      <w:proofErr w:type="spellEnd"/>
      <w:r w:rsidRPr="008F6317">
        <w:rPr>
          <w:spacing w:val="6"/>
          <w:sz w:val="28"/>
          <w:szCs w:val="28"/>
        </w:rPr>
        <w:t xml:space="preserve"> </w:t>
      </w:r>
      <w:proofErr w:type="spellStart"/>
      <w:r w:rsidRPr="008F6317">
        <w:rPr>
          <w:spacing w:val="6"/>
          <w:sz w:val="28"/>
          <w:szCs w:val="28"/>
        </w:rPr>
        <w:t>của</w:t>
      </w:r>
      <w:proofErr w:type="spellEnd"/>
      <w:r w:rsidRPr="008F6317">
        <w:rPr>
          <w:spacing w:val="6"/>
          <w:sz w:val="28"/>
          <w:szCs w:val="28"/>
        </w:rPr>
        <w:t xml:space="preserve"> </w:t>
      </w:r>
      <w:proofErr w:type="spellStart"/>
      <w:r w:rsidRPr="008F6317">
        <w:rPr>
          <w:spacing w:val="6"/>
          <w:sz w:val="28"/>
          <w:szCs w:val="28"/>
        </w:rPr>
        <w:t>các</w:t>
      </w:r>
      <w:proofErr w:type="spellEnd"/>
      <w:r w:rsidRPr="008F6317">
        <w:rPr>
          <w:spacing w:val="6"/>
          <w:sz w:val="28"/>
          <w:szCs w:val="28"/>
        </w:rPr>
        <w:t xml:space="preserve"> </w:t>
      </w:r>
      <w:proofErr w:type="spellStart"/>
      <w:r w:rsidRPr="008F6317">
        <w:rPr>
          <w:spacing w:val="6"/>
          <w:sz w:val="28"/>
          <w:szCs w:val="28"/>
        </w:rPr>
        <w:t>loại</w:t>
      </w:r>
      <w:proofErr w:type="spellEnd"/>
      <w:r w:rsidRPr="008F6317">
        <w:rPr>
          <w:spacing w:val="6"/>
          <w:sz w:val="28"/>
          <w:szCs w:val="28"/>
        </w:rPr>
        <w:t xml:space="preserve"> </w:t>
      </w:r>
      <w:proofErr w:type="spellStart"/>
      <w:r w:rsidRPr="008F6317">
        <w:rPr>
          <w:spacing w:val="6"/>
          <w:sz w:val="28"/>
          <w:szCs w:val="28"/>
        </w:rPr>
        <w:t>mạch</w:t>
      </w:r>
      <w:proofErr w:type="spellEnd"/>
      <w:r w:rsidRPr="008F6317">
        <w:rPr>
          <w:spacing w:val="6"/>
          <w:sz w:val="28"/>
          <w:szCs w:val="28"/>
        </w:rPr>
        <w:t xml:space="preserve"> </w:t>
      </w:r>
      <w:proofErr w:type="spellStart"/>
      <w:r w:rsidRPr="008F6317">
        <w:rPr>
          <w:spacing w:val="6"/>
          <w:sz w:val="28"/>
          <w:szCs w:val="28"/>
        </w:rPr>
        <w:t>trên</w:t>
      </w:r>
      <w:proofErr w:type="spellEnd"/>
      <w:r w:rsidRPr="008F6317">
        <w:rPr>
          <w:spacing w:val="6"/>
          <w:sz w:val="28"/>
          <w:szCs w:val="28"/>
        </w:rPr>
        <w:t xml:space="preserve"> </w:t>
      </w:r>
      <w:proofErr w:type="spellStart"/>
      <w:r w:rsidRPr="008F6317">
        <w:rPr>
          <w:spacing w:val="6"/>
          <w:sz w:val="28"/>
          <w:szCs w:val="28"/>
        </w:rPr>
        <w:t>sơ</w:t>
      </w:r>
      <w:proofErr w:type="spellEnd"/>
      <w:r w:rsidRPr="008F6317">
        <w:rPr>
          <w:spacing w:val="6"/>
          <w:sz w:val="28"/>
          <w:szCs w:val="28"/>
        </w:rPr>
        <w:t xml:space="preserve"> </w:t>
      </w:r>
      <w:proofErr w:type="spellStart"/>
      <w:r w:rsidRPr="008F6317">
        <w:rPr>
          <w:spacing w:val="6"/>
          <w:sz w:val="28"/>
          <w:szCs w:val="28"/>
        </w:rPr>
        <w:t>đồ</w:t>
      </w:r>
      <w:proofErr w:type="spellEnd"/>
      <w:r w:rsidRPr="008F6317">
        <w:rPr>
          <w:spacing w:val="6"/>
          <w:sz w:val="28"/>
          <w:szCs w:val="28"/>
        </w:rPr>
        <w:t xml:space="preserve"> </w:t>
      </w:r>
      <w:proofErr w:type="spellStart"/>
      <w:r w:rsidRPr="008F6317">
        <w:rPr>
          <w:spacing w:val="6"/>
          <w:sz w:val="28"/>
          <w:szCs w:val="28"/>
        </w:rPr>
        <w:t>mạch</w:t>
      </w:r>
      <w:proofErr w:type="spellEnd"/>
      <w:r w:rsidRPr="008F6317">
        <w:rPr>
          <w:spacing w:val="6"/>
          <w:sz w:val="28"/>
          <w:szCs w:val="28"/>
        </w:rPr>
        <w:t xml:space="preserve"> </w:t>
      </w:r>
      <w:proofErr w:type="spellStart"/>
      <w:r w:rsidRPr="008F6317">
        <w:rPr>
          <w:spacing w:val="6"/>
          <w:sz w:val="28"/>
          <w:szCs w:val="28"/>
        </w:rPr>
        <w:t>và</w:t>
      </w:r>
      <w:proofErr w:type="spellEnd"/>
      <w:r w:rsidRPr="008F6317">
        <w:rPr>
          <w:spacing w:val="6"/>
          <w:sz w:val="28"/>
          <w:szCs w:val="28"/>
        </w:rPr>
        <w:t xml:space="preserve"> </w:t>
      </w:r>
      <w:proofErr w:type="spellStart"/>
      <w:r w:rsidRPr="008F6317">
        <w:rPr>
          <w:spacing w:val="6"/>
          <w:sz w:val="28"/>
          <w:szCs w:val="28"/>
        </w:rPr>
        <w:t>trong</w:t>
      </w:r>
      <w:proofErr w:type="spellEnd"/>
      <w:r w:rsidRPr="008F6317">
        <w:rPr>
          <w:spacing w:val="6"/>
          <w:sz w:val="28"/>
          <w:szCs w:val="28"/>
        </w:rPr>
        <w:t xml:space="preserve"> </w:t>
      </w:r>
      <w:proofErr w:type="spellStart"/>
      <w:r w:rsidRPr="008F6317">
        <w:rPr>
          <w:spacing w:val="6"/>
          <w:sz w:val="28"/>
          <w:szCs w:val="28"/>
        </w:rPr>
        <w:t>thực</w:t>
      </w:r>
      <w:proofErr w:type="spellEnd"/>
      <w:r w:rsidRPr="008F6317">
        <w:rPr>
          <w:spacing w:val="6"/>
          <w:sz w:val="28"/>
          <w:szCs w:val="28"/>
        </w:rPr>
        <w:t xml:space="preserve"> </w:t>
      </w:r>
      <w:proofErr w:type="spellStart"/>
      <w:r w:rsidRPr="008F6317">
        <w:rPr>
          <w:spacing w:val="6"/>
          <w:sz w:val="28"/>
          <w:szCs w:val="28"/>
        </w:rPr>
        <w:t>tế</w:t>
      </w:r>
      <w:proofErr w:type="spellEnd"/>
      <w:r w:rsidRPr="008F6317">
        <w:rPr>
          <w:spacing w:val="6"/>
          <w:sz w:val="28"/>
          <w:szCs w:val="28"/>
        </w:rPr>
        <w:t xml:space="preserve">, </w:t>
      </w:r>
      <w:proofErr w:type="spellStart"/>
      <w:r w:rsidRPr="008F6317">
        <w:rPr>
          <w:spacing w:val="6"/>
          <w:sz w:val="28"/>
          <w:szCs w:val="28"/>
        </w:rPr>
        <w:t>Nhất</w:t>
      </w:r>
      <w:proofErr w:type="spellEnd"/>
      <w:r w:rsidRPr="008F6317">
        <w:rPr>
          <w:spacing w:val="6"/>
          <w:sz w:val="28"/>
          <w:szCs w:val="28"/>
        </w:rPr>
        <w:t xml:space="preserve"> </w:t>
      </w:r>
      <w:proofErr w:type="spellStart"/>
      <w:r w:rsidRPr="008F6317">
        <w:rPr>
          <w:spacing w:val="6"/>
          <w:sz w:val="28"/>
          <w:szCs w:val="28"/>
        </w:rPr>
        <w:t>là</w:t>
      </w:r>
      <w:proofErr w:type="spellEnd"/>
      <w:r w:rsidRPr="008F6317">
        <w:rPr>
          <w:spacing w:val="6"/>
          <w:sz w:val="28"/>
          <w:szCs w:val="28"/>
        </w:rPr>
        <w:t xml:space="preserve"> </w:t>
      </w:r>
      <w:proofErr w:type="spellStart"/>
      <w:r w:rsidRPr="008F6317">
        <w:rPr>
          <w:spacing w:val="6"/>
          <w:sz w:val="28"/>
          <w:szCs w:val="28"/>
        </w:rPr>
        <w:t>các</w:t>
      </w:r>
      <w:proofErr w:type="spellEnd"/>
      <w:r w:rsidRPr="008F6317">
        <w:rPr>
          <w:spacing w:val="6"/>
          <w:sz w:val="28"/>
          <w:szCs w:val="28"/>
        </w:rPr>
        <w:t xml:space="preserve"> </w:t>
      </w:r>
      <w:proofErr w:type="spellStart"/>
      <w:r w:rsidRPr="008F6317">
        <w:rPr>
          <w:spacing w:val="6"/>
          <w:sz w:val="28"/>
          <w:szCs w:val="28"/>
        </w:rPr>
        <w:t>dạng</w:t>
      </w:r>
      <w:proofErr w:type="spellEnd"/>
      <w:r w:rsidRPr="008F6317">
        <w:rPr>
          <w:spacing w:val="6"/>
          <w:sz w:val="28"/>
          <w:szCs w:val="28"/>
        </w:rPr>
        <w:t xml:space="preserve"> </w:t>
      </w:r>
      <w:proofErr w:type="spellStart"/>
      <w:r w:rsidRPr="008F6317">
        <w:rPr>
          <w:spacing w:val="6"/>
          <w:sz w:val="28"/>
          <w:szCs w:val="28"/>
        </w:rPr>
        <w:t>mạch</w:t>
      </w:r>
      <w:proofErr w:type="spellEnd"/>
      <w:r w:rsidRPr="008F6317">
        <w:rPr>
          <w:spacing w:val="6"/>
          <w:sz w:val="28"/>
          <w:szCs w:val="28"/>
        </w:rPr>
        <w:t xml:space="preserve"> </w:t>
      </w:r>
      <w:proofErr w:type="spellStart"/>
      <w:r w:rsidRPr="008F6317">
        <w:rPr>
          <w:spacing w:val="6"/>
          <w:sz w:val="28"/>
          <w:szCs w:val="28"/>
        </w:rPr>
        <w:t>gần</w:t>
      </w:r>
      <w:proofErr w:type="spellEnd"/>
      <w:r w:rsidRPr="008F6317">
        <w:rPr>
          <w:spacing w:val="6"/>
          <w:sz w:val="28"/>
          <w:szCs w:val="28"/>
        </w:rPr>
        <w:t xml:space="preserve"> </w:t>
      </w:r>
      <w:proofErr w:type="spellStart"/>
      <w:r w:rsidRPr="008F6317">
        <w:rPr>
          <w:spacing w:val="6"/>
          <w:sz w:val="28"/>
          <w:szCs w:val="28"/>
        </w:rPr>
        <w:t>giống</w:t>
      </w:r>
      <w:proofErr w:type="spellEnd"/>
      <w:r w:rsidRPr="008F6317">
        <w:rPr>
          <w:spacing w:val="6"/>
          <w:sz w:val="28"/>
          <w:szCs w:val="28"/>
        </w:rPr>
        <w:t xml:space="preserve"> </w:t>
      </w:r>
      <w:proofErr w:type="spellStart"/>
      <w:r w:rsidRPr="008F6317">
        <w:rPr>
          <w:spacing w:val="6"/>
          <w:sz w:val="28"/>
          <w:szCs w:val="28"/>
        </w:rPr>
        <w:t>nhau</w:t>
      </w:r>
      <w:proofErr w:type="spellEnd"/>
      <w:r w:rsidRPr="008F6317">
        <w:rPr>
          <w:spacing w:val="6"/>
          <w:sz w:val="28"/>
          <w:szCs w:val="28"/>
        </w:rPr>
        <w:t>.</w:t>
      </w:r>
    </w:p>
    <w:p w14:paraId="466C855B" w14:textId="77777777" w:rsidR="009956F0" w:rsidRPr="008F6317" w:rsidRDefault="009956F0" w:rsidP="00C77450">
      <w:pPr>
        <w:pStyle w:val="ListParagraph"/>
        <w:numPr>
          <w:ilvl w:val="0"/>
          <w:numId w:val="136"/>
        </w:numPr>
        <w:tabs>
          <w:tab w:val="num" w:pos="720"/>
          <w:tab w:val="left" w:pos="5760"/>
        </w:tabs>
        <w:spacing w:after="0" w:line="312" w:lineRule="auto"/>
        <w:ind w:left="709" w:hanging="425"/>
        <w:jc w:val="both"/>
        <w:rPr>
          <w:spacing w:val="6"/>
          <w:sz w:val="28"/>
          <w:szCs w:val="28"/>
        </w:rPr>
      </w:pPr>
      <w:proofErr w:type="spellStart"/>
      <w:r w:rsidRPr="008F6317">
        <w:rPr>
          <w:spacing w:val="6"/>
          <w:sz w:val="28"/>
          <w:szCs w:val="28"/>
        </w:rPr>
        <w:t>Cần</w:t>
      </w:r>
      <w:proofErr w:type="spellEnd"/>
      <w:r w:rsidRPr="008F6317">
        <w:rPr>
          <w:spacing w:val="6"/>
          <w:sz w:val="28"/>
          <w:szCs w:val="28"/>
        </w:rPr>
        <w:t xml:space="preserve"> </w:t>
      </w:r>
      <w:proofErr w:type="spellStart"/>
      <w:r w:rsidRPr="008F6317">
        <w:rPr>
          <w:spacing w:val="6"/>
          <w:sz w:val="28"/>
          <w:szCs w:val="28"/>
        </w:rPr>
        <w:t>chú</w:t>
      </w:r>
      <w:proofErr w:type="spellEnd"/>
      <w:r w:rsidRPr="008F6317">
        <w:rPr>
          <w:spacing w:val="6"/>
          <w:sz w:val="28"/>
          <w:szCs w:val="28"/>
        </w:rPr>
        <w:t xml:space="preserve"> ý </w:t>
      </w:r>
      <w:proofErr w:type="spellStart"/>
      <w:r w:rsidRPr="008F6317">
        <w:rPr>
          <w:spacing w:val="6"/>
          <w:sz w:val="28"/>
          <w:szCs w:val="28"/>
        </w:rPr>
        <w:t>phạm</w:t>
      </w:r>
      <w:proofErr w:type="spellEnd"/>
      <w:r w:rsidRPr="008F6317">
        <w:rPr>
          <w:spacing w:val="6"/>
          <w:sz w:val="28"/>
          <w:szCs w:val="28"/>
        </w:rPr>
        <w:t xml:space="preserve"> vi </w:t>
      </w:r>
      <w:proofErr w:type="spellStart"/>
      <w:r w:rsidRPr="008F6317">
        <w:rPr>
          <w:spacing w:val="6"/>
          <w:sz w:val="28"/>
          <w:szCs w:val="28"/>
        </w:rPr>
        <w:t>ứng</w:t>
      </w:r>
      <w:proofErr w:type="spellEnd"/>
      <w:r w:rsidRPr="008F6317">
        <w:rPr>
          <w:spacing w:val="6"/>
          <w:sz w:val="28"/>
          <w:szCs w:val="28"/>
        </w:rPr>
        <w:t xml:space="preserve"> </w:t>
      </w:r>
      <w:proofErr w:type="spellStart"/>
      <w:r w:rsidRPr="008F6317">
        <w:rPr>
          <w:spacing w:val="6"/>
          <w:sz w:val="28"/>
          <w:szCs w:val="28"/>
        </w:rPr>
        <w:t>dụng</w:t>
      </w:r>
      <w:proofErr w:type="spellEnd"/>
      <w:r w:rsidRPr="008F6317">
        <w:rPr>
          <w:spacing w:val="6"/>
          <w:sz w:val="28"/>
          <w:szCs w:val="28"/>
        </w:rPr>
        <w:t xml:space="preserve"> </w:t>
      </w:r>
      <w:proofErr w:type="spellStart"/>
      <w:r w:rsidRPr="008F6317">
        <w:rPr>
          <w:spacing w:val="6"/>
          <w:sz w:val="28"/>
          <w:szCs w:val="28"/>
        </w:rPr>
        <w:t>của</w:t>
      </w:r>
      <w:proofErr w:type="spellEnd"/>
      <w:r w:rsidRPr="008F6317">
        <w:rPr>
          <w:spacing w:val="6"/>
          <w:sz w:val="28"/>
          <w:szCs w:val="28"/>
        </w:rPr>
        <w:t xml:space="preserve"> </w:t>
      </w:r>
      <w:proofErr w:type="spellStart"/>
      <w:r w:rsidRPr="008F6317">
        <w:rPr>
          <w:spacing w:val="6"/>
          <w:sz w:val="28"/>
          <w:szCs w:val="28"/>
        </w:rPr>
        <w:t>các</w:t>
      </w:r>
      <w:proofErr w:type="spellEnd"/>
      <w:r w:rsidRPr="008F6317">
        <w:rPr>
          <w:spacing w:val="6"/>
          <w:sz w:val="28"/>
          <w:szCs w:val="28"/>
        </w:rPr>
        <w:t xml:space="preserve"> </w:t>
      </w:r>
      <w:proofErr w:type="spellStart"/>
      <w:r w:rsidRPr="008F6317">
        <w:rPr>
          <w:spacing w:val="6"/>
          <w:sz w:val="28"/>
          <w:szCs w:val="28"/>
        </w:rPr>
        <w:t>dạng</w:t>
      </w:r>
      <w:proofErr w:type="spellEnd"/>
      <w:r w:rsidRPr="008F6317">
        <w:rPr>
          <w:spacing w:val="6"/>
          <w:sz w:val="28"/>
          <w:szCs w:val="28"/>
        </w:rPr>
        <w:t xml:space="preserve"> </w:t>
      </w:r>
      <w:proofErr w:type="spellStart"/>
      <w:r w:rsidRPr="008F6317">
        <w:rPr>
          <w:spacing w:val="6"/>
          <w:sz w:val="28"/>
          <w:szCs w:val="28"/>
        </w:rPr>
        <w:t>mạch</w:t>
      </w:r>
      <w:proofErr w:type="spellEnd"/>
      <w:r w:rsidRPr="008F6317">
        <w:rPr>
          <w:spacing w:val="6"/>
          <w:sz w:val="28"/>
          <w:szCs w:val="28"/>
        </w:rPr>
        <w:t xml:space="preserve"> </w:t>
      </w:r>
      <w:proofErr w:type="spellStart"/>
      <w:r w:rsidRPr="008F6317">
        <w:rPr>
          <w:spacing w:val="6"/>
          <w:sz w:val="28"/>
          <w:szCs w:val="28"/>
        </w:rPr>
        <w:t>tránh</w:t>
      </w:r>
      <w:proofErr w:type="spellEnd"/>
      <w:r w:rsidRPr="008F6317">
        <w:rPr>
          <w:spacing w:val="6"/>
          <w:sz w:val="28"/>
          <w:szCs w:val="28"/>
        </w:rPr>
        <w:t xml:space="preserve"> </w:t>
      </w:r>
      <w:proofErr w:type="spellStart"/>
      <w:r w:rsidRPr="008F6317">
        <w:rPr>
          <w:spacing w:val="6"/>
          <w:sz w:val="28"/>
          <w:szCs w:val="28"/>
        </w:rPr>
        <w:t>nhầm</w:t>
      </w:r>
      <w:proofErr w:type="spellEnd"/>
      <w:r w:rsidRPr="008F6317">
        <w:rPr>
          <w:spacing w:val="6"/>
          <w:sz w:val="28"/>
          <w:szCs w:val="28"/>
        </w:rPr>
        <w:t xml:space="preserve"> </w:t>
      </w:r>
      <w:proofErr w:type="spellStart"/>
      <w:r w:rsidRPr="008F6317">
        <w:rPr>
          <w:spacing w:val="6"/>
          <w:sz w:val="28"/>
          <w:szCs w:val="28"/>
        </w:rPr>
        <w:t>lẫn</w:t>
      </w:r>
      <w:proofErr w:type="spellEnd"/>
      <w:r w:rsidRPr="008F6317">
        <w:rPr>
          <w:spacing w:val="6"/>
          <w:sz w:val="28"/>
          <w:szCs w:val="28"/>
        </w:rPr>
        <w:t xml:space="preserve"> </w:t>
      </w:r>
      <w:proofErr w:type="spellStart"/>
      <w:r w:rsidRPr="008F6317">
        <w:rPr>
          <w:spacing w:val="6"/>
          <w:sz w:val="28"/>
          <w:szCs w:val="28"/>
        </w:rPr>
        <w:t>khi</w:t>
      </w:r>
      <w:proofErr w:type="spellEnd"/>
      <w:r w:rsidRPr="008F6317">
        <w:rPr>
          <w:spacing w:val="6"/>
          <w:sz w:val="28"/>
          <w:szCs w:val="28"/>
        </w:rPr>
        <w:t xml:space="preserve"> </w:t>
      </w:r>
      <w:proofErr w:type="spellStart"/>
      <w:r w:rsidRPr="008F6317">
        <w:rPr>
          <w:spacing w:val="6"/>
          <w:sz w:val="28"/>
          <w:szCs w:val="28"/>
        </w:rPr>
        <w:t>người</w:t>
      </w:r>
      <w:proofErr w:type="spellEnd"/>
      <w:r w:rsidRPr="008F6317">
        <w:rPr>
          <w:spacing w:val="6"/>
          <w:sz w:val="28"/>
          <w:szCs w:val="28"/>
        </w:rPr>
        <w:t xml:space="preserve"> </w:t>
      </w:r>
      <w:proofErr w:type="spellStart"/>
      <w:r w:rsidRPr="008F6317">
        <w:rPr>
          <w:spacing w:val="6"/>
          <w:sz w:val="28"/>
          <w:szCs w:val="28"/>
        </w:rPr>
        <w:t>học</w:t>
      </w:r>
      <w:proofErr w:type="spellEnd"/>
      <w:r w:rsidRPr="008F6317">
        <w:rPr>
          <w:spacing w:val="6"/>
          <w:sz w:val="28"/>
          <w:szCs w:val="28"/>
        </w:rPr>
        <w:t xml:space="preserve"> </w:t>
      </w:r>
      <w:proofErr w:type="spellStart"/>
      <w:r w:rsidRPr="008F6317">
        <w:rPr>
          <w:spacing w:val="6"/>
          <w:sz w:val="28"/>
          <w:szCs w:val="28"/>
        </w:rPr>
        <w:t>thực</w:t>
      </w:r>
      <w:proofErr w:type="spellEnd"/>
      <w:r w:rsidRPr="008F6317">
        <w:rPr>
          <w:spacing w:val="6"/>
          <w:sz w:val="28"/>
          <w:szCs w:val="28"/>
        </w:rPr>
        <w:t xml:space="preserve"> </w:t>
      </w:r>
      <w:proofErr w:type="spellStart"/>
      <w:r w:rsidRPr="008F6317">
        <w:rPr>
          <w:spacing w:val="6"/>
          <w:sz w:val="28"/>
          <w:szCs w:val="28"/>
        </w:rPr>
        <w:t>tập</w:t>
      </w:r>
      <w:proofErr w:type="spellEnd"/>
      <w:r w:rsidRPr="008F6317">
        <w:rPr>
          <w:spacing w:val="6"/>
          <w:sz w:val="28"/>
          <w:szCs w:val="28"/>
        </w:rPr>
        <w:t xml:space="preserve"> </w:t>
      </w:r>
      <w:proofErr w:type="spellStart"/>
      <w:r w:rsidRPr="008F6317">
        <w:rPr>
          <w:spacing w:val="6"/>
          <w:sz w:val="28"/>
          <w:szCs w:val="28"/>
        </w:rPr>
        <w:t>trong</w:t>
      </w:r>
      <w:proofErr w:type="spellEnd"/>
      <w:r w:rsidRPr="008F6317">
        <w:rPr>
          <w:spacing w:val="6"/>
          <w:sz w:val="28"/>
          <w:szCs w:val="28"/>
        </w:rPr>
        <w:t xml:space="preserve"> </w:t>
      </w:r>
      <w:proofErr w:type="spellStart"/>
      <w:r w:rsidRPr="008F6317">
        <w:rPr>
          <w:spacing w:val="6"/>
          <w:sz w:val="28"/>
          <w:szCs w:val="28"/>
        </w:rPr>
        <w:t>điều</w:t>
      </w:r>
      <w:proofErr w:type="spellEnd"/>
      <w:r w:rsidRPr="008F6317">
        <w:rPr>
          <w:spacing w:val="6"/>
          <w:sz w:val="28"/>
          <w:szCs w:val="28"/>
        </w:rPr>
        <w:t xml:space="preserve"> </w:t>
      </w:r>
      <w:proofErr w:type="spellStart"/>
      <w:r w:rsidRPr="008F6317">
        <w:rPr>
          <w:spacing w:val="6"/>
          <w:sz w:val="28"/>
          <w:szCs w:val="28"/>
        </w:rPr>
        <w:t>kiện</w:t>
      </w:r>
      <w:proofErr w:type="spellEnd"/>
      <w:r w:rsidRPr="008F6317">
        <w:rPr>
          <w:spacing w:val="6"/>
          <w:sz w:val="28"/>
          <w:szCs w:val="28"/>
        </w:rPr>
        <w:t xml:space="preserve"> </w:t>
      </w:r>
      <w:proofErr w:type="spellStart"/>
      <w:r w:rsidRPr="008F6317">
        <w:rPr>
          <w:spacing w:val="6"/>
          <w:sz w:val="28"/>
          <w:szCs w:val="28"/>
        </w:rPr>
        <w:t>cùng</w:t>
      </w:r>
      <w:proofErr w:type="spellEnd"/>
      <w:r w:rsidRPr="008F6317">
        <w:rPr>
          <w:spacing w:val="6"/>
          <w:sz w:val="28"/>
          <w:szCs w:val="28"/>
        </w:rPr>
        <w:t xml:space="preserve"> </w:t>
      </w:r>
      <w:proofErr w:type="spellStart"/>
      <w:r w:rsidRPr="008F6317">
        <w:rPr>
          <w:spacing w:val="6"/>
          <w:sz w:val="28"/>
          <w:szCs w:val="28"/>
        </w:rPr>
        <w:t>một</w:t>
      </w:r>
      <w:proofErr w:type="spellEnd"/>
      <w:r w:rsidRPr="008F6317">
        <w:rPr>
          <w:spacing w:val="6"/>
          <w:sz w:val="28"/>
          <w:szCs w:val="28"/>
        </w:rPr>
        <w:t xml:space="preserve"> </w:t>
      </w:r>
      <w:proofErr w:type="spellStart"/>
      <w:r w:rsidRPr="008F6317">
        <w:rPr>
          <w:spacing w:val="6"/>
          <w:sz w:val="28"/>
          <w:szCs w:val="28"/>
        </w:rPr>
        <w:t>lúc</w:t>
      </w:r>
      <w:proofErr w:type="spellEnd"/>
      <w:r w:rsidRPr="008F6317">
        <w:rPr>
          <w:spacing w:val="6"/>
          <w:sz w:val="28"/>
          <w:szCs w:val="28"/>
        </w:rPr>
        <w:t xml:space="preserve"> </w:t>
      </w:r>
      <w:proofErr w:type="spellStart"/>
      <w:r w:rsidRPr="008F6317">
        <w:rPr>
          <w:spacing w:val="6"/>
          <w:sz w:val="28"/>
          <w:szCs w:val="28"/>
        </w:rPr>
        <w:t>có</w:t>
      </w:r>
      <w:proofErr w:type="spellEnd"/>
      <w:r w:rsidRPr="008F6317">
        <w:rPr>
          <w:spacing w:val="6"/>
          <w:sz w:val="28"/>
          <w:szCs w:val="28"/>
        </w:rPr>
        <w:t xml:space="preserve"> </w:t>
      </w:r>
      <w:proofErr w:type="spellStart"/>
      <w:r w:rsidRPr="008F6317">
        <w:rPr>
          <w:spacing w:val="6"/>
          <w:sz w:val="28"/>
          <w:szCs w:val="28"/>
        </w:rPr>
        <w:t>nhiều</w:t>
      </w:r>
      <w:proofErr w:type="spellEnd"/>
      <w:r w:rsidRPr="008F6317">
        <w:rPr>
          <w:spacing w:val="6"/>
          <w:sz w:val="28"/>
          <w:szCs w:val="28"/>
        </w:rPr>
        <w:t xml:space="preserve"> </w:t>
      </w:r>
      <w:proofErr w:type="spellStart"/>
      <w:r w:rsidRPr="008F6317">
        <w:rPr>
          <w:spacing w:val="6"/>
          <w:sz w:val="28"/>
          <w:szCs w:val="28"/>
        </w:rPr>
        <w:t>dạng</w:t>
      </w:r>
      <w:proofErr w:type="spellEnd"/>
      <w:r w:rsidRPr="008F6317">
        <w:rPr>
          <w:spacing w:val="6"/>
          <w:sz w:val="28"/>
          <w:szCs w:val="28"/>
        </w:rPr>
        <w:t xml:space="preserve"> </w:t>
      </w:r>
      <w:proofErr w:type="spellStart"/>
      <w:r w:rsidRPr="008F6317">
        <w:rPr>
          <w:spacing w:val="6"/>
          <w:sz w:val="28"/>
          <w:szCs w:val="28"/>
        </w:rPr>
        <w:t>mạch</w:t>
      </w:r>
      <w:proofErr w:type="spellEnd"/>
      <w:r w:rsidRPr="008F6317">
        <w:rPr>
          <w:spacing w:val="6"/>
          <w:sz w:val="28"/>
          <w:szCs w:val="28"/>
        </w:rPr>
        <w:t>.</w:t>
      </w:r>
    </w:p>
    <w:p w14:paraId="4C44D145" w14:textId="77777777" w:rsidR="009956F0" w:rsidRPr="008F6317" w:rsidRDefault="009956F0" w:rsidP="00C77450">
      <w:pPr>
        <w:pStyle w:val="ListParagraph"/>
        <w:numPr>
          <w:ilvl w:val="0"/>
          <w:numId w:val="136"/>
        </w:numPr>
        <w:tabs>
          <w:tab w:val="num" w:pos="720"/>
          <w:tab w:val="left" w:pos="5760"/>
        </w:tabs>
        <w:spacing w:after="0" w:line="312" w:lineRule="auto"/>
        <w:ind w:left="709" w:hanging="425"/>
        <w:jc w:val="both"/>
        <w:rPr>
          <w:spacing w:val="6"/>
          <w:sz w:val="28"/>
          <w:szCs w:val="28"/>
        </w:rPr>
      </w:pPr>
      <w:proofErr w:type="spellStart"/>
      <w:r w:rsidRPr="008F6317">
        <w:rPr>
          <w:spacing w:val="6"/>
          <w:sz w:val="28"/>
          <w:szCs w:val="28"/>
        </w:rPr>
        <w:t>Cần</w:t>
      </w:r>
      <w:proofErr w:type="spellEnd"/>
      <w:r w:rsidRPr="008F6317">
        <w:rPr>
          <w:spacing w:val="6"/>
          <w:sz w:val="28"/>
          <w:szCs w:val="28"/>
        </w:rPr>
        <w:t xml:space="preserve"> </w:t>
      </w:r>
      <w:proofErr w:type="spellStart"/>
      <w:r w:rsidRPr="008F6317">
        <w:rPr>
          <w:spacing w:val="6"/>
          <w:sz w:val="28"/>
          <w:szCs w:val="28"/>
        </w:rPr>
        <w:t>chú</w:t>
      </w:r>
      <w:proofErr w:type="spellEnd"/>
      <w:r w:rsidRPr="008F6317">
        <w:rPr>
          <w:spacing w:val="6"/>
          <w:sz w:val="28"/>
          <w:szCs w:val="28"/>
        </w:rPr>
        <w:t xml:space="preserve"> ý </w:t>
      </w:r>
      <w:proofErr w:type="spellStart"/>
      <w:r w:rsidRPr="008F6317">
        <w:rPr>
          <w:spacing w:val="6"/>
          <w:sz w:val="28"/>
          <w:szCs w:val="28"/>
        </w:rPr>
        <w:t>các</w:t>
      </w:r>
      <w:proofErr w:type="spellEnd"/>
      <w:r w:rsidRPr="008F6317">
        <w:rPr>
          <w:spacing w:val="6"/>
          <w:sz w:val="28"/>
          <w:szCs w:val="28"/>
        </w:rPr>
        <w:t xml:space="preserve"> </w:t>
      </w:r>
      <w:proofErr w:type="spellStart"/>
      <w:r w:rsidRPr="008F6317">
        <w:rPr>
          <w:spacing w:val="6"/>
          <w:sz w:val="28"/>
          <w:szCs w:val="28"/>
        </w:rPr>
        <w:t>biện</w:t>
      </w:r>
      <w:proofErr w:type="spellEnd"/>
      <w:r w:rsidRPr="008F6317">
        <w:rPr>
          <w:spacing w:val="6"/>
          <w:sz w:val="28"/>
          <w:szCs w:val="28"/>
        </w:rPr>
        <w:t xml:space="preserve"> </w:t>
      </w:r>
      <w:proofErr w:type="spellStart"/>
      <w:r w:rsidRPr="008F6317">
        <w:rPr>
          <w:spacing w:val="6"/>
          <w:sz w:val="28"/>
          <w:szCs w:val="28"/>
        </w:rPr>
        <w:t>pháp</w:t>
      </w:r>
      <w:proofErr w:type="spellEnd"/>
      <w:r w:rsidRPr="008F6317">
        <w:rPr>
          <w:spacing w:val="6"/>
          <w:sz w:val="28"/>
          <w:szCs w:val="28"/>
        </w:rPr>
        <w:t xml:space="preserve"> an </w:t>
      </w:r>
      <w:proofErr w:type="spellStart"/>
      <w:r w:rsidRPr="008F6317">
        <w:rPr>
          <w:spacing w:val="6"/>
          <w:sz w:val="28"/>
          <w:szCs w:val="28"/>
        </w:rPr>
        <w:t>toàn</w:t>
      </w:r>
      <w:proofErr w:type="spellEnd"/>
      <w:r w:rsidRPr="008F6317">
        <w:rPr>
          <w:spacing w:val="6"/>
          <w:sz w:val="28"/>
          <w:szCs w:val="28"/>
        </w:rPr>
        <w:t xml:space="preserve"> </w:t>
      </w:r>
      <w:proofErr w:type="spellStart"/>
      <w:r w:rsidRPr="008F6317">
        <w:rPr>
          <w:spacing w:val="6"/>
          <w:sz w:val="28"/>
          <w:szCs w:val="28"/>
        </w:rPr>
        <w:t>về</w:t>
      </w:r>
      <w:proofErr w:type="spellEnd"/>
      <w:r w:rsidRPr="008F6317">
        <w:rPr>
          <w:spacing w:val="6"/>
          <w:sz w:val="28"/>
          <w:szCs w:val="28"/>
        </w:rPr>
        <w:t xml:space="preserve"> </w:t>
      </w:r>
      <w:proofErr w:type="spellStart"/>
      <w:r w:rsidRPr="008F6317">
        <w:rPr>
          <w:spacing w:val="6"/>
          <w:sz w:val="28"/>
          <w:szCs w:val="28"/>
        </w:rPr>
        <w:t>điện</w:t>
      </w:r>
      <w:proofErr w:type="spellEnd"/>
      <w:r w:rsidRPr="008F6317">
        <w:rPr>
          <w:spacing w:val="6"/>
          <w:sz w:val="28"/>
          <w:szCs w:val="28"/>
        </w:rPr>
        <w:t xml:space="preserve">, </w:t>
      </w:r>
      <w:proofErr w:type="spellStart"/>
      <w:r w:rsidRPr="008F6317">
        <w:rPr>
          <w:spacing w:val="6"/>
          <w:sz w:val="28"/>
          <w:szCs w:val="28"/>
        </w:rPr>
        <w:t>nhắc</w:t>
      </w:r>
      <w:proofErr w:type="spellEnd"/>
      <w:r w:rsidRPr="008F6317">
        <w:rPr>
          <w:spacing w:val="6"/>
          <w:sz w:val="28"/>
          <w:szCs w:val="28"/>
        </w:rPr>
        <w:t xml:space="preserve"> </w:t>
      </w:r>
      <w:proofErr w:type="spellStart"/>
      <w:r w:rsidRPr="008F6317">
        <w:rPr>
          <w:spacing w:val="6"/>
          <w:sz w:val="28"/>
          <w:szCs w:val="28"/>
        </w:rPr>
        <w:t>nhở</w:t>
      </w:r>
      <w:proofErr w:type="spellEnd"/>
      <w:r w:rsidRPr="008F6317">
        <w:rPr>
          <w:spacing w:val="6"/>
          <w:sz w:val="28"/>
          <w:szCs w:val="28"/>
        </w:rPr>
        <w:t xml:space="preserve"> </w:t>
      </w:r>
      <w:proofErr w:type="spellStart"/>
      <w:r w:rsidRPr="008F6317">
        <w:rPr>
          <w:spacing w:val="6"/>
          <w:sz w:val="28"/>
          <w:szCs w:val="28"/>
        </w:rPr>
        <w:t>người</w:t>
      </w:r>
      <w:proofErr w:type="spellEnd"/>
      <w:r w:rsidRPr="008F6317">
        <w:rPr>
          <w:spacing w:val="6"/>
          <w:sz w:val="28"/>
          <w:szCs w:val="28"/>
        </w:rPr>
        <w:t xml:space="preserve"> </w:t>
      </w:r>
      <w:proofErr w:type="spellStart"/>
      <w:r w:rsidRPr="008F6317">
        <w:rPr>
          <w:spacing w:val="6"/>
          <w:sz w:val="28"/>
          <w:szCs w:val="28"/>
        </w:rPr>
        <w:t>học</w:t>
      </w:r>
      <w:proofErr w:type="spellEnd"/>
      <w:r w:rsidRPr="008F6317">
        <w:rPr>
          <w:spacing w:val="6"/>
          <w:sz w:val="28"/>
          <w:szCs w:val="28"/>
        </w:rPr>
        <w:t xml:space="preserve"> </w:t>
      </w:r>
      <w:proofErr w:type="spellStart"/>
      <w:r w:rsidRPr="008F6317">
        <w:rPr>
          <w:spacing w:val="6"/>
          <w:sz w:val="28"/>
          <w:szCs w:val="28"/>
        </w:rPr>
        <w:t>thường</w:t>
      </w:r>
      <w:proofErr w:type="spellEnd"/>
      <w:r w:rsidRPr="008F6317">
        <w:rPr>
          <w:spacing w:val="6"/>
          <w:sz w:val="28"/>
          <w:szCs w:val="28"/>
        </w:rPr>
        <w:t xml:space="preserve"> </w:t>
      </w:r>
      <w:proofErr w:type="spellStart"/>
      <w:r w:rsidRPr="008F6317">
        <w:rPr>
          <w:spacing w:val="6"/>
          <w:sz w:val="28"/>
          <w:szCs w:val="28"/>
        </w:rPr>
        <w:t>xuyên</w:t>
      </w:r>
      <w:proofErr w:type="spellEnd"/>
      <w:r w:rsidRPr="008F6317">
        <w:rPr>
          <w:spacing w:val="6"/>
          <w:sz w:val="28"/>
          <w:szCs w:val="28"/>
        </w:rPr>
        <w:t xml:space="preserve"> </w:t>
      </w:r>
      <w:proofErr w:type="spellStart"/>
      <w:r w:rsidRPr="008F6317">
        <w:rPr>
          <w:spacing w:val="6"/>
          <w:sz w:val="28"/>
          <w:szCs w:val="28"/>
        </w:rPr>
        <w:t>trong</w:t>
      </w:r>
      <w:proofErr w:type="spellEnd"/>
      <w:r w:rsidRPr="008F6317">
        <w:rPr>
          <w:spacing w:val="6"/>
          <w:sz w:val="28"/>
          <w:szCs w:val="28"/>
        </w:rPr>
        <w:t xml:space="preserve"> </w:t>
      </w:r>
      <w:proofErr w:type="spellStart"/>
      <w:r w:rsidRPr="008F6317">
        <w:rPr>
          <w:spacing w:val="6"/>
          <w:sz w:val="28"/>
          <w:szCs w:val="28"/>
        </w:rPr>
        <w:t>khi</w:t>
      </w:r>
      <w:proofErr w:type="spellEnd"/>
      <w:r w:rsidRPr="008F6317">
        <w:rPr>
          <w:spacing w:val="6"/>
          <w:sz w:val="28"/>
          <w:szCs w:val="28"/>
        </w:rPr>
        <w:t xml:space="preserve"> </w:t>
      </w:r>
      <w:proofErr w:type="spellStart"/>
      <w:r w:rsidRPr="008F6317">
        <w:rPr>
          <w:spacing w:val="6"/>
          <w:sz w:val="28"/>
          <w:szCs w:val="28"/>
        </w:rPr>
        <w:t>học</w:t>
      </w:r>
      <w:proofErr w:type="spellEnd"/>
      <w:r w:rsidRPr="008F6317">
        <w:rPr>
          <w:spacing w:val="6"/>
          <w:sz w:val="28"/>
          <w:szCs w:val="28"/>
        </w:rPr>
        <w:t xml:space="preserve"> </w:t>
      </w:r>
      <w:proofErr w:type="spellStart"/>
      <w:r w:rsidRPr="008F6317">
        <w:rPr>
          <w:spacing w:val="6"/>
          <w:sz w:val="28"/>
          <w:szCs w:val="28"/>
        </w:rPr>
        <w:t>tập</w:t>
      </w:r>
      <w:proofErr w:type="spellEnd"/>
      <w:r w:rsidRPr="008F6317">
        <w:rPr>
          <w:spacing w:val="6"/>
          <w:sz w:val="28"/>
          <w:szCs w:val="28"/>
        </w:rPr>
        <w:t>.</w:t>
      </w:r>
    </w:p>
    <w:p w14:paraId="071D1C69" w14:textId="77777777" w:rsidR="009956F0" w:rsidRPr="008F6317" w:rsidRDefault="009956F0" w:rsidP="00D461FE">
      <w:pPr>
        <w:spacing w:after="0" w:line="312" w:lineRule="auto"/>
        <w:jc w:val="both"/>
        <w:rPr>
          <w:rFonts w:cs="Times New Roman"/>
          <w:spacing w:val="6"/>
          <w:sz w:val="28"/>
          <w:szCs w:val="28"/>
        </w:rPr>
      </w:pPr>
      <w:r w:rsidRPr="008F6317">
        <w:rPr>
          <w:rFonts w:cs="Times New Roman"/>
          <w:spacing w:val="6"/>
          <w:sz w:val="28"/>
          <w:szCs w:val="28"/>
        </w:rPr>
        <w:t xml:space="preserve">4. Tài </w:t>
      </w:r>
      <w:proofErr w:type="spellStart"/>
      <w:r w:rsidRPr="008F6317">
        <w:rPr>
          <w:rFonts w:cs="Times New Roman"/>
          <w:spacing w:val="6"/>
          <w:sz w:val="28"/>
          <w:szCs w:val="28"/>
        </w:rPr>
        <w:t>liêu</w:t>
      </w:r>
      <w:proofErr w:type="spellEnd"/>
      <w:r w:rsidRPr="008F6317">
        <w:rPr>
          <w:rFonts w:cs="Times New Roman"/>
          <w:spacing w:val="6"/>
          <w:sz w:val="28"/>
          <w:szCs w:val="28"/>
        </w:rPr>
        <w:t xml:space="preserve"> </w:t>
      </w:r>
      <w:proofErr w:type="spellStart"/>
      <w:r w:rsidRPr="008F6317">
        <w:rPr>
          <w:rFonts w:cs="Times New Roman"/>
          <w:spacing w:val="6"/>
          <w:sz w:val="28"/>
          <w:szCs w:val="28"/>
        </w:rPr>
        <w:t>tham</w:t>
      </w:r>
      <w:proofErr w:type="spellEnd"/>
      <w:r w:rsidRPr="008F6317">
        <w:rPr>
          <w:rFonts w:cs="Times New Roman"/>
          <w:spacing w:val="6"/>
          <w:sz w:val="28"/>
          <w:szCs w:val="28"/>
        </w:rPr>
        <w:t xml:space="preserve"> </w:t>
      </w:r>
      <w:proofErr w:type="spellStart"/>
      <w:r w:rsidRPr="008F6317">
        <w:rPr>
          <w:rFonts w:cs="Times New Roman"/>
          <w:spacing w:val="6"/>
          <w:sz w:val="28"/>
          <w:szCs w:val="28"/>
        </w:rPr>
        <w:t>khảo</w:t>
      </w:r>
      <w:proofErr w:type="spellEnd"/>
      <w:r w:rsidRPr="008F6317">
        <w:rPr>
          <w:rFonts w:cs="Times New Roman"/>
          <w:spacing w:val="6"/>
          <w:sz w:val="28"/>
          <w:szCs w:val="28"/>
        </w:rPr>
        <w:t>:</w:t>
      </w:r>
    </w:p>
    <w:p w14:paraId="02D7A18B" w14:textId="77777777" w:rsidR="009956F0" w:rsidRPr="008F6317" w:rsidRDefault="009956F0" w:rsidP="00D461FE">
      <w:pPr>
        <w:spacing w:after="0" w:line="312" w:lineRule="auto"/>
        <w:ind w:left="426"/>
        <w:jc w:val="both"/>
        <w:rPr>
          <w:rFonts w:cs="Times New Roman"/>
          <w:i/>
          <w:spacing w:val="6"/>
          <w:sz w:val="28"/>
          <w:szCs w:val="28"/>
        </w:rPr>
      </w:pPr>
      <w:r w:rsidRPr="008F6317">
        <w:rPr>
          <w:rFonts w:cs="Times New Roman"/>
          <w:spacing w:val="6"/>
          <w:sz w:val="28"/>
          <w:szCs w:val="28"/>
        </w:rPr>
        <w:t xml:space="preserve">[1] </w:t>
      </w:r>
      <w:proofErr w:type="spellStart"/>
      <w:r w:rsidRPr="008F6317">
        <w:rPr>
          <w:rFonts w:cs="Times New Roman"/>
          <w:spacing w:val="6"/>
          <w:sz w:val="28"/>
          <w:szCs w:val="28"/>
        </w:rPr>
        <w:t>Đề</w:t>
      </w:r>
      <w:proofErr w:type="spellEnd"/>
      <w:r w:rsidRPr="008F6317">
        <w:rPr>
          <w:rFonts w:cs="Times New Roman"/>
          <w:spacing w:val="6"/>
          <w:sz w:val="28"/>
          <w:szCs w:val="28"/>
        </w:rPr>
        <w:t xml:space="preserve"> </w:t>
      </w:r>
      <w:proofErr w:type="spellStart"/>
      <w:r w:rsidRPr="008F6317">
        <w:rPr>
          <w:rFonts w:cs="Times New Roman"/>
          <w:spacing w:val="6"/>
          <w:sz w:val="28"/>
          <w:szCs w:val="28"/>
        </w:rPr>
        <w:t>cương</w:t>
      </w:r>
      <w:proofErr w:type="spellEnd"/>
      <w:r w:rsidRPr="008F6317">
        <w:rPr>
          <w:rFonts w:cs="Times New Roman"/>
          <w:spacing w:val="6"/>
          <w:sz w:val="28"/>
          <w:szCs w:val="28"/>
        </w:rPr>
        <w:t xml:space="preserve"> </w:t>
      </w:r>
      <w:proofErr w:type="spellStart"/>
      <w:r w:rsidRPr="008F6317">
        <w:rPr>
          <w:rFonts w:cs="Times New Roman"/>
          <w:spacing w:val="6"/>
          <w:sz w:val="28"/>
          <w:szCs w:val="28"/>
        </w:rPr>
        <w:t>môđun</w:t>
      </w:r>
      <w:proofErr w:type="spellEnd"/>
      <w:r w:rsidRPr="008F6317">
        <w:rPr>
          <w:rFonts w:cs="Times New Roman"/>
          <w:spacing w:val="6"/>
          <w:sz w:val="28"/>
          <w:szCs w:val="28"/>
        </w:rPr>
        <w:t>/</w:t>
      </w:r>
      <w:proofErr w:type="spellStart"/>
      <w:r w:rsidRPr="008F6317">
        <w:rPr>
          <w:rFonts w:cs="Times New Roman"/>
          <w:spacing w:val="6"/>
          <w:sz w:val="28"/>
          <w:szCs w:val="28"/>
        </w:rPr>
        <w:t>môn</w:t>
      </w:r>
      <w:proofErr w:type="spellEnd"/>
      <w:r w:rsidRPr="008F6317">
        <w:rPr>
          <w:rFonts w:cs="Times New Roman"/>
          <w:spacing w:val="6"/>
          <w:sz w:val="28"/>
          <w:szCs w:val="28"/>
        </w:rPr>
        <w:t xml:space="preserve"> </w:t>
      </w:r>
      <w:proofErr w:type="spellStart"/>
      <w:r w:rsidRPr="008F6317">
        <w:rPr>
          <w:rFonts w:cs="Times New Roman"/>
          <w:spacing w:val="6"/>
          <w:sz w:val="28"/>
          <w:szCs w:val="28"/>
        </w:rPr>
        <w:t>học</w:t>
      </w:r>
      <w:proofErr w:type="spellEnd"/>
      <w:r w:rsidRPr="008F6317">
        <w:rPr>
          <w:rFonts w:cs="Times New Roman"/>
          <w:spacing w:val="6"/>
          <w:sz w:val="28"/>
          <w:szCs w:val="28"/>
        </w:rPr>
        <w:t xml:space="preserve"> </w:t>
      </w:r>
      <w:proofErr w:type="spellStart"/>
      <w:r w:rsidRPr="008F6317">
        <w:rPr>
          <w:rFonts w:cs="Times New Roman"/>
          <w:spacing w:val="6"/>
          <w:sz w:val="28"/>
          <w:szCs w:val="28"/>
        </w:rPr>
        <w:t>nghề</w:t>
      </w:r>
      <w:proofErr w:type="spellEnd"/>
      <w:r w:rsidRPr="008F6317">
        <w:rPr>
          <w:rFonts w:cs="Times New Roman"/>
          <w:spacing w:val="6"/>
          <w:sz w:val="28"/>
          <w:szCs w:val="28"/>
        </w:rPr>
        <w:t xml:space="preserve"> </w:t>
      </w:r>
      <w:proofErr w:type="spellStart"/>
      <w:r w:rsidRPr="008F6317">
        <w:rPr>
          <w:rFonts w:cs="Times New Roman"/>
          <w:spacing w:val="6"/>
          <w:sz w:val="28"/>
          <w:szCs w:val="28"/>
        </w:rPr>
        <w:t>Sửa</w:t>
      </w:r>
      <w:proofErr w:type="spellEnd"/>
      <w:r w:rsidRPr="008F6317">
        <w:rPr>
          <w:rFonts w:cs="Times New Roman"/>
          <w:spacing w:val="6"/>
          <w:sz w:val="28"/>
          <w:szCs w:val="28"/>
        </w:rPr>
        <w:t xml:space="preserve"> </w:t>
      </w:r>
      <w:proofErr w:type="spellStart"/>
      <w:r w:rsidRPr="008F6317">
        <w:rPr>
          <w:rFonts w:cs="Times New Roman"/>
          <w:spacing w:val="6"/>
          <w:sz w:val="28"/>
          <w:szCs w:val="28"/>
        </w:rPr>
        <w:t>chữa</w:t>
      </w:r>
      <w:proofErr w:type="spellEnd"/>
      <w:r w:rsidRPr="008F6317">
        <w:rPr>
          <w:rFonts w:cs="Times New Roman"/>
          <w:spacing w:val="6"/>
          <w:sz w:val="28"/>
          <w:szCs w:val="28"/>
        </w:rPr>
        <w:t xml:space="preserve"> </w:t>
      </w:r>
      <w:proofErr w:type="spellStart"/>
      <w:r w:rsidRPr="008F6317">
        <w:rPr>
          <w:rFonts w:cs="Times New Roman"/>
          <w:spacing w:val="6"/>
          <w:sz w:val="28"/>
          <w:szCs w:val="28"/>
        </w:rPr>
        <w:t>thiết</w:t>
      </w:r>
      <w:proofErr w:type="spellEnd"/>
      <w:r w:rsidRPr="008F6317">
        <w:rPr>
          <w:rFonts w:cs="Times New Roman"/>
          <w:spacing w:val="6"/>
          <w:sz w:val="28"/>
          <w:szCs w:val="28"/>
        </w:rPr>
        <w:t xml:space="preserve"> </w:t>
      </w:r>
      <w:proofErr w:type="spellStart"/>
      <w:r w:rsidRPr="008F6317">
        <w:rPr>
          <w:rFonts w:cs="Times New Roman"/>
          <w:spacing w:val="6"/>
          <w:sz w:val="28"/>
          <w:szCs w:val="28"/>
        </w:rPr>
        <w:t>bị</w:t>
      </w:r>
      <w:proofErr w:type="spellEnd"/>
      <w:r w:rsidRPr="008F6317">
        <w:rPr>
          <w:rFonts w:cs="Times New Roman"/>
          <w:spacing w:val="6"/>
          <w:sz w:val="28"/>
          <w:szCs w:val="28"/>
        </w:rPr>
        <w:t xml:space="preserve"> </w:t>
      </w:r>
      <w:proofErr w:type="spellStart"/>
      <w:r w:rsidRPr="008F6317">
        <w:rPr>
          <w:rFonts w:cs="Times New Roman"/>
          <w:spacing w:val="6"/>
          <w:sz w:val="28"/>
          <w:szCs w:val="28"/>
        </w:rPr>
        <w:t>điện</w:t>
      </w:r>
      <w:proofErr w:type="spellEnd"/>
      <w:r w:rsidRPr="008F6317">
        <w:rPr>
          <w:rFonts w:cs="Times New Roman"/>
          <w:spacing w:val="6"/>
          <w:sz w:val="28"/>
          <w:szCs w:val="28"/>
        </w:rPr>
        <w:t xml:space="preserve"> </w:t>
      </w:r>
      <w:proofErr w:type="spellStart"/>
      <w:r w:rsidRPr="008F6317">
        <w:rPr>
          <w:rFonts w:cs="Times New Roman"/>
          <w:spacing w:val="6"/>
          <w:sz w:val="28"/>
          <w:szCs w:val="28"/>
        </w:rPr>
        <w:t>tử</w:t>
      </w:r>
      <w:proofErr w:type="spellEnd"/>
      <w:r w:rsidRPr="008F6317">
        <w:rPr>
          <w:rFonts w:cs="Times New Roman"/>
          <w:spacing w:val="6"/>
          <w:sz w:val="28"/>
          <w:szCs w:val="28"/>
        </w:rPr>
        <w:t xml:space="preserve"> </w:t>
      </w:r>
      <w:proofErr w:type="spellStart"/>
      <w:r w:rsidRPr="008F6317">
        <w:rPr>
          <w:rFonts w:cs="Times New Roman"/>
          <w:spacing w:val="6"/>
          <w:sz w:val="28"/>
          <w:szCs w:val="28"/>
        </w:rPr>
        <w:t>công</w:t>
      </w:r>
      <w:proofErr w:type="spellEnd"/>
      <w:r w:rsidRPr="008F6317">
        <w:rPr>
          <w:rFonts w:cs="Times New Roman"/>
          <w:spacing w:val="6"/>
          <w:sz w:val="28"/>
          <w:szCs w:val="28"/>
        </w:rPr>
        <w:t xml:space="preserve"> </w:t>
      </w:r>
      <w:proofErr w:type="spellStart"/>
      <w:r w:rsidRPr="008F6317">
        <w:rPr>
          <w:rFonts w:cs="Times New Roman"/>
          <w:spacing w:val="6"/>
          <w:sz w:val="28"/>
          <w:szCs w:val="28"/>
        </w:rPr>
        <w:t>nghiệp</w:t>
      </w:r>
      <w:proofErr w:type="spellEnd"/>
      <w:r w:rsidRPr="008F6317">
        <w:rPr>
          <w:rFonts w:cs="Times New Roman"/>
          <w:spacing w:val="6"/>
          <w:sz w:val="28"/>
          <w:szCs w:val="28"/>
        </w:rPr>
        <w:t xml:space="preserve">”, </w:t>
      </w:r>
      <w:proofErr w:type="spellStart"/>
      <w:r w:rsidRPr="008F6317">
        <w:rPr>
          <w:rFonts w:cs="Times New Roman"/>
          <w:i/>
          <w:spacing w:val="6"/>
          <w:sz w:val="28"/>
          <w:szCs w:val="28"/>
        </w:rPr>
        <w:t>Dự</w:t>
      </w:r>
      <w:proofErr w:type="spellEnd"/>
      <w:r w:rsidRPr="008F6317">
        <w:rPr>
          <w:rFonts w:cs="Times New Roman"/>
          <w:i/>
          <w:spacing w:val="6"/>
          <w:sz w:val="28"/>
          <w:szCs w:val="28"/>
        </w:rPr>
        <w:t xml:space="preserve"> </w:t>
      </w:r>
      <w:proofErr w:type="spellStart"/>
      <w:r w:rsidRPr="008F6317">
        <w:rPr>
          <w:rFonts w:cs="Times New Roman"/>
          <w:i/>
          <w:spacing w:val="6"/>
          <w:sz w:val="28"/>
          <w:szCs w:val="28"/>
        </w:rPr>
        <w:t>án</w:t>
      </w:r>
      <w:proofErr w:type="spellEnd"/>
      <w:r w:rsidRPr="008F6317">
        <w:rPr>
          <w:rFonts w:cs="Times New Roman"/>
          <w:i/>
          <w:spacing w:val="6"/>
          <w:sz w:val="28"/>
          <w:szCs w:val="28"/>
        </w:rPr>
        <w:t xml:space="preserve"> </w:t>
      </w:r>
      <w:proofErr w:type="spellStart"/>
      <w:r w:rsidRPr="008F6317">
        <w:rPr>
          <w:rFonts w:cs="Times New Roman"/>
          <w:i/>
          <w:spacing w:val="6"/>
          <w:sz w:val="28"/>
          <w:szCs w:val="28"/>
        </w:rPr>
        <w:t>Giáo</w:t>
      </w:r>
      <w:proofErr w:type="spellEnd"/>
      <w:r w:rsidRPr="008F6317">
        <w:rPr>
          <w:rFonts w:cs="Times New Roman"/>
          <w:i/>
          <w:spacing w:val="6"/>
          <w:sz w:val="28"/>
          <w:szCs w:val="28"/>
        </w:rPr>
        <w:t xml:space="preserve"> </w:t>
      </w:r>
      <w:proofErr w:type="spellStart"/>
      <w:r w:rsidRPr="008F6317">
        <w:rPr>
          <w:rFonts w:cs="Times New Roman"/>
          <w:i/>
          <w:spacing w:val="6"/>
          <w:sz w:val="28"/>
          <w:szCs w:val="28"/>
        </w:rPr>
        <w:t>dục</w:t>
      </w:r>
      <w:proofErr w:type="spellEnd"/>
      <w:r w:rsidRPr="008F6317">
        <w:rPr>
          <w:rFonts w:cs="Times New Roman"/>
          <w:i/>
          <w:spacing w:val="6"/>
          <w:sz w:val="28"/>
          <w:szCs w:val="28"/>
        </w:rPr>
        <w:t xml:space="preserve"> </w:t>
      </w:r>
      <w:proofErr w:type="spellStart"/>
      <w:r w:rsidRPr="008F6317">
        <w:rPr>
          <w:rFonts w:cs="Times New Roman"/>
          <w:i/>
          <w:spacing w:val="6"/>
          <w:sz w:val="28"/>
          <w:szCs w:val="28"/>
        </w:rPr>
        <w:t>kỹ</w:t>
      </w:r>
      <w:proofErr w:type="spellEnd"/>
      <w:r w:rsidRPr="008F6317">
        <w:rPr>
          <w:rFonts w:cs="Times New Roman"/>
          <w:i/>
          <w:spacing w:val="6"/>
          <w:sz w:val="28"/>
          <w:szCs w:val="28"/>
        </w:rPr>
        <w:t xml:space="preserve"> </w:t>
      </w:r>
      <w:proofErr w:type="spellStart"/>
      <w:r w:rsidRPr="008F6317">
        <w:rPr>
          <w:rFonts w:cs="Times New Roman"/>
          <w:i/>
          <w:spacing w:val="6"/>
          <w:sz w:val="28"/>
          <w:szCs w:val="28"/>
        </w:rPr>
        <w:t>thuật</w:t>
      </w:r>
      <w:proofErr w:type="spellEnd"/>
      <w:r w:rsidRPr="008F6317">
        <w:rPr>
          <w:rFonts w:cs="Times New Roman"/>
          <w:i/>
          <w:spacing w:val="6"/>
          <w:sz w:val="28"/>
          <w:szCs w:val="28"/>
        </w:rPr>
        <w:t xml:space="preserve"> </w:t>
      </w:r>
      <w:proofErr w:type="spellStart"/>
      <w:r w:rsidRPr="008F6317">
        <w:rPr>
          <w:rFonts w:cs="Times New Roman"/>
          <w:i/>
          <w:spacing w:val="6"/>
          <w:sz w:val="28"/>
          <w:szCs w:val="28"/>
        </w:rPr>
        <w:t>và</w:t>
      </w:r>
      <w:proofErr w:type="spellEnd"/>
      <w:r w:rsidRPr="008F6317">
        <w:rPr>
          <w:rFonts w:cs="Times New Roman"/>
          <w:i/>
          <w:spacing w:val="6"/>
          <w:sz w:val="28"/>
          <w:szCs w:val="28"/>
        </w:rPr>
        <w:t xml:space="preserve"> </w:t>
      </w:r>
      <w:proofErr w:type="spellStart"/>
      <w:r w:rsidRPr="008F6317">
        <w:rPr>
          <w:rFonts w:cs="Times New Roman"/>
          <w:i/>
          <w:spacing w:val="6"/>
          <w:sz w:val="28"/>
          <w:szCs w:val="28"/>
        </w:rPr>
        <w:t>Dạy</w:t>
      </w:r>
      <w:proofErr w:type="spellEnd"/>
      <w:r w:rsidRPr="008F6317">
        <w:rPr>
          <w:rFonts w:cs="Times New Roman"/>
          <w:i/>
          <w:spacing w:val="6"/>
          <w:sz w:val="28"/>
          <w:szCs w:val="28"/>
        </w:rPr>
        <w:t xml:space="preserve"> </w:t>
      </w:r>
      <w:proofErr w:type="spellStart"/>
      <w:r w:rsidRPr="008F6317">
        <w:rPr>
          <w:rFonts w:cs="Times New Roman"/>
          <w:i/>
          <w:spacing w:val="6"/>
          <w:sz w:val="28"/>
          <w:szCs w:val="28"/>
        </w:rPr>
        <w:t>nghề</w:t>
      </w:r>
      <w:proofErr w:type="spellEnd"/>
      <w:r w:rsidRPr="008F6317">
        <w:rPr>
          <w:rFonts w:cs="Times New Roman"/>
          <w:i/>
          <w:spacing w:val="6"/>
          <w:sz w:val="28"/>
          <w:szCs w:val="28"/>
        </w:rPr>
        <w:t xml:space="preserve"> (VTEP), </w:t>
      </w:r>
      <w:proofErr w:type="spellStart"/>
      <w:r w:rsidRPr="008F6317">
        <w:rPr>
          <w:rFonts w:cs="Times New Roman"/>
          <w:i/>
          <w:spacing w:val="6"/>
          <w:sz w:val="28"/>
          <w:szCs w:val="28"/>
        </w:rPr>
        <w:t>Tổng</w:t>
      </w:r>
      <w:proofErr w:type="spellEnd"/>
      <w:r w:rsidRPr="008F6317">
        <w:rPr>
          <w:rFonts w:cs="Times New Roman"/>
          <w:i/>
          <w:spacing w:val="6"/>
          <w:sz w:val="28"/>
          <w:szCs w:val="28"/>
        </w:rPr>
        <w:t xml:space="preserve"> </w:t>
      </w:r>
      <w:proofErr w:type="spellStart"/>
      <w:r w:rsidRPr="008F6317">
        <w:rPr>
          <w:rFonts w:cs="Times New Roman"/>
          <w:i/>
          <w:spacing w:val="6"/>
          <w:sz w:val="28"/>
          <w:szCs w:val="28"/>
        </w:rPr>
        <w:t>cục</w:t>
      </w:r>
      <w:proofErr w:type="spellEnd"/>
      <w:r w:rsidRPr="008F6317">
        <w:rPr>
          <w:rFonts w:cs="Times New Roman"/>
          <w:i/>
          <w:spacing w:val="6"/>
          <w:sz w:val="28"/>
          <w:szCs w:val="28"/>
        </w:rPr>
        <w:t xml:space="preserve"> </w:t>
      </w:r>
      <w:proofErr w:type="spellStart"/>
      <w:r w:rsidRPr="008F6317">
        <w:rPr>
          <w:rFonts w:cs="Times New Roman"/>
          <w:i/>
          <w:spacing w:val="6"/>
          <w:sz w:val="28"/>
          <w:szCs w:val="28"/>
        </w:rPr>
        <w:t>Dạy</w:t>
      </w:r>
      <w:proofErr w:type="spellEnd"/>
      <w:r w:rsidRPr="008F6317">
        <w:rPr>
          <w:rFonts w:cs="Times New Roman"/>
          <w:i/>
          <w:spacing w:val="6"/>
          <w:sz w:val="28"/>
          <w:szCs w:val="28"/>
        </w:rPr>
        <w:t xml:space="preserve"> </w:t>
      </w:r>
      <w:proofErr w:type="spellStart"/>
      <w:r w:rsidRPr="008F6317">
        <w:rPr>
          <w:rFonts w:cs="Times New Roman"/>
          <w:i/>
          <w:spacing w:val="6"/>
          <w:sz w:val="28"/>
          <w:szCs w:val="28"/>
        </w:rPr>
        <w:t>Nghề</w:t>
      </w:r>
      <w:proofErr w:type="spellEnd"/>
      <w:r w:rsidRPr="008F6317">
        <w:rPr>
          <w:rFonts w:cs="Times New Roman"/>
          <w:i/>
          <w:spacing w:val="6"/>
          <w:sz w:val="28"/>
          <w:szCs w:val="28"/>
        </w:rPr>
        <w:t xml:space="preserve">, Hà </w:t>
      </w:r>
      <w:proofErr w:type="spellStart"/>
      <w:r w:rsidRPr="008F6317">
        <w:rPr>
          <w:rFonts w:cs="Times New Roman"/>
          <w:i/>
          <w:spacing w:val="6"/>
          <w:sz w:val="28"/>
          <w:szCs w:val="28"/>
        </w:rPr>
        <w:t>Nội</w:t>
      </w:r>
      <w:proofErr w:type="spellEnd"/>
      <w:r w:rsidRPr="008F6317">
        <w:rPr>
          <w:rFonts w:cs="Times New Roman"/>
          <w:i/>
          <w:spacing w:val="6"/>
          <w:sz w:val="28"/>
          <w:szCs w:val="28"/>
        </w:rPr>
        <w:t>, 2003</w:t>
      </w:r>
    </w:p>
    <w:p w14:paraId="255D0A38" w14:textId="77777777" w:rsidR="009956F0" w:rsidRPr="008F6317" w:rsidRDefault="009956F0" w:rsidP="00D461FE">
      <w:pPr>
        <w:spacing w:after="0" w:line="312" w:lineRule="auto"/>
        <w:ind w:left="426"/>
        <w:jc w:val="both"/>
        <w:rPr>
          <w:rFonts w:cs="Times New Roman"/>
          <w:i/>
          <w:spacing w:val="6"/>
          <w:sz w:val="28"/>
          <w:szCs w:val="28"/>
        </w:rPr>
      </w:pPr>
      <w:r w:rsidRPr="008F6317">
        <w:rPr>
          <w:rFonts w:cs="Times New Roman"/>
          <w:spacing w:val="6"/>
          <w:sz w:val="28"/>
          <w:szCs w:val="28"/>
        </w:rPr>
        <w:t xml:space="preserve">[2] Power electronic - </w:t>
      </w:r>
      <w:r w:rsidRPr="008F6317">
        <w:rPr>
          <w:rFonts w:cs="Times New Roman"/>
          <w:i/>
          <w:spacing w:val="6"/>
          <w:sz w:val="28"/>
          <w:szCs w:val="28"/>
        </w:rPr>
        <w:t xml:space="preserve">Heinz- </w:t>
      </w:r>
      <w:proofErr w:type="spellStart"/>
      <w:r w:rsidRPr="008F6317">
        <w:rPr>
          <w:rFonts w:cs="Times New Roman"/>
          <w:i/>
          <w:spacing w:val="6"/>
          <w:sz w:val="28"/>
          <w:szCs w:val="28"/>
        </w:rPr>
        <w:t>Piest-Institut</w:t>
      </w:r>
      <w:proofErr w:type="spellEnd"/>
      <w:r w:rsidRPr="008F6317">
        <w:rPr>
          <w:rFonts w:cs="Times New Roman"/>
          <w:i/>
          <w:spacing w:val="6"/>
          <w:sz w:val="28"/>
          <w:szCs w:val="28"/>
        </w:rPr>
        <w:t xml:space="preserve"> fur. </w:t>
      </w:r>
      <w:proofErr w:type="spellStart"/>
      <w:r w:rsidRPr="008F6317">
        <w:rPr>
          <w:rFonts w:cs="Times New Roman"/>
          <w:i/>
          <w:spacing w:val="6"/>
          <w:sz w:val="28"/>
          <w:szCs w:val="28"/>
        </w:rPr>
        <w:t>Handwekstechnik</w:t>
      </w:r>
      <w:proofErr w:type="spellEnd"/>
      <w:r w:rsidRPr="008F6317">
        <w:rPr>
          <w:rFonts w:cs="Times New Roman"/>
          <w:i/>
          <w:spacing w:val="6"/>
          <w:sz w:val="28"/>
          <w:szCs w:val="28"/>
        </w:rPr>
        <w:t xml:space="preserve"> at the University of Hannover</w:t>
      </w:r>
    </w:p>
    <w:p w14:paraId="7D5DCD13" w14:textId="77777777" w:rsidR="009956F0" w:rsidRPr="008F6317" w:rsidRDefault="009956F0" w:rsidP="00D461FE">
      <w:pPr>
        <w:spacing w:after="0" w:line="312" w:lineRule="auto"/>
        <w:ind w:firstLine="426"/>
        <w:jc w:val="both"/>
        <w:rPr>
          <w:rFonts w:cs="Times New Roman"/>
          <w:spacing w:val="6"/>
          <w:sz w:val="28"/>
          <w:szCs w:val="28"/>
        </w:rPr>
      </w:pPr>
      <w:r w:rsidRPr="008F6317">
        <w:rPr>
          <w:rFonts w:cs="Times New Roman"/>
          <w:spacing w:val="6"/>
          <w:sz w:val="28"/>
          <w:szCs w:val="28"/>
        </w:rPr>
        <w:t xml:space="preserve">[3] </w:t>
      </w:r>
      <w:proofErr w:type="spellStart"/>
      <w:r w:rsidRPr="008F6317">
        <w:rPr>
          <w:rFonts w:cs="Times New Roman"/>
          <w:spacing w:val="6"/>
          <w:sz w:val="28"/>
          <w:szCs w:val="28"/>
        </w:rPr>
        <w:t>Leistungelektronik</w:t>
      </w:r>
      <w:proofErr w:type="spellEnd"/>
      <w:r w:rsidRPr="008F6317">
        <w:rPr>
          <w:rFonts w:cs="Times New Roman"/>
          <w:spacing w:val="6"/>
          <w:sz w:val="28"/>
          <w:szCs w:val="28"/>
        </w:rPr>
        <w:t xml:space="preserve"> - Rainer Felderhoff</w:t>
      </w:r>
    </w:p>
    <w:p w14:paraId="129154BB" w14:textId="77777777" w:rsidR="009956F0" w:rsidRPr="008F6317" w:rsidRDefault="009956F0" w:rsidP="00D461FE">
      <w:pPr>
        <w:spacing w:after="0" w:line="312" w:lineRule="auto"/>
        <w:ind w:firstLine="426"/>
        <w:jc w:val="both"/>
        <w:rPr>
          <w:rFonts w:cs="Times New Roman"/>
          <w:spacing w:val="6"/>
          <w:sz w:val="28"/>
          <w:szCs w:val="28"/>
        </w:rPr>
      </w:pPr>
      <w:r w:rsidRPr="008F6317">
        <w:rPr>
          <w:rFonts w:cs="Times New Roman"/>
          <w:spacing w:val="6"/>
          <w:sz w:val="28"/>
          <w:szCs w:val="28"/>
        </w:rPr>
        <w:t xml:space="preserve">[4] </w:t>
      </w:r>
      <w:proofErr w:type="spellStart"/>
      <w:r w:rsidRPr="008F6317">
        <w:rPr>
          <w:rFonts w:cs="Times New Roman"/>
          <w:spacing w:val="6"/>
          <w:sz w:val="28"/>
          <w:szCs w:val="28"/>
        </w:rPr>
        <w:t>Điện</w:t>
      </w:r>
      <w:proofErr w:type="spellEnd"/>
      <w:r w:rsidRPr="008F6317">
        <w:rPr>
          <w:rFonts w:cs="Times New Roman"/>
          <w:spacing w:val="6"/>
          <w:sz w:val="28"/>
          <w:szCs w:val="28"/>
        </w:rPr>
        <w:t xml:space="preserve"> </w:t>
      </w:r>
      <w:proofErr w:type="spellStart"/>
      <w:r w:rsidRPr="008F6317">
        <w:rPr>
          <w:rFonts w:cs="Times New Roman"/>
          <w:spacing w:val="6"/>
          <w:sz w:val="28"/>
          <w:szCs w:val="28"/>
        </w:rPr>
        <w:t>tử</w:t>
      </w:r>
      <w:proofErr w:type="spellEnd"/>
      <w:r w:rsidRPr="008F6317">
        <w:rPr>
          <w:rFonts w:cs="Times New Roman"/>
          <w:spacing w:val="6"/>
          <w:sz w:val="28"/>
          <w:szCs w:val="28"/>
        </w:rPr>
        <w:t xml:space="preserve"> </w:t>
      </w:r>
      <w:proofErr w:type="spellStart"/>
      <w:r w:rsidRPr="008F6317">
        <w:rPr>
          <w:rFonts w:cs="Times New Roman"/>
          <w:spacing w:val="6"/>
          <w:sz w:val="28"/>
          <w:szCs w:val="28"/>
        </w:rPr>
        <w:t>công</w:t>
      </w:r>
      <w:proofErr w:type="spellEnd"/>
      <w:r w:rsidRPr="008F6317">
        <w:rPr>
          <w:rFonts w:cs="Times New Roman"/>
          <w:spacing w:val="6"/>
          <w:sz w:val="28"/>
          <w:szCs w:val="28"/>
        </w:rPr>
        <w:t xml:space="preserve"> </w:t>
      </w:r>
      <w:proofErr w:type="spellStart"/>
      <w:r w:rsidRPr="008F6317">
        <w:rPr>
          <w:rFonts w:cs="Times New Roman"/>
          <w:spacing w:val="6"/>
          <w:sz w:val="28"/>
          <w:szCs w:val="28"/>
        </w:rPr>
        <w:t>suất</w:t>
      </w:r>
      <w:proofErr w:type="spellEnd"/>
      <w:r w:rsidRPr="008F6317">
        <w:rPr>
          <w:rFonts w:cs="Times New Roman"/>
          <w:spacing w:val="6"/>
          <w:sz w:val="28"/>
          <w:szCs w:val="28"/>
        </w:rPr>
        <w:t xml:space="preserve"> </w:t>
      </w:r>
      <w:proofErr w:type="spellStart"/>
      <w:r w:rsidRPr="008F6317">
        <w:rPr>
          <w:rFonts w:cs="Times New Roman"/>
          <w:spacing w:val="6"/>
          <w:sz w:val="28"/>
          <w:szCs w:val="28"/>
        </w:rPr>
        <w:t>và</w:t>
      </w:r>
      <w:proofErr w:type="spellEnd"/>
      <w:r w:rsidRPr="008F6317">
        <w:rPr>
          <w:rFonts w:cs="Times New Roman"/>
          <w:spacing w:val="6"/>
          <w:sz w:val="28"/>
          <w:szCs w:val="28"/>
        </w:rPr>
        <w:t xml:space="preserve"> </w:t>
      </w:r>
      <w:proofErr w:type="spellStart"/>
      <w:r w:rsidRPr="008F6317">
        <w:rPr>
          <w:rFonts w:cs="Times New Roman"/>
          <w:spacing w:val="6"/>
          <w:sz w:val="28"/>
          <w:szCs w:val="28"/>
        </w:rPr>
        <w:t>điều</w:t>
      </w:r>
      <w:proofErr w:type="spellEnd"/>
      <w:r w:rsidRPr="008F6317">
        <w:rPr>
          <w:rFonts w:cs="Times New Roman"/>
          <w:spacing w:val="6"/>
          <w:sz w:val="28"/>
          <w:szCs w:val="28"/>
        </w:rPr>
        <w:t xml:space="preserve"> </w:t>
      </w:r>
      <w:proofErr w:type="spellStart"/>
      <w:r w:rsidRPr="008F6317">
        <w:rPr>
          <w:rFonts w:cs="Times New Roman"/>
          <w:spacing w:val="6"/>
          <w:sz w:val="28"/>
          <w:szCs w:val="28"/>
        </w:rPr>
        <w:t>khiển</w:t>
      </w:r>
      <w:proofErr w:type="spellEnd"/>
      <w:r w:rsidRPr="008F6317">
        <w:rPr>
          <w:rFonts w:cs="Times New Roman"/>
          <w:spacing w:val="6"/>
          <w:sz w:val="28"/>
          <w:szCs w:val="28"/>
        </w:rPr>
        <w:t xml:space="preserve"> </w:t>
      </w:r>
      <w:proofErr w:type="spellStart"/>
      <w:r w:rsidRPr="008F6317">
        <w:rPr>
          <w:rFonts w:cs="Times New Roman"/>
          <w:spacing w:val="6"/>
          <w:sz w:val="28"/>
          <w:szCs w:val="28"/>
        </w:rPr>
        <w:t>động</w:t>
      </w:r>
      <w:proofErr w:type="spellEnd"/>
      <w:r w:rsidRPr="008F6317">
        <w:rPr>
          <w:rFonts w:cs="Times New Roman"/>
          <w:spacing w:val="6"/>
          <w:sz w:val="28"/>
          <w:szCs w:val="28"/>
        </w:rPr>
        <w:t xml:space="preserve"> </w:t>
      </w:r>
      <w:proofErr w:type="spellStart"/>
      <w:r w:rsidRPr="008F6317">
        <w:rPr>
          <w:rFonts w:cs="Times New Roman"/>
          <w:spacing w:val="6"/>
          <w:sz w:val="28"/>
          <w:szCs w:val="28"/>
        </w:rPr>
        <w:t>cơ</w:t>
      </w:r>
      <w:proofErr w:type="spellEnd"/>
      <w:r w:rsidRPr="008F6317">
        <w:rPr>
          <w:rFonts w:cs="Times New Roman"/>
          <w:spacing w:val="6"/>
          <w:sz w:val="28"/>
          <w:szCs w:val="28"/>
        </w:rPr>
        <w:t xml:space="preserve"> </w:t>
      </w:r>
      <w:proofErr w:type="spellStart"/>
      <w:r w:rsidRPr="008F6317">
        <w:rPr>
          <w:rFonts w:cs="Times New Roman"/>
          <w:spacing w:val="6"/>
          <w:sz w:val="28"/>
          <w:szCs w:val="28"/>
        </w:rPr>
        <w:t>điện</w:t>
      </w:r>
      <w:proofErr w:type="spellEnd"/>
      <w:r w:rsidRPr="008F6317">
        <w:rPr>
          <w:rFonts w:cs="Times New Roman"/>
          <w:spacing w:val="6"/>
          <w:sz w:val="28"/>
          <w:szCs w:val="28"/>
        </w:rPr>
        <w:t xml:space="preserve">. </w:t>
      </w:r>
      <w:r w:rsidRPr="008F6317">
        <w:rPr>
          <w:rFonts w:cs="Times New Roman"/>
          <w:i/>
          <w:spacing w:val="6"/>
          <w:sz w:val="28"/>
          <w:szCs w:val="28"/>
        </w:rPr>
        <w:t>Cyril W. Lander</w:t>
      </w:r>
    </w:p>
    <w:p w14:paraId="6C6C431A" w14:textId="77777777" w:rsidR="009956F0" w:rsidRPr="008F6317" w:rsidRDefault="009956F0" w:rsidP="00D461FE">
      <w:pPr>
        <w:spacing w:after="0" w:line="312" w:lineRule="auto"/>
        <w:ind w:firstLine="426"/>
        <w:jc w:val="both"/>
        <w:rPr>
          <w:rFonts w:cs="Times New Roman"/>
          <w:spacing w:val="6"/>
          <w:sz w:val="28"/>
          <w:szCs w:val="28"/>
        </w:rPr>
      </w:pPr>
      <w:r w:rsidRPr="008F6317">
        <w:rPr>
          <w:rFonts w:cs="Times New Roman"/>
          <w:spacing w:val="6"/>
          <w:sz w:val="28"/>
          <w:szCs w:val="28"/>
        </w:rPr>
        <w:t xml:space="preserve">[5] Nguyễn </w:t>
      </w:r>
      <w:proofErr w:type="spellStart"/>
      <w:r w:rsidRPr="008F6317">
        <w:rPr>
          <w:rFonts w:cs="Times New Roman"/>
          <w:spacing w:val="6"/>
          <w:sz w:val="28"/>
          <w:szCs w:val="28"/>
        </w:rPr>
        <w:t>Bính</w:t>
      </w:r>
      <w:proofErr w:type="spellEnd"/>
      <w:r w:rsidRPr="008F6317">
        <w:rPr>
          <w:rFonts w:cs="Times New Roman"/>
          <w:spacing w:val="6"/>
          <w:sz w:val="28"/>
          <w:szCs w:val="28"/>
        </w:rPr>
        <w:t xml:space="preserve">: </w:t>
      </w:r>
      <w:proofErr w:type="spellStart"/>
      <w:r w:rsidRPr="008F6317">
        <w:rPr>
          <w:rFonts w:cs="Times New Roman"/>
          <w:spacing w:val="6"/>
          <w:sz w:val="28"/>
          <w:szCs w:val="28"/>
        </w:rPr>
        <w:t>Điện</w:t>
      </w:r>
      <w:proofErr w:type="spellEnd"/>
      <w:r w:rsidRPr="008F6317">
        <w:rPr>
          <w:rFonts w:cs="Times New Roman"/>
          <w:spacing w:val="6"/>
          <w:sz w:val="28"/>
          <w:szCs w:val="28"/>
        </w:rPr>
        <w:t xml:space="preserve"> </w:t>
      </w:r>
      <w:proofErr w:type="spellStart"/>
      <w:r w:rsidRPr="008F6317">
        <w:rPr>
          <w:rFonts w:cs="Times New Roman"/>
          <w:spacing w:val="6"/>
          <w:sz w:val="28"/>
          <w:szCs w:val="28"/>
        </w:rPr>
        <w:t>tử</w:t>
      </w:r>
      <w:proofErr w:type="spellEnd"/>
      <w:r w:rsidRPr="008F6317">
        <w:rPr>
          <w:rFonts w:cs="Times New Roman"/>
          <w:spacing w:val="6"/>
          <w:sz w:val="28"/>
          <w:szCs w:val="28"/>
        </w:rPr>
        <w:t xml:space="preserve"> </w:t>
      </w:r>
      <w:proofErr w:type="spellStart"/>
      <w:r w:rsidRPr="008F6317">
        <w:rPr>
          <w:rFonts w:cs="Times New Roman"/>
          <w:spacing w:val="6"/>
          <w:sz w:val="28"/>
          <w:szCs w:val="28"/>
        </w:rPr>
        <w:t>công</w:t>
      </w:r>
      <w:proofErr w:type="spellEnd"/>
      <w:r w:rsidRPr="008F6317">
        <w:rPr>
          <w:rFonts w:cs="Times New Roman"/>
          <w:spacing w:val="6"/>
          <w:sz w:val="28"/>
          <w:szCs w:val="28"/>
        </w:rPr>
        <w:t xml:space="preserve"> </w:t>
      </w:r>
      <w:proofErr w:type="spellStart"/>
      <w:r w:rsidRPr="008F6317">
        <w:rPr>
          <w:rFonts w:cs="Times New Roman"/>
          <w:spacing w:val="6"/>
          <w:sz w:val="28"/>
          <w:szCs w:val="28"/>
        </w:rPr>
        <w:t>suất</w:t>
      </w:r>
      <w:proofErr w:type="spellEnd"/>
      <w:r w:rsidRPr="008F6317">
        <w:rPr>
          <w:rFonts w:cs="Times New Roman"/>
          <w:spacing w:val="6"/>
          <w:sz w:val="28"/>
          <w:szCs w:val="28"/>
        </w:rPr>
        <w:t xml:space="preserve">. </w:t>
      </w:r>
      <w:r w:rsidRPr="008F6317">
        <w:rPr>
          <w:rFonts w:cs="Times New Roman"/>
          <w:i/>
          <w:spacing w:val="6"/>
          <w:sz w:val="28"/>
          <w:szCs w:val="28"/>
        </w:rPr>
        <w:t xml:space="preserve">NXB Khoa </w:t>
      </w:r>
      <w:proofErr w:type="spellStart"/>
      <w:r w:rsidRPr="008F6317">
        <w:rPr>
          <w:rFonts w:cs="Times New Roman"/>
          <w:i/>
          <w:spacing w:val="6"/>
          <w:sz w:val="28"/>
          <w:szCs w:val="28"/>
        </w:rPr>
        <w:t>học</w:t>
      </w:r>
      <w:proofErr w:type="spellEnd"/>
      <w:r w:rsidRPr="008F6317">
        <w:rPr>
          <w:rFonts w:cs="Times New Roman"/>
          <w:i/>
          <w:spacing w:val="6"/>
          <w:sz w:val="28"/>
          <w:szCs w:val="28"/>
        </w:rPr>
        <w:t xml:space="preserve"> </w:t>
      </w:r>
      <w:proofErr w:type="spellStart"/>
      <w:r w:rsidRPr="008F6317">
        <w:rPr>
          <w:rFonts w:cs="Times New Roman"/>
          <w:i/>
          <w:spacing w:val="6"/>
          <w:sz w:val="28"/>
          <w:szCs w:val="28"/>
        </w:rPr>
        <w:t>kỹ</w:t>
      </w:r>
      <w:proofErr w:type="spellEnd"/>
      <w:r w:rsidRPr="008F6317">
        <w:rPr>
          <w:rFonts w:cs="Times New Roman"/>
          <w:i/>
          <w:spacing w:val="6"/>
          <w:sz w:val="28"/>
          <w:szCs w:val="28"/>
        </w:rPr>
        <w:t xml:space="preserve"> </w:t>
      </w:r>
      <w:proofErr w:type="spellStart"/>
      <w:r w:rsidRPr="008F6317">
        <w:rPr>
          <w:rFonts w:cs="Times New Roman"/>
          <w:i/>
          <w:spacing w:val="6"/>
          <w:sz w:val="28"/>
          <w:szCs w:val="28"/>
        </w:rPr>
        <w:t>thuật</w:t>
      </w:r>
      <w:proofErr w:type="spellEnd"/>
      <w:r w:rsidRPr="008F6317">
        <w:rPr>
          <w:rFonts w:cs="Times New Roman"/>
          <w:i/>
          <w:spacing w:val="6"/>
          <w:sz w:val="28"/>
          <w:szCs w:val="28"/>
        </w:rPr>
        <w:t xml:space="preserve"> 2005</w:t>
      </w:r>
    </w:p>
    <w:p w14:paraId="10572CFE" w14:textId="77777777" w:rsidR="009956F0" w:rsidRPr="008F6317" w:rsidRDefault="009956F0" w:rsidP="00D461FE">
      <w:pPr>
        <w:spacing w:after="0" w:line="312" w:lineRule="auto"/>
        <w:ind w:firstLine="426"/>
        <w:jc w:val="both"/>
        <w:rPr>
          <w:rFonts w:cs="Times New Roman"/>
          <w:sz w:val="28"/>
          <w:szCs w:val="28"/>
        </w:rPr>
      </w:pPr>
      <w:r w:rsidRPr="008F6317">
        <w:rPr>
          <w:rFonts w:cs="Times New Roman"/>
          <w:spacing w:val="6"/>
          <w:sz w:val="28"/>
          <w:szCs w:val="28"/>
        </w:rPr>
        <w:t xml:space="preserve">[6] Nguyễn </w:t>
      </w:r>
      <w:proofErr w:type="spellStart"/>
      <w:r w:rsidRPr="008F6317">
        <w:rPr>
          <w:rFonts w:cs="Times New Roman"/>
          <w:spacing w:val="6"/>
          <w:sz w:val="28"/>
          <w:szCs w:val="28"/>
        </w:rPr>
        <w:t>Tấn</w:t>
      </w:r>
      <w:proofErr w:type="spellEnd"/>
      <w:r w:rsidRPr="008F6317">
        <w:rPr>
          <w:rFonts w:cs="Times New Roman"/>
          <w:spacing w:val="6"/>
          <w:sz w:val="28"/>
          <w:szCs w:val="28"/>
        </w:rPr>
        <w:t xml:space="preserve"> </w:t>
      </w:r>
      <w:proofErr w:type="spellStart"/>
      <w:r w:rsidRPr="008F6317">
        <w:rPr>
          <w:rFonts w:cs="Times New Roman"/>
          <w:spacing w:val="6"/>
          <w:sz w:val="28"/>
          <w:szCs w:val="28"/>
        </w:rPr>
        <w:t>Phước</w:t>
      </w:r>
      <w:proofErr w:type="spellEnd"/>
      <w:r w:rsidRPr="008F6317">
        <w:rPr>
          <w:rFonts w:cs="Times New Roman"/>
          <w:spacing w:val="6"/>
          <w:sz w:val="28"/>
          <w:szCs w:val="28"/>
        </w:rPr>
        <w:t xml:space="preserve">: </w:t>
      </w:r>
      <w:proofErr w:type="spellStart"/>
      <w:r w:rsidRPr="008F6317">
        <w:rPr>
          <w:rFonts w:cs="Times New Roman"/>
          <w:spacing w:val="6"/>
          <w:sz w:val="28"/>
          <w:szCs w:val="28"/>
        </w:rPr>
        <w:t>Điện</w:t>
      </w:r>
      <w:proofErr w:type="spellEnd"/>
      <w:r w:rsidRPr="008F6317">
        <w:rPr>
          <w:rFonts w:cs="Times New Roman"/>
          <w:spacing w:val="6"/>
          <w:sz w:val="28"/>
          <w:szCs w:val="28"/>
        </w:rPr>
        <w:t xml:space="preserve"> </w:t>
      </w:r>
      <w:proofErr w:type="spellStart"/>
      <w:r w:rsidRPr="008F6317">
        <w:rPr>
          <w:rFonts w:cs="Times New Roman"/>
          <w:spacing w:val="6"/>
          <w:sz w:val="28"/>
          <w:szCs w:val="28"/>
        </w:rPr>
        <w:t>tử</w:t>
      </w:r>
      <w:proofErr w:type="spellEnd"/>
      <w:r w:rsidRPr="008F6317">
        <w:rPr>
          <w:rFonts w:cs="Times New Roman"/>
          <w:spacing w:val="6"/>
          <w:sz w:val="28"/>
          <w:szCs w:val="28"/>
        </w:rPr>
        <w:t xml:space="preserve"> </w:t>
      </w:r>
      <w:proofErr w:type="spellStart"/>
      <w:r w:rsidRPr="008F6317">
        <w:rPr>
          <w:rFonts w:cs="Times New Roman"/>
          <w:spacing w:val="6"/>
          <w:sz w:val="28"/>
          <w:szCs w:val="28"/>
        </w:rPr>
        <w:t>công</w:t>
      </w:r>
      <w:proofErr w:type="spellEnd"/>
      <w:r w:rsidRPr="008F6317">
        <w:rPr>
          <w:rFonts w:cs="Times New Roman"/>
          <w:spacing w:val="6"/>
          <w:sz w:val="28"/>
          <w:szCs w:val="28"/>
        </w:rPr>
        <w:t xml:space="preserve"> </w:t>
      </w:r>
      <w:proofErr w:type="spellStart"/>
      <w:r w:rsidRPr="008F6317">
        <w:rPr>
          <w:rFonts w:cs="Times New Roman"/>
          <w:spacing w:val="6"/>
          <w:sz w:val="28"/>
          <w:szCs w:val="28"/>
        </w:rPr>
        <w:t>suất</w:t>
      </w:r>
      <w:proofErr w:type="spellEnd"/>
      <w:r w:rsidRPr="008F6317">
        <w:rPr>
          <w:rFonts w:cs="Times New Roman"/>
          <w:spacing w:val="6"/>
          <w:sz w:val="28"/>
          <w:szCs w:val="28"/>
        </w:rPr>
        <w:t xml:space="preserve">. </w:t>
      </w:r>
      <w:proofErr w:type="spellStart"/>
      <w:r w:rsidRPr="008F6317">
        <w:rPr>
          <w:rFonts w:cs="Times New Roman"/>
          <w:i/>
          <w:spacing w:val="6"/>
          <w:sz w:val="28"/>
          <w:szCs w:val="28"/>
        </w:rPr>
        <w:t>nxb</w:t>
      </w:r>
      <w:proofErr w:type="spellEnd"/>
      <w:r w:rsidRPr="008F6317">
        <w:rPr>
          <w:rFonts w:cs="Times New Roman"/>
          <w:i/>
          <w:spacing w:val="6"/>
          <w:sz w:val="28"/>
          <w:szCs w:val="28"/>
        </w:rPr>
        <w:t xml:space="preserve"> khoa </w:t>
      </w:r>
      <w:proofErr w:type="spellStart"/>
      <w:r w:rsidRPr="008F6317">
        <w:rPr>
          <w:rFonts w:cs="Times New Roman"/>
          <w:i/>
          <w:spacing w:val="6"/>
          <w:sz w:val="28"/>
          <w:szCs w:val="28"/>
        </w:rPr>
        <w:t>học</w:t>
      </w:r>
      <w:proofErr w:type="spellEnd"/>
      <w:r w:rsidRPr="008F6317">
        <w:rPr>
          <w:rFonts w:cs="Times New Roman"/>
          <w:i/>
          <w:spacing w:val="6"/>
          <w:sz w:val="28"/>
          <w:szCs w:val="28"/>
        </w:rPr>
        <w:t xml:space="preserve"> </w:t>
      </w:r>
      <w:proofErr w:type="spellStart"/>
      <w:r w:rsidRPr="008F6317">
        <w:rPr>
          <w:rFonts w:cs="Times New Roman"/>
          <w:i/>
          <w:spacing w:val="6"/>
          <w:sz w:val="28"/>
          <w:szCs w:val="28"/>
        </w:rPr>
        <w:t>kỹ</w:t>
      </w:r>
      <w:proofErr w:type="spellEnd"/>
      <w:r w:rsidRPr="008F6317">
        <w:rPr>
          <w:rFonts w:cs="Times New Roman"/>
          <w:i/>
          <w:spacing w:val="6"/>
          <w:sz w:val="28"/>
          <w:szCs w:val="28"/>
        </w:rPr>
        <w:t xml:space="preserve"> </w:t>
      </w:r>
      <w:proofErr w:type="spellStart"/>
      <w:r w:rsidRPr="008F6317">
        <w:rPr>
          <w:rFonts w:cs="Times New Roman"/>
          <w:i/>
          <w:spacing w:val="6"/>
          <w:sz w:val="28"/>
          <w:szCs w:val="28"/>
        </w:rPr>
        <w:t>thuật</w:t>
      </w:r>
      <w:proofErr w:type="spellEnd"/>
      <w:r w:rsidRPr="008F6317">
        <w:rPr>
          <w:rFonts w:cs="Times New Roman"/>
          <w:i/>
          <w:spacing w:val="6"/>
          <w:sz w:val="28"/>
          <w:szCs w:val="28"/>
        </w:rPr>
        <w:t xml:space="preserve"> 2004</w:t>
      </w:r>
    </w:p>
    <w:p w14:paraId="7B65B927" w14:textId="77777777" w:rsidR="00E3298D" w:rsidRPr="008F6317" w:rsidRDefault="00E3298D" w:rsidP="00D461FE">
      <w:pPr>
        <w:spacing w:after="0" w:line="312" w:lineRule="auto"/>
        <w:rPr>
          <w:rFonts w:cs="Times New Roman"/>
          <w:sz w:val="28"/>
          <w:szCs w:val="28"/>
        </w:rPr>
      </w:pPr>
    </w:p>
    <w:p w14:paraId="087D05CE" w14:textId="77777777" w:rsidR="008A781D" w:rsidRPr="008F6317" w:rsidRDefault="00D35C98" w:rsidP="00D461FE">
      <w:pPr>
        <w:spacing w:after="0" w:line="312" w:lineRule="auto"/>
        <w:rPr>
          <w:rFonts w:eastAsia="Times New Roman" w:cs="Times New Roman"/>
          <w:b/>
          <w:sz w:val="28"/>
          <w:szCs w:val="28"/>
          <w:lang w:val="vi-VN"/>
        </w:rPr>
      </w:pPr>
      <w:r w:rsidRPr="008F6317">
        <w:rPr>
          <w:rFonts w:eastAsia="Times New Roman" w:cs="Times New Roman"/>
          <w:b/>
          <w:sz w:val="28"/>
          <w:szCs w:val="28"/>
          <w:lang w:val="vi-VN"/>
        </w:rPr>
        <w:br w:type="page"/>
      </w:r>
    </w:p>
    <w:p w14:paraId="3F547465" w14:textId="77777777" w:rsidR="008A781D" w:rsidRPr="008F6317" w:rsidRDefault="00D35C98" w:rsidP="00D461FE">
      <w:pPr>
        <w:spacing w:after="0" w:line="312" w:lineRule="auto"/>
        <w:jc w:val="center"/>
        <w:rPr>
          <w:rFonts w:eastAsia="Times New Roman" w:cs="Times New Roman"/>
          <w:b/>
          <w:sz w:val="28"/>
          <w:szCs w:val="28"/>
          <w:lang w:val="vi-VN"/>
        </w:rPr>
      </w:pPr>
      <w:r w:rsidRPr="008F6317">
        <w:rPr>
          <w:rFonts w:eastAsia="Times New Roman" w:cs="Times New Roman"/>
          <w:b/>
          <w:sz w:val="28"/>
          <w:szCs w:val="28"/>
          <w:lang w:val="vi-VN"/>
        </w:rPr>
        <w:lastRenderedPageBreak/>
        <w:t>CHƯƠNG TRÌNH MÔ ĐUN</w:t>
      </w:r>
    </w:p>
    <w:p w14:paraId="26022840" w14:textId="77777777" w:rsidR="002739A8" w:rsidRPr="008F6317" w:rsidRDefault="002739A8" w:rsidP="002739A8">
      <w:pPr>
        <w:spacing w:before="120" w:after="120" w:line="240" w:lineRule="auto"/>
        <w:rPr>
          <w:rFonts w:eastAsia="Times New Roman" w:cs="Times New Roman"/>
          <w:b/>
          <w:sz w:val="28"/>
          <w:szCs w:val="28"/>
          <w:lang w:val="vi-VN"/>
        </w:rPr>
      </w:pPr>
      <w:r w:rsidRPr="008F6317">
        <w:rPr>
          <w:rFonts w:eastAsia="Times New Roman" w:cs="Times New Roman"/>
          <w:b/>
          <w:sz w:val="28"/>
          <w:szCs w:val="28"/>
          <w:lang w:val="vi-VN"/>
        </w:rPr>
        <w:t>Tên mô đun:</w:t>
      </w:r>
      <w:r w:rsidRPr="008F6317">
        <w:rPr>
          <w:rFonts w:eastAsia="Times New Roman" w:cs="Times New Roman"/>
          <w:sz w:val="28"/>
          <w:szCs w:val="28"/>
          <w:lang w:val="vi-VN"/>
        </w:rPr>
        <w:t xml:space="preserve"> </w:t>
      </w:r>
      <w:r w:rsidRPr="008F6317">
        <w:rPr>
          <w:rFonts w:eastAsia="Times New Roman" w:cs="Times New Roman"/>
          <w:b/>
          <w:sz w:val="28"/>
          <w:szCs w:val="28"/>
          <w:lang w:val="vi-VN"/>
        </w:rPr>
        <w:t>GIA CÔNG CƠ KHÍ  TRÊN MÁY CÔNG CỤ</w:t>
      </w:r>
    </w:p>
    <w:p w14:paraId="3BCEE5C2" w14:textId="77777777" w:rsidR="002739A8" w:rsidRPr="008F6317" w:rsidRDefault="002739A8" w:rsidP="002739A8">
      <w:pPr>
        <w:spacing w:before="120" w:after="120" w:line="240" w:lineRule="auto"/>
        <w:rPr>
          <w:rFonts w:eastAsia="Times New Roman" w:cs="Times New Roman"/>
          <w:sz w:val="28"/>
          <w:szCs w:val="28"/>
          <w:lang w:val="vi-VN"/>
        </w:rPr>
      </w:pPr>
      <w:r w:rsidRPr="008F6317">
        <w:rPr>
          <w:rFonts w:eastAsia="Times New Roman" w:cs="Times New Roman"/>
          <w:b/>
          <w:sz w:val="28"/>
          <w:szCs w:val="28"/>
          <w:lang w:val="vi-VN"/>
        </w:rPr>
        <w:t xml:space="preserve"> Mã số mô đun:</w:t>
      </w:r>
      <w:r w:rsidRPr="008F6317">
        <w:rPr>
          <w:rFonts w:eastAsia="Times New Roman" w:cs="Times New Roman"/>
          <w:sz w:val="28"/>
          <w:szCs w:val="28"/>
          <w:lang w:val="vi-VN"/>
        </w:rPr>
        <w:t xml:space="preserve">  MĐ 17</w:t>
      </w:r>
    </w:p>
    <w:p w14:paraId="0B511A66" w14:textId="77777777" w:rsidR="002739A8" w:rsidRPr="008F6317" w:rsidRDefault="002739A8" w:rsidP="002739A8">
      <w:pPr>
        <w:spacing w:before="120" w:after="120" w:line="240" w:lineRule="auto"/>
        <w:rPr>
          <w:rFonts w:eastAsia="Times New Roman" w:cs="Times New Roman"/>
          <w:sz w:val="28"/>
          <w:szCs w:val="28"/>
          <w:lang w:val="vi-VN"/>
        </w:rPr>
      </w:pPr>
      <w:r w:rsidRPr="008F6317">
        <w:rPr>
          <w:rFonts w:eastAsia="Times New Roman" w:cs="Times New Roman"/>
          <w:b/>
          <w:sz w:val="28"/>
          <w:szCs w:val="28"/>
          <w:lang w:val="vi-VN"/>
        </w:rPr>
        <w:t xml:space="preserve"> Thời gian thực hiện mô đun:</w:t>
      </w:r>
      <w:r w:rsidRPr="008F6317">
        <w:rPr>
          <w:rFonts w:eastAsia="Times New Roman" w:cs="Times New Roman"/>
          <w:sz w:val="28"/>
          <w:szCs w:val="28"/>
          <w:lang w:val="vi-VN"/>
        </w:rPr>
        <w:t xml:space="preserve"> 120 giờ; (Lý thuyết: 60 giờ; Thực hành, thí nghiệm, thảo luận, bài tập: 56 giờ; Kiểm tra: 4 giờ)</w:t>
      </w:r>
    </w:p>
    <w:p w14:paraId="416E6324"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b/>
          <w:sz w:val="28"/>
          <w:szCs w:val="28"/>
          <w:lang w:val="vi-VN"/>
        </w:rPr>
        <w:t>I. Vị trí, tính chất của mô đun</w:t>
      </w:r>
      <w:r w:rsidRPr="008F6317">
        <w:rPr>
          <w:rFonts w:eastAsia="Times New Roman" w:cs="Times New Roman"/>
          <w:sz w:val="28"/>
          <w:szCs w:val="28"/>
          <w:lang w:val="vi-VN"/>
        </w:rPr>
        <w:t>:</w:t>
      </w:r>
    </w:p>
    <w:p w14:paraId="42DE3CBC"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 xml:space="preserve">   - Vị trí: Mô đun có thể được bố trí học sau các môn học cơ sở: MH07, MH08, MH09, MH10, MH11, MH13, MH14,  học trước các môn học, mô đun chuyên môn nghề khác.</w:t>
      </w:r>
    </w:p>
    <w:p w14:paraId="62CCDE46"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 xml:space="preserve">  - Tính chất: Là mô đun bắt buộc trong chương trình cao đẳng nghề Cơ điện tử.</w:t>
      </w:r>
    </w:p>
    <w:p w14:paraId="6878056F" w14:textId="77777777" w:rsidR="002739A8" w:rsidRPr="008F6317" w:rsidRDefault="002739A8" w:rsidP="002739A8">
      <w:pPr>
        <w:spacing w:before="120" w:after="120" w:line="240" w:lineRule="auto"/>
        <w:rPr>
          <w:rFonts w:eastAsia="Times New Roman" w:cs="Times New Roman"/>
          <w:b/>
          <w:sz w:val="28"/>
          <w:szCs w:val="28"/>
          <w:lang w:val="vi-VN"/>
        </w:rPr>
      </w:pPr>
      <w:r w:rsidRPr="008F6317">
        <w:rPr>
          <w:rFonts w:eastAsia="Times New Roman" w:cs="Times New Roman"/>
          <w:b/>
          <w:sz w:val="28"/>
          <w:szCs w:val="28"/>
          <w:lang w:val="vi-VN"/>
        </w:rPr>
        <w:t>II. Mục tiêu mô đun:</w:t>
      </w:r>
    </w:p>
    <w:p w14:paraId="5F7563A4"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 Về kiến thức:</w:t>
      </w:r>
    </w:p>
    <w:p w14:paraId="357C6F22"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+Mô tả được các quy định về nội quy xưởng thực tập.</w:t>
      </w:r>
    </w:p>
    <w:p w14:paraId="01C03C0E"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 Vận hành được các loại máy tiện, máy phay vạn năng sử dụng trong nghề cắt gọt kim loại</w:t>
      </w:r>
    </w:p>
    <w:p w14:paraId="46CC8A40"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+Liệt kê được các loại dao cắt thường dùng trong gia công tiện, phay</w:t>
      </w:r>
    </w:p>
    <w:p w14:paraId="2FE096B0"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 Về kỹ năng:</w:t>
      </w:r>
    </w:p>
    <w:p w14:paraId="5601BBD2"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+Gia công tiện, phay được các chi tiết có độ chính xác trung bình.</w:t>
      </w:r>
    </w:p>
    <w:p w14:paraId="1B8F57FC"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+Tổ chức nơi làm việc gọn gàng, ngăn nắp và đúng các biện pháp an toàn.</w:t>
      </w:r>
    </w:p>
    <w:p w14:paraId="652F1937"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 Về năng lực tự chủ và trách nhiệm:</w:t>
      </w:r>
    </w:p>
    <w:p w14:paraId="5AE7356F"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 Có tư thế tác phong công nghiệp, ý thức tổ chức kỷ luật, khả năng làm việc độc lập cũng như khả năng phối hợp làm việc nhóm trong quá trình học tập và sản xuất.</w:t>
      </w:r>
    </w:p>
    <w:p w14:paraId="72F9D716" w14:textId="77777777" w:rsidR="002739A8" w:rsidRPr="008F6317" w:rsidRDefault="002739A8" w:rsidP="002739A8">
      <w:pPr>
        <w:spacing w:before="120" w:after="120" w:line="240" w:lineRule="auto"/>
        <w:rPr>
          <w:rFonts w:eastAsia="Times New Roman" w:cs="Times New Roman"/>
          <w:b/>
          <w:sz w:val="28"/>
          <w:szCs w:val="28"/>
          <w:lang w:val="vi-VN"/>
        </w:rPr>
      </w:pPr>
      <w:r w:rsidRPr="008F6317">
        <w:rPr>
          <w:rFonts w:eastAsia="Times New Roman" w:cs="Times New Roman"/>
          <w:b/>
          <w:sz w:val="28"/>
          <w:szCs w:val="28"/>
          <w:lang w:val="vi-VN"/>
        </w:rPr>
        <w:t>III. Nội dung mô đun:</w:t>
      </w:r>
    </w:p>
    <w:p w14:paraId="75BD592E" w14:textId="77777777" w:rsidR="002739A8" w:rsidRPr="008F6317" w:rsidRDefault="002739A8" w:rsidP="002739A8">
      <w:pPr>
        <w:tabs>
          <w:tab w:val="left" w:pos="600"/>
        </w:tabs>
        <w:spacing w:before="120" w:after="120" w:line="240" w:lineRule="auto"/>
        <w:jc w:val="both"/>
        <w:rPr>
          <w:rFonts w:eastAsia="Times New Roman" w:cs="Times New Roman"/>
          <w:bCs/>
          <w:sz w:val="28"/>
          <w:szCs w:val="28"/>
          <w:lang w:val="vi-VN"/>
        </w:rPr>
      </w:pPr>
      <w:r w:rsidRPr="008F6317">
        <w:rPr>
          <w:rFonts w:eastAsia="Times New Roman" w:cs="Times New Roman"/>
          <w:bCs/>
          <w:sz w:val="28"/>
          <w:szCs w:val="28"/>
          <w:lang w:val="vi-VN"/>
        </w:rPr>
        <w:t>1.  Nôi dung tổng quát và phân bổ thời gian:</w:t>
      </w:r>
    </w:p>
    <w:p w14:paraId="7C133304" w14:textId="77777777" w:rsidR="002739A8" w:rsidRPr="008F6317" w:rsidRDefault="002739A8" w:rsidP="002739A8">
      <w:pPr>
        <w:tabs>
          <w:tab w:val="left" w:pos="600"/>
        </w:tabs>
        <w:spacing w:before="120" w:after="120" w:line="240" w:lineRule="auto"/>
        <w:jc w:val="both"/>
        <w:rPr>
          <w:rFonts w:eastAsia="Times New Roman" w:cs="Times New Roman"/>
          <w:bCs/>
          <w:sz w:val="28"/>
          <w:szCs w:val="28"/>
          <w:lang w:val="vi-VN"/>
        </w:rPr>
      </w:pPr>
    </w:p>
    <w:tbl>
      <w:tblPr>
        <w:tblW w:w="9140" w:type="dxa"/>
        <w:tblInd w:w="108" w:type="dxa"/>
        <w:tblLayout w:type="fixed"/>
        <w:tblLook w:val="04A0" w:firstRow="1" w:lastRow="0" w:firstColumn="1" w:lastColumn="0" w:noHBand="0" w:noVBand="1"/>
      </w:tblPr>
      <w:tblGrid>
        <w:gridCol w:w="662"/>
        <w:gridCol w:w="4618"/>
        <w:gridCol w:w="840"/>
        <w:gridCol w:w="1080"/>
        <w:gridCol w:w="960"/>
        <w:gridCol w:w="980"/>
      </w:tblGrid>
      <w:tr w:rsidR="002739A8" w:rsidRPr="008F6317" w14:paraId="5A5910E2" w14:textId="77777777" w:rsidTr="002739A8">
        <w:trPr>
          <w:tblHeader/>
        </w:trPr>
        <w:tc>
          <w:tcPr>
            <w:tcW w:w="66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79923A8" w14:textId="77777777" w:rsidR="002739A8" w:rsidRPr="008F6317" w:rsidRDefault="002739A8" w:rsidP="002739A8">
            <w:pPr>
              <w:tabs>
                <w:tab w:val="left" w:pos="600"/>
              </w:tabs>
              <w:spacing w:before="120" w:after="120" w:line="240" w:lineRule="auto"/>
              <w:jc w:val="center"/>
              <w:rPr>
                <w:rFonts w:eastAsia="Times New Roman" w:cs="Times New Roman"/>
                <w:b/>
                <w:bCs/>
                <w:sz w:val="28"/>
                <w:szCs w:val="28"/>
                <w:lang w:val="vi-VN"/>
              </w:rPr>
            </w:pPr>
            <w:r w:rsidRPr="008F6317">
              <w:rPr>
                <w:rFonts w:eastAsia="Times New Roman" w:cs="Times New Roman"/>
                <w:b/>
                <w:bCs/>
                <w:sz w:val="28"/>
                <w:szCs w:val="28"/>
                <w:lang w:val="vi-VN"/>
              </w:rPr>
              <w:t>Số TT</w:t>
            </w:r>
          </w:p>
        </w:tc>
        <w:tc>
          <w:tcPr>
            <w:tcW w:w="461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8F9999C" w14:textId="77777777" w:rsidR="002739A8" w:rsidRPr="008F6317" w:rsidRDefault="002739A8" w:rsidP="002739A8">
            <w:pPr>
              <w:tabs>
                <w:tab w:val="left" w:pos="600"/>
              </w:tabs>
              <w:spacing w:before="120" w:after="120" w:line="240" w:lineRule="auto"/>
              <w:jc w:val="both"/>
              <w:rPr>
                <w:rFonts w:eastAsia="Times New Roman" w:cs="Times New Roman"/>
                <w:b/>
                <w:bCs/>
                <w:sz w:val="28"/>
                <w:szCs w:val="28"/>
                <w:lang w:val="vi-VN"/>
              </w:rPr>
            </w:pPr>
            <w:r w:rsidRPr="008F6317">
              <w:rPr>
                <w:rFonts w:eastAsia="Times New Roman" w:cs="Times New Roman"/>
                <w:b/>
                <w:bCs/>
                <w:sz w:val="28"/>
                <w:szCs w:val="28"/>
                <w:lang w:val="vi-VN"/>
              </w:rPr>
              <w:t>Tên các bài trong mô đun</w:t>
            </w:r>
          </w:p>
        </w:tc>
        <w:tc>
          <w:tcPr>
            <w:tcW w:w="3860" w:type="dxa"/>
            <w:gridSpan w:val="4"/>
            <w:tcBorders>
              <w:top w:val="single" w:sz="4" w:space="0" w:color="auto"/>
              <w:left w:val="single" w:sz="4" w:space="0" w:color="auto"/>
              <w:bottom w:val="single" w:sz="4" w:space="0" w:color="auto"/>
              <w:right w:val="single" w:sz="4" w:space="0" w:color="auto"/>
            </w:tcBorders>
            <w:shd w:val="clear" w:color="auto" w:fill="auto"/>
          </w:tcPr>
          <w:p w14:paraId="3A86A447" w14:textId="77777777" w:rsidR="002739A8" w:rsidRPr="008F6317" w:rsidRDefault="002739A8" w:rsidP="002739A8">
            <w:pPr>
              <w:tabs>
                <w:tab w:val="left" w:pos="600"/>
              </w:tabs>
              <w:spacing w:before="120" w:after="120" w:line="240" w:lineRule="auto"/>
              <w:jc w:val="center"/>
              <w:rPr>
                <w:rFonts w:eastAsia="Times New Roman" w:cs="Times New Roman"/>
                <w:b/>
                <w:bCs/>
                <w:sz w:val="28"/>
                <w:szCs w:val="28"/>
                <w:lang w:val="vi-VN"/>
              </w:rPr>
            </w:pPr>
            <w:r w:rsidRPr="008F6317">
              <w:rPr>
                <w:rFonts w:eastAsia="Times New Roman" w:cs="Times New Roman"/>
                <w:b/>
                <w:bCs/>
                <w:sz w:val="28"/>
                <w:szCs w:val="28"/>
                <w:lang w:val="vi-VN"/>
              </w:rPr>
              <w:t>Thời gian</w:t>
            </w:r>
          </w:p>
        </w:tc>
      </w:tr>
      <w:tr w:rsidR="002739A8" w:rsidRPr="008F6317" w14:paraId="1412DC78" w14:textId="77777777" w:rsidTr="002739A8">
        <w:trPr>
          <w:tblHeader/>
        </w:trPr>
        <w:tc>
          <w:tcPr>
            <w:tcW w:w="662"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5E986D2" w14:textId="77777777" w:rsidR="002739A8" w:rsidRPr="008F6317" w:rsidRDefault="002739A8" w:rsidP="002739A8">
            <w:pPr>
              <w:tabs>
                <w:tab w:val="left" w:pos="600"/>
              </w:tabs>
              <w:spacing w:before="120" w:after="120" w:line="240" w:lineRule="auto"/>
              <w:jc w:val="both"/>
              <w:rPr>
                <w:rFonts w:eastAsia="Times New Roman" w:cs="Times New Roman"/>
                <w:b/>
                <w:bCs/>
                <w:sz w:val="28"/>
                <w:szCs w:val="28"/>
                <w:lang w:val="vi-VN"/>
              </w:rPr>
            </w:pPr>
          </w:p>
        </w:tc>
        <w:tc>
          <w:tcPr>
            <w:tcW w:w="461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AE5DC2B" w14:textId="77777777" w:rsidR="002739A8" w:rsidRPr="008F6317" w:rsidRDefault="002739A8" w:rsidP="002739A8">
            <w:pPr>
              <w:tabs>
                <w:tab w:val="left" w:pos="600"/>
              </w:tabs>
              <w:spacing w:before="120" w:after="120" w:line="240" w:lineRule="auto"/>
              <w:jc w:val="both"/>
              <w:rPr>
                <w:rFonts w:eastAsia="Times New Roman" w:cs="Times New Roman"/>
                <w:b/>
                <w:bCs/>
                <w:sz w:val="28"/>
                <w:szCs w:val="28"/>
                <w:lang w:val="vi-VN"/>
              </w:rPr>
            </w:pPr>
          </w:p>
        </w:tc>
        <w:tc>
          <w:tcPr>
            <w:tcW w:w="840" w:type="dxa"/>
            <w:tcBorders>
              <w:top w:val="single" w:sz="4" w:space="0" w:color="auto"/>
              <w:left w:val="single" w:sz="4" w:space="0" w:color="auto"/>
              <w:bottom w:val="single" w:sz="4" w:space="0" w:color="auto"/>
              <w:right w:val="single" w:sz="4" w:space="0" w:color="auto"/>
            </w:tcBorders>
            <w:shd w:val="clear" w:color="auto" w:fill="auto"/>
          </w:tcPr>
          <w:p w14:paraId="2F3C01BD" w14:textId="77777777" w:rsidR="002739A8" w:rsidRPr="008F6317" w:rsidRDefault="002739A8" w:rsidP="002739A8">
            <w:pPr>
              <w:tabs>
                <w:tab w:val="left" w:pos="600"/>
              </w:tabs>
              <w:spacing w:before="120" w:after="120" w:line="240" w:lineRule="auto"/>
              <w:jc w:val="center"/>
              <w:rPr>
                <w:rFonts w:eastAsia="Times New Roman" w:cs="Times New Roman"/>
                <w:b/>
                <w:bCs/>
                <w:sz w:val="28"/>
                <w:szCs w:val="28"/>
                <w:lang w:val="vi-VN"/>
              </w:rPr>
            </w:pPr>
            <w:r w:rsidRPr="008F6317">
              <w:rPr>
                <w:rFonts w:eastAsia="Times New Roman" w:cs="Times New Roman"/>
                <w:b/>
                <w:bCs/>
                <w:sz w:val="28"/>
                <w:szCs w:val="28"/>
                <w:lang w:val="vi-VN"/>
              </w:rPr>
              <w:t>Tổng số</w:t>
            </w:r>
          </w:p>
        </w:tc>
        <w:tc>
          <w:tcPr>
            <w:tcW w:w="1080" w:type="dxa"/>
            <w:tcBorders>
              <w:top w:val="single" w:sz="4" w:space="0" w:color="auto"/>
              <w:left w:val="single" w:sz="4" w:space="0" w:color="auto"/>
              <w:bottom w:val="single" w:sz="4" w:space="0" w:color="auto"/>
              <w:right w:val="single" w:sz="4" w:space="0" w:color="auto"/>
            </w:tcBorders>
            <w:shd w:val="clear" w:color="auto" w:fill="auto"/>
          </w:tcPr>
          <w:p w14:paraId="2C1B7844" w14:textId="77777777" w:rsidR="002739A8" w:rsidRPr="008F6317" w:rsidRDefault="002739A8" w:rsidP="002739A8">
            <w:pPr>
              <w:tabs>
                <w:tab w:val="left" w:pos="600"/>
              </w:tabs>
              <w:spacing w:before="120" w:after="120" w:line="240" w:lineRule="auto"/>
              <w:jc w:val="center"/>
              <w:rPr>
                <w:rFonts w:eastAsia="Times New Roman" w:cs="Times New Roman"/>
                <w:b/>
                <w:bCs/>
                <w:sz w:val="28"/>
                <w:szCs w:val="28"/>
                <w:lang w:val="vi-VN"/>
              </w:rPr>
            </w:pPr>
            <w:r w:rsidRPr="008F6317">
              <w:rPr>
                <w:rFonts w:eastAsia="Times New Roman" w:cs="Times New Roman"/>
                <w:b/>
                <w:bCs/>
                <w:sz w:val="28"/>
                <w:szCs w:val="28"/>
                <w:lang w:val="vi-VN"/>
              </w:rPr>
              <w:t>Lý thuyết</w:t>
            </w:r>
          </w:p>
        </w:tc>
        <w:tc>
          <w:tcPr>
            <w:tcW w:w="960" w:type="dxa"/>
            <w:tcBorders>
              <w:top w:val="single" w:sz="4" w:space="0" w:color="auto"/>
              <w:left w:val="single" w:sz="4" w:space="0" w:color="auto"/>
              <w:bottom w:val="single" w:sz="4" w:space="0" w:color="auto"/>
              <w:right w:val="single" w:sz="4" w:space="0" w:color="auto"/>
            </w:tcBorders>
            <w:shd w:val="clear" w:color="auto" w:fill="auto"/>
          </w:tcPr>
          <w:p w14:paraId="34E1A2EB" w14:textId="77777777" w:rsidR="002739A8" w:rsidRPr="008F6317" w:rsidRDefault="002739A8" w:rsidP="002739A8">
            <w:pPr>
              <w:tabs>
                <w:tab w:val="left" w:pos="600"/>
              </w:tabs>
              <w:spacing w:before="120" w:after="120" w:line="240" w:lineRule="auto"/>
              <w:jc w:val="center"/>
              <w:rPr>
                <w:rFonts w:eastAsia="Times New Roman" w:cs="Times New Roman"/>
                <w:b/>
                <w:bCs/>
                <w:sz w:val="28"/>
                <w:szCs w:val="28"/>
                <w:lang w:val="vi-VN"/>
              </w:rPr>
            </w:pPr>
            <w:r w:rsidRPr="008F6317">
              <w:rPr>
                <w:rFonts w:eastAsia="Times New Roman" w:cs="Times New Roman"/>
                <w:b/>
                <w:bCs/>
                <w:sz w:val="28"/>
                <w:szCs w:val="28"/>
                <w:lang w:val="vi-VN"/>
              </w:rPr>
              <w:t>Thực hành</w:t>
            </w:r>
          </w:p>
        </w:tc>
        <w:tc>
          <w:tcPr>
            <w:tcW w:w="980" w:type="dxa"/>
            <w:tcBorders>
              <w:top w:val="single" w:sz="4" w:space="0" w:color="auto"/>
              <w:left w:val="single" w:sz="4" w:space="0" w:color="auto"/>
              <w:bottom w:val="single" w:sz="4" w:space="0" w:color="auto"/>
              <w:right w:val="single" w:sz="4" w:space="0" w:color="auto"/>
            </w:tcBorders>
            <w:shd w:val="clear" w:color="auto" w:fill="auto"/>
          </w:tcPr>
          <w:p w14:paraId="4F33DF85" w14:textId="77777777" w:rsidR="002739A8" w:rsidRPr="008F6317" w:rsidRDefault="002739A8" w:rsidP="002739A8">
            <w:pPr>
              <w:tabs>
                <w:tab w:val="left" w:pos="600"/>
              </w:tabs>
              <w:spacing w:before="120" w:after="120" w:line="240" w:lineRule="auto"/>
              <w:jc w:val="center"/>
              <w:rPr>
                <w:rFonts w:eastAsia="Times New Roman" w:cs="Times New Roman"/>
                <w:b/>
                <w:bCs/>
                <w:sz w:val="28"/>
                <w:szCs w:val="28"/>
              </w:rPr>
            </w:pPr>
            <w:r w:rsidRPr="008F6317">
              <w:rPr>
                <w:rFonts w:eastAsia="Times New Roman" w:cs="Times New Roman"/>
                <w:b/>
                <w:bCs/>
                <w:sz w:val="28"/>
                <w:szCs w:val="28"/>
                <w:lang w:val="vi-VN"/>
              </w:rPr>
              <w:t>Kiểm tra</w:t>
            </w:r>
            <w:r w:rsidRPr="008F6317">
              <w:rPr>
                <w:rFonts w:eastAsia="Times New Roman" w:cs="Times New Roman"/>
                <w:b/>
                <w:bCs/>
                <w:sz w:val="28"/>
                <w:szCs w:val="28"/>
              </w:rPr>
              <w:t>*</w:t>
            </w:r>
          </w:p>
        </w:tc>
      </w:tr>
      <w:tr w:rsidR="002739A8" w:rsidRPr="008F6317" w14:paraId="7A333FE0" w14:textId="77777777" w:rsidTr="002739A8">
        <w:tc>
          <w:tcPr>
            <w:tcW w:w="662" w:type="dxa"/>
            <w:tcBorders>
              <w:top w:val="single" w:sz="4" w:space="0" w:color="auto"/>
              <w:left w:val="single" w:sz="4" w:space="0" w:color="auto"/>
              <w:bottom w:val="single" w:sz="4" w:space="0" w:color="auto"/>
              <w:right w:val="single" w:sz="4" w:space="0" w:color="auto"/>
            </w:tcBorders>
            <w:shd w:val="clear" w:color="auto" w:fill="auto"/>
            <w:vAlign w:val="center"/>
          </w:tcPr>
          <w:p w14:paraId="32A09154"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lang w:val="vi-VN"/>
              </w:rPr>
              <w:t>1</w:t>
            </w:r>
          </w:p>
        </w:tc>
        <w:tc>
          <w:tcPr>
            <w:tcW w:w="4618" w:type="dxa"/>
            <w:tcBorders>
              <w:top w:val="single" w:sz="4" w:space="0" w:color="auto"/>
              <w:left w:val="single" w:sz="4" w:space="0" w:color="auto"/>
              <w:bottom w:val="single" w:sz="4" w:space="0" w:color="auto"/>
              <w:right w:val="single" w:sz="4" w:space="0" w:color="auto"/>
            </w:tcBorders>
            <w:shd w:val="clear" w:color="auto" w:fill="auto"/>
          </w:tcPr>
          <w:p w14:paraId="54F42406" w14:textId="77777777" w:rsidR="002739A8" w:rsidRPr="008F6317" w:rsidRDefault="002739A8" w:rsidP="002739A8">
            <w:pPr>
              <w:tabs>
                <w:tab w:val="left" w:pos="600"/>
              </w:tabs>
              <w:spacing w:before="120" w:after="120" w:line="240" w:lineRule="auto"/>
              <w:jc w:val="both"/>
              <w:rPr>
                <w:rFonts w:eastAsia="Times New Roman" w:cs="Times New Roman"/>
                <w:b/>
                <w:bCs/>
                <w:sz w:val="28"/>
                <w:szCs w:val="28"/>
              </w:rPr>
            </w:pPr>
            <w:r w:rsidRPr="008F6317">
              <w:rPr>
                <w:rFonts w:eastAsia="Times New Roman" w:cs="Times New Roman"/>
                <w:sz w:val="28"/>
                <w:szCs w:val="28"/>
                <w:lang w:val="vi-VN"/>
              </w:rPr>
              <w:t xml:space="preserve">Bài 1 </w:t>
            </w:r>
            <w:proofErr w:type="spellStart"/>
            <w:r w:rsidRPr="008F6317">
              <w:rPr>
                <w:rFonts w:eastAsia="Times New Roman" w:cs="Times New Roman"/>
                <w:b/>
                <w:bCs/>
                <w:sz w:val="28"/>
                <w:szCs w:val="28"/>
              </w:rPr>
              <w:t>Nội</w:t>
            </w:r>
            <w:proofErr w:type="spellEnd"/>
            <w:r w:rsidRPr="008F6317">
              <w:rPr>
                <w:rFonts w:eastAsia="Times New Roman" w:cs="Times New Roman"/>
                <w:b/>
                <w:bCs/>
                <w:sz w:val="28"/>
                <w:szCs w:val="28"/>
              </w:rPr>
              <w:t xml:space="preserve"> qui </w:t>
            </w:r>
            <w:proofErr w:type="spellStart"/>
            <w:r w:rsidRPr="008F6317">
              <w:rPr>
                <w:rFonts w:eastAsia="Times New Roman" w:cs="Times New Roman"/>
                <w:b/>
                <w:bCs/>
                <w:sz w:val="28"/>
                <w:szCs w:val="28"/>
              </w:rPr>
              <w:t>xưởng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thực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hành</w:t>
            </w:r>
            <w:proofErr w:type="spellEnd"/>
          </w:p>
          <w:p w14:paraId="3516D239" w14:textId="77777777" w:rsidR="002739A8" w:rsidRPr="008F6317" w:rsidRDefault="002739A8" w:rsidP="002739A8">
            <w:pPr>
              <w:tabs>
                <w:tab w:val="left" w:pos="600"/>
              </w:tabs>
              <w:spacing w:before="120" w:after="120" w:line="240" w:lineRule="auto"/>
              <w:jc w:val="both"/>
              <w:rPr>
                <w:rFonts w:eastAsia="Times New Roman" w:cs="Times New Roman"/>
                <w:bCs/>
                <w:sz w:val="28"/>
                <w:szCs w:val="28"/>
              </w:rPr>
            </w:pPr>
            <w:r w:rsidRPr="008F6317">
              <w:rPr>
                <w:rFonts w:eastAsia="Times New Roman" w:cs="Times New Roman"/>
                <w:bCs/>
                <w:sz w:val="28"/>
                <w:szCs w:val="28"/>
              </w:rPr>
              <w:t xml:space="preserve">1. </w:t>
            </w:r>
            <w:proofErr w:type="spellStart"/>
            <w:r w:rsidRPr="008F6317">
              <w:rPr>
                <w:rFonts w:eastAsia="Times New Roman" w:cs="Times New Roman"/>
                <w:bCs/>
                <w:sz w:val="28"/>
                <w:szCs w:val="28"/>
              </w:rPr>
              <w:t>Nội</w:t>
            </w:r>
            <w:proofErr w:type="spellEnd"/>
            <w:r w:rsidRPr="008F6317">
              <w:rPr>
                <w:rFonts w:eastAsia="Times New Roman" w:cs="Times New Roman"/>
                <w:bCs/>
                <w:sz w:val="28"/>
                <w:szCs w:val="28"/>
              </w:rPr>
              <w:t xml:space="preserve"> qui </w:t>
            </w:r>
            <w:proofErr w:type="spellStart"/>
            <w:r w:rsidRPr="008F6317">
              <w:rPr>
                <w:rFonts w:eastAsia="Times New Roman" w:cs="Times New Roman"/>
                <w:bCs/>
                <w:sz w:val="28"/>
                <w:szCs w:val="28"/>
              </w:rPr>
              <w:t>xưởng</w:t>
            </w:r>
            <w:proofErr w:type="spellEnd"/>
          </w:p>
          <w:p w14:paraId="478B9898" w14:textId="77777777" w:rsidR="002739A8" w:rsidRPr="008F6317" w:rsidRDefault="002739A8" w:rsidP="002739A8">
            <w:pPr>
              <w:tabs>
                <w:tab w:val="left" w:pos="600"/>
              </w:tabs>
              <w:spacing w:before="120" w:after="120" w:line="240" w:lineRule="auto"/>
              <w:jc w:val="both"/>
              <w:rPr>
                <w:rFonts w:eastAsia="Times New Roman" w:cs="Times New Roman"/>
                <w:sz w:val="28"/>
                <w:szCs w:val="28"/>
              </w:rPr>
            </w:pPr>
            <w:r w:rsidRPr="008F6317">
              <w:rPr>
                <w:rFonts w:eastAsia="Times New Roman" w:cs="Times New Roman"/>
                <w:bCs/>
                <w:sz w:val="28"/>
                <w:szCs w:val="28"/>
              </w:rPr>
              <w:t xml:space="preserve">2. </w:t>
            </w:r>
            <w:proofErr w:type="gramStart"/>
            <w:r w:rsidRPr="008F6317">
              <w:rPr>
                <w:rFonts w:eastAsia="Times New Roman" w:cs="Times New Roman"/>
                <w:bCs/>
                <w:sz w:val="28"/>
                <w:szCs w:val="28"/>
              </w:rPr>
              <w:t>An</w:t>
            </w:r>
            <w:proofErr w:type="gram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toàn</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lao</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động</w:t>
            </w:r>
            <w:proofErr w:type="spellEnd"/>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14:paraId="5169C86C"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5</w:t>
            </w:r>
          </w:p>
          <w:p w14:paraId="623AC2D4"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2</w:t>
            </w:r>
          </w:p>
          <w:p w14:paraId="035138EE"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3</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5E01A3E1"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5</w:t>
            </w:r>
          </w:p>
          <w:p w14:paraId="7FF8C907"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2</w:t>
            </w:r>
          </w:p>
          <w:p w14:paraId="0644FDAB"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3</w:t>
            </w: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tcPr>
          <w:p w14:paraId="1FC440CC"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p>
        </w:tc>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46F68403"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p>
        </w:tc>
      </w:tr>
      <w:tr w:rsidR="002739A8" w:rsidRPr="008F6317" w14:paraId="0E1D69B4" w14:textId="77777777" w:rsidTr="002739A8">
        <w:tc>
          <w:tcPr>
            <w:tcW w:w="662" w:type="dxa"/>
            <w:tcBorders>
              <w:top w:val="single" w:sz="4" w:space="0" w:color="auto"/>
              <w:left w:val="single" w:sz="4" w:space="0" w:color="auto"/>
              <w:bottom w:val="single" w:sz="4" w:space="0" w:color="auto"/>
              <w:right w:val="single" w:sz="4" w:space="0" w:color="auto"/>
            </w:tcBorders>
            <w:shd w:val="clear" w:color="auto" w:fill="auto"/>
            <w:vAlign w:val="center"/>
          </w:tcPr>
          <w:p w14:paraId="1B267DF2"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2</w:t>
            </w:r>
          </w:p>
        </w:tc>
        <w:tc>
          <w:tcPr>
            <w:tcW w:w="4618" w:type="dxa"/>
            <w:tcBorders>
              <w:top w:val="single" w:sz="4" w:space="0" w:color="auto"/>
              <w:left w:val="single" w:sz="4" w:space="0" w:color="auto"/>
              <w:bottom w:val="single" w:sz="4" w:space="0" w:color="auto"/>
              <w:right w:val="single" w:sz="4" w:space="0" w:color="auto"/>
            </w:tcBorders>
            <w:shd w:val="clear" w:color="auto" w:fill="auto"/>
          </w:tcPr>
          <w:p w14:paraId="2EBA7346" w14:textId="77777777" w:rsidR="002739A8" w:rsidRPr="008F6317" w:rsidRDefault="002739A8" w:rsidP="002739A8">
            <w:pPr>
              <w:tabs>
                <w:tab w:val="left" w:pos="600"/>
              </w:tabs>
              <w:spacing w:before="120" w:after="120" w:line="240" w:lineRule="auto"/>
              <w:jc w:val="both"/>
              <w:rPr>
                <w:rFonts w:eastAsia="Times New Roman" w:cs="Times New Roman"/>
                <w:b/>
                <w:sz w:val="28"/>
                <w:szCs w:val="28"/>
              </w:rPr>
            </w:pPr>
            <w:r w:rsidRPr="008F6317">
              <w:rPr>
                <w:rFonts w:eastAsia="Times New Roman" w:cs="Times New Roman"/>
                <w:sz w:val="28"/>
                <w:szCs w:val="28"/>
                <w:lang w:val="vi-VN"/>
              </w:rPr>
              <w:t xml:space="preserve">Bài </w:t>
            </w:r>
            <w:r w:rsidRPr="008F6317">
              <w:rPr>
                <w:rFonts w:eastAsia="Times New Roman" w:cs="Times New Roman"/>
                <w:sz w:val="28"/>
                <w:szCs w:val="28"/>
              </w:rPr>
              <w:t>2</w:t>
            </w:r>
            <w:r w:rsidRPr="008F6317">
              <w:rPr>
                <w:rFonts w:eastAsia="Times New Roman" w:cs="Times New Roman"/>
                <w:sz w:val="28"/>
                <w:szCs w:val="28"/>
                <w:lang w:val="vi-VN"/>
              </w:rPr>
              <w:t xml:space="preserve"> </w:t>
            </w:r>
            <w:proofErr w:type="spellStart"/>
            <w:r w:rsidRPr="008F6317">
              <w:rPr>
                <w:rFonts w:eastAsia="Times New Roman" w:cs="Times New Roman"/>
                <w:b/>
                <w:sz w:val="28"/>
                <w:szCs w:val="28"/>
              </w:rPr>
              <w:t>Tiện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cơ</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bản</w:t>
            </w:r>
            <w:proofErr w:type="spellEnd"/>
          </w:p>
          <w:p w14:paraId="41E50D69" w14:textId="77777777" w:rsidR="002739A8" w:rsidRPr="008F6317" w:rsidRDefault="002739A8" w:rsidP="002739A8">
            <w:pPr>
              <w:tabs>
                <w:tab w:val="left" w:pos="600"/>
              </w:tabs>
              <w:spacing w:before="120" w:after="120" w:line="240" w:lineRule="auto"/>
              <w:jc w:val="both"/>
              <w:rPr>
                <w:rFonts w:eastAsia="Times New Roman" w:cs="Times New Roman"/>
                <w:b/>
                <w:sz w:val="28"/>
                <w:szCs w:val="28"/>
              </w:rPr>
            </w:pPr>
          </w:p>
          <w:p w14:paraId="0B404BD7"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1. Cấu tạo, công dụng và nguyên lý làm việc máy tiện vạn năng;</w:t>
            </w:r>
          </w:p>
          <w:p w14:paraId="3CAA30A7"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2. Mài, kiểm tra các thông số góc dao tiện, gá dao tiện;</w:t>
            </w:r>
          </w:p>
          <w:p w14:paraId="68193D53" w14:textId="77777777" w:rsidR="002739A8" w:rsidRPr="008F6317" w:rsidRDefault="002739A8" w:rsidP="002739A8">
            <w:pPr>
              <w:tabs>
                <w:tab w:val="left" w:pos="600"/>
              </w:tabs>
              <w:spacing w:before="120" w:after="120" w:line="240" w:lineRule="auto"/>
              <w:jc w:val="both"/>
              <w:rPr>
                <w:rFonts w:eastAsia="Times New Roman" w:cs="Times New Roman"/>
                <w:bCs/>
                <w:sz w:val="28"/>
                <w:szCs w:val="28"/>
                <w:lang w:val="vi-VN" w:eastAsia="ko-KR"/>
              </w:rPr>
            </w:pPr>
            <w:r w:rsidRPr="008F6317">
              <w:rPr>
                <w:rFonts w:eastAsia="Times New Roman" w:cs="Times New Roman"/>
                <w:bCs/>
                <w:sz w:val="28"/>
                <w:szCs w:val="28"/>
                <w:lang w:val="vi-VN" w:eastAsia="ko-KR"/>
              </w:rPr>
              <w:t>3. Gia công tiện mặt trụ ngoài, tiện mặt đầu, khoan tâm, cắt đứt, cắt rãnh;</w:t>
            </w:r>
          </w:p>
          <w:p w14:paraId="2B527E02"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4. Các dạng sai hỏng, nguyên nhân và biện pháp khắc phục;</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14:paraId="16B8D8F0"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lastRenderedPageBreak/>
              <w:t>55</w:t>
            </w:r>
          </w:p>
          <w:p w14:paraId="4C672A3B"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p>
          <w:p w14:paraId="2CCBF85F"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5</w:t>
            </w:r>
          </w:p>
          <w:p w14:paraId="28040D4F"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p>
          <w:p w14:paraId="3E7F5D66"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13</w:t>
            </w:r>
          </w:p>
          <w:p w14:paraId="372EF9C2"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p>
          <w:p w14:paraId="203049F1"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34</w:t>
            </w:r>
          </w:p>
          <w:p w14:paraId="77915A72"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p>
          <w:p w14:paraId="1E47B496" w14:textId="77777777" w:rsidR="002739A8" w:rsidRPr="008F6317" w:rsidRDefault="002739A8" w:rsidP="002739A8">
            <w:pPr>
              <w:tabs>
                <w:tab w:val="left" w:pos="600"/>
              </w:tabs>
              <w:spacing w:after="120" w:line="240" w:lineRule="auto"/>
              <w:jc w:val="center"/>
              <w:rPr>
                <w:rFonts w:eastAsia="Times New Roman" w:cs="Times New Roman"/>
                <w:bCs/>
                <w:sz w:val="28"/>
                <w:szCs w:val="28"/>
              </w:rPr>
            </w:pPr>
            <w:r w:rsidRPr="008F6317">
              <w:rPr>
                <w:rFonts w:eastAsia="Times New Roman" w:cs="Times New Roman"/>
                <w:bCs/>
                <w:sz w:val="28"/>
                <w:szCs w:val="28"/>
              </w:rPr>
              <w:t>3</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3FE7AAFF"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lastRenderedPageBreak/>
              <w:t>27</w:t>
            </w:r>
          </w:p>
          <w:p w14:paraId="3597BD92"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p>
          <w:p w14:paraId="19506814"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5</w:t>
            </w:r>
          </w:p>
          <w:p w14:paraId="3CB5792B"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p>
          <w:p w14:paraId="18F63F6A"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5</w:t>
            </w:r>
          </w:p>
          <w:p w14:paraId="39EB825A"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p>
          <w:p w14:paraId="1AF47D0E"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14</w:t>
            </w:r>
          </w:p>
          <w:p w14:paraId="306E4B11"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p>
          <w:p w14:paraId="1242A1DF"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3</w:t>
            </w: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tcPr>
          <w:p w14:paraId="2148A18F"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lastRenderedPageBreak/>
              <w:t>26</w:t>
            </w:r>
          </w:p>
          <w:p w14:paraId="7A6AB19A"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p>
          <w:p w14:paraId="6A2C6C29"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0</w:t>
            </w:r>
          </w:p>
          <w:p w14:paraId="453E4D9E"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p>
          <w:p w14:paraId="02346F62"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6</w:t>
            </w:r>
          </w:p>
          <w:p w14:paraId="30A1B2EE"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p>
          <w:p w14:paraId="465A345F"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20</w:t>
            </w:r>
          </w:p>
          <w:p w14:paraId="0D97FE2D"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p>
          <w:p w14:paraId="1AFEB9C6"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0</w:t>
            </w:r>
          </w:p>
        </w:tc>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3929A7F6" w14:textId="77777777" w:rsidR="002739A8" w:rsidRPr="008F6317" w:rsidRDefault="002739A8" w:rsidP="002739A8">
            <w:pPr>
              <w:tabs>
                <w:tab w:val="left" w:pos="600"/>
              </w:tabs>
              <w:spacing w:after="120" w:line="240" w:lineRule="auto"/>
              <w:jc w:val="center"/>
              <w:rPr>
                <w:rFonts w:eastAsia="Times New Roman" w:cs="Times New Roman"/>
                <w:bCs/>
                <w:sz w:val="28"/>
                <w:szCs w:val="28"/>
              </w:rPr>
            </w:pPr>
            <w:r w:rsidRPr="008F6317">
              <w:rPr>
                <w:rFonts w:eastAsia="Times New Roman" w:cs="Times New Roman"/>
                <w:bCs/>
                <w:sz w:val="28"/>
                <w:szCs w:val="28"/>
              </w:rPr>
              <w:lastRenderedPageBreak/>
              <w:t>2</w:t>
            </w:r>
          </w:p>
        </w:tc>
      </w:tr>
      <w:tr w:rsidR="002739A8" w:rsidRPr="008F6317" w14:paraId="416C5DE2" w14:textId="77777777" w:rsidTr="002739A8">
        <w:tc>
          <w:tcPr>
            <w:tcW w:w="662" w:type="dxa"/>
            <w:tcBorders>
              <w:top w:val="single" w:sz="4" w:space="0" w:color="auto"/>
              <w:left w:val="single" w:sz="4" w:space="0" w:color="auto"/>
              <w:bottom w:val="single" w:sz="4" w:space="0" w:color="auto"/>
              <w:right w:val="single" w:sz="4" w:space="0" w:color="auto"/>
            </w:tcBorders>
            <w:shd w:val="clear" w:color="auto" w:fill="auto"/>
            <w:vAlign w:val="center"/>
          </w:tcPr>
          <w:p w14:paraId="196CCFFF"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3</w:t>
            </w:r>
          </w:p>
        </w:tc>
        <w:tc>
          <w:tcPr>
            <w:tcW w:w="4618" w:type="dxa"/>
            <w:tcBorders>
              <w:top w:val="single" w:sz="4" w:space="0" w:color="auto"/>
              <w:left w:val="single" w:sz="4" w:space="0" w:color="auto"/>
              <w:bottom w:val="single" w:sz="4" w:space="0" w:color="auto"/>
              <w:right w:val="single" w:sz="4" w:space="0" w:color="auto"/>
            </w:tcBorders>
            <w:shd w:val="clear" w:color="auto" w:fill="auto"/>
          </w:tcPr>
          <w:p w14:paraId="7E74268D" w14:textId="77777777" w:rsidR="002739A8" w:rsidRPr="008F6317" w:rsidRDefault="002739A8" w:rsidP="002739A8">
            <w:pPr>
              <w:tabs>
                <w:tab w:val="left" w:pos="600"/>
              </w:tabs>
              <w:spacing w:before="120" w:after="120" w:line="240" w:lineRule="auto"/>
              <w:jc w:val="both"/>
              <w:rPr>
                <w:rFonts w:eastAsia="Times New Roman" w:cs="Times New Roman"/>
                <w:b/>
                <w:sz w:val="28"/>
                <w:szCs w:val="28"/>
              </w:rPr>
            </w:pPr>
            <w:r w:rsidRPr="008F6317">
              <w:rPr>
                <w:rFonts w:eastAsia="Times New Roman" w:cs="Times New Roman"/>
                <w:b/>
                <w:sz w:val="28"/>
                <w:szCs w:val="28"/>
                <w:lang w:val="vi-VN"/>
              </w:rPr>
              <w:t>Bài 3</w:t>
            </w:r>
            <w:r w:rsidRPr="008F6317">
              <w:rPr>
                <w:rFonts w:eastAsia="Times New Roman" w:cs="Times New Roman"/>
                <w:b/>
                <w:sz w:val="28"/>
                <w:szCs w:val="28"/>
              </w:rPr>
              <w:t xml:space="preserve">: Phay </w:t>
            </w:r>
            <w:proofErr w:type="spellStart"/>
            <w:r w:rsidRPr="008F6317">
              <w:rPr>
                <w:rFonts w:eastAsia="Times New Roman" w:cs="Times New Roman"/>
                <w:b/>
                <w:sz w:val="28"/>
                <w:szCs w:val="28"/>
              </w:rPr>
              <w:t>cơ</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bản</w:t>
            </w:r>
            <w:proofErr w:type="spellEnd"/>
          </w:p>
          <w:p w14:paraId="48F7E2E9"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1. Cấu tạo, công dụng và nguyên lý làm việc máy phay vạn năng;</w:t>
            </w:r>
          </w:p>
          <w:p w14:paraId="68C8EFDD"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2. Sử dụng đồ gá, dao phay;</w:t>
            </w:r>
          </w:p>
          <w:p w14:paraId="7FA6EEB6" w14:textId="77777777" w:rsidR="002739A8" w:rsidRPr="008F6317" w:rsidRDefault="002739A8" w:rsidP="002739A8">
            <w:pPr>
              <w:tabs>
                <w:tab w:val="left" w:pos="600"/>
              </w:tabs>
              <w:spacing w:before="120" w:after="120" w:line="240" w:lineRule="auto"/>
              <w:jc w:val="both"/>
              <w:rPr>
                <w:rFonts w:eastAsia="Times New Roman" w:cs="Times New Roman"/>
                <w:bCs/>
                <w:sz w:val="28"/>
                <w:szCs w:val="28"/>
                <w:lang w:val="vi-VN" w:eastAsia="ko-KR"/>
              </w:rPr>
            </w:pPr>
            <w:r w:rsidRPr="008F6317">
              <w:rPr>
                <w:rFonts w:eastAsia="Times New Roman" w:cs="Times New Roman"/>
                <w:bCs/>
                <w:sz w:val="28"/>
                <w:szCs w:val="28"/>
                <w:lang w:val="vi-VN" w:eastAsia="ko-KR"/>
              </w:rPr>
              <w:t>3. Gia công phay các mặt phẳng song song, vuông góc, mặt bậc;</w:t>
            </w:r>
          </w:p>
          <w:p w14:paraId="4220BEDE"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4. Các dạng sai hỏng, nguyên nhân và biện pháp khắc phục.</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14:paraId="7D472323"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60</w:t>
            </w:r>
          </w:p>
          <w:p w14:paraId="2D1BE369"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5</w:t>
            </w:r>
          </w:p>
          <w:p w14:paraId="21F009FD"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p>
          <w:p w14:paraId="10BBF665"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22</w:t>
            </w:r>
          </w:p>
          <w:p w14:paraId="15E83F1C"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30</w:t>
            </w:r>
          </w:p>
          <w:p w14:paraId="09C9D46A"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p>
          <w:p w14:paraId="1EE6A5AD"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3</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116E960C"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28</w:t>
            </w:r>
          </w:p>
          <w:p w14:paraId="5A7F06AD"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5</w:t>
            </w:r>
          </w:p>
          <w:p w14:paraId="562FFD27"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p>
          <w:p w14:paraId="0A0FA700"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10</w:t>
            </w:r>
          </w:p>
          <w:p w14:paraId="158658B6"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10</w:t>
            </w:r>
          </w:p>
          <w:p w14:paraId="5E05E9F3"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p>
          <w:p w14:paraId="23ECF315"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3</w:t>
            </w: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tcPr>
          <w:p w14:paraId="5436445E"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30</w:t>
            </w:r>
          </w:p>
          <w:p w14:paraId="40E9BEE3"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0</w:t>
            </w:r>
          </w:p>
          <w:p w14:paraId="624CE427"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p>
          <w:p w14:paraId="3AD99644"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10</w:t>
            </w:r>
          </w:p>
          <w:p w14:paraId="48669056"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20</w:t>
            </w:r>
          </w:p>
          <w:p w14:paraId="21BC00B8"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p>
          <w:p w14:paraId="447465A4"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0</w:t>
            </w:r>
          </w:p>
        </w:tc>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406C1367"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p>
          <w:p w14:paraId="0D31338F"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r w:rsidRPr="008F6317">
              <w:rPr>
                <w:rFonts w:eastAsia="Times New Roman" w:cs="Times New Roman"/>
                <w:bCs/>
                <w:sz w:val="28"/>
                <w:szCs w:val="28"/>
              </w:rPr>
              <w:t>2</w:t>
            </w:r>
          </w:p>
          <w:p w14:paraId="33939FF6" w14:textId="77777777" w:rsidR="002739A8" w:rsidRPr="008F6317" w:rsidRDefault="002739A8" w:rsidP="002739A8">
            <w:pPr>
              <w:tabs>
                <w:tab w:val="left" w:pos="600"/>
              </w:tabs>
              <w:spacing w:before="120" w:after="120" w:line="240" w:lineRule="auto"/>
              <w:jc w:val="center"/>
              <w:rPr>
                <w:rFonts w:eastAsia="Times New Roman" w:cs="Times New Roman"/>
                <w:bCs/>
                <w:sz w:val="28"/>
                <w:szCs w:val="28"/>
              </w:rPr>
            </w:pPr>
          </w:p>
        </w:tc>
      </w:tr>
      <w:tr w:rsidR="002739A8" w:rsidRPr="008F6317" w14:paraId="7A881130" w14:textId="77777777" w:rsidTr="002739A8">
        <w:tc>
          <w:tcPr>
            <w:tcW w:w="662" w:type="dxa"/>
            <w:tcBorders>
              <w:top w:val="single" w:sz="4" w:space="0" w:color="auto"/>
              <w:left w:val="single" w:sz="4" w:space="0" w:color="auto"/>
              <w:bottom w:val="single" w:sz="4" w:space="0" w:color="auto"/>
              <w:right w:val="single" w:sz="4" w:space="0" w:color="auto"/>
            </w:tcBorders>
            <w:shd w:val="clear" w:color="auto" w:fill="auto"/>
          </w:tcPr>
          <w:p w14:paraId="755A85CF" w14:textId="77777777" w:rsidR="002739A8" w:rsidRPr="008F6317" w:rsidRDefault="002739A8" w:rsidP="002739A8">
            <w:pPr>
              <w:tabs>
                <w:tab w:val="left" w:pos="600"/>
              </w:tabs>
              <w:spacing w:before="120" w:after="120" w:line="240" w:lineRule="auto"/>
              <w:jc w:val="both"/>
              <w:rPr>
                <w:rFonts w:eastAsia="Times New Roman" w:cs="Times New Roman"/>
                <w:bCs/>
                <w:sz w:val="28"/>
                <w:szCs w:val="28"/>
                <w:lang w:val="vi-VN"/>
              </w:rPr>
            </w:pPr>
          </w:p>
        </w:tc>
        <w:tc>
          <w:tcPr>
            <w:tcW w:w="4618" w:type="dxa"/>
            <w:tcBorders>
              <w:top w:val="single" w:sz="4" w:space="0" w:color="auto"/>
              <w:left w:val="single" w:sz="4" w:space="0" w:color="auto"/>
              <w:bottom w:val="single" w:sz="4" w:space="0" w:color="auto"/>
              <w:right w:val="single" w:sz="4" w:space="0" w:color="auto"/>
            </w:tcBorders>
            <w:shd w:val="clear" w:color="auto" w:fill="auto"/>
          </w:tcPr>
          <w:p w14:paraId="2CCC46D1" w14:textId="77777777" w:rsidR="002739A8" w:rsidRPr="008F6317" w:rsidRDefault="002739A8" w:rsidP="002739A8">
            <w:pPr>
              <w:tabs>
                <w:tab w:val="left" w:pos="600"/>
              </w:tabs>
              <w:spacing w:before="120" w:after="120" w:line="240" w:lineRule="auto"/>
              <w:jc w:val="both"/>
              <w:rPr>
                <w:rFonts w:eastAsia="Times New Roman" w:cs="Times New Roman"/>
                <w:b/>
                <w:bCs/>
                <w:sz w:val="28"/>
                <w:szCs w:val="28"/>
                <w:lang w:val="vi-VN"/>
              </w:rPr>
            </w:pPr>
            <w:r w:rsidRPr="008F6317">
              <w:rPr>
                <w:rFonts w:eastAsia="Times New Roman" w:cs="Times New Roman"/>
                <w:b/>
                <w:bCs/>
                <w:sz w:val="28"/>
                <w:szCs w:val="28"/>
              </w:rPr>
              <w:t>TỔNG CỘNG</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14:paraId="33C59A11" w14:textId="77777777" w:rsidR="002739A8" w:rsidRPr="008F6317" w:rsidRDefault="002739A8" w:rsidP="002739A8">
            <w:pPr>
              <w:tabs>
                <w:tab w:val="left" w:pos="600"/>
              </w:tabs>
              <w:spacing w:before="120" w:after="120" w:line="240" w:lineRule="auto"/>
              <w:jc w:val="center"/>
              <w:rPr>
                <w:rFonts w:eastAsia="Times New Roman" w:cs="Times New Roman"/>
                <w:b/>
                <w:bCs/>
                <w:sz w:val="28"/>
                <w:szCs w:val="28"/>
                <w:lang w:val="vi-VN"/>
              </w:rPr>
            </w:pPr>
            <w:r w:rsidRPr="008F6317">
              <w:rPr>
                <w:rFonts w:eastAsia="Times New Roman" w:cs="Times New Roman"/>
                <w:b/>
                <w:bCs/>
                <w:sz w:val="28"/>
                <w:szCs w:val="28"/>
              </w:rPr>
              <w:t>12</w:t>
            </w:r>
            <w:r w:rsidRPr="008F6317">
              <w:rPr>
                <w:rFonts w:eastAsia="Times New Roman" w:cs="Times New Roman"/>
                <w:b/>
                <w:bCs/>
                <w:sz w:val="28"/>
                <w:szCs w:val="28"/>
                <w:lang w:val="vi-VN"/>
              </w:rPr>
              <w:t>0</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3EB4455C" w14:textId="77777777" w:rsidR="002739A8" w:rsidRPr="008F6317" w:rsidRDefault="002739A8" w:rsidP="002739A8">
            <w:pPr>
              <w:tabs>
                <w:tab w:val="left" w:pos="600"/>
              </w:tabs>
              <w:spacing w:before="120" w:after="120" w:line="240" w:lineRule="auto"/>
              <w:jc w:val="center"/>
              <w:rPr>
                <w:rFonts w:eastAsia="Times New Roman" w:cs="Times New Roman"/>
                <w:b/>
                <w:bCs/>
                <w:sz w:val="28"/>
                <w:szCs w:val="28"/>
              </w:rPr>
            </w:pPr>
            <w:r w:rsidRPr="008F6317">
              <w:rPr>
                <w:rFonts w:eastAsia="Times New Roman" w:cs="Times New Roman"/>
                <w:b/>
                <w:bCs/>
                <w:sz w:val="28"/>
                <w:szCs w:val="28"/>
              </w:rPr>
              <w:t>60</w:t>
            </w: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tcPr>
          <w:p w14:paraId="24D5A354" w14:textId="77777777" w:rsidR="002739A8" w:rsidRPr="008F6317" w:rsidRDefault="002739A8" w:rsidP="002739A8">
            <w:pPr>
              <w:tabs>
                <w:tab w:val="left" w:pos="600"/>
              </w:tabs>
              <w:spacing w:before="120" w:after="120" w:line="240" w:lineRule="auto"/>
              <w:jc w:val="center"/>
              <w:rPr>
                <w:rFonts w:eastAsia="Times New Roman" w:cs="Times New Roman"/>
                <w:b/>
                <w:bCs/>
                <w:sz w:val="28"/>
                <w:szCs w:val="28"/>
              </w:rPr>
            </w:pPr>
            <w:r w:rsidRPr="008F6317">
              <w:rPr>
                <w:rFonts w:eastAsia="Times New Roman" w:cs="Times New Roman"/>
                <w:b/>
                <w:bCs/>
                <w:sz w:val="28"/>
                <w:szCs w:val="28"/>
              </w:rPr>
              <w:t>56</w:t>
            </w:r>
          </w:p>
        </w:tc>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32E79D3E" w14:textId="77777777" w:rsidR="002739A8" w:rsidRPr="008F6317" w:rsidRDefault="002739A8" w:rsidP="002739A8">
            <w:pPr>
              <w:tabs>
                <w:tab w:val="left" w:pos="600"/>
              </w:tabs>
              <w:spacing w:before="120" w:after="120" w:line="240" w:lineRule="auto"/>
              <w:jc w:val="center"/>
              <w:rPr>
                <w:rFonts w:eastAsia="Times New Roman" w:cs="Times New Roman"/>
                <w:b/>
                <w:bCs/>
                <w:sz w:val="28"/>
                <w:szCs w:val="28"/>
              </w:rPr>
            </w:pPr>
            <w:r w:rsidRPr="008F6317">
              <w:rPr>
                <w:rFonts w:eastAsia="Times New Roman" w:cs="Times New Roman"/>
                <w:b/>
                <w:bCs/>
                <w:sz w:val="28"/>
                <w:szCs w:val="28"/>
              </w:rPr>
              <w:t>4</w:t>
            </w:r>
          </w:p>
        </w:tc>
      </w:tr>
    </w:tbl>
    <w:p w14:paraId="51084B15" w14:textId="77777777" w:rsidR="002739A8" w:rsidRPr="008F6317" w:rsidRDefault="002739A8" w:rsidP="002739A8">
      <w:pPr>
        <w:tabs>
          <w:tab w:val="left" w:pos="600"/>
        </w:tabs>
        <w:spacing w:before="120" w:after="120" w:line="240" w:lineRule="auto"/>
        <w:jc w:val="both"/>
        <w:rPr>
          <w:rFonts w:eastAsia="Times New Roman" w:cs="Times New Roman"/>
          <w:bCs/>
          <w:i/>
          <w:sz w:val="28"/>
          <w:szCs w:val="28"/>
        </w:rPr>
      </w:pPr>
    </w:p>
    <w:p w14:paraId="46354D27" w14:textId="77777777" w:rsidR="002739A8" w:rsidRPr="008F6317" w:rsidRDefault="002739A8" w:rsidP="002739A8">
      <w:pPr>
        <w:tabs>
          <w:tab w:val="left" w:pos="600"/>
        </w:tabs>
        <w:spacing w:before="120" w:after="120" w:line="240" w:lineRule="auto"/>
        <w:jc w:val="both"/>
        <w:rPr>
          <w:rFonts w:eastAsia="Times New Roman" w:cs="Times New Roman"/>
          <w:b/>
          <w:bCs/>
          <w:sz w:val="28"/>
          <w:szCs w:val="28"/>
        </w:rPr>
      </w:pPr>
      <w:r w:rsidRPr="008F6317">
        <w:rPr>
          <w:rFonts w:eastAsia="Times New Roman" w:cs="Times New Roman"/>
          <w:b/>
          <w:bCs/>
          <w:sz w:val="28"/>
          <w:szCs w:val="28"/>
          <w:lang w:val="vi-VN"/>
        </w:rPr>
        <w:t>2. Nội dung chi tiết:</w:t>
      </w:r>
    </w:p>
    <w:p w14:paraId="05DDB9EC" w14:textId="77777777" w:rsidR="002739A8" w:rsidRPr="008F6317" w:rsidRDefault="002739A8" w:rsidP="002739A8">
      <w:pPr>
        <w:tabs>
          <w:tab w:val="left" w:pos="600"/>
        </w:tabs>
        <w:spacing w:before="120" w:after="120" w:line="240" w:lineRule="auto"/>
        <w:jc w:val="both"/>
        <w:rPr>
          <w:rFonts w:eastAsia="Times New Roman" w:cs="Times New Roman"/>
          <w:bCs/>
          <w:i/>
          <w:sz w:val="28"/>
          <w:szCs w:val="28"/>
        </w:rPr>
      </w:pPr>
    </w:p>
    <w:tbl>
      <w:tblPr>
        <w:tblW w:w="9240" w:type="dxa"/>
        <w:tblInd w:w="108" w:type="dxa"/>
        <w:tblLayout w:type="fixed"/>
        <w:tblLook w:val="04A0" w:firstRow="1" w:lastRow="0" w:firstColumn="1" w:lastColumn="0" w:noHBand="0" w:noVBand="1"/>
      </w:tblPr>
      <w:tblGrid>
        <w:gridCol w:w="4700"/>
        <w:gridCol w:w="4540"/>
      </w:tblGrid>
      <w:tr w:rsidR="002739A8" w:rsidRPr="008F6317" w14:paraId="3C137AFE" w14:textId="77777777" w:rsidTr="002739A8">
        <w:trPr>
          <w:trHeight w:val="521"/>
        </w:trPr>
        <w:tc>
          <w:tcPr>
            <w:tcW w:w="4700" w:type="dxa"/>
            <w:shd w:val="clear" w:color="auto" w:fill="auto"/>
          </w:tcPr>
          <w:p w14:paraId="263243AA" w14:textId="77777777" w:rsidR="002739A8" w:rsidRPr="008F6317" w:rsidRDefault="002739A8" w:rsidP="002739A8">
            <w:pPr>
              <w:tabs>
                <w:tab w:val="left" w:pos="600"/>
              </w:tabs>
              <w:spacing w:before="120" w:after="120" w:line="240" w:lineRule="auto"/>
              <w:jc w:val="both"/>
              <w:rPr>
                <w:rFonts w:eastAsia="Times New Roman" w:cs="Times New Roman"/>
                <w:bCs/>
                <w:sz w:val="28"/>
                <w:szCs w:val="28"/>
              </w:rPr>
            </w:pPr>
            <w:r w:rsidRPr="008F6317">
              <w:rPr>
                <w:rFonts w:eastAsia="Times New Roman" w:cs="Times New Roman"/>
                <w:sz w:val="28"/>
                <w:szCs w:val="28"/>
              </w:rPr>
              <w:t xml:space="preserve">        </w:t>
            </w:r>
            <w:r w:rsidRPr="008F6317">
              <w:rPr>
                <w:rFonts w:eastAsia="Times New Roman" w:cs="Times New Roman"/>
                <w:b/>
                <w:sz w:val="28"/>
                <w:szCs w:val="28"/>
                <w:lang w:val="vi-VN"/>
              </w:rPr>
              <w:t>Bài 1</w:t>
            </w:r>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Nội</w:t>
            </w:r>
            <w:proofErr w:type="spellEnd"/>
            <w:r w:rsidRPr="008F6317">
              <w:rPr>
                <w:rFonts w:eastAsia="Times New Roman" w:cs="Times New Roman"/>
                <w:b/>
                <w:bCs/>
                <w:sz w:val="28"/>
                <w:szCs w:val="28"/>
              </w:rPr>
              <w:t xml:space="preserve"> qui </w:t>
            </w:r>
            <w:proofErr w:type="spellStart"/>
            <w:r w:rsidRPr="008F6317">
              <w:rPr>
                <w:rFonts w:eastAsia="Times New Roman" w:cs="Times New Roman"/>
                <w:b/>
                <w:bCs/>
                <w:sz w:val="28"/>
                <w:szCs w:val="28"/>
              </w:rPr>
              <w:t>xưởng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thực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hành</w:t>
            </w:r>
            <w:proofErr w:type="spellEnd"/>
          </w:p>
        </w:tc>
        <w:tc>
          <w:tcPr>
            <w:tcW w:w="4540" w:type="dxa"/>
            <w:shd w:val="clear" w:color="auto" w:fill="auto"/>
          </w:tcPr>
          <w:p w14:paraId="715A9BAF" w14:textId="77777777" w:rsidR="002739A8" w:rsidRPr="008F6317" w:rsidRDefault="002739A8" w:rsidP="002739A8">
            <w:pPr>
              <w:tabs>
                <w:tab w:val="left" w:pos="600"/>
              </w:tabs>
              <w:spacing w:before="120" w:after="120" w:line="240" w:lineRule="auto"/>
              <w:jc w:val="both"/>
              <w:rPr>
                <w:rFonts w:eastAsia="Times New Roman" w:cs="Times New Roman"/>
                <w:sz w:val="28"/>
                <w:szCs w:val="28"/>
              </w:rPr>
            </w:pPr>
            <w:r w:rsidRPr="008F6317">
              <w:rPr>
                <w:rFonts w:eastAsia="Times New Roman" w:cs="Times New Roman"/>
                <w:i/>
                <w:sz w:val="28"/>
                <w:szCs w:val="28"/>
              </w:rPr>
              <w:t xml:space="preserve">                                  </w:t>
            </w:r>
            <w:r w:rsidRPr="008F6317">
              <w:rPr>
                <w:rFonts w:eastAsia="Times New Roman" w:cs="Times New Roman"/>
                <w:sz w:val="28"/>
                <w:szCs w:val="28"/>
                <w:lang w:val="vi-VN"/>
              </w:rPr>
              <w:t>Thời gian:</w:t>
            </w:r>
            <w:r w:rsidRPr="008F6317">
              <w:rPr>
                <w:rFonts w:eastAsia="Times New Roman" w:cs="Times New Roman"/>
                <w:sz w:val="28"/>
                <w:szCs w:val="28"/>
              </w:rPr>
              <w:t xml:space="preserve"> 5 </w:t>
            </w:r>
            <w:proofErr w:type="spellStart"/>
            <w:r w:rsidRPr="008F6317">
              <w:rPr>
                <w:rFonts w:eastAsia="Times New Roman" w:cs="Times New Roman"/>
                <w:sz w:val="28"/>
                <w:szCs w:val="28"/>
              </w:rPr>
              <w:t>giờ</w:t>
            </w:r>
            <w:proofErr w:type="spellEnd"/>
            <w:r w:rsidRPr="008F6317">
              <w:rPr>
                <w:rFonts w:eastAsia="Times New Roman" w:cs="Times New Roman"/>
                <w:sz w:val="28"/>
                <w:szCs w:val="28"/>
                <w:lang w:val="vi-VN"/>
              </w:rPr>
              <w:t xml:space="preserve"> </w:t>
            </w:r>
          </w:p>
        </w:tc>
      </w:tr>
    </w:tbl>
    <w:p w14:paraId="526223D6" w14:textId="77777777" w:rsidR="002739A8" w:rsidRPr="008F6317" w:rsidRDefault="002739A8" w:rsidP="002739A8">
      <w:pPr>
        <w:tabs>
          <w:tab w:val="left" w:pos="600"/>
        </w:tabs>
        <w:spacing w:before="120" w:after="120" w:line="240" w:lineRule="auto"/>
        <w:jc w:val="both"/>
        <w:rPr>
          <w:rFonts w:eastAsia="Times New Roman" w:cs="Times New Roman"/>
          <w:bCs/>
          <w:sz w:val="28"/>
          <w:szCs w:val="28"/>
        </w:rPr>
      </w:pPr>
      <w:r w:rsidRPr="008F6317">
        <w:rPr>
          <w:rFonts w:eastAsia="Times New Roman" w:cs="Times New Roman"/>
          <w:sz w:val="28"/>
          <w:szCs w:val="28"/>
        </w:rPr>
        <w:t>1.</w:t>
      </w:r>
      <w:r w:rsidRPr="008F6317">
        <w:rPr>
          <w:rFonts w:eastAsia="Times New Roman" w:cs="Times New Roman"/>
          <w:sz w:val="28"/>
          <w:szCs w:val="28"/>
          <w:lang w:val="vi-VN"/>
        </w:rPr>
        <w:t>Mục tiêu</w:t>
      </w:r>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r w:rsidRPr="008F6317">
        <w:rPr>
          <w:rFonts w:eastAsia="Times New Roman" w:cs="Times New Roman"/>
          <w:sz w:val="28"/>
          <w:szCs w:val="28"/>
          <w:lang w:val="vi-VN"/>
        </w:rPr>
        <w:t xml:space="preserve"> </w:t>
      </w:r>
    </w:p>
    <w:p w14:paraId="1A05A01C"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rPr>
        <w:t xml:space="preserve">         </w:t>
      </w:r>
      <w:r w:rsidRPr="008F6317">
        <w:rPr>
          <w:rFonts w:eastAsia="Times New Roman" w:cs="Times New Roman"/>
          <w:sz w:val="28"/>
          <w:szCs w:val="28"/>
          <w:lang w:val="vi-VN"/>
        </w:rPr>
        <w:t xml:space="preserve">- Trình bày được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qui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xưởng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phay</w:t>
      </w:r>
      <w:proofErr w:type="spellEnd"/>
      <w:r w:rsidRPr="008F6317">
        <w:rPr>
          <w:rFonts w:eastAsia="Times New Roman" w:cs="Times New Roman"/>
          <w:sz w:val="28"/>
          <w:szCs w:val="28"/>
        </w:rPr>
        <w:t xml:space="preserve"> </w:t>
      </w:r>
      <w:r w:rsidRPr="008F6317">
        <w:rPr>
          <w:rFonts w:eastAsia="Times New Roman" w:cs="Times New Roman"/>
          <w:sz w:val="28"/>
          <w:szCs w:val="28"/>
          <w:lang w:val="vi-VN"/>
        </w:rPr>
        <w:t>.</w:t>
      </w:r>
    </w:p>
    <w:p w14:paraId="64DC2411"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 xml:space="preserve">         - Cam kết thực hiện nghiêm túc qui định khi tham gia thực hành tại xưởng.</w:t>
      </w:r>
    </w:p>
    <w:p w14:paraId="6C608E78" w14:textId="77777777" w:rsidR="002739A8" w:rsidRPr="008F6317" w:rsidRDefault="002739A8" w:rsidP="002739A8">
      <w:pPr>
        <w:tabs>
          <w:tab w:val="left" w:pos="252"/>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Nội qui xưởng thực hành tiện, phay;</w:t>
      </w:r>
    </w:p>
    <w:p w14:paraId="4F4679D2"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de-DE"/>
        </w:rPr>
      </w:pPr>
      <w:r w:rsidRPr="008F6317">
        <w:rPr>
          <w:rFonts w:eastAsia="Times New Roman" w:cs="Times New Roman"/>
          <w:sz w:val="28"/>
          <w:szCs w:val="28"/>
          <w:lang w:val="vi-VN"/>
        </w:rPr>
        <w:tab/>
      </w:r>
      <w:r w:rsidRPr="008F6317">
        <w:rPr>
          <w:rFonts w:eastAsia="Times New Roman" w:cs="Times New Roman"/>
          <w:sz w:val="28"/>
          <w:szCs w:val="28"/>
          <w:lang w:val="de-DE"/>
        </w:rPr>
        <w:t>- Chủ động, sáng tạo và an toàn trong học tập.</w:t>
      </w:r>
    </w:p>
    <w:p w14:paraId="5DBC3A3D"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de-DE"/>
        </w:rPr>
      </w:pPr>
      <w:r w:rsidRPr="008F6317">
        <w:rPr>
          <w:rFonts w:eastAsia="Times New Roman" w:cs="Times New Roman"/>
          <w:sz w:val="28"/>
          <w:szCs w:val="28"/>
          <w:lang w:val="de-DE"/>
        </w:rPr>
        <w:t>2. Nội dung của bài</w:t>
      </w:r>
    </w:p>
    <w:p w14:paraId="191324E8" w14:textId="77777777" w:rsidR="002739A8" w:rsidRPr="008F6317" w:rsidRDefault="002739A8" w:rsidP="002739A8">
      <w:pPr>
        <w:tabs>
          <w:tab w:val="left" w:pos="600"/>
        </w:tabs>
        <w:spacing w:before="120" w:after="120" w:line="240" w:lineRule="auto"/>
        <w:jc w:val="both"/>
        <w:rPr>
          <w:rFonts w:eastAsia="Times New Roman" w:cs="Times New Roman"/>
          <w:bCs/>
          <w:sz w:val="28"/>
          <w:szCs w:val="28"/>
          <w:lang w:val="de-DE"/>
        </w:rPr>
      </w:pPr>
      <w:r w:rsidRPr="008F6317">
        <w:rPr>
          <w:rFonts w:eastAsia="Times New Roman" w:cs="Times New Roman"/>
          <w:sz w:val="28"/>
          <w:szCs w:val="28"/>
          <w:lang w:val="de-DE"/>
        </w:rPr>
        <w:t>2.</w:t>
      </w:r>
      <w:r w:rsidRPr="008F6317">
        <w:rPr>
          <w:rFonts w:eastAsia="Times New Roman" w:cs="Times New Roman"/>
          <w:bCs/>
          <w:sz w:val="28"/>
          <w:szCs w:val="28"/>
          <w:lang w:val="de-DE"/>
        </w:rPr>
        <w:t xml:space="preserve"> 1. Nội qui xưởng</w:t>
      </w:r>
    </w:p>
    <w:p w14:paraId="0E7B9D98" w14:textId="77777777" w:rsidR="002739A8" w:rsidRPr="008F6317" w:rsidRDefault="002739A8" w:rsidP="002739A8">
      <w:pPr>
        <w:tabs>
          <w:tab w:val="left" w:pos="600"/>
        </w:tabs>
        <w:spacing w:before="120" w:after="120" w:line="240" w:lineRule="auto"/>
        <w:jc w:val="both"/>
        <w:rPr>
          <w:rFonts w:eastAsia="Times New Roman" w:cs="Times New Roman"/>
          <w:sz w:val="28"/>
          <w:szCs w:val="28"/>
        </w:rPr>
      </w:pPr>
      <w:r w:rsidRPr="008F6317">
        <w:rPr>
          <w:rFonts w:eastAsia="Times New Roman" w:cs="Times New Roman"/>
          <w:bCs/>
          <w:sz w:val="28"/>
          <w:szCs w:val="28"/>
        </w:rPr>
        <w:t xml:space="preserve">2.2. </w:t>
      </w:r>
      <w:proofErr w:type="gramStart"/>
      <w:r w:rsidRPr="008F6317">
        <w:rPr>
          <w:rFonts w:eastAsia="Times New Roman" w:cs="Times New Roman"/>
          <w:bCs/>
          <w:sz w:val="28"/>
          <w:szCs w:val="28"/>
        </w:rPr>
        <w:t>An</w:t>
      </w:r>
      <w:proofErr w:type="gram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toàn</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lao</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động</w:t>
      </w:r>
      <w:proofErr w:type="spellEnd"/>
    </w:p>
    <w:tbl>
      <w:tblPr>
        <w:tblW w:w="9240" w:type="dxa"/>
        <w:tblInd w:w="108" w:type="dxa"/>
        <w:tblLayout w:type="fixed"/>
        <w:tblLook w:val="04A0" w:firstRow="1" w:lastRow="0" w:firstColumn="1" w:lastColumn="0" w:noHBand="0" w:noVBand="1"/>
      </w:tblPr>
      <w:tblGrid>
        <w:gridCol w:w="4700"/>
        <w:gridCol w:w="4540"/>
      </w:tblGrid>
      <w:tr w:rsidR="002739A8" w:rsidRPr="008F6317" w14:paraId="7D9F16A5" w14:textId="77777777" w:rsidTr="002739A8">
        <w:trPr>
          <w:trHeight w:val="521"/>
        </w:trPr>
        <w:tc>
          <w:tcPr>
            <w:tcW w:w="4700" w:type="dxa"/>
            <w:shd w:val="clear" w:color="auto" w:fill="auto"/>
          </w:tcPr>
          <w:p w14:paraId="3759845F" w14:textId="77777777" w:rsidR="002739A8" w:rsidRPr="008F6317" w:rsidRDefault="002739A8" w:rsidP="002739A8">
            <w:pPr>
              <w:tabs>
                <w:tab w:val="left" w:pos="600"/>
              </w:tabs>
              <w:spacing w:before="120" w:after="120" w:line="240" w:lineRule="auto"/>
              <w:jc w:val="both"/>
              <w:rPr>
                <w:rFonts w:eastAsia="Times New Roman" w:cs="Times New Roman"/>
                <w:bCs/>
                <w:sz w:val="28"/>
                <w:szCs w:val="28"/>
                <w:lang w:val="vi-VN"/>
              </w:rPr>
            </w:pPr>
            <w:r w:rsidRPr="008F6317">
              <w:rPr>
                <w:rFonts w:eastAsia="Times New Roman" w:cs="Times New Roman"/>
                <w:sz w:val="28"/>
                <w:szCs w:val="28"/>
                <w:lang w:val="vi-VN"/>
              </w:rPr>
              <w:lastRenderedPageBreak/>
              <w:t xml:space="preserve">       </w:t>
            </w:r>
            <w:r w:rsidRPr="008F6317">
              <w:rPr>
                <w:rFonts w:eastAsia="Times New Roman" w:cs="Times New Roman"/>
                <w:b/>
                <w:sz w:val="28"/>
                <w:szCs w:val="28"/>
                <w:lang w:val="vi-VN"/>
              </w:rPr>
              <w:t xml:space="preserve">Bài </w:t>
            </w:r>
            <w:r w:rsidRPr="008F6317">
              <w:rPr>
                <w:rFonts w:eastAsia="Times New Roman" w:cs="Times New Roman"/>
                <w:b/>
                <w:sz w:val="28"/>
                <w:szCs w:val="28"/>
              </w:rPr>
              <w:t xml:space="preserve">2: </w:t>
            </w:r>
            <w:proofErr w:type="spellStart"/>
            <w:r w:rsidRPr="008F6317">
              <w:rPr>
                <w:rFonts w:eastAsia="Times New Roman" w:cs="Times New Roman"/>
                <w:b/>
                <w:sz w:val="28"/>
                <w:szCs w:val="28"/>
              </w:rPr>
              <w:t>Tiện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cơ</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bản</w:t>
            </w:r>
            <w:proofErr w:type="spellEnd"/>
            <w:r w:rsidRPr="008F6317">
              <w:rPr>
                <w:rFonts w:eastAsia="Times New Roman" w:cs="Times New Roman"/>
                <w:b/>
                <w:bCs/>
                <w:sz w:val="28"/>
                <w:szCs w:val="28"/>
                <w:lang w:val="vi-VN"/>
              </w:rPr>
              <w:tab/>
            </w:r>
          </w:p>
        </w:tc>
        <w:tc>
          <w:tcPr>
            <w:tcW w:w="4540" w:type="dxa"/>
            <w:shd w:val="clear" w:color="auto" w:fill="auto"/>
          </w:tcPr>
          <w:p w14:paraId="0037F42D" w14:textId="77777777" w:rsidR="002739A8" w:rsidRPr="008F6317" w:rsidRDefault="002739A8" w:rsidP="002739A8">
            <w:pPr>
              <w:tabs>
                <w:tab w:val="left" w:pos="600"/>
              </w:tabs>
              <w:spacing w:before="120" w:after="120" w:line="240" w:lineRule="auto"/>
              <w:jc w:val="both"/>
              <w:rPr>
                <w:rFonts w:eastAsia="Times New Roman" w:cs="Times New Roman"/>
                <w:sz w:val="28"/>
                <w:szCs w:val="28"/>
              </w:rPr>
            </w:pPr>
            <w:r w:rsidRPr="008F6317">
              <w:rPr>
                <w:rFonts w:eastAsia="Times New Roman" w:cs="Times New Roman"/>
                <w:sz w:val="28"/>
                <w:szCs w:val="28"/>
              </w:rPr>
              <w:t xml:space="preserve">                             </w:t>
            </w:r>
            <w:r w:rsidRPr="008F6317">
              <w:rPr>
                <w:rFonts w:eastAsia="Times New Roman" w:cs="Times New Roman"/>
                <w:sz w:val="28"/>
                <w:szCs w:val="28"/>
                <w:lang w:val="vi-VN"/>
              </w:rPr>
              <w:t>Thời gian:</w:t>
            </w:r>
            <w:r w:rsidRPr="008F6317">
              <w:rPr>
                <w:rFonts w:eastAsia="Times New Roman" w:cs="Times New Roman"/>
                <w:sz w:val="28"/>
                <w:szCs w:val="28"/>
              </w:rPr>
              <w:t xml:space="preserve"> 55 </w:t>
            </w:r>
            <w:proofErr w:type="spellStart"/>
            <w:r w:rsidRPr="008F6317">
              <w:rPr>
                <w:rFonts w:eastAsia="Times New Roman" w:cs="Times New Roman"/>
                <w:sz w:val="28"/>
                <w:szCs w:val="28"/>
              </w:rPr>
              <w:t>giờ</w:t>
            </w:r>
            <w:proofErr w:type="spellEnd"/>
            <w:r w:rsidRPr="008F6317">
              <w:rPr>
                <w:rFonts w:eastAsia="Times New Roman" w:cs="Times New Roman"/>
                <w:sz w:val="28"/>
                <w:szCs w:val="28"/>
                <w:lang w:val="vi-VN"/>
              </w:rPr>
              <w:t xml:space="preserve"> </w:t>
            </w:r>
          </w:p>
        </w:tc>
      </w:tr>
    </w:tbl>
    <w:p w14:paraId="5B34AFE7" w14:textId="77777777" w:rsidR="002739A8" w:rsidRPr="008F6317" w:rsidRDefault="002739A8" w:rsidP="002739A8">
      <w:pPr>
        <w:tabs>
          <w:tab w:val="left" w:pos="600"/>
        </w:tabs>
        <w:spacing w:before="120" w:after="120" w:line="240" w:lineRule="auto"/>
        <w:jc w:val="both"/>
        <w:rPr>
          <w:rFonts w:eastAsia="Times New Roman" w:cs="Times New Roman"/>
          <w:bCs/>
          <w:sz w:val="28"/>
          <w:szCs w:val="28"/>
        </w:rPr>
      </w:pPr>
      <w:r w:rsidRPr="008F6317">
        <w:rPr>
          <w:rFonts w:eastAsia="Times New Roman" w:cs="Times New Roman"/>
          <w:sz w:val="28"/>
          <w:szCs w:val="28"/>
        </w:rPr>
        <w:t>1.</w:t>
      </w:r>
      <w:r w:rsidRPr="008F6317">
        <w:rPr>
          <w:rFonts w:eastAsia="Times New Roman" w:cs="Times New Roman"/>
          <w:sz w:val="28"/>
          <w:szCs w:val="28"/>
          <w:lang w:val="vi-VN"/>
        </w:rPr>
        <w:t>Mục tiêu</w:t>
      </w:r>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r w:rsidRPr="008F6317">
        <w:rPr>
          <w:rFonts w:eastAsia="Times New Roman" w:cs="Times New Roman"/>
          <w:sz w:val="28"/>
          <w:szCs w:val="28"/>
          <w:lang w:val="vi-VN"/>
        </w:rPr>
        <w:t xml:space="preserve"> </w:t>
      </w:r>
    </w:p>
    <w:p w14:paraId="0F4D11CE"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 xml:space="preserve">        - Trình bày được cấu tạo, công dụng, nguyên lý làm việc máy tiện vạn năng;</w:t>
      </w:r>
    </w:p>
    <w:p w14:paraId="1AB0B9FF"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 xml:space="preserve">        - Mài sửa được các loại dao tiện đúng yêu cầu kỹ thuật;</w:t>
      </w:r>
    </w:p>
    <w:p w14:paraId="08DC1AEC"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 xml:space="preserve">        - Vận hành được máy tiện vạn năng đúng qui định để gia công: tiện mặt trụ ngoài, tiện mặt đầu, khoan tâm, cắt đứt, cắt rãnh đạt yêu cầu kỹ thuật;</w:t>
      </w:r>
    </w:p>
    <w:p w14:paraId="7F017472"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 xml:space="preserve">        - Có tác phong công nghiệp, ý thức tổ chức kỷ luật, khả năng làm việc độc lập cũng như phối hợp làm việc nhóm trong quá trình thực tập.</w:t>
      </w:r>
    </w:p>
    <w:p w14:paraId="75DD39C3"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 xml:space="preserve">2. Nội dung của bài </w:t>
      </w:r>
    </w:p>
    <w:p w14:paraId="42FDF3E3"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2.1. Cấu tạo, công dụng và nguyên lý làm việc máy tiện vạn năng;</w:t>
      </w:r>
    </w:p>
    <w:p w14:paraId="238223A8"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2.2. Mài, kiểm tra các thông số góc dao tiện, gá dao tiện;</w:t>
      </w:r>
    </w:p>
    <w:p w14:paraId="529EB5DA" w14:textId="77777777" w:rsidR="002739A8" w:rsidRPr="008F6317" w:rsidRDefault="002739A8" w:rsidP="002739A8">
      <w:pPr>
        <w:tabs>
          <w:tab w:val="left" w:pos="600"/>
        </w:tabs>
        <w:spacing w:before="120" w:after="120" w:line="240" w:lineRule="auto"/>
        <w:jc w:val="both"/>
        <w:rPr>
          <w:rFonts w:eastAsia="Times New Roman" w:cs="Times New Roman"/>
          <w:bCs/>
          <w:sz w:val="28"/>
          <w:szCs w:val="28"/>
          <w:lang w:val="vi-VN" w:eastAsia="ko-KR"/>
        </w:rPr>
      </w:pPr>
      <w:r w:rsidRPr="008F6317">
        <w:rPr>
          <w:rFonts w:eastAsia="Times New Roman" w:cs="Times New Roman"/>
          <w:bCs/>
          <w:sz w:val="28"/>
          <w:szCs w:val="28"/>
          <w:lang w:val="vi-VN" w:eastAsia="ko-KR"/>
        </w:rPr>
        <w:t>2.3. Gia công tiện mặt trụ ngoài, tiện mặt đầu, khoan tâm, cắt đứt, cắt rãnh;</w:t>
      </w:r>
    </w:p>
    <w:p w14:paraId="2DB35386"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2.4. Các dạng sai hỏng, nguyên nhân và biện pháp khắc phục.</w:t>
      </w:r>
    </w:p>
    <w:p w14:paraId="539801A9" w14:textId="77777777" w:rsidR="002739A8" w:rsidRPr="008F6317" w:rsidRDefault="002739A8" w:rsidP="002739A8">
      <w:pPr>
        <w:tabs>
          <w:tab w:val="left" w:pos="600"/>
        </w:tabs>
        <w:spacing w:before="120" w:after="120" w:line="240" w:lineRule="auto"/>
        <w:jc w:val="both"/>
        <w:rPr>
          <w:rFonts w:eastAsia="Times New Roman" w:cs="Times New Roman"/>
          <w:b/>
          <w:bCs/>
          <w:sz w:val="28"/>
          <w:szCs w:val="28"/>
          <w:lang w:val="vi-VN" w:eastAsia="ko-KR"/>
        </w:rPr>
      </w:pPr>
    </w:p>
    <w:tbl>
      <w:tblPr>
        <w:tblW w:w="9240" w:type="dxa"/>
        <w:tblInd w:w="108" w:type="dxa"/>
        <w:tblLayout w:type="fixed"/>
        <w:tblLook w:val="04A0" w:firstRow="1" w:lastRow="0" w:firstColumn="1" w:lastColumn="0" w:noHBand="0" w:noVBand="1"/>
      </w:tblPr>
      <w:tblGrid>
        <w:gridCol w:w="4700"/>
        <w:gridCol w:w="4540"/>
      </w:tblGrid>
      <w:tr w:rsidR="002739A8" w:rsidRPr="008F6317" w14:paraId="57958977" w14:textId="77777777" w:rsidTr="002739A8">
        <w:trPr>
          <w:trHeight w:val="521"/>
        </w:trPr>
        <w:tc>
          <w:tcPr>
            <w:tcW w:w="4700" w:type="dxa"/>
            <w:shd w:val="clear" w:color="auto" w:fill="auto"/>
          </w:tcPr>
          <w:p w14:paraId="0984A343" w14:textId="77777777" w:rsidR="002739A8" w:rsidRPr="008F6317" w:rsidRDefault="002739A8" w:rsidP="002739A8">
            <w:pPr>
              <w:tabs>
                <w:tab w:val="left" w:pos="600"/>
              </w:tabs>
              <w:spacing w:before="120" w:after="120" w:line="240" w:lineRule="auto"/>
              <w:jc w:val="both"/>
              <w:rPr>
                <w:rFonts w:eastAsia="Times New Roman" w:cs="Times New Roman"/>
                <w:bCs/>
                <w:sz w:val="28"/>
                <w:szCs w:val="28"/>
                <w:lang w:val="vi-VN"/>
              </w:rPr>
            </w:pPr>
            <w:r w:rsidRPr="008F6317">
              <w:rPr>
                <w:rFonts w:eastAsia="Times New Roman" w:cs="Times New Roman"/>
                <w:sz w:val="28"/>
                <w:szCs w:val="28"/>
                <w:lang w:val="vi-VN"/>
              </w:rPr>
              <w:t xml:space="preserve">       </w:t>
            </w:r>
            <w:r w:rsidRPr="008F6317">
              <w:rPr>
                <w:rFonts w:eastAsia="Times New Roman" w:cs="Times New Roman"/>
                <w:b/>
                <w:sz w:val="28"/>
                <w:szCs w:val="28"/>
                <w:lang w:val="vi-VN"/>
              </w:rPr>
              <w:t>Bài 3</w:t>
            </w:r>
            <w:r w:rsidRPr="008F6317">
              <w:rPr>
                <w:rFonts w:eastAsia="Times New Roman" w:cs="Times New Roman"/>
                <w:b/>
                <w:sz w:val="28"/>
                <w:szCs w:val="28"/>
              </w:rPr>
              <w:t xml:space="preserve">: Phay </w:t>
            </w:r>
            <w:proofErr w:type="spellStart"/>
            <w:r w:rsidRPr="008F6317">
              <w:rPr>
                <w:rFonts w:eastAsia="Times New Roman" w:cs="Times New Roman"/>
                <w:b/>
                <w:sz w:val="28"/>
                <w:szCs w:val="28"/>
              </w:rPr>
              <w:t>cơ</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bản</w:t>
            </w:r>
            <w:proofErr w:type="spellEnd"/>
            <w:r w:rsidRPr="008F6317">
              <w:rPr>
                <w:rFonts w:eastAsia="Times New Roman" w:cs="Times New Roman"/>
                <w:b/>
                <w:bCs/>
                <w:sz w:val="28"/>
                <w:szCs w:val="28"/>
                <w:lang w:val="vi-VN"/>
              </w:rPr>
              <w:tab/>
            </w:r>
          </w:p>
        </w:tc>
        <w:tc>
          <w:tcPr>
            <w:tcW w:w="4540" w:type="dxa"/>
            <w:shd w:val="clear" w:color="auto" w:fill="auto"/>
          </w:tcPr>
          <w:p w14:paraId="40780646" w14:textId="77777777" w:rsidR="002739A8" w:rsidRPr="008F6317" w:rsidRDefault="002739A8" w:rsidP="002739A8">
            <w:pPr>
              <w:tabs>
                <w:tab w:val="left" w:pos="600"/>
              </w:tabs>
              <w:spacing w:before="120" w:after="120" w:line="240" w:lineRule="auto"/>
              <w:jc w:val="both"/>
              <w:rPr>
                <w:rFonts w:eastAsia="Times New Roman" w:cs="Times New Roman"/>
                <w:sz w:val="28"/>
                <w:szCs w:val="28"/>
              </w:rPr>
            </w:pPr>
            <w:r w:rsidRPr="008F6317">
              <w:rPr>
                <w:rFonts w:eastAsia="Times New Roman" w:cs="Times New Roman"/>
                <w:sz w:val="28"/>
                <w:szCs w:val="28"/>
              </w:rPr>
              <w:t xml:space="preserve">                                </w:t>
            </w:r>
            <w:r w:rsidRPr="008F6317">
              <w:rPr>
                <w:rFonts w:eastAsia="Times New Roman" w:cs="Times New Roman"/>
                <w:sz w:val="28"/>
                <w:szCs w:val="28"/>
                <w:lang w:val="vi-VN"/>
              </w:rPr>
              <w:t>Thời gian:</w:t>
            </w:r>
            <w:r w:rsidRPr="008F6317">
              <w:rPr>
                <w:rFonts w:eastAsia="Times New Roman" w:cs="Times New Roman"/>
                <w:sz w:val="28"/>
                <w:szCs w:val="28"/>
              </w:rPr>
              <w:t xml:space="preserve"> 60 </w:t>
            </w:r>
            <w:proofErr w:type="spellStart"/>
            <w:r w:rsidRPr="008F6317">
              <w:rPr>
                <w:rFonts w:eastAsia="Times New Roman" w:cs="Times New Roman"/>
                <w:sz w:val="28"/>
                <w:szCs w:val="28"/>
              </w:rPr>
              <w:t>giờ</w:t>
            </w:r>
            <w:proofErr w:type="spellEnd"/>
            <w:r w:rsidRPr="008F6317">
              <w:rPr>
                <w:rFonts w:eastAsia="Times New Roman" w:cs="Times New Roman"/>
                <w:sz w:val="28"/>
                <w:szCs w:val="28"/>
                <w:lang w:val="vi-VN"/>
              </w:rPr>
              <w:t xml:space="preserve"> </w:t>
            </w:r>
          </w:p>
        </w:tc>
      </w:tr>
    </w:tbl>
    <w:p w14:paraId="1EC77280" w14:textId="77777777" w:rsidR="002739A8" w:rsidRPr="008F6317" w:rsidRDefault="002739A8" w:rsidP="002739A8">
      <w:pPr>
        <w:tabs>
          <w:tab w:val="left" w:pos="600"/>
        </w:tabs>
        <w:spacing w:before="120" w:after="120" w:line="240" w:lineRule="auto"/>
        <w:jc w:val="both"/>
        <w:rPr>
          <w:rFonts w:eastAsia="Times New Roman" w:cs="Times New Roman"/>
          <w:bCs/>
          <w:sz w:val="28"/>
          <w:szCs w:val="28"/>
        </w:rPr>
      </w:pPr>
      <w:r w:rsidRPr="008F6317">
        <w:rPr>
          <w:rFonts w:eastAsia="Times New Roman" w:cs="Times New Roman"/>
          <w:sz w:val="28"/>
          <w:szCs w:val="28"/>
        </w:rPr>
        <w:t>1.</w:t>
      </w:r>
      <w:r w:rsidRPr="008F6317">
        <w:rPr>
          <w:rFonts w:eastAsia="Times New Roman" w:cs="Times New Roman"/>
          <w:sz w:val="28"/>
          <w:szCs w:val="28"/>
          <w:lang w:val="vi-VN"/>
        </w:rPr>
        <w:t>Mục tiêu</w:t>
      </w:r>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r w:rsidRPr="008F6317">
        <w:rPr>
          <w:rFonts w:eastAsia="Times New Roman" w:cs="Times New Roman"/>
          <w:sz w:val="28"/>
          <w:szCs w:val="28"/>
          <w:lang w:val="vi-VN"/>
        </w:rPr>
        <w:t xml:space="preserve"> </w:t>
      </w:r>
    </w:p>
    <w:p w14:paraId="64804AED"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 xml:space="preserve">        - Trình bày được cấu tạo, công dụng, nguyên lý làm việc máy phay vạn năng;</w:t>
      </w:r>
    </w:p>
    <w:p w14:paraId="28C7494E"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 xml:space="preserve">        - Trình bày phạm vi sử dụng các loại đồ gá, các loại dao phay;</w:t>
      </w:r>
    </w:p>
    <w:p w14:paraId="0053FBB3"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 xml:space="preserve">        - Vận hành được máy phay vạn năng đúng qui định để gia công phay: các mặt phẳng song song, mặt phẳng vuông góc, mặt bậc; phay rãnh đạt yêu cầu kỹ thuật;</w:t>
      </w:r>
    </w:p>
    <w:p w14:paraId="30EBA4A5"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 xml:space="preserve">        - Có tác phong công nghiệp, ý thức tổ chức kỷ luật, khả năng làm việc độc lập cũng như phối hợp làm việc nhóm trong quá trình thực tập.</w:t>
      </w:r>
    </w:p>
    <w:p w14:paraId="5B1824A2"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 xml:space="preserve">2. Nội dung của bài </w:t>
      </w:r>
    </w:p>
    <w:p w14:paraId="48424925"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1. Cấu tạo, công dụng và nguyên lý làm việc máy phay vạn năng;</w:t>
      </w:r>
    </w:p>
    <w:p w14:paraId="31FCF8AB"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2. Sử dụng đồ gá, dao phay;</w:t>
      </w:r>
    </w:p>
    <w:p w14:paraId="50DC84FF" w14:textId="77777777" w:rsidR="002739A8" w:rsidRPr="008F6317" w:rsidRDefault="002739A8" w:rsidP="002739A8">
      <w:pPr>
        <w:tabs>
          <w:tab w:val="left" w:pos="600"/>
        </w:tabs>
        <w:spacing w:before="120" w:after="120" w:line="240" w:lineRule="auto"/>
        <w:jc w:val="both"/>
        <w:rPr>
          <w:rFonts w:eastAsia="Times New Roman" w:cs="Times New Roman"/>
          <w:bCs/>
          <w:sz w:val="28"/>
          <w:szCs w:val="28"/>
          <w:lang w:val="vi-VN" w:eastAsia="ko-KR"/>
        </w:rPr>
      </w:pPr>
      <w:r w:rsidRPr="008F6317">
        <w:rPr>
          <w:rFonts w:eastAsia="Times New Roman" w:cs="Times New Roman"/>
          <w:bCs/>
          <w:sz w:val="28"/>
          <w:szCs w:val="28"/>
          <w:lang w:val="vi-VN" w:eastAsia="ko-KR"/>
        </w:rPr>
        <w:t>3. Gia công phay các mặt phẳng song song, vuông góc, mặt bậc, phay rãng;</w:t>
      </w:r>
    </w:p>
    <w:p w14:paraId="36E7126A"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4. Các dạng sai hỏng, nguyên nhân và biện pháp khắc phục.</w:t>
      </w:r>
    </w:p>
    <w:p w14:paraId="59BA35F0" w14:textId="77777777" w:rsidR="002739A8" w:rsidRPr="008F6317" w:rsidRDefault="002739A8" w:rsidP="002739A8">
      <w:pPr>
        <w:spacing w:before="120" w:after="120" w:line="240" w:lineRule="auto"/>
        <w:jc w:val="both"/>
        <w:rPr>
          <w:rFonts w:eastAsia="Times New Roman" w:cs="Times New Roman"/>
          <w:b/>
          <w:sz w:val="28"/>
          <w:szCs w:val="28"/>
          <w:lang w:val="vi-VN"/>
        </w:rPr>
      </w:pPr>
      <w:r w:rsidRPr="008F6317">
        <w:rPr>
          <w:rFonts w:eastAsia="Times New Roman" w:cs="Times New Roman"/>
          <w:b/>
          <w:sz w:val="28"/>
          <w:szCs w:val="28"/>
          <w:lang w:val="vi-VN"/>
        </w:rPr>
        <w:t>IV. Điều kiện thực hiện mô đun</w:t>
      </w:r>
    </w:p>
    <w:p w14:paraId="57B41253" w14:textId="77777777" w:rsidR="002739A8" w:rsidRPr="008F6317" w:rsidRDefault="002739A8" w:rsidP="002739A8">
      <w:pPr>
        <w:numPr>
          <w:ilvl w:val="0"/>
          <w:numId w:val="181"/>
        </w:numPr>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Phòng học chuyên môn hóa/ nhà xưởng:</w:t>
      </w:r>
    </w:p>
    <w:p w14:paraId="322FE7B3" w14:textId="77777777" w:rsidR="002739A8" w:rsidRPr="008F6317" w:rsidRDefault="002739A8" w:rsidP="002739A8">
      <w:pPr>
        <w:spacing w:before="120" w:after="120" w:line="240" w:lineRule="auto"/>
        <w:ind w:left="720"/>
        <w:jc w:val="both"/>
        <w:rPr>
          <w:rFonts w:eastAsia="Times New Roman" w:cs="Times New Roman"/>
          <w:sz w:val="28"/>
          <w:szCs w:val="28"/>
          <w:lang w:val="vi-VN"/>
        </w:rPr>
      </w:pPr>
      <w:r w:rsidRPr="008F6317">
        <w:rPr>
          <w:rFonts w:eastAsia="Times New Roman" w:cs="Times New Roman"/>
          <w:sz w:val="28"/>
          <w:szCs w:val="28"/>
          <w:lang w:val="vi-VN"/>
        </w:rPr>
        <w:t>+ Lý thuyết học tại khu vực hướng dẩn ban đầu tại xưởng tiện,phay.</w:t>
      </w:r>
    </w:p>
    <w:p w14:paraId="72D886EE" w14:textId="77777777" w:rsidR="002739A8" w:rsidRPr="008F6317" w:rsidRDefault="002739A8" w:rsidP="002739A8">
      <w:pPr>
        <w:spacing w:before="120" w:after="120" w:line="240" w:lineRule="auto"/>
        <w:ind w:left="720"/>
        <w:jc w:val="both"/>
        <w:rPr>
          <w:rFonts w:eastAsia="Times New Roman" w:cs="Times New Roman"/>
          <w:sz w:val="28"/>
          <w:szCs w:val="28"/>
          <w:lang w:val="vi-VN"/>
        </w:rPr>
      </w:pPr>
      <w:r w:rsidRPr="008F6317">
        <w:rPr>
          <w:rFonts w:eastAsia="Times New Roman" w:cs="Times New Roman"/>
          <w:sz w:val="28"/>
          <w:szCs w:val="28"/>
          <w:lang w:val="vi-VN"/>
        </w:rPr>
        <w:t>+ thực hành tại xương tiện, phay.</w:t>
      </w:r>
    </w:p>
    <w:p w14:paraId="77BD4E8B" w14:textId="77777777" w:rsidR="002739A8" w:rsidRPr="008F6317" w:rsidRDefault="002739A8" w:rsidP="002739A8">
      <w:pPr>
        <w:spacing w:before="120" w:after="120" w:line="240" w:lineRule="auto"/>
        <w:jc w:val="both"/>
        <w:rPr>
          <w:rFonts w:eastAsia="Times New Roman" w:cs="Times New Roman"/>
          <w:sz w:val="28"/>
          <w:szCs w:val="28"/>
        </w:rPr>
      </w:pPr>
      <w:r w:rsidRPr="008F6317">
        <w:rPr>
          <w:rFonts w:eastAsia="Times New Roman" w:cs="Times New Roman"/>
          <w:sz w:val="28"/>
          <w:szCs w:val="28"/>
          <w:lang w:val="vi-VN"/>
        </w:rPr>
        <w:t xml:space="preserve">    </w:t>
      </w:r>
      <w:r w:rsidRPr="008F6317">
        <w:rPr>
          <w:rFonts w:eastAsia="Times New Roman" w:cs="Times New Roman"/>
          <w:sz w:val="28"/>
          <w:szCs w:val="28"/>
        </w:rPr>
        <w:t xml:space="preserve">2. Trang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móc</w:t>
      </w:r>
      <w:proofErr w:type="spellEnd"/>
      <w:r w:rsidRPr="008F6317">
        <w:rPr>
          <w:rFonts w:eastAsia="Times New Roman" w:cs="Times New Roman"/>
          <w:sz w:val="28"/>
          <w:szCs w:val="28"/>
        </w:rPr>
        <w:t>:</w:t>
      </w:r>
    </w:p>
    <w:p w14:paraId="347B34E4" w14:textId="77777777" w:rsidR="002739A8" w:rsidRPr="008F6317" w:rsidRDefault="002739A8" w:rsidP="002739A8">
      <w:pPr>
        <w:spacing w:before="120" w:after="120" w:line="240" w:lineRule="auto"/>
        <w:jc w:val="both"/>
        <w:rPr>
          <w:rFonts w:eastAsia="Times New Roman" w:cs="Times New Roman"/>
          <w:sz w:val="28"/>
          <w:szCs w:val="28"/>
        </w:rPr>
      </w:pPr>
      <w:r w:rsidRPr="008F6317">
        <w:rPr>
          <w:rFonts w:eastAsia="Times New Roman" w:cs="Times New Roman"/>
          <w:sz w:val="28"/>
          <w:szCs w:val="28"/>
        </w:rPr>
        <w:t xml:space="preserve">           +</w:t>
      </w:r>
      <w:r w:rsidRPr="008F6317">
        <w:rPr>
          <w:rFonts w:eastAsia="Times New Roman" w:cs="Times New Roman"/>
          <w:sz w:val="28"/>
          <w:szCs w:val="28"/>
          <w:lang w:val="vi-VN"/>
        </w:rPr>
        <w:t xml:space="preserve"> Máy tiện, máy phay vạn năng</w:t>
      </w:r>
    </w:p>
    <w:p w14:paraId="75A8D52F" w14:textId="77777777" w:rsidR="002739A8" w:rsidRPr="008F6317" w:rsidRDefault="002739A8" w:rsidP="002739A8">
      <w:pPr>
        <w:spacing w:before="120" w:after="120" w:line="240" w:lineRule="auto"/>
        <w:jc w:val="both"/>
        <w:rPr>
          <w:rFonts w:eastAsia="Times New Roman" w:cs="Times New Roman"/>
          <w:sz w:val="28"/>
          <w:szCs w:val="28"/>
        </w:rPr>
      </w:pPr>
      <w:r w:rsidRPr="008F6317">
        <w:rPr>
          <w:rFonts w:eastAsia="Times New Roman" w:cs="Times New Roman"/>
          <w:sz w:val="28"/>
          <w:szCs w:val="28"/>
        </w:rPr>
        <w:lastRenderedPageBreak/>
        <w:t xml:space="preserve">   3. Học </w:t>
      </w:r>
      <w:proofErr w:type="spellStart"/>
      <w:r w:rsidRPr="008F6317">
        <w:rPr>
          <w:rFonts w:eastAsia="Times New Roman" w:cs="Times New Roman"/>
          <w:sz w:val="28"/>
          <w:szCs w:val="28"/>
        </w:rPr>
        <w:t>liệu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liệu</w:t>
      </w:r>
      <w:proofErr w:type="spellEnd"/>
      <w:r w:rsidRPr="008F6317">
        <w:rPr>
          <w:rFonts w:eastAsia="Times New Roman" w:cs="Times New Roman"/>
          <w:sz w:val="28"/>
          <w:szCs w:val="28"/>
        </w:rPr>
        <w:t>:</w:t>
      </w:r>
    </w:p>
    <w:p w14:paraId="69075B6A"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rPr>
        <w:t xml:space="preserve">         +</w:t>
      </w:r>
      <w:r w:rsidRPr="008F6317">
        <w:rPr>
          <w:rFonts w:eastAsia="Times New Roman" w:cs="Times New Roman"/>
          <w:sz w:val="28"/>
          <w:szCs w:val="28"/>
          <w:lang w:val="vi-VN"/>
        </w:rPr>
        <w:t xml:space="preserve"> Giáo trình: kỹ thuật tiện, kỹ thuật phay; phiếu hướng dẫn thực hiện các bài tập cơ bản.</w:t>
      </w:r>
    </w:p>
    <w:p w14:paraId="5A4AEEB6"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+Tranh treo tường về các loại dụng cụ: Hình dáng chung của máy tiện, máy phay vạn năng.</w:t>
      </w:r>
    </w:p>
    <w:p w14:paraId="07B4A9F7"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+Phim trong, phiếu hướng dẫn và sơ đồ minh hoạ cấu tạo của dao, các góc của dao, các loại mâm cặp, ê tô máy, mũi tâm, sơ đồ gá lắp.</w:t>
      </w:r>
    </w:p>
    <w:p w14:paraId="38E92726"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 Chi tiết mẫu, mô hình dao, các loại dao mẫu.</w:t>
      </w:r>
    </w:p>
    <w:p w14:paraId="638F9C0B"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 xml:space="preserve">        + Dụng cụ đo kiểm: Thước cặp 1/10, 1/20 mm, ke 90</w:t>
      </w:r>
      <w:r w:rsidRPr="008F6317">
        <w:rPr>
          <w:rFonts w:eastAsia="Times New Roman" w:cs="Times New Roman"/>
          <w:sz w:val="28"/>
          <w:szCs w:val="28"/>
          <w:vertAlign w:val="superscript"/>
          <w:lang w:val="vi-VN"/>
        </w:rPr>
        <w:t>0</w:t>
      </w:r>
      <w:r w:rsidRPr="008F6317">
        <w:rPr>
          <w:rFonts w:eastAsia="Times New Roman" w:cs="Times New Roman"/>
          <w:sz w:val="28"/>
          <w:szCs w:val="28"/>
          <w:lang w:val="vi-VN"/>
        </w:rPr>
        <w:t>, com pa đo ngoài, com pa đo trong, đồng hồ so.</w:t>
      </w:r>
    </w:p>
    <w:p w14:paraId="17623787"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 Dụng cụ cắt: Các loại dao tiện ngoài, dao cắt rãnh, dao phay mặt đầu, dao phay ngón, dao phay cắt, dao phay trụ nằm, mũi khoan tâm, giũa, đá mài thanh.</w:t>
      </w:r>
    </w:p>
    <w:p w14:paraId="2DF8EE3E"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 Đồ gá: Mâm cặp ba chấu tự định tâm, các loại mũi tâm, tốc kẹp, ê tô máy, một số đồ gá chuyên dùng</w:t>
      </w:r>
    </w:p>
    <w:p w14:paraId="41D87CD7"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 Các loại dụng cụ khác: Búa, kìm, các loại chìa khoá, tua vít, móc kéo phoi, vịt dầu, kính bảo hộ.</w:t>
      </w:r>
    </w:p>
    <w:p w14:paraId="293A266A"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eastAsia="ko-KR"/>
        </w:rPr>
      </w:pPr>
      <w:r w:rsidRPr="008F6317">
        <w:rPr>
          <w:rFonts w:eastAsia="Times New Roman" w:cs="Times New Roman"/>
          <w:sz w:val="28"/>
          <w:szCs w:val="28"/>
          <w:lang w:val="vi-VN"/>
        </w:rPr>
        <w:t>+ Máy chiếu</w:t>
      </w:r>
    </w:p>
    <w:p w14:paraId="36E06FF9"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 xml:space="preserve">         Thép tròn, gang khối, dầu, mỡ công nghiệp, giẻ lau, dung dịch làm nguội.</w:t>
      </w:r>
    </w:p>
    <w:p w14:paraId="5B347786"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Xưởng thực hành tiện, phay</w:t>
      </w:r>
    </w:p>
    <w:p w14:paraId="06DA483E" w14:textId="77777777" w:rsidR="002739A8" w:rsidRPr="008F6317" w:rsidRDefault="002739A8" w:rsidP="002739A8">
      <w:pPr>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4. Các điều kiện khác:</w:t>
      </w:r>
    </w:p>
    <w:p w14:paraId="7F122FF6" w14:textId="77777777" w:rsidR="002739A8" w:rsidRPr="008F6317" w:rsidRDefault="002739A8" w:rsidP="002739A8">
      <w:pPr>
        <w:spacing w:before="120" w:after="120" w:line="240" w:lineRule="auto"/>
        <w:jc w:val="both"/>
        <w:rPr>
          <w:rFonts w:eastAsia="Times New Roman" w:cs="Times New Roman"/>
          <w:b/>
          <w:sz w:val="28"/>
          <w:szCs w:val="28"/>
          <w:lang w:val="vi-VN"/>
        </w:rPr>
      </w:pPr>
      <w:r w:rsidRPr="008F6317">
        <w:rPr>
          <w:rFonts w:eastAsia="Times New Roman" w:cs="Times New Roman"/>
          <w:b/>
          <w:sz w:val="28"/>
          <w:szCs w:val="28"/>
          <w:lang w:val="vi-VN"/>
        </w:rPr>
        <w:t>V. Nội dung và phương pháp, đánh giá</w:t>
      </w:r>
    </w:p>
    <w:p w14:paraId="77C6EE78" w14:textId="77777777" w:rsidR="002739A8" w:rsidRPr="008F6317" w:rsidRDefault="002739A8" w:rsidP="002739A8">
      <w:pPr>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1. Nội dung:</w:t>
      </w:r>
    </w:p>
    <w:p w14:paraId="25B76669"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i/>
          <w:sz w:val="28"/>
          <w:szCs w:val="28"/>
          <w:lang w:val="vi-VN"/>
        </w:rPr>
        <w:t xml:space="preserve">      </w:t>
      </w:r>
      <w:r w:rsidRPr="008F6317">
        <w:rPr>
          <w:rFonts w:eastAsia="Times New Roman" w:cs="Times New Roman"/>
          <w:sz w:val="28"/>
          <w:szCs w:val="28"/>
          <w:lang w:val="vi-VN"/>
        </w:rPr>
        <w:t>+ Kiến thức:</w:t>
      </w:r>
    </w:p>
    <w:p w14:paraId="07E08484"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 Trình bày đầy đủ các đặc điểm, công dụng, cấu tạo các bộ phận chính của máy tiện, máy phay vạn năng và quy trình chăm sóc, vận hành máy.</w:t>
      </w:r>
    </w:p>
    <w:p w14:paraId="4B488289"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 Trình bày được các phương pháp gia công, kiểm tra đánh giá chất lượng sản phẩm.</w:t>
      </w:r>
    </w:p>
    <w:p w14:paraId="37C49FA8"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 Trình bày đầy đủ các dạng sai hỏng thường gặp, nguyên nhân và cách khắc phục.</w:t>
      </w:r>
    </w:p>
    <w:p w14:paraId="0D2DBA5D"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 Được đánh giá qua các bài viết, câu hỏi miệng, trắc nghiệm điền khuyết đạt yêu cầu.</w:t>
      </w:r>
    </w:p>
    <w:p w14:paraId="2E533C75"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 xml:space="preserve">       + Kỹ năng:</w:t>
      </w:r>
    </w:p>
    <w:p w14:paraId="4A431099"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 Vận hành được máy tiện, máy phay vạn năng.</w:t>
      </w:r>
    </w:p>
    <w:p w14:paraId="09E08AFD"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 Lập được quy trình gia công hợp lý cho từng bước công việc tiện, phay.</w:t>
      </w:r>
    </w:p>
    <w:p w14:paraId="0640B161"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 Nhận dạng, lựa chọn, sử dụng đúng các loại dụng cụ đo, dụng cụ cắt và đồ gá cho từng công việc cụ thể.</w:t>
      </w:r>
    </w:p>
    <w:p w14:paraId="7AE182D1"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lastRenderedPageBreak/>
        <w:t>- Tiện được các chi tiết trụ trơn ngắn, trụ bậc, mặt đầu và khoan tâm, cắt rãnh, cắt đứt đúng quy trình, đạt yêu cầu kỹ thuật, an toàn.</w:t>
      </w:r>
    </w:p>
    <w:p w14:paraId="38648F0D"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 Phay các mặt phẳng song song, vuông góc, mặt bậc; phay rãnh đạt yêu cầu kỹ thuật, an toàn.</w:t>
      </w:r>
    </w:p>
    <w:p w14:paraId="04D0BAC5"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 Được đánh giá bằng phương pháp quan sát, so sánh với bảng kiểm, thang điểm thông qua kiểm tra bài tập thực hành đạt các yêu cầu sau:</w:t>
      </w:r>
    </w:p>
    <w:p w14:paraId="5699D143"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ab/>
        <w:t>+ Tiêu chuẩn kỹ thuật;</w:t>
      </w:r>
    </w:p>
    <w:p w14:paraId="65FDCBEF"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ab/>
        <w:t>+ Thực hiện thao tác;</w:t>
      </w:r>
    </w:p>
    <w:p w14:paraId="54856C6F"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ab/>
        <w:t>+ Định mức thời gian;</w:t>
      </w:r>
    </w:p>
    <w:p w14:paraId="1D9DCBA6"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ab/>
        <w:t xml:space="preserve">+ Tổ chức nơi làm việc; </w:t>
      </w:r>
    </w:p>
    <w:p w14:paraId="499A534E" w14:textId="77777777" w:rsidR="002739A8" w:rsidRPr="008F6317" w:rsidRDefault="002739A8" w:rsidP="002739A8">
      <w:pPr>
        <w:spacing w:before="120" w:after="120" w:line="240" w:lineRule="auto"/>
        <w:ind w:firstLine="284"/>
        <w:jc w:val="both"/>
        <w:rPr>
          <w:rFonts w:eastAsia="Times New Roman" w:cs="Times New Roman"/>
          <w:sz w:val="28"/>
          <w:szCs w:val="28"/>
          <w:lang w:val="vi-VN"/>
        </w:rPr>
      </w:pPr>
      <w:r w:rsidRPr="008F6317">
        <w:rPr>
          <w:rFonts w:eastAsia="Times New Roman" w:cs="Times New Roman"/>
          <w:sz w:val="28"/>
          <w:szCs w:val="28"/>
          <w:lang w:val="vi-VN"/>
        </w:rPr>
        <w:t>- Năng lực tự chủ và trách nhiệm:</w:t>
      </w:r>
    </w:p>
    <w:p w14:paraId="407AB36C"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Cẩn thận, nghiêm túc khi vận hành máy.</w:t>
      </w:r>
    </w:p>
    <w:p w14:paraId="3E421924"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Tuân thủ các qui định về an toàn.</w:t>
      </w:r>
    </w:p>
    <w:p w14:paraId="08CB4AEE"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Biểu lộ tinh thần trách nhiệm và hợp tác trong quá trình làm việc.</w:t>
      </w:r>
    </w:p>
    <w:p w14:paraId="7A063F8F" w14:textId="77777777" w:rsidR="002739A8" w:rsidRPr="008F6317" w:rsidRDefault="002739A8" w:rsidP="002739A8">
      <w:pPr>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2. Phương pháp:</w:t>
      </w:r>
    </w:p>
    <w:p w14:paraId="5CC14C81" w14:textId="77777777" w:rsidR="002739A8" w:rsidRPr="008F6317" w:rsidRDefault="002739A8" w:rsidP="002739A8">
      <w:pPr>
        <w:spacing w:before="120" w:after="120" w:line="240" w:lineRule="auto"/>
        <w:ind w:firstLine="462"/>
        <w:jc w:val="both"/>
        <w:rPr>
          <w:rFonts w:eastAsia="Calibri" w:cs="Times New Roman"/>
          <w:spacing w:val="-6"/>
          <w:sz w:val="28"/>
          <w:szCs w:val="28"/>
          <w:lang w:val="vi-VN"/>
        </w:rPr>
      </w:pPr>
      <w:r w:rsidRPr="008F6317">
        <w:rPr>
          <w:rFonts w:eastAsia="Calibri" w:cs="Times New Roman"/>
          <w:spacing w:val="-6"/>
          <w:sz w:val="28"/>
          <w:szCs w:val="28"/>
          <w:lang w:val="vi-VN"/>
        </w:rPr>
        <w:t>Được đánh giá qua các bài viết, vấn đáp, trắc nghiệm, tích hợp giữa lý thuyết - thực hành hoặc các bài thực hành trong quá trình thực hiện các bài học trong mô đun về kiến thức, kỹ năng và thái độ. Cách tính điểm được thực hiện theo quy chế hiện hành.</w:t>
      </w:r>
    </w:p>
    <w:p w14:paraId="7EA0DEEE" w14:textId="77777777" w:rsidR="002739A8" w:rsidRPr="008F6317" w:rsidRDefault="002739A8" w:rsidP="002739A8">
      <w:pPr>
        <w:spacing w:before="120" w:after="120" w:line="240" w:lineRule="auto"/>
        <w:jc w:val="both"/>
        <w:rPr>
          <w:rFonts w:eastAsia="Times New Roman" w:cs="Times New Roman"/>
          <w:b/>
          <w:sz w:val="28"/>
          <w:szCs w:val="28"/>
          <w:lang w:val="vi-VN"/>
        </w:rPr>
      </w:pPr>
      <w:r w:rsidRPr="008F6317">
        <w:rPr>
          <w:rFonts w:eastAsia="Times New Roman" w:cs="Times New Roman"/>
          <w:b/>
          <w:sz w:val="28"/>
          <w:szCs w:val="28"/>
          <w:lang w:val="vi-VN"/>
        </w:rPr>
        <w:t>VI. Hướng dẫn thực hiện mô đun:</w:t>
      </w:r>
    </w:p>
    <w:p w14:paraId="7C954A24" w14:textId="77777777" w:rsidR="002739A8" w:rsidRPr="008F6317" w:rsidRDefault="002739A8" w:rsidP="002739A8">
      <w:pPr>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1. Phạm vi áp dụng mô đun:</w:t>
      </w:r>
    </w:p>
    <w:p w14:paraId="064A46AF"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da-DK"/>
        </w:rPr>
      </w:pPr>
      <w:r w:rsidRPr="008F6317">
        <w:rPr>
          <w:rFonts w:eastAsia="Times New Roman" w:cs="Times New Roman"/>
          <w:sz w:val="28"/>
          <w:szCs w:val="28"/>
          <w:lang w:val="da-DK"/>
        </w:rPr>
        <w:tab/>
        <w:t>Chương trình này được sử dụng để giảng dạy cho trình độ trung cấp nghề và Cao đẳng nghề “Cơ điện tử”.</w:t>
      </w:r>
    </w:p>
    <w:p w14:paraId="6A8667EF" w14:textId="77777777" w:rsidR="002739A8" w:rsidRPr="008F6317" w:rsidRDefault="002739A8" w:rsidP="002739A8">
      <w:pPr>
        <w:tabs>
          <w:tab w:val="left" w:pos="600"/>
        </w:tabs>
        <w:spacing w:before="120" w:after="120" w:line="240" w:lineRule="auto"/>
        <w:jc w:val="both"/>
        <w:rPr>
          <w:rFonts w:eastAsia="Times New Roman" w:cs="Times New Roman"/>
          <w:sz w:val="28"/>
          <w:szCs w:val="28"/>
          <w:lang w:val="da-DK"/>
        </w:rPr>
      </w:pPr>
    </w:p>
    <w:p w14:paraId="414E3D27" w14:textId="77777777" w:rsidR="002739A8" w:rsidRPr="008F6317" w:rsidRDefault="002739A8" w:rsidP="002739A8">
      <w:pPr>
        <w:numPr>
          <w:ilvl w:val="0"/>
          <w:numId w:val="181"/>
        </w:numPr>
        <w:spacing w:before="120" w:after="120" w:line="240" w:lineRule="auto"/>
        <w:ind w:left="426" w:hanging="426"/>
        <w:jc w:val="both"/>
        <w:rPr>
          <w:rFonts w:eastAsia="Times New Roman" w:cs="Times New Roman"/>
          <w:sz w:val="28"/>
          <w:szCs w:val="28"/>
          <w:lang w:val="da-DK"/>
        </w:rPr>
      </w:pPr>
      <w:r w:rsidRPr="008F6317">
        <w:rPr>
          <w:rFonts w:eastAsia="Times New Roman" w:cs="Times New Roman"/>
          <w:sz w:val="28"/>
          <w:szCs w:val="28"/>
          <w:lang w:val="da-DK"/>
        </w:rPr>
        <w:t>Hướng dẫn về phương pháp giảng dạy, học tập mô đun:</w:t>
      </w:r>
    </w:p>
    <w:p w14:paraId="718CC846" w14:textId="77777777" w:rsidR="002739A8" w:rsidRPr="008F6317" w:rsidRDefault="002739A8" w:rsidP="002739A8">
      <w:pPr>
        <w:spacing w:before="120" w:after="120" w:line="240" w:lineRule="auto"/>
        <w:ind w:left="360"/>
        <w:jc w:val="both"/>
        <w:rPr>
          <w:rFonts w:eastAsia="Times New Roman" w:cs="Times New Roman"/>
          <w:sz w:val="28"/>
          <w:szCs w:val="28"/>
          <w:lang w:val="da-DK"/>
        </w:rPr>
      </w:pPr>
      <w:r w:rsidRPr="008F6317">
        <w:rPr>
          <w:rFonts w:eastAsia="Times New Roman" w:cs="Times New Roman"/>
          <w:sz w:val="28"/>
          <w:szCs w:val="28"/>
          <w:lang w:val="da-DK"/>
        </w:rPr>
        <w:t>+Đối với giáo viên, giảng viên:</w:t>
      </w:r>
    </w:p>
    <w:p w14:paraId="40EC0DBB" w14:textId="77777777" w:rsidR="002739A8" w:rsidRPr="008F6317" w:rsidRDefault="002739A8" w:rsidP="002739A8">
      <w:pPr>
        <w:tabs>
          <w:tab w:val="left" w:pos="600"/>
        </w:tabs>
        <w:spacing w:before="120" w:after="120" w:line="240" w:lineRule="auto"/>
        <w:ind w:firstLine="600"/>
        <w:jc w:val="both"/>
        <w:rPr>
          <w:rFonts w:eastAsia="Times New Roman" w:cs="Times New Roman"/>
          <w:bCs/>
          <w:sz w:val="28"/>
          <w:szCs w:val="28"/>
          <w:lang w:val="vi-VN"/>
        </w:rPr>
      </w:pPr>
      <w:r w:rsidRPr="008F6317">
        <w:rPr>
          <w:rFonts w:eastAsia="Times New Roman" w:cs="Times New Roman"/>
          <w:bCs/>
          <w:sz w:val="28"/>
          <w:szCs w:val="28"/>
          <w:lang w:val="vi-VN"/>
        </w:rPr>
        <w:t xml:space="preserve">- Đây là mô đun cung cấp kiến thức, kỹ năng cơ bản để học sinh tiếp thu các mô đun chuyên môn nghề khác nên giáo viên trước khi giảng dạy cần phải căn cứ vào nội dung của từng bài học chuẩn bị đầy đủ các điều kiện thực hiện bài học để đảm bảo chất lượng giảng dạy. </w:t>
      </w:r>
    </w:p>
    <w:p w14:paraId="3AD792C7"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 xml:space="preserve">- Khi giảng dạy, cần giúp học sinh thực hiện các kỹ năng chính xác, đúng yêu cầu và thành thạo.  </w:t>
      </w:r>
    </w:p>
    <w:p w14:paraId="7B26BFF2"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 xml:space="preserve">- Các nội dung lý thuyết liên quan đến kỹ năng nên phân tích, giải thích thao động tác dứt khoát, rõ ràng, chuẩn xác. </w:t>
      </w:r>
    </w:p>
    <w:p w14:paraId="189E9716"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 Để giúp người học nắm vững những kiến thức cơ bản cần thiết sau mỗi bài cần giao bài tập đến từng học sinh. Các bài tập chỉ cần ở mức độ đơn giản, trung bình phù hợp với phần lý thuyết đã học, kiểm tra đánh giá và công bố kết quả công khai.</w:t>
      </w:r>
    </w:p>
    <w:p w14:paraId="1716D753" w14:textId="77777777" w:rsidR="002739A8" w:rsidRPr="008F6317" w:rsidRDefault="002739A8" w:rsidP="002739A8">
      <w:pPr>
        <w:tabs>
          <w:tab w:val="left" w:pos="600"/>
        </w:tabs>
        <w:spacing w:before="120" w:after="120" w:line="240" w:lineRule="auto"/>
        <w:ind w:firstLine="600"/>
        <w:jc w:val="both"/>
        <w:rPr>
          <w:rFonts w:eastAsia="Times New Roman" w:cs="Times New Roman"/>
          <w:bCs/>
          <w:sz w:val="28"/>
          <w:szCs w:val="28"/>
          <w:lang w:val="vi-VN"/>
        </w:rPr>
      </w:pPr>
      <w:r w:rsidRPr="008F6317">
        <w:rPr>
          <w:rFonts w:eastAsia="Times New Roman" w:cs="Times New Roman"/>
          <w:sz w:val="28"/>
          <w:szCs w:val="28"/>
          <w:lang w:val="vi-VN"/>
        </w:rPr>
        <w:lastRenderedPageBreak/>
        <w:t>- Tăng cường sử dụng thiết bị, đồ dùng dạy học, trình diễn mẫu để tăng hiệu quả dạy học.</w:t>
      </w:r>
      <w:r w:rsidRPr="008F6317">
        <w:rPr>
          <w:rFonts w:eastAsia="Times New Roman" w:cs="Times New Roman"/>
          <w:bCs/>
          <w:sz w:val="28"/>
          <w:szCs w:val="28"/>
          <w:lang w:val="vi-VN"/>
        </w:rPr>
        <w:t xml:space="preserve"> </w:t>
      </w:r>
    </w:p>
    <w:p w14:paraId="624F44B2" w14:textId="77777777" w:rsidR="002739A8" w:rsidRPr="008F6317" w:rsidRDefault="002739A8" w:rsidP="002739A8">
      <w:pPr>
        <w:spacing w:before="120" w:after="120" w:line="240" w:lineRule="auto"/>
        <w:ind w:firstLine="284"/>
        <w:jc w:val="both"/>
        <w:rPr>
          <w:rFonts w:eastAsia="Times New Roman" w:cs="Times New Roman"/>
          <w:sz w:val="28"/>
          <w:szCs w:val="28"/>
          <w:lang w:val="vi-VN"/>
        </w:rPr>
      </w:pPr>
      <w:r w:rsidRPr="008F6317">
        <w:rPr>
          <w:rFonts w:eastAsia="Times New Roman" w:cs="Times New Roman"/>
          <w:sz w:val="28"/>
          <w:szCs w:val="28"/>
          <w:lang w:val="vi-VN"/>
        </w:rPr>
        <w:t>+ Đối với người học:</w:t>
      </w:r>
    </w:p>
    <w:p w14:paraId="160B4DB0" w14:textId="77777777" w:rsidR="002739A8" w:rsidRPr="008F6317" w:rsidRDefault="002739A8" w:rsidP="002739A8">
      <w:pPr>
        <w:spacing w:before="120" w:after="120" w:line="240" w:lineRule="auto"/>
        <w:ind w:firstLine="284"/>
        <w:jc w:val="both"/>
        <w:rPr>
          <w:rFonts w:eastAsia="Times New Roman" w:cs="Times New Roman"/>
          <w:sz w:val="28"/>
          <w:szCs w:val="28"/>
          <w:lang w:val="vi-VN"/>
        </w:rPr>
      </w:pPr>
      <w:r w:rsidRPr="008F6317">
        <w:rPr>
          <w:rFonts w:eastAsia="Times New Roman" w:cs="Times New Roman"/>
          <w:sz w:val="28"/>
          <w:szCs w:val="28"/>
          <w:lang w:val="vi-VN"/>
        </w:rPr>
        <w:t>-Tham gia đầy đủ kiểm tra định kì,kiểm tra kết thúc môn theo qui định.</w:t>
      </w:r>
    </w:p>
    <w:p w14:paraId="4AB0176D" w14:textId="77777777" w:rsidR="002739A8" w:rsidRPr="008F6317" w:rsidRDefault="002739A8" w:rsidP="002739A8">
      <w:pPr>
        <w:spacing w:before="120" w:after="120" w:line="240" w:lineRule="auto"/>
        <w:ind w:firstLine="284"/>
        <w:jc w:val="both"/>
        <w:rPr>
          <w:rFonts w:eastAsia="Times New Roman" w:cs="Times New Roman"/>
          <w:sz w:val="28"/>
          <w:szCs w:val="28"/>
          <w:lang w:val="vi-VN"/>
        </w:rPr>
      </w:pPr>
      <w:r w:rsidRPr="008F6317">
        <w:rPr>
          <w:rFonts w:eastAsia="Times New Roman" w:cs="Times New Roman"/>
          <w:sz w:val="28"/>
          <w:szCs w:val="28"/>
          <w:lang w:val="vi-VN"/>
        </w:rPr>
        <w:t>-Tham gia hoc tại lớp tối thiểu 80% thời lượng theo qui định.</w:t>
      </w:r>
    </w:p>
    <w:p w14:paraId="607F9D2B" w14:textId="77777777" w:rsidR="002739A8" w:rsidRPr="008F6317" w:rsidRDefault="002739A8" w:rsidP="002739A8">
      <w:pPr>
        <w:spacing w:before="120" w:after="120" w:line="240" w:lineRule="auto"/>
        <w:ind w:firstLine="284"/>
        <w:jc w:val="both"/>
        <w:rPr>
          <w:rFonts w:eastAsia="Times New Roman" w:cs="Times New Roman"/>
          <w:sz w:val="28"/>
          <w:szCs w:val="28"/>
          <w:lang w:val="vi-VN"/>
        </w:rPr>
      </w:pPr>
      <w:r w:rsidRPr="008F6317">
        <w:rPr>
          <w:rFonts w:eastAsia="Times New Roman" w:cs="Times New Roman"/>
          <w:sz w:val="28"/>
          <w:szCs w:val="28"/>
          <w:lang w:val="vi-VN"/>
        </w:rPr>
        <w:t>-Tuân thủ các qui định trong lớp học và yêu cầu của giáo viên.</w:t>
      </w:r>
    </w:p>
    <w:p w14:paraId="1ABD5C08" w14:textId="77777777" w:rsidR="002739A8" w:rsidRPr="008F6317" w:rsidRDefault="002739A8" w:rsidP="002739A8">
      <w:pPr>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3. Những trọng tâm cần chú ý:</w:t>
      </w:r>
    </w:p>
    <w:p w14:paraId="6D80577A"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Trọng tâm của mô đun là bài 2, 3.</w:t>
      </w:r>
    </w:p>
    <w:p w14:paraId="6FA8C27A" w14:textId="77777777" w:rsidR="002739A8" w:rsidRPr="008F6317" w:rsidRDefault="002739A8" w:rsidP="002739A8">
      <w:pPr>
        <w:spacing w:before="120" w:after="120" w:line="240" w:lineRule="auto"/>
        <w:jc w:val="both"/>
        <w:rPr>
          <w:rFonts w:eastAsia="Times New Roman" w:cs="Times New Roman"/>
          <w:sz w:val="28"/>
          <w:szCs w:val="28"/>
          <w:lang w:val="vi-VN"/>
        </w:rPr>
      </w:pPr>
      <w:r w:rsidRPr="008F6317">
        <w:rPr>
          <w:rFonts w:eastAsia="Times New Roman" w:cs="Times New Roman"/>
          <w:sz w:val="28"/>
          <w:szCs w:val="28"/>
          <w:lang w:val="vi-VN"/>
        </w:rPr>
        <w:t>4. Tài liêu tham khảo:</w:t>
      </w:r>
    </w:p>
    <w:p w14:paraId="3839B689"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-V.A Xlêpinin - Hướng dẫn dạy tiện kim loại - Nhà xuất bản công nhân kỹ thuật -1977.</w:t>
      </w:r>
    </w:p>
    <w:p w14:paraId="191C751F"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-Đỗ Đức Cường - Kỹ thuật Tiện - Bộ cơ khí luyện kim.</w:t>
      </w:r>
    </w:p>
    <w:p w14:paraId="73C5E772" w14:textId="77777777" w:rsidR="002739A8" w:rsidRPr="008F6317" w:rsidRDefault="002739A8" w:rsidP="002739A8">
      <w:pPr>
        <w:tabs>
          <w:tab w:val="left" w:pos="600"/>
        </w:tabs>
        <w:spacing w:before="120" w:after="120" w:line="240" w:lineRule="auto"/>
        <w:ind w:firstLine="600"/>
        <w:jc w:val="both"/>
        <w:rPr>
          <w:rFonts w:eastAsia="Times New Roman" w:cs="Times New Roman"/>
          <w:sz w:val="28"/>
          <w:szCs w:val="28"/>
          <w:lang w:val="vi-VN"/>
        </w:rPr>
      </w:pPr>
      <w:r w:rsidRPr="008F6317">
        <w:rPr>
          <w:rFonts w:eastAsia="Times New Roman" w:cs="Times New Roman"/>
          <w:sz w:val="28"/>
          <w:szCs w:val="28"/>
          <w:lang w:val="vi-VN"/>
        </w:rPr>
        <w:t xml:space="preserve">-Tác giả Ph.A.Barơbaôp, người dịch: Trần Văn Địch- Kỹ thuật phay. Nhà xuất bản Mir matxcova-1984, </w:t>
      </w:r>
    </w:p>
    <w:p w14:paraId="0A4D01AB" w14:textId="77777777" w:rsidR="002739A8" w:rsidRPr="008F6317" w:rsidRDefault="002739A8" w:rsidP="002739A8">
      <w:pPr>
        <w:tabs>
          <w:tab w:val="left" w:pos="600"/>
        </w:tabs>
        <w:spacing w:before="120" w:after="120" w:line="240" w:lineRule="auto"/>
        <w:ind w:firstLine="600"/>
        <w:rPr>
          <w:rFonts w:eastAsia="Times New Roman" w:cs="Times New Roman"/>
          <w:sz w:val="28"/>
          <w:szCs w:val="28"/>
          <w:lang w:val="vi-VN"/>
        </w:rPr>
      </w:pPr>
      <w:r w:rsidRPr="008F6317">
        <w:rPr>
          <w:rFonts w:eastAsia="Times New Roman" w:cs="Times New Roman"/>
          <w:sz w:val="28"/>
          <w:szCs w:val="28"/>
          <w:lang w:val="vi-VN"/>
        </w:rPr>
        <w:t xml:space="preserve">-Tác giả: Trần Thế San, Hoàng Trí, Nguyễn Thế Hùng- Thực hành cơ khí Tiện Phay Bào Mài nhà xuất bản Đà nẵng 2000, </w:t>
      </w:r>
    </w:p>
    <w:p w14:paraId="4745BD56" w14:textId="77777777" w:rsidR="002739A8" w:rsidRPr="008F6317" w:rsidRDefault="002739A8" w:rsidP="002739A8">
      <w:pPr>
        <w:rPr>
          <w:rFonts w:cs="Times New Roman"/>
          <w:sz w:val="28"/>
          <w:szCs w:val="28"/>
          <w:lang w:val="vi-VN"/>
        </w:rPr>
      </w:pPr>
    </w:p>
    <w:p w14:paraId="597D5944" w14:textId="77777777" w:rsidR="00E3298D" w:rsidRPr="008F6317" w:rsidRDefault="00E3298D" w:rsidP="002739A8">
      <w:pPr>
        <w:tabs>
          <w:tab w:val="left" w:pos="600"/>
        </w:tabs>
        <w:spacing w:before="120" w:after="120" w:line="240" w:lineRule="auto"/>
        <w:jc w:val="both"/>
        <w:rPr>
          <w:rFonts w:eastAsia="Times New Roman" w:cs="Times New Roman"/>
          <w:b/>
          <w:sz w:val="28"/>
          <w:szCs w:val="28"/>
        </w:rPr>
      </w:pPr>
    </w:p>
    <w:p w14:paraId="38D67B6B" w14:textId="77777777" w:rsidR="00E3298D" w:rsidRPr="008F6317" w:rsidRDefault="00E3298D" w:rsidP="00D461FE">
      <w:pPr>
        <w:spacing w:after="0" w:line="312" w:lineRule="auto"/>
        <w:jc w:val="center"/>
        <w:rPr>
          <w:rFonts w:eastAsia="Times New Roman" w:cs="Times New Roman"/>
          <w:b/>
          <w:sz w:val="28"/>
          <w:szCs w:val="28"/>
        </w:rPr>
      </w:pPr>
    </w:p>
    <w:p w14:paraId="17497910" w14:textId="77777777" w:rsidR="00E3298D" w:rsidRPr="008F6317" w:rsidRDefault="00E3298D" w:rsidP="00D461FE">
      <w:pPr>
        <w:spacing w:after="0" w:line="312" w:lineRule="auto"/>
        <w:jc w:val="center"/>
        <w:rPr>
          <w:rFonts w:eastAsia="Times New Roman" w:cs="Times New Roman"/>
          <w:b/>
          <w:sz w:val="28"/>
          <w:szCs w:val="28"/>
        </w:rPr>
      </w:pPr>
    </w:p>
    <w:p w14:paraId="78B60F56" w14:textId="77777777" w:rsidR="00E3298D" w:rsidRPr="008F6317" w:rsidRDefault="00E3298D" w:rsidP="00D461FE">
      <w:pPr>
        <w:spacing w:after="0" w:line="312" w:lineRule="auto"/>
        <w:jc w:val="center"/>
        <w:rPr>
          <w:rFonts w:eastAsia="Times New Roman" w:cs="Times New Roman"/>
          <w:b/>
          <w:sz w:val="28"/>
          <w:szCs w:val="28"/>
        </w:rPr>
      </w:pPr>
    </w:p>
    <w:p w14:paraId="7B773CBE" w14:textId="77777777" w:rsidR="00E3298D" w:rsidRPr="008F6317" w:rsidRDefault="00E3298D" w:rsidP="00D461FE">
      <w:pPr>
        <w:spacing w:after="0" w:line="312" w:lineRule="auto"/>
        <w:jc w:val="center"/>
        <w:rPr>
          <w:rFonts w:eastAsia="Times New Roman" w:cs="Times New Roman"/>
          <w:b/>
          <w:sz w:val="28"/>
          <w:szCs w:val="28"/>
        </w:rPr>
      </w:pPr>
    </w:p>
    <w:p w14:paraId="28623172" w14:textId="77777777" w:rsidR="002739A8" w:rsidRPr="008F6317" w:rsidRDefault="002739A8">
      <w:pPr>
        <w:rPr>
          <w:rFonts w:eastAsia="Times New Roman" w:cs="Times New Roman"/>
          <w:b/>
          <w:sz w:val="28"/>
          <w:szCs w:val="28"/>
        </w:rPr>
      </w:pPr>
      <w:r w:rsidRPr="008F6317">
        <w:rPr>
          <w:rFonts w:eastAsia="Times New Roman" w:cs="Times New Roman"/>
          <w:b/>
          <w:sz w:val="28"/>
          <w:szCs w:val="28"/>
        </w:rPr>
        <w:br w:type="page"/>
      </w:r>
    </w:p>
    <w:p w14:paraId="5A0FB5F5" w14:textId="77777777" w:rsidR="00E3298D" w:rsidRPr="008F6317" w:rsidRDefault="00E3298D" w:rsidP="00D461FE">
      <w:pPr>
        <w:spacing w:after="0" w:line="312" w:lineRule="auto"/>
        <w:jc w:val="center"/>
        <w:rPr>
          <w:rFonts w:eastAsia="Times New Roman" w:cs="Times New Roman"/>
          <w:b/>
          <w:sz w:val="28"/>
          <w:szCs w:val="28"/>
        </w:rPr>
      </w:pPr>
    </w:p>
    <w:p w14:paraId="27C46626" w14:textId="77777777" w:rsidR="004F54C3" w:rsidRPr="008F6317" w:rsidRDefault="004F54C3"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NỘI DUNG C</w:t>
      </w:r>
      <w:r w:rsidRPr="008F6317">
        <w:rPr>
          <w:rFonts w:eastAsia="Times New Roman" w:cs="Times New Roman"/>
          <w:b/>
          <w:sz w:val="28"/>
          <w:szCs w:val="28"/>
          <w:lang w:val="vi-VN"/>
        </w:rPr>
        <w:t>HƯƠNG TRÌNH MÔ ĐUN</w:t>
      </w:r>
    </w:p>
    <w:p w14:paraId="348F9A18" w14:textId="77777777" w:rsidR="004F54C3" w:rsidRPr="008F6317" w:rsidRDefault="004F54C3"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 xml:space="preserve"> </w:t>
      </w:r>
    </w:p>
    <w:p w14:paraId="04175FD7" w14:textId="77777777" w:rsidR="004F54C3" w:rsidRPr="008F6317" w:rsidRDefault="004F54C3" w:rsidP="00D461FE">
      <w:pPr>
        <w:spacing w:after="0" w:line="312" w:lineRule="auto"/>
        <w:ind w:firstLine="540"/>
        <w:rPr>
          <w:rFonts w:eastAsia="Times New Roman" w:cs="Times New Roman"/>
          <w:sz w:val="28"/>
          <w:szCs w:val="28"/>
          <w:lang w:val="vi-VN"/>
        </w:rPr>
      </w:pPr>
      <w:r w:rsidRPr="008F6317">
        <w:rPr>
          <w:rFonts w:eastAsia="Times New Roman" w:cs="Times New Roman"/>
          <w:b/>
          <w:sz w:val="28"/>
          <w:szCs w:val="28"/>
          <w:lang w:val="vi-VN"/>
        </w:rPr>
        <w:t>Tên mô đun:</w:t>
      </w:r>
      <w:r w:rsidRPr="008F6317">
        <w:rPr>
          <w:rFonts w:eastAsia="Times New Roman" w:cs="Times New Roman"/>
          <w:sz w:val="28"/>
          <w:szCs w:val="28"/>
          <w:lang w:val="vi-VN"/>
        </w:rPr>
        <w:t xml:space="preserve"> </w:t>
      </w:r>
      <w:r w:rsidRPr="008F6317">
        <w:rPr>
          <w:rFonts w:eastAsia="Times New Roman" w:cs="Times New Roman"/>
          <w:b/>
          <w:bCs/>
          <w:sz w:val="28"/>
          <w:szCs w:val="28"/>
          <w:lang w:val="pt-BR"/>
        </w:rPr>
        <w:t>ĐIỀU KHIỂN KHÍ NÉN, ĐIỆN KHÍ NÉN</w:t>
      </w:r>
    </w:p>
    <w:p w14:paraId="0FC47BC6" w14:textId="77777777" w:rsidR="004F54C3" w:rsidRPr="008F6317" w:rsidRDefault="004F54C3" w:rsidP="00D461FE">
      <w:pPr>
        <w:spacing w:after="0" w:line="312" w:lineRule="auto"/>
        <w:ind w:firstLine="540"/>
        <w:rPr>
          <w:rFonts w:eastAsia="Times New Roman" w:cs="Times New Roman"/>
          <w:sz w:val="28"/>
          <w:szCs w:val="28"/>
        </w:rPr>
      </w:pPr>
      <w:r w:rsidRPr="008F6317">
        <w:rPr>
          <w:rFonts w:eastAsia="Times New Roman" w:cs="Times New Roman"/>
          <w:b/>
          <w:sz w:val="28"/>
          <w:szCs w:val="28"/>
          <w:lang w:val="vi-VN"/>
        </w:rPr>
        <w:t>Mã số mô đun:</w:t>
      </w:r>
      <w:r w:rsidRPr="008F6317">
        <w:rPr>
          <w:rFonts w:eastAsia="Times New Roman" w:cs="Times New Roman"/>
          <w:sz w:val="28"/>
          <w:szCs w:val="28"/>
          <w:lang w:val="vi-VN"/>
        </w:rPr>
        <w:t xml:space="preserve">  MĐ 1</w:t>
      </w:r>
      <w:r w:rsidRPr="008F6317">
        <w:rPr>
          <w:rFonts w:eastAsia="Times New Roman" w:cs="Times New Roman"/>
          <w:sz w:val="28"/>
          <w:szCs w:val="28"/>
        </w:rPr>
        <w:t>8</w:t>
      </w:r>
    </w:p>
    <w:p w14:paraId="7FCD0509" w14:textId="77777777" w:rsidR="004F54C3" w:rsidRPr="008F6317" w:rsidRDefault="004F54C3" w:rsidP="00D461FE">
      <w:pPr>
        <w:spacing w:after="0" w:line="312" w:lineRule="auto"/>
        <w:ind w:firstLine="540"/>
        <w:rPr>
          <w:rFonts w:eastAsia="Times New Roman" w:cs="Times New Roman"/>
          <w:sz w:val="28"/>
          <w:szCs w:val="28"/>
          <w:lang w:val="vi-VN"/>
        </w:rPr>
      </w:pPr>
      <w:r w:rsidRPr="008F6317">
        <w:rPr>
          <w:rFonts w:eastAsia="Times New Roman" w:cs="Times New Roman"/>
          <w:b/>
          <w:sz w:val="28"/>
          <w:szCs w:val="28"/>
          <w:lang w:val="vi-VN"/>
        </w:rPr>
        <w:t>Thời gian thực hiện mô đun:</w:t>
      </w:r>
      <w:r w:rsidRPr="008F6317">
        <w:rPr>
          <w:rFonts w:eastAsia="Times New Roman" w:cs="Times New Roman"/>
          <w:sz w:val="28"/>
          <w:szCs w:val="28"/>
          <w:lang w:val="vi-VN"/>
        </w:rPr>
        <w:t xml:space="preserve"> 1</w:t>
      </w:r>
      <w:r w:rsidRPr="008F6317">
        <w:rPr>
          <w:rFonts w:eastAsia="Times New Roman" w:cs="Times New Roman"/>
          <w:sz w:val="28"/>
          <w:szCs w:val="28"/>
          <w:lang w:val="en-GB"/>
        </w:rPr>
        <w:t>05</w:t>
      </w:r>
      <w:r w:rsidRPr="008F6317">
        <w:rPr>
          <w:rFonts w:eastAsia="Times New Roman" w:cs="Times New Roman"/>
          <w:sz w:val="28"/>
          <w:szCs w:val="28"/>
          <w:lang w:val="vi-VN"/>
        </w:rPr>
        <w:t xml:space="preserve"> giờ; (Lý thuyết: </w:t>
      </w:r>
      <w:r w:rsidRPr="008F6317">
        <w:rPr>
          <w:rFonts w:eastAsia="Times New Roman" w:cs="Times New Roman"/>
          <w:sz w:val="28"/>
          <w:szCs w:val="28"/>
        </w:rPr>
        <w:t>45</w:t>
      </w:r>
      <w:r w:rsidRPr="008F6317">
        <w:rPr>
          <w:rFonts w:eastAsia="Times New Roman" w:cs="Times New Roman"/>
          <w:sz w:val="28"/>
          <w:szCs w:val="28"/>
          <w:lang w:val="vi-VN"/>
        </w:rPr>
        <w:t xml:space="preserve"> giờ; Thực hành, thí nghiệm, thảo luận, bài tập: </w:t>
      </w:r>
      <w:r w:rsidRPr="008F6317">
        <w:rPr>
          <w:rFonts w:eastAsia="Times New Roman" w:cs="Times New Roman"/>
          <w:sz w:val="28"/>
          <w:szCs w:val="28"/>
          <w:lang w:val="en-GB"/>
        </w:rPr>
        <w:t>56</w:t>
      </w:r>
      <w:r w:rsidRPr="008F6317">
        <w:rPr>
          <w:rFonts w:eastAsia="Times New Roman" w:cs="Times New Roman"/>
          <w:sz w:val="28"/>
          <w:szCs w:val="28"/>
          <w:lang w:val="vi-VN"/>
        </w:rPr>
        <w:t xml:space="preserve">  giờ; Kiểm tra: </w:t>
      </w:r>
      <w:r w:rsidRPr="008F6317">
        <w:rPr>
          <w:rFonts w:eastAsia="Times New Roman" w:cs="Times New Roman"/>
          <w:sz w:val="28"/>
          <w:szCs w:val="28"/>
          <w:lang w:val="en-GB"/>
        </w:rPr>
        <w:t>4</w:t>
      </w:r>
      <w:r w:rsidRPr="008F6317">
        <w:rPr>
          <w:rFonts w:eastAsia="Times New Roman" w:cs="Times New Roman"/>
          <w:sz w:val="28"/>
          <w:szCs w:val="28"/>
          <w:lang w:val="vi-VN"/>
        </w:rPr>
        <w:t xml:space="preserve"> giờ)</w:t>
      </w:r>
    </w:p>
    <w:p w14:paraId="77472D9E" w14:textId="77777777" w:rsidR="004F54C3" w:rsidRPr="008F6317" w:rsidRDefault="004F54C3" w:rsidP="00D461FE">
      <w:pPr>
        <w:spacing w:after="0" w:line="312" w:lineRule="auto"/>
        <w:rPr>
          <w:rFonts w:eastAsia="Times New Roman" w:cs="Times New Roman"/>
          <w:sz w:val="28"/>
          <w:szCs w:val="28"/>
          <w:lang w:val="vi-VN"/>
        </w:rPr>
      </w:pPr>
      <w:r w:rsidRPr="008F6317">
        <w:rPr>
          <w:rFonts w:eastAsia="Times New Roman" w:cs="Times New Roman"/>
          <w:b/>
          <w:sz w:val="28"/>
          <w:szCs w:val="28"/>
          <w:lang w:val="vi-VN"/>
        </w:rPr>
        <w:t>I. Vị trí, tính chất của mô đun</w:t>
      </w:r>
      <w:r w:rsidRPr="008F6317">
        <w:rPr>
          <w:rFonts w:eastAsia="Times New Roman" w:cs="Times New Roman"/>
          <w:sz w:val="28"/>
          <w:szCs w:val="28"/>
          <w:lang w:val="vi-VN"/>
        </w:rPr>
        <w:t>:</w:t>
      </w:r>
    </w:p>
    <w:p w14:paraId="00ADF047" w14:textId="77777777" w:rsidR="004F54C3" w:rsidRPr="008F6317" w:rsidRDefault="004F54C3" w:rsidP="00D461FE">
      <w:pPr>
        <w:tabs>
          <w:tab w:val="left" w:pos="600"/>
        </w:tabs>
        <w:spacing w:after="0" w:line="312" w:lineRule="auto"/>
        <w:ind w:firstLine="600"/>
        <w:jc w:val="both"/>
        <w:rPr>
          <w:rFonts w:eastAsia="Times New Roman" w:cs="Times New Roman"/>
          <w:sz w:val="28"/>
          <w:szCs w:val="28"/>
          <w:lang w:val="vi-VN"/>
        </w:rPr>
      </w:pPr>
      <w:r w:rsidRPr="008F6317">
        <w:rPr>
          <w:rFonts w:eastAsia="Times New Roman" w:cs="Times New Roman"/>
          <w:sz w:val="28"/>
          <w:szCs w:val="28"/>
          <w:lang w:val="vi-VN"/>
        </w:rPr>
        <w:t>- Ví trí: Trước khi học mô đun này sinh viên phải hoàn thành: MH  07; MH  08; MH   09; MH  10;  MH  11, MĐ 12, MĐ 13, MĐ 14 và MĐ 15.</w:t>
      </w:r>
    </w:p>
    <w:p w14:paraId="2BE77A3C" w14:textId="77777777" w:rsidR="004F54C3" w:rsidRPr="008F6317" w:rsidRDefault="004F54C3" w:rsidP="00D461FE">
      <w:pPr>
        <w:tabs>
          <w:tab w:val="left" w:pos="600"/>
        </w:tabs>
        <w:spacing w:after="0" w:line="312" w:lineRule="auto"/>
        <w:ind w:firstLine="600"/>
        <w:jc w:val="both"/>
        <w:rPr>
          <w:rFonts w:eastAsia="Times New Roman" w:cs="Times New Roman"/>
          <w:sz w:val="28"/>
          <w:szCs w:val="28"/>
          <w:lang w:val="vi-VN"/>
        </w:rPr>
      </w:pPr>
      <w:r w:rsidRPr="008F6317">
        <w:rPr>
          <w:rFonts w:eastAsia="Times New Roman" w:cs="Times New Roman"/>
          <w:sz w:val="28"/>
          <w:szCs w:val="28"/>
          <w:lang w:val="vi-VN"/>
        </w:rPr>
        <w:t>- Tính chất: Là mô đun</w:t>
      </w:r>
      <w:r w:rsidRPr="008F6317">
        <w:rPr>
          <w:rFonts w:eastAsia="Times New Roman" w:cs="Times New Roman"/>
          <w:bCs/>
          <w:sz w:val="28"/>
          <w:szCs w:val="28"/>
          <w:lang w:val="vi-VN"/>
        </w:rPr>
        <w:t xml:space="preserve"> b</w:t>
      </w:r>
      <w:r w:rsidRPr="008F6317">
        <w:rPr>
          <w:rFonts w:eastAsia="Times New Roman" w:cs="Times New Roman"/>
          <w:sz w:val="28"/>
          <w:szCs w:val="28"/>
          <w:lang w:val="vi-VN"/>
        </w:rPr>
        <w:t>ắt buộc trong chương trình đào tạo nghề Cơ điện tử</w:t>
      </w:r>
    </w:p>
    <w:p w14:paraId="6A490A3D" w14:textId="77777777" w:rsidR="004F54C3" w:rsidRPr="008F6317" w:rsidRDefault="004F54C3" w:rsidP="00D461FE">
      <w:pPr>
        <w:spacing w:after="0" w:line="312" w:lineRule="auto"/>
        <w:rPr>
          <w:rFonts w:eastAsia="Times New Roman" w:cs="Times New Roman"/>
          <w:b/>
          <w:sz w:val="28"/>
          <w:szCs w:val="28"/>
          <w:lang w:val="vi-VN"/>
        </w:rPr>
      </w:pPr>
      <w:r w:rsidRPr="008F6317">
        <w:rPr>
          <w:rFonts w:eastAsia="Times New Roman" w:cs="Times New Roman"/>
          <w:b/>
          <w:sz w:val="28"/>
          <w:szCs w:val="28"/>
          <w:lang w:val="vi-VN"/>
        </w:rPr>
        <w:t>II. Mục tiêu mô đun:</w:t>
      </w:r>
    </w:p>
    <w:p w14:paraId="0F1AC594" w14:textId="77777777" w:rsidR="004F54C3" w:rsidRPr="008F6317" w:rsidRDefault="004F54C3" w:rsidP="00D461FE">
      <w:pPr>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t xml:space="preserve">- Về kiến thức: Thiết lập được sơ đồ hệ thống điều khiển truyền động khí nén theo yêu cầu đặt ra cho những thiết bị công nghệ đơn giản, điển hình. </w:t>
      </w:r>
    </w:p>
    <w:p w14:paraId="111A80DB" w14:textId="77777777" w:rsidR="004F54C3" w:rsidRPr="008F6317" w:rsidRDefault="004F54C3" w:rsidP="00D461FE">
      <w:pPr>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t xml:space="preserve">- Về kỹ năng: </w:t>
      </w:r>
    </w:p>
    <w:p w14:paraId="40CE0CFA" w14:textId="77777777" w:rsidR="004F54C3" w:rsidRPr="008F6317" w:rsidRDefault="004F54C3" w:rsidP="00D461FE">
      <w:pPr>
        <w:tabs>
          <w:tab w:val="left" w:pos="600"/>
        </w:tabs>
        <w:spacing w:after="0" w:line="312" w:lineRule="auto"/>
        <w:ind w:firstLine="600"/>
        <w:jc w:val="both"/>
        <w:rPr>
          <w:rFonts w:eastAsia="Times New Roman" w:cs="Times New Roman"/>
          <w:sz w:val="28"/>
          <w:szCs w:val="28"/>
          <w:lang w:val="vi-VN"/>
        </w:rPr>
      </w:pPr>
      <w:r w:rsidRPr="008F6317">
        <w:rPr>
          <w:rFonts w:eastAsia="Times New Roman" w:cs="Times New Roman"/>
          <w:sz w:val="28"/>
          <w:szCs w:val="28"/>
          <w:lang w:val="vi-VN"/>
        </w:rPr>
        <w:t>+ Lựa chọn, kiểm tra chức năng, lắp ráp và hiệu chỉnh được các phần tử khí nén cho sơ đồ hệ thống đã thiết lập.</w:t>
      </w:r>
    </w:p>
    <w:p w14:paraId="3BD4AE3C" w14:textId="77777777" w:rsidR="004F54C3" w:rsidRPr="008F6317" w:rsidRDefault="004F54C3" w:rsidP="00D461FE">
      <w:pPr>
        <w:tabs>
          <w:tab w:val="left" w:pos="600"/>
        </w:tabs>
        <w:spacing w:after="0" w:line="312" w:lineRule="auto"/>
        <w:ind w:firstLine="600"/>
        <w:jc w:val="both"/>
        <w:rPr>
          <w:rFonts w:eastAsia="Times New Roman" w:cs="Times New Roman"/>
          <w:sz w:val="28"/>
          <w:szCs w:val="28"/>
          <w:lang w:val="vi-VN"/>
        </w:rPr>
      </w:pPr>
      <w:r w:rsidRPr="008F6317">
        <w:rPr>
          <w:rFonts w:eastAsia="Times New Roman" w:cs="Times New Roman"/>
          <w:sz w:val="28"/>
          <w:szCs w:val="28"/>
          <w:lang w:val="vi-VN"/>
        </w:rPr>
        <w:t>+ Chạy thử, vận hành và kiểm tra hệ thống điều khiển khí nén.</w:t>
      </w:r>
    </w:p>
    <w:p w14:paraId="692CFE59" w14:textId="77777777" w:rsidR="004F54C3" w:rsidRPr="008F6317" w:rsidRDefault="004F54C3" w:rsidP="00D461FE">
      <w:pPr>
        <w:tabs>
          <w:tab w:val="left" w:pos="600"/>
        </w:tabs>
        <w:spacing w:after="0" w:line="312" w:lineRule="auto"/>
        <w:ind w:firstLine="600"/>
        <w:jc w:val="both"/>
        <w:rPr>
          <w:rFonts w:eastAsia="Times New Roman" w:cs="Times New Roman"/>
          <w:sz w:val="28"/>
          <w:szCs w:val="28"/>
          <w:lang w:val="vi-VN"/>
        </w:rPr>
      </w:pPr>
      <w:r w:rsidRPr="008F6317">
        <w:rPr>
          <w:rFonts w:eastAsia="Times New Roman" w:cs="Times New Roman"/>
          <w:sz w:val="28"/>
          <w:szCs w:val="28"/>
          <w:lang w:val="vi-VN"/>
        </w:rPr>
        <w:t>+ Phát hiện và khắc phục được các lỗi thông thường trong hệ thống.</w:t>
      </w:r>
    </w:p>
    <w:p w14:paraId="7E269244" w14:textId="77777777" w:rsidR="004F54C3" w:rsidRPr="008F6317" w:rsidRDefault="004F54C3" w:rsidP="00D461FE">
      <w:pPr>
        <w:tabs>
          <w:tab w:val="left" w:pos="600"/>
        </w:tabs>
        <w:spacing w:after="0" w:line="312" w:lineRule="auto"/>
        <w:ind w:firstLine="600"/>
        <w:jc w:val="both"/>
        <w:rPr>
          <w:rFonts w:eastAsia="Times New Roman" w:cs="Times New Roman"/>
          <w:sz w:val="28"/>
          <w:szCs w:val="28"/>
          <w:lang w:val="vi-VN"/>
        </w:rPr>
      </w:pPr>
      <w:r w:rsidRPr="008F6317">
        <w:rPr>
          <w:rFonts w:eastAsia="Times New Roman" w:cs="Times New Roman"/>
          <w:sz w:val="28"/>
          <w:szCs w:val="28"/>
          <w:lang w:val="vi-VN"/>
        </w:rPr>
        <w:t xml:space="preserve">+ Thực hiện đúng các quy tắc an toàn trong vận hành, bảo dưỡng các thiết bị của hệ thống truyền động khí nén </w:t>
      </w:r>
    </w:p>
    <w:p w14:paraId="28C63729" w14:textId="77777777" w:rsidR="004F54C3" w:rsidRPr="008F6317" w:rsidRDefault="004F54C3" w:rsidP="00D461FE">
      <w:pPr>
        <w:tabs>
          <w:tab w:val="left" w:pos="600"/>
        </w:tabs>
        <w:spacing w:after="0" w:line="312" w:lineRule="auto"/>
        <w:ind w:firstLine="600"/>
        <w:jc w:val="both"/>
        <w:rPr>
          <w:rFonts w:eastAsia="Times New Roman" w:cs="Times New Roman"/>
          <w:sz w:val="28"/>
          <w:szCs w:val="28"/>
          <w:lang w:val="vi-VN"/>
        </w:rPr>
      </w:pPr>
      <w:r w:rsidRPr="008F6317">
        <w:rPr>
          <w:rFonts w:eastAsia="Times New Roman" w:cs="Times New Roman"/>
          <w:sz w:val="28"/>
          <w:szCs w:val="28"/>
          <w:lang w:val="vi-VN"/>
        </w:rPr>
        <w:t>- Về năng lực tự chủ và trách nhiệm: Chủ động, sáng tạo và an toàn trong thực hành.</w:t>
      </w:r>
    </w:p>
    <w:p w14:paraId="573EEE7E" w14:textId="77777777" w:rsidR="004F54C3" w:rsidRPr="008F6317" w:rsidRDefault="004F54C3" w:rsidP="00D461FE">
      <w:pPr>
        <w:tabs>
          <w:tab w:val="left" w:pos="600"/>
        </w:tabs>
        <w:spacing w:after="0" w:line="312" w:lineRule="auto"/>
        <w:jc w:val="both"/>
        <w:rPr>
          <w:rFonts w:eastAsia="Times New Roman" w:cs="Times New Roman"/>
          <w:b/>
          <w:sz w:val="28"/>
          <w:szCs w:val="28"/>
          <w:lang w:val="vi-VN"/>
        </w:rPr>
      </w:pPr>
      <w:r w:rsidRPr="008F6317">
        <w:rPr>
          <w:rFonts w:eastAsia="Times New Roman" w:cs="Times New Roman"/>
          <w:b/>
          <w:sz w:val="28"/>
          <w:szCs w:val="28"/>
          <w:lang w:val="vi-VN"/>
        </w:rPr>
        <w:t>III. Nội dung mô đun:</w:t>
      </w:r>
    </w:p>
    <w:p w14:paraId="2450465F" w14:textId="77777777" w:rsidR="004F54C3" w:rsidRPr="008F6317" w:rsidRDefault="004F54C3"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1.  Nội dung tổng quát và phân phối thời gian:</w:t>
      </w:r>
    </w:p>
    <w:p w14:paraId="36A861E2" w14:textId="77777777" w:rsidR="004F54C3" w:rsidRPr="008F6317" w:rsidRDefault="004F54C3" w:rsidP="00D461FE">
      <w:pPr>
        <w:spacing w:after="0" w:line="312" w:lineRule="auto"/>
        <w:rPr>
          <w:rFonts w:eastAsia="Times New Roman" w:cs="Times New Roman"/>
          <w:sz w:val="28"/>
          <w:szCs w:val="28"/>
          <w:lang w:val="vi-VN"/>
        </w:rPr>
      </w:pPr>
      <w:r w:rsidRPr="008F6317">
        <w:rPr>
          <w:rFonts w:eastAsia="Times New Roman" w:cs="Times New Roman"/>
          <w:sz w:val="28"/>
          <w:szCs w:val="28"/>
          <w:lang w:val="vi-VN"/>
        </w:rPr>
        <w:br w:type="page"/>
      </w:r>
    </w:p>
    <w:tbl>
      <w:tblPr>
        <w:tblW w:w="91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3"/>
        <w:gridCol w:w="3962"/>
        <w:gridCol w:w="838"/>
        <w:gridCol w:w="1118"/>
        <w:gridCol w:w="1511"/>
        <w:gridCol w:w="973"/>
      </w:tblGrid>
      <w:tr w:rsidR="004F54C3" w:rsidRPr="008F6317" w14:paraId="4C68744E" w14:textId="77777777" w:rsidTr="004F54C3">
        <w:trPr>
          <w:trHeight w:val="420"/>
        </w:trPr>
        <w:tc>
          <w:tcPr>
            <w:tcW w:w="793" w:type="dxa"/>
            <w:vMerge w:val="restart"/>
            <w:vAlign w:val="center"/>
          </w:tcPr>
          <w:p w14:paraId="74BFFDDB" w14:textId="77777777" w:rsidR="004F54C3" w:rsidRPr="008F6317" w:rsidRDefault="004F54C3"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lastRenderedPageBreak/>
              <w:t>SỐ TT</w:t>
            </w:r>
          </w:p>
        </w:tc>
        <w:tc>
          <w:tcPr>
            <w:tcW w:w="3962" w:type="dxa"/>
            <w:vMerge w:val="restart"/>
            <w:vAlign w:val="center"/>
          </w:tcPr>
          <w:p w14:paraId="047AA3D6" w14:textId="77777777" w:rsidR="004F54C3" w:rsidRPr="008F6317" w:rsidRDefault="004F54C3" w:rsidP="00D461FE">
            <w:pPr>
              <w:spacing w:after="0" w:line="312" w:lineRule="auto"/>
              <w:jc w:val="center"/>
              <w:rPr>
                <w:rFonts w:eastAsia="Times New Roman" w:cs="Times New Roman"/>
                <w:b/>
                <w:sz w:val="28"/>
                <w:szCs w:val="28"/>
              </w:rPr>
            </w:pPr>
            <w:proofErr w:type="spellStart"/>
            <w:r w:rsidRPr="008F6317">
              <w:rPr>
                <w:rFonts w:eastAsia="Times New Roman" w:cs="Times New Roman"/>
                <w:b/>
                <w:sz w:val="28"/>
                <w:szCs w:val="28"/>
              </w:rPr>
              <w:t>Tên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chương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mục</w:t>
            </w:r>
            <w:proofErr w:type="spellEnd"/>
          </w:p>
        </w:tc>
        <w:tc>
          <w:tcPr>
            <w:tcW w:w="4440" w:type="dxa"/>
            <w:gridSpan w:val="4"/>
            <w:vAlign w:val="center"/>
          </w:tcPr>
          <w:p w14:paraId="6FEC0428" w14:textId="77777777" w:rsidR="004F54C3" w:rsidRPr="008F6317" w:rsidRDefault="004F54C3" w:rsidP="00D461FE">
            <w:pPr>
              <w:spacing w:after="0" w:line="312" w:lineRule="auto"/>
              <w:jc w:val="center"/>
              <w:rPr>
                <w:rFonts w:eastAsia="Times New Roman" w:cs="Times New Roman"/>
                <w:b/>
                <w:sz w:val="28"/>
                <w:szCs w:val="28"/>
              </w:rPr>
            </w:pPr>
            <w:proofErr w:type="spellStart"/>
            <w:r w:rsidRPr="008F6317">
              <w:rPr>
                <w:rFonts w:eastAsia="Times New Roman" w:cs="Times New Roman"/>
                <w:b/>
                <w:sz w:val="28"/>
                <w:szCs w:val="28"/>
              </w:rPr>
              <w:t>Thời</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gian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giờ</w:t>
            </w:r>
            <w:proofErr w:type="spellEnd"/>
            <w:r w:rsidRPr="008F6317">
              <w:rPr>
                <w:rFonts w:eastAsia="Times New Roman" w:cs="Times New Roman"/>
                <w:b/>
                <w:sz w:val="28"/>
                <w:szCs w:val="28"/>
              </w:rPr>
              <w:t>)</w:t>
            </w:r>
          </w:p>
        </w:tc>
      </w:tr>
      <w:tr w:rsidR="004F54C3" w:rsidRPr="008F6317" w14:paraId="7C32CA5C" w14:textId="77777777" w:rsidTr="004F54C3">
        <w:trPr>
          <w:trHeight w:val="420"/>
        </w:trPr>
        <w:tc>
          <w:tcPr>
            <w:tcW w:w="793" w:type="dxa"/>
            <w:vMerge/>
            <w:vAlign w:val="center"/>
          </w:tcPr>
          <w:p w14:paraId="5E42C540" w14:textId="77777777" w:rsidR="004F54C3" w:rsidRPr="008F6317" w:rsidRDefault="004F54C3" w:rsidP="00D461FE">
            <w:pPr>
              <w:spacing w:after="0" w:line="312" w:lineRule="auto"/>
              <w:jc w:val="center"/>
              <w:rPr>
                <w:rFonts w:eastAsia="Times New Roman" w:cs="Times New Roman"/>
                <w:b/>
                <w:sz w:val="28"/>
                <w:szCs w:val="28"/>
              </w:rPr>
            </w:pPr>
          </w:p>
        </w:tc>
        <w:tc>
          <w:tcPr>
            <w:tcW w:w="3962" w:type="dxa"/>
            <w:vMerge/>
            <w:vAlign w:val="center"/>
          </w:tcPr>
          <w:p w14:paraId="42961E30" w14:textId="77777777" w:rsidR="004F54C3" w:rsidRPr="008F6317" w:rsidRDefault="004F54C3" w:rsidP="00D461FE">
            <w:pPr>
              <w:spacing w:after="0" w:line="312" w:lineRule="auto"/>
              <w:jc w:val="center"/>
              <w:rPr>
                <w:rFonts w:eastAsia="Times New Roman" w:cs="Times New Roman"/>
                <w:b/>
                <w:sz w:val="28"/>
                <w:szCs w:val="28"/>
              </w:rPr>
            </w:pPr>
          </w:p>
        </w:tc>
        <w:tc>
          <w:tcPr>
            <w:tcW w:w="838" w:type="dxa"/>
            <w:vAlign w:val="center"/>
          </w:tcPr>
          <w:p w14:paraId="1410ED88" w14:textId="77777777" w:rsidR="004F54C3" w:rsidRPr="008F6317" w:rsidRDefault="004F54C3" w:rsidP="00D461FE">
            <w:pPr>
              <w:spacing w:after="0" w:line="312" w:lineRule="auto"/>
              <w:ind w:left="-43" w:right="-44"/>
              <w:jc w:val="center"/>
              <w:rPr>
                <w:rFonts w:eastAsia="Times New Roman" w:cs="Times New Roman"/>
                <w:b/>
                <w:sz w:val="28"/>
                <w:szCs w:val="28"/>
              </w:rPr>
            </w:pPr>
            <w:proofErr w:type="spellStart"/>
            <w:r w:rsidRPr="008F6317">
              <w:rPr>
                <w:rFonts w:eastAsia="Times New Roman" w:cs="Times New Roman"/>
                <w:b/>
                <w:sz w:val="28"/>
                <w:szCs w:val="28"/>
              </w:rPr>
              <w:t>Tổng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số</w:t>
            </w:r>
            <w:proofErr w:type="spellEnd"/>
          </w:p>
        </w:tc>
        <w:tc>
          <w:tcPr>
            <w:tcW w:w="1118" w:type="dxa"/>
            <w:vAlign w:val="center"/>
          </w:tcPr>
          <w:p w14:paraId="687548EE" w14:textId="77777777" w:rsidR="004F54C3" w:rsidRPr="008F6317" w:rsidRDefault="004F54C3" w:rsidP="00D461FE">
            <w:pPr>
              <w:spacing w:after="0" w:line="312" w:lineRule="auto"/>
              <w:ind w:left="-43" w:right="-44"/>
              <w:jc w:val="center"/>
              <w:rPr>
                <w:rFonts w:eastAsia="Times New Roman" w:cs="Times New Roman"/>
                <w:b/>
                <w:sz w:val="28"/>
                <w:szCs w:val="28"/>
              </w:rPr>
            </w:pPr>
            <w:r w:rsidRPr="008F6317">
              <w:rPr>
                <w:rFonts w:eastAsia="Times New Roman" w:cs="Times New Roman"/>
                <w:b/>
                <w:sz w:val="28"/>
                <w:szCs w:val="28"/>
              </w:rPr>
              <w:t xml:space="preserve">Lý </w:t>
            </w:r>
            <w:proofErr w:type="spellStart"/>
            <w:r w:rsidRPr="008F6317">
              <w:rPr>
                <w:rFonts w:eastAsia="Times New Roman" w:cs="Times New Roman"/>
                <w:b/>
                <w:sz w:val="28"/>
                <w:szCs w:val="28"/>
              </w:rPr>
              <w:t>thuyết</w:t>
            </w:r>
            <w:proofErr w:type="spellEnd"/>
          </w:p>
        </w:tc>
        <w:tc>
          <w:tcPr>
            <w:tcW w:w="1511" w:type="dxa"/>
            <w:vAlign w:val="center"/>
          </w:tcPr>
          <w:p w14:paraId="767BBA15" w14:textId="77777777" w:rsidR="004F54C3" w:rsidRPr="008F6317" w:rsidRDefault="004F54C3" w:rsidP="00D461FE">
            <w:pPr>
              <w:spacing w:after="0" w:line="312" w:lineRule="auto"/>
              <w:ind w:left="-43" w:right="-44"/>
              <w:jc w:val="center"/>
              <w:rPr>
                <w:rFonts w:eastAsia="Times New Roman" w:cs="Times New Roman"/>
                <w:b/>
                <w:sz w:val="28"/>
                <w:szCs w:val="28"/>
              </w:rPr>
            </w:pPr>
            <w:proofErr w:type="spellStart"/>
            <w:r w:rsidRPr="008F6317">
              <w:rPr>
                <w:rFonts w:eastAsia="Times New Roman" w:cs="Times New Roman"/>
                <w:b/>
                <w:sz w:val="28"/>
                <w:szCs w:val="28"/>
              </w:rPr>
              <w:t>Thực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hành</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thí</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nghiệm</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thảo</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luận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tập</w:t>
            </w:r>
            <w:proofErr w:type="spellEnd"/>
          </w:p>
        </w:tc>
        <w:tc>
          <w:tcPr>
            <w:tcW w:w="973" w:type="dxa"/>
            <w:vAlign w:val="center"/>
          </w:tcPr>
          <w:p w14:paraId="039EBFDA" w14:textId="77777777" w:rsidR="004F54C3" w:rsidRPr="008F6317" w:rsidRDefault="004F54C3" w:rsidP="00D461FE">
            <w:pPr>
              <w:spacing w:after="0" w:line="312" w:lineRule="auto"/>
              <w:ind w:left="-43" w:right="-44"/>
              <w:jc w:val="center"/>
              <w:rPr>
                <w:rFonts w:eastAsia="Times New Roman" w:cs="Times New Roman"/>
                <w:b/>
                <w:sz w:val="28"/>
                <w:szCs w:val="28"/>
              </w:rPr>
            </w:pPr>
            <w:proofErr w:type="spellStart"/>
            <w:r w:rsidRPr="008F6317">
              <w:rPr>
                <w:rFonts w:eastAsia="Times New Roman" w:cs="Times New Roman"/>
                <w:b/>
                <w:sz w:val="28"/>
                <w:szCs w:val="28"/>
              </w:rPr>
              <w:t>Kiểm</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tra</w:t>
            </w:r>
            <w:proofErr w:type="spellEnd"/>
          </w:p>
        </w:tc>
      </w:tr>
      <w:tr w:rsidR="004F54C3" w:rsidRPr="008F6317" w14:paraId="79933F40" w14:textId="77777777" w:rsidTr="004F54C3">
        <w:trPr>
          <w:trHeight w:val="420"/>
        </w:trPr>
        <w:tc>
          <w:tcPr>
            <w:tcW w:w="793" w:type="dxa"/>
          </w:tcPr>
          <w:p w14:paraId="438A2628" w14:textId="77777777" w:rsidR="004F54C3" w:rsidRPr="008F6317" w:rsidRDefault="004F54C3"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3962" w:type="dxa"/>
          </w:tcPr>
          <w:p w14:paraId="25E69464" w14:textId="77777777" w:rsidR="004F54C3" w:rsidRPr="008F6317" w:rsidRDefault="004F54C3"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1: </w:t>
            </w:r>
            <w:proofErr w:type="spellStart"/>
            <w:r w:rsidRPr="008F6317">
              <w:rPr>
                <w:rFonts w:eastAsia="Times New Roman" w:cs="Times New Roman"/>
                <w:sz w:val="28"/>
                <w:szCs w:val="28"/>
              </w:rPr>
              <w:t>Khái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nén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nén</w:t>
            </w:r>
            <w:proofErr w:type="spellEnd"/>
          </w:p>
          <w:p w14:paraId="19D77B39" w14:textId="77777777" w:rsidR="004F54C3" w:rsidRPr="008F6317" w:rsidRDefault="004F54C3" w:rsidP="00D461FE">
            <w:pPr>
              <w:tabs>
                <w:tab w:val="left" w:pos="176"/>
                <w:tab w:val="left" w:pos="600"/>
                <w:tab w:val="right" w:leader="dot" w:pos="8789"/>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1.  Một số đặc điểm hệ thống truyền động bằng  khí nén</w:t>
            </w:r>
          </w:p>
          <w:p w14:paraId="7A9F0AB4" w14:textId="77777777" w:rsidR="004F54C3" w:rsidRPr="008F6317" w:rsidRDefault="004F54C3" w:rsidP="00D461FE">
            <w:pPr>
              <w:tabs>
                <w:tab w:val="left" w:pos="176"/>
                <w:tab w:val="left" w:pos="600"/>
                <w:tab w:val="right" w:leader="dot" w:pos="8789"/>
              </w:tabs>
              <w:spacing w:after="0" w:line="312" w:lineRule="auto"/>
              <w:rPr>
                <w:rFonts w:eastAsia="Times New Roman" w:cs="Times New Roman"/>
                <w:sz w:val="28"/>
                <w:szCs w:val="28"/>
                <w:lang w:val="vi-VN"/>
              </w:rPr>
            </w:pPr>
            <w:r w:rsidRPr="008F6317">
              <w:rPr>
                <w:rFonts w:eastAsia="Times New Roman" w:cs="Times New Roman"/>
                <w:sz w:val="28"/>
                <w:szCs w:val="28"/>
                <w:lang w:val="vi-VN"/>
              </w:rPr>
              <w:t>2.  Đơn vị đo trong hệ thống điều khiển</w:t>
            </w:r>
          </w:p>
          <w:p w14:paraId="426A82CB" w14:textId="77777777" w:rsidR="004F54C3" w:rsidRPr="008F6317" w:rsidRDefault="004F54C3" w:rsidP="00D461FE">
            <w:pPr>
              <w:tabs>
                <w:tab w:val="left" w:pos="176"/>
                <w:tab w:val="left" w:pos="600"/>
                <w:tab w:val="right" w:leader="dot" w:pos="8789"/>
              </w:tabs>
              <w:spacing w:after="0" w:line="312" w:lineRule="auto"/>
              <w:rPr>
                <w:rFonts w:eastAsia="Times New Roman" w:cs="Times New Roman"/>
                <w:bCs/>
                <w:sz w:val="28"/>
                <w:szCs w:val="28"/>
                <w:lang w:val="vi-VN"/>
              </w:rPr>
            </w:pPr>
            <w:r w:rsidRPr="008F6317">
              <w:rPr>
                <w:rFonts w:eastAsia="Times New Roman" w:cs="Times New Roman"/>
                <w:sz w:val="28"/>
                <w:szCs w:val="28"/>
                <w:lang w:val="vi-VN"/>
              </w:rPr>
              <w:t>3. Cơ sở tính toán</w:t>
            </w:r>
          </w:p>
          <w:p w14:paraId="0B2872B3" w14:textId="77777777" w:rsidR="004F54C3" w:rsidRPr="008F6317" w:rsidRDefault="004F54C3" w:rsidP="00D461FE">
            <w:pPr>
              <w:tabs>
                <w:tab w:val="left" w:pos="600"/>
              </w:tabs>
              <w:spacing w:after="0" w:line="312" w:lineRule="auto"/>
              <w:rPr>
                <w:rFonts w:eastAsia="Times New Roman" w:cs="Times New Roman"/>
                <w:sz w:val="28"/>
                <w:szCs w:val="28"/>
                <w:lang w:val="vi-VN"/>
              </w:rPr>
            </w:pPr>
            <w:r w:rsidRPr="008F6317">
              <w:rPr>
                <w:rFonts w:eastAsia="Times New Roman" w:cs="Times New Roman"/>
                <w:sz w:val="28"/>
                <w:szCs w:val="28"/>
                <w:lang w:val="vi-VN"/>
              </w:rPr>
              <w:t>4.  Các loại máy nén khí, phạm vi ứng dụng.</w:t>
            </w:r>
          </w:p>
          <w:p w14:paraId="29C50569" w14:textId="77777777" w:rsidR="004F54C3" w:rsidRPr="008F6317" w:rsidRDefault="004F54C3" w:rsidP="00D461FE">
            <w:pPr>
              <w:tabs>
                <w:tab w:val="left" w:pos="600"/>
              </w:tabs>
              <w:spacing w:after="0" w:line="312" w:lineRule="auto"/>
              <w:rPr>
                <w:rFonts w:eastAsia="Times New Roman" w:cs="Times New Roman"/>
                <w:sz w:val="28"/>
                <w:szCs w:val="28"/>
                <w:lang w:val="vi-VN"/>
              </w:rPr>
            </w:pPr>
            <w:r w:rsidRPr="008F6317">
              <w:rPr>
                <w:rFonts w:eastAsia="Times New Roman" w:cs="Times New Roman"/>
                <w:sz w:val="28"/>
                <w:szCs w:val="28"/>
                <w:lang w:val="vi-VN"/>
              </w:rPr>
              <w:t>5. Thiết bị xử lý khí nén</w:t>
            </w:r>
          </w:p>
          <w:p w14:paraId="066D5275" w14:textId="77777777" w:rsidR="004F54C3" w:rsidRPr="008F6317" w:rsidRDefault="004F54C3" w:rsidP="00D461FE">
            <w:pPr>
              <w:tabs>
                <w:tab w:val="left" w:pos="600"/>
              </w:tabs>
              <w:spacing w:after="0" w:line="312" w:lineRule="auto"/>
              <w:rPr>
                <w:rFonts w:eastAsia="Times New Roman" w:cs="Times New Roman"/>
                <w:sz w:val="28"/>
                <w:szCs w:val="28"/>
                <w:lang w:val="vi-VN"/>
              </w:rPr>
            </w:pPr>
            <w:r w:rsidRPr="008F6317">
              <w:rPr>
                <w:rFonts w:eastAsia="Times New Roman" w:cs="Times New Roman"/>
                <w:sz w:val="28"/>
                <w:szCs w:val="28"/>
                <w:lang w:val="vi-VN"/>
              </w:rPr>
              <w:t>6. Thiết bị phân phối và điều khiển khí nén.</w:t>
            </w:r>
          </w:p>
          <w:p w14:paraId="2B0106A8" w14:textId="77777777" w:rsidR="004F54C3" w:rsidRPr="008F6317" w:rsidRDefault="004F54C3" w:rsidP="00D461FE">
            <w:pPr>
              <w:tabs>
                <w:tab w:val="left" w:pos="600"/>
              </w:tabs>
              <w:spacing w:after="0" w:line="312" w:lineRule="auto"/>
              <w:rPr>
                <w:rFonts w:eastAsia="Times New Roman" w:cs="Times New Roman"/>
                <w:sz w:val="28"/>
                <w:szCs w:val="28"/>
                <w:lang w:val="vi-VN"/>
              </w:rPr>
            </w:pPr>
            <w:r w:rsidRPr="008F6317">
              <w:rPr>
                <w:rFonts w:eastAsia="Times New Roman" w:cs="Times New Roman"/>
                <w:sz w:val="28"/>
                <w:szCs w:val="28"/>
                <w:lang w:val="vi-VN"/>
              </w:rPr>
              <w:t>7. Thiết bị chấp hành trong hệ thống khí nén.</w:t>
            </w:r>
          </w:p>
        </w:tc>
        <w:tc>
          <w:tcPr>
            <w:tcW w:w="838" w:type="dxa"/>
          </w:tcPr>
          <w:p w14:paraId="61691EB1"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05</w:t>
            </w:r>
          </w:p>
        </w:tc>
        <w:tc>
          <w:tcPr>
            <w:tcW w:w="1118" w:type="dxa"/>
          </w:tcPr>
          <w:p w14:paraId="18CB46F7"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05</w:t>
            </w:r>
          </w:p>
          <w:p w14:paraId="496E4354"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2619BFF0"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0,5</w:t>
            </w:r>
          </w:p>
          <w:p w14:paraId="44E52C89"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26EA4F26"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1,0</w:t>
            </w:r>
          </w:p>
          <w:p w14:paraId="05EB344F"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2B426376"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1,0</w:t>
            </w:r>
          </w:p>
          <w:p w14:paraId="2CEE7884"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539220D7"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0,5</w:t>
            </w:r>
          </w:p>
          <w:p w14:paraId="2802BD7C"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0C2C0EAC"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0,5</w:t>
            </w:r>
          </w:p>
          <w:p w14:paraId="113BA10C"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1,0</w:t>
            </w:r>
          </w:p>
          <w:p w14:paraId="379E048E"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44218218"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0,5</w:t>
            </w:r>
          </w:p>
        </w:tc>
        <w:tc>
          <w:tcPr>
            <w:tcW w:w="1511" w:type="dxa"/>
          </w:tcPr>
          <w:p w14:paraId="5488A9A2"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0</w:t>
            </w:r>
          </w:p>
          <w:p w14:paraId="19E0A0AB"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59807A6A"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30E51A7D"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6035E90D"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0F3A880B"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5381CC30"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35831E23"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0227F03F" w14:textId="77777777" w:rsidR="004F54C3" w:rsidRPr="008F6317" w:rsidRDefault="004F54C3" w:rsidP="00D461FE">
            <w:pPr>
              <w:tabs>
                <w:tab w:val="left" w:pos="600"/>
              </w:tabs>
              <w:spacing w:after="0" w:line="312" w:lineRule="auto"/>
              <w:jc w:val="center"/>
              <w:rPr>
                <w:rFonts w:eastAsia="Times New Roman" w:cs="Times New Roman"/>
                <w:sz w:val="28"/>
                <w:szCs w:val="28"/>
              </w:rPr>
            </w:pPr>
          </w:p>
        </w:tc>
        <w:tc>
          <w:tcPr>
            <w:tcW w:w="973" w:type="dxa"/>
          </w:tcPr>
          <w:p w14:paraId="513857F5" w14:textId="77777777" w:rsidR="004F54C3" w:rsidRPr="008F6317" w:rsidRDefault="004F54C3" w:rsidP="00D461FE">
            <w:pPr>
              <w:spacing w:after="0" w:line="312" w:lineRule="auto"/>
              <w:jc w:val="center"/>
              <w:rPr>
                <w:rFonts w:eastAsia="Times New Roman" w:cs="Times New Roman"/>
                <w:sz w:val="28"/>
                <w:szCs w:val="28"/>
              </w:rPr>
            </w:pPr>
          </w:p>
        </w:tc>
      </w:tr>
      <w:tr w:rsidR="004F54C3" w:rsidRPr="008F6317" w14:paraId="757151E8" w14:textId="77777777" w:rsidTr="004F54C3">
        <w:trPr>
          <w:trHeight w:val="420"/>
        </w:trPr>
        <w:tc>
          <w:tcPr>
            <w:tcW w:w="793" w:type="dxa"/>
          </w:tcPr>
          <w:p w14:paraId="20EE64A7" w14:textId="77777777" w:rsidR="004F54C3" w:rsidRPr="008F6317" w:rsidRDefault="004F54C3"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3962" w:type="dxa"/>
          </w:tcPr>
          <w:p w14:paraId="74980B72" w14:textId="77777777" w:rsidR="004F54C3" w:rsidRPr="008F6317" w:rsidRDefault="004F54C3" w:rsidP="00D461FE">
            <w:pPr>
              <w:spacing w:after="0" w:line="312" w:lineRule="auto"/>
              <w:rPr>
                <w:rFonts w:eastAsia="Times New Roman" w:cs="Times New Roman"/>
                <w:bCs/>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2:</w:t>
            </w:r>
            <w:r w:rsidRPr="008F6317">
              <w:rPr>
                <w:rFonts w:eastAsia="Times New Roman" w:cs="Times New Roman"/>
                <w:bCs/>
                <w:sz w:val="28"/>
                <w:szCs w:val="28"/>
              </w:rPr>
              <w:t xml:space="preserve"> Các </w:t>
            </w:r>
            <w:proofErr w:type="spellStart"/>
            <w:r w:rsidRPr="008F6317">
              <w:rPr>
                <w:rFonts w:eastAsia="Times New Roman" w:cs="Times New Roman"/>
                <w:bCs/>
                <w:sz w:val="28"/>
                <w:szCs w:val="28"/>
              </w:rPr>
              <w:t>phần</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tử</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khí</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nén</w:t>
            </w:r>
            <w:proofErr w:type="spellEnd"/>
            <w:r w:rsidRPr="008F6317">
              <w:rPr>
                <w:rFonts w:eastAsia="Times New Roman" w:cs="Times New Roman"/>
                <w:bCs/>
                <w:sz w:val="28"/>
                <w:szCs w:val="28"/>
              </w:rPr>
              <w:t>.</w:t>
            </w:r>
          </w:p>
          <w:p w14:paraId="07FBF7C6" w14:textId="77777777" w:rsidR="004F54C3" w:rsidRPr="008F6317" w:rsidRDefault="004F54C3" w:rsidP="00D461FE">
            <w:pPr>
              <w:tabs>
                <w:tab w:val="left" w:pos="600"/>
              </w:tabs>
              <w:spacing w:after="0" w:line="312" w:lineRule="auto"/>
              <w:rPr>
                <w:rFonts w:eastAsia="Times New Roman" w:cs="Times New Roman"/>
                <w:sz w:val="28"/>
                <w:szCs w:val="28"/>
                <w:lang w:val="nl-NL"/>
              </w:rPr>
            </w:pPr>
            <w:r w:rsidRPr="008F6317">
              <w:rPr>
                <w:rFonts w:eastAsia="Times New Roman" w:cs="Times New Roman"/>
                <w:sz w:val="28"/>
                <w:szCs w:val="28"/>
                <w:lang w:val="nl-NL"/>
              </w:rPr>
              <w:t>1. Van đảo chiều</w:t>
            </w:r>
            <w:r w:rsidRPr="008F6317">
              <w:rPr>
                <w:rFonts w:eastAsia="Times New Roman" w:cs="Times New Roman"/>
                <w:sz w:val="28"/>
                <w:szCs w:val="28"/>
                <w:lang w:val="nl-NL"/>
              </w:rPr>
              <w:tab/>
            </w:r>
          </w:p>
          <w:p w14:paraId="685D1502" w14:textId="77777777" w:rsidR="004F54C3" w:rsidRPr="008F6317" w:rsidRDefault="004F54C3" w:rsidP="00D461FE">
            <w:pPr>
              <w:tabs>
                <w:tab w:val="left" w:pos="600"/>
              </w:tabs>
              <w:spacing w:after="0" w:line="312" w:lineRule="auto"/>
              <w:rPr>
                <w:rFonts w:eastAsia="Times New Roman" w:cs="Times New Roman"/>
                <w:sz w:val="28"/>
                <w:szCs w:val="28"/>
                <w:lang w:val="nl-NL"/>
              </w:rPr>
            </w:pPr>
            <w:r w:rsidRPr="008F6317">
              <w:rPr>
                <w:rFonts w:eastAsia="Times New Roman" w:cs="Times New Roman"/>
                <w:sz w:val="28"/>
                <w:szCs w:val="28"/>
                <w:lang w:val="nl-NL"/>
              </w:rPr>
              <w:t>2. Van chặn</w:t>
            </w:r>
            <w:r w:rsidRPr="008F6317">
              <w:rPr>
                <w:rFonts w:eastAsia="Times New Roman" w:cs="Times New Roman"/>
                <w:sz w:val="28"/>
                <w:szCs w:val="28"/>
                <w:lang w:val="nl-NL"/>
              </w:rPr>
              <w:tab/>
            </w:r>
          </w:p>
          <w:p w14:paraId="55FBE2C3" w14:textId="77777777" w:rsidR="004F54C3" w:rsidRPr="008F6317" w:rsidRDefault="004F54C3" w:rsidP="00D461FE">
            <w:pPr>
              <w:tabs>
                <w:tab w:val="left" w:pos="600"/>
              </w:tabs>
              <w:spacing w:after="0" w:line="312" w:lineRule="auto"/>
              <w:rPr>
                <w:rFonts w:eastAsia="Times New Roman" w:cs="Times New Roman"/>
                <w:sz w:val="28"/>
                <w:szCs w:val="28"/>
                <w:lang w:val="nl-NL"/>
              </w:rPr>
            </w:pPr>
            <w:r w:rsidRPr="008F6317">
              <w:rPr>
                <w:rFonts w:eastAsia="Times New Roman" w:cs="Times New Roman"/>
                <w:sz w:val="28"/>
                <w:szCs w:val="28"/>
                <w:lang w:val="nl-NL"/>
              </w:rPr>
              <w:t>3. Van tiết lưu</w:t>
            </w:r>
            <w:r w:rsidRPr="008F6317">
              <w:rPr>
                <w:rFonts w:eastAsia="Times New Roman" w:cs="Times New Roman"/>
                <w:sz w:val="28"/>
                <w:szCs w:val="28"/>
                <w:lang w:val="nl-NL"/>
              </w:rPr>
              <w:tab/>
            </w:r>
          </w:p>
          <w:p w14:paraId="3B374867" w14:textId="77777777" w:rsidR="004F54C3" w:rsidRPr="008F6317" w:rsidRDefault="004F54C3" w:rsidP="00D461FE">
            <w:pPr>
              <w:tabs>
                <w:tab w:val="left" w:pos="600"/>
              </w:tabs>
              <w:spacing w:after="0" w:line="312" w:lineRule="auto"/>
              <w:rPr>
                <w:rFonts w:eastAsia="Times New Roman" w:cs="Times New Roman"/>
                <w:sz w:val="28"/>
                <w:szCs w:val="28"/>
                <w:lang w:val="nl-NL"/>
              </w:rPr>
            </w:pPr>
            <w:r w:rsidRPr="008F6317">
              <w:rPr>
                <w:rFonts w:eastAsia="Times New Roman" w:cs="Times New Roman"/>
                <w:sz w:val="28"/>
                <w:szCs w:val="28"/>
                <w:lang w:val="nl-NL"/>
              </w:rPr>
              <w:t>4. Van áp suất</w:t>
            </w:r>
          </w:p>
          <w:p w14:paraId="52E17108" w14:textId="77777777" w:rsidR="004F54C3" w:rsidRPr="008F6317" w:rsidRDefault="004F54C3" w:rsidP="00D461FE">
            <w:pPr>
              <w:tabs>
                <w:tab w:val="left" w:pos="600"/>
              </w:tabs>
              <w:spacing w:after="0" w:line="312" w:lineRule="auto"/>
              <w:rPr>
                <w:rFonts w:eastAsia="Times New Roman" w:cs="Times New Roman"/>
                <w:sz w:val="28"/>
                <w:szCs w:val="28"/>
                <w:lang w:val="nl-NL"/>
              </w:rPr>
            </w:pPr>
            <w:r w:rsidRPr="008F6317">
              <w:rPr>
                <w:rFonts w:eastAsia="Times New Roman" w:cs="Times New Roman"/>
                <w:sz w:val="28"/>
                <w:szCs w:val="28"/>
                <w:lang w:val="nl-NL"/>
              </w:rPr>
              <w:t>5. Van lô gic</w:t>
            </w:r>
            <w:r w:rsidRPr="008F6317">
              <w:rPr>
                <w:rFonts w:eastAsia="Times New Roman" w:cs="Times New Roman"/>
                <w:sz w:val="28"/>
                <w:szCs w:val="28"/>
                <w:lang w:val="nl-NL"/>
              </w:rPr>
              <w:tab/>
            </w:r>
          </w:p>
          <w:p w14:paraId="2DBA230A" w14:textId="77777777" w:rsidR="004F54C3" w:rsidRPr="008F6317" w:rsidRDefault="004F54C3" w:rsidP="00D461FE">
            <w:pPr>
              <w:tabs>
                <w:tab w:val="left" w:pos="600"/>
              </w:tabs>
              <w:spacing w:after="0" w:line="312" w:lineRule="auto"/>
              <w:rPr>
                <w:rFonts w:eastAsia="Times New Roman" w:cs="Times New Roman"/>
                <w:sz w:val="28"/>
                <w:szCs w:val="28"/>
                <w:lang w:val="nl-NL"/>
              </w:rPr>
            </w:pPr>
            <w:r w:rsidRPr="008F6317">
              <w:rPr>
                <w:rFonts w:eastAsia="Times New Roman" w:cs="Times New Roman"/>
                <w:sz w:val="28"/>
                <w:szCs w:val="28"/>
                <w:lang w:val="nl-NL"/>
              </w:rPr>
              <w:t xml:space="preserve">6. Rơ le áp suất </w:t>
            </w:r>
          </w:p>
          <w:p w14:paraId="58DEF605" w14:textId="77777777" w:rsidR="004F54C3" w:rsidRPr="008F6317" w:rsidRDefault="004F54C3" w:rsidP="00D461FE">
            <w:pPr>
              <w:tabs>
                <w:tab w:val="left" w:pos="600"/>
              </w:tabs>
              <w:spacing w:after="0" w:line="312" w:lineRule="auto"/>
              <w:rPr>
                <w:rFonts w:eastAsia="Times New Roman" w:cs="Times New Roman"/>
                <w:sz w:val="28"/>
                <w:szCs w:val="28"/>
                <w:lang w:val="nl-NL"/>
              </w:rPr>
            </w:pPr>
            <w:r w:rsidRPr="008F6317">
              <w:rPr>
                <w:rFonts w:eastAsia="Times New Roman" w:cs="Times New Roman"/>
                <w:sz w:val="28"/>
                <w:szCs w:val="28"/>
                <w:lang w:val="nl-NL"/>
              </w:rPr>
              <w:t xml:space="preserve">7. Van điều chỉnh thời gian  </w:t>
            </w:r>
          </w:p>
          <w:p w14:paraId="7C911147" w14:textId="77777777" w:rsidR="004F54C3" w:rsidRPr="008F6317" w:rsidRDefault="004F54C3" w:rsidP="00D461FE">
            <w:pPr>
              <w:tabs>
                <w:tab w:val="left" w:pos="600"/>
              </w:tabs>
              <w:spacing w:after="0" w:line="312" w:lineRule="auto"/>
              <w:rPr>
                <w:rFonts w:eastAsia="Times New Roman" w:cs="Times New Roman"/>
                <w:sz w:val="28"/>
                <w:szCs w:val="28"/>
                <w:lang w:val="nl-NL"/>
              </w:rPr>
            </w:pPr>
            <w:r w:rsidRPr="008F6317">
              <w:rPr>
                <w:rFonts w:eastAsia="Times New Roman" w:cs="Times New Roman"/>
                <w:sz w:val="28"/>
                <w:szCs w:val="28"/>
                <w:lang w:val="nl-NL"/>
              </w:rPr>
              <w:t>8. Van chân không</w:t>
            </w:r>
            <w:r w:rsidRPr="008F6317">
              <w:rPr>
                <w:rFonts w:eastAsia="Times New Roman" w:cs="Times New Roman"/>
                <w:sz w:val="28"/>
                <w:szCs w:val="28"/>
                <w:lang w:val="nl-NL"/>
              </w:rPr>
              <w:tab/>
            </w:r>
            <w:r w:rsidRPr="008F6317">
              <w:rPr>
                <w:rFonts w:eastAsia="Times New Roman" w:cs="Times New Roman"/>
                <w:sz w:val="28"/>
                <w:szCs w:val="28"/>
                <w:lang w:val="nl-NL"/>
              </w:rPr>
              <w:tab/>
            </w:r>
          </w:p>
          <w:p w14:paraId="6450CD79" w14:textId="77777777" w:rsidR="004F54C3" w:rsidRPr="008F6317" w:rsidRDefault="004F54C3" w:rsidP="00D461FE">
            <w:pPr>
              <w:tabs>
                <w:tab w:val="left" w:pos="600"/>
              </w:tabs>
              <w:spacing w:after="0" w:line="312" w:lineRule="auto"/>
              <w:jc w:val="both"/>
              <w:rPr>
                <w:rFonts w:eastAsia="Times New Roman" w:cs="Times New Roman"/>
                <w:sz w:val="28"/>
                <w:szCs w:val="28"/>
                <w:lang w:val="nl-NL"/>
              </w:rPr>
            </w:pPr>
            <w:r w:rsidRPr="008F6317">
              <w:rPr>
                <w:rFonts w:eastAsia="Times New Roman" w:cs="Times New Roman"/>
                <w:sz w:val="28"/>
                <w:szCs w:val="28"/>
                <w:lang w:val="nl-NL"/>
              </w:rPr>
              <w:t xml:space="preserve">9. Kiểm tra lý thuyết và thực hành </w:t>
            </w:r>
          </w:p>
        </w:tc>
        <w:tc>
          <w:tcPr>
            <w:tcW w:w="838" w:type="dxa"/>
          </w:tcPr>
          <w:p w14:paraId="0AE77E64" w14:textId="77777777" w:rsidR="004F54C3" w:rsidRPr="008F6317" w:rsidRDefault="004F54C3" w:rsidP="00D461FE">
            <w:pPr>
              <w:tabs>
                <w:tab w:val="left" w:pos="600"/>
              </w:tabs>
              <w:spacing w:after="0" w:line="312" w:lineRule="auto"/>
              <w:jc w:val="center"/>
              <w:rPr>
                <w:rFonts w:eastAsia="Times New Roman" w:cs="Times New Roman"/>
                <w:sz w:val="28"/>
                <w:szCs w:val="28"/>
                <w:lang w:val="en-GB"/>
              </w:rPr>
            </w:pPr>
            <w:r w:rsidRPr="008F6317">
              <w:rPr>
                <w:rFonts w:eastAsia="Times New Roman" w:cs="Times New Roman"/>
                <w:sz w:val="28"/>
                <w:szCs w:val="28"/>
              </w:rPr>
              <w:t>1</w:t>
            </w:r>
            <w:r w:rsidRPr="008F6317">
              <w:rPr>
                <w:rFonts w:eastAsia="Times New Roman" w:cs="Times New Roman"/>
                <w:sz w:val="28"/>
                <w:szCs w:val="28"/>
                <w:lang w:val="en-GB"/>
              </w:rPr>
              <w:t>1</w:t>
            </w:r>
          </w:p>
        </w:tc>
        <w:tc>
          <w:tcPr>
            <w:tcW w:w="1118" w:type="dxa"/>
          </w:tcPr>
          <w:p w14:paraId="6DE8773A"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07</w:t>
            </w:r>
          </w:p>
          <w:p w14:paraId="0A32CF0E"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2,0</w:t>
            </w:r>
          </w:p>
          <w:p w14:paraId="5A3DFD9D"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1,0</w:t>
            </w:r>
          </w:p>
          <w:p w14:paraId="17374C5A"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1,0</w:t>
            </w:r>
          </w:p>
          <w:p w14:paraId="3F78C3C8"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0,5</w:t>
            </w:r>
          </w:p>
          <w:p w14:paraId="16FB9425"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1,0</w:t>
            </w:r>
          </w:p>
          <w:p w14:paraId="4C6F03AA"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0,5</w:t>
            </w:r>
          </w:p>
          <w:p w14:paraId="59EC81C0"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0,5</w:t>
            </w:r>
          </w:p>
          <w:p w14:paraId="613A794A"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0,5</w:t>
            </w:r>
          </w:p>
          <w:p w14:paraId="1B4C0438" w14:textId="77777777" w:rsidR="004F54C3" w:rsidRPr="008F6317" w:rsidRDefault="004F54C3" w:rsidP="00D461FE">
            <w:pPr>
              <w:tabs>
                <w:tab w:val="left" w:pos="600"/>
              </w:tabs>
              <w:spacing w:after="0" w:line="312" w:lineRule="auto"/>
              <w:jc w:val="center"/>
              <w:rPr>
                <w:rFonts w:eastAsia="Times New Roman" w:cs="Times New Roman"/>
                <w:sz w:val="28"/>
                <w:szCs w:val="28"/>
              </w:rPr>
            </w:pPr>
          </w:p>
        </w:tc>
        <w:tc>
          <w:tcPr>
            <w:tcW w:w="1511" w:type="dxa"/>
          </w:tcPr>
          <w:p w14:paraId="4E4AA73E" w14:textId="77777777" w:rsidR="004F54C3" w:rsidRPr="008F6317" w:rsidRDefault="004F54C3" w:rsidP="00D461FE">
            <w:pPr>
              <w:tabs>
                <w:tab w:val="left" w:pos="600"/>
              </w:tabs>
              <w:spacing w:after="0" w:line="312" w:lineRule="auto"/>
              <w:jc w:val="center"/>
              <w:rPr>
                <w:rFonts w:eastAsia="Times New Roman" w:cs="Times New Roman"/>
                <w:sz w:val="28"/>
                <w:szCs w:val="28"/>
                <w:lang w:val="en-GB"/>
              </w:rPr>
            </w:pPr>
            <w:r w:rsidRPr="008F6317">
              <w:rPr>
                <w:rFonts w:eastAsia="Times New Roman" w:cs="Times New Roman"/>
                <w:sz w:val="28"/>
                <w:szCs w:val="28"/>
                <w:lang w:val="en-GB"/>
              </w:rPr>
              <w:t>4</w:t>
            </w:r>
          </w:p>
          <w:p w14:paraId="20FED9A1"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6BEFC2BD"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680EB0E9"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16A5DC59"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740305EA"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3306DC11"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29354DF8"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7CFCFC1B"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10608FEC" w14:textId="77777777" w:rsidR="004F54C3" w:rsidRPr="008F6317" w:rsidRDefault="004F54C3" w:rsidP="00D461FE">
            <w:pPr>
              <w:tabs>
                <w:tab w:val="left" w:pos="600"/>
              </w:tabs>
              <w:spacing w:after="0" w:line="312" w:lineRule="auto"/>
              <w:jc w:val="center"/>
              <w:rPr>
                <w:rFonts w:eastAsia="Times New Roman" w:cs="Times New Roman"/>
                <w:sz w:val="28"/>
                <w:szCs w:val="28"/>
              </w:rPr>
            </w:pPr>
          </w:p>
        </w:tc>
        <w:tc>
          <w:tcPr>
            <w:tcW w:w="973" w:type="dxa"/>
          </w:tcPr>
          <w:p w14:paraId="637E0ACD" w14:textId="77777777" w:rsidR="004F54C3" w:rsidRPr="008F6317" w:rsidRDefault="004F54C3" w:rsidP="00D461FE">
            <w:pPr>
              <w:tabs>
                <w:tab w:val="left" w:pos="600"/>
              </w:tabs>
              <w:spacing w:after="0" w:line="312" w:lineRule="auto"/>
              <w:jc w:val="center"/>
              <w:rPr>
                <w:rFonts w:eastAsia="Times New Roman" w:cs="Times New Roman"/>
                <w:sz w:val="28"/>
                <w:szCs w:val="28"/>
                <w:lang w:val="en-GB"/>
              </w:rPr>
            </w:pPr>
            <w:r w:rsidRPr="008F6317">
              <w:rPr>
                <w:rFonts w:eastAsia="Times New Roman" w:cs="Times New Roman"/>
                <w:sz w:val="28"/>
                <w:szCs w:val="28"/>
                <w:lang w:val="en-GB"/>
              </w:rPr>
              <w:t>0</w:t>
            </w:r>
          </w:p>
        </w:tc>
      </w:tr>
      <w:tr w:rsidR="004F54C3" w:rsidRPr="008F6317" w14:paraId="14DDE711" w14:textId="77777777" w:rsidTr="004F54C3">
        <w:trPr>
          <w:trHeight w:val="420"/>
        </w:trPr>
        <w:tc>
          <w:tcPr>
            <w:tcW w:w="793" w:type="dxa"/>
          </w:tcPr>
          <w:p w14:paraId="17601FA7" w14:textId="77777777" w:rsidR="004F54C3" w:rsidRPr="008F6317" w:rsidRDefault="004F54C3"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3962" w:type="dxa"/>
          </w:tcPr>
          <w:p w14:paraId="5DAB1292" w14:textId="77777777" w:rsidR="004F54C3" w:rsidRPr="008F6317" w:rsidRDefault="004F54C3" w:rsidP="00D461FE">
            <w:pPr>
              <w:spacing w:after="0" w:line="312" w:lineRule="auto"/>
              <w:rPr>
                <w:rFonts w:eastAsia="Times New Roman" w:cs="Times New Roman"/>
                <w:bCs/>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lang w:val="en-GB"/>
              </w:rPr>
              <w:t xml:space="preserve"> </w:t>
            </w:r>
            <w:r w:rsidRPr="008F6317">
              <w:rPr>
                <w:rFonts w:eastAsia="Times New Roman" w:cs="Times New Roman"/>
                <w:sz w:val="28"/>
                <w:szCs w:val="28"/>
              </w:rPr>
              <w:t>3:</w:t>
            </w:r>
            <w:r w:rsidRPr="008F6317">
              <w:rPr>
                <w:rFonts w:eastAsia="Times New Roman" w:cs="Times New Roman"/>
                <w:bCs/>
                <w:sz w:val="28"/>
                <w:szCs w:val="28"/>
              </w:rPr>
              <w:t xml:space="preserve"> </w:t>
            </w:r>
            <w:proofErr w:type="spellStart"/>
            <w:r w:rsidRPr="008F6317">
              <w:rPr>
                <w:rFonts w:eastAsia="Times New Roman" w:cs="Times New Roman"/>
                <w:bCs/>
                <w:sz w:val="28"/>
                <w:szCs w:val="28"/>
              </w:rPr>
              <w:t>Thiết</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kế</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hệ</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thống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điều</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khiển</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khí</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nén</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ứng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dụng</w:t>
            </w:r>
            <w:proofErr w:type="spellEnd"/>
            <w:r w:rsidRPr="008F6317">
              <w:rPr>
                <w:rFonts w:eastAsia="Times New Roman" w:cs="Times New Roman"/>
                <w:bCs/>
                <w:sz w:val="28"/>
                <w:szCs w:val="28"/>
              </w:rPr>
              <w:t>.</w:t>
            </w:r>
          </w:p>
          <w:p w14:paraId="06F46121" w14:textId="77777777" w:rsidR="004F54C3" w:rsidRPr="008F6317" w:rsidRDefault="004F54C3" w:rsidP="00D461FE">
            <w:pPr>
              <w:spacing w:after="0" w:line="312" w:lineRule="auto"/>
              <w:jc w:val="both"/>
              <w:rPr>
                <w:rFonts w:cs="Times New Roman"/>
                <w:sz w:val="28"/>
                <w:szCs w:val="28"/>
                <w:lang w:val="pl-PL"/>
              </w:rPr>
            </w:pPr>
            <w:r w:rsidRPr="008F6317">
              <w:rPr>
                <w:rFonts w:cs="Times New Roman"/>
                <w:sz w:val="28"/>
                <w:szCs w:val="28"/>
                <w:lang w:val="pl-PL"/>
              </w:rPr>
              <w:t xml:space="preserve">1. Khái niệm cơ bản về điều khiển.  </w:t>
            </w:r>
          </w:p>
          <w:p w14:paraId="683EECA7" w14:textId="77777777" w:rsidR="004F54C3" w:rsidRPr="008F6317" w:rsidRDefault="004F54C3" w:rsidP="00D461FE">
            <w:pPr>
              <w:spacing w:after="0" w:line="312" w:lineRule="auto"/>
              <w:jc w:val="both"/>
              <w:rPr>
                <w:rFonts w:cs="Times New Roman"/>
                <w:i/>
                <w:iCs/>
                <w:sz w:val="28"/>
                <w:szCs w:val="28"/>
                <w:lang w:val="pl-PL"/>
              </w:rPr>
            </w:pPr>
            <w:r w:rsidRPr="008F6317">
              <w:rPr>
                <w:rFonts w:cs="Times New Roman"/>
                <w:sz w:val="28"/>
                <w:szCs w:val="28"/>
                <w:lang w:val="pl-PL"/>
              </w:rPr>
              <w:t>2. Các phép toán logic</w:t>
            </w:r>
            <w:r w:rsidRPr="008F6317">
              <w:rPr>
                <w:rFonts w:cs="Times New Roman"/>
                <w:i/>
                <w:iCs/>
                <w:sz w:val="28"/>
                <w:szCs w:val="28"/>
                <w:lang w:val="pl-PL"/>
              </w:rPr>
              <w:t xml:space="preserve"> </w:t>
            </w:r>
            <w:r w:rsidRPr="008F6317">
              <w:rPr>
                <w:rFonts w:cs="Times New Roman"/>
                <w:i/>
                <w:iCs/>
                <w:sz w:val="28"/>
                <w:szCs w:val="28"/>
                <w:lang w:val="pl-PL"/>
              </w:rPr>
              <w:tab/>
            </w:r>
          </w:p>
          <w:p w14:paraId="5109AF50" w14:textId="77777777" w:rsidR="004F54C3" w:rsidRPr="008F6317" w:rsidRDefault="004F54C3" w:rsidP="00D461FE">
            <w:pPr>
              <w:spacing w:after="0" w:line="312" w:lineRule="auto"/>
              <w:jc w:val="both"/>
              <w:rPr>
                <w:rFonts w:cs="Times New Roman"/>
                <w:sz w:val="28"/>
                <w:szCs w:val="28"/>
                <w:lang w:val="pl-PL"/>
              </w:rPr>
            </w:pPr>
            <w:r w:rsidRPr="008F6317">
              <w:rPr>
                <w:rFonts w:cs="Times New Roman"/>
                <w:sz w:val="28"/>
                <w:szCs w:val="28"/>
                <w:lang w:val="pl-PL"/>
              </w:rPr>
              <w:lastRenderedPageBreak/>
              <w:t>2.1. Phần tử logic NOT.</w:t>
            </w:r>
          </w:p>
          <w:p w14:paraId="7B97786F" w14:textId="77777777" w:rsidR="004F54C3" w:rsidRPr="008F6317" w:rsidRDefault="004F54C3" w:rsidP="00D461FE">
            <w:pPr>
              <w:spacing w:after="0" w:line="312" w:lineRule="auto"/>
              <w:jc w:val="both"/>
              <w:rPr>
                <w:rFonts w:cs="Times New Roman"/>
                <w:sz w:val="28"/>
                <w:szCs w:val="28"/>
                <w:lang w:val="pl-PL"/>
              </w:rPr>
            </w:pPr>
            <w:r w:rsidRPr="008F6317">
              <w:rPr>
                <w:rFonts w:cs="Times New Roman"/>
                <w:sz w:val="28"/>
                <w:szCs w:val="28"/>
                <w:lang w:val="pl-PL"/>
              </w:rPr>
              <w:t>2.2. Phần tử logic AND.</w:t>
            </w:r>
          </w:p>
          <w:p w14:paraId="7CF43B7F" w14:textId="77777777" w:rsidR="004F54C3" w:rsidRPr="008F6317" w:rsidRDefault="004F54C3" w:rsidP="00D461FE">
            <w:pPr>
              <w:spacing w:after="0" w:line="312" w:lineRule="auto"/>
              <w:jc w:val="both"/>
              <w:rPr>
                <w:rFonts w:cs="Times New Roman"/>
                <w:sz w:val="28"/>
                <w:szCs w:val="28"/>
                <w:lang w:val="pl-PL"/>
              </w:rPr>
            </w:pPr>
            <w:r w:rsidRPr="008F6317">
              <w:rPr>
                <w:rFonts w:cs="Times New Roman"/>
                <w:sz w:val="28"/>
                <w:szCs w:val="28"/>
                <w:lang w:val="pl-PL"/>
              </w:rPr>
              <w:t>2.3. Phần tử logic NAND.</w:t>
            </w:r>
          </w:p>
          <w:p w14:paraId="409B7D09" w14:textId="77777777" w:rsidR="004F54C3" w:rsidRPr="008F6317" w:rsidRDefault="004F54C3" w:rsidP="00D461FE">
            <w:pPr>
              <w:spacing w:after="0" w:line="312" w:lineRule="auto"/>
              <w:jc w:val="both"/>
              <w:rPr>
                <w:rFonts w:cs="Times New Roman"/>
                <w:sz w:val="28"/>
                <w:szCs w:val="28"/>
                <w:lang w:val="pl-PL"/>
              </w:rPr>
            </w:pPr>
            <w:r w:rsidRPr="008F6317">
              <w:rPr>
                <w:rFonts w:cs="Times New Roman"/>
                <w:sz w:val="28"/>
                <w:szCs w:val="28"/>
                <w:lang w:val="pl-PL"/>
              </w:rPr>
              <w:t>2.4. Phần tử logic OR.</w:t>
            </w:r>
          </w:p>
          <w:p w14:paraId="28188C86" w14:textId="77777777" w:rsidR="004F54C3" w:rsidRPr="008F6317" w:rsidRDefault="004F54C3" w:rsidP="00D461FE">
            <w:pPr>
              <w:spacing w:after="0" w:line="312" w:lineRule="auto"/>
              <w:jc w:val="both"/>
              <w:rPr>
                <w:rFonts w:cs="Times New Roman"/>
                <w:sz w:val="28"/>
                <w:szCs w:val="28"/>
                <w:lang w:val="pl-PL"/>
              </w:rPr>
            </w:pPr>
            <w:r w:rsidRPr="008F6317">
              <w:rPr>
                <w:rFonts w:cs="Times New Roman"/>
                <w:sz w:val="28"/>
                <w:szCs w:val="28"/>
                <w:lang w:val="pl-PL"/>
              </w:rPr>
              <w:t>2.5. Phần tử logic NOR.</w:t>
            </w:r>
          </w:p>
          <w:p w14:paraId="50D3CABE" w14:textId="77777777" w:rsidR="004F54C3" w:rsidRPr="008F6317" w:rsidRDefault="004F54C3" w:rsidP="00D461FE">
            <w:pPr>
              <w:keepNext/>
              <w:spacing w:after="0" w:line="312" w:lineRule="auto"/>
              <w:outlineLvl w:val="4"/>
              <w:rPr>
                <w:rFonts w:cs="Times New Roman"/>
                <w:sz w:val="28"/>
                <w:szCs w:val="28"/>
                <w:lang w:val="pl-PL"/>
              </w:rPr>
            </w:pPr>
            <w:r w:rsidRPr="008F6317">
              <w:rPr>
                <w:rFonts w:cs="Times New Roman"/>
                <w:sz w:val="28"/>
                <w:szCs w:val="28"/>
                <w:lang w:val="pl-PL"/>
              </w:rPr>
              <w:t xml:space="preserve">4. Biểu diễn </w:t>
            </w:r>
            <w:r w:rsidRPr="008F6317">
              <w:rPr>
                <w:rFonts w:eastAsia="Calibri" w:cs="Times New Roman"/>
                <w:sz w:val="28"/>
                <w:szCs w:val="28"/>
                <w:lang w:val="pl-PL"/>
              </w:rPr>
              <w:t>quá trình hoạt động của hệ thống bằng biểu đồ trạng thái</w:t>
            </w:r>
          </w:p>
          <w:p w14:paraId="6815C199" w14:textId="77777777" w:rsidR="004F54C3" w:rsidRPr="008F6317" w:rsidRDefault="004F54C3" w:rsidP="00D461FE">
            <w:pPr>
              <w:keepNext/>
              <w:spacing w:after="0" w:line="312" w:lineRule="auto"/>
              <w:outlineLvl w:val="4"/>
              <w:rPr>
                <w:rFonts w:cs="Times New Roman"/>
                <w:sz w:val="28"/>
                <w:szCs w:val="28"/>
                <w:lang w:val="pl-PL"/>
              </w:rPr>
            </w:pPr>
            <w:r w:rsidRPr="008F6317">
              <w:rPr>
                <w:rFonts w:cs="Times New Roman"/>
                <w:sz w:val="28"/>
                <w:szCs w:val="28"/>
                <w:lang w:val="pl-PL"/>
              </w:rPr>
              <w:t>4.1. Các ký hiệu cơ bản</w:t>
            </w:r>
          </w:p>
          <w:p w14:paraId="25B0FDF9" w14:textId="77777777" w:rsidR="004F54C3" w:rsidRPr="008F6317" w:rsidRDefault="004F54C3" w:rsidP="00D461FE">
            <w:pPr>
              <w:tabs>
                <w:tab w:val="left" w:pos="600"/>
              </w:tabs>
              <w:spacing w:after="0" w:line="312" w:lineRule="auto"/>
              <w:jc w:val="both"/>
              <w:rPr>
                <w:rFonts w:eastAsia="Times New Roman" w:cs="Times New Roman"/>
                <w:sz w:val="28"/>
                <w:szCs w:val="28"/>
                <w:lang w:val="nl-NL"/>
              </w:rPr>
            </w:pPr>
            <w:r w:rsidRPr="008F6317">
              <w:rPr>
                <w:rFonts w:cs="Times New Roman"/>
                <w:sz w:val="28"/>
                <w:szCs w:val="28"/>
                <w:lang w:val="pl-PL"/>
              </w:rPr>
              <w:t>4.2. Biểu đồ trạng thái (biểu đồ bước dịch chuyển)</w:t>
            </w:r>
          </w:p>
          <w:p w14:paraId="120C08CF" w14:textId="77777777" w:rsidR="004F54C3" w:rsidRPr="008F6317" w:rsidRDefault="004F54C3" w:rsidP="00D461FE">
            <w:pPr>
              <w:tabs>
                <w:tab w:val="left" w:pos="600"/>
              </w:tabs>
              <w:spacing w:after="0" w:line="312" w:lineRule="auto"/>
              <w:jc w:val="both"/>
              <w:rPr>
                <w:rFonts w:eastAsia="Times New Roman" w:cs="Times New Roman"/>
                <w:sz w:val="28"/>
                <w:szCs w:val="28"/>
                <w:lang w:val="nl-NL"/>
              </w:rPr>
            </w:pPr>
            <w:r w:rsidRPr="008F6317">
              <w:rPr>
                <w:rFonts w:eastAsia="Times New Roman" w:cs="Times New Roman"/>
                <w:sz w:val="28"/>
                <w:szCs w:val="28"/>
                <w:lang w:val="nl-NL"/>
              </w:rPr>
              <w:t xml:space="preserve">5. Phân loại phương pháp điều khiển. </w:t>
            </w:r>
          </w:p>
          <w:p w14:paraId="72BAAE62" w14:textId="77777777" w:rsidR="004F54C3" w:rsidRPr="008F6317" w:rsidRDefault="004F54C3" w:rsidP="00D461FE">
            <w:pPr>
              <w:tabs>
                <w:tab w:val="left" w:pos="600"/>
              </w:tabs>
              <w:spacing w:after="0" w:line="312" w:lineRule="auto"/>
              <w:jc w:val="both"/>
              <w:rPr>
                <w:rFonts w:eastAsia="Times New Roman" w:cs="Times New Roman"/>
                <w:sz w:val="28"/>
                <w:szCs w:val="28"/>
                <w:lang w:val="nl-NL"/>
              </w:rPr>
            </w:pPr>
            <w:r w:rsidRPr="008F6317">
              <w:rPr>
                <w:rFonts w:eastAsia="Times New Roman" w:cs="Times New Roman"/>
                <w:sz w:val="28"/>
                <w:szCs w:val="28"/>
                <w:lang w:val="nl-NL"/>
              </w:rPr>
              <w:t xml:space="preserve">6. </w:t>
            </w:r>
            <w:r w:rsidRPr="008F6317">
              <w:rPr>
                <w:rFonts w:cs="Times New Roman"/>
                <w:sz w:val="28"/>
                <w:szCs w:val="28"/>
                <w:lang w:val="pl-PL"/>
              </w:rPr>
              <w:t>Thiết kế mạch điều khiển khí nén hoạt động theo tầng</w:t>
            </w:r>
          </w:p>
          <w:p w14:paraId="7EC0E6D9" w14:textId="77777777" w:rsidR="004F54C3" w:rsidRPr="008F6317" w:rsidRDefault="004F54C3" w:rsidP="00D461FE">
            <w:pPr>
              <w:tabs>
                <w:tab w:val="left" w:pos="600"/>
              </w:tabs>
              <w:spacing w:after="0" w:line="312" w:lineRule="auto"/>
              <w:jc w:val="both"/>
              <w:rPr>
                <w:rFonts w:eastAsia="Times New Roman" w:cs="Times New Roman"/>
                <w:sz w:val="28"/>
                <w:szCs w:val="28"/>
                <w:lang w:val="nl-NL"/>
              </w:rPr>
            </w:pPr>
            <w:r w:rsidRPr="008F6317">
              <w:rPr>
                <w:rFonts w:eastAsia="Times New Roman" w:cs="Times New Roman"/>
                <w:sz w:val="28"/>
                <w:szCs w:val="28"/>
                <w:lang w:val="nl-NL"/>
              </w:rPr>
              <w:t>7. Sử dụng phần mềm Festo Fluidsim để thiết kế mạch điều khiển khí nén.</w:t>
            </w:r>
            <w:r w:rsidRPr="008F6317">
              <w:rPr>
                <w:rFonts w:eastAsia="Times New Roman" w:cs="Times New Roman"/>
                <w:sz w:val="28"/>
                <w:szCs w:val="28"/>
                <w:lang w:val="nl-NL"/>
              </w:rPr>
              <w:tab/>
            </w:r>
          </w:p>
        </w:tc>
        <w:tc>
          <w:tcPr>
            <w:tcW w:w="838" w:type="dxa"/>
          </w:tcPr>
          <w:p w14:paraId="49651FC6" w14:textId="77777777" w:rsidR="004F54C3" w:rsidRPr="008F6317" w:rsidRDefault="004F54C3" w:rsidP="00D461FE">
            <w:pPr>
              <w:tabs>
                <w:tab w:val="left" w:pos="600"/>
              </w:tabs>
              <w:spacing w:after="0" w:line="312" w:lineRule="auto"/>
              <w:jc w:val="center"/>
              <w:rPr>
                <w:rFonts w:eastAsia="Times New Roman" w:cs="Times New Roman"/>
                <w:sz w:val="28"/>
                <w:szCs w:val="28"/>
                <w:lang w:val="en-GB"/>
              </w:rPr>
            </w:pPr>
            <w:r w:rsidRPr="008F6317">
              <w:rPr>
                <w:rFonts w:eastAsia="Times New Roman" w:cs="Times New Roman"/>
                <w:sz w:val="28"/>
                <w:szCs w:val="28"/>
              </w:rPr>
              <w:lastRenderedPageBreak/>
              <w:t>1</w:t>
            </w:r>
            <w:r w:rsidRPr="008F6317">
              <w:rPr>
                <w:rFonts w:eastAsia="Times New Roman" w:cs="Times New Roman"/>
                <w:sz w:val="28"/>
                <w:szCs w:val="28"/>
                <w:lang w:val="en-GB"/>
              </w:rPr>
              <w:t>0</w:t>
            </w:r>
          </w:p>
        </w:tc>
        <w:tc>
          <w:tcPr>
            <w:tcW w:w="1118" w:type="dxa"/>
          </w:tcPr>
          <w:p w14:paraId="4780BC08"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10</w:t>
            </w:r>
          </w:p>
          <w:p w14:paraId="30BA553A"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77644F22"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0,5</w:t>
            </w:r>
          </w:p>
          <w:p w14:paraId="5E3CCCFA"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5D9075F3"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1,0</w:t>
            </w:r>
          </w:p>
          <w:p w14:paraId="0A09D109"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35A4ED02"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13253C0C"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167D556E"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614311DC"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651107E6"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596900BC"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2C4E01A4"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47A1C625"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243B63EB"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1574E61F"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40ACEC22"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1,0</w:t>
            </w:r>
          </w:p>
          <w:p w14:paraId="44EBA905"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1FC00866"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250EF3E5"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49AF4C91"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65192F3D"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12362BD4"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0,5</w:t>
            </w:r>
          </w:p>
          <w:p w14:paraId="433C1060"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724CFABA"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5</w:t>
            </w:r>
          </w:p>
          <w:p w14:paraId="0E3BB932"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243C5DF3"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2</w:t>
            </w:r>
          </w:p>
          <w:p w14:paraId="3AED0241" w14:textId="77777777" w:rsidR="004F54C3" w:rsidRPr="008F6317" w:rsidRDefault="004F54C3" w:rsidP="00D461FE">
            <w:pPr>
              <w:tabs>
                <w:tab w:val="left" w:pos="600"/>
              </w:tabs>
              <w:spacing w:after="0" w:line="312" w:lineRule="auto"/>
              <w:jc w:val="center"/>
              <w:rPr>
                <w:rFonts w:eastAsia="Times New Roman" w:cs="Times New Roman"/>
                <w:sz w:val="28"/>
                <w:szCs w:val="28"/>
              </w:rPr>
            </w:pPr>
          </w:p>
        </w:tc>
        <w:tc>
          <w:tcPr>
            <w:tcW w:w="1511" w:type="dxa"/>
          </w:tcPr>
          <w:p w14:paraId="317C3C53" w14:textId="77777777" w:rsidR="004F54C3" w:rsidRPr="008F6317" w:rsidRDefault="004F54C3" w:rsidP="00D461FE">
            <w:pPr>
              <w:tabs>
                <w:tab w:val="left" w:pos="600"/>
              </w:tabs>
              <w:spacing w:after="0" w:line="312" w:lineRule="auto"/>
              <w:jc w:val="center"/>
              <w:rPr>
                <w:rFonts w:eastAsia="Times New Roman" w:cs="Times New Roman"/>
                <w:sz w:val="28"/>
                <w:szCs w:val="28"/>
                <w:lang w:val="en-GB"/>
              </w:rPr>
            </w:pPr>
            <w:r w:rsidRPr="008F6317">
              <w:rPr>
                <w:rFonts w:eastAsia="Times New Roman" w:cs="Times New Roman"/>
                <w:sz w:val="28"/>
                <w:szCs w:val="28"/>
                <w:lang w:val="en-GB"/>
              </w:rPr>
              <w:lastRenderedPageBreak/>
              <w:t>0</w:t>
            </w:r>
          </w:p>
          <w:p w14:paraId="06230549"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088E7FCA"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5DC919AF"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06EB3C59"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0976D9C8"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2F8D9105"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65012B9B"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78F2BB63"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130BBC41"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4441C3AF"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29FCE1A6"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6569654F"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176076E5" w14:textId="77777777" w:rsidR="004F54C3" w:rsidRPr="008F6317" w:rsidRDefault="004F54C3" w:rsidP="00D461FE">
            <w:pPr>
              <w:tabs>
                <w:tab w:val="left" w:pos="600"/>
              </w:tabs>
              <w:spacing w:after="0" w:line="312" w:lineRule="auto"/>
              <w:jc w:val="center"/>
              <w:rPr>
                <w:rFonts w:eastAsia="Times New Roman" w:cs="Times New Roman"/>
                <w:sz w:val="28"/>
                <w:szCs w:val="28"/>
              </w:rPr>
            </w:pPr>
          </w:p>
        </w:tc>
        <w:tc>
          <w:tcPr>
            <w:tcW w:w="973" w:type="dxa"/>
          </w:tcPr>
          <w:p w14:paraId="6ABDF7F2"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lastRenderedPageBreak/>
              <w:t>0</w:t>
            </w:r>
          </w:p>
        </w:tc>
      </w:tr>
      <w:tr w:rsidR="004F54C3" w:rsidRPr="008F6317" w14:paraId="46769282" w14:textId="77777777" w:rsidTr="004F54C3">
        <w:trPr>
          <w:trHeight w:val="420"/>
        </w:trPr>
        <w:tc>
          <w:tcPr>
            <w:tcW w:w="793" w:type="dxa"/>
          </w:tcPr>
          <w:p w14:paraId="1FF63D16" w14:textId="77777777" w:rsidR="004F54C3" w:rsidRPr="008F6317" w:rsidRDefault="004F54C3" w:rsidP="00D461FE">
            <w:pPr>
              <w:spacing w:after="0" w:line="312" w:lineRule="auto"/>
              <w:jc w:val="center"/>
              <w:rPr>
                <w:rFonts w:eastAsia="Times New Roman" w:cs="Times New Roman"/>
                <w:sz w:val="28"/>
                <w:szCs w:val="28"/>
              </w:rPr>
            </w:pPr>
            <w:r w:rsidRPr="008F6317">
              <w:rPr>
                <w:rFonts w:eastAsia="Times New Roman" w:cs="Times New Roman"/>
                <w:sz w:val="28"/>
                <w:szCs w:val="28"/>
              </w:rPr>
              <w:t>4</w:t>
            </w:r>
          </w:p>
        </w:tc>
        <w:tc>
          <w:tcPr>
            <w:tcW w:w="3962" w:type="dxa"/>
          </w:tcPr>
          <w:p w14:paraId="44923A87" w14:textId="77777777" w:rsidR="004F54C3" w:rsidRPr="008F6317" w:rsidRDefault="004F54C3"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4: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nén</w:t>
            </w:r>
            <w:proofErr w:type="spellEnd"/>
            <w:r w:rsidRPr="008F6317">
              <w:rPr>
                <w:rFonts w:eastAsia="Times New Roman" w:cs="Times New Roman"/>
                <w:sz w:val="28"/>
                <w:szCs w:val="28"/>
              </w:rPr>
              <w:t>.</w:t>
            </w:r>
          </w:p>
          <w:p w14:paraId="38DC1619" w14:textId="77777777" w:rsidR="004F54C3" w:rsidRPr="008F6317" w:rsidRDefault="004F54C3" w:rsidP="00D461FE">
            <w:pPr>
              <w:tabs>
                <w:tab w:val="left" w:pos="600"/>
                <w:tab w:val="left" w:pos="6180"/>
              </w:tabs>
              <w:spacing w:after="0" w:line="312" w:lineRule="auto"/>
              <w:rPr>
                <w:rFonts w:eastAsia="Times New Roman" w:cs="Times New Roman"/>
                <w:sz w:val="28"/>
                <w:szCs w:val="28"/>
                <w:lang w:val="nl-NL"/>
              </w:rPr>
            </w:pPr>
            <w:r w:rsidRPr="008F6317">
              <w:rPr>
                <w:rFonts w:eastAsia="Times New Roman" w:cs="Times New Roman"/>
                <w:sz w:val="28"/>
                <w:szCs w:val="28"/>
                <w:lang w:val="nl-NL"/>
              </w:rPr>
              <w:t>1. Lắp đặt, vận hành</w:t>
            </w:r>
          </w:p>
          <w:p w14:paraId="6E489ABD" w14:textId="77777777" w:rsidR="004F54C3" w:rsidRPr="008F6317" w:rsidRDefault="004F54C3" w:rsidP="00D461FE">
            <w:pPr>
              <w:tabs>
                <w:tab w:val="left" w:pos="600"/>
                <w:tab w:val="left" w:pos="6180"/>
              </w:tabs>
              <w:spacing w:after="0" w:line="312" w:lineRule="auto"/>
              <w:rPr>
                <w:rFonts w:eastAsia="Times New Roman" w:cs="Times New Roman"/>
                <w:sz w:val="28"/>
                <w:szCs w:val="28"/>
                <w:lang w:val="nl-NL"/>
              </w:rPr>
            </w:pPr>
            <w:r w:rsidRPr="008F6317">
              <w:rPr>
                <w:rFonts w:eastAsia="Times New Roman" w:cs="Times New Roman"/>
                <w:sz w:val="28"/>
                <w:szCs w:val="28"/>
                <w:lang w:val="nl-NL"/>
              </w:rPr>
              <w:t>1.1.Điều khiển một xy lanh.</w:t>
            </w:r>
            <w:r w:rsidRPr="008F6317">
              <w:rPr>
                <w:rFonts w:eastAsia="Times New Roman" w:cs="Times New Roman"/>
                <w:sz w:val="28"/>
                <w:szCs w:val="28"/>
                <w:lang w:val="nl-NL"/>
              </w:rPr>
              <w:tab/>
            </w:r>
          </w:p>
          <w:p w14:paraId="726546CF" w14:textId="77777777" w:rsidR="004F54C3" w:rsidRPr="008F6317" w:rsidRDefault="004F54C3" w:rsidP="00D461FE">
            <w:pPr>
              <w:tabs>
                <w:tab w:val="left" w:pos="600"/>
              </w:tabs>
              <w:spacing w:after="0" w:line="312" w:lineRule="auto"/>
              <w:rPr>
                <w:rFonts w:eastAsia="Times New Roman" w:cs="Times New Roman"/>
                <w:sz w:val="28"/>
                <w:szCs w:val="28"/>
                <w:lang w:val="nl-NL"/>
              </w:rPr>
            </w:pPr>
            <w:r w:rsidRPr="008F6317">
              <w:rPr>
                <w:rFonts w:eastAsia="Times New Roman" w:cs="Times New Roman"/>
                <w:sz w:val="28"/>
                <w:szCs w:val="28"/>
                <w:lang w:val="nl-NL"/>
              </w:rPr>
              <w:t>1.2. Điều khiển hai xy lanh.</w:t>
            </w:r>
          </w:p>
          <w:p w14:paraId="325A60AC" w14:textId="77777777" w:rsidR="004F54C3" w:rsidRPr="008F6317" w:rsidRDefault="004F54C3" w:rsidP="00D461FE">
            <w:pPr>
              <w:tabs>
                <w:tab w:val="left" w:pos="600"/>
              </w:tabs>
              <w:spacing w:after="0" w:line="312" w:lineRule="auto"/>
              <w:rPr>
                <w:rFonts w:eastAsia="Times New Roman" w:cs="Times New Roman"/>
                <w:bCs/>
                <w:sz w:val="28"/>
                <w:szCs w:val="28"/>
              </w:rPr>
            </w:pPr>
            <w:r w:rsidRPr="008F6317">
              <w:rPr>
                <w:rFonts w:eastAsia="Times New Roman" w:cs="Times New Roman"/>
                <w:sz w:val="28"/>
                <w:szCs w:val="28"/>
                <w:lang w:val="nl-NL"/>
              </w:rPr>
              <w:t xml:space="preserve">2. </w:t>
            </w:r>
            <w:proofErr w:type="spellStart"/>
            <w:r w:rsidRPr="008F6317">
              <w:rPr>
                <w:rFonts w:eastAsia="Times New Roman" w:cs="Times New Roman"/>
                <w:bCs/>
                <w:sz w:val="28"/>
                <w:szCs w:val="28"/>
              </w:rPr>
              <w:t>Tìm</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và</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sửa</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lỗi</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trong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hệ</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thống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điều</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khiển</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khí</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nén</w:t>
            </w:r>
            <w:proofErr w:type="spellEnd"/>
          </w:p>
          <w:p w14:paraId="503B687F" w14:textId="77777777" w:rsidR="004F54C3" w:rsidRPr="008F6317" w:rsidRDefault="004F54C3" w:rsidP="00D461FE">
            <w:pPr>
              <w:tabs>
                <w:tab w:val="left" w:pos="600"/>
              </w:tabs>
              <w:spacing w:after="0" w:line="312" w:lineRule="auto"/>
              <w:rPr>
                <w:rFonts w:eastAsia="Times New Roman" w:cs="Times New Roman"/>
                <w:sz w:val="28"/>
                <w:szCs w:val="28"/>
              </w:rPr>
            </w:pPr>
            <w:r w:rsidRPr="008F6317">
              <w:rPr>
                <w:rFonts w:eastAsia="Times New Roman" w:cs="Times New Roman"/>
                <w:sz w:val="28"/>
                <w:szCs w:val="28"/>
              </w:rPr>
              <w:t xml:space="preserve">2.1. Phương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tìm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lỗi</w:t>
            </w:r>
            <w:proofErr w:type="spellEnd"/>
            <w:r w:rsidRPr="008F6317">
              <w:rPr>
                <w:rFonts w:eastAsia="Times New Roman" w:cs="Times New Roman"/>
                <w:sz w:val="28"/>
                <w:szCs w:val="28"/>
              </w:rPr>
              <w:t>.</w:t>
            </w:r>
          </w:p>
          <w:p w14:paraId="1224AAF4" w14:textId="77777777" w:rsidR="004F54C3" w:rsidRPr="008F6317" w:rsidRDefault="004F54C3" w:rsidP="00D461FE">
            <w:pPr>
              <w:tabs>
                <w:tab w:val="left" w:pos="600"/>
              </w:tabs>
              <w:spacing w:after="0" w:line="312" w:lineRule="auto"/>
              <w:rPr>
                <w:rFonts w:eastAsia="Times New Roman" w:cs="Times New Roman"/>
                <w:sz w:val="28"/>
                <w:szCs w:val="28"/>
              </w:rPr>
            </w:pPr>
            <w:r w:rsidRPr="008F6317">
              <w:rPr>
                <w:rFonts w:eastAsia="Times New Roman" w:cs="Times New Roman"/>
                <w:sz w:val="28"/>
                <w:szCs w:val="28"/>
              </w:rPr>
              <w:t xml:space="preserve">2.2. Các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lỗi</w:t>
            </w:r>
            <w:proofErr w:type="spellEnd"/>
            <w:r w:rsidRPr="008F6317">
              <w:rPr>
                <w:rFonts w:eastAsia="Times New Roman" w:cs="Times New Roman"/>
                <w:sz w:val="28"/>
                <w:szCs w:val="28"/>
              </w:rPr>
              <w:t xml:space="preserve">. </w:t>
            </w:r>
          </w:p>
          <w:p w14:paraId="23BF0BD0" w14:textId="77777777" w:rsidR="004F54C3" w:rsidRPr="008F6317" w:rsidRDefault="004F54C3" w:rsidP="00D461FE">
            <w:pPr>
              <w:tabs>
                <w:tab w:val="left" w:pos="600"/>
              </w:tabs>
              <w:spacing w:after="0" w:line="312" w:lineRule="auto"/>
              <w:rPr>
                <w:rFonts w:eastAsia="Times New Roman" w:cs="Times New Roman"/>
                <w:sz w:val="28"/>
                <w:szCs w:val="28"/>
                <w:lang w:val="nl-NL"/>
              </w:rPr>
            </w:pPr>
            <w:r w:rsidRPr="008F6317">
              <w:rPr>
                <w:rFonts w:eastAsia="Times New Roman" w:cs="Times New Roman"/>
                <w:sz w:val="28"/>
                <w:szCs w:val="28"/>
              </w:rPr>
              <w:lastRenderedPageBreak/>
              <w:t xml:space="preserve">3.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thuyết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w:t>
            </w:r>
          </w:p>
        </w:tc>
        <w:tc>
          <w:tcPr>
            <w:tcW w:w="838" w:type="dxa"/>
          </w:tcPr>
          <w:p w14:paraId="7334F4BD" w14:textId="77777777" w:rsidR="004F54C3" w:rsidRPr="008F6317" w:rsidRDefault="004F54C3" w:rsidP="00D461FE">
            <w:pPr>
              <w:tabs>
                <w:tab w:val="left" w:pos="600"/>
              </w:tabs>
              <w:spacing w:after="0" w:line="312" w:lineRule="auto"/>
              <w:jc w:val="center"/>
              <w:rPr>
                <w:rFonts w:eastAsia="Times New Roman" w:cs="Times New Roman"/>
                <w:sz w:val="28"/>
                <w:szCs w:val="28"/>
                <w:lang w:val="en-GB"/>
              </w:rPr>
            </w:pPr>
            <w:r w:rsidRPr="008F6317">
              <w:rPr>
                <w:rFonts w:eastAsia="Times New Roman" w:cs="Times New Roman"/>
                <w:sz w:val="28"/>
                <w:szCs w:val="28"/>
                <w:lang w:val="en-GB"/>
              </w:rPr>
              <w:lastRenderedPageBreak/>
              <w:t>18</w:t>
            </w:r>
          </w:p>
        </w:tc>
        <w:tc>
          <w:tcPr>
            <w:tcW w:w="1118" w:type="dxa"/>
          </w:tcPr>
          <w:p w14:paraId="519DF01E"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1511" w:type="dxa"/>
          </w:tcPr>
          <w:p w14:paraId="331199AC" w14:textId="77777777" w:rsidR="004F54C3" w:rsidRPr="008F6317" w:rsidRDefault="004F54C3" w:rsidP="00D461FE">
            <w:pPr>
              <w:tabs>
                <w:tab w:val="left" w:pos="600"/>
              </w:tabs>
              <w:spacing w:after="0" w:line="312" w:lineRule="auto"/>
              <w:jc w:val="center"/>
              <w:rPr>
                <w:rFonts w:eastAsia="Times New Roman" w:cs="Times New Roman"/>
                <w:sz w:val="28"/>
                <w:szCs w:val="28"/>
                <w:lang w:val="en-GB"/>
              </w:rPr>
            </w:pPr>
            <w:r w:rsidRPr="008F6317">
              <w:rPr>
                <w:rFonts w:eastAsia="Times New Roman" w:cs="Times New Roman"/>
                <w:sz w:val="28"/>
                <w:szCs w:val="28"/>
              </w:rPr>
              <w:t>1</w:t>
            </w:r>
            <w:r w:rsidRPr="008F6317">
              <w:rPr>
                <w:rFonts w:eastAsia="Times New Roman" w:cs="Times New Roman"/>
                <w:sz w:val="28"/>
                <w:szCs w:val="28"/>
                <w:lang w:val="en-GB"/>
              </w:rPr>
              <w:t>6</w:t>
            </w:r>
          </w:p>
          <w:p w14:paraId="45412F1B"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 xml:space="preserve"> </w:t>
            </w:r>
          </w:p>
          <w:p w14:paraId="70B8ED8E" w14:textId="77777777" w:rsidR="004F54C3" w:rsidRPr="008F6317" w:rsidRDefault="004F54C3" w:rsidP="00D461FE">
            <w:pPr>
              <w:tabs>
                <w:tab w:val="left" w:pos="600"/>
              </w:tabs>
              <w:spacing w:after="0" w:line="312" w:lineRule="auto"/>
              <w:jc w:val="center"/>
              <w:rPr>
                <w:rFonts w:eastAsia="Times New Roman" w:cs="Times New Roman"/>
                <w:sz w:val="28"/>
                <w:szCs w:val="28"/>
                <w:lang w:val="en-GB"/>
              </w:rPr>
            </w:pPr>
            <w:r w:rsidRPr="008F6317">
              <w:rPr>
                <w:rFonts w:eastAsia="Times New Roman" w:cs="Times New Roman"/>
                <w:sz w:val="28"/>
                <w:szCs w:val="28"/>
                <w:lang w:val="en-GB"/>
              </w:rPr>
              <w:t>8</w:t>
            </w:r>
          </w:p>
          <w:p w14:paraId="017E5D1F"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67C71D8A"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5CC52893"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12B274DC"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6339CD26"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8</w:t>
            </w:r>
          </w:p>
          <w:p w14:paraId="3B80119B" w14:textId="77777777" w:rsidR="004F54C3" w:rsidRPr="008F6317" w:rsidRDefault="004F54C3" w:rsidP="00D461FE">
            <w:pPr>
              <w:tabs>
                <w:tab w:val="left" w:pos="600"/>
              </w:tabs>
              <w:spacing w:after="0" w:line="312" w:lineRule="auto"/>
              <w:jc w:val="center"/>
              <w:rPr>
                <w:rFonts w:eastAsia="Times New Roman" w:cs="Times New Roman"/>
                <w:sz w:val="28"/>
                <w:szCs w:val="28"/>
              </w:rPr>
            </w:pPr>
          </w:p>
        </w:tc>
        <w:tc>
          <w:tcPr>
            <w:tcW w:w="973" w:type="dxa"/>
          </w:tcPr>
          <w:p w14:paraId="3B30493E" w14:textId="77777777" w:rsidR="004F54C3" w:rsidRPr="008F6317" w:rsidRDefault="004F54C3" w:rsidP="00D461FE">
            <w:pPr>
              <w:tabs>
                <w:tab w:val="left" w:pos="600"/>
              </w:tabs>
              <w:spacing w:after="0" w:line="312" w:lineRule="auto"/>
              <w:jc w:val="center"/>
              <w:rPr>
                <w:rFonts w:eastAsia="Times New Roman" w:cs="Times New Roman"/>
                <w:bCs/>
                <w:sz w:val="28"/>
                <w:szCs w:val="28"/>
                <w:lang w:val="en-GB"/>
              </w:rPr>
            </w:pPr>
            <w:r w:rsidRPr="008F6317">
              <w:rPr>
                <w:rFonts w:eastAsia="Times New Roman" w:cs="Times New Roman"/>
                <w:bCs/>
                <w:sz w:val="28"/>
                <w:szCs w:val="28"/>
              </w:rPr>
              <w:t>0</w:t>
            </w:r>
            <w:r w:rsidRPr="008F6317">
              <w:rPr>
                <w:rFonts w:eastAsia="Times New Roman" w:cs="Times New Roman"/>
                <w:bCs/>
                <w:sz w:val="28"/>
                <w:szCs w:val="28"/>
                <w:lang w:val="en-GB"/>
              </w:rPr>
              <w:t>1</w:t>
            </w:r>
          </w:p>
        </w:tc>
      </w:tr>
      <w:tr w:rsidR="004F54C3" w:rsidRPr="008F6317" w14:paraId="21CE8277" w14:textId="77777777" w:rsidTr="004F54C3">
        <w:trPr>
          <w:trHeight w:val="420"/>
        </w:trPr>
        <w:tc>
          <w:tcPr>
            <w:tcW w:w="793" w:type="dxa"/>
          </w:tcPr>
          <w:p w14:paraId="4DDF6DE7" w14:textId="77777777" w:rsidR="004F54C3" w:rsidRPr="008F6317" w:rsidRDefault="004F54C3" w:rsidP="00D461FE">
            <w:pPr>
              <w:spacing w:after="0" w:line="312" w:lineRule="auto"/>
              <w:jc w:val="center"/>
              <w:rPr>
                <w:rFonts w:eastAsia="Times New Roman" w:cs="Times New Roman"/>
                <w:sz w:val="28"/>
                <w:szCs w:val="28"/>
              </w:rPr>
            </w:pPr>
            <w:r w:rsidRPr="008F6317">
              <w:rPr>
                <w:rFonts w:eastAsia="Times New Roman" w:cs="Times New Roman"/>
                <w:sz w:val="28"/>
                <w:szCs w:val="28"/>
              </w:rPr>
              <w:t>6</w:t>
            </w:r>
          </w:p>
        </w:tc>
        <w:tc>
          <w:tcPr>
            <w:tcW w:w="3962" w:type="dxa"/>
          </w:tcPr>
          <w:p w14:paraId="0F88073F" w14:textId="77777777" w:rsidR="004F54C3" w:rsidRPr="008F6317" w:rsidRDefault="004F54C3"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5: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nén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nén</w:t>
            </w:r>
            <w:proofErr w:type="spellEnd"/>
          </w:p>
          <w:p w14:paraId="708AA492" w14:textId="77777777" w:rsidR="004F54C3" w:rsidRPr="008F6317" w:rsidRDefault="004F54C3" w:rsidP="00D461FE">
            <w:pPr>
              <w:tabs>
                <w:tab w:val="left" w:pos="600"/>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1. Giới thiệu hệ thống điều khiển điện khí nén</w:t>
            </w:r>
          </w:p>
          <w:p w14:paraId="11D86715" w14:textId="77777777" w:rsidR="004F54C3" w:rsidRPr="008F6317" w:rsidRDefault="004F54C3" w:rsidP="00D461FE">
            <w:pPr>
              <w:tabs>
                <w:tab w:val="left" w:pos="600"/>
              </w:tabs>
              <w:spacing w:after="0" w:line="312" w:lineRule="auto"/>
              <w:jc w:val="both"/>
              <w:rPr>
                <w:rFonts w:eastAsia="Times New Roman" w:cs="Times New Roman"/>
                <w:bCs/>
                <w:sz w:val="28"/>
                <w:szCs w:val="28"/>
              </w:rPr>
            </w:pPr>
            <w:r w:rsidRPr="008F6317">
              <w:rPr>
                <w:rFonts w:eastAsia="Times New Roman" w:cs="Times New Roman"/>
                <w:bCs/>
                <w:sz w:val="28"/>
                <w:szCs w:val="28"/>
                <w:lang w:val="vi-VN"/>
              </w:rPr>
              <w:t>2.</w:t>
            </w:r>
            <w:r w:rsidRPr="008F6317">
              <w:rPr>
                <w:rFonts w:eastAsia="Times New Roman" w:cs="Times New Roman"/>
                <w:bCs/>
                <w:sz w:val="28"/>
                <w:szCs w:val="28"/>
              </w:rPr>
              <w:t xml:space="preserve"> </w:t>
            </w:r>
            <w:r w:rsidRPr="008F6317">
              <w:rPr>
                <w:rFonts w:eastAsia="Times New Roman" w:cs="Times New Roman"/>
                <w:bCs/>
                <w:sz w:val="28"/>
                <w:szCs w:val="28"/>
                <w:lang w:val="vi-VN"/>
              </w:rPr>
              <w:t>Các phần tử điện ứng dụng trong hệ thống khí nén</w:t>
            </w:r>
            <w:r w:rsidRPr="008F6317">
              <w:rPr>
                <w:rFonts w:eastAsia="Times New Roman" w:cs="Times New Roman"/>
                <w:bCs/>
                <w:sz w:val="28"/>
                <w:szCs w:val="28"/>
                <w:lang w:val="vi-VN"/>
              </w:rPr>
              <w:br/>
            </w:r>
            <w:r w:rsidRPr="008F6317">
              <w:rPr>
                <w:rFonts w:eastAsia="Times New Roman" w:cs="Times New Roman"/>
                <w:bCs/>
                <w:sz w:val="28"/>
                <w:szCs w:val="28"/>
              </w:rPr>
              <w:t xml:space="preserve">2.1. Van </w:t>
            </w:r>
            <w:proofErr w:type="spellStart"/>
            <w:r w:rsidRPr="008F6317">
              <w:rPr>
                <w:rFonts w:eastAsia="Times New Roman" w:cs="Times New Roman"/>
                <w:bCs/>
                <w:sz w:val="28"/>
                <w:szCs w:val="28"/>
              </w:rPr>
              <w:t>điện</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từ</w:t>
            </w:r>
            <w:proofErr w:type="spellEnd"/>
          </w:p>
          <w:p w14:paraId="35F755CA" w14:textId="77777777" w:rsidR="004F54C3" w:rsidRPr="008F6317" w:rsidRDefault="004F54C3" w:rsidP="00D461FE">
            <w:pPr>
              <w:tabs>
                <w:tab w:val="left" w:pos="600"/>
              </w:tabs>
              <w:spacing w:after="0" w:line="312" w:lineRule="auto"/>
              <w:jc w:val="both"/>
              <w:rPr>
                <w:rFonts w:eastAsia="Times New Roman" w:cs="Times New Roman"/>
                <w:bCs/>
                <w:sz w:val="28"/>
                <w:szCs w:val="28"/>
              </w:rPr>
            </w:pPr>
            <w:r w:rsidRPr="008F6317">
              <w:rPr>
                <w:rFonts w:eastAsia="Times New Roman" w:cs="Times New Roman"/>
                <w:bCs/>
                <w:sz w:val="28"/>
                <w:szCs w:val="28"/>
              </w:rPr>
              <w:t xml:space="preserve">2.2. </w:t>
            </w:r>
            <w:proofErr w:type="spellStart"/>
            <w:r w:rsidRPr="008F6317">
              <w:rPr>
                <w:rFonts w:eastAsia="Times New Roman" w:cs="Times New Roman"/>
                <w:bCs/>
                <w:sz w:val="28"/>
                <w:szCs w:val="28"/>
              </w:rPr>
              <w:t>Nút</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nhấn</w:t>
            </w:r>
            <w:proofErr w:type="spellEnd"/>
          </w:p>
          <w:p w14:paraId="6CA2F2F5" w14:textId="77777777" w:rsidR="004F54C3" w:rsidRPr="008F6317" w:rsidRDefault="004F54C3" w:rsidP="00D461FE">
            <w:pPr>
              <w:tabs>
                <w:tab w:val="left" w:pos="600"/>
              </w:tabs>
              <w:spacing w:after="0" w:line="312" w:lineRule="auto"/>
              <w:jc w:val="both"/>
              <w:rPr>
                <w:rFonts w:eastAsia="Times New Roman" w:cs="Times New Roman"/>
                <w:bCs/>
                <w:sz w:val="28"/>
                <w:szCs w:val="28"/>
              </w:rPr>
            </w:pPr>
            <w:r w:rsidRPr="008F6317">
              <w:rPr>
                <w:rFonts w:eastAsia="Times New Roman" w:cs="Times New Roman"/>
                <w:bCs/>
                <w:sz w:val="28"/>
                <w:szCs w:val="28"/>
              </w:rPr>
              <w:t xml:space="preserve">2.3. Công </w:t>
            </w:r>
            <w:proofErr w:type="spellStart"/>
            <w:r w:rsidRPr="008F6317">
              <w:rPr>
                <w:rFonts w:eastAsia="Times New Roman" w:cs="Times New Roman"/>
                <w:bCs/>
                <w:sz w:val="28"/>
                <w:szCs w:val="28"/>
              </w:rPr>
              <w:t>tắc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hành</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trình</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điện</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cơ</w:t>
            </w:r>
            <w:proofErr w:type="spellEnd"/>
          </w:p>
          <w:p w14:paraId="424F9345" w14:textId="77777777" w:rsidR="004F54C3" w:rsidRPr="008F6317" w:rsidRDefault="004F54C3" w:rsidP="00D461FE">
            <w:pPr>
              <w:tabs>
                <w:tab w:val="left" w:pos="600"/>
              </w:tabs>
              <w:spacing w:after="0" w:line="312" w:lineRule="auto"/>
              <w:jc w:val="both"/>
              <w:rPr>
                <w:rFonts w:eastAsia="Times New Roman" w:cs="Times New Roman"/>
                <w:bCs/>
                <w:sz w:val="28"/>
                <w:szCs w:val="28"/>
              </w:rPr>
            </w:pPr>
            <w:r w:rsidRPr="008F6317">
              <w:rPr>
                <w:rFonts w:eastAsia="Times New Roman" w:cs="Times New Roman"/>
                <w:bCs/>
                <w:sz w:val="28"/>
                <w:szCs w:val="28"/>
              </w:rPr>
              <w:t xml:space="preserve">2.4. </w:t>
            </w:r>
            <w:r w:rsidRPr="008F6317">
              <w:rPr>
                <w:rFonts w:eastAsia="Times New Roman" w:cs="Times New Roman"/>
                <w:sz w:val="28"/>
                <w:szCs w:val="28"/>
                <w:lang w:val="vi-VN"/>
              </w:rPr>
              <w:t>Công tắc hành trình nam châm</w:t>
            </w:r>
          </w:p>
          <w:p w14:paraId="01D1980F" w14:textId="77777777" w:rsidR="004F54C3" w:rsidRPr="008F6317" w:rsidRDefault="004F54C3" w:rsidP="00D461FE">
            <w:pPr>
              <w:tabs>
                <w:tab w:val="left" w:pos="600"/>
              </w:tabs>
              <w:spacing w:after="0" w:line="312" w:lineRule="auto"/>
              <w:jc w:val="both"/>
              <w:rPr>
                <w:rFonts w:eastAsia="Times New Roman" w:cs="Times New Roman"/>
                <w:bCs/>
                <w:sz w:val="28"/>
                <w:szCs w:val="28"/>
              </w:rPr>
            </w:pPr>
            <w:r w:rsidRPr="008F6317">
              <w:rPr>
                <w:rFonts w:eastAsia="Times New Roman" w:cs="Times New Roman"/>
                <w:bCs/>
                <w:sz w:val="28"/>
                <w:szCs w:val="28"/>
              </w:rPr>
              <w:t xml:space="preserve">2.5. </w:t>
            </w:r>
            <w:proofErr w:type="spellStart"/>
            <w:r w:rsidRPr="008F6317">
              <w:rPr>
                <w:rFonts w:eastAsia="Times New Roman" w:cs="Times New Roman"/>
                <w:bCs/>
                <w:sz w:val="28"/>
                <w:szCs w:val="28"/>
              </w:rPr>
              <w:t>Rơle</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trung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gian</w:t>
            </w:r>
            <w:proofErr w:type="spellEnd"/>
          </w:p>
          <w:p w14:paraId="60C330B1" w14:textId="77777777" w:rsidR="004F54C3" w:rsidRPr="008F6317" w:rsidRDefault="004F54C3" w:rsidP="00D461FE">
            <w:pPr>
              <w:tabs>
                <w:tab w:val="left" w:pos="600"/>
              </w:tabs>
              <w:spacing w:after="0" w:line="312" w:lineRule="auto"/>
              <w:jc w:val="both"/>
              <w:rPr>
                <w:rFonts w:eastAsia="Times New Roman" w:cs="Times New Roman"/>
                <w:bCs/>
                <w:sz w:val="28"/>
                <w:szCs w:val="28"/>
              </w:rPr>
            </w:pPr>
            <w:r w:rsidRPr="008F6317">
              <w:rPr>
                <w:rFonts w:eastAsia="Times New Roman" w:cs="Times New Roman"/>
                <w:bCs/>
                <w:sz w:val="28"/>
                <w:szCs w:val="28"/>
              </w:rPr>
              <w:t xml:space="preserve">2.6. </w:t>
            </w:r>
            <w:proofErr w:type="spellStart"/>
            <w:r w:rsidRPr="008F6317">
              <w:rPr>
                <w:rFonts w:eastAsia="Times New Roman" w:cs="Times New Roman"/>
                <w:bCs/>
                <w:sz w:val="28"/>
                <w:szCs w:val="28"/>
              </w:rPr>
              <w:t>Rơle</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thời</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gian</w:t>
            </w:r>
            <w:proofErr w:type="spellEnd"/>
            <w:r w:rsidRPr="008F6317">
              <w:rPr>
                <w:rFonts w:eastAsia="Times New Roman" w:cs="Times New Roman"/>
                <w:bCs/>
                <w:sz w:val="28"/>
                <w:szCs w:val="28"/>
              </w:rPr>
              <w:t xml:space="preserve">  </w:t>
            </w:r>
          </w:p>
          <w:p w14:paraId="3B2FEDD0" w14:textId="77777777" w:rsidR="004F54C3" w:rsidRPr="008F6317" w:rsidRDefault="004F54C3" w:rsidP="00D461FE">
            <w:pPr>
              <w:tabs>
                <w:tab w:val="left" w:pos="600"/>
              </w:tabs>
              <w:spacing w:after="0" w:line="312" w:lineRule="auto"/>
              <w:jc w:val="both"/>
              <w:rPr>
                <w:rFonts w:eastAsia="Times New Roman" w:cs="Times New Roman"/>
                <w:bCs/>
                <w:sz w:val="28"/>
                <w:szCs w:val="28"/>
              </w:rPr>
            </w:pPr>
            <w:r w:rsidRPr="008F6317">
              <w:rPr>
                <w:rFonts w:eastAsia="Times New Roman" w:cs="Times New Roman"/>
                <w:bCs/>
                <w:sz w:val="28"/>
                <w:szCs w:val="28"/>
              </w:rPr>
              <w:t xml:space="preserve">2.7. </w:t>
            </w:r>
            <w:proofErr w:type="spellStart"/>
            <w:r w:rsidRPr="008F6317">
              <w:rPr>
                <w:rFonts w:eastAsia="Times New Roman" w:cs="Times New Roman"/>
                <w:bCs/>
                <w:sz w:val="28"/>
                <w:szCs w:val="28"/>
              </w:rPr>
              <w:t>Cảm</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biến</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tiệm</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cận</w:t>
            </w:r>
            <w:proofErr w:type="spellEnd"/>
          </w:p>
          <w:p w14:paraId="38C32A8A" w14:textId="77777777" w:rsidR="004F54C3" w:rsidRPr="008F6317" w:rsidRDefault="004F54C3" w:rsidP="00D461FE">
            <w:pPr>
              <w:tabs>
                <w:tab w:val="left" w:pos="600"/>
              </w:tabs>
              <w:spacing w:after="0" w:line="312" w:lineRule="auto"/>
              <w:jc w:val="both"/>
              <w:rPr>
                <w:rFonts w:eastAsia="Times New Roman" w:cs="Times New Roman"/>
                <w:bCs/>
                <w:sz w:val="28"/>
                <w:szCs w:val="28"/>
              </w:rPr>
            </w:pPr>
            <w:r w:rsidRPr="008F6317">
              <w:rPr>
                <w:rFonts w:eastAsia="Times New Roman" w:cs="Times New Roman"/>
                <w:bCs/>
                <w:sz w:val="28"/>
                <w:szCs w:val="28"/>
              </w:rPr>
              <w:t xml:space="preserve">2.8. </w:t>
            </w:r>
            <w:proofErr w:type="spellStart"/>
            <w:r w:rsidRPr="008F6317">
              <w:rPr>
                <w:rFonts w:eastAsia="Times New Roman" w:cs="Times New Roman"/>
                <w:bCs/>
                <w:sz w:val="28"/>
                <w:szCs w:val="28"/>
              </w:rPr>
              <w:t>Bộ</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đếm</w:t>
            </w:r>
            <w:proofErr w:type="spellEnd"/>
          </w:p>
          <w:p w14:paraId="3243D224" w14:textId="77777777" w:rsidR="004F54C3" w:rsidRPr="008F6317" w:rsidRDefault="004F54C3" w:rsidP="00D461FE">
            <w:pPr>
              <w:tabs>
                <w:tab w:val="left" w:pos="600"/>
              </w:tabs>
              <w:spacing w:after="0" w:line="312" w:lineRule="auto"/>
              <w:jc w:val="both"/>
              <w:rPr>
                <w:rFonts w:eastAsia="Times New Roman" w:cs="Times New Roman"/>
                <w:bCs/>
                <w:sz w:val="28"/>
                <w:szCs w:val="28"/>
              </w:rPr>
            </w:pPr>
            <w:r w:rsidRPr="008F6317">
              <w:rPr>
                <w:rFonts w:eastAsia="Times New Roman" w:cs="Times New Roman"/>
                <w:bCs/>
                <w:sz w:val="28"/>
                <w:szCs w:val="28"/>
              </w:rPr>
              <w:t xml:space="preserve">2.9. </w:t>
            </w:r>
            <w:r w:rsidRPr="008F6317">
              <w:rPr>
                <w:rFonts w:eastAsia="Times New Roman" w:cs="Times New Roman"/>
                <w:sz w:val="28"/>
                <w:szCs w:val="28"/>
                <w:lang w:val="vi-VN"/>
              </w:rPr>
              <w:t>R-S Flipflop</w:t>
            </w:r>
          </w:p>
        </w:tc>
        <w:tc>
          <w:tcPr>
            <w:tcW w:w="838" w:type="dxa"/>
          </w:tcPr>
          <w:p w14:paraId="6EE17908"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lang w:val="en-GB"/>
              </w:rPr>
              <w:t>0</w:t>
            </w:r>
            <w:r w:rsidRPr="008F6317">
              <w:rPr>
                <w:rFonts w:eastAsia="Times New Roman" w:cs="Times New Roman"/>
                <w:sz w:val="28"/>
                <w:szCs w:val="28"/>
              </w:rPr>
              <w:t>5</w:t>
            </w:r>
          </w:p>
        </w:tc>
        <w:tc>
          <w:tcPr>
            <w:tcW w:w="1118" w:type="dxa"/>
          </w:tcPr>
          <w:p w14:paraId="5AED0C75"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05</w:t>
            </w:r>
          </w:p>
          <w:p w14:paraId="5303DBB7"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5610D4F2"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5EC61D1B"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0,5</w:t>
            </w:r>
          </w:p>
          <w:p w14:paraId="715782CD"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4541E530"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4,5</w:t>
            </w:r>
          </w:p>
          <w:p w14:paraId="0C023FE0" w14:textId="77777777" w:rsidR="004F54C3" w:rsidRPr="008F6317" w:rsidRDefault="004F54C3" w:rsidP="00D461FE">
            <w:pPr>
              <w:tabs>
                <w:tab w:val="left" w:pos="600"/>
              </w:tabs>
              <w:spacing w:after="0" w:line="312" w:lineRule="auto"/>
              <w:jc w:val="center"/>
              <w:rPr>
                <w:rFonts w:eastAsia="Times New Roman" w:cs="Times New Roman"/>
                <w:sz w:val="28"/>
                <w:szCs w:val="28"/>
              </w:rPr>
            </w:pPr>
          </w:p>
        </w:tc>
        <w:tc>
          <w:tcPr>
            <w:tcW w:w="1511" w:type="dxa"/>
          </w:tcPr>
          <w:p w14:paraId="4D593B42"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0</w:t>
            </w:r>
          </w:p>
          <w:p w14:paraId="7343265E"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7223EAB8"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66F0775F" w14:textId="77777777" w:rsidR="004F54C3" w:rsidRPr="008F6317" w:rsidRDefault="004F54C3" w:rsidP="00D461FE">
            <w:pPr>
              <w:tabs>
                <w:tab w:val="left" w:pos="600"/>
              </w:tabs>
              <w:spacing w:after="0" w:line="312" w:lineRule="auto"/>
              <w:jc w:val="center"/>
              <w:rPr>
                <w:rFonts w:eastAsia="Times New Roman" w:cs="Times New Roman"/>
                <w:sz w:val="28"/>
                <w:szCs w:val="28"/>
              </w:rPr>
            </w:pPr>
          </w:p>
        </w:tc>
        <w:tc>
          <w:tcPr>
            <w:tcW w:w="973" w:type="dxa"/>
          </w:tcPr>
          <w:p w14:paraId="32207252"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0</w:t>
            </w:r>
          </w:p>
        </w:tc>
      </w:tr>
      <w:tr w:rsidR="004F54C3" w:rsidRPr="008F6317" w14:paraId="53FEE095" w14:textId="77777777" w:rsidTr="004F54C3">
        <w:trPr>
          <w:trHeight w:val="420"/>
        </w:trPr>
        <w:tc>
          <w:tcPr>
            <w:tcW w:w="793" w:type="dxa"/>
          </w:tcPr>
          <w:p w14:paraId="0A6FDE6F" w14:textId="77777777" w:rsidR="004F54C3" w:rsidRPr="008F6317" w:rsidRDefault="004F54C3" w:rsidP="00D461FE">
            <w:pPr>
              <w:spacing w:after="0" w:line="312" w:lineRule="auto"/>
              <w:jc w:val="center"/>
              <w:rPr>
                <w:rFonts w:eastAsia="Times New Roman" w:cs="Times New Roman"/>
                <w:sz w:val="28"/>
                <w:szCs w:val="28"/>
              </w:rPr>
            </w:pPr>
            <w:r w:rsidRPr="008F6317">
              <w:rPr>
                <w:rFonts w:eastAsia="Times New Roman" w:cs="Times New Roman"/>
                <w:sz w:val="28"/>
                <w:szCs w:val="28"/>
              </w:rPr>
              <w:t>7</w:t>
            </w:r>
          </w:p>
        </w:tc>
        <w:tc>
          <w:tcPr>
            <w:tcW w:w="3962" w:type="dxa"/>
          </w:tcPr>
          <w:p w14:paraId="00B4FB94" w14:textId="77777777" w:rsidR="004F54C3" w:rsidRPr="008F6317" w:rsidRDefault="004F54C3"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6: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nén</w:t>
            </w:r>
            <w:proofErr w:type="spellEnd"/>
            <w:r w:rsidRPr="008F6317">
              <w:rPr>
                <w:rFonts w:eastAsia="Times New Roman" w:cs="Times New Roman"/>
                <w:sz w:val="28"/>
                <w:szCs w:val="28"/>
              </w:rPr>
              <w:t>.</w:t>
            </w:r>
          </w:p>
          <w:p w14:paraId="3A241988" w14:textId="77777777" w:rsidR="004F54C3" w:rsidRPr="008F6317" w:rsidRDefault="004F54C3"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1. Nguyên lý thiết kế hệ thống điều khiển điện khí nén.</w:t>
            </w:r>
          </w:p>
          <w:p w14:paraId="15F45C2A" w14:textId="77777777" w:rsidR="004F54C3" w:rsidRPr="008F6317" w:rsidRDefault="004F54C3" w:rsidP="00D461FE">
            <w:pPr>
              <w:tabs>
                <w:tab w:val="left" w:pos="374"/>
                <w:tab w:val="left" w:pos="1835"/>
              </w:tabs>
              <w:spacing w:after="0" w:line="312" w:lineRule="auto"/>
              <w:jc w:val="both"/>
              <w:rPr>
                <w:rFonts w:cs="Times New Roman"/>
                <w:sz w:val="28"/>
                <w:szCs w:val="28"/>
                <w:lang w:val="pl-PL"/>
              </w:rPr>
            </w:pPr>
            <w:r w:rsidRPr="008F6317">
              <w:rPr>
                <w:rFonts w:cs="Times New Roman"/>
                <w:sz w:val="28"/>
                <w:szCs w:val="28"/>
                <w:lang w:val="pl-PL"/>
              </w:rPr>
              <w:t>2. Mạch điều khiển điện khí nén đơn giản với 1 xilanh</w:t>
            </w:r>
          </w:p>
          <w:p w14:paraId="5A806975" w14:textId="77777777" w:rsidR="004F54C3" w:rsidRPr="008F6317" w:rsidRDefault="004F54C3" w:rsidP="00D461FE">
            <w:pPr>
              <w:tabs>
                <w:tab w:val="left" w:pos="374"/>
                <w:tab w:val="left" w:pos="1835"/>
              </w:tabs>
              <w:spacing w:after="0" w:line="312" w:lineRule="auto"/>
              <w:jc w:val="both"/>
              <w:rPr>
                <w:rFonts w:cs="Times New Roman"/>
                <w:sz w:val="28"/>
                <w:szCs w:val="28"/>
                <w:lang w:val="pl-PL"/>
              </w:rPr>
            </w:pPr>
            <w:r w:rsidRPr="008F6317">
              <w:rPr>
                <w:rFonts w:cs="Times New Roman"/>
                <w:sz w:val="28"/>
                <w:szCs w:val="28"/>
                <w:lang w:val="pl-PL"/>
              </w:rPr>
              <w:t>3. Mạch điều khiển điện khí nén từ 2 xilanh</w:t>
            </w:r>
          </w:p>
          <w:p w14:paraId="0B5AA22C" w14:textId="77777777" w:rsidR="004F54C3" w:rsidRPr="008F6317" w:rsidRDefault="004F54C3" w:rsidP="00D461FE">
            <w:pPr>
              <w:tabs>
                <w:tab w:val="left" w:pos="374"/>
                <w:tab w:val="left" w:pos="1835"/>
              </w:tabs>
              <w:spacing w:after="0" w:line="312" w:lineRule="auto"/>
              <w:jc w:val="both"/>
              <w:rPr>
                <w:rFonts w:cs="Times New Roman"/>
                <w:sz w:val="28"/>
                <w:szCs w:val="28"/>
                <w:lang w:val="pl-PL"/>
              </w:rPr>
            </w:pPr>
            <w:r w:rsidRPr="008F6317">
              <w:rPr>
                <w:rFonts w:cs="Times New Roman"/>
                <w:sz w:val="28"/>
                <w:szCs w:val="28"/>
                <w:lang w:val="pl-PL"/>
              </w:rPr>
              <w:t>3.1. Điều khiển tùy động theo hành trình ( điều khiển theo bước)</w:t>
            </w:r>
          </w:p>
          <w:p w14:paraId="2F0C1E58" w14:textId="77777777" w:rsidR="004F54C3" w:rsidRPr="008F6317" w:rsidRDefault="004F54C3" w:rsidP="00D461FE">
            <w:pPr>
              <w:tabs>
                <w:tab w:val="left" w:pos="374"/>
                <w:tab w:val="left" w:pos="1835"/>
              </w:tabs>
              <w:spacing w:after="0" w:line="312" w:lineRule="auto"/>
              <w:jc w:val="both"/>
              <w:rPr>
                <w:rFonts w:cs="Times New Roman"/>
                <w:sz w:val="28"/>
                <w:szCs w:val="28"/>
                <w:lang w:val="pl-PL"/>
              </w:rPr>
            </w:pPr>
            <w:r w:rsidRPr="008F6317">
              <w:rPr>
                <w:rFonts w:cs="Times New Roman"/>
                <w:sz w:val="28"/>
                <w:szCs w:val="28"/>
                <w:lang w:val="pl-PL"/>
              </w:rPr>
              <w:t>3.2. Thiết kế mạch điện khí nén điều khiển theo tầng</w:t>
            </w:r>
          </w:p>
          <w:p w14:paraId="7EF4DDD2" w14:textId="77777777" w:rsidR="004F54C3" w:rsidRPr="008F6317" w:rsidRDefault="004F54C3" w:rsidP="00D461FE">
            <w:pPr>
              <w:tabs>
                <w:tab w:val="left" w:pos="374"/>
                <w:tab w:val="left" w:pos="1835"/>
              </w:tabs>
              <w:spacing w:after="0" w:line="312" w:lineRule="auto"/>
              <w:jc w:val="both"/>
              <w:rPr>
                <w:rFonts w:cs="Times New Roman"/>
                <w:sz w:val="28"/>
                <w:szCs w:val="28"/>
                <w:lang w:val="pl-PL"/>
              </w:rPr>
            </w:pPr>
            <w:r w:rsidRPr="008F6317">
              <w:rPr>
                <w:rFonts w:cs="Times New Roman"/>
                <w:sz w:val="28"/>
                <w:szCs w:val="28"/>
                <w:lang w:val="pl-PL"/>
              </w:rPr>
              <w:t>3.3. Thiết kế mạch điện khí nén điều khiển theo nhịp.</w:t>
            </w:r>
          </w:p>
          <w:p w14:paraId="12EEC8EA" w14:textId="77777777" w:rsidR="004F54C3" w:rsidRPr="008F6317" w:rsidRDefault="004F54C3" w:rsidP="00D461FE">
            <w:pPr>
              <w:tabs>
                <w:tab w:val="left" w:pos="374"/>
                <w:tab w:val="left" w:pos="1835"/>
              </w:tabs>
              <w:spacing w:after="0" w:line="312" w:lineRule="auto"/>
              <w:jc w:val="both"/>
              <w:rPr>
                <w:rFonts w:cs="Times New Roman"/>
                <w:sz w:val="28"/>
                <w:szCs w:val="28"/>
                <w:lang w:val="pl-PL"/>
              </w:rPr>
            </w:pPr>
            <w:r w:rsidRPr="008F6317">
              <w:rPr>
                <w:rFonts w:eastAsia="Times New Roman" w:cs="Times New Roman"/>
                <w:sz w:val="28"/>
                <w:szCs w:val="28"/>
              </w:rPr>
              <w:lastRenderedPageBreak/>
              <w:t xml:space="preserve">4. </w:t>
            </w:r>
            <w:r w:rsidRPr="008F6317">
              <w:rPr>
                <w:rFonts w:eastAsia="Times New Roman" w:cs="Times New Roman"/>
                <w:sz w:val="28"/>
                <w:szCs w:val="28"/>
                <w:lang w:val="nl-NL"/>
              </w:rPr>
              <w:t xml:space="preserve">Sử dụng phần mềm Festo Fluidsim để thiết kế mạch điều khiển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r w:rsidRPr="008F6317">
              <w:rPr>
                <w:rFonts w:eastAsia="Times New Roman" w:cs="Times New Roman"/>
                <w:sz w:val="28"/>
                <w:szCs w:val="28"/>
                <w:lang w:val="nl-NL"/>
              </w:rPr>
              <w:t>khí nén</w:t>
            </w:r>
          </w:p>
          <w:p w14:paraId="6D9E63CA" w14:textId="77777777" w:rsidR="004F54C3" w:rsidRPr="008F6317" w:rsidRDefault="004F54C3" w:rsidP="00D461FE">
            <w:pPr>
              <w:tabs>
                <w:tab w:val="left" w:pos="374"/>
                <w:tab w:val="left" w:pos="1835"/>
              </w:tabs>
              <w:spacing w:after="0" w:line="312" w:lineRule="auto"/>
              <w:jc w:val="both"/>
              <w:rPr>
                <w:rFonts w:eastAsia="Times New Roman" w:cs="Times New Roman"/>
                <w:sz w:val="28"/>
                <w:szCs w:val="28"/>
              </w:rPr>
            </w:pPr>
            <w:r w:rsidRPr="008F6317">
              <w:rPr>
                <w:rFonts w:eastAsia="Times New Roman" w:cs="Times New Roman"/>
                <w:sz w:val="28"/>
                <w:szCs w:val="28"/>
              </w:rPr>
              <w:t xml:space="preserve">5. </w:t>
            </w:r>
            <w:r w:rsidRPr="008F6317">
              <w:rPr>
                <w:rFonts w:eastAsia="Times New Roman" w:cs="Times New Roman"/>
                <w:sz w:val="28"/>
                <w:szCs w:val="28"/>
                <w:lang w:val="vi-VN"/>
              </w:rPr>
              <w:t>Kiểm tra lý thuyết và thực hành</w:t>
            </w:r>
          </w:p>
        </w:tc>
        <w:tc>
          <w:tcPr>
            <w:tcW w:w="838" w:type="dxa"/>
          </w:tcPr>
          <w:p w14:paraId="706731B8" w14:textId="77777777" w:rsidR="004F54C3" w:rsidRPr="008F6317" w:rsidRDefault="004F54C3" w:rsidP="00D461FE">
            <w:pPr>
              <w:tabs>
                <w:tab w:val="left" w:pos="600"/>
              </w:tabs>
              <w:spacing w:after="0" w:line="312" w:lineRule="auto"/>
              <w:jc w:val="center"/>
              <w:rPr>
                <w:rFonts w:eastAsia="Times New Roman" w:cs="Times New Roman"/>
                <w:sz w:val="28"/>
                <w:szCs w:val="28"/>
                <w:lang w:val="en-GB"/>
              </w:rPr>
            </w:pPr>
            <w:r w:rsidRPr="008F6317">
              <w:rPr>
                <w:rFonts w:eastAsia="Times New Roman" w:cs="Times New Roman"/>
                <w:sz w:val="28"/>
                <w:szCs w:val="28"/>
                <w:lang w:val="en-GB"/>
              </w:rPr>
              <w:lastRenderedPageBreak/>
              <w:t>16</w:t>
            </w:r>
          </w:p>
        </w:tc>
        <w:tc>
          <w:tcPr>
            <w:tcW w:w="1118" w:type="dxa"/>
          </w:tcPr>
          <w:p w14:paraId="41EB4B11"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15</w:t>
            </w:r>
          </w:p>
          <w:p w14:paraId="7AABA250"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257EE0C8"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0,5</w:t>
            </w:r>
          </w:p>
          <w:p w14:paraId="0F822D1B"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10090D20"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1,5</w:t>
            </w:r>
          </w:p>
          <w:p w14:paraId="46492D76"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0061E17C"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10</w:t>
            </w:r>
          </w:p>
          <w:p w14:paraId="46140ED0"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0A892752"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4AB629EA" w14:textId="77777777" w:rsidR="004F54C3" w:rsidRPr="008F6317" w:rsidRDefault="004F54C3" w:rsidP="00D461FE">
            <w:pPr>
              <w:tabs>
                <w:tab w:val="left" w:pos="600"/>
              </w:tabs>
              <w:spacing w:after="0" w:line="312" w:lineRule="auto"/>
              <w:jc w:val="center"/>
              <w:rPr>
                <w:rFonts w:eastAsia="Times New Roman" w:cs="Times New Roman"/>
                <w:color w:val="0000FF"/>
                <w:sz w:val="28"/>
                <w:szCs w:val="28"/>
              </w:rPr>
            </w:pPr>
            <w:r w:rsidRPr="008F6317">
              <w:rPr>
                <w:rFonts w:eastAsia="Times New Roman" w:cs="Times New Roman"/>
                <w:color w:val="0000FF"/>
                <w:sz w:val="28"/>
                <w:szCs w:val="28"/>
              </w:rPr>
              <w:t>1</w:t>
            </w:r>
          </w:p>
          <w:p w14:paraId="4972C788" w14:textId="77777777" w:rsidR="004F54C3" w:rsidRPr="008F6317" w:rsidRDefault="004F54C3" w:rsidP="00D461FE">
            <w:pPr>
              <w:tabs>
                <w:tab w:val="left" w:pos="600"/>
              </w:tabs>
              <w:spacing w:after="0" w:line="312" w:lineRule="auto"/>
              <w:jc w:val="center"/>
              <w:rPr>
                <w:rFonts w:eastAsia="Times New Roman" w:cs="Times New Roman"/>
                <w:color w:val="0000FF"/>
                <w:sz w:val="28"/>
                <w:szCs w:val="28"/>
              </w:rPr>
            </w:pPr>
          </w:p>
          <w:p w14:paraId="535D77DC" w14:textId="77777777" w:rsidR="004F54C3" w:rsidRPr="008F6317" w:rsidRDefault="004F54C3" w:rsidP="00D461FE">
            <w:pPr>
              <w:tabs>
                <w:tab w:val="left" w:pos="600"/>
              </w:tabs>
              <w:spacing w:after="0" w:line="312" w:lineRule="auto"/>
              <w:jc w:val="center"/>
              <w:rPr>
                <w:rFonts w:eastAsia="Times New Roman" w:cs="Times New Roman"/>
                <w:color w:val="0000FF"/>
                <w:sz w:val="28"/>
                <w:szCs w:val="28"/>
              </w:rPr>
            </w:pPr>
          </w:p>
          <w:p w14:paraId="43CC0964" w14:textId="77777777" w:rsidR="004F54C3" w:rsidRPr="008F6317" w:rsidRDefault="004F54C3" w:rsidP="00D461FE">
            <w:pPr>
              <w:tabs>
                <w:tab w:val="left" w:pos="600"/>
              </w:tabs>
              <w:spacing w:after="0" w:line="312" w:lineRule="auto"/>
              <w:jc w:val="center"/>
              <w:rPr>
                <w:rFonts w:eastAsia="Times New Roman" w:cs="Times New Roman"/>
                <w:color w:val="0000FF"/>
                <w:sz w:val="28"/>
                <w:szCs w:val="28"/>
              </w:rPr>
            </w:pPr>
            <w:r w:rsidRPr="008F6317">
              <w:rPr>
                <w:rFonts w:eastAsia="Times New Roman" w:cs="Times New Roman"/>
                <w:color w:val="0000FF"/>
                <w:sz w:val="28"/>
                <w:szCs w:val="28"/>
              </w:rPr>
              <w:t>5</w:t>
            </w:r>
          </w:p>
          <w:p w14:paraId="05910C56" w14:textId="77777777" w:rsidR="004F54C3" w:rsidRPr="008F6317" w:rsidRDefault="004F54C3" w:rsidP="00D461FE">
            <w:pPr>
              <w:tabs>
                <w:tab w:val="left" w:pos="600"/>
              </w:tabs>
              <w:spacing w:after="0" w:line="312" w:lineRule="auto"/>
              <w:jc w:val="center"/>
              <w:rPr>
                <w:rFonts w:eastAsia="Times New Roman" w:cs="Times New Roman"/>
                <w:color w:val="0000FF"/>
                <w:sz w:val="28"/>
                <w:szCs w:val="28"/>
              </w:rPr>
            </w:pPr>
          </w:p>
          <w:p w14:paraId="2892EBE7"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color w:val="0000FF"/>
                <w:sz w:val="28"/>
                <w:szCs w:val="28"/>
              </w:rPr>
              <w:lastRenderedPageBreak/>
              <w:t>4</w:t>
            </w:r>
            <w:r w:rsidRPr="008F6317">
              <w:rPr>
                <w:rFonts w:eastAsia="Times New Roman" w:cs="Times New Roman"/>
                <w:sz w:val="28"/>
                <w:szCs w:val="28"/>
              </w:rPr>
              <w:br/>
            </w:r>
          </w:p>
          <w:p w14:paraId="2770BA49"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3</w:t>
            </w:r>
          </w:p>
          <w:p w14:paraId="2AA7534B"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703336BD"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77C7F056" w14:textId="77777777" w:rsidR="004F54C3" w:rsidRPr="008F6317" w:rsidRDefault="004F54C3" w:rsidP="00D461FE">
            <w:pPr>
              <w:tabs>
                <w:tab w:val="left" w:pos="600"/>
              </w:tabs>
              <w:spacing w:after="0" w:line="312" w:lineRule="auto"/>
              <w:jc w:val="center"/>
              <w:rPr>
                <w:rFonts w:eastAsia="Times New Roman" w:cs="Times New Roman"/>
                <w:sz w:val="28"/>
                <w:szCs w:val="28"/>
              </w:rPr>
            </w:pPr>
          </w:p>
        </w:tc>
        <w:tc>
          <w:tcPr>
            <w:tcW w:w="1511" w:type="dxa"/>
          </w:tcPr>
          <w:p w14:paraId="4C5C00DD" w14:textId="77777777" w:rsidR="004F54C3" w:rsidRPr="008F6317" w:rsidRDefault="004F54C3" w:rsidP="00D461FE">
            <w:pPr>
              <w:tabs>
                <w:tab w:val="left" w:pos="600"/>
              </w:tabs>
              <w:spacing w:after="0" w:line="312" w:lineRule="auto"/>
              <w:jc w:val="center"/>
              <w:rPr>
                <w:rFonts w:eastAsia="Times New Roman" w:cs="Times New Roman"/>
                <w:sz w:val="28"/>
                <w:szCs w:val="28"/>
                <w:lang w:val="en-GB"/>
              </w:rPr>
            </w:pPr>
            <w:r w:rsidRPr="008F6317">
              <w:rPr>
                <w:rFonts w:eastAsia="Times New Roman" w:cs="Times New Roman"/>
                <w:sz w:val="28"/>
                <w:szCs w:val="28"/>
                <w:lang w:val="en-GB"/>
              </w:rPr>
              <w:lastRenderedPageBreak/>
              <w:t>0</w:t>
            </w:r>
          </w:p>
          <w:p w14:paraId="0099EE3D"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2C55465F"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5E79646E"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720EC4F5"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3BA6F03A"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0E5AB96A"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4987D0E7"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7A660D00" w14:textId="77777777" w:rsidR="004F54C3" w:rsidRPr="008F6317" w:rsidRDefault="004F54C3" w:rsidP="00D461FE">
            <w:pPr>
              <w:tabs>
                <w:tab w:val="left" w:pos="600"/>
              </w:tabs>
              <w:spacing w:after="0" w:line="312" w:lineRule="auto"/>
              <w:jc w:val="center"/>
              <w:rPr>
                <w:rFonts w:eastAsia="Times New Roman" w:cs="Times New Roman"/>
                <w:sz w:val="28"/>
                <w:szCs w:val="28"/>
              </w:rPr>
            </w:pPr>
          </w:p>
        </w:tc>
        <w:tc>
          <w:tcPr>
            <w:tcW w:w="973" w:type="dxa"/>
          </w:tcPr>
          <w:p w14:paraId="380DA619" w14:textId="77777777" w:rsidR="004F54C3" w:rsidRPr="008F6317" w:rsidRDefault="004F54C3" w:rsidP="00D461FE">
            <w:pPr>
              <w:tabs>
                <w:tab w:val="left" w:pos="600"/>
              </w:tabs>
              <w:spacing w:after="0" w:line="312" w:lineRule="auto"/>
              <w:jc w:val="center"/>
              <w:rPr>
                <w:rFonts w:eastAsia="Times New Roman" w:cs="Times New Roman"/>
                <w:sz w:val="28"/>
                <w:szCs w:val="28"/>
                <w:lang w:val="en-GB"/>
              </w:rPr>
            </w:pPr>
            <w:r w:rsidRPr="008F6317">
              <w:rPr>
                <w:rFonts w:eastAsia="Times New Roman" w:cs="Times New Roman"/>
                <w:sz w:val="28"/>
                <w:szCs w:val="28"/>
              </w:rPr>
              <w:t>0</w:t>
            </w:r>
            <w:r w:rsidRPr="008F6317">
              <w:rPr>
                <w:rFonts w:eastAsia="Times New Roman" w:cs="Times New Roman"/>
                <w:sz w:val="28"/>
                <w:szCs w:val="28"/>
                <w:lang w:val="en-GB"/>
              </w:rPr>
              <w:t>1</w:t>
            </w:r>
          </w:p>
          <w:p w14:paraId="7EA9D289" w14:textId="77777777" w:rsidR="004F54C3" w:rsidRPr="008F6317" w:rsidRDefault="004F54C3" w:rsidP="00D461FE">
            <w:pPr>
              <w:tabs>
                <w:tab w:val="left" w:pos="600"/>
              </w:tabs>
              <w:spacing w:after="0" w:line="312" w:lineRule="auto"/>
              <w:jc w:val="center"/>
              <w:rPr>
                <w:rFonts w:eastAsia="Times New Roman" w:cs="Times New Roman"/>
                <w:sz w:val="28"/>
                <w:szCs w:val="28"/>
              </w:rPr>
            </w:pPr>
          </w:p>
        </w:tc>
      </w:tr>
      <w:tr w:rsidR="004F54C3" w:rsidRPr="008F6317" w14:paraId="1C0063A0" w14:textId="77777777" w:rsidTr="004F54C3">
        <w:trPr>
          <w:trHeight w:val="420"/>
        </w:trPr>
        <w:tc>
          <w:tcPr>
            <w:tcW w:w="793" w:type="dxa"/>
          </w:tcPr>
          <w:p w14:paraId="73FA960F" w14:textId="77777777" w:rsidR="004F54C3" w:rsidRPr="008F6317" w:rsidRDefault="004F54C3" w:rsidP="00D461FE">
            <w:pPr>
              <w:spacing w:after="0" w:line="312" w:lineRule="auto"/>
              <w:jc w:val="center"/>
              <w:rPr>
                <w:rFonts w:eastAsia="Times New Roman" w:cs="Times New Roman"/>
                <w:sz w:val="28"/>
                <w:szCs w:val="28"/>
              </w:rPr>
            </w:pPr>
            <w:r w:rsidRPr="008F6317">
              <w:rPr>
                <w:rFonts w:eastAsia="Times New Roman" w:cs="Times New Roman"/>
                <w:sz w:val="28"/>
                <w:szCs w:val="28"/>
              </w:rPr>
              <w:t>8</w:t>
            </w:r>
          </w:p>
        </w:tc>
        <w:tc>
          <w:tcPr>
            <w:tcW w:w="3962" w:type="dxa"/>
          </w:tcPr>
          <w:p w14:paraId="6F5BA6CC" w14:textId="77777777" w:rsidR="004F54C3" w:rsidRPr="008F6317" w:rsidRDefault="004F54C3"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7: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khí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nén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w:t>
            </w:r>
          </w:p>
          <w:p w14:paraId="2A1AC8F0" w14:textId="77777777" w:rsidR="004F54C3" w:rsidRPr="008F6317" w:rsidRDefault="004F54C3"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p>
          <w:p w14:paraId="609B5728" w14:textId="77777777" w:rsidR="004F54C3" w:rsidRPr="008F6317" w:rsidRDefault="004F54C3"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rPr>
              <w:t>1.</w:t>
            </w:r>
            <w:r w:rsidRPr="008F6317">
              <w:rPr>
                <w:rFonts w:eastAsia="Times New Roman" w:cs="Times New Roman"/>
                <w:sz w:val="28"/>
                <w:szCs w:val="28"/>
                <w:lang w:val="vi-VN"/>
              </w:rPr>
              <w:t xml:space="preserve">1. Điều khiển </w:t>
            </w:r>
            <w:proofErr w:type="spellStart"/>
            <w:r w:rsidRPr="008F6317">
              <w:rPr>
                <w:rFonts w:eastAsia="Times New Roman" w:cs="Times New Roman"/>
                <w:sz w:val="28"/>
                <w:szCs w:val="28"/>
              </w:rPr>
              <w:t>mạch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r w:rsidRPr="008F6317">
              <w:rPr>
                <w:rFonts w:eastAsia="Times New Roman" w:cs="Times New Roman"/>
                <w:sz w:val="28"/>
                <w:szCs w:val="28"/>
                <w:lang w:val="vi-VN"/>
              </w:rPr>
              <w:t>xy lanh.</w:t>
            </w:r>
          </w:p>
          <w:p w14:paraId="426B8DAC" w14:textId="77777777" w:rsidR="004F54C3" w:rsidRPr="008F6317" w:rsidRDefault="004F54C3"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1</w:t>
            </w:r>
            <w:r w:rsidRPr="008F6317">
              <w:rPr>
                <w:rFonts w:eastAsia="Times New Roman" w:cs="Times New Roman"/>
                <w:sz w:val="28"/>
                <w:szCs w:val="28"/>
                <w:lang w:val="vi-VN"/>
              </w:rPr>
              <w:t xml:space="preserve">.2.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lanh</w:t>
            </w:r>
            <w:proofErr w:type="spellEnd"/>
            <w:r w:rsidRPr="008F6317">
              <w:rPr>
                <w:rFonts w:eastAsia="Times New Roman" w:cs="Times New Roman"/>
                <w:sz w:val="28"/>
                <w:szCs w:val="28"/>
              </w:rPr>
              <w:t>.</w:t>
            </w:r>
          </w:p>
          <w:p w14:paraId="3326C7CB" w14:textId="77777777" w:rsidR="004F54C3" w:rsidRPr="008F6317" w:rsidRDefault="004F54C3" w:rsidP="00D461FE">
            <w:pPr>
              <w:spacing w:after="0" w:line="312" w:lineRule="auto"/>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Tìm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lỗi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khí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nén</w:t>
            </w:r>
            <w:proofErr w:type="spellEnd"/>
          </w:p>
          <w:p w14:paraId="71CB7515" w14:textId="77777777" w:rsidR="004F54C3" w:rsidRPr="008F6317" w:rsidRDefault="004F54C3"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2.1. Phương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tìm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lỗi</w:t>
            </w:r>
            <w:proofErr w:type="spellEnd"/>
            <w:r w:rsidRPr="008F6317">
              <w:rPr>
                <w:rFonts w:eastAsia="Times New Roman" w:cs="Times New Roman"/>
                <w:sz w:val="28"/>
                <w:szCs w:val="28"/>
              </w:rPr>
              <w:t>.</w:t>
            </w:r>
          </w:p>
          <w:p w14:paraId="2557ABA1" w14:textId="77777777" w:rsidR="004F54C3" w:rsidRPr="008F6317" w:rsidRDefault="004F54C3"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2.2. Các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lỗi</w:t>
            </w:r>
            <w:proofErr w:type="spellEnd"/>
            <w:r w:rsidRPr="008F6317">
              <w:rPr>
                <w:rFonts w:eastAsia="Times New Roman" w:cs="Times New Roman"/>
                <w:sz w:val="28"/>
                <w:szCs w:val="28"/>
              </w:rPr>
              <w:t xml:space="preserve">. </w:t>
            </w:r>
          </w:p>
          <w:p w14:paraId="2F6002DA" w14:textId="77777777" w:rsidR="004F54C3" w:rsidRPr="008F6317" w:rsidRDefault="004F54C3"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3.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thúc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thuyết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p>
        </w:tc>
        <w:tc>
          <w:tcPr>
            <w:tcW w:w="838" w:type="dxa"/>
          </w:tcPr>
          <w:p w14:paraId="115A23FD"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40</w:t>
            </w:r>
          </w:p>
        </w:tc>
        <w:tc>
          <w:tcPr>
            <w:tcW w:w="1118" w:type="dxa"/>
          </w:tcPr>
          <w:p w14:paraId="4A235CA1"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lang w:val="en-GB"/>
              </w:rPr>
              <w:t>0</w:t>
            </w:r>
            <w:r w:rsidRPr="008F6317">
              <w:rPr>
                <w:rFonts w:eastAsia="Times New Roman" w:cs="Times New Roman"/>
                <w:sz w:val="28"/>
                <w:szCs w:val="28"/>
              </w:rPr>
              <w:t>2</w:t>
            </w:r>
          </w:p>
          <w:p w14:paraId="49A55D69"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67FD6593" w14:textId="77777777" w:rsidR="004F54C3" w:rsidRPr="008F6317" w:rsidRDefault="004F54C3" w:rsidP="00D461FE">
            <w:pPr>
              <w:tabs>
                <w:tab w:val="left" w:pos="600"/>
              </w:tabs>
              <w:spacing w:after="0" w:line="312" w:lineRule="auto"/>
              <w:jc w:val="center"/>
              <w:rPr>
                <w:rFonts w:eastAsia="Times New Roman" w:cs="Times New Roman"/>
                <w:sz w:val="28"/>
                <w:szCs w:val="28"/>
              </w:rPr>
            </w:pPr>
          </w:p>
        </w:tc>
        <w:tc>
          <w:tcPr>
            <w:tcW w:w="1511" w:type="dxa"/>
          </w:tcPr>
          <w:p w14:paraId="7F2EAFD6"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36</w:t>
            </w:r>
          </w:p>
          <w:p w14:paraId="3D1C931D"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0C448872" w14:textId="77777777" w:rsidR="004F54C3" w:rsidRPr="008F6317" w:rsidRDefault="004F54C3" w:rsidP="00D461FE">
            <w:pPr>
              <w:tabs>
                <w:tab w:val="left" w:pos="600"/>
              </w:tabs>
              <w:spacing w:after="0" w:line="312" w:lineRule="auto"/>
              <w:jc w:val="center"/>
              <w:rPr>
                <w:rFonts w:eastAsia="Times New Roman" w:cs="Times New Roman"/>
                <w:sz w:val="28"/>
                <w:szCs w:val="28"/>
              </w:rPr>
            </w:pPr>
          </w:p>
          <w:p w14:paraId="3C3326C6" w14:textId="77777777" w:rsidR="004F54C3" w:rsidRPr="008F6317" w:rsidRDefault="004F54C3" w:rsidP="00D461FE">
            <w:pPr>
              <w:tabs>
                <w:tab w:val="left" w:pos="600"/>
              </w:tabs>
              <w:spacing w:after="0" w:line="312" w:lineRule="auto"/>
              <w:jc w:val="center"/>
              <w:rPr>
                <w:rFonts w:eastAsia="Times New Roman" w:cs="Times New Roman"/>
                <w:color w:val="0000FF"/>
                <w:sz w:val="28"/>
                <w:szCs w:val="28"/>
              </w:rPr>
            </w:pPr>
            <w:r w:rsidRPr="008F6317">
              <w:rPr>
                <w:rFonts w:eastAsia="Times New Roman" w:cs="Times New Roman"/>
                <w:color w:val="0000FF"/>
                <w:sz w:val="28"/>
                <w:szCs w:val="28"/>
              </w:rPr>
              <w:t>24</w:t>
            </w:r>
          </w:p>
          <w:p w14:paraId="11635DF6" w14:textId="77777777" w:rsidR="004F54C3" w:rsidRPr="008F6317" w:rsidRDefault="004F54C3" w:rsidP="00D461FE">
            <w:pPr>
              <w:tabs>
                <w:tab w:val="left" w:pos="600"/>
              </w:tabs>
              <w:spacing w:after="0" w:line="312" w:lineRule="auto"/>
              <w:jc w:val="center"/>
              <w:rPr>
                <w:rFonts w:eastAsia="Times New Roman" w:cs="Times New Roman"/>
                <w:color w:val="0000FF"/>
                <w:sz w:val="28"/>
                <w:szCs w:val="28"/>
              </w:rPr>
            </w:pPr>
          </w:p>
          <w:p w14:paraId="2C186CA7" w14:textId="77777777" w:rsidR="004F54C3" w:rsidRPr="008F6317" w:rsidRDefault="004F54C3" w:rsidP="00D461FE">
            <w:pPr>
              <w:tabs>
                <w:tab w:val="left" w:pos="600"/>
              </w:tabs>
              <w:spacing w:after="0" w:line="312" w:lineRule="auto"/>
              <w:jc w:val="center"/>
              <w:rPr>
                <w:rFonts w:eastAsia="Times New Roman" w:cs="Times New Roman"/>
                <w:color w:val="0000FF"/>
                <w:sz w:val="28"/>
                <w:szCs w:val="28"/>
              </w:rPr>
            </w:pPr>
          </w:p>
          <w:p w14:paraId="400D04AE" w14:textId="77777777" w:rsidR="004F54C3" w:rsidRPr="008F6317" w:rsidRDefault="004F54C3" w:rsidP="00D461FE">
            <w:pPr>
              <w:tabs>
                <w:tab w:val="left" w:pos="600"/>
              </w:tabs>
              <w:spacing w:after="0" w:line="312" w:lineRule="auto"/>
              <w:jc w:val="center"/>
              <w:rPr>
                <w:rFonts w:eastAsia="Times New Roman" w:cs="Times New Roman"/>
                <w:color w:val="0000FF"/>
                <w:sz w:val="28"/>
                <w:szCs w:val="28"/>
              </w:rPr>
            </w:pPr>
          </w:p>
          <w:p w14:paraId="4E796206" w14:textId="77777777" w:rsidR="004F54C3" w:rsidRPr="008F6317" w:rsidRDefault="004F54C3" w:rsidP="00D461FE">
            <w:pPr>
              <w:tabs>
                <w:tab w:val="left" w:pos="600"/>
              </w:tabs>
              <w:spacing w:after="0" w:line="312" w:lineRule="auto"/>
              <w:jc w:val="center"/>
              <w:rPr>
                <w:rFonts w:eastAsia="Times New Roman" w:cs="Times New Roman"/>
                <w:color w:val="0000FF"/>
                <w:sz w:val="28"/>
                <w:szCs w:val="28"/>
              </w:rPr>
            </w:pPr>
          </w:p>
          <w:p w14:paraId="21B25FB7" w14:textId="77777777" w:rsidR="004F54C3" w:rsidRPr="008F6317" w:rsidRDefault="004F54C3" w:rsidP="00D461FE">
            <w:pPr>
              <w:tabs>
                <w:tab w:val="left" w:pos="600"/>
              </w:tabs>
              <w:spacing w:after="0" w:line="312" w:lineRule="auto"/>
              <w:jc w:val="center"/>
              <w:rPr>
                <w:rFonts w:eastAsia="Times New Roman" w:cs="Times New Roman"/>
                <w:color w:val="0000FF"/>
                <w:sz w:val="28"/>
                <w:szCs w:val="28"/>
              </w:rPr>
            </w:pPr>
          </w:p>
          <w:p w14:paraId="530EB9A9" w14:textId="77777777" w:rsidR="004F54C3" w:rsidRPr="008F6317" w:rsidRDefault="004F54C3" w:rsidP="00D461FE">
            <w:pPr>
              <w:tabs>
                <w:tab w:val="left" w:pos="600"/>
              </w:tabs>
              <w:spacing w:after="0" w:line="312" w:lineRule="auto"/>
              <w:jc w:val="center"/>
              <w:rPr>
                <w:rFonts w:eastAsia="Times New Roman" w:cs="Times New Roman"/>
                <w:sz w:val="28"/>
                <w:szCs w:val="28"/>
              </w:rPr>
            </w:pPr>
            <w:r w:rsidRPr="008F6317">
              <w:rPr>
                <w:rFonts w:eastAsia="Times New Roman" w:cs="Times New Roman"/>
                <w:color w:val="0000FF"/>
                <w:sz w:val="28"/>
                <w:szCs w:val="28"/>
              </w:rPr>
              <w:t>12</w:t>
            </w:r>
          </w:p>
        </w:tc>
        <w:tc>
          <w:tcPr>
            <w:tcW w:w="973" w:type="dxa"/>
          </w:tcPr>
          <w:p w14:paraId="76F55B7D" w14:textId="77777777" w:rsidR="004F54C3" w:rsidRPr="008F6317" w:rsidRDefault="004F54C3" w:rsidP="00D461FE">
            <w:pPr>
              <w:tabs>
                <w:tab w:val="left" w:pos="600"/>
              </w:tabs>
              <w:spacing w:after="0" w:line="312" w:lineRule="auto"/>
              <w:jc w:val="center"/>
              <w:rPr>
                <w:rFonts w:eastAsia="Times New Roman" w:cs="Times New Roman"/>
                <w:bCs/>
                <w:sz w:val="28"/>
                <w:szCs w:val="28"/>
              </w:rPr>
            </w:pPr>
            <w:r w:rsidRPr="008F6317">
              <w:rPr>
                <w:rFonts w:eastAsia="Times New Roman" w:cs="Times New Roman"/>
                <w:bCs/>
                <w:sz w:val="28"/>
                <w:szCs w:val="28"/>
              </w:rPr>
              <w:t>02</w:t>
            </w:r>
          </w:p>
          <w:p w14:paraId="3DC3B51C" w14:textId="77777777" w:rsidR="004F54C3" w:rsidRPr="008F6317" w:rsidRDefault="004F54C3" w:rsidP="00D461FE">
            <w:pPr>
              <w:tabs>
                <w:tab w:val="left" w:pos="600"/>
              </w:tabs>
              <w:spacing w:after="0" w:line="312" w:lineRule="auto"/>
              <w:jc w:val="center"/>
              <w:rPr>
                <w:rFonts w:eastAsia="Times New Roman" w:cs="Times New Roman"/>
                <w:bCs/>
                <w:sz w:val="28"/>
                <w:szCs w:val="28"/>
              </w:rPr>
            </w:pPr>
          </w:p>
          <w:p w14:paraId="1807BFD4" w14:textId="77777777" w:rsidR="004F54C3" w:rsidRPr="008F6317" w:rsidRDefault="004F54C3" w:rsidP="00D461FE">
            <w:pPr>
              <w:tabs>
                <w:tab w:val="left" w:pos="600"/>
              </w:tabs>
              <w:spacing w:after="0" w:line="312" w:lineRule="auto"/>
              <w:jc w:val="center"/>
              <w:rPr>
                <w:rFonts w:eastAsia="Times New Roman" w:cs="Times New Roman"/>
                <w:bCs/>
                <w:sz w:val="28"/>
                <w:szCs w:val="28"/>
              </w:rPr>
            </w:pPr>
          </w:p>
          <w:p w14:paraId="7C56D485" w14:textId="77777777" w:rsidR="004F54C3" w:rsidRPr="008F6317" w:rsidRDefault="004F54C3" w:rsidP="00D461FE">
            <w:pPr>
              <w:tabs>
                <w:tab w:val="left" w:pos="600"/>
              </w:tabs>
              <w:spacing w:after="0" w:line="312" w:lineRule="auto"/>
              <w:jc w:val="center"/>
              <w:rPr>
                <w:rFonts w:eastAsia="Times New Roman" w:cs="Times New Roman"/>
                <w:bCs/>
                <w:sz w:val="28"/>
                <w:szCs w:val="28"/>
              </w:rPr>
            </w:pPr>
          </w:p>
          <w:p w14:paraId="2A23EE79" w14:textId="77777777" w:rsidR="004F54C3" w:rsidRPr="008F6317" w:rsidRDefault="004F54C3" w:rsidP="00D461FE">
            <w:pPr>
              <w:tabs>
                <w:tab w:val="left" w:pos="600"/>
              </w:tabs>
              <w:spacing w:after="0" w:line="312" w:lineRule="auto"/>
              <w:jc w:val="center"/>
              <w:rPr>
                <w:rFonts w:eastAsia="Times New Roman" w:cs="Times New Roman"/>
                <w:bCs/>
                <w:sz w:val="28"/>
                <w:szCs w:val="28"/>
              </w:rPr>
            </w:pPr>
          </w:p>
          <w:p w14:paraId="3F80710C" w14:textId="77777777" w:rsidR="004F54C3" w:rsidRPr="008F6317" w:rsidRDefault="004F54C3" w:rsidP="00D461FE">
            <w:pPr>
              <w:tabs>
                <w:tab w:val="left" w:pos="600"/>
              </w:tabs>
              <w:spacing w:after="0" w:line="312" w:lineRule="auto"/>
              <w:jc w:val="center"/>
              <w:rPr>
                <w:rFonts w:eastAsia="Times New Roman" w:cs="Times New Roman"/>
                <w:bCs/>
                <w:sz w:val="28"/>
                <w:szCs w:val="28"/>
              </w:rPr>
            </w:pPr>
          </w:p>
          <w:p w14:paraId="3D7DB213" w14:textId="77777777" w:rsidR="004F54C3" w:rsidRPr="008F6317" w:rsidRDefault="004F54C3" w:rsidP="00D461FE">
            <w:pPr>
              <w:tabs>
                <w:tab w:val="left" w:pos="600"/>
              </w:tabs>
              <w:spacing w:after="0" w:line="312" w:lineRule="auto"/>
              <w:jc w:val="center"/>
              <w:rPr>
                <w:rFonts w:eastAsia="Times New Roman" w:cs="Times New Roman"/>
                <w:bCs/>
                <w:sz w:val="28"/>
                <w:szCs w:val="28"/>
              </w:rPr>
            </w:pPr>
          </w:p>
          <w:p w14:paraId="1A255F24" w14:textId="77777777" w:rsidR="004F54C3" w:rsidRPr="008F6317" w:rsidRDefault="004F54C3" w:rsidP="00D461FE">
            <w:pPr>
              <w:tabs>
                <w:tab w:val="left" w:pos="600"/>
              </w:tabs>
              <w:spacing w:after="0" w:line="312" w:lineRule="auto"/>
              <w:jc w:val="center"/>
              <w:rPr>
                <w:rFonts w:eastAsia="Times New Roman" w:cs="Times New Roman"/>
                <w:bCs/>
                <w:sz w:val="28"/>
                <w:szCs w:val="28"/>
              </w:rPr>
            </w:pPr>
          </w:p>
          <w:p w14:paraId="26BFB28F" w14:textId="77777777" w:rsidR="004F54C3" w:rsidRPr="008F6317" w:rsidRDefault="004F54C3" w:rsidP="00D461FE">
            <w:pPr>
              <w:tabs>
                <w:tab w:val="left" w:pos="600"/>
              </w:tabs>
              <w:spacing w:after="0" w:line="312" w:lineRule="auto"/>
              <w:jc w:val="center"/>
              <w:rPr>
                <w:rFonts w:eastAsia="Times New Roman" w:cs="Times New Roman"/>
                <w:bCs/>
                <w:sz w:val="28"/>
                <w:szCs w:val="28"/>
              </w:rPr>
            </w:pPr>
          </w:p>
          <w:p w14:paraId="2331E08F" w14:textId="77777777" w:rsidR="004F54C3" w:rsidRPr="008F6317" w:rsidRDefault="004F54C3" w:rsidP="00D461FE">
            <w:pPr>
              <w:tabs>
                <w:tab w:val="left" w:pos="600"/>
              </w:tabs>
              <w:spacing w:after="0" w:line="312" w:lineRule="auto"/>
              <w:jc w:val="center"/>
              <w:rPr>
                <w:rFonts w:eastAsia="Times New Roman" w:cs="Times New Roman"/>
                <w:bCs/>
                <w:sz w:val="28"/>
                <w:szCs w:val="28"/>
              </w:rPr>
            </w:pPr>
          </w:p>
          <w:p w14:paraId="4B8081CD" w14:textId="77777777" w:rsidR="004F54C3" w:rsidRPr="008F6317" w:rsidRDefault="004F54C3" w:rsidP="00D461FE">
            <w:pPr>
              <w:tabs>
                <w:tab w:val="left" w:pos="600"/>
              </w:tabs>
              <w:spacing w:after="0" w:line="312" w:lineRule="auto"/>
              <w:jc w:val="center"/>
              <w:rPr>
                <w:rFonts w:eastAsia="Times New Roman" w:cs="Times New Roman"/>
                <w:bCs/>
                <w:sz w:val="28"/>
                <w:szCs w:val="28"/>
              </w:rPr>
            </w:pPr>
          </w:p>
        </w:tc>
      </w:tr>
      <w:tr w:rsidR="004F54C3" w:rsidRPr="008F6317" w14:paraId="02C59F0B" w14:textId="77777777" w:rsidTr="004F54C3">
        <w:trPr>
          <w:trHeight w:val="420"/>
        </w:trPr>
        <w:tc>
          <w:tcPr>
            <w:tcW w:w="793" w:type="dxa"/>
          </w:tcPr>
          <w:p w14:paraId="55FAB5E8" w14:textId="77777777" w:rsidR="004F54C3" w:rsidRPr="008F6317" w:rsidRDefault="004F54C3" w:rsidP="00D461FE">
            <w:pPr>
              <w:spacing w:after="0" w:line="312" w:lineRule="auto"/>
              <w:jc w:val="center"/>
              <w:rPr>
                <w:rFonts w:eastAsia="Times New Roman" w:cs="Times New Roman"/>
                <w:sz w:val="28"/>
                <w:szCs w:val="28"/>
              </w:rPr>
            </w:pPr>
          </w:p>
        </w:tc>
        <w:tc>
          <w:tcPr>
            <w:tcW w:w="3962" w:type="dxa"/>
          </w:tcPr>
          <w:p w14:paraId="0E217BBF" w14:textId="77777777" w:rsidR="004F54C3" w:rsidRPr="008F6317" w:rsidRDefault="004F54C3" w:rsidP="00D461FE">
            <w:pPr>
              <w:spacing w:after="0" w:line="312" w:lineRule="auto"/>
              <w:jc w:val="center"/>
              <w:rPr>
                <w:rFonts w:eastAsia="Times New Roman" w:cs="Times New Roman"/>
                <w:b/>
                <w:sz w:val="28"/>
                <w:szCs w:val="28"/>
              </w:rPr>
            </w:pPr>
            <w:proofErr w:type="spellStart"/>
            <w:r w:rsidRPr="008F6317">
              <w:rPr>
                <w:rFonts w:eastAsia="Times New Roman" w:cs="Times New Roman"/>
                <w:b/>
                <w:sz w:val="28"/>
                <w:szCs w:val="28"/>
              </w:rPr>
              <w:t>Cộng</w:t>
            </w:r>
            <w:proofErr w:type="spellEnd"/>
          </w:p>
        </w:tc>
        <w:tc>
          <w:tcPr>
            <w:tcW w:w="838" w:type="dxa"/>
          </w:tcPr>
          <w:p w14:paraId="35950888" w14:textId="77777777" w:rsidR="004F54C3" w:rsidRPr="008F6317" w:rsidRDefault="004F54C3" w:rsidP="00D461FE">
            <w:pPr>
              <w:spacing w:after="0" w:line="312" w:lineRule="auto"/>
              <w:jc w:val="center"/>
              <w:rPr>
                <w:rFonts w:eastAsia="Times New Roman" w:cs="Times New Roman"/>
                <w:b/>
                <w:sz w:val="28"/>
                <w:szCs w:val="28"/>
                <w:lang w:val="en-GB"/>
              </w:rPr>
            </w:pPr>
            <w:r w:rsidRPr="008F6317">
              <w:rPr>
                <w:rFonts w:eastAsia="Times New Roman" w:cs="Times New Roman"/>
                <w:b/>
                <w:sz w:val="28"/>
                <w:szCs w:val="28"/>
              </w:rPr>
              <w:t>10</w:t>
            </w:r>
            <w:r w:rsidRPr="008F6317">
              <w:rPr>
                <w:rFonts w:eastAsia="Times New Roman" w:cs="Times New Roman"/>
                <w:b/>
                <w:sz w:val="28"/>
                <w:szCs w:val="28"/>
                <w:lang w:val="en-GB"/>
              </w:rPr>
              <w:t>5</w:t>
            </w:r>
          </w:p>
        </w:tc>
        <w:tc>
          <w:tcPr>
            <w:tcW w:w="1118" w:type="dxa"/>
          </w:tcPr>
          <w:p w14:paraId="31752173" w14:textId="77777777" w:rsidR="004F54C3" w:rsidRPr="008F6317" w:rsidRDefault="004F54C3"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45</w:t>
            </w:r>
          </w:p>
        </w:tc>
        <w:tc>
          <w:tcPr>
            <w:tcW w:w="1511" w:type="dxa"/>
          </w:tcPr>
          <w:p w14:paraId="7590FCA9" w14:textId="77777777" w:rsidR="004F54C3" w:rsidRPr="008F6317" w:rsidRDefault="004F54C3" w:rsidP="00D461FE">
            <w:pPr>
              <w:spacing w:after="0" w:line="312" w:lineRule="auto"/>
              <w:jc w:val="center"/>
              <w:rPr>
                <w:rFonts w:eastAsia="Times New Roman" w:cs="Times New Roman"/>
                <w:b/>
                <w:sz w:val="28"/>
                <w:szCs w:val="28"/>
                <w:lang w:val="en-GB"/>
              </w:rPr>
            </w:pPr>
            <w:r w:rsidRPr="008F6317">
              <w:rPr>
                <w:rFonts w:eastAsia="Times New Roman" w:cs="Times New Roman"/>
                <w:b/>
                <w:sz w:val="28"/>
                <w:szCs w:val="28"/>
                <w:lang w:val="en-GB"/>
              </w:rPr>
              <w:t>56</w:t>
            </w:r>
          </w:p>
        </w:tc>
        <w:tc>
          <w:tcPr>
            <w:tcW w:w="973" w:type="dxa"/>
          </w:tcPr>
          <w:p w14:paraId="5639CEF6" w14:textId="77777777" w:rsidR="004F54C3" w:rsidRPr="008F6317" w:rsidRDefault="004F54C3" w:rsidP="00D461FE">
            <w:pPr>
              <w:spacing w:after="0" w:line="312" w:lineRule="auto"/>
              <w:jc w:val="center"/>
              <w:rPr>
                <w:rFonts w:eastAsia="Times New Roman" w:cs="Times New Roman"/>
                <w:b/>
                <w:sz w:val="28"/>
                <w:szCs w:val="28"/>
                <w:lang w:val="en-GB"/>
              </w:rPr>
            </w:pPr>
            <w:r w:rsidRPr="008F6317">
              <w:rPr>
                <w:rFonts w:eastAsia="Times New Roman" w:cs="Times New Roman"/>
                <w:b/>
                <w:sz w:val="28"/>
                <w:szCs w:val="28"/>
                <w:lang w:val="en-GB"/>
              </w:rPr>
              <w:t>4</w:t>
            </w:r>
          </w:p>
        </w:tc>
      </w:tr>
    </w:tbl>
    <w:p w14:paraId="72731D25" w14:textId="77777777" w:rsidR="004F54C3" w:rsidRPr="008F6317" w:rsidRDefault="004F54C3" w:rsidP="00D461FE">
      <w:pPr>
        <w:spacing w:after="0" w:line="312" w:lineRule="auto"/>
        <w:ind w:firstLineChars="50" w:firstLine="140"/>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chi </w:t>
      </w:r>
      <w:proofErr w:type="spellStart"/>
      <w:proofErr w:type="gramStart"/>
      <w:r w:rsidRPr="008F6317">
        <w:rPr>
          <w:rFonts w:eastAsia="Times New Roman" w:cs="Times New Roman"/>
          <w:sz w:val="28"/>
          <w:szCs w:val="28"/>
        </w:rPr>
        <w:t>tiết</w:t>
      </w:r>
      <w:proofErr w:type="spellEnd"/>
      <w:r w:rsidRPr="008F6317">
        <w:rPr>
          <w:rFonts w:eastAsia="Times New Roman" w:cs="Times New Roman"/>
          <w:sz w:val="28"/>
          <w:szCs w:val="28"/>
        </w:rPr>
        <w:t xml:space="preserve"> :</w:t>
      </w:r>
      <w:proofErr w:type="gramEnd"/>
    </w:p>
    <w:p w14:paraId="4531FE78" w14:textId="77777777" w:rsidR="004F54C3" w:rsidRPr="008F6317" w:rsidRDefault="004F54C3" w:rsidP="00D461FE">
      <w:p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đầu</w:t>
      </w:r>
      <w:proofErr w:type="spellEnd"/>
      <w:r w:rsidRPr="008F6317">
        <w:rPr>
          <w:rFonts w:eastAsia="Times New Roman" w:cs="Times New Roman"/>
          <w:sz w:val="28"/>
          <w:szCs w:val="28"/>
        </w:rPr>
        <w:t>:</w:t>
      </w:r>
    </w:p>
    <w:p w14:paraId="29FC0CE6" w14:textId="77777777" w:rsidR="004F54C3" w:rsidRPr="008F6317" w:rsidRDefault="004F54C3" w:rsidP="00D461FE">
      <w:p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1:</w:t>
      </w:r>
      <w:r w:rsidRPr="008F6317">
        <w:rPr>
          <w:rFonts w:eastAsia="Times New Roman" w:cs="Times New Roman"/>
          <w:sz w:val="28"/>
          <w:szCs w:val="28"/>
        </w:rPr>
        <w:tab/>
      </w:r>
      <w:proofErr w:type="spellStart"/>
      <w:r w:rsidRPr="008F6317">
        <w:rPr>
          <w:rFonts w:eastAsia="Times New Roman" w:cs="Times New Roman"/>
          <w:b/>
          <w:sz w:val="28"/>
          <w:szCs w:val="28"/>
        </w:rPr>
        <w:t>Khái</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niệm</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về</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khí</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nén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ứng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dụng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của</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khí</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nén</w:t>
      </w:r>
      <w:proofErr w:type="spellEnd"/>
      <w:r w:rsidRPr="008F6317">
        <w:rPr>
          <w:rFonts w:eastAsia="Times New Roman" w:cs="Times New Roman"/>
          <w:sz w:val="28"/>
          <w:szCs w:val="28"/>
        </w:rPr>
        <w:tab/>
      </w:r>
      <w:r w:rsidRPr="008F6317">
        <w:rPr>
          <w:rFonts w:eastAsia="Times New Roman" w:cs="Times New Roman"/>
          <w:sz w:val="28"/>
          <w:szCs w:val="28"/>
        </w:rPr>
        <w:tab/>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5 </w:t>
      </w:r>
      <w:proofErr w:type="spellStart"/>
      <w:r w:rsidRPr="008F6317">
        <w:rPr>
          <w:rFonts w:eastAsia="Times New Roman" w:cs="Times New Roman"/>
          <w:sz w:val="28"/>
          <w:szCs w:val="28"/>
        </w:rPr>
        <w:t>giờ</w:t>
      </w:r>
      <w:proofErr w:type="spellEnd"/>
    </w:p>
    <w:p w14:paraId="45879C16" w14:textId="77777777" w:rsidR="004F54C3" w:rsidRPr="008F6317" w:rsidRDefault="004F54C3"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7E7BCB3C" w14:textId="77777777" w:rsidR="004F54C3" w:rsidRPr="008F6317" w:rsidRDefault="004F54C3" w:rsidP="00D461FE">
      <w:pPr>
        <w:tabs>
          <w:tab w:val="left" w:pos="600"/>
        </w:tabs>
        <w:spacing w:after="0" w:line="312" w:lineRule="auto"/>
        <w:jc w:val="both"/>
        <w:rPr>
          <w:rFonts w:eastAsia="MS Mincho" w:cs="Times New Roman"/>
          <w:sz w:val="28"/>
          <w:szCs w:val="28"/>
          <w:lang w:val="vi-VN"/>
        </w:rPr>
      </w:pPr>
      <w:r w:rsidRPr="008F6317">
        <w:rPr>
          <w:rFonts w:eastAsia="MS Mincho" w:cs="Times New Roman"/>
          <w:sz w:val="28"/>
          <w:szCs w:val="28"/>
        </w:rPr>
        <w:tab/>
      </w:r>
      <w:r w:rsidRPr="008F6317">
        <w:rPr>
          <w:rFonts w:eastAsia="MS Mincho" w:cs="Times New Roman"/>
          <w:sz w:val="28"/>
          <w:szCs w:val="28"/>
          <w:lang w:val="vi-VN"/>
        </w:rPr>
        <w:t>- Trình bày được các đơn vị đo và cơ sở tính toán khí nén.</w:t>
      </w:r>
    </w:p>
    <w:p w14:paraId="6E30B56E" w14:textId="77777777" w:rsidR="004F54C3" w:rsidRPr="008F6317" w:rsidRDefault="004F54C3" w:rsidP="00D461FE">
      <w:pPr>
        <w:tabs>
          <w:tab w:val="left" w:pos="600"/>
        </w:tabs>
        <w:spacing w:after="0" w:line="312" w:lineRule="auto"/>
        <w:jc w:val="both"/>
        <w:rPr>
          <w:rFonts w:eastAsia="MS Mincho" w:cs="Times New Roman"/>
          <w:sz w:val="28"/>
          <w:szCs w:val="28"/>
        </w:rPr>
      </w:pPr>
      <w:r w:rsidRPr="008F6317">
        <w:rPr>
          <w:rFonts w:eastAsia="MS Mincho" w:cs="Times New Roman"/>
          <w:sz w:val="28"/>
          <w:szCs w:val="28"/>
          <w:lang w:val="vi-VN"/>
        </w:rPr>
        <w:t xml:space="preserve">        </w:t>
      </w:r>
      <w:r w:rsidRPr="008F6317">
        <w:rPr>
          <w:rFonts w:eastAsia="MS Mincho" w:cs="Times New Roman"/>
          <w:sz w:val="28"/>
          <w:szCs w:val="28"/>
        </w:rPr>
        <w:t xml:space="preserve"> </w:t>
      </w:r>
      <w:r w:rsidRPr="008F6317">
        <w:rPr>
          <w:rFonts w:eastAsia="MS Mincho" w:cs="Times New Roman"/>
          <w:sz w:val="28"/>
          <w:szCs w:val="28"/>
          <w:lang w:val="vi-VN"/>
        </w:rPr>
        <w:t>- Nắm vững các thiết bị xử lý khí nén, phân phối sử dụng trong hệ thống khí nén.</w:t>
      </w:r>
    </w:p>
    <w:p w14:paraId="5DAD27E2" w14:textId="77777777" w:rsidR="004F54C3" w:rsidRPr="008F6317" w:rsidRDefault="004F54C3" w:rsidP="00D461FE">
      <w:pPr>
        <w:tabs>
          <w:tab w:val="left" w:pos="600"/>
        </w:tabs>
        <w:spacing w:after="0" w:line="312" w:lineRule="auto"/>
        <w:jc w:val="both"/>
        <w:rPr>
          <w:rFonts w:eastAsia="Times New Roman" w:cs="Times New Roman"/>
          <w:sz w:val="28"/>
          <w:szCs w:val="28"/>
        </w:rPr>
      </w:pPr>
      <w:r w:rsidRPr="008F6317">
        <w:rPr>
          <w:rFonts w:eastAsia="MS Mincho" w:cs="Times New Roman"/>
          <w:sz w:val="28"/>
          <w:szCs w:val="28"/>
          <w:lang w:val="vi-VN"/>
        </w:rPr>
        <w:tab/>
        <w:t>- Chủ động, sáng</w:t>
      </w:r>
      <w:r w:rsidRPr="008F6317">
        <w:rPr>
          <w:rFonts w:eastAsia="Times New Roman" w:cs="Times New Roman"/>
          <w:sz w:val="28"/>
          <w:szCs w:val="28"/>
          <w:lang w:val="vi-VN"/>
        </w:rPr>
        <w:t xml:space="preserve"> tạo và an toàn trong thực hành.</w:t>
      </w:r>
      <w:r w:rsidRPr="008F6317">
        <w:rPr>
          <w:rFonts w:eastAsia="Times New Roman" w:cs="Times New Roman"/>
          <w:sz w:val="28"/>
          <w:szCs w:val="28"/>
          <w:lang w:val="vi-VN"/>
        </w:rPr>
        <w:tab/>
      </w:r>
    </w:p>
    <w:p w14:paraId="56DFEABB" w14:textId="77777777" w:rsidR="004F54C3" w:rsidRPr="008F6317" w:rsidRDefault="004F54C3"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673CFBC5" w14:textId="77777777" w:rsidR="004F54C3" w:rsidRPr="008F6317" w:rsidRDefault="004F54C3" w:rsidP="00D461FE">
      <w:pPr>
        <w:tabs>
          <w:tab w:val="left" w:pos="176"/>
          <w:tab w:val="left" w:pos="600"/>
          <w:tab w:val="right" w:leader="dot" w:pos="8789"/>
        </w:tabs>
        <w:spacing w:after="0" w:line="312" w:lineRule="auto"/>
        <w:jc w:val="both"/>
        <w:rPr>
          <w:rFonts w:eastAsia="Times New Roman" w:cs="Times New Roman"/>
          <w:bCs/>
          <w:sz w:val="28"/>
          <w:szCs w:val="28"/>
          <w:lang w:val="vi-VN"/>
        </w:rPr>
      </w:pPr>
      <w:r w:rsidRPr="008F6317">
        <w:rPr>
          <w:rFonts w:eastAsia="Times New Roman" w:cs="Times New Roman"/>
          <w:sz w:val="28"/>
          <w:szCs w:val="28"/>
        </w:rPr>
        <w:t>2.</w:t>
      </w:r>
      <w:r w:rsidRPr="008F6317">
        <w:rPr>
          <w:rFonts w:eastAsia="Times New Roman" w:cs="Times New Roman"/>
          <w:bCs/>
          <w:sz w:val="28"/>
          <w:szCs w:val="28"/>
          <w:lang w:val="vi-VN"/>
        </w:rPr>
        <w:t>1.  Một số đặc điểm hệ thống truyền động bằng  khí nén</w:t>
      </w:r>
    </w:p>
    <w:p w14:paraId="2993ADBA" w14:textId="77777777" w:rsidR="004F54C3" w:rsidRPr="008F6317" w:rsidRDefault="004F54C3" w:rsidP="00D461FE">
      <w:pPr>
        <w:tabs>
          <w:tab w:val="left" w:pos="176"/>
          <w:tab w:val="left" w:pos="600"/>
          <w:tab w:val="right" w:leader="dot" w:pos="8789"/>
        </w:tabs>
        <w:spacing w:after="0" w:line="312" w:lineRule="auto"/>
        <w:rPr>
          <w:rFonts w:eastAsia="Times New Roman" w:cs="Times New Roman"/>
          <w:sz w:val="28"/>
          <w:szCs w:val="28"/>
          <w:lang w:val="vi-VN"/>
        </w:rPr>
      </w:pPr>
      <w:r w:rsidRPr="008F6317">
        <w:rPr>
          <w:rFonts w:eastAsia="Times New Roman" w:cs="Times New Roman"/>
          <w:sz w:val="28"/>
          <w:szCs w:val="28"/>
          <w:lang w:val="vi-VN"/>
        </w:rPr>
        <w:t>2.2.  Đơn vị  đo trong hệ thống điều khiển</w:t>
      </w:r>
    </w:p>
    <w:p w14:paraId="217C8766" w14:textId="77777777" w:rsidR="004F54C3" w:rsidRPr="008F6317" w:rsidRDefault="004F54C3" w:rsidP="00D461FE">
      <w:pPr>
        <w:tabs>
          <w:tab w:val="left" w:pos="176"/>
          <w:tab w:val="left" w:pos="600"/>
          <w:tab w:val="right" w:leader="dot" w:pos="8789"/>
        </w:tabs>
        <w:spacing w:after="0" w:line="312" w:lineRule="auto"/>
        <w:rPr>
          <w:rFonts w:eastAsia="Times New Roman" w:cs="Times New Roman"/>
          <w:bCs/>
          <w:sz w:val="28"/>
          <w:szCs w:val="28"/>
          <w:lang w:val="vi-VN"/>
        </w:rPr>
      </w:pPr>
      <w:r w:rsidRPr="008F6317">
        <w:rPr>
          <w:rFonts w:eastAsia="Times New Roman" w:cs="Times New Roman"/>
          <w:sz w:val="28"/>
          <w:szCs w:val="28"/>
          <w:lang w:val="vi-VN"/>
        </w:rPr>
        <w:t>2.3. Cơ sở tính toán</w:t>
      </w:r>
    </w:p>
    <w:p w14:paraId="41630AD4" w14:textId="77777777" w:rsidR="004F54C3" w:rsidRPr="008F6317" w:rsidRDefault="004F54C3" w:rsidP="00D461FE">
      <w:pPr>
        <w:tabs>
          <w:tab w:val="left" w:pos="600"/>
        </w:tabs>
        <w:spacing w:after="0" w:line="312" w:lineRule="auto"/>
        <w:rPr>
          <w:rFonts w:eastAsia="Times New Roman" w:cs="Times New Roman"/>
          <w:sz w:val="28"/>
          <w:szCs w:val="28"/>
          <w:lang w:val="vi-VN"/>
        </w:rPr>
      </w:pPr>
      <w:r w:rsidRPr="008F6317">
        <w:rPr>
          <w:rFonts w:eastAsia="Times New Roman" w:cs="Times New Roman"/>
          <w:sz w:val="28"/>
          <w:szCs w:val="28"/>
          <w:lang w:val="vi-VN"/>
        </w:rPr>
        <w:t>2.4.  Các loại máy nén khí, phạm vi ứng dụng.</w:t>
      </w:r>
    </w:p>
    <w:p w14:paraId="0FA33864" w14:textId="77777777" w:rsidR="004F54C3" w:rsidRPr="008F6317" w:rsidRDefault="004F54C3" w:rsidP="00D461FE">
      <w:pPr>
        <w:tabs>
          <w:tab w:val="left" w:pos="600"/>
        </w:tabs>
        <w:spacing w:after="0" w:line="312" w:lineRule="auto"/>
        <w:rPr>
          <w:rFonts w:eastAsia="Times New Roman" w:cs="Times New Roman"/>
          <w:sz w:val="28"/>
          <w:szCs w:val="28"/>
          <w:lang w:val="vi-VN"/>
        </w:rPr>
      </w:pPr>
      <w:r w:rsidRPr="008F6317">
        <w:rPr>
          <w:rFonts w:eastAsia="Times New Roman" w:cs="Times New Roman"/>
          <w:sz w:val="28"/>
          <w:szCs w:val="28"/>
          <w:lang w:val="vi-VN"/>
        </w:rPr>
        <w:lastRenderedPageBreak/>
        <w:t>2.5. Thiết bị xử lý khí nén</w:t>
      </w:r>
    </w:p>
    <w:p w14:paraId="03B711D9" w14:textId="77777777" w:rsidR="004F54C3" w:rsidRPr="008F6317" w:rsidRDefault="004F54C3" w:rsidP="00D461FE">
      <w:pPr>
        <w:tabs>
          <w:tab w:val="left" w:pos="600"/>
        </w:tabs>
        <w:spacing w:after="0" w:line="312" w:lineRule="auto"/>
        <w:rPr>
          <w:rFonts w:eastAsia="Times New Roman" w:cs="Times New Roman"/>
          <w:sz w:val="28"/>
          <w:szCs w:val="28"/>
          <w:lang w:val="vi-VN"/>
        </w:rPr>
      </w:pPr>
      <w:r w:rsidRPr="008F6317">
        <w:rPr>
          <w:rFonts w:eastAsia="Times New Roman" w:cs="Times New Roman"/>
          <w:sz w:val="28"/>
          <w:szCs w:val="28"/>
          <w:lang w:val="vi-VN"/>
        </w:rPr>
        <w:t>2.6. Thiết bị phân phối và điều khiển khí nén.</w:t>
      </w:r>
    </w:p>
    <w:p w14:paraId="21346A2E" w14:textId="77777777" w:rsidR="004F54C3" w:rsidRPr="008F6317" w:rsidRDefault="004F54C3" w:rsidP="00D461FE">
      <w:pPr>
        <w:tabs>
          <w:tab w:val="left" w:pos="600"/>
        </w:tabs>
        <w:spacing w:after="0" w:line="312" w:lineRule="auto"/>
        <w:rPr>
          <w:rFonts w:eastAsia="Times New Roman" w:cs="Times New Roman"/>
          <w:sz w:val="28"/>
          <w:szCs w:val="28"/>
          <w:lang w:val="vi-VN"/>
        </w:rPr>
      </w:pPr>
      <w:r w:rsidRPr="008F6317">
        <w:rPr>
          <w:rFonts w:eastAsia="Times New Roman" w:cs="Times New Roman"/>
          <w:sz w:val="28"/>
          <w:szCs w:val="28"/>
          <w:lang w:val="vi-VN"/>
        </w:rPr>
        <w:t>2.7. Thiết bị chấp hành trong hệ thống khí nén.</w:t>
      </w:r>
    </w:p>
    <w:p w14:paraId="72DA30F6" w14:textId="77777777" w:rsidR="004F54C3" w:rsidRPr="008F6317" w:rsidRDefault="004F54C3"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Bài 2:</w:t>
      </w:r>
      <w:r w:rsidRPr="008F6317">
        <w:rPr>
          <w:rFonts w:eastAsia="Times New Roman" w:cs="Times New Roman"/>
          <w:sz w:val="28"/>
          <w:szCs w:val="28"/>
          <w:lang w:val="vi-VN"/>
        </w:rPr>
        <w:tab/>
      </w:r>
      <w:r w:rsidRPr="008F6317">
        <w:rPr>
          <w:rFonts w:eastAsia="Times New Roman" w:cs="Times New Roman"/>
          <w:b/>
          <w:bCs/>
          <w:sz w:val="28"/>
          <w:szCs w:val="28"/>
          <w:lang w:val="vi-VN"/>
        </w:rPr>
        <w:t>Các phần tử khí nén.</w:t>
      </w:r>
      <w:r w:rsidRPr="008F6317">
        <w:rPr>
          <w:rFonts w:eastAsia="Times New Roman" w:cs="Times New Roman"/>
          <w:b/>
          <w:sz w:val="28"/>
          <w:szCs w:val="28"/>
          <w:lang w:val="vi-VN"/>
        </w:rPr>
        <w:tab/>
      </w:r>
      <w:r w:rsidRPr="008F6317">
        <w:rPr>
          <w:rFonts w:eastAsia="Times New Roman" w:cs="Times New Roman"/>
          <w:sz w:val="28"/>
          <w:szCs w:val="28"/>
          <w:lang w:val="vi-VN"/>
        </w:rPr>
        <w:tab/>
      </w:r>
      <w:r w:rsidRPr="008F6317">
        <w:rPr>
          <w:rFonts w:eastAsia="Times New Roman" w:cs="Times New Roman"/>
          <w:sz w:val="28"/>
          <w:szCs w:val="28"/>
          <w:lang w:val="vi-VN"/>
        </w:rPr>
        <w:tab/>
      </w:r>
      <w:r w:rsidRPr="008F6317">
        <w:rPr>
          <w:rFonts w:eastAsia="Times New Roman" w:cs="Times New Roman"/>
          <w:sz w:val="28"/>
          <w:szCs w:val="28"/>
          <w:lang w:val="vi-VN"/>
        </w:rPr>
        <w:tab/>
      </w:r>
      <w:r w:rsidRPr="008F6317">
        <w:rPr>
          <w:rFonts w:eastAsia="Times New Roman" w:cs="Times New Roman"/>
          <w:sz w:val="28"/>
          <w:szCs w:val="28"/>
          <w:lang w:val="vi-VN"/>
        </w:rPr>
        <w:tab/>
        <w:t xml:space="preserve">Thời gian: </w:t>
      </w:r>
      <w:r w:rsidRPr="008F6317">
        <w:rPr>
          <w:rFonts w:eastAsia="Times New Roman" w:cs="Times New Roman"/>
          <w:sz w:val="28"/>
          <w:szCs w:val="28"/>
        </w:rPr>
        <w:t>1</w:t>
      </w:r>
      <w:r w:rsidRPr="008F6317">
        <w:rPr>
          <w:rFonts w:eastAsia="Times New Roman" w:cs="Times New Roman"/>
          <w:sz w:val="28"/>
          <w:szCs w:val="28"/>
          <w:lang w:val="en-GB"/>
        </w:rPr>
        <w:t xml:space="preserve">1 </w:t>
      </w:r>
      <w:r w:rsidRPr="008F6317">
        <w:rPr>
          <w:rFonts w:eastAsia="Times New Roman" w:cs="Times New Roman"/>
          <w:sz w:val="28"/>
          <w:szCs w:val="28"/>
          <w:lang w:val="vi-VN"/>
        </w:rPr>
        <w:t>giờ</w:t>
      </w:r>
    </w:p>
    <w:p w14:paraId="37954DCC" w14:textId="77777777" w:rsidR="004F54C3" w:rsidRPr="008F6317" w:rsidRDefault="004F54C3"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1. Mục tiêu của bài:</w:t>
      </w:r>
    </w:p>
    <w:p w14:paraId="75D64B78" w14:textId="77777777" w:rsidR="004F54C3" w:rsidRPr="008F6317" w:rsidRDefault="004F54C3" w:rsidP="00D461FE">
      <w:pPr>
        <w:tabs>
          <w:tab w:val="left" w:pos="600"/>
        </w:tabs>
        <w:spacing w:after="0" w:line="312" w:lineRule="auto"/>
        <w:jc w:val="both"/>
        <w:rPr>
          <w:rFonts w:eastAsia="Times New Roman" w:cs="Times New Roman"/>
          <w:i/>
          <w:iCs/>
          <w:sz w:val="28"/>
          <w:szCs w:val="28"/>
          <w:lang w:val="vi-VN"/>
        </w:rPr>
      </w:pPr>
      <w:r w:rsidRPr="008F6317">
        <w:rPr>
          <w:rFonts w:eastAsia="Times New Roman" w:cs="Times New Roman"/>
          <w:sz w:val="28"/>
          <w:szCs w:val="28"/>
          <w:lang w:val="vi-VN"/>
        </w:rPr>
        <w:t xml:space="preserve">       - Miêu tả chức năng của các phần tử khí nén được ứng dụng trong công nghiệp. </w:t>
      </w:r>
    </w:p>
    <w:p w14:paraId="391A3BEC" w14:textId="77777777" w:rsidR="004F54C3" w:rsidRPr="008F6317" w:rsidRDefault="004F54C3"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xml:space="preserve">        - Biểu diễn được các qui trình công nghệ điều khiển bằng khí nén dưới các dạng biểu đồ trạng thái.</w:t>
      </w:r>
    </w:p>
    <w:p w14:paraId="3E7993FE" w14:textId="77777777" w:rsidR="004F54C3" w:rsidRPr="008F6317" w:rsidRDefault="004F54C3"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xml:space="preserve">        - Ứng dụng lắp ráp thành thạo các mạch điều khiển khí nén đơn giản với các phần tử khí nén trong công nghiệp.</w:t>
      </w:r>
    </w:p>
    <w:p w14:paraId="592F4725" w14:textId="77777777" w:rsidR="004F54C3" w:rsidRPr="008F6317" w:rsidRDefault="004F54C3"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lang w:val="vi-VN"/>
        </w:rPr>
        <w:tab/>
        <w:t>- Chủ động, sáng tạo và an toàn trong thực hành.</w:t>
      </w:r>
      <w:r w:rsidRPr="008F6317">
        <w:rPr>
          <w:rFonts w:eastAsia="Times New Roman" w:cs="Times New Roman"/>
          <w:sz w:val="28"/>
          <w:szCs w:val="28"/>
          <w:lang w:val="vi-VN"/>
        </w:rPr>
        <w:tab/>
      </w:r>
    </w:p>
    <w:p w14:paraId="05C94869" w14:textId="77777777" w:rsidR="004F54C3" w:rsidRPr="008F6317" w:rsidRDefault="004F54C3"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15EBA230" w14:textId="77777777" w:rsidR="004F54C3" w:rsidRPr="008F6317" w:rsidRDefault="004F54C3" w:rsidP="00D461FE">
      <w:pPr>
        <w:tabs>
          <w:tab w:val="left" w:pos="600"/>
        </w:tabs>
        <w:spacing w:after="0" w:line="312" w:lineRule="auto"/>
        <w:rPr>
          <w:rFonts w:eastAsia="Times New Roman" w:cs="Times New Roman"/>
          <w:sz w:val="28"/>
          <w:szCs w:val="28"/>
          <w:lang w:val="nl-NL"/>
        </w:rPr>
      </w:pPr>
      <w:r w:rsidRPr="008F6317">
        <w:rPr>
          <w:rFonts w:eastAsia="Times New Roman" w:cs="Times New Roman"/>
          <w:sz w:val="28"/>
          <w:szCs w:val="28"/>
        </w:rPr>
        <w:t>2.</w:t>
      </w:r>
      <w:r w:rsidRPr="008F6317">
        <w:rPr>
          <w:rFonts w:eastAsia="Times New Roman" w:cs="Times New Roman"/>
          <w:sz w:val="28"/>
          <w:szCs w:val="28"/>
          <w:lang w:val="nl-NL"/>
        </w:rPr>
        <w:t>1. Van đảo chiều</w:t>
      </w:r>
      <w:r w:rsidRPr="008F6317">
        <w:rPr>
          <w:rFonts w:eastAsia="Times New Roman" w:cs="Times New Roman"/>
          <w:sz w:val="28"/>
          <w:szCs w:val="28"/>
          <w:lang w:val="nl-NL"/>
        </w:rPr>
        <w:tab/>
      </w:r>
    </w:p>
    <w:p w14:paraId="0BB9CE34" w14:textId="77777777" w:rsidR="004F54C3" w:rsidRPr="008F6317" w:rsidRDefault="004F54C3" w:rsidP="00D461FE">
      <w:pPr>
        <w:tabs>
          <w:tab w:val="left" w:pos="600"/>
        </w:tabs>
        <w:spacing w:after="0" w:line="312" w:lineRule="auto"/>
        <w:rPr>
          <w:rFonts w:eastAsia="Times New Roman" w:cs="Times New Roman"/>
          <w:sz w:val="28"/>
          <w:szCs w:val="28"/>
          <w:lang w:val="nl-NL"/>
        </w:rPr>
      </w:pPr>
      <w:r w:rsidRPr="008F6317">
        <w:rPr>
          <w:rFonts w:eastAsia="Times New Roman" w:cs="Times New Roman"/>
          <w:sz w:val="28"/>
          <w:szCs w:val="28"/>
        </w:rPr>
        <w:t>2.</w:t>
      </w:r>
      <w:r w:rsidRPr="008F6317">
        <w:rPr>
          <w:rFonts w:eastAsia="Times New Roman" w:cs="Times New Roman"/>
          <w:sz w:val="28"/>
          <w:szCs w:val="28"/>
          <w:lang w:val="nl-NL"/>
        </w:rPr>
        <w:t>2. Van chặn</w:t>
      </w:r>
      <w:r w:rsidRPr="008F6317">
        <w:rPr>
          <w:rFonts w:eastAsia="Times New Roman" w:cs="Times New Roman"/>
          <w:sz w:val="28"/>
          <w:szCs w:val="28"/>
          <w:lang w:val="nl-NL"/>
        </w:rPr>
        <w:tab/>
      </w:r>
    </w:p>
    <w:p w14:paraId="72284E4B" w14:textId="77777777" w:rsidR="004F54C3" w:rsidRPr="008F6317" w:rsidRDefault="004F54C3" w:rsidP="00D461FE">
      <w:pPr>
        <w:tabs>
          <w:tab w:val="left" w:pos="600"/>
        </w:tabs>
        <w:spacing w:after="0" w:line="312" w:lineRule="auto"/>
        <w:rPr>
          <w:rFonts w:eastAsia="Times New Roman" w:cs="Times New Roman"/>
          <w:sz w:val="28"/>
          <w:szCs w:val="28"/>
          <w:lang w:val="nl-NL"/>
        </w:rPr>
      </w:pPr>
      <w:r w:rsidRPr="008F6317">
        <w:rPr>
          <w:rFonts w:eastAsia="Times New Roman" w:cs="Times New Roman"/>
          <w:sz w:val="28"/>
          <w:szCs w:val="28"/>
        </w:rPr>
        <w:t>2.</w:t>
      </w:r>
      <w:r w:rsidRPr="008F6317">
        <w:rPr>
          <w:rFonts w:eastAsia="Times New Roman" w:cs="Times New Roman"/>
          <w:sz w:val="28"/>
          <w:szCs w:val="28"/>
          <w:lang w:val="nl-NL"/>
        </w:rPr>
        <w:t>3. Van tiết lưu</w:t>
      </w:r>
      <w:r w:rsidRPr="008F6317">
        <w:rPr>
          <w:rFonts w:eastAsia="Times New Roman" w:cs="Times New Roman"/>
          <w:sz w:val="28"/>
          <w:szCs w:val="28"/>
          <w:lang w:val="nl-NL"/>
        </w:rPr>
        <w:tab/>
      </w:r>
    </w:p>
    <w:p w14:paraId="0F50964D" w14:textId="77777777" w:rsidR="004F54C3" w:rsidRPr="008F6317" w:rsidRDefault="004F54C3" w:rsidP="00D461FE">
      <w:pPr>
        <w:tabs>
          <w:tab w:val="left" w:pos="600"/>
        </w:tabs>
        <w:spacing w:after="0" w:line="312" w:lineRule="auto"/>
        <w:rPr>
          <w:rFonts w:eastAsia="Times New Roman" w:cs="Times New Roman"/>
          <w:sz w:val="28"/>
          <w:szCs w:val="28"/>
          <w:lang w:val="nl-NL"/>
        </w:rPr>
      </w:pPr>
      <w:r w:rsidRPr="008F6317">
        <w:rPr>
          <w:rFonts w:eastAsia="Times New Roman" w:cs="Times New Roman"/>
          <w:sz w:val="28"/>
          <w:szCs w:val="28"/>
        </w:rPr>
        <w:t>2.</w:t>
      </w:r>
      <w:r w:rsidRPr="008F6317">
        <w:rPr>
          <w:rFonts w:eastAsia="Times New Roman" w:cs="Times New Roman"/>
          <w:sz w:val="28"/>
          <w:szCs w:val="28"/>
          <w:lang w:val="nl-NL"/>
        </w:rPr>
        <w:t>4. Van áp suất</w:t>
      </w:r>
    </w:p>
    <w:p w14:paraId="21A2AF9D" w14:textId="77777777" w:rsidR="004F54C3" w:rsidRPr="008F6317" w:rsidRDefault="004F54C3" w:rsidP="00D461FE">
      <w:pPr>
        <w:tabs>
          <w:tab w:val="left" w:pos="600"/>
        </w:tabs>
        <w:spacing w:after="0" w:line="312" w:lineRule="auto"/>
        <w:rPr>
          <w:rFonts w:eastAsia="Times New Roman" w:cs="Times New Roman"/>
          <w:sz w:val="28"/>
          <w:szCs w:val="28"/>
          <w:lang w:val="nl-NL"/>
        </w:rPr>
      </w:pPr>
      <w:r w:rsidRPr="008F6317">
        <w:rPr>
          <w:rFonts w:eastAsia="Times New Roman" w:cs="Times New Roman"/>
          <w:sz w:val="28"/>
          <w:szCs w:val="28"/>
        </w:rPr>
        <w:t>2.</w:t>
      </w:r>
      <w:r w:rsidRPr="008F6317">
        <w:rPr>
          <w:rFonts w:eastAsia="Times New Roman" w:cs="Times New Roman"/>
          <w:sz w:val="28"/>
          <w:szCs w:val="28"/>
          <w:lang w:val="nl-NL"/>
        </w:rPr>
        <w:t>5. Van lô gic</w:t>
      </w:r>
      <w:r w:rsidRPr="008F6317">
        <w:rPr>
          <w:rFonts w:eastAsia="Times New Roman" w:cs="Times New Roman"/>
          <w:sz w:val="28"/>
          <w:szCs w:val="28"/>
          <w:lang w:val="nl-NL"/>
        </w:rPr>
        <w:tab/>
      </w:r>
    </w:p>
    <w:p w14:paraId="7937D0E1" w14:textId="77777777" w:rsidR="004F54C3" w:rsidRPr="008F6317" w:rsidRDefault="004F54C3" w:rsidP="00D461FE">
      <w:pPr>
        <w:tabs>
          <w:tab w:val="left" w:pos="600"/>
        </w:tabs>
        <w:spacing w:after="0" w:line="312" w:lineRule="auto"/>
        <w:rPr>
          <w:rFonts w:eastAsia="Times New Roman" w:cs="Times New Roman"/>
          <w:sz w:val="28"/>
          <w:szCs w:val="28"/>
          <w:lang w:val="nl-NL"/>
        </w:rPr>
      </w:pPr>
      <w:r w:rsidRPr="008F6317">
        <w:rPr>
          <w:rFonts w:eastAsia="Times New Roman" w:cs="Times New Roman"/>
          <w:sz w:val="28"/>
          <w:szCs w:val="28"/>
          <w:lang w:val="nl-NL"/>
        </w:rPr>
        <w:t xml:space="preserve">2.6. Rơ le áp suất </w:t>
      </w:r>
    </w:p>
    <w:p w14:paraId="6D554671" w14:textId="77777777" w:rsidR="004F54C3" w:rsidRPr="008F6317" w:rsidRDefault="004F54C3" w:rsidP="00D461FE">
      <w:pPr>
        <w:tabs>
          <w:tab w:val="left" w:pos="600"/>
        </w:tabs>
        <w:spacing w:after="0" w:line="312" w:lineRule="auto"/>
        <w:rPr>
          <w:rFonts w:eastAsia="Times New Roman" w:cs="Times New Roman"/>
          <w:sz w:val="28"/>
          <w:szCs w:val="28"/>
          <w:lang w:val="nl-NL"/>
        </w:rPr>
      </w:pPr>
      <w:r w:rsidRPr="008F6317">
        <w:rPr>
          <w:rFonts w:eastAsia="Times New Roman" w:cs="Times New Roman"/>
          <w:sz w:val="28"/>
          <w:szCs w:val="28"/>
          <w:lang w:val="nl-NL"/>
        </w:rPr>
        <w:t xml:space="preserve">2.7. Van điều chỉnh thời gian  </w:t>
      </w:r>
    </w:p>
    <w:p w14:paraId="7B7C3CE1" w14:textId="77777777" w:rsidR="004F54C3" w:rsidRPr="008F6317" w:rsidRDefault="004F54C3" w:rsidP="00D461FE">
      <w:pPr>
        <w:tabs>
          <w:tab w:val="left" w:pos="600"/>
        </w:tabs>
        <w:spacing w:after="0" w:line="312" w:lineRule="auto"/>
        <w:rPr>
          <w:rFonts w:eastAsia="Times New Roman" w:cs="Times New Roman"/>
          <w:sz w:val="28"/>
          <w:szCs w:val="28"/>
          <w:lang w:val="nl-NL"/>
        </w:rPr>
      </w:pPr>
      <w:r w:rsidRPr="008F6317">
        <w:rPr>
          <w:rFonts w:eastAsia="Times New Roman" w:cs="Times New Roman"/>
          <w:sz w:val="28"/>
          <w:szCs w:val="28"/>
          <w:lang w:val="nl-NL"/>
        </w:rPr>
        <w:t>2.8. Van chân không</w:t>
      </w:r>
      <w:r w:rsidRPr="008F6317">
        <w:rPr>
          <w:rFonts w:eastAsia="Times New Roman" w:cs="Times New Roman"/>
          <w:sz w:val="28"/>
          <w:szCs w:val="28"/>
          <w:lang w:val="nl-NL"/>
        </w:rPr>
        <w:tab/>
      </w:r>
      <w:r w:rsidRPr="008F6317">
        <w:rPr>
          <w:rFonts w:eastAsia="Times New Roman" w:cs="Times New Roman"/>
          <w:sz w:val="28"/>
          <w:szCs w:val="28"/>
          <w:lang w:val="nl-NL"/>
        </w:rPr>
        <w:tab/>
      </w:r>
    </w:p>
    <w:p w14:paraId="6838903A" w14:textId="77777777" w:rsidR="004F54C3" w:rsidRPr="008F6317" w:rsidRDefault="004F54C3" w:rsidP="00D461FE">
      <w:pPr>
        <w:tabs>
          <w:tab w:val="left" w:pos="600"/>
        </w:tabs>
        <w:spacing w:after="0" w:line="312" w:lineRule="auto"/>
        <w:jc w:val="both"/>
        <w:rPr>
          <w:rFonts w:eastAsia="Times New Roman" w:cs="Times New Roman"/>
          <w:sz w:val="28"/>
          <w:szCs w:val="28"/>
          <w:lang w:val="nl-NL"/>
        </w:rPr>
      </w:pPr>
      <w:r w:rsidRPr="008F6317">
        <w:rPr>
          <w:rFonts w:eastAsia="Times New Roman" w:cs="Times New Roman"/>
          <w:sz w:val="28"/>
          <w:szCs w:val="28"/>
          <w:lang w:val="nl-NL"/>
        </w:rPr>
        <w:t xml:space="preserve">2.9. Kiểm tra lý thuyết và thực hành </w:t>
      </w:r>
    </w:p>
    <w:p w14:paraId="5D01F116" w14:textId="77777777" w:rsidR="004F54C3" w:rsidRPr="008F6317" w:rsidRDefault="004F54C3" w:rsidP="00D461FE">
      <w:pPr>
        <w:spacing w:after="0" w:line="312" w:lineRule="auto"/>
        <w:jc w:val="both"/>
        <w:rPr>
          <w:rFonts w:eastAsia="Times New Roman" w:cs="Times New Roman"/>
          <w:bCs/>
          <w:sz w:val="28"/>
          <w:szCs w:val="28"/>
          <w:lang w:val="nl-NL"/>
        </w:rPr>
      </w:pPr>
      <w:r w:rsidRPr="008F6317">
        <w:rPr>
          <w:rFonts w:eastAsia="Times New Roman" w:cs="Times New Roman"/>
          <w:sz w:val="28"/>
          <w:szCs w:val="28"/>
          <w:lang w:val="nl-NL"/>
        </w:rPr>
        <w:t>Bài 3:</w:t>
      </w:r>
      <w:r w:rsidRPr="008F6317">
        <w:rPr>
          <w:rFonts w:eastAsia="Times New Roman" w:cs="Times New Roman"/>
          <w:sz w:val="28"/>
          <w:szCs w:val="28"/>
          <w:lang w:val="nl-NL"/>
        </w:rPr>
        <w:tab/>
      </w:r>
      <w:r w:rsidRPr="008F6317">
        <w:rPr>
          <w:rFonts w:eastAsia="Times New Roman" w:cs="Times New Roman"/>
          <w:b/>
          <w:bCs/>
          <w:sz w:val="28"/>
          <w:szCs w:val="28"/>
          <w:lang w:val="nl-NL"/>
        </w:rPr>
        <w:t>Thiết kế hệ thống điều khiển khí nén ứng dụng.</w:t>
      </w:r>
      <w:r w:rsidRPr="008F6317">
        <w:rPr>
          <w:rFonts w:eastAsia="Times New Roman" w:cs="Times New Roman"/>
          <w:bCs/>
          <w:sz w:val="28"/>
          <w:szCs w:val="28"/>
          <w:lang w:val="nl-NL"/>
        </w:rPr>
        <w:tab/>
      </w:r>
    </w:p>
    <w:p w14:paraId="2E8AC80A" w14:textId="77777777" w:rsidR="004F54C3" w:rsidRPr="008F6317" w:rsidRDefault="004F54C3" w:rsidP="00D461FE">
      <w:pPr>
        <w:spacing w:after="0" w:line="312" w:lineRule="auto"/>
        <w:jc w:val="right"/>
        <w:rPr>
          <w:rFonts w:eastAsia="Times New Roman" w:cs="Times New Roman"/>
          <w:sz w:val="28"/>
          <w:szCs w:val="28"/>
          <w:lang w:val="nl-NL"/>
        </w:rPr>
      </w:pPr>
      <w:r w:rsidRPr="008F6317">
        <w:rPr>
          <w:rFonts w:eastAsia="Times New Roman" w:cs="Times New Roman"/>
          <w:bCs/>
          <w:sz w:val="28"/>
          <w:szCs w:val="28"/>
          <w:lang w:val="nl-NL"/>
        </w:rPr>
        <w:tab/>
      </w:r>
      <w:r w:rsidRPr="008F6317">
        <w:rPr>
          <w:rFonts w:eastAsia="Times New Roman" w:cs="Times New Roman"/>
          <w:bCs/>
          <w:sz w:val="28"/>
          <w:szCs w:val="28"/>
          <w:lang w:val="nl-NL"/>
        </w:rPr>
        <w:tab/>
      </w:r>
      <w:r w:rsidRPr="008F6317">
        <w:rPr>
          <w:rFonts w:eastAsia="Times New Roman" w:cs="Times New Roman"/>
          <w:bCs/>
          <w:sz w:val="28"/>
          <w:szCs w:val="28"/>
          <w:lang w:val="nl-NL"/>
        </w:rPr>
        <w:tab/>
      </w:r>
      <w:r w:rsidRPr="008F6317">
        <w:rPr>
          <w:rFonts w:eastAsia="Times New Roman" w:cs="Times New Roman"/>
          <w:bCs/>
          <w:sz w:val="28"/>
          <w:szCs w:val="28"/>
          <w:lang w:val="nl-NL"/>
        </w:rPr>
        <w:tab/>
      </w:r>
      <w:r w:rsidRPr="008F6317">
        <w:rPr>
          <w:rFonts w:eastAsia="Times New Roman" w:cs="Times New Roman"/>
          <w:bCs/>
          <w:sz w:val="28"/>
          <w:szCs w:val="28"/>
          <w:lang w:val="nl-NL"/>
        </w:rPr>
        <w:tab/>
      </w:r>
      <w:r w:rsidRPr="008F6317">
        <w:rPr>
          <w:rFonts w:eastAsia="Times New Roman" w:cs="Times New Roman"/>
          <w:bCs/>
          <w:sz w:val="28"/>
          <w:szCs w:val="28"/>
          <w:lang w:val="nl-NL"/>
        </w:rPr>
        <w:tab/>
      </w:r>
      <w:r w:rsidRPr="008F6317">
        <w:rPr>
          <w:rFonts w:eastAsia="Times New Roman" w:cs="Times New Roman"/>
          <w:bCs/>
          <w:sz w:val="28"/>
          <w:szCs w:val="28"/>
          <w:lang w:val="nl-NL"/>
        </w:rPr>
        <w:tab/>
      </w:r>
      <w:r w:rsidRPr="008F6317">
        <w:rPr>
          <w:rFonts w:eastAsia="Times New Roman" w:cs="Times New Roman"/>
          <w:sz w:val="28"/>
          <w:szCs w:val="28"/>
          <w:lang w:val="nl-NL"/>
        </w:rPr>
        <w:t>Thời gian: 1</w:t>
      </w:r>
      <w:r w:rsidRPr="008F6317">
        <w:rPr>
          <w:rFonts w:eastAsia="Times New Roman" w:cs="Times New Roman"/>
          <w:sz w:val="28"/>
          <w:szCs w:val="28"/>
          <w:lang w:val="en-GB"/>
        </w:rPr>
        <w:t>0</w:t>
      </w:r>
      <w:r w:rsidRPr="008F6317">
        <w:rPr>
          <w:rFonts w:eastAsia="Times New Roman" w:cs="Times New Roman"/>
          <w:sz w:val="28"/>
          <w:szCs w:val="28"/>
          <w:lang w:val="nl-NL"/>
        </w:rPr>
        <w:t xml:space="preserve"> giờ</w:t>
      </w:r>
    </w:p>
    <w:p w14:paraId="1D28E274" w14:textId="77777777" w:rsidR="004F54C3" w:rsidRPr="008F6317" w:rsidRDefault="004F54C3" w:rsidP="00D461FE">
      <w:pPr>
        <w:spacing w:after="0" w:line="312" w:lineRule="auto"/>
        <w:jc w:val="both"/>
        <w:rPr>
          <w:rFonts w:eastAsia="Times New Roman" w:cs="Times New Roman"/>
          <w:sz w:val="28"/>
          <w:szCs w:val="28"/>
          <w:lang w:val="nl-NL"/>
        </w:rPr>
      </w:pPr>
      <w:r w:rsidRPr="008F6317">
        <w:rPr>
          <w:rFonts w:eastAsia="Times New Roman" w:cs="Times New Roman"/>
          <w:sz w:val="28"/>
          <w:szCs w:val="28"/>
          <w:lang w:val="nl-NL"/>
        </w:rPr>
        <w:t>1. Mục tiêu của bài:</w:t>
      </w:r>
    </w:p>
    <w:p w14:paraId="4484462B" w14:textId="77777777" w:rsidR="004F54C3" w:rsidRPr="008F6317" w:rsidRDefault="004F54C3" w:rsidP="00D461FE">
      <w:pPr>
        <w:tabs>
          <w:tab w:val="left" w:pos="600"/>
        </w:tabs>
        <w:spacing w:after="0" w:line="312" w:lineRule="auto"/>
        <w:rPr>
          <w:rFonts w:eastAsia="Times New Roman" w:cs="Times New Roman"/>
          <w:sz w:val="28"/>
          <w:szCs w:val="28"/>
          <w:lang w:val="nl-NL"/>
        </w:rPr>
      </w:pPr>
      <w:r w:rsidRPr="008F6317">
        <w:rPr>
          <w:rFonts w:eastAsia="Times New Roman" w:cs="Times New Roman"/>
          <w:sz w:val="28"/>
          <w:szCs w:val="28"/>
          <w:lang w:val="nl-NL"/>
        </w:rPr>
        <w:tab/>
        <w:t>- Mô tả chức năng và ứng dụng của các phần tử khí nén thường dùng trong công nghiệp.</w:t>
      </w:r>
    </w:p>
    <w:p w14:paraId="2184CB25" w14:textId="77777777" w:rsidR="004F54C3" w:rsidRPr="008F6317" w:rsidRDefault="004F54C3" w:rsidP="00D461FE">
      <w:pPr>
        <w:tabs>
          <w:tab w:val="left" w:pos="600"/>
        </w:tabs>
        <w:spacing w:after="0" w:line="312" w:lineRule="auto"/>
        <w:rPr>
          <w:rFonts w:eastAsia="Times New Roman" w:cs="Times New Roman"/>
          <w:sz w:val="28"/>
          <w:szCs w:val="28"/>
          <w:lang w:val="nl-NL"/>
        </w:rPr>
      </w:pPr>
      <w:r w:rsidRPr="008F6317">
        <w:rPr>
          <w:rFonts w:eastAsia="Times New Roman" w:cs="Times New Roman"/>
          <w:sz w:val="28"/>
          <w:szCs w:val="28"/>
          <w:lang w:val="nl-NL"/>
        </w:rPr>
        <w:t xml:space="preserve">        - Xác định giải pháp cho các vấn đề liên quan tới các quy trình công nghiệp theo nhóm.</w:t>
      </w:r>
    </w:p>
    <w:p w14:paraId="7E721704" w14:textId="77777777" w:rsidR="004F54C3" w:rsidRPr="008F6317" w:rsidRDefault="004F54C3" w:rsidP="00D461FE">
      <w:pPr>
        <w:tabs>
          <w:tab w:val="left" w:pos="600"/>
        </w:tabs>
        <w:spacing w:after="0" w:line="312" w:lineRule="auto"/>
        <w:rPr>
          <w:rFonts w:eastAsia="Times New Roman" w:cs="Times New Roman"/>
          <w:sz w:val="28"/>
          <w:szCs w:val="28"/>
          <w:lang w:val="nl-NL"/>
        </w:rPr>
      </w:pPr>
      <w:r w:rsidRPr="008F6317">
        <w:rPr>
          <w:rFonts w:eastAsia="Times New Roman" w:cs="Times New Roman"/>
          <w:sz w:val="28"/>
          <w:szCs w:val="28"/>
          <w:lang w:val="nl-NL"/>
        </w:rPr>
        <w:t xml:space="preserve">        - Nắm vững nguyên lý hoạt động của các phần tử điều khiển khí nén ứng dụng trong công nghiệp.</w:t>
      </w:r>
    </w:p>
    <w:p w14:paraId="79E9E6B7" w14:textId="77777777" w:rsidR="004F54C3" w:rsidRPr="008F6317" w:rsidRDefault="004F54C3" w:rsidP="00D461FE">
      <w:pPr>
        <w:tabs>
          <w:tab w:val="left" w:pos="600"/>
        </w:tabs>
        <w:spacing w:after="0" w:line="312" w:lineRule="auto"/>
        <w:rPr>
          <w:rFonts w:eastAsia="Times New Roman" w:cs="Times New Roman"/>
          <w:sz w:val="28"/>
          <w:szCs w:val="28"/>
          <w:lang w:val="nl-NL"/>
        </w:rPr>
      </w:pPr>
      <w:r w:rsidRPr="008F6317">
        <w:rPr>
          <w:rFonts w:eastAsia="Times New Roman" w:cs="Times New Roman"/>
          <w:sz w:val="28"/>
          <w:szCs w:val="28"/>
          <w:lang w:val="nl-NL"/>
        </w:rPr>
        <w:t xml:space="preserve">        - Đọc, vẽ sơ đồ mạch khí nén và biểu đồ trạng thái.</w:t>
      </w:r>
    </w:p>
    <w:p w14:paraId="1D44FAD6" w14:textId="77777777" w:rsidR="004F54C3" w:rsidRPr="008F6317" w:rsidRDefault="004F54C3" w:rsidP="00D461FE">
      <w:pPr>
        <w:tabs>
          <w:tab w:val="left" w:pos="600"/>
        </w:tabs>
        <w:spacing w:after="0" w:line="312" w:lineRule="auto"/>
        <w:rPr>
          <w:rFonts w:eastAsia="Times New Roman" w:cs="Times New Roman"/>
          <w:sz w:val="28"/>
          <w:szCs w:val="28"/>
          <w:lang w:val="nl-NL"/>
        </w:rPr>
      </w:pPr>
      <w:r w:rsidRPr="008F6317">
        <w:rPr>
          <w:rFonts w:eastAsia="Times New Roman" w:cs="Times New Roman"/>
          <w:sz w:val="28"/>
          <w:szCs w:val="28"/>
          <w:lang w:val="nl-NL"/>
        </w:rPr>
        <w:t xml:space="preserve">        - Sử dụng được phần mềm festo fluidsim thiết kế được mạch điều khiển.</w:t>
      </w:r>
    </w:p>
    <w:p w14:paraId="7A579D0F" w14:textId="77777777" w:rsidR="004F54C3" w:rsidRPr="008F6317" w:rsidRDefault="004F54C3" w:rsidP="00D461FE">
      <w:pPr>
        <w:tabs>
          <w:tab w:val="left" w:pos="567"/>
        </w:tabs>
        <w:spacing w:after="0" w:line="312" w:lineRule="auto"/>
        <w:rPr>
          <w:rFonts w:eastAsia="Times New Roman" w:cs="Times New Roman"/>
          <w:sz w:val="28"/>
          <w:szCs w:val="28"/>
          <w:lang w:val="nl-NL"/>
        </w:rPr>
      </w:pPr>
      <w:r w:rsidRPr="008F6317">
        <w:rPr>
          <w:rFonts w:eastAsia="Times New Roman" w:cs="Times New Roman"/>
          <w:sz w:val="28"/>
          <w:szCs w:val="28"/>
          <w:lang w:val="nl-NL"/>
        </w:rPr>
        <w:tab/>
        <w:t>- Chủ động, sáng tạo và an toàn trong thực hành.</w:t>
      </w:r>
    </w:p>
    <w:p w14:paraId="0E3146EE" w14:textId="77777777" w:rsidR="004F54C3" w:rsidRPr="008F6317" w:rsidRDefault="004F54C3" w:rsidP="00D461FE">
      <w:pPr>
        <w:spacing w:after="0" w:line="312" w:lineRule="auto"/>
        <w:jc w:val="both"/>
        <w:rPr>
          <w:rFonts w:eastAsia="Times New Roman" w:cs="Times New Roman"/>
          <w:sz w:val="28"/>
          <w:szCs w:val="28"/>
          <w:lang w:val="nl-NL"/>
        </w:rPr>
      </w:pPr>
      <w:r w:rsidRPr="008F6317">
        <w:rPr>
          <w:rFonts w:eastAsia="Times New Roman" w:cs="Times New Roman"/>
          <w:sz w:val="28"/>
          <w:szCs w:val="28"/>
          <w:lang w:val="nl-NL"/>
        </w:rPr>
        <w:t>2. Nội dung của bài:</w:t>
      </w:r>
    </w:p>
    <w:p w14:paraId="137AE351" w14:textId="77777777" w:rsidR="004F54C3" w:rsidRPr="008F6317" w:rsidRDefault="004F54C3" w:rsidP="00D461FE">
      <w:pPr>
        <w:spacing w:after="0" w:line="312" w:lineRule="auto"/>
        <w:jc w:val="both"/>
        <w:rPr>
          <w:rFonts w:cs="Times New Roman"/>
          <w:sz w:val="28"/>
          <w:szCs w:val="28"/>
          <w:lang w:val="pl-PL"/>
        </w:rPr>
      </w:pPr>
      <w:r w:rsidRPr="008F6317">
        <w:rPr>
          <w:rFonts w:cs="Times New Roman"/>
          <w:sz w:val="28"/>
          <w:szCs w:val="28"/>
          <w:lang w:val="pl-PL"/>
        </w:rPr>
        <w:t xml:space="preserve">2.1. Khái niệm cơ bản về điều khiển.  </w:t>
      </w:r>
    </w:p>
    <w:p w14:paraId="6C6F5F82" w14:textId="77777777" w:rsidR="004F54C3" w:rsidRPr="008F6317" w:rsidRDefault="004F54C3" w:rsidP="00D461FE">
      <w:pPr>
        <w:spacing w:after="0" w:line="312" w:lineRule="auto"/>
        <w:jc w:val="both"/>
        <w:rPr>
          <w:rFonts w:cs="Times New Roman"/>
          <w:i/>
          <w:iCs/>
          <w:sz w:val="28"/>
          <w:szCs w:val="28"/>
          <w:lang w:val="pl-PL"/>
        </w:rPr>
      </w:pPr>
      <w:r w:rsidRPr="008F6317">
        <w:rPr>
          <w:rFonts w:cs="Times New Roman"/>
          <w:sz w:val="28"/>
          <w:szCs w:val="28"/>
          <w:lang w:val="pl-PL"/>
        </w:rPr>
        <w:lastRenderedPageBreak/>
        <w:t>2.2. Các phép toán logic</w:t>
      </w:r>
      <w:r w:rsidRPr="008F6317">
        <w:rPr>
          <w:rFonts w:cs="Times New Roman"/>
          <w:i/>
          <w:iCs/>
          <w:sz w:val="28"/>
          <w:szCs w:val="28"/>
          <w:lang w:val="pl-PL"/>
        </w:rPr>
        <w:t xml:space="preserve"> </w:t>
      </w:r>
      <w:r w:rsidRPr="008F6317">
        <w:rPr>
          <w:rFonts w:cs="Times New Roman"/>
          <w:i/>
          <w:iCs/>
          <w:sz w:val="28"/>
          <w:szCs w:val="28"/>
          <w:lang w:val="pl-PL"/>
        </w:rPr>
        <w:tab/>
      </w:r>
    </w:p>
    <w:p w14:paraId="07AFEA34" w14:textId="77777777" w:rsidR="004F54C3" w:rsidRPr="008F6317" w:rsidRDefault="004F54C3" w:rsidP="00D461FE">
      <w:pPr>
        <w:spacing w:after="0" w:line="312" w:lineRule="auto"/>
        <w:jc w:val="both"/>
        <w:rPr>
          <w:rFonts w:cs="Times New Roman"/>
          <w:sz w:val="28"/>
          <w:szCs w:val="28"/>
          <w:lang w:val="pl-PL"/>
        </w:rPr>
      </w:pPr>
      <w:r w:rsidRPr="008F6317">
        <w:rPr>
          <w:rFonts w:cs="Times New Roman"/>
          <w:sz w:val="28"/>
          <w:szCs w:val="28"/>
          <w:lang w:val="pl-PL"/>
        </w:rPr>
        <w:t>2.2.1. Phần tử logic NOT.</w:t>
      </w:r>
    </w:p>
    <w:p w14:paraId="02B876A1" w14:textId="77777777" w:rsidR="004F54C3" w:rsidRPr="008F6317" w:rsidRDefault="004F54C3" w:rsidP="00D461FE">
      <w:pPr>
        <w:spacing w:after="0" w:line="312" w:lineRule="auto"/>
        <w:jc w:val="both"/>
        <w:rPr>
          <w:rFonts w:cs="Times New Roman"/>
          <w:sz w:val="28"/>
          <w:szCs w:val="28"/>
          <w:lang w:val="pl-PL"/>
        </w:rPr>
      </w:pPr>
      <w:r w:rsidRPr="008F6317">
        <w:rPr>
          <w:rFonts w:cs="Times New Roman"/>
          <w:sz w:val="28"/>
          <w:szCs w:val="28"/>
          <w:lang w:val="pl-PL"/>
        </w:rPr>
        <w:t>2.2.2. Phần tử logic AND.</w:t>
      </w:r>
    </w:p>
    <w:p w14:paraId="79ABB8A1" w14:textId="77777777" w:rsidR="004F54C3" w:rsidRPr="008F6317" w:rsidRDefault="004F54C3" w:rsidP="00D461FE">
      <w:pPr>
        <w:spacing w:after="0" w:line="312" w:lineRule="auto"/>
        <w:jc w:val="both"/>
        <w:rPr>
          <w:rFonts w:cs="Times New Roman"/>
          <w:sz w:val="28"/>
          <w:szCs w:val="28"/>
          <w:lang w:val="pl-PL"/>
        </w:rPr>
      </w:pPr>
      <w:r w:rsidRPr="008F6317">
        <w:rPr>
          <w:rFonts w:cs="Times New Roman"/>
          <w:sz w:val="28"/>
          <w:szCs w:val="28"/>
          <w:lang w:val="pl-PL"/>
        </w:rPr>
        <w:t>2.2.3. Phần tử logic NAND.</w:t>
      </w:r>
    </w:p>
    <w:p w14:paraId="4BD6F6E5" w14:textId="77777777" w:rsidR="004F54C3" w:rsidRPr="008F6317" w:rsidRDefault="004F54C3" w:rsidP="00D461FE">
      <w:pPr>
        <w:spacing w:after="0" w:line="312" w:lineRule="auto"/>
        <w:jc w:val="both"/>
        <w:rPr>
          <w:rFonts w:cs="Times New Roman"/>
          <w:sz w:val="28"/>
          <w:szCs w:val="28"/>
          <w:lang w:val="pl-PL"/>
        </w:rPr>
      </w:pPr>
      <w:r w:rsidRPr="008F6317">
        <w:rPr>
          <w:rFonts w:cs="Times New Roman"/>
          <w:sz w:val="28"/>
          <w:szCs w:val="28"/>
          <w:lang w:val="pl-PL"/>
        </w:rPr>
        <w:t>2.2.4. Phần tử logic OR.</w:t>
      </w:r>
    </w:p>
    <w:p w14:paraId="10CA8A15" w14:textId="77777777" w:rsidR="004F54C3" w:rsidRPr="008F6317" w:rsidRDefault="004F54C3" w:rsidP="00D461FE">
      <w:pPr>
        <w:spacing w:after="0" w:line="312" w:lineRule="auto"/>
        <w:jc w:val="both"/>
        <w:rPr>
          <w:rFonts w:cs="Times New Roman"/>
          <w:sz w:val="28"/>
          <w:szCs w:val="28"/>
          <w:lang w:val="pl-PL"/>
        </w:rPr>
      </w:pPr>
      <w:r w:rsidRPr="008F6317">
        <w:rPr>
          <w:rFonts w:cs="Times New Roman"/>
          <w:sz w:val="28"/>
          <w:szCs w:val="28"/>
          <w:lang w:val="pl-PL"/>
        </w:rPr>
        <w:t>2.2.5. Phần tử logic NOR.</w:t>
      </w:r>
    </w:p>
    <w:p w14:paraId="452007C4" w14:textId="77777777" w:rsidR="004F54C3" w:rsidRPr="008F6317" w:rsidRDefault="004F54C3" w:rsidP="00D461FE">
      <w:pPr>
        <w:spacing w:after="0" w:line="312" w:lineRule="auto"/>
        <w:jc w:val="both"/>
        <w:rPr>
          <w:rFonts w:cs="Times New Roman"/>
          <w:sz w:val="28"/>
          <w:szCs w:val="28"/>
          <w:lang w:val="pl-PL"/>
        </w:rPr>
      </w:pPr>
      <w:r w:rsidRPr="008F6317">
        <w:rPr>
          <w:rFonts w:cs="Times New Roman"/>
          <w:sz w:val="28"/>
          <w:szCs w:val="28"/>
          <w:lang w:val="pl-PL"/>
        </w:rPr>
        <w:t>2.3. Lý thuyết đại số Boolean</w:t>
      </w:r>
    </w:p>
    <w:p w14:paraId="78D6D69F" w14:textId="77777777" w:rsidR="004F54C3" w:rsidRPr="008F6317" w:rsidRDefault="004F54C3" w:rsidP="00D461FE">
      <w:pPr>
        <w:spacing w:after="0" w:line="312" w:lineRule="auto"/>
        <w:jc w:val="both"/>
        <w:rPr>
          <w:rFonts w:cs="Times New Roman"/>
          <w:sz w:val="28"/>
          <w:szCs w:val="28"/>
          <w:lang w:val="pl-PL"/>
        </w:rPr>
      </w:pPr>
      <w:r w:rsidRPr="008F6317">
        <w:rPr>
          <w:rFonts w:cs="Times New Roman"/>
          <w:sz w:val="28"/>
          <w:szCs w:val="28"/>
          <w:lang w:val="pl-PL"/>
        </w:rPr>
        <w:t>2.4. Biểu diễn chức năng của quá trình điều khiển</w:t>
      </w:r>
    </w:p>
    <w:p w14:paraId="64F48B98" w14:textId="77777777" w:rsidR="004F54C3" w:rsidRPr="008F6317" w:rsidRDefault="004F54C3" w:rsidP="00D461FE">
      <w:pPr>
        <w:keepNext/>
        <w:spacing w:after="0" w:line="312" w:lineRule="auto"/>
        <w:outlineLvl w:val="4"/>
        <w:rPr>
          <w:rFonts w:cs="Times New Roman"/>
          <w:sz w:val="28"/>
          <w:szCs w:val="28"/>
          <w:lang w:val="pl-PL"/>
        </w:rPr>
      </w:pPr>
      <w:r w:rsidRPr="008F6317">
        <w:rPr>
          <w:rFonts w:cs="Times New Roman"/>
          <w:sz w:val="28"/>
          <w:szCs w:val="28"/>
          <w:lang w:val="pl-PL"/>
        </w:rPr>
        <w:t>2..4.1. Các ký hiệu cơ bản</w:t>
      </w:r>
    </w:p>
    <w:p w14:paraId="149C2D8C" w14:textId="77777777" w:rsidR="004F54C3" w:rsidRPr="008F6317" w:rsidRDefault="004F54C3" w:rsidP="00D461FE">
      <w:pPr>
        <w:tabs>
          <w:tab w:val="left" w:pos="600"/>
        </w:tabs>
        <w:spacing w:after="0" w:line="312" w:lineRule="auto"/>
        <w:rPr>
          <w:rFonts w:eastAsia="Times New Roman" w:cs="Times New Roman"/>
          <w:sz w:val="28"/>
          <w:szCs w:val="28"/>
          <w:lang w:val="nl-NL"/>
        </w:rPr>
      </w:pPr>
      <w:r w:rsidRPr="008F6317">
        <w:rPr>
          <w:rFonts w:cs="Times New Roman"/>
          <w:sz w:val="28"/>
          <w:szCs w:val="28"/>
          <w:lang w:val="pl-PL"/>
        </w:rPr>
        <w:t>2.4.2. Biểu đồ trạng thái (biểu đồ bước dịch chuyển)</w:t>
      </w:r>
    </w:p>
    <w:p w14:paraId="468C19D8" w14:textId="77777777" w:rsidR="004F54C3" w:rsidRPr="008F6317" w:rsidRDefault="004F54C3" w:rsidP="00D461FE">
      <w:pPr>
        <w:tabs>
          <w:tab w:val="left" w:pos="600"/>
        </w:tabs>
        <w:spacing w:after="0" w:line="312" w:lineRule="auto"/>
        <w:rPr>
          <w:rFonts w:eastAsia="Times New Roman" w:cs="Times New Roman"/>
          <w:sz w:val="28"/>
          <w:szCs w:val="28"/>
          <w:lang w:val="nl-NL"/>
        </w:rPr>
      </w:pPr>
      <w:r w:rsidRPr="008F6317">
        <w:rPr>
          <w:rFonts w:eastAsia="Times New Roman" w:cs="Times New Roman"/>
          <w:sz w:val="28"/>
          <w:szCs w:val="28"/>
          <w:lang w:val="nl-NL"/>
        </w:rPr>
        <w:t xml:space="preserve">2.5. Phân loại phương pháp điều khiển. </w:t>
      </w:r>
    </w:p>
    <w:p w14:paraId="07C83FF9" w14:textId="77777777" w:rsidR="004F54C3" w:rsidRPr="008F6317" w:rsidRDefault="004F54C3" w:rsidP="00D461FE">
      <w:pPr>
        <w:tabs>
          <w:tab w:val="left" w:pos="600"/>
        </w:tabs>
        <w:spacing w:after="0" w:line="312" w:lineRule="auto"/>
        <w:rPr>
          <w:rFonts w:eastAsia="Times New Roman" w:cs="Times New Roman"/>
          <w:sz w:val="28"/>
          <w:szCs w:val="28"/>
          <w:lang w:val="nl-NL"/>
        </w:rPr>
      </w:pPr>
      <w:r w:rsidRPr="008F6317">
        <w:rPr>
          <w:rFonts w:eastAsia="Times New Roman" w:cs="Times New Roman"/>
          <w:sz w:val="28"/>
          <w:szCs w:val="28"/>
          <w:lang w:val="nl-NL"/>
        </w:rPr>
        <w:t>2.6. Vẽ mạch điều khiển khí nén.</w:t>
      </w:r>
    </w:p>
    <w:p w14:paraId="284AF865" w14:textId="77777777" w:rsidR="004F54C3" w:rsidRPr="008F6317" w:rsidRDefault="004F54C3" w:rsidP="00D461FE">
      <w:pPr>
        <w:tabs>
          <w:tab w:val="left" w:pos="600"/>
        </w:tabs>
        <w:spacing w:after="0" w:line="312" w:lineRule="auto"/>
        <w:rPr>
          <w:rFonts w:eastAsia="Times New Roman" w:cs="Times New Roman"/>
          <w:sz w:val="28"/>
          <w:szCs w:val="28"/>
          <w:lang w:val="nl-NL"/>
        </w:rPr>
      </w:pPr>
      <w:r w:rsidRPr="008F6317">
        <w:rPr>
          <w:rFonts w:eastAsia="Times New Roman" w:cs="Times New Roman"/>
          <w:sz w:val="28"/>
          <w:szCs w:val="28"/>
          <w:lang w:val="nl-NL"/>
        </w:rPr>
        <w:t>2.7. Sử dụng phần mềm Festo Fluidsim để thiết kế mạch điều khiển khí nén.</w:t>
      </w:r>
    </w:p>
    <w:p w14:paraId="5F27F25D" w14:textId="77777777" w:rsidR="004F54C3" w:rsidRPr="008F6317" w:rsidRDefault="004F54C3" w:rsidP="00D461FE">
      <w:pPr>
        <w:spacing w:after="0" w:line="312" w:lineRule="auto"/>
        <w:jc w:val="both"/>
        <w:rPr>
          <w:rFonts w:eastAsia="Times New Roman" w:cs="Times New Roman"/>
          <w:b/>
          <w:sz w:val="28"/>
          <w:szCs w:val="28"/>
          <w:lang w:val="nl-NL"/>
        </w:rPr>
      </w:pPr>
      <w:r w:rsidRPr="008F6317">
        <w:rPr>
          <w:rFonts w:eastAsia="Times New Roman" w:cs="Times New Roman"/>
          <w:sz w:val="28"/>
          <w:szCs w:val="28"/>
          <w:lang w:val="nl-NL"/>
        </w:rPr>
        <w:t xml:space="preserve">Bài 4: </w:t>
      </w:r>
      <w:r w:rsidRPr="008F6317">
        <w:rPr>
          <w:rFonts w:eastAsia="Times New Roman" w:cs="Times New Roman"/>
          <w:b/>
          <w:sz w:val="28"/>
          <w:szCs w:val="28"/>
          <w:lang w:val="nl-NL"/>
        </w:rPr>
        <w:t>Lắp đặt, vận hành và kiểm tra hệ thống khí nén</w:t>
      </w:r>
      <w:r w:rsidRPr="008F6317">
        <w:rPr>
          <w:rFonts w:eastAsia="Times New Roman" w:cs="Times New Roman"/>
          <w:b/>
          <w:sz w:val="28"/>
          <w:szCs w:val="28"/>
          <w:lang w:val="nl-NL"/>
        </w:rPr>
        <w:tab/>
      </w:r>
    </w:p>
    <w:p w14:paraId="1A89B20E" w14:textId="77777777" w:rsidR="004F54C3" w:rsidRPr="008F6317" w:rsidRDefault="004F54C3" w:rsidP="00D461FE">
      <w:pPr>
        <w:spacing w:after="0" w:line="312" w:lineRule="auto"/>
        <w:jc w:val="both"/>
        <w:rPr>
          <w:rFonts w:eastAsia="Times New Roman" w:cs="Times New Roman"/>
          <w:sz w:val="28"/>
          <w:szCs w:val="28"/>
          <w:lang w:val="nl-NL"/>
        </w:rPr>
      </w:pPr>
      <w:r w:rsidRPr="008F6317">
        <w:rPr>
          <w:rFonts w:eastAsia="Times New Roman" w:cs="Times New Roman"/>
          <w:b/>
          <w:sz w:val="28"/>
          <w:szCs w:val="28"/>
          <w:lang w:val="nl-NL"/>
        </w:rPr>
        <w:tab/>
      </w:r>
      <w:r w:rsidRPr="008F6317">
        <w:rPr>
          <w:rFonts w:eastAsia="Times New Roman" w:cs="Times New Roman"/>
          <w:b/>
          <w:sz w:val="28"/>
          <w:szCs w:val="28"/>
          <w:lang w:val="nl-NL"/>
        </w:rPr>
        <w:tab/>
      </w:r>
      <w:r w:rsidRPr="008F6317">
        <w:rPr>
          <w:rFonts w:eastAsia="Times New Roman" w:cs="Times New Roman"/>
          <w:b/>
          <w:sz w:val="28"/>
          <w:szCs w:val="28"/>
          <w:lang w:val="nl-NL"/>
        </w:rPr>
        <w:tab/>
      </w:r>
      <w:r w:rsidRPr="008F6317">
        <w:rPr>
          <w:rFonts w:eastAsia="Times New Roman" w:cs="Times New Roman"/>
          <w:b/>
          <w:sz w:val="28"/>
          <w:szCs w:val="28"/>
          <w:lang w:val="nl-NL"/>
        </w:rPr>
        <w:tab/>
      </w:r>
      <w:r w:rsidRPr="008F6317">
        <w:rPr>
          <w:rFonts w:eastAsia="Times New Roman" w:cs="Times New Roman"/>
          <w:b/>
          <w:sz w:val="28"/>
          <w:szCs w:val="28"/>
          <w:lang w:val="nl-NL"/>
        </w:rPr>
        <w:tab/>
      </w:r>
      <w:r w:rsidRPr="008F6317">
        <w:rPr>
          <w:rFonts w:eastAsia="Times New Roman" w:cs="Times New Roman"/>
          <w:b/>
          <w:sz w:val="28"/>
          <w:szCs w:val="28"/>
          <w:lang w:val="nl-NL"/>
        </w:rPr>
        <w:tab/>
      </w:r>
      <w:r w:rsidRPr="008F6317">
        <w:rPr>
          <w:rFonts w:eastAsia="Times New Roman" w:cs="Times New Roman"/>
          <w:b/>
          <w:sz w:val="28"/>
          <w:szCs w:val="28"/>
          <w:lang w:val="nl-NL"/>
        </w:rPr>
        <w:tab/>
      </w:r>
      <w:r w:rsidRPr="008F6317">
        <w:rPr>
          <w:rFonts w:eastAsia="Times New Roman" w:cs="Times New Roman"/>
          <w:b/>
          <w:sz w:val="28"/>
          <w:szCs w:val="28"/>
          <w:lang w:val="nl-NL"/>
        </w:rPr>
        <w:tab/>
      </w:r>
      <w:r w:rsidRPr="008F6317">
        <w:rPr>
          <w:rFonts w:eastAsia="Times New Roman" w:cs="Times New Roman"/>
          <w:b/>
          <w:sz w:val="28"/>
          <w:szCs w:val="28"/>
          <w:lang w:val="nl-NL"/>
        </w:rPr>
        <w:tab/>
      </w:r>
      <w:r w:rsidRPr="008F6317">
        <w:rPr>
          <w:rFonts w:eastAsia="Times New Roman" w:cs="Times New Roman"/>
          <w:sz w:val="28"/>
          <w:szCs w:val="28"/>
          <w:lang w:val="nl-NL"/>
        </w:rPr>
        <w:t xml:space="preserve">Thời gian: </w:t>
      </w:r>
      <w:r w:rsidRPr="008F6317">
        <w:rPr>
          <w:rFonts w:eastAsia="Times New Roman" w:cs="Times New Roman"/>
          <w:sz w:val="28"/>
          <w:szCs w:val="28"/>
          <w:lang w:val="en-GB"/>
        </w:rPr>
        <w:t>18</w:t>
      </w:r>
      <w:r w:rsidRPr="008F6317">
        <w:rPr>
          <w:rFonts w:eastAsia="Times New Roman" w:cs="Times New Roman"/>
          <w:sz w:val="28"/>
          <w:szCs w:val="28"/>
          <w:lang w:val="nl-NL"/>
        </w:rPr>
        <w:t xml:space="preserve"> giờ</w:t>
      </w:r>
    </w:p>
    <w:p w14:paraId="2F807584" w14:textId="77777777" w:rsidR="004F54C3" w:rsidRPr="008F6317" w:rsidRDefault="004F54C3" w:rsidP="00D461FE">
      <w:pPr>
        <w:spacing w:after="0" w:line="312" w:lineRule="auto"/>
        <w:jc w:val="both"/>
        <w:rPr>
          <w:rFonts w:eastAsia="Times New Roman" w:cs="Times New Roman"/>
          <w:sz w:val="28"/>
          <w:szCs w:val="28"/>
          <w:lang w:val="nl-NL"/>
        </w:rPr>
      </w:pPr>
      <w:r w:rsidRPr="008F6317">
        <w:rPr>
          <w:rFonts w:eastAsia="Times New Roman" w:cs="Times New Roman"/>
          <w:sz w:val="28"/>
          <w:szCs w:val="28"/>
          <w:lang w:val="nl-NL"/>
        </w:rPr>
        <w:t>1. Mục tiêu của bài:</w:t>
      </w:r>
    </w:p>
    <w:p w14:paraId="6E2905CB" w14:textId="77777777" w:rsidR="004F54C3" w:rsidRPr="008F6317" w:rsidRDefault="004F54C3" w:rsidP="00D461FE">
      <w:pPr>
        <w:tabs>
          <w:tab w:val="left" w:pos="600"/>
        </w:tabs>
        <w:spacing w:after="0" w:line="312" w:lineRule="auto"/>
        <w:rPr>
          <w:rFonts w:eastAsia="Times New Roman" w:cs="Times New Roman"/>
          <w:sz w:val="28"/>
          <w:szCs w:val="28"/>
          <w:lang w:val="nl-NL"/>
        </w:rPr>
      </w:pPr>
      <w:r w:rsidRPr="008F6317">
        <w:rPr>
          <w:rFonts w:eastAsia="Times New Roman" w:cs="Times New Roman"/>
          <w:sz w:val="28"/>
          <w:szCs w:val="28"/>
          <w:lang w:val="nl-NL"/>
        </w:rPr>
        <w:t xml:space="preserve">        - Cùng với nhóm làm việc đưa ra các giải pháp xử lý tổng thể cho một nhiệm vụ kỹ thuật trọn vẹn.</w:t>
      </w:r>
    </w:p>
    <w:p w14:paraId="36D02978" w14:textId="77777777" w:rsidR="004F54C3" w:rsidRPr="008F6317" w:rsidRDefault="004F54C3" w:rsidP="00D461FE">
      <w:pPr>
        <w:tabs>
          <w:tab w:val="left" w:pos="600"/>
        </w:tabs>
        <w:spacing w:after="0" w:line="312" w:lineRule="auto"/>
        <w:rPr>
          <w:rFonts w:eastAsia="Times New Roman" w:cs="Times New Roman"/>
          <w:sz w:val="28"/>
          <w:szCs w:val="28"/>
          <w:lang w:val="nl-NL"/>
        </w:rPr>
      </w:pPr>
      <w:r w:rsidRPr="008F6317">
        <w:rPr>
          <w:rFonts w:eastAsia="Times New Roman" w:cs="Times New Roman"/>
          <w:sz w:val="28"/>
          <w:szCs w:val="28"/>
          <w:lang w:val="nl-NL"/>
        </w:rPr>
        <w:t xml:space="preserve">        - Mô tả chức năng và ứng dụng của các phần tử trong hệ thống điều khiển khí nén.</w:t>
      </w:r>
    </w:p>
    <w:p w14:paraId="6AD3A9A6" w14:textId="77777777" w:rsidR="004F54C3" w:rsidRPr="008F6317" w:rsidRDefault="004F54C3" w:rsidP="00D461FE">
      <w:pPr>
        <w:tabs>
          <w:tab w:val="left" w:pos="600"/>
        </w:tabs>
        <w:spacing w:after="0" w:line="312" w:lineRule="auto"/>
        <w:rPr>
          <w:rFonts w:eastAsia="Times New Roman" w:cs="Times New Roman"/>
          <w:sz w:val="28"/>
          <w:szCs w:val="28"/>
          <w:lang w:val="nl-NL"/>
        </w:rPr>
      </w:pPr>
      <w:r w:rsidRPr="008F6317">
        <w:rPr>
          <w:rFonts w:eastAsia="Times New Roman" w:cs="Times New Roman"/>
          <w:sz w:val="28"/>
          <w:szCs w:val="28"/>
          <w:lang w:val="nl-NL"/>
        </w:rPr>
        <w:t xml:space="preserve">        - Lắp ráp, vận hành và kiểm tra các hệ thống điều khiển khí nén.</w:t>
      </w:r>
    </w:p>
    <w:p w14:paraId="552022F7" w14:textId="77777777" w:rsidR="004F54C3" w:rsidRPr="008F6317" w:rsidRDefault="004F54C3" w:rsidP="00D461FE">
      <w:pPr>
        <w:tabs>
          <w:tab w:val="left" w:pos="600"/>
        </w:tabs>
        <w:spacing w:after="0" w:line="312" w:lineRule="auto"/>
        <w:rPr>
          <w:rFonts w:eastAsia="Times New Roman" w:cs="Times New Roman"/>
          <w:sz w:val="28"/>
          <w:szCs w:val="28"/>
          <w:lang w:val="nl-NL"/>
        </w:rPr>
      </w:pPr>
      <w:r w:rsidRPr="008F6317">
        <w:rPr>
          <w:rFonts w:eastAsia="Times New Roman" w:cs="Times New Roman"/>
          <w:sz w:val="28"/>
          <w:szCs w:val="28"/>
          <w:lang w:val="nl-NL"/>
        </w:rPr>
        <w:t xml:space="preserve">        - Bảo dưỡng sửa chữa hệ thống điều khiển khí nén. </w:t>
      </w:r>
    </w:p>
    <w:p w14:paraId="4CEA39AB" w14:textId="77777777" w:rsidR="004F54C3" w:rsidRPr="008F6317" w:rsidRDefault="004F54C3" w:rsidP="00D461FE">
      <w:pPr>
        <w:tabs>
          <w:tab w:val="left" w:pos="600"/>
        </w:tabs>
        <w:spacing w:after="0" w:line="312" w:lineRule="auto"/>
        <w:rPr>
          <w:rFonts w:eastAsia="Times New Roman" w:cs="Times New Roman"/>
          <w:sz w:val="28"/>
          <w:szCs w:val="28"/>
          <w:lang w:val="nl-NL"/>
        </w:rPr>
      </w:pPr>
      <w:r w:rsidRPr="008F6317">
        <w:rPr>
          <w:rFonts w:eastAsia="Times New Roman" w:cs="Times New Roman"/>
          <w:sz w:val="28"/>
          <w:szCs w:val="28"/>
          <w:lang w:val="nl-NL"/>
        </w:rPr>
        <w:t xml:space="preserve">        - Chủ động, sáng tạo và an toàn trong thực hành.</w:t>
      </w:r>
    </w:p>
    <w:p w14:paraId="50B32A17" w14:textId="77777777" w:rsidR="004F54C3" w:rsidRPr="008F6317" w:rsidRDefault="004F54C3" w:rsidP="00D461FE">
      <w:pPr>
        <w:spacing w:after="0" w:line="312" w:lineRule="auto"/>
        <w:jc w:val="both"/>
        <w:rPr>
          <w:rFonts w:eastAsia="Times New Roman" w:cs="Times New Roman"/>
          <w:sz w:val="28"/>
          <w:szCs w:val="28"/>
          <w:lang w:val="nl-NL"/>
        </w:rPr>
      </w:pPr>
      <w:r w:rsidRPr="008F6317">
        <w:rPr>
          <w:rFonts w:eastAsia="Times New Roman" w:cs="Times New Roman"/>
          <w:sz w:val="28"/>
          <w:szCs w:val="28"/>
          <w:lang w:val="nl-NL"/>
        </w:rPr>
        <w:t>2. Nội dung của bài:</w:t>
      </w:r>
    </w:p>
    <w:p w14:paraId="04628D73" w14:textId="77777777" w:rsidR="004F54C3" w:rsidRPr="008F6317" w:rsidRDefault="004F54C3" w:rsidP="00D461FE">
      <w:pPr>
        <w:tabs>
          <w:tab w:val="left" w:pos="600"/>
          <w:tab w:val="left" w:pos="6180"/>
        </w:tabs>
        <w:spacing w:after="0" w:line="312" w:lineRule="auto"/>
        <w:rPr>
          <w:rFonts w:eastAsia="Times New Roman" w:cs="Times New Roman"/>
          <w:sz w:val="28"/>
          <w:szCs w:val="28"/>
          <w:lang w:val="nl-NL"/>
        </w:rPr>
      </w:pPr>
      <w:r w:rsidRPr="008F6317">
        <w:rPr>
          <w:rFonts w:eastAsia="Times New Roman" w:cs="Times New Roman"/>
          <w:sz w:val="28"/>
          <w:szCs w:val="28"/>
          <w:lang w:val="nl-NL"/>
        </w:rPr>
        <w:t>2.1. Lắp đặt, vận hành</w:t>
      </w:r>
    </w:p>
    <w:p w14:paraId="53D92721" w14:textId="77777777" w:rsidR="004F54C3" w:rsidRPr="008F6317" w:rsidRDefault="004F54C3" w:rsidP="00D461FE">
      <w:pPr>
        <w:tabs>
          <w:tab w:val="left" w:pos="600"/>
          <w:tab w:val="left" w:pos="6180"/>
        </w:tabs>
        <w:spacing w:after="0" w:line="312" w:lineRule="auto"/>
        <w:rPr>
          <w:rFonts w:eastAsia="Times New Roman" w:cs="Times New Roman"/>
          <w:sz w:val="28"/>
          <w:szCs w:val="28"/>
          <w:lang w:val="nl-NL"/>
        </w:rPr>
      </w:pPr>
      <w:r w:rsidRPr="008F6317">
        <w:rPr>
          <w:rFonts w:eastAsia="Times New Roman" w:cs="Times New Roman"/>
          <w:sz w:val="28"/>
          <w:szCs w:val="28"/>
          <w:lang w:val="nl-NL"/>
        </w:rPr>
        <w:t>2.1.1.Điều khiển một xy lanh.</w:t>
      </w:r>
      <w:r w:rsidRPr="008F6317">
        <w:rPr>
          <w:rFonts w:eastAsia="Times New Roman" w:cs="Times New Roman"/>
          <w:sz w:val="28"/>
          <w:szCs w:val="28"/>
          <w:lang w:val="nl-NL"/>
        </w:rPr>
        <w:tab/>
      </w:r>
    </w:p>
    <w:p w14:paraId="4CBEF939" w14:textId="77777777" w:rsidR="004F54C3" w:rsidRPr="008F6317" w:rsidRDefault="004F54C3" w:rsidP="00D461FE">
      <w:pPr>
        <w:tabs>
          <w:tab w:val="left" w:pos="600"/>
        </w:tabs>
        <w:spacing w:after="0" w:line="312" w:lineRule="auto"/>
        <w:rPr>
          <w:rFonts w:eastAsia="Times New Roman" w:cs="Times New Roman"/>
          <w:sz w:val="28"/>
          <w:szCs w:val="28"/>
          <w:lang w:val="nl-NL"/>
        </w:rPr>
      </w:pPr>
      <w:r w:rsidRPr="008F6317">
        <w:rPr>
          <w:rFonts w:eastAsia="Times New Roman" w:cs="Times New Roman"/>
          <w:sz w:val="28"/>
          <w:szCs w:val="28"/>
          <w:lang w:val="nl-NL"/>
        </w:rPr>
        <w:t>2.1.2. Điều khiển hai xy lanh.</w:t>
      </w:r>
    </w:p>
    <w:p w14:paraId="556BF08C" w14:textId="77777777" w:rsidR="004F54C3" w:rsidRPr="008F6317" w:rsidRDefault="004F54C3" w:rsidP="00D461FE">
      <w:pPr>
        <w:tabs>
          <w:tab w:val="left" w:pos="600"/>
        </w:tabs>
        <w:spacing w:after="0" w:line="312" w:lineRule="auto"/>
        <w:rPr>
          <w:rFonts w:eastAsia="Times New Roman" w:cs="Times New Roman"/>
          <w:bCs/>
          <w:sz w:val="28"/>
          <w:szCs w:val="28"/>
        </w:rPr>
      </w:pPr>
      <w:r w:rsidRPr="008F6317">
        <w:rPr>
          <w:rFonts w:eastAsia="Times New Roman" w:cs="Times New Roman"/>
          <w:sz w:val="28"/>
          <w:szCs w:val="28"/>
          <w:lang w:val="nl-NL"/>
        </w:rPr>
        <w:t xml:space="preserve">2.2. </w:t>
      </w:r>
      <w:proofErr w:type="spellStart"/>
      <w:r w:rsidRPr="008F6317">
        <w:rPr>
          <w:rFonts w:eastAsia="Times New Roman" w:cs="Times New Roman"/>
          <w:bCs/>
          <w:sz w:val="28"/>
          <w:szCs w:val="28"/>
        </w:rPr>
        <w:t>Tìm</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và</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sửa</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lỗi</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trong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hệ</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thống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điều</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khiển</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khí</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nén</w:t>
      </w:r>
      <w:proofErr w:type="spellEnd"/>
    </w:p>
    <w:p w14:paraId="28F819D4" w14:textId="77777777" w:rsidR="004F54C3" w:rsidRPr="008F6317" w:rsidRDefault="004F54C3" w:rsidP="00D461FE">
      <w:pPr>
        <w:tabs>
          <w:tab w:val="left" w:pos="600"/>
        </w:tabs>
        <w:spacing w:after="0" w:line="312" w:lineRule="auto"/>
        <w:rPr>
          <w:rFonts w:eastAsia="Times New Roman" w:cs="Times New Roman"/>
          <w:sz w:val="28"/>
          <w:szCs w:val="28"/>
        </w:rPr>
      </w:pPr>
      <w:r w:rsidRPr="008F6317">
        <w:rPr>
          <w:rFonts w:eastAsia="Times New Roman" w:cs="Times New Roman"/>
          <w:sz w:val="28"/>
          <w:szCs w:val="28"/>
        </w:rPr>
        <w:t xml:space="preserve">2.2.1. Phương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tìm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lỗi</w:t>
      </w:r>
      <w:proofErr w:type="spellEnd"/>
      <w:r w:rsidRPr="008F6317">
        <w:rPr>
          <w:rFonts w:eastAsia="Times New Roman" w:cs="Times New Roman"/>
          <w:sz w:val="28"/>
          <w:szCs w:val="28"/>
        </w:rPr>
        <w:t>.</w:t>
      </w:r>
    </w:p>
    <w:p w14:paraId="5103B43B" w14:textId="77777777" w:rsidR="004F54C3" w:rsidRPr="008F6317" w:rsidRDefault="004F54C3" w:rsidP="00D461FE">
      <w:pPr>
        <w:tabs>
          <w:tab w:val="left" w:pos="600"/>
        </w:tabs>
        <w:spacing w:after="0" w:line="312" w:lineRule="auto"/>
        <w:rPr>
          <w:rFonts w:eastAsia="Times New Roman" w:cs="Times New Roman"/>
          <w:sz w:val="28"/>
          <w:szCs w:val="28"/>
        </w:rPr>
      </w:pPr>
      <w:r w:rsidRPr="008F6317">
        <w:rPr>
          <w:rFonts w:eastAsia="Times New Roman" w:cs="Times New Roman"/>
          <w:sz w:val="28"/>
          <w:szCs w:val="28"/>
        </w:rPr>
        <w:t xml:space="preserve">2.2.2. Các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lỗi</w:t>
      </w:r>
      <w:proofErr w:type="spellEnd"/>
      <w:r w:rsidRPr="008F6317">
        <w:rPr>
          <w:rFonts w:eastAsia="Times New Roman" w:cs="Times New Roman"/>
          <w:sz w:val="28"/>
          <w:szCs w:val="28"/>
        </w:rPr>
        <w:t xml:space="preserve">. </w:t>
      </w:r>
    </w:p>
    <w:p w14:paraId="16260996" w14:textId="77777777" w:rsidR="004F54C3" w:rsidRPr="008F6317" w:rsidRDefault="004F54C3" w:rsidP="00D461FE">
      <w:pPr>
        <w:tabs>
          <w:tab w:val="left" w:pos="600"/>
        </w:tabs>
        <w:spacing w:after="0" w:line="312" w:lineRule="auto"/>
        <w:rPr>
          <w:rFonts w:eastAsia="Times New Roman" w:cs="Times New Roman"/>
          <w:sz w:val="28"/>
          <w:szCs w:val="28"/>
        </w:rPr>
      </w:pPr>
      <w:r w:rsidRPr="008F6317">
        <w:rPr>
          <w:rFonts w:eastAsia="Times New Roman" w:cs="Times New Roman"/>
          <w:sz w:val="28"/>
          <w:szCs w:val="28"/>
        </w:rPr>
        <w:t xml:space="preserve">2.3.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thuyết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w:t>
      </w:r>
    </w:p>
    <w:p w14:paraId="4C4A8447" w14:textId="77777777" w:rsidR="004F54C3" w:rsidRPr="008F6317" w:rsidRDefault="004F54C3" w:rsidP="00D461FE">
      <w:p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5:</w:t>
      </w:r>
      <w:r w:rsidRPr="008F6317">
        <w:rPr>
          <w:rFonts w:eastAsia="Times New Roman" w:cs="Times New Roman"/>
          <w:sz w:val="28"/>
          <w:szCs w:val="28"/>
        </w:rPr>
        <w:tab/>
      </w:r>
      <w:proofErr w:type="spellStart"/>
      <w:r w:rsidRPr="008F6317">
        <w:rPr>
          <w:rFonts w:eastAsia="Times New Roman" w:cs="Times New Roman"/>
          <w:b/>
          <w:sz w:val="28"/>
          <w:szCs w:val="28"/>
        </w:rPr>
        <w:t>Giới</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thiệu</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hệ</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thống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điều</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khiển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điện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khí</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nén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các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phần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tử</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điện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ứng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dụng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trong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hệ</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thống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khí</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nén</w:t>
      </w:r>
      <w:proofErr w:type="spellEnd"/>
      <w:r w:rsidRPr="008F6317">
        <w:rPr>
          <w:rFonts w:eastAsia="Times New Roman" w:cs="Times New Roman"/>
          <w:b/>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5 </w:t>
      </w:r>
      <w:proofErr w:type="spellStart"/>
      <w:r w:rsidRPr="008F6317">
        <w:rPr>
          <w:rFonts w:eastAsia="Times New Roman" w:cs="Times New Roman"/>
          <w:sz w:val="28"/>
          <w:szCs w:val="28"/>
        </w:rPr>
        <w:t>giờ</w:t>
      </w:r>
      <w:proofErr w:type="spellEnd"/>
    </w:p>
    <w:p w14:paraId="61C167E4" w14:textId="77777777" w:rsidR="004F54C3" w:rsidRPr="008F6317" w:rsidRDefault="004F54C3"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53BB7656" w14:textId="77777777" w:rsidR="004F54C3" w:rsidRPr="008F6317" w:rsidRDefault="004F54C3"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rPr>
        <w:tab/>
      </w:r>
      <w:r w:rsidRPr="008F6317">
        <w:rPr>
          <w:rFonts w:eastAsia="Times New Roman" w:cs="Times New Roman"/>
          <w:sz w:val="28"/>
          <w:szCs w:val="28"/>
          <w:lang w:val="vi-VN"/>
        </w:rPr>
        <w:t>- Trình bày được ưu, nhược điểm của hệ thống điều khiển điện khí nén.</w:t>
      </w:r>
    </w:p>
    <w:p w14:paraId="59B79948" w14:textId="77777777" w:rsidR="004F54C3" w:rsidRPr="008F6317" w:rsidRDefault="004F54C3"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lastRenderedPageBreak/>
        <w:t xml:space="preserve">        - Biết phạm vi ứng dụng của hệ thống điều khiển điện khí nén.</w:t>
      </w:r>
    </w:p>
    <w:p w14:paraId="73804967" w14:textId="77777777" w:rsidR="004F54C3" w:rsidRPr="008F6317" w:rsidRDefault="004F54C3"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t>- Chủ động, sáng tạo và an toàn trong thực hành</w:t>
      </w:r>
    </w:p>
    <w:p w14:paraId="1B8CE3FD" w14:textId="77777777" w:rsidR="004F54C3" w:rsidRPr="008F6317" w:rsidRDefault="004F54C3"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t>- Mô tả chức năng và ứng dụng của các phần tử trong hệ thống điều khiển điện khí nén.</w:t>
      </w:r>
    </w:p>
    <w:p w14:paraId="07132639" w14:textId="77777777" w:rsidR="004F54C3" w:rsidRPr="008F6317" w:rsidRDefault="004F54C3"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xml:space="preserve">        - Xác định giải pháp cho các vấn đề liên quan tới các quy trình làm việc theo nhóm.</w:t>
      </w:r>
    </w:p>
    <w:p w14:paraId="04AE0CDC" w14:textId="77777777" w:rsidR="004F54C3" w:rsidRPr="008F6317" w:rsidRDefault="004F54C3"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xml:space="preserve">        - Xác định rõ nguyên lý làm việc của các phần tử điều khiển điện - khí nén ứng dụng trong công nghiệp</w:t>
      </w:r>
    </w:p>
    <w:p w14:paraId="24301796" w14:textId="77777777" w:rsidR="004F54C3" w:rsidRPr="008F6317" w:rsidRDefault="004F54C3" w:rsidP="00D461FE">
      <w:pPr>
        <w:tabs>
          <w:tab w:val="left" w:pos="600"/>
        </w:tabs>
        <w:spacing w:after="0" w:line="312" w:lineRule="auto"/>
        <w:jc w:val="both"/>
        <w:rPr>
          <w:rFonts w:eastAsia="Times New Roman" w:cs="Times New Roman"/>
          <w:i/>
          <w:iCs/>
          <w:sz w:val="28"/>
          <w:szCs w:val="28"/>
          <w:lang w:val="vi-VN"/>
        </w:rPr>
      </w:pPr>
      <w:r w:rsidRPr="008F6317">
        <w:rPr>
          <w:rFonts w:eastAsia="Times New Roman" w:cs="Times New Roman"/>
          <w:sz w:val="28"/>
          <w:szCs w:val="28"/>
          <w:lang w:val="vi-VN"/>
        </w:rPr>
        <w:t xml:space="preserve">        - Chủ động, sáng tạo và an toàn trong thực hành.</w:t>
      </w:r>
    </w:p>
    <w:p w14:paraId="640589CA" w14:textId="77777777" w:rsidR="004F54C3" w:rsidRPr="008F6317" w:rsidRDefault="004F54C3"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 Nội dung của bài:</w:t>
      </w:r>
    </w:p>
    <w:p w14:paraId="43840258" w14:textId="77777777" w:rsidR="004F54C3" w:rsidRPr="008F6317" w:rsidRDefault="004F54C3" w:rsidP="00D461FE">
      <w:pPr>
        <w:tabs>
          <w:tab w:val="left" w:pos="600"/>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2.1. Giới thiệu hệ thống điều khiển điện khí nén</w:t>
      </w:r>
    </w:p>
    <w:p w14:paraId="3A5ABC64" w14:textId="77777777" w:rsidR="004F54C3" w:rsidRPr="008F6317" w:rsidRDefault="004F54C3" w:rsidP="00D461FE">
      <w:pPr>
        <w:tabs>
          <w:tab w:val="left" w:pos="600"/>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2.1.1. Sơ lược về lịch sử ra đời và phát triển hệ thống điều khiển điện khí nén.</w:t>
      </w:r>
    </w:p>
    <w:p w14:paraId="45FA1AAD" w14:textId="77777777" w:rsidR="004F54C3" w:rsidRPr="008F6317" w:rsidRDefault="004F54C3" w:rsidP="00D461FE">
      <w:pPr>
        <w:tabs>
          <w:tab w:val="left" w:pos="600"/>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2.1.2. Ưu, nhược điểm của hệ thống điều khiển điện khí nén.</w:t>
      </w:r>
    </w:p>
    <w:p w14:paraId="26DE2A3A" w14:textId="77777777" w:rsidR="004F54C3" w:rsidRPr="008F6317" w:rsidRDefault="004F54C3" w:rsidP="00D461FE">
      <w:pPr>
        <w:tabs>
          <w:tab w:val="left" w:pos="600"/>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2.1.3. Phạm vi ứng dụng.</w:t>
      </w:r>
    </w:p>
    <w:p w14:paraId="3406C292" w14:textId="77777777" w:rsidR="004F54C3" w:rsidRPr="008F6317" w:rsidRDefault="004F54C3" w:rsidP="00D461FE">
      <w:pPr>
        <w:tabs>
          <w:tab w:val="left" w:pos="600"/>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2.2.</w:t>
      </w:r>
      <w:r w:rsidRPr="008F6317">
        <w:rPr>
          <w:rFonts w:eastAsia="Times New Roman" w:cs="Times New Roman"/>
          <w:bCs/>
          <w:sz w:val="28"/>
          <w:szCs w:val="28"/>
        </w:rPr>
        <w:t xml:space="preserve"> </w:t>
      </w:r>
      <w:r w:rsidRPr="008F6317">
        <w:rPr>
          <w:rFonts w:eastAsia="Times New Roman" w:cs="Times New Roman"/>
          <w:bCs/>
          <w:sz w:val="28"/>
          <w:szCs w:val="28"/>
          <w:lang w:val="vi-VN"/>
        </w:rPr>
        <w:t>Các phần tử điện ứng dụng trong hệ thống khí nén</w:t>
      </w:r>
    </w:p>
    <w:p w14:paraId="02632A2B" w14:textId="77777777" w:rsidR="004F54C3" w:rsidRPr="008F6317" w:rsidRDefault="004F54C3"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bCs/>
          <w:sz w:val="28"/>
          <w:szCs w:val="28"/>
          <w:lang w:val="vi-VN"/>
        </w:rPr>
        <w:t>2.</w:t>
      </w:r>
      <w:r w:rsidRPr="008F6317">
        <w:rPr>
          <w:rFonts w:eastAsia="Times New Roman" w:cs="Times New Roman"/>
          <w:sz w:val="28"/>
          <w:szCs w:val="28"/>
          <w:lang w:val="vi-VN"/>
        </w:rPr>
        <w:t xml:space="preserve">2.1. </w:t>
      </w:r>
      <w:r w:rsidRPr="008F6317">
        <w:rPr>
          <w:rFonts w:eastAsia="Times New Roman" w:cs="Times New Roman"/>
          <w:bCs/>
          <w:sz w:val="28"/>
          <w:szCs w:val="28"/>
        </w:rPr>
        <w:t xml:space="preserve">Van </w:t>
      </w:r>
      <w:proofErr w:type="spellStart"/>
      <w:r w:rsidRPr="008F6317">
        <w:rPr>
          <w:rFonts w:eastAsia="Times New Roman" w:cs="Times New Roman"/>
          <w:bCs/>
          <w:sz w:val="28"/>
          <w:szCs w:val="28"/>
        </w:rPr>
        <w:t>điện</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từ</w:t>
      </w:r>
      <w:proofErr w:type="spellEnd"/>
      <w:r w:rsidRPr="008F6317">
        <w:rPr>
          <w:rFonts w:eastAsia="Times New Roman" w:cs="Times New Roman"/>
          <w:sz w:val="28"/>
          <w:szCs w:val="28"/>
          <w:lang w:val="vi-VN"/>
        </w:rPr>
        <w:tab/>
      </w:r>
    </w:p>
    <w:p w14:paraId="31555FE8" w14:textId="77777777" w:rsidR="004F54C3" w:rsidRPr="008F6317" w:rsidRDefault="004F54C3"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bCs/>
          <w:sz w:val="28"/>
          <w:szCs w:val="28"/>
          <w:lang w:val="vi-VN"/>
        </w:rPr>
        <w:t>2.</w:t>
      </w:r>
      <w:r w:rsidRPr="008F6317">
        <w:rPr>
          <w:rFonts w:eastAsia="Times New Roman" w:cs="Times New Roman"/>
          <w:sz w:val="28"/>
          <w:szCs w:val="28"/>
          <w:lang w:val="vi-VN"/>
        </w:rPr>
        <w:t xml:space="preserve">2.2. Nút </w:t>
      </w:r>
      <w:proofErr w:type="spellStart"/>
      <w:r w:rsidRPr="008F6317">
        <w:rPr>
          <w:rFonts w:eastAsia="Times New Roman" w:cs="Times New Roman"/>
          <w:sz w:val="28"/>
          <w:szCs w:val="28"/>
        </w:rPr>
        <w:t>nh</w:t>
      </w:r>
      <w:proofErr w:type="spellEnd"/>
      <w:r w:rsidRPr="008F6317">
        <w:rPr>
          <w:rFonts w:eastAsia="Times New Roman" w:cs="Times New Roman"/>
          <w:sz w:val="28"/>
          <w:szCs w:val="28"/>
          <w:lang w:val="vi-VN"/>
        </w:rPr>
        <w:t xml:space="preserve">ấn </w:t>
      </w:r>
      <w:r w:rsidRPr="008F6317">
        <w:rPr>
          <w:rFonts w:eastAsia="Times New Roman" w:cs="Times New Roman"/>
          <w:sz w:val="28"/>
          <w:szCs w:val="28"/>
          <w:lang w:val="vi-VN"/>
        </w:rPr>
        <w:tab/>
      </w:r>
    </w:p>
    <w:p w14:paraId="334D082C" w14:textId="77777777" w:rsidR="004F54C3" w:rsidRPr="008F6317" w:rsidRDefault="004F54C3"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bCs/>
          <w:sz w:val="28"/>
          <w:szCs w:val="28"/>
          <w:lang w:val="vi-VN"/>
        </w:rPr>
        <w:t>2.</w:t>
      </w:r>
      <w:r w:rsidRPr="008F6317">
        <w:rPr>
          <w:rFonts w:eastAsia="Times New Roman" w:cs="Times New Roman"/>
          <w:sz w:val="28"/>
          <w:szCs w:val="28"/>
          <w:lang w:val="vi-VN"/>
        </w:rPr>
        <w:t xml:space="preserve">2.3. Công tắc hành trình điện - cơ </w:t>
      </w:r>
      <w:r w:rsidRPr="008F6317">
        <w:rPr>
          <w:rFonts w:eastAsia="Times New Roman" w:cs="Times New Roman"/>
          <w:sz w:val="28"/>
          <w:szCs w:val="28"/>
          <w:lang w:val="vi-VN"/>
        </w:rPr>
        <w:tab/>
      </w:r>
    </w:p>
    <w:p w14:paraId="2D3F5601" w14:textId="77777777" w:rsidR="004F54C3" w:rsidRPr="008F6317" w:rsidRDefault="004F54C3"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bCs/>
          <w:sz w:val="28"/>
          <w:szCs w:val="28"/>
          <w:lang w:val="vi-VN"/>
        </w:rPr>
        <w:t>2.</w:t>
      </w:r>
      <w:r w:rsidRPr="008F6317">
        <w:rPr>
          <w:rFonts w:eastAsia="Times New Roman" w:cs="Times New Roman"/>
          <w:sz w:val="28"/>
          <w:szCs w:val="28"/>
          <w:lang w:val="vi-VN"/>
        </w:rPr>
        <w:t>2.4. Công tắc hành trình nam châm</w:t>
      </w:r>
    </w:p>
    <w:p w14:paraId="71D32BEB" w14:textId="77777777" w:rsidR="004F54C3" w:rsidRPr="008F6317" w:rsidRDefault="004F54C3" w:rsidP="00D461FE">
      <w:pPr>
        <w:tabs>
          <w:tab w:val="left" w:pos="600"/>
        </w:tabs>
        <w:spacing w:after="0" w:line="312" w:lineRule="auto"/>
        <w:jc w:val="both"/>
        <w:rPr>
          <w:rFonts w:eastAsia="Times New Roman" w:cs="Times New Roman"/>
          <w:bCs/>
          <w:sz w:val="28"/>
          <w:szCs w:val="28"/>
        </w:rPr>
      </w:pPr>
      <w:r w:rsidRPr="008F6317">
        <w:rPr>
          <w:rFonts w:eastAsia="Times New Roman" w:cs="Times New Roman"/>
          <w:sz w:val="28"/>
          <w:szCs w:val="28"/>
        </w:rPr>
        <w:t xml:space="preserve">2.2.5. </w:t>
      </w:r>
      <w:proofErr w:type="spellStart"/>
      <w:r w:rsidRPr="008F6317">
        <w:rPr>
          <w:rFonts w:eastAsia="Times New Roman" w:cs="Times New Roman"/>
          <w:bCs/>
          <w:sz w:val="28"/>
          <w:szCs w:val="28"/>
        </w:rPr>
        <w:t>Rơle</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trung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gian</w:t>
      </w:r>
      <w:proofErr w:type="spellEnd"/>
    </w:p>
    <w:p w14:paraId="4D48C21E" w14:textId="77777777" w:rsidR="004F54C3" w:rsidRPr="008F6317" w:rsidRDefault="004F54C3" w:rsidP="00D461FE">
      <w:pPr>
        <w:tabs>
          <w:tab w:val="left" w:pos="600"/>
        </w:tabs>
        <w:spacing w:after="0" w:line="312" w:lineRule="auto"/>
        <w:jc w:val="both"/>
        <w:rPr>
          <w:rFonts w:eastAsia="Times New Roman" w:cs="Times New Roman"/>
          <w:bCs/>
          <w:sz w:val="28"/>
          <w:szCs w:val="28"/>
        </w:rPr>
      </w:pPr>
      <w:r w:rsidRPr="008F6317">
        <w:rPr>
          <w:rFonts w:eastAsia="Times New Roman" w:cs="Times New Roman"/>
          <w:bCs/>
          <w:sz w:val="28"/>
          <w:szCs w:val="28"/>
          <w:lang w:val="vi-VN"/>
        </w:rPr>
        <w:t>2.</w:t>
      </w:r>
      <w:r w:rsidRPr="008F6317">
        <w:rPr>
          <w:rFonts w:eastAsia="Times New Roman" w:cs="Times New Roman"/>
          <w:sz w:val="28"/>
          <w:szCs w:val="28"/>
          <w:lang w:val="vi-VN"/>
        </w:rPr>
        <w:t>2.</w:t>
      </w:r>
      <w:r w:rsidRPr="008F6317">
        <w:rPr>
          <w:rFonts w:eastAsia="Times New Roman" w:cs="Times New Roman"/>
          <w:sz w:val="28"/>
          <w:szCs w:val="28"/>
        </w:rPr>
        <w:t>6</w:t>
      </w:r>
      <w:r w:rsidRPr="008F6317">
        <w:rPr>
          <w:rFonts w:eastAsia="Times New Roman" w:cs="Times New Roman"/>
          <w:sz w:val="28"/>
          <w:szCs w:val="28"/>
          <w:lang w:val="vi-VN"/>
        </w:rPr>
        <w:t>.</w:t>
      </w:r>
      <w:r w:rsidRPr="008F6317">
        <w:rPr>
          <w:rFonts w:eastAsia="Times New Roman" w:cs="Times New Roman"/>
          <w:sz w:val="28"/>
          <w:szCs w:val="28"/>
        </w:rPr>
        <w:t xml:space="preserve"> </w:t>
      </w:r>
      <w:proofErr w:type="spellStart"/>
      <w:r w:rsidRPr="008F6317">
        <w:rPr>
          <w:rFonts w:eastAsia="Times New Roman" w:cs="Times New Roman"/>
          <w:bCs/>
          <w:sz w:val="28"/>
          <w:szCs w:val="28"/>
        </w:rPr>
        <w:t>Rơle</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thời</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gian</w:t>
      </w:r>
      <w:proofErr w:type="spellEnd"/>
    </w:p>
    <w:p w14:paraId="7B4BDA87" w14:textId="77777777" w:rsidR="004F54C3" w:rsidRPr="008F6317" w:rsidRDefault="004F54C3"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bCs/>
          <w:sz w:val="28"/>
          <w:szCs w:val="28"/>
          <w:lang w:val="vi-VN"/>
        </w:rPr>
        <w:t>2.</w:t>
      </w:r>
      <w:r w:rsidRPr="008F6317">
        <w:rPr>
          <w:rFonts w:eastAsia="Times New Roman" w:cs="Times New Roman"/>
          <w:sz w:val="28"/>
          <w:szCs w:val="28"/>
          <w:lang w:val="vi-VN"/>
        </w:rPr>
        <w:t>2.</w:t>
      </w:r>
      <w:r w:rsidRPr="008F6317">
        <w:rPr>
          <w:rFonts w:eastAsia="Times New Roman" w:cs="Times New Roman"/>
          <w:sz w:val="28"/>
          <w:szCs w:val="28"/>
        </w:rPr>
        <w:t>7</w:t>
      </w:r>
      <w:r w:rsidRPr="008F6317">
        <w:rPr>
          <w:rFonts w:eastAsia="Times New Roman" w:cs="Times New Roman"/>
          <w:sz w:val="28"/>
          <w:szCs w:val="28"/>
          <w:lang w:val="vi-VN"/>
        </w:rPr>
        <w:t xml:space="preserve">. Cảm biến </w:t>
      </w:r>
      <w:proofErr w:type="spellStart"/>
      <w:r w:rsidRPr="008F6317">
        <w:rPr>
          <w:rFonts w:eastAsia="Times New Roman" w:cs="Times New Roman"/>
          <w:bCs/>
          <w:sz w:val="28"/>
          <w:szCs w:val="28"/>
        </w:rPr>
        <w:t>tiệm</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cận</w:t>
      </w:r>
      <w:proofErr w:type="spellEnd"/>
      <w:r w:rsidRPr="008F6317">
        <w:rPr>
          <w:rFonts w:eastAsia="Times New Roman" w:cs="Times New Roman"/>
          <w:sz w:val="28"/>
          <w:szCs w:val="28"/>
          <w:lang w:val="vi-VN"/>
        </w:rPr>
        <w:t xml:space="preserve"> </w:t>
      </w:r>
      <w:r w:rsidRPr="008F6317">
        <w:rPr>
          <w:rFonts w:eastAsia="Times New Roman" w:cs="Times New Roman"/>
          <w:sz w:val="28"/>
          <w:szCs w:val="28"/>
          <w:lang w:val="vi-VN"/>
        </w:rPr>
        <w:tab/>
      </w:r>
    </w:p>
    <w:p w14:paraId="280B60E2" w14:textId="77777777" w:rsidR="004F54C3" w:rsidRPr="008F6317" w:rsidRDefault="004F54C3"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bCs/>
          <w:sz w:val="28"/>
          <w:szCs w:val="28"/>
          <w:lang w:val="vi-VN"/>
        </w:rPr>
        <w:t>2.</w:t>
      </w:r>
      <w:r w:rsidRPr="008F6317">
        <w:rPr>
          <w:rFonts w:eastAsia="Times New Roman" w:cs="Times New Roman"/>
          <w:sz w:val="28"/>
          <w:szCs w:val="28"/>
          <w:lang w:val="vi-VN"/>
        </w:rPr>
        <w:t>2.</w:t>
      </w:r>
      <w:r w:rsidRPr="008F6317">
        <w:rPr>
          <w:rFonts w:eastAsia="Times New Roman" w:cs="Times New Roman"/>
          <w:sz w:val="28"/>
          <w:szCs w:val="28"/>
        </w:rPr>
        <w:t>8</w:t>
      </w:r>
      <w:r w:rsidRPr="008F6317">
        <w:rPr>
          <w:rFonts w:eastAsia="Times New Roman" w:cs="Times New Roman"/>
          <w:sz w:val="28"/>
          <w:szCs w:val="28"/>
          <w:lang w:val="vi-VN"/>
        </w:rPr>
        <w:t xml:space="preserve">. </w:t>
      </w:r>
      <w:proofErr w:type="spellStart"/>
      <w:r w:rsidRPr="008F6317">
        <w:rPr>
          <w:rFonts w:eastAsia="Times New Roman" w:cs="Times New Roman"/>
          <w:bCs/>
          <w:sz w:val="28"/>
          <w:szCs w:val="28"/>
        </w:rPr>
        <w:t>Bộ</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đếm</w:t>
      </w:r>
      <w:proofErr w:type="spellEnd"/>
      <w:r w:rsidRPr="008F6317">
        <w:rPr>
          <w:rFonts w:eastAsia="Times New Roman" w:cs="Times New Roman"/>
          <w:sz w:val="28"/>
          <w:szCs w:val="28"/>
          <w:lang w:val="vi-VN"/>
        </w:rPr>
        <w:t xml:space="preserve"> </w:t>
      </w:r>
      <w:r w:rsidRPr="008F6317">
        <w:rPr>
          <w:rFonts w:eastAsia="Times New Roman" w:cs="Times New Roman"/>
          <w:sz w:val="28"/>
          <w:szCs w:val="28"/>
          <w:lang w:val="vi-VN"/>
        </w:rPr>
        <w:tab/>
      </w:r>
    </w:p>
    <w:p w14:paraId="5790910C" w14:textId="77777777" w:rsidR="004F54C3" w:rsidRPr="008F6317" w:rsidRDefault="004F54C3"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bCs/>
          <w:sz w:val="28"/>
          <w:szCs w:val="28"/>
        </w:rPr>
        <w:t>2.</w:t>
      </w:r>
      <w:r w:rsidRPr="008F6317">
        <w:rPr>
          <w:rFonts w:eastAsia="Times New Roman" w:cs="Times New Roman"/>
          <w:sz w:val="28"/>
          <w:szCs w:val="28"/>
          <w:lang w:val="pt-BR"/>
        </w:rPr>
        <w:t xml:space="preserve">2.9. </w:t>
      </w:r>
      <w:r w:rsidRPr="008F6317">
        <w:rPr>
          <w:rFonts w:eastAsia="Times New Roman" w:cs="Times New Roman"/>
          <w:sz w:val="28"/>
          <w:szCs w:val="28"/>
          <w:lang w:val="vi-VN"/>
        </w:rPr>
        <w:t>R-S Flipflop</w:t>
      </w:r>
    </w:p>
    <w:p w14:paraId="6019561E" w14:textId="77777777" w:rsidR="004F54C3" w:rsidRPr="008F6317" w:rsidRDefault="004F54C3" w:rsidP="00D461FE">
      <w:pPr>
        <w:tabs>
          <w:tab w:val="left" w:pos="600"/>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2.</w:t>
      </w:r>
      <w:r w:rsidRPr="008F6317">
        <w:rPr>
          <w:rFonts w:eastAsia="Times New Roman" w:cs="Times New Roman"/>
          <w:bCs/>
          <w:sz w:val="28"/>
          <w:szCs w:val="28"/>
        </w:rPr>
        <w:t>3</w:t>
      </w:r>
      <w:r w:rsidRPr="008F6317">
        <w:rPr>
          <w:rFonts w:eastAsia="Times New Roman" w:cs="Times New Roman"/>
          <w:sz w:val="28"/>
          <w:szCs w:val="28"/>
          <w:lang w:val="vi-VN"/>
        </w:rPr>
        <w:t>. Kiểm tra lý thuyết và thực hành</w:t>
      </w:r>
    </w:p>
    <w:p w14:paraId="4709B828" w14:textId="77777777" w:rsidR="004F54C3" w:rsidRPr="008F6317" w:rsidRDefault="004F54C3"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xml:space="preserve">Bài </w:t>
      </w:r>
      <w:r w:rsidRPr="008F6317">
        <w:rPr>
          <w:rFonts w:eastAsia="Times New Roman" w:cs="Times New Roman"/>
          <w:sz w:val="28"/>
          <w:szCs w:val="28"/>
        </w:rPr>
        <w:t>6</w:t>
      </w:r>
      <w:r w:rsidRPr="008F6317">
        <w:rPr>
          <w:rFonts w:eastAsia="Times New Roman" w:cs="Times New Roman"/>
          <w:sz w:val="28"/>
          <w:szCs w:val="28"/>
          <w:lang w:val="vi-VN"/>
        </w:rPr>
        <w:t>:</w:t>
      </w:r>
      <w:r w:rsidRPr="008F6317">
        <w:rPr>
          <w:rFonts w:eastAsia="Times New Roman" w:cs="Times New Roman"/>
          <w:sz w:val="28"/>
          <w:szCs w:val="28"/>
          <w:lang w:val="vi-VN"/>
        </w:rPr>
        <w:tab/>
      </w:r>
      <w:r w:rsidRPr="008F6317">
        <w:rPr>
          <w:rFonts w:eastAsia="Times New Roman" w:cs="Times New Roman"/>
          <w:b/>
          <w:bCs/>
          <w:sz w:val="28"/>
          <w:szCs w:val="28"/>
          <w:lang w:val="vi-VN"/>
        </w:rPr>
        <w:t>Thiết kế</w:t>
      </w:r>
      <w:r w:rsidRPr="008F6317">
        <w:rPr>
          <w:rFonts w:eastAsia="Times New Roman" w:cs="Times New Roman"/>
          <w:b/>
          <w:bCs/>
          <w:sz w:val="28"/>
          <w:szCs w:val="28"/>
        </w:rPr>
        <w:t xml:space="preserve"> </w:t>
      </w:r>
      <w:r w:rsidRPr="008F6317">
        <w:rPr>
          <w:rFonts w:eastAsia="Times New Roman" w:cs="Times New Roman"/>
          <w:b/>
          <w:bCs/>
          <w:sz w:val="28"/>
          <w:szCs w:val="28"/>
          <w:lang w:val="vi-VN"/>
        </w:rPr>
        <w:t>hệ thống điều khiển điện khí nén.</w:t>
      </w:r>
      <w:r w:rsidRPr="008F6317">
        <w:rPr>
          <w:rFonts w:eastAsia="Times New Roman" w:cs="Times New Roman"/>
          <w:sz w:val="28"/>
          <w:szCs w:val="28"/>
          <w:lang w:val="vi-VN"/>
        </w:rPr>
        <w:tab/>
      </w:r>
      <w:r w:rsidRPr="008F6317">
        <w:rPr>
          <w:rFonts w:eastAsia="Times New Roman" w:cs="Times New Roman"/>
          <w:sz w:val="28"/>
          <w:szCs w:val="28"/>
          <w:lang w:val="vi-VN"/>
        </w:rPr>
        <w:tab/>
      </w:r>
      <w:r w:rsidRPr="008F6317">
        <w:rPr>
          <w:rFonts w:eastAsia="Times New Roman" w:cs="Times New Roman"/>
          <w:sz w:val="28"/>
          <w:szCs w:val="28"/>
          <w:lang w:val="vi-VN"/>
        </w:rPr>
        <w:tab/>
      </w:r>
      <w:r w:rsidRPr="008F6317">
        <w:rPr>
          <w:rFonts w:eastAsia="Times New Roman" w:cs="Times New Roman"/>
          <w:sz w:val="28"/>
          <w:szCs w:val="28"/>
          <w:lang w:val="vi-VN"/>
        </w:rPr>
        <w:tab/>
      </w:r>
      <w:r w:rsidRPr="008F6317">
        <w:rPr>
          <w:rFonts w:eastAsia="Times New Roman" w:cs="Times New Roman"/>
          <w:sz w:val="28"/>
          <w:szCs w:val="28"/>
          <w:lang w:val="vi-VN"/>
        </w:rPr>
        <w:tab/>
      </w:r>
      <w:r w:rsidRPr="008F6317">
        <w:rPr>
          <w:rFonts w:eastAsia="Times New Roman" w:cs="Times New Roman"/>
          <w:sz w:val="28"/>
          <w:szCs w:val="28"/>
          <w:lang w:val="vi-VN"/>
        </w:rPr>
        <w:tab/>
      </w:r>
      <w:r w:rsidRPr="008F6317">
        <w:rPr>
          <w:rFonts w:eastAsia="Times New Roman" w:cs="Times New Roman"/>
          <w:sz w:val="28"/>
          <w:szCs w:val="28"/>
          <w:lang w:val="vi-VN"/>
        </w:rPr>
        <w:tab/>
      </w:r>
      <w:r w:rsidRPr="008F6317">
        <w:rPr>
          <w:rFonts w:eastAsia="Times New Roman" w:cs="Times New Roman"/>
          <w:sz w:val="28"/>
          <w:szCs w:val="28"/>
          <w:lang w:val="vi-VN"/>
        </w:rPr>
        <w:tab/>
      </w:r>
      <w:r w:rsidRPr="008F6317">
        <w:rPr>
          <w:rFonts w:eastAsia="Times New Roman" w:cs="Times New Roman"/>
          <w:sz w:val="28"/>
          <w:szCs w:val="28"/>
          <w:lang w:val="vi-VN"/>
        </w:rPr>
        <w:tab/>
      </w:r>
      <w:r w:rsidRPr="008F6317">
        <w:rPr>
          <w:rFonts w:eastAsia="Times New Roman" w:cs="Times New Roman"/>
          <w:sz w:val="28"/>
          <w:szCs w:val="28"/>
          <w:lang w:val="vi-VN"/>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lang w:val="vi-VN"/>
        </w:rPr>
        <w:t xml:space="preserve">Thời gian: </w:t>
      </w:r>
      <w:r w:rsidRPr="008F6317">
        <w:rPr>
          <w:rFonts w:eastAsia="Times New Roman" w:cs="Times New Roman"/>
          <w:sz w:val="28"/>
          <w:szCs w:val="28"/>
          <w:lang w:val="en-GB"/>
        </w:rPr>
        <w:t>16</w:t>
      </w:r>
      <w:r w:rsidRPr="008F6317">
        <w:rPr>
          <w:rFonts w:eastAsia="Times New Roman" w:cs="Times New Roman"/>
          <w:sz w:val="28"/>
          <w:szCs w:val="28"/>
          <w:lang w:val="vi-VN"/>
        </w:rPr>
        <w:t xml:space="preserve"> giờ</w:t>
      </w:r>
    </w:p>
    <w:p w14:paraId="5AEAA8A7" w14:textId="77777777" w:rsidR="004F54C3" w:rsidRPr="008F6317" w:rsidRDefault="004F54C3"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1. Mục tiêu của bài:</w:t>
      </w:r>
    </w:p>
    <w:p w14:paraId="7754EB80" w14:textId="77777777" w:rsidR="004F54C3" w:rsidRPr="008F6317" w:rsidRDefault="004F54C3" w:rsidP="00D461FE">
      <w:pPr>
        <w:tabs>
          <w:tab w:val="left" w:pos="600"/>
        </w:tabs>
        <w:spacing w:after="0" w:line="312" w:lineRule="auto"/>
        <w:jc w:val="both"/>
        <w:rPr>
          <w:rFonts w:eastAsia="Times New Roman" w:cs="Times New Roman"/>
          <w:i/>
          <w:iCs/>
          <w:sz w:val="28"/>
          <w:szCs w:val="28"/>
          <w:lang w:val="vi-VN"/>
        </w:rPr>
      </w:pPr>
      <w:r w:rsidRPr="008F6317">
        <w:rPr>
          <w:rFonts w:eastAsia="Times New Roman" w:cs="Times New Roman"/>
          <w:sz w:val="28"/>
          <w:szCs w:val="28"/>
          <w:lang w:val="vi-VN"/>
        </w:rPr>
        <w:tab/>
        <w:t>-</w:t>
      </w:r>
      <w:r w:rsidRPr="008F6317">
        <w:rPr>
          <w:rFonts w:eastAsia="Times New Roman" w:cs="Times New Roman"/>
          <w:i/>
          <w:iCs/>
          <w:sz w:val="28"/>
          <w:szCs w:val="28"/>
          <w:lang w:val="vi-VN"/>
        </w:rPr>
        <w:t xml:space="preserve"> </w:t>
      </w:r>
      <w:r w:rsidRPr="008F6317">
        <w:rPr>
          <w:rFonts w:eastAsia="Times New Roman" w:cs="Times New Roman"/>
          <w:sz w:val="28"/>
          <w:szCs w:val="28"/>
          <w:lang w:val="vi-VN"/>
        </w:rPr>
        <w:t>Nắm vững nguyên lý thiết kế, lắp đặt và vận hành các phần tử điện, khí nén ứng dụng trong công nghiệp.</w:t>
      </w:r>
    </w:p>
    <w:p w14:paraId="0FDB8FBB" w14:textId="77777777" w:rsidR="004F54C3" w:rsidRPr="008F6317" w:rsidRDefault="004F54C3" w:rsidP="00D461FE">
      <w:pPr>
        <w:tabs>
          <w:tab w:val="left" w:pos="600"/>
        </w:tabs>
        <w:spacing w:after="0" w:line="312" w:lineRule="auto"/>
        <w:jc w:val="both"/>
        <w:rPr>
          <w:rFonts w:eastAsia="Times New Roman" w:cs="Times New Roman"/>
          <w:i/>
          <w:iCs/>
          <w:sz w:val="28"/>
          <w:szCs w:val="28"/>
          <w:lang w:val="vi-VN"/>
        </w:rPr>
      </w:pPr>
      <w:r w:rsidRPr="008F6317">
        <w:rPr>
          <w:rFonts w:eastAsia="Times New Roman" w:cs="Times New Roman"/>
          <w:sz w:val="28"/>
          <w:szCs w:val="28"/>
          <w:lang w:val="vi-VN"/>
        </w:rPr>
        <w:t xml:space="preserve">        - Xác định giải pháp cho các vấn đề liên quan tới các quy trình làm việc theo nhóm.</w:t>
      </w:r>
    </w:p>
    <w:p w14:paraId="7525A0B8" w14:textId="77777777" w:rsidR="004F54C3" w:rsidRPr="008F6317" w:rsidRDefault="004F54C3" w:rsidP="00D461FE">
      <w:pPr>
        <w:tabs>
          <w:tab w:val="left" w:pos="600"/>
        </w:tabs>
        <w:spacing w:after="0" w:line="312" w:lineRule="auto"/>
        <w:jc w:val="both"/>
        <w:rPr>
          <w:rFonts w:eastAsia="Times New Roman" w:cs="Times New Roman"/>
          <w:i/>
          <w:iCs/>
          <w:sz w:val="28"/>
          <w:szCs w:val="28"/>
          <w:lang w:val="vi-VN"/>
        </w:rPr>
      </w:pPr>
      <w:r w:rsidRPr="008F6317">
        <w:rPr>
          <w:rFonts w:eastAsia="Times New Roman" w:cs="Times New Roman"/>
          <w:i/>
          <w:iCs/>
          <w:sz w:val="28"/>
          <w:szCs w:val="28"/>
          <w:lang w:val="vi-VN"/>
        </w:rPr>
        <w:t xml:space="preserve">        </w:t>
      </w:r>
      <w:r w:rsidRPr="008F6317">
        <w:rPr>
          <w:rFonts w:eastAsia="Times New Roman" w:cs="Times New Roman"/>
          <w:sz w:val="28"/>
          <w:szCs w:val="28"/>
          <w:lang w:val="vi-VN"/>
        </w:rPr>
        <w:t>- Đọc và vẽ sơ đồ mạch điện, khí nén và biểu đồ trạng thái.</w:t>
      </w:r>
    </w:p>
    <w:p w14:paraId="3F939DFE" w14:textId="77777777" w:rsidR="004F54C3" w:rsidRPr="008F6317" w:rsidRDefault="004F54C3" w:rsidP="00D461FE">
      <w:pPr>
        <w:tabs>
          <w:tab w:val="left" w:pos="600"/>
        </w:tabs>
        <w:spacing w:after="0" w:line="312" w:lineRule="auto"/>
        <w:jc w:val="both"/>
        <w:rPr>
          <w:rFonts w:eastAsia="Times New Roman" w:cs="Times New Roman"/>
          <w:i/>
          <w:iCs/>
          <w:sz w:val="28"/>
          <w:szCs w:val="28"/>
          <w:lang w:val="vi-VN"/>
        </w:rPr>
      </w:pPr>
      <w:r w:rsidRPr="008F6317">
        <w:rPr>
          <w:rFonts w:eastAsia="Times New Roman" w:cs="Times New Roman"/>
          <w:i/>
          <w:iCs/>
          <w:sz w:val="28"/>
          <w:szCs w:val="28"/>
          <w:lang w:val="vi-VN"/>
        </w:rPr>
        <w:t xml:space="preserve">        </w:t>
      </w:r>
      <w:r w:rsidRPr="008F6317">
        <w:rPr>
          <w:rFonts w:eastAsia="Times New Roman" w:cs="Times New Roman"/>
          <w:sz w:val="28"/>
          <w:szCs w:val="28"/>
          <w:lang w:val="vi-VN"/>
        </w:rPr>
        <w:t>- Chủ động, sáng tạo và an toàn trong thực hành.</w:t>
      </w:r>
    </w:p>
    <w:p w14:paraId="1D20E986" w14:textId="77777777" w:rsidR="004F54C3" w:rsidRPr="008F6317" w:rsidRDefault="004F54C3"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lastRenderedPageBreak/>
        <w:t>2. Nội dung của bài:</w:t>
      </w:r>
    </w:p>
    <w:p w14:paraId="12AB81C4" w14:textId="77777777" w:rsidR="004F54C3" w:rsidRPr="008F6317" w:rsidRDefault="004F54C3"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2.1. Nguyên lý thiết kế hệ thống điều khiển điện khí nén.</w:t>
      </w:r>
    </w:p>
    <w:p w14:paraId="589DE5A3" w14:textId="77777777" w:rsidR="004F54C3" w:rsidRPr="008F6317" w:rsidRDefault="004F54C3" w:rsidP="00D461FE">
      <w:pPr>
        <w:tabs>
          <w:tab w:val="left" w:pos="374"/>
          <w:tab w:val="left" w:pos="1835"/>
        </w:tabs>
        <w:spacing w:after="0" w:line="312" w:lineRule="auto"/>
        <w:jc w:val="both"/>
        <w:rPr>
          <w:rFonts w:cs="Times New Roman"/>
          <w:sz w:val="28"/>
          <w:szCs w:val="28"/>
          <w:lang w:val="pl-PL"/>
        </w:rPr>
      </w:pPr>
      <w:r w:rsidRPr="008F6317">
        <w:rPr>
          <w:rFonts w:cs="Times New Roman"/>
          <w:sz w:val="28"/>
          <w:szCs w:val="28"/>
          <w:lang w:val="pl-PL"/>
        </w:rPr>
        <w:t>2.2. Mạch điều khiển điện khí nén đơn giản với 1 xilanh</w:t>
      </w:r>
    </w:p>
    <w:p w14:paraId="3C7F8937" w14:textId="77777777" w:rsidR="004F54C3" w:rsidRPr="008F6317" w:rsidRDefault="004F54C3" w:rsidP="00D461FE">
      <w:pPr>
        <w:tabs>
          <w:tab w:val="left" w:pos="374"/>
          <w:tab w:val="left" w:pos="1835"/>
        </w:tabs>
        <w:spacing w:after="0" w:line="312" w:lineRule="auto"/>
        <w:jc w:val="both"/>
        <w:rPr>
          <w:rFonts w:cs="Times New Roman"/>
          <w:sz w:val="28"/>
          <w:szCs w:val="28"/>
          <w:lang w:val="pl-PL"/>
        </w:rPr>
      </w:pPr>
      <w:r w:rsidRPr="008F6317">
        <w:rPr>
          <w:rFonts w:cs="Times New Roman"/>
          <w:sz w:val="28"/>
          <w:szCs w:val="28"/>
          <w:lang w:val="pl-PL"/>
        </w:rPr>
        <w:t>2.3. Mạch điều khiển điện khí nén từ 2 xilanh</w:t>
      </w:r>
    </w:p>
    <w:p w14:paraId="03BFC525" w14:textId="77777777" w:rsidR="004F54C3" w:rsidRPr="008F6317" w:rsidRDefault="004F54C3" w:rsidP="00D461FE">
      <w:pPr>
        <w:tabs>
          <w:tab w:val="left" w:pos="374"/>
          <w:tab w:val="left" w:pos="1835"/>
        </w:tabs>
        <w:spacing w:after="0" w:line="312" w:lineRule="auto"/>
        <w:jc w:val="both"/>
        <w:rPr>
          <w:rFonts w:cs="Times New Roman"/>
          <w:sz w:val="28"/>
          <w:szCs w:val="28"/>
          <w:lang w:val="pl-PL"/>
        </w:rPr>
      </w:pPr>
      <w:r w:rsidRPr="008F6317">
        <w:rPr>
          <w:rFonts w:cs="Times New Roman"/>
          <w:sz w:val="28"/>
          <w:szCs w:val="28"/>
          <w:lang w:val="pl-PL"/>
        </w:rPr>
        <w:t>2.3.1. Điều khiển tùy động theo hành trình ( điều khiển theo bước)</w:t>
      </w:r>
    </w:p>
    <w:p w14:paraId="6EFADED3" w14:textId="77777777" w:rsidR="004F54C3" w:rsidRPr="008F6317" w:rsidRDefault="004F54C3" w:rsidP="00D461FE">
      <w:pPr>
        <w:tabs>
          <w:tab w:val="left" w:pos="374"/>
          <w:tab w:val="left" w:pos="1835"/>
        </w:tabs>
        <w:spacing w:after="0" w:line="312" w:lineRule="auto"/>
        <w:jc w:val="both"/>
        <w:rPr>
          <w:rFonts w:cs="Times New Roman"/>
          <w:sz w:val="28"/>
          <w:szCs w:val="28"/>
          <w:lang w:val="pl-PL"/>
        </w:rPr>
      </w:pPr>
      <w:r w:rsidRPr="008F6317">
        <w:rPr>
          <w:rFonts w:cs="Times New Roman"/>
          <w:sz w:val="28"/>
          <w:szCs w:val="28"/>
          <w:lang w:val="pl-PL"/>
        </w:rPr>
        <w:t>2.3.2. Thiết kế mạch điện khí nén điều khiển theo tầng</w:t>
      </w:r>
    </w:p>
    <w:p w14:paraId="2943424F" w14:textId="77777777" w:rsidR="004F54C3" w:rsidRPr="008F6317" w:rsidRDefault="004F54C3" w:rsidP="00D461FE">
      <w:pPr>
        <w:tabs>
          <w:tab w:val="left" w:pos="374"/>
          <w:tab w:val="left" w:pos="1835"/>
        </w:tabs>
        <w:spacing w:after="0" w:line="312" w:lineRule="auto"/>
        <w:jc w:val="both"/>
        <w:rPr>
          <w:rFonts w:cs="Times New Roman"/>
          <w:sz w:val="28"/>
          <w:szCs w:val="28"/>
          <w:lang w:val="pl-PL"/>
        </w:rPr>
      </w:pPr>
      <w:r w:rsidRPr="008F6317">
        <w:rPr>
          <w:rFonts w:cs="Times New Roman"/>
          <w:sz w:val="28"/>
          <w:szCs w:val="28"/>
          <w:lang w:val="pl-PL"/>
        </w:rPr>
        <w:t>2.3.3. Thiết kế mạch điện khí nén điều khiển theo nhịp.</w:t>
      </w:r>
    </w:p>
    <w:p w14:paraId="14539BB5" w14:textId="77777777" w:rsidR="004F54C3" w:rsidRPr="008F6317" w:rsidRDefault="004F54C3"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2.4. </w:t>
      </w:r>
      <w:r w:rsidRPr="008F6317">
        <w:rPr>
          <w:rFonts w:eastAsia="Times New Roman" w:cs="Times New Roman"/>
          <w:sz w:val="28"/>
          <w:szCs w:val="28"/>
          <w:lang w:val="vi-VN"/>
        </w:rPr>
        <w:t>Kiểm tra lý thuyết và thực hành</w:t>
      </w:r>
      <w:r w:rsidRPr="008F6317">
        <w:rPr>
          <w:rFonts w:eastAsia="Times New Roman" w:cs="Times New Roman"/>
          <w:sz w:val="28"/>
          <w:szCs w:val="28"/>
        </w:rPr>
        <w:tab/>
      </w:r>
    </w:p>
    <w:p w14:paraId="66891B69" w14:textId="77777777" w:rsidR="004F54C3" w:rsidRPr="008F6317" w:rsidRDefault="004F54C3" w:rsidP="00D461FE">
      <w:p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7:</w:t>
      </w:r>
      <w:r w:rsidRPr="008F6317">
        <w:rPr>
          <w:rFonts w:eastAsia="Times New Roman" w:cs="Times New Roman"/>
          <w:sz w:val="28"/>
          <w:szCs w:val="28"/>
        </w:rPr>
        <w:tab/>
      </w:r>
      <w:proofErr w:type="spellStart"/>
      <w:r w:rsidRPr="008F6317">
        <w:rPr>
          <w:rFonts w:eastAsia="Times New Roman" w:cs="Times New Roman"/>
          <w:b/>
          <w:sz w:val="28"/>
          <w:szCs w:val="28"/>
        </w:rPr>
        <w:t>Lắp</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đặt</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vận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b/>
          <w:sz w:val="28"/>
          <w:szCs w:val="28"/>
        </w:rPr>
        <w:t>và</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kiểm</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tra</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hệ</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thống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điều</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khiển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điện</w:t>
      </w:r>
      <w:proofErr w:type="spellEnd"/>
      <w:r w:rsidRPr="008F6317">
        <w:rPr>
          <w:rFonts w:eastAsia="Times New Roman" w:cs="Times New Roman"/>
          <w:b/>
          <w:sz w:val="28"/>
          <w:szCs w:val="28"/>
        </w:rPr>
        <w:t xml:space="preserve"> - </w:t>
      </w:r>
      <w:proofErr w:type="spellStart"/>
      <w:r w:rsidRPr="008F6317">
        <w:rPr>
          <w:rFonts w:eastAsia="Times New Roman" w:cs="Times New Roman"/>
          <w:b/>
          <w:sz w:val="28"/>
          <w:szCs w:val="28"/>
        </w:rPr>
        <w:t>khí</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nén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ứng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dụng</w:t>
      </w:r>
      <w:proofErr w:type="spellEnd"/>
      <w:r w:rsidRPr="008F6317">
        <w:rPr>
          <w:rFonts w:eastAsia="Times New Roman" w:cs="Times New Roman"/>
          <w:b/>
          <w:sz w:val="28"/>
          <w:szCs w:val="28"/>
        </w:rPr>
        <w:t>.</w:t>
      </w:r>
      <w:r w:rsidRPr="008F6317">
        <w:rPr>
          <w:rFonts w:eastAsia="Times New Roman" w:cs="Times New Roman"/>
          <w:b/>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40 </w:t>
      </w:r>
      <w:proofErr w:type="spellStart"/>
      <w:r w:rsidRPr="008F6317">
        <w:rPr>
          <w:rFonts w:eastAsia="Times New Roman" w:cs="Times New Roman"/>
          <w:sz w:val="28"/>
          <w:szCs w:val="28"/>
        </w:rPr>
        <w:t>giờ</w:t>
      </w:r>
      <w:proofErr w:type="spellEnd"/>
    </w:p>
    <w:p w14:paraId="34ED6EE0" w14:textId="77777777" w:rsidR="004F54C3" w:rsidRPr="008F6317" w:rsidRDefault="004F54C3"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13C35827" w14:textId="77777777" w:rsidR="004F54C3" w:rsidRPr="008F6317" w:rsidRDefault="004F54C3"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xml:space="preserve">        - Phân tích và vận dụng được các tài liệu kỹ thuật đối với thiết bị điện khí nén.</w:t>
      </w:r>
    </w:p>
    <w:p w14:paraId="48197C4D" w14:textId="77777777" w:rsidR="004F54C3" w:rsidRPr="008F6317" w:rsidRDefault="004F54C3"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xml:space="preserve">        - Mô tả chức năng và ứng dụng của các phần tử trong hệ thống điều khiển điện khí nén.</w:t>
      </w:r>
    </w:p>
    <w:p w14:paraId="14C26F4A" w14:textId="77777777" w:rsidR="004F54C3" w:rsidRPr="008F6317" w:rsidRDefault="004F54C3"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xml:space="preserve">        - Đo, kiểm tra, lắp ráp và vận hành các hệ thống điều khiển điện – khí nén an toàn.</w:t>
      </w:r>
    </w:p>
    <w:p w14:paraId="02343125" w14:textId="77777777" w:rsidR="004F54C3" w:rsidRPr="008F6317" w:rsidRDefault="004F54C3"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xml:space="preserve">        - Bảo dưỡng sửa chữa hệ thống điều khiển khí nén đạt yêu cầu. </w:t>
      </w:r>
    </w:p>
    <w:p w14:paraId="274E01F4" w14:textId="77777777" w:rsidR="004F54C3" w:rsidRPr="008F6317" w:rsidRDefault="004F54C3"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lang w:val="vi-VN"/>
        </w:rPr>
        <w:t xml:space="preserve">        - Chủ động, sáng tạo và an toàn trong thực hành</w:t>
      </w:r>
    </w:p>
    <w:p w14:paraId="76ADB93E" w14:textId="77777777" w:rsidR="004F54C3" w:rsidRPr="008F6317" w:rsidRDefault="004F54C3"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01A87AEF" w14:textId="77777777" w:rsidR="004F54C3" w:rsidRPr="008F6317" w:rsidRDefault="004F54C3"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p>
    <w:p w14:paraId="3780DC98" w14:textId="77777777" w:rsidR="004F54C3" w:rsidRPr="008F6317" w:rsidRDefault="004F54C3"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rPr>
        <w:t>2.1.</w:t>
      </w:r>
      <w:r w:rsidRPr="008F6317">
        <w:rPr>
          <w:rFonts w:eastAsia="Times New Roman" w:cs="Times New Roman"/>
          <w:sz w:val="28"/>
          <w:szCs w:val="28"/>
          <w:lang w:val="vi-VN"/>
        </w:rPr>
        <w:t xml:space="preserve">1. Điều khiển </w:t>
      </w:r>
      <w:proofErr w:type="spellStart"/>
      <w:r w:rsidRPr="008F6317">
        <w:rPr>
          <w:rFonts w:eastAsia="Times New Roman" w:cs="Times New Roman"/>
          <w:sz w:val="28"/>
          <w:szCs w:val="28"/>
        </w:rPr>
        <w:t>mạch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r w:rsidRPr="008F6317">
        <w:rPr>
          <w:rFonts w:eastAsia="Times New Roman" w:cs="Times New Roman"/>
          <w:sz w:val="28"/>
          <w:szCs w:val="28"/>
          <w:lang w:val="vi-VN"/>
        </w:rPr>
        <w:t>xy lanh.</w:t>
      </w:r>
    </w:p>
    <w:p w14:paraId="659B8EC8" w14:textId="77777777" w:rsidR="004F54C3" w:rsidRPr="008F6317" w:rsidRDefault="004F54C3"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2.1</w:t>
      </w:r>
      <w:r w:rsidRPr="008F6317">
        <w:rPr>
          <w:rFonts w:eastAsia="Times New Roman" w:cs="Times New Roman"/>
          <w:sz w:val="28"/>
          <w:szCs w:val="28"/>
          <w:lang w:val="vi-VN"/>
        </w:rPr>
        <w:t xml:space="preserve">.2.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lanh</w:t>
      </w:r>
      <w:proofErr w:type="spellEnd"/>
      <w:r w:rsidRPr="008F6317">
        <w:rPr>
          <w:rFonts w:eastAsia="Times New Roman" w:cs="Times New Roman"/>
          <w:sz w:val="28"/>
          <w:szCs w:val="28"/>
        </w:rPr>
        <w:t>.</w:t>
      </w:r>
    </w:p>
    <w:p w14:paraId="1BC1729D" w14:textId="77777777" w:rsidR="004F54C3" w:rsidRPr="008F6317" w:rsidRDefault="004F54C3" w:rsidP="00D461FE">
      <w:pPr>
        <w:spacing w:after="0" w:line="312" w:lineRule="auto"/>
        <w:rPr>
          <w:rFonts w:eastAsia="Times New Roman" w:cs="Times New Roman"/>
          <w:sz w:val="28"/>
          <w:szCs w:val="28"/>
        </w:rPr>
      </w:pPr>
      <w:r w:rsidRPr="008F6317">
        <w:rPr>
          <w:rFonts w:eastAsia="Times New Roman" w:cs="Times New Roman"/>
          <w:sz w:val="28"/>
          <w:szCs w:val="28"/>
        </w:rPr>
        <w:t xml:space="preserve">2.2. </w:t>
      </w:r>
      <w:proofErr w:type="spellStart"/>
      <w:r w:rsidRPr="008F6317">
        <w:rPr>
          <w:rFonts w:eastAsia="Times New Roman" w:cs="Times New Roman"/>
          <w:sz w:val="28"/>
          <w:szCs w:val="28"/>
        </w:rPr>
        <w:t>Tìm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lỗi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 </w:t>
      </w:r>
      <w:proofErr w:type="spellStart"/>
      <w:r w:rsidRPr="008F6317">
        <w:rPr>
          <w:rFonts w:eastAsia="Times New Roman" w:cs="Times New Roman"/>
          <w:sz w:val="28"/>
          <w:szCs w:val="28"/>
        </w:rPr>
        <w:t>khí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nén</w:t>
      </w:r>
      <w:proofErr w:type="spellEnd"/>
    </w:p>
    <w:p w14:paraId="6756B059" w14:textId="77777777" w:rsidR="004F54C3" w:rsidRPr="008F6317" w:rsidRDefault="004F54C3"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2.2.1. Phương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tìm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lỗi</w:t>
      </w:r>
      <w:proofErr w:type="spellEnd"/>
      <w:r w:rsidRPr="008F6317">
        <w:rPr>
          <w:rFonts w:eastAsia="Times New Roman" w:cs="Times New Roman"/>
          <w:sz w:val="28"/>
          <w:szCs w:val="28"/>
        </w:rPr>
        <w:t>.</w:t>
      </w:r>
    </w:p>
    <w:p w14:paraId="03B832D5" w14:textId="77777777" w:rsidR="004F54C3" w:rsidRPr="008F6317" w:rsidRDefault="004F54C3"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2.2.2. Các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lỗi</w:t>
      </w:r>
      <w:proofErr w:type="spellEnd"/>
      <w:r w:rsidRPr="008F6317">
        <w:rPr>
          <w:rFonts w:eastAsia="Times New Roman" w:cs="Times New Roman"/>
          <w:sz w:val="28"/>
          <w:szCs w:val="28"/>
        </w:rPr>
        <w:t xml:space="preserve">. </w:t>
      </w:r>
    </w:p>
    <w:p w14:paraId="4C82C974" w14:textId="77777777" w:rsidR="004F54C3" w:rsidRPr="008F6317" w:rsidRDefault="004F54C3"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2.3.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thúc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thuyết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p>
    <w:p w14:paraId="50774A32" w14:textId="77777777" w:rsidR="004F54C3" w:rsidRPr="008F6317" w:rsidRDefault="004F54C3" w:rsidP="00D461FE">
      <w:pPr>
        <w:spacing w:after="0" w:line="312" w:lineRule="auto"/>
        <w:jc w:val="both"/>
        <w:rPr>
          <w:rFonts w:eastAsia="Times New Roman" w:cs="Times New Roman"/>
          <w:b/>
          <w:sz w:val="28"/>
          <w:szCs w:val="28"/>
        </w:rPr>
      </w:pPr>
      <w:r w:rsidRPr="008F6317">
        <w:rPr>
          <w:rFonts w:eastAsia="Times New Roman" w:cs="Times New Roman"/>
          <w:b/>
          <w:sz w:val="28"/>
          <w:szCs w:val="28"/>
        </w:rPr>
        <w:t xml:space="preserve">IV. </w:t>
      </w:r>
      <w:proofErr w:type="spellStart"/>
      <w:r w:rsidRPr="008F6317">
        <w:rPr>
          <w:rFonts w:eastAsia="Times New Roman" w:cs="Times New Roman"/>
          <w:b/>
          <w:sz w:val="28"/>
          <w:szCs w:val="28"/>
        </w:rPr>
        <w:t>Điều</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kiện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thực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hiện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mô</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đun</w:t>
      </w:r>
      <w:proofErr w:type="spellEnd"/>
    </w:p>
    <w:p w14:paraId="0B663EF4" w14:textId="77777777" w:rsidR="004F54C3" w:rsidRPr="008F6317" w:rsidRDefault="004F54C3"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xưởng</w:t>
      </w:r>
      <w:proofErr w:type="spellEnd"/>
      <w:r w:rsidRPr="008F6317">
        <w:rPr>
          <w:rFonts w:eastAsia="Times New Roman" w:cs="Times New Roman"/>
          <w:sz w:val="28"/>
          <w:szCs w:val="28"/>
        </w:rPr>
        <w:t>:</w:t>
      </w:r>
      <w:r w:rsidRPr="008F6317">
        <w:rPr>
          <w:rFonts w:eastAsia="Times New Roman" w:cs="Times New Roman"/>
          <w:sz w:val="28"/>
          <w:szCs w:val="28"/>
          <w:lang w:val="vi-VN"/>
        </w:rPr>
        <w:t xml:space="preserve"> </w:t>
      </w:r>
      <w:proofErr w:type="gramStart"/>
      <w:r w:rsidRPr="008F6317">
        <w:rPr>
          <w:rFonts w:eastAsia="Times New Roman" w:cs="Times New Roman"/>
          <w:sz w:val="28"/>
          <w:szCs w:val="28"/>
          <w:lang w:val="vi-VN"/>
        </w:rPr>
        <w:t>Phòng  thí</w:t>
      </w:r>
      <w:proofErr w:type="gramEnd"/>
      <w:r w:rsidRPr="008F6317">
        <w:rPr>
          <w:rFonts w:eastAsia="Times New Roman" w:cs="Times New Roman"/>
          <w:sz w:val="28"/>
          <w:szCs w:val="28"/>
          <w:lang w:val="vi-VN"/>
        </w:rPr>
        <w:t xml:space="preserve"> nghiệm.</w:t>
      </w:r>
    </w:p>
    <w:p w14:paraId="6C89C17F" w14:textId="77777777" w:rsidR="004F54C3" w:rsidRPr="008F6317" w:rsidRDefault="004F54C3"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Trang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móc</w:t>
      </w:r>
      <w:proofErr w:type="spellEnd"/>
      <w:r w:rsidRPr="008F6317">
        <w:rPr>
          <w:rFonts w:eastAsia="Times New Roman" w:cs="Times New Roman"/>
          <w:sz w:val="28"/>
          <w:szCs w:val="28"/>
        </w:rPr>
        <w:t>:</w:t>
      </w:r>
    </w:p>
    <w:p w14:paraId="7BD12170" w14:textId="77777777" w:rsidR="004F54C3" w:rsidRPr="008F6317" w:rsidRDefault="004F54C3" w:rsidP="00D461FE">
      <w:pPr>
        <w:tabs>
          <w:tab w:val="left" w:pos="600"/>
        </w:tabs>
        <w:spacing w:after="0" w:line="312" w:lineRule="auto"/>
        <w:rPr>
          <w:rFonts w:eastAsia="Times New Roman" w:cs="Times New Roman"/>
          <w:sz w:val="28"/>
          <w:szCs w:val="28"/>
          <w:lang w:val="vi-VN"/>
        </w:rPr>
      </w:pPr>
      <w:r w:rsidRPr="008F6317">
        <w:rPr>
          <w:rFonts w:eastAsia="Times New Roman" w:cs="Times New Roman"/>
          <w:sz w:val="28"/>
          <w:szCs w:val="28"/>
          <w:lang w:val="vi-VN"/>
        </w:rPr>
        <w:t>- Máy chiếu, máy tính cá nhân</w:t>
      </w:r>
    </w:p>
    <w:p w14:paraId="20FCD314" w14:textId="77777777" w:rsidR="004F54C3" w:rsidRPr="008F6317" w:rsidRDefault="004F54C3" w:rsidP="00D461FE">
      <w:pPr>
        <w:tabs>
          <w:tab w:val="left" w:pos="600"/>
        </w:tabs>
        <w:spacing w:after="0" w:line="312" w:lineRule="auto"/>
        <w:rPr>
          <w:rFonts w:eastAsia="Times New Roman" w:cs="Times New Roman"/>
          <w:sz w:val="28"/>
          <w:szCs w:val="28"/>
          <w:lang w:val="vi-VN"/>
        </w:rPr>
      </w:pPr>
      <w:r w:rsidRPr="008F6317">
        <w:rPr>
          <w:rFonts w:eastAsia="Times New Roman" w:cs="Times New Roman"/>
          <w:sz w:val="28"/>
          <w:szCs w:val="28"/>
          <w:lang w:val="vi-VN"/>
        </w:rPr>
        <w:t>- Các phần tử chính cho thí nghiệm:</w:t>
      </w:r>
    </w:p>
    <w:p w14:paraId="1E3A76D1" w14:textId="77777777" w:rsidR="004F54C3" w:rsidRPr="008F6317" w:rsidRDefault="004F54C3" w:rsidP="00D461FE">
      <w:pPr>
        <w:tabs>
          <w:tab w:val="left" w:pos="600"/>
        </w:tabs>
        <w:spacing w:after="0" w:line="312" w:lineRule="auto"/>
        <w:rPr>
          <w:rFonts w:eastAsia="Times New Roman" w:cs="Times New Roman"/>
          <w:sz w:val="28"/>
          <w:szCs w:val="28"/>
          <w:lang w:val="vi-VN"/>
        </w:rPr>
      </w:pPr>
      <w:r w:rsidRPr="008F6317">
        <w:rPr>
          <w:rFonts w:eastAsia="Times New Roman" w:cs="Times New Roman"/>
          <w:sz w:val="28"/>
          <w:szCs w:val="28"/>
          <w:lang w:val="vi-VN"/>
        </w:rPr>
        <w:t>- Bộ dây nối khí nén</w:t>
      </w:r>
    </w:p>
    <w:p w14:paraId="43ECED84" w14:textId="77777777" w:rsidR="004F54C3" w:rsidRPr="008F6317" w:rsidRDefault="004F54C3" w:rsidP="00D461FE">
      <w:pPr>
        <w:tabs>
          <w:tab w:val="left" w:pos="600"/>
        </w:tabs>
        <w:spacing w:after="0" w:line="312" w:lineRule="auto"/>
        <w:rPr>
          <w:rFonts w:eastAsia="Times New Roman" w:cs="Times New Roman"/>
          <w:sz w:val="28"/>
          <w:szCs w:val="28"/>
          <w:lang w:val="vi-VN"/>
        </w:rPr>
      </w:pPr>
      <w:r w:rsidRPr="008F6317">
        <w:rPr>
          <w:rFonts w:eastAsia="Times New Roman" w:cs="Times New Roman"/>
          <w:sz w:val="28"/>
          <w:szCs w:val="28"/>
          <w:lang w:val="vi-VN"/>
        </w:rPr>
        <w:t>- Xi lanh tác dụng một chiều</w:t>
      </w:r>
    </w:p>
    <w:p w14:paraId="7360C6A1" w14:textId="77777777" w:rsidR="004F54C3" w:rsidRPr="008F6317" w:rsidRDefault="004F54C3" w:rsidP="00D461FE">
      <w:pPr>
        <w:tabs>
          <w:tab w:val="left" w:pos="600"/>
        </w:tabs>
        <w:spacing w:after="0" w:line="312" w:lineRule="auto"/>
        <w:rPr>
          <w:rFonts w:eastAsia="Times New Roman" w:cs="Times New Roman"/>
          <w:sz w:val="28"/>
          <w:szCs w:val="28"/>
          <w:lang w:val="vi-VN"/>
        </w:rPr>
      </w:pPr>
      <w:r w:rsidRPr="008F6317">
        <w:rPr>
          <w:rFonts w:eastAsia="Times New Roman" w:cs="Times New Roman"/>
          <w:sz w:val="28"/>
          <w:szCs w:val="28"/>
          <w:lang w:val="vi-VN"/>
        </w:rPr>
        <w:t>- Xi lanh tác dụng 2 chiều</w:t>
      </w:r>
    </w:p>
    <w:p w14:paraId="62B0FAFC" w14:textId="77777777" w:rsidR="004F54C3" w:rsidRPr="008F6317" w:rsidRDefault="004F54C3" w:rsidP="00D461FE">
      <w:pPr>
        <w:tabs>
          <w:tab w:val="left" w:pos="600"/>
        </w:tabs>
        <w:spacing w:after="0" w:line="312" w:lineRule="auto"/>
        <w:rPr>
          <w:rFonts w:eastAsia="Times New Roman" w:cs="Times New Roman"/>
          <w:sz w:val="28"/>
          <w:szCs w:val="28"/>
          <w:lang w:val="vi-VN"/>
        </w:rPr>
      </w:pPr>
      <w:r w:rsidRPr="008F6317">
        <w:rPr>
          <w:rFonts w:eastAsia="Times New Roman" w:cs="Times New Roman"/>
          <w:sz w:val="28"/>
          <w:szCs w:val="28"/>
          <w:lang w:val="vi-VN"/>
        </w:rPr>
        <w:t>- Động cơ khí nén</w:t>
      </w:r>
    </w:p>
    <w:p w14:paraId="3A996FFC" w14:textId="77777777" w:rsidR="004F54C3" w:rsidRPr="008F6317" w:rsidRDefault="004F54C3" w:rsidP="00D461FE">
      <w:pPr>
        <w:tabs>
          <w:tab w:val="left" w:pos="600"/>
        </w:tabs>
        <w:spacing w:after="0" w:line="312" w:lineRule="auto"/>
        <w:rPr>
          <w:rFonts w:eastAsia="Times New Roman" w:cs="Times New Roman"/>
          <w:sz w:val="28"/>
          <w:szCs w:val="28"/>
          <w:lang w:val="vi-VN"/>
        </w:rPr>
      </w:pPr>
      <w:r w:rsidRPr="008F6317">
        <w:rPr>
          <w:rFonts w:eastAsia="Times New Roman" w:cs="Times New Roman"/>
          <w:sz w:val="28"/>
          <w:szCs w:val="28"/>
          <w:lang w:val="vi-VN"/>
        </w:rPr>
        <w:lastRenderedPageBreak/>
        <w:t>- Tay quay khí nén</w:t>
      </w:r>
    </w:p>
    <w:p w14:paraId="2B69F99B" w14:textId="77777777" w:rsidR="004F54C3" w:rsidRPr="008F6317" w:rsidRDefault="004F54C3" w:rsidP="00D461FE">
      <w:pPr>
        <w:tabs>
          <w:tab w:val="left" w:pos="600"/>
        </w:tabs>
        <w:spacing w:after="0" w:line="312" w:lineRule="auto"/>
        <w:rPr>
          <w:rFonts w:eastAsia="Times New Roman" w:cs="Times New Roman"/>
          <w:sz w:val="28"/>
          <w:szCs w:val="28"/>
          <w:lang w:val="vi-VN"/>
        </w:rPr>
      </w:pPr>
      <w:r w:rsidRPr="008F6317">
        <w:rPr>
          <w:rFonts w:eastAsia="Times New Roman" w:cs="Times New Roman"/>
          <w:sz w:val="28"/>
          <w:szCs w:val="28"/>
          <w:lang w:val="vi-VN"/>
        </w:rPr>
        <w:t>- Bộ lọc</w:t>
      </w:r>
    </w:p>
    <w:p w14:paraId="1B9967BB" w14:textId="77777777" w:rsidR="004F54C3" w:rsidRPr="008F6317" w:rsidRDefault="004F54C3" w:rsidP="00D461FE">
      <w:pPr>
        <w:tabs>
          <w:tab w:val="left" w:pos="600"/>
        </w:tabs>
        <w:spacing w:after="0" w:line="312" w:lineRule="auto"/>
        <w:rPr>
          <w:rFonts w:eastAsia="Times New Roman" w:cs="Times New Roman"/>
          <w:sz w:val="28"/>
          <w:szCs w:val="28"/>
          <w:lang w:val="vi-VN"/>
        </w:rPr>
      </w:pPr>
      <w:r w:rsidRPr="008F6317">
        <w:rPr>
          <w:rFonts w:eastAsia="Times New Roman" w:cs="Times New Roman"/>
          <w:sz w:val="28"/>
          <w:szCs w:val="28"/>
          <w:lang w:val="vi-VN"/>
        </w:rPr>
        <w:t>- Bộ chia dòng khí nén</w:t>
      </w:r>
    </w:p>
    <w:p w14:paraId="672D4227" w14:textId="77777777" w:rsidR="004F54C3" w:rsidRPr="008F6317" w:rsidRDefault="004F54C3" w:rsidP="00D461FE">
      <w:pPr>
        <w:tabs>
          <w:tab w:val="left" w:pos="600"/>
        </w:tabs>
        <w:spacing w:after="0" w:line="312" w:lineRule="auto"/>
        <w:rPr>
          <w:rFonts w:eastAsia="Times New Roman" w:cs="Times New Roman"/>
          <w:sz w:val="28"/>
          <w:szCs w:val="28"/>
          <w:lang w:val="vi-VN"/>
        </w:rPr>
      </w:pPr>
      <w:r w:rsidRPr="008F6317">
        <w:rPr>
          <w:rFonts w:eastAsia="Times New Roman" w:cs="Times New Roman"/>
          <w:sz w:val="28"/>
          <w:szCs w:val="28"/>
          <w:lang w:val="vi-VN"/>
        </w:rPr>
        <w:t>- Van tiết lưu một chiều</w:t>
      </w:r>
    </w:p>
    <w:p w14:paraId="4E4FCE79" w14:textId="77777777" w:rsidR="004F54C3" w:rsidRPr="008F6317" w:rsidRDefault="004F54C3" w:rsidP="00D461FE">
      <w:pPr>
        <w:tabs>
          <w:tab w:val="left" w:pos="600"/>
        </w:tabs>
        <w:spacing w:after="0" w:line="312" w:lineRule="auto"/>
        <w:rPr>
          <w:rFonts w:eastAsia="Times New Roman" w:cs="Times New Roman"/>
          <w:sz w:val="28"/>
          <w:szCs w:val="28"/>
          <w:lang w:val="vi-VN"/>
        </w:rPr>
      </w:pPr>
      <w:r w:rsidRPr="008F6317">
        <w:rPr>
          <w:rFonts w:eastAsia="Times New Roman" w:cs="Times New Roman"/>
          <w:sz w:val="28"/>
          <w:szCs w:val="28"/>
          <w:lang w:val="vi-VN"/>
        </w:rPr>
        <w:t>- Van áp suất</w:t>
      </w:r>
    </w:p>
    <w:p w14:paraId="66B0DEE8" w14:textId="77777777" w:rsidR="004F54C3" w:rsidRPr="008F6317" w:rsidRDefault="004F54C3" w:rsidP="00D461FE">
      <w:pPr>
        <w:tabs>
          <w:tab w:val="left" w:pos="600"/>
        </w:tabs>
        <w:spacing w:after="0" w:line="312" w:lineRule="auto"/>
        <w:rPr>
          <w:rFonts w:eastAsia="Times New Roman" w:cs="Times New Roman"/>
          <w:sz w:val="28"/>
          <w:szCs w:val="28"/>
          <w:lang w:val="vi-VN"/>
        </w:rPr>
      </w:pPr>
      <w:r w:rsidRPr="008F6317">
        <w:rPr>
          <w:rFonts w:eastAsia="Times New Roman" w:cs="Times New Roman"/>
          <w:sz w:val="28"/>
          <w:szCs w:val="28"/>
          <w:lang w:val="vi-VN"/>
        </w:rPr>
        <w:t>- Công tắc hành trình cơ khí</w:t>
      </w:r>
    </w:p>
    <w:p w14:paraId="2A645A27" w14:textId="77777777" w:rsidR="004F54C3" w:rsidRPr="008F6317" w:rsidRDefault="004F54C3" w:rsidP="00D461FE">
      <w:pPr>
        <w:tabs>
          <w:tab w:val="left" w:pos="600"/>
        </w:tabs>
        <w:spacing w:after="0" w:line="312" w:lineRule="auto"/>
        <w:rPr>
          <w:rFonts w:eastAsia="Times New Roman" w:cs="Times New Roman"/>
          <w:sz w:val="28"/>
          <w:szCs w:val="28"/>
          <w:lang w:val="vi-VN"/>
        </w:rPr>
      </w:pPr>
      <w:r w:rsidRPr="008F6317">
        <w:rPr>
          <w:rFonts w:eastAsia="Times New Roman" w:cs="Times New Roman"/>
          <w:sz w:val="28"/>
          <w:szCs w:val="28"/>
          <w:lang w:val="vi-VN"/>
        </w:rPr>
        <w:t>- Bộ rơ le</w:t>
      </w:r>
    </w:p>
    <w:p w14:paraId="66E344E9" w14:textId="77777777" w:rsidR="004F54C3" w:rsidRPr="008F6317" w:rsidRDefault="004F54C3" w:rsidP="00D461FE">
      <w:pPr>
        <w:tabs>
          <w:tab w:val="left" w:pos="600"/>
        </w:tabs>
        <w:spacing w:after="0" w:line="312" w:lineRule="auto"/>
        <w:rPr>
          <w:rFonts w:eastAsia="Times New Roman" w:cs="Times New Roman"/>
          <w:sz w:val="28"/>
          <w:szCs w:val="28"/>
          <w:lang w:val="vi-VN"/>
        </w:rPr>
      </w:pPr>
      <w:r w:rsidRPr="008F6317">
        <w:rPr>
          <w:rFonts w:eastAsia="Times New Roman" w:cs="Times New Roman"/>
          <w:sz w:val="28"/>
          <w:szCs w:val="28"/>
          <w:lang w:val="vi-VN"/>
        </w:rPr>
        <w:t>- Bộ rơle thời gian</w:t>
      </w:r>
    </w:p>
    <w:p w14:paraId="37D78812" w14:textId="77777777" w:rsidR="004F54C3" w:rsidRPr="008F6317" w:rsidRDefault="004F54C3" w:rsidP="00D461FE">
      <w:pPr>
        <w:tabs>
          <w:tab w:val="left" w:pos="600"/>
        </w:tabs>
        <w:spacing w:after="0" w:line="312" w:lineRule="auto"/>
        <w:rPr>
          <w:rFonts w:eastAsia="Times New Roman" w:cs="Times New Roman"/>
          <w:sz w:val="28"/>
          <w:szCs w:val="28"/>
          <w:lang w:val="vi-VN"/>
        </w:rPr>
      </w:pPr>
      <w:r w:rsidRPr="008F6317">
        <w:rPr>
          <w:rFonts w:eastAsia="Times New Roman" w:cs="Times New Roman"/>
          <w:sz w:val="28"/>
          <w:szCs w:val="28"/>
          <w:lang w:val="vi-VN"/>
        </w:rPr>
        <w:t>- Bộ đếm</w:t>
      </w:r>
    </w:p>
    <w:p w14:paraId="628BE3D1" w14:textId="77777777" w:rsidR="004F54C3" w:rsidRPr="008F6317" w:rsidRDefault="004F54C3" w:rsidP="00D461FE">
      <w:pPr>
        <w:tabs>
          <w:tab w:val="left" w:pos="600"/>
        </w:tabs>
        <w:spacing w:after="0" w:line="312" w:lineRule="auto"/>
        <w:rPr>
          <w:rFonts w:eastAsia="Times New Roman" w:cs="Times New Roman"/>
          <w:sz w:val="28"/>
          <w:szCs w:val="28"/>
          <w:lang w:val="vi-VN"/>
        </w:rPr>
      </w:pPr>
      <w:r w:rsidRPr="008F6317">
        <w:rPr>
          <w:rFonts w:eastAsia="Times New Roman" w:cs="Times New Roman"/>
          <w:sz w:val="28"/>
          <w:szCs w:val="28"/>
          <w:lang w:val="vi-VN"/>
        </w:rPr>
        <w:t>- Áp kế</w:t>
      </w:r>
    </w:p>
    <w:p w14:paraId="2BAFBB7E" w14:textId="77777777" w:rsidR="004F54C3" w:rsidRPr="008F6317" w:rsidRDefault="004F54C3" w:rsidP="00D461FE">
      <w:pPr>
        <w:tabs>
          <w:tab w:val="left" w:pos="600"/>
        </w:tabs>
        <w:spacing w:after="0" w:line="312" w:lineRule="auto"/>
        <w:rPr>
          <w:rFonts w:eastAsia="Times New Roman" w:cs="Times New Roman"/>
          <w:sz w:val="28"/>
          <w:szCs w:val="28"/>
          <w:lang w:val="vi-VN"/>
        </w:rPr>
      </w:pPr>
      <w:r w:rsidRPr="008F6317">
        <w:rPr>
          <w:rFonts w:eastAsia="Times New Roman" w:cs="Times New Roman"/>
          <w:sz w:val="28"/>
          <w:szCs w:val="28"/>
          <w:lang w:val="vi-VN"/>
        </w:rPr>
        <w:t>- Phần tử giảm chấn</w:t>
      </w:r>
    </w:p>
    <w:p w14:paraId="0FB8A033" w14:textId="77777777" w:rsidR="004F54C3" w:rsidRPr="008F6317" w:rsidRDefault="004F54C3" w:rsidP="00D461FE">
      <w:pPr>
        <w:tabs>
          <w:tab w:val="left" w:pos="600"/>
        </w:tabs>
        <w:spacing w:after="0" w:line="312" w:lineRule="auto"/>
        <w:rPr>
          <w:rFonts w:eastAsia="Times New Roman" w:cs="Times New Roman"/>
          <w:sz w:val="28"/>
          <w:szCs w:val="28"/>
          <w:lang w:val="vi-VN"/>
        </w:rPr>
      </w:pPr>
      <w:r w:rsidRPr="008F6317">
        <w:rPr>
          <w:rFonts w:eastAsia="Times New Roman" w:cs="Times New Roman"/>
          <w:sz w:val="28"/>
          <w:szCs w:val="28"/>
          <w:lang w:val="fr-FR"/>
        </w:rPr>
        <w:t xml:space="preserve">- </w:t>
      </w:r>
      <w:r w:rsidRPr="008F6317">
        <w:rPr>
          <w:rFonts w:eastAsia="Times New Roman" w:cs="Times New Roman"/>
          <w:sz w:val="28"/>
          <w:szCs w:val="28"/>
          <w:lang w:val="vi-VN"/>
        </w:rPr>
        <w:t>Các phần tử nối (T)</w:t>
      </w:r>
    </w:p>
    <w:p w14:paraId="38E68CAF" w14:textId="77777777" w:rsidR="004F54C3" w:rsidRPr="008F6317" w:rsidRDefault="004F54C3" w:rsidP="00D461FE">
      <w:pPr>
        <w:tabs>
          <w:tab w:val="left" w:pos="600"/>
        </w:tabs>
        <w:spacing w:after="0" w:line="312" w:lineRule="auto"/>
        <w:rPr>
          <w:rFonts w:eastAsia="Times New Roman" w:cs="Times New Roman"/>
          <w:sz w:val="28"/>
          <w:szCs w:val="28"/>
          <w:lang w:val="vi-VN"/>
        </w:rPr>
      </w:pPr>
      <w:r w:rsidRPr="008F6317">
        <w:rPr>
          <w:rFonts w:eastAsia="Times New Roman" w:cs="Times New Roman"/>
          <w:sz w:val="28"/>
          <w:szCs w:val="28"/>
          <w:lang w:val="vi-VN"/>
        </w:rPr>
        <w:t>- Bộ cho tín hiệu ra</w:t>
      </w:r>
    </w:p>
    <w:p w14:paraId="7FAFEC56" w14:textId="77777777" w:rsidR="004F54C3" w:rsidRPr="008F6317" w:rsidRDefault="004F54C3" w:rsidP="00D461FE">
      <w:pPr>
        <w:tabs>
          <w:tab w:val="left" w:pos="600"/>
        </w:tabs>
        <w:spacing w:after="0" w:line="312" w:lineRule="auto"/>
        <w:rPr>
          <w:rFonts w:eastAsia="Times New Roman" w:cs="Times New Roman"/>
          <w:sz w:val="28"/>
          <w:szCs w:val="28"/>
          <w:lang w:val="vi-VN"/>
        </w:rPr>
      </w:pPr>
      <w:r w:rsidRPr="008F6317">
        <w:rPr>
          <w:rFonts w:eastAsia="Times New Roman" w:cs="Times New Roman"/>
          <w:sz w:val="28"/>
          <w:szCs w:val="28"/>
          <w:lang w:val="vi-VN"/>
        </w:rPr>
        <w:t>- Máy nén khí và thiết bị phụ trợ</w:t>
      </w:r>
    </w:p>
    <w:p w14:paraId="1B0AAC7C" w14:textId="77777777" w:rsidR="004F54C3" w:rsidRPr="008F6317" w:rsidRDefault="004F54C3"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3. Học liệu, dụng cụ, nguyên vật liệu:</w:t>
      </w:r>
    </w:p>
    <w:p w14:paraId="0387D3AA" w14:textId="77777777" w:rsidR="004F54C3" w:rsidRPr="008F6317" w:rsidRDefault="004F54C3" w:rsidP="00D461FE">
      <w:pPr>
        <w:tabs>
          <w:tab w:val="left" w:pos="600"/>
        </w:tabs>
        <w:spacing w:after="0" w:line="312" w:lineRule="auto"/>
        <w:ind w:firstLine="600"/>
        <w:jc w:val="both"/>
        <w:rPr>
          <w:rFonts w:eastAsia="Times New Roman" w:cs="Times New Roman"/>
          <w:i/>
          <w:iCs/>
          <w:sz w:val="28"/>
          <w:szCs w:val="28"/>
          <w:lang w:val="vi-VN"/>
        </w:rPr>
      </w:pPr>
      <w:r w:rsidRPr="008F6317">
        <w:rPr>
          <w:rFonts w:eastAsia="Times New Roman" w:cs="Times New Roman"/>
          <w:bCs/>
          <w:sz w:val="28"/>
          <w:szCs w:val="28"/>
          <w:lang w:val="vi-VN"/>
        </w:rPr>
        <w:t>- Giáo trình hệ thống điều khiển bằng khí nén.</w:t>
      </w:r>
    </w:p>
    <w:p w14:paraId="0CCFC03B" w14:textId="77777777" w:rsidR="004F54C3" w:rsidRPr="008F6317" w:rsidRDefault="004F54C3" w:rsidP="00D461FE">
      <w:pPr>
        <w:tabs>
          <w:tab w:val="left" w:pos="600"/>
        </w:tabs>
        <w:spacing w:after="0" w:line="312" w:lineRule="auto"/>
        <w:ind w:firstLine="600"/>
        <w:jc w:val="both"/>
        <w:rPr>
          <w:rFonts w:eastAsia="Times New Roman" w:cs="Times New Roman"/>
          <w:i/>
          <w:iCs/>
          <w:sz w:val="28"/>
          <w:szCs w:val="28"/>
          <w:lang w:val="vi-VN"/>
        </w:rPr>
      </w:pPr>
      <w:r w:rsidRPr="008F6317">
        <w:rPr>
          <w:rFonts w:eastAsia="Times New Roman" w:cs="Times New Roman"/>
          <w:bCs/>
          <w:sz w:val="28"/>
          <w:szCs w:val="28"/>
          <w:lang w:val="vi-VN"/>
        </w:rPr>
        <w:t>- Tranh ảnh, bản vẽ treo tường.</w:t>
      </w:r>
    </w:p>
    <w:p w14:paraId="190E5600" w14:textId="77777777" w:rsidR="004F54C3" w:rsidRPr="008F6317" w:rsidRDefault="004F54C3" w:rsidP="00D461FE">
      <w:pPr>
        <w:tabs>
          <w:tab w:val="left" w:pos="600"/>
        </w:tabs>
        <w:spacing w:after="0" w:line="312" w:lineRule="auto"/>
        <w:ind w:firstLine="600"/>
        <w:jc w:val="both"/>
        <w:rPr>
          <w:rFonts w:eastAsia="Times New Roman" w:cs="Times New Roman"/>
          <w:sz w:val="28"/>
          <w:szCs w:val="28"/>
          <w:lang w:val="vi-VN"/>
        </w:rPr>
      </w:pPr>
      <w:r w:rsidRPr="008F6317">
        <w:rPr>
          <w:rFonts w:eastAsia="Times New Roman" w:cs="Times New Roman"/>
          <w:sz w:val="28"/>
          <w:szCs w:val="28"/>
          <w:lang w:val="vi-VN"/>
        </w:rPr>
        <w:t>- Đĩa CD mô phỏng.</w:t>
      </w:r>
    </w:p>
    <w:p w14:paraId="56060B2D" w14:textId="77777777" w:rsidR="004F54C3" w:rsidRPr="008F6317" w:rsidRDefault="004F54C3"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4. Các điều kiện khác:</w:t>
      </w:r>
    </w:p>
    <w:p w14:paraId="40E79AA2" w14:textId="77777777" w:rsidR="004F54C3" w:rsidRPr="008F6317" w:rsidRDefault="004F54C3" w:rsidP="00D461FE">
      <w:pPr>
        <w:spacing w:after="0" w:line="312" w:lineRule="auto"/>
        <w:jc w:val="both"/>
        <w:rPr>
          <w:rFonts w:eastAsia="Times New Roman" w:cs="Times New Roman"/>
          <w:b/>
          <w:sz w:val="28"/>
          <w:szCs w:val="28"/>
          <w:lang w:val="vi-VN"/>
        </w:rPr>
      </w:pPr>
      <w:r w:rsidRPr="008F6317">
        <w:rPr>
          <w:rFonts w:eastAsia="Times New Roman" w:cs="Times New Roman"/>
          <w:b/>
          <w:sz w:val="28"/>
          <w:szCs w:val="28"/>
          <w:lang w:val="vi-VN"/>
        </w:rPr>
        <w:t>V. Nội dung và phương pháp, đánh giá</w:t>
      </w:r>
    </w:p>
    <w:p w14:paraId="1024182A" w14:textId="77777777" w:rsidR="004F54C3" w:rsidRPr="008F6317" w:rsidRDefault="004F54C3"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1. Nội dung:</w:t>
      </w:r>
    </w:p>
    <w:p w14:paraId="53BFB888" w14:textId="77777777" w:rsidR="004F54C3" w:rsidRPr="008F6317" w:rsidRDefault="004F54C3" w:rsidP="00D461FE">
      <w:pPr>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t>- Kiến thức:</w:t>
      </w:r>
    </w:p>
    <w:p w14:paraId="7D1718DD" w14:textId="77777777" w:rsidR="004F54C3" w:rsidRPr="008F6317" w:rsidRDefault="004F54C3" w:rsidP="00D461FE">
      <w:pPr>
        <w:tabs>
          <w:tab w:val="left" w:pos="600"/>
        </w:tabs>
        <w:spacing w:after="0" w:line="312" w:lineRule="auto"/>
        <w:ind w:firstLine="600"/>
        <w:rPr>
          <w:rFonts w:eastAsia="Times New Roman" w:cs="Times New Roman"/>
          <w:sz w:val="28"/>
          <w:szCs w:val="28"/>
          <w:lang w:val="vi-VN"/>
        </w:rPr>
      </w:pPr>
      <w:r w:rsidRPr="008F6317">
        <w:rPr>
          <w:rFonts w:eastAsia="Times New Roman" w:cs="Times New Roman"/>
          <w:sz w:val="28"/>
          <w:szCs w:val="28"/>
          <w:lang w:val="vi-VN"/>
        </w:rPr>
        <w:t>+  Nguyên lý chức năng làm việc của các phần khí nén.</w:t>
      </w:r>
    </w:p>
    <w:p w14:paraId="7A21BFDB" w14:textId="77777777" w:rsidR="004F54C3" w:rsidRPr="008F6317" w:rsidRDefault="004F54C3" w:rsidP="00D461FE">
      <w:pPr>
        <w:tabs>
          <w:tab w:val="left" w:pos="567"/>
        </w:tabs>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t xml:space="preserve">   </w:t>
      </w:r>
      <w:r w:rsidRPr="008F6317">
        <w:rPr>
          <w:rFonts w:eastAsia="Times New Roman" w:cs="Times New Roman"/>
          <w:sz w:val="28"/>
          <w:szCs w:val="28"/>
          <w:lang w:val="vi-VN"/>
        </w:rPr>
        <w:tab/>
        <w:t>+  Kiến thức để thiết kế mạch điều khiển mạch điều khiển khí nén 1 xi lanh, 2 xi lanh.</w:t>
      </w:r>
    </w:p>
    <w:p w14:paraId="7BCA3236" w14:textId="77777777" w:rsidR="004F54C3" w:rsidRPr="008F6317" w:rsidRDefault="004F54C3" w:rsidP="00D461FE">
      <w:pPr>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t>- Kỹ năng:</w:t>
      </w:r>
    </w:p>
    <w:p w14:paraId="16F532FD" w14:textId="77777777" w:rsidR="004F54C3" w:rsidRPr="008F6317" w:rsidRDefault="004F54C3" w:rsidP="00D461FE">
      <w:pPr>
        <w:tabs>
          <w:tab w:val="left" w:pos="600"/>
        </w:tabs>
        <w:spacing w:after="0" w:line="312" w:lineRule="auto"/>
        <w:ind w:left="600"/>
        <w:rPr>
          <w:rFonts w:eastAsia="Times New Roman" w:cs="Times New Roman"/>
          <w:bCs/>
          <w:sz w:val="28"/>
          <w:szCs w:val="28"/>
          <w:lang w:val="vi-VN" w:eastAsia="ko-KR"/>
        </w:rPr>
      </w:pPr>
      <w:r w:rsidRPr="008F6317">
        <w:rPr>
          <w:rFonts w:eastAsia="Times New Roman" w:cs="Times New Roman"/>
          <w:b/>
          <w:bCs/>
          <w:sz w:val="28"/>
          <w:szCs w:val="28"/>
          <w:lang w:val="vi-VN" w:eastAsia="ko-KR"/>
        </w:rPr>
        <w:tab/>
      </w:r>
      <w:r w:rsidRPr="008F6317">
        <w:rPr>
          <w:rFonts w:eastAsia="Times New Roman" w:cs="Times New Roman"/>
          <w:bCs/>
          <w:sz w:val="28"/>
          <w:szCs w:val="28"/>
          <w:lang w:val="vi-VN" w:eastAsia="ko-KR"/>
        </w:rPr>
        <w:t>+ Đọc và phân tích được các hệ thống điều khiển bằng khí nén trong thực tế.</w:t>
      </w:r>
    </w:p>
    <w:p w14:paraId="57B1C0A4" w14:textId="77777777" w:rsidR="004F54C3" w:rsidRPr="008F6317" w:rsidRDefault="004F54C3" w:rsidP="00D461FE">
      <w:pPr>
        <w:tabs>
          <w:tab w:val="left" w:pos="600"/>
        </w:tabs>
        <w:spacing w:after="0" w:line="312" w:lineRule="auto"/>
        <w:ind w:left="600"/>
        <w:rPr>
          <w:rFonts w:eastAsia="Times New Roman" w:cs="Times New Roman"/>
          <w:bCs/>
          <w:sz w:val="28"/>
          <w:szCs w:val="28"/>
          <w:lang w:val="vi-VN" w:eastAsia="ko-KR"/>
        </w:rPr>
      </w:pPr>
      <w:r w:rsidRPr="008F6317">
        <w:rPr>
          <w:rFonts w:eastAsia="Times New Roman" w:cs="Times New Roman"/>
          <w:bCs/>
          <w:sz w:val="28"/>
          <w:szCs w:val="28"/>
          <w:lang w:val="vi-VN" w:eastAsia="ko-KR"/>
        </w:rPr>
        <w:t xml:space="preserve">  + Khả năng ứng dụng lắp ráp các loại van điều khiển, điều chỉnh các phần tử khí nén trong mạch thiết kế.</w:t>
      </w:r>
    </w:p>
    <w:p w14:paraId="59383E46" w14:textId="77777777" w:rsidR="004F54C3" w:rsidRPr="008F6317" w:rsidRDefault="004F54C3" w:rsidP="00D461FE">
      <w:pPr>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tab/>
        <w:t>+ Phát hiện lỗi của phần tử và hệ thống, sửa chữa và bảo dưỡng hệ thống</w:t>
      </w:r>
    </w:p>
    <w:p w14:paraId="5DB9F671" w14:textId="77777777" w:rsidR="004F54C3" w:rsidRPr="008F6317" w:rsidRDefault="004F54C3" w:rsidP="00D461FE">
      <w:pPr>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t>- Năng lực tự chủ và trách nhiệm: Có ý thức tự giác, tính kỷ luật cao, tinh thần trách nhiệm trong công việc. Có tinh thần hợp tác giúp đỡ lẫn nhau. Được đánh giá qua quá trình học tập</w:t>
      </w:r>
    </w:p>
    <w:p w14:paraId="42304649" w14:textId="77777777" w:rsidR="004F54C3" w:rsidRPr="008F6317" w:rsidRDefault="004F54C3"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lastRenderedPageBreak/>
        <w:t>2. Phương pháp: Được đánh giá qua bài viết, thực hành,  kiểm tra vấn đáp trực tiếp hoặc trắc nghiệm tự luận đạt yêu cầu</w:t>
      </w:r>
    </w:p>
    <w:p w14:paraId="51053450" w14:textId="77777777" w:rsidR="004F54C3" w:rsidRPr="008F6317" w:rsidRDefault="004F54C3" w:rsidP="00D461FE">
      <w:pPr>
        <w:spacing w:after="0" w:line="312" w:lineRule="auto"/>
        <w:jc w:val="both"/>
        <w:rPr>
          <w:rFonts w:eastAsia="Times New Roman" w:cs="Times New Roman"/>
          <w:b/>
          <w:sz w:val="28"/>
          <w:szCs w:val="28"/>
          <w:lang w:val="vi-VN"/>
        </w:rPr>
      </w:pPr>
      <w:r w:rsidRPr="008F6317">
        <w:rPr>
          <w:rFonts w:eastAsia="Times New Roman" w:cs="Times New Roman"/>
          <w:b/>
          <w:sz w:val="28"/>
          <w:szCs w:val="28"/>
          <w:lang w:val="vi-VN"/>
        </w:rPr>
        <w:t>VI. Hướng dẫn thực hiện mô đun:</w:t>
      </w:r>
    </w:p>
    <w:p w14:paraId="4FB4BA14" w14:textId="77777777" w:rsidR="004F54C3" w:rsidRPr="008F6317" w:rsidRDefault="004F54C3"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1. Phạm vi áp dụng mô đun:</w:t>
      </w:r>
      <w:r w:rsidRPr="008F6317">
        <w:rPr>
          <w:rFonts w:eastAsia="Times New Roman" w:cs="Times New Roman"/>
          <w:sz w:val="28"/>
          <w:szCs w:val="28"/>
          <w:lang w:val="da-DK"/>
        </w:rPr>
        <w:t xml:space="preserve"> Chương trình này được sử dụng để giảng dạy cho trình độ Cao đẳng nghề “Cơ điện tử”.</w:t>
      </w:r>
      <w:r w:rsidRPr="008F6317">
        <w:rPr>
          <w:rFonts w:eastAsia="Times New Roman" w:cs="Times New Roman"/>
          <w:sz w:val="28"/>
          <w:szCs w:val="28"/>
          <w:lang w:val="vi-VN"/>
        </w:rPr>
        <w:t>điện tử</w:t>
      </w:r>
    </w:p>
    <w:p w14:paraId="63536303" w14:textId="77777777" w:rsidR="004F54C3" w:rsidRPr="008F6317" w:rsidRDefault="004F54C3"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 Hướng dẫn về phương pháp giảng dạy, học tập mô đun:</w:t>
      </w:r>
    </w:p>
    <w:p w14:paraId="110A4A73" w14:textId="77777777" w:rsidR="004F54C3" w:rsidRPr="008F6317" w:rsidRDefault="004F54C3" w:rsidP="00D461FE">
      <w:pPr>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t>- Đối với giáo viên, giảng viên:</w:t>
      </w:r>
    </w:p>
    <w:p w14:paraId="52D6E7E1" w14:textId="77777777" w:rsidR="004F54C3" w:rsidRPr="008F6317" w:rsidRDefault="004F54C3" w:rsidP="00D461FE">
      <w:pPr>
        <w:tabs>
          <w:tab w:val="left" w:pos="600"/>
        </w:tabs>
        <w:spacing w:after="0" w:line="312" w:lineRule="auto"/>
        <w:ind w:firstLine="600"/>
        <w:rPr>
          <w:rFonts w:eastAsia="Times New Roman" w:cs="Times New Roman"/>
          <w:bCs/>
          <w:sz w:val="28"/>
          <w:szCs w:val="28"/>
          <w:lang w:val="vi-VN"/>
        </w:rPr>
      </w:pPr>
      <w:r w:rsidRPr="008F6317">
        <w:rPr>
          <w:rFonts w:eastAsia="Times New Roman" w:cs="Times New Roman"/>
          <w:bCs/>
          <w:sz w:val="28"/>
          <w:szCs w:val="28"/>
          <w:lang w:val="vi-VN"/>
        </w:rPr>
        <w:t xml:space="preserve"> + Giáo viên trước khi giảng dạy cần phải căn cứ vào nội dung của từng bài học chuẩn bị đầy đủ các điều kiện thực hiện bài học để đảm bảo chất lượng giảng dạy. </w:t>
      </w:r>
    </w:p>
    <w:p w14:paraId="198A953B" w14:textId="77777777" w:rsidR="004F54C3" w:rsidRPr="008F6317" w:rsidRDefault="004F54C3" w:rsidP="00D461FE">
      <w:pPr>
        <w:tabs>
          <w:tab w:val="left" w:pos="600"/>
        </w:tabs>
        <w:spacing w:after="0" w:line="312" w:lineRule="auto"/>
        <w:ind w:firstLine="600"/>
        <w:jc w:val="both"/>
        <w:rPr>
          <w:rFonts w:eastAsia="Times New Roman" w:cs="Times New Roman"/>
          <w:bCs/>
          <w:sz w:val="28"/>
          <w:szCs w:val="28"/>
          <w:lang w:val="vi-VN"/>
        </w:rPr>
      </w:pPr>
      <w:r w:rsidRPr="008F6317">
        <w:rPr>
          <w:rFonts w:eastAsia="Times New Roman" w:cs="Times New Roman"/>
          <w:bCs/>
          <w:sz w:val="28"/>
          <w:szCs w:val="28"/>
          <w:lang w:val="vi-VN"/>
        </w:rPr>
        <w:t xml:space="preserve"> + Khi giảng dạy, cần giúp sinh viên hiểu rõ nguyên lý chức năng làm việc của các phần khí nén. </w:t>
      </w:r>
    </w:p>
    <w:p w14:paraId="748BC0E3" w14:textId="77777777" w:rsidR="004F54C3" w:rsidRPr="008F6317" w:rsidRDefault="004F54C3" w:rsidP="00D461FE">
      <w:pPr>
        <w:spacing w:after="0" w:line="312" w:lineRule="auto"/>
        <w:ind w:firstLine="284"/>
        <w:jc w:val="both"/>
        <w:rPr>
          <w:rFonts w:eastAsia="Times New Roman" w:cs="Times New Roman"/>
          <w:sz w:val="28"/>
          <w:szCs w:val="28"/>
          <w:lang w:val="vi-VN"/>
        </w:rPr>
      </w:pPr>
      <w:r w:rsidRPr="008F6317">
        <w:rPr>
          <w:rFonts w:eastAsia="Times New Roman" w:cs="Times New Roman"/>
          <w:bCs/>
          <w:sz w:val="28"/>
          <w:szCs w:val="28"/>
          <w:lang w:val="vi-VN"/>
        </w:rPr>
        <w:tab/>
        <w:t>+ Các nội</w:t>
      </w:r>
      <w:r w:rsidRPr="008F6317">
        <w:rPr>
          <w:rFonts w:eastAsia="Times New Roman" w:cs="Times New Roman"/>
          <w:sz w:val="28"/>
          <w:szCs w:val="28"/>
          <w:lang w:val="vi-VN"/>
        </w:rPr>
        <w:t xml:space="preserve"> dung lý thuyết liên quan đến phân tích được các hệ thống điều khiển bằng khí nén trong thực tế</w:t>
      </w:r>
    </w:p>
    <w:p w14:paraId="3073B71B" w14:textId="77777777" w:rsidR="004F54C3" w:rsidRPr="008F6317" w:rsidRDefault="004F54C3" w:rsidP="00D461FE">
      <w:pPr>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t>- Đối với người học: Có ý thức tự giác, tính kỷ luật cao, tinh thần trách nhiệm trong công việc. Có tinh thần hợp tác giúp đỡ lẫn nhau. Được đánh giá qua quá trình học tập</w:t>
      </w:r>
    </w:p>
    <w:p w14:paraId="62445D59" w14:textId="77777777" w:rsidR="004F54C3" w:rsidRPr="008F6317" w:rsidRDefault="004F54C3"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3. Những trọng tâm cần chú ý:</w:t>
      </w:r>
    </w:p>
    <w:tbl>
      <w:tblPr>
        <w:tblW w:w="9195" w:type="dxa"/>
        <w:tblInd w:w="108" w:type="dxa"/>
        <w:tblLayout w:type="fixed"/>
        <w:tblLook w:val="04A0" w:firstRow="1" w:lastRow="0" w:firstColumn="1" w:lastColumn="0" w:noHBand="0" w:noVBand="1"/>
      </w:tblPr>
      <w:tblGrid>
        <w:gridCol w:w="9195"/>
      </w:tblGrid>
      <w:tr w:rsidR="004F54C3" w:rsidRPr="008F6317" w14:paraId="5E9ECA05" w14:textId="77777777" w:rsidTr="004F54C3">
        <w:trPr>
          <w:trHeight w:val="420"/>
        </w:trPr>
        <w:tc>
          <w:tcPr>
            <w:tcW w:w="9195" w:type="dxa"/>
          </w:tcPr>
          <w:p w14:paraId="73BE17AA" w14:textId="77777777" w:rsidR="004F54C3" w:rsidRPr="008F6317" w:rsidRDefault="004F54C3" w:rsidP="00D461FE">
            <w:pPr>
              <w:spacing w:after="0" w:line="312" w:lineRule="auto"/>
              <w:rPr>
                <w:rFonts w:eastAsia="Times New Roman" w:cs="Times New Roman"/>
                <w:b/>
                <w:sz w:val="28"/>
                <w:szCs w:val="28"/>
                <w:lang w:val="vi-VN"/>
              </w:rPr>
            </w:pPr>
            <w:r w:rsidRPr="008F6317">
              <w:rPr>
                <w:rFonts w:eastAsia="Times New Roman" w:cs="Times New Roman"/>
                <w:sz w:val="28"/>
                <w:szCs w:val="28"/>
                <w:lang w:val="vi-VN"/>
              </w:rPr>
              <w:t xml:space="preserve"> Lắp đặt, vận hành và kiểm tra hệ thống khí nén .</w:t>
            </w:r>
          </w:p>
        </w:tc>
      </w:tr>
      <w:tr w:rsidR="004F54C3" w:rsidRPr="008F6317" w14:paraId="3127DBDB" w14:textId="77777777" w:rsidTr="004F54C3">
        <w:trPr>
          <w:trHeight w:val="420"/>
        </w:trPr>
        <w:tc>
          <w:tcPr>
            <w:tcW w:w="9195" w:type="dxa"/>
          </w:tcPr>
          <w:p w14:paraId="0CB90600" w14:textId="77777777" w:rsidR="004F54C3" w:rsidRPr="008F6317" w:rsidRDefault="004F54C3" w:rsidP="00D461FE">
            <w:pPr>
              <w:spacing w:after="0" w:line="312" w:lineRule="auto"/>
              <w:rPr>
                <w:rFonts w:eastAsia="Times New Roman" w:cs="Times New Roman"/>
                <w:b/>
                <w:sz w:val="28"/>
                <w:szCs w:val="28"/>
                <w:lang w:val="vi-VN"/>
              </w:rPr>
            </w:pPr>
            <w:r w:rsidRPr="008F6317">
              <w:rPr>
                <w:rFonts w:eastAsia="Times New Roman" w:cs="Times New Roman"/>
                <w:bCs/>
                <w:sz w:val="28"/>
                <w:szCs w:val="28"/>
                <w:lang w:val="vi-VN"/>
              </w:rPr>
              <w:t>Tìm và sửa lỗi trong hệ thống điều khiển khí nén.</w:t>
            </w:r>
          </w:p>
        </w:tc>
      </w:tr>
      <w:tr w:rsidR="004F54C3" w:rsidRPr="008F6317" w14:paraId="2D00A1DD" w14:textId="77777777" w:rsidTr="004F54C3">
        <w:trPr>
          <w:trHeight w:val="420"/>
        </w:trPr>
        <w:tc>
          <w:tcPr>
            <w:tcW w:w="9195" w:type="dxa"/>
          </w:tcPr>
          <w:p w14:paraId="612A40B1" w14:textId="77777777" w:rsidR="004F54C3" w:rsidRPr="008F6317" w:rsidRDefault="004F54C3" w:rsidP="00D461FE">
            <w:pPr>
              <w:spacing w:after="0" w:line="312" w:lineRule="auto"/>
              <w:rPr>
                <w:rFonts w:eastAsia="Times New Roman" w:cs="Times New Roman"/>
                <w:b/>
                <w:sz w:val="28"/>
                <w:szCs w:val="28"/>
                <w:lang w:val="vi-VN"/>
              </w:rPr>
            </w:pPr>
            <w:r w:rsidRPr="008F6317">
              <w:rPr>
                <w:rFonts w:eastAsia="Times New Roman" w:cs="Times New Roman"/>
                <w:sz w:val="28"/>
                <w:szCs w:val="28"/>
                <w:lang w:val="vi-VN"/>
              </w:rPr>
              <w:t>Lắp đặt, vận hành và kiểm tra hệ thống điện khí nén .</w:t>
            </w:r>
          </w:p>
        </w:tc>
      </w:tr>
      <w:tr w:rsidR="004F54C3" w:rsidRPr="008F6317" w14:paraId="38BC60A0" w14:textId="77777777" w:rsidTr="004F54C3">
        <w:trPr>
          <w:trHeight w:val="420"/>
        </w:trPr>
        <w:tc>
          <w:tcPr>
            <w:tcW w:w="9195" w:type="dxa"/>
          </w:tcPr>
          <w:p w14:paraId="0C4E73C7" w14:textId="77777777" w:rsidR="004F54C3" w:rsidRPr="008F6317" w:rsidRDefault="004F54C3" w:rsidP="00D461FE">
            <w:pPr>
              <w:spacing w:after="0" w:line="312" w:lineRule="auto"/>
              <w:rPr>
                <w:rFonts w:eastAsia="Times New Roman" w:cs="Times New Roman"/>
                <w:b/>
                <w:sz w:val="28"/>
                <w:szCs w:val="28"/>
                <w:lang w:val="vi-VN"/>
              </w:rPr>
            </w:pPr>
            <w:r w:rsidRPr="008F6317">
              <w:rPr>
                <w:rFonts w:eastAsia="Times New Roman" w:cs="Times New Roman"/>
                <w:bCs/>
                <w:sz w:val="28"/>
                <w:szCs w:val="28"/>
                <w:lang w:val="vi-VN"/>
              </w:rPr>
              <w:t>Tìm và sửa lỗi trong hệ thống điều khiển điện khí nén.</w:t>
            </w:r>
          </w:p>
        </w:tc>
      </w:tr>
    </w:tbl>
    <w:p w14:paraId="2DD3B0F8" w14:textId="77777777" w:rsidR="004F54C3" w:rsidRPr="008F6317" w:rsidRDefault="004F54C3"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4. Tài liêu tham khảo:</w:t>
      </w:r>
    </w:p>
    <w:p w14:paraId="2D38E194" w14:textId="77777777" w:rsidR="004F54C3" w:rsidRPr="008F6317" w:rsidRDefault="004F54C3" w:rsidP="00D461FE">
      <w:pPr>
        <w:spacing w:after="0" w:line="312" w:lineRule="auto"/>
        <w:ind w:left="567" w:hanging="567"/>
        <w:jc w:val="both"/>
        <w:rPr>
          <w:rFonts w:eastAsia="Times New Roman" w:cs="Times New Roman"/>
          <w:sz w:val="28"/>
          <w:szCs w:val="28"/>
          <w:lang w:val="vi-VN"/>
        </w:rPr>
      </w:pPr>
      <w:r w:rsidRPr="008F6317">
        <w:rPr>
          <w:rFonts w:eastAsia="Times New Roman" w:cs="Times New Roman"/>
          <w:sz w:val="28"/>
          <w:szCs w:val="28"/>
          <w:lang w:val="vi-VN"/>
        </w:rPr>
        <w:tab/>
        <w:t>[1] TS.Nguyễn Ngọc Phương, Hệ thống điều khiển khí nén – NXB Giáo dục – 2000.</w:t>
      </w:r>
    </w:p>
    <w:p w14:paraId="7A32A92D" w14:textId="77777777" w:rsidR="004F54C3" w:rsidRPr="008F6317" w:rsidRDefault="004F54C3" w:rsidP="00D461FE">
      <w:pPr>
        <w:tabs>
          <w:tab w:val="left" w:pos="600"/>
        </w:tabs>
        <w:spacing w:after="0" w:line="312" w:lineRule="auto"/>
        <w:ind w:left="851" w:hanging="851"/>
        <w:jc w:val="both"/>
        <w:rPr>
          <w:rFonts w:eastAsia="Times New Roman" w:cs="Times New Roman"/>
          <w:sz w:val="28"/>
          <w:szCs w:val="28"/>
          <w:lang w:val="vi-VN"/>
        </w:rPr>
      </w:pPr>
      <w:r w:rsidRPr="008F6317">
        <w:rPr>
          <w:rFonts w:eastAsia="Times New Roman" w:cs="Times New Roman"/>
          <w:sz w:val="28"/>
          <w:szCs w:val="28"/>
          <w:lang w:val="vi-VN"/>
        </w:rPr>
        <w:t xml:space="preserve">        [2]  PGS. TS. Hồ Đắc Thọ - Công nghệ khí nén, Nxb KH &amp;KT 2004   </w:t>
      </w:r>
    </w:p>
    <w:p w14:paraId="04912F51" w14:textId="77777777" w:rsidR="00694E80" w:rsidRPr="008F6317" w:rsidRDefault="004F54C3" w:rsidP="00D461FE">
      <w:pPr>
        <w:spacing w:after="0" w:line="312" w:lineRule="auto"/>
        <w:rPr>
          <w:rFonts w:eastAsia="Times New Roman" w:cs="Times New Roman"/>
          <w:b/>
          <w:sz w:val="28"/>
          <w:szCs w:val="28"/>
        </w:rPr>
      </w:pPr>
      <w:r w:rsidRPr="008F6317">
        <w:rPr>
          <w:rFonts w:eastAsia="Times New Roman" w:cs="Times New Roman"/>
          <w:sz w:val="28"/>
          <w:szCs w:val="28"/>
          <w:lang w:val="vi-VN"/>
        </w:rPr>
        <w:t xml:space="preserve">        [3] Ts. Nguyễn Thị Xuân Thu, Ts. Nhữ Phương Mai – Hệ thống thủy lực và khí nén – NXB Lao động – 2001</w:t>
      </w:r>
    </w:p>
    <w:p w14:paraId="50D0F597" w14:textId="77777777" w:rsidR="006553CF" w:rsidRPr="008F6317" w:rsidRDefault="006553CF" w:rsidP="00D461FE">
      <w:pPr>
        <w:spacing w:after="0" w:line="312" w:lineRule="auto"/>
        <w:rPr>
          <w:rFonts w:eastAsia="Times New Roman" w:cs="Times New Roman"/>
          <w:b/>
          <w:sz w:val="28"/>
          <w:szCs w:val="28"/>
        </w:rPr>
      </w:pPr>
    </w:p>
    <w:p w14:paraId="7B6A8069" w14:textId="77777777" w:rsidR="00694E80" w:rsidRPr="008F6317" w:rsidRDefault="00694E80" w:rsidP="00D461FE">
      <w:pPr>
        <w:spacing w:after="0" w:line="312" w:lineRule="auto"/>
        <w:rPr>
          <w:rFonts w:eastAsia="Times New Roman" w:cs="Times New Roman"/>
          <w:b/>
          <w:sz w:val="28"/>
          <w:szCs w:val="28"/>
        </w:rPr>
      </w:pPr>
    </w:p>
    <w:p w14:paraId="3FCD4530" w14:textId="77777777" w:rsidR="004F54C3" w:rsidRPr="008F6317" w:rsidRDefault="004F54C3" w:rsidP="00D461FE">
      <w:pPr>
        <w:spacing w:after="0" w:line="312" w:lineRule="auto"/>
        <w:rPr>
          <w:rFonts w:eastAsia="Times New Roman" w:cs="Times New Roman"/>
          <w:b/>
          <w:sz w:val="28"/>
          <w:szCs w:val="28"/>
          <w:lang w:val="vi-VN"/>
        </w:rPr>
      </w:pPr>
      <w:r w:rsidRPr="008F6317">
        <w:rPr>
          <w:rFonts w:eastAsia="Times New Roman" w:cs="Times New Roman"/>
          <w:b/>
          <w:sz w:val="28"/>
          <w:szCs w:val="28"/>
          <w:lang w:val="vi-VN"/>
        </w:rPr>
        <w:br w:type="page"/>
      </w:r>
    </w:p>
    <w:p w14:paraId="40E424D2" w14:textId="77777777" w:rsidR="008A781D" w:rsidRPr="008F6317" w:rsidRDefault="00D35C98" w:rsidP="00D461FE">
      <w:pPr>
        <w:spacing w:after="0" w:line="312" w:lineRule="auto"/>
        <w:jc w:val="center"/>
        <w:rPr>
          <w:rFonts w:eastAsia="Times New Roman" w:cs="Times New Roman"/>
          <w:b/>
          <w:sz w:val="28"/>
          <w:szCs w:val="28"/>
          <w:lang w:val="vi-VN"/>
        </w:rPr>
      </w:pPr>
      <w:r w:rsidRPr="008F6317">
        <w:rPr>
          <w:rFonts w:eastAsia="Times New Roman" w:cs="Times New Roman"/>
          <w:b/>
          <w:sz w:val="28"/>
          <w:szCs w:val="28"/>
          <w:lang w:val="vi-VN"/>
        </w:rPr>
        <w:lastRenderedPageBreak/>
        <w:t>CHƯƠNG TRÌNH MÔ ĐUN</w:t>
      </w:r>
    </w:p>
    <w:p w14:paraId="0B6552BA" w14:textId="77777777" w:rsidR="008A781D" w:rsidRPr="008F6317" w:rsidRDefault="00D35C98" w:rsidP="00D461FE">
      <w:pPr>
        <w:spacing w:after="0" w:line="312" w:lineRule="auto"/>
        <w:ind w:firstLine="540"/>
        <w:rPr>
          <w:rFonts w:eastAsia="Times New Roman" w:cs="Times New Roman"/>
          <w:sz w:val="28"/>
          <w:szCs w:val="28"/>
          <w:lang w:val="vi-VN"/>
        </w:rPr>
      </w:pPr>
      <w:r w:rsidRPr="008F6317">
        <w:rPr>
          <w:rFonts w:eastAsia="Times New Roman" w:cs="Times New Roman"/>
          <w:b/>
          <w:sz w:val="28"/>
          <w:szCs w:val="28"/>
          <w:lang w:val="vi-VN"/>
        </w:rPr>
        <w:t>Tên mô đun:</w:t>
      </w:r>
      <w:r w:rsidRPr="008F6317">
        <w:rPr>
          <w:rFonts w:eastAsia="Times New Roman" w:cs="Times New Roman"/>
          <w:sz w:val="28"/>
          <w:szCs w:val="28"/>
          <w:lang w:val="vi-VN"/>
        </w:rPr>
        <w:t xml:space="preserve"> </w:t>
      </w:r>
      <w:r w:rsidRPr="008F6317">
        <w:rPr>
          <w:rFonts w:eastAsia="Times New Roman" w:cs="Times New Roman"/>
          <w:b/>
          <w:sz w:val="28"/>
          <w:szCs w:val="28"/>
          <w:lang w:val="vi-VN"/>
        </w:rPr>
        <w:t>ĐIỀU KHIỂN THUỶ LỰC, ĐIỆN THỦY LỰC</w:t>
      </w:r>
    </w:p>
    <w:p w14:paraId="49235328" w14:textId="77777777" w:rsidR="008A781D" w:rsidRPr="008F6317" w:rsidRDefault="00D35C98" w:rsidP="00D461FE">
      <w:pPr>
        <w:spacing w:after="0" w:line="312" w:lineRule="auto"/>
        <w:ind w:firstLine="540"/>
        <w:rPr>
          <w:rFonts w:eastAsia="Times New Roman" w:cs="Times New Roman"/>
          <w:sz w:val="28"/>
          <w:szCs w:val="28"/>
        </w:rPr>
      </w:pPr>
      <w:r w:rsidRPr="008F6317">
        <w:rPr>
          <w:rFonts w:eastAsia="Times New Roman" w:cs="Times New Roman"/>
          <w:b/>
          <w:sz w:val="28"/>
          <w:szCs w:val="28"/>
          <w:lang w:val="vi-VN"/>
        </w:rPr>
        <w:t>Mã số mô đun:</w:t>
      </w:r>
      <w:r w:rsidRPr="008F6317">
        <w:rPr>
          <w:rFonts w:eastAsia="Times New Roman" w:cs="Times New Roman"/>
          <w:sz w:val="28"/>
          <w:szCs w:val="28"/>
          <w:lang w:val="vi-VN"/>
        </w:rPr>
        <w:t xml:space="preserve">  MĐ 1</w:t>
      </w:r>
      <w:r w:rsidR="00467FD7" w:rsidRPr="008F6317">
        <w:rPr>
          <w:rFonts w:eastAsia="Times New Roman" w:cs="Times New Roman"/>
          <w:sz w:val="28"/>
          <w:szCs w:val="28"/>
        </w:rPr>
        <w:t>9</w:t>
      </w:r>
    </w:p>
    <w:p w14:paraId="6B39F81A" w14:textId="77777777" w:rsidR="008A781D" w:rsidRPr="008F6317" w:rsidRDefault="00D35C98" w:rsidP="00D461FE">
      <w:pPr>
        <w:spacing w:after="0" w:line="312" w:lineRule="auto"/>
        <w:ind w:firstLine="540"/>
        <w:rPr>
          <w:rFonts w:eastAsia="Times New Roman" w:cs="Times New Roman"/>
          <w:sz w:val="28"/>
          <w:szCs w:val="28"/>
          <w:lang w:val="vi-VN"/>
        </w:rPr>
      </w:pPr>
      <w:r w:rsidRPr="008F6317">
        <w:rPr>
          <w:rFonts w:eastAsia="Times New Roman" w:cs="Times New Roman"/>
          <w:b/>
          <w:sz w:val="28"/>
          <w:szCs w:val="28"/>
          <w:lang w:val="vi-VN"/>
        </w:rPr>
        <w:t>Thời gian thực hiện mô đun:</w:t>
      </w:r>
      <w:r w:rsidRPr="008F6317">
        <w:rPr>
          <w:rFonts w:eastAsia="Times New Roman" w:cs="Times New Roman"/>
          <w:sz w:val="28"/>
          <w:szCs w:val="28"/>
          <w:lang w:val="vi-VN"/>
        </w:rPr>
        <w:t xml:space="preserve"> 90 giờ; (Lý thuyết: 30 giờ; Thực hành, thí nghiệm, thảo luận, bài tập: 54 giờ; Kiểm tra: 6 giờ)</w:t>
      </w:r>
    </w:p>
    <w:p w14:paraId="29EFDDBB"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b/>
          <w:sz w:val="28"/>
          <w:szCs w:val="28"/>
          <w:lang w:val="vi-VN"/>
        </w:rPr>
        <w:t>I. Vị trí, tính chất của mô đun</w:t>
      </w:r>
      <w:r w:rsidRPr="008F6317">
        <w:rPr>
          <w:rFonts w:eastAsia="Times New Roman" w:cs="Times New Roman"/>
          <w:sz w:val="28"/>
          <w:szCs w:val="28"/>
          <w:lang w:val="vi-VN"/>
        </w:rPr>
        <w:t>:</w:t>
      </w:r>
    </w:p>
    <w:p w14:paraId="721A1224" w14:textId="77777777" w:rsidR="008A781D" w:rsidRPr="008F6317" w:rsidRDefault="00D35C98" w:rsidP="00D461FE">
      <w:pPr>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t xml:space="preserve">- Ví trí: Trước khi học mô đun này học sinh phải hoàn thành: MH  07; MH  08; MH  </w:t>
      </w:r>
      <w:r w:rsidRPr="008F6317">
        <w:rPr>
          <w:rFonts w:eastAsia="Times New Roman" w:cs="Times New Roman"/>
          <w:sz w:val="28"/>
          <w:szCs w:val="28"/>
          <w:lang w:val="da-DK"/>
        </w:rPr>
        <w:t>10;</w:t>
      </w:r>
      <w:r w:rsidRPr="008F6317">
        <w:rPr>
          <w:rFonts w:eastAsia="Times New Roman" w:cs="Times New Roman"/>
          <w:sz w:val="28"/>
          <w:szCs w:val="28"/>
          <w:lang w:val="vi-VN"/>
        </w:rPr>
        <w:t xml:space="preserve"> MH  1</w:t>
      </w:r>
      <w:r w:rsidRPr="008F6317">
        <w:rPr>
          <w:rFonts w:eastAsia="Times New Roman" w:cs="Times New Roman"/>
          <w:sz w:val="28"/>
          <w:szCs w:val="28"/>
          <w:lang w:val="da-DK"/>
        </w:rPr>
        <w:t>1</w:t>
      </w:r>
      <w:r w:rsidRPr="008F6317">
        <w:rPr>
          <w:rFonts w:eastAsia="Times New Roman" w:cs="Times New Roman"/>
          <w:sz w:val="28"/>
          <w:szCs w:val="28"/>
          <w:lang w:val="vi-VN"/>
        </w:rPr>
        <w:t>;  MĐ  1</w:t>
      </w:r>
      <w:r w:rsidRPr="008F6317">
        <w:rPr>
          <w:rFonts w:eastAsia="Times New Roman" w:cs="Times New Roman"/>
          <w:sz w:val="28"/>
          <w:szCs w:val="28"/>
          <w:lang w:val="da-DK"/>
        </w:rPr>
        <w:t>2</w:t>
      </w:r>
      <w:r w:rsidRPr="008F6317">
        <w:rPr>
          <w:rFonts w:eastAsia="Times New Roman" w:cs="Times New Roman"/>
          <w:sz w:val="28"/>
          <w:szCs w:val="28"/>
          <w:lang w:val="vi-VN"/>
        </w:rPr>
        <w:t>, MĐ  1</w:t>
      </w:r>
      <w:r w:rsidRPr="008F6317">
        <w:rPr>
          <w:rFonts w:eastAsia="Times New Roman" w:cs="Times New Roman"/>
          <w:sz w:val="28"/>
          <w:szCs w:val="28"/>
          <w:lang w:val="da-DK"/>
        </w:rPr>
        <w:t xml:space="preserve">5; </w:t>
      </w:r>
      <w:r w:rsidRPr="008F6317">
        <w:rPr>
          <w:rFonts w:eastAsia="Times New Roman" w:cs="Times New Roman"/>
          <w:sz w:val="28"/>
          <w:szCs w:val="28"/>
          <w:lang w:val="vi-VN"/>
        </w:rPr>
        <w:t>MĐ  1</w:t>
      </w:r>
      <w:r w:rsidRPr="008F6317">
        <w:rPr>
          <w:rFonts w:eastAsia="Times New Roman" w:cs="Times New Roman"/>
          <w:sz w:val="28"/>
          <w:szCs w:val="28"/>
          <w:lang w:val="da-DK"/>
        </w:rPr>
        <w:t xml:space="preserve">6 và </w:t>
      </w:r>
      <w:r w:rsidRPr="008F6317">
        <w:rPr>
          <w:rFonts w:eastAsia="Times New Roman" w:cs="Times New Roman"/>
          <w:sz w:val="28"/>
          <w:szCs w:val="28"/>
          <w:lang w:val="vi-VN"/>
        </w:rPr>
        <w:t>MĐ  1</w:t>
      </w:r>
      <w:r w:rsidRPr="008F6317">
        <w:rPr>
          <w:rFonts w:eastAsia="Times New Roman" w:cs="Times New Roman"/>
          <w:sz w:val="28"/>
          <w:szCs w:val="28"/>
          <w:lang w:val="da-DK"/>
        </w:rPr>
        <w:t>7.</w:t>
      </w:r>
    </w:p>
    <w:p w14:paraId="6D36ECA8" w14:textId="77777777" w:rsidR="008A781D" w:rsidRPr="008F6317" w:rsidRDefault="00D35C98" w:rsidP="00D461FE">
      <w:pPr>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t>- Tính chất: Là mô đun</w:t>
      </w:r>
      <w:r w:rsidRPr="008F6317">
        <w:rPr>
          <w:rFonts w:eastAsia="Times New Roman" w:cs="Times New Roman"/>
          <w:bCs/>
          <w:sz w:val="28"/>
          <w:szCs w:val="28"/>
          <w:lang w:val="vi-VN"/>
        </w:rPr>
        <w:t xml:space="preserve"> b</w:t>
      </w:r>
      <w:r w:rsidRPr="008F6317">
        <w:rPr>
          <w:rFonts w:eastAsia="Times New Roman" w:cs="Times New Roman"/>
          <w:sz w:val="28"/>
          <w:szCs w:val="28"/>
          <w:lang w:val="vi-VN"/>
        </w:rPr>
        <w:t>ắt buộc trong chương trình đào tạo nghề Cơ điện tử.</w:t>
      </w:r>
    </w:p>
    <w:p w14:paraId="6F21D35A" w14:textId="77777777" w:rsidR="008A781D" w:rsidRPr="008F6317" w:rsidRDefault="00D35C98" w:rsidP="00D461FE">
      <w:pPr>
        <w:spacing w:after="0" w:line="312" w:lineRule="auto"/>
        <w:jc w:val="both"/>
        <w:rPr>
          <w:rFonts w:eastAsia="Times New Roman" w:cs="Times New Roman"/>
          <w:b/>
          <w:sz w:val="28"/>
          <w:szCs w:val="28"/>
          <w:lang w:val="vi-VN"/>
        </w:rPr>
      </w:pPr>
      <w:r w:rsidRPr="008F6317">
        <w:rPr>
          <w:rFonts w:eastAsia="Times New Roman" w:cs="Times New Roman"/>
          <w:b/>
          <w:sz w:val="28"/>
          <w:szCs w:val="28"/>
          <w:lang w:val="vi-VN"/>
        </w:rPr>
        <w:t>II. Mục tiêu mô đun:</w:t>
      </w:r>
    </w:p>
    <w:p w14:paraId="7FB61A4E" w14:textId="77777777" w:rsidR="008A781D" w:rsidRPr="008F6317" w:rsidRDefault="00D35C98" w:rsidP="00D461FE">
      <w:pPr>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t xml:space="preserve">- Về kiến thức: </w:t>
      </w:r>
    </w:p>
    <w:p w14:paraId="081C10DC"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r>
      <w:r w:rsidRPr="008F6317">
        <w:rPr>
          <w:rFonts w:eastAsia="Times New Roman" w:cs="Times New Roman"/>
          <w:sz w:val="28"/>
          <w:szCs w:val="28"/>
          <w:lang w:val="vi-VN"/>
        </w:rPr>
        <w:tab/>
        <w:t>+ Xác định được phạm vị ứng dụng cuả truyền động thuỷ lực;</w:t>
      </w:r>
    </w:p>
    <w:p w14:paraId="37BF7867"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t xml:space="preserve">  + Xác định được tổn thất trong hệ thống;</w:t>
      </w:r>
    </w:p>
    <w:p w14:paraId="477ACEE6"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t xml:space="preserve">  + Thiết lập được sơ đồ hệ thống điều khiển truyền động thuỷ lực theo yêu cầu đặt ra cho những thiết bị công nghệ đơn giản, điển hình</w:t>
      </w:r>
    </w:p>
    <w:p w14:paraId="4D603255" w14:textId="77777777" w:rsidR="008A781D" w:rsidRPr="008F6317" w:rsidRDefault="00D35C98" w:rsidP="00D461FE">
      <w:pPr>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t xml:space="preserve">- Về kỹ năng: </w:t>
      </w:r>
    </w:p>
    <w:p w14:paraId="7E77CC7A"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r>
      <w:r w:rsidRPr="008F6317">
        <w:rPr>
          <w:rFonts w:eastAsia="Times New Roman" w:cs="Times New Roman"/>
          <w:sz w:val="28"/>
          <w:szCs w:val="28"/>
          <w:lang w:val="vi-VN"/>
        </w:rPr>
        <w:tab/>
        <w:t>+ Lựa chọn, kiểm tra chức năng, lắp ráp và hiệu chỉnh được các phần tử thuỷ lực, điện – thuỷ lực cho sơ đồ hệ thống đã thiết lập.</w:t>
      </w:r>
    </w:p>
    <w:p w14:paraId="54EC7036"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r>
      <w:r w:rsidRPr="008F6317">
        <w:rPr>
          <w:rFonts w:eastAsia="Times New Roman" w:cs="Times New Roman"/>
          <w:sz w:val="28"/>
          <w:szCs w:val="28"/>
          <w:lang w:val="vi-VN"/>
        </w:rPr>
        <w:tab/>
        <w:t>+ Phát hiện và khắc phục được các lỗi thông thường trong hệ thống.</w:t>
      </w:r>
    </w:p>
    <w:p w14:paraId="0D99A641" w14:textId="77777777" w:rsidR="008A781D" w:rsidRPr="008F6317" w:rsidRDefault="00D35C98" w:rsidP="00D461FE">
      <w:pPr>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tab/>
        <w:t>+ Thực hiện đúng các quy tắc an toàn trong vận hành, bảo dưỡng các thiết bị của hệ thống truyền động thuỷ lực.</w:t>
      </w:r>
    </w:p>
    <w:p w14:paraId="5A8BCEE6" w14:textId="77777777" w:rsidR="008A781D" w:rsidRPr="008F6317" w:rsidRDefault="00D35C98" w:rsidP="00D461FE">
      <w:pPr>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t>- Về năng lực tự chủ và trách nhiệm: Chủ động, sáng tạo và an toàn trong quá trình học tập.</w:t>
      </w:r>
    </w:p>
    <w:p w14:paraId="408D2BBD" w14:textId="77777777" w:rsidR="008A781D" w:rsidRPr="008F6317" w:rsidRDefault="00D35C98" w:rsidP="00D461FE">
      <w:pPr>
        <w:spacing w:after="0" w:line="312" w:lineRule="auto"/>
        <w:rPr>
          <w:rFonts w:eastAsia="Times New Roman" w:cs="Times New Roman"/>
          <w:b/>
          <w:sz w:val="28"/>
          <w:szCs w:val="28"/>
          <w:lang w:val="vi-VN"/>
        </w:rPr>
      </w:pPr>
      <w:r w:rsidRPr="008F6317">
        <w:rPr>
          <w:rFonts w:eastAsia="Times New Roman" w:cs="Times New Roman"/>
          <w:b/>
          <w:sz w:val="28"/>
          <w:szCs w:val="28"/>
          <w:lang w:val="vi-VN"/>
        </w:rPr>
        <w:t>III. Nội dung mô đun:</w:t>
      </w:r>
    </w:p>
    <w:p w14:paraId="02D3D7DE"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1.  Nội dung tổng quát và phân phối thời gian:</w:t>
      </w:r>
    </w:p>
    <w:tbl>
      <w:tblPr>
        <w:tblW w:w="91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3"/>
        <w:gridCol w:w="3962"/>
        <w:gridCol w:w="838"/>
        <w:gridCol w:w="1118"/>
        <w:gridCol w:w="1511"/>
        <w:gridCol w:w="973"/>
      </w:tblGrid>
      <w:tr w:rsidR="00371CDB" w:rsidRPr="008F6317" w14:paraId="1F3B3A62" w14:textId="77777777" w:rsidTr="00A715BD">
        <w:trPr>
          <w:trHeight w:val="420"/>
          <w:tblHeader/>
        </w:trPr>
        <w:tc>
          <w:tcPr>
            <w:tcW w:w="793" w:type="dxa"/>
            <w:vMerge w:val="restart"/>
            <w:vAlign w:val="center"/>
          </w:tcPr>
          <w:p w14:paraId="140D09D6"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SỐ TT</w:t>
            </w:r>
          </w:p>
        </w:tc>
        <w:tc>
          <w:tcPr>
            <w:tcW w:w="3962" w:type="dxa"/>
            <w:vMerge w:val="restart"/>
            <w:vAlign w:val="center"/>
          </w:tcPr>
          <w:p w14:paraId="533F1456" w14:textId="77777777" w:rsidR="008A781D" w:rsidRPr="008F6317" w:rsidRDefault="00D35C98" w:rsidP="00D461FE">
            <w:pPr>
              <w:spacing w:after="0" w:line="312" w:lineRule="auto"/>
              <w:jc w:val="center"/>
              <w:rPr>
                <w:rFonts w:eastAsia="Times New Roman" w:cs="Times New Roman"/>
                <w:b/>
                <w:sz w:val="28"/>
                <w:szCs w:val="28"/>
              </w:rPr>
            </w:pPr>
            <w:proofErr w:type="spellStart"/>
            <w:r w:rsidRPr="008F6317">
              <w:rPr>
                <w:rFonts w:eastAsia="Times New Roman" w:cs="Times New Roman"/>
                <w:b/>
                <w:sz w:val="28"/>
                <w:szCs w:val="28"/>
              </w:rPr>
              <w:t>Tên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chương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mục</w:t>
            </w:r>
            <w:proofErr w:type="spellEnd"/>
          </w:p>
        </w:tc>
        <w:tc>
          <w:tcPr>
            <w:tcW w:w="4440" w:type="dxa"/>
            <w:gridSpan w:val="4"/>
            <w:vAlign w:val="center"/>
          </w:tcPr>
          <w:p w14:paraId="35FBFD8F" w14:textId="77777777" w:rsidR="008A781D" w:rsidRPr="008F6317" w:rsidRDefault="00D35C98" w:rsidP="00D461FE">
            <w:pPr>
              <w:spacing w:after="0" w:line="312" w:lineRule="auto"/>
              <w:jc w:val="center"/>
              <w:rPr>
                <w:rFonts w:eastAsia="Times New Roman" w:cs="Times New Roman"/>
                <w:b/>
                <w:sz w:val="28"/>
                <w:szCs w:val="28"/>
              </w:rPr>
            </w:pPr>
            <w:proofErr w:type="spellStart"/>
            <w:r w:rsidRPr="008F6317">
              <w:rPr>
                <w:rFonts w:eastAsia="Times New Roman" w:cs="Times New Roman"/>
                <w:b/>
                <w:sz w:val="28"/>
                <w:szCs w:val="28"/>
              </w:rPr>
              <w:t>Thời</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gian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giờ</w:t>
            </w:r>
            <w:proofErr w:type="spellEnd"/>
            <w:r w:rsidRPr="008F6317">
              <w:rPr>
                <w:rFonts w:eastAsia="Times New Roman" w:cs="Times New Roman"/>
                <w:b/>
                <w:sz w:val="28"/>
                <w:szCs w:val="28"/>
              </w:rPr>
              <w:t>)</w:t>
            </w:r>
          </w:p>
        </w:tc>
      </w:tr>
      <w:tr w:rsidR="00371CDB" w:rsidRPr="008F6317" w14:paraId="74AFFA21" w14:textId="77777777" w:rsidTr="00A715BD">
        <w:trPr>
          <w:trHeight w:val="420"/>
          <w:tblHeader/>
        </w:trPr>
        <w:tc>
          <w:tcPr>
            <w:tcW w:w="793" w:type="dxa"/>
            <w:vMerge/>
            <w:vAlign w:val="center"/>
          </w:tcPr>
          <w:p w14:paraId="3E3B7680" w14:textId="77777777" w:rsidR="008A781D" w:rsidRPr="008F6317" w:rsidRDefault="008A781D" w:rsidP="00D461FE">
            <w:pPr>
              <w:spacing w:after="0" w:line="312" w:lineRule="auto"/>
              <w:jc w:val="center"/>
              <w:rPr>
                <w:rFonts w:eastAsia="Times New Roman" w:cs="Times New Roman"/>
                <w:b/>
                <w:sz w:val="28"/>
                <w:szCs w:val="28"/>
              </w:rPr>
            </w:pPr>
          </w:p>
        </w:tc>
        <w:tc>
          <w:tcPr>
            <w:tcW w:w="3962" w:type="dxa"/>
            <w:vMerge/>
            <w:vAlign w:val="center"/>
          </w:tcPr>
          <w:p w14:paraId="0A3DEF7C" w14:textId="77777777" w:rsidR="008A781D" w:rsidRPr="008F6317" w:rsidRDefault="008A781D" w:rsidP="00D461FE">
            <w:pPr>
              <w:spacing w:after="0" w:line="312" w:lineRule="auto"/>
              <w:jc w:val="center"/>
              <w:rPr>
                <w:rFonts w:eastAsia="Times New Roman" w:cs="Times New Roman"/>
                <w:b/>
                <w:sz w:val="28"/>
                <w:szCs w:val="28"/>
              </w:rPr>
            </w:pPr>
          </w:p>
        </w:tc>
        <w:tc>
          <w:tcPr>
            <w:tcW w:w="838" w:type="dxa"/>
            <w:vAlign w:val="center"/>
          </w:tcPr>
          <w:p w14:paraId="05191981" w14:textId="77777777" w:rsidR="008A781D" w:rsidRPr="008F6317" w:rsidRDefault="00D35C98" w:rsidP="00D461FE">
            <w:pPr>
              <w:spacing w:after="0" w:line="312" w:lineRule="auto"/>
              <w:ind w:left="-43" w:right="-44"/>
              <w:jc w:val="center"/>
              <w:rPr>
                <w:rFonts w:eastAsia="Times New Roman" w:cs="Times New Roman"/>
                <w:b/>
                <w:sz w:val="28"/>
                <w:szCs w:val="28"/>
              </w:rPr>
            </w:pPr>
            <w:proofErr w:type="spellStart"/>
            <w:r w:rsidRPr="008F6317">
              <w:rPr>
                <w:rFonts w:eastAsia="Times New Roman" w:cs="Times New Roman"/>
                <w:b/>
                <w:sz w:val="28"/>
                <w:szCs w:val="28"/>
              </w:rPr>
              <w:t>Tổng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số</w:t>
            </w:r>
            <w:proofErr w:type="spellEnd"/>
          </w:p>
        </w:tc>
        <w:tc>
          <w:tcPr>
            <w:tcW w:w="1118" w:type="dxa"/>
            <w:vAlign w:val="center"/>
          </w:tcPr>
          <w:p w14:paraId="2EF418D8" w14:textId="77777777" w:rsidR="008A781D" w:rsidRPr="008F6317" w:rsidRDefault="00D35C98" w:rsidP="00D461FE">
            <w:pPr>
              <w:spacing w:after="0" w:line="312" w:lineRule="auto"/>
              <w:ind w:left="-43" w:right="-44"/>
              <w:jc w:val="center"/>
              <w:rPr>
                <w:rFonts w:eastAsia="Times New Roman" w:cs="Times New Roman"/>
                <w:b/>
                <w:sz w:val="28"/>
                <w:szCs w:val="28"/>
              </w:rPr>
            </w:pPr>
            <w:r w:rsidRPr="008F6317">
              <w:rPr>
                <w:rFonts w:eastAsia="Times New Roman" w:cs="Times New Roman"/>
                <w:b/>
                <w:sz w:val="28"/>
                <w:szCs w:val="28"/>
              </w:rPr>
              <w:t xml:space="preserve">Lý </w:t>
            </w:r>
            <w:proofErr w:type="spellStart"/>
            <w:r w:rsidRPr="008F6317">
              <w:rPr>
                <w:rFonts w:eastAsia="Times New Roman" w:cs="Times New Roman"/>
                <w:b/>
                <w:sz w:val="28"/>
                <w:szCs w:val="28"/>
              </w:rPr>
              <w:t>thuyết</w:t>
            </w:r>
            <w:proofErr w:type="spellEnd"/>
          </w:p>
        </w:tc>
        <w:tc>
          <w:tcPr>
            <w:tcW w:w="1511" w:type="dxa"/>
            <w:vAlign w:val="center"/>
          </w:tcPr>
          <w:p w14:paraId="6569EC09" w14:textId="77777777" w:rsidR="008A781D" w:rsidRPr="008F6317" w:rsidRDefault="00D35C98" w:rsidP="00D461FE">
            <w:pPr>
              <w:spacing w:after="0" w:line="312" w:lineRule="auto"/>
              <w:ind w:left="-43" w:right="-44"/>
              <w:jc w:val="center"/>
              <w:rPr>
                <w:rFonts w:eastAsia="Times New Roman" w:cs="Times New Roman"/>
                <w:b/>
                <w:sz w:val="28"/>
                <w:szCs w:val="28"/>
              </w:rPr>
            </w:pPr>
            <w:proofErr w:type="spellStart"/>
            <w:r w:rsidRPr="008F6317">
              <w:rPr>
                <w:rFonts w:eastAsia="Times New Roman" w:cs="Times New Roman"/>
                <w:b/>
                <w:sz w:val="28"/>
                <w:szCs w:val="28"/>
              </w:rPr>
              <w:t>Thực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hành</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thí</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nghiệm</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thảo</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luận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tập</w:t>
            </w:r>
            <w:proofErr w:type="spellEnd"/>
          </w:p>
        </w:tc>
        <w:tc>
          <w:tcPr>
            <w:tcW w:w="973" w:type="dxa"/>
            <w:vAlign w:val="center"/>
          </w:tcPr>
          <w:p w14:paraId="2B90FFBF" w14:textId="77777777" w:rsidR="008A781D" w:rsidRPr="008F6317" w:rsidRDefault="00D35C98" w:rsidP="00D461FE">
            <w:pPr>
              <w:spacing w:after="0" w:line="312" w:lineRule="auto"/>
              <w:ind w:left="-43" w:right="-44"/>
              <w:jc w:val="center"/>
              <w:rPr>
                <w:rFonts w:eastAsia="Times New Roman" w:cs="Times New Roman"/>
                <w:b/>
                <w:sz w:val="28"/>
                <w:szCs w:val="28"/>
              </w:rPr>
            </w:pPr>
            <w:proofErr w:type="spellStart"/>
            <w:r w:rsidRPr="008F6317">
              <w:rPr>
                <w:rFonts w:eastAsia="Times New Roman" w:cs="Times New Roman"/>
                <w:b/>
                <w:sz w:val="28"/>
                <w:szCs w:val="28"/>
              </w:rPr>
              <w:t>Kiểm</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tra</w:t>
            </w:r>
            <w:proofErr w:type="spellEnd"/>
          </w:p>
        </w:tc>
      </w:tr>
      <w:tr w:rsidR="00371CDB" w:rsidRPr="008F6317" w14:paraId="0F548AE5" w14:textId="77777777">
        <w:trPr>
          <w:trHeight w:val="420"/>
        </w:trPr>
        <w:tc>
          <w:tcPr>
            <w:tcW w:w="793" w:type="dxa"/>
          </w:tcPr>
          <w:p w14:paraId="1E1BC996"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3962" w:type="dxa"/>
          </w:tcPr>
          <w:p w14:paraId="2B11543D" w14:textId="77777777" w:rsidR="008A781D" w:rsidRPr="008F6317" w:rsidRDefault="00D35C98"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đầu</w:t>
            </w:r>
            <w:proofErr w:type="spellEnd"/>
          </w:p>
          <w:p w14:paraId="52D96C58" w14:textId="77777777" w:rsidR="008A781D" w:rsidRPr="008F6317" w:rsidRDefault="00D35C98" w:rsidP="00D461FE">
            <w:p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1: </w:t>
            </w:r>
            <w:r w:rsidRPr="008F6317">
              <w:rPr>
                <w:rFonts w:eastAsia="Times New Roman" w:cs="Times New Roman"/>
                <w:sz w:val="28"/>
                <w:szCs w:val="28"/>
                <w:lang w:val="pt-BR"/>
              </w:rPr>
              <w:t>Giới thiệu hệ thống điều khiển bằng thuỷ lực</w:t>
            </w:r>
          </w:p>
          <w:p w14:paraId="7A1E510B"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lastRenderedPageBreak/>
              <w:t xml:space="preserve">1. </w:t>
            </w:r>
            <w:r w:rsidRPr="008F6317">
              <w:rPr>
                <w:rFonts w:eastAsia="Times New Roman" w:cs="Times New Roman"/>
                <w:bCs/>
                <w:sz w:val="28"/>
                <w:szCs w:val="28"/>
                <w:lang w:val="vi-VN"/>
              </w:rPr>
              <w:t>Sơ lược về lịch sử phát triển hệ thống điều khiển bằng thuỷ lực</w:t>
            </w:r>
          </w:p>
          <w:p w14:paraId="78181478" w14:textId="77777777" w:rsidR="008A781D" w:rsidRPr="008F6317" w:rsidRDefault="00D35C98" w:rsidP="00D461FE">
            <w:pPr>
              <w:keepNext/>
              <w:tabs>
                <w:tab w:val="left" w:pos="600"/>
              </w:tabs>
              <w:spacing w:after="0" w:line="312" w:lineRule="auto"/>
              <w:jc w:val="both"/>
              <w:rPr>
                <w:rFonts w:eastAsia="Times New Roman" w:cs="Times New Roman"/>
                <w:bCs/>
                <w:sz w:val="28"/>
                <w:szCs w:val="28"/>
              </w:rPr>
            </w:pPr>
            <w:r w:rsidRPr="008F6317">
              <w:rPr>
                <w:rFonts w:eastAsia="Times New Roman" w:cs="Times New Roman"/>
                <w:bCs/>
                <w:sz w:val="28"/>
                <w:szCs w:val="28"/>
                <w:lang w:val="vi-VN"/>
              </w:rPr>
              <w:t>2. Ưu, nhược điểm của hệ thống điều khiển bằng thuỷ lực</w:t>
            </w:r>
          </w:p>
          <w:p w14:paraId="4ED63B00" w14:textId="77777777" w:rsidR="008A781D" w:rsidRPr="008F6317" w:rsidRDefault="00D35C98" w:rsidP="00D461FE">
            <w:pPr>
              <w:keepNext/>
              <w:tabs>
                <w:tab w:val="left" w:pos="600"/>
              </w:tabs>
              <w:spacing w:after="0" w:line="312" w:lineRule="auto"/>
              <w:jc w:val="both"/>
              <w:rPr>
                <w:rFonts w:eastAsia="Times New Roman" w:cs="Times New Roman"/>
                <w:bCs/>
                <w:sz w:val="28"/>
                <w:szCs w:val="28"/>
              </w:rPr>
            </w:pPr>
            <w:r w:rsidRPr="008F6317">
              <w:rPr>
                <w:rFonts w:eastAsia="Times New Roman" w:cs="Times New Roman"/>
                <w:bCs/>
                <w:sz w:val="28"/>
                <w:szCs w:val="28"/>
                <w:lang w:val="vi-VN"/>
              </w:rPr>
              <w:t>3. Các định luật của chất lỏng</w:t>
            </w:r>
          </w:p>
          <w:p w14:paraId="0BA24F23" w14:textId="77777777" w:rsidR="008A781D" w:rsidRPr="008F6317" w:rsidRDefault="00D35C98" w:rsidP="00D461FE">
            <w:pPr>
              <w:tabs>
                <w:tab w:val="left" w:pos="600"/>
                <w:tab w:val="left" w:pos="840"/>
                <w:tab w:val="left" w:pos="1134"/>
              </w:tabs>
              <w:spacing w:after="0" w:line="312" w:lineRule="auto"/>
              <w:jc w:val="both"/>
              <w:rPr>
                <w:rFonts w:eastAsia="Times New Roman" w:cs="Times New Roman"/>
                <w:sz w:val="28"/>
                <w:szCs w:val="28"/>
              </w:rPr>
            </w:pPr>
            <w:r w:rsidRPr="008F6317">
              <w:rPr>
                <w:rFonts w:eastAsia="Times New Roman" w:cs="Times New Roman"/>
                <w:bCs/>
                <w:sz w:val="28"/>
                <w:szCs w:val="28"/>
                <w:lang w:val="vi-VN"/>
              </w:rPr>
              <w:t>4. Đơn vị đo các đại lượng cơ bản</w:t>
            </w:r>
          </w:p>
          <w:p w14:paraId="6CC2A6E9" w14:textId="77777777" w:rsidR="008A781D" w:rsidRPr="008F6317" w:rsidRDefault="00D35C98" w:rsidP="00D461FE">
            <w:pPr>
              <w:tabs>
                <w:tab w:val="left" w:pos="600"/>
                <w:tab w:val="left" w:pos="840"/>
                <w:tab w:val="left" w:pos="1134"/>
              </w:tabs>
              <w:spacing w:after="0" w:line="312" w:lineRule="auto"/>
              <w:jc w:val="both"/>
              <w:rPr>
                <w:rFonts w:eastAsia="Times New Roman" w:cs="Times New Roman"/>
                <w:bCs/>
                <w:sz w:val="28"/>
                <w:szCs w:val="28"/>
              </w:rPr>
            </w:pPr>
            <w:r w:rsidRPr="008F6317">
              <w:rPr>
                <w:rFonts w:eastAsia="Times New Roman" w:cs="Times New Roman"/>
                <w:sz w:val="28"/>
                <w:szCs w:val="28"/>
                <w:lang w:val="vi-VN"/>
              </w:rPr>
              <w:t>5</w:t>
            </w:r>
            <w:r w:rsidRPr="008F6317">
              <w:rPr>
                <w:rFonts w:eastAsia="Times New Roman" w:cs="Times New Roman"/>
                <w:b/>
                <w:sz w:val="28"/>
                <w:szCs w:val="28"/>
                <w:lang w:val="vi-VN"/>
              </w:rPr>
              <w:t xml:space="preserve">. </w:t>
            </w:r>
            <w:r w:rsidRPr="008F6317">
              <w:rPr>
                <w:rFonts w:eastAsia="Times New Roman" w:cs="Times New Roman"/>
                <w:bCs/>
                <w:sz w:val="28"/>
                <w:szCs w:val="28"/>
                <w:lang w:val="vi-VN"/>
              </w:rPr>
              <w:t>Phạm vi ứng dụng</w:t>
            </w:r>
          </w:p>
          <w:p w14:paraId="028A3781" w14:textId="77777777" w:rsidR="008A781D" w:rsidRPr="008F6317" w:rsidRDefault="00D35C98" w:rsidP="00D461FE">
            <w:pPr>
              <w:tabs>
                <w:tab w:val="left" w:pos="600"/>
                <w:tab w:val="left" w:pos="840"/>
                <w:tab w:val="left" w:pos="1134"/>
              </w:tabs>
              <w:spacing w:after="0" w:line="312" w:lineRule="auto"/>
              <w:jc w:val="both"/>
              <w:rPr>
                <w:rFonts w:eastAsia="Times New Roman" w:cs="Times New Roman"/>
                <w:bCs/>
                <w:sz w:val="28"/>
                <w:szCs w:val="28"/>
              </w:rPr>
            </w:pPr>
            <w:r w:rsidRPr="008F6317">
              <w:rPr>
                <w:rFonts w:eastAsia="Times New Roman" w:cs="Times New Roman"/>
                <w:bCs/>
                <w:sz w:val="28"/>
                <w:szCs w:val="28"/>
                <w:lang w:val="vi-VN"/>
              </w:rPr>
              <w:t>6. Tổn thất trong hệ thống điều khiển bằng thủy lực</w:t>
            </w:r>
          </w:p>
          <w:p w14:paraId="0B7FF0E9" w14:textId="77777777" w:rsidR="008A781D" w:rsidRPr="008F6317" w:rsidRDefault="00D35C98" w:rsidP="00D461FE">
            <w:pPr>
              <w:spacing w:after="0" w:line="312" w:lineRule="auto"/>
              <w:jc w:val="both"/>
              <w:rPr>
                <w:rFonts w:eastAsia="Times New Roman" w:cs="Times New Roman"/>
                <w:bCs/>
                <w:sz w:val="28"/>
                <w:szCs w:val="28"/>
              </w:rPr>
            </w:pPr>
            <w:r w:rsidRPr="008F6317">
              <w:rPr>
                <w:rFonts w:eastAsia="Times New Roman" w:cs="Times New Roman"/>
                <w:bCs/>
                <w:sz w:val="28"/>
                <w:szCs w:val="28"/>
                <w:lang w:val="vi-VN"/>
              </w:rPr>
              <w:t>7. Độ nhớt và yêu cầu đối với dầu thủy lực</w:t>
            </w:r>
          </w:p>
          <w:p w14:paraId="4649D218"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bCs/>
                <w:sz w:val="28"/>
                <w:szCs w:val="28"/>
              </w:rPr>
              <w:t xml:space="preserve">8. </w:t>
            </w:r>
            <w:proofErr w:type="spellStart"/>
            <w:r w:rsidRPr="008F6317">
              <w:rPr>
                <w:rFonts w:eastAsia="Times New Roman" w:cs="Times New Roman"/>
                <w:bCs/>
                <w:sz w:val="28"/>
                <w:szCs w:val="28"/>
              </w:rPr>
              <w:t>Câu</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hỏi</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ôn</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tập</w:t>
            </w:r>
            <w:proofErr w:type="spellEnd"/>
          </w:p>
        </w:tc>
        <w:tc>
          <w:tcPr>
            <w:tcW w:w="838" w:type="dxa"/>
          </w:tcPr>
          <w:p w14:paraId="190DBD13"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lastRenderedPageBreak/>
              <w:t>4</w:t>
            </w:r>
          </w:p>
        </w:tc>
        <w:tc>
          <w:tcPr>
            <w:tcW w:w="1118" w:type="dxa"/>
          </w:tcPr>
          <w:p w14:paraId="3F1B4EB4"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p w14:paraId="15A73033" w14:textId="77777777" w:rsidR="008A781D" w:rsidRPr="008F6317" w:rsidRDefault="008A781D" w:rsidP="00D461FE">
            <w:pPr>
              <w:spacing w:after="0" w:line="312" w:lineRule="auto"/>
              <w:jc w:val="center"/>
              <w:rPr>
                <w:rFonts w:eastAsia="Times New Roman" w:cs="Times New Roman"/>
                <w:sz w:val="28"/>
                <w:szCs w:val="28"/>
              </w:rPr>
            </w:pPr>
          </w:p>
          <w:p w14:paraId="49F0E214" w14:textId="77777777" w:rsidR="008A781D" w:rsidRPr="008F6317" w:rsidRDefault="008A781D" w:rsidP="00D461FE">
            <w:pPr>
              <w:spacing w:after="0" w:line="312" w:lineRule="auto"/>
              <w:jc w:val="center"/>
              <w:rPr>
                <w:rFonts w:eastAsia="Times New Roman" w:cs="Times New Roman"/>
                <w:sz w:val="28"/>
                <w:szCs w:val="28"/>
              </w:rPr>
            </w:pPr>
          </w:p>
          <w:p w14:paraId="391DF308"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0,2</w:t>
            </w:r>
          </w:p>
          <w:p w14:paraId="4D01449C" w14:textId="77777777" w:rsidR="008A781D" w:rsidRPr="008F6317" w:rsidRDefault="008A781D" w:rsidP="00D461FE">
            <w:pPr>
              <w:spacing w:after="0" w:line="312" w:lineRule="auto"/>
              <w:jc w:val="center"/>
              <w:rPr>
                <w:rFonts w:eastAsia="Times New Roman" w:cs="Times New Roman"/>
                <w:sz w:val="28"/>
                <w:szCs w:val="28"/>
              </w:rPr>
            </w:pPr>
          </w:p>
          <w:p w14:paraId="44B1F22F"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0,2</w:t>
            </w:r>
          </w:p>
          <w:p w14:paraId="79A4C2EC" w14:textId="77777777" w:rsidR="008A781D" w:rsidRPr="008F6317" w:rsidRDefault="008A781D" w:rsidP="00D461FE">
            <w:pPr>
              <w:spacing w:after="0" w:line="312" w:lineRule="auto"/>
              <w:jc w:val="center"/>
              <w:rPr>
                <w:rFonts w:eastAsia="Times New Roman" w:cs="Times New Roman"/>
                <w:sz w:val="28"/>
                <w:szCs w:val="28"/>
              </w:rPr>
            </w:pPr>
          </w:p>
          <w:p w14:paraId="40D6CD5F"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p w14:paraId="0B91963F"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0,1</w:t>
            </w:r>
          </w:p>
          <w:p w14:paraId="6B3DB578"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p w14:paraId="39679A7B"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p w14:paraId="569E2B16" w14:textId="77777777" w:rsidR="008A781D" w:rsidRPr="008F6317" w:rsidRDefault="008A781D" w:rsidP="00D461FE">
            <w:pPr>
              <w:spacing w:after="0" w:line="312" w:lineRule="auto"/>
              <w:jc w:val="center"/>
              <w:rPr>
                <w:rFonts w:eastAsia="Times New Roman" w:cs="Times New Roman"/>
                <w:sz w:val="28"/>
                <w:szCs w:val="28"/>
              </w:rPr>
            </w:pPr>
          </w:p>
          <w:p w14:paraId="0CE7D2FF"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tc>
        <w:tc>
          <w:tcPr>
            <w:tcW w:w="1511" w:type="dxa"/>
          </w:tcPr>
          <w:p w14:paraId="3496389C"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lastRenderedPageBreak/>
              <w:t>1</w:t>
            </w:r>
          </w:p>
          <w:p w14:paraId="02068674" w14:textId="77777777" w:rsidR="008A781D" w:rsidRPr="008F6317" w:rsidRDefault="008A781D" w:rsidP="00D461FE">
            <w:pPr>
              <w:spacing w:after="0" w:line="312" w:lineRule="auto"/>
              <w:jc w:val="center"/>
              <w:rPr>
                <w:rFonts w:eastAsia="Times New Roman" w:cs="Times New Roman"/>
                <w:sz w:val="28"/>
                <w:szCs w:val="28"/>
              </w:rPr>
            </w:pPr>
          </w:p>
          <w:p w14:paraId="4F60B215" w14:textId="77777777" w:rsidR="008A781D" w:rsidRPr="008F6317" w:rsidRDefault="008A781D" w:rsidP="00D461FE">
            <w:pPr>
              <w:spacing w:after="0" w:line="312" w:lineRule="auto"/>
              <w:jc w:val="center"/>
              <w:rPr>
                <w:rFonts w:eastAsia="Times New Roman" w:cs="Times New Roman"/>
                <w:sz w:val="28"/>
                <w:szCs w:val="28"/>
              </w:rPr>
            </w:pPr>
          </w:p>
          <w:p w14:paraId="4B9CB456" w14:textId="77777777" w:rsidR="008A781D" w:rsidRPr="008F6317" w:rsidRDefault="008A781D" w:rsidP="00D461FE">
            <w:pPr>
              <w:spacing w:after="0" w:line="312" w:lineRule="auto"/>
              <w:jc w:val="center"/>
              <w:rPr>
                <w:rFonts w:eastAsia="Times New Roman" w:cs="Times New Roman"/>
                <w:sz w:val="28"/>
                <w:szCs w:val="28"/>
              </w:rPr>
            </w:pPr>
          </w:p>
          <w:p w14:paraId="55BF1684" w14:textId="77777777" w:rsidR="008A781D" w:rsidRPr="008F6317" w:rsidRDefault="008A781D" w:rsidP="00D461FE">
            <w:pPr>
              <w:spacing w:after="0" w:line="312" w:lineRule="auto"/>
              <w:jc w:val="center"/>
              <w:rPr>
                <w:rFonts w:eastAsia="Times New Roman" w:cs="Times New Roman"/>
                <w:sz w:val="28"/>
                <w:szCs w:val="28"/>
              </w:rPr>
            </w:pPr>
          </w:p>
          <w:p w14:paraId="1ECFA68A" w14:textId="77777777" w:rsidR="008A781D" w:rsidRPr="008F6317" w:rsidRDefault="008A781D" w:rsidP="00D461FE">
            <w:pPr>
              <w:spacing w:after="0" w:line="312" w:lineRule="auto"/>
              <w:jc w:val="center"/>
              <w:rPr>
                <w:rFonts w:eastAsia="Times New Roman" w:cs="Times New Roman"/>
                <w:sz w:val="28"/>
                <w:szCs w:val="28"/>
              </w:rPr>
            </w:pPr>
          </w:p>
          <w:p w14:paraId="1F34B4C8" w14:textId="77777777" w:rsidR="008A781D" w:rsidRPr="008F6317" w:rsidRDefault="008A781D" w:rsidP="00D461FE">
            <w:pPr>
              <w:spacing w:after="0" w:line="312" w:lineRule="auto"/>
              <w:jc w:val="center"/>
              <w:rPr>
                <w:rFonts w:eastAsia="Times New Roman" w:cs="Times New Roman"/>
                <w:sz w:val="28"/>
                <w:szCs w:val="28"/>
              </w:rPr>
            </w:pPr>
          </w:p>
          <w:p w14:paraId="44081C6C" w14:textId="77777777" w:rsidR="008A781D" w:rsidRPr="008F6317" w:rsidRDefault="008A781D" w:rsidP="00D461FE">
            <w:pPr>
              <w:spacing w:after="0" w:line="312" w:lineRule="auto"/>
              <w:jc w:val="center"/>
              <w:rPr>
                <w:rFonts w:eastAsia="Times New Roman" w:cs="Times New Roman"/>
                <w:sz w:val="28"/>
                <w:szCs w:val="28"/>
              </w:rPr>
            </w:pPr>
          </w:p>
          <w:p w14:paraId="063724D1" w14:textId="77777777" w:rsidR="008A781D" w:rsidRPr="008F6317" w:rsidRDefault="008A781D" w:rsidP="00D461FE">
            <w:pPr>
              <w:spacing w:after="0" w:line="312" w:lineRule="auto"/>
              <w:jc w:val="center"/>
              <w:rPr>
                <w:rFonts w:eastAsia="Times New Roman" w:cs="Times New Roman"/>
                <w:sz w:val="28"/>
                <w:szCs w:val="28"/>
              </w:rPr>
            </w:pPr>
          </w:p>
          <w:p w14:paraId="0C8C27A4" w14:textId="77777777" w:rsidR="008A781D" w:rsidRPr="008F6317" w:rsidRDefault="008A781D" w:rsidP="00D461FE">
            <w:pPr>
              <w:spacing w:after="0" w:line="312" w:lineRule="auto"/>
              <w:jc w:val="center"/>
              <w:rPr>
                <w:rFonts w:eastAsia="Times New Roman" w:cs="Times New Roman"/>
                <w:sz w:val="28"/>
                <w:szCs w:val="28"/>
              </w:rPr>
            </w:pPr>
          </w:p>
          <w:p w14:paraId="77D97D84" w14:textId="77777777" w:rsidR="008A781D" w:rsidRPr="008F6317" w:rsidRDefault="008A781D" w:rsidP="00D461FE">
            <w:pPr>
              <w:spacing w:after="0" w:line="312" w:lineRule="auto"/>
              <w:jc w:val="center"/>
              <w:rPr>
                <w:rFonts w:eastAsia="Times New Roman" w:cs="Times New Roman"/>
                <w:sz w:val="28"/>
                <w:szCs w:val="28"/>
              </w:rPr>
            </w:pPr>
          </w:p>
          <w:p w14:paraId="6DB120F8" w14:textId="77777777" w:rsidR="008A781D" w:rsidRPr="008F6317" w:rsidRDefault="008A781D" w:rsidP="00D461FE">
            <w:pPr>
              <w:spacing w:after="0" w:line="312" w:lineRule="auto"/>
              <w:jc w:val="center"/>
              <w:rPr>
                <w:rFonts w:eastAsia="Times New Roman" w:cs="Times New Roman"/>
                <w:sz w:val="28"/>
                <w:szCs w:val="28"/>
              </w:rPr>
            </w:pPr>
          </w:p>
          <w:p w14:paraId="3F4AB936" w14:textId="77777777" w:rsidR="008A781D" w:rsidRPr="008F6317" w:rsidRDefault="008A781D" w:rsidP="00D461FE">
            <w:pPr>
              <w:spacing w:after="0" w:line="312" w:lineRule="auto"/>
              <w:jc w:val="center"/>
              <w:rPr>
                <w:rFonts w:eastAsia="Times New Roman" w:cs="Times New Roman"/>
                <w:sz w:val="28"/>
                <w:szCs w:val="28"/>
              </w:rPr>
            </w:pPr>
          </w:p>
          <w:p w14:paraId="30B034D8" w14:textId="77777777" w:rsidR="008A781D" w:rsidRPr="008F6317" w:rsidRDefault="008A781D" w:rsidP="00D461FE">
            <w:pPr>
              <w:spacing w:after="0" w:line="312" w:lineRule="auto"/>
              <w:jc w:val="center"/>
              <w:rPr>
                <w:rFonts w:eastAsia="Times New Roman" w:cs="Times New Roman"/>
                <w:sz w:val="28"/>
                <w:szCs w:val="28"/>
              </w:rPr>
            </w:pPr>
          </w:p>
          <w:p w14:paraId="72E80F58"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973" w:type="dxa"/>
          </w:tcPr>
          <w:p w14:paraId="4BA18ABE"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lastRenderedPageBreak/>
              <w:t>0</w:t>
            </w:r>
          </w:p>
        </w:tc>
      </w:tr>
      <w:tr w:rsidR="00371CDB" w:rsidRPr="008F6317" w14:paraId="798943FD" w14:textId="77777777">
        <w:trPr>
          <w:trHeight w:val="420"/>
        </w:trPr>
        <w:tc>
          <w:tcPr>
            <w:tcW w:w="793" w:type="dxa"/>
          </w:tcPr>
          <w:p w14:paraId="39612DF0"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3962" w:type="dxa"/>
          </w:tcPr>
          <w:p w14:paraId="602C133F" w14:textId="77777777" w:rsidR="008A781D" w:rsidRPr="008F6317" w:rsidRDefault="00D35C98"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2:</w:t>
            </w:r>
            <w:r w:rsidRPr="008F6317">
              <w:rPr>
                <w:rFonts w:eastAsia="Times New Roman" w:cs="Times New Roman"/>
                <w:sz w:val="28"/>
                <w:szCs w:val="28"/>
                <w:lang w:val="pt-BR"/>
              </w:rPr>
              <w:t xml:space="preserve"> Thiết bị cung cấp và xử lý dầu</w:t>
            </w:r>
          </w:p>
          <w:p w14:paraId="15EB4788" w14:textId="77777777" w:rsidR="008A781D" w:rsidRPr="008F6317" w:rsidRDefault="00D35C98" w:rsidP="00D461FE">
            <w:pPr>
              <w:tabs>
                <w:tab w:val="left" w:pos="600"/>
              </w:tabs>
              <w:spacing w:after="0" w:line="312" w:lineRule="auto"/>
              <w:jc w:val="both"/>
              <w:rPr>
                <w:rFonts w:eastAsia="Times New Roman" w:cs="Times New Roman"/>
                <w:bCs/>
                <w:sz w:val="28"/>
                <w:szCs w:val="28"/>
                <w:lang w:val="pt-BR"/>
              </w:rPr>
            </w:pPr>
            <w:r w:rsidRPr="008F6317">
              <w:rPr>
                <w:rFonts w:eastAsia="Times New Roman" w:cs="Times New Roman"/>
                <w:iCs/>
                <w:sz w:val="28"/>
                <w:szCs w:val="28"/>
                <w:lang w:val="vi-VN"/>
              </w:rPr>
              <w:t>1</w:t>
            </w:r>
            <w:r w:rsidRPr="008F6317">
              <w:rPr>
                <w:rFonts w:eastAsia="Times New Roman" w:cs="Times New Roman"/>
                <w:i/>
                <w:iCs/>
                <w:sz w:val="28"/>
                <w:szCs w:val="28"/>
                <w:lang w:val="vi-VN"/>
              </w:rPr>
              <w:t xml:space="preserve">. </w:t>
            </w:r>
            <w:r w:rsidRPr="008F6317">
              <w:rPr>
                <w:rFonts w:eastAsia="Times New Roman" w:cs="Times New Roman"/>
                <w:bCs/>
                <w:sz w:val="28"/>
                <w:szCs w:val="28"/>
                <w:lang w:val="vi-VN"/>
              </w:rPr>
              <w:t>Bơm và động cơ dầu</w:t>
            </w:r>
            <w:r w:rsidRPr="008F6317">
              <w:rPr>
                <w:rFonts w:eastAsia="Times New Roman" w:cs="Times New Roman"/>
                <w:bCs/>
                <w:sz w:val="28"/>
                <w:szCs w:val="28"/>
                <w:lang w:val="vi-VN"/>
              </w:rPr>
              <w:tab/>
            </w:r>
          </w:p>
          <w:p w14:paraId="7E23F89B" w14:textId="77777777" w:rsidR="008A781D" w:rsidRPr="008F6317" w:rsidRDefault="00D35C98" w:rsidP="00D461FE">
            <w:pPr>
              <w:keepNext/>
              <w:tabs>
                <w:tab w:val="left" w:pos="600"/>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2. Bể dầu</w:t>
            </w:r>
            <w:r w:rsidRPr="008F6317">
              <w:rPr>
                <w:rFonts w:eastAsia="Times New Roman" w:cs="Times New Roman"/>
                <w:bCs/>
                <w:sz w:val="28"/>
                <w:szCs w:val="28"/>
                <w:lang w:val="vi-VN"/>
              </w:rPr>
              <w:tab/>
            </w:r>
            <w:r w:rsidRPr="008F6317">
              <w:rPr>
                <w:rFonts w:eastAsia="Times New Roman" w:cs="Times New Roman"/>
                <w:bCs/>
                <w:sz w:val="28"/>
                <w:szCs w:val="28"/>
                <w:lang w:val="vi-VN"/>
              </w:rPr>
              <w:tab/>
            </w:r>
            <w:r w:rsidRPr="008F6317">
              <w:rPr>
                <w:rFonts w:eastAsia="Times New Roman" w:cs="Times New Roman"/>
                <w:bCs/>
                <w:sz w:val="28"/>
                <w:szCs w:val="28"/>
                <w:lang w:val="vi-VN"/>
              </w:rPr>
              <w:tab/>
              <w:t xml:space="preserve"> </w:t>
            </w:r>
          </w:p>
          <w:p w14:paraId="45054819" w14:textId="77777777" w:rsidR="008A781D" w:rsidRPr="008F6317" w:rsidRDefault="00D35C98" w:rsidP="00D461FE">
            <w:pPr>
              <w:keepNext/>
              <w:tabs>
                <w:tab w:val="left" w:pos="600"/>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3. Bộ lọc</w:t>
            </w:r>
            <w:r w:rsidRPr="008F6317">
              <w:rPr>
                <w:rFonts w:eastAsia="Times New Roman" w:cs="Times New Roman"/>
                <w:bCs/>
                <w:sz w:val="28"/>
                <w:szCs w:val="28"/>
                <w:lang w:val="vi-VN"/>
              </w:rPr>
              <w:tab/>
            </w:r>
            <w:r w:rsidRPr="008F6317">
              <w:rPr>
                <w:rFonts w:eastAsia="Times New Roman" w:cs="Times New Roman"/>
                <w:bCs/>
                <w:sz w:val="28"/>
                <w:szCs w:val="28"/>
                <w:lang w:val="vi-VN"/>
              </w:rPr>
              <w:tab/>
            </w:r>
            <w:r w:rsidRPr="008F6317">
              <w:rPr>
                <w:rFonts w:eastAsia="Times New Roman" w:cs="Times New Roman"/>
                <w:bCs/>
                <w:sz w:val="28"/>
                <w:szCs w:val="28"/>
                <w:lang w:val="vi-VN"/>
              </w:rPr>
              <w:tab/>
            </w:r>
            <w:r w:rsidRPr="008F6317">
              <w:rPr>
                <w:rFonts w:eastAsia="Times New Roman" w:cs="Times New Roman"/>
                <w:bCs/>
                <w:sz w:val="28"/>
                <w:szCs w:val="28"/>
                <w:lang w:val="vi-VN"/>
              </w:rPr>
              <w:tab/>
            </w:r>
          </w:p>
          <w:p w14:paraId="76ABAF3C" w14:textId="77777777" w:rsidR="008A781D" w:rsidRPr="008F6317" w:rsidRDefault="00D35C98" w:rsidP="00D461FE">
            <w:pPr>
              <w:keepNext/>
              <w:tabs>
                <w:tab w:val="left" w:pos="600"/>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4. Đo áp suất và lưu lượng</w:t>
            </w:r>
            <w:r w:rsidRPr="008F6317">
              <w:rPr>
                <w:rFonts w:eastAsia="Times New Roman" w:cs="Times New Roman"/>
                <w:bCs/>
                <w:sz w:val="28"/>
                <w:szCs w:val="28"/>
                <w:lang w:val="vi-VN"/>
              </w:rPr>
              <w:tab/>
              <w:t xml:space="preserve"> </w:t>
            </w:r>
          </w:p>
          <w:p w14:paraId="336E8DEE" w14:textId="77777777" w:rsidR="008A781D" w:rsidRPr="008F6317" w:rsidRDefault="00D35C98" w:rsidP="00D461FE">
            <w:pPr>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5. Bình trích chứa</w:t>
            </w:r>
          </w:p>
          <w:p w14:paraId="3347A420"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bCs/>
                <w:sz w:val="28"/>
                <w:szCs w:val="28"/>
                <w:lang w:val="vi-VN"/>
              </w:rPr>
              <w:t>6. Câu hỏi ôn tập</w:t>
            </w:r>
            <w:r w:rsidRPr="008F6317">
              <w:rPr>
                <w:rFonts w:eastAsia="Times New Roman" w:cs="Times New Roman"/>
                <w:bCs/>
                <w:sz w:val="28"/>
                <w:szCs w:val="28"/>
                <w:lang w:val="vi-VN"/>
              </w:rPr>
              <w:tab/>
            </w:r>
            <w:r w:rsidRPr="008F6317">
              <w:rPr>
                <w:rFonts w:eastAsia="Times New Roman" w:cs="Times New Roman"/>
                <w:bCs/>
                <w:sz w:val="28"/>
                <w:szCs w:val="28"/>
                <w:lang w:val="vi-VN"/>
              </w:rPr>
              <w:tab/>
            </w:r>
          </w:p>
        </w:tc>
        <w:tc>
          <w:tcPr>
            <w:tcW w:w="838" w:type="dxa"/>
          </w:tcPr>
          <w:p w14:paraId="5E703019"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4</w:t>
            </w:r>
          </w:p>
        </w:tc>
        <w:tc>
          <w:tcPr>
            <w:tcW w:w="1118" w:type="dxa"/>
          </w:tcPr>
          <w:p w14:paraId="10F20C12"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p w14:paraId="30C5D1FA" w14:textId="77777777" w:rsidR="008A781D" w:rsidRPr="008F6317" w:rsidRDefault="008A781D" w:rsidP="00D461FE">
            <w:pPr>
              <w:spacing w:after="0" w:line="312" w:lineRule="auto"/>
              <w:jc w:val="center"/>
              <w:rPr>
                <w:rFonts w:eastAsia="Times New Roman" w:cs="Times New Roman"/>
                <w:sz w:val="28"/>
                <w:szCs w:val="28"/>
              </w:rPr>
            </w:pPr>
          </w:p>
          <w:p w14:paraId="30152994"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p w14:paraId="36E8F0BA"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p w14:paraId="2167E0DF"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p w14:paraId="292A8190"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p w14:paraId="5EB92DC7"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tc>
        <w:tc>
          <w:tcPr>
            <w:tcW w:w="1511" w:type="dxa"/>
          </w:tcPr>
          <w:p w14:paraId="011E1B8A"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p w14:paraId="7B13345A" w14:textId="77777777" w:rsidR="008A781D" w:rsidRPr="008F6317" w:rsidRDefault="008A781D" w:rsidP="00D461FE">
            <w:pPr>
              <w:spacing w:after="0" w:line="312" w:lineRule="auto"/>
              <w:jc w:val="center"/>
              <w:rPr>
                <w:rFonts w:eastAsia="Times New Roman" w:cs="Times New Roman"/>
                <w:sz w:val="28"/>
                <w:szCs w:val="28"/>
              </w:rPr>
            </w:pPr>
          </w:p>
          <w:p w14:paraId="2ACC5BE1" w14:textId="77777777" w:rsidR="008A781D" w:rsidRPr="008F6317" w:rsidRDefault="008A781D" w:rsidP="00D461FE">
            <w:pPr>
              <w:spacing w:after="0" w:line="312" w:lineRule="auto"/>
              <w:jc w:val="center"/>
              <w:rPr>
                <w:rFonts w:eastAsia="Times New Roman" w:cs="Times New Roman"/>
                <w:sz w:val="28"/>
                <w:szCs w:val="28"/>
              </w:rPr>
            </w:pPr>
          </w:p>
          <w:p w14:paraId="7CED9D6D" w14:textId="77777777" w:rsidR="008A781D" w:rsidRPr="008F6317" w:rsidRDefault="008A781D" w:rsidP="00D461FE">
            <w:pPr>
              <w:spacing w:after="0" w:line="312" w:lineRule="auto"/>
              <w:jc w:val="center"/>
              <w:rPr>
                <w:rFonts w:eastAsia="Times New Roman" w:cs="Times New Roman"/>
                <w:sz w:val="28"/>
                <w:szCs w:val="28"/>
              </w:rPr>
            </w:pPr>
          </w:p>
          <w:p w14:paraId="42BD64DF" w14:textId="77777777" w:rsidR="008A781D" w:rsidRPr="008F6317" w:rsidRDefault="008A781D" w:rsidP="00D461FE">
            <w:pPr>
              <w:spacing w:after="0" w:line="312" w:lineRule="auto"/>
              <w:jc w:val="center"/>
              <w:rPr>
                <w:rFonts w:eastAsia="Times New Roman" w:cs="Times New Roman"/>
                <w:sz w:val="28"/>
                <w:szCs w:val="28"/>
              </w:rPr>
            </w:pPr>
          </w:p>
          <w:p w14:paraId="76D385AB" w14:textId="77777777" w:rsidR="008A781D" w:rsidRPr="008F6317" w:rsidRDefault="008A781D" w:rsidP="00D461FE">
            <w:pPr>
              <w:spacing w:after="0" w:line="312" w:lineRule="auto"/>
              <w:jc w:val="center"/>
              <w:rPr>
                <w:rFonts w:eastAsia="Times New Roman" w:cs="Times New Roman"/>
                <w:sz w:val="28"/>
                <w:szCs w:val="28"/>
              </w:rPr>
            </w:pPr>
          </w:p>
          <w:p w14:paraId="2BBBD5FA" w14:textId="77777777" w:rsidR="008A781D" w:rsidRPr="008F6317" w:rsidRDefault="008A781D" w:rsidP="00D461FE">
            <w:pPr>
              <w:spacing w:after="0" w:line="312" w:lineRule="auto"/>
              <w:jc w:val="center"/>
              <w:rPr>
                <w:rFonts w:eastAsia="Times New Roman" w:cs="Times New Roman"/>
                <w:sz w:val="28"/>
                <w:szCs w:val="28"/>
              </w:rPr>
            </w:pPr>
          </w:p>
          <w:p w14:paraId="600C9E2D"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973" w:type="dxa"/>
          </w:tcPr>
          <w:p w14:paraId="5F1D13B1"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w:t>
            </w:r>
          </w:p>
        </w:tc>
      </w:tr>
      <w:tr w:rsidR="00371CDB" w:rsidRPr="008F6317" w14:paraId="36E8B1BC" w14:textId="77777777">
        <w:trPr>
          <w:trHeight w:val="420"/>
        </w:trPr>
        <w:tc>
          <w:tcPr>
            <w:tcW w:w="793" w:type="dxa"/>
          </w:tcPr>
          <w:p w14:paraId="2202472F"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3962" w:type="dxa"/>
          </w:tcPr>
          <w:p w14:paraId="4C719CBB" w14:textId="77777777" w:rsidR="008A781D" w:rsidRPr="008F6317" w:rsidRDefault="00D35C98" w:rsidP="00D461FE">
            <w:pPr>
              <w:spacing w:after="0" w:line="312" w:lineRule="auto"/>
              <w:jc w:val="both"/>
              <w:rPr>
                <w:rFonts w:eastAsia="Times New Roman" w:cs="Times New Roman"/>
                <w:sz w:val="28"/>
                <w:szCs w:val="28"/>
                <w:lang w:val="pt-BR"/>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3:</w:t>
            </w:r>
            <w:r w:rsidRPr="008F6317">
              <w:rPr>
                <w:rFonts w:eastAsia="Times New Roman" w:cs="Times New Roman"/>
                <w:sz w:val="28"/>
                <w:szCs w:val="28"/>
                <w:lang w:val="pt-BR"/>
              </w:rPr>
              <w:t xml:space="preserve"> Các phần tử thủy lực thông dụng</w:t>
            </w:r>
          </w:p>
          <w:p w14:paraId="3D9696CA" w14:textId="77777777" w:rsidR="008A781D" w:rsidRPr="008F6317" w:rsidRDefault="00D35C98" w:rsidP="00D461FE">
            <w:pPr>
              <w:tabs>
                <w:tab w:val="left" w:pos="600"/>
              </w:tabs>
              <w:spacing w:after="0" w:line="312" w:lineRule="auto"/>
              <w:jc w:val="both"/>
              <w:rPr>
                <w:rFonts w:eastAsia="Times New Roman" w:cs="Times New Roman"/>
                <w:i/>
                <w:sz w:val="28"/>
                <w:szCs w:val="28"/>
                <w:lang w:val="pt-BR"/>
              </w:rPr>
            </w:pPr>
            <w:r w:rsidRPr="008F6317">
              <w:rPr>
                <w:rFonts w:eastAsia="Times New Roman" w:cs="Times New Roman"/>
                <w:bCs/>
                <w:sz w:val="28"/>
                <w:szCs w:val="28"/>
                <w:lang w:val="vi-VN"/>
              </w:rPr>
              <w:t>1. Khái niệm</w:t>
            </w:r>
            <w:r w:rsidRPr="008F6317">
              <w:rPr>
                <w:rFonts w:eastAsia="Times New Roman" w:cs="Times New Roman"/>
                <w:b/>
                <w:bCs/>
                <w:sz w:val="28"/>
                <w:szCs w:val="28"/>
                <w:lang w:val="vi-VN"/>
              </w:rPr>
              <w:t xml:space="preserve"> </w:t>
            </w:r>
            <w:r w:rsidRPr="008F6317">
              <w:rPr>
                <w:rFonts w:eastAsia="Times New Roman" w:cs="Times New Roman"/>
                <w:bCs/>
                <w:sz w:val="28"/>
                <w:szCs w:val="28"/>
                <w:lang w:val="vi-VN"/>
              </w:rPr>
              <w:t>h</w:t>
            </w:r>
            <w:r w:rsidRPr="008F6317">
              <w:rPr>
                <w:rFonts w:eastAsia="Times New Roman" w:cs="Times New Roman"/>
                <w:sz w:val="28"/>
                <w:szCs w:val="28"/>
                <w:lang w:val="vi-VN"/>
              </w:rPr>
              <w:t>ệ thống điều khiển</w:t>
            </w:r>
          </w:p>
          <w:p w14:paraId="55238997" w14:textId="77777777" w:rsidR="008A781D" w:rsidRPr="008F6317" w:rsidRDefault="00D35C98" w:rsidP="00D461FE">
            <w:pPr>
              <w:tabs>
                <w:tab w:val="left" w:pos="600"/>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2. Van áp suất</w:t>
            </w:r>
          </w:p>
          <w:p w14:paraId="4F624743" w14:textId="77777777" w:rsidR="008A781D" w:rsidRPr="008F6317" w:rsidRDefault="00D35C98" w:rsidP="00D461FE">
            <w:pPr>
              <w:keepNext/>
              <w:tabs>
                <w:tab w:val="left" w:pos="600"/>
              </w:tabs>
              <w:spacing w:after="0" w:line="312" w:lineRule="auto"/>
              <w:jc w:val="both"/>
              <w:rPr>
                <w:rFonts w:eastAsia="Times New Roman" w:cs="Times New Roman"/>
                <w:sz w:val="28"/>
                <w:szCs w:val="28"/>
                <w:lang w:val="vi-VN"/>
              </w:rPr>
            </w:pPr>
            <w:r w:rsidRPr="008F6317">
              <w:rPr>
                <w:rFonts w:eastAsia="Times New Roman" w:cs="Times New Roman"/>
                <w:bCs/>
                <w:sz w:val="28"/>
                <w:szCs w:val="28"/>
                <w:lang w:val="vi-VN"/>
              </w:rPr>
              <w:lastRenderedPageBreak/>
              <w:t>3. Van đảo chiều</w:t>
            </w:r>
            <w:r w:rsidRPr="008F6317">
              <w:rPr>
                <w:rFonts w:eastAsia="Times New Roman" w:cs="Times New Roman"/>
                <w:b/>
                <w:bCs/>
                <w:sz w:val="28"/>
                <w:szCs w:val="28"/>
                <w:lang w:val="vi-VN"/>
              </w:rPr>
              <w:tab/>
              <w:t xml:space="preserve"> </w:t>
            </w:r>
          </w:p>
          <w:p w14:paraId="0854B447" w14:textId="77777777" w:rsidR="008A781D" w:rsidRPr="008F6317" w:rsidRDefault="00D35C98" w:rsidP="00D461FE">
            <w:pPr>
              <w:keepNext/>
              <w:tabs>
                <w:tab w:val="left" w:pos="600"/>
              </w:tabs>
              <w:spacing w:after="0" w:line="312" w:lineRule="auto"/>
              <w:jc w:val="both"/>
              <w:rPr>
                <w:rFonts w:eastAsia="Times New Roman" w:cs="Times New Roman"/>
                <w:b/>
                <w:bCs/>
                <w:sz w:val="28"/>
                <w:szCs w:val="28"/>
                <w:lang w:val="vi-VN"/>
              </w:rPr>
            </w:pPr>
            <w:r w:rsidRPr="008F6317">
              <w:rPr>
                <w:rFonts w:eastAsia="Times New Roman" w:cs="Times New Roman"/>
                <w:bCs/>
                <w:sz w:val="28"/>
                <w:szCs w:val="28"/>
                <w:lang w:val="vi-VN"/>
              </w:rPr>
              <w:t>4. Van tiết lưu</w:t>
            </w:r>
            <w:r w:rsidRPr="008F6317">
              <w:rPr>
                <w:rFonts w:eastAsia="Times New Roman" w:cs="Times New Roman"/>
                <w:b/>
                <w:bCs/>
                <w:sz w:val="28"/>
                <w:szCs w:val="28"/>
                <w:lang w:val="vi-VN"/>
              </w:rPr>
              <w:t xml:space="preserve"> </w:t>
            </w:r>
          </w:p>
          <w:p w14:paraId="3494C097" w14:textId="77777777" w:rsidR="008A781D" w:rsidRPr="008F6317" w:rsidRDefault="00D35C98" w:rsidP="00D461FE">
            <w:pPr>
              <w:keepNext/>
              <w:tabs>
                <w:tab w:val="left" w:pos="600"/>
              </w:tabs>
              <w:spacing w:after="0" w:line="312" w:lineRule="auto"/>
              <w:jc w:val="both"/>
              <w:rPr>
                <w:rFonts w:eastAsia="Times New Roman" w:cs="Times New Roman"/>
                <w:i/>
                <w:sz w:val="28"/>
                <w:szCs w:val="28"/>
                <w:lang w:val="vi-VN"/>
              </w:rPr>
            </w:pPr>
            <w:r w:rsidRPr="008F6317">
              <w:rPr>
                <w:rFonts w:eastAsia="Times New Roman" w:cs="Times New Roman"/>
                <w:bCs/>
                <w:sz w:val="28"/>
                <w:szCs w:val="28"/>
                <w:lang w:val="vi-VN"/>
              </w:rPr>
              <w:t>5. Bộ ổn tốc</w:t>
            </w:r>
          </w:p>
          <w:p w14:paraId="49AD2E8E" w14:textId="77777777" w:rsidR="008A781D" w:rsidRPr="008F6317" w:rsidRDefault="00D35C98" w:rsidP="00D461FE">
            <w:pPr>
              <w:keepNext/>
              <w:tabs>
                <w:tab w:val="left" w:pos="600"/>
              </w:tabs>
              <w:spacing w:after="0" w:line="312" w:lineRule="auto"/>
              <w:jc w:val="both"/>
              <w:rPr>
                <w:rFonts w:eastAsia="Times New Roman" w:cs="Times New Roman"/>
                <w:i/>
                <w:sz w:val="28"/>
                <w:szCs w:val="28"/>
                <w:lang w:val="vi-VN"/>
              </w:rPr>
            </w:pPr>
            <w:r w:rsidRPr="008F6317">
              <w:rPr>
                <w:rFonts w:eastAsia="Times New Roman" w:cs="Times New Roman"/>
                <w:bCs/>
                <w:sz w:val="28"/>
                <w:szCs w:val="28"/>
                <w:lang w:val="vi-VN"/>
              </w:rPr>
              <w:t>6. Van chặn</w:t>
            </w:r>
          </w:p>
          <w:p w14:paraId="13DFE54A" w14:textId="77777777" w:rsidR="008A781D" w:rsidRPr="008F6317" w:rsidRDefault="00D35C98" w:rsidP="00D461FE">
            <w:pPr>
              <w:keepNext/>
              <w:tabs>
                <w:tab w:val="left" w:pos="600"/>
              </w:tabs>
              <w:spacing w:after="0" w:line="312" w:lineRule="auto"/>
              <w:jc w:val="both"/>
              <w:rPr>
                <w:rFonts w:eastAsia="Times New Roman" w:cs="Times New Roman"/>
                <w:sz w:val="28"/>
                <w:szCs w:val="28"/>
                <w:lang w:val="vi-VN"/>
              </w:rPr>
            </w:pPr>
            <w:r w:rsidRPr="008F6317">
              <w:rPr>
                <w:rFonts w:eastAsia="Times New Roman" w:cs="Times New Roman"/>
                <w:bCs/>
                <w:sz w:val="28"/>
                <w:szCs w:val="28"/>
                <w:lang w:val="vi-VN"/>
              </w:rPr>
              <w:t>7. Xi lanh thủy lực (cơ cấu chấp hành)</w:t>
            </w:r>
            <w:r w:rsidRPr="008F6317">
              <w:rPr>
                <w:rFonts w:eastAsia="Times New Roman" w:cs="Times New Roman"/>
                <w:bCs/>
                <w:sz w:val="28"/>
                <w:szCs w:val="28"/>
                <w:lang w:val="vi-VN"/>
              </w:rPr>
              <w:tab/>
            </w:r>
            <w:r w:rsidRPr="008F6317">
              <w:rPr>
                <w:rFonts w:eastAsia="Times New Roman" w:cs="Times New Roman"/>
                <w:b/>
                <w:bCs/>
                <w:sz w:val="28"/>
                <w:szCs w:val="28"/>
                <w:lang w:val="vi-VN"/>
              </w:rPr>
              <w:tab/>
            </w:r>
            <w:r w:rsidRPr="008F6317">
              <w:rPr>
                <w:rFonts w:eastAsia="Times New Roman" w:cs="Times New Roman"/>
                <w:b/>
                <w:bCs/>
                <w:sz w:val="28"/>
                <w:szCs w:val="28"/>
                <w:lang w:val="vi-VN"/>
              </w:rPr>
              <w:tab/>
            </w:r>
          </w:p>
          <w:p w14:paraId="0F6C0A59" w14:textId="77777777" w:rsidR="008A781D" w:rsidRPr="008F6317" w:rsidRDefault="00D35C98" w:rsidP="00D461FE">
            <w:pPr>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8. Ống dẫn, ống nối</w:t>
            </w:r>
          </w:p>
          <w:p w14:paraId="3ED5B03B" w14:textId="77777777" w:rsidR="008A781D" w:rsidRPr="008F6317" w:rsidRDefault="00D35C98" w:rsidP="00D461FE">
            <w:pPr>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9. Câu hỏi ôn tập</w:t>
            </w:r>
          </w:p>
          <w:p w14:paraId="26D68E3E"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bCs/>
                <w:sz w:val="28"/>
                <w:szCs w:val="28"/>
              </w:rPr>
              <w:t xml:space="preserve">10. </w:t>
            </w:r>
            <w:proofErr w:type="spellStart"/>
            <w:r w:rsidRPr="008F6317">
              <w:rPr>
                <w:rFonts w:eastAsia="Times New Roman" w:cs="Times New Roman"/>
                <w:bCs/>
                <w:sz w:val="28"/>
                <w:szCs w:val="28"/>
              </w:rPr>
              <w:t>Kiểm</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tra</w:t>
            </w:r>
            <w:proofErr w:type="spellEnd"/>
          </w:p>
        </w:tc>
        <w:tc>
          <w:tcPr>
            <w:tcW w:w="838" w:type="dxa"/>
          </w:tcPr>
          <w:p w14:paraId="101BACF4"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lastRenderedPageBreak/>
              <w:t>15</w:t>
            </w:r>
          </w:p>
        </w:tc>
        <w:tc>
          <w:tcPr>
            <w:tcW w:w="1118" w:type="dxa"/>
          </w:tcPr>
          <w:p w14:paraId="10C6CA9C"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9</w:t>
            </w:r>
          </w:p>
          <w:p w14:paraId="35577E77" w14:textId="77777777" w:rsidR="008A781D" w:rsidRPr="008F6317" w:rsidRDefault="008A781D" w:rsidP="00D461FE">
            <w:pPr>
              <w:spacing w:after="0" w:line="312" w:lineRule="auto"/>
              <w:jc w:val="center"/>
              <w:rPr>
                <w:rFonts w:eastAsia="Times New Roman" w:cs="Times New Roman"/>
                <w:sz w:val="28"/>
                <w:szCs w:val="28"/>
              </w:rPr>
            </w:pPr>
          </w:p>
          <w:p w14:paraId="789B731E"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p w14:paraId="7E9C4892"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p w14:paraId="4C9900D9"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1,5</w:t>
            </w:r>
          </w:p>
          <w:p w14:paraId="24C26FC2"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p w14:paraId="524620AB"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p w14:paraId="67602CFD"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p w14:paraId="6FAAE330"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p w14:paraId="09DA9D41" w14:textId="77777777" w:rsidR="008A781D" w:rsidRPr="008F6317" w:rsidRDefault="008A781D" w:rsidP="00D461FE">
            <w:pPr>
              <w:spacing w:after="0" w:line="312" w:lineRule="auto"/>
              <w:jc w:val="center"/>
              <w:rPr>
                <w:rFonts w:eastAsia="Times New Roman" w:cs="Times New Roman"/>
                <w:sz w:val="28"/>
                <w:szCs w:val="28"/>
              </w:rPr>
            </w:pPr>
          </w:p>
          <w:p w14:paraId="22CF80FC"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1511" w:type="dxa"/>
          </w:tcPr>
          <w:p w14:paraId="0D940A22"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lastRenderedPageBreak/>
              <w:t>5</w:t>
            </w:r>
          </w:p>
          <w:p w14:paraId="035571E1" w14:textId="77777777" w:rsidR="008A781D" w:rsidRPr="008F6317" w:rsidRDefault="008A781D" w:rsidP="00D461FE">
            <w:pPr>
              <w:spacing w:after="0" w:line="312" w:lineRule="auto"/>
              <w:jc w:val="center"/>
              <w:rPr>
                <w:rFonts w:eastAsia="Times New Roman" w:cs="Times New Roman"/>
                <w:sz w:val="28"/>
                <w:szCs w:val="28"/>
              </w:rPr>
            </w:pPr>
          </w:p>
          <w:p w14:paraId="7FFE68B3" w14:textId="77777777" w:rsidR="008A781D" w:rsidRPr="008F6317" w:rsidRDefault="008A781D" w:rsidP="00D461FE">
            <w:pPr>
              <w:spacing w:after="0" w:line="312" w:lineRule="auto"/>
              <w:jc w:val="center"/>
              <w:rPr>
                <w:rFonts w:eastAsia="Times New Roman" w:cs="Times New Roman"/>
                <w:sz w:val="28"/>
                <w:szCs w:val="28"/>
              </w:rPr>
            </w:pPr>
          </w:p>
          <w:p w14:paraId="5E03A26C" w14:textId="77777777" w:rsidR="008A781D" w:rsidRPr="008F6317" w:rsidRDefault="008A781D" w:rsidP="00D461FE">
            <w:pPr>
              <w:spacing w:after="0" w:line="312" w:lineRule="auto"/>
              <w:jc w:val="center"/>
              <w:rPr>
                <w:rFonts w:eastAsia="Times New Roman" w:cs="Times New Roman"/>
                <w:sz w:val="28"/>
                <w:szCs w:val="28"/>
              </w:rPr>
            </w:pPr>
          </w:p>
          <w:p w14:paraId="4C7B02B1" w14:textId="77777777" w:rsidR="008A781D" w:rsidRPr="008F6317" w:rsidRDefault="008A781D" w:rsidP="00D461FE">
            <w:pPr>
              <w:spacing w:after="0" w:line="312" w:lineRule="auto"/>
              <w:jc w:val="center"/>
              <w:rPr>
                <w:rFonts w:eastAsia="Times New Roman" w:cs="Times New Roman"/>
                <w:sz w:val="28"/>
                <w:szCs w:val="28"/>
              </w:rPr>
            </w:pPr>
          </w:p>
          <w:p w14:paraId="26232B00" w14:textId="77777777" w:rsidR="008A781D" w:rsidRPr="008F6317" w:rsidRDefault="008A781D" w:rsidP="00D461FE">
            <w:pPr>
              <w:spacing w:after="0" w:line="312" w:lineRule="auto"/>
              <w:jc w:val="center"/>
              <w:rPr>
                <w:rFonts w:eastAsia="Times New Roman" w:cs="Times New Roman"/>
                <w:sz w:val="28"/>
                <w:szCs w:val="28"/>
              </w:rPr>
            </w:pPr>
          </w:p>
          <w:p w14:paraId="2E356BA7" w14:textId="77777777" w:rsidR="008A781D" w:rsidRPr="008F6317" w:rsidRDefault="008A781D" w:rsidP="00D461FE">
            <w:pPr>
              <w:spacing w:after="0" w:line="312" w:lineRule="auto"/>
              <w:jc w:val="center"/>
              <w:rPr>
                <w:rFonts w:eastAsia="Times New Roman" w:cs="Times New Roman"/>
                <w:sz w:val="28"/>
                <w:szCs w:val="28"/>
              </w:rPr>
            </w:pPr>
          </w:p>
          <w:p w14:paraId="526FB88A" w14:textId="77777777" w:rsidR="008A781D" w:rsidRPr="008F6317" w:rsidRDefault="008A781D" w:rsidP="00D461FE">
            <w:pPr>
              <w:spacing w:after="0" w:line="312" w:lineRule="auto"/>
              <w:jc w:val="center"/>
              <w:rPr>
                <w:rFonts w:eastAsia="Times New Roman" w:cs="Times New Roman"/>
                <w:sz w:val="28"/>
                <w:szCs w:val="28"/>
              </w:rPr>
            </w:pPr>
          </w:p>
          <w:p w14:paraId="23075BEE" w14:textId="77777777" w:rsidR="008A781D" w:rsidRPr="008F6317" w:rsidRDefault="008A781D" w:rsidP="00D461FE">
            <w:pPr>
              <w:spacing w:after="0" w:line="312" w:lineRule="auto"/>
              <w:jc w:val="center"/>
              <w:rPr>
                <w:rFonts w:eastAsia="Times New Roman" w:cs="Times New Roman"/>
                <w:sz w:val="28"/>
                <w:szCs w:val="28"/>
              </w:rPr>
            </w:pPr>
          </w:p>
          <w:p w14:paraId="6C5E6C1C" w14:textId="77777777" w:rsidR="008A781D" w:rsidRPr="008F6317" w:rsidRDefault="008A781D" w:rsidP="00D461FE">
            <w:pPr>
              <w:spacing w:after="0" w:line="312" w:lineRule="auto"/>
              <w:jc w:val="center"/>
              <w:rPr>
                <w:rFonts w:eastAsia="Times New Roman" w:cs="Times New Roman"/>
                <w:sz w:val="28"/>
                <w:szCs w:val="28"/>
              </w:rPr>
            </w:pPr>
          </w:p>
          <w:p w14:paraId="7D666647" w14:textId="77777777" w:rsidR="008A781D" w:rsidRPr="008F6317" w:rsidRDefault="008A781D" w:rsidP="00D461FE">
            <w:pPr>
              <w:spacing w:after="0" w:line="312" w:lineRule="auto"/>
              <w:jc w:val="center"/>
              <w:rPr>
                <w:rFonts w:eastAsia="Times New Roman" w:cs="Times New Roman"/>
                <w:sz w:val="28"/>
                <w:szCs w:val="28"/>
              </w:rPr>
            </w:pPr>
          </w:p>
          <w:p w14:paraId="5C6EB896"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5</w:t>
            </w:r>
          </w:p>
        </w:tc>
        <w:tc>
          <w:tcPr>
            <w:tcW w:w="973" w:type="dxa"/>
          </w:tcPr>
          <w:p w14:paraId="1EAC4A01"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lastRenderedPageBreak/>
              <w:t>1</w:t>
            </w:r>
            <w:r w:rsidRPr="008F6317">
              <w:rPr>
                <w:rFonts w:eastAsia="Times New Roman" w:cs="Times New Roman"/>
                <w:sz w:val="28"/>
                <w:szCs w:val="28"/>
              </w:rPr>
              <w:br/>
            </w:r>
          </w:p>
          <w:p w14:paraId="529FD756" w14:textId="77777777" w:rsidR="008A781D" w:rsidRPr="008F6317" w:rsidRDefault="008A781D" w:rsidP="00D461FE">
            <w:pPr>
              <w:spacing w:after="0" w:line="312" w:lineRule="auto"/>
              <w:jc w:val="center"/>
              <w:rPr>
                <w:rFonts w:eastAsia="Times New Roman" w:cs="Times New Roman"/>
                <w:sz w:val="28"/>
                <w:szCs w:val="28"/>
              </w:rPr>
            </w:pPr>
          </w:p>
          <w:p w14:paraId="5914E950" w14:textId="77777777" w:rsidR="008A781D" w:rsidRPr="008F6317" w:rsidRDefault="008A781D" w:rsidP="00D461FE">
            <w:pPr>
              <w:spacing w:after="0" w:line="312" w:lineRule="auto"/>
              <w:jc w:val="center"/>
              <w:rPr>
                <w:rFonts w:eastAsia="Times New Roman" w:cs="Times New Roman"/>
                <w:sz w:val="28"/>
                <w:szCs w:val="28"/>
              </w:rPr>
            </w:pPr>
          </w:p>
          <w:p w14:paraId="1247918F" w14:textId="77777777" w:rsidR="008A781D" w:rsidRPr="008F6317" w:rsidRDefault="008A781D" w:rsidP="00D461FE">
            <w:pPr>
              <w:spacing w:after="0" w:line="312" w:lineRule="auto"/>
              <w:jc w:val="center"/>
              <w:rPr>
                <w:rFonts w:eastAsia="Times New Roman" w:cs="Times New Roman"/>
                <w:sz w:val="28"/>
                <w:szCs w:val="28"/>
              </w:rPr>
            </w:pPr>
          </w:p>
          <w:p w14:paraId="5EA7D937" w14:textId="77777777" w:rsidR="008A781D" w:rsidRPr="008F6317" w:rsidRDefault="008A781D" w:rsidP="00D461FE">
            <w:pPr>
              <w:spacing w:after="0" w:line="312" w:lineRule="auto"/>
              <w:jc w:val="center"/>
              <w:rPr>
                <w:rFonts w:eastAsia="Times New Roman" w:cs="Times New Roman"/>
                <w:sz w:val="28"/>
                <w:szCs w:val="28"/>
              </w:rPr>
            </w:pPr>
          </w:p>
          <w:p w14:paraId="6844EAA5" w14:textId="77777777" w:rsidR="008A781D" w:rsidRPr="008F6317" w:rsidRDefault="008A781D" w:rsidP="00D461FE">
            <w:pPr>
              <w:spacing w:after="0" w:line="312" w:lineRule="auto"/>
              <w:jc w:val="center"/>
              <w:rPr>
                <w:rFonts w:eastAsia="Times New Roman" w:cs="Times New Roman"/>
                <w:sz w:val="28"/>
                <w:szCs w:val="28"/>
              </w:rPr>
            </w:pPr>
          </w:p>
          <w:p w14:paraId="36EAA9B6" w14:textId="77777777" w:rsidR="008A781D" w:rsidRPr="008F6317" w:rsidRDefault="008A781D" w:rsidP="00D461FE">
            <w:pPr>
              <w:spacing w:after="0" w:line="312" w:lineRule="auto"/>
              <w:jc w:val="center"/>
              <w:rPr>
                <w:rFonts w:eastAsia="Times New Roman" w:cs="Times New Roman"/>
                <w:sz w:val="28"/>
                <w:szCs w:val="28"/>
              </w:rPr>
            </w:pPr>
          </w:p>
          <w:p w14:paraId="637D88ED" w14:textId="77777777" w:rsidR="008A781D" w:rsidRPr="008F6317" w:rsidRDefault="008A781D" w:rsidP="00D461FE">
            <w:pPr>
              <w:spacing w:after="0" w:line="312" w:lineRule="auto"/>
              <w:jc w:val="center"/>
              <w:rPr>
                <w:rFonts w:eastAsia="Times New Roman" w:cs="Times New Roman"/>
                <w:sz w:val="28"/>
                <w:szCs w:val="28"/>
              </w:rPr>
            </w:pPr>
          </w:p>
          <w:p w14:paraId="61FAD5D2" w14:textId="77777777" w:rsidR="008A781D" w:rsidRPr="008F6317" w:rsidRDefault="008A781D" w:rsidP="00D461FE">
            <w:pPr>
              <w:spacing w:after="0" w:line="312" w:lineRule="auto"/>
              <w:jc w:val="center"/>
              <w:rPr>
                <w:rFonts w:eastAsia="Times New Roman" w:cs="Times New Roman"/>
                <w:sz w:val="28"/>
                <w:szCs w:val="28"/>
              </w:rPr>
            </w:pPr>
          </w:p>
          <w:p w14:paraId="6EE9BE71" w14:textId="77777777" w:rsidR="008A781D" w:rsidRPr="008F6317" w:rsidRDefault="008A781D" w:rsidP="00D461FE">
            <w:pPr>
              <w:spacing w:after="0" w:line="312" w:lineRule="auto"/>
              <w:jc w:val="center"/>
              <w:rPr>
                <w:rFonts w:eastAsia="Times New Roman" w:cs="Times New Roman"/>
                <w:sz w:val="28"/>
                <w:szCs w:val="28"/>
              </w:rPr>
            </w:pPr>
          </w:p>
          <w:p w14:paraId="183BD722" w14:textId="77777777" w:rsidR="008A781D" w:rsidRPr="008F6317" w:rsidRDefault="008A781D" w:rsidP="00D461FE">
            <w:pPr>
              <w:spacing w:after="0" w:line="312" w:lineRule="auto"/>
              <w:jc w:val="center"/>
              <w:rPr>
                <w:rFonts w:eastAsia="Times New Roman" w:cs="Times New Roman"/>
                <w:sz w:val="28"/>
                <w:szCs w:val="28"/>
              </w:rPr>
            </w:pPr>
          </w:p>
          <w:p w14:paraId="4AB90459"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r>
      <w:tr w:rsidR="00371CDB" w:rsidRPr="008F6317" w14:paraId="705CE5ED" w14:textId="77777777">
        <w:trPr>
          <w:trHeight w:val="420"/>
        </w:trPr>
        <w:tc>
          <w:tcPr>
            <w:tcW w:w="793" w:type="dxa"/>
          </w:tcPr>
          <w:p w14:paraId="17F74640"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4</w:t>
            </w:r>
          </w:p>
        </w:tc>
        <w:tc>
          <w:tcPr>
            <w:tcW w:w="3962" w:type="dxa"/>
          </w:tcPr>
          <w:p w14:paraId="044ECDA2"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Bài 4: Các phần tử điện thuỷ lực cơ bản</w:t>
            </w:r>
          </w:p>
          <w:p w14:paraId="5E338529" w14:textId="77777777" w:rsidR="008A781D" w:rsidRPr="008F6317" w:rsidRDefault="00D35C98" w:rsidP="00D461FE">
            <w:pPr>
              <w:keepNext/>
              <w:tabs>
                <w:tab w:val="left" w:pos="600"/>
              </w:tabs>
              <w:spacing w:after="0" w:line="312" w:lineRule="auto"/>
              <w:jc w:val="both"/>
              <w:rPr>
                <w:rFonts w:eastAsia="Times New Roman" w:cs="Times New Roman"/>
                <w:bCs/>
                <w:sz w:val="28"/>
                <w:szCs w:val="28"/>
                <w:lang w:val="pt-BR"/>
              </w:rPr>
            </w:pPr>
            <w:r w:rsidRPr="008F6317">
              <w:rPr>
                <w:rFonts w:eastAsia="Times New Roman" w:cs="Times New Roman"/>
                <w:bCs/>
                <w:sz w:val="28"/>
                <w:szCs w:val="28"/>
                <w:lang w:val="vi-VN"/>
              </w:rPr>
              <w:t xml:space="preserve">1. </w:t>
            </w:r>
            <w:r w:rsidRPr="008F6317">
              <w:rPr>
                <w:rFonts w:eastAsia="Times New Roman" w:cs="Times New Roman"/>
                <w:bCs/>
                <w:sz w:val="28"/>
                <w:szCs w:val="28"/>
                <w:lang w:val="pt-BR"/>
              </w:rPr>
              <w:t>Tổng quan về điện thủy lực</w:t>
            </w:r>
          </w:p>
          <w:p w14:paraId="79885068" w14:textId="77777777" w:rsidR="008A781D" w:rsidRPr="008F6317" w:rsidRDefault="00D35C98" w:rsidP="00D461FE">
            <w:pPr>
              <w:keepNext/>
              <w:tabs>
                <w:tab w:val="left" w:pos="600"/>
              </w:tabs>
              <w:spacing w:after="0" w:line="312" w:lineRule="auto"/>
              <w:jc w:val="both"/>
              <w:rPr>
                <w:rFonts w:eastAsia="Times New Roman" w:cs="Times New Roman"/>
                <w:b/>
                <w:bCs/>
                <w:sz w:val="28"/>
                <w:szCs w:val="28"/>
                <w:lang w:val="vi-VN"/>
              </w:rPr>
            </w:pPr>
            <w:r w:rsidRPr="008F6317">
              <w:rPr>
                <w:rFonts w:eastAsia="Times New Roman" w:cs="Times New Roman"/>
                <w:bCs/>
                <w:sz w:val="28"/>
                <w:szCs w:val="28"/>
                <w:lang w:val="pt-BR"/>
              </w:rPr>
              <w:t xml:space="preserve">2. </w:t>
            </w:r>
            <w:r w:rsidRPr="008F6317">
              <w:rPr>
                <w:rFonts w:eastAsia="Times New Roman" w:cs="Times New Roman"/>
                <w:bCs/>
                <w:sz w:val="28"/>
                <w:szCs w:val="28"/>
                <w:lang w:val="vi-VN"/>
              </w:rPr>
              <w:t>Các phần tử điện</w:t>
            </w:r>
            <w:r w:rsidRPr="008F6317">
              <w:rPr>
                <w:rFonts w:eastAsia="Times New Roman" w:cs="Times New Roman"/>
                <w:bCs/>
                <w:sz w:val="28"/>
                <w:szCs w:val="28"/>
                <w:lang w:val="vi-VN"/>
              </w:rPr>
              <w:tab/>
            </w:r>
          </w:p>
          <w:p w14:paraId="7D818FCD" w14:textId="77777777" w:rsidR="008A781D" w:rsidRPr="008F6317" w:rsidRDefault="00D35C98" w:rsidP="00D461FE">
            <w:pPr>
              <w:keepNext/>
              <w:tabs>
                <w:tab w:val="left" w:pos="600"/>
              </w:tabs>
              <w:spacing w:after="0" w:line="312" w:lineRule="auto"/>
              <w:jc w:val="both"/>
              <w:rPr>
                <w:rFonts w:eastAsia="Times New Roman" w:cs="Times New Roman"/>
                <w:bCs/>
                <w:sz w:val="28"/>
                <w:szCs w:val="28"/>
                <w:lang w:val="pt-BR"/>
              </w:rPr>
            </w:pPr>
            <w:r w:rsidRPr="008F6317">
              <w:rPr>
                <w:rFonts w:eastAsia="Times New Roman" w:cs="Times New Roman"/>
                <w:bCs/>
                <w:sz w:val="28"/>
                <w:szCs w:val="28"/>
                <w:lang w:val="pt-BR"/>
              </w:rPr>
              <w:t>3</w:t>
            </w:r>
            <w:r w:rsidRPr="008F6317">
              <w:rPr>
                <w:rFonts w:eastAsia="Times New Roman" w:cs="Times New Roman"/>
                <w:bCs/>
                <w:sz w:val="28"/>
                <w:szCs w:val="28"/>
                <w:lang w:val="vi-VN"/>
              </w:rPr>
              <w:t>.</w:t>
            </w:r>
            <w:r w:rsidRPr="008F6317">
              <w:rPr>
                <w:rFonts w:eastAsia="Times New Roman" w:cs="Times New Roman"/>
                <w:bCs/>
                <w:sz w:val="28"/>
                <w:szCs w:val="28"/>
                <w:lang w:val="pt-BR"/>
              </w:rPr>
              <w:t xml:space="preserve"> </w:t>
            </w:r>
            <w:r w:rsidRPr="008F6317">
              <w:rPr>
                <w:rFonts w:eastAsia="Times New Roman" w:cs="Times New Roman"/>
                <w:bCs/>
                <w:sz w:val="28"/>
                <w:szCs w:val="28"/>
                <w:lang w:val="vi-VN"/>
              </w:rPr>
              <w:t>Van đảo chiều điều khiển bằng nam châm điện</w:t>
            </w:r>
            <w:r w:rsidRPr="008F6317">
              <w:rPr>
                <w:rFonts w:eastAsia="Times New Roman" w:cs="Times New Roman"/>
                <w:bCs/>
                <w:sz w:val="28"/>
                <w:szCs w:val="28"/>
                <w:lang w:val="vi-VN"/>
              </w:rPr>
              <w:tab/>
            </w:r>
            <w:r w:rsidRPr="008F6317">
              <w:rPr>
                <w:rFonts w:eastAsia="Times New Roman" w:cs="Times New Roman"/>
                <w:bCs/>
                <w:sz w:val="28"/>
                <w:szCs w:val="28"/>
                <w:lang w:val="vi-VN"/>
              </w:rPr>
              <w:tab/>
            </w:r>
          </w:p>
          <w:p w14:paraId="6E76AC92" w14:textId="77777777" w:rsidR="008A781D" w:rsidRPr="008F6317" w:rsidRDefault="00D35C98" w:rsidP="00D461FE">
            <w:pPr>
              <w:keepNext/>
              <w:tabs>
                <w:tab w:val="left" w:pos="600"/>
              </w:tabs>
              <w:spacing w:after="0" w:line="312" w:lineRule="auto"/>
              <w:jc w:val="both"/>
              <w:rPr>
                <w:rFonts w:eastAsia="Times New Roman" w:cs="Times New Roman"/>
                <w:b/>
                <w:bCs/>
                <w:sz w:val="28"/>
                <w:szCs w:val="28"/>
                <w:lang w:val="vi-VN"/>
              </w:rPr>
            </w:pPr>
            <w:r w:rsidRPr="008F6317">
              <w:rPr>
                <w:rFonts w:eastAsia="Times New Roman" w:cs="Times New Roman"/>
                <w:bCs/>
                <w:sz w:val="28"/>
                <w:szCs w:val="28"/>
                <w:lang w:val="pt-BR"/>
              </w:rPr>
              <w:t>4</w:t>
            </w:r>
            <w:r w:rsidRPr="008F6317">
              <w:rPr>
                <w:rFonts w:eastAsia="Times New Roman" w:cs="Times New Roman"/>
                <w:bCs/>
                <w:sz w:val="28"/>
                <w:szCs w:val="28"/>
                <w:lang w:val="vi-VN"/>
              </w:rPr>
              <w:t>. Van áp suất điện từ</w:t>
            </w:r>
            <w:r w:rsidRPr="008F6317">
              <w:rPr>
                <w:rFonts w:eastAsia="Times New Roman" w:cs="Times New Roman"/>
                <w:bCs/>
                <w:sz w:val="28"/>
                <w:szCs w:val="28"/>
                <w:lang w:val="vi-VN"/>
              </w:rPr>
              <w:tab/>
            </w:r>
            <w:r w:rsidRPr="008F6317">
              <w:rPr>
                <w:rFonts w:eastAsia="Times New Roman" w:cs="Times New Roman"/>
                <w:b/>
                <w:bCs/>
                <w:sz w:val="28"/>
                <w:szCs w:val="28"/>
                <w:lang w:val="vi-VN"/>
              </w:rPr>
              <w:tab/>
            </w:r>
          </w:p>
          <w:p w14:paraId="59C75C0B" w14:textId="77777777" w:rsidR="008A781D" w:rsidRPr="008F6317" w:rsidRDefault="00D35C98" w:rsidP="00D461FE">
            <w:pPr>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5. Rơle áp suất</w:t>
            </w:r>
          </w:p>
          <w:p w14:paraId="5022E757" w14:textId="77777777" w:rsidR="008A781D" w:rsidRPr="008F6317" w:rsidRDefault="00D35C98" w:rsidP="00D461FE">
            <w:pPr>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6. Bài tập</w:t>
            </w:r>
          </w:p>
          <w:p w14:paraId="6611CA2C"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bCs/>
                <w:sz w:val="28"/>
                <w:szCs w:val="28"/>
                <w:lang w:val="vi-VN"/>
              </w:rPr>
              <w:t>7. Kiểm tra</w:t>
            </w:r>
            <w:r w:rsidRPr="008F6317">
              <w:rPr>
                <w:rFonts w:eastAsia="Times New Roman" w:cs="Times New Roman"/>
                <w:b/>
                <w:bCs/>
                <w:sz w:val="28"/>
                <w:szCs w:val="28"/>
                <w:lang w:val="vi-VN"/>
              </w:rPr>
              <w:tab/>
            </w:r>
          </w:p>
        </w:tc>
        <w:tc>
          <w:tcPr>
            <w:tcW w:w="838" w:type="dxa"/>
          </w:tcPr>
          <w:p w14:paraId="5385E475"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10</w:t>
            </w:r>
          </w:p>
        </w:tc>
        <w:tc>
          <w:tcPr>
            <w:tcW w:w="1118" w:type="dxa"/>
          </w:tcPr>
          <w:p w14:paraId="529A3A9D"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p w14:paraId="01C77846" w14:textId="77777777" w:rsidR="008A781D" w:rsidRPr="008F6317" w:rsidRDefault="008A781D" w:rsidP="00D461FE">
            <w:pPr>
              <w:spacing w:after="0" w:line="312" w:lineRule="auto"/>
              <w:jc w:val="center"/>
              <w:rPr>
                <w:rFonts w:eastAsia="Times New Roman" w:cs="Times New Roman"/>
                <w:sz w:val="28"/>
                <w:szCs w:val="28"/>
              </w:rPr>
            </w:pPr>
          </w:p>
          <w:p w14:paraId="5C5DC3BC"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p w14:paraId="142AE6E2"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p w14:paraId="4CE81F94"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p w14:paraId="00104271" w14:textId="77777777" w:rsidR="008A781D" w:rsidRPr="008F6317" w:rsidRDefault="008A781D" w:rsidP="00D461FE">
            <w:pPr>
              <w:spacing w:after="0" w:line="312" w:lineRule="auto"/>
              <w:jc w:val="center"/>
              <w:rPr>
                <w:rFonts w:eastAsia="Times New Roman" w:cs="Times New Roman"/>
                <w:sz w:val="28"/>
                <w:szCs w:val="28"/>
              </w:rPr>
            </w:pPr>
          </w:p>
          <w:p w14:paraId="0AD19C15"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0,75</w:t>
            </w:r>
          </w:p>
          <w:p w14:paraId="265D797E"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0,75</w:t>
            </w:r>
          </w:p>
          <w:p w14:paraId="6B0AB02E" w14:textId="77777777" w:rsidR="008A781D" w:rsidRPr="008F6317" w:rsidRDefault="008A781D" w:rsidP="00D461FE">
            <w:pPr>
              <w:spacing w:after="0" w:line="312" w:lineRule="auto"/>
              <w:jc w:val="center"/>
              <w:rPr>
                <w:rFonts w:eastAsia="Times New Roman" w:cs="Times New Roman"/>
                <w:sz w:val="28"/>
                <w:szCs w:val="28"/>
              </w:rPr>
            </w:pPr>
          </w:p>
        </w:tc>
        <w:tc>
          <w:tcPr>
            <w:tcW w:w="1511" w:type="dxa"/>
          </w:tcPr>
          <w:p w14:paraId="1415C16F"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6</w:t>
            </w:r>
          </w:p>
          <w:p w14:paraId="21AA8862" w14:textId="77777777" w:rsidR="008A781D" w:rsidRPr="008F6317" w:rsidRDefault="008A781D" w:rsidP="00D461FE">
            <w:pPr>
              <w:spacing w:after="0" w:line="312" w:lineRule="auto"/>
              <w:jc w:val="center"/>
              <w:rPr>
                <w:rFonts w:eastAsia="Times New Roman" w:cs="Times New Roman"/>
                <w:sz w:val="28"/>
                <w:szCs w:val="28"/>
              </w:rPr>
            </w:pPr>
          </w:p>
          <w:p w14:paraId="263ECEE7" w14:textId="77777777" w:rsidR="008A781D" w:rsidRPr="008F6317" w:rsidRDefault="008A781D" w:rsidP="00D461FE">
            <w:pPr>
              <w:spacing w:after="0" w:line="312" w:lineRule="auto"/>
              <w:jc w:val="center"/>
              <w:rPr>
                <w:rFonts w:eastAsia="Times New Roman" w:cs="Times New Roman"/>
                <w:sz w:val="28"/>
                <w:szCs w:val="28"/>
              </w:rPr>
            </w:pPr>
          </w:p>
          <w:p w14:paraId="52942957" w14:textId="77777777" w:rsidR="008A781D" w:rsidRPr="008F6317" w:rsidRDefault="008A781D" w:rsidP="00D461FE">
            <w:pPr>
              <w:spacing w:after="0" w:line="312" w:lineRule="auto"/>
              <w:jc w:val="center"/>
              <w:rPr>
                <w:rFonts w:eastAsia="Times New Roman" w:cs="Times New Roman"/>
                <w:sz w:val="28"/>
                <w:szCs w:val="28"/>
              </w:rPr>
            </w:pPr>
          </w:p>
          <w:p w14:paraId="1902DC01" w14:textId="77777777" w:rsidR="008A781D" w:rsidRPr="008F6317" w:rsidRDefault="008A781D" w:rsidP="00D461FE">
            <w:pPr>
              <w:spacing w:after="0" w:line="312" w:lineRule="auto"/>
              <w:jc w:val="center"/>
              <w:rPr>
                <w:rFonts w:eastAsia="Times New Roman" w:cs="Times New Roman"/>
                <w:sz w:val="28"/>
                <w:szCs w:val="28"/>
              </w:rPr>
            </w:pPr>
          </w:p>
          <w:p w14:paraId="1DBECD56" w14:textId="77777777" w:rsidR="008A781D" w:rsidRPr="008F6317" w:rsidRDefault="008A781D" w:rsidP="00D461FE">
            <w:pPr>
              <w:spacing w:after="0" w:line="312" w:lineRule="auto"/>
              <w:jc w:val="center"/>
              <w:rPr>
                <w:rFonts w:eastAsia="Times New Roman" w:cs="Times New Roman"/>
                <w:sz w:val="28"/>
                <w:szCs w:val="28"/>
              </w:rPr>
            </w:pPr>
          </w:p>
          <w:p w14:paraId="3BD80DD8" w14:textId="77777777" w:rsidR="008A781D" w:rsidRPr="008F6317" w:rsidRDefault="008A781D" w:rsidP="00D461FE">
            <w:pPr>
              <w:spacing w:after="0" w:line="312" w:lineRule="auto"/>
              <w:jc w:val="center"/>
              <w:rPr>
                <w:rFonts w:eastAsia="Times New Roman" w:cs="Times New Roman"/>
                <w:sz w:val="28"/>
                <w:szCs w:val="28"/>
              </w:rPr>
            </w:pPr>
          </w:p>
          <w:p w14:paraId="6A97FABF" w14:textId="77777777" w:rsidR="008A781D" w:rsidRPr="008F6317" w:rsidRDefault="008A781D" w:rsidP="00D461FE">
            <w:pPr>
              <w:spacing w:after="0" w:line="312" w:lineRule="auto"/>
              <w:jc w:val="center"/>
              <w:rPr>
                <w:rFonts w:eastAsia="Times New Roman" w:cs="Times New Roman"/>
                <w:sz w:val="28"/>
                <w:szCs w:val="28"/>
              </w:rPr>
            </w:pPr>
          </w:p>
          <w:p w14:paraId="637B6513"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6</w:t>
            </w:r>
          </w:p>
        </w:tc>
        <w:tc>
          <w:tcPr>
            <w:tcW w:w="973" w:type="dxa"/>
          </w:tcPr>
          <w:p w14:paraId="0FE17521"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p w14:paraId="575723B1" w14:textId="77777777" w:rsidR="008A781D" w:rsidRPr="008F6317" w:rsidRDefault="008A781D" w:rsidP="00D461FE">
            <w:pPr>
              <w:spacing w:after="0" w:line="312" w:lineRule="auto"/>
              <w:jc w:val="center"/>
              <w:rPr>
                <w:rFonts w:eastAsia="Times New Roman" w:cs="Times New Roman"/>
                <w:sz w:val="28"/>
                <w:szCs w:val="28"/>
              </w:rPr>
            </w:pPr>
          </w:p>
          <w:p w14:paraId="450119B0" w14:textId="77777777" w:rsidR="008A781D" w:rsidRPr="008F6317" w:rsidRDefault="008A781D" w:rsidP="00D461FE">
            <w:pPr>
              <w:spacing w:after="0" w:line="312" w:lineRule="auto"/>
              <w:jc w:val="center"/>
              <w:rPr>
                <w:rFonts w:eastAsia="Times New Roman" w:cs="Times New Roman"/>
                <w:sz w:val="28"/>
                <w:szCs w:val="28"/>
              </w:rPr>
            </w:pPr>
          </w:p>
          <w:p w14:paraId="56434D5A" w14:textId="77777777" w:rsidR="008A781D" w:rsidRPr="008F6317" w:rsidRDefault="008A781D" w:rsidP="00D461FE">
            <w:pPr>
              <w:spacing w:after="0" w:line="312" w:lineRule="auto"/>
              <w:jc w:val="center"/>
              <w:rPr>
                <w:rFonts w:eastAsia="Times New Roman" w:cs="Times New Roman"/>
                <w:sz w:val="28"/>
                <w:szCs w:val="28"/>
              </w:rPr>
            </w:pPr>
          </w:p>
          <w:p w14:paraId="6EFB5C6B" w14:textId="77777777" w:rsidR="008A781D" w:rsidRPr="008F6317" w:rsidRDefault="008A781D" w:rsidP="00D461FE">
            <w:pPr>
              <w:spacing w:after="0" w:line="312" w:lineRule="auto"/>
              <w:jc w:val="center"/>
              <w:rPr>
                <w:rFonts w:eastAsia="Times New Roman" w:cs="Times New Roman"/>
                <w:sz w:val="28"/>
                <w:szCs w:val="28"/>
              </w:rPr>
            </w:pPr>
          </w:p>
          <w:p w14:paraId="3C157633" w14:textId="77777777" w:rsidR="008A781D" w:rsidRPr="008F6317" w:rsidRDefault="008A781D" w:rsidP="00D461FE">
            <w:pPr>
              <w:spacing w:after="0" w:line="312" w:lineRule="auto"/>
              <w:jc w:val="center"/>
              <w:rPr>
                <w:rFonts w:eastAsia="Times New Roman" w:cs="Times New Roman"/>
                <w:sz w:val="28"/>
                <w:szCs w:val="28"/>
              </w:rPr>
            </w:pPr>
          </w:p>
          <w:p w14:paraId="1E6449C9" w14:textId="77777777" w:rsidR="008A781D" w:rsidRPr="008F6317" w:rsidRDefault="008A781D" w:rsidP="00D461FE">
            <w:pPr>
              <w:spacing w:after="0" w:line="312" w:lineRule="auto"/>
              <w:jc w:val="center"/>
              <w:rPr>
                <w:rFonts w:eastAsia="Times New Roman" w:cs="Times New Roman"/>
                <w:sz w:val="28"/>
                <w:szCs w:val="28"/>
              </w:rPr>
            </w:pPr>
          </w:p>
          <w:p w14:paraId="086F73E6" w14:textId="77777777" w:rsidR="008A781D" w:rsidRPr="008F6317" w:rsidRDefault="008A781D" w:rsidP="00D461FE">
            <w:pPr>
              <w:spacing w:after="0" w:line="312" w:lineRule="auto"/>
              <w:jc w:val="center"/>
              <w:rPr>
                <w:rFonts w:eastAsia="Times New Roman" w:cs="Times New Roman"/>
                <w:sz w:val="28"/>
                <w:szCs w:val="28"/>
              </w:rPr>
            </w:pPr>
          </w:p>
          <w:p w14:paraId="36BDE3CC" w14:textId="77777777" w:rsidR="008A781D" w:rsidRPr="008F6317" w:rsidRDefault="008A781D" w:rsidP="00D461FE">
            <w:pPr>
              <w:spacing w:after="0" w:line="312" w:lineRule="auto"/>
              <w:jc w:val="center"/>
              <w:rPr>
                <w:rFonts w:eastAsia="Times New Roman" w:cs="Times New Roman"/>
                <w:sz w:val="28"/>
                <w:szCs w:val="28"/>
              </w:rPr>
            </w:pPr>
          </w:p>
          <w:p w14:paraId="2DD8C727"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r>
      <w:tr w:rsidR="00371CDB" w:rsidRPr="008F6317" w14:paraId="3FB99EBD" w14:textId="77777777">
        <w:trPr>
          <w:trHeight w:val="420"/>
        </w:trPr>
        <w:tc>
          <w:tcPr>
            <w:tcW w:w="793" w:type="dxa"/>
          </w:tcPr>
          <w:p w14:paraId="36EDAF3B"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5</w:t>
            </w:r>
          </w:p>
        </w:tc>
        <w:tc>
          <w:tcPr>
            <w:tcW w:w="3962" w:type="dxa"/>
          </w:tcPr>
          <w:p w14:paraId="57684745" w14:textId="77777777" w:rsidR="008A781D" w:rsidRPr="008F6317" w:rsidRDefault="00D35C98" w:rsidP="00D461FE">
            <w:pPr>
              <w:spacing w:after="0" w:line="312" w:lineRule="auto"/>
              <w:jc w:val="both"/>
              <w:rPr>
                <w:rFonts w:eastAsia="Times New Roman" w:cs="Times New Roman"/>
                <w:sz w:val="28"/>
                <w:szCs w:val="28"/>
                <w:lang w:val="pt-BR"/>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5:</w:t>
            </w:r>
            <w:r w:rsidRPr="008F6317">
              <w:rPr>
                <w:rFonts w:eastAsia="Times New Roman" w:cs="Times New Roman"/>
                <w:sz w:val="28"/>
                <w:szCs w:val="28"/>
                <w:lang w:val="pt-BR"/>
              </w:rPr>
              <w:t xml:space="preserve"> Thiết kế và lắp đặt hệ thống thủy lực, điện – thủy </w:t>
            </w:r>
            <w:proofErr w:type="gramStart"/>
            <w:r w:rsidRPr="008F6317">
              <w:rPr>
                <w:rFonts w:eastAsia="Times New Roman" w:cs="Times New Roman"/>
                <w:sz w:val="28"/>
                <w:szCs w:val="28"/>
                <w:lang w:val="pt-BR"/>
              </w:rPr>
              <w:t>lực  trong</w:t>
            </w:r>
            <w:proofErr w:type="gramEnd"/>
            <w:r w:rsidRPr="008F6317">
              <w:rPr>
                <w:rFonts w:eastAsia="Times New Roman" w:cs="Times New Roman"/>
                <w:sz w:val="28"/>
                <w:szCs w:val="28"/>
                <w:lang w:val="pt-BR"/>
              </w:rPr>
              <w:t xml:space="preserve"> công nghiệp</w:t>
            </w:r>
          </w:p>
          <w:p w14:paraId="5682FDED" w14:textId="77777777" w:rsidR="008A781D" w:rsidRPr="008F6317" w:rsidRDefault="00D35C98" w:rsidP="00D461FE">
            <w:pPr>
              <w:tabs>
                <w:tab w:val="left" w:pos="600"/>
                <w:tab w:val="left" w:pos="1134"/>
              </w:tabs>
              <w:spacing w:after="0" w:line="312" w:lineRule="auto"/>
              <w:jc w:val="both"/>
              <w:rPr>
                <w:rFonts w:eastAsia="Times New Roman" w:cs="Times New Roman"/>
                <w:iCs/>
                <w:sz w:val="28"/>
                <w:szCs w:val="28"/>
                <w:lang w:val="pt-BR"/>
              </w:rPr>
            </w:pPr>
            <w:r w:rsidRPr="008F6317">
              <w:rPr>
                <w:rFonts w:eastAsia="Times New Roman" w:cs="Times New Roman"/>
                <w:iCs/>
                <w:sz w:val="28"/>
                <w:szCs w:val="28"/>
                <w:lang w:val="vi-VN"/>
              </w:rPr>
              <w:t>1. Phân tích yêu cầu công nghệ của mạch điều khiển</w:t>
            </w:r>
          </w:p>
          <w:p w14:paraId="7A546175" w14:textId="77777777" w:rsidR="008A781D" w:rsidRPr="008F6317" w:rsidRDefault="00D35C98" w:rsidP="00D461FE">
            <w:pPr>
              <w:tabs>
                <w:tab w:val="left" w:pos="600"/>
                <w:tab w:val="left" w:pos="1134"/>
              </w:tabs>
              <w:spacing w:after="0" w:line="312" w:lineRule="auto"/>
              <w:jc w:val="both"/>
              <w:rPr>
                <w:rFonts w:eastAsia="Times New Roman" w:cs="Times New Roman"/>
                <w:iCs/>
                <w:sz w:val="28"/>
                <w:szCs w:val="28"/>
                <w:lang w:val="pt-BR"/>
              </w:rPr>
            </w:pPr>
            <w:r w:rsidRPr="008F6317">
              <w:rPr>
                <w:rFonts w:eastAsia="Times New Roman" w:cs="Times New Roman"/>
                <w:iCs/>
                <w:sz w:val="28"/>
                <w:szCs w:val="28"/>
                <w:lang w:val="vi-VN"/>
              </w:rPr>
              <w:t>2. Lựa chọn và gá lắp các đế van, các van mô đun</w:t>
            </w:r>
          </w:p>
          <w:p w14:paraId="122BC915" w14:textId="77777777" w:rsidR="008A781D" w:rsidRPr="008F6317" w:rsidRDefault="00D35C98" w:rsidP="00D461FE">
            <w:pPr>
              <w:tabs>
                <w:tab w:val="left" w:pos="600"/>
                <w:tab w:val="left" w:pos="1134"/>
              </w:tabs>
              <w:spacing w:after="0" w:line="312" w:lineRule="auto"/>
              <w:jc w:val="both"/>
              <w:rPr>
                <w:rFonts w:eastAsia="Times New Roman" w:cs="Times New Roman"/>
                <w:iCs/>
                <w:sz w:val="28"/>
                <w:szCs w:val="28"/>
                <w:lang w:val="pt-BR"/>
              </w:rPr>
            </w:pPr>
            <w:r w:rsidRPr="008F6317">
              <w:rPr>
                <w:rFonts w:eastAsia="Times New Roman" w:cs="Times New Roman"/>
                <w:iCs/>
                <w:sz w:val="28"/>
                <w:szCs w:val="28"/>
                <w:lang w:val="vi-VN"/>
              </w:rPr>
              <w:t>3. Lựa chọn và gá lắp các khớp, đầu nối</w:t>
            </w:r>
          </w:p>
          <w:p w14:paraId="34CDDC9B" w14:textId="77777777" w:rsidR="008A781D" w:rsidRPr="008F6317" w:rsidRDefault="00D35C98" w:rsidP="00D461FE">
            <w:pPr>
              <w:tabs>
                <w:tab w:val="left" w:pos="600"/>
                <w:tab w:val="left" w:pos="1134"/>
              </w:tabs>
              <w:spacing w:after="0" w:line="312" w:lineRule="auto"/>
              <w:jc w:val="both"/>
              <w:rPr>
                <w:rFonts w:eastAsia="Times New Roman" w:cs="Times New Roman"/>
                <w:iCs/>
                <w:sz w:val="28"/>
                <w:szCs w:val="28"/>
                <w:lang w:val="pt-BR"/>
              </w:rPr>
            </w:pPr>
            <w:r w:rsidRPr="008F6317">
              <w:rPr>
                <w:rFonts w:eastAsia="Times New Roman" w:cs="Times New Roman"/>
                <w:iCs/>
                <w:sz w:val="28"/>
                <w:szCs w:val="28"/>
                <w:lang w:val="vi-VN"/>
              </w:rPr>
              <w:lastRenderedPageBreak/>
              <w:t>4. Lựa chọn và cách lắp các ông mềm</w:t>
            </w:r>
          </w:p>
          <w:p w14:paraId="58950611" w14:textId="77777777" w:rsidR="008A781D" w:rsidRPr="008F6317" w:rsidRDefault="00D35C98" w:rsidP="00D461FE">
            <w:pPr>
              <w:tabs>
                <w:tab w:val="left" w:pos="600"/>
                <w:tab w:val="left" w:pos="1134"/>
              </w:tabs>
              <w:spacing w:after="0" w:line="312" w:lineRule="auto"/>
              <w:jc w:val="both"/>
              <w:rPr>
                <w:rFonts w:eastAsia="Times New Roman" w:cs="Times New Roman"/>
                <w:iCs/>
                <w:sz w:val="28"/>
                <w:szCs w:val="28"/>
                <w:lang w:val="pt-BR"/>
              </w:rPr>
            </w:pPr>
            <w:r w:rsidRPr="008F6317">
              <w:rPr>
                <w:rFonts w:eastAsia="Times New Roman" w:cs="Times New Roman"/>
                <w:iCs/>
                <w:sz w:val="28"/>
                <w:szCs w:val="28"/>
                <w:lang w:val="vi-VN"/>
              </w:rPr>
              <w:t>5. Lựa chọn và lắp đặt ống cứng</w:t>
            </w:r>
          </w:p>
          <w:p w14:paraId="68169942" w14:textId="77777777" w:rsidR="008A781D" w:rsidRPr="008F6317" w:rsidRDefault="00D35C98" w:rsidP="00D461FE">
            <w:pPr>
              <w:spacing w:after="0" w:line="312" w:lineRule="auto"/>
              <w:jc w:val="both"/>
              <w:rPr>
                <w:rFonts w:eastAsia="Times New Roman" w:cs="Times New Roman"/>
                <w:iCs/>
                <w:sz w:val="28"/>
                <w:szCs w:val="28"/>
                <w:lang w:val="pt-BR"/>
              </w:rPr>
            </w:pPr>
            <w:r w:rsidRPr="008F6317">
              <w:rPr>
                <w:rFonts w:eastAsia="Times New Roman" w:cs="Times New Roman"/>
                <w:iCs/>
                <w:sz w:val="28"/>
                <w:szCs w:val="28"/>
                <w:lang w:val="vi-VN"/>
              </w:rPr>
              <w:t>6. Kiểm tra và vận hành hệ thống thủy lực trong công nghiệp</w:t>
            </w:r>
          </w:p>
          <w:p w14:paraId="46026612" w14:textId="77777777" w:rsidR="008A781D" w:rsidRPr="008F6317" w:rsidRDefault="00D35C98" w:rsidP="00D461FE">
            <w:pPr>
              <w:spacing w:after="0" w:line="312" w:lineRule="auto"/>
              <w:jc w:val="both"/>
              <w:rPr>
                <w:rFonts w:eastAsia="Times New Roman" w:cs="Times New Roman"/>
                <w:iCs/>
                <w:sz w:val="28"/>
                <w:szCs w:val="28"/>
                <w:lang w:val="pt-BR"/>
              </w:rPr>
            </w:pPr>
            <w:r w:rsidRPr="008F6317">
              <w:rPr>
                <w:rFonts w:eastAsia="Times New Roman" w:cs="Times New Roman"/>
                <w:iCs/>
                <w:sz w:val="28"/>
                <w:szCs w:val="28"/>
                <w:lang w:val="pt-BR"/>
              </w:rPr>
              <w:t>7. Câu hỏi ôn tập</w:t>
            </w:r>
          </w:p>
          <w:p w14:paraId="6512AC5C"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iCs/>
                <w:sz w:val="28"/>
                <w:szCs w:val="28"/>
                <w:lang w:val="pt-BR"/>
              </w:rPr>
              <w:t>8. Kiểm tra</w:t>
            </w:r>
          </w:p>
        </w:tc>
        <w:tc>
          <w:tcPr>
            <w:tcW w:w="838" w:type="dxa"/>
          </w:tcPr>
          <w:p w14:paraId="186B2DE0"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lastRenderedPageBreak/>
              <w:t>10</w:t>
            </w:r>
          </w:p>
        </w:tc>
        <w:tc>
          <w:tcPr>
            <w:tcW w:w="1118" w:type="dxa"/>
          </w:tcPr>
          <w:p w14:paraId="62CBA5CB"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4</w:t>
            </w:r>
          </w:p>
          <w:p w14:paraId="39A43829" w14:textId="77777777" w:rsidR="008A781D" w:rsidRPr="008F6317" w:rsidRDefault="008A781D" w:rsidP="00D461FE">
            <w:pPr>
              <w:spacing w:after="0" w:line="312" w:lineRule="auto"/>
              <w:jc w:val="center"/>
              <w:rPr>
                <w:rFonts w:eastAsia="Times New Roman" w:cs="Times New Roman"/>
                <w:sz w:val="28"/>
                <w:szCs w:val="28"/>
              </w:rPr>
            </w:pPr>
          </w:p>
          <w:p w14:paraId="6C0B4772" w14:textId="77777777" w:rsidR="008A781D" w:rsidRPr="008F6317" w:rsidRDefault="008A781D" w:rsidP="00D461FE">
            <w:pPr>
              <w:spacing w:after="0" w:line="312" w:lineRule="auto"/>
              <w:jc w:val="center"/>
              <w:rPr>
                <w:rFonts w:eastAsia="Times New Roman" w:cs="Times New Roman"/>
                <w:sz w:val="28"/>
                <w:szCs w:val="28"/>
              </w:rPr>
            </w:pPr>
          </w:p>
          <w:p w14:paraId="07C0D65B"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p w14:paraId="0BEC10F1" w14:textId="77777777" w:rsidR="008A781D" w:rsidRPr="008F6317" w:rsidRDefault="008A781D" w:rsidP="00D461FE">
            <w:pPr>
              <w:spacing w:after="0" w:line="312" w:lineRule="auto"/>
              <w:jc w:val="center"/>
              <w:rPr>
                <w:rFonts w:eastAsia="Times New Roman" w:cs="Times New Roman"/>
                <w:sz w:val="28"/>
                <w:szCs w:val="28"/>
              </w:rPr>
            </w:pPr>
          </w:p>
          <w:p w14:paraId="7A52A3A5"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p w14:paraId="4F5CF6B0" w14:textId="77777777" w:rsidR="008A781D" w:rsidRPr="008F6317" w:rsidRDefault="008A781D" w:rsidP="00D461FE">
            <w:pPr>
              <w:spacing w:after="0" w:line="312" w:lineRule="auto"/>
              <w:jc w:val="center"/>
              <w:rPr>
                <w:rFonts w:eastAsia="Times New Roman" w:cs="Times New Roman"/>
                <w:sz w:val="28"/>
                <w:szCs w:val="28"/>
              </w:rPr>
            </w:pPr>
          </w:p>
          <w:p w14:paraId="3C70A09E"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p w14:paraId="47CEAFB4" w14:textId="77777777" w:rsidR="008A781D" w:rsidRPr="008F6317" w:rsidRDefault="008A781D" w:rsidP="00D461FE">
            <w:pPr>
              <w:spacing w:after="0" w:line="312" w:lineRule="auto"/>
              <w:jc w:val="center"/>
              <w:rPr>
                <w:rFonts w:eastAsia="Times New Roman" w:cs="Times New Roman"/>
                <w:sz w:val="28"/>
                <w:szCs w:val="28"/>
              </w:rPr>
            </w:pPr>
          </w:p>
          <w:p w14:paraId="5F377237"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0,75</w:t>
            </w:r>
          </w:p>
          <w:p w14:paraId="6D25A269" w14:textId="77777777" w:rsidR="008A781D" w:rsidRPr="008F6317" w:rsidRDefault="008A781D" w:rsidP="00D461FE">
            <w:pPr>
              <w:spacing w:after="0" w:line="312" w:lineRule="auto"/>
              <w:jc w:val="center"/>
              <w:rPr>
                <w:rFonts w:eastAsia="Times New Roman" w:cs="Times New Roman"/>
                <w:sz w:val="28"/>
                <w:szCs w:val="28"/>
              </w:rPr>
            </w:pPr>
          </w:p>
          <w:p w14:paraId="57D48EB4"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0,75</w:t>
            </w:r>
          </w:p>
          <w:p w14:paraId="10737346"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1511" w:type="dxa"/>
          </w:tcPr>
          <w:p w14:paraId="3819FCC7"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lastRenderedPageBreak/>
              <w:t>5</w:t>
            </w:r>
          </w:p>
          <w:p w14:paraId="5803288C" w14:textId="77777777" w:rsidR="008A781D" w:rsidRPr="008F6317" w:rsidRDefault="008A781D" w:rsidP="00D461FE">
            <w:pPr>
              <w:spacing w:after="0" w:line="312" w:lineRule="auto"/>
              <w:jc w:val="center"/>
              <w:rPr>
                <w:rFonts w:eastAsia="Times New Roman" w:cs="Times New Roman"/>
                <w:sz w:val="28"/>
                <w:szCs w:val="28"/>
              </w:rPr>
            </w:pPr>
          </w:p>
          <w:p w14:paraId="0C375CED" w14:textId="77777777" w:rsidR="008A781D" w:rsidRPr="008F6317" w:rsidRDefault="008A781D" w:rsidP="00D461FE">
            <w:pPr>
              <w:spacing w:after="0" w:line="312" w:lineRule="auto"/>
              <w:jc w:val="center"/>
              <w:rPr>
                <w:rFonts w:eastAsia="Times New Roman" w:cs="Times New Roman"/>
                <w:sz w:val="28"/>
                <w:szCs w:val="28"/>
              </w:rPr>
            </w:pPr>
          </w:p>
          <w:p w14:paraId="42F4B050" w14:textId="77777777" w:rsidR="008A781D" w:rsidRPr="008F6317" w:rsidRDefault="008A781D" w:rsidP="00D461FE">
            <w:pPr>
              <w:spacing w:after="0" w:line="312" w:lineRule="auto"/>
              <w:jc w:val="center"/>
              <w:rPr>
                <w:rFonts w:eastAsia="Times New Roman" w:cs="Times New Roman"/>
                <w:sz w:val="28"/>
                <w:szCs w:val="28"/>
              </w:rPr>
            </w:pPr>
          </w:p>
          <w:p w14:paraId="401CBA17" w14:textId="77777777" w:rsidR="008A781D" w:rsidRPr="008F6317" w:rsidRDefault="008A781D" w:rsidP="00D461FE">
            <w:pPr>
              <w:spacing w:after="0" w:line="312" w:lineRule="auto"/>
              <w:jc w:val="center"/>
              <w:rPr>
                <w:rFonts w:eastAsia="Times New Roman" w:cs="Times New Roman"/>
                <w:sz w:val="28"/>
                <w:szCs w:val="28"/>
              </w:rPr>
            </w:pPr>
          </w:p>
          <w:p w14:paraId="291BD3B5" w14:textId="77777777" w:rsidR="008A781D" w:rsidRPr="008F6317" w:rsidRDefault="008A781D" w:rsidP="00D461FE">
            <w:pPr>
              <w:spacing w:after="0" w:line="312" w:lineRule="auto"/>
              <w:jc w:val="center"/>
              <w:rPr>
                <w:rFonts w:eastAsia="Times New Roman" w:cs="Times New Roman"/>
                <w:sz w:val="28"/>
                <w:szCs w:val="28"/>
              </w:rPr>
            </w:pPr>
          </w:p>
          <w:p w14:paraId="2B9587F1" w14:textId="77777777" w:rsidR="008A781D" w:rsidRPr="008F6317" w:rsidRDefault="008A781D" w:rsidP="00D461FE">
            <w:pPr>
              <w:spacing w:after="0" w:line="312" w:lineRule="auto"/>
              <w:jc w:val="center"/>
              <w:rPr>
                <w:rFonts w:eastAsia="Times New Roman" w:cs="Times New Roman"/>
                <w:sz w:val="28"/>
                <w:szCs w:val="28"/>
              </w:rPr>
            </w:pPr>
          </w:p>
          <w:p w14:paraId="228D0371" w14:textId="77777777" w:rsidR="008A781D" w:rsidRPr="008F6317" w:rsidRDefault="008A781D" w:rsidP="00D461FE">
            <w:pPr>
              <w:spacing w:after="0" w:line="312" w:lineRule="auto"/>
              <w:jc w:val="center"/>
              <w:rPr>
                <w:rFonts w:eastAsia="Times New Roman" w:cs="Times New Roman"/>
                <w:sz w:val="28"/>
                <w:szCs w:val="28"/>
              </w:rPr>
            </w:pPr>
          </w:p>
          <w:p w14:paraId="16C9C631" w14:textId="77777777" w:rsidR="008A781D" w:rsidRPr="008F6317" w:rsidRDefault="008A781D" w:rsidP="00D461FE">
            <w:pPr>
              <w:spacing w:after="0" w:line="312" w:lineRule="auto"/>
              <w:jc w:val="center"/>
              <w:rPr>
                <w:rFonts w:eastAsia="Times New Roman" w:cs="Times New Roman"/>
                <w:sz w:val="28"/>
                <w:szCs w:val="28"/>
              </w:rPr>
            </w:pPr>
          </w:p>
          <w:p w14:paraId="55C50BDC" w14:textId="77777777" w:rsidR="008A781D" w:rsidRPr="008F6317" w:rsidRDefault="008A781D" w:rsidP="00D461FE">
            <w:pPr>
              <w:spacing w:after="0" w:line="312" w:lineRule="auto"/>
              <w:jc w:val="center"/>
              <w:rPr>
                <w:rFonts w:eastAsia="Times New Roman" w:cs="Times New Roman"/>
                <w:sz w:val="28"/>
                <w:szCs w:val="28"/>
              </w:rPr>
            </w:pPr>
          </w:p>
          <w:p w14:paraId="0364CA65" w14:textId="77777777" w:rsidR="008A781D" w:rsidRPr="008F6317" w:rsidRDefault="008A781D" w:rsidP="00D461FE">
            <w:pPr>
              <w:spacing w:after="0" w:line="312" w:lineRule="auto"/>
              <w:jc w:val="center"/>
              <w:rPr>
                <w:rFonts w:eastAsia="Times New Roman" w:cs="Times New Roman"/>
                <w:sz w:val="28"/>
                <w:szCs w:val="28"/>
              </w:rPr>
            </w:pPr>
          </w:p>
          <w:p w14:paraId="4CB54581" w14:textId="77777777" w:rsidR="008A781D" w:rsidRPr="008F6317" w:rsidRDefault="008A781D" w:rsidP="00D461FE">
            <w:pPr>
              <w:spacing w:after="0" w:line="312" w:lineRule="auto"/>
              <w:jc w:val="center"/>
              <w:rPr>
                <w:rFonts w:eastAsia="Times New Roman" w:cs="Times New Roman"/>
                <w:sz w:val="28"/>
                <w:szCs w:val="28"/>
              </w:rPr>
            </w:pPr>
          </w:p>
          <w:p w14:paraId="61384445" w14:textId="77777777" w:rsidR="008A781D" w:rsidRPr="008F6317" w:rsidRDefault="008A781D" w:rsidP="00D461FE">
            <w:pPr>
              <w:spacing w:after="0" w:line="312" w:lineRule="auto"/>
              <w:jc w:val="center"/>
              <w:rPr>
                <w:rFonts w:eastAsia="Times New Roman" w:cs="Times New Roman"/>
                <w:sz w:val="28"/>
                <w:szCs w:val="28"/>
              </w:rPr>
            </w:pPr>
          </w:p>
          <w:p w14:paraId="46A0062C" w14:textId="77777777" w:rsidR="008A781D" w:rsidRPr="008F6317" w:rsidRDefault="008A781D" w:rsidP="00D461FE">
            <w:pPr>
              <w:spacing w:after="0" w:line="312" w:lineRule="auto"/>
              <w:jc w:val="center"/>
              <w:rPr>
                <w:rFonts w:eastAsia="Times New Roman" w:cs="Times New Roman"/>
                <w:sz w:val="28"/>
                <w:szCs w:val="28"/>
              </w:rPr>
            </w:pPr>
          </w:p>
          <w:p w14:paraId="0419B089"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5</w:t>
            </w:r>
          </w:p>
        </w:tc>
        <w:tc>
          <w:tcPr>
            <w:tcW w:w="973" w:type="dxa"/>
          </w:tcPr>
          <w:p w14:paraId="6896367B"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lastRenderedPageBreak/>
              <w:t>1</w:t>
            </w:r>
          </w:p>
          <w:p w14:paraId="65B50E28" w14:textId="77777777" w:rsidR="008A781D" w:rsidRPr="008F6317" w:rsidRDefault="008A781D" w:rsidP="00D461FE">
            <w:pPr>
              <w:spacing w:after="0" w:line="312" w:lineRule="auto"/>
              <w:jc w:val="center"/>
              <w:rPr>
                <w:rFonts w:eastAsia="Times New Roman" w:cs="Times New Roman"/>
                <w:sz w:val="28"/>
                <w:szCs w:val="28"/>
              </w:rPr>
            </w:pPr>
          </w:p>
          <w:p w14:paraId="6DED0FF0" w14:textId="77777777" w:rsidR="008A781D" w:rsidRPr="008F6317" w:rsidRDefault="008A781D" w:rsidP="00D461FE">
            <w:pPr>
              <w:spacing w:after="0" w:line="312" w:lineRule="auto"/>
              <w:jc w:val="center"/>
              <w:rPr>
                <w:rFonts w:eastAsia="Times New Roman" w:cs="Times New Roman"/>
                <w:sz w:val="28"/>
                <w:szCs w:val="28"/>
              </w:rPr>
            </w:pPr>
          </w:p>
          <w:p w14:paraId="3A894A3F" w14:textId="77777777" w:rsidR="008A781D" w:rsidRPr="008F6317" w:rsidRDefault="008A781D" w:rsidP="00D461FE">
            <w:pPr>
              <w:spacing w:after="0" w:line="312" w:lineRule="auto"/>
              <w:jc w:val="center"/>
              <w:rPr>
                <w:rFonts w:eastAsia="Times New Roman" w:cs="Times New Roman"/>
                <w:sz w:val="28"/>
                <w:szCs w:val="28"/>
              </w:rPr>
            </w:pPr>
          </w:p>
          <w:p w14:paraId="3FF227A2" w14:textId="77777777" w:rsidR="008A781D" w:rsidRPr="008F6317" w:rsidRDefault="008A781D" w:rsidP="00D461FE">
            <w:pPr>
              <w:spacing w:after="0" w:line="312" w:lineRule="auto"/>
              <w:jc w:val="center"/>
              <w:rPr>
                <w:rFonts w:eastAsia="Times New Roman" w:cs="Times New Roman"/>
                <w:sz w:val="28"/>
                <w:szCs w:val="28"/>
              </w:rPr>
            </w:pPr>
          </w:p>
          <w:p w14:paraId="47E73609" w14:textId="77777777" w:rsidR="008A781D" w:rsidRPr="008F6317" w:rsidRDefault="008A781D" w:rsidP="00D461FE">
            <w:pPr>
              <w:spacing w:after="0" w:line="312" w:lineRule="auto"/>
              <w:jc w:val="center"/>
              <w:rPr>
                <w:rFonts w:eastAsia="Times New Roman" w:cs="Times New Roman"/>
                <w:sz w:val="28"/>
                <w:szCs w:val="28"/>
              </w:rPr>
            </w:pPr>
          </w:p>
          <w:p w14:paraId="0C10DC5A" w14:textId="77777777" w:rsidR="008A781D" w:rsidRPr="008F6317" w:rsidRDefault="008A781D" w:rsidP="00D461FE">
            <w:pPr>
              <w:spacing w:after="0" w:line="312" w:lineRule="auto"/>
              <w:jc w:val="center"/>
              <w:rPr>
                <w:rFonts w:eastAsia="Times New Roman" w:cs="Times New Roman"/>
                <w:sz w:val="28"/>
                <w:szCs w:val="28"/>
              </w:rPr>
            </w:pPr>
          </w:p>
          <w:p w14:paraId="7DE21D71" w14:textId="77777777" w:rsidR="008A781D" w:rsidRPr="008F6317" w:rsidRDefault="008A781D" w:rsidP="00D461FE">
            <w:pPr>
              <w:spacing w:after="0" w:line="312" w:lineRule="auto"/>
              <w:jc w:val="center"/>
              <w:rPr>
                <w:rFonts w:eastAsia="Times New Roman" w:cs="Times New Roman"/>
                <w:sz w:val="28"/>
                <w:szCs w:val="28"/>
              </w:rPr>
            </w:pPr>
          </w:p>
          <w:p w14:paraId="66907375" w14:textId="77777777" w:rsidR="008A781D" w:rsidRPr="008F6317" w:rsidRDefault="008A781D" w:rsidP="00D461FE">
            <w:pPr>
              <w:spacing w:after="0" w:line="312" w:lineRule="auto"/>
              <w:jc w:val="center"/>
              <w:rPr>
                <w:rFonts w:eastAsia="Times New Roman" w:cs="Times New Roman"/>
                <w:sz w:val="28"/>
                <w:szCs w:val="28"/>
              </w:rPr>
            </w:pPr>
          </w:p>
          <w:p w14:paraId="4EAA2FA3" w14:textId="77777777" w:rsidR="008A781D" w:rsidRPr="008F6317" w:rsidRDefault="008A781D" w:rsidP="00D461FE">
            <w:pPr>
              <w:spacing w:after="0" w:line="312" w:lineRule="auto"/>
              <w:jc w:val="center"/>
              <w:rPr>
                <w:rFonts w:eastAsia="Times New Roman" w:cs="Times New Roman"/>
                <w:sz w:val="28"/>
                <w:szCs w:val="28"/>
              </w:rPr>
            </w:pPr>
          </w:p>
          <w:p w14:paraId="71F25BC6" w14:textId="77777777" w:rsidR="008A781D" w:rsidRPr="008F6317" w:rsidRDefault="008A781D" w:rsidP="00D461FE">
            <w:pPr>
              <w:spacing w:after="0" w:line="312" w:lineRule="auto"/>
              <w:jc w:val="center"/>
              <w:rPr>
                <w:rFonts w:eastAsia="Times New Roman" w:cs="Times New Roman"/>
                <w:sz w:val="28"/>
                <w:szCs w:val="28"/>
              </w:rPr>
            </w:pPr>
          </w:p>
          <w:p w14:paraId="79B7B9C8" w14:textId="77777777" w:rsidR="008A781D" w:rsidRPr="008F6317" w:rsidRDefault="008A781D" w:rsidP="00D461FE">
            <w:pPr>
              <w:spacing w:after="0" w:line="312" w:lineRule="auto"/>
              <w:jc w:val="center"/>
              <w:rPr>
                <w:rFonts w:eastAsia="Times New Roman" w:cs="Times New Roman"/>
                <w:sz w:val="28"/>
                <w:szCs w:val="28"/>
              </w:rPr>
            </w:pPr>
          </w:p>
          <w:p w14:paraId="185F1B6E" w14:textId="77777777" w:rsidR="008A781D" w:rsidRPr="008F6317" w:rsidRDefault="008A781D" w:rsidP="00D461FE">
            <w:pPr>
              <w:spacing w:after="0" w:line="312" w:lineRule="auto"/>
              <w:jc w:val="center"/>
              <w:rPr>
                <w:rFonts w:eastAsia="Times New Roman" w:cs="Times New Roman"/>
                <w:sz w:val="28"/>
                <w:szCs w:val="28"/>
              </w:rPr>
            </w:pPr>
          </w:p>
          <w:p w14:paraId="13AC027C" w14:textId="77777777" w:rsidR="008A781D" w:rsidRPr="008F6317" w:rsidRDefault="008A781D" w:rsidP="00D461FE">
            <w:pPr>
              <w:spacing w:after="0" w:line="312" w:lineRule="auto"/>
              <w:jc w:val="center"/>
              <w:rPr>
                <w:rFonts w:eastAsia="Times New Roman" w:cs="Times New Roman"/>
                <w:sz w:val="28"/>
                <w:szCs w:val="28"/>
              </w:rPr>
            </w:pPr>
          </w:p>
          <w:p w14:paraId="48E81960" w14:textId="77777777" w:rsidR="008A781D" w:rsidRPr="008F6317" w:rsidRDefault="008A781D" w:rsidP="00D461FE">
            <w:pPr>
              <w:spacing w:after="0" w:line="312" w:lineRule="auto"/>
              <w:jc w:val="center"/>
              <w:rPr>
                <w:rFonts w:eastAsia="Times New Roman" w:cs="Times New Roman"/>
                <w:sz w:val="28"/>
                <w:szCs w:val="28"/>
              </w:rPr>
            </w:pPr>
          </w:p>
          <w:p w14:paraId="0B2258E9"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r>
      <w:tr w:rsidR="00371CDB" w:rsidRPr="008F6317" w14:paraId="6A0DE773" w14:textId="77777777">
        <w:trPr>
          <w:trHeight w:val="420"/>
        </w:trPr>
        <w:tc>
          <w:tcPr>
            <w:tcW w:w="793" w:type="dxa"/>
          </w:tcPr>
          <w:p w14:paraId="4F0B860F"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6</w:t>
            </w:r>
          </w:p>
        </w:tc>
        <w:tc>
          <w:tcPr>
            <w:tcW w:w="3962" w:type="dxa"/>
          </w:tcPr>
          <w:p w14:paraId="0822DFA5" w14:textId="77777777" w:rsidR="008A781D" w:rsidRPr="008F6317" w:rsidRDefault="00D35C98" w:rsidP="00D461FE">
            <w:pPr>
              <w:spacing w:after="0" w:line="312" w:lineRule="auto"/>
              <w:jc w:val="both"/>
              <w:rPr>
                <w:rFonts w:eastAsia="Times New Roman" w:cs="Times New Roman"/>
                <w:sz w:val="28"/>
                <w:szCs w:val="28"/>
                <w:lang w:val="pt-BR"/>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6:</w:t>
            </w:r>
            <w:r w:rsidRPr="008F6317">
              <w:rPr>
                <w:rFonts w:eastAsia="Times New Roman" w:cs="Times New Roman"/>
                <w:sz w:val="28"/>
                <w:szCs w:val="28"/>
                <w:lang w:val="pt-BR"/>
              </w:rPr>
              <w:t xml:space="preserve"> Tìm và sửa lỗi trong hệ thống thủy lực.</w:t>
            </w:r>
          </w:p>
          <w:p w14:paraId="3CEA6986" w14:textId="77777777" w:rsidR="008A781D" w:rsidRPr="008F6317" w:rsidRDefault="00D35C98" w:rsidP="00D461FE">
            <w:pPr>
              <w:tabs>
                <w:tab w:val="left" w:pos="600"/>
              </w:tabs>
              <w:spacing w:after="0" w:line="312" w:lineRule="auto"/>
              <w:jc w:val="both"/>
              <w:rPr>
                <w:rFonts w:eastAsia="Times New Roman" w:cs="Times New Roman"/>
                <w:bCs/>
                <w:sz w:val="28"/>
                <w:szCs w:val="28"/>
                <w:lang w:val="pt-BR"/>
              </w:rPr>
            </w:pPr>
            <w:r w:rsidRPr="008F6317">
              <w:rPr>
                <w:rFonts w:eastAsia="Times New Roman" w:cs="Times New Roman"/>
                <w:bCs/>
                <w:sz w:val="28"/>
                <w:szCs w:val="28"/>
                <w:lang w:val="vi-VN"/>
              </w:rPr>
              <w:t>1. Kiểm tra, tìm lỗi trên các sơ đồ mạch</w:t>
            </w:r>
          </w:p>
          <w:p w14:paraId="07DF1672" w14:textId="77777777" w:rsidR="008A781D" w:rsidRPr="008F6317" w:rsidRDefault="00D35C98" w:rsidP="00D461FE">
            <w:pPr>
              <w:tabs>
                <w:tab w:val="left" w:pos="600"/>
              </w:tabs>
              <w:spacing w:after="0" w:line="312" w:lineRule="auto"/>
              <w:jc w:val="both"/>
              <w:rPr>
                <w:rFonts w:eastAsia="Times New Roman" w:cs="Times New Roman"/>
                <w:bCs/>
                <w:sz w:val="28"/>
                <w:szCs w:val="28"/>
                <w:lang w:val="pt-BR"/>
              </w:rPr>
            </w:pPr>
            <w:r w:rsidRPr="008F6317">
              <w:rPr>
                <w:rFonts w:eastAsia="Times New Roman" w:cs="Times New Roman"/>
                <w:bCs/>
                <w:sz w:val="28"/>
                <w:szCs w:val="28"/>
                <w:lang w:val="vi-VN"/>
              </w:rPr>
              <w:t>2. Phân tích 1 số lỗi thường gặp trong 1 số mạch điều khiển thủy lực</w:t>
            </w:r>
          </w:p>
          <w:p w14:paraId="146CC1F3" w14:textId="77777777" w:rsidR="008A781D" w:rsidRPr="008F6317" w:rsidRDefault="00D35C98" w:rsidP="00D461FE">
            <w:pPr>
              <w:spacing w:after="0" w:line="312" w:lineRule="auto"/>
              <w:jc w:val="both"/>
              <w:rPr>
                <w:rFonts w:eastAsia="Times New Roman" w:cs="Times New Roman"/>
                <w:bCs/>
                <w:sz w:val="28"/>
                <w:szCs w:val="28"/>
                <w:lang w:val="pt-BR"/>
              </w:rPr>
            </w:pPr>
            <w:r w:rsidRPr="008F6317">
              <w:rPr>
                <w:rFonts w:eastAsia="Times New Roman" w:cs="Times New Roman"/>
                <w:bCs/>
                <w:sz w:val="28"/>
                <w:szCs w:val="28"/>
                <w:lang w:val="vi-VN"/>
              </w:rPr>
              <w:t>3. Lập quy trình công nghệ sửa chữa và bảo trì 1 số mạch điều khiển thủy lực</w:t>
            </w:r>
          </w:p>
          <w:p w14:paraId="2B593309" w14:textId="77777777" w:rsidR="008A781D" w:rsidRPr="008F6317" w:rsidRDefault="00D35C98" w:rsidP="00D461FE">
            <w:pPr>
              <w:spacing w:after="0" w:line="312" w:lineRule="auto"/>
              <w:jc w:val="both"/>
              <w:rPr>
                <w:rFonts w:eastAsia="Times New Roman" w:cs="Times New Roman"/>
                <w:iCs/>
                <w:sz w:val="28"/>
                <w:szCs w:val="28"/>
                <w:lang w:val="pt-BR"/>
              </w:rPr>
            </w:pPr>
            <w:r w:rsidRPr="008F6317">
              <w:rPr>
                <w:rFonts w:eastAsia="Times New Roman" w:cs="Times New Roman"/>
                <w:bCs/>
                <w:sz w:val="28"/>
                <w:szCs w:val="28"/>
                <w:lang w:val="pt-BR"/>
              </w:rPr>
              <w:t xml:space="preserve">4. </w:t>
            </w:r>
            <w:r w:rsidRPr="008F6317">
              <w:rPr>
                <w:rFonts w:eastAsia="Times New Roman" w:cs="Times New Roman"/>
                <w:iCs/>
                <w:sz w:val="28"/>
                <w:szCs w:val="28"/>
                <w:lang w:val="pt-BR"/>
              </w:rPr>
              <w:t>Câu hỏi ôn tập</w:t>
            </w:r>
          </w:p>
          <w:p w14:paraId="1807BD1C"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iCs/>
                <w:sz w:val="28"/>
                <w:szCs w:val="28"/>
                <w:lang w:val="pt-BR"/>
              </w:rPr>
              <w:t>5. Kiểm tra</w:t>
            </w:r>
          </w:p>
        </w:tc>
        <w:tc>
          <w:tcPr>
            <w:tcW w:w="838" w:type="dxa"/>
          </w:tcPr>
          <w:p w14:paraId="7BEE90AB"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6</w:t>
            </w:r>
          </w:p>
        </w:tc>
        <w:tc>
          <w:tcPr>
            <w:tcW w:w="1118" w:type="dxa"/>
          </w:tcPr>
          <w:p w14:paraId="0A30E47D"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p w14:paraId="10BA4656" w14:textId="77777777" w:rsidR="008A781D" w:rsidRPr="008F6317" w:rsidRDefault="008A781D" w:rsidP="00D461FE">
            <w:pPr>
              <w:spacing w:after="0" w:line="312" w:lineRule="auto"/>
              <w:jc w:val="center"/>
              <w:rPr>
                <w:rFonts w:eastAsia="Times New Roman" w:cs="Times New Roman"/>
                <w:sz w:val="28"/>
                <w:szCs w:val="28"/>
              </w:rPr>
            </w:pPr>
          </w:p>
          <w:p w14:paraId="55290A30"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p w14:paraId="2278AF14" w14:textId="77777777" w:rsidR="008A781D" w:rsidRPr="008F6317" w:rsidRDefault="008A781D" w:rsidP="00D461FE">
            <w:pPr>
              <w:spacing w:after="0" w:line="312" w:lineRule="auto"/>
              <w:jc w:val="center"/>
              <w:rPr>
                <w:rFonts w:eastAsia="Times New Roman" w:cs="Times New Roman"/>
                <w:sz w:val="28"/>
                <w:szCs w:val="28"/>
              </w:rPr>
            </w:pPr>
          </w:p>
          <w:p w14:paraId="0AE14B5D"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0,75</w:t>
            </w:r>
          </w:p>
          <w:p w14:paraId="0014F200" w14:textId="77777777" w:rsidR="008A781D" w:rsidRPr="008F6317" w:rsidRDefault="008A781D" w:rsidP="00D461FE">
            <w:pPr>
              <w:spacing w:after="0" w:line="312" w:lineRule="auto"/>
              <w:jc w:val="center"/>
              <w:rPr>
                <w:rFonts w:eastAsia="Times New Roman" w:cs="Times New Roman"/>
                <w:sz w:val="28"/>
                <w:szCs w:val="28"/>
              </w:rPr>
            </w:pPr>
          </w:p>
          <w:p w14:paraId="3E949ADB"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0,75</w:t>
            </w:r>
          </w:p>
        </w:tc>
        <w:tc>
          <w:tcPr>
            <w:tcW w:w="1511" w:type="dxa"/>
          </w:tcPr>
          <w:p w14:paraId="66058785"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p w14:paraId="7D2CD720" w14:textId="77777777" w:rsidR="008A781D" w:rsidRPr="008F6317" w:rsidRDefault="008A781D" w:rsidP="00D461FE">
            <w:pPr>
              <w:spacing w:after="0" w:line="312" w:lineRule="auto"/>
              <w:jc w:val="center"/>
              <w:rPr>
                <w:rFonts w:eastAsia="Times New Roman" w:cs="Times New Roman"/>
                <w:sz w:val="28"/>
                <w:szCs w:val="28"/>
              </w:rPr>
            </w:pPr>
          </w:p>
          <w:p w14:paraId="3C45D059" w14:textId="77777777" w:rsidR="008A781D" w:rsidRPr="008F6317" w:rsidRDefault="008A781D" w:rsidP="00D461FE">
            <w:pPr>
              <w:spacing w:after="0" w:line="312" w:lineRule="auto"/>
              <w:jc w:val="center"/>
              <w:rPr>
                <w:rFonts w:eastAsia="Times New Roman" w:cs="Times New Roman"/>
                <w:sz w:val="28"/>
                <w:szCs w:val="28"/>
              </w:rPr>
            </w:pPr>
          </w:p>
          <w:p w14:paraId="5D56CB8F" w14:textId="77777777" w:rsidR="008A781D" w:rsidRPr="008F6317" w:rsidRDefault="008A781D" w:rsidP="00D461FE">
            <w:pPr>
              <w:spacing w:after="0" w:line="312" w:lineRule="auto"/>
              <w:jc w:val="center"/>
              <w:rPr>
                <w:rFonts w:eastAsia="Times New Roman" w:cs="Times New Roman"/>
                <w:sz w:val="28"/>
                <w:szCs w:val="28"/>
              </w:rPr>
            </w:pPr>
          </w:p>
          <w:p w14:paraId="65CC15FF" w14:textId="77777777" w:rsidR="008A781D" w:rsidRPr="008F6317" w:rsidRDefault="008A781D" w:rsidP="00D461FE">
            <w:pPr>
              <w:spacing w:after="0" w:line="312" w:lineRule="auto"/>
              <w:jc w:val="center"/>
              <w:rPr>
                <w:rFonts w:eastAsia="Times New Roman" w:cs="Times New Roman"/>
                <w:sz w:val="28"/>
                <w:szCs w:val="28"/>
              </w:rPr>
            </w:pPr>
          </w:p>
          <w:p w14:paraId="6174CACD" w14:textId="77777777" w:rsidR="008A781D" w:rsidRPr="008F6317" w:rsidRDefault="008A781D" w:rsidP="00D461FE">
            <w:pPr>
              <w:spacing w:after="0" w:line="312" w:lineRule="auto"/>
              <w:jc w:val="center"/>
              <w:rPr>
                <w:rFonts w:eastAsia="Times New Roman" w:cs="Times New Roman"/>
                <w:sz w:val="28"/>
                <w:szCs w:val="28"/>
              </w:rPr>
            </w:pPr>
          </w:p>
          <w:p w14:paraId="5894FB47" w14:textId="77777777" w:rsidR="008A781D" w:rsidRPr="008F6317" w:rsidRDefault="008A781D" w:rsidP="00D461FE">
            <w:pPr>
              <w:spacing w:after="0" w:line="312" w:lineRule="auto"/>
              <w:jc w:val="center"/>
              <w:rPr>
                <w:rFonts w:eastAsia="Times New Roman" w:cs="Times New Roman"/>
                <w:sz w:val="28"/>
                <w:szCs w:val="28"/>
              </w:rPr>
            </w:pPr>
          </w:p>
          <w:p w14:paraId="6678C6B4" w14:textId="77777777" w:rsidR="008A781D" w:rsidRPr="008F6317" w:rsidRDefault="008A781D" w:rsidP="00D461FE">
            <w:pPr>
              <w:spacing w:after="0" w:line="312" w:lineRule="auto"/>
              <w:jc w:val="center"/>
              <w:rPr>
                <w:rFonts w:eastAsia="Times New Roman" w:cs="Times New Roman"/>
                <w:sz w:val="28"/>
                <w:szCs w:val="28"/>
              </w:rPr>
            </w:pPr>
          </w:p>
          <w:p w14:paraId="426BE785" w14:textId="77777777" w:rsidR="008A781D" w:rsidRPr="008F6317" w:rsidRDefault="008A781D" w:rsidP="00D461FE">
            <w:pPr>
              <w:spacing w:after="0" w:line="312" w:lineRule="auto"/>
              <w:jc w:val="center"/>
              <w:rPr>
                <w:rFonts w:eastAsia="Times New Roman" w:cs="Times New Roman"/>
                <w:sz w:val="28"/>
                <w:szCs w:val="28"/>
              </w:rPr>
            </w:pPr>
          </w:p>
          <w:p w14:paraId="409DA405"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973" w:type="dxa"/>
          </w:tcPr>
          <w:p w14:paraId="7AAA3153"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p w14:paraId="6E33315D" w14:textId="77777777" w:rsidR="008A781D" w:rsidRPr="008F6317" w:rsidRDefault="008A781D" w:rsidP="00D461FE">
            <w:pPr>
              <w:spacing w:after="0" w:line="312" w:lineRule="auto"/>
              <w:jc w:val="center"/>
              <w:rPr>
                <w:rFonts w:eastAsia="Times New Roman" w:cs="Times New Roman"/>
                <w:sz w:val="28"/>
                <w:szCs w:val="28"/>
              </w:rPr>
            </w:pPr>
          </w:p>
          <w:p w14:paraId="3CF9B27F" w14:textId="77777777" w:rsidR="008A781D" w:rsidRPr="008F6317" w:rsidRDefault="008A781D" w:rsidP="00D461FE">
            <w:pPr>
              <w:spacing w:after="0" w:line="312" w:lineRule="auto"/>
              <w:jc w:val="center"/>
              <w:rPr>
                <w:rFonts w:eastAsia="Times New Roman" w:cs="Times New Roman"/>
                <w:sz w:val="28"/>
                <w:szCs w:val="28"/>
              </w:rPr>
            </w:pPr>
          </w:p>
          <w:p w14:paraId="524199C3" w14:textId="77777777" w:rsidR="008A781D" w:rsidRPr="008F6317" w:rsidRDefault="008A781D" w:rsidP="00D461FE">
            <w:pPr>
              <w:spacing w:after="0" w:line="312" w:lineRule="auto"/>
              <w:jc w:val="center"/>
              <w:rPr>
                <w:rFonts w:eastAsia="Times New Roman" w:cs="Times New Roman"/>
                <w:sz w:val="28"/>
                <w:szCs w:val="28"/>
              </w:rPr>
            </w:pPr>
          </w:p>
          <w:p w14:paraId="39B4AFB2" w14:textId="77777777" w:rsidR="008A781D" w:rsidRPr="008F6317" w:rsidRDefault="008A781D" w:rsidP="00D461FE">
            <w:pPr>
              <w:spacing w:after="0" w:line="312" w:lineRule="auto"/>
              <w:jc w:val="center"/>
              <w:rPr>
                <w:rFonts w:eastAsia="Times New Roman" w:cs="Times New Roman"/>
                <w:sz w:val="28"/>
                <w:szCs w:val="28"/>
              </w:rPr>
            </w:pPr>
          </w:p>
          <w:p w14:paraId="63C5220B" w14:textId="77777777" w:rsidR="008A781D" w:rsidRPr="008F6317" w:rsidRDefault="008A781D" w:rsidP="00D461FE">
            <w:pPr>
              <w:spacing w:after="0" w:line="312" w:lineRule="auto"/>
              <w:jc w:val="center"/>
              <w:rPr>
                <w:rFonts w:eastAsia="Times New Roman" w:cs="Times New Roman"/>
                <w:sz w:val="28"/>
                <w:szCs w:val="28"/>
              </w:rPr>
            </w:pPr>
          </w:p>
          <w:p w14:paraId="1CB7ECCB" w14:textId="77777777" w:rsidR="008A781D" w:rsidRPr="008F6317" w:rsidRDefault="008A781D" w:rsidP="00D461FE">
            <w:pPr>
              <w:spacing w:after="0" w:line="312" w:lineRule="auto"/>
              <w:jc w:val="center"/>
              <w:rPr>
                <w:rFonts w:eastAsia="Times New Roman" w:cs="Times New Roman"/>
                <w:sz w:val="28"/>
                <w:szCs w:val="28"/>
              </w:rPr>
            </w:pPr>
          </w:p>
          <w:p w14:paraId="5703F7B2" w14:textId="77777777" w:rsidR="008A781D" w:rsidRPr="008F6317" w:rsidRDefault="008A781D" w:rsidP="00D461FE">
            <w:pPr>
              <w:spacing w:after="0" w:line="312" w:lineRule="auto"/>
              <w:jc w:val="center"/>
              <w:rPr>
                <w:rFonts w:eastAsia="Times New Roman" w:cs="Times New Roman"/>
                <w:sz w:val="28"/>
                <w:szCs w:val="28"/>
              </w:rPr>
            </w:pPr>
          </w:p>
          <w:p w14:paraId="4E423A3C" w14:textId="77777777" w:rsidR="008A781D" w:rsidRPr="008F6317" w:rsidRDefault="008A781D" w:rsidP="00D461FE">
            <w:pPr>
              <w:spacing w:after="0" w:line="312" w:lineRule="auto"/>
              <w:jc w:val="center"/>
              <w:rPr>
                <w:rFonts w:eastAsia="Times New Roman" w:cs="Times New Roman"/>
                <w:sz w:val="28"/>
                <w:szCs w:val="28"/>
              </w:rPr>
            </w:pPr>
          </w:p>
          <w:p w14:paraId="5DC0F014" w14:textId="77777777" w:rsidR="008A781D" w:rsidRPr="008F6317" w:rsidRDefault="008A781D" w:rsidP="00D461FE">
            <w:pPr>
              <w:spacing w:after="0" w:line="312" w:lineRule="auto"/>
              <w:jc w:val="center"/>
              <w:rPr>
                <w:rFonts w:eastAsia="Times New Roman" w:cs="Times New Roman"/>
                <w:sz w:val="28"/>
                <w:szCs w:val="28"/>
              </w:rPr>
            </w:pPr>
          </w:p>
          <w:p w14:paraId="4DC718C4"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r>
      <w:tr w:rsidR="00371CDB" w:rsidRPr="008F6317" w14:paraId="3FB05FA7" w14:textId="77777777">
        <w:trPr>
          <w:trHeight w:val="420"/>
        </w:trPr>
        <w:tc>
          <w:tcPr>
            <w:tcW w:w="793" w:type="dxa"/>
          </w:tcPr>
          <w:p w14:paraId="32751539"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7</w:t>
            </w:r>
          </w:p>
        </w:tc>
        <w:tc>
          <w:tcPr>
            <w:tcW w:w="3962" w:type="dxa"/>
          </w:tcPr>
          <w:p w14:paraId="50BBFB81" w14:textId="77777777" w:rsidR="008A781D" w:rsidRPr="008F6317" w:rsidRDefault="00D35C98" w:rsidP="00D461FE">
            <w:pPr>
              <w:spacing w:after="0" w:line="312" w:lineRule="auto"/>
              <w:jc w:val="both"/>
              <w:rPr>
                <w:rFonts w:eastAsia="Times New Roman" w:cs="Times New Roman"/>
                <w:sz w:val="28"/>
                <w:szCs w:val="28"/>
                <w:lang w:val="pt-BR"/>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7:</w:t>
            </w:r>
            <w:r w:rsidRPr="008F6317">
              <w:rPr>
                <w:rFonts w:eastAsia="Times New Roman" w:cs="Times New Roman"/>
                <w:sz w:val="28"/>
                <w:szCs w:val="28"/>
                <w:lang w:val="pt-BR"/>
              </w:rPr>
              <w:t xml:space="preserve"> Ứng dụng PLC trong điều khiển điện – thủy lực</w:t>
            </w:r>
          </w:p>
          <w:p w14:paraId="56AC6EDC" w14:textId="77777777" w:rsidR="008A781D" w:rsidRPr="008F6317" w:rsidRDefault="00D35C98"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vi-VN"/>
              </w:rPr>
              <w:t>1. Lập trình trên máy tính mạch điều khiển thủy lực</w:t>
            </w:r>
          </w:p>
          <w:p w14:paraId="3025D673" w14:textId="77777777" w:rsidR="008A781D" w:rsidRPr="008F6317" w:rsidRDefault="00D35C98" w:rsidP="00D461FE">
            <w:pPr>
              <w:tabs>
                <w:tab w:val="left" w:pos="600"/>
              </w:tabs>
              <w:spacing w:after="0" w:line="312" w:lineRule="auto"/>
              <w:jc w:val="both"/>
              <w:rPr>
                <w:rFonts w:eastAsia="Times New Roman" w:cs="Times New Roman"/>
                <w:sz w:val="28"/>
                <w:szCs w:val="28"/>
                <w:lang w:val="pt-BR"/>
              </w:rPr>
            </w:pPr>
            <w:r w:rsidRPr="008F6317">
              <w:rPr>
                <w:rFonts w:eastAsia="Times New Roman" w:cs="Times New Roman"/>
                <w:sz w:val="28"/>
                <w:szCs w:val="28"/>
                <w:lang w:val="vi-VN"/>
              </w:rPr>
              <w:t>2. Lắp ráp các phần tử trên mạch điều khiển</w:t>
            </w:r>
          </w:p>
          <w:p w14:paraId="36A0BC2A"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vi-VN"/>
              </w:rPr>
              <w:t>3. Kết nối vận hành hệ thống thủy lực với chương trình điều khiển PLC</w:t>
            </w:r>
          </w:p>
          <w:p w14:paraId="4F5F6E8C"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4.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p>
          <w:p w14:paraId="1B20E227"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lastRenderedPageBreak/>
              <w:t xml:space="preserve">5.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p>
        </w:tc>
        <w:tc>
          <w:tcPr>
            <w:tcW w:w="838" w:type="dxa"/>
          </w:tcPr>
          <w:p w14:paraId="5790BE38"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lastRenderedPageBreak/>
              <w:t>6</w:t>
            </w:r>
          </w:p>
        </w:tc>
        <w:tc>
          <w:tcPr>
            <w:tcW w:w="1118" w:type="dxa"/>
          </w:tcPr>
          <w:p w14:paraId="66DE5231"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p w14:paraId="7A04188F" w14:textId="77777777" w:rsidR="008A781D" w:rsidRPr="008F6317" w:rsidRDefault="008A781D" w:rsidP="00D461FE">
            <w:pPr>
              <w:spacing w:after="0" w:line="312" w:lineRule="auto"/>
              <w:jc w:val="center"/>
              <w:rPr>
                <w:rFonts w:eastAsia="Times New Roman" w:cs="Times New Roman"/>
                <w:sz w:val="28"/>
                <w:szCs w:val="28"/>
              </w:rPr>
            </w:pPr>
          </w:p>
          <w:p w14:paraId="0A2F2255"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p w14:paraId="4D44DE6F" w14:textId="77777777" w:rsidR="008A781D" w:rsidRPr="008F6317" w:rsidRDefault="008A781D" w:rsidP="00D461FE">
            <w:pPr>
              <w:spacing w:after="0" w:line="312" w:lineRule="auto"/>
              <w:jc w:val="center"/>
              <w:rPr>
                <w:rFonts w:eastAsia="Times New Roman" w:cs="Times New Roman"/>
                <w:sz w:val="28"/>
                <w:szCs w:val="28"/>
              </w:rPr>
            </w:pPr>
          </w:p>
          <w:p w14:paraId="66163412"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p w14:paraId="7CD87804" w14:textId="77777777" w:rsidR="008A781D" w:rsidRPr="008F6317" w:rsidRDefault="008A781D" w:rsidP="00D461FE">
            <w:pPr>
              <w:spacing w:after="0" w:line="312" w:lineRule="auto"/>
              <w:jc w:val="center"/>
              <w:rPr>
                <w:rFonts w:eastAsia="Times New Roman" w:cs="Times New Roman"/>
                <w:sz w:val="28"/>
                <w:szCs w:val="28"/>
              </w:rPr>
            </w:pPr>
          </w:p>
          <w:p w14:paraId="17813DB9"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tc>
        <w:tc>
          <w:tcPr>
            <w:tcW w:w="1511" w:type="dxa"/>
          </w:tcPr>
          <w:p w14:paraId="542996E1"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p w14:paraId="5A8E2A2D" w14:textId="77777777" w:rsidR="008A781D" w:rsidRPr="008F6317" w:rsidRDefault="008A781D" w:rsidP="00D461FE">
            <w:pPr>
              <w:spacing w:after="0" w:line="312" w:lineRule="auto"/>
              <w:jc w:val="center"/>
              <w:rPr>
                <w:rFonts w:eastAsia="Times New Roman" w:cs="Times New Roman"/>
                <w:sz w:val="28"/>
                <w:szCs w:val="28"/>
              </w:rPr>
            </w:pPr>
          </w:p>
          <w:p w14:paraId="1AF4E488" w14:textId="77777777" w:rsidR="008A781D" w:rsidRPr="008F6317" w:rsidRDefault="008A781D" w:rsidP="00D461FE">
            <w:pPr>
              <w:spacing w:after="0" w:line="312" w:lineRule="auto"/>
              <w:jc w:val="center"/>
              <w:rPr>
                <w:rFonts w:eastAsia="Times New Roman" w:cs="Times New Roman"/>
                <w:sz w:val="28"/>
                <w:szCs w:val="28"/>
              </w:rPr>
            </w:pPr>
          </w:p>
          <w:p w14:paraId="3FEFE343" w14:textId="77777777" w:rsidR="008A781D" w:rsidRPr="008F6317" w:rsidRDefault="008A781D" w:rsidP="00D461FE">
            <w:pPr>
              <w:spacing w:after="0" w:line="312" w:lineRule="auto"/>
              <w:jc w:val="center"/>
              <w:rPr>
                <w:rFonts w:eastAsia="Times New Roman" w:cs="Times New Roman"/>
                <w:sz w:val="28"/>
                <w:szCs w:val="28"/>
              </w:rPr>
            </w:pPr>
          </w:p>
          <w:p w14:paraId="70EE6178" w14:textId="77777777" w:rsidR="008A781D" w:rsidRPr="008F6317" w:rsidRDefault="008A781D" w:rsidP="00D461FE">
            <w:pPr>
              <w:spacing w:after="0" w:line="312" w:lineRule="auto"/>
              <w:jc w:val="center"/>
              <w:rPr>
                <w:rFonts w:eastAsia="Times New Roman" w:cs="Times New Roman"/>
                <w:sz w:val="28"/>
                <w:szCs w:val="28"/>
              </w:rPr>
            </w:pPr>
          </w:p>
          <w:p w14:paraId="041E3A86" w14:textId="77777777" w:rsidR="008A781D" w:rsidRPr="008F6317" w:rsidRDefault="008A781D" w:rsidP="00D461FE">
            <w:pPr>
              <w:spacing w:after="0" w:line="312" w:lineRule="auto"/>
              <w:jc w:val="center"/>
              <w:rPr>
                <w:rFonts w:eastAsia="Times New Roman" w:cs="Times New Roman"/>
                <w:sz w:val="28"/>
                <w:szCs w:val="28"/>
              </w:rPr>
            </w:pPr>
          </w:p>
          <w:p w14:paraId="16B7D8F6" w14:textId="77777777" w:rsidR="008A781D" w:rsidRPr="008F6317" w:rsidRDefault="008A781D" w:rsidP="00D461FE">
            <w:pPr>
              <w:spacing w:after="0" w:line="312" w:lineRule="auto"/>
              <w:jc w:val="center"/>
              <w:rPr>
                <w:rFonts w:eastAsia="Times New Roman" w:cs="Times New Roman"/>
                <w:sz w:val="28"/>
                <w:szCs w:val="28"/>
              </w:rPr>
            </w:pPr>
          </w:p>
          <w:p w14:paraId="260B0446" w14:textId="77777777" w:rsidR="008A781D" w:rsidRPr="008F6317" w:rsidRDefault="008A781D" w:rsidP="00D461FE">
            <w:pPr>
              <w:spacing w:after="0" w:line="312" w:lineRule="auto"/>
              <w:jc w:val="center"/>
              <w:rPr>
                <w:rFonts w:eastAsia="Times New Roman" w:cs="Times New Roman"/>
                <w:sz w:val="28"/>
                <w:szCs w:val="28"/>
              </w:rPr>
            </w:pPr>
          </w:p>
          <w:p w14:paraId="0FAFC008" w14:textId="77777777" w:rsidR="008A781D" w:rsidRPr="008F6317" w:rsidRDefault="008A781D" w:rsidP="00D461FE">
            <w:pPr>
              <w:spacing w:after="0" w:line="312" w:lineRule="auto"/>
              <w:jc w:val="center"/>
              <w:rPr>
                <w:rFonts w:eastAsia="Times New Roman" w:cs="Times New Roman"/>
                <w:sz w:val="28"/>
                <w:szCs w:val="28"/>
              </w:rPr>
            </w:pPr>
          </w:p>
          <w:p w14:paraId="6466BB23"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973" w:type="dxa"/>
          </w:tcPr>
          <w:p w14:paraId="54260B73"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p w14:paraId="52921D88" w14:textId="77777777" w:rsidR="008A781D" w:rsidRPr="008F6317" w:rsidRDefault="008A781D" w:rsidP="00D461FE">
            <w:pPr>
              <w:spacing w:after="0" w:line="312" w:lineRule="auto"/>
              <w:jc w:val="center"/>
              <w:rPr>
                <w:rFonts w:eastAsia="Times New Roman" w:cs="Times New Roman"/>
                <w:sz w:val="28"/>
                <w:szCs w:val="28"/>
              </w:rPr>
            </w:pPr>
          </w:p>
          <w:p w14:paraId="4A83D3AE" w14:textId="77777777" w:rsidR="008A781D" w:rsidRPr="008F6317" w:rsidRDefault="008A781D" w:rsidP="00D461FE">
            <w:pPr>
              <w:spacing w:after="0" w:line="312" w:lineRule="auto"/>
              <w:jc w:val="center"/>
              <w:rPr>
                <w:rFonts w:eastAsia="Times New Roman" w:cs="Times New Roman"/>
                <w:sz w:val="28"/>
                <w:szCs w:val="28"/>
              </w:rPr>
            </w:pPr>
          </w:p>
          <w:p w14:paraId="3E5C9BEB" w14:textId="77777777" w:rsidR="008A781D" w:rsidRPr="008F6317" w:rsidRDefault="008A781D" w:rsidP="00D461FE">
            <w:pPr>
              <w:spacing w:after="0" w:line="312" w:lineRule="auto"/>
              <w:jc w:val="center"/>
              <w:rPr>
                <w:rFonts w:eastAsia="Times New Roman" w:cs="Times New Roman"/>
                <w:sz w:val="28"/>
                <w:szCs w:val="28"/>
              </w:rPr>
            </w:pPr>
          </w:p>
          <w:p w14:paraId="01D65AD2" w14:textId="77777777" w:rsidR="008A781D" w:rsidRPr="008F6317" w:rsidRDefault="008A781D" w:rsidP="00D461FE">
            <w:pPr>
              <w:spacing w:after="0" w:line="312" w:lineRule="auto"/>
              <w:jc w:val="center"/>
              <w:rPr>
                <w:rFonts w:eastAsia="Times New Roman" w:cs="Times New Roman"/>
                <w:sz w:val="28"/>
                <w:szCs w:val="28"/>
              </w:rPr>
            </w:pPr>
          </w:p>
          <w:p w14:paraId="1766D29A" w14:textId="77777777" w:rsidR="008A781D" w:rsidRPr="008F6317" w:rsidRDefault="008A781D" w:rsidP="00D461FE">
            <w:pPr>
              <w:spacing w:after="0" w:line="312" w:lineRule="auto"/>
              <w:jc w:val="center"/>
              <w:rPr>
                <w:rFonts w:eastAsia="Times New Roman" w:cs="Times New Roman"/>
                <w:sz w:val="28"/>
                <w:szCs w:val="28"/>
              </w:rPr>
            </w:pPr>
          </w:p>
          <w:p w14:paraId="5EAA2D25" w14:textId="77777777" w:rsidR="008A781D" w:rsidRPr="008F6317" w:rsidRDefault="008A781D" w:rsidP="00D461FE">
            <w:pPr>
              <w:spacing w:after="0" w:line="312" w:lineRule="auto"/>
              <w:jc w:val="center"/>
              <w:rPr>
                <w:rFonts w:eastAsia="Times New Roman" w:cs="Times New Roman"/>
                <w:sz w:val="28"/>
                <w:szCs w:val="28"/>
              </w:rPr>
            </w:pPr>
          </w:p>
          <w:p w14:paraId="4192D50F" w14:textId="77777777" w:rsidR="008A781D" w:rsidRPr="008F6317" w:rsidRDefault="008A781D" w:rsidP="00D461FE">
            <w:pPr>
              <w:spacing w:after="0" w:line="312" w:lineRule="auto"/>
              <w:jc w:val="center"/>
              <w:rPr>
                <w:rFonts w:eastAsia="Times New Roman" w:cs="Times New Roman"/>
                <w:sz w:val="28"/>
                <w:szCs w:val="28"/>
              </w:rPr>
            </w:pPr>
          </w:p>
          <w:p w14:paraId="39047A84" w14:textId="77777777" w:rsidR="008A781D" w:rsidRPr="008F6317" w:rsidRDefault="008A781D" w:rsidP="00D461FE">
            <w:pPr>
              <w:spacing w:after="0" w:line="312" w:lineRule="auto"/>
              <w:jc w:val="center"/>
              <w:rPr>
                <w:rFonts w:eastAsia="Times New Roman" w:cs="Times New Roman"/>
                <w:sz w:val="28"/>
                <w:szCs w:val="28"/>
              </w:rPr>
            </w:pPr>
          </w:p>
          <w:p w14:paraId="7BDCDA2A" w14:textId="77777777" w:rsidR="008A781D" w:rsidRPr="008F6317" w:rsidRDefault="008A781D" w:rsidP="00D461FE">
            <w:pPr>
              <w:spacing w:after="0" w:line="312" w:lineRule="auto"/>
              <w:jc w:val="center"/>
              <w:rPr>
                <w:rFonts w:eastAsia="Times New Roman" w:cs="Times New Roman"/>
                <w:sz w:val="28"/>
                <w:szCs w:val="28"/>
              </w:rPr>
            </w:pPr>
          </w:p>
          <w:p w14:paraId="62AA70A5"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lastRenderedPageBreak/>
              <w:t>1</w:t>
            </w:r>
          </w:p>
        </w:tc>
      </w:tr>
      <w:tr w:rsidR="00371CDB" w:rsidRPr="008F6317" w14:paraId="472CB7BF" w14:textId="77777777">
        <w:trPr>
          <w:trHeight w:val="420"/>
        </w:trPr>
        <w:tc>
          <w:tcPr>
            <w:tcW w:w="793" w:type="dxa"/>
          </w:tcPr>
          <w:p w14:paraId="6C527137"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8</w:t>
            </w:r>
          </w:p>
        </w:tc>
        <w:tc>
          <w:tcPr>
            <w:tcW w:w="3962" w:type="dxa"/>
          </w:tcPr>
          <w:p w14:paraId="31CE4C3C" w14:textId="77777777" w:rsidR="008A781D" w:rsidRPr="008F6317" w:rsidRDefault="00D35C98" w:rsidP="00D461FE">
            <w:pPr>
              <w:spacing w:after="0" w:line="312" w:lineRule="auto"/>
              <w:rPr>
                <w:rFonts w:eastAsia="Times New Roman" w:cs="Times New Roman"/>
                <w:sz w:val="28"/>
                <w:szCs w:val="28"/>
                <w:lang w:val="pt-BR"/>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8:</w:t>
            </w:r>
            <w:r w:rsidRPr="008F6317">
              <w:rPr>
                <w:rFonts w:eastAsia="Times New Roman" w:cs="Times New Roman"/>
                <w:sz w:val="28"/>
                <w:szCs w:val="28"/>
                <w:lang w:val="pt-BR"/>
              </w:rPr>
              <w:t xml:space="preserve"> Các mạch thủy lực, điện - thuỷ lực ứng dụng</w:t>
            </w:r>
          </w:p>
          <w:p w14:paraId="524F5A02"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bCs/>
                <w:sz w:val="28"/>
                <w:szCs w:val="28"/>
                <w:lang w:val="pt-BR"/>
              </w:rPr>
              <w:t xml:space="preserve">1. </w:t>
            </w:r>
            <w:r w:rsidRPr="008F6317">
              <w:rPr>
                <w:rFonts w:eastAsia="Times New Roman" w:cs="Times New Roman"/>
                <w:sz w:val="28"/>
                <w:szCs w:val="28"/>
                <w:lang w:val="pt-BR"/>
              </w:rPr>
              <w:t>Dùng phương pháp điều chỉnh tốc độ trong, ngoài để điều chỉnh tốc độ duỗi ra của xy lanh tác động kép</w:t>
            </w:r>
          </w:p>
          <w:p w14:paraId="493CF21E"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 Dùng van giảm áp để xác định kết quả của áp lực vào để có thể điều chỉnh được áp lực ra</w:t>
            </w:r>
          </w:p>
          <w:p w14:paraId="4221383F"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3. Cung cấp chuyển động quay đảo chiều và dừng lại của trục động cơ thủy lực</w:t>
            </w:r>
          </w:p>
          <w:p w14:paraId="0F77B071"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 xml:space="preserve">4. Thiết bị phân loại (điện thủy lực) </w:t>
            </w:r>
          </w:p>
          <w:p w14:paraId="7DB89392"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5.</w:t>
            </w:r>
            <w:r w:rsidRPr="008F6317">
              <w:rPr>
                <w:rFonts w:eastAsia="Times New Roman" w:cs="Times New Roman"/>
                <w:bCs/>
                <w:sz w:val="28"/>
                <w:szCs w:val="28"/>
                <w:lang w:val="pt-BR"/>
              </w:rPr>
              <w:t xml:space="preserve"> Lựa chọn thành phần trên băng tải</w:t>
            </w:r>
          </w:p>
          <w:p w14:paraId="2D0254E8"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6.</w:t>
            </w:r>
            <w:r w:rsidRPr="008F6317">
              <w:rPr>
                <w:rFonts w:eastAsia="Times New Roman" w:cs="Times New Roman"/>
                <w:bCs/>
                <w:spacing w:val="-2"/>
                <w:sz w:val="28"/>
                <w:szCs w:val="28"/>
                <w:lang w:val="pt-BR"/>
              </w:rPr>
              <w:t xml:space="preserve"> Nâng trạm</w:t>
            </w:r>
          </w:p>
          <w:p w14:paraId="4D800E57"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7.</w:t>
            </w:r>
            <w:r w:rsidRPr="008F6317">
              <w:rPr>
                <w:rFonts w:eastAsia="Times New Roman" w:cs="Times New Roman"/>
                <w:bCs/>
                <w:spacing w:val="-2"/>
                <w:sz w:val="28"/>
                <w:szCs w:val="28"/>
                <w:lang w:val="pt-BR"/>
              </w:rPr>
              <w:t xml:space="preserve"> Uốn thiết bị</w:t>
            </w:r>
          </w:p>
          <w:p w14:paraId="44B2F313"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8.</w:t>
            </w:r>
            <w:r w:rsidRPr="008F6317">
              <w:rPr>
                <w:rFonts w:eastAsia="Times New Roman" w:cs="Times New Roman"/>
                <w:bCs/>
                <w:spacing w:val="2"/>
                <w:sz w:val="28"/>
                <w:szCs w:val="28"/>
                <w:lang w:val="pt-BR"/>
              </w:rPr>
              <w:t xml:space="preserve"> Thiết bị dập đầu nối</w:t>
            </w:r>
          </w:p>
          <w:p w14:paraId="20240715"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9.</w:t>
            </w:r>
            <w:r w:rsidRPr="008F6317">
              <w:rPr>
                <w:rFonts w:eastAsia="Times New Roman" w:cs="Times New Roman"/>
                <w:bCs/>
                <w:spacing w:val="5"/>
                <w:sz w:val="28"/>
                <w:szCs w:val="28"/>
                <w:lang w:val="pt-BR"/>
              </w:rPr>
              <w:t xml:space="preserve"> Máy dập tem</w:t>
            </w:r>
          </w:p>
          <w:p w14:paraId="213068AD"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10.</w:t>
            </w:r>
            <w:r w:rsidRPr="008F6317">
              <w:rPr>
                <w:rFonts w:eastAsia="Times New Roman" w:cs="Times New Roman"/>
                <w:bCs/>
                <w:spacing w:val="-2"/>
                <w:sz w:val="28"/>
                <w:szCs w:val="28"/>
                <w:lang w:val="pt-BR"/>
              </w:rPr>
              <w:t xml:space="preserve"> Đi</w:t>
            </w:r>
            <w:r w:rsidRPr="008F6317">
              <w:rPr>
                <w:rFonts w:eastAsia="Times New Roman" w:cs="Times New Roman"/>
                <w:sz w:val="28"/>
                <w:szCs w:val="28"/>
                <w:lang w:val="pt-BR"/>
              </w:rPr>
              <w:t>ều khiển cửa lò</w:t>
            </w:r>
          </w:p>
          <w:p w14:paraId="592C8997" w14:textId="77777777" w:rsidR="008A781D" w:rsidRPr="008F6317" w:rsidRDefault="00D35C98" w:rsidP="00D461FE">
            <w:pPr>
              <w:spacing w:after="0" w:line="312" w:lineRule="auto"/>
              <w:jc w:val="both"/>
              <w:rPr>
                <w:rFonts w:eastAsia="Times New Roman" w:cs="Times New Roman"/>
                <w:bCs/>
                <w:spacing w:val="-5"/>
                <w:sz w:val="28"/>
                <w:szCs w:val="28"/>
                <w:lang w:val="pt-BR"/>
              </w:rPr>
            </w:pPr>
            <w:r w:rsidRPr="008F6317">
              <w:rPr>
                <w:rFonts w:eastAsia="Times New Roman" w:cs="Times New Roman"/>
                <w:sz w:val="28"/>
                <w:szCs w:val="28"/>
                <w:lang w:val="pt-BR"/>
              </w:rPr>
              <w:t>11.</w:t>
            </w:r>
            <w:r w:rsidRPr="008F6317">
              <w:rPr>
                <w:rFonts w:eastAsia="Times New Roman" w:cs="Times New Roman"/>
                <w:bCs/>
                <w:spacing w:val="-5"/>
                <w:sz w:val="28"/>
                <w:szCs w:val="28"/>
                <w:lang w:val="pt-BR"/>
              </w:rPr>
              <w:t xml:space="preserve"> Gia công cơ khí</w:t>
            </w:r>
          </w:p>
          <w:p w14:paraId="1CA75068" w14:textId="77777777" w:rsidR="008A781D" w:rsidRPr="008F6317" w:rsidRDefault="00D35C98" w:rsidP="00D461FE">
            <w:pPr>
              <w:spacing w:after="0" w:line="312" w:lineRule="auto"/>
              <w:jc w:val="both"/>
              <w:rPr>
                <w:rFonts w:eastAsia="Times New Roman" w:cs="Times New Roman"/>
                <w:bCs/>
                <w:spacing w:val="-5"/>
                <w:sz w:val="28"/>
                <w:szCs w:val="28"/>
                <w:lang w:val="pt-BR"/>
              </w:rPr>
            </w:pPr>
            <w:r w:rsidRPr="008F6317">
              <w:rPr>
                <w:rFonts w:eastAsia="Times New Roman" w:cs="Times New Roman"/>
                <w:bCs/>
                <w:spacing w:val="-5"/>
                <w:sz w:val="28"/>
                <w:szCs w:val="28"/>
                <w:lang w:val="pt-BR"/>
              </w:rPr>
              <w:t>12. Thực hành</w:t>
            </w:r>
          </w:p>
          <w:p w14:paraId="59C4647F"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bCs/>
                <w:spacing w:val="-5"/>
                <w:sz w:val="28"/>
                <w:szCs w:val="28"/>
              </w:rPr>
              <w:t xml:space="preserve">13. </w:t>
            </w:r>
            <w:proofErr w:type="spellStart"/>
            <w:r w:rsidRPr="008F6317">
              <w:rPr>
                <w:rFonts w:eastAsia="Times New Roman" w:cs="Times New Roman"/>
                <w:bCs/>
                <w:spacing w:val="-5"/>
                <w:sz w:val="28"/>
                <w:szCs w:val="28"/>
              </w:rPr>
              <w:t>Kiểm</w:t>
            </w:r>
            <w:proofErr w:type="spellEnd"/>
            <w:r w:rsidRPr="008F6317">
              <w:rPr>
                <w:rFonts w:eastAsia="Times New Roman" w:cs="Times New Roman"/>
                <w:bCs/>
                <w:spacing w:val="-5"/>
                <w:sz w:val="28"/>
                <w:szCs w:val="28"/>
              </w:rPr>
              <w:t xml:space="preserve"> </w:t>
            </w:r>
            <w:proofErr w:type="spellStart"/>
            <w:r w:rsidRPr="008F6317">
              <w:rPr>
                <w:rFonts w:eastAsia="Times New Roman" w:cs="Times New Roman"/>
                <w:bCs/>
                <w:spacing w:val="-5"/>
                <w:sz w:val="28"/>
                <w:szCs w:val="28"/>
              </w:rPr>
              <w:t>tra</w:t>
            </w:r>
            <w:proofErr w:type="spellEnd"/>
            <w:r w:rsidRPr="008F6317">
              <w:rPr>
                <w:rFonts w:eastAsia="Times New Roman" w:cs="Times New Roman"/>
                <w:bCs/>
                <w:spacing w:val="-5"/>
                <w:sz w:val="28"/>
                <w:szCs w:val="28"/>
              </w:rPr>
              <w:t xml:space="preserve"> </w:t>
            </w:r>
          </w:p>
        </w:tc>
        <w:tc>
          <w:tcPr>
            <w:tcW w:w="838" w:type="dxa"/>
          </w:tcPr>
          <w:p w14:paraId="5E50373F"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35</w:t>
            </w:r>
          </w:p>
        </w:tc>
        <w:tc>
          <w:tcPr>
            <w:tcW w:w="1118" w:type="dxa"/>
          </w:tcPr>
          <w:p w14:paraId="4664674B"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4</w:t>
            </w:r>
          </w:p>
          <w:p w14:paraId="14DB884F" w14:textId="77777777" w:rsidR="008A781D" w:rsidRPr="008F6317" w:rsidRDefault="008A781D" w:rsidP="00D461FE">
            <w:pPr>
              <w:spacing w:after="0" w:line="312" w:lineRule="auto"/>
              <w:jc w:val="center"/>
              <w:rPr>
                <w:rFonts w:eastAsia="Times New Roman" w:cs="Times New Roman"/>
                <w:sz w:val="28"/>
                <w:szCs w:val="28"/>
              </w:rPr>
            </w:pPr>
          </w:p>
          <w:p w14:paraId="4508ECEE"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0,2</w:t>
            </w:r>
          </w:p>
          <w:p w14:paraId="02764314" w14:textId="77777777" w:rsidR="008A781D" w:rsidRPr="008F6317" w:rsidRDefault="008A781D" w:rsidP="00D461FE">
            <w:pPr>
              <w:spacing w:after="0" w:line="312" w:lineRule="auto"/>
              <w:jc w:val="center"/>
              <w:rPr>
                <w:rFonts w:eastAsia="Times New Roman" w:cs="Times New Roman"/>
                <w:sz w:val="28"/>
                <w:szCs w:val="28"/>
              </w:rPr>
            </w:pPr>
          </w:p>
          <w:p w14:paraId="0DF7F6DD" w14:textId="77777777" w:rsidR="008A781D" w:rsidRPr="008F6317" w:rsidRDefault="008A781D" w:rsidP="00D461FE">
            <w:pPr>
              <w:spacing w:after="0" w:line="312" w:lineRule="auto"/>
              <w:jc w:val="center"/>
              <w:rPr>
                <w:rFonts w:eastAsia="Times New Roman" w:cs="Times New Roman"/>
                <w:sz w:val="28"/>
                <w:szCs w:val="28"/>
              </w:rPr>
            </w:pPr>
          </w:p>
          <w:p w14:paraId="7CC63049" w14:textId="77777777" w:rsidR="008A781D" w:rsidRPr="008F6317" w:rsidRDefault="008A781D" w:rsidP="00D461FE">
            <w:pPr>
              <w:spacing w:after="0" w:line="312" w:lineRule="auto"/>
              <w:jc w:val="center"/>
              <w:rPr>
                <w:rFonts w:eastAsia="Times New Roman" w:cs="Times New Roman"/>
                <w:sz w:val="28"/>
                <w:szCs w:val="28"/>
              </w:rPr>
            </w:pPr>
          </w:p>
          <w:p w14:paraId="5A37539C"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0,4</w:t>
            </w:r>
          </w:p>
          <w:p w14:paraId="178F6184" w14:textId="77777777" w:rsidR="008A781D" w:rsidRPr="008F6317" w:rsidRDefault="008A781D" w:rsidP="00D461FE">
            <w:pPr>
              <w:spacing w:after="0" w:line="312" w:lineRule="auto"/>
              <w:jc w:val="center"/>
              <w:rPr>
                <w:rFonts w:eastAsia="Times New Roman" w:cs="Times New Roman"/>
                <w:sz w:val="28"/>
                <w:szCs w:val="28"/>
              </w:rPr>
            </w:pPr>
          </w:p>
          <w:p w14:paraId="729CB042" w14:textId="77777777" w:rsidR="008A781D" w:rsidRPr="008F6317" w:rsidRDefault="008A781D" w:rsidP="00D461FE">
            <w:pPr>
              <w:spacing w:after="0" w:line="312" w:lineRule="auto"/>
              <w:jc w:val="center"/>
              <w:rPr>
                <w:rFonts w:eastAsia="Times New Roman" w:cs="Times New Roman"/>
                <w:sz w:val="28"/>
                <w:szCs w:val="28"/>
              </w:rPr>
            </w:pPr>
          </w:p>
          <w:p w14:paraId="0022D3BC"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0,3</w:t>
            </w:r>
          </w:p>
          <w:p w14:paraId="53217B3C" w14:textId="77777777" w:rsidR="008A781D" w:rsidRPr="008F6317" w:rsidRDefault="008A781D" w:rsidP="00D461FE">
            <w:pPr>
              <w:spacing w:after="0" w:line="312" w:lineRule="auto"/>
              <w:jc w:val="center"/>
              <w:rPr>
                <w:rFonts w:eastAsia="Times New Roman" w:cs="Times New Roman"/>
                <w:sz w:val="28"/>
                <w:szCs w:val="28"/>
              </w:rPr>
            </w:pPr>
          </w:p>
          <w:p w14:paraId="46817F85" w14:textId="77777777" w:rsidR="008A781D" w:rsidRPr="008F6317" w:rsidRDefault="008A781D" w:rsidP="00D461FE">
            <w:pPr>
              <w:spacing w:after="0" w:line="312" w:lineRule="auto"/>
              <w:jc w:val="center"/>
              <w:rPr>
                <w:rFonts w:eastAsia="Times New Roman" w:cs="Times New Roman"/>
                <w:sz w:val="28"/>
                <w:szCs w:val="28"/>
              </w:rPr>
            </w:pPr>
          </w:p>
          <w:p w14:paraId="7105E78E"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p w14:paraId="0A91356A"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0,3</w:t>
            </w:r>
          </w:p>
          <w:p w14:paraId="7FBADCAD" w14:textId="77777777" w:rsidR="008A781D" w:rsidRPr="008F6317" w:rsidRDefault="008A781D" w:rsidP="00D461FE">
            <w:pPr>
              <w:spacing w:after="0" w:line="312" w:lineRule="auto"/>
              <w:jc w:val="center"/>
              <w:rPr>
                <w:rFonts w:eastAsia="Times New Roman" w:cs="Times New Roman"/>
                <w:sz w:val="28"/>
                <w:szCs w:val="28"/>
              </w:rPr>
            </w:pPr>
          </w:p>
          <w:p w14:paraId="3EB0C964"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0,2</w:t>
            </w:r>
          </w:p>
          <w:p w14:paraId="1F2AD493"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p w14:paraId="4929DDAC"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0,3</w:t>
            </w:r>
          </w:p>
          <w:p w14:paraId="6629FA41"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0,4</w:t>
            </w:r>
          </w:p>
          <w:p w14:paraId="73728998"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p w14:paraId="0C158156"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0,4</w:t>
            </w:r>
          </w:p>
          <w:p w14:paraId="300F701F" w14:textId="77777777" w:rsidR="008A781D" w:rsidRPr="008F6317" w:rsidRDefault="008A781D" w:rsidP="00D461FE">
            <w:pPr>
              <w:spacing w:after="0" w:line="312" w:lineRule="auto"/>
              <w:jc w:val="center"/>
              <w:rPr>
                <w:rFonts w:eastAsia="Times New Roman" w:cs="Times New Roman"/>
                <w:sz w:val="28"/>
                <w:szCs w:val="28"/>
              </w:rPr>
            </w:pPr>
          </w:p>
          <w:p w14:paraId="5B4D31B9" w14:textId="77777777" w:rsidR="008A781D" w:rsidRPr="008F6317" w:rsidRDefault="008A781D" w:rsidP="00D461FE">
            <w:pPr>
              <w:spacing w:after="0" w:line="312" w:lineRule="auto"/>
              <w:jc w:val="center"/>
              <w:rPr>
                <w:rFonts w:eastAsia="Times New Roman" w:cs="Times New Roman"/>
                <w:sz w:val="28"/>
                <w:szCs w:val="28"/>
              </w:rPr>
            </w:pPr>
          </w:p>
        </w:tc>
        <w:tc>
          <w:tcPr>
            <w:tcW w:w="1511" w:type="dxa"/>
          </w:tcPr>
          <w:p w14:paraId="3B796597"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30</w:t>
            </w:r>
          </w:p>
          <w:p w14:paraId="3B3B3476" w14:textId="77777777" w:rsidR="008A781D" w:rsidRPr="008F6317" w:rsidRDefault="008A781D" w:rsidP="00D461FE">
            <w:pPr>
              <w:spacing w:after="0" w:line="312" w:lineRule="auto"/>
              <w:jc w:val="center"/>
              <w:rPr>
                <w:rFonts w:eastAsia="Times New Roman" w:cs="Times New Roman"/>
                <w:sz w:val="28"/>
                <w:szCs w:val="28"/>
              </w:rPr>
            </w:pPr>
          </w:p>
          <w:p w14:paraId="69586E34" w14:textId="77777777" w:rsidR="008A781D" w:rsidRPr="008F6317" w:rsidRDefault="008A781D" w:rsidP="00D461FE">
            <w:pPr>
              <w:spacing w:after="0" w:line="312" w:lineRule="auto"/>
              <w:jc w:val="center"/>
              <w:rPr>
                <w:rFonts w:eastAsia="Times New Roman" w:cs="Times New Roman"/>
                <w:sz w:val="28"/>
                <w:szCs w:val="28"/>
              </w:rPr>
            </w:pPr>
          </w:p>
          <w:p w14:paraId="0088AAD8" w14:textId="77777777" w:rsidR="008A781D" w:rsidRPr="008F6317" w:rsidRDefault="008A781D" w:rsidP="00D461FE">
            <w:pPr>
              <w:spacing w:after="0" w:line="312" w:lineRule="auto"/>
              <w:jc w:val="center"/>
              <w:rPr>
                <w:rFonts w:eastAsia="Times New Roman" w:cs="Times New Roman"/>
                <w:sz w:val="28"/>
                <w:szCs w:val="28"/>
              </w:rPr>
            </w:pPr>
          </w:p>
          <w:p w14:paraId="160ECDCE" w14:textId="77777777" w:rsidR="008A781D" w:rsidRPr="008F6317" w:rsidRDefault="008A781D" w:rsidP="00D461FE">
            <w:pPr>
              <w:spacing w:after="0" w:line="312" w:lineRule="auto"/>
              <w:jc w:val="center"/>
              <w:rPr>
                <w:rFonts w:eastAsia="Times New Roman" w:cs="Times New Roman"/>
                <w:sz w:val="28"/>
                <w:szCs w:val="28"/>
              </w:rPr>
            </w:pPr>
          </w:p>
          <w:p w14:paraId="50FA0731" w14:textId="77777777" w:rsidR="008A781D" w:rsidRPr="008F6317" w:rsidRDefault="008A781D" w:rsidP="00D461FE">
            <w:pPr>
              <w:spacing w:after="0" w:line="312" w:lineRule="auto"/>
              <w:jc w:val="center"/>
              <w:rPr>
                <w:rFonts w:eastAsia="Times New Roman" w:cs="Times New Roman"/>
                <w:sz w:val="28"/>
                <w:szCs w:val="28"/>
              </w:rPr>
            </w:pPr>
          </w:p>
          <w:p w14:paraId="22F2C05A" w14:textId="77777777" w:rsidR="008A781D" w:rsidRPr="008F6317" w:rsidRDefault="008A781D" w:rsidP="00D461FE">
            <w:pPr>
              <w:spacing w:after="0" w:line="312" w:lineRule="auto"/>
              <w:jc w:val="center"/>
              <w:rPr>
                <w:rFonts w:eastAsia="Times New Roman" w:cs="Times New Roman"/>
                <w:sz w:val="28"/>
                <w:szCs w:val="28"/>
              </w:rPr>
            </w:pPr>
          </w:p>
          <w:p w14:paraId="55C9FAE3" w14:textId="77777777" w:rsidR="008A781D" w:rsidRPr="008F6317" w:rsidRDefault="008A781D" w:rsidP="00D461FE">
            <w:pPr>
              <w:spacing w:after="0" w:line="312" w:lineRule="auto"/>
              <w:jc w:val="center"/>
              <w:rPr>
                <w:rFonts w:eastAsia="Times New Roman" w:cs="Times New Roman"/>
                <w:sz w:val="28"/>
                <w:szCs w:val="28"/>
              </w:rPr>
            </w:pPr>
          </w:p>
          <w:p w14:paraId="40AAA72A" w14:textId="77777777" w:rsidR="008A781D" w:rsidRPr="008F6317" w:rsidRDefault="008A781D" w:rsidP="00D461FE">
            <w:pPr>
              <w:spacing w:after="0" w:line="312" w:lineRule="auto"/>
              <w:jc w:val="center"/>
              <w:rPr>
                <w:rFonts w:eastAsia="Times New Roman" w:cs="Times New Roman"/>
                <w:sz w:val="28"/>
                <w:szCs w:val="28"/>
              </w:rPr>
            </w:pPr>
          </w:p>
          <w:p w14:paraId="6DDBC1C8" w14:textId="77777777" w:rsidR="008A781D" w:rsidRPr="008F6317" w:rsidRDefault="008A781D" w:rsidP="00D461FE">
            <w:pPr>
              <w:spacing w:after="0" w:line="312" w:lineRule="auto"/>
              <w:jc w:val="center"/>
              <w:rPr>
                <w:rFonts w:eastAsia="Times New Roman" w:cs="Times New Roman"/>
                <w:sz w:val="28"/>
                <w:szCs w:val="28"/>
              </w:rPr>
            </w:pPr>
          </w:p>
          <w:p w14:paraId="22A61975" w14:textId="77777777" w:rsidR="008A781D" w:rsidRPr="008F6317" w:rsidRDefault="008A781D" w:rsidP="00D461FE">
            <w:pPr>
              <w:spacing w:after="0" w:line="312" w:lineRule="auto"/>
              <w:jc w:val="center"/>
              <w:rPr>
                <w:rFonts w:eastAsia="Times New Roman" w:cs="Times New Roman"/>
                <w:sz w:val="28"/>
                <w:szCs w:val="28"/>
              </w:rPr>
            </w:pPr>
          </w:p>
          <w:p w14:paraId="592B6476" w14:textId="77777777" w:rsidR="008A781D" w:rsidRPr="008F6317" w:rsidRDefault="008A781D" w:rsidP="00D461FE">
            <w:pPr>
              <w:spacing w:after="0" w:line="312" w:lineRule="auto"/>
              <w:jc w:val="center"/>
              <w:rPr>
                <w:rFonts w:eastAsia="Times New Roman" w:cs="Times New Roman"/>
                <w:sz w:val="28"/>
                <w:szCs w:val="28"/>
              </w:rPr>
            </w:pPr>
          </w:p>
          <w:p w14:paraId="70B9DD3A" w14:textId="77777777" w:rsidR="008A781D" w:rsidRPr="008F6317" w:rsidRDefault="008A781D" w:rsidP="00D461FE">
            <w:pPr>
              <w:spacing w:after="0" w:line="312" w:lineRule="auto"/>
              <w:jc w:val="center"/>
              <w:rPr>
                <w:rFonts w:eastAsia="Times New Roman" w:cs="Times New Roman"/>
                <w:sz w:val="28"/>
                <w:szCs w:val="28"/>
              </w:rPr>
            </w:pPr>
          </w:p>
          <w:p w14:paraId="2568FC86" w14:textId="77777777" w:rsidR="008A781D" w:rsidRPr="008F6317" w:rsidRDefault="008A781D" w:rsidP="00D461FE">
            <w:pPr>
              <w:spacing w:after="0" w:line="312" w:lineRule="auto"/>
              <w:jc w:val="center"/>
              <w:rPr>
                <w:rFonts w:eastAsia="Times New Roman" w:cs="Times New Roman"/>
                <w:sz w:val="28"/>
                <w:szCs w:val="28"/>
              </w:rPr>
            </w:pPr>
          </w:p>
          <w:p w14:paraId="47AC5D4C" w14:textId="77777777" w:rsidR="008A781D" w:rsidRPr="008F6317" w:rsidRDefault="008A781D" w:rsidP="00D461FE">
            <w:pPr>
              <w:spacing w:after="0" w:line="312" w:lineRule="auto"/>
              <w:jc w:val="center"/>
              <w:rPr>
                <w:rFonts w:eastAsia="Times New Roman" w:cs="Times New Roman"/>
                <w:sz w:val="28"/>
                <w:szCs w:val="28"/>
              </w:rPr>
            </w:pPr>
          </w:p>
          <w:p w14:paraId="3A84046D" w14:textId="77777777" w:rsidR="008A781D" w:rsidRPr="008F6317" w:rsidRDefault="008A781D" w:rsidP="00D461FE">
            <w:pPr>
              <w:spacing w:after="0" w:line="312" w:lineRule="auto"/>
              <w:jc w:val="center"/>
              <w:rPr>
                <w:rFonts w:eastAsia="Times New Roman" w:cs="Times New Roman"/>
                <w:sz w:val="28"/>
                <w:szCs w:val="28"/>
              </w:rPr>
            </w:pPr>
          </w:p>
          <w:p w14:paraId="75AA9EF0" w14:textId="77777777" w:rsidR="008A781D" w:rsidRPr="008F6317" w:rsidRDefault="008A781D" w:rsidP="00D461FE">
            <w:pPr>
              <w:spacing w:after="0" w:line="312" w:lineRule="auto"/>
              <w:jc w:val="center"/>
              <w:rPr>
                <w:rFonts w:eastAsia="Times New Roman" w:cs="Times New Roman"/>
                <w:sz w:val="28"/>
                <w:szCs w:val="28"/>
              </w:rPr>
            </w:pPr>
          </w:p>
          <w:p w14:paraId="2DA0591F" w14:textId="77777777" w:rsidR="008A781D" w:rsidRPr="008F6317" w:rsidRDefault="008A781D" w:rsidP="00D461FE">
            <w:pPr>
              <w:spacing w:after="0" w:line="312" w:lineRule="auto"/>
              <w:jc w:val="center"/>
              <w:rPr>
                <w:rFonts w:eastAsia="Times New Roman" w:cs="Times New Roman"/>
                <w:sz w:val="28"/>
                <w:szCs w:val="28"/>
              </w:rPr>
            </w:pPr>
          </w:p>
          <w:p w14:paraId="7B87BE85" w14:textId="77777777" w:rsidR="008A781D" w:rsidRPr="008F6317" w:rsidRDefault="008A781D" w:rsidP="00D461FE">
            <w:pPr>
              <w:spacing w:after="0" w:line="312" w:lineRule="auto"/>
              <w:jc w:val="center"/>
              <w:rPr>
                <w:rFonts w:eastAsia="Times New Roman" w:cs="Times New Roman"/>
                <w:sz w:val="28"/>
                <w:szCs w:val="28"/>
              </w:rPr>
            </w:pPr>
          </w:p>
          <w:p w14:paraId="21A4E05D" w14:textId="77777777" w:rsidR="008A781D" w:rsidRPr="008F6317" w:rsidRDefault="008A781D" w:rsidP="00D461FE">
            <w:pPr>
              <w:spacing w:after="0" w:line="312" w:lineRule="auto"/>
              <w:rPr>
                <w:rFonts w:eastAsia="Times New Roman" w:cs="Times New Roman"/>
                <w:sz w:val="28"/>
                <w:szCs w:val="28"/>
              </w:rPr>
            </w:pPr>
          </w:p>
          <w:p w14:paraId="4D4026ED" w14:textId="77777777" w:rsidR="008A781D" w:rsidRPr="008F6317" w:rsidRDefault="008A781D" w:rsidP="00D461FE">
            <w:pPr>
              <w:spacing w:after="0" w:line="312" w:lineRule="auto"/>
              <w:rPr>
                <w:rFonts w:eastAsia="Times New Roman" w:cs="Times New Roman"/>
                <w:sz w:val="28"/>
                <w:szCs w:val="28"/>
              </w:rPr>
            </w:pPr>
          </w:p>
          <w:p w14:paraId="31223574"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30</w:t>
            </w:r>
          </w:p>
        </w:tc>
        <w:tc>
          <w:tcPr>
            <w:tcW w:w="973" w:type="dxa"/>
          </w:tcPr>
          <w:p w14:paraId="08697770"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p w14:paraId="5117C46D" w14:textId="77777777" w:rsidR="008A781D" w:rsidRPr="008F6317" w:rsidRDefault="008A781D" w:rsidP="00D461FE">
            <w:pPr>
              <w:spacing w:after="0" w:line="312" w:lineRule="auto"/>
              <w:jc w:val="center"/>
              <w:rPr>
                <w:rFonts w:eastAsia="Times New Roman" w:cs="Times New Roman"/>
                <w:sz w:val="28"/>
                <w:szCs w:val="28"/>
              </w:rPr>
            </w:pPr>
          </w:p>
          <w:p w14:paraId="17D7610B" w14:textId="77777777" w:rsidR="008A781D" w:rsidRPr="008F6317" w:rsidRDefault="008A781D" w:rsidP="00D461FE">
            <w:pPr>
              <w:spacing w:after="0" w:line="312" w:lineRule="auto"/>
              <w:jc w:val="center"/>
              <w:rPr>
                <w:rFonts w:eastAsia="Times New Roman" w:cs="Times New Roman"/>
                <w:sz w:val="28"/>
                <w:szCs w:val="28"/>
              </w:rPr>
            </w:pPr>
          </w:p>
          <w:p w14:paraId="3CB29580" w14:textId="77777777" w:rsidR="008A781D" w:rsidRPr="008F6317" w:rsidRDefault="008A781D" w:rsidP="00D461FE">
            <w:pPr>
              <w:spacing w:after="0" w:line="312" w:lineRule="auto"/>
              <w:jc w:val="center"/>
              <w:rPr>
                <w:rFonts w:eastAsia="Times New Roman" w:cs="Times New Roman"/>
                <w:sz w:val="28"/>
                <w:szCs w:val="28"/>
              </w:rPr>
            </w:pPr>
          </w:p>
          <w:p w14:paraId="2A1E1350" w14:textId="77777777" w:rsidR="008A781D" w:rsidRPr="008F6317" w:rsidRDefault="008A781D" w:rsidP="00D461FE">
            <w:pPr>
              <w:spacing w:after="0" w:line="312" w:lineRule="auto"/>
              <w:jc w:val="center"/>
              <w:rPr>
                <w:rFonts w:eastAsia="Times New Roman" w:cs="Times New Roman"/>
                <w:sz w:val="28"/>
                <w:szCs w:val="28"/>
              </w:rPr>
            </w:pPr>
          </w:p>
          <w:p w14:paraId="5ED7A64C" w14:textId="77777777" w:rsidR="008A781D" w:rsidRPr="008F6317" w:rsidRDefault="008A781D" w:rsidP="00D461FE">
            <w:pPr>
              <w:spacing w:after="0" w:line="312" w:lineRule="auto"/>
              <w:jc w:val="center"/>
              <w:rPr>
                <w:rFonts w:eastAsia="Times New Roman" w:cs="Times New Roman"/>
                <w:sz w:val="28"/>
                <w:szCs w:val="28"/>
              </w:rPr>
            </w:pPr>
          </w:p>
          <w:p w14:paraId="1213A155" w14:textId="77777777" w:rsidR="008A781D" w:rsidRPr="008F6317" w:rsidRDefault="008A781D" w:rsidP="00D461FE">
            <w:pPr>
              <w:spacing w:after="0" w:line="312" w:lineRule="auto"/>
              <w:jc w:val="center"/>
              <w:rPr>
                <w:rFonts w:eastAsia="Times New Roman" w:cs="Times New Roman"/>
                <w:sz w:val="28"/>
                <w:szCs w:val="28"/>
              </w:rPr>
            </w:pPr>
          </w:p>
          <w:p w14:paraId="1620E6B0" w14:textId="77777777" w:rsidR="008A781D" w:rsidRPr="008F6317" w:rsidRDefault="008A781D" w:rsidP="00D461FE">
            <w:pPr>
              <w:spacing w:after="0" w:line="312" w:lineRule="auto"/>
              <w:jc w:val="center"/>
              <w:rPr>
                <w:rFonts w:eastAsia="Times New Roman" w:cs="Times New Roman"/>
                <w:sz w:val="28"/>
                <w:szCs w:val="28"/>
              </w:rPr>
            </w:pPr>
          </w:p>
          <w:p w14:paraId="073EB93F" w14:textId="77777777" w:rsidR="008A781D" w:rsidRPr="008F6317" w:rsidRDefault="008A781D" w:rsidP="00D461FE">
            <w:pPr>
              <w:spacing w:after="0" w:line="312" w:lineRule="auto"/>
              <w:jc w:val="center"/>
              <w:rPr>
                <w:rFonts w:eastAsia="Times New Roman" w:cs="Times New Roman"/>
                <w:sz w:val="28"/>
                <w:szCs w:val="28"/>
              </w:rPr>
            </w:pPr>
          </w:p>
          <w:p w14:paraId="0C55480F" w14:textId="77777777" w:rsidR="008A781D" w:rsidRPr="008F6317" w:rsidRDefault="008A781D" w:rsidP="00D461FE">
            <w:pPr>
              <w:spacing w:after="0" w:line="312" w:lineRule="auto"/>
              <w:jc w:val="center"/>
              <w:rPr>
                <w:rFonts w:eastAsia="Times New Roman" w:cs="Times New Roman"/>
                <w:sz w:val="28"/>
                <w:szCs w:val="28"/>
              </w:rPr>
            </w:pPr>
          </w:p>
          <w:p w14:paraId="3EBA1455" w14:textId="77777777" w:rsidR="008A781D" w:rsidRPr="008F6317" w:rsidRDefault="008A781D" w:rsidP="00D461FE">
            <w:pPr>
              <w:spacing w:after="0" w:line="312" w:lineRule="auto"/>
              <w:jc w:val="center"/>
              <w:rPr>
                <w:rFonts w:eastAsia="Times New Roman" w:cs="Times New Roman"/>
                <w:sz w:val="28"/>
                <w:szCs w:val="28"/>
              </w:rPr>
            </w:pPr>
          </w:p>
          <w:p w14:paraId="03AAD327" w14:textId="77777777" w:rsidR="008A781D" w:rsidRPr="008F6317" w:rsidRDefault="008A781D" w:rsidP="00D461FE">
            <w:pPr>
              <w:spacing w:after="0" w:line="312" w:lineRule="auto"/>
              <w:jc w:val="center"/>
              <w:rPr>
                <w:rFonts w:eastAsia="Times New Roman" w:cs="Times New Roman"/>
                <w:sz w:val="28"/>
                <w:szCs w:val="28"/>
              </w:rPr>
            </w:pPr>
          </w:p>
          <w:p w14:paraId="4B734394" w14:textId="77777777" w:rsidR="008A781D" w:rsidRPr="008F6317" w:rsidRDefault="008A781D" w:rsidP="00D461FE">
            <w:pPr>
              <w:spacing w:after="0" w:line="312" w:lineRule="auto"/>
              <w:jc w:val="center"/>
              <w:rPr>
                <w:rFonts w:eastAsia="Times New Roman" w:cs="Times New Roman"/>
                <w:sz w:val="28"/>
                <w:szCs w:val="28"/>
              </w:rPr>
            </w:pPr>
          </w:p>
          <w:p w14:paraId="1FF45863" w14:textId="77777777" w:rsidR="008A781D" w:rsidRPr="008F6317" w:rsidRDefault="008A781D" w:rsidP="00D461FE">
            <w:pPr>
              <w:spacing w:after="0" w:line="312" w:lineRule="auto"/>
              <w:jc w:val="center"/>
              <w:rPr>
                <w:rFonts w:eastAsia="Times New Roman" w:cs="Times New Roman"/>
                <w:sz w:val="28"/>
                <w:szCs w:val="28"/>
              </w:rPr>
            </w:pPr>
          </w:p>
          <w:p w14:paraId="7BEF9CB6" w14:textId="77777777" w:rsidR="008A781D" w:rsidRPr="008F6317" w:rsidRDefault="008A781D" w:rsidP="00D461FE">
            <w:pPr>
              <w:spacing w:after="0" w:line="312" w:lineRule="auto"/>
              <w:jc w:val="center"/>
              <w:rPr>
                <w:rFonts w:eastAsia="Times New Roman" w:cs="Times New Roman"/>
                <w:sz w:val="28"/>
                <w:szCs w:val="28"/>
              </w:rPr>
            </w:pPr>
          </w:p>
          <w:p w14:paraId="325BEEA6" w14:textId="77777777" w:rsidR="008A781D" w:rsidRPr="008F6317" w:rsidRDefault="008A781D" w:rsidP="00D461FE">
            <w:pPr>
              <w:spacing w:after="0" w:line="312" w:lineRule="auto"/>
              <w:jc w:val="center"/>
              <w:rPr>
                <w:rFonts w:eastAsia="Times New Roman" w:cs="Times New Roman"/>
                <w:sz w:val="28"/>
                <w:szCs w:val="28"/>
              </w:rPr>
            </w:pPr>
          </w:p>
          <w:p w14:paraId="0BDF2BF4" w14:textId="77777777" w:rsidR="008A781D" w:rsidRPr="008F6317" w:rsidRDefault="008A781D" w:rsidP="00D461FE">
            <w:pPr>
              <w:spacing w:after="0" w:line="312" w:lineRule="auto"/>
              <w:jc w:val="center"/>
              <w:rPr>
                <w:rFonts w:eastAsia="Times New Roman" w:cs="Times New Roman"/>
                <w:sz w:val="28"/>
                <w:szCs w:val="28"/>
              </w:rPr>
            </w:pPr>
          </w:p>
          <w:p w14:paraId="0BA5D45C" w14:textId="77777777" w:rsidR="008A781D" w:rsidRPr="008F6317" w:rsidRDefault="008A781D" w:rsidP="00D461FE">
            <w:pPr>
              <w:spacing w:after="0" w:line="312" w:lineRule="auto"/>
              <w:jc w:val="center"/>
              <w:rPr>
                <w:rFonts w:eastAsia="Times New Roman" w:cs="Times New Roman"/>
                <w:sz w:val="28"/>
                <w:szCs w:val="28"/>
              </w:rPr>
            </w:pPr>
          </w:p>
          <w:p w14:paraId="73D0810B" w14:textId="77777777" w:rsidR="008A781D" w:rsidRPr="008F6317" w:rsidRDefault="008A781D" w:rsidP="00D461FE">
            <w:pPr>
              <w:spacing w:after="0" w:line="312" w:lineRule="auto"/>
              <w:jc w:val="center"/>
              <w:rPr>
                <w:rFonts w:eastAsia="Times New Roman" w:cs="Times New Roman"/>
                <w:sz w:val="28"/>
                <w:szCs w:val="28"/>
              </w:rPr>
            </w:pPr>
          </w:p>
          <w:p w14:paraId="20F388F8" w14:textId="77777777" w:rsidR="008A781D" w:rsidRPr="008F6317" w:rsidRDefault="008A781D" w:rsidP="00D461FE">
            <w:pPr>
              <w:spacing w:after="0" w:line="312" w:lineRule="auto"/>
              <w:jc w:val="center"/>
              <w:rPr>
                <w:rFonts w:eastAsia="Times New Roman" w:cs="Times New Roman"/>
                <w:sz w:val="28"/>
                <w:szCs w:val="28"/>
              </w:rPr>
            </w:pPr>
          </w:p>
          <w:p w14:paraId="39DA633E" w14:textId="77777777" w:rsidR="008A781D" w:rsidRPr="008F6317" w:rsidRDefault="008A781D" w:rsidP="00D461FE">
            <w:pPr>
              <w:spacing w:after="0" w:line="312" w:lineRule="auto"/>
              <w:jc w:val="center"/>
              <w:rPr>
                <w:rFonts w:eastAsia="Times New Roman" w:cs="Times New Roman"/>
                <w:sz w:val="28"/>
                <w:szCs w:val="28"/>
              </w:rPr>
            </w:pPr>
          </w:p>
          <w:p w14:paraId="0A1E1080" w14:textId="77777777" w:rsidR="008A781D" w:rsidRPr="008F6317" w:rsidRDefault="008A781D" w:rsidP="00D461FE">
            <w:pPr>
              <w:spacing w:after="0" w:line="312" w:lineRule="auto"/>
              <w:jc w:val="center"/>
              <w:rPr>
                <w:rFonts w:eastAsia="Times New Roman" w:cs="Times New Roman"/>
                <w:sz w:val="28"/>
                <w:szCs w:val="28"/>
              </w:rPr>
            </w:pPr>
          </w:p>
          <w:p w14:paraId="3E6BC336"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r>
      <w:tr w:rsidR="00371CDB" w:rsidRPr="008F6317" w14:paraId="17511827" w14:textId="77777777">
        <w:trPr>
          <w:trHeight w:val="420"/>
        </w:trPr>
        <w:tc>
          <w:tcPr>
            <w:tcW w:w="793" w:type="dxa"/>
          </w:tcPr>
          <w:p w14:paraId="1991FF05" w14:textId="77777777" w:rsidR="008A781D" w:rsidRPr="008F6317" w:rsidRDefault="008A781D" w:rsidP="00D461FE">
            <w:pPr>
              <w:spacing w:after="0" w:line="312" w:lineRule="auto"/>
              <w:jc w:val="both"/>
              <w:rPr>
                <w:rFonts w:eastAsia="Times New Roman" w:cs="Times New Roman"/>
                <w:sz w:val="28"/>
                <w:szCs w:val="28"/>
              </w:rPr>
            </w:pPr>
          </w:p>
        </w:tc>
        <w:tc>
          <w:tcPr>
            <w:tcW w:w="3962" w:type="dxa"/>
          </w:tcPr>
          <w:p w14:paraId="10F1141F" w14:textId="77777777" w:rsidR="008A781D" w:rsidRPr="008F6317" w:rsidRDefault="00D35C98" w:rsidP="00D461FE">
            <w:pPr>
              <w:spacing w:after="0" w:line="312" w:lineRule="auto"/>
              <w:jc w:val="both"/>
              <w:rPr>
                <w:rFonts w:eastAsia="Times New Roman" w:cs="Times New Roman"/>
                <w:b/>
                <w:sz w:val="28"/>
                <w:szCs w:val="28"/>
              </w:rPr>
            </w:pPr>
            <w:proofErr w:type="spellStart"/>
            <w:r w:rsidRPr="008F6317">
              <w:rPr>
                <w:rFonts w:eastAsia="Times New Roman" w:cs="Times New Roman"/>
                <w:b/>
                <w:sz w:val="28"/>
                <w:szCs w:val="28"/>
              </w:rPr>
              <w:t>Cộng</w:t>
            </w:r>
            <w:proofErr w:type="spellEnd"/>
          </w:p>
        </w:tc>
        <w:tc>
          <w:tcPr>
            <w:tcW w:w="838" w:type="dxa"/>
          </w:tcPr>
          <w:p w14:paraId="0B9DB0AC"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90</w:t>
            </w:r>
          </w:p>
        </w:tc>
        <w:tc>
          <w:tcPr>
            <w:tcW w:w="1118" w:type="dxa"/>
          </w:tcPr>
          <w:p w14:paraId="3B8F6DEF"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30</w:t>
            </w:r>
          </w:p>
        </w:tc>
        <w:tc>
          <w:tcPr>
            <w:tcW w:w="1511" w:type="dxa"/>
          </w:tcPr>
          <w:p w14:paraId="08792D30"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54</w:t>
            </w:r>
          </w:p>
        </w:tc>
        <w:tc>
          <w:tcPr>
            <w:tcW w:w="973" w:type="dxa"/>
          </w:tcPr>
          <w:p w14:paraId="2BC7493B"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6</w:t>
            </w:r>
          </w:p>
        </w:tc>
      </w:tr>
    </w:tbl>
    <w:p w14:paraId="1D186118"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chi </w:t>
      </w:r>
      <w:proofErr w:type="spellStart"/>
      <w:proofErr w:type="gramStart"/>
      <w:r w:rsidRPr="008F6317">
        <w:rPr>
          <w:rFonts w:eastAsia="Times New Roman" w:cs="Times New Roman"/>
          <w:sz w:val="28"/>
          <w:szCs w:val="28"/>
        </w:rPr>
        <w:t>tiết</w:t>
      </w:r>
      <w:proofErr w:type="spellEnd"/>
      <w:r w:rsidRPr="008F6317">
        <w:rPr>
          <w:rFonts w:eastAsia="Times New Roman" w:cs="Times New Roman"/>
          <w:sz w:val="28"/>
          <w:szCs w:val="28"/>
        </w:rPr>
        <w:t xml:space="preserve"> :</w:t>
      </w:r>
      <w:proofErr w:type="gramEnd"/>
    </w:p>
    <w:p w14:paraId="4B518FCA" w14:textId="77777777" w:rsidR="008A781D" w:rsidRPr="008F6317" w:rsidRDefault="00D35C98" w:rsidP="00D461FE">
      <w:p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đầu</w:t>
      </w:r>
      <w:proofErr w:type="spellEnd"/>
      <w:r w:rsidRPr="008F6317">
        <w:rPr>
          <w:rFonts w:eastAsia="Times New Roman" w:cs="Times New Roman"/>
          <w:sz w:val="28"/>
          <w:szCs w:val="28"/>
        </w:rPr>
        <w:t>:</w:t>
      </w:r>
    </w:p>
    <w:p w14:paraId="13060975" w14:textId="77777777" w:rsidR="008A781D" w:rsidRPr="008F6317" w:rsidRDefault="00D35C98" w:rsidP="00D461FE">
      <w:p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1:</w:t>
      </w:r>
      <w:r w:rsidRPr="008F6317">
        <w:rPr>
          <w:rFonts w:eastAsia="Times New Roman" w:cs="Times New Roman"/>
          <w:b/>
          <w:bCs/>
          <w:sz w:val="28"/>
          <w:szCs w:val="28"/>
        </w:rPr>
        <w:tab/>
      </w:r>
      <w:r w:rsidRPr="008F6317">
        <w:rPr>
          <w:rFonts w:eastAsia="Times New Roman" w:cs="Times New Roman"/>
          <w:b/>
          <w:bCs/>
          <w:sz w:val="28"/>
          <w:szCs w:val="28"/>
          <w:lang w:val="pt-BR"/>
        </w:rPr>
        <w:t>Giới thiệu hệ thống điều khiển bằng thuỷ lực</w:t>
      </w:r>
      <w:r w:rsidRPr="008F6317">
        <w:rPr>
          <w:rFonts w:eastAsia="Times New Roman" w:cs="Times New Roman"/>
          <w:sz w:val="28"/>
          <w:szCs w:val="28"/>
          <w:lang w:val="pt-BR"/>
        </w:rPr>
        <w:t xml:space="preserve">      </w:t>
      </w:r>
      <w:r w:rsidRPr="008F6317">
        <w:rPr>
          <w:rFonts w:eastAsia="Times New Roman" w:cs="Times New Roman"/>
          <w:sz w:val="28"/>
          <w:szCs w:val="28"/>
        </w:rPr>
        <w:tab/>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4 </w:t>
      </w:r>
      <w:proofErr w:type="spellStart"/>
      <w:r w:rsidRPr="008F6317">
        <w:rPr>
          <w:rFonts w:eastAsia="Times New Roman" w:cs="Times New Roman"/>
          <w:sz w:val="28"/>
          <w:szCs w:val="28"/>
        </w:rPr>
        <w:t>giờ</w:t>
      </w:r>
      <w:proofErr w:type="spellEnd"/>
    </w:p>
    <w:p w14:paraId="69A59582"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lastRenderedPageBreak/>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10658B6C" w14:textId="77777777" w:rsidR="008A781D" w:rsidRPr="008F6317" w:rsidRDefault="00D35C98" w:rsidP="00D461FE">
      <w:pPr>
        <w:spacing w:after="0" w:line="312" w:lineRule="auto"/>
        <w:jc w:val="both"/>
        <w:rPr>
          <w:rFonts w:eastAsia="Times New Roman" w:cs="Times New Roman"/>
          <w:bCs/>
          <w:sz w:val="28"/>
          <w:szCs w:val="28"/>
          <w:lang w:val="pt-BR"/>
        </w:rPr>
      </w:pPr>
      <w:r w:rsidRPr="008F6317">
        <w:rPr>
          <w:rFonts w:eastAsia="Times New Roman" w:cs="Times New Roman"/>
          <w:iCs/>
          <w:sz w:val="28"/>
          <w:szCs w:val="28"/>
          <w:lang w:val="pt-BR"/>
        </w:rPr>
        <w:t xml:space="preserve">- </w:t>
      </w:r>
      <w:r w:rsidRPr="008F6317">
        <w:rPr>
          <w:rFonts w:eastAsia="Times New Roman" w:cs="Times New Roman"/>
          <w:iCs/>
          <w:sz w:val="28"/>
          <w:szCs w:val="28"/>
          <w:lang w:val="vi-VN"/>
        </w:rPr>
        <w:t>Trình bày được các đ</w:t>
      </w:r>
      <w:r w:rsidRPr="008F6317">
        <w:rPr>
          <w:rFonts w:eastAsia="Times New Roman" w:cs="Times New Roman"/>
          <w:bCs/>
          <w:sz w:val="28"/>
          <w:szCs w:val="28"/>
          <w:lang w:val="vi-VN"/>
        </w:rPr>
        <w:t>ơn vị đo các đại lượng cơ bản: áp suất, lưu lượng</w:t>
      </w:r>
      <w:r w:rsidRPr="008F6317">
        <w:rPr>
          <w:rFonts w:eastAsia="Times New Roman" w:cs="Times New Roman"/>
          <w:bCs/>
          <w:sz w:val="28"/>
          <w:szCs w:val="28"/>
          <w:lang w:val="pt-BR"/>
        </w:rPr>
        <w:t>, thể tích, công suất.</w:t>
      </w:r>
    </w:p>
    <w:p w14:paraId="22A276FE" w14:textId="77777777" w:rsidR="008A781D" w:rsidRPr="008F6317" w:rsidRDefault="00D35C98" w:rsidP="00D461FE">
      <w:pPr>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pt-BR"/>
        </w:rPr>
        <w:t xml:space="preserve">- Xác định được </w:t>
      </w:r>
      <w:r w:rsidRPr="008F6317">
        <w:rPr>
          <w:rFonts w:eastAsia="Times New Roman" w:cs="Times New Roman"/>
          <w:bCs/>
          <w:sz w:val="28"/>
          <w:szCs w:val="28"/>
          <w:lang w:val="vi-VN"/>
        </w:rPr>
        <w:t>các loại tổn thất trong hệ thống thuỷ lực.</w:t>
      </w:r>
    </w:p>
    <w:p w14:paraId="4DBBB00F" w14:textId="77777777" w:rsidR="008A781D" w:rsidRPr="008F6317" w:rsidRDefault="00D35C98" w:rsidP="00D461FE">
      <w:pPr>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 Trình bày được các yêu cầu của dầu dùng trong hệ thống điều khiển bằng thủy lực.</w:t>
      </w:r>
    </w:p>
    <w:p w14:paraId="345E1BB9"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bCs/>
          <w:sz w:val="28"/>
          <w:szCs w:val="28"/>
          <w:lang w:val="vi-VN"/>
        </w:rPr>
        <w:t>- Chủ động, sáng tạo và an</w:t>
      </w:r>
      <w:r w:rsidRPr="008F6317">
        <w:rPr>
          <w:rFonts w:eastAsia="Times New Roman" w:cs="Times New Roman"/>
          <w:sz w:val="28"/>
          <w:szCs w:val="28"/>
          <w:lang w:val="vi-VN"/>
        </w:rPr>
        <w:t xml:space="preserve"> toàn trong quá trình học tập.</w:t>
      </w:r>
    </w:p>
    <w:p w14:paraId="195A4DBE"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 Nội dung của bài:</w:t>
      </w:r>
    </w:p>
    <w:p w14:paraId="38653B14" w14:textId="77777777" w:rsidR="008A781D" w:rsidRPr="008F6317" w:rsidRDefault="00D35C98" w:rsidP="00D461FE">
      <w:pPr>
        <w:spacing w:after="0" w:line="312" w:lineRule="auto"/>
        <w:jc w:val="both"/>
        <w:rPr>
          <w:rFonts w:eastAsia="Times New Roman" w:cs="Times New Roman"/>
          <w:bCs/>
          <w:sz w:val="28"/>
          <w:szCs w:val="28"/>
          <w:lang w:val="vi-VN"/>
        </w:rPr>
      </w:pPr>
      <w:r w:rsidRPr="008F6317">
        <w:rPr>
          <w:rFonts w:eastAsia="Times New Roman" w:cs="Times New Roman"/>
          <w:sz w:val="28"/>
          <w:szCs w:val="28"/>
          <w:lang w:val="vi-VN"/>
        </w:rPr>
        <w:t xml:space="preserve">2.1. </w:t>
      </w:r>
      <w:r w:rsidRPr="008F6317">
        <w:rPr>
          <w:rFonts w:eastAsia="Times New Roman" w:cs="Times New Roman"/>
          <w:bCs/>
          <w:sz w:val="28"/>
          <w:szCs w:val="28"/>
          <w:lang w:val="vi-VN"/>
        </w:rPr>
        <w:t>Sơ lược về lịch sử phát triển hệ thống điều khiển bằng thuỷ lực.</w:t>
      </w:r>
    </w:p>
    <w:p w14:paraId="1E984BEE" w14:textId="77777777" w:rsidR="008A781D" w:rsidRPr="008F6317" w:rsidRDefault="00D35C98" w:rsidP="00D461FE">
      <w:pPr>
        <w:spacing w:after="0" w:line="312" w:lineRule="auto"/>
        <w:jc w:val="both"/>
        <w:rPr>
          <w:rFonts w:eastAsia="Times New Roman" w:cs="Times New Roman"/>
          <w:bCs/>
          <w:sz w:val="28"/>
          <w:szCs w:val="28"/>
          <w:lang w:val="vi-VN"/>
        </w:rPr>
      </w:pPr>
      <w:r w:rsidRPr="008F6317">
        <w:rPr>
          <w:rFonts w:eastAsia="Times New Roman" w:cs="Times New Roman"/>
          <w:sz w:val="28"/>
          <w:szCs w:val="28"/>
          <w:lang w:val="vi-VN"/>
        </w:rPr>
        <w:t>2.2.</w:t>
      </w:r>
      <w:r w:rsidRPr="008F6317">
        <w:rPr>
          <w:rFonts w:eastAsia="Times New Roman" w:cs="Times New Roman"/>
          <w:bCs/>
          <w:sz w:val="28"/>
          <w:szCs w:val="28"/>
          <w:lang w:val="vi-VN"/>
        </w:rPr>
        <w:t xml:space="preserve"> Ưu, nhược điểm của hệ thống điều khiển bằng thuỷ lực.</w:t>
      </w:r>
    </w:p>
    <w:p w14:paraId="53A59EE2" w14:textId="77777777" w:rsidR="008A781D" w:rsidRPr="008F6317" w:rsidRDefault="00D35C98" w:rsidP="00D461FE">
      <w:pPr>
        <w:spacing w:after="0" w:line="312" w:lineRule="auto"/>
        <w:jc w:val="both"/>
        <w:rPr>
          <w:rFonts w:eastAsia="Times New Roman" w:cs="Times New Roman"/>
          <w:bCs/>
          <w:sz w:val="28"/>
          <w:szCs w:val="28"/>
          <w:lang w:val="vi-VN"/>
        </w:rPr>
      </w:pPr>
      <w:r w:rsidRPr="008F6317">
        <w:rPr>
          <w:rFonts w:eastAsia="Times New Roman" w:cs="Times New Roman"/>
          <w:sz w:val="28"/>
          <w:szCs w:val="28"/>
          <w:lang w:val="vi-VN"/>
        </w:rPr>
        <w:t>2.3.</w:t>
      </w:r>
      <w:r w:rsidRPr="008F6317">
        <w:rPr>
          <w:rFonts w:eastAsia="Times New Roman" w:cs="Times New Roman"/>
          <w:bCs/>
          <w:sz w:val="28"/>
          <w:szCs w:val="28"/>
          <w:lang w:val="vi-VN"/>
        </w:rPr>
        <w:t xml:space="preserve"> Các định luật của chất lỏng:</w:t>
      </w:r>
    </w:p>
    <w:p w14:paraId="13CD3180" w14:textId="77777777" w:rsidR="008A781D" w:rsidRPr="008F6317" w:rsidRDefault="00D35C98" w:rsidP="00D461FE">
      <w:pPr>
        <w:tabs>
          <w:tab w:val="left" w:pos="600"/>
          <w:tab w:val="left" w:pos="1134"/>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2.3.1. Áp suất thủy tĩnh.</w:t>
      </w:r>
    </w:p>
    <w:p w14:paraId="41F0B678" w14:textId="77777777" w:rsidR="008A781D" w:rsidRPr="008F6317" w:rsidRDefault="00D35C98" w:rsidP="00D461FE">
      <w:pPr>
        <w:tabs>
          <w:tab w:val="left" w:pos="600"/>
          <w:tab w:val="left" w:pos="1134"/>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2.3.2. Phương trình dòng chảy liên tục.</w:t>
      </w:r>
    </w:p>
    <w:p w14:paraId="4A94F18F" w14:textId="77777777" w:rsidR="008A781D" w:rsidRPr="008F6317" w:rsidRDefault="00D35C98" w:rsidP="00D461FE">
      <w:pPr>
        <w:tabs>
          <w:tab w:val="left" w:pos="600"/>
          <w:tab w:val="left" w:pos="1134"/>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2.3.3. Phương trình Bernulli.</w:t>
      </w:r>
    </w:p>
    <w:p w14:paraId="4F03DE3B" w14:textId="77777777" w:rsidR="008A781D" w:rsidRPr="008F6317" w:rsidRDefault="00D35C98" w:rsidP="00D461FE">
      <w:pPr>
        <w:tabs>
          <w:tab w:val="left" w:pos="600"/>
          <w:tab w:val="left" w:pos="840"/>
          <w:tab w:val="left" w:pos="1134"/>
        </w:tabs>
        <w:spacing w:after="0" w:line="312" w:lineRule="auto"/>
        <w:jc w:val="both"/>
        <w:rPr>
          <w:rFonts w:eastAsia="Times New Roman" w:cs="Times New Roman"/>
          <w:sz w:val="28"/>
          <w:szCs w:val="28"/>
          <w:lang w:val="vi-VN"/>
        </w:rPr>
      </w:pPr>
      <w:r w:rsidRPr="008F6317">
        <w:rPr>
          <w:rFonts w:eastAsia="Times New Roman" w:cs="Times New Roman"/>
          <w:bCs/>
          <w:sz w:val="28"/>
          <w:szCs w:val="28"/>
          <w:lang w:val="vi-VN"/>
        </w:rPr>
        <w:t>2.4. Đơn vị đo các đại lượng cơ bản.</w:t>
      </w:r>
    </w:p>
    <w:p w14:paraId="62714AC2" w14:textId="77777777" w:rsidR="008A781D" w:rsidRPr="008F6317" w:rsidRDefault="00D35C98" w:rsidP="00D461FE">
      <w:pPr>
        <w:tabs>
          <w:tab w:val="left" w:pos="600"/>
          <w:tab w:val="left" w:pos="840"/>
          <w:tab w:val="left" w:pos="1134"/>
        </w:tabs>
        <w:spacing w:after="0" w:line="312" w:lineRule="auto"/>
        <w:jc w:val="both"/>
        <w:rPr>
          <w:rFonts w:eastAsia="Times New Roman" w:cs="Times New Roman"/>
          <w:bCs/>
          <w:sz w:val="28"/>
          <w:szCs w:val="28"/>
          <w:lang w:val="vi-VN"/>
        </w:rPr>
      </w:pPr>
      <w:r w:rsidRPr="008F6317">
        <w:rPr>
          <w:rFonts w:eastAsia="Times New Roman" w:cs="Times New Roman"/>
          <w:sz w:val="28"/>
          <w:szCs w:val="28"/>
          <w:lang w:val="vi-VN"/>
        </w:rPr>
        <w:t>2.5</w:t>
      </w:r>
      <w:r w:rsidRPr="008F6317">
        <w:rPr>
          <w:rFonts w:eastAsia="Times New Roman" w:cs="Times New Roman"/>
          <w:b/>
          <w:sz w:val="28"/>
          <w:szCs w:val="28"/>
          <w:lang w:val="vi-VN"/>
        </w:rPr>
        <w:t xml:space="preserve">. </w:t>
      </w:r>
      <w:r w:rsidRPr="008F6317">
        <w:rPr>
          <w:rFonts w:eastAsia="Times New Roman" w:cs="Times New Roman"/>
          <w:bCs/>
          <w:sz w:val="28"/>
          <w:szCs w:val="28"/>
          <w:lang w:val="vi-VN"/>
        </w:rPr>
        <w:t>Phạm vi ứng dụng.</w:t>
      </w:r>
    </w:p>
    <w:p w14:paraId="2F4DDFB3" w14:textId="77777777" w:rsidR="008A781D" w:rsidRPr="008F6317" w:rsidRDefault="00D35C98" w:rsidP="00D461FE">
      <w:pPr>
        <w:tabs>
          <w:tab w:val="left" w:pos="600"/>
          <w:tab w:val="left" w:pos="840"/>
          <w:tab w:val="left" w:pos="1134"/>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2.6. Tổn thất trong hệ thống điều khiển bằng thủy lực.</w:t>
      </w:r>
    </w:p>
    <w:p w14:paraId="598BAD18" w14:textId="77777777" w:rsidR="008A781D" w:rsidRPr="008F6317" w:rsidRDefault="00D35C98" w:rsidP="00D461FE">
      <w:pPr>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2.7. Độ nhớt và yêu cầu đối với dầu thủy lực.</w:t>
      </w:r>
    </w:p>
    <w:p w14:paraId="5E7C4E1B"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bCs/>
          <w:sz w:val="28"/>
          <w:szCs w:val="28"/>
          <w:lang w:val="vi-VN"/>
        </w:rPr>
        <w:t>2.8. Câu hỏi ôn tập.</w:t>
      </w:r>
    </w:p>
    <w:p w14:paraId="61CD3A39" w14:textId="77777777" w:rsidR="008A781D" w:rsidRPr="008F6317" w:rsidRDefault="008A781D" w:rsidP="00D461FE">
      <w:pPr>
        <w:spacing w:after="0" w:line="312" w:lineRule="auto"/>
        <w:jc w:val="both"/>
        <w:rPr>
          <w:rFonts w:eastAsia="Times New Roman" w:cs="Times New Roman"/>
          <w:sz w:val="28"/>
          <w:szCs w:val="28"/>
          <w:lang w:val="vi-VN"/>
        </w:rPr>
      </w:pPr>
    </w:p>
    <w:p w14:paraId="193F8370"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xml:space="preserve">Bài 2: </w:t>
      </w:r>
      <w:r w:rsidRPr="008F6317">
        <w:rPr>
          <w:rFonts w:eastAsia="Times New Roman" w:cs="Times New Roman"/>
          <w:b/>
          <w:bCs/>
          <w:sz w:val="28"/>
          <w:szCs w:val="28"/>
          <w:lang w:val="pt-BR"/>
        </w:rPr>
        <w:t>Thiết bị cung cấp và xử lý dầu</w:t>
      </w:r>
      <w:r w:rsidRPr="008F6317">
        <w:rPr>
          <w:rFonts w:eastAsia="Times New Roman" w:cs="Times New Roman"/>
          <w:b/>
          <w:bCs/>
          <w:sz w:val="28"/>
          <w:szCs w:val="28"/>
          <w:lang w:val="vi-VN"/>
        </w:rPr>
        <w:tab/>
      </w:r>
      <w:r w:rsidRPr="008F6317">
        <w:rPr>
          <w:rFonts w:eastAsia="Times New Roman" w:cs="Times New Roman"/>
          <w:sz w:val="28"/>
          <w:szCs w:val="28"/>
          <w:lang w:val="vi-VN"/>
        </w:rPr>
        <w:tab/>
      </w:r>
      <w:r w:rsidRPr="008F6317">
        <w:rPr>
          <w:rFonts w:eastAsia="Times New Roman" w:cs="Times New Roman"/>
          <w:sz w:val="28"/>
          <w:szCs w:val="28"/>
          <w:lang w:val="vi-VN"/>
        </w:rPr>
        <w:tab/>
        <w:t xml:space="preserve">        Thời gian: 4 giờ</w:t>
      </w:r>
    </w:p>
    <w:p w14:paraId="34A2144A"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1. Mục tiêu của bài:</w:t>
      </w:r>
    </w:p>
    <w:p w14:paraId="48F121FD" w14:textId="77777777" w:rsidR="008A781D" w:rsidRPr="008F6317" w:rsidRDefault="00D35C98" w:rsidP="00D461FE">
      <w:pPr>
        <w:spacing w:after="0" w:line="312" w:lineRule="auto"/>
        <w:jc w:val="both"/>
        <w:rPr>
          <w:rFonts w:eastAsia="Times New Roman" w:cs="Times New Roman"/>
          <w:iCs/>
          <w:sz w:val="28"/>
          <w:szCs w:val="28"/>
          <w:lang w:val="vi-VN"/>
        </w:rPr>
      </w:pPr>
      <w:r w:rsidRPr="008F6317">
        <w:rPr>
          <w:rFonts w:eastAsia="Times New Roman" w:cs="Times New Roman"/>
          <w:iCs/>
          <w:sz w:val="28"/>
          <w:szCs w:val="28"/>
          <w:lang w:val="vi-VN"/>
        </w:rPr>
        <w:t>- Phân loại và trình bày được  nguyên lý hoạt động cuả các loại bơm, động cơ dầu,. các bộ phận chính cuả thùng dầu, bình trích chứa.</w:t>
      </w:r>
    </w:p>
    <w:p w14:paraId="65B1CF35" w14:textId="77777777" w:rsidR="008A781D" w:rsidRPr="008F6317" w:rsidRDefault="00D35C98" w:rsidP="00D461FE">
      <w:pPr>
        <w:spacing w:after="0" w:line="312" w:lineRule="auto"/>
        <w:jc w:val="both"/>
        <w:rPr>
          <w:rFonts w:eastAsia="Times New Roman" w:cs="Times New Roman"/>
          <w:iCs/>
          <w:sz w:val="28"/>
          <w:szCs w:val="28"/>
          <w:lang w:val="vi-VN"/>
        </w:rPr>
      </w:pPr>
      <w:r w:rsidRPr="008F6317">
        <w:rPr>
          <w:rFonts w:eastAsia="Times New Roman" w:cs="Times New Roman"/>
          <w:iCs/>
          <w:sz w:val="28"/>
          <w:szCs w:val="28"/>
          <w:lang w:val="vi-VN"/>
        </w:rPr>
        <w:t>- Xác định được các giá áp suất và lưu lượng</w:t>
      </w:r>
    </w:p>
    <w:p w14:paraId="71671E76" w14:textId="77777777" w:rsidR="008A781D" w:rsidRPr="008F6317" w:rsidRDefault="00D35C98" w:rsidP="00D461FE">
      <w:pPr>
        <w:spacing w:after="0" w:line="312" w:lineRule="auto"/>
        <w:jc w:val="both"/>
        <w:rPr>
          <w:rFonts w:eastAsia="Times New Roman" w:cs="Times New Roman"/>
          <w:i/>
          <w:iCs/>
          <w:sz w:val="28"/>
          <w:szCs w:val="28"/>
          <w:lang w:val="vi-VN"/>
        </w:rPr>
      </w:pPr>
      <w:r w:rsidRPr="008F6317">
        <w:rPr>
          <w:rFonts w:eastAsia="Times New Roman" w:cs="Times New Roman"/>
          <w:iCs/>
          <w:sz w:val="28"/>
          <w:szCs w:val="28"/>
          <w:lang w:val="vi-VN"/>
        </w:rPr>
        <w:t>- Xác định được đường đặc tính của bơm.</w:t>
      </w:r>
      <w:r w:rsidRPr="008F6317">
        <w:rPr>
          <w:rFonts w:eastAsia="Times New Roman" w:cs="Times New Roman"/>
          <w:i/>
          <w:iCs/>
          <w:sz w:val="28"/>
          <w:szCs w:val="28"/>
          <w:lang w:val="vi-VN"/>
        </w:rPr>
        <w:tab/>
      </w:r>
    </w:p>
    <w:p w14:paraId="1C087886"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Chủ động, sáng tạo và an toàn trong quá trình học tập.</w:t>
      </w:r>
    </w:p>
    <w:p w14:paraId="0C0476A3"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 Nội dung của bài:</w:t>
      </w:r>
    </w:p>
    <w:p w14:paraId="22480968" w14:textId="77777777" w:rsidR="008A781D" w:rsidRPr="008F6317" w:rsidRDefault="00D35C98" w:rsidP="00D461FE">
      <w:pPr>
        <w:tabs>
          <w:tab w:val="left" w:pos="600"/>
        </w:tabs>
        <w:spacing w:after="0" w:line="312" w:lineRule="auto"/>
        <w:jc w:val="both"/>
        <w:rPr>
          <w:rFonts w:eastAsia="Times New Roman" w:cs="Times New Roman"/>
          <w:bCs/>
          <w:sz w:val="28"/>
          <w:szCs w:val="28"/>
          <w:lang w:val="vi-VN"/>
        </w:rPr>
      </w:pPr>
      <w:r w:rsidRPr="008F6317">
        <w:rPr>
          <w:rFonts w:eastAsia="Times New Roman" w:cs="Times New Roman"/>
          <w:iCs/>
          <w:sz w:val="28"/>
          <w:szCs w:val="28"/>
          <w:lang w:val="vi-VN"/>
        </w:rPr>
        <w:t>2.1</w:t>
      </w:r>
      <w:r w:rsidRPr="008F6317">
        <w:rPr>
          <w:rFonts w:eastAsia="Times New Roman" w:cs="Times New Roman"/>
          <w:i/>
          <w:iCs/>
          <w:sz w:val="28"/>
          <w:szCs w:val="28"/>
          <w:lang w:val="vi-VN"/>
        </w:rPr>
        <w:t xml:space="preserve">. </w:t>
      </w:r>
      <w:r w:rsidRPr="008F6317">
        <w:rPr>
          <w:rFonts w:eastAsia="Times New Roman" w:cs="Times New Roman"/>
          <w:bCs/>
          <w:sz w:val="28"/>
          <w:szCs w:val="28"/>
          <w:lang w:val="vi-VN"/>
        </w:rPr>
        <w:t>Bơm và động cơ dầu:</w:t>
      </w:r>
    </w:p>
    <w:p w14:paraId="409DAB7B" w14:textId="77777777" w:rsidR="008A781D" w:rsidRPr="008F6317" w:rsidRDefault="00D35C98" w:rsidP="00D461FE">
      <w:pPr>
        <w:tabs>
          <w:tab w:val="left" w:pos="600"/>
        </w:tabs>
        <w:spacing w:after="0" w:line="312" w:lineRule="auto"/>
        <w:jc w:val="both"/>
        <w:rPr>
          <w:rFonts w:eastAsia="Times New Roman" w:cs="Times New Roman"/>
          <w:bCs/>
          <w:sz w:val="28"/>
          <w:szCs w:val="28"/>
          <w:lang w:val="vi-VN"/>
        </w:rPr>
      </w:pPr>
      <w:r w:rsidRPr="008F6317">
        <w:rPr>
          <w:rFonts w:eastAsia="Times New Roman" w:cs="Times New Roman"/>
          <w:iCs/>
          <w:sz w:val="28"/>
          <w:szCs w:val="28"/>
          <w:lang w:val="vi-VN"/>
        </w:rPr>
        <w:t>2.1.1</w:t>
      </w:r>
      <w:r w:rsidRPr="008F6317">
        <w:rPr>
          <w:rFonts w:eastAsia="Times New Roman" w:cs="Times New Roman"/>
          <w:bCs/>
          <w:sz w:val="28"/>
          <w:szCs w:val="28"/>
          <w:lang w:val="vi-VN"/>
        </w:rPr>
        <w:t>.</w:t>
      </w:r>
      <w:r w:rsidRPr="008F6317">
        <w:rPr>
          <w:rFonts w:eastAsia="Times New Roman" w:cs="Times New Roman"/>
          <w:iCs/>
          <w:sz w:val="28"/>
          <w:szCs w:val="28"/>
          <w:lang w:val="vi-VN"/>
        </w:rPr>
        <w:t xml:space="preserve"> </w:t>
      </w:r>
      <w:r w:rsidRPr="008F6317">
        <w:rPr>
          <w:rFonts w:eastAsia="Times New Roman" w:cs="Times New Roman"/>
          <w:bCs/>
          <w:sz w:val="28"/>
          <w:szCs w:val="28"/>
          <w:lang w:val="vi-VN"/>
        </w:rPr>
        <w:t>Bơm dầu.</w:t>
      </w:r>
    </w:p>
    <w:p w14:paraId="7BC85935" w14:textId="77777777" w:rsidR="008A781D" w:rsidRPr="008F6317" w:rsidRDefault="00D35C98" w:rsidP="00D461FE">
      <w:pPr>
        <w:tabs>
          <w:tab w:val="left" w:pos="600"/>
        </w:tabs>
        <w:spacing w:after="0" w:line="312" w:lineRule="auto"/>
        <w:jc w:val="both"/>
        <w:rPr>
          <w:rFonts w:eastAsia="Times New Roman" w:cs="Times New Roman"/>
          <w:bCs/>
          <w:sz w:val="28"/>
          <w:szCs w:val="28"/>
          <w:lang w:val="vi-VN"/>
        </w:rPr>
      </w:pPr>
      <w:r w:rsidRPr="008F6317">
        <w:rPr>
          <w:rFonts w:eastAsia="Times New Roman" w:cs="Times New Roman"/>
          <w:iCs/>
          <w:sz w:val="28"/>
          <w:szCs w:val="28"/>
          <w:lang w:val="vi-VN"/>
        </w:rPr>
        <w:t>2.1.2</w:t>
      </w:r>
      <w:r w:rsidRPr="008F6317">
        <w:rPr>
          <w:rFonts w:eastAsia="Times New Roman" w:cs="Times New Roman"/>
          <w:bCs/>
          <w:sz w:val="28"/>
          <w:szCs w:val="28"/>
          <w:lang w:val="vi-VN"/>
        </w:rPr>
        <w:t>.</w:t>
      </w:r>
      <w:r w:rsidRPr="008F6317">
        <w:rPr>
          <w:rFonts w:eastAsia="Times New Roman" w:cs="Times New Roman"/>
          <w:iCs/>
          <w:sz w:val="28"/>
          <w:szCs w:val="28"/>
          <w:lang w:val="vi-VN"/>
        </w:rPr>
        <w:t xml:space="preserve"> </w:t>
      </w:r>
      <w:r w:rsidRPr="008F6317">
        <w:rPr>
          <w:rFonts w:eastAsia="Times New Roman" w:cs="Times New Roman"/>
          <w:bCs/>
          <w:sz w:val="28"/>
          <w:szCs w:val="28"/>
          <w:lang w:val="vi-VN"/>
        </w:rPr>
        <w:t>Động cơ dầu.</w:t>
      </w:r>
    </w:p>
    <w:p w14:paraId="50134A0D" w14:textId="77777777" w:rsidR="008A781D" w:rsidRPr="008F6317" w:rsidRDefault="00D35C98" w:rsidP="00D461FE">
      <w:pPr>
        <w:keepNext/>
        <w:tabs>
          <w:tab w:val="left" w:pos="600"/>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2.2. Bể dầu.</w:t>
      </w:r>
      <w:r w:rsidRPr="008F6317">
        <w:rPr>
          <w:rFonts w:eastAsia="Times New Roman" w:cs="Times New Roman"/>
          <w:bCs/>
          <w:sz w:val="28"/>
          <w:szCs w:val="28"/>
          <w:lang w:val="vi-VN"/>
        </w:rPr>
        <w:tab/>
      </w:r>
      <w:r w:rsidRPr="008F6317">
        <w:rPr>
          <w:rFonts w:eastAsia="Times New Roman" w:cs="Times New Roman"/>
          <w:bCs/>
          <w:sz w:val="28"/>
          <w:szCs w:val="28"/>
          <w:lang w:val="vi-VN"/>
        </w:rPr>
        <w:tab/>
      </w:r>
      <w:r w:rsidRPr="008F6317">
        <w:rPr>
          <w:rFonts w:eastAsia="Times New Roman" w:cs="Times New Roman"/>
          <w:bCs/>
          <w:sz w:val="28"/>
          <w:szCs w:val="28"/>
          <w:lang w:val="vi-VN"/>
        </w:rPr>
        <w:tab/>
      </w:r>
      <w:r w:rsidRPr="008F6317">
        <w:rPr>
          <w:rFonts w:eastAsia="Times New Roman" w:cs="Times New Roman"/>
          <w:bCs/>
          <w:sz w:val="28"/>
          <w:szCs w:val="28"/>
          <w:lang w:val="vi-VN"/>
        </w:rPr>
        <w:tab/>
        <w:t xml:space="preserve"> </w:t>
      </w:r>
    </w:p>
    <w:p w14:paraId="0F0CC20C" w14:textId="77777777" w:rsidR="008A781D" w:rsidRPr="008F6317" w:rsidRDefault="00D35C98" w:rsidP="00D461FE">
      <w:pPr>
        <w:keepNext/>
        <w:tabs>
          <w:tab w:val="left" w:pos="600"/>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2.3. Bộ lọc.</w:t>
      </w:r>
      <w:r w:rsidRPr="008F6317">
        <w:rPr>
          <w:rFonts w:eastAsia="Times New Roman" w:cs="Times New Roman"/>
          <w:bCs/>
          <w:sz w:val="28"/>
          <w:szCs w:val="28"/>
          <w:lang w:val="vi-VN"/>
        </w:rPr>
        <w:tab/>
      </w:r>
      <w:r w:rsidRPr="008F6317">
        <w:rPr>
          <w:rFonts w:eastAsia="Times New Roman" w:cs="Times New Roman"/>
          <w:bCs/>
          <w:sz w:val="28"/>
          <w:szCs w:val="28"/>
          <w:lang w:val="vi-VN"/>
        </w:rPr>
        <w:tab/>
      </w:r>
      <w:r w:rsidRPr="008F6317">
        <w:rPr>
          <w:rFonts w:eastAsia="Times New Roman" w:cs="Times New Roman"/>
          <w:bCs/>
          <w:sz w:val="28"/>
          <w:szCs w:val="28"/>
          <w:lang w:val="vi-VN"/>
        </w:rPr>
        <w:tab/>
      </w:r>
      <w:r w:rsidRPr="008F6317">
        <w:rPr>
          <w:rFonts w:eastAsia="Times New Roman" w:cs="Times New Roman"/>
          <w:bCs/>
          <w:sz w:val="28"/>
          <w:szCs w:val="28"/>
          <w:lang w:val="vi-VN"/>
        </w:rPr>
        <w:tab/>
      </w:r>
    </w:p>
    <w:p w14:paraId="777CFA5B" w14:textId="77777777" w:rsidR="008A781D" w:rsidRPr="008F6317" w:rsidRDefault="00D35C98" w:rsidP="00D461FE">
      <w:pPr>
        <w:keepNext/>
        <w:tabs>
          <w:tab w:val="left" w:pos="600"/>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2.4. Đo áp suất và lưu lượng.</w:t>
      </w:r>
      <w:r w:rsidRPr="008F6317">
        <w:rPr>
          <w:rFonts w:eastAsia="Times New Roman" w:cs="Times New Roman"/>
          <w:bCs/>
          <w:sz w:val="28"/>
          <w:szCs w:val="28"/>
          <w:lang w:val="vi-VN"/>
        </w:rPr>
        <w:tab/>
        <w:t xml:space="preserve"> </w:t>
      </w:r>
    </w:p>
    <w:p w14:paraId="109D7783" w14:textId="77777777" w:rsidR="008A781D" w:rsidRPr="008F6317" w:rsidRDefault="00D35C98" w:rsidP="00D461FE">
      <w:pPr>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2.5. Bình trích chứa.</w:t>
      </w:r>
    </w:p>
    <w:p w14:paraId="03FE9936"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bCs/>
          <w:sz w:val="28"/>
          <w:szCs w:val="28"/>
          <w:lang w:val="vi-VN"/>
        </w:rPr>
        <w:lastRenderedPageBreak/>
        <w:t>2.6. Câu hỏi ôn tập.</w:t>
      </w:r>
    </w:p>
    <w:p w14:paraId="59485E12" w14:textId="77777777" w:rsidR="008A781D" w:rsidRPr="008F6317" w:rsidRDefault="008A781D" w:rsidP="00D461FE">
      <w:pPr>
        <w:spacing w:after="0" w:line="312" w:lineRule="auto"/>
        <w:jc w:val="both"/>
        <w:rPr>
          <w:rFonts w:eastAsia="Times New Roman" w:cs="Times New Roman"/>
          <w:sz w:val="28"/>
          <w:szCs w:val="28"/>
          <w:lang w:val="vi-VN"/>
        </w:rPr>
      </w:pPr>
    </w:p>
    <w:p w14:paraId="484DADE2"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Bài 3:</w:t>
      </w:r>
      <w:r w:rsidRPr="008F6317">
        <w:rPr>
          <w:rFonts w:eastAsia="Times New Roman" w:cs="Times New Roman"/>
          <w:sz w:val="28"/>
          <w:szCs w:val="28"/>
          <w:lang w:val="vi-VN"/>
        </w:rPr>
        <w:tab/>
      </w:r>
      <w:r w:rsidRPr="008F6317">
        <w:rPr>
          <w:rFonts w:eastAsia="Times New Roman" w:cs="Times New Roman"/>
          <w:b/>
          <w:bCs/>
          <w:sz w:val="28"/>
          <w:szCs w:val="28"/>
          <w:lang w:val="pt-BR"/>
        </w:rPr>
        <w:t xml:space="preserve">Các phần tử thủy lực thông dụng </w:t>
      </w:r>
      <w:r w:rsidRPr="008F6317">
        <w:rPr>
          <w:rFonts w:eastAsia="Times New Roman" w:cs="Times New Roman"/>
          <w:sz w:val="28"/>
          <w:szCs w:val="28"/>
          <w:lang w:val="pt-BR"/>
        </w:rPr>
        <w:t xml:space="preserve"> </w:t>
      </w:r>
      <w:r w:rsidRPr="008F6317">
        <w:rPr>
          <w:rFonts w:eastAsia="Times New Roman" w:cs="Times New Roman"/>
          <w:sz w:val="28"/>
          <w:szCs w:val="28"/>
          <w:lang w:val="vi-VN"/>
        </w:rPr>
        <w:tab/>
      </w:r>
      <w:r w:rsidRPr="008F6317">
        <w:rPr>
          <w:rFonts w:eastAsia="Times New Roman" w:cs="Times New Roman"/>
          <w:sz w:val="28"/>
          <w:szCs w:val="28"/>
          <w:lang w:val="vi-VN"/>
        </w:rPr>
        <w:tab/>
      </w:r>
      <w:r w:rsidRPr="008F6317">
        <w:rPr>
          <w:rFonts w:eastAsia="Times New Roman" w:cs="Times New Roman"/>
          <w:sz w:val="28"/>
          <w:szCs w:val="28"/>
          <w:lang w:val="vi-VN"/>
        </w:rPr>
        <w:tab/>
        <w:t xml:space="preserve">    Thời gian: 15 giờ</w:t>
      </w:r>
    </w:p>
    <w:p w14:paraId="67148CAB"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1. Mục tiêu của bài:</w:t>
      </w:r>
    </w:p>
    <w:p w14:paraId="1A656699" w14:textId="77777777" w:rsidR="008A781D" w:rsidRPr="008F6317" w:rsidRDefault="00D35C98" w:rsidP="00D461FE">
      <w:pPr>
        <w:spacing w:after="0" w:line="312" w:lineRule="auto"/>
        <w:jc w:val="both"/>
        <w:rPr>
          <w:rFonts w:eastAsia="Times New Roman" w:cs="Times New Roman"/>
          <w:iCs/>
          <w:sz w:val="28"/>
          <w:szCs w:val="28"/>
          <w:lang w:val="vi-VN"/>
        </w:rPr>
      </w:pPr>
      <w:r w:rsidRPr="008F6317">
        <w:rPr>
          <w:rFonts w:eastAsia="Times New Roman" w:cs="Times New Roman"/>
          <w:bCs/>
          <w:sz w:val="28"/>
          <w:szCs w:val="28"/>
          <w:lang w:val="vi-VN"/>
        </w:rPr>
        <w:t>- T</w:t>
      </w:r>
      <w:r w:rsidRPr="008F6317">
        <w:rPr>
          <w:rFonts w:eastAsia="Times New Roman" w:cs="Times New Roman"/>
          <w:iCs/>
          <w:sz w:val="28"/>
          <w:szCs w:val="28"/>
          <w:lang w:val="vi-VN"/>
        </w:rPr>
        <w:t>rình bày được ký hiệu, công dụng, cấu tạo, nguyên lý hoạt động cuả các phần tử thủy lực thông dụng.</w:t>
      </w:r>
    </w:p>
    <w:p w14:paraId="3F1DB354" w14:textId="77777777" w:rsidR="008A781D" w:rsidRPr="008F6317" w:rsidRDefault="00D35C98" w:rsidP="00D461FE">
      <w:pPr>
        <w:spacing w:after="0" w:line="312" w:lineRule="auto"/>
        <w:jc w:val="both"/>
        <w:rPr>
          <w:rFonts w:eastAsia="Times New Roman" w:cs="Times New Roman"/>
          <w:i/>
          <w:iCs/>
          <w:sz w:val="28"/>
          <w:szCs w:val="28"/>
          <w:lang w:val="vi-VN"/>
        </w:rPr>
      </w:pPr>
      <w:r w:rsidRPr="008F6317">
        <w:rPr>
          <w:rFonts w:eastAsia="Times New Roman" w:cs="Times New Roman"/>
          <w:bCs/>
          <w:sz w:val="28"/>
          <w:szCs w:val="28"/>
          <w:lang w:val="vi-VN"/>
        </w:rPr>
        <w:t>- Chọn và lắp ráp được các loại van trong mạch thuỷ lực cơ bản.</w:t>
      </w:r>
      <w:r w:rsidRPr="008F6317">
        <w:rPr>
          <w:rFonts w:eastAsia="Times New Roman" w:cs="Times New Roman"/>
          <w:i/>
          <w:iCs/>
          <w:sz w:val="28"/>
          <w:szCs w:val="28"/>
          <w:lang w:val="vi-VN"/>
        </w:rPr>
        <w:t xml:space="preserve"> </w:t>
      </w:r>
      <w:r w:rsidRPr="008F6317">
        <w:rPr>
          <w:rFonts w:eastAsia="Times New Roman" w:cs="Times New Roman"/>
          <w:i/>
          <w:iCs/>
          <w:sz w:val="28"/>
          <w:szCs w:val="28"/>
          <w:lang w:val="vi-VN"/>
        </w:rPr>
        <w:tab/>
      </w:r>
    </w:p>
    <w:p w14:paraId="71757CBF"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Chủ động, sáng tạo và an toàn trong quá trình học tập.</w:t>
      </w:r>
    </w:p>
    <w:p w14:paraId="433FA66B"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 Nội dung của bài:</w:t>
      </w:r>
    </w:p>
    <w:p w14:paraId="7BE03A99"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bCs/>
          <w:sz w:val="28"/>
          <w:szCs w:val="28"/>
          <w:lang w:val="vi-VN"/>
        </w:rPr>
        <w:t>2.1. Khái niệm</w:t>
      </w:r>
      <w:r w:rsidRPr="008F6317">
        <w:rPr>
          <w:rFonts w:eastAsia="Times New Roman" w:cs="Times New Roman"/>
          <w:b/>
          <w:bCs/>
          <w:sz w:val="28"/>
          <w:szCs w:val="28"/>
          <w:lang w:val="vi-VN"/>
        </w:rPr>
        <w:t xml:space="preserve"> </w:t>
      </w:r>
      <w:r w:rsidRPr="008F6317">
        <w:rPr>
          <w:rFonts w:eastAsia="Times New Roman" w:cs="Times New Roman"/>
          <w:bCs/>
          <w:sz w:val="28"/>
          <w:szCs w:val="28"/>
          <w:lang w:val="vi-VN"/>
        </w:rPr>
        <w:t>h</w:t>
      </w:r>
      <w:r w:rsidRPr="008F6317">
        <w:rPr>
          <w:rFonts w:eastAsia="Times New Roman" w:cs="Times New Roman"/>
          <w:sz w:val="28"/>
          <w:szCs w:val="28"/>
          <w:lang w:val="vi-VN"/>
        </w:rPr>
        <w:t>ệ thống điều khiển:</w:t>
      </w:r>
    </w:p>
    <w:p w14:paraId="6434F6B7" w14:textId="77777777" w:rsidR="008A781D" w:rsidRPr="008F6317" w:rsidRDefault="00D35C98" w:rsidP="00D461FE">
      <w:pPr>
        <w:tabs>
          <w:tab w:val="left" w:pos="600"/>
          <w:tab w:val="left" w:pos="1134"/>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2.1.1. Sơ đồ khối của hệ thống điều khiển.</w:t>
      </w:r>
    </w:p>
    <w:p w14:paraId="5EE9C37D" w14:textId="77777777" w:rsidR="008A781D" w:rsidRPr="008F6317" w:rsidRDefault="00D35C98" w:rsidP="00D461FE">
      <w:pPr>
        <w:tabs>
          <w:tab w:val="left" w:pos="600"/>
          <w:tab w:val="left" w:pos="1134"/>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2.1.2. Sơ đồ cấu trúc hệ thống điều khiển bằng thủy lực.</w:t>
      </w:r>
    </w:p>
    <w:p w14:paraId="48FD79A9" w14:textId="77777777" w:rsidR="008A781D" w:rsidRPr="008F6317" w:rsidRDefault="00D35C98" w:rsidP="00D461FE">
      <w:pPr>
        <w:tabs>
          <w:tab w:val="left" w:pos="600"/>
        </w:tabs>
        <w:spacing w:after="0" w:line="312" w:lineRule="auto"/>
        <w:jc w:val="both"/>
        <w:rPr>
          <w:rFonts w:eastAsia="Times New Roman" w:cs="Times New Roman"/>
          <w:bCs/>
          <w:sz w:val="28"/>
          <w:szCs w:val="28"/>
        </w:rPr>
      </w:pPr>
      <w:r w:rsidRPr="008F6317">
        <w:rPr>
          <w:rFonts w:eastAsia="Times New Roman" w:cs="Times New Roman"/>
          <w:bCs/>
          <w:sz w:val="28"/>
          <w:szCs w:val="28"/>
        </w:rPr>
        <w:t>2.</w:t>
      </w:r>
      <w:r w:rsidRPr="008F6317">
        <w:rPr>
          <w:rFonts w:eastAsia="Times New Roman" w:cs="Times New Roman"/>
          <w:bCs/>
          <w:sz w:val="28"/>
          <w:szCs w:val="28"/>
          <w:lang w:val="vi-VN"/>
        </w:rPr>
        <w:t>2. Van áp suất</w:t>
      </w:r>
      <w:r w:rsidRPr="008F6317">
        <w:rPr>
          <w:rFonts w:eastAsia="Times New Roman" w:cs="Times New Roman"/>
          <w:bCs/>
          <w:sz w:val="28"/>
          <w:szCs w:val="28"/>
        </w:rPr>
        <w:t>:</w:t>
      </w:r>
    </w:p>
    <w:p w14:paraId="3F312DC6" w14:textId="77777777" w:rsidR="008A781D" w:rsidRPr="008F6317" w:rsidRDefault="00D35C98" w:rsidP="00D461FE">
      <w:pPr>
        <w:keepNext/>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2.</w:t>
      </w:r>
      <w:r w:rsidRPr="008F6317">
        <w:rPr>
          <w:rFonts w:eastAsia="Times New Roman" w:cs="Times New Roman"/>
          <w:sz w:val="28"/>
          <w:szCs w:val="28"/>
          <w:lang w:val="vi-VN"/>
        </w:rPr>
        <w:t>2.1. Van tràn</w:t>
      </w:r>
      <w:r w:rsidRPr="008F6317">
        <w:rPr>
          <w:rFonts w:eastAsia="Times New Roman" w:cs="Times New Roman"/>
          <w:sz w:val="28"/>
          <w:szCs w:val="28"/>
        </w:rPr>
        <w:t>.</w:t>
      </w:r>
    </w:p>
    <w:p w14:paraId="5CB5D58D" w14:textId="77777777" w:rsidR="008A781D" w:rsidRPr="008F6317" w:rsidRDefault="00D35C98" w:rsidP="00D461FE">
      <w:pPr>
        <w:tabs>
          <w:tab w:val="left" w:pos="600"/>
          <w:tab w:val="left" w:pos="1134"/>
        </w:tabs>
        <w:spacing w:after="0" w:line="312" w:lineRule="auto"/>
        <w:jc w:val="both"/>
        <w:rPr>
          <w:rFonts w:eastAsia="Times New Roman" w:cs="Times New Roman"/>
          <w:sz w:val="28"/>
          <w:szCs w:val="28"/>
        </w:rPr>
      </w:pPr>
      <w:r w:rsidRPr="008F6317">
        <w:rPr>
          <w:rFonts w:eastAsia="Times New Roman" w:cs="Times New Roman"/>
          <w:sz w:val="28"/>
          <w:szCs w:val="28"/>
        </w:rPr>
        <w:t>2.</w:t>
      </w:r>
      <w:r w:rsidRPr="008F6317">
        <w:rPr>
          <w:rFonts w:eastAsia="Times New Roman" w:cs="Times New Roman"/>
          <w:sz w:val="28"/>
          <w:szCs w:val="28"/>
          <w:lang w:val="vi-VN"/>
        </w:rPr>
        <w:t>2.2. Van giảm áp</w:t>
      </w:r>
      <w:r w:rsidRPr="008F6317">
        <w:rPr>
          <w:rFonts w:eastAsia="Times New Roman" w:cs="Times New Roman"/>
          <w:sz w:val="28"/>
          <w:szCs w:val="28"/>
        </w:rPr>
        <w:t>.</w:t>
      </w:r>
    </w:p>
    <w:p w14:paraId="46CE6D25" w14:textId="77777777" w:rsidR="008A781D" w:rsidRPr="008F6317" w:rsidRDefault="00D35C98" w:rsidP="00D461FE">
      <w:pPr>
        <w:tabs>
          <w:tab w:val="left" w:pos="600"/>
          <w:tab w:val="left" w:pos="1134"/>
        </w:tabs>
        <w:spacing w:after="0" w:line="312" w:lineRule="auto"/>
        <w:jc w:val="both"/>
        <w:rPr>
          <w:rFonts w:eastAsia="Times New Roman" w:cs="Times New Roman"/>
          <w:sz w:val="28"/>
          <w:szCs w:val="28"/>
        </w:rPr>
      </w:pPr>
      <w:r w:rsidRPr="008F6317">
        <w:rPr>
          <w:rFonts w:eastAsia="Times New Roman" w:cs="Times New Roman"/>
          <w:sz w:val="28"/>
          <w:szCs w:val="28"/>
        </w:rPr>
        <w:t>2.</w:t>
      </w:r>
      <w:r w:rsidRPr="008F6317">
        <w:rPr>
          <w:rFonts w:eastAsia="Times New Roman" w:cs="Times New Roman"/>
          <w:sz w:val="28"/>
          <w:szCs w:val="28"/>
          <w:lang w:val="vi-VN"/>
        </w:rPr>
        <w:t>2.</w:t>
      </w:r>
      <w:proofErr w:type="gramStart"/>
      <w:r w:rsidRPr="008F6317">
        <w:rPr>
          <w:rFonts w:eastAsia="Times New Roman" w:cs="Times New Roman"/>
          <w:sz w:val="28"/>
          <w:szCs w:val="28"/>
          <w:lang w:val="vi-VN"/>
        </w:rPr>
        <w:t>3 .Van</w:t>
      </w:r>
      <w:proofErr w:type="gramEnd"/>
      <w:r w:rsidRPr="008F6317">
        <w:rPr>
          <w:rFonts w:eastAsia="Times New Roman" w:cs="Times New Roman"/>
          <w:sz w:val="28"/>
          <w:szCs w:val="28"/>
          <w:lang w:val="vi-VN"/>
        </w:rPr>
        <w:t xml:space="preserve"> cản</w:t>
      </w:r>
      <w:r w:rsidRPr="008F6317">
        <w:rPr>
          <w:rFonts w:eastAsia="Times New Roman" w:cs="Times New Roman"/>
          <w:sz w:val="28"/>
          <w:szCs w:val="28"/>
        </w:rPr>
        <w:t>.</w:t>
      </w:r>
    </w:p>
    <w:p w14:paraId="783E05FF" w14:textId="77777777" w:rsidR="008A781D" w:rsidRPr="008F6317" w:rsidRDefault="00D35C98" w:rsidP="00D461FE">
      <w:pPr>
        <w:keepNext/>
        <w:tabs>
          <w:tab w:val="left" w:pos="600"/>
        </w:tabs>
        <w:spacing w:after="0" w:line="312" w:lineRule="auto"/>
        <w:jc w:val="both"/>
        <w:rPr>
          <w:rFonts w:eastAsia="Times New Roman" w:cs="Times New Roman"/>
          <w:bCs/>
          <w:sz w:val="28"/>
          <w:szCs w:val="28"/>
        </w:rPr>
      </w:pPr>
      <w:r w:rsidRPr="008F6317">
        <w:rPr>
          <w:rFonts w:eastAsia="Times New Roman" w:cs="Times New Roman"/>
          <w:bCs/>
          <w:sz w:val="28"/>
          <w:szCs w:val="28"/>
        </w:rPr>
        <w:t>2.</w:t>
      </w:r>
      <w:r w:rsidRPr="008F6317">
        <w:rPr>
          <w:rFonts w:eastAsia="Times New Roman" w:cs="Times New Roman"/>
          <w:bCs/>
          <w:sz w:val="28"/>
          <w:szCs w:val="28"/>
          <w:lang w:val="vi-VN"/>
        </w:rPr>
        <w:t>3. Van đảo chiều</w:t>
      </w:r>
      <w:r w:rsidRPr="008F6317">
        <w:rPr>
          <w:rFonts w:eastAsia="Times New Roman" w:cs="Times New Roman"/>
          <w:bCs/>
          <w:sz w:val="28"/>
          <w:szCs w:val="28"/>
        </w:rPr>
        <w:t>:</w:t>
      </w:r>
    </w:p>
    <w:p w14:paraId="7E78F481" w14:textId="77777777" w:rsidR="008A781D" w:rsidRPr="008F6317" w:rsidRDefault="00D35C98" w:rsidP="00D461FE">
      <w:pPr>
        <w:tabs>
          <w:tab w:val="left" w:pos="600"/>
          <w:tab w:val="left" w:pos="1134"/>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2.3.1. Nhiệm vụ, nguyên lý làm việc.</w:t>
      </w:r>
    </w:p>
    <w:p w14:paraId="0148F639" w14:textId="77777777" w:rsidR="008A781D" w:rsidRPr="008F6317" w:rsidRDefault="00D35C98" w:rsidP="00D461FE">
      <w:pPr>
        <w:tabs>
          <w:tab w:val="left" w:pos="600"/>
          <w:tab w:val="left" w:pos="1134"/>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2.3.2. Ký hiệu của van đảo chiều.</w:t>
      </w:r>
    </w:p>
    <w:p w14:paraId="671A97D6" w14:textId="77777777" w:rsidR="008A781D" w:rsidRPr="008F6317" w:rsidRDefault="00D35C98" w:rsidP="00D461FE">
      <w:pPr>
        <w:tabs>
          <w:tab w:val="left" w:pos="600"/>
          <w:tab w:val="left" w:pos="1134"/>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2.3.3. Các loại tín hiệu tác động.</w:t>
      </w:r>
    </w:p>
    <w:p w14:paraId="023FD041" w14:textId="77777777" w:rsidR="008A781D" w:rsidRPr="008F6317" w:rsidRDefault="00D35C98" w:rsidP="00D461FE">
      <w:pPr>
        <w:keepNext/>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2.3.4. Một số van đảo chiều thông dụng.</w:t>
      </w:r>
      <w:r w:rsidRPr="008F6317">
        <w:rPr>
          <w:rFonts w:eastAsia="Times New Roman" w:cs="Times New Roman"/>
          <w:b/>
          <w:bCs/>
          <w:sz w:val="28"/>
          <w:szCs w:val="28"/>
          <w:lang w:val="vi-VN"/>
        </w:rPr>
        <w:tab/>
        <w:t xml:space="preserve"> </w:t>
      </w:r>
    </w:p>
    <w:p w14:paraId="6524EE94" w14:textId="77777777" w:rsidR="008A781D" w:rsidRPr="008F6317" w:rsidRDefault="00D35C98" w:rsidP="00D461FE">
      <w:pPr>
        <w:keepNext/>
        <w:tabs>
          <w:tab w:val="left" w:pos="600"/>
        </w:tabs>
        <w:spacing w:after="0" w:line="312" w:lineRule="auto"/>
        <w:jc w:val="both"/>
        <w:rPr>
          <w:rFonts w:eastAsia="Times New Roman" w:cs="Times New Roman"/>
          <w:b/>
          <w:bCs/>
          <w:sz w:val="28"/>
          <w:szCs w:val="28"/>
          <w:lang w:val="vi-VN"/>
        </w:rPr>
      </w:pPr>
      <w:r w:rsidRPr="008F6317">
        <w:rPr>
          <w:rFonts w:eastAsia="Times New Roman" w:cs="Times New Roman"/>
          <w:bCs/>
          <w:sz w:val="28"/>
          <w:szCs w:val="28"/>
          <w:lang w:val="vi-VN"/>
        </w:rPr>
        <w:t>2.4. Van tiết lưu</w:t>
      </w:r>
      <w:r w:rsidRPr="008F6317">
        <w:rPr>
          <w:rFonts w:eastAsia="Times New Roman" w:cs="Times New Roman"/>
          <w:b/>
          <w:bCs/>
          <w:sz w:val="28"/>
          <w:szCs w:val="28"/>
          <w:lang w:val="vi-VN"/>
        </w:rPr>
        <w:t>:</w:t>
      </w:r>
    </w:p>
    <w:p w14:paraId="54E1A0F9" w14:textId="77777777" w:rsidR="008A781D" w:rsidRPr="008F6317" w:rsidRDefault="00D35C98" w:rsidP="00D461FE">
      <w:pPr>
        <w:keepNext/>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2.4.1. Nhiệm vụ.</w:t>
      </w:r>
    </w:p>
    <w:p w14:paraId="6EE94EF0" w14:textId="77777777" w:rsidR="008A781D" w:rsidRPr="008F6317" w:rsidRDefault="00D35C98" w:rsidP="00D461FE">
      <w:pPr>
        <w:tabs>
          <w:tab w:val="left" w:pos="600"/>
          <w:tab w:val="left" w:pos="1134"/>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2.4.2. Các loại van tiết lưu.</w:t>
      </w:r>
    </w:p>
    <w:p w14:paraId="07864F44" w14:textId="77777777" w:rsidR="008A781D" w:rsidRPr="008F6317" w:rsidRDefault="00D35C98" w:rsidP="00D461FE">
      <w:pPr>
        <w:keepNext/>
        <w:tabs>
          <w:tab w:val="left" w:pos="600"/>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2.5. Bộ ổn tốc:</w:t>
      </w:r>
    </w:p>
    <w:p w14:paraId="469BA3C4" w14:textId="77777777" w:rsidR="008A781D" w:rsidRPr="008F6317" w:rsidRDefault="00D35C98" w:rsidP="00D461FE">
      <w:pPr>
        <w:tabs>
          <w:tab w:val="left" w:pos="600"/>
          <w:tab w:val="left" w:pos="1134"/>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2.5.1. Nhiệm vụ.</w:t>
      </w:r>
    </w:p>
    <w:p w14:paraId="5BE67BA8" w14:textId="77777777" w:rsidR="008A781D" w:rsidRPr="008F6317" w:rsidRDefault="00D35C98" w:rsidP="00D461FE">
      <w:pPr>
        <w:tabs>
          <w:tab w:val="left" w:pos="600"/>
          <w:tab w:val="left" w:pos="1134"/>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2.5.2. Kết cấu bộ ổn tốc.</w:t>
      </w:r>
    </w:p>
    <w:p w14:paraId="3422B3A0" w14:textId="77777777" w:rsidR="008A781D" w:rsidRPr="008F6317" w:rsidRDefault="00D35C98" w:rsidP="00D461FE">
      <w:pPr>
        <w:keepNext/>
        <w:tabs>
          <w:tab w:val="left" w:pos="600"/>
        </w:tabs>
        <w:spacing w:after="0" w:line="312" w:lineRule="auto"/>
        <w:jc w:val="both"/>
        <w:rPr>
          <w:rFonts w:eastAsia="Times New Roman" w:cs="Times New Roman"/>
          <w:bCs/>
          <w:sz w:val="28"/>
          <w:szCs w:val="28"/>
        </w:rPr>
      </w:pPr>
      <w:r w:rsidRPr="008F6317">
        <w:rPr>
          <w:rFonts w:eastAsia="Times New Roman" w:cs="Times New Roman"/>
          <w:bCs/>
          <w:sz w:val="28"/>
          <w:szCs w:val="28"/>
        </w:rPr>
        <w:t>2.</w:t>
      </w:r>
      <w:r w:rsidRPr="008F6317">
        <w:rPr>
          <w:rFonts w:eastAsia="Times New Roman" w:cs="Times New Roman"/>
          <w:bCs/>
          <w:sz w:val="28"/>
          <w:szCs w:val="28"/>
          <w:lang w:val="vi-VN"/>
        </w:rPr>
        <w:t>6. Van chặn</w:t>
      </w:r>
      <w:r w:rsidRPr="008F6317">
        <w:rPr>
          <w:rFonts w:eastAsia="Times New Roman" w:cs="Times New Roman"/>
          <w:bCs/>
          <w:sz w:val="28"/>
          <w:szCs w:val="28"/>
        </w:rPr>
        <w:t>:</w:t>
      </w:r>
    </w:p>
    <w:p w14:paraId="3251C191" w14:textId="77777777" w:rsidR="008A781D" w:rsidRPr="008F6317" w:rsidRDefault="00D35C98" w:rsidP="00D461FE">
      <w:pPr>
        <w:tabs>
          <w:tab w:val="left" w:pos="600"/>
          <w:tab w:val="left" w:pos="1134"/>
        </w:tabs>
        <w:spacing w:after="0" w:line="312" w:lineRule="auto"/>
        <w:jc w:val="both"/>
        <w:rPr>
          <w:rFonts w:eastAsia="Times New Roman" w:cs="Times New Roman"/>
          <w:sz w:val="28"/>
          <w:szCs w:val="28"/>
        </w:rPr>
      </w:pPr>
      <w:r w:rsidRPr="008F6317">
        <w:rPr>
          <w:rFonts w:eastAsia="Times New Roman" w:cs="Times New Roman"/>
          <w:sz w:val="28"/>
          <w:szCs w:val="28"/>
          <w:lang w:val="vi-VN"/>
        </w:rPr>
        <w:t>2.6.1. Van một chiều</w:t>
      </w:r>
      <w:r w:rsidRPr="008F6317">
        <w:rPr>
          <w:rFonts w:eastAsia="Times New Roman" w:cs="Times New Roman"/>
          <w:sz w:val="28"/>
          <w:szCs w:val="28"/>
        </w:rPr>
        <w:t>.</w:t>
      </w:r>
    </w:p>
    <w:p w14:paraId="057B933F" w14:textId="77777777" w:rsidR="008A781D" w:rsidRPr="008F6317" w:rsidRDefault="00D35C98" w:rsidP="00D461FE">
      <w:pPr>
        <w:tabs>
          <w:tab w:val="left" w:pos="600"/>
          <w:tab w:val="left" w:pos="1134"/>
        </w:tabs>
        <w:spacing w:after="0" w:line="312" w:lineRule="auto"/>
        <w:jc w:val="both"/>
        <w:rPr>
          <w:rFonts w:eastAsia="Times New Roman" w:cs="Times New Roman"/>
          <w:sz w:val="28"/>
          <w:szCs w:val="28"/>
        </w:rPr>
      </w:pPr>
      <w:r w:rsidRPr="008F6317">
        <w:rPr>
          <w:rFonts w:eastAsia="Times New Roman" w:cs="Times New Roman"/>
          <w:sz w:val="28"/>
          <w:szCs w:val="28"/>
          <w:lang w:val="vi-VN"/>
        </w:rPr>
        <w:t>2.6.2. Van một chiều điều khiển được hướng chặn</w:t>
      </w:r>
      <w:r w:rsidRPr="008F6317">
        <w:rPr>
          <w:rFonts w:eastAsia="Times New Roman" w:cs="Times New Roman"/>
          <w:sz w:val="28"/>
          <w:szCs w:val="28"/>
        </w:rPr>
        <w:t>.</w:t>
      </w:r>
    </w:p>
    <w:p w14:paraId="70CC9ADF" w14:textId="77777777" w:rsidR="008A781D" w:rsidRPr="008F6317" w:rsidRDefault="00D35C98" w:rsidP="00D461FE">
      <w:pPr>
        <w:keepNext/>
        <w:tabs>
          <w:tab w:val="left" w:pos="600"/>
        </w:tabs>
        <w:spacing w:after="0" w:line="312" w:lineRule="auto"/>
        <w:jc w:val="both"/>
        <w:rPr>
          <w:rFonts w:eastAsia="Times New Roman" w:cs="Times New Roman"/>
          <w:i/>
          <w:sz w:val="28"/>
          <w:szCs w:val="28"/>
        </w:rPr>
      </w:pPr>
      <w:r w:rsidRPr="008F6317">
        <w:rPr>
          <w:rFonts w:eastAsia="Times New Roman" w:cs="Times New Roman"/>
          <w:sz w:val="28"/>
          <w:szCs w:val="28"/>
          <w:lang w:val="vi-VN"/>
        </w:rPr>
        <w:lastRenderedPageBreak/>
        <w:t>2.6.</w:t>
      </w:r>
      <w:r w:rsidRPr="008F6317">
        <w:rPr>
          <w:rFonts w:eastAsia="Times New Roman" w:cs="Times New Roman"/>
          <w:sz w:val="28"/>
          <w:szCs w:val="28"/>
        </w:rPr>
        <w:t>3</w:t>
      </w:r>
      <w:r w:rsidRPr="008F6317">
        <w:rPr>
          <w:rFonts w:eastAsia="Times New Roman" w:cs="Times New Roman"/>
          <w:sz w:val="28"/>
          <w:szCs w:val="28"/>
          <w:lang w:val="vi-VN"/>
        </w:rPr>
        <w:t>. Van</w:t>
      </w:r>
      <w:r w:rsidRPr="008F6317">
        <w:rPr>
          <w:rFonts w:eastAsia="Times New Roman" w:cs="Times New Roman"/>
          <w:sz w:val="28"/>
          <w:szCs w:val="28"/>
        </w:rPr>
        <w:t xml:space="preserve"> </w:t>
      </w:r>
      <w:proofErr w:type="spellStart"/>
      <w:r w:rsidRPr="008F6317">
        <w:rPr>
          <w:rFonts w:eastAsia="Times New Roman" w:cs="Times New Roman"/>
          <w:sz w:val="28"/>
          <w:szCs w:val="28"/>
        </w:rPr>
        <w:t>tác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khóa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lẫn</w:t>
      </w:r>
      <w:proofErr w:type="spellEnd"/>
      <w:r w:rsidRPr="008F6317">
        <w:rPr>
          <w:rFonts w:eastAsia="Times New Roman" w:cs="Times New Roman"/>
          <w:sz w:val="28"/>
          <w:szCs w:val="28"/>
        </w:rPr>
        <w:t>.</w:t>
      </w:r>
    </w:p>
    <w:p w14:paraId="745E45AF" w14:textId="77777777" w:rsidR="008A781D" w:rsidRPr="008F6317" w:rsidRDefault="00D35C98" w:rsidP="00D461FE">
      <w:pPr>
        <w:keepNext/>
        <w:tabs>
          <w:tab w:val="left" w:pos="600"/>
        </w:tabs>
        <w:spacing w:after="0" w:line="312" w:lineRule="auto"/>
        <w:jc w:val="both"/>
        <w:rPr>
          <w:rFonts w:eastAsia="Times New Roman" w:cs="Times New Roman"/>
          <w:bCs/>
          <w:sz w:val="28"/>
          <w:szCs w:val="28"/>
        </w:rPr>
      </w:pPr>
      <w:r w:rsidRPr="008F6317">
        <w:rPr>
          <w:rFonts w:eastAsia="Times New Roman" w:cs="Times New Roman"/>
          <w:bCs/>
          <w:sz w:val="28"/>
          <w:szCs w:val="28"/>
        </w:rPr>
        <w:t>2.</w:t>
      </w:r>
      <w:r w:rsidRPr="008F6317">
        <w:rPr>
          <w:rFonts w:eastAsia="Times New Roman" w:cs="Times New Roman"/>
          <w:bCs/>
          <w:sz w:val="28"/>
          <w:szCs w:val="28"/>
          <w:lang w:val="vi-VN"/>
        </w:rPr>
        <w:t>7. Xi lanh thủy lực (cơ cấu chấp hành)</w:t>
      </w:r>
      <w:r w:rsidRPr="008F6317">
        <w:rPr>
          <w:rFonts w:eastAsia="Times New Roman" w:cs="Times New Roman"/>
          <w:bCs/>
          <w:sz w:val="28"/>
          <w:szCs w:val="28"/>
        </w:rPr>
        <w:t>:</w:t>
      </w:r>
      <w:r w:rsidRPr="008F6317">
        <w:rPr>
          <w:rFonts w:eastAsia="Times New Roman" w:cs="Times New Roman"/>
          <w:bCs/>
          <w:sz w:val="28"/>
          <w:szCs w:val="28"/>
          <w:lang w:val="vi-VN"/>
        </w:rPr>
        <w:tab/>
      </w:r>
    </w:p>
    <w:p w14:paraId="5FA44155" w14:textId="77777777" w:rsidR="008A781D" w:rsidRPr="008F6317" w:rsidRDefault="00D35C98" w:rsidP="00D461FE">
      <w:pPr>
        <w:keepNext/>
        <w:tabs>
          <w:tab w:val="left" w:pos="600"/>
        </w:tabs>
        <w:spacing w:after="0" w:line="312" w:lineRule="auto"/>
        <w:jc w:val="both"/>
        <w:rPr>
          <w:rFonts w:eastAsia="Times New Roman" w:cs="Times New Roman"/>
          <w:bCs/>
          <w:sz w:val="28"/>
          <w:szCs w:val="28"/>
        </w:rPr>
      </w:pPr>
      <w:r w:rsidRPr="008F6317">
        <w:rPr>
          <w:rFonts w:eastAsia="Times New Roman" w:cs="Times New Roman"/>
          <w:bCs/>
          <w:sz w:val="28"/>
          <w:szCs w:val="28"/>
        </w:rPr>
        <w:t>2.</w:t>
      </w:r>
      <w:r w:rsidRPr="008F6317">
        <w:rPr>
          <w:rFonts w:eastAsia="Times New Roman" w:cs="Times New Roman"/>
          <w:bCs/>
          <w:sz w:val="28"/>
          <w:szCs w:val="28"/>
          <w:lang w:val="vi-VN"/>
        </w:rPr>
        <w:t>7.</w:t>
      </w:r>
      <w:r w:rsidRPr="008F6317">
        <w:rPr>
          <w:rFonts w:eastAsia="Times New Roman" w:cs="Times New Roman"/>
          <w:bCs/>
          <w:sz w:val="28"/>
          <w:szCs w:val="28"/>
        </w:rPr>
        <w:t xml:space="preserve">1. </w:t>
      </w:r>
      <w:proofErr w:type="spellStart"/>
      <w:r w:rsidRPr="008F6317">
        <w:rPr>
          <w:rFonts w:eastAsia="Times New Roman" w:cs="Times New Roman"/>
          <w:bCs/>
          <w:sz w:val="28"/>
          <w:szCs w:val="28"/>
        </w:rPr>
        <w:t>Nhiệm</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vụ</w:t>
      </w:r>
      <w:proofErr w:type="spellEnd"/>
      <w:r w:rsidRPr="008F6317">
        <w:rPr>
          <w:rFonts w:eastAsia="Times New Roman" w:cs="Times New Roman"/>
          <w:bCs/>
          <w:sz w:val="28"/>
          <w:szCs w:val="28"/>
        </w:rPr>
        <w:t>.</w:t>
      </w:r>
    </w:p>
    <w:p w14:paraId="3B6B5656" w14:textId="77777777" w:rsidR="008A781D" w:rsidRPr="008F6317" w:rsidRDefault="00D35C98" w:rsidP="00D461FE">
      <w:pPr>
        <w:keepNext/>
        <w:tabs>
          <w:tab w:val="left" w:pos="600"/>
        </w:tabs>
        <w:spacing w:after="0" w:line="312" w:lineRule="auto"/>
        <w:jc w:val="both"/>
        <w:rPr>
          <w:rFonts w:eastAsia="Times New Roman" w:cs="Times New Roman"/>
          <w:bCs/>
          <w:sz w:val="28"/>
          <w:szCs w:val="28"/>
        </w:rPr>
      </w:pPr>
      <w:r w:rsidRPr="008F6317">
        <w:rPr>
          <w:rFonts w:eastAsia="Times New Roman" w:cs="Times New Roman"/>
          <w:bCs/>
          <w:sz w:val="28"/>
          <w:szCs w:val="28"/>
        </w:rPr>
        <w:t>2.</w:t>
      </w:r>
      <w:r w:rsidRPr="008F6317">
        <w:rPr>
          <w:rFonts w:eastAsia="Times New Roman" w:cs="Times New Roman"/>
          <w:bCs/>
          <w:sz w:val="28"/>
          <w:szCs w:val="28"/>
          <w:lang w:val="vi-VN"/>
        </w:rPr>
        <w:t>7.</w:t>
      </w:r>
      <w:r w:rsidRPr="008F6317">
        <w:rPr>
          <w:rFonts w:eastAsia="Times New Roman" w:cs="Times New Roman"/>
          <w:bCs/>
          <w:sz w:val="28"/>
          <w:szCs w:val="28"/>
        </w:rPr>
        <w:t>2.</w:t>
      </w:r>
      <w:r w:rsidRPr="008F6317">
        <w:rPr>
          <w:rFonts w:eastAsia="Times New Roman" w:cs="Times New Roman"/>
          <w:b/>
          <w:bCs/>
          <w:sz w:val="28"/>
          <w:szCs w:val="28"/>
          <w:lang w:val="vi-VN"/>
        </w:rPr>
        <w:tab/>
      </w:r>
      <w:r w:rsidRPr="008F6317">
        <w:rPr>
          <w:rFonts w:eastAsia="Times New Roman" w:cs="Times New Roman"/>
          <w:b/>
          <w:bCs/>
          <w:sz w:val="28"/>
          <w:szCs w:val="28"/>
        </w:rPr>
        <w:t xml:space="preserve"> </w:t>
      </w:r>
      <w:proofErr w:type="spellStart"/>
      <w:r w:rsidRPr="008F6317">
        <w:rPr>
          <w:rFonts w:eastAsia="Times New Roman" w:cs="Times New Roman"/>
          <w:bCs/>
          <w:sz w:val="28"/>
          <w:szCs w:val="28"/>
        </w:rPr>
        <w:t>Phân</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loại</w:t>
      </w:r>
      <w:proofErr w:type="spellEnd"/>
      <w:r w:rsidRPr="008F6317">
        <w:rPr>
          <w:rFonts w:eastAsia="Times New Roman" w:cs="Times New Roman"/>
          <w:bCs/>
          <w:sz w:val="28"/>
          <w:szCs w:val="28"/>
        </w:rPr>
        <w:t>.</w:t>
      </w:r>
    </w:p>
    <w:p w14:paraId="1FDBEFC5" w14:textId="77777777" w:rsidR="008A781D" w:rsidRPr="008F6317" w:rsidRDefault="00D35C98" w:rsidP="00D461FE">
      <w:pPr>
        <w:keepNext/>
        <w:tabs>
          <w:tab w:val="left" w:pos="600"/>
        </w:tabs>
        <w:spacing w:after="0" w:line="312" w:lineRule="auto"/>
        <w:jc w:val="both"/>
        <w:rPr>
          <w:rFonts w:eastAsia="Times New Roman" w:cs="Times New Roman"/>
          <w:bCs/>
          <w:sz w:val="28"/>
          <w:szCs w:val="28"/>
        </w:rPr>
      </w:pPr>
      <w:r w:rsidRPr="008F6317">
        <w:rPr>
          <w:rFonts w:eastAsia="Times New Roman" w:cs="Times New Roman"/>
          <w:bCs/>
          <w:sz w:val="28"/>
          <w:szCs w:val="28"/>
        </w:rPr>
        <w:t>2.</w:t>
      </w:r>
      <w:r w:rsidRPr="008F6317">
        <w:rPr>
          <w:rFonts w:eastAsia="Times New Roman" w:cs="Times New Roman"/>
          <w:bCs/>
          <w:sz w:val="28"/>
          <w:szCs w:val="28"/>
          <w:lang w:val="vi-VN"/>
        </w:rPr>
        <w:t>7.</w:t>
      </w:r>
      <w:r w:rsidRPr="008F6317">
        <w:rPr>
          <w:rFonts w:eastAsia="Times New Roman" w:cs="Times New Roman"/>
          <w:bCs/>
          <w:sz w:val="28"/>
          <w:szCs w:val="28"/>
        </w:rPr>
        <w:t xml:space="preserve">3. </w:t>
      </w:r>
      <w:proofErr w:type="spellStart"/>
      <w:r w:rsidRPr="008F6317">
        <w:rPr>
          <w:rFonts w:eastAsia="Times New Roman" w:cs="Times New Roman"/>
          <w:bCs/>
          <w:sz w:val="28"/>
          <w:szCs w:val="28"/>
        </w:rPr>
        <w:t>Cấu</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tạo</w:t>
      </w:r>
      <w:proofErr w:type="spellEnd"/>
      <w:r w:rsidRPr="008F6317">
        <w:rPr>
          <w:rFonts w:eastAsia="Times New Roman" w:cs="Times New Roman"/>
          <w:bCs/>
          <w:sz w:val="28"/>
          <w:szCs w:val="28"/>
        </w:rPr>
        <w:t>.</w:t>
      </w:r>
    </w:p>
    <w:p w14:paraId="538A19D4" w14:textId="77777777" w:rsidR="008A781D" w:rsidRPr="008F6317" w:rsidRDefault="00D35C98" w:rsidP="00D461FE">
      <w:pPr>
        <w:keepNext/>
        <w:tabs>
          <w:tab w:val="left" w:pos="600"/>
        </w:tabs>
        <w:spacing w:after="0" w:line="312" w:lineRule="auto"/>
        <w:jc w:val="both"/>
        <w:rPr>
          <w:rFonts w:eastAsia="Times New Roman" w:cs="Times New Roman"/>
          <w:sz w:val="28"/>
          <w:szCs w:val="28"/>
        </w:rPr>
      </w:pPr>
      <w:r w:rsidRPr="008F6317">
        <w:rPr>
          <w:rFonts w:eastAsia="Times New Roman" w:cs="Times New Roman"/>
          <w:bCs/>
          <w:sz w:val="28"/>
          <w:szCs w:val="28"/>
        </w:rPr>
        <w:t>2.</w:t>
      </w:r>
      <w:r w:rsidRPr="008F6317">
        <w:rPr>
          <w:rFonts w:eastAsia="Times New Roman" w:cs="Times New Roman"/>
          <w:bCs/>
          <w:sz w:val="28"/>
          <w:szCs w:val="28"/>
          <w:lang w:val="vi-VN"/>
        </w:rPr>
        <w:t>7.</w:t>
      </w:r>
      <w:r w:rsidRPr="008F6317">
        <w:rPr>
          <w:rFonts w:eastAsia="Times New Roman" w:cs="Times New Roman"/>
          <w:bCs/>
          <w:sz w:val="28"/>
          <w:szCs w:val="28"/>
        </w:rPr>
        <w:t xml:space="preserve">4. </w:t>
      </w:r>
      <w:r w:rsidRPr="008F6317">
        <w:rPr>
          <w:rFonts w:eastAsia="Times New Roman" w:cs="Times New Roman"/>
          <w:sz w:val="28"/>
          <w:szCs w:val="28"/>
          <w:lang w:val="vi-VN"/>
        </w:rPr>
        <w:t>Một số xi lanh thông dụng</w:t>
      </w:r>
      <w:r w:rsidRPr="008F6317">
        <w:rPr>
          <w:rFonts w:eastAsia="Times New Roman" w:cs="Times New Roman"/>
          <w:sz w:val="28"/>
          <w:szCs w:val="28"/>
        </w:rPr>
        <w:t>.</w:t>
      </w:r>
    </w:p>
    <w:p w14:paraId="740DBBDE" w14:textId="77777777" w:rsidR="008A781D" w:rsidRPr="008F6317" w:rsidRDefault="00D35C98" w:rsidP="00D461FE">
      <w:pPr>
        <w:spacing w:after="0" w:line="312" w:lineRule="auto"/>
        <w:jc w:val="both"/>
        <w:rPr>
          <w:rFonts w:eastAsia="Times New Roman" w:cs="Times New Roman"/>
          <w:bCs/>
          <w:sz w:val="28"/>
          <w:szCs w:val="28"/>
        </w:rPr>
      </w:pPr>
      <w:r w:rsidRPr="008F6317">
        <w:rPr>
          <w:rFonts w:eastAsia="Times New Roman" w:cs="Times New Roman"/>
          <w:bCs/>
          <w:sz w:val="28"/>
          <w:szCs w:val="28"/>
        </w:rPr>
        <w:t>2.</w:t>
      </w:r>
      <w:r w:rsidRPr="008F6317">
        <w:rPr>
          <w:rFonts w:eastAsia="Times New Roman" w:cs="Times New Roman"/>
          <w:bCs/>
          <w:sz w:val="28"/>
          <w:szCs w:val="28"/>
          <w:lang w:val="vi-VN"/>
        </w:rPr>
        <w:t>8. Ống dẫn, ống nối</w:t>
      </w:r>
      <w:r w:rsidRPr="008F6317">
        <w:rPr>
          <w:rFonts w:eastAsia="Times New Roman" w:cs="Times New Roman"/>
          <w:bCs/>
          <w:sz w:val="28"/>
          <w:szCs w:val="28"/>
        </w:rPr>
        <w:t>:</w:t>
      </w:r>
    </w:p>
    <w:p w14:paraId="4DED3C64" w14:textId="77777777" w:rsidR="008A781D" w:rsidRPr="008F6317" w:rsidRDefault="00D35C98" w:rsidP="00D461FE">
      <w:pPr>
        <w:spacing w:after="0" w:line="312" w:lineRule="auto"/>
        <w:jc w:val="both"/>
        <w:rPr>
          <w:rFonts w:eastAsia="Times New Roman" w:cs="Times New Roman"/>
          <w:bCs/>
          <w:sz w:val="28"/>
          <w:szCs w:val="28"/>
        </w:rPr>
      </w:pPr>
      <w:r w:rsidRPr="008F6317">
        <w:rPr>
          <w:rFonts w:eastAsia="Times New Roman" w:cs="Times New Roman"/>
          <w:bCs/>
          <w:sz w:val="28"/>
          <w:szCs w:val="28"/>
        </w:rPr>
        <w:t>2.</w:t>
      </w:r>
      <w:r w:rsidRPr="008F6317">
        <w:rPr>
          <w:rFonts w:eastAsia="Times New Roman" w:cs="Times New Roman"/>
          <w:bCs/>
          <w:sz w:val="28"/>
          <w:szCs w:val="28"/>
          <w:lang w:val="vi-VN"/>
        </w:rPr>
        <w:t>8.</w:t>
      </w:r>
      <w:r w:rsidRPr="008F6317">
        <w:rPr>
          <w:rFonts w:eastAsia="Times New Roman" w:cs="Times New Roman"/>
          <w:bCs/>
          <w:sz w:val="28"/>
          <w:szCs w:val="28"/>
        </w:rPr>
        <w:t xml:space="preserve">1. </w:t>
      </w:r>
      <w:r w:rsidRPr="008F6317">
        <w:rPr>
          <w:rFonts w:eastAsia="Times New Roman" w:cs="Times New Roman"/>
          <w:bCs/>
          <w:sz w:val="28"/>
          <w:szCs w:val="28"/>
          <w:lang w:val="vi-VN"/>
        </w:rPr>
        <w:t>Ống dẫn</w:t>
      </w:r>
      <w:r w:rsidRPr="008F6317">
        <w:rPr>
          <w:rFonts w:eastAsia="Times New Roman" w:cs="Times New Roman"/>
          <w:bCs/>
          <w:sz w:val="28"/>
          <w:szCs w:val="28"/>
        </w:rPr>
        <w:t>.</w:t>
      </w:r>
    </w:p>
    <w:p w14:paraId="2132B533" w14:textId="77777777" w:rsidR="008A781D" w:rsidRPr="008F6317" w:rsidRDefault="00D35C98" w:rsidP="00D461FE">
      <w:pPr>
        <w:spacing w:after="0" w:line="312" w:lineRule="auto"/>
        <w:jc w:val="both"/>
        <w:rPr>
          <w:rFonts w:eastAsia="Times New Roman" w:cs="Times New Roman"/>
          <w:bCs/>
          <w:sz w:val="28"/>
          <w:szCs w:val="28"/>
        </w:rPr>
      </w:pPr>
      <w:r w:rsidRPr="008F6317">
        <w:rPr>
          <w:rFonts w:eastAsia="Times New Roman" w:cs="Times New Roman"/>
          <w:bCs/>
          <w:sz w:val="28"/>
          <w:szCs w:val="28"/>
        </w:rPr>
        <w:t>2.</w:t>
      </w:r>
      <w:r w:rsidRPr="008F6317">
        <w:rPr>
          <w:rFonts w:eastAsia="Times New Roman" w:cs="Times New Roman"/>
          <w:bCs/>
          <w:sz w:val="28"/>
          <w:szCs w:val="28"/>
          <w:lang w:val="vi-VN"/>
        </w:rPr>
        <w:t>8.</w:t>
      </w:r>
      <w:r w:rsidRPr="008F6317">
        <w:rPr>
          <w:rFonts w:eastAsia="Times New Roman" w:cs="Times New Roman"/>
          <w:bCs/>
          <w:sz w:val="28"/>
          <w:szCs w:val="28"/>
        </w:rPr>
        <w:t xml:space="preserve">2. </w:t>
      </w:r>
      <w:proofErr w:type="spellStart"/>
      <w:r w:rsidRPr="008F6317">
        <w:rPr>
          <w:rFonts w:eastAsia="Times New Roman" w:cs="Times New Roman"/>
          <w:bCs/>
          <w:sz w:val="28"/>
          <w:szCs w:val="28"/>
        </w:rPr>
        <w:t>Ống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nối</w:t>
      </w:r>
      <w:proofErr w:type="spellEnd"/>
      <w:r w:rsidRPr="008F6317">
        <w:rPr>
          <w:rFonts w:eastAsia="Times New Roman" w:cs="Times New Roman"/>
          <w:bCs/>
          <w:sz w:val="28"/>
          <w:szCs w:val="28"/>
        </w:rPr>
        <w:t>.</w:t>
      </w:r>
    </w:p>
    <w:p w14:paraId="315E3C72" w14:textId="77777777" w:rsidR="008A781D" w:rsidRPr="008F6317" w:rsidRDefault="00D35C98" w:rsidP="00D461FE">
      <w:pPr>
        <w:spacing w:after="0" w:line="312" w:lineRule="auto"/>
        <w:jc w:val="both"/>
        <w:rPr>
          <w:rFonts w:eastAsia="Times New Roman" w:cs="Times New Roman"/>
          <w:bCs/>
          <w:sz w:val="28"/>
          <w:szCs w:val="28"/>
        </w:rPr>
      </w:pPr>
      <w:r w:rsidRPr="008F6317">
        <w:rPr>
          <w:rFonts w:eastAsia="Times New Roman" w:cs="Times New Roman"/>
          <w:bCs/>
          <w:sz w:val="28"/>
          <w:szCs w:val="28"/>
        </w:rPr>
        <w:t xml:space="preserve">2.9. </w:t>
      </w:r>
      <w:proofErr w:type="spellStart"/>
      <w:r w:rsidRPr="008F6317">
        <w:rPr>
          <w:rFonts w:eastAsia="Times New Roman" w:cs="Times New Roman"/>
          <w:bCs/>
          <w:sz w:val="28"/>
          <w:szCs w:val="28"/>
        </w:rPr>
        <w:t>Câu</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hỏi</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ôn</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tập</w:t>
      </w:r>
      <w:proofErr w:type="spellEnd"/>
      <w:r w:rsidRPr="008F6317">
        <w:rPr>
          <w:rFonts w:eastAsia="Times New Roman" w:cs="Times New Roman"/>
          <w:bCs/>
          <w:sz w:val="28"/>
          <w:szCs w:val="28"/>
        </w:rPr>
        <w:t>.</w:t>
      </w:r>
    </w:p>
    <w:p w14:paraId="0741AFDE"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bCs/>
          <w:sz w:val="28"/>
          <w:szCs w:val="28"/>
        </w:rPr>
        <w:t xml:space="preserve">2.10. </w:t>
      </w:r>
      <w:proofErr w:type="spellStart"/>
      <w:r w:rsidRPr="008F6317">
        <w:rPr>
          <w:rFonts w:eastAsia="Times New Roman" w:cs="Times New Roman"/>
          <w:bCs/>
          <w:sz w:val="28"/>
          <w:szCs w:val="28"/>
        </w:rPr>
        <w:t>Kiểm</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tra</w:t>
      </w:r>
      <w:proofErr w:type="spellEnd"/>
      <w:r w:rsidRPr="008F6317">
        <w:rPr>
          <w:rFonts w:eastAsia="Times New Roman" w:cs="Times New Roman"/>
          <w:bCs/>
          <w:sz w:val="28"/>
          <w:szCs w:val="28"/>
        </w:rPr>
        <w:t>.</w:t>
      </w:r>
    </w:p>
    <w:p w14:paraId="7E0491F0" w14:textId="77777777" w:rsidR="008A781D" w:rsidRPr="008F6317" w:rsidRDefault="008A781D" w:rsidP="00D461FE">
      <w:pPr>
        <w:spacing w:after="0" w:line="312" w:lineRule="auto"/>
        <w:jc w:val="both"/>
        <w:rPr>
          <w:rFonts w:eastAsia="Times New Roman" w:cs="Times New Roman"/>
          <w:sz w:val="28"/>
          <w:szCs w:val="28"/>
        </w:rPr>
      </w:pPr>
    </w:p>
    <w:p w14:paraId="105FB088" w14:textId="77777777" w:rsidR="008A781D" w:rsidRPr="008F6317" w:rsidRDefault="00D35C98" w:rsidP="00D461FE">
      <w:p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4:</w:t>
      </w:r>
      <w:r w:rsidRPr="008F6317">
        <w:rPr>
          <w:rFonts w:eastAsia="Times New Roman" w:cs="Times New Roman"/>
          <w:sz w:val="28"/>
          <w:szCs w:val="28"/>
        </w:rPr>
        <w:tab/>
      </w:r>
      <w:r w:rsidRPr="008F6317">
        <w:rPr>
          <w:rFonts w:eastAsia="Times New Roman" w:cs="Times New Roman"/>
          <w:b/>
          <w:bCs/>
          <w:sz w:val="28"/>
          <w:szCs w:val="28"/>
          <w:lang w:val="pt-BR"/>
        </w:rPr>
        <w:t>Các phần tử điện thuỷ lực cơ bản</w:t>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10 </w:t>
      </w:r>
      <w:proofErr w:type="spellStart"/>
      <w:r w:rsidRPr="008F6317">
        <w:rPr>
          <w:rFonts w:eastAsia="Times New Roman" w:cs="Times New Roman"/>
          <w:sz w:val="28"/>
          <w:szCs w:val="28"/>
        </w:rPr>
        <w:t>giờ</w:t>
      </w:r>
      <w:proofErr w:type="spellEnd"/>
    </w:p>
    <w:p w14:paraId="42040D20"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3078558D" w14:textId="77777777" w:rsidR="008A781D" w:rsidRPr="008F6317" w:rsidRDefault="00D35C98" w:rsidP="00D461FE">
      <w:pPr>
        <w:spacing w:after="0" w:line="312" w:lineRule="auto"/>
        <w:jc w:val="both"/>
        <w:rPr>
          <w:rFonts w:eastAsia="Times New Roman" w:cs="Times New Roman"/>
          <w:bCs/>
          <w:sz w:val="28"/>
          <w:szCs w:val="28"/>
        </w:rPr>
      </w:pPr>
      <w:r w:rsidRPr="008F6317">
        <w:rPr>
          <w:rFonts w:eastAsia="Times New Roman" w:cs="Times New Roman"/>
          <w:bCs/>
          <w:sz w:val="28"/>
          <w:szCs w:val="28"/>
          <w:lang w:val="vi-VN"/>
        </w:rPr>
        <w:t xml:space="preserve">- Trình bày được ký hiệu, công dụng </w:t>
      </w:r>
      <w:r w:rsidRPr="008F6317">
        <w:rPr>
          <w:rFonts w:eastAsia="Times New Roman" w:cs="Times New Roman"/>
          <w:iCs/>
          <w:sz w:val="28"/>
          <w:szCs w:val="28"/>
          <w:lang w:val="vi-VN"/>
        </w:rPr>
        <w:t xml:space="preserve"> và nguyên lý hoạt động  cuả các loại phần tử điện thủy lực cơ bản</w:t>
      </w:r>
    </w:p>
    <w:p w14:paraId="1376BC4C" w14:textId="77777777" w:rsidR="008A781D" w:rsidRPr="008F6317" w:rsidRDefault="00D35C98" w:rsidP="00D461FE">
      <w:pPr>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 Chọn và lắp ráp được các loại phần tử trên vào trong mạch thuỷ lực.</w:t>
      </w:r>
    </w:p>
    <w:p w14:paraId="4D225A51" w14:textId="77777777" w:rsidR="008A781D" w:rsidRPr="008F6317" w:rsidRDefault="00D35C98" w:rsidP="00D461FE">
      <w:pPr>
        <w:spacing w:after="0" w:line="312" w:lineRule="auto"/>
        <w:jc w:val="both"/>
        <w:rPr>
          <w:rFonts w:eastAsia="Times New Roman" w:cs="Times New Roman"/>
          <w:bCs/>
          <w:sz w:val="28"/>
          <w:szCs w:val="28"/>
          <w:lang w:val="vi-VN"/>
        </w:rPr>
      </w:pPr>
      <w:r w:rsidRPr="008F6317">
        <w:rPr>
          <w:rFonts w:eastAsia="Times New Roman" w:cs="Times New Roman"/>
          <w:sz w:val="28"/>
          <w:szCs w:val="28"/>
          <w:lang w:val="vi-VN"/>
        </w:rPr>
        <w:t>- Chủ động, sáng tạo và an toàn trong quá trình học tập.</w:t>
      </w:r>
    </w:p>
    <w:p w14:paraId="39EFC3CC"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 Nội dung của bài:</w:t>
      </w:r>
    </w:p>
    <w:p w14:paraId="3E3731F1"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w:t>
      </w:r>
      <w:r w:rsidRPr="008F6317">
        <w:rPr>
          <w:rFonts w:eastAsia="Times New Roman" w:cs="Times New Roman"/>
          <w:bCs/>
          <w:sz w:val="28"/>
          <w:szCs w:val="28"/>
          <w:lang w:val="vi-VN"/>
        </w:rPr>
        <w:t>1. Tổng quan về điện thủy lực:</w:t>
      </w:r>
    </w:p>
    <w:p w14:paraId="6683B34E" w14:textId="77777777" w:rsidR="008A781D" w:rsidRPr="008F6317" w:rsidRDefault="00D35C98" w:rsidP="00D461FE">
      <w:pPr>
        <w:keepNext/>
        <w:tabs>
          <w:tab w:val="left" w:pos="600"/>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2.1.2. Các ký hiệu.</w:t>
      </w:r>
    </w:p>
    <w:p w14:paraId="65829F7C" w14:textId="77777777" w:rsidR="008A781D" w:rsidRPr="008F6317" w:rsidRDefault="00D35C98" w:rsidP="00D461FE">
      <w:pPr>
        <w:keepNext/>
        <w:tabs>
          <w:tab w:val="left" w:pos="600"/>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2.1.3. Các thành phần chuyển mạch.</w:t>
      </w:r>
    </w:p>
    <w:p w14:paraId="5F2D4451" w14:textId="77777777" w:rsidR="008A781D" w:rsidRPr="008F6317" w:rsidRDefault="00D35C98" w:rsidP="00D461FE">
      <w:pPr>
        <w:keepNext/>
        <w:tabs>
          <w:tab w:val="left" w:pos="600"/>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2.1.4. Các thành phần chuyển mạch điện cơ.</w:t>
      </w:r>
    </w:p>
    <w:p w14:paraId="66A2C352" w14:textId="77777777" w:rsidR="008A781D" w:rsidRPr="008F6317" w:rsidRDefault="00D35C98" w:rsidP="00D461FE">
      <w:pPr>
        <w:keepNext/>
        <w:tabs>
          <w:tab w:val="left" w:pos="600"/>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2.1.5. Cảm biến tiệm cận.</w:t>
      </w:r>
    </w:p>
    <w:p w14:paraId="0D2C1036" w14:textId="77777777" w:rsidR="008A781D" w:rsidRPr="008F6317" w:rsidRDefault="00D35C98" w:rsidP="00D461FE">
      <w:pPr>
        <w:keepNext/>
        <w:tabs>
          <w:tab w:val="left" w:pos="600"/>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2.1.6. Sơ đồ mạch điện.</w:t>
      </w:r>
    </w:p>
    <w:p w14:paraId="6E769EE9" w14:textId="77777777" w:rsidR="008A781D" w:rsidRPr="008F6317" w:rsidRDefault="00D35C98" w:rsidP="00D461FE">
      <w:pPr>
        <w:keepNext/>
        <w:tabs>
          <w:tab w:val="left" w:pos="600"/>
        </w:tabs>
        <w:spacing w:after="0" w:line="312" w:lineRule="auto"/>
        <w:jc w:val="both"/>
        <w:rPr>
          <w:rFonts w:eastAsia="Times New Roman" w:cs="Times New Roman"/>
          <w:bCs/>
          <w:sz w:val="28"/>
          <w:szCs w:val="28"/>
          <w:lang w:val="vi-VN"/>
        </w:rPr>
      </w:pPr>
      <w:r w:rsidRPr="008F6317">
        <w:rPr>
          <w:rFonts w:eastAsia="Times New Roman" w:cs="Times New Roman"/>
          <w:sz w:val="28"/>
          <w:szCs w:val="28"/>
          <w:lang w:val="vi-VN"/>
        </w:rPr>
        <w:t>2.</w:t>
      </w:r>
      <w:r w:rsidRPr="008F6317">
        <w:rPr>
          <w:rFonts w:eastAsia="Times New Roman" w:cs="Times New Roman"/>
          <w:bCs/>
          <w:sz w:val="28"/>
          <w:szCs w:val="28"/>
          <w:lang w:val="vi-VN"/>
        </w:rPr>
        <w:t>2. Các phần tử điện:</w:t>
      </w:r>
    </w:p>
    <w:p w14:paraId="57BB52CB" w14:textId="77777777" w:rsidR="008A781D" w:rsidRPr="008F6317" w:rsidRDefault="00D35C98" w:rsidP="00D461FE">
      <w:pPr>
        <w:keepNext/>
        <w:tabs>
          <w:tab w:val="left" w:pos="600"/>
        </w:tabs>
        <w:spacing w:after="0" w:line="312" w:lineRule="auto"/>
        <w:jc w:val="both"/>
        <w:rPr>
          <w:rFonts w:eastAsia="Times New Roman" w:cs="Times New Roman"/>
          <w:bCs/>
          <w:sz w:val="28"/>
          <w:szCs w:val="28"/>
          <w:lang w:val="vi-VN"/>
        </w:rPr>
      </w:pPr>
      <w:r w:rsidRPr="008F6317">
        <w:rPr>
          <w:rFonts w:eastAsia="Times New Roman" w:cs="Times New Roman"/>
          <w:sz w:val="28"/>
          <w:szCs w:val="28"/>
          <w:lang w:val="vi-VN"/>
        </w:rPr>
        <w:t>2.</w:t>
      </w:r>
      <w:r w:rsidRPr="008F6317">
        <w:rPr>
          <w:rFonts w:eastAsia="Times New Roman" w:cs="Times New Roman"/>
          <w:bCs/>
          <w:sz w:val="28"/>
          <w:szCs w:val="28"/>
          <w:lang w:val="vi-VN"/>
        </w:rPr>
        <w:t>2.1. Công tắc.</w:t>
      </w:r>
    </w:p>
    <w:p w14:paraId="48642337" w14:textId="77777777" w:rsidR="008A781D" w:rsidRPr="008F6317" w:rsidRDefault="00D35C98" w:rsidP="00D461FE">
      <w:pPr>
        <w:keepNext/>
        <w:spacing w:after="0" w:line="312" w:lineRule="auto"/>
        <w:jc w:val="both"/>
        <w:rPr>
          <w:rFonts w:eastAsia="Times New Roman" w:cs="Times New Roman"/>
          <w:bCs/>
          <w:sz w:val="28"/>
          <w:szCs w:val="28"/>
          <w:lang w:val="vi-VN"/>
        </w:rPr>
      </w:pPr>
      <w:r w:rsidRPr="008F6317">
        <w:rPr>
          <w:rFonts w:eastAsia="Times New Roman" w:cs="Times New Roman"/>
          <w:sz w:val="28"/>
          <w:szCs w:val="28"/>
          <w:lang w:val="vi-VN"/>
        </w:rPr>
        <w:t>2.</w:t>
      </w:r>
      <w:r w:rsidRPr="008F6317">
        <w:rPr>
          <w:rFonts w:eastAsia="Times New Roman" w:cs="Times New Roman"/>
          <w:bCs/>
          <w:sz w:val="28"/>
          <w:szCs w:val="28"/>
          <w:lang w:val="vi-VN"/>
        </w:rPr>
        <w:t>2.2.</w:t>
      </w:r>
      <w:r w:rsidRPr="008F6317">
        <w:rPr>
          <w:rFonts w:eastAsia="Times New Roman" w:cs="Times New Roman"/>
          <w:bCs/>
          <w:sz w:val="28"/>
          <w:szCs w:val="28"/>
          <w:lang w:val="vi-VN"/>
        </w:rPr>
        <w:tab/>
        <w:t>Nút nhấn.</w:t>
      </w:r>
    </w:p>
    <w:p w14:paraId="44A7DD48" w14:textId="77777777" w:rsidR="008A781D" w:rsidRPr="008F6317" w:rsidRDefault="00D35C98" w:rsidP="00D461FE">
      <w:pPr>
        <w:keepNext/>
        <w:spacing w:after="0" w:line="312" w:lineRule="auto"/>
        <w:jc w:val="both"/>
        <w:rPr>
          <w:rFonts w:eastAsia="Times New Roman" w:cs="Times New Roman"/>
          <w:bCs/>
          <w:sz w:val="28"/>
          <w:szCs w:val="28"/>
          <w:lang w:val="vi-VN"/>
        </w:rPr>
      </w:pPr>
      <w:r w:rsidRPr="008F6317">
        <w:rPr>
          <w:rFonts w:eastAsia="Times New Roman" w:cs="Times New Roman"/>
          <w:sz w:val="28"/>
          <w:szCs w:val="28"/>
          <w:lang w:val="vi-VN"/>
        </w:rPr>
        <w:t>2.</w:t>
      </w:r>
      <w:r w:rsidRPr="008F6317">
        <w:rPr>
          <w:rFonts w:eastAsia="Times New Roman" w:cs="Times New Roman"/>
          <w:bCs/>
          <w:sz w:val="28"/>
          <w:szCs w:val="28"/>
          <w:lang w:val="vi-VN"/>
        </w:rPr>
        <w:t>2.3. Rơle.</w:t>
      </w:r>
    </w:p>
    <w:p w14:paraId="76E0E6FF" w14:textId="77777777" w:rsidR="008A781D" w:rsidRPr="008F6317" w:rsidRDefault="00D35C98" w:rsidP="00D461FE">
      <w:pPr>
        <w:keepNext/>
        <w:spacing w:after="0" w:line="312" w:lineRule="auto"/>
        <w:jc w:val="both"/>
        <w:rPr>
          <w:rFonts w:eastAsia="Times New Roman" w:cs="Times New Roman"/>
          <w:bCs/>
          <w:sz w:val="28"/>
          <w:szCs w:val="28"/>
          <w:lang w:val="vi-VN"/>
        </w:rPr>
      </w:pPr>
      <w:r w:rsidRPr="008F6317">
        <w:rPr>
          <w:rFonts w:eastAsia="Times New Roman" w:cs="Times New Roman"/>
          <w:sz w:val="28"/>
          <w:szCs w:val="28"/>
          <w:lang w:val="vi-VN"/>
        </w:rPr>
        <w:t>2.</w:t>
      </w:r>
      <w:r w:rsidRPr="008F6317">
        <w:rPr>
          <w:rFonts w:eastAsia="Times New Roman" w:cs="Times New Roman"/>
          <w:bCs/>
          <w:sz w:val="28"/>
          <w:szCs w:val="28"/>
          <w:lang w:val="vi-VN"/>
        </w:rPr>
        <w:t>2.4. Công tắc hành trình.</w:t>
      </w:r>
    </w:p>
    <w:p w14:paraId="2D0ACEA8"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w:t>
      </w:r>
      <w:r w:rsidRPr="008F6317">
        <w:rPr>
          <w:rFonts w:eastAsia="Times New Roman" w:cs="Times New Roman"/>
          <w:bCs/>
          <w:sz w:val="28"/>
          <w:szCs w:val="28"/>
          <w:lang w:val="vi-VN"/>
        </w:rPr>
        <w:t>2.5. Cảm biến.</w:t>
      </w:r>
    </w:p>
    <w:p w14:paraId="12A6CCFD" w14:textId="77777777" w:rsidR="008A781D" w:rsidRPr="008F6317" w:rsidRDefault="00D35C98" w:rsidP="00D461FE">
      <w:pPr>
        <w:keepNext/>
        <w:tabs>
          <w:tab w:val="left" w:pos="600"/>
        </w:tabs>
        <w:spacing w:after="0" w:line="312" w:lineRule="auto"/>
        <w:jc w:val="both"/>
        <w:rPr>
          <w:rFonts w:eastAsia="Times New Roman" w:cs="Times New Roman"/>
          <w:bCs/>
          <w:sz w:val="28"/>
          <w:szCs w:val="28"/>
          <w:lang w:val="vi-VN"/>
        </w:rPr>
      </w:pPr>
      <w:r w:rsidRPr="008F6317">
        <w:rPr>
          <w:rFonts w:eastAsia="Times New Roman" w:cs="Times New Roman"/>
          <w:sz w:val="28"/>
          <w:szCs w:val="28"/>
          <w:lang w:val="vi-VN"/>
        </w:rPr>
        <w:t>2.</w:t>
      </w:r>
      <w:r w:rsidRPr="008F6317">
        <w:rPr>
          <w:rFonts w:eastAsia="Times New Roman" w:cs="Times New Roman"/>
          <w:bCs/>
          <w:sz w:val="28"/>
          <w:szCs w:val="28"/>
          <w:lang w:val="vi-VN"/>
        </w:rPr>
        <w:t>3. Van đảo chiều điều khiển bằng nam châm điện:</w:t>
      </w:r>
    </w:p>
    <w:p w14:paraId="2412C41A" w14:textId="77777777" w:rsidR="008A781D" w:rsidRPr="008F6317" w:rsidRDefault="00D35C98" w:rsidP="00D461FE">
      <w:pPr>
        <w:keepNext/>
        <w:tabs>
          <w:tab w:val="left" w:pos="600"/>
        </w:tabs>
        <w:spacing w:after="0" w:line="312" w:lineRule="auto"/>
        <w:jc w:val="both"/>
        <w:rPr>
          <w:rFonts w:eastAsia="Times New Roman" w:cs="Times New Roman"/>
          <w:sz w:val="28"/>
          <w:szCs w:val="28"/>
          <w:lang w:val="vi-VN"/>
        </w:rPr>
      </w:pPr>
      <w:r w:rsidRPr="008F6317">
        <w:rPr>
          <w:rFonts w:eastAsia="Times New Roman" w:cs="Times New Roman"/>
          <w:bCs/>
          <w:sz w:val="28"/>
          <w:szCs w:val="28"/>
          <w:lang w:val="vi-VN"/>
        </w:rPr>
        <w:t xml:space="preserve">2.3.1. </w:t>
      </w:r>
      <w:r w:rsidRPr="008F6317">
        <w:rPr>
          <w:rFonts w:eastAsia="Times New Roman" w:cs="Times New Roman"/>
          <w:sz w:val="28"/>
          <w:szCs w:val="28"/>
          <w:lang w:val="vi-VN"/>
        </w:rPr>
        <w:t>Các loại tín hiệu điều khiển.</w:t>
      </w:r>
    </w:p>
    <w:p w14:paraId="7EF9EA24" w14:textId="77777777" w:rsidR="008A781D" w:rsidRPr="008F6317" w:rsidRDefault="00D35C98" w:rsidP="00D461FE">
      <w:pPr>
        <w:keepNext/>
        <w:tabs>
          <w:tab w:val="left" w:pos="600"/>
        </w:tabs>
        <w:spacing w:after="0" w:line="312" w:lineRule="auto"/>
        <w:jc w:val="both"/>
        <w:rPr>
          <w:rFonts w:eastAsia="Times New Roman" w:cs="Times New Roman"/>
          <w:sz w:val="28"/>
          <w:szCs w:val="28"/>
          <w:lang w:val="vi-VN"/>
        </w:rPr>
      </w:pPr>
      <w:r w:rsidRPr="008F6317">
        <w:rPr>
          <w:rFonts w:eastAsia="Times New Roman" w:cs="Times New Roman"/>
          <w:bCs/>
          <w:sz w:val="28"/>
          <w:szCs w:val="28"/>
          <w:lang w:val="vi-VN"/>
        </w:rPr>
        <w:t>2.3.2.</w:t>
      </w:r>
      <w:r w:rsidRPr="008F6317">
        <w:rPr>
          <w:rFonts w:eastAsia="Times New Roman" w:cs="Times New Roman"/>
          <w:bCs/>
          <w:sz w:val="28"/>
          <w:szCs w:val="28"/>
          <w:lang w:val="vi-VN"/>
        </w:rPr>
        <w:tab/>
        <w:t xml:space="preserve"> </w:t>
      </w:r>
      <w:r w:rsidRPr="008F6317">
        <w:rPr>
          <w:rFonts w:eastAsia="Times New Roman" w:cs="Times New Roman"/>
          <w:sz w:val="28"/>
          <w:szCs w:val="28"/>
          <w:lang w:val="vi-VN"/>
        </w:rPr>
        <w:t>Ký hiệu van đảo chiều.</w:t>
      </w:r>
    </w:p>
    <w:p w14:paraId="549858F8"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bCs/>
          <w:sz w:val="28"/>
          <w:szCs w:val="28"/>
          <w:lang w:val="vi-VN"/>
        </w:rPr>
        <w:t>2.3.3.</w:t>
      </w:r>
      <w:r w:rsidRPr="008F6317">
        <w:rPr>
          <w:rFonts w:eastAsia="Times New Roman" w:cs="Times New Roman"/>
          <w:sz w:val="28"/>
          <w:szCs w:val="28"/>
          <w:lang w:val="vi-VN"/>
        </w:rPr>
        <w:t xml:space="preserve"> Phân loại.</w:t>
      </w:r>
    </w:p>
    <w:p w14:paraId="7399FF87" w14:textId="77777777" w:rsidR="008A781D" w:rsidRPr="008F6317" w:rsidRDefault="00D35C98" w:rsidP="00D461FE">
      <w:pPr>
        <w:keepNext/>
        <w:tabs>
          <w:tab w:val="left" w:pos="600"/>
        </w:tabs>
        <w:spacing w:after="0" w:line="312" w:lineRule="auto"/>
        <w:jc w:val="both"/>
        <w:rPr>
          <w:rFonts w:eastAsia="Times New Roman" w:cs="Times New Roman"/>
          <w:b/>
          <w:bCs/>
          <w:sz w:val="28"/>
          <w:szCs w:val="28"/>
          <w:lang w:val="vi-VN"/>
        </w:rPr>
      </w:pPr>
      <w:r w:rsidRPr="008F6317">
        <w:rPr>
          <w:rFonts w:eastAsia="Times New Roman" w:cs="Times New Roman"/>
          <w:sz w:val="28"/>
          <w:szCs w:val="28"/>
          <w:lang w:val="vi-VN"/>
        </w:rPr>
        <w:lastRenderedPageBreak/>
        <w:t>2.</w:t>
      </w:r>
      <w:r w:rsidRPr="008F6317">
        <w:rPr>
          <w:rFonts w:eastAsia="Times New Roman" w:cs="Times New Roman"/>
          <w:bCs/>
          <w:sz w:val="28"/>
          <w:szCs w:val="28"/>
          <w:lang w:val="vi-VN"/>
        </w:rPr>
        <w:t>4. Van áp suất điện từ.</w:t>
      </w:r>
      <w:r w:rsidRPr="008F6317">
        <w:rPr>
          <w:rFonts w:eastAsia="Times New Roman" w:cs="Times New Roman"/>
          <w:bCs/>
          <w:sz w:val="28"/>
          <w:szCs w:val="28"/>
          <w:lang w:val="vi-VN"/>
        </w:rPr>
        <w:tab/>
      </w:r>
      <w:r w:rsidRPr="008F6317">
        <w:rPr>
          <w:rFonts w:eastAsia="Times New Roman" w:cs="Times New Roman"/>
          <w:b/>
          <w:bCs/>
          <w:sz w:val="28"/>
          <w:szCs w:val="28"/>
          <w:lang w:val="vi-VN"/>
        </w:rPr>
        <w:tab/>
      </w:r>
    </w:p>
    <w:p w14:paraId="75ECCB49" w14:textId="77777777" w:rsidR="008A781D" w:rsidRPr="008F6317" w:rsidRDefault="00D35C98" w:rsidP="00D461FE">
      <w:pPr>
        <w:spacing w:after="0" w:line="312" w:lineRule="auto"/>
        <w:jc w:val="both"/>
        <w:rPr>
          <w:rFonts w:eastAsia="Times New Roman" w:cs="Times New Roman"/>
          <w:bCs/>
          <w:sz w:val="28"/>
          <w:szCs w:val="28"/>
          <w:lang w:val="vi-VN"/>
        </w:rPr>
      </w:pPr>
      <w:r w:rsidRPr="008F6317">
        <w:rPr>
          <w:rFonts w:eastAsia="Times New Roman" w:cs="Times New Roman"/>
          <w:sz w:val="28"/>
          <w:szCs w:val="28"/>
          <w:lang w:val="vi-VN"/>
        </w:rPr>
        <w:t>2.</w:t>
      </w:r>
      <w:r w:rsidRPr="008F6317">
        <w:rPr>
          <w:rFonts w:eastAsia="Times New Roman" w:cs="Times New Roman"/>
          <w:bCs/>
          <w:sz w:val="28"/>
          <w:szCs w:val="28"/>
          <w:lang w:val="vi-VN"/>
        </w:rPr>
        <w:t>5. Rơle áp suất.</w:t>
      </w:r>
    </w:p>
    <w:p w14:paraId="183FA96E" w14:textId="77777777" w:rsidR="008A781D" w:rsidRPr="008F6317" w:rsidRDefault="00D35C98" w:rsidP="00D461FE">
      <w:pPr>
        <w:spacing w:after="0" w:line="312" w:lineRule="auto"/>
        <w:jc w:val="both"/>
        <w:rPr>
          <w:rFonts w:eastAsia="Times New Roman" w:cs="Times New Roman"/>
          <w:bCs/>
          <w:sz w:val="28"/>
          <w:szCs w:val="28"/>
          <w:lang w:val="vi-VN"/>
        </w:rPr>
      </w:pPr>
      <w:r w:rsidRPr="008F6317">
        <w:rPr>
          <w:rFonts w:eastAsia="Times New Roman" w:cs="Times New Roman"/>
          <w:sz w:val="28"/>
          <w:szCs w:val="28"/>
          <w:lang w:val="vi-VN"/>
        </w:rPr>
        <w:t>2.</w:t>
      </w:r>
      <w:r w:rsidRPr="008F6317">
        <w:rPr>
          <w:rFonts w:eastAsia="Times New Roman" w:cs="Times New Roman"/>
          <w:bCs/>
          <w:sz w:val="28"/>
          <w:szCs w:val="28"/>
          <w:lang w:val="vi-VN"/>
        </w:rPr>
        <w:t>6. Bài tập.</w:t>
      </w:r>
    </w:p>
    <w:p w14:paraId="5D53A8D1"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w:t>
      </w:r>
      <w:r w:rsidRPr="008F6317">
        <w:rPr>
          <w:rFonts w:eastAsia="Times New Roman" w:cs="Times New Roman"/>
          <w:bCs/>
          <w:sz w:val="28"/>
          <w:szCs w:val="28"/>
          <w:lang w:val="vi-VN"/>
        </w:rPr>
        <w:t>7. Kiểm tra.</w:t>
      </w:r>
    </w:p>
    <w:p w14:paraId="6D803B2E" w14:textId="77777777" w:rsidR="008A781D" w:rsidRPr="008F6317" w:rsidRDefault="008A781D" w:rsidP="00D461FE">
      <w:pPr>
        <w:spacing w:after="0" w:line="312" w:lineRule="auto"/>
        <w:jc w:val="both"/>
        <w:rPr>
          <w:rFonts w:eastAsia="Times New Roman" w:cs="Times New Roman"/>
          <w:sz w:val="28"/>
          <w:szCs w:val="28"/>
          <w:lang w:val="vi-VN"/>
        </w:rPr>
      </w:pPr>
    </w:p>
    <w:p w14:paraId="6B6B4B12"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Bài 5:</w:t>
      </w:r>
      <w:r w:rsidRPr="008F6317">
        <w:rPr>
          <w:rFonts w:eastAsia="Times New Roman" w:cs="Times New Roman"/>
          <w:sz w:val="28"/>
          <w:szCs w:val="28"/>
          <w:lang w:val="vi-VN"/>
        </w:rPr>
        <w:tab/>
      </w:r>
      <w:r w:rsidRPr="008F6317">
        <w:rPr>
          <w:rFonts w:eastAsia="Times New Roman" w:cs="Times New Roman"/>
          <w:b/>
          <w:bCs/>
          <w:sz w:val="28"/>
          <w:szCs w:val="28"/>
          <w:lang w:val="pt-BR"/>
        </w:rPr>
        <w:t>Thiết kế và lắp đặt hệ thống thủy lực, điện thủy lực  trong công nghiệp</w:t>
      </w:r>
      <w:r w:rsidRPr="008F6317">
        <w:rPr>
          <w:rFonts w:eastAsia="Times New Roman" w:cs="Times New Roman"/>
          <w:b/>
          <w:bCs/>
          <w:sz w:val="28"/>
          <w:szCs w:val="28"/>
          <w:lang w:val="vi-VN"/>
        </w:rPr>
        <w:tab/>
      </w:r>
      <w:r w:rsidRPr="008F6317">
        <w:rPr>
          <w:rFonts w:eastAsia="Times New Roman" w:cs="Times New Roman"/>
          <w:sz w:val="28"/>
          <w:szCs w:val="28"/>
          <w:lang w:val="vi-VN"/>
        </w:rPr>
        <w:tab/>
      </w:r>
      <w:r w:rsidRPr="008F6317">
        <w:rPr>
          <w:rFonts w:eastAsia="Times New Roman" w:cs="Times New Roman"/>
          <w:sz w:val="28"/>
          <w:szCs w:val="28"/>
          <w:lang w:val="vi-VN"/>
        </w:rPr>
        <w:tab/>
      </w:r>
      <w:r w:rsidRPr="008F6317">
        <w:rPr>
          <w:rFonts w:eastAsia="Times New Roman" w:cs="Times New Roman"/>
          <w:sz w:val="28"/>
          <w:szCs w:val="28"/>
          <w:lang w:val="vi-VN"/>
        </w:rPr>
        <w:tab/>
      </w:r>
      <w:r w:rsidRPr="008F6317">
        <w:rPr>
          <w:rFonts w:eastAsia="Times New Roman" w:cs="Times New Roman"/>
          <w:sz w:val="28"/>
          <w:szCs w:val="28"/>
          <w:lang w:val="vi-VN"/>
        </w:rPr>
        <w:tab/>
        <w:t xml:space="preserve">                               Thời gian: 10 giờ</w:t>
      </w:r>
    </w:p>
    <w:p w14:paraId="0E2BD905"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1. Mục tiêu của bài:</w:t>
      </w:r>
    </w:p>
    <w:p w14:paraId="43314273" w14:textId="77777777" w:rsidR="008A781D" w:rsidRPr="008F6317" w:rsidRDefault="00D35C98" w:rsidP="00D461FE">
      <w:pPr>
        <w:tabs>
          <w:tab w:val="left" w:pos="0"/>
        </w:tabs>
        <w:spacing w:after="0" w:line="312" w:lineRule="auto"/>
        <w:jc w:val="both"/>
        <w:rPr>
          <w:rFonts w:eastAsia="Times New Roman" w:cs="Times New Roman"/>
          <w:bCs/>
          <w:sz w:val="28"/>
          <w:szCs w:val="28"/>
          <w:lang w:val="vi-VN"/>
        </w:rPr>
      </w:pPr>
      <w:r w:rsidRPr="008F6317">
        <w:rPr>
          <w:rFonts w:eastAsia="Times New Roman" w:cs="Times New Roman"/>
          <w:iCs/>
          <w:sz w:val="28"/>
          <w:szCs w:val="28"/>
          <w:lang w:val="pt-BR"/>
        </w:rPr>
        <w:t xml:space="preserve">- Lập </w:t>
      </w:r>
      <w:r w:rsidRPr="008F6317">
        <w:rPr>
          <w:rFonts w:eastAsia="Times New Roman" w:cs="Times New Roman"/>
          <w:bCs/>
          <w:sz w:val="28"/>
          <w:szCs w:val="28"/>
          <w:lang w:val="vi-VN"/>
        </w:rPr>
        <w:t>được biểu đồ trạng thái hoạt động của các phần tử theo yêu cầu đặt ra.</w:t>
      </w:r>
    </w:p>
    <w:p w14:paraId="53CF0101" w14:textId="77777777" w:rsidR="008A781D" w:rsidRPr="008F6317" w:rsidRDefault="00D35C98" w:rsidP="00D461FE">
      <w:pPr>
        <w:tabs>
          <w:tab w:val="left" w:pos="0"/>
          <w:tab w:val="left" w:pos="600"/>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 Đọc và vẽ được sơ đồ mạch điều khiển thủy lực với biểu đồ trạng thái trên.</w:t>
      </w:r>
    </w:p>
    <w:p w14:paraId="47666B4A" w14:textId="77777777" w:rsidR="008A781D" w:rsidRPr="008F6317" w:rsidRDefault="00D35C98" w:rsidP="00D461FE">
      <w:pPr>
        <w:tabs>
          <w:tab w:val="left" w:pos="0"/>
          <w:tab w:val="left" w:pos="600"/>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 Hiệu chỉnh được các sơ đồ mạch điều khiển để phù hợp với thực tế.</w:t>
      </w:r>
    </w:p>
    <w:p w14:paraId="3F2ECD40" w14:textId="77777777" w:rsidR="008A781D" w:rsidRPr="008F6317" w:rsidRDefault="00D35C98" w:rsidP="00D461FE">
      <w:pPr>
        <w:tabs>
          <w:tab w:val="left" w:pos="0"/>
          <w:tab w:val="left" w:pos="600"/>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 Xác định và lựa chọn đúng các phần tử dùng trong mạch điều khiển.</w:t>
      </w:r>
    </w:p>
    <w:p w14:paraId="0184E227" w14:textId="77777777" w:rsidR="008A781D" w:rsidRPr="008F6317" w:rsidRDefault="00D35C98" w:rsidP="00D461FE">
      <w:pPr>
        <w:tabs>
          <w:tab w:val="left" w:pos="0"/>
          <w:tab w:val="left" w:pos="600"/>
        </w:tabs>
        <w:spacing w:after="0" w:line="312" w:lineRule="auto"/>
        <w:jc w:val="both"/>
        <w:rPr>
          <w:rFonts w:eastAsia="Times New Roman" w:cs="Times New Roman"/>
          <w:bCs/>
          <w:sz w:val="28"/>
          <w:szCs w:val="28"/>
          <w:lang w:val="vi-VN"/>
        </w:rPr>
      </w:pPr>
      <w:r w:rsidRPr="008F6317">
        <w:rPr>
          <w:rFonts w:eastAsia="Times New Roman" w:cs="Times New Roman"/>
          <w:iCs/>
          <w:sz w:val="28"/>
          <w:szCs w:val="28"/>
          <w:lang w:val="vi-VN"/>
        </w:rPr>
        <w:t>- Trình bày được công dụng cấu tạo, nguyên lý hoạt động của 1 số phần tử thủy lực, điện thủy lực dùng trong công nghiệp.</w:t>
      </w:r>
    </w:p>
    <w:p w14:paraId="61E493BC" w14:textId="77777777" w:rsidR="008A781D" w:rsidRPr="008F6317" w:rsidRDefault="00D35C98" w:rsidP="00D461FE">
      <w:pPr>
        <w:tabs>
          <w:tab w:val="left" w:pos="0"/>
          <w:tab w:val="left" w:pos="600"/>
        </w:tabs>
        <w:spacing w:after="0" w:line="312" w:lineRule="auto"/>
        <w:jc w:val="both"/>
        <w:rPr>
          <w:rFonts w:eastAsia="Times New Roman" w:cs="Times New Roman"/>
          <w:bCs/>
          <w:sz w:val="28"/>
          <w:szCs w:val="28"/>
          <w:lang w:val="vi-VN"/>
        </w:rPr>
      </w:pPr>
      <w:r w:rsidRPr="008F6317">
        <w:rPr>
          <w:rFonts w:eastAsia="Times New Roman" w:cs="Times New Roman"/>
          <w:iCs/>
          <w:sz w:val="28"/>
          <w:szCs w:val="28"/>
          <w:lang w:val="vi-VN"/>
        </w:rPr>
        <w:t>- Đọc và vẽ được sơ đồ mạch điều khiển thủy lực, điện thủy lực sử dụng các phần tử công nghiệp.</w:t>
      </w:r>
    </w:p>
    <w:p w14:paraId="19047B87" w14:textId="77777777" w:rsidR="008A781D" w:rsidRPr="008F6317" w:rsidRDefault="00D35C98" w:rsidP="00D461FE">
      <w:pPr>
        <w:tabs>
          <w:tab w:val="left" w:pos="0"/>
          <w:tab w:val="left" w:pos="600"/>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 Xác định và lựa chọn đúng các phần tử thủy lực đáp ứng yêu cầu đặt ra theo thông số kỹ thuật.</w:t>
      </w:r>
    </w:p>
    <w:p w14:paraId="5C039C05" w14:textId="77777777" w:rsidR="008A781D" w:rsidRPr="008F6317" w:rsidRDefault="00D35C98" w:rsidP="00D461FE">
      <w:pPr>
        <w:tabs>
          <w:tab w:val="left" w:pos="0"/>
          <w:tab w:val="left" w:pos="600"/>
        </w:tabs>
        <w:spacing w:after="0" w:line="312" w:lineRule="auto"/>
        <w:jc w:val="both"/>
        <w:rPr>
          <w:rFonts w:eastAsia="Times New Roman" w:cs="Times New Roman"/>
          <w:bCs/>
          <w:sz w:val="28"/>
          <w:szCs w:val="28"/>
          <w:lang w:val="vi-VN"/>
        </w:rPr>
      </w:pPr>
      <w:r w:rsidRPr="008F6317">
        <w:rPr>
          <w:rFonts w:eastAsia="Times New Roman" w:cs="Times New Roman"/>
          <w:iCs/>
          <w:sz w:val="28"/>
          <w:szCs w:val="28"/>
          <w:lang w:val="vi-VN"/>
        </w:rPr>
        <w:t xml:space="preserve"> - Xác định được các bước lắp đặt một mạch thủy lực trong công nghiệp.</w:t>
      </w:r>
    </w:p>
    <w:p w14:paraId="11854B94" w14:textId="77777777" w:rsidR="008A781D" w:rsidRPr="008F6317" w:rsidRDefault="00D35C98" w:rsidP="00D461FE">
      <w:pPr>
        <w:tabs>
          <w:tab w:val="left" w:pos="0"/>
          <w:tab w:val="left" w:pos="600"/>
        </w:tabs>
        <w:spacing w:after="0" w:line="312" w:lineRule="auto"/>
        <w:jc w:val="both"/>
        <w:rPr>
          <w:rFonts w:eastAsia="Times New Roman" w:cs="Times New Roman"/>
          <w:bCs/>
          <w:sz w:val="28"/>
          <w:szCs w:val="28"/>
          <w:lang w:val="vi-VN"/>
        </w:rPr>
      </w:pPr>
      <w:r w:rsidRPr="008F6317">
        <w:rPr>
          <w:rFonts w:eastAsia="Times New Roman" w:cs="Times New Roman"/>
          <w:iCs/>
          <w:sz w:val="28"/>
          <w:szCs w:val="28"/>
          <w:lang w:val="vi-VN"/>
        </w:rPr>
        <w:t xml:space="preserve"> - Lựa chọn được các loại khớp nối, đầu nối, ống cứng, ống mềm phù hợp với mạch thủy lực.</w:t>
      </w:r>
    </w:p>
    <w:p w14:paraId="41B1257D" w14:textId="77777777" w:rsidR="008A781D" w:rsidRPr="008F6317" w:rsidRDefault="00D35C98" w:rsidP="00D461FE">
      <w:pPr>
        <w:tabs>
          <w:tab w:val="left" w:pos="0"/>
          <w:tab w:val="left" w:pos="600"/>
        </w:tabs>
        <w:spacing w:after="0" w:line="312" w:lineRule="auto"/>
        <w:jc w:val="both"/>
        <w:rPr>
          <w:rFonts w:eastAsia="Times New Roman" w:cs="Times New Roman"/>
          <w:iCs/>
          <w:sz w:val="28"/>
          <w:szCs w:val="28"/>
          <w:lang w:val="vi-VN"/>
        </w:rPr>
      </w:pPr>
      <w:r w:rsidRPr="008F6317">
        <w:rPr>
          <w:rFonts w:eastAsia="Times New Roman" w:cs="Times New Roman"/>
          <w:iCs/>
          <w:sz w:val="28"/>
          <w:szCs w:val="28"/>
          <w:lang w:val="vi-VN"/>
        </w:rPr>
        <w:t>- Chế tạo, gia công được các đoạn ống nối đảm bảo các yêu cầu kỹ thuật.</w:t>
      </w:r>
    </w:p>
    <w:p w14:paraId="43F7F324" w14:textId="77777777" w:rsidR="008A781D" w:rsidRPr="008F6317" w:rsidRDefault="00D35C98" w:rsidP="00D461FE">
      <w:pPr>
        <w:tabs>
          <w:tab w:val="left" w:pos="0"/>
          <w:tab w:val="left" w:pos="600"/>
        </w:tabs>
        <w:spacing w:after="0" w:line="312" w:lineRule="auto"/>
        <w:jc w:val="both"/>
        <w:rPr>
          <w:rFonts w:eastAsia="Times New Roman" w:cs="Times New Roman"/>
          <w:iCs/>
          <w:sz w:val="28"/>
          <w:szCs w:val="28"/>
          <w:lang w:val="vi-VN"/>
        </w:rPr>
      </w:pPr>
      <w:r w:rsidRPr="008F6317">
        <w:rPr>
          <w:rFonts w:eastAsia="Times New Roman" w:cs="Times New Roman"/>
          <w:iCs/>
          <w:sz w:val="28"/>
          <w:szCs w:val="28"/>
          <w:lang w:val="vi-VN"/>
        </w:rPr>
        <w:t>- Lắp ráp, vận hành được hệ thống hoạt động đúng yêu cầu và các thông số kỹ thuật đặt ra.</w:t>
      </w:r>
      <w:r w:rsidRPr="008F6317">
        <w:rPr>
          <w:rFonts w:eastAsia="Times New Roman" w:cs="Times New Roman"/>
          <w:iCs/>
          <w:sz w:val="28"/>
          <w:szCs w:val="28"/>
          <w:lang w:val="vi-VN"/>
        </w:rPr>
        <w:tab/>
      </w:r>
      <w:r w:rsidRPr="008F6317">
        <w:rPr>
          <w:rFonts w:eastAsia="Times New Roman" w:cs="Times New Roman"/>
          <w:iCs/>
          <w:sz w:val="28"/>
          <w:szCs w:val="28"/>
          <w:lang w:val="vi-VN"/>
        </w:rPr>
        <w:tab/>
      </w:r>
      <w:r w:rsidRPr="008F6317">
        <w:rPr>
          <w:rFonts w:eastAsia="Times New Roman" w:cs="Times New Roman"/>
          <w:iCs/>
          <w:sz w:val="28"/>
          <w:szCs w:val="28"/>
          <w:lang w:val="vi-VN"/>
        </w:rPr>
        <w:tab/>
      </w:r>
      <w:r w:rsidRPr="008F6317">
        <w:rPr>
          <w:rFonts w:eastAsia="Times New Roman" w:cs="Times New Roman"/>
          <w:iCs/>
          <w:sz w:val="28"/>
          <w:szCs w:val="28"/>
          <w:lang w:val="vi-VN"/>
        </w:rPr>
        <w:tab/>
      </w:r>
      <w:r w:rsidRPr="008F6317">
        <w:rPr>
          <w:rFonts w:eastAsia="Times New Roman" w:cs="Times New Roman"/>
          <w:iCs/>
          <w:sz w:val="28"/>
          <w:szCs w:val="28"/>
          <w:lang w:val="vi-VN"/>
        </w:rPr>
        <w:tab/>
      </w:r>
      <w:r w:rsidRPr="008F6317">
        <w:rPr>
          <w:rFonts w:eastAsia="Times New Roman" w:cs="Times New Roman"/>
          <w:iCs/>
          <w:sz w:val="28"/>
          <w:szCs w:val="28"/>
          <w:lang w:val="vi-VN"/>
        </w:rPr>
        <w:tab/>
      </w:r>
      <w:r w:rsidRPr="008F6317">
        <w:rPr>
          <w:rFonts w:eastAsia="Times New Roman" w:cs="Times New Roman"/>
          <w:iCs/>
          <w:sz w:val="28"/>
          <w:szCs w:val="28"/>
          <w:lang w:val="vi-VN"/>
        </w:rPr>
        <w:tab/>
      </w:r>
    </w:p>
    <w:p w14:paraId="1A3797E7" w14:textId="77777777" w:rsidR="008A781D" w:rsidRPr="008F6317" w:rsidRDefault="00D35C98" w:rsidP="00D461FE">
      <w:pPr>
        <w:tabs>
          <w:tab w:val="left" w:pos="0"/>
          <w:tab w:val="left" w:pos="600"/>
        </w:tabs>
        <w:spacing w:after="0" w:line="312" w:lineRule="auto"/>
        <w:jc w:val="both"/>
        <w:rPr>
          <w:rFonts w:eastAsia="Times New Roman" w:cs="Times New Roman"/>
          <w:iCs/>
          <w:sz w:val="28"/>
          <w:szCs w:val="28"/>
          <w:lang w:val="vi-VN"/>
        </w:rPr>
      </w:pPr>
      <w:r w:rsidRPr="008F6317">
        <w:rPr>
          <w:rFonts w:eastAsia="Times New Roman" w:cs="Times New Roman"/>
          <w:iCs/>
          <w:sz w:val="28"/>
          <w:szCs w:val="28"/>
          <w:lang w:val="vi-VN"/>
        </w:rPr>
        <w:t>- Tuân thủ</w:t>
      </w:r>
      <w:r w:rsidRPr="008F6317">
        <w:rPr>
          <w:rFonts w:eastAsia="Times New Roman" w:cs="Times New Roman"/>
          <w:bCs/>
          <w:sz w:val="28"/>
          <w:szCs w:val="28"/>
          <w:lang w:val="vi-VN"/>
        </w:rPr>
        <w:t xml:space="preserve"> các quy định về an toàn trong hệ thống thủy lực.</w:t>
      </w:r>
    </w:p>
    <w:p w14:paraId="61CB3B01"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 Nội dung của bài:</w:t>
      </w:r>
    </w:p>
    <w:p w14:paraId="4CA37725" w14:textId="77777777" w:rsidR="008A781D" w:rsidRPr="008F6317" w:rsidRDefault="00D35C98" w:rsidP="00D461FE">
      <w:pPr>
        <w:tabs>
          <w:tab w:val="left" w:pos="600"/>
          <w:tab w:val="left" w:pos="1134"/>
        </w:tabs>
        <w:spacing w:after="0" w:line="312" w:lineRule="auto"/>
        <w:jc w:val="both"/>
        <w:rPr>
          <w:rFonts w:eastAsia="Times New Roman" w:cs="Times New Roman"/>
          <w:iCs/>
          <w:sz w:val="28"/>
          <w:szCs w:val="28"/>
          <w:lang w:val="vi-VN"/>
        </w:rPr>
      </w:pPr>
      <w:r w:rsidRPr="008F6317">
        <w:rPr>
          <w:rFonts w:eastAsia="Times New Roman" w:cs="Times New Roman"/>
          <w:iCs/>
          <w:sz w:val="28"/>
          <w:szCs w:val="28"/>
          <w:lang w:val="vi-VN"/>
        </w:rPr>
        <w:t>2.1. Phân tích yêu cầu công nghệ của mạch điều khiển.</w:t>
      </w:r>
    </w:p>
    <w:p w14:paraId="361EA1DB" w14:textId="77777777" w:rsidR="008A781D" w:rsidRPr="008F6317" w:rsidRDefault="00D35C98" w:rsidP="00D461FE">
      <w:pPr>
        <w:tabs>
          <w:tab w:val="left" w:pos="600"/>
          <w:tab w:val="left" w:pos="1134"/>
        </w:tabs>
        <w:spacing w:after="0" w:line="312" w:lineRule="auto"/>
        <w:jc w:val="both"/>
        <w:rPr>
          <w:rFonts w:eastAsia="Times New Roman" w:cs="Times New Roman"/>
          <w:iCs/>
          <w:sz w:val="28"/>
          <w:szCs w:val="28"/>
          <w:lang w:val="vi-VN"/>
        </w:rPr>
      </w:pPr>
      <w:r w:rsidRPr="008F6317">
        <w:rPr>
          <w:rFonts w:eastAsia="Times New Roman" w:cs="Times New Roman"/>
          <w:iCs/>
          <w:sz w:val="28"/>
          <w:szCs w:val="28"/>
          <w:lang w:val="vi-VN"/>
        </w:rPr>
        <w:t>2.2. Lựa chọn và gá lắp các đế van, các van mô đun.</w:t>
      </w:r>
    </w:p>
    <w:p w14:paraId="5034191D" w14:textId="77777777" w:rsidR="008A781D" w:rsidRPr="008F6317" w:rsidRDefault="00D35C98" w:rsidP="00D461FE">
      <w:pPr>
        <w:tabs>
          <w:tab w:val="left" w:pos="600"/>
          <w:tab w:val="left" w:pos="1134"/>
        </w:tabs>
        <w:spacing w:after="0" w:line="312" w:lineRule="auto"/>
        <w:jc w:val="both"/>
        <w:rPr>
          <w:rFonts w:eastAsia="Times New Roman" w:cs="Times New Roman"/>
          <w:iCs/>
          <w:sz w:val="28"/>
          <w:szCs w:val="28"/>
          <w:lang w:val="vi-VN"/>
        </w:rPr>
      </w:pPr>
      <w:r w:rsidRPr="008F6317">
        <w:rPr>
          <w:rFonts w:eastAsia="Times New Roman" w:cs="Times New Roman"/>
          <w:iCs/>
          <w:sz w:val="28"/>
          <w:szCs w:val="28"/>
          <w:lang w:val="vi-VN"/>
        </w:rPr>
        <w:t>2.3. Lựa chọn và gá lắp các khớp, đầu nối.</w:t>
      </w:r>
    </w:p>
    <w:p w14:paraId="79B43D1B" w14:textId="77777777" w:rsidR="008A781D" w:rsidRPr="008F6317" w:rsidRDefault="00D35C98" w:rsidP="00D461FE">
      <w:pPr>
        <w:tabs>
          <w:tab w:val="left" w:pos="600"/>
          <w:tab w:val="left" w:pos="1134"/>
        </w:tabs>
        <w:spacing w:after="0" w:line="312" w:lineRule="auto"/>
        <w:jc w:val="both"/>
        <w:rPr>
          <w:rFonts w:eastAsia="Times New Roman" w:cs="Times New Roman"/>
          <w:iCs/>
          <w:sz w:val="28"/>
          <w:szCs w:val="28"/>
          <w:lang w:val="vi-VN"/>
        </w:rPr>
      </w:pPr>
      <w:r w:rsidRPr="008F6317">
        <w:rPr>
          <w:rFonts w:eastAsia="Times New Roman" w:cs="Times New Roman"/>
          <w:iCs/>
          <w:sz w:val="28"/>
          <w:szCs w:val="28"/>
          <w:lang w:val="vi-VN"/>
        </w:rPr>
        <w:t>2.4. Lựa chọn và cách lắp các ông mềm.</w:t>
      </w:r>
    </w:p>
    <w:p w14:paraId="12993145" w14:textId="77777777" w:rsidR="008A781D" w:rsidRPr="008F6317" w:rsidRDefault="00D35C98" w:rsidP="00D461FE">
      <w:pPr>
        <w:tabs>
          <w:tab w:val="left" w:pos="600"/>
          <w:tab w:val="left" w:pos="1134"/>
        </w:tabs>
        <w:spacing w:after="0" w:line="312" w:lineRule="auto"/>
        <w:jc w:val="both"/>
        <w:rPr>
          <w:rFonts w:eastAsia="Times New Roman" w:cs="Times New Roman"/>
          <w:iCs/>
          <w:sz w:val="28"/>
          <w:szCs w:val="28"/>
          <w:lang w:val="vi-VN"/>
        </w:rPr>
      </w:pPr>
      <w:r w:rsidRPr="008F6317">
        <w:rPr>
          <w:rFonts w:eastAsia="Times New Roman" w:cs="Times New Roman"/>
          <w:iCs/>
          <w:sz w:val="28"/>
          <w:szCs w:val="28"/>
          <w:lang w:val="vi-VN"/>
        </w:rPr>
        <w:t>2.5. Lựa chọn và lắp đặt ống cứng.</w:t>
      </w:r>
    </w:p>
    <w:p w14:paraId="1A03CC4E" w14:textId="77777777" w:rsidR="008A781D" w:rsidRPr="008F6317" w:rsidRDefault="00D35C98" w:rsidP="00D461FE">
      <w:pPr>
        <w:spacing w:after="0" w:line="312" w:lineRule="auto"/>
        <w:jc w:val="both"/>
        <w:rPr>
          <w:rFonts w:eastAsia="Times New Roman" w:cs="Times New Roman"/>
          <w:iCs/>
          <w:sz w:val="28"/>
          <w:szCs w:val="28"/>
          <w:lang w:val="vi-VN"/>
        </w:rPr>
      </w:pPr>
      <w:r w:rsidRPr="008F6317">
        <w:rPr>
          <w:rFonts w:eastAsia="Times New Roman" w:cs="Times New Roman"/>
          <w:iCs/>
          <w:sz w:val="28"/>
          <w:szCs w:val="28"/>
          <w:lang w:val="vi-VN"/>
        </w:rPr>
        <w:t>2.6. Kiểm tra và vận hành hệ thống thủy lực trong công nghiệp:</w:t>
      </w:r>
    </w:p>
    <w:p w14:paraId="1EC19492" w14:textId="77777777" w:rsidR="008A781D" w:rsidRPr="008F6317" w:rsidRDefault="00D35C98" w:rsidP="00D461FE">
      <w:pPr>
        <w:spacing w:after="0" w:line="312" w:lineRule="auto"/>
        <w:jc w:val="both"/>
        <w:rPr>
          <w:rFonts w:eastAsia="Times New Roman" w:cs="Times New Roman"/>
          <w:iCs/>
          <w:sz w:val="28"/>
          <w:szCs w:val="28"/>
          <w:lang w:val="vi-VN"/>
        </w:rPr>
      </w:pPr>
      <w:r w:rsidRPr="008F6317">
        <w:rPr>
          <w:rFonts w:eastAsia="Times New Roman" w:cs="Times New Roman"/>
          <w:iCs/>
          <w:sz w:val="28"/>
          <w:szCs w:val="28"/>
          <w:lang w:val="vi-VN"/>
        </w:rPr>
        <w:t>2.6.1. Kiểm tra hệ thống thủy lực.</w:t>
      </w:r>
    </w:p>
    <w:p w14:paraId="036D5C6A" w14:textId="77777777" w:rsidR="008A781D" w:rsidRPr="008F6317" w:rsidRDefault="00D35C98" w:rsidP="00D461FE">
      <w:pPr>
        <w:spacing w:after="0" w:line="312" w:lineRule="auto"/>
        <w:jc w:val="both"/>
        <w:rPr>
          <w:rFonts w:eastAsia="Times New Roman" w:cs="Times New Roman"/>
          <w:iCs/>
          <w:sz w:val="28"/>
          <w:szCs w:val="28"/>
          <w:lang w:val="vi-VN"/>
        </w:rPr>
      </w:pPr>
      <w:r w:rsidRPr="008F6317">
        <w:rPr>
          <w:rFonts w:eastAsia="Times New Roman" w:cs="Times New Roman"/>
          <w:iCs/>
          <w:sz w:val="28"/>
          <w:szCs w:val="28"/>
          <w:lang w:val="vi-VN"/>
        </w:rPr>
        <w:t>2.6.2. Vận hành hệ thống thủy lực.</w:t>
      </w:r>
    </w:p>
    <w:p w14:paraId="157F0AE7" w14:textId="77777777" w:rsidR="008A781D" w:rsidRPr="008F6317" w:rsidRDefault="00D35C98" w:rsidP="00D461FE">
      <w:pPr>
        <w:spacing w:after="0" w:line="312" w:lineRule="auto"/>
        <w:jc w:val="both"/>
        <w:rPr>
          <w:rFonts w:eastAsia="Times New Roman" w:cs="Times New Roman"/>
          <w:iCs/>
          <w:sz w:val="28"/>
          <w:szCs w:val="28"/>
          <w:lang w:val="vi-VN"/>
        </w:rPr>
      </w:pPr>
      <w:r w:rsidRPr="008F6317">
        <w:rPr>
          <w:rFonts w:eastAsia="Times New Roman" w:cs="Times New Roman"/>
          <w:iCs/>
          <w:sz w:val="28"/>
          <w:szCs w:val="28"/>
          <w:lang w:val="vi-VN"/>
        </w:rPr>
        <w:t>2.7. Câu hỏi ôn tập.</w:t>
      </w:r>
    </w:p>
    <w:p w14:paraId="45D202D4" w14:textId="77777777" w:rsidR="008A781D" w:rsidRPr="008F6317" w:rsidRDefault="00D35C98" w:rsidP="00D461FE">
      <w:pPr>
        <w:spacing w:after="0" w:line="312" w:lineRule="auto"/>
        <w:jc w:val="both"/>
        <w:rPr>
          <w:rFonts w:eastAsia="Times New Roman" w:cs="Times New Roman"/>
          <w:iCs/>
          <w:sz w:val="28"/>
          <w:szCs w:val="28"/>
          <w:lang w:val="vi-VN"/>
        </w:rPr>
      </w:pPr>
      <w:r w:rsidRPr="008F6317">
        <w:rPr>
          <w:rFonts w:eastAsia="Times New Roman" w:cs="Times New Roman"/>
          <w:iCs/>
          <w:sz w:val="28"/>
          <w:szCs w:val="28"/>
          <w:lang w:val="vi-VN"/>
        </w:rPr>
        <w:lastRenderedPageBreak/>
        <w:t>2.8. Kiểm tra</w:t>
      </w:r>
    </w:p>
    <w:p w14:paraId="24C360B9"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Bài 6:</w:t>
      </w:r>
      <w:r w:rsidRPr="008F6317">
        <w:rPr>
          <w:rFonts w:eastAsia="Times New Roman" w:cs="Times New Roman"/>
          <w:sz w:val="28"/>
          <w:szCs w:val="28"/>
          <w:lang w:val="vi-VN"/>
        </w:rPr>
        <w:tab/>
      </w:r>
      <w:r w:rsidRPr="008F6317">
        <w:rPr>
          <w:rFonts w:eastAsia="Times New Roman" w:cs="Times New Roman"/>
          <w:b/>
          <w:bCs/>
          <w:sz w:val="28"/>
          <w:szCs w:val="28"/>
          <w:lang w:val="pt-BR"/>
        </w:rPr>
        <w:t>Tìm và sửa lỗi trong hệ thống thủy lực</w:t>
      </w:r>
      <w:r w:rsidRPr="008F6317">
        <w:rPr>
          <w:rFonts w:eastAsia="Times New Roman" w:cs="Times New Roman"/>
          <w:b/>
          <w:bCs/>
          <w:sz w:val="28"/>
          <w:szCs w:val="28"/>
          <w:lang w:val="vi-VN"/>
        </w:rPr>
        <w:tab/>
      </w:r>
      <w:r w:rsidRPr="008F6317">
        <w:rPr>
          <w:rFonts w:eastAsia="Times New Roman" w:cs="Times New Roman"/>
          <w:sz w:val="28"/>
          <w:szCs w:val="28"/>
          <w:lang w:val="vi-VN"/>
        </w:rPr>
        <w:tab/>
        <w:t>Thời gian: 6 giờ</w:t>
      </w:r>
    </w:p>
    <w:p w14:paraId="76626DA6"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1. Mục tiêu của bài:</w:t>
      </w:r>
    </w:p>
    <w:p w14:paraId="39156E58" w14:textId="77777777" w:rsidR="008A781D" w:rsidRPr="008F6317" w:rsidRDefault="00D35C98" w:rsidP="00D461FE">
      <w:pPr>
        <w:tabs>
          <w:tab w:val="left" w:pos="0"/>
          <w:tab w:val="left" w:pos="600"/>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 Đo và kiểm tra được các thông số trong hệ thống thủy lực.</w:t>
      </w:r>
    </w:p>
    <w:p w14:paraId="0636F552" w14:textId="77777777" w:rsidR="008A781D" w:rsidRPr="008F6317" w:rsidRDefault="00D35C98" w:rsidP="00D461FE">
      <w:pPr>
        <w:tabs>
          <w:tab w:val="left" w:pos="0"/>
          <w:tab w:val="left" w:pos="600"/>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 Xác định được các bước cần thiết của quá trình bảo trì, tìm và sửa lỗi một hệ thống điều khiển thủy lực. Lập kế hoạch bảo trì.</w:t>
      </w:r>
    </w:p>
    <w:p w14:paraId="056E0BFB" w14:textId="77777777" w:rsidR="008A781D" w:rsidRPr="008F6317" w:rsidRDefault="00D35C98" w:rsidP="00D461FE">
      <w:pPr>
        <w:tabs>
          <w:tab w:val="left" w:pos="0"/>
          <w:tab w:val="left" w:pos="600"/>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 Thực hiện được các bước tìm và sửa lỗi, bảo trì, sửa chữa hệ thống điều khiển thủy lực.</w:t>
      </w:r>
      <w:r w:rsidRPr="008F6317">
        <w:rPr>
          <w:rFonts w:eastAsia="Times New Roman" w:cs="Times New Roman"/>
          <w:bCs/>
          <w:sz w:val="28"/>
          <w:szCs w:val="28"/>
          <w:lang w:val="vi-VN"/>
        </w:rPr>
        <w:tab/>
      </w:r>
    </w:p>
    <w:p w14:paraId="69CE50B5" w14:textId="77777777" w:rsidR="008A781D" w:rsidRPr="008F6317" w:rsidRDefault="00D35C98" w:rsidP="00D461FE">
      <w:pPr>
        <w:tabs>
          <w:tab w:val="left" w:pos="0"/>
          <w:tab w:val="left" w:pos="600"/>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 Chủ động, sáng</w:t>
      </w:r>
      <w:r w:rsidRPr="008F6317">
        <w:rPr>
          <w:rFonts w:eastAsia="Times New Roman" w:cs="Times New Roman"/>
          <w:sz w:val="28"/>
          <w:szCs w:val="28"/>
          <w:lang w:val="vi-VN"/>
        </w:rPr>
        <w:t xml:space="preserve"> tạo và an toàn trong quá trình học tập.</w:t>
      </w:r>
    </w:p>
    <w:p w14:paraId="2AFB1642"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 Nội dung của bài:</w:t>
      </w:r>
    </w:p>
    <w:p w14:paraId="7D91A808" w14:textId="77777777" w:rsidR="008A781D" w:rsidRPr="008F6317" w:rsidRDefault="00D35C98" w:rsidP="00D461FE">
      <w:pPr>
        <w:tabs>
          <w:tab w:val="left" w:pos="600"/>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2.1. Kiểm tra, tìm lỗi trên các sơ đồ mạch.</w:t>
      </w:r>
    </w:p>
    <w:p w14:paraId="57E834BD" w14:textId="77777777" w:rsidR="008A781D" w:rsidRPr="008F6317" w:rsidRDefault="00D35C98" w:rsidP="00D461FE">
      <w:pPr>
        <w:tabs>
          <w:tab w:val="left" w:pos="600"/>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2.2. Phân tích 1 số lỗi thường gặp trong 1 số mạch điều khiển thủy lực:</w:t>
      </w:r>
    </w:p>
    <w:p w14:paraId="023C1DFE" w14:textId="77777777" w:rsidR="008A781D" w:rsidRPr="008F6317" w:rsidRDefault="00D35C98" w:rsidP="00D461FE">
      <w:pPr>
        <w:tabs>
          <w:tab w:val="left" w:pos="600"/>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2.2.1. Dầu thủy lực trong hệ thống quá nóng.</w:t>
      </w:r>
    </w:p>
    <w:p w14:paraId="575738E4" w14:textId="77777777" w:rsidR="008A781D" w:rsidRPr="008F6317" w:rsidRDefault="00D35C98" w:rsidP="00D461FE">
      <w:pPr>
        <w:tabs>
          <w:tab w:val="left" w:pos="600"/>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2.2.2. Dầu thủy lực bị lọt khí.</w:t>
      </w:r>
    </w:p>
    <w:p w14:paraId="482E75B2" w14:textId="77777777" w:rsidR="008A781D" w:rsidRPr="008F6317" w:rsidRDefault="00D35C98" w:rsidP="00D461FE">
      <w:pPr>
        <w:tabs>
          <w:tab w:val="left" w:pos="600"/>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2.2.3. Van xả dầu thủy lực được đặt quá thấp.</w:t>
      </w:r>
    </w:p>
    <w:p w14:paraId="3966099A" w14:textId="77777777" w:rsidR="008A781D" w:rsidRPr="008F6317" w:rsidRDefault="00D35C98" w:rsidP="00D461FE">
      <w:pPr>
        <w:tabs>
          <w:tab w:val="left" w:pos="600"/>
        </w:tabs>
        <w:spacing w:after="0" w:line="312" w:lineRule="auto"/>
        <w:jc w:val="both"/>
        <w:rPr>
          <w:rFonts w:eastAsia="Times New Roman" w:cs="Times New Roman"/>
          <w:bCs/>
          <w:sz w:val="28"/>
          <w:szCs w:val="28"/>
          <w:lang w:val="vi-VN"/>
        </w:rPr>
      </w:pPr>
      <w:r w:rsidRPr="008F6317">
        <w:rPr>
          <w:rFonts w:eastAsia="Times New Roman" w:cs="Times New Roman"/>
          <w:bCs/>
          <w:sz w:val="28"/>
          <w:szCs w:val="28"/>
          <w:lang w:val="vi-VN"/>
        </w:rPr>
        <w:t>2.2.4. Van xả dầu thủy lực bị tắc.</w:t>
      </w:r>
    </w:p>
    <w:p w14:paraId="1A8B2DEB" w14:textId="77777777" w:rsidR="008A781D" w:rsidRPr="008F6317" w:rsidRDefault="00D35C98" w:rsidP="00D461FE">
      <w:pPr>
        <w:tabs>
          <w:tab w:val="left" w:pos="600"/>
        </w:tabs>
        <w:spacing w:after="0" w:line="312" w:lineRule="auto"/>
        <w:jc w:val="both"/>
        <w:rPr>
          <w:rFonts w:eastAsia="Times New Roman" w:cs="Times New Roman"/>
          <w:bCs/>
          <w:sz w:val="28"/>
          <w:szCs w:val="28"/>
        </w:rPr>
      </w:pPr>
      <w:r w:rsidRPr="008F6317">
        <w:rPr>
          <w:rFonts w:eastAsia="Times New Roman" w:cs="Times New Roman"/>
          <w:bCs/>
          <w:sz w:val="28"/>
          <w:szCs w:val="28"/>
        </w:rPr>
        <w:t>2</w:t>
      </w:r>
      <w:r w:rsidRPr="008F6317">
        <w:rPr>
          <w:rFonts w:eastAsia="Times New Roman" w:cs="Times New Roman"/>
          <w:bCs/>
          <w:sz w:val="28"/>
          <w:szCs w:val="28"/>
          <w:lang w:val="vi-VN"/>
        </w:rPr>
        <w:t>.2.</w:t>
      </w:r>
      <w:r w:rsidRPr="008F6317">
        <w:rPr>
          <w:rFonts w:eastAsia="Times New Roman" w:cs="Times New Roman"/>
          <w:bCs/>
          <w:sz w:val="28"/>
          <w:szCs w:val="28"/>
        </w:rPr>
        <w:t xml:space="preserve">5. </w:t>
      </w:r>
      <w:proofErr w:type="spellStart"/>
      <w:r w:rsidRPr="008F6317">
        <w:rPr>
          <w:rFonts w:eastAsia="Times New Roman" w:cs="Times New Roman"/>
          <w:bCs/>
          <w:sz w:val="28"/>
          <w:szCs w:val="28"/>
        </w:rPr>
        <w:t>Rò</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rỉ</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trong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hệ</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thống</w:t>
      </w:r>
      <w:proofErr w:type="spellEnd"/>
      <w:r w:rsidRPr="008F6317">
        <w:rPr>
          <w:rFonts w:eastAsia="Times New Roman" w:cs="Times New Roman"/>
          <w:bCs/>
          <w:sz w:val="28"/>
          <w:szCs w:val="28"/>
        </w:rPr>
        <w:t>.</w:t>
      </w:r>
    </w:p>
    <w:p w14:paraId="686D4318" w14:textId="77777777" w:rsidR="008A781D" w:rsidRPr="008F6317" w:rsidRDefault="00D35C98" w:rsidP="00D461FE">
      <w:pPr>
        <w:tabs>
          <w:tab w:val="left" w:pos="600"/>
        </w:tabs>
        <w:spacing w:after="0" w:line="312" w:lineRule="auto"/>
        <w:jc w:val="both"/>
        <w:rPr>
          <w:rFonts w:eastAsia="Times New Roman" w:cs="Times New Roman"/>
          <w:bCs/>
          <w:sz w:val="28"/>
          <w:szCs w:val="28"/>
        </w:rPr>
      </w:pPr>
      <w:r w:rsidRPr="008F6317">
        <w:rPr>
          <w:rFonts w:eastAsia="Times New Roman" w:cs="Times New Roman"/>
          <w:bCs/>
          <w:sz w:val="28"/>
          <w:szCs w:val="28"/>
        </w:rPr>
        <w:t>2</w:t>
      </w:r>
      <w:r w:rsidRPr="008F6317">
        <w:rPr>
          <w:rFonts w:eastAsia="Times New Roman" w:cs="Times New Roman"/>
          <w:bCs/>
          <w:sz w:val="28"/>
          <w:szCs w:val="28"/>
          <w:lang w:val="vi-VN"/>
        </w:rPr>
        <w:t>.2.</w:t>
      </w:r>
      <w:r w:rsidRPr="008F6317">
        <w:rPr>
          <w:rFonts w:eastAsia="Times New Roman" w:cs="Times New Roman"/>
          <w:bCs/>
          <w:sz w:val="28"/>
          <w:szCs w:val="28"/>
        </w:rPr>
        <w:t xml:space="preserve">6. Các </w:t>
      </w:r>
      <w:proofErr w:type="spellStart"/>
      <w:r w:rsidRPr="008F6317">
        <w:rPr>
          <w:rFonts w:eastAsia="Times New Roman" w:cs="Times New Roman"/>
          <w:bCs/>
          <w:sz w:val="28"/>
          <w:szCs w:val="28"/>
        </w:rPr>
        <w:t>bộ</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phận</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của</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bơm</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bị</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gãy</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mòn</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tắc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nghẽn</w:t>
      </w:r>
      <w:proofErr w:type="spellEnd"/>
      <w:r w:rsidRPr="008F6317">
        <w:rPr>
          <w:rFonts w:eastAsia="Times New Roman" w:cs="Times New Roman"/>
          <w:bCs/>
          <w:sz w:val="28"/>
          <w:szCs w:val="28"/>
        </w:rPr>
        <w:t>.</w:t>
      </w:r>
    </w:p>
    <w:p w14:paraId="42B3EECC" w14:textId="77777777" w:rsidR="008A781D" w:rsidRPr="008F6317" w:rsidRDefault="00D35C98" w:rsidP="00D461FE">
      <w:pPr>
        <w:tabs>
          <w:tab w:val="left" w:pos="600"/>
        </w:tabs>
        <w:spacing w:after="0" w:line="312" w:lineRule="auto"/>
        <w:jc w:val="both"/>
        <w:rPr>
          <w:rFonts w:eastAsia="Times New Roman" w:cs="Times New Roman"/>
          <w:bCs/>
          <w:sz w:val="28"/>
          <w:szCs w:val="28"/>
        </w:rPr>
      </w:pPr>
      <w:r w:rsidRPr="008F6317">
        <w:rPr>
          <w:rFonts w:eastAsia="Times New Roman" w:cs="Times New Roman"/>
          <w:bCs/>
          <w:sz w:val="28"/>
          <w:szCs w:val="28"/>
        </w:rPr>
        <w:t>2</w:t>
      </w:r>
      <w:r w:rsidRPr="008F6317">
        <w:rPr>
          <w:rFonts w:eastAsia="Times New Roman" w:cs="Times New Roman"/>
          <w:bCs/>
          <w:sz w:val="28"/>
          <w:szCs w:val="28"/>
          <w:lang w:val="vi-VN"/>
        </w:rPr>
        <w:t>.2.</w:t>
      </w:r>
      <w:r w:rsidRPr="008F6317">
        <w:rPr>
          <w:rFonts w:eastAsia="Times New Roman" w:cs="Times New Roman"/>
          <w:bCs/>
          <w:sz w:val="28"/>
          <w:szCs w:val="28"/>
        </w:rPr>
        <w:t xml:space="preserve">7. Cài </w:t>
      </w:r>
      <w:proofErr w:type="spellStart"/>
      <w:r w:rsidRPr="008F6317">
        <w:rPr>
          <w:rFonts w:eastAsia="Times New Roman" w:cs="Times New Roman"/>
          <w:bCs/>
          <w:sz w:val="28"/>
          <w:szCs w:val="28"/>
        </w:rPr>
        <w:t>đặt</w:t>
      </w:r>
      <w:proofErr w:type="spellEnd"/>
      <w:r w:rsidRPr="008F6317">
        <w:rPr>
          <w:rFonts w:eastAsia="Times New Roman" w:cs="Times New Roman"/>
          <w:bCs/>
          <w:sz w:val="28"/>
          <w:szCs w:val="28"/>
        </w:rPr>
        <w:t xml:space="preserve"> van </w:t>
      </w:r>
      <w:proofErr w:type="spellStart"/>
      <w:r w:rsidRPr="008F6317">
        <w:rPr>
          <w:rFonts w:eastAsia="Times New Roman" w:cs="Times New Roman"/>
          <w:bCs/>
          <w:sz w:val="28"/>
          <w:szCs w:val="28"/>
        </w:rPr>
        <w:t>điều</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chỉnh</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sai</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dầu</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thủy</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lực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chảy</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ngược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vào</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bình</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chứa</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dầu</w:t>
      </w:r>
      <w:proofErr w:type="spellEnd"/>
      <w:r w:rsidRPr="008F6317">
        <w:rPr>
          <w:rFonts w:eastAsia="Times New Roman" w:cs="Times New Roman"/>
          <w:bCs/>
          <w:sz w:val="28"/>
          <w:szCs w:val="28"/>
        </w:rPr>
        <w:t>.</w:t>
      </w:r>
    </w:p>
    <w:p w14:paraId="0BDCE45A" w14:textId="77777777" w:rsidR="008A781D" w:rsidRPr="008F6317" w:rsidRDefault="00D35C98" w:rsidP="00D461FE">
      <w:pPr>
        <w:tabs>
          <w:tab w:val="left" w:pos="600"/>
        </w:tabs>
        <w:spacing w:after="0" w:line="312" w:lineRule="auto"/>
        <w:jc w:val="both"/>
        <w:rPr>
          <w:rFonts w:eastAsia="Times New Roman" w:cs="Times New Roman"/>
          <w:bCs/>
          <w:sz w:val="28"/>
          <w:szCs w:val="28"/>
        </w:rPr>
      </w:pPr>
      <w:r w:rsidRPr="008F6317">
        <w:rPr>
          <w:rFonts w:eastAsia="Times New Roman" w:cs="Times New Roman"/>
          <w:bCs/>
          <w:sz w:val="28"/>
          <w:szCs w:val="28"/>
        </w:rPr>
        <w:t>2</w:t>
      </w:r>
      <w:r w:rsidRPr="008F6317">
        <w:rPr>
          <w:rFonts w:eastAsia="Times New Roman" w:cs="Times New Roman"/>
          <w:bCs/>
          <w:sz w:val="28"/>
          <w:szCs w:val="28"/>
          <w:lang w:val="vi-VN"/>
        </w:rPr>
        <w:t>.2.</w:t>
      </w:r>
      <w:r w:rsidRPr="008F6317">
        <w:rPr>
          <w:rFonts w:eastAsia="Times New Roman" w:cs="Times New Roman"/>
          <w:bCs/>
          <w:sz w:val="28"/>
          <w:szCs w:val="28"/>
        </w:rPr>
        <w:t xml:space="preserve">8. </w:t>
      </w:r>
      <w:proofErr w:type="spellStart"/>
      <w:r w:rsidRPr="008F6317">
        <w:rPr>
          <w:rFonts w:eastAsia="Times New Roman" w:cs="Times New Roman"/>
          <w:bCs/>
          <w:sz w:val="28"/>
          <w:szCs w:val="28"/>
        </w:rPr>
        <w:t>Cơ</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cấu</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chấp</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hành</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không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chuyển</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động</w:t>
      </w:r>
      <w:proofErr w:type="spellEnd"/>
      <w:r w:rsidRPr="008F6317">
        <w:rPr>
          <w:rFonts w:eastAsia="Times New Roman" w:cs="Times New Roman"/>
          <w:bCs/>
          <w:sz w:val="28"/>
          <w:szCs w:val="28"/>
        </w:rPr>
        <w:t>.</w:t>
      </w:r>
    </w:p>
    <w:p w14:paraId="3430F4D0" w14:textId="77777777" w:rsidR="008A781D" w:rsidRPr="008F6317" w:rsidRDefault="00D35C98" w:rsidP="00D461FE">
      <w:pPr>
        <w:tabs>
          <w:tab w:val="left" w:pos="600"/>
        </w:tabs>
        <w:spacing w:after="0" w:line="312" w:lineRule="auto"/>
        <w:jc w:val="both"/>
        <w:rPr>
          <w:rFonts w:eastAsia="Times New Roman" w:cs="Times New Roman"/>
          <w:bCs/>
          <w:sz w:val="28"/>
          <w:szCs w:val="28"/>
        </w:rPr>
      </w:pPr>
      <w:r w:rsidRPr="008F6317">
        <w:rPr>
          <w:rFonts w:eastAsia="Times New Roman" w:cs="Times New Roman"/>
          <w:bCs/>
          <w:sz w:val="28"/>
          <w:szCs w:val="28"/>
        </w:rPr>
        <w:t>2</w:t>
      </w:r>
      <w:r w:rsidRPr="008F6317">
        <w:rPr>
          <w:rFonts w:eastAsia="Times New Roman" w:cs="Times New Roman"/>
          <w:bCs/>
          <w:sz w:val="28"/>
          <w:szCs w:val="28"/>
          <w:lang w:val="vi-VN"/>
        </w:rPr>
        <w:t>.2.</w:t>
      </w:r>
      <w:r w:rsidRPr="008F6317">
        <w:rPr>
          <w:rFonts w:eastAsia="Times New Roman" w:cs="Times New Roman"/>
          <w:bCs/>
          <w:sz w:val="28"/>
          <w:szCs w:val="28"/>
        </w:rPr>
        <w:t xml:space="preserve">9. </w:t>
      </w:r>
      <w:proofErr w:type="spellStart"/>
      <w:r w:rsidRPr="008F6317">
        <w:rPr>
          <w:rFonts w:eastAsia="Times New Roman" w:cs="Times New Roman"/>
          <w:bCs/>
          <w:sz w:val="28"/>
          <w:szCs w:val="28"/>
        </w:rPr>
        <w:t>Không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có</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áp</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suất</w:t>
      </w:r>
      <w:proofErr w:type="spellEnd"/>
      <w:r w:rsidRPr="008F6317">
        <w:rPr>
          <w:rFonts w:eastAsia="Times New Roman" w:cs="Times New Roman"/>
          <w:bCs/>
          <w:sz w:val="28"/>
          <w:szCs w:val="28"/>
        </w:rPr>
        <w:t>.</w:t>
      </w:r>
    </w:p>
    <w:p w14:paraId="552C982B" w14:textId="77777777" w:rsidR="008A781D" w:rsidRPr="008F6317" w:rsidRDefault="00D35C98" w:rsidP="00D461FE">
      <w:pPr>
        <w:tabs>
          <w:tab w:val="left" w:pos="600"/>
        </w:tabs>
        <w:spacing w:after="0" w:line="312" w:lineRule="auto"/>
        <w:jc w:val="both"/>
        <w:rPr>
          <w:rFonts w:eastAsia="Times New Roman" w:cs="Times New Roman"/>
          <w:bCs/>
          <w:sz w:val="28"/>
          <w:szCs w:val="28"/>
        </w:rPr>
      </w:pPr>
      <w:r w:rsidRPr="008F6317">
        <w:rPr>
          <w:rFonts w:eastAsia="Times New Roman" w:cs="Times New Roman"/>
          <w:bCs/>
          <w:sz w:val="28"/>
          <w:szCs w:val="28"/>
        </w:rPr>
        <w:t>2</w:t>
      </w:r>
      <w:r w:rsidRPr="008F6317">
        <w:rPr>
          <w:rFonts w:eastAsia="Times New Roman" w:cs="Times New Roman"/>
          <w:bCs/>
          <w:sz w:val="28"/>
          <w:szCs w:val="28"/>
          <w:lang w:val="vi-VN"/>
        </w:rPr>
        <w:t>.2.</w:t>
      </w:r>
      <w:r w:rsidRPr="008F6317">
        <w:rPr>
          <w:rFonts w:eastAsia="Times New Roman" w:cs="Times New Roman"/>
          <w:bCs/>
          <w:sz w:val="28"/>
          <w:szCs w:val="28"/>
        </w:rPr>
        <w:t xml:space="preserve">10. </w:t>
      </w:r>
      <w:proofErr w:type="spellStart"/>
      <w:r w:rsidRPr="008F6317">
        <w:rPr>
          <w:rFonts w:eastAsia="Times New Roman" w:cs="Times New Roman"/>
          <w:bCs/>
          <w:sz w:val="28"/>
          <w:szCs w:val="28"/>
        </w:rPr>
        <w:t>Không</w:t>
      </w:r>
      <w:proofErr w:type="spellEnd"/>
      <w:r w:rsidRPr="008F6317">
        <w:rPr>
          <w:rFonts w:eastAsia="Times New Roman" w:cs="Times New Roman"/>
          <w:bCs/>
          <w:sz w:val="28"/>
          <w:szCs w:val="28"/>
        </w:rPr>
        <w:t xml:space="preserve"> có </w:t>
      </w:r>
      <w:proofErr w:type="spellStart"/>
      <w:r w:rsidRPr="008F6317">
        <w:rPr>
          <w:rFonts w:eastAsia="Times New Roman" w:cs="Times New Roman"/>
          <w:bCs/>
          <w:sz w:val="28"/>
          <w:szCs w:val="28"/>
        </w:rPr>
        <w:t>áp</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suất</w:t>
      </w:r>
      <w:proofErr w:type="spellEnd"/>
      <w:r w:rsidRPr="008F6317">
        <w:rPr>
          <w:rFonts w:eastAsia="Times New Roman" w:cs="Times New Roman"/>
          <w:bCs/>
          <w:sz w:val="28"/>
          <w:szCs w:val="28"/>
        </w:rPr>
        <w:t>.</w:t>
      </w:r>
    </w:p>
    <w:p w14:paraId="2AD683D6" w14:textId="77777777" w:rsidR="008A781D" w:rsidRPr="008F6317" w:rsidRDefault="00D35C98" w:rsidP="00D461FE">
      <w:pPr>
        <w:tabs>
          <w:tab w:val="left" w:pos="600"/>
        </w:tabs>
        <w:spacing w:after="0" w:line="312" w:lineRule="auto"/>
        <w:jc w:val="both"/>
        <w:rPr>
          <w:rFonts w:eastAsia="Times New Roman" w:cs="Times New Roman"/>
          <w:bCs/>
          <w:sz w:val="28"/>
          <w:szCs w:val="28"/>
        </w:rPr>
      </w:pPr>
      <w:r w:rsidRPr="008F6317">
        <w:rPr>
          <w:rFonts w:eastAsia="Times New Roman" w:cs="Times New Roman"/>
          <w:bCs/>
          <w:sz w:val="28"/>
          <w:szCs w:val="28"/>
        </w:rPr>
        <w:t>2</w:t>
      </w:r>
      <w:r w:rsidRPr="008F6317">
        <w:rPr>
          <w:rFonts w:eastAsia="Times New Roman" w:cs="Times New Roman"/>
          <w:bCs/>
          <w:sz w:val="28"/>
          <w:szCs w:val="28"/>
          <w:lang w:val="vi-VN"/>
        </w:rPr>
        <w:t>.2.</w:t>
      </w:r>
      <w:r w:rsidRPr="008F6317">
        <w:rPr>
          <w:rFonts w:eastAsia="Times New Roman" w:cs="Times New Roman"/>
          <w:bCs/>
          <w:sz w:val="28"/>
          <w:szCs w:val="28"/>
        </w:rPr>
        <w:t xml:space="preserve">11. </w:t>
      </w:r>
      <w:proofErr w:type="spellStart"/>
      <w:r w:rsidRPr="008F6317">
        <w:rPr>
          <w:rFonts w:eastAsia="Times New Roman" w:cs="Times New Roman"/>
          <w:bCs/>
          <w:sz w:val="28"/>
          <w:szCs w:val="28"/>
        </w:rPr>
        <w:t>Áp</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suất</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thấp</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hoặc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thất</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thường</w:t>
      </w:r>
      <w:proofErr w:type="spellEnd"/>
      <w:r w:rsidRPr="008F6317">
        <w:rPr>
          <w:rFonts w:eastAsia="Times New Roman" w:cs="Times New Roman"/>
          <w:bCs/>
          <w:sz w:val="28"/>
          <w:szCs w:val="28"/>
        </w:rPr>
        <w:t>.</w:t>
      </w:r>
    </w:p>
    <w:p w14:paraId="028C76E5" w14:textId="77777777" w:rsidR="008A781D" w:rsidRPr="008F6317" w:rsidRDefault="00D35C98" w:rsidP="00D461FE">
      <w:pPr>
        <w:tabs>
          <w:tab w:val="left" w:pos="600"/>
        </w:tabs>
        <w:spacing w:after="0" w:line="312" w:lineRule="auto"/>
        <w:jc w:val="both"/>
        <w:rPr>
          <w:rFonts w:eastAsia="Times New Roman" w:cs="Times New Roman"/>
          <w:bCs/>
          <w:sz w:val="28"/>
          <w:szCs w:val="28"/>
        </w:rPr>
      </w:pPr>
      <w:r w:rsidRPr="008F6317">
        <w:rPr>
          <w:rFonts w:eastAsia="Times New Roman" w:cs="Times New Roman"/>
          <w:bCs/>
          <w:sz w:val="28"/>
          <w:szCs w:val="28"/>
        </w:rPr>
        <w:t>2</w:t>
      </w:r>
      <w:r w:rsidRPr="008F6317">
        <w:rPr>
          <w:rFonts w:eastAsia="Times New Roman" w:cs="Times New Roman"/>
          <w:bCs/>
          <w:sz w:val="28"/>
          <w:szCs w:val="28"/>
          <w:lang w:val="vi-VN"/>
        </w:rPr>
        <w:t>.2.</w:t>
      </w:r>
      <w:r w:rsidRPr="008F6317">
        <w:rPr>
          <w:rFonts w:eastAsia="Times New Roman" w:cs="Times New Roman"/>
          <w:bCs/>
          <w:sz w:val="28"/>
          <w:szCs w:val="28"/>
        </w:rPr>
        <w:t xml:space="preserve">12. </w:t>
      </w:r>
      <w:proofErr w:type="spellStart"/>
      <w:r w:rsidRPr="008F6317">
        <w:rPr>
          <w:rFonts w:eastAsia="Times New Roman" w:cs="Times New Roman"/>
          <w:bCs/>
          <w:sz w:val="28"/>
          <w:szCs w:val="28"/>
        </w:rPr>
        <w:t>Cơ</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cấu</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chấp</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hành</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chuyển</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động</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chậm</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hoặc</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thất</w:t>
      </w:r>
      <w:proofErr w:type="spellEnd"/>
      <w:r w:rsidRPr="008F6317">
        <w:rPr>
          <w:rFonts w:eastAsia="Times New Roman" w:cs="Times New Roman"/>
          <w:bCs/>
          <w:sz w:val="28"/>
          <w:szCs w:val="28"/>
        </w:rPr>
        <w:t xml:space="preserve"> </w:t>
      </w:r>
      <w:proofErr w:type="spellStart"/>
      <w:r w:rsidRPr="008F6317">
        <w:rPr>
          <w:rFonts w:eastAsia="Times New Roman" w:cs="Times New Roman"/>
          <w:bCs/>
          <w:sz w:val="28"/>
          <w:szCs w:val="28"/>
        </w:rPr>
        <w:t>thường</w:t>
      </w:r>
      <w:proofErr w:type="spellEnd"/>
    </w:p>
    <w:p w14:paraId="61B9F3F9" w14:textId="77777777" w:rsidR="008A781D" w:rsidRPr="008F6317" w:rsidRDefault="00D35C98" w:rsidP="00D461FE">
      <w:pPr>
        <w:spacing w:after="0" w:line="312" w:lineRule="auto"/>
        <w:jc w:val="both"/>
        <w:rPr>
          <w:rFonts w:eastAsia="Times New Roman" w:cs="Times New Roman"/>
          <w:bCs/>
          <w:sz w:val="28"/>
          <w:szCs w:val="28"/>
        </w:rPr>
      </w:pPr>
      <w:r w:rsidRPr="008F6317">
        <w:rPr>
          <w:rFonts w:eastAsia="Times New Roman" w:cs="Times New Roman"/>
          <w:bCs/>
          <w:sz w:val="28"/>
          <w:szCs w:val="28"/>
        </w:rPr>
        <w:t>2</w:t>
      </w:r>
      <w:r w:rsidRPr="008F6317">
        <w:rPr>
          <w:rFonts w:eastAsia="Times New Roman" w:cs="Times New Roman"/>
          <w:bCs/>
          <w:sz w:val="28"/>
          <w:szCs w:val="28"/>
          <w:lang w:val="vi-VN"/>
        </w:rPr>
        <w:t>.3. Lập quy trình công nghệ sửa chữa và bảo trì 1 số mạch điều khiển thủy lực</w:t>
      </w:r>
      <w:r w:rsidRPr="008F6317">
        <w:rPr>
          <w:rFonts w:eastAsia="Times New Roman" w:cs="Times New Roman"/>
          <w:bCs/>
          <w:sz w:val="28"/>
          <w:szCs w:val="28"/>
        </w:rPr>
        <w:t>.</w:t>
      </w:r>
    </w:p>
    <w:p w14:paraId="35D18DEC" w14:textId="77777777" w:rsidR="008A781D" w:rsidRPr="008F6317" w:rsidRDefault="00D35C98" w:rsidP="00D461FE">
      <w:pPr>
        <w:spacing w:after="0" w:line="312" w:lineRule="auto"/>
        <w:jc w:val="both"/>
        <w:rPr>
          <w:rFonts w:eastAsia="Times New Roman" w:cs="Times New Roman"/>
          <w:iCs/>
          <w:sz w:val="28"/>
          <w:szCs w:val="28"/>
        </w:rPr>
      </w:pPr>
      <w:r w:rsidRPr="008F6317">
        <w:rPr>
          <w:rFonts w:eastAsia="Times New Roman" w:cs="Times New Roman"/>
          <w:bCs/>
          <w:sz w:val="28"/>
          <w:szCs w:val="28"/>
        </w:rPr>
        <w:t>2</w:t>
      </w:r>
      <w:r w:rsidRPr="008F6317">
        <w:rPr>
          <w:rFonts w:eastAsia="Times New Roman" w:cs="Times New Roman"/>
          <w:bCs/>
          <w:sz w:val="28"/>
          <w:szCs w:val="28"/>
          <w:lang w:val="vi-VN"/>
        </w:rPr>
        <w:t>.</w:t>
      </w:r>
      <w:r w:rsidRPr="008F6317">
        <w:rPr>
          <w:rFonts w:eastAsia="Times New Roman" w:cs="Times New Roman"/>
          <w:bCs/>
          <w:sz w:val="28"/>
          <w:szCs w:val="28"/>
        </w:rPr>
        <w:t xml:space="preserve">4. </w:t>
      </w:r>
      <w:proofErr w:type="spellStart"/>
      <w:r w:rsidRPr="008F6317">
        <w:rPr>
          <w:rFonts w:eastAsia="Times New Roman" w:cs="Times New Roman"/>
          <w:iCs/>
          <w:sz w:val="28"/>
          <w:szCs w:val="28"/>
        </w:rPr>
        <w:t>Câu</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hỏi</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ôn</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tập</w:t>
      </w:r>
      <w:proofErr w:type="spellEnd"/>
      <w:r w:rsidRPr="008F6317">
        <w:rPr>
          <w:rFonts w:eastAsia="Times New Roman" w:cs="Times New Roman"/>
          <w:iCs/>
          <w:sz w:val="28"/>
          <w:szCs w:val="28"/>
        </w:rPr>
        <w:t>.</w:t>
      </w:r>
    </w:p>
    <w:p w14:paraId="433E67E2" w14:textId="77777777" w:rsidR="008A781D" w:rsidRPr="008F6317" w:rsidRDefault="00D35C98" w:rsidP="00D461FE">
      <w:pPr>
        <w:spacing w:after="0" w:line="312" w:lineRule="auto"/>
        <w:jc w:val="both"/>
        <w:rPr>
          <w:rFonts w:eastAsia="Times New Roman" w:cs="Times New Roman"/>
          <w:iCs/>
          <w:sz w:val="28"/>
          <w:szCs w:val="28"/>
        </w:rPr>
      </w:pPr>
      <w:r w:rsidRPr="008F6317">
        <w:rPr>
          <w:rFonts w:eastAsia="Times New Roman" w:cs="Times New Roman"/>
          <w:bCs/>
          <w:sz w:val="28"/>
          <w:szCs w:val="28"/>
        </w:rPr>
        <w:t>2</w:t>
      </w:r>
      <w:r w:rsidRPr="008F6317">
        <w:rPr>
          <w:rFonts w:eastAsia="Times New Roman" w:cs="Times New Roman"/>
          <w:bCs/>
          <w:sz w:val="28"/>
          <w:szCs w:val="28"/>
          <w:lang w:val="vi-VN"/>
        </w:rPr>
        <w:t>.</w:t>
      </w:r>
      <w:r w:rsidRPr="008F6317">
        <w:rPr>
          <w:rFonts w:eastAsia="Times New Roman" w:cs="Times New Roman"/>
          <w:iCs/>
          <w:sz w:val="28"/>
          <w:szCs w:val="28"/>
        </w:rPr>
        <w:t xml:space="preserve">5. </w:t>
      </w:r>
      <w:proofErr w:type="spellStart"/>
      <w:r w:rsidRPr="008F6317">
        <w:rPr>
          <w:rFonts w:eastAsia="Times New Roman" w:cs="Times New Roman"/>
          <w:iCs/>
          <w:sz w:val="28"/>
          <w:szCs w:val="28"/>
        </w:rPr>
        <w:t>Kiểm</w:t>
      </w:r>
      <w:proofErr w:type="spellEnd"/>
      <w:r w:rsidRPr="008F6317">
        <w:rPr>
          <w:rFonts w:eastAsia="Times New Roman" w:cs="Times New Roman"/>
          <w:iCs/>
          <w:sz w:val="28"/>
          <w:szCs w:val="28"/>
        </w:rPr>
        <w:t xml:space="preserve"> </w:t>
      </w:r>
      <w:proofErr w:type="spellStart"/>
      <w:r w:rsidRPr="008F6317">
        <w:rPr>
          <w:rFonts w:eastAsia="Times New Roman" w:cs="Times New Roman"/>
          <w:iCs/>
          <w:sz w:val="28"/>
          <w:szCs w:val="28"/>
        </w:rPr>
        <w:t>tra</w:t>
      </w:r>
      <w:proofErr w:type="spellEnd"/>
      <w:r w:rsidRPr="008F6317">
        <w:rPr>
          <w:rFonts w:eastAsia="Times New Roman" w:cs="Times New Roman"/>
          <w:iCs/>
          <w:sz w:val="28"/>
          <w:szCs w:val="28"/>
        </w:rPr>
        <w:t>.</w:t>
      </w:r>
    </w:p>
    <w:p w14:paraId="4C241813" w14:textId="77777777" w:rsidR="008A781D" w:rsidRPr="008F6317" w:rsidRDefault="008A781D" w:rsidP="00D461FE">
      <w:pPr>
        <w:spacing w:after="0" w:line="312" w:lineRule="auto"/>
        <w:jc w:val="both"/>
        <w:rPr>
          <w:rFonts w:eastAsia="Times New Roman" w:cs="Times New Roman"/>
          <w:sz w:val="28"/>
          <w:szCs w:val="28"/>
        </w:rPr>
      </w:pPr>
    </w:p>
    <w:p w14:paraId="1FBC7BFA" w14:textId="77777777" w:rsidR="008A781D" w:rsidRPr="008F6317" w:rsidRDefault="00D35C98" w:rsidP="00D461FE">
      <w:p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7:</w:t>
      </w:r>
      <w:r w:rsidRPr="008F6317">
        <w:rPr>
          <w:rFonts w:eastAsia="Times New Roman" w:cs="Times New Roman"/>
          <w:b/>
          <w:bCs/>
          <w:sz w:val="28"/>
          <w:szCs w:val="28"/>
        </w:rPr>
        <w:tab/>
      </w:r>
      <w:r w:rsidRPr="008F6317">
        <w:rPr>
          <w:rFonts w:eastAsia="Times New Roman" w:cs="Times New Roman"/>
          <w:b/>
          <w:bCs/>
          <w:sz w:val="28"/>
          <w:szCs w:val="28"/>
          <w:lang w:val="pt-BR"/>
        </w:rPr>
        <w:t>Ứng dụng PLC trong điều khiển điện thủy lực</w:t>
      </w:r>
      <w:r w:rsidRPr="008F6317">
        <w:rPr>
          <w:rFonts w:eastAsia="Times New Roman" w:cs="Times New Roman"/>
          <w:sz w:val="28"/>
          <w:szCs w:val="28"/>
        </w:rPr>
        <w:tab/>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gian: 6 </w:t>
      </w:r>
      <w:proofErr w:type="spellStart"/>
      <w:r w:rsidRPr="008F6317">
        <w:rPr>
          <w:rFonts w:eastAsia="Times New Roman" w:cs="Times New Roman"/>
          <w:sz w:val="28"/>
          <w:szCs w:val="28"/>
        </w:rPr>
        <w:t>giờ</w:t>
      </w:r>
      <w:proofErr w:type="spellEnd"/>
    </w:p>
    <w:p w14:paraId="1CECEEF4"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4897C4E8" w14:textId="77777777" w:rsidR="008A781D" w:rsidRPr="008F6317" w:rsidRDefault="00D35C98" w:rsidP="00D461FE">
      <w:pPr>
        <w:keepNext/>
        <w:tabs>
          <w:tab w:val="left" w:pos="0"/>
          <w:tab w:val="left" w:pos="600"/>
        </w:tabs>
        <w:spacing w:after="0" w:line="312" w:lineRule="auto"/>
        <w:jc w:val="both"/>
        <w:rPr>
          <w:rFonts w:eastAsia="Times New Roman" w:cs="Times New Roman"/>
          <w:iCs/>
          <w:sz w:val="28"/>
          <w:szCs w:val="28"/>
          <w:lang w:val="vi-VN"/>
        </w:rPr>
      </w:pPr>
      <w:r w:rsidRPr="008F6317">
        <w:rPr>
          <w:rFonts w:eastAsia="Times New Roman" w:cs="Times New Roman"/>
          <w:bCs/>
          <w:sz w:val="28"/>
          <w:szCs w:val="28"/>
          <w:lang w:val="vi-VN"/>
        </w:rPr>
        <w:lastRenderedPageBreak/>
        <w:t xml:space="preserve">- </w:t>
      </w:r>
      <w:r w:rsidRPr="008F6317">
        <w:rPr>
          <w:rFonts w:eastAsia="Times New Roman" w:cs="Times New Roman"/>
          <w:iCs/>
          <w:sz w:val="28"/>
          <w:szCs w:val="28"/>
          <w:lang w:val="vi-VN"/>
        </w:rPr>
        <w:t>Sử dụng chương trình PLC lập trình được một số mạch điều khiển thủy lực đơn giản.</w:t>
      </w:r>
    </w:p>
    <w:p w14:paraId="0169CFF4" w14:textId="77777777" w:rsidR="008A781D" w:rsidRPr="008F6317" w:rsidRDefault="00D35C98" w:rsidP="00D461FE">
      <w:pPr>
        <w:keepNext/>
        <w:tabs>
          <w:tab w:val="left" w:pos="0"/>
          <w:tab w:val="left" w:pos="600"/>
        </w:tabs>
        <w:spacing w:after="0" w:line="312" w:lineRule="auto"/>
        <w:jc w:val="both"/>
        <w:rPr>
          <w:rFonts w:eastAsia="Times New Roman" w:cs="Times New Roman"/>
          <w:iCs/>
          <w:sz w:val="28"/>
          <w:szCs w:val="28"/>
          <w:lang w:val="vi-VN"/>
        </w:rPr>
      </w:pPr>
      <w:r w:rsidRPr="008F6317">
        <w:rPr>
          <w:rFonts w:eastAsia="Times New Roman" w:cs="Times New Roman"/>
          <w:iCs/>
          <w:sz w:val="28"/>
          <w:szCs w:val="28"/>
          <w:lang w:val="vi-VN"/>
        </w:rPr>
        <w:t>- Chọn và lắp ráp được các phần tử thủy lực trong sơ đồ mạch.</w:t>
      </w:r>
    </w:p>
    <w:p w14:paraId="535B64AF" w14:textId="77777777" w:rsidR="008A781D" w:rsidRPr="008F6317" w:rsidRDefault="00D35C98" w:rsidP="00D461FE">
      <w:pPr>
        <w:keepNext/>
        <w:tabs>
          <w:tab w:val="left" w:pos="0"/>
          <w:tab w:val="left" w:pos="600"/>
        </w:tabs>
        <w:spacing w:after="0" w:line="312" w:lineRule="auto"/>
        <w:jc w:val="both"/>
        <w:rPr>
          <w:rFonts w:eastAsia="Times New Roman" w:cs="Times New Roman"/>
          <w:iCs/>
          <w:sz w:val="28"/>
          <w:szCs w:val="28"/>
          <w:lang w:val="vi-VN"/>
        </w:rPr>
      </w:pPr>
      <w:r w:rsidRPr="008F6317">
        <w:rPr>
          <w:rFonts w:eastAsia="Times New Roman" w:cs="Times New Roman"/>
          <w:iCs/>
          <w:sz w:val="28"/>
          <w:szCs w:val="28"/>
          <w:lang w:val="vi-VN"/>
        </w:rPr>
        <w:t>- Kết nối được chương trình PLC với mạch điều khiển.</w:t>
      </w:r>
    </w:p>
    <w:p w14:paraId="74326B62" w14:textId="77777777" w:rsidR="008A781D" w:rsidRPr="008F6317" w:rsidRDefault="00D35C98" w:rsidP="00D461FE">
      <w:pPr>
        <w:keepNext/>
        <w:tabs>
          <w:tab w:val="left" w:pos="0"/>
          <w:tab w:val="left" w:pos="600"/>
        </w:tabs>
        <w:spacing w:after="0" w:line="312" w:lineRule="auto"/>
        <w:jc w:val="both"/>
        <w:rPr>
          <w:rFonts w:eastAsia="Times New Roman" w:cs="Times New Roman"/>
          <w:iCs/>
          <w:sz w:val="28"/>
          <w:szCs w:val="28"/>
          <w:lang w:val="vi-VN"/>
        </w:rPr>
      </w:pPr>
      <w:r w:rsidRPr="008F6317">
        <w:rPr>
          <w:rFonts w:eastAsia="Times New Roman" w:cs="Times New Roman"/>
          <w:iCs/>
          <w:sz w:val="28"/>
          <w:szCs w:val="28"/>
          <w:lang w:val="vi-VN"/>
        </w:rPr>
        <w:t>- Vận hành cho hệ thống hoạt động đúng nguyên lý hoạt động.</w:t>
      </w:r>
    </w:p>
    <w:p w14:paraId="4D4E83CA" w14:textId="77777777" w:rsidR="008A781D" w:rsidRPr="008F6317" w:rsidRDefault="00D35C98" w:rsidP="00D461FE">
      <w:pPr>
        <w:keepNext/>
        <w:tabs>
          <w:tab w:val="left" w:pos="0"/>
          <w:tab w:val="left" w:pos="600"/>
        </w:tabs>
        <w:spacing w:after="0" w:line="312" w:lineRule="auto"/>
        <w:jc w:val="both"/>
        <w:rPr>
          <w:rFonts w:eastAsia="Times New Roman" w:cs="Times New Roman"/>
          <w:iCs/>
          <w:sz w:val="28"/>
          <w:szCs w:val="28"/>
          <w:lang w:val="vi-VN"/>
        </w:rPr>
      </w:pPr>
      <w:r w:rsidRPr="008F6317">
        <w:rPr>
          <w:rFonts w:eastAsia="Times New Roman" w:cs="Times New Roman"/>
          <w:iCs/>
          <w:sz w:val="28"/>
          <w:szCs w:val="28"/>
          <w:lang w:val="vi-VN"/>
        </w:rPr>
        <w:t>- Chủ động, sáng tạo và an toàn trong</w:t>
      </w:r>
      <w:r w:rsidRPr="008F6317">
        <w:rPr>
          <w:rFonts w:eastAsia="Times New Roman" w:cs="Times New Roman"/>
          <w:sz w:val="28"/>
          <w:szCs w:val="28"/>
          <w:lang w:val="vi-VN"/>
        </w:rPr>
        <w:t xml:space="preserve"> quá trình học tập</w:t>
      </w:r>
    </w:p>
    <w:p w14:paraId="5822B984"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 Nội dung của bài:</w:t>
      </w:r>
    </w:p>
    <w:p w14:paraId="4733F4B0"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2.1. Lập trình trên máy tính mạch điều khiển thủy lực.</w:t>
      </w:r>
    </w:p>
    <w:p w14:paraId="2F3EE7D1"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2.2. Lắp ráp các phần tử trên mạch điều khiển.</w:t>
      </w:r>
    </w:p>
    <w:p w14:paraId="1B501BA3"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2.3. Kết nối vận hành hệ thống thủy lực với chương trình điều khiển PLC.</w:t>
      </w:r>
    </w:p>
    <w:p w14:paraId="6B410677"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2.4. Bài tập.</w:t>
      </w:r>
    </w:p>
    <w:p w14:paraId="38A203A9"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2.5. Kiểm tra.</w:t>
      </w:r>
    </w:p>
    <w:p w14:paraId="3A732AC2" w14:textId="77777777" w:rsidR="008A781D" w:rsidRPr="008F6317" w:rsidRDefault="008A781D" w:rsidP="00D461FE">
      <w:pPr>
        <w:spacing w:after="0" w:line="312" w:lineRule="auto"/>
        <w:jc w:val="both"/>
        <w:rPr>
          <w:rFonts w:eastAsia="Times New Roman" w:cs="Times New Roman"/>
          <w:sz w:val="28"/>
          <w:szCs w:val="28"/>
          <w:lang w:val="vi-VN"/>
        </w:rPr>
      </w:pPr>
    </w:p>
    <w:p w14:paraId="6F3C2F70"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Bài 8:</w:t>
      </w:r>
      <w:r w:rsidRPr="008F6317">
        <w:rPr>
          <w:rFonts w:eastAsia="Times New Roman" w:cs="Times New Roman"/>
          <w:sz w:val="28"/>
          <w:szCs w:val="28"/>
          <w:lang w:val="vi-VN"/>
        </w:rPr>
        <w:tab/>
      </w:r>
      <w:r w:rsidRPr="008F6317">
        <w:rPr>
          <w:rFonts w:eastAsia="Times New Roman" w:cs="Times New Roman"/>
          <w:sz w:val="28"/>
          <w:szCs w:val="28"/>
          <w:lang w:val="pt-BR"/>
        </w:rPr>
        <w:t>Các mạch thủy lực, điện - thuỷ lực ứng dụng</w:t>
      </w:r>
      <w:r w:rsidRPr="008F6317">
        <w:rPr>
          <w:rFonts w:eastAsia="Times New Roman" w:cs="Times New Roman"/>
          <w:sz w:val="28"/>
          <w:szCs w:val="28"/>
          <w:lang w:val="vi-VN"/>
        </w:rPr>
        <w:tab/>
        <w:t xml:space="preserve">                Thời gian: 35 giờ</w:t>
      </w:r>
    </w:p>
    <w:p w14:paraId="72F4C928"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1. Mục tiêu của bài:</w:t>
      </w:r>
    </w:p>
    <w:p w14:paraId="33D5EBE8" w14:textId="77777777" w:rsidR="008A781D" w:rsidRPr="008F6317" w:rsidRDefault="00D35C98" w:rsidP="00D461FE">
      <w:pPr>
        <w:keepNext/>
        <w:tabs>
          <w:tab w:val="left" w:pos="0"/>
          <w:tab w:val="left" w:pos="600"/>
        </w:tabs>
        <w:spacing w:after="0" w:line="312" w:lineRule="auto"/>
        <w:jc w:val="both"/>
        <w:rPr>
          <w:rFonts w:eastAsia="Times New Roman" w:cs="Times New Roman"/>
          <w:iCs/>
          <w:sz w:val="28"/>
          <w:szCs w:val="28"/>
          <w:lang w:val="vi-VN"/>
        </w:rPr>
      </w:pPr>
      <w:r w:rsidRPr="008F6317">
        <w:rPr>
          <w:rFonts w:eastAsia="Times New Roman" w:cs="Times New Roman"/>
          <w:bCs/>
          <w:sz w:val="28"/>
          <w:szCs w:val="28"/>
          <w:lang w:val="vi-VN"/>
        </w:rPr>
        <w:t xml:space="preserve">- </w:t>
      </w:r>
      <w:r w:rsidRPr="008F6317">
        <w:rPr>
          <w:rFonts w:eastAsia="Times New Roman" w:cs="Times New Roman"/>
          <w:iCs/>
          <w:sz w:val="28"/>
          <w:szCs w:val="28"/>
          <w:lang w:val="vi-VN"/>
        </w:rPr>
        <w:t>Sử dụng chương trình PLC lập trình được một số mạch điều khiển thủy lực đơn giản.</w:t>
      </w:r>
    </w:p>
    <w:p w14:paraId="30C7FE2C" w14:textId="77777777" w:rsidR="008A781D" w:rsidRPr="008F6317" w:rsidRDefault="00D35C98" w:rsidP="00D461FE">
      <w:pPr>
        <w:keepNext/>
        <w:tabs>
          <w:tab w:val="left" w:pos="0"/>
          <w:tab w:val="left" w:pos="600"/>
        </w:tabs>
        <w:spacing w:after="0" w:line="312" w:lineRule="auto"/>
        <w:jc w:val="both"/>
        <w:rPr>
          <w:rFonts w:eastAsia="Times New Roman" w:cs="Times New Roman"/>
          <w:iCs/>
          <w:sz w:val="28"/>
          <w:szCs w:val="28"/>
          <w:lang w:val="vi-VN"/>
        </w:rPr>
      </w:pPr>
      <w:r w:rsidRPr="008F6317">
        <w:rPr>
          <w:rFonts w:eastAsia="Times New Roman" w:cs="Times New Roman"/>
          <w:iCs/>
          <w:sz w:val="28"/>
          <w:szCs w:val="28"/>
          <w:lang w:val="vi-VN"/>
        </w:rPr>
        <w:t>- Chọn và lắp ráp được các phần tử thủy lực trong sơ đồ mạch.</w:t>
      </w:r>
    </w:p>
    <w:p w14:paraId="036E9E21" w14:textId="77777777" w:rsidR="008A781D" w:rsidRPr="008F6317" w:rsidRDefault="00D35C98" w:rsidP="00D461FE">
      <w:pPr>
        <w:keepNext/>
        <w:tabs>
          <w:tab w:val="left" w:pos="0"/>
          <w:tab w:val="left" w:pos="600"/>
        </w:tabs>
        <w:spacing w:after="0" w:line="312" w:lineRule="auto"/>
        <w:jc w:val="both"/>
        <w:rPr>
          <w:rFonts w:eastAsia="Times New Roman" w:cs="Times New Roman"/>
          <w:iCs/>
          <w:sz w:val="28"/>
          <w:szCs w:val="28"/>
          <w:lang w:val="vi-VN"/>
        </w:rPr>
      </w:pPr>
      <w:r w:rsidRPr="008F6317">
        <w:rPr>
          <w:rFonts w:eastAsia="Times New Roman" w:cs="Times New Roman"/>
          <w:iCs/>
          <w:sz w:val="28"/>
          <w:szCs w:val="28"/>
          <w:lang w:val="vi-VN"/>
        </w:rPr>
        <w:t>- Kết nối được chương trình PLC với mạch điều khiển.</w:t>
      </w:r>
    </w:p>
    <w:p w14:paraId="45B4F7AF" w14:textId="77777777" w:rsidR="008A781D" w:rsidRPr="008F6317" w:rsidRDefault="00D35C98" w:rsidP="00D461FE">
      <w:pPr>
        <w:keepNext/>
        <w:tabs>
          <w:tab w:val="left" w:pos="0"/>
          <w:tab w:val="left" w:pos="600"/>
        </w:tabs>
        <w:spacing w:after="0" w:line="312" w:lineRule="auto"/>
        <w:jc w:val="both"/>
        <w:rPr>
          <w:rFonts w:eastAsia="Times New Roman" w:cs="Times New Roman"/>
          <w:iCs/>
          <w:sz w:val="28"/>
          <w:szCs w:val="28"/>
          <w:lang w:val="vi-VN"/>
        </w:rPr>
      </w:pPr>
      <w:r w:rsidRPr="008F6317">
        <w:rPr>
          <w:rFonts w:eastAsia="Times New Roman" w:cs="Times New Roman"/>
          <w:iCs/>
          <w:sz w:val="28"/>
          <w:szCs w:val="28"/>
          <w:lang w:val="vi-VN"/>
        </w:rPr>
        <w:t>- Vận hành cho hệ thống hoạt động đúng nguyên lý hoạt động.</w:t>
      </w:r>
    </w:p>
    <w:p w14:paraId="4A8EC80B" w14:textId="77777777" w:rsidR="008A781D" w:rsidRPr="008F6317" w:rsidRDefault="00D35C98" w:rsidP="00D461FE">
      <w:pPr>
        <w:keepNext/>
        <w:tabs>
          <w:tab w:val="left" w:pos="0"/>
          <w:tab w:val="left" w:pos="600"/>
        </w:tabs>
        <w:spacing w:after="0" w:line="312" w:lineRule="auto"/>
        <w:jc w:val="both"/>
        <w:rPr>
          <w:rFonts w:eastAsia="Times New Roman" w:cs="Times New Roman"/>
          <w:iCs/>
          <w:sz w:val="28"/>
          <w:szCs w:val="28"/>
          <w:lang w:val="vi-VN"/>
        </w:rPr>
      </w:pPr>
      <w:r w:rsidRPr="008F6317">
        <w:rPr>
          <w:rFonts w:eastAsia="Times New Roman" w:cs="Times New Roman"/>
          <w:iCs/>
          <w:sz w:val="28"/>
          <w:szCs w:val="28"/>
          <w:lang w:val="vi-VN"/>
        </w:rPr>
        <w:t>- Chủ động, sáng tạo và an toàn trong</w:t>
      </w:r>
      <w:r w:rsidRPr="008F6317">
        <w:rPr>
          <w:rFonts w:eastAsia="Times New Roman" w:cs="Times New Roman"/>
          <w:sz w:val="28"/>
          <w:szCs w:val="28"/>
          <w:lang w:val="vi-VN"/>
        </w:rPr>
        <w:t xml:space="preserve"> quá trình học tập</w:t>
      </w:r>
    </w:p>
    <w:p w14:paraId="629D352C"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 Nội dung của bài:</w:t>
      </w:r>
    </w:p>
    <w:p w14:paraId="440DB765"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w:t>
      </w:r>
      <w:r w:rsidRPr="008F6317">
        <w:rPr>
          <w:rFonts w:eastAsia="Times New Roman" w:cs="Times New Roman"/>
          <w:bCs/>
          <w:sz w:val="28"/>
          <w:szCs w:val="28"/>
          <w:lang w:val="vi-VN"/>
        </w:rPr>
        <w:t xml:space="preserve">1. </w:t>
      </w:r>
      <w:r w:rsidRPr="008F6317">
        <w:rPr>
          <w:rFonts w:eastAsia="Times New Roman" w:cs="Times New Roman"/>
          <w:sz w:val="28"/>
          <w:szCs w:val="28"/>
          <w:lang w:val="vi-VN"/>
        </w:rPr>
        <w:t>Dùng phương pháp điều chỉnh tốc độ trong, ngoài để điều chỉnh tốc độ duỗi ra của xy lanh tác động kép.</w:t>
      </w:r>
    </w:p>
    <w:p w14:paraId="5D41726F"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2.2. Dùng van giảm áp để xác định kết quả của áp lực vào để có thể điều chỉnh được áp lực ra.</w:t>
      </w:r>
    </w:p>
    <w:p w14:paraId="32CFF6E0"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2.3. Cung cấp chuyển động quay đảo chiều và dừng lại của trục động cơ thủy lực.</w:t>
      </w:r>
    </w:p>
    <w:p w14:paraId="6F3EAE16"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2.4. Thiết bị phân loại (điện thủy lực).</w:t>
      </w:r>
    </w:p>
    <w:p w14:paraId="52A98378"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2.5.</w:t>
      </w:r>
      <w:r w:rsidRPr="008F6317">
        <w:rPr>
          <w:rFonts w:eastAsia="Times New Roman" w:cs="Times New Roman"/>
          <w:bCs/>
          <w:sz w:val="28"/>
          <w:szCs w:val="28"/>
          <w:lang w:val="vi-VN"/>
        </w:rPr>
        <w:t xml:space="preserve"> Lựa chọn thành phần trên băng tải.</w:t>
      </w:r>
    </w:p>
    <w:p w14:paraId="4C2567A3"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2.6.</w:t>
      </w:r>
      <w:r w:rsidRPr="008F6317">
        <w:rPr>
          <w:rFonts w:eastAsia="Times New Roman" w:cs="Times New Roman"/>
          <w:bCs/>
          <w:spacing w:val="-2"/>
          <w:sz w:val="28"/>
          <w:szCs w:val="28"/>
          <w:lang w:val="vi-VN"/>
        </w:rPr>
        <w:t xml:space="preserve"> Nâng trạm.</w:t>
      </w:r>
    </w:p>
    <w:p w14:paraId="5205B846"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2.7.</w:t>
      </w:r>
      <w:r w:rsidRPr="008F6317">
        <w:rPr>
          <w:rFonts w:eastAsia="Times New Roman" w:cs="Times New Roman"/>
          <w:bCs/>
          <w:spacing w:val="-2"/>
          <w:sz w:val="28"/>
          <w:szCs w:val="28"/>
          <w:lang w:val="vi-VN"/>
        </w:rPr>
        <w:t xml:space="preserve"> Uốn thiết bị.</w:t>
      </w:r>
    </w:p>
    <w:p w14:paraId="407B2A06"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2.8.</w:t>
      </w:r>
      <w:r w:rsidRPr="008F6317">
        <w:rPr>
          <w:rFonts w:eastAsia="Times New Roman" w:cs="Times New Roman"/>
          <w:bCs/>
          <w:spacing w:val="2"/>
          <w:sz w:val="28"/>
          <w:szCs w:val="28"/>
          <w:lang w:val="vi-VN"/>
        </w:rPr>
        <w:t xml:space="preserve"> Thiết bị dập đầu nối.</w:t>
      </w:r>
    </w:p>
    <w:p w14:paraId="500804CA"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2.9.</w:t>
      </w:r>
      <w:r w:rsidRPr="008F6317">
        <w:rPr>
          <w:rFonts w:eastAsia="Times New Roman" w:cs="Times New Roman"/>
          <w:bCs/>
          <w:spacing w:val="5"/>
          <w:sz w:val="28"/>
          <w:szCs w:val="28"/>
          <w:lang w:val="vi-VN"/>
        </w:rPr>
        <w:t xml:space="preserve"> Máy dập tem.</w:t>
      </w:r>
    </w:p>
    <w:p w14:paraId="5EACA6B4"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2.10.</w:t>
      </w:r>
      <w:r w:rsidRPr="008F6317">
        <w:rPr>
          <w:rFonts w:eastAsia="Times New Roman" w:cs="Times New Roman"/>
          <w:bCs/>
          <w:spacing w:val="-2"/>
          <w:sz w:val="28"/>
          <w:szCs w:val="28"/>
          <w:lang w:val="vi-VN"/>
        </w:rPr>
        <w:t xml:space="preserve"> Đi</w:t>
      </w:r>
      <w:r w:rsidRPr="008F6317">
        <w:rPr>
          <w:rFonts w:eastAsia="Times New Roman" w:cs="Times New Roman"/>
          <w:sz w:val="28"/>
          <w:szCs w:val="28"/>
          <w:lang w:val="vi-VN"/>
        </w:rPr>
        <w:t>ều khiển cửa lò.</w:t>
      </w:r>
    </w:p>
    <w:p w14:paraId="208421C2" w14:textId="77777777" w:rsidR="008A781D" w:rsidRPr="008F6317" w:rsidRDefault="00D35C98" w:rsidP="00D461FE">
      <w:pPr>
        <w:spacing w:after="0" w:line="312" w:lineRule="auto"/>
        <w:jc w:val="both"/>
        <w:rPr>
          <w:rFonts w:eastAsia="Times New Roman" w:cs="Times New Roman"/>
          <w:bCs/>
          <w:spacing w:val="-5"/>
          <w:sz w:val="28"/>
          <w:szCs w:val="28"/>
          <w:lang w:val="vi-VN"/>
        </w:rPr>
      </w:pPr>
      <w:r w:rsidRPr="008F6317">
        <w:rPr>
          <w:rFonts w:eastAsia="Times New Roman" w:cs="Times New Roman"/>
          <w:sz w:val="28"/>
          <w:szCs w:val="28"/>
          <w:lang w:val="vi-VN"/>
        </w:rPr>
        <w:t>2.11.</w:t>
      </w:r>
      <w:r w:rsidRPr="008F6317">
        <w:rPr>
          <w:rFonts w:eastAsia="Times New Roman" w:cs="Times New Roman"/>
          <w:bCs/>
          <w:spacing w:val="-5"/>
          <w:sz w:val="28"/>
          <w:szCs w:val="28"/>
          <w:lang w:val="vi-VN"/>
        </w:rPr>
        <w:t xml:space="preserve"> Gia công cơ khí.</w:t>
      </w:r>
    </w:p>
    <w:p w14:paraId="080FC534" w14:textId="77777777" w:rsidR="008A781D" w:rsidRPr="008F6317" w:rsidRDefault="00D35C98" w:rsidP="00D461FE">
      <w:pPr>
        <w:spacing w:after="0" w:line="312" w:lineRule="auto"/>
        <w:jc w:val="both"/>
        <w:rPr>
          <w:rFonts w:eastAsia="Times New Roman" w:cs="Times New Roman"/>
          <w:bCs/>
          <w:spacing w:val="-5"/>
          <w:sz w:val="28"/>
          <w:szCs w:val="28"/>
          <w:lang w:val="vi-VN"/>
        </w:rPr>
      </w:pPr>
      <w:r w:rsidRPr="008F6317">
        <w:rPr>
          <w:rFonts w:eastAsia="Times New Roman" w:cs="Times New Roman"/>
          <w:sz w:val="28"/>
          <w:szCs w:val="28"/>
          <w:lang w:val="vi-VN"/>
        </w:rPr>
        <w:lastRenderedPageBreak/>
        <w:t>2.</w:t>
      </w:r>
      <w:r w:rsidRPr="008F6317">
        <w:rPr>
          <w:rFonts w:eastAsia="Times New Roman" w:cs="Times New Roman"/>
          <w:bCs/>
          <w:spacing w:val="-5"/>
          <w:sz w:val="28"/>
          <w:szCs w:val="28"/>
          <w:lang w:val="vi-VN"/>
        </w:rPr>
        <w:t>12. Thực hành.</w:t>
      </w:r>
    </w:p>
    <w:p w14:paraId="600D186E"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w:t>
      </w:r>
      <w:r w:rsidRPr="008F6317">
        <w:rPr>
          <w:rFonts w:eastAsia="Times New Roman" w:cs="Times New Roman"/>
          <w:bCs/>
          <w:spacing w:val="-5"/>
          <w:sz w:val="28"/>
          <w:szCs w:val="28"/>
          <w:lang w:val="vi-VN"/>
        </w:rPr>
        <w:t>13. Kiểm tra.</w:t>
      </w:r>
    </w:p>
    <w:p w14:paraId="716F2B2B" w14:textId="77777777" w:rsidR="008A781D" w:rsidRPr="008F6317" w:rsidRDefault="00D35C98" w:rsidP="00D461FE">
      <w:pPr>
        <w:spacing w:after="0" w:line="312" w:lineRule="auto"/>
        <w:jc w:val="both"/>
        <w:rPr>
          <w:rFonts w:eastAsia="Times New Roman" w:cs="Times New Roman"/>
          <w:b/>
          <w:sz w:val="28"/>
          <w:szCs w:val="28"/>
          <w:lang w:val="vi-VN"/>
        </w:rPr>
      </w:pPr>
      <w:r w:rsidRPr="008F6317">
        <w:rPr>
          <w:rFonts w:eastAsia="Times New Roman" w:cs="Times New Roman"/>
          <w:b/>
          <w:sz w:val="28"/>
          <w:szCs w:val="28"/>
          <w:lang w:val="vi-VN"/>
        </w:rPr>
        <w:t>IV. Điều kiện thực hiện mô đun</w:t>
      </w:r>
    </w:p>
    <w:p w14:paraId="50D81073"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1. Phòng học chuyên môn hóa/ nhà xưởng: Xưởng thực hành thủy lực – điện thủy lực.</w:t>
      </w:r>
    </w:p>
    <w:p w14:paraId="0BFBE120"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Trang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móc</w:t>
      </w:r>
      <w:proofErr w:type="spellEnd"/>
      <w:r w:rsidRPr="008F6317">
        <w:rPr>
          <w:rFonts w:eastAsia="Times New Roman" w:cs="Times New Roman"/>
          <w:sz w:val="28"/>
          <w:szCs w:val="28"/>
        </w:rPr>
        <w:t>:</w:t>
      </w:r>
    </w:p>
    <w:p w14:paraId="58F837D4"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w:t>
      </w:r>
      <w:r w:rsidRPr="008F6317">
        <w:rPr>
          <w:rFonts w:eastAsia="Times New Roman" w:cs="Times New Roman"/>
          <w:sz w:val="28"/>
          <w:szCs w:val="28"/>
        </w:rPr>
        <w:t xml:space="preserve"> </w:t>
      </w:r>
      <w:r w:rsidRPr="008F6317">
        <w:rPr>
          <w:rFonts w:eastAsia="Times New Roman" w:cs="Times New Roman"/>
          <w:sz w:val="28"/>
          <w:szCs w:val="28"/>
          <w:lang w:val="vi-VN"/>
        </w:rPr>
        <w:t>Máy chiếu, máy tính cá nhân</w:t>
      </w:r>
    </w:p>
    <w:p w14:paraId="4582AA7D" w14:textId="77777777" w:rsidR="008A781D" w:rsidRPr="008F6317" w:rsidRDefault="00D35C98" w:rsidP="00D461FE">
      <w:pPr>
        <w:tabs>
          <w:tab w:val="left" w:pos="600"/>
          <w:tab w:val="center" w:pos="4320"/>
          <w:tab w:val="right" w:pos="8640"/>
        </w:tabs>
        <w:spacing w:after="0" w:line="312" w:lineRule="auto"/>
        <w:jc w:val="both"/>
        <w:rPr>
          <w:rFonts w:eastAsia="Times New Roman" w:cs="Times New Roman"/>
          <w:iCs/>
          <w:sz w:val="28"/>
          <w:szCs w:val="28"/>
          <w:lang w:val="vi-VN"/>
        </w:rPr>
      </w:pPr>
      <w:r w:rsidRPr="008F6317">
        <w:rPr>
          <w:rFonts w:eastAsia="Times New Roman" w:cs="Times New Roman"/>
          <w:iCs/>
          <w:sz w:val="28"/>
          <w:szCs w:val="28"/>
          <w:lang w:val="vi-VN"/>
        </w:rPr>
        <w:t xml:space="preserve">- Các phần tử chính cho thí nghiệm: </w:t>
      </w:r>
    </w:p>
    <w:p w14:paraId="40D35B85"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t>+ Bộ nguồn DC 24 V</w:t>
      </w:r>
    </w:p>
    <w:p w14:paraId="076ADC8E"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t>+ Bộ nhập các tín hiệu vào</w:t>
      </w:r>
    </w:p>
    <w:p w14:paraId="299BE1E5"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t xml:space="preserve">+ Bộ dây điện </w:t>
      </w:r>
    </w:p>
    <w:p w14:paraId="5C35CB68"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t>+ Bộ dây nối thuỷ lực</w:t>
      </w:r>
    </w:p>
    <w:p w14:paraId="16C93DFC"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t>+ Xi lanh tác dụng một chiều</w:t>
      </w:r>
    </w:p>
    <w:p w14:paraId="415BA0EC"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t>+ Xi lanh tác dụng 2 chiều</w:t>
      </w:r>
    </w:p>
    <w:p w14:paraId="7339564C"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t>+ Động cơ thuỷ lực</w:t>
      </w:r>
    </w:p>
    <w:p w14:paraId="79B09645"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t>+ Bàn thí nghiệm thuỷ lực (động cơ, bơm, van tràn, thung chứa dầu..)</w:t>
      </w:r>
    </w:p>
    <w:p w14:paraId="0681CE3B"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xml:space="preserve">- Bộ phân dòng </w:t>
      </w:r>
    </w:p>
    <w:p w14:paraId="3CD155F8"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t>+Áp kế</w:t>
      </w:r>
    </w:p>
    <w:p w14:paraId="45DBEF33"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t>+ Lưu lượng kế</w:t>
      </w:r>
    </w:p>
    <w:p w14:paraId="217444C8"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t>+ Van chặn</w:t>
      </w:r>
    </w:p>
    <w:p w14:paraId="047F6A8D"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Bộ ổn tốc</w:t>
      </w:r>
    </w:p>
    <w:p w14:paraId="2727580D"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t>+ Van đảo chiều 4/2 1 cuộn coil</w:t>
      </w:r>
    </w:p>
    <w:p w14:paraId="2B69A05F"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t>+ Van đảo chiều 4/3 1 cuộn coil</w:t>
      </w:r>
    </w:p>
    <w:p w14:paraId="0E3A3874"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t>+ Van đảo chiều 4/2 2 cuộn coil</w:t>
      </w:r>
    </w:p>
    <w:p w14:paraId="6A9468BE"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t>+ Van đảo chiều 4/3 2 cuộn coil</w:t>
      </w:r>
    </w:p>
    <w:p w14:paraId="5A83407A"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Phần tử chuyển đổi tín hiệu điện – thuỷ lực</w:t>
      </w:r>
    </w:p>
    <w:p w14:paraId="784D6108"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t>+ Van tiết lưu một chiều</w:t>
      </w:r>
    </w:p>
    <w:p w14:paraId="4B907282"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t>+ Van áp suất</w:t>
      </w:r>
    </w:p>
    <w:p w14:paraId="7F85AFC7"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t>+ Công tắc hành trình cơ</w:t>
      </w:r>
    </w:p>
    <w:p w14:paraId="46B55B3B"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t>+ Công tắc hành trình nam châm</w:t>
      </w:r>
    </w:p>
    <w:p w14:paraId="3679BCAD"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t>+ Cảm biến điện dung</w:t>
      </w:r>
    </w:p>
    <w:p w14:paraId="7748154E"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t>+ Cảm biến điện từ</w:t>
      </w:r>
    </w:p>
    <w:p w14:paraId="23665716" w14:textId="77777777" w:rsidR="008A781D" w:rsidRPr="008F6317" w:rsidRDefault="00D35C98" w:rsidP="00D461FE">
      <w:pPr>
        <w:tabs>
          <w:tab w:val="left" w:pos="600"/>
        </w:tabs>
        <w:spacing w:after="0" w:line="312" w:lineRule="auto"/>
        <w:jc w:val="both"/>
        <w:rPr>
          <w:rFonts w:eastAsia="Times New Roman" w:cs="Times New Roman"/>
          <w:sz w:val="28"/>
          <w:szCs w:val="28"/>
          <w:lang w:val="fr-FR"/>
        </w:rPr>
      </w:pPr>
      <w:r w:rsidRPr="008F6317">
        <w:rPr>
          <w:rFonts w:eastAsia="Times New Roman" w:cs="Times New Roman"/>
          <w:sz w:val="28"/>
          <w:szCs w:val="28"/>
          <w:lang w:val="vi-VN"/>
        </w:rPr>
        <w:tab/>
      </w:r>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Cảm</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biến</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quang</w:t>
      </w:r>
      <w:proofErr w:type="spellEnd"/>
    </w:p>
    <w:p w14:paraId="2827A350" w14:textId="77777777" w:rsidR="008A781D" w:rsidRPr="008F6317" w:rsidRDefault="00D35C98" w:rsidP="00D461FE">
      <w:pPr>
        <w:tabs>
          <w:tab w:val="left" w:pos="600"/>
        </w:tabs>
        <w:spacing w:after="0" w:line="312" w:lineRule="auto"/>
        <w:jc w:val="both"/>
        <w:rPr>
          <w:rFonts w:eastAsia="Times New Roman" w:cs="Times New Roman"/>
          <w:sz w:val="28"/>
          <w:szCs w:val="28"/>
          <w:lang w:val="fr-FR"/>
        </w:rPr>
      </w:pPr>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Bộ</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rơ</w:t>
      </w:r>
      <w:proofErr w:type="spellEnd"/>
      <w:r w:rsidRPr="008F6317">
        <w:rPr>
          <w:rFonts w:eastAsia="Times New Roman" w:cs="Times New Roman"/>
          <w:sz w:val="28"/>
          <w:szCs w:val="28"/>
          <w:lang w:val="fr-FR"/>
        </w:rPr>
        <w:t xml:space="preserve"> le</w:t>
      </w:r>
    </w:p>
    <w:p w14:paraId="13B0F002" w14:textId="77777777" w:rsidR="008A781D" w:rsidRPr="008F6317" w:rsidRDefault="00D35C98" w:rsidP="00D461FE">
      <w:pPr>
        <w:tabs>
          <w:tab w:val="left" w:pos="600"/>
        </w:tabs>
        <w:spacing w:after="0" w:line="312" w:lineRule="auto"/>
        <w:jc w:val="both"/>
        <w:rPr>
          <w:rFonts w:eastAsia="Times New Roman" w:cs="Times New Roman"/>
          <w:sz w:val="28"/>
          <w:szCs w:val="28"/>
          <w:lang w:val="fr-FR"/>
        </w:rPr>
      </w:pPr>
      <w:r w:rsidRPr="008F6317">
        <w:rPr>
          <w:rFonts w:eastAsia="Times New Roman" w:cs="Times New Roman"/>
          <w:sz w:val="28"/>
          <w:szCs w:val="28"/>
          <w:lang w:val="fr-FR"/>
        </w:rPr>
        <w:tab/>
        <w:t xml:space="preserve">+ </w:t>
      </w:r>
      <w:proofErr w:type="spellStart"/>
      <w:r w:rsidRPr="008F6317">
        <w:rPr>
          <w:rFonts w:eastAsia="Times New Roman" w:cs="Times New Roman"/>
          <w:sz w:val="28"/>
          <w:szCs w:val="28"/>
          <w:lang w:val="fr-FR"/>
        </w:rPr>
        <w:t>Áp</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kế</w:t>
      </w:r>
      <w:proofErr w:type="spellEnd"/>
    </w:p>
    <w:p w14:paraId="05F43C32" w14:textId="77777777" w:rsidR="008A781D" w:rsidRPr="008F6317" w:rsidRDefault="00D35C98" w:rsidP="00D461FE">
      <w:pPr>
        <w:tabs>
          <w:tab w:val="left" w:pos="600"/>
        </w:tabs>
        <w:spacing w:after="0" w:line="312" w:lineRule="auto"/>
        <w:jc w:val="both"/>
        <w:rPr>
          <w:rFonts w:eastAsia="Times New Roman" w:cs="Times New Roman"/>
          <w:sz w:val="28"/>
          <w:szCs w:val="28"/>
          <w:lang w:val="fr-FR"/>
        </w:rPr>
      </w:pPr>
      <w:r w:rsidRPr="008F6317">
        <w:rPr>
          <w:rFonts w:eastAsia="Times New Roman" w:cs="Times New Roman"/>
          <w:sz w:val="28"/>
          <w:szCs w:val="28"/>
          <w:lang w:val="fr-FR"/>
        </w:rPr>
        <w:lastRenderedPageBreak/>
        <w:tab/>
        <w:t xml:space="preserve">+ </w:t>
      </w:r>
      <w:proofErr w:type="spellStart"/>
      <w:r w:rsidRPr="008F6317">
        <w:rPr>
          <w:rFonts w:eastAsia="Times New Roman" w:cs="Times New Roman"/>
          <w:sz w:val="28"/>
          <w:szCs w:val="28"/>
          <w:lang w:val="fr-FR"/>
        </w:rPr>
        <w:t>Phần</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tử</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giảm</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chấn</w:t>
      </w:r>
      <w:proofErr w:type="spellEnd"/>
    </w:p>
    <w:p w14:paraId="05B5F7E0" w14:textId="77777777" w:rsidR="008A781D" w:rsidRPr="008F6317" w:rsidRDefault="00D35C98" w:rsidP="00D461FE">
      <w:pPr>
        <w:tabs>
          <w:tab w:val="left" w:pos="600"/>
        </w:tabs>
        <w:spacing w:after="0" w:line="312" w:lineRule="auto"/>
        <w:jc w:val="both"/>
        <w:rPr>
          <w:rFonts w:eastAsia="Times New Roman" w:cs="Times New Roman"/>
          <w:sz w:val="28"/>
          <w:szCs w:val="28"/>
          <w:lang w:val="fr-FR"/>
        </w:rPr>
      </w:pPr>
      <w:r w:rsidRPr="008F6317">
        <w:rPr>
          <w:rFonts w:eastAsia="Times New Roman" w:cs="Times New Roman"/>
          <w:sz w:val="28"/>
          <w:szCs w:val="28"/>
          <w:lang w:val="fr-FR"/>
        </w:rPr>
        <w:tab/>
        <w:t xml:space="preserve">+ </w:t>
      </w:r>
      <w:proofErr w:type="spellStart"/>
      <w:r w:rsidRPr="008F6317">
        <w:rPr>
          <w:rFonts w:eastAsia="Times New Roman" w:cs="Times New Roman"/>
          <w:sz w:val="28"/>
          <w:szCs w:val="28"/>
          <w:lang w:val="fr-FR"/>
        </w:rPr>
        <w:t>Các</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phần</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tử</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nối</w:t>
      </w:r>
      <w:proofErr w:type="spellEnd"/>
      <w:r w:rsidRPr="008F6317">
        <w:rPr>
          <w:rFonts w:eastAsia="Times New Roman" w:cs="Times New Roman"/>
          <w:sz w:val="28"/>
          <w:szCs w:val="28"/>
          <w:lang w:val="fr-FR"/>
        </w:rPr>
        <w:t xml:space="preserve"> (T)</w:t>
      </w:r>
    </w:p>
    <w:p w14:paraId="30F2F836" w14:textId="77777777" w:rsidR="008A781D" w:rsidRPr="008F6317" w:rsidRDefault="00D35C98" w:rsidP="00D461FE">
      <w:pPr>
        <w:tabs>
          <w:tab w:val="left" w:pos="600"/>
        </w:tabs>
        <w:spacing w:after="0" w:line="312" w:lineRule="auto"/>
        <w:jc w:val="both"/>
        <w:rPr>
          <w:rFonts w:eastAsia="Times New Roman" w:cs="Times New Roman"/>
          <w:sz w:val="28"/>
          <w:szCs w:val="28"/>
          <w:lang w:val="fr-FR"/>
        </w:rPr>
      </w:pPr>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Bộ</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cho</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tín</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hiệu</w:t>
      </w:r>
      <w:proofErr w:type="spellEnd"/>
      <w:r w:rsidRPr="008F6317">
        <w:rPr>
          <w:rFonts w:eastAsia="Times New Roman" w:cs="Times New Roman"/>
          <w:sz w:val="28"/>
          <w:szCs w:val="28"/>
          <w:lang w:val="fr-FR"/>
        </w:rPr>
        <w:t xml:space="preserve"> ra</w:t>
      </w:r>
    </w:p>
    <w:p w14:paraId="7428ED0E" w14:textId="77777777" w:rsidR="008A781D" w:rsidRPr="008F6317" w:rsidRDefault="00D35C98" w:rsidP="00D461FE">
      <w:pPr>
        <w:tabs>
          <w:tab w:val="left" w:pos="600"/>
        </w:tabs>
        <w:spacing w:after="0" w:line="312" w:lineRule="auto"/>
        <w:jc w:val="both"/>
        <w:rPr>
          <w:rFonts w:eastAsia="Times New Roman" w:cs="Times New Roman"/>
          <w:sz w:val="28"/>
          <w:szCs w:val="28"/>
          <w:lang w:val="fr-FR"/>
        </w:rPr>
      </w:pPr>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Máy</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nén</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khí</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và</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thiết</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bị</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phụ</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trợ</w:t>
      </w:r>
      <w:proofErr w:type="spellEnd"/>
    </w:p>
    <w:p w14:paraId="611B3030" w14:textId="77777777" w:rsidR="008A781D" w:rsidRPr="008F6317" w:rsidRDefault="00D35C98" w:rsidP="00D461FE">
      <w:pPr>
        <w:spacing w:after="0" w:line="312" w:lineRule="auto"/>
        <w:jc w:val="both"/>
        <w:rPr>
          <w:rFonts w:eastAsia="Times New Roman" w:cs="Times New Roman"/>
          <w:sz w:val="28"/>
          <w:szCs w:val="28"/>
          <w:lang w:val="fr-FR"/>
        </w:rPr>
      </w:pPr>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Đồng</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hồ</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đo</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điện</w:t>
      </w:r>
      <w:proofErr w:type="spellEnd"/>
    </w:p>
    <w:p w14:paraId="6B149640" w14:textId="77777777" w:rsidR="008A781D" w:rsidRPr="008F6317" w:rsidRDefault="00D35C98" w:rsidP="00D461FE">
      <w:pPr>
        <w:spacing w:after="0" w:line="312" w:lineRule="auto"/>
        <w:jc w:val="both"/>
        <w:rPr>
          <w:rFonts w:eastAsia="Times New Roman" w:cs="Times New Roman"/>
          <w:sz w:val="28"/>
          <w:szCs w:val="28"/>
          <w:lang w:val="fr-FR"/>
        </w:rPr>
      </w:pPr>
      <w:r w:rsidRPr="008F6317">
        <w:rPr>
          <w:rFonts w:eastAsia="Times New Roman" w:cs="Times New Roman"/>
          <w:sz w:val="28"/>
          <w:szCs w:val="28"/>
          <w:lang w:val="fr-FR"/>
        </w:rPr>
        <w:t xml:space="preserve">3. </w:t>
      </w:r>
      <w:proofErr w:type="spellStart"/>
      <w:r w:rsidRPr="008F6317">
        <w:rPr>
          <w:rFonts w:eastAsia="Times New Roman" w:cs="Times New Roman"/>
          <w:sz w:val="28"/>
          <w:szCs w:val="28"/>
          <w:lang w:val="fr-FR"/>
        </w:rPr>
        <w:t>Học</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liệu</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dụng</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cụ</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nguyên</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vật</w:t>
      </w:r>
      <w:proofErr w:type="spellEnd"/>
      <w:r w:rsidRPr="008F6317">
        <w:rPr>
          <w:rFonts w:eastAsia="Times New Roman" w:cs="Times New Roman"/>
          <w:sz w:val="28"/>
          <w:szCs w:val="28"/>
          <w:lang w:val="fr-FR"/>
        </w:rPr>
        <w:t xml:space="preserve"> </w:t>
      </w:r>
      <w:proofErr w:type="spellStart"/>
      <w:proofErr w:type="gramStart"/>
      <w:r w:rsidRPr="008F6317">
        <w:rPr>
          <w:rFonts w:eastAsia="Times New Roman" w:cs="Times New Roman"/>
          <w:sz w:val="28"/>
          <w:szCs w:val="28"/>
          <w:lang w:val="fr-FR"/>
        </w:rPr>
        <w:t>liệu</w:t>
      </w:r>
      <w:proofErr w:type="spellEnd"/>
      <w:r w:rsidRPr="008F6317">
        <w:rPr>
          <w:rFonts w:eastAsia="Times New Roman" w:cs="Times New Roman"/>
          <w:sz w:val="28"/>
          <w:szCs w:val="28"/>
          <w:lang w:val="fr-FR"/>
        </w:rPr>
        <w:t>:</w:t>
      </w:r>
      <w:proofErr w:type="gramEnd"/>
    </w:p>
    <w:p w14:paraId="0FD4F5E9" w14:textId="77777777" w:rsidR="008A781D" w:rsidRPr="008F6317" w:rsidRDefault="00D35C98" w:rsidP="00D461FE">
      <w:pPr>
        <w:spacing w:after="0" w:line="312" w:lineRule="auto"/>
        <w:jc w:val="both"/>
        <w:rPr>
          <w:rFonts w:eastAsia="Times New Roman" w:cs="Times New Roman"/>
          <w:bCs/>
          <w:sz w:val="28"/>
          <w:szCs w:val="28"/>
          <w:lang w:val="fr-FR"/>
        </w:rPr>
      </w:pPr>
      <w:r w:rsidRPr="008F6317">
        <w:rPr>
          <w:rFonts w:eastAsia="Times New Roman" w:cs="Times New Roman"/>
          <w:bCs/>
          <w:sz w:val="28"/>
          <w:szCs w:val="28"/>
          <w:lang w:val="fr-FR"/>
        </w:rPr>
        <w:t xml:space="preserve">- </w:t>
      </w:r>
      <w:proofErr w:type="spellStart"/>
      <w:r w:rsidRPr="008F6317">
        <w:rPr>
          <w:rFonts w:eastAsia="Times New Roman" w:cs="Times New Roman"/>
          <w:bCs/>
          <w:sz w:val="28"/>
          <w:szCs w:val="28"/>
          <w:lang w:val="fr-FR"/>
        </w:rPr>
        <w:t>Giáo</w:t>
      </w:r>
      <w:proofErr w:type="spellEnd"/>
      <w:r w:rsidRPr="008F6317">
        <w:rPr>
          <w:rFonts w:eastAsia="Times New Roman" w:cs="Times New Roman"/>
          <w:bCs/>
          <w:sz w:val="28"/>
          <w:szCs w:val="28"/>
          <w:lang w:val="fr-FR"/>
        </w:rPr>
        <w:t xml:space="preserve"> </w:t>
      </w:r>
      <w:proofErr w:type="spellStart"/>
      <w:r w:rsidRPr="008F6317">
        <w:rPr>
          <w:rFonts w:eastAsia="Times New Roman" w:cs="Times New Roman"/>
          <w:bCs/>
          <w:sz w:val="28"/>
          <w:szCs w:val="28"/>
          <w:lang w:val="fr-FR"/>
        </w:rPr>
        <w:t>trình</w:t>
      </w:r>
      <w:proofErr w:type="spellEnd"/>
      <w:r w:rsidRPr="008F6317">
        <w:rPr>
          <w:rFonts w:eastAsia="Times New Roman" w:cs="Times New Roman"/>
          <w:bCs/>
          <w:sz w:val="28"/>
          <w:szCs w:val="28"/>
          <w:lang w:val="fr-FR"/>
        </w:rPr>
        <w:t xml:space="preserve"> </w:t>
      </w:r>
      <w:proofErr w:type="spellStart"/>
      <w:r w:rsidRPr="008F6317">
        <w:rPr>
          <w:rFonts w:eastAsia="Times New Roman" w:cs="Times New Roman"/>
          <w:bCs/>
          <w:sz w:val="28"/>
          <w:szCs w:val="28"/>
          <w:lang w:val="fr-FR"/>
        </w:rPr>
        <w:t>điều</w:t>
      </w:r>
      <w:proofErr w:type="spellEnd"/>
      <w:r w:rsidRPr="008F6317">
        <w:rPr>
          <w:rFonts w:eastAsia="Times New Roman" w:cs="Times New Roman"/>
          <w:bCs/>
          <w:sz w:val="28"/>
          <w:szCs w:val="28"/>
          <w:lang w:val="fr-FR"/>
        </w:rPr>
        <w:t xml:space="preserve"> </w:t>
      </w:r>
      <w:proofErr w:type="spellStart"/>
      <w:r w:rsidRPr="008F6317">
        <w:rPr>
          <w:rFonts w:eastAsia="Times New Roman" w:cs="Times New Roman"/>
          <w:bCs/>
          <w:sz w:val="28"/>
          <w:szCs w:val="28"/>
          <w:lang w:val="fr-FR"/>
        </w:rPr>
        <w:t>khiển</w:t>
      </w:r>
      <w:proofErr w:type="spellEnd"/>
      <w:r w:rsidRPr="008F6317">
        <w:rPr>
          <w:rFonts w:eastAsia="Times New Roman" w:cs="Times New Roman"/>
          <w:bCs/>
          <w:sz w:val="28"/>
          <w:szCs w:val="28"/>
          <w:lang w:val="fr-FR"/>
        </w:rPr>
        <w:t xml:space="preserve"> </w:t>
      </w:r>
      <w:proofErr w:type="spellStart"/>
      <w:r w:rsidRPr="008F6317">
        <w:rPr>
          <w:rFonts w:eastAsia="Times New Roman" w:cs="Times New Roman"/>
          <w:bCs/>
          <w:sz w:val="28"/>
          <w:szCs w:val="28"/>
          <w:lang w:val="fr-FR"/>
        </w:rPr>
        <w:t>thuỷ</w:t>
      </w:r>
      <w:proofErr w:type="spellEnd"/>
      <w:r w:rsidRPr="008F6317">
        <w:rPr>
          <w:rFonts w:eastAsia="Times New Roman" w:cs="Times New Roman"/>
          <w:bCs/>
          <w:sz w:val="28"/>
          <w:szCs w:val="28"/>
          <w:lang w:val="fr-FR"/>
        </w:rPr>
        <w:t xml:space="preserve"> </w:t>
      </w:r>
      <w:proofErr w:type="spellStart"/>
      <w:r w:rsidRPr="008F6317">
        <w:rPr>
          <w:rFonts w:eastAsia="Times New Roman" w:cs="Times New Roman"/>
          <w:bCs/>
          <w:sz w:val="28"/>
          <w:szCs w:val="28"/>
          <w:lang w:val="fr-FR"/>
        </w:rPr>
        <w:t>lực</w:t>
      </w:r>
      <w:proofErr w:type="spellEnd"/>
      <w:r w:rsidRPr="008F6317">
        <w:rPr>
          <w:rFonts w:eastAsia="Times New Roman" w:cs="Times New Roman"/>
          <w:bCs/>
          <w:sz w:val="28"/>
          <w:szCs w:val="28"/>
          <w:lang w:val="fr-FR"/>
        </w:rPr>
        <w:t xml:space="preserve">, </w:t>
      </w:r>
      <w:proofErr w:type="spellStart"/>
      <w:r w:rsidRPr="008F6317">
        <w:rPr>
          <w:rFonts w:eastAsia="Times New Roman" w:cs="Times New Roman"/>
          <w:bCs/>
          <w:sz w:val="28"/>
          <w:szCs w:val="28"/>
          <w:lang w:val="fr-FR"/>
        </w:rPr>
        <w:t>điện</w:t>
      </w:r>
      <w:proofErr w:type="spellEnd"/>
      <w:r w:rsidRPr="008F6317">
        <w:rPr>
          <w:rFonts w:eastAsia="Times New Roman" w:cs="Times New Roman"/>
          <w:bCs/>
          <w:sz w:val="28"/>
          <w:szCs w:val="28"/>
          <w:lang w:val="fr-FR"/>
        </w:rPr>
        <w:t xml:space="preserve"> </w:t>
      </w:r>
      <w:proofErr w:type="spellStart"/>
      <w:r w:rsidRPr="008F6317">
        <w:rPr>
          <w:rFonts w:eastAsia="Times New Roman" w:cs="Times New Roman"/>
          <w:bCs/>
          <w:sz w:val="28"/>
          <w:szCs w:val="28"/>
          <w:lang w:val="fr-FR"/>
        </w:rPr>
        <w:t>thủy</w:t>
      </w:r>
      <w:proofErr w:type="spellEnd"/>
      <w:r w:rsidRPr="008F6317">
        <w:rPr>
          <w:rFonts w:eastAsia="Times New Roman" w:cs="Times New Roman"/>
          <w:bCs/>
          <w:sz w:val="28"/>
          <w:szCs w:val="28"/>
          <w:lang w:val="fr-FR"/>
        </w:rPr>
        <w:t xml:space="preserve"> </w:t>
      </w:r>
      <w:proofErr w:type="spellStart"/>
      <w:r w:rsidRPr="008F6317">
        <w:rPr>
          <w:rFonts w:eastAsia="Times New Roman" w:cs="Times New Roman"/>
          <w:bCs/>
          <w:sz w:val="28"/>
          <w:szCs w:val="28"/>
          <w:lang w:val="fr-FR"/>
        </w:rPr>
        <w:t>lực</w:t>
      </w:r>
      <w:proofErr w:type="spellEnd"/>
      <w:r w:rsidRPr="008F6317">
        <w:rPr>
          <w:rFonts w:eastAsia="Times New Roman" w:cs="Times New Roman"/>
          <w:bCs/>
          <w:sz w:val="28"/>
          <w:szCs w:val="28"/>
          <w:lang w:val="fr-FR"/>
        </w:rPr>
        <w:t>.</w:t>
      </w:r>
    </w:p>
    <w:p w14:paraId="77EAAB68" w14:textId="77777777" w:rsidR="008A781D" w:rsidRPr="008F6317" w:rsidRDefault="00D35C98" w:rsidP="00D461FE">
      <w:pPr>
        <w:spacing w:after="0" w:line="312" w:lineRule="auto"/>
        <w:jc w:val="both"/>
        <w:rPr>
          <w:rFonts w:eastAsia="Times New Roman" w:cs="Times New Roman"/>
          <w:bCs/>
          <w:sz w:val="28"/>
          <w:szCs w:val="28"/>
          <w:lang w:val="fr-FR"/>
        </w:rPr>
      </w:pPr>
      <w:r w:rsidRPr="008F6317">
        <w:rPr>
          <w:rFonts w:eastAsia="Times New Roman" w:cs="Times New Roman"/>
          <w:bCs/>
          <w:sz w:val="28"/>
          <w:szCs w:val="28"/>
          <w:lang w:val="fr-FR"/>
        </w:rPr>
        <w:t xml:space="preserve">- </w:t>
      </w:r>
      <w:proofErr w:type="spellStart"/>
      <w:r w:rsidRPr="008F6317">
        <w:rPr>
          <w:rFonts w:eastAsia="Times New Roman" w:cs="Times New Roman"/>
          <w:bCs/>
          <w:sz w:val="28"/>
          <w:szCs w:val="28"/>
          <w:lang w:val="fr-FR"/>
        </w:rPr>
        <w:t>Tranh</w:t>
      </w:r>
      <w:proofErr w:type="spellEnd"/>
      <w:r w:rsidRPr="008F6317">
        <w:rPr>
          <w:rFonts w:eastAsia="Times New Roman" w:cs="Times New Roman"/>
          <w:bCs/>
          <w:sz w:val="28"/>
          <w:szCs w:val="28"/>
          <w:lang w:val="fr-FR"/>
        </w:rPr>
        <w:t xml:space="preserve"> </w:t>
      </w:r>
      <w:proofErr w:type="spellStart"/>
      <w:r w:rsidRPr="008F6317">
        <w:rPr>
          <w:rFonts w:eastAsia="Times New Roman" w:cs="Times New Roman"/>
          <w:bCs/>
          <w:sz w:val="28"/>
          <w:szCs w:val="28"/>
          <w:lang w:val="fr-FR"/>
        </w:rPr>
        <w:t>ảnh</w:t>
      </w:r>
      <w:proofErr w:type="spellEnd"/>
      <w:r w:rsidRPr="008F6317">
        <w:rPr>
          <w:rFonts w:eastAsia="Times New Roman" w:cs="Times New Roman"/>
          <w:bCs/>
          <w:sz w:val="28"/>
          <w:szCs w:val="28"/>
          <w:lang w:val="fr-FR"/>
        </w:rPr>
        <w:t xml:space="preserve">, </w:t>
      </w:r>
      <w:proofErr w:type="spellStart"/>
      <w:r w:rsidRPr="008F6317">
        <w:rPr>
          <w:rFonts w:eastAsia="Times New Roman" w:cs="Times New Roman"/>
          <w:bCs/>
          <w:sz w:val="28"/>
          <w:szCs w:val="28"/>
          <w:lang w:val="fr-FR"/>
        </w:rPr>
        <w:t>bản</w:t>
      </w:r>
      <w:proofErr w:type="spellEnd"/>
      <w:r w:rsidRPr="008F6317">
        <w:rPr>
          <w:rFonts w:eastAsia="Times New Roman" w:cs="Times New Roman"/>
          <w:bCs/>
          <w:sz w:val="28"/>
          <w:szCs w:val="28"/>
          <w:lang w:val="fr-FR"/>
        </w:rPr>
        <w:t xml:space="preserve"> </w:t>
      </w:r>
      <w:proofErr w:type="spellStart"/>
      <w:r w:rsidRPr="008F6317">
        <w:rPr>
          <w:rFonts w:eastAsia="Times New Roman" w:cs="Times New Roman"/>
          <w:bCs/>
          <w:sz w:val="28"/>
          <w:szCs w:val="28"/>
          <w:lang w:val="fr-FR"/>
        </w:rPr>
        <w:t>vẽ</w:t>
      </w:r>
      <w:proofErr w:type="spellEnd"/>
      <w:r w:rsidRPr="008F6317">
        <w:rPr>
          <w:rFonts w:eastAsia="Times New Roman" w:cs="Times New Roman"/>
          <w:bCs/>
          <w:sz w:val="28"/>
          <w:szCs w:val="28"/>
          <w:lang w:val="fr-FR"/>
        </w:rPr>
        <w:t xml:space="preserve"> </w:t>
      </w:r>
      <w:proofErr w:type="spellStart"/>
      <w:r w:rsidRPr="008F6317">
        <w:rPr>
          <w:rFonts w:eastAsia="Times New Roman" w:cs="Times New Roman"/>
          <w:bCs/>
          <w:sz w:val="28"/>
          <w:szCs w:val="28"/>
          <w:lang w:val="fr-FR"/>
        </w:rPr>
        <w:t>treo</w:t>
      </w:r>
      <w:proofErr w:type="spellEnd"/>
      <w:r w:rsidRPr="008F6317">
        <w:rPr>
          <w:rFonts w:eastAsia="Times New Roman" w:cs="Times New Roman"/>
          <w:bCs/>
          <w:sz w:val="28"/>
          <w:szCs w:val="28"/>
          <w:lang w:val="fr-FR"/>
        </w:rPr>
        <w:t xml:space="preserve"> </w:t>
      </w:r>
      <w:proofErr w:type="spellStart"/>
      <w:r w:rsidRPr="008F6317">
        <w:rPr>
          <w:rFonts w:eastAsia="Times New Roman" w:cs="Times New Roman"/>
          <w:bCs/>
          <w:sz w:val="28"/>
          <w:szCs w:val="28"/>
          <w:lang w:val="fr-FR"/>
        </w:rPr>
        <w:t>tường</w:t>
      </w:r>
      <w:proofErr w:type="spellEnd"/>
      <w:r w:rsidRPr="008F6317">
        <w:rPr>
          <w:rFonts w:eastAsia="Times New Roman" w:cs="Times New Roman"/>
          <w:bCs/>
          <w:sz w:val="28"/>
          <w:szCs w:val="28"/>
          <w:lang w:val="fr-FR"/>
        </w:rPr>
        <w:t>.</w:t>
      </w:r>
    </w:p>
    <w:p w14:paraId="00BEA4BA" w14:textId="77777777" w:rsidR="008A781D" w:rsidRPr="008F6317" w:rsidRDefault="00D35C98" w:rsidP="00D461FE">
      <w:pPr>
        <w:spacing w:after="0" w:line="312" w:lineRule="auto"/>
        <w:jc w:val="both"/>
        <w:rPr>
          <w:rFonts w:eastAsia="Times New Roman" w:cs="Times New Roman"/>
          <w:bCs/>
          <w:sz w:val="28"/>
          <w:szCs w:val="28"/>
          <w:lang w:val="fr-FR"/>
        </w:rPr>
      </w:pPr>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Đĩa</w:t>
      </w:r>
      <w:proofErr w:type="spellEnd"/>
      <w:r w:rsidRPr="008F6317">
        <w:rPr>
          <w:rFonts w:eastAsia="Times New Roman" w:cs="Times New Roman"/>
          <w:sz w:val="28"/>
          <w:szCs w:val="28"/>
          <w:lang w:val="fr-FR"/>
        </w:rPr>
        <w:t xml:space="preserve"> CD </w:t>
      </w:r>
      <w:proofErr w:type="spellStart"/>
      <w:r w:rsidRPr="008F6317">
        <w:rPr>
          <w:rFonts w:eastAsia="Times New Roman" w:cs="Times New Roman"/>
          <w:sz w:val="28"/>
          <w:szCs w:val="28"/>
          <w:lang w:val="fr-FR"/>
        </w:rPr>
        <w:t>mô</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phỏng</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Phần</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mềm</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mô</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phỏng</w:t>
      </w:r>
      <w:proofErr w:type="spellEnd"/>
      <w:r w:rsidRPr="008F6317">
        <w:rPr>
          <w:rFonts w:eastAsia="Times New Roman" w:cs="Times New Roman"/>
          <w:sz w:val="28"/>
          <w:szCs w:val="28"/>
          <w:lang w:val="fr-FR"/>
        </w:rPr>
        <w:t>…</w:t>
      </w:r>
    </w:p>
    <w:p w14:paraId="2CC2356F" w14:textId="77777777" w:rsidR="008A781D" w:rsidRPr="008F6317" w:rsidRDefault="00D35C98" w:rsidP="00D461FE">
      <w:pPr>
        <w:spacing w:after="0" w:line="312" w:lineRule="auto"/>
        <w:jc w:val="both"/>
        <w:rPr>
          <w:rFonts w:eastAsia="Times New Roman" w:cs="Times New Roman"/>
          <w:sz w:val="28"/>
          <w:szCs w:val="28"/>
          <w:lang w:val="fr-FR"/>
        </w:rPr>
      </w:pPr>
      <w:r w:rsidRPr="008F6317">
        <w:rPr>
          <w:rFonts w:eastAsia="Times New Roman" w:cs="Times New Roman"/>
          <w:sz w:val="28"/>
          <w:szCs w:val="28"/>
          <w:lang w:val="fr-FR"/>
        </w:rPr>
        <w:t xml:space="preserve">4. </w:t>
      </w:r>
      <w:proofErr w:type="spellStart"/>
      <w:r w:rsidRPr="008F6317">
        <w:rPr>
          <w:rFonts w:eastAsia="Times New Roman" w:cs="Times New Roman"/>
          <w:sz w:val="28"/>
          <w:szCs w:val="28"/>
          <w:lang w:val="fr-FR"/>
        </w:rPr>
        <w:t>Các</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điều</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kiện</w:t>
      </w:r>
      <w:proofErr w:type="spellEnd"/>
      <w:r w:rsidRPr="008F6317">
        <w:rPr>
          <w:rFonts w:eastAsia="Times New Roman" w:cs="Times New Roman"/>
          <w:sz w:val="28"/>
          <w:szCs w:val="28"/>
          <w:lang w:val="fr-FR"/>
        </w:rPr>
        <w:t xml:space="preserve"> </w:t>
      </w:r>
      <w:proofErr w:type="spellStart"/>
      <w:proofErr w:type="gramStart"/>
      <w:r w:rsidRPr="008F6317">
        <w:rPr>
          <w:rFonts w:eastAsia="Times New Roman" w:cs="Times New Roman"/>
          <w:sz w:val="28"/>
          <w:szCs w:val="28"/>
          <w:lang w:val="fr-FR"/>
        </w:rPr>
        <w:t>khác</w:t>
      </w:r>
      <w:proofErr w:type="spellEnd"/>
      <w:r w:rsidRPr="008F6317">
        <w:rPr>
          <w:rFonts w:eastAsia="Times New Roman" w:cs="Times New Roman"/>
          <w:sz w:val="28"/>
          <w:szCs w:val="28"/>
          <w:lang w:val="fr-FR"/>
        </w:rPr>
        <w:t>:</w:t>
      </w:r>
      <w:proofErr w:type="gramEnd"/>
    </w:p>
    <w:p w14:paraId="3188B034" w14:textId="77777777" w:rsidR="008A781D" w:rsidRPr="008F6317" w:rsidRDefault="00D35C98" w:rsidP="00D461FE">
      <w:pPr>
        <w:tabs>
          <w:tab w:val="left" w:pos="600"/>
        </w:tabs>
        <w:spacing w:after="0" w:line="312" w:lineRule="auto"/>
        <w:jc w:val="both"/>
        <w:rPr>
          <w:rFonts w:eastAsia="Times New Roman" w:cs="Times New Roman"/>
          <w:sz w:val="28"/>
          <w:szCs w:val="28"/>
          <w:lang w:val="fr-FR"/>
        </w:rPr>
      </w:pPr>
      <w:r w:rsidRPr="008F6317">
        <w:rPr>
          <w:rFonts w:eastAsia="Times New Roman" w:cs="Times New Roman"/>
          <w:sz w:val="28"/>
          <w:szCs w:val="28"/>
          <w:lang w:val="fr-FR"/>
        </w:rPr>
        <w:t xml:space="preserve">- </w:t>
      </w:r>
      <w:r w:rsidRPr="008F6317">
        <w:rPr>
          <w:rFonts w:eastAsia="Times New Roman" w:cs="Times New Roman"/>
          <w:sz w:val="28"/>
          <w:szCs w:val="28"/>
          <w:lang w:val="vi-VN"/>
        </w:rPr>
        <w:t xml:space="preserve">Phòng thực </w:t>
      </w:r>
      <w:proofErr w:type="gramStart"/>
      <w:r w:rsidRPr="008F6317">
        <w:rPr>
          <w:rFonts w:eastAsia="Times New Roman" w:cs="Times New Roman"/>
          <w:sz w:val="28"/>
          <w:szCs w:val="28"/>
          <w:lang w:val="vi-VN"/>
        </w:rPr>
        <w:t>hành:</w:t>
      </w:r>
      <w:proofErr w:type="gramEnd"/>
      <w:r w:rsidRPr="008F6317">
        <w:rPr>
          <w:rFonts w:eastAsia="Times New Roman" w:cs="Times New Roman"/>
          <w:sz w:val="28"/>
          <w:szCs w:val="28"/>
          <w:lang w:val="vi-VN"/>
        </w:rPr>
        <w:t xml:space="preserve"> 2 học sinh/sinh viên trên một </w:t>
      </w:r>
      <w:proofErr w:type="spellStart"/>
      <w:r w:rsidRPr="008F6317">
        <w:rPr>
          <w:rFonts w:eastAsia="Times New Roman" w:cs="Times New Roman"/>
          <w:sz w:val="28"/>
          <w:szCs w:val="28"/>
          <w:lang w:val="fr-FR"/>
        </w:rPr>
        <w:t>bàn</w:t>
      </w:r>
      <w:proofErr w:type="spellEnd"/>
      <w:r w:rsidRPr="008F6317">
        <w:rPr>
          <w:rFonts w:eastAsia="Times New Roman" w:cs="Times New Roman"/>
          <w:sz w:val="28"/>
          <w:szCs w:val="28"/>
          <w:lang w:val="vi-VN"/>
        </w:rPr>
        <w:t xml:space="preserve"> thực hành</w:t>
      </w:r>
      <w:r w:rsidRPr="008F6317">
        <w:rPr>
          <w:rFonts w:eastAsia="Times New Roman" w:cs="Times New Roman"/>
          <w:sz w:val="28"/>
          <w:szCs w:val="28"/>
          <w:lang w:val="fr-FR"/>
        </w:rPr>
        <w:t>.</w:t>
      </w:r>
    </w:p>
    <w:p w14:paraId="63DC87CD"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xml:space="preserve">- 6 </w:t>
      </w:r>
      <w:proofErr w:type="spellStart"/>
      <w:r w:rsidRPr="008F6317">
        <w:rPr>
          <w:rFonts w:eastAsia="Times New Roman" w:cs="Times New Roman"/>
          <w:sz w:val="28"/>
          <w:szCs w:val="28"/>
          <w:lang w:val="fr-FR"/>
        </w:rPr>
        <w:t>bàn</w:t>
      </w:r>
      <w:proofErr w:type="spellEnd"/>
      <w:r w:rsidRPr="008F6317">
        <w:rPr>
          <w:rFonts w:eastAsia="Times New Roman" w:cs="Times New Roman"/>
          <w:sz w:val="28"/>
          <w:szCs w:val="28"/>
          <w:lang w:val="vi-VN"/>
        </w:rPr>
        <w:t xml:space="preserve"> thực hành</w:t>
      </w:r>
    </w:p>
    <w:p w14:paraId="1E52C1EB" w14:textId="77777777" w:rsidR="008A781D" w:rsidRPr="008F6317" w:rsidRDefault="00D35C98" w:rsidP="00D461FE">
      <w:pPr>
        <w:spacing w:after="0" w:line="312" w:lineRule="auto"/>
        <w:jc w:val="both"/>
        <w:rPr>
          <w:rFonts w:eastAsia="Times New Roman" w:cs="Times New Roman"/>
          <w:sz w:val="28"/>
          <w:szCs w:val="28"/>
          <w:lang w:val="fr-FR"/>
        </w:rPr>
      </w:pPr>
      <w:r w:rsidRPr="008F6317">
        <w:rPr>
          <w:rFonts w:eastAsia="Times New Roman" w:cs="Times New Roman"/>
          <w:sz w:val="28"/>
          <w:szCs w:val="28"/>
          <w:lang w:val="vi-VN"/>
        </w:rPr>
        <w:t xml:space="preserve">- Các đường cung cấp: </w:t>
      </w:r>
      <w:proofErr w:type="spellStart"/>
      <w:r w:rsidRPr="008F6317">
        <w:rPr>
          <w:rFonts w:eastAsia="Times New Roman" w:cs="Times New Roman"/>
          <w:sz w:val="28"/>
          <w:szCs w:val="28"/>
          <w:lang w:val="fr-FR"/>
        </w:rPr>
        <w:t>Nguồn</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thủy</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lực</w:t>
      </w:r>
      <w:proofErr w:type="spellEnd"/>
      <w:r w:rsidRPr="008F6317">
        <w:rPr>
          <w:rFonts w:eastAsia="Times New Roman" w:cs="Times New Roman"/>
          <w:sz w:val="28"/>
          <w:szCs w:val="28"/>
          <w:lang w:val="vi-VN"/>
        </w:rPr>
        <w:t xml:space="preserve">, điện </w:t>
      </w:r>
      <w:proofErr w:type="spellStart"/>
      <w:r w:rsidRPr="008F6317">
        <w:rPr>
          <w:rFonts w:eastAsia="Times New Roman" w:cs="Times New Roman"/>
          <w:sz w:val="28"/>
          <w:szCs w:val="28"/>
          <w:lang w:val="fr-FR"/>
        </w:rPr>
        <w:t>áp</w:t>
      </w:r>
      <w:proofErr w:type="spellEnd"/>
      <w:r w:rsidRPr="008F6317">
        <w:rPr>
          <w:rFonts w:eastAsia="Times New Roman" w:cs="Times New Roman"/>
          <w:sz w:val="28"/>
          <w:szCs w:val="28"/>
          <w:lang w:val="fr-FR"/>
        </w:rPr>
        <w:t xml:space="preserve"> </w:t>
      </w:r>
      <w:r w:rsidRPr="008F6317">
        <w:rPr>
          <w:rFonts w:eastAsia="Times New Roman" w:cs="Times New Roman"/>
          <w:sz w:val="28"/>
          <w:szCs w:val="28"/>
          <w:lang w:val="vi-VN"/>
        </w:rPr>
        <w:t xml:space="preserve">ba pha 380V, điện </w:t>
      </w:r>
      <w:proofErr w:type="spellStart"/>
      <w:r w:rsidRPr="008F6317">
        <w:rPr>
          <w:rFonts w:eastAsia="Times New Roman" w:cs="Times New Roman"/>
          <w:sz w:val="28"/>
          <w:szCs w:val="28"/>
          <w:lang w:val="fr-FR"/>
        </w:rPr>
        <w:t>áp</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một</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pha</w:t>
      </w:r>
      <w:proofErr w:type="spellEnd"/>
      <w:r w:rsidRPr="008F6317">
        <w:rPr>
          <w:rFonts w:eastAsia="Times New Roman" w:cs="Times New Roman"/>
          <w:sz w:val="28"/>
          <w:szCs w:val="28"/>
          <w:lang w:val="vi-VN"/>
        </w:rPr>
        <w:t xml:space="preserve"> 230V-AC, ổ cắm mạng.</w:t>
      </w:r>
    </w:p>
    <w:p w14:paraId="67E60885"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Hộp điện đảm bảo an toàn và nút dừng khẩn cấp.</w:t>
      </w:r>
    </w:p>
    <w:p w14:paraId="7EE1C056"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Chỗ làm việc của giáo viên có máy tính và máy in.</w:t>
      </w:r>
    </w:p>
    <w:p w14:paraId="359CA445"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lang w:val="vi-VN"/>
        </w:rPr>
        <w:t>- Bảng từ treo tường 2,5 x 1,2m</w:t>
      </w:r>
      <w:r w:rsidRPr="008F6317">
        <w:rPr>
          <w:rFonts w:eastAsia="Times New Roman" w:cs="Times New Roman"/>
          <w:sz w:val="28"/>
          <w:szCs w:val="28"/>
        </w:rPr>
        <w:t>.</w:t>
      </w:r>
    </w:p>
    <w:p w14:paraId="5556BCD0"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lang w:val="vi-VN"/>
        </w:rPr>
        <w:t>- Máy chiếu projector</w:t>
      </w:r>
      <w:r w:rsidRPr="008F6317">
        <w:rPr>
          <w:rFonts w:eastAsia="Times New Roman" w:cs="Times New Roman"/>
          <w:sz w:val="28"/>
          <w:szCs w:val="28"/>
        </w:rPr>
        <w:t>.</w:t>
      </w:r>
    </w:p>
    <w:p w14:paraId="7B9657EB"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Màn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chiếu</w:t>
      </w:r>
      <w:proofErr w:type="spellEnd"/>
      <w:r w:rsidRPr="008F6317">
        <w:rPr>
          <w:rFonts w:eastAsia="Times New Roman" w:cs="Times New Roman"/>
          <w:sz w:val="28"/>
          <w:szCs w:val="28"/>
        </w:rPr>
        <w:t>.</w:t>
      </w:r>
    </w:p>
    <w:p w14:paraId="51B7C2D6"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lang w:val="vi-VN"/>
        </w:rPr>
        <w:t>- Máy tính</w:t>
      </w:r>
      <w:r w:rsidRPr="008F6317">
        <w:rPr>
          <w:rFonts w:eastAsia="Times New Roman" w:cs="Times New Roman"/>
          <w:sz w:val="28"/>
          <w:szCs w:val="28"/>
        </w:rPr>
        <w:t>.</w:t>
      </w:r>
    </w:p>
    <w:p w14:paraId="11BA7E50"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lang w:val="vi-VN"/>
        </w:rPr>
        <w:t>- Tủ đựng đồ dùng dạy học, tài liệu.</w:t>
      </w:r>
    </w:p>
    <w:p w14:paraId="3A8C6C20"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xml:space="preserve">- Phần mềm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phỏng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thủy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thủy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lang w:val="vi-VN"/>
        </w:rPr>
        <w:t>.</w:t>
      </w:r>
    </w:p>
    <w:p w14:paraId="381CCFC8" w14:textId="77777777" w:rsidR="008A781D" w:rsidRPr="008F6317" w:rsidRDefault="00D35C98" w:rsidP="00D461FE">
      <w:pPr>
        <w:spacing w:after="0" w:line="312" w:lineRule="auto"/>
        <w:jc w:val="both"/>
        <w:rPr>
          <w:rFonts w:eastAsia="Times New Roman" w:cs="Times New Roman"/>
          <w:b/>
          <w:sz w:val="28"/>
          <w:szCs w:val="28"/>
          <w:lang w:val="vi-VN"/>
        </w:rPr>
      </w:pPr>
      <w:r w:rsidRPr="008F6317">
        <w:rPr>
          <w:rFonts w:eastAsia="Times New Roman" w:cs="Times New Roman"/>
          <w:b/>
          <w:sz w:val="28"/>
          <w:szCs w:val="28"/>
          <w:lang w:val="vi-VN"/>
        </w:rPr>
        <w:t>V. Nội dung và phương pháp, đánh giá</w:t>
      </w:r>
    </w:p>
    <w:p w14:paraId="445C026C"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1. Nội dung:</w:t>
      </w:r>
    </w:p>
    <w:p w14:paraId="18D5D01D" w14:textId="77777777" w:rsidR="008A781D" w:rsidRPr="008F6317" w:rsidRDefault="00D35C98" w:rsidP="00D461FE">
      <w:pPr>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t>- Kiến thức:</w:t>
      </w:r>
    </w:p>
    <w:p w14:paraId="5D9DAB12"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t>+ Trình bày được nguyên lý chức năng làm việc của các phần thuỷ lực, điện thuỷ lực.</w:t>
      </w:r>
    </w:p>
    <w:p w14:paraId="04B8B6C5"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xml:space="preserve">        </w:t>
      </w:r>
      <w:r w:rsidRPr="008F6317">
        <w:rPr>
          <w:rFonts w:eastAsia="Times New Roman" w:cs="Times New Roman"/>
          <w:sz w:val="28"/>
          <w:szCs w:val="28"/>
          <w:lang w:val="vi-VN"/>
        </w:rPr>
        <w:tab/>
        <w:t>+ Thiết kế mạch điều khiển thuỷ lực 1 xi lanh, 2 xi lanh.</w:t>
      </w:r>
    </w:p>
    <w:p w14:paraId="3D486641"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xml:space="preserve">        </w:t>
      </w:r>
      <w:r w:rsidRPr="008F6317">
        <w:rPr>
          <w:rFonts w:eastAsia="Times New Roman" w:cs="Times New Roman"/>
          <w:sz w:val="28"/>
          <w:szCs w:val="28"/>
          <w:lang w:val="vi-VN"/>
        </w:rPr>
        <w:tab/>
        <w:t>+ Được đánh giá qua bài viết, kiểm tra vấn đáp trực tiếp hoặc trắc nghiệm tự luận đạt yêu cầu.</w:t>
      </w:r>
    </w:p>
    <w:p w14:paraId="1D87986B" w14:textId="77777777" w:rsidR="008A781D" w:rsidRPr="008F6317" w:rsidRDefault="00D35C98" w:rsidP="00D461FE">
      <w:pPr>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t>- Kỹ năng:</w:t>
      </w:r>
    </w:p>
    <w:p w14:paraId="75EEFB50" w14:textId="77777777" w:rsidR="008A781D" w:rsidRPr="008F6317" w:rsidRDefault="00D35C98" w:rsidP="00D461FE">
      <w:pPr>
        <w:spacing w:after="0" w:line="312" w:lineRule="auto"/>
        <w:ind w:firstLine="567"/>
        <w:jc w:val="both"/>
        <w:rPr>
          <w:rFonts w:eastAsia="Times New Roman" w:cs="Times New Roman"/>
          <w:sz w:val="28"/>
          <w:szCs w:val="28"/>
          <w:lang w:val="vi-VN"/>
        </w:rPr>
      </w:pPr>
      <w:r w:rsidRPr="008F6317">
        <w:rPr>
          <w:rFonts w:eastAsia="Times New Roman" w:cs="Times New Roman"/>
          <w:sz w:val="28"/>
          <w:szCs w:val="28"/>
          <w:lang w:val="vi-VN"/>
        </w:rPr>
        <w:t>+ Đọc và phân tích được các hệ thống điều khiển bằng thuỷ lực trong thực tế.</w:t>
      </w:r>
    </w:p>
    <w:p w14:paraId="6C2C1FF9" w14:textId="77777777" w:rsidR="008A781D" w:rsidRPr="008F6317" w:rsidRDefault="00D35C98" w:rsidP="00D461FE">
      <w:pPr>
        <w:spacing w:after="0" w:line="312" w:lineRule="auto"/>
        <w:ind w:firstLine="567"/>
        <w:jc w:val="both"/>
        <w:rPr>
          <w:rFonts w:eastAsia="Times New Roman" w:cs="Times New Roman"/>
          <w:sz w:val="28"/>
          <w:szCs w:val="28"/>
          <w:lang w:val="vi-VN"/>
        </w:rPr>
      </w:pPr>
      <w:r w:rsidRPr="008F6317">
        <w:rPr>
          <w:rFonts w:eastAsia="Times New Roman" w:cs="Times New Roman"/>
          <w:sz w:val="28"/>
          <w:szCs w:val="28"/>
          <w:lang w:val="vi-VN"/>
        </w:rPr>
        <w:t>+ Ứng dụng các loại cảm biến, van áp suất, van đào chiều, bộ ổn tốc trong thiết kế mạch.</w:t>
      </w:r>
    </w:p>
    <w:p w14:paraId="73D393A8" w14:textId="77777777" w:rsidR="008A781D" w:rsidRPr="008F6317" w:rsidRDefault="00D35C98" w:rsidP="00D461FE">
      <w:pPr>
        <w:spacing w:after="0" w:line="312" w:lineRule="auto"/>
        <w:ind w:firstLine="567"/>
        <w:jc w:val="both"/>
        <w:rPr>
          <w:rFonts w:eastAsia="Times New Roman" w:cs="Times New Roman"/>
          <w:sz w:val="28"/>
          <w:szCs w:val="28"/>
          <w:lang w:val="vi-VN"/>
        </w:rPr>
      </w:pPr>
      <w:r w:rsidRPr="008F6317">
        <w:rPr>
          <w:rFonts w:eastAsia="Times New Roman" w:cs="Times New Roman"/>
          <w:sz w:val="28"/>
          <w:szCs w:val="28"/>
          <w:lang w:val="vi-VN"/>
        </w:rPr>
        <w:t>+ Phát hiện lỗi của phần tử và hệ thống, sửa chữa và bảo dưỡng các loại van.</w:t>
      </w:r>
    </w:p>
    <w:p w14:paraId="16D48C25" w14:textId="77777777" w:rsidR="008A781D" w:rsidRPr="008F6317" w:rsidRDefault="00D35C98" w:rsidP="00D461FE">
      <w:pPr>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lastRenderedPageBreak/>
        <w:t>- Năng lực tự chủ và trách nhiệm: Có ý thức tự giác, tính kỷ luật cao, tinh thần trách nhiệm trong công việc. Có tinh thần hợp tác giúp đỡ lẫn nhau. Được đánh giá qua quá trình học tập</w:t>
      </w:r>
    </w:p>
    <w:p w14:paraId="73112182" w14:textId="77777777" w:rsidR="008A781D" w:rsidRPr="008F6317" w:rsidRDefault="00D35C98"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 Phương pháp: Đánh giá qua bài viết, kiểm tra vấn đáp trực tiếp hoặc trắc nghiệm tự luận đạt yêu cầu.</w:t>
      </w:r>
    </w:p>
    <w:p w14:paraId="733F6FA9" w14:textId="77777777" w:rsidR="008A781D" w:rsidRPr="008F6317" w:rsidRDefault="00D35C98" w:rsidP="00D461FE">
      <w:pPr>
        <w:spacing w:after="0" w:line="312" w:lineRule="auto"/>
        <w:jc w:val="both"/>
        <w:rPr>
          <w:rFonts w:eastAsia="Times New Roman" w:cs="Times New Roman"/>
          <w:b/>
          <w:sz w:val="28"/>
          <w:szCs w:val="28"/>
          <w:lang w:val="vi-VN"/>
        </w:rPr>
      </w:pPr>
      <w:r w:rsidRPr="008F6317">
        <w:rPr>
          <w:rFonts w:eastAsia="Times New Roman" w:cs="Times New Roman"/>
          <w:b/>
          <w:sz w:val="28"/>
          <w:szCs w:val="28"/>
          <w:lang w:val="vi-VN"/>
        </w:rPr>
        <w:t>VI. Hướng dẫn thực hiện môn học:</w:t>
      </w:r>
    </w:p>
    <w:p w14:paraId="63AB94E9"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1. Phạm vi áp dụng mô đun:</w:t>
      </w:r>
      <w:r w:rsidRPr="008F6317">
        <w:rPr>
          <w:rFonts w:eastAsia="Times New Roman" w:cs="Times New Roman"/>
          <w:sz w:val="28"/>
          <w:szCs w:val="28"/>
          <w:lang w:val="da-DK"/>
        </w:rPr>
        <w:t xml:space="preserve"> Chương trình này được sử dụng để giảng dạy cho trình độ cao đẳng nghề.</w:t>
      </w:r>
    </w:p>
    <w:p w14:paraId="487CABD9"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 Hướng dẫn về phương pháp giảng dạy, học tập mô đun:</w:t>
      </w:r>
    </w:p>
    <w:p w14:paraId="71D991AD" w14:textId="77777777" w:rsidR="008A781D" w:rsidRPr="008F6317" w:rsidRDefault="00D35C98" w:rsidP="00D461FE">
      <w:pPr>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t>- Đối với giáo viên, giảng viên:</w:t>
      </w:r>
    </w:p>
    <w:p w14:paraId="42B67EA0" w14:textId="77777777" w:rsidR="008A781D" w:rsidRPr="008F6317" w:rsidRDefault="00D35C98" w:rsidP="00D461FE">
      <w:pPr>
        <w:spacing w:after="0" w:line="312" w:lineRule="auto"/>
        <w:ind w:firstLine="720"/>
        <w:jc w:val="both"/>
        <w:rPr>
          <w:rFonts w:eastAsia="Times New Roman" w:cs="Times New Roman"/>
          <w:bCs/>
          <w:sz w:val="28"/>
          <w:szCs w:val="28"/>
          <w:lang w:val="vi-VN"/>
        </w:rPr>
      </w:pPr>
      <w:r w:rsidRPr="008F6317">
        <w:rPr>
          <w:rFonts w:eastAsia="Times New Roman" w:cs="Times New Roman"/>
          <w:bCs/>
          <w:sz w:val="28"/>
          <w:szCs w:val="28"/>
          <w:lang w:val="da-DK"/>
        </w:rPr>
        <w:t>+</w:t>
      </w:r>
      <w:r w:rsidRPr="008F6317">
        <w:rPr>
          <w:rFonts w:eastAsia="Times New Roman" w:cs="Times New Roman"/>
          <w:bCs/>
          <w:sz w:val="28"/>
          <w:szCs w:val="28"/>
          <w:lang w:val="vi-VN"/>
        </w:rPr>
        <w:t xml:space="preserve"> Giáo viên trước khi giảng dạy, cần phải căn cứ vào nội dung của từng bài học chuẩn bị đầy đủ các điều kiện thực hiện bài học để đảm bảo chất lượng giảng dạy. </w:t>
      </w:r>
    </w:p>
    <w:p w14:paraId="6E24A5CD"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xml:space="preserve">        </w:t>
      </w:r>
      <w:r w:rsidRPr="008F6317">
        <w:rPr>
          <w:rFonts w:eastAsia="Times New Roman" w:cs="Times New Roman"/>
          <w:sz w:val="28"/>
          <w:szCs w:val="28"/>
          <w:lang w:val="da-DK"/>
        </w:rPr>
        <w:tab/>
        <w:t>+</w:t>
      </w:r>
      <w:r w:rsidRPr="008F6317">
        <w:rPr>
          <w:rFonts w:eastAsia="Times New Roman" w:cs="Times New Roman"/>
          <w:sz w:val="28"/>
          <w:szCs w:val="28"/>
          <w:lang w:val="vi-VN"/>
        </w:rPr>
        <w:t xml:space="preserve"> Khi giảng dạy, cần giúp người học hiểu rõ nguyên lý chức năng làm việc của các phần tử thuỷ lực. </w:t>
      </w:r>
    </w:p>
    <w:p w14:paraId="0EF995F9"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xml:space="preserve">        </w:t>
      </w:r>
      <w:r w:rsidRPr="008F6317">
        <w:rPr>
          <w:rFonts w:eastAsia="Times New Roman" w:cs="Times New Roman"/>
          <w:sz w:val="28"/>
          <w:szCs w:val="28"/>
          <w:lang w:val="da-DK"/>
        </w:rPr>
        <w:tab/>
        <w:t>+</w:t>
      </w:r>
      <w:r w:rsidRPr="008F6317">
        <w:rPr>
          <w:rFonts w:eastAsia="Times New Roman" w:cs="Times New Roman"/>
          <w:sz w:val="28"/>
          <w:szCs w:val="28"/>
          <w:lang w:val="vi-VN"/>
        </w:rPr>
        <w:t xml:space="preserve"> Các nội dung lý thuyết liên quan đến phân tích được các hệ thống điều khiển bằng thuỷ lực trong thực tế. Các bài tập chỉ cần ở mức độ đơn giản, trung bình phù hợp với phần lý thuyết được học, kiểm tra đánh giá và công bố kết quả công khai.</w:t>
      </w:r>
    </w:p>
    <w:p w14:paraId="17FB2589"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xml:space="preserve">        </w:t>
      </w:r>
      <w:r w:rsidRPr="008F6317">
        <w:rPr>
          <w:rFonts w:eastAsia="Times New Roman" w:cs="Times New Roman"/>
          <w:sz w:val="28"/>
          <w:szCs w:val="28"/>
          <w:lang w:val="vi-VN"/>
        </w:rPr>
        <w:tab/>
        <w:t>+ Giáo viên giảng dạy chọn ra các bài thí nghiệm tương ứng với phần lý thuyết đã dạy.</w:t>
      </w:r>
    </w:p>
    <w:p w14:paraId="18DBB577" w14:textId="77777777" w:rsidR="008A781D" w:rsidRPr="008F6317" w:rsidRDefault="00D35C98" w:rsidP="00D461FE">
      <w:pPr>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t xml:space="preserve">   </w:t>
      </w:r>
      <w:r w:rsidRPr="008F6317">
        <w:rPr>
          <w:rFonts w:eastAsia="Times New Roman" w:cs="Times New Roman"/>
          <w:sz w:val="28"/>
          <w:szCs w:val="28"/>
          <w:lang w:val="vi-VN"/>
        </w:rPr>
        <w:tab/>
        <w:t>+ Tăng cường sử dụng thiết bị, đồ dùng dạy học, phần mềm mô phỏng trình diễn mẫu để tăng hiệu quả dạy học.</w:t>
      </w:r>
    </w:p>
    <w:p w14:paraId="3FCD4EA7" w14:textId="77777777" w:rsidR="008A781D" w:rsidRPr="008F6317" w:rsidRDefault="00D35C98" w:rsidP="00D461FE">
      <w:pPr>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t>- Đối với người học: Có ý thức tự giác, tính kỷ luật cao, tinh thần trách nhiệm trong công việc. Có tinh thần hợp tác giúp đỡ lẫn nhau. Được đánh giá qua quá trình học tập.</w:t>
      </w:r>
    </w:p>
    <w:p w14:paraId="424F2DE4"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3. Những trọng tâm cần chú ý: Các mạch thủy lực, điện thủy lực ứng dụng.</w:t>
      </w:r>
    </w:p>
    <w:p w14:paraId="72A059C5"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4. Tài liệu tham khảo:</w:t>
      </w:r>
    </w:p>
    <w:p w14:paraId="0CA0C185" w14:textId="77777777" w:rsidR="008A781D" w:rsidRPr="008F6317" w:rsidRDefault="00D35C98" w:rsidP="00D461FE">
      <w:pPr>
        <w:tabs>
          <w:tab w:val="left" w:pos="600"/>
        </w:tabs>
        <w:spacing w:after="0" w:line="312" w:lineRule="auto"/>
        <w:ind w:left="851" w:hanging="851"/>
        <w:jc w:val="both"/>
        <w:rPr>
          <w:rFonts w:eastAsia="Times New Roman" w:cs="Times New Roman"/>
          <w:sz w:val="28"/>
          <w:szCs w:val="28"/>
          <w:lang w:val="vi-VN"/>
        </w:rPr>
      </w:pPr>
      <w:r w:rsidRPr="008F6317">
        <w:rPr>
          <w:rFonts w:eastAsia="Times New Roman" w:cs="Times New Roman"/>
          <w:b/>
          <w:sz w:val="28"/>
          <w:szCs w:val="28"/>
          <w:lang w:val="vi-VN"/>
        </w:rPr>
        <w:t xml:space="preserve">      </w:t>
      </w:r>
      <w:r w:rsidRPr="008F6317">
        <w:rPr>
          <w:rFonts w:eastAsia="Times New Roman" w:cs="Times New Roman"/>
          <w:sz w:val="28"/>
          <w:szCs w:val="28"/>
          <w:lang w:val="vi-VN"/>
        </w:rPr>
        <w:t>[1] TS.Nguyễn Ngọc Phương, Huỳnh Nguyễn Hoàng – Hệ thống điều khiển bằng thuỷ lực – NXB Giáo dục – 2005.</w:t>
      </w:r>
    </w:p>
    <w:p w14:paraId="0E2CD4F9" w14:textId="77777777" w:rsidR="008A781D" w:rsidRPr="008F6317" w:rsidRDefault="00D35C98" w:rsidP="00D461FE">
      <w:pPr>
        <w:tabs>
          <w:tab w:val="left" w:pos="600"/>
        </w:tabs>
        <w:spacing w:after="0" w:line="312" w:lineRule="auto"/>
        <w:ind w:left="851" w:hanging="851"/>
        <w:jc w:val="both"/>
        <w:rPr>
          <w:rFonts w:eastAsia="Times New Roman" w:cs="Times New Roman"/>
          <w:sz w:val="28"/>
          <w:szCs w:val="28"/>
          <w:lang w:val="vi-VN"/>
        </w:rPr>
      </w:pPr>
      <w:r w:rsidRPr="008F6317">
        <w:rPr>
          <w:rFonts w:eastAsia="Times New Roman" w:cs="Times New Roman"/>
          <w:sz w:val="28"/>
          <w:szCs w:val="28"/>
          <w:lang w:val="vi-VN"/>
        </w:rPr>
        <w:t xml:space="preserve">       [2] Ts. Nguyễn Ngọc Phương – HT điều khiển điện – thuỷ lực – NXB Giáo </w:t>
      </w:r>
      <w:r w:rsidRPr="008F6317">
        <w:rPr>
          <w:rFonts w:eastAsia="Times New Roman" w:cs="Times New Roman"/>
          <w:sz w:val="28"/>
          <w:szCs w:val="28"/>
          <w:lang w:val="vi-VN"/>
        </w:rPr>
        <w:tab/>
        <w:t>dục – 2007.</w:t>
      </w:r>
    </w:p>
    <w:p w14:paraId="68F31D23" w14:textId="77777777" w:rsidR="008A781D" w:rsidRPr="008F6317" w:rsidRDefault="00D35C98" w:rsidP="00D461FE">
      <w:pPr>
        <w:tabs>
          <w:tab w:val="left" w:pos="600"/>
        </w:tabs>
        <w:spacing w:after="0" w:line="312" w:lineRule="auto"/>
        <w:ind w:left="851" w:hanging="851"/>
        <w:jc w:val="both"/>
        <w:rPr>
          <w:rFonts w:eastAsia="MS Mincho" w:cs="Times New Roman"/>
          <w:sz w:val="28"/>
          <w:szCs w:val="28"/>
          <w:lang w:val="vi-VN"/>
        </w:rPr>
      </w:pPr>
      <w:r w:rsidRPr="008F6317">
        <w:rPr>
          <w:rFonts w:eastAsia="Times New Roman" w:cs="Times New Roman"/>
          <w:sz w:val="28"/>
          <w:szCs w:val="28"/>
          <w:lang w:val="vi-VN"/>
        </w:rPr>
        <w:t xml:space="preserve">       [3] </w:t>
      </w:r>
      <w:r w:rsidRPr="008F6317">
        <w:rPr>
          <w:rFonts w:eastAsia="MS Mincho" w:cs="Times New Roman"/>
          <w:sz w:val="28"/>
          <w:szCs w:val="28"/>
          <w:lang w:val="vi-VN"/>
        </w:rPr>
        <w:t>Tài liệu huấn luyện hãng FESTO – CHLB Đức, NORGEN, BOSCH,  WICKER, HERRION, MANESSMAN</w:t>
      </w:r>
    </w:p>
    <w:p w14:paraId="51B1A8E5" w14:textId="77777777" w:rsidR="008A781D" w:rsidRPr="008F6317" w:rsidRDefault="00D35C98" w:rsidP="00D461FE">
      <w:pPr>
        <w:tabs>
          <w:tab w:val="left" w:pos="600"/>
        </w:tabs>
        <w:spacing w:after="0" w:line="312" w:lineRule="auto"/>
        <w:ind w:left="851" w:hanging="851"/>
        <w:jc w:val="both"/>
        <w:rPr>
          <w:rFonts w:eastAsia="MS Mincho" w:cs="Times New Roman"/>
          <w:sz w:val="28"/>
          <w:szCs w:val="28"/>
          <w:lang w:val="vi-VN"/>
        </w:rPr>
      </w:pPr>
      <w:r w:rsidRPr="008F6317">
        <w:rPr>
          <w:rFonts w:eastAsia="MS Mincho" w:cs="Times New Roman"/>
          <w:sz w:val="28"/>
          <w:szCs w:val="28"/>
          <w:lang w:val="vi-VN"/>
        </w:rPr>
        <w:lastRenderedPageBreak/>
        <w:t xml:space="preserve">       [4] </w:t>
      </w:r>
      <w:r w:rsidRPr="008F6317">
        <w:rPr>
          <w:rFonts w:eastAsia="Times New Roman" w:cs="Times New Roman"/>
          <w:sz w:val="28"/>
          <w:szCs w:val="28"/>
          <w:lang w:val="vi-VN"/>
        </w:rPr>
        <w:t xml:space="preserve">Ts. Nguyễn Thị Xuân Thu, Ts. Nhữ Phương Mai – Hệ thống thủy lực và khí nén – NXB Lao động – 2001. </w:t>
      </w:r>
    </w:p>
    <w:p w14:paraId="27A94996" w14:textId="77777777" w:rsidR="008A781D" w:rsidRPr="008F6317" w:rsidRDefault="008A781D" w:rsidP="00D461FE">
      <w:pPr>
        <w:spacing w:after="0" w:line="312" w:lineRule="auto"/>
        <w:jc w:val="both"/>
        <w:rPr>
          <w:rFonts w:eastAsia="Times New Roman" w:cs="Times New Roman"/>
          <w:sz w:val="28"/>
          <w:szCs w:val="28"/>
          <w:lang w:val="vi-VN"/>
        </w:rPr>
      </w:pPr>
    </w:p>
    <w:p w14:paraId="2478C4A7" w14:textId="77777777" w:rsidR="008A781D" w:rsidRPr="008F6317" w:rsidRDefault="008A781D" w:rsidP="00D461FE">
      <w:pPr>
        <w:spacing w:after="0" w:line="312" w:lineRule="auto"/>
        <w:jc w:val="center"/>
        <w:rPr>
          <w:rFonts w:eastAsia="Times New Roman" w:cs="Times New Roman"/>
          <w:b/>
          <w:bCs/>
          <w:spacing w:val="-6"/>
          <w:sz w:val="28"/>
          <w:szCs w:val="28"/>
          <w:lang w:val="vi-VN"/>
        </w:rPr>
      </w:pPr>
    </w:p>
    <w:p w14:paraId="481D073F" w14:textId="77777777" w:rsidR="008A781D" w:rsidRPr="008F6317" w:rsidRDefault="008A781D" w:rsidP="00D461FE">
      <w:pPr>
        <w:spacing w:after="0" w:line="312" w:lineRule="auto"/>
        <w:jc w:val="center"/>
        <w:rPr>
          <w:rFonts w:eastAsia="Times New Roman" w:cs="Times New Roman"/>
          <w:b/>
          <w:sz w:val="28"/>
          <w:szCs w:val="28"/>
          <w:lang w:val="vi-VN"/>
        </w:rPr>
      </w:pPr>
    </w:p>
    <w:p w14:paraId="1CABC7CB" w14:textId="77777777" w:rsidR="008A781D" w:rsidRPr="008F6317" w:rsidRDefault="008A781D" w:rsidP="00D461FE">
      <w:pPr>
        <w:spacing w:after="0" w:line="312" w:lineRule="auto"/>
        <w:jc w:val="center"/>
        <w:rPr>
          <w:rFonts w:eastAsia="Times New Roman" w:cs="Times New Roman"/>
          <w:b/>
          <w:sz w:val="28"/>
          <w:szCs w:val="28"/>
          <w:lang w:val="vi-VN"/>
        </w:rPr>
      </w:pPr>
    </w:p>
    <w:p w14:paraId="051C6A4D" w14:textId="77777777" w:rsidR="0054403A" w:rsidRPr="008F6317" w:rsidRDefault="0054403A" w:rsidP="00D461FE">
      <w:pPr>
        <w:spacing w:after="0" w:line="312" w:lineRule="auto"/>
        <w:rPr>
          <w:rFonts w:eastAsia="Times New Roman" w:cs="Times New Roman"/>
          <w:b/>
          <w:sz w:val="28"/>
          <w:szCs w:val="28"/>
          <w:lang w:val="vi-VN"/>
        </w:rPr>
      </w:pPr>
      <w:r w:rsidRPr="008F6317">
        <w:rPr>
          <w:rFonts w:eastAsia="Times New Roman" w:cs="Times New Roman"/>
          <w:b/>
          <w:sz w:val="28"/>
          <w:szCs w:val="28"/>
          <w:lang w:val="vi-VN"/>
        </w:rPr>
        <w:br w:type="page"/>
      </w:r>
    </w:p>
    <w:p w14:paraId="2E26BE40" w14:textId="77777777" w:rsidR="0054403A" w:rsidRPr="008F6317" w:rsidRDefault="0054403A" w:rsidP="00D461FE">
      <w:pPr>
        <w:tabs>
          <w:tab w:val="left" w:pos="600"/>
        </w:tabs>
        <w:spacing w:after="0" w:line="312" w:lineRule="auto"/>
        <w:jc w:val="center"/>
        <w:rPr>
          <w:rFonts w:eastAsia="Times New Roman" w:cs="Times New Roman"/>
          <w:b/>
          <w:sz w:val="28"/>
          <w:szCs w:val="28"/>
          <w:lang w:val="vi-VN"/>
        </w:rPr>
      </w:pPr>
      <w:r w:rsidRPr="008F6317">
        <w:rPr>
          <w:rFonts w:eastAsia="Times New Roman" w:cs="Times New Roman"/>
          <w:b/>
          <w:sz w:val="28"/>
          <w:szCs w:val="28"/>
          <w:lang w:val="vi-VN"/>
        </w:rPr>
        <w:lastRenderedPageBreak/>
        <w:t xml:space="preserve">CHƯƠNG TRÌNH MÔ ĐUN </w:t>
      </w:r>
    </w:p>
    <w:p w14:paraId="1F5D7285" w14:textId="77777777" w:rsidR="0054403A" w:rsidRPr="008F6317" w:rsidRDefault="0054403A" w:rsidP="00D461FE">
      <w:pPr>
        <w:tabs>
          <w:tab w:val="left" w:pos="600"/>
        </w:tabs>
        <w:spacing w:after="0" w:line="312" w:lineRule="auto"/>
        <w:rPr>
          <w:rFonts w:eastAsia="Times New Roman" w:cs="Times New Roman"/>
          <w:b/>
          <w:bCs/>
          <w:sz w:val="28"/>
          <w:szCs w:val="28"/>
          <w:lang w:val="da-DK"/>
        </w:rPr>
      </w:pPr>
    </w:p>
    <w:p w14:paraId="5EFF26EA" w14:textId="77777777" w:rsidR="0054403A" w:rsidRPr="008F6317" w:rsidRDefault="0054403A" w:rsidP="00D461FE">
      <w:pPr>
        <w:tabs>
          <w:tab w:val="left" w:pos="600"/>
        </w:tabs>
        <w:spacing w:after="0" w:line="312" w:lineRule="auto"/>
        <w:rPr>
          <w:rFonts w:eastAsia="Times New Roman" w:cs="Times New Roman"/>
          <w:b/>
          <w:sz w:val="28"/>
          <w:szCs w:val="28"/>
          <w:lang w:val="vi-VN"/>
        </w:rPr>
      </w:pPr>
      <w:r w:rsidRPr="008F6317">
        <w:rPr>
          <w:rFonts w:eastAsia="Times New Roman" w:cs="Times New Roman"/>
          <w:b/>
          <w:bCs/>
          <w:sz w:val="28"/>
          <w:szCs w:val="28"/>
          <w:lang w:val="da-DK"/>
        </w:rPr>
        <w:t xml:space="preserve">Tên mô đun: </w:t>
      </w:r>
      <w:r w:rsidRPr="008F6317">
        <w:rPr>
          <w:rFonts w:eastAsia="Times New Roman" w:cs="Times New Roman"/>
          <w:b/>
          <w:sz w:val="28"/>
          <w:szCs w:val="28"/>
          <w:lang w:val="vi-VN"/>
        </w:rPr>
        <w:t>LẮP ĐẶT, VẬN HÀNH HỆ THỐNG CƠ ĐIỆN TỬ MPS</w:t>
      </w:r>
    </w:p>
    <w:p w14:paraId="7D84CD99" w14:textId="77777777" w:rsidR="0054403A" w:rsidRPr="008F6317" w:rsidRDefault="0054403A" w:rsidP="00D461FE">
      <w:pPr>
        <w:tabs>
          <w:tab w:val="left" w:pos="600"/>
        </w:tabs>
        <w:spacing w:after="0" w:line="312" w:lineRule="auto"/>
        <w:rPr>
          <w:rFonts w:eastAsia="Times New Roman" w:cs="Times New Roman"/>
          <w:sz w:val="28"/>
          <w:szCs w:val="28"/>
          <w:lang w:val="da-DK"/>
        </w:rPr>
      </w:pPr>
      <w:r w:rsidRPr="008F6317">
        <w:rPr>
          <w:rFonts w:eastAsia="Times New Roman" w:cs="Times New Roman"/>
          <w:b/>
          <w:sz w:val="28"/>
          <w:szCs w:val="28"/>
          <w:lang w:val="da-DK"/>
        </w:rPr>
        <w:t>Mã số mô đun:</w:t>
      </w:r>
      <w:r w:rsidRPr="008F6317">
        <w:rPr>
          <w:rFonts w:eastAsia="Times New Roman" w:cs="Times New Roman"/>
          <w:sz w:val="28"/>
          <w:szCs w:val="28"/>
          <w:lang w:val="da-DK"/>
        </w:rPr>
        <w:t xml:space="preserve"> MĐ 20</w:t>
      </w:r>
    </w:p>
    <w:p w14:paraId="6AD06AAE" w14:textId="77777777" w:rsidR="0054403A" w:rsidRPr="008F6317" w:rsidRDefault="0054403A" w:rsidP="00D461FE">
      <w:pPr>
        <w:tabs>
          <w:tab w:val="left" w:pos="600"/>
        </w:tabs>
        <w:spacing w:after="0" w:line="312" w:lineRule="auto"/>
        <w:jc w:val="both"/>
        <w:rPr>
          <w:rFonts w:eastAsia="Times New Roman" w:cs="Times New Roman"/>
          <w:sz w:val="28"/>
          <w:szCs w:val="28"/>
          <w:lang w:val="da-DK"/>
        </w:rPr>
      </w:pPr>
      <w:r w:rsidRPr="008F6317">
        <w:rPr>
          <w:rFonts w:eastAsia="Times New Roman" w:cs="Times New Roman"/>
          <w:b/>
          <w:sz w:val="28"/>
          <w:szCs w:val="28"/>
          <w:lang w:val="da-DK"/>
        </w:rPr>
        <w:t>Thời gian thực hiện mô đun:</w:t>
      </w:r>
      <w:r w:rsidRPr="008F6317">
        <w:rPr>
          <w:rFonts w:eastAsia="Times New Roman" w:cs="Times New Roman"/>
          <w:sz w:val="28"/>
          <w:szCs w:val="28"/>
          <w:lang w:val="da-DK"/>
        </w:rPr>
        <w:t xml:space="preserve"> 1</w:t>
      </w:r>
      <w:r w:rsidRPr="008F6317">
        <w:rPr>
          <w:rFonts w:eastAsia="Times New Roman" w:cs="Times New Roman"/>
          <w:sz w:val="28"/>
          <w:szCs w:val="28"/>
          <w:lang w:val="vi-VN"/>
        </w:rPr>
        <w:t>2</w:t>
      </w:r>
      <w:r w:rsidRPr="008F6317">
        <w:rPr>
          <w:rFonts w:eastAsia="Times New Roman" w:cs="Times New Roman"/>
          <w:sz w:val="28"/>
          <w:szCs w:val="28"/>
          <w:lang w:val="da-DK"/>
        </w:rPr>
        <w:t xml:space="preserve">0 giờ;  (Lý thuyết: </w:t>
      </w:r>
      <w:r w:rsidRPr="008F6317">
        <w:rPr>
          <w:rFonts w:eastAsia="Times New Roman" w:cs="Times New Roman"/>
          <w:sz w:val="28"/>
          <w:szCs w:val="28"/>
          <w:lang w:val="vi-VN"/>
        </w:rPr>
        <w:t>30</w:t>
      </w:r>
      <w:r w:rsidRPr="008F6317">
        <w:rPr>
          <w:rFonts w:eastAsia="Times New Roman" w:cs="Times New Roman"/>
          <w:sz w:val="28"/>
          <w:szCs w:val="28"/>
          <w:lang w:val="da-DK"/>
        </w:rPr>
        <w:t xml:space="preserve"> giờ; Thực hành, thí nghiệm, thảo luận, bài tập: </w:t>
      </w:r>
      <w:r w:rsidRPr="008F6317">
        <w:rPr>
          <w:rFonts w:eastAsia="Times New Roman" w:cs="Times New Roman"/>
          <w:sz w:val="28"/>
          <w:szCs w:val="28"/>
          <w:lang w:val="vi-VN"/>
        </w:rPr>
        <w:t>82</w:t>
      </w:r>
      <w:r w:rsidRPr="008F6317">
        <w:rPr>
          <w:rFonts w:eastAsia="Times New Roman" w:cs="Times New Roman"/>
          <w:sz w:val="28"/>
          <w:szCs w:val="28"/>
          <w:lang w:val="da-DK"/>
        </w:rPr>
        <w:t xml:space="preserve"> giờ; Kiểm tra: </w:t>
      </w:r>
      <w:r w:rsidRPr="008F6317">
        <w:rPr>
          <w:rFonts w:eastAsia="Times New Roman" w:cs="Times New Roman"/>
          <w:sz w:val="28"/>
          <w:szCs w:val="28"/>
          <w:lang w:val="vi-VN"/>
        </w:rPr>
        <w:t>8</w:t>
      </w:r>
      <w:r w:rsidRPr="008F6317">
        <w:rPr>
          <w:rFonts w:eastAsia="Times New Roman" w:cs="Times New Roman"/>
          <w:sz w:val="28"/>
          <w:szCs w:val="28"/>
          <w:lang w:val="da-DK"/>
        </w:rPr>
        <w:t xml:space="preserve"> giờ).</w:t>
      </w:r>
    </w:p>
    <w:p w14:paraId="5899780A" w14:textId="77777777" w:rsidR="0054403A" w:rsidRPr="008F6317" w:rsidRDefault="0054403A" w:rsidP="00D461FE">
      <w:pPr>
        <w:tabs>
          <w:tab w:val="left" w:pos="600"/>
        </w:tabs>
        <w:spacing w:after="0" w:line="312" w:lineRule="auto"/>
        <w:jc w:val="both"/>
        <w:rPr>
          <w:rFonts w:eastAsia="Times New Roman" w:cs="Times New Roman"/>
          <w:sz w:val="28"/>
          <w:szCs w:val="28"/>
          <w:lang w:val="da-DK"/>
        </w:rPr>
      </w:pPr>
    </w:p>
    <w:p w14:paraId="129F07F4" w14:textId="77777777" w:rsidR="0054403A" w:rsidRPr="008F6317" w:rsidRDefault="0054403A" w:rsidP="00D461FE">
      <w:pPr>
        <w:tabs>
          <w:tab w:val="left" w:pos="600"/>
        </w:tabs>
        <w:spacing w:after="0" w:line="312" w:lineRule="auto"/>
        <w:rPr>
          <w:rFonts w:eastAsia="Times New Roman" w:cs="Times New Roman"/>
          <w:b/>
          <w:sz w:val="28"/>
          <w:szCs w:val="28"/>
          <w:lang w:val="da-DK"/>
        </w:rPr>
      </w:pPr>
      <w:r w:rsidRPr="008F6317">
        <w:rPr>
          <w:rFonts w:eastAsia="Times New Roman" w:cs="Times New Roman"/>
          <w:b/>
          <w:sz w:val="28"/>
          <w:szCs w:val="28"/>
          <w:lang w:val="vi-VN"/>
        </w:rPr>
        <w:t xml:space="preserve">I. </w:t>
      </w:r>
      <w:r w:rsidRPr="008F6317">
        <w:rPr>
          <w:rFonts w:eastAsia="Times New Roman" w:cs="Times New Roman"/>
          <w:b/>
          <w:sz w:val="28"/>
          <w:szCs w:val="28"/>
          <w:lang w:val="da-DK"/>
        </w:rPr>
        <w:t>Vị trí, tính chất của mô đun:</w:t>
      </w:r>
    </w:p>
    <w:p w14:paraId="7A00D9D4" w14:textId="77777777" w:rsidR="0054403A" w:rsidRPr="008F6317" w:rsidRDefault="0054403A" w:rsidP="00D461FE">
      <w:pPr>
        <w:tabs>
          <w:tab w:val="left" w:pos="600"/>
        </w:tabs>
        <w:spacing w:after="0" w:line="312" w:lineRule="auto"/>
        <w:rPr>
          <w:rFonts w:eastAsia="Times New Roman" w:cs="Times New Roman"/>
          <w:sz w:val="28"/>
          <w:szCs w:val="28"/>
          <w:lang w:val="vi-VN"/>
        </w:rPr>
      </w:pPr>
      <w:r w:rsidRPr="008F6317">
        <w:rPr>
          <w:rFonts w:eastAsia="Times New Roman" w:cs="Times New Roman"/>
          <w:sz w:val="28"/>
          <w:szCs w:val="28"/>
          <w:lang w:val="vi-VN"/>
        </w:rPr>
        <w:tab/>
        <w:t xml:space="preserve">- Vị trí: Mô đun được bố trí học sau các môn học, mô đun kỹ thuật cơ sở và các mô đun chuyên môn nghề từ M13 đến M16 </w:t>
      </w:r>
    </w:p>
    <w:p w14:paraId="0DB19115" w14:textId="77777777" w:rsidR="0054403A" w:rsidRPr="008F6317" w:rsidRDefault="0054403A" w:rsidP="00D461FE">
      <w:pPr>
        <w:tabs>
          <w:tab w:val="left" w:pos="600"/>
        </w:tabs>
        <w:spacing w:after="0" w:line="312" w:lineRule="auto"/>
        <w:rPr>
          <w:rFonts w:eastAsia="Times New Roman" w:cs="Times New Roman"/>
          <w:sz w:val="28"/>
          <w:szCs w:val="28"/>
          <w:lang w:val="vi-VN"/>
        </w:rPr>
      </w:pPr>
      <w:r w:rsidRPr="008F6317">
        <w:rPr>
          <w:rFonts w:eastAsia="Times New Roman" w:cs="Times New Roman"/>
          <w:sz w:val="28"/>
          <w:szCs w:val="28"/>
          <w:lang w:val="vi-VN"/>
        </w:rPr>
        <w:tab/>
        <w:t>- Tính chất: Là mô đun bắt buộc trong chương trình đào tạo nghề Cơ điện tử.</w:t>
      </w:r>
    </w:p>
    <w:p w14:paraId="701777DE" w14:textId="77777777" w:rsidR="0054403A" w:rsidRPr="008F6317" w:rsidRDefault="0054403A" w:rsidP="00D461FE">
      <w:pPr>
        <w:tabs>
          <w:tab w:val="left" w:pos="600"/>
        </w:tabs>
        <w:spacing w:after="0" w:line="312" w:lineRule="auto"/>
        <w:rPr>
          <w:rFonts w:eastAsia="Times New Roman" w:cs="Times New Roman"/>
          <w:b/>
          <w:sz w:val="28"/>
          <w:szCs w:val="28"/>
          <w:lang w:val="vi-VN"/>
        </w:rPr>
      </w:pPr>
      <w:r w:rsidRPr="008F6317">
        <w:rPr>
          <w:rFonts w:eastAsia="Times New Roman" w:cs="Times New Roman"/>
          <w:b/>
          <w:sz w:val="28"/>
          <w:szCs w:val="28"/>
          <w:lang w:val="vi-VN"/>
        </w:rPr>
        <w:t>II. Mục tiêu mô đun:</w:t>
      </w:r>
    </w:p>
    <w:p w14:paraId="4F5E640D" w14:textId="77777777" w:rsidR="0054403A" w:rsidRPr="008F6317" w:rsidRDefault="0054403A" w:rsidP="00D461FE">
      <w:pPr>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t xml:space="preserve">- Về kiến thức: </w:t>
      </w:r>
    </w:p>
    <w:p w14:paraId="73312FD8" w14:textId="77777777" w:rsidR="0054403A" w:rsidRPr="008F6317" w:rsidRDefault="0054403A" w:rsidP="00D461FE">
      <w:pPr>
        <w:tabs>
          <w:tab w:val="left" w:pos="-7110"/>
          <w:tab w:val="left" w:pos="450"/>
          <w:tab w:val="left" w:pos="630"/>
          <w:tab w:val="left" w:pos="720"/>
        </w:tabs>
        <w:spacing w:after="0" w:line="312" w:lineRule="auto"/>
        <w:ind w:left="180" w:firstLine="90"/>
        <w:jc w:val="both"/>
        <w:rPr>
          <w:rFonts w:eastAsia="Times New Roman" w:cs="Times New Roman"/>
          <w:sz w:val="28"/>
          <w:szCs w:val="28"/>
          <w:lang w:val="vi-VN"/>
        </w:rPr>
      </w:pPr>
      <w:r w:rsidRPr="008F6317">
        <w:rPr>
          <w:rFonts w:eastAsia="Times New Roman" w:cs="Times New Roman"/>
          <w:sz w:val="28"/>
          <w:szCs w:val="28"/>
          <w:lang w:val="vi-VN"/>
        </w:rPr>
        <w:tab/>
      </w:r>
      <w:r w:rsidRPr="008F6317">
        <w:rPr>
          <w:rFonts w:eastAsia="Times New Roman" w:cs="Times New Roman"/>
          <w:sz w:val="28"/>
          <w:szCs w:val="28"/>
          <w:lang w:val="vi-VN"/>
        </w:rPr>
        <w:tab/>
        <w:t>+  Xác định được các bước cần thiết để thực hiện các công việc lắp đặt, đấu nối cho một hệ thống cơ điện tử điều khiển bằng PLC.</w:t>
      </w:r>
    </w:p>
    <w:p w14:paraId="41056B9A" w14:textId="77777777" w:rsidR="0054403A" w:rsidRPr="008F6317" w:rsidRDefault="0054403A" w:rsidP="00D461FE">
      <w:pPr>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t xml:space="preserve">- Về kỹ năng: </w:t>
      </w:r>
    </w:p>
    <w:p w14:paraId="07FDCFC9" w14:textId="77777777" w:rsidR="0054403A" w:rsidRPr="008F6317" w:rsidRDefault="0054403A" w:rsidP="00D461FE">
      <w:pPr>
        <w:tabs>
          <w:tab w:val="left" w:pos="-7110"/>
          <w:tab w:val="left" w:pos="450"/>
          <w:tab w:val="left" w:pos="630"/>
          <w:tab w:val="left" w:pos="720"/>
        </w:tabs>
        <w:spacing w:after="0" w:line="312" w:lineRule="auto"/>
        <w:ind w:left="180" w:firstLine="90"/>
        <w:jc w:val="both"/>
        <w:rPr>
          <w:rFonts w:eastAsia="Times New Roman" w:cs="Times New Roman"/>
          <w:sz w:val="28"/>
          <w:szCs w:val="28"/>
          <w:lang w:val="vi-VN"/>
        </w:rPr>
      </w:pPr>
      <w:r w:rsidRPr="008F6317">
        <w:rPr>
          <w:rFonts w:eastAsia="Times New Roman" w:cs="Times New Roman"/>
          <w:sz w:val="28"/>
          <w:szCs w:val="28"/>
          <w:lang w:val="vi-VN"/>
        </w:rPr>
        <w:t xml:space="preserve">     + Tháo lắp bộ cảm biến và bộ phận/phần tử trong hệ thống cơ điện tử, thay thế và hiệu chỉnh các phần tử.</w:t>
      </w:r>
    </w:p>
    <w:p w14:paraId="2F190785" w14:textId="77777777" w:rsidR="0054403A" w:rsidRPr="008F6317" w:rsidRDefault="0054403A"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t>+ Lắp ráp công tắc tơ và động cơ cho các ứng dụng điều khiển bởi PLC.</w:t>
      </w:r>
    </w:p>
    <w:p w14:paraId="6E424750" w14:textId="77777777" w:rsidR="0054403A" w:rsidRPr="008F6317" w:rsidRDefault="0054403A"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t>+ Lắp ráp và đấu nối cho PLC trong hệ thống cơ điện tử theo tiêu chuẩn công nghiệp sử dụng các bộ kết nối.</w:t>
      </w:r>
    </w:p>
    <w:p w14:paraId="7FB6CBA2" w14:textId="77777777" w:rsidR="0054403A" w:rsidRPr="008F6317" w:rsidRDefault="0054403A"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t>+ Nạp các chương trình PLC và thử nghiệm, vận hành hệ thống cơ điện tử.</w:t>
      </w:r>
    </w:p>
    <w:p w14:paraId="22AF048F" w14:textId="77777777" w:rsidR="0054403A" w:rsidRPr="008F6317" w:rsidRDefault="0054403A"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t>+ Nhận biết và mô tả cấu trúc cũng như ứng dụng hệ thống bus và mạng.</w:t>
      </w:r>
    </w:p>
    <w:p w14:paraId="2F4E9B6C" w14:textId="77777777" w:rsidR="0054403A" w:rsidRPr="008F6317" w:rsidRDefault="0054403A"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t>+ Lắp ráp và vận hành mạng công nghiệp trong hệ thống cơ điện tử.</w:t>
      </w:r>
    </w:p>
    <w:p w14:paraId="75AD3DEC" w14:textId="77777777" w:rsidR="0054403A" w:rsidRPr="008F6317" w:rsidRDefault="0054403A"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ab/>
        <w:t>+ Khắc phục các lỗi của các phần tử cơ khí, điện và phần mềm của hệ thống cơ điện tử.</w:t>
      </w:r>
    </w:p>
    <w:p w14:paraId="122D6FB6" w14:textId="77777777" w:rsidR="0054403A" w:rsidRPr="008F6317" w:rsidRDefault="0054403A" w:rsidP="00D461FE">
      <w:pPr>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t>- Về năng lực tự chủ và trách nhiệm:</w:t>
      </w:r>
    </w:p>
    <w:p w14:paraId="74235F06" w14:textId="77777777" w:rsidR="0054403A" w:rsidRPr="008F6317" w:rsidRDefault="0054403A" w:rsidP="00D461FE">
      <w:pPr>
        <w:tabs>
          <w:tab w:val="left" w:pos="600"/>
          <w:tab w:val="left" w:pos="720"/>
        </w:tabs>
        <w:spacing w:after="0" w:line="312" w:lineRule="auto"/>
        <w:rPr>
          <w:rFonts w:eastAsia="Times New Roman" w:cs="Times New Roman"/>
          <w:sz w:val="28"/>
          <w:szCs w:val="28"/>
          <w:lang w:val="vi-VN"/>
        </w:rPr>
      </w:pPr>
      <w:r w:rsidRPr="008F6317">
        <w:rPr>
          <w:rFonts w:eastAsia="Times New Roman" w:cs="Times New Roman"/>
          <w:sz w:val="28"/>
          <w:szCs w:val="28"/>
          <w:lang w:val="vi-VN"/>
        </w:rPr>
        <w:tab/>
        <w:t>+ Tổ chức nơi làm việc gọn gàng, ngăn nắp và đúng các biện pháp an toàn.</w:t>
      </w:r>
    </w:p>
    <w:p w14:paraId="0C015514" w14:textId="77777777" w:rsidR="0054403A" w:rsidRPr="008F6317" w:rsidRDefault="0054403A" w:rsidP="00D461FE">
      <w:pPr>
        <w:tabs>
          <w:tab w:val="left" w:pos="600"/>
          <w:tab w:val="left" w:pos="720"/>
        </w:tabs>
        <w:spacing w:after="0" w:line="312" w:lineRule="auto"/>
        <w:rPr>
          <w:rFonts w:eastAsia="Times New Roman" w:cs="Times New Roman"/>
          <w:sz w:val="28"/>
          <w:szCs w:val="28"/>
          <w:lang w:val="vi-VN"/>
        </w:rPr>
      </w:pPr>
      <w:r w:rsidRPr="008F6317">
        <w:rPr>
          <w:rFonts w:eastAsia="Times New Roman" w:cs="Times New Roman"/>
          <w:sz w:val="28"/>
          <w:szCs w:val="28"/>
          <w:lang w:val="vi-VN"/>
        </w:rPr>
        <w:tab/>
        <w:t>+ Có tư thế tác phong công nghiệp, ý thức tổ chức kỷ luật, khả năng làm việc độc lập cũng như khả năng phối hợp làm việc nhóm trong quá trình học tập và sản xuất.</w:t>
      </w:r>
    </w:p>
    <w:p w14:paraId="2A29A953" w14:textId="77777777" w:rsidR="0054403A" w:rsidRPr="008F6317" w:rsidRDefault="0054403A" w:rsidP="00D461FE">
      <w:pPr>
        <w:tabs>
          <w:tab w:val="left" w:pos="600"/>
        </w:tabs>
        <w:spacing w:after="0" w:line="312" w:lineRule="auto"/>
        <w:jc w:val="both"/>
        <w:rPr>
          <w:rFonts w:eastAsia="Times New Roman" w:cs="Times New Roman"/>
          <w:sz w:val="28"/>
          <w:szCs w:val="28"/>
          <w:lang w:val="vi-VN"/>
        </w:rPr>
      </w:pPr>
    </w:p>
    <w:p w14:paraId="1B518C74" w14:textId="77777777" w:rsidR="0054403A" w:rsidRPr="008F6317" w:rsidRDefault="0054403A" w:rsidP="00D461FE">
      <w:pPr>
        <w:tabs>
          <w:tab w:val="left" w:pos="600"/>
        </w:tabs>
        <w:spacing w:after="0" w:line="312" w:lineRule="auto"/>
        <w:jc w:val="both"/>
        <w:rPr>
          <w:rFonts w:eastAsia="Times New Roman" w:cs="Times New Roman"/>
          <w:b/>
          <w:sz w:val="28"/>
          <w:szCs w:val="28"/>
          <w:lang w:val="vi-VN"/>
        </w:rPr>
      </w:pPr>
      <w:r w:rsidRPr="008F6317">
        <w:rPr>
          <w:rFonts w:eastAsia="Times New Roman" w:cs="Times New Roman"/>
          <w:b/>
          <w:sz w:val="28"/>
          <w:szCs w:val="28"/>
          <w:lang w:val="vi-VN"/>
        </w:rPr>
        <w:t>III. Nội dung mô đun:</w:t>
      </w:r>
    </w:p>
    <w:p w14:paraId="2285F391" w14:textId="77777777" w:rsidR="0054403A" w:rsidRPr="008F6317" w:rsidRDefault="0054403A" w:rsidP="00D461FE">
      <w:pPr>
        <w:tabs>
          <w:tab w:val="left" w:pos="600"/>
        </w:tabs>
        <w:spacing w:after="0" w:line="312" w:lineRule="auto"/>
        <w:jc w:val="both"/>
        <w:rPr>
          <w:rFonts w:eastAsia="Times New Roman" w:cs="Times New Roman"/>
          <w:i/>
          <w:sz w:val="28"/>
          <w:szCs w:val="28"/>
          <w:lang w:val="vi-VN"/>
        </w:rPr>
      </w:pPr>
      <w:r w:rsidRPr="008F6317">
        <w:rPr>
          <w:rFonts w:eastAsia="Times New Roman" w:cs="Times New Roman"/>
          <w:i/>
          <w:sz w:val="28"/>
          <w:szCs w:val="28"/>
          <w:lang w:val="vi-VN"/>
        </w:rPr>
        <w:t>1.  Nội dung tổng quát và phân phối thời gian:</w:t>
      </w:r>
    </w:p>
    <w:tbl>
      <w:tblPr>
        <w:tblW w:w="873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3"/>
        <w:gridCol w:w="3979"/>
        <w:gridCol w:w="1090"/>
        <w:gridCol w:w="958"/>
        <w:gridCol w:w="990"/>
        <w:gridCol w:w="900"/>
      </w:tblGrid>
      <w:tr w:rsidR="0054403A" w:rsidRPr="008F6317" w14:paraId="32FB0249" w14:textId="77777777" w:rsidTr="004F54C3">
        <w:trPr>
          <w:tblHeader/>
        </w:trPr>
        <w:tc>
          <w:tcPr>
            <w:tcW w:w="813" w:type="dxa"/>
            <w:vMerge w:val="restart"/>
            <w:vAlign w:val="center"/>
          </w:tcPr>
          <w:p w14:paraId="07DDC8B6" w14:textId="77777777" w:rsidR="0054403A" w:rsidRPr="008F6317" w:rsidRDefault="0054403A" w:rsidP="00D461FE">
            <w:pPr>
              <w:tabs>
                <w:tab w:val="left" w:pos="600"/>
              </w:tabs>
              <w:spacing w:after="0" w:line="312" w:lineRule="auto"/>
              <w:jc w:val="center"/>
              <w:rPr>
                <w:rFonts w:eastAsia="Times New Roman" w:cs="Times New Roman"/>
                <w:b/>
                <w:sz w:val="28"/>
                <w:szCs w:val="28"/>
              </w:rPr>
            </w:pPr>
            <w:r w:rsidRPr="008F6317">
              <w:rPr>
                <w:rFonts w:eastAsia="Times New Roman" w:cs="Times New Roman"/>
                <w:sz w:val="28"/>
                <w:szCs w:val="28"/>
                <w:lang w:val="vi-VN"/>
              </w:rPr>
              <w:lastRenderedPageBreak/>
              <w:t xml:space="preserve">   </w:t>
            </w:r>
            <w:r w:rsidRPr="008F6317">
              <w:rPr>
                <w:rFonts w:eastAsia="Times New Roman" w:cs="Times New Roman"/>
                <w:b/>
                <w:sz w:val="28"/>
                <w:szCs w:val="28"/>
              </w:rPr>
              <w:t>TT</w:t>
            </w:r>
          </w:p>
        </w:tc>
        <w:tc>
          <w:tcPr>
            <w:tcW w:w="3979" w:type="dxa"/>
            <w:vMerge w:val="restart"/>
            <w:vAlign w:val="center"/>
          </w:tcPr>
          <w:p w14:paraId="6269A915" w14:textId="77777777" w:rsidR="0054403A" w:rsidRPr="008F6317" w:rsidRDefault="0054403A" w:rsidP="00D461FE">
            <w:pPr>
              <w:tabs>
                <w:tab w:val="left" w:pos="600"/>
              </w:tabs>
              <w:spacing w:after="0" w:line="312" w:lineRule="auto"/>
              <w:jc w:val="center"/>
              <w:rPr>
                <w:rFonts w:eastAsia="Times New Roman" w:cs="Times New Roman"/>
                <w:b/>
                <w:sz w:val="28"/>
                <w:szCs w:val="28"/>
              </w:rPr>
            </w:pPr>
            <w:proofErr w:type="spellStart"/>
            <w:r w:rsidRPr="008F6317">
              <w:rPr>
                <w:rFonts w:eastAsia="Times New Roman" w:cs="Times New Roman"/>
                <w:b/>
                <w:sz w:val="28"/>
                <w:szCs w:val="28"/>
              </w:rPr>
              <w:t>Tên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các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trong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mô</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đun</w:t>
            </w:r>
            <w:proofErr w:type="spellEnd"/>
          </w:p>
        </w:tc>
        <w:tc>
          <w:tcPr>
            <w:tcW w:w="3938" w:type="dxa"/>
            <w:gridSpan w:val="4"/>
            <w:vAlign w:val="center"/>
          </w:tcPr>
          <w:p w14:paraId="0A8888F6" w14:textId="77777777" w:rsidR="0054403A" w:rsidRPr="008F6317" w:rsidRDefault="0054403A" w:rsidP="00D461FE">
            <w:pPr>
              <w:tabs>
                <w:tab w:val="left" w:pos="600"/>
              </w:tabs>
              <w:spacing w:after="0" w:line="312" w:lineRule="auto"/>
              <w:jc w:val="center"/>
              <w:rPr>
                <w:rFonts w:eastAsia="Times New Roman" w:cs="Times New Roman"/>
                <w:b/>
                <w:sz w:val="28"/>
                <w:szCs w:val="28"/>
              </w:rPr>
            </w:pPr>
            <w:proofErr w:type="spellStart"/>
            <w:r w:rsidRPr="008F6317">
              <w:rPr>
                <w:rFonts w:eastAsia="Times New Roman" w:cs="Times New Roman"/>
                <w:b/>
                <w:sz w:val="28"/>
                <w:szCs w:val="28"/>
              </w:rPr>
              <w:t>Thời</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gian</w:t>
            </w:r>
            <w:proofErr w:type="spellEnd"/>
          </w:p>
        </w:tc>
      </w:tr>
      <w:tr w:rsidR="0054403A" w:rsidRPr="008F6317" w14:paraId="71085B82" w14:textId="77777777" w:rsidTr="004F54C3">
        <w:trPr>
          <w:tblHeader/>
        </w:trPr>
        <w:tc>
          <w:tcPr>
            <w:tcW w:w="813" w:type="dxa"/>
            <w:vMerge/>
          </w:tcPr>
          <w:p w14:paraId="629377D8" w14:textId="77777777" w:rsidR="0054403A" w:rsidRPr="008F6317" w:rsidRDefault="0054403A" w:rsidP="00D461FE">
            <w:pPr>
              <w:tabs>
                <w:tab w:val="left" w:pos="600"/>
              </w:tabs>
              <w:spacing w:after="0" w:line="312" w:lineRule="auto"/>
              <w:jc w:val="both"/>
              <w:rPr>
                <w:rFonts w:eastAsia="Times New Roman" w:cs="Times New Roman"/>
                <w:sz w:val="28"/>
                <w:szCs w:val="28"/>
              </w:rPr>
            </w:pPr>
          </w:p>
        </w:tc>
        <w:tc>
          <w:tcPr>
            <w:tcW w:w="3979" w:type="dxa"/>
            <w:vMerge/>
          </w:tcPr>
          <w:p w14:paraId="4E6984B1" w14:textId="77777777" w:rsidR="0054403A" w:rsidRPr="008F6317" w:rsidRDefault="0054403A" w:rsidP="00D461FE">
            <w:pPr>
              <w:tabs>
                <w:tab w:val="left" w:pos="600"/>
              </w:tabs>
              <w:spacing w:after="0" w:line="312" w:lineRule="auto"/>
              <w:jc w:val="both"/>
              <w:rPr>
                <w:rFonts w:eastAsia="Times New Roman" w:cs="Times New Roman"/>
                <w:sz w:val="28"/>
                <w:szCs w:val="28"/>
              </w:rPr>
            </w:pPr>
          </w:p>
        </w:tc>
        <w:tc>
          <w:tcPr>
            <w:tcW w:w="1090" w:type="dxa"/>
            <w:vAlign w:val="center"/>
          </w:tcPr>
          <w:p w14:paraId="4114515E" w14:textId="77777777" w:rsidR="0054403A" w:rsidRPr="008F6317" w:rsidRDefault="0054403A" w:rsidP="00D461FE">
            <w:pPr>
              <w:tabs>
                <w:tab w:val="left" w:pos="600"/>
              </w:tabs>
              <w:spacing w:after="0" w:line="312" w:lineRule="auto"/>
              <w:jc w:val="center"/>
              <w:rPr>
                <w:rFonts w:eastAsia="Times New Roman" w:cs="Times New Roman"/>
                <w:sz w:val="28"/>
                <w:szCs w:val="28"/>
              </w:rPr>
            </w:pPr>
            <w:proofErr w:type="spellStart"/>
            <w:r w:rsidRPr="008F6317">
              <w:rPr>
                <w:rFonts w:eastAsia="Times New Roman" w:cs="Times New Roman"/>
                <w:sz w:val="28"/>
                <w:szCs w:val="28"/>
              </w:rPr>
              <w:t>Tổng</w:t>
            </w:r>
            <w:proofErr w:type="spellEnd"/>
          </w:p>
        </w:tc>
        <w:tc>
          <w:tcPr>
            <w:tcW w:w="958" w:type="dxa"/>
          </w:tcPr>
          <w:p w14:paraId="43825F89"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Lý </w:t>
            </w:r>
            <w:proofErr w:type="spellStart"/>
            <w:r w:rsidRPr="008F6317">
              <w:rPr>
                <w:rFonts w:eastAsia="Times New Roman" w:cs="Times New Roman"/>
                <w:sz w:val="28"/>
                <w:szCs w:val="28"/>
              </w:rPr>
              <w:t>thuyết</w:t>
            </w:r>
            <w:proofErr w:type="spellEnd"/>
          </w:p>
        </w:tc>
        <w:tc>
          <w:tcPr>
            <w:tcW w:w="990" w:type="dxa"/>
          </w:tcPr>
          <w:p w14:paraId="7B97E32E" w14:textId="77777777" w:rsidR="0054403A" w:rsidRPr="008F6317" w:rsidRDefault="0054403A" w:rsidP="00D461FE">
            <w:pPr>
              <w:tabs>
                <w:tab w:val="left" w:pos="60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p>
        </w:tc>
        <w:tc>
          <w:tcPr>
            <w:tcW w:w="900" w:type="dxa"/>
            <w:vAlign w:val="center"/>
          </w:tcPr>
          <w:p w14:paraId="0CF368CE" w14:textId="77777777" w:rsidR="0054403A" w:rsidRPr="008F6317" w:rsidRDefault="0054403A" w:rsidP="00D461FE">
            <w:pPr>
              <w:tabs>
                <w:tab w:val="left" w:pos="600"/>
              </w:tabs>
              <w:spacing w:after="0" w:line="312" w:lineRule="auto"/>
              <w:jc w:val="center"/>
              <w:rPr>
                <w:rFonts w:eastAsia="Times New Roman" w:cs="Times New Roman"/>
                <w:sz w:val="28"/>
                <w:szCs w:val="28"/>
                <w:vertAlign w:val="superscript"/>
              </w:rPr>
            </w:pP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vertAlign w:val="superscript"/>
              </w:rPr>
              <w:t>*</w:t>
            </w:r>
          </w:p>
        </w:tc>
      </w:tr>
      <w:tr w:rsidR="0054403A" w:rsidRPr="008F6317" w14:paraId="4CDBE052" w14:textId="77777777" w:rsidTr="004F54C3">
        <w:tc>
          <w:tcPr>
            <w:tcW w:w="813" w:type="dxa"/>
            <w:vAlign w:val="center"/>
          </w:tcPr>
          <w:p w14:paraId="68AB7EAA" w14:textId="77777777" w:rsidR="0054403A" w:rsidRPr="008F6317" w:rsidRDefault="0054403A"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3979" w:type="dxa"/>
          </w:tcPr>
          <w:p w14:paraId="16272417" w14:textId="77777777" w:rsidR="0054403A" w:rsidRPr="008F6317" w:rsidRDefault="0054403A" w:rsidP="00D461FE">
            <w:pPr>
              <w:tabs>
                <w:tab w:val="left" w:pos="60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Chương</w:t>
            </w:r>
            <w:proofErr w:type="spellEnd"/>
            <w:r w:rsidRPr="008F6317">
              <w:rPr>
                <w:rFonts w:eastAsia="Times New Roman" w:cs="Times New Roman"/>
                <w:sz w:val="28"/>
                <w:szCs w:val="28"/>
                <w:lang w:val="vi-VN"/>
              </w:rPr>
              <w:t xml:space="preserve"> 1: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cảm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biến</w:t>
            </w:r>
            <w:proofErr w:type="spellEnd"/>
          </w:p>
          <w:p w14:paraId="76A04225" w14:textId="77777777" w:rsidR="0054403A" w:rsidRPr="008F6317" w:rsidRDefault="0054403A" w:rsidP="00D461FE">
            <w:pPr>
              <w:tabs>
                <w:tab w:val="left" w:pos="600"/>
              </w:tabs>
              <w:spacing w:after="0" w:line="312" w:lineRule="auto"/>
              <w:contextualSpacing/>
              <w:jc w:val="both"/>
              <w:rPr>
                <w:rFonts w:eastAsia="Times New Roman" w:cs="Times New Roman"/>
                <w:sz w:val="28"/>
                <w:szCs w:val="28"/>
                <w:lang w:val="de-DE"/>
              </w:rPr>
            </w:pPr>
            <w:r w:rsidRPr="008F6317">
              <w:rPr>
                <w:rFonts w:eastAsia="Times New Roman" w:cs="Times New Roman"/>
                <w:sz w:val="28"/>
                <w:szCs w:val="28"/>
                <w:lang w:val="de-DE"/>
              </w:rPr>
              <w:t>1. Phát hiện vật thể bằng cảm biến từ tiệm cận</w:t>
            </w:r>
          </w:p>
          <w:p w14:paraId="7D1683B1" w14:textId="77777777" w:rsidR="0054403A" w:rsidRPr="008F6317" w:rsidRDefault="0054403A" w:rsidP="00D461FE">
            <w:pPr>
              <w:tabs>
                <w:tab w:val="left" w:pos="600"/>
              </w:tabs>
              <w:spacing w:after="0" w:line="312" w:lineRule="auto"/>
              <w:contextualSpacing/>
              <w:jc w:val="both"/>
              <w:rPr>
                <w:rFonts w:eastAsia="Times New Roman" w:cs="Times New Roman"/>
                <w:sz w:val="28"/>
                <w:szCs w:val="28"/>
                <w:lang w:val="de-DE"/>
              </w:rPr>
            </w:pPr>
            <w:r w:rsidRPr="008F6317">
              <w:rPr>
                <w:rFonts w:eastAsia="Times New Roman" w:cs="Times New Roman"/>
                <w:sz w:val="28"/>
                <w:szCs w:val="28"/>
                <w:lang w:val="de-DE"/>
              </w:rPr>
              <w:t>2. Phát hiện vật thể bằng cảm biến từ trường</w:t>
            </w:r>
          </w:p>
          <w:p w14:paraId="63C7200C" w14:textId="77777777" w:rsidR="0054403A" w:rsidRPr="008F6317" w:rsidRDefault="0054403A" w:rsidP="00D461FE">
            <w:pPr>
              <w:tabs>
                <w:tab w:val="left" w:pos="600"/>
              </w:tabs>
              <w:spacing w:after="0" w:line="312" w:lineRule="auto"/>
              <w:contextualSpacing/>
              <w:jc w:val="both"/>
              <w:rPr>
                <w:rFonts w:eastAsia="Times New Roman" w:cs="Times New Roman"/>
                <w:sz w:val="28"/>
                <w:szCs w:val="28"/>
                <w:lang w:val="de-DE"/>
              </w:rPr>
            </w:pPr>
            <w:r w:rsidRPr="008F6317">
              <w:rPr>
                <w:rFonts w:eastAsia="Times New Roman" w:cs="Times New Roman"/>
                <w:sz w:val="28"/>
                <w:szCs w:val="28"/>
                <w:lang w:val="de-DE"/>
              </w:rPr>
              <w:t>3. Phát hiện vật thể bằng cảm biến quang</w:t>
            </w:r>
          </w:p>
          <w:p w14:paraId="69256B36" w14:textId="77777777" w:rsidR="0054403A" w:rsidRPr="008F6317" w:rsidRDefault="0054403A" w:rsidP="00D461FE">
            <w:pPr>
              <w:tabs>
                <w:tab w:val="left" w:pos="600"/>
              </w:tabs>
              <w:spacing w:after="0" w:line="312" w:lineRule="auto"/>
              <w:contextualSpacing/>
              <w:jc w:val="both"/>
              <w:rPr>
                <w:rFonts w:eastAsia="Times New Roman" w:cs="Times New Roman"/>
                <w:sz w:val="28"/>
                <w:szCs w:val="28"/>
                <w:lang w:val="de-DE"/>
              </w:rPr>
            </w:pPr>
            <w:r w:rsidRPr="008F6317">
              <w:rPr>
                <w:rFonts w:eastAsia="Times New Roman" w:cs="Times New Roman"/>
                <w:sz w:val="28"/>
                <w:szCs w:val="28"/>
                <w:lang w:val="de-DE"/>
              </w:rPr>
              <w:t>4. Phát hiện vật thể bằng cảm biến điện dung</w:t>
            </w:r>
          </w:p>
          <w:p w14:paraId="5B8EE450" w14:textId="77777777" w:rsidR="0054403A" w:rsidRPr="008F6317" w:rsidRDefault="0054403A" w:rsidP="00D461FE">
            <w:pPr>
              <w:tabs>
                <w:tab w:val="left" w:pos="600"/>
              </w:tabs>
              <w:spacing w:after="0" w:line="312" w:lineRule="auto"/>
              <w:contextualSpacing/>
              <w:jc w:val="both"/>
              <w:rPr>
                <w:rFonts w:eastAsia="Times New Roman" w:cs="Times New Roman"/>
                <w:sz w:val="28"/>
                <w:szCs w:val="28"/>
                <w:lang w:val="de-DE"/>
              </w:rPr>
            </w:pPr>
            <w:r w:rsidRPr="008F6317">
              <w:rPr>
                <w:rFonts w:eastAsia="Times New Roman" w:cs="Times New Roman"/>
                <w:sz w:val="28"/>
                <w:szCs w:val="28"/>
                <w:lang w:val="de-DE"/>
              </w:rPr>
              <w:t>5. Đo khoảng cách với cơ cấu biên trở</w:t>
            </w:r>
          </w:p>
          <w:p w14:paraId="13D9A7E8" w14:textId="77777777" w:rsidR="0054403A" w:rsidRPr="008F6317" w:rsidRDefault="0054403A" w:rsidP="00D461FE">
            <w:pPr>
              <w:tabs>
                <w:tab w:val="left" w:pos="600"/>
              </w:tabs>
              <w:spacing w:after="0" w:line="312" w:lineRule="auto"/>
              <w:contextualSpacing/>
              <w:jc w:val="both"/>
              <w:rPr>
                <w:rFonts w:eastAsia="Times New Roman" w:cs="Times New Roman"/>
                <w:sz w:val="28"/>
                <w:szCs w:val="28"/>
                <w:lang w:val="de-DE"/>
              </w:rPr>
            </w:pPr>
            <w:r w:rsidRPr="008F6317">
              <w:rPr>
                <w:rFonts w:eastAsia="Times New Roman" w:cs="Times New Roman"/>
                <w:sz w:val="28"/>
                <w:szCs w:val="28"/>
                <w:lang w:val="de-DE"/>
              </w:rPr>
              <w:t>6. Đo áp suất với cảm biến áp suất đầu ra tín hiệu tương tự</w:t>
            </w:r>
          </w:p>
          <w:p w14:paraId="200B36C4" w14:textId="77777777" w:rsidR="0054403A" w:rsidRPr="008F6317" w:rsidRDefault="0054403A" w:rsidP="00D461FE">
            <w:pPr>
              <w:tabs>
                <w:tab w:val="left" w:pos="600"/>
              </w:tabs>
              <w:spacing w:after="0" w:line="312" w:lineRule="auto"/>
              <w:contextualSpacing/>
              <w:jc w:val="both"/>
              <w:rPr>
                <w:rFonts w:eastAsia="Times New Roman" w:cs="Times New Roman"/>
                <w:sz w:val="28"/>
                <w:szCs w:val="28"/>
                <w:lang w:val="de-DE"/>
              </w:rPr>
            </w:pPr>
            <w:r w:rsidRPr="008F6317">
              <w:rPr>
                <w:rFonts w:eastAsia="Times New Roman" w:cs="Times New Roman"/>
                <w:sz w:val="28"/>
                <w:szCs w:val="28"/>
                <w:lang w:val="de-DE"/>
              </w:rPr>
              <w:t>7. Đo lực với cảm biến lực đầu ra tín hiệu tương tự</w:t>
            </w:r>
          </w:p>
          <w:p w14:paraId="6940BB9E" w14:textId="77777777" w:rsidR="0054403A" w:rsidRPr="008F6317" w:rsidRDefault="0054403A" w:rsidP="00D461FE">
            <w:pPr>
              <w:tabs>
                <w:tab w:val="left" w:pos="600"/>
              </w:tabs>
              <w:spacing w:after="0" w:line="312" w:lineRule="auto"/>
              <w:contextualSpacing/>
              <w:jc w:val="both"/>
              <w:rPr>
                <w:rFonts w:eastAsia="Times New Roman" w:cs="Times New Roman"/>
                <w:sz w:val="28"/>
                <w:szCs w:val="28"/>
                <w:lang w:val="de-DE"/>
              </w:rPr>
            </w:pPr>
            <w:r w:rsidRPr="008F6317">
              <w:rPr>
                <w:rFonts w:eastAsia="Times New Roman" w:cs="Times New Roman"/>
                <w:sz w:val="28"/>
                <w:szCs w:val="28"/>
                <w:lang w:val="de-DE"/>
              </w:rPr>
              <w:t>8. Lập trình với cảm biến đầu ra tín hiệu tương tự</w:t>
            </w:r>
          </w:p>
        </w:tc>
        <w:tc>
          <w:tcPr>
            <w:tcW w:w="1090" w:type="dxa"/>
            <w:vAlign w:val="center"/>
          </w:tcPr>
          <w:p w14:paraId="736A8200"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t>7</w:t>
            </w:r>
          </w:p>
        </w:tc>
        <w:tc>
          <w:tcPr>
            <w:tcW w:w="958" w:type="dxa"/>
            <w:vAlign w:val="center"/>
          </w:tcPr>
          <w:p w14:paraId="580A1F87"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t>3</w:t>
            </w:r>
          </w:p>
        </w:tc>
        <w:tc>
          <w:tcPr>
            <w:tcW w:w="990" w:type="dxa"/>
            <w:vAlign w:val="center"/>
          </w:tcPr>
          <w:p w14:paraId="17685CAE"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t>4</w:t>
            </w:r>
          </w:p>
        </w:tc>
        <w:tc>
          <w:tcPr>
            <w:tcW w:w="900" w:type="dxa"/>
            <w:vAlign w:val="bottom"/>
          </w:tcPr>
          <w:p w14:paraId="19B84280" w14:textId="77777777" w:rsidR="0054403A" w:rsidRPr="008F6317" w:rsidRDefault="0054403A" w:rsidP="00D461FE">
            <w:pPr>
              <w:spacing w:after="0" w:line="312" w:lineRule="auto"/>
              <w:jc w:val="center"/>
              <w:rPr>
                <w:rFonts w:cs="Times New Roman"/>
                <w:color w:val="000000"/>
                <w:sz w:val="28"/>
                <w:szCs w:val="28"/>
              </w:rPr>
            </w:pPr>
          </w:p>
        </w:tc>
      </w:tr>
      <w:tr w:rsidR="0054403A" w:rsidRPr="008F6317" w14:paraId="3EDA7D0B" w14:textId="77777777" w:rsidTr="004F54C3">
        <w:tc>
          <w:tcPr>
            <w:tcW w:w="813" w:type="dxa"/>
            <w:vAlign w:val="center"/>
          </w:tcPr>
          <w:p w14:paraId="2A398FFE" w14:textId="77777777" w:rsidR="0054403A" w:rsidRPr="008F6317" w:rsidRDefault="0054403A"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3979" w:type="dxa"/>
          </w:tcPr>
          <w:p w14:paraId="7D55D3D1" w14:textId="77777777" w:rsidR="0054403A" w:rsidRPr="008F6317" w:rsidRDefault="0054403A" w:rsidP="00D461FE">
            <w:pPr>
              <w:tabs>
                <w:tab w:val="left" w:pos="60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Chương</w:t>
            </w:r>
            <w:proofErr w:type="spellEnd"/>
            <w:r w:rsidRPr="008F6317">
              <w:rPr>
                <w:rFonts w:eastAsia="Times New Roman" w:cs="Times New Roman"/>
                <w:sz w:val="28"/>
                <w:szCs w:val="28"/>
                <w:lang w:val="vi-VN"/>
              </w:rPr>
              <w:t xml:space="preserve"> 2: </w:t>
            </w:r>
            <w:proofErr w:type="spellStart"/>
            <w:r w:rsidRPr="008F6317">
              <w:rPr>
                <w:rFonts w:eastAsia="Times New Roman" w:cs="Times New Roman"/>
                <w:sz w:val="28"/>
                <w:szCs w:val="28"/>
              </w:rPr>
              <w:t>Lập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SFC</w:t>
            </w:r>
          </w:p>
          <w:p w14:paraId="60AC033E" w14:textId="77777777" w:rsidR="0054403A" w:rsidRPr="008F6317" w:rsidRDefault="0054403A" w:rsidP="00D461FE">
            <w:pPr>
              <w:tabs>
                <w:tab w:val="left" w:pos="600"/>
                <w:tab w:val="left" w:pos="720"/>
              </w:tabs>
              <w:spacing w:after="0" w:line="312" w:lineRule="auto"/>
              <w:jc w:val="both"/>
              <w:rPr>
                <w:rFonts w:eastAsia="Times New Roman" w:cs="Times New Roman"/>
                <w:sz w:val="28"/>
                <w:szCs w:val="28"/>
              </w:rPr>
            </w:pPr>
            <w:r w:rsidRPr="008F6317">
              <w:rPr>
                <w:rFonts w:eastAsia="Times New Roman" w:cs="Times New Roman"/>
                <w:sz w:val="28"/>
                <w:szCs w:val="28"/>
                <w:lang w:val="vi-VN"/>
              </w:rPr>
              <w:t xml:space="preserve">1.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PLC</w:t>
            </w:r>
          </w:p>
          <w:p w14:paraId="4205475A" w14:textId="77777777" w:rsidR="0054403A" w:rsidRPr="008F6317" w:rsidRDefault="0054403A" w:rsidP="00D461FE">
            <w:pPr>
              <w:tabs>
                <w:tab w:val="left" w:pos="600"/>
                <w:tab w:val="left" w:pos="720"/>
              </w:tabs>
              <w:spacing w:after="0" w:line="312" w:lineRule="auto"/>
              <w:jc w:val="both"/>
              <w:rPr>
                <w:rFonts w:eastAsia="Times New Roman" w:cs="Times New Roman"/>
                <w:sz w:val="28"/>
                <w:szCs w:val="28"/>
              </w:rPr>
            </w:pPr>
            <w:r w:rsidRPr="008F6317">
              <w:rPr>
                <w:rFonts w:eastAsia="Times New Roman" w:cs="Times New Roman"/>
                <w:sz w:val="28"/>
                <w:szCs w:val="28"/>
                <w:lang w:val="vi-VN"/>
              </w:rPr>
              <w:t xml:space="preserve">2. </w:t>
            </w:r>
            <w:r w:rsidRPr="008F6317">
              <w:rPr>
                <w:rFonts w:eastAsia="Times New Roman" w:cs="Times New Roman"/>
                <w:sz w:val="28"/>
                <w:szCs w:val="28"/>
              </w:rPr>
              <w:t xml:space="preserve"> </w:t>
            </w:r>
            <w:proofErr w:type="spellStart"/>
            <w:r w:rsidRPr="008F6317">
              <w:rPr>
                <w:rFonts w:eastAsia="Times New Roman" w:cs="Times New Roman"/>
                <w:sz w:val="28"/>
                <w:szCs w:val="28"/>
              </w:rPr>
              <w:t>Nạp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vào</w:t>
            </w:r>
            <w:proofErr w:type="spellEnd"/>
            <w:r w:rsidRPr="008F6317">
              <w:rPr>
                <w:rFonts w:eastAsia="Times New Roman" w:cs="Times New Roman"/>
                <w:sz w:val="28"/>
                <w:szCs w:val="28"/>
              </w:rPr>
              <w:t xml:space="preserve"> PLC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r w:rsidRPr="008F6317">
              <w:rPr>
                <w:rFonts w:eastAsia="Times New Roman" w:cs="Times New Roman"/>
                <w:sz w:val="28"/>
                <w:szCs w:val="28"/>
              </w:rPr>
              <w:t xml:space="preserve"> </w:t>
            </w:r>
          </w:p>
          <w:p w14:paraId="5F8F1BC3"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lang w:val="vi-VN"/>
              </w:rPr>
              <w:t xml:space="preserve">3. </w:t>
            </w:r>
            <w:r w:rsidRPr="008F6317">
              <w:rPr>
                <w:rFonts w:eastAsia="Times New Roman" w:cs="Times New Roman"/>
                <w:sz w:val="28"/>
                <w:szCs w:val="28"/>
              </w:rPr>
              <w:t xml:space="preserve"> </w:t>
            </w:r>
            <w:proofErr w:type="spellStart"/>
            <w:r w:rsidRPr="008F6317">
              <w:rPr>
                <w:rFonts w:eastAsia="Times New Roman" w:cs="Times New Roman"/>
                <w:sz w:val="28"/>
                <w:szCs w:val="28"/>
              </w:rPr>
              <w:t>Tìm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lỗi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tuyến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SFC </w:t>
            </w:r>
          </w:p>
        </w:tc>
        <w:tc>
          <w:tcPr>
            <w:tcW w:w="1090" w:type="dxa"/>
            <w:vAlign w:val="center"/>
          </w:tcPr>
          <w:p w14:paraId="10290067"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t>7</w:t>
            </w:r>
          </w:p>
        </w:tc>
        <w:tc>
          <w:tcPr>
            <w:tcW w:w="958" w:type="dxa"/>
            <w:vAlign w:val="center"/>
          </w:tcPr>
          <w:p w14:paraId="10012CDD"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t>2</w:t>
            </w:r>
          </w:p>
        </w:tc>
        <w:tc>
          <w:tcPr>
            <w:tcW w:w="990" w:type="dxa"/>
            <w:vAlign w:val="center"/>
          </w:tcPr>
          <w:p w14:paraId="1822CBAA"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t>4</w:t>
            </w:r>
          </w:p>
        </w:tc>
        <w:tc>
          <w:tcPr>
            <w:tcW w:w="900" w:type="dxa"/>
            <w:vAlign w:val="center"/>
          </w:tcPr>
          <w:p w14:paraId="09EC0723"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t>1</w:t>
            </w:r>
          </w:p>
        </w:tc>
      </w:tr>
      <w:tr w:rsidR="0054403A" w:rsidRPr="008F6317" w14:paraId="180073FD" w14:textId="77777777" w:rsidTr="004F54C3">
        <w:tc>
          <w:tcPr>
            <w:tcW w:w="813" w:type="dxa"/>
            <w:vAlign w:val="center"/>
          </w:tcPr>
          <w:p w14:paraId="5EFBD2BB" w14:textId="77777777" w:rsidR="0054403A" w:rsidRPr="008F6317" w:rsidRDefault="0054403A"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3979" w:type="dxa"/>
          </w:tcPr>
          <w:p w14:paraId="7DD03190" w14:textId="77777777" w:rsidR="0054403A" w:rsidRPr="008F6317" w:rsidRDefault="0054403A" w:rsidP="00D461FE">
            <w:pPr>
              <w:tabs>
                <w:tab w:val="left" w:pos="60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Chương</w:t>
            </w:r>
            <w:proofErr w:type="spellEnd"/>
            <w:r w:rsidRPr="008F6317">
              <w:rPr>
                <w:rFonts w:eastAsia="Times New Roman" w:cs="Times New Roman"/>
                <w:sz w:val="28"/>
                <w:szCs w:val="28"/>
                <w:lang w:val="vi-VN"/>
              </w:rPr>
              <w:t xml:space="preserve"> 3: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trạm</w:t>
            </w:r>
            <w:proofErr w:type="spellEnd"/>
            <w:r w:rsidRPr="008F6317">
              <w:rPr>
                <w:rFonts w:eastAsia="Times New Roman" w:cs="Times New Roman"/>
                <w:sz w:val="28"/>
                <w:szCs w:val="28"/>
              </w:rPr>
              <w:t xml:space="preserve"> 1 </w:t>
            </w:r>
            <w:proofErr w:type="spellStart"/>
            <w:r w:rsidRPr="008F6317">
              <w:rPr>
                <w:rFonts w:eastAsia="Times New Roman" w:cs="Times New Roman"/>
                <w:sz w:val="28"/>
                <w:szCs w:val="28"/>
              </w:rPr>
              <w:t>trên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p>
          <w:p w14:paraId="370A5527"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lastRenderedPageBreak/>
              <w:t xml:space="preserve">1. </w:t>
            </w:r>
            <w:proofErr w:type="spellStart"/>
            <w:r w:rsidRPr="008F6317">
              <w:rPr>
                <w:rFonts w:eastAsia="Times New Roman" w:cs="Times New Roman"/>
                <w:sz w:val="28"/>
                <w:szCs w:val="28"/>
              </w:rPr>
              <w:t>Lập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p>
          <w:p w14:paraId="22718C1E"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p>
          <w:p w14:paraId="7919114B"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3.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cụm</w:t>
            </w:r>
            <w:proofErr w:type="spellEnd"/>
            <w:r w:rsidRPr="008F6317">
              <w:rPr>
                <w:rFonts w:eastAsia="Times New Roman" w:cs="Times New Roman"/>
                <w:sz w:val="28"/>
                <w:szCs w:val="28"/>
              </w:rPr>
              <w:t xml:space="preserve"> van.</w:t>
            </w:r>
          </w:p>
          <w:p w14:paraId="51B96581"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4.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w:t>
            </w:r>
          </w:p>
          <w:p w14:paraId="5077D80F"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5. </w:t>
            </w:r>
            <w:proofErr w:type="spellStart"/>
            <w:r w:rsidRPr="008F6317">
              <w:rPr>
                <w:rFonts w:eastAsia="Times New Roman" w:cs="Times New Roman"/>
                <w:sz w:val="28"/>
                <w:szCs w:val="28"/>
              </w:rPr>
              <w:t>Nạp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PLC </w:t>
            </w:r>
            <w:proofErr w:type="gramStart"/>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sẵn</w:t>
            </w:r>
            <w:proofErr w:type="spellEnd"/>
            <w:r w:rsidRPr="008F6317">
              <w:rPr>
                <w:rFonts w:eastAsia="Times New Roman" w:cs="Times New Roman"/>
                <w:sz w:val="28"/>
                <w:szCs w:val="28"/>
              </w:rPr>
              <w:t>)</w:t>
            </w:r>
          </w:p>
          <w:p w14:paraId="20A89B42"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6. </w:t>
            </w:r>
            <w:proofErr w:type="spellStart"/>
            <w:r w:rsidRPr="008F6317">
              <w:rPr>
                <w:rFonts w:eastAsia="Times New Roman" w:cs="Times New Roman"/>
                <w:sz w:val="28"/>
                <w:szCs w:val="28"/>
              </w:rPr>
              <w:t>Vận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p>
          <w:p w14:paraId="7F58E45A"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7.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tuần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p>
          <w:p w14:paraId="103D4570"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8. </w:t>
            </w:r>
            <w:proofErr w:type="spellStart"/>
            <w:r w:rsidRPr="008F6317">
              <w:rPr>
                <w:rFonts w:eastAsia="Times New Roman" w:cs="Times New Roman"/>
                <w:sz w:val="28"/>
                <w:szCs w:val="28"/>
              </w:rPr>
              <w:t>Tìm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lỗi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trạm</w:t>
            </w:r>
            <w:proofErr w:type="spellEnd"/>
            <w:r w:rsidRPr="008F6317">
              <w:rPr>
                <w:rFonts w:eastAsia="Times New Roman" w:cs="Times New Roman"/>
                <w:sz w:val="28"/>
                <w:szCs w:val="28"/>
              </w:rPr>
              <w:t xml:space="preserve"> 1</w:t>
            </w:r>
          </w:p>
        </w:tc>
        <w:tc>
          <w:tcPr>
            <w:tcW w:w="1090" w:type="dxa"/>
            <w:vAlign w:val="center"/>
          </w:tcPr>
          <w:p w14:paraId="199D8D2A"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lastRenderedPageBreak/>
              <w:t>10</w:t>
            </w:r>
          </w:p>
        </w:tc>
        <w:tc>
          <w:tcPr>
            <w:tcW w:w="958" w:type="dxa"/>
            <w:vAlign w:val="center"/>
          </w:tcPr>
          <w:p w14:paraId="4C3D55EE"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t>3</w:t>
            </w:r>
          </w:p>
        </w:tc>
        <w:tc>
          <w:tcPr>
            <w:tcW w:w="990" w:type="dxa"/>
            <w:vAlign w:val="center"/>
          </w:tcPr>
          <w:p w14:paraId="681664D9"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t>6</w:t>
            </w:r>
          </w:p>
        </w:tc>
        <w:tc>
          <w:tcPr>
            <w:tcW w:w="900" w:type="dxa"/>
            <w:vAlign w:val="center"/>
          </w:tcPr>
          <w:p w14:paraId="3E27CD6C"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t>1</w:t>
            </w:r>
          </w:p>
        </w:tc>
      </w:tr>
      <w:tr w:rsidR="0054403A" w:rsidRPr="008F6317" w14:paraId="5147E630" w14:textId="77777777" w:rsidTr="004F54C3">
        <w:tc>
          <w:tcPr>
            <w:tcW w:w="813" w:type="dxa"/>
            <w:vAlign w:val="center"/>
          </w:tcPr>
          <w:p w14:paraId="646E7CE3" w14:textId="77777777" w:rsidR="0054403A" w:rsidRPr="008F6317" w:rsidRDefault="0054403A"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4</w:t>
            </w:r>
          </w:p>
        </w:tc>
        <w:tc>
          <w:tcPr>
            <w:tcW w:w="3979" w:type="dxa"/>
          </w:tcPr>
          <w:p w14:paraId="7DB9F158" w14:textId="77777777" w:rsidR="0054403A" w:rsidRPr="008F6317" w:rsidRDefault="0054403A" w:rsidP="00D461FE">
            <w:pPr>
              <w:tabs>
                <w:tab w:val="left" w:pos="60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Chương</w:t>
            </w:r>
            <w:proofErr w:type="spellEnd"/>
            <w:r w:rsidRPr="008F6317">
              <w:rPr>
                <w:rFonts w:eastAsia="Times New Roman" w:cs="Times New Roman"/>
                <w:sz w:val="28"/>
                <w:szCs w:val="28"/>
                <w:lang w:val="vi-VN"/>
              </w:rPr>
              <w:t xml:space="preserve"> 4: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trạm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cảm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biến</w:t>
            </w:r>
            <w:proofErr w:type="spellEnd"/>
          </w:p>
          <w:p w14:paraId="616CB7D9"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1. </w:t>
            </w:r>
            <w:proofErr w:type="spellStart"/>
            <w:r w:rsidRPr="008F6317">
              <w:rPr>
                <w:rFonts w:eastAsia="Times New Roman" w:cs="Times New Roman"/>
                <w:sz w:val="28"/>
                <w:szCs w:val="28"/>
                <w:lang w:val="es-AR"/>
              </w:rPr>
              <w:t>Lựa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chọn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cảm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biến</w:t>
            </w:r>
            <w:proofErr w:type="spellEnd"/>
          </w:p>
          <w:p w14:paraId="22D5FBD7"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 </w:t>
            </w:r>
            <w:proofErr w:type="spellStart"/>
            <w:r w:rsidRPr="008F6317">
              <w:rPr>
                <w:rFonts w:eastAsia="Times New Roman" w:cs="Times New Roman"/>
                <w:sz w:val="28"/>
                <w:szCs w:val="28"/>
                <w:lang w:val="es-AR"/>
              </w:rPr>
              <w:t>Thiết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kế</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chế</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tạo</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một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số</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bộ</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phận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để</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ráp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cảm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biến</w:t>
            </w:r>
            <w:proofErr w:type="spellEnd"/>
          </w:p>
          <w:p w14:paraId="062B3230"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3. </w:t>
            </w:r>
            <w:proofErr w:type="spellStart"/>
            <w:r w:rsidRPr="008F6317">
              <w:rPr>
                <w:rFonts w:eastAsia="Times New Roman" w:cs="Times New Roman"/>
                <w:sz w:val="28"/>
                <w:szCs w:val="28"/>
                <w:lang w:val="es-AR"/>
              </w:rPr>
              <w:t>Hiệu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chỉnh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đồ</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mạch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có</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thể</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dùng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máy</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tính</w:t>
            </w:r>
            <w:proofErr w:type="spellEnd"/>
            <w:r w:rsidRPr="008F6317">
              <w:rPr>
                <w:rFonts w:eastAsia="Times New Roman" w:cs="Times New Roman"/>
                <w:sz w:val="28"/>
                <w:szCs w:val="28"/>
                <w:lang w:val="es-AR"/>
              </w:rPr>
              <w:t>)</w:t>
            </w:r>
          </w:p>
          <w:p w14:paraId="42310F10"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4. </w:t>
            </w:r>
            <w:proofErr w:type="spellStart"/>
            <w:r w:rsidRPr="008F6317">
              <w:rPr>
                <w:rFonts w:eastAsia="Times New Roman" w:cs="Times New Roman"/>
                <w:sz w:val="28"/>
                <w:szCs w:val="28"/>
                <w:lang w:val="es-AR"/>
              </w:rPr>
              <w:t>Hiệu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chỉnh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chương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p>
          <w:p w14:paraId="6F1BB86B"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5.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ráp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hiệu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chỉnh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vị</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cảm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biến</w:t>
            </w:r>
            <w:proofErr w:type="spellEnd"/>
          </w:p>
          <w:p w14:paraId="157ED862"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6.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đặt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dụng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cổng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vào</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ra</w:t>
            </w:r>
            <w:proofErr w:type="spellEnd"/>
          </w:p>
          <w:p w14:paraId="3E3FF6A7"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7. </w:t>
            </w:r>
            <w:proofErr w:type="spellStart"/>
            <w:r w:rsidRPr="008F6317">
              <w:rPr>
                <w:rFonts w:eastAsia="Times New Roman" w:cs="Times New Roman"/>
                <w:sz w:val="28"/>
                <w:szCs w:val="28"/>
                <w:lang w:val="es-AR"/>
              </w:rPr>
              <w:t>Vận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hành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kiểm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tra</w:t>
            </w:r>
            <w:proofErr w:type="spellEnd"/>
          </w:p>
          <w:p w14:paraId="36E63059"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lang w:val="es-AR"/>
              </w:rPr>
              <w:t xml:space="preserve">8. </w:t>
            </w:r>
            <w:proofErr w:type="spellStart"/>
            <w:r w:rsidRPr="008F6317">
              <w:rPr>
                <w:rFonts w:eastAsia="Times New Roman" w:cs="Times New Roman"/>
                <w:sz w:val="28"/>
                <w:szCs w:val="28"/>
                <w:lang w:val="es-AR"/>
              </w:rPr>
              <w:t>Tìm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sửa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lỗi</w:t>
            </w:r>
            <w:proofErr w:type="spellEnd"/>
          </w:p>
        </w:tc>
        <w:tc>
          <w:tcPr>
            <w:tcW w:w="1090" w:type="dxa"/>
            <w:vAlign w:val="center"/>
          </w:tcPr>
          <w:p w14:paraId="37D98B58"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t>11</w:t>
            </w:r>
          </w:p>
        </w:tc>
        <w:tc>
          <w:tcPr>
            <w:tcW w:w="958" w:type="dxa"/>
            <w:vAlign w:val="center"/>
          </w:tcPr>
          <w:p w14:paraId="2FC36D9C"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t>2</w:t>
            </w:r>
          </w:p>
        </w:tc>
        <w:tc>
          <w:tcPr>
            <w:tcW w:w="990" w:type="dxa"/>
            <w:vAlign w:val="center"/>
          </w:tcPr>
          <w:p w14:paraId="7750CDD0"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t>8</w:t>
            </w:r>
          </w:p>
        </w:tc>
        <w:tc>
          <w:tcPr>
            <w:tcW w:w="900" w:type="dxa"/>
            <w:vAlign w:val="center"/>
          </w:tcPr>
          <w:p w14:paraId="71F4A416"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t>1</w:t>
            </w:r>
          </w:p>
        </w:tc>
      </w:tr>
      <w:tr w:rsidR="0054403A" w:rsidRPr="008F6317" w14:paraId="2784C000" w14:textId="77777777" w:rsidTr="004F54C3">
        <w:tc>
          <w:tcPr>
            <w:tcW w:w="813" w:type="dxa"/>
            <w:vAlign w:val="center"/>
          </w:tcPr>
          <w:p w14:paraId="4E56A590" w14:textId="77777777" w:rsidR="0054403A" w:rsidRPr="008F6317" w:rsidRDefault="0054403A"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5</w:t>
            </w:r>
          </w:p>
        </w:tc>
        <w:tc>
          <w:tcPr>
            <w:tcW w:w="3979" w:type="dxa"/>
          </w:tcPr>
          <w:p w14:paraId="6D1A7541" w14:textId="77777777" w:rsidR="0054403A" w:rsidRPr="008F6317" w:rsidRDefault="0054403A" w:rsidP="00D461FE">
            <w:pPr>
              <w:tabs>
                <w:tab w:val="left" w:pos="60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Chương</w:t>
            </w:r>
            <w:proofErr w:type="spellEnd"/>
            <w:r w:rsidRPr="008F6317">
              <w:rPr>
                <w:rFonts w:eastAsia="Times New Roman" w:cs="Times New Roman"/>
                <w:sz w:val="28"/>
                <w:szCs w:val="28"/>
                <w:lang w:val="vi-VN"/>
              </w:rPr>
              <w:t xml:space="preserve"> 5: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trạm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Trạm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tay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p>
          <w:p w14:paraId="2B1126B1"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1. </w:t>
            </w:r>
            <w:proofErr w:type="spellStart"/>
            <w:r w:rsidRPr="008F6317">
              <w:rPr>
                <w:rFonts w:eastAsia="Times New Roman" w:cs="Times New Roman"/>
                <w:sz w:val="28"/>
                <w:szCs w:val="28"/>
                <w:lang w:val="es-AR"/>
              </w:rPr>
              <w:t>Yêu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cầu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công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nghệ</w:t>
            </w:r>
            <w:proofErr w:type="spellEnd"/>
            <w:r w:rsidRPr="008F6317">
              <w:rPr>
                <w:rFonts w:eastAsia="Times New Roman" w:cs="Times New Roman"/>
                <w:sz w:val="28"/>
                <w:szCs w:val="28"/>
                <w:lang w:val="es-AR"/>
              </w:rPr>
              <w:t xml:space="preserve"> cho </w:t>
            </w:r>
            <w:proofErr w:type="spellStart"/>
            <w:r w:rsidRPr="008F6317">
              <w:rPr>
                <w:rFonts w:eastAsia="Times New Roman" w:cs="Times New Roman"/>
                <w:sz w:val="28"/>
                <w:szCs w:val="28"/>
                <w:lang w:val="es-AR"/>
              </w:rPr>
              <w:t>trạm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tay</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máy</w:t>
            </w:r>
            <w:proofErr w:type="spellEnd"/>
          </w:p>
          <w:p w14:paraId="4C061351"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lastRenderedPageBreak/>
              <w:t xml:space="preserve">2.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thông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tin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về</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mới</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cấu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chấp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hành</w:t>
            </w:r>
            <w:proofErr w:type="spellEnd"/>
            <w:r w:rsidRPr="008F6317">
              <w:rPr>
                <w:rFonts w:eastAsia="Times New Roman" w:cs="Times New Roman"/>
                <w:sz w:val="28"/>
                <w:szCs w:val="28"/>
                <w:lang w:val="es-AR"/>
              </w:rPr>
              <w:t>)</w:t>
            </w:r>
          </w:p>
          <w:p w14:paraId="201FDB0D"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3. </w:t>
            </w:r>
            <w:proofErr w:type="spellStart"/>
            <w:r w:rsidRPr="008F6317">
              <w:rPr>
                <w:rFonts w:eastAsia="Times New Roman" w:cs="Times New Roman"/>
                <w:sz w:val="28"/>
                <w:szCs w:val="28"/>
                <w:lang w:val="es-AR"/>
              </w:rPr>
              <w:t>Thiết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kế</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chế</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tạo</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một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số</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bộ</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phận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khí</w:t>
            </w:r>
            <w:proofErr w:type="spellEnd"/>
          </w:p>
          <w:p w14:paraId="01234649"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4. </w:t>
            </w:r>
            <w:proofErr w:type="spellStart"/>
            <w:r w:rsidRPr="008F6317">
              <w:rPr>
                <w:rFonts w:eastAsia="Times New Roman" w:cs="Times New Roman"/>
                <w:sz w:val="28"/>
                <w:szCs w:val="28"/>
                <w:lang w:val="es-AR"/>
              </w:rPr>
              <w:t>Lập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kế</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hoạch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ráp</w:t>
            </w:r>
            <w:proofErr w:type="spellEnd"/>
          </w:p>
          <w:p w14:paraId="414C19B7"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5.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ráp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khí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cảm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biến</w:t>
            </w:r>
            <w:proofErr w:type="spellEnd"/>
          </w:p>
          <w:p w14:paraId="1F8347FE"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6. </w:t>
            </w:r>
            <w:proofErr w:type="spellStart"/>
            <w:r w:rsidRPr="008F6317">
              <w:rPr>
                <w:rFonts w:eastAsia="Times New Roman" w:cs="Times New Roman"/>
                <w:sz w:val="28"/>
                <w:szCs w:val="28"/>
                <w:lang w:val="es-AR"/>
              </w:rPr>
              <w:t>Hiệu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chỉnh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đồ</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mạch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có</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thể</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dùng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máy</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tính</w:t>
            </w:r>
            <w:proofErr w:type="spellEnd"/>
            <w:r w:rsidRPr="008F6317">
              <w:rPr>
                <w:rFonts w:eastAsia="Times New Roman" w:cs="Times New Roman"/>
                <w:sz w:val="28"/>
                <w:szCs w:val="28"/>
                <w:lang w:val="es-AR"/>
              </w:rPr>
              <w:t>)</w:t>
            </w:r>
          </w:p>
          <w:p w14:paraId="0A6D974B"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7.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đặt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dụng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cổng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vào</w:t>
            </w:r>
            <w:proofErr w:type="spellEnd"/>
            <w:r w:rsidRPr="008F6317">
              <w:rPr>
                <w:rFonts w:eastAsia="Times New Roman" w:cs="Times New Roman"/>
                <w:sz w:val="28"/>
                <w:szCs w:val="28"/>
                <w:lang w:val="es-AR"/>
              </w:rPr>
              <w:t>/</w:t>
            </w:r>
            <w:proofErr w:type="spellStart"/>
            <w:r w:rsidRPr="008F6317">
              <w:rPr>
                <w:rFonts w:eastAsia="Times New Roman" w:cs="Times New Roman"/>
                <w:sz w:val="28"/>
                <w:szCs w:val="28"/>
                <w:lang w:val="es-AR"/>
              </w:rPr>
              <w:t>ra</w:t>
            </w:r>
            <w:proofErr w:type="spellEnd"/>
          </w:p>
          <w:p w14:paraId="2951DEAE"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8. </w:t>
            </w:r>
            <w:proofErr w:type="spellStart"/>
            <w:r w:rsidRPr="008F6317">
              <w:rPr>
                <w:rFonts w:eastAsia="Times New Roman" w:cs="Times New Roman"/>
                <w:sz w:val="28"/>
                <w:szCs w:val="28"/>
                <w:lang w:val="es-AR"/>
              </w:rPr>
              <w:t>Viết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chương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theo</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ngôn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ngữ</w:t>
            </w:r>
            <w:proofErr w:type="spellEnd"/>
            <w:r w:rsidRPr="008F6317">
              <w:rPr>
                <w:rFonts w:eastAsia="Times New Roman" w:cs="Times New Roman"/>
                <w:sz w:val="28"/>
                <w:szCs w:val="28"/>
                <w:lang w:val="es-AR"/>
              </w:rPr>
              <w:t xml:space="preserve"> SCL</w:t>
            </w:r>
          </w:p>
          <w:p w14:paraId="44D88929"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9. </w:t>
            </w:r>
            <w:proofErr w:type="spellStart"/>
            <w:r w:rsidRPr="008F6317">
              <w:rPr>
                <w:rFonts w:eastAsia="Times New Roman" w:cs="Times New Roman"/>
                <w:sz w:val="28"/>
                <w:szCs w:val="28"/>
                <w:lang w:val="es-AR"/>
              </w:rPr>
              <w:t>Vận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hành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kiểm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tra</w:t>
            </w:r>
            <w:proofErr w:type="spellEnd"/>
          </w:p>
          <w:p w14:paraId="4212BC77"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lang w:val="es-AR"/>
              </w:rPr>
              <w:t xml:space="preserve">10. </w:t>
            </w:r>
            <w:proofErr w:type="spellStart"/>
            <w:r w:rsidRPr="008F6317">
              <w:rPr>
                <w:rFonts w:eastAsia="Times New Roman" w:cs="Times New Roman"/>
                <w:sz w:val="28"/>
                <w:szCs w:val="28"/>
                <w:lang w:val="es-AR"/>
              </w:rPr>
              <w:t>Tìm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sửa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lỗi</w:t>
            </w:r>
            <w:proofErr w:type="spellEnd"/>
          </w:p>
        </w:tc>
        <w:tc>
          <w:tcPr>
            <w:tcW w:w="1090" w:type="dxa"/>
            <w:vAlign w:val="center"/>
          </w:tcPr>
          <w:p w14:paraId="63D50183"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lastRenderedPageBreak/>
              <w:t>22</w:t>
            </w:r>
          </w:p>
        </w:tc>
        <w:tc>
          <w:tcPr>
            <w:tcW w:w="958" w:type="dxa"/>
            <w:vAlign w:val="center"/>
          </w:tcPr>
          <w:p w14:paraId="7DA7E816"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t>5</w:t>
            </w:r>
          </w:p>
        </w:tc>
        <w:tc>
          <w:tcPr>
            <w:tcW w:w="990" w:type="dxa"/>
            <w:vAlign w:val="center"/>
          </w:tcPr>
          <w:p w14:paraId="2D7F8A9B"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t>16</w:t>
            </w:r>
          </w:p>
        </w:tc>
        <w:tc>
          <w:tcPr>
            <w:tcW w:w="900" w:type="dxa"/>
            <w:vAlign w:val="center"/>
          </w:tcPr>
          <w:p w14:paraId="10F52478"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t>1</w:t>
            </w:r>
          </w:p>
        </w:tc>
      </w:tr>
      <w:tr w:rsidR="0054403A" w:rsidRPr="008F6317" w14:paraId="41397875" w14:textId="77777777" w:rsidTr="004F54C3">
        <w:tc>
          <w:tcPr>
            <w:tcW w:w="813" w:type="dxa"/>
            <w:vAlign w:val="center"/>
          </w:tcPr>
          <w:p w14:paraId="2AC68084" w14:textId="77777777" w:rsidR="0054403A" w:rsidRPr="008F6317" w:rsidRDefault="0054403A"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6</w:t>
            </w:r>
          </w:p>
        </w:tc>
        <w:tc>
          <w:tcPr>
            <w:tcW w:w="3979" w:type="dxa"/>
          </w:tcPr>
          <w:p w14:paraId="1C3D0A7E" w14:textId="77777777" w:rsidR="0054403A" w:rsidRPr="008F6317" w:rsidRDefault="0054403A" w:rsidP="00D461FE">
            <w:pPr>
              <w:tabs>
                <w:tab w:val="left" w:pos="60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Chương</w:t>
            </w:r>
            <w:proofErr w:type="spellEnd"/>
            <w:r w:rsidRPr="008F6317">
              <w:rPr>
                <w:rFonts w:eastAsia="Times New Roman" w:cs="Times New Roman"/>
                <w:sz w:val="28"/>
                <w:szCs w:val="28"/>
                <w:lang w:val="vi-VN"/>
              </w:rPr>
              <w:t xml:space="preserve"> 6: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trạm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Trạm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p>
          <w:p w14:paraId="6CC842A3"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vi-VN"/>
              </w:rPr>
              <w:t xml:space="preserve">1. </w:t>
            </w:r>
            <w:proofErr w:type="spellStart"/>
            <w:r w:rsidRPr="008F6317">
              <w:rPr>
                <w:rFonts w:eastAsia="Times New Roman" w:cs="Times New Roman"/>
                <w:sz w:val="28"/>
                <w:szCs w:val="28"/>
                <w:lang w:val="es-AR"/>
              </w:rPr>
              <w:t>Yêu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cầu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công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nghệ</w:t>
            </w:r>
            <w:proofErr w:type="spellEnd"/>
            <w:r w:rsidRPr="008F6317">
              <w:rPr>
                <w:rFonts w:eastAsia="Times New Roman" w:cs="Times New Roman"/>
                <w:sz w:val="28"/>
                <w:szCs w:val="28"/>
                <w:lang w:val="es-AR"/>
              </w:rPr>
              <w:t xml:space="preserve"> cho </w:t>
            </w:r>
            <w:proofErr w:type="spellStart"/>
            <w:r w:rsidRPr="008F6317">
              <w:rPr>
                <w:rFonts w:eastAsia="Times New Roman" w:cs="Times New Roman"/>
                <w:sz w:val="28"/>
                <w:szCs w:val="28"/>
                <w:lang w:val="es-AR"/>
              </w:rPr>
              <w:t>sản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xuất</w:t>
            </w:r>
            <w:proofErr w:type="spellEnd"/>
          </w:p>
          <w:p w14:paraId="59B15043"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thông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tin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về</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mới</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cấu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chấp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hành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động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
          <w:p w14:paraId="02610DA9"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3. </w:t>
            </w:r>
            <w:proofErr w:type="spellStart"/>
            <w:r w:rsidRPr="008F6317">
              <w:rPr>
                <w:rFonts w:eastAsia="Times New Roman" w:cs="Times New Roman"/>
                <w:sz w:val="28"/>
                <w:szCs w:val="28"/>
                <w:lang w:val="es-AR"/>
              </w:rPr>
              <w:t>Thiết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kế</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chế</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tạo</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một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số</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bộ</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phận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khí</w:t>
            </w:r>
            <w:proofErr w:type="spellEnd"/>
          </w:p>
          <w:p w14:paraId="6055AE69"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4. </w:t>
            </w:r>
            <w:proofErr w:type="spellStart"/>
            <w:r w:rsidRPr="008F6317">
              <w:rPr>
                <w:rFonts w:eastAsia="Times New Roman" w:cs="Times New Roman"/>
                <w:sz w:val="28"/>
                <w:szCs w:val="28"/>
                <w:lang w:val="es-AR"/>
              </w:rPr>
              <w:t>Lập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kế</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hoạch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ráp</w:t>
            </w:r>
            <w:proofErr w:type="spellEnd"/>
          </w:p>
          <w:p w14:paraId="5210DDD1"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5.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ráp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khí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cảm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biến</w:t>
            </w:r>
            <w:proofErr w:type="spellEnd"/>
          </w:p>
          <w:p w14:paraId="6C1A8C71"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6. </w:t>
            </w:r>
            <w:proofErr w:type="spellStart"/>
            <w:r w:rsidRPr="008F6317">
              <w:rPr>
                <w:rFonts w:eastAsia="Times New Roman" w:cs="Times New Roman"/>
                <w:sz w:val="28"/>
                <w:szCs w:val="28"/>
                <w:lang w:val="es-AR"/>
              </w:rPr>
              <w:t>Hiệu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chỉnh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đồ</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mạch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có</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thể</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dùng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máy</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tính</w:t>
            </w:r>
            <w:proofErr w:type="spellEnd"/>
            <w:r w:rsidRPr="008F6317">
              <w:rPr>
                <w:rFonts w:eastAsia="Times New Roman" w:cs="Times New Roman"/>
                <w:sz w:val="28"/>
                <w:szCs w:val="28"/>
                <w:lang w:val="es-AR"/>
              </w:rPr>
              <w:t>)</w:t>
            </w:r>
          </w:p>
          <w:p w14:paraId="518AAC02"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7.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đặt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dụng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cổng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vào</w:t>
            </w:r>
            <w:proofErr w:type="spellEnd"/>
            <w:r w:rsidRPr="008F6317">
              <w:rPr>
                <w:rFonts w:eastAsia="Times New Roman" w:cs="Times New Roman"/>
                <w:sz w:val="28"/>
                <w:szCs w:val="28"/>
                <w:lang w:val="es-AR"/>
              </w:rPr>
              <w:t>/</w:t>
            </w:r>
            <w:proofErr w:type="spellStart"/>
            <w:r w:rsidRPr="008F6317">
              <w:rPr>
                <w:rFonts w:eastAsia="Times New Roman" w:cs="Times New Roman"/>
                <w:sz w:val="28"/>
                <w:szCs w:val="28"/>
                <w:lang w:val="es-AR"/>
              </w:rPr>
              <w:t>ra</w:t>
            </w:r>
            <w:proofErr w:type="spellEnd"/>
          </w:p>
          <w:p w14:paraId="4FF5A45D"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lastRenderedPageBreak/>
              <w:t xml:space="preserve">8. </w:t>
            </w:r>
            <w:proofErr w:type="spellStart"/>
            <w:r w:rsidRPr="008F6317">
              <w:rPr>
                <w:rFonts w:eastAsia="Times New Roman" w:cs="Times New Roman"/>
                <w:sz w:val="28"/>
                <w:szCs w:val="28"/>
                <w:lang w:val="es-AR"/>
              </w:rPr>
              <w:t>Viết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chương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theo</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ngôn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ngữ</w:t>
            </w:r>
            <w:proofErr w:type="spellEnd"/>
            <w:r w:rsidRPr="008F6317">
              <w:rPr>
                <w:rFonts w:eastAsia="Times New Roman" w:cs="Times New Roman"/>
                <w:sz w:val="28"/>
                <w:szCs w:val="28"/>
                <w:lang w:val="es-AR"/>
              </w:rPr>
              <w:t xml:space="preserve"> SCL</w:t>
            </w:r>
          </w:p>
          <w:p w14:paraId="1DAF633F"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9. </w:t>
            </w:r>
            <w:proofErr w:type="spellStart"/>
            <w:r w:rsidRPr="008F6317">
              <w:rPr>
                <w:rFonts w:eastAsia="Times New Roman" w:cs="Times New Roman"/>
                <w:sz w:val="28"/>
                <w:szCs w:val="28"/>
                <w:lang w:val="es-AR"/>
              </w:rPr>
              <w:t>Vận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hành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kiểm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tra</w:t>
            </w:r>
            <w:proofErr w:type="spellEnd"/>
          </w:p>
          <w:p w14:paraId="6C7F2B18"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vi-VN"/>
              </w:rPr>
              <w:t>1</w:t>
            </w:r>
            <w:r w:rsidRPr="008F6317">
              <w:rPr>
                <w:rFonts w:eastAsia="Times New Roman" w:cs="Times New Roman"/>
                <w:sz w:val="28"/>
                <w:szCs w:val="28"/>
                <w:lang w:val="es-AR"/>
              </w:rPr>
              <w:t xml:space="preserve">0. </w:t>
            </w:r>
            <w:proofErr w:type="spellStart"/>
            <w:r w:rsidRPr="008F6317">
              <w:rPr>
                <w:rFonts w:eastAsia="Times New Roman" w:cs="Times New Roman"/>
                <w:sz w:val="28"/>
                <w:szCs w:val="28"/>
                <w:lang w:val="es-AR"/>
              </w:rPr>
              <w:t>Tìm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sửa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lỗi</w:t>
            </w:r>
            <w:proofErr w:type="spellEnd"/>
          </w:p>
        </w:tc>
        <w:tc>
          <w:tcPr>
            <w:tcW w:w="1090" w:type="dxa"/>
            <w:vAlign w:val="center"/>
          </w:tcPr>
          <w:p w14:paraId="65A5354C"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lastRenderedPageBreak/>
              <w:t>26</w:t>
            </w:r>
          </w:p>
        </w:tc>
        <w:tc>
          <w:tcPr>
            <w:tcW w:w="958" w:type="dxa"/>
            <w:vAlign w:val="center"/>
          </w:tcPr>
          <w:p w14:paraId="0DFA8EF0"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t>5</w:t>
            </w:r>
          </w:p>
        </w:tc>
        <w:tc>
          <w:tcPr>
            <w:tcW w:w="990" w:type="dxa"/>
            <w:vAlign w:val="center"/>
          </w:tcPr>
          <w:p w14:paraId="604A36FF"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t>20</w:t>
            </w:r>
          </w:p>
        </w:tc>
        <w:tc>
          <w:tcPr>
            <w:tcW w:w="900" w:type="dxa"/>
            <w:vAlign w:val="center"/>
          </w:tcPr>
          <w:p w14:paraId="1A2CBC1E"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t>1</w:t>
            </w:r>
          </w:p>
        </w:tc>
      </w:tr>
      <w:tr w:rsidR="0054403A" w:rsidRPr="008F6317" w14:paraId="0A422419" w14:textId="77777777" w:rsidTr="004F54C3">
        <w:tc>
          <w:tcPr>
            <w:tcW w:w="813" w:type="dxa"/>
            <w:vAlign w:val="center"/>
          </w:tcPr>
          <w:p w14:paraId="54CEE4C3" w14:textId="77777777" w:rsidR="0054403A" w:rsidRPr="008F6317" w:rsidRDefault="0054403A"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7</w:t>
            </w:r>
          </w:p>
        </w:tc>
        <w:tc>
          <w:tcPr>
            <w:tcW w:w="3979" w:type="dxa"/>
          </w:tcPr>
          <w:p w14:paraId="202AF8E4" w14:textId="77777777" w:rsidR="0054403A" w:rsidRPr="008F6317" w:rsidRDefault="0054403A" w:rsidP="00D461FE">
            <w:pPr>
              <w:tabs>
                <w:tab w:val="left" w:pos="60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Chương</w:t>
            </w:r>
            <w:proofErr w:type="spellEnd"/>
            <w:r w:rsidRPr="008F6317">
              <w:rPr>
                <w:rFonts w:eastAsia="Times New Roman" w:cs="Times New Roman"/>
                <w:sz w:val="28"/>
                <w:szCs w:val="28"/>
                <w:lang w:val="vi-VN"/>
              </w:rPr>
              <w:t xml:space="preserve"> 7: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chuyển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tải</w:t>
            </w:r>
            <w:proofErr w:type="spellEnd"/>
          </w:p>
          <w:p w14:paraId="2B9AF375"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1. </w:t>
            </w:r>
            <w:proofErr w:type="spellStart"/>
            <w:r w:rsidRPr="008F6317">
              <w:rPr>
                <w:rFonts w:eastAsia="Times New Roman" w:cs="Times New Roman"/>
                <w:sz w:val="28"/>
                <w:szCs w:val="28"/>
                <w:lang w:val="es-AR"/>
              </w:rPr>
              <w:t>Phân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tích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yêu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cầu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công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nghệ</w:t>
            </w:r>
            <w:proofErr w:type="spellEnd"/>
            <w:r w:rsidRPr="008F6317">
              <w:rPr>
                <w:rFonts w:eastAsia="Times New Roman" w:cs="Times New Roman"/>
                <w:sz w:val="28"/>
                <w:szCs w:val="28"/>
                <w:lang w:val="es-AR"/>
              </w:rPr>
              <w:t xml:space="preserve"> cho </w:t>
            </w:r>
            <w:proofErr w:type="spellStart"/>
            <w:r w:rsidRPr="008F6317">
              <w:rPr>
                <w:rFonts w:eastAsia="Times New Roman" w:cs="Times New Roman"/>
                <w:sz w:val="28"/>
                <w:szCs w:val="28"/>
                <w:lang w:val="es-AR"/>
              </w:rPr>
              <w:t>quá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vận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chuyển</w:t>
            </w:r>
            <w:proofErr w:type="spellEnd"/>
            <w:r w:rsidRPr="008F6317">
              <w:rPr>
                <w:rFonts w:eastAsia="Times New Roman" w:cs="Times New Roman"/>
                <w:sz w:val="28"/>
                <w:szCs w:val="28"/>
                <w:lang w:val="es-AR"/>
              </w:rPr>
              <w:t xml:space="preserve"> </w:t>
            </w:r>
          </w:p>
          <w:p w14:paraId="727AA4EB"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 </w:t>
            </w:r>
            <w:proofErr w:type="spellStart"/>
            <w:r w:rsidRPr="008F6317">
              <w:rPr>
                <w:rFonts w:eastAsia="Times New Roman" w:cs="Times New Roman"/>
                <w:sz w:val="28"/>
                <w:szCs w:val="28"/>
                <w:lang w:val="es-AR"/>
              </w:rPr>
              <w:t>Lập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kế</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hoạch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đặt</w:t>
            </w:r>
            <w:proofErr w:type="spellEnd"/>
          </w:p>
          <w:p w14:paraId="6615CE45"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3.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đặt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khí</w:t>
            </w:r>
            <w:proofErr w:type="spellEnd"/>
            <w:r w:rsidRPr="008F6317">
              <w:rPr>
                <w:rFonts w:eastAsia="Times New Roman" w:cs="Times New Roman"/>
                <w:sz w:val="28"/>
                <w:szCs w:val="28"/>
                <w:lang w:val="es-AR"/>
              </w:rPr>
              <w:t xml:space="preserve"> </w:t>
            </w:r>
          </w:p>
          <w:p w14:paraId="6D97137E"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4.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đặt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khí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nén</w:t>
            </w:r>
            <w:proofErr w:type="spellEnd"/>
            <w:r w:rsidRPr="008F6317">
              <w:rPr>
                <w:rFonts w:eastAsia="Times New Roman" w:cs="Times New Roman"/>
                <w:sz w:val="28"/>
                <w:szCs w:val="28"/>
                <w:lang w:val="es-AR"/>
              </w:rPr>
              <w:t>,</w:t>
            </w:r>
          </w:p>
          <w:p w14:paraId="57D3AE3A"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5.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đặt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cảm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biến</w:t>
            </w:r>
            <w:proofErr w:type="spellEnd"/>
          </w:p>
          <w:p w14:paraId="6ECFBECF"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6.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đặt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nguồn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cung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cấp</w:t>
            </w:r>
            <w:proofErr w:type="spellEnd"/>
            <w:r w:rsidRPr="008F6317">
              <w:rPr>
                <w:rFonts w:eastAsia="Times New Roman" w:cs="Times New Roman"/>
                <w:sz w:val="28"/>
                <w:szCs w:val="28"/>
                <w:lang w:val="es-AR"/>
              </w:rPr>
              <w:t xml:space="preserve"> </w:t>
            </w:r>
          </w:p>
          <w:p w14:paraId="32D7FFF0"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7.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đặt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mạch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điều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khiển</w:t>
            </w:r>
            <w:proofErr w:type="spellEnd"/>
            <w:r w:rsidRPr="008F6317">
              <w:rPr>
                <w:rFonts w:eastAsia="Times New Roman" w:cs="Times New Roman"/>
                <w:sz w:val="28"/>
                <w:szCs w:val="28"/>
                <w:lang w:val="es-AR"/>
              </w:rPr>
              <w:t xml:space="preserve"> </w:t>
            </w:r>
          </w:p>
          <w:p w14:paraId="23827407"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8. </w:t>
            </w:r>
            <w:proofErr w:type="spellStart"/>
            <w:r w:rsidRPr="008F6317">
              <w:rPr>
                <w:rFonts w:eastAsia="Times New Roman" w:cs="Times New Roman"/>
                <w:sz w:val="28"/>
                <w:szCs w:val="28"/>
                <w:lang w:val="es-AR"/>
              </w:rPr>
              <w:t>Nạp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chương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mẫu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sẵn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có</w:t>
            </w:r>
            <w:proofErr w:type="spellEnd"/>
            <w:r w:rsidRPr="008F6317">
              <w:rPr>
                <w:rFonts w:eastAsia="Times New Roman" w:cs="Times New Roman"/>
                <w:sz w:val="28"/>
                <w:szCs w:val="28"/>
                <w:lang w:val="es-AR"/>
              </w:rPr>
              <w:t>)</w:t>
            </w:r>
          </w:p>
          <w:p w14:paraId="5EAA0237"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9. </w:t>
            </w:r>
            <w:proofErr w:type="spellStart"/>
            <w:r w:rsidRPr="008F6317">
              <w:rPr>
                <w:rFonts w:eastAsia="Times New Roman" w:cs="Times New Roman"/>
                <w:sz w:val="28"/>
                <w:szCs w:val="28"/>
                <w:lang w:val="es-AR"/>
              </w:rPr>
              <w:t>Viết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chương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
          <w:p w14:paraId="3B23D15F"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10. </w:t>
            </w:r>
            <w:proofErr w:type="spellStart"/>
            <w:r w:rsidRPr="008F6317">
              <w:rPr>
                <w:rFonts w:eastAsia="Times New Roman" w:cs="Times New Roman"/>
                <w:sz w:val="28"/>
                <w:szCs w:val="28"/>
                <w:lang w:val="es-AR"/>
              </w:rPr>
              <w:t>Vận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hành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kiểm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tra</w:t>
            </w:r>
            <w:proofErr w:type="spellEnd"/>
            <w:r w:rsidRPr="008F6317">
              <w:rPr>
                <w:rFonts w:eastAsia="Times New Roman" w:cs="Times New Roman"/>
                <w:sz w:val="28"/>
                <w:szCs w:val="28"/>
                <w:lang w:val="es-AR"/>
              </w:rPr>
              <w:t xml:space="preserve"> </w:t>
            </w:r>
          </w:p>
          <w:p w14:paraId="6823F7BC"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11. </w:t>
            </w:r>
            <w:proofErr w:type="spellStart"/>
            <w:r w:rsidRPr="008F6317">
              <w:rPr>
                <w:rFonts w:eastAsia="Times New Roman" w:cs="Times New Roman"/>
                <w:sz w:val="28"/>
                <w:szCs w:val="28"/>
                <w:lang w:val="es-AR"/>
              </w:rPr>
              <w:t>Tìm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sửa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lỗi</w:t>
            </w:r>
            <w:proofErr w:type="spellEnd"/>
            <w:r w:rsidRPr="008F6317">
              <w:rPr>
                <w:rFonts w:eastAsia="Times New Roman" w:cs="Times New Roman"/>
                <w:sz w:val="28"/>
                <w:szCs w:val="28"/>
                <w:lang w:val="es-AR"/>
              </w:rPr>
              <w:t xml:space="preserve"> </w:t>
            </w:r>
          </w:p>
          <w:p w14:paraId="46E3D96A"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lang w:val="es-AR"/>
              </w:rPr>
              <w:t xml:space="preserve">12. </w:t>
            </w:r>
            <w:proofErr w:type="spellStart"/>
            <w:r w:rsidRPr="008F6317">
              <w:rPr>
                <w:rFonts w:eastAsia="Times New Roman" w:cs="Times New Roman"/>
                <w:sz w:val="28"/>
                <w:szCs w:val="28"/>
                <w:lang w:val="es-AR"/>
              </w:rPr>
              <w:t>Đánh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giá</w:t>
            </w:r>
            <w:proofErr w:type="spellEnd"/>
          </w:p>
        </w:tc>
        <w:tc>
          <w:tcPr>
            <w:tcW w:w="1090" w:type="dxa"/>
            <w:vAlign w:val="center"/>
          </w:tcPr>
          <w:p w14:paraId="2E18837D"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t>22</w:t>
            </w:r>
          </w:p>
        </w:tc>
        <w:tc>
          <w:tcPr>
            <w:tcW w:w="958" w:type="dxa"/>
            <w:vAlign w:val="center"/>
          </w:tcPr>
          <w:p w14:paraId="7D790CED"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t>5</w:t>
            </w:r>
          </w:p>
        </w:tc>
        <w:tc>
          <w:tcPr>
            <w:tcW w:w="990" w:type="dxa"/>
            <w:vAlign w:val="center"/>
          </w:tcPr>
          <w:p w14:paraId="27F1DAFB"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t>16</w:t>
            </w:r>
          </w:p>
        </w:tc>
        <w:tc>
          <w:tcPr>
            <w:tcW w:w="900" w:type="dxa"/>
            <w:vAlign w:val="center"/>
          </w:tcPr>
          <w:p w14:paraId="046AA4D5"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t>1</w:t>
            </w:r>
          </w:p>
        </w:tc>
      </w:tr>
      <w:tr w:rsidR="0054403A" w:rsidRPr="008F6317" w14:paraId="2A752554" w14:textId="77777777" w:rsidTr="004F54C3">
        <w:tc>
          <w:tcPr>
            <w:tcW w:w="813" w:type="dxa"/>
            <w:vAlign w:val="center"/>
          </w:tcPr>
          <w:p w14:paraId="266F86B6" w14:textId="77777777" w:rsidR="0054403A" w:rsidRPr="008F6317" w:rsidRDefault="0054403A"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8</w:t>
            </w:r>
          </w:p>
        </w:tc>
        <w:tc>
          <w:tcPr>
            <w:tcW w:w="3979" w:type="dxa"/>
          </w:tcPr>
          <w:p w14:paraId="1F8FAD5D" w14:textId="77777777" w:rsidR="0054403A" w:rsidRPr="008F6317" w:rsidRDefault="0054403A" w:rsidP="00D461FE">
            <w:pPr>
              <w:tabs>
                <w:tab w:val="left" w:pos="60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bus </w:t>
            </w:r>
            <w:proofErr w:type="spellStart"/>
            <w:r w:rsidRPr="008F6317">
              <w:rPr>
                <w:rFonts w:eastAsia="Times New Roman" w:cs="Times New Roman"/>
                <w:sz w:val="28"/>
                <w:szCs w:val="28"/>
              </w:rPr>
              <w:t>trường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r w:rsidRPr="008F6317">
              <w:rPr>
                <w:rFonts w:eastAsia="Times New Roman" w:cs="Times New Roman"/>
                <w:sz w:val="28"/>
                <w:szCs w:val="28"/>
              </w:rPr>
              <w:t>.</w:t>
            </w:r>
          </w:p>
          <w:p w14:paraId="65FA99EE" w14:textId="77777777" w:rsidR="0054403A" w:rsidRPr="008F6317" w:rsidRDefault="0054403A" w:rsidP="00D461FE">
            <w:pPr>
              <w:tabs>
                <w:tab w:val="left" w:pos="600"/>
              </w:tabs>
              <w:spacing w:after="0" w:line="312" w:lineRule="auto"/>
              <w:jc w:val="both"/>
              <w:rPr>
                <w:rFonts w:eastAsia="Times New Roman" w:cs="Times New Roman"/>
                <w:sz w:val="28"/>
                <w:szCs w:val="28"/>
                <w:lang w:val="de-DE"/>
              </w:rPr>
            </w:pPr>
            <w:r w:rsidRPr="008F6317">
              <w:rPr>
                <w:rFonts w:eastAsia="Times New Roman" w:cs="Times New Roman"/>
                <w:sz w:val="28"/>
                <w:szCs w:val="28"/>
                <w:lang w:val="de-DE"/>
              </w:rPr>
              <w:t xml:space="preserve">1. Kết hợp các trạm thành hệ thống </w:t>
            </w:r>
          </w:p>
          <w:p w14:paraId="59F034CC" w14:textId="77777777" w:rsidR="0054403A" w:rsidRPr="008F6317" w:rsidRDefault="0054403A" w:rsidP="00D461FE">
            <w:pPr>
              <w:tabs>
                <w:tab w:val="left" w:pos="600"/>
              </w:tabs>
              <w:spacing w:after="0" w:line="312" w:lineRule="auto"/>
              <w:jc w:val="both"/>
              <w:rPr>
                <w:rFonts w:eastAsia="Times New Roman" w:cs="Times New Roman"/>
                <w:sz w:val="28"/>
                <w:szCs w:val="28"/>
                <w:lang w:val="de-DE"/>
              </w:rPr>
            </w:pPr>
            <w:r w:rsidRPr="008F6317">
              <w:rPr>
                <w:rFonts w:eastAsia="Times New Roman" w:cs="Times New Roman"/>
                <w:sz w:val="28"/>
                <w:szCs w:val="28"/>
                <w:lang w:val="de-DE"/>
              </w:rPr>
              <w:t>2. Yêu cầu trao đổi thông tin giữa các trạm</w:t>
            </w:r>
          </w:p>
          <w:p w14:paraId="6F26612E" w14:textId="77777777" w:rsidR="0054403A" w:rsidRPr="008F6317" w:rsidRDefault="0054403A" w:rsidP="00D461FE">
            <w:pPr>
              <w:tabs>
                <w:tab w:val="left" w:pos="600"/>
              </w:tabs>
              <w:spacing w:after="0" w:line="312" w:lineRule="auto"/>
              <w:jc w:val="both"/>
              <w:rPr>
                <w:rFonts w:eastAsia="Times New Roman" w:cs="Times New Roman"/>
                <w:sz w:val="28"/>
                <w:szCs w:val="28"/>
                <w:lang w:val="de-DE"/>
              </w:rPr>
            </w:pPr>
            <w:r w:rsidRPr="008F6317">
              <w:rPr>
                <w:rFonts w:eastAsia="Times New Roman" w:cs="Times New Roman"/>
                <w:sz w:val="28"/>
                <w:szCs w:val="28"/>
                <w:lang w:val="de-DE"/>
              </w:rPr>
              <w:t xml:space="preserve">3. Truyền thông I/O </w:t>
            </w:r>
          </w:p>
          <w:p w14:paraId="2E6B1135" w14:textId="77777777" w:rsidR="0054403A" w:rsidRPr="008F6317" w:rsidRDefault="0054403A" w:rsidP="00D461FE">
            <w:pPr>
              <w:tabs>
                <w:tab w:val="left" w:pos="600"/>
              </w:tabs>
              <w:spacing w:after="0" w:line="312" w:lineRule="auto"/>
              <w:jc w:val="both"/>
              <w:rPr>
                <w:rFonts w:eastAsia="Times New Roman" w:cs="Times New Roman"/>
                <w:sz w:val="28"/>
                <w:szCs w:val="28"/>
                <w:lang w:val="de-DE"/>
              </w:rPr>
            </w:pPr>
            <w:r w:rsidRPr="008F6317">
              <w:rPr>
                <w:rFonts w:eastAsia="Times New Roman" w:cs="Times New Roman"/>
                <w:sz w:val="28"/>
                <w:szCs w:val="28"/>
                <w:lang w:val="de-DE"/>
              </w:rPr>
              <w:t>4. Nguyên lý cơ bản của fieldbus</w:t>
            </w:r>
          </w:p>
          <w:p w14:paraId="5C7FDC85" w14:textId="77777777" w:rsidR="0054403A" w:rsidRPr="008F6317" w:rsidRDefault="0054403A" w:rsidP="00D461FE">
            <w:pPr>
              <w:tabs>
                <w:tab w:val="left" w:pos="600"/>
              </w:tabs>
              <w:spacing w:after="0" w:line="312" w:lineRule="auto"/>
              <w:jc w:val="both"/>
              <w:rPr>
                <w:rFonts w:eastAsia="Times New Roman" w:cs="Times New Roman"/>
                <w:sz w:val="28"/>
                <w:szCs w:val="28"/>
                <w:lang w:val="de-DE"/>
              </w:rPr>
            </w:pPr>
            <w:r w:rsidRPr="008F6317">
              <w:rPr>
                <w:rFonts w:eastAsia="Times New Roman" w:cs="Times New Roman"/>
                <w:sz w:val="28"/>
                <w:szCs w:val="28"/>
                <w:lang w:val="de-DE"/>
              </w:rPr>
              <w:t>5. Lắp ráp một ví dụ về trạm fieldbus</w:t>
            </w:r>
          </w:p>
          <w:p w14:paraId="303BB1FC" w14:textId="77777777" w:rsidR="0054403A" w:rsidRPr="008F6317" w:rsidRDefault="0054403A" w:rsidP="00D461FE">
            <w:pPr>
              <w:tabs>
                <w:tab w:val="left" w:pos="600"/>
              </w:tabs>
              <w:spacing w:after="0" w:line="312" w:lineRule="auto"/>
              <w:jc w:val="both"/>
              <w:rPr>
                <w:rFonts w:eastAsia="Times New Roman" w:cs="Times New Roman"/>
                <w:sz w:val="28"/>
                <w:szCs w:val="28"/>
                <w:lang w:val="de-DE"/>
              </w:rPr>
            </w:pPr>
            <w:r w:rsidRPr="008F6317">
              <w:rPr>
                <w:rFonts w:eastAsia="Times New Roman" w:cs="Times New Roman"/>
                <w:sz w:val="28"/>
                <w:szCs w:val="28"/>
                <w:lang w:val="de-DE"/>
              </w:rPr>
              <w:t>6. Lập trình cho một trạm ví dụ về mạng fieldbus</w:t>
            </w:r>
          </w:p>
          <w:p w14:paraId="7D27D7F3" w14:textId="77777777" w:rsidR="0054403A" w:rsidRPr="008F6317" w:rsidRDefault="0054403A" w:rsidP="00D461FE">
            <w:pPr>
              <w:tabs>
                <w:tab w:val="left" w:pos="600"/>
              </w:tabs>
              <w:spacing w:after="0" w:line="312" w:lineRule="auto"/>
              <w:jc w:val="both"/>
              <w:rPr>
                <w:rFonts w:eastAsia="Times New Roman" w:cs="Times New Roman"/>
                <w:sz w:val="28"/>
                <w:szCs w:val="28"/>
                <w:lang w:val="de-DE"/>
              </w:rPr>
            </w:pPr>
            <w:r w:rsidRPr="008F6317">
              <w:rPr>
                <w:rFonts w:eastAsia="Times New Roman" w:cs="Times New Roman"/>
                <w:sz w:val="28"/>
                <w:szCs w:val="28"/>
                <w:lang w:val="de-DE"/>
              </w:rPr>
              <w:lastRenderedPageBreak/>
              <w:t>7. Thiết kế và xây dựng hệ thống mạng</w:t>
            </w:r>
          </w:p>
          <w:p w14:paraId="7C948973" w14:textId="77777777" w:rsidR="0054403A" w:rsidRPr="008F6317" w:rsidRDefault="0054403A" w:rsidP="00D461FE">
            <w:pPr>
              <w:tabs>
                <w:tab w:val="left" w:pos="600"/>
              </w:tabs>
              <w:spacing w:after="0" w:line="312" w:lineRule="auto"/>
              <w:jc w:val="both"/>
              <w:rPr>
                <w:rFonts w:eastAsia="Times New Roman" w:cs="Times New Roman"/>
                <w:sz w:val="28"/>
                <w:szCs w:val="28"/>
                <w:lang w:val="de-DE"/>
              </w:rPr>
            </w:pPr>
            <w:r w:rsidRPr="008F6317">
              <w:rPr>
                <w:rFonts w:eastAsia="Times New Roman" w:cs="Times New Roman"/>
                <w:sz w:val="28"/>
                <w:szCs w:val="28"/>
                <w:lang w:val="de-DE"/>
              </w:rPr>
              <w:t>8. Vận hành hệ thống mạng với chương trình có sẵn</w:t>
            </w:r>
          </w:p>
          <w:p w14:paraId="6969EA80" w14:textId="77777777" w:rsidR="0054403A" w:rsidRPr="008F6317" w:rsidRDefault="0054403A" w:rsidP="00D461FE">
            <w:pPr>
              <w:tabs>
                <w:tab w:val="left" w:pos="600"/>
              </w:tabs>
              <w:spacing w:after="0" w:line="312" w:lineRule="auto"/>
              <w:jc w:val="both"/>
              <w:rPr>
                <w:rFonts w:eastAsia="Times New Roman" w:cs="Times New Roman"/>
                <w:sz w:val="28"/>
                <w:szCs w:val="28"/>
                <w:lang w:val="de-DE"/>
              </w:rPr>
            </w:pPr>
            <w:r w:rsidRPr="008F6317">
              <w:rPr>
                <w:rFonts w:eastAsia="Times New Roman" w:cs="Times New Roman"/>
                <w:sz w:val="28"/>
                <w:szCs w:val="28"/>
                <w:lang w:val="de-DE"/>
              </w:rPr>
              <w:t xml:space="preserve">9. Vận hành và sửa lỗi trên hệ thống. </w:t>
            </w:r>
          </w:p>
          <w:p w14:paraId="1F5615BB" w14:textId="77777777" w:rsidR="0054403A" w:rsidRPr="008F6317" w:rsidRDefault="0054403A" w:rsidP="00D461FE">
            <w:pPr>
              <w:tabs>
                <w:tab w:val="left" w:pos="600"/>
              </w:tabs>
              <w:spacing w:after="0" w:line="312" w:lineRule="auto"/>
              <w:jc w:val="both"/>
              <w:rPr>
                <w:rFonts w:eastAsia="Times New Roman" w:cs="Times New Roman"/>
                <w:sz w:val="28"/>
                <w:szCs w:val="28"/>
              </w:rPr>
            </w:pPr>
          </w:p>
        </w:tc>
        <w:tc>
          <w:tcPr>
            <w:tcW w:w="1090" w:type="dxa"/>
            <w:vAlign w:val="center"/>
          </w:tcPr>
          <w:p w14:paraId="448C699F"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lastRenderedPageBreak/>
              <w:t>8</w:t>
            </w:r>
          </w:p>
        </w:tc>
        <w:tc>
          <w:tcPr>
            <w:tcW w:w="958" w:type="dxa"/>
            <w:vAlign w:val="center"/>
          </w:tcPr>
          <w:p w14:paraId="59BCC590"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t>3</w:t>
            </w:r>
          </w:p>
        </w:tc>
        <w:tc>
          <w:tcPr>
            <w:tcW w:w="990" w:type="dxa"/>
            <w:vAlign w:val="center"/>
          </w:tcPr>
          <w:p w14:paraId="39F4061F"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t>4</w:t>
            </w:r>
          </w:p>
        </w:tc>
        <w:tc>
          <w:tcPr>
            <w:tcW w:w="900" w:type="dxa"/>
            <w:vAlign w:val="center"/>
          </w:tcPr>
          <w:p w14:paraId="619BA0D0"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t>1</w:t>
            </w:r>
          </w:p>
        </w:tc>
      </w:tr>
      <w:tr w:rsidR="0054403A" w:rsidRPr="008F6317" w14:paraId="5D84CF79" w14:textId="77777777" w:rsidTr="004F54C3">
        <w:tc>
          <w:tcPr>
            <w:tcW w:w="813" w:type="dxa"/>
            <w:vAlign w:val="center"/>
          </w:tcPr>
          <w:p w14:paraId="6B25D238" w14:textId="77777777" w:rsidR="0054403A" w:rsidRPr="008F6317" w:rsidRDefault="0054403A" w:rsidP="00D461FE">
            <w:pPr>
              <w:tabs>
                <w:tab w:val="left" w:pos="600"/>
              </w:tabs>
              <w:spacing w:after="0" w:line="312" w:lineRule="auto"/>
              <w:jc w:val="center"/>
              <w:rPr>
                <w:rFonts w:eastAsia="Times New Roman" w:cs="Times New Roman"/>
                <w:sz w:val="28"/>
                <w:szCs w:val="28"/>
              </w:rPr>
            </w:pPr>
            <w:r w:rsidRPr="008F6317">
              <w:rPr>
                <w:rFonts w:eastAsia="Times New Roman" w:cs="Times New Roman"/>
                <w:sz w:val="28"/>
                <w:szCs w:val="28"/>
              </w:rPr>
              <w:t>9</w:t>
            </w:r>
          </w:p>
        </w:tc>
        <w:tc>
          <w:tcPr>
            <w:tcW w:w="3979" w:type="dxa"/>
          </w:tcPr>
          <w:p w14:paraId="24FE8BDB" w14:textId="77777777" w:rsidR="0054403A" w:rsidRPr="008F6317" w:rsidRDefault="0054403A" w:rsidP="00D461FE">
            <w:pPr>
              <w:tabs>
                <w:tab w:val="left" w:pos="60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Chương</w:t>
            </w:r>
            <w:proofErr w:type="spellEnd"/>
            <w:r w:rsidRPr="008F6317">
              <w:rPr>
                <w:rFonts w:eastAsia="Times New Roman" w:cs="Times New Roman"/>
                <w:sz w:val="28"/>
                <w:szCs w:val="28"/>
                <w:lang w:val="vi-VN"/>
              </w:rPr>
              <w:t xml:space="preserve"> 9: </w:t>
            </w:r>
            <w:proofErr w:type="spellStart"/>
            <w:r w:rsidRPr="008F6317">
              <w:rPr>
                <w:rFonts w:eastAsia="Times New Roman" w:cs="Times New Roman"/>
                <w:sz w:val="28"/>
                <w:szCs w:val="28"/>
              </w:rPr>
              <w:t>Vận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khiển</w:t>
            </w:r>
            <w:proofErr w:type="spellEnd"/>
            <w:r w:rsidRPr="008F6317">
              <w:rPr>
                <w:rFonts w:eastAsia="Times New Roman" w:cs="Times New Roman"/>
                <w:sz w:val="28"/>
                <w:szCs w:val="28"/>
              </w:rPr>
              <w:t xml:space="preserve"> qua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ảnh</w:t>
            </w:r>
            <w:proofErr w:type="spellEnd"/>
            <w:r w:rsidRPr="008F6317">
              <w:rPr>
                <w:rFonts w:eastAsia="Times New Roman" w:cs="Times New Roman"/>
                <w:sz w:val="28"/>
                <w:szCs w:val="28"/>
              </w:rPr>
              <w:t>.</w:t>
            </w:r>
          </w:p>
          <w:p w14:paraId="54481E68"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1. </w:t>
            </w:r>
            <w:proofErr w:type="spellStart"/>
            <w:r w:rsidRPr="008F6317">
              <w:rPr>
                <w:rFonts w:eastAsia="Times New Roman" w:cs="Times New Roman"/>
                <w:sz w:val="28"/>
                <w:szCs w:val="28"/>
                <w:lang w:val="es-AR"/>
              </w:rPr>
              <w:t>Phân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tích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quá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hoạt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động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hệ</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thống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
          <w:p w14:paraId="6DC3716B"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 </w:t>
            </w:r>
            <w:proofErr w:type="spellStart"/>
            <w:r w:rsidRPr="008F6317">
              <w:rPr>
                <w:rFonts w:eastAsia="Times New Roman" w:cs="Times New Roman"/>
                <w:sz w:val="28"/>
                <w:szCs w:val="28"/>
                <w:lang w:val="es-AR"/>
              </w:rPr>
              <w:t>Vẽ</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biểu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đồ</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hoạt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động</w:t>
            </w:r>
            <w:proofErr w:type="spellEnd"/>
            <w:r w:rsidRPr="008F6317">
              <w:rPr>
                <w:rFonts w:eastAsia="Times New Roman" w:cs="Times New Roman"/>
                <w:sz w:val="28"/>
                <w:szCs w:val="28"/>
                <w:lang w:val="es-AR"/>
              </w:rPr>
              <w:t xml:space="preserve"> </w:t>
            </w:r>
          </w:p>
          <w:p w14:paraId="7DE2F673"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3. Minh </w:t>
            </w:r>
            <w:proofErr w:type="spellStart"/>
            <w:r w:rsidRPr="008F6317">
              <w:rPr>
                <w:rFonts w:eastAsia="Times New Roman" w:cs="Times New Roman"/>
                <w:sz w:val="28"/>
                <w:szCs w:val="28"/>
                <w:lang w:val="es-AR"/>
              </w:rPr>
              <w:t>họa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quá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giám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sát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ảnh</w:t>
            </w:r>
            <w:proofErr w:type="spellEnd"/>
            <w:r w:rsidRPr="008F6317">
              <w:rPr>
                <w:rFonts w:eastAsia="Times New Roman" w:cs="Times New Roman"/>
                <w:sz w:val="28"/>
                <w:szCs w:val="28"/>
                <w:lang w:val="es-AR"/>
              </w:rPr>
              <w:t xml:space="preserve"> </w:t>
            </w:r>
          </w:p>
          <w:p w14:paraId="07159F3A"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4. </w:t>
            </w:r>
            <w:proofErr w:type="spellStart"/>
            <w:r w:rsidRPr="008F6317">
              <w:rPr>
                <w:rFonts w:eastAsia="Times New Roman" w:cs="Times New Roman"/>
                <w:sz w:val="28"/>
                <w:szCs w:val="28"/>
                <w:lang w:val="es-AR"/>
              </w:rPr>
              <w:t>Vận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hành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hệ</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thống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có</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giám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sát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ảnh</w:t>
            </w:r>
            <w:proofErr w:type="spellEnd"/>
            <w:r w:rsidRPr="008F6317">
              <w:rPr>
                <w:rFonts w:eastAsia="Times New Roman" w:cs="Times New Roman"/>
                <w:sz w:val="28"/>
                <w:szCs w:val="28"/>
                <w:lang w:val="es-AR"/>
              </w:rPr>
              <w:t xml:space="preserve"> </w:t>
            </w:r>
          </w:p>
          <w:p w14:paraId="638A3AE0"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5. </w:t>
            </w:r>
            <w:proofErr w:type="spellStart"/>
            <w:r w:rsidRPr="008F6317">
              <w:rPr>
                <w:rFonts w:eastAsia="Times New Roman" w:cs="Times New Roman"/>
                <w:sz w:val="28"/>
                <w:szCs w:val="28"/>
                <w:lang w:val="es-AR"/>
              </w:rPr>
              <w:t>Sửa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lỗi</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trên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hệ</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thống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có</w:t>
            </w:r>
            <w:proofErr w:type="spellEnd"/>
            <w:r w:rsidRPr="008F6317">
              <w:rPr>
                <w:rFonts w:eastAsia="Times New Roman" w:cs="Times New Roman"/>
                <w:sz w:val="28"/>
                <w:szCs w:val="28"/>
                <w:lang w:val="es-AR"/>
              </w:rPr>
              <w:t xml:space="preserve"> </w:t>
            </w:r>
            <w:proofErr w:type="spellStart"/>
            <w:proofErr w:type="gramStart"/>
            <w:r w:rsidRPr="008F6317">
              <w:rPr>
                <w:rFonts w:eastAsia="Times New Roman" w:cs="Times New Roman"/>
                <w:sz w:val="28"/>
                <w:szCs w:val="28"/>
                <w:lang w:val="es-AR"/>
              </w:rPr>
              <w:t>sự</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trợ</w:t>
            </w:r>
            <w:proofErr w:type="spellEnd"/>
            <w:proofErr w:type="gram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giúp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giám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sát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ảnh</w:t>
            </w:r>
            <w:proofErr w:type="spellEnd"/>
          </w:p>
        </w:tc>
        <w:tc>
          <w:tcPr>
            <w:tcW w:w="1090" w:type="dxa"/>
            <w:vAlign w:val="center"/>
          </w:tcPr>
          <w:p w14:paraId="4901962A"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t>7</w:t>
            </w:r>
          </w:p>
        </w:tc>
        <w:tc>
          <w:tcPr>
            <w:tcW w:w="958" w:type="dxa"/>
            <w:vAlign w:val="center"/>
          </w:tcPr>
          <w:p w14:paraId="5CEAAD96"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t>2</w:t>
            </w:r>
          </w:p>
        </w:tc>
        <w:tc>
          <w:tcPr>
            <w:tcW w:w="990" w:type="dxa"/>
            <w:vAlign w:val="center"/>
          </w:tcPr>
          <w:p w14:paraId="321235A6"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t>4</w:t>
            </w:r>
          </w:p>
        </w:tc>
        <w:tc>
          <w:tcPr>
            <w:tcW w:w="900" w:type="dxa"/>
            <w:vAlign w:val="center"/>
          </w:tcPr>
          <w:p w14:paraId="7FA0F931" w14:textId="77777777" w:rsidR="0054403A" w:rsidRPr="008F6317" w:rsidRDefault="0054403A" w:rsidP="00D461FE">
            <w:pPr>
              <w:spacing w:after="0" w:line="312" w:lineRule="auto"/>
              <w:jc w:val="center"/>
              <w:rPr>
                <w:rFonts w:cs="Times New Roman"/>
                <w:color w:val="000000"/>
                <w:sz w:val="28"/>
                <w:szCs w:val="28"/>
              </w:rPr>
            </w:pPr>
            <w:r w:rsidRPr="008F6317">
              <w:rPr>
                <w:rFonts w:cs="Times New Roman"/>
                <w:color w:val="000000"/>
                <w:sz w:val="28"/>
                <w:szCs w:val="28"/>
              </w:rPr>
              <w:t>1</w:t>
            </w:r>
          </w:p>
        </w:tc>
      </w:tr>
      <w:tr w:rsidR="0054403A" w:rsidRPr="008F6317" w14:paraId="5AE9E827" w14:textId="77777777" w:rsidTr="004F54C3">
        <w:tc>
          <w:tcPr>
            <w:tcW w:w="813" w:type="dxa"/>
          </w:tcPr>
          <w:p w14:paraId="4B184CC4" w14:textId="77777777" w:rsidR="0054403A" w:rsidRPr="008F6317" w:rsidRDefault="0054403A" w:rsidP="00D461FE">
            <w:pPr>
              <w:tabs>
                <w:tab w:val="left" w:pos="600"/>
              </w:tabs>
              <w:spacing w:after="0" w:line="312" w:lineRule="auto"/>
              <w:jc w:val="center"/>
              <w:rPr>
                <w:rFonts w:eastAsia="Times New Roman" w:cs="Times New Roman"/>
                <w:sz w:val="28"/>
                <w:szCs w:val="28"/>
              </w:rPr>
            </w:pPr>
          </w:p>
        </w:tc>
        <w:tc>
          <w:tcPr>
            <w:tcW w:w="3979" w:type="dxa"/>
          </w:tcPr>
          <w:p w14:paraId="7E45E60C" w14:textId="77777777" w:rsidR="0054403A" w:rsidRPr="008F6317" w:rsidRDefault="0054403A" w:rsidP="00D461FE">
            <w:pPr>
              <w:tabs>
                <w:tab w:val="left" w:pos="600"/>
              </w:tabs>
              <w:spacing w:after="0" w:line="312" w:lineRule="auto"/>
              <w:jc w:val="center"/>
              <w:rPr>
                <w:rFonts w:eastAsia="Times New Roman" w:cs="Times New Roman"/>
                <w:b/>
                <w:sz w:val="28"/>
                <w:szCs w:val="28"/>
              </w:rPr>
            </w:pPr>
            <w:proofErr w:type="spellStart"/>
            <w:r w:rsidRPr="008F6317">
              <w:rPr>
                <w:rFonts w:eastAsia="Times New Roman" w:cs="Times New Roman"/>
                <w:b/>
                <w:sz w:val="28"/>
                <w:szCs w:val="28"/>
              </w:rPr>
              <w:t>Cộng</w:t>
            </w:r>
            <w:proofErr w:type="spellEnd"/>
          </w:p>
        </w:tc>
        <w:tc>
          <w:tcPr>
            <w:tcW w:w="1090" w:type="dxa"/>
            <w:vAlign w:val="center"/>
          </w:tcPr>
          <w:p w14:paraId="5A975B4F" w14:textId="77777777" w:rsidR="0054403A" w:rsidRPr="008F6317" w:rsidRDefault="0054403A" w:rsidP="00D461FE">
            <w:pPr>
              <w:spacing w:after="0" w:line="312" w:lineRule="auto"/>
              <w:jc w:val="center"/>
              <w:rPr>
                <w:rFonts w:cs="Times New Roman"/>
                <w:b/>
                <w:bCs/>
                <w:color w:val="000000"/>
                <w:sz w:val="28"/>
                <w:szCs w:val="28"/>
              </w:rPr>
            </w:pPr>
            <w:r w:rsidRPr="008F6317">
              <w:rPr>
                <w:rFonts w:cs="Times New Roman"/>
                <w:b/>
                <w:bCs/>
                <w:color w:val="000000"/>
                <w:sz w:val="28"/>
                <w:szCs w:val="28"/>
              </w:rPr>
              <w:t>120</w:t>
            </w:r>
          </w:p>
        </w:tc>
        <w:tc>
          <w:tcPr>
            <w:tcW w:w="958" w:type="dxa"/>
            <w:vAlign w:val="center"/>
          </w:tcPr>
          <w:p w14:paraId="7B96D6C3" w14:textId="77777777" w:rsidR="0054403A" w:rsidRPr="008F6317" w:rsidRDefault="0054403A" w:rsidP="00D461FE">
            <w:pPr>
              <w:spacing w:after="0" w:line="312" w:lineRule="auto"/>
              <w:jc w:val="center"/>
              <w:rPr>
                <w:rFonts w:cs="Times New Roman"/>
                <w:b/>
                <w:bCs/>
                <w:color w:val="000000"/>
                <w:sz w:val="28"/>
                <w:szCs w:val="28"/>
              </w:rPr>
            </w:pPr>
            <w:r w:rsidRPr="008F6317">
              <w:rPr>
                <w:rFonts w:cs="Times New Roman"/>
                <w:b/>
                <w:bCs/>
                <w:color w:val="000000"/>
                <w:sz w:val="28"/>
                <w:szCs w:val="28"/>
              </w:rPr>
              <w:t>30</w:t>
            </w:r>
          </w:p>
        </w:tc>
        <w:tc>
          <w:tcPr>
            <w:tcW w:w="990" w:type="dxa"/>
            <w:vAlign w:val="center"/>
          </w:tcPr>
          <w:p w14:paraId="64B9FAB6" w14:textId="77777777" w:rsidR="0054403A" w:rsidRPr="008F6317" w:rsidRDefault="0054403A" w:rsidP="00D461FE">
            <w:pPr>
              <w:spacing w:after="0" w:line="312" w:lineRule="auto"/>
              <w:jc w:val="center"/>
              <w:rPr>
                <w:rFonts w:cs="Times New Roman"/>
                <w:b/>
                <w:bCs/>
                <w:color w:val="000000"/>
                <w:sz w:val="28"/>
                <w:szCs w:val="28"/>
              </w:rPr>
            </w:pPr>
            <w:r w:rsidRPr="008F6317">
              <w:rPr>
                <w:rFonts w:cs="Times New Roman"/>
                <w:b/>
                <w:bCs/>
                <w:color w:val="000000"/>
                <w:sz w:val="28"/>
                <w:szCs w:val="28"/>
              </w:rPr>
              <w:t>82</w:t>
            </w:r>
          </w:p>
        </w:tc>
        <w:tc>
          <w:tcPr>
            <w:tcW w:w="900" w:type="dxa"/>
            <w:vAlign w:val="center"/>
          </w:tcPr>
          <w:p w14:paraId="4DD40C55" w14:textId="77777777" w:rsidR="0054403A" w:rsidRPr="008F6317" w:rsidRDefault="0054403A" w:rsidP="00D461FE">
            <w:pPr>
              <w:spacing w:after="0" w:line="312" w:lineRule="auto"/>
              <w:jc w:val="center"/>
              <w:rPr>
                <w:rFonts w:cs="Times New Roman"/>
                <w:b/>
                <w:bCs/>
                <w:color w:val="000000"/>
                <w:sz w:val="28"/>
                <w:szCs w:val="28"/>
              </w:rPr>
            </w:pPr>
            <w:r w:rsidRPr="008F6317">
              <w:rPr>
                <w:rFonts w:cs="Times New Roman"/>
                <w:b/>
                <w:bCs/>
                <w:color w:val="000000"/>
                <w:sz w:val="28"/>
                <w:szCs w:val="28"/>
              </w:rPr>
              <w:t>8</w:t>
            </w:r>
          </w:p>
        </w:tc>
      </w:tr>
    </w:tbl>
    <w:p w14:paraId="5A7C00C0"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vertAlign w:val="superscript"/>
        </w:rPr>
        <w:t>*</w:t>
      </w:r>
      <w:proofErr w:type="spellStart"/>
      <w:r w:rsidRPr="008F6317">
        <w:rPr>
          <w:rFonts w:eastAsia="Times New Roman" w:cs="Times New Roman"/>
          <w:sz w:val="28"/>
          <w:szCs w:val="28"/>
        </w:rPr>
        <w:t>Ghi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chú</w:t>
      </w:r>
      <w:proofErr w:type="spellEnd"/>
      <w:r w:rsidRPr="008F6317">
        <w:rPr>
          <w:rFonts w:eastAsia="Times New Roman" w:cs="Times New Roman"/>
          <w:sz w:val="28"/>
          <w:szCs w:val="28"/>
        </w:rPr>
        <w:t xml:space="preserve">: </w:t>
      </w:r>
      <w:proofErr w:type="spellStart"/>
      <w:r w:rsidRPr="008F6317">
        <w:rPr>
          <w:rFonts w:eastAsia="Times New Roman" w:cs="Times New Roman"/>
          <w:i/>
          <w:iCs/>
          <w:sz w:val="28"/>
          <w:szCs w:val="28"/>
        </w:rPr>
        <w:t>Thời</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gian</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kiểm</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tra</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được</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tích</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hợp</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giữa</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lý</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thuyết</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với</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thực</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hành</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được</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tính</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vào</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giờ</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thực</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hành</w:t>
      </w:r>
      <w:proofErr w:type="spellEnd"/>
    </w:p>
    <w:p w14:paraId="6235A4C2" w14:textId="77777777" w:rsidR="0054403A" w:rsidRPr="008F6317" w:rsidRDefault="0054403A" w:rsidP="00D461FE">
      <w:pPr>
        <w:tabs>
          <w:tab w:val="left" w:pos="600"/>
        </w:tabs>
        <w:spacing w:after="0" w:line="312" w:lineRule="auto"/>
        <w:jc w:val="both"/>
        <w:rPr>
          <w:rFonts w:eastAsia="Times New Roman" w:cs="Times New Roman"/>
          <w:i/>
          <w:sz w:val="28"/>
          <w:szCs w:val="28"/>
        </w:rPr>
      </w:pPr>
    </w:p>
    <w:p w14:paraId="3EFE8C9B" w14:textId="77777777" w:rsidR="0054403A" w:rsidRPr="008F6317" w:rsidRDefault="0054403A" w:rsidP="00D461FE">
      <w:pPr>
        <w:tabs>
          <w:tab w:val="left" w:pos="600"/>
        </w:tabs>
        <w:spacing w:after="0" w:line="312" w:lineRule="auto"/>
        <w:jc w:val="both"/>
        <w:rPr>
          <w:rFonts w:eastAsia="Times New Roman" w:cs="Times New Roman"/>
          <w:i/>
          <w:sz w:val="28"/>
          <w:szCs w:val="28"/>
        </w:rPr>
      </w:pPr>
      <w:r w:rsidRPr="008F6317">
        <w:rPr>
          <w:rFonts w:eastAsia="Times New Roman" w:cs="Times New Roman"/>
          <w:i/>
          <w:sz w:val="28"/>
          <w:szCs w:val="28"/>
        </w:rPr>
        <w:t xml:space="preserve">2. </w:t>
      </w:r>
      <w:proofErr w:type="spellStart"/>
      <w:r w:rsidRPr="008F6317">
        <w:rPr>
          <w:rFonts w:eastAsia="Times New Roman" w:cs="Times New Roman"/>
          <w:i/>
          <w:sz w:val="28"/>
          <w:szCs w:val="28"/>
        </w:rPr>
        <w:t>Nội</w:t>
      </w:r>
      <w:proofErr w:type="spellEnd"/>
      <w:r w:rsidRPr="008F6317">
        <w:rPr>
          <w:rFonts w:eastAsia="Times New Roman" w:cs="Times New Roman"/>
          <w:i/>
          <w:sz w:val="28"/>
          <w:szCs w:val="28"/>
        </w:rPr>
        <w:t xml:space="preserve"> dung chi </w:t>
      </w:r>
      <w:proofErr w:type="spellStart"/>
      <w:r w:rsidRPr="008F6317">
        <w:rPr>
          <w:rFonts w:eastAsia="Times New Roman" w:cs="Times New Roman"/>
          <w:i/>
          <w:sz w:val="28"/>
          <w:szCs w:val="28"/>
        </w:rPr>
        <w:t>tiết</w:t>
      </w:r>
      <w:proofErr w:type="spellEnd"/>
      <w:r w:rsidRPr="008F6317">
        <w:rPr>
          <w:rFonts w:eastAsia="Times New Roman" w:cs="Times New Roman"/>
          <w:i/>
          <w:sz w:val="28"/>
          <w:szCs w:val="28"/>
        </w:rPr>
        <w:t>:</w:t>
      </w:r>
    </w:p>
    <w:tbl>
      <w:tblPr>
        <w:tblW w:w="9348" w:type="dxa"/>
        <w:tblLayout w:type="fixed"/>
        <w:tblLook w:val="04A0" w:firstRow="1" w:lastRow="0" w:firstColumn="1" w:lastColumn="0" w:noHBand="0" w:noVBand="1"/>
      </w:tblPr>
      <w:tblGrid>
        <w:gridCol w:w="6588"/>
        <w:gridCol w:w="2760"/>
      </w:tblGrid>
      <w:tr w:rsidR="0054403A" w:rsidRPr="008F6317" w14:paraId="110B6670" w14:textId="77777777" w:rsidTr="004F54C3">
        <w:tc>
          <w:tcPr>
            <w:tcW w:w="6588" w:type="dxa"/>
          </w:tcPr>
          <w:p w14:paraId="4664DFE3"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1:</w:t>
            </w:r>
            <w:r w:rsidRPr="008F6317">
              <w:rPr>
                <w:rFonts w:eastAsia="Times New Roman" w:cs="Times New Roman"/>
                <w:b/>
                <w:sz w:val="28"/>
                <w:szCs w:val="28"/>
              </w:rPr>
              <w:t xml:space="preserve"> </w:t>
            </w:r>
            <w:proofErr w:type="spellStart"/>
            <w:r w:rsidRPr="008F6317">
              <w:rPr>
                <w:rFonts w:eastAsia="Times New Roman" w:cs="Times New Roman"/>
                <w:b/>
                <w:sz w:val="28"/>
                <w:szCs w:val="28"/>
              </w:rPr>
              <w:t>Tính</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chất</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và</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ứng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dụng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của</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cảm</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biến</w:t>
            </w:r>
            <w:proofErr w:type="spellEnd"/>
          </w:p>
        </w:tc>
        <w:tc>
          <w:tcPr>
            <w:tcW w:w="2760" w:type="dxa"/>
          </w:tcPr>
          <w:p w14:paraId="26EDEF8B" w14:textId="77777777" w:rsidR="0054403A" w:rsidRPr="008F6317" w:rsidRDefault="0054403A" w:rsidP="00D461FE">
            <w:pPr>
              <w:tabs>
                <w:tab w:val="left" w:pos="600"/>
              </w:tabs>
              <w:spacing w:after="0" w:line="312" w:lineRule="auto"/>
              <w:jc w:val="right"/>
              <w:rPr>
                <w:rFonts w:eastAsia="Times New Roman" w:cs="Times New Roman"/>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w:t>
            </w:r>
            <w:r w:rsidRPr="008F6317">
              <w:rPr>
                <w:rFonts w:eastAsia="Times New Roman" w:cs="Times New Roman"/>
                <w:i/>
                <w:sz w:val="28"/>
                <w:szCs w:val="28"/>
                <w:lang w:val="vi-VN"/>
              </w:rPr>
              <w:t>7</w:t>
            </w:r>
            <w:r w:rsidRPr="008F6317">
              <w:rPr>
                <w:rFonts w:eastAsia="Times New Roman" w:cs="Times New Roman"/>
                <w:i/>
                <w:sz w:val="28"/>
                <w:szCs w:val="28"/>
              </w:rPr>
              <w:t xml:space="preserve"> </w:t>
            </w:r>
            <w:proofErr w:type="spellStart"/>
            <w:r w:rsidRPr="008F6317">
              <w:rPr>
                <w:rFonts w:eastAsia="Times New Roman" w:cs="Times New Roman"/>
                <w:i/>
                <w:sz w:val="28"/>
                <w:szCs w:val="28"/>
              </w:rPr>
              <w:t>giờ</w:t>
            </w:r>
            <w:proofErr w:type="spellEnd"/>
            <w:r w:rsidRPr="008F6317">
              <w:rPr>
                <w:rFonts w:eastAsia="Times New Roman" w:cs="Times New Roman"/>
                <w:i/>
                <w:sz w:val="28"/>
                <w:szCs w:val="28"/>
              </w:rPr>
              <w:t xml:space="preserve"> </w:t>
            </w:r>
          </w:p>
        </w:tc>
      </w:tr>
    </w:tbl>
    <w:p w14:paraId="7D65A057"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1.Mục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w:t>
      </w:r>
    </w:p>
    <w:p w14:paraId="3EC518A6" w14:textId="77777777" w:rsidR="0054403A" w:rsidRPr="008F6317" w:rsidRDefault="0054403A" w:rsidP="00D461FE">
      <w:pPr>
        <w:tabs>
          <w:tab w:val="left" w:pos="480"/>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        -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cảm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biến</w:t>
      </w:r>
      <w:proofErr w:type="spellEnd"/>
      <w:r w:rsidRPr="008F6317">
        <w:rPr>
          <w:rFonts w:eastAsia="Times New Roman" w:cs="Times New Roman"/>
          <w:sz w:val="28"/>
          <w:szCs w:val="28"/>
        </w:rPr>
        <w:t xml:space="preserve"> </w:t>
      </w:r>
    </w:p>
    <w:p w14:paraId="2A4F79A3" w14:textId="77777777" w:rsidR="0054403A" w:rsidRPr="008F6317" w:rsidRDefault="0054403A" w:rsidP="00D461FE">
      <w:pPr>
        <w:tabs>
          <w:tab w:val="left" w:pos="480"/>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        - </w:t>
      </w:r>
      <w:proofErr w:type="spellStart"/>
      <w:r w:rsidRPr="008F6317">
        <w:rPr>
          <w:rFonts w:eastAsia="Times New Roman" w:cs="Times New Roman"/>
          <w:sz w:val="28"/>
          <w:szCs w:val="28"/>
        </w:rPr>
        <w:t>Tìm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kiếm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tin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vẽ</w:t>
      </w:r>
      <w:proofErr w:type="spellEnd"/>
      <w:r w:rsidRPr="008F6317">
        <w:rPr>
          <w:rFonts w:eastAsia="Times New Roman" w:cs="Times New Roman"/>
          <w:sz w:val="28"/>
          <w:szCs w:val="28"/>
        </w:rPr>
        <w:t xml:space="preserve">, internet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w:t>
      </w:r>
    </w:p>
    <w:p w14:paraId="45FA3A2E" w14:textId="77777777" w:rsidR="0054403A" w:rsidRPr="008F6317" w:rsidRDefault="0054403A" w:rsidP="00D461FE">
      <w:pPr>
        <w:tabs>
          <w:tab w:val="left" w:pos="480"/>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        - </w:t>
      </w:r>
      <w:proofErr w:type="spellStart"/>
      <w:r w:rsidRPr="008F6317">
        <w:rPr>
          <w:rFonts w:eastAsia="Times New Roman" w:cs="Times New Roman"/>
          <w:sz w:val="28"/>
          <w:szCs w:val="28"/>
        </w:rPr>
        <w:t>Lựa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chọn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cảm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thể</w:t>
      </w:r>
      <w:proofErr w:type="spellEnd"/>
      <w:r w:rsidRPr="008F6317">
        <w:rPr>
          <w:rFonts w:eastAsia="Times New Roman" w:cs="Times New Roman"/>
          <w:sz w:val="28"/>
          <w:szCs w:val="28"/>
        </w:rPr>
        <w:t>.</w:t>
      </w:r>
    </w:p>
    <w:p w14:paraId="2B96D9FE" w14:textId="77777777" w:rsidR="0054403A" w:rsidRPr="008F6317" w:rsidRDefault="0054403A" w:rsidP="00D461FE">
      <w:pPr>
        <w:tabs>
          <w:tab w:val="left" w:pos="480"/>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        -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cảm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biến</w:t>
      </w:r>
      <w:proofErr w:type="spellEnd"/>
      <w:r w:rsidRPr="008F6317">
        <w:rPr>
          <w:rFonts w:eastAsia="Times New Roman" w:cs="Times New Roman"/>
          <w:sz w:val="28"/>
          <w:szCs w:val="28"/>
        </w:rPr>
        <w:t>.</w:t>
      </w:r>
    </w:p>
    <w:p w14:paraId="5535B299" w14:textId="77777777" w:rsidR="0054403A" w:rsidRPr="008F6317" w:rsidRDefault="0054403A" w:rsidP="00D461FE">
      <w:pPr>
        <w:tabs>
          <w:tab w:val="left" w:pos="480"/>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        - </w:t>
      </w:r>
      <w:proofErr w:type="spellStart"/>
      <w:r w:rsidRPr="008F6317">
        <w:rPr>
          <w:rFonts w:eastAsia="Times New Roman" w:cs="Times New Roman"/>
          <w:sz w:val="28"/>
          <w:szCs w:val="28"/>
        </w:rPr>
        <w:t>Lập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cảm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w:t>
      </w:r>
    </w:p>
    <w:p w14:paraId="081182CF" w14:textId="77777777" w:rsidR="0054403A" w:rsidRPr="008F6317" w:rsidRDefault="0054403A" w:rsidP="00D461FE">
      <w:pPr>
        <w:tabs>
          <w:tab w:val="left" w:pos="480"/>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lastRenderedPageBreak/>
        <w:t xml:space="preserve">        - </w:t>
      </w:r>
      <w:proofErr w:type="spellStart"/>
      <w:r w:rsidRPr="008F6317">
        <w:rPr>
          <w:rFonts w:eastAsia="Times New Roman" w:cs="Times New Roman"/>
          <w:sz w:val="28"/>
          <w:szCs w:val="28"/>
        </w:rPr>
        <w:t>Nạp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w:t>
      </w:r>
    </w:p>
    <w:p w14:paraId="22D3EFE8" w14:textId="77777777" w:rsidR="0054403A" w:rsidRPr="008F6317" w:rsidRDefault="0054403A" w:rsidP="00D461FE">
      <w:pPr>
        <w:tabs>
          <w:tab w:val="left" w:pos="480"/>
          <w:tab w:val="left" w:pos="600"/>
        </w:tabs>
        <w:spacing w:after="0" w:line="312" w:lineRule="auto"/>
        <w:jc w:val="both"/>
        <w:rPr>
          <w:rFonts w:eastAsia="Times New Roman" w:cs="Times New Roman"/>
          <w:sz w:val="28"/>
          <w:szCs w:val="28"/>
          <w:lang w:val="de-DE"/>
        </w:rPr>
      </w:pPr>
      <w:r w:rsidRPr="008F6317">
        <w:rPr>
          <w:rFonts w:eastAsia="Times New Roman" w:cs="Times New Roman"/>
          <w:sz w:val="28"/>
          <w:szCs w:val="28"/>
        </w:rPr>
        <w:tab/>
        <w:t xml:space="preserve"> </w:t>
      </w:r>
      <w:r w:rsidRPr="008F6317">
        <w:rPr>
          <w:rFonts w:eastAsia="Times New Roman" w:cs="Times New Roman"/>
          <w:sz w:val="28"/>
          <w:szCs w:val="28"/>
          <w:lang w:val="de-DE"/>
        </w:rPr>
        <w:t>- Chủ động, sáng tạo, nghiêm túc trong học tập và sản xuất.</w:t>
      </w:r>
    </w:p>
    <w:p w14:paraId="37A74D4E" w14:textId="77777777" w:rsidR="0054403A" w:rsidRPr="008F6317" w:rsidRDefault="0054403A" w:rsidP="00D461FE">
      <w:pPr>
        <w:tabs>
          <w:tab w:val="left" w:pos="480"/>
          <w:tab w:val="left" w:pos="600"/>
        </w:tabs>
        <w:spacing w:after="0" w:line="312" w:lineRule="auto"/>
        <w:jc w:val="both"/>
        <w:rPr>
          <w:rFonts w:eastAsia="Times New Roman" w:cs="Times New Roman"/>
          <w:sz w:val="28"/>
          <w:szCs w:val="28"/>
          <w:lang w:val="de-DE"/>
        </w:rPr>
      </w:pPr>
      <w:r w:rsidRPr="008F6317">
        <w:rPr>
          <w:rFonts w:eastAsia="Times New Roman" w:cs="Times New Roman"/>
          <w:sz w:val="28"/>
          <w:szCs w:val="28"/>
          <w:lang w:val="de-DE"/>
        </w:rPr>
        <w:t>2. Nội dung của bài:</w:t>
      </w:r>
    </w:p>
    <w:p w14:paraId="284D81C1" w14:textId="77777777" w:rsidR="0054403A" w:rsidRPr="008F6317" w:rsidRDefault="0054403A" w:rsidP="00D461FE">
      <w:pPr>
        <w:tabs>
          <w:tab w:val="left" w:pos="600"/>
        </w:tabs>
        <w:spacing w:after="0" w:line="312" w:lineRule="auto"/>
        <w:contextualSpacing/>
        <w:jc w:val="both"/>
        <w:rPr>
          <w:rFonts w:eastAsia="Times New Roman" w:cs="Times New Roman"/>
          <w:sz w:val="28"/>
          <w:szCs w:val="28"/>
          <w:lang w:val="de-DE"/>
        </w:rPr>
      </w:pPr>
      <w:r w:rsidRPr="008F6317">
        <w:rPr>
          <w:rFonts w:eastAsia="Times New Roman" w:cs="Times New Roman"/>
          <w:sz w:val="28"/>
          <w:szCs w:val="28"/>
          <w:lang w:val="de-DE"/>
        </w:rPr>
        <w:t>2.1. Phát hiện vật thể bằng cảm biến từ tiệm cận</w:t>
      </w:r>
    </w:p>
    <w:p w14:paraId="4077897A" w14:textId="77777777" w:rsidR="0054403A" w:rsidRPr="008F6317" w:rsidRDefault="0054403A" w:rsidP="00D461FE">
      <w:pPr>
        <w:tabs>
          <w:tab w:val="left" w:pos="600"/>
        </w:tabs>
        <w:spacing w:after="0" w:line="312" w:lineRule="auto"/>
        <w:contextualSpacing/>
        <w:jc w:val="both"/>
        <w:rPr>
          <w:rFonts w:eastAsia="Times New Roman" w:cs="Times New Roman"/>
          <w:sz w:val="28"/>
          <w:szCs w:val="28"/>
          <w:lang w:val="de-DE"/>
        </w:rPr>
      </w:pPr>
      <w:r w:rsidRPr="008F6317">
        <w:rPr>
          <w:rFonts w:eastAsia="Times New Roman" w:cs="Times New Roman"/>
          <w:sz w:val="28"/>
          <w:szCs w:val="28"/>
          <w:lang w:val="de-DE"/>
        </w:rPr>
        <w:t>2.2. Phát hiện vật thể bằng cảm biến từ trường</w:t>
      </w:r>
    </w:p>
    <w:p w14:paraId="44E1E849" w14:textId="77777777" w:rsidR="0054403A" w:rsidRPr="008F6317" w:rsidRDefault="0054403A" w:rsidP="00D461FE">
      <w:pPr>
        <w:tabs>
          <w:tab w:val="left" w:pos="600"/>
        </w:tabs>
        <w:spacing w:after="0" w:line="312" w:lineRule="auto"/>
        <w:contextualSpacing/>
        <w:jc w:val="both"/>
        <w:rPr>
          <w:rFonts w:eastAsia="Times New Roman" w:cs="Times New Roman"/>
          <w:sz w:val="28"/>
          <w:szCs w:val="28"/>
          <w:lang w:val="de-DE"/>
        </w:rPr>
      </w:pPr>
      <w:r w:rsidRPr="008F6317">
        <w:rPr>
          <w:rFonts w:eastAsia="Times New Roman" w:cs="Times New Roman"/>
          <w:sz w:val="28"/>
          <w:szCs w:val="28"/>
          <w:lang w:val="de-DE"/>
        </w:rPr>
        <w:t>2.3. Phát hiện vật thể bằng cảm biến quang</w:t>
      </w:r>
    </w:p>
    <w:p w14:paraId="2998FFA1" w14:textId="77777777" w:rsidR="0054403A" w:rsidRPr="008F6317" w:rsidRDefault="0054403A" w:rsidP="00D461FE">
      <w:pPr>
        <w:tabs>
          <w:tab w:val="left" w:pos="600"/>
        </w:tabs>
        <w:spacing w:after="0" w:line="312" w:lineRule="auto"/>
        <w:contextualSpacing/>
        <w:jc w:val="both"/>
        <w:rPr>
          <w:rFonts w:eastAsia="Times New Roman" w:cs="Times New Roman"/>
          <w:sz w:val="28"/>
          <w:szCs w:val="28"/>
          <w:lang w:val="de-DE"/>
        </w:rPr>
      </w:pPr>
      <w:r w:rsidRPr="008F6317">
        <w:rPr>
          <w:rFonts w:eastAsia="Times New Roman" w:cs="Times New Roman"/>
          <w:sz w:val="28"/>
          <w:szCs w:val="28"/>
          <w:lang w:val="de-DE"/>
        </w:rPr>
        <w:t>2.4. Phát hiện vật thể bằng cảm biến điện dung</w:t>
      </w:r>
    </w:p>
    <w:p w14:paraId="6D93856C" w14:textId="77777777" w:rsidR="0054403A" w:rsidRPr="008F6317" w:rsidRDefault="0054403A" w:rsidP="00D461FE">
      <w:pPr>
        <w:tabs>
          <w:tab w:val="left" w:pos="600"/>
        </w:tabs>
        <w:spacing w:after="0" w:line="312" w:lineRule="auto"/>
        <w:contextualSpacing/>
        <w:jc w:val="both"/>
        <w:rPr>
          <w:rFonts w:eastAsia="Times New Roman" w:cs="Times New Roman"/>
          <w:sz w:val="28"/>
          <w:szCs w:val="28"/>
          <w:lang w:val="de-DE"/>
        </w:rPr>
      </w:pPr>
      <w:r w:rsidRPr="008F6317">
        <w:rPr>
          <w:rFonts w:eastAsia="Times New Roman" w:cs="Times New Roman"/>
          <w:sz w:val="28"/>
          <w:szCs w:val="28"/>
          <w:lang w:val="de-DE"/>
        </w:rPr>
        <w:t>2.5. Đo khoảng cách với cơ cấu biên trở</w:t>
      </w:r>
    </w:p>
    <w:p w14:paraId="4F727A71" w14:textId="77777777" w:rsidR="0054403A" w:rsidRPr="008F6317" w:rsidRDefault="0054403A" w:rsidP="00D461FE">
      <w:pPr>
        <w:tabs>
          <w:tab w:val="left" w:pos="600"/>
        </w:tabs>
        <w:spacing w:after="0" w:line="312" w:lineRule="auto"/>
        <w:contextualSpacing/>
        <w:jc w:val="both"/>
        <w:rPr>
          <w:rFonts w:eastAsia="Times New Roman" w:cs="Times New Roman"/>
          <w:sz w:val="28"/>
          <w:szCs w:val="28"/>
          <w:lang w:val="de-DE"/>
        </w:rPr>
      </w:pPr>
      <w:r w:rsidRPr="008F6317">
        <w:rPr>
          <w:rFonts w:eastAsia="Times New Roman" w:cs="Times New Roman"/>
          <w:sz w:val="28"/>
          <w:szCs w:val="28"/>
          <w:lang w:val="de-DE"/>
        </w:rPr>
        <w:t>2.6. Đo áp suất với cảm biến áp suất đầu ra tín hiệu tương tự</w:t>
      </w:r>
    </w:p>
    <w:p w14:paraId="75D024C7" w14:textId="77777777" w:rsidR="0054403A" w:rsidRPr="008F6317" w:rsidRDefault="0054403A" w:rsidP="00D461FE">
      <w:pPr>
        <w:tabs>
          <w:tab w:val="left" w:pos="600"/>
        </w:tabs>
        <w:spacing w:after="0" w:line="312" w:lineRule="auto"/>
        <w:contextualSpacing/>
        <w:jc w:val="both"/>
        <w:rPr>
          <w:rFonts w:eastAsia="Times New Roman" w:cs="Times New Roman"/>
          <w:sz w:val="28"/>
          <w:szCs w:val="28"/>
          <w:lang w:val="de-DE"/>
        </w:rPr>
      </w:pPr>
      <w:r w:rsidRPr="008F6317">
        <w:rPr>
          <w:rFonts w:eastAsia="Times New Roman" w:cs="Times New Roman"/>
          <w:sz w:val="28"/>
          <w:szCs w:val="28"/>
          <w:lang w:val="de-DE"/>
        </w:rPr>
        <w:t>2.7. Đo lực với cảm biến lực đầu ra tín hiệu tương tự</w:t>
      </w:r>
    </w:p>
    <w:p w14:paraId="4D1FDD6E" w14:textId="77777777" w:rsidR="0054403A" w:rsidRPr="008F6317" w:rsidRDefault="0054403A" w:rsidP="00D461FE">
      <w:pPr>
        <w:tabs>
          <w:tab w:val="left" w:pos="600"/>
        </w:tabs>
        <w:spacing w:after="0" w:line="312" w:lineRule="auto"/>
        <w:contextualSpacing/>
        <w:jc w:val="both"/>
        <w:rPr>
          <w:rFonts w:eastAsia="Times New Roman" w:cs="Times New Roman"/>
          <w:sz w:val="28"/>
          <w:szCs w:val="28"/>
          <w:lang w:val="de-DE"/>
        </w:rPr>
      </w:pPr>
      <w:r w:rsidRPr="008F6317">
        <w:rPr>
          <w:rFonts w:eastAsia="Times New Roman" w:cs="Times New Roman"/>
          <w:sz w:val="28"/>
          <w:szCs w:val="28"/>
          <w:lang w:val="de-DE"/>
        </w:rPr>
        <w:t>2.8. Lập trình với cảm biến đầu ra tín hiệu tương tự</w:t>
      </w:r>
    </w:p>
    <w:p w14:paraId="5A7E979B" w14:textId="77777777" w:rsidR="0054403A" w:rsidRPr="008F6317" w:rsidRDefault="0054403A" w:rsidP="00D461FE">
      <w:pPr>
        <w:tabs>
          <w:tab w:val="left" w:pos="600"/>
        </w:tabs>
        <w:spacing w:after="0" w:line="312" w:lineRule="auto"/>
        <w:contextualSpacing/>
        <w:jc w:val="both"/>
        <w:rPr>
          <w:rFonts w:eastAsia="Times New Roman" w:cs="Times New Roman"/>
          <w:sz w:val="28"/>
          <w:szCs w:val="28"/>
          <w:lang w:val="de-DE"/>
        </w:rPr>
      </w:pPr>
    </w:p>
    <w:tbl>
      <w:tblPr>
        <w:tblW w:w="9348" w:type="dxa"/>
        <w:tblLayout w:type="fixed"/>
        <w:tblLook w:val="04A0" w:firstRow="1" w:lastRow="0" w:firstColumn="1" w:lastColumn="0" w:noHBand="0" w:noVBand="1"/>
      </w:tblPr>
      <w:tblGrid>
        <w:gridCol w:w="6468"/>
        <w:gridCol w:w="2880"/>
      </w:tblGrid>
      <w:tr w:rsidR="0054403A" w:rsidRPr="008F6317" w14:paraId="490F6A23" w14:textId="77777777" w:rsidTr="004F54C3">
        <w:tc>
          <w:tcPr>
            <w:tcW w:w="6468" w:type="dxa"/>
          </w:tcPr>
          <w:p w14:paraId="458AFC8F" w14:textId="77777777" w:rsidR="0054403A" w:rsidRPr="008F6317" w:rsidRDefault="0054403A" w:rsidP="00D461FE">
            <w:pPr>
              <w:tabs>
                <w:tab w:val="left" w:pos="600"/>
              </w:tabs>
              <w:spacing w:after="0" w:line="312" w:lineRule="auto"/>
              <w:jc w:val="both"/>
              <w:rPr>
                <w:rFonts w:eastAsia="Times New Roman" w:cs="Times New Roman"/>
                <w:sz w:val="28"/>
                <w:szCs w:val="28"/>
                <w:lang w:val="de-DE"/>
              </w:rPr>
            </w:pPr>
            <w:r w:rsidRPr="008F6317">
              <w:rPr>
                <w:rFonts w:eastAsia="Times New Roman" w:cs="Times New Roman"/>
                <w:sz w:val="28"/>
                <w:szCs w:val="28"/>
                <w:lang w:val="de-DE"/>
              </w:rPr>
              <w:t xml:space="preserve">        Bài 2:</w:t>
            </w:r>
            <w:r w:rsidRPr="008F6317">
              <w:rPr>
                <w:rFonts w:eastAsia="Times New Roman" w:cs="Times New Roman"/>
                <w:b/>
                <w:sz w:val="28"/>
                <w:szCs w:val="28"/>
                <w:lang w:val="de-DE"/>
              </w:rPr>
              <w:t xml:space="preserve"> Lập trình sử dụng ngôn ngữ SFC</w:t>
            </w:r>
          </w:p>
        </w:tc>
        <w:tc>
          <w:tcPr>
            <w:tcW w:w="2880" w:type="dxa"/>
          </w:tcPr>
          <w:p w14:paraId="0007DF55" w14:textId="77777777" w:rsidR="0054403A" w:rsidRPr="008F6317" w:rsidRDefault="0054403A" w:rsidP="00D461FE">
            <w:pPr>
              <w:tabs>
                <w:tab w:val="left" w:pos="600"/>
              </w:tabs>
              <w:spacing w:after="0" w:line="312" w:lineRule="auto"/>
              <w:jc w:val="right"/>
              <w:rPr>
                <w:rFonts w:eastAsia="Times New Roman" w:cs="Times New Roman"/>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w:t>
            </w:r>
            <w:r w:rsidRPr="008F6317">
              <w:rPr>
                <w:rFonts w:eastAsia="Times New Roman" w:cs="Times New Roman"/>
                <w:i/>
                <w:sz w:val="28"/>
                <w:szCs w:val="28"/>
                <w:lang w:val="vi-VN"/>
              </w:rPr>
              <w:t>7</w:t>
            </w:r>
            <w:r w:rsidRPr="008F6317">
              <w:rPr>
                <w:rFonts w:eastAsia="Times New Roman" w:cs="Times New Roman"/>
                <w:i/>
                <w:sz w:val="28"/>
                <w:szCs w:val="28"/>
              </w:rPr>
              <w:t xml:space="preserve"> </w:t>
            </w:r>
            <w:proofErr w:type="spellStart"/>
            <w:r w:rsidRPr="008F6317">
              <w:rPr>
                <w:rFonts w:eastAsia="Times New Roman" w:cs="Times New Roman"/>
                <w:i/>
                <w:sz w:val="28"/>
                <w:szCs w:val="28"/>
              </w:rPr>
              <w:t>giờ</w:t>
            </w:r>
            <w:proofErr w:type="spellEnd"/>
            <w:r w:rsidRPr="008F6317">
              <w:rPr>
                <w:rFonts w:eastAsia="Times New Roman" w:cs="Times New Roman"/>
                <w:i/>
                <w:sz w:val="28"/>
                <w:szCs w:val="28"/>
              </w:rPr>
              <w:t xml:space="preserve"> </w:t>
            </w:r>
          </w:p>
        </w:tc>
      </w:tr>
    </w:tbl>
    <w:p w14:paraId="6F67ABA3"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1.Mục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w:t>
      </w:r>
    </w:p>
    <w:p w14:paraId="77307B68" w14:textId="77777777" w:rsidR="0054403A" w:rsidRPr="008F6317" w:rsidRDefault="0054403A" w:rsidP="00D461FE">
      <w:pPr>
        <w:tabs>
          <w:tab w:val="left" w:pos="600"/>
          <w:tab w:val="left" w:pos="720"/>
        </w:tabs>
        <w:spacing w:after="0" w:line="312" w:lineRule="auto"/>
        <w:jc w:val="both"/>
        <w:rPr>
          <w:rFonts w:eastAsia="Times New Roman" w:cs="Times New Roman"/>
          <w:sz w:val="28"/>
          <w:szCs w:val="28"/>
        </w:rPr>
      </w:pPr>
      <w:r w:rsidRPr="008F6317">
        <w:rPr>
          <w:rFonts w:eastAsia="Times New Roman" w:cs="Times New Roman"/>
          <w:sz w:val="28"/>
          <w:szCs w:val="28"/>
        </w:rPr>
        <w:t xml:space="preserve">        - </w:t>
      </w:r>
      <w:proofErr w:type="spellStart"/>
      <w:r w:rsidRPr="008F6317">
        <w:rPr>
          <w:rFonts w:eastAsia="Times New Roman" w:cs="Times New Roman"/>
          <w:sz w:val="28"/>
          <w:szCs w:val="28"/>
        </w:rPr>
        <w:t>Phân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biệt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w:t>
      </w:r>
      <w:proofErr w:type="spellEnd"/>
      <w:r w:rsidRPr="008F6317">
        <w:rPr>
          <w:rFonts w:eastAsia="Times New Roman" w:cs="Times New Roman"/>
          <w:sz w:val="28"/>
          <w:szCs w:val="28"/>
        </w:rPr>
        <w:t xml:space="preserve"> chu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kiện</w:t>
      </w:r>
      <w:proofErr w:type="spellEnd"/>
      <w:r w:rsidRPr="008F6317">
        <w:rPr>
          <w:rFonts w:eastAsia="Times New Roman" w:cs="Times New Roman"/>
          <w:sz w:val="28"/>
          <w:szCs w:val="28"/>
        </w:rPr>
        <w:t xml:space="preserve"> logic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 xml:space="preserve">  </w:t>
      </w:r>
    </w:p>
    <w:p w14:paraId="19FB33E7" w14:textId="77777777" w:rsidR="0054403A" w:rsidRPr="008F6317" w:rsidRDefault="0054403A" w:rsidP="00D461FE">
      <w:pPr>
        <w:tabs>
          <w:tab w:val="left" w:pos="600"/>
          <w:tab w:val="left" w:pos="720"/>
        </w:tabs>
        <w:spacing w:after="0" w:line="312" w:lineRule="auto"/>
        <w:jc w:val="both"/>
        <w:rPr>
          <w:rFonts w:eastAsia="Times New Roman" w:cs="Times New Roman"/>
          <w:sz w:val="28"/>
          <w:szCs w:val="28"/>
        </w:rPr>
      </w:pPr>
      <w:r w:rsidRPr="008F6317">
        <w:rPr>
          <w:rFonts w:eastAsia="Times New Roman" w:cs="Times New Roman"/>
          <w:sz w:val="28"/>
          <w:szCs w:val="28"/>
        </w:rPr>
        <w:t xml:space="preserve">        -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chu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w:t>
      </w:r>
    </w:p>
    <w:p w14:paraId="5502E6C7" w14:textId="77777777" w:rsidR="0054403A" w:rsidRPr="008F6317" w:rsidRDefault="0054403A" w:rsidP="00D461FE">
      <w:pPr>
        <w:tabs>
          <w:tab w:val="left" w:pos="600"/>
          <w:tab w:val="left" w:pos="720"/>
        </w:tabs>
        <w:spacing w:after="0" w:line="312" w:lineRule="auto"/>
        <w:jc w:val="both"/>
        <w:rPr>
          <w:rFonts w:eastAsia="Times New Roman" w:cs="Times New Roman"/>
          <w:sz w:val="28"/>
          <w:szCs w:val="28"/>
        </w:rPr>
      </w:pPr>
      <w:r w:rsidRPr="008F6317">
        <w:rPr>
          <w:rFonts w:eastAsia="Times New Roman" w:cs="Times New Roman"/>
          <w:sz w:val="28"/>
          <w:szCs w:val="28"/>
        </w:rPr>
        <w:t xml:space="preserve">        -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PLC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ngoại</w:t>
      </w:r>
      <w:proofErr w:type="spellEnd"/>
      <w:r w:rsidRPr="008F6317">
        <w:rPr>
          <w:rFonts w:eastAsia="Times New Roman" w:cs="Times New Roman"/>
          <w:sz w:val="28"/>
          <w:szCs w:val="28"/>
        </w:rPr>
        <w:t xml:space="preserve"> vi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 xml:space="preserve"> </w:t>
      </w:r>
    </w:p>
    <w:p w14:paraId="6B5C5388" w14:textId="77777777" w:rsidR="0054403A" w:rsidRPr="008F6317" w:rsidRDefault="0054403A" w:rsidP="00D461FE">
      <w:pPr>
        <w:tabs>
          <w:tab w:val="left" w:pos="600"/>
          <w:tab w:val="left" w:pos="720"/>
        </w:tabs>
        <w:spacing w:after="0" w:line="312" w:lineRule="auto"/>
        <w:jc w:val="both"/>
        <w:rPr>
          <w:rFonts w:eastAsia="Times New Roman" w:cs="Times New Roman"/>
          <w:sz w:val="28"/>
          <w:szCs w:val="28"/>
        </w:rPr>
      </w:pPr>
      <w:r w:rsidRPr="008F6317">
        <w:rPr>
          <w:rFonts w:eastAsia="Times New Roman" w:cs="Times New Roman"/>
          <w:sz w:val="28"/>
          <w:szCs w:val="28"/>
        </w:rPr>
        <w:t xml:space="preserve">        -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PLC</w:t>
      </w:r>
    </w:p>
    <w:p w14:paraId="4FFD702E" w14:textId="77777777" w:rsidR="0054403A" w:rsidRPr="008F6317" w:rsidRDefault="0054403A" w:rsidP="00D461FE">
      <w:pPr>
        <w:tabs>
          <w:tab w:val="left" w:pos="600"/>
          <w:tab w:val="left" w:pos="720"/>
        </w:tabs>
        <w:spacing w:after="0" w:line="312" w:lineRule="auto"/>
        <w:jc w:val="both"/>
        <w:rPr>
          <w:rFonts w:eastAsia="Times New Roman" w:cs="Times New Roman"/>
          <w:sz w:val="28"/>
          <w:szCs w:val="28"/>
        </w:rPr>
      </w:pPr>
      <w:r w:rsidRPr="008F6317">
        <w:rPr>
          <w:rFonts w:eastAsia="Times New Roman" w:cs="Times New Roman"/>
          <w:sz w:val="28"/>
          <w:szCs w:val="28"/>
        </w:rPr>
        <w:t xml:space="preserve">        - </w:t>
      </w:r>
      <w:proofErr w:type="spellStart"/>
      <w:r w:rsidRPr="008F6317">
        <w:rPr>
          <w:rFonts w:eastAsia="Times New Roman" w:cs="Times New Roman"/>
          <w:sz w:val="28"/>
          <w:szCs w:val="28"/>
        </w:rPr>
        <w:t>Nạp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vào</w:t>
      </w:r>
      <w:proofErr w:type="spellEnd"/>
      <w:r w:rsidRPr="008F6317">
        <w:rPr>
          <w:rFonts w:eastAsia="Times New Roman" w:cs="Times New Roman"/>
          <w:sz w:val="28"/>
          <w:szCs w:val="28"/>
        </w:rPr>
        <w:t xml:space="preserve"> PLC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r w:rsidRPr="008F6317">
        <w:rPr>
          <w:rFonts w:eastAsia="Times New Roman" w:cs="Times New Roman"/>
          <w:sz w:val="28"/>
          <w:szCs w:val="28"/>
        </w:rPr>
        <w:t xml:space="preserve"> </w:t>
      </w:r>
    </w:p>
    <w:p w14:paraId="48C58494" w14:textId="77777777" w:rsidR="0054403A" w:rsidRPr="008F6317" w:rsidRDefault="0054403A" w:rsidP="00D461FE">
      <w:pPr>
        <w:tabs>
          <w:tab w:val="left" w:pos="600"/>
          <w:tab w:val="left" w:pos="720"/>
        </w:tabs>
        <w:spacing w:after="0" w:line="312" w:lineRule="auto"/>
        <w:jc w:val="both"/>
        <w:rPr>
          <w:rFonts w:eastAsia="Times New Roman" w:cs="Times New Roman"/>
          <w:sz w:val="28"/>
          <w:szCs w:val="28"/>
        </w:rPr>
      </w:pPr>
      <w:r w:rsidRPr="008F6317">
        <w:rPr>
          <w:rFonts w:eastAsia="Times New Roman" w:cs="Times New Roman"/>
          <w:sz w:val="28"/>
          <w:szCs w:val="28"/>
        </w:rPr>
        <w:t xml:space="preserve">        - </w:t>
      </w:r>
      <w:proofErr w:type="spellStart"/>
      <w:r w:rsidRPr="008F6317">
        <w:rPr>
          <w:rFonts w:eastAsia="Times New Roman" w:cs="Times New Roman"/>
          <w:sz w:val="28"/>
          <w:szCs w:val="28"/>
        </w:rPr>
        <w:t>Tìm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lỗi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tuyến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SFC.</w:t>
      </w:r>
    </w:p>
    <w:p w14:paraId="5C7C02DF" w14:textId="77777777" w:rsidR="0054403A" w:rsidRPr="008F6317" w:rsidRDefault="0054403A" w:rsidP="00D461FE">
      <w:pPr>
        <w:tabs>
          <w:tab w:val="left" w:pos="600"/>
          <w:tab w:val="left" w:pos="720"/>
        </w:tabs>
        <w:spacing w:after="0" w:line="312" w:lineRule="auto"/>
        <w:jc w:val="both"/>
        <w:rPr>
          <w:rFonts w:eastAsia="Times New Roman" w:cs="Times New Roman"/>
          <w:sz w:val="28"/>
          <w:szCs w:val="28"/>
        </w:rPr>
      </w:pPr>
      <w:r w:rsidRPr="008F6317">
        <w:rPr>
          <w:rFonts w:eastAsia="Times New Roman" w:cs="Times New Roman"/>
          <w:sz w:val="28"/>
          <w:szCs w:val="28"/>
        </w:rPr>
        <w:t xml:space="preserve">        - </w:t>
      </w:r>
      <w:r w:rsidRPr="008F6317">
        <w:rPr>
          <w:rFonts w:eastAsia="Times New Roman" w:cs="Times New Roman"/>
          <w:sz w:val="28"/>
          <w:szCs w:val="28"/>
          <w:lang w:val="vi-VN"/>
        </w:rPr>
        <w:t>Tổ chức nơi làm việc gọn gàng, ngăn nắp và đúng các biện pháp an toàn.</w:t>
      </w:r>
    </w:p>
    <w:p w14:paraId="1C870E70" w14:textId="77777777" w:rsidR="0054403A" w:rsidRPr="008F6317" w:rsidRDefault="0054403A" w:rsidP="00D461FE">
      <w:pPr>
        <w:tabs>
          <w:tab w:val="left" w:pos="600"/>
          <w:tab w:val="left" w:pos="720"/>
        </w:tabs>
        <w:spacing w:after="0" w:line="312" w:lineRule="auto"/>
        <w:jc w:val="both"/>
        <w:rPr>
          <w:rFonts w:eastAsia="Times New Roman" w:cs="Times New Roman"/>
          <w:sz w:val="28"/>
          <w:szCs w:val="28"/>
        </w:rPr>
      </w:pPr>
      <w:r w:rsidRPr="008F6317">
        <w:rPr>
          <w:rFonts w:eastAsia="Times New Roman" w:cs="Times New Roman"/>
          <w:sz w:val="28"/>
          <w:szCs w:val="28"/>
        </w:rPr>
        <w:t xml:space="preserve">        - </w:t>
      </w:r>
      <w:r w:rsidRPr="008F6317">
        <w:rPr>
          <w:rFonts w:eastAsia="Times New Roman" w:cs="Times New Roman"/>
          <w:sz w:val="28"/>
          <w:szCs w:val="28"/>
          <w:lang w:val="vi-VN"/>
        </w:rPr>
        <w:t>Có tư thế tác phong công nghiệp, ý thức tổ chức kỷ luật, khả năng làm việc độc lập cũng như khả năng phối hợp làm việc nhóm trong quá trình học tập và sản xuất.</w:t>
      </w:r>
    </w:p>
    <w:p w14:paraId="0441A7F9" w14:textId="77777777" w:rsidR="0054403A" w:rsidRPr="008F6317" w:rsidRDefault="0054403A" w:rsidP="00D461FE">
      <w:pPr>
        <w:tabs>
          <w:tab w:val="left" w:pos="480"/>
          <w:tab w:val="left" w:pos="600"/>
        </w:tabs>
        <w:spacing w:after="0" w:line="312" w:lineRule="auto"/>
        <w:jc w:val="both"/>
        <w:rPr>
          <w:rFonts w:eastAsia="Times New Roman" w:cs="Times New Roman"/>
          <w:sz w:val="28"/>
          <w:szCs w:val="28"/>
        </w:rPr>
      </w:pPr>
      <w:r w:rsidRPr="008F6317">
        <w:rPr>
          <w:rFonts w:eastAsia="Times New Roman" w:cs="Times New Roman"/>
          <w:sz w:val="28"/>
          <w:szCs w:val="28"/>
          <w:lang w:val="de-DE"/>
        </w:rPr>
        <w:t>2. Nội dung của bài:</w:t>
      </w:r>
    </w:p>
    <w:p w14:paraId="65D5A14B" w14:textId="77777777" w:rsidR="0054403A" w:rsidRPr="008F6317" w:rsidRDefault="0054403A" w:rsidP="00D461FE">
      <w:pPr>
        <w:tabs>
          <w:tab w:val="left" w:pos="600"/>
          <w:tab w:val="left" w:pos="720"/>
        </w:tabs>
        <w:spacing w:after="0" w:line="312" w:lineRule="auto"/>
        <w:jc w:val="both"/>
        <w:rPr>
          <w:rFonts w:eastAsia="Times New Roman" w:cs="Times New Roman"/>
          <w:sz w:val="28"/>
          <w:szCs w:val="28"/>
        </w:rPr>
      </w:pPr>
      <w:r w:rsidRPr="008F6317">
        <w:rPr>
          <w:rFonts w:eastAsia="Times New Roman" w:cs="Times New Roman"/>
          <w:sz w:val="28"/>
          <w:szCs w:val="28"/>
          <w:lang w:val="vi-VN"/>
        </w:rPr>
        <w:t xml:space="preserve">2.1.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PLC</w:t>
      </w:r>
    </w:p>
    <w:p w14:paraId="4F99B008" w14:textId="77777777" w:rsidR="0054403A" w:rsidRPr="008F6317" w:rsidRDefault="0054403A" w:rsidP="00D461FE">
      <w:pPr>
        <w:tabs>
          <w:tab w:val="left" w:pos="600"/>
          <w:tab w:val="left" w:pos="720"/>
        </w:tabs>
        <w:spacing w:after="0" w:line="312" w:lineRule="auto"/>
        <w:jc w:val="both"/>
        <w:rPr>
          <w:rFonts w:eastAsia="Times New Roman" w:cs="Times New Roman"/>
          <w:sz w:val="28"/>
          <w:szCs w:val="28"/>
        </w:rPr>
      </w:pPr>
      <w:r w:rsidRPr="008F6317">
        <w:rPr>
          <w:rFonts w:eastAsia="Times New Roman" w:cs="Times New Roman"/>
          <w:sz w:val="28"/>
          <w:szCs w:val="28"/>
          <w:lang w:val="vi-VN"/>
        </w:rPr>
        <w:t xml:space="preserve">2.2 </w:t>
      </w:r>
      <w:r w:rsidRPr="008F6317">
        <w:rPr>
          <w:rFonts w:eastAsia="Times New Roman" w:cs="Times New Roman"/>
          <w:sz w:val="28"/>
          <w:szCs w:val="28"/>
        </w:rPr>
        <w:t xml:space="preserve"> </w:t>
      </w:r>
      <w:proofErr w:type="spellStart"/>
      <w:r w:rsidRPr="008F6317">
        <w:rPr>
          <w:rFonts w:eastAsia="Times New Roman" w:cs="Times New Roman"/>
          <w:sz w:val="28"/>
          <w:szCs w:val="28"/>
        </w:rPr>
        <w:t>Nạp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vào</w:t>
      </w:r>
      <w:proofErr w:type="spellEnd"/>
      <w:r w:rsidRPr="008F6317">
        <w:rPr>
          <w:rFonts w:eastAsia="Times New Roman" w:cs="Times New Roman"/>
          <w:sz w:val="28"/>
          <w:szCs w:val="28"/>
        </w:rPr>
        <w:t xml:space="preserve"> PLC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r w:rsidRPr="008F6317">
        <w:rPr>
          <w:rFonts w:eastAsia="Times New Roman" w:cs="Times New Roman"/>
          <w:sz w:val="28"/>
          <w:szCs w:val="28"/>
        </w:rPr>
        <w:t xml:space="preserve"> </w:t>
      </w:r>
    </w:p>
    <w:p w14:paraId="5603116D"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lang w:val="vi-VN"/>
        </w:rPr>
        <w:t xml:space="preserve">2.3. </w:t>
      </w:r>
      <w:r w:rsidRPr="008F6317">
        <w:rPr>
          <w:rFonts w:eastAsia="Times New Roman" w:cs="Times New Roman"/>
          <w:sz w:val="28"/>
          <w:szCs w:val="28"/>
        </w:rPr>
        <w:t xml:space="preserve"> </w:t>
      </w:r>
      <w:proofErr w:type="spellStart"/>
      <w:r w:rsidRPr="008F6317">
        <w:rPr>
          <w:rFonts w:eastAsia="Times New Roman" w:cs="Times New Roman"/>
          <w:sz w:val="28"/>
          <w:szCs w:val="28"/>
        </w:rPr>
        <w:t>Tìm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lỗi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tuyến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SFC</w:t>
      </w:r>
    </w:p>
    <w:tbl>
      <w:tblPr>
        <w:tblW w:w="9228" w:type="dxa"/>
        <w:tblLayout w:type="fixed"/>
        <w:tblLook w:val="04A0" w:firstRow="1" w:lastRow="0" w:firstColumn="1" w:lastColumn="0" w:noHBand="0" w:noVBand="1"/>
      </w:tblPr>
      <w:tblGrid>
        <w:gridCol w:w="7068"/>
        <w:gridCol w:w="2160"/>
      </w:tblGrid>
      <w:tr w:rsidR="0054403A" w:rsidRPr="008F6317" w14:paraId="2D64DB4C" w14:textId="77777777" w:rsidTr="004F54C3">
        <w:tc>
          <w:tcPr>
            <w:tcW w:w="7068" w:type="dxa"/>
          </w:tcPr>
          <w:p w14:paraId="4EC0595D" w14:textId="77777777" w:rsidR="0054403A" w:rsidRPr="008F6317" w:rsidRDefault="0054403A" w:rsidP="00D461FE">
            <w:pPr>
              <w:tabs>
                <w:tab w:val="left" w:pos="600"/>
              </w:tabs>
              <w:spacing w:after="0" w:line="312" w:lineRule="auto"/>
              <w:jc w:val="both"/>
              <w:rPr>
                <w:rFonts w:eastAsia="Times New Roman" w:cs="Times New Roman"/>
                <w:b/>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3:</w:t>
            </w:r>
            <w:r w:rsidRPr="008F6317">
              <w:rPr>
                <w:rFonts w:eastAsia="Times New Roman" w:cs="Times New Roman"/>
                <w:b/>
                <w:sz w:val="28"/>
                <w:szCs w:val="28"/>
              </w:rPr>
              <w:t xml:space="preserve"> </w:t>
            </w:r>
            <w:proofErr w:type="spellStart"/>
            <w:r w:rsidRPr="008F6317">
              <w:rPr>
                <w:rFonts w:eastAsia="Times New Roman" w:cs="Times New Roman"/>
                <w:b/>
                <w:sz w:val="28"/>
                <w:szCs w:val="28"/>
              </w:rPr>
              <w:t>Lắp</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ráp</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trạm</w:t>
            </w:r>
            <w:proofErr w:type="spellEnd"/>
            <w:r w:rsidRPr="008F6317">
              <w:rPr>
                <w:rFonts w:eastAsia="Times New Roman" w:cs="Times New Roman"/>
                <w:b/>
                <w:sz w:val="28"/>
                <w:szCs w:val="28"/>
              </w:rPr>
              <w:t xml:space="preserve"> 1 </w:t>
            </w:r>
            <w:proofErr w:type="spellStart"/>
            <w:r w:rsidRPr="008F6317">
              <w:rPr>
                <w:rFonts w:eastAsia="Times New Roman" w:cs="Times New Roman"/>
                <w:b/>
                <w:sz w:val="28"/>
                <w:szCs w:val="28"/>
              </w:rPr>
              <w:t>trên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hệ</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thống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cơ</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điện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tử</w:t>
            </w:r>
            <w:proofErr w:type="spellEnd"/>
          </w:p>
        </w:tc>
        <w:tc>
          <w:tcPr>
            <w:tcW w:w="2160" w:type="dxa"/>
          </w:tcPr>
          <w:p w14:paraId="44312BA9" w14:textId="77777777" w:rsidR="0054403A" w:rsidRPr="008F6317" w:rsidRDefault="0054403A" w:rsidP="00D461FE">
            <w:pPr>
              <w:tabs>
                <w:tab w:val="left" w:pos="600"/>
              </w:tabs>
              <w:spacing w:after="0" w:line="312" w:lineRule="auto"/>
              <w:jc w:val="right"/>
              <w:rPr>
                <w:rFonts w:eastAsia="Times New Roman" w:cs="Times New Roman"/>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gian:1</w:t>
            </w:r>
            <w:r w:rsidRPr="008F6317">
              <w:rPr>
                <w:rFonts w:eastAsia="Times New Roman" w:cs="Times New Roman"/>
                <w:i/>
                <w:sz w:val="28"/>
                <w:szCs w:val="28"/>
                <w:lang w:val="vi-VN"/>
              </w:rPr>
              <w:t>0</w:t>
            </w:r>
            <w:proofErr w:type="spellStart"/>
            <w:r w:rsidRPr="008F6317">
              <w:rPr>
                <w:rFonts w:eastAsia="Times New Roman" w:cs="Times New Roman"/>
                <w:i/>
                <w:sz w:val="28"/>
                <w:szCs w:val="28"/>
              </w:rPr>
              <w:t>giờ</w:t>
            </w:r>
            <w:proofErr w:type="spellEnd"/>
            <w:r w:rsidRPr="008F6317">
              <w:rPr>
                <w:rFonts w:eastAsia="Times New Roman" w:cs="Times New Roman"/>
                <w:i/>
                <w:sz w:val="28"/>
                <w:szCs w:val="28"/>
              </w:rPr>
              <w:t xml:space="preserve"> </w:t>
            </w:r>
          </w:p>
        </w:tc>
      </w:tr>
    </w:tbl>
    <w:p w14:paraId="113DB17A"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1.Mục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w:t>
      </w:r>
    </w:p>
    <w:p w14:paraId="06CE5803"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lastRenderedPageBreak/>
        <w:t xml:space="preserve">        -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trúc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thủy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nén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
    <w:p w14:paraId="35131187"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        - </w:t>
      </w:r>
      <w:proofErr w:type="spellStart"/>
      <w:r w:rsidRPr="008F6317">
        <w:rPr>
          <w:rFonts w:eastAsia="Times New Roman" w:cs="Times New Roman"/>
          <w:sz w:val="28"/>
          <w:szCs w:val="28"/>
        </w:rPr>
        <w:t>Tìm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kiếm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tin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vẽ</w:t>
      </w:r>
      <w:proofErr w:type="spellEnd"/>
      <w:r w:rsidRPr="008F6317">
        <w:rPr>
          <w:rFonts w:eastAsia="Times New Roman" w:cs="Times New Roman"/>
          <w:sz w:val="28"/>
          <w:szCs w:val="28"/>
        </w:rPr>
        <w:t xml:space="preserve">, internet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việc. </w:t>
      </w:r>
    </w:p>
    <w:p w14:paraId="379448DA"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        - </w:t>
      </w:r>
      <w:proofErr w:type="spellStart"/>
      <w:r w:rsidRPr="008F6317">
        <w:rPr>
          <w:rFonts w:eastAsia="Times New Roman" w:cs="Times New Roman"/>
          <w:sz w:val="28"/>
          <w:szCs w:val="28"/>
        </w:rPr>
        <w:t>Phân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biệt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w:t>
      </w:r>
      <w:proofErr w:type="spellEnd"/>
      <w:r w:rsidRPr="008F6317">
        <w:rPr>
          <w:rFonts w:eastAsia="Times New Roman" w:cs="Times New Roman"/>
          <w:sz w:val="28"/>
          <w:szCs w:val="28"/>
        </w:rPr>
        <w:t xml:space="preserve"> chu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kiện</w:t>
      </w:r>
      <w:proofErr w:type="spellEnd"/>
      <w:r w:rsidRPr="008F6317">
        <w:rPr>
          <w:rFonts w:eastAsia="Times New Roman" w:cs="Times New Roman"/>
          <w:sz w:val="28"/>
          <w:szCs w:val="28"/>
        </w:rPr>
        <w:t xml:space="preserve"> logic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w:t>
      </w:r>
    </w:p>
    <w:p w14:paraId="4EBBA0BF"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        -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chuẩn</w:t>
      </w:r>
      <w:proofErr w:type="spellEnd"/>
      <w:r w:rsidRPr="008F6317">
        <w:rPr>
          <w:rFonts w:eastAsia="Times New Roman" w:cs="Times New Roman"/>
          <w:sz w:val="28"/>
          <w:szCs w:val="28"/>
        </w:rPr>
        <w:t>.</w:t>
      </w:r>
    </w:p>
    <w:p w14:paraId="0F129927"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        - </w:t>
      </w: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mạch</w:t>
      </w:r>
      <w:proofErr w:type="spellEnd"/>
      <w:r w:rsidRPr="008F6317">
        <w:rPr>
          <w:rFonts w:eastAsia="Times New Roman" w:cs="Times New Roman"/>
          <w:sz w:val="28"/>
          <w:szCs w:val="28"/>
        </w:rPr>
        <w:t xml:space="preserve"> </w:t>
      </w:r>
      <w:proofErr w:type="gramStart"/>
      <w:r w:rsidRPr="008F6317">
        <w:rPr>
          <w:rFonts w:eastAsia="Times New Roman" w:cs="Times New Roman"/>
          <w:sz w:val="28"/>
          <w:szCs w:val="28"/>
        </w:rPr>
        <w:t xml:space="preserve">( </w:t>
      </w:r>
      <w:proofErr w:type="spellStart"/>
      <w:r w:rsidRPr="008F6317">
        <w:rPr>
          <w:rFonts w:eastAsia="Times New Roman" w:cs="Times New Roman"/>
          <w:sz w:val="28"/>
          <w:szCs w:val="28"/>
        </w:rPr>
        <w:t>mạch</w:t>
      </w:r>
      <w:proofErr w:type="spellEnd"/>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thủy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nén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r w:rsidRPr="008F6317">
        <w:rPr>
          <w:rFonts w:eastAsia="Times New Roman" w:cs="Times New Roman"/>
          <w:sz w:val="28"/>
          <w:szCs w:val="28"/>
        </w:rPr>
        <w:t>.</w:t>
      </w:r>
    </w:p>
    <w:p w14:paraId="578A37DF"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        -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PLC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ngoại</w:t>
      </w:r>
      <w:proofErr w:type="spellEnd"/>
      <w:r w:rsidRPr="008F6317">
        <w:rPr>
          <w:rFonts w:eastAsia="Times New Roman" w:cs="Times New Roman"/>
          <w:sz w:val="28"/>
          <w:szCs w:val="28"/>
        </w:rPr>
        <w:t xml:space="preserve"> vi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w:t>
      </w:r>
    </w:p>
    <w:p w14:paraId="6C8E4385"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        -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PLC.</w:t>
      </w:r>
    </w:p>
    <w:p w14:paraId="28C13988"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        -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PLC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chuẩn</w:t>
      </w:r>
      <w:proofErr w:type="spellEnd"/>
      <w:r w:rsidRPr="008F6317">
        <w:rPr>
          <w:rFonts w:eastAsia="Times New Roman" w:cs="Times New Roman"/>
          <w:sz w:val="28"/>
          <w:szCs w:val="28"/>
        </w:rPr>
        <w:t xml:space="preserve"> IEEC 1131-3.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can </w:t>
      </w:r>
      <w:proofErr w:type="spellStart"/>
      <w:r w:rsidRPr="008F6317">
        <w:rPr>
          <w:rFonts w:eastAsia="Times New Roman" w:cs="Times New Roman"/>
          <w:sz w:val="28"/>
          <w:szCs w:val="28"/>
        </w:rPr>
        <w:t>thiệp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soạn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ngữ</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
    <w:p w14:paraId="17C8E5C2"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        - </w:t>
      </w:r>
      <w:proofErr w:type="spellStart"/>
      <w:r w:rsidRPr="008F6317">
        <w:rPr>
          <w:rFonts w:eastAsia="Times New Roman" w:cs="Times New Roman"/>
          <w:sz w:val="28"/>
          <w:szCs w:val="28"/>
        </w:rPr>
        <w:t>Xác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bằng</w:t>
      </w:r>
      <w:proofErr w:type="spellEnd"/>
      <w:r w:rsidRPr="008F6317">
        <w:rPr>
          <w:rFonts w:eastAsia="Times New Roman" w:cs="Times New Roman"/>
          <w:sz w:val="28"/>
          <w:szCs w:val="28"/>
        </w:rPr>
        <w:t xml:space="preserve"> PLC.</w:t>
      </w:r>
    </w:p>
    <w:p w14:paraId="112304AB"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        - </w:t>
      </w:r>
      <w:proofErr w:type="spellStart"/>
      <w:r w:rsidRPr="008F6317">
        <w:rPr>
          <w:rFonts w:eastAsia="Times New Roman" w:cs="Times New Roman"/>
          <w:sz w:val="28"/>
          <w:szCs w:val="28"/>
        </w:rPr>
        <w:t>Tháo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cảm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phận</w:t>
      </w:r>
      <w:proofErr w:type="spellEnd"/>
      <w:r w:rsidRPr="008F6317">
        <w:rPr>
          <w:rFonts w:eastAsia="Times New Roman" w:cs="Times New Roman"/>
          <w:sz w:val="28"/>
          <w:szCs w:val="28"/>
        </w:rPr>
        <w:t>/</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r w:rsidRPr="008F6317">
        <w:rPr>
          <w:rFonts w:eastAsia="Times New Roman" w:cs="Times New Roman"/>
          <w:sz w:val="28"/>
          <w:szCs w:val="28"/>
        </w:rPr>
        <w:t>.</w:t>
      </w:r>
    </w:p>
    <w:p w14:paraId="0776C8A6"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        - </w:t>
      </w:r>
      <w:proofErr w:type="spellStart"/>
      <w:r w:rsidRPr="008F6317">
        <w:rPr>
          <w:rFonts w:eastAsia="Times New Roman" w:cs="Times New Roman"/>
          <w:sz w:val="28"/>
          <w:szCs w:val="28"/>
        </w:rPr>
        <w:t>Tháo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đế</w:t>
      </w:r>
      <w:proofErr w:type="spellEnd"/>
      <w:r w:rsidRPr="008F6317">
        <w:rPr>
          <w:rFonts w:eastAsia="Times New Roman" w:cs="Times New Roman"/>
          <w:sz w:val="28"/>
          <w:szCs w:val="28"/>
        </w:rPr>
        <w:t xml:space="preserve"> van,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w:t>
      </w:r>
    </w:p>
    <w:p w14:paraId="72FC4871"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        - </w:t>
      </w:r>
      <w:proofErr w:type="spellStart"/>
      <w:r w:rsidRPr="008F6317">
        <w:rPr>
          <w:rFonts w:eastAsia="Times New Roman" w:cs="Times New Roman"/>
          <w:sz w:val="28"/>
          <w:szCs w:val="28"/>
        </w:rPr>
        <w:t>Nạp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PLC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r w:rsidRPr="008F6317">
        <w:rPr>
          <w:rFonts w:eastAsia="Times New Roman" w:cs="Times New Roman"/>
          <w:sz w:val="28"/>
          <w:szCs w:val="28"/>
        </w:rPr>
        <w:t>.</w:t>
      </w:r>
    </w:p>
    <w:p w14:paraId="53740379"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ab/>
      </w:r>
      <w:r w:rsidRPr="008F6317">
        <w:rPr>
          <w:rFonts w:eastAsia="Times New Roman" w:cs="Times New Roman"/>
          <w:sz w:val="28"/>
          <w:szCs w:val="28"/>
          <w:lang w:val="de-DE"/>
        </w:rPr>
        <w:t>- Chủ động, sáng tạo, nghiêm túc trong học tập và sản xuất.</w:t>
      </w:r>
    </w:p>
    <w:p w14:paraId="24B60C81" w14:textId="77777777" w:rsidR="0054403A" w:rsidRPr="008F6317" w:rsidRDefault="0054403A" w:rsidP="00D461FE">
      <w:pPr>
        <w:tabs>
          <w:tab w:val="left" w:pos="480"/>
          <w:tab w:val="left" w:pos="600"/>
        </w:tabs>
        <w:spacing w:after="0" w:line="312" w:lineRule="auto"/>
        <w:jc w:val="both"/>
        <w:rPr>
          <w:rFonts w:eastAsia="Times New Roman" w:cs="Times New Roman"/>
          <w:sz w:val="28"/>
          <w:szCs w:val="28"/>
        </w:rPr>
      </w:pPr>
      <w:r w:rsidRPr="008F6317">
        <w:rPr>
          <w:rFonts w:eastAsia="Times New Roman" w:cs="Times New Roman"/>
          <w:sz w:val="28"/>
          <w:szCs w:val="28"/>
          <w:lang w:val="de-DE"/>
        </w:rPr>
        <w:t>2. Nội dung của bài:</w:t>
      </w:r>
    </w:p>
    <w:p w14:paraId="770A78A4"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Lập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p>
    <w:p w14:paraId="67C32C3A"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2.2.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p>
    <w:p w14:paraId="4584A8A1"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2.3.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cụm</w:t>
      </w:r>
      <w:proofErr w:type="spellEnd"/>
      <w:r w:rsidRPr="008F6317">
        <w:rPr>
          <w:rFonts w:eastAsia="Times New Roman" w:cs="Times New Roman"/>
          <w:sz w:val="28"/>
          <w:szCs w:val="28"/>
        </w:rPr>
        <w:t xml:space="preserve"> van.</w:t>
      </w:r>
    </w:p>
    <w:p w14:paraId="0D45F020"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2.4.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w:t>
      </w:r>
    </w:p>
    <w:p w14:paraId="4F19A19D"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2.5. </w:t>
      </w:r>
      <w:proofErr w:type="spellStart"/>
      <w:r w:rsidRPr="008F6317">
        <w:rPr>
          <w:rFonts w:eastAsia="Times New Roman" w:cs="Times New Roman"/>
          <w:sz w:val="28"/>
          <w:szCs w:val="28"/>
        </w:rPr>
        <w:t>Nạp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PLC </w:t>
      </w:r>
      <w:proofErr w:type="gramStart"/>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sẵn</w:t>
      </w:r>
      <w:proofErr w:type="spellEnd"/>
      <w:r w:rsidRPr="008F6317">
        <w:rPr>
          <w:rFonts w:eastAsia="Times New Roman" w:cs="Times New Roman"/>
          <w:sz w:val="28"/>
          <w:szCs w:val="28"/>
        </w:rPr>
        <w:t>)</w:t>
      </w:r>
    </w:p>
    <w:p w14:paraId="2559E166"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2.6. </w:t>
      </w:r>
      <w:proofErr w:type="spellStart"/>
      <w:r w:rsidRPr="008F6317">
        <w:rPr>
          <w:rFonts w:eastAsia="Times New Roman" w:cs="Times New Roman"/>
          <w:sz w:val="28"/>
          <w:szCs w:val="28"/>
        </w:rPr>
        <w:t>Vận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p>
    <w:p w14:paraId="0428C5F9"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2.7.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tuần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p>
    <w:p w14:paraId="2B3F929D"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2.8. </w:t>
      </w:r>
      <w:proofErr w:type="spellStart"/>
      <w:r w:rsidRPr="008F6317">
        <w:rPr>
          <w:rFonts w:eastAsia="Times New Roman" w:cs="Times New Roman"/>
          <w:sz w:val="28"/>
          <w:szCs w:val="28"/>
        </w:rPr>
        <w:t>Tìm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lỗi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trạm</w:t>
      </w:r>
      <w:proofErr w:type="spellEnd"/>
      <w:r w:rsidRPr="008F6317">
        <w:rPr>
          <w:rFonts w:eastAsia="Times New Roman" w:cs="Times New Roman"/>
          <w:sz w:val="28"/>
          <w:szCs w:val="28"/>
        </w:rPr>
        <w:t xml:space="preserve"> 1</w:t>
      </w:r>
    </w:p>
    <w:p w14:paraId="40E84A81" w14:textId="77777777" w:rsidR="0054403A" w:rsidRPr="008F6317" w:rsidRDefault="0054403A" w:rsidP="00D461FE">
      <w:pPr>
        <w:tabs>
          <w:tab w:val="left" w:pos="600"/>
        </w:tabs>
        <w:spacing w:after="0" w:line="312" w:lineRule="auto"/>
        <w:jc w:val="both"/>
        <w:rPr>
          <w:rFonts w:eastAsia="Times New Roman" w:cs="Times New Roman"/>
          <w:sz w:val="28"/>
          <w:szCs w:val="28"/>
        </w:rPr>
      </w:pPr>
    </w:p>
    <w:tbl>
      <w:tblPr>
        <w:tblW w:w="9468" w:type="dxa"/>
        <w:tblLayout w:type="fixed"/>
        <w:tblLook w:val="04A0" w:firstRow="1" w:lastRow="0" w:firstColumn="1" w:lastColumn="0" w:noHBand="0" w:noVBand="1"/>
      </w:tblPr>
      <w:tblGrid>
        <w:gridCol w:w="7188"/>
        <w:gridCol w:w="2280"/>
      </w:tblGrid>
      <w:tr w:rsidR="0054403A" w:rsidRPr="008F6317" w14:paraId="340EFA62" w14:textId="77777777" w:rsidTr="004F54C3">
        <w:tc>
          <w:tcPr>
            <w:tcW w:w="7188" w:type="dxa"/>
          </w:tcPr>
          <w:p w14:paraId="2A7F1CEB" w14:textId="77777777" w:rsidR="0054403A" w:rsidRPr="008F6317" w:rsidRDefault="0054403A" w:rsidP="00D461FE">
            <w:pPr>
              <w:tabs>
                <w:tab w:val="left" w:pos="120"/>
              </w:tabs>
              <w:spacing w:after="0" w:line="312" w:lineRule="auto"/>
              <w:jc w:val="both"/>
              <w:rPr>
                <w:rFonts w:eastAsia="Times New Roman" w:cs="Times New Roman"/>
                <w:b/>
                <w:sz w:val="28"/>
                <w:szCs w:val="28"/>
              </w:rPr>
            </w:pPr>
            <w:proofErr w:type="spellStart"/>
            <w:r w:rsidRPr="008F6317">
              <w:rPr>
                <w:rFonts w:eastAsia="Times New Roman" w:cs="Times New Roman"/>
                <w:sz w:val="28"/>
                <w:szCs w:val="28"/>
              </w:rPr>
              <w:lastRenderedPageBreak/>
              <w:t>Bài</w:t>
            </w:r>
            <w:proofErr w:type="spellEnd"/>
            <w:r w:rsidRPr="008F6317">
              <w:rPr>
                <w:rFonts w:eastAsia="Times New Roman" w:cs="Times New Roman"/>
                <w:sz w:val="28"/>
                <w:szCs w:val="28"/>
              </w:rPr>
              <w:t xml:space="preserve"> 4:</w:t>
            </w:r>
            <w:r w:rsidRPr="008F6317">
              <w:rPr>
                <w:rFonts w:eastAsia="Times New Roman" w:cs="Times New Roman"/>
                <w:b/>
                <w:sz w:val="28"/>
                <w:szCs w:val="28"/>
              </w:rPr>
              <w:t xml:space="preserve"> </w:t>
            </w:r>
            <w:proofErr w:type="spellStart"/>
            <w:r w:rsidRPr="008F6317">
              <w:rPr>
                <w:rFonts w:eastAsia="Times New Roman" w:cs="Times New Roman"/>
                <w:b/>
                <w:sz w:val="28"/>
                <w:szCs w:val="28"/>
              </w:rPr>
              <w:t>Lắp</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ráp</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một</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trạm</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trong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hệ</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thống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cơ</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điện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tử</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có</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sử</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dụng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cảm</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biến</w:t>
            </w:r>
            <w:proofErr w:type="spellEnd"/>
          </w:p>
        </w:tc>
        <w:tc>
          <w:tcPr>
            <w:tcW w:w="2280" w:type="dxa"/>
          </w:tcPr>
          <w:p w14:paraId="698525FB" w14:textId="77777777" w:rsidR="0054403A" w:rsidRPr="008F6317" w:rsidRDefault="0054403A" w:rsidP="00D461FE">
            <w:pPr>
              <w:tabs>
                <w:tab w:val="left" w:pos="600"/>
              </w:tabs>
              <w:spacing w:after="0" w:line="312" w:lineRule="auto"/>
              <w:rPr>
                <w:rFonts w:eastAsia="Times New Roman" w:cs="Times New Roman"/>
                <w:sz w:val="28"/>
                <w:szCs w:val="28"/>
                <w:lang w:val="es-AR"/>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w:t>
            </w:r>
            <w:r w:rsidRPr="008F6317">
              <w:rPr>
                <w:rFonts w:eastAsia="Times New Roman" w:cs="Times New Roman"/>
                <w:i/>
                <w:sz w:val="28"/>
                <w:szCs w:val="28"/>
                <w:lang w:val="vi-VN"/>
              </w:rPr>
              <w:t>11</w:t>
            </w:r>
            <w:r w:rsidRPr="008F6317">
              <w:rPr>
                <w:rFonts w:eastAsia="Times New Roman" w:cs="Times New Roman"/>
                <w:i/>
                <w:sz w:val="28"/>
                <w:szCs w:val="28"/>
              </w:rPr>
              <w:t xml:space="preserve"> </w:t>
            </w:r>
            <w:proofErr w:type="spellStart"/>
            <w:r w:rsidRPr="008F6317">
              <w:rPr>
                <w:rFonts w:eastAsia="Times New Roman" w:cs="Times New Roman"/>
                <w:i/>
                <w:sz w:val="28"/>
                <w:szCs w:val="28"/>
              </w:rPr>
              <w:t>giờ</w:t>
            </w:r>
            <w:proofErr w:type="spellEnd"/>
            <w:r w:rsidRPr="008F6317">
              <w:rPr>
                <w:rFonts w:eastAsia="Times New Roman" w:cs="Times New Roman"/>
                <w:i/>
                <w:sz w:val="28"/>
                <w:szCs w:val="28"/>
              </w:rPr>
              <w:t xml:space="preserve"> </w:t>
            </w:r>
          </w:p>
        </w:tc>
      </w:tr>
    </w:tbl>
    <w:p w14:paraId="3DA8402B"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1.Mục </w:t>
      </w:r>
      <w:proofErr w:type="spellStart"/>
      <w:r w:rsidRPr="008F6317">
        <w:rPr>
          <w:rFonts w:eastAsia="Times New Roman" w:cs="Times New Roman"/>
          <w:sz w:val="28"/>
          <w:szCs w:val="28"/>
          <w:lang w:val="es-AR"/>
        </w:rPr>
        <w:t>tiêu</w:t>
      </w:r>
      <w:proofErr w:type="spellEnd"/>
      <w:r w:rsidRPr="008F6317">
        <w:rPr>
          <w:rFonts w:eastAsia="Times New Roman" w:cs="Times New Roman"/>
          <w:sz w:val="28"/>
          <w:szCs w:val="28"/>
          <w:lang w:val="es-AR"/>
        </w:rPr>
        <w:t>:</w:t>
      </w:r>
    </w:p>
    <w:p w14:paraId="7AB27ECB"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Mô</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tả</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được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cấu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trúc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nguyên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lý</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hoạt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động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của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một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hệ</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thống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dụng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thủy</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lực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khí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nén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động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 xml:space="preserve">. </w:t>
      </w:r>
    </w:p>
    <w:p w14:paraId="2CB73566"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Tìm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kiếm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được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thông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tin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từ</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tài</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liệu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kỹ</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thuật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bản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vẽ</w:t>
      </w:r>
      <w:proofErr w:type="spellEnd"/>
      <w:r w:rsidRPr="008F6317">
        <w:rPr>
          <w:rFonts w:eastAsia="Times New Roman" w:cs="Times New Roman"/>
          <w:sz w:val="28"/>
          <w:szCs w:val="28"/>
          <w:lang w:val="es-AR"/>
        </w:rPr>
        <w:t xml:space="preserve">, internet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áp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dụng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vào</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công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việc</w:t>
      </w:r>
      <w:proofErr w:type="spellEnd"/>
      <w:r w:rsidRPr="008F6317">
        <w:rPr>
          <w:rFonts w:eastAsia="Times New Roman" w:cs="Times New Roman"/>
          <w:sz w:val="28"/>
          <w:szCs w:val="28"/>
          <w:lang w:val="es-AR"/>
        </w:rPr>
        <w:t xml:space="preserve">. </w:t>
      </w:r>
    </w:p>
    <w:p w14:paraId="0B884314"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Phân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tích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được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chức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năng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hoạt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động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đặc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biệt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làm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việc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điều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logic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trong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quy</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tự</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động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hóa</w:t>
      </w:r>
      <w:proofErr w:type="spellEnd"/>
      <w:r w:rsidRPr="008F6317">
        <w:rPr>
          <w:rFonts w:eastAsia="Times New Roman" w:cs="Times New Roman"/>
          <w:sz w:val="28"/>
          <w:szCs w:val="28"/>
          <w:lang w:val="es-AR"/>
        </w:rPr>
        <w:t>.</w:t>
      </w:r>
    </w:p>
    <w:p w14:paraId="05821283"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Xây</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dựng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được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giải</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pháp</w:t>
      </w:r>
      <w:proofErr w:type="spellEnd"/>
      <w:r w:rsidRPr="008F6317">
        <w:rPr>
          <w:rFonts w:eastAsia="Times New Roman" w:cs="Times New Roman"/>
          <w:sz w:val="28"/>
          <w:szCs w:val="28"/>
          <w:lang w:val="es-AR"/>
        </w:rPr>
        <w:t xml:space="preserve"> cho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vấn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đề</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liên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quan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đến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quá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tự</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động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hóa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vẽ</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đồ</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theo</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tiêu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chuẩn</w:t>
      </w:r>
      <w:proofErr w:type="spellEnd"/>
      <w:r w:rsidRPr="008F6317">
        <w:rPr>
          <w:rFonts w:eastAsia="Times New Roman" w:cs="Times New Roman"/>
          <w:sz w:val="28"/>
          <w:szCs w:val="28"/>
          <w:lang w:val="es-AR"/>
        </w:rPr>
        <w:t>.</w:t>
      </w:r>
    </w:p>
    <w:p w14:paraId="6A0CE090"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Đọc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hiểu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phân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tích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vẽ</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được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biểu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đồ</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bước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hành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loại</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đồ</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mạch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mạch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thủy</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lực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khí</w:t>
      </w:r>
      <w:proofErr w:type="spellEnd"/>
      <w:r w:rsidRPr="008F6317">
        <w:rPr>
          <w:rFonts w:eastAsia="Times New Roman" w:cs="Times New Roman"/>
          <w:sz w:val="28"/>
          <w:szCs w:val="28"/>
          <w:lang w:val="es-AR"/>
        </w:rPr>
        <w:t xml:space="preserve"> </w:t>
      </w:r>
      <w:proofErr w:type="spellStart"/>
      <w:proofErr w:type="gramStart"/>
      <w:r w:rsidRPr="008F6317">
        <w:rPr>
          <w:rFonts w:eastAsia="Times New Roman" w:cs="Times New Roman"/>
          <w:sz w:val="28"/>
          <w:szCs w:val="28"/>
          <w:lang w:val="es-AR"/>
        </w:rPr>
        <w:t>nén</w:t>
      </w:r>
      <w:proofErr w:type="spellEnd"/>
      <w:r w:rsidRPr="008F6317">
        <w:rPr>
          <w:rFonts w:eastAsia="Times New Roman" w:cs="Times New Roman"/>
          <w:sz w:val="28"/>
          <w:szCs w:val="28"/>
          <w:lang w:val="es-AR"/>
        </w:rPr>
        <w:t>,…</w:t>
      </w:r>
      <w:proofErr w:type="gram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của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hệ</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thống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w:t>
      </w:r>
    </w:p>
    <w:p w14:paraId="0B0FDE44"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Sử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dụng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được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công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cụ</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lập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loại</w:t>
      </w:r>
      <w:proofErr w:type="spellEnd"/>
      <w:r w:rsidRPr="008F6317">
        <w:rPr>
          <w:rFonts w:eastAsia="Times New Roman" w:cs="Times New Roman"/>
          <w:sz w:val="28"/>
          <w:szCs w:val="28"/>
          <w:lang w:val="es-AR"/>
        </w:rPr>
        <w:t xml:space="preserve"> PLC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thiết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bị</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ngoại</w:t>
      </w:r>
      <w:proofErr w:type="spellEnd"/>
      <w:r w:rsidRPr="008F6317">
        <w:rPr>
          <w:rFonts w:eastAsia="Times New Roman" w:cs="Times New Roman"/>
          <w:sz w:val="28"/>
          <w:szCs w:val="28"/>
          <w:lang w:val="es-AR"/>
        </w:rPr>
        <w:t xml:space="preserve"> vi </w:t>
      </w:r>
      <w:proofErr w:type="spellStart"/>
      <w:r w:rsidRPr="008F6317">
        <w:rPr>
          <w:rFonts w:eastAsia="Times New Roman" w:cs="Times New Roman"/>
          <w:sz w:val="28"/>
          <w:szCs w:val="28"/>
          <w:lang w:val="es-AR"/>
        </w:rPr>
        <w:t>công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nghiệp</w:t>
      </w:r>
      <w:proofErr w:type="spellEnd"/>
      <w:r w:rsidRPr="008F6317">
        <w:rPr>
          <w:rFonts w:eastAsia="Times New Roman" w:cs="Times New Roman"/>
          <w:sz w:val="28"/>
          <w:szCs w:val="28"/>
          <w:lang w:val="es-AR"/>
        </w:rPr>
        <w:t>.</w:t>
      </w:r>
    </w:p>
    <w:p w14:paraId="7ACE8408"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Phân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tích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được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chương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điều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khiển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ứng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dụng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được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soạn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thảo</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với</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ngôn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ngữ</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lập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PLC </w:t>
      </w:r>
      <w:proofErr w:type="spellStart"/>
      <w:r w:rsidRPr="008F6317">
        <w:rPr>
          <w:rFonts w:eastAsia="Times New Roman" w:cs="Times New Roman"/>
          <w:sz w:val="28"/>
          <w:szCs w:val="28"/>
          <w:lang w:val="es-AR"/>
        </w:rPr>
        <w:t>theo</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tiêu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chuẩn</w:t>
      </w:r>
      <w:proofErr w:type="spellEnd"/>
      <w:r w:rsidRPr="008F6317">
        <w:rPr>
          <w:rFonts w:eastAsia="Times New Roman" w:cs="Times New Roman"/>
          <w:sz w:val="28"/>
          <w:szCs w:val="28"/>
          <w:lang w:val="es-AR"/>
        </w:rPr>
        <w:t xml:space="preserve"> IEEC 1131-3. </w:t>
      </w:r>
      <w:proofErr w:type="spellStart"/>
      <w:r w:rsidRPr="008F6317">
        <w:rPr>
          <w:rFonts w:eastAsia="Times New Roman" w:cs="Times New Roman"/>
          <w:sz w:val="28"/>
          <w:szCs w:val="28"/>
          <w:lang w:val="es-AR"/>
        </w:rPr>
        <w:t>Có</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khả</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năng</w:t>
      </w:r>
      <w:proofErr w:type="spellEnd"/>
      <w:r w:rsidRPr="008F6317">
        <w:rPr>
          <w:rFonts w:eastAsia="Times New Roman" w:cs="Times New Roman"/>
          <w:sz w:val="28"/>
          <w:szCs w:val="28"/>
          <w:lang w:val="es-AR"/>
        </w:rPr>
        <w:t xml:space="preserve"> can </w:t>
      </w:r>
      <w:proofErr w:type="spellStart"/>
      <w:r w:rsidRPr="008F6317">
        <w:rPr>
          <w:rFonts w:eastAsia="Times New Roman" w:cs="Times New Roman"/>
          <w:sz w:val="28"/>
          <w:szCs w:val="28"/>
          <w:lang w:val="es-AR"/>
        </w:rPr>
        <w:t>thiệp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chỉnh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sửa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soạn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thảo</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những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chương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đơn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giản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bằng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ít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nhất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một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ngôn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ngữ</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lập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
    <w:p w14:paraId="5FAC22FC"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Xác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định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được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bước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thiết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để</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thực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công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việc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đặt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đấu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nối</w:t>
      </w:r>
      <w:proofErr w:type="spellEnd"/>
      <w:r w:rsidRPr="008F6317">
        <w:rPr>
          <w:rFonts w:eastAsia="Times New Roman" w:cs="Times New Roman"/>
          <w:sz w:val="28"/>
          <w:szCs w:val="28"/>
          <w:lang w:val="es-AR"/>
        </w:rPr>
        <w:t xml:space="preserve"> cho </w:t>
      </w:r>
      <w:proofErr w:type="spellStart"/>
      <w:r w:rsidRPr="008F6317">
        <w:rPr>
          <w:rFonts w:eastAsia="Times New Roman" w:cs="Times New Roman"/>
          <w:sz w:val="28"/>
          <w:szCs w:val="28"/>
          <w:lang w:val="es-AR"/>
        </w:rPr>
        <w:t>một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hệ</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thống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điều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khiển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bằng</w:t>
      </w:r>
      <w:proofErr w:type="spellEnd"/>
      <w:r w:rsidRPr="008F6317">
        <w:rPr>
          <w:rFonts w:eastAsia="Times New Roman" w:cs="Times New Roman"/>
          <w:sz w:val="28"/>
          <w:szCs w:val="28"/>
          <w:lang w:val="es-AR"/>
        </w:rPr>
        <w:t xml:space="preserve"> PLC.</w:t>
      </w:r>
    </w:p>
    <w:p w14:paraId="69C715F4"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Tháo</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bộ</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cảm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biến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bộ</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phận</w:t>
      </w:r>
      <w:proofErr w:type="spellEnd"/>
      <w:r w:rsidRPr="008F6317">
        <w:rPr>
          <w:rFonts w:eastAsia="Times New Roman" w:cs="Times New Roman"/>
          <w:sz w:val="28"/>
          <w:szCs w:val="28"/>
          <w:lang w:val="es-AR"/>
        </w:rPr>
        <w:t>/</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trong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hệ</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thống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thay</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thế</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hiệu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chỉnh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w:t>
      </w:r>
    </w:p>
    <w:p w14:paraId="15A22DE0"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Tháo</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đế</w:t>
      </w:r>
      <w:proofErr w:type="spellEnd"/>
      <w:r w:rsidRPr="008F6317">
        <w:rPr>
          <w:rFonts w:eastAsia="Times New Roman" w:cs="Times New Roman"/>
          <w:sz w:val="28"/>
          <w:szCs w:val="28"/>
          <w:lang w:val="es-AR"/>
        </w:rPr>
        <w:t xml:space="preserve"> van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w:t>
      </w:r>
    </w:p>
    <w:p w14:paraId="09C6A400"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Nạp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chương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PLC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nghiệm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vận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hành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hệ</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thống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w:t>
      </w:r>
    </w:p>
    <w:p w14:paraId="248E3B44"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ab/>
      </w:r>
      <w:r w:rsidRPr="008F6317">
        <w:rPr>
          <w:rFonts w:eastAsia="Times New Roman" w:cs="Times New Roman"/>
          <w:sz w:val="28"/>
          <w:szCs w:val="28"/>
          <w:lang w:val="de-DE"/>
        </w:rPr>
        <w:t>- Chủ động, sáng tạo, nghiêm túc trong học tập và sản xuất.</w:t>
      </w:r>
    </w:p>
    <w:p w14:paraId="7F845A12" w14:textId="77777777" w:rsidR="0054403A" w:rsidRPr="008F6317" w:rsidRDefault="0054403A" w:rsidP="00D461FE">
      <w:pPr>
        <w:tabs>
          <w:tab w:val="left" w:pos="480"/>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de-DE"/>
        </w:rPr>
        <w:t>2. Nội dung của bài:</w:t>
      </w:r>
    </w:p>
    <w:p w14:paraId="1380517D"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2.1. </w:t>
      </w:r>
      <w:proofErr w:type="spellStart"/>
      <w:r w:rsidRPr="008F6317">
        <w:rPr>
          <w:rFonts w:eastAsia="Times New Roman" w:cs="Times New Roman"/>
          <w:sz w:val="28"/>
          <w:szCs w:val="28"/>
          <w:lang w:val="es-AR"/>
        </w:rPr>
        <w:t>Lựa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chọn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cảm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biến</w:t>
      </w:r>
      <w:proofErr w:type="spellEnd"/>
    </w:p>
    <w:p w14:paraId="3CC2E015"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2.2. </w:t>
      </w:r>
      <w:proofErr w:type="spellStart"/>
      <w:r w:rsidRPr="008F6317">
        <w:rPr>
          <w:rFonts w:eastAsia="Times New Roman" w:cs="Times New Roman"/>
          <w:sz w:val="28"/>
          <w:szCs w:val="28"/>
          <w:lang w:val="es-AR"/>
        </w:rPr>
        <w:t>Thiết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kế</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chế</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tạo</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một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số</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bộ</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phận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để</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ráp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cảm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biến</w:t>
      </w:r>
      <w:proofErr w:type="spellEnd"/>
    </w:p>
    <w:p w14:paraId="1B1B5DE6"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2.3. </w:t>
      </w:r>
      <w:proofErr w:type="spellStart"/>
      <w:r w:rsidRPr="008F6317">
        <w:rPr>
          <w:rFonts w:eastAsia="Times New Roman" w:cs="Times New Roman"/>
          <w:sz w:val="28"/>
          <w:szCs w:val="28"/>
          <w:lang w:val="es-AR"/>
        </w:rPr>
        <w:t>Hiệu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chỉnh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đồ</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mạch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có</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thể</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dùng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máy</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tính</w:t>
      </w:r>
      <w:proofErr w:type="spellEnd"/>
      <w:r w:rsidRPr="008F6317">
        <w:rPr>
          <w:rFonts w:eastAsia="Times New Roman" w:cs="Times New Roman"/>
          <w:sz w:val="28"/>
          <w:szCs w:val="28"/>
          <w:lang w:val="es-AR"/>
        </w:rPr>
        <w:t>)</w:t>
      </w:r>
    </w:p>
    <w:p w14:paraId="03EDF2FC"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2.4. </w:t>
      </w:r>
      <w:proofErr w:type="spellStart"/>
      <w:r w:rsidRPr="008F6317">
        <w:rPr>
          <w:rFonts w:eastAsia="Times New Roman" w:cs="Times New Roman"/>
          <w:sz w:val="28"/>
          <w:szCs w:val="28"/>
          <w:lang w:val="es-AR"/>
        </w:rPr>
        <w:t>Hiệu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chỉnh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chương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p>
    <w:p w14:paraId="5A8F6A63"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2.5.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ráp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hiệu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chỉnh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vị</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cảm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biến</w:t>
      </w:r>
      <w:proofErr w:type="spellEnd"/>
    </w:p>
    <w:p w14:paraId="4AF144AF"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2.6.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đặt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dụng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cổng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vào</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ra</w:t>
      </w:r>
      <w:proofErr w:type="spellEnd"/>
    </w:p>
    <w:p w14:paraId="24E4DCEB"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2.7. </w:t>
      </w:r>
      <w:proofErr w:type="spellStart"/>
      <w:r w:rsidRPr="008F6317">
        <w:rPr>
          <w:rFonts w:eastAsia="Times New Roman" w:cs="Times New Roman"/>
          <w:sz w:val="28"/>
          <w:szCs w:val="28"/>
          <w:lang w:val="es-AR"/>
        </w:rPr>
        <w:t>Vận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hành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kiểm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tra</w:t>
      </w:r>
      <w:proofErr w:type="spellEnd"/>
    </w:p>
    <w:p w14:paraId="7AFBFA0F"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2.8. </w:t>
      </w:r>
      <w:proofErr w:type="spellStart"/>
      <w:r w:rsidRPr="008F6317">
        <w:rPr>
          <w:rFonts w:eastAsia="Times New Roman" w:cs="Times New Roman"/>
          <w:sz w:val="28"/>
          <w:szCs w:val="28"/>
          <w:lang w:val="es-AR"/>
        </w:rPr>
        <w:t>Tìm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sửa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lỗi</w:t>
      </w:r>
      <w:proofErr w:type="spellEnd"/>
    </w:p>
    <w:p w14:paraId="2FB517B9" w14:textId="77777777" w:rsidR="0054403A" w:rsidRPr="008F6317" w:rsidRDefault="0054403A" w:rsidP="00D461FE">
      <w:pPr>
        <w:tabs>
          <w:tab w:val="left" w:pos="600"/>
        </w:tabs>
        <w:spacing w:after="0" w:line="312" w:lineRule="auto"/>
        <w:jc w:val="both"/>
        <w:rPr>
          <w:rFonts w:eastAsia="Times New Roman" w:cs="Times New Roman"/>
          <w:b/>
          <w:sz w:val="28"/>
          <w:szCs w:val="28"/>
          <w:lang w:val="es-AR"/>
        </w:rPr>
      </w:pPr>
    </w:p>
    <w:tbl>
      <w:tblPr>
        <w:tblW w:w="9480" w:type="dxa"/>
        <w:tblInd w:w="108" w:type="dxa"/>
        <w:tblLayout w:type="fixed"/>
        <w:tblLook w:val="04A0" w:firstRow="1" w:lastRow="0" w:firstColumn="1" w:lastColumn="0" w:noHBand="0" w:noVBand="1"/>
      </w:tblPr>
      <w:tblGrid>
        <w:gridCol w:w="7200"/>
        <w:gridCol w:w="2280"/>
      </w:tblGrid>
      <w:tr w:rsidR="0054403A" w:rsidRPr="008F6317" w14:paraId="264B6C4A" w14:textId="77777777" w:rsidTr="004F54C3">
        <w:tc>
          <w:tcPr>
            <w:tcW w:w="7200" w:type="dxa"/>
          </w:tcPr>
          <w:p w14:paraId="515BDADD" w14:textId="77777777" w:rsidR="0054403A" w:rsidRPr="008F6317" w:rsidRDefault="0054403A" w:rsidP="00D461FE">
            <w:pPr>
              <w:tabs>
                <w:tab w:val="left" w:pos="600"/>
              </w:tabs>
              <w:spacing w:after="0" w:line="312" w:lineRule="auto"/>
              <w:jc w:val="both"/>
              <w:rPr>
                <w:rFonts w:eastAsia="Times New Roman" w:cs="Times New Roman"/>
                <w:b/>
                <w:sz w:val="28"/>
                <w:szCs w:val="28"/>
                <w:lang w:val="es-AR"/>
              </w:rPr>
            </w:pPr>
            <w:r w:rsidRPr="008F6317">
              <w:rPr>
                <w:rFonts w:eastAsia="Times New Roman" w:cs="Times New Roman"/>
                <w:sz w:val="28"/>
                <w:szCs w:val="28"/>
                <w:lang w:val="es-AR"/>
              </w:rPr>
              <w:lastRenderedPageBreak/>
              <w:t xml:space="preserve">       </w:t>
            </w:r>
            <w:proofErr w:type="spellStart"/>
            <w:r w:rsidRPr="008F6317">
              <w:rPr>
                <w:rFonts w:eastAsia="Times New Roman" w:cs="Times New Roman"/>
                <w:sz w:val="28"/>
                <w:szCs w:val="28"/>
                <w:lang w:val="es-AR"/>
              </w:rPr>
              <w:t>Bài</w:t>
            </w:r>
            <w:proofErr w:type="spellEnd"/>
            <w:r w:rsidRPr="008F6317">
              <w:rPr>
                <w:rFonts w:eastAsia="Times New Roman" w:cs="Times New Roman"/>
                <w:sz w:val="28"/>
                <w:szCs w:val="28"/>
                <w:lang w:val="es-AR"/>
              </w:rPr>
              <w:t xml:space="preserve"> 5:</w:t>
            </w:r>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Lắp</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ráp</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một</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trạm</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trong</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hệ</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thống</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cơ</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điện</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tử</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Trạm</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tay</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máy</w:t>
            </w:r>
            <w:proofErr w:type="spellEnd"/>
          </w:p>
        </w:tc>
        <w:tc>
          <w:tcPr>
            <w:tcW w:w="2280" w:type="dxa"/>
          </w:tcPr>
          <w:p w14:paraId="4BE83523" w14:textId="77777777" w:rsidR="0054403A" w:rsidRPr="008F6317" w:rsidRDefault="0054403A" w:rsidP="00D461FE">
            <w:pPr>
              <w:tabs>
                <w:tab w:val="left" w:pos="600"/>
              </w:tabs>
              <w:spacing w:after="0" w:line="312" w:lineRule="auto"/>
              <w:rPr>
                <w:rFonts w:eastAsia="Times New Roman" w:cs="Times New Roman"/>
                <w:sz w:val="28"/>
                <w:szCs w:val="28"/>
                <w:lang w:val="es-AR"/>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gian:2</w:t>
            </w:r>
            <w:r w:rsidRPr="008F6317">
              <w:rPr>
                <w:rFonts w:eastAsia="Times New Roman" w:cs="Times New Roman"/>
                <w:i/>
                <w:sz w:val="28"/>
                <w:szCs w:val="28"/>
                <w:lang w:val="vi-VN"/>
              </w:rPr>
              <w:t>2</w:t>
            </w:r>
            <w:r w:rsidRPr="008F6317">
              <w:rPr>
                <w:rFonts w:eastAsia="Times New Roman" w:cs="Times New Roman"/>
                <w:i/>
                <w:sz w:val="28"/>
                <w:szCs w:val="28"/>
              </w:rPr>
              <w:t xml:space="preserve"> </w:t>
            </w:r>
            <w:proofErr w:type="spellStart"/>
            <w:r w:rsidRPr="008F6317">
              <w:rPr>
                <w:rFonts w:eastAsia="Times New Roman" w:cs="Times New Roman"/>
                <w:i/>
                <w:sz w:val="28"/>
                <w:szCs w:val="28"/>
              </w:rPr>
              <w:t>giờ</w:t>
            </w:r>
            <w:proofErr w:type="spellEnd"/>
            <w:r w:rsidRPr="008F6317">
              <w:rPr>
                <w:rFonts w:eastAsia="Times New Roman" w:cs="Times New Roman"/>
                <w:i/>
                <w:sz w:val="28"/>
                <w:szCs w:val="28"/>
              </w:rPr>
              <w:t xml:space="preserve"> </w:t>
            </w:r>
          </w:p>
        </w:tc>
      </w:tr>
    </w:tbl>
    <w:p w14:paraId="36860DED"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1.Mục </w:t>
      </w:r>
      <w:proofErr w:type="spellStart"/>
      <w:r w:rsidRPr="008F6317">
        <w:rPr>
          <w:rFonts w:eastAsia="Times New Roman" w:cs="Times New Roman"/>
          <w:sz w:val="28"/>
          <w:szCs w:val="28"/>
          <w:lang w:val="es-AR"/>
        </w:rPr>
        <w:t>tiêu</w:t>
      </w:r>
      <w:proofErr w:type="spellEnd"/>
      <w:r w:rsidRPr="008F6317">
        <w:rPr>
          <w:rFonts w:eastAsia="Times New Roman" w:cs="Times New Roman"/>
          <w:sz w:val="28"/>
          <w:szCs w:val="28"/>
          <w:lang w:val="es-AR"/>
        </w:rPr>
        <w:t xml:space="preserve">: </w:t>
      </w:r>
    </w:p>
    <w:p w14:paraId="4FD11C08"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Mô</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tả</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được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cấu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trúc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nguyên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lý</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hoạt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động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của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một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hệ</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thống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tay</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máy</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dụng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khí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nén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mới</w:t>
      </w:r>
      <w:proofErr w:type="spellEnd"/>
    </w:p>
    <w:p w14:paraId="242D3E11"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Tìm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kiếm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được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thông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tin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từ</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tài</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liệu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kỹ</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thuật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bản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vẽ</w:t>
      </w:r>
      <w:proofErr w:type="spellEnd"/>
      <w:r w:rsidRPr="008F6317">
        <w:rPr>
          <w:rFonts w:eastAsia="Times New Roman" w:cs="Times New Roman"/>
          <w:sz w:val="28"/>
          <w:szCs w:val="28"/>
          <w:lang w:val="es-AR"/>
        </w:rPr>
        <w:t xml:space="preserve">, internet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áp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dụng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vào</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công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việc</w:t>
      </w:r>
      <w:proofErr w:type="spellEnd"/>
      <w:r w:rsidRPr="008F6317">
        <w:rPr>
          <w:rFonts w:eastAsia="Times New Roman" w:cs="Times New Roman"/>
          <w:sz w:val="28"/>
          <w:szCs w:val="28"/>
          <w:lang w:val="es-AR"/>
        </w:rPr>
        <w:t xml:space="preserve">. </w:t>
      </w:r>
    </w:p>
    <w:p w14:paraId="76B2DFE0"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Phân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tích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được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chức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năng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hoạt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động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đặc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biệt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làm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việc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điều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logic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trong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quy</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tự</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động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hóa</w:t>
      </w:r>
      <w:proofErr w:type="spellEnd"/>
      <w:r w:rsidRPr="008F6317">
        <w:rPr>
          <w:rFonts w:eastAsia="Times New Roman" w:cs="Times New Roman"/>
          <w:sz w:val="28"/>
          <w:szCs w:val="28"/>
          <w:lang w:val="es-AR"/>
        </w:rPr>
        <w:t>.</w:t>
      </w:r>
    </w:p>
    <w:p w14:paraId="47437C13"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Xây</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dựng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được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giải</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pháp</w:t>
      </w:r>
      <w:proofErr w:type="spellEnd"/>
      <w:r w:rsidRPr="008F6317">
        <w:rPr>
          <w:rFonts w:eastAsia="Times New Roman" w:cs="Times New Roman"/>
          <w:sz w:val="28"/>
          <w:szCs w:val="28"/>
          <w:lang w:val="es-AR"/>
        </w:rPr>
        <w:t xml:space="preserve"> cho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vấn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đề</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liên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quan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đến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quá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tự</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động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hóa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tay</w:t>
      </w:r>
      <w:proofErr w:type="spellEnd"/>
      <w:r w:rsidRPr="008F6317">
        <w:rPr>
          <w:rFonts w:eastAsia="Times New Roman" w:cs="Times New Roman"/>
          <w:sz w:val="28"/>
          <w:szCs w:val="28"/>
          <w:lang w:val="es-AR"/>
        </w:rPr>
        <w:t xml:space="preserve"> </w:t>
      </w:r>
      <w:proofErr w:type="spellStart"/>
      <w:proofErr w:type="gramStart"/>
      <w:r w:rsidRPr="008F6317">
        <w:rPr>
          <w:rFonts w:eastAsia="Times New Roman" w:cs="Times New Roman"/>
          <w:sz w:val="28"/>
          <w:szCs w:val="28"/>
          <w:lang w:val="es-AR"/>
        </w:rPr>
        <w:t>máy</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proofErr w:type="gram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vẽ</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đồ</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theo</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tiêu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chuẩn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giản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đồ</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trạng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thái</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biểu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đồ</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chức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năng</w:t>
      </w:r>
      <w:proofErr w:type="spellEnd"/>
      <w:r w:rsidRPr="008F6317">
        <w:rPr>
          <w:rFonts w:eastAsia="Times New Roman" w:cs="Times New Roman"/>
          <w:sz w:val="28"/>
          <w:szCs w:val="28"/>
          <w:lang w:val="es-AR"/>
        </w:rPr>
        <w:t>).</w:t>
      </w:r>
    </w:p>
    <w:p w14:paraId="02FBCDBB"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Đọc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hiểu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phân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tích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vẽ</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loại</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đồ</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mạch</w:t>
      </w:r>
      <w:proofErr w:type="spellEnd"/>
      <w:r w:rsidRPr="008F6317">
        <w:rPr>
          <w:rFonts w:eastAsia="Times New Roman" w:cs="Times New Roman"/>
          <w:sz w:val="28"/>
          <w:szCs w:val="28"/>
          <w:lang w:val="es-AR"/>
        </w:rPr>
        <w:t xml:space="preserve"> </w:t>
      </w:r>
      <w:proofErr w:type="gramStart"/>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mạch</w:t>
      </w:r>
      <w:proofErr w:type="spellEnd"/>
      <w:proofErr w:type="gram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thủy</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lực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khí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nén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của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hệ</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thống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tay</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máy</w:t>
      </w:r>
      <w:proofErr w:type="spellEnd"/>
    </w:p>
    <w:p w14:paraId="111036D5"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Viết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chương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bằng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ngôn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ngữ</w:t>
      </w:r>
      <w:proofErr w:type="spellEnd"/>
      <w:r w:rsidRPr="008F6317">
        <w:rPr>
          <w:rFonts w:eastAsia="Times New Roman" w:cs="Times New Roman"/>
          <w:sz w:val="28"/>
          <w:szCs w:val="28"/>
          <w:lang w:val="es-AR"/>
        </w:rPr>
        <w:t xml:space="preserve"> SCL</w:t>
      </w:r>
    </w:p>
    <w:p w14:paraId="36145030"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Tháo</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bộ</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phận</w:t>
      </w:r>
      <w:proofErr w:type="spellEnd"/>
      <w:r w:rsidRPr="008F6317">
        <w:rPr>
          <w:rFonts w:eastAsia="Times New Roman" w:cs="Times New Roman"/>
          <w:sz w:val="28"/>
          <w:szCs w:val="28"/>
          <w:lang w:val="es-AR"/>
        </w:rPr>
        <w:t>/</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trong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hệ</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thống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trạm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tay</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máy</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thay</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thế</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hiệu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chỉnh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w:t>
      </w:r>
    </w:p>
    <w:p w14:paraId="445524DE"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ráp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w:t>
      </w:r>
    </w:p>
    <w:p w14:paraId="117433EA"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Nạp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chương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PLC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nghiệm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vận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hành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hệ</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thống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w:t>
      </w:r>
    </w:p>
    <w:p w14:paraId="31F854A0"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Khắc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phục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lỗi</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của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khí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mềm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của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hệ</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thống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w:t>
      </w:r>
    </w:p>
    <w:p w14:paraId="1ED355F1"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ab/>
      </w:r>
      <w:r w:rsidRPr="008F6317">
        <w:rPr>
          <w:rFonts w:eastAsia="Times New Roman" w:cs="Times New Roman"/>
          <w:sz w:val="28"/>
          <w:szCs w:val="28"/>
          <w:lang w:val="de-DE"/>
        </w:rPr>
        <w:t>- Chủ động, sáng tạo, nghiêm túc trong học tập và sản xuất.</w:t>
      </w:r>
    </w:p>
    <w:p w14:paraId="2C94D3E5" w14:textId="77777777" w:rsidR="0054403A" w:rsidRPr="008F6317" w:rsidRDefault="0054403A" w:rsidP="00D461FE">
      <w:pPr>
        <w:tabs>
          <w:tab w:val="left" w:pos="480"/>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de-DE"/>
        </w:rPr>
        <w:t>2. Nội dung của bài:</w:t>
      </w:r>
    </w:p>
    <w:p w14:paraId="6491CDC2"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2.1. </w:t>
      </w:r>
      <w:proofErr w:type="spellStart"/>
      <w:r w:rsidRPr="008F6317">
        <w:rPr>
          <w:rFonts w:eastAsia="Times New Roman" w:cs="Times New Roman"/>
          <w:sz w:val="28"/>
          <w:szCs w:val="28"/>
          <w:lang w:val="es-AR"/>
        </w:rPr>
        <w:t>Yêu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cầu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công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nghệ</w:t>
      </w:r>
      <w:proofErr w:type="spellEnd"/>
      <w:r w:rsidRPr="008F6317">
        <w:rPr>
          <w:rFonts w:eastAsia="Times New Roman" w:cs="Times New Roman"/>
          <w:sz w:val="28"/>
          <w:szCs w:val="28"/>
          <w:lang w:val="es-AR"/>
        </w:rPr>
        <w:t xml:space="preserve"> cho </w:t>
      </w:r>
      <w:proofErr w:type="spellStart"/>
      <w:r w:rsidRPr="008F6317">
        <w:rPr>
          <w:rFonts w:eastAsia="Times New Roman" w:cs="Times New Roman"/>
          <w:sz w:val="28"/>
          <w:szCs w:val="28"/>
          <w:lang w:val="es-AR"/>
        </w:rPr>
        <w:t>trạm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tay</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máy</w:t>
      </w:r>
      <w:proofErr w:type="spellEnd"/>
    </w:p>
    <w:p w14:paraId="488F75F3"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2.2.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thông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tin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về</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mới</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cấu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chấp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hành</w:t>
      </w:r>
      <w:proofErr w:type="spellEnd"/>
      <w:r w:rsidRPr="008F6317">
        <w:rPr>
          <w:rFonts w:eastAsia="Times New Roman" w:cs="Times New Roman"/>
          <w:sz w:val="28"/>
          <w:szCs w:val="28"/>
          <w:lang w:val="es-AR"/>
        </w:rPr>
        <w:t>)</w:t>
      </w:r>
    </w:p>
    <w:p w14:paraId="42ACC963"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2.3. </w:t>
      </w:r>
      <w:proofErr w:type="spellStart"/>
      <w:r w:rsidRPr="008F6317">
        <w:rPr>
          <w:rFonts w:eastAsia="Times New Roman" w:cs="Times New Roman"/>
          <w:sz w:val="28"/>
          <w:szCs w:val="28"/>
          <w:lang w:val="es-AR"/>
        </w:rPr>
        <w:t>Thiết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kế</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chế</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tạo</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một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số</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bộ</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phận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khí</w:t>
      </w:r>
      <w:proofErr w:type="spellEnd"/>
    </w:p>
    <w:p w14:paraId="79B6BA32"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2.4. </w:t>
      </w:r>
      <w:proofErr w:type="spellStart"/>
      <w:r w:rsidRPr="008F6317">
        <w:rPr>
          <w:rFonts w:eastAsia="Times New Roman" w:cs="Times New Roman"/>
          <w:sz w:val="28"/>
          <w:szCs w:val="28"/>
          <w:lang w:val="es-AR"/>
        </w:rPr>
        <w:t>Lập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kế</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hoạch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ráp</w:t>
      </w:r>
      <w:proofErr w:type="spellEnd"/>
    </w:p>
    <w:p w14:paraId="72120B32"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2.5.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ráp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khí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cảm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biến</w:t>
      </w:r>
      <w:proofErr w:type="spellEnd"/>
    </w:p>
    <w:p w14:paraId="394460E5"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2.6. </w:t>
      </w:r>
      <w:proofErr w:type="spellStart"/>
      <w:r w:rsidRPr="008F6317">
        <w:rPr>
          <w:rFonts w:eastAsia="Times New Roman" w:cs="Times New Roman"/>
          <w:sz w:val="28"/>
          <w:szCs w:val="28"/>
          <w:lang w:val="es-AR"/>
        </w:rPr>
        <w:t>Hiệu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chỉnh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đồ</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mạch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có</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thể</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dùng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máy</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tính</w:t>
      </w:r>
      <w:proofErr w:type="spellEnd"/>
      <w:r w:rsidRPr="008F6317">
        <w:rPr>
          <w:rFonts w:eastAsia="Times New Roman" w:cs="Times New Roman"/>
          <w:sz w:val="28"/>
          <w:szCs w:val="28"/>
          <w:lang w:val="es-AR"/>
        </w:rPr>
        <w:t>)</w:t>
      </w:r>
    </w:p>
    <w:p w14:paraId="0F46020B"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2.7.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đặt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dụng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cổng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vào</w:t>
      </w:r>
      <w:proofErr w:type="spellEnd"/>
      <w:r w:rsidRPr="008F6317">
        <w:rPr>
          <w:rFonts w:eastAsia="Times New Roman" w:cs="Times New Roman"/>
          <w:sz w:val="28"/>
          <w:szCs w:val="28"/>
          <w:lang w:val="es-AR"/>
        </w:rPr>
        <w:t>/</w:t>
      </w:r>
      <w:proofErr w:type="spellStart"/>
      <w:r w:rsidRPr="008F6317">
        <w:rPr>
          <w:rFonts w:eastAsia="Times New Roman" w:cs="Times New Roman"/>
          <w:sz w:val="28"/>
          <w:szCs w:val="28"/>
          <w:lang w:val="es-AR"/>
        </w:rPr>
        <w:t>ra</w:t>
      </w:r>
      <w:proofErr w:type="spellEnd"/>
    </w:p>
    <w:p w14:paraId="0BC9131A"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2.8. </w:t>
      </w:r>
      <w:proofErr w:type="spellStart"/>
      <w:r w:rsidRPr="008F6317">
        <w:rPr>
          <w:rFonts w:eastAsia="Times New Roman" w:cs="Times New Roman"/>
          <w:sz w:val="28"/>
          <w:szCs w:val="28"/>
          <w:lang w:val="es-AR"/>
        </w:rPr>
        <w:t>Viết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chương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theo</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ngôn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ngữ</w:t>
      </w:r>
      <w:proofErr w:type="spellEnd"/>
      <w:r w:rsidRPr="008F6317">
        <w:rPr>
          <w:rFonts w:eastAsia="Times New Roman" w:cs="Times New Roman"/>
          <w:sz w:val="28"/>
          <w:szCs w:val="28"/>
          <w:lang w:val="es-AR"/>
        </w:rPr>
        <w:t xml:space="preserve"> SCL</w:t>
      </w:r>
    </w:p>
    <w:p w14:paraId="3BEE7B47"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2.9. </w:t>
      </w:r>
      <w:proofErr w:type="spellStart"/>
      <w:r w:rsidRPr="008F6317">
        <w:rPr>
          <w:rFonts w:eastAsia="Times New Roman" w:cs="Times New Roman"/>
          <w:sz w:val="28"/>
          <w:szCs w:val="28"/>
          <w:lang w:val="es-AR"/>
        </w:rPr>
        <w:t>Vận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hành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kiểm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tra</w:t>
      </w:r>
      <w:proofErr w:type="spellEnd"/>
    </w:p>
    <w:p w14:paraId="46FC1A6D"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2.10. </w:t>
      </w:r>
      <w:proofErr w:type="spellStart"/>
      <w:r w:rsidRPr="008F6317">
        <w:rPr>
          <w:rFonts w:eastAsia="Times New Roman" w:cs="Times New Roman"/>
          <w:sz w:val="28"/>
          <w:szCs w:val="28"/>
          <w:lang w:val="es-AR"/>
        </w:rPr>
        <w:t>Tìm</w:t>
      </w:r>
      <w:proofErr w:type="spellEnd"/>
      <w:r w:rsidRPr="008F6317">
        <w:rPr>
          <w:rFonts w:eastAsia="Times New Roman" w:cs="Times New Roman"/>
          <w:sz w:val="28"/>
          <w:szCs w:val="28"/>
          <w:lang w:val="es-AR"/>
        </w:rPr>
        <w:t xml:space="preserve"> và </w:t>
      </w:r>
      <w:proofErr w:type="spellStart"/>
      <w:r w:rsidRPr="008F6317">
        <w:rPr>
          <w:rFonts w:eastAsia="Times New Roman" w:cs="Times New Roman"/>
          <w:sz w:val="28"/>
          <w:szCs w:val="28"/>
          <w:lang w:val="es-AR"/>
        </w:rPr>
        <w:t>sửa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lỗi</w:t>
      </w:r>
      <w:proofErr w:type="spellEnd"/>
    </w:p>
    <w:p w14:paraId="508E93F3"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p>
    <w:tbl>
      <w:tblPr>
        <w:tblW w:w="9348" w:type="dxa"/>
        <w:tblLayout w:type="fixed"/>
        <w:tblLook w:val="04A0" w:firstRow="1" w:lastRow="0" w:firstColumn="1" w:lastColumn="0" w:noHBand="0" w:noVBand="1"/>
      </w:tblPr>
      <w:tblGrid>
        <w:gridCol w:w="6828"/>
        <w:gridCol w:w="2520"/>
      </w:tblGrid>
      <w:tr w:rsidR="0054403A" w:rsidRPr="008F6317" w14:paraId="54BD7E4A" w14:textId="77777777" w:rsidTr="004F54C3">
        <w:tc>
          <w:tcPr>
            <w:tcW w:w="6828" w:type="dxa"/>
          </w:tcPr>
          <w:p w14:paraId="08CEAEA4" w14:textId="77777777" w:rsidR="0054403A" w:rsidRPr="008F6317" w:rsidRDefault="0054403A" w:rsidP="00D461FE">
            <w:pPr>
              <w:tabs>
                <w:tab w:val="left" w:pos="600"/>
              </w:tabs>
              <w:spacing w:after="0" w:line="312" w:lineRule="auto"/>
              <w:jc w:val="both"/>
              <w:rPr>
                <w:rFonts w:eastAsia="Times New Roman" w:cs="Times New Roman"/>
                <w:b/>
                <w:sz w:val="28"/>
                <w:szCs w:val="28"/>
                <w:lang w:val="es-AR"/>
              </w:rPr>
            </w:pPr>
            <w:r w:rsidRPr="008F6317">
              <w:rPr>
                <w:rFonts w:eastAsia="Times New Roman" w:cs="Times New Roman"/>
                <w:sz w:val="28"/>
                <w:szCs w:val="28"/>
                <w:lang w:val="es-AR"/>
              </w:rPr>
              <w:lastRenderedPageBreak/>
              <w:t xml:space="preserve">        </w:t>
            </w:r>
            <w:proofErr w:type="spellStart"/>
            <w:r w:rsidRPr="008F6317">
              <w:rPr>
                <w:rFonts w:eastAsia="Times New Roman" w:cs="Times New Roman"/>
                <w:sz w:val="28"/>
                <w:szCs w:val="28"/>
                <w:lang w:val="es-AR"/>
              </w:rPr>
              <w:t>Bài</w:t>
            </w:r>
            <w:proofErr w:type="spellEnd"/>
            <w:r w:rsidRPr="008F6317">
              <w:rPr>
                <w:rFonts w:eastAsia="Times New Roman" w:cs="Times New Roman"/>
                <w:sz w:val="28"/>
                <w:szCs w:val="28"/>
                <w:lang w:val="es-AR"/>
              </w:rPr>
              <w:t xml:space="preserve"> 6:</w:t>
            </w:r>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Lắp</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ráp</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một</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trạm</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trên</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hệ</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thống</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cơ</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điện</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tử</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Trạm</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sản</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xuất</w:t>
            </w:r>
            <w:proofErr w:type="spellEnd"/>
          </w:p>
        </w:tc>
        <w:tc>
          <w:tcPr>
            <w:tcW w:w="2520" w:type="dxa"/>
          </w:tcPr>
          <w:p w14:paraId="7C0E897D" w14:textId="77777777" w:rsidR="0054403A" w:rsidRPr="008F6317" w:rsidRDefault="0054403A" w:rsidP="00D461FE">
            <w:pPr>
              <w:tabs>
                <w:tab w:val="left" w:pos="600"/>
              </w:tabs>
              <w:spacing w:after="0" w:line="312" w:lineRule="auto"/>
              <w:jc w:val="right"/>
              <w:rPr>
                <w:rFonts w:eastAsia="Times New Roman" w:cs="Times New Roman"/>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gian:2</w:t>
            </w:r>
            <w:r w:rsidRPr="008F6317">
              <w:rPr>
                <w:rFonts w:eastAsia="Times New Roman" w:cs="Times New Roman"/>
                <w:i/>
                <w:sz w:val="28"/>
                <w:szCs w:val="28"/>
                <w:lang w:val="vi-VN"/>
              </w:rPr>
              <w:t>6</w:t>
            </w:r>
            <w:r w:rsidRPr="008F6317">
              <w:rPr>
                <w:rFonts w:eastAsia="Times New Roman" w:cs="Times New Roman"/>
                <w:i/>
                <w:sz w:val="28"/>
                <w:szCs w:val="28"/>
              </w:rPr>
              <w:t xml:space="preserve"> </w:t>
            </w:r>
            <w:proofErr w:type="spellStart"/>
            <w:r w:rsidRPr="008F6317">
              <w:rPr>
                <w:rFonts w:eastAsia="Times New Roman" w:cs="Times New Roman"/>
                <w:i/>
                <w:sz w:val="28"/>
                <w:szCs w:val="28"/>
              </w:rPr>
              <w:t>giờ</w:t>
            </w:r>
            <w:proofErr w:type="spellEnd"/>
            <w:r w:rsidRPr="008F6317">
              <w:rPr>
                <w:rFonts w:eastAsia="Times New Roman" w:cs="Times New Roman"/>
                <w:i/>
                <w:sz w:val="28"/>
                <w:szCs w:val="28"/>
              </w:rPr>
              <w:t xml:space="preserve"> </w:t>
            </w:r>
          </w:p>
        </w:tc>
      </w:tr>
    </w:tbl>
    <w:p w14:paraId="04A2BCB8"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1.Mục </w:t>
      </w:r>
      <w:proofErr w:type="spellStart"/>
      <w:r w:rsidRPr="008F6317">
        <w:rPr>
          <w:rFonts w:eastAsia="Times New Roman" w:cs="Times New Roman"/>
          <w:sz w:val="28"/>
          <w:szCs w:val="28"/>
          <w:lang w:val="es-AR"/>
        </w:rPr>
        <w:t>tiêu</w:t>
      </w:r>
      <w:proofErr w:type="spellEnd"/>
      <w:r w:rsidRPr="008F6317">
        <w:rPr>
          <w:rFonts w:eastAsia="Times New Roman" w:cs="Times New Roman"/>
          <w:sz w:val="28"/>
          <w:szCs w:val="28"/>
          <w:lang w:val="es-AR"/>
        </w:rPr>
        <w:t>:</w:t>
      </w:r>
      <w:r w:rsidRPr="008F6317">
        <w:rPr>
          <w:rFonts w:eastAsia="Times New Roman" w:cs="Times New Roman"/>
          <w:sz w:val="28"/>
          <w:szCs w:val="28"/>
        </w:rPr>
        <w:t xml:space="preserve">     </w:t>
      </w:r>
    </w:p>
    <w:p w14:paraId="722E9E88"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Mô</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tả</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được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cấu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trúc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nguyên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lý</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hoạt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động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của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một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hệ</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thống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sản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xuất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dụng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khí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nén</w:t>
      </w:r>
      <w:proofErr w:type="spellEnd"/>
      <w:r w:rsidRPr="008F6317">
        <w:rPr>
          <w:rFonts w:eastAsia="Times New Roman" w:cs="Times New Roman"/>
          <w:sz w:val="28"/>
          <w:szCs w:val="28"/>
          <w:lang w:val="es-AR"/>
        </w:rPr>
        <w:t>.</w:t>
      </w:r>
    </w:p>
    <w:p w14:paraId="0184B063"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Tìm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kiếm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được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thông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tin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từ</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tài</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liệu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kỹ</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thuật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bản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vẽ</w:t>
      </w:r>
      <w:proofErr w:type="spellEnd"/>
      <w:r w:rsidRPr="008F6317">
        <w:rPr>
          <w:rFonts w:eastAsia="Times New Roman" w:cs="Times New Roman"/>
          <w:sz w:val="28"/>
          <w:szCs w:val="28"/>
          <w:lang w:val="es-AR"/>
        </w:rPr>
        <w:t xml:space="preserve">, internet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áp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dụng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vào</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công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việc</w:t>
      </w:r>
      <w:proofErr w:type="spellEnd"/>
      <w:r w:rsidRPr="008F6317">
        <w:rPr>
          <w:rFonts w:eastAsia="Times New Roman" w:cs="Times New Roman"/>
          <w:sz w:val="28"/>
          <w:szCs w:val="28"/>
          <w:lang w:val="es-AR"/>
        </w:rPr>
        <w:t xml:space="preserve">. </w:t>
      </w:r>
    </w:p>
    <w:p w14:paraId="5A6F6582"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Phân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tích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được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chức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năng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hoạt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động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đặc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biệt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làm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việc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điều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logic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trong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quy</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tự</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động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hóa</w:t>
      </w:r>
      <w:proofErr w:type="spellEnd"/>
      <w:r w:rsidRPr="008F6317">
        <w:rPr>
          <w:rFonts w:eastAsia="Times New Roman" w:cs="Times New Roman"/>
          <w:sz w:val="28"/>
          <w:szCs w:val="28"/>
          <w:lang w:val="es-AR"/>
        </w:rPr>
        <w:t>.</w:t>
      </w:r>
    </w:p>
    <w:p w14:paraId="7E96181F"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Vẽ</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được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bản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vẽ</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khí</w:t>
      </w:r>
      <w:proofErr w:type="spellEnd"/>
      <w:r w:rsidRPr="008F6317">
        <w:rPr>
          <w:rFonts w:eastAsia="Times New Roman" w:cs="Times New Roman"/>
          <w:sz w:val="28"/>
          <w:szCs w:val="28"/>
          <w:lang w:val="es-AR"/>
        </w:rPr>
        <w:t xml:space="preserve"> cho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p>
    <w:p w14:paraId="5F285824"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Lựa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chọn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được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động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truyền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động</w:t>
      </w:r>
      <w:proofErr w:type="spellEnd"/>
    </w:p>
    <w:p w14:paraId="29CA5916"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Xây</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dựng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được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giải</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pháp</w:t>
      </w:r>
      <w:proofErr w:type="spellEnd"/>
      <w:r w:rsidRPr="008F6317">
        <w:rPr>
          <w:rFonts w:eastAsia="Times New Roman" w:cs="Times New Roman"/>
          <w:sz w:val="28"/>
          <w:szCs w:val="28"/>
          <w:lang w:val="es-AR"/>
        </w:rPr>
        <w:t xml:space="preserve"> cho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vấn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đề</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liên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quan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đến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quá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tự</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động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hóa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sản</w:t>
      </w:r>
      <w:proofErr w:type="spellEnd"/>
      <w:r w:rsidRPr="008F6317">
        <w:rPr>
          <w:rFonts w:eastAsia="Times New Roman" w:cs="Times New Roman"/>
          <w:sz w:val="28"/>
          <w:szCs w:val="28"/>
          <w:lang w:val="es-AR"/>
        </w:rPr>
        <w:t xml:space="preserve"> </w:t>
      </w:r>
      <w:proofErr w:type="spellStart"/>
      <w:proofErr w:type="gramStart"/>
      <w:r w:rsidRPr="008F6317">
        <w:rPr>
          <w:rFonts w:eastAsia="Times New Roman" w:cs="Times New Roman"/>
          <w:sz w:val="28"/>
          <w:szCs w:val="28"/>
          <w:lang w:val="es-AR"/>
        </w:rPr>
        <w:t>xuất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proofErr w:type="gram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vẽ</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đồ</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theo</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tiêu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chuẩn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giản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đồ</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trạng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thái</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biểu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đồ</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chức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năng</w:t>
      </w:r>
      <w:proofErr w:type="spellEnd"/>
      <w:r w:rsidRPr="008F6317">
        <w:rPr>
          <w:rFonts w:eastAsia="Times New Roman" w:cs="Times New Roman"/>
          <w:sz w:val="28"/>
          <w:szCs w:val="28"/>
          <w:lang w:val="es-AR"/>
        </w:rPr>
        <w:t>).</w:t>
      </w:r>
    </w:p>
    <w:p w14:paraId="52C86C12"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Đọc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hiểu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phân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tích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vẽ</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loại</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đồ</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mạch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mạch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thủy</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lực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khí</w:t>
      </w:r>
      <w:proofErr w:type="spellEnd"/>
      <w:r w:rsidRPr="008F6317">
        <w:rPr>
          <w:rFonts w:eastAsia="Times New Roman" w:cs="Times New Roman"/>
          <w:sz w:val="28"/>
          <w:szCs w:val="28"/>
          <w:lang w:val="es-AR"/>
        </w:rPr>
        <w:t xml:space="preserve"> </w:t>
      </w:r>
      <w:proofErr w:type="spellStart"/>
      <w:proofErr w:type="gramStart"/>
      <w:r w:rsidRPr="008F6317">
        <w:rPr>
          <w:rFonts w:eastAsia="Times New Roman" w:cs="Times New Roman"/>
          <w:sz w:val="28"/>
          <w:szCs w:val="28"/>
          <w:lang w:val="es-AR"/>
        </w:rPr>
        <w:t>nén</w:t>
      </w:r>
      <w:proofErr w:type="spellEnd"/>
      <w:r w:rsidRPr="008F6317">
        <w:rPr>
          <w:rFonts w:eastAsia="Times New Roman" w:cs="Times New Roman"/>
          <w:sz w:val="28"/>
          <w:szCs w:val="28"/>
          <w:lang w:val="es-AR"/>
        </w:rPr>
        <w:t>,…</w:t>
      </w:r>
      <w:proofErr w:type="gram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của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hệ</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thống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sản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xuất</w:t>
      </w:r>
      <w:proofErr w:type="spellEnd"/>
    </w:p>
    <w:p w14:paraId="6DE6C887"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Viết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chương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bằng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ngôn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ngữ</w:t>
      </w:r>
      <w:proofErr w:type="spellEnd"/>
      <w:r w:rsidRPr="008F6317">
        <w:rPr>
          <w:rFonts w:eastAsia="Times New Roman" w:cs="Times New Roman"/>
          <w:sz w:val="28"/>
          <w:szCs w:val="28"/>
          <w:lang w:val="es-AR"/>
        </w:rPr>
        <w:t xml:space="preserve"> SCL</w:t>
      </w:r>
    </w:p>
    <w:p w14:paraId="49A7C2A7"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Xác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định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được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bước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thiết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để</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thực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công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việc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đặt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đấu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nối</w:t>
      </w:r>
      <w:proofErr w:type="spellEnd"/>
      <w:r w:rsidRPr="008F6317">
        <w:rPr>
          <w:rFonts w:eastAsia="Times New Roman" w:cs="Times New Roman"/>
          <w:sz w:val="28"/>
          <w:szCs w:val="28"/>
          <w:lang w:val="es-AR"/>
        </w:rPr>
        <w:t xml:space="preserve"> cho </w:t>
      </w:r>
      <w:proofErr w:type="spellStart"/>
      <w:r w:rsidRPr="008F6317">
        <w:rPr>
          <w:rFonts w:eastAsia="Times New Roman" w:cs="Times New Roman"/>
          <w:sz w:val="28"/>
          <w:szCs w:val="28"/>
          <w:lang w:val="es-AR"/>
        </w:rPr>
        <w:t>một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hệ</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thống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điều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khiển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bằng</w:t>
      </w:r>
      <w:proofErr w:type="spellEnd"/>
      <w:r w:rsidRPr="008F6317">
        <w:rPr>
          <w:rFonts w:eastAsia="Times New Roman" w:cs="Times New Roman"/>
          <w:sz w:val="28"/>
          <w:szCs w:val="28"/>
          <w:lang w:val="es-AR"/>
        </w:rPr>
        <w:t xml:space="preserve"> PLC.</w:t>
      </w:r>
    </w:p>
    <w:p w14:paraId="43E351D1"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Tháo</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bộ</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phận</w:t>
      </w:r>
      <w:proofErr w:type="spellEnd"/>
      <w:r w:rsidRPr="008F6317">
        <w:rPr>
          <w:rFonts w:eastAsia="Times New Roman" w:cs="Times New Roman"/>
          <w:sz w:val="28"/>
          <w:szCs w:val="28"/>
          <w:lang w:val="es-AR"/>
        </w:rPr>
        <w:t>/</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trong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hệ</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thống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trạm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sản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xuất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thay</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thế</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hiệu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chỉnh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w:t>
      </w:r>
    </w:p>
    <w:p w14:paraId="02C68DE7"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ráp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w:t>
      </w:r>
    </w:p>
    <w:p w14:paraId="163E9BA1"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Nạp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chương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PLC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nghiệm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vận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hành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hệ</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thống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w:t>
      </w:r>
    </w:p>
    <w:p w14:paraId="7AE5389E"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Khắc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phục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lỗi</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của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khí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mềm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của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hệ</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thống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w:t>
      </w:r>
    </w:p>
    <w:p w14:paraId="46BA0108"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ab/>
      </w:r>
      <w:r w:rsidRPr="008F6317">
        <w:rPr>
          <w:rFonts w:eastAsia="Times New Roman" w:cs="Times New Roman"/>
          <w:sz w:val="28"/>
          <w:szCs w:val="28"/>
          <w:lang w:val="de-DE"/>
        </w:rPr>
        <w:t>- Chủ động, sáng tạo, nghiêm túc trong học tập và sản xuất.</w:t>
      </w:r>
    </w:p>
    <w:p w14:paraId="68C65EA7" w14:textId="77777777" w:rsidR="0054403A" w:rsidRPr="008F6317" w:rsidRDefault="0054403A" w:rsidP="00D461FE">
      <w:pPr>
        <w:tabs>
          <w:tab w:val="left" w:pos="480"/>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de-DE"/>
        </w:rPr>
        <w:t>2. Nội dung của bài:</w:t>
      </w:r>
    </w:p>
    <w:p w14:paraId="1D2A2934"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2.1. </w:t>
      </w:r>
      <w:proofErr w:type="spellStart"/>
      <w:r w:rsidRPr="008F6317">
        <w:rPr>
          <w:rFonts w:eastAsia="Times New Roman" w:cs="Times New Roman"/>
          <w:sz w:val="28"/>
          <w:szCs w:val="28"/>
          <w:lang w:val="es-AR"/>
        </w:rPr>
        <w:t>Yêu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cầu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công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nghệ</w:t>
      </w:r>
      <w:proofErr w:type="spellEnd"/>
      <w:r w:rsidRPr="008F6317">
        <w:rPr>
          <w:rFonts w:eastAsia="Times New Roman" w:cs="Times New Roman"/>
          <w:sz w:val="28"/>
          <w:szCs w:val="28"/>
          <w:lang w:val="es-AR"/>
        </w:rPr>
        <w:t xml:space="preserve"> cho </w:t>
      </w:r>
      <w:proofErr w:type="spellStart"/>
      <w:r w:rsidRPr="008F6317">
        <w:rPr>
          <w:rFonts w:eastAsia="Times New Roman" w:cs="Times New Roman"/>
          <w:sz w:val="28"/>
          <w:szCs w:val="28"/>
          <w:lang w:val="es-AR"/>
        </w:rPr>
        <w:t>sản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xuất</w:t>
      </w:r>
      <w:proofErr w:type="spellEnd"/>
    </w:p>
    <w:p w14:paraId="757B5F05"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2.2.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thông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tin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về</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mới</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cấu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chấp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hành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động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
    <w:p w14:paraId="18F92653"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2.3. </w:t>
      </w:r>
      <w:proofErr w:type="spellStart"/>
      <w:r w:rsidRPr="008F6317">
        <w:rPr>
          <w:rFonts w:eastAsia="Times New Roman" w:cs="Times New Roman"/>
          <w:sz w:val="28"/>
          <w:szCs w:val="28"/>
          <w:lang w:val="es-AR"/>
        </w:rPr>
        <w:t>Thiết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kế</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chế</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tạo</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một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số</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bộ</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phận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khí</w:t>
      </w:r>
      <w:proofErr w:type="spellEnd"/>
    </w:p>
    <w:p w14:paraId="293FFA06"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2.4. </w:t>
      </w:r>
      <w:proofErr w:type="spellStart"/>
      <w:r w:rsidRPr="008F6317">
        <w:rPr>
          <w:rFonts w:eastAsia="Times New Roman" w:cs="Times New Roman"/>
          <w:sz w:val="28"/>
          <w:szCs w:val="28"/>
          <w:lang w:val="es-AR"/>
        </w:rPr>
        <w:t>Lập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kế</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hoạch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ráp</w:t>
      </w:r>
      <w:proofErr w:type="spellEnd"/>
    </w:p>
    <w:p w14:paraId="166770AE"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2.5.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ráp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khí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cảm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biến</w:t>
      </w:r>
      <w:proofErr w:type="spellEnd"/>
    </w:p>
    <w:p w14:paraId="195A750A"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2.6. </w:t>
      </w:r>
      <w:proofErr w:type="spellStart"/>
      <w:r w:rsidRPr="008F6317">
        <w:rPr>
          <w:rFonts w:eastAsia="Times New Roman" w:cs="Times New Roman"/>
          <w:sz w:val="28"/>
          <w:szCs w:val="28"/>
          <w:lang w:val="es-AR"/>
        </w:rPr>
        <w:t>Hiệu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chỉnh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đồ</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mạch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có</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thể</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dùng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máy</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tính</w:t>
      </w:r>
      <w:proofErr w:type="spellEnd"/>
      <w:r w:rsidRPr="008F6317">
        <w:rPr>
          <w:rFonts w:eastAsia="Times New Roman" w:cs="Times New Roman"/>
          <w:sz w:val="28"/>
          <w:szCs w:val="28"/>
          <w:lang w:val="es-AR"/>
        </w:rPr>
        <w:t>)</w:t>
      </w:r>
    </w:p>
    <w:p w14:paraId="3E48D274"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2.7.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đặt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dụng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cổng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vào</w:t>
      </w:r>
      <w:proofErr w:type="spellEnd"/>
      <w:r w:rsidRPr="008F6317">
        <w:rPr>
          <w:rFonts w:eastAsia="Times New Roman" w:cs="Times New Roman"/>
          <w:sz w:val="28"/>
          <w:szCs w:val="28"/>
          <w:lang w:val="es-AR"/>
        </w:rPr>
        <w:t>/</w:t>
      </w:r>
      <w:proofErr w:type="spellStart"/>
      <w:r w:rsidRPr="008F6317">
        <w:rPr>
          <w:rFonts w:eastAsia="Times New Roman" w:cs="Times New Roman"/>
          <w:sz w:val="28"/>
          <w:szCs w:val="28"/>
          <w:lang w:val="es-AR"/>
        </w:rPr>
        <w:t>ra</w:t>
      </w:r>
      <w:proofErr w:type="spellEnd"/>
    </w:p>
    <w:p w14:paraId="0ABE9378"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2.8. </w:t>
      </w:r>
      <w:proofErr w:type="spellStart"/>
      <w:r w:rsidRPr="008F6317">
        <w:rPr>
          <w:rFonts w:eastAsia="Times New Roman" w:cs="Times New Roman"/>
          <w:sz w:val="28"/>
          <w:szCs w:val="28"/>
          <w:lang w:val="es-AR"/>
        </w:rPr>
        <w:t>Viết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chương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theo</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ngôn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ngữ</w:t>
      </w:r>
      <w:proofErr w:type="spellEnd"/>
      <w:r w:rsidRPr="008F6317">
        <w:rPr>
          <w:rFonts w:eastAsia="Times New Roman" w:cs="Times New Roman"/>
          <w:sz w:val="28"/>
          <w:szCs w:val="28"/>
          <w:lang w:val="es-AR"/>
        </w:rPr>
        <w:t xml:space="preserve"> SCL</w:t>
      </w:r>
    </w:p>
    <w:p w14:paraId="4C2C2894"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lastRenderedPageBreak/>
        <w:t xml:space="preserve">2.9. </w:t>
      </w:r>
      <w:proofErr w:type="spellStart"/>
      <w:r w:rsidRPr="008F6317">
        <w:rPr>
          <w:rFonts w:eastAsia="Times New Roman" w:cs="Times New Roman"/>
          <w:sz w:val="28"/>
          <w:szCs w:val="28"/>
          <w:lang w:val="es-AR"/>
        </w:rPr>
        <w:t>Vận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hành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kiểm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tra</w:t>
      </w:r>
      <w:proofErr w:type="spellEnd"/>
    </w:p>
    <w:p w14:paraId="551D8244"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2.10. </w:t>
      </w:r>
      <w:proofErr w:type="spellStart"/>
      <w:r w:rsidRPr="008F6317">
        <w:rPr>
          <w:rFonts w:eastAsia="Times New Roman" w:cs="Times New Roman"/>
          <w:sz w:val="28"/>
          <w:szCs w:val="28"/>
          <w:lang w:val="es-AR"/>
        </w:rPr>
        <w:t>Tìm</w:t>
      </w:r>
      <w:proofErr w:type="spellEnd"/>
      <w:r w:rsidRPr="008F6317">
        <w:rPr>
          <w:rFonts w:eastAsia="Times New Roman" w:cs="Times New Roman"/>
          <w:sz w:val="28"/>
          <w:szCs w:val="28"/>
          <w:lang w:val="es-AR"/>
        </w:rPr>
        <w:t xml:space="preserve"> và </w:t>
      </w:r>
      <w:proofErr w:type="spellStart"/>
      <w:r w:rsidRPr="008F6317">
        <w:rPr>
          <w:rFonts w:eastAsia="Times New Roman" w:cs="Times New Roman"/>
          <w:sz w:val="28"/>
          <w:szCs w:val="28"/>
          <w:lang w:val="es-AR"/>
        </w:rPr>
        <w:t>sửa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lỗi</w:t>
      </w:r>
      <w:proofErr w:type="spellEnd"/>
    </w:p>
    <w:p w14:paraId="681B5600"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p>
    <w:tbl>
      <w:tblPr>
        <w:tblW w:w="9240" w:type="dxa"/>
        <w:tblInd w:w="108" w:type="dxa"/>
        <w:tblLayout w:type="fixed"/>
        <w:tblLook w:val="04A0" w:firstRow="1" w:lastRow="0" w:firstColumn="1" w:lastColumn="0" w:noHBand="0" w:noVBand="1"/>
      </w:tblPr>
      <w:tblGrid>
        <w:gridCol w:w="7080"/>
        <w:gridCol w:w="2160"/>
      </w:tblGrid>
      <w:tr w:rsidR="0054403A" w:rsidRPr="008F6317" w14:paraId="2F4829B6" w14:textId="77777777" w:rsidTr="004F54C3">
        <w:tc>
          <w:tcPr>
            <w:tcW w:w="7080" w:type="dxa"/>
          </w:tcPr>
          <w:p w14:paraId="7BBF1C08" w14:textId="77777777" w:rsidR="0054403A" w:rsidRPr="008F6317" w:rsidRDefault="0054403A" w:rsidP="00D461FE">
            <w:pPr>
              <w:tabs>
                <w:tab w:val="left" w:pos="600"/>
              </w:tabs>
              <w:spacing w:after="0" w:line="312" w:lineRule="auto"/>
              <w:jc w:val="both"/>
              <w:rPr>
                <w:rFonts w:eastAsia="Times New Roman" w:cs="Times New Roman"/>
                <w:b/>
                <w:sz w:val="28"/>
                <w:szCs w:val="28"/>
                <w:lang w:val="es-AR"/>
              </w:rPr>
            </w:pPr>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Bài</w:t>
            </w:r>
            <w:proofErr w:type="spellEnd"/>
            <w:r w:rsidRPr="008F6317">
              <w:rPr>
                <w:rFonts w:eastAsia="Times New Roman" w:cs="Times New Roman"/>
                <w:sz w:val="28"/>
                <w:szCs w:val="28"/>
                <w:lang w:val="es-AR"/>
              </w:rPr>
              <w:t xml:space="preserve"> 7:</w:t>
            </w:r>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Lắp</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ráp</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một</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hệ</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thống</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vận</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chuyển</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Băng</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tải</w:t>
            </w:r>
            <w:proofErr w:type="spellEnd"/>
          </w:p>
        </w:tc>
        <w:tc>
          <w:tcPr>
            <w:tcW w:w="2160" w:type="dxa"/>
          </w:tcPr>
          <w:p w14:paraId="6DA35D88" w14:textId="77777777" w:rsidR="0054403A" w:rsidRPr="008F6317" w:rsidRDefault="0054403A" w:rsidP="00D461FE">
            <w:pPr>
              <w:tabs>
                <w:tab w:val="left" w:pos="600"/>
              </w:tabs>
              <w:spacing w:after="0" w:line="312" w:lineRule="auto"/>
              <w:jc w:val="right"/>
              <w:rPr>
                <w:rFonts w:eastAsia="Times New Roman" w:cs="Times New Roman"/>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gian:2</w:t>
            </w:r>
            <w:r w:rsidRPr="008F6317">
              <w:rPr>
                <w:rFonts w:eastAsia="Times New Roman" w:cs="Times New Roman"/>
                <w:i/>
                <w:sz w:val="28"/>
                <w:szCs w:val="28"/>
                <w:lang w:val="vi-VN"/>
              </w:rPr>
              <w:t>2</w:t>
            </w:r>
            <w:r w:rsidRPr="008F6317">
              <w:rPr>
                <w:rFonts w:eastAsia="Times New Roman" w:cs="Times New Roman"/>
                <w:i/>
                <w:sz w:val="28"/>
                <w:szCs w:val="28"/>
              </w:rPr>
              <w:t xml:space="preserve"> </w:t>
            </w:r>
            <w:proofErr w:type="spellStart"/>
            <w:r w:rsidRPr="008F6317">
              <w:rPr>
                <w:rFonts w:eastAsia="Times New Roman" w:cs="Times New Roman"/>
                <w:i/>
                <w:sz w:val="28"/>
                <w:szCs w:val="28"/>
              </w:rPr>
              <w:t>giờ</w:t>
            </w:r>
            <w:proofErr w:type="spellEnd"/>
            <w:r w:rsidRPr="008F6317">
              <w:rPr>
                <w:rFonts w:eastAsia="Times New Roman" w:cs="Times New Roman"/>
                <w:i/>
                <w:sz w:val="28"/>
                <w:szCs w:val="28"/>
              </w:rPr>
              <w:t xml:space="preserve"> </w:t>
            </w:r>
          </w:p>
        </w:tc>
      </w:tr>
    </w:tbl>
    <w:p w14:paraId="7E74F5F8"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1.Mục </w:t>
      </w:r>
      <w:proofErr w:type="spellStart"/>
      <w:r w:rsidRPr="008F6317">
        <w:rPr>
          <w:rFonts w:eastAsia="Times New Roman" w:cs="Times New Roman"/>
          <w:sz w:val="28"/>
          <w:szCs w:val="28"/>
          <w:lang w:val="es-AR"/>
        </w:rPr>
        <w:t>tiêu</w:t>
      </w:r>
      <w:proofErr w:type="spellEnd"/>
      <w:r w:rsidRPr="008F6317">
        <w:rPr>
          <w:rFonts w:eastAsia="Times New Roman" w:cs="Times New Roman"/>
          <w:sz w:val="28"/>
          <w:szCs w:val="28"/>
          <w:lang w:val="es-AR"/>
        </w:rPr>
        <w:t>:</w:t>
      </w:r>
    </w:p>
    <w:p w14:paraId="680D168A"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Mô</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tả</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được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cấu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trúc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nguyên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lý</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hoạt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động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một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hệ</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thống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vận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chuyển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dụng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chuyển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động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khí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nén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w:t>
      </w:r>
    </w:p>
    <w:p w14:paraId="59269841"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Lập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kế</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hoạch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ráp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vận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hành</w:t>
      </w:r>
      <w:proofErr w:type="spellEnd"/>
      <w:r w:rsidRPr="008F6317">
        <w:rPr>
          <w:rFonts w:eastAsia="Times New Roman" w:cs="Times New Roman"/>
          <w:sz w:val="28"/>
          <w:szCs w:val="28"/>
          <w:lang w:val="es-AR"/>
        </w:rPr>
        <w:t>.</w:t>
      </w:r>
    </w:p>
    <w:p w14:paraId="38ABD393"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Lựa</w:t>
      </w:r>
      <w:proofErr w:type="spellEnd"/>
      <w:r w:rsidRPr="008F6317">
        <w:rPr>
          <w:rFonts w:eastAsia="Times New Roman" w:cs="Times New Roman"/>
          <w:sz w:val="28"/>
          <w:szCs w:val="28"/>
          <w:lang w:val="es-AR"/>
        </w:rPr>
        <w:t xml:space="preserve"> chon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dụng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cụ</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ráp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thiết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bị</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đo</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vật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tư</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phù</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hợp</w:t>
      </w:r>
      <w:proofErr w:type="spellEnd"/>
    </w:p>
    <w:p w14:paraId="32E07FB3"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bộ</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phận</w:t>
      </w:r>
      <w:proofErr w:type="spellEnd"/>
      <w:r w:rsidRPr="008F6317">
        <w:rPr>
          <w:rFonts w:eastAsia="Times New Roman" w:cs="Times New Roman"/>
          <w:sz w:val="28"/>
          <w:szCs w:val="28"/>
          <w:lang w:val="es-AR"/>
        </w:rPr>
        <w:t>/</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khí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khí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nén</w:t>
      </w:r>
      <w:proofErr w:type="spellEnd"/>
      <w:r w:rsidRPr="008F6317">
        <w:rPr>
          <w:rFonts w:eastAsia="Times New Roman" w:cs="Times New Roman"/>
          <w:sz w:val="28"/>
          <w:szCs w:val="28"/>
          <w:lang w:val="es-AR"/>
        </w:rPr>
        <w:t>.</w:t>
      </w:r>
    </w:p>
    <w:p w14:paraId="698FD2F0"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ráp</w:t>
      </w:r>
      <w:proofErr w:type="spellEnd"/>
      <w:r w:rsidRPr="008F6317">
        <w:rPr>
          <w:rFonts w:eastAsia="Times New Roman" w:cs="Times New Roman"/>
          <w:sz w:val="28"/>
          <w:szCs w:val="28"/>
          <w:lang w:val="es-AR"/>
        </w:rPr>
        <w:t>/</w:t>
      </w:r>
      <w:proofErr w:type="spellStart"/>
      <w:r w:rsidRPr="008F6317">
        <w:rPr>
          <w:rFonts w:eastAsia="Times New Roman" w:cs="Times New Roman"/>
          <w:sz w:val="28"/>
          <w:szCs w:val="28"/>
          <w:lang w:val="es-AR"/>
        </w:rPr>
        <w:t>đấu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nối</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w:t>
      </w:r>
    </w:p>
    <w:p w14:paraId="4D9C2404"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Nối</w:t>
      </w:r>
      <w:proofErr w:type="spellEnd"/>
      <w:r w:rsidRPr="008F6317">
        <w:rPr>
          <w:rFonts w:eastAsia="Times New Roman" w:cs="Times New Roman"/>
          <w:sz w:val="28"/>
          <w:szCs w:val="28"/>
          <w:lang w:val="es-AR"/>
        </w:rPr>
        <w:t xml:space="preserve"> </w:t>
      </w:r>
      <w:proofErr w:type="spellStart"/>
      <w:proofErr w:type="gram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proofErr w:type="gram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khí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nén</w:t>
      </w:r>
      <w:proofErr w:type="spellEnd"/>
      <w:r w:rsidRPr="008F6317">
        <w:rPr>
          <w:rFonts w:eastAsia="Times New Roman" w:cs="Times New Roman"/>
          <w:sz w:val="28"/>
          <w:szCs w:val="28"/>
          <w:lang w:val="es-AR"/>
        </w:rPr>
        <w:t xml:space="preserve"> </w:t>
      </w:r>
    </w:p>
    <w:p w14:paraId="7A1E9DB1"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Viết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nạp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chương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vào</w:t>
      </w:r>
      <w:proofErr w:type="spellEnd"/>
      <w:r w:rsidRPr="008F6317">
        <w:rPr>
          <w:rFonts w:eastAsia="Times New Roman" w:cs="Times New Roman"/>
          <w:sz w:val="28"/>
          <w:szCs w:val="28"/>
          <w:lang w:val="es-AR"/>
        </w:rPr>
        <w:t xml:space="preserve"> PLC</w:t>
      </w:r>
    </w:p>
    <w:p w14:paraId="03949341"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Thử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nghiệm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vận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hành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kiểm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hệ</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thống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vận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chuyển</w:t>
      </w:r>
      <w:proofErr w:type="spellEnd"/>
      <w:r w:rsidRPr="008F6317">
        <w:rPr>
          <w:rFonts w:eastAsia="Times New Roman" w:cs="Times New Roman"/>
          <w:sz w:val="28"/>
          <w:szCs w:val="28"/>
          <w:lang w:val="es-AR"/>
        </w:rPr>
        <w:t xml:space="preserve"> </w:t>
      </w:r>
    </w:p>
    <w:p w14:paraId="75E1D324"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Khắc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phục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lỗi</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của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khí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mềm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của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hệ</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thống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w:t>
      </w:r>
    </w:p>
    <w:p w14:paraId="736E048F"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ab/>
      </w:r>
      <w:r w:rsidRPr="008F6317">
        <w:rPr>
          <w:rFonts w:eastAsia="Times New Roman" w:cs="Times New Roman"/>
          <w:sz w:val="28"/>
          <w:szCs w:val="28"/>
          <w:lang w:val="de-DE"/>
        </w:rPr>
        <w:t>- Chủ động, sáng tạo, nghiêm túc trong học tập và sản xuất.</w:t>
      </w:r>
    </w:p>
    <w:p w14:paraId="5EB1E526" w14:textId="77777777" w:rsidR="0054403A" w:rsidRPr="008F6317" w:rsidRDefault="0054403A" w:rsidP="00D461FE">
      <w:pPr>
        <w:tabs>
          <w:tab w:val="left" w:pos="480"/>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de-DE"/>
        </w:rPr>
        <w:t>2. Nội dung của bài:</w:t>
      </w:r>
    </w:p>
    <w:p w14:paraId="69B0BEBD"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2.1. </w:t>
      </w:r>
      <w:proofErr w:type="spellStart"/>
      <w:r w:rsidRPr="008F6317">
        <w:rPr>
          <w:rFonts w:eastAsia="Times New Roman" w:cs="Times New Roman"/>
          <w:sz w:val="28"/>
          <w:szCs w:val="28"/>
          <w:lang w:val="es-AR"/>
        </w:rPr>
        <w:t>Phân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tích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yêu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cầu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công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nghệ</w:t>
      </w:r>
      <w:proofErr w:type="spellEnd"/>
      <w:r w:rsidRPr="008F6317">
        <w:rPr>
          <w:rFonts w:eastAsia="Times New Roman" w:cs="Times New Roman"/>
          <w:sz w:val="28"/>
          <w:szCs w:val="28"/>
          <w:lang w:val="es-AR"/>
        </w:rPr>
        <w:t xml:space="preserve"> cho </w:t>
      </w:r>
      <w:proofErr w:type="spellStart"/>
      <w:r w:rsidRPr="008F6317">
        <w:rPr>
          <w:rFonts w:eastAsia="Times New Roman" w:cs="Times New Roman"/>
          <w:sz w:val="28"/>
          <w:szCs w:val="28"/>
          <w:lang w:val="es-AR"/>
        </w:rPr>
        <w:t>quá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vận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chuyển</w:t>
      </w:r>
      <w:proofErr w:type="spellEnd"/>
      <w:r w:rsidRPr="008F6317">
        <w:rPr>
          <w:rFonts w:eastAsia="Times New Roman" w:cs="Times New Roman"/>
          <w:sz w:val="28"/>
          <w:szCs w:val="28"/>
          <w:lang w:val="es-AR"/>
        </w:rPr>
        <w:t xml:space="preserve"> </w:t>
      </w:r>
    </w:p>
    <w:p w14:paraId="3C9253FE"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2.2. </w:t>
      </w:r>
      <w:proofErr w:type="spellStart"/>
      <w:r w:rsidRPr="008F6317">
        <w:rPr>
          <w:rFonts w:eastAsia="Times New Roman" w:cs="Times New Roman"/>
          <w:sz w:val="28"/>
          <w:szCs w:val="28"/>
          <w:lang w:val="es-AR"/>
        </w:rPr>
        <w:t>Lập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kế</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hoạch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đặt</w:t>
      </w:r>
      <w:proofErr w:type="spellEnd"/>
    </w:p>
    <w:p w14:paraId="54AD105D"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2.3.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đặt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khí</w:t>
      </w:r>
      <w:proofErr w:type="spellEnd"/>
      <w:r w:rsidRPr="008F6317">
        <w:rPr>
          <w:rFonts w:eastAsia="Times New Roman" w:cs="Times New Roman"/>
          <w:sz w:val="28"/>
          <w:szCs w:val="28"/>
          <w:lang w:val="es-AR"/>
        </w:rPr>
        <w:t xml:space="preserve"> </w:t>
      </w:r>
    </w:p>
    <w:p w14:paraId="0E599881"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2.4.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đặt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khí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nén</w:t>
      </w:r>
      <w:proofErr w:type="spellEnd"/>
      <w:r w:rsidRPr="008F6317">
        <w:rPr>
          <w:rFonts w:eastAsia="Times New Roman" w:cs="Times New Roman"/>
          <w:sz w:val="28"/>
          <w:szCs w:val="28"/>
          <w:lang w:val="es-AR"/>
        </w:rPr>
        <w:t>,</w:t>
      </w:r>
    </w:p>
    <w:p w14:paraId="1E3C42BD"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2.5.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đặt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cảm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biến</w:t>
      </w:r>
      <w:proofErr w:type="spellEnd"/>
    </w:p>
    <w:p w14:paraId="08D91724"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2.6.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đặt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nguồn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cung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cấp</w:t>
      </w:r>
      <w:proofErr w:type="spellEnd"/>
      <w:r w:rsidRPr="008F6317">
        <w:rPr>
          <w:rFonts w:eastAsia="Times New Roman" w:cs="Times New Roman"/>
          <w:sz w:val="28"/>
          <w:szCs w:val="28"/>
          <w:lang w:val="es-AR"/>
        </w:rPr>
        <w:t xml:space="preserve"> </w:t>
      </w:r>
    </w:p>
    <w:p w14:paraId="0B5988B0"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2.7. </w:t>
      </w:r>
      <w:proofErr w:type="spellStart"/>
      <w:r w:rsidRPr="008F6317">
        <w:rPr>
          <w:rFonts w:eastAsia="Times New Roman" w:cs="Times New Roman"/>
          <w:sz w:val="28"/>
          <w:szCs w:val="28"/>
          <w:lang w:val="es-AR"/>
        </w:rPr>
        <w:t>Lắp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đặt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mạch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điều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khiển</w:t>
      </w:r>
      <w:proofErr w:type="spellEnd"/>
      <w:r w:rsidRPr="008F6317">
        <w:rPr>
          <w:rFonts w:eastAsia="Times New Roman" w:cs="Times New Roman"/>
          <w:sz w:val="28"/>
          <w:szCs w:val="28"/>
          <w:lang w:val="es-AR"/>
        </w:rPr>
        <w:t xml:space="preserve"> </w:t>
      </w:r>
    </w:p>
    <w:p w14:paraId="04DD7BCB"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2.8. </w:t>
      </w:r>
      <w:proofErr w:type="spellStart"/>
      <w:r w:rsidRPr="008F6317">
        <w:rPr>
          <w:rFonts w:eastAsia="Times New Roman" w:cs="Times New Roman"/>
          <w:sz w:val="28"/>
          <w:szCs w:val="28"/>
          <w:lang w:val="es-AR"/>
        </w:rPr>
        <w:t>Nạp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chương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mẫu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sẵn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có</w:t>
      </w:r>
      <w:proofErr w:type="spellEnd"/>
      <w:r w:rsidRPr="008F6317">
        <w:rPr>
          <w:rFonts w:eastAsia="Times New Roman" w:cs="Times New Roman"/>
          <w:sz w:val="28"/>
          <w:szCs w:val="28"/>
          <w:lang w:val="es-AR"/>
        </w:rPr>
        <w:t>)</w:t>
      </w:r>
    </w:p>
    <w:p w14:paraId="3FE2C289"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2.9. </w:t>
      </w:r>
      <w:proofErr w:type="spellStart"/>
      <w:r w:rsidRPr="008F6317">
        <w:rPr>
          <w:rFonts w:eastAsia="Times New Roman" w:cs="Times New Roman"/>
          <w:sz w:val="28"/>
          <w:szCs w:val="28"/>
          <w:lang w:val="es-AR"/>
        </w:rPr>
        <w:t>Viết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chương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
    <w:p w14:paraId="794DC68D"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2.10. </w:t>
      </w:r>
      <w:proofErr w:type="spellStart"/>
      <w:r w:rsidRPr="008F6317">
        <w:rPr>
          <w:rFonts w:eastAsia="Times New Roman" w:cs="Times New Roman"/>
          <w:sz w:val="28"/>
          <w:szCs w:val="28"/>
          <w:lang w:val="es-AR"/>
        </w:rPr>
        <w:t>Vận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hành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kiểm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tra</w:t>
      </w:r>
      <w:proofErr w:type="spellEnd"/>
      <w:r w:rsidRPr="008F6317">
        <w:rPr>
          <w:rFonts w:eastAsia="Times New Roman" w:cs="Times New Roman"/>
          <w:sz w:val="28"/>
          <w:szCs w:val="28"/>
          <w:lang w:val="es-AR"/>
        </w:rPr>
        <w:t xml:space="preserve"> </w:t>
      </w:r>
    </w:p>
    <w:p w14:paraId="37C705AF"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2.11. </w:t>
      </w:r>
      <w:proofErr w:type="spellStart"/>
      <w:r w:rsidRPr="008F6317">
        <w:rPr>
          <w:rFonts w:eastAsia="Times New Roman" w:cs="Times New Roman"/>
          <w:sz w:val="28"/>
          <w:szCs w:val="28"/>
          <w:lang w:val="es-AR"/>
        </w:rPr>
        <w:t>Tìm</w:t>
      </w:r>
      <w:proofErr w:type="spellEnd"/>
      <w:r w:rsidRPr="008F6317">
        <w:rPr>
          <w:rFonts w:eastAsia="Times New Roman" w:cs="Times New Roman"/>
          <w:sz w:val="28"/>
          <w:szCs w:val="28"/>
          <w:lang w:val="es-AR"/>
        </w:rPr>
        <w:t xml:space="preserve"> và </w:t>
      </w:r>
      <w:proofErr w:type="spellStart"/>
      <w:r w:rsidRPr="008F6317">
        <w:rPr>
          <w:rFonts w:eastAsia="Times New Roman" w:cs="Times New Roman"/>
          <w:sz w:val="28"/>
          <w:szCs w:val="28"/>
          <w:lang w:val="es-AR"/>
        </w:rPr>
        <w:t>sửa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lỗi</w:t>
      </w:r>
      <w:proofErr w:type="spellEnd"/>
      <w:r w:rsidRPr="008F6317">
        <w:rPr>
          <w:rFonts w:eastAsia="Times New Roman" w:cs="Times New Roman"/>
          <w:sz w:val="28"/>
          <w:szCs w:val="28"/>
          <w:lang w:val="es-AR"/>
        </w:rPr>
        <w:t xml:space="preserve"> </w:t>
      </w:r>
    </w:p>
    <w:p w14:paraId="6931EB28"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2.12. </w:t>
      </w:r>
      <w:proofErr w:type="spellStart"/>
      <w:r w:rsidRPr="008F6317">
        <w:rPr>
          <w:rFonts w:eastAsia="Times New Roman" w:cs="Times New Roman"/>
          <w:sz w:val="28"/>
          <w:szCs w:val="28"/>
          <w:lang w:val="es-AR"/>
        </w:rPr>
        <w:t>Đánh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giá</w:t>
      </w:r>
      <w:proofErr w:type="spellEnd"/>
      <w:r w:rsidRPr="008F6317">
        <w:rPr>
          <w:rFonts w:eastAsia="Times New Roman" w:cs="Times New Roman"/>
          <w:sz w:val="28"/>
          <w:szCs w:val="28"/>
          <w:lang w:val="es-AR"/>
        </w:rPr>
        <w:t xml:space="preserve"> </w:t>
      </w:r>
    </w:p>
    <w:p w14:paraId="3B173C8A"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p>
    <w:tbl>
      <w:tblPr>
        <w:tblW w:w="10773" w:type="dxa"/>
        <w:tblInd w:w="108" w:type="dxa"/>
        <w:tblLayout w:type="fixed"/>
        <w:tblLook w:val="04A0" w:firstRow="1" w:lastRow="0" w:firstColumn="1" w:lastColumn="0" w:noHBand="0" w:noVBand="1"/>
      </w:tblPr>
      <w:tblGrid>
        <w:gridCol w:w="8294"/>
        <w:gridCol w:w="2479"/>
      </w:tblGrid>
      <w:tr w:rsidR="0054403A" w:rsidRPr="008F6317" w14:paraId="1BC22673" w14:textId="77777777" w:rsidTr="004F54C3">
        <w:tc>
          <w:tcPr>
            <w:tcW w:w="8294" w:type="dxa"/>
          </w:tcPr>
          <w:p w14:paraId="057A6044" w14:textId="77777777" w:rsidR="0054403A" w:rsidRPr="008F6317" w:rsidRDefault="0054403A" w:rsidP="00D461FE">
            <w:pPr>
              <w:tabs>
                <w:tab w:val="left" w:pos="600"/>
              </w:tabs>
              <w:spacing w:after="0" w:line="312" w:lineRule="auto"/>
              <w:ind w:right="-108"/>
              <w:jc w:val="both"/>
              <w:rPr>
                <w:rFonts w:eastAsia="Times New Roman" w:cs="Times New Roman"/>
                <w:b/>
                <w:sz w:val="28"/>
                <w:szCs w:val="28"/>
                <w:lang w:val="es-AR"/>
              </w:rPr>
            </w:pPr>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Bài</w:t>
            </w:r>
            <w:proofErr w:type="spellEnd"/>
            <w:r w:rsidRPr="008F6317">
              <w:rPr>
                <w:rFonts w:eastAsia="Times New Roman" w:cs="Times New Roman"/>
                <w:sz w:val="28"/>
                <w:szCs w:val="28"/>
                <w:lang w:val="es-AR"/>
              </w:rPr>
              <w:t xml:space="preserve"> 8:</w:t>
            </w:r>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Ứng</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dụng</w:t>
            </w:r>
            <w:proofErr w:type="spellEnd"/>
            <w:r w:rsidRPr="008F6317">
              <w:rPr>
                <w:rFonts w:eastAsia="Times New Roman" w:cs="Times New Roman"/>
                <w:b/>
                <w:sz w:val="28"/>
                <w:szCs w:val="28"/>
                <w:lang w:val="es-AR"/>
              </w:rPr>
              <w:t xml:space="preserve"> Bus </w:t>
            </w:r>
            <w:proofErr w:type="spellStart"/>
            <w:r w:rsidRPr="008F6317">
              <w:rPr>
                <w:rFonts w:eastAsia="Times New Roman" w:cs="Times New Roman"/>
                <w:b/>
                <w:sz w:val="28"/>
                <w:szCs w:val="28"/>
                <w:lang w:val="es-AR"/>
              </w:rPr>
              <w:t>trường</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trong</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hệ</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thống</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cơ</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điện</w:t>
            </w:r>
            <w:proofErr w:type="spellEnd"/>
            <w:r w:rsidRPr="008F6317">
              <w:rPr>
                <w:rFonts w:eastAsia="Times New Roman" w:cs="Times New Roman"/>
                <w:b/>
                <w:sz w:val="28"/>
                <w:szCs w:val="28"/>
                <w:lang w:val="es-AR"/>
              </w:rPr>
              <w:t xml:space="preserve"> </w:t>
            </w:r>
            <w:proofErr w:type="spellStart"/>
            <w:r w:rsidRPr="008F6317">
              <w:rPr>
                <w:rFonts w:eastAsia="Times New Roman" w:cs="Times New Roman"/>
                <w:b/>
                <w:sz w:val="28"/>
                <w:szCs w:val="28"/>
                <w:lang w:val="es-AR"/>
              </w:rPr>
              <w:t>tử</w:t>
            </w:r>
            <w:proofErr w:type="spellEnd"/>
            <w:r w:rsidRPr="008F6317">
              <w:rPr>
                <w:rFonts w:eastAsia="Times New Roman" w:cs="Times New Roman"/>
                <w:b/>
                <w:sz w:val="28"/>
                <w:szCs w:val="28"/>
                <w:lang w:val="es-AR"/>
              </w:rPr>
              <w:t xml:space="preserve"> </w:t>
            </w:r>
          </w:p>
        </w:tc>
        <w:tc>
          <w:tcPr>
            <w:tcW w:w="2479" w:type="dxa"/>
          </w:tcPr>
          <w:p w14:paraId="42CBB3EB" w14:textId="77777777" w:rsidR="0054403A" w:rsidRPr="008F6317" w:rsidRDefault="0054403A" w:rsidP="00D461FE">
            <w:pPr>
              <w:tabs>
                <w:tab w:val="left" w:pos="600"/>
              </w:tabs>
              <w:spacing w:after="0" w:line="312" w:lineRule="auto"/>
              <w:rPr>
                <w:rFonts w:eastAsia="Times New Roman" w:cs="Times New Roman"/>
                <w:sz w:val="28"/>
                <w:szCs w:val="28"/>
                <w:lang w:val="es-AR"/>
              </w:rPr>
            </w:pPr>
            <w:r w:rsidRPr="008F6317">
              <w:rPr>
                <w:rFonts w:eastAsia="Times New Roman" w:cs="Times New Roman"/>
                <w:i/>
                <w:sz w:val="28"/>
                <w:szCs w:val="28"/>
                <w:lang w:val="es-AR"/>
              </w:rPr>
              <w:t xml:space="preserve"> </w:t>
            </w:r>
          </w:p>
        </w:tc>
      </w:tr>
    </w:tbl>
    <w:p w14:paraId="0249C8B9" w14:textId="77777777" w:rsidR="0054403A" w:rsidRPr="008F6317" w:rsidRDefault="0054403A" w:rsidP="00D461FE">
      <w:pPr>
        <w:tabs>
          <w:tab w:val="left" w:pos="600"/>
        </w:tabs>
        <w:spacing w:after="0" w:line="312" w:lineRule="auto"/>
        <w:jc w:val="both"/>
        <w:rPr>
          <w:rFonts w:eastAsia="Times New Roman" w:cs="Times New Roman"/>
          <w:i/>
          <w:sz w:val="28"/>
          <w:szCs w:val="28"/>
        </w:rPr>
      </w:pPr>
      <w:r w:rsidRPr="008F6317">
        <w:rPr>
          <w:rFonts w:eastAsia="Times New Roman" w:cs="Times New Roman"/>
          <w:i/>
          <w:sz w:val="28"/>
          <w:szCs w:val="28"/>
          <w:lang w:val="es-AR"/>
        </w:rPr>
        <w:tab/>
      </w:r>
      <w:r w:rsidRPr="008F6317">
        <w:rPr>
          <w:rFonts w:eastAsia="Times New Roman" w:cs="Times New Roman"/>
          <w:i/>
          <w:sz w:val="28"/>
          <w:szCs w:val="28"/>
          <w:lang w:val="es-AR"/>
        </w:rPr>
        <w:tab/>
      </w:r>
      <w:r w:rsidRPr="008F6317">
        <w:rPr>
          <w:rFonts w:eastAsia="Times New Roman" w:cs="Times New Roman"/>
          <w:i/>
          <w:sz w:val="28"/>
          <w:szCs w:val="28"/>
          <w:lang w:val="es-AR"/>
        </w:rPr>
        <w:tab/>
      </w:r>
      <w:r w:rsidRPr="008F6317">
        <w:rPr>
          <w:rFonts w:eastAsia="Times New Roman" w:cs="Times New Roman"/>
          <w:i/>
          <w:sz w:val="28"/>
          <w:szCs w:val="28"/>
          <w:lang w:val="es-AR"/>
        </w:rPr>
        <w:tab/>
      </w:r>
      <w:r w:rsidRPr="008F6317">
        <w:rPr>
          <w:rFonts w:eastAsia="Times New Roman" w:cs="Times New Roman"/>
          <w:i/>
          <w:sz w:val="28"/>
          <w:szCs w:val="28"/>
          <w:lang w:val="es-AR"/>
        </w:rPr>
        <w:tab/>
      </w:r>
      <w:r w:rsidRPr="008F6317">
        <w:rPr>
          <w:rFonts w:eastAsia="Times New Roman" w:cs="Times New Roman"/>
          <w:i/>
          <w:sz w:val="28"/>
          <w:szCs w:val="28"/>
          <w:lang w:val="es-AR"/>
        </w:rPr>
        <w:tab/>
      </w:r>
      <w:r w:rsidRPr="008F6317">
        <w:rPr>
          <w:rFonts w:eastAsia="Times New Roman" w:cs="Times New Roman"/>
          <w:i/>
          <w:sz w:val="28"/>
          <w:szCs w:val="28"/>
          <w:lang w:val="es-AR"/>
        </w:rPr>
        <w:tab/>
      </w:r>
      <w:r w:rsidRPr="008F6317">
        <w:rPr>
          <w:rFonts w:eastAsia="Times New Roman" w:cs="Times New Roman"/>
          <w:i/>
          <w:sz w:val="28"/>
          <w:szCs w:val="28"/>
          <w:lang w:val="es-AR"/>
        </w:rPr>
        <w:tab/>
      </w:r>
      <w:r w:rsidRPr="008F6317">
        <w:rPr>
          <w:rFonts w:eastAsia="Times New Roman" w:cs="Times New Roman"/>
          <w:i/>
          <w:sz w:val="28"/>
          <w:szCs w:val="28"/>
          <w:lang w:val="es-AR"/>
        </w:rPr>
        <w:tab/>
      </w:r>
      <w:r w:rsidRPr="008F6317">
        <w:rPr>
          <w:rFonts w:eastAsia="Times New Roman" w:cs="Times New Roman"/>
          <w:i/>
          <w:sz w:val="28"/>
          <w:szCs w:val="28"/>
          <w:lang w:val="es-AR"/>
        </w:rPr>
        <w:tab/>
      </w: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w:t>
      </w:r>
      <w:r w:rsidRPr="008F6317">
        <w:rPr>
          <w:rFonts w:eastAsia="Times New Roman" w:cs="Times New Roman"/>
          <w:i/>
          <w:sz w:val="28"/>
          <w:szCs w:val="28"/>
          <w:lang w:val="vi-VN"/>
        </w:rPr>
        <w:t>8</w:t>
      </w:r>
      <w:r w:rsidRPr="008F6317">
        <w:rPr>
          <w:rFonts w:eastAsia="Times New Roman" w:cs="Times New Roman"/>
          <w:i/>
          <w:sz w:val="28"/>
          <w:szCs w:val="28"/>
        </w:rPr>
        <w:t xml:space="preserve"> </w:t>
      </w:r>
      <w:proofErr w:type="spellStart"/>
      <w:r w:rsidRPr="008F6317">
        <w:rPr>
          <w:rFonts w:eastAsia="Times New Roman" w:cs="Times New Roman"/>
          <w:i/>
          <w:sz w:val="28"/>
          <w:szCs w:val="28"/>
        </w:rPr>
        <w:t>giờ</w:t>
      </w:r>
      <w:proofErr w:type="spellEnd"/>
    </w:p>
    <w:p w14:paraId="63A6047F"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1.Mục </w:t>
      </w:r>
      <w:proofErr w:type="spellStart"/>
      <w:r w:rsidRPr="008F6317">
        <w:rPr>
          <w:rFonts w:eastAsia="Times New Roman" w:cs="Times New Roman"/>
          <w:sz w:val="28"/>
          <w:szCs w:val="28"/>
          <w:lang w:val="es-AR"/>
        </w:rPr>
        <w:t>tiêu</w:t>
      </w:r>
      <w:proofErr w:type="spellEnd"/>
      <w:r w:rsidRPr="008F6317">
        <w:rPr>
          <w:rFonts w:eastAsia="Times New Roman" w:cs="Times New Roman"/>
          <w:sz w:val="28"/>
          <w:szCs w:val="28"/>
          <w:lang w:val="es-AR"/>
        </w:rPr>
        <w:t>:</w:t>
      </w:r>
    </w:p>
    <w:p w14:paraId="73076B2E"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lastRenderedPageBreak/>
        <w:t xml:space="preserve">        - </w:t>
      </w:r>
      <w:proofErr w:type="spellStart"/>
      <w:r w:rsidRPr="008F6317">
        <w:rPr>
          <w:rFonts w:eastAsia="Times New Roman" w:cs="Times New Roman"/>
          <w:sz w:val="28"/>
          <w:szCs w:val="28"/>
          <w:lang w:val="es-AR"/>
        </w:rPr>
        <w:t>Phân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tích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được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kết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nối</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trong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hệ</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thống</w:t>
      </w:r>
      <w:proofErr w:type="spellEnd"/>
      <w:r w:rsidRPr="008F6317">
        <w:rPr>
          <w:rFonts w:eastAsia="Times New Roman" w:cs="Times New Roman"/>
          <w:sz w:val="28"/>
          <w:szCs w:val="28"/>
          <w:lang w:val="es-AR"/>
        </w:rPr>
        <w:t xml:space="preserve"> </w:t>
      </w:r>
    </w:p>
    <w:p w14:paraId="7EA7BBE4"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Mô</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tả</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được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cấu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trúc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nguyên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lý</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hoạt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động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ứng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dụng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chuyển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động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khí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nén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dụng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trong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hệ</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thống</w:t>
      </w:r>
      <w:proofErr w:type="spellEnd"/>
      <w:r w:rsidRPr="008F6317">
        <w:rPr>
          <w:rFonts w:eastAsia="Times New Roman" w:cs="Times New Roman"/>
          <w:sz w:val="28"/>
          <w:szCs w:val="28"/>
          <w:lang w:val="es-AR"/>
        </w:rPr>
        <w:t>.</w:t>
      </w:r>
    </w:p>
    <w:p w14:paraId="03E02786"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Xác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định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được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thông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số</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trao</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đổi</w:t>
      </w:r>
      <w:proofErr w:type="spellEnd"/>
      <w:r w:rsidRPr="008F6317">
        <w:rPr>
          <w:rFonts w:eastAsia="Times New Roman" w:cs="Times New Roman"/>
          <w:sz w:val="28"/>
          <w:szCs w:val="28"/>
          <w:lang w:val="es-AR"/>
        </w:rPr>
        <w:t xml:space="preserve"> </w:t>
      </w:r>
    </w:p>
    <w:p w14:paraId="4958DF60"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Kết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nối</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trạm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dụng</w:t>
      </w:r>
      <w:proofErr w:type="spellEnd"/>
      <w:r w:rsidRPr="008F6317">
        <w:rPr>
          <w:rFonts w:eastAsia="Times New Roman" w:cs="Times New Roman"/>
          <w:sz w:val="28"/>
          <w:szCs w:val="28"/>
          <w:lang w:val="es-AR"/>
        </w:rPr>
        <w:t xml:space="preserve"> cable </w:t>
      </w:r>
      <w:proofErr w:type="spellStart"/>
      <w:r w:rsidRPr="008F6317">
        <w:rPr>
          <w:rFonts w:eastAsia="Times New Roman" w:cs="Times New Roman"/>
          <w:sz w:val="28"/>
          <w:szCs w:val="28"/>
          <w:lang w:val="es-AR"/>
        </w:rPr>
        <w:t>nối</w:t>
      </w:r>
      <w:proofErr w:type="spellEnd"/>
      <w:r w:rsidRPr="008F6317">
        <w:rPr>
          <w:rFonts w:eastAsia="Times New Roman" w:cs="Times New Roman"/>
          <w:sz w:val="28"/>
          <w:szCs w:val="28"/>
          <w:lang w:val="es-AR"/>
        </w:rPr>
        <w:t xml:space="preserve"> </w:t>
      </w:r>
    </w:p>
    <w:p w14:paraId="717E3958"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lang w:val="es-AR"/>
        </w:rPr>
        <w:t xml:space="preserve">        </w:t>
      </w:r>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mạng</w:t>
      </w:r>
      <w:proofErr w:type="spellEnd"/>
      <w:r w:rsidRPr="008F6317">
        <w:rPr>
          <w:rFonts w:eastAsia="Times New Roman" w:cs="Times New Roman"/>
          <w:sz w:val="28"/>
          <w:szCs w:val="28"/>
        </w:rPr>
        <w:t xml:space="preserve"> </w:t>
      </w:r>
      <w:proofErr w:type="gramStart"/>
      <w:r w:rsidRPr="008F6317">
        <w:rPr>
          <w:rFonts w:eastAsia="Times New Roman" w:cs="Times New Roman"/>
          <w:sz w:val="28"/>
          <w:szCs w:val="28"/>
        </w:rPr>
        <w:t>( AS</w:t>
      </w:r>
      <w:proofErr w:type="gramEnd"/>
      <w:r w:rsidRPr="008F6317">
        <w:rPr>
          <w:rFonts w:eastAsia="Times New Roman" w:cs="Times New Roman"/>
          <w:sz w:val="28"/>
          <w:szCs w:val="28"/>
        </w:rPr>
        <w:t>-I, Profibus, Ethernet, CAN)</w:t>
      </w:r>
    </w:p>
    <w:p w14:paraId="126ACC26"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        -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trên</w:t>
      </w:r>
      <w:proofErr w:type="spellEnd"/>
    </w:p>
    <w:p w14:paraId="262685EE"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        - </w:t>
      </w:r>
      <w:proofErr w:type="spellStart"/>
      <w:r w:rsidRPr="008F6317">
        <w:rPr>
          <w:rFonts w:eastAsia="Times New Roman" w:cs="Times New Roman"/>
          <w:sz w:val="28"/>
          <w:szCs w:val="28"/>
        </w:rPr>
        <w:t>Lập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trên</w:t>
      </w:r>
      <w:proofErr w:type="spellEnd"/>
    </w:p>
    <w:p w14:paraId="2EECB0D0"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       - Cài </w:t>
      </w:r>
      <w:proofErr w:type="spellStart"/>
      <w:r w:rsidRPr="008F6317">
        <w:rPr>
          <w:rFonts w:eastAsia="Times New Roman" w:cs="Times New Roman"/>
          <w:sz w:val="28"/>
          <w:szCs w:val="28"/>
        </w:rPr>
        <w:t>đặt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trạm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r w:rsidRPr="008F6317">
        <w:rPr>
          <w:rFonts w:eastAsia="Times New Roman" w:cs="Times New Roman"/>
          <w:sz w:val="28"/>
          <w:szCs w:val="28"/>
        </w:rPr>
        <w:t xml:space="preserve"> </w:t>
      </w:r>
    </w:p>
    <w:p w14:paraId="4947DBA0"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       - </w:t>
      </w:r>
      <w:proofErr w:type="spellStart"/>
      <w:r w:rsidRPr="008F6317">
        <w:rPr>
          <w:rFonts w:eastAsia="Times New Roman" w:cs="Times New Roman"/>
          <w:sz w:val="28"/>
          <w:szCs w:val="28"/>
        </w:rPr>
        <w:t>Nạp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sẵn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vào</w:t>
      </w:r>
      <w:proofErr w:type="spellEnd"/>
      <w:r w:rsidRPr="008F6317">
        <w:rPr>
          <w:rFonts w:eastAsia="Times New Roman" w:cs="Times New Roman"/>
          <w:sz w:val="28"/>
          <w:szCs w:val="28"/>
        </w:rPr>
        <w:t xml:space="preserve"> PLC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thử</w:t>
      </w:r>
      <w:proofErr w:type="spellEnd"/>
    </w:p>
    <w:p w14:paraId="64C16E93" w14:textId="77777777" w:rsidR="0054403A" w:rsidRPr="008F6317" w:rsidRDefault="0054403A"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       - </w:t>
      </w:r>
      <w:proofErr w:type="spellStart"/>
      <w:r w:rsidRPr="008F6317">
        <w:rPr>
          <w:rFonts w:eastAsia="Times New Roman" w:cs="Times New Roman"/>
          <w:sz w:val="28"/>
          <w:szCs w:val="28"/>
        </w:rPr>
        <w:t>Khắc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lỗi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mềm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p>
    <w:p w14:paraId="6BBBFB5B" w14:textId="77777777" w:rsidR="0054403A" w:rsidRPr="008F6317" w:rsidRDefault="0054403A" w:rsidP="00D461FE">
      <w:pPr>
        <w:tabs>
          <w:tab w:val="left" w:pos="600"/>
        </w:tabs>
        <w:spacing w:after="0" w:line="312" w:lineRule="auto"/>
        <w:jc w:val="both"/>
        <w:rPr>
          <w:rFonts w:eastAsia="Times New Roman" w:cs="Times New Roman"/>
          <w:sz w:val="28"/>
          <w:szCs w:val="28"/>
          <w:lang w:val="de-DE"/>
        </w:rPr>
      </w:pPr>
      <w:r w:rsidRPr="008F6317">
        <w:rPr>
          <w:rFonts w:eastAsia="Times New Roman" w:cs="Times New Roman"/>
          <w:sz w:val="28"/>
          <w:szCs w:val="28"/>
        </w:rPr>
        <w:tab/>
      </w:r>
      <w:r w:rsidRPr="008F6317">
        <w:rPr>
          <w:rFonts w:eastAsia="Times New Roman" w:cs="Times New Roman"/>
          <w:sz w:val="28"/>
          <w:szCs w:val="28"/>
          <w:lang w:val="de-DE"/>
        </w:rPr>
        <w:t>- Chủ động, sáng tạo, nghiêm túc trong học tập và sản xuất.</w:t>
      </w:r>
    </w:p>
    <w:p w14:paraId="25A6B8DD" w14:textId="77777777" w:rsidR="0054403A" w:rsidRPr="008F6317" w:rsidRDefault="0054403A" w:rsidP="00D461FE">
      <w:pPr>
        <w:tabs>
          <w:tab w:val="left" w:pos="480"/>
          <w:tab w:val="left" w:pos="600"/>
        </w:tabs>
        <w:spacing w:after="0" w:line="312" w:lineRule="auto"/>
        <w:jc w:val="both"/>
        <w:rPr>
          <w:rFonts w:eastAsia="Times New Roman" w:cs="Times New Roman"/>
          <w:sz w:val="28"/>
          <w:szCs w:val="28"/>
          <w:lang w:val="de-DE"/>
        </w:rPr>
      </w:pPr>
      <w:r w:rsidRPr="008F6317">
        <w:rPr>
          <w:rFonts w:eastAsia="Times New Roman" w:cs="Times New Roman"/>
          <w:sz w:val="28"/>
          <w:szCs w:val="28"/>
          <w:lang w:val="de-DE"/>
        </w:rPr>
        <w:t>2. Nội dung của bài:</w:t>
      </w:r>
    </w:p>
    <w:p w14:paraId="080EB1DB" w14:textId="77777777" w:rsidR="0054403A" w:rsidRPr="008F6317" w:rsidRDefault="0054403A" w:rsidP="00D461FE">
      <w:pPr>
        <w:tabs>
          <w:tab w:val="left" w:pos="600"/>
        </w:tabs>
        <w:spacing w:after="0" w:line="312" w:lineRule="auto"/>
        <w:jc w:val="both"/>
        <w:rPr>
          <w:rFonts w:eastAsia="Times New Roman" w:cs="Times New Roman"/>
          <w:sz w:val="28"/>
          <w:szCs w:val="28"/>
          <w:lang w:val="de-DE"/>
        </w:rPr>
      </w:pPr>
      <w:r w:rsidRPr="008F6317">
        <w:rPr>
          <w:rFonts w:eastAsia="Times New Roman" w:cs="Times New Roman"/>
          <w:sz w:val="28"/>
          <w:szCs w:val="28"/>
          <w:lang w:val="de-DE"/>
        </w:rPr>
        <w:t xml:space="preserve">2.1. Kết hợp các trạm thành hệ thống </w:t>
      </w:r>
    </w:p>
    <w:p w14:paraId="36C9E18C" w14:textId="77777777" w:rsidR="0054403A" w:rsidRPr="008F6317" w:rsidRDefault="0054403A" w:rsidP="00D461FE">
      <w:pPr>
        <w:tabs>
          <w:tab w:val="left" w:pos="600"/>
        </w:tabs>
        <w:spacing w:after="0" w:line="312" w:lineRule="auto"/>
        <w:jc w:val="both"/>
        <w:rPr>
          <w:rFonts w:eastAsia="Times New Roman" w:cs="Times New Roman"/>
          <w:sz w:val="28"/>
          <w:szCs w:val="28"/>
          <w:lang w:val="de-DE"/>
        </w:rPr>
      </w:pPr>
      <w:r w:rsidRPr="008F6317">
        <w:rPr>
          <w:rFonts w:eastAsia="Times New Roman" w:cs="Times New Roman"/>
          <w:sz w:val="28"/>
          <w:szCs w:val="28"/>
          <w:lang w:val="de-DE"/>
        </w:rPr>
        <w:t>2.2. Yêu cầu trao đổi thông tin giữa các trạm</w:t>
      </w:r>
    </w:p>
    <w:p w14:paraId="79DE7A2B" w14:textId="77777777" w:rsidR="0054403A" w:rsidRPr="008F6317" w:rsidRDefault="0054403A" w:rsidP="00D461FE">
      <w:pPr>
        <w:tabs>
          <w:tab w:val="left" w:pos="600"/>
        </w:tabs>
        <w:spacing w:after="0" w:line="312" w:lineRule="auto"/>
        <w:jc w:val="both"/>
        <w:rPr>
          <w:rFonts w:eastAsia="Times New Roman" w:cs="Times New Roman"/>
          <w:sz w:val="28"/>
          <w:szCs w:val="28"/>
          <w:lang w:val="de-DE"/>
        </w:rPr>
      </w:pPr>
      <w:r w:rsidRPr="008F6317">
        <w:rPr>
          <w:rFonts w:eastAsia="Times New Roman" w:cs="Times New Roman"/>
          <w:sz w:val="28"/>
          <w:szCs w:val="28"/>
          <w:lang w:val="de-DE"/>
        </w:rPr>
        <w:t xml:space="preserve">2.3. Truyền thông I/O </w:t>
      </w:r>
    </w:p>
    <w:p w14:paraId="6701BA4E" w14:textId="77777777" w:rsidR="0054403A" w:rsidRPr="008F6317" w:rsidRDefault="0054403A" w:rsidP="00D461FE">
      <w:pPr>
        <w:tabs>
          <w:tab w:val="left" w:pos="600"/>
        </w:tabs>
        <w:spacing w:after="0" w:line="312" w:lineRule="auto"/>
        <w:jc w:val="both"/>
        <w:rPr>
          <w:rFonts w:eastAsia="Times New Roman" w:cs="Times New Roman"/>
          <w:sz w:val="28"/>
          <w:szCs w:val="28"/>
          <w:lang w:val="de-DE"/>
        </w:rPr>
      </w:pPr>
      <w:r w:rsidRPr="008F6317">
        <w:rPr>
          <w:rFonts w:eastAsia="Times New Roman" w:cs="Times New Roman"/>
          <w:sz w:val="28"/>
          <w:szCs w:val="28"/>
          <w:lang w:val="de-DE"/>
        </w:rPr>
        <w:t>2.4. Nguyên lý cơ bản của fieldbus</w:t>
      </w:r>
    </w:p>
    <w:p w14:paraId="485537C0" w14:textId="77777777" w:rsidR="0054403A" w:rsidRPr="008F6317" w:rsidRDefault="0054403A" w:rsidP="00D461FE">
      <w:pPr>
        <w:tabs>
          <w:tab w:val="left" w:pos="600"/>
        </w:tabs>
        <w:spacing w:after="0" w:line="312" w:lineRule="auto"/>
        <w:jc w:val="both"/>
        <w:rPr>
          <w:rFonts w:eastAsia="Times New Roman" w:cs="Times New Roman"/>
          <w:sz w:val="28"/>
          <w:szCs w:val="28"/>
          <w:lang w:val="de-DE"/>
        </w:rPr>
      </w:pPr>
      <w:r w:rsidRPr="008F6317">
        <w:rPr>
          <w:rFonts w:eastAsia="Times New Roman" w:cs="Times New Roman"/>
          <w:sz w:val="28"/>
          <w:szCs w:val="28"/>
          <w:lang w:val="de-DE"/>
        </w:rPr>
        <w:t>2.5. Lắp ráp một ví dụ về trạm fieldbus</w:t>
      </w:r>
    </w:p>
    <w:p w14:paraId="08488C6E" w14:textId="77777777" w:rsidR="0054403A" w:rsidRPr="008F6317" w:rsidRDefault="0054403A" w:rsidP="00D461FE">
      <w:pPr>
        <w:tabs>
          <w:tab w:val="left" w:pos="600"/>
        </w:tabs>
        <w:spacing w:after="0" w:line="312" w:lineRule="auto"/>
        <w:jc w:val="both"/>
        <w:rPr>
          <w:rFonts w:eastAsia="Times New Roman" w:cs="Times New Roman"/>
          <w:sz w:val="28"/>
          <w:szCs w:val="28"/>
          <w:lang w:val="de-DE"/>
        </w:rPr>
      </w:pPr>
      <w:r w:rsidRPr="008F6317">
        <w:rPr>
          <w:rFonts w:eastAsia="Times New Roman" w:cs="Times New Roman"/>
          <w:sz w:val="28"/>
          <w:szCs w:val="28"/>
          <w:lang w:val="de-DE"/>
        </w:rPr>
        <w:t>2.6. Lập trình cho một trạm ví dụ về mạng fieldbus</w:t>
      </w:r>
    </w:p>
    <w:p w14:paraId="62401CF8" w14:textId="77777777" w:rsidR="0054403A" w:rsidRPr="008F6317" w:rsidRDefault="0054403A" w:rsidP="00D461FE">
      <w:pPr>
        <w:tabs>
          <w:tab w:val="left" w:pos="600"/>
        </w:tabs>
        <w:spacing w:after="0" w:line="312" w:lineRule="auto"/>
        <w:jc w:val="both"/>
        <w:rPr>
          <w:rFonts w:eastAsia="Times New Roman" w:cs="Times New Roman"/>
          <w:sz w:val="28"/>
          <w:szCs w:val="28"/>
          <w:lang w:val="de-DE"/>
        </w:rPr>
      </w:pPr>
      <w:r w:rsidRPr="008F6317">
        <w:rPr>
          <w:rFonts w:eastAsia="Times New Roman" w:cs="Times New Roman"/>
          <w:sz w:val="28"/>
          <w:szCs w:val="28"/>
          <w:lang w:val="de-DE"/>
        </w:rPr>
        <w:t>2.7. Thiết kế và xây dựng hệ thống mạng</w:t>
      </w:r>
    </w:p>
    <w:p w14:paraId="50A43B19" w14:textId="77777777" w:rsidR="0054403A" w:rsidRPr="008F6317" w:rsidRDefault="0054403A" w:rsidP="00D461FE">
      <w:pPr>
        <w:tabs>
          <w:tab w:val="left" w:pos="600"/>
        </w:tabs>
        <w:spacing w:after="0" w:line="312" w:lineRule="auto"/>
        <w:jc w:val="both"/>
        <w:rPr>
          <w:rFonts w:eastAsia="Times New Roman" w:cs="Times New Roman"/>
          <w:sz w:val="28"/>
          <w:szCs w:val="28"/>
          <w:lang w:val="de-DE"/>
        </w:rPr>
      </w:pPr>
      <w:r w:rsidRPr="008F6317">
        <w:rPr>
          <w:rFonts w:eastAsia="Times New Roman" w:cs="Times New Roman"/>
          <w:sz w:val="28"/>
          <w:szCs w:val="28"/>
          <w:lang w:val="de-DE"/>
        </w:rPr>
        <w:t>2.8. Vận hành hệ thống mạng với chương trình có sẵn</w:t>
      </w:r>
    </w:p>
    <w:p w14:paraId="477C023A" w14:textId="77777777" w:rsidR="0054403A" w:rsidRPr="008F6317" w:rsidRDefault="0054403A" w:rsidP="00D461FE">
      <w:pPr>
        <w:tabs>
          <w:tab w:val="left" w:pos="600"/>
        </w:tabs>
        <w:spacing w:after="0" w:line="312" w:lineRule="auto"/>
        <w:jc w:val="both"/>
        <w:rPr>
          <w:rFonts w:eastAsia="Times New Roman" w:cs="Times New Roman"/>
          <w:sz w:val="28"/>
          <w:szCs w:val="28"/>
          <w:lang w:val="de-DE"/>
        </w:rPr>
      </w:pPr>
      <w:r w:rsidRPr="008F6317">
        <w:rPr>
          <w:rFonts w:eastAsia="Times New Roman" w:cs="Times New Roman"/>
          <w:sz w:val="28"/>
          <w:szCs w:val="28"/>
          <w:lang w:val="de-DE"/>
        </w:rPr>
        <w:t xml:space="preserve">2.9. Vận hành và sửa lỗi trên hệ thống. </w:t>
      </w:r>
    </w:p>
    <w:p w14:paraId="7B6E443B" w14:textId="77777777" w:rsidR="0054403A" w:rsidRPr="008F6317" w:rsidRDefault="0054403A" w:rsidP="00D461FE">
      <w:pPr>
        <w:tabs>
          <w:tab w:val="left" w:pos="600"/>
        </w:tabs>
        <w:spacing w:after="0" w:line="312" w:lineRule="auto"/>
        <w:jc w:val="both"/>
        <w:rPr>
          <w:rFonts w:eastAsia="Times New Roman" w:cs="Times New Roman"/>
          <w:sz w:val="28"/>
          <w:szCs w:val="28"/>
          <w:lang w:val="de-DE"/>
        </w:rPr>
      </w:pPr>
    </w:p>
    <w:tbl>
      <w:tblPr>
        <w:tblW w:w="9240" w:type="dxa"/>
        <w:tblInd w:w="108" w:type="dxa"/>
        <w:tblLayout w:type="fixed"/>
        <w:tblLook w:val="04A0" w:firstRow="1" w:lastRow="0" w:firstColumn="1" w:lastColumn="0" w:noHBand="0" w:noVBand="1"/>
      </w:tblPr>
      <w:tblGrid>
        <w:gridCol w:w="6960"/>
        <w:gridCol w:w="2280"/>
      </w:tblGrid>
      <w:tr w:rsidR="0054403A" w:rsidRPr="008F6317" w14:paraId="5F53277D" w14:textId="77777777" w:rsidTr="004F54C3">
        <w:tc>
          <w:tcPr>
            <w:tcW w:w="6960" w:type="dxa"/>
          </w:tcPr>
          <w:p w14:paraId="503C917B" w14:textId="77777777" w:rsidR="0054403A" w:rsidRPr="008F6317" w:rsidRDefault="0054403A" w:rsidP="00D461FE">
            <w:pPr>
              <w:tabs>
                <w:tab w:val="left" w:pos="600"/>
              </w:tabs>
              <w:spacing w:after="0" w:line="312" w:lineRule="auto"/>
              <w:jc w:val="both"/>
              <w:rPr>
                <w:rFonts w:eastAsia="Times New Roman" w:cs="Times New Roman"/>
                <w:b/>
                <w:sz w:val="28"/>
                <w:szCs w:val="28"/>
                <w:lang w:val="de-DE"/>
              </w:rPr>
            </w:pPr>
            <w:r w:rsidRPr="008F6317">
              <w:rPr>
                <w:rFonts w:eastAsia="Times New Roman" w:cs="Times New Roman"/>
                <w:sz w:val="28"/>
                <w:szCs w:val="28"/>
                <w:lang w:val="de-DE"/>
              </w:rPr>
              <w:t xml:space="preserve">       Bài 9:</w:t>
            </w:r>
            <w:r w:rsidRPr="008F6317">
              <w:rPr>
                <w:rFonts w:eastAsia="Times New Roman" w:cs="Times New Roman"/>
                <w:b/>
                <w:sz w:val="28"/>
                <w:szCs w:val="28"/>
                <w:lang w:val="de-DE"/>
              </w:rPr>
              <w:t xml:space="preserve"> Vận hành, giám sát và điều khiển </w:t>
            </w:r>
          </w:p>
          <w:p w14:paraId="3EA5F3E0" w14:textId="77777777" w:rsidR="0054403A" w:rsidRPr="008F6317" w:rsidRDefault="0054403A" w:rsidP="00D461FE">
            <w:pPr>
              <w:tabs>
                <w:tab w:val="left" w:pos="600"/>
              </w:tabs>
              <w:spacing w:after="0" w:line="312" w:lineRule="auto"/>
              <w:jc w:val="both"/>
              <w:rPr>
                <w:rFonts w:eastAsia="Times New Roman" w:cs="Times New Roman"/>
                <w:b/>
                <w:sz w:val="28"/>
                <w:szCs w:val="28"/>
              </w:rPr>
            </w:pPr>
            <w:r w:rsidRPr="008F6317">
              <w:rPr>
                <w:rFonts w:eastAsia="Times New Roman" w:cs="Times New Roman"/>
                <w:b/>
                <w:sz w:val="28"/>
                <w:szCs w:val="28"/>
                <w:lang w:val="de-DE"/>
              </w:rPr>
              <w:t xml:space="preserve">                  </w:t>
            </w:r>
            <w:r w:rsidRPr="008F6317">
              <w:rPr>
                <w:rFonts w:eastAsia="Times New Roman" w:cs="Times New Roman"/>
                <w:b/>
                <w:sz w:val="28"/>
                <w:szCs w:val="28"/>
              </w:rPr>
              <w:t xml:space="preserve">qua </w:t>
            </w:r>
            <w:proofErr w:type="spellStart"/>
            <w:r w:rsidRPr="008F6317">
              <w:rPr>
                <w:rFonts w:eastAsia="Times New Roman" w:cs="Times New Roman"/>
                <w:b/>
                <w:sz w:val="28"/>
                <w:szCs w:val="28"/>
              </w:rPr>
              <w:t>hình</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ảnh</w:t>
            </w:r>
            <w:proofErr w:type="spellEnd"/>
          </w:p>
        </w:tc>
        <w:tc>
          <w:tcPr>
            <w:tcW w:w="2280" w:type="dxa"/>
          </w:tcPr>
          <w:p w14:paraId="7F89AA31" w14:textId="77777777" w:rsidR="0054403A" w:rsidRPr="008F6317" w:rsidRDefault="0054403A" w:rsidP="00D461FE">
            <w:pPr>
              <w:tabs>
                <w:tab w:val="left" w:pos="600"/>
              </w:tabs>
              <w:spacing w:after="0" w:line="312" w:lineRule="auto"/>
              <w:jc w:val="right"/>
              <w:rPr>
                <w:rFonts w:eastAsia="Times New Roman" w:cs="Times New Roman"/>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w:t>
            </w:r>
            <w:r w:rsidRPr="008F6317">
              <w:rPr>
                <w:rFonts w:eastAsia="Times New Roman" w:cs="Times New Roman"/>
                <w:i/>
                <w:sz w:val="28"/>
                <w:szCs w:val="28"/>
                <w:lang w:val="vi-VN"/>
              </w:rPr>
              <w:t>7</w:t>
            </w:r>
            <w:r w:rsidRPr="008F6317">
              <w:rPr>
                <w:rFonts w:eastAsia="Times New Roman" w:cs="Times New Roman"/>
                <w:i/>
                <w:sz w:val="28"/>
                <w:szCs w:val="28"/>
              </w:rPr>
              <w:t xml:space="preserve"> </w:t>
            </w:r>
            <w:proofErr w:type="spellStart"/>
            <w:r w:rsidRPr="008F6317">
              <w:rPr>
                <w:rFonts w:eastAsia="Times New Roman" w:cs="Times New Roman"/>
                <w:i/>
                <w:sz w:val="28"/>
                <w:szCs w:val="28"/>
              </w:rPr>
              <w:t>giờ</w:t>
            </w:r>
            <w:proofErr w:type="spellEnd"/>
            <w:r w:rsidRPr="008F6317">
              <w:rPr>
                <w:rFonts w:eastAsia="Times New Roman" w:cs="Times New Roman"/>
                <w:i/>
                <w:sz w:val="28"/>
                <w:szCs w:val="28"/>
              </w:rPr>
              <w:t xml:space="preserve"> </w:t>
            </w:r>
          </w:p>
        </w:tc>
      </w:tr>
    </w:tbl>
    <w:p w14:paraId="141ED2D6"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1.Mục </w:t>
      </w:r>
      <w:proofErr w:type="spellStart"/>
      <w:r w:rsidRPr="008F6317">
        <w:rPr>
          <w:rFonts w:eastAsia="Times New Roman" w:cs="Times New Roman"/>
          <w:sz w:val="28"/>
          <w:szCs w:val="28"/>
          <w:lang w:val="es-AR"/>
        </w:rPr>
        <w:t>tiêu</w:t>
      </w:r>
      <w:proofErr w:type="spellEnd"/>
      <w:r w:rsidRPr="008F6317">
        <w:rPr>
          <w:rFonts w:eastAsia="Times New Roman" w:cs="Times New Roman"/>
          <w:sz w:val="28"/>
          <w:szCs w:val="28"/>
          <w:lang w:val="es-AR"/>
        </w:rPr>
        <w:t>:</w:t>
      </w:r>
    </w:p>
    <w:p w14:paraId="7D8B08D8"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Phận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tích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được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chức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năng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hoạt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động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đặc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biệt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làm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việc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và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điều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logic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trong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quy</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tự</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động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hóa</w:t>
      </w:r>
      <w:proofErr w:type="spellEnd"/>
    </w:p>
    <w:p w14:paraId="59DF5402"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Vẽ</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biểu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đồ</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hoạt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động</w:t>
      </w:r>
      <w:proofErr w:type="spellEnd"/>
    </w:p>
    <w:p w14:paraId="67A6AF36"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Vận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hành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mềm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giám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sát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ảnh</w:t>
      </w:r>
      <w:proofErr w:type="spellEnd"/>
      <w:r w:rsidRPr="008F6317">
        <w:rPr>
          <w:rFonts w:eastAsia="Times New Roman" w:cs="Times New Roman"/>
          <w:sz w:val="28"/>
          <w:szCs w:val="28"/>
          <w:lang w:val="es-AR"/>
        </w:rPr>
        <w:t xml:space="preserve"> </w:t>
      </w:r>
    </w:p>
    <w:p w14:paraId="009C8655"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        - </w:t>
      </w:r>
      <w:proofErr w:type="spellStart"/>
      <w:r w:rsidRPr="008F6317">
        <w:rPr>
          <w:rFonts w:eastAsia="Times New Roman" w:cs="Times New Roman"/>
          <w:sz w:val="28"/>
          <w:szCs w:val="28"/>
          <w:lang w:val="es-AR"/>
        </w:rPr>
        <w:t>Khắc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phục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các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lỗi</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trên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hệ</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thống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có</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sử</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dụng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trợ</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giúp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từ</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phần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mềm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giám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sát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ảnh</w:t>
      </w:r>
      <w:proofErr w:type="spellEnd"/>
      <w:r w:rsidRPr="008F6317">
        <w:rPr>
          <w:rFonts w:eastAsia="Times New Roman" w:cs="Times New Roman"/>
          <w:sz w:val="28"/>
          <w:szCs w:val="28"/>
          <w:lang w:val="es-AR"/>
        </w:rPr>
        <w:t xml:space="preserve"> </w:t>
      </w:r>
    </w:p>
    <w:p w14:paraId="0FDA2AF2"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ab/>
      </w:r>
      <w:r w:rsidRPr="008F6317">
        <w:rPr>
          <w:rFonts w:eastAsia="Times New Roman" w:cs="Times New Roman"/>
          <w:sz w:val="28"/>
          <w:szCs w:val="28"/>
          <w:lang w:val="de-DE"/>
        </w:rPr>
        <w:t>- Chủ động, sáng tạo, nghiêm túc trong học tập và sản xuất.</w:t>
      </w:r>
    </w:p>
    <w:p w14:paraId="3FAE4501" w14:textId="77777777" w:rsidR="0054403A" w:rsidRPr="008F6317" w:rsidRDefault="0054403A" w:rsidP="00D461FE">
      <w:pPr>
        <w:tabs>
          <w:tab w:val="left" w:pos="480"/>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de-DE"/>
        </w:rPr>
        <w:lastRenderedPageBreak/>
        <w:t>2. Nội dung của bài:</w:t>
      </w:r>
    </w:p>
    <w:p w14:paraId="1B9A1A75"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2.1. </w:t>
      </w:r>
      <w:proofErr w:type="spellStart"/>
      <w:r w:rsidRPr="008F6317">
        <w:rPr>
          <w:rFonts w:eastAsia="Times New Roman" w:cs="Times New Roman"/>
          <w:sz w:val="28"/>
          <w:szCs w:val="28"/>
          <w:lang w:val="es-AR"/>
        </w:rPr>
        <w:t>Phân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tích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quá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hoạt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động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hệ</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thống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điện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tử</w:t>
      </w:r>
      <w:proofErr w:type="spellEnd"/>
      <w:r w:rsidRPr="008F6317">
        <w:rPr>
          <w:rFonts w:eastAsia="Times New Roman" w:cs="Times New Roman"/>
          <w:sz w:val="28"/>
          <w:szCs w:val="28"/>
          <w:lang w:val="es-AR"/>
        </w:rPr>
        <w:t xml:space="preserve"> </w:t>
      </w:r>
    </w:p>
    <w:p w14:paraId="01F5C9A2"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2.2. </w:t>
      </w:r>
      <w:proofErr w:type="spellStart"/>
      <w:r w:rsidRPr="008F6317">
        <w:rPr>
          <w:rFonts w:eastAsia="Times New Roman" w:cs="Times New Roman"/>
          <w:sz w:val="28"/>
          <w:szCs w:val="28"/>
          <w:lang w:val="es-AR"/>
        </w:rPr>
        <w:t>Vẽ</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biểu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đồ</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chu</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hoạt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động</w:t>
      </w:r>
      <w:proofErr w:type="spellEnd"/>
      <w:r w:rsidRPr="008F6317">
        <w:rPr>
          <w:rFonts w:eastAsia="Times New Roman" w:cs="Times New Roman"/>
          <w:sz w:val="28"/>
          <w:szCs w:val="28"/>
          <w:lang w:val="es-AR"/>
        </w:rPr>
        <w:t xml:space="preserve"> </w:t>
      </w:r>
    </w:p>
    <w:p w14:paraId="4D44F822"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2.3. Minh </w:t>
      </w:r>
      <w:proofErr w:type="spellStart"/>
      <w:r w:rsidRPr="008F6317">
        <w:rPr>
          <w:rFonts w:eastAsia="Times New Roman" w:cs="Times New Roman"/>
          <w:sz w:val="28"/>
          <w:szCs w:val="28"/>
          <w:lang w:val="es-AR"/>
        </w:rPr>
        <w:t>họa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quá</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giám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sát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ảnh</w:t>
      </w:r>
      <w:proofErr w:type="spellEnd"/>
      <w:r w:rsidRPr="008F6317">
        <w:rPr>
          <w:rFonts w:eastAsia="Times New Roman" w:cs="Times New Roman"/>
          <w:sz w:val="28"/>
          <w:szCs w:val="28"/>
          <w:lang w:val="es-AR"/>
        </w:rPr>
        <w:t xml:space="preserve"> </w:t>
      </w:r>
    </w:p>
    <w:p w14:paraId="69F0179A"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2.4. </w:t>
      </w:r>
      <w:proofErr w:type="spellStart"/>
      <w:r w:rsidRPr="008F6317">
        <w:rPr>
          <w:rFonts w:eastAsia="Times New Roman" w:cs="Times New Roman"/>
          <w:sz w:val="28"/>
          <w:szCs w:val="28"/>
          <w:lang w:val="es-AR"/>
        </w:rPr>
        <w:t>Vận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hành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hệ</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thống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có</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giám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sát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ảnh</w:t>
      </w:r>
      <w:proofErr w:type="spellEnd"/>
      <w:r w:rsidRPr="008F6317">
        <w:rPr>
          <w:rFonts w:eastAsia="Times New Roman" w:cs="Times New Roman"/>
          <w:sz w:val="28"/>
          <w:szCs w:val="28"/>
          <w:lang w:val="es-AR"/>
        </w:rPr>
        <w:t xml:space="preserve"> </w:t>
      </w:r>
    </w:p>
    <w:p w14:paraId="3AC66B54"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r w:rsidRPr="008F6317">
        <w:rPr>
          <w:rFonts w:eastAsia="Times New Roman" w:cs="Times New Roman"/>
          <w:sz w:val="28"/>
          <w:szCs w:val="28"/>
          <w:lang w:val="es-AR"/>
        </w:rPr>
        <w:t xml:space="preserve">2.5. </w:t>
      </w:r>
      <w:proofErr w:type="spellStart"/>
      <w:r w:rsidRPr="008F6317">
        <w:rPr>
          <w:rFonts w:eastAsia="Times New Roman" w:cs="Times New Roman"/>
          <w:sz w:val="28"/>
          <w:szCs w:val="28"/>
          <w:lang w:val="es-AR"/>
        </w:rPr>
        <w:t>Sửa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lỗi</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trên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hệ</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thống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có</w:t>
      </w:r>
      <w:proofErr w:type="spellEnd"/>
      <w:r w:rsidRPr="008F6317">
        <w:rPr>
          <w:rFonts w:eastAsia="Times New Roman" w:cs="Times New Roman"/>
          <w:sz w:val="28"/>
          <w:szCs w:val="28"/>
          <w:lang w:val="es-AR"/>
        </w:rPr>
        <w:t xml:space="preserve"> </w:t>
      </w:r>
      <w:proofErr w:type="spellStart"/>
      <w:proofErr w:type="gramStart"/>
      <w:r w:rsidRPr="008F6317">
        <w:rPr>
          <w:rFonts w:eastAsia="Times New Roman" w:cs="Times New Roman"/>
          <w:sz w:val="28"/>
          <w:szCs w:val="28"/>
          <w:lang w:val="es-AR"/>
        </w:rPr>
        <w:t>sự</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trợ</w:t>
      </w:r>
      <w:proofErr w:type="spellEnd"/>
      <w:proofErr w:type="gram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giúp</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giám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sát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hình</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ảnh</w:t>
      </w:r>
      <w:proofErr w:type="spellEnd"/>
    </w:p>
    <w:tbl>
      <w:tblPr>
        <w:tblW w:w="9240" w:type="dxa"/>
        <w:tblInd w:w="108" w:type="dxa"/>
        <w:tblLayout w:type="fixed"/>
        <w:tblLook w:val="04A0" w:firstRow="1" w:lastRow="0" w:firstColumn="1" w:lastColumn="0" w:noHBand="0" w:noVBand="1"/>
      </w:tblPr>
      <w:tblGrid>
        <w:gridCol w:w="5400"/>
        <w:gridCol w:w="3840"/>
      </w:tblGrid>
      <w:tr w:rsidR="0054403A" w:rsidRPr="008F6317" w14:paraId="3F011D00" w14:textId="77777777" w:rsidTr="004F54C3">
        <w:tc>
          <w:tcPr>
            <w:tcW w:w="5400" w:type="dxa"/>
          </w:tcPr>
          <w:p w14:paraId="69103D12" w14:textId="77777777" w:rsidR="0054403A" w:rsidRPr="008F6317" w:rsidRDefault="0054403A" w:rsidP="00D461FE">
            <w:pPr>
              <w:tabs>
                <w:tab w:val="left" w:pos="600"/>
              </w:tabs>
              <w:spacing w:after="0" w:line="312" w:lineRule="auto"/>
              <w:jc w:val="both"/>
              <w:rPr>
                <w:rFonts w:eastAsia="Times New Roman" w:cs="Times New Roman"/>
                <w:sz w:val="28"/>
                <w:szCs w:val="28"/>
                <w:lang w:val="es-AR"/>
              </w:rPr>
            </w:pPr>
            <w:proofErr w:type="spellStart"/>
            <w:r w:rsidRPr="008F6317">
              <w:rPr>
                <w:rFonts w:eastAsia="Times New Roman" w:cs="Times New Roman"/>
                <w:sz w:val="28"/>
                <w:szCs w:val="28"/>
                <w:lang w:val="es-AR"/>
              </w:rPr>
              <w:t>Kiểm</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kết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thúc</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mô</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đun</w:t>
            </w:r>
            <w:proofErr w:type="spellEnd"/>
          </w:p>
        </w:tc>
        <w:tc>
          <w:tcPr>
            <w:tcW w:w="3840" w:type="dxa"/>
          </w:tcPr>
          <w:p w14:paraId="2F03C74A" w14:textId="77777777" w:rsidR="0054403A" w:rsidRPr="008F6317" w:rsidRDefault="0054403A" w:rsidP="00D461FE">
            <w:pPr>
              <w:tabs>
                <w:tab w:val="left" w:pos="600"/>
              </w:tabs>
              <w:spacing w:after="0" w:line="312" w:lineRule="auto"/>
              <w:jc w:val="right"/>
              <w:rPr>
                <w:rFonts w:eastAsia="Times New Roman" w:cs="Times New Roman"/>
                <w:sz w:val="28"/>
                <w:szCs w:val="28"/>
              </w:rPr>
            </w:pP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6 </w:t>
            </w:r>
            <w:proofErr w:type="spellStart"/>
            <w:r w:rsidRPr="008F6317">
              <w:rPr>
                <w:rFonts w:eastAsia="Times New Roman" w:cs="Times New Roman"/>
                <w:i/>
                <w:sz w:val="28"/>
                <w:szCs w:val="28"/>
              </w:rPr>
              <w:t>giờ</w:t>
            </w:r>
            <w:proofErr w:type="spellEnd"/>
            <w:r w:rsidRPr="008F6317">
              <w:rPr>
                <w:rFonts w:eastAsia="Times New Roman" w:cs="Times New Roman"/>
                <w:i/>
                <w:sz w:val="28"/>
                <w:szCs w:val="28"/>
              </w:rPr>
              <w:t xml:space="preserve"> </w:t>
            </w:r>
          </w:p>
        </w:tc>
      </w:tr>
    </w:tbl>
    <w:p w14:paraId="28C26EE7" w14:textId="77777777" w:rsidR="0054403A" w:rsidRPr="008F6317" w:rsidRDefault="0054403A" w:rsidP="00D461FE">
      <w:pPr>
        <w:tabs>
          <w:tab w:val="left" w:pos="600"/>
        </w:tabs>
        <w:spacing w:after="0" w:line="312" w:lineRule="auto"/>
        <w:jc w:val="both"/>
        <w:rPr>
          <w:rFonts w:eastAsia="Times New Roman" w:cs="Times New Roman"/>
          <w:sz w:val="28"/>
          <w:szCs w:val="28"/>
        </w:rPr>
      </w:pPr>
    </w:p>
    <w:p w14:paraId="46256EF5" w14:textId="77777777" w:rsidR="0054403A" w:rsidRPr="008F6317" w:rsidRDefault="0054403A" w:rsidP="00D461FE">
      <w:pPr>
        <w:tabs>
          <w:tab w:val="left" w:pos="600"/>
        </w:tabs>
        <w:spacing w:after="0" w:line="312" w:lineRule="auto"/>
        <w:jc w:val="both"/>
        <w:rPr>
          <w:rFonts w:eastAsia="Times New Roman" w:cs="Times New Roman"/>
          <w:b/>
          <w:sz w:val="28"/>
          <w:szCs w:val="28"/>
        </w:rPr>
      </w:pPr>
      <w:r w:rsidRPr="008F6317">
        <w:rPr>
          <w:rFonts w:eastAsia="Times New Roman" w:cs="Times New Roman"/>
          <w:b/>
          <w:sz w:val="28"/>
          <w:szCs w:val="28"/>
          <w:lang w:val="vi-VN"/>
        </w:rPr>
        <w:t>IV. ĐIỀU KIỆN THỰC HIỆN MÔ ĐUN</w:t>
      </w:r>
    </w:p>
    <w:p w14:paraId="251E7B15" w14:textId="77777777" w:rsidR="0054403A" w:rsidRPr="008F6317" w:rsidRDefault="0054403A" w:rsidP="00D461FE">
      <w:pPr>
        <w:tabs>
          <w:tab w:val="left" w:pos="600"/>
        </w:tabs>
        <w:spacing w:after="0" w:line="312" w:lineRule="auto"/>
        <w:rPr>
          <w:rFonts w:eastAsia="Times New Roman" w:cs="Times New Roman"/>
          <w:i/>
          <w:iCs/>
          <w:sz w:val="28"/>
          <w:szCs w:val="28"/>
          <w:lang w:val="vi-VN" w:eastAsia="ko-KR"/>
        </w:rPr>
      </w:pPr>
      <w:r w:rsidRPr="008F6317">
        <w:rPr>
          <w:rFonts w:eastAsia="Times New Roman" w:cs="Times New Roman"/>
          <w:i/>
          <w:iCs/>
          <w:sz w:val="28"/>
          <w:szCs w:val="28"/>
          <w:lang w:val="vi-VN" w:eastAsia="ko-KR"/>
        </w:rPr>
        <w:t>1. Vật liệu:</w:t>
      </w:r>
    </w:p>
    <w:p w14:paraId="1D649272" w14:textId="77777777" w:rsidR="0054403A" w:rsidRPr="008F6317" w:rsidRDefault="0054403A"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xml:space="preserve">        -Bảng gá lắp</w:t>
      </w:r>
    </w:p>
    <w:p w14:paraId="3652F3A2" w14:textId="77777777" w:rsidR="0054403A" w:rsidRPr="008F6317" w:rsidRDefault="0054403A"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xml:space="preserve">        -Thanh lắp ráp nhôm và đầu nối đa năng.</w:t>
      </w:r>
    </w:p>
    <w:p w14:paraId="27596DFD" w14:textId="77777777" w:rsidR="0054403A" w:rsidRPr="008F6317" w:rsidRDefault="0054403A"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xml:space="preserve">        -Các phần tử khí nén.</w:t>
      </w:r>
    </w:p>
    <w:p w14:paraId="2CDD381C" w14:textId="77777777" w:rsidR="0054403A" w:rsidRPr="008F6317" w:rsidRDefault="0054403A"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xml:space="preserve">        -Bảng nối dây có các cổng nối. </w:t>
      </w:r>
    </w:p>
    <w:p w14:paraId="3DBE62AA" w14:textId="77777777" w:rsidR="0054403A" w:rsidRPr="008F6317" w:rsidRDefault="0054403A"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xml:space="preserve">        -Các phần tử điện.</w:t>
      </w:r>
    </w:p>
    <w:p w14:paraId="4BDBDB17" w14:textId="77777777" w:rsidR="0054403A" w:rsidRPr="008F6317" w:rsidRDefault="0054403A"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xml:space="preserve">        -Các phần tử điện(rơ le, đèn, khóa,…).</w:t>
      </w:r>
    </w:p>
    <w:p w14:paraId="4C70D832" w14:textId="77777777" w:rsidR="0054403A" w:rsidRPr="008F6317" w:rsidRDefault="0054403A"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xml:space="preserve">        -Máng cáp, thanh ray.</w:t>
      </w:r>
    </w:p>
    <w:p w14:paraId="2022E403" w14:textId="77777777" w:rsidR="0054403A" w:rsidRPr="008F6317" w:rsidRDefault="0054403A" w:rsidP="00D461FE">
      <w:pPr>
        <w:tabs>
          <w:tab w:val="left" w:pos="600"/>
        </w:tabs>
        <w:spacing w:after="0" w:line="312" w:lineRule="auto"/>
        <w:rPr>
          <w:rFonts w:eastAsia="Times New Roman" w:cs="Times New Roman"/>
          <w:i/>
          <w:iCs/>
          <w:sz w:val="28"/>
          <w:szCs w:val="28"/>
          <w:lang w:val="vi-VN"/>
        </w:rPr>
      </w:pPr>
      <w:r w:rsidRPr="008F6317">
        <w:rPr>
          <w:rFonts w:eastAsia="Times New Roman" w:cs="Times New Roman"/>
          <w:i/>
          <w:iCs/>
          <w:sz w:val="28"/>
          <w:szCs w:val="28"/>
          <w:lang w:val="vi-VN"/>
        </w:rPr>
        <w:t>2. Dụng cụ và trang thiết bị:</w:t>
      </w:r>
    </w:p>
    <w:p w14:paraId="75920581" w14:textId="77777777" w:rsidR="0054403A" w:rsidRPr="008F6317" w:rsidRDefault="0054403A" w:rsidP="00D461FE">
      <w:pPr>
        <w:tabs>
          <w:tab w:val="left" w:pos="600"/>
        </w:tabs>
        <w:spacing w:after="0" w:line="312" w:lineRule="auto"/>
        <w:ind w:firstLine="360"/>
        <w:jc w:val="both"/>
        <w:rPr>
          <w:rFonts w:eastAsia="Times New Roman" w:cs="Times New Roman"/>
          <w:sz w:val="28"/>
          <w:szCs w:val="28"/>
          <w:lang w:val="vi-VN"/>
        </w:rPr>
      </w:pPr>
      <w:r w:rsidRPr="008F6317">
        <w:rPr>
          <w:rFonts w:eastAsia="Times New Roman" w:cs="Times New Roman"/>
          <w:sz w:val="28"/>
          <w:szCs w:val="28"/>
          <w:lang w:val="vi-VN"/>
        </w:rPr>
        <w:t xml:space="preserve">   - Bàn máy tính và máy tính để bàn PC.</w:t>
      </w:r>
    </w:p>
    <w:p w14:paraId="7DEA0B76" w14:textId="77777777" w:rsidR="0054403A" w:rsidRPr="008F6317" w:rsidRDefault="0054403A" w:rsidP="00D461FE">
      <w:pPr>
        <w:tabs>
          <w:tab w:val="left" w:pos="600"/>
        </w:tabs>
        <w:spacing w:after="0" w:line="312" w:lineRule="auto"/>
        <w:ind w:firstLine="360"/>
        <w:jc w:val="both"/>
        <w:rPr>
          <w:rFonts w:eastAsia="Times New Roman" w:cs="Times New Roman"/>
          <w:sz w:val="28"/>
          <w:szCs w:val="28"/>
          <w:lang w:val="vi-VN"/>
        </w:rPr>
      </w:pPr>
      <w:r w:rsidRPr="008F6317">
        <w:rPr>
          <w:rFonts w:eastAsia="Times New Roman" w:cs="Times New Roman"/>
          <w:sz w:val="28"/>
          <w:szCs w:val="28"/>
          <w:lang w:val="vi-VN"/>
        </w:rPr>
        <w:t xml:space="preserve">   - Một hệ thống cơ điện tử đầy đủ bao gồm nhiều trạm đơn lẻ bao gồm:</w:t>
      </w:r>
    </w:p>
    <w:p w14:paraId="16C6B9C3" w14:textId="77777777" w:rsidR="0054403A" w:rsidRPr="008F6317" w:rsidRDefault="0054403A"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xml:space="preserve">        + Trạm cơ điện tử lắp trên mặt giá nhôm.</w:t>
      </w:r>
    </w:p>
    <w:p w14:paraId="60D1261C" w14:textId="77777777" w:rsidR="0054403A" w:rsidRPr="008F6317" w:rsidRDefault="0054403A"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xml:space="preserve">        + Bàn đẩy chuyên dùng có bánh xe.</w:t>
      </w:r>
    </w:p>
    <w:p w14:paraId="52AFE9D2" w14:textId="77777777" w:rsidR="0054403A" w:rsidRPr="008F6317" w:rsidRDefault="0054403A"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xml:space="preserve">        + Mô đun PLC công nghiệp và các phụ kiện.</w:t>
      </w:r>
    </w:p>
    <w:p w14:paraId="41A9FB79" w14:textId="77777777" w:rsidR="0054403A" w:rsidRPr="008F6317" w:rsidRDefault="0054403A"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xml:space="preserve">        + Bảng điều khiển.</w:t>
      </w:r>
    </w:p>
    <w:p w14:paraId="31213729" w14:textId="77777777" w:rsidR="0054403A" w:rsidRPr="008F6317" w:rsidRDefault="0054403A" w:rsidP="00D461FE">
      <w:pPr>
        <w:tabs>
          <w:tab w:val="left" w:pos="600"/>
        </w:tabs>
        <w:spacing w:after="0" w:line="312" w:lineRule="auto"/>
        <w:ind w:firstLine="360"/>
        <w:jc w:val="both"/>
        <w:rPr>
          <w:rFonts w:eastAsia="Times New Roman" w:cs="Times New Roman"/>
          <w:sz w:val="28"/>
          <w:szCs w:val="28"/>
          <w:lang w:val="vi-VN"/>
        </w:rPr>
      </w:pPr>
      <w:r w:rsidRPr="008F6317">
        <w:rPr>
          <w:rFonts w:eastAsia="Times New Roman" w:cs="Times New Roman"/>
          <w:sz w:val="28"/>
          <w:szCs w:val="28"/>
          <w:lang w:val="vi-VN"/>
        </w:rPr>
        <w:t xml:space="preserve">   - Bộ dụng cụ đồng hồ vạn năng, dụng cụ tháo, lắp</w:t>
      </w:r>
    </w:p>
    <w:p w14:paraId="624DF071" w14:textId="77777777" w:rsidR="0054403A" w:rsidRPr="008F6317" w:rsidRDefault="0054403A" w:rsidP="00D461FE">
      <w:pPr>
        <w:tabs>
          <w:tab w:val="left" w:pos="600"/>
        </w:tabs>
        <w:spacing w:after="0" w:line="312" w:lineRule="auto"/>
        <w:ind w:firstLine="360"/>
        <w:jc w:val="both"/>
        <w:rPr>
          <w:rFonts w:eastAsia="Times New Roman" w:cs="Times New Roman"/>
          <w:sz w:val="28"/>
          <w:szCs w:val="28"/>
          <w:lang w:val="vi-VN"/>
        </w:rPr>
      </w:pPr>
      <w:r w:rsidRPr="008F6317">
        <w:rPr>
          <w:rFonts w:eastAsia="Times New Roman" w:cs="Times New Roman"/>
          <w:sz w:val="28"/>
          <w:szCs w:val="28"/>
          <w:lang w:val="vi-VN"/>
        </w:rPr>
        <w:t xml:space="preserve">   - Bộ các phần tử điệncho lắp đặt điện.</w:t>
      </w:r>
    </w:p>
    <w:p w14:paraId="630E0301" w14:textId="77777777" w:rsidR="0054403A" w:rsidRPr="008F6317" w:rsidRDefault="0054403A" w:rsidP="00D461FE">
      <w:pPr>
        <w:tabs>
          <w:tab w:val="left" w:pos="600"/>
        </w:tabs>
        <w:spacing w:after="0" w:line="312" w:lineRule="auto"/>
        <w:ind w:firstLine="360"/>
        <w:jc w:val="both"/>
        <w:rPr>
          <w:rFonts w:eastAsia="Times New Roman" w:cs="Times New Roman"/>
          <w:sz w:val="28"/>
          <w:szCs w:val="28"/>
          <w:lang w:val="vi-VN"/>
        </w:rPr>
      </w:pPr>
      <w:r w:rsidRPr="008F6317">
        <w:rPr>
          <w:rFonts w:eastAsia="Times New Roman" w:cs="Times New Roman"/>
          <w:sz w:val="28"/>
          <w:szCs w:val="28"/>
          <w:lang w:val="vi-VN"/>
        </w:rPr>
        <w:t xml:space="preserve">   - Bộ thiết bị đào tạo về cảm biến.</w:t>
      </w:r>
    </w:p>
    <w:p w14:paraId="2B96230B" w14:textId="77777777" w:rsidR="0054403A" w:rsidRPr="008F6317" w:rsidRDefault="0054403A" w:rsidP="00D461FE">
      <w:pPr>
        <w:tabs>
          <w:tab w:val="left" w:pos="600"/>
        </w:tabs>
        <w:spacing w:after="0" w:line="312" w:lineRule="auto"/>
        <w:ind w:firstLine="360"/>
        <w:jc w:val="both"/>
        <w:rPr>
          <w:rFonts w:eastAsia="Times New Roman" w:cs="Times New Roman"/>
          <w:sz w:val="28"/>
          <w:szCs w:val="28"/>
          <w:lang w:val="vi-VN"/>
        </w:rPr>
      </w:pPr>
      <w:r w:rsidRPr="008F6317">
        <w:rPr>
          <w:rFonts w:eastAsia="Times New Roman" w:cs="Times New Roman"/>
          <w:sz w:val="28"/>
          <w:szCs w:val="28"/>
          <w:lang w:val="vi-VN"/>
        </w:rPr>
        <w:t xml:space="preserve">   - Bộ thiết bị đào tạo bus trường.</w:t>
      </w:r>
    </w:p>
    <w:p w14:paraId="39CB2321" w14:textId="77777777" w:rsidR="0054403A" w:rsidRPr="008F6317" w:rsidRDefault="0054403A" w:rsidP="00D461FE">
      <w:pPr>
        <w:tabs>
          <w:tab w:val="left" w:pos="600"/>
        </w:tabs>
        <w:spacing w:after="0" w:line="312" w:lineRule="auto"/>
        <w:rPr>
          <w:rFonts w:eastAsia="Times New Roman" w:cs="Times New Roman"/>
          <w:i/>
          <w:sz w:val="28"/>
          <w:szCs w:val="28"/>
          <w:lang w:val="vi-VN" w:eastAsia="ko-KR"/>
        </w:rPr>
      </w:pPr>
      <w:r w:rsidRPr="008F6317">
        <w:rPr>
          <w:rFonts w:eastAsia="Times New Roman" w:cs="Times New Roman"/>
          <w:i/>
          <w:sz w:val="28"/>
          <w:szCs w:val="28"/>
          <w:lang w:val="vi-VN" w:eastAsia="ko-KR"/>
        </w:rPr>
        <w:t>3. Học liệu:</w:t>
      </w:r>
    </w:p>
    <w:p w14:paraId="410F836D" w14:textId="77777777" w:rsidR="0054403A" w:rsidRPr="008F6317" w:rsidRDefault="0054403A" w:rsidP="00D461FE">
      <w:pPr>
        <w:tabs>
          <w:tab w:val="left" w:pos="600"/>
        </w:tabs>
        <w:spacing w:after="0" w:line="312" w:lineRule="auto"/>
        <w:rPr>
          <w:rFonts w:eastAsia="Times New Roman" w:cs="Times New Roman"/>
          <w:i/>
          <w:iCs/>
          <w:sz w:val="28"/>
          <w:szCs w:val="28"/>
          <w:lang w:val="vi-VN" w:eastAsia="ko-KR"/>
        </w:rPr>
      </w:pPr>
      <w:r w:rsidRPr="008F6317">
        <w:rPr>
          <w:rFonts w:eastAsia="Times New Roman" w:cs="Times New Roman"/>
          <w:i/>
          <w:iCs/>
          <w:sz w:val="28"/>
          <w:szCs w:val="28"/>
          <w:lang w:val="vi-VN" w:eastAsia="ko-KR"/>
        </w:rPr>
        <w:tab/>
      </w:r>
      <w:r w:rsidRPr="008F6317">
        <w:rPr>
          <w:rFonts w:eastAsia="Times New Roman" w:cs="Times New Roman"/>
          <w:sz w:val="28"/>
          <w:szCs w:val="28"/>
          <w:lang w:val="vi-VN" w:eastAsia="ko-KR"/>
        </w:rPr>
        <w:t>Tài liệu của các trạm trên hệ thống cơ điện tử</w:t>
      </w:r>
    </w:p>
    <w:p w14:paraId="0B31CFA8" w14:textId="77777777" w:rsidR="0054403A" w:rsidRPr="008F6317" w:rsidRDefault="0054403A" w:rsidP="00D461FE">
      <w:pPr>
        <w:tabs>
          <w:tab w:val="left" w:pos="600"/>
        </w:tabs>
        <w:spacing w:after="0" w:line="312" w:lineRule="auto"/>
        <w:rPr>
          <w:rFonts w:eastAsia="Times New Roman" w:cs="Times New Roman"/>
          <w:bCs/>
          <w:i/>
          <w:iCs/>
          <w:sz w:val="28"/>
          <w:szCs w:val="28"/>
          <w:lang w:val="vi-VN" w:eastAsia="ko-KR"/>
        </w:rPr>
      </w:pPr>
      <w:r w:rsidRPr="008F6317">
        <w:rPr>
          <w:rFonts w:eastAsia="Times New Roman" w:cs="Times New Roman"/>
          <w:bCs/>
          <w:i/>
          <w:iCs/>
          <w:sz w:val="28"/>
          <w:szCs w:val="28"/>
          <w:lang w:val="vi-VN" w:eastAsia="ko-KR"/>
        </w:rPr>
        <w:t>4. Nguồn lực khác:</w:t>
      </w:r>
    </w:p>
    <w:p w14:paraId="10F81875" w14:textId="77777777" w:rsidR="0054403A" w:rsidRPr="008F6317" w:rsidRDefault="0054403A" w:rsidP="00D461FE">
      <w:pPr>
        <w:tabs>
          <w:tab w:val="left" w:pos="600"/>
        </w:tabs>
        <w:spacing w:after="0" w:line="312" w:lineRule="auto"/>
        <w:ind w:firstLine="480"/>
        <w:contextualSpacing/>
        <w:jc w:val="both"/>
        <w:rPr>
          <w:rFonts w:eastAsia="Times New Roman" w:cs="Times New Roman"/>
          <w:sz w:val="28"/>
          <w:szCs w:val="28"/>
          <w:lang w:val="vi-VN"/>
        </w:rPr>
      </w:pPr>
      <w:r w:rsidRPr="008F6317">
        <w:rPr>
          <w:rFonts w:eastAsia="Times New Roman" w:cs="Times New Roman"/>
          <w:sz w:val="28"/>
          <w:szCs w:val="28"/>
          <w:lang w:val="vi-VN"/>
        </w:rPr>
        <w:t xml:space="preserve"> Phòng thực hành: 2 học sinh/sinh viên trên một trạm thực hành</w:t>
      </w:r>
    </w:p>
    <w:p w14:paraId="18CEEB5E" w14:textId="77777777" w:rsidR="0054403A" w:rsidRPr="008F6317" w:rsidRDefault="0054403A" w:rsidP="00D461FE">
      <w:pPr>
        <w:tabs>
          <w:tab w:val="left" w:pos="600"/>
        </w:tabs>
        <w:spacing w:after="0" w:line="312" w:lineRule="auto"/>
        <w:ind w:firstLine="480"/>
        <w:jc w:val="both"/>
        <w:rPr>
          <w:rFonts w:eastAsia="Times New Roman" w:cs="Times New Roman"/>
          <w:sz w:val="28"/>
          <w:szCs w:val="28"/>
          <w:lang w:val="vi-VN"/>
        </w:rPr>
      </w:pPr>
      <w:r w:rsidRPr="008F6317">
        <w:rPr>
          <w:rFonts w:eastAsia="Times New Roman" w:cs="Times New Roman"/>
          <w:sz w:val="28"/>
          <w:szCs w:val="28"/>
          <w:lang w:val="vi-VN"/>
        </w:rPr>
        <w:t xml:space="preserve"> - 6 đến 8 trạm thực hành</w:t>
      </w:r>
    </w:p>
    <w:p w14:paraId="552824BA" w14:textId="77777777" w:rsidR="0054403A" w:rsidRPr="008F6317" w:rsidRDefault="0054403A" w:rsidP="00D461FE">
      <w:pPr>
        <w:tabs>
          <w:tab w:val="left" w:pos="600"/>
        </w:tabs>
        <w:spacing w:after="0" w:line="312" w:lineRule="auto"/>
        <w:ind w:firstLine="480"/>
        <w:jc w:val="both"/>
        <w:rPr>
          <w:rFonts w:eastAsia="Times New Roman" w:cs="Times New Roman"/>
          <w:sz w:val="28"/>
          <w:szCs w:val="28"/>
          <w:lang w:val="vi-VN"/>
        </w:rPr>
      </w:pPr>
      <w:r w:rsidRPr="008F6317">
        <w:rPr>
          <w:rFonts w:eastAsia="Times New Roman" w:cs="Times New Roman"/>
          <w:sz w:val="28"/>
          <w:szCs w:val="28"/>
          <w:lang w:val="vi-VN"/>
        </w:rPr>
        <w:t xml:space="preserve"> - Các đường cung cấp: khí nén, điện ba pha 380V, điện xoay chiều 230V-AC, ổ cắm mạng.</w:t>
      </w:r>
    </w:p>
    <w:p w14:paraId="0015DA87" w14:textId="77777777" w:rsidR="0054403A" w:rsidRPr="008F6317" w:rsidRDefault="0054403A" w:rsidP="00D461FE">
      <w:pPr>
        <w:tabs>
          <w:tab w:val="left" w:pos="600"/>
        </w:tabs>
        <w:spacing w:after="0" w:line="312" w:lineRule="auto"/>
        <w:ind w:firstLine="480"/>
        <w:jc w:val="both"/>
        <w:rPr>
          <w:rFonts w:eastAsia="Times New Roman" w:cs="Times New Roman"/>
          <w:sz w:val="28"/>
          <w:szCs w:val="28"/>
          <w:lang w:val="vi-VN"/>
        </w:rPr>
      </w:pPr>
      <w:r w:rsidRPr="008F6317">
        <w:rPr>
          <w:rFonts w:eastAsia="Times New Roman" w:cs="Times New Roman"/>
          <w:sz w:val="28"/>
          <w:szCs w:val="28"/>
          <w:lang w:val="vi-VN"/>
        </w:rPr>
        <w:lastRenderedPageBreak/>
        <w:t xml:space="preserve"> - Một nguồn cung cấp cho trạm vận chuyển đi từ trần xuống.</w:t>
      </w:r>
    </w:p>
    <w:p w14:paraId="616D102F" w14:textId="77777777" w:rsidR="0054403A" w:rsidRPr="008F6317" w:rsidRDefault="0054403A" w:rsidP="00D461FE">
      <w:pPr>
        <w:tabs>
          <w:tab w:val="left" w:pos="600"/>
        </w:tabs>
        <w:spacing w:after="0" w:line="312" w:lineRule="auto"/>
        <w:ind w:firstLine="480"/>
        <w:jc w:val="both"/>
        <w:rPr>
          <w:rFonts w:eastAsia="Times New Roman" w:cs="Times New Roman"/>
          <w:sz w:val="28"/>
          <w:szCs w:val="28"/>
          <w:lang w:val="vi-VN"/>
        </w:rPr>
      </w:pPr>
      <w:r w:rsidRPr="008F6317">
        <w:rPr>
          <w:rFonts w:eastAsia="Times New Roman" w:cs="Times New Roman"/>
          <w:sz w:val="28"/>
          <w:szCs w:val="28"/>
          <w:lang w:val="vi-VN"/>
        </w:rPr>
        <w:t xml:space="preserve"> - Hộp điện đảm bảo an toàn và nút dừng khẩn cấp.</w:t>
      </w:r>
    </w:p>
    <w:p w14:paraId="3012BC2F" w14:textId="77777777" w:rsidR="0054403A" w:rsidRPr="008F6317" w:rsidRDefault="0054403A" w:rsidP="00D461FE">
      <w:pPr>
        <w:tabs>
          <w:tab w:val="left" w:pos="600"/>
        </w:tabs>
        <w:spacing w:after="0" w:line="312" w:lineRule="auto"/>
        <w:ind w:firstLine="480"/>
        <w:jc w:val="both"/>
        <w:rPr>
          <w:rFonts w:eastAsia="Times New Roman" w:cs="Times New Roman"/>
          <w:sz w:val="28"/>
          <w:szCs w:val="28"/>
          <w:lang w:val="vi-VN"/>
        </w:rPr>
      </w:pPr>
      <w:r w:rsidRPr="008F6317">
        <w:rPr>
          <w:rFonts w:eastAsia="Times New Roman" w:cs="Times New Roman"/>
          <w:sz w:val="28"/>
          <w:szCs w:val="28"/>
          <w:lang w:val="vi-VN"/>
        </w:rPr>
        <w:t xml:space="preserve"> - Chỗ làm việc của giáo viên có máy tính và máy in</w:t>
      </w:r>
    </w:p>
    <w:p w14:paraId="59CA27C5" w14:textId="77777777" w:rsidR="0054403A" w:rsidRPr="008F6317" w:rsidRDefault="0054403A" w:rsidP="00D461FE">
      <w:pPr>
        <w:tabs>
          <w:tab w:val="left" w:pos="600"/>
        </w:tabs>
        <w:spacing w:after="0" w:line="312" w:lineRule="auto"/>
        <w:ind w:firstLine="480"/>
        <w:jc w:val="both"/>
        <w:rPr>
          <w:rFonts w:eastAsia="Times New Roman" w:cs="Times New Roman"/>
          <w:sz w:val="28"/>
          <w:szCs w:val="28"/>
          <w:lang w:val="vi-VN"/>
        </w:rPr>
      </w:pPr>
      <w:r w:rsidRPr="008F6317">
        <w:rPr>
          <w:rFonts w:eastAsia="Times New Roman" w:cs="Times New Roman"/>
          <w:sz w:val="28"/>
          <w:szCs w:val="28"/>
          <w:lang w:val="vi-VN"/>
        </w:rPr>
        <w:t xml:space="preserve"> - Bảng từ treo tường 2,5 x 1,2m</w:t>
      </w:r>
    </w:p>
    <w:p w14:paraId="3B64A275" w14:textId="77777777" w:rsidR="0054403A" w:rsidRPr="008F6317" w:rsidRDefault="0054403A" w:rsidP="00D461FE">
      <w:pPr>
        <w:tabs>
          <w:tab w:val="left" w:pos="600"/>
        </w:tabs>
        <w:spacing w:after="0" w:line="312" w:lineRule="auto"/>
        <w:ind w:firstLine="480"/>
        <w:jc w:val="both"/>
        <w:rPr>
          <w:rFonts w:eastAsia="Times New Roman" w:cs="Times New Roman"/>
          <w:sz w:val="28"/>
          <w:szCs w:val="28"/>
          <w:lang w:val="pt-BR"/>
        </w:rPr>
      </w:pPr>
      <w:r w:rsidRPr="008F6317">
        <w:rPr>
          <w:rFonts w:eastAsia="Times New Roman" w:cs="Times New Roman"/>
          <w:sz w:val="28"/>
          <w:szCs w:val="28"/>
          <w:lang w:val="pt-BR"/>
        </w:rPr>
        <w:t xml:space="preserve"> </w:t>
      </w:r>
      <w:r w:rsidRPr="008F6317">
        <w:rPr>
          <w:rFonts w:eastAsia="Times New Roman" w:cs="Times New Roman"/>
          <w:sz w:val="28"/>
          <w:szCs w:val="28"/>
          <w:lang w:val="vi-VN"/>
        </w:rPr>
        <w:t>- Máy chiếu projector</w:t>
      </w:r>
    </w:p>
    <w:p w14:paraId="1EB93FF1" w14:textId="77777777" w:rsidR="0054403A" w:rsidRPr="008F6317" w:rsidRDefault="0054403A" w:rsidP="00D461FE">
      <w:pPr>
        <w:tabs>
          <w:tab w:val="left" w:pos="600"/>
        </w:tabs>
        <w:spacing w:after="0" w:line="312" w:lineRule="auto"/>
        <w:ind w:firstLine="480"/>
        <w:jc w:val="both"/>
        <w:rPr>
          <w:rFonts w:eastAsia="Times New Roman" w:cs="Times New Roman"/>
          <w:sz w:val="28"/>
          <w:szCs w:val="28"/>
          <w:lang w:val="vi-VN"/>
        </w:rPr>
      </w:pPr>
      <w:r w:rsidRPr="008F6317">
        <w:rPr>
          <w:rFonts w:eastAsia="Times New Roman" w:cs="Times New Roman"/>
          <w:sz w:val="28"/>
          <w:szCs w:val="28"/>
          <w:lang w:val="pt-BR"/>
        </w:rPr>
        <w:t xml:space="preserve"> </w:t>
      </w:r>
      <w:r w:rsidRPr="008F6317">
        <w:rPr>
          <w:rFonts w:eastAsia="Times New Roman" w:cs="Times New Roman"/>
          <w:sz w:val="28"/>
          <w:szCs w:val="28"/>
          <w:lang w:val="vi-VN"/>
        </w:rPr>
        <w:t>- Máy tính giáo viên</w:t>
      </w:r>
    </w:p>
    <w:p w14:paraId="43D6C76F" w14:textId="77777777" w:rsidR="0054403A" w:rsidRPr="008F6317" w:rsidRDefault="0054403A" w:rsidP="00D461FE">
      <w:pPr>
        <w:tabs>
          <w:tab w:val="left" w:pos="600"/>
        </w:tabs>
        <w:spacing w:after="0" w:line="312" w:lineRule="auto"/>
        <w:ind w:firstLine="480"/>
        <w:jc w:val="both"/>
        <w:rPr>
          <w:rFonts w:eastAsia="Times New Roman" w:cs="Times New Roman"/>
          <w:sz w:val="28"/>
          <w:szCs w:val="28"/>
          <w:lang w:val="vi-VN"/>
        </w:rPr>
      </w:pPr>
      <w:r w:rsidRPr="008F6317">
        <w:rPr>
          <w:rFonts w:eastAsia="Times New Roman" w:cs="Times New Roman"/>
          <w:sz w:val="28"/>
          <w:szCs w:val="28"/>
          <w:lang w:val="vi-VN"/>
        </w:rPr>
        <w:t xml:space="preserve"> - Máy nén khí</w:t>
      </w:r>
    </w:p>
    <w:p w14:paraId="21ADC0B9" w14:textId="77777777" w:rsidR="0054403A" w:rsidRPr="008F6317" w:rsidRDefault="0054403A" w:rsidP="00D461FE">
      <w:pPr>
        <w:tabs>
          <w:tab w:val="left" w:pos="600"/>
        </w:tabs>
        <w:spacing w:after="0" w:line="312" w:lineRule="auto"/>
        <w:ind w:firstLine="480"/>
        <w:jc w:val="both"/>
        <w:rPr>
          <w:rFonts w:eastAsia="Times New Roman" w:cs="Times New Roman"/>
          <w:sz w:val="28"/>
          <w:szCs w:val="28"/>
          <w:lang w:val="vi-VN"/>
        </w:rPr>
      </w:pPr>
      <w:r w:rsidRPr="008F6317">
        <w:rPr>
          <w:rFonts w:eastAsia="Times New Roman" w:cs="Times New Roman"/>
          <w:sz w:val="28"/>
          <w:szCs w:val="28"/>
          <w:lang w:val="vi-VN"/>
        </w:rPr>
        <w:t xml:space="preserve"> - Tủ đựng đồ dùng dạy học, tài liệu.</w:t>
      </w:r>
    </w:p>
    <w:p w14:paraId="21C7330E" w14:textId="77777777" w:rsidR="0054403A" w:rsidRPr="008F6317" w:rsidRDefault="0054403A" w:rsidP="00D461FE">
      <w:pPr>
        <w:tabs>
          <w:tab w:val="left" w:pos="600"/>
        </w:tabs>
        <w:spacing w:after="0" w:line="312" w:lineRule="auto"/>
        <w:ind w:firstLine="480"/>
        <w:jc w:val="both"/>
        <w:rPr>
          <w:rFonts w:eastAsia="Times New Roman" w:cs="Times New Roman"/>
          <w:sz w:val="28"/>
          <w:szCs w:val="28"/>
          <w:lang w:val="vi-VN"/>
        </w:rPr>
      </w:pPr>
      <w:r w:rsidRPr="008F6317">
        <w:rPr>
          <w:rFonts w:eastAsia="Times New Roman" w:cs="Times New Roman"/>
          <w:sz w:val="28"/>
          <w:szCs w:val="28"/>
          <w:lang w:val="vi-VN"/>
        </w:rPr>
        <w:t xml:space="preserve"> - Hệ thống fielbus cho băng tải và trạm</w:t>
      </w:r>
    </w:p>
    <w:p w14:paraId="71FE5C40" w14:textId="77777777" w:rsidR="0054403A" w:rsidRPr="008F6317" w:rsidRDefault="0054403A" w:rsidP="00D461FE">
      <w:pPr>
        <w:tabs>
          <w:tab w:val="left" w:pos="600"/>
        </w:tabs>
        <w:spacing w:after="0" w:line="312" w:lineRule="auto"/>
        <w:ind w:firstLine="480"/>
        <w:jc w:val="both"/>
        <w:rPr>
          <w:rFonts w:eastAsia="Times New Roman" w:cs="Times New Roman"/>
          <w:sz w:val="28"/>
          <w:szCs w:val="28"/>
          <w:lang w:val="vi-VN"/>
        </w:rPr>
      </w:pPr>
      <w:r w:rsidRPr="008F6317">
        <w:rPr>
          <w:rFonts w:eastAsia="Times New Roman" w:cs="Times New Roman"/>
          <w:sz w:val="28"/>
          <w:szCs w:val="28"/>
          <w:lang w:val="vi-VN"/>
        </w:rPr>
        <w:t xml:space="preserve"> - Phần mềm giám sát bằng hình ảnh.</w:t>
      </w:r>
    </w:p>
    <w:p w14:paraId="4625FDFC" w14:textId="77777777" w:rsidR="0054403A" w:rsidRPr="008F6317" w:rsidRDefault="0054403A" w:rsidP="00D461FE">
      <w:pPr>
        <w:tabs>
          <w:tab w:val="left" w:pos="600"/>
        </w:tabs>
        <w:spacing w:after="0" w:line="312" w:lineRule="auto"/>
        <w:jc w:val="both"/>
        <w:rPr>
          <w:rFonts w:eastAsia="Times New Roman" w:cs="Times New Roman"/>
          <w:sz w:val="28"/>
          <w:szCs w:val="28"/>
          <w:lang w:val="vi-VN"/>
        </w:rPr>
      </w:pPr>
    </w:p>
    <w:p w14:paraId="3A8D7467" w14:textId="77777777" w:rsidR="0054403A" w:rsidRPr="008F6317" w:rsidRDefault="0054403A" w:rsidP="00D461FE">
      <w:pPr>
        <w:tabs>
          <w:tab w:val="left" w:pos="600"/>
        </w:tabs>
        <w:spacing w:after="0" w:line="312" w:lineRule="auto"/>
        <w:jc w:val="both"/>
        <w:rPr>
          <w:rFonts w:eastAsia="Times New Roman" w:cs="Times New Roman"/>
          <w:b/>
          <w:sz w:val="28"/>
          <w:szCs w:val="28"/>
          <w:lang w:val="vi-VN"/>
        </w:rPr>
      </w:pPr>
      <w:r w:rsidRPr="008F6317">
        <w:rPr>
          <w:rFonts w:eastAsia="Times New Roman" w:cs="Times New Roman"/>
          <w:b/>
          <w:sz w:val="28"/>
          <w:szCs w:val="28"/>
          <w:lang w:val="vi-VN"/>
        </w:rPr>
        <w:t>V. PHƯƠNG PHÁP VÀ NỘI DUNG ĐÁNH GIÁ</w:t>
      </w:r>
    </w:p>
    <w:p w14:paraId="5FB774AC" w14:textId="77777777" w:rsidR="0054403A" w:rsidRPr="008F6317" w:rsidRDefault="0054403A" w:rsidP="00D461FE">
      <w:pPr>
        <w:tabs>
          <w:tab w:val="left" w:pos="600"/>
        </w:tabs>
        <w:spacing w:after="0" w:line="312" w:lineRule="auto"/>
        <w:rPr>
          <w:rFonts w:eastAsia="Times New Roman" w:cs="Times New Roman"/>
          <w:i/>
          <w:sz w:val="28"/>
          <w:szCs w:val="28"/>
          <w:lang w:val="vi-VN"/>
        </w:rPr>
      </w:pPr>
      <w:r w:rsidRPr="008F6317">
        <w:rPr>
          <w:rFonts w:eastAsia="Times New Roman" w:cs="Times New Roman"/>
          <w:i/>
          <w:sz w:val="28"/>
          <w:szCs w:val="28"/>
          <w:lang w:val="vi-VN"/>
        </w:rPr>
        <w:t>1.  Kiến thức:</w:t>
      </w:r>
    </w:p>
    <w:p w14:paraId="1C03E1D9" w14:textId="77777777" w:rsidR="0054403A" w:rsidRPr="008F6317" w:rsidRDefault="0054403A" w:rsidP="00D461FE">
      <w:pPr>
        <w:tabs>
          <w:tab w:val="left" w:pos="480"/>
          <w:tab w:val="left" w:pos="600"/>
        </w:tabs>
        <w:spacing w:after="0" w:line="312" w:lineRule="auto"/>
        <w:ind w:firstLine="360"/>
        <w:jc w:val="both"/>
        <w:rPr>
          <w:rFonts w:eastAsia="Times New Roman" w:cs="Times New Roman"/>
          <w:sz w:val="28"/>
          <w:szCs w:val="28"/>
          <w:lang w:val="vi-VN"/>
        </w:rPr>
      </w:pPr>
      <w:r w:rsidRPr="008F6317">
        <w:rPr>
          <w:rFonts w:eastAsia="Times New Roman" w:cs="Times New Roman"/>
          <w:sz w:val="28"/>
          <w:szCs w:val="28"/>
          <w:lang w:val="vi-VN"/>
        </w:rPr>
        <w:t xml:space="preserve">   - Mô tả được cấu trúc nguyên lý hoạt động của một hệ thống cơ điện tử sử dụng các phần tử thủy lực, khí nén động cơ điện cảm biến, bộ điều khiển và giao tiếp. </w:t>
      </w:r>
    </w:p>
    <w:p w14:paraId="5BFC02DE" w14:textId="77777777" w:rsidR="0054403A" w:rsidRPr="008F6317" w:rsidRDefault="0054403A" w:rsidP="00D461FE">
      <w:pPr>
        <w:tabs>
          <w:tab w:val="left" w:pos="480"/>
          <w:tab w:val="left" w:pos="600"/>
        </w:tabs>
        <w:spacing w:after="0" w:line="312" w:lineRule="auto"/>
        <w:ind w:firstLine="360"/>
        <w:jc w:val="both"/>
        <w:rPr>
          <w:rFonts w:eastAsia="Times New Roman" w:cs="Times New Roman"/>
          <w:sz w:val="28"/>
          <w:szCs w:val="28"/>
          <w:lang w:val="vi-VN"/>
        </w:rPr>
      </w:pPr>
      <w:r w:rsidRPr="008F6317">
        <w:rPr>
          <w:rFonts w:eastAsia="Times New Roman" w:cs="Times New Roman"/>
          <w:sz w:val="28"/>
          <w:szCs w:val="28"/>
          <w:lang w:val="vi-VN"/>
        </w:rPr>
        <w:t xml:space="preserve">   - Phân tích được các chức năng hoạt động, đặc biệt là chu trình làm việc và các điều kiện logic trong các quy trình tự động hóa.</w:t>
      </w:r>
    </w:p>
    <w:p w14:paraId="6E06F1F6" w14:textId="77777777" w:rsidR="0054403A" w:rsidRPr="008F6317" w:rsidRDefault="0054403A" w:rsidP="00D461FE">
      <w:pPr>
        <w:tabs>
          <w:tab w:val="left" w:pos="480"/>
          <w:tab w:val="left" w:pos="600"/>
        </w:tabs>
        <w:spacing w:after="0" w:line="312" w:lineRule="auto"/>
        <w:ind w:firstLine="360"/>
        <w:jc w:val="both"/>
        <w:rPr>
          <w:rFonts w:eastAsia="Times New Roman" w:cs="Times New Roman"/>
          <w:sz w:val="28"/>
          <w:szCs w:val="28"/>
          <w:lang w:val="vi-VN"/>
        </w:rPr>
      </w:pPr>
      <w:r w:rsidRPr="008F6317">
        <w:rPr>
          <w:rFonts w:eastAsia="Times New Roman" w:cs="Times New Roman"/>
          <w:sz w:val="28"/>
          <w:szCs w:val="28"/>
          <w:lang w:val="vi-VN"/>
        </w:rPr>
        <w:t xml:space="preserve">   - Sử dụng được các công cụ lập trình, các loại PLC và các thiết bị ngoại vi công nghiệp.</w:t>
      </w:r>
    </w:p>
    <w:p w14:paraId="1B7D591D" w14:textId="77777777" w:rsidR="0054403A" w:rsidRPr="008F6317" w:rsidRDefault="0054403A" w:rsidP="00D461FE">
      <w:pPr>
        <w:tabs>
          <w:tab w:val="left" w:pos="480"/>
          <w:tab w:val="left" w:pos="600"/>
        </w:tabs>
        <w:spacing w:after="0" w:line="312" w:lineRule="auto"/>
        <w:ind w:firstLine="360"/>
        <w:jc w:val="both"/>
        <w:rPr>
          <w:rFonts w:eastAsia="Times New Roman" w:cs="Times New Roman"/>
          <w:sz w:val="28"/>
          <w:szCs w:val="28"/>
          <w:lang w:val="vi-VN"/>
        </w:rPr>
      </w:pPr>
      <w:r w:rsidRPr="008F6317">
        <w:rPr>
          <w:rFonts w:eastAsia="Times New Roman" w:cs="Times New Roman"/>
          <w:sz w:val="28"/>
          <w:szCs w:val="28"/>
          <w:lang w:val="vi-VN"/>
        </w:rPr>
        <w:t xml:space="preserve">      - Hiểu được chương trình điều khiển ứng dụng được soạn thảo với các ngôn ngữ lập trình PLC theo tiêu chuẩn IEEC 1131-3. Có khả năng can thiệp, chỉnh sửa và soạn thảo những chương trình đơn giản bằng ít nhất một ngôn ngữ lập trình. </w:t>
      </w:r>
    </w:p>
    <w:p w14:paraId="32D072FF" w14:textId="77777777" w:rsidR="0054403A" w:rsidRPr="008F6317" w:rsidRDefault="0054403A" w:rsidP="00D461FE">
      <w:pPr>
        <w:tabs>
          <w:tab w:val="left" w:pos="480"/>
          <w:tab w:val="left" w:pos="600"/>
        </w:tabs>
        <w:spacing w:after="0" w:line="312" w:lineRule="auto"/>
        <w:ind w:firstLine="360"/>
        <w:jc w:val="both"/>
        <w:rPr>
          <w:rFonts w:eastAsia="Times New Roman" w:cs="Times New Roman"/>
          <w:sz w:val="28"/>
          <w:szCs w:val="28"/>
          <w:lang w:val="vi-VN"/>
        </w:rPr>
      </w:pPr>
      <w:r w:rsidRPr="008F6317">
        <w:rPr>
          <w:rFonts w:eastAsia="Times New Roman" w:cs="Times New Roman"/>
          <w:sz w:val="28"/>
          <w:szCs w:val="28"/>
          <w:lang w:val="vi-VN"/>
        </w:rPr>
        <w:t xml:space="preserve">   - Xác định được các bước cần thiết để thực hiện các công việc lắp đặt, đấu nối cho một hệ thống cơ điện tử điều khiển bằng PLC.</w:t>
      </w:r>
    </w:p>
    <w:p w14:paraId="01D862BA" w14:textId="77777777" w:rsidR="0054403A" w:rsidRPr="008F6317" w:rsidRDefault="0054403A" w:rsidP="00D461FE">
      <w:pPr>
        <w:tabs>
          <w:tab w:val="left" w:pos="600"/>
        </w:tabs>
        <w:spacing w:after="0" w:line="312" w:lineRule="auto"/>
        <w:rPr>
          <w:rFonts w:eastAsia="Times New Roman" w:cs="Times New Roman"/>
          <w:i/>
          <w:sz w:val="28"/>
          <w:szCs w:val="28"/>
          <w:lang w:val="vi-VN"/>
        </w:rPr>
      </w:pPr>
      <w:r w:rsidRPr="008F6317">
        <w:rPr>
          <w:rFonts w:eastAsia="Times New Roman" w:cs="Times New Roman"/>
          <w:i/>
          <w:sz w:val="28"/>
          <w:szCs w:val="28"/>
          <w:lang w:val="vi-VN"/>
        </w:rPr>
        <w:t>- Kỹ năng:</w:t>
      </w:r>
    </w:p>
    <w:p w14:paraId="655034FD" w14:textId="77777777" w:rsidR="0054403A" w:rsidRPr="008F6317" w:rsidRDefault="0054403A" w:rsidP="00D461FE">
      <w:pPr>
        <w:tabs>
          <w:tab w:val="left" w:pos="480"/>
          <w:tab w:val="left" w:pos="600"/>
        </w:tabs>
        <w:spacing w:after="0" w:line="312" w:lineRule="auto"/>
        <w:ind w:firstLine="480"/>
        <w:jc w:val="both"/>
        <w:rPr>
          <w:rFonts w:eastAsia="Times New Roman" w:cs="Times New Roman"/>
          <w:sz w:val="28"/>
          <w:szCs w:val="28"/>
          <w:lang w:val="vi-VN"/>
        </w:rPr>
      </w:pPr>
      <w:r w:rsidRPr="008F6317">
        <w:rPr>
          <w:rFonts w:eastAsia="Times New Roman" w:cs="Times New Roman"/>
          <w:sz w:val="28"/>
          <w:szCs w:val="28"/>
          <w:lang w:val="vi-VN"/>
        </w:rPr>
        <w:t xml:space="preserve"> - Tháo, lắp bộ phận/ phần tử trong hệ thống cơ điện tử thay thế và hiệu chỉnh các phần tử.</w:t>
      </w:r>
    </w:p>
    <w:p w14:paraId="510DA953" w14:textId="77777777" w:rsidR="0054403A" w:rsidRPr="008F6317" w:rsidRDefault="0054403A" w:rsidP="00D461FE">
      <w:pPr>
        <w:tabs>
          <w:tab w:val="left" w:pos="480"/>
          <w:tab w:val="left" w:pos="600"/>
        </w:tabs>
        <w:spacing w:after="0" w:line="312" w:lineRule="auto"/>
        <w:ind w:firstLine="480"/>
        <w:jc w:val="both"/>
        <w:rPr>
          <w:rFonts w:eastAsia="Times New Roman" w:cs="Times New Roman"/>
          <w:sz w:val="28"/>
          <w:szCs w:val="28"/>
          <w:lang w:val="vi-VN"/>
        </w:rPr>
      </w:pPr>
      <w:r w:rsidRPr="008F6317">
        <w:rPr>
          <w:rFonts w:eastAsia="Times New Roman" w:cs="Times New Roman"/>
          <w:sz w:val="28"/>
          <w:szCs w:val="28"/>
          <w:lang w:val="vi-VN"/>
        </w:rPr>
        <w:t xml:space="preserve"> - Tháo, lắp các van, các phần tử điện </w:t>
      </w:r>
    </w:p>
    <w:p w14:paraId="1425B6B6" w14:textId="77777777" w:rsidR="0054403A" w:rsidRPr="008F6317" w:rsidRDefault="0054403A" w:rsidP="00D461FE">
      <w:pPr>
        <w:tabs>
          <w:tab w:val="left" w:pos="480"/>
          <w:tab w:val="left" w:pos="600"/>
        </w:tabs>
        <w:spacing w:after="0" w:line="312" w:lineRule="auto"/>
        <w:ind w:firstLine="480"/>
        <w:jc w:val="both"/>
        <w:rPr>
          <w:rFonts w:eastAsia="Times New Roman" w:cs="Times New Roman"/>
          <w:sz w:val="28"/>
          <w:szCs w:val="28"/>
          <w:lang w:val="vi-VN"/>
        </w:rPr>
      </w:pPr>
      <w:r w:rsidRPr="008F6317">
        <w:rPr>
          <w:rFonts w:eastAsia="Times New Roman" w:cs="Times New Roman"/>
          <w:sz w:val="28"/>
          <w:szCs w:val="28"/>
          <w:lang w:val="vi-VN"/>
        </w:rPr>
        <w:t>- Nạp chương trình vào PLC và thử nghiệm, vận hành hệ thống cơ điện tử.</w:t>
      </w:r>
    </w:p>
    <w:p w14:paraId="05DF2AA1" w14:textId="77777777" w:rsidR="0054403A" w:rsidRPr="008F6317" w:rsidRDefault="0054403A" w:rsidP="00D461FE">
      <w:pPr>
        <w:tabs>
          <w:tab w:val="left" w:pos="480"/>
          <w:tab w:val="left" w:pos="600"/>
        </w:tabs>
        <w:spacing w:after="0" w:line="312" w:lineRule="auto"/>
        <w:ind w:firstLine="480"/>
        <w:jc w:val="both"/>
        <w:rPr>
          <w:rFonts w:eastAsia="Times New Roman" w:cs="Times New Roman"/>
          <w:sz w:val="28"/>
          <w:szCs w:val="28"/>
          <w:lang w:val="vi-VN"/>
        </w:rPr>
      </w:pPr>
      <w:r w:rsidRPr="008F6317">
        <w:rPr>
          <w:rFonts w:eastAsia="Times New Roman" w:cs="Times New Roman"/>
          <w:sz w:val="28"/>
          <w:szCs w:val="28"/>
          <w:lang w:val="vi-VN"/>
        </w:rPr>
        <w:t xml:space="preserve">- Khắc phục các lỗi của các phần tử cơ khí, điện và phần mềm của hệ thống cơ điện tử </w:t>
      </w:r>
    </w:p>
    <w:p w14:paraId="5D73130A" w14:textId="77777777" w:rsidR="0054403A" w:rsidRPr="008F6317" w:rsidRDefault="0054403A" w:rsidP="00D461FE">
      <w:pPr>
        <w:tabs>
          <w:tab w:val="left" w:pos="600"/>
        </w:tabs>
        <w:spacing w:after="0" w:line="312" w:lineRule="auto"/>
        <w:ind w:firstLine="480"/>
        <w:rPr>
          <w:rFonts w:eastAsia="Times New Roman" w:cs="Times New Roman"/>
          <w:sz w:val="28"/>
          <w:szCs w:val="28"/>
          <w:lang w:val="vi-VN"/>
        </w:rPr>
      </w:pPr>
      <w:r w:rsidRPr="008F6317">
        <w:rPr>
          <w:rFonts w:eastAsia="Times New Roman" w:cs="Times New Roman"/>
          <w:sz w:val="28"/>
          <w:szCs w:val="28"/>
          <w:lang w:val="vi-VN"/>
        </w:rPr>
        <w:t>- Định mức thời gian;</w:t>
      </w:r>
    </w:p>
    <w:p w14:paraId="22AE5B73" w14:textId="77777777" w:rsidR="0054403A" w:rsidRPr="008F6317" w:rsidRDefault="0054403A" w:rsidP="00D461FE">
      <w:pPr>
        <w:tabs>
          <w:tab w:val="left" w:pos="600"/>
        </w:tabs>
        <w:spacing w:after="0" w:line="312" w:lineRule="auto"/>
        <w:ind w:firstLine="480"/>
        <w:rPr>
          <w:rFonts w:eastAsia="Times New Roman" w:cs="Times New Roman"/>
          <w:sz w:val="28"/>
          <w:szCs w:val="28"/>
          <w:lang w:val="vi-VN"/>
        </w:rPr>
      </w:pPr>
      <w:r w:rsidRPr="008F6317">
        <w:rPr>
          <w:rFonts w:eastAsia="Times New Roman" w:cs="Times New Roman"/>
          <w:sz w:val="28"/>
          <w:szCs w:val="28"/>
          <w:lang w:val="vi-VN"/>
        </w:rPr>
        <w:t xml:space="preserve">- Tổ chức nơi làm việc; </w:t>
      </w:r>
    </w:p>
    <w:p w14:paraId="15F70513" w14:textId="77777777" w:rsidR="0054403A" w:rsidRPr="008F6317" w:rsidRDefault="0054403A" w:rsidP="00D461FE">
      <w:pPr>
        <w:tabs>
          <w:tab w:val="left" w:pos="600"/>
        </w:tabs>
        <w:spacing w:after="0" w:line="312" w:lineRule="auto"/>
        <w:rPr>
          <w:rFonts w:eastAsia="Times New Roman" w:cs="Times New Roman"/>
          <w:i/>
          <w:sz w:val="28"/>
          <w:szCs w:val="28"/>
          <w:lang w:val="vi-VN"/>
        </w:rPr>
      </w:pPr>
      <w:r w:rsidRPr="008F6317">
        <w:rPr>
          <w:rFonts w:eastAsia="Times New Roman" w:cs="Times New Roman"/>
          <w:i/>
          <w:sz w:val="28"/>
          <w:szCs w:val="28"/>
          <w:lang w:val="vi-VN"/>
        </w:rPr>
        <w:t>- Thái độ:</w:t>
      </w:r>
    </w:p>
    <w:p w14:paraId="408A6984" w14:textId="77777777" w:rsidR="0054403A" w:rsidRPr="008F6317" w:rsidRDefault="0054403A" w:rsidP="00D461FE">
      <w:pPr>
        <w:tabs>
          <w:tab w:val="left" w:pos="600"/>
        </w:tabs>
        <w:spacing w:after="0" w:line="312" w:lineRule="auto"/>
        <w:ind w:firstLine="480"/>
        <w:rPr>
          <w:rFonts w:eastAsia="Times New Roman" w:cs="Times New Roman"/>
          <w:sz w:val="28"/>
          <w:szCs w:val="28"/>
          <w:lang w:val="vi-VN"/>
        </w:rPr>
      </w:pPr>
      <w:r w:rsidRPr="008F6317">
        <w:rPr>
          <w:rFonts w:eastAsia="Times New Roman" w:cs="Times New Roman"/>
          <w:sz w:val="28"/>
          <w:szCs w:val="28"/>
          <w:lang w:val="vi-VN"/>
        </w:rPr>
        <w:lastRenderedPageBreak/>
        <w:t>- Cẩn thận, nghiêm túc khi tháo, lắp, vận hành</w:t>
      </w:r>
    </w:p>
    <w:p w14:paraId="18FECEF6" w14:textId="77777777" w:rsidR="0054403A" w:rsidRPr="008F6317" w:rsidRDefault="0054403A" w:rsidP="00D461FE">
      <w:pPr>
        <w:tabs>
          <w:tab w:val="left" w:pos="600"/>
        </w:tabs>
        <w:spacing w:after="0" w:line="312" w:lineRule="auto"/>
        <w:ind w:firstLine="480"/>
        <w:rPr>
          <w:rFonts w:eastAsia="Times New Roman" w:cs="Times New Roman"/>
          <w:sz w:val="28"/>
          <w:szCs w:val="28"/>
          <w:lang w:val="vi-VN"/>
        </w:rPr>
      </w:pPr>
      <w:r w:rsidRPr="008F6317">
        <w:rPr>
          <w:rFonts w:eastAsia="Times New Roman" w:cs="Times New Roman"/>
          <w:sz w:val="28"/>
          <w:szCs w:val="28"/>
          <w:lang w:val="vi-VN"/>
        </w:rPr>
        <w:t>- Tuân thủ các qui định về an toàn</w:t>
      </w:r>
    </w:p>
    <w:p w14:paraId="02567D53" w14:textId="77777777" w:rsidR="0054403A" w:rsidRPr="008F6317" w:rsidRDefault="0054403A" w:rsidP="00D461FE">
      <w:pPr>
        <w:tabs>
          <w:tab w:val="left" w:pos="600"/>
        </w:tabs>
        <w:spacing w:after="0" w:line="312" w:lineRule="auto"/>
        <w:ind w:firstLine="480"/>
        <w:rPr>
          <w:rFonts w:eastAsia="Times New Roman" w:cs="Times New Roman"/>
          <w:sz w:val="28"/>
          <w:szCs w:val="28"/>
          <w:lang w:val="vi-VN"/>
        </w:rPr>
      </w:pPr>
      <w:r w:rsidRPr="008F6317">
        <w:rPr>
          <w:rFonts w:eastAsia="Times New Roman" w:cs="Times New Roman"/>
          <w:sz w:val="28"/>
          <w:szCs w:val="28"/>
          <w:lang w:val="vi-VN"/>
        </w:rPr>
        <w:t>- Biểu lộ tinh thần trách nhiệm và hợp tác trong quá trình làm việc.</w:t>
      </w:r>
    </w:p>
    <w:p w14:paraId="4B129758" w14:textId="77777777" w:rsidR="0054403A" w:rsidRPr="008F6317" w:rsidRDefault="0054403A"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2. Phương pháp: Đánh giá qua bài viết, kiểm tra vấn đáp trực tiếp hoặc trắc nghiệm tự luận đạt yêu cầu.</w:t>
      </w:r>
    </w:p>
    <w:p w14:paraId="2344DBAC" w14:textId="77777777" w:rsidR="0054403A" w:rsidRPr="008F6317" w:rsidRDefault="0054403A" w:rsidP="00D461FE">
      <w:pPr>
        <w:tabs>
          <w:tab w:val="left" w:pos="600"/>
        </w:tabs>
        <w:spacing w:after="0" w:line="312" w:lineRule="auto"/>
        <w:rPr>
          <w:rFonts w:eastAsia="Times New Roman" w:cs="Times New Roman"/>
          <w:sz w:val="28"/>
          <w:szCs w:val="28"/>
          <w:lang w:val="vi-VN"/>
        </w:rPr>
      </w:pPr>
    </w:p>
    <w:p w14:paraId="23AC11A7" w14:textId="77777777" w:rsidR="0054403A" w:rsidRPr="008F6317" w:rsidRDefault="0054403A" w:rsidP="00D461FE">
      <w:pPr>
        <w:tabs>
          <w:tab w:val="left" w:pos="600"/>
        </w:tabs>
        <w:spacing w:after="0" w:line="312" w:lineRule="auto"/>
        <w:jc w:val="both"/>
        <w:rPr>
          <w:rFonts w:eastAsia="Times New Roman" w:cs="Times New Roman"/>
          <w:b/>
          <w:bCs/>
          <w:spacing w:val="6"/>
          <w:sz w:val="28"/>
          <w:szCs w:val="28"/>
          <w:lang w:val="vi-VN"/>
        </w:rPr>
      </w:pPr>
      <w:r w:rsidRPr="008F6317">
        <w:rPr>
          <w:rFonts w:eastAsia="Times New Roman" w:cs="Times New Roman"/>
          <w:b/>
          <w:bCs/>
          <w:spacing w:val="6"/>
          <w:sz w:val="28"/>
          <w:szCs w:val="28"/>
          <w:lang w:val="vi-VN"/>
        </w:rPr>
        <w:t xml:space="preserve">VI. HƯỚNG DẪN THỰC HIỆN MÔ ĐUN: </w:t>
      </w:r>
    </w:p>
    <w:p w14:paraId="1B2E080A" w14:textId="77777777" w:rsidR="0054403A" w:rsidRPr="008F6317" w:rsidRDefault="0054403A" w:rsidP="00D461FE">
      <w:pPr>
        <w:tabs>
          <w:tab w:val="left" w:pos="600"/>
        </w:tabs>
        <w:spacing w:after="0" w:line="312" w:lineRule="auto"/>
        <w:rPr>
          <w:rFonts w:eastAsia="Times New Roman" w:cs="Times New Roman"/>
          <w:i/>
          <w:sz w:val="28"/>
          <w:szCs w:val="28"/>
          <w:lang w:val="vi-VN"/>
        </w:rPr>
      </w:pPr>
      <w:r w:rsidRPr="008F6317">
        <w:rPr>
          <w:rFonts w:eastAsia="Times New Roman" w:cs="Times New Roman"/>
          <w:i/>
          <w:sz w:val="28"/>
          <w:szCs w:val="28"/>
          <w:lang w:val="vi-VN"/>
        </w:rPr>
        <w:t>1. Phạm vi áp dụng của chương trình:</w:t>
      </w:r>
    </w:p>
    <w:p w14:paraId="4FF72F57" w14:textId="77777777" w:rsidR="0054403A" w:rsidRPr="008F6317" w:rsidRDefault="0054403A" w:rsidP="00D461FE">
      <w:pPr>
        <w:tabs>
          <w:tab w:val="left" w:pos="600"/>
        </w:tabs>
        <w:spacing w:after="0" w:line="312" w:lineRule="auto"/>
        <w:jc w:val="both"/>
        <w:rPr>
          <w:rFonts w:eastAsia="Times New Roman" w:cs="Times New Roman"/>
          <w:bCs/>
          <w:sz w:val="28"/>
          <w:szCs w:val="28"/>
          <w:lang w:val="vi-VN"/>
        </w:rPr>
      </w:pPr>
      <w:r w:rsidRPr="008F6317">
        <w:rPr>
          <w:rFonts w:eastAsia="Times New Roman" w:cs="Times New Roman"/>
          <w:sz w:val="28"/>
          <w:szCs w:val="28"/>
          <w:lang w:val="vi-VN"/>
        </w:rPr>
        <w:tab/>
      </w:r>
      <w:r w:rsidRPr="008F6317">
        <w:rPr>
          <w:rFonts w:eastAsia="Times New Roman" w:cs="Times New Roman"/>
          <w:sz w:val="28"/>
          <w:szCs w:val="28"/>
          <w:lang w:val="da-DK"/>
        </w:rPr>
        <w:t>Chương trình này được sử dụng để giảng dạy cho trình độ  Trung cấp nghề “Cơ điện tử”.</w:t>
      </w:r>
    </w:p>
    <w:p w14:paraId="58DFEFED" w14:textId="77777777" w:rsidR="0054403A" w:rsidRPr="008F6317" w:rsidRDefault="0054403A" w:rsidP="00D461FE">
      <w:pPr>
        <w:tabs>
          <w:tab w:val="left" w:pos="600"/>
        </w:tabs>
        <w:spacing w:after="0" w:line="312" w:lineRule="auto"/>
        <w:rPr>
          <w:rFonts w:eastAsia="Times New Roman" w:cs="Times New Roman"/>
          <w:i/>
          <w:sz w:val="28"/>
          <w:szCs w:val="28"/>
          <w:lang w:val="vi-VN"/>
        </w:rPr>
      </w:pPr>
      <w:r w:rsidRPr="008F6317">
        <w:rPr>
          <w:rFonts w:eastAsia="Times New Roman" w:cs="Times New Roman"/>
          <w:i/>
          <w:sz w:val="28"/>
          <w:szCs w:val="28"/>
          <w:lang w:val="vi-VN"/>
        </w:rPr>
        <w:t>2. Hướng dẫn một số điểm chính về phương pháp giảng dạy mô đun:</w:t>
      </w:r>
    </w:p>
    <w:p w14:paraId="22043057" w14:textId="77777777" w:rsidR="0054403A" w:rsidRPr="008F6317" w:rsidRDefault="0054403A" w:rsidP="00D461FE">
      <w:pPr>
        <w:tabs>
          <w:tab w:val="left" w:pos="600"/>
        </w:tabs>
        <w:spacing w:after="0" w:line="312" w:lineRule="auto"/>
        <w:ind w:firstLine="360"/>
        <w:jc w:val="both"/>
        <w:rPr>
          <w:rFonts w:eastAsia="Times New Roman" w:cs="Times New Roman"/>
          <w:sz w:val="28"/>
          <w:szCs w:val="28"/>
          <w:lang w:val="vi-VN"/>
        </w:rPr>
      </w:pPr>
      <w:r w:rsidRPr="008F6317">
        <w:rPr>
          <w:rFonts w:eastAsia="Times New Roman" w:cs="Times New Roman"/>
          <w:sz w:val="28"/>
          <w:szCs w:val="28"/>
          <w:lang w:val="vi-VN"/>
        </w:rPr>
        <w:t xml:space="preserve">  - Trước khi thực hiện mô đun này, giáo viên và đội ngũ cán bộ cần chuẩn bị tất cả các điều kiện cần thiết dựa trên nội dung để đảm bảo chất lượng giảng dạy.</w:t>
      </w:r>
    </w:p>
    <w:p w14:paraId="15BF39E6" w14:textId="77777777" w:rsidR="0054403A" w:rsidRPr="008F6317" w:rsidRDefault="0054403A" w:rsidP="00D461FE">
      <w:pPr>
        <w:tabs>
          <w:tab w:val="left" w:pos="600"/>
        </w:tabs>
        <w:spacing w:after="0" w:line="312" w:lineRule="auto"/>
        <w:ind w:firstLine="360"/>
        <w:jc w:val="both"/>
        <w:rPr>
          <w:rFonts w:eastAsia="Times New Roman" w:cs="Times New Roman"/>
          <w:sz w:val="28"/>
          <w:szCs w:val="28"/>
          <w:lang w:val="vi-VN"/>
        </w:rPr>
      </w:pPr>
      <w:r w:rsidRPr="008F6317">
        <w:rPr>
          <w:rFonts w:eastAsia="Times New Roman" w:cs="Times New Roman"/>
          <w:sz w:val="28"/>
          <w:szCs w:val="28"/>
          <w:lang w:val="vi-VN"/>
        </w:rPr>
        <w:t xml:space="preserve">  - Trong mô đun này, các nhóm học sinh sẽ làm việc trên các trạm khác nhau theo trình tự quay vòng </w:t>
      </w:r>
    </w:p>
    <w:p w14:paraId="641CDA2F" w14:textId="77777777" w:rsidR="0054403A" w:rsidRPr="008F6317" w:rsidRDefault="0054403A" w:rsidP="00D461FE">
      <w:pPr>
        <w:tabs>
          <w:tab w:val="left" w:pos="600"/>
        </w:tabs>
        <w:spacing w:after="0" w:line="312" w:lineRule="auto"/>
        <w:ind w:firstLine="360"/>
        <w:jc w:val="both"/>
        <w:rPr>
          <w:rFonts w:eastAsia="Times New Roman" w:cs="Times New Roman"/>
          <w:sz w:val="28"/>
          <w:szCs w:val="28"/>
          <w:lang w:val="vi-VN"/>
        </w:rPr>
      </w:pPr>
      <w:r w:rsidRPr="008F6317">
        <w:rPr>
          <w:rFonts w:eastAsia="Times New Roman" w:cs="Times New Roman"/>
          <w:sz w:val="28"/>
          <w:szCs w:val="28"/>
          <w:lang w:val="vi-VN"/>
        </w:rPr>
        <w:t xml:space="preserve">    - Giáo viên cần hướng dẫn học sinh tự lập kế hoạch, thực hiện và hiệu chỉnh công việc.</w:t>
      </w:r>
    </w:p>
    <w:p w14:paraId="41EB2EAA" w14:textId="77777777" w:rsidR="0054403A" w:rsidRPr="008F6317" w:rsidRDefault="0054403A" w:rsidP="00D461FE">
      <w:pPr>
        <w:tabs>
          <w:tab w:val="left" w:pos="600"/>
        </w:tabs>
        <w:spacing w:after="0" w:line="312" w:lineRule="auto"/>
        <w:rPr>
          <w:rFonts w:eastAsia="Times New Roman" w:cs="Times New Roman"/>
          <w:i/>
          <w:sz w:val="28"/>
          <w:szCs w:val="28"/>
          <w:lang w:val="vi-VN"/>
        </w:rPr>
      </w:pPr>
      <w:r w:rsidRPr="008F6317">
        <w:rPr>
          <w:rFonts w:eastAsia="Times New Roman" w:cs="Times New Roman"/>
          <w:i/>
          <w:sz w:val="28"/>
          <w:szCs w:val="28"/>
          <w:lang w:val="vi-VN"/>
        </w:rPr>
        <w:t>3. Những trọng tâm chương trình cần chú ý:</w:t>
      </w:r>
    </w:p>
    <w:p w14:paraId="766A17AE" w14:textId="77777777" w:rsidR="0054403A" w:rsidRPr="008F6317" w:rsidRDefault="0054403A" w:rsidP="00D461FE">
      <w:pPr>
        <w:tabs>
          <w:tab w:val="left" w:pos="600"/>
        </w:tabs>
        <w:spacing w:after="0" w:line="312" w:lineRule="auto"/>
        <w:rPr>
          <w:rFonts w:eastAsia="Times New Roman" w:cs="Times New Roman"/>
          <w:sz w:val="28"/>
          <w:szCs w:val="28"/>
          <w:lang w:val="vi-VN"/>
        </w:rPr>
      </w:pPr>
      <w:r w:rsidRPr="008F6317">
        <w:rPr>
          <w:rFonts w:eastAsia="Times New Roman" w:cs="Times New Roman"/>
          <w:sz w:val="28"/>
          <w:szCs w:val="28"/>
          <w:lang w:val="vi-VN"/>
        </w:rPr>
        <w:tab/>
        <w:t>Nội dung các bài 3, 4, 5, 6, 7, 9</w:t>
      </w:r>
    </w:p>
    <w:p w14:paraId="5F1B6BF0" w14:textId="77777777" w:rsidR="0054403A" w:rsidRPr="008F6317" w:rsidRDefault="0054403A" w:rsidP="00D461FE">
      <w:pPr>
        <w:tabs>
          <w:tab w:val="left" w:pos="600"/>
        </w:tabs>
        <w:spacing w:after="0" w:line="312" w:lineRule="auto"/>
        <w:rPr>
          <w:rFonts w:eastAsia="Times New Roman" w:cs="Times New Roman"/>
          <w:i/>
          <w:sz w:val="28"/>
          <w:szCs w:val="28"/>
          <w:lang w:val="vi-VN"/>
        </w:rPr>
      </w:pPr>
      <w:r w:rsidRPr="008F6317">
        <w:rPr>
          <w:rFonts w:eastAsia="Times New Roman" w:cs="Times New Roman"/>
          <w:i/>
          <w:sz w:val="28"/>
          <w:szCs w:val="28"/>
          <w:lang w:val="vi-VN"/>
        </w:rPr>
        <w:t>4. Tài liệu cần tham khảo:</w:t>
      </w:r>
    </w:p>
    <w:p w14:paraId="3A08CE99" w14:textId="77777777" w:rsidR="0054403A" w:rsidRPr="008F6317" w:rsidRDefault="0054403A" w:rsidP="00D461FE">
      <w:pPr>
        <w:tabs>
          <w:tab w:val="left" w:pos="600"/>
        </w:tabs>
        <w:spacing w:after="0" w:line="312" w:lineRule="auto"/>
        <w:ind w:firstLine="360"/>
        <w:jc w:val="both"/>
        <w:rPr>
          <w:rFonts w:eastAsia="Times New Roman" w:cs="Times New Roman"/>
          <w:sz w:val="28"/>
          <w:szCs w:val="28"/>
          <w:lang w:val="vi-VN"/>
        </w:rPr>
      </w:pPr>
      <w:r w:rsidRPr="008F6317">
        <w:rPr>
          <w:rFonts w:eastAsia="Times New Roman" w:cs="Times New Roman"/>
          <w:sz w:val="28"/>
          <w:szCs w:val="28"/>
          <w:lang w:val="vi-VN"/>
        </w:rPr>
        <w:t xml:space="preserve">  - Tài liệu của các trạm trên hệ thống cơ điện tử</w:t>
      </w:r>
    </w:p>
    <w:p w14:paraId="7EEA9972" w14:textId="77777777" w:rsidR="0054403A" w:rsidRPr="008F6317" w:rsidRDefault="0054403A" w:rsidP="00D461FE">
      <w:pPr>
        <w:tabs>
          <w:tab w:val="left" w:pos="600"/>
        </w:tabs>
        <w:spacing w:after="0" w:line="312" w:lineRule="auto"/>
        <w:ind w:firstLine="360"/>
        <w:jc w:val="both"/>
        <w:rPr>
          <w:rFonts w:eastAsia="Times New Roman" w:cs="Times New Roman"/>
          <w:sz w:val="28"/>
          <w:szCs w:val="28"/>
        </w:rPr>
      </w:pPr>
      <w:r w:rsidRPr="008F6317">
        <w:rPr>
          <w:rFonts w:eastAsia="Times New Roman" w:cs="Times New Roman"/>
          <w:sz w:val="28"/>
          <w:szCs w:val="28"/>
          <w:lang w:val="vi-VN"/>
        </w:rPr>
        <w:t xml:space="preserve">  </w:t>
      </w:r>
      <w:r w:rsidRPr="008F6317">
        <w:rPr>
          <w:rFonts w:eastAsia="Times New Roman" w:cs="Times New Roman"/>
          <w:sz w:val="28"/>
          <w:szCs w:val="28"/>
        </w:rPr>
        <w:t>- FESTO-DIDACTIC: Fieldbus AS-Interface-workbook No. 534272.</w:t>
      </w:r>
    </w:p>
    <w:p w14:paraId="090DB0C4" w14:textId="77777777" w:rsidR="0054403A" w:rsidRPr="008F6317" w:rsidRDefault="0054403A" w:rsidP="00D461FE">
      <w:pPr>
        <w:tabs>
          <w:tab w:val="left" w:pos="600"/>
        </w:tabs>
        <w:spacing w:after="0" w:line="312" w:lineRule="auto"/>
        <w:ind w:firstLine="360"/>
        <w:jc w:val="both"/>
        <w:rPr>
          <w:rFonts w:eastAsia="Times New Roman" w:cs="Times New Roman"/>
          <w:sz w:val="28"/>
          <w:szCs w:val="28"/>
        </w:rPr>
      </w:pPr>
      <w:r w:rsidRPr="008F6317">
        <w:rPr>
          <w:rFonts w:eastAsia="Times New Roman" w:cs="Times New Roman"/>
          <w:sz w:val="28"/>
          <w:szCs w:val="28"/>
        </w:rPr>
        <w:t xml:space="preserve">  - FESTO-DIDACTIC: Fieldbus Profibus DP –workbook No.534273.</w:t>
      </w:r>
    </w:p>
    <w:p w14:paraId="6D42F68A" w14:textId="77777777" w:rsidR="000679B9" w:rsidRPr="008F6317" w:rsidRDefault="000679B9" w:rsidP="00D461FE">
      <w:pPr>
        <w:spacing w:after="0" w:line="312" w:lineRule="auto"/>
        <w:rPr>
          <w:rFonts w:eastAsia="Times New Roman" w:cs="Times New Roman"/>
          <w:b/>
          <w:bCs/>
          <w:spacing w:val="-6"/>
          <w:sz w:val="28"/>
          <w:szCs w:val="28"/>
          <w:lang w:val="vi-VN"/>
        </w:rPr>
      </w:pPr>
      <w:r w:rsidRPr="008F6317">
        <w:rPr>
          <w:rFonts w:eastAsia="Times New Roman" w:cs="Times New Roman"/>
          <w:b/>
          <w:bCs/>
          <w:spacing w:val="-6"/>
          <w:sz w:val="28"/>
          <w:szCs w:val="28"/>
          <w:lang w:val="vi-VN"/>
        </w:rPr>
        <w:t xml:space="preserve"> </w:t>
      </w:r>
    </w:p>
    <w:p w14:paraId="3CF8F3D6" w14:textId="77777777" w:rsidR="00A232C6" w:rsidRPr="008F6317" w:rsidRDefault="00A232C6" w:rsidP="00D461FE">
      <w:pPr>
        <w:spacing w:after="0" w:line="312" w:lineRule="auto"/>
        <w:jc w:val="center"/>
        <w:rPr>
          <w:rFonts w:eastAsia="Courier New" w:cs="Times New Roman"/>
          <w:b/>
          <w:sz w:val="28"/>
          <w:szCs w:val="28"/>
          <w:lang w:eastAsia="vi-VN"/>
        </w:rPr>
      </w:pPr>
    </w:p>
    <w:p w14:paraId="35AF1B34" w14:textId="77777777" w:rsidR="008B63B3" w:rsidRPr="008F6317" w:rsidRDefault="008B63B3" w:rsidP="00D461FE">
      <w:pPr>
        <w:spacing w:after="0" w:line="312" w:lineRule="auto"/>
        <w:rPr>
          <w:rFonts w:eastAsia="Times New Roman" w:cs="Times New Roman"/>
          <w:b/>
          <w:color w:val="000000"/>
          <w:sz w:val="28"/>
          <w:szCs w:val="28"/>
        </w:rPr>
      </w:pPr>
      <w:r w:rsidRPr="008F6317">
        <w:rPr>
          <w:rFonts w:eastAsia="Times New Roman" w:cs="Times New Roman"/>
          <w:b/>
          <w:color w:val="000000"/>
          <w:sz w:val="28"/>
          <w:szCs w:val="28"/>
        </w:rPr>
        <w:br w:type="page"/>
      </w:r>
    </w:p>
    <w:p w14:paraId="19B37827" w14:textId="77777777" w:rsidR="008B63B3" w:rsidRPr="008F6317" w:rsidRDefault="008B63B3" w:rsidP="00D461FE">
      <w:pPr>
        <w:spacing w:after="0" w:line="312" w:lineRule="auto"/>
        <w:jc w:val="center"/>
        <w:rPr>
          <w:rFonts w:eastAsia="Times New Roman" w:cs="Times New Roman"/>
          <w:b/>
          <w:color w:val="000000"/>
          <w:sz w:val="28"/>
          <w:szCs w:val="28"/>
        </w:rPr>
      </w:pPr>
      <w:r w:rsidRPr="008F6317">
        <w:rPr>
          <w:rFonts w:eastAsia="Times New Roman" w:cs="Times New Roman"/>
          <w:b/>
          <w:color w:val="000000"/>
          <w:sz w:val="28"/>
          <w:szCs w:val="28"/>
        </w:rPr>
        <w:lastRenderedPageBreak/>
        <w:t>CHƯƠNG TRÌNH MÔ ĐUN</w:t>
      </w:r>
    </w:p>
    <w:p w14:paraId="151536FA" w14:textId="77777777" w:rsidR="008B63B3" w:rsidRPr="008F6317" w:rsidRDefault="008B63B3" w:rsidP="00D461FE">
      <w:pPr>
        <w:spacing w:after="0" w:line="312" w:lineRule="auto"/>
        <w:jc w:val="center"/>
        <w:rPr>
          <w:rFonts w:eastAsia="Times New Roman" w:cs="Times New Roman"/>
          <w:b/>
          <w:color w:val="000000"/>
          <w:sz w:val="28"/>
          <w:szCs w:val="28"/>
        </w:rPr>
      </w:pPr>
    </w:p>
    <w:p w14:paraId="69EAE13F" w14:textId="77777777" w:rsidR="00147B7E" w:rsidRPr="008F6317" w:rsidRDefault="00147B7E" w:rsidP="00147B7E">
      <w:pPr>
        <w:keepNext/>
        <w:tabs>
          <w:tab w:val="num" w:pos="432"/>
        </w:tabs>
        <w:spacing w:line="240" w:lineRule="auto"/>
        <w:ind w:left="432" w:hanging="432"/>
        <w:outlineLvl w:val="0"/>
        <w:rPr>
          <w:rFonts w:eastAsia="Times New Roman" w:cs="Times New Roman"/>
          <w:b/>
          <w:sz w:val="28"/>
          <w:szCs w:val="28"/>
        </w:rPr>
      </w:pPr>
      <w:proofErr w:type="spellStart"/>
      <w:r w:rsidRPr="008F6317">
        <w:rPr>
          <w:rFonts w:eastAsia="Times New Roman" w:cs="Times New Roman"/>
          <w:b/>
          <w:sz w:val="28"/>
          <w:szCs w:val="28"/>
        </w:rPr>
        <w:t>Tên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mô</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đun</w:t>
      </w:r>
      <w:proofErr w:type="spellEnd"/>
      <w:r w:rsidRPr="008F6317">
        <w:rPr>
          <w:rFonts w:eastAsia="Times New Roman" w:cs="Times New Roman"/>
          <w:b/>
          <w:sz w:val="28"/>
          <w:szCs w:val="28"/>
        </w:rPr>
        <w:t xml:space="preserve">: Vi </w:t>
      </w:r>
      <w:proofErr w:type="spellStart"/>
      <w:r w:rsidRPr="008F6317">
        <w:rPr>
          <w:rFonts w:eastAsia="Times New Roman" w:cs="Times New Roman"/>
          <w:b/>
          <w:sz w:val="28"/>
          <w:szCs w:val="28"/>
        </w:rPr>
        <w:t>điều</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khiển</w:t>
      </w:r>
      <w:proofErr w:type="spellEnd"/>
    </w:p>
    <w:p w14:paraId="72D01237" w14:textId="77777777" w:rsidR="00147B7E" w:rsidRPr="008F6317" w:rsidRDefault="00147B7E" w:rsidP="00147B7E">
      <w:pPr>
        <w:widowControl w:val="0"/>
        <w:spacing w:before="120" w:after="120" w:line="240" w:lineRule="auto"/>
        <w:rPr>
          <w:rFonts w:eastAsia="Times New Roman" w:cs="Times New Roman"/>
          <w:b/>
          <w:sz w:val="28"/>
          <w:szCs w:val="28"/>
        </w:rPr>
      </w:pPr>
      <w:proofErr w:type="spellStart"/>
      <w:r w:rsidRPr="008F6317">
        <w:rPr>
          <w:rFonts w:eastAsia="Times New Roman" w:cs="Times New Roman"/>
          <w:b/>
          <w:sz w:val="28"/>
          <w:szCs w:val="28"/>
        </w:rPr>
        <w:t>Mã</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số</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mô</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đun</w:t>
      </w:r>
      <w:proofErr w:type="spellEnd"/>
      <w:r w:rsidRPr="008F6317">
        <w:rPr>
          <w:rFonts w:eastAsia="Times New Roman" w:cs="Times New Roman"/>
          <w:b/>
          <w:sz w:val="28"/>
          <w:szCs w:val="28"/>
        </w:rPr>
        <w:t>:  MĐ 21</w:t>
      </w:r>
    </w:p>
    <w:p w14:paraId="3357AA23" w14:textId="77777777" w:rsidR="00147B7E" w:rsidRPr="008F6317" w:rsidRDefault="00147B7E" w:rsidP="00147B7E">
      <w:pPr>
        <w:widowControl w:val="0"/>
        <w:spacing w:before="120" w:after="120" w:line="240" w:lineRule="auto"/>
        <w:rPr>
          <w:rFonts w:eastAsia="Times New Roman" w:cs="Times New Roman"/>
          <w:b/>
          <w:sz w:val="28"/>
          <w:szCs w:val="28"/>
        </w:rPr>
      </w:pPr>
      <w:proofErr w:type="spellStart"/>
      <w:r w:rsidRPr="008F6317">
        <w:rPr>
          <w:rFonts w:eastAsia="Times New Roman" w:cs="Times New Roman"/>
          <w:b/>
          <w:sz w:val="28"/>
          <w:szCs w:val="28"/>
        </w:rPr>
        <w:t>Thời</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gian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thực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hiện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môn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học</w:t>
      </w:r>
      <w:proofErr w:type="spellEnd"/>
      <w:r w:rsidRPr="008F6317">
        <w:rPr>
          <w:rFonts w:eastAsia="Times New Roman" w:cs="Times New Roman"/>
          <w:b/>
          <w:sz w:val="28"/>
          <w:szCs w:val="28"/>
        </w:rPr>
        <w:t xml:space="preserve">: 105 </w:t>
      </w:r>
      <w:proofErr w:type="spellStart"/>
      <w:r w:rsidRPr="008F6317">
        <w:rPr>
          <w:rFonts w:eastAsia="Times New Roman" w:cs="Times New Roman"/>
          <w:b/>
          <w:sz w:val="28"/>
          <w:szCs w:val="28"/>
        </w:rPr>
        <w:t>giờ</w:t>
      </w:r>
      <w:proofErr w:type="spellEnd"/>
      <w:r w:rsidRPr="008F6317">
        <w:rPr>
          <w:rFonts w:eastAsia="Times New Roman" w:cs="Times New Roman"/>
          <w:b/>
          <w:sz w:val="28"/>
          <w:szCs w:val="28"/>
        </w:rPr>
        <w:t xml:space="preserve">; (Lý </w:t>
      </w:r>
      <w:proofErr w:type="spellStart"/>
      <w:r w:rsidRPr="008F6317">
        <w:rPr>
          <w:rFonts w:eastAsia="Times New Roman" w:cs="Times New Roman"/>
          <w:b/>
          <w:sz w:val="28"/>
          <w:szCs w:val="28"/>
        </w:rPr>
        <w:t>thuyết</w:t>
      </w:r>
      <w:proofErr w:type="spellEnd"/>
      <w:r w:rsidRPr="008F6317">
        <w:rPr>
          <w:rFonts w:eastAsia="Times New Roman" w:cs="Times New Roman"/>
          <w:b/>
          <w:sz w:val="28"/>
          <w:szCs w:val="28"/>
        </w:rPr>
        <w:t xml:space="preserve">: 45 </w:t>
      </w:r>
      <w:proofErr w:type="spellStart"/>
      <w:r w:rsidRPr="008F6317">
        <w:rPr>
          <w:rFonts w:eastAsia="Times New Roman" w:cs="Times New Roman"/>
          <w:b/>
          <w:sz w:val="28"/>
          <w:szCs w:val="28"/>
        </w:rPr>
        <w:t>giờ</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Thực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hành</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thí</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nghiệm</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thảo</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luận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tập</w:t>
      </w:r>
      <w:proofErr w:type="spellEnd"/>
      <w:r w:rsidRPr="008F6317">
        <w:rPr>
          <w:rFonts w:eastAsia="Times New Roman" w:cs="Times New Roman"/>
          <w:b/>
          <w:sz w:val="28"/>
          <w:szCs w:val="28"/>
        </w:rPr>
        <w:t xml:space="preserve">: 56; </w:t>
      </w:r>
      <w:proofErr w:type="spellStart"/>
      <w:r w:rsidRPr="008F6317">
        <w:rPr>
          <w:rFonts w:eastAsia="Times New Roman" w:cs="Times New Roman"/>
          <w:b/>
          <w:sz w:val="28"/>
          <w:szCs w:val="28"/>
        </w:rPr>
        <w:t>Kiểm</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tra</w:t>
      </w:r>
      <w:proofErr w:type="spellEnd"/>
      <w:r w:rsidRPr="008F6317">
        <w:rPr>
          <w:rFonts w:eastAsia="Times New Roman" w:cs="Times New Roman"/>
          <w:b/>
          <w:sz w:val="28"/>
          <w:szCs w:val="28"/>
        </w:rPr>
        <w:t xml:space="preserve">: 4 </w:t>
      </w:r>
      <w:proofErr w:type="spellStart"/>
      <w:r w:rsidRPr="008F6317">
        <w:rPr>
          <w:rFonts w:eastAsia="Times New Roman" w:cs="Times New Roman"/>
          <w:b/>
          <w:sz w:val="28"/>
          <w:szCs w:val="28"/>
        </w:rPr>
        <w:t>giờ</w:t>
      </w:r>
      <w:proofErr w:type="spellEnd"/>
      <w:r w:rsidRPr="008F6317">
        <w:rPr>
          <w:rFonts w:eastAsia="Times New Roman" w:cs="Times New Roman"/>
          <w:b/>
          <w:sz w:val="28"/>
          <w:szCs w:val="28"/>
        </w:rPr>
        <w:t>)</w:t>
      </w:r>
    </w:p>
    <w:p w14:paraId="4526D8C1" w14:textId="77777777" w:rsidR="00147B7E" w:rsidRPr="008F6317" w:rsidRDefault="00147B7E" w:rsidP="00147B7E">
      <w:pPr>
        <w:keepNext/>
        <w:tabs>
          <w:tab w:val="num" w:pos="576"/>
        </w:tabs>
        <w:spacing w:before="120" w:after="120" w:line="240" w:lineRule="auto"/>
        <w:ind w:left="578" w:hanging="578"/>
        <w:outlineLvl w:val="1"/>
        <w:rPr>
          <w:rFonts w:eastAsia="Times New Roman" w:cs="Times New Roman"/>
          <w:b/>
          <w:sz w:val="28"/>
          <w:szCs w:val="28"/>
        </w:rPr>
      </w:pPr>
      <w:r w:rsidRPr="008F6317">
        <w:rPr>
          <w:rFonts w:eastAsia="Times New Roman" w:cs="Times New Roman"/>
          <w:b/>
          <w:sz w:val="28"/>
          <w:szCs w:val="28"/>
        </w:rPr>
        <w:t xml:space="preserve">I. </w:t>
      </w:r>
      <w:proofErr w:type="spellStart"/>
      <w:r w:rsidRPr="008F6317">
        <w:rPr>
          <w:rFonts w:eastAsia="Times New Roman" w:cs="Times New Roman"/>
          <w:b/>
          <w:sz w:val="28"/>
          <w:szCs w:val="28"/>
        </w:rPr>
        <w:t>Vị</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trí</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tính</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chất</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của</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mô</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đun</w:t>
      </w:r>
      <w:proofErr w:type="spellEnd"/>
      <w:r w:rsidRPr="008F6317">
        <w:rPr>
          <w:rFonts w:eastAsia="Times New Roman" w:cs="Times New Roman"/>
          <w:b/>
          <w:sz w:val="28"/>
          <w:szCs w:val="28"/>
        </w:rPr>
        <w:t>:</w:t>
      </w:r>
    </w:p>
    <w:p w14:paraId="7E564E5C" w14:textId="77777777" w:rsidR="00147B7E" w:rsidRPr="008F6317" w:rsidRDefault="00147B7E" w:rsidP="00147B7E">
      <w:pPr>
        <w:ind w:firstLine="284"/>
        <w:jc w:val="both"/>
        <w:rPr>
          <w:rFonts w:eastAsia="Times New Roman" w:cs="Times New Roman"/>
          <w:color w:val="000000"/>
          <w:sz w:val="28"/>
          <w:szCs w:val="28"/>
        </w:rPr>
      </w:pPr>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Ví</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trí</w:t>
      </w:r>
      <w:proofErr w:type="spellEnd"/>
      <w:r w:rsidRPr="008F6317">
        <w:rPr>
          <w:rFonts w:eastAsia="Times New Roman" w:cs="Times New Roman"/>
          <w:color w:val="000000"/>
          <w:sz w:val="28"/>
          <w:szCs w:val="28"/>
        </w:rPr>
        <w:t xml:space="preserve">: </w:t>
      </w:r>
      <w:r w:rsidRPr="008F6317">
        <w:rPr>
          <w:rFonts w:eastAsia="Times New Roman" w:cs="Times New Roman"/>
          <w:color w:val="000000"/>
          <w:spacing w:val="6"/>
          <w:sz w:val="28"/>
          <w:szCs w:val="28"/>
          <w:lang w:val="pl-PL"/>
        </w:rPr>
        <w:t>Mô đun được bố trí dạy sau khi học xong mô đun kỹ thuật cảm biến, kỹ thuật xung số, điện tử cơ bản, điện tử công suất.</w:t>
      </w:r>
    </w:p>
    <w:p w14:paraId="50090EFD" w14:textId="77777777" w:rsidR="00147B7E" w:rsidRPr="008F6317" w:rsidRDefault="00147B7E" w:rsidP="00147B7E">
      <w:pPr>
        <w:ind w:firstLine="284"/>
        <w:rPr>
          <w:rFonts w:eastAsia="Times New Roman" w:cs="Times New Roman"/>
          <w:color w:val="000000"/>
          <w:spacing w:val="6"/>
          <w:sz w:val="28"/>
          <w:szCs w:val="28"/>
          <w:lang w:val="pl-PL"/>
        </w:rPr>
      </w:pPr>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Tính</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chất</w:t>
      </w:r>
      <w:proofErr w:type="spellEnd"/>
      <w:r w:rsidRPr="008F6317">
        <w:rPr>
          <w:rFonts w:eastAsia="Times New Roman" w:cs="Times New Roman"/>
          <w:color w:val="000000"/>
          <w:sz w:val="28"/>
          <w:szCs w:val="28"/>
        </w:rPr>
        <w:t xml:space="preserve">: </w:t>
      </w:r>
      <w:r w:rsidRPr="008F6317">
        <w:rPr>
          <w:rFonts w:eastAsia="Times New Roman" w:cs="Times New Roman"/>
          <w:color w:val="000000"/>
          <w:spacing w:val="6"/>
          <w:sz w:val="28"/>
          <w:szCs w:val="28"/>
          <w:lang w:val="pl-PL"/>
        </w:rPr>
        <w:t>Là mô đun bắt buộc.</w:t>
      </w:r>
    </w:p>
    <w:p w14:paraId="0690EB96" w14:textId="77777777" w:rsidR="00147B7E" w:rsidRPr="008F6317" w:rsidRDefault="00147B7E" w:rsidP="00147B7E">
      <w:pPr>
        <w:keepNext/>
        <w:tabs>
          <w:tab w:val="num" w:pos="576"/>
        </w:tabs>
        <w:spacing w:before="120" w:after="120" w:line="240" w:lineRule="auto"/>
        <w:ind w:left="578" w:hanging="578"/>
        <w:outlineLvl w:val="1"/>
        <w:rPr>
          <w:rFonts w:eastAsia="Times New Roman" w:cs="Times New Roman"/>
          <w:b/>
          <w:sz w:val="28"/>
          <w:szCs w:val="28"/>
          <w:lang w:val="pl-PL"/>
        </w:rPr>
      </w:pPr>
      <w:r w:rsidRPr="008F6317">
        <w:rPr>
          <w:rFonts w:eastAsia="Times New Roman" w:cs="Times New Roman"/>
          <w:b/>
          <w:sz w:val="28"/>
          <w:szCs w:val="28"/>
          <w:lang w:val="pl-PL"/>
        </w:rPr>
        <w:t>II. Mục tiêu mô đun:</w:t>
      </w:r>
    </w:p>
    <w:p w14:paraId="00AA8DA5" w14:textId="77777777" w:rsidR="00147B7E" w:rsidRPr="008F6317" w:rsidRDefault="00147B7E" w:rsidP="00147B7E">
      <w:pPr>
        <w:ind w:firstLine="284"/>
        <w:jc w:val="both"/>
        <w:rPr>
          <w:rFonts w:eastAsia="Times New Roman" w:cs="Times New Roman"/>
          <w:color w:val="000000"/>
          <w:sz w:val="28"/>
          <w:szCs w:val="28"/>
          <w:lang w:val="pl-PL"/>
        </w:rPr>
      </w:pPr>
      <w:r w:rsidRPr="008F6317">
        <w:rPr>
          <w:rFonts w:eastAsia="Times New Roman" w:cs="Times New Roman"/>
          <w:color w:val="000000"/>
          <w:sz w:val="28"/>
          <w:szCs w:val="28"/>
          <w:lang w:val="pl-PL"/>
        </w:rPr>
        <w:t xml:space="preserve">- Về kiến thức: </w:t>
      </w:r>
    </w:p>
    <w:p w14:paraId="2A08B69A" w14:textId="77777777" w:rsidR="00147B7E" w:rsidRPr="008F6317" w:rsidRDefault="00147B7E" w:rsidP="00147B7E">
      <w:pPr>
        <w:ind w:left="-11" w:firstLine="578"/>
        <w:jc w:val="both"/>
        <w:rPr>
          <w:rFonts w:eastAsia="Times New Roman" w:cs="Times New Roman"/>
          <w:color w:val="000000"/>
          <w:sz w:val="28"/>
          <w:szCs w:val="28"/>
          <w:lang w:val="pl-PL"/>
        </w:rPr>
      </w:pPr>
      <w:r w:rsidRPr="008F6317">
        <w:rPr>
          <w:rFonts w:eastAsia="Times New Roman" w:cs="Times New Roman"/>
          <w:color w:val="000000"/>
          <w:sz w:val="28"/>
          <w:szCs w:val="28"/>
          <w:lang w:val="pl-PL"/>
        </w:rPr>
        <w:t>+ Trình bày được khái niệm về vi điều khiển</w:t>
      </w:r>
    </w:p>
    <w:p w14:paraId="2B520C9C" w14:textId="77777777" w:rsidR="00147B7E" w:rsidRPr="008F6317" w:rsidRDefault="00147B7E" w:rsidP="00147B7E">
      <w:pPr>
        <w:ind w:left="-11" w:firstLine="578"/>
        <w:jc w:val="both"/>
        <w:rPr>
          <w:rFonts w:eastAsia="Times New Roman" w:cs="Times New Roman"/>
          <w:color w:val="000000"/>
          <w:sz w:val="28"/>
          <w:szCs w:val="28"/>
          <w:lang w:val="pl-PL"/>
        </w:rPr>
      </w:pPr>
      <w:r w:rsidRPr="008F6317">
        <w:rPr>
          <w:rFonts w:eastAsia="Times New Roman" w:cs="Times New Roman"/>
          <w:color w:val="000000"/>
          <w:sz w:val="28"/>
          <w:szCs w:val="28"/>
          <w:lang w:val="pl-PL"/>
        </w:rPr>
        <w:t>+ Trình bày được cấu trúc, ứng dụng của vi điều khiển.</w:t>
      </w:r>
    </w:p>
    <w:p w14:paraId="05BA99C6" w14:textId="77777777" w:rsidR="00147B7E" w:rsidRPr="008F6317" w:rsidRDefault="00147B7E" w:rsidP="00147B7E">
      <w:pPr>
        <w:ind w:left="-11" w:firstLine="578"/>
        <w:jc w:val="both"/>
        <w:rPr>
          <w:rFonts w:eastAsia="Times New Roman" w:cs="Times New Roman"/>
          <w:color w:val="000000"/>
          <w:sz w:val="28"/>
          <w:szCs w:val="28"/>
          <w:lang w:val="pl-PL"/>
        </w:rPr>
      </w:pPr>
      <w:r w:rsidRPr="008F6317">
        <w:rPr>
          <w:rFonts w:eastAsia="Times New Roman" w:cs="Times New Roman"/>
          <w:color w:val="000000"/>
          <w:sz w:val="28"/>
          <w:szCs w:val="28"/>
          <w:lang w:val="pl-PL"/>
        </w:rPr>
        <w:t>+  Kiểm tra và viết được các chương trình điều khiển.</w:t>
      </w:r>
    </w:p>
    <w:p w14:paraId="62A9FBA2" w14:textId="77777777" w:rsidR="00147B7E" w:rsidRPr="008F6317" w:rsidRDefault="00147B7E" w:rsidP="00147B7E">
      <w:pPr>
        <w:ind w:firstLine="284"/>
        <w:jc w:val="both"/>
        <w:rPr>
          <w:rFonts w:eastAsia="Times New Roman" w:cs="Times New Roman"/>
          <w:color w:val="000000"/>
          <w:sz w:val="28"/>
          <w:szCs w:val="28"/>
          <w:lang w:val="pl-PL"/>
        </w:rPr>
      </w:pPr>
      <w:r w:rsidRPr="008F6317">
        <w:rPr>
          <w:rFonts w:eastAsia="Times New Roman" w:cs="Times New Roman"/>
          <w:color w:val="000000"/>
          <w:sz w:val="28"/>
          <w:szCs w:val="28"/>
          <w:lang w:val="pl-PL"/>
        </w:rPr>
        <w:t xml:space="preserve">- Về kỹ năng: </w:t>
      </w:r>
    </w:p>
    <w:p w14:paraId="2E276EF9" w14:textId="77777777" w:rsidR="00147B7E" w:rsidRPr="008F6317" w:rsidRDefault="00147B7E" w:rsidP="00147B7E">
      <w:pPr>
        <w:ind w:firstLine="567"/>
        <w:rPr>
          <w:rFonts w:eastAsia="Times New Roman" w:cs="Times New Roman"/>
          <w:color w:val="000000"/>
          <w:sz w:val="28"/>
          <w:szCs w:val="28"/>
          <w:lang w:val="pl-PL"/>
        </w:rPr>
      </w:pPr>
      <w:r w:rsidRPr="008F6317">
        <w:rPr>
          <w:rFonts w:eastAsia="Times New Roman" w:cs="Times New Roman"/>
          <w:color w:val="000000"/>
          <w:sz w:val="28"/>
          <w:szCs w:val="28"/>
          <w:lang w:val="pl-PL"/>
        </w:rPr>
        <w:t>+  Vận hành được các thiết bị và các hệ thống sử dụng vi điều khiển</w:t>
      </w:r>
    </w:p>
    <w:p w14:paraId="39D92504" w14:textId="77777777" w:rsidR="00147B7E" w:rsidRPr="008F6317" w:rsidRDefault="00147B7E" w:rsidP="00147B7E">
      <w:pPr>
        <w:ind w:firstLine="567"/>
        <w:rPr>
          <w:rFonts w:eastAsia="Times New Roman" w:cs="Times New Roman"/>
          <w:color w:val="000000"/>
          <w:sz w:val="28"/>
          <w:szCs w:val="28"/>
          <w:lang w:val="pl-PL"/>
        </w:rPr>
      </w:pPr>
      <w:r w:rsidRPr="008F6317">
        <w:rPr>
          <w:rFonts w:eastAsia="Times New Roman" w:cs="Times New Roman"/>
          <w:color w:val="000000"/>
          <w:sz w:val="28"/>
          <w:szCs w:val="28"/>
          <w:lang w:val="pl-PL"/>
        </w:rPr>
        <w:t>+  Xác định được các nguyên nhân gây ra hư hỏng xảy ra trong thực tế đối với các hệ thống, thiết bị sử dụng vi điều khiển.</w:t>
      </w:r>
    </w:p>
    <w:p w14:paraId="5A6DED22" w14:textId="77777777" w:rsidR="00147B7E" w:rsidRPr="008F6317" w:rsidRDefault="00147B7E" w:rsidP="00147B7E">
      <w:pPr>
        <w:ind w:firstLine="567"/>
        <w:rPr>
          <w:rFonts w:eastAsia="Times New Roman" w:cs="Times New Roman"/>
          <w:color w:val="000000"/>
          <w:sz w:val="28"/>
          <w:szCs w:val="28"/>
          <w:lang w:val="pl-PL"/>
        </w:rPr>
      </w:pPr>
      <w:r w:rsidRPr="008F6317">
        <w:rPr>
          <w:rFonts w:eastAsia="Times New Roman" w:cs="Times New Roman"/>
          <w:color w:val="000000"/>
          <w:sz w:val="28"/>
          <w:szCs w:val="28"/>
          <w:lang w:val="pl-PL"/>
        </w:rPr>
        <w:t>+ Thiết kế, lập trình, thi công được các thiết bị sử dụng vi điều khiển</w:t>
      </w:r>
    </w:p>
    <w:p w14:paraId="462F13A8" w14:textId="77777777" w:rsidR="00147B7E" w:rsidRPr="008F6317" w:rsidRDefault="00147B7E" w:rsidP="00147B7E">
      <w:pPr>
        <w:ind w:firstLine="284"/>
        <w:jc w:val="both"/>
        <w:rPr>
          <w:rFonts w:eastAsia="Times New Roman" w:cs="Times New Roman"/>
          <w:color w:val="000000"/>
          <w:sz w:val="28"/>
          <w:szCs w:val="28"/>
          <w:lang w:val="pl-PL"/>
        </w:rPr>
      </w:pPr>
      <w:r w:rsidRPr="008F6317">
        <w:rPr>
          <w:rFonts w:eastAsia="Times New Roman" w:cs="Times New Roman"/>
          <w:color w:val="000000"/>
          <w:sz w:val="28"/>
          <w:szCs w:val="28"/>
          <w:lang w:val="pl-PL"/>
        </w:rPr>
        <w:t>- Về năng lực tự chủ và trách nhiệm:</w:t>
      </w:r>
    </w:p>
    <w:p w14:paraId="1711F9DD" w14:textId="77777777" w:rsidR="00147B7E" w:rsidRPr="008F6317" w:rsidRDefault="00147B7E" w:rsidP="00147B7E">
      <w:pPr>
        <w:ind w:firstLine="567"/>
        <w:rPr>
          <w:rFonts w:eastAsia="Times New Roman" w:cs="Times New Roman"/>
          <w:color w:val="000000"/>
          <w:spacing w:val="6"/>
          <w:sz w:val="28"/>
          <w:szCs w:val="28"/>
          <w:lang w:val="pl-PL"/>
        </w:rPr>
      </w:pPr>
      <w:r w:rsidRPr="008F6317">
        <w:rPr>
          <w:rFonts w:eastAsia="Times New Roman" w:cs="Times New Roman"/>
          <w:color w:val="000000"/>
          <w:sz w:val="28"/>
          <w:szCs w:val="28"/>
          <w:lang w:val="pl-PL"/>
        </w:rPr>
        <w:t>+ Rèn luyện cho người học thái độ nghiêm túc, cẩn thận, chính xác trong học tập và thực hiện công việc</w:t>
      </w:r>
      <w:r w:rsidRPr="008F6317">
        <w:rPr>
          <w:rFonts w:eastAsia="Times New Roman" w:cs="Times New Roman"/>
          <w:color w:val="000000"/>
          <w:spacing w:val="6"/>
          <w:sz w:val="28"/>
          <w:szCs w:val="28"/>
          <w:lang w:val="pl-PL"/>
        </w:rPr>
        <w:t>.</w:t>
      </w:r>
    </w:p>
    <w:p w14:paraId="27AB40FE" w14:textId="77777777" w:rsidR="00147B7E" w:rsidRPr="008F6317" w:rsidRDefault="00147B7E" w:rsidP="00147B7E">
      <w:pPr>
        <w:keepNext/>
        <w:tabs>
          <w:tab w:val="num" w:pos="576"/>
        </w:tabs>
        <w:spacing w:before="120" w:after="120" w:line="240" w:lineRule="auto"/>
        <w:ind w:left="578" w:hanging="578"/>
        <w:outlineLvl w:val="1"/>
        <w:rPr>
          <w:rFonts w:eastAsia="Times New Roman" w:cs="Times New Roman"/>
          <w:b/>
          <w:sz w:val="28"/>
          <w:szCs w:val="28"/>
          <w:lang w:val="pl-PL"/>
        </w:rPr>
      </w:pPr>
      <w:r w:rsidRPr="008F6317">
        <w:rPr>
          <w:rFonts w:eastAsia="Times New Roman" w:cs="Times New Roman"/>
          <w:b/>
          <w:sz w:val="28"/>
          <w:szCs w:val="28"/>
          <w:lang w:val="pl-PL"/>
        </w:rPr>
        <w:t>III. Nội dung mô đun:</w:t>
      </w:r>
    </w:p>
    <w:p w14:paraId="6FE92278" w14:textId="77777777" w:rsidR="00147B7E" w:rsidRPr="008F6317" w:rsidRDefault="00147B7E" w:rsidP="00147B7E">
      <w:pPr>
        <w:spacing w:before="120" w:line="240" w:lineRule="auto"/>
        <w:jc w:val="both"/>
        <w:rPr>
          <w:rFonts w:eastAsia="Times New Roman" w:cs="Times New Roman"/>
          <w:b/>
          <w:color w:val="000000"/>
          <w:sz w:val="28"/>
          <w:szCs w:val="28"/>
          <w:lang w:val="pl-PL"/>
        </w:rPr>
      </w:pPr>
      <w:r w:rsidRPr="008F6317">
        <w:rPr>
          <w:rFonts w:eastAsia="Times New Roman" w:cs="Times New Roman"/>
          <w:b/>
          <w:color w:val="000000"/>
          <w:sz w:val="28"/>
          <w:szCs w:val="28"/>
          <w:lang w:val="pl-PL"/>
        </w:rPr>
        <w:t>1.  Nội dung tổng quát và phân phối thời gian:</w:t>
      </w:r>
    </w:p>
    <w:tbl>
      <w:tblPr>
        <w:tblW w:w="9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0"/>
        <w:gridCol w:w="4963"/>
        <w:gridCol w:w="796"/>
        <w:gridCol w:w="936"/>
        <w:gridCol w:w="1130"/>
        <w:gridCol w:w="827"/>
      </w:tblGrid>
      <w:tr w:rsidR="00147B7E" w:rsidRPr="008F6317" w14:paraId="33AB8BBD" w14:textId="77777777" w:rsidTr="00A7178B">
        <w:trPr>
          <w:trHeight w:val="420"/>
        </w:trPr>
        <w:tc>
          <w:tcPr>
            <w:tcW w:w="580" w:type="dxa"/>
            <w:vMerge w:val="restart"/>
            <w:tcBorders>
              <w:top w:val="single" w:sz="4" w:space="0" w:color="auto"/>
              <w:left w:val="single" w:sz="4" w:space="0" w:color="auto"/>
              <w:bottom w:val="single" w:sz="4" w:space="0" w:color="auto"/>
              <w:right w:val="single" w:sz="4" w:space="0" w:color="auto"/>
            </w:tcBorders>
            <w:vAlign w:val="center"/>
            <w:hideMark/>
          </w:tcPr>
          <w:p w14:paraId="5DDC3966" w14:textId="77777777" w:rsidR="00147B7E" w:rsidRPr="008F6317" w:rsidRDefault="00147B7E" w:rsidP="00A7178B">
            <w:pPr>
              <w:jc w:val="center"/>
              <w:rPr>
                <w:rFonts w:eastAsia="Times New Roman" w:cs="Times New Roman"/>
                <w:b/>
                <w:color w:val="000000"/>
                <w:sz w:val="28"/>
                <w:szCs w:val="28"/>
              </w:rPr>
            </w:pPr>
            <w:r w:rsidRPr="008F6317">
              <w:rPr>
                <w:rFonts w:eastAsia="Times New Roman" w:cs="Times New Roman"/>
                <w:b/>
                <w:color w:val="000000"/>
                <w:sz w:val="28"/>
                <w:szCs w:val="28"/>
              </w:rPr>
              <w:t>SỐ TT</w:t>
            </w:r>
          </w:p>
        </w:tc>
        <w:tc>
          <w:tcPr>
            <w:tcW w:w="5043" w:type="dxa"/>
            <w:vMerge w:val="restart"/>
            <w:tcBorders>
              <w:top w:val="single" w:sz="4" w:space="0" w:color="auto"/>
              <w:left w:val="single" w:sz="4" w:space="0" w:color="auto"/>
              <w:bottom w:val="single" w:sz="4" w:space="0" w:color="auto"/>
              <w:right w:val="single" w:sz="4" w:space="0" w:color="auto"/>
            </w:tcBorders>
            <w:vAlign w:val="center"/>
            <w:hideMark/>
          </w:tcPr>
          <w:p w14:paraId="6492D5CB" w14:textId="77777777" w:rsidR="00147B7E" w:rsidRPr="008F6317" w:rsidRDefault="00147B7E" w:rsidP="00A7178B">
            <w:pPr>
              <w:jc w:val="center"/>
              <w:rPr>
                <w:rFonts w:eastAsia="Times New Roman" w:cs="Times New Roman"/>
                <w:b/>
                <w:color w:val="000000"/>
                <w:sz w:val="28"/>
                <w:szCs w:val="28"/>
              </w:rPr>
            </w:pPr>
            <w:proofErr w:type="spellStart"/>
            <w:r w:rsidRPr="008F6317">
              <w:rPr>
                <w:rFonts w:eastAsia="Times New Roman" w:cs="Times New Roman"/>
                <w:b/>
                <w:color w:val="000000"/>
                <w:sz w:val="28"/>
                <w:szCs w:val="28"/>
              </w:rPr>
              <w:t>Tên</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chương</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mục</w:t>
            </w:r>
            <w:proofErr w:type="spellEnd"/>
          </w:p>
        </w:tc>
        <w:tc>
          <w:tcPr>
            <w:tcW w:w="3619" w:type="dxa"/>
            <w:gridSpan w:val="4"/>
            <w:tcBorders>
              <w:top w:val="single" w:sz="4" w:space="0" w:color="auto"/>
              <w:left w:val="single" w:sz="4" w:space="0" w:color="auto"/>
              <w:bottom w:val="single" w:sz="4" w:space="0" w:color="auto"/>
              <w:right w:val="single" w:sz="4" w:space="0" w:color="auto"/>
            </w:tcBorders>
            <w:vAlign w:val="center"/>
            <w:hideMark/>
          </w:tcPr>
          <w:p w14:paraId="7020C17B" w14:textId="77777777" w:rsidR="00147B7E" w:rsidRPr="008F6317" w:rsidRDefault="00147B7E" w:rsidP="00A7178B">
            <w:pPr>
              <w:jc w:val="center"/>
              <w:rPr>
                <w:rFonts w:eastAsia="Times New Roman" w:cs="Times New Roman"/>
                <w:b/>
                <w:color w:val="000000"/>
                <w:sz w:val="28"/>
                <w:szCs w:val="28"/>
              </w:rPr>
            </w:pPr>
            <w:proofErr w:type="spellStart"/>
            <w:r w:rsidRPr="008F6317">
              <w:rPr>
                <w:rFonts w:eastAsia="Times New Roman" w:cs="Times New Roman"/>
                <w:b/>
                <w:color w:val="000000"/>
                <w:sz w:val="28"/>
                <w:szCs w:val="28"/>
              </w:rPr>
              <w:t>Thời</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gian</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giờ</w:t>
            </w:r>
            <w:proofErr w:type="spellEnd"/>
            <w:r w:rsidRPr="008F6317">
              <w:rPr>
                <w:rFonts w:eastAsia="Times New Roman" w:cs="Times New Roman"/>
                <w:b/>
                <w:color w:val="000000"/>
                <w:sz w:val="28"/>
                <w:szCs w:val="28"/>
              </w:rPr>
              <w:t>)</w:t>
            </w:r>
          </w:p>
        </w:tc>
      </w:tr>
      <w:tr w:rsidR="00147B7E" w:rsidRPr="008F6317" w14:paraId="3BEF7601" w14:textId="77777777" w:rsidTr="00A7178B">
        <w:trPr>
          <w:trHeight w:val="4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71C9578" w14:textId="77777777" w:rsidR="00147B7E" w:rsidRPr="008F6317" w:rsidRDefault="00147B7E" w:rsidP="00A7178B">
            <w:pPr>
              <w:spacing w:line="240" w:lineRule="auto"/>
              <w:rPr>
                <w:rFonts w:eastAsia="Times New Roman" w:cs="Times New Roman"/>
                <w:b/>
                <w:color w:val="000000"/>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E9F0531" w14:textId="77777777" w:rsidR="00147B7E" w:rsidRPr="008F6317" w:rsidRDefault="00147B7E" w:rsidP="00A7178B">
            <w:pPr>
              <w:spacing w:line="240" w:lineRule="auto"/>
              <w:rPr>
                <w:rFonts w:eastAsia="Times New Roman" w:cs="Times New Roman"/>
                <w:b/>
                <w:color w:val="000000"/>
                <w:sz w:val="28"/>
                <w:szCs w:val="28"/>
              </w:rPr>
            </w:pPr>
          </w:p>
        </w:tc>
        <w:tc>
          <w:tcPr>
            <w:tcW w:w="782" w:type="dxa"/>
            <w:tcBorders>
              <w:top w:val="single" w:sz="4" w:space="0" w:color="auto"/>
              <w:left w:val="single" w:sz="4" w:space="0" w:color="auto"/>
              <w:bottom w:val="single" w:sz="4" w:space="0" w:color="auto"/>
              <w:right w:val="single" w:sz="4" w:space="0" w:color="auto"/>
            </w:tcBorders>
            <w:vAlign w:val="center"/>
            <w:hideMark/>
          </w:tcPr>
          <w:p w14:paraId="35971885" w14:textId="77777777" w:rsidR="00147B7E" w:rsidRPr="008F6317" w:rsidRDefault="00147B7E" w:rsidP="00A7178B">
            <w:pPr>
              <w:ind w:left="-43" w:right="-44"/>
              <w:contextualSpacing/>
              <w:jc w:val="center"/>
              <w:rPr>
                <w:rFonts w:eastAsia="Times New Roman" w:cs="Times New Roman"/>
                <w:b/>
                <w:color w:val="000000"/>
                <w:sz w:val="28"/>
                <w:szCs w:val="28"/>
              </w:rPr>
            </w:pPr>
            <w:proofErr w:type="spellStart"/>
            <w:r w:rsidRPr="008F6317">
              <w:rPr>
                <w:rFonts w:eastAsia="Times New Roman" w:cs="Times New Roman"/>
                <w:b/>
                <w:color w:val="000000"/>
                <w:sz w:val="28"/>
                <w:szCs w:val="28"/>
              </w:rPr>
              <w:t>Tổng</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số</w:t>
            </w:r>
            <w:proofErr w:type="spellEnd"/>
          </w:p>
        </w:tc>
        <w:tc>
          <w:tcPr>
            <w:tcW w:w="918" w:type="dxa"/>
            <w:tcBorders>
              <w:top w:val="single" w:sz="4" w:space="0" w:color="auto"/>
              <w:left w:val="single" w:sz="4" w:space="0" w:color="auto"/>
              <w:bottom w:val="single" w:sz="4" w:space="0" w:color="auto"/>
              <w:right w:val="single" w:sz="4" w:space="0" w:color="auto"/>
            </w:tcBorders>
            <w:vAlign w:val="center"/>
            <w:hideMark/>
          </w:tcPr>
          <w:p w14:paraId="00947991" w14:textId="77777777" w:rsidR="00147B7E" w:rsidRPr="008F6317" w:rsidRDefault="00147B7E" w:rsidP="00A7178B">
            <w:pPr>
              <w:ind w:left="-43" w:right="-44"/>
              <w:contextualSpacing/>
              <w:jc w:val="center"/>
              <w:rPr>
                <w:rFonts w:eastAsia="Times New Roman" w:cs="Times New Roman"/>
                <w:b/>
                <w:color w:val="000000"/>
                <w:sz w:val="28"/>
                <w:szCs w:val="28"/>
              </w:rPr>
            </w:pPr>
            <w:r w:rsidRPr="008F6317">
              <w:rPr>
                <w:rFonts w:eastAsia="Times New Roman" w:cs="Times New Roman"/>
                <w:b/>
                <w:color w:val="000000"/>
                <w:sz w:val="28"/>
                <w:szCs w:val="28"/>
              </w:rPr>
              <w:t xml:space="preserve">Lý </w:t>
            </w:r>
            <w:proofErr w:type="spellStart"/>
            <w:r w:rsidRPr="008F6317">
              <w:rPr>
                <w:rFonts w:eastAsia="Times New Roman" w:cs="Times New Roman"/>
                <w:b/>
                <w:color w:val="000000"/>
                <w:sz w:val="28"/>
                <w:szCs w:val="28"/>
              </w:rPr>
              <w:t>thuyết</w:t>
            </w:r>
            <w:proofErr w:type="spellEnd"/>
          </w:p>
        </w:tc>
        <w:tc>
          <w:tcPr>
            <w:tcW w:w="1107" w:type="dxa"/>
            <w:tcBorders>
              <w:top w:val="single" w:sz="4" w:space="0" w:color="auto"/>
              <w:left w:val="single" w:sz="4" w:space="0" w:color="auto"/>
              <w:bottom w:val="single" w:sz="4" w:space="0" w:color="auto"/>
              <w:right w:val="single" w:sz="4" w:space="0" w:color="auto"/>
            </w:tcBorders>
            <w:vAlign w:val="center"/>
            <w:hideMark/>
          </w:tcPr>
          <w:p w14:paraId="5B085B95" w14:textId="77777777" w:rsidR="00147B7E" w:rsidRPr="008F6317" w:rsidRDefault="00147B7E" w:rsidP="00A7178B">
            <w:pPr>
              <w:ind w:left="-43" w:right="-44"/>
              <w:contextualSpacing/>
              <w:jc w:val="center"/>
              <w:rPr>
                <w:rFonts w:eastAsia="Times New Roman" w:cs="Times New Roman"/>
                <w:b/>
                <w:color w:val="000000"/>
                <w:sz w:val="28"/>
                <w:szCs w:val="28"/>
              </w:rPr>
            </w:pPr>
            <w:proofErr w:type="spellStart"/>
            <w:r w:rsidRPr="008F6317">
              <w:rPr>
                <w:rFonts w:eastAsia="Times New Roman" w:cs="Times New Roman"/>
                <w:b/>
                <w:color w:val="000000"/>
                <w:sz w:val="28"/>
                <w:szCs w:val="28"/>
              </w:rPr>
              <w:t>Thực</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hành</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thí</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nghiệm</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lastRenderedPageBreak/>
              <w:t>thảo</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luận</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bài</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tập</w:t>
            </w:r>
            <w:proofErr w:type="spellEnd"/>
          </w:p>
        </w:tc>
        <w:tc>
          <w:tcPr>
            <w:tcW w:w="812" w:type="dxa"/>
            <w:tcBorders>
              <w:top w:val="single" w:sz="4" w:space="0" w:color="auto"/>
              <w:left w:val="single" w:sz="4" w:space="0" w:color="auto"/>
              <w:bottom w:val="single" w:sz="4" w:space="0" w:color="auto"/>
              <w:right w:val="single" w:sz="4" w:space="0" w:color="auto"/>
            </w:tcBorders>
            <w:vAlign w:val="center"/>
            <w:hideMark/>
          </w:tcPr>
          <w:p w14:paraId="6AAE4DE7" w14:textId="77777777" w:rsidR="00147B7E" w:rsidRPr="008F6317" w:rsidRDefault="00147B7E" w:rsidP="00A7178B">
            <w:pPr>
              <w:ind w:left="-43" w:right="-44"/>
              <w:contextualSpacing/>
              <w:jc w:val="center"/>
              <w:rPr>
                <w:rFonts w:eastAsia="Times New Roman" w:cs="Times New Roman"/>
                <w:b/>
                <w:color w:val="000000"/>
                <w:sz w:val="28"/>
                <w:szCs w:val="28"/>
              </w:rPr>
            </w:pPr>
            <w:proofErr w:type="spellStart"/>
            <w:r w:rsidRPr="008F6317">
              <w:rPr>
                <w:rFonts w:eastAsia="Times New Roman" w:cs="Times New Roman"/>
                <w:b/>
                <w:color w:val="000000"/>
                <w:sz w:val="28"/>
                <w:szCs w:val="28"/>
              </w:rPr>
              <w:lastRenderedPageBreak/>
              <w:t>Kiểm</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tra</w:t>
            </w:r>
            <w:proofErr w:type="spellEnd"/>
          </w:p>
        </w:tc>
      </w:tr>
      <w:tr w:rsidR="00147B7E" w:rsidRPr="008F6317" w14:paraId="10B4037D" w14:textId="77777777" w:rsidTr="00A7178B">
        <w:trPr>
          <w:trHeight w:val="420"/>
        </w:trPr>
        <w:tc>
          <w:tcPr>
            <w:tcW w:w="580" w:type="dxa"/>
            <w:tcBorders>
              <w:top w:val="single" w:sz="4" w:space="0" w:color="auto"/>
              <w:left w:val="single" w:sz="4" w:space="0" w:color="auto"/>
              <w:bottom w:val="single" w:sz="4" w:space="0" w:color="auto"/>
              <w:right w:val="single" w:sz="4" w:space="0" w:color="auto"/>
            </w:tcBorders>
            <w:hideMark/>
          </w:tcPr>
          <w:p w14:paraId="6C8ECB18"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1</w:t>
            </w:r>
          </w:p>
        </w:tc>
        <w:tc>
          <w:tcPr>
            <w:tcW w:w="5043" w:type="dxa"/>
            <w:tcBorders>
              <w:top w:val="single" w:sz="4" w:space="0" w:color="auto"/>
              <w:left w:val="single" w:sz="4" w:space="0" w:color="auto"/>
              <w:bottom w:val="single" w:sz="4" w:space="0" w:color="auto"/>
              <w:right w:val="single" w:sz="4" w:space="0" w:color="auto"/>
            </w:tcBorders>
          </w:tcPr>
          <w:p w14:paraId="3D12438B" w14:textId="77777777" w:rsidR="00147B7E" w:rsidRPr="008F6317" w:rsidRDefault="00147B7E" w:rsidP="00A7178B">
            <w:pPr>
              <w:rPr>
                <w:rFonts w:eastAsia="Times New Roman" w:cs="Times New Roman"/>
                <w:b/>
                <w:color w:val="000000"/>
                <w:sz w:val="28"/>
                <w:szCs w:val="28"/>
              </w:rPr>
            </w:pPr>
            <w:proofErr w:type="spellStart"/>
            <w:r w:rsidRPr="008F6317">
              <w:rPr>
                <w:rFonts w:eastAsia="Times New Roman" w:cs="Times New Roman"/>
                <w:b/>
                <w:color w:val="000000"/>
                <w:sz w:val="28"/>
                <w:szCs w:val="28"/>
              </w:rPr>
              <w:t>Bài</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mở</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đầu</w:t>
            </w:r>
            <w:proofErr w:type="spellEnd"/>
          </w:p>
          <w:p w14:paraId="00B5EDA9" w14:textId="77777777" w:rsidR="00147B7E" w:rsidRPr="008F6317" w:rsidRDefault="00147B7E" w:rsidP="00A7178B">
            <w:pPr>
              <w:rPr>
                <w:rFonts w:eastAsia="Times New Roman" w:cs="Times New Roman"/>
                <w:b/>
                <w:color w:val="000000"/>
                <w:sz w:val="28"/>
                <w:szCs w:val="28"/>
              </w:rPr>
            </w:pPr>
            <w:proofErr w:type="spellStart"/>
            <w:r w:rsidRPr="008F6317">
              <w:rPr>
                <w:rFonts w:eastAsia="Times New Roman" w:cs="Times New Roman"/>
                <w:b/>
                <w:color w:val="000000"/>
                <w:sz w:val="28"/>
                <w:szCs w:val="28"/>
              </w:rPr>
              <w:t>Bài</w:t>
            </w:r>
            <w:proofErr w:type="spellEnd"/>
            <w:r w:rsidRPr="008F6317">
              <w:rPr>
                <w:rFonts w:eastAsia="Times New Roman" w:cs="Times New Roman"/>
                <w:b/>
                <w:color w:val="000000"/>
                <w:sz w:val="28"/>
                <w:szCs w:val="28"/>
              </w:rPr>
              <w:t xml:space="preserve"> 1: </w:t>
            </w:r>
            <w:proofErr w:type="spellStart"/>
            <w:r w:rsidRPr="008F6317">
              <w:rPr>
                <w:rFonts w:eastAsia="Times New Roman" w:cs="Times New Roman"/>
                <w:b/>
                <w:color w:val="000000"/>
                <w:sz w:val="28"/>
                <w:szCs w:val="28"/>
              </w:rPr>
              <w:t>Tổng</w:t>
            </w:r>
            <w:proofErr w:type="spellEnd"/>
            <w:r w:rsidRPr="008F6317">
              <w:rPr>
                <w:rFonts w:eastAsia="Times New Roman" w:cs="Times New Roman"/>
                <w:b/>
                <w:color w:val="000000"/>
                <w:sz w:val="28"/>
                <w:szCs w:val="28"/>
              </w:rPr>
              <w:t xml:space="preserve"> Quan</w:t>
            </w:r>
          </w:p>
          <w:p w14:paraId="5E6B2EC8"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1. </w:t>
            </w:r>
            <w:proofErr w:type="spellStart"/>
            <w:r w:rsidRPr="008F6317">
              <w:rPr>
                <w:rFonts w:eastAsia="Times New Roman" w:cs="Times New Roman"/>
                <w:color w:val="000000"/>
                <w:sz w:val="28"/>
                <w:szCs w:val="28"/>
              </w:rPr>
              <w:t>Giới</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thiệu</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chung</w:t>
            </w:r>
            <w:proofErr w:type="spellEnd"/>
          </w:p>
          <w:p w14:paraId="50EE85F3"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1.1. Arduino </w:t>
            </w:r>
            <w:proofErr w:type="spellStart"/>
            <w:r w:rsidRPr="008F6317">
              <w:rPr>
                <w:rFonts w:eastAsia="Times New Roman" w:cs="Times New Roman"/>
                <w:color w:val="000000"/>
                <w:sz w:val="28"/>
                <w:szCs w:val="28"/>
              </w:rPr>
              <w:t>là</w:t>
            </w:r>
            <w:proofErr w:type="spellEnd"/>
            <w:r w:rsidRPr="008F6317">
              <w:rPr>
                <w:rFonts w:eastAsia="Times New Roman" w:cs="Times New Roman"/>
                <w:color w:val="000000"/>
                <w:sz w:val="28"/>
                <w:szCs w:val="28"/>
              </w:rPr>
              <w:t xml:space="preserve"> gì</w:t>
            </w:r>
          </w:p>
          <w:p w14:paraId="699591AB"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1.2. Học </w:t>
            </w:r>
            <w:proofErr w:type="spellStart"/>
            <w:r w:rsidRPr="008F6317">
              <w:rPr>
                <w:rFonts w:eastAsia="Times New Roman" w:cs="Times New Roman"/>
                <w:color w:val="000000"/>
                <w:sz w:val="28"/>
                <w:szCs w:val="28"/>
              </w:rPr>
              <w:t>arduino</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như</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thế</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nào</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cho</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hiệu</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quả</w:t>
            </w:r>
            <w:proofErr w:type="spellEnd"/>
          </w:p>
          <w:p w14:paraId="2A023785"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1.3. </w:t>
            </w:r>
            <w:proofErr w:type="spellStart"/>
            <w:r w:rsidRPr="008F6317">
              <w:rPr>
                <w:rFonts w:eastAsia="Times New Roman" w:cs="Times New Roman"/>
                <w:color w:val="000000"/>
                <w:sz w:val="28"/>
                <w:szCs w:val="28"/>
              </w:rPr>
              <w:t>Tại</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sao</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chọn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arduino</w:t>
            </w:r>
            <w:proofErr w:type="spellEnd"/>
          </w:p>
          <w:p w14:paraId="3218C076"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2. </w:t>
            </w:r>
            <w:proofErr w:type="spellStart"/>
            <w:r w:rsidRPr="008F6317">
              <w:rPr>
                <w:rFonts w:eastAsia="Times New Roman" w:cs="Times New Roman"/>
                <w:color w:val="000000"/>
                <w:sz w:val="28"/>
                <w:szCs w:val="28"/>
              </w:rPr>
              <w:t>Phần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cứng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của</w:t>
            </w:r>
            <w:proofErr w:type="spellEnd"/>
            <w:r w:rsidRPr="008F6317">
              <w:rPr>
                <w:rFonts w:eastAsia="Times New Roman" w:cs="Times New Roman"/>
                <w:color w:val="000000"/>
                <w:sz w:val="28"/>
                <w:szCs w:val="28"/>
              </w:rPr>
              <w:t xml:space="preserve"> Arduino UNO R3</w:t>
            </w:r>
          </w:p>
          <w:p w14:paraId="7A9C2BDB"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2.1. IC </w:t>
            </w:r>
            <w:proofErr w:type="spellStart"/>
            <w:r w:rsidRPr="008F6317">
              <w:rPr>
                <w:rFonts w:eastAsia="Times New Roman" w:cs="Times New Roman"/>
                <w:color w:val="000000"/>
                <w:sz w:val="28"/>
                <w:szCs w:val="28"/>
              </w:rPr>
              <w:t>Atmega</w:t>
            </w:r>
            <w:proofErr w:type="spellEnd"/>
            <w:r w:rsidRPr="008F6317">
              <w:rPr>
                <w:rFonts w:eastAsia="Times New Roman" w:cs="Times New Roman"/>
                <w:color w:val="000000"/>
                <w:sz w:val="28"/>
                <w:szCs w:val="28"/>
              </w:rPr>
              <w:t xml:space="preserve"> 16U2</w:t>
            </w:r>
          </w:p>
          <w:p w14:paraId="544B6B37"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2.2. </w:t>
            </w:r>
            <w:proofErr w:type="spellStart"/>
            <w:r w:rsidRPr="008F6317">
              <w:rPr>
                <w:rFonts w:eastAsia="Times New Roman" w:cs="Times New Roman"/>
                <w:color w:val="000000"/>
                <w:sz w:val="28"/>
                <w:szCs w:val="28"/>
              </w:rPr>
              <w:t>Cổng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nguồn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ngoài</w:t>
            </w:r>
            <w:proofErr w:type="spellEnd"/>
          </w:p>
          <w:p w14:paraId="6C5D0428"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2.3. </w:t>
            </w:r>
            <w:proofErr w:type="spellStart"/>
            <w:r w:rsidRPr="008F6317">
              <w:rPr>
                <w:rFonts w:eastAsia="Times New Roman" w:cs="Times New Roman"/>
                <w:color w:val="000000"/>
                <w:sz w:val="28"/>
                <w:szCs w:val="28"/>
              </w:rPr>
              <w:t>Cổng</w:t>
            </w:r>
            <w:proofErr w:type="spellEnd"/>
            <w:r w:rsidRPr="008F6317">
              <w:rPr>
                <w:rFonts w:eastAsia="Times New Roman" w:cs="Times New Roman"/>
                <w:color w:val="000000"/>
                <w:sz w:val="28"/>
                <w:szCs w:val="28"/>
              </w:rPr>
              <w:t xml:space="preserve"> USB</w:t>
            </w:r>
          </w:p>
          <w:p w14:paraId="477550F1"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2.4. </w:t>
            </w:r>
            <w:proofErr w:type="spellStart"/>
            <w:r w:rsidRPr="008F6317">
              <w:rPr>
                <w:rFonts w:eastAsia="Times New Roman" w:cs="Times New Roman"/>
                <w:color w:val="000000"/>
                <w:sz w:val="28"/>
                <w:szCs w:val="28"/>
              </w:rPr>
              <w:t>Nút</w:t>
            </w:r>
            <w:proofErr w:type="spellEnd"/>
            <w:r w:rsidRPr="008F6317">
              <w:rPr>
                <w:rFonts w:eastAsia="Times New Roman" w:cs="Times New Roman"/>
                <w:color w:val="000000"/>
                <w:sz w:val="28"/>
                <w:szCs w:val="28"/>
              </w:rPr>
              <w:t xml:space="preserve"> reset</w:t>
            </w:r>
          </w:p>
          <w:p w14:paraId="7AAF024B"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2.5. ICSP </w:t>
            </w:r>
            <w:proofErr w:type="spellStart"/>
            <w:r w:rsidRPr="008F6317">
              <w:rPr>
                <w:rFonts w:eastAsia="Times New Roman" w:cs="Times New Roman"/>
                <w:color w:val="000000"/>
                <w:sz w:val="28"/>
                <w:szCs w:val="28"/>
              </w:rPr>
              <w:t>của</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Atmega</w:t>
            </w:r>
            <w:proofErr w:type="spellEnd"/>
            <w:r w:rsidRPr="008F6317">
              <w:rPr>
                <w:rFonts w:eastAsia="Times New Roman" w:cs="Times New Roman"/>
                <w:color w:val="000000"/>
                <w:sz w:val="28"/>
                <w:szCs w:val="28"/>
              </w:rPr>
              <w:t xml:space="preserve"> 16U2</w:t>
            </w:r>
          </w:p>
          <w:p w14:paraId="26F7E1CC"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2.6. Các </w:t>
            </w:r>
            <w:proofErr w:type="spellStart"/>
            <w:r w:rsidRPr="008F6317">
              <w:rPr>
                <w:rFonts w:eastAsia="Times New Roman" w:cs="Times New Roman"/>
                <w:color w:val="000000"/>
                <w:sz w:val="28"/>
                <w:szCs w:val="28"/>
              </w:rPr>
              <w:t>chân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xuất</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tín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hiệu</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ra</w:t>
            </w:r>
            <w:proofErr w:type="spellEnd"/>
          </w:p>
          <w:p w14:paraId="0E9E0DFA"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2.7 IC </w:t>
            </w:r>
            <w:proofErr w:type="spellStart"/>
            <w:r w:rsidRPr="008F6317">
              <w:rPr>
                <w:rFonts w:eastAsia="Times New Roman" w:cs="Times New Roman"/>
                <w:color w:val="000000"/>
                <w:sz w:val="28"/>
                <w:szCs w:val="28"/>
              </w:rPr>
              <w:t>Atmega</w:t>
            </w:r>
            <w:proofErr w:type="spellEnd"/>
            <w:r w:rsidRPr="008F6317">
              <w:rPr>
                <w:rFonts w:eastAsia="Times New Roman" w:cs="Times New Roman"/>
                <w:color w:val="000000"/>
                <w:sz w:val="28"/>
                <w:szCs w:val="28"/>
              </w:rPr>
              <w:t xml:space="preserve"> 328</w:t>
            </w:r>
          </w:p>
          <w:p w14:paraId="608AF281"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2.8. ICSP </w:t>
            </w:r>
            <w:proofErr w:type="spellStart"/>
            <w:r w:rsidRPr="008F6317">
              <w:rPr>
                <w:rFonts w:eastAsia="Times New Roman" w:cs="Times New Roman"/>
                <w:color w:val="000000"/>
                <w:sz w:val="28"/>
                <w:szCs w:val="28"/>
              </w:rPr>
              <w:t>của</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Atmega</w:t>
            </w:r>
            <w:proofErr w:type="spellEnd"/>
            <w:r w:rsidRPr="008F6317">
              <w:rPr>
                <w:rFonts w:eastAsia="Times New Roman" w:cs="Times New Roman"/>
                <w:color w:val="000000"/>
                <w:sz w:val="28"/>
                <w:szCs w:val="28"/>
              </w:rPr>
              <w:t xml:space="preserve"> 328</w:t>
            </w:r>
          </w:p>
          <w:p w14:paraId="4D863207"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2.9. </w:t>
            </w:r>
            <w:proofErr w:type="spellStart"/>
            <w:r w:rsidRPr="008F6317">
              <w:rPr>
                <w:rFonts w:eastAsia="Times New Roman" w:cs="Times New Roman"/>
                <w:color w:val="000000"/>
                <w:sz w:val="28"/>
                <w:szCs w:val="28"/>
              </w:rPr>
              <w:t>Ngõ</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vào</w:t>
            </w:r>
            <w:proofErr w:type="spellEnd"/>
            <w:r w:rsidRPr="008F6317">
              <w:rPr>
                <w:rFonts w:eastAsia="Times New Roman" w:cs="Times New Roman"/>
                <w:color w:val="000000"/>
                <w:sz w:val="28"/>
                <w:szCs w:val="28"/>
              </w:rPr>
              <w:t xml:space="preserve"> analog</w:t>
            </w:r>
          </w:p>
          <w:p w14:paraId="303A175A"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2.10. </w:t>
            </w:r>
            <w:proofErr w:type="spellStart"/>
            <w:r w:rsidRPr="008F6317">
              <w:rPr>
                <w:rFonts w:eastAsia="Times New Roman" w:cs="Times New Roman"/>
                <w:color w:val="000000"/>
                <w:sz w:val="28"/>
                <w:szCs w:val="28"/>
              </w:rPr>
              <w:t>Chân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cấp</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nguồn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cho</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cảm</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biến</w:t>
            </w:r>
            <w:proofErr w:type="spellEnd"/>
          </w:p>
          <w:p w14:paraId="3F9EA53F"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2.11. Các </w:t>
            </w:r>
            <w:proofErr w:type="spellStart"/>
            <w:r w:rsidRPr="008F6317">
              <w:rPr>
                <w:rFonts w:eastAsia="Times New Roman" w:cs="Times New Roman"/>
                <w:color w:val="000000"/>
                <w:sz w:val="28"/>
                <w:szCs w:val="28"/>
              </w:rPr>
              <w:t>linh</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kiện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khác</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trên</w:t>
            </w:r>
            <w:proofErr w:type="spellEnd"/>
            <w:r w:rsidRPr="008F6317">
              <w:rPr>
                <w:rFonts w:eastAsia="Times New Roman" w:cs="Times New Roman"/>
                <w:color w:val="000000"/>
                <w:sz w:val="28"/>
                <w:szCs w:val="28"/>
              </w:rPr>
              <w:t xml:space="preserve"> board</w:t>
            </w:r>
          </w:p>
          <w:p w14:paraId="44363BA7"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3. </w:t>
            </w:r>
            <w:proofErr w:type="spellStart"/>
            <w:r w:rsidRPr="008F6317">
              <w:rPr>
                <w:rFonts w:eastAsia="Times New Roman" w:cs="Times New Roman"/>
                <w:color w:val="000000"/>
                <w:sz w:val="28"/>
                <w:szCs w:val="28"/>
              </w:rPr>
              <w:t>Bài</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tập</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thực</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hành</w:t>
            </w:r>
            <w:proofErr w:type="spellEnd"/>
          </w:p>
          <w:p w14:paraId="6F9B405E"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3.1. Cài </w:t>
            </w:r>
            <w:proofErr w:type="spellStart"/>
            <w:r w:rsidRPr="008F6317">
              <w:rPr>
                <w:rFonts w:eastAsia="Times New Roman" w:cs="Times New Roman"/>
                <w:color w:val="000000"/>
                <w:sz w:val="28"/>
                <w:szCs w:val="28"/>
              </w:rPr>
              <w:t>Đặt</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Và</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Sử</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Dụng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Phần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Mền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Lập</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Trình</w:t>
            </w:r>
            <w:proofErr w:type="spellEnd"/>
          </w:p>
        </w:tc>
        <w:tc>
          <w:tcPr>
            <w:tcW w:w="782" w:type="dxa"/>
            <w:tcBorders>
              <w:top w:val="single" w:sz="4" w:space="0" w:color="auto"/>
              <w:left w:val="single" w:sz="4" w:space="0" w:color="auto"/>
              <w:bottom w:val="single" w:sz="4" w:space="0" w:color="auto"/>
              <w:right w:val="single" w:sz="4" w:space="0" w:color="auto"/>
            </w:tcBorders>
            <w:hideMark/>
          </w:tcPr>
          <w:p w14:paraId="32015A06" w14:textId="77777777" w:rsidR="00147B7E" w:rsidRPr="008F6317" w:rsidRDefault="00147B7E" w:rsidP="00A7178B">
            <w:pPr>
              <w:jc w:val="center"/>
              <w:rPr>
                <w:rFonts w:eastAsia="Times New Roman" w:cs="Times New Roman"/>
                <w:b/>
                <w:color w:val="000000"/>
                <w:sz w:val="28"/>
                <w:szCs w:val="28"/>
              </w:rPr>
            </w:pPr>
            <w:r w:rsidRPr="008F6317">
              <w:rPr>
                <w:rFonts w:eastAsia="Times New Roman" w:cs="Times New Roman"/>
                <w:b/>
                <w:color w:val="000000"/>
                <w:sz w:val="28"/>
                <w:szCs w:val="28"/>
              </w:rPr>
              <w:t>9</w:t>
            </w:r>
          </w:p>
        </w:tc>
        <w:tc>
          <w:tcPr>
            <w:tcW w:w="918" w:type="dxa"/>
            <w:tcBorders>
              <w:top w:val="single" w:sz="4" w:space="0" w:color="auto"/>
              <w:left w:val="single" w:sz="4" w:space="0" w:color="auto"/>
              <w:bottom w:val="single" w:sz="4" w:space="0" w:color="auto"/>
              <w:right w:val="single" w:sz="4" w:space="0" w:color="auto"/>
            </w:tcBorders>
          </w:tcPr>
          <w:p w14:paraId="78E76607" w14:textId="77777777" w:rsidR="00147B7E" w:rsidRPr="008F6317" w:rsidRDefault="00147B7E" w:rsidP="00A7178B">
            <w:pPr>
              <w:jc w:val="center"/>
              <w:rPr>
                <w:rFonts w:eastAsia="Times New Roman" w:cs="Times New Roman"/>
                <w:b/>
                <w:color w:val="000000"/>
                <w:sz w:val="28"/>
                <w:szCs w:val="28"/>
              </w:rPr>
            </w:pPr>
            <w:r w:rsidRPr="008F6317">
              <w:rPr>
                <w:rFonts w:eastAsia="Times New Roman" w:cs="Times New Roman"/>
                <w:b/>
                <w:color w:val="000000"/>
                <w:sz w:val="28"/>
                <w:szCs w:val="28"/>
              </w:rPr>
              <w:t>5</w:t>
            </w:r>
          </w:p>
          <w:p w14:paraId="6042102E" w14:textId="77777777" w:rsidR="00147B7E" w:rsidRPr="008F6317" w:rsidRDefault="00147B7E" w:rsidP="00A7178B">
            <w:pPr>
              <w:jc w:val="center"/>
              <w:rPr>
                <w:rFonts w:eastAsia="Times New Roman" w:cs="Times New Roman"/>
                <w:color w:val="000000"/>
                <w:sz w:val="28"/>
                <w:szCs w:val="28"/>
              </w:rPr>
            </w:pPr>
          </w:p>
          <w:p w14:paraId="61739571" w14:textId="77777777" w:rsidR="00147B7E" w:rsidRPr="008F6317" w:rsidRDefault="00147B7E" w:rsidP="00A7178B">
            <w:pPr>
              <w:jc w:val="center"/>
              <w:rPr>
                <w:rFonts w:eastAsia="Times New Roman" w:cs="Times New Roman"/>
                <w:color w:val="000000"/>
                <w:sz w:val="28"/>
                <w:szCs w:val="28"/>
              </w:rPr>
            </w:pPr>
          </w:p>
          <w:p w14:paraId="2A38FD00"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0,5</w:t>
            </w:r>
          </w:p>
          <w:p w14:paraId="674EA085"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0,5</w:t>
            </w:r>
          </w:p>
          <w:p w14:paraId="4E70FF02"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0,5</w:t>
            </w:r>
          </w:p>
          <w:p w14:paraId="5FF3D0C2" w14:textId="77777777" w:rsidR="00147B7E" w:rsidRPr="008F6317" w:rsidRDefault="00147B7E" w:rsidP="00A7178B">
            <w:pPr>
              <w:jc w:val="center"/>
              <w:rPr>
                <w:rFonts w:eastAsia="Times New Roman" w:cs="Times New Roman"/>
                <w:color w:val="000000"/>
                <w:sz w:val="28"/>
                <w:szCs w:val="28"/>
              </w:rPr>
            </w:pPr>
          </w:p>
          <w:p w14:paraId="279C84EF"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0,5</w:t>
            </w:r>
          </w:p>
          <w:p w14:paraId="3AA4923A"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0,5</w:t>
            </w:r>
          </w:p>
          <w:p w14:paraId="568A86E6" w14:textId="77777777" w:rsidR="00147B7E" w:rsidRPr="008F6317" w:rsidRDefault="00147B7E" w:rsidP="00A7178B">
            <w:pPr>
              <w:jc w:val="center"/>
              <w:rPr>
                <w:rFonts w:eastAsia="Times New Roman" w:cs="Times New Roman"/>
                <w:color w:val="000000"/>
                <w:sz w:val="28"/>
                <w:szCs w:val="28"/>
              </w:rPr>
            </w:pPr>
          </w:p>
          <w:p w14:paraId="1B65F881"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0,5</w:t>
            </w:r>
          </w:p>
          <w:p w14:paraId="31FB2343" w14:textId="77777777" w:rsidR="00147B7E" w:rsidRPr="008F6317" w:rsidRDefault="00147B7E" w:rsidP="00A7178B">
            <w:pPr>
              <w:jc w:val="center"/>
              <w:rPr>
                <w:rFonts w:eastAsia="Times New Roman" w:cs="Times New Roman"/>
                <w:color w:val="000000"/>
                <w:sz w:val="28"/>
                <w:szCs w:val="28"/>
              </w:rPr>
            </w:pPr>
          </w:p>
          <w:p w14:paraId="0A84963D"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0,5</w:t>
            </w:r>
          </w:p>
          <w:p w14:paraId="1B844DEC" w14:textId="77777777" w:rsidR="00147B7E" w:rsidRPr="008F6317" w:rsidRDefault="00147B7E" w:rsidP="00A7178B">
            <w:pPr>
              <w:jc w:val="center"/>
              <w:rPr>
                <w:rFonts w:eastAsia="Times New Roman" w:cs="Times New Roman"/>
                <w:color w:val="000000"/>
                <w:sz w:val="28"/>
                <w:szCs w:val="28"/>
              </w:rPr>
            </w:pPr>
          </w:p>
          <w:p w14:paraId="3DAE0D35"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0,5</w:t>
            </w:r>
          </w:p>
          <w:p w14:paraId="593D861D" w14:textId="77777777" w:rsidR="00147B7E" w:rsidRPr="008F6317" w:rsidRDefault="00147B7E" w:rsidP="00A7178B">
            <w:pPr>
              <w:jc w:val="center"/>
              <w:rPr>
                <w:rFonts w:eastAsia="Times New Roman" w:cs="Times New Roman"/>
                <w:color w:val="000000"/>
                <w:sz w:val="28"/>
                <w:szCs w:val="28"/>
              </w:rPr>
            </w:pPr>
          </w:p>
          <w:p w14:paraId="284EFAE7" w14:textId="77777777" w:rsidR="00147B7E" w:rsidRPr="008F6317" w:rsidRDefault="00147B7E" w:rsidP="00A7178B">
            <w:pPr>
              <w:jc w:val="center"/>
              <w:rPr>
                <w:rFonts w:eastAsia="Times New Roman" w:cs="Times New Roman"/>
                <w:color w:val="000000"/>
                <w:sz w:val="28"/>
                <w:szCs w:val="28"/>
              </w:rPr>
            </w:pPr>
          </w:p>
          <w:p w14:paraId="78FC26C3"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0,5</w:t>
            </w:r>
          </w:p>
          <w:p w14:paraId="7C68058A" w14:textId="77777777" w:rsidR="00147B7E" w:rsidRPr="008F6317" w:rsidRDefault="00147B7E" w:rsidP="00A7178B">
            <w:pPr>
              <w:jc w:val="center"/>
              <w:rPr>
                <w:rFonts w:eastAsia="Times New Roman" w:cs="Times New Roman"/>
                <w:color w:val="000000"/>
                <w:sz w:val="28"/>
                <w:szCs w:val="28"/>
              </w:rPr>
            </w:pPr>
          </w:p>
          <w:p w14:paraId="3DA98554"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0,5</w:t>
            </w:r>
          </w:p>
          <w:p w14:paraId="2B6CCDA5" w14:textId="77777777" w:rsidR="00147B7E" w:rsidRPr="008F6317" w:rsidRDefault="00147B7E" w:rsidP="00A7178B">
            <w:pPr>
              <w:jc w:val="center"/>
              <w:rPr>
                <w:rFonts w:eastAsia="Times New Roman" w:cs="Times New Roman"/>
                <w:color w:val="000000"/>
                <w:sz w:val="28"/>
                <w:szCs w:val="28"/>
              </w:rPr>
            </w:pPr>
          </w:p>
          <w:p w14:paraId="0819FC86" w14:textId="77777777" w:rsidR="00147B7E" w:rsidRPr="008F6317" w:rsidRDefault="00147B7E" w:rsidP="00A7178B">
            <w:pPr>
              <w:jc w:val="center"/>
              <w:rPr>
                <w:rFonts w:eastAsia="Times New Roman" w:cs="Times New Roman"/>
                <w:color w:val="000000"/>
                <w:sz w:val="28"/>
                <w:szCs w:val="28"/>
              </w:rPr>
            </w:pPr>
          </w:p>
        </w:tc>
        <w:tc>
          <w:tcPr>
            <w:tcW w:w="1107" w:type="dxa"/>
            <w:tcBorders>
              <w:top w:val="single" w:sz="4" w:space="0" w:color="auto"/>
              <w:left w:val="single" w:sz="4" w:space="0" w:color="auto"/>
              <w:bottom w:val="single" w:sz="4" w:space="0" w:color="auto"/>
              <w:right w:val="single" w:sz="4" w:space="0" w:color="auto"/>
            </w:tcBorders>
          </w:tcPr>
          <w:p w14:paraId="67F96264" w14:textId="77777777" w:rsidR="00147B7E" w:rsidRPr="008F6317" w:rsidRDefault="00147B7E" w:rsidP="00A7178B">
            <w:pPr>
              <w:jc w:val="center"/>
              <w:rPr>
                <w:rFonts w:eastAsia="Times New Roman" w:cs="Times New Roman"/>
                <w:b/>
                <w:color w:val="000000"/>
                <w:sz w:val="28"/>
                <w:szCs w:val="28"/>
              </w:rPr>
            </w:pPr>
            <w:r w:rsidRPr="008F6317">
              <w:rPr>
                <w:rFonts w:eastAsia="Times New Roman" w:cs="Times New Roman"/>
                <w:b/>
                <w:color w:val="000000"/>
                <w:sz w:val="28"/>
                <w:szCs w:val="28"/>
              </w:rPr>
              <w:t>4</w:t>
            </w:r>
          </w:p>
          <w:p w14:paraId="65407BA1" w14:textId="77777777" w:rsidR="00147B7E" w:rsidRPr="008F6317" w:rsidRDefault="00147B7E" w:rsidP="00A7178B">
            <w:pPr>
              <w:jc w:val="center"/>
              <w:rPr>
                <w:rFonts w:eastAsia="Times New Roman" w:cs="Times New Roman"/>
                <w:b/>
                <w:color w:val="000000"/>
                <w:sz w:val="28"/>
                <w:szCs w:val="28"/>
              </w:rPr>
            </w:pPr>
          </w:p>
          <w:p w14:paraId="75D3BF81" w14:textId="77777777" w:rsidR="00147B7E" w:rsidRPr="008F6317" w:rsidRDefault="00147B7E" w:rsidP="00A7178B">
            <w:pPr>
              <w:jc w:val="center"/>
              <w:rPr>
                <w:rFonts w:eastAsia="Times New Roman" w:cs="Times New Roman"/>
                <w:b/>
                <w:color w:val="000000"/>
                <w:sz w:val="28"/>
                <w:szCs w:val="28"/>
              </w:rPr>
            </w:pPr>
          </w:p>
          <w:p w14:paraId="5766A6E8" w14:textId="77777777" w:rsidR="00147B7E" w:rsidRPr="008F6317" w:rsidRDefault="00147B7E" w:rsidP="00A7178B">
            <w:pPr>
              <w:jc w:val="center"/>
              <w:rPr>
                <w:rFonts w:eastAsia="Times New Roman" w:cs="Times New Roman"/>
                <w:b/>
                <w:color w:val="000000"/>
                <w:sz w:val="28"/>
                <w:szCs w:val="28"/>
              </w:rPr>
            </w:pPr>
          </w:p>
          <w:p w14:paraId="181DF39E" w14:textId="77777777" w:rsidR="00147B7E" w:rsidRPr="008F6317" w:rsidRDefault="00147B7E" w:rsidP="00A7178B">
            <w:pPr>
              <w:jc w:val="center"/>
              <w:rPr>
                <w:rFonts w:eastAsia="Times New Roman" w:cs="Times New Roman"/>
                <w:b/>
                <w:color w:val="000000"/>
                <w:sz w:val="28"/>
                <w:szCs w:val="28"/>
              </w:rPr>
            </w:pPr>
          </w:p>
          <w:p w14:paraId="5017A600" w14:textId="77777777" w:rsidR="00147B7E" w:rsidRPr="008F6317" w:rsidRDefault="00147B7E" w:rsidP="00A7178B">
            <w:pPr>
              <w:jc w:val="center"/>
              <w:rPr>
                <w:rFonts w:eastAsia="Times New Roman" w:cs="Times New Roman"/>
                <w:b/>
                <w:color w:val="000000"/>
                <w:sz w:val="28"/>
                <w:szCs w:val="28"/>
              </w:rPr>
            </w:pPr>
          </w:p>
          <w:p w14:paraId="36483148" w14:textId="77777777" w:rsidR="00147B7E" w:rsidRPr="008F6317" w:rsidRDefault="00147B7E" w:rsidP="00A7178B">
            <w:pPr>
              <w:jc w:val="center"/>
              <w:rPr>
                <w:rFonts w:eastAsia="Times New Roman" w:cs="Times New Roman"/>
                <w:b/>
                <w:color w:val="000000"/>
                <w:sz w:val="28"/>
                <w:szCs w:val="28"/>
              </w:rPr>
            </w:pPr>
          </w:p>
          <w:p w14:paraId="0A97647C" w14:textId="77777777" w:rsidR="00147B7E" w:rsidRPr="008F6317" w:rsidRDefault="00147B7E" w:rsidP="00A7178B">
            <w:pPr>
              <w:rPr>
                <w:rFonts w:eastAsia="Times New Roman" w:cs="Times New Roman"/>
                <w:b/>
                <w:color w:val="000000"/>
                <w:sz w:val="28"/>
                <w:szCs w:val="28"/>
              </w:rPr>
            </w:pPr>
          </w:p>
          <w:p w14:paraId="6CF6ADE7" w14:textId="77777777" w:rsidR="00147B7E" w:rsidRPr="008F6317" w:rsidRDefault="00147B7E" w:rsidP="00A7178B">
            <w:pPr>
              <w:rPr>
                <w:rFonts w:eastAsia="Times New Roman" w:cs="Times New Roman"/>
                <w:b/>
                <w:color w:val="000000"/>
                <w:sz w:val="28"/>
                <w:szCs w:val="28"/>
              </w:rPr>
            </w:pPr>
          </w:p>
          <w:p w14:paraId="4E7A7459" w14:textId="77777777" w:rsidR="00147B7E" w:rsidRPr="008F6317" w:rsidRDefault="00147B7E" w:rsidP="00A7178B">
            <w:pPr>
              <w:rPr>
                <w:rFonts w:eastAsia="Times New Roman" w:cs="Times New Roman"/>
                <w:color w:val="000000"/>
                <w:sz w:val="28"/>
                <w:szCs w:val="28"/>
              </w:rPr>
            </w:pPr>
          </w:p>
          <w:p w14:paraId="4ACE56DE" w14:textId="77777777" w:rsidR="00147B7E" w:rsidRPr="008F6317" w:rsidRDefault="00147B7E" w:rsidP="00A7178B">
            <w:pPr>
              <w:jc w:val="center"/>
              <w:rPr>
                <w:rFonts w:eastAsia="Times New Roman" w:cs="Times New Roman"/>
                <w:b/>
                <w:color w:val="000000"/>
                <w:sz w:val="28"/>
                <w:szCs w:val="28"/>
              </w:rPr>
            </w:pPr>
            <w:r w:rsidRPr="008F6317">
              <w:rPr>
                <w:rFonts w:eastAsia="Times New Roman" w:cs="Times New Roman"/>
                <w:color w:val="000000"/>
                <w:sz w:val="28"/>
                <w:szCs w:val="28"/>
              </w:rPr>
              <w:t>4</w:t>
            </w:r>
          </w:p>
        </w:tc>
        <w:tc>
          <w:tcPr>
            <w:tcW w:w="812" w:type="dxa"/>
            <w:tcBorders>
              <w:top w:val="single" w:sz="4" w:space="0" w:color="auto"/>
              <w:left w:val="single" w:sz="4" w:space="0" w:color="auto"/>
              <w:bottom w:val="single" w:sz="4" w:space="0" w:color="auto"/>
              <w:right w:val="single" w:sz="4" w:space="0" w:color="auto"/>
            </w:tcBorders>
            <w:hideMark/>
          </w:tcPr>
          <w:p w14:paraId="68E76900"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0</w:t>
            </w:r>
          </w:p>
        </w:tc>
      </w:tr>
      <w:tr w:rsidR="00147B7E" w:rsidRPr="008F6317" w14:paraId="62B10AD4" w14:textId="77777777" w:rsidTr="00A7178B">
        <w:trPr>
          <w:trHeight w:val="420"/>
        </w:trPr>
        <w:tc>
          <w:tcPr>
            <w:tcW w:w="580" w:type="dxa"/>
            <w:tcBorders>
              <w:top w:val="single" w:sz="4" w:space="0" w:color="auto"/>
              <w:left w:val="single" w:sz="4" w:space="0" w:color="auto"/>
              <w:bottom w:val="single" w:sz="4" w:space="0" w:color="auto"/>
              <w:right w:val="single" w:sz="4" w:space="0" w:color="auto"/>
            </w:tcBorders>
            <w:hideMark/>
          </w:tcPr>
          <w:p w14:paraId="64F687C2"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lastRenderedPageBreak/>
              <w:t>2</w:t>
            </w:r>
          </w:p>
        </w:tc>
        <w:tc>
          <w:tcPr>
            <w:tcW w:w="5043" w:type="dxa"/>
            <w:tcBorders>
              <w:top w:val="single" w:sz="4" w:space="0" w:color="auto"/>
              <w:left w:val="single" w:sz="4" w:space="0" w:color="auto"/>
              <w:bottom w:val="single" w:sz="4" w:space="0" w:color="auto"/>
              <w:right w:val="single" w:sz="4" w:space="0" w:color="auto"/>
            </w:tcBorders>
            <w:hideMark/>
          </w:tcPr>
          <w:p w14:paraId="60C303E7" w14:textId="77777777" w:rsidR="00147B7E" w:rsidRPr="008F6317" w:rsidRDefault="00147B7E" w:rsidP="00A7178B">
            <w:pPr>
              <w:rPr>
                <w:rFonts w:eastAsia="Times New Roman" w:cs="Times New Roman"/>
                <w:b/>
                <w:color w:val="000000"/>
                <w:sz w:val="28"/>
                <w:szCs w:val="28"/>
              </w:rPr>
            </w:pPr>
            <w:proofErr w:type="spellStart"/>
            <w:r w:rsidRPr="008F6317">
              <w:rPr>
                <w:rFonts w:eastAsia="Times New Roman" w:cs="Times New Roman"/>
                <w:b/>
                <w:color w:val="000000"/>
                <w:sz w:val="28"/>
                <w:szCs w:val="28"/>
              </w:rPr>
              <w:t>Bài</w:t>
            </w:r>
            <w:proofErr w:type="spellEnd"/>
            <w:r w:rsidRPr="008F6317">
              <w:rPr>
                <w:rFonts w:eastAsia="Times New Roman" w:cs="Times New Roman"/>
                <w:b/>
                <w:color w:val="000000"/>
                <w:sz w:val="28"/>
                <w:szCs w:val="28"/>
              </w:rPr>
              <w:t xml:space="preserve"> 2: </w:t>
            </w:r>
            <w:proofErr w:type="spellStart"/>
            <w:r w:rsidRPr="008F6317">
              <w:rPr>
                <w:rFonts w:eastAsia="Times New Roman" w:cs="Times New Roman"/>
                <w:b/>
                <w:color w:val="000000"/>
                <w:sz w:val="28"/>
                <w:szCs w:val="28"/>
              </w:rPr>
              <w:t>Cấu</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trúc</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chương</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trình</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và</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một</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số</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lệnh</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thường</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dùng</w:t>
            </w:r>
            <w:proofErr w:type="spellEnd"/>
          </w:p>
          <w:p w14:paraId="34799A5F" w14:textId="77777777" w:rsidR="00147B7E" w:rsidRPr="008F6317" w:rsidRDefault="00147B7E" w:rsidP="00A7178B">
            <w:pPr>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1. </w:t>
            </w:r>
            <w:proofErr w:type="spellStart"/>
            <w:r w:rsidRPr="008F6317">
              <w:rPr>
                <w:rFonts w:eastAsia="Times New Roman" w:cs="Times New Roman"/>
                <w:color w:val="000000"/>
                <w:spacing w:val="6"/>
                <w:sz w:val="28"/>
                <w:szCs w:val="28"/>
              </w:rPr>
              <w:t>Cấu</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trúc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chương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trình</w:t>
            </w:r>
            <w:proofErr w:type="spellEnd"/>
          </w:p>
          <w:p w14:paraId="3824061B" w14:textId="77777777" w:rsidR="00147B7E" w:rsidRPr="008F6317" w:rsidRDefault="00147B7E" w:rsidP="00A7178B">
            <w:pPr>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1.1. Khai </w:t>
            </w:r>
            <w:proofErr w:type="spellStart"/>
            <w:r w:rsidRPr="008F6317">
              <w:rPr>
                <w:rFonts w:eastAsia="Times New Roman" w:cs="Times New Roman"/>
                <w:color w:val="000000"/>
                <w:spacing w:val="6"/>
                <w:sz w:val="28"/>
                <w:szCs w:val="28"/>
              </w:rPr>
              <w:t>báo</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biến</w:t>
            </w:r>
            <w:proofErr w:type="spellEnd"/>
          </w:p>
          <w:p w14:paraId="590AFA3F" w14:textId="77777777" w:rsidR="00147B7E" w:rsidRPr="008F6317" w:rsidRDefault="00147B7E" w:rsidP="00A7178B">
            <w:pPr>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1.2. </w:t>
            </w:r>
            <w:proofErr w:type="spellStart"/>
            <w:r w:rsidRPr="008F6317">
              <w:rPr>
                <w:rFonts w:eastAsia="Times New Roman" w:cs="Times New Roman"/>
                <w:color w:val="000000"/>
                <w:spacing w:val="6"/>
                <w:sz w:val="28"/>
                <w:szCs w:val="28"/>
              </w:rPr>
              <w:t>Thiết</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lập</w:t>
            </w:r>
            <w:proofErr w:type="spellEnd"/>
          </w:p>
          <w:p w14:paraId="152F24D2" w14:textId="77777777" w:rsidR="00147B7E" w:rsidRPr="008F6317" w:rsidRDefault="00147B7E" w:rsidP="00A7178B">
            <w:pPr>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1.3. </w:t>
            </w:r>
            <w:proofErr w:type="spellStart"/>
            <w:r w:rsidRPr="008F6317">
              <w:rPr>
                <w:rFonts w:eastAsia="Times New Roman" w:cs="Times New Roman"/>
                <w:color w:val="000000"/>
                <w:spacing w:val="6"/>
                <w:sz w:val="28"/>
                <w:szCs w:val="28"/>
              </w:rPr>
              <w:t>Vòng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lặp</w:t>
            </w:r>
            <w:proofErr w:type="spellEnd"/>
          </w:p>
          <w:p w14:paraId="4CA44F46" w14:textId="77777777" w:rsidR="00147B7E" w:rsidRPr="008F6317" w:rsidRDefault="00147B7E" w:rsidP="00A7178B">
            <w:pPr>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2. </w:t>
            </w:r>
            <w:proofErr w:type="spellStart"/>
            <w:r w:rsidRPr="008F6317">
              <w:rPr>
                <w:rFonts w:eastAsia="Times New Roman" w:cs="Times New Roman"/>
                <w:color w:val="000000"/>
                <w:spacing w:val="6"/>
                <w:sz w:val="28"/>
                <w:szCs w:val="28"/>
              </w:rPr>
              <w:t>Một</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số</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lệnh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thường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dùng</w:t>
            </w:r>
            <w:proofErr w:type="spellEnd"/>
          </w:p>
          <w:p w14:paraId="5682191A" w14:textId="77777777" w:rsidR="00147B7E" w:rsidRPr="008F6317" w:rsidRDefault="00147B7E" w:rsidP="00A7178B">
            <w:pPr>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2.1. </w:t>
            </w:r>
            <w:proofErr w:type="spellStart"/>
            <w:r w:rsidRPr="008F6317">
              <w:rPr>
                <w:rFonts w:eastAsia="Times New Roman" w:cs="Times New Roman"/>
                <w:color w:val="000000"/>
                <w:spacing w:val="6"/>
                <w:sz w:val="28"/>
                <w:szCs w:val="28"/>
              </w:rPr>
              <w:t>Hàm</w:t>
            </w:r>
            <w:proofErr w:type="spellEnd"/>
            <w:r w:rsidRPr="008F6317">
              <w:rPr>
                <w:rFonts w:eastAsia="Times New Roman" w:cs="Times New Roman"/>
                <w:color w:val="000000"/>
                <w:spacing w:val="6"/>
                <w:sz w:val="28"/>
                <w:szCs w:val="28"/>
              </w:rPr>
              <w:t xml:space="preserve"> </w:t>
            </w:r>
            <w:proofErr w:type="spellStart"/>
            <w:proofErr w:type="gramStart"/>
            <w:r w:rsidRPr="008F6317">
              <w:rPr>
                <w:rFonts w:eastAsia="Times New Roman" w:cs="Times New Roman"/>
                <w:color w:val="000000"/>
                <w:spacing w:val="6"/>
                <w:sz w:val="28"/>
                <w:szCs w:val="28"/>
              </w:rPr>
              <w:t>pinMode</w:t>
            </w:r>
            <w:proofErr w:type="spellEnd"/>
            <w:r w:rsidRPr="008F6317">
              <w:rPr>
                <w:rFonts w:eastAsia="Times New Roman" w:cs="Times New Roman"/>
                <w:color w:val="000000"/>
                <w:spacing w:val="6"/>
                <w:sz w:val="28"/>
                <w:szCs w:val="28"/>
              </w:rPr>
              <w:t>(</w:t>
            </w:r>
            <w:proofErr w:type="gramEnd"/>
            <w:r w:rsidRPr="008F6317">
              <w:rPr>
                <w:rFonts w:eastAsia="Times New Roman" w:cs="Times New Roman"/>
                <w:color w:val="000000"/>
                <w:spacing w:val="6"/>
                <w:sz w:val="28"/>
                <w:szCs w:val="28"/>
              </w:rPr>
              <w:t>)</w:t>
            </w:r>
          </w:p>
          <w:p w14:paraId="5809F121"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pacing w:val="6"/>
                <w:sz w:val="28"/>
                <w:szCs w:val="28"/>
              </w:rPr>
              <w:t xml:space="preserve">2.2. </w:t>
            </w:r>
            <w:proofErr w:type="spellStart"/>
            <w:r w:rsidRPr="008F6317">
              <w:rPr>
                <w:rFonts w:eastAsia="Times New Roman" w:cs="Times New Roman"/>
                <w:color w:val="000000"/>
                <w:spacing w:val="6"/>
                <w:sz w:val="28"/>
                <w:szCs w:val="28"/>
              </w:rPr>
              <w:t>H</w:t>
            </w:r>
            <w:r w:rsidRPr="008F6317">
              <w:rPr>
                <w:rFonts w:eastAsia="Times New Roman" w:cs="Times New Roman"/>
                <w:color w:val="000000"/>
                <w:sz w:val="28"/>
                <w:szCs w:val="28"/>
              </w:rPr>
              <w:t>àm</w:t>
            </w:r>
            <w:proofErr w:type="spellEnd"/>
            <w:r w:rsidRPr="008F6317">
              <w:rPr>
                <w:rFonts w:eastAsia="Times New Roman" w:cs="Times New Roman"/>
                <w:color w:val="000000"/>
                <w:sz w:val="28"/>
                <w:szCs w:val="28"/>
              </w:rPr>
              <w:t xml:space="preserve"> </w:t>
            </w:r>
            <w:proofErr w:type="spellStart"/>
            <w:proofErr w:type="gramStart"/>
            <w:r w:rsidRPr="008F6317">
              <w:rPr>
                <w:rFonts w:eastAsia="Times New Roman" w:cs="Times New Roman"/>
                <w:color w:val="000000"/>
                <w:sz w:val="28"/>
                <w:szCs w:val="28"/>
              </w:rPr>
              <w:t>DigitalWirte</w:t>
            </w:r>
            <w:proofErr w:type="spellEnd"/>
            <w:r w:rsidRPr="008F6317">
              <w:rPr>
                <w:rFonts w:eastAsia="Times New Roman" w:cs="Times New Roman"/>
                <w:color w:val="000000"/>
                <w:sz w:val="28"/>
                <w:szCs w:val="28"/>
              </w:rPr>
              <w:t>(</w:t>
            </w:r>
            <w:proofErr w:type="gramEnd"/>
            <w:r w:rsidRPr="008F6317">
              <w:rPr>
                <w:rFonts w:eastAsia="Times New Roman" w:cs="Times New Roman"/>
                <w:color w:val="000000"/>
                <w:sz w:val="28"/>
                <w:szCs w:val="28"/>
              </w:rPr>
              <w:t>)</w:t>
            </w:r>
          </w:p>
          <w:p w14:paraId="10747467" w14:textId="77777777" w:rsidR="00147B7E" w:rsidRPr="008F6317" w:rsidRDefault="00147B7E" w:rsidP="00A7178B">
            <w:pPr>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2.3. </w:t>
            </w:r>
            <w:proofErr w:type="spellStart"/>
            <w:r w:rsidRPr="008F6317">
              <w:rPr>
                <w:rFonts w:eastAsia="Times New Roman" w:cs="Times New Roman"/>
                <w:color w:val="000000"/>
                <w:spacing w:val="6"/>
                <w:sz w:val="28"/>
                <w:szCs w:val="28"/>
              </w:rPr>
              <w:t>Hàm</w:t>
            </w:r>
            <w:proofErr w:type="spellEnd"/>
            <w:r w:rsidRPr="008F6317">
              <w:rPr>
                <w:rFonts w:eastAsia="Times New Roman" w:cs="Times New Roman"/>
                <w:color w:val="000000"/>
                <w:spacing w:val="6"/>
                <w:sz w:val="28"/>
                <w:szCs w:val="28"/>
              </w:rPr>
              <w:t xml:space="preserve"> </w:t>
            </w:r>
            <w:proofErr w:type="gramStart"/>
            <w:r w:rsidRPr="008F6317">
              <w:rPr>
                <w:rFonts w:eastAsia="Times New Roman" w:cs="Times New Roman"/>
                <w:color w:val="000000"/>
                <w:spacing w:val="6"/>
                <w:sz w:val="28"/>
                <w:szCs w:val="28"/>
              </w:rPr>
              <w:t>delay(</w:t>
            </w:r>
            <w:proofErr w:type="gramEnd"/>
            <w:r w:rsidRPr="008F6317">
              <w:rPr>
                <w:rFonts w:eastAsia="Times New Roman" w:cs="Times New Roman"/>
                <w:color w:val="000000"/>
                <w:spacing w:val="6"/>
                <w:sz w:val="28"/>
                <w:szCs w:val="28"/>
              </w:rPr>
              <w:t>)</w:t>
            </w:r>
          </w:p>
          <w:p w14:paraId="5EA25F18"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pacing w:val="6"/>
                <w:sz w:val="28"/>
                <w:szCs w:val="28"/>
              </w:rPr>
              <w:t>2.4.</w:t>
            </w:r>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Hàm</w:t>
            </w:r>
            <w:proofErr w:type="spellEnd"/>
            <w:r w:rsidRPr="008F6317">
              <w:rPr>
                <w:rFonts w:eastAsia="Times New Roman" w:cs="Times New Roman"/>
                <w:color w:val="000000"/>
                <w:sz w:val="28"/>
                <w:szCs w:val="28"/>
              </w:rPr>
              <w:t xml:space="preserve"> </w:t>
            </w:r>
            <w:proofErr w:type="spellStart"/>
            <w:proofErr w:type="gramStart"/>
            <w:r w:rsidRPr="008F6317">
              <w:rPr>
                <w:rFonts w:eastAsia="Times New Roman" w:cs="Times New Roman"/>
                <w:color w:val="000000"/>
                <w:sz w:val="28"/>
                <w:szCs w:val="28"/>
              </w:rPr>
              <w:t>DigitalRead</w:t>
            </w:r>
            <w:proofErr w:type="spellEnd"/>
            <w:r w:rsidRPr="008F6317">
              <w:rPr>
                <w:rFonts w:eastAsia="Times New Roman" w:cs="Times New Roman"/>
                <w:color w:val="000000"/>
                <w:sz w:val="28"/>
                <w:szCs w:val="28"/>
              </w:rPr>
              <w:t>(</w:t>
            </w:r>
            <w:proofErr w:type="gramEnd"/>
            <w:r w:rsidRPr="008F6317">
              <w:rPr>
                <w:rFonts w:eastAsia="Times New Roman" w:cs="Times New Roman"/>
                <w:color w:val="000000"/>
                <w:sz w:val="28"/>
                <w:szCs w:val="28"/>
              </w:rPr>
              <w:t>)</w:t>
            </w:r>
          </w:p>
          <w:p w14:paraId="16270718" w14:textId="77777777" w:rsidR="00147B7E" w:rsidRPr="008F6317" w:rsidRDefault="00147B7E" w:rsidP="00A7178B">
            <w:pPr>
              <w:jc w:val="both"/>
              <w:rPr>
                <w:rFonts w:eastAsia="Times New Roman" w:cs="Times New Roman"/>
                <w:color w:val="000000"/>
                <w:sz w:val="28"/>
                <w:szCs w:val="28"/>
              </w:rPr>
            </w:pPr>
            <w:r w:rsidRPr="008F6317">
              <w:rPr>
                <w:rFonts w:eastAsia="Times New Roman" w:cs="Times New Roman"/>
                <w:color w:val="000000"/>
                <w:spacing w:val="6"/>
                <w:sz w:val="28"/>
                <w:szCs w:val="28"/>
              </w:rPr>
              <w:t xml:space="preserve">2.5. </w:t>
            </w:r>
            <w:proofErr w:type="spellStart"/>
            <w:r w:rsidRPr="008F6317">
              <w:rPr>
                <w:rFonts w:eastAsia="Times New Roman" w:cs="Times New Roman"/>
                <w:color w:val="000000"/>
                <w:sz w:val="28"/>
                <w:szCs w:val="28"/>
              </w:rPr>
              <w:t>Hàm</w:t>
            </w:r>
            <w:proofErr w:type="spellEnd"/>
            <w:r w:rsidRPr="008F6317">
              <w:rPr>
                <w:rFonts w:eastAsia="Times New Roman" w:cs="Times New Roman"/>
                <w:color w:val="000000"/>
                <w:sz w:val="28"/>
                <w:szCs w:val="28"/>
              </w:rPr>
              <w:t xml:space="preserve"> INPUT_</w:t>
            </w:r>
            <w:proofErr w:type="gramStart"/>
            <w:r w:rsidRPr="008F6317">
              <w:rPr>
                <w:rFonts w:eastAsia="Times New Roman" w:cs="Times New Roman"/>
                <w:color w:val="000000"/>
                <w:sz w:val="28"/>
                <w:szCs w:val="28"/>
              </w:rPr>
              <w:t>PULLUP(</w:t>
            </w:r>
            <w:proofErr w:type="gramEnd"/>
            <w:r w:rsidRPr="008F6317">
              <w:rPr>
                <w:rFonts w:eastAsia="Times New Roman" w:cs="Times New Roman"/>
                <w:color w:val="000000"/>
                <w:sz w:val="28"/>
                <w:szCs w:val="28"/>
              </w:rPr>
              <w:t xml:space="preserve">) </w:t>
            </w:r>
          </w:p>
          <w:p w14:paraId="7247E25B" w14:textId="77777777" w:rsidR="00147B7E" w:rsidRPr="008F6317" w:rsidRDefault="00147B7E" w:rsidP="00A7178B">
            <w:pPr>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2.6. </w:t>
            </w:r>
            <w:proofErr w:type="spellStart"/>
            <w:r w:rsidRPr="008F6317">
              <w:rPr>
                <w:rFonts w:eastAsia="Times New Roman" w:cs="Times New Roman"/>
                <w:color w:val="000000"/>
                <w:spacing w:val="6"/>
                <w:sz w:val="28"/>
                <w:szCs w:val="28"/>
              </w:rPr>
              <w:t>Lệnh</w:t>
            </w:r>
            <w:proofErr w:type="spellEnd"/>
            <w:r w:rsidRPr="008F6317">
              <w:rPr>
                <w:rFonts w:eastAsia="Times New Roman" w:cs="Times New Roman"/>
                <w:color w:val="000000"/>
                <w:spacing w:val="6"/>
                <w:sz w:val="28"/>
                <w:szCs w:val="28"/>
              </w:rPr>
              <w:t xml:space="preserve"> IF</w:t>
            </w:r>
          </w:p>
          <w:p w14:paraId="4AC3B791" w14:textId="77777777" w:rsidR="00147B7E" w:rsidRPr="008F6317" w:rsidRDefault="00147B7E" w:rsidP="00A7178B">
            <w:pPr>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2.7. </w:t>
            </w:r>
            <w:proofErr w:type="spellStart"/>
            <w:r w:rsidRPr="008F6317">
              <w:rPr>
                <w:rFonts w:eastAsia="Times New Roman" w:cs="Times New Roman"/>
                <w:color w:val="000000"/>
                <w:spacing w:val="6"/>
                <w:sz w:val="28"/>
                <w:szCs w:val="28"/>
              </w:rPr>
              <w:t>Lệnh</w:t>
            </w:r>
            <w:proofErr w:type="spellEnd"/>
            <w:r w:rsidRPr="008F6317">
              <w:rPr>
                <w:rFonts w:eastAsia="Times New Roman" w:cs="Times New Roman"/>
                <w:color w:val="000000"/>
                <w:spacing w:val="6"/>
                <w:sz w:val="28"/>
                <w:szCs w:val="28"/>
              </w:rPr>
              <w:t xml:space="preserve"> for</w:t>
            </w:r>
          </w:p>
          <w:p w14:paraId="51660EEA" w14:textId="77777777" w:rsidR="00147B7E" w:rsidRPr="008F6317" w:rsidRDefault="00147B7E" w:rsidP="00A7178B">
            <w:pPr>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2.8. </w:t>
            </w:r>
            <w:proofErr w:type="spellStart"/>
            <w:r w:rsidRPr="008F6317">
              <w:rPr>
                <w:rFonts w:eastAsia="Times New Roman" w:cs="Times New Roman"/>
                <w:color w:val="000000"/>
                <w:spacing w:val="6"/>
                <w:sz w:val="28"/>
                <w:szCs w:val="28"/>
              </w:rPr>
              <w:t>Lệnh</w:t>
            </w:r>
            <w:proofErr w:type="spellEnd"/>
            <w:r w:rsidRPr="008F6317">
              <w:rPr>
                <w:rFonts w:eastAsia="Times New Roman" w:cs="Times New Roman"/>
                <w:color w:val="000000"/>
                <w:spacing w:val="6"/>
                <w:sz w:val="28"/>
                <w:szCs w:val="28"/>
              </w:rPr>
              <w:t xml:space="preserve"> while</w:t>
            </w:r>
          </w:p>
          <w:p w14:paraId="53570DA9" w14:textId="77777777" w:rsidR="00147B7E" w:rsidRPr="008F6317" w:rsidRDefault="00147B7E" w:rsidP="00A7178B">
            <w:pPr>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2.9. </w:t>
            </w:r>
            <w:proofErr w:type="spellStart"/>
            <w:r w:rsidRPr="008F6317">
              <w:rPr>
                <w:rFonts w:eastAsia="Times New Roman" w:cs="Times New Roman"/>
                <w:color w:val="000000"/>
                <w:spacing w:val="6"/>
                <w:sz w:val="28"/>
                <w:szCs w:val="28"/>
              </w:rPr>
              <w:t>Hàm</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AnalogRead</w:t>
            </w:r>
            <w:proofErr w:type="spellEnd"/>
            <w:r w:rsidRPr="008F6317">
              <w:rPr>
                <w:rFonts w:eastAsia="Times New Roman" w:cs="Times New Roman"/>
                <w:color w:val="000000"/>
                <w:spacing w:val="6"/>
                <w:sz w:val="28"/>
                <w:szCs w:val="28"/>
              </w:rPr>
              <w:t xml:space="preserve"> ()</w:t>
            </w:r>
          </w:p>
          <w:p w14:paraId="4DB3E063" w14:textId="77777777" w:rsidR="00147B7E" w:rsidRPr="008F6317" w:rsidRDefault="00147B7E" w:rsidP="00A7178B">
            <w:pPr>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2.10. </w:t>
            </w:r>
            <w:proofErr w:type="spellStart"/>
            <w:r w:rsidRPr="008F6317">
              <w:rPr>
                <w:rFonts w:eastAsia="Times New Roman" w:cs="Times New Roman"/>
                <w:color w:val="000000"/>
                <w:spacing w:val="6"/>
                <w:sz w:val="28"/>
                <w:szCs w:val="28"/>
              </w:rPr>
              <w:t>Hàm</w:t>
            </w:r>
            <w:proofErr w:type="spellEnd"/>
            <w:r w:rsidRPr="008F6317">
              <w:rPr>
                <w:rFonts w:eastAsia="Times New Roman" w:cs="Times New Roman"/>
                <w:color w:val="000000"/>
                <w:spacing w:val="6"/>
                <w:sz w:val="28"/>
                <w:szCs w:val="28"/>
              </w:rPr>
              <w:t xml:space="preserve"> </w:t>
            </w:r>
            <w:proofErr w:type="spellStart"/>
            <w:proofErr w:type="gramStart"/>
            <w:r w:rsidRPr="008F6317">
              <w:rPr>
                <w:rFonts w:eastAsia="Times New Roman" w:cs="Times New Roman"/>
                <w:color w:val="000000"/>
                <w:spacing w:val="6"/>
                <w:sz w:val="28"/>
                <w:szCs w:val="28"/>
              </w:rPr>
              <w:t>AnalogWrite</w:t>
            </w:r>
            <w:proofErr w:type="spellEnd"/>
            <w:r w:rsidRPr="008F6317">
              <w:rPr>
                <w:rFonts w:eastAsia="Times New Roman" w:cs="Times New Roman"/>
                <w:color w:val="000000"/>
                <w:spacing w:val="6"/>
                <w:sz w:val="28"/>
                <w:szCs w:val="28"/>
              </w:rPr>
              <w:t>(</w:t>
            </w:r>
            <w:proofErr w:type="gramEnd"/>
            <w:r w:rsidRPr="008F6317">
              <w:rPr>
                <w:rFonts w:eastAsia="Times New Roman" w:cs="Times New Roman"/>
                <w:color w:val="000000"/>
                <w:spacing w:val="6"/>
                <w:sz w:val="28"/>
                <w:szCs w:val="28"/>
              </w:rPr>
              <w:t>)</w:t>
            </w:r>
          </w:p>
          <w:p w14:paraId="08B4278F" w14:textId="77777777" w:rsidR="00147B7E" w:rsidRPr="008F6317" w:rsidRDefault="00147B7E" w:rsidP="00A7178B">
            <w:pPr>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2.11. </w:t>
            </w:r>
            <w:proofErr w:type="spellStart"/>
            <w:r w:rsidRPr="008F6317">
              <w:rPr>
                <w:rFonts w:eastAsia="Times New Roman" w:cs="Times New Roman"/>
                <w:color w:val="000000"/>
                <w:spacing w:val="6"/>
                <w:sz w:val="28"/>
                <w:szCs w:val="28"/>
              </w:rPr>
              <w:t>Cách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tạo</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hàm</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và</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thủ</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tục</w:t>
            </w:r>
            <w:proofErr w:type="spellEnd"/>
          </w:p>
          <w:p w14:paraId="025E5A84" w14:textId="77777777" w:rsidR="00147B7E" w:rsidRPr="008F6317" w:rsidRDefault="00147B7E" w:rsidP="00A7178B">
            <w:pPr>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3. </w:t>
            </w:r>
            <w:proofErr w:type="spellStart"/>
            <w:r w:rsidRPr="008F6317">
              <w:rPr>
                <w:rFonts w:eastAsia="Times New Roman" w:cs="Times New Roman"/>
                <w:color w:val="000000"/>
                <w:spacing w:val="6"/>
                <w:sz w:val="28"/>
                <w:szCs w:val="28"/>
              </w:rPr>
              <w:t>Bài</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tập</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thực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hành</w:t>
            </w:r>
            <w:proofErr w:type="spellEnd"/>
          </w:p>
          <w:p w14:paraId="78C32AF4" w14:textId="77777777" w:rsidR="00147B7E" w:rsidRPr="008F6317" w:rsidRDefault="00147B7E" w:rsidP="00A7178B">
            <w:pPr>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3.1. Giao </w:t>
            </w:r>
            <w:proofErr w:type="spellStart"/>
            <w:r w:rsidRPr="008F6317">
              <w:rPr>
                <w:rFonts w:eastAsia="Times New Roman" w:cs="Times New Roman"/>
                <w:color w:val="000000"/>
                <w:spacing w:val="6"/>
                <w:sz w:val="28"/>
                <w:szCs w:val="28"/>
              </w:rPr>
              <w:t>tiếp</w:t>
            </w:r>
            <w:proofErr w:type="spellEnd"/>
            <w:r w:rsidRPr="008F6317">
              <w:rPr>
                <w:rFonts w:eastAsia="Times New Roman" w:cs="Times New Roman"/>
                <w:color w:val="000000"/>
                <w:spacing w:val="6"/>
                <w:sz w:val="28"/>
                <w:szCs w:val="28"/>
              </w:rPr>
              <w:t xml:space="preserve"> led </w:t>
            </w:r>
            <w:proofErr w:type="spellStart"/>
            <w:r w:rsidRPr="008F6317">
              <w:rPr>
                <w:rFonts w:eastAsia="Times New Roman" w:cs="Times New Roman"/>
                <w:color w:val="000000"/>
                <w:spacing w:val="6"/>
                <w:sz w:val="28"/>
                <w:szCs w:val="28"/>
              </w:rPr>
              <w:t>đơn</w:t>
            </w:r>
            <w:proofErr w:type="spellEnd"/>
          </w:p>
          <w:p w14:paraId="7253CAE6" w14:textId="77777777" w:rsidR="00147B7E" w:rsidRPr="008F6317" w:rsidRDefault="00147B7E" w:rsidP="00A7178B">
            <w:pPr>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3.2. Giao </w:t>
            </w:r>
            <w:proofErr w:type="spellStart"/>
            <w:r w:rsidRPr="008F6317">
              <w:rPr>
                <w:rFonts w:eastAsia="Times New Roman" w:cs="Times New Roman"/>
                <w:color w:val="000000"/>
                <w:spacing w:val="6"/>
                <w:sz w:val="28"/>
                <w:szCs w:val="28"/>
              </w:rPr>
              <w:t>tiếp</w:t>
            </w:r>
            <w:proofErr w:type="spellEnd"/>
            <w:r w:rsidRPr="008F6317">
              <w:rPr>
                <w:rFonts w:eastAsia="Times New Roman" w:cs="Times New Roman"/>
                <w:color w:val="000000"/>
                <w:spacing w:val="6"/>
                <w:sz w:val="28"/>
                <w:szCs w:val="28"/>
              </w:rPr>
              <w:t xml:space="preserve"> led 7 </w:t>
            </w:r>
            <w:proofErr w:type="spellStart"/>
            <w:r w:rsidRPr="008F6317">
              <w:rPr>
                <w:rFonts w:eastAsia="Times New Roman" w:cs="Times New Roman"/>
                <w:color w:val="000000"/>
                <w:spacing w:val="6"/>
                <w:sz w:val="28"/>
                <w:szCs w:val="28"/>
              </w:rPr>
              <w:t>đoạn</w:t>
            </w:r>
            <w:proofErr w:type="spellEnd"/>
          </w:p>
          <w:p w14:paraId="139BDEDB" w14:textId="77777777" w:rsidR="00147B7E" w:rsidRPr="008F6317" w:rsidRDefault="00147B7E" w:rsidP="00A7178B">
            <w:pPr>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3.3. Giao </w:t>
            </w:r>
            <w:proofErr w:type="spellStart"/>
            <w:r w:rsidRPr="008F6317">
              <w:rPr>
                <w:rFonts w:eastAsia="Times New Roman" w:cs="Times New Roman"/>
                <w:color w:val="000000"/>
                <w:spacing w:val="6"/>
                <w:sz w:val="28"/>
                <w:szCs w:val="28"/>
              </w:rPr>
              <w:t>tiếp</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nút</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nhấn</w:t>
            </w:r>
            <w:proofErr w:type="spellEnd"/>
          </w:p>
          <w:p w14:paraId="5DC1306D" w14:textId="77777777" w:rsidR="00147B7E" w:rsidRPr="008F6317" w:rsidRDefault="00147B7E" w:rsidP="00A7178B">
            <w:pPr>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3.4. Giao </w:t>
            </w:r>
            <w:proofErr w:type="spellStart"/>
            <w:r w:rsidRPr="008F6317">
              <w:rPr>
                <w:rFonts w:eastAsia="Times New Roman" w:cs="Times New Roman"/>
                <w:color w:val="000000"/>
                <w:spacing w:val="6"/>
                <w:sz w:val="28"/>
                <w:szCs w:val="28"/>
              </w:rPr>
              <w:t>tiếp</w:t>
            </w:r>
            <w:proofErr w:type="spellEnd"/>
            <w:r w:rsidRPr="008F6317">
              <w:rPr>
                <w:rFonts w:eastAsia="Times New Roman" w:cs="Times New Roman"/>
                <w:color w:val="000000"/>
                <w:spacing w:val="6"/>
                <w:sz w:val="28"/>
                <w:szCs w:val="28"/>
              </w:rPr>
              <w:t xml:space="preserve"> LCD 16X2</w:t>
            </w:r>
          </w:p>
          <w:p w14:paraId="576BC0A1" w14:textId="77777777" w:rsidR="00147B7E" w:rsidRPr="008F6317" w:rsidRDefault="00147B7E" w:rsidP="00A7178B">
            <w:pPr>
              <w:rPr>
                <w:rFonts w:eastAsia="Times New Roman" w:cs="Times New Roman"/>
                <w:color w:val="000000"/>
                <w:sz w:val="28"/>
                <w:szCs w:val="28"/>
                <w:lang w:val="fr-FR"/>
              </w:rPr>
            </w:pPr>
            <w:proofErr w:type="spellStart"/>
            <w:r w:rsidRPr="008F6317">
              <w:rPr>
                <w:rFonts w:eastAsia="Times New Roman" w:cs="Times New Roman"/>
                <w:color w:val="000000"/>
                <w:sz w:val="28"/>
                <w:szCs w:val="28"/>
                <w:lang w:val="fr-FR"/>
              </w:rPr>
              <w:t>Kiểm</w:t>
            </w:r>
            <w:proofErr w:type="spellEnd"/>
            <w:r w:rsidRPr="008F6317">
              <w:rPr>
                <w:rFonts w:eastAsia="Times New Roman" w:cs="Times New Roman"/>
                <w:color w:val="000000"/>
                <w:sz w:val="28"/>
                <w:szCs w:val="28"/>
                <w:lang w:val="fr-FR"/>
              </w:rPr>
              <w:t xml:space="preserve"> tra</w:t>
            </w:r>
          </w:p>
        </w:tc>
        <w:tc>
          <w:tcPr>
            <w:tcW w:w="782" w:type="dxa"/>
            <w:tcBorders>
              <w:top w:val="single" w:sz="4" w:space="0" w:color="auto"/>
              <w:left w:val="single" w:sz="4" w:space="0" w:color="auto"/>
              <w:bottom w:val="single" w:sz="4" w:space="0" w:color="auto"/>
              <w:right w:val="single" w:sz="4" w:space="0" w:color="auto"/>
            </w:tcBorders>
            <w:hideMark/>
          </w:tcPr>
          <w:p w14:paraId="5BC9C411" w14:textId="77777777" w:rsidR="00147B7E" w:rsidRPr="008F6317" w:rsidRDefault="00147B7E" w:rsidP="00A7178B">
            <w:pPr>
              <w:jc w:val="center"/>
              <w:rPr>
                <w:rFonts w:eastAsia="Times New Roman" w:cs="Times New Roman"/>
                <w:b/>
                <w:color w:val="000000"/>
                <w:sz w:val="28"/>
                <w:szCs w:val="28"/>
              </w:rPr>
            </w:pPr>
            <w:r w:rsidRPr="008F6317">
              <w:rPr>
                <w:rFonts w:eastAsia="Times New Roman" w:cs="Times New Roman"/>
                <w:b/>
                <w:color w:val="000000"/>
                <w:sz w:val="28"/>
                <w:szCs w:val="28"/>
              </w:rPr>
              <w:t>43</w:t>
            </w:r>
          </w:p>
        </w:tc>
        <w:tc>
          <w:tcPr>
            <w:tcW w:w="918" w:type="dxa"/>
            <w:tcBorders>
              <w:top w:val="single" w:sz="4" w:space="0" w:color="auto"/>
              <w:left w:val="single" w:sz="4" w:space="0" w:color="auto"/>
              <w:bottom w:val="single" w:sz="4" w:space="0" w:color="auto"/>
              <w:right w:val="single" w:sz="4" w:space="0" w:color="auto"/>
            </w:tcBorders>
          </w:tcPr>
          <w:p w14:paraId="6673A960" w14:textId="77777777" w:rsidR="00147B7E" w:rsidRPr="008F6317" w:rsidRDefault="00147B7E" w:rsidP="00A7178B">
            <w:pPr>
              <w:jc w:val="center"/>
              <w:rPr>
                <w:rFonts w:eastAsia="Times New Roman" w:cs="Times New Roman"/>
                <w:b/>
                <w:color w:val="000000"/>
                <w:sz w:val="28"/>
                <w:szCs w:val="28"/>
              </w:rPr>
            </w:pPr>
            <w:r w:rsidRPr="008F6317">
              <w:rPr>
                <w:rFonts w:eastAsia="Times New Roman" w:cs="Times New Roman"/>
                <w:b/>
                <w:color w:val="000000"/>
                <w:sz w:val="28"/>
                <w:szCs w:val="28"/>
              </w:rPr>
              <w:t>25</w:t>
            </w:r>
          </w:p>
          <w:p w14:paraId="7E35A29C" w14:textId="77777777" w:rsidR="00147B7E" w:rsidRPr="008F6317" w:rsidRDefault="00147B7E" w:rsidP="00A7178B">
            <w:pPr>
              <w:jc w:val="center"/>
              <w:rPr>
                <w:rFonts w:eastAsia="Times New Roman" w:cs="Times New Roman"/>
                <w:b/>
                <w:color w:val="000000"/>
                <w:sz w:val="28"/>
                <w:szCs w:val="28"/>
              </w:rPr>
            </w:pPr>
          </w:p>
          <w:p w14:paraId="6AAC3999" w14:textId="77777777" w:rsidR="00147B7E" w:rsidRPr="008F6317" w:rsidRDefault="00147B7E" w:rsidP="00A7178B">
            <w:pPr>
              <w:jc w:val="center"/>
              <w:rPr>
                <w:rFonts w:eastAsia="Times New Roman" w:cs="Times New Roman"/>
                <w:color w:val="000000"/>
                <w:sz w:val="28"/>
                <w:szCs w:val="28"/>
              </w:rPr>
            </w:pPr>
          </w:p>
          <w:p w14:paraId="6C2A9765"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2,0</w:t>
            </w:r>
          </w:p>
          <w:p w14:paraId="38FEDE5A"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0,5</w:t>
            </w:r>
          </w:p>
          <w:p w14:paraId="24A4E276"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0,5</w:t>
            </w:r>
          </w:p>
          <w:p w14:paraId="64909272" w14:textId="77777777" w:rsidR="00147B7E" w:rsidRPr="008F6317" w:rsidRDefault="00147B7E" w:rsidP="00A7178B">
            <w:pPr>
              <w:jc w:val="center"/>
              <w:rPr>
                <w:rFonts w:eastAsia="Times New Roman" w:cs="Times New Roman"/>
                <w:color w:val="000000"/>
                <w:sz w:val="28"/>
                <w:szCs w:val="28"/>
              </w:rPr>
            </w:pPr>
          </w:p>
          <w:p w14:paraId="194F077E"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0,5</w:t>
            </w:r>
          </w:p>
          <w:p w14:paraId="07DF2BB8"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1,0</w:t>
            </w:r>
          </w:p>
          <w:p w14:paraId="179CD523"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0,5</w:t>
            </w:r>
          </w:p>
          <w:p w14:paraId="76A96864"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1,0</w:t>
            </w:r>
          </w:p>
          <w:p w14:paraId="5C16CBDF"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1,0</w:t>
            </w:r>
          </w:p>
          <w:p w14:paraId="71981A7A"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3,0</w:t>
            </w:r>
          </w:p>
          <w:p w14:paraId="733CACCF"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2,0</w:t>
            </w:r>
          </w:p>
          <w:p w14:paraId="79BE7004"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3,0</w:t>
            </w:r>
          </w:p>
          <w:p w14:paraId="19DC3C2C"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2,5</w:t>
            </w:r>
          </w:p>
          <w:p w14:paraId="30FD1B0F"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2,5</w:t>
            </w:r>
          </w:p>
          <w:p w14:paraId="7903D554"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5,0</w:t>
            </w:r>
          </w:p>
          <w:p w14:paraId="231BF147" w14:textId="77777777" w:rsidR="00147B7E" w:rsidRPr="008F6317" w:rsidRDefault="00147B7E" w:rsidP="00A7178B">
            <w:pPr>
              <w:jc w:val="center"/>
              <w:rPr>
                <w:rFonts w:eastAsia="Times New Roman" w:cs="Times New Roman"/>
                <w:b/>
                <w:color w:val="000000"/>
                <w:sz w:val="28"/>
                <w:szCs w:val="28"/>
              </w:rPr>
            </w:pPr>
          </w:p>
          <w:p w14:paraId="0203EAB7" w14:textId="77777777" w:rsidR="00147B7E" w:rsidRPr="008F6317" w:rsidRDefault="00147B7E" w:rsidP="00A7178B">
            <w:pPr>
              <w:jc w:val="center"/>
              <w:rPr>
                <w:rFonts w:eastAsia="Times New Roman" w:cs="Times New Roman"/>
                <w:b/>
                <w:color w:val="000000"/>
                <w:sz w:val="28"/>
                <w:szCs w:val="28"/>
              </w:rPr>
            </w:pPr>
          </w:p>
          <w:p w14:paraId="6B50319D" w14:textId="77777777" w:rsidR="00147B7E" w:rsidRPr="008F6317" w:rsidRDefault="00147B7E" w:rsidP="00A7178B">
            <w:pPr>
              <w:jc w:val="center"/>
              <w:rPr>
                <w:rFonts w:eastAsia="Times New Roman" w:cs="Times New Roman"/>
                <w:b/>
                <w:color w:val="000000"/>
                <w:sz w:val="28"/>
                <w:szCs w:val="28"/>
              </w:rPr>
            </w:pPr>
          </w:p>
          <w:p w14:paraId="7E8C4AA5" w14:textId="77777777" w:rsidR="00147B7E" w:rsidRPr="008F6317" w:rsidRDefault="00147B7E" w:rsidP="00A7178B">
            <w:pPr>
              <w:jc w:val="center"/>
              <w:rPr>
                <w:rFonts w:eastAsia="Times New Roman" w:cs="Times New Roman"/>
                <w:b/>
                <w:color w:val="000000"/>
                <w:sz w:val="28"/>
                <w:szCs w:val="28"/>
              </w:rPr>
            </w:pPr>
          </w:p>
          <w:p w14:paraId="6718A163" w14:textId="77777777" w:rsidR="00147B7E" w:rsidRPr="008F6317" w:rsidRDefault="00147B7E" w:rsidP="00A7178B">
            <w:pPr>
              <w:jc w:val="center"/>
              <w:rPr>
                <w:rFonts w:eastAsia="Times New Roman" w:cs="Times New Roman"/>
                <w:b/>
                <w:color w:val="000000"/>
                <w:sz w:val="28"/>
                <w:szCs w:val="28"/>
              </w:rPr>
            </w:pPr>
          </w:p>
        </w:tc>
        <w:tc>
          <w:tcPr>
            <w:tcW w:w="1107" w:type="dxa"/>
            <w:tcBorders>
              <w:top w:val="single" w:sz="4" w:space="0" w:color="auto"/>
              <w:left w:val="single" w:sz="4" w:space="0" w:color="auto"/>
              <w:bottom w:val="single" w:sz="4" w:space="0" w:color="auto"/>
              <w:right w:val="single" w:sz="4" w:space="0" w:color="auto"/>
            </w:tcBorders>
          </w:tcPr>
          <w:p w14:paraId="36F44023" w14:textId="77777777" w:rsidR="00147B7E" w:rsidRPr="008F6317" w:rsidRDefault="00147B7E" w:rsidP="00A7178B">
            <w:pPr>
              <w:jc w:val="center"/>
              <w:rPr>
                <w:rFonts w:eastAsia="Times New Roman" w:cs="Times New Roman"/>
                <w:b/>
                <w:color w:val="000000"/>
                <w:sz w:val="28"/>
                <w:szCs w:val="28"/>
              </w:rPr>
            </w:pPr>
            <w:r w:rsidRPr="008F6317">
              <w:rPr>
                <w:rFonts w:eastAsia="Times New Roman" w:cs="Times New Roman"/>
                <w:b/>
                <w:color w:val="000000"/>
                <w:sz w:val="28"/>
                <w:szCs w:val="28"/>
              </w:rPr>
              <w:t>16</w:t>
            </w:r>
          </w:p>
          <w:p w14:paraId="534D4B24" w14:textId="77777777" w:rsidR="00147B7E" w:rsidRPr="008F6317" w:rsidRDefault="00147B7E" w:rsidP="00A7178B">
            <w:pPr>
              <w:jc w:val="center"/>
              <w:rPr>
                <w:rFonts w:eastAsia="Times New Roman" w:cs="Times New Roman"/>
                <w:b/>
                <w:color w:val="000000"/>
                <w:sz w:val="28"/>
                <w:szCs w:val="28"/>
              </w:rPr>
            </w:pPr>
          </w:p>
          <w:p w14:paraId="57488868" w14:textId="77777777" w:rsidR="00147B7E" w:rsidRPr="008F6317" w:rsidRDefault="00147B7E" w:rsidP="00A7178B">
            <w:pPr>
              <w:jc w:val="center"/>
              <w:rPr>
                <w:rFonts w:eastAsia="Times New Roman" w:cs="Times New Roman"/>
                <w:b/>
                <w:color w:val="000000"/>
                <w:sz w:val="28"/>
                <w:szCs w:val="28"/>
              </w:rPr>
            </w:pPr>
          </w:p>
          <w:p w14:paraId="14A5DFF1" w14:textId="77777777" w:rsidR="00147B7E" w:rsidRPr="008F6317" w:rsidRDefault="00147B7E" w:rsidP="00A7178B">
            <w:pPr>
              <w:jc w:val="center"/>
              <w:rPr>
                <w:rFonts w:eastAsia="Times New Roman" w:cs="Times New Roman"/>
                <w:b/>
                <w:color w:val="000000"/>
                <w:sz w:val="28"/>
                <w:szCs w:val="28"/>
              </w:rPr>
            </w:pPr>
          </w:p>
          <w:p w14:paraId="3A8CD214" w14:textId="77777777" w:rsidR="00147B7E" w:rsidRPr="008F6317" w:rsidRDefault="00147B7E" w:rsidP="00A7178B">
            <w:pPr>
              <w:jc w:val="center"/>
              <w:rPr>
                <w:rFonts w:eastAsia="Times New Roman" w:cs="Times New Roman"/>
                <w:b/>
                <w:color w:val="000000"/>
                <w:sz w:val="28"/>
                <w:szCs w:val="28"/>
              </w:rPr>
            </w:pPr>
          </w:p>
          <w:p w14:paraId="47642594" w14:textId="77777777" w:rsidR="00147B7E" w:rsidRPr="008F6317" w:rsidRDefault="00147B7E" w:rsidP="00A7178B">
            <w:pPr>
              <w:jc w:val="center"/>
              <w:rPr>
                <w:rFonts w:eastAsia="Times New Roman" w:cs="Times New Roman"/>
                <w:b/>
                <w:color w:val="000000"/>
                <w:sz w:val="28"/>
                <w:szCs w:val="28"/>
              </w:rPr>
            </w:pPr>
          </w:p>
          <w:p w14:paraId="68027036" w14:textId="77777777" w:rsidR="00147B7E" w:rsidRPr="008F6317" w:rsidRDefault="00147B7E" w:rsidP="00A7178B">
            <w:pPr>
              <w:jc w:val="center"/>
              <w:rPr>
                <w:rFonts w:eastAsia="Times New Roman" w:cs="Times New Roman"/>
                <w:b/>
                <w:color w:val="000000"/>
                <w:sz w:val="28"/>
                <w:szCs w:val="28"/>
              </w:rPr>
            </w:pPr>
          </w:p>
          <w:p w14:paraId="4097B277" w14:textId="77777777" w:rsidR="00147B7E" w:rsidRPr="008F6317" w:rsidRDefault="00147B7E" w:rsidP="00A7178B">
            <w:pPr>
              <w:jc w:val="center"/>
              <w:rPr>
                <w:rFonts w:eastAsia="Times New Roman" w:cs="Times New Roman"/>
                <w:b/>
                <w:color w:val="000000"/>
                <w:sz w:val="28"/>
                <w:szCs w:val="28"/>
              </w:rPr>
            </w:pPr>
          </w:p>
          <w:p w14:paraId="16A659D2" w14:textId="77777777" w:rsidR="00147B7E" w:rsidRPr="008F6317" w:rsidRDefault="00147B7E" w:rsidP="00A7178B">
            <w:pPr>
              <w:jc w:val="center"/>
              <w:rPr>
                <w:rFonts w:eastAsia="Times New Roman" w:cs="Times New Roman"/>
                <w:b/>
                <w:color w:val="000000"/>
                <w:sz w:val="28"/>
                <w:szCs w:val="28"/>
              </w:rPr>
            </w:pPr>
          </w:p>
          <w:p w14:paraId="06D097EC" w14:textId="77777777" w:rsidR="00147B7E" w:rsidRPr="008F6317" w:rsidRDefault="00147B7E" w:rsidP="00A7178B">
            <w:pPr>
              <w:jc w:val="center"/>
              <w:rPr>
                <w:rFonts w:eastAsia="Times New Roman" w:cs="Times New Roman"/>
                <w:b/>
                <w:color w:val="000000"/>
                <w:sz w:val="28"/>
                <w:szCs w:val="28"/>
              </w:rPr>
            </w:pPr>
          </w:p>
          <w:p w14:paraId="0B60E8EB" w14:textId="77777777" w:rsidR="00147B7E" w:rsidRPr="008F6317" w:rsidRDefault="00147B7E" w:rsidP="00A7178B">
            <w:pPr>
              <w:jc w:val="center"/>
              <w:rPr>
                <w:rFonts w:eastAsia="Times New Roman" w:cs="Times New Roman"/>
                <w:b/>
                <w:color w:val="000000"/>
                <w:sz w:val="28"/>
                <w:szCs w:val="28"/>
              </w:rPr>
            </w:pPr>
          </w:p>
          <w:p w14:paraId="1FD42AFB" w14:textId="77777777" w:rsidR="00147B7E" w:rsidRPr="008F6317" w:rsidRDefault="00147B7E" w:rsidP="00A7178B">
            <w:pPr>
              <w:jc w:val="center"/>
              <w:rPr>
                <w:rFonts w:eastAsia="Times New Roman" w:cs="Times New Roman"/>
                <w:b/>
                <w:color w:val="000000"/>
                <w:sz w:val="28"/>
                <w:szCs w:val="28"/>
              </w:rPr>
            </w:pPr>
          </w:p>
          <w:p w14:paraId="2981AE16" w14:textId="77777777" w:rsidR="00147B7E" w:rsidRPr="008F6317" w:rsidRDefault="00147B7E" w:rsidP="00A7178B">
            <w:pPr>
              <w:jc w:val="center"/>
              <w:rPr>
                <w:rFonts w:eastAsia="Times New Roman" w:cs="Times New Roman"/>
                <w:b/>
                <w:color w:val="000000"/>
                <w:sz w:val="28"/>
                <w:szCs w:val="28"/>
              </w:rPr>
            </w:pPr>
          </w:p>
          <w:p w14:paraId="6F003FBB" w14:textId="77777777" w:rsidR="00147B7E" w:rsidRPr="008F6317" w:rsidRDefault="00147B7E" w:rsidP="00A7178B">
            <w:pPr>
              <w:jc w:val="center"/>
              <w:rPr>
                <w:rFonts w:eastAsia="Times New Roman" w:cs="Times New Roman"/>
                <w:b/>
                <w:color w:val="000000"/>
                <w:sz w:val="28"/>
                <w:szCs w:val="28"/>
              </w:rPr>
            </w:pPr>
          </w:p>
          <w:p w14:paraId="7799DC8B" w14:textId="77777777" w:rsidR="00147B7E" w:rsidRPr="008F6317" w:rsidRDefault="00147B7E" w:rsidP="00A7178B">
            <w:pPr>
              <w:jc w:val="center"/>
              <w:rPr>
                <w:rFonts w:eastAsia="Times New Roman" w:cs="Times New Roman"/>
                <w:b/>
                <w:color w:val="000000"/>
                <w:sz w:val="28"/>
                <w:szCs w:val="28"/>
              </w:rPr>
            </w:pPr>
          </w:p>
          <w:p w14:paraId="64AECB30" w14:textId="77777777" w:rsidR="00147B7E" w:rsidRPr="008F6317" w:rsidRDefault="00147B7E" w:rsidP="00A7178B">
            <w:pPr>
              <w:jc w:val="center"/>
              <w:rPr>
                <w:rFonts w:eastAsia="Times New Roman" w:cs="Times New Roman"/>
                <w:b/>
                <w:color w:val="000000"/>
                <w:sz w:val="28"/>
                <w:szCs w:val="28"/>
              </w:rPr>
            </w:pPr>
          </w:p>
          <w:p w14:paraId="20B5D2AC" w14:textId="77777777" w:rsidR="00147B7E" w:rsidRPr="008F6317" w:rsidRDefault="00147B7E" w:rsidP="00A7178B">
            <w:pPr>
              <w:jc w:val="center"/>
              <w:rPr>
                <w:rFonts w:eastAsia="Times New Roman" w:cs="Times New Roman"/>
                <w:b/>
                <w:color w:val="000000"/>
                <w:sz w:val="28"/>
                <w:szCs w:val="28"/>
              </w:rPr>
            </w:pPr>
          </w:p>
          <w:p w14:paraId="7A5FC8FA" w14:textId="77777777" w:rsidR="00147B7E" w:rsidRPr="008F6317" w:rsidRDefault="00147B7E" w:rsidP="00A7178B">
            <w:pPr>
              <w:jc w:val="center"/>
              <w:rPr>
                <w:rFonts w:eastAsia="Times New Roman" w:cs="Times New Roman"/>
                <w:b/>
                <w:color w:val="000000"/>
                <w:sz w:val="28"/>
                <w:szCs w:val="28"/>
              </w:rPr>
            </w:pPr>
          </w:p>
          <w:p w14:paraId="47AE1D60" w14:textId="77777777" w:rsidR="00147B7E" w:rsidRPr="008F6317" w:rsidRDefault="00147B7E" w:rsidP="00A7178B">
            <w:pPr>
              <w:jc w:val="center"/>
              <w:rPr>
                <w:rFonts w:eastAsia="Times New Roman" w:cs="Times New Roman"/>
                <w:color w:val="000000"/>
                <w:sz w:val="28"/>
                <w:szCs w:val="28"/>
              </w:rPr>
            </w:pPr>
          </w:p>
          <w:p w14:paraId="7DA9BDC5"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4</w:t>
            </w:r>
          </w:p>
          <w:p w14:paraId="73E21CDC"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4</w:t>
            </w:r>
          </w:p>
          <w:p w14:paraId="447A0C26"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4</w:t>
            </w:r>
          </w:p>
          <w:p w14:paraId="1930DAC2"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4</w:t>
            </w:r>
          </w:p>
        </w:tc>
        <w:tc>
          <w:tcPr>
            <w:tcW w:w="812" w:type="dxa"/>
            <w:tcBorders>
              <w:top w:val="single" w:sz="4" w:space="0" w:color="auto"/>
              <w:left w:val="single" w:sz="4" w:space="0" w:color="auto"/>
              <w:bottom w:val="single" w:sz="4" w:space="0" w:color="auto"/>
              <w:right w:val="single" w:sz="4" w:space="0" w:color="auto"/>
            </w:tcBorders>
          </w:tcPr>
          <w:p w14:paraId="02450CDD" w14:textId="77777777" w:rsidR="00147B7E" w:rsidRPr="008F6317" w:rsidRDefault="00147B7E" w:rsidP="00A7178B">
            <w:pPr>
              <w:jc w:val="center"/>
              <w:rPr>
                <w:rFonts w:eastAsia="Times New Roman" w:cs="Times New Roman"/>
                <w:b/>
                <w:color w:val="000000"/>
                <w:sz w:val="28"/>
                <w:szCs w:val="28"/>
              </w:rPr>
            </w:pPr>
            <w:r w:rsidRPr="008F6317">
              <w:rPr>
                <w:rFonts w:eastAsia="Times New Roman" w:cs="Times New Roman"/>
                <w:b/>
                <w:color w:val="000000"/>
                <w:sz w:val="28"/>
                <w:szCs w:val="28"/>
              </w:rPr>
              <w:t>2</w:t>
            </w:r>
          </w:p>
          <w:p w14:paraId="2E0B193B" w14:textId="77777777" w:rsidR="00147B7E" w:rsidRPr="008F6317" w:rsidRDefault="00147B7E" w:rsidP="00A7178B">
            <w:pPr>
              <w:jc w:val="center"/>
              <w:rPr>
                <w:rFonts w:eastAsia="Times New Roman" w:cs="Times New Roman"/>
                <w:color w:val="000000"/>
                <w:sz w:val="28"/>
                <w:szCs w:val="28"/>
              </w:rPr>
            </w:pPr>
          </w:p>
          <w:p w14:paraId="7AD3C6F2" w14:textId="77777777" w:rsidR="00147B7E" w:rsidRPr="008F6317" w:rsidRDefault="00147B7E" w:rsidP="00A7178B">
            <w:pPr>
              <w:jc w:val="center"/>
              <w:rPr>
                <w:rFonts w:eastAsia="Times New Roman" w:cs="Times New Roman"/>
                <w:color w:val="000000"/>
                <w:sz w:val="28"/>
                <w:szCs w:val="28"/>
              </w:rPr>
            </w:pPr>
          </w:p>
          <w:p w14:paraId="298432F1" w14:textId="77777777" w:rsidR="00147B7E" w:rsidRPr="008F6317" w:rsidRDefault="00147B7E" w:rsidP="00A7178B">
            <w:pPr>
              <w:jc w:val="center"/>
              <w:rPr>
                <w:rFonts w:eastAsia="Times New Roman" w:cs="Times New Roman"/>
                <w:color w:val="000000"/>
                <w:sz w:val="28"/>
                <w:szCs w:val="28"/>
              </w:rPr>
            </w:pPr>
          </w:p>
          <w:p w14:paraId="4FA3194C" w14:textId="77777777" w:rsidR="00147B7E" w:rsidRPr="008F6317" w:rsidRDefault="00147B7E" w:rsidP="00A7178B">
            <w:pPr>
              <w:jc w:val="center"/>
              <w:rPr>
                <w:rFonts w:eastAsia="Times New Roman" w:cs="Times New Roman"/>
                <w:color w:val="000000"/>
                <w:sz w:val="28"/>
                <w:szCs w:val="28"/>
              </w:rPr>
            </w:pPr>
          </w:p>
          <w:p w14:paraId="3F0E58F8" w14:textId="77777777" w:rsidR="00147B7E" w:rsidRPr="008F6317" w:rsidRDefault="00147B7E" w:rsidP="00A7178B">
            <w:pPr>
              <w:jc w:val="center"/>
              <w:rPr>
                <w:rFonts w:eastAsia="Times New Roman" w:cs="Times New Roman"/>
                <w:color w:val="000000"/>
                <w:sz w:val="28"/>
                <w:szCs w:val="28"/>
              </w:rPr>
            </w:pPr>
          </w:p>
          <w:p w14:paraId="2477EC33" w14:textId="77777777" w:rsidR="00147B7E" w:rsidRPr="008F6317" w:rsidRDefault="00147B7E" w:rsidP="00A7178B">
            <w:pPr>
              <w:jc w:val="center"/>
              <w:rPr>
                <w:rFonts w:eastAsia="Times New Roman" w:cs="Times New Roman"/>
                <w:color w:val="000000"/>
                <w:sz w:val="28"/>
                <w:szCs w:val="28"/>
              </w:rPr>
            </w:pPr>
          </w:p>
          <w:p w14:paraId="27AD2CA8" w14:textId="77777777" w:rsidR="00147B7E" w:rsidRPr="008F6317" w:rsidRDefault="00147B7E" w:rsidP="00A7178B">
            <w:pPr>
              <w:jc w:val="center"/>
              <w:rPr>
                <w:rFonts w:eastAsia="Times New Roman" w:cs="Times New Roman"/>
                <w:color w:val="000000"/>
                <w:sz w:val="28"/>
                <w:szCs w:val="28"/>
              </w:rPr>
            </w:pPr>
          </w:p>
          <w:p w14:paraId="3996F17D" w14:textId="77777777" w:rsidR="00147B7E" w:rsidRPr="008F6317" w:rsidRDefault="00147B7E" w:rsidP="00A7178B">
            <w:pPr>
              <w:jc w:val="center"/>
              <w:rPr>
                <w:rFonts w:eastAsia="Times New Roman" w:cs="Times New Roman"/>
                <w:color w:val="000000"/>
                <w:sz w:val="28"/>
                <w:szCs w:val="28"/>
              </w:rPr>
            </w:pPr>
          </w:p>
          <w:p w14:paraId="6EBB14AF" w14:textId="77777777" w:rsidR="00147B7E" w:rsidRPr="008F6317" w:rsidRDefault="00147B7E" w:rsidP="00A7178B">
            <w:pPr>
              <w:jc w:val="center"/>
              <w:rPr>
                <w:rFonts w:eastAsia="Times New Roman" w:cs="Times New Roman"/>
                <w:color w:val="000000"/>
                <w:sz w:val="28"/>
                <w:szCs w:val="28"/>
              </w:rPr>
            </w:pPr>
          </w:p>
          <w:p w14:paraId="1A157A55" w14:textId="77777777" w:rsidR="00147B7E" w:rsidRPr="008F6317" w:rsidRDefault="00147B7E" w:rsidP="00A7178B">
            <w:pPr>
              <w:jc w:val="center"/>
              <w:rPr>
                <w:rFonts w:eastAsia="Times New Roman" w:cs="Times New Roman"/>
                <w:color w:val="000000"/>
                <w:sz w:val="28"/>
                <w:szCs w:val="28"/>
              </w:rPr>
            </w:pPr>
          </w:p>
          <w:p w14:paraId="4502D2FD" w14:textId="77777777" w:rsidR="00147B7E" w:rsidRPr="008F6317" w:rsidRDefault="00147B7E" w:rsidP="00A7178B">
            <w:pPr>
              <w:jc w:val="center"/>
              <w:rPr>
                <w:rFonts w:eastAsia="Times New Roman" w:cs="Times New Roman"/>
                <w:color w:val="000000"/>
                <w:sz w:val="28"/>
                <w:szCs w:val="28"/>
              </w:rPr>
            </w:pPr>
          </w:p>
          <w:p w14:paraId="18651206" w14:textId="77777777" w:rsidR="00147B7E" w:rsidRPr="008F6317" w:rsidRDefault="00147B7E" w:rsidP="00A7178B">
            <w:pPr>
              <w:jc w:val="center"/>
              <w:rPr>
                <w:rFonts w:eastAsia="Times New Roman" w:cs="Times New Roman"/>
                <w:color w:val="000000"/>
                <w:sz w:val="28"/>
                <w:szCs w:val="28"/>
              </w:rPr>
            </w:pPr>
          </w:p>
          <w:p w14:paraId="7871290C" w14:textId="77777777" w:rsidR="00147B7E" w:rsidRPr="008F6317" w:rsidRDefault="00147B7E" w:rsidP="00A7178B">
            <w:pPr>
              <w:jc w:val="center"/>
              <w:rPr>
                <w:rFonts w:eastAsia="Times New Roman" w:cs="Times New Roman"/>
                <w:color w:val="000000"/>
                <w:sz w:val="28"/>
                <w:szCs w:val="28"/>
              </w:rPr>
            </w:pPr>
          </w:p>
          <w:p w14:paraId="2840AC65" w14:textId="77777777" w:rsidR="00147B7E" w:rsidRPr="008F6317" w:rsidRDefault="00147B7E" w:rsidP="00A7178B">
            <w:pPr>
              <w:jc w:val="center"/>
              <w:rPr>
                <w:rFonts w:eastAsia="Times New Roman" w:cs="Times New Roman"/>
                <w:color w:val="000000"/>
                <w:sz w:val="28"/>
                <w:szCs w:val="28"/>
              </w:rPr>
            </w:pPr>
          </w:p>
          <w:p w14:paraId="54225C0F" w14:textId="77777777" w:rsidR="00147B7E" w:rsidRPr="008F6317" w:rsidRDefault="00147B7E" w:rsidP="00A7178B">
            <w:pPr>
              <w:jc w:val="center"/>
              <w:rPr>
                <w:rFonts w:eastAsia="Times New Roman" w:cs="Times New Roman"/>
                <w:color w:val="000000"/>
                <w:sz w:val="28"/>
                <w:szCs w:val="28"/>
              </w:rPr>
            </w:pPr>
          </w:p>
          <w:p w14:paraId="45327C39" w14:textId="77777777" w:rsidR="00147B7E" w:rsidRPr="008F6317" w:rsidRDefault="00147B7E" w:rsidP="00A7178B">
            <w:pPr>
              <w:jc w:val="center"/>
              <w:rPr>
                <w:rFonts w:eastAsia="Times New Roman" w:cs="Times New Roman"/>
                <w:color w:val="000000"/>
                <w:sz w:val="28"/>
                <w:szCs w:val="28"/>
              </w:rPr>
            </w:pPr>
          </w:p>
          <w:p w14:paraId="3CD46934" w14:textId="77777777" w:rsidR="00147B7E" w:rsidRPr="008F6317" w:rsidRDefault="00147B7E" w:rsidP="00A7178B">
            <w:pPr>
              <w:jc w:val="center"/>
              <w:rPr>
                <w:rFonts w:eastAsia="Times New Roman" w:cs="Times New Roman"/>
                <w:color w:val="000000"/>
                <w:sz w:val="28"/>
                <w:szCs w:val="28"/>
              </w:rPr>
            </w:pPr>
          </w:p>
          <w:p w14:paraId="3BD4C935" w14:textId="77777777" w:rsidR="00147B7E" w:rsidRPr="008F6317" w:rsidRDefault="00147B7E" w:rsidP="00A7178B">
            <w:pPr>
              <w:jc w:val="center"/>
              <w:rPr>
                <w:rFonts w:eastAsia="Times New Roman" w:cs="Times New Roman"/>
                <w:color w:val="000000"/>
                <w:sz w:val="28"/>
                <w:szCs w:val="28"/>
              </w:rPr>
            </w:pPr>
          </w:p>
          <w:p w14:paraId="6D37BD82" w14:textId="77777777" w:rsidR="00147B7E" w:rsidRPr="008F6317" w:rsidRDefault="00147B7E" w:rsidP="00A7178B">
            <w:pPr>
              <w:jc w:val="center"/>
              <w:rPr>
                <w:rFonts w:eastAsia="Times New Roman" w:cs="Times New Roman"/>
                <w:color w:val="000000"/>
                <w:sz w:val="28"/>
                <w:szCs w:val="28"/>
              </w:rPr>
            </w:pPr>
          </w:p>
          <w:p w14:paraId="0E6E1A77" w14:textId="77777777" w:rsidR="00147B7E" w:rsidRPr="008F6317" w:rsidRDefault="00147B7E" w:rsidP="00A7178B">
            <w:pPr>
              <w:jc w:val="center"/>
              <w:rPr>
                <w:rFonts w:eastAsia="Times New Roman" w:cs="Times New Roman"/>
                <w:color w:val="000000"/>
                <w:sz w:val="28"/>
                <w:szCs w:val="28"/>
              </w:rPr>
            </w:pPr>
          </w:p>
          <w:p w14:paraId="30FA12FC" w14:textId="77777777" w:rsidR="00147B7E" w:rsidRPr="008F6317" w:rsidRDefault="00147B7E" w:rsidP="00A7178B">
            <w:pPr>
              <w:jc w:val="center"/>
              <w:rPr>
                <w:rFonts w:eastAsia="Times New Roman" w:cs="Times New Roman"/>
                <w:color w:val="000000"/>
                <w:sz w:val="28"/>
                <w:szCs w:val="28"/>
              </w:rPr>
            </w:pPr>
          </w:p>
          <w:p w14:paraId="04B71987" w14:textId="77777777" w:rsidR="00147B7E" w:rsidRPr="008F6317" w:rsidRDefault="00147B7E" w:rsidP="00A7178B">
            <w:pPr>
              <w:jc w:val="center"/>
              <w:rPr>
                <w:rFonts w:eastAsia="Times New Roman" w:cs="Times New Roman"/>
                <w:color w:val="000000"/>
                <w:sz w:val="28"/>
                <w:szCs w:val="28"/>
              </w:rPr>
            </w:pPr>
          </w:p>
          <w:p w14:paraId="7F5B0A8F"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2</w:t>
            </w:r>
          </w:p>
        </w:tc>
      </w:tr>
      <w:tr w:rsidR="00147B7E" w:rsidRPr="008F6317" w14:paraId="3C99F5CF" w14:textId="77777777" w:rsidTr="00A7178B">
        <w:trPr>
          <w:trHeight w:val="420"/>
        </w:trPr>
        <w:tc>
          <w:tcPr>
            <w:tcW w:w="580" w:type="dxa"/>
            <w:tcBorders>
              <w:top w:val="single" w:sz="4" w:space="0" w:color="auto"/>
              <w:left w:val="single" w:sz="4" w:space="0" w:color="auto"/>
              <w:bottom w:val="single" w:sz="4" w:space="0" w:color="auto"/>
              <w:right w:val="single" w:sz="4" w:space="0" w:color="auto"/>
            </w:tcBorders>
            <w:hideMark/>
          </w:tcPr>
          <w:p w14:paraId="3CF96306"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lastRenderedPageBreak/>
              <w:t>3</w:t>
            </w:r>
          </w:p>
        </w:tc>
        <w:tc>
          <w:tcPr>
            <w:tcW w:w="5043" w:type="dxa"/>
            <w:tcBorders>
              <w:top w:val="single" w:sz="4" w:space="0" w:color="auto"/>
              <w:left w:val="single" w:sz="4" w:space="0" w:color="auto"/>
              <w:bottom w:val="single" w:sz="4" w:space="0" w:color="auto"/>
              <w:right w:val="single" w:sz="4" w:space="0" w:color="auto"/>
            </w:tcBorders>
            <w:hideMark/>
          </w:tcPr>
          <w:p w14:paraId="4658A842" w14:textId="77777777" w:rsidR="00147B7E" w:rsidRPr="008F6317" w:rsidRDefault="00147B7E" w:rsidP="00A7178B">
            <w:pPr>
              <w:rPr>
                <w:rFonts w:eastAsia="Times New Roman" w:cs="Times New Roman"/>
                <w:b/>
                <w:color w:val="000000"/>
                <w:sz w:val="28"/>
                <w:szCs w:val="28"/>
              </w:rPr>
            </w:pPr>
            <w:proofErr w:type="spellStart"/>
            <w:r w:rsidRPr="008F6317">
              <w:rPr>
                <w:rFonts w:eastAsia="Times New Roman" w:cs="Times New Roman"/>
                <w:b/>
                <w:color w:val="000000"/>
                <w:sz w:val="28"/>
                <w:szCs w:val="28"/>
              </w:rPr>
              <w:t>Bài</w:t>
            </w:r>
            <w:proofErr w:type="spellEnd"/>
            <w:r w:rsidRPr="008F6317">
              <w:rPr>
                <w:rFonts w:eastAsia="Times New Roman" w:cs="Times New Roman"/>
                <w:b/>
                <w:color w:val="000000"/>
                <w:sz w:val="28"/>
                <w:szCs w:val="28"/>
              </w:rPr>
              <w:t xml:space="preserve"> 3: Giao </w:t>
            </w:r>
            <w:proofErr w:type="spellStart"/>
            <w:r w:rsidRPr="008F6317">
              <w:rPr>
                <w:rFonts w:eastAsia="Times New Roman" w:cs="Times New Roman"/>
                <w:b/>
                <w:color w:val="000000"/>
                <w:sz w:val="28"/>
                <w:szCs w:val="28"/>
              </w:rPr>
              <w:t>tiếp</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arduino</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với</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một</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số</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linh</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kiện</w:t>
            </w:r>
            <w:proofErr w:type="spellEnd"/>
            <w:r w:rsidRPr="008F6317">
              <w:rPr>
                <w:rFonts w:eastAsia="Times New Roman" w:cs="Times New Roman"/>
                <w:b/>
                <w:color w:val="000000"/>
                <w:sz w:val="28"/>
                <w:szCs w:val="28"/>
              </w:rPr>
              <w:t xml:space="preserve">, module </w:t>
            </w:r>
            <w:proofErr w:type="spellStart"/>
            <w:r w:rsidRPr="008F6317">
              <w:rPr>
                <w:rFonts w:eastAsia="Times New Roman" w:cs="Times New Roman"/>
                <w:b/>
                <w:color w:val="000000"/>
                <w:sz w:val="28"/>
                <w:szCs w:val="28"/>
              </w:rPr>
              <w:t>nâng</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cao</w:t>
            </w:r>
            <w:proofErr w:type="spellEnd"/>
          </w:p>
          <w:p w14:paraId="523BC5F7"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1. Giao </w:t>
            </w:r>
            <w:proofErr w:type="spellStart"/>
            <w:r w:rsidRPr="008F6317">
              <w:rPr>
                <w:rFonts w:eastAsia="Times New Roman" w:cs="Times New Roman"/>
                <w:color w:val="000000"/>
                <w:sz w:val="28"/>
                <w:szCs w:val="28"/>
              </w:rPr>
              <w:t>tiếp</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với</w:t>
            </w:r>
            <w:proofErr w:type="spellEnd"/>
            <w:r w:rsidRPr="008F6317">
              <w:rPr>
                <w:rFonts w:eastAsia="Times New Roman" w:cs="Times New Roman"/>
                <w:color w:val="000000"/>
                <w:sz w:val="28"/>
                <w:szCs w:val="28"/>
              </w:rPr>
              <w:t xml:space="preserve"> module relay</w:t>
            </w:r>
          </w:p>
          <w:p w14:paraId="5A267456"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2. Giao </w:t>
            </w:r>
            <w:proofErr w:type="spellStart"/>
            <w:r w:rsidRPr="008F6317">
              <w:rPr>
                <w:rFonts w:eastAsia="Times New Roman" w:cs="Times New Roman"/>
                <w:color w:val="000000"/>
                <w:sz w:val="28"/>
                <w:szCs w:val="28"/>
              </w:rPr>
              <w:t>tiếp</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cảm</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biến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nhiệt</w:t>
            </w:r>
            <w:proofErr w:type="spellEnd"/>
            <w:r w:rsidRPr="008F6317">
              <w:rPr>
                <w:rFonts w:eastAsia="Times New Roman" w:cs="Times New Roman"/>
                <w:color w:val="000000"/>
                <w:sz w:val="28"/>
                <w:szCs w:val="28"/>
              </w:rPr>
              <w:t xml:space="preserve"> </w:t>
            </w:r>
          </w:p>
          <w:p w14:paraId="1049FEC2"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3. Giao </w:t>
            </w:r>
            <w:proofErr w:type="spellStart"/>
            <w:r w:rsidRPr="008F6317">
              <w:rPr>
                <w:rFonts w:eastAsia="Times New Roman" w:cs="Times New Roman"/>
                <w:color w:val="000000"/>
                <w:sz w:val="28"/>
                <w:szCs w:val="28"/>
              </w:rPr>
              <w:t>tiếp</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cảm</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biến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độ</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ẩm</w:t>
            </w:r>
            <w:proofErr w:type="spellEnd"/>
          </w:p>
          <w:p w14:paraId="01BF0118"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4. Giao </w:t>
            </w:r>
            <w:proofErr w:type="spellStart"/>
            <w:r w:rsidRPr="008F6317">
              <w:rPr>
                <w:rFonts w:eastAsia="Times New Roman" w:cs="Times New Roman"/>
                <w:color w:val="000000"/>
                <w:sz w:val="28"/>
                <w:szCs w:val="28"/>
              </w:rPr>
              <w:t>tiếp</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điều</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khiển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động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cơ</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bằng</w:t>
            </w:r>
            <w:proofErr w:type="spellEnd"/>
            <w:r w:rsidRPr="008F6317">
              <w:rPr>
                <w:rFonts w:eastAsia="Times New Roman" w:cs="Times New Roman"/>
                <w:color w:val="000000"/>
                <w:sz w:val="28"/>
                <w:szCs w:val="28"/>
              </w:rPr>
              <w:t xml:space="preserve"> PWM</w:t>
            </w:r>
          </w:p>
          <w:p w14:paraId="17999411"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5. Giao </w:t>
            </w:r>
            <w:proofErr w:type="spellStart"/>
            <w:r w:rsidRPr="008F6317">
              <w:rPr>
                <w:rFonts w:eastAsia="Times New Roman" w:cs="Times New Roman"/>
                <w:color w:val="000000"/>
                <w:sz w:val="28"/>
                <w:szCs w:val="28"/>
              </w:rPr>
              <w:t>tiếp</w:t>
            </w:r>
            <w:proofErr w:type="spellEnd"/>
            <w:r w:rsidRPr="008F6317">
              <w:rPr>
                <w:rFonts w:eastAsia="Times New Roman" w:cs="Times New Roman"/>
                <w:color w:val="000000"/>
                <w:sz w:val="28"/>
                <w:szCs w:val="28"/>
              </w:rPr>
              <w:t xml:space="preserve"> module </w:t>
            </w:r>
            <w:proofErr w:type="spellStart"/>
            <w:r w:rsidRPr="008F6317">
              <w:rPr>
                <w:rFonts w:eastAsia="Times New Roman" w:cs="Times New Roman"/>
                <w:color w:val="000000"/>
                <w:sz w:val="28"/>
                <w:szCs w:val="28"/>
              </w:rPr>
              <w:t>điều</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khiển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động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cơ</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bước</w:t>
            </w:r>
            <w:proofErr w:type="spellEnd"/>
          </w:p>
          <w:p w14:paraId="79D2194E"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6. Giao </w:t>
            </w:r>
            <w:proofErr w:type="spellStart"/>
            <w:r w:rsidRPr="008F6317">
              <w:rPr>
                <w:rFonts w:eastAsia="Times New Roman" w:cs="Times New Roman"/>
                <w:color w:val="000000"/>
                <w:sz w:val="28"/>
                <w:szCs w:val="28"/>
              </w:rPr>
              <w:t>tiếp</w:t>
            </w:r>
            <w:proofErr w:type="spellEnd"/>
            <w:r w:rsidRPr="008F6317">
              <w:rPr>
                <w:rFonts w:eastAsia="Times New Roman" w:cs="Times New Roman"/>
                <w:color w:val="000000"/>
                <w:sz w:val="28"/>
                <w:szCs w:val="28"/>
              </w:rPr>
              <w:t xml:space="preserve"> module </w:t>
            </w:r>
            <w:proofErr w:type="spellStart"/>
            <w:r w:rsidRPr="008F6317">
              <w:rPr>
                <w:rFonts w:eastAsia="Times New Roman" w:cs="Times New Roman"/>
                <w:color w:val="000000"/>
                <w:sz w:val="28"/>
                <w:szCs w:val="28"/>
              </w:rPr>
              <w:t>đo</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cường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độ</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ánh</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sáng</w:t>
            </w:r>
            <w:proofErr w:type="spellEnd"/>
          </w:p>
          <w:p w14:paraId="0C21C0F9"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7. Giao </w:t>
            </w:r>
            <w:proofErr w:type="spellStart"/>
            <w:r w:rsidRPr="008F6317">
              <w:rPr>
                <w:rFonts w:eastAsia="Times New Roman" w:cs="Times New Roman"/>
                <w:color w:val="000000"/>
                <w:sz w:val="28"/>
                <w:szCs w:val="28"/>
              </w:rPr>
              <w:t>tiếp</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với</w:t>
            </w:r>
            <w:proofErr w:type="spellEnd"/>
            <w:r w:rsidRPr="008F6317">
              <w:rPr>
                <w:rFonts w:eastAsia="Times New Roman" w:cs="Times New Roman"/>
                <w:color w:val="000000"/>
                <w:sz w:val="28"/>
                <w:szCs w:val="28"/>
              </w:rPr>
              <w:t xml:space="preserve"> module </w:t>
            </w:r>
            <w:proofErr w:type="spellStart"/>
            <w:r w:rsidRPr="008F6317">
              <w:rPr>
                <w:rFonts w:eastAsia="Times New Roman" w:cs="Times New Roman"/>
                <w:color w:val="000000"/>
                <w:sz w:val="28"/>
                <w:szCs w:val="28"/>
              </w:rPr>
              <w:t>bluetooth</w:t>
            </w:r>
            <w:proofErr w:type="spellEnd"/>
          </w:p>
          <w:p w14:paraId="05F4B8D9"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8. Giao </w:t>
            </w:r>
            <w:proofErr w:type="spellStart"/>
            <w:r w:rsidRPr="008F6317">
              <w:rPr>
                <w:rFonts w:eastAsia="Times New Roman" w:cs="Times New Roman"/>
                <w:color w:val="000000"/>
                <w:sz w:val="28"/>
                <w:szCs w:val="28"/>
              </w:rPr>
              <w:t>tiếp</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mạch</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cầu</w:t>
            </w:r>
            <w:proofErr w:type="spellEnd"/>
            <w:r w:rsidRPr="008F6317">
              <w:rPr>
                <w:rFonts w:eastAsia="Times New Roman" w:cs="Times New Roman"/>
                <w:color w:val="000000"/>
                <w:sz w:val="28"/>
                <w:szCs w:val="28"/>
              </w:rPr>
              <w:t xml:space="preserve"> H</w:t>
            </w:r>
          </w:p>
          <w:p w14:paraId="18640CA4"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9. Giao </w:t>
            </w:r>
            <w:proofErr w:type="spellStart"/>
            <w:r w:rsidRPr="008F6317">
              <w:rPr>
                <w:rFonts w:eastAsia="Times New Roman" w:cs="Times New Roman"/>
                <w:color w:val="000000"/>
                <w:sz w:val="28"/>
                <w:szCs w:val="28"/>
              </w:rPr>
              <w:t>tiếp</w:t>
            </w:r>
            <w:proofErr w:type="spellEnd"/>
            <w:r w:rsidRPr="008F6317">
              <w:rPr>
                <w:rFonts w:eastAsia="Times New Roman" w:cs="Times New Roman"/>
                <w:color w:val="000000"/>
                <w:sz w:val="28"/>
                <w:szCs w:val="28"/>
              </w:rPr>
              <w:t xml:space="preserve"> IC </w:t>
            </w:r>
            <w:proofErr w:type="spellStart"/>
            <w:r w:rsidRPr="008F6317">
              <w:rPr>
                <w:rFonts w:eastAsia="Times New Roman" w:cs="Times New Roman"/>
                <w:color w:val="000000"/>
                <w:sz w:val="28"/>
                <w:szCs w:val="28"/>
              </w:rPr>
              <w:t>thời</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gian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thực</w:t>
            </w:r>
            <w:proofErr w:type="spellEnd"/>
          </w:p>
          <w:p w14:paraId="51459EB5"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10. Giao </w:t>
            </w:r>
            <w:proofErr w:type="spellStart"/>
            <w:r w:rsidRPr="008F6317">
              <w:rPr>
                <w:rFonts w:eastAsia="Times New Roman" w:cs="Times New Roman"/>
                <w:color w:val="000000"/>
                <w:sz w:val="28"/>
                <w:szCs w:val="28"/>
              </w:rPr>
              <w:t>tiếp</w:t>
            </w:r>
            <w:proofErr w:type="spellEnd"/>
            <w:r w:rsidRPr="008F6317">
              <w:rPr>
                <w:rFonts w:eastAsia="Times New Roman" w:cs="Times New Roman"/>
                <w:color w:val="000000"/>
                <w:sz w:val="28"/>
                <w:szCs w:val="28"/>
              </w:rPr>
              <w:t xml:space="preserve"> module sim</w:t>
            </w:r>
          </w:p>
          <w:p w14:paraId="76E66941"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11. </w:t>
            </w:r>
            <w:proofErr w:type="spellStart"/>
            <w:r w:rsidRPr="008F6317">
              <w:rPr>
                <w:rFonts w:eastAsia="Times New Roman" w:cs="Times New Roman"/>
                <w:color w:val="000000"/>
                <w:sz w:val="28"/>
                <w:szCs w:val="28"/>
              </w:rPr>
              <w:t>Bài</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tập</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thực</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hành</w:t>
            </w:r>
            <w:proofErr w:type="spellEnd"/>
          </w:p>
          <w:p w14:paraId="0060EB36"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11.1. Giao </w:t>
            </w:r>
            <w:proofErr w:type="spellStart"/>
            <w:r w:rsidRPr="008F6317">
              <w:rPr>
                <w:rFonts w:eastAsia="Times New Roman" w:cs="Times New Roman"/>
                <w:color w:val="000000"/>
                <w:sz w:val="28"/>
                <w:szCs w:val="28"/>
              </w:rPr>
              <w:t>Tiếp</w:t>
            </w:r>
            <w:proofErr w:type="spellEnd"/>
            <w:r w:rsidRPr="008F6317">
              <w:rPr>
                <w:rFonts w:eastAsia="Times New Roman" w:cs="Times New Roman"/>
                <w:color w:val="000000"/>
                <w:sz w:val="28"/>
                <w:szCs w:val="28"/>
              </w:rPr>
              <w:t xml:space="preserve"> ADC </w:t>
            </w:r>
            <w:proofErr w:type="spellStart"/>
            <w:r w:rsidRPr="008F6317">
              <w:rPr>
                <w:rFonts w:eastAsia="Times New Roman" w:cs="Times New Roman"/>
                <w:color w:val="000000"/>
                <w:sz w:val="28"/>
                <w:szCs w:val="28"/>
              </w:rPr>
              <w:t>với</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cảm</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biến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nhiệt</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độ</w:t>
            </w:r>
            <w:proofErr w:type="spellEnd"/>
            <w:r w:rsidRPr="008F6317">
              <w:rPr>
                <w:rFonts w:eastAsia="Times New Roman" w:cs="Times New Roman"/>
                <w:color w:val="000000"/>
                <w:sz w:val="28"/>
                <w:szCs w:val="28"/>
              </w:rPr>
              <w:t xml:space="preserve"> LM35</w:t>
            </w:r>
          </w:p>
          <w:p w14:paraId="212C2F31"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11.2. Giao </w:t>
            </w:r>
            <w:proofErr w:type="spellStart"/>
            <w:r w:rsidRPr="008F6317">
              <w:rPr>
                <w:rFonts w:eastAsia="Times New Roman" w:cs="Times New Roman"/>
                <w:color w:val="000000"/>
                <w:sz w:val="28"/>
                <w:szCs w:val="28"/>
              </w:rPr>
              <w:t>tiếp</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điều</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khiển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thiết</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bị</w:t>
            </w:r>
            <w:proofErr w:type="spellEnd"/>
            <w:r w:rsidRPr="008F6317">
              <w:rPr>
                <w:rFonts w:eastAsia="Times New Roman" w:cs="Times New Roman"/>
                <w:color w:val="000000"/>
                <w:sz w:val="28"/>
                <w:szCs w:val="28"/>
              </w:rPr>
              <w:t xml:space="preserve"> qua </w:t>
            </w:r>
            <w:proofErr w:type="spellStart"/>
            <w:r w:rsidRPr="008F6317">
              <w:rPr>
                <w:rFonts w:eastAsia="Times New Roman" w:cs="Times New Roman"/>
                <w:color w:val="000000"/>
                <w:sz w:val="28"/>
                <w:szCs w:val="28"/>
              </w:rPr>
              <w:t>bluetooth</w:t>
            </w:r>
            <w:proofErr w:type="spellEnd"/>
          </w:p>
          <w:p w14:paraId="371B2399"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11.3. Giao </w:t>
            </w:r>
            <w:proofErr w:type="spellStart"/>
            <w:r w:rsidRPr="008F6317">
              <w:rPr>
                <w:rFonts w:eastAsia="Times New Roman" w:cs="Times New Roman"/>
                <w:color w:val="000000"/>
                <w:sz w:val="28"/>
                <w:szCs w:val="28"/>
              </w:rPr>
              <w:t>tiếp</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cảm</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biến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ánh</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sáng</w:t>
            </w:r>
            <w:proofErr w:type="spellEnd"/>
            <w:r w:rsidRPr="008F6317">
              <w:rPr>
                <w:rFonts w:eastAsia="Times New Roman" w:cs="Times New Roman"/>
                <w:color w:val="000000"/>
                <w:sz w:val="28"/>
                <w:szCs w:val="28"/>
              </w:rPr>
              <w:t xml:space="preserve"> BH1750</w:t>
            </w:r>
          </w:p>
          <w:p w14:paraId="273180AC"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11.4. </w:t>
            </w:r>
            <w:proofErr w:type="spellStart"/>
            <w:r w:rsidRPr="008F6317">
              <w:rPr>
                <w:rFonts w:eastAsia="Times New Roman" w:cs="Times New Roman"/>
                <w:color w:val="000000"/>
                <w:sz w:val="28"/>
                <w:szCs w:val="28"/>
              </w:rPr>
              <w:t>Điều</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khiển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động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cơ</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bước</w:t>
            </w:r>
            <w:proofErr w:type="spellEnd"/>
          </w:p>
          <w:p w14:paraId="31220307"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11.5. Giao </w:t>
            </w:r>
            <w:proofErr w:type="spellStart"/>
            <w:r w:rsidRPr="008F6317">
              <w:rPr>
                <w:rFonts w:eastAsia="Times New Roman" w:cs="Times New Roman"/>
                <w:color w:val="000000"/>
                <w:sz w:val="28"/>
                <w:szCs w:val="28"/>
              </w:rPr>
              <w:t>tiếp</w:t>
            </w:r>
            <w:proofErr w:type="spellEnd"/>
            <w:r w:rsidRPr="008F6317">
              <w:rPr>
                <w:rFonts w:eastAsia="Times New Roman" w:cs="Times New Roman"/>
                <w:color w:val="000000"/>
                <w:sz w:val="28"/>
                <w:szCs w:val="28"/>
              </w:rPr>
              <w:t xml:space="preserve"> IC </w:t>
            </w:r>
            <w:proofErr w:type="spellStart"/>
            <w:r w:rsidRPr="008F6317">
              <w:rPr>
                <w:rFonts w:eastAsia="Times New Roman" w:cs="Times New Roman"/>
                <w:color w:val="000000"/>
                <w:sz w:val="28"/>
                <w:szCs w:val="28"/>
              </w:rPr>
              <w:t>thời</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gian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thực</w:t>
            </w:r>
            <w:proofErr w:type="spellEnd"/>
          </w:p>
          <w:p w14:paraId="00DAF465"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11.6. </w:t>
            </w:r>
            <w:proofErr w:type="spellStart"/>
            <w:r w:rsidRPr="008F6317">
              <w:rPr>
                <w:rFonts w:eastAsia="Times New Roman" w:cs="Times New Roman"/>
                <w:color w:val="000000"/>
                <w:sz w:val="28"/>
                <w:szCs w:val="28"/>
              </w:rPr>
              <w:t>Điều</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khiển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tốc</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độ</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đông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cơ</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dùng</w:t>
            </w:r>
            <w:proofErr w:type="spellEnd"/>
            <w:r w:rsidRPr="008F6317">
              <w:rPr>
                <w:rFonts w:eastAsia="Times New Roman" w:cs="Times New Roman"/>
                <w:color w:val="000000"/>
                <w:sz w:val="28"/>
                <w:szCs w:val="28"/>
              </w:rPr>
              <w:t xml:space="preserve"> PWM</w:t>
            </w:r>
          </w:p>
          <w:p w14:paraId="6ADE79CA" w14:textId="77777777" w:rsidR="00147B7E" w:rsidRPr="008F6317" w:rsidRDefault="00147B7E" w:rsidP="00A7178B">
            <w:pPr>
              <w:rPr>
                <w:rFonts w:eastAsia="Times New Roman" w:cs="Times New Roman"/>
                <w:color w:val="000000"/>
                <w:sz w:val="28"/>
                <w:szCs w:val="28"/>
              </w:rPr>
            </w:pPr>
            <w:proofErr w:type="spellStart"/>
            <w:r w:rsidRPr="008F6317">
              <w:rPr>
                <w:rFonts w:eastAsia="Times New Roman" w:cs="Times New Roman"/>
                <w:color w:val="000000"/>
                <w:sz w:val="28"/>
                <w:szCs w:val="28"/>
              </w:rPr>
              <w:t>Kiểm</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tra</w:t>
            </w:r>
            <w:proofErr w:type="spellEnd"/>
          </w:p>
        </w:tc>
        <w:tc>
          <w:tcPr>
            <w:tcW w:w="782" w:type="dxa"/>
            <w:tcBorders>
              <w:top w:val="single" w:sz="4" w:space="0" w:color="auto"/>
              <w:left w:val="single" w:sz="4" w:space="0" w:color="auto"/>
              <w:bottom w:val="single" w:sz="4" w:space="0" w:color="auto"/>
              <w:right w:val="single" w:sz="4" w:space="0" w:color="auto"/>
            </w:tcBorders>
            <w:hideMark/>
          </w:tcPr>
          <w:p w14:paraId="73F335F0" w14:textId="77777777" w:rsidR="00147B7E" w:rsidRPr="008F6317" w:rsidRDefault="00147B7E" w:rsidP="00A7178B">
            <w:pPr>
              <w:jc w:val="center"/>
              <w:rPr>
                <w:rFonts w:eastAsia="Times New Roman" w:cs="Times New Roman"/>
                <w:b/>
                <w:color w:val="000000"/>
                <w:sz w:val="28"/>
                <w:szCs w:val="28"/>
              </w:rPr>
            </w:pPr>
            <w:r w:rsidRPr="008F6317">
              <w:rPr>
                <w:rFonts w:eastAsia="Times New Roman" w:cs="Times New Roman"/>
                <w:b/>
                <w:color w:val="000000"/>
                <w:sz w:val="28"/>
                <w:szCs w:val="28"/>
              </w:rPr>
              <w:t>41</w:t>
            </w:r>
          </w:p>
        </w:tc>
        <w:tc>
          <w:tcPr>
            <w:tcW w:w="918" w:type="dxa"/>
            <w:tcBorders>
              <w:top w:val="single" w:sz="4" w:space="0" w:color="auto"/>
              <w:left w:val="single" w:sz="4" w:space="0" w:color="auto"/>
              <w:bottom w:val="single" w:sz="4" w:space="0" w:color="auto"/>
              <w:right w:val="single" w:sz="4" w:space="0" w:color="auto"/>
            </w:tcBorders>
          </w:tcPr>
          <w:p w14:paraId="546931CC" w14:textId="77777777" w:rsidR="00147B7E" w:rsidRPr="008F6317" w:rsidRDefault="00147B7E" w:rsidP="00A7178B">
            <w:pPr>
              <w:jc w:val="center"/>
              <w:rPr>
                <w:rFonts w:eastAsia="Times New Roman" w:cs="Times New Roman"/>
                <w:b/>
                <w:color w:val="000000"/>
                <w:sz w:val="28"/>
                <w:szCs w:val="28"/>
              </w:rPr>
            </w:pPr>
            <w:r w:rsidRPr="008F6317">
              <w:rPr>
                <w:rFonts w:eastAsia="Times New Roman" w:cs="Times New Roman"/>
                <w:b/>
                <w:color w:val="000000"/>
                <w:sz w:val="28"/>
                <w:szCs w:val="28"/>
              </w:rPr>
              <w:t>15</w:t>
            </w:r>
          </w:p>
          <w:p w14:paraId="62A83174" w14:textId="77777777" w:rsidR="00147B7E" w:rsidRPr="008F6317" w:rsidRDefault="00147B7E" w:rsidP="00A7178B">
            <w:pPr>
              <w:jc w:val="center"/>
              <w:rPr>
                <w:rFonts w:eastAsia="Times New Roman" w:cs="Times New Roman"/>
                <w:b/>
                <w:color w:val="000000"/>
                <w:sz w:val="28"/>
                <w:szCs w:val="28"/>
              </w:rPr>
            </w:pPr>
          </w:p>
          <w:p w14:paraId="697E20E1"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1,0</w:t>
            </w:r>
          </w:p>
          <w:p w14:paraId="26C04D9A"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2,0</w:t>
            </w:r>
          </w:p>
          <w:p w14:paraId="3A6DDC12"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2,0</w:t>
            </w:r>
          </w:p>
          <w:p w14:paraId="23A07130"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2,0</w:t>
            </w:r>
          </w:p>
          <w:p w14:paraId="5D22FF53"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1,0</w:t>
            </w:r>
          </w:p>
          <w:p w14:paraId="22A9F888" w14:textId="77777777" w:rsidR="00147B7E" w:rsidRPr="008F6317" w:rsidRDefault="00147B7E" w:rsidP="00A7178B">
            <w:pPr>
              <w:jc w:val="center"/>
              <w:rPr>
                <w:rFonts w:eastAsia="Times New Roman" w:cs="Times New Roman"/>
                <w:color w:val="000000"/>
                <w:sz w:val="28"/>
                <w:szCs w:val="28"/>
              </w:rPr>
            </w:pPr>
          </w:p>
          <w:p w14:paraId="6DB04A07"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1,0</w:t>
            </w:r>
          </w:p>
          <w:p w14:paraId="1F14D978" w14:textId="77777777" w:rsidR="00147B7E" w:rsidRPr="008F6317" w:rsidRDefault="00147B7E" w:rsidP="00A7178B">
            <w:pPr>
              <w:jc w:val="center"/>
              <w:rPr>
                <w:rFonts w:eastAsia="Times New Roman" w:cs="Times New Roman"/>
                <w:color w:val="000000"/>
                <w:sz w:val="28"/>
                <w:szCs w:val="28"/>
              </w:rPr>
            </w:pPr>
          </w:p>
          <w:p w14:paraId="7DE78BDC"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1,0</w:t>
            </w:r>
          </w:p>
          <w:p w14:paraId="36ED6AC3"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1,0</w:t>
            </w:r>
          </w:p>
          <w:p w14:paraId="4D258DC9"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1,0</w:t>
            </w:r>
          </w:p>
          <w:p w14:paraId="34BD34C8"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1,0</w:t>
            </w:r>
          </w:p>
          <w:p w14:paraId="599EB18C"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2,0</w:t>
            </w:r>
          </w:p>
          <w:p w14:paraId="380E4058" w14:textId="77777777" w:rsidR="00147B7E" w:rsidRPr="008F6317" w:rsidRDefault="00147B7E" w:rsidP="00A7178B">
            <w:pPr>
              <w:jc w:val="center"/>
              <w:rPr>
                <w:rFonts w:eastAsia="Times New Roman" w:cs="Times New Roman"/>
                <w:color w:val="000000"/>
                <w:sz w:val="28"/>
                <w:szCs w:val="28"/>
              </w:rPr>
            </w:pPr>
          </w:p>
          <w:p w14:paraId="15C74CCF" w14:textId="77777777" w:rsidR="00147B7E" w:rsidRPr="008F6317" w:rsidRDefault="00147B7E" w:rsidP="00A7178B">
            <w:pPr>
              <w:jc w:val="center"/>
              <w:rPr>
                <w:rFonts w:eastAsia="Times New Roman" w:cs="Times New Roman"/>
                <w:color w:val="000000"/>
                <w:sz w:val="28"/>
                <w:szCs w:val="28"/>
              </w:rPr>
            </w:pPr>
          </w:p>
          <w:p w14:paraId="19DA56B3" w14:textId="77777777" w:rsidR="00147B7E" w:rsidRPr="008F6317" w:rsidRDefault="00147B7E" w:rsidP="00A7178B">
            <w:pPr>
              <w:jc w:val="center"/>
              <w:rPr>
                <w:rFonts w:eastAsia="Times New Roman" w:cs="Times New Roman"/>
                <w:color w:val="000000"/>
                <w:sz w:val="28"/>
                <w:szCs w:val="28"/>
              </w:rPr>
            </w:pPr>
          </w:p>
          <w:p w14:paraId="683CDF07" w14:textId="77777777" w:rsidR="00147B7E" w:rsidRPr="008F6317" w:rsidRDefault="00147B7E" w:rsidP="00A7178B">
            <w:pPr>
              <w:jc w:val="center"/>
              <w:rPr>
                <w:rFonts w:eastAsia="Times New Roman" w:cs="Times New Roman"/>
                <w:color w:val="000000"/>
                <w:sz w:val="28"/>
                <w:szCs w:val="28"/>
              </w:rPr>
            </w:pPr>
          </w:p>
          <w:p w14:paraId="0244ECC2" w14:textId="77777777" w:rsidR="00147B7E" w:rsidRPr="008F6317" w:rsidRDefault="00147B7E" w:rsidP="00A7178B">
            <w:pPr>
              <w:jc w:val="center"/>
              <w:rPr>
                <w:rFonts w:eastAsia="Times New Roman" w:cs="Times New Roman"/>
                <w:color w:val="000000"/>
                <w:sz w:val="28"/>
                <w:szCs w:val="28"/>
              </w:rPr>
            </w:pPr>
          </w:p>
          <w:p w14:paraId="293B8075" w14:textId="77777777" w:rsidR="00147B7E" w:rsidRPr="008F6317" w:rsidRDefault="00147B7E" w:rsidP="00A7178B">
            <w:pPr>
              <w:jc w:val="center"/>
              <w:rPr>
                <w:rFonts w:eastAsia="Times New Roman" w:cs="Times New Roman"/>
                <w:color w:val="000000"/>
                <w:sz w:val="28"/>
                <w:szCs w:val="28"/>
              </w:rPr>
            </w:pPr>
          </w:p>
          <w:p w14:paraId="6ABBC1E6" w14:textId="77777777" w:rsidR="00147B7E" w:rsidRPr="008F6317" w:rsidRDefault="00147B7E" w:rsidP="00A7178B">
            <w:pPr>
              <w:jc w:val="center"/>
              <w:rPr>
                <w:rFonts w:eastAsia="Times New Roman" w:cs="Times New Roman"/>
                <w:color w:val="000000"/>
                <w:sz w:val="28"/>
                <w:szCs w:val="28"/>
              </w:rPr>
            </w:pPr>
          </w:p>
          <w:p w14:paraId="400A8AA4" w14:textId="77777777" w:rsidR="00147B7E" w:rsidRPr="008F6317" w:rsidRDefault="00147B7E" w:rsidP="00A7178B">
            <w:pPr>
              <w:jc w:val="center"/>
              <w:rPr>
                <w:rFonts w:eastAsia="Times New Roman" w:cs="Times New Roman"/>
                <w:b/>
                <w:color w:val="000000"/>
                <w:sz w:val="28"/>
                <w:szCs w:val="28"/>
              </w:rPr>
            </w:pPr>
          </w:p>
        </w:tc>
        <w:tc>
          <w:tcPr>
            <w:tcW w:w="1107" w:type="dxa"/>
            <w:tcBorders>
              <w:top w:val="single" w:sz="4" w:space="0" w:color="auto"/>
              <w:left w:val="single" w:sz="4" w:space="0" w:color="auto"/>
              <w:bottom w:val="single" w:sz="4" w:space="0" w:color="auto"/>
              <w:right w:val="single" w:sz="4" w:space="0" w:color="auto"/>
            </w:tcBorders>
          </w:tcPr>
          <w:p w14:paraId="6F75999B" w14:textId="77777777" w:rsidR="00147B7E" w:rsidRPr="008F6317" w:rsidRDefault="00147B7E" w:rsidP="00A7178B">
            <w:pPr>
              <w:jc w:val="center"/>
              <w:rPr>
                <w:rFonts w:eastAsia="Times New Roman" w:cs="Times New Roman"/>
                <w:b/>
                <w:color w:val="000000"/>
                <w:sz w:val="28"/>
                <w:szCs w:val="28"/>
              </w:rPr>
            </w:pPr>
            <w:r w:rsidRPr="008F6317">
              <w:rPr>
                <w:rFonts w:eastAsia="Times New Roman" w:cs="Times New Roman"/>
                <w:b/>
                <w:color w:val="000000"/>
                <w:sz w:val="28"/>
                <w:szCs w:val="28"/>
              </w:rPr>
              <w:t>24</w:t>
            </w:r>
          </w:p>
          <w:p w14:paraId="0D92BBF5" w14:textId="77777777" w:rsidR="00147B7E" w:rsidRPr="008F6317" w:rsidRDefault="00147B7E" w:rsidP="00A7178B">
            <w:pPr>
              <w:rPr>
                <w:rFonts w:eastAsia="Times New Roman" w:cs="Times New Roman"/>
                <w:color w:val="000000"/>
                <w:sz w:val="28"/>
                <w:szCs w:val="28"/>
              </w:rPr>
            </w:pPr>
          </w:p>
          <w:p w14:paraId="5141682A" w14:textId="77777777" w:rsidR="00147B7E" w:rsidRPr="008F6317" w:rsidRDefault="00147B7E" w:rsidP="00A7178B">
            <w:pPr>
              <w:rPr>
                <w:rFonts w:eastAsia="Times New Roman" w:cs="Times New Roman"/>
                <w:color w:val="000000"/>
                <w:sz w:val="28"/>
                <w:szCs w:val="28"/>
              </w:rPr>
            </w:pPr>
          </w:p>
          <w:p w14:paraId="5545FC02" w14:textId="77777777" w:rsidR="00147B7E" w:rsidRPr="008F6317" w:rsidRDefault="00147B7E" w:rsidP="00A7178B">
            <w:pPr>
              <w:rPr>
                <w:rFonts w:eastAsia="Times New Roman" w:cs="Times New Roman"/>
                <w:color w:val="000000"/>
                <w:sz w:val="28"/>
                <w:szCs w:val="28"/>
              </w:rPr>
            </w:pPr>
          </w:p>
          <w:p w14:paraId="78E1B004" w14:textId="77777777" w:rsidR="00147B7E" w:rsidRPr="008F6317" w:rsidRDefault="00147B7E" w:rsidP="00A7178B">
            <w:pPr>
              <w:rPr>
                <w:rFonts w:eastAsia="Times New Roman" w:cs="Times New Roman"/>
                <w:color w:val="000000"/>
                <w:sz w:val="28"/>
                <w:szCs w:val="28"/>
              </w:rPr>
            </w:pPr>
          </w:p>
          <w:p w14:paraId="052A7AC0" w14:textId="77777777" w:rsidR="00147B7E" w:rsidRPr="008F6317" w:rsidRDefault="00147B7E" w:rsidP="00A7178B">
            <w:pPr>
              <w:rPr>
                <w:rFonts w:eastAsia="Times New Roman" w:cs="Times New Roman"/>
                <w:color w:val="000000"/>
                <w:sz w:val="28"/>
                <w:szCs w:val="28"/>
              </w:rPr>
            </w:pPr>
          </w:p>
          <w:p w14:paraId="49B3BD70" w14:textId="77777777" w:rsidR="00147B7E" w:rsidRPr="008F6317" w:rsidRDefault="00147B7E" w:rsidP="00A7178B">
            <w:pPr>
              <w:jc w:val="center"/>
              <w:rPr>
                <w:rFonts w:eastAsia="Times New Roman" w:cs="Times New Roman"/>
                <w:color w:val="000000"/>
                <w:sz w:val="28"/>
                <w:szCs w:val="28"/>
              </w:rPr>
            </w:pPr>
          </w:p>
          <w:p w14:paraId="0F77598B" w14:textId="77777777" w:rsidR="00147B7E" w:rsidRPr="008F6317" w:rsidRDefault="00147B7E" w:rsidP="00A7178B">
            <w:pPr>
              <w:jc w:val="center"/>
              <w:rPr>
                <w:rFonts w:eastAsia="Times New Roman" w:cs="Times New Roman"/>
                <w:color w:val="000000"/>
                <w:sz w:val="28"/>
                <w:szCs w:val="28"/>
              </w:rPr>
            </w:pPr>
          </w:p>
          <w:p w14:paraId="70B2D387" w14:textId="77777777" w:rsidR="00147B7E" w:rsidRPr="008F6317" w:rsidRDefault="00147B7E" w:rsidP="00A7178B">
            <w:pPr>
              <w:jc w:val="center"/>
              <w:rPr>
                <w:rFonts w:eastAsia="Times New Roman" w:cs="Times New Roman"/>
                <w:color w:val="000000"/>
                <w:sz w:val="28"/>
                <w:szCs w:val="28"/>
              </w:rPr>
            </w:pPr>
          </w:p>
          <w:p w14:paraId="1769DE6D" w14:textId="77777777" w:rsidR="00147B7E" w:rsidRPr="008F6317" w:rsidRDefault="00147B7E" w:rsidP="00A7178B">
            <w:pPr>
              <w:jc w:val="center"/>
              <w:rPr>
                <w:rFonts w:eastAsia="Times New Roman" w:cs="Times New Roman"/>
                <w:color w:val="000000"/>
                <w:sz w:val="28"/>
                <w:szCs w:val="28"/>
              </w:rPr>
            </w:pPr>
          </w:p>
          <w:p w14:paraId="5386C327" w14:textId="77777777" w:rsidR="00147B7E" w:rsidRPr="008F6317" w:rsidRDefault="00147B7E" w:rsidP="00A7178B">
            <w:pPr>
              <w:jc w:val="center"/>
              <w:rPr>
                <w:rFonts w:eastAsia="Times New Roman" w:cs="Times New Roman"/>
                <w:color w:val="000000"/>
                <w:sz w:val="28"/>
                <w:szCs w:val="28"/>
              </w:rPr>
            </w:pPr>
          </w:p>
          <w:p w14:paraId="73F99AE9" w14:textId="77777777" w:rsidR="00147B7E" w:rsidRPr="008F6317" w:rsidRDefault="00147B7E" w:rsidP="00A7178B">
            <w:pPr>
              <w:jc w:val="center"/>
              <w:rPr>
                <w:rFonts w:eastAsia="Times New Roman" w:cs="Times New Roman"/>
                <w:color w:val="000000"/>
                <w:sz w:val="28"/>
                <w:szCs w:val="28"/>
              </w:rPr>
            </w:pPr>
          </w:p>
          <w:p w14:paraId="49B8E47D" w14:textId="77777777" w:rsidR="00147B7E" w:rsidRPr="008F6317" w:rsidRDefault="00147B7E" w:rsidP="00A7178B">
            <w:pPr>
              <w:jc w:val="center"/>
              <w:rPr>
                <w:rFonts w:eastAsia="Times New Roman" w:cs="Times New Roman"/>
                <w:color w:val="000000"/>
                <w:sz w:val="28"/>
                <w:szCs w:val="28"/>
              </w:rPr>
            </w:pPr>
          </w:p>
          <w:p w14:paraId="55227563" w14:textId="77777777" w:rsidR="00147B7E" w:rsidRPr="008F6317" w:rsidRDefault="00147B7E" w:rsidP="00A7178B">
            <w:pPr>
              <w:jc w:val="center"/>
              <w:rPr>
                <w:rFonts w:eastAsia="Times New Roman" w:cs="Times New Roman"/>
                <w:color w:val="000000"/>
                <w:sz w:val="28"/>
                <w:szCs w:val="28"/>
              </w:rPr>
            </w:pPr>
          </w:p>
          <w:p w14:paraId="25FE38F9" w14:textId="77777777" w:rsidR="00147B7E" w:rsidRPr="008F6317" w:rsidRDefault="00147B7E" w:rsidP="00A7178B">
            <w:pPr>
              <w:jc w:val="center"/>
              <w:rPr>
                <w:rFonts w:eastAsia="Times New Roman" w:cs="Times New Roman"/>
                <w:color w:val="000000"/>
                <w:sz w:val="28"/>
                <w:szCs w:val="28"/>
              </w:rPr>
            </w:pPr>
          </w:p>
          <w:p w14:paraId="24DC726A" w14:textId="77777777" w:rsidR="00147B7E" w:rsidRPr="008F6317" w:rsidRDefault="00147B7E" w:rsidP="00A7178B">
            <w:pPr>
              <w:jc w:val="center"/>
              <w:rPr>
                <w:rFonts w:eastAsia="Times New Roman" w:cs="Times New Roman"/>
                <w:color w:val="000000"/>
                <w:sz w:val="28"/>
                <w:szCs w:val="28"/>
              </w:rPr>
            </w:pPr>
          </w:p>
          <w:p w14:paraId="381E0AB3"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4</w:t>
            </w:r>
          </w:p>
          <w:p w14:paraId="738D45B9" w14:textId="77777777" w:rsidR="00147B7E" w:rsidRPr="008F6317" w:rsidRDefault="00147B7E" w:rsidP="00A7178B">
            <w:pPr>
              <w:jc w:val="center"/>
              <w:rPr>
                <w:rFonts w:eastAsia="Times New Roman" w:cs="Times New Roman"/>
                <w:color w:val="000000"/>
                <w:sz w:val="28"/>
                <w:szCs w:val="28"/>
              </w:rPr>
            </w:pPr>
          </w:p>
          <w:p w14:paraId="0DB8BC1A"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4</w:t>
            </w:r>
          </w:p>
          <w:p w14:paraId="0314E886" w14:textId="77777777" w:rsidR="00147B7E" w:rsidRPr="008F6317" w:rsidRDefault="00147B7E" w:rsidP="00A7178B">
            <w:pPr>
              <w:jc w:val="center"/>
              <w:rPr>
                <w:rFonts w:eastAsia="Times New Roman" w:cs="Times New Roman"/>
                <w:color w:val="000000"/>
                <w:sz w:val="28"/>
                <w:szCs w:val="28"/>
              </w:rPr>
            </w:pPr>
          </w:p>
          <w:p w14:paraId="5428FD33"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4</w:t>
            </w:r>
          </w:p>
          <w:p w14:paraId="438660ED" w14:textId="77777777" w:rsidR="00147B7E" w:rsidRPr="008F6317" w:rsidRDefault="00147B7E" w:rsidP="00A7178B">
            <w:pPr>
              <w:jc w:val="center"/>
              <w:rPr>
                <w:rFonts w:eastAsia="Times New Roman" w:cs="Times New Roman"/>
                <w:color w:val="000000"/>
                <w:sz w:val="28"/>
                <w:szCs w:val="28"/>
              </w:rPr>
            </w:pPr>
          </w:p>
          <w:p w14:paraId="154134F3"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4</w:t>
            </w:r>
          </w:p>
          <w:p w14:paraId="01990162"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t>4</w:t>
            </w:r>
          </w:p>
          <w:p w14:paraId="65D6BB6E" w14:textId="77777777" w:rsidR="00147B7E" w:rsidRPr="008F6317" w:rsidRDefault="00147B7E" w:rsidP="00A7178B">
            <w:pPr>
              <w:jc w:val="center"/>
              <w:rPr>
                <w:rFonts w:eastAsia="Times New Roman" w:cs="Times New Roman"/>
                <w:color w:val="000000"/>
                <w:sz w:val="28"/>
                <w:szCs w:val="28"/>
              </w:rPr>
            </w:pPr>
          </w:p>
          <w:p w14:paraId="79E158F4" w14:textId="77777777" w:rsidR="00147B7E" w:rsidRPr="008F6317" w:rsidRDefault="00147B7E" w:rsidP="00A7178B">
            <w:pPr>
              <w:jc w:val="center"/>
              <w:rPr>
                <w:rFonts w:eastAsia="Times New Roman" w:cs="Times New Roman"/>
                <w:color w:val="000000"/>
                <w:sz w:val="28"/>
                <w:szCs w:val="28"/>
              </w:rPr>
            </w:pPr>
            <w:r w:rsidRPr="008F6317">
              <w:rPr>
                <w:rFonts w:eastAsia="Times New Roman" w:cs="Times New Roman"/>
                <w:color w:val="000000"/>
                <w:sz w:val="28"/>
                <w:szCs w:val="28"/>
              </w:rPr>
              <w:lastRenderedPageBreak/>
              <w:t>4</w:t>
            </w:r>
          </w:p>
          <w:p w14:paraId="551E86D2" w14:textId="77777777" w:rsidR="00147B7E" w:rsidRPr="008F6317" w:rsidRDefault="00147B7E" w:rsidP="00A7178B">
            <w:pPr>
              <w:jc w:val="center"/>
              <w:rPr>
                <w:rFonts w:eastAsia="Times New Roman" w:cs="Times New Roman"/>
                <w:color w:val="000000"/>
                <w:sz w:val="28"/>
                <w:szCs w:val="28"/>
              </w:rPr>
            </w:pPr>
          </w:p>
        </w:tc>
        <w:tc>
          <w:tcPr>
            <w:tcW w:w="812" w:type="dxa"/>
            <w:tcBorders>
              <w:top w:val="single" w:sz="4" w:space="0" w:color="auto"/>
              <w:left w:val="single" w:sz="4" w:space="0" w:color="auto"/>
              <w:bottom w:val="single" w:sz="4" w:space="0" w:color="auto"/>
              <w:right w:val="single" w:sz="4" w:space="0" w:color="auto"/>
            </w:tcBorders>
          </w:tcPr>
          <w:p w14:paraId="0F26FBA3" w14:textId="77777777" w:rsidR="00147B7E" w:rsidRPr="008F6317" w:rsidRDefault="00147B7E" w:rsidP="00A7178B">
            <w:pPr>
              <w:jc w:val="center"/>
              <w:rPr>
                <w:rFonts w:eastAsia="Times New Roman" w:cs="Times New Roman"/>
                <w:b/>
                <w:color w:val="000000"/>
                <w:sz w:val="28"/>
                <w:szCs w:val="28"/>
              </w:rPr>
            </w:pPr>
            <w:r w:rsidRPr="008F6317">
              <w:rPr>
                <w:rFonts w:eastAsia="Times New Roman" w:cs="Times New Roman"/>
                <w:b/>
                <w:color w:val="000000"/>
                <w:sz w:val="28"/>
                <w:szCs w:val="28"/>
              </w:rPr>
              <w:lastRenderedPageBreak/>
              <w:t>2</w:t>
            </w:r>
          </w:p>
          <w:p w14:paraId="65904B6B" w14:textId="77777777" w:rsidR="00147B7E" w:rsidRPr="008F6317" w:rsidRDefault="00147B7E" w:rsidP="00A7178B">
            <w:pPr>
              <w:jc w:val="center"/>
              <w:rPr>
                <w:rFonts w:eastAsia="Times New Roman" w:cs="Times New Roman"/>
                <w:b/>
                <w:color w:val="000000"/>
                <w:sz w:val="28"/>
                <w:szCs w:val="28"/>
              </w:rPr>
            </w:pPr>
          </w:p>
          <w:p w14:paraId="6BAA3258" w14:textId="77777777" w:rsidR="00147B7E" w:rsidRPr="008F6317" w:rsidRDefault="00147B7E" w:rsidP="00A7178B">
            <w:pPr>
              <w:jc w:val="center"/>
              <w:rPr>
                <w:rFonts w:eastAsia="Times New Roman" w:cs="Times New Roman"/>
                <w:b/>
                <w:color w:val="000000"/>
                <w:sz w:val="28"/>
                <w:szCs w:val="28"/>
              </w:rPr>
            </w:pPr>
          </w:p>
          <w:p w14:paraId="7B5A3813" w14:textId="77777777" w:rsidR="00147B7E" w:rsidRPr="008F6317" w:rsidRDefault="00147B7E" w:rsidP="00A7178B">
            <w:pPr>
              <w:jc w:val="center"/>
              <w:rPr>
                <w:rFonts w:eastAsia="Times New Roman" w:cs="Times New Roman"/>
                <w:b/>
                <w:color w:val="000000"/>
                <w:sz w:val="28"/>
                <w:szCs w:val="28"/>
              </w:rPr>
            </w:pPr>
          </w:p>
          <w:p w14:paraId="4F263680" w14:textId="77777777" w:rsidR="00147B7E" w:rsidRPr="008F6317" w:rsidRDefault="00147B7E" w:rsidP="00A7178B">
            <w:pPr>
              <w:jc w:val="center"/>
              <w:rPr>
                <w:rFonts w:eastAsia="Times New Roman" w:cs="Times New Roman"/>
                <w:b/>
                <w:color w:val="000000"/>
                <w:sz w:val="28"/>
                <w:szCs w:val="28"/>
              </w:rPr>
            </w:pPr>
          </w:p>
          <w:p w14:paraId="0805A13F" w14:textId="77777777" w:rsidR="00147B7E" w:rsidRPr="008F6317" w:rsidRDefault="00147B7E" w:rsidP="00A7178B">
            <w:pPr>
              <w:jc w:val="center"/>
              <w:rPr>
                <w:rFonts w:eastAsia="Times New Roman" w:cs="Times New Roman"/>
                <w:b/>
                <w:color w:val="000000"/>
                <w:sz w:val="28"/>
                <w:szCs w:val="28"/>
              </w:rPr>
            </w:pPr>
          </w:p>
          <w:p w14:paraId="5B07B212" w14:textId="77777777" w:rsidR="00147B7E" w:rsidRPr="008F6317" w:rsidRDefault="00147B7E" w:rsidP="00A7178B">
            <w:pPr>
              <w:jc w:val="center"/>
              <w:rPr>
                <w:rFonts w:eastAsia="Times New Roman" w:cs="Times New Roman"/>
                <w:b/>
                <w:color w:val="000000"/>
                <w:sz w:val="28"/>
                <w:szCs w:val="28"/>
              </w:rPr>
            </w:pPr>
          </w:p>
          <w:p w14:paraId="5147419E" w14:textId="77777777" w:rsidR="00147B7E" w:rsidRPr="008F6317" w:rsidRDefault="00147B7E" w:rsidP="00A7178B">
            <w:pPr>
              <w:jc w:val="center"/>
              <w:rPr>
                <w:rFonts w:eastAsia="Times New Roman" w:cs="Times New Roman"/>
                <w:b/>
                <w:color w:val="000000"/>
                <w:sz w:val="28"/>
                <w:szCs w:val="28"/>
              </w:rPr>
            </w:pPr>
          </w:p>
          <w:p w14:paraId="35AD2583" w14:textId="77777777" w:rsidR="00147B7E" w:rsidRPr="008F6317" w:rsidRDefault="00147B7E" w:rsidP="00A7178B">
            <w:pPr>
              <w:jc w:val="center"/>
              <w:rPr>
                <w:rFonts w:eastAsia="Times New Roman" w:cs="Times New Roman"/>
                <w:b/>
                <w:color w:val="000000"/>
                <w:sz w:val="28"/>
                <w:szCs w:val="28"/>
              </w:rPr>
            </w:pPr>
          </w:p>
          <w:p w14:paraId="4E84E7A2" w14:textId="77777777" w:rsidR="00147B7E" w:rsidRPr="008F6317" w:rsidRDefault="00147B7E" w:rsidP="00A7178B">
            <w:pPr>
              <w:jc w:val="center"/>
              <w:rPr>
                <w:rFonts w:eastAsia="Times New Roman" w:cs="Times New Roman"/>
                <w:b/>
                <w:color w:val="000000"/>
                <w:sz w:val="28"/>
                <w:szCs w:val="28"/>
              </w:rPr>
            </w:pPr>
          </w:p>
          <w:p w14:paraId="5BB711E9" w14:textId="77777777" w:rsidR="00147B7E" w:rsidRPr="008F6317" w:rsidRDefault="00147B7E" w:rsidP="00A7178B">
            <w:pPr>
              <w:jc w:val="center"/>
              <w:rPr>
                <w:rFonts w:eastAsia="Times New Roman" w:cs="Times New Roman"/>
                <w:b/>
                <w:color w:val="000000"/>
                <w:sz w:val="28"/>
                <w:szCs w:val="28"/>
              </w:rPr>
            </w:pPr>
          </w:p>
          <w:p w14:paraId="1936EC3E" w14:textId="77777777" w:rsidR="00147B7E" w:rsidRPr="008F6317" w:rsidRDefault="00147B7E" w:rsidP="00A7178B">
            <w:pPr>
              <w:jc w:val="center"/>
              <w:rPr>
                <w:rFonts w:eastAsia="Times New Roman" w:cs="Times New Roman"/>
                <w:b/>
                <w:color w:val="000000"/>
                <w:sz w:val="28"/>
                <w:szCs w:val="28"/>
              </w:rPr>
            </w:pPr>
          </w:p>
          <w:p w14:paraId="6B11BCC5" w14:textId="77777777" w:rsidR="00147B7E" w:rsidRPr="008F6317" w:rsidRDefault="00147B7E" w:rsidP="00A7178B">
            <w:pPr>
              <w:jc w:val="center"/>
              <w:rPr>
                <w:rFonts w:eastAsia="Times New Roman" w:cs="Times New Roman"/>
                <w:b/>
                <w:color w:val="000000"/>
                <w:sz w:val="28"/>
                <w:szCs w:val="28"/>
              </w:rPr>
            </w:pPr>
          </w:p>
          <w:p w14:paraId="2283BEE4" w14:textId="77777777" w:rsidR="00147B7E" w:rsidRPr="008F6317" w:rsidRDefault="00147B7E" w:rsidP="00A7178B">
            <w:pPr>
              <w:jc w:val="center"/>
              <w:rPr>
                <w:rFonts w:eastAsia="Times New Roman" w:cs="Times New Roman"/>
                <w:b/>
                <w:color w:val="000000"/>
                <w:sz w:val="28"/>
                <w:szCs w:val="28"/>
              </w:rPr>
            </w:pPr>
          </w:p>
          <w:p w14:paraId="333EE4E8" w14:textId="77777777" w:rsidR="00147B7E" w:rsidRPr="008F6317" w:rsidRDefault="00147B7E" w:rsidP="00A7178B">
            <w:pPr>
              <w:jc w:val="center"/>
              <w:rPr>
                <w:rFonts w:eastAsia="Times New Roman" w:cs="Times New Roman"/>
                <w:b/>
                <w:color w:val="000000"/>
                <w:sz w:val="28"/>
                <w:szCs w:val="28"/>
              </w:rPr>
            </w:pPr>
          </w:p>
          <w:p w14:paraId="0EE054FA" w14:textId="77777777" w:rsidR="00147B7E" w:rsidRPr="008F6317" w:rsidRDefault="00147B7E" w:rsidP="00A7178B">
            <w:pPr>
              <w:jc w:val="center"/>
              <w:rPr>
                <w:rFonts w:eastAsia="Times New Roman" w:cs="Times New Roman"/>
                <w:b/>
                <w:color w:val="000000"/>
                <w:sz w:val="28"/>
                <w:szCs w:val="28"/>
              </w:rPr>
            </w:pPr>
          </w:p>
          <w:p w14:paraId="4F28B33E" w14:textId="77777777" w:rsidR="00147B7E" w:rsidRPr="008F6317" w:rsidRDefault="00147B7E" w:rsidP="00A7178B">
            <w:pPr>
              <w:jc w:val="center"/>
              <w:rPr>
                <w:rFonts w:eastAsia="Times New Roman" w:cs="Times New Roman"/>
                <w:b/>
                <w:color w:val="000000"/>
                <w:sz w:val="28"/>
                <w:szCs w:val="28"/>
              </w:rPr>
            </w:pPr>
          </w:p>
          <w:p w14:paraId="677122BE" w14:textId="77777777" w:rsidR="00147B7E" w:rsidRPr="008F6317" w:rsidRDefault="00147B7E" w:rsidP="00A7178B">
            <w:pPr>
              <w:jc w:val="center"/>
              <w:rPr>
                <w:rFonts w:eastAsia="Times New Roman" w:cs="Times New Roman"/>
                <w:b/>
                <w:color w:val="000000"/>
                <w:sz w:val="28"/>
                <w:szCs w:val="28"/>
              </w:rPr>
            </w:pPr>
          </w:p>
          <w:p w14:paraId="7A4ECF54" w14:textId="77777777" w:rsidR="00147B7E" w:rsidRPr="008F6317" w:rsidRDefault="00147B7E" w:rsidP="00A7178B">
            <w:pPr>
              <w:jc w:val="center"/>
              <w:rPr>
                <w:rFonts w:eastAsia="Times New Roman" w:cs="Times New Roman"/>
                <w:b/>
                <w:color w:val="000000"/>
                <w:sz w:val="28"/>
                <w:szCs w:val="28"/>
              </w:rPr>
            </w:pPr>
          </w:p>
          <w:p w14:paraId="3C74B078" w14:textId="77777777" w:rsidR="00147B7E" w:rsidRPr="008F6317" w:rsidRDefault="00147B7E" w:rsidP="00A7178B">
            <w:pPr>
              <w:jc w:val="center"/>
              <w:rPr>
                <w:rFonts w:eastAsia="Times New Roman" w:cs="Times New Roman"/>
                <w:b/>
                <w:color w:val="000000"/>
                <w:sz w:val="28"/>
                <w:szCs w:val="28"/>
              </w:rPr>
            </w:pPr>
          </w:p>
          <w:p w14:paraId="63A2B53F" w14:textId="77777777" w:rsidR="00147B7E" w:rsidRPr="008F6317" w:rsidRDefault="00147B7E" w:rsidP="00A7178B">
            <w:pPr>
              <w:jc w:val="center"/>
              <w:rPr>
                <w:rFonts w:eastAsia="Times New Roman" w:cs="Times New Roman"/>
                <w:b/>
                <w:color w:val="000000"/>
                <w:sz w:val="28"/>
                <w:szCs w:val="28"/>
              </w:rPr>
            </w:pPr>
          </w:p>
          <w:p w14:paraId="741020ED" w14:textId="77777777" w:rsidR="00147B7E" w:rsidRPr="008F6317" w:rsidRDefault="00147B7E" w:rsidP="00A7178B">
            <w:pPr>
              <w:jc w:val="center"/>
              <w:rPr>
                <w:rFonts w:eastAsia="Times New Roman" w:cs="Times New Roman"/>
                <w:b/>
                <w:color w:val="000000"/>
                <w:sz w:val="28"/>
                <w:szCs w:val="28"/>
              </w:rPr>
            </w:pPr>
          </w:p>
          <w:p w14:paraId="29CC2BA5" w14:textId="77777777" w:rsidR="00147B7E" w:rsidRPr="008F6317" w:rsidRDefault="00147B7E" w:rsidP="00A7178B">
            <w:pPr>
              <w:jc w:val="center"/>
              <w:rPr>
                <w:rFonts w:eastAsia="Times New Roman" w:cs="Times New Roman"/>
                <w:b/>
                <w:color w:val="000000"/>
                <w:sz w:val="28"/>
                <w:szCs w:val="28"/>
              </w:rPr>
            </w:pPr>
          </w:p>
          <w:p w14:paraId="18B3230C" w14:textId="77777777" w:rsidR="00147B7E" w:rsidRPr="008F6317" w:rsidRDefault="00147B7E" w:rsidP="00A7178B">
            <w:pPr>
              <w:jc w:val="center"/>
              <w:rPr>
                <w:rFonts w:eastAsia="Times New Roman" w:cs="Times New Roman"/>
                <w:b/>
                <w:color w:val="000000"/>
                <w:sz w:val="28"/>
                <w:szCs w:val="28"/>
              </w:rPr>
            </w:pPr>
          </w:p>
          <w:p w14:paraId="2B544F7D" w14:textId="77777777" w:rsidR="00147B7E" w:rsidRPr="008F6317" w:rsidRDefault="00147B7E" w:rsidP="00A7178B">
            <w:pPr>
              <w:jc w:val="center"/>
              <w:rPr>
                <w:rFonts w:eastAsia="Times New Roman" w:cs="Times New Roman"/>
                <w:b/>
                <w:color w:val="000000"/>
                <w:sz w:val="28"/>
                <w:szCs w:val="28"/>
              </w:rPr>
            </w:pPr>
          </w:p>
          <w:p w14:paraId="5C7A36DD" w14:textId="77777777" w:rsidR="00147B7E" w:rsidRPr="008F6317" w:rsidRDefault="00147B7E" w:rsidP="00A7178B">
            <w:pPr>
              <w:jc w:val="center"/>
              <w:rPr>
                <w:rFonts w:eastAsia="Times New Roman" w:cs="Times New Roman"/>
                <w:b/>
                <w:color w:val="000000"/>
                <w:sz w:val="28"/>
                <w:szCs w:val="28"/>
              </w:rPr>
            </w:pPr>
          </w:p>
          <w:p w14:paraId="5797AEED" w14:textId="77777777" w:rsidR="00147B7E" w:rsidRPr="008F6317" w:rsidRDefault="00147B7E" w:rsidP="00A7178B">
            <w:pPr>
              <w:jc w:val="center"/>
              <w:rPr>
                <w:rFonts w:eastAsia="Times New Roman" w:cs="Times New Roman"/>
                <w:b/>
                <w:color w:val="000000"/>
                <w:sz w:val="28"/>
                <w:szCs w:val="28"/>
              </w:rPr>
            </w:pPr>
          </w:p>
          <w:p w14:paraId="711E907D" w14:textId="77777777" w:rsidR="00147B7E" w:rsidRPr="008F6317" w:rsidRDefault="00147B7E" w:rsidP="00A7178B">
            <w:pPr>
              <w:jc w:val="center"/>
              <w:rPr>
                <w:rFonts w:eastAsia="Times New Roman" w:cs="Times New Roman"/>
                <w:bCs/>
                <w:color w:val="000000"/>
                <w:sz w:val="28"/>
                <w:szCs w:val="28"/>
              </w:rPr>
            </w:pPr>
            <w:r w:rsidRPr="008F6317">
              <w:rPr>
                <w:rFonts w:eastAsia="Times New Roman" w:cs="Times New Roman"/>
                <w:bCs/>
                <w:color w:val="000000"/>
                <w:sz w:val="28"/>
                <w:szCs w:val="28"/>
              </w:rPr>
              <w:t>2</w:t>
            </w:r>
          </w:p>
        </w:tc>
      </w:tr>
      <w:tr w:rsidR="00147B7E" w:rsidRPr="008F6317" w14:paraId="22A58CD4" w14:textId="77777777" w:rsidTr="00A7178B">
        <w:trPr>
          <w:trHeight w:val="420"/>
        </w:trPr>
        <w:tc>
          <w:tcPr>
            <w:tcW w:w="580" w:type="dxa"/>
            <w:tcBorders>
              <w:top w:val="single" w:sz="4" w:space="0" w:color="auto"/>
              <w:left w:val="single" w:sz="4" w:space="0" w:color="auto"/>
              <w:bottom w:val="single" w:sz="4" w:space="0" w:color="auto"/>
              <w:right w:val="single" w:sz="4" w:space="0" w:color="auto"/>
            </w:tcBorders>
          </w:tcPr>
          <w:p w14:paraId="7977DD56" w14:textId="77777777" w:rsidR="00147B7E" w:rsidRPr="008F6317" w:rsidRDefault="00147B7E" w:rsidP="00A7178B">
            <w:pPr>
              <w:jc w:val="center"/>
              <w:rPr>
                <w:rFonts w:eastAsia="Times New Roman" w:cs="Times New Roman"/>
                <w:color w:val="000000"/>
                <w:sz w:val="28"/>
                <w:szCs w:val="28"/>
              </w:rPr>
            </w:pPr>
          </w:p>
        </w:tc>
        <w:tc>
          <w:tcPr>
            <w:tcW w:w="5043" w:type="dxa"/>
            <w:tcBorders>
              <w:top w:val="single" w:sz="4" w:space="0" w:color="auto"/>
              <w:left w:val="single" w:sz="4" w:space="0" w:color="auto"/>
              <w:bottom w:val="single" w:sz="4" w:space="0" w:color="auto"/>
              <w:right w:val="single" w:sz="4" w:space="0" w:color="auto"/>
            </w:tcBorders>
          </w:tcPr>
          <w:p w14:paraId="067335F7" w14:textId="77777777" w:rsidR="00147B7E" w:rsidRPr="008F6317" w:rsidRDefault="00147B7E" w:rsidP="00A7178B">
            <w:pPr>
              <w:rPr>
                <w:rFonts w:eastAsia="Times New Roman" w:cs="Times New Roman"/>
                <w:b/>
                <w:color w:val="000000"/>
                <w:sz w:val="28"/>
                <w:szCs w:val="28"/>
              </w:rPr>
            </w:pPr>
            <w:proofErr w:type="spellStart"/>
            <w:r w:rsidRPr="008F6317">
              <w:rPr>
                <w:rFonts w:eastAsia="Times New Roman" w:cs="Times New Roman"/>
                <w:b/>
                <w:color w:val="000000"/>
                <w:sz w:val="28"/>
                <w:szCs w:val="28"/>
              </w:rPr>
              <w:t>Bài</w:t>
            </w:r>
            <w:proofErr w:type="spellEnd"/>
            <w:r w:rsidRPr="008F6317">
              <w:rPr>
                <w:rFonts w:eastAsia="Times New Roman" w:cs="Times New Roman"/>
                <w:b/>
                <w:color w:val="000000"/>
                <w:sz w:val="28"/>
                <w:szCs w:val="28"/>
              </w:rPr>
              <w:t xml:space="preserve"> 4: </w:t>
            </w:r>
            <w:proofErr w:type="spellStart"/>
            <w:r w:rsidRPr="008F6317">
              <w:rPr>
                <w:rFonts w:eastAsia="Times New Roman" w:cs="Times New Roman"/>
                <w:b/>
                <w:color w:val="000000"/>
                <w:sz w:val="28"/>
                <w:szCs w:val="28"/>
              </w:rPr>
              <w:t>Thi</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công</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mạch</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ứng</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dụng</w:t>
            </w:r>
            <w:proofErr w:type="spellEnd"/>
          </w:p>
          <w:p w14:paraId="0CE9F2D1"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1. </w:t>
            </w:r>
            <w:proofErr w:type="spellStart"/>
            <w:r w:rsidRPr="008F6317">
              <w:rPr>
                <w:rFonts w:eastAsia="Times New Roman" w:cs="Times New Roman"/>
                <w:color w:val="000000"/>
                <w:sz w:val="28"/>
                <w:szCs w:val="28"/>
              </w:rPr>
              <w:t>Thiết</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kế</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sơ</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đồ</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nguyên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lý</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và</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mạch</w:t>
            </w:r>
            <w:proofErr w:type="spellEnd"/>
            <w:r w:rsidRPr="008F6317">
              <w:rPr>
                <w:rFonts w:eastAsia="Times New Roman" w:cs="Times New Roman"/>
                <w:color w:val="000000"/>
                <w:sz w:val="28"/>
                <w:szCs w:val="28"/>
              </w:rPr>
              <w:t xml:space="preserve"> in</w:t>
            </w:r>
          </w:p>
          <w:p w14:paraId="0614E43E" w14:textId="77777777" w:rsidR="00147B7E" w:rsidRPr="008F6317" w:rsidRDefault="00147B7E" w:rsidP="00A7178B">
            <w:pPr>
              <w:rPr>
                <w:rFonts w:eastAsia="Times New Roman" w:cs="Times New Roman"/>
                <w:color w:val="000000"/>
                <w:sz w:val="28"/>
                <w:szCs w:val="28"/>
              </w:rPr>
            </w:pPr>
            <w:r w:rsidRPr="008F6317">
              <w:rPr>
                <w:rFonts w:eastAsia="Times New Roman" w:cs="Times New Roman"/>
                <w:color w:val="000000"/>
                <w:sz w:val="28"/>
                <w:szCs w:val="28"/>
              </w:rPr>
              <w:t xml:space="preserve">2. </w:t>
            </w:r>
            <w:proofErr w:type="spellStart"/>
            <w:r w:rsidRPr="008F6317">
              <w:rPr>
                <w:rFonts w:eastAsia="Times New Roman" w:cs="Times New Roman"/>
                <w:color w:val="000000"/>
                <w:sz w:val="28"/>
                <w:szCs w:val="28"/>
              </w:rPr>
              <w:t>Thi</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công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mạch</w:t>
            </w:r>
            <w:proofErr w:type="spellEnd"/>
            <w:r w:rsidRPr="008F6317">
              <w:rPr>
                <w:rFonts w:eastAsia="Times New Roman" w:cs="Times New Roman"/>
                <w:color w:val="000000"/>
                <w:sz w:val="28"/>
                <w:szCs w:val="28"/>
              </w:rPr>
              <w:t xml:space="preserve"> </w:t>
            </w:r>
          </w:p>
          <w:p w14:paraId="6A84C75B" w14:textId="77777777" w:rsidR="00147B7E" w:rsidRPr="008F6317" w:rsidRDefault="00147B7E" w:rsidP="00A7178B">
            <w:pPr>
              <w:rPr>
                <w:rFonts w:eastAsia="Times New Roman" w:cs="Times New Roman"/>
                <w:b/>
                <w:color w:val="000000"/>
                <w:sz w:val="28"/>
                <w:szCs w:val="28"/>
              </w:rPr>
            </w:pPr>
            <w:r w:rsidRPr="008F6317">
              <w:rPr>
                <w:rFonts w:eastAsia="Times New Roman" w:cs="Times New Roman"/>
                <w:color w:val="000000"/>
                <w:sz w:val="28"/>
                <w:szCs w:val="28"/>
              </w:rPr>
              <w:t xml:space="preserve">3. </w:t>
            </w:r>
            <w:proofErr w:type="spellStart"/>
            <w:r w:rsidRPr="008F6317">
              <w:rPr>
                <w:rFonts w:eastAsia="Times New Roman" w:cs="Times New Roman"/>
                <w:color w:val="000000"/>
                <w:sz w:val="28"/>
                <w:szCs w:val="28"/>
              </w:rPr>
              <w:t>Lập</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trình</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cho</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mạch</w:t>
            </w:r>
            <w:proofErr w:type="spellEnd"/>
          </w:p>
        </w:tc>
        <w:tc>
          <w:tcPr>
            <w:tcW w:w="782" w:type="dxa"/>
            <w:tcBorders>
              <w:top w:val="single" w:sz="4" w:space="0" w:color="auto"/>
              <w:left w:val="single" w:sz="4" w:space="0" w:color="auto"/>
              <w:bottom w:val="single" w:sz="4" w:space="0" w:color="auto"/>
              <w:right w:val="single" w:sz="4" w:space="0" w:color="auto"/>
            </w:tcBorders>
          </w:tcPr>
          <w:p w14:paraId="02E0EE0A" w14:textId="77777777" w:rsidR="00147B7E" w:rsidRPr="008F6317" w:rsidRDefault="00147B7E" w:rsidP="00A7178B">
            <w:pPr>
              <w:jc w:val="center"/>
              <w:rPr>
                <w:rFonts w:eastAsia="Times New Roman" w:cs="Times New Roman"/>
                <w:b/>
                <w:color w:val="000000"/>
                <w:sz w:val="28"/>
                <w:szCs w:val="28"/>
              </w:rPr>
            </w:pPr>
            <w:r w:rsidRPr="008F6317">
              <w:rPr>
                <w:rFonts w:eastAsia="Times New Roman" w:cs="Times New Roman"/>
                <w:b/>
                <w:color w:val="000000"/>
                <w:sz w:val="28"/>
                <w:szCs w:val="28"/>
              </w:rPr>
              <w:t>12</w:t>
            </w:r>
          </w:p>
        </w:tc>
        <w:tc>
          <w:tcPr>
            <w:tcW w:w="918" w:type="dxa"/>
            <w:tcBorders>
              <w:top w:val="single" w:sz="4" w:space="0" w:color="auto"/>
              <w:left w:val="single" w:sz="4" w:space="0" w:color="auto"/>
              <w:bottom w:val="single" w:sz="4" w:space="0" w:color="auto"/>
              <w:right w:val="single" w:sz="4" w:space="0" w:color="auto"/>
            </w:tcBorders>
          </w:tcPr>
          <w:p w14:paraId="0A18B267" w14:textId="77777777" w:rsidR="00147B7E" w:rsidRPr="008F6317" w:rsidRDefault="00147B7E" w:rsidP="00A7178B">
            <w:pPr>
              <w:jc w:val="center"/>
              <w:rPr>
                <w:rFonts w:eastAsia="Times New Roman" w:cs="Times New Roman"/>
                <w:b/>
                <w:color w:val="000000"/>
                <w:sz w:val="28"/>
                <w:szCs w:val="28"/>
              </w:rPr>
            </w:pPr>
          </w:p>
        </w:tc>
        <w:tc>
          <w:tcPr>
            <w:tcW w:w="1107" w:type="dxa"/>
            <w:tcBorders>
              <w:top w:val="single" w:sz="4" w:space="0" w:color="auto"/>
              <w:left w:val="single" w:sz="4" w:space="0" w:color="auto"/>
              <w:bottom w:val="single" w:sz="4" w:space="0" w:color="auto"/>
              <w:right w:val="single" w:sz="4" w:space="0" w:color="auto"/>
            </w:tcBorders>
          </w:tcPr>
          <w:p w14:paraId="7080D8CF" w14:textId="77777777" w:rsidR="00147B7E" w:rsidRPr="008F6317" w:rsidRDefault="00147B7E" w:rsidP="00A7178B">
            <w:pPr>
              <w:jc w:val="center"/>
              <w:rPr>
                <w:rFonts w:eastAsia="Times New Roman" w:cs="Times New Roman"/>
                <w:b/>
                <w:color w:val="000000"/>
                <w:sz w:val="28"/>
                <w:szCs w:val="28"/>
              </w:rPr>
            </w:pPr>
            <w:r w:rsidRPr="008F6317">
              <w:rPr>
                <w:rFonts w:eastAsia="Times New Roman" w:cs="Times New Roman"/>
                <w:b/>
                <w:color w:val="000000"/>
                <w:sz w:val="28"/>
                <w:szCs w:val="28"/>
              </w:rPr>
              <w:t>12</w:t>
            </w:r>
          </w:p>
          <w:p w14:paraId="1A0A614C" w14:textId="77777777" w:rsidR="00147B7E" w:rsidRPr="008F6317" w:rsidRDefault="00147B7E" w:rsidP="00A7178B">
            <w:pPr>
              <w:jc w:val="center"/>
              <w:rPr>
                <w:rFonts w:eastAsia="Times New Roman" w:cs="Times New Roman"/>
                <w:bCs/>
                <w:color w:val="000000"/>
                <w:sz w:val="28"/>
                <w:szCs w:val="28"/>
              </w:rPr>
            </w:pPr>
            <w:r w:rsidRPr="008F6317">
              <w:rPr>
                <w:rFonts w:eastAsia="Times New Roman" w:cs="Times New Roman"/>
                <w:bCs/>
                <w:color w:val="000000"/>
                <w:sz w:val="28"/>
                <w:szCs w:val="28"/>
              </w:rPr>
              <w:t>4</w:t>
            </w:r>
          </w:p>
          <w:p w14:paraId="1B435EBA" w14:textId="77777777" w:rsidR="00147B7E" w:rsidRPr="008F6317" w:rsidRDefault="00147B7E" w:rsidP="00A7178B">
            <w:pPr>
              <w:jc w:val="center"/>
              <w:rPr>
                <w:rFonts w:eastAsia="Times New Roman" w:cs="Times New Roman"/>
                <w:bCs/>
                <w:color w:val="000000"/>
                <w:sz w:val="28"/>
                <w:szCs w:val="28"/>
              </w:rPr>
            </w:pPr>
            <w:r w:rsidRPr="008F6317">
              <w:rPr>
                <w:rFonts w:eastAsia="Times New Roman" w:cs="Times New Roman"/>
                <w:bCs/>
                <w:color w:val="000000"/>
                <w:sz w:val="28"/>
                <w:szCs w:val="28"/>
              </w:rPr>
              <w:t>4</w:t>
            </w:r>
          </w:p>
          <w:p w14:paraId="0295CF4E" w14:textId="77777777" w:rsidR="00147B7E" w:rsidRPr="008F6317" w:rsidRDefault="00147B7E" w:rsidP="00A7178B">
            <w:pPr>
              <w:jc w:val="center"/>
              <w:rPr>
                <w:rFonts w:eastAsia="Times New Roman" w:cs="Times New Roman"/>
                <w:b/>
                <w:color w:val="000000"/>
                <w:sz w:val="28"/>
                <w:szCs w:val="28"/>
              </w:rPr>
            </w:pPr>
            <w:r w:rsidRPr="008F6317">
              <w:rPr>
                <w:rFonts w:eastAsia="Times New Roman" w:cs="Times New Roman"/>
                <w:bCs/>
                <w:color w:val="000000"/>
                <w:sz w:val="28"/>
                <w:szCs w:val="28"/>
              </w:rPr>
              <w:t>4</w:t>
            </w:r>
          </w:p>
        </w:tc>
        <w:tc>
          <w:tcPr>
            <w:tcW w:w="812" w:type="dxa"/>
            <w:tcBorders>
              <w:top w:val="single" w:sz="4" w:space="0" w:color="auto"/>
              <w:left w:val="single" w:sz="4" w:space="0" w:color="auto"/>
              <w:bottom w:val="single" w:sz="4" w:space="0" w:color="auto"/>
              <w:right w:val="single" w:sz="4" w:space="0" w:color="auto"/>
            </w:tcBorders>
          </w:tcPr>
          <w:p w14:paraId="483E8C9F" w14:textId="77777777" w:rsidR="00147B7E" w:rsidRPr="008F6317" w:rsidRDefault="00147B7E" w:rsidP="00A7178B">
            <w:pPr>
              <w:jc w:val="center"/>
              <w:rPr>
                <w:rFonts w:eastAsia="Times New Roman" w:cs="Times New Roman"/>
                <w:b/>
                <w:color w:val="000000"/>
                <w:sz w:val="28"/>
                <w:szCs w:val="28"/>
              </w:rPr>
            </w:pPr>
          </w:p>
        </w:tc>
      </w:tr>
      <w:tr w:rsidR="00147B7E" w:rsidRPr="008F6317" w14:paraId="7A18188D" w14:textId="77777777" w:rsidTr="00A7178B">
        <w:trPr>
          <w:trHeight w:val="420"/>
        </w:trPr>
        <w:tc>
          <w:tcPr>
            <w:tcW w:w="580" w:type="dxa"/>
            <w:tcBorders>
              <w:top w:val="single" w:sz="4" w:space="0" w:color="auto"/>
              <w:left w:val="single" w:sz="4" w:space="0" w:color="auto"/>
              <w:bottom w:val="single" w:sz="4" w:space="0" w:color="auto"/>
              <w:right w:val="single" w:sz="4" w:space="0" w:color="auto"/>
            </w:tcBorders>
          </w:tcPr>
          <w:p w14:paraId="44185C0F" w14:textId="77777777" w:rsidR="00147B7E" w:rsidRPr="008F6317" w:rsidRDefault="00147B7E" w:rsidP="00A7178B">
            <w:pPr>
              <w:jc w:val="center"/>
              <w:rPr>
                <w:rFonts w:eastAsia="Times New Roman" w:cs="Times New Roman"/>
                <w:color w:val="000000"/>
                <w:sz w:val="28"/>
                <w:szCs w:val="28"/>
              </w:rPr>
            </w:pPr>
          </w:p>
        </w:tc>
        <w:tc>
          <w:tcPr>
            <w:tcW w:w="5043" w:type="dxa"/>
            <w:tcBorders>
              <w:top w:val="single" w:sz="4" w:space="0" w:color="auto"/>
              <w:left w:val="single" w:sz="4" w:space="0" w:color="auto"/>
              <w:bottom w:val="single" w:sz="4" w:space="0" w:color="auto"/>
              <w:right w:val="single" w:sz="4" w:space="0" w:color="auto"/>
            </w:tcBorders>
            <w:hideMark/>
          </w:tcPr>
          <w:p w14:paraId="75908A61" w14:textId="77777777" w:rsidR="00147B7E" w:rsidRPr="008F6317" w:rsidRDefault="00147B7E" w:rsidP="00A7178B">
            <w:pPr>
              <w:jc w:val="center"/>
              <w:rPr>
                <w:rFonts w:eastAsia="Times New Roman" w:cs="Times New Roman"/>
                <w:b/>
                <w:color w:val="000000"/>
                <w:sz w:val="28"/>
                <w:szCs w:val="28"/>
              </w:rPr>
            </w:pPr>
            <w:proofErr w:type="spellStart"/>
            <w:r w:rsidRPr="008F6317">
              <w:rPr>
                <w:rFonts w:eastAsia="Times New Roman" w:cs="Times New Roman"/>
                <w:b/>
                <w:color w:val="000000"/>
                <w:sz w:val="28"/>
                <w:szCs w:val="28"/>
              </w:rPr>
              <w:t>Cộng</w:t>
            </w:r>
            <w:proofErr w:type="spellEnd"/>
          </w:p>
        </w:tc>
        <w:tc>
          <w:tcPr>
            <w:tcW w:w="782" w:type="dxa"/>
            <w:tcBorders>
              <w:top w:val="single" w:sz="4" w:space="0" w:color="auto"/>
              <w:left w:val="single" w:sz="4" w:space="0" w:color="auto"/>
              <w:bottom w:val="single" w:sz="4" w:space="0" w:color="auto"/>
              <w:right w:val="single" w:sz="4" w:space="0" w:color="auto"/>
            </w:tcBorders>
            <w:hideMark/>
          </w:tcPr>
          <w:p w14:paraId="4519B0C3" w14:textId="77777777" w:rsidR="00147B7E" w:rsidRPr="008F6317" w:rsidRDefault="00147B7E" w:rsidP="00A7178B">
            <w:pPr>
              <w:jc w:val="center"/>
              <w:rPr>
                <w:rFonts w:eastAsia="Times New Roman" w:cs="Times New Roman"/>
                <w:b/>
                <w:color w:val="000000"/>
                <w:sz w:val="28"/>
                <w:szCs w:val="28"/>
              </w:rPr>
            </w:pPr>
            <w:r w:rsidRPr="008F6317">
              <w:rPr>
                <w:rFonts w:eastAsia="Times New Roman" w:cs="Times New Roman"/>
                <w:b/>
                <w:color w:val="000000"/>
                <w:sz w:val="28"/>
                <w:szCs w:val="28"/>
              </w:rPr>
              <w:t>105</w:t>
            </w:r>
          </w:p>
        </w:tc>
        <w:tc>
          <w:tcPr>
            <w:tcW w:w="918" w:type="dxa"/>
            <w:tcBorders>
              <w:top w:val="single" w:sz="4" w:space="0" w:color="auto"/>
              <w:left w:val="single" w:sz="4" w:space="0" w:color="auto"/>
              <w:bottom w:val="single" w:sz="4" w:space="0" w:color="auto"/>
              <w:right w:val="single" w:sz="4" w:space="0" w:color="auto"/>
            </w:tcBorders>
            <w:hideMark/>
          </w:tcPr>
          <w:p w14:paraId="059EF6B2" w14:textId="77777777" w:rsidR="00147B7E" w:rsidRPr="008F6317" w:rsidRDefault="00147B7E" w:rsidP="00A7178B">
            <w:pPr>
              <w:jc w:val="center"/>
              <w:rPr>
                <w:rFonts w:eastAsia="Times New Roman" w:cs="Times New Roman"/>
                <w:b/>
                <w:color w:val="000000"/>
                <w:sz w:val="28"/>
                <w:szCs w:val="28"/>
              </w:rPr>
            </w:pPr>
            <w:r w:rsidRPr="008F6317">
              <w:rPr>
                <w:rFonts w:eastAsia="Times New Roman" w:cs="Times New Roman"/>
                <w:b/>
                <w:color w:val="000000"/>
                <w:sz w:val="28"/>
                <w:szCs w:val="28"/>
              </w:rPr>
              <w:t>45</w:t>
            </w:r>
          </w:p>
        </w:tc>
        <w:tc>
          <w:tcPr>
            <w:tcW w:w="1107" w:type="dxa"/>
            <w:tcBorders>
              <w:top w:val="single" w:sz="4" w:space="0" w:color="auto"/>
              <w:left w:val="single" w:sz="4" w:space="0" w:color="auto"/>
              <w:bottom w:val="single" w:sz="4" w:space="0" w:color="auto"/>
              <w:right w:val="single" w:sz="4" w:space="0" w:color="auto"/>
            </w:tcBorders>
            <w:hideMark/>
          </w:tcPr>
          <w:p w14:paraId="3E6AB393" w14:textId="77777777" w:rsidR="00147B7E" w:rsidRPr="008F6317" w:rsidRDefault="00147B7E" w:rsidP="00A7178B">
            <w:pPr>
              <w:jc w:val="center"/>
              <w:rPr>
                <w:rFonts w:eastAsia="Times New Roman" w:cs="Times New Roman"/>
                <w:b/>
                <w:color w:val="000000"/>
                <w:sz w:val="28"/>
                <w:szCs w:val="28"/>
              </w:rPr>
            </w:pPr>
            <w:r w:rsidRPr="008F6317">
              <w:rPr>
                <w:rFonts w:eastAsia="Times New Roman" w:cs="Times New Roman"/>
                <w:b/>
                <w:color w:val="000000"/>
                <w:sz w:val="28"/>
                <w:szCs w:val="28"/>
              </w:rPr>
              <w:t>56</w:t>
            </w:r>
          </w:p>
        </w:tc>
        <w:tc>
          <w:tcPr>
            <w:tcW w:w="812" w:type="dxa"/>
            <w:tcBorders>
              <w:top w:val="single" w:sz="4" w:space="0" w:color="auto"/>
              <w:left w:val="single" w:sz="4" w:space="0" w:color="auto"/>
              <w:bottom w:val="single" w:sz="4" w:space="0" w:color="auto"/>
              <w:right w:val="single" w:sz="4" w:space="0" w:color="auto"/>
            </w:tcBorders>
            <w:hideMark/>
          </w:tcPr>
          <w:p w14:paraId="1E77EEFD" w14:textId="77777777" w:rsidR="00147B7E" w:rsidRPr="008F6317" w:rsidRDefault="00147B7E" w:rsidP="00A7178B">
            <w:pPr>
              <w:jc w:val="center"/>
              <w:rPr>
                <w:rFonts w:eastAsia="Times New Roman" w:cs="Times New Roman"/>
                <w:b/>
                <w:color w:val="000000"/>
                <w:sz w:val="28"/>
                <w:szCs w:val="28"/>
              </w:rPr>
            </w:pPr>
            <w:r w:rsidRPr="008F6317">
              <w:rPr>
                <w:rFonts w:eastAsia="Times New Roman" w:cs="Times New Roman"/>
                <w:b/>
                <w:color w:val="000000"/>
                <w:sz w:val="28"/>
                <w:szCs w:val="28"/>
              </w:rPr>
              <w:t>4</w:t>
            </w:r>
          </w:p>
        </w:tc>
      </w:tr>
    </w:tbl>
    <w:p w14:paraId="0972E5B8" w14:textId="77777777" w:rsidR="00147B7E" w:rsidRPr="008F6317" w:rsidRDefault="00147B7E" w:rsidP="00147B7E">
      <w:pPr>
        <w:spacing w:before="120" w:line="240" w:lineRule="auto"/>
        <w:jc w:val="both"/>
        <w:rPr>
          <w:rFonts w:eastAsia="Times New Roman" w:cs="Times New Roman"/>
          <w:color w:val="000000"/>
          <w:sz w:val="28"/>
          <w:szCs w:val="28"/>
        </w:rPr>
      </w:pPr>
      <w:r w:rsidRPr="008F6317">
        <w:rPr>
          <w:rFonts w:eastAsia="Times New Roman" w:cs="Times New Roman"/>
          <w:color w:val="000000"/>
          <w:sz w:val="28"/>
          <w:szCs w:val="28"/>
        </w:rPr>
        <w:t xml:space="preserve">2. </w:t>
      </w:r>
      <w:proofErr w:type="spellStart"/>
      <w:r w:rsidRPr="008F6317">
        <w:rPr>
          <w:rFonts w:eastAsia="Times New Roman" w:cs="Times New Roman"/>
          <w:color w:val="000000"/>
          <w:sz w:val="28"/>
          <w:szCs w:val="28"/>
        </w:rPr>
        <w:t>Nội</w:t>
      </w:r>
      <w:proofErr w:type="spellEnd"/>
      <w:r w:rsidRPr="008F6317">
        <w:rPr>
          <w:rFonts w:eastAsia="Times New Roman" w:cs="Times New Roman"/>
          <w:color w:val="000000"/>
          <w:sz w:val="28"/>
          <w:szCs w:val="28"/>
        </w:rPr>
        <w:t xml:space="preserve"> dung chi </w:t>
      </w:r>
      <w:proofErr w:type="spellStart"/>
      <w:proofErr w:type="gramStart"/>
      <w:r w:rsidRPr="008F6317">
        <w:rPr>
          <w:rFonts w:eastAsia="Times New Roman" w:cs="Times New Roman"/>
          <w:color w:val="000000"/>
          <w:sz w:val="28"/>
          <w:szCs w:val="28"/>
        </w:rPr>
        <w:t>tiết</w:t>
      </w:r>
      <w:proofErr w:type="spellEnd"/>
      <w:r w:rsidRPr="008F6317">
        <w:rPr>
          <w:rFonts w:eastAsia="Times New Roman" w:cs="Times New Roman"/>
          <w:color w:val="000000"/>
          <w:sz w:val="28"/>
          <w:szCs w:val="28"/>
        </w:rPr>
        <w:t xml:space="preserve"> :</w:t>
      </w:r>
      <w:proofErr w:type="gramEnd"/>
    </w:p>
    <w:p w14:paraId="17E36723" w14:textId="77777777" w:rsidR="00147B7E" w:rsidRPr="008F6317" w:rsidRDefault="00147B7E" w:rsidP="00147B7E">
      <w:pPr>
        <w:spacing w:before="120" w:line="240" w:lineRule="auto"/>
        <w:jc w:val="both"/>
        <w:rPr>
          <w:rFonts w:eastAsia="Times New Roman" w:cs="Times New Roman"/>
          <w:color w:val="000000"/>
          <w:sz w:val="28"/>
          <w:szCs w:val="28"/>
        </w:rPr>
      </w:pPr>
      <w:proofErr w:type="spellStart"/>
      <w:r w:rsidRPr="008F6317">
        <w:rPr>
          <w:rFonts w:eastAsia="Times New Roman" w:cs="Times New Roman"/>
          <w:color w:val="000000"/>
          <w:sz w:val="28"/>
          <w:szCs w:val="28"/>
        </w:rPr>
        <w:t>Bài</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mở</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đầu</w:t>
      </w:r>
      <w:proofErr w:type="spellEnd"/>
      <w:r w:rsidRPr="008F6317">
        <w:rPr>
          <w:rFonts w:eastAsia="Times New Roman" w:cs="Times New Roman"/>
          <w:color w:val="000000"/>
          <w:sz w:val="28"/>
          <w:szCs w:val="28"/>
        </w:rPr>
        <w:t>:</w:t>
      </w:r>
    </w:p>
    <w:p w14:paraId="09F87266" w14:textId="77777777" w:rsidR="00147B7E" w:rsidRPr="008F6317" w:rsidRDefault="00147B7E" w:rsidP="00147B7E">
      <w:pPr>
        <w:rPr>
          <w:rFonts w:eastAsia="Times New Roman" w:cs="Times New Roman"/>
          <w:i/>
          <w:color w:val="000000"/>
          <w:sz w:val="28"/>
          <w:szCs w:val="28"/>
        </w:rPr>
      </w:pPr>
      <w:proofErr w:type="spellStart"/>
      <w:r w:rsidRPr="008F6317">
        <w:rPr>
          <w:rFonts w:eastAsia="Times New Roman" w:cs="Times New Roman"/>
          <w:b/>
          <w:color w:val="000000"/>
          <w:sz w:val="28"/>
          <w:szCs w:val="28"/>
        </w:rPr>
        <w:t>Bài</w:t>
      </w:r>
      <w:proofErr w:type="spellEnd"/>
      <w:r w:rsidRPr="008F6317">
        <w:rPr>
          <w:rFonts w:eastAsia="Times New Roman" w:cs="Times New Roman"/>
          <w:b/>
          <w:color w:val="000000"/>
          <w:sz w:val="28"/>
          <w:szCs w:val="28"/>
        </w:rPr>
        <w:t xml:space="preserve"> 1:</w:t>
      </w:r>
      <w:r w:rsidRPr="008F6317">
        <w:rPr>
          <w:rFonts w:eastAsia="Times New Roman" w:cs="Times New Roman"/>
          <w:b/>
          <w:color w:val="000000"/>
          <w:sz w:val="28"/>
          <w:szCs w:val="28"/>
        </w:rPr>
        <w:tab/>
      </w:r>
      <w:proofErr w:type="spellStart"/>
      <w:r w:rsidRPr="008F6317">
        <w:rPr>
          <w:rFonts w:eastAsia="Times New Roman" w:cs="Times New Roman"/>
          <w:b/>
          <w:color w:val="000000"/>
          <w:sz w:val="28"/>
          <w:szCs w:val="28"/>
        </w:rPr>
        <w:t>Tổng</w:t>
      </w:r>
      <w:proofErr w:type="spellEnd"/>
      <w:r w:rsidRPr="008F6317">
        <w:rPr>
          <w:rFonts w:eastAsia="Times New Roman" w:cs="Times New Roman"/>
          <w:b/>
          <w:color w:val="000000"/>
          <w:sz w:val="28"/>
          <w:szCs w:val="28"/>
        </w:rPr>
        <w:t xml:space="preserve"> Quan</w:t>
      </w:r>
      <w:r w:rsidRPr="008F6317">
        <w:rPr>
          <w:rFonts w:eastAsia="Times New Roman" w:cs="Times New Roman"/>
          <w:color w:val="000000"/>
          <w:sz w:val="28"/>
          <w:szCs w:val="28"/>
        </w:rPr>
        <w:tab/>
      </w:r>
      <w:r w:rsidRPr="008F6317">
        <w:rPr>
          <w:rFonts w:eastAsia="Times New Roman" w:cs="Times New Roman"/>
          <w:color w:val="000000"/>
          <w:sz w:val="28"/>
          <w:szCs w:val="28"/>
        </w:rPr>
        <w:tab/>
      </w:r>
      <w:r w:rsidRPr="008F6317">
        <w:rPr>
          <w:rFonts w:eastAsia="Times New Roman" w:cs="Times New Roman"/>
          <w:color w:val="000000"/>
          <w:sz w:val="28"/>
          <w:szCs w:val="28"/>
        </w:rPr>
        <w:tab/>
      </w:r>
      <w:r w:rsidRPr="008F6317">
        <w:rPr>
          <w:rFonts w:eastAsia="Times New Roman" w:cs="Times New Roman"/>
          <w:color w:val="000000"/>
          <w:sz w:val="28"/>
          <w:szCs w:val="28"/>
        </w:rPr>
        <w:tab/>
      </w:r>
      <w:r w:rsidRPr="008F6317">
        <w:rPr>
          <w:rFonts w:eastAsia="Times New Roman" w:cs="Times New Roman"/>
          <w:color w:val="000000"/>
          <w:sz w:val="28"/>
          <w:szCs w:val="28"/>
        </w:rPr>
        <w:tab/>
      </w:r>
      <w:r w:rsidRPr="008F6317">
        <w:rPr>
          <w:rFonts w:eastAsia="Times New Roman" w:cs="Times New Roman"/>
          <w:color w:val="000000"/>
          <w:sz w:val="28"/>
          <w:szCs w:val="28"/>
        </w:rPr>
        <w:tab/>
      </w:r>
      <w:r w:rsidRPr="008F6317">
        <w:rPr>
          <w:rFonts w:eastAsia="Times New Roman" w:cs="Times New Roman"/>
          <w:color w:val="000000"/>
          <w:sz w:val="28"/>
          <w:szCs w:val="28"/>
        </w:rPr>
        <w:tab/>
      </w:r>
      <w:proofErr w:type="spellStart"/>
      <w:r w:rsidRPr="008F6317">
        <w:rPr>
          <w:rFonts w:eastAsia="Times New Roman" w:cs="Times New Roman"/>
          <w:i/>
          <w:color w:val="000000"/>
          <w:sz w:val="28"/>
          <w:szCs w:val="28"/>
        </w:rPr>
        <w:t>Thời</w:t>
      </w:r>
      <w:proofErr w:type="spellEnd"/>
      <w:r w:rsidRPr="008F6317">
        <w:rPr>
          <w:rFonts w:eastAsia="Times New Roman" w:cs="Times New Roman"/>
          <w:i/>
          <w:color w:val="000000"/>
          <w:sz w:val="28"/>
          <w:szCs w:val="28"/>
        </w:rPr>
        <w:t xml:space="preserve"> </w:t>
      </w:r>
      <w:proofErr w:type="spellStart"/>
      <w:r w:rsidRPr="008F6317">
        <w:rPr>
          <w:rFonts w:eastAsia="Times New Roman" w:cs="Times New Roman"/>
          <w:i/>
          <w:color w:val="000000"/>
          <w:sz w:val="28"/>
          <w:szCs w:val="28"/>
        </w:rPr>
        <w:t>gian</w:t>
      </w:r>
      <w:proofErr w:type="spellEnd"/>
      <w:r w:rsidRPr="008F6317">
        <w:rPr>
          <w:rFonts w:eastAsia="Times New Roman" w:cs="Times New Roman"/>
          <w:i/>
          <w:color w:val="000000"/>
          <w:sz w:val="28"/>
          <w:szCs w:val="28"/>
        </w:rPr>
        <w:t xml:space="preserve">: 9 </w:t>
      </w:r>
      <w:proofErr w:type="spellStart"/>
      <w:r w:rsidRPr="008F6317">
        <w:rPr>
          <w:rFonts w:eastAsia="Times New Roman" w:cs="Times New Roman"/>
          <w:i/>
          <w:color w:val="000000"/>
          <w:sz w:val="28"/>
          <w:szCs w:val="28"/>
        </w:rPr>
        <w:t>giờ</w:t>
      </w:r>
      <w:proofErr w:type="spellEnd"/>
    </w:p>
    <w:p w14:paraId="1B496DE0" w14:textId="77777777" w:rsidR="00147B7E" w:rsidRPr="008F6317" w:rsidRDefault="00147B7E" w:rsidP="00147B7E">
      <w:pPr>
        <w:jc w:val="right"/>
        <w:rPr>
          <w:rFonts w:eastAsia="Times New Roman" w:cs="Times New Roman"/>
          <w:i/>
          <w:color w:val="000000"/>
          <w:spacing w:val="6"/>
          <w:sz w:val="28"/>
          <w:szCs w:val="28"/>
          <w:lang w:val="pt-BR"/>
        </w:rPr>
      </w:pPr>
      <w:r w:rsidRPr="008F6317">
        <w:rPr>
          <w:rFonts w:eastAsia="Times New Roman" w:cs="Times New Roman"/>
          <w:i/>
          <w:color w:val="000000"/>
          <w:spacing w:val="6"/>
          <w:sz w:val="28"/>
          <w:szCs w:val="28"/>
          <w:lang w:val="pt-BR"/>
        </w:rPr>
        <w:t>(LT: 5 giờ; TH: 4 giờ; KT: 0 giờ)</w:t>
      </w:r>
    </w:p>
    <w:p w14:paraId="6B08F467" w14:textId="77777777" w:rsidR="00147B7E" w:rsidRPr="008F6317" w:rsidRDefault="00147B7E" w:rsidP="00147B7E">
      <w:pPr>
        <w:jc w:val="both"/>
        <w:rPr>
          <w:rFonts w:eastAsia="Times New Roman" w:cs="Times New Roman"/>
          <w:color w:val="000000"/>
          <w:sz w:val="28"/>
          <w:szCs w:val="28"/>
          <w:lang w:val="pt-BR"/>
        </w:rPr>
      </w:pPr>
      <w:r w:rsidRPr="008F6317">
        <w:rPr>
          <w:rFonts w:eastAsia="Times New Roman" w:cs="Times New Roman"/>
          <w:color w:val="000000"/>
          <w:sz w:val="28"/>
          <w:szCs w:val="28"/>
          <w:lang w:val="pt-BR"/>
        </w:rPr>
        <w:t>1. Mục tiêu:</w:t>
      </w:r>
    </w:p>
    <w:p w14:paraId="5194FEF0" w14:textId="77777777" w:rsidR="00147B7E" w:rsidRPr="008F6317" w:rsidRDefault="00147B7E" w:rsidP="00147B7E">
      <w:pPr>
        <w:ind w:firstLine="284"/>
        <w:jc w:val="both"/>
        <w:rPr>
          <w:rFonts w:eastAsia="Times New Roman" w:cs="Times New Roman"/>
          <w:color w:val="000000"/>
          <w:spacing w:val="6"/>
          <w:sz w:val="28"/>
          <w:szCs w:val="28"/>
          <w:lang w:val="pt-BR"/>
        </w:rPr>
      </w:pPr>
      <w:r w:rsidRPr="008F6317">
        <w:rPr>
          <w:rFonts w:eastAsia="Times New Roman" w:cs="Times New Roman"/>
          <w:color w:val="000000"/>
          <w:spacing w:val="6"/>
          <w:sz w:val="28"/>
          <w:szCs w:val="28"/>
          <w:lang w:val="pt-BR"/>
        </w:rPr>
        <w:t>- Trình bày đươc arduino là gì.</w:t>
      </w:r>
    </w:p>
    <w:p w14:paraId="5C053033" w14:textId="77777777" w:rsidR="00147B7E" w:rsidRPr="008F6317" w:rsidRDefault="00147B7E" w:rsidP="00147B7E">
      <w:pPr>
        <w:ind w:firstLine="284"/>
        <w:jc w:val="both"/>
        <w:rPr>
          <w:rFonts w:eastAsia="Times New Roman" w:cs="Times New Roman"/>
          <w:color w:val="000000"/>
          <w:spacing w:val="6"/>
          <w:sz w:val="28"/>
          <w:szCs w:val="28"/>
          <w:lang w:val="pt-BR"/>
        </w:rPr>
      </w:pPr>
      <w:r w:rsidRPr="008F6317">
        <w:rPr>
          <w:rFonts w:eastAsia="Times New Roman" w:cs="Times New Roman"/>
          <w:color w:val="000000"/>
          <w:spacing w:val="6"/>
          <w:sz w:val="28"/>
          <w:szCs w:val="28"/>
          <w:lang w:val="pt-BR"/>
        </w:rPr>
        <w:t>- Trình bày được các thành phần phần cứng cơ bản của bo arduino.</w:t>
      </w:r>
    </w:p>
    <w:p w14:paraId="4E170DC3" w14:textId="77777777" w:rsidR="00147B7E" w:rsidRPr="008F6317" w:rsidRDefault="00147B7E" w:rsidP="00147B7E">
      <w:pPr>
        <w:ind w:firstLine="284"/>
        <w:jc w:val="both"/>
        <w:rPr>
          <w:rFonts w:eastAsia="Times New Roman" w:cs="Times New Roman"/>
          <w:color w:val="000000"/>
          <w:spacing w:val="6"/>
          <w:sz w:val="28"/>
          <w:szCs w:val="28"/>
          <w:lang w:val="pt-BR"/>
        </w:rPr>
      </w:pPr>
      <w:r w:rsidRPr="008F6317">
        <w:rPr>
          <w:rFonts w:eastAsia="Times New Roman" w:cs="Times New Roman"/>
          <w:color w:val="000000"/>
          <w:spacing w:val="6"/>
          <w:sz w:val="28"/>
          <w:szCs w:val="28"/>
          <w:lang w:val="pt-BR"/>
        </w:rPr>
        <w:t>- Nêu được chức năng các thành phần trên bo arduino.</w:t>
      </w:r>
    </w:p>
    <w:p w14:paraId="6577C7A1" w14:textId="77777777" w:rsidR="00147B7E" w:rsidRPr="008F6317" w:rsidRDefault="00147B7E" w:rsidP="00147B7E">
      <w:pPr>
        <w:ind w:firstLine="284"/>
        <w:jc w:val="both"/>
        <w:rPr>
          <w:rFonts w:eastAsia="Times New Roman" w:cs="Times New Roman"/>
          <w:color w:val="000000"/>
          <w:spacing w:val="6"/>
          <w:sz w:val="28"/>
          <w:szCs w:val="28"/>
          <w:lang w:val="pt-BR"/>
        </w:rPr>
      </w:pPr>
      <w:r w:rsidRPr="008F6317">
        <w:rPr>
          <w:rFonts w:eastAsia="Times New Roman" w:cs="Times New Roman"/>
          <w:color w:val="000000"/>
          <w:spacing w:val="6"/>
          <w:sz w:val="28"/>
          <w:szCs w:val="28"/>
          <w:lang w:val="pt-BR"/>
        </w:rPr>
        <w:t>-Tải và cài đặt được phần mềm IDE cho arduino.</w:t>
      </w:r>
    </w:p>
    <w:p w14:paraId="3F326ADE" w14:textId="77777777" w:rsidR="00147B7E" w:rsidRPr="008F6317" w:rsidRDefault="00147B7E" w:rsidP="00147B7E">
      <w:pPr>
        <w:ind w:firstLine="284"/>
        <w:jc w:val="both"/>
        <w:rPr>
          <w:rFonts w:eastAsia="Times New Roman" w:cs="Times New Roman"/>
          <w:color w:val="000000"/>
          <w:spacing w:val="6"/>
          <w:sz w:val="28"/>
          <w:szCs w:val="28"/>
          <w:lang w:val="pt-BR"/>
        </w:rPr>
      </w:pPr>
      <w:r w:rsidRPr="008F6317">
        <w:rPr>
          <w:rFonts w:eastAsia="Times New Roman" w:cs="Times New Roman"/>
          <w:color w:val="000000"/>
          <w:spacing w:val="6"/>
          <w:sz w:val="28"/>
          <w:szCs w:val="28"/>
          <w:lang w:val="pt-BR"/>
        </w:rPr>
        <w:t>- Làm quen với giao diện của phần mêm IDE lập trình cho arduino</w:t>
      </w:r>
    </w:p>
    <w:p w14:paraId="0C3A9866" w14:textId="77777777" w:rsidR="00147B7E" w:rsidRPr="008F6317" w:rsidRDefault="00147B7E" w:rsidP="00147B7E">
      <w:pPr>
        <w:jc w:val="both"/>
        <w:rPr>
          <w:rFonts w:eastAsia="Times New Roman" w:cs="Times New Roman"/>
          <w:color w:val="000000"/>
          <w:sz w:val="28"/>
          <w:szCs w:val="28"/>
          <w:lang w:val="pt-BR"/>
        </w:rPr>
      </w:pPr>
      <w:r w:rsidRPr="008F6317">
        <w:rPr>
          <w:rFonts w:eastAsia="Times New Roman" w:cs="Times New Roman"/>
          <w:color w:val="000000"/>
          <w:sz w:val="28"/>
          <w:szCs w:val="28"/>
          <w:lang w:val="pt-BR"/>
        </w:rPr>
        <w:t>2. Nội dung bài:</w:t>
      </w:r>
    </w:p>
    <w:p w14:paraId="3EF53B0D" w14:textId="77777777" w:rsidR="00147B7E" w:rsidRPr="008F6317" w:rsidRDefault="00147B7E" w:rsidP="00147B7E">
      <w:pPr>
        <w:ind w:firstLine="284"/>
        <w:rPr>
          <w:rFonts w:eastAsia="Times New Roman" w:cs="Times New Roman"/>
          <w:color w:val="000000"/>
          <w:sz w:val="28"/>
          <w:szCs w:val="28"/>
          <w:lang w:val="pt-BR"/>
        </w:rPr>
      </w:pPr>
      <w:r w:rsidRPr="008F6317">
        <w:rPr>
          <w:rFonts w:eastAsia="Times New Roman" w:cs="Times New Roman"/>
          <w:color w:val="000000"/>
          <w:sz w:val="28"/>
          <w:szCs w:val="28"/>
          <w:lang w:val="pt-BR"/>
        </w:rPr>
        <w:t>2.1. Giới thiệu chung</w:t>
      </w:r>
    </w:p>
    <w:p w14:paraId="60E72BD3" w14:textId="77777777" w:rsidR="00147B7E" w:rsidRPr="008F6317" w:rsidRDefault="00147B7E" w:rsidP="00147B7E">
      <w:pPr>
        <w:ind w:firstLine="567"/>
        <w:rPr>
          <w:rFonts w:eastAsia="Times New Roman" w:cs="Times New Roman"/>
          <w:color w:val="000000"/>
          <w:sz w:val="28"/>
          <w:szCs w:val="28"/>
          <w:lang w:val="pt-BR"/>
        </w:rPr>
      </w:pPr>
      <w:r w:rsidRPr="008F6317">
        <w:rPr>
          <w:rFonts w:eastAsia="Times New Roman" w:cs="Times New Roman"/>
          <w:color w:val="000000"/>
          <w:sz w:val="28"/>
          <w:szCs w:val="28"/>
          <w:lang w:val="pt-BR"/>
        </w:rPr>
        <w:t>2.1.1. Arduino là gì</w:t>
      </w:r>
    </w:p>
    <w:p w14:paraId="1F893025" w14:textId="77777777" w:rsidR="00147B7E" w:rsidRPr="008F6317" w:rsidRDefault="00147B7E" w:rsidP="00147B7E">
      <w:pPr>
        <w:ind w:firstLine="567"/>
        <w:rPr>
          <w:rFonts w:eastAsia="Times New Roman" w:cs="Times New Roman"/>
          <w:color w:val="000000"/>
          <w:sz w:val="28"/>
          <w:szCs w:val="28"/>
          <w:lang w:val="pt-BR"/>
        </w:rPr>
      </w:pPr>
      <w:r w:rsidRPr="008F6317">
        <w:rPr>
          <w:rFonts w:eastAsia="Times New Roman" w:cs="Times New Roman"/>
          <w:color w:val="000000"/>
          <w:sz w:val="28"/>
          <w:szCs w:val="28"/>
          <w:lang w:val="pt-BR"/>
        </w:rPr>
        <w:t>2.1.2. Học arduino như thế nào cho hiệu quả</w:t>
      </w:r>
    </w:p>
    <w:p w14:paraId="6D08C3E5" w14:textId="77777777" w:rsidR="00147B7E" w:rsidRPr="008F6317" w:rsidRDefault="00147B7E" w:rsidP="00147B7E">
      <w:pPr>
        <w:ind w:firstLine="567"/>
        <w:rPr>
          <w:rFonts w:eastAsia="Times New Roman" w:cs="Times New Roman"/>
          <w:color w:val="000000"/>
          <w:sz w:val="28"/>
          <w:szCs w:val="28"/>
          <w:lang w:val="pt-BR"/>
        </w:rPr>
      </w:pPr>
      <w:r w:rsidRPr="008F6317">
        <w:rPr>
          <w:rFonts w:eastAsia="Times New Roman" w:cs="Times New Roman"/>
          <w:color w:val="000000"/>
          <w:sz w:val="28"/>
          <w:szCs w:val="28"/>
          <w:lang w:val="pt-BR"/>
        </w:rPr>
        <w:t>2.1.3. Tại sao chọn arduino</w:t>
      </w:r>
    </w:p>
    <w:p w14:paraId="04501AD6" w14:textId="77777777" w:rsidR="00147B7E" w:rsidRPr="008F6317" w:rsidRDefault="00147B7E" w:rsidP="00147B7E">
      <w:pPr>
        <w:ind w:firstLine="284"/>
        <w:rPr>
          <w:rFonts w:eastAsia="Times New Roman" w:cs="Times New Roman"/>
          <w:color w:val="000000"/>
          <w:sz w:val="28"/>
          <w:szCs w:val="28"/>
          <w:lang w:val="pt-BR"/>
        </w:rPr>
      </w:pPr>
      <w:r w:rsidRPr="008F6317">
        <w:rPr>
          <w:rFonts w:eastAsia="Times New Roman" w:cs="Times New Roman"/>
          <w:color w:val="000000"/>
          <w:sz w:val="28"/>
          <w:szCs w:val="28"/>
          <w:lang w:val="pt-BR"/>
        </w:rPr>
        <w:t>2.2. Phần cứng của Arduino UNO R3</w:t>
      </w:r>
    </w:p>
    <w:p w14:paraId="102233ED" w14:textId="77777777" w:rsidR="00147B7E" w:rsidRPr="008F6317" w:rsidRDefault="00147B7E" w:rsidP="00147B7E">
      <w:pPr>
        <w:ind w:firstLine="567"/>
        <w:rPr>
          <w:rFonts w:eastAsia="Times New Roman" w:cs="Times New Roman"/>
          <w:color w:val="000000"/>
          <w:sz w:val="28"/>
          <w:szCs w:val="28"/>
          <w:lang w:val="pt-BR"/>
        </w:rPr>
      </w:pPr>
      <w:r w:rsidRPr="008F6317">
        <w:rPr>
          <w:rFonts w:eastAsia="Times New Roman" w:cs="Times New Roman"/>
          <w:color w:val="000000"/>
          <w:sz w:val="28"/>
          <w:szCs w:val="28"/>
          <w:lang w:val="pt-BR"/>
        </w:rPr>
        <w:t>2.2.1. IC Atmega 16U2</w:t>
      </w:r>
    </w:p>
    <w:p w14:paraId="0B2EB6B6" w14:textId="77777777" w:rsidR="00147B7E" w:rsidRPr="008F6317" w:rsidRDefault="00147B7E" w:rsidP="00147B7E">
      <w:pPr>
        <w:ind w:firstLine="567"/>
        <w:rPr>
          <w:rFonts w:eastAsia="Times New Roman" w:cs="Times New Roman"/>
          <w:color w:val="000000"/>
          <w:sz w:val="28"/>
          <w:szCs w:val="28"/>
          <w:lang w:val="pt-BR"/>
        </w:rPr>
      </w:pPr>
      <w:r w:rsidRPr="008F6317">
        <w:rPr>
          <w:rFonts w:eastAsia="Times New Roman" w:cs="Times New Roman"/>
          <w:color w:val="000000"/>
          <w:sz w:val="28"/>
          <w:szCs w:val="28"/>
          <w:lang w:val="pt-BR"/>
        </w:rPr>
        <w:lastRenderedPageBreak/>
        <w:t>2.2.2. Cổng nguồn ngoài</w:t>
      </w:r>
    </w:p>
    <w:p w14:paraId="1A240CA8" w14:textId="77777777" w:rsidR="00147B7E" w:rsidRPr="008F6317" w:rsidRDefault="00147B7E" w:rsidP="00147B7E">
      <w:pPr>
        <w:ind w:firstLine="567"/>
        <w:rPr>
          <w:rFonts w:eastAsia="Times New Roman" w:cs="Times New Roman"/>
          <w:color w:val="000000"/>
          <w:sz w:val="28"/>
          <w:szCs w:val="28"/>
          <w:lang w:val="pt-BR"/>
        </w:rPr>
      </w:pPr>
      <w:r w:rsidRPr="008F6317">
        <w:rPr>
          <w:rFonts w:eastAsia="Times New Roman" w:cs="Times New Roman"/>
          <w:color w:val="000000"/>
          <w:sz w:val="28"/>
          <w:szCs w:val="28"/>
          <w:lang w:val="pt-BR"/>
        </w:rPr>
        <w:t>2.2.3. Cổng USB</w:t>
      </w:r>
    </w:p>
    <w:p w14:paraId="740646C5" w14:textId="77777777" w:rsidR="00147B7E" w:rsidRPr="008F6317" w:rsidRDefault="00147B7E" w:rsidP="00147B7E">
      <w:pPr>
        <w:ind w:firstLine="567"/>
        <w:rPr>
          <w:rFonts w:eastAsia="Times New Roman" w:cs="Times New Roman"/>
          <w:color w:val="000000"/>
          <w:sz w:val="28"/>
          <w:szCs w:val="28"/>
          <w:lang w:val="pt-BR"/>
        </w:rPr>
      </w:pPr>
      <w:r w:rsidRPr="008F6317">
        <w:rPr>
          <w:rFonts w:eastAsia="Times New Roman" w:cs="Times New Roman"/>
          <w:color w:val="000000"/>
          <w:sz w:val="28"/>
          <w:szCs w:val="28"/>
          <w:lang w:val="pt-BR"/>
        </w:rPr>
        <w:t>2.2.4. Nút reset</w:t>
      </w:r>
    </w:p>
    <w:p w14:paraId="2FD5E72F" w14:textId="77777777" w:rsidR="00147B7E" w:rsidRPr="008F6317" w:rsidRDefault="00147B7E" w:rsidP="00147B7E">
      <w:pPr>
        <w:ind w:firstLine="567"/>
        <w:rPr>
          <w:rFonts w:eastAsia="Times New Roman" w:cs="Times New Roman"/>
          <w:color w:val="000000"/>
          <w:sz w:val="28"/>
          <w:szCs w:val="28"/>
          <w:lang w:val="pt-BR"/>
        </w:rPr>
      </w:pPr>
      <w:r w:rsidRPr="008F6317">
        <w:rPr>
          <w:rFonts w:eastAsia="Times New Roman" w:cs="Times New Roman"/>
          <w:color w:val="000000"/>
          <w:sz w:val="28"/>
          <w:szCs w:val="28"/>
          <w:lang w:val="pt-BR"/>
        </w:rPr>
        <w:t>2.2.5. ICSP của Atmega 16U2</w:t>
      </w:r>
    </w:p>
    <w:p w14:paraId="3C12B40A" w14:textId="77777777" w:rsidR="00147B7E" w:rsidRPr="008F6317" w:rsidRDefault="00147B7E" w:rsidP="00147B7E">
      <w:pPr>
        <w:ind w:firstLine="567"/>
        <w:rPr>
          <w:rFonts w:eastAsia="Times New Roman" w:cs="Times New Roman"/>
          <w:color w:val="000000"/>
          <w:sz w:val="28"/>
          <w:szCs w:val="28"/>
          <w:lang w:val="pt-BR"/>
        </w:rPr>
      </w:pPr>
      <w:r w:rsidRPr="008F6317">
        <w:rPr>
          <w:rFonts w:eastAsia="Times New Roman" w:cs="Times New Roman"/>
          <w:color w:val="000000"/>
          <w:sz w:val="28"/>
          <w:szCs w:val="28"/>
          <w:lang w:val="pt-BR"/>
        </w:rPr>
        <w:t>2.2.6. Các chân xuất tín hiệu ra</w:t>
      </w:r>
    </w:p>
    <w:p w14:paraId="3491C5CA" w14:textId="77777777" w:rsidR="00147B7E" w:rsidRPr="008F6317" w:rsidRDefault="00147B7E" w:rsidP="00147B7E">
      <w:pPr>
        <w:ind w:firstLine="567"/>
        <w:rPr>
          <w:rFonts w:eastAsia="Times New Roman" w:cs="Times New Roman"/>
          <w:color w:val="000000"/>
          <w:sz w:val="28"/>
          <w:szCs w:val="28"/>
          <w:lang w:val="pt-BR"/>
        </w:rPr>
      </w:pPr>
      <w:r w:rsidRPr="008F6317">
        <w:rPr>
          <w:rFonts w:eastAsia="Times New Roman" w:cs="Times New Roman"/>
          <w:color w:val="000000"/>
          <w:sz w:val="28"/>
          <w:szCs w:val="28"/>
          <w:lang w:val="pt-BR"/>
        </w:rPr>
        <w:t>2.2.7 IC Atmega 328</w:t>
      </w:r>
    </w:p>
    <w:p w14:paraId="575DAE46" w14:textId="77777777" w:rsidR="00147B7E" w:rsidRPr="008F6317" w:rsidRDefault="00147B7E" w:rsidP="00147B7E">
      <w:pPr>
        <w:ind w:firstLine="567"/>
        <w:rPr>
          <w:rFonts w:eastAsia="Times New Roman" w:cs="Times New Roman"/>
          <w:color w:val="000000"/>
          <w:sz w:val="28"/>
          <w:szCs w:val="28"/>
          <w:lang w:val="pt-BR"/>
        </w:rPr>
      </w:pPr>
      <w:r w:rsidRPr="008F6317">
        <w:rPr>
          <w:rFonts w:eastAsia="Times New Roman" w:cs="Times New Roman"/>
          <w:color w:val="000000"/>
          <w:sz w:val="28"/>
          <w:szCs w:val="28"/>
          <w:lang w:val="pt-BR"/>
        </w:rPr>
        <w:t>2.2.8. ICSP của Atmega 328</w:t>
      </w:r>
    </w:p>
    <w:p w14:paraId="3FF38FBE" w14:textId="77777777" w:rsidR="00147B7E" w:rsidRPr="008F6317" w:rsidRDefault="00147B7E" w:rsidP="00147B7E">
      <w:pPr>
        <w:ind w:firstLine="567"/>
        <w:rPr>
          <w:rFonts w:eastAsia="Times New Roman" w:cs="Times New Roman"/>
          <w:color w:val="000000"/>
          <w:sz w:val="28"/>
          <w:szCs w:val="28"/>
          <w:lang w:val="pt-BR"/>
        </w:rPr>
      </w:pPr>
      <w:r w:rsidRPr="008F6317">
        <w:rPr>
          <w:rFonts w:eastAsia="Times New Roman" w:cs="Times New Roman"/>
          <w:color w:val="000000"/>
          <w:sz w:val="28"/>
          <w:szCs w:val="28"/>
          <w:lang w:val="pt-BR"/>
        </w:rPr>
        <w:t>2.2.9. Ngõ vào analog</w:t>
      </w:r>
    </w:p>
    <w:p w14:paraId="7DDE3D78" w14:textId="77777777" w:rsidR="00147B7E" w:rsidRPr="008F6317" w:rsidRDefault="00147B7E" w:rsidP="00147B7E">
      <w:pPr>
        <w:ind w:firstLine="567"/>
        <w:rPr>
          <w:rFonts w:eastAsia="Times New Roman" w:cs="Times New Roman"/>
          <w:color w:val="000000"/>
          <w:sz w:val="28"/>
          <w:szCs w:val="28"/>
          <w:lang w:val="pt-BR"/>
        </w:rPr>
      </w:pPr>
      <w:r w:rsidRPr="008F6317">
        <w:rPr>
          <w:rFonts w:eastAsia="Times New Roman" w:cs="Times New Roman"/>
          <w:color w:val="000000"/>
          <w:sz w:val="28"/>
          <w:szCs w:val="28"/>
          <w:lang w:val="pt-BR"/>
        </w:rPr>
        <w:t>2.2.10. Chân cấp nguồn cho cảm biến</w:t>
      </w:r>
    </w:p>
    <w:p w14:paraId="51E90F71" w14:textId="77777777" w:rsidR="00147B7E" w:rsidRPr="008F6317" w:rsidRDefault="00147B7E" w:rsidP="00147B7E">
      <w:pPr>
        <w:ind w:firstLine="567"/>
        <w:rPr>
          <w:rFonts w:eastAsia="Times New Roman" w:cs="Times New Roman"/>
          <w:color w:val="000000"/>
          <w:sz w:val="28"/>
          <w:szCs w:val="28"/>
        </w:rPr>
      </w:pPr>
      <w:r w:rsidRPr="008F6317">
        <w:rPr>
          <w:rFonts w:eastAsia="Times New Roman" w:cs="Times New Roman"/>
          <w:color w:val="000000"/>
          <w:sz w:val="28"/>
          <w:szCs w:val="28"/>
          <w:lang w:val="pt-BR"/>
        </w:rPr>
        <w:t>2.2.11. Các</w:t>
      </w:r>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linh</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kiện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khác</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trên</w:t>
      </w:r>
      <w:proofErr w:type="spellEnd"/>
      <w:r w:rsidRPr="008F6317">
        <w:rPr>
          <w:rFonts w:eastAsia="Times New Roman" w:cs="Times New Roman"/>
          <w:color w:val="000000"/>
          <w:sz w:val="28"/>
          <w:szCs w:val="28"/>
        </w:rPr>
        <w:t xml:space="preserve"> board</w:t>
      </w:r>
    </w:p>
    <w:p w14:paraId="75023CC9" w14:textId="77777777" w:rsidR="00147B7E" w:rsidRPr="008F6317" w:rsidRDefault="00147B7E" w:rsidP="00147B7E">
      <w:pPr>
        <w:ind w:firstLine="284"/>
        <w:rPr>
          <w:rFonts w:eastAsia="Times New Roman" w:cs="Times New Roman"/>
          <w:color w:val="000000"/>
          <w:sz w:val="28"/>
          <w:szCs w:val="28"/>
        </w:rPr>
      </w:pPr>
      <w:r w:rsidRPr="008F6317">
        <w:rPr>
          <w:rFonts w:eastAsia="Times New Roman" w:cs="Times New Roman"/>
          <w:color w:val="000000"/>
          <w:sz w:val="28"/>
          <w:szCs w:val="28"/>
        </w:rPr>
        <w:t xml:space="preserve">2.3. </w:t>
      </w:r>
      <w:r w:rsidRPr="008F6317">
        <w:rPr>
          <w:rFonts w:eastAsia="Times New Roman" w:cs="Times New Roman"/>
          <w:color w:val="000000"/>
          <w:sz w:val="28"/>
          <w:szCs w:val="28"/>
          <w:lang w:val="pt-BR"/>
        </w:rPr>
        <w:t>Bài</w:t>
      </w:r>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tập</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thực</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hành</w:t>
      </w:r>
      <w:proofErr w:type="spellEnd"/>
    </w:p>
    <w:p w14:paraId="71E2E9F2" w14:textId="77777777" w:rsidR="00147B7E" w:rsidRPr="008F6317" w:rsidRDefault="00147B7E" w:rsidP="00147B7E">
      <w:pPr>
        <w:spacing w:before="120"/>
        <w:ind w:firstLine="720"/>
        <w:rPr>
          <w:rFonts w:eastAsia="Times New Roman" w:cs="Times New Roman"/>
          <w:color w:val="000000"/>
          <w:sz w:val="28"/>
          <w:szCs w:val="28"/>
        </w:rPr>
      </w:pPr>
      <w:r w:rsidRPr="008F6317">
        <w:rPr>
          <w:rFonts w:eastAsia="Times New Roman" w:cs="Times New Roman"/>
          <w:color w:val="000000"/>
          <w:sz w:val="28"/>
          <w:szCs w:val="28"/>
        </w:rPr>
        <w:t xml:space="preserve">2.3.1. Cài </w:t>
      </w:r>
      <w:proofErr w:type="spellStart"/>
      <w:r w:rsidRPr="008F6317">
        <w:rPr>
          <w:rFonts w:eastAsia="Times New Roman" w:cs="Times New Roman"/>
          <w:color w:val="000000"/>
          <w:sz w:val="28"/>
          <w:szCs w:val="28"/>
        </w:rPr>
        <w:t>Đặt</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Và</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Sử</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Dụng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Phần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Mền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Lập</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Trình</w:t>
      </w:r>
      <w:proofErr w:type="spellEnd"/>
      <w:r w:rsidRPr="008F6317">
        <w:rPr>
          <w:rFonts w:eastAsia="Times New Roman" w:cs="Times New Roman"/>
          <w:color w:val="000000"/>
          <w:sz w:val="28"/>
          <w:szCs w:val="28"/>
        </w:rPr>
        <w:t xml:space="preserve"> </w:t>
      </w:r>
    </w:p>
    <w:p w14:paraId="2935DDBB" w14:textId="77777777" w:rsidR="00147B7E" w:rsidRPr="008F6317" w:rsidRDefault="00147B7E" w:rsidP="00147B7E">
      <w:pPr>
        <w:spacing w:before="120"/>
        <w:rPr>
          <w:rFonts w:eastAsia="Times New Roman" w:cs="Times New Roman"/>
          <w:i/>
          <w:color w:val="000000"/>
          <w:sz w:val="28"/>
          <w:szCs w:val="28"/>
        </w:rPr>
      </w:pPr>
      <w:proofErr w:type="spellStart"/>
      <w:r w:rsidRPr="008F6317">
        <w:rPr>
          <w:rFonts w:eastAsia="Times New Roman" w:cs="Times New Roman"/>
          <w:b/>
          <w:color w:val="000000"/>
          <w:sz w:val="28"/>
          <w:szCs w:val="28"/>
        </w:rPr>
        <w:t>Bài</w:t>
      </w:r>
      <w:proofErr w:type="spellEnd"/>
      <w:r w:rsidRPr="008F6317">
        <w:rPr>
          <w:rFonts w:eastAsia="Times New Roman" w:cs="Times New Roman"/>
          <w:b/>
          <w:color w:val="000000"/>
          <w:sz w:val="28"/>
          <w:szCs w:val="28"/>
        </w:rPr>
        <w:t xml:space="preserve"> 2: </w:t>
      </w:r>
      <w:proofErr w:type="spellStart"/>
      <w:r w:rsidRPr="008F6317">
        <w:rPr>
          <w:rFonts w:eastAsia="Times New Roman" w:cs="Times New Roman"/>
          <w:b/>
          <w:color w:val="000000"/>
          <w:sz w:val="28"/>
          <w:szCs w:val="28"/>
        </w:rPr>
        <w:t>Cấu</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trúc</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chương</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trình</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và</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một</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số</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lệnh</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thường</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dùng</w:t>
      </w:r>
      <w:proofErr w:type="spellEnd"/>
      <w:r w:rsidRPr="008F6317">
        <w:rPr>
          <w:rFonts w:eastAsia="Times New Roman" w:cs="Times New Roman"/>
          <w:color w:val="000000"/>
          <w:sz w:val="28"/>
          <w:szCs w:val="28"/>
        </w:rPr>
        <w:tab/>
      </w:r>
      <w:proofErr w:type="spellStart"/>
      <w:r w:rsidRPr="008F6317">
        <w:rPr>
          <w:rFonts w:eastAsia="Times New Roman" w:cs="Times New Roman"/>
          <w:i/>
          <w:color w:val="000000"/>
          <w:sz w:val="28"/>
          <w:szCs w:val="28"/>
        </w:rPr>
        <w:t>Thời</w:t>
      </w:r>
      <w:proofErr w:type="spellEnd"/>
      <w:r w:rsidRPr="008F6317">
        <w:rPr>
          <w:rFonts w:eastAsia="Times New Roman" w:cs="Times New Roman"/>
          <w:i/>
          <w:color w:val="000000"/>
          <w:sz w:val="28"/>
          <w:szCs w:val="28"/>
        </w:rPr>
        <w:t xml:space="preserve"> </w:t>
      </w:r>
      <w:proofErr w:type="spellStart"/>
      <w:r w:rsidRPr="008F6317">
        <w:rPr>
          <w:rFonts w:eastAsia="Times New Roman" w:cs="Times New Roman"/>
          <w:i/>
          <w:color w:val="000000"/>
          <w:sz w:val="28"/>
          <w:szCs w:val="28"/>
        </w:rPr>
        <w:t>gian</w:t>
      </w:r>
      <w:proofErr w:type="spellEnd"/>
      <w:r w:rsidRPr="008F6317">
        <w:rPr>
          <w:rFonts w:eastAsia="Times New Roman" w:cs="Times New Roman"/>
          <w:i/>
          <w:color w:val="000000"/>
          <w:sz w:val="28"/>
          <w:szCs w:val="28"/>
        </w:rPr>
        <w:t xml:space="preserve">: 43 </w:t>
      </w:r>
      <w:proofErr w:type="spellStart"/>
      <w:r w:rsidRPr="008F6317">
        <w:rPr>
          <w:rFonts w:eastAsia="Times New Roman" w:cs="Times New Roman"/>
          <w:i/>
          <w:color w:val="000000"/>
          <w:sz w:val="28"/>
          <w:szCs w:val="28"/>
        </w:rPr>
        <w:t>giờ</w:t>
      </w:r>
      <w:proofErr w:type="spellEnd"/>
    </w:p>
    <w:p w14:paraId="1288094E" w14:textId="77777777" w:rsidR="00147B7E" w:rsidRPr="008F6317" w:rsidRDefault="00147B7E" w:rsidP="00147B7E">
      <w:pPr>
        <w:jc w:val="right"/>
        <w:rPr>
          <w:rFonts w:eastAsia="Times New Roman" w:cs="Times New Roman"/>
          <w:i/>
          <w:color w:val="000000"/>
          <w:spacing w:val="6"/>
          <w:sz w:val="28"/>
          <w:szCs w:val="28"/>
          <w:lang w:val="pt-BR"/>
        </w:rPr>
      </w:pPr>
      <w:r w:rsidRPr="008F6317">
        <w:rPr>
          <w:rFonts w:eastAsia="Times New Roman" w:cs="Times New Roman"/>
          <w:i/>
          <w:color w:val="000000"/>
          <w:spacing w:val="6"/>
          <w:sz w:val="28"/>
          <w:szCs w:val="28"/>
          <w:lang w:val="pt-BR"/>
        </w:rPr>
        <w:t>(LT: 25 giờ; TH: 16 giờ; KT: 2 giờ)</w:t>
      </w:r>
    </w:p>
    <w:p w14:paraId="07D9BBEC" w14:textId="77777777" w:rsidR="00147B7E" w:rsidRPr="008F6317" w:rsidRDefault="00147B7E" w:rsidP="00147B7E">
      <w:pPr>
        <w:jc w:val="both"/>
        <w:rPr>
          <w:rFonts w:eastAsia="Times New Roman" w:cs="Times New Roman"/>
          <w:color w:val="000000"/>
          <w:sz w:val="28"/>
          <w:szCs w:val="28"/>
        </w:rPr>
      </w:pPr>
      <w:r w:rsidRPr="008F6317">
        <w:rPr>
          <w:rFonts w:eastAsia="Times New Roman" w:cs="Times New Roman"/>
          <w:color w:val="000000"/>
          <w:sz w:val="28"/>
          <w:szCs w:val="28"/>
        </w:rPr>
        <w:t xml:space="preserve">1. </w:t>
      </w:r>
      <w:proofErr w:type="spellStart"/>
      <w:r w:rsidRPr="008F6317">
        <w:rPr>
          <w:rFonts w:eastAsia="Times New Roman" w:cs="Times New Roman"/>
          <w:color w:val="000000"/>
          <w:sz w:val="28"/>
          <w:szCs w:val="28"/>
        </w:rPr>
        <w:t>Mục</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tiêu</w:t>
      </w:r>
      <w:proofErr w:type="spellEnd"/>
      <w:r w:rsidRPr="008F6317">
        <w:rPr>
          <w:rFonts w:eastAsia="Times New Roman" w:cs="Times New Roman"/>
          <w:color w:val="000000"/>
          <w:sz w:val="28"/>
          <w:szCs w:val="28"/>
        </w:rPr>
        <w:t>:</w:t>
      </w:r>
    </w:p>
    <w:p w14:paraId="470B0442" w14:textId="77777777" w:rsidR="00147B7E" w:rsidRPr="008F6317" w:rsidRDefault="00147B7E" w:rsidP="00147B7E">
      <w:pPr>
        <w:ind w:firstLine="284"/>
        <w:jc w:val="both"/>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Nắm</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được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cấu</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trúc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một</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chương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trình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biết</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các</w:t>
      </w:r>
      <w:proofErr w:type="spellEnd"/>
      <w:r w:rsidRPr="008F6317">
        <w:rPr>
          <w:rFonts w:eastAsia="Times New Roman" w:cs="Times New Roman"/>
          <w:color w:val="000000"/>
          <w:spacing w:val="6"/>
          <w:sz w:val="28"/>
          <w:szCs w:val="28"/>
        </w:rPr>
        <w:t xml:space="preserve"> </w:t>
      </w:r>
      <w:proofErr w:type="spellStart"/>
      <w:proofErr w:type="gramStart"/>
      <w:r w:rsidRPr="008F6317">
        <w:rPr>
          <w:rFonts w:eastAsia="Times New Roman" w:cs="Times New Roman"/>
          <w:color w:val="000000"/>
          <w:spacing w:val="6"/>
          <w:sz w:val="28"/>
          <w:szCs w:val="28"/>
        </w:rPr>
        <w:t>lệnh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cơ</w:t>
      </w:r>
      <w:proofErr w:type="spellEnd"/>
      <w:proofErr w:type="gram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bản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để</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lập</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trình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biết</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khai</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báo</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các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kiểu</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dữ</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liệu</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cho</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các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biến</w:t>
      </w:r>
      <w:proofErr w:type="spellEnd"/>
      <w:r w:rsidRPr="008F6317">
        <w:rPr>
          <w:rFonts w:eastAsia="Times New Roman" w:cs="Times New Roman"/>
          <w:color w:val="000000"/>
          <w:spacing w:val="6"/>
          <w:sz w:val="28"/>
          <w:szCs w:val="28"/>
        </w:rPr>
        <w:t>.</w:t>
      </w:r>
    </w:p>
    <w:p w14:paraId="0CAF224F" w14:textId="77777777" w:rsidR="00147B7E" w:rsidRPr="008F6317" w:rsidRDefault="00147B7E" w:rsidP="00147B7E">
      <w:pPr>
        <w:ind w:firstLine="284"/>
        <w:jc w:val="both"/>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Lập</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trình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điều</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giao</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tiếp</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được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arduino</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với</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các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linh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kiện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thường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dùng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như</w:t>
      </w:r>
      <w:proofErr w:type="spellEnd"/>
      <w:r w:rsidRPr="008F6317">
        <w:rPr>
          <w:rFonts w:eastAsia="Times New Roman" w:cs="Times New Roman"/>
          <w:color w:val="000000"/>
          <w:spacing w:val="6"/>
          <w:sz w:val="28"/>
          <w:szCs w:val="28"/>
        </w:rPr>
        <w:t xml:space="preserve"> led </w:t>
      </w:r>
      <w:proofErr w:type="spellStart"/>
      <w:r w:rsidRPr="008F6317">
        <w:rPr>
          <w:rFonts w:eastAsia="Times New Roman" w:cs="Times New Roman"/>
          <w:color w:val="000000"/>
          <w:spacing w:val="6"/>
          <w:sz w:val="28"/>
          <w:szCs w:val="28"/>
        </w:rPr>
        <w:t>đơn</w:t>
      </w:r>
      <w:proofErr w:type="spellEnd"/>
      <w:r w:rsidRPr="008F6317">
        <w:rPr>
          <w:rFonts w:eastAsia="Times New Roman" w:cs="Times New Roman"/>
          <w:color w:val="000000"/>
          <w:spacing w:val="6"/>
          <w:sz w:val="28"/>
          <w:szCs w:val="28"/>
        </w:rPr>
        <w:t xml:space="preserve">, led 7 </w:t>
      </w:r>
      <w:proofErr w:type="spellStart"/>
      <w:r w:rsidRPr="008F6317">
        <w:rPr>
          <w:rFonts w:eastAsia="Times New Roman" w:cs="Times New Roman"/>
          <w:color w:val="000000"/>
          <w:spacing w:val="6"/>
          <w:sz w:val="28"/>
          <w:szCs w:val="28"/>
        </w:rPr>
        <w:t>đoạn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nút</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nhấn</w:t>
      </w:r>
      <w:proofErr w:type="spellEnd"/>
      <w:r w:rsidRPr="008F6317">
        <w:rPr>
          <w:rFonts w:eastAsia="Times New Roman" w:cs="Times New Roman"/>
          <w:color w:val="000000"/>
          <w:spacing w:val="6"/>
          <w:sz w:val="28"/>
          <w:szCs w:val="28"/>
        </w:rPr>
        <w:t>, LCD</w:t>
      </w:r>
    </w:p>
    <w:p w14:paraId="35C3EB5E" w14:textId="77777777" w:rsidR="00147B7E" w:rsidRPr="008F6317" w:rsidRDefault="00147B7E" w:rsidP="00147B7E">
      <w:pPr>
        <w:ind w:firstLine="284"/>
        <w:jc w:val="both"/>
        <w:rPr>
          <w:rFonts w:eastAsia="Times New Roman" w:cs="Times New Roman"/>
          <w:i/>
          <w:color w:val="000000"/>
          <w:spacing w:val="6"/>
          <w:sz w:val="28"/>
          <w:szCs w:val="28"/>
        </w:rPr>
      </w:pPr>
      <w:r w:rsidRPr="008F6317">
        <w:rPr>
          <w:rFonts w:eastAsia="Times New Roman" w:cs="Times New Roman"/>
          <w:color w:val="000000"/>
          <w:spacing w:val="6"/>
          <w:sz w:val="28"/>
          <w:szCs w:val="28"/>
        </w:rPr>
        <w:t xml:space="preserve">- Rèn </w:t>
      </w:r>
      <w:proofErr w:type="spellStart"/>
      <w:r w:rsidRPr="008F6317">
        <w:rPr>
          <w:rFonts w:eastAsia="Times New Roman" w:cs="Times New Roman"/>
          <w:color w:val="000000"/>
          <w:spacing w:val="6"/>
          <w:sz w:val="28"/>
          <w:szCs w:val="28"/>
        </w:rPr>
        <w:t>luyện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tính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tỷ</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mỉ</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chính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xác</w:t>
      </w:r>
      <w:proofErr w:type="spellEnd"/>
      <w:r w:rsidRPr="008F6317">
        <w:rPr>
          <w:rFonts w:eastAsia="Times New Roman" w:cs="Times New Roman"/>
          <w:color w:val="000000"/>
          <w:spacing w:val="6"/>
          <w:sz w:val="28"/>
          <w:szCs w:val="28"/>
        </w:rPr>
        <w:t xml:space="preserve">, </w:t>
      </w:r>
      <w:proofErr w:type="gramStart"/>
      <w:r w:rsidRPr="008F6317">
        <w:rPr>
          <w:rFonts w:eastAsia="Times New Roman" w:cs="Times New Roman"/>
          <w:color w:val="000000"/>
          <w:spacing w:val="6"/>
          <w:sz w:val="28"/>
          <w:szCs w:val="28"/>
        </w:rPr>
        <w:t>an</w:t>
      </w:r>
      <w:proofErr w:type="gram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toàn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và</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vệ</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sinh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công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nghiệp</w:t>
      </w:r>
      <w:proofErr w:type="spellEnd"/>
    </w:p>
    <w:p w14:paraId="3829579B" w14:textId="77777777" w:rsidR="00147B7E" w:rsidRPr="008F6317" w:rsidRDefault="00147B7E" w:rsidP="00147B7E">
      <w:pPr>
        <w:spacing w:before="120"/>
        <w:jc w:val="both"/>
        <w:rPr>
          <w:rFonts w:eastAsia="Times New Roman" w:cs="Times New Roman"/>
          <w:color w:val="000000"/>
          <w:sz w:val="28"/>
          <w:szCs w:val="28"/>
        </w:rPr>
      </w:pPr>
      <w:r w:rsidRPr="008F6317">
        <w:rPr>
          <w:rFonts w:eastAsia="Times New Roman" w:cs="Times New Roman"/>
          <w:color w:val="000000"/>
          <w:sz w:val="28"/>
          <w:szCs w:val="28"/>
        </w:rPr>
        <w:t xml:space="preserve">2. </w:t>
      </w:r>
      <w:proofErr w:type="spellStart"/>
      <w:r w:rsidRPr="008F6317">
        <w:rPr>
          <w:rFonts w:eastAsia="Times New Roman" w:cs="Times New Roman"/>
          <w:color w:val="000000"/>
          <w:sz w:val="28"/>
          <w:szCs w:val="28"/>
        </w:rPr>
        <w:t>Nội</w:t>
      </w:r>
      <w:proofErr w:type="spellEnd"/>
      <w:r w:rsidRPr="008F6317">
        <w:rPr>
          <w:rFonts w:eastAsia="Times New Roman" w:cs="Times New Roman"/>
          <w:color w:val="000000"/>
          <w:sz w:val="28"/>
          <w:szCs w:val="28"/>
        </w:rPr>
        <w:t xml:space="preserve"> dung </w:t>
      </w:r>
      <w:proofErr w:type="spellStart"/>
      <w:r w:rsidRPr="008F6317">
        <w:rPr>
          <w:rFonts w:eastAsia="Times New Roman" w:cs="Times New Roman"/>
          <w:color w:val="000000"/>
          <w:sz w:val="28"/>
          <w:szCs w:val="28"/>
        </w:rPr>
        <w:t>bài</w:t>
      </w:r>
      <w:proofErr w:type="spellEnd"/>
      <w:r w:rsidRPr="008F6317">
        <w:rPr>
          <w:rFonts w:eastAsia="Times New Roman" w:cs="Times New Roman"/>
          <w:color w:val="000000"/>
          <w:sz w:val="28"/>
          <w:szCs w:val="28"/>
        </w:rPr>
        <w:t>:</w:t>
      </w:r>
    </w:p>
    <w:p w14:paraId="2512A2B6" w14:textId="77777777" w:rsidR="00147B7E" w:rsidRPr="008F6317" w:rsidRDefault="00147B7E" w:rsidP="00147B7E">
      <w:pPr>
        <w:ind w:firstLine="284"/>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2.1. </w:t>
      </w:r>
      <w:proofErr w:type="spellStart"/>
      <w:r w:rsidRPr="008F6317">
        <w:rPr>
          <w:rFonts w:eastAsia="Times New Roman" w:cs="Times New Roman"/>
          <w:color w:val="000000"/>
          <w:spacing w:val="6"/>
          <w:sz w:val="28"/>
          <w:szCs w:val="28"/>
        </w:rPr>
        <w:t>Cấu</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trúc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chương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trình</w:t>
      </w:r>
      <w:proofErr w:type="spellEnd"/>
    </w:p>
    <w:p w14:paraId="56F8EBF2" w14:textId="77777777" w:rsidR="00147B7E" w:rsidRPr="008F6317" w:rsidRDefault="00147B7E" w:rsidP="00147B7E">
      <w:pPr>
        <w:ind w:firstLine="709"/>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2.1.1. Khai </w:t>
      </w:r>
      <w:proofErr w:type="spellStart"/>
      <w:r w:rsidRPr="008F6317">
        <w:rPr>
          <w:rFonts w:eastAsia="Times New Roman" w:cs="Times New Roman"/>
          <w:color w:val="000000"/>
          <w:spacing w:val="6"/>
          <w:sz w:val="28"/>
          <w:szCs w:val="28"/>
        </w:rPr>
        <w:t>báo</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biến</w:t>
      </w:r>
      <w:proofErr w:type="spellEnd"/>
    </w:p>
    <w:p w14:paraId="268075DD" w14:textId="77777777" w:rsidR="00147B7E" w:rsidRPr="008F6317" w:rsidRDefault="00147B7E" w:rsidP="00147B7E">
      <w:pPr>
        <w:ind w:firstLine="709"/>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2.1.2. </w:t>
      </w:r>
      <w:proofErr w:type="spellStart"/>
      <w:r w:rsidRPr="008F6317">
        <w:rPr>
          <w:rFonts w:eastAsia="Times New Roman" w:cs="Times New Roman"/>
          <w:color w:val="000000"/>
          <w:spacing w:val="6"/>
          <w:sz w:val="28"/>
          <w:szCs w:val="28"/>
        </w:rPr>
        <w:t>Thiết</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lập</w:t>
      </w:r>
      <w:proofErr w:type="spellEnd"/>
    </w:p>
    <w:p w14:paraId="293655AF" w14:textId="77777777" w:rsidR="00147B7E" w:rsidRPr="008F6317" w:rsidRDefault="00147B7E" w:rsidP="00147B7E">
      <w:pPr>
        <w:ind w:firstLine="709"/>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2.1.3. </w:t>
      </w:r>
      <w:proofErr w:type="spellStart"/>
      <w:r w:rsidRPr="008F6317">
        <w:rPr>
          <w:rFonts w:eastAsia="Times New Roman" w:cs="Times New Roman"/>
          <w:color w:val="000000"/>
          <w:spacing w:val="6"/>
          <w:sz w:val="28"/>
          <w:szCs w:val="28"/>
        </w:rPr>
        <w:t>Vòng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lặp</w:t>
      </w:r>
      <w:proofErr w:type="spellEnd"/>
    </w:p>
    <w:p w14:paraId="2481EF78" w14:textId="77777777" w:rsidR="00147B7E" w:rsidRPr="008F6317" w:rsidRDefault="00147B7E" w:rsidP="00147B7E">
      <w:pPr>
        <w:ind w:firstLine="284"/>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2.2. </w:t>
      </w:r>
      <w:proofErr w:type="spellStart"/>
      <w:r w:rsidRPr="008F6317">
        <w:rPr>
          <w:rFonts w:eastAsia="Times New Roman" w:cs="Times New Roman"/>
          <w:color w:val="000000"/>
          <w:spacing w:val="6"/>
          <w:sz w:val="28"/>
          <w:szCs w:val="28"/>
        </w:rPr>
        <w:t>Một</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số</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lệnh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thường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dùng</w:t>
      </w:r>
      <w:proofErr w:type="spellEnd"/>
    </w:p>
    <w:p w14:paraId="27CCA0B8" w14:textId="77777777" w:rsidR="00147B7E" w:rsidRPr="008F6317" w:rsidRDefault="00147B7E" w:rsidP="00147B7E">
      <w:pPr>
        <w:ind w:firstLine="709"/>
        <w:rPr>
          <w:rFonts w:eastAsia="Times New Roman" w:cs="Times New Roman"/>
          <w:color w:val="000000"/>
          <w:spacing w:val="6"/>
          <w:sz w:val="28"/>
          <w:szCs w:val="28"/>
        </w:rPr>
      </w:pPr>
      <w:r w:rsidRPr="008F6317">
        <w:rPr>
          <w:rFonts w:eastAsia="Times New Roman" w:cs="Times New Roman"/>
          <w:color w:val="000000"/>
          <w:spacing w:val="6"/>
          <w:sz w:val="28"/>
          <w:szCs w:val="28"/>
        </w:rPr>
        <w:lastRenderedPageBreak/>
        <w:t xml:space="preserve">2.2.1. </w:t>
      </w:r>
      <w:proofErr w:type="spellStart"/>
      <w:r w:rsidRPr="008F6317">
        <w:rPr>
          <w:rFonts w:eastAsia="Times New Roman" w:cs="Times New Roman"/>
          <w:color w:val="000000"/>
          <w:spacing w:val="6"/>
          <w:sz w:val="28"/>
          <w:szCs w:val="28"/>
        </w:rPr>
        <w:t>Hàm</w:t>
      </w:r>
      <w:proofErr w:type="spellEnd"/>
      <w:r w:rsidRPr="008F6317">
        <w:rPr>
          <w:rFonts w:eastAsia="Times New Roman" w:cs="Times New Roman"/>
          <w:color w:val="000000"/>
          <w:spacing w:val="6"/>
          <w:sz w:val="28"/>
          <w:szCs w:val="28"/>
        </w:rPr>
        <w:t xml:space="preserve"> </w:t>
      </w:r>
      <w:proofErr w:type="spellStart"/>
      <w:proofErr w:type="gramStart"/>
      <w:r w:rsidRPr="008F6317">
        <w:rPr>
          <w:rFonts w:eastAsia="Times New Roman" w:cs="Times New Roman"/>
          <w:color w:val="000000"/>
          <w:spacing w:val="6"/>
          <w:sz w:val="28"/>
          <w:szCs w:val="28"/>
        </w:rPr>
        <w:t>pinMode</w:t>
      </w:r>
      <w:proofErr w:type="spellEnd"/>
      <w:r w:rsidRPr="008F6317">
        <w:rPr>
          <w:rFonts w:eastAsia="Times New Roman" w:cs="Times New Roman"/>
          <w:color w:val="000000"/>
          <w:spacing w:val="6"/>
          <w:sz w:val="28"/>
          <w:szCs w:val="28"/>
        </w:rPr>
        <w:t>(</w:t>
      </w:r>
      <w:proofErr w:type="gramEnd"/>
      <w:r w:rsidRPr="008F6317">
        <w:rPr>
          <w:rFonts w:eastAsia="Times New Roman" w:cs="Times New Roman"/>
          <w:color w:val="000000"/>
          <w:spacing w:val="6"/>
          <w:sz w:val="28"/>
          <w:szCs w:val="28"/>
        </w:rPr>
        <w:t>)</w:t>
      </w:r>
    </w:p>
    <w:p w14:paraId="703E6950" w14:textId="77777777" w:rsidR="00147B7E" w:rsidRPr="008F6317" w:rsidRDefault="00147B7E" w:rsidP="00147B7E">
      <w:pPr>
        <w:ind w:firstLine="709"/>
        <w:rPr>
          <w:rFonts w:eastAsia="Times New Roman" w:cs="Times New Roman"/>
          <w:color w:val="000000"/>
          <w:sz w:val="28"/>
          <w:szCs w:val="28"/>
        </w:rPr>
      </w:pPr>
      <w:r w:rsidRPr="008F6317">
        <w:rPr>
          <w:rFonts w:eastAsia="Times New Roman" w:cs="Times New Roman"/>
          <w:color w:val="000000"/>
          <w:spacing w:val="6"/>
          <w:sz w:val="28"/>
          <w:szCs w:val="28"/>
        </w:rPr>
        <w:t xml:space="preserve">2.2.2. </w:t>
      </w:r>
      <w:proofErr w:type="spellStart"/>
      <w:r w:rsidRPr="008F6317">
        <w:rPr>
          <w:rFonts w:eastAsia="Times New Roman" w:cs="Times New Roman"/>
          <w:color w:val="000000"/>
          <w:spacing w:val="6"/>
          <w:sz w:val="28"/>
          <w:szCs w:val="28"/>
        </w:rPr>
        <w:t>H</w:t>
      </w:r>
      <w:r w:rsidRPr="008F6317">
        <w:rPr>
          <w:rFonts w:eastAsia="Times New Roman" w:cs="Times New Roman"/>
          <w:color w:val="000000"/>
          <w:sz w:val="28"/>
          <w:szCs w:val="28"/>
        </w:rPr>
        <w:t>àm</w:t>
      </w:r>
      <w:proofErr w:type="spellEnd"/>
      <w:r w:rsidRPr="008F6317">
        <w:rPr>
          <w:rFonts w:eastAsia="Times New Roman" w:cs="Times New Roman"/>
          <w:color w:val="000000"/>
          <w:sz w:val="28"/>
          <w:szCs w:val="28"/>
        </w:rPr>
        <w:t xml:space="preserve"> </w:t>
      </w:r>
      <w:proofErr w:type="spellStart"/>
      <w:proofErr w:type="gramStart"/>
      <w:r w:rsidRPr="008F6317">
        <w:rPr>
          <w:rFonts w:eastAsia="Times New Roman" w:cs="Times New Roman"/>
          <w:color w:val="000000"/>
          <w:sz w:val="28"/>
          <w:szCs w:val="28"/>
        </w:rPr>
        <w:t>DigitalWirte</w:t>
      </w:r>
      <w:proofErr w:type="spellEnd"/>
      <w:r w:rsidRPr="008F6317">
        <w:rPr>
          <w:rFonts w:eastAsia="Times New Roman" w:cs="Times New Roman"/>
          <w:color w:val="000000"/>
          <w:sz w:val="28"/>
          <w:szCs w:val="28"/>
        </w:rPr>
        <w:t>(</w:t>
      </w:r>
      <w:proofErr w:type="gramEnd"/>
      <w:r w:rsidRPr="008F6317">
        <w:rPr>
          <w:rFonts w:eastAsia="Times New Roman" w:cs="Times New Roman"/>
          <w:color w:val="000000"/>
          <w:sz w:val="28"/>
          <w:szCs w:val="28"/>
        </w:rPr>
        <w:t>)</w:t>
      </w:r>
    </w:p>
    <w:p w14:paraId="255B244A" w14:textId="77777777" w:rsidR="00147B7E" w:rsidRPr="008F6317" w:rsidRDefault="00147B7E" w:rsidP="00147B7E">
      <w:pPr>
        <w:ind w:firstLine="709"/>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2.2.3. </w:t>
      </w:r>
      <w:proofErr w:type="spellStart"/>
      <w:r w:rsidRPr="008F6317">
        <w:rPr>
          <w:rFonts w:eastAsia="Times New Roman" w:cs="Times New Roman"/>
          <w:color w:val="000000"/>
          <w:spacing w:val="6"/>
          <w:sz w:val="28"/>
          <w:szCs w:val="28"/>
        </w:rPr>
        <w:t>Hàm</w:t>
      </w:r>
      <w:proofErr w:type="spellEnd"/>
      <w:r w:rsidRPr="008F6317">
        <w:rPr>
          <w:rFonts w:eastAsia="Times New Roman" w:cs="Times New Roman"/>
          <w:color w:val="000000"/>
          <w:spacing w:val="6"/>
          <w:sz w:val="28"/>
          <w:szCs w:val="28"/>
        </w:rPr>
        <w:t xml:space="preserve"> </w:t>
      </w:r>
      <w:proofErr w:type="gramStart"/>
      <w:r w:rsidRPr="008F6317">
        <w:rPr>
          <w:rFonts w:eastAsia="Times New Roman" w:cs="Times New Roman"/>
          <w:color w:val="000000"/>
          <w:spacing w:val="6"/>
          <w:sz w:val="28"/>
          <w:szCs w:val="28"/>
        </w:rPr>
        <w:t>delay(</w:t>
      </w:r>
      <w:proofErr w:type="gramEnd"/>
      <w:r w:rsidRPr="008F6317">
        <w:rPr>
          <w:rFonts w:eastAsia="Times New Roman" w:cs="Times New Roman"/>
          <w:color w:val="000000"/>
          <w:spacing w:val="6"/>
          <w:sz w:val="28"/>
          <w:szCs w:val="28"/>
        </w:rPr>
        <w:t>)</w:t>
      </w:r>
    </w:p>
    <w:p w14:paraId="348BF909" w14:textId="77777777" w:rsidR="00147B7E" w:rsidRPr="008F6317" w:rsidRDefault="00147B7E" w:rsidP="00147B7E">
      <w:pPr>
        <w:ind w:firstLine="567"/>
        <w:rPr>
          <w:rFonts w:eastAsia="Times New Roman" w:cs="Times New Roman"/>
          <w:color w:val="000000"/>
          <w:sz w:val="28"/>
          <w:szCs w:val="28"/>
        </w:rPr>
      </w:pPr>
      <w:r w:rsidRPr="008F6317">
        <w:rPr>
          <w:rFonts w:eastAsia="Times New Roman" w:cs="Times New Roman"/>
          <w:color w:val="000000"/>
          <w:spacing w:val="6"/>
          <w:sz w:val="28"/>
          <w:szCs w:val="28"/>
        </w:rPr>
        <w:t>2.2.4.</w:t>
      </w:r>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Hàm</w:t>
      </w:r>
      <w:proofErr w:type="spellEnd"/>
      <w:r w:rsidRPr="008F6317">
        <w:rPr>
          <w:rFonts w:eastAsia="Times New Roman" w:cs="Times New Roman"/>
          <w:color w:val="000000"/>
          <w:sz w:val="28"/>
          <w:szCs w:val="28"/>
        </w:rPr>
        <w:t xml:space="preserve"> </w:t>
      </w:r>
      <w:proofErr w:type="spellStart"/>
      <w:proofErr w:type="gramStart"/>
      <w:r w:rsidRPr="008F6317">
        <w:rPr>
          <w:rFonts w:eastAsia="Times New Roman" w:cs="Times New Roman"/>
          <w:color w:val="000000"/>
          <w:sz w:val="28"/>
          <w:szCs w:val="28"/>
        </w:rPr>
        <w:t>DigitalRead</w:t>
      </w:r>
      <w:proofErr w:type="spellEnd"/>
      <w:r w:rsidRPr="008F6317">
        <w:rPr>
          <w:rFonts w:eastAsia="Times New Roman" w:cs="Times New Roman"/>
          <w:color w:val="000000"/>
          <w:sz w:val="28"/>
          <w:szCs w:val="28"/>
        </w:rPr>
        <w:t>(</w:t>
      </w:r>
      <w:proofErr w:type="gramEnd"/>
      <w:r w:rsidRPr="008F6317">
        <w:rPr>
          <w:rFonts w:eastAsia="Times New Roman" w:cs="Times New Roman"/>
          <w:color w:val="000000"/>
          <w:sz w:val="28"/>
          <w:szCs w:val="28"/>
        </w:rPr>
        <w:t>)</w:t>
      </w:r>
    </w:p>
    <w:p w14:paraId="78DD930D" w14:textId="77777777" w:rsidR="00147B7E" w:rsidRPr="008F6317" w:rsidRDefault="00147B7E" w:rsidP="00147B7E">
      <w:pPr>
        <w:ind w:firstLine="567"/>
        <w:jc w:val="both"/>
        <w:rPr>
          <w:rFonts w:eastAsia="Times New Roman" w:cs="Times New Roman"/>
          <w:color w:val="000000"/>
          <w:sz w:val="28"/>
          <w:szCs w:val="28"/>
        </w:rPr>
      </w:pPr>
      <w:r w:rsidRPr="008F6317">
        <w:rPr>
          <w:rFonts w:eastAsia="Times New Roman" w:cs="Times New Roman"/>
          <w:color w:val="000000"/>
          <w:spacing w:val="6"/>
          <w:sz w:val="28"/>
          <w:szCs w:val="28"/>
        </w:rPr>
        <w:t xml:space="preserve">2.2.5. </w:t>
      </w:r>
      <w:proofErr w:type="spellStart"/>
      <w:r w:rsidRPr="008F6317">
        <w:rPr>
          <w:rFonts w:eastAsia="Times New Roman" w:cs="Times New Roman"/>
          <w:color w:val="000000"/>
          <w:sz w:val="28"/>
          <w:szCs w:val="28"/>
        </w:rPr>
        <w:t>Hàm</w:t>
      </w:r>
      <w:proofErr w:type="spellEnd"/>
      <w:r w:rsidRPr="008F6317">
        <w:rPr>
          <w:rFonts w:eastAsia="Times New Roman" w:cs="Times New Roman"/>
          <w:color w:val="000000"/>
          <w:sz w:val="28"/>
          <w:szCs w:val="28"/>
        </w:rPr>
        <w:t xml:space="preserve"> INPUT_</w:t>
      </w:r>
      <w:proofErr w:type="gramStart"/>
      <w:r w:rsidRPr="008F6317">
        <w:rPr>
          <w:rFonts w:eastAsia="Times New Roman" w:cs="Times New Roman"/>
          <w:color w:val="000000"/>
          <w:sz w:val="28"/>
          <w:szCs w:val="28"/>
        </w:rPr>
        <w:t>PULLUP(</w:t>
      </w:r>
      <w:proofErr w:type="gramEnd"/>
      <w:r w:rsidRPr="008F6317">
        <w:rPr>
          <w:rFonts w:eastAsia="Times New Roman" w:cs="Times New Roman"/>
          <w:color w:val="000000"/>
          <w:sz w:val="28"/>
          <w:szCs w:val="28"/>
        </w:rPr>
        <w:t xml:space="preserve">) </w:t>
      </w:r>
    </w:p>
    <w:p w14:paraId="675F502F" w14:textId="77777777" w:rsidR="00147B7E" w:rsidRPr="008F6317" w:rsidRDefault="00147B7E" w:rsidP="00147B7E">
      <w:pPr>
        <w:ind w:firstLine="567"/>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2.2.6. </w:t>
      </w:r>
      <w:proofErr w:type="spellStart"/>
      <w:r w:rsidRPr="008F6317">
        <w:rPr>
          <w:rFonts w:eastAsia="Times New Roman" w:cs="Times New Roman"/>
          <w:color w:val="000000"/>
          <w:spacing w:val="6"/>
          <w:sz w:val="28"/>
          <w:szCs w:val="28"/>
        </w:rPr>
        <w:t>Lệnh</w:t>
      </w:r>
      <w:proofErr w:type="spellEnd"/>
      <w:r w:rsidRPr="008F6317">
        <w:rPr>
          <w:rFonts w:eastAsia="Times New Roman" w:cs="Times New Roman"/>
          <w:color w:val="000000"/>
          <w:spacing w:val="6"/>
          <w:sz w:val="28"/>
          <w:szCs w:val="28"/>
        </w:rPr>
        <w:t xml:space="preserve"> IF</w:t>
      </w:r>
    </w:p>
    <w:p w14:paraId="4E93FBA8" w14:textId="77777777" w:rsidR="00147B7E" w:rsidRPr="008F6317" w:rsidRDefault="00147B7E" w:rsidP="00147B7E">
      <w:pPr>
        <w:ind w:firstLine="567"/>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2.2.7. </w:t>
      </w:r>
      <w:proofErr w:type="spellStart"/>
      <w:r w:rsidRPr="008F6317">
        <w:rPr>
          <w:rFonts w:eastAsia="Times New Roman" w:cs="Times New Roman"/>
          <w:color w:val="000000"/>
          <w:spacing w:val="6"/>
          <w:sz w:val="28"/>
          <w:szCs w:val="28"/>
        </w:rPr>
        <w:t>Lệnh</w:t>
      </w:r>
      <w:proofErr w:type="spellEnd"/>
      <w:r w:rsidRPr="008F6317">
        <w:rPr>
          <w:rFonts w:eastAsia="Times New Roman" w:cs="Times New Roman"/>
          <w:color w:val="000000"/>
          <w:spacing w:val="6"/>
          <w:sz w:val="28"/>
          <w:szCs w:val="28"/>
        </w:rPr>
        <w:t xml:space="preserve"> for</w:t>
      </w:r>
    </w:p>
    <w:p w14:paraId="1E2A3B0B" w14:textId="77777777" w:rsidR="00147B7E" w:rsidRPr="008F6317" w:rsidRDefault="00147B7E" w:rsidP="00147B7E">
      <w:pPr>
        <w:ind w:firstLine="567"/>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2.2.8. </w:t>
      </w:r>
      <w:proofErr w:type="spellStart"/>
      <w:r w:rsidRPr="008F6317">
        <w:rPr>
          <w:rFonts w:eastAsia="Times New Roman" w:cs="Times New Roman"/>
          <w:color w:val="000000"/>
          <w:spacing w:val="6"/>
          <w:sz w:val="28"/>
          <w:szCs w:val="28"/>
        </w:rPr>
        <w:t>Lệnh</w:t>
      </w:r>
      <w:proofErr w:type="spellEnd"/>
      <w:r w:rsidRPr="008F6317">
        <w:rPr>
          <w:rFonts w:eastAsia="Times New Roman" w:cs="Times New Roman"/>
          <w:color w:val="000000"/>
          <w:spacing w:val="6"/>
          <w:sz w:val="28"/>
          <w:szCs w:val="28"/>
        </w:rPr>
        <w:t xml:space="preserve"> while</w:t>
      </w:r>
    </w:p>
    <w:p w14:paraId="5527D4C2" w14:textId="77777777" w:rsidR="00147B7E" w:rsidRPr="008F6317" w:rsidRDefault="00147B7E" w:rsidP="00147B7E">
      <w:pPr>
        <w:ind w:firstLine="567"/>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2.2.9. </w:t>
      </w:r>
      <w:proofErr w:type="spellStart"/>
      <w:r w:rsidRPr="008F6317">
        <w:rPr>
          <w:rFonts w:eastAsia="Times New Roman" w:cs="Times New Roman"/>
          <w:color w:val="000000"/>
          <w:spacing w:val="6"/>
          <w:sz w:val="28"/>
          <w:szCs w:val="28"/>
        </w:rPr>
        <w:t>Hàm</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AnalogRead</w:t>
      </w:r>
      <w:proofErr w:type="spellEnd"/>
      <w:r w:rsidRPr="008F6317">
        <w:rPr>
          <w:rFonts w:eastAsia="Times New Roman" w:cs="Times New Roman"/>
          <w:color w:val="000000"/>
          <w:spacing w:val="6"/>
          <w:sz w:val="28"/>
          <w:szCs w:val="28"/>
        </w:rPr>
        <w:t xml:space="preserve"> ()</w:t>
      </w:r>
    </w:p>
    <w:p w14:paraId="741A066B" w14:textId="77777777" w:rsidR="00147B7E" w:rsidRPr="008F6317" w:rsidRDefault="00147B7E" w:rsidP="00147B7E">
      <w:pPr>
        <w:ind w:firstLine="567"/>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2.2.10. </w:t>
      </w:r>
      <w:proofErr w:type="spellStart"/>
      <w:r w:rsidRPr="008F6317">
        <w:rPr>
          <w:rFonts w:eastAsia="Times New Roman" w:cs="Times New Roman"/>
          <w:color w:val="000000"/>
          <w:spacing w:val="6"/>
          <w:sz w:val="28"/>
          <w:szCs w:val="28"/>
        </w:rPr>
        <w:t>Hàm</w:t>
      </w:r>
      <w:proofErr w:type="spellEnd"/>
      <w:r w:rsidRPr="008F6317">
        <w:rPr>
          <w:rFonts w:eastAsia="Times New Roman" w:cs="Times New Roman"/>
          <w:color w:val="000000"/>
          <w:spacing w:val="6"/>
          <w:sz w:val="28"/>
          <w:szCs w:val="28"/>
        </w:rPr>
        <w:t xml:space="preserve"> </w:t>
      </w:r>
      <w:proofErr w:type="spellStart"/>
      <w:proofErr w:type="gramStart"/>
      <w:r w:rsidRPr="008F6317">
        <w:rPr>
          <w:rFonts w:eastAsia="Times New Roman" w:cs="Times New Roman"/>
          <w:color w:val="000000"/>
          <w:spacing w:val="6"/>
          <w:sz w:val="28"/>
          <w:szCs w:val="28"/>
        </w:rPr>
        <w:t>AnalogWrite</w:t>
      </w:r>
      <w:proofErr w:type="spellEnd"/>
      <w:r w:rsidRPr="008F6317">
        <w:rPr>
          <w:rFonts w:eastAsia="Times New Roman" w:cs="Times New Roman"/>
          <w:color w:val="000000"/>
          <w:spacing w:val="6"/>
          <w:sz w:val="28"/>
          <w:szCs w:val="28"/>
        </w:rPr>
        <w:t>(</w:t>
      </w:r>
      <w:proofErr w:type="gramEnd"/>
      <w:r w:rsidRPr="008F6317">
        <w:rPr>
          <w:rFonts w:eastAsia="Times New Roman" w:cs="Times New Roman"/>
          <w:color w:val="000000"/>
          <w:spacing w:val="6"/>
          <w:sz w:val="28"/>
          <w:szCs w:val="28"/>
        </w:rPr>
        <w:t>)</w:t>
      </w:r>
    </w:p>
    <w:p w14:paraId="25751EF3" w14:textId="77777777" w:rsidR="00147B7E" w:rsidRPr="008F6317" w:rsidRDefault="00147B7E" w:rsidP="00147B7E">
      <w:pPr>
        <w:ind w:firstLine="567"/>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2.2.11. </w:t>
      </w:r>
      <w:proofErr w:type="spellStart"/>
      <w:r w:rsidRPr="008F6317">
        <w:rPr>
          <w:rFonts w:eastAsia="Times New Roman" w:cs="Times New Roman"/>
          <w:color w:val="000000"/>
          <w:spacing w:val="6"/>
          <w:sz w:val="28"/>
          <w:szCs w:val="28"/>
        </w:rPr>
        <w:t>Cách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tạo</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hàm</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và</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thủ</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tục</w:t>
      </w:r>
      <w:proofErr w:type="spellEnd"/>
    </w:p>
    <w:p w14:paraId="19310F4B" w14:textId="77777777" w:rsidR="00147B7E" w:rsidRPr="008F6317" w:rsidRDefault="00147B7E" w:rsidP="00147B7E">
      <w:pPr>
        <w:ind w:firstLine="284"/>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2.3. </w:t>
      </w:r>
      <w:proofErr w:type="spellStart"/>
      <w:r w:rsidRPr="008F6317">
        <w:rPr>
          <w:rFonts w:eastAsia="Times New Roman" w:cs="Times New Roman"/>
          <w:color w:val="000000"/>
          <w:spacing w:val="6"/>
          <w:sz w:val="28"/>
          <w:szCs w:val="28"/>
        </w:rPr>
        <w:t>Bài</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tập</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thực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hành</w:t>
      </w:r>
      <w:proofErr w:type="spellEnd"/>
    </w:p>
    <w:p w14:paraId="0A2480DF" w14:textId="77777777" w:rsidR="00147B7E" w:rsidRPr="008F6317" w:rsidRDefault="00147B7E" w:rsidP="00147B7E">
      <w:pPr>
        <w:spacing w:before="120"/>
        <w:ind w:firstLine="720"/>
        <w:jc w:val="both"/>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2.3.1. Giao </w:t>
      </w:r>
      <w:proofErr w:type="spellStart"/>
      <w:r w:rsidRPr="008F6317">
        <w:rPr>
          <w:rFonts w:eastAsia="Times New Roman" w:cs="Times New Roman"/>
          <w:color w:val="000000"/>
          <w:spacing w:val="6"/>
          <w:sz w:val="28"/>
          <w:szCs w:val="28"/>
        </w:rPr>
        <w:t>tiếp</w:t>
      </w:r>
      <w:proofErr w:type="spellEnd"/>
      <w:r w:rsidRPr="008F6317">
        <w:rPr>
          <w:rFonts w:eastAsia="Times New Roman" w:cs="Times New Roman"/>
          <w:color w:val="000000"/>
          <w:spacing w:val="6"/>
          <w:sz w:val="28"/>
          <w:szCs w:val="28"/>
        </w:rPr>
        <w:t xml:space="preserve"> led </w:t>
      </w:r>
      <w:proofErr w:type="spellStart"/>
      <w:r w:rsidRPr="008F6317">
        <w:rPr>
          <w:rFonts w:eastAsia="Times New Roman" w:cs="Times New Roman"/>
          <w:color w:val="000000"/>
          <w:spacing w:val="6"/>
          <w:sz w:val="28"/>
          <w:szCs w:val="28"/>
        </w:rPr>
        <w:t>đơn</w:t>
      </w:r>
      <w:proofErr w:type="spellEnd"/>
    </w:p>
    <w:p w14:paraId="3570AF92" w14:textId="77777777" w:rsidR="00147B7E" w:rsidRPr="008F6317" w:rsidRDefault="00147B7E" w:rsidP="00147B7E">
      <w:pPr>
        <w:spacing w:before="120"/>
        <w:ind w:firstLine="720"/>
        <w:jc w:val="both"/>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2.3.2. Giao </w:t>
      </w:r>
      <w:proofErr w:type="spellStart"/>
      <w:r w:rsidRPr="008F6317">
        <w:rPr>
          <w:rFonts w:eastAsia="Times New Roman" w:cs="Times New Roman"/>
          <w:color w:val="000000"/>
          <w:spacing w:val="6"/>
          <w:sz w:val="28"/>
          <w:szCs w:val="28"/>
        </w:rPr>
        <w:t>tiếp</w:t>
      </w:r>
      <w:proofErr w:type="spellEnd"/>
      <w:r w:rsidRPr="008F6317">
        <w:rPr>
          <w:rFonts w:eastAsia="Times New Roman" w:cs="Times New Roman"/>
          <w:color w:val="000000"/>
          <w:spacing w:val="6"/>
          <w:sz w:val="28"/>
          <w:szCs w:val="28"/>
        </w:rPr>
        <w:t xml:space="preserve"> led 7 </w:t>
      </w:r>
      <w:proofErr w:type="spellStart"/>
      <w:r w:rsidRPr="008F6317">
        <w:rPr>
          <w:rFonts w:eastAsia="Times New Roman" w:cs="Times New Roman"/>
          <w:color w:val="000000"/>
          <w:spacing w:val="6"/>
          <w:sz w:val="28"/>
          <w:szCs w:val="28"/>
        </w:rPr>
        <w:t>đoạn</w:t>
      </w:r>
      <w:proofErr w:type="spellEnd"/>
    </w:p>
    <w:p w14:paraId="3F0C5599" w14:textId="77777777" w:rsidR="00147B7E" w:rsidRPr="008F6317" w:rsidRDefault="00147B7E" w:rsidP="00147B7E">
      <w:pPr>
        <w:spacing w:before="120"/>
        <w:ind w:firstLine="720"/>
        <w:jc w:val="both"/>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2.3.3. Giao </w:t>
      </w:r>
      <w:proofErr w:type="spellStart"/>
      <w:r w:rsidRPr="008F6317">
        <w:rPr>
          <w:rFonts w:eastAsia="Times New Roman" w:cs="Times New Roman"/>
          <w:color w:val="000000"/>
          <w:spacing w:val="6"/>
          <w:sz w:val="28"/>
          <w:szCs w:val="28"/>
        </w:rPr>
        <w:t>tiếp</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nút</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nhấn</w:t>
      </w:r>
      <w:proofErr w:type="spellEnd"/>
    </w:p>
    <w:p w14:paraId="573C9517" w14:textId="77777777" w:rsidR="00147B7E" w:rsidRPr="008F6317" w:rsidRDefault="00147B7E" w:rsidP="00147B7E">
      <w:pPr>
        <w:spacing w:before="120"/>
        <w:ind w:firstLine="720"/>
        <w:jc w:val="both"/>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2.3.4. Giao </w:t>
      </w:r>
      <w:proofErr w:type="spellStart"/>
      <w:r w:rsidRPr="008F6317">
        <w:rPr>
          <w:rFonts w:eastAsia="Times New Roman" w:cs="Times New Roman"/>
          <w:color w:val="000000"/>
          <w:spacing w:val="6"/>
          <w:sz w:val="28"/>
          <w:szCs w:val="28"/>
        </w:rPr>
        <w:t>tiếp</w:t>
      </w:r>
      <w:proofErr w:type="spellEnd"/>
      <w:r w:rsidRPr="008F6317">
        <w:rPr>
          <w:rFonts w:eastAsia="Times New Roman" w:cs="Times New Roman"/>
          <w:color w:val="000000"/>
          <w:spacing w:val="6"/>
          <w:sz w:val="28"/>
          <w:szCs w:val="28"/>
        </w:rPr>
        <w:t xml:space="preserve"> LCD 16X2</w:t>
      </w:r>
    </w:p>
    <w:p w14:paraId="4A306A46" w14:textId="77777777" w:rsidR="00147B7E" w:rsidRPr="008F6317" w:rsidRDefault="00147B7E" w:rsidP="00147B7E">
      <w:pPr>
        <w:spacing w:before="120"/>
        <w:jc w:val="both"/>
        <w:rPr>
          <w:rFonts w:eastAsia="Times New Roman" w:cs="Times New Roman"/>
          <w:color w:val="000000"/>
          <w:spacing w:val="6"/>
          <w:sz w:val="28"/>
          <w:szCs w:val="28"/>
        </w:rPr>
      </w:pPr>
      <w:proofErr w:type="spellStart"/>
      <w:r w:rsidRPr="008F6317">
        <w:rPr>
          <w:rFonts w:eastAsia="Times New Roman" w:cs="Times New Roman"/>
          <w:color w:val="000000"/>
          <w:spacing w:val="6"/>
          <w:sz w:val="28"/>
          <w:szCs w:val="28"/>
        </w:rPr>
        <w:t>Kiểm</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tra</w:t>
      </w:r>
      <w:proofErr w:type="spellEnd"/>
    </w:p>
    <w:p w14:paraId="3E69CDE1" w14:textId="77777777" w:rsidR="00147B7E" w:rsidRPr="008F6317" w:rsidRDefault="00147B7E" w:rsidP="00147B7E">
      <w:pPr>
        <w:spacing w:before="120"/>
        <w:jc w:val="both"/>
        <w:rPr>
          <w:rFonts w:eastAsia="Times New Roman" w:cs="Times New Roman"/>
          <w:b/>
          <w:color w:val="000000"/>
          <w:sz w:val="28"/>
          <w:szCs w:val="28"/>
        </w:rPr>
      </w:pPr>
      <w:proofErr w:type="spellStart"/>
      <w:r w:rsidRPr="008F6317">
        <w:rPr>
          <w:rFonts w:eastAsia="Times New Roman" w:cs="Times New Roman"/>
          <w:b/>
          <w:color w:val="000000"/>
          <w:sz w:val="28"/>
          <w:szCs w:val="28"/>
        </w:rPr>
        <w:t>Bài</w:t>
      </w:r>
      <w:proofErr w:type="spellEnd"/>
      <w:r w:rsidRPr="008F6317">
        <w:rPr>
          <w:rFonts w:eastAsia="Times New Roman" w:cs="Times New Roman"/>
          <w:b/>
          <w:color w:val="000000"/>
          <w:sz w:val="28"/>
          <w:szCs w:val="28"/>
        </w:rPr>
        <w:t xml:space="preserve"> 3: Giao </w:t>
      </w:r>
      <w:proofErr w:type="spellStart"/>
      <w:r w:rsidRPr="008F6317">
        <w:rPr>
          <w:rFonts w:eastAsia="Times New Roman" w:cs="Times New Roman"/>
          <w:b/>
          <w:color w:val="000000"/>
          <w:sz w:val="28"/>
          <w:szCs w:val="28"/>
        </w:rPr>
        <w:t>tiếp</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arduino</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với</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một</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số</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linh</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kiện</w:t>
      </w:r>
      <w:proofErr w:type="spellEnd"/>
      <w:r w:rsidRPr="008F6317">
        <w:rPr>
          <w:rFonts w:eastAsia="Times New Roman" w:cs="Times New Roman"/>
          <w:b/>
          <w:color w:val="000000"/>
          <w:sz w:val="28"/>
          <w:szCs w:val="28"/>
        </w:rPr>
        <w:t xml:space="preserve">, module </w:t>
      </w:r>
      <w:proofErr w:type="spellStart"/>
      <w:r w:rsidRPr="008F6317">
        <w:rPr>
          <w:rFonts w:eastAsia="Times New Roman" w:cs="Times New Roman"/>
          <w:b/>
          <w:color w:val="000000"/>
          <w:sz w:val="28"/>
          <w:szCs w:val="28"/>
        </w:rPr>
        <w:t>nâng</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cao</w:t>
      </w:r>
      <w:proofErr w:type="spellEnd"/>
      <w:r w:rsidRPr="008F6317">
        <w:rPr>
          <w:rFonts w:eastAsia="Times New Roman" w:cs="Times New Roman"/>
          <w:b/>
          <w:color w:val="000000"/>
          <w:sz w:val="28"/>
          <w:szCs w:val="28"/>
        </w:rPr>
        <w:t xml:space="preserve"> </w:t>
      </w:r>
    </w:p>
    <w:p w14:paraId="7C0C1164" w14:textId="77777777" w:rsidR="00147B7E" w:rsidRPr="008F6317" w:rsidRDefault="00147B7E" w:rsidP="00147B7E">
      <w:pPr>
        <w:spacing w:before="120"/>
        <w:jc w:val="both"/>
        <w:rPr>
          <w:rFonts w:eastAsia="Times New Roman" w:cs="Times New Roman"/>
          <w:i/>
          <w:color w:val="000000"/>
          <w:sz w:val="28"/>
          <w:szCs w:val="28"/>
        </w:rPr>
      </w:pPr>
      <w:r w:rsidRPr="008F6317">
        <w:rPr>
          <w:rFonts w:eastAsia="Times New Roman" w:cs="Times New Roman"/>
          <w:i/>
          <w:color w:val="000000"/>
          <w:sz w:val="28"/>
          <w:szCs w:val="28"/>
        </w:rPr>
        <w:t xml:space="preserve">                                                                                          </w:t>
      </w:r>
      <w:proofErr w:type="spellStart"/>
      <w:r w:rsidRPr="008F6317">
        <w:rPr>
          <w:rFonts w:eastAsia="Times New Roman" w:cs="Times New Roman"/>
          <w:i/>
          <w:color w:val="000000"/>
          <w:sz w:val="28"/>
          <w:szCs w:val="28"/>
        </w:rPr>
        <w:t>Thời</w:t>
      </w:r>
      <w:proofErr w:type="spellEnd"/>
      <w:r w:rsidRPr="008F6317">
        <w:rPr>
          <w:rFonts w:eastAsia="Times New Roman" w:cs="Times New Roman"/>
          <w:i/>
          <w:color w:val="000000"/>
          <w:sz w:val="28"/>
          <w:szCs w:val="28"/>
        </w:rPr>
        <w:t xml:space="preserve"> </w:t>
      </w:r>
      <w:proofErr w:type="spellStart"/>
      <w:r w:rsidRPr="008F6317">
        <w:rPr>
          <w:rFonts w:eastAsia="Times New Roman" w:cs="Times New Roman"/>
          <w:i/>
          <w:color w:val="000000"/>
          <w:sz w:val="28"/>
          <w:szCs w:val="28"/>
        </w:rPr>
        <w:t>gian</w:t>
      </w:r>
      <w:proofErr w:type="spellEnd"/>
      <w:r w:rsidRPr="008F6317">
        <w:rPr>
          <w:rFonts w:eastAsia="Times New Roman" w:cs="Times New Roman"/>
          <w:i/>
          <w:color w:val="000000"/>
          <w:sz w:val="28"/>
          <w:szCs w:val="28"/>
        </w:rPr>
        <w:t xml:space="preserve">: 41 </w:t>
      </w:r>
      <w:proofErr w:type="spellStart"/>
      <w:r w:rsidRPr="008F6317">
        <w:rPr>
          <w:rFonts w:eastAsia="Times New Roman" w:cs="Times New Roman"/>
          <w:i/>
          <w:color w:val="000000"/>
          <w:sz w:val="28"/>
          <w:szCs w:val="28"/>
        </w:rPr>
        <w:t>giờ</w:t>
      </w:r>
      <w:proofErr w:type="spellEnd"/>
    </w:p>
    <w:p w14:paraId="760435AA" w14:textId="77777777" w:rsidR="00147B7E" w:rsidRPr="008F6317" w:rsidRDefault="00147B7E" w:rsidP="00147B7E">
      <w:pPr>
        <w:jc w:val="right"/>
        <w:rPr>
          <w:rFonts w:eastAsia="Times New Roman" w:cs="Times New Roman"/>
          <w:i/>
          <w:color w:val="000000"/>
          <w:spacing w:val="6"/>
          <w:sz w:val="28"/>
          <w:szCs w:val="28"/>
          <w:lang w:val="pt-BR"/>
        </w:rPr>
      </w:pPr>
      <w:r w:rsidRPr="008F6317">
        <w:rPr>
          <w:rFonts w:eastAsia="Times New Roman" w:cs="Times New Roman"/>
          <w:i/>
          <w:color w:val="000000"/>
          <w:spacing w:val="6"/>
          <w:sz w:val="28"/>
          <w:szCs w:val="28"/>
          <w:lang w:val="pt-BR"/>
        </w:rPr>
        <w:t>(LT: 15 giờ; TH: 24 giờ; KT: 2 giờ)</w:t>
      </w:r>
    </w:p>
    <w:p w14:paraId="1A8BC334" w14:textId="77777777" w:rsidR="00147B7E" w:rsidRPr="008F6317" w:rsidRDefault="00147B7E" w:rsidP="00147B7E">
      <w:pPr>
        <w:jc w:val="both"/>
        <w:rPr>
          <w:rFonts w:eastAsia="Times New Roman" w:cs="Times New Roman"/>
          <w:color w:val="000000"/>
          <w:sz w:val="28"/>
          <w:szCs w:val="28"/>
        </w:rPr>
      </w:pPr>
      <w:r w:rsidRPr="008F6317">
        <w:rPr>
          <w:rFonts w:eastAsia="Times New Roman" w:cs="Times New Roman"/>
          <w:color w:val="000000"/>
          <w:sz w:val="28"/>
          <w:szCs w:val="28"/>
        </w:rPr>
        <w:t xml:space="preserve">1. </w:t>
      </w:r>
      <w:proofErr w:type="spellStart"/>
      <w:r w:rsidRPr="008F6317">
        <w:rPr>
          <w:rFonts w:eastAsia="Times New Roman" w:cs="Times New Roman"/>
          <w:color w:val="000000"/>
          <w:sz w:val="28"/>
          <w:szCs w:val="28"/>
        </w:rPr>
        <w:t>Mục</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tiêu</w:t>
      </w:r>
      <w:proofErr w:type="spellEnd"/>
      <w:r w:rsidRPr="008F6317">
        <w:rPr>
          <w:rFonts w:eastAsia="Times New Roman" w:cs="Times New Roman"/>
          <w:color w:val="000000"/>
          <w:sz w:val="28"/>
          <w:szCs w:val="28"/>
        </w:rPr>
        <w:t>:</w:t>
      </w:r>
    </w:p>
    <w:p w14:paraId="7ECC72E2" w14:textId="77777777" w:rsidR="00147B7E" w:rsidRPr="008F6317" w:rsidRDefault="00147B7E" w:rsidP="00147B7E">
      <w:pPr>
        <w:ind w:firstLine="284"/>
        <w:jc w:val="both"/>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Trình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bày</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được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chức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năng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của</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các</w:t>
      </w:r>
      <w:proofErr w:type="spellEnd"/>
      <w:r w:rsidRPr="008F6317">
        <w:rPr>
          <w:rFonts w:eastAsia="Times New Roman" w:cs="Times New Roman"/>
          <w:color w:val="000000"/>
          <w:spacing w:val="6"/>
          <w:sz w:val="28"/>
          <w:szCs w:val="28"/>
        </w:rPr>
        <w:t xml:space="preserve"> module</w:t>
      </w:r>
    </w:p>
    <w:p w14:paraId="046055DF" w14:textId="77777777" w:rsidR="00147B7E" w:rsidRPr="008F6317" w:rsidRDefault="00147B7E" w:rsidP="00147B7E">
      <w:pPr>
        <w:ind w:firstLine="284"/>
        <w:jc w:val="both"/>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Giải</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thích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được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nguyên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lý</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hoạt</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động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của</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các</w:t>
      </w:r>
      <w:proofErr w:type="spellEnd"/>
      <w:r w:rsidRPr="008F6317">
        <w:rPr>
          <w:rFonts w:eastAsia="Times New Roman" w:cs="Times New Roman"/>
          <w:color w:val="000000"/>
          <w:spacing w:val="6"/>
          <w:sz w:val="28"/>
          <w:szCs w:val="28"/>
        </w:rPr>
        <w:t xml:space="preserve"> module</w:t>
      </w:r>
    </w:p>
    <w:p w14:paraId="7ECAF299" w14:textId="77777777" w:rsidR="00147B7E" w:rsidRPr="008F6317" w:rsidRDefault="00147B7E" w:rsidP="00147B7E">
      <w:pPr>
        <w:ind w:firstLine="284"/>
        <w:jc w:val="both"/>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Kết</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nối</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được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các</w:t>
      </w:r>
      <w:proofErr w:type="spellEnd"/>
      <w:r w:rsidRPr="008F6317">
        <w:rPr>
          <w:rFonts w:eastAsia="Times New Roman" w:cs="Times New Roman"/>
          <w:color w:val="000000"/>
          <w:spacing w:val="6"/>
          <w:sz w:val="28"/>
          <w:szCs w:val="28"/>
        </w:rPr>
        <w:t xml:space="preserve"> module </w:t>
      </w:r>
      <w:proofErr w:type="spellStart"/>
      <w:r w:rsidRPr="008F6317">
        <w:rPr>
          <w:rFonts w:eastAsia="Times New Roman" w:cs="Times New Roman"/>
          <w:color w:val="000000"/>
          <w:spacing w:val="6"/>
          <w:sz w:val="28"/>
          <w:szCs w:val="28"/>
        </w:rPr>
        <w:t>với</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bo</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arduino</w:t>
      </w:r>
      <w:proofErr w:type="spellEnd"/>
    </w:p>
    <w:p w14:paraId="4AC9C653" w14:textId="77777777" w:rsidR="00147B7E" w:rsidRPr="008F6317" w:rsidRDefault="00147B7E" w:rsidP="00147B7E">
      <w:pPr>
        <w:ind w:firstLine="284"/>
        <w:jc w:val="both"/>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Viết</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được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chương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trình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giao</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tiếp</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với</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các</w:t>
      </w:r>
      <w:proofErr w:type="spellEnd"/>
      <w:r w:rsidRPr="008F6317">
        <w:rPr>
          <w:rFonts w:eastAsia="Times New Roman" w:cs="Times New Roman"/>
          <w:color w:val="000000"/>
          <w:spacing w:val="6"/>
          <w:sz w:val="28"/>
          <w:szCs w:val="28"/>
        </w:rPr>
        <w:t xml:space="preserve"> module</w:t>
      </w:r>
    </w:p>
    <w:p w14:paraId="39CA49FA" w14:textId="77777777" w:rsidR="00147B7E" w:rsidRPr="008F6317" w:rsidRDefault="00147B7E" w:rsidP="00147B7E">
      <w:pPr>
        <w:ind w:firstLine="284"/>
        <w:jc w:val="both"/>
        <w:rPr>
          <w:rFonts w:eastAsia="Times New Roman" w:cs="Times New Roman"/>
          <w:i/>
          <w:color w:val="000000"/>
          <w:spacing w:val="6"/>
          <w:sz w:val="28"/>
          <w:szCs w:val="28"/>
        </w:rPr>
      </w:pPr>
      <w:r w:rsidRPr="008F6317">
        <w:rPr>
          <w:rFonts w:eastAsia="Times New Roman" w:cs="Times New Roman"/>
          <w:color w:val="000000"/>
          <w:spacing w:val="6"/>
          <w:sz w:val="28"/>
          <w:szCs w:val="28"/>
        </w:rPr>
        <w:lastRenderedPageBreak/>
        <w:t xml:space="preserve">- Rèn </w:t>
      </w:r>
      <w:proofErr w:type="spellStart"/>
      <w:r w:rsidRPr="008F6317">
        <w:rPr>
          <w:rFonts w:eastAsia="Times New Roman" w:cs="Times New Roman"/>
          <w:color w:val="000000"/>
          <w:spacing w:val="6"/>
          <w:sz w:val="28"/>
          <w:szCs w:val="28"/>
        </w:rPr>
        <w:t>luyện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tính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tỷ</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mỉ</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chính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xác</w:t>
      </w:r>
      <w:proofErr w:type="spellEnd"/>
      <w:r w:rsidRPr="008F6317">
        <w:rPr>
          <w:rFonts w:eastAsia="Times New Roman" w:cs="Times New Roman"/>
          <w:color w:val="000000"/>
          <w:spacing w:val="6"/>
          <w:sz w:val="28"/>
          <w:szCs w:val="28"/>
        </w:rPr>
        <w:t xml:space="preserve">, </w:t>
      </w:r>
      <w:proofErr w:type="gramStart"/>
      <w:r w:rsidRPr="008F6317">
        <w:rPr>
          <w:rFonts w:eastAsia="Times New Roman" w:cs="Times New Roman"/>
          <w:color w:val="000000"/>
          <w:spacing w:val="6"/>
          <w:sz w:val="28"/>
          <w:szCs w:val="28"/>
        </w:rPr>
        <w:t>an</w:t>
      </w:r>
      <w:proofErr w:type="gram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toàn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và</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vệ</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sinh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công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nghiệp</w:t>
      </w:r>
      <w:proofErr w:type="spellEnd"/>
    </w:p>
    <w:p w14:paraId="2084BDE9" w14:textId="77777777" w:rsidR="00147B7E" w:rsidRPr="008F6317" w:rsidRDefault="00147B7E" w:rsidP="00147B7E">
      <w:pPr>
        <w:jc w:val="both"/>
        <w:rPr>
          <w:rFonts w:eastAsia="Times New Roman" w:cs="Times New Roman"/>
          <w:color w:val="000000"/>
          <w:sz w:val="28"/>
          <w:szCs w:val="28"/>
        </w:rPr>
      </w:pPr>
      <w:r w:rsidRPr="008F6317">
        <w:rPr>
          <w:rFonts w:eastAsia="Times New Roman" w:cs="Times New Roman"/>
          <w:color w:val="000000"/>
          <w:sz w:val="28"/>
          <w:szCs w:val="28"/>
        </w:rPr>
        <w:t xml:space="preserve">2.2. </w:t>
      </w:r>
      <w:proofErr w:type="spellStart"/>
      <w:r w:rsidRPr="008F6317">
        <w:rPr>
          <w:rFonts w:eastAsia="Times New Roman" w:cs="Times New Roman"/>
          <w:color w:val="000000"/>
          <w:sz w:val="28"/>
          <w:szCs w:val="28"/>
        </w:rPr>
        <w:t>Nội</w:t>
      </w:r>
      <w:proofErr w:type="spellEnd"/>
      <w:r w:rsidRPr="008F6317">
        <w:rPr>
          <w:rFonts w:eastAsia="Times New Roman" w:cs="Times New Roman"/>
          <w:color w:val="000000"/>
          <w:sz w:val="28"/>
          <w:szCs w:val="28"/>
        </w:rPr>
        <w:t xml:space="preserve"> dung </w:t>
      </w:r>
      <w:proofErr w:type="spellStart"/>
      <w:r w:rsidRPr="008F6317">
        <w:rPr>
          <w:rFonts w:eastAsia="Times New Roman" w:cs="Times New Roman"/>
          <w:color w:val="000000"/>
          <w:sz w:val="28"/>
          <w:szCs w:val="28"/>
        </w:rPr>
        <w:t>bài</w:t>
      </w:r>
      <w:proofErr w:type="spellEnd"/>
      <w:r w:rsidRPr="008F6317">
        <w:rPr>
          <w:rFonts w:eastAsia="Times New Roman" w:cs="Times New Roman"/>
          <w:color w:val="000000"/>
          <w:sz w:val="28"/>
          <w:szCs w:val="28"/>
        </w:rPr>
        <w:t>:</w:t>
      </w:r>
    </w:p>
    <w:p w14:paraId="1F764F11" w14:textId="77777777" w:rsidR="00147B7E" w:rsidRPr="008F6317" w:rsidRDefault="00147B7E" w:rsidP="00147B7E">
      <w:pPr>
        <w:ind w:firstLine="284"/>
        <w:rPr>
          <w:rFonts w:eastAsia="Times New Roman" w:cs="Times New Roman"/>
          <w:color w:val="000000"/>
          <w:sz w:val="28"/>
          <w:szCs w:val="28"/>
        </w:rPr>
      </w:pPr>
      <w:r w:rsidRPr="008F6317">
        <w:rPr>
          <w:rFonts w:eastAsia="Times New Roman" w:cs="Times New Roman"/>
          <w:color w:val="000000"/>
          <w:sz w:val="28"/>
          <w:szCs w:val="28"/>
        </w:rPr>
        <w:t xml:space="preserve">2.1. Giao </w:t>
      </w:r>
      <w:proofErr w:type="spellStart"/>
      <w:r w:rsidRPr="008F6317">
        <w:rPr>
          <w:rFonts w:eastAsia="Times New Roman" w:cs="Times New Roman"/>
          <w:color w:val="000000"/>
          <w:sz w:val="28"/>
          <w:szCs w:val="28"/>
        </w:rPr>
        <w:t>tiếp</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với</w:t>
      </w:r>
      <w:proofErr w:type="spellEnd"/>
      <w:r w:rsidRPr="008F6317">
        <w:rPr>
          <w:rFonts w:eastAsia="Times New Roman" w:cs="Times New Roman"/>
          <w:color w:val="000000"/>
          <w:sz w:val="28"/>
          <w:szCs w:val="28"/>
        </w:rPr>
        <w:t xml:space="preserve"> module relay</w:t>
      </w:r>
    </w:p>
    <w:p w14:paraId="18C3F43A" w14:textId="77777777" w:rsidR="00147B7E" w:rsidRPr="008F6317" w:rsidRDefault="00147B7E" w:rsidP="00147B7E">
      <w:pPr>
        <w:ind w:firstLine="284"/>
        <w:rPr>
          <w:rFonts w:eastAsia="Times New Roman" w:cs="Times New Roman"/>
          <w:color w:val="000000"/>
          <w:sz w:val="28"/>
          <w:szCs w:val="28"/>
        </w:rPr>
      </w:pPr>
      <w:r w:rsidRPr="008F6317">
        <w:rPr>
          <w:rFonts w:eastAsia="Times New Roman" w:cs="Times New Roman"/>
          <w:color w:val="000000"/>
          <w:sz w:val="28"/>
          <w:szCs w:val="28"/>
        </w:rPr>
        <w:t xml:space="preserve">2.2. Giao </w:t>
      </w:r>
      <w:proofErr w:type="spellStart"/>
      <w:r w:rsidRPr="008F6317">
        <w:rPr>
          <w:rFonts w:eastAsia="Times New Roman" w:cs="Times New Roman"/>
          <w:color w:val="000000"/>
          <w:sz w:val="28"/>
          <w:szCs w:val="28"/>
        </w:rPr>
        <w:t>tiếp</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cảm</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biến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nhiệt</w:t>
      </w:r>
      <w:proofErr w:type="spellEnd"/>
      <w:r w:rsidRPr="008F6317">
        <w:rPr>
          <w:rFonts w:eastAsia="Times New Roman" w:cs="Times New Roman"/>
          <w:color w:val="000000"/>
          <w:sz w:val="28"/>
          <w:szCs w:val="28"/>
        </w:rPr>
        <w:t xml:space="preserve"> </w:t>
      </w:r>
    </w:p>
    <w:p w14:paraId="307D1FA0" w14:textId="77777777" w:rsidR="00147B7E" w:rsidRPr="008F6317" w:rsidRDefault="00147B7E" w:rsidP="00147B7E">
      <w:pPr>
        <w:ind w:firstLine="284"/>
        <w:rPr>
          <w:rFonts w:eastAsia="Times New Roman" w:cs="Times New Roman"/>
          <w:color w:val="000000"/>
          <w:sz w:val="28"/>
          <w:szCs w:val="28"/>
        </w:rPr>
      </w:pPr>
      <w:r w:rsidRPr="008F6317">
        <w:rPr>
          <w:rFonts w:eastAsia="Times New Roman" w:cs="Times New Roman"/>
          <w:color w:val="000000"/>
          <w:sz w:val="28"/>
          <w:szCs w:val="28"/>
        </w:rPr>
        <w:t xml:space="preserve">2.3. Giao </w:t>
      </w:r>
      <w:proofErr w:type="spellStart"/>
      <w:r w:rsidRPr="008F6317">
        <w:rPr>
          <w:rFonts w:eastAsia="Times New Roman" w:cs="Times New Roman"/>
          <w:color w:val="000000"/>
          <w:sz w:val="28"/>
          <w:szCs w:val="28"/>
        </w:rPr>
        <w:t>tiếp</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cảm</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biến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độ</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ẩm</w:t>
      </w:r>
      <w:proofErr w:type="spellEnd"/>
    </w:p>
    <w:p w14:paraId="4B330CB3" w14:textId="77777777" w:rsidR="00147B7E" w:rsidRPr="008F6317" w:rsidRDefault="00147B7E" w:rsidP="00147B7E">
      <w:pPr>
        <w:ind w:firstLine="284"/>
        <w:rPr>
          <w:rFonts w:eastAsia="Times New Roman" w:cs="Times New Roman"/>
          <w:color w:val="000000"/>
          <w:sz w:val="28"/>
          <w:szCs w:val="28"/>
        </w:rPr>
      </w:pPr>
      <w:r w:rsidRPr="008F6317">
        <w:rPr>
          <w:rFonts w:eastAsia="Times New Roman" w:cs="Times New Roman"/>
          <w:color w:val="000000"/>
          <w:sz w:val="28"/>
          <w:szCs w:val="28"/>
        </w:rPr>
        <w:t xml:space="preserve">2.4. Giao </w:t>
      </w:r>
      <w:proofErr w:type="spellStart"/>
      <w:r w:rsidRPr="008F6317">
        <w:rPr>
          <w:rFonts w:eastAsia="Times New Roman" w:cs="Times New Roman"/>
          <w:color w:val="000000"/>
          <w:sz w:val="28"/>
          <w:szCs w:val="28"/>
        </w:rPr>
        <w:t>tiếp</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điều</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khiển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động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cơ</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bằng</w:t>
      </w:r>
      <w:proofErr w:type="spellEnd"/>
      <w:r w:rsidRPr="008F6317">
        <w:rPr>
          <w:rFonts w:eastAsia="Times New Roman" w:cs="Times New Roman"/>
          <w:color w:val="000000"/>
          <w:sz w:val="28"/>
          <w:szCs w:val="28"/>
        </w:rPr>
        <w:t xml:space="preserve"> PWM</w:t>
      </w:r>
    </w:p>
    <w:p w14:paraId="007B0520" w14:textId="77777777" w:rsidR="00147B7E" w:rsidRPr="008F6317" w:rsidRDefault="00147B7E" w:rsidP="00147B7E">
      <w:pPr>
        <w:ind w:firstLine="284"/>
        <w:rPr>
          <w:rFonts w:eastAsia="Times New Roman" w:cs="Times New Roman"/>
          <w:color w:val="000000"/>
          <w:sz w:val="28"/>
          <w:szCs w:val="28"/>
        </w:rPr>
      </w:pPr>
      <w:r w:rsidRPr="008F6317">
        <w:rPr>
          <w:rFonts w:eastAsia="Times New Roman" w:cs="Times New Roman"/>
          <w:color w:val="000000"/>
          <w:sz w:val="28"/>
          <w:szCs w:val="28"/>
        </w:rPr>
        <w:t xml:space="preserve">2.5. Giao </w:t>
      </w:r>
      <w:proofErr w:type="spellStart"/>
      <w:r w:rsidRPr="008F6317">
        <w:rPr>
          <w:rFonts w:eastAsia="Times New Roman" w:cs="Times New Roman"/>
          <w:color w:val="000000"/>
          <w:sz w:val="28"/>
          <w:szCs w:val="28"/>
        </w:rPr>
        <w:t>tiếp</w:t>
      </w:r>
      <w:proofErr w:type="spellEnd"/>
      <w:r w:rsidRPr="008F6317">
        <w:rPr>
          <w:rFonts w:eastAsia="Times New Roman" w:cs="Times New Roman"/>
          <w:color w:val="000000"/>
          <w:sz w:val="28"/>
          <w:szCs w:val="28"/>
        </w:rPr>
        <w:t xml:space="preserve"> module </w:t>
      </w:r>
      <w:proofErr w:type="spellStart"/>
      <w:r w:rsidRPr="008F6317">
        <w:rPr>
          <w:rFonts w:eastAsia="Times New Roman" w:cs="Times New Roman"/>
          <w:color w:val="000000"/>
          <w:sz w:val="28"/>
          <w:szCs w:val="28"/>
        </w:rPr>
        <w:t>điều</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khiển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động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cơ</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bước</w:t>
      </w:r>
      <w:proofErr w:type="spellEnd"/>
    </w:p>
    <w:p w14:paraId="0A8044CA" w14:textId="77777777" w:rsidR="00147B7E" w:rsidRPr="008F6317" w:rsidRDefault="00147B7E" w:rsidP="00147B7E">
      <w:pPr>
        <w:ind w:firstLine="284"/>
        <w:rPr>
          <w:rFonts w:eastAsia="Times New Roman" w:cs="Times New Roman"/>
          <w:color w:val="000000"/>
          <w:sz w:val="28"/>
          <w:szCs w:val="28"/>
        </w:rPr>
      </w:pPr>
      <w:r w:rsidRPr="008F6317">
        <w:rPr>
          <w:rFonts w:eastAsia="Times New Roman" w:cs="Times New Roman"/>
          <w:color w:val="000000"/>
          <w:sz w:val="28"/>
          <w:szCs w:val="28"/>
        </w:rPr>
        <w:t xml:space="preserve">2.6. Giao </w:t>
      </w:r>
      <w:proofErr w:type="spellStart"/>
      <w:r w:rsidRPr="008F6317">
        <w:rPr>
          <w:rFonts w:eastAsia="Times New Roman" w:cs="Times New Roman"/>
          <w:color w:val="000000"/>
          <w:sz w:val="28"/>
          <w:szCs w:val="28"/>
        </w:rPr>
        <w:t>tiếp</w:t>
      </w:r>
      <w:proofErr w:type="spellEnd"/>
      <w:r w:rsidRPr="008F6317">
        <w:rPr>
          <w:rFonts w:eastAsia="Times New Roman" w:cs="Times New Roman"/>
          <w:color w:val="000000"/>
          <w:sz w:val="28"/>
          <w:szCs w:val="28"/>
        </w:rPr>
        <w:t xml:space="preserve"> module </w:t>
      </w:r>
      <w:proofErr w:type="spellStart"/>
      <w:r w:rsidRPr="008F6317">
        <w:rPr>
          <w:rFonts w:eastAsia="Times New Roman" w:cs="Times New Roman"/>
          <w:color w:val="000000"/>
          <w:sz w:val="28"/>
          <w:szCs w:val="28"/>
        </w:rPr>
        <w:t>đo</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cường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độ</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ánh</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sáng</w:t>
      </w:r>
      <w:proofErr w:type="spellEnd"/>
    </w:p>
    <w:p w14:paraId="75DBBAA5" w14:textId="77777777" w:rsidR="00147B7E" w:rsidRPr="008F6317" w:rsidRDefault="00147B7E" w:rsidP="00147B7E">
      <w:pPr>
        <w:ind w:firstLine="284"/>
        <w:rPr>
          <w:rFonts w:eastAsia="Times New Roman" w:cs="Times New Roman"/>
          <w:color w:val="000000"/>
          <w:sz w:val="28"/>
          <w:szCs w:val="28"/>
        </w:rPr>
      </w:pPr>
      <w:r w:rsidRPr="008F6317">
        <w:rPr>
          <w:rFonts w:eastAsia="Times New Roman" w:cs="Times New Roman"/>
          <w:color w:val="000000"/>
          <w:sz w:val="28"/>
          <w:szCs w:val="28"/>
        </w:rPr>
        <w:t xml:space="preserve">2.7. Giao </w:t>
      </w:r>
      <w:proofErr w:type="spellStart"/>
      <w:r w:rsidRPr="008F6317">
        <w:rPr>
          <w:rFonts w:eastAsia="Times New Roman" w:cs="Times New Roman"/>
          <w:color w:val="000000"/>
          <w:sz w:val="28"/>
          <w:szCs w:val="28"/>
        </w:rPr>
        <w:t>tiếp</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với</w:t>
      </w:r>
      <w:proofErr w:type="spellEnd"/>
      <w:r w:rsidRPr="008F6317">
        <w:rPr>
          <w:rFonts w:eastAsia="Times New Roman" w:cs="Times New Roman"/>
          <w:color w:val="000000"/>
          <w:sz w:val="28"/>
          <w:szCs w:val="28"/>
        </w:rPr>
        <w:t xml:space="preserve"> module </w:t>
      </w:r>
      <w:proofErr w:type="spellStart"/>
      <w:r w:rsidRPr="008F6317">
        <w:rPr>
          <w:rFonts w:eastAsia="Times New Roman" w:cs="Times New Roman"/>
          <w:color w:val="000000"/>
          <w:sz w:val="28"/>
          <w:szCs w:val="28"/>
        </w:rPr>
        <w:t>bluetooth</w:t>
      </w:r>
      <w:proofErr w:type="spellEnd"/>
    </w:p>
    <w:p w14:paraId="0994394E" w14:textId="77777777" w:rsidR="00147B7E" w:rsidRPr="008F6317" w:rsidRDefault="00147B7E" w:rsidP="00147B7E">
      <w:pPr>
        <w:ind w:firstLine="284"/>
        <w:rPr>
          <w:rFonts w:eastAsia="Times New Roman" w:cs="Times New Roman"/>
          <w:color w:val="000000"/>
          <w:sz w:val="28"/>
          <w:szCs w:val="28"/>
        </w:rPr>
      </w:pPr>
      <w:r w:rsidRPr="008F6317">
        <w:rPr>
          <w:rFonts w:eastAsia="Times New Roman" w:cs="Times New Roman"/>
          <w:color w:val="000000"/>
          <w:sz w:val="28"/>
          <w:szCs w:val="28"/>
        </w:rPr>
        <w:t xml:space="preserve">2.8. Giao </w:t>
      </w:r>
      <w:proofErr w:type="spellStart"/>
      <w:r w:rsidRPr="008F6317">
        <w:rPr>
          <w:rFonts w:eastAsia="Times New Roman" w:cs="Times New Roman"/>
          <w:color w:val="000000"/>
          <w:sz w:val="28"/>
          <w:szCs w:val="28"/>
        </w:rPr>
        <w:t>tiếp</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mạch</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cầu</w:t>
      </w:r>
      <w:proofErr w:type="spellEnd"/>
      <w:r w:rsidRPr="008F6317">
        <w:rPr>
          <w:rFonts w:eastAsia="Times New Roman" w:cs="Times New Roman"/>
          <w:color w:val="000000"/>
          <w:sz w:val="28"/>
          <w:szCs w:val="28"/>
        </w:rPr>
        <w:t xml:space="preserve"> H</w:t>
      </w:r>
    </w:p>
    <w:p w14:paraId="166709AE" w14:textId="77777777" w:rsidR="00147B7E" w:rsidRPr="008F6317" w:rsidRDefault="00147B7E" w:rsidP="00147B7E">
      <w:pPr>
        <w:ind w:firstLine="284"/>
        <w:rPr>
          <w:rFonts w:eastAsia="Times New Roman" w:cs="Times New Roman"/>
          <w:color w:val="000000"/>
          <w:sz w:val="28"/>
          <w:szCs w:val="28"/>
        </w:rPr>
      </w:pPr>
      <w:r w:rsidRPr="008F6317">
        <w:rPr>
          <w:rFonts w:eastAsia="Times New Roman" w:cs="Times New Roman"/>
          <w:color w:val="000000"/>
          <w:sz w:val="28"/>
          <w:szCs w:val="28"/>
        </w:rPr>
        <w:t xml:space="preserve">2.9. Giao </w:t>
      </w:r>
      <w:proofErr w:type="spellStart"/>
      <w:r w:rsidRPr="008F6317">
        <w:rPr>
          <w:rFonts w:eastAsia="Times New Roman" w:cs="Times New Roman"/>
          <w:color w:val="000000"/>
          <w:sz w:val="28"/>
          <w:szCs w:val="28"/>
        </w:rPr>
        <w:t>tiếp</w:t>
      </w:r>
      <w:proofErr w:type="spellEnd"/>
      <w:r w:rsidRPr="008F6317">
        <w:rPr>
          <w:rFonts w:eastAsia="Times New Roman" w:cs="Times New Roman"/>
          <w:color w:val="000000"/>
          <w:sz w:val="28"/>
          <w:szCs w:val="28"/>
        </w:rPr>
        <w:t xml:space="preserve"> IC </w:t>
      </w:r>
      <w:proofErr w:type="spellStart"/>
      <w:r w:rsidRPr="008F6317">
        <w:rPr>
          <w:rFonts w:eastAsia="Times New Roman" w:cs="Times New Roman"/>
          <w:color w:val="000000"/>
          <w:sz w:val="28"/>
          <w:szCs w:val="28"/>
        </w:rPr>
        <w:t>thời</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gian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thực</w:t>
      </w:r>
      <w:proofErr w:type="spellEnd"/>
    </w:p>
    <w:p w14:paraId="09EB0F5D" w14:textId="77777777" w:rsidR="00147B7E" w:rsidRPr="008F6317" w:rsidRDefault="00147B7E" w:rsidP="00147B7E">
      <w:pPr>
        <w:ind w:firstLine="284"/>
        <w:rPr>
          <w:rFonts w:eastAsia="Times New Roman" w:cs="Times New Roman"/>
          <w:color w:val="000000"/>
          <w:sz w:val="28"/>
          <w:szCs w:val="28"/>
        </w:rPr>
      </w:pPr>
      <w:r w:rsidRPr="008F6317">
        <w:rPr>
          <w:rFonts w:eastAsia="Times New Roman" w:cs="Times New Roman"/>
          <w:color w:val="000000"/>
          <w:sz w:val="28"/>
          <w:szCs w:val="28"/>
        </w:rPr>
        <w:t xml:space="preserve">2.10. Giao </w:t>
      </w:r>
      <w:proofErr w:type="spellStart"/>
      <w:r w:rsidRPr="008F6317">
        <w:rPr>
          <w:rFonts w:eastAsia="Times New Roman" w:cs="Times New Roman"/>
          <w:color w:val="000000"/>
          <w:sz w:val="28"/>
          <w:szCs w:val="28"/>
        </w:rPr>
        <w:t>tiếp</w:t>
      </w:r>
      <w:proofErr w:type="spellEnd"/>
      <w:r w:rsidRPr="008F6317">
        <w:rPr>
          <w:rFonts w:eastAsia="Times New Roman" w:cs="Times New Roman"/>
          <w:color w:val="000000"/>
          <w:sz w:val="28"/>
          <w:szCs w:val="28"/>
        </w:rPr>
        <w:t xml:space="preserve"> module SIM</w:t>
      </w:r>
    </w:p>
    <w:p w14:paraId="19B90A46" w14:textId="77777777" w:rsidR="00147B7E" w:rsidRPr="008F6317" w:rsidRDefault="00147B7E" w:rsidP="00147B7E">
      <w:pPr>
        <w:ind w:firstLine="284"/>
        <w:rPr>
          <w:rFonts w:eastAsia="Times New Roman" w:cs="Times New Roman"/>
          <w:color w:val="000000"/>
          <w:sz w:val="28"/>
          <w:szCs w:val="28"/>
        </w:rPr>
      </w:pPr>
      <w:r w:rsidRPr="008F6317">
        <w:rPr>
          <w:rFonts w:eastAsia="Times New Roman" w:cs="Times New Roman"/>
          <w:color w:val="000000"/>
          <w:sz w:val="28"/>
          <w:szCs w:val="28"/>
        </w:rPr>
        <w:t xml:space="preserve">2.11. </w:t>
      </w:r>
      <w:proofErr w:type="spellStart"/>
      <w:r w:rsidRPr="008F6317">
        <w:rPr>
          <w:rFonts w:eastAsia="Times New Roman" w:cs="Times New Roman"/>
          <w:color w:val="000000"/>
          <w:sz w:val="28"/>
          <w:szCs w:val="28"/>
        </w:rPr>
        <w:t>Bài</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tập</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thực</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hành</w:t>
      </w:r>
      <w:proofErr w:type="spellEnd"/>
    </w:p>
    <w:p w14:paraId="6ACBEEB4" w14:textId="77777777" w:rsidR="00147B7E" w:rsidRPr="008F6317" w:rsidRDefault="00147B7E" w:rsidP="00147B7E">
      <w:pPr>
        <w:ind w:firstLine="567"/>
        <w:jc w:val="both"/>
        <w:rPr>
          <w:rFonts w:eastAsia="Times New Roman" w:cs="Times New Roman"/>
          <w:color w:val="000000"/>
          <w:sz w:val="28"/>
          <w:szCs w:val="28"/>
        </w:rPr>
      </w:pPr>
      <w:r w:rsidRPr="008F6317">
        <w:rPr>
          <w:rFonts w:eastAsia="Times New Roman" w:cs="Times New Roman"/>
          <w:color w:val="000000"/>
          <w:sz w:val="28"/>
          <w:szCs w:val="28"/>
        </w:rPr>
        <w:t xml:space="preserve">2.11.1. Giao </w:t>
      </w:r>
      <w:proofErr w:type="spellStart"/>
      <w:r w:rsidRPr="008F6317">
        <w:rPr>
          <w:rFonts w:eastAsia="Times New Roman" w:cs="Times New Roman"/>
          <w:color w:val="000000"/>
          <w:sz w:val="28"/>
          <w:szCs w:val="28"/>
        </w:rPr>
        <w:t>Tiếp</w:t>
      </w:r>
      <w:proofErr w:type="spellEnd"/>
      <w:r w:rsidRPr="008F6317">
        <w:rPr>
          <w:rFonts w:eastAsia="Times New Roman" w:cs="Times New Roman"/>
          <w:color w:val="000000"/>
          <w:sz w:val="28"/>
          <w:szCs w:val="28"/>
        </w:rPr>
        <w:t xml:space="preserve"> ADC </w:t>
      </w:r>
      <w:proofErr w:type="spellStart"/>
      <w:r w:rsidRPr="008F6317">
        <w:rPr>
          <w:rFonts w:eastAsia="Times New Roman" w:cs="Times New Roman"/>
          <w:color w:val="000000"/>
          <w:sz w:val="28"/>
          <w:szCs w:val="28"/>
        </w:rPr>
        <w:t>với</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cảm</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biến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nhiệt</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độ</w:t>
      </w:r>
      <w:proofErr w:type="spellEnd"/>
      <w:r w:rsidRPr="008F6317">
        <w:rPr>
          <w:rFonts w:eastAsia="Times New Roman" w:cs="Times New Roman"/>
          <w:color w:val="000000"/>
          <w:sz w:val="28"/>
          <w:szCs w:val="28"/>
        </w:rPr>
        <w:t xml:space="preserve"> LM35</w:t>
      </w:r>
    </w:p>
    <w:p w14:paraId="2C914FFA" w14:textId="77777777" w:rsidR="00147B7E" w:rsidRPr="008F6317" w:rsidRDefault="00147B7E" w:rsidP="00147B7E">
      <w:pPr>
        <w:ind w:firstLine="567"/>
        <w:jc w:val="both"/>
        <w:rPr>
          <w:rFonts w:eastAsia="Times New Roman" w:cs="Times New Roman"/>
          <w:color w:val="000000"/>
          <w:sz w:val="28"/>
          <w:szCs w:val="28"/>
        </w:rPr>
      </w:pPr>
      <w:r w:rsidRPr="008F6317">
        <w:rPr>
          <w:rFonts w:eastAsia="Times New Roman" w:cs="Times New Roman"/>
          <w:color w:val="000000"/>
          <w:sz w:val="28"/>
          <w:szCs w:val="28"/>
        </w:rPr>
        <w:t xml:space="preserve">2.11.2. Giao </w:t>
      </w:r>
      <w:proofErr w:type="spellStart"/>
      <w:r w:rsidRPr="008F6317">
        <w:rPr>
          <w:rFonts w:eastAsia="Times New Roman" w:cs="Times New Roman"/>
          <w:color w:val="000000"/>
          <w:sz w:val="28"/>
          <w:szCs w:val="28"/>
        </w:rPr>
        <w:t>tiếp</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điều</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khiển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thiết</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bị</w:t>
      </w:r>
      <w:proofErr w:type="spellEnd"/>
      <w:r w:rsidRPr="008F6317">
        <w:rPr>
          <w:rFonts w:eastAsia="Times New Roman" w:cs="Times New Roman"/>
          <w:color w:val="000000"/>
          <w:sz w:val="28"/>
          <w:szCs w:val="28"/>
        </w:rPr>
        <w:t xml:space="preserve"> qua </w:t>
      </w:r>
      <w:proofErr w:type="spellStart"/>
      <w:r w:rsidRPr="008F6317">
        <w:rPr>
          <w:rFonts w:eastAsia="Times New Roman" w:cs="Times New Roman"/>
          <w:color w:val="000000"/>
          <w:sz w:val="28"/>
          <w:szCs w:val="28"/>
        </w:rPr>
        <w:t>bluetooth</w:t>
      </w:r>
      <w:proofErr w:type="spellEnd"/>
    </w:p>
    <w:p w14:paraId="5DB5E28A" w14:textId="77777777" w:rsidR="00147B7E" w:rsidRPr="008F6317" w:rsidRDefault="00147B7E" w:rsidP="00147B7E">
      <w:pPr>
        <w:ind w:firstLine="567"/>
        <w:jc w:val="both"/>
        <w:rPr>
          <w:rFonts w:eastAsia="Times New Roman" w:cs="Times New Roman"/>
          <w:color w:val="000000"/>
          <w:sz w:val="28"/>
          <w:szCs w:val="28"/>
        </w:rPr>
      </w:pPr>
      <w:r w:rsidRPr="008F6317">
        <w:rPr>
          <w:rFonts w:eastAsia="Times New Roman" w:cs="Times New Roman"/>
          <w:color w:val="000000"/>
          <w:sz w:val="28"/>
          <w:szCs w:val="28"/>
        </w:rPr>
        <w:t xml:space="preserve">2.11.3. Giao </w:t>
      </w:r>
      <w:proofErr w:type="spellStart"/>
      <w:r w:rsidRPr="008F6317">
        <w:rPr>
          <w:rFonts w:eastAsia="Times New Roman" w:cs="Times New Roman"/>
          <w:color w:val="000000"/>
          <w:sz w:val="28"/>
          <w:szCs w:val="28"/>
        </w:rPr>
        <w:t>tiếp</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cảm</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biến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ánh</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sáng</w:t>
      </w:r>
      <w:proofErr w:type="spellEnd"/>
      <w:r w:rsidRPr="008F6317">
        <w:rPr>
          <w:rFonts w:eastAsia="Times New Roman" w:cs="Times New Roman"/>
          <w:color w:val="000000"/>
          <w:sz w:val="28"/>
          <w:szCs w:val="28"/>
        </w:rPr>
        <w:t xml:space="preserve"> BH1750</w:t>
      </w:r>
    </w:p>
    <w:p w14:paraId="25C0B53B" w14:textId="77777777" w:rsidR="00147B7E" w:rsidRPr="008F6317" w:rsidRDefault="00147B7E" w:rsidP="00147B7E">
      <w:pPr>
        <w:ind w:firstLine="567"/>
        <w:jc w:val="both"/>
        <w:rPr>
          <w:rFonts w:eastAsia="Times New Roman" w:cs="Times New Roman"/>
          <w:color w:val="000000"/>
          <w:sz w:val="28"/>
          <w:szCs w:val="28"/>
        </w:rPr>
      </w:pPr>
      <w:r w:rsidRPr="008F6317">
        <w:rPr>
          <w:rFonts w:eastAsia="Times New Roman" w:cs="Times New Roman"/>
          <w:color w:val="000000"/>
          <w:sz w:val="28"/>
          <w:szCs w:val="28"/>
        </w:rPr>
        <w:t xml:space="preserve">2.11.4. </w:t>
      </w:r>
      <w:proofErr w:type="spellStart"/>
      <w:r w:rsidRPr="008F6317">
        <w:rPr>
          <w:rFonts w:eastAsia="Times New Roman" w:cs="Times New Roman"/>
          <w:color w:val="000000"/>
          <w:sz w:val="28"/>
          <w:szCs w:val="28"/>
        </w:rPr>
        <w:t>Điều</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khiển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động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cơ</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bước</w:t>
      </w:r>
      <w:proofErr w:type="spellEnd"/>
    </w:p>
    <w:p w14:paraId="6CF55DE4" w14:textId="77777777" w:rsidR="00147B7E" w:rsidRPr="008F6317" w:rsidRDefault="00147B7E" w:rsidP="00147B7E">
      <w:pPr>
        <w:ind w:firstLine="567"/>
        <w:jc w:val="both"/>
        <w:rPr>
          <w:rFonts w:eastAsia="Times New Roman" w:cs="Times New Roman"/>
          <w:color w:val="000000"/>
          <w:sz w:val="28"/>
          <w:szCs w:val="28"/>
        </w:rPr>
      </w:pPr>
      <w:r w:rsidRPr="008F6317">
        <w:rPr>
          <w:rFonts w:eastAsia="Times New Roman" w:cs="Times New Roman"/>
          <w:color w:val="000000"/>
          <w:sz w:val="28"/>
          <w:szCs w:val="28"/>
        </w:rPr>
        <w:t xml:space="preserve">2.11.5. Giao </w:t>
      </w:r>
      <w:proofErr w:type="spellStart"/>
      <w:r w:rsidRPr="008F6317">
        <w:rPr>
          <w:rFonts w:eastAsia="Times New Roman" w:cs="Times New Roman"/>
          <w:color w:val="000000"/>
          <w:sz w:val="28"/>
          <w:szCs w:val="28"/>
        </w:rPr>
        <w:t>tiếp</w:t>
      </w:r>
      <w:proofErr w:type="spellEnd"/>
      <w:r w:rsidRPr="008F6317">
        <w:rPr>
          <w:rFonts w:eastAsia="Times New Roman" w:cs="Times New Roman"/>
          <w:color w:val="000000"/>
          <w:sz w:val="28"/>
          <w:szCs w:val="28"/>
        </w:rPr>
        <w:t xml:space="preserve"> IC </w:t>
      </w:r>
      <w:proofErr w:type="spellStart"/>
      <w:r w:rsidRPr="008F6317">
        <w:rPr>
          <w:rFonts w:eastAsia="Times New Roman" w:cs="Times New Roman"/>
          <w:color w:val="000000"/>
          <w:sz w:val="28"/>
          <w:szCs w:val="28"/>
        </w:rPr>
        <w:t>thời</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gian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thực</w:t>
      </w:r>
      <w:proofErr w:type="spellEnd"/>
    </w:p>
    <w:p w14:paraId="1C1FDC48" w14:textId="77777777" w:rsidR="00147B7E" w:rsidRPr="008F6317" w:rsidRDefault="00147B7E" w:rsidP="00147B7E">
      <w:pPr>
        <w:ind w:firstLine="567"/>
        <w:jc w:val="both"/>
        <w:rPr>
          <w:rFonts w:eastAsia="Times New Roman" w:cs="Times New Roman"/>
          <w:color w:val="000000"/>
          <w:sz w:val="28"/>
          <w:szCs w:val="28"/>
        </w:rPr>
      </w:pPr>
      <w:r w:rsidRPr="008F6317">
        <w:rPr>
          <w:rFonts w:eastAsia="Times New Roman" w:cs="Times New Roman"/>
          <w:color w:val="000000"/>
          <w:sz w:val="28"/>
          <w:szCs w:val="28"/>
        </w:rPr>
        <w:t xml:space="preserve">2.11.6. </w:t>
      </w:r>
      <w:proofErr w:type="spellStart"/>
      <w:r w:rsidRPr="008F6317">
        <w:rPr>
          <w:rFonts w:eastAsia="Times New Roman" w:cs="Times New Roman"/>
          <w:color w:val="000000"/>
          <w:sz w:val="28"/>
          <w:szCs w:val="28"/>
        </w:rPr>
        <w:t>Điều</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khiển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tốc</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độ</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đông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cơ</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dùng</w:t>
      </w:r>
      <w:proofErr w:type="spellEnd"/>
      <w:r w:rsidRPr="008F6317">
        <w:rPr>
          <w:rFonts w:eastAsia="Times New Roman" w:cs="Times New Roman"/>
          <w:color w:val="000000"/>
          <w:sz w:val="28"/>
          <w:szCs w:val="28"/>
        </w:rPr>
        <w:t xml:space="preserve"> PWM</w:t>
      </w:r>
    </w:p>
    <w:p w14:paraId="0D5271BA" w14:textId="77777777" w:rsidR="00147B7E" w:rsidRPr="008F6317" w:rsidRDefault="00147B7E" w:rsidP="00147B7E">
      <w:pPr>
        <w:ind w:firstLine="567"/>
        <w:jc w:val="both"/>
        <w:rPr>
          <w:rFonts w:eastAsia="Times New Roman" w:cs="Times New Roman"/>
          <w:color w:val="000000"/>
          <w:sz w:val="28"/>
          <w:szCs w:val="28"/>
        </w:rPr>
      </w:pPr>
      <w:proofErr w:type="spellStart"/>
      <w:r w:rsidRPr="008F6317">
        <w:rPr>
          <w:rFonts w:eastAsia="Times New Roman" w:cs="Times New Roman"/>
          <w:color w:val="000000"/>
          <w:sz w:val="28"/>
          <w:szCs w:val="28"/>
        </w:rPr>
        <w:t>Kiểm</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tra</w:t>
      </w:r>
      <w:proofErr w:type="spellEnd"/>
    </w:p>
    <w:p w14:paraId="2EE1AF8F" w14:textId="77777777" w:rsidR="00147B7E" w:rsidRPr="008F6317" w:rsidRDefault="00147B7E" w:rsidP="00147B7E">
      <w:pPr>
        <w:ind w:firstLine="567"/>
        <w:jc w:val="both"/>
        <w:rPr>
          <w:rFonts w:eastAsia="Times New Roman" w:cs="Times New Roman"/>
          <w:color w:val="000000"/>
          <w:sz w:val="28"/>
          <w:szCs w:val="28"/>
        </w:rPr>
      </w:pPr>
    </w:p>
    <w:p w14:paraId="2318C343" w14:textId="77777777" w:rsidR="00147B7E" w:rsidRPr="008F6317" w:rsidRDefault="00147B7E" w:rsidP="00147B7E">
      <w:pPr>
        <w:rPr>
          <w:rFonts w:eastAsia="Times New Roman" w:cs="Times New Roman"/>
          <w:i/>
          <w:color w:val="000000"/>
          <w:sz w:val="28"/>
          <w:szCs w:val="28"/>
        </w:rPr>
      </w:pPr>
      <w:proofErr w:type="spellStart"/>
      <w:r w:rsidRPr="008F6317">
        <w:rPr>
          <w:rFonts w:eastAsia="Times New Roman" w:cs="Times New Roman"/>
          <w:b/>
          <w:color w:val="000000"/>
          <w:sz w:val="28"/>
          <w:szCs w:val="28"/>
        </w:rPr>
        <w:t>Bài</w:t>
      </w:r>
      <w:proofErr w:type="spellEnd"/>
      <w:r w:rsidRPr="008F6317">
        <w:rPr>
          <w:rFonts w:eastAsia="Times New Roman" w:cs="Times New Roman"/>
          <w:b/>
          <w:color w:val="000000"/>
          <w:sz w:val="28"/>
          <w:szCs w:val="28"/>
        </w:rPr>
        <w:t xml:space="preserve"> 4:</w:t>
      </w:r>
      <w:r w:rsidRPr="008F6317">
        <w:rPr>
          <w:rFonts w:eastAsia="Times New Roman" w:cs="Times New Roman"/>
          <w:b/>
          <w:color w:val="000000"/>
          <w:sz w:val="28"/>
          <w:szCs w:val="28"/>
        </w:rPr>
        <w:tab/>
        <w:t xml:space="preserve"> </w:t>
      </w:r>
      <w:proofErr w:type="spellStart"/>
      <w:r w:rsidRPr="008F6317">
        <w:rPr>
          <w:rFonts w:eastAsia="Times New Roman" w:cs="Times New Roman"/>
          <w:b/>
          <w:color w:val="000000"/>
          <w:sz w:val="28"/>
          <w:szCs w:val="28"/>
        </w:rPr>
        <w:t>Thi</w:t>
      </w:r>
      <w:proofErr w:type="spellEnd"/>
      <w:r w:rsidRPr="008F6317">
        <w:rPr>
          <w:rFonts w:eastAsia="Times New Roman" w:cs="Times New Roman"/>
          <w:b/>
          <w:color w:val="000000"/>
          <w:sz w:val="28"/>
          <w:szCs w:val="28"/>
        </w:rPr>
        <w:t xml:space="preserve"> Công </w:t>
      </w:r>
      <w:proofErr w:type="spellStart"/>
      <w:r w:rsidRPr="008F6317">
        <w:rPr>
          <w:rFonts w:eastAsia="Times New Roman" w:cs="Times New Roman"/>
          <w:b/>
          <w:color w:val="000000"/>
          <w:sz w:val="28"/>
          <w:szCs w:val="28"/>
        </w:rPr>
        <w:t>Mạch</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Ứng</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Dụng</w:t>
      </w:r>
      <w:proofErr w:type="spellEnd"/>
      <w:r w:rsidRPr="008F6317">
        <w:rPr>
          <w:rFonts w:eastAsia="Times New Roman" w:cs="Times New Roman"/>
          <w:color w:val="000000"/>
          <w:sz w:val="28"/>
          <w:szCs w:val="28"/>
        </w:rPr>
        <w:tab/>
      </w:r>
      <w:r w:rsidRPr="008F6317">
        <w:rPr>
          <w:rFonts w:eastAsia="Times New Roman" w:cs="Times New Roman"/>
          <w:color w:val="000000"/>
          <w:sz w:val="28"/>
          <w:szCs w:val="28"/>
        </w:rPr>
        <w:tab/>
      </w:r>
      <w:r w:rsidRPr="008F6317">
        <w:rPr>
          <w:rFonts w:eastAsia="Times New Roman" w:cs="Times New Roman"/>
          <w:color w:val="000000"/>
          <w:sz w:val="28"/>
          <w:szCs w:val="28"/>
        </w:rPr>
        <w:tab/>
      </w:r>
      <w:r w:rsidRPr="008F6317">
        <w:rPr>
          <w:rFonts w:eastAsia="Times New Roman" w:cs="Times New Roman"/>
          <w:color w:val="000000"/>
          <w:sz w:val="28"/>
          <w:szCs w:val="28"/>
        </w:rPr>
        <w:tab/>
      </w:r>
      <w:proofErr w:type="spellStart"/>
      <w:r w:rsidRPr="008F6317">
        <w:rPr>
          <w:rFonts w:eastAsia="Times New Roman" w:cs="Times New Roman"/>
          <w:i/>
          <w:color w:val="000000"/>
          <w:sz w:val="28"/>
          <w:szCs w:val="28"/>
        </w:rPr>
        <w:t>Thời</w:t>
      </w:r>
      <w:proofErr w:type="spellEnd"/>
      <w:r w:rsidRPr="008F6317">
        <w:rPr>
          <w:rFonts w:eastAsia="Times New Roman" w:cs="Times New Roman"/>
          <w:i/>
          <w:color w:val="000000"/>
          <w:sz w:val="28"/>
          <w:szCs w:val="28"/>
        </w:rPr>
        <w:t xml:space="preserve"> </w:t>
      </w:r>
      <w:proofErr w:type="spellStart"/>
      <w:r w:rsidRPr="008F6317">
        <w:rPr>
          <w:rFonts w:eastAsia="Times New Roman" w:cs="Times New Roman"/>
          <w:i/>
          <w:color w:val="000000"/>
          <w:sz w:val="28"/>
          <w:szCs w:val="28"/>
        </w:rPr>
        <w:t>gian</w:t>
      </w:r>
      <w:proofErr w:type="spellEnd"/>
      <w:r w:rsidRPr="008F6317">
        <w:rPr>
          <w:rFonts w:eastAsia="Times New Roman" w:cs="Times New Roman"/>
          <w:i/>
          <w:color w:val="000000"/>
          <w:sz w:val="28"/>
          <w:szCs w:val="28"/>
        </w:rPr>
        <w:t xml:space="preserve">: 12 </w:t>
      </w:r>
      <w:proofErr w:type="spellStart"/>
      <w:r w:rsidRPr="008F6317">
        <w:rPr>
          <w:rFonts w:eastAsia="Times New Roman" w:cs="Times New Roman"/>
          <w:i/>
          <w:color w:val="000000"/>
          <w:sz w:val="28"/>
          <w:szCs w:val="28"/>
        </w:rPr>
        <w:t>giờ</w:t>
      </w:r>
      <w:proofErr w:type="spellEnd"/>
    </w:p>
    <w:p w14:paraId="0807B1AB" w14:textId="77777777" w:rsidR="00147B7E" w:rsidRPr="008F6317" w:rsidRDefault="00147B7E" w:rsidP="00147B7E">
      <w:pPr>
        <w:jc w:val="right"/>
        <w:rPr>
          <w:rFonts w:eastAsia="Times New Roman" w:cs="Times New Roman"/>
          <w:i/>
          <w:color w:val="000000"/>
          <w:spacing w:val="6"/>
          <w:sz w:val="28"/>
          <w:szCs w:val="28"/>
          <w:lang w:val="pt-BR"/>
        </w:rPr>
      </w:pPr>
      <w:r w:rsidRPr="008F6317">
        <w:rPr>
          <w:rFonts w:eastAsia="Times New Roman" w:cs="Times New Roman"/>
          <w:i/>
          <w:color w:val="000000"/>
          <w:spacing w:val="6"/>
          <w:sz w:val="28"/>
          <w:szCs w:val="28"/>
          <w:lang w:val="pt-BR"/>
        </w:rPr>
        <w:t>(LT: 0 giờ; TH: 12 giờ; KT: 0 giờ)</w:t>
      </w:r>
    </w:p>
    <w:p w14:paraId="2A3795CF" w14:textId="77777777" w:rsidR="00147B7E" w:rsidRPr="008F6317" w:rsidRDefault="00147B7E" w:rsidP="00147B7E">
      <w:pPr>
        <w:jc w:val="both"/>
        <w:rPr>
          <w:rFonts w:eastAsia="Times New Roman" w:cs="Times New Roman"/>
          <w:color w:val="000000"/>
          <w:sz w:val="28"/>
          <w:szCs w:val="28"/>
        </w:rPr>
      </w:pPr>
      <w:r w:rsidRPr="008F6317">
        <w:rPr>
          <w:rFonts w:eastAsia="Times New Roman" w:cs="Times New Roman"/>
          <w:color w:val="000000"/>
          <w:sz w:val="28"/>
          <w:szCs w:val="28"/>
        </w:rPr>
        <w:t xml:space="preserve">1. </w:t>
      </w:r>
      <w:proofErr w:type="spellStart"/>
      <w:r w:rsidRPr="008F6317">
        <w:rPr>
          <w:rFonts w:eastAsia="Times New Roman" w:cs="Times New Roman"/>
          <w:color w:val="000000"/>
          <w:sz w:val="28"/>
          <w:szCs w:val="28"/>
        </w:rPr>
        <w:t>Mục</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tiêu</w:t>
      </w:r>
      <w:proofErr w:type="spellEnd"/>
      <w:r w:rsidRPr="008F6317">
        <w:rPr>
          <w:rFonts w:eastAsia="Times New Roman" w:cs="Times New Roman"/>
          <w:color w:val="000000"/>
          <w:sz w:val="28"/>
          <w:szCs w:val="28"/>
        </w:rPr>
        <w:t>:</w:t>
      </w:r>
    </w:p>
    <w:p w14:paraId="317AF1E1" w14:textId="77777777" w:rsidR="00147B7E" w:rsidRPr="008F6317" w:rsidRDefault="00147B7E" w:rsidP="00147B7E">
      <w:pPr>
        <w:ind w:firstLine="284"/>
        <w:jc w:val="both"/>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Thiết</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kế</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được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sơ</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đồ</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nguyên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lý</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mạch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ứng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dụng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theo</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yêu</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cầu</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đề</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ra</w:t>
      </w:r>
      <w:proofErr w:type="spellEnd"/>
    </w:p>
    <w:p w14:paraId="549E09BF" w14:textId="77777777" w:rsidR="00147B7E" w:rsidRPr="008F6317" w:rsidRDefault="00147B7E" w:rsidP="00147B7E">
      <w:pPr>
        <w:ind w:firstLine="284"/>
        <w:jc w:val="both"/>
        <w:rPr>
          <w:rFonts w:eastAsia="Times New Roman" w:cs="Times New Roman"/>
          <w:color w:val="000000"/>
          <w:spacing w:val="6"/>
          <w:sz w:val="28"/>
          <w:szCs w:val="28"/>
        </w:rPr>
      </w:pPr>
      <w:r w:rsidRPr="008F6317">
        <w:rPr>
          <w:rFonts w:eastAsia="Times New Roman" w:cs="Times New Roman"/>
          <w:color w:val="000000"/>
          <w:spacing w:val="6"/>
          <w:sz w:val="28"/>
          <w:szCs w:val="28"/>
        </w:rPr>
        <w:lastRenderedPageBreak/>
        <w:t xml:space="preserve">- </w:t>
      </w:r>
      <w:proofErr w:type="spellStart"/>
      <w:r w:rsidRPr="008F6317">
        <w:rPr>
          <w:rFonts w:eastAsia="Times New Roman" w:cs="Times New Roman"/>
          <w:color w:val="000000"/>
          <w:spacing w:val="6"/>
          <w:sz w:val="28"/>
          <w:szCs w:val="28"/>
        </w:rPr>
        <w:t>Thiết</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kế</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được</w:t>
      </w:r>
      <w:proofErr w:type="spellEnd"/>
      <w:r w:rsidRPr="008F6317">
        <w:rPr>
          <w:rFonts w:eastAsia="Times New Roman" w:cs="Times New Roman"/>
          <w:color w:val="000000"/>
          <w:spacing w:val="6"/>
          <w:sz w:val="28"/>
          <w:szCs w:val="28"/>
        </w:rPr>
        <w:t xml:space="preserve"> PCB </w:t>
      </w:r>
      <w:proofErr w:type="spellStart"/>
      <w:r w:rsidRPr="008F6317">
        <w:rPr>
          <w:rFonts w:eastAsia="Times New Roman" w:cs="Times New Roman"/>
          <w:color w:val="000000"/>
          <w:spacing w:val="6"/>
          <w:sz w:val="28"/>
          <w:szCs w:val="28"/>
        </w:rPr>
        <w:t>mạch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ứng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dụng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theo</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yêu</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cầu</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đề</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ra</w:t>
      </w:r>
      <w:proofErr w:type="spellEnd"/>
    </w:p>
    <w:p w14:paraId="4DE8C964" w14:textId="77777777" w:rsidR="00147B7E" w:rsidRPr="008F6317" w:rsidRDefault="00147B7E" w:rsidP="00147B7E">
      <w:pPr>
        <w:ind w:firstLine="284"/>
        <w:jc w:val="both"/>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Thi</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công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mạch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ứng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dụng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đã</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thiết</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kế</w:t>
      </w:r>
      <w:proofErr w:type="spellEnd"/>
    </w:p>
    <w:p w14:paraId="7682D578" w14:textId="77777777" w:rsidR="00147B7E" w:rsidRPr="008F6317" w:rsidRDefault="00147B7E" w:rsidP="00147B7E">
      <w:pPr>
        <w:ind w:firstLine="284"/>
        <w:jc w:val="both"/>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Lập</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trình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được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mạch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ứng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dụng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hoạt</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động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đúng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theo</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yêu</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cầu</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đề</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ra</w:t>
      </w:r>
      <w:proofErr w:type="spellEnd"/>
    </w:p>
    <w:p w14:paraId="14445C20" w14:textId="77777777" w:rsidR="00147B7E" w:rsidRPr="008F6317" w:rsidRDefault="00147B7E" w:rsidP="00147B7E">
      <w:pPr>
        <w:ind w:firstLine="284"/>
        <w:jc w:val="both"/>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Sửa</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chữa</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được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các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lỗi</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gặp</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phải</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trong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quá</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trình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thi</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công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mạch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và</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lập</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trình</w:t>
      </w:r>
      <w:proofErr w:type="spellEnd"/>
    </w:p>
    <w:p w14:paraId="1D8EF119" w14:textId="77777777" w:rsidR="00147B7E" w:rsidRPr="008F6317" w:rsidRDefault="00147B7E" w:rsidP="00147B7E">
      <w:pPr>
        <w:ind w:firstLine="284"/>
        <w:jc w:val="both"/>
        <w:rPr>
          <w:rFonts w:eastAsia="Times New Roman" w:cs="Times New Roman"/>
          <w:i/>
          <w:color w:val="000000"/>
          <w:spacing w:val="6"/>
          <w:sz w:val="28"/>
          <w:szCs w:val="28"/>
        </w:rPr>
      </w:pPr>
      <w:r w:rsidRPr="008F6317">
        <w:rPr>
          <w:rFonts w:eastAsia="Times New Roman" w:cs="Times New Roman"/>
          <w:color w:val="000000"/>
          <w:spacing w:val="6"/>
          <w:sz w:val="28"/>
          <w:szCs w:val="28"/>
        </w:rPr>
        <w:t xml:space="preserve">- Rèn </w:t>
      </w:r>
      <w:proofErr w:type="spellStart"/>
      <w:r w:rsidRPr="008F6317">
        <w:rPr>
          <w:rFonts w:eastAsia="Times New Roman" w:cs="Times New Roman"/>
          <w:color w:val="000000"/>
          <w:spacing w:val="6"/>
          <w:sz w:val="28"/>
          <w:szCs w:val="28"/>
        </w:rPr>
        <w:t>luyện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tính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tỷ</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mỉ</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chính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xác</w:t>
      </w:r>
      <w:proofErr w:type="spellEnd"/>
      <w:r w:rsidRPr="008F6317">
        <w:rPr>
          <w:rFonts w:eastAsia="Times New Roman" w:cs="Times New Roman"/>
          <w:color w:val="000000"/>
          <w:spacing w:val="6"/>
          <w:sz w:val="28"/>
          <w:szCs w:val="28"/>
        </w:rPr>
        <w:t xml:space="preserve">, </w:t>
      </w:r>
      <w:proofErr w:type="gramStart"/>
      <w:r w:rsidRPr="008F6317">
        <w:rPr>
          <w:rFonts w:eastAsia="Times New Roman" w:cs="Times New Roman"/>
          <w:color w:val="000000"/>
          <w:spacing w:val="6"/>
          <w:sz w:val="28"/>
          <w:szCs w:val="28"/>
        </w:rPr>
        <w:t>an</w:t>
      </w:r>
      <w:proofErr w:type="gram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toàn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và</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vệ</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sinh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công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nghiệp</w:t>
      </w:r>
      <w:proofErr w:type="spellEnd"/>
    </w:p>
    <w:p w14:paraId="0FC40BC6" w14:textId="77777777" w:rsidR="00147B7E" w:rsidRPr="008F6317" w:rsidRDefault="00147B7E" w:rsidP="00147B7E">
      <w:pPr>
        <w:jc w:val="both"/>
        <w:rPr>
          <w:rFonts w:eastAsia="Times New Roman" w:cs="Times New Roman"/>
          <w:color w:val="000000"/>
          <w:sz w:val="28"/>
          <w:szCs w:val="28"/>
        </w:rPr>
      </w:pPr>
      <w:r w:rsidRPr="008F6317">
        <w:rPr>
          <w:rFonts w:eastAsia="Times New Roman" w:cs="Times New Roman"/>
          <w:color w:val="000000"/>
          <w:sz w:val="28"/>
          <w:szCs w:val="28"/>
        </w:rPr>
        <w:t xml:space="preserve">2.2. </w:t>
      </w:r>
      <w:proofErr w:type="spellStart"/>
      <w:r w:rsidRPr="008F6317">
        <w:rPr>
          <w:rFonts w:eastAsia="Times New Roman" w:cs="Times New Roman"/>
          <w:color w:val="000000"/>
          <w:sz w:val="28"/>
          <w:szCs w:val="28"/>
        </w:rPr>
        <w:t>Nội</w:t>
      </w:r>
      <w:proofErr w:type="spellEnd"/>
      <w:r w:rsidRPr="008F6317">
        <w:rPr>
          <w:rFonts w:eastAsia="Times New Roman" w:cs="Times New Roman"/>
          <w:color w:val="000000"/>
          <w:sz w:val="28"/>
          <w:szCs w:val="28"/>
        </w:rPr>
        <w:t xml:space="preserve"> dung </w:t>
      </w:r>
      <w:proofErr w:type="spellStart"/>
      <w:r w:rsidRPr="008F6317">
        <w:rPr>
          <w:rFonts w:eastAsia="Times New Roman" w:cs="Times New Roman"/>
          <w:color w:val="000000"/>
          <w:sz w:val="28"/>
          <w:szCs w:val="28"/>
        </w:rPr>
        <w:t>bài</w:t>
      </w:r>
      <w:proofErr w:type="spellEnd"/>
      <w:r w:rsidRPr="008F6317">
        <w:rPr>
          <w:rFonts w:eastAsia="Times New Roman" w:cs="Times New Roman"/>
          <w:color w:val="000000"/>
          <w:sz w:val="28"/>
          <w:szCs w:val="28"/>
        </w:rPr>
        <w:t>:</w:t>
      </w:r>
    </w:p>
    <w:p w14:paraId="6F046D8A" w14:textId="77777777" w:rsidR="00147B7E" w:rsidRPr="008F6317" w:rsidRDefault="00147B7E" w:rsidP="00147B7E">
      <w:pPr>
        <w:ind w:firstLine="720"/>
        <w:jc w:val="both"/>
        <w:rPr>
          <w:rFonts w:eastAsia="Times New Roman" w:cs="Times New Roman"/>
          <w:color w:val="000000"/>
          <w:sz w:val="28"/>
          <w:szCs w:val="28"/>
        </w:rPr>
      </w:pPr>
      <w:r w:rsidRPr="008F6317">
        <w:rPr>
          <w:rFonts w:eastAsia="Times New Roman" w:cs="Times New Roman"/>
          <w:color w:val="000000"/>
          <w:sz w:val="28"/>
          <w:szCs w:val="28"/>
        </w:rPr>
        <w:t xml:space="preserve">2.1. </w:t>
      </w:r>
      <w:proofErr w:type="spellStart"/>
      <w:r w:rsidRPr="008F6317">
        <w:rPr>
          <w:rFonts w:eastAsia="Times New Roman" w:cs="Times New Roman"/>
          <w:color w:val="000000"/>
          <w:sz w:val="28"/>
          <w:szCs w:val="28"/>
        </w:rPr>
        <w:t>Thiết</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kế</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sơ</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đồ</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nguyên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lý</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và</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mạch</w:t>
      </w:r>
      <w:proofErr w:type="spellEnd"/>
      <w:r w:rsidRPr="008F6317">
        <w:rPr>
          <w:rFonts w:eastAsia="Times New Roman" w:cs="Times New Roman"/>
          <w:color w:val="000000"/>
          <w:sz w:val="28"/>
          <w:szCs w:val="28"/>
        </w:rPr>
        <w:t xml:space="preserve"> in</w:t>
      </w:r>
    </w:p>
    <w:p w14:paraId="17EB3355" w14:textId="77777777" w:rsidR="00147B7E" w:rsidRPr="008F6317" w:rsidRDefault="00147B7E" w:rsidP="00147B7E">
      <w:pPr>
        <w:ind w:firstLine="720"/>
        <w:jc w:val="both"/>
        <w:rPr>
          <w:rFonts w:eastAsia="Times New Roman" w:cs="Times New Roman"/>
          <w:color w:val="000000"/>
          <w:sz w:val="28"/>
          <w:szCs w:val="28"/>
        </w:rPr>
      </w:pPr>
      <w:r w:rsidRPr="008F6317">
        <w:rPr>
          <w:rFonts w:eastAsia="Times New Roman" w:cs="Times New Roman"/>
          <w:color w:val="000000"/>
          <w:sz w:val="28"/>
          <w:szCs w:val="28"/>
        </w:rPr>
        <w:t xml:space="preserve">2.2. </w:t>
      </w:r>
      <w:proofErr w:type="spellStart"/>
      <w:r w:rsidRPr="008F6317">
        <w:rPr>
          <w:rFonts w:eastAsia="Times New Roman" w:cs="Times New Roman"/>
          <w:color w:val="000000"/>
          <w:sz w:val="28"/>
          <w:szCs w:val="28"/>
        </w:rPr>
        <w:t>Thi</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công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mạch</w:t>
      </w:r>
      <w:proofErr w:type="spellEnd"/>
      <w:r w:rsidRPr="008F6317">
        <w:rPr>
          <w:rFonts w:eastAsia="Times New Roman" w:cs="Times New Roman"/>
          <w:color w:val="000000"/>
          <w:sz w:val="28"/>
          <w:szCs w:val="28"/>
        </w:rPr>
        <w:t xml:space="preserve"> </w:t>
      </w:r>
    </w:p>
    <w:p w14:paraId="351D0272" w14:textId="77777777" w:rsidR="00147B7E" w:rsidRPr="008F6317" w:rsidRDefault="00147B7E" w:rsidP="00147B7E">
      <w:pPr>
        <w:ind w:firstLine="720"/>
        <w:jc w:val="both"/>
        <w:rPr>
          <w:rFonts w:eastAsia="Times New Roman" w:cs="Times New Roman"/>
          <w:color w:val="000000"/>
          <w:sz w:val="28"/>
          <w:szCs w:val="28"/>
        </w:rPr>
      </w:pPr>
      <w:r w:rsidRPr="008F6317">
        <w:rPr>
          <w:rFonts w:eastAsia="Times New Roman" w:cs="Times New Roman"/>
          <w:color w:val="000000"/>
          <w:sz w:val="28"/>
          <w:szCs w:val="28"/>
        </w:rPr>
        <w:t xml:space="preserve">2.3. </w:t>
      </w:r>
      <w:proofErr w:type="spellStart"/>
      <w:r w:rsidRPr="008F6317">
        <w:rPr>
          <w:rFonts w:eastAsia="Times New Roman" w:cs="Times New Roman"/>
          <w:color w:val="000000"/>
          <w:sz w:val="28"/>
          <w:szCs w:val="28"/>
        </w:rPr>
        <w:t>Lập</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trình</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cho</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mạch</w:t>
      </w:r>
      <w:proofErr w:type="spellEnd"/>
    </w:p>
    <w:p w14:paraId="34F39C97" w14:textId="77777777" w:rsidR="00147B7E" w:rsidRPr="008F6317" w:rsidRDefault="00147B7E" w:rsidP="00147B7E">
      <w:pPr>
        <w:spacing w:before="120"/>
        <w:jc w:val="both"/>
        <w:rPr>
          <w:rFonts w:eastAsia="Times New Roman" w:cs="Times New Roman"/>
          <w:b/>
          <w:color w:val="000000"/>
          <w:sz w:val="28"/>
          <w:szCs w:val="28"/>
        </w:rPr>
      </w:pPr>
      <w:r w:rsidRPr="008F6317">
        <w:rPr>
          <w:rFonts w:eastAsia="Times New Roman" w:cs="Times New Roman"/>
          <w:b/>
          <w:color w:val="000000"/>
          <w:sz w:val="28"/>
          <w:szCs w:val="28"/>
        </w:rPr>
        <w:t xml:space="preserve">IV. </w:t>
      </w:r>
      <w:proofErr w:type="spellStart"/>
      <w:r w:rsidRPr="008F6317">
        <w:rPr>
          <w:rFonts w:eastAsia="Times New Roman" w:cs="Times New Roman"/>
          <w:b/>
          <w:color w:val="000000"/>
          <w:sz w:val="28"/>
          <w:szCs w:val="28"/>
        </w:rPr>
        <w:t>Điều</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kiện</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thực</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hiện</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mô</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đun</w:t>
      </w:r>
      <w:proofErr w:type="spellEnd"/>
    </w:p>
    <w:p w14:paraId="00CB2A25" w14:textId="77777777" w:rsidR="00147B7E" w:rsidRPr="008F6317" w:rsidRDefault="00147B7E" w:rsidP="00147B7E">
      <w:pPr>
        <w:jc w:val="both"/>
        <w:rPr>
          <w:rFonts w:eastAsia="Times New Roman" w:cs="Times New Roman"/>
          <w:color w:val="000000"/>
          <w:sz w:val="28"/>
          <w:szCs w:val="28"/>
        </w:rPr>
      </w:pPr>
      <w:r w:rsidRPr="008F6317">
        <w:rPr>
          <w:rFonts w:eastAsia="Times New Roman" w:cs="Times New Roman"/>
          <w:color w:val="000000"/>
          <w:sz w:val="28"/>
          <w:szCs w:val="28"/>
        </w:rPr>
        <w:t xml:space="preserve">1. </w:t>
      </w:r>
      <w:proofErr w:type="spellStart"/>
      <w:r w:rsidRPr="008F6317">
        <w:rPr>
          <w:rFonts w:eastAsia="Times New Roman" w:cs="Times New Roman"/>
          <w:color w:val="000000"/>
          <w:sz w:val="28"/>
          <w:szCs w:val="28"/>
        </w:rPr>
        <w:t>Phòng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học</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chuyên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môn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hóa</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nhà</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xưởng</w:t>
      </w:r>
      <w:proofErr w:type="spellEnd"/>
      <w:r w:rsidRPr="008F6317">
        <w:rPr>
          <w:rFonts w:eastAsia="Times New Roman" w:cs="Times New Roman"/>
          <w:color w:val="000000"/>
          <w:sz w:val="28"/>
          <w:szCs w:val="28"/>
        </w:rPr>
        <w:t>:</w:t>
      </w:r>
    </w:p>
    <w:p w14:paraId="0D1C8664" w14:textId="77777777" w:rsidR="00147B7E" w:rsidRPr="008F6317" w:rsidRDefault="00147B7E" w:rsidP="00147B7E">
      <w:pPr>
        <w:ind w:firstLine="284"/>
        <w:rPr>
          <w:rFonts w:eastAsia="Times New Roman" w:cs="Times New Roman"/>
          <w:color w:val="000000"/>
          <w:sz w:val="28"/>
          <w:szCs w:val="28"/>
        </w:rPr>
      </w:pPr>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Phòng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học</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lý</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thuyết</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có</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trang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bị</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phương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tiện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nghe</w:t>
      </w:r>
      <w:proofErr w:type="spellEnd"/>
      <w:r w:rsidRPr="008F6317">
        <w:rPr>
          <w:rFonts w:eastAsia="Times New Roman" w:cs="Times New Roman"/>
          <w:color w:val="000000"/>
          <w:sz w:val="28"/>
          <w:szCs w:val="28"/>
        </w:rPr>
        <w:t xml:space="preserve"> </w:t>
      </w:r>
      <w:proofErr w:type="spellStart"/>
      <w:proofErr w:type="gramStart"/>
      <w:r w:rsidRPr="008F6317">
        <w:rPr>
          <w:rFonts w:eastAsia="Times New Roman" w:cs="Times New Roman"/>
          <w:color w:val="000000"/>
          <w:sz w:val="28"/>
          <w:szCs w:val="28"/>
        </w:rPr>
        <w:t>nhìn</w:t>
      </w:r>
      <w:proofErr w:type="spellEnd"/>
      <w:r w:rsidRPr="008F6317">
        <w:rPr>
          <w:rFonts w:eastAsia="Times New Roman" w:cs="Times New Roman"/>
          <w:color w:val="000000"/>
          <w:sz w:val="28"/>
          <w:szCs w:val="28"/>
        </w:rPr>
        <w:t>( loa</w:t>
      </w:r>
      <w:proofErr w:type="gram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máy</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chiếu</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tivi</w:t>
      </w:r>
      <w:proofErr w:type="spellEnd"/>
      <w:r w:rsidRPr="008F6317">
        <w:rPr>
          <w:rFonts w:eastAsia="Times New Roman" w:cs="Times New Roman"/>
          <w:color w:val="000000"/>
          <w:sz w:val="28"/>
          <w:szCs w:val="28"/>
        </w:rPr>
        <w:t>).</w:t>
      </w:r>
    </w:p>
    <w:p w14:paraId="1A5C5F9B" w14:textId="77777777" w:rsidR="00147B7E" w:rsidRPr="008F6317" w:rsidRDefault="00147B7E" w:rsidP="00147B7E">
      <w:pPr>
        <w:ind w:firstLine="284"/>
        <w:rPr>
          <w:rFonts w:eastAsia="Times New Roman" w:cs="Times New Roman"/>
          <w:color w:val="000000"/>
          <w:sz w:val="28"/>
          <w:szCs w:val="28"/>
        </w:rPr>
      </w:pPr>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Xưởng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thực</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hành</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trang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bị</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máy</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tính</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trang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bị</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phương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tiện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nghe</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nhìn</w:t>
      </w:r>
      <w:proofErr w:type="spellEnd"/>
      <w:r w:rsidRPr="008F6317">
        <w:rPr>
          <w:rFonts w:eastAsia="Times New Roman" w:cs="Times New Roman"/>
          <w:color w:val="000000"/>
          <w:sz w:val="28"/>
          <w:szCs w:val="28"/>
        </w:rPr>
        <w:t xml:space="preserve"> (loa, </w:t>
      </w:r>
      <w:proofErr w:type="spellStart"/>
      <w:r w:rsidRPr="008F6317">
        <w:rPr>
          <w:rFonts w:eastAsia="Times New Roman" w:cs="Times New Roman"/>
          <w:color w:val="000000"/>
          <w:sz w:val="28"/>
          <w:szCs w:val="28"/>
        </w:rPr>
        <w:t>máy</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chiếu</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tivi</w:t>
      </w:r>
      <w:proofErr w:type="spellEnd"/>
      <w:r w:rsidRPr="008F6317">
        <w:rPr>
          <w:rFonts w:eastAsia="Times New Roman" w:cs="Times New Roman"/>
          <w:color w:val="000000"/>
          <w:sz w:val="28"/>
          <w:szCs w:val="28"/>
        </w:rPr>
        <w:t xml:space="preserve"> …)</w:t>
      </w:r>
    </w:p>
    <w:p w14:paraId="64CC81E7" w14:textId="77777777" w:rsidR="00147B7E" w:rsidRPr="008F6317" w:rsidRDefault="00147B7E" w:rsidP="00147B7E">
      <w:pPr>
        <w:jc w:val="both"/>
        <w:rPr>
          <w:rFonts w:eastAsia="Times New Roman" w:cs="Times New Roman"/>
          <w:color w:val="000000"/>
          <w:sz w:val="28"/>
          <w:szCs w:val="28"/>
        </w:rPr>
      </w:pPr>
      <w:r w:rsidRPr="008F6317">
        <w:rPr>
          <w:rFonts w:eastAsia="Times New Roman" w:cs="Times New Roman"/>
          <w:color w:val="000000"/>
          <w:sz w:val="28"/>
          <w:szCs w:val="28"/>
        </w:rPr>
        <w:t xml:space="preserve">2. Trang </w:t>
      </w:r>
      <w:proofErr w:type="spellStart"/>
      <w:r w:rsidRPr="008F6317">
        <w:rPr>
          <w:rFonts w:eastAsia="Times New Roman" w:cs="Times New Roman"/>
          <w:color w:val="000000"/>
          <w:sz w:val="28"/>
          <w:szCs w:val="28"/>
        </w:rPr>
        <w:t>thiết</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bị</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máy</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móc</w:t>
      </w:r>
      <w:proofErr w:type="spellEnd"/>
      <w:r w:rsidRPr="008F6317">
        <w:rPr>
          <w:rFonts w:eastAsia="Times New Roman" w:cs="Times New Roman"/>
          <w:color w:val="000000"/>
          <w:sz w:val="28"/>
          <w:szCs w:val="28"/>
        </w:rPr>
        <w:t>:</w:t>
      </w:r>
    </w:p>
    <w:p w14:paraId="14A07325" w14:textId="77777777" w:rsidR="00147B7E" w:rsidRPr="008F6317" w:rsidRDefault="00147B7E" w:rsidP="00147B7E">
      <w:pPr>
        <w:ind w:firstLine="284"/>
        <w:jc w:val="both"/>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Máy</w:t>
      </w:r>
      <w:proofErr w:type="spellEnd"/>
      <w:r w:rsidRPr="008F6317">
        <w:rPr>
          <w:rFonts w:eastAsia="Times New Roman" w:cs="Times New Roman"/>
          <w:color w:val="000000"/>
          <w:spacing w:val="6"/>
          <w:sz w:val="28"/>
          <w:szCs w:val="28"/>
        </w:rPr>
        <w:t xml:space="preserve"> vi </w:t>
      </w:r>
      <w:proofErr w:type="spellStart"/>
      <w:r w:rsidRPr="008F6317">
        <w:rPr>
          <w:rFonts w:eastAsia="Times New Roman" w:cs="Times New Roman"/>
          <w:color w:val="000000"/>
          <w:spacing w:val="6"/>
          <w:sz w:val="28"/>
          <w:szCs w:val="28"/>
        </w:rPr>
        <w:t>tính</w:t>
      </w:r>
      <w:proofErr w:type="spellEnd"/>
    </w:p>
    <w:p w14:paraId="6A6E03BE" w14:textId="77777777" w:rsidR="00147B7E" w:rsidRPr="008F6317" w:rsidRDefault="00147B7E" w:rsidP="00147B7E">
      <w:pPr>
        <w:ind w:firstLine="284"/>
        <w:jc w:val="both"/>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Bộ</w:t>
      </w:r>
      <w:proofErr w:type="spellEnd"/>
      <w:r w:rsidRPr="008F6317">
        <w:rPr>
          <w:rFonts w:eastAsia="Times New Roman" w:cs="Times New Roman"/>
          <w:color w:val="000000"/>
          <w:spacing w:val="6"/>
          <w:sz w:val="28"/>
          <w:szCs w:val="28"/>
        </w:rPr>
        <w:t xml:space="preserve"> kit </w:t>
      </w:r>
      <w:proofErr w:type="spellStart"/>
      <w:r w:rsidRPr="008F6317">
        <w:rPr>
          <w:rFonts w:eastAsia="Times New Roman" w:cs="Times New Roman"/>
          <w:color w:val="000000"/>
          <w:spacing w:val="6"/>
          <w:sz w:val="28"/>
          <w:szCs w:val="28"/>
        </w:rPr>
        <w:t>thí</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nghiệm</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arduino</w:t>
      </w:r>
      <w:proofErr w:type="spellEnd"/>
    </w:p>
    <w:p w14:paraId="19927DCC" w14:textId="77777777" w:rsidR="00147B7E" w:rsidRPr="008F6317" w:rsidRDefault="00147B7E" w:rsidP="00147B7E">
      <w:pPr>
        <w:ind w:firstLine="284"/>
        <w:jc w:val="both"/>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 Các module </w:t>
      </w:r>
      <w:proofErr w:type="spellStart"/>
      <w:r w:rsidRPr="008F6317">
        <w:rPr>
          <w:rFonts w:eastAsia="Times New Roman" w:cs="Times New Roman"/>
          <w:color w:val="000000"/>
          <w:spacing w:val="6"/>
          <w:sz w:val="28"/>
          <w:szCs w:val="28"/>
        </w:rPr>
        <w:t>giao</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tiếp</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liên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quan</w:t>
      </w:r>
      <w:proofErr w:type="spellEnd"/>
    </w:p>
    <w:p w14:paraId="23F0B28F" w14:textId="77777777" w:rsidR="00147B7E" w:rsidRPr="008F6317" w:rsidRDefault="00147B7E" w:rsidP="00147B7E">
      <w:pPr>
        <w:ind w:firstLine="284"/>
        <w:jc w:val="both"/>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Dây</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cắm</w:t>
      </w:r>
      <w:proofErr w:type="spellEnd"/>
      <w:r w:rsidRPr="008F6317">
        <w:rPr>
          <w:rFonts w:eastAsia="Times New Roman" w:cs="Times New Roman"/>
          <w:color w:val="000000"/>
          <w:spacing w:val="6"/>
          <w:sz w:val="28"/>
          <w:szCs w:val="28"/>
        </w:rPr>
        <w:t>, VOM</w:t>
      </w:r>
    </w:p>
    <w:p w14:paraId="63FEDB4F" w14:textId="77777777" w:rsidR="00147B7E" w:rsidRPr="008F6317" w:rsidRDefault="00147B7E" w:rsidP="00147B7E">
      <w:pPr>
        <w:jc w:val="both"/>
        <w:rPr>
          <w:rFonts w:eastAsia="Times New Roman" w:cs="Times New Roman"/>
          <w:color w:val="000000"/>
          <w:sz w:val="28"/>
          <w:szCs w:val="28"/>
        </w:rPr>
      </w:pPr>
      <w:r w:rsidRPr="008F6317">
        <w:rPr>
          <w:rFonts w:eastAsia="Times New Roman" w:cs="Times New Roman"/>
          <w:color w:val="000000"/>
          <w:sz w:val="28"/>
          <w:szCs w:val="28"/>
        </w:rPr>
        <w:t xml:space="preserve">3. Học </w:t>
      </w:r>
      <w:proofErr w:type="spellStart"/>
      <w:r w:rsidRPr="008F6317">
        <w:rPr>
          <w:rFonts w:eastAsia="Times New Roman" w:cs="Times New Roman"/>
          <w:color w:val="000000"/>
          <w:sz w:val="28"/>
          <w:szCs w:val="28"/>
        </w:rPr>
        <w:t>liệu</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dụng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cụ</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nguyên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vật</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liệu</w:t>
      </w:r>
      <w:proofErr w:type="spellEnd"/>
      <w:r w:rsidRPr="008F6317">
        <w:rPr>
          <w:rFonts w:eastAsia="Times New Roman" w:cs="Times New Roman"/>
          <w:color w:val="000000"/>
          <w:sz w:val="28"/>
          <w:szCs w:val="28"/>
        </w:rPr>
        <w:t>:</w:t>
      </w:r>
    </w:p>
    <w:p w14:paraId="43304ADA" w14:textId="77777777" w:rsidR="00147B7E" w:rsidRPr="008F6317" w:rsidRDefault="00147B7E" w:rsidP="00147B7E">
      <w:pPr>
        <w:ind w:firstLine="284"/>
        <w:jc w:val="both"/>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 Linh </w:t>
      </w:r>
      <w:proofErr w:type="spellStart"/>
      <w:r w:rsidRPr="008F6317">
        <w:rPr>
          <w:rFonts w:eastAsia="Times New Roman" w:cs="Times New Roman"/>
          <w:color w:val="000000"/>
          <w:spacing w:val="6"/>
          <w:sz w:val="28"/>
          <w:szCs w:val="28"/>
        </w:rPr>
        <w:t>kiện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các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loại</w:t>
      </w:r>
      <w:proofErr w:type="spellEnd"/>
      <w:r w:rsidRPr="008F6317">
        <w:rPr>
          <w:rFonts w:eastAsia="Times New Roman" w:cs="Times New Roman"/>
          <w:color w:val="000000"/>
          <w:spacing w:val="6"/>
          <w:sz w:val="28"/>
          <w:szCs w:val="28"/>
        </w:rPr>
        <w:t>.</w:t>
      </w:r>
    </w:p>
    <w:p w14:paraId="2EB46F47" w14:textId="77777777" w:rsidR="00147B7E" w:rsidRPr="008F6317" w:rsidRDefault="00147B7E" w:rsidP="00147B7E">
      <w:pPr>
        <w:ind w:firstLine="284"/>
        <w:jc w:val="both"/>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Giáo</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trình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tài</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liệu</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học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tập</w:t>
      </w:r>
      <w:proofErr w:type="spellEnd"/>
    </w:p>
    <w:p w14:paraId="5B1DC7B7" w14:textId="77777777" w:rsidR="00147B7E" w:rsidRPr="008F6317" w:rsidRDefault="00147B7E" w:rsidP="00147B7E">
      <w:pPr>
        <w:ind w:firstLine="284"/>
        <w:jc w:val="both"/>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Dây</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dẫn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điện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các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loại</w:t>
      </w:r>
      <w:proofErr w:type="spellEnd"/>
      <w:r w:rsidRPr="008F6317">
        <w:rPr>
          <w:rFonts w:eastAsia="Times New Roman" w:cs="Times New Roman"/>
          <w:color w:val="000000"/>
          <w:spacing w:val="6"/>
          <w:sz w:val="28"/>
          <w:szCs w:val="28"/>
        </w:rPr>
        <w:t>.</w:t>
      </w:r>
    </w:p>
    <w:p w14:paraId="208397EA" w14:textId="77777777" w:rsidR="00147B7E" w:rsidRPr="008F6317" w:rsidRDefault="00147B7E" w:rsidP="00147B7E">
      <w:pPr>
        <w:ind w:firstLine="284"/>
        <w:jc w:val="both"/>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tua</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vít</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kìm</w:t>
      </w:r>
      <w:proofErr w:type="spellEnd"/>
    </w:p>
    <w:p w14:paraId="7367BD14" w14:textId="77777777" w:rsidR="00147B7E" w:rsidRPr="008F6317" w:rsidRDefault="00147B7E" w:rsidP="00147B7E">
      <w:pPr>
        <w:jc w:val="both"/>
        <w:rPr>
          <w:rFonts w:eastAsia="Times New Roman" w:cs="Times New Roman"/>
          <w:color w:val="000000"/>
          <w:sz w:val="28"/>
          <w:szCs w:val="28"/>
        </w:rPr>
      </w:pPr>
      <w:r w:rsidRPr="008F6317">
        <w:rPr>
          <w:rFonts w:eastAsia="Times New Roman" w:cs="Times New Roman"/>
          <w:color w:val="000000"/>
          <w:sz w:val="28"/>
          <w:szCs w:val="28"/>
        </w:rPr>
        <w:t xml:space="preserve">4. Các </w:t>
      </w:r>
      <w:proofErr w:type="spellStart"/>
      <w:r w:rsidRPr="008F6317">
        <w:rPr>
          <w:rFonts w:eastAsia="Times New Roman" w:cs="Times New Roman"/>
          <w:color w:val="000000"/>
          <w:sz w:val="28"/>
          <w:szCs w:val="28"/>
        </w:rPr>
        <w:t>điều</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kiện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khác</w:t>
      </w:r>
      <w:proofErr w:type="spellEnd"/>
      <w:r w:rsidRPr="008F6317">
        <w:rPr>
          <w:rFonts w:eastAsia="Times New Roman" w:cs="Times New Roman"/>
          <w:color w:val="000000"/>
          <w:sz w:val="28"/>
          <w:szCs w:val="28"/>
        </w:rPr>
        <w:t>:</w:t>
      </w:r>
    </w:p>
    <w:p w14:paraId="6DCD96A2" w14:textId="77777777" w:rsidR="00147B7E" w:rsidRPr="008F6317" w:rsidRDefault="00147B7E" w:rsidP="00147B7E">
      <w:pPr>
        <w:spacing w:before="120"/>
        <w:jc w:val="both"/>
        <w:rPr>
          <w:rFonts w:eastAsia="Times New Roman" w:cs="Times New Roman"/>
          <w:b/>
          <w:color w:val="000000"/>
          <w:sz w:val="28"/>
          <w:szCs w:val="28"/>
        </w:rPr>
      </w:pPr>
      <w:r w:rsidRPr="008F6317">
        <w:rPr>
          <w:rFonts w:eastAsia="Times New Roman" w:cs="Times New Roman"/>
          <w:b/>
          <w:color w:val="000000"/>
          <w:sz w:val="28"/>
          <w:szCs w:val="28"/>
        </w:rPr>
        <w:t xml:space="preserve">V. </w:t>
      </w:r>
      <w:proofErr w:type="spellStart"/>
      <w:r w:rsidRPr="008F6317">
        <w:rPr>
          <w:rFonts w:eastAsia="Times New Roman" w:cs="Times New Roman"/>
          <w:b/>
          <w:color w:val="000000"/>
          <w:sz w:val="28"/>
          <w:szCs w:val="28"/>
        </w:rPr>
        <w:t>Nội</w:t>
      </w:r>
      <w:proofErr w:type="spellEnd"/>
      <w:r w:rsidRPr="008F6317">
        <w:rPr>
          <w:rFonts w:eastAsia="Times New Roman" w:cs="Times New Roman"/>
          <w:b/>
          <w:color w:val="000000"/>
          <w:sz w:val="28"/>
          <w:szCs w:val="28"/>
        </w:rPr>
        <w:t xml:space="preserve"> dung </w:t>
      </w:r>
      <w:proofErr w:type="spellStart"/>
      <w:r w:rsidRPr="008F6317">
        <w:rPr>
          <w:rFonts w:eastAsia="Times New Roman" w:cs="Times New Roman"/>
          <w:b/>
          <w:color w:val="000000"/>
          <w:sz w:val="28"/>
          <w:szCs w:val="28"/>
        </w:rPr>
        <w:t>và</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phương</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pháp</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đánh</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giá</w:t>
      </w:r>
      <w:proofErr w:type="spellEnd"/>
    </w:p>
    <w:p w14:paraId="0318B420" w14:textId="77777777" w:rsidR="00147B7E" w:rsidRPr="008F6317" w:rsidRDefault="00147B7E" w:rsidP="00147B7E">
      <w:pPr>
        <w:spacing w:before="120"/>
        <w:jc w:val="both"/>
        <w:rPr>
          <w:rFonts w:eastAsia="Times New Roman" w:cs="Times New Roman"/>
          <w:color w:val="000000"/>
          <w:sz w:val="28"/>
          <w:szCs w:val="28"/>
        </w:rPr>
      </w:pPr>
      <w:r w:rsidRPr="008F6317">
        <w:rPr>
          <w:rFonts w:eastAsia="Times New Roman" w:cs="Times New Roman"/>
          <w:color w:val="000000"/>
          <w:sz w:val="28"/>
          <w:szCs w:val="28"/>
        </w:rPr>
        <w:lastRenderedPageBreak/>
        <w:t xml:space="preserve">1. </w:t>
      </w:r>
      <w:proofErr w:type="spellStart"/>
      <w:r w:rsidRPr="008F6317">
        <w:rPr>
          <w:rFonts w:eastAsia="Times New Roman" w:cs="Times New Roman"/>
          <w:color w:val="000000"/>
          <w:sz w:val="28"/>
          <w:szCs w:val="28"/>
        </w:rPr>
        <w:t>Nội</w:t>
      </w:r>
      <w:proofErr w:type="spellEnd"/>
      <w:r w:rsidRPr="008F6317">
        <w:rPr>
          <w:rFonts w:eastAsia="Times New Roman" w:cs="Times New Roman"/>
          <w:color w:val="000000"/>
          <w:sz w:val="28"/>
          <w:szCs w:val="28"/>
        </w:rPr>
        <w:t xml:space="preserve"> dung:</w:t>
      </w:r>
    </w:p>
    <w:p w14:paraId="65C2D90F" w14:textId="77777777" w:rsidR="00147B7E" w:rsidRPr="008F6317" w:rsidRDefault="00147B7E" w:rsidP="00147B7E">
      <w:pPr>
        <w:ind w:firstLine="284"/>
        <w:rPr>
          <w:rFonts w:eastAsia="Times New Roman" w:cs="Times New Roman"/>
          <w:color w:val="000000"/>
          <w:sz w:val="28"/>
          <w:szCs w:val="28"/>
        </w:rPr>
      </w:pPr>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Kiến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thức</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pacing w:val="6"/>
          <w:sz w:val="28"/>
          <w:szCs w:val="28"/>
        </w:rPr>
        <w:t>Được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đánh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giá</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bằng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hình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thức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kiểm</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tra</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theo</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các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nội</w:t>
      </w:r>
      <w:proofErr w:type="spellEnd"/>
      <w:r w:rsidRPr="008F6317">
        <w:rPr>
          <w:rFonts w:eastAsia="Times New Roman" w:cs="Times New Roman"/>
          <w:color w:val="000000"/>
          <w:spacing w:val="6"/>
          <w:sz w:val="28"/>
          <w:szCs w:val="28"/>
        </w:rPr>
        <w:t xml:space="preserve"> dung </w:t>
      </w:r>
      <w:proofErr w:type="spellStart"/>
      <w:r w:rsidRPr="008F6317">
        <w:rPr>
          <w:rFonts w:eastAsia="Times New Roman" w:cs="Times New Roman"/>
          <w:color w:val="000000"/>
          <w:spacing w:val="6"/>
          <w:sz w:val="28"/>
          <w:szCs w:val="28"/>
        </w:rPr>
        <w:t>sau</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Trình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bày</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cấu</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tạo</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đặc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điểm</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ứng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dụng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của</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arduino</w:t>
      </w:r>
      <w:proofErr w:type="spellEnd"/>
      <w:r w:rsidRPr="008F6317">
        <w:rPr>
          <w:rFonts w:eastAsia="Times New Roman" w:cs="Times New Roman"/>
          <w:color w:val="000000"/>
          <w:spacing w:val="6"/>
          <w:sz w:val="28"/>
          <w:szCs w:val="28"/>
        </w:rPr>
        <w:t>.</w:t>
      </w:r>
    </w:p>
    <w:p w14:paraId="7F0DFF72" w14:textId="77777777" w:rsidR="00147B7E" w:rsidRPr="008F6317" w:rsidRDefault="00147B7E" w:rsidP="00147B7E">
      <w:pPr>
        <w:ind w:firstLine="284"/>
        <w:rPr>
          <w:rFonts w:eastAsia="Times New Roman" w:cs="Times New Roman"/>
          <w:color w:val="000000"/>
          <w:spacing w:val="6"/>
          <w:sz w:val="28"/>
          <w:szCs w:val="28"/>
        </w:rPr>
      </w:pPr>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Kỹ</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năng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pacing w:val="6"/>
          <w:sz w:val="28"/>
          <w:szCs w:val="28"/>
        </w:rPr>
        <w:t>Đánh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giá</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kỹ</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năng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thực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hành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theo</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những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nội</w:t>
      </w:r>
      <w:proofErr w:type="spellEnd"/>
      <w:r w:rsidRPr="008F6317">
        <w:rPr>
          <w:rFonts w:eastAsia="Times New Roman" w:cs="Times New Roman"/>
          <w:color w:val="000000"/>
          <w:spacing w:val="6"/>
          <w:sz w:val="28"/>
          <w:szCs w:val="28"/>
        </w:rPr>
        <w:t xml:space="preserve"> dung </w:t>
      </w:r>
      <w:proofErr w:type="spellStart"/>
      <w:r w:rsidRPr="008F6317">
        <w:rPr>
          <w:rFonts w:eastAsia="Times New Roman" w:cs="Times New Roman"/>
          <w:color w:val="000000"/>
          <w:spacing w:val="6"/>
          <w:sz w:val="28"/>
          <w:szCs w:val="28"/>
        </w:rPr>
        <w:t>sau</w:t>
      </w:r>
      <w:proofErr w:type="spellEnd"/>
      <w:r w:rsidRPr="008F6317">
        <w:rPr>
          <w:rFonts w:eastAsia="Times New Roman" w:cs="Times New Roman"/>
          <w:color w:val="000000"/>
          <w:spacing w:val="6"/>
          <w:sz w:val="28"/>
          <w:szCs w:val="28"/>
        </w:rPr>
        <w:t>:</w:t>
      </w:r>
    </w:p>
    <w:p w14:paraId="570DB7F1" w14:textId="77777777" w:rsidR="00147B7E" w:rsidRPr="008F6317" w:rsidRDefault="00147B7E" w:rsidP="00147B7E">
      <w:pPr>
        <w:ind w:firstLine="567"/>
        <w:jc w:val="both"/>
        <w:rPr>
          <w:rFonts w:eastAsia="Times New Roman" w:cs="Times New Roman"/>
          <w:color w:val="000000"/>
          <w:sz w:val="28"/>
          <w:szCs w:val="28"/>
        </w:rPr>
      </w:pPr>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Thực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hiện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viết</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các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chương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trình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theo</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yêu</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cầu</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cho</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trước</w:t>
      </w:r>
      <w:proofErr w:type="spellEnd"/>
    </w:p>
    <w:p w14:paraId="44567862" w14:textId="77777777" w:rsidR="00147B7E" w:rsidRPr="008F6317" w:rsidRDefault="00147B7E" w:rsidP="00147B7E">
      <w:pPr>
        <w:ind w:firstLine="567"/>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Lập</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trình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được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các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mạch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ứng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dụng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sử</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dụng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arduno</w:t>
      </w:r>
      <w:proofErr w:type="spellEnd"/>
      <w:r w:rsidRPr="008F6317">
        <w:rPr>
          <w:rFonts w:eastAsia="Times New Roman" w:cs="Times New Roman"/>
          <w:color w:val="000000"/>
          <w:spacing w:val="6"/>
          <w:sz w:val="28"/>
          <w:szCs w:val="28"/>
        </w:rPr>
        <w:t>.</w:t>
      </w:r>
    </w:p>
    <w:p w14:paraId="44552DA7" w14:textId="77777777" w:rsidR="00147B7E" w:rsidRPr="008F6317" w:rsidRDefault="00147B7E" w:rsidP="00147B7E">
      <w:pPr>
        <w:ind w:firstLine="567"/>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Lắp</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ráp</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được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các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mạch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ứng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dụng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sử</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dụng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arduino</w:t>
      </w:r>
      <w:proofErr w:type="spellEnd"/>
    </w:p>
    <w:p w14:paraId="12C548A5" w14:textId="77777777" w:rsidR="00147B7E" w:rsidRPr="008F6317" w:rsidRDefault="00147B7E" w:rsidP="00147B7E">
      <w:pPr>
        <w:ind w:firstLine="284"/>
        <w:rPr>
          <w:rFonts w:eastAsia="Times New Roman" w:cs="Times New Roman"/>
          <w:color w:val="000000"/>
          <w:spacing w:val="6"/>
          <w:sz w:val="28"/>
          <w:szCs w:val="28"/>
        </w:rPr>
      </w:pPr>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Năng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lực</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tự</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chủ</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và</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trách</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nhiệm</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pacing w:val="6"/>
          <w:sz w:val="28"/>
          <w:szCs w:val="28"/>
        </w:rPr>
        <w:t>Chăm</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chỉ</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nghiêm</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túc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chính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xác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trong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công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việc</w:t>
      </w:r>
      <w:proofErr w:type="spellEnd"/>
    </w:p>
    <w:p w14:paraId="3580A7C7" w14:textId="77777777" w:rsidR="00147B7E" w:rsidRPr="008F6317" w:rsidRDefault="00147B7E" w:rsidP="00147B7E">
      <w:pPr>
        <w:spacing w:before="120"/>
        <w:jc w:val="both"/>
        <w:rPr>
          <w:rFonts w:eastAsia="Times New Roman" w:cs="Times New Roman"/>
          <w:color w:val="000000"/>
          <w:sz w:val="28"/>
          <w:szCs w:val="28"/>
        </w:rPr>
      </w:pPr>
      <w:r w:rsidRPr="008F6317">
        <w:rPr>
          <w:rFonts w:eastAsia="Times New Roman" w:cs="Times New Roman"/>
          <w:color w:val="000000"/>
          <w:sz w:val="28"/>
          <w:szCs w:val="28"/>
        </w:rPr>
        <w:t xml:space="preserve">2. Phương </w:t>
      </w:r>
      <w:proofErr w:type="spellStart"/>
      <w:r w:rsidRPr="008F6317">
        <w:rPr>
          <w:rFonts w:eastAsia="Times New Roman" w:cs="Times New Roman"/>
          <w:color w:val="000000"/>
          <w:sz w:val="28"/>
          <w:szCs w:val="28"/>
        </w:rPr>
        <w:t>pháp</w:t>
      </w:r>
      <w:proofErr w:type="spellEnd"/>
      <w:r w:rsidRPr="008F6317">
        <w:rPr>
          <w:rFonts w:eastAsia="Times New Roman" w:cs="Times New Roman"/>
          <w:color w:val="000000"/>
          <w:sz w:val="28"/>
          <w:szCs w:val="28"/>
        </w:rPr>
        <w:t>:</w:t>
      </w:r>
    </w:p>
    <w:p w14:paraId="23B13BDC" w14:textId="77777777" w:rsidR="00147B7E" w:rsidRPr="008F6317" w:rsidRDefault="00147B7E" w:rsidP="00147B7E">
      <w:pPr>
        <w:ind w:firstLine="284"/>
        <w:jc w:val="both"/>
        <w:rPr>
          <w:rFonts w:eastAsia="Times New Roman" w:cs="Times New Roman"/>
          <w:color w:val="000000"/>
          <w:sz w:val="28"/>
          <w:szCs w:val="28"/>
        </w:rPr>
      </w:pPr>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Áp</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dụng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hình</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thức</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kiểm</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tra</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để</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đánh</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giá</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kiến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thức</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kỹ</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năng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và</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thái</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độ</w:t>
      </w:r>
      <w:proofErr w:type="spellEnd"/>
      <w:r w:rsidRPr="008F6317">
        <w:rPr>
          <w:rFonts w:eastAsia="Times New Roman" w:cs="Times New Roman"/>
          <w:color w:val="000000"/>
          <w:sz w:val="28"/>
          <w:szCs w:val="28"/>
        </w:rPr>
        <w:t>.</w:t>
      </w:r>
    </w:p>
    <w:p w14:paraId="61523419" w14:textId="77777777" w:rsidR="00147B7E" w:rsidRPr="008F6317" w:rsidRDefault="00147B7E" w:rsidP="00147B7E">
      <w:pPr>
        <w:ind w:firstLine="284"/>
        <w:jc w:val="both"/>
        <w:rPr>
          <w:rFonts w:eastAsia="Times New Roman" w:cs="Times New Roman"/>
          <w:i/>
          <w:color w:val="000000"/>
          <w:sz w:val="28"/>
          <w:szCs w:val="28"/>
        </w:rPr>
      </w:pPr>
      <w:r w:rsidRPr="008F6317">
        <w:rPr>
          <w:rFonts w:eastAsia="Times New Roman" w:cs="Times New Roman"/>
          <w:b/>
          <w:i/>
          <w:color w:val="000000"/>
          <w:sz w:val="28"/>
          <w:szCs w:val="28"/>
        </w:rPr>
        <w:t xml:space="preserve">- </w:t>
      </w:r>
      <w:proofErr w:type="spellStart"/>
      <w:r w:rsidRPr="008F6317">
        <w:rPr>
          <w:rFonts w:eastAsia="Times New Roman" w:cs="Times New Roman"/>
          <w:b/>
          <w:i/>
          <w:color w:val="000000"/>
          <w:sz w:val="28"/>
          <w:szCs w:val="28"/>
        </w:rPr>
        <w:t>Kiểm</w:t>
      </w:r>
      <w:proofErr w:type="spellEnd"/>
      <w:r w:rsidRPr="008F6317">
        <w:rPr>
          <w:rFonts w:eastAsia="Times New Roman" w:cs="Times New Roman"/>
          <w:b/>
          <w:i/>
          <w:color w:val="000000"/>
          <w:sz w:val="28"/>
          <w:szCs w:val="28"/>
        </w:rPr>
        <w:t xml:space="preserve"> </w:t>
      </w:r>
      <w:proofErr w:type="spellStart"/>
      <w:r w:rsidRPr="008F6317">
        <w:rPr>
          <w:rFonts w:eastAsia="Times New Roman" w:cs="Times New Roman"/>
          <w:b/>
          <w:i/>
          <w:color w:val="000000"/>
          <w:sz w:val="28"/>
          <w:szCs w:val="28"/>
        </w:rPr>
        <w:t>tra</w:t>
      </w:r>
      <w:proofErr w:type="spellEnd"/>
      <w:r w:rsidRPr="008F6317">
        <w:rPr>
          <w:rFonts w:eastAsia="Times New Roman" w:cs="Times New Roman"/>
          <w:b/>
          <w:i/>
          <w:color w:val="000000"/>
          <w:sz w:val="28"/>
          <w:szCs w:val="28"/>
        </w:rPr>
        <w:t xml:space="preserve"> </w:t>
      </w:r>
      <w:proofErr w:type="spellStart"/>
      <w:r w:rsidRPr="008F6317">
        <w:rPr>
          <w:rFonts w:eastAsia="Times New Roman" w:cs="Times New Roman"/>
          <w:b/>
          <w:i/>
          <w:color w:val="000000"/>
          <w:sz w:val="28"/>
          <w:szCs w:val="28"/>
        </w:rPr>
        <w:t>kết</w:t>
      </w:r>
      <w:proofErr w:type="spellEnd"/>
      <w:r w:rsidRPr="008F6317">
        <w:rPr>
          <w:rFonts w:eastAsia="Times New Roman" w:cs="Times New Roman"/>
          <w:b/>
          <w:i/>
          <w:color w:val="000000"/>
          <w:sz w:val="28"/>
          <w:szCs w:val="28"/>
        </w:rPr>
        <w:t xml:space="preserve"> </w:t>
      </w:r>
      <w:proofErr w:type="spellStart"/>
      <w:r w:rsidRPr="008F6317">
        <w:rPr>
          <w:rFonts w:eastAsia="Times New Roman" w:cs="Times New Roman"/>
          <w:b/>
          <w:i/>
          <w:color w:val="000000"/>
          <w:sz w:val="28"/>
          <w:szCs w:val="28"/>
        </w:rPr>
        <w:t>thúc</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i/>
          <w:color w:val="000000"/>
          <w:sz w:val="28"/>
          <w:szCs w:val="28"/>
        </w:rPr>
        <w:t>Tích</w:t>
      </w:r>
      <w:proofErr w:type="spellEnd"/>
      <w:r w:rsidRPr="008F6317">
        <w:rPr>
          <w:rFonts w:eastAsia="Times New Roman" w:cs="Times New Roman"/>
          <w:i/>
          <w:color w:val="000000"/>
          <w:sz w:val="28"/>
          <w:szCs w:val="28"/>
        </w:rPr>
        <w:t xml:space="preserve"> </w:t>
      </w:r>
      <w:proofErr w:type="spellStart"/>
      <w:r w:rsidRPr="008F6317">
        <w:rPr>
          <w:rFonts w:eastAsia="Times New Roman" w:cs="Times New Roman"/>
          <w:i/>
          <w:color w:val="000000"/>
          <w:sz w:val="28"/>
          <w:szCs w:val="28"/>
        </w:rPr>
        <w:t>hợp</w:t>
      </w:r>
      <w:proofErr w:type="spellEnd"/>
      <w:r w:rsidRPr="008F6317">
        <w:rPr>
          <w:rFonts w:eastAsia="Times New Roman" w:cs="Times New Roman"/>
          <w:i/>
          <w:color w:val="000000"/>
          <w:sz w:val="28"/>
          <w:szCs w:val="28"/>
        </w:rPr>
        <w:t xml:space="preserve"> </w:t>
      </w:r>
      <w:proofErr w:type="spellStart"/>
      <w:r w:rsidRPr="008F6317">
        <w:rPr>
          <w:rFonts w:eastAsia="Times New Roman" w:cs="Times New Roman"/>
          <w:i/>
          <w:color w:val="000000"/>
          <w:sz w:val="28"/>
          <w:szCs w:val="28"/>
        </w:rPr>
        <w:t>giữa</w:t>
      </w:r>
      <w:proofErr w:type="spellEnd"/>
      <w:r w:rsidRPr="008F6317">
        <w:rPr>
          <w:rFonts w:eastAsia="Times New Roman" w:cs="Times New Roman"/>
          <w:i/>
          <w:color w:val="000000"/>
          <w:sz w:val="28"/>
          <w:szCs w:val="28"/>
        </w:rPr>
        <w:t xml:space="preserve"> </w:t>
      </w:r>
      <w:proofErr w:type="spellStart"/>
      <w:r w:rsidRPr="008F6317">
        <w:rPr>
          <w:rFonts w:eastAsia="Times New Roman" w:cs="Times New Roman"/>
          <w:i/>
          <w:color w:val="000000"/>
          <w:sz w:val="28"/>
          <w:szCs w:val="28"/>
        </w:rPr>
        <w:t>lý</w:t>
      </w:r>
      <w:proofErr w:type="spellEnd"/>
      <w:r w:rsidRPr="008F6317">
        <w:rPr>
          <w:rFonts w:eastAsia="Times New Roman" w:cs="Times New Roman"/>
          <w:i/>
          <w:color w:val="000000"/>
          <w:sz w:val="28"/>
          <w:szCs w:val="28"/>
        </w:rPr>
        <w:t xml:space="preserve"> </w:t>
      </w:r>
      <w:proofErr w:type="spellStart"/>
      <w:r w:rsidRPr="008F6317">
        <w:rPr>
          <w:rFonts w:eastAsia="Times New Roman" w:cs="Times New Roman"/>
          <w:i/>
          <w:color w:val="000000"/>
          <w:sz w:val="28"/>
          <w:szCs w:val="28"/>
        </w:rPr>
        <w:t>thuyết</w:t>
      </w:r>
      <w:proofErr w:type="spellEnd"/>
      <w:r w:rsidRPr="008F6317">
        <w:rPr>
          <w:rFonts w:eastAsia="Times New Roman" w:cs="Times New Roman"/>
          <w:i/>
          <w:color w:val="000000"/>
          <w:sz w:val="28"/>
          <w:szCs w:val="28"/>
        </w:rPr>
        <w:t xml:space="preserve"> </w:t>
      </w:r>
      <w:proofErr w:type="spellStart"/>
      <w:r w:rsidRPr="008F6317">
        <w:rPr>
          <w:rFonts w:eastAsia="Times New Roman" w:cs="Times New Roman"/>
          <w:i/>
          <w:color w:val="000000"/>
          <w:sz w:val="28"/>
          <w:szCs w:val="28"/>
        </w:rPr>
        <w:t>với</w:t>
      </w:r>
      <w:proofErr w:type="spellEnd"/>
      <w:r w:rsidRPr="008F6317">
        <w:rPr>
          <w:rFonts w:eastAsia="Times New Roman" w:cs="Times New Roman"/>
          <w:i/>
          <w:color w:val="000000"/>
          <w:sz w:val="28"/>
          <w:szCs w:val="28"/>
        </w:rPr>
        <w:t xml:space="preserve"> </w:t>
      </w:r>
      <w:proofErr w:type="spellStart"/>
      <w:r w:rsidRPr="008F6317">
        <w:rPr>
          <w:rFonts w:eastAsia="Times New Roman" w:cs="Times New Roman"/>
          <w:i/>
          <w:color w:val="000000"/>
          <w:sz w:val="28"/>
          <w:szCs w:val="28"/>
        </w:rPr>
        <w:t>thực</w:t>
      </w:r>
      <w:proofErr w:type="spellEnd"/>
      <w:r w:rsidRPr="008F6317">
        <w:rPr>
          <w:rFonts w:eastAsia="Times New Roman" w:cs="Times New Roman"/>
          <w:i/>
          <w:color w:val="000000"/>
          <w:sz w:val="28"/>
          <w:szCs w:val="28"/>
        </w:rPr>
        <w:t xml:space="preserve"> </w:t>
      </w:r>
      <w:proofErr w:type="spellStart"/>
      <w:r w:rsidRPr="008F6317">
        <w:rPr>
          <w:rFonts w:eastAsia="Times New Roman" w:cs="Times New Roman"/>
          <w:i/>
          <w:color w:val="000000"/>
          <w:sz w:val="28"/>
          <w:szCs w:val="28"/>
        </w:rPr>
        <w:t>hành</w:t>
      </w:r>
      <w:proofErr w:type="spellEnd"/>
      <w:r w:rsidRPr="008F6317">
        <w:rPr>
          <w:rFonts w:eastAsia="Times New Roman" w:cs="Times New Roman"/>
          <w:i/>
          <w:color w:val="000000"/>
          <w:sz w:val="28"/>
          <w:szCs w:val="28"/>
        </w:rPr>
        <w:t xml:space="preserve"> </w:t>
      </w:r>
      <w:proofErr w:type="spellStart"/>
      <w:r w:rsidRPr="008F6317">
        <w:rPr>
          <w:rFonts w:eastAsia="Times New Roman" w:cs="Times New Roman"/>
          <w:i/>
          <w:color w:val="000000"/>
          <w:sz w:val="28"/>
          <w:szCs w:val="28"/>
        </w:rPr>
        <w:t>với</w:t>
      </w:r>
      <w:proofErr w:type="spellEnd"/>
      <w:r w:rsidRPr="008F6317">
        <w:rPr>
          <w:rFonts w:eastAsia="Times New Roman" w:cs="Times New Roman"/>
          <w:i/>
          <w:color w:val="000000"/>
          <w:sz w:val="28"/>
          <w:szCs w:val="28"/>
        </w:rPr>
        <w:t xml:space="preserve"> </w:t>
      </w:r>
      <w:proofErr w:type="spellStart"/>
      <w:r w:rsidRPr="008F6317">
        <w:rPr>
          <w:rFonts w:eastAsia="Times New Roman" w:cs="Times New Roman"/>
          <w:i/>
          <w:color w:val="000000"/>
          <w:sz w:val="28"/>
          <w:szCs w:val="28"/>
        </w:rPr>
        <w:t>thời</w:t>
      </w:r>
      <w:proofErr w:type="spellEnd"/>
      <w:r w:rsidRPr="008F6317">
        <w:rPr>
          <w:rFonts w:eastAsia="Times New Roman" w:cs="Times New Roman"/>
          <w:i/>
          <w:color w:val="000000"/>
          <w:sz w:val="28"/>
          <w:szCs w:val="28"/>
        </w:rPr>
        <w:t xml:space="preserve"> </w:t>
      </w:r>
      <w:proofErr w:type="spellStart"/>
      <w:r w:rsidRPr="008F6317">
        <w:rPr>
          <w:rFonts w:eastAsia="Times New Roman" w:cs="Times New Roman"/>
          <w:i/>
          <w:color w:val="000000"/>
          <w:sz w:val="28"/>
          <w:szCs w:val="28"/>
        </w:rPr>
        <w:t>gian</w:t>
      </w:r>
      <w:proofErr w:type="spellEnd"/>
      <w:r w:rsidRPr="008F6317">
        <w:rPr>
          <w:rFonts w:eastAsia="Times New Roman" w:cs="Times New Roman"/>
          <w:i/>
          <w:color w:val="000000"/>
          <w:sz w:val="28"/>
          <w:szCs w:val="28"/>
        </w:rPr>
        <w:t xml:space="preserve"> 120 </w:t>
      </w:r>
      <w:proofErr w:type="spellStart"/>
      <w:r w:rsidRPr="008F6317">
        <w:rPr>
          <w:rFonts w:eastAsia="Times New Roman" w:cs="Times New Roman"/>
          <w:i/>
          <w:color w:val="000000"/>
          <w:sz w:val="28"/>
          <w:szCs w:val="28"/>
        </w:rPr>
        <w:t>phút</w:t>
      </w:r>
      <w:proofErr w:type="spellEnd"/>
      <w:r w:rsidRPr="008F6317">
        <w:rPr>
          <w:rFonts w:eastAsia="Times New Roman" w:cs="Times New Roman"/>
          <w:i/>
          <w:color w:val="000000"/>
          <w:sz w:val="28"/>
          <w:szCs w:val="28"/>
        </w:rPr>
        <w:t>.</w:t>
      </w:r>
    </w:p>
    <w:p w14:paraId="29A5805F" w14:textId="77777777" w:rsidR="00147B7E" w:rsidRPr="008F6317" w:rsidRDefault="00147B7E" w:rsidP="00147B7E">
      <w:pPr>
        <w:spacing w:before="240"/>
        <w:jc w:val="both"/>
        <w:rPr>
          <w:rFonts w:eastAsia="Times New Roman" w:cs="Times New Roman"/>
          <w:b/>
          <w:color w:val="000000"/>
          <w:sz w:val="28"/>
          <w:szCs w:val="28"/>
        </w:rPr>
      </w:pPr>
      <w:r w:rsidRPr="008F6317">
        <w:rPr>
          <w:rFonts w:eastAsia="Times New Roman" w:cs="Times New Roman"/>
          <w:b/>
          <w:color w:val="000000"/>
          <w:sz w:val="28"/>
          <w:szCs w:val="28"/>
        </w:rPr>
        <w:t xml:space="preserve">VI. </w:t>
      </w:r>
      <w:proofErr w:type="spellStart"/>
      <w:r w:rsidRPr="008F6317">
        <w:rPr>
          <w:rFonts w:eastAsia="Times New Roman" w:cs="Times New Roman"/>
          <w:b/>
          <w:color w:val="000000"/>
          <w:sz w:val="28"/>
          <w:szCs w:val="28"/>
        </w:rPr>
        <w:t>Hướng</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dẫn</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thực</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hiện</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môn</w:t>
      </w:r>
      <w:proofErr w:type="spellEnd"/>
      <w:r w:rsidRPr="008F6317">
        <w:rPr>
          <w:rFonts w:eastAsia="Times New Roman" w:cs="Times New Roman"/>
          <w:b/>
          <w:color w:val="000000"/>
          <w:sz w:val="28"/>
          <w:szCs w:val="28"/>
        </w:rPr>
        <w:t xml:space="preserve"> </w:t>
      </w:r>
      <w:proofErr w:type="spellStart"/>
      <w:r w:rsidRPr="008F6317">
        <w:rPr>
          <w:rFonts w:eastAsia="Times New Roman" w:cs="Times New Roman"/>
          <w:b/>
          <w:color w:val="000000"/>
          <w:sz w:val="28"/>
          <w:szCs w:val="28"/>
        </w:rPr>
        <w:t>học</w:t>
      </w:r>
      <w:proofErr w:type="spellEnd"/>
      <w:r w:rsidRPr="008F6317">
        <w:rPr>
          <w:rFonts w:eastAsia="Times New Roman" w:cs="Times New Roman"/>
          <w:b/>
          <w:color w:val="000000"/>
          <w:sz w:val="28"/>
          <w:szCs w:val="28"/>
        </w:rPr>
        <w:t>:</w:t>
      </w:r>
    </w:p>
    <w:p w14:paraId="4D3A7575" w14:textId="77777777" w:rsidR="00147B7E" w:rsidRPr="008F6317" w:rsidRDefault="00147B7E" w:rsidP="00147B7E">
      <w:pPr>
        <w:rPr>
          <w:rFonts w:eastAsia="Times New Roman" w:cs="Times New Roman"/>
          <w:color w:val="000000"/>
          <w:spacing w:val="6"/>
          <w:sz w:val="28"/>
          <w:szCs w:val="28"/>
        </w:rPr>
      </w:pPr>
      <w:r w:rsidRPr="008F6317">
        <w:rPr>
          <w:rFonts w:eastAsia="Times New Roman" w:cs="Times New Roman"/>
          <w:color w:val="000000"/>
          <w:sz w:val="28"/>
          <w:szCs w:val="28"/>
        </w:rPr>
        <w:t xml:space="preserve">1. Phạm vi </w:t>
      </w:r>
      <w:proofErr w:type="spellStart"/>
      <w:r w:rsidRPr="008F6317">
        <w:rPr>
          <w:rFonts w:eastAsia="Times New Roman" w:cs="Times New Roman"/>
          <w:color w:val="000000"/>
          <w:sz w:val="28"/>
          <w:szCs w:val="28"/>
        </w:rPr>
        <w:t>áp</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dụng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mô</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đun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pacing w:val="6"/>
          <w:sz w:val="28"/>
          <w:szCs w:val="28"/>
        </w:rPr>
        <w:t>Chương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trình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mô</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đun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này</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được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sử</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dụng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để</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giảng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dạy</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cho</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trình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độ</w:t>
      </w:r>
      <w:proofErr w:type="spellEnd"/>
      <w:r w:rsidRPr="008F6317">
        <w:rPr>
          <w:rFonts w:eastAsia="Times New Roman" w:cs="Times New Roman"/>
          <w:color w:val="000000"/>
          <w:spacing w:val="6"/>
          <w:sz w:val="28"/>
          <w:szCs w:val="28"/>
        </w:rPr>
        <w:t xml:space="preserve"> Cao </w:t>
      </w:r>
      <w:proofErr w:type="spellStart"/>
      <w:r w:rsidRPr="008F6317">
        <w:rPr>
          <w:rFonts w:eastAsia="Times New Roman" w:cs="Times New Roman"/>
          <w:color w:val="000000"/>
          <w:spacing w:val="6"/>
          <w:sz w:val="28"/>
          <w:szCs w:val="28"/>
        </w:rPr>
        <w:t>đẳng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nghề</w:t>
      </w:r>
      <w:proofErr w:type="spellEnd"/>
      <w:r w:rsidRPr="008F6317">
        <w:rPr>
          <w:rFonts w:eastAsia="Times New Roman" w:cs="Times New Roman"/>
          <w:color w:val="000000"/>
          <w:spacing w:val="6"/>
          <w:sz w:val="28"/>
          <w:szCs w:val="28"/>
        </w:rPr>
        <w:t>.</w:t>
      </w:r>
    </w:p>
    <w:p w14:paraId="56B8E524" w14:textId="77777777" w:rsidR="00147B7E" w:rsidRPr="008F6317" w:rsidRDefault="00147B7E" w:rsidP="00147B7E">
      <w:pPr>
        <w:spacing w:before="120"/>
        <w:jc w:val="both"/>
        <w:rPr>
          <w:rFonts w:eastAsia="Times New Roman" w:cs="Times New Roman"/>
          <w:color w:val="000000"/>
          <w:sz w:val="28"/>
          <w:szCs w:val="28"/>
        </w:rPr>
      </w:pPr>
      <w:r w:rsidRPr="008F6317">
        <w:rPr>
          <w:rFonts w:eastAsia="Times New Roman" w:cs="Times New Roman"/>
          <w:color w:val="000000"/>
          <w:sz w:val="28"/>
          <w:szCs w:val="28"/>
        </w:rPr>
        <w:t xml:space="preserve">2. </w:t>
      </w:r>
      <w:proofErr w:type="spellStart"/>
      <w:r w:rsidRPr="008F6317">
        <w:rPr>
          <w:rFonts w:eastAsia="Times New Roman" w:cs="Times New Roman"/>
          <w:color w:val="000000"/>
          <w:sz w:val="28"/>
          <w:szCs w:val="28"/>
        </w:rPr>
        <w:t>Hướng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dẫn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về</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phương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pháp</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giảng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dạy</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học</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tập</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mô</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đun</w:t>
      </w:r>
      <w:proofErr w:type="spellEnd"/>
      <w:r w:rsidRPr="008F6317">
        <w:rPr>
          <w:rFonts w:eastAsia="Times New Roman" w:cs="Times New Roman"/>
          <w:color w:val="000000"/>
          <w:sz w:val="28"/>
          <w:szCs w:val="28"/>
        </w:rPr>
        <w:t>:</w:t>
      </w:r>
    </w:p>
    <w:p w14:paraId="0E3B758A" w14:textId="77777777" w:rsidR="00147B7E" w:rsidRPr="008F6317" w:rsidRDefault="00147B7E" w:rsidP="00147B7E">
      <w:pPr>
        <w:ind w:firstLine="284"/>
        <w:jc w:val="both"/>
        <w:rPr>
          <w:rFonts w:eastAsia="Times New Roman" w:cs="Times New Roman"/>
          <w:color w:val="000000"/>
          <w:sz w:val="28"/>
          <w:szCs w:val="28"/>
        </w:rPr>
      </w:pPr>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Đối</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với</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giáo</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viên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giảng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viên</w:t>
      </w:r>
      <w:proofErr w:type="spellEnd"/>
      <w:r w:rsidRPr="008F6317">
        <w:rPr>
          <w:rFonts w:eastAsia="Times New Roman" w:cs="Times New Roman"/>
          <w:color w:val="000000"/>
          <w:sz w:val="28"/>
          <w:szCs w:val="28"/>
        </w:rPr>
        <w:t>:</w:t>
      </w:r>
    </w:p>
    <w:p w14:paraId="1A18F259" w14:textId="77777777" w:rsidR="00147B7E" w:rsidRPr="008F6317" w:rsidRDefault="00147B7E" w:rsidP="00147B7E">
      <w:pPr>
        <w:ind w:firstLine="567"/>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Vật</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liệu</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dụng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cụ</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và</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trang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thiết</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bị</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phải</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được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chuẩn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bị</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đầy</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đủ</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trước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khi</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thực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hiện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bài</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giảng</w:t>
      </w:r>
      <w:proofErr w:type="spellEnd"/>
    </w:p>
    <w:p w14:paraId="4A15F12F" w14:textId="77777777" w:rsidR="00147B7E" w:rsidRPr="008F6317" w:rsidRDefault="00147B7E" w:rsidP="00147B7E">
      <w:pPr>
        <w:ind w:firstLine="567"/>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Thực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hiện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giảng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dạy</w:t>
      </w:r>
      <w:proofErr w:type="spellEnd"/>
      <w:r w:rsidRPr="008F6317">
        <w:rPr>
          <w:rFonts w:eastAsia="Times New Roman" w:cs="Times New Roman"/>
          <w:color w:val="000000"/>
          <w:spacing w:val="6"/>
          <w:sz w:val="28"/>
          <w:szCs w:val="28"/>
        </w:rPr>
        <w:t xml:space="preserve"> ở </w:t>
      </w:r>
      <w:proofErr w:type="spellStart"/>
      <w:r w:rsidRPr="008F6317">
        <w:rPr>
          <w:rFonts w:eastAsia="Times New Roman" w:cs="Times New Roman"/>
          <w:color w:val="000000"/>
          <w:spacing w:val="6"/>
          <w:sz w:val="28"/>
          <w:szCs w:val="28"/>
        </w:rPr>
        <w:t>nơi</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thực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tập</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hoặc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xưởng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thực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hành</w:t>
      </w:r>
      <w:proofErr w:type="spellEnd"/>
      <w:r w:rsidRPr="008F6317">
        <w:rPr>
          <w:rFonts w:eastAsia="Times New Roman" w:cs="Times New Roman"/>
          <w:color w:val="000000"/>
          <w:spacing w:val="6"/>
          <w:sz w:val="28"/>
          <w:szCs w:val="28"/>
        </w:rPr>
        <w:t>.</w:t>
      </w:r>
    </w:p>
    <w:p w14:paraId="46D28266" w14:textId="77777777" w:rsidR="00147B7E" w:rsidRPr="008F6317" w:rsidRDefault="00147B7E" w:rsidP="00147B7E">
      <w:pPr>
        <w:ind w:firstLine="567"/>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Người</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học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cần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được</w:t>
      </w:r>
      <w:proofErr w:type="spellEnd"/>
      <w:r w:rsidRPr="008F6317">
        <w:rPr>
          <w:rFonts w:eastAsia="Times New Roman" w:cs="Times New Roman"/>
          <w:color w:val="000000"/>
          <w:spacing w:val="6"/>
          <w:sz w:val="28"/>
          <w:szCs w:val="28"/>
        </w:rPr>
        <w:t xml:space="preserve"> chia </w:t>
      </w:r>
      <w:proofErr w:type="spellStart"/>
      <w:r w:rsidRPr="008F6317">
        <w:rPr>
          <w:rFonts w:eastAsia="Times New Roman" w:cs="Times New Roman"/>
          <w:color w:val="000000"/>
          <w:spacing w:val="6"/>
          <w:sz w:val="28"/>
          <w:szCs w:val="28"/>
        </w:rPr>
        <w:t>thành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các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nhóm</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nhỏ</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từ</w:t>
      </w:r>
      <w:proofErr w:type="spellEnd"/>
      <w:r w:rsidRPr="008F6317">
        <w:rPr>
          <w:rFonts w:eastAsia="Times New Roman" w:cs="Times New Roman"/>
          <w:color w:val="000000"/>
          <w:spacing w:val="6"/>
          <w:sz w:val="28"/>
          <w:szCs w:val="28"/>
        </w:rPr>
        <w:t xml:space="preserve"> 1 </w:t>
      </w:r>
      <w:proofErr w:type="spellStart"/>
      <w:r w:rsidRPr="008F6317">
        <w:rPr>
          <w:rFonts w:eastAsia="Times New Roman" w:cs="Times New Roman"/>
          <w:color w:val="000000"/>
          <w:spacing w:val="6"/>
          <w:sz w:val="28"/>
          <w:szCs w:val="28"/>
        </w:rPr>
        <w:t>đến</w:t>
      </w:r>
      <w:proofErr w:type="spellEnd"/>
      <w:r w:rsidRPr="008F6317">
        <w:rPr>
          <w:rFonts w:eastAsia="Times New Roman" w:cs="Times New Roman"/>
          <w:color w:val="000000"/>
          <w:spacing w:val="6"/>
          <w:sz w:val="28"/>
          <w:szCs w:val="28"/>
        </w:rPr>
        <w:t xml:space="preserve"> 2 </w:t>
      </w:r>
      <w:proofErr w:type="spellStart"/>
      <w:r w:rsidRPr="008F6317">
        <w:rPr>
          <w:rFonts w:eastAsia="Times New Roman" w:cs="Times New Roman"/>
          <w:color w:val="000000"/>
          <w:spacing w:val="6"/>
          <w:sz w:val="28"/>
          <w:szCs w:val="28"/>
        </w:rPr>
        <w:t>học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sinh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để</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thực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hiện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nội</w:t>
      </w:r>
      <w:proofErr w:type="spellEnd"/>
      <w:r w:rsidRPr="008F6317">
        <w:rPr>
          <w:rFonts w:eastAsia="Times New Roman" w:cs="Times New Roman"/>
          <w:color w:val="000000"/>
          <w:spacing w:val="6"/>
          <w:sz w:val="28"/>
          <w:szCs w:val="28"/>
        </w:rPr>
        <w:t xml:space="preserve"> dung </w:t>
      </w:r>
      <w:proofErr w:type="spellStart"/>
      <w:r w:rsidRPr="008F6317">
        <w:rPr>
          <w:rFonts w:eastAsia="Times New Roman" w:cs="Times New Roman"/>
          <w:color w:val="000000"/>
          <w:spacing w:val="6"/>
          <w:sz w:val="28"/>
          <w:szCs w:val="28"/>
        </w:rPr>
        <w:t>thực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hành</w:t>
      </w:r>
      <w:proofErr w:type="spellEnd"/>
      <w:r w:rsidRPr="008F6317">
        <w:rPr>
          <w:rFonts w:eastAsia="Times New Roman" w:cs="Times New Roman"/>
          <w:color w:val="000000"/>
          <w:spacing w:val="6"/>
          <w:sz w:val="28"/>
          <w:szCs w:val="28"/>
        </w:rPr>
        <w:t xml:space="preserve">. </w:t>
      </w:r>
    </w:p>
    <w:p w14:paraId="14E1533B" w14:textId="77777777" w:rsidR="00147B7E" w:rsidRPr="008F6317" w:rsidRDefault="00147B7E" w:rsidP="00147B7E">
      <w:pPr>
        <w:ind w:firstLine="284"/>
        <w:jc w:val="both"/>
        <w:rPr>
          <w:rFonts w:eastAsia="Times New Roman" w:cs="Times New Roman"/>
          <w:color w:val="000000"/>
          <w:sz w:val="28"/>
          <w:szCs w:val="28"/>
        </w:rPr>
      </w:pPr>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Đối</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với</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người</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học</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Thực</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hiện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theo</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hướng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dẫn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của</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giáo</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viên</w:t>
      </w:r>
      <w:proofErr w:type="spellEnd"/>
    </w:p>
    <w:p w14:paraId="2342BF8C" w14:textId="77777777" w:rsidR="00147B7E" w:rsidRPr="008F6317" w:rsidRDefault="00147B7E" w:rsidP="00147B7E">
      <w:pPr>
        <w:spacing w:before="120"/>
        <w:jc w:val="both"/>
        <w:rPr>
          <w:rFonts w:eastAsia="Times New Roman" w:cs="Times New Roman"/>
          <w:color w:val="000000"/>
          <w:sz w:val="28"/>
          <w:szCs w:val="28"/>
        </w:rPr>
      </w:pPr>
      <w:r w:rsidRPr="008F6317">
        <w:rPr>
          <w:rFonts w:eastAsia="Times New Roman" w:cs="Times New Roman"/>
          <w:color w:val="000000"/>
          <w:sz w:val="28"/>
          <w:szCs w:val="28"/>
        </w:rPr>
        <w:t xml:space="preserve">3. </w:t>
      </w:r>
      <w:proofErr w:type="spellStart"/>
      <w:r w:rsidRPr="008F6317">
        <w:rPr>
          <w:rFonts w:eastAsia="Times New Roman" w:cs="Times New Roman"/>
          <w:color w:val="000000"/>
          <w:sz w:val="28"/>
          <w:szCs w:val="28"/>
        </w:rPr>
        <w:t>Những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trọng</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tâm</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cần</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chú</w:t>
      </w:r>
      <w:proofErr w:type="spellEnd"/>
      <w:r w:rsidRPr="008F6317">
        <w:rPr>
          <w:rFonts w:eastAsia="Times New Roman" w:cs="Times New Roman"/>
          <w:color w:val="000000"/>
          <w:sz w:val="28"/>
          <w:szCs w:val="28"/>
        </w:rPr>
        <w:t xml:space="preserve"> ý:</w:t>
      </w:r>
    </w:p>
    <w:p w14:paraId="52BB31C7" w14:textId="77777777" w:rsidR="00147B7E" w:rsidRPr="008F6317" w:rsidRDefault="00147B7E" w:rsidP="00147B7E">
      <w:pPr>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Về</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phân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bổ</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thời</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gian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Căn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cứ</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vào</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thực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tế</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của</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nơi</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đào</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tạo</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giáo</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viên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có</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thể</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thay</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đổi</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nội</w:t>
      </w:r>
      <w:proofErr w:type="spellEnd"/>
      <w:r w:rsidRPr="008F6317">
        <w:rPr>
          <w:rFonts w:eastAsia="Times New Roman" w:cs="Times New Roman"/>
          <w:color w:val="000000"/>
          <w:spacing w:val="6"/>
          <w:sz w:val="28"/>
          <w:szCs w:val="28"/>
        </w:rPr>
        <w:t xml:space="preserve"> dung, </w:t>
      </w:r>
      <w:proofErr w:type="spellStart"/>
      <w:r w:rsidRPr="008F6317">
        <w:rPr>
          <w:rFonts w:eastAsia="Times New Roman" w:cs="Times New Roman"/>
          <w:color w:val="000000"/>
          <w:spacing w:val="6"/>
          <w:sz w:val="28"/>
          <w:szCs w:val="28"/>
        </w:rPr>
        <w:t>nhưng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vẫn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phải</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đảm</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bảo</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số</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giờ</w:t>
      </w:r>
      <w:proofErr w:type="spellEnd"/>
      <w:r w:rsidRPr="008F6317">
        <w:rPr>
          <w:rFonts w:eastAsia="Times New Roman" w:cs="Times New Roman"/>
          <w:color w:val="000000"/>
          <w:spacing w:val="6"/>
          <w:sz w:val="28"/>
          <w:szCs w:val="28"/>
        </w:rPr>
        <w:t xml:space="preserve"> qui </w:t>
      </w:r>
      <w:proofErr w:type="spellStart"/>
      <w:r w:rsidRPr="008F6317">
        <w:rPr>
          <w:rFonts w:eastAsia="Times New Roman" w:cs="Times New Roman"/>
          <w:color w:val="000000"/>
          <w:spacing w:val="6"/>
          <w:sz w:val="28"/>
          <w:szCs w:val="28"/>
        </w:rPr>
        <w:t>định</w:t>
      </w:r>
      <w:proofErr w:type="spellEnd"/>
      <w:r w:rsidRPr="008F6317">
        <w:rPr>
          <w:rFonts w:eastAsia="Times New Roman" w:cs="Times New Roman"/>
          <w:color w:val="000000"/>
          <w:spacing w:val="6"/>
          <w:sz w:val="28"/>
          <w:szCs w:val="28"/>
        </w:rPr>
        <w:t>.</w:t>
      </w:r>
    </w:p>
    <w:p w14:paraId="727189EA" w14:textId="77777777" w:rsidR="00147B7E" w:rsidRPr="008F6317" w:rsidRDefault="00147B7E" w:rsidP="00147B7E">
      <w:pPr>
        <w:ind w:firstLine="284"/>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 </w:t>
      </w:r>
      <w:proofErr w:type="spellStart"/>
      <w:proofErr w:type="gramStart"/>
      <w:r w:rsidRPr="008F6317">
        <w:rPr>
          <w:rFonts w:eastAsia="Times New Roman" w:cs="Times New Roman"/>
          <w:color w:val="000000"/>
          <w:spacing w:val="6"/>
          <w:sz w:val="28"/>
          <w:szCs w:val="28"/>
        </w:rPr>
        <w:t>Về</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nội</w:t>
      </w:r>
      <w:proofErr w:type="spellEnd"/>
      <w:proofErr w:type="gramEnd"/>
      <w:r w:rsidRPr="008F6317">
        <w:rPr>
          <w:rFonts w:eastAsia="Times New Roman" w:cs="Times New Roman"/>
          <w:color w:val="000000"/>
          <w:spacing w:val="6"/>
          <w:sz w:val="28"/>
          <w:szCs w:val="28"/>
        </w:rPr>
        <w:t xml:space="preserve"> dung chi </w:t>
      </w:r>
      <w:proofErr w:type="spellStart"/>
      <w:r w:rsidRPr="008F6317">
        <w:rPr>
          <w:rFonts w:eastAsia="Times New Roman" w:cs="Times New Roman"/>
          <w:color w:val="000000"/>
          <w:spacing w:val="6"/>
          <w:sz w:val="28"/>
          <w:szCs w:val="28"/>
        </w:rPr>
        <w:t>tiết</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trong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chương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trình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Căn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cứ</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vào</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thực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tế</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trang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bị</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của</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nhà</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trường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hoặc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nhu</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cầu</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đào</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tạo</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tại</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địa</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phương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nhà</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trường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có</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thể</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thay</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thế</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lastRenderedPageBreak/>
        <w:t>các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họ</w:t>
      </w:r>
      <w:proofErr w:type="spellEnd"/>
      <w:r w:rsidRPr="008F6317">
        <w:rPr>
          <w:rFonts w:eastAsia="Times New Roman" w:cs="Times New Roman"/>
          <w:color w:val="000000"/>
          <w:spacing w:val="6"/>
          <w:sz w:val="28"/>
          <w:szCs w:val="28"/>
        </w:rPr>
        <w:t xml:space="preserve"> VDK </w:t>
      </w:r>
      <w:proofErr w:type="spellStart"/>
      <w:r w:rsidRPr="008F6317">
        <w:rPr>
          <w:rFonts w:eastAsia="Times New Roman" w:cs="Times New Roman"/>
          <w:color w:val="000000"/>
          <w:spacing w:val="6"/>
          <w:sz w:val="28"/>
          <w:szCs w:val="28"/>
        </w:rPr>
        <w:t>tương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thích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với</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nhu</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cầu</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đào</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tạo</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và</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thiết</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bị</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hiện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có</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nhưng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vẫn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phải</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đảm</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bảo</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mục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tiêu</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của</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mô</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đun</w:t>
      </w:r>
      <w:proofErr w:type="spellEnd"/>
      <w:r w:rsidRPr="008F6317">
        <w:rPr>
          <w:rFonts w:eastAsia="Times New Roman" w:cs="Times New Roman"/>
          <w:color w:val="000000"/>
          <w:spacing w:val="6"/>
          <w:sz w:val="28"/>
          <w:szCs w:val="28"/>
        </w:rPr>
        <w:t>.</w:t>
      </w:r>
    </w:p>
    <w:p w14:paraId="08C4C20F" w14:textId="77777777" w:rsidR="00147B7E" w:rsidRPr="008F6317" w:rsidRDefault="00147B7E" w:rsidP="00147B7E">
      <w:pPr>
        <w:ind w:firstLine="284"/>
        <w:rPr>
          <w:rFonts w:eastAsia="Times New Roman" w:cs="Times New Roman"/>
          <w:color w:val="000000"/>
          <w:spacing w:val="6"/>
          <w:sz w:val="28"/>
          <w:szCs w:val="28"/>
        </w:rPr>
      </w:pPr>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Cần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giới</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thiệu</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các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sản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phẩm</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mô</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hình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thực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tế</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để</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học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sinh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có</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thể</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tham</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gia</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bài</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giảng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và</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ghi</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nhớ</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sâu</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hơn</w:t>
      </w:r>
      <w:proofErr w:type="spellEnd"/>
      <w:r w:rsidRPr="008F6317">
        <w:rPr>
          <w:rFonts w:eastAsia="Times New Roman" w:cs="Times New Roman"/>
          <w:color w:val="000000"/>
          <w:spacing w:val="6"/>
          <w:sz w:val="28"/>
          <w:szCs w:val="28"/>
        </w:rPr>
        <w:t>.</w:t>
      </w:r>
    </w:p>
    <w:p w14:paraId="7F556A39" w14:textId="77777777" w:rsidR="00147B7E" w:rsidRPr="008F6317" w:rsidRDefault="00147B7E" w:rsidP="00147B7E">
      <w:pPr>
        <w:ind w:firstLine="284"/>
        <w:rPr>
          <w:rFonts w:eastAsia="Times New Roman" w:cs="Times New Roman"/>
          <w:color w:val="000000"/>
          <w:sz w:val="28"/>
          <w:szCs w:val="28"/>
        </w:rPr>
      </w:pPr>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Cần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chú</w:t>
      </w:r>
      <w:proofErr w:type="spellEnd"/>
      <w:r w:rsidRPr="008F6317">
        <w:rPr>
          <w:rFonts w:eastAsia="Times New Roman" w:cs="Times New Roman"/>
          <w:color w:val="000000"/>
          <w:spacing w:val="6"/>
          <w:sz w:val="28"/>
          <w:szCs w:val="28"/>
        </w:rPr>
        <w:t xml:space="preserve"> ý </w:t>
      </w:r>
      <w:proofErr w:type="spellStart"/>
      <w:r w:rsidRPr="008F6317">
        <w:rPr>
          <w:rFonts w:eastAsia="Times New Roman" w:cs="Times New Roman"/>
          <w:color w:val="000000"/>
          <w:spacing w:val="6"/>
          <w:sz w:val="28"/>
          <w:szCs w:val="28"/>
        </w:rPr>
        <w:t>các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biện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pháp</w:t>
      </w:r>
      <w:proofErr w:type="spellEnd"/>
      <w:r w:rsidRPr="008F6317">
        <w:rPr>
          <w:rFonts w:eastAsia="Times New Roman" w:cs="Times New Roman"/>
          <w:color w:val="000000"/>
          <w:spacing w:val="6"/>
          <w:sz w:val="28"/>
          <w:szCs w:val="28"/>
        </w:rPr>
        <w:t xml:space="preserve"> an </w:t>
      </w:r>
      <w:proofErr w:type="spellStart"/>
      <w:r w:rsidRPr="008F6317">
        <w:rPr>
          <w:rFonts w:eastAsia="Times New Roman" w:cs="Times New Roman"/>
          <w:color w:val="000000"/>
          <w:spacing w:val="6"/>
          <w:sz w:val="28"/>
          <w:szCs w:val="28"/>
        </w:rPr>
        <w:t>toàn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về</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điện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Chống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va</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đập</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rơi</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rớt</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các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thiết</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bị</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thường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xuyên</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theo</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dõi</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học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sinh</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trong</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học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tập</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thực</w:t>
      </w:r>
      <w:proofErr w:type="spellEnd"/>
      <w:r w:rsidRPr="008F6317">
        <w:rPr>
          <w:rFonts w:eastAsia="Times New Roman" w:cs="Times New Roman"/>
          <w:color w:val="000000"/>
          <w:spacing w:val="6"/>
          <w:sz w:val="28"/>
          <w:szCs w:val="28"/>
        </w:rPr>
        <w:t xml:space="preserve"> </w:t>
      </w:r>
      <w:proofErr w:type="spellStart"/>
      <w:r w:rsidRPr="008F6317">
        <w:rPr>
          <w:rFonts w:eastAsia="Times New Roman" w:cs="Times New Roman"/>
          <w:color w:val="000000"/>
          <w:spacing w:val="6"/>
          <w:sz w:val="28"/>
          <w:szCs w:val="28"/>
        </w:rPr>
        <w:t>hành</w:t>
      </w:r>
      <w:proofErr w:type="spellEnd"/>
      <w:r w:rsidRPr="008F6317">
        <w:rPr>
          <w:rFonts w:eastAsia="Times New Roman" w:cs="Times New Roman"/>
          <w:color w:val="000000"/>
          <w:spacing w:val="6"/>
          <w:sz w:val="28"/>
          <w:szCs w:val="28"/>
        </w:rPr>
        <w:t>.</w:t>
      </w:r>
    </w:p>
    <w:p w14:paraId="0AD9166E" w14:textId="77777777" w:rsidR="00147B7E" w:rsidRPr="008F6317" w:rsidRDefault="00147B7E" w:rsidP="00147B7E">
      <w:pPr>
        <w:jc w:val="both"/>
        <w:rPr>
          <w:rFonts w:eastAsia="Times New Roman" w:cs="Times New Roman"/>
          <w:color w:val="000000"/>
          <w:sz w:val="28"/>
          <w:szCs w:val="28"/>
        </w:rPr>
      </w:pPr>
      <w:r w:rsidRPr="008F6317">
        <w:rPr>
          <w:rFonts w:eastAsia="Times New Roman" w:cs="Times New Roman"/>
          <w:color w:val="000000"/>
          <w:sz w:val="28"/>
          <w:szCs w:val="28"/>
        </w:rPr>
        <w:t xml:space="preserve">4. Tài </w:t>
      </w:r>
      <w:proofErr w:type="spellStart"/>
      <w:r w:rsidRPr="008F6317">
        <w:rPr>
          <w:rFonts w:eastAsia="Times New Roman" w:cs="Times New Roman"/>
          <w:color w:val="000000"/>
          <w:sz w:val="28"/>
          <w:szCs w:val="28"/>
        </w:rPr>
        <w:t>liệu</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tham</w:t>
      </w:r>
      <w:proofErr w:type="spellEnd"/>
      <w:r w:rsidRPr="008F6317">
        <w:rPr>
          <w:rFonts w:eastAsia="Times New Roman" w:cs="Times New Roman"/>
          <w:color w:val="000000"/>
          <w:sz w:val="28"/>
          <w:szCs w:val="28"/>
        </w:rPr>
        <w:t xml:space="preserve"> </w:t>
      </w:r>
      <w:proofErr w:type="spellStart"/>
      <w:r w:rsidRPr="008F6317">
        <w:rPr>
          <w:rFonts w:eastAsia="Times New Roman" w:cs="Times New Roman"/>
          <w:color w:val="000000"/>
          <w:sz w:val="28"/>
          <w:szCs w:val="28"/>
        </w:rPr>
        <w:t>khảo</w:t>
      </w:r>
      <w:proofErr w:type="spellEnd"/>
      <w:r w:rsidRPr="008F6317">
        <w:rPr>
          <w:rFonts w:eastAsia="Times New Roman" w:cs="Times New Roman"/>
          <w:color w:val="000000"/>
          <w:sz w:val="28"/>
          <w:szCs w:val="28"/>
        </w:rPr>
        <w:t>:</w:t>
      </w:r>
    </w:p>
    <w:p w14:paraId="453E280B" w14:textId="77777777" w:rsidR="00147B7E" w:rsidRPr="008F6317" w:rsidRDefault="00147B7E" w:rsidP="00147B7E">
      <w:pPr>
        <w:ind w:firstLine="284"/>
        <w:rPr>
          <w:rFonts w:eastAsia="Times New Roman" w:cs="Times New Roman"/>
          <w:color w:val="000000"/>
          <w:spacing w:val="6"/>
          <w:sz w:val="28"/>
          <w:szCs w:val="28"/>
          <w:lang w:val="de-DE"/>
        </w:rPr>
      </w:pPr>
      <w:r w:rsidRPr="008F6317">
        <w:rPr>
          <w:rFonts w:eastAsia="Times New Roman" w:cs="Times New Roman"/>
          <w:color w:val="000000"/>
          <w:spacing w:val="6"/>
          <w:sz w:val="28"/>
          <w:szCs w:val="28"/>
          <w:lang w:val="de-DE"/>
        </w:rPr>
        <w:t>[1] Arduino cookbook – Michael Margolis</w:t>
      </w:r>
    </w:p>
    <w:p w14:paraId="7C92FCAB" w14:textId="77777777" w:rsidR="00CB7D7F" w:rsidRPr="008F6317" w:rsidRDefault="00147B7E" w:rsidP="00147B7E">
      <w:pPr>
        <w:ind w:firstLine="284"/>
        <w:rPr>
          <w:rFonts w:eastAsia="Times New Roman" w:cs="Times New Roman"/>
          <w:color w:val="000000"/>
          <w:spacing w:val="6"/>
          <w:sz w:val="28"/>
          <w:szCs w:val="28"/>
          <w:lang w:val="de-DE"/>
        </w:rPr>
      </w:pPr>
      <w:r w:rsidRPr="008F6317">
        <w:rPr>
          <w:rFonts w:eastAsia="Times New Roman" w:cs="Times New Roman"/>
          <w:color w:val="000000"/>
          <w:spacing w:val="6"/>
          <w:sz w:val="28"/>
          <w:szCs w:val="28"/>
          <w:lang w:val="de-DE"/>
        </w:rPr>
        <w:t>[2] Beginning arduino – Michael McRoberts</w:t>
      </w:r>
    </w:p>
    <w:p w14:paraId="2DF421AF" w14:textId="77777777" w:rsidR="008B63B3" w:rsidRPr="008F6317" w:rsidRDefault="008B63B3" w:rsidP="00D461FE">
      <w:pPr>
        <w:spacing w:after="0" w:line="312" w:lineRule="auto"/>
        <w:rPr>
          <w:rFonts w:eastAsia="Courier New" w:cs="Times New Roman"/>
          <w:b/>
          <w:sz w:val="28"/>
          <w:szCs w:val="28"/>
          <w:lang w:val="vi-VN" w:eastAsia="vi-VN"/>
        </w:rPr>
      </w:pPr>
      <w:r w:rsidRPr="008F6317">
        <w:rPr>
          <w:rFonts w:eastAsia="Courier New" w:cs="Times New Roman"/>
          <w:b/>
          <w:sz w:val="28"/>
          <w:szCs w:val="28"/>
          <w:lang w:val="vi-VN" w:eastAsia="vi-VN"/>
        </w:rPr>
        <w:br w:type="page"/>
      </w:r>
    </w:p>
    <w:p w14:paraId="09BD1044" w14:textId="77777777" w:rsidR="009D2C12" w:rsidRPr="008F6317" w:rsidRDefault="009D2C12" w:rsidP="00D461FE">
      <w:pPr>
        <w:spacing w:after="0" w:line="312" w:lineRule="auto"/>
        <w:jc w:val="center"/>
        <w:rPr>
          <w:rFonts w:eastAsia="Courier New" w:cs="Times New Roman"/>
          <w:b/>
          <w:sz w:val="28"/>
          <w:szCs w:val="28"/>
          <w:lang w:val="vi-VN" w:eastAsia="vi-VN"/>
        </w:rPr>
      </w:pPr>
      <w:r w:rsidRPr="008F6317">
        <w:rPr>
          <w:rFonts w:eastAsia="Courier New" w:cs="Times New Roman"/>
          <w:b/>
          <w:sz w:val="28"/>
          <w:szCs w:val="28"/>
          <w:lang w:val="vi-VN" w:eastAsia="vi-VN"/>
        </w:rPr>
        <w:lastRenderedPageBreak/>
        <w:t>CHƯƠNG TRÌNH MÔ ĐUN</w:t>
      </w:r>
    </w:p>
    <w:p w14:paraId="3525C470" w14:textId="77777777" w:rsidR="009D2C12" w:rsidRPr="008F6317" w:rsidRDefault="009D2C12" w:rsidP="00D461FE">
      <w:pPr>
        <w:spacing w:after="0" w:line="312" w:lineRule="auto"/>
        <w:rPr>
          <w:rFonts w:eastAsia="Courier New" w:cs="Times New Roman"/>
          <w:b/>
          <w:sz w:val="28"/>
          <w:szCs w:val="28"/>
          <w:lang w:val="vi-VN" w:eastAsia="vi-VN"/>
        </w:rPr>
      </w:pPr>
      <w:r w:rsidRPr="008F6317">
        <w:rPr>
          <w:rFonts w:eastAsia="Courier New" w:cs="Times New Roman"/>
          <w:b/>
          <w:sz w:val="28"/>
          <w:szCs w:val="28"/>
          <w:lang w:val="pl-PL" w:eastAsia="vi-VN"/>
        </w:rPr>
        <w:t>Tên mô đun: MẠNG TRUYỀN THÔNG CÔNG NGHIỆP- SCADA</w:t>
      </w:r>
    </w:p>
    <w:p w14:paraId="04EDDE53" w14:textId="77777777" w:rsidR="009D2C12" w:rsidRPr="008F6317" w:rsidRDefault="009D2C12" w:rsidP="00D461FE">
      <w:pPr>
        <w:spacing w:after="0" w:line="312" w:lineRule="auto"/>
        <w:rPr>
          <w:rFonts w:eastAsia="Courier New" w:cs="Times New Roman"/>
          <w:b/>
          <w:sz w:val="28"/>
          <w:szCs w:val="28"/>
          <w:lang w:eastAsia="vi-VN"/>
        </w:rPr>
      </w:pPr>
      <w:r w:rsidRPr="008F6317">
        <w:rPr>
          <w:rFonts w:eastAsia="Courier New" w:cs="Times New Roman"/>
          <w:b/>
          <w:sz w:val="28"/>
          <w:szCs w:val="28"/>
          <w:lang w:val="vi-VN" w:eastAsia="vi-VN"/>
        </w:rPr>
        <w:t>Mã mô đun: MĐ 2</w:t>
      </w:r>
      <w:r w:rsidRPr="008F6317">
        <w:rPr>
          <w:rFonts w:eastAsia="Courier New" w:cs="Times New Roman"/>
          <w:b/>
          <w:sz w:val="28"/>
          <w:szCs w:val="28"/>
          <w:lang w:eastAsia="vi-VN"/>
        </w:rPr>
        <w:t>2</w:t>
      </w:r>
    </w:p>
    <w:p w14:paraId="3476BD44" w14:textId="77777777" w:rsidR="009D2C12" w:rsidRPr="008F6317" w:rsidRDefault="009D2C12" w:rsidP="00D461FE">
      <w:pPr>
        <w:spacing w:after="0" w:line="312" w:lineRule="auto"/>
        <w:rPr>
          <w:rFonts w:eastAsia="Courier New" w:cs="Times New Roman"/>
          <w:sz w:val="28"/>
          <w:szCs w:val="28"/>
          <w:lang w:val="vi-VN" w:eastAsia="vi-VN"/>
        </w:rPr>
      </w:pPr>
      <w:r w:rsidRPr="008F6317">
        <w:rPr>
          <w:rFonts w:eastAsia="Courier New" w:cs="Times New Roman"/>
          <w:b/>
          <w:sz w:val="28"/>
          <w:szCs w:val="28"/>
          <w:lang w:val="vi-VN" w:eastAsia="vi-VN"/>
        </w:rPr>
        <w:t>Thời gian thực hiện mô đun:</w:t>
      </w:r>
      <w:r w:rsidRPr="008F6317">
        <w:rPr>
          <w:rFonts w:eastAsia="Courier New" w:cs="Times New Roman"/>
          <w:sz w:val="28"/>
          <w:szCs w:val="28"/>
          <w:lang w:val="vi-VN" w:eastAsia="vi-VN"/>
        </w:rPr>
        <w:t xml:space="preserve"> </w:t>
      </w:r>
      <w:r w:rsidRPr="008F6317">
        <w:rPr>
          <w:rFonts w:eastAsia="Courier New" w:cs="Times New Roman"/>
          <w:sz w:val="28"/>
          <w:szCs w:val="28"/>
          <w:lang w:eastAsia="vi-VN"/>
        </w:rPr>
        <w:t>12</w:t>
      </w:r>
      <w:r w:rsidRPr="008F6317">
        <w:rPr>
          <w:rFonts w:eastAsia="Courier New" w:cs="Times New Roman"/>
          <w:sz w:val="28"/>
          <w:szCs w:val="28"/>
          <w:lang w:val="vi-VN" w:eastAsia="vi-VN"/>
        </w:rPr>
        <w:t xml:space="preserve">0 giờ; (Lý thuyết: </w:t>
      </w:r>
      <w:r w:rsidRPr="008F6317">
        <w:rPr>
          <w:rFonts w:eastAsia="Courier New" w:cs="Times New Roman"/>
          <w:sz w:val="28"/>
          <w:szCs w:val="28"/>
          <w:lang w:eastAsia="vi-VN"/>
        </w:rPr>
        <w:t>30</w:t>
      </w:r>
      <w:r w:rsidRPr="008F6317">
        <w:rPr>
          <w:rFonts w:eastAsia="Courier New" w:cs="Times New Roman"/>
          <w:sz w:val="28"/>
          <w:szCs w:val="28"/>
          <w:lang w:val="vi-VN" w:eastAsia="vi-VN"/>
        </w:rPr>
        <w:t xml:space="preserve"> giờ; Thực hành: </w:t>
      </w:r>
      <w:r w:rsidRPr="008F6317">
        <w:rPr>
          <w:rFonts w:eastAsia="Courier New" w:cs="Times New Roman"/>
          <w:sz w:val="28"/>
          <w:szCs w:val="28"/>
          <w:lang w:eastAsia="vi-VN"/>
        </w:rPr>
        <w:t>82</w:t>
      </w:r>
      <w:r w:rsidRPr="008F6317">
        <w:rPr>
          <w:rFonts w:eastAsia="Courier New" w:cs="Times New Roman"/>
          <w:sz w:val="28"/>
          <w:szCs w:val="28"/>
          <w:lang w:val="vi-VN" w:eastAsia="vi-VN"/>
        </w:rPr>
        <w:t xml:space="preserve"> giờ; Kiểm tra: 8 giờ)</w:t>
      </w:r>
    </w:p>
    <w:p w14:paraId="4A47AC80" w14:textId="77777777" w:rsidR="009D2C12" w:rsidRPr="008F6317" w:rsidRDefault="009D2C12" w:rsidP="00D461FE">
      <w:pPr>
        <w:spacing w:after="0" w:line="312" w:lineRule="auto"/>
        <w:rPr>
          <w:rFonts w:eastAsia="Courier New" w:cs="Times New Roman"/>
          <w:b/>
          <w:i/>
          <w:sz w:val="28"/>
          <w:szCs w:val="28"/>
          <w:lang w:val="vi-VN" w:eastAsia="vi-VN"/>
        </w:rPr>
      </w:pPr>
      <w:r w:rsidRPr="008F6317">
        <w:rPr>
          <w:rFonts w:eastAsia="Courier New" w:cs="Times New Roman"/>
          <w:b/>
          <w:sz w:val="28"/>
          <w:szCs w:val="28"/>
          <w:lang w:val="vi-VN" w:eastAsia="vi-VN"/>
        </w:rPr>
        <w:t xml:space="preserve">I. Vị trí, tính chất của mô đun: </w:t>
      </w:r>
    </w:p>
    <w:p w14:paraId="3AB17953" w14:textId="77777777" w:rsidR="009D2C12" w:rsidRPr="008F6317" w:rsidRDefault="009D2C12" w:rsidP="00D461FE">
      <w:pPr>
        <w:widowControl w:val="0"/>
        <w:spacing w:after="0" w:line="312" w:lineRule="auto"/>
        <w:ind w:firstLine="284"/>
        <w:jc w:val="both"/>
        <w:rPr>
          <w:rFonts w:eastAsia="Courier New" w:cs="Times New Roman"/>
          <w:spacing w:val="6"/>
          <w:sz w:val="28"/>
          <w:szCs w:val="28"/>
          <w:lang w:val="pt-BR" w:eastAsia="vi-VN"/>
        </w:rPr>
      </w:pPr>
      <w:r w:rsidRPr="008F6317">
        <w:rPr>
          <w:rFonts w:eastAsia="Courier New" w:cs="Times New Roman"/>
          <w:b/>
          <w:spacing w:val="6"/>
          <w:sz w:val="28"/>
          <w:szCs w:val="28"/>
          <w:lang w:val="pl-PL" w:eastAsia="vi-VN"/>
        </w:rPr>
        <w:t xml:space="preserve">- </w:t>
      </w:r>
      <w:r w:rsidRPr="008F6317">
        <w:rPr>
          <w:rFonts w:eastAsia="Courier New" w:cs="Times New Roman"/>
          <w:spacing w:val="6"/>
          <w:sz w:val="28"/>
          <w:szCs w:val="28"/>
          <w:lang w:val="pt-BR" w:eastAsia="vi-VN"/>
        </w:rPr>
        <w:t>Vị trí: Mô đun được bố trí dạy sau khi học xong các môn học/mô đun kỹ thuật cơ sở, Lập trình PLC, Lắp đặt, vận hành hệ thống cơ điện tử.</w:t>
      </w:r>
    </w:p>
    <w:p w14:paraId="4588424A" w14:textId="77777777" w:rsidR="009D2C12" w:rsidRPr="008F6317" w:rsidRDefault="009D2C12" w:rsidP="00D461FE">
      <w:pPr>
        <w:widowControl w:val="0"/>
        <w:spacing w:after="0" w:line="312" w:lineRule="auto"/>
        <w:ind w:firstLine="284"/>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xml:space="preserve">- Tính chất: Là mô đun chuyên nghề trong chương trình </w:t>
      </w:r>
      <w:r w:rsidRPr="008F6317">
        <w:rPr>
          <w:rFonts w:eastAsia="Courier New" w:cs="Times New Roman"/>
          <w:sz w:val="28"/>
          <w:szCs w:val="28"/>
          <w:lang w:val="vi-VN" w:eastAsia="vi-VN"/>
        </w:rPr>
        <w:t xml:space="preserve">đào tạo nghề </w:t>
      </w:r>
      <w:r w:rsidRPr="008F6317">
        <w:rPr>
          <w:rFonts w:eastAsia="Courier New" w:cs="Times New Roman"/>
          <w:sz w:val="28"/>
          <w:szCs w:val="28"/>
          <w:lang w:val="pt-BR" w:eastAsia="vi-VN"/>
        </w:rPr>
        <w:t>Cơ điện tử.</w:t>
      </w:r>
    </w:p>
    <w:p w14:paraId="1763E242" w14:textId="77777777" w:rsidR="009D2C12" w:rsidRPr="008F6317" w:rsidRDefault="009D2C12" w:rsidP="00D461FE">
      <w:pPr>
        <w:spacing w:after="0" w:line="312" w:lineRule="auto"/>
        <w:rPr>
          <w:rFonts w:eastAsia="Courier New" w:cs="Times New Roman"/>
          <w:b/>
          <w:i/>
          <w:sz w:val="28"/>
          <w:szCs w:val="28"/>
          <w:lang w:val="pt-BR" w:eastAsia="vi-VN"/>
        </w:rPr>
      </w:pPr>
      <w:r w:rsidRPr="008F6317">
        <w:rPr>
          <w:rFonts w:eastAsia="Courier New" w:cs="Times New Roman"/>
          <w:b/>
          <w:sz w:val="28"/>
          <w:szCs w:val="28"/>
          <w:lang w:val="pt-BR" w:eastAsia="vi-VN"/>
        </w:rPr>
        <w:t xml:space="preserve">II. </w:t>
      </w:r>
      <w:r w:rsidRPr="008F6317">
        <w:rPr>
          <w:rFonts w:eastAsia="Courier New" w:cs="Times New Roman"/>
          <w:b/>
          <w:sz w:val="28"/>
          <w:szCs w:val="28"/>
          <w:lang w:val="vi-VN" w:eastAsia="vi-VN"/>
        </w:rPr>
        <w:t xml:space="preserve">Mục tiêu mô đun: </w:t>
      </w:r>
    </w:p>
    <w:p w14:paraId="6DEBBB7D" w14:textId="77777777" w:rsidR="009D2C12" w:rsidRPr="008F6317" w:rsidRDefault="009D2C12" w:rsidP="00D461FE">
      <w:pPr>
        <w:widowControl w:val="0"/>
        <w:spacing w:after="0" w:line="312" w:lineRule="auto"/>
        <w:jc w:val="both"/>
        <w:rPr>
          <w:rFonts w:eastAsia="Courier New" w:cs="Times New Roman"/>
          <w:spacing w:val="6"/>
          <w:sz w:val="28"/>
          <w:szCs w:val="28"/>
          <w:lang w:val="pl-PL" w:eastAsia="vi-VN"/>
        </w:rPr>
      </w:pPr>
      <w:r w:rsidRPr="008F6317">
        <w:rPr>
          <w:rFonts w:eastAsia="Courier New" w:cs="Times New Roman"/>
          <w:spacing w:val="6"/>
          <w:sz w:val="28"/>
          <w:szCs w:val="28"/>
          <w:lang w:val="pl-PL" w:eastAsia="vi-VN"/>
        </w:rPr>
        <w:t xml:space="preserve">     - Về kiến thức:</w:t>
      </w:r>
    </w:p>
    <w:p w14:paraId="0784AF7D" w14:textId="77777777" w:rsidR="009D2C12" w:rsidRPr="008F6317" w:rsidRDefault="009D2C12" w:rsidP="00D461FE">
      <w:pPr>
        <w:tabs>
          <w:tab w:val="left" w:pos="1260"/>
        </w:tabs>
        <w:spacing w:after="0" w:line="312" w:lineRule="auto"/>
        <w:ind w:left="720"/>
        <w:jc w:val="both"/>
        <w:rPr>
          <w:rFonts w:eastAsia="Courier New" w:cs="Times New Roman"/>
          <w:spacing w:val="6"/>
          <w:sz w:val="28"/>
          <w:szCs w:val="28"/>
          <w:lang w:val="pl-PL" w:eastAsia="vi-VN"/>
        </w:rPr>
      </w:pPr>
      <w:r w:rsidRPr="008F6317">
        <w:rPr>
          <w:rFonts w:eastAsia="Courier New" w:cs="Times New Roman"/>
          <w:spacing w:val="6"/>
          <w:sz w:val="28"/>
          <w:szCs w:val="28"/>
          <w:lang w:val="pl-PL" w:eastAsia="vi-VN"/>
        </w:rPr>
        <w:t>- Phân tích đúng hệ thống truyền thông trong công nghiệp.</w:t>
      </w:r>
    </w:p>
    <w:p w14:paraId="084CF24E" w14:textId="77777777" w:rsidR="009D2C12" w:rsidRPr="008F6317" w:rsidRDefault="009D2C12" w:rsidP="00D461FE">
      <w:pPr>
        <w:tabs>
          <w:tab w:val="left" w:pos="1260"/>
        </w:tabs>
        <w:spacing w:after="0" w:line="312" w:lineRule="auto"/>
        <w:ind w:left="720"/>
        <w:jc w:val="both"/>
        <w:rPr>
          <w:rFonts w:eastAsia="Courier New" w:cs="Times New Roman"/>
          <w:spacing w:val="6"/>
          <w:sz w:val="28"/>
          <w:szCs w:val="28"/>
          <w:lang w:val="pl-PL" w:eastAsia="vi-VN"/>
        </w:rPr>
      </w:pPr>
      <w:r w:rsidRPr="008F6317">
        <w:rPr>
          <w:rFonts w:eastAsia="Courier New" w:cs="Times New Roman"/>
          <w:spacing w:val="6"/>
          <w:sz w:val="28"/>
          <w:szCs w:val="28"/>
          <w:lang w:val="pl-PL" w:eastAsia="vi-VN"/>
        </w:rPr>
        <w:t>- Giải thích chính xác kỹ thuật truyền thông RS458, IEC1158-2.</w:t>
      </w:r>
    </w:p>
    <w:p w14:paraId="0AF84E0A" w14:textId="77777777" w:rsidR="009D2C12" w:rsidRPr="008F6317" w:rsidRDefault="009D2C12" w:rsidP="00D461FE">
      <w:pPr>
        <w:tabs>
          <w:tab w:val="left" w:pos="1260"/>
        </w:tabs>
        <w:spacing w:after="0" w:line="312" w:lineRule="auto"/>
        <w:ind w:left="720"/>
        <w:jc w:val="both"/>
        <w:rPr>
          <w:rFonts w:eastAsia="Courier New" w:cs="Times New Roman"/>
          <w:spacing w:val="6"/>
          <w:sz w:val="28"/>
          <w:szCs w:val="28"/>
          <w:lang w:val="pl-PL" w:eastAsia="vi-VN"/>
        </w:rPr>
      </w:pPr>
      <w:r w:rsidRPr="008F6317">
        <w:rPr>
          <w:rFonts w:eastAsia="Courier New" w:cs="Times New Roman"/>
          <w:spacing w:val="6"/>
          <w:sz w:val="28"/>
          <w:szCs w:val="28"/>
          <w:lang w:val="pl-PL" w:eastAsia="vi-VN"/>
        </w:rPr>
        <w:t>- Trình bày chính xác cấu hình của màn hình cảm ứng.</w:t>
      </w:r>
    </w:p>
    <w:p w14:paraId="72D695D8" w14:textId="77777777" w:rsidR="009D2C12" w:rsidRPr="008F6317" w:rsidRDefault="009D2C12" w:rsidP="00D461FE">
      <w:pPr>
        <w:widowControl w:val="0"/>
        <w:tabs>
          <w:tab w:val="left" w:pos="1260"/>
        </w:tabs>
        <w:spacing w:after="0" w:line="312" w:lineRule="auto"/>
        <w:ind w:left="360"/>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Về kỹ năng:</w:t>
      </w:r>
    </w:p>
    <w:p w14:paraId="2D3F72DC" w14:textId="77777777" w:rsidR="009D2C12" w:rsidRPr="008F6317" w:rsidRDefault="009D2C12" w:rsidP="00D461FE">
      <w:pPr>
        <w:tabs>
          <w:tab w:val="left" w:pos="1260"/>
        </w:tabs>
        <w:spacing w:after="0" w:line="312" w:lineRule="auto"/>
        <w:ind w:firstLine="720"/>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xml:space="preserve">- Thực hành các chức năng cơ bản và mở rộng truyền thông DP đạt yêu cầu kỹ thuật. </w:t>
      </w:r>
    </w:p>
    <w:p w14:paraId="76263145" w14:textId="77777777" w:rsidR="009D2C12" w:rsidRPr="008F6317" w:rsidRDefault="009D2C12" w:rsidP="00D461FE">
      <w:pPr>
        <w:tabs>
          <w:tab w:val="left" w:pos="1260"/>
        </w:tabs>
        <w:spacing w:after="0" w:line="312" w:lineRule="auto"/>
        <w:ind w:left="720"/>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Cài đặt thông số, khai báo, sử dụng phần cứng hoạt động tốt.</w:t>
      </w:r>
    </w:p>
    <w:p w14:paraId="323D0B9E" w14:textId="77777777" w:rsidR="009D2C12" w:rsidRPr="008F6317" w:rsidRDefault="009D2C12" w:rsidP="00D461FE">
      <w:pPr>
        <w:tabs>
          <w:tab w:val="left" w:pos="1260"/>
        </w:tabs>
        <w:spacing w:after="0" w:line="312" w:lineRule="auto"/>
        <w:ind w:left="720"/>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Thực hành các ứng dụng cơ bản đúng yêu cầu kỹ thuật.</w:t>
      </w:r>
    </w:p>
    <w:p w14:paraId="6AF3876F" w14:textId="77777777" w:rsidR="009D2C12" w:rsidRPr="008F6317" w:rsidRDefault="009D2C12" w:rsidP="00D461FE">
      <w:pPr>
        <w:tabs>
          <w:tab w:val="left" w:pos="1260"/>
        </w:tabs>
        <w:spacing w:after="0" w:line="312" w:lineRule="auto"/>
        <w:ind w:left="720"/>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Sử dụng các thiết bị hiệu quả.</w:t>
      </w:r>
    </w:p>
    <w:p w14:paraId="1B9FA1C4" w14:textId="77777777" w:rsidR="009D2C12" w:rsidRPr="008F6317" w:rsidRDefault="009D2C12" w:rsidP="00D461FE">
      <w:pPr>
        <w:tabs>
          <w:tab w:val="left" w:pos="1260"/>
        </w:tabs>
        <w:spacing w:after="0" w:line="312" w:lineRule="auto"/>
        <w:ind w:left="720"/>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Lựa chọn trang bị phù hợp yêu cầu kỹ thuật.</w:t>
      </w:r>
    </w:p>
    <w:p w14:paraId="560D9A2B" w14:textId="77777777" w:rsidR="009D2C12" w:rsidRPr="008F6317" w:rsidRDefault="009D2C12" w:rsidP="00D461FE">
      <w:pPr>
        <w:spacing w:after="0" w:line="312" w:lineRule="auto"/>
        <w:ind w:left="720"/>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Sửa chữa được một số hư hỏng thông thường trên máy tính.</w:t>
      </w:r>
    </w:p>
    <w:p w14:paraId="62E045C6" w14:textId="77777777" w:rsidR="009D2C12" w:rsidRPr="008F6317" w:rsidRDefault="009D2C12" w:rsidP="00D461FE">
      <w:pPr>
        <w:widowControl w:val="0"/>
        <w:spacing w:after="0" w:line="312" w:lineRule="auto"/>
        <w:ind w:left="360"/>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Về năng lực tự chủ và trách nhiệm:</w:t>
      </w:r>
    </w:p>
    <w:p w14:paraId="50E1BB2F" w14:textId="77777777" w:rsidR="009D2C12" w:rsidRPr="008F6317" w:rsidRDefault="009D2C12" w:rsidP="00D461FE">
      <w:pPr>
        <w:spacing w:after="0" w:line="312" w:lineRule="auto"/>
        <w:ind w:left="720"/>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Rèn luyện tính tỉ mỉ, chính xác và an toàn vệ sinh công nghiệp.</w:t>
      </w:r>
    </w:p>
    <w:p w14:paraId="7ED6D662" w14:textId="77777777" w:rsidR="009D2C12" w:rsidRPr="008F6317" w:rsidRDefault="009D2C12" w:rsidP="00D461FE">
      <w:pPr>
        <w:spacing w:after="0" w:line="312" w:lineRule="auto"/>
        <w:rPr>
          <w:rFonts w:eastAsia="Courier New" w:cs="Times New Roman"/>
          <w:b/>
          <w:i/>
          <w:sz w:val="28"/>
          <w:szCs w:val="28"/>
          <w:lang w:val="pt-BR" w:eastAsia="vi-VN"/>
        </w:rPr>
      </w:pPr>
      <w:r w:rsidRPr="008F6317">
        <w:rPr>
          <w:rFonts w:eastAsia="Courier New" w:cs="Times New Roman"/>
          <w:b/>
          <w:sz w:val="28"/>
          <w:szCs w:val="28"/>
          <w:lang w:val="vi-VN" w:eastAsia="vi-VN"/>
        </w:rPr>
        <w:t xml:space="preserve">III. Nội dung mô đun: </w:t>
      </w:r>
    </w:p>
    <w:p w14:paraId="12EB656A" w14:textId="77777777" w:rsidR="009D2C12" w:rsidRPr="008F6317" w:rsidRDefault="009D2C12" w:rsidP="00D461FE">
      <w:pPr>
        <w:spacing w:after="0" w:line="312" w:lineRule="auto"/>
        <w:rPr>
          <w:rFonts w:eastAsia="Courier New" w:cs="Times New Roman"/>
          <w:sz w:val="28"/>
          <w:szCs w:val="28"/>
          <w:lang w:val="vi-VN" w:eastAsia="vi-VN"/>
        </w:rPr>
      </w:pPr>
      <w:r w:rsidRPr="008F6317">
        <w:rPr>
          <w:rFonts w:eastAsia="Courier New" w:cs="Times New Roman"/>
          <w:sz w:val="28"/>
          <w:szCs w:val="28"/>
          <w:lang w:val="vi-VN" w:eastAsia="vi-VN"/>
        </w:rPr>
        <w:t xml:space="preserve">1. Nội dung </w:t>
      </w:r>
      <w:r w:rsidRPr="008F6317">
        <w:rPr>
          <w:rFonts w:eastAsia="Courier New" w:cs="Times New Roman"/>
          <w:sz w:val="28"/>
          <w:szCs w:val="28"/>
          <w:lang w:val="pt-BR" w:eastAsia="vi-VN"/>
        </w:rPr>
        <w:t>tổng quát</w:t>
      </w:r>
      <w:r w:rsidRPr="008F6317">
        <w:rPr>
          <w:rFonts w:eastAsia="Courier New" w:cs="Times New Roman"/>
          <w:sz w:val="28"/>
          <w:szCs w:val="28"/>
          <w:lang w:val="vi-VN" w:eastAsia="vi-VN"/>
        </w:rPr>
        <w:t xml:space="preserve"> và phân phối thời gian</w:t>
      </w:r>
      <w:r w:rsidRPr="008F6317">
        <w:rPr>
          <w:rFonts w:eastAsia="Courier New" w:cs="Times New Roman"/>
          <w:sz w:val="28"/>
          <w:szCs w:val="28"/>
          <w:lang w:val="pt-BR" w:eastAsia="vi-VN"/>
        </w:rPr>
        <w:t>:</w:t>
      </w:r>
      <w:r w:rsidRPr="008F6317">
        <w:rPr>
          <w:rFonts w:eastAsia="Courier New" w:cs="Times New Roman"/>
          <w:sz w:val="28"/>
          <w:szCs w:val="28"/>
          <w:lang w:val="vi-VN" w:eastAsia="vi-VN"/>
        </w:rPr>
        <w:t xml:space="preserve"> </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1"/>
        <w:gridCol w:w="3971"/>
        <w:gridCol w:w="863"/>
        <w:gridCol w:w="1015"/>
        <w:gridCol w:w="1536"/>
        <w:gridCol w:w="931"/>
      </w:tblGrid>
      <w:tr w:rsidR="009D2C12" w:rsidRPr="008F6317" w14:paraId="596AAC7E" w14:textId="77777777" w:rsidTr="004F54C3">
        <w:tc>
          <w:tcPr>
            <w:tcW w:w="581" w:type="dxa"/>
            <w:vMerge w:val="restart"/>
            <w:tcMar>
              <w:left w:w="28" w:type="dxa"/>
              <w:right w:w="28" w:type="dxa"/>
            </w:tcMar>
            <w:vAlign w:val="center"/>
          </w:tcPr>
          <w:p w14:paraId="6B9E5811"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
                <w:spacing w:val="6"/>
                <w:sz w:val="28"/>
                <w:szCs w:val="28"/>
                <w:lang w:val="pt-BR" w:eastAsia="vi-VN"/>
              </w:rPr>
              <w:t>Số TT</w:t>
            </w:r>
          </w:p>
        </w:tc>
        <w:tc>
          <w:tcPr>
            <w:tcW w:w="3971" w:type="dxa"/>
            <w:vMerge w:val="restart"/>
            <w:vAlign w:val="center"/>
          </w:tcPr>
          <w:p w14:paraId="34A565BC"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vi-VN" w:eastAsia="vi-VN"/>
              </w:rPr>
            </w:pPr>
            <w:r w:rsidRPr="008F6317">
              <w:rPr>
                <w:rFonts w:eastAsia="Courier New" w:cs="Times New Roman"/>
                <w:b/>
                <w:spacing w:val="6"/>
                <w:sz w:val="28"/>
                <w:szCs w:val="28"/>
                <w:lang w:val="vi-VN" w:eastAsia="vi-VN"/>
              </w:rPr>
              <w:t>Tên chương, mục</w:t>
            </w:r>
          </w:p>
        </w:tc>
        <w:tc>
          <w:tcPr>
            <w:tcW w:w="4345" w:type="dxa"/>
            <w:gridSpan w:val="4"/>
            <w:vAlign w:val="center"/>
          </w:tcPr>
          <w:p w14:paraId="483CA3F4"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
                <w:spacing w:val="6"/>
                <w:sz w:val="28"/>
                <w:szCs w:val="28"/>
                <w:lang w:val="pt-BR" w:eastAsia="vi-VN"/>
              </w:rPr>
              <w:t>Thời gian (giờ)</w:t>
            </w:r>
          </w:p>
        </w:tc>
      </w:tr>
      <w:tr w:rsidR="009D2C12" w:rsidRPr="008F6317" w14:paraId="2550FD66" w14:textId="77777777" w:rsidTr="004F54C3">
        <w:tc>
          <w:tcPr>
            <w:tcW w:w="581" w:type="dxa"/>
            <w:vMerge/>
            <w:tcMar>
              <w:left w:w="28" w:type="dxa"/>
              <w:right w:w="28" w:type="dxa"/>
            </w:tcMar>
            <w:vAlign w:val="center"/>
          </w:tcPr>
          <w:p w14:paraId="6C684A58"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tc>
        <w:tc>
          <w:tcPr>
            <w:tcW w:w="3971" w:type="dxa"/>
            <w:vMerge/>
            <w:vAlign w:val="center"/>
          </w:tcPr>
          <w:p w14:paraId="77F8F35F"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tc>
        <w:tc>
          <w:tcPr>
            <w:tcW w:w="863" w:type="dxa"/>
            <w:vAlign w:val="center"/>
          </w:tcPr>
          <w:p w14:paraId="249D88D0"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
                <w:spacing w:val="6"/>
                <w:sz w:val="28"/>
                <w:szCs w:val="28"/>
                <w:lang w:val="pt-BR" w:eastAsia="vi-VN"/>
              </w:rPr>
              <w:t>Tổng số</w:t>
            </w:r>
          </w:p>
        </w:tc>
        <w:tc>
          <w:tcPr>
            <w:tcW w:w="1015" w:type="dxa"/>
            <w:vAlign w:val="center"/>
          </w:tcPr>
          <w:p w14:paraId="4A964C6F"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
                <w:spacing w:val="6"/>
                <w:sz w:val="28"/>
                <w:szCs w:val="28"/>
                <w:lang w:val="pt-BR" w:eastAsia="vi-VN"/>
              </w:rPr>
              <w:t>Lý thuyết</w:t>
            </w:r>
          </w:p>
        </w:tc>
        <w:tc>
          <w:tcPr>
            <w:tcW w:w="1536" w:type="dxa"/>
            <w:vAlign w:val="center"/>
          </w:tcPr>
          <w:p w14:paraId="02FF12FF"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
                <w:spacing w:val="6"/>
                <w:sz w:val="28"/>
                <w:szCs w:val="28"/>
                <w:lang w:val="pt-BR" w:eastAsia="vi-VN"/>
              </w:rPr>
              <w:t>Thực hành, thí nghiệm, thảo luận, bài tập</w:t>
            </w:r>
          </w:p>
        </w:tc>
        <w:tc>
          <w:tcPr>
            <w:tcW w:w="931" w:type="dxa"/>
            <w:vAlign w:val="center"/>
          </w:tcPr>
          <w:p w14:paraId="0E887DDB"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vertAlign w:val="superscript"/>
                <w:lang w:val="pt-BR" w:eastAsia="vi-VN"/>
              </w:rPr>
            </w:pPr>
            <w:r w:rsidRPr="008F6317">
              <w:rPr>
                <w:rFonts w:eastAsia="Courier New" w:cs="Times New Roman"/>
                <w:b/>
                <w:spacing w:val="6"/>
                <w:sz w:val="28"/>
                <w:szCs w:val="28"/>
                <w:lang w:val="pt-BR" w:eastAsia="vi-VN"/>
              </w:rPr>
              <w:t>Kiểm tra</w:t>
            </w:r>
          </w:p>
        </w:tc>
      </w:tr>
      <w:tr w:rsidR="009D2C12" w:rsidRPr="008F6317" w14:paraId="71E22E6D" w14:textId="77777777" w:rsidTr="004F54C3">
        <w:tc>
          <w:tcPr>
            <w:tcW w:w="581" w:type="dxa"/>
            <w:tcMar>
              <w:left w:w="28" w:type="dxa"/>
              <w:right w:w="28" w:type="dxa"/>
            </w:tcMar>
          </w:tcPr>
          <w:p w14:paraId="2F15FD6F"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1</w:t>
            </w:r>
          </w:p>
          <w:p w14:paraId="79A85AD2"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4AB11FC7"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tc>
        <w:tc>
          <w:tcPr>
            <w:tcW w:w="3971" w:type="dxa"/>
          </w:tcPr>
          <w:p w14:paraId="081CE7F1"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lastRenderedPageBreak/>
              <w:t xml:space="preserve">Bài 1: Tổng quan về mạng </w:t>
            </w:r>
            <w:r w:rsidRPr="008F6317">
              <w:rPr>
                <w:rFonts w:eastAsia="Courier New" w:cs="Times New Roman"/>
                <w:spacing w:val="6"/>
                <w:sz w:val="28"/>
                <w:szCs w:val="28"/>
                <w:lang w:val="pt-BR" w:eastAsia="vi-VN"/>
              </w:rPr>
              <w:lastRenderedPageBreak/>
              <w:t>truyền thông công nghiệp</w:t>
            </w:r>
          </w:p>
          <w:p w14:paraId="57FAC970"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1. Khái niệm và mô hình truyền thông công nghiệp</w:t>
            </w:r>
          </w:p>
          <w:p w14:paraId="4B0EB311"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 Cơ sở kỹ thuật</w:t>
            </w:r>
          </w:p>
          <w:p w14:paraId="0DF863CD"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3. Plc S7 300</w:t>
            </w:r>
          </w:p>
          <w:p w14:paraId="0D197409"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4. Lập trình trên PLC S7 300</w:t>
            </w:r>
          </w:p>
          <w:p w14:paraId="24853877"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4.1. Cài đặt phần mềm Simatic Manager trên máy tính</w:t>
            </w:r>
          </w:p>
          <w:p w14:paraId="25D3F3BD"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4.2. Khởi tạo chương trình mới và khai báo phần cứng cho PLC</w:t>
            </w:r>
          </w:p>
          <w:p w14:paraId="4F3A7094"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4.3. Lập trình với các lệnh cơ bản của PLC S7 300</w:t>
            </w:r>
          </w:p>
          <w:p w14:paraId="0FFDAC38"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4.4. Lập trình với lệnh về Timer và Counter</w:t>
            </w:r>
          </w:p>
          <w:p w14:paraId="11C49AA4"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4.5. Bài tập tổng hợp</w:t>
            </w:r>
          </w:p>
          <w:p w14:paraId="3E6D4531"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Kiểm tra</w:t>
            </w:r>
          </w:p>
        </w:tc>
        <w:tc>
          <w:tcPr>
            <w:tcW w:w="863" w:type="dxa"/>
          </w:tcPr>
          <w:p w14:paraId="01044AD0"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
                <w:spacing w:val="6"/>
                <w:sz w:val="28"/>
                <w:szCs w:val="28"/>
                <w:lang w:val="pt-BR" w:eastAsia="vi-VN"/>
              </w:rPr>
              <w:lastRenderedPageBreak/>
              <w:t>38</w:t>
            </w:r>
          </w:p>
        </w:tc>
        <w:tc>
          <w:tcPr>
            <w:tcW w:w="1015" w:type="dxa"/>
          </w:tcPr>
          <w:p w14:paraId="1CB6B128"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
                <w:spacing w:val="6"/>
                <w:sz w:val="28"/>
                <w:szCs w:val="28"/>
                <w:lang w:val="pt-BR" w:eastAsia="vi-VN"/>
              </w:rPr>
              <w:t>10</w:t>
            </w:r>
          </w:p>
          <w:p w14:paraId="27B709BA"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33FCDA68"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w:t>
            </w:r>
          </w:p>
          <w:p w14:paraId="0653A1F6"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517911DA"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5</w:t>
            </w:r>
          </w:p>
          <w:p w14:paraId="2CAEB239"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color w:val="FF0000"/>
                <w:spacing w:val="6"/>
                <w:sz w:val="28"/>
                <w:szCs w:val="28"/>
                <w:lang w:val="pt-BR" w:eastAsia="vi-VN"/>
              </w:rPr>
            </w:pPr>
            <w:r w:rsidRPr="008F6317">
              <w:rPr>
                <w:rFonts w:eastAsia="Courier New" w:cs="Times New Roman"/>
                <w:color w:val="FF0000"/>
                <w:spacing w:val="6"/>
                <w:sz w:val="28"/>
                <w:szCs w:val="28"/>
                <w:lang w:val="pt-BR" w:eastAsia="vi-VN"/>
              </w:rPr>
              <w:t>3</w:t>
            </w:r>
          </w:p>
          <w:p w14:paraId="44F80495"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color w:val="FF0000"/>
                <w:spacing w:val="6"/>
                <w:sz w:val="28"/>
                <w:szCs w:val="28"/>
                <w:lang w:val="pt-BR" w:eastAsia="vi-VN"/>
              </w:rPr>
            </w:pPr>
          </w:p>
          <w:p w14:paraId="79D493BA" w14:textId="77777777" w:rsidR="009D2C12" w:rsidRPr="008F6317" w:rsidRDefault="009D2C12" w:rsidP="00D461FE">
            <w:pPr>
              <w:widowControl w:val="0"/>
              <w:spacing w:after="0" w:line="312" w:lineRule="auto"/>
              <w:jc w:val="center"/>
              <w:rPr>
                <w:rFonts w:eastAsia="Courier New" w:cs="Times New Roman"/>
                <w:spacing w:val="6"/>
                <w:sz w:val="28"/>
                <w:szCs w:val="28"/>
                <w:lang w:val="pt-BR" w:eastAsia="vi-VN"/>
              </w:rPr>
            </w:pPr>
          </w:p>
        </w:tc>
        <w:tc>
          <w:tcPr>
            <w:tcW w:w="1536" w:type="dxa"/>
          </w:tcPr>
          <w:p w14:paraId="6B345156"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
                <w:spacing w:val="6"/>
                <w:sz w:val="28"/>
                <w:szCs w:val="28"/>
                <w:lang w:val="pt-BR" w:eastAsia="vi-VN"/>
              </w:rPr>
              <w:lastRenderedPageBreak/>
              <w:t>26</w:t>
            </w:r>
          </w:p>
          <w:p w14:paraId="5121395E"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02A29EFF"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33BA59EE"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0F18C945"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44EE2353"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7ECDF706"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3E8A9325"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r w:rsidRPr="008F6317">
              <w:rPr>
                <w:rFonts w:eastAsia="Courier New" w:cs="Times New Roman"/>
                <w:bCs/>
                <w:spacing w:val="6"/>
                <w:sz w:val="28"/>
                <w:szCs w:val="28"/>
                <w:lang w:val="fr-FR" w:eastAsia="vi-VN"/>
              </w:rPr>
              <w:t>2</w:t>
            </w:r>
          </w:p>
          <w:p w14:paraId="653BD6EB"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43B0E577"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r w:rsidRPr="008F6317">
              <w:rPr>
                <w:rFonts w:eastAsia="Courier New" w:cs="Times New Roman"/>
                <w:bCs/>
                <w:spacing w:val="6"/>
                <w:sz w:val="28"/>
                <w:szCs w:val="28"/>
                <w:lang w:val="fr-FR" w:eastAsia="vi-VN"/>
              </w:rPr>
              <w:t>2</w:t>
            </w:r>
          </w:p>
          <w:p w14:paraId="745FD5E0"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1B9CF5CD"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6F8E8406"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r w:rsidRPr="008F6317">
              <w:rPr>
                <w:rFonts w:eastAsia="Courier New" w:cs="Times New Roman"/>
                <w:bCs/>
                <w:spacing w:val="6"/>
                <w:sz w:val="28"/>
                <w:szCs w:val="28"/>
                <w:lang w:val="fr-FR" w:eastAsia="vi-VN"/>
              </w:rPr>
              <w:t>8</w:t>
            </w:r>
          </w:p>
          <w:p w14:paraId="496BD01E"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481BE524"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r w:rsidRPr="008F6317">
              <w:rPr>
                <w:rFonts w:eastAsia="Courier New" w:cs="Times New Roman"/>
                <w:bCs/>
                <w:spacing w:val="6"/>
                <w:sz w:val="28"/>
                <w:szCs w:val="28"/>
                <w:lang w:val="fr-FR" w:eastAsia="vi-VN"/>
              </w:rPr>
              <w:t>8</w:t>
            </w:r>
          </w:p>
          <w:p w14:paraId="71327289"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3760F784"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Cs/>
                <w:spacing w:val="6"/>
                <w:sz w:val="28"/>
                <w:szCs w:val="28"/>
                <w:lang w:val="fr-FR" w:eastAsia="vi-VN"/>
              </w:rPr>
              <w:t>6</w:t>
            </w:r>
          </w:p>
        </w:tc>
        <w:tc>
          <w:tcPr>
            <w:tcW w:w="931" w:type="dxa"/>
          </w:tcPr>
          <w:p w14:paraId="1E0465A3"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
                <w:spacing w:val="6"/>
                <w:sz w:val="28"/>
                <w:szCs w:val="28"/>
                <w:lang w:val="pt-BR" w:eastAsia="vi-VN"/>
              </w:rPr>
              <w:lastRenderedPageBreak/>
              <w:t>2</w:t>
            </w:r>
          </w:p>
          <w:p w14:paraId="29BBDA29"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26AD165C"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593F9B7D"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783D02F7"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57A7C7E6"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5AAC9A4B"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2AA823FC"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0F79543D"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3CA16BE5"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17B511D3"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18799922"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0BF459CA"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382542D8"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0882359C"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064F4CAF"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2B3D9318"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7440B810"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w:t>
            </w:r>
          </w:p>
        </w:tc>
      </w:tr>
      <w:tr w:rsidR="009D2C12" w:rsidRPr="008F6317" w14:paraId="7189943C" w14:textId="77777777" w:rsidTr="004F54C3">
        <w:tc>
          <w:tcPr>
            <w:tcW w:w="581" w:type="dxa"/>
            <w:tcMar>
              <w:left w:w="28" w:type="dxa"/>
              <w:right w:w="28" w:type="dxa"/>
            </w:tcMar>
          </w:tcPr>
          <w:p w14:paraId="0D1C0C1A"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w:t>
            </w:r>
          </w:p>
        </w:tc>
        <w:tc>
          <w:tcPr>
            <w:tcW w:w="3971" w:type="dxa"/>
          </w:tcPr>
          <w:p w14:paraId="080908B5"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Bài 2: Mạng Profibus DP</w:t>
            </w:r>
          </w:p>
          <w:p w14:paraId="5D9FB143"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1. Giới thiệu chung</w:t>
            </w:r>
          </w:p>
          <w:p w14:paraId="5260494E"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 Profibus DP</w:t>
            </w:r>
          </w:p>
          <w:p w14:paraId="52E919BD"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2.1. Các phiên bản của mạng Profibus DP</w:t>
            </w:r>
          </w:p>
          <w:p w14:paraId="538D50C9"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2.2. Dịch vụ truyền dữ liệu</w:t>
            </w:r>
          </w:p>
          <w:p w14:paraId="6F6102C9"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2.3. Cấu trúc bức điện</w:t>
            </w:r>
          </w:p>
          <w:p w14:paraId="77B4DC11"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xml:space="preserve">3. Truyền thông giữa các Plc S7 300 </w:t>
            </w:r>
          </w:p>
          <w:p w14:paraId="706B6C89"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3.1. Thiết lập phần cứng cho PLC làm master</w:t>
            </w:r>
          </w:p>
          <w:p w14:paraId="642FC76B"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3.2. Thiết lập phần cứng cho PLC làm Slave</w:t>
            </w:r>
          </w:p>
          <w:p w14:paraId="18023342"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3.3. Tạo vùng nhớ giao tiếp giữa master và slave</w:t>
            </w:r>
          </w:p>
          <w:p w14:paraId="27752739"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3.4. Kiểm tra giao tiếp mạng qua mô phỏng</w:t>
            </w:r>
          </w:p>
          <w:p w14:paraId="546E6AAE"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lastRenderedPageBreak/>
              <w:t>3.5. Lập trình cho master và slave theo yêu cầu</w:t>
            </w:r>
          </w:p>
          <w:p w14:paraId="2AFF7F29"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3.6. Tải chương trình xuống các trạm PLC</w:t>
            </w:r>
          </w:p>
          <w:p w14:paraId="26BE1B97"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3.7. Bài tập tổng hợp</w:t>
            </w:r>
          </w:p>
          <w:p w14:paraId="66354592"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*Kiểm tra</w:t>
            </w:r>
          </w:p>
        </w:tc>
        <w:tc>
          <w:tcPr>
            <w:tcW w:w="863" w:type="dxa"/>
            <w:vAlign w:val="center"/>
          </w:tcPr>
          <w:p w14:paraId="24BAEA73" w14:textId="77777777" w:rsidR="009D2C12" w:rsidRPr="008F6317" w:rsidRDefault="009D2C12" w:rsidP="00D461FE">
            <w:pPr>
              <w:widowControl w:val="0"/>
              <w:spacing w:after="0" w:line="312" w:lineRule="auto"/>
              <w:jc w:val="center"/>
              <w:rPr>
                <w:rFonts w:eastAsia="Courier New" w:cs="Times New Roman"/>
                <w:b/>
                <w:bCs/>
                <w:spacing w:val="6"/>
                <w:sz w:val="28"/>
                <w:szCs w:val="28"/>
                <w:lang w:eastAsia="vi-VN"/>
              </w:rPr>
            </w:pPr>
            <w:r w:rsidRPr="008F6317">
              <w:rPr>
                <w:rFonts w:eastAsia="Courier New" w:cs="Times New Roman"/>
                <w:b/>
                <w:bCs/>
                <w:spacing w:val="6"/>
                <w:sz w:val="28"/>
                <w:szCs w:val="28"/>
                <w:lang w:eastAsia="vi-VN"/>
              </w:rPr>
              <w:lastRenderedPageBreak/>
              <w:t>38</w:t>
            </w:r>
          </w:p>
          <w:p w14:paraId="31C113A5" w14:textId="77777777" w:rsidR="009D2C12" w:rsidRPr="008F6317" w:rsidRDefault="009D2C12" w:rsidP="00D461FE">
            <w:pPr>
              <w:widowControl w:val="0"/>
              <w:spacing w:after="0" w:line="312" w:lineRule="auto"/>
              <w:jc w:val="center"/>
              <w:rPr>
                <w:rFonts w:eastAsia="Courier New" w:cs="Times New Roman"/>
                <w:b/>
                <w:bCs/>
                <w:spacing w:val="6"/>
                <w:sz w:val="28"/>
                <w:szCs w:val="28"/>
                <w:lang w:eastAsia="vi-VN"/>
              </w:rPr>
            </w:pPr>
          </w:p>
          <w:p w14:paraId="571B80EC" w14:textId="77777777" w:rsidR="009D2C12" w:rsidRPr="008F6317" w:rsidRDefault="009D2C12" w:rsidP="00D461FE">
            <w:pPr>
              <w:widowControl w:val="0"/>
              <w:spacing w:after="0" w:line="312" w:lineRule="auto"/>
              <w:jc w:val="center"/>
              <w:rPr>
                <w:rFonts w:eastAsia="Courier New" w:cs="Times New Roman"/>
                <w:b/>
                <w:bCs/>
                <w:spacing w:val="6"/>
                <w:sz w:val="28"/>
                <w:szCs w:val="28"/>
                <w:lang w:val="vi-VN" w:eastAsia="vi-VN"/>
              </w:rPr>
            </w:pPr>
          </w:p>
          <w:p w14:paraId="552DD1B9" w14:textId="77777777" w:rsidR="009D2C12" w:rsidRPr="008F6317" w:rsidRDefault="009D2C12" w:rsidP="00D461FE">
            <w:pPr>
              <w:widowControl w:val="0"/>
              <w:spacing w:after="0" w:line="312" w:lineRule="auto"/>
              <w:jc w:val="center"/>
              <w:rPr>
                <w:rFonts w:eastAsia="Courier New" w:cs="Times New Roman"/>
                <w:b/>
                <w:bCs/>
                <w:spacing w:val="6"/>
                <w:sz w:val="28"/>
                <w:szCs w:val="28"/>
                <w:lang w:val="vi-VN" w:eastAsia="vi-VN"/>
              </w:rPr>
            </w:pPr>
          </w:p>
          <w:p w14:paraId="59D386F0" w14:textId="77777777" w:rsidR="009D2C12" w:rsidRPr="008F6317" w:rsidRDefault="009D2C12" w:rsidP="00D461FE">
            <w:pPr>
              <w:widowControl w:val="0"/>
              <w:spacing w:after="0" w:line="312" w:lineRule="auto"/>
              <w:jc w:val="center"/>
              <w:rPr>
                <w:rFonts w:eastAsia="Courier New" w:cs="Times New Roman"/>
                <w:b/>
                <w:bCs/>
                <w:spacing w:val="6"/>
                <w:sz w:val="28"/>
                <w:szCs w:val="28"/>
                <w:lang w:val="vi-VN" w:eastAsia="vi-VN"/>
              </w:rPr>
            </w:pPr>
          </w:p>
          <w:p w14:paraId="22EC9223" w14:textId="77777777" w:rsidR="009D2C12" w:rsidRPr="008F6317" w:rsidRDefault="009D2C12" w:rsidP="00D461FE">
            <w:pPr>
              <w:widowControl w:val="0"/>
              <w:spacing w:after="0" w:line="312" w:lineRule="auto"/>
              <w:jc w:val="center"/>
              <w:rPr>
                <w:rFonts w:eastAsia="Courier New" w:cs="Times New Roman"/>
                <w:b/>
                <w:bCs/>
                <w:spacing w:val="6"/>
                <w:sz w:val="28"/>
                <w:szCs w:val="28"/>
                <w:lang w:val="vi-VN" w:eastAsia="vi-VN"/>
              </w:rPr>
            </w:pPr>
          </w:p>
          <w:p w14:paraId="68AF003C" w14:textId="77777777" w:rsidR="009D2C12" w:rsidRPr="008F6317" w:rsidRDefault="009D2C12" w:rsidP="00D461FE">
            <w:pPr>
              <w:widowControl w:val="0"/>
              <w:spacing w:after="0" w:line="312" w:lineRule="auto"/>
              <w:jc w:val="center"/>
              <w:rPr>
                <w:rFonts w:eastAsia="Courier New" w:cs="Times New Roman"/>
                <w:b/>
                <w:bCs/>
                <w:spacing w:val="6"/>
                <w:sz w:val="28"/>
                <w:szCs w:val="28"/>
                <w:lang w:val="vi-VN" w:eastAsia="vi-VN"/>
              </w:rPr>
            </w:pPr>
          </w:p>
          <w:p w14:paraId="1CA8EE7E" w14:textId="77777777" w:rsidR="009D2C12" w:rsidRPr="008F6317" w:rsidRDefault="009D2C12" w:rsidP="00D461FE">
            <w:pPr>
              <w:widowControl w:val="0"/>
              <w:spacing w:after="0" w:line="312" w:lineRule="auto"/>
              <w:rPr>
                <w:rFonts w:eastAsia="Courier New" w:cs="Times New Roman"/>
                <w:b/>
                <w:bCs/>
                <w:spacing w:val="6"/>
                <w:sz w:val="28"/>
                <w:szCs w:val="28"/>
                <w:lang w:val="vi-VN" w:eastAsia="vi-VN"/>
              </w:rPr>
            </w:pPr>
          </w:p>
          <w:p w14:paraId="17D21272" w14:textId="77777777" w:rsidR="009D2C12" w:rsidRPr="008F6317" w:rsidRDefault="009D2C12" w:rsidP="00D461FE">
            <w:pPr>
              <w:widowControl w:val="0"/>
              <w:spacing w:after="0" w:line="312" w:lineRule="auto"/>
              <w:rPr>
                <w:rFonts w:eastAsia="Courier New" w:cs="Times New Roman"/>
                <w:b/>
                <w:bCs/>
                <w:spacing w:val="6"/>
                <w:sz w:val="28"/>
                <w:szCs w:val="28"/>
                <w:lang w:val="vi-VN" w:eastAsia="vi-VN"/>
              </w:rPr>
            </w:pPr>
          </w:p>
          <w:p w14:paraId="711A5B81" w14:textId="77777777" w:rsidR="009D2C12" w:rsidRPr="008F6317" w:rsidRDefault="009D2C12" w:rsidP="00D461FE">
            <w:pPr>
              <w:widowControl w:val="0"/>
              <w:spacing w:after="0" w:line="312" w:lineRule="auto"/>
              <w:rPr>
                <w:rFonts w:eastAsia="Courier New" w:cs="Times New Roman"/>
                <w:b/>
                <w:bCs/>
                <w:spacing w:val="6"/>
                <w:sz w:val="28"/>
                <w:szCs w:val="28"/>
                <w:lang w:val="vi-VN" w:eastAsia="vi-VN"/>
              </w:rPr>
            </w:pPr>
          </w:p>
          <w:p w14:paraId="1B3557A1" w14:textId="77777777" w:rsidR="009D2C12" w:rsidRPr="008F6317" w:rsidRDefault="009D2C12" w:rsidP="00D461FE">
            <w:pPr>
              <w:widowControl w:val="0"/>
              <w:spacing w:after="0" w:line="312" w:lineRule="auto"/>
              <w:rPr>
                <w:rFonts w:eastAsia="Courier New" w:cs="Times New Roman"/>
                <w:b/>
                <w:bCs/>
                <w:spacing w:val="6"/>
                <w:sz w:val="28"/>
                <w:szCs w:val="28"/>
                <w:lang w:val="vi-VN" w:eastAsia="vi-VN"/>
              </w:rPr>
            </w:pPr>
          </w:p>
          <w:p w14:paraId="686F8763" w14:textId="77777777" w:rsidR="009D2C12" w:rsidRPr="008F6317" w:rsidRDefault="009D2C12" w:rsidP="00D461FE">
            <w:pPr>
              <w:widowControl w:val="0"/>
              <w:spacing w:after="0" w:line="312" w:lineRule="auto"/>
              <w:rPr>
                <w:rFonts w:eastAsia="Courier New" w:cs="Times New Roman"/>
                <w:b/>
                <w:bCs/>
                <w:spacing w:val="6"/>
                <w:sz w:val="28"/>
                <w:szCs w:val="28"/>
                <w:lang w:val="vi-VN" w:eastAsia="vi-VN"/>
              </w:rPr>
            </w:pPr>
          </w:p>
          <w:p w14:paraId="19A9E13F" w14:textId="77777777" w:rsidR="009D2C12" w:rsidRPr="008F6317" w:rsidRDefault="009D2C12" w:rsidP="00D461FE">
            <w:pPr>
              <w:widowControl w:val="0"/>
              <w:spacing w:after="0" w:line="312" w:lineRule="auto"/>
              <w:rPr>
                <w:rFonts w:eastAsia="Courier New" w:cs="Times New Roman"/>
                <w:b/>
                <w:bCs/>
                <w:spacing w:val="6"/>
                <w:sz w:val="28"/>
                <w:szCs w:val="28"/>
                <w:lang w:val="vi-VN" w:eastAsia="vi-VN"/>
              </w:rPr>
            </w:pPr>
          </w:p>
          <w:p w14:paraId="2532E02A" w14:textId="77777777" w:rsidR="009D2C12" w:rsidRPr="008F6317" w:rsidRDefault="009D2C12" w:rsidP="00D461FE">
            <w:pPr>
              <w:widowControl w:val="0"/>
              <w:spacing w:after="0" w:line="312" w:lineRule="auto"/>
              <w:rPr>
                <w:rFonts w:eastAsia="Courier New" w:cs="Times New Roman"/>
                <w:b/>
                <w:bCs/>
                <w:spacing w:val="6"/>
                <w:sz w:val="28"/>
                <w:szCs w:val="28"/>
                <w:lang w:val="vi-VN" w:eastAsia="vi-VN"/>
              </w:rPr>
            </w:pPr>
          </w:p>
          <w:p w14:paraId="2BCE8087" w14:textId="77777777" w:rsidR="009D2C12" w:rsidRPr="008F6317" w:rsidRDefault="009D2C12" w:rsidP="00D461FE">
            <w:pPr>
              <w:widowControl w:val="0"/>
              <w:spacing w:after="0" w:line="312" w:lineRule="auto"/>
              <w:rPr>
                <w:rFonts w:eastAsia="Courier New" w:cs="Times New Roman"/>
                <w:b/>
                <w:bCs/>
                <w:spacing w:val="6"/>
                <w:sz w:val="28"/>
                <w:szCs w:val="28"/>
                <w:lang w:val="vi-VN" w:eastAsia="vi-VN"/>
              </w:rPr>
            </w:pPr>
          </w:p>
          <w:p w14:paraId="2C2589A5" w14:textId="77777777" w:rsidR="009D2C12" w:rsidRPr="008F6317" w:rsidRDefault="009D2C12" w:rsidP="00D461FE">
            <w:pPr>
              <w:widowControl w:val="0"/>
              <w:spacing w:after="0" w:line="312" w:lineRule="auto"/>
              <w:rPr>
                <w:rFonts w:eastAsia="Courier New" w:cs="Times New Roman"/>
                <w:b/>
                <w:bCs/>
                <w:spacing w:val="6"/>
                <w:sz w:val="28"/>
                <w:szCs w:val="28"/>
                <w:lang w:val="vi-VN" w:eastAsia="vi-VN"/>
              </w:rPr>
            </w:pPr>
          </w:p>
          <w:p w14:paraId="371E472C" w14:textId="77777777" w:rsidR="009D2C12" w:rsidRPr="008F6317" w:rsidRDefault="009D2C12" w:rsidP="00D461FE">
            <w:pPr>
              <w:widowControl w:val="0"/>
              <w:spacing w:after="0" w:line="312" w:lineRule="auto"/>
              <w:rPr>
                <w:rFonts w:eastAsia="Courier New" w:cs="Times New Roman"/>
                <w:b/>
                <w:bCs/>
                <w:spacing w:val="6"/>
                <w:sz w:val="28"/>
                <w:szCs w:val="28"/>
                <w:lang w:val="vi-VN" w:eastAsia="vi-VN"/>
              </w:rPr>
            </w:pPr>
          </w:p>
          <w:p w14:paraId="1F9D40B9" w14:textId="77777777" w:rsidR="009D2C12" w:rsidRPr="008F6317" w:rsidRDefault="009D2C12" w:rsidP="00D461FE">
            <w:pPr>
              <w:widowControl w:val="0"/>
              <w:spacing w:after="0" w:line="312" w:lineRule="auto"/>
              <w:rPr>
                <w:rFonts w:eastAsia="Courier New" w:cs="Times New Roman"/>
                <w:b/>
                <w:bCs/>
                <w:spacing w:val="6"/>
                <w:sz w:val="28"/>
                <w:szCs w:val="28"/>
                <w:lang w:val="vi-VN" w:eastAsia="vi-VN"/>
              </w:rPr>
            </w:pPr>
          </w:p>
          <w:p w14:paraId="6EC8B599" w14:textId="77777777" w:rsidR="009D2C12" w:rsidRPr="008F6317" w:rsidRDefault="009D2C12" w:rsidP="00D461FE">
            <w:pPr>
              <w:widowControl w:val="0"/>
              <w:spacing w:after="0" w:line="312" w:lineRule="auto"/>
              <w:rPr>
                <w:rFonts w:eastAsia="Courier New" w:cs="Times New Roman"/>
                <w:b/>
                <w:bCs/>
                <w:spacing w:val="6"/>
                <w:sz w:val="28"/>
                <w:szCs w:val="28"/>
                <w:lang w:val="vi-VN" w:eastAsia="vi-VN"/>
              </w:rPr>
            </w:pPr>
          </w:p>
          <w:p w14:paraId="24EB97DC" w14:textId="77777777" w:rsidR="009D2C12" w:rsidRPr="008F6317" w:rsidRDefault="009D2C12" w:rsidP="00D461FE">
            <w:pPr>
              <w:widowControl w:val="0"/>
              <w:spacing w:after="0" w:line="312" w:lineRule="auto"/>
              <w:rPr>
                <w:rFonts w:eastAsia="Courier New" w:cs="Times New Roman"/>
                <w:b/>
                <w:bCs/>
                <w:spacing w:val="6"/>
                <w:sz w:val="28"/>
                <w:szCs w:val="28"/>
                <w:lang w:val="vi-VN" w:eastAsia="vi-VN"/>
              </w:rPr>
            </w:pPr>
          </w:p>
          <w:p w14:paraId="7D2D8E56" w14:textId="77777777" w:rsidR="009D2C12" w:rsidRPr="008F6317" w:rsidRDefault="009D2C12" w:rsidP="00D461FE">
            <w:pPr>
              <w:widowControl w:val="0"/>
              <w:spacing w:after="0" w:line="312" w:lineRule="auto"/>
              <w:rPr>
                <w:rFonts w:eastAsia="Courier New" w:cs="Times New Roman"/>
                <w:b/>
                <w:bCs/>
                <w:spacing w:val="6"/>
                <w:sz w:val="28"/>
                <w:szCs w:val="28"/>
                <w:lang w:val="vi-VN" w:eastAsia="vi-VN"/>
              </w:rPr>
            </w:pPr>
          </w:p>
          <w:p w14:paraId="57BA7B04" w14:textId="77777777" w:rsidR="009D2C12" w:rsidRPr="008F6317" w:rsidRDefault="009D2C12" w:rsidP="00D461FE">
            <w:pPr>
              <w:widowControl w:val="0"/>
              <w:spacing w:after="0" w:line="312" w:lineRule="auto"/>
              <w:rPr>
                <w:rFonts w:eastAsia="Courier New" w:cs="Times New Roman"/>
                <w:b/>
                <w:bCs/>
                <w:spacing w:val="6"/>
                <w:sz w:val="28"/>
                <w:szCs w:val="28"/>
                <w:lang w:val="vi-VN" w:eastAsia="vi-VN"/>
              </w:rPr>
            </w:pPr>
          </w:p>
        </w:tc>
        <w:tc>
          <w:tcPr>
            <w:tcW w:w="1015" w:type="dxa"/>
            <w:vAlign w:val="center"/>
          </w:tcPr>
          <w:p w14:paraId="280E395F"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r w:rsidRPr="008F6317">
              <w:rPr>
                <w:rFonts w:eastAsia="Courier New" w:cs="Times New Roman"/>
                <w:b/>
                <w:bCs/>
                <w:spacing w:val="6"/>
                <w:sz w:val="28"/>
                <w:szCs w:val="28"/>
                <w:lang w:val="fr-FR" w:eastAsia="vi-VN"/>
              </w:rPr>
              <w:lastRenderedPageBreak/>
              <w:t>10</w:t>
            </w:r>
          </w:p>
          <w:p w14:paraId="44BBC116"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r w:rsidRPr="008F6317">
              <w:rPr>
                <w:rFonts w:eastAsia="Courier New" w:cs="Times New Roman"/>
                <w:bCs/>
                <w:spacing w:val="6"/>
                <w:sz w:val="28"/>
                <w:szCs w:val="28"/>
                <w:lang w:val="fr-FR" w:eastAsia="vi-VN"/>
              </w:rPr>
              <w:t>2</w:t>
            </w:r>
          </w:p>
          <w:p w14:paraId="71EB3F15"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68DFFD84"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r w:rsidRPr="008F6317">
              <w:rPr>
                <w:rFonts w:eastAsia="Courier New" w:cs="Times New Roman"/>
                <w:bCs/>
                <w:spacing w:val="6"/>
                <w:sz w:val="28"/>
                <w:szCs w:val="28"/>
                <w:lang w:val="fr-FR" w:eastAsia="vi-VN"/>
              </w:rPr>
              <w:t>3</w:t>
            </w:r>
          </w:p>
          <w:p w14:paraId="740D9893"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48A3479F"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r w:rsidRPr="008F6317">
              <w:rPr>
                <w:rFonts w:eastAsia="Courier New" w:cs="Times New Roman"/>
                <w:bCs/>
                <w:spacing w:val="6"/>
                <w:sz w:val="28"/>
                <w:szCs w:val="28"/>
                <w:lang w:val="fr-FR" w:eastAsia="vi-VN"/>
              </w:rPr>
              <w:t>2</w:t>
            </w:r>
          </w:p>
          <w:p w14:paraId="3AFF814B"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r w:rsidRPr="008F6317">
              <w:rPr>
                <w:rFonts w:eastAsia="Courier New" w:cs="Times New Roman"/>
                <w:bCs/>
                <w:spacing w:val="6"/>
                <w:sz w:val="28"/>
                <w:szCs w:val="28"/>
                <w:lang w:val="fr-FR" w:eastAsia="vi-VN"/>
              </w:rPr>
              <w:t>3</w:t>
            </w:r>
          </w:p>
          <w:p w14:paraId="770FEE9D"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3941EB1B"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30E53E34"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65903119"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67B86E9C"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29785168"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07D7CA7E" w14:textId="77777777" w:rsidR="009D2C12" w:rsidRPr="008F6317" w:rsidRDefault="009D2C12" w:rsidP="00D461FE">
            <w:pPr>
              <w:widowControl w:val="0"/>
              <w:spacing w:after="0" w:line="312" w:lineRule="auto"/>
              <w:rPr>
                <w:rFonts w:eastAsia="Courier New" w:cs="Times New Roman"/>
                <w:bCs/>
                <w:spacing w:val="6"/>
                <w:sz w:val="28"/>
                <w:szCs w:val="28"/>
                <w:lang w:val="fr-FR" w:eastAsia="vi-VN"/>
              </w:rPr>
            </w:pPr>
          </w:p>
          <w:p w14:paraId="7C7FF0BA" w14:textId="77777777" w:rsidR="009D2C12" w:rsidRPr="008F6317" w:rsidRDefault="009D2C12" w:rsidP="00D461FE">
            <w:pPr>
              <w:widowControl w:val="0"/>
              <w:spacing w:after="0" w:line="312" w:lineRule="auto"/>
              <w:rPr>
                <w:rFonts w:eastAsia="Courier New" w:cs="Times New Roman"/>
                <w:bCs/>
                <w:spacing w:val="6"/>
                <w:sz w:val="28"/>
                <w:szCs w:val="28"/>
                <w:lang w:val="fr-FR" w:eastAsia="vi-VN"/>
              </w:rPr>
            </w:pPr>
          </w:p>
          <w:p w14:paraId="53430F2C" w14:textId="77777777" w:rsidR="009D2C12" w:rsidRPr="008F6317" w:rsidRDefault="009D2C12" w:rsidP="00D461FE">
            <w:pPr>
              <w:widowControl w:val="0"/>
              <w:spacing w:after="0" w:line="312" w:lineRule="auto"/>
              <w:rPr>
                <w:rFonts w:eastAsia="Courier New" w:cs="Times New Roman"/>
                <w:bCs/>
                <w:spacing w:val="6"/>
                <w:sz w:val="28"/>
                <w:szCs w:val="28"/>
                <w:lang w:val="fr-FR" w:eastAsia="vi-VN"/>
              </w:rPr>
            </w:pPr>
          </w:p>
          <w:p w14:paraId="4EA9F1B6" w14:textId="77777777" w:rsidR="009D2C12" w:rsidRPr="008F6317" w:rsidRDefault="009D2C12" w:rsidP="00D461FE">
            <w:pPr>
              <w:widowControl w:val="0"/>
              <w:spacing w:after="0" w:line="312" w:lineRule="auto"/>
              <w:rPr>
                <w:rFonts w:eastAsia="Courier New" w:cs="Times New Roman"/>
                <w:bCs/>
                <w:spacing w:val="6"/>
                <w:sz w:val="28"/>
                <w:szCs w:val="28"/>
                <w:lang w:val="fr-FR" w:eastAsia="vi-VN"/>
              </w:rPr>
            </w:pPr>
          </w:p>
          <w:p w14:paraId="68AAAE14" w14:textId="77777777" w:rsidR="009D2C12" w:rsidRPr="008F6317" w:rsidRDefault="009D2C12" w:rsidP="00D461FE">
            <w:pPr>
              <w:widowControl w:val="0"/>
              <w:spacing w:after="0" w:line="312" w:lineRule="auto"/>
              <w:rPr>
                <w:rFonts w:eastAsia="Courier New" w:cs="Times New Roman"/>
                <w:bCs/>
                <w:spacing w:val="6"/>
                <w:sz w:val="28"/>
                <w:szCs w:val="28"/>
                <w:lang w:val="fr-FR" w:eastAsia="vi-VN"/>
              </w:rPr>
            </w:pPr>
          </w:p>
          <w:p w14:paraId="76E522BC" w14:textId="77777777" w:rsidR="009D2C12" w:rsidRPr="008F6317" w:rsidRDefault="009D2C12" w:rsidP="00D461FE">
            <w:pPr>
              <w:widowControl w:val="0"/>
              <w:spacing w:after="0" w:line="312" w:lineRule="auto"/>
              <w:rPr>
                <w:rFonts w:eastAsia="Courier New" w:cs="Times New Roman"/>
                <w:bCs/>
                <w:spacing w:val="6"/>
                <w:sz w:val="28"/>
                <w:szCs w:val="28"/>
                <w:lang w:val="fr-FR" w:eastAsia="vi-VN"/>
              </w:rPr>
            </w:pPr>
          </w:p>
          <w:p w14:paraId="4F726E99" w14:textId="77777777" w:rsidR="009D2C12" w:rsidRPr="008F6317" w:rsidRDefault="009D2C12" w:rsidP="00D461FE">
            <w:pPr>
              <w:widowControl w:val="0"/>
              <w:spacing w:after="0" w:line="312" w:lineRule="auto"/>
              <w:rPr>
                <w:rFonts w:eastAsia="Courier New" w:cs="Times New Roman"/>
                <w:bCs/>
                <w:spacing w:val="6"/>
                <w:sz w:val="28"/>
                <w:szCs w:val="28"/>
                <w:lang w:val="fr-FR" w:eastAsia="vi-VN"/>
              </w:rPr>
            </w:pPr>
          </w:p>
          <w:p w14:paraId="7409B76D" w14:textId="77777777" w:rsidR="009D2C12" w:rsidRPr="008F6317" w:rsidRDefault="009D2C12" w:rsidP="00D461FE">
            <w:pPr>
              <w:widowControl w:val="0"/>
              <w:spacing w:after="0" w:line="312" w:lineRule="auto"/>
              <w:rPr>
                <w:rFonts w:eastAsia="Courier New" w:cs="Times New Roman"/>
                <w:bCs/>
                <w:spacing w:val="6"/>
                <w:sz w:val="28"/>
                <w:szCs w:val="28"/>
                <w:lang w:val="fr-FR" w:eastAsia="vi-VN"/>
              </w:rPr>
            </w:pPr>
          </w:p>
          <w:p w14:paraId="33CEB441" w14:textId="77777777" w:rsidR="009D2C12" w:rsidRPr="008F6317" w:rsidRDefault="009D2C12" w:rsidP="00D461FE">
            <w:pPr>
              <w:widowControl w:val="0"/>
              <w:spacing w:after="0" w:line="312" w:lineRule="auto"/>
              <w:rPr>
                <w:rFonts w:eastAsia="Courier New" w:cs="Times New Roman"/>
                <w:bCs/>
                <w:spacing w:val="6"/>
                <w:sz w:val="28"/>
                <w:szCs w:val="28"/>
                <w:lang w:val="fr-FR" w:eastAsia="vi-VN"/>
              </w:rPr>
            </w:pPr>
          </w:p>
        </w:tc>
        <w:tc>
          <w:tcPr>
            <w:tcW w:w="1536" w:type="dxa"/>
            <w:vAlign w:val="center"/>
          </w:tcPr>
          <w:p w14:paraId="1BE5EB92"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r w:rsidRPr="008F6317">
              <w:rPr>
                <w:rFonts w:eastAsia="Courier New" w:cs="Times New Roman"/>
                <w:b/>
                <w:bCs/>
                <w:spacing w:val="6"/>
                <w:sz w:val="28"/>
                <w:szCs w:val="28"/>
                <w:lang w:val="fr-FR" w:eastAsia="vi-VN"/>
              </w:rPr>
              <w:lastRenderedPageBreak/>
              <w:t>26</w:t>
            </w:r>
          </w:p>
          <w:p w14:paraId="5E8AFE3A"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1547EE22"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038759E2"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7A8FEA2C"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7E17873A"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67ABB5FA"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4171260A"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2CCD2EE4"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568CB1D3"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r w:rsidRPr="008F6317">
              <w:rPr>
                <w:rFonts w:eastAsia="Courier New" w:cs="Times New Roman"/>
                <w:bCs/>
                <w:spacing w:val="6"/>
                <w:sz w:val="28"/>
                <w:szCs w:val="28"/>
                <w:lang w:val="fr-FR" w:eastAsia="vi-VN"/>
              </w:rPr>
              <w:t>2</w:t>
            </w:r>
          </w:p>
          <w:p w14:paraId="6E8ED30D"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78438D09"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r w:rsidRPr="008F6317">
              <w:rPr>
                <w:rFonts w:eastAsia="Courier New" w:cs="Times New Roman"/>
                <w:bCs/>
                <w:spacing w:val="6"/>
                <w:sz w:val="28"/>
                <w:szCs w:val="28"/>
                <w:lang w:val="fr-FR" w:eastAsia="vi-VN"/>
              </w:rPr>
              <w:t>2</w:t>
            </w:r>
          </w:p>
          <w:p w14:paraId="52868116"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0D131BB6"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r w:rsidRPr="008F6317">
              <w:rPr>
                <w:rFonts w:eastAsia="Courier New" w:cs="Times New Roman"/>
                <w:bCs/>
                <w:spacing w:val="6"/>
                <w:sz w:val="28"/>
                <w:szCs w:val="28"/>
                <w:lang w:val="fr-FR" w:eastAsia="vi-VN"/>
              </w:rPr>
              <w:t>4</w:t>
            </w:r>
          </w:p>
          <w:p w14:paraId="311ACC1E"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6C155ACF"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r w:rsidRPr="008F6317">
              <w:rPr>
                <w:rFonts w:eastAsia="Courier New" w:cs="Times New Roman"/>
                <w:bCs/>
                <w:spacing w:val="6"/>
                <w:sz w:val="28"/>
                <w:szCs w:val="28"/>
                <w:lang w:val="fr-FR" w:eastAsia="vi-VN"/>
              </w:rPr>
              <w:t>4</w:t>
            </w:r>
          </w:p>
          <w:p w14:paraId="0A49B515"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48B4A019"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r w:rsidRPr="008F6317">
              <w:rPr>
                <w:rFonts w:eastAsia="Courier New" w:cs="Times New Roman"/>
                <w:bCs/>
                <w:spacing w:val="6"/>
                <w:sz w:val="28"/>
                <w:szCs w:val="28"/>
                <w:lang w:val="fr-FR" w:eastAsia="vi-VN"/>
              </w:rPr>
              <w:lastRenderedPageBreak/>
              <w:t>4</w:t>
            </w:r>
          </w:p>
          <w:p w14:paraId="546EC522"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388D9254"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r w:rsidRPr="008F6317">
              <w:rPr>
                <w:rFonts w:eastAsia="Courier New" w:cs="Times New Roman"/>
                <w:bCs/>
                <w:spacing w:val="6"/>
                <w:sz w:val="28"/>
                <w:szCs w:val="28"/>
                <w:lang w:val="fr-FR" w:eastAsia="vi-VN"/>
              </w:rPr>
              <w:t>4</w:t>
            </w:r>
          </w:p>
          <w:p w14:paraId="2A33665A"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10EA4943"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r w:rsidRPr="008F6317">
              <w:rPr>
                <w:rFonts w:eastAsia="Courier New" w:cs="Times New Roman"/>
                <w:bCs/>
                <w:spacing w:val="6"/>
                <w:sz w:val="28"/>
                <w:szCs w:val="28"/>
                <w:lang w:val="fr-FR" w:eastAsia="vi-VN"/>
              </w:rPr>
              <w:t>6</w:t>
            </w:r>
          </w:p>
        </w:tc>
        <w:tc>
          <w:tcPr>
            <w:tcW w:w="931" w:type="dxa"/>
            <w:vAlign w:val="center"/>
          </w:tcPr>
          <w:p w14:paraId="07095C85"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r w:rsidRPr="008F6317">
              <w:rPr>
                <w:rFonts w:eastAsia="Courier New" w:cs="Times New Roman"/>
                <w:b/>
                <w:bCs/>
                <w:spacing w:val="6"/>
                <w:sz w:val="28"/>
                <w:szCs w:val="28"/>
                <w:lang w:val="fr-FR" w:eastAsia="vi-VN"/>
              </w:rPr>
              <w:lastRenderedPageBreak/>
              <w:t>2</w:t>
            </w:r>
          </w:p>
          <w:p w14:paraId="0D2F113E"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61B53078"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7F11473A"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54E681E4"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2A11F18E"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0D6C9361"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195EABF5"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5FF7A6ED"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3ACBB288"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338CDC7B"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3DF322B1"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3386A922"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5013461B"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0E7561F6"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483BE046"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3C17C954"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77936491"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6C8612B2"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6E8838F6"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7AFE30C5"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04A1FC11"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554FCD73"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r w:rsidRPr="008F6317">
              <w:rPr>
                <w:rFonts w:eastAsia="Courier New" w:cs="Times New Roman"/>
                <w:bCs/>
                <w:spacing w:val="6"/>
                <w:sz w:val="28"/>
                <w:szCs w:val="28"/>
                <w:lang w:val="fr-FR" w:eastAsia="vi-VN"/>
              </w:rPr>
              <w:t>2</w:t>
            </w:r>
          </w:p>
        </w:tc>
      </w:tr>
      <w:tr w:rsidR="009D2C12" w:rsidRPr="008F6317" w14:paraId="2901DC12" w14:textId="77777777" w:rsidTr="004F54C3">
        <w:tc>
          <w:tcPr>
            <w:tcW w:w="581" w:type="dxa"/>
            <w:tcMar>
              <w:left w:w="28" w:type="dxa"/>
              <w:right w:w="28" w:type="dxa"/>
            </w:tcMar>
          </w:tcPr>
          <w:p w14:paraId="4608AB5F"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3</w:t>
            </w:r>
          </w:p>
        </w:tc>
        <w:tc>
          <w:tcPr>
            <w:tcW w:w="3971" w:type="dxa"/>
          </w:tcPr>
          <w:p w14:paraId="55A332CD"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Bài 3: Màn hình cảm ứng</w:t>
            </w:r>
          </w:p>
          <w:p w14:paraId="70E0D3C3"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1. Tổng quan về màn hình cảm ứng</w:t>
            </w:r>
          </w:p>
          <w:p w14:paraId="7C28D241"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 Giới thiệu màn hình TP177B</w:t>
            </w:r>
          </w:p>
          <w:p w14:paraId="4516EF8A"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2.1. Thông số kỹ thuật cơ bản</w:t>
            </w:r>
          </w:p>
          <w:p w14:paraId="1BF05894"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2.2. Đặc tính kỹ thuật</w:t>
            </w:r>
          </w:p>
          <w:p w14:paraId="6E82D844"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2.3. Cấu tạo của màn hình</w:t>
            </w:r>
          </w:p>
          <w:p w14:paraId="2CAF92E1"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3. Truyền thông giữa PLC S7 300 và màn hình TP177B</w:t>
            </w:r>
          </w:p>
          <w:p w14:paraId="66A2840C"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3.1. Giới thiệu và cài đặt phần mềm WinCC flexible</w:t>
            </w:r>
          </w:p>
          <w:p w14:paraId="03B0B70D"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3.2. Thiết kế giao diện trên phần mềm WinCCflexible</w:t>
            </w:r>
          </w:p>
          <w:p w14:paraId="2D6B1669"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3.3. Lập trình trên phần mềm Simatic Manager cho PLC S7 300</w:t>
            </w:r>
          </w:p>
          <w:p w14:paraId="004785D4"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3.4. Truyền thông giữa PLC và màn hình cảm ứng</w:t>
            </w:r>
          </w:p>
          <w:p w14:paraId="52E5B4A9"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3.5. Bài tập tổng hợp</w:t>
            </w:r>
          </w:p>
          <w:p w14:paraId="51509C66"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Kiểm tra</w:t>
            </w:r>
          </w:p>
        </w:tc>
        <w:tc>
          <w:tcPr>
            <w:tcW w:w="863" w:type="dxa"/>
            <w:vAlign w:val="center"/>
          </w:tcPr>
          <w:p w14:paraId="1C8CD796"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r w:rsidRPr="008F6317">
              <w:rPr>
                <w:rFonts w:eastAsia="Courier New" w:cs="Times New Roman"/>
                <w:b/>
                <w:bCs/>
                <w:spacing w:val="6"/>
                <w:sz w:val="28"/>
                <w:szCs w:val="28"/>
                <w:lang w:val="fr-FR" w:eastAsia="vi-VN"/>
              </w:rPr>
              <w:t>42</w:t>
            </w:r>
          </w:p>
          <w:p w14:paraId="623769DC"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02E50AFF"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27E38598"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5E88F176"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46A41329"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1F7FD6D3"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066128B5"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5863693D"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78C93FEB"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5BA616C0"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0DC3B1AC"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2783D8DF"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08239E22"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59763DE4"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28312EDE"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01DFC8BA"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01244564"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6786BB2F"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36C7F135" w14:textId="77777777" w:rsidR="009D2C12" w:rsidRPr="008F6317" w:rsidRDefault="009D2C12" w:rsidP="00D461FE">
            <w:pPr>
              <w:widowControl w:val="0"/>
              <w:spacing w:after="0" w:line="312" w:lineRule="auto"/>
              <w:rPr>
                <w:rFonts w:eastAsia="Courier New" w:cs="Times New Roman"/>
                <w:b/>
                <w:bCs/>
                <w:spacing w:val="6"/>
                <w:sz w:val="28"/>
                <w:szCs w:val="28"/>
                <w:lang w:val="fr-FR" w:eastAsia="vi-VN"/>
              </w:rPr>
            </w:pPr>
          </w:p>
        </w:tc>
        <w:tc>
          <w:tcPr>
            <w:tcW w:w="1015" w:type="dxa"/>
            <w:vAlign w:val="center"/>
          </w:tcPr>
          <w:p w14:paraId="2F7D3DA5"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r w:rsidRPr="008F6317">
              <w:rPr>
                <w:rFonts w:eastAsia="Courier New" w:cs="Times New Roman"/>
                <w:b/>
                <w:bCs/>
                <w:spacing w:val="6"/>
                <w:sz w:val="28"/>
                <w:szCs w:val="28"/>
                <w:lang w:val="fr-FR" w:eastAsia="vi-VN"/>
              </w:rPr>
              <w:t>10</w:t>
            </w:r>
          </w:p>
          <w:p w14:paraId="72B2B00A"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r w:rsidRPr="008F6317">
              <w:rPr>
                <w:rFonts w:eastAsia="Courier New" w:cs="Times New Roman"/>
                <w:bCs/>
                <w:spacing w:val="6"/>
                <w:sz w:val="28"/>
                <w:szCs w:val="28"/>
                <w:lang w:val="fr-FR" w:eastAsia="vi-VN"/>
              </w:rPr>
              <w:t>2</w:t>
            </w:r>
          </w:p>
          <w:p w14:paraId="4C186C50"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60001C7E"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7F51E908"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r w:rsidRPr="008F6317">
              <w:rPr>
                <w:rFonts w:eastAsia="Courier New" w:cs="Times New Roman"/>
                <w:bCs/>
                <w:spacing w:val="6"/>
                <w:sz w:val="28"/>
                <w:szCs w:val="28"/>
                <w:lang w:val="fr-FR" w:eastAsia="vi-VN"/>
              </w:rPr>
              <w:t>2</w:t>
            </w:r>
          </w:p>
          <w:p w14:paraId="0465E141"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r w:rsidRPr="008F6317">
              <w:rPr>
                <w:rFonts w:eastAsia="Courier New" w:cs="Times New Roman"/>
                <w:bCs/>
                <w:spacing w:val="6"/>
                <w:sz w:val="28"/>
                <w:szCs w:val="28"/>
                <w:lang w:val="fr-FR" w:eastAsia="vi-VN"/>
              </w:rPr>
              <w:t>1</w:t>
            </w:r>
          </w:p>
          <w:p w14:paraId="537F2C24"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r w:rsidRPr="008F6317">
              <w:rPr>
                <w:rFonts w:eastAsia="Courier New" w:cs="Times New Roman"/>
                <w:bCs/>
                <w:spacing w:val="6"/>
                <w:sz w:val="28"/>
                <w:szCs w:val="28"/>
                <w:lang w:val="fr-FR" w:eastAsia="vi-VN"/>
              </w:rPr>
              <w:t>5</w:t>
            </w:r>
          </w:p>
          <w:p w14:paraId="50CD3D64"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6CB8F6C6"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0EDFF4C8"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40BE5108"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60377878"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4B158842"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14191EB3"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22BB80E3"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0E4C3F5D"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1E277D6C"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6C035945"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57849F61"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15E33B0F" w14:textId="77777777" w:rsidR="009D2C12" w:rsidRPr="008F6317" w:rsidRDefault="009D2C12" w:rsidP="00D461FE">
            <w:pPr>
              <w:widowControl w:val="0"/>
              <w:spacing w:after="0" w:line="312" w:lineRule="auto"/>
              <w:rPr>
                <w:rFonts w:eastAsia="Courier New" w:cs="Times New Roman"/>
                <w:bCs/>
                <w:spacing w:val="6"/>
                <w:sz w:val="28"/>
                <w:szCs w:val="28"/>
                <w:lang w:val="fr-FR" w:eastAsia="vi-VN"/>
              </w:rPr>
            </w:pPr>
          </w:p>
        </w:tc>
        <w:tc>
          <w:tcPr>
            <w:tcW w:w="1536" w:type="dxa"/>
            <w:vAlign w:val="center"/>
          </w:tcPr>
          <w:p w14:paraId="495D7ABA"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r w:rsidRPr="008F6317">
              <w:rPr>
                <w:rFonts w:eastAsia="Courier New" w:cs="Times New Roman"/>
                <w:b/>
                <w:bCs/>
                <w:spacing w:val="6"/>
                <w:sz w:val="28"/>
                <w:szCs w:val="28"/>
                <w:lang w:val="fr-FR" w:eastAsia="vi-VN"/>
              </w:rPr>
              <w:t>30</w:t>
            </w:r>
          </w:p>
          <w:p w14:paraId="223A07F7"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275052C4"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4F840058"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160E1354"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35082B73"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15779B85"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2895EE65"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p w14:paraId="1AE7718F"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3BFC3EC3"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r w:rsidRPr="008F6317">
              <w:rPr>
                <w:rFonts w:eastAsia="Courier New" w:cs="Times New Roman"/>
                <w:bCs/>
                <w:spacing w:val="6"/>
                <w:sz w:val="28"/>
                <w:szCs w:val="28"/>
                <w:lang w:val="fr-FR" w:eastAsia="vi-VN"/>
              </w:rPr>
              <w:t>2</w:t>
            </w:r>
          </w:p>
          <w:p w14:paraId="57008113"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4964A59F"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r w:rsidRPr="008F6317">
              <w:rPr>
                <w:rFonts w:eastAsia="Courier New" w:cs="Times New Roman"/>
                <w:bCs/>
                <w:spacing w:val="6"/>
                <w:sz w:val="28"/>
                <w:szCs w:val="28"/>
                <w:lang w:val="fr-FR" w:eastAsia="vi-VN"/>
              </w:rPr>
              <w:t>6</w:t>
            </w:r>
          </w:p>
          <w:p w14:paraId="353297EF"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70FB7720"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r w:rsidRPr="008F6317">
              <w:rPr>
                <w:rFonts w:eastAsia="Courier New" w:cs="Times New Roman"/>
                <w:bCs/>
                <w:spacing w:val="6"/>
                <w:sz w:val="28"/>
                <w:szCs w:val="28"/>
                <w:lang w:val="fr-FR" w:eastAsia="vi-VN"/>
              </w:rPr>
              <w:t>8</w:t>
            </w:r>
          </w:p>
          <w:p w14:paraId="7A15F584"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3778C290"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2ECCE0A9"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r w:rsidRPr="008F6317">
              <w:rPr>
                <w:rFonts w:eastAsia="Courier New" w:cs="Times New Roman"/>
                <w:bCs/>
                <w:spacing w:val="6"/>
                <w:sz w:val="28"/>
                <w:szCs w:val="28"/>
                <w:lang w:val="fr-FR" w:eastAsia="vi-VN"/>
              </w:rPr>
              <w:t>8</w:t>
            </w:r>
          </w:p>
          <w:p w14:paraId="04D37EC7"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40B3416E"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r w:rsidRPr="008F6317">
              <w:rPr>
                <w:rFonts w:eastAsia="Courier New" w:cs="Times New Roman"/>
                <w:bCs/>
                <w:spacing w:val="6"/>
                <w:sz w:val="28"/>
                <w:szCs w:val="28"/>
                <w:lang w:val="fr-FR" w:eastAsia="vi-VN"/>
              </w:rPr>
              <w:t>6</w:t>
            </w:r>
          </w:p>
          <w:p w14:paraId="37E1E816" w14:textId="77777777" w:rsidR="009D2C12" w:rsidRPr="008F6317" w:rsidRDefault="009D2C12" w:rsidP="00D461FE">
            <w:pPr>
              <w:widowControl w:val="0"/>
              <w:spacing w:after="0" w:line="312" w:lineRule="auto"/>
              <w:rPr>
                <w:rFonts w:eastAsia="Courier New" w:cs="Times New Roman"/>
                <w:bCs/>
                <w:spacing w:val="6"/>
                <w:sz w:val="28"/>
                <w:szCs w:val="28"/>
                <w:lang w:val="fr-FR" w:eastAsia="vi-VN"/>
              </w:rPr>
            </w:pPr>
          </w:p>
        </w:tc>
        <w:tc>
          <w:tcPr>
            <w:tcW w:w="931" w:type="dxa"/>
            <w:vAlign w:val="center"/>
          </w:tcPr>
          <w:p w14:paraId="709166A3"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r w:rsidRPr="008F6317">
              <w:rPr>
                <w:rFonts w:eastAsia="Courier New" w:cs="Times New Roman"/>
                <w:b/>
                <w:bCs/>
                <w:spacing w:val="6"/>
                <w:sz w:val="28"/>
                <w:szCs w:val="28"/>
                <w:lang w:val="fr-FR" w:eastAsia="vi-VN"/>
              </w:rPr>
              <w:t>2</w:t>
            </w:r>
          </w:p>
          <w:p w14:paraId="151B6278"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569D54C2"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6CC97509"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079BBCF4"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7CAC98A8"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046951D5"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577501F7"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3ED9334D"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2D91F142"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52E1341D"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24990CC9"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1E8C431A"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05F70C3F"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719D9185"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44E483D7"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0DA2B7EF"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367703B9"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0ED69705"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p>
          <w:p w14:paraId="596C40E1" w14:textId="77777777" w:rsidR="009D2C12" w:rsidRPr="008F6317" w:rsidRDefault="009D2C12" w:rsidP="00D461FE">
            <w:pPr>
              <w:widowControl w:val="0"/>
              <w:spacing w:after="0" w:line="312" w:lineRule="auto"/>
              <w:jc w:val="center"/>
              <w:rPr>
                <w:rFonts w:eastAsia="Courier New" w:cs="Times New Roman"/>
                <w:bCs/>
                <w:spacing w:val="6"/>
                <w:sz w:val="28"/>
                <w:szCs w:val="28"/>
                <w:lang w:val="fr-FR" w:eastAsia="vi-VN"/>
              </w:rPr>
            </w:pPr>
            <w:r w:rsidRPr="008F6317">
              <w:rPr>
                <w:rFonts w:eastAsia="Courier New" w:cs="Times New Roman"/>
                <w:bCs/>
                <w:spacing w:val="6"/>
                <w:sz w:val="28"/>
                <w:szCs w:val="28"/>
                <w:lang w:val="fr-FR" w:eastAsia="vi-VN"/>
              </w:rPr>
              <w:t>2</w:t>
            </w:r>
          </w:p>
        </w:tc>
      </w:tr>
      <w:tr w:rsidR="009D2C12" w:rsidRPr="008F6317" w14:paraId="51559BC8" w14:textId="77777777" w:rsidTr="004F54C3">
        <w:tc>
          <w:tcPr>
            <w:tcW w:w="581" w:type="dxa"/>
            <w:tcMar>
              <w:left w:w="28" w:type="dxa"/>
              <w:right w:w="28" w:type="dxa"/>
            </w:tcMar>
          </w:tcPr>
          <w:p w14:paraId="47645A55"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4</w:t>
            </w:r>
          </w:p>
        </w:tc>
        <w:tc>
          <w:tcPr>
            <w:tcW w:w="3971" w:type="dxa"/>
          </w:tcPr>
          <w:p w14:paraId="6FEA46C4"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xml:space="preserve">Kiểm tra kết thúc </w:t>
            </w:r>
          </w:p>
        </w:tc>
        <w:tc>
          <w:tcPr>
            <w:tcW w:w="863" w:type="dxa"/>
            <w:vAlign w:val="center"/>
          </w:tcPr>
          <w:p w14:paraId="09A9CFE2" w14:textId="77777777" w:rsidR="009D2C12" w:rsidRPr="008F6317" w:rsidRDefault="009D2C12" w:rsidP="00D461FE">
            <w:pPr>
              <w:widowControl w:val="0"/>
              <w:spacing w:after="0" w:line="312" w:lineRule="auto"/>
              <w:jc w:val="center"/>
              <w:rPr>
                <w:rFonts w:eastAsia="Courier New" w:cs="Times New Roman"/>
                <w:b/>
                <w:bCs/>
                <w:spacing w:val="6"/>
                <w:sz w:val="28"/>
                <w:szCs w:val="28"/>
                <w:lang w:eastAsia="vi-VN"/>
              </w:rPr>
            </w:pPr>
            <w:r w:rsidRPr="008F6317">
              <w:rPr>
                <w:rFonts w:eastAsia="Courier New" w:cs="Times New Roman"/>
                <w:b/>
                <w:bCs/>
                <w:spacing w:val="6"/>
                <w:sz w:val="28"/>
                <w:szCs w:val="28"/>
                <w:lang w:eastAsia="vi-VN"/>
              </w:rPr>
              <w:t>2</w:t>
            </w:r>
          </w:p>
        </w:tc>
        <w:tc>
          <w:tcPr>
            <w:tcW w:w="1015" w:type="dxa"/>
            <w:vAlign w:val="center"/>
          </w:tcPr>
          <w:p w14:paraId="5298BC2F"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tc>
        <w:tc>
          <w:tcPr>
            <w:tcW w:w="1536" w:type="dxa"/>
            <w:vAlign w:val="center"/>
          </w:tcPr>
          <w:p w14:paraId="487841EC"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p>
        </w:tc>
        <w:tc>
          <w:tcPr>
            <w:tcW w:w="931" w:type="dxa"/>
            <w:vAlign w:val="center"/>
          </w:tcPr>
          <w:p w14:paraId="4885D553"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r w:rsidRPr="008F6317">
              <w:rPr>
                <w:rFonts w:eastAsia="Courier New" w:cs="Times New Roman"/>
                <w:b/>
                <w:bCs/>
                <w:spacing w:val="6"/>
                <w:sz w:val="28"/>
                <w:szCs w:val="28"/>
                <w:lang w:val="fr-FR" w:eastAsia="vi-VN"/>
              </w:rPr>
              <w:t>2</w:t>
            </w:r>
          </w:p>
        </w:tc>
      </w:tr>
      <w:tr w:rsidR="009D2C12" w:rsidRPr="008F6317" w14:paraId="1D5056BA" w14:textId="77777777" w:rsidTr="004F54C3">
        <w:tc>
          <w:tcPr>
            <w:tcW w:w="581" w:type="dxa"/>
            <w:tcMar>
              <w:left w:w="28" w:type="dxa"/>
              <w:right w:w="28" w:type="dxa"/>
            </w:tcMar>
          </w:tcPr>
          <w:p w14:paraId="5C461E32"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p>
        </w:tc>
        <w:tc>
          <w:tcPr>
            <w:tcW w:w="3971" w:type="dxa"/>
          </w:tcPr>
          <w:p w14:paraId="09015C81"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
                <w:spacing w:val="6"/>
                <w:sz w:val="28"/>
                <w:szCs w:val="28"/>
                <w:lang w:val="pt-BR" w:eastAsia="vi-VN"/>
              </w:rPr>
              <w:t>Cộng</w:t>
            </w:r>
          </w:p>
        </w:tc>
        <w:tc>
          <w:tcPr>
            <w:tcW w:w="863" w:type="dxa"/>
            <w:vAlign w:val="center"/>
          </w:tcPr>
          <w:p w14:paraId="14466967" w14:textId="77777777" w:rsidR="009D2C12" w:rsidRPr="008F6317" w:rsidRDefault="009D2C12" w:rsidP="00D461FE">
            <w:pPr>
              <w:widowControl w:val="0"/>
              <w:spacing w:after="0" w:line="312" w:lineRule="auto"/>
              <w:jc w:val="center"/>
              <w:rPr>
                <w:rFonts w:eastAsia="Courier New" w:cs="Times New Roman"/>
                <w:b/>
                <w:bCs/>
                <w:spacing w:val="6"/>
                <w:sz w:val="28"/>
                <w:szCs w:val="28"/>
                <w:lang w:val="vi-VN" w:eastAsia="vi-VN"/>
              </w:rPr>
            </w:pPr>
            <w:r w:rsidRPr="008F6317">
              <w:rPr>
                <w:rFonts w:eastAsia="Courier New" w:cs="Times New Roman"/>
                <w:b/>
                <w:bCs/>
                <w:spacing w:val="6"/>
                <w:sz w:val="28"/>
                <w:szCs w:val="28"/>
                <w:lang w:val="fr-FR" w:eastAsia="vi-VN"/>
              </w:rPr>
              <w:t>120</w:t>
            </w:r>
          </w:p>
        </w:tc>
        <w:tc>
          <w:tcPr>
            <w:tcW w:w="1015" w:type="dxa"/>
            <w:vAlign w:val="center"/>
          </w:tcPr>
          <w:p w14:paraId="6C465228"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r w:rsidRPr="008F6317">
              <w:rPr>
                <w:rFonts w:eastAsia="Courier New" w:cs="Times New Roman"/>
                <w:b/>
                <w:bCs/>
                <w:spacing w:val="6"/>
                <w:sz w:val="28"/>
                <w:szCs w:val="28"/>
                <w:lang w:val="fr-FR" w:eastAsia="vi-VN"/>
              </w:rPr>
              <w:t>30</w:t>
            </w:r>
          </w:p>
        </w:tc>
        <w:tc>
          <w:tcPr>
            <w:tcW w:w="1536" w:type="dxa"/>
            <w:vAlign w:val="center"/>
          </w:tcPr>
          <w:p w14:paraId="60CABC25"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r w:rsidRPr="008F6317">
              <w:rPr>
                <w:rFonts w:eastAsia="Courier New" w:cs="Times New Roman"/>
                <w:b/>
                <w:bCs/>
                <w:spacing w:val="6"/>
                <w:sz w:val="28"/>
                <w:szCs w:val="28"/>
                <w:lang w:val="fr-FR" w:eastAsia="vi-VN"/>
              </w:rPr>
              <w:t>82</w:t>
            </w:r>
          </w:p>
        </w:tc>
        <w:tc>
          <w:tcPr>
            <w:tcW w:w="931" w:type="dxa"/>
            <w:vAlign w:val="center"/>
          </w:tcPr>
          <w:p w14:paraId="5CA0BBC5" w14:textId="77777777" w:rsidR="009D2C12" w:rsidRPr="008F6317" w:rsidRDefault="009D2C12" w:rsidP="00D461FE">
            <w:pPr>
              <w:widowControl w:val="0"/>
              <w:spacing w:after="0" w:line="312" w:lineRule="auto"/>
              <w:jc w:val="center"/>
              <w:rPr>
                <w:rFonts w:eastAsia="Courier New" w:cs="Times New Roman"/>
                <w:b/>
                <w:bCs/>
                <w:spacing w:val="6"/>
                <w:sz w:val="28"/>
                <w:szCs w:val="28"/>
                <w:lang w:val="fr-FR" w:eastAsia="vi-VN"/>
              </w:rPr>
            </w:pPr>
            <w:r w:rsidRPr="008F6317">
              <w:rPr>
                <w:rFonts w:eastAsia="Courier New" w:cs="Times New Roman"/>
                <w:b/>
                <w:bCs/>
                <w:spacing w:val="6"/>
                <w:sz w:val="28"/>
                <w:szCs w:val="28"/>
                <w:lang w:val="fr-FR" w:eastAsia="vi-VN"/>
              </w:rPr>
              <w:t>8</w:t>
            </w:r>
          </w:p>
        </w:tc>
      </w:tr>
    </w:tbl>
    <w:p w14:paraId="2E1BCF19" w14:textId="77777777" w:rsidR="009D2C12" w:rsidRPr="008F6317" w:rsidRDefault="009D2C12" w:rsidP="00D461FE">
      <w:pPr>
        <w:spacing w:after="0" w:line="312" w:lineRule="auto"/>
        <w:rPr>
          <w:rFonts w:eastAsia="Courier New" w:cs="Times New Roman"/>
          <w:b/>
          <w:sz w:val="28"/>
          <w:szCs w:val="28"/>
          <w:lang w:eastAsia="vi-VN"/>
        </w:rPr>
      </w:pPr>
      <w:r w:rsidRPr="008F6317">
        <w:rPr>
          <w:rFonts w:eastAsia="Courier New" w:cs="Times New Roman"/>
          <w:sz w:val="28"/>
          <w:szCs w:val="28"/>
          <w:lang w:val="vi-VN" w:eastAsia="vi-VN"/>
        </w:rPr>
        <w:t xml:space="preserve">2. Nội dung chi tiết: </w:t>
      </w:r>
    </w:p>
    <w:tbl>
      <w:tblPr>
        <w:tblW w:w="9466" w:type="dxa"/>
        <w:tblLayout w:type="fixed"/>
        <w:tblCellMar>
          <w:left w:w="0" w:type="dxa"/>
          <w:right w:w="0" w:type="dxa"/>
        </w:tblCellMar>
        <w:tblLook w:val="04A0" w:firstRow="1" w:lastRow="0" w:firstColumn="1" w:lastColumn="0" w:noHBand="0" w:noVBand="1"/>
      </w:tblPr>
      <w:tblGrid>
        <w:gridCol w:w="7141"/>
        <w:gridCol w:w="2325"/>
      </w:tblGrid>
      <w:tr w:rsidR="009D2C12" w:rsidRPr="008F6317" w14:paraId="7F2D8BA2" w14:textId="77777777" w:rsidTr="004F54C3">
        <w:tc>
          <w:tcPr>
            <w:tcW w:w="7141" w:type="dxa"/>
          </w:tcPr>
          <w:p w14:paraId="7BE4CE64" w14:textId="77777777" w:rsidR="009D2C12" w:rsidRPr="008F6317" w:rsidRDefault="009D2C12" w:rsidP="00D461FE">
            <w:pPr>
              <w:spacing w:after="0" w:line="312" w:lineRule="auto"/>
              <w:rPr>
                <w:rFonts w:eastAsia="Courier New" w:cs="Times New Roman"/>
                <w:spacing w:val="6"/>
                <w:sz w:val="28"/>
                <w:szCs w:val="28"/>
                <w:lang w:val="pt-BR" w:eastAsia="vi-VN"/>
              </w:rPr>
            </w:pPr>
            <w:r w:rsidRPr="008F6317">
              <w:rPr>
                <w:rFonts w:eastAsia="Courier New" w:cs="Times New Roman"/>
                <w:sz w:val="28"/>
                <w:szCs w:val="28"/>
                <w:lang w:val="vi-VN" w:eastAsia="vi-VN"/>
              </w:rPr>
              <w:t xml:space="preserve">Bài 1:  </w:t>
            </w:r>
            <w:r w:rsidRPr="008F6317">
              <w:rPr>
                <w:rFonts w:eastAsia="Courier New" w:cs="Times New Roman"/>
                <w:b/>
                <w:bCs/>
                <w:spacing w:val="6"/>
                <w:sz w:val="28"/>
                <w:szCs w:val="28"/>
                <w:lang w:val="pt-BR" w:eastAsia="vi-VN"/>
              </w:rPr>
              <w:t>Tổng quan về mạng truyền thông công nghiệp</w:t>
            </w:r>
          </w:p>
        </w:tc>
        <w:tc>
          <w:tcPr>
            <w:tcW w:w="2325" w:type="dxa"/>
          </w:tcPr>
          <w:p w14:paraId="13CECA24" w14:textId="77777777" w:rsidR="009D2C12" w:rsidRPr="008F6317" w:rsidRDefault="009D2C12" w:rsidP="00D461FE">
            <w:pPr>
              <w:spacing w:after="0" w:line="312" w:lineRule="auto"/>
              <w:jc w:val="right"/>
              <w:rPr>
                <w:rFonts w:eastAsia="Courier New" w:cs="Times New Roman"/>
                <w:i/>
                <w:sz w:val="28"/>
                <w:szCs w:val="28"/>
                <w:lang w:eastAsia="vi-VN"/>
              </w:rPr>
            </w:pPr>
            <w:r w:rsidRPr="008F6317">
              <w:rPr>
                <w:rFonts w:eastAsia="Courier New" w:cs="Times New Roman"/>
                <w:sz w:val="28"/>
                <w:szCs w:val="28"/>
                <w:lang w:val="vi-VN" w:eastAsia="vi-VN"/>
              </w:rPr>
              <w:t xml:space="preserve">Thời gian: </w:t>
            </w:r>
            <w:r w:rsidRPr="008F6317">
              <w:rPr>
                <w:rFonts w:eastAsia="Courier New" w:cs="Times New Roman"/>
                <w:sz w:val="28"/>
                <w:szCs w:val="28"/>
                <w:lang w:eastAsia="vi-VN"/>
              </w:rPr>
              <w:t xml:space="preserve">38 </w:t>
            </w:r>
            <w:r w:rsidRPr="008F6317">
              <w:rPr>
                <w:rFonts w:eastAsia="Courier New" w:cs="Times New Roman"/>
                <w:sz w:val="28"/>
                <w:szCs w:val="28"/>
                <w:lang w:val="vi-VN" w:eastAsia="vi-VN"/>
              </w:rPr>
              <w:t>giờ</w:t>
            </w:r>
            <w:r w:rsidRPr="008F6317">
              <w:rPr>
                <w:rFonts w:eastAsia="Courier New" w:cs="Times New Roman"/>
                <w:sz w:val="28"/>
                <w:szCs w:val="28"/>
                <w:lang w:eastAsia="vi-VN"/>
              </w:rPr>
              <w:t xml:space="preserve"> </w:t>
            </w:r>
          </w:p>
        </w:tc>
      </w:tr>
    </w:tbl>
    <w:p w14:paraId="1152CDC6" w14:textId="77777777" w:rsidR="009D2C12" w:rsidRPr="008F6317" w:rsidRDefault="009D2C12" w:rsidP="00D461FE">
      <w:pPr>
        <w:spacing w:after="0" w:line="312" w:lineRule="auto"/>
        <w:rPr>
          <w:rFonts w:eastAsia="Courier New" w:cs="Times New Roman"/>
          <w:sz w:val="28"/>
          <w:szCs w:val="28"/>
          <w:lang w:val="vi-VN" w:eastAsia="vi-VN"/>
        </w:rPr>
      </w:pPr>
      <w:r w:rsidRPr="008F6317">
        <w:rPr>
          <w:rFonts w:eastAsia="Courier New" w:cs="Times New Roman"/>
          <w:i/>
          <w:sz w:val="28"/>
          <w:szCs w:val="28"/>
          <w:lang w:val="vi-VN" w:eastAsia="vi-VN"/>
        </w:rPr>
        <w:t xml:space="preserve"> </w:t>
      </w:r>
      <w:r w:rsidRPr="008F6317">
        <w:rPr>
          <w:rFonts w:eastAsia="Courier New" w:cs="Times New Roman"/>
          <w:sz w:val="28"/>
          <w:szCs w:val="28"/>
          <w:lang w:val="vi-VN" w:eastAsia="vi-VN"/>
        </w:rPr>
        <w:t xml:space="preserve">1. </w:t>
      </w:r>
      <w:r w:rsidRPr="008F6317">
        <w:rPr>
          <w:rFonts w:eastAsia="Courier New" w:cs="Times New Roman"/>
          <w:spacing w:val="6"/>
          <w:sz w:val="28"/>
          <w:szCs w:val="28"/>
          <w:lang w:val="pt-BR" w:eastAsia="vi-VN"/>
        </w:rPr>
        <w:t>Mục tiêu của bài:</w:t>
      </w:r>
      <w:r w:rsidRPr="008F6317">
        <w:rPr>
          <w:rFonts w:eastAsia="Courier New" w:cs="Times New Roman"/>
          <w:sz w:val="28"/>
          <w:szCs w:val="28"/>
          <w:lang w:val="vi-VN" w:eastAsia="vi-VN"/>
        </w:rPr>
        <w:t xml:space="preserve"> </w:t>
      </w:r>
    </w:p>
    <w:p w14:paraId="30ACEB97" w14:textId="77777777" w:rsidR="009D2C12" w:rsidRPr="008F6317" w:rsidRDefault="009D2C12" w:rsidP="00D461FE">
      <w:pPr>
        <w:widowControl w:val="0"/>
        <w:tabs>
          <w:tab w:val="left" w:pos="-720"/>
          <w:tab w:val="left" w:pos="360"/>
          <w:tab w:val="left" w:pos="840"/>
          <w:tab w:val="left" w:pos="6300"/>
        </w:tabs>
        <w:spacing w:after="0" w:line="312" w:lineRule="auto"/>
        <w:jc w:val="both"/>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 Giải thích đúng khái niệm mạng truyền thông công nghiệp.</w:t>
      </w:r>
    </w:p>
    <w:p w14:paraId="74D6BE58" w14:textId="77777777" w:rsidR="009D2C12" w:rsidRPr="008F6317" w:rsidRDefault="009D2C12" w:rsidP="00D461FE">
      <w:pPr>
        <w:widowControl w:val="0"/>
        <w:tabs>
          <w:tab w:val="left" w:pos="-720"/>
          <w:tab w:val="left" w:pos="360"/>
          <w:tab w:val="left" w:pos="840"/>
          <w:tab w:val="left" w:pos="6300"/>
        </w:tabs>
        <w:spacing w:after="0" w:line="312" w:lineRule="auto"/>
        <w:jc w:val="both"/>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 Trình bày chính xác các cơ sở kỹ thuật của truyền thông công nghiệp.</w:t>
      </w:r>
    </w:p>
    <w:p w14:paraId="6D51228A" w14:textId="77777777" w:rsidR="009D2C12" w:rsidRPr="008F6317" w:rsidRDefault="009D2C12" w:rsidP="00D461FE">
      <w:pPr>
        <w:widowControl w:val="0"/>
        <w:tabs>
          <w:tab w:val="left" w:pos="-720"/>
          <w:tab w:val="left" w:pos="360"/>
          <w:tab w:val="left" w:pos="840"/>
          <w:tab w:val="left" w:pos="6300"/>
        </w:tabs>
        <w:spacing w:after="0" w:line="312" w:lineRule="auto"/>
        <w:jc w:val="both"/>
        <w:rPr>
          <w:rFonts w:eastAsia="Courier New" w:cs="Times New Roman"/>
          <w:spacing w:val="6"/>
          <w:sz w:val="28"/>
          <w:szCs w:val="28"/>
          <w:lang w:eastAsia="vi-VN"/>
        </w:rPr>
      </w:pPr>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Lập</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trình</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được</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trên</w:t>
      </w:r>
      <w:proofErr w:type="spellEnd"/>
      <w:r w:rsidRPr="008F6317">
        <w:rPr>
          <w:rFonts w:eastAsia="Courier New" w:cs="Times New Roman"/>
          <w:spacing w:val="6"/>
          <w:sz w:val="28"/>
          <w:szCs w:val="28"/>
          <w:lang w:eastAsia="vi-VN"/>
        </w:rPr>
        <w:t xml:space="preserve"> PLC S7 300.</w:t>
      </w:r>
    </w:p>
    <w:p w14:paraId="5CA6E99D" w14:textId="77777777" w:rsidR="009D2C12" w:rsidRPr="008F6317" w:rsidRDefault="009D2C12" w:rsidP="00D461FE">
      <w:pPr>
        <w:widowControl w:val="0"/>
        <w:tabs>
          <w:tab w:val="left" w:pos="-720"/>
          <w:tab w:val="left" w:pos="360"/>
          <w:tab w:val="left" w:pos="840"/>
          <w:tab w:val="left" w:pos="6300"/>
        </w:tabs>
        <w:spacing w:after="0" w:line="312" w:lineRule="auto"/>
        <w:jc w:val="both"/>
        <w:rPr>
          <w:rFonts w:eastAsia="Courier New" w:cs="Times New Roman"/>
          <w:spacing w:val="6"/>
          <w:sz w:val="28"/>
          <w:szCs w:val="28"/>
          <w:lang w:val="vi-VN" w:eastAsia="vi-VN"/>
        </w:rPr>
      </w:pPr>
      <w:r w:rsidRPr="008F6317">
        <w:rPr>
          <w:rFonts w:eastAsia="Courier New" w:cs="Times New Roman"/>
          <w:spacing w:val="6"/>
          <w:sz w:val="28"/>
          <w:szCs w:val="28"/>
          <w:lang w:val="vi-VN" w:eastAsia="vi-VN"/>
        </w:rPr>
        <w:lastRenderedPageBreak/>
        <w:t>- Rèn luyện tính tư duy, an toàn và vệ sinh công nghiệp</w:t>
      </w:r>
    </w:p>
    <w:p w14:paraId="0A5D1204" w14:textId="77777777" w:rsidR="009D2C12" w:rsidRPr="008F6317" w:rsidRDefault="009D2C12" w:rsidP="00D461FE">
      <w:pPr>
        <w:widowControl w:val="0"/>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 Nội dung của bài:</w:t>
      </w:r>
    </w:p>
    <w:p w14:paraId="2F88DF19"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2.1. Khái niệm và mô hình truyền thông công nghiệp</w:t>
      </w:r>
    </w:p>
    <w:p w14:paraId="30E38C0A"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2.1.1.  Khái niệm</w:t>
      </w:r>
    </w:p>
    <w:p w14:paraId="248019D3"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2.1.2. Mô hình mạng truyền thông công nghiệp</w:t>
      </w:r>
    </w:p>
    <w:p w14:paraId="616B8459"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2.1.3. Ưu điểm của mạng truyền thông công nghiệp</w:t>
      </w:r>
    </w:p>
    <w:p w14:paraId="74C13C38"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2.2. Cơ sở kỹ thuật</w:t>
      </w:r>
    </w:p>
    <w:p w14:paraId="34303425"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2.2.1. Chế độ truyền tải</w:t>
      </w:r>
    </w:p>
    <w:p w14:paraId="384D3666"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2.2.2. Cấu trúc mạng</w:t>
      </w:r>
    </w:p>
    <w:p w14:paraId="052CC16C"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2.2.3. Kiến trúc giao thức</w:t>
      </w:r>
    </w:p>
    <w:p w14:paraId="210501F6"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2.2.4. Truy nhập bus</w:t>
      </w:r>
    </w:p>
    <w:p w14:paraId="5828F6E8"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2.2.5. Bảo toàn dữ liệu</w:t>
      </w:r>
    </w:p>
    <w:p w14:paraId="3695197E"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2.2.6. Mã hóa bit</w:t>
      </w:r>
    </w:p>
    <w:p w14:paraId="10FFD03E"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2.2.7. Các chuẩn truyền dẫn</w:t>
      </w:r>
    </w:p>
    <w:p w14:paraId="40E4895B"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2.3. Plc S7 300</w:t>
      </w:r>
    </w:p>
    <w:p w14:paraId="1A762FB1"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2.3.1. Giới thiệu PLC S7 300</w:t>
      </w:r>
    </w:p>
    <w:p w14:paraId="431065A7"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2.3.2. Tập lệnh PLC S7 300</w:t>
      </w:r>
    </w:p>
    <w:p w14:paraId="67189507"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2.3.3. Lệnh Timer và Counter</w:t>
      </w:r>
    </w:p>
    <w:p w14:paraId="351A13D2"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2.3.4. Lập trình trên PLC S7 300</w:t>
      </w:r>
    </w:p>
    <w:p w14:paraId="447736CE"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2.3.4.1. Cài đặt phần mềm Simatic Manager trên máy tính</w:t>
      </w:r>
    </w:p>
    <w:p w14:paraId="2C7E5CAC"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2.3.4.2. Khởi tạo chương trình mới và khai báo phần cứng cho PLC</w:t>
      </w:r>
    </w:p>
    <w:p w14:paraId="06B5F22D"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2.3.4.3. Lập trình với các lệnh cơ bản của PLC S7 300</w:t>
      </w:r>
    </w:p>
    <w:p w14:paraId="0D186AF6"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2.3.4.4. Lập trình với lệnh về Timer và Counter</w:t>
      </w:r>
    </w:p>
    <w:p w14:paraId="7CCC2532"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2.3.4.5. Bài tập tổng hợp</w:t>
      </w:r>
    </w:p>
    <w:p w14:paraId="3EBBFA75" w14:textId="77777777" w:rsidR="009D2C12" w:rsidRPr="008F6317" w:rsidRDefault="009D2C12" w:rsidP="00D461FE">
      <w:pPr>
        <w:widowControl w:val="0"/>
        <w:tabs>
          <w:tab w:val="left" w:pos="5760"/>
          <w:tab w:val="left" w:pos="6300"/>
          <w:tab w:val="center" w:pos="6521"/>
        </w:tabs>
        <w:spacing w:after="0" w:line="312" w:lineRule="auto"/>
        <w:jc w:val="both"/>
        <w:rPr>
          <w:rFonts w:eastAsia="Courier New" w:cs="Times New Roman"/>
          <w:i/>
          <w:spacing w:val="6"/>
          <w:sz w:val="28"/>
          <w:szCs w:val="28"/>
          <w:lang w:val="vi-VN" w:eastAsia="vi-VN"/>
        </w:rPr>
      </w:pPr>
    </w:p>
    <w:tbl>
      <w:tblPr>
        <w:tblW w:w="8525" w:type="dxa"/>
        <w:tblLayout w:type="fixed"/>
        <w:tblCellMar>
          <w:left w:w="0" w:type="dxa"/>
          <w:right w:w="0" w:type="dxa"/>
        </w:tblCellMar>
        <w:tblLook w:val="04A0" w:firstRow="1" w:lastRow="0" w:firstColumn="1" w:lastColumn="0" w:noHBand="0" w:noVBand="1"/>
      </w:tblPr>
      <w:tblGrid>
        <w:gridCol w:w="4241"/>
        <w:gridCol w:w="4284"/>
      </w:tblGrid>
      <w:tr w:rsidR="009D2C12" w:rsidRPr="008F6317" w14:paraId="6BB92055" w14:textId="77777777" w:rsidTr="004F54C3">
        <w:tc>
          <w:tcPr>
            <w:tcW w:w="4241" w:type="dxa"/>
          </w:tcPr>
          <w:p w14:paraId="4C8427C1" w14:textId="77777777" w:rsidR="009D2C12" w:rsidRPr="008F6317" w:rsidRDefault="009D2C12" w:rsidP="00D461FE">
            <w:pPr>
              <w:spacing w:after="0" w:line="312" w:lineRule="auto"/>
              <w:rPr>
                <w:rFonts w:eastAsia="Courier New" w:cs="Times New Roman"/>
                <w:spacing w:val="6"/>
                <w:sz w:val="28"/>
                <w:szCs w:val="28"/>
                <w:lang w:val="pt-BR" w:eastAsia="vi-VN"/>
              </w:rPr>
            </w:pPr>
            <w:r w:rsidRPr="008F6317">
              <w:rPr>
                <w:rFonts w:eastAsia="Courier New" w:cs="Times New Roman"/>
                <w:sz w:val="28"/>
                <w:szCs w:val="28"/>
                <w:lang w:val="vi-VN" w:eastAsia="vi-VN"/>
              </w:rPr>
              <w:t xml:space="preserve">Bài 2: </w:t>
            </w:r>
            <w:r w:rsidRPr="008F6317">
              <w:rPr>
                <w:rFonts w:eastAsia="Courier New" w:cs="Times New Roman"/>
                <w:b/>
                <w:bCs/>
                <w:sz w:val="28"/>
                <w:szCs w:val="28"/>
                <w:lang w:val="vi-VN" w:eastAsia="vi-VN"/>
              </w:rPr>
              <w:t xml:space="preserve"> </w:t>
            </w:r>
            <w:r w:rsidRPr="008F6317">
              <w:rPr>
                <w:rFonts w:eastAsia="Courier New" w:cs="Times New Roman"/>
                <w:b/>
                <w:bCs/>
                <w:spacing w:val="6"/>
                <w:sz w:val="28"/>
                <w:szCs w:val="28"/>
                <w:lang w:val="pt-BR" w:eastAsia="vi-VN"/>
              </w:rPr>
              <w:t>Mạng Profibus DP</w:t>
            </w:r>
          </w:p>
        </w:tc>
        <w:tc>
          <w:tcPr>
            <w:tcW w:w="4284" w:type="dxa"/>
          </w:tcPr>
          <w:p w14:paraId="04F5FB5F" w14:textId="77777777" w:rsidR="009D2C12" w:rsidRPr="008F6317" w:rsidRDefault="009D2C12" w:rsidP="00D461FE">
            <w:pPr>
              <w:spacing w:after="0" w:line="312" w:lineRule="auto"/>
              <w:jc w:val="right"/>
              <w:rPr>
                <w:rFonts w:eastAsia="Courier New" w:cs="Times New Roman"/>
                <w:i/>
                <w:sz w:val="28"/>
                <w:szCs w:val="28"/>
                <w:lang w:eastAsia="vi-VN"/>
              </w:rPr>
            </w:pPr>
            <w:r w:rsidRPr="008F6317">
              <w:rPr>
                <w:rFonts w:eastAsia="Courier New" w:cs="Times New Roman"/>
                <w:sz w:val="28"/>
                <w:szCs w:val="28"/>
                <w:lang w:val="vi-VN" w:eastAsia="vi-VN"/>
              </w:rPr>
              <w:t xml:space="preserve">Thời gian: </w:t>
            </w:r>
            <w:r w:rsidRPr="008F6317">
              <w:rPr>
                <w:rFonts w:eastAsia="Courier New" w:cs="Times New Roman"/>
                <w:sz w:val="28"/>
                <w:szCs w:val="28"/>
                <w:lang w:eastAsia="vi-VN"/>
              </w:rPr>
              <w:t xml:space="preserve">38 </w:t>
            </w:r>
            <w:r w:rsidRPr="008F6317">
              <w:rPr>
                <w:rFonts w:eastAsia="Courier New" w:cs="Times New Roman"/>
                <w:sz w:val="28"/>
                <w:szCs w:val="28"/>
                <w:lang w:val="vi-VN" w:eastAsia="vi-VN"/>
              </w:rPr>
              <w:t>giờ</w:t>
            </w:r>
            <w:r w:rsidRPr="008F6317">
              <w:rPr>
                <w:rFonts w:eastAsia="Courier New" w:cs="Times New Roman"/>
                <w:i/>
                <w:sz w:val="28"/>
                <w:szCs w:val="28"/>
                <w:lang w:eastAsia="vi-VN"/>
              </w:rPr>
              <w:t xml:space="preserve"> </w:t>
            </w:r>
          </w:p>
        </w:tc>
      </w:tr>
    </w:tbl>
    <w:p w14:paraId="381A5F41" w14:textId="77777777" w:rsidR="009D2C12" w:rsidRPr="008F6317" w:rsidRDefault="009D2C12" w:rsidP="00D461FE">
      <w:pPr>
        <w:widowControl w:val="0"/>
        <w:tabs>
          <w:tab w:val="left" w:pos="5760"/>
          <w:tab w:val="left" w:pos="6300"/>
          <w:tab w:val="center" w:pos="6521"/>
        </w:tabs>
        <w:spacing w:after="0" w:line="312" w:lineRule="auto"/>
        <w:jc w:val="both"/>
        <w:rPr>
          <w:rFonts w:eastAsia="Courier New" w:cs="Times New Roman"/>
          <w:spacing w:val="6"/>
          <w:sz w:val="28"/>
          <w:szCs w:val="28"/>
          <w:lang w:val="vi-VN" w:eastAsia="vi-VN"/>
        </w:rPr>
      </w:pPr>
      <w:r w:rsidRPr="008F6317">
        <w:rPr>
          <w:rFonts w:eastAsia="Courier New" w:cs="Times New Roman"/>
          <w:spacing w:val="6"/>
          <w:sz w:val="28"/>
          <w:szCs w:val="28"/>
          <w:lang w:eastAsia="vi-VN"/>
        </w:rPr>
        <w:t xml:space="preserve">1. </w:t>
      </w:r>
      <w:r w:rsidRPr="008F6317">
        <w:rPr>
          <w:rFonts w:eastAsia="Courier New" w:cs="Times New Roman"/>
          <w:spacing w:val="6"/>
          <w:sz w:val="28"/>
          <w:szCs w:val="28"/>
          <w:lang w:val="vi-VN" w:eastAsia="vi-VN"/>
        </w:rPr>
        <w:t>Mục tiêu của bài:</w:t>
      </w:r>
    </w:p>
    <w:p w14:paraId="66C51C8C" w14:textId="77777777" w:rsidR="009D2C12" w:rsidRPr="008F6317" w:rsidRDefault="009D2C12" w:rsidP="00D461FE">
      <w:pPr>
        <w:tabs>
          <w:tab w:val="left" w:pos="480"/>
          <w:tab w:val="left" w:pos="5760"/>
        </w:tabs>
        <w:spacing w:after="0" w:line="312" w:lineRule="auto"/>
        <w:jc w:val="both"/>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 Trình bày được các phiên bản của mạng Profibus DP đã học.</w:t>
      </w:r>
    </w:p>
    <w:p w14:paraId="32E52231" w14:textId="77777777" w:rsidR="009D2C12" w:rsidRPr="008F6317" w:rsidRDefault="009D2C12" w:rsidP="00D461FE">
      <w:pPr>
        <w:tabs>
          <w:tab w:val="left" w:pos="480"/>
          <w:tab w:val="left" w:pos="5760"/>
        </w:tabs>
        <w:spacing w:after="0" w:line="312" w:lineRule="auto"/>
        <w:jc w:val="both"/>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 Trình bày chính xác các dịch vụ truyền dữ liệu.</w:t>
      </w:r>
    </w:p>
    <w:p w14:paraId="1B5D8AE5" w14:textId="77777777" w:rsidR="009D2C12" w:rsidRPr="008F6317" w:rsidRDefault="009D2C12" w:rsidP="00D461FE">
      <w:pPr>
        <w:tabs>
          <w:tab w:val="left" w:pos="480"/>
          <w:tab w:val="left" w:pos="5760"/>
        </w:tabs>
        <w:spacing w:after="0" w:line="312" w:lineRule="auto"/>
        <w:jc w:val="both"/>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 Giải thích được cấu trúc bức điện.</w:t>
      </w:r>
    </w:p>
    <w:p w14:paraId="6EA6258A" w14:textId="77777777" w:rsidR="009D2C12" w:rsidRPr="008F6317" w:rsidRDefault="009D2C12" w:rsidP="00D461FE">
      <w:pPr>
        <w:tabs>
          <w:tab w:val="left" w:pos="480"/>
          <w:tab w:val="left" w:pos="5760"/>
        </w:tabs>
        <w:spacing w:after="0" w:line="312" w:lineRule="auto"/>
        <w:jc w:val="both"/>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 Lập trình cho PLC giao tiếp được với nhau thông qua mạng truyền thông Profibus DP.</w:t>
      </w:r>
    </w:p>
    <w:p w14:paraId="76FB21BB" w14:textId="77777777" w:rsidR="009D2C12" w:rsidRPr="008F6317" w:rsidRDefault="009D2C12" w:rsidP="00D461FE">
      <w:pPr>
        <w:tabs>
          <w:tab w:val="left" w:pos="480"/>
          <w:tab w:val="left" w:pos="5760"/>
        </w:tabs>
        <w:spacing w:after="0" w:line="312" w:lineRule="auto"/>
        <w:jc w:val="both"/>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 Rèn luyện tính tư duy, tác phong công nghiệp.</w:t>
      </w:r>
    </w:p>
    <w:p w14:paraId="1B49F3DA" w14:textId="77777777" w:rsidR="009D2C12" w:rsidRPr="008F6317" w:rsidRDefault="009D2C12" w:rsidP="00D461FE">
      <w:pPr>
        <w:widowControl w:val="0"/>
        <w:spacing w:after="0" w:line="312" w:lineRule="auto"/>
        <w:rPr>
          <w:rFonts w:eastAsia="Courier New" w:cs="Times New Roman"/>
          <w:sz w:val="28"/>
          <w:szCs w:val="28"/>
          <w:lang w:val="vi-VN" w:eastAsia="vi-VN"/>
        </w:rPr>
      </w:pPr>
      <w:r w:rsidRPr="008F6317">
        <w:rPr>
          <w:rFonts w:eastAsia="Courier New" w:cs="Times New Roman"/>
          <w:sz w:val="28"/>
          <w:szCs w:val="28"/>
          <w:lang w:val="vi-VN" w:eastAsia="vi-VN"/>
        </w:rPr>
        <w:t>2. Nội dung bài 2</w:t>
      </w:r>
    </w:p>
    <w:p w14:paraId="7F1CC1D7"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2.1. Giới thiệu chung</w:t>
      </w:r>
    </w:p>
    <w:p w14:paraId="0D455888"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lastRenderedPageBreak/>
        <w:t>2.2. Profibus DP</w:t>
      </w:r>
    </w:p>
    <w:p w14:paraId="386223F6"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2.2.1. Các phiên bản của mạng Profibus DP</w:t>
      </w:r>
    </w:p>
    <w:p w14:paraId="280A63F1"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2.2.2. Dịch vụ truyền dữ liệu</w:t>
      </w:r>
    </w:p>
    <w:p w14:paraId="31A8EAA5"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2.2.3. Cấu trúc bức điện</w:t>
      </w:r>
    </w:p>
    <w:p w14:paraId="383E8A78"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xml:space="preserve">2.3. Truyền thông giữa các Plc S7 300 </w:t>
      </w:r>
    </w:p>
    <w:p w14:paraId="5252DEDB"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2.3.1. Thiết lập phần cứng cho PLC làm master</w:t>
      </w:r>
    </w:p>
    <w:p w14:paraId="503C596A"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2.3.2. Thiết lập phần cứng cho PLC làm Slave</w:t>
      </w:r>
    </w:p>
    <w:p w14:paraId="363F19E4"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2.3.3. Tạo vùng nhớ giao tiếp giữa master và slave</w:t>
      </w:r>
    </w:p>
    <w:p w14:paraId="2DD10643"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2.3.4. Kiểm tra giao tiếp mạng qua mô phỏng</w:t>
      </w:r>
    </w:p>
    <w:p w14:paraId="46EA084A"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2.3.5. Lập trình cho master và slave theo yêu cầu</w:t>
      </w:r>
    </w:p>
    <w:p w14:paraId="1B4CD175"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2.3.6. Tải chương trình xuống các trạm PLC</w:t>
      </w:r>
    </w:p>
    <w:p w14:paraId="6D0C2F6C" w14:textId="77777777" w:rsidR="009D2C12" w:rsidRPr="008F6317" w:rsidRDefault="009D2C12" w:rsidP="00D461FE">
      <w:pPr>
        <w:widowControl w:val="0"/>
        <w:tabs>
          <w:tab w:val="left" w:pos="720"/>
          <w:tab w:val="left" w:pos="5760"/>
        </w:tabs>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2.3.7. Bài tập tổng hợp</w:t>
      </w:r>
    </w:p>
    <w:p w14:paraId="07842BBD" w14:textId="77777777" w:rsidR="009D2C12" w:rsidRPr="008F6317" w:rsidRDefault="009D2C12" w:rsidP="00D461FE">
      <w:pPr>
        <w:widowControl w:val="0"/>
        <w:tabs>
          <w:tab w:val="left" w:pos="720"/>
          <w:tab w:val="left" w:pos="5760"/>
        </w:tabs>
        <w:spacing w:after="0" w:line="312" w:lineRule="auto"/>
        <w:jc w:val="both"/>
        <w:rPr>
          <w:rFonts w:eastAsia="Courier New" w:cs="Times New Roman"/>
          <w:spacing w:val="6"/>
          <w:sz w:val="28"/>
          <w:szCs w:val="28"/>
          <w:lang w:eastAsia="vi-VN"/>
        </w:rPr>
      </w:pPr>
    </w:p>
    <w:tbl>
      <w:tblPr>
        <w:tblW w:w="8525" w:type="dxa"/>
        <w:tblLayout w:type="fixed"/>
        <w:tblCellMar>
          <w:left w:w="0" w:type="dxa"/>
          <w:right w:w="0" w:type="dxa"/>
        </w:tblCellMar>
        <w:tblLook w:val="04A0" w:firstRow="1" w:lastRow="0" w:firstColumn="1" w:lastColumn="0" w:noHBand="0" w:noVBand="1"/>
      </w:tblPr>
      <w:tblGrid>
        <w:gridCol w:w="4241"/>
        <w:gridCol w:w="4284"/>
      </w:tblGrid>
      <w:tr w:rsidR="009D2C12" w:rsidRPr="008F6317" w14:paraId="6AA71A7F" w14:textId="77777777" w:rsidTr="004F54C3">
        <w:tc>
          <w:tcPr>
            <w:tcW w:w="4241" w:type="dxa"/>
            <w:vAlign w:val="center"/>
          </w:tcPr>
          <w:p w14:paraId="748E9B8B"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z w:val="28"/>
                <w:szCs w:val="28"/>
                <w:lang w:val="vi-VN" w:eastAsia="vi-VN"/>
              </w:rPr>
              <w:t xml:space="preserve">Bài </w:t>
            </w:r>
            <w:r w:rsidRPr="008F6317">
              <w:rPr>
                <w:rFonts w:eastAsia="Courier New" w:cs="Times New Roman"/>
                <w:sz w:val="28"/>
                <w:szCs w:val="28"/>
                <w:lang w:eastAsia="vi-VN"/>
              </w:rPr>
              <w:t>3</w:t>
            </w:r>
            <w:r w:rsidRPr="008F6317">
              <w:rPr>
                <w:rFonts w:eastAsia="Courier New" w:cs="Times New Roman"/>
                <w:sz w:val="28"/>
                <w:szCs w:val="28"/>
                <w:lang w:val="vi-VN" w:eastAsia="vi-VN"/>
              </w:rPr>
              <w:t>:</w:t>
            </w:r>
            <w:r w:rsidRPr="008F6317">
              <w:rPr>
                <w:rFonts w:eastAsia="Courier New" w:cs="Times New Roman"/>
                <w:b/>
                <w:bCs/>
                <w:sz w:val="28"/>
                <w:szCs w:val="28"/>
                <w:lang w:val="vi-VN" w:eastAsia="vi-VN"/>
              </w:rPr>
              <w:t xml:space="preserve"> </w:t>
            </w:r>
            <w:r w:rsidRPr="008F6317">
              <w:rPr>
                <w:rFonts w:eastAsia="Courier New" w:cs="Times New Roman"/>
                <w:b/>
                <w:bCs/>
                <w:spacing w:val="6"/>
                <w:sz w:val="28"/>
                <w:szCs w:val="28"/>
                <w:lang w:val="pt-BR" w:eastAsia="vi-VN"/>
              </w:rPr>
              <w:t>Màn hình cảm ứng</w:t>
            </w:r>
          </w:p>
        </w:tc>
        <w:tc>
          <w:tcPr>
            <w:tcW w:w="4284" w:type="dxa"/>
            <w:vAlign w:val="center"/>
          </w:tcPr>
          <w:p w14:paraId="1DF211F1" w14:textId="77777777" w:rsidR="009D2C12" w:rsidRPr="008F6317" w:rsidRDefault="009D2C12" w:rsidP="00D461FE">
            <w:pPr>
              <w:spacing w:after="0" w:line="312" w:lineRule="auto"/>
              <w:jc w:val="right"/>
              <w:rPr>
                <w:rFonts w:eastAsia="Courier New" w:cs="Times New Roman"/>
                <w:i/>
                <w:sz w:val="28"/>
                <w:szCs w:val="28"/>
                <w:lang w:eastAsia="vi-VN"/>
              </w:rPr>
            </w:pPr>
            <w:r w:rsidRPr="008F6317">
              <w:rPr>
                <w:rFonts w:eastAsia="Courier New" w:cs="Times New Roman"/>
                <w:sz w:val="28"/>
                <w:szCs w:val="28"/>
                <w:lang w:val="vi-VN" w:eastAsia="vi-VN"/>
              </w:rPr>
              <w:t xml:space="preserve">Thời gian: </w:t>
            </w:r>
            <w:r w:rsidRPr="008F6317">
              <w:rPr>
                <w:rFonts w:eastAsia="Courier New" w:cs="Times New Roman"/>
                <w:sz w:val="28"/>
                <w:szCs w:val="28"/>
                <w:lang w:eastAsia="vi-VN"/>
              </w:rPr>
              <w:t xml:space="preserve">42 </w:t>
            </w:r>
            <w:r w:rsidRPr="008F6317">
              <w:rPr>
                <w:rFonts w:eastAsia="Courier New" w:cs="Times New Roman"/>
                <w:sz w:val="28"/>
                <w:szCs w:val="28"/>
                <w:lang w:val="vi-VN" w:eastAsia="vi-VN"/>
              </w:rPr>
              <w:t>giờ</w:t>
            </w:r>
            <w:r w:rsidRPr="008F6317">
              <w:rPr>
                <w:rFonts w:eastAsia="Courier New" w:cs="Times New Roman"/>
                <w:i/>
                <w:sz w:val="28"/>
                <w:szCs w:val="28"/>
                <w:lang w:eastAsia="vi-VN"/>
              </w:rPr>
              <w:t xml:space="preserve"> </w:t>
            </w:r>
          </w:p>
        </w:tc>
      </w:tr>
    </w:tbl>
    <w:p w14:paraId="27B07313" w14:textId="77777777" w:rsidR="009D2C12" w:rsidRPr="008F6317" w:rsidRDefault="009D2C12" w:rsidP="00D461FE">
      <w:pPr>
        <w:widowControl w:val="0"/>
        <w:tabs>
          <w:tab w:val="left" w:pos="720"/>
          <w:tab w:val="left" w:pos="5760"/>
        </w:tabs>
        <w:spacing w:after="0" w:line="312" w:lineRule="auto"/>
        <w:jc w:val="both"/>
        <w:rPr>
          <w:rFonts w:eastAsia="Courier New" w:cs="Times New Roman"/>
          <w:spacing w:val="6"/>
          <w:sz w:val="28"/>
          <w:szCs w:val="28"/>
          <w:lang w:val="vi-VN" w:eastAsia="vi-VN"/>
        </w:rPr>
      </w:pPr>
      <w:r w:rsidRPr="008F6317">
        <w:rPr>
          <w:rFonts w:eastAsia="Courier New" w:cs="Times New Roman"/>
          <w:spacing w:val="6"/>
          <w:sz w:val="28"/>
          <w:szCs w:val="28"/>
          <w:lang w:eastAsia="vi-VN"/>
        </w:rPr>
        <w:t xml:space="preserve">1. </w:t>
      </w:r>
      <w:r w:rsidRPr="008F6317">
        <w:rPr>
          <w:rFonts w:eastAsia="Courier New" w:cs="Times New Roman"/>
          <w:spacing w:val="6"/>
          <w:sz w:val="28"/>
          <w:szCs w:val="28"/>
          <w:lang w:val="vi-VN" w:eastAsia="vi-VN"/>
        </w:rPr>
        <w:t>Mục tiêu của bài:</w:t>
      </w:r>
    </w:p>
    <w:p w14:paraId="373B59D3" w14:textId="77777777" w:rsidR="009D2C12" w:rsidRPr="008F6317" w:rsidRDefault="009D2C12" w:rsidP="00D461FE">
      <w:pPr>
        <w:widowControl w:val="0"/>
        <w:tabs>
          <w:tab w:val="left" w:pos="312"/>
          <w:tab w:val="left" w:pos="720"/>
          <w:tab w:val="left" w:pos="5760"/>
        </w:tabs>
        <w:spacing w:after="0" w:line="312" w:lineRule="auto"/>
        <w:jc w:val="both"/>
        <w:rPr>
          <w:rFonts w:eastAsia="Courier New" w:cs="Times New Roman"/>
          <w:spacing w:val="6"/>
          <w:sz w:val="28"/>
          <w:szCs w:val="28"/>
          <w:lang w:val="vi-VN" w:eastAsia="vi-VN"/>
        </w:rPr>
      </w:pPr>
      <w:r w:rsidRPr="008F6317">
        <w:rPr>
          <w:rFonts w:eastAsia="Courier New" w:cs="Times New Roman"/>
          <w:spacing w:val="6"/>
          <w:sz w:val="28"/>
          <w:szCs w:val="28"/>
          <w:lang w:val="pt-BR" w:eastAsia="vi-VN"/>
        </w:rPr>
        <w:tab/>
      </w:r>
      <w:r w:rsidRPr="008F6317">
        <w:rPr>
          <w:rFonts w:eastAsia="Courier New" w:cs="Times New Roman"/>
          <w:spacing w:val="6"/>
          <w:sz w:val="28"/>
          <w:szCs w:val="28"/>
          <w:lang w:val="vi-VN" w:eastAsia="vi-VN"/>
        </w:rPr>
        <w:t>- Trình bày được các thông số cơ bản của màn hình cảm ứng TP177B.</w:t>
      </w:r>
    </w:p>
    <w:p w14:paraId="7AF1B6C9" w14:textId="77777777" w:rsidR="009D2C12" w:rsidRPr="008F6317" w:rsidRDefault="009D2C12" w:rsidP="00D461FE">
      <w:pPr>
        <w:widowControl w:val="0"/>
        <w:tabs>
          <w:tab w:val="left" w:pos="312"/>
          <w:tab w:val="left" w:pos="720"/>
          <w:tab w:val="left" w:pos="5760"/>
        </w:tabs>
        <w:spacing w:after="0" w:line="312" w:lineRule="auto"/>
        <w:jc w:val="both"/>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ab/>
        <w:t>- Cài đặt thông số, khai báo, sử dụng phần cứng đạt các thông số kỹ thuật.</w:t>
      </w:r>
    </w:p>
    <w:p w14:paraId="25FE33A2" w14:textId="77777777" w:rsidR="009D2C12" w:rsidRPr="008F6317" w:rsidRDefault="009D2C12" w:rsidP="00D461FE">
      <w:pPr>
        <w:widowControl w:val="0"/>
        <w:tabs>
          <w:tab w:val="left" w:pos="-720"/>
          <w:tab w:val="left" w:pos="840"/>
          <w:tab w:val="left" w:pos="6300"/>
        </w:tabs>
        <w:spacing w:after="0" w:line="312" w:lineRule="auto"/>
        <w:jc w:val="both"/>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 xml:space="preserve">    - Rèn luyện tính tỷ mỉ, chính xác, an toàn và vệ sinh công nghiệp</w:t>
      </w:r>
    </w:p>
    <w:p w14:paraId="240F9602" w14:textId="77777777" w:rsidR="009D2C12" w:rsidRPr="008F6317" w:rsidRDefault="009D2C12" w:rsidP="00D461FE">
      <w:pPr>
        <w:widowControl w:val="0"/>
        <w:tabs>
          <w:tab w:val="left" w:pos="5760"/>
        </w:tabs>
        <w:spacing w:after="0" w:line="312" w:lineRule="auto"/>
        <w:jc w:val="both"/>
        <w:rPr>
          <w:rFonts w:eastAsia="Courier New" w:cs="Times New Roman"/>
          <w:sz w:val="28"/>
          <w:szCs w:val="28"/>
          <w:lang w:val="vi-VN" w:eastAsia="vi-VN"/>
        </w:rPr>
      </w:pPr>
      <w:r w:rsidRPr="008F6317">
        <w:rPr>
          <w:rFonts w:eastAsia="Courier New" w:cs="Times New Roman"/>
          <w:sz w:val="28"/>
          <w:szCs w:val="28"/>
          <w:lang w:val="vi-VN" w:eastAsia="vi-VN"/>
        </w:rPr>
        <w:t xml:space="preserve">2. Nội dung của bài:                          </w:t>
      </w:r>
    </w:p>
    <w:p w14:paraId="04FAA17F"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2.1. Tổng quan về màn hình cảm ứng</w:t>
      </w:r>
    </w:p>
    <w:p w14:paraId="1E1245A7"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2.2. Giới thiệu màn hình TP177B</w:t>
      </w:r>
    </w:p>
    <w:p w14:paraId="3E06DA34"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2.2.1. Thông số kỹ thuật cơ bản</w:t>
      </w:r>
    </w:p>
    <w:p w14:paraId="27EDE21F"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2.2.2. Đặc tính kỹ thuật</w:t>
      </w:r>
    </w:p>
    <w:p w14:paraId="6C0881F2"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2.2.3. Cấu tạo của màn hình</w:t>
      </w:r>
    </w:p>
    <w:p w14:paraId="1D6E1415"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2.3. Truyền thông giữa PLC S7 300 và màn hình TP177B</w:t>
      </w:r>
    </w:p>
    <w:p w14:paraId="23052426"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2.3.1. Giới thiệu và cài đặt phần mềm WinCC flexible</w:t>
      </w:r>
    </w:p>
    <w:p w14:paraId="17489A54"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2.3.2. Thiết kế giao diện trên phần mềm WinCCflexible</w:t>
      </w:r>
    </w:p>
    <w:p w14:paraId="575537CB"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2.3.3. Lập trình trên phần mềm Simatic Manager cho PLC S7 300</w:t>
      </w:r>
    </w:p>
    <w:p w14:paraId="7B4A582F"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2.3.4. Truyền thông giữa PLC và màn hình cảm ứng</w:t>
      </w:r>
    </w:p>
    <w:p w14:paraId="6E26036D" w14:textId="77777777" w:rsidR="009D2C12" w:rsidRPr="008F6317" w:rsidRDefault="009D2C12" w:rsidP="00D461FE">
      <w:pPr>
        <w:widowControl w:val="0"/>
        <w:tabs>
          <w:tab w:val="left" w:pos="720"/>
          <w:tab w:val="left" w:pos="5760"/>
        </w:tabs>
        <w:spacing w:after="0" w:line="312" w:lineRule="auto"/>
        <w:rPr>
          <w:rFonts w:eastAsia="Courier New" w:cs="Times New Roman"/>
          <w:spacing w:val="6"/>
          <w:sz w:val="28"/>
          <w:szCs w:val="28"/>
          <w:lang w:eastAsia="vi-VN"/>
        </w:rPr>
      </w:pPr>
      <w:r w:rsidRPr="008F6317">
        <w:rPr>
          <w:rFonts w:eastAsia="Courier New" w:cs="Times New Roman"/>
          <w:spacing w:val="6"/>
          <w:sz w:val="28"/>
          <w:szCs w:val="28"/>
          <w:lang w:val="pt-BR" w:eastAsia="vi-VN"/>
        </w:rPr>
        <w:t>2.3.5. Bài tập tổng hợp</w:t>
      </w:r>
    </w:p>
    <w:tbl>
      <w:tblPr>
        <w:tblW w:w="8525" w:type="dxa"/>
        <w:tblLayout w:type="fixed"/>
        <w:tblCellMar>
          <w:left w:w="0" w:type="dxa"/>
          <w:right w:w="0" w:type="dxa"/>
        </w:tblCellMar>
        <w:tblLook w:val="04A0" w:firstRow="1" w:lastRow="0" w:firstColumn="1" w:lastColumn="0" w:noHBand="0" w:noVBand="1"/>
      </w:tblPr>
      <w:tblGrid>
        <w:gridCol w:w="4241"/>
        <w:gridCol w:w="4284"/>
      </w:tblGrid>
      <w:tr w:rsidR="009D2C12" w:rsidRPr="008F6317" w14:paraId="2BE1AE28" w14:textId="77777777" w:rsidTr="004F54C3">
        <w:tc>
          <w:tcPr>
            <w:tcW w:w="4241" w:type="dxa"/>
            <w:vAlign w:val="center"/>
          </w:tcPr>
          <w:p w14:paraId="435E4C48"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bCs/>
                <w:sz w:val="28"/>
                <w:szCs w:val="28"/>
                <w:lang w:val="vi-VN" w:eastAsia="vi-VN"/>
              </w:rPr>
              <w:t xml:space="preserve">Bài </w:t>
            </w:r>
            <w:r w:rsidRPr="008F6317">
              <w:rPr>
                <w:rFonts w:eastAsia="Courier New" w:cs="Times New Roman"/>
                <w:bCs/>
                <w:sz w:val="28"/>
                <w:szCs w:val="28"/>
                <w:lang w:eastAsia="vi-VN"/>
              </w:rPr>
              <w:t>4</w:t>
            </w:r>
            <w:r w:rsidRPr="008F6317">
              <w:rPr>
                <w:rFonts w:eastAsia="Courier New" w:cs="Times New Roman"/>
                <w:bCs/>
                <w:sz w:val="28"/>
                <w:szCs w:val="28"/>
                <w:lang w:val="vi-VN" w:eastAsia="vi-VN"/>
              </w:rPr>
              <w:t>:</w:t>
            </w:r>
            <w:r w:rsidRPr="008F6317">
              <w:rPr>
                <w:rFonts w:eastAsia="Courier New" w:cs="Times New Roman"/>
                <w:b/>
                <w:sz w:val="28"/>
                <w:szCs w:val="28"/>
                <w:lang w:val="vi-VN" w:eastAsia="vi-VN"/>
              </w:rPr>
              <w:t xml:space="preserve"> </w:t>
            </w:r>
            <w:r w:rsidRPr="008F6317">
              <w:rPr>
                <w:rFonts w:eastAsia="Courier New" w:cs="Times New Roman"/>
                <w:b/>
                <w:bCs/>
                <w:spacing w:val="6"/>
                <w:sz w:val="28"/>
                <w:szCs w:val="28"/>
                <w:lang w:val="pt-BR" w:eastAsia="vi-VN"/>
              </w:rPr>
              <w:t>Kiểm tra kết thúc môn</w:t>
            </w:r>
          </w:p>
        </w:tc>
        <w:tc>
          <w:tcPr>
            <w:tcW w:w="4284" w:type="dxa"/>
            <w:vAlign w:val="center"/>
          </w:tcPr>
          <w:p w14:paraId="13A13E5A" w14:textId="77777777" w:rsidR="009D2C12" w:rsidRPr="008F6317" w:rsidRDefault="009D2C12" w:rsidP="00D461FE">
            <w:pPr>
              <w:spacing w:after="0" w:line="312" w:lineRule="auto"/>
              <w:jc w:val="right"/>
              <w:rPr>
                <w:rFonts w:eastAsia="Courier New" w:cs="Times New Roman"/>
                <w:sz w:val="28"/>
                <w:szCs w:val="28"/>
                <w:lang w:eastAsia="vi-VN"/>
              </w:rPr>
            </w:pPr>
            <w:r w:rsidRPr="008F6317">
              <w:rPr>
                <w:rFonts w:eastAsia="Courier New" w:cs="Times New Roman"/>
                <w:sz w:val="28"/>
                <w:szCs w:val="28"/>
                <w:lang w:val="vi-VN" w:eastAsia="vi-VN"/>
              </w:rPr>
              <w:t xml:space="preserve">Thời gian: </w:t>
            </w:r>
            <w:r w:rsidRPr="008F6317">
              <w:rPr>
                <w:rFonts w:eastAsia="Courier New" w:cs="Times New Roman"/>
                <w:sz w:val="28"/>
                <w:szCs w:val="28"/>
                <w:lang w:eastAsia="vi-VN"/>
              </w:rPr>
              <w:t xml:space="preserve">2 </w:t>
            </w:r>
            <w:r w:rsidRPr="008F6317">
              <w:rPr>
                <w:rFonts w:eastAsia="Courier New" w:cs="Times New Roman"/>
                <w:sz w:val="28"/>
                <w:szCs w:val="28"/>
                <w:lang w:val="vi-VN" w:eastAsia="vi-VN"/>
              </w:rPr>
              <w:t>giờ</w:t>
            </w:r>
            <w:r w:rsidRPr="008F6317">
              <w:rPr>
                <w:rFonts w:eastAsia="Courier New" w:cs="Times New Roman"/>
                <w:sz w:val="28"/>
                <w:szCs w:val="28"/>
                <w:lang w:eastAsia="vi-VN"/>
              </w:rPr>
              <w:t xml:space="preserve"> </w:t>
            </w:r>
            <w:r w:rsidRPr="008F6317">
              <w:rPr>
                <w:rFonts w:eastAsia="Courier New" w:cs="Times New Roman"/>
                <w:sz w:val="28"/>
                <w:szCs w:val="28"/>
                <w:lang w:val="vi-VN" w:eastAsia="vi-VN"/>
              </w:rPr>
              <w:t xml:space="preserve"> </w:t>
            </w:r>
            <w:r w:rsidRPr="008F6317">
              <w:rPr>
                <w:rFonts w:eastAsia="Courier New" w:cs="Times New Roman"/>
                <w:sz w:val="28"/>
                <w:szCs w:val="28"/>
                <w:lang w:eastAsia="vi-VN"/>
              </w:rPr>
              <w:t xml:space="preserve"> </w:t>
            </w:r>
          </w:p>
        </w:tc>
      </w:tr>
    </w:tbl>
    <w:p w14:paraId="0BE2F57F" w14:textId="77777777" w:rsidR="009D2C12" w:rsidRPr="008F6317" w:rsidRDefault="009D2C12" w:rsidP="00D461FE">
      <w:pPr>
        <w:widowControl w:val="0"/>
        <w:tabs>
          <w:tab w:val="left" w:pos="5760"/>
          <w:tab w:val="left" w:pos="6300"/>
          <w:tab w:val="center" w:pos="6521"/>
        </w:tabs>
        <w:spacing w:after="0" w:line="312" w:lineRule="auto"/>
        <w:jc w:val="both"/>
        <w:rPr>
          <w:rFonts w:eastAsia="Courier New" w:cs="Times New Roman"/>
          <w:spacing w:val="6"/>
          <w:sz w:val="28"/>
          <w:szCs w:val="28"/>
          <w:lang w:val="vi-VN" w:eastAsia="vi-VN"/>
        </w:rPr>
      </w:pPr>
      <w:r w:rsidRPr="008F6317">
        <w:rPr>
          <w:rFonts w:eastAsia="Courier New" w:cs="Times New Roman"/>
          <w:spacing w:val="6"/>
          <w:sz w:val="28"/>
          <w:szCs w:val="28"/>
          <w:lang w:eastAsia="vi-VN"/>
        </w:rPr>
        <w:t xml:space="preserve">1. </w:t>
      </w:r>
      <w:r w:rsidRPr="008F6317">
        <w:rPr>
          <w:rFonts w:eastAsia="Courier New" w:cs="Times New Roman"/>
          <w:spacing w:val="6"/>
          <w:sz w:val="28"/>
          <w:szCs w:val="28"/>
          <w:lang w:val="vi-VN" w:eastAsia="vi-VN"/>
        </w:rPr>
        <w:t>Mục tiêu của bài:</w:t>
      </w:r>
    </w:p>
    <w:p w14:paraId="1CF0CF1F" w14:textId="77777777" w:rsidR="009D2C12" w:rsidRPr="008F6317" w:rsidRDefault="009D2C12" w:rsidP="00D461FE">
      <w:pPr>
        <w:widowControl w:val="0"/>
        <w:numPr>
          <w:ilvl w:val="0"/>
          <w:numId w:val="43"/>
        </w:numPr>
        <w:tabs>
          <w:tab w:val="left" w:pos="426"/>
          <w:tab w:val="left" w:pos="480"/>
          <w:tab w:val="left" w:pos="5760"/>
        </w:tabs>
        <w:spacing w:after="0" w:line="312" w:lineRule="auto"/>
        <w:ind w:hanging="436"/>
        <w:jc w:val="both"/>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ab/>
        <w:t>Đánh giá kết quả học tập của sinh viên.</w:t>
      </w:r>
    </w:p>
    <w:p w14:paraId="5D46A4C3" w14:textId="77777777" w:rsidR="009D2C12" w:rsidRPr="008F6317" w:rsidRDefault="009D2C12" w:rsidP="00D461FE">
      <w:pPr>
        <w:widowControl w:val="0"/>
        <w:tabs>
          <w:tab w:val="left" w:pos="-720"/>
          <w:tab w:val="left" w:pos="284"/>
          <w:tab w:val="left" w:pos="840"/>
          <w:tab w:val="left" w:pos="6300"/>
        </w:tabs>
        <w:spacing w:after="0" w:line="312" w:lineRule="auto"/>
        <w:ind w:left="360" w:hanging="436"/>
        <w:jc w:val="both"/>
        <w:rPr>
          <w:rFonts w:eastAsia="Courier New" w:cs="Times New Roman"/>
          <w:sz w:val="28"/>
          <w:szCs w:val="28"/>
          <w:lang w:val="vi-VN" w:eastAsia="vi-VN"/>
        </w:rPr>
      </w:pPr>
      <w:r w:rsidRPr="008F6317">
        <w:rPr>
          <w:rFonts w:eastAsia="Courier New" w:cs="Times New Roman"/>
          <w:spacing w:val="6"/>
          <w:sz w:val="28"/>
          <w:szCs w:val="28"/>
          <w:shd w:val="clear" w:color="auto" w:fill="FFFFFF"/>
          <w:lang w:val="vi-VN" w:eastAsia="vi-VN"/>
        </w:rPr>
        <w:tab/>
      </w:r>
    </w:p>
    <w:p w14:paraId="7A2BB822" w14:textId="77777777" w:rsidR="009D2C12" w:rsidRPr="008F6317" w:rsidRDefault="009D2C12" w:rsidP="00D461FE">
      <w:pPr>
        <w:spacing w:after="0" w:line="312" w:lineRule="auto"/>
        <w:rPr>
          <w:rFonts w:eastAsia="Courier New" w:cs="Times New Roman"/>
          <w:b/>
          <w:sz w:val="28"/>
          <w:szCs w:val="28"/>
          <w:lang w:val="vi-VN" w:eastAsia="vi-VN"/>
        </w:rPr>
      </w:pPr>
      <w:r w:rsidRPr="008F6317">
        <w:rPr>
          <w:rFonts w:eastAsia="Courier New" w:cs="Times New Roman"/>
          <w:b/>
          <w:sz w:val="28"/>
          <w:szCs w:val="28"/>
          <w:lang w:val="vi-VN" w:eastAsia="vi-VN"/>
        </w:rPr>
        <w:t xml:space="preserve">IV. Điều kiện thực hiện mô đun: </w:t>
      </w:r>
    </w:p>
    <w:p w14:paraId="7A43F4BF" w14:textId="77777777" w:rsidR="009D2C12" w:rsidRPr="008F6317" w:rsidRDefault="009D2C12" w:rsidP="00D461FE">
      <w:pPr>
        <w:spacing w:after="0" w:line="312" w:lineRule="auto"/>
        <w:rPr>
          <w:rFonts w:eastAsia="Courier New" w:cs="Times New Roman"/>
          <w:sz w:val="28"/>
          <w:szCs w:val="28"/>
          <w:lang w:val="vi-VN" w:eastAsia="vi-VN"/>
        </w:rPr>
      </w:pPr>
      <w:r w:rsidRPr="008F6317">
        <w:rPr>
          <w:rFonts w:eastAsia="Courier New" w:cs="Times New Roman"/>
          <w:sz w:val="28"/>
          <w:szCs w:val="28"/>
          <w:lang w:val="vi-VN" w:eastAsia="vi-VN"/>
        </w:rPr>
        <w:lastRenderedPageBreak/>
        <w:t>1. Phòng học chuyên môn hóa/nhà xưởng: Phòng học/ xưởng thực hành profibus.</w:t>
      </w:r>
    </w:p>
    <w:p w14:paraId="1C114218" w14:textId="77777777" w:rsidR="009D2C12" w:rsidRPr="008F6317" w:rsidRDefault="009D2C12" w:rsidP="00D461FE">
      <w:pPr>
        <w:spacing w:after="0" w:line="312" w:lineRule="auto"/>
        <w:rPr>
          <w:rFonts w:eastAsia="Courier New" w:cs="Times New Roman"/>
          <w:sz w:val="28"/>
          <w:szCs w:val="28"/>
          <w:lang w:eastAsia="vi-VN"/>
        </w:rPr>
      </w:pPr>
      <w:r w:rsidRPr="008F6317">
        <w:rPr>
          <w:rFonts w:eastAsia="Courier New" w:cs="Times New Roman"/>
          <w:sz w:val="28"/>
          <w:szCs w:val="28"/>
          <w:lang w:eastAsia="vi-VN"/>
        </w:rPr>
        <w:t xml:space="preserve">2. </w:t>
      </w:r>
      <w:r w:rsidRPr="008F6317">
        <w:rPr>
          <w:rFonts w:eastAsia="Courier New" w:cs="Times New Roman"/>
          <w:sz w:val="28"/>
          <w:szCs w:val="28"/>
          <w:lang w:val="vi-VN" w:eastAsia="vi-VN"/>
        </w:rPr>
        <w:t>Trang thiết bị máy móc</w:t>
      </w:r>
    </w:p>
    <w:p w14:paraId="5D214C30" w14:textId="77777777" w:rsidR="009D2C12" w:rsidRPr="008F6317" w:rsidRDefault="009D2C12" w:rsidP="00D461FE">
      <w:pPr>
        <w:widowControl w:val="0"/>
        <w:numPr>
          <w:ilvl w:val="0"/>
          <w:numId w:val="44"/>
        </w:numPr>
        <w:tabs>
          <w:tab w:val="left" w:pos="720"/>
          <w:tab w:val="left" w:pos="1620"/>
          <w:tab w:val="left" w:pos="6300"/>
        </w:tabs>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Màn hình cảm ứng TP177B.</w:t>
      </w:r>
    </w:p>
    <w:p w14:paraId="6174B37D" w14:textId="77777777" w:rsidR="009D2C12" w:rsidRPr="008F6317" w:rsidRDefault="009D2C12" w:rsidP="00D461FE">
      <w:pPr>
        <w:widowControl w:val="0"/>
        <w:numPr>
          <w:ilvl w:val="0"/>
          <w:numId w:val="44"/>
        </w:numPr>
        <w:tabs>
          <w:tab w:val="left" w:pos="720"/>
          <w:tab w:val="left" w:pos="1620"/>
          <w:tab w:val="left" w:pos="6300"/>
        </w:tabs>
        <w:spacing w:after="0" w:line="312" w:lineRule="auto"/>
        <w:jc w:val="both"/>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 xml:space="preserve">Computer projector. </w:t>
      </w:r>
    </w:p>
    <w:p w14:paraId="5516AB62" w14:textId="77777777" w:rsidR="009D2C12" w:rsidRPr="008F6317" w:rsidRDefault="009D2C12" w:rsidP="00D461FE">
      <w:pPr>
        <w:widowControl w:val="0"/>
        <w:numPr>
          <w:ilvl w:val="0"/>
          <w:numId w:val="44"/>
        </w:numPr>
        <w:tabs>
          <w:tab w:val="left" w:pos="720"/>
          <w:tab w:val="left" w:pos="1620"/>
          <w:tab w:val="left" w:pos="6300"/>
        </w:tabs>
        <w:spacing w:after="0" w:line="312" w:lineRule="auto"/>
        <w:jc w:val="both"/>
        <w:rPr>
          <w:rFonts w:eastAsia="Courier New" w:cs="Times New Roman"/>
          <w:spacing w:val="6"/>
          <w:sz w:val="28"/>
          <w:szCs w:val="28"/>
          <w:lang w:val="vi-VN" w:eastAsia="vi-VN"/>
        </w:rPr>
      </w:pPr>
      <w:proofErr w:type="spellStart"/>
      <w:r w:rsidRPr="008F6317">
        <w:rPr>
          <w:rFonts w:eastAsia="Courier New" w:cs="Times New Roman"/>
          <w:spacing w:val="6"/>
          <w:sz w:val="28"/>
          <w:szCs w:val="28"/>
          <w:lang w:eastAsia="vi-VN"/>
        </w:rPr>
        <w:t>Bộ</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thí</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nghiệm</w:t>
      </w:r>
      <w:proofErr w:type="spellEnd"/>
      <w:r w:rsidRPr="008F6317">
        <w:rPr>
          <w:rFonts w:eastAsia="Courier New" w:cs="Times New Roman"/>
          <w:spacing w:val="6"/>
          <w:sz w:val="28"/>
          <w:szCs w:val="28"/>
          <w:lang w:eastAsia="vi-VN"/>
        </w:rPr>
        <w:t xml:space="preserve"> PLC S7 300</w:t>
      </w:r>
      <w:r w:rsidRPr="008F6317">
        <w:rPr>
          <w:rFonts w:eastAsia="Courier New" w:cs="Times New Roman"/>
          <w:spacing w:val="6"/>
          <w:sz w:val="28"/>
          <w:szCs w:val="28"/>
          <w:lang w:val="vi-VN" w:eastAsia="vi-VN"/>
        </w:rPr>
        <w:t>.</w:t>
      </w:r>
    </w:p>
    <w:p w14:paraId="61B9BACC" w14:textId="77777777" w:rsidR="009D2C12" w:rsidRPr="008F6317" w:rsidRDefault="009D2C12" w:rsidP="00D461FE">
      <w:pPr>
        <w:widowControl w:val="0"/>
        <w:numPr>
          <w:ilvl w:val="0"/>
          <w:numId w:val="44"/>
        </w:numPr>
        <w:tabs>
          <w:tab w:val="left" w:pos="720"/>
          <w:tab w:val="left" w:pos="1620"/>
          <w:tab w:val="left" w:pos="6300"/>
        </w:tabs>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vi-VN" w:eastAsia="vi-VN"/>
        </w:rPr>
        <w:t>Thiết bị lập trình</w:t>
      </w:r>
      <w:r w:rsidRPr="008F6317">
        <w:rPr>
          <w:rFonts w:eastAsia="Courier New" w:cs="Times New Roman"/>
          <w:spacing w:val="6"/>
          <w:sz w:val="28"/>
          <w:szCs w:val="28"/>
          <w:lang w:eastAsia="vi-VN"/>
        </w:rPr>
        <w:t>.</w:t>
      </w:r>
      <w:r w:rsidRPr="008F6317">
        <w:rPr>
          <w:rFonts w:eastAsia="Courier New" w:cs="Times New Roman"/>
          <w:spacing w:val="6"/>
          <w:sz w:val="28"/>
          <w:szCs w:val="28"/>
          <w:lang w:val="pt-BR" w:eastAsia="vi-VN"/>
        </w:rPr>
        <w:t xml:space="preserve"> </w:t>
      </w:r>
    </w:p>
    <w:p w14:paraId="2D40090A" w14:textId="77777777" w:rsidR="009D2C12" w:rsidRPr="008F6317" w:rsidRDefault="009D2C12" w:rsidP="00D461FE">
      <w:pPr>
        <w:widowControl w:val="0"/>
        <w:numPr>
          <w:ilvl w:val="0"/>
          <w:numId w:val="44"/>
        </w:numPr>
        <w:tabs>
          <w:tab w:val="left" w:pos="720"/>
          <w:tab w:val="left" w:pos="1620"/>
          <w:tab w:val="left" w:pos="6300"/>
        </w:tabs>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CPU, Màn hinh, phần mềm lập trình</w:t>
      </w:r>
    </w:p>
    <w:p w14:paraId="0CA791D0" w14:textId="77777777" w:rsidR="009D2C12" w:rsidRPr="008F6317" w:rsidRDefault="009D2C12" w:rsidP="00D461FE">
      <w:pPr>
        <w:spacing w:after="0" w:line="312" w:lineRule="auto"/>
        <w:rPr>
          <w:rFonts w:eastAsia="Courier New" w:cs="Times New Roman"/>
          <w:sz w:val="28"/>
          <w:szCs w:val="28"/>
          <w:lang w:val="pt-BR" w:eastAsia="vi-VN"/>
        </w:rPr>
      </w:pPr>
      <w:r w:rsidRPr="008F6317">
        <w:rPr>
          <w:rFonts w:eastAsia="Courier New" w:cs="Times New Roman"/>
          <w:sz w:val="28"/>
          <w:szCs w:val="28"/>
          <w:lang w:val="pt-BR" w:eastAsia="vi-VN"/>
        </w:rPr>
        <w:t xml:space="preserve">3. </w:t>
      </w:r>
      <w:r w:rsidRPr="008F6317">
        <w:rPr>
          <w:rFonts w:eastAsia="Courier New" w:cs="Times New Roman"/>
          <w:sz w:val="28"/>
          <w:szCs w:val="28"/>
          <w:lang w:val="vi-VN" w:eastAsia="vi-VN"/>
        </w:rPr>
        <w:t>Học liệu, dụng cụ, nguyên vật liệu</w:t>
      </w:r>
      <w:r w:rsidRPr="008F6317">
        <w:rPr>
          <w:rFonts w:eastAsia="Courier New" w:cs="Times New Roman"/>
          <w:sz w:val="28"/>
          <w:szCs w:val="28"/>
          <w:lang w:val="pt-BR" w:eastAsia="vi-VN"/>
        </w:rPr>
        <w:t>:</w:t>
      </w:r>
    </w:p>
    <w:p w14:paraId="13918F7D" w14:textId="77777777" w:rsidR="009D2C12" w:rsidRPr="008F6317" w:rsidRDefault="009D2C12" w:rsidP="00D461FE">
      <w:pPr>
        <w:widowControl w:val="0"/>
        <w:numPr>
          <w:ilvl w:val="0"/>
          <w:numId w:val="45"/>
        </w:numPr>
        <w:tabs>
          <w:tab w:val="left" w:pos="720"/>
          <w:tab w:val="left" w:pos="1620"/>
          <w:tab w:val="left" w:pos="6300"/>
        </w:tabs>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Ốc vít các loại</w:t>
      </w:r>
    </w:p>
    <w:p w14:paraId="523A675B" w14:textId="77777777" w:rsidR="009D2C12" w:rsidRPr="008F6317" w:rsidRDefault="009D2C12" w:rsidP="00D461FE">
      <w:pPr>
        <w:widowControl w:val="0"/>
        <w:numPr>
          <w:ilvl w:val="0"/>
          <w:numId w:val="45"/>
        </w:numPr>
        <w:tabs>
          <w:tab w:val="left" w:pos="720"/>
          <w:tab w:val="left" w:pos="1620"/>
          <w:tab w:val="left" w:pos="6300"/>
        </w:tabs>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Cáp nối, dây dẫn các loại</w:t>
      </w:r>
    </w:p>
    <w:p w14:paraId="259BE9B3" w14:textId="77777777" w:rsidR="009D2C12" w:rsidRPr="008F6317" w:rsidRDefault="009D2C12" w:rsidP="00D461FE">
      <w:pPr>
        <w:tabs>
          <w:tab w:val="left" w:pos="1620"/>
          <w:tab w:val="left" w:pos="6300"/>
        </w:tabs>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4. Các điều kiện khác:</w:t>
      </w:r>
    </w:p>
    <w:p w14:paraId="6961311F" w14:textId="77777777" w:rsidR="009D2C12" w:rsidRPr="008F6317" w:rsidRDefault="009D2C12" w:rsidP="00D461FE">
      <w:pPr>
        <w:spacing w:after="0" w:line="312" w:lineRule="auto"/>
        <w:rPr>
          <w:rFonts w:eastAsia="Courier New" w:cs="Times New Roman"/>
          <w:b/>
          <w:sz w:val="28"/>
          <w:szCs w:val="28"/>
          <w:lang w:val="vi-VN" w:eastAsia="vi-VN"/>
        </w:rPr>
      </w:pPr>
      <w:r w:rsidRPr="008F6317">
        <w:rPr>
          <w:rFonts w:eastAsia="Courier New" w:cs="Times New Roman"/>
          <w:b/>
          <w:sz w:val="28"/>
          <w:szCs w:val="28"/>
          <w:lang w:val="pt-BR" w:eastAsia="vi-VN"/>
        </w:rPr>
        <w:t>V. Nội dung và phương pháp</w:t>
      </w:r>
      <w:r w:rsidRPr="008F6317">
        <w:rPr>
          <w:rFonts w:eastAsia="Courier New" w:cs="Times New Roman"/>
          <w:b/>
          <w:sz w:val="28"/>
          <w:szCs w:val="28"/>
          <w:lang w:val="vi-VN" w:eastAsia="vi-VN"/>
        </w:rPr>
        <w:t xml:space="preserve"> đánh giá: </w:t>
      </w:r>
    </w:p>
    <w:p w14:paraId="50A65BD6" w14:textId="77777777" w:rsidR="009D2C12" w:rsidRPr="008F6317" w:rsidRDefault="009D2C12" w:rsidP="00D461FE">
      <w:pPr>
        <w:spacing w:after="0" w:line="312" w:lineRule="auto"/>
        <w:rPr>
          <w:rFonts w:eastAsia="Courier New" w:cs="Times New Roman"/>
          <w:sz w:val="28"/>
          <w:szCs w:val="28"/>
          <w:lang w:val="vi-VN" w:eastAsia="vi-VN"/>
        </w:rPr>
      </w:pPr>
      <w:r w:rsidRPr="008F6317">
        <w:rPr>
          <w:rFonts w:eastAsia="Courier New" w:cs="Times New Roman"/>
          <w:sz w:val="28"/>
          <w:szCs w:val="28"/>
          <w:lang w:val="vi-VN" w:eastAsia="vi-VN"/>
        </w:rPr>
        <w:t>1. Nội dung</w:t>
      </w:r>
    </w:p>
    <w:p w14:paraId="191DF7F6" w14:textId="77777777" w:rsidR="009D2C12" w:rsidRPr="008F6317" w:rsidRDefault="009D2C12" w:rsidP="00D461FE">
      <w:pPr>
        <w:widowControl w:val="0"/>
        <w:tabs>
          <w:tab w:val="left" w:pos="6300"/>
        </w:tabs>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Về kiến thức: Được đánh giá bằng hình thức kiểm tra viết, trắc nghiệm theo các nội dung sau:</w:t>
      </w:r>
    </w:p>
    <w:p w14:paraId="2DBE5C54" w14:textId="77777777" w:rsidR="009D2C12" w:rsidRPr="008F6317" w:rsidRDefault="009D2C12" w:rsidP="00D461FE">
      <w:pPr>
        <w:widowControl w:val="0"/>
        <w:numPr>
          <w:ilvl w:val="0"/>
          <w:numId w:val="46"/>
        </w:numPr>
        <w:tabs>
          <w:tab w:val="left" w:pos="709"/>
          <w:tab w:val="left" w:pos="1620"/>
          <w:tab w:val="left" w:pos="6300"/>
        </w:tabs>
        <w:spacing w:after="0" w:line="312" w:lineRule="auto"/>
        <w:ind w:left="709" w:hanging="283"/>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Phương thức kỹ thuật truyền thông.</w:t>
      </w:r>
    </w:p>
    <w:p w14:paraId="7AE8D2B0" w14:textId="77777777" w:rsidR="009D2C12" w:rsidRPr="008F6317" w:rsidRDefault="009D2C12" w:rsidP="00D461FE">
      <w:pPr>
        <w:widowControl w:val="0"/>
        <w:numPr>
          <w:ilvl w:val="0"/>
          <w:numId w:val="47"/>
        </w:numPr>
        <w:tabs>
          <w:tab w:val="left" w:pos="709"/>
          <w:tab w:val="left" w:pos="1620"/>
          <w:tab w:val="left" w:pos="6300"/>
        </w:tabs>
        <w:spacing w:after="0" w:line="312" w:lineRule="auto"/>
        <w:ind w:left="709" w:hanging="283"/>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Các chức năng cơ bản và mở rộng của Profibus-DP.</w:t>
      </w:r>
    </w:p>
    <w:p w14:paraId="50E7916A" w14:textId="77777777" w:rsidR="009D2C12" w:rsidRPr="008F6317" w:rsidRDefault="009D2C12" w:rsidP="00D461FE">
      <w:pPr>
        <w:widowControl w:val="0"/>
        <w:numPr>
          <w:ilvl w:val="0"/>
          <w:numId w:val="48"/>
        </w:numPr>
        <w:tabs>
          <w:tab w:val="left" w:pos="1620"/>
          <w:tab w:val="left" w:pos="6300"/>
        </w:tabs>
        <w:spacing w:after="0" w:line="312" w:lineRule="auto"/>
        <w:ind w:left="709" w:hanging="283"/>
        <w:jc w:val="both"/>
        <w:rPr>
          <w:rFonts w:eastAsia="Courier New" w:cs="Times New Roman"/>
          <w:spacing w:val="6"/>
          <w:sz w:val="28"/>
          <w:szCs w:val="28"/>
          <w:lang w:val="pt-BR" w:eastAsia="vi-VN"/>
        </w:rPr>
      </w:pPr>
      <w:r w:rsidRPr="008F6317">
        <w:rPr>
          <w:rFonts w:eastAsia="Courier New" w:cs="Times New Roman"/>
          <w:spacing w:val="6"/>
          <w:sz w:val="28"/>
          <w:szCs w:val="28"/>
          <w:lang w:val="vi-VN" w:eastAsia="vi-VN"/>
        </w:rPr>
        <w:t>Các thông số cơ bản của màn hình TP177B.</w:t>
      </w:r>
    </w:p>
    <w:p w14:paraId="5EC26380" w14:textId="77777777" w:rsidR="009D2C12" w:rsidRPr="008F6317" w:rsidRDefault="009D2C12" w:rsidP="00D461FE">
      <w:pPr>
        <w:widowControl w:val="0"/>
        <w:tabs>
          <w:tab w:val="left" w:pos="6300"/>
        </w:tabs>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Về kỹ năng: Đánh giá kỹ năng thực hành theo những nội dung sau:</w:t>
      </w:r>
    </w:p>
    <w:p w14:paraId="62701717" w14:textId="77777777" w:rsidR="009D2C12" w:rsidRPr="008F6317" w:rsidRDefault="009D2C12" w:rsidP="00D461FE">
      <w:pPr>
        <w:widowControl w:val="0"/>
        <w:numPr>
          <w:ilvl w:val="0"/>
          <w:numId w:val="46"/>
        </w:numPr>
        <w:tabs>
          <w:tab w:val="left" w:pos="709"/>
          <w:tab w:val="left" w:pos="1620"/>
          <w:tab w:val="left" w:pos="6300"/>
        </w:tabs>
        <w:spacing w:after="0" w:line="312" w:lineRule="auto"/>
        <w:ind w:left="709" w:hanging="283"/>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Xác định sự cố, thay thế các bộ phận, trong cấu hình phần cứng theo yêu cầu.</w:t>
      </w:r>
    </w:p>
    <w:p w14:paraId="0132B549" w14:textId="77777777" w:rsidR="009D2C12" w:rsidRPr="008F6317" w:rsidRDefault="009D2C12" w:rsidP="00D461FE">
      <w:pPr>
        <w:widowControl w:val="0"/>
        <w:numPr>
          <w:ilvl w:val="0"/>
          <w:numId w:val="46"/>
        </w:numPr>
        <w:tabs>
          <w:tab w:val="left" w:pos="709"/>
          <w:tab w:val="left" w:pos="1620"/>
          <w:tab w:val="left" w:pos="6300"/>
        </w:tabs>
        <w:spacing w:after="0" w:line="312" w:lineRule="auto"/>
        <w:ind w:left="709" w:hanging="283"/>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Thực hiện nối mạng Profibus.</w:t>
      </w:r>
    </w:p>
    <w:p w14:paraId="11616287" w14:textId="77777777" w:rsidR="009D2C12" w:rsidRPr="008F6317" w:rsidRDefault="009D2C12" w:rsidP="00D461FE">
      <w:pPr>
        <w:widowControl w:val="0"/>
        <w:numPr>
          <w:ilvl w:val="0"/>
          <w:numId w:val="46"/>
        </w:numPr>
        <w:tabs>
          <w:tab w:val="left" w:pos="709"/>
          <w:tab w:val="left" w:pos="1620"/>
          <w:tab w:val="left" w:pos="6300"/>
        </w:tabs>
        <w:spacing w:after="0" w:line="312" w:lineRule="auto"/>
        <w:ind w:left="709" w:hanging="283"/>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Truyền thông giữa PLC với PLC, PLC với màn hình cảm ứng.</w:t>
      </w:r>
    </w:p>
    <w:p w14:paraId="600D8093" w14:textId="77777777" w:rsidR="009D2C12" w:rsidRPr="008F6317" w:rsidRDefault="009D2C12" w:rsidP="00D461FE">
      <w:pPr>
        <w:widowControl w:val="0"/>
        <w:numPr>
          <w:ilvl w:val="0"/>
          <w:numId w:val="49"/>
        </w:numPr>
        <w:spacing w:after="0" w:line="312" w:lineRule="auto"/>
        <w:ind w:left="284" w:hanging="284"/>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Việc đánh giá chất lượng thực hành dựa vào các tiêu chí sau:</w:t>
      </w:r>
    </w:p>
    <w:p w14:paraId="010A8134" w14:textId="77777777" w:rsidR="009D2C12" w:rsidRPr="008F6317" w:rsidRDefault="009D2C12" w:rsidP="00D461FE">
      <w:pPr>
        <w:widowControl w:val="0"/>
        <w:numPr>
          <w:ilvl w:val="0"/>
          <w:numId w:val="46"/>
        </w:numPr>
        <w:tabs>
          <w:tab w:val="left" w:pos="709"/>
          <w:tab w:val="left" w:pos="1620"/>
          <w:tab w:val="left" w:pos="6300"/>
        </w:tabs>
        <w:spacing w:after="0" w:line="312" w:lineRule="auto"/>
        <w:ind w:left="709" w:hanging="283"/>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Thời gian hoàn thành công việc.</w:t>
      </w:r>
    </w:p>
    <w:p w14:paraId="0B0B5201" w14:textId="77777777" w:rsidR="009D2C12" w:rsidRPr="008F6317" w:rsidRDefault="009D2C12" w:rsidP="00D461FE">
      <w:pPr>
        <w:widowControl w:val="0"/>
        <w:numPr>
          <w:ilvl w:val="0"/>
          <w:numId w:val="46"/>
        </w:numPr>
        <w:tabs>
          <w:tab w:val="left" w:pos="709"/>
          <w:tab w:val="left" w:pos="1620"/>
          <w:tab w:val="left" w:pos="6300"/>
        </w:tabs>
        <w:spacing w:after="0" w:line="312" w:lineRule="auto"/>
        <w:ind w:left="709" w:hanging="283"/>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Độ chính xác trong  thực hiện công việc.</w:t>
      </w:r>
    </w:p>
    <w:p w14:paraId="4C55A6FD" w14:textId="77777777" w:rsidR="009D2C12" w:rsidRPr="008F6317" w:rsidRDefault="009D2C12" w:rsidP="00D461FE">
      <w:pPr>
        <w:widowControl w:val="0"/>
        <w:numPr>
          <w:ilvl w:val="0"/>
          <w:numId w:val="46"/>
        </w:numPr>
        <w:tabs>
          <w:tab w:val="left" w:pos="709"/>
          <w:tab w:val="left" w:pos="1620"/>
          <w:tab w:val="left" w:pos="6300"/>
        </w:tabs>
        <w:spacing w:after="0" w:line="312" w:lineRule="auto"/>
        <w:ind w:left="709" w:hanging="283"/>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Mức tiêu hao vật tư, linh kiện.</w:t>
      </w:r>
    </w:p>
    <w:p w14:paraId="0CF406DA" w14:textId="77777777" w:rsidR="009D2C12" w:rsidRPr="008F6317" w:rsidRDefault="009D2C12" w:rsidP="00D461FE">
      <w:pPr>
        <w:widowControl w:val="0"/>
        <w:numPr>
          <w:ilvl w:val="0"/>
          <w:numId w:val="46"/>
        </w:numPr>
        <w:tabs>
          <w:tab w:val="left" w:pos="709"/>
          <w:tab w:val="left" w:pos="1620"/>
          <w:tab w:val="left" w:pos="6300"/>
        </w:tabs>
        <w:spacing w:after="0" w:line="312" w:lineRule="auto"/>
        <w:ind w:left="709" w:hanging="283"/>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Tính ngăn nắp, thẩm mỹ.</w:t>
      </w:r>
    </w:p>
    <w:p w14:paraId="08B78734" w14:textId="77777777" w:rsidR="009D2C12" w:rsidRPr="008F6317" w:rsidRDefault="009D2C12" w:rsidP="00D461FE">
      <w:pPr>
        <w:widowControl w:val="0"/>
        <w:tabs>
          <w:tab w:val="left" w:pos="6300"/>
        </w:tabs>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Thái độ: Đánh giá phong cách học tập thể hiện ở: Tỉ mỉ, cẩn thận, chính xác.</w:t>
      </w:r>
    </w:p>
    <w:p w14:paraId="03CA9D9A" w14:textId="77777777" w:rsidR="009D2C12" w:rsidRPr="008F6317" w:rsidRDefault="009D2C12" w:rsidP="00D461FE">
      <w:pPr>
        <w:widowControl w:val="0"/>
        <w:spacing w:after="0" w:line="312" w:lineRule="auto"/>
        <w:jc w:val="both"/>
        <w:rPr>
          <w:rFonts w:eastAsia="Courier New" w:cs="Times New Roman"/>
          <w:sz w:val="28"/>
          <w:szCs w:val="28"/>
          <w:lang w:val="vi-VN" w:eastAsia="vi-VN"/>
        </w:rPr>
      </w:pPr>
      <w:r w:rsidRPr="008F6317">
        <w:rPr>
          <w:rFonts w:eastAsia="Courier New" w:cs="Times New Roman"/>
          <w:sz w:val="28"/>
          <w:szCs w:val="28"/>
          <w:lang w:val="vi-VN" w:eastAsia="vi-VN"/>
        </w:rPr>
        <w:t>2. Phương pháp:</w:t>
      </w:r>
    </w:p>
    <w:p w14:paraId="0F0CC9E8" w14:textId="77777777" w:rsidR="009D2C12" w:rsidRPr="008F6317" w:rsidRDefault="009D2C12" w:rsidP="00D461FE">
      <w:pPr>
        <w:widowControl w:val="0"/>
        <w:spacing w:after="0" w:line="312" w:lineRule="auto"/>
        <w:ind w:firstLine="567"/>
        <w:jc w:val="both"/>
        <w:rPr>
          <w:rFonts w:eastAsia="Courier New" w:cs="Times New Roman"/>
          <w:sz w:val="28"/>
          <w:szCs w:val="28"/>
          <w:lang w:val="vi-VN" w:eastAsia="vi-VN"/>
        </w:rPr>
      </w:pPr>
      <w:r w:rsidRPr="008F6317">
        <w:rPr>
          <w:rFonts w:eastAsia="Courier New" w:cs="Times New Roman"/>
          <w:sz w:val="28"/>
          <w:szCs w:val="28"/>
          <w:lang w:val="vi-VN" w:eastAsia="vi-VN"/>
        </w:rPr>
        <w:t>Áp dụng hình thức kiểm tra để đánh giá kiến thức, kỹ năng và thái đô.</w:t>
      </w:r>
    </w:p>
    <w:p w14:paraId="78AA7C28" w14:textId="77777777" w:rsidR="009D2C12" w:rsidRPr="008F6317" w:rsidRDefault="009D2C12" w:rsidP="00D461FE">
      <w:pPr>
        <w:widowControl w:val="0"/>
        <w:spacing w:after="0" w:line="312" w:lineRule="auto"/>
        <w:ind w:firstLine="567"/>
        <w:jc w:val="both"/>
        <w:rPr>
          <w:rFonts w:eastAsia="Courier New" w:cs="Times New Roman"/>
          <w:b/>
          <w:i/>
          <w:sz w:val="28"/>
          <w:szCs w:val="28"/>
          <w:lang w:val="vi-VN" w:eastAsia="vi-VN"/>
        </w:rPr>
      </w:pPr>
    </w:p>
    <w:p w14:paraId="3F69F12F" w14:textId="77777777" w:rsidR="009D2C12" w:rsidRPr="008F6317" w:rsidRDefault="009D2C12" w:rsidP="00D461FE">
      <w:pPr>
        <w:widowControl w:val="0"/>
        <w:spacing w:after="0" w:line="312" w:lineRule="auto"/>
        <w:ind w:firstLine="567"/>
        <w:jc w:val="both"/>
        <w:rPr>
          <w:rFonts w:eastAsia="Courier New" w:cs="Times New Roman"/>
          <w:i/>
          <w:sz w:val="28"/>
          <w:szCs w:val="28"/>
          <w:lang w:val="vi-VN" w:eastAsia="vi-VN"/>
        </w:rPr>
      </w:pPr>
      <w:r w:rsidRPr="008F6317">
        <w:rPr>
          <w:rFonts w:eastAsia="Courier New" w:cs="Times New Roman"/>
          <w:b/>
          <w:i/>
          <w:sz w:val="28"/>
          <w:szCs w:val="28"/>
          <w:lang w:val="vi-VN" w:eastAsia="vi-VN"/>
        </w:rPr>
        <w:t>Kiểm tra kết thúc</w:t>
      </w:r>
      <w:r w:rsidRPr="008F6317">
        <w:rPr>
          <w:rFonts w:eastAsia="Courier New" w:cs="Times New Roman"/>
          <w:sz w:val="28"/>
          <w:szCs w:val="28"/>
          <w:lang w:val="vi-VN" w:eastAsia="vi-VN"/>
        </w:rPr>
        <w:t xml:space="preserve">: </w:t>
      </w:r>
      <w:r w:rsidRPr="008F6317">
        <w:rPr>
          <w:rFonts w:eastAsia="Courier New" w:cs="Times New Roman"/>
          <w:i/>
          <w:sz w:val="28"/>
          <w:szCs w:val="28"/>
          <w:lang w:val="vi-VN" w:eastAsia="vi-VN"/>
        </w:rPr>
        <w:t>Tích hợp giữa lý thuyết với thực hành với thời gian 120 phút (2 giờ).</w:t>
      </w:r>
    </w:p>
    <w:p w14:paraId="5E566C38" w14:textId="77777777" w:rsidR="009D2C12" w:rsidRPr="008F6317" w:rsidRDefault="009D2C12" w:rsidP="00D461FE">
      <w:pPr>
        <w:spacing w:after="0" w:line="312" w:lineRule="auto"/>
        <w:rPr>
          <w:rFonts w:eastAsia="Courier New" w:cs="Times New Roman"/>
          <w:b/>
          <w:i/>
          <w:sz w:val="28"/>
          <w:szCs w:val="28"/>
          <w:lang w:val="vi-VN" w:eastAsia="vi-VN"/>
        </w:rPr>
      </w:pPr>
      <w:r w:rsidRPr="008F6317">
        <w:rPr>
          <w:rFonts w:eastAsia="Courier New" w:cs="Times New Roman"/>
          <w:b/>
          <w:sz w:val="28"/>
          <w:szCs w:val="28"/>
          <w:lang w:val="vi-VN" w:eastAsia="vi-VN"/>
        </w:rPr>
        <w:lastRenderedPageBreak/>
        <w:t xml:space="preserve">VI. Hướng dẫn thực hiện mô đun: </w:t>
      </w:r>
    </w:p>
    <w:p w14:paraId="34827982" w14:textId="77777777" w:rsidR="009D2C12" w:rsidRPr="008F6317" w:rsidRDefault="009D2C12" w:rsidP="00D461FE">
      <w:pPr>
        <w:widowControl w:val="0"/>
        <w:tabs>
          <w:tab w:val="left" w:pos="6300"/>
        </w:tabs>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xml:space="preserve">1. Phạm vi áp dụng mô đun: </w:t>
      </w:r>
    </w:p>
    <w:p w14:paraId="0C7C4FEA" w14:textId="77777777" w:rsidR="009D2C12" w:rsidRPr="008F6317" w:rsidRDefault="009D2C12" w:rsidP="00D461FE">
      <w:pPr>
        <w:widowControl w:val="0"/>
        <w:tabs>
          <w:tab w:val="left" w:pos="6300"/>
        </w:tabs>
        <w:spacing w:after="0" w:line="312" w:lineRule="auto"/>
        <w:ind w:firstLine="397"/>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Chương trình mô đun được sử dụng để chọn giảng dạy cho trình độ cao đẳng nghề Cơ đ</w:t>
      </w:r>
      <w:r w:rsidRPr="008F6317">
        <w:rPr>
          <w:rFonts w:eastAsia="Courier New" w:cs="Times New Roman"/>
          <w:sz w:val="28"/>
          <w:szCs w:val="28"/>
          <w:lang w:val="pt-BR" w:eastAsia="vi-VN"/>
        </w:rPr>
        <w:t>iện tử</w:t>
      </w:r>
      <w:r w:rsidRPr="008F6317">
        <w:rPr>
          <w:rFonts w:eastAsia="Courier New" w:cs="Times New Roman"/>
          <w:spacing w:val="6"/>
          <w:sz w:val="28"/>
          <w:szCs w:val="28"/>
          <w:lang w:val="pt-BR" w:eastAsia="vi-VN"/>
        </w:rPr>
        <w:t xml:space="preserve">. </w:t>
      </w:r>
    </w:p>
    <w:p w14:paraId="181275C3" w14:textId="77777777" w:rsidR="009D2C12" w:rsidRPr="008F6317" w:rsidRDefault="009D2C12" w:rsidP="00D461FE">
      <w:pPr>
        <w:widowControl w:val="0"/>
        <w:tabs>
          <w:tab w:val="left" w:pos="720"/>
          <w:tab w:val="left" w:pos="5760"/>
        </w:tabs>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xml:space="preserve">2. Hướng dẫn về phương pháp giảng dạy, học tập mô đun: </w:t>
      </w:r>
    </w:p>
    <w:p w14:paraId="173C84B2" w14:textId="77777777" w:rsidR="009D2C12" w:rsidRPr="008F6317" w:rsidRDefault="009D2C12" w:rsidP="00D461FE">
      <w:pPr>
        <w:spacing w:after="0" w:line="312" w:lineRule="auto"/>
        <w:ind w:firstLine="720"/>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xml:space="preserve">- Đối với giáo viên, giảng viên: </w:t>
      </w:r>
    </w:p>
    <w:p w14:paraId="07BB65C0" w14:textId="77777777" w:rsidR="009D2C12" w:rsidRPr="008F6317" w:rsidRDefault="009D2C12" w:rsidP="00D461FE">
      <w:pPr>
        <w:spacing w:after="0" w:line="312" w:lineRule="auto"/>
        <w:ind w:firstLine="720"/>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Căn cứ vào thực tế của nơi đào tạo giáo viên hướng dẫn có thể thay đổi thời lượng của từng nội dung, nhưng vẫn phải đảm bảo số giờ qui định trong chương trình.</w:t>
      </w:r>
    </w:p>
    <w:p w14:paraId="3B3B3C5C" w14:textId="77777777" w:rsidR="009D2C12" w:rsidRPr="008F6317" w:rsidRDefault="009D2C12" w:rsidP="00D461FE">
      <w:pPr>
        <w:spacing w:after="0" w:line="312" w:lineRule="auto"/>
        <w:ind w:firstLine="720"/>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Vật liệu, trang thiết bị phải được chuẩn bị trước khi giảng dạy.</w:t>
      </w:r>
    </w:p>
    <w:p w14:paraId="6A876571" w14:textId="77777777" w:rsidR="009D2C12" w:rsidRPr="008F6317" w:rsidRDefault="009D2C12" w:rsidP="00D461FE">
      <w:pPr>
        <w:spacing w:after="0" w:line="312" w:lineRule="auto"/>
        <w:ind w:firstLine="720"/>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Thực hiện giảng dạy tốt nhất ở xưởng thực hành tự động hoá hoặc trong tực tế</w:t>
      </w:r>
    </w:p>
    <w:p w14:paraId="674B9FF4" w14:textId="77777777" w:rsidR="009D2C12" w:rsidRPr="008F6317" w:rsidRDefault="009D2C12" w:rsidP="00D461FE">
      <w:pPr>
        <w:tabs>
          <w:tab w:val="left" w:pos="1620"/>
          <w:tab w:val="left" w:pos="6300"/>
        </w:tabs>
        <w:spacing w:after="0" w:line="312" w:lineRule="auto"/>
        <w:ind w:firstLine="426"/>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Đối với người học:</w:t>
      </w:r>
    </w:p>
    <w:p w14:paraId="5B442FCD" w14:textId="77777777" w:rsidR="009D2C12" w:rsidRPr="008F6317" w:rsidRDefault="009D2C12" w:rsidP="00D461FE">
      <w:pPr>
        <w:spacing w:after="0" w:line="312" w:lineRule="auto"/>
        <w:ind w:firstLine="720"/>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xml:space="preserve">- Học sinh cần được chia thành các nhóm nhỏ từ 2 đến 4 học sinh, để thực hiện nội dung thực hành. </w:t>
      </w:r>
    </w:p>
    <w:p w14:paraId="61EAB558" w14:textId="77777777" w:rsidR="009D2C12" w:rsidRPr="008F6317" w:rsidRDefault="009D2C12" w:rsidP="00D461FE">
      <w:pPr>
        <w:widowControl w:val="0"/>
        <w:tabs>
          <w:tab w:val="left" w:pos="720"/>
          <w:tab w:val="left" w:pos="5760"/>
        </w:tabs>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3. Những trọng tâm cần chú ý:</w:t>
      </w:r>
    </w:p>
    <w:p w14:paraId="043BE410" w14:textId="77777777" w:rsidR="009D2C12" w:rsidRPr="008F6317" w:rsidRDefault="009D2C12" w:rsidP="00D461FE">
      <w:pPr>
        <w:spacing w:after="0" w:line="312" w:lineRule="auto"/>
        <w:ind w:firstLine="720"/>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Chú ý đến các mạch điện, điện tử khi tháo lắp không bị tổn thương, đứt gãy.</w:t>
      </w:r>
    </w:p>
    <w:p w14:paraId="08A8ED4B" w14:textId="77777777" w:rsidR="009D2C12" w:rsidRPr="008F6317" w:rsidRDefault="009D2C12" w:rsidP="00D461FE">
      <w:pPr>
        <w:spacing w:after="0" w:line="312" w:lineRule="auto"/>
        <w:ind w:firstLine="720"/>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Cần chú ý đến an toàn điện cho các mạch điện tử không bị va đập mạnh gây dẫn điện, gãy mạch.</w:t>
      </w:r>
    </w:p>
    <w:p w14:paraId="53A4018E" w14:textId="77777777" w:rsidR="009D2C12" w:rsidRPr="008F6317" w:rsidRDefault="009D2C12" w:rsidP="00D461FE">
      <w:pPr>
        <w:spacing w:after="0" w:line="312" w:lineRule="auto"/>
        <w:ind w:firstLine="720"/>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xml:space="preserve">- Cần chú ý đến quá trình thao tác kết nối, xây dựng phần mềm cần có bước kiểm tra an toàn trước của giáo viên. </w:t>
      </w:r>
    </w:p>
    <w:p w14:paraId="55DC7DF9" w14:textId="77777777" w:rsidR="009D2C12" w:rsidRPr="008F6317" w:rsidRDefault="009D2C12" w:rsidP="00D461FE">
      <w:pPr>
        <w:widowControl w:val="0"/>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4. Tài liệu tham khảo:</w:t>
      </w:r>
    </w:p>
    <w:p w14:paraId="06D9AE0D" w14:textId="77777777" w:rsidR="009D2C12" w:rsidRPr="008F6317" w:rsidRDefault="009D2C12" w:rsidP="00D461FE">
      <w:pPr>
        <w:widowControl w:val="0"/>
        <w:tabs>
          <w:tab w:val="left" w:pos="720"/>
          <w:tab w:val="left" w:pos="900"/>
          <w:tab w:val="left" w:pos="5760"/>
        </w:tabs>
        <w:spacing w:after="0" w:line="312" w:lineRule="auto"/>
        <w:jc w:val="both"/>
        <w:rPr>
          <w:rFonts w:eastAsia="Courier New" w:cs="Times New Roman"/>
          <w:i/>
          <w:spacing w:val="6"/>
          <w:sz w:val="28"/>
          <w:szCs w:val="28"/>
          <w:lang w:val="pt-BR" w:eastAsia="vi-VN"/>
        </w:rPr>
      </w:pPr>
      <w:r w:rsidRPr="008F6317">
        <w:rPr>
          <w:rFonts w:eastAsia="Courier New" w:cs="Times New Roman"/>
          <w:spacing w:val="6"/>
          <w:sz w:val="28"/>
          <w:szCs w:val="28"/>
          <w:lang w:val="pt-BR" w:eastAsia="vi-VN"/>
        </w:rPr>
        <w:tab/>
        <w:t xml:space="preserve">[1] Sản xuất linh hoạt FMS và tích hợp CIM. </w:t>
      </w:r>
      <w:r w:rsidRPr="008F6317">
        <w:rPr>
          <w:rFonts w:eastAsia="Courier New" w:cs="Times New Roman"/>
          <w:i/>
          <w:spacing w:val="6"/>
          <w:sz w:val="28"/>
          <w:szCs w:val="28"/>
          <w:lang w:val="pt-BR" w:eastAsia="vi-VN"/>
        </w:rPr>
        <w:t xml:space="preserve">GSTS Trần văn Địch. </w:t>
      </w:r>
      <w:r w:rsidRPr="008F6317">
        <w:rPr>
          <w:rFonts w:eastAsia="Courier New" w:cs="Times New Roman"/>
          <w:i/>
          <w:spacing w:val="6"/>
          <w:sz w:val="28"/>
          <w:szCs w:val="28"/>
          <w:lang w:val="pt-BR" w:eastAsia="vi-VN"/>
        </w:rPr>
        <w:tab/>
        <w:t>NXB KHKT. 2007</w:t>
      </w:r>
    </w:p>
    <w:p w14:paraId="67F6CE1C" w14:textId="77777777" w:rsidR="009D2C12" w:rsidRPr="008F6317" w:rsidRDefault="009D2C12" w:rsidP="00D461FE">
      <w:pPr>
        <w:widowControl w:val="0"/>
        <w:tabs>
          <w:tab w:val="left" w:pos="720"/>
          <w:tab w:val="left" w:pos="900"/>
          <w:tab w:val="left" w:pos="5760"/>
        </w:tabs>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ab/>
        <w:t xml:space="preserve">[2] Tự động hoá sản xuất. </w:t>
      </w:r>
      <w:r w:rsidRPr="008F6317">
        <w:rPr>
          <w:rFonts w:eastAsia="Courier New" w:cs="Times New Roman"/>
          <w:i/>
          <w:spacing w:val="6"/>
          <w:sz w:val="28"/>
          <w:szCs w:val="28"/>
          <w:lang w:val="pt-BR" w:eastAsia="vi-VN"/>
        </w:rPr>
        <w:t>GSTS Trần văn Địch. NXB KHKT. 2007</w:t>
      </w:r>
    </w:p>
    <w:p w14:paraId="024DFA84" w14:textId="77777777" w:rsidR="009D2C12" w:rsidRPr="008F6317" w:rsidRDefault="009D2C12" w:rsidP="00D461FE">
      <w:pPr>
        <w:spacing w:after="0" w:line="312" w:lineRule="auto"/>
        <w:rPr>
          <w:rFonts w:cs="Times New Roman"/>
          <w:sz w:val="28"/>
          <w:szCs w:val="28"/>
        </w:rPr>
      </w:pPr>
      <w:r w:rsidRPr="008F6317">
        <w:rPr>
          <w:rFonts w:eastAsia="Courier New" w:cs="Times New Roman"/>
          <w:spacing w:val="6"/>
          <w:sz w:val="28"/>
          <w:szCs w:val="28"/>
          <w:lang w:val="pt-BR" w:eastAsia="vi-VN"/>
        </w:rPr>
        <w:tab/>
        <w:t xml:space="preserve">[3] Giáo trình Profibus . </w:t>
      </w:r>
      <w:r w:rsidRPr="008F6317">
        <w:rPr>
          <w:rFonts w:eastAsia="Courier New" w:cs="Times New Roman"/>
          <w:i/>
          <w:spacing w:val="6"/>
          <w:sz w:val="28"/>
          <w:szCs w:val="28"/>
          <w:lang w:val="pt-BR" w:eastAsia="vi-VN"/>
        </w:rPr>
        <w:t>Trường ĐHSPKT HCM.</w:t>
      </w:r>
    </w:p>
    <w:p w14:paraId="0490547A" w14:textId="77777777" w:rsidR="00B23FE6" w:rsidRPr="008F6317" w:rsidRDefault="00B23FE6" w:rsidP="00D461FE">
      <w:pPr>
        <w:spacing w:after="0" w:line="312" w:lineRule="auto"/>
        <w:rPr>
          <w:rFonts w:eastAsia="Courier New" w:cs="Times New Roman"/>
          <w:b/>
          <w:sz w:val="28"/>
          <w:szCs w:val="28"/>
          <w:lang w:val="pt-BR" w:eastAsia="vi-VN"/>
        </w:rPr>
      </w:pPr>
    </w:p>
    <w:p w14:paraId="30057A7B" w14:textId="77777777" w:rsidR="00A232C6" w:rsidRPr="008F6317" w:rsidRDefault="00A232C6" w:rsidP="00D461FE">
      <w:pPr>
        <w:spacing w:after="0" w:line="312" w:lineRule="auto"/>
        <w:rPr>
          <w:rFonts w:eastAsia="Courier New" w:cs="Times New Roman"/>
          <w:b/>
          <w:sz w:val="28"/>
          <w:szCs w:val="28"/>
          <w:lang w:eastAsia="vi-VN"/>
        </w:rPr>
      </w:pPr>
    </w:p>
    <w:p w14:paraId="5D3886F5" w14:textId="77777777" w:rsidR="009D2C12" w:rsidRPr="008F6317" w:rsidRDefault="009D2C12" w:rsidP="00D461FE">
      <w:pPr>
        <w:spacing w:after="0" w:line="312" w:lineRule="auto"/>
        <w:rPr>
          <w:rFonts w:eastAsia="Courier New" w:cs="Times New Roman"/>
          <w:b/>
          <w:sz w:val="28"/>
          <w:szCs w:val="28"/>
          <w:lang w:val="vi-VN" w:eastAsia="vi-VN"/>
        </w:rPr>
      </w:pPr>
      <w:r w:rsidRPr="008F6317">
        <w:rPr>
          <w:rFonts w:eastAsia="Courier New" w:cs="Times New Roman"/>
          <w:b/>
          <w:sz w:val="28"/>
          <w:szCs w:val="28"/>
          <w:lang w:val="vi-VN" w:eastAsia="vi-VN"/>
        </w:rPr>
        <w:br w:type="page"/>
      </w:r>
    </w:p>
    <w:p w14:paraId="5C9E3E21" w14:textId="77777777" w:rsidR="009D2C12" w:rsidRPr="008F6317" w:rsidRDefault="009D2C12" w:rsidP="00D461FE">
      <w:pPr>
        <w:spacing w:after="0" w:line="312" w:lineRule="auto"/>
        <w:jc w:val="center"/>
        <w:rPr>
          <w:rFonts w:eastAsia="Courier New" w:cs="Times New Roman"/>
          <w:b/>
          <w:sz w:val="28"/>
          <w:szCs w:val="28"/>
          <w:lang w:val="pl-PL" w:eastAsia="vi-VN"/>
        </w:rPr>
      </w:pPr>
      <w:r w:rsidRPr="008F6317">
        <w:rPr>
          <w:rFonts w:eastAsia="Courier New" w:cs="Times New Roman"/>
          <w:b/>
          <w:sz w:val="28"/>
          <w:szCs w:val="28"/>
          <w:lang w:val="vi-VN" w:eastAsia="vi-VN"/>
        </w:rPr>
        <w:lastRenderedPageBreak/>
        <w:t>CHƯƠNG TRÌNH MÔ ĐUN</w:t>
      </w:r>
      <w:r w:rsidRPr="008F6317">
        <w:rPr>
          <w:rFonts w:eastAsia="Courier New" w:cs="Times New Roman"/>
          <w:b/>
          <w:sz w:val="28"/>
          <w:szCs w:val="28"/>
          <w:lang w:val="pl-PL" w:eastAsia="vi-VN"/>
        </w:rPr>
        <w:t>:</w:t>
      </w:r>
    </w:p>
    <w:p w14:paraId="3DC26755" w14:textId="77777777" w:rsidR="009D2C12" w:rsidRPr="008F6317" w:rsidRDefault="009D2C12" w:rsidP="00D461FE">
      <w:pPr>
        <w:spacing w:after="0" w:line="312" w:lineRule="auto"/>
        <w:ind w:firstLine="720"/>
        <w:rPr>
          <w:rFonts w:eastAsia="Courier New" w:cs="Times New Roman"/>
          <w:b/>
          <w:sz w:val="28"/>
          <w:szCs w:val="28"/>
          <w:lang w:val="pl-PL" w:eastAsia="vi-VN"/>
        </w:rPr>
      </w:pPr>
      <w:r w:rsidRPr="008F6317">
        <w:rPr>
          <w:rFonts w:eastAsia="Courier New" w:cs="Times New Roman"/>
          <w:b/>
          <w:sz w:val="28"/>
          <w:szCs w:val="28"/>
          <w:lang w:val="pl-PL" w:eastAsia="vi-VN"/>
        </w:rPr>
        <w:t>Tên mô đun</w:t>
      </w:r>
      <w:r w:rsidRPr="008F6317">
        <w:rPr>
          <w:rFonts w:eastAsia="Courier New" w:cs="Times New Roman"/>
          <w:sz w:val="28"/>
          <w:szCs w:val="28"/>
          <w:lang w:val="pl-PL" w:eastAsia="vi-VN"/>
        </w:rPr>
        <w:t xml:space="preserve">: </w:t>
      </w:r>
      <w:r w:rsidRPr="008F6317">
        <w:rPr>
          <w:rFonts w:eastAsia="Courier New" w:cs="Times New Roman"/>
          <w:b/>
          <w:sz w:val="28"/>
          <w:szCs w:val="28"/>
          <w:lang w:val="pl-PL" w:eastAsia="vi-VN"/>
        </w:rPr>
        <w:t xml:space="preserve">Robot Công Nghiệp </w:t>
      </w:r>
    </w:p>
    <w:p w14:paraId="6602FE92" w14:textId="77777777" w:rsidR="009D2C12" w:rsidRPr="008F6317" w:rsidRDefault="009D2C12" w:rsidP="00D461FE">
      <w:pPr>
        <w:tabs>
          <w:tab w:val="center" w:pos="4895"/>
        </w:tabs>
        <w:spacing w:after="0" w:line="312" w:lineRule="auto"/>
        <w:ind w:firstLine="720"/>
        <w:rPr>
          <w:rFonts w:eastAsia="Courier New" w:cs="Times New Roman"/>
          <w:b/>
          <w:sz w:val="28"/>
          <w:szCs w:val="28"/>
          <w:lang w:val="pl-PL" w:eastAsia="vi-VN"/>
        </w:rPr>
      </w:pPr>
      <w:r w:rsidRPr="008F6317">
        <w:rPr>
          <w:rFonts w:eastAsia="Courier New" w:cs="Times New Roman"/>
          <w:b/>
          <w:sz w:val="28"/>
          <w:szCs w:val="28"/>
          <w:lang w:val="vi-VN" w:eastAsia="vi-VN"/>
        </w:rPr>
        <w:t xml:space="preserve">Mã </w:t>
      </w:r>
      <w:r w:rsidRPr="008F6317">
        <w:rPr>
          <w:rFonts w:eastAsia="Courier New" w:cs="Times New Roman"/>
          <w:b/>
          <w:sz w:val="28"/>
          <w:szCs w:val="28"/>
          <w:lang w:val="pl-PL" w:eastAsia="vi-VN"/>
        </w:rPr>
        <w:t xml:space="preserve">sô </w:t>
      </w:r>
      <w:r w:rsidRPr="008F6317">
        <w:rPr>
          <w:rFonts w:eastAsia="Courier New" w:cs="Times New Roman"/>
          <w:b/>
          <w:sz w:val="28"/>
          <w:szCs w:val="28"/>
          <w:lang w:val="vi-VN" w:eastAsia="vi-VN"/>
        </w:rPr>
        <w:t xml:space="preserve">mô đun: </w:t>
      </w:r>
      <w:r w:rsidRPr="008F6317">
        <w:rPr>
          <w:rFonts w:eastAsia="Courier New" w:cs="Times New Roman"/>
          <w:b/>
          <w:sz w:val="28"/>
          <w:szCs w:val="28"/>
          <w:lang w:val="pl-PL" w:eastAsia="vi-VN"/>
        </w:rPr>
        <w:t>MĐ 23</w:t>
      </w:r>
      <w:r w:rsidRPr="008F6317">
        <w:rPr>
          <w:rFonts w:eastAsia="Courier New" w:cs="Times New Roman"/>
          <w:b/>
          <w:sz w:val="28"/>
          <w:szCs w:val="28"/>
          <w:lang w:val="pl-PL" w:eastAsia="vi-VN"/>
        </w:rPr>
        <w:tab/>
      </w:r>
    </w:p>
    <w:p w14:paraId="1BED06F3" w14:textId="77777777" w:rsidR="009D2C12" w:rsidRPr="008F6317" w:rsidRDefault="009D2C12" w:rsidP="00D461FE">
      <w:pPr>
        <w:spacing w:after="0" w:line="312" w:lineRule="auto"/>
        <w:ind w:firstLine="720"/>
        <w:rPr>
          <w:rFonts w:eastAsia="Courier New" w:cs="Times New Roman"/>
          <w:sz w:val="28"/>
          <w:szCs w:val="28"/>
          <w:lang w:val="vi-VN" w:eastAsia="vi-VN"/>
        </w:rPr>
      </w:pPr>
      <w:r w:rsidRPr="008F6317">
        <w:rPr>
          <w:rFonts w:eastAsia="Courier New" w:cs="Times New Roman"/>
          <w:b/>
          <w:sz w:val="28"/>
          <w:szCs w:val="28"/>
          <w:lang w:val="vi-VN" w:eastAsia="vi-VN"/>
        </w:rPr>
        <w:t xml:space="preserve">Thời gian </w:t>
      </w:r>
      <w:r w:rsidRPr="008F6317">
        <w:rPr>
          <w:rFonts w:eastAsia="Courier New" w:cs="Times New Roman"/>
          <w:b/>
          <w:sz w:val="28"/>
          <w:szCs w:val="28"/>
          <w:lang w:val="pl-PL" w:eastAsia="vi-VN"/>
        </w:rPr>
        <w:t xml:space="preserve">thực hiện </w:t>
      </w:r>
      <w:r w:rsidRPr="008F6317">
        <w:rPr>
          <w:rFonts w:eastAsia="Courier New" w:cs="Times New Roman"/>
          <w:b/>
          <w:sz w:val="28"/>
          <w:szCs w:val="28"/>
          <w:lang w:val="vi-VN" w:eastAsia="vi-VN"/>
        </w:rPr>
        <w:t>mô đun</w:t>
      </w:r>
      <w:r w:rsidRPr="008F6317">
        <w:rPr>
          <w:rFonts w:eastAsia="Courier New" w:cs="Times New Roman"/>
          <w:sz w:val="28"/>
          <w:szCs w:val="28"/>
          <w:lang w:val="vi-VN" w:eastAsia="vi-VN"/>
        </w:rPr>
        <w:t>:</w:t>
      </w:r>
      <w:r w:rsidRPr="008F6317">
        <w:rPr>
          <w:rFonts w:eastAsia="Courier New" w:cs="Times New Roman"/>
          <w:sz w:val="28"/>
          <w:szCs w:val="28"/>
          <w:lang w:val="pl-PL" w:eastAsia="vi-VN"/>
        </w:rPr>
        <w:t xml:space="preserve"> 90</w:t>
      </w:r>
      <w:r w:rsidRPr="008F6317">
        <w:rPr>
          <w:rFonts w:eastAsia="Courier New" w:cs="Times New Roman"/>
          <w:sz w:val="28"/>
          <w:szCs w:val="28"/>
          <w:lang w:val="vi-VN" w:eastAsia="vi-VN"/>
        </w:rPr>
        <w:t xml:space="preserve"> giờ; (Lý thuyết:</w:t>
      </w:r>
      <w:r w:rsidRPr="008F6317">
        <w:rPr>
          <w:rFonts w:eastAsia="Courier New" w:cs="Times New Roman"/>
          <w:sz w:val="28"/>
          <w:szCs w:val="28"/>
          <w:lang w:val="pl-PL" w:eastAsia="vi-VN"/>
        </w:rPr>
        <w:t xml:space="preserve"> 30</w:t>
      </w:r>
      <w:r w:rsidRPr="008F6317">
        <w:rPr>
          <w:rFonts w:eastAsia="Courier New" w:cs="Times New Roman"/>
          <w:sz w:val="28"/>
          <w:szCs w:val="28"/>
          <w:lang w:val="vi-VN" w:eastAsia="vi-VN"/>
        </w:rPr>
        <w:t xml:space="preserve"> giờ; Thực hành: </w:t>
      </w:r>
      <w:r w:rsidRPr="008F6317">
        <w:rPr>
          <w:rFonts w:eastAsia="Courier New" w:cs="Times New Roman"/>
          <w:sz w:val="28"/>
          <w:szCs w:val="28"/>
          <w:lang w:val="pl-PL" w:eastAsia="vi-VN"/>
        </w:rPr>
        <w:t xml:space="preserve">54 </w:t>
      </w:r>
      <w:r w:rsidRPr="008F6317">
        <w:rPr>
          <w:rFonts w:eastAsia="Courier New" w:cs="Times New Roman"/>
          <w:sz w:val="28"/>
          <w:szCs w:val="28"/>
          <w:lang w:val="vi-VN" w:eastAsia="vi-VN"/>
        </w:rPr>
        <w:t>giờ</w:t>
      </w:r>
      <w:r w:rsidRPr="008F6317">
        <w:rPr>
          <w:rFonts w:eastAsia="Courier New" w:cs="Times New Roman"/>
          <w:sz w:val="28"/>
          <w:szCs w:val="28"/>
          <w:lang w:val="pl-PL" w:eastAsia="vi-VN"/>
        </w:rPr>
        <w:t>; Kiểm tra: 6 giờ</w:t>
      </w:r>
      <w:r w:rsidRPr="008F6317">
        <w:rPr>
          <w:rFonts w:eastAsia="Courier New" w:cs="Times New Roman"/>
          <w:sz w:val="28"/>
          <w:szCs w:val="28"/>
          <w:lang w:val="vi-VN" w:eastAsia="vi-VN"/>
        </w:rPr>
        <w:t>)</w:t>
      </w:r>
    </w:p>
    <w:p w14:paraId="6F305EEF" w14:textId="77777777" w:rsidR="009D2C12" w:rsidRPr="008F6317" w:rsidRDefault="009D2C12" w:rsidP="00D461FE">
      <w:pPr>
        <w:spacing w:after="0" w:line="312" w:lineRule="auto"/>
        <w:ind w:firstLine="720"/>
        <w:rPr>
          <w:rFonts w:eastAsia="Courier New" w:cs="Times New Roman"/>
          <w:sz w:val="28"/>
          <w:szCs w:val="28"/>
          <w:lang w:val="pl-PL" w:eastAsia="vi-VN"/>
        </w:rPr>
      </w:pPr>
    </w:p>
    <w:p w14:paraId="2DB6DBAE" w14:textId="77777777" w:rsidR="009D2C12" w:rsidRPr="008F6317" w:rsidRDefault="009D2C12" w:rsidP="00D461FE">
      <w:pPr>
        <w:spacing w:after="0" w:line="312" w:lineRule="auto"/>
        <w:rPr>
          <w:rFonts w:eastAsia="Courier New" w:cs="Times New Roman"/>
          <w:b/>
          <w:i/>
          <w:sz w:val="28"/>
          <w:szCs w:val="28"/>
          <w:lang w:val="pl-PL" w:eastAsia="vi-VN"/>
        </w:rPr>
      </w:pPr>
      <w:r w:rsidRPr="008F6317">
        <w:rPr>
          <w:rFonts w:eastAsia="Courier New" w:cs="Times New Roman"/>
          <w:b/>
          <w:sz w:val="28"/>
          <w:szCs w:val="28"/>
          <w:lang w:val="pl-PL" w:eastAsia="vi-VN"/>
        </w:rPr>
        <w:t xml:space="preserve">I. </w:t>
      </w:r>
      <w:r w:rsidRPr="008F6317">
        <w:rPr>
          <w:rFonts w:eastAsia="Courier New" w:cs="Times New Roman"/>
          <w:b/>
          <w:sz w:val="28"/>
          <w:szCs w:val="28"/>
          <w:lang w:val="vi-VN" w:eastAsia="vi-VN"/>
        </w:rPr>
        <w:t>Vị tr</w:t>
      </w:r>
      <w:r w:rsidRPr="008F6317">
        <w:rPr>
          <w:rFonts w:eastAsia="Courier New" w:cs="Times New Roman"/>
          <w:b/>
          <w:sz w:val="28"/>
          <w:szCs w:val="28"/>
          <w:lang w:val="pl-PL" w:eastAsia="vi-VN"/>
        </w:rPr>
        <w:t>í</w:t>
      </w:r>
      <w:r w:rsidRPr="008F6317">
        <w:rPr>
          <w:rFonts w:eastAsia="Courier New" w:cs="Times New Roman"/>
          <w:b/>
          <w:sz w:val="28"/>
          <w:szCs w:val="28"/>
          <w:lang w:val="vi-VN" w:eastAsia="vi-VN"/>
        </w:rPr>
        <w:t>, t</w:t>
      </w:r>
      <w:r w:rsidRPr="008F6317">
        <w:rPr>
          <w:rFonts w:eastAsia="Courier New" w:cs="Times New Roman"/>
          <w:b/>
          <w:sz w:val="28"/>
          <w:szCs w:val="28"/>
          <w:lang w:val="pl-PL" w:eastAsia="vi-VN"/>
        </w:rPr>
        <w:t>í</w:t>
      </w:r>
      <w:r w:rsidRPr="008F6317">
        <w:rPr>
          <w:rFonts w:eastAsia="Courier New" w:cs="Times New Roman"/>
          <w:b/>
          <w:sz w:val="28"/>
          <w:szCs w:val="28"/>
          <w:lang w:val="vi-VN" w:eastAsia="vi-VN"/>
        </w:rPr>
        <w:t>nh ch</w:t>
      </w:r>
      <w:r w:rsidRPr="008F6317">
        <w:rPr>
          <w:rFonts w:eastAsia="Courier New" w:cs="Times New Roman"/>
          <w:b/>
          <w:sz w:val="28"/>
          <w:szCs w:val="28"/>
          <w:lang w:val="pl-PL" w:eastAsia="vi-VN"/>
        </w:rPr>
        <w:t>ấ</w:t>
      </w:r>
      <w:r w:rsidRPr="008F6317">
        <w:rPr>
          <w:rFonts w:eastAsia="Courier New" w:cs="Times New Roman"/>
          <w:b/>
          <w:sz w:val="28"/>
          <w:szCs w:val="28"/>
          <w:lang w:val="vi-VN" w:eastAsia="vi-VN"/>
        </w:rPr>
        <w:t>t c</w:t>
      </w:r>
      <w:r w:rsidRPr="008F6317">
        <w:rPr>
          <w:rFonts w:eastAsia="Courier New" w:cs="Times New Roman"/>
          <w:b/>
          <w:sz w:val="28"/>
          <w:szCs w:val="28"/>
          <w:lang w:val="pl-PL" w:eastAsia="vi-VN"/>
        </w:rPr>
        <w:t>ủ</w:t>
      </w:r>
      <w:r w:rsidRPr="008F6317">
        <w:rPr>
          <w:rFonts w:eastAsia="Courier New" w:cs="Times New Roman"/>
          <w:b/>
          <w:sz w:val="28"/>
          <w:szCs w:val="28"/>
          <w:lang w:val="vi-VN" w:eastAsia="vi-VN"/>
        </w:rPr>
        <w:t>a m</w:t>
      </w:r>
      <w:r w:rsidRPr="008F6317">
        <w:rPr>
          <w:rFonts w:eastAsia="Courier New" w:cs="Times New Roman"/>
          <w:b/>
          <w:sz w:val="28"/>
          <w:szCs w:val="28"/>
          <w:lang w:val="pl-PL" w:eastAsia="vi-VN"/>
        </w:rPr>
        <w:t>ô</w:t>
      </w:r>
      <w:r w:rsidRPr="008F6317">
        <w:rPr>
          <w:rFonts w:eastAsia="Courier New" w:cs="Times New Roman"/>
          <w:b/>
          <w:sz w:val="28"/>
          <w:szCs w:val="28"/>
          <w:lang w:val="vi-VN" w:eastAsia="vi-VN"/>
        </w:rPr>
        <w:t xml:space="preserve"> đun: </w:t>
      </w:r>
    </w:p>
    <w:p w14:paraId="5B166891" w14:textId="77777777" w:rsidR="009D2C12" w:rsidRPr="008F6317" w:rsidRDefault="009D2C12" w:rsidP="00D461FE">
      <w:pPr>
        <w:widowControl w:val="0"/>
        <w:spacing w:after="0" w:line="312" w:lineRule="auto"/>
        <w:ind w:firstLine="284"/>
        <w:jc w:val="both"/>
        <w:rPr>
          <w:rFonts w:eastAsia="Courier New" w:cs="Times New Roman"/>
          <w:spacing w:val="6"/>
          <w:sz w:val="28"/>
          <w:szCs w:val="28"/>
          <w:lang w:val="da-DK" w:eastAsia="vi-VN"/>
        </w:rPr>
      </w:pPr>
      <w:r w:rsidRPr="008F6317">
        <w:rPr>
          <w:rFonts w:eastAsia="Courier New" w:cs="Times New Roman"/>
          <w:spacing w:val="6"/>
          <w:sz w:val="28"/>
          <w:szCs w:val="28"/>
          <w:lang w:val="da-DK" w:eastAsia="vi-VN"/>
        </w:rPr>
        <w:t>- Vị trí: Mô đun được bố trí dạy sau khi học xong các môn học/mô đun kỹ thuật cơ sở, Lập trình PLC, Kỹ thuật cảm biến, Điều khiển khí nén, điện khí nén.</w:t>
      </w:r>
    </w:p>
    <w:p w14:paraId="05B67206" w14:textId="77777777" w:rsidR="009D2C12" w:rsidRPr="008F6317" w:rsidRDefault="009D2C12" w:rsidP="00D461FE">
      <w:pPr>
        <w:widowControl w:val="0"/>
        <w:spacing w:after="0" w:line="312" w:lineRule="auto"/>
        <w:ind w:firstLine="284"/>
        <w:jc w:val="both"/>
        <w:rPr>
          <w:rFonts w:eastAsia="Courier New" w:cs="Times New Roman"/>
          <w:spacing w:val="6"/>
          <w:sz w:val="28"/>
          <w:szCs w:val="28"/>
          <w:lang w:val="da-DK" w:eastAsia="vi-VN"/>
        </w:rPr>
      </w:pPr>
      <w:r w:rsidRPr="008F6317">
        <w:rPr>
          <w:rFonts w:eastAsia="Courier New" w:cs="Times New Roman"/>
          <w:spacing w:val="6"/>
          <w:sz w:val="28"/>
          <w:szCs w:val="28"/>
          <w:lang w:val="pl-PL" w:eastAsia="vi-VN"/>
        </w:rPr>
        <w:t xml:space="preserve">- Tính chất: </w:t>
      </w:r>
      <w:r w:rsidRPr="008F6317">
        <w:rPr>
          <w:rFonts w:eastAsia="Courier New" w:cs="Times New Roman"/>
          <w:spacing w:val="6"/>
          <w:sz w:val="28"/>
          <w:szCs w:val="28"/>
          <w:lang w:val="da-DK" w:eastAsia="vi-VN"/>
        </w:rPr>
        <w:t xml:space="preserve">Là mô đun chuyên nghề trong chương trình </w:t>
      </w:r>
      <w:r w:rsidRPr="008F6317">
        <w:rPr>
          <w:rFonts w:eastAsia="Courier New" w:cs="Times New Roman"/>
          <w:sz w:val="28"/>
          <w:szCs w:val="28"/>
          <w:lang w:val="vi-VN" w:eastAsia="vi-VN"/>
        </w:rPr>
        <w:t xml:space="preserve">đào tạo nghề </w:t>
      </w:r>
      <w:r w:rsidRPr="008F6317">
        <w:rPr>
          <w:rFonts w:eastAsia="Courier New" w:cs="Times New Roman"/>
          <w:sz w:val="28"/>
          <w:szCs w:val="28"/>
          <w:lang w:val="da-DK" w:eastAsia="vi-VN"/>
        </w:rPr>
        <w:t>Cơ Điện tử</w:t>
      </w:r>
    </w:p>
    <w:p w14:paraId="43410082" w14:textId="77777777" w:rsidR="009D2C12" w:rsidRPr="008F6317" w:rsidRDefault="009D2C12" w:rsidP="00D461FE">
      <w:pPr>
        <w:spacing w:after="0" w:line="312" w:lineRule="auto"/>
        <w:rPr>
          <w:rFonts w:eastAsia="Courier New" w:cs="Times New Roman"/>
          <w:b/>
          <w:i/>
          <w:sz w:val="28"/>
          <w:szCs w:val="28"/>
          <w:lang w:val="da-DK" w:eastAsia="vi-VN"/>
        </w:rPr>
      </w:pPr>
      <w:r w:rsidRPr="008F6317">
        <w:rPr>
          <w:rFonts w:eastAsia="Courier New" w:cs="Times New Roman"/>
          <w:b/>
          <w:sz w:val="28"/>
          <w:szCs w:val="28"/>
          <w:lang w:val="da-DK" w:eastAsia="vi-VN"/>
        </w:rPr>
        <w:t xml:space="preserve">II. </w:t>
      </w:r>
      <w:r w:rsidRPr="008F6317">
        <w:rPr>
          <w:rFonts w:eastAsia="Courier New" w:cs="Times New Roman"/>
          <w:b/>
          <w:sz w:val="28"/>
          <w:szCs w:val="28"/>
          <w:lang w:val="vi-VN" w:eastAsia="vi-VN"/>
        </w:rPr>
        <w:t xml:space="preserve">Mục tiêu mô đun: </w:t>
      </w:r>
    </w:p>
    <w:p w14:paraId="2FBD5B23" w14:textId="77777777" w:rsidR="009D2C12" w:rsidRPr="008F6317" w:rsidRDefault="009D2C12" w:rsidP="00D461FE">
      <w:pPr>
        <w:widowControl w:val="0"/>
        <w:tabs>
          <w:tab w:val="center" w:pos="1701"/>
          <w:tab w:val="left" w:pos="6300"/>
          <w:tab w:val="center" w:pos="6521"/>
        </w:tabs>
        <w:spacing w:after="0" w:line="312" w:lineRule="auto"/>
        <w:ind w:firstLine="284"/>
        <w:jc w:val="both"/>
        <w:rPr>
          <w:rFonts w:eastAsia="Courier New" w:cs="Times New Roman"/>
          <w:spacing w:val="6"/>
          <w:sz w:val="28"/>
          <w:szCs w:val="28"/>
          <w:lang w:val="pl-PL" w:eastAsia="vi-VN"/>
        </w:rPr>
      </w:pPr>
      <w:r w:rsidRPr="008F6317">
        <w:rPr>
          <w:rFonts w:eastAsia="Courier New" w:cs="Times New Roman"/>
          <w:spacing w:val="6"/>
          <w:sz w:val="28"/>
          <w:szCs w:val="28"/>
          <w:lang w:val="pl-PL" w:eastAsia="vi-VN"/>
        </w:rPr>
        <w:t>- Về kiến thức:</w:t>
      </w:r>
    </w:p>
    <w:p w14:paraId="0E5E1460" w14:textId="77777777" w:rsidR="009D2C12" w:rsidRPr="008F6317" w:rsidRDefault="009D2C12" w:rsidP="00D461FE">
      <w:pPr>
        <w:widowControl w:val="0"/>
        <w:tabs>
          <w:tab w:val="center" w:pos="1701"/>
          <w:tab w:val="left" w:pos="6300"/>
          <w:tab w:val="center" w:pos="6521"/>
        </w:tabs>
        <w:spacing w:after="0" w:line="312" w:lineRule="auto"/>
        <w:ind w:firstLine="567"/>
        <w:jc w:val="both"/>
        <w:rPr>
          <w:rFonts w:eastAsia="Courier New" w:cs="Times New Roman"/>
          <w:spacing w:val="6"/>
          <w:sz w:val="28"/>
          <w:szCs w:val="28"/>
          <w:lang w:val="pl-PL" w:eastAsia="vi-VN"/>
        </w:rPr>
      </w:pPr>
      <w:r w:rsidRPr="008F6317">
        <w:rPr>
          <w:rFonts w:eastAsia="Courier New" w:cs="Times New Roman"/>
          <w:spacing w:val="6"/>
          <w:sz w:val="28"/>
          <w:szCs w:val="28"/>
          <w:lang w:val="pl-PL" w:eastAsia="vi-VN"/>
        </w:rPr>
        <w:t>- Trình bày được cấu trúc của robot công nghiệp.</w:t>
      </w:r>
    </w:p>
    <w:p w14:paraId="4A40655D" w14:textId="77777777" w:rsidR="009D2C12" w:rsidRPr="008F6317" w:rsidRDefault="009D2C12" w:rsidP="00D461FE">
      <w:pPr>
        <w:widowControl w:val="0"/>
        <w:spacing w:after="0" w:line="312" w:lineRule="auto"/>
        <w:ind w:firstLine="567"/>
        <w:jc w:val="both"/>
        <w:rPr>
          <w:rFonts w:eastAsia="Courier New" w:cs="Times New Roman"/>
          <w:spacing w:val="6"/>
          <w:sz w:val="28"/>
          <w:szCs w:val="28"/>
          <w:lang w:val="pl-PL" w:eastAsia="vi-VN"/>
        </w:rPr>
      </w:pPr>
      <w:r w:rsidRPr="008F6317">
        <w:rPr>
          <w:rFonts w:eastAsia="Courier New" w:cs="Times New Roman"/>
          <w:spacing w:val="6"/>
          <w:sz w:val="28"/>
          <w:szCs w:val="28"/>
          <w:lang w:val="pl-PL" w:eastAsia="vi-VN"/>
        </w:rPr>
        <w:t xml:space="preserve">- Mô tả được quá trình hoạt động của các robot dùng trong công nghiệp. </w:t>
      </w:r>
    </w:p>
    <w:p w14:paraId="237D8D5C" w14:textId="77777777" w:rsidR="009D2C12" w:rsidRPr="008F6317" w:rsidRDefault="009D2C12" w:rsidP="00D461FE">
      <w:pPr>
        <w:widowControl w:val="0"/>
        <w:spacing w:after="0" w:line="312" w:lineRule="auto"/>
        <w:ind w:firstLine="284"/>
        <w:jc w:val="both"/>
        <w:rPr>
          <w:rFonts w:eastAsia="Courier New" w:cs="Times New Roman"/>
          <w:spacing w:val="6"/>
          <w:sz w:val="28"/>
          <w:szCs w:val="28"/>
          <w:lang w:val="pl-PL" w:eastAsia="vi-VN"/>
        </w:rPr>
      </w:pPr>
      <w:r w:rsidRPr="008F6317">
        <w:rPr>
          <w:rFonts w:eastAsia="Courier New" w:cs="Times New Roman"/>
          <w:spacing w:val="6"/>
          <w:sz w:val="28"/>
          <w:szCs w:val="28"/>
          <w:lang w:val="pl-PL" w:eastAsia="vi-VN"/>
        </w:rPr>
        <w:t>- Về kỹ năng:</w:t>
      </w:r>
    </w:p>
    <w:p w14:paraId="22A4BD78" w14:textId="77777777" w:rsidR="009D2C12" w:rsidRPr="008F6317" w:rsidRDefault="009D2C12" w:rsidP="00D461FE">
      <w:pPr>
        <w:widowControl w:val="0"/>
        <w:spacing w:after="0" w:line="312" w:lineRule="auto"/>
        <w:ind w:firstLine="567"/>
        <w:jc w:val="both"/>
        <w:rPr>
          <w:rFonts w:eastAsia="Courier New" w:cs="Times New Roman"/>
          <w:spacing w:val="6"/>
          <w:sz w:val="28"/>
          <w:szCs w:val="28"/>
          <w:lang w:val="pl-PL" w:eastAsia="vi-VN"/>
        </w:rPr>
      </w:pPr>
      <w:r w:rsidRPr="008F6317">
        <w:rPr>
          <w:rFonts w:eastAsia="Courier New" w:cs="Times New Roman"/>
          <w:spacing w:val="6"/>
          <w:sz w:val="28"/>
          <w:szCs w:val="28"/>
          <w:lang w:val="pl-PL" w:eastAsia="vi-VN"/>
        </w:rPr>
        <w:t>- Lập trình và mô phỏng được các chuyển động của robot.</w:t>
      </w:r>
    </w:p>
    <w:p w14:paraId="25055D2B" w14:textId="77777777" w:rsidR="009D2C12" w:rsidRPr="008F6317" w:rsidRDefault="009D2C12" w:rsidP="00D461FE">
      <w:pPr>
        <w:widowControl w:val="0"/>
        <w:spacing w:after="0" w:line="312" w:lineRule="auto"/>
        <w:ind w:firstLine="567"/>
        <w:jc w:val="both"/>
        <w:rPr>
          <w:rFonts w:eastAsia="Courier New" w:cs="Times New Roman"/>
          <w:spacing w:val="6"/>
          <w:sz w:val="28"/>
          <w:szCs w:val="28"/>
          <w:lang w:val="pl-PL" w:eastAsia="vi-VN"/>
        </w:rPr>
      </w:pPr>
      <w:r w:rsidRPr="008F6317">
        <w:rPr>
          <w:rFonts w:eastAsia="Courier New" w:cs="Times New Roman"/>
          <w:spacing w:val="6"/>
          <w:sz w:val="28"/>
          <w:szCs w:val="28"/>
          <w:lang w:val="pl-PL" w:eastAsia="vi-VN"/>
        </w:rPr>
        <w:t>- Sử dụng được robot công nghiệp đúng qui trình kỹ thuật.</w:t>
      </w:r>
    </w:p>
    <w:p w14:paraId="59D3F36A" w14:textId="77777777" w:rsidR="009D2C12" w:rsidRPr="008F6317" w:rsidRDefault="009D2C12" w:rsidP="00D461FE">
      <w:pPr>
        <w:widowControl w:val="0"/>
        <w:spacing w:after="0" w:line="312" w:lineRule="auto"/>
        <w:ind w:firstLine="567"/>
        <w:jc w:val="both"/>
        <w:rPr>
          <w:rFonts w:eastAsia="Courier New" w:cs="Times New Roman"/>
          <w:spacing w:val="6"/>
          <w:sz w:val="28"/>
          <w:szCs w:val="28"/>
          <w:lang w:val="pl-PL" w:eastAsia="vi-VN"/>
        </w:rPr>
      </w:pPr>
      <w:r w:rsidRPr="008F6317">
        <w:rPr>
          <w:rFonts w:eastAsia="Courier New" w:cs="Times New Roman"/>
          <w:spacing w:val="6"/>
          <w:sz w:val="28"/>
          <w:szCs w:val="28"/>
          <w:lang w:val="pl-PL" w:eastAsia="vi-VN"/>
        </w:rPr>
        <w:t>- Sửa chữa được một số hư hỏng thông thường trên các robot công nghiệp.</w:t>
      </w:r>
    </w:p>
    <w:p w14:paraId="332E1D93" w14:textId="77777777" w:rsidR="009D2C12" w:rsidRPr="008F6317" w:rsidRDefault="009D2C12" w:rsidP="00D461FE">
      <w:pPr>
        <w:widowControl w:val="0"/>
        <w:tabs>
          <w:tab w:val="center" w:pos="1701"/>
          <w:tab w:val="left" w:pos="6300"/>
          <w:tab w:val="center" w:pos="6521"/>
        </w:tabs>
        <w:spacing w:after="0" w:line="312" w:lineRule="auto"/>
        <w:ind w:firstLine="284"/>
        <w:jc w:val="both"/>
        <w:rPr>
          <w:rFonts w:eastAsia="Courier New" w:cs="Times New Roman"/>
          <w:spacing w:val="6"/>
          <w:sz w:val="28"/>
          <w:szCs w:val="28"/>
          <w:lang w:val="pl-PL" w:eastAsia="vi-VN"/>
        </w:rPr>
      </w:pPr>
      <w:r w:rsidRPr="008F6317">
        <w:rPr>
          <w:rFonts w:eastAsia="Courier New" w:cs="Times New Roman"/>
          <w:spacing w:val="6"/>
          <w:sz w:val="28"/>
          <w:szCs w:val="28"/>
          <w:lang w:val="pl-PL" w:eastAsia="vi-VN"/>
        </w:rPr>
        <w:t>- Về năng lực tự chủ và trách nhiệm:</w:t>
      </w:r>
    </w:p>
    <w:p w14:paraId="0B3151BE" w14:textId="77777777" w:rsidR="009D2C12" w:rsidRPr="008F6317" w:rsidRDefault="009D2C12" w:rsidP="00D461FE">
      <w:pPr>
        <w:widowControl w:val="0"/>
        <w:tabs>
          <w:tab w:val="center" w:pos="1701"/>
          <w:tab w:val="left" w:pos="6300"/>
          <w:tab w:val="center" w:pos="6521"/>
        </w:tabs>
        <w:spacing w:after="0" w:line="312" w:lineRule="auto"/>
        <w:ind w:firstLine="567"/>
        <w:jc w:val="both"/>
        <w:rPr>
          <w:rFonts w:eastAsia="Courier New" w:cs="Times New Roman"/>
          <w:spacing w:val="6"/>
          <w:sz w:val="28"/>
          <w:szCs w:val="28"/>
          <w:lang w:val="pl-PL" w:eastAsia="vi-VN"/>
        </w:rPr>
      </w:pPr>
      <w:r w:rsidRPr="008F6317">
        <w:rPr>
          <w:rFonts w:eastAsia="Courier New" w:cs="Times New Roman"/>
          <w:spacing w:val="6"/>
          <w:sz w:val="28"/>
          <w:szCs w:val="28"/>
          <w:lang w:val="pl-PL" w:eastAsia="vi-VN"/>
        </w:rPr>
        <w:t>- Rèn luyện tính tỉ mỉ, chính xác, an toàn và vệ sinh công nghiệp.</w:t>
      </w:r>
    </w:p>
    <w:p w14:paraId="7E19A87B" w14:textId="77777777" w:rsidR="009D2C12" w:rsidRPr="008F6317" w:rsidRDefault="009D2C12" w:rsidP="00D461FE">
      <w:pPr>
        <w:spacing w:after="0" w:line="312" w:lineRule="auto"/>
        <w:rPr>
          <w:rFonts w:eastAsia="Courier New" w:cs="Times New Roman"/>
          <w:b/>
          <w:i/>
          <w:sz w:val="28"/>
          <w:szCs w:val="28"/>
          <w:lang w:val="pl-PL" w:eastAsia="vi-VN"/>
        </w:rPr>
      </w:pPr>
      <w:r w:rsidRPr="008F6317">
        <w:rPr>
          <w:rFonts w:eastAsia="Courier New" w:cs="Times New Roman"/>
          <w:b/>
          <w:sz w:val="28"/>
          <w:szCs w:val="28"/>
          <w:lang w:val="vi-VN" w:eastAsia="vi-VN"/>
        </w:rPr>
        <w:t xml:space="preserve">III. Nội dung mô đun: </w:t>
      </w:r>
    </w:p>
    <w:p w14:paraId="39617B4F" w14:textId="77777777" w:rsidR="009D2C12" w:rsidRPr="008F6317" w:rsidRDefault="009D2C12" w:rsidP="00D461FE">
      <w:pPr>
        <w:spacing w:after="0" w:line="312" w:lineRule="auto"/>
        <w:rPr>
          <w:rFonts w:eastAsia="Courier New" w:cs="Times New Roman"/>
          <w:sz w:val="28"/>
          <w:szCs w:val="28"/>
          <w:lang w:val="vi-VN" w:eastAsia="vi-VN"/>
        </w:rPr>
      </w:pPr>
      <w:r w:rsidRPr="008F6317">
        <w:rPr>
          <w:rFonts w:eastAsia="Courier New" w:cs="Times New Roman"/>
          <w:sz w:val="28"/>
          <w:szCs w:val="28"/>
          <w:lang w:val="vi-VN" w:eastAsia="vi-VN"/>
        </w:rPr>
        <w:t xml:space="preserve">1. Nội dung </w:t>
      </w:r>
      <w:r w:rsidRPr="008F6317">
        <w:rPr>
          <w:rFonts w:eastAsia="Courier New" w:cs="Times New Roman"/>
          <w:sz w:val="28"/>
          <w:szCs w:val="28"/>
          <w:lang w:val="pl-PL" w:eastAsia="vi-VN"/>
        </w:rPr>
        <w:t>tổng quát</w:t>
      </w:r>
      <w:r w:rsidRPr="008F6317">
        <w:rPr>
          <w:rFonts w:eastAsia="Courier New" w:cs="Times New Roman"/>
          <w:sz w:val="28"/>
          <w:szCs w:val="28"/>
          <w:lang w:val="vi-VN" w:eastAsia="vi-VN"/>
        </w:rPr>
        <w:t xml:space="preserve"> và phân phối thời gian</w:t>
      </w:r>
      <w:r w:rsidRPr="008F6317">
        <w:rPr>
          <w:rFonts w:eastAsia="Courier New" w:cs="Times New Roman"/>
          <w:sz w:val="28"/>
          <w:szCs w:val="28"/>
          <w:lang w:val="pl-PL" w:eastAsia="vi-VN"/>
        </w:rPr>
        <w:t>:</w:t>
      </w:r>
      <w:r w:rsidRPr="008F6317">
        <w:rPr>
          <w:rFonts w:eastAsia="Courier New" w:cs="Times New Roman"/>
          <w:sz w:val="28"/>
          <w:szCs w:val="28"/>
          <w:lang w:val="vi-VN" w:eastAsia="vi-VN"/>
        </w:rPr>
        <w:t xml:space="preserve"> </w:t>
      </w:r>
    </w:p>
    <w:tbl>
      <w:tblPr>
        <w:tblW w:w="8794"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6"/>
        <w:gridCol w:w="3895"/>
        <w:gridCol w:w="863"/>
        <w:gridCol w:w="1015"/>
        <w:gridCol w:w="1551"/>
        <w:gridCol w:w="894"/>
      </w:tblGrid>
      <w:tr w:rsidR="009D2C12" w:rsidRPr="008F6317" w14:paraId="534BB5F0" w14:textId="77777777" w:rsidTr="004F54C3">
        <w:trPr>
          <w:tblHeader/>
        </w:trPr>
        <w:tc>
          <w:tcPr>
            <w:tcW w:w="576" w:type="dxa"/>
            <w:vMerge w:val="restart"/>
            <w:tcMar>
              <w:left w:w="28" w:type="dxa"/>
              <w:right w:w="28" w:type="dxa"/>
            </w:tcMar>
            <w:vAlign w:val="center"/>
          </w:tcPr>
          <w:p w14:paraId="6BC44CA7"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
                <w:spacing w:val="6"/>
                <w:sz w:val="28"/>
                <w:szCs w:val="28"/>
                <w:lang w:val="pt-BR" w:eastAsia="vi-VN"/>
              </w:rPr>
              <w:t>Số TT</w:t>
            </w:r>
          </w:p>
        </w:tc>
        <w:tc>
          <w:tcPr>
            <w:tcW w:w="3895" w:type="dxa"/>
            <w:vMerge w:val="restart"/>
            <w:vAlign w:val="center"/>
          </w:tcPr>
          <w:p w14:paraId="64BDA365"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vi-VN" w:eastAsia="vi-VN"/>
              </w:rPr>
            </w:pPr>
            <w:r w:rsidRPr="008F6317">
              <w:rPr>
                <w:rFonts w:eastAsia="Courier New" w:cs="Times New Roman"/>
                <w:b/>
                <w:spacing w:val="6"/>
                <w:sz w:val="28"/>
                <w:szCs w:val="28"/>
                <w:lang w:val="vi-VN" w:eastAsia="vi-VN"/>
              </w:rPr>
              <w:t>Tên các bài trong mô đun</w:t>
            </w:r>
          </w:p>
        </w:tc>
        <w:tc>
          <w:tcPr>
            <w:tcW w:w="4323" w:type="dxa"/>
            <w:gridSpan w:val="4"/>
            <w:vAlign w:val="center"/>
          </w:tcPr>
          <w:p w14:paraId="5A3235ED"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
                <w:spacing w:val="6"/>
                <w:sz w:val="28"/>
                <w:szCs w:val="28"/>
                <w:lang w:val="pt-BR" w:eastAsia="vi-VN"/>
              </w:rPr>
              <w:t>Thời gian</w:t>
            </w:r>
          </w:p>
        </w:tc>
      </w:tr>
      <w:tr w:rsidR="009D2C12" w:rsidRPr="008F6317" w14:paraId="70FCA67C" w14:textId="77777777" w:rsidTr="004F54C3">
        <w:trPr>
          <w:trHeight w:val="1525"/>
          <w:tblHeader/>
        </w:trPr>
        <w:tc>
          <w:tcPr>
            <w:tcW w:w="576" w:type="dxa"/>
            <w:vMerge/>
            <w:tcMar>
              <w:left w:w="28" w:type="dxa"/>
              <w:right w:w="28" w:type="dxa"/>
            </w:tcMar>
            <w:vAlign w:val="center"/>
          </w:tcPr>
          <w:p w14:paraId="1A8FA729"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tc>
        <w:tc>
          <w:tcPr>
            <w:tcW w:w="3895" w:type="dxa"/>
            <w:vMerge/>
            <w:vAlign w:val="center"/>
          </w:tcPr>
          <w:p w14:paraId="140C83BF"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tc>
        <w:tc>
          <w:tcPr>
            <w:tcW w:w="863" w:type="dxa"/>
            <w:vAlign w:val="center"/>
          </w:tcPr>
          <w:p w14:paraId="3F27048A"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
                <w:spacing w:val="6"/>
                <w:sz w:val="28"/>
                <w:szCs w:val="28"/>
                <w:lang w:val="pt-BR" w:eastAsia="vi-VN"/>
              </w:rPr>
              <w:t>Tổng số</w:t>
            </w:r>
          </w:p>
        </w:tc>
        <w:tc>
          <w:tcPr>
            <w:tcW w:w="1015" w:type="dxa"/>
            <w:vAlign w:val="center"/>
          </w:tcPr>
          <w:p w14:paraId="56E5E6EA"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
                <w:spacing w:val="6"/>
                <w:sz w:val="28"/>
                <w:szCs w:val="28"/>
                <w:lang w:val="pt-BR" w:eastAsia="vi-VN"/>
              </w:rPr>
              <w:t>Lý thuyết</w:t>
            </w:r>
          </w:p>
        </w:tc>
        <w:tc>
          <w:tcPr>
            <w:tcW w:w="1551" w:type="dxa"/>
            <w:vAlign w:val="center"/>
          </w:tcPr>
          <w:p w14:paraId="4CD89578"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
                <w:spacing w:val="6"/>
                <w:sz w:val="28"/>
                <w:szCs w:val="28"/>
                <w:lang w:val="pt-BR" w:eastAsia="vi-VN"/>
              </w:rPr>
              <w:t>Thực hành, thí nghiệm, thảo luận, bài tập</w:t>
            </w:r>
          </w:p>
        </w:tc>
        <w:tc>
          <w:tcPr>
            <w:tcW w:w="894" w:type="dxa"/>
            <w:vAlign w:val="center"/>
          </w:tcPr>
          <w:p w14:paraId="2BEAFD1A"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vertAlign w:val="superscript"/>
                <w:lang w:val="pt-BR" w:eastAsia="vi-VN"/>
              </w:rPr>
            </w:pPr>
            <w:r w:rsidRPr="008F6317">
              <w:rPr>
                <w:rFonts w:eastAsia="Courier New" w:cs="Times New Roman"/>
                <w:b/>
                <w:spacing w:val="6"/>
                <w:sz w:val="28"/>
                <w:szCs w:val="28"/>
                <w:lang w:val="pt-BR" w:eastAsia="vi-VN"/>
              </w:rPr>
              <w:t>Kiểm tra</w:t>
            </w:r>
          </w:p>
        </w:tc>
      </w:tr>
      <w:tr w:rsidR="009D2C12" w:rsidRPr="008F6317" w14:paraId="075D423C" w14:textId="77777777" w:rsidTr="004F54C3">
        <w:tc>
          <w:tcPr>
            <w:tcW w:w="576" w:type="dxa"/>
            <w:tcMar>
              <w:left w:w="28" w:type="dxa"/>
              <w:right w:w="28" w:type="dxa"/>
            </w:tcMar>
          </w:tcPr>
          <w:p w14:paraId="278BCD4C"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1</w:t>
            </w:r>
          </w:p>
        </w:tc>
        <w:tc>
          <w:tcPr>
            <w:tcW w:w="3895" w:type="dxa"/>
          </w:tcPr>
          <w:p w14:paraId="394FA5F7"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Bài 1: Giới thiệu chung về robot công nghiệp</w:t>
            </w:r>
          </w:p>
          <w:p w14:paraId="3F9EC7E7" w14:textId="77777777" w:rsidR="009D2C12" w:rsidRPr="008F6317" w:rsidRDefault="009D2C12" w:rsidP="00D461FE">
            <w:pPr>
              <w:widowControl w:val="0"/>
              <w:tabs>
                <w:tab w:val="left" w:pos="6300"/>
                <w:tab w:val="center" w:pos="6521"/>
              </w:tabs>
              <w:spacing w:after="0" w:line="312" w:lineRule="auto"/>
              <w:jc w:val="both"/>
              <w:rPr>
                <w:rFonts w:eastAsia="Courier New" w:cs="Times New Roman"/>
                <w:i/>
                <w:spacing w:val="6"/>
                <w:sz w:val="28"/>
                <w:szCs w:val="28"/>
                <w:lang w:val="vi-VN" w:eastAsia="vi-VN"/>
              </w:rPr>
            </w:pPr>
            <w:r w:rsidRPr="008F6317">
              <w:rPr>
                <w:rFonts w:eastAsia="Courier New" w:cs="Times New Roman"/>
                <w:spacing w:val="6"/>
                <w:sz w:val="28"/>
                <w:szCs w:val="28"/>
                <w:lang w:val="vi-VN" w:eastAsia="vi-VN"/>
              </w:rPr>
              <w:t>1. S</w:t>
            </w:r>
            <w:r w:rsidRPr="008F6317">
              <w:rPr>
                <w:rFonts w:eastAsia="Courier New" w:cs="Times New Roman"/>
                <w:spacing w:val="6"/>
                <w:sz w:val="28"/>
                <w:szCs w:val="28"/>
                <w:lang w:val="pt-BR" w:eastAsia="vi-VN"/>
              </w:rPr>
              <w:t>ơ lược quá trình phát triển của robot công nghiệp.</w:t>
            </w:r>
            <w:r w:rsidRPr="008F6317">
              <w:rPr>
                <w:rFonts w:eastAsia="Courier New" w:cs="Times New Roman"/>
                <w:spacing w:val="6"/>
                <w:sz w:val="28"/>
                <w:szCs w:val="28"/>
                <w:lang w:val="vi-VN" w:eastAsia="vi-VN"/>
              </w:rPr>
              <w:t xml:space="preserve"> </w:t>
            </w:r>
          </w:p>
          <w:p w14:paraId="4967B438" w14:textId="77777777" w:rsidR="009D2C12" w:rsidRPr="008F6317" w:rsidRDefault="009D2C12" w:rsidP="00D461FE">
            <w:pPr>
              <w:widowControl w:val="0"/>
              <w:tabs>
                <w:tab w:val="left" w:pos="5760"/>
                <w:tab w:val="left" w:pos="6300"/>
                <w:tab w:val="center" w:pos="6521"/>
              </w:tabs>
              <w:spacing w:after="0" w:line="312" w:lineRule="auto"/>
              <w:jc w:val="both"/>
              <w:rPr>
                <w:rFonts w:eastAsia="Courier New" w:cs="Times New Roman"/>
                <w:spacing w:val="6"/>
                <w:sz w:val="28"/>
                <w:szCs w:val="28"/>
                <w:lang w:val="vi-VN" w:eastAsia="vi-VN"/>
              </w:rPr>
            </w:pPr>
            <w:r w:rsidRPr="008F6317">
              <w:rPr>
                <w:rFonts w:eastAsia="Courier New" w:cs="Times New Roman"/>
                <w:spacing w:val="6"/>
                <w:sz w:val="28"/>
                <w:szCs w:val="28"/>
                <w:lang w:val="vi-VN" w:eastAsia="vi-VN"/>
              </w:rPr>
              <w:lastRenderedPageBreak/>
              <w:t>2. Các khái niệm và định nghĩa về robot công nghiệp</w:t>
            </w:r>
          </w:p>
          <w:p w14:paraId="2A79B73D" w14:textId="77777777" w:rsidR="009D2C12" w:rsidRPr="008F6317" w:rsidRDefault="009D2C12" w:rsidP="00D461FE">
            <w:pPr>
              <w:widowControl w:val="0"/>
              <w:tabs>
                <w:tab w:val="left" w:pos="5760"/>
                <w:tab w:val="left" w:pos="6300"/>
                <w:tab w:val="center" w:pos="6521"/>
              </w:tabs>
              <w:spacing w:after="0" w:line="312" w:lineRule="auto"/>
              <w:jc w:val="both"/>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3. Ứng dụng của robot công nghiệp.</w:t>
            </w:r>
          </w:p>
        </w:tc>
        <w:tc>
          <w:tcPr>
            <w:tcW w:w="863" w:type="dxa"/>
          </w:tcPr>
          <w:p w14:paraId="1A777268"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
                <w:spacing w:val="6"/>
                <w:sz w:val="28"/>
                <w:szCs w:val="28"/>
                <w:lang w:val="pt-BR" w:eastAsia="vi-VN"/>
              </w:rPr>
              <w:lastRenderedPageBreak/>
              <w:t>5</w:t>
            </w:r>
          </w:p>
        </w:tc>
        <w:tc>
          <w:tcPr>
            <w:tcW w:w="1015" w:type="dxa"/>
          </w:tcPr>
          <w:p w14:paraId="736CD20D"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
                <w:spacing w:val="6"/>
                <w:sz w:val="28"/>
                <w:szCs w:val="28"/>
                <w:lang w:val="pt-BR" w:eastAsia="vi-VN"/>
              </w:rPr>
              <w:t>5</w:t>
            </w:r>
          </w:p>
          <w:p w14:paraId="30C3277F"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49CF06D5"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1</w:t>
            </w:r>
          </w:p>
          <w:p w14:paraId="2645EF19"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63F26420"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lastRenderedPageBreak/>
              <w:t>2</w:t>
            </w:r>
          </w:p>
          <w:p w14:paraId="64F81BDB"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1D51808B"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w:t>
            </w:r>
          </w:p>
          <w:p w14:paraId="5ABD221F"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p>
        </w:tc>
        <w:tc>
          <w:tcPr>
            <w:tcW w:w="1551" w:type="dxa"/>
          </w:tcPr>
          <w:p w14:paraId="24D2DFFF"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tc>
        <w:tc>
          <w:tcPr>
            <w:tcW w:w="894" w:type="dxa"/>
          </w:tcPr>
          <w:p w14:paraId="48E80038"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tc>
      </w:tr>
      <w:tr w:rsidR="009D2C12" w:rsidRPr="008F6317" w14:paraId="3E00B7AD" w14:textId="77777777" w:rsidTr="004F54C3">
        <w:tc>
          <w:tcPr>
            <w:tcW w:w="576" w:type="dxa"/>
            <w:tcMar>
              <w:left w:w="28" w:type="dxa"/>
              <w:right w:w="28" w:type="dxa"/>
            </w:tcMar>
          </w:tcPr>
          <w:p w14:paraId="1FC29BC4"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w:t>
            </w:r>
          </w:p>
        </w:tc>
        <w:tc>
          <w:tcPr>
            <w:tcW w:w="3895" w:type="dxa"/>
          </w:tcPr>
          <w:p w14:paraId="07DE68E0"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Bài 2: Cấu trúc và phân loại robot công nghiệp</w:t>
            </w:r>
          </w:p>
          <w:p w14:paraId="7A6A1577" w14:textId="77777777" w:rsidR="009D2C12" w:rsidRPr="008F6317" w:rsidRDefault="009D2C12" w:rsidP="00D461FE">
            <w:pPr>
              <w:widowControl w:val="0"/>
              <w:tabs>
                <w:tab w:val="left" w:pos="5760"/>
              </w:tabs>
              <w:autoSpaceDE w:val="0"/>
              <w:autoSpaceDN w:val="0"/>
              <w:adjustRightInd w:val="0"/>
              <w:spacing w:after="0" w:line="312" w:lineRule="auto"/>
              <w:rPr>
                <w:rFonts w:eastAsia="Courier New" w:cs="Times New Roman"/>
                <w:i/>
                <w:sz w:val="28"/>
                <w:szCs w:val="28"/>
                <w:lang w:val="vi-VN" w:eastAsia="vi-VN"/>
              </w:rPr>
            </w:pPr>
            <w:r w:rsidRPr="008F6317">
              <w:rPr>
                <w:rFonts w:eastAsia="Courier New" w:cs="Times New Roman"/>
                <w:sz w:val="28"/>
                <w:szCs w:val="28"/>
                <w:lang w:val="pt-BR" w:eastAsia="vi-VN"/>
              </w:rPr>
              <w:t xml:space="preserve">1. </w:t>
            </w:r>
            <w:r w:rsidRPr="008F6317">
              <w:rPr>
                <w:rFonts w:eastAsia="Courier New" w:cs="Times New Roman"/>
                <w:sz w:val="28"/>
                <w:szCs w:val="28"/>
                <w:lang w:val="vi-VN" w:eastAsia="vi-VN"/>
              </w:rPr>
              <w:t>Các bộ phận cấu thành robot công nghiệp</w:t>
            </w:r>
          </w:p>
          <w:p w14:paraId="52C669FE" w14:textId="77777777" w:rsidR="009D2C12" w:rsidRPr="008F6317" w:rsidRDefault="009D2C12" w:rsidP="00D461FE">
            <w:pPr>
              <w:widowControl w:val="0"/>
              <w:tabs>
                <w:tab w:val="left" w:pos="720"/>
                <w:tab w:val="left" w:pos="5760"/>
              </w:tabs>
              <w:spacing w:after="0" w:line="312" w:lineRule="auto"/>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2. Bậc tự do và các toạ độ suy rộng</w:t>
            </w:r>
          </w:p>
          <w:p w14:paraId="20DD278B" w14:textId="77777777" w:rsidR="009D2C12" w:rsidRPr="008F6317" w:rsidRDefault="009D2C12" w:rsidP="00D461FE">
            <w:pPr>
              <w:widowControl w:val="0"/>
              <w:tabs>
                <w:tab w:val="left" w:pos="720"/>
                <w:tab w:val="left" w:pos="5760"/>
              </w:tabs>
              <w:spacing w:after="0" w:line="312" w:lineRule="auto"/>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3. Hệ toạ độ và vùng làm việc</w:t>
            </w:r>
          </w:p>
          <w:p w14:paraId="5F42B30C" w14:textId="77777777" w:rsidR="009D2C12" w:rsidRPr="008F6317" w:rsidRDefault="009D2C12" w:rsidP="00D461FE">
            <w:pPr>
              <w:widowControl w:val="0"/>
              <w:tabs>
                <w:tab w:val="left" w:pos="720"/>
                <w:tab w:val="left" w:pos="5760"/>
              </w:tabs>
              <w:spacing w:after="0" w:line="312" w:lineRule="auto"/>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4. Phân loại robot công nghiệp</w:t>
            </w:r>
          </w:p>
          <w:p w14:paraId="1CDBAC01" w14:textId="77777777" w:rsidR="009D2C12" w:rsidRPr="008F6317" w:rsidRDefault="009D2C12" w:rsidP="00D461FE">
            <w:pPr>
              <w:widowControl w:val="0"/>
              <w:tabs>
                <w:tab w:val="num" w:pos="720"/>
                <w:tab w:val="left" w:pos="5760"/>
              </w:tabs>
              <w:spacing w:after="0" w:line="312" w:lineRule="auto"/>
              <w:jc w:val="both"/>
              <w:rPr>
                <w:rFonts w:eastAsia="Courier New" w:cs="Times New Roman"/>
                <w:color w:val="FF0000"/>
                <w:spacing w:val="6"/>
                <w:sz w:val="28"/>
                <w:szCs w:val="28"/>
                <w:lang w:eastAsia="vi-VN"/>
              </w:rPr>
            </w:pPr>
            <w:r w:rsidRPr="008F6317">
              <w:rPr>
                <w:rFonts w:eastAsia="Courier New" w:cs="Times New Roman"/>
                <w:color w:val="FF0000"/>
                <w:spacing w:val="6"/>
                <w:sz w:val="28"/>
                <w:szCs w:val="28"/>
                <w:lang w:eastAsia="vi-VN"/>
              </w:rPr>
              <w:t xml:space="preserve">5. </w:t>
            </w:r>
            <w:proofErr w:type="spellStart"/>
            <w:r w:rsidRPr="008F6317">
              <w:rPr>
                <w:rFonts w:eastAsia="Courier New" w:cs="Times New Roman"/>
                <w:color w:val="FF0000"/>
                <w:spacing w:val="6"/>
                <w:sz w:val="28"/>
                <w:szCs w:val="28"/>
                <w:lang w:eastAsia="vi-VN"/>
              </w:rPr>
              <w:t>Giới</w:t>
            </w:r>
            <w:proofErr w:type="spellEnd"/>
            <w:r w:rsidRPr="008F6317">
              <w:rPr>
                <w:rFonts w:eastAsia="Courier New" w:cs="Times New Roman"/>
                <w:color w:val="FF0000"/>
                <w:spacing w:val="6"/>
                <w:sz w:val="28"/>
                <w:szCs w:val="28"/>
                <w:lang w:eastAsia="vi-VN"/>
              </w:rPr>
              <w:t xml:space="preserve"> </w:t>
            </w:r>
            <w:proofErr w:type="spellStart"/>
            <w:r w:rsidRPr="008F6317">
              <w:rPr>
                <w:rFonts w:eastAsia="Courier New" w:cs="Times New Roman"/>
                <w:color w:val="FF0000"/>
                <w:spacing w:val="6"/>
                <w:sz w:val="28"/>
                <w:szCs w:val="28"/>
                <w:lang w:eastAsia="vi-VN"/>
              </w:rPr>
              <w:t>thiệu</w:t>
            </w:r>
            <w:proofErr w:type="spellEnd"/>
            <w:r w:rsidRPr="008F6317">
              <w:rPr>
                <w:rFonts w:eastAsia="Courier New" w:cs="Times New Roman"/>
                <w:color w:val="FF0000"/>
                <w:spacing w:val="6"/>
                <w:sz w:val="28"/>
                <w:szCs w:val="28"/>
                <w:lang w:eastAsia="vi-VN"/>
              </w:rPr>
              <w:t xml:space="preserve"> robot </w:t>
            </w:r>
            <w:proofErr w:type="spellStart"/>
            <w:r w:rsidRPr="008F6317">
              <w:rPr>
                <w:rFonts w:eastAsia="Courier New" w:cs="Times New Roman"/>
                <w:color w:val="FF0000"/>
                <w:spacing w:val="6"/>
                <w:sz w:val="28"/>
                <w:szCs w:val="28"/>
                <w:lang w:eastAsia="vi-VN"/>
              </w:rPr>
              <w:t>công</w:t>
            </w:r>
            <w:proofErr w:type="spellEnd"/>
            <w:r w:rsidRPr="008F6317">
              <w:rPr>
                <w:rFonts w:eastAsia="Courier New" w:cs="Times New Roman"/>
                <w:color w:val="FF0000"/>
                <w:spacing w:val="6"/>
                <w:sz w:val="28"/>
                <w:szCs w:val="28"/>
                <w:lang w:eastAsia="vi-VN"/>
              </w:rPr>
              <w:t xml:space="preserve"> </w:t>
            </w:r>
            <w:proofErr w:type="spellStart"/>
            <w:r w:rsidRPr="008F6317">
              <w:rPr>
                <w:rFonts w:eastAsia="Courier New" w:cs="Times New Roman"/>
                <w:color w:val="FF0000"/>
                <w:spacing w:val="6"/>
                <w:sz w:val="28"/>
                <w:szCs w:val="28"/>
                <w:lang w:eastAsia="vi-VN"/>
              </w:rPr>
              <w:t>nghiệp</w:t>
            </w:r>
            <w:proofErr w:type="spellEnd"/>
            <w:r w:rsidRPr="008F6317">
              <w:rPr>
                <w:rFonts w:eastAsia="Courier New" w:cs="Times New Roman"/>
                <w:color w:val="FF0000"/>
                <w:spacing w:val="6"/>
                <w:sz w:val="28"/>
                <w:szCs w:val="28"/>
                <w:lang w:eastAsia="vi-VN"/>
              </w:rPr>
              <w:t xml:space="preserve"> Robot ABB IRB 120.</w:t>
            </w:r>
          </w:p>
          <w:p w14:paraId="32625145" w14:textId="77777777" w:rsidR="009D2C12" w:rsidRPr="008F6317" w:rsidRDefault="009D2C12" w:rsidP="00D461FE">
            <w:pPr>
              <w:widowControl w:val="0"/>
              <w:tabs>
                <w:tab w:val="num" w:pos="720"/>
                <w:tab w:val="left" w:pos="5760"/>
              </w:tabs>
              <w:spacing w:after="0" w:line="312" w:lineRule="auto"/>
              <w:jc w:val="both"/>
              <w:rPr>
                <w:rFonts w:eastAsia="Courier New" w:cs="Times New Roman"/>
                <w:color w:val="FF0000"/>
                <w:spacing w:val="6"/>
                <w:sz w:val="28"/>
                <w:szCs w:val="28"/>
                <w:lang w:eastAsia="vi-VN"/>
              </w:rPr>
            </w:pPr>
            <w:r w:rsidRPr="008F6317">
              <w:rPr>
                <w:rFonts w:eastAsia="Courier New" w:cs="Times New Roman"/>
                <w:color w:val="FF0000"/>
                <w:spacing w:val="6"/>
                <w:sz w:val="28"/>
                <w:szCs w:val="28"/>
                <w:lang w:eastAsia="vi-VN"/>
              </w:rPr>
              <w:t xml:space="preserve">5.1 Các </w:t>
            </w:r>
            <w:proofErr w:type="spellStart"/>
            <w:r w:rsidRPr="008F6317">
              <w:rPr>
                <w:rFonts w:eastAsia="Courier New" w:cs="Times New Roman"/>
                <w:color w:val="FF0000"/>
                <w:spacing w:val="6"/>
                <w:sz w:val="28"/>
                <w:szCs w:val="28"/>
                <w:lang w:eastAsia="vi-VN"/>
              </w:rPr>
              <w:t>quy</w:t>
            </w:r>
            <w:proofErr w:type="spellEnd"/>
            <w:r w:rsidRPr="008F6317">
              <w:rPr>
                <w:rFonts w:eastAsia="Courier New" w:cs="Times New Roman"/>
                <w:color w:val="FF0000"/>
                <w:spacing w:val="6"/>
                <w:sz w:val="28"/>
                <w:szCs w:val="28"/>
                <w:lang w:eastAsia="vi-VN"/>
              </w:rPr>
              <w:t xml:space="preserve"> </w:t>
            </w:r>
            <w:proofErr w:type="spellStart"/>
            <w:r w:rsidRPr="008F6317">
              <w:rPr>
                <w:rFonts w:eastAsia="Courier New" w:cs="Times New Roman"/>
                <w:color w:val="FF0000"/>
                <w:spacing w:val="6"/>
                <w:sz w:val="28"/>
                <w:szCs w:val="28"/>
                <w:lang w:eastAsia="vi-VN"/>
              </w:rPr>
              <w:t>định</w:t>
            </w:r>
            <w:proofErr w:type="spellEnd"/>
            <w:r w:rsidRPr="008F6317">
              <w:rPr>
                <w:rFonts w:eastAsia="Courier New" w:cs="Times New Roman"/>
                <w:color w:val="FF0000"/>
                <w:spacing w:val="6"/>
                <w:sz w:val="28"/>
                <w:szCs w:val="28"/>
                <w:lang w:eastAsia="vi-VN"/>
              </w:rPr>
              <w:t xml:space="preserve"> an </w:t>
            </w:r>
            <w:proofErr w:type="spellStart"/>
            <w:r w:rsidRPr="008F6317">
              <w:rPr>
                <w:rFonts w:eastAsia="Courier New" w:cs="Times New Roman"/>
                <w:color w:val="FF0000"/>
                <w:spacing w:val="6"/>
                <w:sz w:val="28"/>
                <w:szCs w:val="28"/>
                <w:lang w:eastAsia="vi-VN"/>
              </w:rPr>
              <w:t>toàn</w:t>
            </w:r>
            <w:proofErr w:type="spellEnd"/>
            <w:r w:rsidRPr="008F6317">
              <w:rPr>
                <w:rFonts w:eastAsia="Courier New" w:cs="Times New Roman"/>
                <w:color w:val="FF0000"/>
                <w:spacing w:val="6"/>
                <w:sz w:val="28"/>
                <w:szCs w:val="28"/>
                <w:lang w:eastAsia="vi-VN"/>
              </w:rPr>
              <w:t xml:space="preserve"> </w:t>
            </w:r>
            <w:proofErr w:type="spellStart"/>
            <w:r w:rsidRPr="008F6317">
              <w:rPr>
                <w:rFonts w:eastAsia="Courier New" w:cs="Times New Roman"/>
                <w:color w:val="FF0000"/>
                <w:spacing w:val="6"/>
                <w:sz w:val="28"/>
                <w:szCs w:val="28"/>
                <w:lang w:eastAsia="vi-VN"/>
              </w:rPr>
              <w:t>khi</w:t>
            </w:r>
            <w:proofErr w:type="spellEnd"/>
            <w:r w:rsidRPr="008F6317">
              <w:rPr>
                <w:rFonts w:eastAsia="Courier New" w:cs="Times New Roman"/>
                <w:color w:val="FF0000"/>
                <w:spacing w:val="6"/>
                <w:sz w:val="28"/>
                <w:szCs w:val="28"/>
                <w:lang w:eastAsia="vi-VN"/>
              </w:rPr>
              <w:t xml:space="preserve"> </w:t>
            </w:r>
            <w:proofErr w:type="spellStart"/>
            <w:r w:rsidRPr="008F6317">
              <w:rPr>
                <w:rFonts w:eastAsia="Courier New" w:cs="Times New Roman"/>
                <w:color w:val="FF0000"/>
                <w:spacing w:val="6"/>
                <w:sz w:val="28"/>
                <w:szCs w:val="28"/>
                <w:lang w:eastAsia="vi-VN"/>
              </w:rPr>
              <w:t>vận</w:t>
            </w:r>
            <w:proofErr w:type="spellEnd"/>
            <w:r w:rsidRPr="008F6317">
              <w:rPr>
                <w:rFonts w:eastAsia="Courier New" w:cs="Times New Roman"/>
                <w:color w:val="FF0000"/>
                <w:spacing w:val="6"/>
                <w:sz w:val="28"/>
                <w:szCs w:val="28"/>
                <w:lang w:eastAsia="vi-VN"/>
              </w:rPr>
              <w:t xml:space="preserve"> </w:t>
            </w:r>
            <w:proofErr w:type="spellStart"/>
            <w:r w:rsidRPr="008F6317">
              <w:rPr>
                <w:rFonts w:eastAsia="Courier New" w:cs="Times New Roman"/>
                <w:color w:val="FF0000"/>
                <w:spacing w:val="6"/>
                <w:sz w:val="28"/>
                <w:szCs w:val="28"/>
                <w:lang w:eastAsia="vi-VN"/>
              </w:rPr>
              <w:t>hành</w:t>
            </w:r>
            <w:proofErr w:type="spellEnd"/>
            <w:r w:rsidRPr="008F6317">
              <w:rPr>
                <w:rFonts w:eastAsia="Courier New" w:cs="Times New Roman"/>
                <w:color w:val="FF0000"/>
                <w:spacing w:val="6"/>
                <w:sz w:val="28"/>
                <w:szCs w:val="28"/>
                <w:lang w:eastAsia="vi-VN"/>
              </w:rPr>
              <w:t xml:space="preserve"> robot.</w:t>
            </w:r>
          </w:p>
          <w:p w14:paraId="00D492AC" w14:textId="77777777" w:rsidR="009D2C12" w:rsidRPr="008F6317" w:rsidRDefault="009D2C12" w:rsidP="00D461FE">
            <w:pPr>
              <w:widowControl w:val="0"/>
              <w:tabs>
                <w:tab w:val="num" w:pos="720"/>
                <w:tab w:val="left" w:pos="5760"/>
              </w:tabs>
              <w:spacing w:after="0" w:line="312" w:lineRule="auto"/>
              <w:jc w:val="both"/>
              <w:rPr>
                <w:rFonts w:eastAsia="Courier New" w:cs="Times New Roman"/>
                <w:color w:val="FF0000"/>
                <w:spacing w:val="6"/>
                <w:sz w:val="28"/>
                <w:szCs w:val="28"/>
                <w:lang w:eastAsia="vi-VN"/>
              </w:rPr>
            </w:pPr>
            <w:r w:rsidRPr="008F6317">
              <w:rPr>
                <w:rFonts w:eastAsia="Courier New" w:cs="Times New Roman"/>
                <w:color w:val="FF0000"/>
                <w:spacing w:val="6"/>
                <w:sz w:val="28"/>
                <w:szCs w:val="28"/>
                <w:lang w:eastAsia="vi-VN"/>
              </w:rPr>
              <w:t xml:space="preserve">5.2 </w:t>
            </w:r>
            <w:proofErr w:type="spellStart"/>
            <w:r w:rsidRPr="008F6317">
              <w:rPr>
                <w:rFonts w:eastAsia="Courier New" w:cs="Times New Roman"/>
                <w:color w:val="FF0000"/>
                <w:spacing w:val="6"/>
                <w:sz w:val="28"/>
                <w:szCs w:val="28"/>
                <w:lang w:eastAsia="vi-VN"/>
              </w:rPr>
              <w:t>Kết</w:t>
            </w:r>
            <w:proofErr w:type="spellEnd"/>
            <w:r w:rsidRPr="008F6317">
              <w:rPr>
                <w:rFonts w:eastAsia="Courier New" w:cs="Times New Roman"/>
                <w:color w:val="FF0000"/>
                <w:spacing w:val="6"/>
                <w:sz w:val="28"/>
                <w:szCs w:val="28"/>
                <w:lang w:eastAsia="vi-VN"/>
              </w:rPr>
              <w:t xml:space="preserve"> </w:t>
            </w:r>
            <w:proofErr w:type="spellStart"/>
            <w:r w:rsidRPr="008F6317">
              <w:rPr>
                <w:rFonts w:eastAsia="Courier New" w:cs="Times New Roman"/>
                <w:color w:val="FF0000"/>
                <w:spacing w:val="6"/>
                <w:sz w:val="28"/>
                <w:szCs w:val="28"/>
                <w:lang w:eastAsia="vi-VN"/>
              </w:rPr>
              <w:t>cấu</w:t>
            </w:r>
            <w:proofErr w:type="spellEnd"/>
            <w:r w:rsidRPr="008F6317">
              <w:rPr>
                <w:rFonts w:eastAsia="Courier New" w:cs="Times New Roman"/>
                <w:color w:val="FF0000"/>
                <w:spacing w:val="6"/>
                <w:sz w:val="28"/>
                <w:szCs w:val="28"/>
                <w:lang w:eastAsia="vi-VN"/>
              </w:rPr>
              <w:t xml:space="preserve"> robot ABB IRB 120</w:t>
            </w:r>
          </w:p>
          <w:p w14:paraId="760B7259" w14:textId="77777777" w:rsidR="009D2C12" w:rsidRPr="008F6317" w:rsidRDefault="009D2C12" w:rsidP="00D461FE">
            <w:pPr>
              <w:widowControl w:val="0"/>
              <w:tabs>
                <w:tab w:val="num" w:pos="720"/>
                <w:tab w:val="left" w:pos="5760"/>
              </w:tabs>
              <w:spacing w:after="0" w:line="312" w:lineRule="auto"/>
              <w:jc w:val="both"/>
              <w:rPr>
                <w:rFonts w:eastAsia="Courier New" w:cs="Times New Roman"/>
                <w:color w:val="FF0000"/>
                <w:spacing w:val="6"/>
                <w:sz w:val="28"/>
                <w:szCs w:val="28"/>
                <w:lang w:eastAsia="vi-VN"/>
              </w:rPr>
            </w:pPr>
            <w:r w:rsidRPr="008F6317">
              <w:rPr>
                <w:rFonts w:eastAsia="Courier New" w:cs="Times New Roman"/>
                <w:color w:val="FF0000"/>
                <w:spacing w:val="6"/>
                <w:sz w:val="28"/>
                <w:szCs w:val="28"/>
                <w:lang w:eastAsia="vi-VN"/>
              </w:rPr>
              <w:t xml:space="preserve">5.3 Quy </w:t>
            </w:r>
            <w:proofErr w:type="spellStart"/>
            <w:r w:rsidRPr="008F6317">
              <w:rPr>
                <w:rFonts w:eastAsia="Courier New" w:cs="Times New Roman"/>
                <w:color w:val="FF0000"/>
                <w:spacing w:val="6"/>
                <w:sz w:val="28"/>
                <w:szCs w:val="28"/>
                <w:lang w:eastAsia="vi-VN"/>
              </w:rPr>
              <w:t>trình</w:t>
            </w:r>
            <w:proofErr w:type="spellEnd"/>
            <w:r w:rsidRPr="008F6317">
              <w:rPr>
                <w:rFonts w:eastAsia="Courier New" w:cs="Times New Roman"/>
                <w:color w:val="FF0000"/>
                <w:spacing w:val="6"/>
                <w:sz w:val="28"/>
                <w:szCs w:val="28"/>
                <w:lang w:eastAsia="vi-VN"/>
              </w:rPr>
              <w:t xml:space="preserve"> </w:t>
            </w:r>
            <w:proofErr w:type="spellStart"/>
            <w:r w:rsidRPr="008F6317">
              <w:rPr>
                <w:rFonts w:eastAsia="Courier New" w:cs="Times New Roman"/>
                <w:color w:val="FF0000"/>
                <w:spacing w:val="6"/>
                <w:sz w:val="28"/>
                <w:szCs w:val="28"/>
                <w:lang w:eastAsia="vi-VN"/>
              </w:rPr>
              <w:t>thực</w:t>
            </w:r>
            <w:proofErr w:type="spellEnd"/>
            <w:r w:rsidRPr="008F6317">
              <w:rPr>
                <w:rFonts w:eastAsia="Courier New" w:cs="Times New Roman"/>
                <w:color w:val="FF0000"/>
                <w:spacing w:val="6"/>
                <w:sz w:val="28"/>
                <w:szCs w:val="28"/>
                <w:lang w:eastAsia="vi-VN"/>
              </w:rPr>
              <w:t xml:space="preserve"> </w:t>
            </w:r>
            <w:proofErr w:type="spellStart"/>
            <w:r w:rsidRPr="008F6317">
              <w:rPr>
                <w:rFonts w:eastAsia="Courier New" w:cs="Times New Roman"/>
                <w:color w:val="FF0000"/>
                <w:spacing w:val="6"/>
                <w:sz w:val="28"/>
                <w:szCs w:val="28"/>
                <w:lang w:eastAsia="vi-VN"/>
              </w:rPr>
              <w:t>hiện</w:t>
            </w:r>
            <w:proofErr w:type="spellEnd"/>
            <w:r w:rsidRPr="008F6317">
              <w:rPr>
                <w:rFonts w:eastAsia="Courier New" w:cs="Times New Roman"/>
                <w:color w:val="FF0000"/>
                <w:spacing w:val="6"/>
                <w:sz w:val="28"/>
                <w:szCs w:val="28"/>
                <w:lang w:eastAsia="vi-VN"/>
              </w:rPr>
              <w:t xml:space="preserve"> </w:t>
            </w:r>
            <w:proofErr w:type="spellStart"/>
            <w:r w:rsidRPr="008F6317">
              <w:rPr>
                <w:rFonts w:eastAsia="Courier New" w:cs="Times New Roman"/>
                <w:color w:val="FF0000"/>
                <w:spacing w:val="6"/>
                <w:sz w:val="28"/>
                <w:szCs w:val="28"/>
                <w:lang w:eastAsia="vi-VN"/>
              </w:rPr>
              <w:t>thực</w:t>
            </w:r>
            <w:proofErr w:type="spellEnd"/>
            <w:r w:rsidRPr="008F6317">
              <w:rPr>
                <w:rFonts w:eastAsia="Courier New" w:cs="Times New Roman"/>
                <w:color w:val="FF0000"/>
                <w:spacing w:val="6"/>
                <w:sz w:val="28"/>
                <w:szCs w:val="28"/>
                <w:lang w:eastAsia="vi-VN"/>
              </w:rPr>
              <w:t xml:space="preserve"> </w:t>
            </w:r>
            <w:proofErr w:type="spellStart"/>
            <w:r w:rsidRPr="008F6317">
              <w:rPr>
                <w:rFonts w:eastAsia="Courier New" w:cs="Times New Roman"/>
                <w:color w:val="FF0000"/>
                <w:spacing w:val="6"/>
                <w:sz w:val="28"/>
                <w:szCs w:val="28"/>
                <w:lang w:eastAsia="vi-VN"/>
              </w:rPr>
              <w:t>tế</w:t>
            </w:r>
            <w:proofErr w:type="spellEnd"/>
          </w:p>
          <w:p w14:paraId="302EC46F" w14:textId="77777777" w:rsidR="009D2C12" w:rsidRPr="008F6317" w:rsidRDefault="009D2C12" w:rsidP="00D461FE">
            <w:pPr>
              <w:widowControl w:val="0"/>
              <w:tabs>
                <w:tab w:val="left" w:pos="720"/>
                <w:tab w:val="left" w:pos="5760"/>
              </w:tabs>
              <w:spacing w:after="0" w:line="312" w:lineRule="auto"/>
              <w:rPr>
                <w:rFonts w:eastAsia="Courier New" w:cs="Times New Roman"/>
                <w:spacing w:val="6"/>
                <w:sz w:val="28"/>
                <w:szCs w:val="28"/>
                <w:lang w:eastAsia="vi-VN"/>
              </w:rPr>
            </w:pPr>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Kiểm</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tra</w:t>
            </w:r>
            <w:proofErr w:type="spellEnd"/>
          </w:p>
        </w:tc>
        <w:tc>
          <w:tcPr>
            <w:tcW w:w="863" w:type="dxa"/>
          </w:tcPr>
          <w:p w14:paraId="0D329E55"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
                <w:spacing w:val="6"/>
                <w:sz w:val="28"/>
                <w:szCs w:val="28"/>
                <w:lang w:val="pt-BR" w:eastAsia="vi-VN"/>
              </w:rPr>
              <w:t>18</w:t>
            </w:r>
          </w:p>
          <w:p w14:paraId="69F0EBB5"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tc>
        <w:tc>
          <w:tcPr>
            <w:tcW w:w="1015" w:type="dxa"/>
          </w:tcPr>
          <w:p w14:paraId="5A8F6DDF"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
                <w:spacing w:val="6"/>
                <w:sz w:val="28"/>
                <w:szCs w:val="28"/>
                <w:lang w:val="pt-BR" w:eastAsia="vi-VN"/>
              </w:rPr>
              <w:t>5</w:t>
            </w:r>
          </w:p>
          <w:p w14:paraId="4B76EC29"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2C4ECD2B"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1</w:t>
            </w:r>
          </w:p>
          <w:p w14:paraId="6621B027"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356FB796"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1</w:t>
            </w:r>
          </w:p>
          <w:p w14:paraId="19E2D328"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color w:val="FF0000"/>
                <w:spacing w:val="6"/>
                <w:sz w:val="28"/>
                <w:szCs w:val="28"/>
                <w:lang w:val="pt-BR" w:eastAsia="vi-VN"/>
              </w:rPr>
            </w:pPr>
            <w:r w:rsidRPr="008F6317">
              <w:rPr>
                <w:rFonts w:eastAsia="Courier New" w:cs="Times New Roman"/>
                <w:color w:val="FF0000"/>
                <w:spacing w:val="6"/>
                <w:sz w:val="28"/>
                <w:szCs w:val="28"/>
                <w:lang w:val="pt-BR" w:eastAsia="vi-VN"/>
              </w:rPr>
              <w:t>1</w:t>
            </w:r>
          </w:p>
          <w:p w14:paraId="2DCB5AF5"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color w:val="FF0000"/>
                <w:spacing w:val="6"/>
                <w:sz w:val="28"/>
                <w:szCs w:val="28"/>
                <w:lang w:val="pt-BR" w:eastAsia="vi-VN"/>
              </w:rPr>
            </w:pPr>
            <w:r w:rsidRPr="008F6317">
              <w:rPr>
                <w:rFonts w:eastAsia="Courier New" w:cs="Times New Roman"/>
                <w:color w:val="FF0000"/>
                <w:spacing w:val="6"/>
                <w:sz w:val="28"/>
                <w:szCs w:val="28"/>
                <w:lang w:val="pt-BR" w:eastAsia="vi-VN"/>
              </w:rPr>
              <w:t>2</w:t>
            </w:r>
          </w:p>
          <w:p w14:paraId="6D6D3009"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10D8AA9B"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tc>
        <w:tc>
          <w:tcPr>
            <w:tcW w:w="1551" w:type="dxa"/>
          </w:tcPr>
          <w:p w14:paraId="6315ADFC"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
                <w:spacing w:val="6"/>
                <w:sz w:val="28"/>
                <w:szCs w:val="28"/>
                <w:lang w:val="pt-BR" w:eastAsia="vi-VN"/>
              </w:rPr>
              <w:t>12</w:t>
            </w:r>
          </w:p>
          <w:p w14:paraId="51C086CB"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62000950"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36722DA9"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554E7FF0"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3F8F0855"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6D3F7F2A"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37FE69BE"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362B5EB0"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38DC5669"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4</w:t>
            </w:r>
          </w:p>
          <w:p w14:paraId="77EBD721"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4</w:t>
            </w:r>
          </w:p>
          <w:p w14:paraId="2DA8F6CA"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spacing w:val="6"/>
                <w:sz w:val="28"/>
                <w:szCs w:val="28"/>
                <w:lang w:val="pt-BR" w:eastAsia="vi-VN"/>
              </w:rPr>
              <w:t>4</w:t>
            </w:r>
          </w:p>
        </w:tc>
        <w:tc>
          <w:tcPr>
            <w:tcW w:w="894" w:type="dxa"/>
          </w:tcPr>
          <w:p w14:paraId="46106924"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
                <w:spacing w:val="6"/>
                <w:sz w:val="28"/>
                <w:szCs w:val="28"/>
                <w:lang w:val="pt-BR" w:eastAsia="vi-VN"/>
              </w:rPr>
              <w:t>1</w:t>
            </w:r>
          </w:p>
          <w:p w14:paraId="7E9E6809"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1E0A18EF"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046B3F73"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216DE237"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0F8C1DBE"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0D5DB9A0" w14:textId="77777777" w:rsidR="009D2C12" w:rsidRPr="008F6317" w:rsidRDefault="009D2C12" w:rsidP="00D461FE">
            <w:pPr>
              <w:widowControl w:val="0"/>
              <w:tabs>
                <w:tab w:val="left" w:pos="6300"/>
                <w:tab w:val="center" w:pos="6521"/>
              </w:tabs>
              <w:spacing w:after="0" w:line="312" w:lineRule="auto"/>
              <w:rPr>
                <w:rFonts w:eastAsia="Courier New" w:cs="Times New Roman"/>
                <w:b/>
                <w:spacing w:val="6"/>
                <w:sz w:val="28"/>
                <w:szCs w:val="28"/>
                <w:lang w:val="pt-BR" w:eastAsia="vi-VN"/>
              </w:rPr>
            </w:pPr>
          </w:p>
          <w:p w14:paraId="5FA6DA0F"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1F084E5D"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1CB30241"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1A6A417F"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795F5C5B"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5A670A3D"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1</w:t>
            </w:r>
          </w:p>
        </w:tc>
      </w:tr>
      <w:tr w:rsidR="009D2C12" w:rsidRPr="008F6317" w14:paraId="07AF57BF" w14:textId="77777777" w:rsidTr="004F54C3">
        <w:tc>
          <w:tcPr>
            <w:tcW w:w="576" w:type="dxa"/>
            <w:tcMar>
              <w:left w:w="28" w:type="dxa"/>
              <w:right w:w="28" w:type="dxa"/>
            </w:tcMar>
          </w:tcPr>
          <w:p w14:paraId="3C9348CE"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3</w:t>
            </w:r>
          </w:p>
        </w:tc>
        <w:tc>
          <w:tcPr>
            <w:tcW w:w="3895" w:type="dxa"/>
          </w:tcPr>
          <w:p w14:paraId="795CE252"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Bài 3: Các chuyển động cơ bản của robot công nghiệp</w:t>
            </w:r>
          </w:p>
          <w:p w14:paraId="7B635BAC" w14:textId="77777777" w:rsidR="009D2C12" w:rsidRPr="008F6317" w:rsidRDefault="009D2C12" w:rsidP="00D461FE">
            <w:pPr>
              <w:widowControl w:val="0"/>
              <w:numPr>
                <w:ilvl w:val="0"/>
                <w:numId w:val="50"/>
              </w:numPr>
              <w:spacing w:after="0" w:line="312" w:lineRule="auto"/>
              <w:ind w:left="310" w:hanging="284"/>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Các khái niệm ban đầu.</w:t>
            </w:r>
          </w:p>
          <w:p w14:paraId="2DC0C74D" w14:textId="77777777" w:rsidR="009D2C12" w:rsidRPr="008F6317" w:rsidRDefault="009D2C12" w:rsidP="00D461FE">
            <w:pPr>
              <w:widowControl w:val="0"/>
              <w:numPr>
                <w:ilvl w:val="0"/>
                <w:numId w:val="50"/>
              </w:numPr>
              <w:spacing w:after="0" w:line="312" w:lineRule="auto"/>
              <w:ind w:left="310" w:hanging="284"/>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Các chuyển động cơ bản.</w:t>
            </w:r>
          </w:p>
          <w:p w14:paraId="57AAAB84" w14:textId="77777777" w:rsidR="009D2C12" w:rsidRPr="008F6317" w:rsidRDefault="009D2C12" w:rsidP="00D461FE">
            <w:pPr>
              <w:widowControl w:val="0"/>
              <w:numPr>
                <w:ilvl w:val="0"/>
                <w:numId w:val="50"/>
              </w:numPr>
              <w:spacing w:after="0" w:line="312" w:lineRule="auto"/>
              <w:ind w:left="310" w:hanging="284"/>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Một số kết cấu điển hình.</w:t>
            </w:r>
          </w:p>
          <w:p w14:paraId="4982B8ED" w14:textId="77777777" w:rsidR="009D2C12" w:rsidRPr="008F6317" w:rsidRDefault="009D2C12" w:rsidP="00D461FE">
            <w:pPr>
              <w:widowControl w:val="0"/>
              <w:numPr>
                <w:ilvl w:val="0"/>
                <w:numId w:val="50"/>
              </w:numPr>
              <w:spacing w:after="0" w:line="312" w:lineRule="auto"/>
              <w:ind w:left="310" w:hanging="284"/>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Điều khiển mô hình robot ABB IRB 120</w:t>
            </w:r>
          </w:p>
          <w:p w14:paraId="36FD2AFF" w14:textId="77777777" w:rsidR="009D2C12" w:rsidRPr="008F6317" w:rsidRDefault="009D2C12" w:rsidP="00D461FE">
            <w:pPr>
              <w:widowControl w:val="0"/>
              <w:numPr>
                <w:ilvl w:val="1"/>
                <w:numId w:val="50"/>
              </w:numPr>
              <w:spacing w:after="0" w:line="312" w:lineRule="auto"/>
              <w:ind w:left="451"/>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Điều khiển xoay theo các khớp.</w:t>
            </w:r>
          </w:p>
          <w:p w14:paraId="29675CBE" w14:textId="77777777" w:rsidR="009D2C12" w:rsidRPr="008F6317" w:rsidRDefault="009D2C12" w:rsidP="00D461FE">
            <w:pPr>
              <w:widowControl w:val="0"/>
              <w:numPr>
                <w:ilvl w:val="1"/>
                <w:numId w:val="50"/>
              </w:numPr>
              <w:spacing w:after="0" w:line="312" w:lineRule="auto"/>
              <w:ind w:left="451" w:hanging="451"/>
              <w:rPr>
                <w:rFonts w:eastAsia="Courier New" w:cs="Times New Roman"/>
                <w:spacing w:val="6"/>
                <w:sz w:val="28"/>
                <w:szCs w:val="28"/>
                <w:lang w:val="pt-BR" w:eastAsia="vi-VN"/>
              </w:rPr>
            </w:pPr>
            <w:r w:rsidRPr="008F6317">
              <w:rPr>
                <w:rFonts w:eastAsia="Courier New" w:cs="Times New Roman"/>
                <w:spacing w:val="6"/>
                <w:sz w:val="28"/>
                <w:szCs w:val="28"/>
                <w:lang w:val="pt-BR" w:eastAsia="vi-VN"/>
              </w:rPr>
              <w:lastRenderedPageBreak/>
              <w:t>Điều khiển xoay theo dụng cụ làm việc.</w:t>
            </w:r>
          </w:p>
          <w:p w14:paraId="7D5DB245" w14:textId="77777777" w:rsidR="009D2C12" w:rsidRPr="008F6317" w:rsidRDefault="009D2C12" w:rsidP="00D461FE">
            <w:pPr>
              <w:widowControl w:val="0"/>
              <w:numPr>
                <w:ilvl w:val="1"/>
                <w:numId w:val="50"/>
              </w:numPr>
              <w:spacing w:after="0" w:line="312" w:lineRule="auto"/>
              <w:ind w:left="451" w:hanging="451"/>
              <w:rPr>
                <w:rFonts w:eastAsia="Courier New" w:cs="Times New Roman"/>
                <w:spacing w:val="6"/>
                <w:sz w:val="28"/>
                <w:szCs w:val="28"/>
                <w:lang w:eastAsia="vi-VN"/>
              </w:rPr>
            </w:pPr>
            <w:proofErr w:type="spellStart"/>
            <w:r w:rsidRPr="008F6317">
              <w:rPr>
                <w:rFonts w:eastAsia="Courier New" w:cs="Times New Roman"/>
                <w:spacing w:val="6"/>
                <w:sz w:val="28"/>
                <w:szCs w:val="28"/>
                <w:lang w:eastAsia="vi-VN"/>
              </w:rPr>
              <w:t>Điều</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khiển</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tổng</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hợp</w:t>
            </w:r>
            <w:proofErr w:type="spellEnd"/>
            <w:r w:rsidRPr="008F6317">
              <w:rPr>
                <w:rFonts w:eastAsia="Courier New" w:cs="Times New Roman"/>
                <w:spacing w:val="6"/>
                <w:sz w:val="28"/>
                <w:szCs w:val="28"/>
                <w:lang w:eastAsia="vi-VN"/>
              </w:rPr>
              <w:t>.</w:t>
            </w:r>
          </w:p>
          <w:p w14:paraId="0E8D0BB0" w14:textId="77777777" w:rsidR="009D2C12" w:rsidRPr="008F6317" w:rsidRDefault="009D2C12" w:rsidP="00D461FE">
            <w:pPr>
              <w:widowControl w:val="0"/>
              <w:tabs>
                <w:tab w:val="left" w:pos="720"/>
                <w:tab w:val="left" w:pos="5760"/>
              </w:tabs>
              <w:spacing w:after="0" w:line="312" w:lineRule="auto"/>
              <w:rPr>
                <w:rFonts w:eastAsia="Courier New" w:cs="Times New Roman"/>
                <w:spacing w:val="6"/>
                <w:sz w:val="28"/>
                <w:szCs w:val="28"/>
                <w:lang w:eastAsia="vi-VN"/>
              </w:rPr>
            </w:pPr>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Kiểm</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tra</w:t>
            </w:r>
            <w:proofErr w:type="spellEnd"/>
          </w:p>
        </w:tc>
        <w:tc>
          <w:tcPr>
            <w:tcW w:w="863" w:type="dxa"/>
          </w:tcPr>
          <w:p w14:paraId="540613E9"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
                <w:spacing w:val="6"/>
                <w:sz w:val="28"/>
                <w:szCs w:val="28"/>
                <w:lang w:val="pt-BR" w:eastAsia="vi-VN"/>
              </w:rPr>
              <w:lastRenderedPageBreak/>
              <w:t>18</w:t>
            </w:r>
          </w:p>
        </w:tc>
        <w:tc>
          <w:tcPr>
            <w:tcW w:w="1015" w:type="dxa"/>
          </w:tcPr>
          <w:p w14:paraId="0836BB99"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
                <w:spacing w:val="6"/>
                <w:sz w:val="28"/>
                <w:szCs w:val="28"/>
                <w:lang w:val="pt-BR" w:eastAsia="vi-VN"/>
              </w:rPr>
              <w:t>5</w:t>
            </w:r>
          </w:p>
          <w:p w14:paraId="36C789EA"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2002ABBA"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1</w:t>
            </w:r>
          </w:p>
          <w:p w14:paraId="2182D09E"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w:t>
            </w:r>
          </w:p>
          <w:p w14:paraId="328A1344"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w:t>
            </w:r>
          </w:p>
        </w:tc>
        <w:tc>
          <w:tcPr>
            <w:tcW w:w="1551" w:type="dxa"/>
          </w:tcPr>
          <w:p w14:paraId="7611F7AF"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
                <w:spacing w:val="6"/>
                <w:sz w:val="28"/>
                <w:szCs w:val="28"/>
                <w:lang w:val="pt-BR" w:eastAsia="vi-VN"/>
              </w:rPr>
              <w:t>12</w:t>
            </w:r>
          </w:p>
          <w:p w14:paraId="2A57E891"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0981BD0C"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513E3BF1"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5B8E6A6F"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01961505"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75B11B7B"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26784681"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4</w:t>
            </w:r>
          </w:p>
          <w:p w14:paraId="6F359BCD"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76A6F89D"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lastRenderedPageBreak/>
              <w:t>4</w:t>
            </w:r>
          </w:p>
          <w:p w14:paraId="7E9C83A9"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5573E87F"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4</w:t>
            </w:r>
          </w:p>
        </w:tc>
        <w:tc>
          <w:tcPr>
            <w:tcW w:w="894" w:type="dxa"/>
          </w:tcPr>
          <w:p w14:paraId="5AAB44F3"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
                <w:spacing w:val="6"/>
                <w:sz w:val="28"/>
                <w:szCs w:val="28"/>
                <w:lang w:val="pt-BR" w:eastAsia="vi-VN"/>
              </w:rPr>
              <w:lastRenderedPageBreak/>
              <w:t>1</w:t>
            </w:r>
          </w:p>
          <w:p w14:paraId="7780FEEF"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2AC0FCCE"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48AF268E"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0266E683"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40A5E9A9"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3801C978"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379ADF9B"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4B80FD12"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2E798B7C"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07E8D5C3"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0A5D58C9"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3A23BA50"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1</w:t>
            </w:r>
          </w:p>
        </w:tc>
      </w:tr>
      <w:tr w:rsidR="009D2C12" w:rsidRPr="008F6317" w14:paraId="5704F1EE" w14:textId="77777777" w:rsidTr="004F54C3">
        <w:tc>
          <w:tcPr>
            <w:tcW w:w="576" w:type="dxa"/>
            <w:tcMar>
              <w:left w:w="28" w:type="dxa"/>
              <w:right w:w="28" w:type="dxa"/>
            </w:tcMar>
          </w:tcPr>
          <w:p w14:paraId="6CC5F534"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4</w:t>
            </w:r>
          </w:p>
        </w:tc>
        <w:tc>
          <w:tcPr>
            <w:tcW w:w="3895" w:type="dxa"/>
          </w:tcPr>
          <w:p w14:paraId="015CBC4A"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Bài 4: Phương trình động học và động lực học của robot</w:t>
            </w:r>
          </w:p>
          <w:p w14:paraId="5DB001AD"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1. Phương trình động học thuận</w:t>
            </w:r>
          </w:p>
          <w:p w14:paraId="443D3CCA"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 Phương trình động học nghịch</w:t>
            </w:r>
          </w:p>
          <w:p w14:paraId="7C51E8BF"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3. Giải hệ phương trình động học của robot</w:t>
            </w:r>
          </w:p>
          <w:p w14:paraId="6D5ADFA5"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eastAsia="vi-VN"/>
              </w:rPr>
            </w:pPr>
            <w:r w:rsidRPr="008F6317">
              <w:rPr>
                <w:rFonts w:eastAsia="Courier New" w:cs="Times New Roman"/>
                <w:spacing w:val="6"/>
                <w:sz w:val="28"/>
                <w:szCs w:val="28"/>
                <w:lang w:eastAsia="vi-VN"/>
              </w:rPr>
              <w:t xml:space="preserve">4. </w:t>
            </w:r>
            <w:proofErr w:type="spellStart"/>
            <w:r w:rsidRPr="008F6317">
              <w:rPr>
                <w:rFonts w:eastAsia="Courier New" w:cs="Times New Roman"/>
                <w:spacing w:val="6"/>
                <w:sz w:val="28"/>
                <w:szCs w:val="28"/>
                <w:lang w:eastAsia="vi-VN"/>
              </w:rPr>
              <w:t>Động</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lực</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học</w:t>
            </w:r>
            <w:proofErr w:type="spellEnd"/>
            <w:r w:rsidRPr="008F6317">
              <w:rPr>
                <w:rFonts w:eastAsia="Courier New" w:cs="Times New Roman"/>
                <w:spacing w:val="6"/>
                <w:sz w:val="28"/>
                <w:szCs w:val="28"/>
                <w:lang w:eastAsia="vi-VN"/>
              </w:rPr>
              <w:t xml:space="preserve"> robot</w:t>
            </w:r>
          </w:p>
        </w:tc>
        <w:tc>
          <w:tcPr>
            <w:tcW w:w="863" w:type="dxa"/>
          </w:tcPr>
          <w:p w14:paraId="5242AB4F"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
                <w:spacing w:val="6"/>
                <w:sz w:val="28"/>
                <w:szCs w:val="28"/>
                <w:lang w:val="pt-BR" w:eastAsia="vi-VN"/>
              </w:rPr>
              <w:t>10</w:t>
            </w:r>
          </w:p>
        </w:tc>
        <w:tc>
          <w:tcPr>
            <w:tcW w:w="1015" w:type="dxa"/>
          </w:tcPr>
          <w:p w14:paraId="62B2E4F7"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b/>
                <w:spacing w:val="6"/>
                <w:sz w:val="28"/>
                <w:szCs w:val="28"/>
                <w:lang w:val="pt-BR" w:eastAsia="vi-VN"/>
              </w:rPr>
              <w:t>10</w:t>
            </w:r>
          </w:p>
          <w:p w14:paraId="0406CDD2"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1412AEF5"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w:t>
            </w:r>
          </w:p>
          <w:p w14:paraId="2BCEB34A"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w:t>
            </w:r>
          </w:p>
          <w:p w14:paraId="33C0DFE5"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3</w:t>
            </w:r>
          </w:p>
          <w:p w14:paraId="095A2F02"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63CA18E5"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3</w:t>
            </w:r>
          </w:p>
        </w:tc>
        <w:tc>
          <w:tcPr>
            <w:tcW w:w="1551" w:type="dxa"/>
          </w:tcPr>
          <w:p w14:paraId="5B29F9BB"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745E7464"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66A40B06"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3E47D832"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653DC908"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0E563411"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p>
        </w:tc>
        <w:tc>
          <w:tcPr>
            <w:tcW w:w="894" w:type="dxa"/>
          </w:tcPr>
          <w:p w14:paraId="1C1822D4"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64FCF0C3"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56AD4932"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50DDF3A1"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6DD859FA"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2000BAA4"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p>
        </w:tc>
      </w:tr>
      <w:tr w:rsidR="009D2C12" w:rsidRPr="008F6317" w14:paraId="50262898" w14:textId="77777777" w:rsidTr="004F54C3">
        <w:tc>
          <w:tcPr>
            <w:tcW w:w="576" w:type="dxa"/>
            <w:tcMar>
              <w:left w:w="28" w:type="dxa"/>
              <w:right w:w="28" w:type="dxa"/>
            </w:tcMar>
          </w:tcPr>
          <w:p w14:paraId="73C214D2"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5</w:t>
            </w:r>
          </w:p>
        </w:tc>
        <w:tc>
          <w:tcPr>
            <w:tcW w:w="3895" w:type="dxa"/>
          </w:tcPr>
          <w:p w14:paraId="77A5A290"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Bài 5: Lập trình ứng dụng robot trên phần mềm.</w:t>
            </w:r>
          </w:p>
          <w:p w14:paraId="285A6C45"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eastAsia="vi-VN"/>
              </w:rPr>
            </w:pPr>
            <w:r w:rsidRPr="008F6317">
              <w:rPr>
                <w:rFonts w:eastAsia="Courier New" w:cs="Times New Roman"/>
                <w:spacing w:val="6"/>
                <w:sz w:val="28"/>
                <w:szCs w:val="28"/>
                <w:lang w:eastAsia="vi-VN"/>
              </w:rPr>
              <w:t xml:space="preserve">1. </w:t>
            </w:r>
            <w:proofErr w:type="spellStart"/>
            <w:r w:rsidRPr="008F6317">
              <w:rPr>
                <w:rFonts w:eastAsia="Courier New" w:cs="Times New Roman"/>
                <w:spacing w:val="6"/>
                <w:sz w:val="28"/>
                <w:szCs w:val="28"/>
                <w:lang w:eastAsia="vi-VN"/>
              </w:rPr>
              <w:t>Giới</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thiệu</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phần</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mềm</w:t>
            </w:r>
            <w:proofErr w:type="spellEnd"/>
            <w:r w:rsidRPr="008F6317">
              <w:rPr>
                <w:rFonts w:eastAsia="Courier New" w:cs="Times New Roman"/>
                <w:spacing w:val="6"/>
                <w:sz w:val="28"/>
                <w:szCs w:val="28"/>
                <w:lang w:eastAsia="vi-VN"/>
              </w:rPr>
              <w:t xml:space="preserve"> Robot Studio.</w:t>
            </w:r>
          </w:p>
          <w:p w14:paraId="2FF85395"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eastAsia="vi-VN"/>
              </w:rPr>
            </w:pPr>
            <w:r w:rsidRPr="008F6317">
              <w:rPr>
                <w:rFonts w:eastAsia="Courier New" w:cs="Times New Roman"/>
                <w:spacing w:val="6"/>
                <w:sz w:val="28"/>
                <w:szCs w:val="28"/>
                <w:lang w:eastAsia="vi-VN"/>
              </w:rPr>
              <w:t xml:space="preserve">2. Giao </w:t>
            </w:r>
            <w:proofErr w:type="spellStart"/>
            <w:r w:rsidRPr="008F6317">
              <w:rPr>
                <w:rFonts w:eastAsia="Courier New" w:cs="Times New Roman"/>
                <w:spacing w:val="6"/>
                <w:sz w:val="28"/>
                <w:szCs w:val="28"/>
                <w:lang w:eastAsia="vi-VN"/>
              </w:rPr>
              <w:t>diện</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và</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chức</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năng</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các</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thanh</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công</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cụ</w:t>
            </w:r>
            <w:proofErr w:type="spellEnd"/>
            <w:r w:rsidRPr="008F6317">
              <w:rPr>
                <w:rFonts w:eastAsia="Courier New" w:cs="Times New Roman"/>
                <w:spacing w:val="6"/>
                <w:sz w:val="28"/>
                <w:szCs w:val="28"/>
                <w:lang w:eastAsia="vi-VN"/>
              </w:rPr>
              <w:t>.</w:t>
            </w:r>
          </w:p>
          <w:p w14:paraId="64AB3DAA"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eastAsia="vi-VN"/>
              </w:rPr>
            </w:pPr>
            <w:r w:rsidRPr="008F6317">
              <w:rPr>
                <w:rFonts w:eastAsia="Courier New" w:cs="Times New Roman"/>
                <w:spacing w:val="6"/>
                <w:sz w:val="28"/>
                <w:szCs w:val="28"/>
                <w:lang w:eastAsia="vi-VN"/>
              </w:rPr>
              <w:t xml:space="preserve">3. Các </w:t>
            </w:r>
            <w:proofErr w:type="spellStart"/>
            <w:r w:rsidRPr="008F6317">
              <w:rPr>
                <w:rFonts w:eastAsia="Courier New" w:cs="Times New Roman"/>
                <w:spacing w:val="6"/>
                <w:sz w:val="28"/>
                <w:szCs w:val="28"/>
                <w:lang w:eastAsia="vi-VN"/>
              </w:rPr>
              <w:t>thao</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tác</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cơ</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bản</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với</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chuột</w:t>
            </w:r>
            <w:proofErr w:type="spellEnd"/>
            <w:r w:rsidRPr="008F6317">
              <w:rPr>
                <w:rFonts w:eastAsia="Courier New" w:cs="Times New Roman"/>
                <w:spacing w:val="6"/>
                <w:sz w:val="28"/>
                <w:szCs w:val="28"/>
                <w:lang w:eastAsia="vi-VN"/>
              </w:rPr>
              <w:t>.</w:t>
            </w:r>
          </w:p>
          <w:p w14:paraId="186987FD"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eastAsia="vi-VN"/>
              </w:rPr>
            </w:pPr>
            <w:r w:rsidRPr="008F6317">
              <w:rPr>
                <w:rFonts w:eastAsia="Courier New" w:cs="Times New Roman"/>
                <w:spacing w:val="6"/>
                <w:sz w:val="28"/>
                <w:szCs w:val="28"/>
                <w:lang w:eastAsia="vi-VN"/>
              </w:rPr>
              <w:t xml:space="preserve">4. Các </w:t>
            </w:r>
            <w:proofErr w:type="spellStart"/>
            <w:r w:rsidRPr="008F6317">
              <w:rPr>
                <w:rFonts w:eastAsia="Courier New" w:cs="Times New Roman"/>
                <w:spacing w:val="6"/>
                <w:sz w:val="28"/>
                <w:szCs w:val="28"/>
                <w:lang w:eastAsia="vi-VN"/>
              </w:rPr>
              <w:t>lệnh</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cơ</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bản</w:t>
            </w:r>
            <w:proofErr w:type="spellEnd"/>
            <w:r w:rsidRPr="008F6317">
              <w:rPr>
                <w:rFonts w:eastAsia="Courier New" w:cs="Times New Roman"/>
                <w:spacing w:val="6"/>
                <w:sz w:val="28"/>
                <w:szCs w:val="28"/>
                <w:lang w:eastAsia="vi-VN"/>
              </w:rPr>
              <w:t>.</w:t>
            </w:r>
          </w:p>
          <w:p w14:paraId="2392B799"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eastAsia="vi-VN"/>
              </w:rPr>
            </w:pPr>
            <w:r w:rsidRPr="008F6317">
              <w:rPr>
                <w:rFonts w:eastAsia="Courier New" w:cs="Times New Roman"/>
                <w:spacing w:val="6"/>
                <w:sz w:val="28"/>
                <w:szCs w:val="28"/>
                <w:lang w:eastAsia="vi-VN"/>
              </w:rPr>
              <w:t xml:space="preserve">5. </w:t>
            </w:r>
            <w:proofErr w:type="spellStart"/>
            <w:r w:rsidRPr="008F6317">
              <w:rPr>
                <w:rFonts w:eastAsia="Courier New" w:cs="Times New Roman"/>
                <w:spacing w:val="6"/>
                <w:sz w:val="28"/>
                <w:szCs w:val="28"/>
                <w:lang w:eastAsia="vi-VN"/>
              </w:rPr>
              <w:t>Lập</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trình</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trên</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máy</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tính</w:t>
            </w:r>
            <w:proofErr w:type="spellEnd"/>
            <w:r w:rsidRPr="008F6317">
              <w:rPr>
                <w:rFonts w:eastAsia="Courier New" w:cs="Times New Roman"/>
                <w:spacing w:val="6"/>
                <w:sz w:val="28"/>
                <w:szCs w:val="28"/>
                <w:lang w:eastAsia="vi-VN"/>
              </w:rPr>
              <w:t>.</w:t>
            </w:r>
          </w:p>
          <w:p w14:paraId="4E9A3562"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eastAsia="vi-VN"/>
              </w:rPr>
            </w:pPr>
            <w:r w:rsidRPr="008F6317">
              <w:rPr>
                <w:rFonts w:eastAsia="Courier New" w:cs="Times New Roman"/>
                <w:spacing w:val="6"/>
                <w:sz w:val="28"/>
                <w:szCs w:val="28"/>
                <w:lang w:eastAsia="vi-VN"/>
              </w:rPr>
              <w:t xml:space="preserve">5.1. Cài </w:t>
            </w:r>
            <w:proofErr w:type="spellStart"/>
            <w:r w:rsidRPr="008F6317">
              <w:rPr>
                <w:rFonts w:eastAsia="Courier New" w:cs="Times New Roman"/>
                <w:spacing w:val="6"/>
                <w:sz w:val="28"/>
                <w:szCs w:val="28"/>
                <w:lang w:eastAsia="vi-VN"/>
              </w:rPr>
              <w:t>đặt</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phần</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mềm</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trên</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máy</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tính</w:t>
            </w:r>
            <w:proofErr w:type="spellEnd"/>
            <w:r w:rsidRPr="008F6317">
              <w:rPr>
                <w:rFonts w:eastAsia="Courier New" w:cs="Times New Roman"/>
                <w:spacing w:val="6"/>
                <w:sz w:val="28"/>
                <w:szCs w:val="28"/>
                <w:lang w:eastAsia="vi-VN"/>
              </w:rPr>
              <w:t>.</w:t>
            </w:r>
          </w:p>
          <w:p w14:paraId="0CFED16A"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eastAsia="vi-VN"/>
              </w:rPr>
            </w:pPr>
            <w:r w:rsidRPr="008F6317">
              <w:rPr>
                <w:rFonts w:eastAsia="Courier New" w:cs="Times New Roman"/>
                <w:spacing w:val="6"/>
                <w:sz w:val="28"/>
                <w:szCs w:val="28"/>
                <w:lang w:eastAsia="vi-VN"/>
              </w:rPr>
              <w:t xml:space="preserve">5.2. </w:t>
            </w:r>
            <w:proofErr w:type="spellStart"/>
            <w:r w:rsidRPr="008F6317">
              <w:rPr>
                <w:rFonts w:eastAsia="Courier New" w:cs="Times New Roman"/>
                <w:spacing w:val="6"/>
                <w:sz w:val="28"/>
                <w:szCs w:val="28"/>
                <w:lang w:eastAsia="vi-VN"/>
              </w:rPr>
              <w:t>Tạo</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chương</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trình</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mới</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với</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hệ</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thống</w:t>
            </w:r>
            <w:proofErr w:type="spellEnd"/>
            <w:r w:rsidRPr="008F6317">
              <w:rPr>
                <w:rFonts w:eastAsia="Courier New" w:cs="Times New Roman"/>
                <w:spacing w:val="6"/>
                <w:sz w:val="28"/>
                <w:szCs w:val="28"/>
                <w:lang w:eastAsia="vi-VN"/>
              </w:rPr>
              <w:t xml:space="preserve"> robot </w:t>
            </w:r>
            <w:proofErr w:type="spellStart"/>
            <w:r w:rsidRPr="008F6317">
              <w:rPr>
                <w:rFonts w:eastAsia="Courier New" w:cs="Times New Roman"/>
                <w:spacing w:val="6"/>
                <w:sz w:val="28"/>
                <w:szCs w:val="28"/>
                <w:lang w:eastAsia="vi-VN"/>
              </w:rPr>
              <w:t>có</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sẵn</w:t>
            </w:r>
            <w:proofErr w:type="spellEnd"/>
            <w:r w:rsidRPr="008F6317">
              <w:rPr>
                <w:rFonts w:eastAsia="Courier New" w:cs="Times New Roman"/>
                <w:spacing w:val="6"/>
                <w:sz w:val="28"/>
                <w:szCs w:val="28"/>
                <w:lang w:eastAsia="vi-VN"/>
              </w:rPr>
              <w:t>.</w:t>
            </w:r>
          </w:p>
          <w:p w14:paraId="26B476B2"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eastAsia="vi-VN"/>
              </w:rPr>
            </w:pPr>
            <w:r w:rsidRPr="008F6317">
              <w:rPr>
                <w:rFonts w:eastAsia="Courier New" w:cs="Times New Roman"/>
                <w:spacing w:val="6"/>
                <w:sz w:val="28"/>
                <w:szCs w:val="28"/>
                <w:lang w:eastAsia="vi-VN"/>
              </w:rPr>
              <w:t xml:space="preserve">5.3. Thao </w:t>
            </w:r>
            <w:proofErr w:type="spellStart"/>
            <w:r w:rsidRPr="008F6317">
              <w:rPr>
                <w:rFonts w:eastAsia="Courier New" w:cs="Times New Roman"/>
                <w:spacing w:val="6"/>
                <w:sz w:val="28"/>
                <w:szCs w:val="28"/>
                <w:lang w:eastAsia="vi-VN"/>
              </w:rPr>
              <w:t>tác</w:t>
            </w:r>
            <w:proofErr w:type="spellEnd"/>
            <w:r w:rsidRPr="008F6317">
              <w:rPr>
                <w:rFonts w:eastAsia="Courier New" w:cs="Times New Roman"/>
                <w:spacing w:val="6"/>
                <w:sz w:val="28"/>
                <w:szCs w:val="28"/>
                <w:lang w:eastAsia="vi-VN"/>
              </w:rPr>
              <w:t xml:space="preserve"> di </w:t>
            </w:r>
            <w:proofErr w:type="spellStart"/>
            <w:r w:rsidRPr="008F6317">
              <w:rPr>
                <w:rFonts w:eastAsia="Courier New" w:cs="Times New Roman"/>
                <w:spacing w:val="6"/>
                <w:sz w:val="28"/>
                <w:szCs w:val="28"/>
                <w:lang w:eastAsia="vi-VN"/>
              </w:rPr>
              <w:t>chuyển</w:t>
            </w:r>
            <w:proofErr w:type="spellEnd"/>
            <w:r w:rsidRPr="008F6317">
              <w:rPr>
                <w:rFonts w:eastAsia="Courier New" w:cs="Times New Roman"/>
                <w:spacing w:val="6"/>
                <w:sz w:val="28"/>
                <w:szCs w:val="28"/>
                <w:lang w:eastAsia="vi-VN"/>
              </w:rPr>
              <w:t xml:space="preserve"> robot </w:t>
            </w:r>
            <w:proofErr w:type="spellStart"/>
            <w:r w:rsidRPr="008F6317">
              <w:rPr>
                <w:rFonts w:eastAsia="Courier New" w:cs="Times New Roman"/>
                <w:spacing w:val="6"/>
                <w:sz w:val="28"/>
                <w:szCs w:val="28"/>
                <w:lang w:eastAsia="vi-VN"/>
              </w:rPr>
              <w:lastRenderedPageBreak/>
              <w:t>trên</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phần</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mềm</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sử</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dụng</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chuột</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và</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bàn</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phím</w:t>
            </w:r>
            <w:proofErr w:type="spellEnd"/>
            <w:r w:rsidRPr="008F6317">
              <w:rPr>
                <w:rFonts w:eastAsia="Courier New" w:cs="Times New Roman"/>
                <w:spacing w:val="6"/>
                <w:sz w:val="28"/>
                <w:szCs w:val="28"/>
                <w:lang w:eastAsia="vi-VN"/>
              </w:rPr>
              <w:t>.</w:t>
            </w:r>
          </w:p>
          <w:p w14:paraId="743A646D"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eastAsia="vi-VN"/>
              </w:rPr>
            </w:pPr>
            <w:r w:rsidRPr="008F6317">
              <w:rPr>
                <w:rFonts w:eastAsia="Courier New" w:cs="Times New Roman"/>
                <w:spacing w:val="6"/>
                <w:sz w:val="28"/>
                <w:szCs w:val="28"/>
                <w:lang w:eastAsia="vi-VN"/>
              </w:rPr>
              <w:t xml:space="preserve">5.4. </w:t>
            </w:r>
            <w:proofErr w:type="spellStart"/>
            <w:r w:rsidRPr="008F6317">
              <w:rPr>
                <w:rFonts w:eastAsia="Courier New" w:cs="Times New Roman"/>
                <w:spacing w:val="6"/>
                <w:sz w:val="28"/>
                <w:szCs w:val="28"/>
                <w:lang w:eastAsia="vi-VN"/>
              </w:rPr>
              <w:t>Tạo</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dụng</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cụ</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mới</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từ</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bản</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vẽ</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kỹ</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thuật</w:t>
            </w:r>
            <w:proofErr w:type="spellEnd"/>
            <w:r w:rsidRPr="008F6317">
              <w:rPr>
                <w:rFonts w:eastAsia="Courier New" w:cs="Times New Roman"/>
                <w:spacing w:val="6"/>
                <w:sz w:val="28"/>
                <w:szCs w:val="28"/>
                <w:lang w:eastAsia="vi-VN"/>
              </w:rPr>
              <w:t>.</w:t>
            </w:r>
          </w:p>
          <w:p w14:paraId="7F2B9AA9"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eastAsia="vi-VN"/>
              </w:rPr>
            </w:pPr>
            <w:r w:rsidRPr="008F6317">
              <w:rPr>
                <w:rFonts w:eastAsia="Courier New" w:cs="Times New Roman"/>
                <w:spacing w:val="6"/>
                <w:sz w:val="28"/>
                <w:szCs w:val="28"/>
                <w:lang w:eastAsia="vi-VN"/>
              </w:rPr>
              <w:t xml:space="preserve">5.5. </w:t>
            </w:r>
            <w:proofErr w:type="spellStart"/>
            <w:r w:rsidRPr="008F6317">
              <w:rPr>
                <w:rFonts w:eastAsia="Courier New" w:cs="Times New Roman"/>
                <w:spacing w:val="6"/>
                <w:sz w:val="28"/>
                <w:szCs w:val="28"/>
                <w:lang w:eastAsia="vi-VN"/>
              </w:rPr>
              <w:t>Lập</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trình</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điều</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khiển</w:t>
            </w:r>
            <w:proofErr w:type="spellEnd"/>
            <w:r w:rsidRPr="008F6317">
              <w:rPr>
                <w:rFonts w:eastAsia="Courier New" w:cs="Times New Roman"/>
                <w:spacing w:val="6"/>
                <w:sz w:val="28"/>
                <w:szCs w:val="28"/>
                <w:lang w:eastAsia="vi-VN"/>
              </w:rPr>
              <w:t xml:space="preserve"> robot </w:t>
            </w:r>
            <w:proofErr w:type="spellStart"/>
            <w:r w:rsidRPr="008F6317">
              <w:rPr>
                <w:rFonts w:eastAsia="Courier New" w:cs="Times New Roman"/>
                <w:spacing w:val="6"/>
                <w:sz w:val="28"/>
                <w:szCs w:val="28"/>
                <w:lang w:eastAsia="vi-VN"/>
              </w:rPr>
              <w:t>xoay</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gắp</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vật</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liệu</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bằng</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dụng</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cụ</w:t>
            </w:r>
            <w:proofErr w:type="spellEnd"/>
            <w:r w:rsidRPr="008F6317">
              <w:rPr>
                <w:rFonts w:eastAsia="Courier New" w:cs="Times New Roman"/>
                <w:spacing w:val="6"/>
                <w:sz w:val="28"/>
                <w:szCs w:val="28"/>
                <w:lang w:eastAsia="vi-VN"/>
              </w:rPr>
              <w:t xml:space="preserve"> 1.</w:t>
            </w:r>
          </w:p>
          <w:p w14:paraId="46D94958"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eastAsia="vi-VN"/>
              </w:rPr>
            </w:pPr>
            <w:r w:rsidRPr="008F6317">
              <w:rPr>
                <w:rFonts w:eastAsia="Courier New" w:cs="Times New Roman"/>
                <w:spacing w:val="6"/>
                <w:sz w:val="28"/>
                <w:szCs w:val="28"/>
                <w:lang w:eastAsia="vi-VN"/>
              </w:rPr>
              <w:t xml:space="preserve">5.6. </w:t>
            </w:r>
            <w:proofErr w:type="spellStart"/>
            <w:r w:rsidRPr="008F6317">
              <w:rPr>
                <w:rFonts w:eastAsia="Courier New" w:cs="Times New Roman"/>
                <w:spacing w:val="6"/>
                <w:sz w:val="28"/>
                <w:szCs w:val="28"/>
                <w:lang w:eastAsia="vi-VN"/>
              </w:rPr>
              <w:t>Lập</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trình</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điều</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khiển</w:t>
            </w:r>
            <w:proofErr w:type="spellEnd"/>
            <w:r w:rsidRPr="008F6317">
              <w:rPr>
                <w:rFonts w:eastAsia="Courier New" w:cs="Times New Roman"/>
                <w:spacing w:val="6"/>
                <w:sz w:val="28"/>
                <w:szCs w:val="28"/>
                <w:lang w:eastAsia="vi-VN"/>
              </w:rPr>
              <w:t xml:space="preserve"> robot </w:t>
            </w:r>
            <w:proofErr w:type="spellStart"/>
            <w:r w:rsidRPr="008F6317">
              <w:rPr>
                <w:rFonts w:eastAsia="Courier New" w:cs="Times New Roman"/>
                <w:spacing w:val="6"/>
                <w:sz w:val="28"/>
                <w:szCs w:val="28"/>
                <w:lang w:eastAsia="vi-VN"/>
              </w:rPr>
              <w:t>xoay</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gắp</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vật</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liệu</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bằng</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dụng</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cụ</w:t>
            </w:r>
            <w:proofErr w:type="spellEnd"/>
            <w:r w:rsidRPr="008F6317">
              <w:rPr>
                <w:rFonts w:eastAsia="Courier New" w:cs="Times New Roman"/>
                <w:spacing w:val="6"/>
                <w:sz w:val="28"/>
                <w:szCs w:val="28"/>
                <w:lang w:eastAsia="vi-VN"/>
              </w:rPr>
              <w:t xml:space="preserve"> 2.</w:t>
            </w:r>
          </w:p>
          <w:p w14:paraId="18DF89DD"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eastAsia="vi-VN"/>
              </w:rPr>
            </w:pPr>
            <w:r w:rsidRPr="008F6317">
              <w:rPr>
                <w:rFonts w:eastAsia="Courier New" w:cs="Times New Roman"/>
                <w:spacing w:val="6"/>
                <w:sz w:val="28"/>
                <w:szCs w:val="28"/>
                <w:lang w:eastAsia="vi-VN"/>
              </w:rPr>
              <w:t xml:space="preserve">5.7. </w:t>
            </w:r>
            <w:proofErr w:type="spellStart"/>
            <w:r w:rsidRPr="008F6317">
              <w:rPr>
                <w:rFonts w:eastAsia="Courier New" w:cs="Times New Roman"/>
                <w:spacing w:val="6"/>
                <w:sz w:val="28"/>
                <w:szCs w:val="28"/>
                <w:lang w:eastAsia="vi-VN"/>
              </w:rPr>
              <w:t>Lập</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trình</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điều</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khiển</w:t>
            </w:r>
            <w:proofErr w:type="spellEnd"/>
            <w:r w:rsidRPr="008F6317">
              <w:rPr>
                <w:rFonts w:eastAsia="Courier New" w:cs="Times New Roman"/>
                <w:spacing w:val="6"/>
                <w:sz w:val="28"/>
                <w:szCs w:val="28"/>
                <w:lang w:eastAsia="vi-VN"/>
              </w:rPr>
              <w:t xml:space="preserve"> robot </w:t>
            </w:r>
            <w:proofErr w:type="spellStart"/>
            <w:r w:rsidRPr="008F6317">
              <w:rPr>
                <w:rFonts w:eastAsia="Courier New" w:cs="Times New Roman"/>
                <w:spacing w:val="6"/>
                <w:sz w:val="28"/>
                <w:szCs w:val="28"/>
                <w:lang w:eastAsia="vi-VN"/>
              </w:rPr>
              <w:t>xoay</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gắp</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vật</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liệu</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bằng</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dụng</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cụ</w:t>
            </w:r>
            <w:proofErr w:type="spellEnd"/>
            <w:r w:rsidRPr="008F6317">
              <w:rPr>
                <w:rFonts w:eastAsia="Courier New" w:cs="Times New Roman"/>
                <w:spacing w:val="6"/>
                <w:sz w:val="28"/>
                <w:szCs w:val="28"/>
                <w:lang w:eastAsia="vi-VN"/>
              </w:rPr>
              <w:t xml:space="preserve"> 3.</w:t>
            </w:r>
          </w:p>
          <w:p w14:paraId="52B8B568"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eastAsia="vi-VN"/>
              </w:rPr>
            </w:pPr>
            <w:r w:rsidRPr="008F6317">
              <w:rPr>
                <w:rFonts w:eastAsia="Courier New" w:cs="Times New Roman"/>
                <w:spacing w:val="6"/>
                <w:sz w:val="28"/>
                <w:szCs w:val="28"/>
                <w:lang w:eastAsia="vi-VN"/>
              </w:rPr>
              <w:t xml:space="preserve">5.8. </w:t>
            </w:r>
            <w:proofErr w:type="spellStart"/>
            <w:r w:rsidRPr="008F6317">
              <w:rPr>
                <w:rFonts w:eastAsia="Courier New" w:cs="Times New Roman"/>
                <w:spacing w:val="6"/>
                <w:sz w:val="28"/>
                <w:szCs w:val="28"/>
                <w:lang w:eastAsia="vi-VN"/>
              </w:rPr>
              <w:t>Bài</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tập</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tổng</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hợp</w:t>
            </w:r>
            <w:proofErr w:type="spellEnd"/>
            <w:r w:rsidRPr="008F6317">
              <w:rPr>
                <w:rFonts w:eastAsia="Courier New" w:cs="Times New Roman"/>
                <w:spacing w:val="6"/>
                <w:sz w:val="28"/>
                <w:szCs w:val="28"/>
                <w:lang w:eastAsia="vi-VN"/>
              </w:rPr>
              <w:t>.</w:t>
            </w:r>
          </w:p>
          <w:p w14:paraId="1314339F"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eastAsia="vi-VN"/>
              </w:rPr>
            </w:pPr>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Kiểm</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tra</w:t>
            </w:r>
            <w:proofErr w:type="spellEnd"/>
          </w:p>
        </w:tc>
        <w:tc>
          <w:tcPr>
            <w:tcW w:w="863" w:type="dxa"/>
          </w:tcPr>
          <w:p w14:paraId="090D1044"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
                <w:spacing w:val="6"/>
                <w:sz w:val="28"/>
                <w:szCs w:val="28"/>
                <w:lang w:val="pt-BR" w:eastAsia="vi-VN"/>
              </w:rPr>
              <w:lastRenderedPageBreak/>
              <w:t>37</w:t>
            </w:r>
          </w:p>
        </w:tc>
        <w:tc>
          <w:tcPr>
            <w:tcW w:w="1015" w:type="dxa"/>
          </w:tcPr>
          <w:p w14:paraId="5535A857"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b/>
                <w:spacing w:val="6"/>
                <w:sz w:val="28"/>
                <w:szCs w:val="28"/>
                <w:lang w:val="pt-BR" w:eastAsia="vi-VN"/>
              </w:rPr>
              <w:t>5</w:t>
            </w:r>
          </w:p>
          <w:p w14:paraId="0687EED2"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27E1A045"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1</w:t>
            </w:r>
          </w:p>
          <w:p w14:paraId="15CE3077"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2225FDF4"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w:t>
            </w:r>
          </w:p>
          <w:p w14:paraId="268C4060"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6D8E6855"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1</w:t>
            </w:r>
          </w:p>
          <w:p w14:paraId="0B456D55"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1</w:t>
            </w:r>
          </w:p>
        </w:tc>
        <w:tc>
          <w:tcPr>
            <w:tcW w:w="1551" w:type="dxa"/>
          </w:tcPr>
          <w:p w14:paraId="01801173"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b/>
                <w:spacing w:val="6"/>
                <w:sz w:val="28"/>
                <w:szCs w:val="28"/>
                <w:lang w:val="pt-BR" w:eastAsia="vi-VN"/>
              </w:rPr>
              <w:t>30</w:t>
            </w:r>
          </w:p>
          <w:p w14:paraId="292A2BC4"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51DDC084"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432F63C7"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0C13A6F5"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68F8BA6D"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2914D4FF"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1F3BF59C"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5A4A1346"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66D247B5"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w:t>
            </w:r>
          </w:p>
          <w:p w14:paraId="2C15DE72"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5E038046"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w:t>
            </w:r>
          </w:p>
          <w:p w14:paraId="475CD47F"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4F50E886"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w:t>
            </w:r>
          </w:p>
          <w:p w14:paraId="6DF53518"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7302C071"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4B9DB074"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4</w:t>
            </w:r>
          </w:p>
          <w:p w14:paraId="7B87204A"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09EEA209"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4</w:t>
            </w:r>
          </w:p>
          <w:p w14:paraId="22CADD28"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5B930F9C"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4</w:t>
            </w:r>
          </w:p>
          <w:p w14:paraId="33CAC9D6"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05ADDB61"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4</w:t>
            </w:r>
          </w:p>
          <w:p w14:paraId="79C5DA66"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365863CE"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8</w:t>
            </w:r>
          </w:p>
        </w:tc>
        <w:tc>
          <w:tcPr>
            <w:tcW w:w="894" w:type="dxa"/>
          </w:tcPr>
          <w:p w14:paraId="77F9AD46"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b/>
                <w:spacing w:val="6"/>
                <w:sz w:val="28"/>
                <w:szCs w:val="28"/>
                <w:lang w:val="pt-BR" w:eastAsia="vi-VN"/>
              </w:rPr>
              <w:lastRenderedPageBreak/>
              <w:t>2</w:t>
            </w:r>
          </w:p>
          <w:p w14:paraId="407955A9"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09D7F85C"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3D5F8B3B"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156D3DEA"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1AECE791"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0D7C69F0"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78F8E1DE"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7EFDFF00"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712C9EDB"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57D71B23"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7238F6FD"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0E68299F"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4D1166D8"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2FA33B25"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2420C9A5"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18E47232"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0EFDA4EF"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33AD2437"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14531F16"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53DC3EF2"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4367AD58"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7B71E43A"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5B4D8E6A"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495D5066"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1BE2355E"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w:t>
            </w:r>
          </w:p>
        </w:tc>
      </w:tr>
      <w:tr w:rsidR="009D2C12" w:rsidRPr="008F6317" w14:paraId="62D49DD8" w14:textId="77777777" w:rsidTr="004F54C3">
        <w:tc>
          <w:tcPr>
            <w:tcW w:w="576" w:type="dxa"/>
            <w:tcMar>
              <w:left w:w="28" w:type="dxa"/>
              <w:right w:w="28" w:type="dxa"/>
            </w:tcMar>
          </w:tcPr>
          <w:p w14:paraId="62F03A11"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6</w:t>
            </w:r>
          </w:p>
        </w:tc>
        <w:tc>
          <w:tcPr>
            <w:tcW w:w="3895" w:type="dxa"/>
          </w:tcPr>
          <w:p w14:paraId="34F078C4"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eastAsia="vi-VN"/>
              </w:rPr>
            </w:pPr>
            <w:proofErr w:type="spellStart"/>
            <w:r w:rsidRPr="008F6317">
              <w:rPr>
                <w:rFonts w:eastAsia="Courier New" w:cs="Times New Roman"/>
                <w:spacing w:val="6"/>
                <w:sz w:val="28"/>
                <w:szCs w:val="28"/>
                <w:lang w:eastAsia="vi-VN"/>
              </w:rPr>
              <w:t>Kiểm</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tra</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kết</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thúc</w:t>
            </w:r>
            <w:proofErr w:type="spellEnd"/>
          </w:p>
        </w:tc>
        <w:tc>
          <w:tcPr>
            <w:tcW w:w="863" w:type="dxa"/>
          </w:tcPr>
          <w:p w14:paraId="0855C1D6"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
                <w:spacing w:val="6"/>
                <w:sz w:val="28"/>
                <w:szCs w:val="28"/>
                <w:lang w:val="pt-BR" w:eastAsia="vi-VN"/>
              </w:rPr>
              <w:t>2</w:t>
            </w:r>
          </w:p>
        </w:tc>
        <w:tc>
          <w:tcPr>
            <w:tcW w:w="1015" w:type="dxa"/>
          </w:tcPr>
          <w:p w14:paraId="5CF9DEEB"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tc>
        <w:tc>
          <w:tcPr>
            <w:tcW w:w="1551" w:type="dxa"/>
          </w:tcPr>
          <w:p w14:paraId="78E9D5B4"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tc>
        <w:tc>
          <w:tcPr>
            <w:tcW w:w="894" w:type="dxa"/>
          </w:tcPr>
          <w:p w14:paraId="3DB84FA7"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
                <w:spacing w:val="6"/>
                <w:sz w:val="28"/>
                <w:szCs w:val="28"/>
                <w:lang w:val="pt-BR" w:eastAsia="vi-VN"/>
              </w:rPr>
              <w:t>2</w:t>
            </w:r>
          </w:p>
        </w:tc>
      </w:tr>
      <w:tr w:rsidR="009D2C12" w:rsidRPr="008F6317" w14:paraId="18589C76" w14:textId="77777777" w:rsidTr="004F54C3">
        <w:tc>
          <w:tcPr>
            <w:tcW w:w="576" w:type="dxa"/>
            <w:tcMar>
              <w:left w:w="28" w:type="dxa"/>
              <w:right w:w="28" w:type="dxa"/>
            </w:tcMar>
          </w:tcPr>
          <w:p w14:paraId="11B8620E"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p>
        </w:tc>
        <w:tc>
          <w:tcPr>
            <w:tcW w:w="3895" w:type="dxa"/>
          </w:tcPr>
          <w:p w14:paraId="69966CDA"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
                <w:spacing w:val="6"/>
                <w:sz w:val="28"/>
                <w:szCs w:val="28"/>
                <w:lang w:val="pt-BR" w:eastAsia="vi-VN"/>
              </w:rPr>
              <w:t>Cộng</w:t>
            </w:r>
          </w:p>
        </w:tc>
        <w:tc>
          <w:tcPr>
            <w:tcW w:w="863" w:type="dxa"/>
          </w:tcPr>
          <w:p w14:paraId="4ADAE91F"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
                <w:spacing w:val="6"/>
                <w:sz w:val="28"/>
                <w:szCs w:val="28"/>
                <w:lang w:val="pt-BR" w:eastAsia="vi-VN"/>
              </w:rPr>
              <w:t>90</w:t>
            </w:r>
          </w:p>
        </w:tc>
        <w:tc>
          <w:tcPr>
            <w:tcW w:w="1015" w:type="dxa"/>
          </w:tcPr>
          <w:p w14:paraId="4B2E22C0"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
                <w:spacing w:val="6"/>
                <w:sz w:val="28"/>
                <w:szCs w:val="28"/>
                <w:lang w:val="pt-BR" w:eastAsia="vi-VN"/>
              </w:rPr>
              <w:t>30</w:t>
            </w:r>
          </w:p>
        </w:tc>
        <w:tc>
          <w:tcPr>
            <w:tcW w:w="1551" w:type="dxa"/>
          </w:tcPr>
          <w:p w14:paraId="43F80D72"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
                <w:spacing w:val="6"/>
                <w:sz w:val="28"/>
                <w:szCs w:val="28"/>
                <w:lang w:val="pt-BR" w:eastAsia="vi-VN"/>
              </w:rPr>
              <w:t>54</w:t>
            </w:r>
          </w:p>
        </w:tc>
        <w:tc>
          <w:tcPr>
            <w:tcW w:w="894" w:type="dxa"/>
          </w:tcPr>
          <w:p w14:paraId="1E28A542" w14:textId="77777777" w:rsidR="009D2C12" w:rsidRPr="008F6317" w:rsidRDefault="009D2C12" w:rsidP="00D461F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8F6317">
              <w:rPr>
                <w:rFonts w:eastAsia="Courier New" w:cs="Times New Roman"/>
                <w:b/>
                <w:spacing w:val="6"/>
                <w:sz w:val="28"/>
                <w:szCs w:val="28"/>
                <w:lang w:val="pt-BR" w:eastAsia="vi-VN"/>
              </w:rPr>
              <w:t>6</w:t>
            </w:r>
          </w:p>
        </w:tc>
      </w:tr>
    </w:tbl>
    <w:p w14:paraId="1A771949" w14:textId="77777777" w:rsidR="009D2C12" w:rsidRPr="008F6317" w:rsidRDefault="009D2C12" w:rsidP="00D461FE">
      <w:pPr>
        <w:spacing w:after="0" w:line="312" w:lineRule="auto"/>
        <w:rPr>
          <w:rFonts w:eastAsia="Courier New" w:cs="Times New Roman"/>
          <w:b/>
          <w:sz w:val="28"/>
          <w:szCs w:val="28"/>
          <w:lang w:eastAsia="vi-VN"/>
        </w:rPr>
      </w:pPr>
      <w:r w:rsidRPr="008F6317">
        <w:rPr>
          <w:rFonts w:eastAsia="Courier New" w:cs="Times New Roman"/>
          <w:sz w:val="28"/>
          <w:szCs w:val="28"/>
          <w:lang w:val="vi-VN" w:eastAsia="vi-VN"/>
        </w:rPr>
        <w:t>2. Nội dung chi tiết:</w:t>
      </w:r>
      <w:r w:rsidRPr="008F6317">
        <w:rPr>
          <w:rFonts w:eastAsia="Courier New" w:cs="Times New Roman"/>
          <w:i/>
          <w:sz w:val="28"/>
          <w:szCs w:val="28"/>
          <w:lang w:val="vi-VN" w:eastAsia="vi-VN"/>
        </w:rPr>
        <w:t xml:space="preserve"> </w:t>
      </w:r>
    </w:p>
    <w:tbl>
      <w:tblPr>
        <w:tblW w:w="9389" w:type="dxa"/>
        <w:tblLayout w:type="fixed"/>
        <w:tblCellMar>
          <w:left w:w="0" w:type="dxa"/>
          <w:right w:w="0" w:type="dxa"/>
        </w:tblCellMar>
        <w:tblLook w:val="04A0" w:firstRow="1" w:lastRow="0" w:firstColumn="1" w:lastColumn="0" w:noHBand="0" w:noVBand="1"/>
      </w:tblPr>
      <w:tblGrid>
        <w:gridCol w:w="6709"/>
        <w:gridCol w:w="2680"/>
      </w:tblGrid>
      <w:tr w:rsidR="009D2C12" w:rsidRPr="008F6317" w14:paraId="31C300ED" w14:textId="77777777" w:rsidTr="004F54C3">
        <w:tc>
          <w:tcPr>
            <w:tcW w:w="6709" w:type="dxa"/>
          </w:tcPr>
          <w:p w14:paraId="6611C4C2" w14:textId="77777777" w:rsidR="009D2C12" w:rsidRPr="008F6317" w:rsidRDefault="009D2C12" w:rsidP="00D461FE">
            <w:pPr>
              <w:spacing w:after="0" w:line="312" w:lineRule="auto"/>
              <w:rPr>
                <w:rFonts w:eastAsia="Courier New" w:cs="Times New Roman"/>
                <w:spacing w:val="6"/>
                <w:sz w:val="28"/>
                <w:szCs w:val="28"/>
                <w:lang w:val="pt-BR" w:eastAsia="vi-VN"/>
              </w:rPr>
            </w:pPr>
            <w:r w:rsidRPr="008F6317">
              <w:rPr>
                <w:rFonts w:eastAsia="Courier New" w:cs="Times New Roman"/>
                <w:sz w:val="28"/>
                <w:szCs w:val="28"/>
                <w:lang w:val="vi-VN" w:eastAsia="vi-VN"/>
              </w:rPr>
              <w:t xml:space="preserve">Bài 1: </w:t>
            </w:r>
            <w:r w:rsidRPr="008F6317">
              <w:rPr>
                <w:rFonts w:eastAsia="Courier New" w:cs="Times New Roman"/>
                <w:b/>
                <w:bCs/>
                <w:spacing w:val="6"/>
                <w:sz w:val="28"/>
                <w:szCs w:val="28"/>
                <w:lang w:val="pt-BR" w:eastAsia="vi-VN"/>
              </w:rPr>
              <w:t>Giới thiệu chung về robot công nghiệp</w:t>
            </w:r>
          </w:p>
        </w:tc>
        <w:tc>
          <w:tcPr>
            <w:tcW w:w="2680" w:type="dxa"/>
          </w:tcPr>
          <w:p w14:paraId="52B62C01" w14:textId="77777777" w:rsidR="009D2C12" w:rsidRPr="008F6317" w:rsidRDefault="009D2C12" w:rsidP="00D461FE">
            <w:pPr>
              <w:spacing w:after="0" w:line="312" w:lineRule="auto"/>
              <w:rPr>
                <w:rFonts w:eastAsia="Courier New" w:cs="Times New Roman"/>
                <w:sz w:val="28"/>
                <w:szCs w:val="28"/>
                <w:lang w:val="vi-VN" w:eastAsia="vi-VN"/>
              </w:rPr>
            </w:pPr>
            <w:r w:rsidRPr="008F6317">
              <w:rPr>
                <w:rFonts w:eastAsia="Courier New" w:cs="Times New Roman"/>
                <w:sz w:val="28"/>
                <w:szCs w:val="28"/>
                <w:lang w:val="pt-BR" w:eastAsia="vi-VN"/>
              </w:rPr>
              <w:t xml:space="preserve">  </w:t>
            </w:r>
            <w:r w:rsidRPr="008F6317">
              <w:rPr>
                <w:rFonts w:eastAsia="Courier New" w:cs="Times New Roman"/>
                <w:sz w:val="28"/>
                <w:szCs w:val="28"/>
                <w:lang w:val="vi-VN" w:eastAsia="vi-VN"/>
              </w:rPr>
              <w:t xml:space="preserve">Thời gian: </w:t>
            </w:r>
            <w:r w:rsidRPr="008F6317">
              <w:rPr>
                <w:rFonts w:eastAsia="Courier New" w:cs="Times New Roman"/>
                <w:sz w:val="28"/>
                <w:szCs w:val="28"/>
                <w:lang w:eastAsia="vi-VN"/>
              </w:rPr>
              <w:t>5</w:t>
            </w:r>
            <w:r w:rsidRPr="008F6317">
              <w:rPr>
                <w:rFonts w:eastAsia="Courier New" w:cs="Times New Roman"/>
                <w:sz w:val="28"/>
                <w:szCs w:val="28"/>
                <w:lang w:val="vi-VN" w:eastAsia="vi-VN"/>
              </w:rPr>
              <w:t>giờ</w:t>
            </w:r>
            <w:r w:rsidRPr="008F6317">
              <w:rPr>
                <w:rFonts w:eastAsia="Courier New" w:cs="Times New Roman"/>
                <w:sz w:val="28"/>
                <w:szCs w:val="28"/>
                <w:lang w:eastAsia="vi-VN"/>
              </w:rPr>
              <w:t xml:space="preserve"> </w:t>
            </w:r>
          </w:p>
        </w:tc>
      </w:tr>
    </w:tbl>
    <w:p w14:paraId="2107406B" w14:textId="77777777" w:rsidR="009D2C12" w:rsidRPr="008F6317" w:rsidRDefault="009D2C12" w:rsidP="00D461FE">
      <w:pPr>
        <w:spacing w:after="0" w:line="312" w:lineRule="auto"/>
        <w:rPr>
          <w:rFonts w:eastAsia="Courier New" w:cs="Times New Roman"/>
          <w:sz w:val="28"/>
          <w:szCs w:val="28"/>
          <w:lang w:val="vi-VN" w:eastAsia="vi-VN"/>
        </w:rPr>
      </w:pPr>
      <w:r w:rsidRPr="008F6317">
        <w:rPr>
          <w:rFonts w:eastAsia="Courier New" w:cs="Times New Roman"/>
          <w:i/>
          <w:sz w:val="28"/>
          <w:szCs w:val="28"/>
          <w:lang w:val="vi-VN" w:eastAsia="vi-VN"/>
        </w:rPr>
        <w:t xml:space="preserve"> </w:t>
      </w:r>
      <w:r w:rsidRPr="008F6317">
        <w:rPr>
          <w:rFonts w:eastAsia="Courier New" w:cs="Times New Roman"/>
          <w:sz w:val="28"/>
          <w:szCs w:val="28"/>
          <w:lang w:val="vi-VN" w:eastAsia="vi-VN"/>
        </w:rPr>
        <w:t xml:space="preserve">1. </w:t>
      </w:r>
      <w:r w:rsidRPr="008F6317">
        <w:rPr>
          <w:rFonts w:eastAsia="Courier New" w:cs="Times New Roman"/>
          <w:spacing w:val="6"/>
          <w:sz w:val="28"/>
          <w:szCs w:val="28"/>
          <w:lang w:val="pt-BR" w:eastAsia="vi-VN"/>
        </w:rPr>
        <w:t>Mục tiêu của bài:</w:t>
      </w:r>
      <w:r w:rsidRPr="008F6317">
        <w:rPr>
          <w:rFonts w:eastAsia="Courier New" w:cs="Times New Roman"/>
          <w:sz w:val="28"/>
          <w:szCs w:val="28"/>
          <w:lang w:val="vi-VN" w:eastAsia="vi-VN"/>
        </w:rPr>
        <w:t xml:space="preserve"> </w:t>
      </w:r>
    </w:p>
    <w:p w14:paraId="2E3F04D1" w14:textId="77777777" w:rsidR="009D2C12" w:rsidRPr="008F6317" w:rsidRDefault="009D2C12" w:rsidP="00D461FE">
      <w:pPr>
        <w:spacing w:after="0" w:line="312" w:lineRule="auto"/>
        <w:ind w:firstLine="284"/>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 Trình bày được quá trình phát triển, các khái niệm và định nghĩa về robot công nghiệp.</w:t>
      </w:r>
    </w:p>
    <w:p w14:paraId="42A88564" w14:textId="77777777" w:rsidR="009D2C12" w:rsidRPr="008F6317" w:rsidRDefault="009D2C12" w:rsidP="00D461FE">
      <w:pPr>
        <w:widowControl w:val="0"/>
        <w:tabs>
          <w:tab w:val="left" w:pos="284"/>
        </w:tabs>
        <w:spacing w:after="0" w:line="312" w:lineRule="auto"/>
        <w:jc w:val="both"/>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ab/>
        <w:t>- Trình bày được ứng dụng và xu hướng phát triển của robot công nghiệp trong tương lai.</w:t>
      </w:r>
    </w:p>
    <w:p w14:paraId="56122166" w14:textId="77777777" w:rsidR="009D2C12" w:rsidRPr="008F6317" w:rsidRDefault="009D2C12" w:rsidP="00D461FE">
      <w:pPr>
        <w:widowControl w:val="0"/>
        <w:tabs>
          <w:tab w:val="left" w:pos="284"/>
        </w:tabs>
        <w:spacing w:after="0" w:line="312" w:lineRule="auto"/>
        <w:jc w:val="both"/>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ab/>
        <w:t>- Rèn luyện tính tư duy, tác phong công nghiệp.</w:t>
      </w:r>
    </w:p>
    <w:p w14:paraId="10981841" w14:textId="77777777" w:rsidR="009D2C12" w:rsidRPr="008F6317" w:rsidRDefault="009D2C12" w:rsidP="00D461FE">
      <w:pPr>
        <w:widowControl w:val="0"/>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2. Nội dung của bài:</w:t>
      </w:r>
    </w:p>
    <w:p w14:paraId="35E7330E" w14:textId="77777777" w:rsidR="009D2C12" w:rsidRPr="008F6317" w:rsidRDefault="009D2C12" w:rsidP="00D461FE">
      <w:pPr>
        <w:widowControl w:val="0"/>
        <w:tabs>
          <w:tab w:val="left" w:pos="6300"/>
          <w:tab w:val="center" w:pos="6521"/>
        </w:tabs>
        <w:spacing w:after="0" w:line="312" w:lineRule="auto"/>
        <w:jc w:val="both"/>
        <w:rPr>
          <w:rFonts w:eastAsia="Courier New" w:cs="Times New Roman"/>
          <w:i/>
          <w:spacing w:val="6"/>
          <w:sz w:val="28"/>
          <w:szCs w:val="28"/>
          <w:lang w:val="vi-VN" w:eastAsia="vi-VN"/>
        </w:rPr>
      </w:pPr>
      <w:r w:rsidRPr="008F6317">
        <w:rPr>
          <w:rFonts w:eastAsia="Courier New" w:cs="Times New Roman"/>
          <w:spacing w:val="6"/>
          <w:sz w:val="28"/>
          <w:szCs w:val="28"/>
          <w:lang w:val="vi-VN" w:eastAsia="vi-VN"/>
        </w:rPr>
        <w:t xml:space="preserve">2.1. Sơ lược quá trình phát triển của robot công nghiệp. </w:t>
      </w:r>
    </w:p>
    <w:p w14:paraId="019E77D5" w14:textId="77777777" w:rsidR="009D2C12" w:rsidRPr="008F6317" w:rsidRDefault="009D2C12" w:rsidP="00D461FE">
      <w:pPr>
        <w:widowControl w:val="0"/>
        <w:tabs>
          <w:tab w:val="left" w:pos="5760"/>
          <w:tab w:val="left" w:pos="6300"/>
          <w:tab w:val="center" w:pos="6521"/>
        </w:tabs>
        <w:spacing w:after="0" w:line="312" w:lineRule="auto"/>
        <w:jc w:val="both"/>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2.2. Các khái niệm và định nghĩa về robot công nghiệp</w:t>
      </w:r>
    </w:p>
    <w:p w14:paraId="3767CE64" w14:textId="77777777" w:rsidR="009D2C12" w:rsidRPr="008F6317" w:rsidRDefault="009D2C12" w:rsidP="00D461FE">
      <w:pPr>
        <w:widowControl w:val="0"/>
        <w:tabs>
          <w:tab w:val="left" w:pos="5760"/>
          <w:tab w:val="left" w:pos="6300"/>
          <w:tab w:val="center" w:pos="6521"/>
        </w:tabs>
        <w:spacing w:after="0" w:line="312" w:lineRule="auto"/>
        <w:jc w:val="both"/>
        <w:rPr>
          <w:rFonts w:eastAsia="Courier New" w:cs="Times New Roman"/>
          <w:spacing w:val="6"/>
          <w:sz w:val="28"/>
          <w:szCs w:val="28"/>
          <w:lang w:val="vi-VN" w:eastAsia="vi-VN"/>
        </w:rPr>
      </w:pPr>
      <w:r w:rsidRPr="008F6317">
        <w:rPr>
          <w:rFonts w:eastAsia="Courier New" w:cs="Times New Roman"/>
          <w:spacing w:val="6"/>
          <w:sz w:val="28"/>
          <w:szCs w:val="28"/>
          <w:lang w:val="vi-VN" w:eastAsia="vi-VN"/>
        </w:rPr>
        <w:lastRenderedPageBreak/>
        <w:t>2.3. Ứng dụng của robot công nghiệp.</w:t>
      </w:r>
    </w:p>
    <w:tbl>
      <w:tblPr>
        <w:tblW w:w="9067" w:type="dxa"/>
        <w:tblInd w:w="5" w:type="dxa"/>
        <w:tblLayout w:type="fixed"/>
        <w:tblCellMar>
          <w:left w:w="0" w:type="dxa"/>
          <w:right w:w="0" w:type="dxa"/>
        </w:tblCellMar>
        <w:tblLook w:val="04A0" w:firstRow="1" w:lastRow="0" w:firstColumn="1" w:lastColumn="0" w:noHBand="0" w:noVBand="1"/>
      </w:tblPr>
      <w:tblGrid>
        <w:gridCol w:w="6266"/>
        <w:gridCol w:w="2801"/>
      </w:tblGrid>
      <w:tr w:rsidR="009D2C12" w:rsidRPr="008F6317" w14:paraId="6A047211" w14:textId="77777777" w:rsidTr="004F54C3">
        <w:tc>
          <w:tcPr>
            <w:tcW w:w="6266" w:type="dxa"/>
            <w:vAlign w:val="center"/>
          </w:tcPr>
          <w:p w14:paraId="2465AC05" w14:textId="77777777" w:rsidR="009D2C12" w:rsidRPr="008F6317" w:rsidRDefault="009D2C12" w:rsidP="00D461FE">
            <w:pPr>
              <w:widowControl w:val="0"/>
              <w:spacing w:after="0" w:line="312" w:lineRule="auto"/>
              <w:rPr>
                <w:rFonts w:eastAsia="Courier New" w:cs="Times New Roman"/>
                <w:spacing w:val="6"/>
                <w:sz w:val="28"/>
                <w:szCs w:val="28"/>
                <w:lang w:val="pt-BR" w:eastAsia="vi-VN"/>
              </w:rPr>
            </w:pPr>
            <w:r w:rsidRPr="008F6317">
              <w:rPr>
                <w:rFonts w:eastAsia="Courier New" w:cs="Times New Roman"/>
                <w:sz w:val="28"/>
                <w:szCs w:val="28"/>
                <w:lang w:val="vi-VN" w:eastAsia="vi-VN"/>
              </w:rPr>
              <w:t>Bài 2:</w:t>
            </w:r>
            <w:r w:rsidRPr="008F6317">
              <w:rPr>
                <w:rFonts w:eastAsia="Courier New" w:cs="Times New Roman"/>
                <w:b/>
                <w:bCs/>
                <w:sz w:val="28"/>
                <w:szCs w:val="28"/>
                <w:lang w:val="vi-VN" w:eastAsia="vi-VN"/>
              </w:rPr>
              <w:t xml:space="preserve"> </w:t>
            </w:r>
            <w:r w:rsidRPr="008F6317">
              <w:rPr>
                <w:rFonts w:eastAsia="Courier New" w:cs="Times New Roman"/>
                <w:b/>
                <w:bCs/>
                <w:spacing w:val="6"/>
                <w:sz w:val="28"/>
                <w:szCs w:val="28"/>
                <w:lang w:val="pt-BR" w:eastAsia="vi-VN"/>
              </w:rPr>
              <w:t>Cấu trúc và phân loại robot công nghiệp</w:t>
            </w:r>
          </w:p>
        </w:tc>
        <w:tc>
          <w:tcPr>
            <w:tcW w:w="2801" w:type="dxa"/>
            <w:vAlign w:val="center"/>
          </w:tcPr>
          <w:p w14:paraId="6B850B03" w14:textId="77777777" w:rsidR="009D2C12" w:rsidRPr="008F6317" w:rsidRDefault="009D2C12" w:rsidP="00D461FE">
            <w:pPr>
              <w:spacing w:after="0" w:line="312" w:lineRule="auto"/>
              <w:jc w:val="center"/>
              <w:rPr>
                <w:rFonts w:eastAsia="Courier New" w:cs="Times New Roman"/>
                <w:sz w:val="28"/>
                <w:szCs w:val="28"/>
                <w:lang w:eastAsia="vi-VN"/>
              </w:rPr>
            </w:pPr>
            <w:r w:rsidRPr="008F6317">
              <w:rPr>
                <w:rFonts w:eastAsia="Courier New" w:cs="Times New Roman"/>
                <w:sz w:val="28"/>
                <w:szCs w:val="28"/>
                <w:lang w:val="vi-VN" w:eastAsia="vi-VN"/>
              </w:rPr>
              <w:t xml:space="preserve">Thời gian: </w:t>
            </w:r>
            <w:r w:rsidRPr="008F6317">
              <w:rPr>
                <w:rFonts w:eastAsia="Courier New" w:cs="Times New Roman"/>
                <w:sz w:val="28"/>
                <w:szCs w:val="28"/>
                <w:lang w:eastAsia="vi-VN"/>
              </w:rPr>
              <w:t xml:space="preserve">18 </w:t>
            </w:r>
            <w:r w:rsidRPr="008F6317">
              <w:rPr>
                <w:rFonts w:eastAsia="Courier New" w:cs="Times New Roman"/>
                <w:sz w:val="28"/>
                <w:szCs w:val="28"/>
                <w:lang w:val="vi-VN" w:eastAsia="vi-VN"/>
              </w:rPr>
              <w:t>giờ</w:t>
            </w:r>
            <w:r w:rsidRPr="008F6317">
              <w:rPr>
                <w:rFonts w:eastAsia="Courier New" w:cs="Times New Roman"/>
                <w:sz w:val="28"/>
                <w:szCs w:val="28"/>
                <w:lang w:eastAsia="vi-VN"/>
              </w:rPr>
              <w:t xml:space="preserve"> </w:t>
            </w:r>
          </w:p>
        </w:tc>
      </w:tr>
    </w:tbl>
    <w:p w14:paraId="4798D94E" w14:textId="77777777" w:rsidR="009D2C12" w:rsidRPr="008F6317" w:rsidRDefault="009D2C12" w:rsidP="00D461FE">
      <w:pPr>
        <w:widowControl w:val="0"/>
        <w:tabs>
          <w:tab w:val="left" w:pos="5760"/>
          <w:tab w:val="left" w:pos="6300"/>
          <w:tab w:val="center" w:pos="6521"/>
        </w:tabs>
        <w:spacing w:after="0" w:line="312" w:lineRule="auto"/>
        <w:jc w:val="both"/>
        <w:rPr>
          <w:rFonts w:eastAsia="Courier New" w:cs="Times New Roman"/>
          <w:spacing w:val="6"/>
          <w:sz w:val="28"/>
          <w:szCs w:val="28"/>
          <w:lang w:val="vi-VN" w:eastAsia="vi-VN"/>
        </w:rPr>
      </w:pPr>
      <w:r w:rsidRPr="008F6317">
        <w:rPr>
          <w:rFonts w:eastAsia="Courier New" w:cs="Times New Roman"/>
          <w:spacing w:val="6"/>
          <w:sz w:val="28"/>
          <w:szCs w:val="28"/>
          <w:lang w:eastAsia="vi-VN"/>
        </w:rPr>
        <w:t xml:space="preserve">1. </w:t>
      </w:r>
      <w:r w:rsidRPr="008F6317">
        <w:rPr>
          <w:rFonts w:eastAsia="Courier New" w:cs="Times New Roman"/>
          <w:spacing w:val="6"/>
          <w:sz w:val="28"/>
          <w:szCs w:val="28"/>
          <w:lang w:val="vi-VN" w:eastAsia="vi-VN"/>
        </w:rPr>
        <w:t>Mục tiêu của bài:</w:t>
      </w:r>
    </w:p>
    <w:p w14:paraId="4DD56B17" w14:textId="77777777" w:rsidR="009D2C12" w:rsidRPr="008F6317" w:rsidRDefault="009D2C12" w:rsidP="00D461FE">
      <w:pPr>
        <w:widowControl w:val="0"/>
        <w:tabs>
          <w:tab w:val="left" w:pos="284"/>
        </w:tabs>
        <w:spacing w:after="0" w:line="312" w:lineRule="auto"/>
        <w:jc w:val="both"/>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ab/>
        <w:t>- Trình bày được các bộ phận cấu thành robot công nghiệp.</w:t>
      </w:r>
    </w:p>
    <w:p w14:paraId="0F7A1E76" w14:textId="77777777" w:rsidR="009D2C12" w:rsidRPr="008F6317" w:rsidRDefault="009D2C12" w:rsidP="00D461FE">
      <w:pPr>
        <w:widowControl w:val="0"/>
        <w:tabs>
          <w:tab w:val="left" w:pos="284"/>
        </w:tabs>
        <w:spacing w:after="0" w:line="312" w:lineRule="auto"/>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ab/>
        <w:t>- Nêu được các chỉ tiêu đánh giá robot công nghiệp.</w:t>
      </w:r>
    </w:p>
    <w:p w14:paraId="5AEF44D2" w14:textId="77777777" w:rsidR="009D2C12" w:rsidRPr="008F6317" w:rsidRDefault="009D2C12" w:rsidP="00D461FE">
      <w:pPr>
        <w:widowControl w:val="0"/>
        <w:tabs>
          <w:tab w:val="left" w:pos="284"/>
          <w:tab w:val="left" w:pos="5760"/>
        </w:tabs>
        <w:autoSpaceDE w:val="0"/>
        <w:autoSpaceDN w:val="0"/>
        <w:adjustRightInd w:val="0"/>
        <w:spacing w:after="0" w:line="312" w:lineRule="auto"/>
        <w:jc w:val="both"/>
        <w:rPr>
          <w:rFonts w:eastAsia="Courier New" w:cs="Times New Roman"/>
          <w:sz w:val="28"/>
          <w:szCs w:val="28"/>
          <w:lang w:val="vi-VN" w:eastAsia="vi-VN"/>
        </w:rPr>
      </w:pPr>
      <w:r w:rsidRPr="008F6317">
        <w:rPr>
          <w:rFonts w:eastAsia="Courier New" w:cs="Times New Roman"/>
          <w:sz w:val="28"/>
          <w:szCs w:val="28"/>
          <w:lang w:val="vi-VN" w:eastAsia="vi-VN"/>
        </w:rPr>
        <w:tab/>
        <w:t>- Phân loại được robot công nghiệp.</w:t>
      </w:r>
    </w:p>
    <w:p w14:paraId="28300FB8" w14:textId="77777777" w:rsidR="009D2C12" w:rsidRPr="008F6317" w:rsidRDefault="009D2C12" w:rsidP="00D461FE">
      <w:pPr>
        <w:widowControl w:val="0"/>
        <w:tabs>
          <w:tab w:val="left" w:pos="284"/>
          <w:tab w:val="left" w:pos="5760"/>
        </w:tabs>
        <w:autoSpaceDE w:val="0"/>
        <w:autoSpaceDN w:val="0"/>
        <w:adjustRightInd w:val="0"/>
        <w:spacing w:after="0" w:line="312" w:lineRule="auto"/>
        <w:jc w:val="both"/>
        <w:rPr>
          <w:rFonts w:eastAsia="Courier New" w:cs="Times New Roman"/>
          <w:sz w:val="28"/>
          <w:szCs w:val="28"/>
          <w:lang w:val="vi-VN" w:eastAsia="vi-VN"/>
        </w:rPr>
      </w:pPr>
      <w:r w:rsidRPr="008F6317">
        <w:rPr>
          <w:rFonts w:eastAsia="Courier New" w:cs="Times New Roman"/>
          <w:sz w:val="28"/>
          <w:szCs w:val="28"/>
          <w:lang w:val="vi-VN" w:eastAsia="vi-VN"/>
        </w:rPr>
        <w:tab/>
        <w:t>- Rèn luyện tính tư duy và tác phong công nghiệp.</w:t>
      </w:r>
    </w:p>
    <w:p w14:paraId="56D7E11B" w14:textId="77777777" w:rsidR="009D2C12" w:rsidRPr="008F6317" w:rsidRDefault="009D2C12" w:rsidP="00D461FE">
      <w:pPr>
        <w:spacing w:after="0" w:line="312" w:lineRule="auto"/>
        <w:rPr>
          <w:rFonts w:eastAsia="Courier New" w:cs="Times New Roman"/>
          <w:sz w:val="28"/>
          <w:szCs w:val="28"/>
          <w:lang w:val="vi-VN" w:eastAsia="vi-VN"/>
        </w:rPr>
      </w:pPr>
      <w:r w:rsidRPr="008F6317">
        <w:rPr>
          <w:rFonts w:eastAsia="Courier New" w:cs="Times New Roman"/>
          <w:sz w:val="28"/>
          <w:szCs w:val="28"/>
          <w:lang w:val="vi-VN" w:eastAsia="vi-VN"/>
        </w:rPr>
        <w:t>2. Nội dung của bài:</w:t>
      </w:r>
    </w:p>
    <w:p w14:paraId="32E3ABCA" w14:textId="77777777" w:rsidR="009D2C12" w:rsidRPr="008F6317" w:rsidRDefault="009D2C12" w:rsidP="00D461FE">
      <w:pPr>
        <w:widowControl w:val="0"/>
        <w:tabs>
          <w:tab w:val="left" w:pos="5760"/>
        </w:tabs>
        <w:autoSpaceDE w:val="0"/>
        <w:autoSpaceDN w:val="0"/>
        <w:adjustRightInd w:val="0"/>
        <w:spacing w:after="0" w:line="312" w:lineRule="auto"/>
        <w:rPr>
          <w:rFonts w:eastAsia="Courier New" w:cs="Times New Roman"/>
          <w:i/>
          <w:sz w:val="28"/>
          <w:szCs w:val="28"/>
          <w:lang w:val="vi-VN" w:eastAsia="vi-VN"/>
        </w:rPr>
      </w:pPr>
      <w:r w:rsidRPr="008F6317">
        <w:rPr>
          <w:rFonts w:eastAsia="Courier New" w:cs="Times New Roman"/>
          <w:sz w:val="28"/>
          <w:szCs w:val="28"/>
          <w:lang w:val="vi-VN" w:eastAsia="vi-VN"/>
        </w:rPr>
        <w:t>2.1. Các bộ phận cấu thành robot công nghiệp</w:t>
      </w:r>
    </w:p>
    <w:p w14:paraId="63423C32" w14:textId="77777777" w:rsidR="009D2C12" w:rsidRPr="008F6317" w:rsidRDefault="009D2C12" w:rsidP="00D461FE">
      <w:pPr>
        <w:widowControl w:val="0"/>
        <w:tabs>
          <w:tab w:val="left" w:pos="720"/>
          <w:tab w:val="left" w:pos="5760"/>
        </w:tabs>
        <w:spacing w:after="0" w:line="312" w:lineRule="auto"/>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2.2. Bậc tự do và các toạ độ suy rộng</w:t>
      </w:r>
    </w:p>
    <w:p w14:paraId="7F0C45DE" w14:textId="77777777" w:rsidR="009D2C12" w:rsidRPr="008F6317" w:rsidRDefault="009D2C12" w:rsidP="00D461FE">
      <w:pPr>
        <w:widowControl w:val="0"/>
        <w:tabs>
          <w:tab w:val="left" w:pos="720"/>
          <w:tab w:val="left" w:pos="5760"/>
        </w:tabs>
        <w:spacing w:after="0" w:line="312" w:lineRule="auto"/>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2.3. Hệ toạ độ và vùng làm việc</w:t>
      </w:r>
    </w:p>
    <w:p w14:paraId="14E15195" w14:textId="77777777" w:rsidR="009D2C12" w:rsidRPr="008F6317" w:rsidRDefault="009D2C12" w:rsidP="00D461FE">
      <w:pPr>
        <w:widowControl w:val="0"/>
        <w:tabs>
          <w:tab w:val="left" w:pos="720"/>
          <w:tab w:val="left" w:pos="5760"/>
        </w:tabs>
        <w:spacing w:after="0" w:line="312" w:lineRule="auto"/>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2.4. Phân loại robot công nghiệp</w:t>
      </w:r>
    </w:p>
    <w:p w14:paraId="23038564" w14:textId="77777777" w:rsidR="009D2C12" w:rsidRPr="008F6317" w:rsidRDefault="009D2C12" w:rsidP="00D461FE">
      <w:pPr>
        <w:widowControl w:val="0"/>
        <w:tabs>
          <w:tab w:val="left" w:pos="720"/>
          <w:tab w:val="left" w:pos="5760"/>
        </w:tabs>
        <w:spacing w:after="0" w:line="312" w:lineRule="auto"/>
        <w:rPr>
          <w:rFonts w:eastAsia="Courier New" w:cs="Times New Roman"/>
          <w:color w:val="FF0000"/>
          <w:spacing w:val="6"/>
          <w:sz w:val="28"/>
          <w:szCs w:val="28"/>
          <w:lang w:val="vi-VN" w:eastAsia="vi-VN"/>
        </w:rPr>
      </w:pPr>
      <w:r w:rsidRPr="008F6317">
        <w:rPr>
          <w:rFonts w:eastAsia="Courier New" w:cs="Times New Roman"/>
          <w:color w:val="FF0000"/>
          <w:spacing w:val="6"/>
          <w:sz w:val="28"/>
          <w:szCs w:val="28"/>
          <w:lang w:val="vi-VN" w:eastAsia="vi-VN"/>
        </w:rPr>
        <w:t>2.5. Giới thiệu robot công nghiệp Robot ABB IRB 120.</w:t>
      </w:r>
    </w:p>
    <w:p w14:paraId="59211303" w14:textId="77777777" w:rsidR="009D2C12" w:rsidRPr="008F6317" w:rsidRDefault="009D2C12" w:rsidP="00D461FE">
      <w:pPr>
        <w:widowControl w:val="0"/>
        <w:tabs>
          <w:tab w:val="left" w:pos="720"/>
          <w:tab w:val="left" w:pos="5760"/>
        </w:tabs>
        <w:spacing w:after="0" w:line="312" w:lineRule="auto"/>
        <w:rPr>
          <w:rFonts w:eastAsia="Courier New" w:cs="Times New Roman"/>
          <w:color w:val="FF0000"/>
          <w:spacing w:val="6"/>
          <w:sz w:val="28"/>
          <w:szCs w:val="28"/>
          <w:lang w:val="vi-VN" w:eastAsia="vi-VN"/>
        </w:rPr>
      </w:pPr>
      <w:r w:rsidRPr="008F6317">
        <w:rPr>
          <w:rFonts w:eastAsia="Courier New" w:cs="Times New Roman"/>
          <w:color w:val="FF0000"/>
          <w:spacing w:val="6"/>
          <w:sz w:val="28"/>
          <w:szCs w:val="28"/>
          <w:lang w:eastAsia="vi-VN"/>
        </w:rPr>
        <w:t>2.</w:t>
      </w:r>
      <w:r w:rsidRPr="008F6317">
        <w:rPr>
          <w:rFonts w:eastAsia="Courier New" w:cs="Times New Roman"/>
          <w:color w:val="FF0000"/>
          <w:spacing w:val="6"/>
          <w:sz w:val="28"/>
          <w:szCs w:val="28"/>
          <w:lang w:val="vi-VN" w:eastAsia="vi-VN"/>
        </w:rPr>
        <w:t>5.1 Các quy định an toàn khi vận hành robot.</w:t>
      </w:r>
    </w:p>
    <w:p w14:paraId="64E33114" w14:textId="77777777" w:rsidR="009D2C12" w:rsidRPr="008F6317" w:rsidRDefault="009D2C12" w:rsidP="00D461FE">
      <w:pPr>
        <w:widowControl w:val="0"/>
        <w:tabs>
          <w:tab w:val="left" w:pos="720"/>
          <w:tab w:val="left" w:pos="5760"/>
        </w:tabs>
        <w:spacing w:after="0" w:line="312" w:lineRule="auto"/>
        <w:rPr>
          <w:rFonts w:eastAsia="Courier New" w:cs="Times New Roman"/>
          <w:color w:val="FF0000"/>
          <w:spacing w:val="6"/>
          <w:sz w:val="28"/>
          <w:szCs w:val="28"/>
          <w:lang w:val="vi-VN" w:eastAsia="vi-VN"/>
        </w:rPr>
      </w:pPr>
      <w:r w:rsidRPr="008F6317">
        <w:rPr>
          <w:rFonts w:eastAsia="Courier New" w:cs="Times New Roman"/>
          <w:color w:val="FF0000"/>
          <w:spacing w:val="6"/>
          <w:sz w:val="28"/>
          <w:szCs w:val="28"/>
          <w:lang w:eastAsia="vi-VN"/>
        </w:rPr>
        <w:t>2.</w:t>
      </w:r>
      <w:r w:rsidRPr="008F6317">
        <w:rPr>
          <w:rFonts w:eastAsia="Courier New" w:cs="Times New Roman"/>
          <w:color w:val="FF0000"/>
          <w:spacing w:val="6"/>
          <w:sz w:val="28"/>
          <w:szCs w:val="28"/>
          <w:lang w:val="vi-VN" w:eastAsia="vi-VN"/>
        </w:rPr>
        <w:t>5.2 Kết cấu robot ABB IRB 120</w:t>
      </w:r>
    </w:p>
    <w:p w14:paraId="7ADEC80B" w14:textId="77777777" w:rsidR="009D2C12" w:rsidRPr="008F6317" w:rsidRDefault="009D2C12" w:rsidP="00D461FE">
      <w:pPr>
        <w:widowControl w:val="0"/>
        <w:tabs>
          <w:tab w:val="left" w:pos="720"/>
          <w:tab w:val="left" w:pos="5760"/>
        </w:tabs>
        <w:spacing w:after="0" w:line="312" w:lineRule="auto"/>
        <w:rPr>
          <w:rFonts w:eastAsia="Courier New" w:cs="Times New Roman"/>
          <w:color w:val="FF0000"/>
          <w:spacing w:val="6"/>
          <w:sz w:val="28"/>
          <w:szCs w:val="28"/>
          <w:lang w:val="vi-VN" w:eastAsia="vi-VN"/>
        </w:rPr>
      </w:pPr>
      <w:r w:rsidRPr="008F6317">
        <w:rPr>
          <w:rFonts w:eastAsia="Courier New" w:cs="Times New Roman"/>
          <w:color w:val="FF0000"/>
          <w:spacing w:val="6"/>
          <w:sz w:val="28"/>
          <w:szCs w:val="28"/>
          <w:lang w:eastAsia="vi-VN"/>
        </w:rPr>
        <w:t>2.</w:t>
      </w:r>
      <w:r w:rsidRPr="008F6317">
        <w:rPr>
          <w:rFonts w:eastAsia="Courier New" w:cs="Times New Roman"/>
          <w:color w:val="FF0000"/>
          <w:spacing w:val="6"/>
          <w:sz w:val="28"/>
          <w:szCs w:val="28"/>
          <w:lang w:val="vi-VN" w:eastAsia="vi-VN"/>
        </w:rPr>
        <w:t>5.3 Quy trình thực hiện thực tế</w:t>
      </w:r>
    </w:p>
    <w:p w14:paraId="4FAD50E5" w14:textId="77777777" w:rsidR="009D2C12" w:rsidRPr="008F6317" w:rsidRDefault="009D2C12" w:rsidP="00D461FE">
      <w:pPr>
        <w:widowControl w:val="0"/>
        <w:spacing w:after="0" w:line="312" w:lineRule="auto"/>
        <w:rPr>
          <w:rFonts w:eastAsia="Courier New" w:cs="Times New Roman"/>
          <w:sz w:val="28"/>
          <w:szCs w:val="28"/>
          <w:lang w:eastAsia="vi-VN"/>
        </w:rPr>
      </w:pPr>
      <w:proofErr w:type="spellStart"/>
      <w:r w:rsidRPr="008F6317">
        <w:rPr>
          <w:rFonts w:eastAsia="Courier New" w:cs="Times New Roman"/>
          <w:sz w:val="28"/>
          <w:szCs w:val="28"/>
          <w:lang w:eastAsia="vi-VN"/>
        </w:rPr>
        <w:t>Kiểm</w:t>
      </w:r>
      <w:proofErr w:type="spellEnd"/>
      <w:r w:rsidRPr="008F6317">
        <w:rPr>
          <w:rFonts w:eastAsia="Courier New" w:cs="Times New Roman"/>
          <w:sz w:val="28"/>
          <w:szCs w:val="28"/>
          <w:lang w:eastAsia="vi-VN"/>
        </w:rPr>
        <w:t xml:space="preserve"> </w:t>
      </w:r>
      <w:proofErr w:type="spellStart"/>
      <w:r w:rsidRPr="008F6317">
        <w:rPr>
          <w:rFonts w:eastAsia="Courier New" w:cs="Times New Roman"/>
          <w:sz w:val="28"/>
          <w:szCs w:val="28"/>
          <w:lang w:eastAsia="vi-VN"/>
        </w:rPr>
        <w:t>tra</w:t>
      </w:r>
      <w:proofErr w:type="spellEnd"/>
    </w:p>
    <w:tbl>
      <w:tblPr>
        <w:tblW w:w="9781" w:type="dxa"/>
        <w:tblLayout w:type="fixed"/>
        <w:tblCellMar>
          <w:left w:w="0" w:type="dxa"/>
          <w:right w:w="0" w:type="dxa"/>
        </w:tblCellMar>
        <w:tblLook w:val="04A0" w:firstRow="1" w:lastRow="0" w:firstColumn="1" w:lastColumn="0" w:noHBand="0" w:noVBand="1"/>
      </w:tblPr>
      <w:tblGrid>
        <w:gridCol w:w="6962"/>
        <w:gridCol w:w="2819"/>
      </w:tblGrid>
      <w:tr w:rsidR="009D2C12" w:rsidRPr="008F6317" w14:paraId="06B24BCA" w14:textId="77777777" w:rsidTr="004F54C3">
        <w:tc>
          <w:tcPr>
            <w:tcW w:w="6962" w:type="dxa"/>
            <w:vAlign w:val="center"/>
          </w:tcPr>
          <w:p w14:paraId="4705479E"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sz w:val="28"/>
                <w:szCs w:val="28"/>
                <w:lang w:val="vi-VN" w:eastAsia="vi-VN"/>
              </w:rPr>
              <w:t xml:space="preserve">Bài </w:t>
            </w:r>
            <w:r w:rsidRPr="008F6317">
              <w:rPr>
                <w:rFonts w:eastAsia="Courier New" w:cs="Times New Roman"/>
                <w:sz w:val="28"/>
                <w:szCs w:val="28"/>
                <w:lang w:eastAsia="vi-VN"/>
              </w:rPr>
              <w:t>3</w:t>
            </w:r>
            <w:r w:rsidRPr="008F6317">
              <w:rPr>
                <w:rFonts w:eastAsia="Courier New" w:cs="Times New Roman"/>
                <w:sz w:val="28"/>
                <w:szCs w:val="28"/>
                <w:lang w:val="vi-VN" w:eastAsia="vi-VN"/>
              </w:rPr>
              <w:t xml:space="preserve">: </w:t>
            </w:r>
            <w:r w:rsidRPr="008F6317">
              <w:rPr>
                <w:rFonts w:eastAsia="Courier New" w:cs="Times New Roman"/>
                <w:b/>
                <w:bCs/>
                <w:spacing w:val="6"/>
                <w:sz w:val="28"/>
                <w:szCs w:val="28"/>
                <w:lang w:val="pt-BR" w:eastAsia="vi-VN"/>
              </w:rPr>
              <w:t>Các chuyển động cơ bản của robot công nghiệp</w:t>
            </w:r>
          </w:p>
        </w:tc>
        <w:tc>
          <w:tcPr>
            <w:tcW w:w="2819" w:type="dxa"/>
            <w:vAlign w:val="center"/>
          </w:tcPr>
          <w:p w14:paraId="30995DDA" w14:textId="77777777" w:rsidR="009D2C12" w:rsidRPr="008F6317" w:rsidRDefault="009D2C12" w:rsidP="00D461FE">
            <w:pPr>
              <w:spacing w:after="0" w:line="312" w:lineRule="auto"/>
              <w:jc w:val="center"/>
              <w:rPr>
                <w:rFonts w:eastAsia="Courier New" w:cs="Times New Roman"/>
                <w:sz w:val="28"/>
                <w:szCs w:val="28"/>
                <w:lang w:eastAsia="vi-VN"/>
              </w:rPr>
            </w:pPr>
            <w:r w:rsidRPr="008F6317">
              <w:rPr>
                <w:rFonts w:eastAsia="Courier New" w:cs="Times New Roman"/>
                <w:sz w:val="28"/>
                <w:szCs w:val="28"/>
                <w:lang w:val="vi-VN" w:eastAsia="vi-VN"/>
              </w:rPr>
              <w:t xml:space="preserve">Thời gian: </w:t>
            </w:r>
            <w:r w:rsidRPr="008F6317">
              <w:rPr>
                <w:rFonts w:eastAsia="Courier New" w:cs="Times New Roman"/>
                <w:sz w:val="28"/>
                <w:szCs w:val="28"/>
                <w:lang w:eastAsia="vi-VN"/>
              </w:rPr>
              <w:t xml:space="preserve">18 </w:t>
            </w:r>
            <w:r w:rsidRPr="008F6317">
              <w:rPr>
                <w:rFonts w:eastAsia="Courier New" w:cs="Times New Roman"/>
                <w:sz w:val="28"/>
                <w:szCs w:val="28"/>
                <w:lang w:val="vi-VN" w:eastAsia="vi-VN"/>
              </w:rPr>
              <w:t>giờ</w:t>
            </w:r>
          </w:p>
        </w:tc>
      </w:tr>
    </w:tbl>
    <w:p w14:paraId="011244D3" w14:textId="77777777" w:rsidR="009D2C12" w:rsidRPr="008F6317" w:rsidRDefault="009D2C12" w:rsidP="00D461FE">
      <w:pPr>
        <w:widowControl w:val="0"/>
        <w:tabs>
          <w:tab w:val="left" w:pos="720"/>
          <w:tab w:val="left" w:pos="5760"/>
        </w:tabs>
        <w:spacing w:after="0" w:line="312" w:lineRule="auto"/>
        <w:jc w:val="both"/>
        <w:rPr>
          <w:rFonts w:eastAsia="Courier New" w:cs="Times New Roman"/>
          <w:spacing w:val="6"/>
          <w:sz w:val="28"/>
          <w:szCs w:val="28"/>
          <w:lang w:val="vi-VN" w:eastAsia="vi-VN"/>
        </w:rPr>
      </w:pPr>
      <w:r w:rsidRPr="008F6317">
        <w:rPr>
          <w:rFonts w:eastAsia="Courier New" w:cs="Times New Roman"/>
          <w:spacing w:val="6"/>
          <w:sz w:val="28"/>
          <w:szCs w:val="28"/>
          <w:lang w:eastAsia="vi-VN"/>
        </w:rPr>
        <w:t xml:space="preserve">1. </w:t>
      </w:r>
      <w:r w:rsidRPr="008F6317">
        <w:rPr>
          <w:rFonts w:eastAsia="Courier New" w:cs="Times New Roman"/>
          <w:spacing w:val="6"/>
          <w:sz w:val="28"/>
          <w:szCs w:val="28"/>
          <w:lang w:val="vi-VN" w:eastAsia="vi-VN"/>
        </w:rPr>
        <w:t>Mục tiêu của bài:</w:t>
      </w:r>
    </w:p>
    <w:p w14:paraId="34E70E39" w14:textId="77777777" w:rsidR="009D2C12" w:rsidRPr="008F6317" w:rsidRDefault="009D2C12" w:rsidP="00D461FE">
      <w:pPr>
        <w:widowControl w:val="0"/>
        <w:tabs>
          <w:tab w:val="left" w:pos="480"/>
          <w:tab w:val="left" w:pos="6300"/>
          <w:tab w:val="center" w:pos="6521"/>
        </w:tabs>
        <w:spacing w:after="0" w:line="312" w:lineRule="auto"/>
        <w:jc w:val="both"/>
        <w:rPr>
          <w:rFonts w:eastAsia="Courier New" w:cs="Times New Roman"/>
          <w:spacing w:val="6"/>
          <w:sz w:val="28"/>
          <w:szCs w:val="28"/>
          <w:lang w:val="vi-VN" w:eastAsia="vi-VN"/>
        </w:rPr>
      </w:pPr>
      <w:r w:rsidRPr="008F6317">
        <w:rPr>
          <w:rFonts w:eastAsia="Courier New" w:cs="Times New Roman"/>
          <w:spacing w:val="6"/>
          <w:sz w:val="28"/>
          <w:szCs w:val="28"/>
          <w:lang w:val="pt-BR" w:eastAsia="vi-VN"/>
        </w:rPr>
        <w:tab/>
      </w:r>
      <w:r w:rsidRPr="008F6317">
        <w:rPr>
          <w:rFonts w:eastAsia="Courier New" w:cs="Times New Roman"/>
          <w:spacing w:val="6"/>
          <w:sz w:val="28"/>
          <w:szCs w:val="28"/>
          <w:lang w:val="vi-VN" w:eastAsia="vi-VN"/>
        </w:rPr>
        <w:t>- Trình bày được cấu tạo, nguyên lý hoạt động của các loại khớp dùng trong robot công nghiệp.</w:t>
      </w:r>
    </w:p>
    <w:p w14:paraId="1F1963B2" w14:textId="77777777" w:rsidR="009D2C12" w:rsidRPr="008F6317" w:rsidRDefault="009D2C12" w:rsidP="00D461FE">
      <w:pPr>
        <w:widowControl w:val="0"/>
        <w:tabs>
          <w:tab w:val="left" w:pos="480"/>
          <w:tab w:val="left" w:pos="6300"/>
          <w:tab w:val="center" w:pos="6521"/>
        </w:tabs>
        <w:spacing w:after="0" w:line="312" w:lineRule="auto"/>
        <w:jc w:val="both"/>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ab/>
        <w:t>- Điều khiển robot ABB IRB 120 xoay theo các trục và theo dụng cụ làm việc.</w:t>
      </w:r>
    </w:p>
    <w:p w14:paraId="2C12717B" w14:textId="77777777" w:rsidR="009D2C12" w:rsidRPr="008F6317" w:rsidRDefault="009D2C12" w:rsidP="00D461FE">
      <w:pPr>
        <w:widowControl w:val="0"/>
        <w:tabs>
          <w:tab w:val="left" w:pos="-720"/>
          <w:tab w:val="left" w:pos="840"/>
          <w:tab w:val="left" w:pos="6300"/>
        </w:tabs>
        <w:spacing w:after="0" w:line="312" w:lineRule="auto"/>
        <w:ind w:left="397"/>
        <w:jc w:val="both"/>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 xml:space="preserve"> - Rèn luyện tính tỉ mỉ, chính xác, an toàn và vệ sinh công nghiệp</w:t>
      </w:r>
    </w:p>
    <w:p w14:paraId="5A98344A" w14:textId="77777777" w:rsidR="009D2C12" w:rsidRPr="008F6317" w:rsidRDefault="009D2C12" w:rsidP="00D461FE">
      <w:pPr>
        <w:widowControl w:val="0"/>
        <w:tabs>
          <w:tab w:val="left" w:pos="390"/>
          <w:tab w:val="left" w:pos="720"/>
          <w:tab w:val="left" w:pos="5760"/>
        </w:tabs>
        <w:spacing w:after="0" w:line="312" w:lineRule="auto"/>
        <w:jc w:val="both"/>
        <w:rPr>
          <w:rFonts w:eastAsia="Courier New" w:cs="Times New Roman"/>
          <w:sz w:val="28"/>
          <w:szCs w:val="28"/>
          <w:lang w:val="vi-VN" w:eastAsia="vi-VN"/>
        </w:rPr>
      </w:pPr>
      <w:r w:rsidRPr="008F6317">
        <w:rPr>
          <w:rFonts w:eastAsia="Courier New" w:cs="Times New Roman"/>
          <w:sz w:val="28"/>
          <w:szCs w:val="28"/>
          <w:lang w:eastAsia="vi-VN"/>
        </w:rPr>
        <w:t xml:space="preserve">2. </w:t>
      </w:r>
      <w:r w:rsidRPr="008F6317">
        <w:rPr>
          <w:rFonts w:eastAsia="Courier New" w:cs="Times New Roman"/>
          <w:sz w:val="28"/>
          <w:szCs w:val="28"/>
          <w:lang w:val="vi-VN" w:eastAsia="vi-VN"/>
        </w:rPr>
        <w:t>Nội dung của bài:</w:t>
      </w:r>
    </w:p>
    <w:p w14:paraId="1C1AF0B6" w14:textId="77777777" w:rsidR="009D2C12" w:rsidRPr="008F6317" w:rsidRDefault="009D2C12" w:rsidP="00D461FE">
      <w:pPr>
        <w:widowControl w:val="0"/>
        <w:numPr>
          <w:ilvl w:val="1"/>
          <w:numId w:val="51"/>
        </w:numPr>
        <w:spacing w:after="0" w:line="312" w:lineRule="auto"/>
        <w:ind w:left="426" w:hanging="426"/>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Các khái niệm ban đầu.</w:t>
      </w:r>
    </w:p>
    <w:p w14:paraId="50912E9D" w14:textId="77777777" w:rsidR="009D2C12" w:rsidRPr="008F6317" w:rsidRDefault="009D2C12" w:rsidP="00D461FE">
      <w:pPr>
        <w:widowControl w:val="0"/>
        <w:numPr>
          <w:ilvl w:val="1"/>
          <w:numId w:val="51"/>
        </w:numPr>
        <w:spacing w:after="0" w:line="312" w:lineRule="auto"/>
        <w:ind w:left="426" w:hanging="426"/>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Các chuyển động cơ bản.</w:t>
      </w:r>
    </w:p>
    <w:p w14:paraId="6CB61539" w14:textId="77777777" w:rsidR="009D2C12" w:rsidRPr="008F6317" w:rsidRDefault="009D2C12" w:rsidP="00D461FE">
      <w:pPr>
        <w:widowControl w:val="0"/>
        <w:numPr>
          <w:ilvl w:val="1"/>
          <w:numId w:val="51"/>
        </w:numPr>
        <w:spacing w:after="0" w:line="312" w:lineRule="auto"/>
        <w:ind w:left="426" w:hanging="426"/>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Một số kết cấu điển hình.</w:t>
      </w:r>
    </w:p>
    <w:p w14:paraId="205923E5" w14:textId="77777777" w:rsidR="009D2C12" w:rsidRPr="008F6317" w:rsidRDefault="009D2C12" w:rsidP="00D461FE">
      <w:pPr>
        <w:widowControl w:val="0"/>
        <w:numPr>
          <w:ilvl w:val="1"/>
          <w:numId w:val="51"/>
        </w:numPr>
        <w:spacing w:after="0" w:line="312" w:lineRule="auto"/>
        <w:ind w:left="426" w:hanging="426"/>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Điều khiển mô hình robot ABB IRB 120</w:t>
      </w:r>
    </w:p>
    <w:p w14:paraId="16C2C928" w14:textId="77777777" w:rsidR="009D2C12" w:rsidRPr="008F6317" w:rsidRDefault="009D2C12" w:rsidP="00D461FE">
      <w:pPr>
        <w:widowControl w:val="0"/>
        <w:numPr>
          <w:ilvl w:val="2"/>
          <w:numId w:val="51"/>
        </w:numPr>
        <w:spacing w:after="0" w:line="312" w:lineRule="auto"/>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Điều khiển xoay theo các khớp.</w:t>
      </w:r>
    </w:p>
    <w:p w14:paraId="49ABC984" w14:textId="77777777" w:rsidR="009D2C12" w:rsidRPr="008F6317" w:rsidRDefault="009D2C12" w:rsidP="00D461FE">
      <w:pPr>
        <w:widowControl w:val="0"/>
        <w:numPr>
          <w:ilvl w:val="2"/>
          <w:numId w:val="51"/>
        </w:numPr>
        <w:spacing w:after="0" w:line="312" w:lineRule="auto"/>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Điều khiển xoay theo dụng cụ làm việc.</w:t>
      </w:r>
    </w:p>
    <w:p w14:paraId="5E5E9974" w14:textId="77777777" w:rsidR="009D2C12" w:rsidRPr="008F6317" w:rsidRDefault="009D2C12" w:rsidP="00D461FE">
      <w:pPr>
        <w:widowControl w:val="0"/>
        <w:numPr>
          <w:ilvl w:val="2"/>
          <w:numId w:val="51"/>
        </w:numPr>
        <w:spacing w:after="0" w:line="312" w:lineRule="auto"/>
        <w:rPr>
          <w:rFonts w:eastAsia="Courier New" w:cs="Times New Roman"/>
          <w:spacing w:val="6"/>
          <w:sz w:val="28"/>
          <w:szCs w:val="28"/>
          <w:lang w:eastAsia="vi-VN"/>
        </w:rPr>
      </w:pPr>
      <w:proofErr w:type="spellStart"/>
      <w:r w:rsidRPr="008F6317">
        <w:rPr>
          <w:rFonts w:eastAsia="Courier New" w:cs="Times New Roman"/>
          <w:spacing w:val="6"/>
          <w:sz w:val="28"/>
          <w:szCs w:val="28"/>
          <w:lang w:eastAsia="vi-VN"/>
        </w:rPr>
        <w:t>Điều</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khiển</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tổng</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hợp</w:t>
      </w:r>
      <w:proofErr w:type="spellEnd"/>
      <w:r w:rsidRPr="008F6317">
        <w:rPr>
          <w:rFonts w:eastAsia="Courier New" w:cs="Times New Roman"/>
          <w:spacing w:val="6"/>
          <w:sz w:val="28"/>
          <w:szCs w:val="28"/>
          <w:lang w:eastAsia="vi-VN"/>
        </w:rPr>
        <w:t>.</w:t>
      </w:r>
    </w:p>
    <w:p w14:paraId="6E31E26F" w14:textId="77777777" w:rsidR="009D2C12" w:rsidRPr="008F6317" w:rsidRDefault="009D2C12" w:rsidP="00D461FE">
      <w:pPr>
        <w:widowControl w:val="0"/>
        <w:tabs>
          <w:tab w:val="left" w:pos="720"/>
          <w:tab w:val="left" w:pos="5760"/>
        </w:tabs>
        <w:spacing w:after="0" w:line="312" w:lineRule="auto"/>
        <w:jc w:val="both"/>
        <w:rPr>
          <w:rFonts w:eastAsia="Courier New" w:cs="Times New Roman"/>
          <w:spacing w:val="6"/>
          <w:sz w:val="28"/>
          <w:szCs w:val="28"/>
          <w:lang w:eastAsia="vi-VN"/>
        </w:rPr>
      </w:pPr>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Kiểm</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tra</w:t>
      </w:r>
      <w:proofErr w:type="spellEnd"/>
    </w:p>
    <w:p w14:paraId="0AC8C0BA" w14:textId="77777777" w:rsidR="009D2C12" w:rsidRPr="008F6317" w:rsidRDefault="009D2C12" w:rsidP="00D461FE">
      <w:pPr>
        <w:widowControl w:val="0"/>
        <w:tabs>
          <w:tab w:val="left" w:pos="720"/>
          <w:tab w:val="left" w:pos="5760"/>
        </w:tabs>
        <w:spacing w:after="0" w:line="312" w:lineRule="auto"/>
        <w:jc w:val="both"/>
        <w:rPr>
          <w:rFonts w:eastAsia="Courier New" w:cs="Times New Roman"/>
          <w:spacing w:val="6"/>
          <w:sz w:val="28"/>
          <w:szCs w:val="28"/>
          <w:lang w:eastAsia="vi-VN"/>
        </w:rPr>
      </w:pPr>
    </w:p>
    <w:tbl>
      <w:tblPr>
        <w:tblW w:w="9305" w:type="dxa"/>
        <w:tblLayout w:type="fixed"/>
        <w:tblCellMar>
          <w:left w:w="0" w:type="dxa"/>
          <w:right w:w="0" w:type="dxa"/>
        </w:tblCellMar>
        <w:tblLook w:val="04A0" w:firstRow="1" w:lastRow="0" w:firstColumn="1" w:lastColumn="0" w:noHBand="0" w:noVBand="1"/>
      </w:tblPr>
      <w:tblGrid>
        <w:gridCol w:w="7265"/>
        <w:gridCol w:w="2040"/>
      </w:tblGrid>
      <w:tr w:rsidR="009D2C12" w:rsidRPr="008F6317" w14:paraId="3D9F577C" w14:textId="77777777" w:rsidTr="004F54C3">
        <w:tc>
          <w:tcPr>
            <w:tcW w:w="7265" w:type="dxa"/>
            <w:vAlign w:val="center"/>
          </w:tcPr>
          <w:p w14:paraId="5296518C" w14:textId="77777777" w:rsidR="009D2C12" w:rsidRPr="008F6317" w:rsidRDefault="009D2C12" w:rsidP="00D461FE">
            <w:pPr>
              <w:widowControl w:val="0"/>
              <w:tabs>
                <w:tab w:val="left" w:pos="6300"/>
                <w:tab w:val="center" w:pos="6521"/>
              </w:tabs>
              <w:spacing w:after="0" w:line="312" w:lineRule="auto"/>
              <w:rPr>
                <w:rFonts w:eastAsia="Courier New" w:cs="Times New Roman"/>
                <w:spacing w:val="6"/>
                <w:sz w:val="28"/>
                <w:szCs w:val="28"/>
                <w:lang w:val="pt-BR" w:eastAsia="vi-VN"/>
              </w:rPr>
            </w:pPr>
            <w:r w:rsidRPr="008F6317">
              <w:rPr>
                <w:rFonts w:eastAsia="Courier New" w:cs="Times New Roman"/>
                <w:bCs/>
                <w:sz w:val="28"/>
                <w:szCs w:val="28"/>
                <w:lang w:val="vi-VN" w:eastAsia="vi-VN"/>
              </w:rPr>
              <w:lastRenderedPageBreak/>
              <w:t xml:space="preserve">Bài </w:t>
            </w:r>
            <w:r w:rsidRPr="008F6317">
              <w:rPr>
                <w:rFonts w:eastAsia="Courier New" w:cs="Times New Roman"/>
                <w:bCs/>
                <w:sz w:val="28"/>
                <w:szCs w:val="28"/>
                <w:lang w:eastAsia="vi-VN"/>
              </w:rPr>
              <w:t>4</w:t>
            </w:r>
            <w:r w:rsidRPr="008F6317">
              <w:rPr>
                <w:rFonts w:eastAsia="Courier New" w:cs="Times New Roman"/>
                <w:bCs/>
                <w:sz w:val="28"/>
                <w:szCs w:val="28"/>
                <w:lang w:val="vi-VN" w:eastAsia="vi-VN"/>
              </w:rPr>
              <w:t>:</w:t>
            </w:r>
            <w:r w:rsidRPr="008F6317">
              <w:rPr>
                <w:rFonts w:eastAsia="Courier New" w:cs="Times New Roman"/>
                <w:b/>
                <w:sz w:val="28"/>
                <w:szCs w:val="28"/>
                <w:lang w:val="vi-VN" w:eastAsia="vi-VN"/>
              </w:rPr>
              <w:t xml:space="preserve"> </w:t>
            </w:r>
            <w:r w:rsidRPr="008F6317">
              <w:rPr>
                <w:rFonts w:eastAsia="Courier New" w:cs="Times New Roman"/>
                <w:b/>
                <w:bCs/>
                <w:spacing w:val="6"/>
                <w:sz w:val="28"/>
                <w:szCs w:val="28"/>
                <w:lang w:val="pt-BR" w:eastAsia="vi-VN"/>
              </w:rPr>
              <w:t>Phương trình động học và động lực học của robot</w:t>
            </w:r>
          </w:p>
        </w:tc>
        <w:tc>
          <w:tcPr>
            <w:tcW w:w="2040" w:type="dxa"/>
            <w:vAlign w:val="center"/>
          </w:tcPr>
          <w:p w14:paraId="6BC3479E" w14:textId="77777777" w:rsidR="009D2C12" w:rsidRPr="008F6317" w:rsidRDefault="009D2C12" w:rsidP="00D461FE">
            <w:pPr>
              <w:spacing w:after="0" w:line="312" w:lineRule="auto"/>
              <w:jc w:val="right"/>
              <w:rPr>
                <w:rFonts w:eastAsia="Courier New" w:cs="Times New Roman"/>
                <w:sz w:val="28"/>
                <w:szCs w:val="28"/>
                <w:lang w:eastAsia="vi-VN"/>
              </w:rPr>
            </w:pPr>
            <w:r w:rsidRPr="008F6317">
              <w:rPr>
                <w:rFonts w:eastAsia="Courier New" w:cs="Times New Roman"/>
                <w:sz w:val="28"/>
                <w:szCs w:val="28"/>
                <w:lang w:val="vi-VN" w:eastAsia="vi-VN"/>
              </w:rPr>
              <w:t xml:space="preserve">Thời gian: </w:t>
            </w:r>
            <w:r w:rsidRPr="008F6317">
              <w:rPr>
                <w:rFonts w:eastAsia="Courier New" w:cs="Times New Roman"/>
                <w:sz w:val="28"/>
                <w:szCs w:val="28"/>
                <w:lang w:eastAsia="vi-VN"/>
              </w:rPr>
              <w:t xml:space="preserve">10 </w:t>
            </w:r>
            <w:r w:rsidRPr="008F6317">
              <w:rPr>
                <w:rFonts w:eastAsia="Courier New" w:cs="Times New Roman"/>
                <w:sz w:val="28"/>
                <w:szCs w:val="28"/>
                <w:lang w:val="vi-VN" w:eastAsia="vi-VN"/>
              </w:rPr>
              <w:t>giờ</w:t>
            </w:r>
            <w:r w:rsidRPr="008F6317">
              <w:rPr>
                <w:rFonts w:eastAsia="Courier New" w:cs="Times New Roman"/>
                <w:sz w:val="28"/>
                <w:szCs w:val="28"/>
                <w:lang w:eastAsia="vi-VN"/>
              </w:rPr>
              <w:t xml:space="preserve">  </w:t>
            </w:r>
            <w:r w:rsidRPr="008F6317">
              <w:rPr>
                <w:rFonts w:eastAsia="Courier New" w:cs="Times New Roman"/>
                <w:sz w:val="28"/>
                <w:szCs w:val="28"/>
                <w:lang w:val="vi-VN" w:eastAsia="vi-VN"/>
              </w:rPr>
              <w:t xml:space="preserve"> </w:t>
            </w:r>
            <w:r w:rsidRPr="008F6317">
              <w:rPr>
                <w:rFonts w:eastAsia="Courier New" w:cs="Times New Roman"/>
                <w:sz w:val="28"/>
                <w:szCs w:val="28"/>
                <w:lang w:eastAsia="vi-VN"/>
              </w:rPr>
              <w:t xml:space="preserve"> </w:t>
            </w:r>
          </w:p>
        </w:tc>
      </w:tr>
    </w:tbl>
    <w:p w14:paraId="24EBF6DB" w14:textId="77777777" w:rsidR="009D2C12" w:rsidRPr="008F6317" w:rsidRDefault="009D2C12" w:rsidP="00D461FE">
      <w:pPr>
        <w:widowControl w:val="0"/>
        <w:tabs>
          <w:tab w:val="left" w:pos="5760"/>
          <w:tab w:val="left" w:pos="6300"/>
          <w:tab w:val="center" w:pos="6521"/>
        </w:tabs>
        <w:spacing w:after="0" w:line="312" w:lineRule="auto"/>
        <w:jc w:val="both"/>
        <w:rPr>
          <w:rFonts w:eastAsia="Courier New" w:cs="Times New Roman"/>
          <w:spacing w:val="6"/>
          <w:sz w:val="28"/>
          <w:szCs w:val="28"/>
          <w:lang w:val="vi-VN" w:eastAsia="vi-VN"/>
        </w:rPr>
      </w:pPr>
      <w:r w:rsidRPr="008F6317">
        <w:rPr>
          <w:rFonts w:eastAsia="Courier New" w:cs="Times New Roman"/>
          <w:spacing w:val="6"/>
          <w:sz w:val="28"/>
          <w:szCs w:val="28"/>
          <w:lang w:eastAsia="vi-VN"/>
        </w:rPr>
        <w:t xml:space="preserve">1. </w:t>
      </w:r>
      <w:r w:rsidRPr="008F6317">
        <w:rPr>
          <w:rFonts w:eastAsia="Courier New" w:cs="Times New Roman"/>
          <w:spacing w:val="6"/>
          <w:sz w:val="28"/>
          <w:szCs w:val="28"/>
          <w:lang w:val="vi-VN" w:eastAsia="vi-VN"/>
        </w:rPr>
        <w:t>Mục tiêu của bài:</w:t>
      </w:r>
    </w:p>
    <w:p w14:paraId="0B69FBFD" w14:textId="77777777" w:rsidR="009D2C12" w:rsidRPr="008F6317" w:rsidRDefault="009D2C12" w:rsidP="00D461FE">
      <w:pPr>
        <w:widowControl w:val="0"/>
        <w:tabs>
          <w:tab w:val="left" w:pos="480"/>
          <w:tab w:val="left" w:pos="6300"/>
          <w:tab w:val="center" w:pos="6521"/>
        </w:tabs>
        <w:spacing w:after="0" w:line="312" w:lineRule="auto"/>
        <w:jc w:val="both"/>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ab/>
        <w:t>- Trình bày được phương trình động học thuận và động học nghịch của robot.</w:t>
      </w:r>
    </w:p>
    <w:p w14:paraId="7BF4D6DF" w14:textId="77777777" w:rsidR="009D2C12" w:rsidRPr="008F6317" w:rsidRDefault="009D2C12" w:rsidP="00D461FE">
      <w:pPr>
        <w:widowControl w:val="0"/>
        <w:tabs>
          <w:tab w:val="left" w:pos="480"/>
          <w:tab w:val="left" w:pos="6300"/>
          <w:tab w:val="center" w:pos="6521"/>
        </w:tabs>
        <w:spacing w:after="0" w:line="312" w:lineRule="auto"/>
        <w:jc w:val="both"/>
        <w:rPr>
          <w:rFonts w:eastAsia="Courier New" w:cs="Times New Roman"/>
          <w:sz w:val="28"/>
          <w:szCs w:val="28"/>
          <w:lang w:val="vi-VN" w:eastAsia="vi-VN"/>
        </w:rPr>
      </w:pPr>
      <w:r w:rsidRPr="008F6317">
        <w:rPr>
          <w:rFonts w:eastAsia="Courier New" w:cs="Times New Roman"/>
          <w:sz w:val="28"/>
          <w:szCs w:val="28"/>
          <w:lang w:val="vi-VN" w:eastAsia="vi-VN"/>
        </w:rPr>
        <w:tab/>
        <w:t>- Giải được hệ phương trình động học của robot.</w:t>
      </w:r>
    </w:p>
    <w:p w14:paraId="7AE43187" w14:textId="77777777" w:rsidR="009D2C12" w:rsidRPr="008F6317" w:rsidRDefault="009D2C12" w:rsidP="00D461FE">
      <w:pPr>
        <w:widowControl w:val="0"/>
        <w:tabs>
          <w:tab w:val="left" w:pos="480"/>
          <w:tab w:val="left" w:pos="6300"/>
          <w:tab w:val="center" w:pos="6521"/>
        </w:tabs>
        <w:spacing w:after="0" w:line="312" w:lineRule="auto"/>
        <w:jc w:val="both"/>
        <w:rPr>
          <w:rFonts w:eastAsia="Courier New" w:cs="Times New Roman"/>
          <w:sz w:val="28"/>
          <w:szCs w:val="28"/>
          <w:lang w:val="vi-VN" w:eastAsia="vi-VN"/>
        </w:rPr>
      </w:pPr>
      <w:r w:rsidRPr="008F6317">
        <w:rPr>
          <w:rFonts w:eastAsia="Courier New" w:cs="Times New Roman"/>
          <w:sz w:val="28"/>
          <w:szCs w:val="28"/>
          <w:lang w:val="vi-VN" w:eastAsia="vi-VN"/>
        </w:rPr>
        <w:tab/>
        <w:t>- Trình bạy được phương trình động lực học của robot.</w:t>
      </w:r>
    </w:p>
    <w:p w14:paraId="1F4D0673" w14:textId="77777777" w:rsidR="009D2C12" w:rsidRPr="008F6317" w:rsidRDefault="009D2C12" w:rsidP="00D461FE">
      <w:pPr>
        <w:widowControl w:val="0"/>
        <w:tabs>
          <w:tab w:val="left" w:pos="480"/>
          <w:tab w:val="left" w:pos="6300"/>
          <w:tab w:val="center" w:pos="6521"/>
        </w:tabs>
        <w:spacing w:after="0" w:line="312" w:lineRule="auto"/>
        <w:jc w:val="both"/>
        <w:rPr>
          <w:rFonts w:eastAsia="Courier New" w:cs="Times New Roman"/>
          <w:sz w:val="28"/>
          <w:szCs w:val="28"/>
          <w:lang w:val="vi-VN" w:eastAsia="vi-VN"/>
        </w:rPr>
      </w:pPr>
      <w:r w:rsidRPr="008F6317">
        <w:rPr>
          <w:rFonts w:eastAsia="Courier New" w:cs="Times New Roman"/>
          <w:sz w:val="28"/>
          <w:szCs w:val="28"/>
          <w:lang w:val="vi-VN" w:eastAsia="vi-VN"/>
        </w:rPr>
        <w:tab/>
        <w:t>- Mô phỏng các phương trình trên máy tính chính xác.</w:t>
      </w:r>
    </w:p>
    <w:p w14:paraId="68FD2DBC" w14:textId="77777777" w:rsidR="009D2C12" w:rsidRPr="008F6317" w:rsidRDefault="009D2C12" w:rsidP="00D461FE">
      <w:pPr>
        <w:widowControl w:val="0"/>
        <w:tabs>
          <w:tab w:val="left" w:pos="-720"/>
          <w:tab w:val="left" w:pos="840"/>
          <w:tab w:val="left" w:pos="6300"/>
        </w:tabs>
        <w:spacing w:after="0" w:line="312" w:lineRule="auto"/>
        <w:ind w:left="397"/>
        <w:jc w:val="both"/>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 xml:space="preserve"> - Rèn luyện tính tỉ mỉ, chính xác, an toàn và vệ sinh công nghiệp</w:t>
      </w:r>
    </w:p>
    <w:p w14:paraId="53D07BD5" w14:textId="77777777" w:rsidR="009D2C12" w:rsidRPr="008F6317" w:rsidRDefault="009D2C12" w:rsidP="00D461FE">
      <w:pPr>
        <w:widowControl w:val="0"/>
        <w:tabs>
          <w:tab w:val="left" w:pos="390"/>
          <w:tab w:val="left" w:pos="720"/>
          <w:tab w:val="left" w:pos="5760"/>
        </w:tabs>
        <w:spacing w:after="0" w:line="312" w:lineRule="auto"/>
        <w:jc w:val="both"/>
        <w:rPr>
          <w:rFonts w:eastAsia="Courier New" w:cs="Times New Roman"/>
          <w:sz w:val="28"/>
          <w:szCs w:val="28"/>
          <w:lang w:val="vi-VN" w:eastAsia="vi-VN"/>
        </w:rPr>
      </w:pPr>
      <w:r w:rsidRPr="008F6317">
        <w:rPr>
          <w:rFonts w:eastAsia="Courier New" w:cs="Times New Roman"/>
          <w:sz w:val="28"/>
          <w:szCs w:val="28"/>
          <w:lang w:val="vi-VN" w:eastAsia="vi-VN"/>
        </w:rPr>
        <w:t xml:space="preserve">2. Nội dung của bài: </w:t>
      </w:r>
    </w:p>
    <w:p w14:paraId="002B81DC"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2.1. Phương trình động học thuận</w:t>
      </w:r>
    </w:p>
    <w:p w14:paraId="2021827B"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2.2. Phương trình động học nghịch</w:t>
      </w:r>
    </w:p>
    <w:p w14:paraId="40976CF2"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2.3. Giải hệ phương trình động học của robot</w:t>
      </w:r>
    </w:p>
    <w:p w14:paraId="0C3B53FD"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eastAsia="vi-VN"/>
        </w:rPr>
      </w:pPr>
      <w:r w:rsidRPr="008F6317">
        <w:rPr>
          <w:rFonts w:eastAsia="Courier New" w:cs="Times New Roman"/>
          <w:spacing w:val="6"/>
          <w:sz w:val="28"/>
          <w:szCs w:val="28"/>
          <w:lang w:eastAsia="vi-VN"/>
        </w:rPr>
        <w:t xml:space="preserve">2.4. </w:t>
      </w:r>
      <w:proofErr w:type="spellStart"/>
      <w:r w:rsidRPr="008F6317">
        <w:rPr>
          <w:rFonts w:eastAsia="Courier New" w:cs="Times New Roman"/>
          <w:spacing w:val="6"/>
          <w:sz w:val="28"/>
          <w:szCs w:val="28"/>
          <w:lang w:eastAsia="vi-VN"/>
        </w:rPr>
        <w:t>Động</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lực</w:t>
      </w:r>
      <w:proofErr w:type="spellEnd"/>
      <w:r w:rsidRPr="008F6317">
        <w:rPr>
          <w:rFonts w:eastAsia="Courier New" w:cs="Times New Roman"/>
          <w:spacing w:val="6"/>
          <w:sz w:val="28"/>
          <w:szCs w:val="28"/>
          <w:lang w:eastAsia="vi-VN"/>
        </w:rPr>
        <w:t xml:space="preserve"> </w:t>
      </w:r>
      <w:proofErr w:type="spellStart"/>
      <w:r w:rsidRPr="008F6317">
        <w:rPr>
          <w:rFonts w:eastAsia="Courier New" w:cs="Times New Roman"/>
          <w:spacing w:val="6"/>
          <w:sz w:val="28"/>
          <w:szCs w:val="28"/>
          <w:lang w:eastAsia="vi-VN"/>
        </w:rPr>
        <w:t>học</w:t>
      </w:r>
      <w:proofErr w:type="spellEnd"/>
      <w:r w:rsidRPr="008F6317">
        <w:rPr>
          <w:rFonts w:eastAsia="Courier New" w:cs="Times New Roman"/>
          <w:spacing w:val="6"/>
          <w:sz w:val="28"/>
          <w:szCs w:val="28"/>
          <w:lang w:eastAsia="vi-VN"/>
        </w:rPr>
        <w:t xml:space="preserve"> robot</w:t>
      </w:r>
    </w:p>
    <w:tbl>
      <w:tblPr>
        <w:tblW w:w="9086" w:type="dxa"/>
        <w:tblLayout w:type="fixed"/>
        <w:tblCellMar>
          <w:left w:w="0" w:type="dxa"/>
          <w:right w:w="0" w:type="dxa"/>
        </w:tblCellMar>
        <w:tblLook w:val="04A0" w:firstRow="1" w:lastRow="0" w:firstColumn="1" w:lastColumn="0" w:noHBand="0" w:noVBand="1"/>
      </w:tblPr>
      <w:tblGrid>
        <w:gridCol w:w="6574"/>
        <w:gridCol w:w="2512"/>
      </w:tblGrid>
      <w:tr w:rsidR="009D2C12" w:rsidRPr="008F6317" w14:paraId="7993A4C1" w14:textId="77777777" w:rsidTr="004F54C3">
        <w:tc>
          <w:tcPr>
            <w:tcW w:w="6574" w:type="dxa"/>
          </w:tcPr>
          <w:p w14:paraId="5B11BCBE" w14:textId="77777777" w:rsidR="009D2C12" w:rsidRPr="008F6317" w:rsidRDefault="009D2C12" w:rsidP="00D461FE">
            <w:pPr>
              <w:spacing w:after="0" w:line="312" w:lineRule="auto"/>
              <w:rPr>
                <w:rFonts w:eastAsia="Courier New" w:cs="Times New Roman"/>
                <w:b/>
                <w:sz w:val="28"/>
                <w:szCs w:val="28"/>
                <w:lang w:eastAsia="vi-VN"/>
              </w:rPr>
            </w:pPr>
            <w:r w:rsidRPr="008F6317">
              <w:rPr>
                <w:rFonts w:eastAsia="Courier New" w:cs="Times New Roman"/>
                <w:sz w:val="28"/>
                <w:szCs w:val="28"/>
                <w:lang w:val="vi-VN" w:eastAsia="vi-VN"/>
              </w:rPr>
              <w:t xml:space="preserve">      </w:t>
            </w:r>
            <w:r w:rsidRPr="008F6317">
              <w:rPr>
                <w:rFonts w:eastAsia="Courier New" w:cs="Times New Roman"/>
                <w:bCs/>
                <w:sz w:val="28"/>
                <w:szCs w:val="28"/>
                <w:lang w:val="vi-VN" w:eastAsia="vi-VN"/>
              </w:rPr>
              <w:t xml:space="preserve">Bài </w:t>
            </w:r>
            <w:r w:rsidRPr="008F6317">
              <w:rPr>
                <w:rFonts w:eastAsia="Courier New" w:cs="Times New Roman"/>
                <w:bCs/>
                <w:sz w:val="28"/>
                <w:szCs w:val="28"/>
                <w:lang w:eastAsia="vi-VN"/>
              </w:rPr>
              <w:t>5</w:t>
            </w:r>
            <w:r w:rsidRPr="008F6317">
              <w:rPr>
                <w:rFonts w:eastAsia="Courier New" w:cs="Times New Roman"/>
                <w:bCs/>
                <w:sz w:val="28"/>
                <w:szCs w:val="28"/>
                <w:lang w:val="vi-VN" w:eastAsia="vi-VN"/>
              </w:rPr>
              <w:t>:</w:t>
            </w:r>
            <w:r w:rsidRPr="008F6317">
              <w:rPr>
                <w:rFonts w:eastAsia="Courier New" w:cs="Times New Roman"/>
                <w:b/>
                <w:sz w:val="28"/>
                <w:szCs w:val="28"/>
                <w:lang w:val="vi-VN" w:eastAsia="vi-VN"/>
              </w:rPr>
              <w:t xml:space="preserve"> </w:t>
            </w:r>
            <w:r w:rsidRPr="008F6317">
              <w:rPr>
                <w:rFonts w:eastAsia="Courier New" w:cs="Times New Roman"/>
                <w:b/>
                <w:spacing w:val="6"/>
                <w:sz w:val="28"/>
                <w:szCs w:val="28"/>
                <w:lang w:val="pt-BR" w:eastAsia="vi-VN"/>
              </w:rPr>
              <w:t>Lập trình ứng dụng robot trên phần mềm.</w:t>
            </w:r>
          </w:p>
        </w:tc>
        <w:tc>
          <w:tcPr>
            <w:tcW w:w="2512" w:type="dxa"/>
          </w:tcPr>
          <w:p w14:paraId="5282A8D4" w14:textId="77777777" w:rsidR="009D2C12" w:rsidRPr="008F6317" w:rsidRDefault="009D2C12" w:rsidP="00D461FE">
            <w:pPr>
              <w:spacing w:after="0" w:line="312" w:lineRule="auto"/>
              <w:jc w:val="center"/>
              <w:rPr>
                <w:rFonts w:eastAsia="Courier New" w:cs="Times New Roman"/>
                <w:sz w:val="28"/>
                <w:szCs w:val="28"/>
                <w:lang w:eastAsia="vi-VN"/>
              </w:rPr>
            </w:pPr>
            <w:r w:rsidRPr="008F6317">
              <w:rPr>
                <w:rFonts w:eastAsia="Courier New" w:cs="Times New Roman"/>
                <w:sz w:val="28"/>
                <w:szCs w:val="28"/>
                <w:lang w:val="vi-VN" w:eastAsia="vi-VN"/>
              </w:rPr>
              <w:t xml:space="preserve">Thời gian: </w:t>
            </w:r>
            <w:r w:rsidRPr="008F6317">
              <w:rPr>
                <w:rFonts w:eastAsia="Courier New" w:cs="Times New Roman"/>
                <w:sz w:val="28"/>
                <w:szCs w:val="28"/>
                <w:lang w:eastAsia="vi-VN"/>
              </w:rPr>
              <w:t xml:space="preserve">37 </w:t>
            </w:r>
            <w:r w:rsidRPr="008F6317">
              <w:rPr>
                <w:rFonts w:eastAsia="Courier New" w:cs="Times New Roman"/>
                <w:sz w:val="28"/>
                <w:szCs w:val="28"/>
                <w:lang w:val="vi-VN" w:eastAsia="vi-VN"/>
              </w:rPr>
              <w:t>giờ</w:t>
            </w:r>
            <w:r w:rsidRPr="008F6317">
              <w:rPr>
                <w:rFonts w:eastAsia="Courier New" w:cs="Times New Roman"/>
                <w:sz w:val="28"/>
                <w:szCs w:val="28"/>
                <w:lang w:eastAsia="vi-VN"/>
              </w:rPr>
              <w:t xml:space="preserve">  </w:t>
            </w:r>
          </w:p>
        </w:tc>
      </w:tr>
    </w:tbl>
    <w:p w14:paraId="302474DA" w14:textId="77777777" w:rsidR="009D2C12" w:rsidRPr="008F6317" w:rsidRDefault="009D2C12" w:rsidP="00D461FE">
      <w:pPr>
        <w:widowControl w:val="0"/>
        <w:tabs>
          <w:tab w:val="left" w:pos="5760"/>
          <w:tab w:val="left" w:pos="6300"/>
          <w:tab w:val="center" w:pos="6521"/>
        </w:tabs>
        <w:spacing w:after="0" w:line="312" w:lineRule="auto"/>
        <w:jc w:val="both"/>
        <w:rPr>
          <w:rFonts w:eastAsia="Courier New" w:cs="Times New Roman"/>
          <w:spacing w:val="6"/>
          <w:sz w:val="28"/>
          <w:szCs w:val="28"/>
          <w:lang w:val="vi-VN" w:eastAsia="vi-VN"/>
        </w:rPr>
      </w:pPr>
      <w:r w:rsidRPr="008F6317">
        <w:rPr>
          <w:rFonts w:eastAsia="Courier New" w:cs="Times New Roman"/>
          <w:spacing w:val="6"/>
          <w:sz w:val="28"/>
          <w:szCs w:val="28"/>
          <w:lang w:eastAsia="vi-VN"/>
        </w:rPr>
        <w:t xml:space="preserve">1. </w:t>
      </w:r>
      <w:r w:rsidRPr="008F6317">
        <w:rPr>
          <w:rFonts w:eastAsia="Courier New" w:cs="Times New Roman"/>
          <w:spacing w:val="6"/>
          <w:sz w:val="28"/>
          <w:szCs w:val="28"/>
          <w:lang w:val="vi-VN" w:eastAsia="vi-VN"/>
        </w:rPr>
        <w:t>Mục tiêu của bài:</w:t>
      </w:r>
    </w:p>
    <w:p w14:paraId="01A3A90A" w14:textId="77777777" w:rsidR="009D2C12" w:rsidRPr="008F6317" w:rsidRDefault="009D2C12" w:rsidP="00D461FE">
      <w:pPr>
        <w:widowControl w:val="0"/>
        <w:tabs>
          <w:tab w:val="left" w:pos="480"/>
          <w:tab w:val="left" w:pos="6300"/>
          <w:tab w:val="center" w:pos="6521"/>
        </w:tabs>
        <w:spacing w:after="0" w:line="312" w:lineRule="auto"/>
        <w:jc w:val="both"/>
        <w:rPr>
          <w:rFonts w:eastAsia="Courier New" w:cs="Times New Roman"/>
          <w:sz w:val="28"/>
          <w:szCs w:val="28"/>
          <w:lang w:val="it-IT" w:eastAsia="vi-VN"/>
        </w:rPr>
      </w:pPr>
      <w:r w:rsidRPr="008F6317">
        <w:rPr>
          <w:rFonts w:eastAsia="Courier New" w:cs="Times New Roman"/>
          <w:spacing w:val="6"/>
          <w:sz w:val="28"/>
          <w:szCs w:val="28"/>
          <w:lang w:val="vi-VN" w:eastAsia="vi-VN"/>
        </w:rPr>
        <w:tab/>
      </w:r>
      <w:r w:rsidRPr="008F6317">
        <w:rPr>
          <w:rFonts w:eastAsia="Courier New" w:cs="Times New Roman"/>
          <w:sz w:val="28"/>
          <w:szCs w:val="28"/>
          <w:lang w:val="vi-VN" w:eastAsia="vi-VN"/>
        </w:rPr>
        <w:t xml:space="preserve">- </w:t>
      </w:r>
      <w:r w:rsidRPr="008F6317">
        <w:rPr>
          <w:rFonts w:eastAsia="Courier New" w:cs="Times New Roman"/>
          <w:sz w:val="28"/>
          <w:szCs w:val="28"/>
          <w:lang w:val="it-IT" w:eastAsia="vi-VN"/>
        </w:rPr>
        <w:t>Cài đặt được phần mềm robot studio.</w:t>
      </w:r>
    </w:p>
    <w:p w14:paraId="7E988FF0" w14:textId="77777777" w:rsidR="009D2C12" w:rsidRPr="008F6317" w:rsidRDefault="009D2C12" w:rsidP="00D461FE">
      <w:pPr>
        <w:widowControl w:val="0"/>
        <w:tabs>
          <w:tab w:val="left" w:pos="480"/>
          <w:tab w:val="left" w:pos="6300"/>
          <w:tab w:val="center" w:pos="6521"/>
        </w:tabs>
        <w:spacing w:after="0" w:line="312" w:lineRule="auto"/>
        <w:jc w:val="both"/>
        <w:rPr>
          <w:rFonts w:eastAsia="Courier New" w:cs="Times New Roman"/>
          <w:sz w:val="28"/>
          <w:szCs w:val="28"/>
          <w:lang w:val="it-IT" w:eastAsia="vi-VN"/>
        </w:rPr>
      </w:pPr>
      <w:r w:rsidRPr="008F6317">
        <w:rPr>
          <w:rFonts w:eastAsia="Courier New" w:cs="Times New Roman"/>
          <w:sz w:val="28"/>
          <w:szCs w:val="28"/>
          <w:lang w:val="it-IT" w:eastAsia="vi-VN"/>
        </w:rPr>
        <w:tab/>
        <w:t>- Trình bày được giao diện phần mềm và chức năng các thanh công cụ.</w:t>
      </w:r>
    </w:p>
    <w:p w14:paraId="3DD6E9F1" w14:textId="77777777" w:rsidR="009D2C12" w:rsidRPr="008F6317" w:rsidRDefault="009D2C12" w:rsidP="00D461FE">
      <w:pPr>
        <w:widowControl w:val="0"/>
        <w:tabs>
          <w:tab w:val="left" w:pos="480"/>
          <w:tab w:val="left" w:pos="6300"/>
          <w:tab w:val="center" w:pos="6521"/>
        </w:tabs>
        <w:spacing w:after="0" w:line="312" w:lineRule="auto"/>
        <w:jc w:val="both"/>
        <w:rPr>
          <w:rFonts w:eastAsia="Courier New" w:cs="Times New Roman"/>
          <w:sz w:val="28"/>
          <w:szCs w:val="28"/>
          <w:lang w:val="it-IT" w:eastAsia="vi-VN"/>
        </w:rPr>
      </w:pPr>
      <w:r w:rsidRPr="008F6317">
        <w:rPr>
          <w:rFonts w:eastAsia="Courier New" w:cs="Times New Roman"/>
          <w:sz w:val="28"/>
          <w:szCs w:val="28"/>
          <w:lang w:val="it-IT" w:eastAsia="vi-VN"/>
        </w:rPr>
        <w:tab/>
        <w:t>- Tạo được chương trình mới.</w:t>
      </w:r>
    </w:p>
    <w:p w14:paraId="78D99C63" w14:textId="77777777" w:rsidR="009D2C12" w:rsidRPr="008F6317" w:rsidRDefault="009D2C12" w:rsidP="00D461FE">
      <w:pPr>
        <w:widowControl w:val="0"/>
        <w:tabs>
          <w:tab w:val="left" w:pos="480"/>
          <w:tab w:val="left" w:pos="6300"/>
          <w:tab w:val="center" w:pos="6521"/>
        </w:tabs>
        <w:spacing w:after="0" w:line="312" w:lineRule="auto"/>
        <w:jc w:val="both"/>
        <w:rPr>
          <w:rFonts w:eastAsia="Courier New" w:cs="Times New Roman"/>
          <w:sz w:val="28"/>
          <w:szCs w:val="28"/>
          <w:lang w:val="it-IT" w:eastAsia="vi-VN"/>
        </w:rPr>
      </w:pPr>
      <w:r w:rsidRPr="008F6317">
        <w:rPr>
          <w:rFonts w:eastAsia="Courier New" w:cs="Times New Roman"/>
          <w:sz w:val="28"/>
          <w:szCs w:val="28"/>
          <w:lang w:val="it-IT" w:eastAsia="vi-VN"/>
        </w:rPr>
        <w:tab/>
        <w:t>- Tạo dụng cụ cho robot từ bản vẽ kỹ thuật.</w:t>
      </w:r>
    </w:p>
    <w:p w14:paraId="4F517A00" w14:textId="77777777" w:rsidR="009D2C12" w:rsidRPr="008F6317" w:rsidRDefault="009D2C12" w:rsidP="00D461FE">
      <w:pPr>
        <w:widowControl w:val="0"/>
        <w:tabs>
          <w:tab w:val="left" w:pos="480"/>
          <w:tab w:val="left" w:pos="6300"/>
          <w:tab w:val="center" w:pos="6521"/>
        </w:tabs>
        <w:spacing w:after="0" w:line="312" w:lineRule="auto"/>
        <w:jc w:val="both"/>
        <w:rPr>
          <w:rFonts w:eastAsia="Courier New" w:cs="Times New Roman"/>
          <w:sz w:val="28"/>
          <w:szCs w:val="28"/>
          <w:lang w:val="it-IT" w:eastAsia="vi-VN"/>
        </w:rPr>
      </w:pPr>
      <w:r w:rsidRPr="008F6317">
        <w:rPr>
          <w:rFonts w:eastAsia="Courier New" w:cs="Times New Roman"/>
          <w:sz w:val="28"/>
          <w:szCs w:val="28"/>
          <w:lang w:val="it-IT" w:eastAsia="vi-VN"/>
        </w:rPr>
        <w:tab/>
        <w:t>- Lập trình cho robot di chuyển.</w:t>
      </w:r>
    </w:p>
    <w:p w14:paraId="03C22B8B" w14:textId="77777777" w:rsidR="009D2C12" w:rsidRPr="008F6317" w:rsidRDefault="009D2C12" w:rsidP="00D461FE">
      <w:pPr>
        <w:widowControl w:val="0"/>
        <w:tabs>
          <w:tab w:val="left" w:pos="480"/>
          <w:tab w:val="left" w:pos="6300"/>
          <w:tab w:val="center" w:pos="6521"/>
        </w:tabs>
        <w:spacing w:after="0" w:line="312" w:lineRule="auto"/>
        <w:jc w:val="both"/>
        <w:rPr>
          <w:rFonts w:eastAsia="Courier New" w:cs="Times New Roman"/>
          <w:spacing w:val="6"/>
          <w:sz w:val="28"/>
          <w:szCs w:val="28"/>
          <w:lang w:val="vi-VN" w:eastAsia="vi-VN"/>
        </w:rPr>
      </w:pPr>
      <w:r w:rsidRPr="008F6317">
        <w:rPr>
          <w:rFonts w:eastAsia="Courier New" w:cs="Times New Roman"/>
          <w:sz w:val="28"/>
          <w:szCs w:val="28"/>
          <w:lang w:val="it-IT" w:eastAsia="vi-VN"/>
        </w:rPr>
        <w:tab/>
        <w:t xml:space="preserve">- </w:t>
      </w:r>
      <w:r w:rsidRPr="008F6317">
        <w:rPr>
          <w:rFonts w:eastAsia="Courier New" w:cs="Times New Roman"/>
          <w:spacing w:val="6"/>
          <w:sz w:val="28"/>
          <w:szCs w:val="28"/>
          <w:lang w:val="vi-VN" w:eastAsia="vi-VN"/>
        </w:rPr>
        <w:t>Rèn luyện tính tỉ mỉ, chính xác, an toàn và vệ sinh công nghiệp</w:t>
      </w:r>
    </w:p>
    <w:p w14:paraId="4B0D294B" w14:textId="77777777" w:rsidR="009D2C12" w:rsidRPr="008F6317" w:rsidRDefault="009D2C12" w:rsidP="00D461FE">
      <w:pPr>
        <w:widowControl w:val="0"/>
        <w:tabs>
          <w:tab w:val="left" w:pos="720"/>
          <w:tab w:val="left" w:pos="5760"/>
        </w:tabs>
        <w:spacing w:after="0" w:line="312" w:lineRule="auto"/>
        <w:jc w:val="both"/>
        <w:rPr>
          <w:rFonts w:eastAsia="Courier New" w:cs="Times New Roman"/>
          <w:i/>
          <w:sz w:val="28"/>
          <w:szCs w:val="28"/>
          <w:lang w:val="vi-VN" w:eastAsia="vi-VN"/>
        </w:rPr>
      </w:pPr>
      <w:r w:rsidRPr="008F6317">
        <w:rPr>
          <w:rFonts w:eastAsia="Courier New" w:cs="Times New Roman"/>
          <w:sz w:val="28"/>
          <w:szCs w:val="28"/>
          <w:lang w:val="vi-VN" w:eastAsia="vi-VN"/>
        </w:rPr>
        <w:t>2. Nội dung của bài:</w:t>
      </w:r>
      <w:r w:rsidRPr="008F6317">
        <w:rPr>
          <w:rFonts w:eastAsia="Courier New" w:cs="Times New Roman"/>
          <w:i/>
          <w:sz w:val="28"/>
          <w:szCs w:val="28"/>
          <w:lang w:val="vi-VN" w:eastAsia="vi-VN"/>
        </w:rPr>
        <w:t xml:space="preserve"> </w:t>
      </w:r>
    </w:p>
    <w:p w14:paraId="52F60C1E"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2.1. Giới thiệu phần mềm Robot Studio.</w:t>
      </w:r>
    </w:p>
    <w:p w14:paraId="443BCDFD"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2.2. Giao diện và chức năng các thanh công cụ.</w:t>
      </w:r>
    </w:p>
    <w:p w14:paraId="455A3CC0"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2.3. Các thao tác cơ bản với chuột.</w:t>
      </w:r>
    </w:p>
    <w:p w14:paraId="31D9636C"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2.4. Các lệnh cơ bản.</w:t>
      </w:r>
    </w:p>
    <w:p w14:paraId="7BC7FF9F"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2.5. Lập trình trên máy tính.</w:t>
      </w:r>
    </w:p>
    <w:p w14:paraId="42A66B5A"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2.5.1. Cài đặt phần mềm trên máy tính.</w:t>
      </w:r>
    </w:p>
    <w:p w14:paraId="05712774"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2.5.2. Tạo chương trình mới với hệ thống robot có sẵn.</w:t>
      </w:r>
    </w:p>
    <w:p w14:paraId="610332C1"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2.5.3. Thao tác di chuyển robot trên phần mềm sử dụng chuột và bàn phím.</w:t>
      </w:r>
    </w:p>
    <w:p w14:paraId="52BEF6FF"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2.5.4. Tạo dụng cụ mới từ bản vẽ kỹ thuật.</w:t>
      </w:r>
    </w:p>
    <w:p w14:paraId="03166929"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2.5.5. Lập trình điều khiển robot xoay gắp vật liệu bằng dụng cụ 1.</w:t>
      </w:r>
    </w:p>
    <w:p w14:paraId="0DCCF92D"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2.5.6. Lập trình điều khiển robot xoay gắp vật liệu bằng dụng cụ 2.</w:t>
      </w:r>
    </w:p>
    <w:p w14:paraId="0B7FFE6F"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2.5.7. Lập trình điều khiển robot xoay gắp vật liệu bằng dụng cụ 3.</w:t>
      </w:r>
    </w:p>
    <w:p w14:paraId="48508C97" w14:textId="77777777" w:rsidR="009D2C12" w:rsidRPr="008F6317" w:rsidRDefault="009D2C12" w:rsidP="00D461FE">
      <w:pPr>
        <w:widowControl w:val="0"/>
        <w:tabs>
          <w:tab w:val="left" w:pos="5760"/>
        </w:tabs>
        <w:spacing w:after="0" w:line="312" w:lineRule="auto"/>
        <w:rPr>
          <w:rFonts w:eastAsia="Courier New" w:cs="Times New Roman"/>
          <w:spacing w:val="6"/>
          <w:sz w:val="28"/>
          <w:szCs w:val="28"/>
          <w:lang w:val="vi-VN" w:eastAsia="vi-VN"/>
        </w:rPr>
      </w:pPr>
      <w:r w:rsidRPr="008F6317">
        <w:rPr>
          <w:rFonts w:eastAsia="Courier New" w:cs="Times New Roman"/>
          <w:spacing w:val="6"/>
          <w:sz w:val="28"/>
          <w:szCs w:val="28"/>
          <w:lang w:val="vi-VN" w:eastAsia="vi-VN"/>
        </w:rPr>
        <w:t>2.5.8. Bài tập tổng hợp.</w:t>
      </w:r>
    </w:p>
    <w:p w14:paraId="552E5366" w14:textId="77777777" w:rsidR="009D2C12" w:rsidRPr="008F6317" w:rsidRDefault="009D2C12" w:rsidP="00D461FE">
      <w:pPr>
        <w:widowControl w:val="0"/>
        <w:tabs>
          <w:tab w:val="left" w:pos="720"/>
          <w:tab w:val="left" w:pos="5760"/>
        </w:tabs>
        <w:spacing w:after="0" w:line="312" w:lineRule="auto"/>
        <w:jc w:val="both"/>
        <w:rPr>
          <w:rFonts w:eastAsia="Courier New" w:cs="Times New Roman"/>
          <w:sz w:val="28"/>
          <w:szCs w:val="28"/>
          <w:lang w:val="vi-VN" w:eastAsia="vi-VN"/>
        </w:rPr>
      </w:pPr>
      <w:r w:rsidRPr="008F6317">
        <w:rPr>
          <w:rFonts w:eastAsia="Courier New" w:cs="Times New Roman"/>
          <w:spacing w:val="6"/>
          <w:sz w:val="28"/>
          <w:szCs w:val="28"/>
          <w:lang w:val="vi-VN" w:eastAsia="vi-VN"/>
        </w:rPr>
        <w:lastRenderedPageBreak/>
        <w:t>* Kiểm tra</w:t>
      </w:r>
    </w:p>
    <w:tbl>
      <w:tblPr>
        <w:tblW w:w="8525" w:type="dxa"/>
        <w:tblLayout w:type="fixed"/>
        <w:tblCellMar>
          <w:left w:w="0" w:type="dxa"/>
          <w:right w:w="0" w:type="dxa"/>
        </w:tblCellMar>
        <w:tblLook w:val="04A0" w:firstRow="1" w:lastRow="0" w:firstColumn="1" w:lastColumn="0" w:noHBand="0" w:noVBand="1"/>
      </w:tblPr>
      <w:tblGrid>
        <w:gridCol w:w="4241"/>
        <w:gridCol w:w="4284"/>
      </w:tblGrid>
      <w:tr w:rsidR="009D2C12" w:rsidRPr="008F6317" w14:paraId="6F68343A" w14:textId="77777777" w:rsidTr="004F54C3">
        <w:tc>
          <w:tcPr>
            <w:tcW w:w="4241" w:type="dxa"/>
          </w:tcPr>
          <w:p w14:paraId="6D424206" w14:textId="77777777" w:rsidR="009D2C12" w:rsidRPr="008F6317" w:rsidRDefault="009D2C12" w:rsidP="00D461FE">
            <w:pPr>
              <w:spacing w:after="0" w:line="312" w:lineRule="auto"/>
              <w:rPr>
                <w:rFonts w:eastAsia="Courier New" w:cs="Times New Roman"/>
                <w:sz w:val="28"/>
                <w:szCs w:val="28"/>
                <w:lang w:eastAsia="vi-VN"/>
              </w:rPr>
            </w:pPr>
            <w:proofErr w:type="spellStart"/>
            <w:r w:rsidRPr="008F6317">
              <w:rPr>
                <w:rFonts w:eastAsia="Courier New" w:cs="Times New Roman"/>
                <w:sz w:val="28"/>
                <w:szCs w:val="28"/>
                <w:lang w:eastAsia="vi-VN"/>
              </w:rPr>
              <w:t>Kiểm</w:t>
            </w:r>
            <w:proofErr w:type="spellEnd"/>
            <w:r w:rsidRPr="008F6317">
              <w:rPr>
                <w:rFonts w:eastAsia="Courier New" w:cs="Times New Roman"/>
                <w:sz w:val="28"/>
                <w:szCs w:val="28"/>
                <w:lang w:eastAsia="vi-VN"/>
              </w:rPr>
              <w:t xml:space="preserve"> </w:t>
            </w:r>
            <w:proofErr w:type="spellStart"/>
            <w:r w:rsidRPr="008F6317">
              <w:rPr>
                <w:rFonts w:eastAsia="Courier New" w:cs="Times New Roman"/>
                <w:sz w:val="28"/>
                <w:szCs w:val="28"/>
                <w:lang w:eastAsia="vi-VN"/>
              </w:rPr>
              <w:t>tra</w:t>
            </w:r>
            <w:proofErr w:type="spellEnd"/>
            <w:r w:rsidRPr="008F6317">
              <w:rPr>
                <w:rFonts w:eastAsia="Courier New" w:cs="Times New Roman"/>
                <w:sz w:val="28"/>
                <w:szCs w:val="28"/>
                <w:lang w:eastAsia="vi-VN"/>
              </w:rPr>
              <w:t xml:space="preserve"> </w:t>
            </w:r>
            <w:proofErr w:type="spellStart"/>
            <w:r w:rsidRPr="008F6317">
              <w:rPr>
                <w:rFonts w:eastAsia="Courier New" w:cs="Times New Roman"/>
                <w:sz w:val="28"/>
                <w:szCs w:val="28"/>
                <w:lang w:eastAsia="vi-VN"/>
              </w:rPr>
              <w:t>kết</w:t>
            </w:r>
            <w:proofErr w:type="spellEnd"/>
            <w:r w:rsidRPr="008F6317">
              <w:rPr>
                <w:rFonts w:eastAsia="Courier New" w:cs="Times New Roman"/>
                <w:sz w:val="28"/>
                <w:szCs w:val="28"/>
                <w:lang w:eastAsia="vi-VN"/>
              </w:rPr>
              <w:t xml:space="preserve"> </w:t>
            </w:r>
            <w:proofErr w:type="spellStart"/>
            <w:r w:rsidRPr="008F6317">
              <w:rPr>
                <w:rFonts w:eastAsia="Courier New" w:cs="Times New Roman"/>
                <w:sz w:val="28"/>
                <w:szCs w:val="28"/>
                <w:lang w:eastAsia="vi-VN"/>
              </w:rPr>
              <w:t>thúc</w:t>
            </w:r>
            <w:proofErr w:type="spellEnd"/>
            <w:r w:rsidRPr="008F6317">
              <w:rPr>
                <w:rFonts w:eastAsia="Courier New" w:cs="Times New Roman"/>
                <w:sz w:val="28"/>
                <w:szCs w:val="28"/>
                <w:lang w:eastAsia="vi-VN"/>
              </w:rPr>
              <w:t xml:space="preserve"> </w:t>
            </w:r>
          </w:p>
        </w:tc>
        <w:tc>
          <w:tcPr>
            <w:tcW w:w="4284" w:type="dxa"/>
          </w:tcPr>
          <w:p w14:paraId="21EBD572" w14:textId="77777777" w:rsidR="009D2C12" w:rsidRPr="008F6317" w:rsidRDefault="009D2C12" w:rsidP="00D461FE">
            <w:pPr>
              <w:spacing w:after="0" w:line="312" w:lineRule="auto"/>
              <w:jc w:val="right"/>
              <w:rPr>
                <w:rFonts w:eastAsia="Courier New" w:cs="Times New Roman"/>
                <w:sz w:val="28"/>
                <w:szCs w:val="28"/>
                <w:lang w:eastAsia="vi-VN"/>
              </w:rPr>
            </w:pPr>
            <w:r w:rsidRPr="008F6317">
              <w:rPr>
                <w:rFonts w:eastAsia="Courier New" w:cs="Times New Roman"/>
                <w:sz w:val="28"/>
                <w:szCs w:val="28"/>
                <w:lang w:val="vi-VN" w:eastAsia="vi-VN"/>
              </w:rPr>
              <w:t xml:space="preserve">Thời gian: </w:t>
            </w:r>
            <w:r w:rsidRPr="008F6317">
              <w:rPr>
                <w:rFonts w:eastAsia="Courier New" w:cs="Times New Roman"/>
                <w:sz w:val="28"/>
                <w:szCs w:val="28"/>
                <w:lang w:eastAsia="vi-VN"/>
              </w:rPr>
              <w:t xml:space="preserve">2 </w:t>
            </w:r>
            <w:r w:rsidRPr="008F6317">
              <w:rPr>
                <w:rFonts w:eastAsia="Courier New" w:cs="Times New Roman"/>
                <w:sz w:val="28"/>
                <w:szCs w:val="28"/>
                <w:lang w:val="vi-VN" w:eastAsia="vi-VN"/>
              </w:rPr>
              <w:t>giờ</w:t>
            </w:r>
            <w:r w:rsidRPr="008F6317">
              <w:rPr>
                <w:rFonts w:eastAsia="Courier New" w:cs="Times New Roman"/>
                <w:sz w:val="28"/>
                <w:szCs w:val="28"/>
                <w:lang w:eastAsia="vi-VN"/>
              </w:rPr>
              <w:t xml:space="preserve"> </w:t>
            </w:r>
          </w:p>
        </w:tc>
      </w:tr>
    </w:tbl>
    <w:p w14:paraId="0BA88FA8" w14:textId="77777777" w:rsidR="009D2C12" w:rsidRPr="008F6317" w:rsidRDefault="009D2C12" w:rsidP="00D461FE">
      <w:pPr>
        <w:spacing w:after="0" w:line="312" w:lineRule="auto"/>
        <w:rPr>
          <w:rFonts w:eastAsia="Courier New" w:cs="Times New Roman"/>
          <w:b/>
          <w:sz w:val="28"/>
          <w:szCs w:val="28"/>
          <w:lang w:val="vi-VN" w:eastAsia="vi-VN"/>
        </w:rPr>
      </w:pPr>
      <w:r w:rsidRPr="008F6317">
        <w:rPr>
          <w:rFonts w:eastAsia="Courier New" w:cs="Times New Roman"/>
          <w:b/>
          <w:sz w:val="28"/>
          <w:szCs w:val="28"/>
          <w:lang w:val="vi-VN" w:eastAsia="vi-VN"/>
        </w:rPr>
        <w:t xml:space="preserve">IV. Điều kiện thực hiện mô đun: </w:t>
      </w:r>
    </w:p>
    <w:p w14:paraId="5C9BD9CD" w14:textId="77777777" w:rsidR="009D2C12" w:rsidRPr="008F6317" w:rsidRDefault="009D2C12" w:rsidP="00D461FE">
      <w:pPr>
        <w:spacing w:after="0" w:line="312" w:lineRule="auto"/>
        <w:rPr>
          <w:rFonts w:eastAsia="Courier New" w:cs="Times New Roman"/>
          <w:sz w:val="28"/>
          <w:szCs w:val="28"/>
          <w:lang w:val="vi-VN" w:eastAsia="vi-VN"/>
        </w:rPr>
      </w:pPr>
      <w:r w:rsidRPr="008F6317">
        <w:rPr>
          <w:rFonts w:eastAsia="Courier New" w:cs="Times New Roman"/>
          <w:sz w:val="28"/>
          <w:szCs w:val="28"/>
          <w:lang w:val="vi-VN" w:eastAsia="vi-VN"/>
        </w:rPr>
        <w:t>1. Phòng học chuyên môn hóa/nhà xưởng: Phòng học/ xưởng thực hành robot công nghiệp.</w:t>
      </w:r>
    </w:p>
    <w:p w14:paraId="61FF6909" w14:textId="77777777" w:rsidR="009D2C12" w:rsidRPr="008F6317" w:rsidRDefault="009D2C12" w:rsidP="00D461FE">
      <w:pPr>
        <w:spacing w:after="0" w:line="312" w:lineRule="auto"/>
        <w:rPr>
          <w:rFonts w:eastAsia="Courier New" w:cs="Times New Roman"/>
          <w:sz w:val="28"/>
          <w:szCs w:val="28"/>
          <w:lang w:eastAsia="vi-VN"/>
        </w:rPr>
      </w:pPr>
      <w:r w:rsidRPr="008F6317">
        <w:rPr>
          <w:rFonts w:eastAsia="Courier New" w:cs="Times New Roman"/>
          <w:sz w:val="28"/>
          <w:szCs w:val="28"/>
          <w:lang w:eastAsia="vi-VN"/>
        </w:rPr>
        <w:t xml:space="preserve">2. </w:t>
      </w:r>
      <w:r w:rsidRPr="008F6317">
        <w:rPr>
          <w:rFonts w:eastAsia="Courier New" w:cs="Times New Roman"/>
          <w:sz w:val="28"/>
          <w:szCs w:val="28"/>
          <w:lang w:val="vi-VN" w:eastAsia="vi-VN"/>
        </w:rPr>
        <w:t>Trang thiết bị máy móc</w:t>
      </w:r>
    </w:p>
    <w:p w14:paraId="1E6D56C3" w14:textId="77777777" w:rsidR="009D2C12" w:rsidRPr="008F6317" w:rsidRDefault="009D2C12" w:rsidP="00D461FE">
      <w:pPr>
        <w:widowControl w:val="0"/>
        <w:numPr>
          <w:ilvl w:val="0"/>
          <w:numId w:val="44"/>
        </w:numPr>
        <w:tabs>
          <w:tab w:val="left" w:pos="1620"/>
          <w:tab w:val="left" w:pos="6300"/>
        </w:tabs>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Máy bơm khí nén</w:t>
      </w:r>
    </w:p>
    <w:p w14:paraId="63A63E2B" w14:textId="77777777" w:rsidR="009D2C12" w:rsidRPr="008F6317" w:rsidRDefault="009D2C12" w:rsidP="00D461FE">
      <w:pPr>
        <w:widowControl w:val="0"/>
        <w:numPr>
          <w:ilvl w:val="0"/>
          <w:numId w:val="44"/>
        </w:numPr>
        <w:tabs>
          <w:tab w:val="left" w:pos="1620"/>
          <w:tab w:val="left" w:pos="6300"/>
        </w:tabs>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xml:space="preserve">Mô hình cơ điện tử </w:t>
      </w:r>
    </w:p>
    <w:p w14:paraId="7BABF4D3" w14:textId="77777777" w:rsidR="009D2C12" w:rsidRPr="008F6317" w:rsidRDefault="009D2C12" w:rsidP="00D461FE">
      <w:pPr>
        <w:widowControl w:val="0"/>
        <w:numPr>
          <w:ilvl w:val="0"/>
          <w:numId w:val="44"/>
        </w:numPr>
        <w:tabs>
          <w:tab w:val="left" w:pos="1620"/>
          <w:tab w:val="left" w:pos="6300"/>
        </w:tabs>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Mô hình robot công nghiệp ABB IRB 120, robot ED 7270...</w:t>
      </w:r>
    </w:p>
    <w:p w14:paraId="0EDC3080" w14:textId="77777777" w:rsidR="009D2C12" w:rsidRPr="008F6317" w:rsidRDefault="009D2C12" w:rsidP="00D461FE">
      <w:pPr>
        <w:widowControl w:val="0"/>
        <w:numPr>
          <w:ilvl w:val="0"/>
          <w:numId w:val="44"/>
        </w:numPr>
        <w:tabs>
          <w:tab w:val="left" w:pos="1620"/>
          <w:tab w:val="left" w:pos="6300"/>
        </w:tabs>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CPU, Màn hình, phần mềm lập trình</w:t>
      </w:r>
    </w:p>
    <w:p w14:paraId="303D5D11" w14:textId="77777777" w:rsidR="009D2C12" w:rsidRPr="008F6317" w:rsidRDefault="009D2C12" w:rsidP="00D461FE">
      <w:pPr>
        <w:spacing w:after="0" w:line="312" w:lineRule="auto"/>
        <w:rPr>
          <w:rFonts w:eastAsia="Courier New" w:cs="Times New Roman"/>
          <w:sz w:val="28"/>
          <w:szCs w:val="28"/>
          <w:lang w:val="pt-BR" w:eastAsia="vi-VN"/>
        </w:rPr>
      </w:pPr>
      <w:r w:rsidRPr="008F6317">
        <w:rPr>
          <w:rFonts w:eastAsia="Courier New" w:cs="Times New Roman"/>
          <w:sz w:val="28"/>
          <w:szCs w:val="28"/>
          <w:lang w:val="pt-BR" w:eastAsia="vi-VN"/>
        </w:rPr>
        <w:t xml:space="preserve">3. </w:t>
      </w:r>
      <w:r w:rsidRPr="008F6317">
        <w:rPr>
          <w:rFonts w:eastAsia="Courier New" w:cs="Times New Roman"/>
          <w:sz w:val="28"/>
          <w:szCs w:val="28"/>
          <w:lang w:val="vi-VN" w:eastAsia="vi-VN"/>
        </w:rPr>
        <w:t>Học liệu, dụng cụ, nguyên vật liệu</w:t>
      </w:r>
    </w:p>
    <w:p w14:paraId="3D28225A" w14:textId="77777777" w:rsidR="009D2C12" w:rsidRPr="008F6317" w:rsidRDefault="009D2C12" w:rsidP="00D461FE">
      <w:pPr>
        <w:widowControl w:val="0"/>
        <w:numPr>
          <w:ilvl w:val="0"/>
          <w:numId w:val="52"/>
        </w:numPr>
        <w:tabs>
          <w:tab w:val="left" w:pos="720"/>
          <w:tab w:val="left" w:pos="1620"/>
          <w:tab w:val="left" w:pos="6300"/>
        </w:tabs>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Ốc vít các loại</w:t>
      </w:r>
    </w:p>
    <w:p w14:paraId="47BAB3FB" w14:textId="77777777" w:rsidR="009D2C12" w:rsidRPr="008F6317" w:rsidRDefault="009D2C12" w:rsidP="00D461FE">
      <w:pPr>
        <w:widowControl w:val="0"/>
        <w:numPr>
          <w:ilvl w:val="0"/>
          <w:numId w:val="52"/>
        </w:numPr>
        <w:tabs>
          <w:tab w:val="left" w:pos="720"/>
          <w:tab w:val="left" w:pos="1620"/>
          <w:tab w:val="left" w:pos="6300"/>
        </w:tabs>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Ống dây thuỷ khí các loại</w:t>
      </w:r>
    </w:p>
    <w:p w14:paraId="6097837E" w14:textId="77777777" w:rsidR="009D2C12" w:rsidRPr="008F6317" w:rsidRDefault="009D2C12" w:rsidP="00D461FE">
      <w:pPr>
        <w:widowControl w:val="0"/>
        <w:numPr>
          <w:ilvl w:val="0"/>
          <w:numId w:val="52"/>
        </w:numPr>
        <w:tabs>
          <w:tab w:val="left" w:pos="720"/>
          <w:tab w:val="left" w:pos="1620"/>
          <w:tab w:val="left" w:pos="6300"/>
        </w:tabs>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Bánh răng, khớp nối các loại</w:t>
      </w:r>
    </w:p>
    <w:p w14:paraId="2F9C5469" w14:textId="77777777" w:rsidR="009D2C12" w:rsidRPr="008F6317" w:rsidRDefault="009D2C12" w:rsidP="00D461FE">
      <w:pPr>
        <w:widowControl w:val="0"/>
        <w:numPr>
          <w:ilvl w:val="0"/>
          <w:numId w:val="52"/>
        </w:numPr>
        <w:tabs>
          <w:tab w:val="left" w:pos="720"/>
          <w:tab w:val="left" w:pos="1620"/>
          <w:tab w:val="left" w:pos="6300"/>
        </w:tabs>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Thiết bị điện, cơ thay thế</w:t>
      </w:r>
    </w:p>
    <w:p w14:paraId="1B5F1F9B" w14:textId="77777777" w:rsidR="009D2C12" w:rsidRPr="008F6317" w:rsidRDefault="009D2C12" w:rsidP="00D461FE">
      <w:pPr>
        <w:widowControl w:val="0"/>
        <w:numPr>
          <w:ilvl w:val="0"/>
          <w:numId w:val="52"/>
        </w:numPr>
        <w:tabs>
          <w:tab w:val="left" w:pos="720"/>
          <w:tab w:val="left" w:pos="1620"/>
          <w:tab w:val="left" w:pos="6300"/>
        </w:tabs>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Thiết bị cảm biến các loại</w:t>
      </w:r>
    </w:p>
    <w:p w14:paraId="2B4C4085" w14:textId="77777777" w:rsidR="009D2C12" w:rsidRPr="008F6317" w:rsidRDefault="009D2C12" w:rsidP="00D461FE">
      <w:pPr>
        <w:spacing w:after="0" w:line="312" w:lineRule="auto"/>
        <w:rPr>
          <w:rFonts w:eastAsia="Courier New" w:cs="Times New Roman"/>
          <w:b/>
          <w:sz w:val="28"/>
          <w:szCs w:val="28"/>
          <w:lang w:val="vi-VN" w:eastAsia="vi-VN"/>
        </w:rPr>
      </w:pPr>
      <w:r w:rsidRPr="008F6317">
        <w:rPr>
          <w:rFonts w:eastAsia="Courier New" w:cs="Times New Roman"/>
          <w:b/>
          <w:sz w:val="28"/>
          <w:szCs w:val="28"/>
          <w:lang w:val="pt-BR" w:eastAsia="vi-VN"/>
        </w:rPr>
        <w:t>V. Nội dung và phương pháp</w:t>
      </w:r>
      <w:r w:rsidRPr="008F6317">
        <w:rPr>
          <w:rFonts w:eastAsia="Courier New" w:cs="Times New Roman"/>
          <w:b/>
          <w:sz w:val="28"/>
          <w:szCs w:val="28"/>
          <w:lang w:val="vi-VN" w:eastAsia="vi-VN"/>
        </w:rPr>
        <w:t xml:space="preserve"> đánh giá: </w:t>
      </w:r>
    </w:p>
    <w:p w14:paraId="27540589" w14:textId="77777777" w:rsidR="009D2C12" w:rsidRPr="008F6317" w:rsidRDefault="009D2C12" w:rsidP="00D461FE">
      <w:pPr>
        <w:spacing w:after="0" w:line="312" w:lineRule="auto"/>
        <w:rPr>
          <w:rFonts w:eastAsia="Courier New" w:cs="Times New Roman"/>
          <w:sz w:val="28"/>
          <w:szCs w:val="28"/>
          <w:lang w:val="vi-VN" w:eastAsia="vi-VN"/>
        </w:rPr>
      </w:pPr>
      <w:r w:rsidRPr="008F6317">
        <w:rPr>
          <w:rFonts w:eastAsia="Courier New" w:cs="Times New Roman"/>
          <w:sz w:val="28"/>
          <w:szCs w:val="28"/>
          <w:lang w:val="vi-VN" w:eastAsia="vi-VN"/>
        </w:rPr>
        <w:t>1. Nội dung</w:t>
      </w:r>
    </w:p>
    <w:p w14:paraId="5D651CBA" w14:textId="77777777" w:rsidR="009D2C12" w:rsidRPr="008F6317" w:rsidRDefault="009D2C12" w:rsidP="00D461FE">
      <w:pPr>
        <w:widowControl w:val="0"/>
        <w:tabs>
          <w:tab w:val="left" w:pos="6300"/>
        </w:tabs>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Về kiến thức: Được đánh giá bằng hình thức kiểm tra viết, trắc nghiệm theo các nội dung sau:</w:t>
      </w:r>
    </w:p>
    <w:p w14:paraId="0B0C021C" w14:textId="77777777" w:rsidR="009D2C12" w:rsidRPr="008F6317" w:rsidRDefault="009D2C12" w:rsidP="00D461FE">
      <w:pPr>
        <w:widowControl w:val="0"/>
        <w:spacing w:after="0" w:line="312" w:lineRule="auto"/>
        <w:ind w:firstLine="720"/>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Các khái niệm cơ bản về Robot công nghiệp</w:t>
      </w:r>
    </w:p>
    <w:p w14:paraId="66B9AD48" w14:textId="77777777" w:rsidR="009D2C12" w:rsidRPr="008F6317" w:rsidRDefault="009D2C12" w:rsidP="00D461FE">
      <w:pPr>
        <w:widowControl w:val="0"/>
        <w:spacing w:after="0" w:line="312" w:lineRule="auto"/>
        <w:ind w:firstLine="720"/>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Cấu tạo, nguyên lý, đặc điểm riêng của các thiết bị điện, cơ, thuỷ khí</w:t>
      </w:r>
    </w:p>
    <w:p w14:paraId="7C399D70" w14:textId="77777777" w:rsidR="009D2C12" w:rsidRPr="008F6317" w:rsidRDefault="009D2C12" w:rsidP="00D461FE">
      <w:pPr>
        <w:widowControl w:val="0"/>
        <w:spacing w:after="0" w:line="312" w:lineRule="auto"/>
        <w:ind w:firstLine="720"/>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Các qui trình thực hiện công việc</w:t>
      </w:r>
    </w:p>
    <w:p w14:paraId="4959BC4F" w14:textId="77777777" w:rsidR="009D2C12" w:rsidRPr="008F6317" w:rsidRDefault="009D2C12" w:rsidP="00D461FE">
      <w:pPr>
        <w:widowControl w:val="0"/>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Về kỹ năng: Đánh giá kỹ năng thực hành theo những nội dung sau:</w:t>
      </w:r>
    </w:p>
    <w:p w14:paraId="129A0ED3" w14:textId="77777777" w:rsidR="009D2C12" w:rsidRPr="008F6317" w:rsidRDefault="009D2C12" w:rsidP="00D461FE">
      <w:pPr>
        <w:widowControl w:val="0"/>
        <w:spacing w:after="0" w:line="312" w:lineRule="auto"/>
        <w:ind w:firstLine="720"/>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Sửa chữa các hư hỏng trong quá trình thực hiện hoặc giáo viên tạo hư hỏng</w:t>
      </w:r>
    </w:p>
    <w:p w14:paraId="3B376C40" w14:textId="77777777" w:rsidR="009D2C12" w:rsidRPr="008F6317" w:rsidRDefault="009D2C12" w:rsidP="00D461FE">
      <w:pPr>
        <w:widowControl w:val="0"/>
        <w:spacing w:after="0" w:line="312" w:lineRule="auto"/>
        <w:ind w:firstLine="720"/>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xml:space="preserve">- Thực hiện lập trình các phần mềm hoạt động đơn giản của robot công nghiệp </w:t>
      </w:r>
    </w:p>
    <w:p w14:paraId="5840A48C" w14:textId="77777777" w:rsidR="009D2C12" w:rsidRPr="008F6317" w:rsidRDefault="009D2C12" w:rsidP="00D461FE">
      <w:pPr>
        <w:widowControl w:val="0"/>
        <w:tabs>
          <w:tab w:val="left" w:pos="2880"/>
          <w:tab w:val="left" w:pos="6300"/>
        </w:tabs>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Việc đánh giá chất lượng thực hành dựa vào các tiêu chí sau:</w:t>
      </w:r>
    </w:p>
    <w:p w14:paraId="42F56BC5" w14:textId="77777777" w:rsidR="009D2C12" w:rsidRPr="008F6317" w:rsidRDefault="009D2C12" w:rsidP="00D461FE">
      <w:pPr>
        <w:widowControl w:val="0"/>
        <w:tabs>
          <w:tab w:val="left" w:pos="2880"/>
          <w:tab w:val="left" w:pos="6300"/>
        </w:tabs>
        <w:spacing w:after="0" w:line="312" w:lineRule="auto"/>
        <w:ind w:left="794" w:hanging="397"/>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ab/>
        <w:t>- Thời gian hoàn thành công việc</w:t>
      </w:r>
    </w:p>
    <w:p w14:paraId="5C344765" w14:textId="77777777" w:rsidR="009D2C12" w:rsidRPr="008F6317" w:rsidRDefault="009D2C12" w:rsidP="00D461FE">
      <w:pPr>
        <w:widowControl w:val="0"/>
        <w:tabs>
          <w:tab w:val="left" w:pos="2880"/>
          <w:tab w:val="left" w:pos="6300"/>
        </w:tabs>
        <w:spacing w:after="0" w:line="312" w:lineRule="auto"/>
        <w:ind w:left="794" w:hanging="397"/>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ab/>
        <w:t>- Độ chính xác trong  thực hiện công việc</w:t>
      </w:r>
    </w:p>
    <w:p w14:paraId="5CA3DDEF" w14:textId="77777777" w:rsidR="009D2C12" w:rsidRPr="008F6317" w:rsidRDefault="009D2C12" w:rsidP="00D461FE">
      <w:pPr>
        <w:widowControl w:val="0"/>
        <w:tabs>
          <w:tab w:val="left" w:pos="2880"/>
          <w:tab w:val="left" w:pos="6300"/>
        </w:tabs>
        <w:spacing w:after="0" w:line="312" w:lineRule="auto"/>
        <w:ind w:left="794" w:hanging="397"/>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ab/>
        <w:t xml:space="preserve">- Mức tiêu hao vật tư, linh kiện </w:t>
      </w:r>
    </w:p>
    <w:p w14:paraId="1585F76A" w14:textId="77777777" w:rsidR="009D2C12" w:rsidRPr="008F6317" w:rsidRDefault="009D2C12" w:rsidP="00D461FE">
      <w:pPr>
        <w:widowControl w:val="0"/>
        <w:tabs>
          <w:tab w:val="left" w:pos="2880"/>
          <w:tab w:val="left" w:pos="6300"/>
        </w:tabs>
        <w:spacing w:after="0" w:line="312" w:lineRule="auto"/>
        <w:ind w:left="794" w:hanging="397"/>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ab/>
        <w:t xml:space="preserve">- Tính ngăn nắp, thẩm mỹ </w:t>
      </w:r>
    </w:p>
    <w:p w14:paraId="4F714BF6" w14:textId="77777777" w:rsidR="009D2C12" w:rsidRPr="008F6317" w:rsidRDefault="009D2C12" w:rsidP="00D461FE">
      <w:pPr>
        <w:widowControl w:val="0"/>
        <w:tabs>
          <w:tab w:val="left" w:pos="6300"/>
        </w:tabs>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Thái độ: Đánh giá phong cách học tập thể hiện ở: Tỉ mỉ, cẩn thận, chính xác.</w:t>
      </w:r>
    </w:p>
    <w:p w14:paraId="487C0DE2" w14:textId="77777777" w:rsidR="009D2C12" w:rsidRPr="008F6317" w:rsidRDefault="009D2C12" w:rsidP="00D461FE">
      <w:pPr>
        <w:widowControl w:val="0"/>
        <w:spacing w:after="0" w:line="312" w:lineRule="auto"/>
        <w:jc w:val="both"/>
        <w:rPr>
          <w:rFonts w:eastAsia="Courier New" w:cs="Times New Roman"/>
          <w:sz w:val="28"/>
          <w:szCs w:val="28"/>
          <w:lang w:val="vi-VN" w:eastAsia="vi-VN"/>
        </w:rPr>
      </w:pPr>
      <w:r w:rsidRPr="008F6317">
        <w:rPr>
          <w:rFonts w:eastAsia="Courier New" w:cs="Times New Roman"/>
          <w:sz w:val="28"/>
          <w:szCs w:val="28"/>
          <w:lang w:val="vi-VN" w:eastAsia="vi-VN"/>
        </w:rPr>
        <w:t>2. Phương pháp:</w:t>
      </w:r>
    </w:p>
    <w:p w14:paraId="5A2D780F" w14:textId="77777777" w:rsidR="009D2C12" w:rsidRPr="008F6317" w:rsidRDefault="009D2C12" w:rsidP="00D461FE">
      <w:pPr>
        <w:widowControl w:val="0"/>
        <w:spacing w:after="0" w:line="312" w:lineRule="auto"/>
        <w:ind w:firstLine="567"/>
        <w:jc w:val="both"/>
        <w:rPr>
          <w:rFonts w:eastAsia="Courier New" w:cs="Times New Roman"/>
          <w:sz w:val="28"/>
          <w:szCs w:val="28"/>
          <w:lang w:val="vi-VN" w:eastAsia="vi-VN"/>
        </w:rPr>
      </w:pPr>
      <w:r w:rsidRPr="008F6317">
        <w:rPr>
          <w:rFonts w:eastAsia="Courier New" w:cs="Times New Roman"/>
          <w:sz w:val="28"/>
          <w:szCs w:val="28"/>
          <w:lang w:val="vi-VN" w:eastAsia="vi-VN"/>
        </w:rPr>
        <w:lastRenderedPageBreak/>
        <w:t>Áp dụng hình thức kiểm tra để đánh giá kiến thức, kỹ năng và thái đô.</w:t>
      </w:r>
    </w:p>
    <w:p w14:paraId="1D63B2F0" w14:textId="77777777" w:rsidR="009D2C12" w:rsidRPr="008F6317" w:rsidRDefault="009D2C12" w:rsidP="00D461FE">
      <w:pPr>
        <w:widowControl w:val="0"/>
        <w:spacing w:after="0" w:line="312" w:lineRule="auto"/>
        <w:jc w:val="both"/>
        <w:rPr>
          <w:rFonts w:eastAsia="Courier New" w:cs="Times New Roman"/>
          <w:i/>
          <w:sz w:val="28"/>
          <w:szCs w:val="28"/>
          <w:lang w:val="vi-VN" w:eastAsia="vi-VN"/>
        </w:rPr>
      </w:pPr>
      <w:r w:rsidRPr="008F6317">
        <w:rPr>
          <w:rFonts w:eastAsia="Courier New" w:cs="Times New Roman"/>
          <w:b/>
          <w:i/>
          <w:sz w:val="28"/>
          <w:szCs w:val="28"/>
          <w:lang w:val="vi-VN" w:eastAsia="vi-VN"/>
        </w:rPr>
        <w:t>Kiểm tra kết thúc</w:t>
      </w:r>
      <w:r w:rsidRPr="008F6317">
        <w:rPr>
          <w:rFonts w:eastAsia="Courier New" w:cs="Times New Roman"/>
          <w:sz w:val="28"/>
          <w:szCs w:val="28"/>
          <w:lang w:val="vi-VN" w:eastAsia="vi-VN"/>
        </w:rPr>
        <w:t xml:space="preserve">: </w:t>
      </w:r>
      <w:r w:rsidRPr="008F6317">
        <w:rPr>
          <w:rFonts w:eastAsia="Courier New" w:cs="Times New Roman"/>
          <w:i/>
          <w:sz w:val="28"/>
          <w:szCs w:val="28"/>
          <w:lang w:val="vi-VN" w:eastAsia="vi-VN"/>
        </w:rPr>
        <w:t>Tích hợp giữa lý thuyết với thực hành với thời gian 120 phút (2 giờ).</w:t>
      </w:r>
    </w:p>
    <w:p w14:paraId="14D472B6" w14:textId="77777777" w:rsidR="009D2C12" w:rsidRPr="008F6317" w:rsidRDefault="009D2C12" w:rsidP="00D461FE">
      <w:pPr>
        <w:spacing w:after="0" w:line="312" w:lineRule="auto"/>
        <w:rPr>
          <w:rFonts w:eastAsia="Courier New" w:cs="Times New Roman"/>
          <w:b/>
          <w:i/>
          <w:sz w:val="28"/>
          <w:szCs w:val="28"/>
          <w:lang w:val="vi-VN" w:eastAsia="vi-VN"/>
        </w:rPr>
      </w:pPr>
      <w:r w:rsidRPr="008F6317">
        <w:rPr>
          <w:rFonts w:eastAsia="Courier New" w:cs="Times New Roman"/>
          <w:b/>
          <w:sz w:val="28"/>
          <w:szCs w:val="28"/>
          <w:lang w:val="pt-BR" w:eastAsia="vi-VN"/>
        </w:rPr>
        <w:t xml:space="preserve">VI. </w:t>
      </w:r>
      <w:r w:rsidRPr="008F6317">
        <w:rPr>
          <w:rFonts w:eastAsia="Courier New" w:cs="Times New Roman"/>
          <w:b/>
          <w:sz w:val="28"/>
          <w:szCs w:val="28"/>
          <w:lang w:val="vi-VN" w:eastAsia="vi-VN"/>
        </w:rPr>
        <w:t>Hướng dẫn thực hiện mô đun:</w:t>
      </w:r>
      <w:r w:rsidRPr="008F6317">
        <w:rPr>
          <w:rFonts w:eastAsia="Courier New" w:cs="Times New Roman"/>
          <w:b/>
          <w:sz w:val="28"/>
          <w:szCs w:val="28"/>
          <w:lang w:val="pt-BR" w:eastAsia="vi-VN"/>
        </w:rPr>
        <w:t xml:space="preserve"> </w:t>
      </w:r>
    </w:p>
    <w:p w14:paraId="35417B92" w14:textId="77777777" w:rsidR="009D2C12" w:rsidRPr="008F6317" w:rsidRDefault="009D2C12" w:rsidP="00D461FE">
      <w:pPr>
        <w:widowControl w:val="0"/>
        <w:tabs>
          <w:tab w:val="left" w:pos="6300"/>
        </w:tabs>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xml:space="preserve">1. Phạm vi áp dụng mô đun: </w:t>
      </w:r>
    </w:p>
    <w:p w14:paraId="2C2E6682" w14:textId="77777777" w:rsidR="009D2C12" w:rsidRPr="008F6317" w:rsidRDefault="009D2C12" w:rsidP="00D461FE">
      <w:pPr>
        <w:widowControl w:val="0"/>
        <w:tabs>
          <w:tab w:val="left" w:pos="6300"/>
        </w:tabs>
        <w:spacing w:after="0" w:line="312" w:lineRule="auto"/>
        <w:ind w:firstLine="397"/>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xml:space="preserve">-  Chương trình mô đun được sử dụng để chọn giảng dạy cho trình độ trung cấp nghề </w:t>
      </w:r>
      <w:r w:rsidRPr="008F6317">
        <w:rPr>
          <w:rFonts w:eastAsia="Courier New" w:cs="Times New Roman"/>
          <w:sz w:val="28"/>
          <w:szCs w:val="28"/>
          <w:lang w:val="da-DK" w:eastAsia="vi-VN"/>
        </w:rPr>
        <w:t>“</w:t>
      </w:r>
      <w:r w:rsidRPr="008F6317">
        <w:rPr>
          <w:rFonts w:eastAsia="Courier New" w:cs="Times New Roman"/>
          <w:sz w:val="28"/>
          <w:szCs w:val="28"/>
          <w:lang w:val="pt-BR" w:eastAsia="vi-VN"/>
        </w:rPr>
        <w:t>Cơ Điện tử</w:t>
      </w:r>
      <w:r w:rsidRPr="008F6317">
        <w:rPr>
          <w:rFonts w:eastAsia="Courier New" w:cs="Times New Roman"/>
          <w:sz w:val="28"/>
          <w:szCs w:val="28"/>
          <w:lang w:val="da-DK" w:eastAsia="vi-VN"/>
        </w:rPr>
        <w:t>”.</w:t>
      </w:r>
      <w:r w:rsidRPr="008F6317">
        <w:rPr>
          <w:rFonts w:eastAsia="Courier New" w:cs="Times New Roman"/>
          <w:spacing w:val="6"/>
          <w:sz w:val="28"/>
          <w:szCs w:val="28"/>
          <w:lang w:val="pt-BR" w:eastAsia="vi-VN"/>
        </w:rPr>
        <w:t xml:space="preserve">. </w:t>
      </w:r>
    </w:p>
    <w:p w14:paraId="0B1F543C" w14:textId="77777777" w:rsidR="009D2C12" w:rsidRPr="008F6317" w:rsidRDefault="009D2C12" w:rsidP="00D461FE">
      <w:pPr>
        <w:widowControl w:val="0"/>
        <w:tabs>
          <w:tab w:val="left" w:pos="720"/>
          <w:tab w:val="left" w:pos="5760"/>
        </w:tabs>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xml:space="preserve">2. Hướng dẫn về phương pháp giảng dạy, học tập mô đun: </w:t>
      </w:r>
    </w:p>
    <w:p w14:paraId="4BEF2E74" w14:textId="77777777" w:rsidR="009D2C12" w:rsidRPr="008F6317" w:rsidRDefault="009D2C12" w:rsidP="00D461FE">
      <w:pPr>
        <w:widowControl w:val="0"/>
        <w:tabs>
          <w:tab w:val="left" w:pos="284"/>
          <w:tab w:val="left" w:pos="5760"/>
        </w:tabs>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ab/>
        <w:t>- Đối với giáo viên, giảng viên:</w:t>
      </w:r>
    </w:p>
    <w:p w14:paraId="31D5FBDF" w14:textId="77777777" w:rsidR="009D2C12" w:rsidRPr="008F6317" w:rsidRDefault="009D2C12" w:rsidP="00D461FE">
      <w:pPr>
        <w:widowControl w:val="0"/>
        <w:tabs>
          <w:tab w:val="left" w:pos="720"/>
          <w:tab w:val="left" w:pos="5760"/>
        </w:tabs>
        <w:spacing w:after="0" w:line="312" w:lineRule="auto"/>
        <w:ind w:left="794" w:hanging="397"/>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Vật liệu, trang thiết bị phải được chuẩn bị trước khi giảng dạy.</w:t>
      </w:r>
    </w:p>
    <w:p w14:paraId="792C6AC8" w14:textId="77777777" w:rsidR="009D2C12" w:rsidRPr="008F6317" w:rsidRDefault="009D2C12" w:rsidP="00D461FE">
      <w:pPr>
        <w:widowControl w:val="0"/>
        <w:tabs>
          <w:tab w:val="left" w:pos="720"/>
          <w:tab w:val="left" w:pos="5760"/>
        </w:tabs>
        <w:spacing w:after="0" w:line="312" w:lineRule="auto"/>
        <w:ind w:left="794" w:hanging="397"/>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Thực hiện giảng dạy tốt nhất ở xưởng thực hành cơ điện tử.</w:t>
      </w:r>
    </w:p>
    <w:p w14:paraId="38097384" w14:textId="77777777" w:rsidR="009D2C12" w:rsidRPr="008F6317" w:rsidRDefault="009D2C12" w:rsidP="00D461FE">
      <w:pPr>
        <w:widowControl w:val="0"/>
        <w:tabs>
          <w:tab w:val="left" w:pos="5760"/>
        </w:tabs>
        <w:spacing w:after="0" w:line="312" w:lineRule="auto"/>
        <w:ind w:firstLine="397"/>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Căn cứ vào thực tế của nơi đào tạo giáo viên hướng dẫn có thể thay đổi thời lượng của từng nội dung, nhưng vẫn phải đảm bảo số giờ qui định trong chương trình.</w:t>
      </w:r>
    </w:p>
    <w:p w14:paraId="5DA16857" w14:textId="77777777" w:rsidR="009D2C12" w:rsidRPr="008F6317" w:rsidRDefault="009D2C12" w:rsidP="00D461FE">
      <w:pPr>
        <w:widowControl w:val="0"/>
        <w:tabs>
          <w:tab w:val="left" w:pos="284"/>
          <w:tab w:val="left" w:pos="5760"/>
        </w:tabs>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ab/>
        <w:t>- Đối với người học:</w:t>
      </w:r>
    </w:p>
    <w:p w14:paraId="142CC632" w14:textId="77777777" w:rsidR="009D2C12" w:rsidRPr="008F6317" w:rsidRDefault="009D2C12" w:rsidP="00D461FE">
      <w:pPr>
        <w:widowControl w:val="0"/>
        <w:tabs>
          <w:tab w:val="left" w:pos="5760"/>
        </w:tabs>
        <w:spacing w:after="0" w:line="312" w:lineRule="auto"/>
        <w:ind w:firstLine="397"/>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xml:space="preserve">- Học sinh cần được chia thành các nhóm nhỏ từ 1 đến 2 học sinh, để thực hiện nội dung thực hành. </w:t>
      </w:r>
    </w:p>
    <w:p w14:paraId="14BC37EB" w14:textId="77777777" w:rsidR="009D2C12" w:rsidRPr="008F6317" w:rsidRDefault="009D2C12" w:rsidP="00D461FE">
      <w:pPr>
        <w:widowControl w:val="0"/>
        <w:tabs>
          <w:tab w:val="left" w:pos="720"/>
          <w:tab w:val="left" w:pos="5760"/>
        </w:tabs>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3. Những trọng tâm cần chú ý:</w:t>
      </w:r>
    </w:p>
    <w:p w14:paraId="13B9FE5A" w14:textId="77777777" w:rsidR="009D2C12" w:rsidRPr="008F6317" w:rsidRDefault="009D2C12" w:rsidP="00D461FE">
      <w:pPr>
        <w:widowControl w:val="0"/>
        <w:tabs>
          <w:tab w:val="left" w:pos="851"/>
          <w:tab w:val="left" w:pos="5760"/>
        </w:tabs>
        <w:spacing w:after="0" w:line="312" w:lineRule="auto"/>
        <w:ind w:firstLine="397"/>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Cần chú ý đến các chi tiết cơ, chuyển động cơ khi làm việc có lực rất lớn có thể làm hư hỏng các chi tiết khi thực hiện sai</w:t>
      </w:r>
    </w:p>
    <w:p w14:paraId="615F7D36" w14:textId="77777777" w:rsidR="009D2C12" w:rsidRPr="008F6317" w:rsidRDefault="009D2C12" w:rsidP="00D461FE">
      <w:pPr>
        <w:widowControl w:val="0"/>
        <w:tabs>
          <w:tab w:val="left" w:pos="851"/>
          <w:tab w:val="left" w:pos="5760"/>
        </w:tabs>
        <w:spacing w:after="0" w:line="312" w:lineRule="auto"/>
        <w:ind w:firstLine="397"/>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Chú ý đến các mạch điện, điện tử khi tháo lắp không bị tổn thương, đứt gãy.</w:t>
      </w:r>
    </w:p>
    <w:p w14:paraId="27537B80" w14:textId="77777777" w:rsidR="009D2C12" w:rsidRPr="008F6317" w:rsidRDefault="009D2C12" w:rsidP="00D461FE">
      <w:pPr>
        <w:widowControl w:val="0"/>
        <w:tabs>
          <w:tab w:val="left" w:pos="851"/>
          <w:tab w:val="left" w:pos="5760"/>
        </w:tabs>
        <w:spacing w:after="0" w:line="312" w:lineRule="auto"/>
        <w:ind w:firstLine="397"/>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 Cần chú ý đến an toàn điện cho các mạch điện tử không bị ẩm, va đập mạnh gây dẫn điện, gãy mạch.</w:t>
      </w:r>
    </w:p>
    <w:p w14:paraId="48B5B325" w14:textId="77777777" w:rsidR="009D2C12" w:rsidRPr="008F6317" w:rsidRDefault="009D2C12" w:rsidP="00D461FE">
      <w:pPr>
        <w:widowControl w:val="0"/>
        <w:tabs>
          <w:tab w:val="left" w:pos="720"/>
          <w:tab w:val="left" w:pos="5760"/>
        </w:tabs>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4. Tài liệu tham khảo:</w:t>
      </w:r>
    </w:p>
    <w:p w14:paraId="7DA65D84" w14:textId="77777777" w:rsidR="009D2C12" w:rsidRPr="008F6317" w:rsidRDefault="009D2C12" w:rsidP="00D461FE">
      <w:pPr>
        <w:widowControl w:val="0"/>
        <w:tabs>
          <w:tab w:val="left" w:pos="284"/>
        </w:tabs>
        <w:spacing w:after="0" w:line="312" w:lineRule="auto"/>
        <w:jc w:val="both"/>
        <w:rPr>
          <w:rFonts w:eastAsia="Courier New" w:cs="Times New Roman"/>
          <w:i/>
          <w:spacing w:val="6"/>
          <w:sz w:val="28"/>
          <w:szCs w:val="28"/>
          <w:lang w:val="pt-BR" w:eastAsia="vi-VN"/>
        </w:rPr>
      </w:pPr>
      <w:r w:rsidRPr="008F6317">
        <w:rPr>
          <w:rFonts w:eastAsia="Courier New" w:cs="Times New Roman"/>
          <w:spacing w:val="6"/>
          <w:sz w:val="28"/>
          <w:szCs w:val="28"/>
          <w:lang w:val="pt-BR" w:eastAsia="vi-VN"/>
        </w:rPr>
        <w:tab/>
        <w:t xml:space="preserve">[1] Robot công nghiệp </w:t>
      </w:r>
      <w:r w:rsidRPr="008F6317">
        <w:rPr>
          <w:rFonts w:eastAsia="Courier New" w:cs="Times New Roman"/>
          <w:i/>
          <w:spacing w:val="6"/>
          <w:sz w:val="28"/>
          <w:szCs w:val="28"/>
          <w:lang w:val="pt-BR" w:eastAsia="vi-VN"/>
        </w:rPr>
        <w:t xml:space="preserve">- GSTSKH Nguyễn Thiện phúc. NXBKH và kỹ </w:t>
      </w:r>
      <w:r w:rsidRPr="008F6317">
        <w:rPr>
          <w:rFonts w:eastAsia="Courier New" w:cs="Times New Roman"/>
          <w:i/>
          <w:spacing w:val="6"/>
          <w:sz w:val="28"/>
          <w:szCs w:val="28"/>
          <w:lang w:val="pt-BR" w:eastAsia="vi-VN"/>
        </w:rPr>
        <w:tab/>
        <w:t>thuật 2006</w:t>
      </w:r>
    </w:p>
    <w:p w14:paraId="725E914D" w14:textId="77777777" w:rsidR="009D2C12" w:rsidRPr="008F6317" w:rsidRDefault="009D2C12" w:rsidP="00D461FE">
      <w:pPr>
        <w:widowControl w:val="0"/>
        <w:tabs>
          <w:tab w:val="left" w:pos="284"/>
          <w:tab w:val="left" w:pos="900"/>
          <w:tab w:val="left" w:pos="5760"/>
        </w:tabs>
        <w:spacing w:after="0" w:line="312" w:lineRule="auto"/>
        <w:jc w:val="both"/>
        <w:rPr>
          <w:rFonts w:eastAsia="Courier New" w:cs="Times New Roman"/>
          <w:i/>
          <w:spacing w:val="6"/>
          <w:sz w:val="28"/>
          <w:szCs w:val="28"/>
          <w:lang w:val="pt-BR" w:eastAsia="vi-VN"/>
        </w:rPr>
      </w:pPr>
      <w:r w:rsidRPr="008F6317">
        <w:rPr>
          <w:rFonts w:eastAsia="Courier New" w:cs="Times New Roman"/>
          <w:spacing w:val="6"/>
          <w:sz w:val="28"/>
          <w:szCs w:val="28"/>
          <w:lang w:val="pt-BR" w:eastAsia="vi-VN"/>
        </w:rPr>
        <w:tab/>
        <w:t xml:space="preserve">[2] Tay máy - người máy công nghiệp </w:t>
      </w:r>
      <w:r w:rsidRPr="008F6317">
        <w:rPr>
          <w:rFonts w:eastAsia="Courier New" w:cs="Times New Roman"/>
          <w:i/>
          <w:spacing w:val="6"/>
          <w:sz w:val="28"/>
          <w:szCs w:val="28"/>
          <w:lang w:val="pt-BR" w:eastAsia="vi-VN"/>
        </w:rPr>
        <w:t xml:space="preserve">- Nguyễn Thiện phúc. NXBKH và </w:t>
      </w:r>
      <w:r w:rsidRPr="008F6317">
        <w:rPr>
          <w:rFonts w:eastAsia="Courier New" w:cs="Times New Roman"/>
          <w:i/>
          <w:spacing w:val="6"/>
          <w:sz w:val="28"/>
          <w:szCs w:val="28"/>
          <w:lang w:val="pt-BR" w:eastAsia="vi-VN"/>
        </w:rPr>
        <w:tab/>
        <w:t>kỹ thuật 1983</w:t>
      </w:r>
    </w:p>
    <w:p w14:paraId="30F93D05" w14:textId="77777777" w:rsidR="009D2C12" w:rsidRPr="008F6317" w:rsidRDefault="009D2C12" w:rsidP="00D461FE">
      <w:pPr>
        <w:widowControl w:val="0"/>
        <w:tabs>
          <w:tab w:val="left" w:pos="284"/>
          <w:tab w:val="left" w:pos="900"/>
          <w:tab w:val="left" w:pos="5760"/>
        </w:tabs>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ab/>
        <w:t xml:space="preserve">[3]Điện tử công nghiệp - </w:t>
      </w:r>
      <w:r w:rsidRPr="008F6317">
        <w:rPr>
          <w:rFonts w:eastAsia="Courier New" w:cs="Times New Roman"/>
          <w:i/>
          <w:spacing w:val="6"/>
          <w:sz w:val="28"/>
          <w:szCs w:val="28"/>
          <w:lang w:val="pt-BR" w:eastAsia="vi-VN"/>
        </w:rPr>
        <w:t>Nguyễn tấn Phước - NXBKH và kỹ thuật 2003</w:t>
      </w:r>
    </w:p>
    <w:p w14:paraId="64A6C101" w14:textId="77777777" w:rsidR="009D2C12" w:rsidRPr="008F6317" w:rsidRDefault="009D2C12" w:rsidP="00D461FE">
      <w:pPr>
        <w:widowControl w:val="0"/>
        <w:tabs>
          <w:tab w:val="left" w:pos="284"/>
          <w:tab w:val="left" w:pos="900"/>
          <w:tab w:val="left" w:pos="5760"/>
        </w:tabs>
        <w:spacing w:after="0" w:line="312" w:lineRule="auto"/>
        <w:jc w:val="both"/>
        <w:rPr>
          <w:rFonts w:eastAsia="Courier New" w:cs="Times New Roman"/>
          <w:spacing w:val="6"/>
          <w:sz w:val="28"/>
          <w:szCs w:val="28"/>
          <w:lang w:val="pt-BR" w:eastAsia="vi-VN"/>
        </w:rPr>
      </w:pPr>
      <w:r w:rsidRPr="008F6317">
        <w:rPr>
          <w:rFonts w:eastAsia="Courier New" w:cs="Times New Roman"/>
          <w:spacing w:val="6"/>
          <w:sz w:val="28"/>
          <w:szCs w:val="28"/>
          <w:lang w:val="pt-BR" w:eastAsia="vi-VN"/>
        </w:rPr>
        <w:tab/>
        <w:t xml:space="preserve">[4]Cảm biến và ứng dụng </w:t>
      </w:r>
      <w:r w:rsidRPr="008F6317">
        <w:rPr>
          <w:rFonts w:eastAsia="Courier New" w:cs="Times New Roman"/>
          <w:i/>
          <w:spacing w:val="6"/>
          <w:sz w:val="28"/>
          <w:szCs w:val="28"/>
          <w:lang w:val="pt-BR" w:eastAsia="vi-VN"/>
        </w:rPr>
        <w:t>- Dương minh Trí, NXB trẻ 2006</w:t>
      </w:r>
    </w:p>
    <w:p w14:paraId="6C473B8C" w14:textId="77777777" w:rsidR="009D2C12" w:rsidRPr="008F6317" w:rsidRDefault="009D2C12" w:rsidP="00D461FE">
      <w:pPr>
        <w:widowControl w:val="0"/>
        <w:tabs>
          <w:tab w:val="left" w:pos="284"/>
          <w:tab w:val="left" w:pos="900"/>
          <w:tab w:val="left" w:pos="5760"/>
        </w:tabs>
        <w:spacing w:after="0" w:line="312" w:lineRule="auto"/>
        <w:jc w:val="both"/>
        <w:rPr>
          <w:rFonts w:eastAsia="Courier New" w:cs="Times New Roman"/>
          <w:i/>
          <w:spacing w:val="6"/>
          <w:sz w:val="28"/>
          <w:szCs w:val="28"/>
          <w:lang w:val="pt-BR" w:eastAsia="vi-VN"/>
        </w:rPr>
      </w:pPr>
      <w:r w:rsidRPr="008F6317">
        <w:rPr>
          <w:rFonts w:eastAsia="Courier New" w:cs="Times New Roman"/>
          <w:spacing w:val="6"/>
          <w:sz w:val="28"/>
          <w:szCs w:val="28"/>
          <w:lang w:val="pt-BR" w:eastAsia="vi-VN"/>
        </w:rPr>
        <w:tab/>
        <w:t xml:space="preserve">[5]Cơ điện tử </w:t>
      </w:r>
      <w:r w:rsidRPr="008F6317">
        <w:rPr>
          <w:rFonts w:eastAsia="Courier New" w:cs="Times New Roman"/>
          <w:i/>
          <w:spacing w:val="6"/>
          <w:sz w:val="28"/>
          <w:szCs w:val="28"/>
          <w:lang w:val="pt-BR" w:eastAsia="vi-VN"/>
        </w:rPr>
        <w:t>- Trần thế san, Trần Khánh Thành. NXBKHKT. 2006</w:t>
      </w:r>
    </w:p>
    <w:p w14:paraId="03C45131" w14:textId="77777777" w:rsidR="00A232C6" w:rsidRPr="008F6317" w:rsidRDefault="00A232C6" w:rsidP="00D461FE">
      <w:pPr>
        <w:spacing w:after="0" w:line="312" w:lineRule="auto"/>
        <w:rPr>
          <w:rFonts w:cs="Times New Roman"/>
          <w:sz w:val="28"/>
          <w:szCs w:val="28"/>
        </w:rPr>
      </w:pPr>
    </w:p>
    <w:p w14:paraId="1D6B647F" w14:textId="77777777" w:rsidR="008A781D" w:rsidRPr="008F6317" w:rsidRDefault="00D35C98" w:rsidP="00D461FE">
      <w:pPr>
        <w:spacing w:after="0" w:line="312" w:lineRule="auto"/>
        <w:rPr>
          <w:rFonts w:eastAsia="Courier New" w:cs="Times New Roman"/>
          <w:b/>
          <w:sz w:val="28"/>
          <w:szCs w:val="28"/>
          <w:lang w:val="vi-VN" w:eastAsia="vi-VN"/>
        </w:rPr>
      </w:pPr>
      <w:r w:rsidRPr="008F6317">
        <w:rPr>
          <w:rFonts w:eastAsia="Courier New" w:cs="Times New Roman"/>
          <w:b/>
          <w:sz w:val="28"/>
          <w:szCs w:val="28"/>
          <w:lang w:val="vi-VN" w:eastAsia="vi-VN"/>
        </w:rPr>
        <w:br w:type="page"/>
      </w:r>
    </w:p>
    <w:p w14:paraId="3BFB2F9B" w14:textId="77777777" w:rsidR="008A781D" w:rsidRPr="008F6317" w:rsidRDefault="00D35C98" w:rsidP="00D461FE">
      <w:pPr>
        <w:spacing w:after="0" w:line="312" w:lineRule="auto"/>
        <w:jc w:val="center"/>
        <w:rPr>
          <w:rFonts w:eastAsia="Times New Roman" w:cs="Times New Roman"/>
          <w:b/>
          <w:sz w:val="28"/>
          <w:szCs w:val="28"/>
          <w:lang w:val="vi-VN"/>
        </w:rPr>
      </w:pPr>
      <w:r w:rsidRPr="008F6317">
        <w:rPr>
          <w:rFonts w:eastAsia="Times New Roman" w:cs="Times New Roman"/>
          <w:b/>
          <w:sz w:val="28"/>
          <w:szCs w:val="28"/>
          <w:lang w:val="vi-VN"/>
        </w:rPr>
        <w:lastRenderedPageBreak/>
        <w:t>CHƯƠNG TRÌNH MÔ ĐUN</w:t>
      </w:r>
    </w:p>
    <w:p w14:paraId="2E5E347C" w14:textId="77777777" w:rsidR="008A781D" w:rsidRPr="008F6317" w:rsidRDefault="00D35C98" w:rsidP="00D461FE">
      <w:pPr>
        <w:spacing w:after="0" w:line="312" w:lineRule="auto"/>
        <w:ind w:firstLine="540"/>
        <w:rPr>
          <w:rFonts w:eastAsia="Times New Roman" w:cs="Times New Roman"/>
          <w:b/>
          <w:sz w:val="28"/>
          <w:szCs w:val="28"/>
          <w:lang w:val="vi-VN"/>
        </w:rPr>
      </w:pPr>
      <w:r w:rsidRPr="008F6317">
        <w:rPr>
          <w:rFonts w:eastAsia="Times New Roman" w:cs="Times New Roman"/>
          <w:b/>
          <w:sz w:val="28"/>
          <w:szCs w:val="28"/>
          <w:lang w:val="vi-VN"/>
        </w:rPr>
        <w:t>Tên mô đun:</w:t>
      </w:r>
      <w:r w:rsidRPr="008F6317">
        <w:rPr>
          <w:rFonts w:eastAsia="Times New Roman" w:cs="Times New Roman"/>
          <w:sz w:val="28"/>
          <w:szCs w:val="28"/>
          <w:lang w:val="vi-VN"/>
        </w:rPr>
        <w:t xml:space="preserve"> </w:t>
      </w:r>
      <w:r w:rsidRPr="008F6317">
        <w:rPr>
          <w:rFonts w:eastAsia="Times New Roman" w:cs="Times New Roman"/>
          <w:b/>
          <w:sz w:val="28"/>
          <w:szCs w:val="28"/>
          <w:lang w:val="vi-VN"/>
        </w:rPr>
        <w:t>BẢO TRÌ CƠ KHÍ</w:t>
      </w:r>
    </w:p>
    <w:p w14:paraId="6F105774" w14:textId="77777777" w:rsidR="008A781D" w:rsidRPr="008F6317" w:rsidRDefault="00D35C98" w:rsidP="00D461FE">
      <w:pPr>
        <w:spacing w:after="0" w:line="312" w:lineRule="auto"/>
        <w:ind w:firstLine="540"/>
        <w:rPr>
          <w:rFonts w:eastAsia="Times New Roman" w:cs="Times New Roman"/>
          <w:b/>
          <w:sz w:val="28"/>
          <w:szCs w:val="28"/>
        </w:rPr>
      </w:pPr>
      <w:r w:rsidRPr="008F6317">
        <w:rPr>
          <w:rFonts w:eastAsia="Times New Roman" w:cs="Times New Roman"/>
          <w:b/>
          <w:sz w:val="28"/>
          <w:szCs w:val="28"/>
          <w:lang w:val="vi-VN"/>
        </w:rPr>
        <w:t>Mã số mô đun:</w:t>
      </w:r>
      <w:r w:rsidR="00917AA7" w:rsidRPr="008F6317">
        <w:rPr>
          <w:rFonts w:eastAsia="Times New Roman" w:cs="Times New Roman"/>
          <w:b/>
          <w:sz w:val="28"/>
          <w:szCs w:val="28"/>
          <w:lang w:val="vi-VN"/>
        </w:rPr>
        <w:t xml:space="preserve">  MĐ</w:t>
      </w:r>
      <w:r w:rsidR="00513451" w:rsidRPr="008F6317">
        <w:rPr>
          <w:rFonts w:eastAsia="Times New Roman" w:cs="Times New Roman"/>
          <w:b/>
          <w:sz w:val="28"/>
          <w:szCs w:val="28"/>
        </w:rPr>
        <w:t xml:space="preserve"> </w:t>
      </w:r>
      <w:r w:rsidR="00917AA7" w:rsidRPr="008F6317">
        <w:rPr>
          <w:rFonts w:eastAsia="Times New Roman" w:cs="Times New Roman"/>
          <w:b/>
          <w:sz w:val="28"/>
          <w:szCs w:val="28"/>
          <w:lang w:val="vi-VN"/>
        </w:rPr>
        <w:t>2</w:t>
      </w:r>
      <w:r w:rsidR="0025432F" w:rsidRPr="008F6317">
        <w:rPr>
          <w:rFonts w:eastAsia="Times New Roman" w:cs="Times New Roman"/>
          <w:b/>
          <w:sz w:val="28"/>
          <w:szCs w:val="28"/>
        </w:rPr>
        <w:t>4</w:t>
      </w:r>
    </w:p>
    <w:p w14:paraId="60F7F83F" w14:textId="77777777" w:rsidR="008A781D" w:rsidRPr="008F6317" w:rsidRDefault="00D35C98" w:rsidP="00D461FE">
      <w:pPr>
        <w:spacing w:after="0" w:line="312" w:lineRule="auto"/>
        <w:ind w:firstLine="540"/>
        <w:rPr>
          <w:rFonts w:eastAsia="Times New Roman" w:cs="Times New Roman"/>
          <w:sz w:val="28"/>
          <w:szCs w:val="28"/>
          <w:lang w:val="vi-VN"/>
        </w:rPr>
      </w:pPr>
      <w:r w:rsidRPr="008F6317">
        <w:rPr>
          <w:rFonts w:eastAsia="Times New Roman" w:cs="Times New Roman"/>
          <w:b/>
          <w:sz w:val="28"/>
          <w:szCs w:val="28"/>
          <w:lang w:val="vi-VN"/>
        </w:rPr>
        <w:t>Thời gian thực hiện mô đun:</w:t>
      </w:r>
      <w:r w:rsidRPr="008F6317">
        <w:rPr>
          <w:rFonts w:eastAsia="Times New Roman" w:cs="Times New Roman"/>
          <w:sz w:val="28"/>
          <w:szCs w:val="28"/>
          <w:lang w:val="vi-VN"/>
        </w:rPr>
        <w:t xml:space="preserve"> 90 giờ; (Lý thuyết: 30 giờ; Thực hành, thí nghiệm, thảo luận, bài tập: 54  giờ; Kiểm tra: 6 giờ)</w:t>
      </w:r>
    </w:p>
    <w:p w14:paraId="23FB7383" w14:textId="77777777" w:rsidR="008A781D" w:rsidRPr="008F6317" w:rsidRDefault="00D35C98" w:rsidP="00D461FE">
      <w:pPr>
        <w:spacing w:after="0" w:line="312" w:lineRule="auto"/>
        <w:rPr>
          <w:rFonts w:eastAsia="Times New Roman" w:cs="Times New Roman"/>
          <w:sz w:val="28"/>
          <w:szCs w:val="28"/>
          <w:lang w:val="vi-VN"/>
        </w:rPr>
      </w:pPr>
      <w:r w:rsidRPr="008F6317">
        <w:rPr>
          <w:rFonts w:eastAsia="Times New Roman" w:cs="Times New Roman"/>
          <w:b/>
          <w:sz w:val="28"/>
          <w:szCs w:val="28"/>
          <w:lang w:val="vi-VN"/>
        </w:rPr>
        <w:t>I. Vị trí, tính chất của mô đun</w:t>
      </w:r>
      <w:r w:rsidRPr="008F6317">
        <w:rPr>
          <w:rFonts w:eastAsia="Times New Roman" w:cs="Times New Roman"/>
          <w:sz w:val="28"/>
          <w:szCs w:val="28"/>
          <w:lang w:val="vi-VN"/>
        </w:rPr>
        <w:t>:</w:t>
      </w:r>
    </w:p>
    <w:p w14:paraId="008B2E47" w14:textId="77777777" w:rsidR="008A781D" w:rsidRPr="008F6317" w:rsidRDefault="00D35C98" w:rsidP="00D461FE">
      <w:pPr>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t xml:space="preserve">- Ví trí: </w:t>
      </w:r>
      <w:r w:rsidRPr="008F6317">
        <w:rPr>
          <w:rFonts w:eastAsia="Times New Roman" w:cs="Times New Roman"/>
          <w:sz w:val="28"/>
          <w:szCs w:val="28"/>
          <w:lang w:val="nb-NO"/>
        </w:rPr>
        <w:t>Mô đun được bố trí sau khi học sinh đã học xong các mô đun kỹ thuật cơ sở.</w:t>
      </w:r>
    </w:p>
    <w:p w14:paraId="767B0A6B" w14:textId="77777777" w:rsidR="008A781D" w:rsidRPr="008F6317" w:rsidRDefault="00D35C98" w:rsidP="00D461FE">
      <w:pPr>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t xml:space="preserve">- Tính chất: </w:t>
      </w:r>
      <w:r w:rsidRPr="008F6317">
        <w:rPr>
          <w:rFonts w:eastAsia="Times New Roman" w:cs="Times New Roman"/>
          <w:sz w:val="28"/>
          <w:szCs w:val="28"/>
          <w:lang w:val="nb-NO"/>
        </w:rPr>
        <w:t>Mô đun chuyên môn nghề bắt buộc.</w:t>
      </w:r>
    </w:p>
    <w:p w14:paraId="694BA6A7" w14:textId="77777777" w:rsidR="008A781D" w:rsidRPr="008F6317" w:rsidRDefault="00D35C98" w:rsidP="00D461FE">
      <w:pPr>
        <w:spacing w:after="0" w:line="312" w:lineRule="auto"/>
        <w:rPr>
          <w:rFonts w:eastAsia="Times New Roman" w:cs="Times New Roman"/>
          <w:b/>
          <w:sz w:val="28"/>
          <w:szCs w:val="28"/>
          <w:lang w:val="vi-VN"/>
        </w:rPr>
      </w:pPr>
      <w:r w:rsidRPr="008F6317">
        <w:rPr>
          <w:rFonts w:eastAsia="Times New Roman" w:cs="Times New Roman"/>
          <w:b/>
          <w:sz w:val="28"/>
          <w:szCs w:val="28"/>
          <w:lang w:val="vi-VN"/>
        </w:rPr>
        <w:t>II. Mục tiêu mô đun:</w:t>
      </w:r>
    </w:p>
    <w:p w14:paraId="16453CBF" w14:textId="77777777" w:rsidR="008A781D" w:rsidRPr="008F6317" w:rsidRDefault="00D35C98" w:rsidP="00D461FE">
      <w:pPr>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t xml:space="preserve">- Về kiến thức: </w:t>
      </w:r>
    </w:p>
    <w:p w14:paraId="79382A53" w14:textId="77777777" w:rsidR="008A781D" w:rsidRPr="008F6317" w:rsidRDefault="00D35C98" w:rsidP="00D461FE">
      <w:pPr>
        <w:spacing w:after="0" w:line="312" w:lineRule="auto"/>
        <w:ind w:firstLine="720"/>
        <w:rPr>
          <w:rFonts w:eastAsia="Times New Roman" w:cs="Times New Roman"/>
          <w:b/>
          <w:sz w:val="28"/>
          <w:szCs w:val="28"/>
          <w:lang w:val="pt-BR"/>
        </w:rPr>
      </w:pPr>
      <w:r w:rsidRPr="008F6317">
        <w:rPr>
          <w:rFonts w:eastAsia="Times New Roman" w:cs="Times New Roman"/>
          <w:sz w:val="28"/>
          <w:szCs w:val="28"/>
          <w:lang w:val="pt-BR"/>
        </w:rPr>
        <w:t>+ Trình bày cấu tạo, nguyên lý của các khớp nối, ổ trục, truyền động đai, truyền động xích, truyền động bánh răng và các bộ phận cơ khí khác.</w:t>
      </w:r>
    </w:p>
    <w:p w14:paraId="7ABCA22B" w14:textId="77777777" w:rsidR="008A781D" w:rsidRPr="008F6317" w:rsidRDefault="00D35C98" w:rsidP="00D461FE">
      <w:pPr>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tab/>
        <w:t xml:space="preserve">+ </w:t>
      </w:r>
      <w:r w:rsidRPr="008F6317">
        <w:rPr>
          <w:rFonts w:eastAsia="Times New Roman" w:cs="Times New Roman"/>
          <w:sz w:val="28"/>
          <w:szCs w:val="28"/>
          <w:lang w:val="pt-BR"/>
        </w:rPr>
        <w:t>Nắm được những nguyên tắc sử dụng  các bộ truyền động, máy móc và dụng cụ.</w:t>
      </w:r>
    </w:p>
    <w:p w14:paraId="31A63ABE" w14:textId="77777777" w:rsidR="008A781D" w:rsidRPr="008F6317" w:rsidRDefault="00D35C98" w:rsidP="00D461FE">
      <w:pPr>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t xml:space="preserve">- Về kỹ năng: </w:t>
      </w:r>
    </w:p>
    <w:p w14:paraId="51284CE2" w14:textId="77777777" w:rsidR="008A781D" w:rsidRPr="008F6317" w:rsidRDefault="00D35C98"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vi-VN"/>
        </w:rPr>
        <w:tab/>
        <w:t xml:space="preserve">+ </w:t>
      </w:r>
      <w:r w:rsidRPr="008F6317">
        <w:rPr>
          <w:rFonts w:eastAsia="Times New Roman" w:cs="Times New Roman"/>
          <w:sz w:val="28"/>
          <w:szCs w:val="28"/>
          <w:lang w:val="pt-BR"/>
        </w:rPr>
        <w:t>Tháo lắp, kiểm tra, canh chỉnh, bảo dưỡng và xử lý các sự cố xãy ra ở chi tiết cơ khí.</w:t>
      </w:r>
    </w:p>
    <w:p w14:paraId="121A6D58" w14:textId="77777777" w:rsidR="008A781D" w:rsidRPr="008F6317" w:rsidRDefault="00D35C98" w:rsidP="00D461FE">
      <w:pPr>
        <w:spacing w:after="0" w:line="312" w:lineRule="auto"/>
        <w:ind w:left="567" w:firstLine="153"/>
        <w:rPr>
          <w:rFonts w:eastAsia="Times New Roman" w:cs="Times New Roman"/>
          <w:sz w:val="28"/>
          <w:szCs w:val="28"/>
          <w:lang w:val="pt-BR"/>
        </w:rPr>
      </w:pPr>
      <w:r w:rsidRPr="008F6317">
        <w:rPr>
          <w:rFonts w:eastAsia="Times New Roman" w:cs="Times New Roman"/>
          <w:sz w:val="28"/>
          <w:szCs w:val="28"/>
          <w:lang w:val="pt-BR"/>
        </w:rPr>
        <w:t>+ Làm việc cẩn thận, an toàn và năng suất.</w:t>
      </w:r>
    </w:p>
    <w:p w14:paraId="1AE18A62" w14:textId="77777777" w:rsidR="008A781D" w:rsidRPr="008F6317" w:rsidRDefault="00D35C98"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 Về năng lực tự chủ và trách nhiệm:</w:t>
      </w:r>
    </w:p>
    <w:p w14:paraId="59869B08" w14:textId="77777777" w:rsidR="008A781D" w:rsidRPr="008F6317" w:rsidRDefault="00D35C98"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ab/>
        <w:t>+ Chấp hành các quy định về an toàn</w:t>
      </w:r>
    </w:p>
    <w:p w14:paraId="1BF65C0C" w14:textId="77777777" w:rsidR="008A781D" w:rsidRPr="008F6317" w:rsidRDefault="00D35C98"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ab/>
        <w:t>+ Có trách nhiệm với công viêc được giao.</w:t>
      </w:r>
    </w:p>
    <w:p w14:paraId="5535FF8A" w14:textId="77777777" w:rsidR="008A781D" w:rsidRPr="008F6317" w:rsidRDefault="00D35C98"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ab/>
        <w:t>+ Có khả năng làm việc độc lập hoặc làm việc theo nhóm.</w:t>
      </w:r>
    </w:p>
    <w:p w14:paraId="13994068" w14:textId="77777777" w:rsidR="008A781D" w:rsidRPr="008F6317" w:rsidRDefault="00D35C98"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ab/>
        <w:t>+ Bảo quản tốt dụng cụ thực tập.</w:t>
      </w:r>
    </w:p>
    <w:p w14:paraId="79487F23" w14:textId="77777777" w:rsidR="008A781D" w:rsidRPr="008F6317" w:rsidRDefault="00D35C98"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 xml:space="preserve"> </w:t>
      </w:r>
      <w:r w:rsidRPr="008F6317">
        <w:rPr>
          <w:rFonts w:eastAsia="Times New Roman" w:cs="Times New Roman"/>
          <w:sz w:val="28"/>
          <w:szCs w:val="28"/>
          <w:lang w:val="pt-BR"/>
        </w:rPr>
        <w:tab/>
        <w:t>+ Thu xếp nơi làm việc gọn gang, ngăn nắp.</w:t>
      </w:r>
    </w:p>
    <w:p w14:paraId="6D426C1B" w14:textId="77777777" w:rsidR="008A781D" w:rsidRPr="008F6317" w:rsidRDefault="00D35C98" w:rsidP="00D461FE">
      <w:pPr>
        <w:spacing w:after="0" w:line="312" w:lineRule="auto"/>
        <w:rPr>
          <w:rFonts w:eastAsia="Times New Roman" w:cs="Times New Roman"/>
          <w:b/>
          <w:sz w:val="28"/>
          <w:szCs w:val="28"/>
          <w:lang w:val="pt-BR"/>
        </w:rPr>
      </w:pPr>
      <w:r w:rsidRPr="008F6317">
        <w:rPr>
          <w:rFonts w:eastAsia="Times New Roman" w:cs="Times New Roman"/>
          <w:b/>
          <w:sz w:val="28"/>
          <w:szCs w:val="28"/>
          <w:lang w:val="pt-BR"/>
        </w:rPr>
        <w:t>III. Nội dung mô đun:</w:t>
      </w:r>
    </w:p>
    <w:p w14:paraId="283A3488"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1.  Nội dung tổng quát và phân phối thời gian:</w:t>
      </w:r>
    </w:p>
    <w:tbl>
      <w:tblPr>
        <w:tblW w:w="91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
        <w:gridCol w:w="3956"/>
        <w:gridCol w:w="846"/>
        <w:gridCol w:w="1118"/>
        <w:gridCol w:w="1510"/>
        <w:gridCol w:w="973"/>
      </w:tblGrid>
      <w:tr w:rsidR="00371CDB" w:rsidRPr="008F6317" w14:paraId="7CB3E268" w14:textId="77777777" w:rsidTr="00A715BD">
        <w:trPr>
          <w:trHeight w:val="420"/>
          <w:tblHeader/>
        </w:trPr>
        <w:tc>
          <w:tcPr>
            <w:tcW w:w="792" w:type="dxa"/>
            <w:vMerge w:val="restart"/>
            <w:vAlign w:val="center"/>
          </w:tcPr>
          <w:p w14:paraId="5BFE0E76"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SỐ TT</w:t>
            </w:r>
          </w:p>
        </w:tc>
        <w:tc>
          <w:tcPr>
            <w:tcW w:w="3956" w:type="dxa"/>
            <w:vMerge w:val="restart"/>
            <w:vAlign w:val="center"/>
          </w:tcPr>
          <w:p w14:paraId="3C7DA287" w14:textId="77777777" w:rsidR="008A781D" w:rsidRPr="008F6317" w:rsidRDefault="00D35C98" w:rsidP="00D461FE">
            <w:pPr>
              <w:spacing w:after="0" w:line="312" w:lineRule="auto"/>
              <w:jc w:val="center"/>
              <w:rPr>
                <w:rFonts w:eastAsia="Times New Roman" w:cs="Times New Roman"/>
                <w:b/>
                <w:sz w:val="28"/>
                <w:szCs w:val="28"/>
              </w:rPr>
            </w:pPr>
            <w:proofErr w:type="spellStart"/>
            <w:r w:rsidRPr="008F6317">
              <w:rPr>
                <w:rFonts w:eastAsia="Times New Roman" w:cs="Times New Roman"/>
                <w:b/>
                <w:sz w:val="28"/>
                <w:szCs w:val="28"/>
              </w:rPr>
              <w:t>Tên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chương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mục</w:t>
            </w:r>
            <w:proofErr w:type="spellEnd"/>
          </w:p>
        </w:tc>
        <w:tc>
          <w:tcPr>
            <w:tcW w:w="4447" w:type="dxa"/>
            <w:gridSpan w:val="4"/>
            <w:vAlign w:val="center"/>
          </w:tcPr>
          <w:p w14:paraId="3AD0F0D5" w14:textId="77777777" w:rsidR="008A781D" w:rsidRPr="008F6317" w:rsidRDefault="00D35C98" w:rsidP="00D461FE">
            <w:pPr>
              <w:spacing w:after="0" w:line="312" w:lineRule="auto"/>
              <w:jc w:val="center"/>
              <w:rPr>
                <w:rFonts w:eastAsia="Times New Roman" w:cs="Times New Roman"/>
                <w:b/>
                <w:sz w:val="28"/>
                <w:szCs w:val="28"/>
              </w:rPr>
            </w:pPr>
            <w:proofErr w:type="spellStart"/>
            <w:r w:rsidRPr="008F6317">
              <w:rPr>
                <w:rFonts w:eastAsia="Times New Roman" w:cs="Times New Roman"/>
                <w:b/>
                <w:sz w:val="28"/>
                <w:szCs w:val="28"/>
              </w:rPr>
              <w:t>Thời</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gian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giờ</w:t>
            </w:r>
            <w:proofErr w:type="spellEnd"/>
            <w:r w:rsidRPr="008F6317">
              <w:rPr>
                <w:rFonts w:eastAsia="Times New Roman" w:cs="Times New Roman"/>
                <w:b/>
                <w:sz w:val="28"/>
                <w:szCs w:val="28"/>
              </w:rPr>
              <w:t>)</w:t>
            </w:r>
          </w:p>
        </w:tc>
      </w:tr>
      <w:tr w:rsidR="00371CDB" w:rsidRPr="008F6317" w14:paraId="61674A35" w14:textId="77777777" w:rsidTr="00A715BD">
        <w:trPr>
          <w:trHeight w:val="420"/>
          <w:tblHeader/>
        </w:trPr>
        <w:tc>
          <w:tcPr>
            <w:tcW w:w="792" w:type="dxa"/>
            <w:vMerge/>
            <w:vAlign w:val="center"/>
          </w:tcPr>
          <w:p w14:paraId="1C01B77B" w14:textId="77777777" w:rsidR="008A781D" w:rsidRPr="008F6317" w:rsidRDefault="008A781D" w:rsidP="00D461FE">
            <w:pPr>
              <w:spacing w:after="0" w:line="312" w:lineRule="auto"/>
              <w:jc w:val="center"/>
              <w:rPr>
                <w:rFonts w:eastAsia="Times New Roman" w:cs="Times New Roman"/>
                <w:b/>
                <w:sz w:val="28"/>
                <w:szCs w:val="28"/>
              </w:rPr>
            </w:pPr>
          </w:p>
        </w:tc>
        <w:tc>
          <w:tcPr>
            <w:tcW w:w="3956" w:type="dxa"/>
            <w:vMerge/>
            <w:vAlign w:val="center"/>
          </w:tcPr>
          <w:p w14:paraId="08E89B5D" w14:textId="77777777" w:rsidR="008A781D" w:rsidRPr="008F6317" w:rsidRDefault="008A781D" w:rsidP="00D461FE">
            <w:pPr>
              <w:spacing w:after="0" w:line="312" w:lineRule="auto"/>
              <w:jc w:val="center"/>
              <w:rPr>
                <w:rFonts w:eastAsia="Times New Roman" w:cs="Times New Roman"/>
                <w:b/>
                <w:sz w:val="28"/>
                <w:szCs w:val="28"/>
              </w:rPr>
            </w:pPr>
          </w:p>
        </w:tc>
        <w:tc>
          <w:tcPr>
            <w:tcW w:w="846" w:type="dxa"/>
            <w:vAlign w:val="center"/>
          </w:tcPr>
          <w:p w14:paraId="5E9D02AB" w14:textId="77777777" w:rsidR="008A781D" w:rsidRPr="008F6317" w:rsidRDefault="00D35C98" w:rsidP="00D461FE">
            <w:pPr>
              <w:spacing w:after="0" w:line="312" w:lineRule="auto"/>
              <w:ind w:left="-43" w:right="-44"/>
              <w:jc w:val="center"/>
              <w:rPr>
                <w:rFonts w:eastAsia="Times New Roman" w:cs="Times New Roman"/>
                <w:b/>
                <w:sz w:val="28"/>
                <w:szCs w:val="28"/>
              </w:rPr>
            </w:pPr>
            <w:proofErr w:type="spellStart"/>
            <w:r w:rsidRPr="008F6317">
              <w:rPr>
                <w:rFonts w:eastAsia="Times New Roman" w:cs="Times New Roman"/>
                <w:b/>
                <w:sz w:val="28"/>
                <w:szCs w:val="28"/>
              </w:rPr>
              <w:t>Tổng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số</w:t>
            </w:r>
            <w:proofErr w:type="spellEnd"/>
          </w:p>
        </w:tc>
        <w:tc>
          <w:tcPr>
            <w:tcW w:w="1118" w:type="dxa"/>
            <w:vAlign w:val="center"/>
          </w:tcPr>
          <w:p w14:paraId="487C49B0" w14:textId="77777777" w:rsidR="008A781D" w:rsidRPr="008F6317" w:rsidRDefault="00D35C98" w:rsidP="00D461FE">
            <w:pPr>
              <w:spacing w:after="0" w:line="312" w:lineRule="auto"/>
              <w:ind w:left="-43" w:right="-44"/>
              <w:jc w:val="center"/>
              <w:rPr>
                <w:rFonts w:eastAsia="Times New Roman" w:cs="Times New Roman"/>
                <w:b/>
                <w:sz w:val="28"/>
                <w:szCs w:val="28"/>
              </w:rPr>
            </w:pPr>
            <w:r w:rsidRPr="008F6317">
              <w:rPr>
                <w:rFonts w:eastAsia="Times New Roman" w:cs="Times New Roman"/>
                <w:b/>
                <w:sz w:val="28"/>
                <w:szCs w:val="28"/>
              </w:rPr>
              <w:t xml:space="preserve">Lý </w:t>
            </w:r>
            <w:proofErr w:type="spellStart"/>
            <w:r w:rsidRPr="008F6317">
              <w:rPr>
                <w:rFonts w:eastAsia="Times New Roman" w:cs="Times New Roman"/>
                <w:b/>
                <w:sz w:val="28"/>
                <w:szCs w:val="28"/>
              </w:rPr>
              <w:t>thuyết</w:t>
            </w:r>
            <w:proofErr w:type="spellEnd"/>
          </w:p>
        </w:tc>
        <w:tc>
          <w:tcPr>
            <w:tcW w:w="1510" w:type="dxa"/>
            <w:vAlign w:val="center"/>
          </w:tcPr>
          <w:p w14:paraId="6323D088" w14:textId="77777777" w:rsidR="008A781D" w:rsidRPr="008F6317" w:rsidRDefault="00D35C98" w:rsidP="00D461FE">
            <w:pPr>
              <w:spacing w:after="0" w:line="312" w:lineRule="auto"/>
              <w:ind w:left="-43" w:right="-44"/>
              <w:jc w:val="center"/>
              <w:rPr>
                <w:rFonts w:eastAsia="Times New Roman" w:cs="Times New Roman"/>
                <w:b/>
                <w:sz w:val="28"/>
                <w:szCs w:val="28"/>
              </w:rPr>
            </w:pPr>
            <w:proofErr w:type="spellStart"/>
            <w:r w:rsidRPr="008F6317">
              <w:rPr>
                <w:rFonts w:eastAsia="Times New Roman" w:cs="Times New Roman"/>
                <w:b/>
                <w:sz w:val="28"/>
                <w:szCs w:val="28"/>
              </w:rPr>
              <w:t>Thực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hành</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thí</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nghiệm</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thảo</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luận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tập</w:t>
            </w:r>
            <w:proofErr w:type="spellEnd"/>
          </w:p>
        </w:tc>
        <w:tc>
          <w:tcPr>
            <w:tcW w:w="973" w:type="dxa"/>
            <w:vAlign w:val="center"/>
          </w:tcPr>
          <w:p w14:paraId="7003EB50" w14:textId="77777777" w:rsidR="008A781D" w:rsidRPr="008F6317" w:rsidRDefault="00D35C98" w:rsidP="00D461FE">
            <w:pPr>
              <w:spacing w:after="0" w:line="312" w:lineRule="auto"/>
              <w:ind w:left="-43" w:right="-44"/>
              <w:jc w:val="center"/>
              <w:rPr>
                <w:rFonts w:eastAsia="Times New Roman" w:cs="Times New Roman"/>
                <w:b/>
                <w:sz w:val="28"/>
                <w:szCs w:val="28"/>
              </w:rPr>
            </w:pPr>
            <w:proofErr w:type="spellStart"/>
            <w:r w:rsidRPr="008F6317">
              <w:rPr>
                <w:rFonts w:eastAsia="Times New Roman" w:cs="Times New Roman"/>
                <w:b/>
                <w:sz w:val="28"/>
                <w:szCs w:val="28"/>
              </w:rPr>
              <w:t>Kiểm</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tra</w:t>
            </w:r>
            <w:proofErr w:type="spellEnd"/>
          </w:p>
        </w:tc>
      </w:tr>
      <w:tr w:rsidR="00371CDB" w:rsidRPr="008F6317" w14:paraId="519328EE" w14:textId="77777777">
        <w:trPr>
          <w:trHeight w:val="420"/>
        </w:trPr>
        <w:tc>
          <w:tcPr>
            <w:tcW w:w="792" w:type="dxa"/>
          </w:tcPr>
          <w:p w14:paraId="5296ADB1"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3956" w:type="dxa"/>
          </w:tcPr>
          <w:p w14:paraId="7992425A" w14:textId="77777777" w:rsidR="008A781D" w:rsidRPr="008F6317" w:rsidRDefault="00D35C98"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1: </w:t>
            </w:r>
            <w:proofErr w:type="spellStart"/>
            <w:r w:rsidRPr="008F6317">
              <w:rPr>
                <w:rFonts w:eastAsia="Times New Roman" w:cs="Times New Roman"/>
                <w:sz w:val="28"/>
                <w:szCs w:val="28"/>
                <w:lang w:val="fr-FR"/>
              </w:rPr>
              <w:t>Dụng</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cụ</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cầm</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tay</w:t>
            </w:r>
            <w:proofErr w:type="spellEnd"/>
          </w:p>
          <w:p w14:paraId="7B087BD7" w14:textId="77777777" w:rsidR="008A781D" w:rsidRPr="008F6317" w:rsidRDefault="00D35C98" w:rsidP="00D461FE">
            <w:pPr>
              <w:numPr>
                <w:ilvl w:val="0"/>
                <w:numId w:val="53"/>
              </w:numPr>
              <w:tabs>
                <w:tab w:val="left" w:pos="36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lastRenderedPageBreak/>
              <w:t>Búa</w:t>
            </w:r>
            <w:proofErr w:type="spellEnd"/>
          </w:p>
          <w:p w14:paraId="0F83DEC5" w14:textId="77777777" w:rsidR="008A781D" w:rsidRPr="008F6317" w:rsidRDefault="00D35C98" w:rsidP="00D461FE">
            <w:pPr>
              <w:numPr>
                <w:ilvl w:val="0"/>
                <w:numId w:val="53"/>
              </w:numPr>
              <w:tabs>
                <w:tab w:val="left" w:pos="144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Chìa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khoá</w:t>
            </w:r>
            <w:proofErr w:type="spellEnd"/>
          </w:p>
          <w:p w14:paraId="5105E230" w14:textId="77777777" w:rsidR="008A781D" w:rsidRPr="008F6317" w:rsidRDefault="00D35C98" w:rsidP="00D461FE">
            <w:pPr>
              <w:numPr>
                <w:ilvl w:val="0"/>
                <w:numId w:val="53"/>
              </w:numPr>
              <w:tabs>
                <w:tab w:val="left" w:pos="144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Mỏ</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lếch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răng</w:t>
            </w:r>
            <w:proofErr w:type="spellEnd"/>
          </w:p>
          <w:p w14:paraId="69C3353C" w14:textId="77777777" w:rsidR="008A781D" w:rsidRPr="008F6317" w:rsidRDefault="00D35C98" w:rsidP="00D461FE">
            <w:pPr>
              <w:numPr>
                <w:ilvl w:val="0"/>
                <w:numId w:val="53"/>
              </w:numPr>
              <w:tabs>
                <w:tab w:val="left" w:pos="144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Kìm</w:t>
            </w:r>
            <w:proofErr w:type="spellEnd"/>
          </w:p>
          <w:p w14:paraId="00DE2AEC" w14:textId="77777777" w:rsidR="008A781D" w:rsidRPr="008F6317" w:rsidRDefault="00D35C98" w:rsidP="00D461FE">
            <w:pPr>
              <w:numPr>
                <w:ilvl w:val="0"/>
                <w:numId w:val="53"/>
              </w:numPr>
              <w:tabs>
                <w:tab w:val="left" w:pos="144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vặn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vít</w:t>
            </w:r>
            <w:proofErr w:type="spellEnd"/>
          </w:p>
        </w:tc>
        <w:tc>
          <w:tcPr>
            <w:tcW w:w="846" w:type="dxa"/>
          </w:tcPr>
          <w:p w14:paraId="66215754"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lastRenderedPageBreak/>
              <w:t>5</w:t>
            </w:r>
          </w:p>
          <w:p w14:paraId="2820292E"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lastRenderedPageBreak/>
              <w:t>0,25</w:t>
            </w:r>
          </w:p>
          <w:p w14:paraId="74D88BB8"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p w14:paraId="32751305"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0,25</w:t>
            </w:r>
          </w:p>
          <w:p w14:paraId="50678659"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p w14:paraId="2E99F4E0"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1118" w:type="dxa"/>
          </w:tcPr>
          <w:p w14:paraId="63540878"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lastRenderedPageBreak/>
              <w:t>3</w:t>
            </w:r>
          </w:p>
          <w:p w14:paraId="29D5CE4B"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lastRenderedPageBreak/>
              <w:t>0,25</w:t>
            </w:r>
          </w:p>
          <w:p w14:paraId="0A57DFE7"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p w14:paraId="68354D6C"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0,25</w:t>
            </w:r>
          </w:p>
          <w:p w14:paraId="5FE82464"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p w14:paraId="67C8E957"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1510" w:type="dxa"/>
          </w:tcPr>
          <w:p w14:paraId="21ACA6B8"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lastRenderedPageBreak/>
              <w:t>2</w:t>
            </w:r>
          </w:p>
          <w:p w14:paraId="77849AD6"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lastRenderedPageBreak/>
              <w:t>0</w:t>
            </w:r>
          </w:p>
          <w:p w14:paraId="3534F436"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p w14:paraId="4B8987D2"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w:t>
            </w:r>
          </w:p>
          <w:p w14:paraId="762C52B6"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w:t>
            </w:r>
          </w:p>
          <w:p w14:paraId="1D6DFEA4"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973" w:type="dxa"/>
          </w:tcPr>
          <w:p w14:paraId="1FCE8A0F"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lastRenderedPageBreak/>
              <w:t>0</w:t>
            </w:r>
          </w:p>
        </w:tc>
      </w:tr>
      <w:tr w:rsidR="00371CDB" w:rsidRPr="008F6317" w14:paraId="4B998AEE" w14:textId="77777777">
        <w:trPr>
          <w:trHeight w:val="420"/>
        </w:trPr>
        <w:tc>
          <w:tcPr>
            <w:tcW w:w="792" w:type="dxa"/>
          </w:tcPr>
          <w:p w14:paraId="1596173E"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3956" w:type="dxa"/>
          </w:tcPr>
          <w:p w14:paraId="3A0664C3" w14:textId="77777777" w:rsidR="008A781D" w:rsidRPr="008F6317" w:rsidRDefault="00D35C98"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2: </w:t>
            </w:r>
            <w:proofErr w:type="spellStart"/>
            <w:r w:rsidRPr="008F6317">
              <w:rPr>
                <w:rFonts w:eastAsia="Times New Roman" w:cs="Times New Roman"/>
                <w:sz w:val="28"/>
                <w:szCs w:val="28"/>
              </w:rPr>
              <w:t>Bôi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trơn</w:t>
            </w:r>
            <w:proofErr w:type="spellEnd"/>
          </w:p>
          <w:p w14:paraId="2254725F" w14:textId="77777777" w:rsidR="008A781D" w:rsidRPr="008F6317" w:rsidRDefault="00D35C98" w:rsidP="00D461FE">
            <w:pPr>
              <w:numPr>
                <w:ilvl w:val="0"/>
                <w:numId w:val="54"/>
              </w:numPr>
              <w:spacing w:after="0" w:line="312" w:lineRule="auto"/>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p>
          <w:p w14:paraId="1CB45EB6" w14:textId="77777777" w:rsidR="008A781D" w:rsidRPr="008F6317" w:rsidRDefault="00D35C98" w:rsidP="00D461FE">
            <w:pPr>
              <w:numPr>
                <w:ilvl w:val="0"/>
                <w:numId w:val="54"/>
              </w:numPr>
              <w:spacing w:after="0" w:line="312" w:lineRule="auto"/>
              <w:jc w:val="both"/>
              <w:rPr>
                <w:rFonts w:eastAsia="Times New Roman" w:cs="Times New Roman"/>
                <w:sz w:val="28"/>
                <w:szCs w:val="28"/>
              </w:rPr>
            </w:pPr>
            <w:r w:rsidRPr="008F6317">
              <w:rPr>
                <w:rFonts w:eastAsia="Times New Roman" w:cs="Times New Roman"/>
                <w:sz w:val="28"/>
                <w:szCs w:val="28"/>
              </w:rPr>
              <w:t xml:space="preserve">Các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bôi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trơn</w:t>
            </w:r>
            <w:proofErr w:type="spellEnd"/>
          </w:p>
          <w:p w14:paraId="4EA2286F" w14:textId="77777777" w:rsidR="008A781D" w:rsidRPr="008F6317" w:rsidRDefault="00D35C98" w:rsidP="00D461FE">
            <w:pPr>
              <w:numPr>
                <w:ilvl w:val="0"/>
                <w:numId w:val="54"/>
              </w:numPr>
              <w:spacing w:after="0" w:line="312" w:lineRule="auto"/>
              <w:jc w:val="both"/>
              <w:rPr>
                <w:rFonts w:eastAsia="Times New Roman" w:cs="Times New Roman"/>
                <w:sz w:val="28"/>
                <w:szCs w:val="28"/>
              </w:rPr>
            </w:pPr>
            <w:r w:rsidRPr="008F6317">
              <w:rPr>
                <w:rFonts w:eastAsia="Times New Roman" w:cs="Times New Roman"/>
                <w:sz w:val="28"/>
                <w:szCs w:val="28"/>
              </w:rPr>
              <w:t xml:space="preserve">Các </w:t>
            </w:r>
            <w:proofErr w:type="spellStart"/>
            <w:r w:rsidRPr="008F6317">
              <w:rPr>
                <w:rFonts w:eastAsia="Times New Roman" w:cs="Times New Roman"/>
                <w:sz w:val="28"/>
                <w:szCs w:val="28"/>
              </w:rPr>
              <w:t>kiểu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bôi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trơn</w:t>
            </w:r>
            <w:proofErr w:type="spellEnd"/>
          </w:p>
          <w:p w14:paraId="3DF60CA1" w14:textId="77777777" w:rsidR="008A781D" w:rsidRPr="008F6317" w:rsidRDefault="00D35C98" w:rsidP="00D461FE">
            <w:pPr>
              <w:numPr>
                <w:ilvl w:val="0"/>
                <w:numId w:val="54"/>
              </w:numPr>
              <w:spacing w:after="0" w:line="312" w:lineRule="auto"/>
              <w:jc w:val="both"/>
              <w:rPr>
                <w:rFonts w:eastAsia="Times New Roman" w:cs="Times New Roman"/>
                <w:sz w:val="28"/>
                <w:szCs w:val="28"/>
              </w:rPr>
            </w:pPr>
            <w:r w:rsidRPr="008F6317">
              <w:rPr>
                <w:rFonts w:eastAsia="Times New Roman" w:cs="Times New Roman"/>
                <w:sz w:val="28"/>
                <w:szCs w:val="28"/>
              </w:rPr>
              <w:t xml:space="preserve">Các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bôi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trơn</w:t>
            </w:r>
            <w:proofErr w:type="spellEnd"/>
          </w:p>
          <w:p w14:paraId="234F6251" w14:textId="77777777" w:rsidR="008A781D" w:rsidRPr="008F6317" w:rsidRDefault="00D35C98" w:rsidP="00D461FE">
            <w:pPr>
              <w:numPr>
                <w:ilvl w:val="0"/>
                <w:numId w:val="54"/>
              </w:numPr>
              <w:spacing w:after="0" w:line="312" w:lineRule="auto"/>
              <w:jc w:val="both"/>
              <w:rPr>
                <w:rFonts w:eastAsia="Times New Roman" w:cs="Times New Roman"/>
                <w:sz w:val="28"/>
                <w:szCs w:val="28"/>
              </w:rPr>
            </w:pPr>
            <w:r w:rsidRPr="008F6317">
              <w:rPr>
                <w:rFonts w:eastAsia="Times New Roman" w:cs="Times New Roman"/>
                <w:sz w:val="28"/>
                <w:szCs w:val="28"/>
              </w:rPr>
              <w:t xml:space="preserve">Lưu </w:t>
            </w:r>
            <w:proofErr w:type="spellStart"/>
            <w:r w:rsidRPr="008F6317">
              <w:rPr>
                <w:rFonts w:eastAsia="Times New Roman" w:cs="Times New Roman"/>
                <w:sz w:val="28"/>
                <w:szCs w:val="28"/>
              </w:rPr>
              <w:t>trử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bôi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trơn</w:t>
            </w:r>
            <w:proofErr w:type="spellEnd"/>
          </w:p>
          <w:p w14:paraId="377B917F" w14:textId="77777777" w:rsidR="008A781D" w:rsidRPr="008F6317" w:rsidRDefault="00D35C98" w:rsidP="00D461FE">
            <w:pPr>
              <w:numPr>
                <w:ilvl w:val="0"/>
                <w:numId w:val="54"/>
              </w:num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bôi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w:t>
            </w:r>
            <w:proofErr w:type="spellEnd"/>
          </w:p>
        </w:tc>
        <w:tc>
          <w:tcPr>
            <w:tcW w:w="846" w:type="dxa"/>
          </w:tcPr>
          <w:p w14:paraId="1A898756"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5</w:t>
            </w:r>
          </w:p>
          <w:p w14:paraId="2919ABAF"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0,25</w:t>
            </w:r>
          </w:p>
          <w:p w14:paraId="58DC3050"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p w14:paraId="123661CE"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p w14:paraId="4B52CF29"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p w14:paraId="42E241FE"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0,25</w:t>
            </w:r>
          </w:p>
          <w:p w14:paraId="7D0A8EE7"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1118" w:type="dxa"/>
          </w:tcPr>
          <w:p w14:paraId="191927C3"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3</w:t>
            </w:r>
          </w:p>
          <w:p w14:paraId="7517106B"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0,25</w:t>
            </w:r>
          </w:p>
          <w:p w14:paraId="10DDDC00"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p w14:paraId="2A4D9AAF"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p w14:paraId="7E33E544"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p w14:paraId="27EF5CAA"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0,25</w:t>
            </w:r>
          </w:p>
          <w:p w14:paraId="24C29C15"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1510" w:type="dxa"/>
          </w:tcPr>
          <w:p w14:paraId="58EA9F8E"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2</w:t>
            </w:r>
          </w:p>
          <w:p w14:paraId="3BF7E0D4"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w:t>
            </w:r>
          </w:p>
          <w:p w14:paraId="2F79017A"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w:t>
            </w:r>
          </w:p>
          <w:p w14:paraId="503A84B4"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w:t>
            </w:r>
          </w:p>
          <w:p w14:paraId="7001CFFE"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w:t>
            </w:r>
          </w:p>
          <w:p w14:paraId="109544FA"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w:t>
            </w:r>
          </w:p>
          <w:p w14:paraId="4983EE7B"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973" w:type="dxa"/>
          </w:tcPr>
          <w:p w14:paraId="6560BF58"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0</w:t>
            </w:r>
          </w:p>
        </w:tc>
      </w:tr>
      <w:tr w:rsidR="00371CDB" w:rsidRPr="008F6317" w14:paraId="499F1E48" w14:textId="77777777">
        <w:trPr>
          <w:trHeight w:val="420"/>
        </w:trPr>
        <w:tc>
          <w:tcPr>
            <w:tcW w:w="792" w:type="dxa"/>
          </w:tcPr>
          <w:p w14:paraId="5C739EE1"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3956" w:type="dxa"/>
          </w:tcPr>
          <w:p w14:paraId="5AA31672" w14:textId="77777777" w:rsidR="008A781D" w:rsidRPr="008F6317" w:rsidRDefault="00D35C98"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3: </w:t>
            </w:r>
            <w:proofErr w:type="spellStart"/>
            <w:r w:rsidRPr="008F6317">
              <w:rPr>
                <w:rFonts w:eastAsia="Times New Roman" w:cs="Times New Roman"/>
                <w:sz w:val="28"/>
                <w:szCs w:val="28"/>
              </w:rPr>
              <w:t>Khớp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p>
          <w:p w14:paraId="3DA10528" w14:textId="77777777" w:rsidR="008A781D" w:rsidRPr="008F6317" w:rsidRDefault="00D35C98" w:rsidP="00D461FE">
            <w:pPr>
              <w:numPr>
                <w:ilvl w:val="0"/>
                <w:numId w:val="55"/>
              </w:num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p>
          <w:p w14:paraId="654F9F07" w14:textId="77777777" w:rsidR="008A781D" w:rsidRPr="008F6317" w:rsidRDefault="00D35C98" w:rsidP="00D461FE">
            <w:pPr>
              <w:numPr>
                <w:ilvl w:val="0"/>
                <w:numId w:val="55"/>
              </w:numPr>
              <w:spacing w:after="0" w:line="312" w:lineRule="auto"/>
              <w:jc w:val="both"/>
              <w:rPr>
                <w:rFonts w:eastAsia="Times New Roman" w:cs="Times New Roman"/>
                <w:sz w:val="28"/>
                <w:szCs w:val="28"/>
              </w:rPr>
            </w:pPr>
            <w:r w:rsidRPr="008F6317">
              <w:rPr>
                <w:rFonts w:eastAsia="Times New Roman" w:cs="Times New Roman"/>
                <w:sz w:val="28"/>
                <w:szCs w:val="28"/>
              </w:rPr>
              <w:t xml:space="preserve">Các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khớp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nối</w:t>
            </w:r>
            <w:proofErr w:type="spellEnd"/>
            <w:r w:rsidRPr="008F6317">
              <w:rPr>
                <w:rFonts w:eastAsia="Times New Roman" w:cs="Times New Roman"/>
                <w:sz w:val="28"/>
                <w:szCs w:val="28"/>
              </w:rPr>
              <w:t xml:space="preserve"> </w:t>
            </w:r>
          </w:p>
          <w:p w14:paraId="3A94C508" w14:textId="77777777" w:rsidR="008A781D" w:rsidRPr="008F6317" w:rsidRDefault="00D35C98" w:rsidP="00D461FE">
            <w:pPr>
              <w:numPr>
                <w:ilvl w:val="0"/>
                <w:numId w:val="55"/>
              </w:num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cố</w:t>
            </w:r>
            <w:proofErr w:type="spellEnd"/>
            <w:r w:rsidRPr="008F6317">
              <w:rPr>
                <w:rFonts w:eastAsia="Times New Roman" w:cs="Times New Roman"/>
                <w:sz w:val="28"/>
                <w:szCs w:val="28"/>
              </w:rPr>
              <w:t xml:space="preserve"> ở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khớp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p>
        </w:tc>
        <w:tc>
          <w:tcPr>
            <w:tcW w:w="846" w:type="dxa"/>
          </w:tcPr>
          <w:p w14:paraId="7857968D"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11</w:t>
            </w:r>
          </w:p>
          <w:p w14:paraId="53378679"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0,25</w:t>
            </w:r>
          </w:p>
          <w:p w14:paraId="142EB57D"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1, 5</w:t>
            </w:r>
          </w:p>
          <w:p w14:paraId="5EF5349B"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9,25</w:t>
            </w:r>
          </w:p>
          <w:p w14:paraId="7FF000FC" w14:textId="77777777" w:rsidR="008A781D" w:rsidRPr="008F6317" w:rsidRDefault="008A781D" w:rsidP="00D461FE">
            <w:pPr>
              <w:spacing w:after="0" w:line="312" w:lineRule="auto"/>
              <w:jc w:val="center"/>
              <w:rPr>
                <w:rFonts w:eastAsia="Times New Roman" w:cs="Times New Roman"/>
                <w:sz w:val="28"/>
                <w:szCs w:val="28"/>
              </w:rPr>
            </w:pPr>
          </w:p>
        </w:tc>
        <w:tc>
          <w:tcPr>
            <w:tcW w:w="1118" w:type="dxa"/>
          </w:tcPr>
          <w:p w14:paraId="3562CC38"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4</w:t>
            </w:r>
          </w:p>
          <w:p w14:paraId="2A413FCF"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0,25</w:t>
            </w:r>
          </w:p>
          <w:p w14:paraId="2439BC45"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1, 5</w:t>
            </w:r>
          </w:p>
          <w:p w14:paraId="55F87543"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2,25</w:t>
            </w:r>
          </w:p>
          <w:p w14:paraId="37B76F25" w14:textId="77777777" w:rsidR="008A781D" w:rsidRPr="008F6317" w:rsidRDefault="008A781D" w:rsidP="00D461FE">
            <w:pPr>
              <w:spacing w:after="0" w:line="312" w:lineRule="auto"/>
              <w:jc w:val="center"/>
              <w:rPr>
                <w:rFonts w:eastAsia="Times New Roman" w:cs="Times New Roman"/>
                <w:sz w:val="28"/>
                <w:szCs w:val="28"/>
              </w:rPr>
            </w:pPr>
          </w:p>
        </w:tc>
        <w:tc>
          <w:tcPr>
            <w:tcW w:w="1510" w:type="dxa"/>
          </w:tcPr>
          <w:p w14:paraId="132FB62F"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7</w:t>
            </w:r>
          </w:p>
          <w:p w14:paraId="286CF773"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w:t>
            </w:r>
          </w:p>
          <w:p w14:paraId="775DD077"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w:t>
            </w:r>
          </w:p>
          <w:p w14:paraId="65134F54"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7</w:t>
            </w:r>
          </w:p>
        </w:tc>
        <w:tc>
          <w:tcPr>
            <w:tcW w:w="973" w:type="dxa"/>
          </w:tcPr>
          <w:p w14:paraId="30D72B26"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0</w:t>
            </w:r>
          </w:p>
        </w:tc>
      </w:tr>
      <w:tr w:rsidR="00371CDB" w:rsidRPr="008F6317" w14:paraId="044E1307" w14:textId="77777777">
        <w:trPr>
          <w:trHeight w:val="420"/>
        </w:trPr>
        <w:tc>
          <w:tcPr>
            <w:tcW w:w="792" w:type="dxa"/>
          </w:tcPr>
          <w:p w14:paraId="785982F3"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4</w:t>
            </w:r>
          </w:p>
        </w:tc>
        <w:tc>
          <w:tcPr>
            <w:tcW w:w="3956" w:type="dxa"/>
          </w:tcPr>
          <w:p w14:paraId="1D019978" w14:textId="77777777" w:rsidR="008A781D" w:rsidRPr="008F6317" w:rsidRDefault="00D35C98"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4: Ổ </w:t>
            </w:r>
            <w:proofErr w:type="spellStart"/>
            <w:r w:rsidRPr="008F6317">
              <w:rPr>
                <w:rFonts w:eastAsia="Times New Roman" w:cs="Times New Roman"/>
                <w:sz w:val="28"/>
                <w:szCs w:val="28"/>
              </w:rPr>
              <w:t>trục</w:t>
            </w:r>
            <w:proofErr w:type="spellEnd"/>
          </w:p>
          <w:p w14:paraId="6169475D" w14:textId="77777777" w:rsidR="008A781D" w:rsidRPr="008F6317" w:rsidRDefault="00D35C98" w:rsidP="00D461FE">
            <w:pPr>
              <w:numPr>
                <w:ilvl w:val="0"/>
                <w:numId w:val="56"/>
              </w:num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p>
          <w:p w14:paraId="1EE3B286" w14:textId="77777777" w:rsidR="008A781D" w:rsidRPr="008F6317" w:rsidRDefault="00D35C98" w:rsidP="00D461FE">
            <w:pPr>
              <w:numPr>
                <w:ilvl w:val="0"/>
                <w:numId w:val="56"/>
              </w:numPr>
              <w:spacing w:after="0" w:line="312" w:lineRule="auto"/>
              <w:jc w:val="both"/>
              <w:rPr>
                <w:rFonts w:eastAsia="Times New Roman" w:cs="Times New Roman"/>
                <w:sz w:val="28"/>
                <w:szCs w:val="28"/>
              </w:rPr>
            </w:pPr>
            <w:r w:rsidRPr="008F6317">
              <w:rPr>
                <w:rFonts w:eastAsia="Times New Roman" w:cs="Times New Roman"/>
                <w:sz w:val="28"/>
                <w:szCs w:val="28"/>
              </w:rPr>
              <w:t xml:space="preserve">Các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ổ </w:t>
            </w:r>
            <w:proofErr w:type="spellStart"/>
            <w:r w:rsidRPr="008F6317">
              <w:rPr>
                <w:rFonts w:eastAsia="Times New Roman" w:cs="Times New Roman"/>
                <w:sz w:val="28"/>
                <w:szCs w:val="28"/>
              </w:rPr>
              <w:t>trục</w:t>
            </w:r>
            <w:proofErr w:type="spellEnd"/>
            <w:r w:rsidRPr="008F6317">
              <w:rPr>
                <w:rFonts w:eastAsia="Times New Roman" w:cs="Times New Roman"/>
                <w:sz w:val="28"/>
                <w:szCs w:val="28"/>
              </w:rPr>
              <w:t xml:space="preserve"> </w:t>
            </w:r>
          </w:p>
          <w:p w14:paraId="20447C33" w14:textId="77777777" w:rsidR="008A781D" w:rsidRPr="008F6317" w:rsidRDefault="00D35C98" w:rsidP="00D461FE">
            <w:pPr>
              <w:numPr>
                <w:ilvl w:val="0"/>
                <w:numId w:val="56"/>
              </w:numPr>
              <w:spacing w:after="0" w:line="312" w:lineRule="auto"/>
              <w:rPr>
                <w:rFonts w:eastAsia="Times New Roman" w:cs="Times New Roman"/>
                <w:sz w:val="28"/>
                <w:szCs w:val="28"/>
              </w:rPr>
            </w:pP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cố</w:t>
            </w:r>
            <w:proofErr w:type="spellEnd"/>
            <w:r w:rsidRPr="008F6317">
              <w:rPr>
                <w:rFonts w:eastAsia="Times New Roman" w:cs="Times New Roman"/>
                <w:sz w:val="28"/>
                <w:szCs w:val="28"/>
              </w:rPr>
              <w:t xml:space="preserve"> ở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ổ </w:t>
            </w:r>
            <w:proofErr w:type="spellStart"/>
            <w:r w:rsidRPr="008F6317">
              <w:rPr>
                <w:rFonts w:eastAsia="Times New Roman" w:cs="Times New Roman"/>
                <w:sz w:val="28"/>
                <w:szCs w:val="28"/>
              </w:rPr>
              <w:t>trục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p>
        </w:tc>
        <w:tc>
          <w:tcPr>
            <w:tcW w:w="846" w:type="dxa"/>
          </w:tcPr>
          <w:p w14:paraId="7E5D68DF"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14</w:t>
            </w:r>
          </w:p>
          <w:p w14:paraId="608D23A1"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0,25</w:t>
            </w:r>
          </w:p>
          <w:p w14:paraId="219CB1A1"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2,25</w:t>
            </w:r>
          </w:p>
          <w:p w14:paraId="135734AC"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11,5</w:t>
            </w:r>
          </w:p>
          <w:p w14:paraId="138C7365" w14:textId="77777777" w:rsidR="008A781D" w:rsidRPr="008F6317" w:rsidRDefault="008A781D" w:rsidP="00D461FE">
            <w:pPr>
              <w:spacing w:after="0" w:line="312" w:lineRule="auto"/>
              <w:jc w:val="center"/>
              <w:rPr>
                <w:rFonts w:eastAsia="Times New Roman" w:cs="Times New Roman"/>
                <w:sz w:val="28"/>
                <w:szCs w:val="28"/>
              </w:rPr>
            </w:pPr>
          </w:p>
        </w:tc>
        <w:tc>
          <w:tcPr>
            <w:tcW w:w="1118" w:type="dxa"/>
          </w:tcPr>
          <w:p w14:paraId="0E33930E"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5</w:t>
            </w:r>
          </w:p>
          <w:p w14:paraId="6B9D3DC0"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0,25</w:t>
            </w:r>
          </w:p>
          <w:p w14:paraId="0A56DB66"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2,25</w:t>
            </w:r>
          </w:p>
          <w:p w14:paraId="412B9A37"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2,5</w:t>
            </w:r>
          </w:p>
          <w:p w14:paraId="40C818BB" w14:textId="77777777" w:rsidR="008A781D" w:rsidRPr="008F6317" w:rsidRDefault="008A781D" w:rsidP="00D461FE">
            <w:pPr>
              <w:spacing w:after="0" w:line="312" w:lineRule="auto"/>
              <w:jc w:val="center"/>
              <w:rPr>
                <w:rFonts w:eastAsia="Times New Roman" w:cs="Times New Roman"/>
                <w:sz w:val="28"/>
                <w:szCs w:val="28"/>
              </w:rPr>
            </w:pPr>
          </w:p>
        </w:tc>
        <w:tc>
          <w:tcPr>
            <w:tcW w:w="1510" w:type="dxa"/>
          </w:tcPr>
          <w:p w14:paraId="57699539"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7</w:t>
            </w:r>
          </w:p>
          <w:p w14:paraId="088E9D01"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w:t>
            </w:r>
          </w:p>
          <w:p w14:paraId="6229D50D"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w:t>
            </w:r>
          </w:p>
          <w:p w14:paraId="79DF3B92"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7</w:t>
            </w:r>
          </w:p>
        </w:tc>
        <w:tc>
          <w:tcPr>
            <w:tcW w:w="973" w:type="dxa"/>
          </w:tcPr>
          <w:p w14:paraId="03FD46CE"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2</w:t>
            </w:r>
          </w:p>
          <w:p w14:paraId="2691FC91" w14:textId="77777777" w:rsidR="008A781D" w:rsidRPr="008F6317" w:rsidRDefault="008A781D" w:rsidP="00D461FE">
            <w:pPr>
              <w:spacing w:after="0" w:line="312" w:lineRule="auto"/>
              <w:jc w:val="center"/>
              <w:rPr>
                <w:rFonts w:eastAsia="Times New Roman" w:cs="Times New Roman"/>
                <w:sz w:val="28"/>
                <w:szCs w:val="28"/>
              </w:rPr>
            </w:pPr>
          </w:p>
          <w:p w14:paraId="49931533" w14:textId="77777777" w:rsidR="008A781D" w:rsidRPr="008F6317" w:rsidRDefault="008A781D" w:rsidP="00D461FE">
            <w:pPr>
              <w:spacing w:after="0" w:line="312" w:lineRule="auto"/>
              <w:jc w:val="center"/>
              <w:rPr>
                <w:rFonts w:eastAsia="Times New Roman" w:cs="Times New Roman"/>
                <w:sz w:val="28"/>
                <w:szCs w:val="28"/>
              </w:rPr>
            </w:pPr>
          </w:p>
          <w:p w14:paraId="2AA12D28"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r>
      <w:tr w:rsidR="00371CDB" w:rsidRPr="008F6317" w14:paraId="558B4972" w14:textId="77777777">
        <w:trPr>
          <w:trHeight w:val="420"/>
        </w:trPr>
        <w:tc>
          <w:tcPr>
            <w:tcW w:w="792" w:type="dxa"/>
          </w:tcPr>
          <w:p w14:paraId="423CAF90"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5</w:t>
            </w:r>
          </w:p>
        </w:tc>
        <w:tc>
          <w:tcPr>
            <w:tcW w:w="3956" w:type="dxa"/>
          </w:tcPr>
          <w:p w14:paraId="2D27EDBF" w14:textId="77777777" w:rsidR="008A781D" w:rsidRPr="008F6317" w:rsidRDefault="00D35C98"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5: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đai</w:t>
            </w:r>
            <w:proofErr w:type="spellEnd"/>
          </w:p>
          <w:p w14:paraId="6FD88855" w14:textId="77777777" w:rsidR="008A781D" w:rsidRPr="008F6317" w:rsidRDefault="00D35C98" w:rsidP="00D461FE">
            <w:pPr>
              <w:numPr>
                <w:ilvl w:val="0"/>
                <w:numId w:val="57"/>
              </w:num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p>
          <w:p w14:paraId="60F31DD0" w14:textId="77777777" w:rsidR="008A781D" w:rsidRPr="008F6317" w:rsidRDefault="00D35C98" w:rsidP="00D461FE">
            <w:pPr>
              <w:numPr>
                <w:ilvl w:val="0"/>
                <w:numId w:val="57"/>
              </w:num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lastRenderedPageBreak/>
              <w:t>Ưu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khuyến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đai</w:t>
            </w:r>
            <w:proofErr w:type="spellEnd"/>
          </w:p>
          <w:p w14:paraId="69CB94FE" w14:textId="77777777" w:rsidR="008A781D" w:rsidRPr="008F6317" w:rsidRDefault="00D35C98" w:rsidP="00D461FE">
            <w:pPr>
              <w:numPr>
                <w:ilvl w:val="0"/>
                <w:numId w:val="57"/>
              </w:numPr>
              <w:spacing w:after="0" w:line="312" w:lineRule="auto"/>
              <w:jc w:val="both"/>
              <w:rPr>
                <w:rFonts w:eastAsia="Times New Roman" w:cs="Times New Roman"/>
                <w:sz w:val="28"/>
                <w:szCs w:val="28"/>
              </w:rPr>
            </w:pPr>
            <w:r w:rsidRPr="008F6317">
              <w:rPr>
                <w:rFonts w:eastAsia="Times New Roman" w:cs="Times New Roman"/>
                <w:sz w:val="28"/>
                <w:szCs w:val="28"/>
              </w:rPr>
              <w:t xml:space="preserve">Các </w:t>
            </w:r>
            <w:proofErr w:type="spellStart"/>
            <w:r w:rsidRPr="008F6317">
              <w:rPr>
                <w:rFonts w:eastAsia="Times New Roman" w:cs="Times New Roman"/>
                <w:sz w:val="28"/>
                <w:szCs w:val="28"/>
              </w:rPr>
              <w:t>vấn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đai</w:t>
            </w:r>
            <w:proofErr w:type="spellEnd"/>
            <w:r w:rsidRPr="008F6317">
              <w:rPr>
                <w:rFonts w:eastAsia="Times New Roman" w:cs="Times New Roman"/>
                <w:sz w:val="28"/>
                <w:szCs w:val="28"/>
              </w:rPr>
              <w:t>.</w:t>
            </w:r>
          </w:p>
          <w:p w14:paraId="421FCBB6" w14:textId="77777777" w:rsidR="008A781D" w:rsidRPr="008F6317" w:rsidRDefault="00D35C98" w:rsidP="00D461FE">
            <w:pPr>
              <w:numPr>
                <w:ilvl w:val="0"/>
                <w:numId w:val="57"/>
              </w:numPr>
              <w:spacing w:after="0" w:line="312" w:lineRule="auto"/>
              <w:jc w:val="both"/>
              <w:rPr>
                <w:rFonts w:eastAsia="Times New Roman" w:cs="Times New Roman"/>
                <w:sz w:val="28"/>
                <w:szCs w:val="28"/>
              </w:rPr>
            </w:pPr>
            <w:r w:rsidRPr="008F6317">
              <w:rPr>
                <w:rFonts w:eastAsia="Times New Roman" w:cs="Times New Roman"/>
                <w:sz w:val="28"/>
                <w:szCs w:val="28"/>
              </w:rPr>
              <w:t xml:space="preserve">Các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đai</w:t>
            </w:r>
            <w:proofErr w:type="spellEnd"/>
          </w:p>
          <w:p w14:paraId="58D6CD1F" w14:textId="77777777" w:rsidR="008A781D" w:rsidRPr="008F6317" w:rsidRDefault="00D35C98" w:rsidP="00D461FE">
            <w:pPr>
              <w:numPr>
                <w:ilvl w:val="0"/>
                <w:numId w:val="57"/>
              </w:numPr>
              <w:spacing w:after="0" w:line="312" w:lineRule="auto"/>
              <w:jc w:val="both"/>
              <w:rPr>
                <w:rFonts w:eastAsia="Times New Roman" w:cs="Times New Roman"/>
                <w:sz w:val="28"/>
                <w:szCs w:val="28"/>
              </w:rPr>
            </w:pPr>
            <w:r w:rsidRPr="008F6317">
              <w:rPr>
                <w:rFonts w:eastAsia="Times New Roman" w:cs="Times New Roman"/>
                <w:sz w:val="28"/>
                <w:szCs w:val="28"/>
              </w:rPr>
              <w:t xml:space="preserve">Công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tỷ</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w:t>
            </w:r>
          </w:p>
          <w:p w14:paraId="43880D75" w14:textId="77777777" w:rsidR="008A781D" w:rsidRPr="008F6317" w:rsidRDefault="00D35C98" w:rsidP="00D461FE">
            <w:pPr>
              <w:numPr>
                <w:ilvl w:val="0"/>
                <w:numId w:val="57"/>
              </w:num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cố</w:t>
            </w:r>
            <w:proofErr w:type="spellEnd"/>
            <w:r w:rsidRPr="008F6317">
              <w:rPr>
                <w:rFonts w:eastAsia="Times New Roman" w:cs="Times New Roman"/>
                <w:sz w:val="28"/>
                <w:szCs w:val="28"/>
              </w:rPr>
              <w:t xml:space="preserve"> ở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đai</w:t>
            </w:r>
            <w:proofErr w:type="spellEnd"/>
            <w:r w:rsidRPr="008F6317">
              <w:rPr>
                <w:rFonts w:eastAsia="Times New Roman" w:cs="Times New Roman"/>
                <w:sz w:val="28"/>
                <w:szCs w:val="28"/>
              </w:rPr>
              <w:t xml:space="preserve"> </w:t>
            </w:r>
          </w:p>
        </w:tc>
        <w:tc>
          <w:tcPr>
            <w:tcW w:w="846" w:type="dxa"/>
          </w:tcPr>
          <w:p w14:paraId="55790A42"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lastRenderedPageBreak/>
              <w:t>15</w:t>
            </w:r>
          </w:p>
          <w:p w14:paraId="1F8B6E21"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0,25</w:t>
            </w:r>
          </w:p>
          <w:p w14:paraId="430CADE6"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p w14:paraId="58781616" w14:textId="77777777" w:rsidR="008A781D" w:rsidRPr="008F6317" w:rsidRDefault="008A781D" w:rsidP="00D461FE">
            <w:pPr>
              <w:spacing w:after="0" w:line="312" w:lineRule="auto"/>
              <w:jc w:val="center"/>
              <w:rPr>
                <w:rFonts w:eastAsia="Times New Roman" w:cs="Times New Roman"/>
                <w:sz w:val="28"/>
                <w:szCs w:val="28"/>
              </w:rPr>
            </w:pPr>
          </w:p>
          <w:p w14:paraId="11F4396A"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p w14:paraId="614B4ECE" w14:textId="77777777" w:rsidR="008A781D" w:rsidRPr="008F6317" w:rsidRDefault="008A781D" w:rsidP="00D461FE">
            <w:pPr>
              <w:spacing w:after="0" w:line="312" w:lineRule="auto"/>
              <w:jc w:val="center"/>
              <w:rPr>
                <w:rFonts w:eastAsia="Times New Roman" w:cs="Times New Roman"/>
                <w:sz w:val="28"/>
                <w:szCs w:val="28"/>
              </w:rPr>
            </w:pPr>
          </w:p>
          <w:p w14:paraId="211B10A0"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0,25</w:t>
            </w:r>
          </w:p>
          <w:p w14:paraId="26599129"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p w14:paraId="55228CDD"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12,5</w:t>
            </w:r>
          </w:p>
        </w:tc>
        <w:tc>
          <w:tcPr>
            <w:tcW w:w="1118" w:type="dxa"/>
          </w:tcPr>
          <w:p w14:paraId="2982D241"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lastRenderedPageBreak/>
              <w:t>5</w:t>
            </w:r>
          </w:p>
          <w:p w14:paraId="1AC8C488"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0,25</w:t>
            </w:r>
          </w:p>
          <w:p w14:paraId="232862BC"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p w14:paraId="5F608B28" w14:textId="77777777" w:rsidR="008A781D" w:rsidRPr="008F6317" w:rsidRDefault="008A781D" w:rsidP="00D461FE">
            <w:pPr>
              <w:spacing w:after="0" w:line="312" w:lineRule="auto"/>
              <w:jc w:val="center"/>
              <w:rPr>
                <w:rFonts w:eastAsia="Times New Roman" w:cs="Times New Roman"/>
                <w:sz w:val="28"/>
                <w:szCs w:val="28"/>
              </w:rPr>
            </w:pPr>
          </w:p>
          <w:p w14:paraId="15C7549A"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p w14:paraId="1B054DF9" w14:textId="77777777" w:rsidR="008A781D" w:rsidRPr="008F6317" w:rsidRDefault="008A781D" w:rsidP="00D461FE">
            <w:pPr>
              <w:spacing w:after="0" w:line="312" w:lineRule="auto"/>
              <w:jc w:val="center"/>
              <w:rPr>
                <w:rFonts w:eastAsia="Times New Roman" w:cs="Times New Roman"/>
                <w:sz w:val="28"/>
                <w:szCs w:val="28"/>
              </w:rPr>
            </w:pPr>
          </w:p>
          <w:p w14:paraId="358CFB83"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0,25</w:t>
            </w:r>
          </w:p>
          <w:p w14:paraId="7C9990F3"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p w14:paraId="2A5ABB9B"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2,5</w:t>
            </w:r>
          </w:p>
        </w:tc>
        <w:tc>
          <w:tcPr>
            <w:tcW w:w="1510" w:type="dxa"/>
          </w:tcPr>
          <w:p w14:paraId="75DBF090"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lastRenderedPageBreak/>
              <w:t>10</w:t>
            </w:r>
          </w:p>
          <w:p w14:paraId="11A8BA8D"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w:t>
            </w:r>
          </w:p>
          <w:p w14:paraId="11097EFA"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w:t>
            </w:r>
          </w:p>
          <w:p w14:paraId="345908CC" w14:textId="77777777" w:rsidR="008A781D" w:rsidRPr="008F6317" w:rsidRDefault="008A781D" w:rsidP="00D461FE">
            <w:pPr>
              <w:spacing w:after="0" w:line="312" w:lineRule="auto"/>
              <w:jc w:val="center"/>
              <w:rPr>
                <w:rFonts w:eastAsia="Times New Roman" w:cs="Times New Roman"/>
                <w:sz w:val="28"/>
                <w:szCs w:val="28"/>
              </w:rPr>
            </w:pPr>
          </w:p>
          <w:p w14:paraId="56B35AFE"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w:t>
            </w:r>
          </w:p>
          <w:p w14:paraId="39B696CB" w14:textId="77777777" w:rsidR="008A781D" w:rsidRPr="008F6317" w:rsidRDefault="008A781D" w:rsidP="00D461FE">
            <w:pPr>
              <w:spacing w:after="0" w:line="312" w:lineRule="auto"/>
              <w:jc w:val="center"/>
              <w:rPr>
                <w:rFonts w:eastAsia="Times New Roman" w:cs="Times New Roman"/>
                <w:sz w:val="28"/>
                <w:szCs w:val="28"/>
              </w:rPr>
            </w:pPr>
          </w:p>
          <w:p w14:paraId="2CC3BF64"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w:t>
            </w:r>
          </w:p>
          <w:p w14:paraId="6C922A67"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w:t>
            </w:r>
          </w:p>
          <w:p w14:paraId="3E71B1C5"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10</w:t>
            </w:r>
          </w:p>
          <w:p w14:paraId="2ABDB240" w14:textId="77777777" w:rsidR="008A781D" w:rsidRPr="008F6317" w:rsidRDefault="008A781D" w:rsidP="00D461FE">
            <w:pPr>
              <w:spacing w:after="0" w:line="312" w:lineRule="auto"/>
              <w:jc w:val="center"/>
              <w:rPr>
                <w:rFonts w:eastAsia="Times New Roman" w:cs="Times New Roman"/>
                <w:sz w:val="28"/>
                <w:szCs w:val="28"/>
              </w:rPr>
            </w:pPr>
          </w:p>
          <w:p w14:paraId="4A6C195E" w14:textId="77777777" w:rsidR="008A781D" w:rsidRPr="008F6317" w:rsidRDefault="008A781D" w:rsidP="00D461FE">
            <w:pPr>
              <w:spacing w:after="0" w:line="312" w:lineRule="auto"/>
              <w:rPr>
                <w:rFonts w:eastAsia="Times New Roman" w:cs="Times New Roman"/>
                <w:sz w:val="28"/>
                <w:szCs w:val="28"/>
              </w:rPr>
            </w:pPr>
          </w:p>
        </w:tc>
        <w:tc>
          <w:tcPr>
            <w:tcW w:w="973" w:type="dxa"/>
          </w:tcPr>
          <w:p w14:paraId="3015F601"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lastRenderedPageBreak/>
              <w:t>0</w:t>
            </w:r>
          </w:p>
        </w:tc>
      </w:tr>
      <w:tr w:rsidR="00371CDB" w:rsidRPr="008F6317" w14:paraId="27483341" w14:textId="77777777">
        <w:trPr>
          <w:trHeight w:val="420"/>
        </w:trPr>
        <w:tc>
          <w:tcPr>
            <w:tcW w:w="792" w:type="dxa"/>
          </w:tcPr>
          <w:p w14:paraId="5B8D8662"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6</w:t>
            </w:r>
          </w:p>
        </w:tc>
        <w:tc>
          <w:tcPr>
            <w:tcW w:w="3956" w:type="dxa"/>
          </w:tcPr>
          <w:p w14:paraId="5F6953FD" w14:textId="77777777" w:rsidR="008A781D" w:rsidRPr="008F6317" w:rsidRDefault="00D35C98"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6: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xích</w:t>
            </w:r>
            <w:proofErr w:type="spellEnd"/>
          </w:p>
          <w:p w14:paraId="66C7EA73" w14:textId="77777777" w:rsidR="008A781D" w:rsidRPr="008F6317" w:rsidRDefault="00D35C98" w:rsidP="00D461FE">
            <w:pPr>
              <w:numPr>
                <w:ilvl w:val="0"/>
                <w:numId w:val="58"/>
              </w:num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p>
          <w:p w14:paraId="1E7A19F1" w14:textId="77777777" w:rsidR="008A781D" w:rsidRPr="008F6317" w:rsidRDefault="00D35C98" w:rsidP="00D461FE">
            <w:pPr>
              <w:numPr>
                <w:ilvl w:val="0"/>
                <w:numId w:val="58"/>
              </w:num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Ưu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khuyến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xích</w:t>
            </w:r>
            <w:proofErr w:type="spellEnd"/>
          </w:p>
          <w:p w14:paraId="4D41F610" w14:textId="77777777" w:rsidR="008A781D" w:rsidRPr="008F6317" w:rsidRDefault="00D35C98" w:rsidP="00D461FE">
            <w:pPr>
              <w:numPr>
                <w:ilvl w:val="0"/>
                <w:numId w:val="58"/>
              </w:numPr>
              <w:spacing w:after="0" w:line="312" w:lineRule="auto"/>
              <w:jc w:val="both"/>
              <w:rPr>
                <w:rFonts w:eastAsia="Times New Roman" w:cs="Times New Roman"/>
                <w:sz w:val="28"/>
                <w:szCs w:val="28"/>
              </w:rPr>
            </w:pPr>
            <w:r w:rsidRPr="008F6317">
              <w:rPr>
                <w:rFonts w:eastAsia="Times New Roman" w:cs="Times New Roman"/>
                <w:sz w:val="28"/>
                <w:szCs w:val="28"/>
              </w:rPr>
              <w:t xml:space="preserve">Các </w:t>
            </w:r>
            <w:proofErr w:type="spellStart"/>
            <w:r w:rsidRPr="008F6317">
              <w:rPr>
                <w:rFonts w:eastAsia="Times New Roman" w:cs="Times New Roman"/>
                <w:sz w:val="28"/>
                <w:szCs w:val="28"/>
              </w:rPr>
              <w:t>vấn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xích</w:t>
            </w:r>
            <w:proofErr w:type="spellEnd"/>
          </w:p>
          <w:p w14:paraId="76899089" w14:textId="77777777" w:rsidR="008A781D" w:rsidRPr="008F6317" w:rsidRDefault="00D35C98" w:rsidP="00D461FE">
            <w:pPr>
              <w:numPr>
                <w:ilvl w:val="0"/>
                <w:numId w:val="58"/>
              </w:numPr>
              <w:spacing w:after="0" w:line="312" w:lineRule="auto"/>
              <w:jc w:val="both"/>
              <w:rPr>
                <w:rFonts w:eastAsia="Times New Roman" w:cs="Times New Roman"/>
                <w:sz w:val="28"/>
                <w:szCs w:val="28"/>
              </w:rPr>
            </w:pPr>
            <w:r w:rsidRPr="008F6317">
              <w:rPr>
                <w:rFonts w:eastAsia="Times New Roman" w:cs="Times New Roman"/>
                <w:sz w:val="28"/>
                <w:szCs w:val="28"/>
              </w:rPr>
              <w:t xml:space="preserve">Bảo </w:t>
            </w:r>
            <w:proofErr w:type="spellStart"/>
            <w:r w:rsidRPr="008F6317">
              <w:rPr>
                <w:rFonts w:eastAsia="Times New Roman" w:cs="Times New Roman"/>
                <w:sz w:val="28"/>
                <w:szCs w:val="28"/>
              </w:rPr>
              <w:t>trì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xích</w:t>
            </w:r>
            <w:proofErr w:type="spellEnd"/>
          </w:p>
          <w:p w14:paraId="167AD7FA" w14:textId="77777777" w:rsidR="008A781D" w:rsidRPr="008F6317" w:rsidRDefault="00D35C98" w:rsidP="00D461FE">
            <w:pPr>
              <w:numPr>
                <w:ilvl w:val="0"/>
                <w:numId w:val="58"/>
              </w:num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cố</w:t>
            </w:r>
            <w:proofErr w:type="spellEnd"/>
            <w:r w:rsidRPr="008F6317">
              <w:rPr>
                <w:rFonts w:eastAsia="Times New Roman" w:cs="Times New Roman"/>
                <w:sz w:val="28"/>
                <w:szCs w:val="28"/>
              </w:rPr>
              <w:t xml:space="preserve"> ở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xích</w:t>
            </w:r>
            <w:proofErr w:type="spellEnd"/>
          </w:p>
        </w:tc>
        <w:tc>
          <w:tcPr>
            <w:tcW w:w="846" w:type="dxa"/>
          </w:tcPr>
          <w:p w14:paraId="01BC3D35"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16</w:t>
            </w:r>
          </w:p>
          <w:p w14:paraId="2D84D440"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0,25</w:t>
            </w:r>
          </w:p>
          <w:p w14:paraId="5BCF655B"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p w14:paraId="3E703730" w14:textId="77777777" w:rsidR="008A781D" w:rsidRPr="008F6317" w:rsidRDefault="008A781D" w:rsidP="00D461FE">
            <w:pPr>
              <w:spacing w:after="0" w:line="312" w:lineRule="auto"/>
              <w:jc w:val="center"/>
              <w:rPr>
                <w:rFonts w:eastAsia="Times New Roman" w:cs="Times New Roman"/>
                <w:sz w:val="28"/>
                <w:szCs w:val="28"/>
              </w:rPr>
            </w:pPr>
          </w:p>
          <w:p w14:paraId="72021230"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p w14:paraId="5480AEE7" w14:textId="77777777" w:rsidR="008A781D" w:rsidRPr="008F6317" w:rsidRDefault="008A781D" w:rsidP="00D461FE">
            <w:pPr>
              <w:spacing w:after="0" w:line="312" w:lineRule="auto"/>
              <w:jc w:val="center"/>
              <w:rPr>
                <w:rFonts w:eastAsia="Times New Roman" w:cs="Times New Roman"/>
                <w:sz w:val="28"/>
                <w:szCs w:val="28"/>
              </w:rPr>
            </w:pPr>
          </w:p>
          <w:p w14:paraId="67C2AA4F"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3,25</w:t>
            </w:r>
          </w:p>
          <w:p w14:paraId="320C8319" w14:textId="77777777" w:rsidR="008A781D" w:rsidRPr="008F6317" w:rsidRDefault="008A781D" w:rsidP="00D461FE">
            <w:pPr>
              <w:spacing w:after="0" w:line="312" w:lineRule="auto"/>
              <w:jc w:val="center"/>
              <w:rPr>
                <w:rFonts w:eastAsia="Times New Roman" w:cs="Times New Roman"/>
                <w:sz w:val="28"/>
                <w:szCs w:val="28"/>
              </w:rPr>
            </w:pPr>
          </w:p>
          <w:p w14:paraId="250E2D3A"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11,5</w:t>
            </w:r>
          </w:p>
        </w:tc>
        <w:tc>
          <w:tcPr>
            <w:tcW w:w="1118" w:type="dxa"/>
          </w:tcPr>
          <w:p w14:paraId="2BE9C710"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5</w:t>
            </w:r>
          </w:p>
          <w:p w14:paraId="4286851B"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0,25</w:t>
            </w:r>
          </w:p>
          <w:p w14:paraId="3DAD43E9"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p w14:paraId="3B131916" w14:textId="77777777" w:rsidR="008A781D" w:rsidRPr="008F6317" w:rsidRDefault="008A781D" w:rsidP="00D461FE">
            <w:pPr>
              <w:spacing w:after="0" w:line="312" w:lineRule="auto"/>
              <w:jc w:val="center"/>
              <w:rPr>
                <w:rFonts w:eastAsia="Times New Roman" w:cs="Times New Roman"/>
                <w:sz w:val="28"/>
                <w:szCs w:val="28"/>
              </w:rPr>
            </w:pPr>
          </w:p>
          <w:p w14:paraId="66B639DB"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0,5</w:t>
            </w:r>
          </w:p>
          <w:p w14:paraId="77D670BB" w14:textId="77777777" w:rsidR="008A781D" w:rsidRPr="008F6317" w:rsidRDefault="008A781D" w:rsidP="00D461FE">
            <w:pPr>
              <w:spacing w:after="0" w:line="312" w:lineRule="auto"/>
              <w:jc w:val="center"/>
              <w:rPr>
                <w:rFonts w:eastAsia="Times New Roman" w:cs="Times New Roman"/>
                <w:sz w:val="28"/>
                <w:szCs w:val="28"/>
              </w:rPr>
            </w:pPr>
          </w:p>
          <w:p w14:paraId="78AF9E88"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1,25</w:t>
            </w:r>
          </w:p>
          <w:p w14:paraId="0461B721" w14:textId="77777777" w:rsidR="008A781D" w:rsidRPr="008F6317" w:rsidRDefault="008A781D" w:rsidP="00D461FE">
            <w:pPr>
              <w:spacing w:after="0" w:line="312" w:lineRule="auto"/>
              <w:jc w:val="center"/>
              <w:rPr>
                <w:rFonts w:eastAsia="Times New Roman" w:cs="Times New Roman"/>
                <w:sz w:val="28"/>
                <w:szCs w:val="28"/>
              </w:rPr>
            </w:pPr>
          </w:p>
          <w:p w14:paraId="33BB19DF"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2,5</w:t>
            </w:r>
          </w:p>
        </w:tc>
        <w:tc>
          <w:tcPr>
            <w:tcW w:w="1510" w:type="dxa"/>
          </w:tcPr>
          <w:p w14:paraId="2BDC5249"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10</w:t>
            </w:r>
          </w:p>
          <w:p w14:paraId="3E4D7EEE"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w:t>
            </w:r>
          </w:p>
          <w:p w14:paraId="3E0B4415"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w:t>
            </w:r>
          </w:p>
          <w:p w14:paraId="513FA861" w14:textId="77777777" w:rsidR="008A781D" w:rsidRPr="008F6317" w:rsidRDefault="008A781D" w:rsidP="00D461FE">
            <w:pPr>
              <w:spacing w:after="0" w:line="312" w:lineRule="auto"/>
              <w:jc w:val="center"/>
              <w:rPr>
                <w:rFonts w:eastAsia="Times New Roman" w:cs="Times New Roman"/>
                <w:sz w:val="28"/>
                <w:szCs w:val="28"/>
              </w:rPr>
            </w:pPr>
          </w:p>
          <w:p w14:paraId="122B6769"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w:t>
            </w:r>
          </w:p>
          <w:p w14:paraId="262AD647" w14:textId="77777777" w:rsidR="008A781D" w:rsidRPr="008F6317" w:rsidRDefault="008A781D" w:rsidP="00D461FE">
            <w:pPr>
              <w:spacing w:after="0" w:line="312" w:lineRule="auto"/>
              <w:jc w:val="center"/>
              <w:rPr>
                <w:rFonts w:eastAsia="Times New Roman" w:cs="Times New Roman"/>
                <w:sz w:val="28"/>
                <w:szCs w:val="28"/>
              </w:rPr>
            </w:pPr>
          </w:p>
          <w:p w14:paraId="546B1EEF"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p w14:paraId="2C8E990F" w14:textId="77777777" w:rsidR="008A781D" w:rsidRPr="008F6317" w:rsidRDefault="008A781D" w:rsidP="00D461FE">
            <w:pPr>
              <w:spacing w:after="0" w:line="312" w:lineRule="auto"/>
              <w:jc w:val="center"/>
              <w:rPr>
                <w:rFonts w:eastAsia="Times New Roman" w:cs="Times New Roman"/>
                <w:sz w:val="28"/>
                <w:szCs w:val="28"/>
              </w:rPr>
            </w:pPr>
          </w:p>
          <w:p w14:paraId="75928CF1"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8</w:t>
            </w:r>
          </w:p>
        </w:tc>
        <w:tc>
          <w:tcPr>
            <w:tcW w:w="973" w:type="dxa"/>
          </w:tcPr>
          <w:p w14:paraId="1235F81C"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1</w:t>
            </w:r>
          </w:p>
          <w:p w14:paraId="3B7BF5B5" w14:textId="77777777" w:rsidR="008A781D" w:rsidRPr="008F6317" w:rsidRDefault="008A781D" w:rsidP="00D461FE">
            <w:pPr>
              <w:spacing w:after="0" w:line="312" w:lineRule="auto"/>
              <w:jc w:val="center"/>
              <w:rPr>
                <w:rFonts w:eastAsia="Times New Roman" w:cs="Times New Roman"/>
                <w:sz w:val="28"/>
                <w:szCs w:val="28"/>
              </w:rPr>
            </w:pPr>
          </w:p>
          <w:p w14:paraId="1D8DE8B0" w14:textId="77777777" w:rsidR="008A781D" w:rsidRPr="008F6317" w:rsidRDefault="008A781D" w:rsidP="00D461FE">
            <w:pPr>
              <w:spacing w:after="0" w:line="312" w:lineRule="auto"/>
              <w:jc w:val="center"/>
              <w:rPr>
                <w:rFonts w:eastAsia="Times New Roman" w:cs="Times New Roman"/>
                <w:sz w:val="28"/>
                <w:szCs w:val="28"/>
              </w:rPr>
            </w:pPr>
          </w:p>
          <w:p w14:paraId="682469CC" w14:textId="77777777" w:rsidR="008A781D" w:rsidRPr="008F6317" w:rsidRDefault="008A781D" w:rsidP="00D461FE">
            <w:pPr>
              <w:spacing w:after="0" w:line="312" w:lineRule="auto"/>
              <w:jc w:val="center"/>
              <w:rPr>
                <w:rFonts w:eastAsia="Times New Roman" w:cs="Times New Roman"/>
                <w:sz w:val="28"/>
                <w:szCs w:val="28"/>
              </w:rPr>
            </w:pPr>
          </w:p>
          <w:p w14:paraId="57FBAA59" w14:textId="77777777" w:rsidR="008A781D" w:rsidRPr="008F6317" w:rsidRDefault="008A781D" w:rsidP="00D461FE">
            <w:pPr>
              <w:spacing w:after="0" w:line="312" w:lineRule="auto"/>
              <w:jc w:val="center"/>
              <w:rPr>
                <w:rFonts w:eastAsia="Times New Roman" w:cs="Times New Roman"/>
                <w:sz w:val="28"/>
                <w:szCs w:val="28"/>
              </w:rPr>
            </w:pPr>
          </w:p>
          <w:p w14:paraId="6CC3001B" w14:textId="77777777" w:rsidR="008A781D" w:rsidRPr="008F6317" w:rsidRDefault="008A781D" w:rsidP="00D461FE">
            <w:pPr>
              <w:spacing w:after="0" w:line="312" w:lineRule="auto"/>
              <w:jc w:val="center"/>
              <w:rPr>
                <w:rFonts w:eastAsia="Times New Roman" w:cs="Times New Roman"/>
                <w:sz w:val="28"/>
                <w:szCs w:val="28"/>
              </w:rPr>
            </w:pPr>
          </w:p>
          <w:p w14:paraId="0FE7FB9B" w14:textId="77777777" w:rsidR="008A781D" w:rsidRPr="008F6317" w:rsidRDefault="008A781D" w:rsidP="00D461FE">
            <w:pPr>
              <w:spacing w:after="0" w:line="312" w:lineRule="auto"/>
              <w:jc w:val="center"/>
              <w:rPr>
                <w:rFonts w:eastAsia="Times New Roman" w:cs="Times New Roman"/>
                <w:sz w:val="28"/>
                <w:szCs w:val="28"/>
              </w:rPr>
            </w:pPr>
          </w:p>
          <w:p w14:paraId="51AC1D15" w14:textId="77777777" w:rsidR="008A781D" w:rsidRPr="008F6317" w:rsidRDefault="008A781D" w:rsidP="00D461FE">
            <w:pPr>
              <w:spacing w:after="0" w:line="312" w:lineRule="auto"/>
              <w:jc w:val="center"/>
              <w:rPr>
                <w:rFonts w:eastAsia="Times New Roman" w:cs="Times New Roman"/>
                <w:sz w:val="28"/>
                <w:szCs w:val="28"/>
              </w:rPr>
            </w:pPr>
          </w:p>
          <w:p w14:paraId="52E49C2C"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r>
      <w:tr w:rsidR="00371CDB" w:rsidRPr="008F6317" w14:paraId="17949A69" w14:textId="77777777">
        <w:trPr>
          <w:trHeight w:val="420"/>
        </w:trPr>
        <w:tc>
          <w:tcPr>
            <w:tcW w:w="792" w:type="dxa"/>
          </w:tcPr>
          <w:p w14:paraId="17E31457"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7</w:t>
            </w:r>
          </w:p>
        </w:tc>
        <w:tc>
          <w:tcPr>
            <w:tcW w:w="3956" w:type="dxa"/>
          </w:tcPr>
          <w:p w14:paraId="7D900B45" w14:textId="77777777" w:rsidR="008A781D" w:rsidRPr="008F6317" w:rsidRDefault="00D35C98" w:rsidP="00D461FE">
            <w:pPr>
              <w:spacing w:after="0" w:line="312" w:lineRule="auto"/>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7: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bánh </w:t>
            </w:r>
            <w:proofErr w:type="spellStart"/>
            <w:r w:rsidRPr="008F6317">
              <w:rPr>
                <w:rFonts w:eastAsia="Times New Roman" w:cs="Times New Roman"/>
                <w:sz w:val="28"/>
                <w:szCs w:val="28"/>
              </w:rPr>
              <w:t>răng</w:t>
            </w:r>
            <w:proofErr w:type="spellEnd"/>
          </w:p>
          <w:p w14:paraId="1A0D42B7" w14:textId="77777777" w:rsidR="008A781D" w:rsidRPr="008F6317" w:rsidRDefault="00D35C98" w:rsidP="00D461FE">
            <w:pPr>
              <w:numPr>
                <w:ilvl w:val="0"/>
                <w:numId w:val="59"/>
              </w:num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p>
          <w:p w14:paraId="09C528A5" w14:textId="77777777" w:rsidR="008A781D" w:rsidRPr="008F6317" w:rsidRDefault="00D35C98" w:rsidP="00D461FE">
            <w:pPr>
              <w:numPr>
                <w:ilvl w:val="0"/>
                <w:numId w:val="59"/>
              </w:numPr>
              <w:spacing w:after="0" w:line="312" w:lineRule="auto"/>
              <w:jc w:val="both"/>
              <w:rPr>
                <w:rFonts w:eastAsia="Times New Roman" w:cs="Times New Roman"/>
                <w:sz w:val="28"/>
                <w:szCs w:val="28"/>
              </w:rPr>
            </w:pPr>
            <w:r w:rsidRPr="008F6317">
              <w:rPr>
                <w:rFonts w:eastAsia="Times New Roman" w:cs="Times New Roman"/>
                <w:sz w:val="28"/>
                <w:szCs w:val="28"/>
              </w:rPr>
              <w:t xml:space="preserve">Các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bánh </w:t>
            </w:r>
            <w:proofErr w:type="spellStart"/>
            <w:r w:rsidRPr="008F6317">
              <w:rPr>
                <w:rFonts w:eastAsia="Times New Roman" w:cs="Times New Roman"/>
                <w:sz w:val="28"/>
                <w:szCs w:val="28"/>
              </w:rPr>
              <w:t>răng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p>
          <w:p w14:paraId="6BB50453" w14:textId="77777777" w:rsidR="008A781D" w:rsidRPr="008F6317" w:rsidRDefault="00D35C98" w:rsidP="00D461FE">
            <w:pPr>
              <w:numPr>
                <w:ilvl w:val="0"/>
                <w:numId w:val="59"/>
              </w:num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khớp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bánh </w:t>
            </w:r>
            <w:proofErr w:type="spellStart"/>
            <w:r w:rsidRPr="008F6317">
              <w:rPr>
                <w:rFonts w:eastAsia="Times New Roman" w:cs="Times New Roman"/>
                <w:sz w:val="28"/>
                <w:szCs w:val="28"/>
              </w:rPr>
              <w:t>răng</w:t>
            </w:r>
            <w:proofErr w:type="spellEnd"/>
          </w:p>
          <w:p w14:paraId="1A73E1CF" w14:textId="77777777" w:rsidR="008A781D" w:rsidRPr="008F6317" w:rsidRDefault="00D35C98" w:rsidP="00D461FE">
            <w:pPr>
              <w:numPr>
                <w:ilvl w:val="0"/>
                <w:numId w:val="59"/>
              </w:numPr>
              <w:spacing w:after="0" w:line="312" w:lineRule="auto"/>
              <w:jc w:val="both"/>
              <w:rPr>
                <w:rFonts w:eastAsia="Times New Roman" w:cs="Times New Roman"/>
                <w:sz w:val="28"/>
                <w:szCs w:val="28"/>
              </w:rPr>
            </w:pPr>
            <w:r w:rsidRPr="008F6317">
              <w:rPr>
                <w:rFonts w:eastAsia="Times New Roman" w:cs="Times New Roman"/>
                <w:sz w:val="28"/>
                <w:szCs w:val="28"/>
              </w:rPr>
              <w:t xml:space="preserve">Các </w:t>
            </w:r>
            <w:proofErr w:type="spellStart"/>
            <w:r w:rsidRPr="008F6317">
              <w:rPr>
                <w:rFonts w:eastAsia="Times New Roman" w:cs="Times New Roman"/>
                <w:sz w:val="28"/>
                <w:szCs w:val="28"/>
              </w:rPr>
              <w:t>dấu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bánh </w:t>
            </w:r>
            <w:proofErr w:type="spellStart"/>
            <w:r w:rsidRPr="008F6317">
              <w:rPr>
                <w:rFonts w:eastAsia="Times New Roman" w:cs="Times New Roman"/>
                <w:sz w:val="28"/>
                <w:szCs w:val="28"/>
              </w:rPr>
              <w:t>răng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hư</w:t>
            </w:r>
            <w:proofErr w:type="spellEnd"/>
          </w:p>
          <w:p w14:paraId="6AAA8D33" w14:textId="77777777" w:rsidR="008A781D" w:rsidRPr="008F6317" w:rsidRDefault="00D35C98" w:rsidP="00D461FE">
            <w:pPr>
              <w:numPr>
                <w:ilvl w:val="0"/>
                <w:numId w:val="59"/>
              </w:numPr>
              <w:spacing w:after="0" w:line="312" w:lineRule="auto"/>
              <w:rPr>
                <w:rFonts w:eastAsia="Times New Roman" w:cs="Times New Roman"/>
                <w:sz w:val="28"/>
                <w:szCs w:val="28"/>
              </w:rPr>
            </w:pP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cố</w:t>
            </w:r>
            <w:proofErr w:type="spellEnd"/>
            <w:r w:rsidRPr="008F6317">
              <w:rPr>
                <w:rFonts w:eastAsia="Times New Roman" w:cs="Times New Roman"/>
                <w:sz w:val="28"/>
                <w:szCs w:val="28"/>
              </w:rPr>
              <w:t xml:space="preserve"> </w:t>
            </w:r>
            <w:r w:rsidRPr="008F6317">
              <w:rPr>
                <w:rFonts w:eastAsia="Times New Roman" w:cs="Times New Roman"/>
                <w:sz w:val="28"/>
                <w:szCs w:val="28"/>
              </w:rPr>
              <w:lastRenderedPageBreak/>
              <w:t xml:space="preserve">ở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bánh </w:t>
            </w:r>
            <w:proofErr w:type="spellStart"/>
            <w:r w:rsidRPr="008F6317">
              <w:rPr>
                <w:rFonts w:eastAsia="Times New Roman" w:cs="Times New Roman"/>
                <w:sz w:val="28"/>
                <w:szCs w:val="28"/>
              </w:rPr>
              <w:t>răng</w:t>
            </w:r>
            <w:proofErr w:type="spellEnd"/>
            <w:r w:rsidRPr="008F6317">
              <w:rPr>
                <w:rFonts w:eastAsia="Times New Roman" w:cs="Times New Roman"/>
                <w:sz w:val="28"/>
                <w:szCs w:val="28"/>
              </w:rPr>
              <w:t>.</w:t>
            </w:r>
          </w:p>
        </w:tc>
        <w:tc>
          <w:tcPr>
            <w:tcW w:w="846" w:type="dxa"/>
          </w:tcPr>
          <w:p w14:paraId="2BF7D6EA"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lastRenderedPageBreak/>
              <w:t>24</w:t>
            </w:r>
          </w:p>
          <w:p w14:paraId="5DFC8C5F"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0,25</w:t>
            </w:r>
          </w:p>
          <w:p w14:paraId="3CA20FA6"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p w14:paraId="303F25CD" w14:textId="77777777" w:rsidR="008A781D" w:rsidRPr="008F6317" w:rsidRDefault="008A781D" w:rsidP="00D461FE">
            <w:pPr>
              <w:spacing w:after="0" w:line="312" w:lineRule="auto"/>
              <w:jc w:val="center"/>
              <w:rPr>
                <w:rFonts w:eastAsia="Times New Roman" w:cs="Times New Roman"/>
                <w:sz w:val="28"/>
                <w:szCs w:val="28"/>
              </w:rPr>
            </w:pPr>
          </w:p>
          <w:p w14:paraId="019A02CB"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p w14:paraId="0C69C6A5"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p w14:paraId="50F65174" w14:textId="77777777" w:rsidR="008A781D" w:rsidRPr="008F6317" w:rsidRDefault="008A781D" w:rsidP="00D461FE">
            <w:pPr>
              <w:spacing w:after="0" w:line="312" w:lineRule="auto"/>
              <w:jc w:val="center"/>
              <w:rPr>
                <w:rFonts w:eastAsia="Times New Roman" w:cs="Times New Roman"/>
                <w:sz w:val="28"/>
                <w:szCs w:val="28"/>
              </w:rPr>
            </w:pPr>
          </w:p>
          <w:p w14:paraId="149FA63F" w14:textId="77777777" w:rsidR="008A781D" w:rsidRPr="008F6317" w:rsidRDefault="008A781D" w:rsidP="00D461FE">
            <w:pPr>
              <w:spacing w:after="0" w:line="312" w:lineRule="auto"/>
              <w:jc w:val="center"/>
              <w:rPr>
                <w:rFonts w:eastAsia="Times New Roman" w:cs="Times New Roman"/>
                <w:sz w:val="28"/>
                <w:szCs w:val="28"/>
              </w:rPr>
            </w:pPr>
          </w:p>
          <w:p w14:paraId="4BB98B9D"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20,75</w:t>
            </w:r>
          </w:p>
        </w:tc>
        <w:tc>
          <w:tcPr>
            <w:tcW w:w="1118" w:type="dxa"/>
          </w:tcPr>
          <w:p w14:paraId="282DDFE0"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5</w:t>
            </w:r>
          </w:p>
          <w:p w14:paraId="02F2660D"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0,25</w:t>
            </w:r>
          </w:p>
          <w:p w14:paraId="2841B3C0"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p w14:paraId="7B999AF9" w14:textId="77777777" w:rsidR="008A781D" w:rsidRPr="008F6317" w:rsidRDefault="008A781D" w:rsidP="00D461FE">
            <w:pPr>
              <w:spacing w:after="0" w:line="312" w:lineRule="auto"/>
              <w:jc w:val="center"/>
              <w:rPr>
                <w:rFonts w:eastAsia="Times New Roman" w:cs="Times New Roman"/>
                <w:sz w:val="28"/>
                <w:szCs w:val="28"/>
              </w:rPr>
            </w:pPr>
          </w:p>
          <w:p w14:paraId="4EDB4B93"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p w14:paraId="4DEF2FD3"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p w14:paraId="6C0AA14B" w14:textId="77777777" w:rsidR="008A781D" w:rsidRPr="008F6317" w:rsidRDefault="008A781D" w:rsidP="00D461FE">
            <w:pPr>
              <w:spacing w:after="0" w:line="312" w:lineRule="auto"/>
              <w:jc w:val="center"/>
              <w:rPr>
                <w:rFonts w:eastAsia="Times New Roman" w:cs="Times New Roman"/>
                <w:sz w:val="28"/>
                <w:szCs w:val="28"/>
              </w:rPr>
            </w:pPr>
          </w:p>
          <w:p w14:paraId="6EDAACCF" w14:textId="77777777" w:rsidR="008A781D" w:rsidRPr="008F6317" w:rsidRDefault="008A781D" w:rsidP="00D461FE">
            <w:pPr>
              <w:spacing w:after="0" w:line="312" w:lineRule="auto"/>
              <w:jc w:val="center"/>
              <w:rPr>
                <w:rFonts w:eastAsia="Times New Roman" w:cs="Times New Roman"/>
                <w:sz w:val="28"/>
                <w:szCs w:val="28"/>
              </w:rPr>
            </w:pPr>
          </w:p>
          <w:p w14:paraId="5624770F"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1,75</w:t>
            </w:r>
          </w:p>
        </w:tc>
        <w:tc>
          <w:tcPr>
            <w:tcW w:w="1510" w:type="dxa"/>
          </w:tcPr>
          <w:p w14:paraId="4FF87003"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16</w:t>
            </w:r>
          </w:p>
          <w:p w14:paraId="08EDFCB5"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w:t>
            </w:r>
          </w:p>
          <w:p w14:paraId="2D046886"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w:t>
            </w:r>
          </w:p>
          <w:p w14:paraId="1D2A9C12" w14:textId="77777777" w:rsidR="008A781D" w:rsidRPr="008F6317" w:rsidRDefault="008A781D" w:rsidP="00D461FE">
            <w:pPr>
              <w:spacing w:after="0" w:line="312" w:lineRule="auto"/>
              <w:jc w:val="center"/>
              <w:rPr>
                <w:rFonts w:eastAsia="Times New Roman" w:cs="Times New Roman"/>
                <w:sz w:val="28"/>
                <w:szCs w:val="28"/>
              </w:rPr>
            </w:pPr>
          </w:p>
          <w:p w14:paraId="06B22BA5"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w:t>
            </w:r>
          </w:p>
          <w:p w14:paraId="7C4108E4"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0</w:t>
            </w:r>
          </w:p>
          <w:p w14:paraId="65FF1C9F" w14:textId="77777777" w:rsidR="008A781D" w:rsidRPr="008F6317" w:rsidRDefault="008A781D" w:rsidP="00D461FE">
            <w:pPr>
              <w:spacing w:after="0" w:line="312" w:lineRule="auto"/>
              <w:jc w:val="center"/>
              <w:rPr>
                <w:rFonts w:eastAsia="Times New Roman" w:cs="Times New Roman"/>
                <w:sz w:val="28"/>
                <w:szCs w:val="28"/>
              </w:rPr>
            </w:pPr>
          </w:p>
          <w:p w14:paraId="06F9DB1A" w14:textId="77777777" w:rsidR="008A781D" w:rsidRPr="008F6317" w:rsidRDefault="008A781D" w:rsidP="00D461FE">
            <w:pPr>
              <w:spacing w:after="0" w:line="312" w:lineRule="auto"/>
              <w:jc w:val="center"/>
              <w:rPr>
                <w:rFonts w:eastAsia="Times New Roman" w:cs="Times New Roman"/>
                <w:sz w:val="28"/>
                <w:szCs w:val="28"/>
              </w:rPr>
            </w:pPr>
          </w:p>
          <w:p w14:paraId="3A573808"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16</w:t>
            </w:r>
          </w:p>
        </w:tc>
        <w:tc>
          <w:tcPr>
            <w:tcW w:w="973" w:type="dxa"/>
          </w:tcPr>
          <w:p w14:paraId="3F0D5E9A"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3</w:t>
            </w:r>
          </w:p>
          <w:p w14:paraId="7EF30FA9" w14:textId="77777777" w:rsidR="008A781D" w:rsidRPr="008F6317" w:rsidRDefault="008A781D" w:rsidP="00D461FE">
            <w:pPr>
              <w:spacing w:after="0" w:line="312" w:lineRule="auto"/>
              <w:jc w:val="center"/>
              <w:rPr>
                <w:rFonts w:eastAsia="Times New Roman" w:cs="Times New Roman"/>
                <w:sz w:val="28"/>
                <w:szCs w:val="28"/>
              </w:rPr>
            </w:pPr>
          </w:p>
          <w:p w14:paraId="4DACBECE" w14:textId="77777777" w:rsidR="008A781D" w:rsidRPr="008F6317" w:rsidRDefault="008A781D" w:rsidP="00D461FE">
            <w:pPr>
              <w:spacing w:after="0" w:line="312" w:lineRule="auto"/>
              <w:jc w:val="center"/>
              <w:rPr>
                <w:rFonts w:eastAsia="Times New Roman" w:cs="Times New Roman"/>
                <w:sz w:val="28"/>
                <w:szCs w:val="28"/>
              </w:rPr>
            </w:pPr>
          </w:p>
          <w:p w14:paraId="7720BAC7" w14:textId="77777777" w:rsidR="008A781D" w:rsidRPr="008F6317" w:rsidRDefault="008A781D" w:rsidP="00D461FE">
            <w:pPr>
              <w:spacing w:after="0" w:line="312" w:lineRule="auto"/>
              <w:jc w:val="center"/>
              <w:rPr>
                <w:rFonts w:eastAsia="Times New Roman" w:cs="Times New Roman"/>
                <w:sz w:val="28"/>
                <w:szCs w:val="28"/>
              </w:rPr>
            </w:pPr>
          </w:p>
          <w:p w14:paraId="3DAA4B3F" w14:textId="77777777" w:rsidR="008A781D" w:rsidRPr="008F6317" w:rsidRDefault="008A781D" w:rsidP="00D461FE">
            <w:pPr>
              <w:spacing w:after="0" w:line="312" w:lineRule="auto"/>
              <w:jc w:val="center"/>
              <w:rPr>
                <w:rFonts w:eastAsia="Times New Roman" w:cs="Times New Roman"/>
                <w:sz w:val="28"/>
                <w:szCs w:val="28"/>
              </w:rPr>
            </w:pPr>
          </w:p>
          <w:p w14:paraId="4915798A" w14:textId="77777777" w:rsidR="008A781D" w:rsidRPr="008F6317" w:rsidRDefault="008A781D" w:rsidP="00D461FE">
            <w:pPr>
              <w:spacing w:after="0" w:line="312" w:lineRule="auto"/>
              <w:jc w:val="center"/>
              <w:rPr>
                <w:rFonts w:eastAsia="Times New Roman" w:cs="Times New Roman"/>
                <w:sz w:val="28"/>
                <w:szCs w:val="28"/>
              </w:rPr>
            </w:pPr>
          </w:p>
          <w:p w14:paraId="57E4922D" w14:textId="77777777" w:rsidR="008A781D" w:rsidRPr="008F6317" w:rsidRDefault="008A781D" w:rsidP="00D461FE">
            <w:pPr>
              <w:spacing w:after="0" w:line="312" w:lineRule="auto"/>
              <w:jc w:val="center"/>
              <w:rPr>
                <w:rFonts w:eastAsia="Times New Roman" w:cs="Times New Roman"/>
                <w:sz w:val="28"/>
                <w:szCs w:val="28"/>
              </w:rPr>
            </w:pPr>
          </w:p>
          <w:p w14:paraId="76C8A987" w14:textId="77777777" w:rsidR="008A781D" w:rsidRPr="008F6317" w:rsidRDefault="008A781D" w:rsidP="00D461FE">
            <w:pPr>
              <w:spacing w:after="0" w:line="312" w:lineRule="auto"/>
              <w:jc w:val="center"/>
              <w:rPr>
                <w:rFonts w:eastAsia="Times New Roman" w:cs="Times New Roman"/>
                <w:sz w:val="28"/>
                <w:szCs w:val="28"/>
              </w:rPr>
            </w:pPr>
          </w:p>
          <w:p w14:paraId="0B1C9070"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p w14:paraId="61DDDDD8" w14:textId="77777777" w:rsidR="008A781D" w:rsidRPr="008F6317" w:rsidRDefault="008A781D" w:rsidP="00D461FE">
            <w:pPr>
              <w:spacing w:after="0" w:line="312" w:lineRule="auto"/>
              <w:rPr>
                <w:rFonts w:eastAsia="Times New Roman" w:cs="Times New Roman"/>
                <w:sz w:val="28"/>
                <w:szCs w:val="28"/>
              </w:rPr>
            </w:pPr>
          </w:p>
        </w:tc>
      </w:tr>
      <w:tr w:rsidR="00371CDB" w:rsidRPr="008F6317" w14:paraId="25097321" w14:textId="77777777">
        <w:trPr>
          <w:trHeight w:val="420"/>
        </w:trPr>
        <w:tc>
          <w:tcPr>
            <w:tcW w:w="792" w:type="dxa"/>
          </w:tcPr>
          <w:p w14:paraId="3AF47A0C" w14:textId="77777777" w:rsidR="008A781D" w:rsidRPr="008F6317" w:rsidRDefault="008A781D" w:rsidP="00D461FE">
            <w:pPr>
              <w:spacing w:after="0" w:line="312" w:lineRule="auto"/>
              <w:jc w:val="center"/>
              <w:rPr>
                <w:rFonts w:eastAsia="Times New Roman" w:cs="Times New Roman"/>
                <w:sz w:val="28"/>
                <w:szCs w:val="28"/>
              </w:rPr>
            </w:pPr>
          </w:p>
        </w:tc>
        <w:tc>
          <w:tcPr>
            <w:tcW w:w="3956" w:type="dxa"/>
          </w:tcPr>
          <w:p w14:paraId="4FFAF846" w14:textId="77777777" w:rsidR="008A781D" w:rsidRPr="008F6317" w:rsidRDefault="00D35C98" w:rsidP="00D461FE">
            <w:pPr>
              <w:spacing w:after="0" w:line="312" w:lineRule="auto"/>
              <w:jc w:val="center"/>
              <w:rPr>
                <w:rFonts w:eastAsia="Times New Roman" w:cs="Times New Roman"/>
                <w:b/>
                <w:sz w:val="28"/>
                <w:szCs w:val="28"/>
              </w:rPr>
            </w:pPr>
            <w:proofErr w:type="spellStart"/>
            <w:r w:rsidRPr="008F6317">
              <w:rPr>
                <w:rFonts w:eastAsia="Times New Roman" w:cs="Times New Roman"/>
                <w:b/>
                <w:sz w:val="28"/>
                <w:szCs w:val="28"/>
              </w:rPr>
              <w:t>Cộng</w:t>
            </w:r>
            <w:proofErr w:type="spellEnd"/>
          </w:p>
        </w:tc>
        <w:tc>
          <w:tcPr>
            <w:tcW w:w="846" w:type="dxa"/>
          </w:tcPr>
          <w:p w14:paraId="6A136E11"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90</w:t>
            </w:r>
          </w:p>
        </w:tc>
        <w:tc>
          <w:tcPr>
            <w:tcW w:w="1118" w:type="dxa"/>
          </w:tcPr>
          <w:p w14:paraId="06727DD0"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30</w:t>
            </w:r>
          </w:p>
        </w:tc>
        <w:tc>
          <w:tcPr>
            <w:tcW w:w="1510" w:type="dxa"/>
          </w:tcPr>
          <w:p w14:paraId="71513CCC"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54</w:t>
            </w:r>
          </w:p>
        </w:tc>
        <w:tc>
          <w:tcPr>
            <w:tcW w:w="973" w:type="dxa"/>
          </w:tcPr>
          <w:p w14:paraId="54964CB4"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6</w:t>
            </w:r>
          </w:p>
        </w:tc>
      </w:tr>
    </w:tbl>
    <w:p w14:paraId="76927561"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chi </w:t>
      </w:r>
      <w:proofErr w:type="spellStart"/>
      <w:proofErr w:type="gramStart"/>
      <w:r w:rsidRPr="008F6317">
        <w:rPr>
          <w:rFonts w:eastAsia="Times New Roman" w:cs="Times New Roman"/>
          <w:sz w:val="28"/>
          <w:szCs w:val="28"/>
        </w:rPr>
        <w:t>tiết</w:t>
      </w:r>
      <w:proofErr w:type="spellEnd"/>
      <w:r w:rsidRPr="008F6317">
        <w:rPr>
          <w:rFonts w:eastAsia="Times New Roman" w:cs="Times New Roman"/>
          <w:sz w:val="28"/>
          <w:szCs w:val="28"/>
        </w:rPr>
        <w:t xml:space="preserve"> :</w:t>
      </w:r>
      <w:proofErr w:type="gramEnd"/>
    </w:p>
    <w:p w14:paraId="6BADF383" w14:textId="77777777" w:rsidR="008A781D" w:rsidRPr="008F6317" w:rsidRDefault="008A781D" w:rsidP="00D461FE">
      <w:pPr>
        <w:spacing w:after="0" w:line="312" w:lineRule="auto"/>
        <w:jc w:val="both"/>
        <w:rPr>
          <w:rFonts w:eastAsia="Times New Roman" w:cs="Times New Roman"/>
          <w:sz w:val="28"/>
          <w:szCs w:val="28"/>
        </w:rPr>
      </w:pPr>
    </w:p>
    <w:p w14:paraId="0B63CA60" w14:textId="77777777" w:rsidR="008A781D" w:rsidRPr="008F6317" w:rsidRDefault="00D35C98" w:rsidP="00D461FE">
      <w:p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1:</w:t>
      </w:r>
      <w:r w:rsidRPr="008F6317">
        <w:rPr>
          <w:rFonts w:eastAsia="Times New Roman" w:cs="Times New Roman"/>
          <w:sz w:val="28"/>
          <w:szCs w:val="28"/>
        </w:rPr>
        <w:tab/>
      </w:r>
      <w:proofErr w:type="spellStart"/>
      <w:r w:rsidRPr="008F6317">
        <w:rPr>
          <w:rFonts w:eastAsia="Times New Roman" w:cs="Times New Roman"/>
          <w:b/>
          <w:bCs/>
          <w:sz w:val="28"/>
          <w:szCs w:val="28"/>
        </w:rPr>
        <w:t>Dụng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cụ</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cầm</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tay</w:t>
      </w:r>
      <w:proofErr w:type="spellEnd"/>
      <w:r w:rsidRPr="008F6317">
        <w:rPr>
          <w:rFonts w:eastAsia="Times New Roman" w:cs="Times New Roman"/>
          <w:b/>
          <w:bCs/>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5 </w:t>
      </w:r>
      <w:proofErr w:type="spellStart"/>
      <w:r w:rsidRPr="008F6317">
        <w:rPr>
          <w:rFonts w:eastAsia="Times New Roman" w:cs="Times New Roman"/>
          <w:sz w:val="28"/>
          <w:szCs w:val="28"/>
        </w:rPr>
        <w:t>giờ</w:t>
      </w:r>
      <w:proofErr w:type="spellEnd"/>
    </w:p>
    <w:p w14:paraId="0E577A01"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4CF02386"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tay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sau</w:t>
      </w:r>
      <w:proofErr w:type="spellEnd"/>
      <w:r w:rsidRPr="008F6317">
        <w:rPr>
          <w:rFonts w:eastAsia="Times New Roman" w:cs="Times New Roman"/>
          <w:sz w:val="28"/>
          <w:szCs w:val="28"/>
        </w:rPr>
        <w:t>:</w:t>
      </w:r>
    </w:p>
    <w:p w14:paraId="338F9722" w14:textId="77777777" w:rsidR="008A781D" w:rsidRPr="008F6317" w:rsidRDefault="00D35C98" w:rsidP="00D461FE">
      <w:pPr>
        <w:spacing w:after="0" w:line="312" w:lineRule="auto"/>
        <w:ind w:firstLine="36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Cờ</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lê</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đóng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lỗ</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w:t>
      </w:r>
    </w:p>
    <w:p w14:paraId="26A5C9D2" w14:textId="77777777" w:rsidR="008A781D" w:rsidRPr="008F6317" w:rsidRDefault="00D35C98" w:rsidP="00D461FE">
      <w:pPr>
        <w:spacing w:after="0" w:line="312" w:lineRule="auto"/>
        <w:ind w:firstLine="36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Khóa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giác</w:t>
      </w:r>
      <w:proofErr w:type="spellEnd"/>
    </w:p>
    <w:p w14:paraId="413C484B" w14:textId="77777777" w:rsidR="008A781D" w:rsidRPr="008F6317" w:rsidRDefault="00D35C98" w:rsidP="00D461FE">
      <w:pPr>
        <w:spacing w:after="0" w:line="312" w:lineRule="auto"/>
        <w:ind w:firstLine="36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lê</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tuýp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chìa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vặn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ống</w:t>
      </w:r>
      <w:proofErr w:type="spellEnd"/>
      <w:r w:rsidRPr="008F6317">
        <w:rPr>
          <w:rFonts w:eastAsia="Times New Roman" w:cs="Times New Roman"/>
          <w:sz w:val="28"/>
          <w:szCs w:val="28"/>
        </w:rPr>
        <w:t>)</w:t>
      </w:r>
    </w:p>
    <w:p w14:paraId="40AE3844" w14:textId="77777777" w:rsidR="008A781D" w:rsidRPr="008F6317" w:rsidRDefault="00D35C98" w:rsidP="00D461FE">
      <w:pPr>
        <w:spacing w:after="0" w:line="312" w:lineRule="auto"/>
        <w:ind w:firstLine="36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Cái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kềm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kềm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kềm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mũi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dài</w:t>
      </w:r>
      <w:proofErr w:type="spellEnd"/>
      <w:r w:rsidRPr="008F6317">
        <w:rPr>
          <w:rFonts w:eastAsia="Times New Roman" w:cs="Times New Roman"/>
          <w:sz w:val="28"/>
          <w:szCs w:val="28"/>
        </w:rPr>
        <w:t>)</w:t>
      </w:r>
    </w:p>
    <w:p w14:paraId="76B16C6E" w14:textId="77777777" w:rsidR="008A781D" w:rsidRPr="008F6317" w:rsidRDefault="00D35C98" w:rsidP="00D461FE">
      <w:pPr>
        <w:spacing w:after="0" w:line="312" w:lineRule="auto"/>
        <w:ind w:firstLine="36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Má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kẹp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ê </w:t>
      </w:r>
      <w:proofErr w:type="spellStart"/>
      <w:r w:rsidRPr="008F6317">
        <w:rPr>
          <w:rFonts w:eastAsia="Times New Roman" w:cs="Times New Roman"/>
          <w:sz w:val="28"/>
          <w:szCs w:val="28"/>
        </w:rPr>
        <w:t>tô</w:t>
      </w:r>
      <w:proofErr w:type="spellEnd"/>
    </w:p>
    <w:p w14:paraId="0F99AF1A" w14:textId="77777777" w:rsidR="008A781D" w:rsidRPr="008F6317" w:rsidRDefault="00D35C98" w:rsidP="00D461FE">
      <w:pPr>
        <w:spacing w:after="0" w:line="312" w:lineRule="auto"/>
        <w:ind w:firstLine="360"/>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Cái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vặn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Chuẩn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Phillip …)</w:t>
      </w:r>
    </w:p>
    <w:p w14:paraId="15DF24BB"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thước</w:t>
      </w:r>
      <w:proofErr w:type="spellEnd"/>
    </w:p>
    <w:p w14:paraId="2C90DAD3"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đúng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tay</w:t>
      </w:r>
      <w:proofErr w:type="spellEnd"/>
      <w:r w:rsidRPr="008F6317">
        <w:rPr>
          <w:rFonts w:eastAsia="Times New Roman" w:cs="Times New Roman"/>
          <w:sz w:val="28"/>
          <w:szCs w:val="28"/>
        </w:rPr>
        <w:t>.</w:t>
      </w:r>
    </w:p>
    <w:p w14:paraId="4C278FAB"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Giải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tầm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trọng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đúng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w:t>
      </w:r>
      <w:proofErr w:type="spellEnd"/>
      <w:r w:rsidRPr="008F6317">
        <w:rPr>
          <w:rFonts w:eastAsia="Times New Roman" w:cs="Times New Roman"/>
          <w:sz w:val="28"/>
          <w:szCs w:val="28"/>
        </w:rPr>
        <w:t>.</w:t>
      </w:r>
    </w:p>
    <w:p w14:paraId="24BF63BF"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đúng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tay</w:t>
      </w:r>
      <w:proofErr w:type="spellEnd"/>
    </w:p>
    <w:p w14:paraId="5D625AF2"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2147D779"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Búa</w:t>
      </w:r>
      <w:proofErr w:type="spellEnd"/>
    </w:p>
    <w:p w14:paraId="5C220377"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2.2. </w:t>
      </w:r>
      <w:proofErr w:type="spellStart"/>
      <w:r w:rsidRPr="008F6317">
        <w:rPr>
          <w:rFonts w:eastAsia="Times New Roman" w:cs="Times New Roman"/>
          <w:sz w:val="28"/>
          <w:szCs w:val="28"/>
        </w:rPr>
        <w:t>Chìa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khoá</w:t>
      </w:r>
      <w:proofErr w:type="spellEnd"/>
    </w:p>
    <w:p w14:paraId="1FEBC326"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2.3. </w:t>
      </w:r>
      <w:proofErr w:type="spellStart"/>
      <w:r w:rsidRPr="008F6317">
        <w:rPr>
          <w:rFonts w:eastAsia="Times New Roman" w:cs="Times New Roman"/>
          <w:sz w:val="28"/>
          <w:szCs w:val="28"/>
        </w:rPr>
        <w:t>Mỏ</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lếch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răng</w:t>
      </w:r>
      <w:proofErr w:type="spellEnd"/>
    </w:p>
    <w:p w14:paraId="32AA5741"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2.4. </w:t>
      </w:r>
      <w:proofErr w:type="spellStart"/>
      <w:r w:rsidRPr="008F6317">
        <w:rPr>
          <w:rFonts w:eastAsia="Times New Roman" w:cs="Times New Roman"/>
          <w:sz w:val="28"/>
          <w:szCs w:val="28"/>
        </w:rPr>
        <w:t>Kìm</w:t>
      </w:r>
      <w:proofErr w:type="spellEnd"/>
    </w:p>
    <w:p w14:paraId="4BE23945"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2.5.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vặn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vít</w:t>
      </w:r>
      <w:proofErr w:type="spellEnd"/>
    </w:p>
    <w:p w14:paraId="40BBF20B" w14:textId="77777777" w:rsidR="008A781D" w:rsidRPr="008F6317" w:rsidRDefault="008A781D" w:rsidP="00D461FE">
      <w:pPr>
        <w:spacing w:after="0" w:line="312" w:lineRule="auto"/>
        <w:jc w:val="both"/>
        <w:rPr>
          <w:rFonts w:eastAsia="Times New Roman" w:cs="Times New Roman"/>
          <w:sz w:val="28"/>
          <w:szCs w:val="28"/>
        </w:rPr>
      </w:pPr>
    </w:p>
    <w:p w14:paraId="05417202" w14:textId="77777777" w:rsidR="008A781D" w:rsidRPr="008F6317" w:rsidRDefault="00D35C98" w:rsidP="00D461FE">
      <w:p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2:</w:t>
      </w:r>
      <w:r w:rsidRPr="008F6317">
        <w:rPr>
          <w:rFonts w:eastAsia="Times New Roman" w:cs="Times New Roman"/>
          <w:b/>
          <w:bCs/>
          <w:sz w:val="28"/>
          <w:szCs w:val="28"/>
        </w:rPr>
        <w:tab/>
      </w:r>
      <w:proofErr w:type="spellStart"/>
      <w:r w:rsidRPr="008F6317">
        <w:rPr>
          <w:rFonts w:eastAsia="Times New Roman" w:cs="Times New Roman"/>
          <w:b/>
          <w:bCs/>
          <w:sz w:val="28"/>
          <w:szCs w:val="28"/>
        </w:rPr>
        <w:t>Bôi</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trơn</w:t>
      </w:r>
      <w:proofErr w:type="spellEnd"/>
      <w:r w:rsidRPr="008F6317">
        <w:rPr>
          <w:rFonts w:eastAsia="Times New Roman" w:cs="Times New Roman"/>
          <w:b/>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5 </w:t>
      </w:r>
      <w:proofErr w:type="spellStart"/>
      <w:r w:rsidRPr="008F6317">
        <w:rPr>
          <w:rFonts w:eastAsia="Times New Roman" w:cs="Times New Roman"/>
          <w:sz w:val="28"/>
          <w:szCs w:val="28"/>
        </w:rPr>
        <w:t>giờ</w:t>
      </w:r>
      <w:proofErr w:type="spellEnd"/>
    </w:p>
    <w:p w14:paraId="3ABF5A51" w14:textId="77777777" w:rsidR="008A781D" w:rsidRPr="008F6317" w:rsidRDefault="00D35C98" w:rsidP="00D461FE">
      <w:pPr>
        <w:numPr>
          <w:ilvl w:val="0"/>
          <w:numId w:val="61"/>
        </w:num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59F8B9FA"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dẫn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dẫn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w:t>
      </w:r>
    </w:p>
    <w:p w14:paraId="3603A2E2"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lastRenderedPageBreak/>
        <w:t>Biết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bôi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w:t>
      </w:r>
    </w:p>
    <w:p w14:paraId="448C83A1"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dầu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ụ </w:t>
      </w:r>
      <w:proofErr w:type="spellStart"/>
      <w:r w:rsidRPr="008F6317">
        <w:rPr>
          <w:rFonts w:eastAsia="Times New Roman" w:cs="Times New Roman"/>
          <w:sz w:val="28"/>
          <w:szCs w:val="28"/>
        </w:rPr>
        <w:t>trước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khay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hứng</w:t>
      </w:r>
      <w:proofErr w:type="spellEnd"/>
      <w:r w:rsidRPr="008F6317">
        <w:rPr>
          <w:rFonts w:eastAsia="Times New Roman" w:cs="Times New Roman"/>
          <w:sz w:val="28"/>
          <w:szCs w:val="28"/>
        </w:rPr>
        <w:t xml:space="preserve"> </w:t>
      </w:r>
      <w:proofErr w:type="spellStart"/>
      <w:proofErr w:type="gramStart"/>
      <w:r w:rsidRPr="008F6317">
        <w:rPr>
          <w:rFonts w:eastAsia="Times New Roman" w:cs="Times New Roman"/>
          <w:sz w:val="28"/>
          <w:szCs w:val="28"/>
        </w:rPr>
        <w:t>dầu</w:t>
      </w:r>
      <w:proofErr w:type="spellEnd"/>
      <w:r w:rsidRPr="008F6317">
        <w:rPr>
          <w:rFonts w:eastAsia="Times New Roman" w:cs="Times New Roman"/>
          <w:sz w:val="28"/>
          <w:szCs w:val="28"/>
        </w:rPr>
        <w:t xml:space="preserve"> ,</w:t>
      </w:r>
      <w:proofErr w:type="gramEnd"/>
      <w:r w:rsidRPr="008F6317">
        <w:rPr>
          <w:rFonts w:eastAsia="Times New Roman" w:cs="Times New Roman"/>
          <w:sz w:val="28"/>
          <w:szCs w:val="28"/>
        </w:rPr>
        <w:t xml:space="preserve"> …</w:t>
      </w:r>
    </w:p>
    <w:p w14:paraId="5DA294EC"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Nhận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đúng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dầu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dầu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dùng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w:t>
      </w:r>
    </w:p>
    <w:p w14:paraId="41380EFB"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r w:rsidRPr="008F6317">
        <w:rPr>
          <w:rFonts w:eastAsia="Times New Roman" w:cs="Times New Roman"/>
          <w:sz w:val="28"/>
          <w:szCs w:val="28"/>
        </w:rPr>
        <w:t xml:space="preserve">Bảo </w:t>
      </w:r>
      <w:proofErr w:type="spellStart"/>
      <w:r w:rsidRPr="008F6317">
        <w:rPr>
          <w:rFonts w:eastAsia="Times New Roman" w:cs="Times New Roman"/>
          <w:sz w:val="28"/>
          <w:szCs w:val="28"/>
        </w:rPr>
        <w:t>quản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dầu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mỡ</w:t>
      </w:r>
      <w:proofErr w:type="spellEnd"/>
      <w:r w:rsidRPr="008F6317">
        <w:rPr>
          <w:rFonts w:eastAsia="Times New Roman" w:cs="Times New Roman"/>
          <w:sz w:val="28"/>
          <w:szCs w:val="28"/>
        </w:rPr>
        <w:t>.</w:t>
      </w:r>
    </w:p>
    <w:p w14:paraId="1EA38695"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r w:rsidRPr="008F6317">
        <w:rPr>
          <w:rFonts w:eastAsia="Times New Roman" w:cs="Times New Roman"/>
          <w:sz w:val="28"/>
          <w:szCs w:val="28"/>
        </w:rPr>
        <w:t xml:space="preserve">Thay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dầu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w:t>
      </w:r>
    </w:p>
    <w:p w14:paraId="026EBBFA"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bôi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trơn</w:t>
      </w:r>
      <w:proofErr w:type="spellEnd"/>
      <w:r w:rsidRPr="008F6317">
        <w:rPr>
          <w:rFonts w:eastAsia="Times New Roman" w:cs="Times New Roman"/>
          <w:sz w:val="28"/>
          <w:szCs w:val="28"/>
        </w:rPr>
        <w:t xml:space="preserve">. </w:t>
      </w:r>
    </w:p>
    <w:p w14:paraId="6D2E21FC"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1DDABB49" w14:textId="77777777" w:rsidR="008A781D" w:rsidRPr="008F6317" w:rsidRDefault="00D35C98" w:rsidP="00D461FE">
      <w:pPr>
        <w:spacing w:after="0" w:line="312" w:lineRule="auto"/>
        <w:ind w:left="113"/>
        <w:jc w:val="both"/>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p>
    <w:p w14:paraId="6B4F97F0" w14:textId="77777777" w:rsidR="008A781D" w:rsidRPr="008F6317" w:rsidRDefault="00D35C98" w:rsidP="00D461FE">
      <w:pPr>
        <w:spacing w:after="0" w:line="312" w:lineRule="auto"/>
        <w:ind w:left="113"/>
        <w:jc w:val="both"/>
        <w:rPr>
          <w:rFonts w:eastAsia="Times New Roman" w:cs="Times New Roman"/>
          <w:sz w:val="28"/>
          <w:szCs w:val="28"/>
        </w:rPr>
      </w:pPr>
      <w:r w:rsidRPr="008F6317">
        <w:rPr>
          <w:rFonts w:eastAsia="Times New Roman" w:cs="Times New Roman"/>
          <w:sz w:val="28"/>
          <w:szCs w:val="28"/>
        </w:rPr>
        <w:t xml:space="preserve">2.2. Các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bôi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trơn</w:t>
      </w:r>
      <w:proofErr w:type="spellEnd"/>
    </w:p>
    <w:p w14:paraId="6784C9C5" w14:textId="77777777" w:rsidR="008A781D" w:rsidRPr="008F6317" w:rsidRDefault="00D35C98" w:rsidP="00D461FE">
      <w:pPr>
        <w:spacing w:after="0" w:line="312" w:lineRule="auto"/>
        <w:ind w:left="113"/>
        <w:jc w:val="both"/>
        <w:rPr>
          <w:rFonts w:eastAsia="Times New Roman" w:cs="Times New Roman"/>
          <w:sz w:val="28"/>
          <w:szCs w:val="28"/>
        </w:rPr>
      </w:pPr>
      <w:r w:rsidRPr="008F6317">
        <w:rPr>
          <w:rFonts w:eastAsia="Times New Roman" w:cs="Times New Roman"/>
          <w:sz w:val="28"/>
          <w:szCs w:val="28"/>
        </w:rPr>
        <w:t xml:space="preserve">2.3. Các </w:t>
      </w:r>
      <w:proofErr w:type="spellStart"/>
      <w:r w:rsidRPr="008F6317">
        <w:rPr>
          <w:rFonts w:eastAsia="Times New Roman" w:cs="Times New Roman"/>
          <w:sz w:val="28"/>
          <w:szCs w:val="28"/>
        </w:rPr>
        <w:t>kiểu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bôi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trơn</w:t>
      </w:r>
      <w:proofErr w:type="spellEnd"/>
    </w:p>
    <w:p w14:paraId="6C3D86DF"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 2.4. Các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bôi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trơn</w:t>
      </w:r>
      <w:proofErr w:type="spellEnd"/>
    </w:p>
    <w:p w14:paraId="0F6BFFF7" w14:textId="77777777" w:rsidR="008A781D" w:rsidRPr="008F6317" w:rsidRDefault="00D35C98" w:rsidP="00D461FE">
      <w:pPr>
        <w:spacing w:after="0" w:line="312" w:lineRule="auto"/>
        <w:ind w:left="113"/>
        <w:jc w:val="both"/>
        <w:rPr>
          <w:rFonts w:eastAsia="Times New Roman" w:cs="Times New Roman"/>
          <w:sz w:val="28"/>
          <w:szCs w:val="28"/>
        </w:rPr>
      </w:pPr>
      <w:r w:rsidRPr="008F6317">
        <w:rPr>
          <w:rFonts w:eastAsia="Times New Roman" w:cs="Times New Roman"/>
          <w:sz w:val="28"/>
          <w:szCs w:val="28"/>
        </w:rPr>
        <w:t xml:space="preserve">2.5. Lưu </w:t>
      </w:r>
      <w:proofErr w:type="spellStart"/>
      <w:r w:rsidRPr="008F6317">
        <w:rPr>
          <w:rFonts w:eastAsia="Times New Roman" w:cs="Times New Roman"/>
          <w:sz w:val="28"/>
          <w:szCs w:val="28"/>
        </w:rPr>
        <w:t>trử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bôi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trơn</w:t>
      </w:r>
      <w:proofErr w:type="spellEnd"/>
    </w:p>
    <w:p w14:paraId="3D477063" w14:textId="77777777" w:rsidR="008A781D" w:rsidRPr="008F6317" w:rsidRDefault="00D35C98" w:rsidP="00D461FE">
      <w:pPr>
        <w:spacing w:after="0" w:line="312" w:lineRule="auto"/>
        <w:ind w:left="113"/>
        <w:jc w:val="both"/>
        <w:rPr>
          <w:rFonts w:eastAsia="Times New Roman" w:cs="Times New Roman"/>
          <w:sz w:val="28"/>
          <w:szCs w:val="28"/>
        </w:rPr>
      </w:pPr>
      <w:r w:rsidRPr="008F6317">
        <w:rPr>
          <w:rFonts w:eastAsia="Times New Roman" w:cs="Times New Roman"/>
          <w:sz w:val="28"/>
          <w:szCs w:val="28"/>
        </w:rPr>
        <w:t xml:space="preserve">2.6.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bôi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w:t>
      </w:r>
      <w:proofErr w:type="spellEnd"/>
    </w:p>
    <w:p w14:paraId="78AF4EA4" w14:textId="77777777" w:rsidR="008A781D" w:rsidRPr="008F6317" w:rsidRDefault="008A781D" w:rsidP="00D461FE">
      <w:pPr>
        <w:spacing w:after="0" w:line="312" w:lineRule="auto"/>
        <w:jc w:val="both"/>
        <w:rPr>
          <w:rFonts w:eastAsia="Times New Roman" w:cs="Times New Roman"/>
          <w:sz w:val="28"/>
          <w:szCs w:val="28"/>
        </w:rPr>
      </w:pPr>
    </w:p>
    <w:p w14:paraId="7868F11F" w14:textId="77777777" w:rsidR="008A781D" w:rsidRPr="008F6317" w:rsidRDefault="00D35C98" w:rsidP="00D461FE">
      <w:p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3:</w:t>
      </w:r>
      <w:r w:rsidRPr="008F6317">
        <w:rPr>
          <w:rFonts w:eastAsia="Times New Roman" w:cs="Times New Roman"/>
          <w:sz w:val="28"/>
          <w:szCs w:val="28"/>
        </w:rPr>
        <w:tab/>
      </w:r>
      <w:proofErr w:type="spellStart"/>
      <w:r w:rsidRPr="008F6317">
        <w:rPr>
          <w:rFonts w:eastAsia="Times New Roman" w:cs="Times New Roman"/>
          <w:b/>
          <w:bCs/>
          <w:sz w:val="28"/>
          <w:szCs w:val="28"/>
        </w:rPr>
        <w:t>Khớp</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nối</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truyền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động</w:t>
      </w:r>
      <w:proofErr w:type="spellEnd"/>
      <w:r w:rsidRPr="008F6317">
        <w:rPr>
          <w:rFonts w:eastAsia="Times New Roman" w:cs="Times New Roman"/>
          <w:b/>
          <w:bCs/>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11 </w:t>
      </w:r>
      <w:proofErr w:type="spellStart"/>
      <w:r w:rsidRPr="008F6317">
        <w:rPr>
          <w:rFonts w:eastAsia="Times New Roman" w:cs="Times New Roman"/>
          <w:sz w:val="28"/>
          <w:szCs w:val="28"/>
        </w:rPr>
        <w:t>giờ</w:t>
      </w:r>
      <w:proofErr w:type="spellEnd"/>
    </w:p>
    <w:p w14:paraId="6CF722BA"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5FFC2C22"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khớp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tiếp</w:t>
      </w:r>
      <w:proofErr w:type="spellEnd"/>
      <w:r w:rsidRPr="008F6317">
        <w:rPr>
          <w:rFonts w:eastAsia="Times New Roman" w:cs="Times New Roman"/>
          <w:sz w:val="28"/>
          <w:szCs w:val="28"/>
        </w:rPr>
        <w:t>.</w:t>
      </w:r>
    </w:p>
    <w:p w14:paraId="68360A36"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ưu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dùng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khớp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nối</w:t>
      </w:r>
      <w:proofErr w:type="spellEnd"/>
    </w:p>
    <w:p w14:paraId="7C32AF1A"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Nêu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khớp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sau</w:t>
      </w:r>
      <w:proofErr w:type="spellEnd"/>
    </w:p>
    <w:p w14:paraId="3F747174"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nhau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giữa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uốn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nối</w:t>
      </w:r>
      <w:proofErr w:type="spellEnd"/>
      <w:r w:rsidRPr="008F6317">
        <w:rPr>
          <w:rFonts w:eastAsia="Times New Roman" w:cs="Times New Roman"/>
          <w:sz w:val="28"/>
          <w:szCs w:val="28"/>
        </w:rPr>
        <w:t>.</w:t>
      </w:r>
    </w:p>
    <w:p w14:paraId="71315677"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Tháo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cố</w:t>
      </w:r>
      <w:proofErr w:type="spellEnd"/>
      <w:r w:rsidRPr="008F6317">
        <w:rPr>
          <w:rFonts w:eastAsia="Times New Roman" w:cs="Times New Roman"/>
          <w:sz w:val="28"/>
          <w:szCs w:val="28"/>
        </w:rPr>
        <w:t xml:space="preserve"> ở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khớp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p>
    <w:p w14:paraId="0CCEFF95"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7C2F9D6A"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p>
    <w:p w14:paraId="49B6E4BE"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2.2. Các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khớp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nối</w:t>
      </w:r>
      <w:proofErr w:type="spellEnd"/>
      <w:r w:rsidRPr="008F6317">
        <w:rPr>
          <w:rFonts w:eastAsia="Times New Roman" w:cs="Times New Roman"/>
          <w:sz w:val="28"/>
          <w:szCs w:val="28"/>
        </w:rPr>
        <w:t xml:space="preserve"> </w:t>
      </w:r>
    </w:p>
    <w:p w14:paraId="087222F8"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2.3.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cố</w:t>
      </w:r>
      <w:proofErr w:type="spellEnd"/>
      <w:r w:rsidRPr="008F6317">
        <w:rPr>
          <w:rFonts w:eastAsia="Times New Roman" w:cs="Times New Roman"/>
          <w:sz w:val="28"/>
          <w:szCs w:val="28"/>
        </w:rPr>
        <w:t xml:space="preserve"> ở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khớp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p>
    <w:p w14:paraId="1DB444AF" w14:textId="77777777" w:rsidR="008A781D" w:rsidRPr="008F6317" w:rsidRDefault="008A781D" w:rsidP="00D461FE">
      <w:pPr>
        <w:spacing w:after="0" w:line="312" w:lineRule="auto"/>
        <w:jc w:val="both"/>
        <w:rPr>
          <w:rFonts w:eastAsia="Times New Roman" w:cs="Times New Roman"/>
          <w:sz w:val="28"/>
          <w:szCs w:val="28"/>
        </w:rPr>
      </w:pPr>
    </w:p>
    <w:p w14:paraId="27BBB715" w14:textId="77777777" w:rsidR="008A781D" w:rsidRPr="008F6317" w:rsidRDefault="00D35C98" w:rsidP="00D461FE">
      <w:p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4:</w:t>
      </w:r>
      <w:r w:rsidRPr="008F6317">
        <w:rPr>
          <w:rFonts w:eastAsia="Times New Roman" w:cs="Times New Roman"/>
          <w:sz w:val="28"/>
          <w:szCs w:val="28"/>
        </w:rPr>
        <w:tab/>
      </w:r>
      <w:r w:rsidRPr="008F6317">
        <w:rPr>
          <w:rFonts w:eastAsia="Times New Roman" w:cs="Times New Roman"/>
          <w:b/>
          <w:bCs/>
          <w:sz w:val="28"/>
          <w:szCs w:val="28"/>
        </w:rPr>
        <w:t xml:space="preserve">Ổ </w:t>
      </w:r>
      <w:proofErr w:type="spellStart"/>
      <w:r w:rsidRPr="008F6317">
        <w:rPr>
          <w:rFonts w:eastAsia="Times New Roman" w:cs="Times New Roman"/>
          <w:b/>
          <w:bCs/>
          <w:sz w:val="28"/>
          <w:szCs w:val="28"/>
        </w:rPr>
        <w:t>trục</w:t>
      </w:r>
      <w:proofErr w:type="spellEnd"/>
      <w:r w:rsidRPr="008F6317">
        <w:rPr>
          <w:rFonts w:eastAsia="Times New Roman" w:cs="Times New Roman"/>
          <w:b/>
          <w:bCs/>
          <w:sz w:val="28"/>
          <w:szCs w:val="28"/>
        </w:rPr>
        <w:tab/>
      </w:r>
      <w:r w:rsidRPr="008F6317">
        <w:rPr>
          <w:rFonts w:eastAsia="Times New Roman" w:cs="Times New Roman"/>
          <w:b/>
          <w:bCs/>
          <w:sz w:val="28"/>
          <w:szCs w:val="28"/>
        </w:rPr>
        <w:tab/>
      </w:r>
      <w:r w:rsidRPr="008F6317">
        <w:rPr>
          <w:rFonts w:eastAsia="Times New Roman" w:cs="Times New Roman"/>
          <w:b/>
          <w:bCs/>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14 </w:t>
      </w:r>
      <w:proofErr w:type="spellStart"/>
      <w:r w:rsidRPr="008F6317">
        <w:rPr>
          <w:rFonts w:eastAsia="Times New Roman" w:cs="Times New Roman"/>
          <w:sz w:val="28"/>
          <w:szCs w:val="28"/>
        </w:rPr>
        <w:t>giờ</w:t>
      </w:r>
      <w:proofErr w:type="spellEnd"/>
    </w:p>
    <w:p w14:paraId="676B5B5F"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1C9D34F0"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sau</w:t>
      </w:r>
      <w:proofErr w:type="spellEnd"/>
    </w:p>
    <w:p w14:paraId="5604A477"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Tháo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lót</w:t>
      </w:r>
      <w:proofErr w:type="spellEnd"/>
      <w:r w:rsidRPr="008F6317">
        <w:rPr>
          <w:rFonts w:eastAsia="Times New Roman" w:cs="Times New Roman"/>
          <w:sz w:val="28"/>
          <w:szCs w:val="28"/>
        </w:rPr>
        <w:t xml:space="preserve"> </w:t>
      </w:r>
    </w:p>
    <w:p w14:paraId="0B265BCD"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vỏ</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bọc</w:t>
      </w:r>
      <w:proofErr w:type="spellEnd"/>
      <w:r w:rsidRPr="008F6317">
        <w:rPr>
          <w:rFonts w:eastAsia="Times New Roman" w:cs="Times New Roman"/>
          <w:sz w:val="28"/>
          <w:szCs w:val="28"/>
        </w:rPr>
        <w:t>.</w:t>
      </w:r>
    </w:p>
    <w:p w14:paraId="599C7088"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đúng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chỗ</w:t>
      </w:r>
      <w:proofErr w:type="spellEnd"/>
      <w:r w:rsidRPr="008F6317">
        <w:rPr>
          <w:rFonts w:eastAsia="Times New Roman" w:cs="Times New Roman"/>
          <w:sz w:val="28"/>
          <w:szCs w:val="28"/>
        </w:rPr>
        <w:t xml:space="preserve">. Lau </w:t>
      </w:r>
      <w:proofErr w:type="spellStart"/>
      <w:r w:rsidRPr="008F6317">
        <w:rPr>
          <w:rFonts w:eastAsia="Times New Roman" w:cs="Times New Roman"/>
          <w:sz w:val="28"/>
          <w:szCs w:val="28"/>
        </w:rPr>
        <w:t>trục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gắn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ổ bi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ổ </w:t>
      </w:r>
      <w:proofErr w:type="spellStart"/>
      <w:r w:rsidRPr="008F6317">
        <w:rPr>
          <w:rFonts w:eastAsia="Times New Roman" w:cs="Times New Roman"/>
          <w:sz w:val="28"/>
          <w:szCs w:val="28"/>
        </w:rPr>
        <w:t>đũa</w:t>
      </w:r>
      <w:proofErr w:type="spellEnd"/>
      <w:r w:rsidRPr="008F6317">
        <w:rPr>
          <w:rFonts w:eastAsia="Times New Roman" w:cs="Times New Roman"/>
          <w:sz w:val="28"/>
          <w:szCs w:val="28"/>
        </w:rPr>
        <w:t>.</w:t>
      </w:r>
    </w:p>
    <w:p w14:paraId="6195FFEC"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Chọn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w:t>
      </w:r>
    </w:p>
    <w:p w14:paraId="5287FDDD"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Tháo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ra</w:t>
      </w:r>
      <w:proofErr w:type="spellEnd"/>
      <w:r w:rsidRPr="008F6317">
        <w:rPr>
          <w:rFonts w:eastAsia="Times New Roman" w:cs="Times New Roman"/>
          <w:sz w:val="28"/>
          <w:szCs w:val="28"/>
        </w:rPr>
        <w:t xml:space="preserve"> </w:t>
      </w:r>
      <w:proofErr w:type="spellStart"/>
      <w:proofErr w:type="gramStart"/>
      <w:r w:rsidRPr="008F6317">
        <w:rPr>
          <w:rFonts w:eastAsia="Times New Roman" w:cs="Times New Roman"/>
          <w:sz w:val="28"/>
          <w:szCs w:val="28"/>
        </w:rPr>
        <w:t>từ</w:t>
      </w:r>
      <w:proofErr w:type="spellEnd"/>
      <w:r w:rsidRPr="008F6317">
        <w:rPr>
          <w:rFonts w:eastAsia="Times New Roman" w:cs="Times New Roman"/>
          <w:sz w:val="28"/>
          <w:szCs w:val="28"/>
        </w:rPr>
        <w:t xml:space="preserve">  a</w:t>
      </w:r>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trục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b) </w:t>
      </w:r>
      <w:proofErr w:type="spellStart"/>
      <w:r w:rsidRPr="008F6317">
        <w:rPr>
          <w:rFonts w:eastAsia="Times New Roman" w:cs="Times New Roman"/>
          <w:sz w:val="28"/>
          <w:szCs w:val="28"/>
        </w:rPr>
        <w:t>lỗ</w:t>
      </w:r>
      <w:proofErr w:type="spellEnd"/>
      <w:r w:rsidRPr="008F6317">
        <w:rPr>
          <w:rFonts w:eastAsia="Times New Roman" w:cs="Times New Roman"/>
          <w:sz w:val="28"/>
          <w:szCs w:val="28"/>
        </w:rPr>
        <w:t xml:space="preserve"> ổ </w:t>
      </w:r>
      <w:proofErr w:type="spellStart"/>
      <w:r w:rsidRPr="008F6317">
        <w:rPr>
          <w:rFonts w:eastAsia="Times New Roman" w:cs="Times New Roman"/>
          <w:sz w:val="28"/>
          <w:szCs w:val="28"/>
        </w:rPr>
        <w:t>trục</w:t>
      </w:r>
      <w:proofErr w:type="spellEnd"/>
      <w:r w:rsidRPr="008F6317">
        <w:rPr>
          <w:rFonts w:eastAsia="Times New Roman" w:cs="Times New Roman"/>
          <w:sz w:val="28"/>
          <w:szCs w:val="28"/>
        </w:rPr>
        <w:t>:</w:t>
      </w:r>
    </w:p>
    <w:p w14:paraId="4622EE29"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r w:rsidRPr="008F6317">
        <w:rPr>
          <w:rFonts w:eastAsia="Times New Roman" w:cs="Times New Roman"/>
          <w:sz w:val="28"/>
          <w:szCs w:val="28"/>
        </w:rPr>
        <w:lastRenderedPageBreak/>
        <w:t xml:space="preserve">Lau </w:t>
      </w:r>
      <w:proofErr w:type="spellStart"/>
      <w:r w:rsidRPr="008F6317">
        <w:rPr>
          <w:rFonts w:eastAsia="Times New Roman" w:cs="Times New Roman"/>
          <w:sz w:val="28"/>
          <w:szCs w:val="28"/>
        </w:rPr>
        <w:t>chùi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vỏ</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trục</w:t>
      </w:r>
      <w:proofErr w:type="spellEnd"/>
      <w:r w:rsidRPr="008F6317">
        <w:rPr>
          <w:rFonts w:eastAsia="Times New Roman" w:cs="Times New Roman"/>
          <w:sz w:val="28"/>
          <w:szCs w:val="28"/>
        </w:rPr>
        <w:t>.</w:t>
      </w:r>
    </w:p>
    <w:p w14:paraId="451783CB"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r w:rsidRPr="008F6317">
        <w:rPr>
          <w:rFonts w:eastAsia="Times New Roman" w:cs="Times New Roman"/>
          <w:sz w:val="28"/>
          <w:szCs w:val="28"/>
        </w:rPr>
        <w:t xml:space="preserve">Lau </w:t>
      </w:r>
      <w:proofErr w:type="spellStart"/>
      <w:r w:rsidRPr="008F6317">
        <w:rPr>
          <w:rFonts w:eastAsia="Times New Roman" w:cs="Times New Roman"/>
          <w:sz w:val="28"/>
          <w:szCs w:val="28"/>
        </w:rPr>
        <w:t>chùi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bôi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đạn</w:t>
      </w:r>
      <w:proofErr w:type="spellEnd"/>
      <w:r w:rsidRPr="008F6317">
        <w:rPr>
          <w:rFonts w:eastAsia="Times New Roman" w:cs="Times New Roman"/>
          <w:sz w:val="28"/>
          <w:szCs w:val="28"/>
        </w:rPr>
        <w:t>.</w:t>
      </w:r>
    </w:p>
    <w:p w14:paraId="3227E7FA"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đạn</w:t>
      </w:r>
      <w:proofErr w:type="spellEnd"/>
      <w:r w:rsidRPr="008F6317">
        <w:rPr>
          <w:rFonts w:eastAsia="Times New Roman" w:cs="Times New Roman"/>
          <w:sz w:val="28"/>
          <w:szCs w:val="28"/>
        </w:rPr>
        <w:t xml:space="preserve">. </w:t>
      </w:r>
    </w:p>
    <w:p w14:paraId="3FFB2482"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Vận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đạn</w:t>
      </w:r>
      <w:proofErr w:type="spellEnd"/>
      <w:r w:rsidRPr="008F6317">
        <w:rPr>
          <w:rFonts w:eastAsia="Times New Roman" w:cs="Times New Roman"/>
          <w:sz w:val="28"/>
          <w:szCs w:val="28"/>
        </w:rPr>
        <w:t xml:space="preserve"> </w:t>
      </w:r>
      <w:proofErr w:type="gramStart"/>
      <w:r w:rsidRPr="008F6317">
        <w:rPr>
          <w:rFonts w:eastAsia="Times New Roman" w:cs="Times New Roman"/>
          <w:sz w:val="28"/>
          <w:szCs w:val="28"/>
        </w:rPr>
        <w:t xml:space="preserve">( </w:t>
      </w:r>
      <w:proofErr w:type="spellStart"/>
      <w:r w:rsidRPr="008F6317">
        <w:rPr>
          <w:rFonts w:eastAsia="Times New Roman" w:cs="Times New Roman"/>
          <w:sz w:val="28"/>
          <w:szCs w:val="28"/>
        </w:rPr>
        <w:t>nhiệt</w:t>
      </w:r>
      <w:proofErr w:type="spellEnd"/>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độ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ồn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mùi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khét</w:t>
      </w:r>
      <w:proofErr w:type="spellEnd"/>
      <w:r w:rsidRPr="008F6317">
        <w:rPr>
          <w:rFonts w:eastAsia="Times New Roman" w:cs="Times New Roman"/>
          <w:sz w:val="28"/>
          <w:szCs w:val="28"/>
        </w:rPr>
        <w:t xml:space="preserve"> . .</w:t>
      </w:r>
    </w:p>
    <w:p w14:paraId="20B45C08"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423B595A"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p>
    <w:p w14:paraId="79DF9F3E"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2.2. Các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ổ </w:t>
      </w:r>
      <w:proofErr w:type="spellStart"/>
      <w:r w:rsidRPr="008F6317">
        <w:rPr>
          <w:rFonts w:eastAsia="Times New Roman" w:cs="Times New Roman"/>
          <w:sz w:val="28"/>
          <w:szCs w:val="28"/>
        </w:rPr>
        <w:t>trục</w:t>
      </w:r>
      <w:proofErr w:type="spellEnd"/>
      <w:r w:rsidRPr="008F6317">
        <w:rPr>
          <w:rFonts w:eastAsia="Times New Roman" w:cs="Times New Roman"/>
          <w:sz w:val="28"/>
          <w:szCs w:val="28"/>
        </w:rPr>
        <w:t xml:space="preserve">. </w:t>
      </w:r>
    </w:p>
    <w:p w14:paraId="12ED0DA7"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2.3.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cố</w:t>
      </w:r>
      <w:proofErr w:type="spellEnd"/>
      <w:r w:rsidRPr="008F6317">
        <w:rPr>
          <w:rFonts w:eastAsia="Times New Roman" w:cs="Times New Roman"/>
          <w:sz w:val="28"/>
          <w:szCs w:val="28"/>
        </w:rPr>
        <w:t xml:space="preserve"> ở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ổ </w:t>
      </w:r>
      <w:proofErr w:type="spellStart"/>
      <w:r w:rsidRPr="008F6317">
        <w:rPr>
          <w:rFonts w:eastAsia="Times New Roman" w:cs="Times New Roman"/>
          <w:sz w:val="28"/>
          <w:szCs w:val="28"/>
        </w:rPr>
        <w:t>trục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p>
    <w:p w14:paraId="2B318A86" w14:textId="77777777" w:rsidR="008A781D" w:rsidRPr="008F6317" w:rsidRDefault="008A781D" w:rsidP="00D461FE">
      <w:pPr>
        <w:spacing w:after="0" w:line="312" w:lineRule="auto"/>
        <w:jc w:val="both"/>
        <w:rPr>
          <w:rFonts w:eastAsia="Times New Roman" w:cs="Times New Roman"/>
          <w:sz w:val="28"/>
          <w:szCs w:val="28"/>
        </w:rPr>
      </w:pPr>
    </w:p>
    <w:p w14:paraId="269BFBC4" w14:textId="77777777" w:rsidR="008A781D" w:rsidRPr="008F6317" w:rsidRDefault="00D35C98" w:rsidP="00D461FE">
      <w:p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5:</w:t>
      </w:r>
      <w:r w:rsidRPr="008F6317">
        <w:rPr>
          <w:rFonts w:eastAsia="Times New Roman" w:cs="Times New Roman"/>
          <w:sz w:val="28"/>
          <w:szCs w:val="28"/>
        </w:rPr>
        <w:tab/>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đai</w:t>
      </w:r>
      <w:proofErr w:type="spellEnd"/>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15 </w:t>
      </w:r>
      <w:proofErr w:type="spellStart"/>
      <w:r w:rsidRPr="008F6317">
        <w:rPr>
          <w:rFonts w:eastAsia="Times New Roman" w:cs="Times New Roman"/>
          <w:sz w:val="28"/>
          <w:szCs w:val="28"/>
        </w:rPr>
        <w:t>giờ</w:t>
      </w:r>
      <w:proofErr w:type="spellEnd"/>
    </w:p>
    <w:p w14:paraId="491653D0"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789A2295"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Nắm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chữ</w:t>
      </w:r>
      <w:proofErr w:type="spellEnd"/>
      <w:r w:rsidRPr="008F6317">
        <w:rPr>
          <w:rFonts w:eastAsia="Times New Roman" w:cs="Times New Roman"/>
          <w:sz w:val="28"/>
          <w:szCs w:val="28"/>
        </w:rPr>
        <w:t xml:space="preserve"> V:</w:t>
      </w:r>
    </w:p>
    <w:p w14:paraId="4C2DAE08"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cẩn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khoan</w:t>
      </w:r>
      <w:proofErr w:type="spellEnd"/>
      <w:r w:rsidRPr="008F6317">
        <w:rPr>
          <w:rFonts w:eastAsia="Times New Roman" w:cs="Times New Roman"/>
          <w:sz w:val="28"/>
          <w:szCs w:val="28"/>
        </w:rPr>
        <w:t>.</w:t>
      </w:r>
    </w:p>
    <w:p w14:paraId="0F7A4525"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Tháo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w:t>
      </w:r>
    </w:p>
    <w:p w14:paraId="60BB66EB"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puli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đai</w:t>
      </w:r>
      <w:proofErr w:type="spellEnd"/>
      <w:r w:rsidRPr="008F6317">
        <w:rPr>
          <w:rFonts w:eastAsia="Times New Roman" w:cs="Times New Roman"/>
          <w:sz w:val="28"/>
          <w:szCs w:val="28"/>
        </w:rPr>
        <w:t>.</w:t>
      </w:r>
    </w:p>
    <w:p w14:paraId="10683458"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Chọc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thế</w:t>
      </w:r>
      <w:proofErr w:type="spellEnd"/>
      <w:r w:rsidRPr="008F6317">
        <w:rPr>
          <w:rFonts w:eastAsia="Times New Roman" w:cs="Times New Roman"/>
          <w:sz w:val="28"/>
          <w:szCs w:val="28"/>
        </w:rPr>
        <w:t>.</w:t>
      </w:r>
    </w:p>
    <w:p w14:paraId="08ACC7D3"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đai</w:t>
      </w:r>
      <w:proofErr w:type="spellEnd"/>
      <w:r w:rsidRPr="008F6317">
        <w:rPr>
          <w:rFonts w:eastAsia="Times New Roman" w:cs="Times New Roman"/>
          <w:sz w:val="28"/>
          <w:szCs w:val="28"/>
        </w:rPr>
        <w:t>.</w:t>
      </w:r>
    </w:p>
    <w:p w14:paraId="677A9170"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thẳng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rọc</w:t>
      </w:r>
      <w:proofErr w:type="spellEnd"/>
      <w:r w:rsidRPr="008F6317">
        <w:rPr>
          <w:rFonts w:eastAsia="Times New Roman" w:cs="Times New Roman"/>
          <w:sz w:val="28"/>
          <w:szCs w:val="28"/>
        </w:rPr>
        <w:t>.</w:t>
      </w:r>
    </w:p>
    <w:p w14:paraId="642A60D5"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đai</w:t>
      </w:r>
      <w:proofErr w:type="spellEnd"/>
      <w:r w:rsidRPr="008F6317">
        <w:rPr>
          <w:rFonts w:eastAsia="Times New Roman" w:cs="Times New Roman"/>
          <w:sz w:val="28"/>
          <w:szCs w:val="28"/>
        </w:rPr>
        <w:t>.</w:t>
      </w:r>
    </w:p>
    <w:p w14:paraId="48D1C1D7"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đai</w:t>
      </w:r>
      <w:proofErr w:type="spellEnd"/>
      <w:r w:rsidRPr="008F6317">
        <w:rPr>
          <w:rFonts w:eastAsia="Times New Roman" w:cs="Times New Roman"/>
          <w:sz w:val="28"/>
          <w:szCs w:val="28"/>
        </w:rPr>
        <w:t>.</w:t>
      </w:r>
    </w:p>
    <w:p w14:paraId="3206359D"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đai</w:t>
      </w:r>
      <w:proofErr w:type="spellEnd"/>
      <w:r w:rsidRPr="008F6317">
        <w:rPr>
          <w:rFonts w:eastAsia="Times New Roman" w:cs="Times New Roman"/>
          <w:sz w:val="28"/>
          <w:szCs w:val="28"/>
        </w:rPr>
        <w:t xml:space="preserve"> thang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khoan</w:t>
      </w:r>
      <w:proofErr w:type="spellEnd"/>
      <w:r w:rsidRPr="008F6317">
        <w:rPr>
          <w:rFonts w:eastAsia="Times New Roman" w:cs="Times New Roman"/>
          <w:sz w:val="28"/>
          <w:szCs w:val="28"/>
        </w:rPr>
        <w:t>.</w:t>
      </w:r>
    </w:p>
    <w:p w14:paraId="3343A014"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4460E327"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p>
    <w:p w14:paraId="53F7185F"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2.2. </w:t>
      </w:r>
      <w:proofErr w:type="spellStart"/>
      <w:r w:rsidRPr="008F6317">
        <w:rPr>
          <w:rFonts w:eastAsia="Times New Roman" w:cs="Times New Roman"/>
          <w:sz w:val="28"/>
          <w:szCs w:val="28"/>
        </w:rPr>
        <w:t>Ưu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khuyến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đai</w:t>
      </w:r>
      <w:proofErr w:type="spellEnd"/>
    </w:p>
    <w:p w14:paraId="496EE01C"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2.3. Các </w:t>
      </w:r>
      <w:proofErr w:type="spellStart"/>
      <w:r w:rsidRPr="008F6317">
        <w:rPr>
          <w:rFonts w:eastAsia="Times New Roman" w:cs="Times New Roman"/>
          <w:sz w:val="28"/>
          <w:szCs w:val="28"/>
        </w:rPr>
        <w:t>vấn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đai</w:t>
      </w:r>
      <w:proofErr w:type="spellEnd"/>
      <w:r w:rsidRPr="008F6317">
        <w:rPr>
          <w:rFonts w:eastAsia="Times New Roman" w:cs="Times New Roman"/>
          <w:sz w:val="28"/>
          <w:szCs w:val="28"/>
        </w:rPr>
        <w:t>.</w:t>
      </w:r>
    </w:p>
    <w:p w14:paraId="3D9865B8"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2.4. Các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đai</w:t>
      </w:r>
      <w:proofErr w:type="spellEnd"/>
    </w:p>
    <w:p w14:paraId="1A830BA1"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2.5. Công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tỷ</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w:t>
      </w:r>
    </w:p>
    <w:p w14:paraId="3061D36A"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2.6.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cố</w:t>
      </w:r>
      <w:proofErr w:type="spellEnd"/>
      <w:r w:rsidRPr="008F6317">
        <w:rPr>
          <w:rFonts w:eastAsia="Times New Roman" w:cs="Times New Roman"/>
          <w:sz w:val="28"/>
          <w:szCs w:val="28"/>
        </w:rPr>
        <w:t xml:space="preserve"> ở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đai</w:t>
      </w:r>
      <w:proofErr w:type="spellEnd"/>
      <w:r w:rsidRPr="008F6317">
        <w:rPr>
          <w:rFonts w:eastAsia="Times New Roman" w:cs="Times New Roman"/>
          <w:sz w:val="28"/>
          <w:szCs w:val="28"/>
        </w:rPr>
        <w:t xml:space="preserve"> </w:t>
      </w:r>
    </w:p>
    <w:p w14:paraId="33F85EA1" w14:textId="77777777" w:rsidR="008A781D" w:rsidRPr="008F6317" w:rsidRDefault="008A781D" w:rsidP="00D461FE">
      <w:pPr>
        <w:spacing w:after="0" w:line="312" w:lineRule="auto"/>
        <w:jc w:val="both"/>
        <w:rPr>
          <w:rFonts w:eastAsia="Times New Roman" w:cs="Times New Roman"/>
          <w:sz w:val="28"/>
          <w:szCs w:val="28"/>
        </w:rPr>
      </w:pPr>
    </w:p>
    <w:p w14:paraId="5A530726" w14:textId="77777777" w:rsidR="008A781D" w:rsidRPr="008F6317" w:rsidRDefault="00D35C98" w:rsidP="00D461FE">
      <w:p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6:</w:t>
      </w:r>
      <w:r w:rsidRPr="008F6317">
        <w:rPr>
          <w:rFonts w:eastAsia="Times New Roman" w:cs="Times New Roman"/>
          <w:sz w:val="28"/>
          <w:szCs w:val="28"/>
        </w:rPr>
        <w:tab/>
      </w:r>
      <w:proofErr w:type="spellStart"/>
      <w:r w:rsidRPr="008F6317">
        <w:rPr>
          <w:rFonts w:eastAsia="Times New Roman" w:cs="Times New Roman"/>
          <w:b/>
          <w:bCs/>
          <w:sz w:val="28"/>
          <w:szCs w:val="28"/>
        </w:rPr>
        <w:t>Truyền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động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xích</w:t>
      </w:r>
      <w:proofErr w:type="spellEnd"/>
      <w:r w:rsidRPr="008F6317">
        <w:rPr>
          <w:rFonts w:eastAsia="Times New Roman" w:cs="Times New Roman"/>
          <w:b/>
          <w:bCs/>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16 </w:t>
      </w:r>
      <w:proofErr w:type="spellStart"/>
      <w:r w:rsidRPr="008F6317">
        <w:rPr>
          <w:rFonts w:eastAsia="Times New Roman" w:cs="Times New Roman"/>
          <w:sz w:val="28"/>
          <w:szCs w:val="28"/>
        </w:rPr>
        <w:t>giờ</w:t>
      </w:r>
      <w:proofErr w:type="spellEnd"/>
    </w:p>
    <w:p w14:paraId="3E4633A4"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2637F791"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Nắm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tuân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đảm</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xích</w:t>
      </w:r>
      <w:proofErr w:type="spellEnd"/>
      <w:r w:rsidRPr="008F6317">
        <w:rPr>
          <w:rFonts w:eastAsia="Times New Roman" w:cs="Times New Roman"/>
          <w:sz w:val="28"/>
          <w:szCs w:val="28"/>
        </w:rPr>
        <w:t>.</w:t>
      </w:r>
    </w:p>
    <w:p w14:paraId="4C21391C"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lastRenderedPageBreak/>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yêu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thẳng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xích</w:t>
      </w:r>
      <w:proofErr w:type="spellEnd"/>
      <w:r w:rsidRPr="008F6317">
        <w:rPr>
          <w:rFonts w:eastAsia="Times New Roman" w:cs="Times New Roman"/>
          <w:sz w:val="28"/>
          <w:szCs w:val="28"/>
        </w:rPr>
        <w:t>.</w:t>
      </w:r>
    </w:p>
    <w:p w14:paraId="3198D34B"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thẳng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xích</w:t>
      </w:r>
      <w:proofErr w:type="spellEnd"/>
    </w:p>
    <w:p w14:paraId="4EEEC235"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xích</w:t>
      </w:r>
      <w:proofErr w:type="spellEnd"/>
      <w:r w:rsidRPr="008F6317">
        <w:rPr>
          <w:rFonts w:eastAsia="Times New Roman" w:cs="Times New Roman"/>
          <w:sz w:val="28"/>
          <w:szCs w:val="28"/>
        </w:rPr>
        <w:t>.</w:t>
      </w:r>
    </w:p>
    <w:p w14:paraId="389D3C8D"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xích</w:t>
      </w:r>
      <w:proofErr w:type="spellEnd"/>
      <w:r w:rsidRPr="008F6317">
        <w:rPr>
          <w:rFonts w:eastAsia="Times New Roman" w:cs="Times New Roman"/>
          <w:sz w:val="28"/>
          <w:szCs w:val="28"/>
        </w:rPr>
        <w:t>:</w:t>
      </w:r>
    </w:p>
    <w:p w14:paraId="0328CA23"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cẩn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dẫn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w:t>
      </w:r>
    </w:p>
    <w:p w14:paraId="4EDF5D2E"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Tháo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cố</w:t>
      </w:r>
      <w:proofErr w:type="spellEnd"/>
      <w:r w:rsidRPr="008F6317">
        <w:rPr>
          <w:rFonts w:eastAsia="Times New Roman" w:cs="Times New Roman"/>
          <w:sz w:val="28"/>
          <w:szCs w:val="28"/>
        </w:rPr>
        <w:t xml:space="preserve"> ở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xích</w:t>
      </w:r>
      <w:proofErr w:type="spellEnd"/>
    </w:p>
    <w:p w14:paraId="6A069DF4"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1AE68E3B"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p>
    <w:p w14:paraId="19EB3930"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2.2. </w:t>
      </w:r>
      <w:proofErr w:type="spellStart"/>
      <w:r w:rsidRPr="008F6317">
        <w:rPr>
          <w:rFonts w:eastAsia="Times New Roman" w:cs="Times New Roman"/>
          <w:sz w:val="28"/>
          <w:szCs w:val="28"/>
        </w:rPr>
        <w:t>Ưu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khuyến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xích</w:t>
      </w:r>
      <w:proofErr w:type="spellEnd"/>
    </w:p>
    <w:p w14:paraId="6FFDB26A"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2.3. Các </w:t>
      </w:r>
      <w:proofErr w:type="spellStart"/>
      <w:r w:rsidRPr="008F6317">
        <w:rPr>
          <w:rFonts w:eastAsia="Times New Roman" w:cs="Times New Roman"/>
          <w:sz w:val="28"/>
          <w:szCs w:val="28"/>
        </w:rPr>
        <w:t>vấn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xích</w:t>
      </w:r>
      <w:proofErr w:type="spellEnd"/>
    </w:p>
    <w:p w14:paraId="72B26D63"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2.4. Bảo </w:t>
      </w:r>
      <w:proofErr w:type="spellStart"/>
      <w:r w:rsidRPr="008F6317">
        <w:rPr>
          <w:rFonts w:eastAsia="Times New Roman" w:cs="Times New Roman"/>
          <w:sz w:val="28"/>
          <w:szCs w:val="28"/>
        </w:rPr>
        <w:t>trì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xích</w:t>
      </w:r>
      <w:proofErr w:type="spellEnd"/>
    </w:p>
    <w:p w14:paraId="421B69EC"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2.5.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cố</w:t>
      </w:r>
      <w:proofErr w:type="spellEnd"/>
      <w:r w:rsidRPr="008F6317">
        <w:rPr>
          <w:rFonts w:eastAsia="Times New Roman" w:cs="Times New Roman"/>
          <w:sz w:val="28"/>
          <w:szCs w:val="28"/>
        </w:rPr>
        <w:t xml:space="preserve"> ở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xích</w:t>
      </w:r>
      <w:proofErr w:type="spellEnd"/>
      <w:r w:rsidRPr="008F6317">
        <w:rPr>
          <w:rFonts w:eastAsia="Times New Roman" w:cs="Times New Roman"/>
          <w:sz w:val="28"/>
          <w:szCs w:val="28"/>
        </w:rPr>
        <w:t xml:space="preserve"> </w:t>
      </w:r>
    </w:p>
    <w:p w14:paraId="30BB5F6C" w14:textId="77777777" w:rsidR="008A781D" w:rsidRPr="008F6317" w:rsidRDefault="00D35C98" w:rsidP="00D461FE">
      <w:p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7:</w:t>
      </w:r>
      <w:r w:rsidRPr="008F6317">
        <w:rPr>
          <w:rFonts w:eastAsia="Times New Roman" w:cs="Times New Roman"/>
          <w:sz w:val="28"/>
          <w:szCs w:val="28"/>
        </w:rPr>
        <w:tab/>
      </w:r>
      <w:proofErr w:type="spellStart"/>
      <w:r w:rsidRPr="008F6317">
        <w:rPr>
          <w:rFonts w:eastAsia="Times New Roman" w:cs="Times New Roman"/>
          <w:b/>
          <w:bCs/>
          <w:sz w:val="28"/>
          <w:szCs w:val="28"/>
        </w:rPr>
        <w:t>Truyền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động</w:t>
      </w:r>
      <w:proofErr w:type="spellEnd"/>
      <w:r w:rsidRPr="008F6317">
        <w:rPr>
          <w:rFonts w:eastAsia="Times New Roman" w:cs="Times New Roman"/>
          <w:b/>
          <w:bCs/>
          <w:sz w:val="28"/>
          <w:szCs w:val="28"/>
        </w:rPr>
        <w:t xml:space="preserve"> bánh </w:t>
      </w:r>
      <w:proofErr w:type="spellStart"/>
      <w:r w:rsidRPr="008F6317">
        <w:rPr>
          <w:rFonts w:eastAsia="Times New Roman" w:cs="Times New Roman"/>
          <w:b/>
          <w:bCs/>
          <w:sz w:val="28"/>
          <w:szCs w:val="28"/>
        </w:rPr>
        <w:t>răng</w:t>
      </w:r>
      <w:proofErr w:type="spellEnd"/>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24 </w:t>
      </w:r>
      <w:proofErr w:type="spellStart"/>
      <w:r w:rsidRPr="008F6317">
        <w:rPr>
          <w:rFonts w:eastAsia="Times New Roman" w:cs="Times New Roman"/>
          <w:sz w:val="28"/>
          <w:szCs w:val="28"/>
        </w:rPr>
        <w:t>giờ</w:t>
      </w:r>
      <w:proofErr w:type="spellEnd"/>
    </w:p>
    <w:p w14:paraId="1F48802A"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3B697B23"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Phân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biệt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bánh </w:t>
      </w:r>
      <w:proofErr w:type="spellStart"/>
      <w:r w:rsidRPr="008F6317">
        <w:rPr>
          <w:rFonts w:eastAsia="Times New Roman" w:cs="Times New Roman"/>
          <w:sz w:val="28"/>
          <w:szCs w:val="28"/>
        </w:rPr>
        <w:t>răng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chúng</w:t>
      </w:r>
      <w:proofErr w:type="spellEnd"/>
      <w:r w:rsidRPr="008F6317">
        <w:rPr>
          <w:rFonts w:eastAsia="Times New Roman" w:cs="Times New Roman"/>
          <w:sz w:val="28"/>
          <w:szCs w:val="28"/>
        </w:rPr>
        <w:t>.</w:t>
      </w:r>
    </w:p>
    <w:p w14:paraId="58A5CA2D"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toán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tỷ</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chuyển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bánh </w:t>
      </w:r>
      <w:proofErr w:type="spellStart"/>
      <w:proofErr w:type="gramStart"/>
      <w:r w:rsidRPr="008F6317">
        <w:rPr>
          <w:rFonts w:eastAsia="Times New Roman" w:cs="Times New Roman"/>
          <w:sz w:val="28"/>
          <w:szCs w:val="28"/>
        </w:rPr>
        <w:t>răng</w:t>
      </w:r>
      <w:proofErr w:type="spellEnd"/>
      <w:r w:rsidRPr="008F6317">
        <w:rPr>
          <w:rFonts w:eastAsia="Times New Roman" w:cs="Times New Roman"/>
          <w:sz w:val="28"/>
          <w:szCs w:val="28"/>
        </w:rPr>
        <w:t xml:space="preserve"> .</w:t>
      </w:r>
      <w:proofErr w:type="gramEnd"/>
    </w:p>
    <w:p w14:paraId="6B49FFBB"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Xác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bánh </w:t>
      </w:r>
      <w:proofErr w:type="spellStart"/>
      <w:r w:rsidRPr="008F6317">
        <w:rPr>
          <w:rFonts w:eastAsia="Times New Roman" w:cs="Times New Roman"/>
          <w:sz w:val="28"/>
          <w:szCs w:val="28"/>
        </w:rPr>
        <w:t>răng</w:t>
      </w:r>
      <w:proofErr w:type="spellEnd"/>
      <w:r w:rsidRPr="008F6317">
        <w:rPr>
          <w:rFonts w:eastAsia="Times New Roman" w:cs="Times New Roman"/>
          <w:sz w:val="28"/>
          <w:szCs w:val="28"/>
        </w:rPr>
        <w:t xml:space="preserve">.     </w:t>
      </w:r>
    </w:p>
    <w:p w14:paraId="10E48B8B"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hỏng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bánh </w:t>
      </w:r>
      <w:proofErr w:type="spellStart"/>
      <w:r w:rsidRPr="008F6317">
        <w:rPr>
          <w:rFonts w:eastAsia="Times New Roman" w:cs="Times New Roman"/>
          <w:sz w:val="28"/>
          <w:szCs w:val="28"/>
        </w:rPr>
        <w:t>răng</w:t>
      </w:r>
      <w:proofErr w:type="spellEnd"/>
      <w:r w:rsidRPr="008F6317">
        <w:rPr>
          <w:rFonts w:eastAsia="Times New Roman" w:cs="Times New Roman"/>
          <w:sz w:val="28"/>
          <w:szCs w:val="28"/>
        </w:rPr>
        <w:t>.</w:t>
      </w:r>
    </w:p>
    <w:p w14:paraId="2ACA0879" w14:textId="77777777" w:rsidR="008A781D" w:rsidRPr="008F6317" w:rsidRDefault="00D35C98" w:rsidP="00D461FE">
      <w:pPr>
        <w:numPr>
          <w:ilvl w:val="0"/>
          <w:numId w:val="60"/>
        </w:numPr>
        <w:tabs>
          <w:tab w:val="left" w:pos="360"/>
        </w:tabs>
        <w:spacing w:after="0" w:line="312" w:lineRule="auto"/>
        <w:ind w:left="360"/>
        <w:rPr>
          <w:rFonts w:eastAsia="Times New Roman" w:cs="Times New Roman"/>
          <w:sz w:val="28"/>
          <w:szCs w:val="28"/>
        </w:rPr>
      </w:pPr>
      <w:proofErr w:type="spellStart"/>
      <w:r w:rsidRPr="008F6317">
        <w:rPr>
          <w:rFonts w:eastAsia="Times New Roman" w:cs="Times New Roman"/>
          <w:sz w:val="28"/>
          <w:szCs w:val="28"/>
        </w:rPr>
        <w:t>Tháo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cố</w:t>
      </w:r>
      <w:proofErr w:type="spellEnd"/>
      <w:r w:rsidRPr="008F6317">
        <w:rPr>
          <w:rFonts w:eastAsia="Times New Roman" w:cs="Times New Roman"/>
          <w:sz w:val="28"/>
          <w:szCs w:val="28"/>
        </w:rPr>
        <w:t xml:space="preserve"> ở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bánh </w:t>
      </w:r>
      <w:proofErr w:type="spellStart"/>
      <w:r w:rsidRPr="008F6317">
        <w:rPr>
          <w:rFonts w:eastAsia="Times New Roman" w:cs="Times New Roman"/>
          <w:sz w:val="28"/>
          <w:szCs w:val="28"/>
        </w:rPr>
        <w:t>răng</w:t>
      </w:r>
      <w:proofErr w:type="spellEnd"/>
      <w:r w:rsidRPr="008F6317">
        <w:rPr>
          <w:rFonts w:eastAsia="Times New Roman" w:cs="Times New Roman"/>
          <w:sz w:val="28"/>
          <w:szCs w:val="28"/>
        </w:rPr>
        <w:t>.</w:t>
      </w:r>
    </w:p>
    <w:p w14:paraId="23B3CD8B"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43E12131"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p>
    <w:p w14:paraId="2EC32A85"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2.2. Các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bánh </w:t>
      </w:r>
      <w:proofErr w:type="spellStart"/>
      <w:r w:rsidRPr="008F6317">
        <w:rPr>
          <w:rFonts w:eastAsia="Times New Roman" w:cs="Times New Roman"/>
          <w:sz w:val="28"/>
          <w:szCs w:val="28"/>
        </w:rPr>
        <w:t>răng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p>
    <w:p w14:paraId="1043025E"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2.3.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ăn </w:t>
      </w:r>
      <w:proofErr w:type="spellStart"/>
      <w:r w:rsidRPr="008F6317">
        <w:rPr>
          <w:rFonts w:eastAsia="Times New Roman" w:cs="Times New Roman"/>
          <w:sz w:val="28"/>
          <w:szCs w:val="28"/>
        </w:rPr>
        <w:t>khớp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bánh </w:t>
      </w:r>
      <w:proofErr w:type="spellStart"/>
      <w:r w:rsidRPr="008F6317">
        <w:rPr>
          <w:rFonts w:eastAsia="Times New Roman" w:cs="Times New Roman"/>
          <w:sz w:val="28"/>
          <w:szCs w:val="28"/>
        </w:rPr>
        <w:t>răng</w:t>
      </w:r>
      <w:proofErr w:type="spellEnd"/>
    </w:p>
    <w:p w14:paraId="75BE7FA6"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2.4. Các </w:t>
      </w:r>
      <w:proofErr w:type="spellStart"/>
      <w:r w:rsidRPr="008F6317">
        <w:rPr>
          <w:rFonts w:eastAsia="Times New Roman" w:cs="Times New Roman"/>
          <w:sz w:val="28"/>
          <w:szCs w:val="28"/>
        </w:rPr>
        <w:t>dấu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bánh </w:t>
      </w:r>
      <w:proofErr w:type="spellStart"/>
      <w:r w:rsidRPr="008F6317">
        <w:rPr>
          <w:rFonts w:eastAsia="Times New Roman" w:cs="Times New Roman"/>
          <w:sz w:val="28"/>
          <w:szCs w:val="28"/>
        </w:rPr>
        <w:t>răng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hư</w:t>
      </w:r>
      <w:proofErr w:type="spellEnd"/>
    </w:p>
    <w:p w14:paraId="283409A7" w14:textId="77777777" w:rsidR="008A781D" w:rsidRPr="008F6317" w:rsidRDefault="00D35C98" w:rsidP="00D461FE">
      <w:pPr>
        <w:spacing w:after="0" w:line="312" w:lineRule="auto"/>
        <w:rPr>
          <w:rFonts w:eastAsia="Times New Roman" w:cs="Times New Roman"/>
          <w:sz w:val="28"/>
          <w:szCs w:val="28"/>
        </w:rPr>
      </w:pPr>
      <w:r w:rsidRPr="008F6317">
        <w:rPr>
          <w:rFonts w:eastAsia="Times New Roman" w:cs="Times New Roman"/>
          <w:sz w:val="28"/>
          <w:szCs w:val="28"/>
        </w:rPr>
        <w:t xml:space="preserve">2.5.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cố</w:t>
      </w:r>
      <w:proofErr w:type="spellEnd"/>
      <w:r w:rsidRPr="008F6317">
        <w:rPr>
          <w:rFonts w:eastAsia="Times New Roman" w:cs="Times New Roman"/>
          <w:sz w:val="28"/>
          <w:szCs w:val="28"/>
        </w:rPr>
        <w:t xml:space="preserve"> ở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bánh </w:t>
      </w:r>
      <w:proofErr w:type="spellStart"/>
      <w:r w:rsidRPr="008F6317">
        <w:rPr>
          <w:rFonts w:eastAsia="Times New Roman" w:cs="Times New Roman"/>
          <w:sz w:val="28"/>
          <w:szCs w:val="28"/>
        </w:rPr>
        <w:t>răng</w:t>
      </w:r>
      <w:proofErr w:type="spellEnd"/>
      <w:r w:rsidRPr="008F6317">
        <w:rPr>
          <w:rFonts w:eastAsia="Times New Roman" w:cs="Times New Roman"/>
          <w:sz w:val="28"/>
          <w:szCs w:val="28"/>
        </w:rPr>
        <w:t>.</w:t>
      </w:r>
    </w:p>
    <w:p w14:paraId="6F63195E" w14:textId="77777777" w:rsidR="008A781D" w:rsidRPr="008F6317" w:rsidRDefault="008A781D" w:rsidP="00D461FE">
      <w:pPr>
        <w:spacing w:after="0" w:line="312" w:lineRule="auto"/>
        <w:jc w:val="both"/>
        <w:rPr>
          <w:rFonts w:eastAsia="Times New Roman" w:cs="Times New Roman"/>
          <w:b/>
          <w:sz w:val="28"/>
          <w:szCs w:val="28"/>
        </w:rPr>
      </w:pPr>
    </w:p>
    <w:p w14:paraId="47D112D9" w14:textId="77777777" w:rsidR="008A781D" w:rsidRPr="008F6317" w:rsidRDefault="00D35C98" w:rsidP="00D461FE">
      <w:pPr>
        <w:spacing w:after="0" w:line="312" w:lineRule="auto"/>
        <w:jc w:val="both"/>
        <w:rPr>
          <w:rFonts w:eastAsia="Times New Roman" w:cs="Times New Roman"/>
          <w:b/>
          <w:sz w:val="28"/>
          <w:szCs w:val="28"/>
        </w:rPr>
      </w:pPr>
      <w:r w:rsidRPr="008F6317">
        <w:rPr>
          <w:rFonts w:eastAsia="Times New Roman" w:cs="Times New Roman"/>
          <w:b/>
          <w:sz w:val="28"/>
          <w:szCs w:val="28"/>
        </w:rPr>
        <w:t xml:space="preserve">IV. </w:t>
      </w:r>
      <w:proofErr w:type="spellStart"/>
      <w:r w:rsidRPr="008F6317">
        <w:rPr>
          <w:rFonts w:eastAsia="Times New Roman" w:cs="Times New Roman"/>
          <w:b/>
          <w:sz w:val="28"/>
          <w:szCs w:val="28"/>
        </w:rPr>
        <w:t>Điều</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kiện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thực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hiện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mô</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đun</w:t>
      </w:r>
      <w:proofErr w:type="spellEnd"/>
    </w:p>
    <w:p w14:paraId="3ACCF7A8"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xưởng</w:t>
      </w:r>
      <w:proofErr w:type="spellEnd"/>
      <w:r w:rsidRPr="008F6317">
        <w:rPr>
          <w:rFonts w:eastAsia="Times New Roman" w:cs="Times New Roman"/>
          <w:sz w:val="28"/>
          <w:szCs w:val="28"/>
        </w:rPr>
        <w:t>:</w:t>
      </w:r>
    </w:p>
    <w:p w14:paraId="6445C64A"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Trang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móc</w:t>
      </w:r>
      <w:proofErr w:type="spellEnd"/>
      <w:r w:rsidRPr="008F6317">
        <w:rPr>
          <w:rFonts w:eastAsia="Times New Roman" w:cs="Times New Roman"/>
          <w:sz w:val="28"/>
          <w:szCs w:val="28"/>
        </w:rPr>
        <w:t>:</w:t>
      </w:r>
    </w:p>
    <w:p w14:paraId="63D4F20D" w14:textId="77777777" w:rsidR="008A781D" w:rsidRPr="008F6317" w:rsidRDefault="00D35C98" w:rsidP="00D461FE">
      <w:pPr>
        <w:numPr>
          <w:ilvl w:val="2"/>
          <w:numId w:val="62"/>
        </w:num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lastRenderedPageBreak/>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nén</w:t>
      </w:r>
      <w:proofErr w:type="spellEnd"/>
      <w:r w:rsidRPr="008F6317">
        <w:rPr>
          <w:rFonts w:eastAsia="Times New Roman" w:cs="Times New Roman"/>
          <w:sz w:val="28"/>
          <w:szCs w:val="28"/>
        </w:rPr>
        <w:t>.</w:t>
      </w:r>
    </w:p>
    <w:p w14:paraId="7B56CF82" w14:textId="77777777" w:rsidR="008A781D" w:rsidRPr="008F6317" w:rsidRDefault="00D35C98" w:rsidP="00D461FE">
      <w:pPr>
        <w:numPr>
          <w:ilvl w:val="2"/>
          <w:numId w:val="62"/>
        </w:num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Thiết bị nâng hạ.</w:t>
      </w:r>
    </w:p>
    <w:p w14:paraId="4C63B8EB" w14:textId="77777777" w:rsidR="008A781D" w:rsidRPr="008F6317" w:rsidRDefault="00D35C98" w:rsidP="00D461FE">
      <w:pPr>
        <w:numPr>
          <w:ilvl w:val="2"/>
          <w:numId w:val="62"/>
        </w:num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chữa</w:t>
      </w:r>
      <w:proofErr w:type="spellEnd"/>
      <w:r w:rsidRPr="008F6317">
        <w:rPr>
          <w:rFonts w:eastAsia="Times New Roman" w:cs="Times New Roman"/>
          <w:sz w:val="28"/>
          <w:szCs w:val="28"/>
        </w:rPr>
        <w:t>.</w:t>
      </w:r>
    </w:p>
    <w:p w14:paraId="28B9F19B" w14:textId="77777777" w:rsidR="008A781D" w:rsidRPr="008F6317" w:rsidRDefault="00D35C98" w:rsidP="00D461FE">
      <w:pPr>
        <w:numPr>
          <w:ilvl w:val="2"/>
          <w:numId w:val="62"/>
        </w:numPr>
        <w:spacing w:after="0" w:line="312" w:lineRule="auto"/>
        <w:jc w:val="both"/>
        <w:rPr>
          <w:rFonts w:eastAsia="Times New Roman" w:cs="Times New Roman"/>
          <w:sz w:val="28"/>
          <w:szCs w:val="28"/>
        </w:rPr>
      </w:pPr>
      <w:r w:rsidRPr="008F6317">
        <w:rPr>
          <w:rFonts w:eastAsia="Times New Roman" w:cs="Times New Roman"/>
          <w:sz w:val="28"/>
          <w:szCs w:val="28"/>
        </w:rPr>
        <w:t xml:space="preserve">Các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w:t>
      </w:r>
      <w:proofErr w:type="spellEnd"/>
      <w:r w:rsidRPr="008F6317">
        <w:rPr>
          <w:rFonts w:eastAsia="Times New Roman" w:cs="Times New Roman"/>
          <w:sz w:val="28"/>
          <w:szCs w:val="28"/>
        </w:rPr>
        <w:t>.</w:t>
      </w:r>
    </w:p>
    <w:p w14:paraId="00767FCF" w14:textId="77777777" w:rsidR="008A781D" w:rsidRPr="008F6317" w:rsidRDefault="00D35C98" w:rsidP="00D461FE">
      <w:pPr>
        <w:numPr>
          <w:ilvl w:val="2"/>
          <w:numId w:val="62"/>
        </w:numPr>
        <w:spacing w:after="0" w:line="312" w:lineRule="auto"/>
        <w:jc w:val="both"/>
        <w:rPr>
          <w:rFonts w:eastAsia="Times New Roman" w:cs="Times New Roman"/>
          <w:sz w:val="28"/>
          <w:szCs w:val="28"/>
        </w:rPr>
      </w:pPr>
      <w:r w:rsidRPr="008F6317">
        <w:rPr>
          <w:rFonts w:eastAsia="Times New Roman" w:cs="Times New Roman"/>
          <w:sz w:val="28"/>
          <w:szCs w:val="28"/>
        </w:rPr>
        <w:t xml:space="preserve">Các </w:t>
      </w:r>
      <w:proofErr w:type="spellStart"/>
      <w:r w:rsidRPr="008F6317">
        <w:rPr>
          <w:rFonts w:eastAsia="Times New Roman" w:cs="Times New Roman"/>
          <w:sz w:val="28"/>
          <w:szCs w:val="28"/>
        </w:rPr>
        <w:t>khớp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nối</w:t>
      </w:r>
      <w:proofErr w:type="spellEnd"/>
      <w:r w:rsidRPr="008F6317">
        <w:rPr>
          <w:rFonts w:eastAsia="Times New Roman" w:cs="Times New Roman"/>
          <w:sz w:val="28"/>
          <w:szCs w:val="28"/>
        </w:rPr>
        <w:t xml:space="preserve">, ổ </w:t>
      </w:r>
      <w:proofErr w:type="spellStart"/>
      <w:r w:rsidRPr="008F6317">
        <w:rPr>
          <w:rFonts w:eastAsia="Times New Roman" w:cs="Times New Roman"/>
          <w:sz w:val="28"/>
          <w:szCs w:val="28"/>
        </w:rPr>
        <w:t>trục</w:t>
      </w:r>
      <w:proofErr w:type="spellEnd"/>
    </w:p>
    <w:p w14:paraId="5D11DA06" w14:textId="77777777" w:rsidR="008A781D" w:rsidRPr="008F6317" w:rsidRDefault="00D35C98" w:rsidP="00D461FE">
      <w:pPr>
        <w:numPr>
          <w:ilvl w:val="2"/>
          <w:numId w:val="62"/>
        </w:numPr>
        <w:spacing w:after="0" w:line="312" w:lineRule="auto"/>
        <w:jc w:val="both"/>
        <w:rPr>
          <w:rFonts w:eastAsia="Times New Roman" w:cs="Times New Roman"/>
          <w:sz w:val="28"/>
          <w:szCs w:val="28"/>
        </w:rPr>
      </w:pPr>
      <w:r w:rsidRPr="008F6317">
        <w:rPr>
          <w:rFonts w:eastAsia="Times New Roman" w:cs="Times New Roman"/>
          <w:sz w:val="28"/>
          <w:szCs w:val="28"/>
        </w:rPr>
        <w:t xml:space="preserve">Các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bánh </w:t>
      </w:r>
      <w:proofErr w:type="spellStart"/>
      <w:r w:rsidRPr="008F6317">
        <w:rPr>
          <w:rFonts w:eastAsia="Times New Roman" w:cs="Times New Roman"/>
          <w:sz w:val="28"/>
          <w:szCs w:val="28"/>
        </w:rPr>
        <w:t>răng</w:t>
      </w:r>
      <w:proofErr w:type="spellEnd"/>
      <w:r w:rsidRPr="008F6317">
        <w:rPr>
          <w:rFonts w:eastAsia="Times New Roman" w:cs="Times New Roman"/>
          <w:sz w:val="28"/>
          <w:szCs w:val="28"/>
        </w:rPr>
        <w:t>.</w:t>
      </w:r>
    </w:p>
    <w:p w14:paraId="10E6105E" w14:textId="77777777" w:rsidR="008A781D" w:rsidRPr="008F6317" w:rsidRDefault="00D35C98" w:rsidP="00D461FE">
      <w:pPr>
        <w:numPr>
          <w:ilvl w:val="2"/>
          <w:numId w:val="62"/>
        </w:num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chiếu</w:t>
      </w:r>
      <w:proofErr w:type="spellEnd"/>
      <w:r w:rsidRPr="008F6317">
        <w:rPr>
          <w:rFonts w:eastAsia="Times New Roman" w:cs="Times New Roman"/>
          <w:sz w:val="28"/>
          <w:szCs w:val="28"/>
        </w:rPr>
        <w:t>.</w:t>
      </w:r>
    </w:p>
    <w:p w14:paraId="650EB293"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3. Học </w:t>
      </w:r>
      <w:proofErr w:type="spellStart"/>
      <w:r w:rsidRPr="008F6317">
        <w:rPr>
          <w:rFonts w:eastAsia="Times New Roman" w:cs="Times New Roman"/>
          <w:sz w:val="28"/>
          <w:szCs w:val="28"/>
        </w:rPr>
        <w:t>liệu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liệu</w:t>
      </w:r>
      <w:proofErr w:type="spellEnd"/>
      <w:r w:rsidRPr="008F6317">
        <w:rPr>
          <w:rFonts w:eastAsia="Times New Roman" w:cs="Times New Roman"/>
          <w:sz w:val="28"/>
          <w:szCs w:val="28"/>
        </w:rPr>
        <w:t>:</w:t>
      </w:r>
    </w:p>
    <w:p w14:paraId="7FE595BA"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 Học </w:t>
      </w:r>
      <w:proofErr w:type="spellStart"/>
      <w:r w:rsidRPr="008F6317">
        <w:rPr>
          <w:rFonts w:eastAsia="Times New Roman" w:cs="Times New Roman"/>
          <w:sz w:val="28"/>
          <w:szCs w:val="28"/>
        </w:rPr>
        <w:t>liệu</w:t>
      </w:r>
      <w:proofErr w:type="spellEnd"/>
      <w:r w:rsidRPr="008F6317">
        <w:rPr>
          <w:rFonts w:eastAsia="Times New Roman" w:cs="Times New Roman"/>
          <w:sz w:val="28"/>
          <w:szCs w:val="28"/>
        </w:rPr>
        <w:t xml:space="preserve">: </w:t>
      </w:r>
    </w:p>
    <w:p w14:paraId="25AE0917" w14:textId="77777777" w:rsidR="008A781D" w:rsidRPr="008F6317" w:rsidRDefault="00D35C98" w:rsidP="00D461FE">
      <w:pPr>
        <w:numPr>
          <w:ilvl w:val="2"/>
          <w:numId w:val="62"/>
        </w:num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khớp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xích</w:t>
      </w:r>
      <w:proofErr w:type="spellEnd"/>
      <w:r w:rsidRPr="008F6317">
        <w:rPr>
          <w:rFonts w:eastAsia="Times New Roman" w:cs="Times New Roman"/>
          <w:sz w:val="28"/>
          <w:szCs w:val="28"/>
        </w:rPr>
        <w:t xml:space="preserve">, bánh </w:t>
      </w:r>
      <w:proofErr w:type="spellStart"/>
      <w:r w:rsidRPr="008F6317">
        <w:rPr>
          <w:rFonts w:eastAsia="Times New Roman" w:cs="Times New Roman"/>
          <w:sz w:val="28"/>
          <w:szCs w:val="28"/>
        </w:rPr>
        <w:t>răng</w:t>
      </w:r>
      <w:proofErr w:type="spellEnd"/>
    </w:p>
    <w:p w14:paraId="209F8F66" w14:textId="77777777" w:rsidR="008A781D" w:rsidRPr="008F6317" w:rsidRDefault="00D35C98" w:rsidP="00D461FE">
      <w:pPr>
        <w:numPr>
          <w:ilvl w:val="2"/>
          <w:numId w:val="62"/>
        </w:num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Bản vẽ chỉ dẫn sơ đồ bôi trơn.</w:t>
      </w:r>
    </w:p>
    <w:p w14:paraId="244CFFF1" w14:textId="77777777" w:rsidR="008A781D" w:rsidRPr="008F6317" w:rsidRDefault="00D35C98" w:rsidP="00D461FE">
      <w:pPr>
        <w:numPr>
          <w:ilvl w:val="2"/>
          <w:numId w:val="62"/>
        </w:num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Phiếu quy trình công nghệ.</w:t>
      </w:r>
    </w:p>
    <w:p w14:paraId="390389C2" w14:textId="77777777" w:rsidR="008A781D" w:rsidRPr="008F6317" w:rsidRDefault="00D35C98" w:rsidP="00D461FE">
      <w:pPr>
        <w:numPr>
          <w:ilvl w:val="2"/>
          <w:numId w:val="62"/>
        </w:num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Tài liệu về cấu tạo, nguyên lý của máy và nội dung bảo trì.</w:t>
      </w:r>
    </w:p>
    <w:p w14:paraId="57C89CB6" w14:textId="77777777" w:rsidR="008A781D" w:rsidRPr="008F6317" w:rsidRDefault="00D35C98" w:rsidP="00D461FE">
      <w:pPr>
        <w:numPr>
          <w:ilvl w:val="2"/>
          <w:numId w:val="62"/>
        </w:numPr>
        <w:spacing w:after="0" w:line="312" w:lineRule="auto"/>
        <w:jc w:val="both"/>
        <w:rPr>
          <w:rFonts w:eastAsia="Times New Roman" w:cs="Times New Roman"/>
          <w:sz w:val="28"/>
          <w:szCs w:val="28"/>
        </w:rPr>
      </w:pPr>
      <w:r w:rsidRPr="008F6317">
        <w:rPr>
          <w:rFonts w:eastAsia="Times New Roman" w:cs="Times New Roman"/>
          <w:sz w:val="28"/>
          <w:szCs w:val="28"/>
        </w:rPr>
        <w:t xml:space="preserve">Lý </w:t>
      </w:r>
      <w:proofErr w:type="spellStart"/>
      <w:r w:rsidRPr="008F6317">
        <w:rPr>
          <w:rFonts w:eastAsia="Times New Roman" w:cs="Times New Roman"/>
          <w:sz w:val="28"/>
          <w:szCs w:val="28"/>
        </w:rPr>
        <w:t>lịch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w:t>
      </w:r>
    </w:p>
    <w:p w14:paraId="4630C5AA" w14:textId="77777777" w:rsidR="008A781D" w:rsidRPr="008F6317" w:rsidRDefault="00D35C98" w:rsidP="00D461FE">
      <w:pPr>
        <w:numPr>
          <w:ilvl w:val="2"/>
          <w:numId w:val="62"/>
        </w:num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w:t>
      </w:r>
    </w:p>
    <w:p w14:paraId="581BD28A" w14:textId="77777777" w:rsidR="008A781D" w:rsidRPr="008F6317" w:rsidRDefault="00D35C98" w:rsidP="00D461FE">
      <w:pPr>
        <w:spacing w:after="0" w:line="312" w:lineRule="auto"/>
        <w:ind w:firstLine="280"/>
        <w:jc w:val="both"/>
        <w:rPr>
          <w:rFonts w:eastAsia="Times New Roman" w:cs="Times New Roman"/>
          <w:sz w:val="28"/>
          <w:szCs w:val="28"/>
        </w:rPr>
      </w:pPr>
      <w:r w:rsidRPr="008F6317">
        <w:rPr>
          <w:rFonts w:eastAsia="Times New Roman" w:cs="Times New Roman"/>
          <w:sz w:val="28"/>
          <w:szCs w:val="28"/>
        </w:rPr>
        <w:t xml:space="preserve">+ Các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mềm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phỏng</w:t>
      </w:r>
      <w:proofErr w:type="spellEnd"/>
      <w:r w:rsidRPr="008F6317">
        <w:rPr>
          <w:rFonts w:eastAsia="Times New Roman" w:cs="Times New Roman"/>
          <w:sz w:val="28"/>
          <w:szCs w:val="28"/>
        </w:rPr>
        <w:t>.</w:t>
      </w:r>
    </w:p>
    <w:p w14:paraId="3E68D26C" w14:textId="77777777" w:rsidR="008A781D" w:rsidRPr="008F6317" w:rsidRDefault="00D35C98"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w:t>
      </w:r>
      <w:proofErr w:type="spellEnd"/>
      <w:r w:rsidRPr="008F6317">
        <w:rPr>
          <w:rFonts w:eastAsia="Times New Roman" w:cs="Times New Roman"/>
          <w:sz w:val="28"/>
          <w:szCs w:val="28"/>
        </w:rPr>
        <w:t xml:space="preserve">: </w:t>
      </w:r>
    </w:p>
    <w:p w14:paraId="565D4E5A" w14:textId="77777777" w:rsidR="008A781D" w:rsidRPr="008F6317" w:rsidRDefault="00D35C98" w:rsidP="00D461FE">
      <w:pPr>
        <w:numPr>
          <w:ilvl w:val="2"/>
          <w:numId w:val="62"/>
        </w:num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w:t>
      </w:r>
    </w:p>
    <w:p w14:paraId="5493B9B9" w14:textId="77777777" w:rsidR="008A781D" w:rsidRPr="008F6317" w:rsidRDefault="00D35C98" w:rsidP="00D461FE">
      <w:pPr>
        <w:numPr>
          <w:ilvl w:val="2"/>
          <w:numId w:val="62"/>
        </w:num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Dụng cụ đo và kiểm tra.</w:t>
      </w:r>
    </w:p>
    <w:p w14:paraId="4248BEAE" w14:textId="77777777" w:rsidR="008A781D" w:rsidRPr="008F6317" w:rsidRDefault="00D35C98" w:rsidP="00D461FE">
      <w:pPr>
        <w:numPr>
          <w:ilvl w:val="2"/>
          <w:numId w:val="62"/>
        </w:num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Khay đựng chi tiết và chất liệu làm sạch.</w:t>
      </w:r>
    </w:p>
    <w:p w14:paraId="7BC7F632"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 Nguyên vật liệu:</w:t>
      </w:r>
    </w:p>
    <w:p w14:paraId="413CC5F7" w14:textId="77777777" w:rsidR="008A781D" w:rsidRPr="008F6317" w:rsidRDefault="00D35C98" w:rsidP="00D461FE">
      <w:pPr>
        <w:spacing w:after="0" w:line="312" w:lineRule="auto"/>
        <w:ind w:firstLine="720"/>
        <w:jc w:val="both"/>
        <w:rPr>
          <w:rFonts w:eastAsia="Times New Roman" w:cs="Times New Roman"/>
          <w:sz w:val="28"/>
          <w:szCs w:val="28"/>
          <w:lang w:val="pt-BR"/>
        </w:rPr>
      </w:pPr>
      <w:r w:rsidRPr="008F6317">
        <w:rPr>
          <w:rFonts w:eastAsia="Times New Roman" w:cs="Times New Roman"/>
          <w:sz w:val="28"/>
          <w:szCs w:val="28"/>
          <w:lang w:val="pt-BR"/>
        </w:rPr>
        <w:t>- Dẻ lau.</w:t>
      </w:r>
    </w:p>
    <w:p w14:paraId="53835A7D" w14:textId="77777777" w:rsidR="008A781D" w:rsidRPr="008F6317" w:rsidRDefault="00D35C98" w:rsidP="00D461FE">
      <w:pPr>
        <w:spacing w:after="0" w:line="312" w:lineRule="auto"/>
        <w:ind w:firstLine="720"/>
        <w:jc w:val="both"/>
        <w:rPr>
          <w:rFonts w:eastAsia="Times New Roman" w:cs="Times New Roman"/>
          <w:sz w:val="28"/>
          <w:szCs w:val="28"/>
          <w:lang w:val="pt-BR"/>
        </w:rPr>
      </w:pPr>
      <w:r w:rsidRPr="008F6317">
        <w:rPr>
          <w:rFonts w:eastAsia="Times New Roman" w:cs="Times New Roman"/>
          <w:sz w:val="28"/>
          <w:szCs w:val="28"/>
          <w:lang w:val="pt-BR"/>
        </w:rPr>
        <w:t>- Chất liệu làm sạch.</w:t>
      </w:r>
    </w:p>
    <w:p w14:paraId="71334B5E" w14:textId="77777777" w:rsidR="008A781D" w:rsidRPr="008F6317" w:rsidRDefault="00D35C98" w:rsidP="00D461FE">
      <w:pPr>
        <w:spacing w:after="0" w:line="312" w:lineRule="auto"/>
        <w:ind w:firstLine="720"/>
        <w:jc w:val="both"/>
        <w:rPr>
          <w:rFonts w:eastAsia="Times New Roman" w:cs="Times New Roman"/>
          <w:sz w:val="28"/>
          <w:szCs w:val="28"/>
          <w:lang w:val="pt-BR"/>
        </w:rPr>
      </w:pPr>
      <w:r w:rsidRPr="008F6317">
        <w:rPr>
          <w:rFonts w:eastAsia="Times New Roman" w:cs="Times New Roman"/>
          <w:sz w:val="28"/>
          <w:szCs w:val="28"/>
          <w:lang w:val="nb-NO"/>
        </w:rPr>
        <w:t>- Chất liệu bôi trơn.</w:t>
      </w:r>
    </w:p>
    <w:p w14:paraId="57DF4CCF"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4. Các điều kiện khác:</w:t>
      </w:r>
    </w:p>
    <w:p w14:paraId="2C927E30" w14:textId="77777777" w:rsidR="008A781D" w:rsidRPr="008F6317" w:rsidRDefault="00D35C98" w:rsidP="00D461FE">
      <w:pPr>
        <w:spacing w:after="0" w:line="312" w:lineRule="auto"/>
        <w:ind w:firstLine="280"/>
        <w:jc w:val="both"/>
        <w:rPr>
          <w:rFonts w:eastAsia="Times New Roman" w:cs="Times New Roman"/>
          <w:sz w:val="28"/>
          <w:szCs w:val="28"/>
          <w:lang w:val="pt-BR"/>
        </w:rPr>
      </w:pPr>
      <w:r w:rsidRPr="008F6317">
        <w:rPr>
          <w:rFonts w:eastAsia="Times New Roman" w:cs="Times New Roman"/>
          <w:sz w:val="28"/>
          <w:szCs w:val="28"/>
          <w:lang w:val="pt-BR"/>
        </w:rPr>
        <w:t>- Vị trí tổ chức bảo dưỡng tại phân xưởng.</w:t>
      </w:r>
    </w:p>
    <w:p w14:paraId="0AFFBAE0" w14:textId="77777777" w:rsidR="008A781D" w:rsidRPr="008F6317" w:rsidRDefault="00D35C98" w:rsidP="00D461FE">
      <w:pPr>
        <w:spacing w:after="0" w:line="312" w:lineRule="auto"/>
        <w:ind w:firstLine="280"/>
        <w:jc w:val="both"/>
        <w:rPr>
          <w:rFonts w:eastAsia="Times New Roman" w:cs="Times New Roman"/>
          <w:sz w:val="28"/>
          <w:szCs w:val="28"/>
          <w:lang w:val="pt-BR"/>
        </w:rPr>
      </w:pPr>
      <w:r w:rsidRPr="008F6317">
        <w:rPr>
          <w:rFonts w:eastAsia="Times New Roman" w:cs="Times New Roman"/>
          <w:sz w:val="28"/>
          <w:szCs w:val="28"/>
          <w:lang w:val="pt-BR"/>
        </w:rPr>
        <w:t>- Các thiết bị về an toàn và phòng chống cháy nổ</w:t>
      </w:r>
    </w:p>
    <w:p w14:paraId="0FB0E923" w14:textId="77777777" w:rsidR="008A781D" w:rsidRPr="008F6317" w:rsidRDefault="00D35C98" w:rsidP="00D461FE">
      <w:pPr>
        <w:spacing w:after="0" w:line="312" w:lineRule="auto"/>
        <w:jc w:val="both"/>
        <w:rPr>
          <w:rFonts w:eastAsia="Times New Roman" w:cs="Times New Roman"/>
          <w:b/>
          <w:sz w:val="28"/>
          <w:szCs w:val="28"/>
          <w:lang w:val="pt-BR"/>
        </w:rPr>
      </w:pPr>
      <w:r w:rsidRPr="008F6317">
        <w:rPr>
          <w:rFonts w:eastAsia="Times New Roman" w:cs="Times New Roman"/>
          <w:b/>
          <w:sz w:val="28"/>
          <w:szCs w:val="28"/>
          <w:lang w:val="pt-BR"/>
        </w:rPr>
        <w:t>V. Nội dung và phương pháp, đánh giá</w:t>
      </w:r>
    </w:p>
    <w:p w14:paraId="10EC9B51"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1. Nội dung:</w:t>
      </w:r>
    </w:p>
    <w:p w14:paraId="600F1D5C" w14:textId="77777777" w:rsidR="008A781D" w:rsidRPr="008F6317" w:rsidRDefault="00D35C98"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 Kiến thức: Trình bày cấu tạo, nguyên lý của các khớp nối, ổ trục, truyền động đai, truyền động xích, truyền động bánh răng và các bộ phận cơ khí khác.</w:t>
      </w:r>
    </w:p>
    <w:p w14:paraId="3EE62F55" w14:textId="77777777" w:rsidR="008A781D" w:rsidRPr="008F6317" w:rsidRDefault="00D35C98"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 Kỹ năng:</w:t>
      </w:r>
    </w:p>
    <w:p w14:paraId="1FB2B2B6" w14:textId="77777777" w:rsidR="008A781D" w:rsidRPr="008F6317" w:rsidRDefault="00D35C98" w:rsidP="00D461FE">
      <w:pPr>
        <w:spacing w:after="0" w:line="312" w:lineRule="auto"/>
        <w:rPr>
          <w:rFonts w:eastAsia="Times New Roman" w:cs="Times New Roman"/>
          <w:b/>
          <w:sz w:val="28"/>
          <w:szCs w:val="28"/>
          <w:lang w:val="pt-BR"/>
        </w:rPr>
      </w:pPr>
      <w:r w:rsidRPr="008F6317">
        <w:rPr>
          <w:rFonts w:eastAsia="Times New Roman" w:cs="Times New Roman"/>
          <w:sz w:val="28"/>
          <w:szCs w:val="28"/>
          <w:lang w:val="pt-BR"/>
        </w:rPr>
        <w:tab/>
        <w:t>+ Tháo lắp, kiểm tra, canh chỉnh, bảo dưỡng và xử lý các sự cố xãy ra ở chi tiết cơ khí.</w:t>
      </w:r>
    </w:p>
    <w:p w14:paraId="257EBA00" w14:textId="77777777" w:rsidR="008A781D" w:rsidRPr="008F6317" w:rsidRDefault="00D35C98" w:rsidP="00D461FE">
      <w:pPr>
        <w:spacing w:after="0" w:line="312" w:lineRule="auto"/>
        <w:ind w:firstLine="720"/>
        <w:rPr>
          <w:rFonts w:eastAsia="Times New Roman" w:cs="Times New Roman"/>
          <w:sz w:val="28"/>
          <w:szCs w:val="28"/>
          <w:lang w:val="pt-BR"/>
        </w:rPr>
      </w:pPr>
      <w:r w:rsidRPr="008F6317">
        <w:rPr>
          <w:rFonts w:eastAsia="Times New Roman" w:cs="Times New Roman"/>
          <w:sz w:val="28"/>
          <w:szCs w:val="28"/>
          <w:lang w:val="pt-BR"/>
        </w:rPr>
        <w:t>+ Làm việc cẩn thận, an toàn và năng suất.</w:t>
      </w:r>
    </w:p>
    <w:p w14:paraId="09B2493A" w14:textId="77777777" w:rsidR="008A781D" w:rsidRPr="008F6317" w:rsidRDefault="00D35C98"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lastRenderedPageBreak/>
        <w:t>- Năng lực tự chủ và trách nhiệm:</w:t>
      </w:r>
    </w:p>
    <w:p w14:paraId="17AFE487" w14:textId="77777777" w:rsidR="008A781D" w:rsidRPr="008F6317" w:rsidRDefault="00D35C98"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ab/>
        <w:t>+ Chấp hành các quy định về an toàn</w:t>
      </w:r>
    </w:p>
    <w:p w14:paraId="51DEDA32" w14:textId="77777777" w:rsidR="008A781D" w:rsidRPr="008F6317" w:rsidRDefault="00D35C98"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ab/>
        <w:t>+ Có trách nhiệm với công viêc được giao.</w:t>
      </w:r>
    </w:p>
    <w:p w14:paraId="6D65911E" w14:textId="77777777" w:rsidR="008A781D" w:rsidRPr="008F6317" w:rsidRDefault="00D35C98"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ab/>
        <w:t>+ Có khả năng làm việc độc lập hoặc làm việc theo nhóm.</w:t>
      </w:r>
    </w:p>
    <w:p w14:paraId="6C7D2DBF" w14:textId="77777777" w:rsidR="008A781D" w:rsidRPr="008F6317" w:rsidRDefault="00D35C98"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ab/>
        <w:t>+ Bảo quản tốt dụng cụ thực tập.</w:t>
      </w:r>
    </w:p>
    <w:p w14:paraId="1950F059" w14:textId="77777777" w:rsidR="008A781D" w:rsidRPr="008F6317" w:rsidRDefault="00D35C98"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 xml:space="preserve"> </w:t>
      </w:r>
      <w:r w:rsidRPr="008F6317">
        <w:rPr>
          <w:rFonts w:eastAsia="Times New Roman" w:cs="Times New Roman"/>
          <w:sz w:val="28"/>
          <w:szCs w:val="28"/>
          <w:lang w:val="pt-BR"/>
        </w:rPr>
        <w:tab/>
        <w:t>+ Thu xếp nơi làm việc gọn gang, ngăn nắp</w:t>
      </w:r>
    </w:p>
    <w:p w14:paraId="512158D4"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 Phương pháp:</w:t>
      </w:r>
    </w:p>
    <w:p w14:paraId="07599655" w14:textId="77777777" w:rsidR="008A781D" w:rsidRPr="008F6317" w:rsidRDefault="00D35C98" w:rsidP="00D461FE">
      <w:pPr>
        <w:spacing w:after="0" w:line="312" w:lineRule="auto"/>
        <w:ind w:left="170" w:firstLine="550"/>
        <w:rPr>
          <w:rFonts w:eastAsia="Times New Roman" w:cs="Times New Roman"/>
          <w:sz w:val="28"/>
          <w:szCs w:val="28"/>
          <w:lang w:val="pt-BR"/>
        </w:rPr>
      </w:pPr>
      <w:r w:rsidRPr="008F6317">
        <w:rPr>
          <w:rFonts w:eastAsia="Times New Roman" w:cs="Times New Roman"/>
          <w:sz w:val="28"/>
          <w:szCs w:val="28"/>
          <w:lang w:val="pt-BR"/>
        </w:rPr>
        <w:t>- Đánh giá qua từng bài học cụ thể.</w:t>
      </w:r>
    </w:p>
    <w:p w14:paraId="12E90224" w14:textId="77777777" w:rsidR="008A781D" w:rsidRPr="008F6317" w:rsidRDefault="00D35C98" w:rsidP="00D461FE">
      <w:pPr>
        <w:spacing w:after="0" w:line="312" w:lineRule="auto"/>
        <w:ind w:left="170" w:firstLine="550"/>
        <w:rPr>
          <w:rFonts w:eastAsia="Times New Roman" w:cs="Times New Roman"/>
          <w:sz w:val="28"/>
          <w:szCs w:val="28"/>
          <w:lang w:val="pt-BR"/>
        </w:rPr>
      </w:pPr>
      <w:r w:rsidRPr="008F6317">
        <w:rPr>
          <w:rFonts w:eastAsia="Times New Roman" w:cs="Times New Roman"/>
          <w:sz w:val="28"/>
          <w:szCs w:val="28"/>
          <w:lang w:val="pt-BR"/>
        </w:rPr>
        <w:t>- Đánh giá qua các bài kiểm tra .</w:t>
      </w:r>
    </w:p>
    <w:p w14:paraId="1003C897" w14:textId="77777777" w:rsidR="008A781D" w:rsidRPr="008F6317" w:rsidRDefault="00D35C98" w:rsidP="00D461FE">
      <w:pPr>
        <w:spacing w:after="0" w:line="312" w:lineRule="auto"/>
        <w:ind w:firstLine="720"/>
        <w:rPr>
          <w:rFonts w:eastAsia="Times New Roman" w:cs="Times New Roman"/>
          <w:sz w:val="28"/>
          <w:szCs w:val="28"/>
          <w:lang w:val="pt-BR"/>
        </w:rPr>
      </w:pPr>
      <w:r w:rsidRPr="008F6317">
        <w:rPr>
          <w:rFonts w:eastAsia="Times New Roman" w:cs="Times New Roman"/>
          <w:sz w:val="28"/>
          <w:szCs w:val="28"/>
          <w:lang w:val="pt-BR"/>
        </w:rPr>
        <w:t xml:space="preserve">- Đánh giá tổng hợp. </w:t>
      </w:r>
    </w:p>
    <w:p w14:paraId="7C331474" w14:textId="77777777" w:rsidR="008A781D" w:rsidRPr="008F6317" w:rsidRDefault="00D35C98" w:rsidP="00D461FE">
      <w:pPr>
        <w:spacing w:after="0" w:line="312" w:lineRule="auto"/>
        <w:jc w:val="both"/>
        <w:rPr>
          <w:rFonts w:eastAsia="Times New Roman" w:cs="Times New Roman"/>
          <w:b/>
          <w:sz w:val="28"/>
          <w:szCs w:val="28"/>
          <w:lang w:val="pt-BR"/>
        </w:rPr>
      </w:pPr>
      <w:r w:rsidRPr="008F6317">
        <w:rPr>
          <w:rFonts w:eastAsia="Times New Roman" w:cs="Times New Roman"/>
          <w:b/>
          <w:sz w:val="28"/>
          <w:szCs w:val="28"/>
          <w:lang w:val="pt-BR"/>
        </w:rPr>
        <w:t>VI. Hướng dẫn thực hiện môn học:</w:t>
      </w:r>
    </w:p>
    <w:p w14:paraId="4EA4B0E8"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 xml:space="preserve">1. Phạm vi áp dụng mô đun: </w:t>
      </w:r>
      <w:r w:rsidRPr="008F6317">
        <w:rPr>
          <w:rFonts w:eastAsia="Times New Roman" w:cs="Times New Roman"/>
          <w:sz w:val="28"/>
          <w:szCs w:val="28"/>
          <w:lang w:val="vi-VN"/>
        </w:rPr>
        <w:t>Chương tr</w:t>
      </w:r>
      <w:r w:rsidRPr="008F6317">
        <w:rPr>
          <w:rFonts w:eastAsia="Times New Roman" w:cs="Times New Roman"/>
          <w:sz w:val="28"/>
          <w:szCs w:val="28"/>
          <w:lang w:val="pt-BR"/>
        </w:rPr>
        <w:t>ì</w:t>
      </w:r>
      <w:r w:rsidRPr="008F6317">
        <w:rPr>
          <w:rFonts w:eastAsia="Times New Roman" w:cs="Times New Roman"/>
          <w:sz w:val="28"/>
          <w:szCs w:val="28"/>
          <w:lang w:val="vi-VN"/>
        </w:rPr>
        <w:t xml:space="preserve">nh được áp dụng cho người học nghề </w:t>
      </w:r>
      <w:r w:rsidRPr="008F6317">
        <w:rPr>
          <w:rFonts w:eastAsia="Times New Roman" w:cs="Times New Roman"/>
          <w:sz w:val="28"/>
          <w:szCs w:val="28"/>
          <w:lang w:val="pt-BR"/>
        </w:rPr>
        <w:t>cơ điện tử</w:t>
      </w:r>
      <w:r w:rsidRPr="008F6317">
        <w:rPr>
          <w:rFonts w:eastAsia="Times New Roman" w:cs="Times New Roman"/>
          <w:sz w:val="28"/>
          <w:szCs w:val="28"/>
          <w:lang w:val="vi-VN"/>
        </w:rPr>
        <w:t xml:space="preserve"> ở tr</w:t>
      </w:r>
      <w:r w:rsidRPr="008F6317">
        <w:rPr>
          <w:rFonts w:eastAsia="Times New Roman" w:cs="Times New Roman"/>
          <w:sz w:val="28"/>
          <w:szCs w:val="28"/>
          <w:lang w:val="pt-BR"/>
        </w:rPr>
        <w:t>ì</w:t>
      </w:r>
      <w:r w:rsidRPr="008F6317">
        <w:rPr>
          <w:rFonts w:eastAsia="Times New Roman" w:cs="Times New Roman"/>
          <w:sz w:val="28"/>
          <w:szCs w:val="28"/>
          <w:lang w:val="vi-VN"/>
        </w:rPr>
        <w:t>nh độ Cao đẳng nghề</w:t>
      </w:r>
      <w:r w:rsidRPr="008F6317">
        <w:rPr>
          <w:rFonts w:eastAsia="Times New Roman" w:cs="Times New Roman"/>
          <w:sz w:val="28"/>
          <w:szCs w:val="28"/>
          <w:lang w:val="pt-BR"/>
        </w:rPr>
        <w:t>.</w:t>
      </w:r>
    </w:p>
    <w:p w14:paraId="1F239D68" w14:textId="77777777" w:rsidR="008A781D" w:rsidRPr="008F6317" w:rsidRDefault="00D35C98"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 Hướng dẫn về phương pháp giảng dạy, học tập mô đun:</w:t>
      </w:r>
    </w:p>
    <w:p w14:paraId="345A728D" w14:textId="77777777" w:rsidR="008A781D" w:rsidRPr="008F6317" w:rsidRDefault="00D35C98"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 Đối với giáo viên, giảng viên:</w:t>
      </w:r>
    </w:p>
    <w:p w14:paraId="0CE967EA" w14:textId="77777777" w:rsidR="008A781D" w:rsidRPr="008F6317" w:rsidRDefault="00D35C98" w:rsidP="00D461FE">
      <w:pPr>
        <w:spacing w:after="0" w:line="312" w:lineRule="auto"/>
        <w:ind w:firstLine="284"/>
        <w:jc w:val="both"/>
        <w:rPr>
          <w:rFonts w:eastAsia="Times New Roman" w:cs="Times New Roman"/>
          <w:bCs/>
          <w:sz w:val="28"/>
          <w:szCs w:val="28"/>
          <w:lang w:val="pt-BR"/>
        </w:rPr>
      </w:pPr>
      <w:r w:rsidRPr="008F6317">
        <w:rPr>
          <w:rFonts w:eastAsia="Times New Roman" w:cs="Times New Roman"/>
          <w:bCs/>
          <w:sz w:val="28"/>
          <w:szCs w:val="28"/>
          <w:lang w:val="pt-BR"/>
        </w:rPr>
        <w:t xml:space="preserve">  +</w:t>
      </w:r>
      <w:r w:rsidRPr="008F6317">
        <w:rPr>
          <w:rFonts w:eastAsia="Times New Roman" w:cs="Times New Roman"/>
          <w:bCs/>
          <w:sz w:val="28"/>
          <w:szCs w:val="28"/>
          <w:lang w:val="vi-VN"/>
        </w:rPr>
        <w:t xml:space="preserve"> Giáo viên trước khi giảng dạy cần phải căn cứ vào nội dung của từng bài học chuẩn bị đầy đủ các điều kiện thực hiện bài học để đảm bảo chất lượng giảng dạy.</w:t>
      </w:r>
    </w:p>
    <w:p w14:paraId="71442391" w14:textId="77777777" w:rsidR="008A781D" w:rsidRPr="008F6317" w:rsidRDefault="00D35C98" w:rsidP="00D461FE">
      <w:pPr>
        <w:tabs>
          <w:tab w:val="left" w:pos="720"/>
        </w:tabs>
        <w:spacing w:after="0" w:line="312" w:lineRule="auto"/>
        <w:ind w:firstLine="426"/>
        <w:jc w:val="both"/>
        <w:rPr>
          <w:rFonts w:eastAsia="Times New Roman" w:cs="Times New Roman"/>
          <w:sz w:val="28"/>
          <w:szCs w:val="28"/>
          <w:lang w:val="vi-VN"/>
        </w:rPr>
      </w:pPr>
      <w:r w:rsidRPr="008F6317">
        <w:rPr>
          <w:rFonts w:eastAsia="Times New Roman" w:cs="Times New Roman"/>
          <w:sz w:val="28"/>
          <w:szCs w:val="28"/>
          <w:lang w:val="pt-BR"/>
        </w:rPr>
        <w:t xml:space="preserve">+ </w:t>
      </w:r>
      <w:r w:rsidRPr="008F6317">
        <w:rPr>
          <w:rFonts w:eastAsia="Times New Roman" w:cs="Times New Roman"/>
          <w:sz w:val="28"/>
          <w:szCs w:val="28"/>
          <w:lang w:val="vi-VN"/>
        </w:rPr>
        <w:t>Khi giảng dạy, uốn nắn người học thực hiện các thao tác, tư thế của từng kỹ năng chính xác.</w:t>
      </w:r>
    </w:p>
    <w:p w14:paraId="5E156E48" w14:textId="77777777" w:rsidR="008A781D" w:rsidRPr="008F6317" w:rsidRDefault="00D35C98" w:rsidP="00D461FE">
      <w:pPr>
        <w:tabs>
          <w:tab w:val="left" w:pos="720"/>
        </w:tabs>
        <w:spacing w:after="0" w:line="312" w:lineRule="auto"/>
        <w:ind w:firstLine="426"/>
        <w:jc w:val="both"/>
        <w:rPr>
          <w:rFonts w:eastAsia="Times New Roman" w:cs="Times New Roman"/>
          <w:sz w:val="28"/>
          <w:szCs w:val="28"/>
          <w:lang w:val="vi-VN"/>
        </w:rPr>
      </w:pPr>
      <w:r w:rsidRPr="008F6317">
        <w:rPr>
          <w:rFonts w:eastAsia="Times New Roman" w:cs="Times New Roman"/>
          <w:sz w:val="28"/>
          <w:szCs w:val="28"/>
          <w:lang w:val="vi-VN"/>
        </w:rPr>
        <w:t>+ Để giúp người học nắm vững những kiến thức cơ bản cần thiết, sau mỗi bài cần giao bài tập đến từng người học. Các bài tập chỉ cần ở mức độ đơn giản, trung bình phù hợp với phần lý thuyết đó học, kiểm tra đánh giá và công bố kết quả công khai.</w:t>
      </w:r>
    </w:p>
    <w:p w14:paraId="77349CB1" w14:textId="77777777" w:rsidR="008A781D" w:rsidRPr="008F6317" w:rsidRDefault="00D35C98" w:rsidP="00D461FE">
      <w:pPr>
        <w:tabs>
          <w:tab w:val="left" w:pos="720"/>
        </w:tabs>
        <w:spacing w:after="0" w:line="312" w:lineRule="auto"/>
        <w:ind w:firstLine="426"/>
        <w:jc w:val="both"/>
        <w:rPr>
          <w:rFonts w:eastAsia="Times New Roman" w:cs="Times New Roman"/>
          <w:bCs/>
          <w:sz w:val="28"/>
          <w:szCs w:val="28"/>
          <w:lang w:val="vi-VN"/>
        </w:rPr>
      </w:pPr>
      <w:r w:rsidRPr="008F6317">
        <w:rPr>
          <w:rFonts w:eastAsia="Times New Roman" w:cs="Times New Roman"/>
          <w:sz w:val="28"/>
          <w:szCs w:val="28"/>
          <w:lang w:val="vi-VN"/>
        </w:rPr>
        <w:t>+ Tăng cường sử dụng thiết bị, đồ dùng dạy học, trỡnh diễn mẫu để tăng hiệu quả dạy học.</w:t>
      </w:r>
      <w:r w:rsidRPr="008F6317">
        <w:rPr>
          <w:rFonts w:eastAsia="Times New Roman" w:cs="Times New Roman"/>
          <w:bCs/>
          <w:sz w:val="28"/>
          <w:szCs w:val="28"/>
          <w:lang w:val="vi-VN"/>
        </w:rPr>
        <w:t xml:space="preserve">   </w:t>
      </w:r>
    </w:p>
    <w:p w14:paraId="386C18A7" w14:textId="77777777" w:rsidR="008A781D" w:rsidRPr="008F6317" w:rsidRDefault="00D35C98" w:rsidP="00D461FE">
      <w:pPr>
        <w:tabs>
          <w:tab w:val="left" w:pos="720"/>
        </w:tabs>
        <w:spacing w:after="0" w:line="312" w:lineRule="auto"/>
        <w:ind w:firstLine="426"/>
        <w:jc w:val="both"/>
        <w:rPr>
          <w:rFonts w:eastAsia="Times New Roman" w:cs="Times New Roman"/>
          <w:sz w:val="28"/>
          <w:szCs w:val="28"/>
          <w:lang w:val="vi-VN"/>
        </w:rPr>
      </w:pPr>
      <w:r w:rsidRPr="008F6317">
        <w:rPr>
          <w:rFonts w:eastAsia="Times New Roman" w:cs="Times New Roman"/>
          <w:bCs/>
          <w:sz w:val="28"/>
          <w:szCs w:val="28"/>
          <w:lang w:val="vi-VN"/>
        </w:rPr>
        <w:t>+ Giáo dục tác phong công nghiệp, có ý thức hợp tác trong thực tập, có trách nhiệm với sản phẩm.</w:t>
      </w:r>
    </w:p>
    <w:p w14:paraId="25FA9D4E" w14:textId="77777777" w:rsidR="008A781D" w:rsidRPr="008F6317" w:rsidRDefault="00D35C98" w:rsidP="00D461FE">
      <w:pPr>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t>- Đối với người học:</w:t>
      </w:r>
    </w:p>
    <w:p w14:paraId="1A717CA0" w14:textId="77777777" w:rsidR="008A781D" w:rsidRPr="008F6317" w:rsidRDefault="00D35C98" w:rsidP="00D461FE">
      <w:pPr>
        <w:spacing w:after="0" w:line="312" w:lineRule="auto"/>
        <w:ind w:firstLine="426"/>
        <w:rPr>
          <w:rFonts w:eastAsia="Times New Roman" w:cs="Times New Roman"/>
          <w:bCs/>
          <w:sz w:val="28"/>
          <w:szCs w:val="28"/>
          <w:lang w:val="vi-VN"/>
        </w:rPr>
      </w:pPr>
      <w:r w:rsidRPr="008F6317">
        <w:rPr>
          <w:rFonts w:eastAsia="Times New Roman" w:cs="Times New Roman"/>
          <w:bCs/>
          <w:sz w:val="28"/>
          <w:szCs w:val="28"/>
          <w:lang w:val="vi-VN"/>
        </w:rPr>
        <w:t xml:space="preserve">   + Tham gia đầy đủ kiểm tra định kì,kiểm tra kết thúc môn theo qui định.</w:t>
      </w:r>
    </w:p>
    <w:p w14:paraId="0EC6BDF3" w14:textId="77777777" w:rsidR="008A781D" w:rsidRPr="008F6317" w:rsidRDefault="00D35C98" w:rsidP="00D461FE">
      <w:pPr>
        <w:spacing w:after="0" w:line="312" w:lineRule="auto"/>
        <w:ind w:firstLine="426"/>
        <w:rPr>
          <w:rFonts w:eastAsia="Times New Roman" w:cs="Times New Roman"/>
          <w:bCs/>
          <w:sz w:val="28"/>
          <w:szCs w:val="28"/>
          <w:lang w:val="vi-VN"/>
        </w:rPr>
      </w:pPr>
      <w:r w:rsidRPr="008F6317">
        <w:rPr>
          <w:rFonts w:eastAsia="Times New Roman" w:cs="Times New Roman"/>
          <w:bCs/>
          <w:sz w:val="28"/>
          <w:szCs w:val="28"/>
          <w:lang w:val="vi-VN"/>
        </w:rPr>
        <w:t xml:space="preserve">   + Tham gia hoc tại lớp tối thiểu 80% thời lượng theo qui định.</w:t>
      </w:r>
    </w:p>
    <w:p w14:paraId="7971D31D" w14:textId="77777777" w:rsidR="008A781D" w:rsidRPr="008F6317" w:rsidRDefault="00D35C98" w:rsidP="00D461FE">
      <w:pPr>
        <w:spacing w:after="0" w:line="312" w:lineRule="auto"/>
        <w:ind w:firstLine="426"/>
        <w:rPr>
          <w:rFonts w:eastAsia="Times New Roman" w:cs="Times New Roman"/>
          <w:bCs/>
          <w:sz w:val="28"/>
          <w:szCs w:val="28"/>
          <w:lang w:val="vi-VN"/>
        </w:rPr>
      </w:pPr>
      <w:r w:rsidRPr="008F6317">
        <w:rPr>
          <w:rFonts w:eastAsia="Times New Roman" w:cs="Times New Roman"/>
          <w:bCs/>
          <w:sz w:val="28"/>
          <w:szCs w:val="28"/>
          <w:lang w:val="vi-VN"/>
        </w:rPr>
        <w:t xml:space="preserve">   + Tuân thủ các qui định trong lớp học và yêu cầu của giáo viên.</w:t>
      </w:r>
    </w:p>
    <w:p w14:paraId="1EBCF673"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3. Những trọng tâm cần chú ý:</w:t>
      </w:r>
    </w:p>
    <w:p w14:paraId="52475771" w14:textId="77777777" w:rsidR="008A781D" w:rsidRPr="008F6317" w:rsidRDefault="00D35C98" w:rsidP="00D461FE">
      <w:pPr>
        <w:spacing w:after="0" w:line="312" w:lineRule="auto"/>
        <w:ind w:firstLine="720"/>
        <w:jc w:val="both"/>
        <w:rPr>
          <w:rFonts w:eastAsia="Times New Roman" w:cs="Times New Roman"/>
          <w:sz w:val="28"/>
          <w:szCs w:val="28"/>
          <w:lang w:val="vi-VN"/>
        </w:rPr>
      </w:pPr>
      <w:r w:rsidRPr="008F6317">
        <w:rPr>
          <w:rFonts w:eastAsia="Times New Roman" w:cs="Times New Roman"/>
          <w:sz w:val="28"/>
          <w:szCs w:val="28"/>
          <w:lang w:val="vi-VN"/>
        </w:rPr>
        <w:t xml:space="preserve">Trọng tâm của mô đun là bài 3,4,5,6,7 </w:t>
      </w:r>
    </w:p>
    <w:p w14:paraId="15F276B3" w14:textId="77777777" w:rsidR="008A781D" w:rsidRPr="008F6317" w:rsidRDefault="00D35C98" w:rsidP="00D461FE">
      <w:pPr>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4. Tài liêu tham khảo:</w:t>
      </w:r>
    </w:p>
    <w:p w14:paraId="11C0730B" w14:textId="77777777" w:rsidR="008A781D" w:rsidRPr="008F6317" w:rsidRDefault="00D35C98" w:rsidP="00D461FE">
      <w:pPr>
        <w:spacing w:after="0" w:line="312" w:lineRule="auto"/>
        <w:ind w:firstLine="720"/>
        <w:rPr>
          <w:rFonts w:eastAsia="Times New Roman" w:cs="Times New Roman"/>
          <w:sz w:val="28"/>
          <w:szCs w:val="28"/>
          <w:lang w:val="es-AR"/>
        </w:rPr>
      </w:pPr>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Sửa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chữa</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máy</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công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nghiệp</w:t>
      </w:r>
      <w:proofErr w:type="spellEnd"/>
      <w:r w:rsidRPr="008F6317">
        <w:rPr>
          <w:rFonts w:eastAsia="Times New Roman" w:cs="Times New Roman"/>
          <w:sz w:val="28"/>
          <w:szCs w:val="28"/>
          <w:lang w:val="es-AR"/>
        </w:rPr>
        <w:t xml:space="preserve"> V.</w:t>
      </w:r>
      <w:proofErr w:type="gramStart"/>
      <w:r w:rsidRPr="008F6317">
        <w:rPr>
          <w:rFonts w:eastAsia="Times New Roman" w:cs="Times New Roman"/>
          <w:sz w:val="28"/>
          <w:szCs w:val="28"/>
          <w:lang w:val="es-AR"/>
        </w:rPr>
        <w:t>T.GENBEC</w:t>
      </w:r>
      <w:proofErr w:type="gramEnd"/>
      <w:r w:rsidRPr="008F6317">
        <w:rPr>
          <w:rFonts w:eastAsia="Times New Roman" w:cs="Times New Roman"/>
          <w:sz w:val="28"/>
          <w:szCs w:val="28"/>
          <w:lang w:val="es-AR"/>
        </w:rPr>
        <w:t xml:space="preserve">, G.D.PEKELIC. </w:t>
      </w:r>
      <w:proofErr w:type="spellStart"/>
      <w:r w:rsidRPr="008F6317">
        <w:rPr>
          <w:rFonts w:eastAsia="Times New Roman" w:cs="Times New Roman"/>
          <w:sz w:val="28"/>
          <w:szCs w:val="28"/>
          <w:lang w:val="es-AR"/>
        </w:rPr>
        <w:t>Người</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dịch</w:t>
      </w:r>
      <w:proofErr w:type="spellEnd"/>
      <w:r w:rsidRPr="008F6317">
        <w:rPr>
          <w:rFonts w:eastAsia="Times New Roman" w:cs="Times New Roman"/>
          <w:sz w:val="28"/>
          <w:szCs w:val="28"/>
          <w:lang w:val="es-AR"/>
        </w:rPr>
        <w:t>:</w:t>
      </w:r>
    </w:p>
    <w:p w14:paraId="1F0A2173" w14:textId="77777777" w:rsidR="008A781D" w:rsidRPr="008F6317" w:rsidRDefault="00D35C98" w:rsidP="00D461FE">
      <w:pPr>
        <w:spacing w:after="0" w:line="312" w:lineRule="auto"/>
        <w:rPr>
          <w:rFonts w:eastAsia="Times New Roman" w:cs="Times New Roman"/>
          <w:sz w:val="28"/>
          <w:szCs w:val="28"/>
          <w:lang w:val="es-AR"/>
        </w:rPr>
      </w:pPr>
      <w:r w:rsidRPr="008F6317">
        <w:rPr>
          <w:rFonts w:eastAsia="Times New Roman" w:cs="Times New Roman"/>
          <w:sz w:val="28"/>
          <w:szCs w:val="28"/>
          <w:lang w:val="es-AR"/>
        </w:rPr>
        <w:lastRenderedPageBreak/>
        <w:t xml:space="preserve"> </w:t>
      </w:r>
      <w:proofErr w:type="spellStart"/>
      <w:r w:rsidRPr="008F6317">
        <w:rPr>
          <w:rFonts w:eastAsia="Times New Roman" w:cs="Times New Roman"/>
          <w:sz w:val="28"/>
          <w:szCs w:val="28"/>
          <w:lang w:val="es-AR"/>
        </w:rPr>
        <w:t>Đỗ</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Trọng</w:t>
      </w:r>
      <w:proofErr w:type="spellEnd"/>
      <w:r w:rsidRPr="008F6317">
        <w:rPr>
          <w:rFonts w:eastAsia="Times New Roman" w:cs="Times New Roman"/>
          <w:sz w:val="28"/>
          <w:szCs w:val="28"/>
          <w:lang w:val="es-AR"/>
        </w:rPr>
        <w:t xml:space="preserve"> </w:t>
      </w:r>
      <w:proofErr w:type="spellStart"/>
      <w:proofErr w:type="gramStart"/>
      <w:r w:rsidRPr="008F6317">
        <w:rPr>
          <w:rFonts w:eastAsia="Times New Roman" w:cs="Times New Roman"/>
          <w:sz w:val="28"/>
          <w:szCs w:val="28"/>
          <w:lang w:val="es-AR"/>
        </w:rPr>
        <w:t>Hùng</w:t>
      </w:r>
      <w:proofErr w:type="spellEnd"/>
      <w:r w:rsidRPr="008F6317">
        <w:rPr>
          <w:rFonts w:eastAsia="Times New Roman" w:cs="Times New Roman"/>
          <w:sz w:val="28"/>
          <w:szCs w:val="28"/>
          <w:lang w:val="es-AR"/>
        </w:rPr>
        <w:t xml:space="preserve">  -</w:t>
      </w:r>
      <w:proofErr w:type="gram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Công</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nhân</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kỹ</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thuật</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Hà</w:t>
      </w:r>
      <w:proofErr w:type="spellEnd"/>
      <w:r w:rsidRPr="008F6317">
        <w:rPr>
          <w:rFonts w:eastAsia="Times New Roman" w:cs="Times New Roman"/>
          <w:sz w:val="28"/>
          <w:szCs w:val="28"/>
          <w:lang w:val="es-AR"/>
        </w:rPr>
        <w:t xml:space="preserve"> </w:t>
      </w:r>
      <w:proofErr w:type="spellStart"/>
      <w:r w:rsidRPr="008F6317">
        <w:rPr>
          <w:rFonts w:eastAsia="Times New Roman" w:cs="Times New Roman"/>
          <w:sz w:val="28"/>
          <w:szCs w:val="28"/>
          <w:lang w:val="es-AR"/>
        </w:rPr>
        <w:t>Nội</w:t>
      </w:r>
      <w:proofErr w:type="spellEnd"/>
      <w:r w:rsidRPr="008F6317">
        <w:rPr>
          <w:rFonts w:eastAsia="Times New Roman" w:cs="Times New Roman"/>
          <w:sz w:val="28"/>
          <w:szCs w:val="28"/>
          <w:lang w:val="es-AR"/>
        </w:rPr>
        <w:t xml:space="preserve"> 1983.</w:t>
      </w:r>
    </w:p>
    <w:p w14:paraId="62B1F1F2" w14:textId="77777777" w:rsidR="008A781D" w:rsidRPr="008F6317" w:rsidRDefault="00D35C98" w:rsidP="00D461FE">
      <w:pPr>
        <w:spacing w:after="0" w:line="312" w:lineRule="auto"/>
        <w:rPr>
          <w:rFonts w:eastAsia="Times New Roman" w:cs="Times New Roman"/>
          <w:bCs/>
          <w:sz w:val="28"/>
          <w:szCs w:val="28"/>
          <w:lang w:val="nb-NO"/>
        </w:rPr>
      </w:pPr>
      <w:r w:rsidRPr="008F6317">
        <w:rPr>
          <w:rFonts w:eastAsia="Times New Roman" w:cs="Times New Roman"/>
          <w:bCs/>
          <w:sz w:val="28"/>
          <w:szCs w:val="28"/>
          <w:lang w:val="nb-NO"/>
        </w:rPr>
        <w:tab/>
        <w:t>- Kỹ thuật sửa chữa máy công cụ -Lưu văn Nhang- Nhà xuất bản giáo dục</w:t>
      </w:r>
    </w:p>
    <w:p w14:paraId="5F9BC174" w14:textId="77777777" w:rsidR="008A781D" w:rsidRPr="008F6317" w:rsidRDefault="00D35C98" w:rsidP="00D461FE">
      <w:pPr>
        <w:spacing w:after="0" w:line="312" w:lineRule="auto"/>
        <w:rPr>
          <w:rFonts w:eastAsia="Times New Roman" w:cs="Times New Roman"/>
          <w:bCs/>
          <w:sz w:val="28"/>
          <w:szCs w:val="28"/>
          <w:lang w:val="nb-NO"/>
        </w:rPr>
      </w:pPr>
      <w:r w:rsidRPr="008F6317">
        <w:rPr>
          <w:rFonts w:eastAsia="Times New Roman" w:cs="Times New Roman"/>
          <w:bCs/>
          <w:sz w:val="28"/>
          <w:szCs w:val="28"/>
          <w:lang w:val="nb-NO"/>
        </w:rPr>
        <w:t xml:space="preserve"> 2007</w:t>
      </w:r>
    </w:p>
    <w:p w14:paraId="75597899" w14:textId="77777777" w:rsidR="008A781D" w:rsidRPr="008F6317" w:rsidRDefault="00D35C98" w:rsidP="00D461FE">
      <w:pPr>
        <w:spacing w:after="0" w:line="312" w:lineRule="auto"/>
        <w:jc w:val="both"/>
        <w:rPr>
          <w:rFonts w:eastAsia="Times New Roman" w:cs="Times New Roman"/>
          <w:bCs/>
          <w:sz w:val="28"/>
          <w:szCs w:val="28"/>
          <w:lang w:val="es-AR"/>
        </w:rPr>
      </w:pPr>
      <w:r w:rsidRPr="008F6317">
        <w:rPr>
          <w:rFonts w:eastAsia="Times New Roman" w:cs="Times New Roman"/>
          <w:bCs/>
          <w:sz w:val="28"/>
          <w:szCs w:val="28"/>
          <w:lang w:val="es-AR"/>
        </w:rPr>
        <w:tab/>
        <w:t xml:space="preserve">- </w:t>
      </w:r>
      <w:proofErr w:type="spellStart"/>
      <w:r w:rsidRPr="008F6317">
        <w:rPr>
          <w:rFonts w:eastAsia="Times New Roman" w:cs="Times New Roman"/>
          <w:bCs/>
          <w:sz w:val="28"/>
          <w:szCs w:val="28"/>
          <w:lang w:val="es-AR"/>
        </w:rPr>
        <w:t>Sổ</w:t>
      </w:r>
      <w:proofErr w:type="spellEnd"/>
      <w:r w:rsidRPr="008F6317">
        <w:rPr>
          <w:rFonts w:eastAsia="Times New Roman" w:cs="Times New Roman"/>
          <w:bCs/>
          <w:sz w:val="28"/>
          <w:szCs w:val="28"/>
          <w:lang w:val="es-AR"/>
        </w:rPr>
        <w:t xml:space="preserve"> </w:t>
      </w:r>
      <w:proofErr w:type="spellStart"/>
      <w:r w:rsidRPr="008F6317">
        <w:rPr>
          <w:rFonts w:eastAsia="Times New Roman" w:cs="Times New Roman"/>
          <w:bCs/>
          <w:sz w:val="28"/>
          <w:szCs w:val="28"/>
          <w:lang w:val="es-AR"/>
        </w:rPr>
        <w:t>tay</w:t>
      </w:r>
      <w:proofErr w:type="spellEnd"/>
      <w:r w:rsidRPr="008F6317">
        <w:rPr>
          <w:rFonts w:eastAsia="Times New Roman" w:cs="Times New Roman"/>
          <w:bCs/>
          <w:sz w:val="28"/>
          <w:szCs w:val="28"/>
          <w:lang w:val="es-AR"/>
        </w:rPr>
        <w:t xml:space="preserve"> </w:t>
      </w:r>
      <w:proofErr w:type="spellStart"/>
      <w:r w:rsidRPr="008F6317">
        <w:rPr>
          <w:rFonts w:eastAsia="Times New Roman" w:cs="Times New Roman"/>
          <w:bCs/>
          <w:sz w:val="28"/>
          <w:szCs w:val="28"/>
          <w:lang w:val="es-AR"/>
        </w:rPr>
        <w:t>thợ</w:t>
      </w:r>
      <w:proofErr w:type="spellEnd"/>
      <w:r w:rsidRPr="008F6317">
        <w:rPr>
          <w:rFonts w:eastAsia="Times New Roman" w:cs="Times New Roman"/>
          <w:bCs/>
          <w:sz w:val="28"/>
          <w:szCs w:val="28"/>
          <w:lang w:val="es-AR"/>
        </w:rPr>
        <w:t xml:space="preserve"> </w:t>
      </w:r>
      <w:proofErr w:type="spellStart"/>
      <w:r w:rsidRPr="008F6317">
        <w:rPr>
          <w:rFonts w:eastAsia="Times New Roman" w:cs="Times New Roman"/>
          <w:bCs/>
          <w:sz w:val="28"/>
          <w:szCs w:val="28"/>
          <w:lang w:val="es-AR"/>
        </w:rPr>
        <w:t>sửa</w:t>
      </w:r>
      <w:proofErr w:type="spellEnd"/>
      <w:r w:rsidRPr="008F6317">
        <w:rPr>
          <w:rFonts w:eastAsia="Times New Roman" w:cs="Times New Roman"/>
          <w:bCs/>
          <w:sz w:val="28"/>
          <w:szCs w:val="28"/>
          <w:lang w:val="es-AR"/>
        </w:rPr>
        <w:t xml:space="preserve"> </w:t>
      </w:r>
      <w:proofErr w:type="spellStart"/>
      <w:r w:rsidRPr="008F6317">
        <w:rPr>
          <w:rFonts w:eastAsia="Times New Roman" w:cs="Times New Roman"/>
          <w:bCs/>
          <w:sz w:val="28"/>
          <w:szCs w:val="28"/>
          <w:lang w:val="es-AR"/>
        </w:rPr>
        <w:t>chữa</w:t>
      </w:r>
      <w:proofErr w:type="spellEnd"/>
      <w:r w:rsidRPr="008F6317">
        <w:rPr>
          <w:rFonts w:eastAsia="Times New Roman" w:cs="Times New Roman"/>
          <w:bCs/>
          <w:sz w:val="28"/>
          <w:szCs w:val="28"/>
          <w:lang w:val="es-AR"/>
        </w:rPr>
        <w:t xml:space="preserve"> </w:t>
      </w:r>
      <w:proofErr w:type="spellStart"/>
      <w:r w:rsidRPr="008F6317">
        <w:rPr>
          <w:rFonts w:eastAsia="Times New Roman" w:cs="Times New Roman"/>
          <w:bCs/>
          <w:sz w:val="28"/>
          <w:szCs w:val="28"/>
          <w:lang w:val="es-AR"/>
        </w:rPr>
        <w:t>cơ</w:t>
      </w:r>
      <w:proofErr w:type="spellEnd"/>
      <w:r w:rsidRPr="008F6317">
        <w:rPr>
          <w:rFonts w:eastAsia="Times New Roman" w:cs="Times New Roman"/>
          <w:bCs/>
          <w:sz w:val="28"/>
          <w:szCs w:val="28"/>
          <w:lang w:val="es-AR"/>
        </w:rPr>
        <w:t xml:space="preserve"> </w:t>
      </w:r>
      <w:proofErr w:type="spellStart"/>
      <w:proofErr w:type="gramStart"/>
      <w:r w:rsidRPr="008F6317">
        <w:rPr>
          <w:rFonts w:eastAsia="Times New Roman" w:cs="Times New Roman"/>
          <w:bCs/>
          <w:sz w:val="28"/>
          <w:szCs w:val="28"/>
          <w:lang w:val="es-AR"/>
        </w:rPr>
        <w:t>khí</w:t>
      </w:r>
      <w:proofErr w:type="spellEnd"/>
      <w:r w:rsidRPr="008F6317">
        <w:rPr>
          <w:rFonts w:eastAsia="Times New Roman" w:cs="Times New Roman"/>
          <w:bCs/>
          <w:sz w:val="28"/>
          <w:szCs w:val="28"/>
          <w:lang w:val="es-AR"/>
        </w:rPr>
        <w:t xml:space="preserve">  -</w:t>
      </w:r>
      <w:proofErr w:type="gramEnd"/>
      <w:r w:rsidRPr="008F6317">
        <w:rPr>
          <w:rFonts w:eastAsia="Times New Roman" w:cs="Times New Roman"/>
          <w:bCs/>
          <w:sz w:val="28"/>
          <w:szCs w:val="28"/>
          <w:lang w:val="es-AR"/>
        </w:rPr>
        <w:t xml:space="preserve"> </w:t>
      </w:r>
      <w:proofErr w:type="spellStart"/>
      <w:r w:rsidRPr="008F6317">
        <w:rPr>
          <w:rFonts w:eastAsia="Times New Roman" w:cs="Times New Roman"/>
          <w:bCs/>
          <w:sz w:val="28"/>
          <w:szCs w:val="28"/>
          <w:lang w:val="es-AR"/>
        </w:rPr>
        <w:t>Tác</w:t>
      </w:r>
      <w:proofErr w:type="spellEnd"/>
      <w:r w:rsidRPr="008F6317">
        <w:rPr>
          <w:rFonts w:eastAsia="Times New Roman" w:cs="Times New Roman"/>
          <w:bCs/>
          <w:sz w:val="28"/>
          <w:szCs w:val="28"/>
          <w:lang w:val="es-AR"/>
        </w:rPr>
        <w:t xml:space="preserve"> </w:t>
      </w:r>
      <w:proofErr w:type="spellStart"/>
      <w:r w:rsidRPr="008F6317">
        <w:rPr>
          <w:rFonts w:eastAsia="Times New Roman" w:cs="Times New Roman"/>
          <w:bCs/>
          <w:sz w:val="28"/>
          <w:szCs w:val="28"/>
          <w:lang w:val="es-AR"/>
        </w:rPr>
        <w:t>giả</w:t>
      </w:r>
      <w:proofErr w:type="spellEnd"/>
      <w:r w:rsidRPr="008F6317">
        <w:rPr>
          <w:rFonts w:eastAsia="Times New Roman" w:cs="Times New Roman"/>
          <w:bCs/>
          <w:sz w:val="28"/>
          <w:szCs w:val="28"/>
          <w:lang w:val="es-AR"/>
        </w:rPr>
        <w:t xml:space="preserve">: </w:t>
      </w:r>
      <w:proofErr w:type="spellStart"/>
      <w:r w:rsidRPr="008F6317">
        <w:rPr>
          <w:rFonts w:eastAsia="Times New Roman" w:cs="Times New Roman"/>
          <w:bCs/>
          <w:sz w:val="28"/>
          <w:szCs w:val="28"/>
          <w:lang w:val="es-AR"/>
        </w:rPr>
        <w:t>Tô</w:t>
      </w:r>
      <w:proofErr w:type="spellEnd"/>
      <w:r w:rsidRPr="008F6317">
        <w:rPr>
          <w:rFonts w:eastAsia="Times New Roman" w:cs="Times New Roman"/>
          <w:bCs/>
          <w:sz w:val="28"/>
          <w:szCs w:val="28"/>
          <w:lang w:val="es-AR"/>
        </w:rPr>
        <w:t xml:space="preserve"> </w:t>
      </w:r>
      <w:proofErr w:type="spellStart"/>
      <w:r w:rsidRPr="008F6317">
        <w:rPr>
          <w:rFonts w:eastAsia="Times New Roman" w:cs="Times New Roman"/>
          <w:bCs/>
          <w:sz w:val="28"/>
          <w:szCs w:val="28"/>
          <w:lang w:val="es-AR"/>
        </w:rPr>
        <w:t>Xuân</w:t>
      </w:r>
      <w:proofErr w:type="spellEnd"/>
      <w:r w:rsidRPr="008F6317">
        <w:rPr>
          <w:rFonts w:eastAsia="Times New Roman" w:cs="Times New Roman"/>
          <w:bCs/>
          <w:sz w:val="28"/>
          <w:szCs w:val="28"/>
          <w:lang w:val="es-AR"/>
        </w:rPr>
        <w:t xml:space="preserve"> </w:t>
      </w:r>
      <w:proofErr w:type="spellStart"/>
      <w:r w:rsidRPr="008F6317">
        <w:rPr>
          <w:rFonts w:eastAsia="Times New Roman" w:cs="Times New Roman"/>
          <w:bCs/>
          <w:sz w:val="28"/>
          <w:szCs w:val="28"/>
          <w:lang w:val="es-AR"/>
        </w:rPr>
        <w:t>Giáp</w:t>
      </w:r>
      <w:proofErr w:type="spellEnd"/>
      <w:r w:rsidRPr="008F6317">
        <w:rPr>
          <w:rFonts w:eastAsia="Times New Roman" w:cs="Times New Roman"/>
          <w:bCs/>
          <w:sz w:val="28"/>
          <w:szCs w:val="28"/>
          <w:lang w:val="es-AR"/>
        </w:rPr>
        <w:t xml:space="preserve"> - </w:t>
      </w:r>
      <w:proofErr w:type="spellStart"/>
      <w:r w:rsidRPr="008F6317">
        <w:rPr>
          <w:rFonts w:eastAsia="Times New Roman" w:cs="Times New Roman"/>
          <w:bCs/>
          <w:sz w:val="28"/>
          <w:szCs w:val="28"/>
          <w:lang w:val="es-AR"/>
        </w:rPr>
        <w:t>Nhà</w:t>
      </w:r>
      <w:proofErr w:type="spellEnd"/>
      <w:r w:rsidRPr="008F6317">
        <w:rPr>
          <w:rFonts w:eastAsia="Times New Roman" w:cs="Times New Roman"/>
          <w:bCs/>
          <w:sz w:val="28"/>
          <w:szCs w:val="28"/>
          <w:lang w:val="es-AR"/>
        </w:rPr>
        <w:t xml:space="preserve"> </w:t>
      </w:r>
      <w:proofErr w:type="spellStart"/>
      <w:r w:rsidRPr="008F6317">
        <w:rPr>
          <w:rFonts w:eastAsia="Times New Roman" w:cs="Times New Roman"/>
          <w:bCs/>
          <w:sz w:val="28"/>
          <w:szCs w:val="28"/>
          <w:lang w:val="es-AR"/>
        </w:rPr>
        <w:t>xuất</w:t>
      </w:r>
      <w:proofErr w:type="spellEnd"/>
      <w:r w:rsidRPr="008F6317">
        <w:rPr>
          <w:rFonts w:eastAsia="Times New Roman" w:cs="Times New Roman"/>
          <w:bCs/>
          <w:sz w:val="28"/>
          <w:szCs w:val="28"/>
          <w:lang w:val="es-AR"/>
        </w:rPr>
        <w:t xml:space="preserve"> </w:t>
      </w:r>
      <w:proofErr w:type="spellStart"/>
      <w:r w:rsidRPr="008F6317">
        <w:rPr>
          <w:rFonts w:eastAsia="Times New Roman" w:cs="Times New Roman"/>
          <w:bCs/>
          <w:sz w:val="28"/>
          <w:szCs w:val="28"/>
          <w:lang w:val="es-AR"/>
        </w:rPr>
        <w:t>bản</w:t>
      </w:r>
      <w:proofErr w:type="spellEnd"/>
      <w:r w:rsidRPr="008F6317">
        <w:rPr>
          <w:rFonts w:eastAsia="Times New Roman" w:cs="Times New Roman"/>
          <w:bCs/>
          <w:sz w:val="28"/>
          <w:szCs w:val="28"/>
          <w:lang w:val="es-AR"/>
        </w:rPr>
        <w:t xml:space="preserve"> </w:t>
      </w:r>
      <w:proofErr w:type="spellStart"/>
      <w:r w:rsidRPr="008F6317">
        <w:rPr>
          <w:rFonts w:eastAsia="Times New Roman" w:cs="Times New Roman"/>
          <w:bCs/>
          <w:sz w:val="28"/>
          <w:szCs w:val="28"/>
          <w:lang w:val="es-AR"/>
        </w:rPr>
        <w:t>Đại</w:t>
      </w:r>
      <w:proofErr w:type="spellEnd"/>
      <w:r w:rsidRPr="008F6317">
        <w:rPr>
          <w:rFonts w:eastAsia="Times New Roman" w:cs="Times New Roman"/>
          <w:bCs/>
          <w:sz w:val="28"/>
          <w:szCs w:val="28"/>
          <w:lang w:val="es-AR"/>
        </w:rPr>
        <w:t xml:space="preserve"> </w:t>
      </w:r>
    </w:p>
    <w:p w14:paraId="04747049" w14:textId="77777777" w:rsidR="008A781D" w:rsidRPr="008F6317" w:rsidRDefault="00D35C98" w:rsidP="00D461FE">
      <w:pPr>
        <w:spacing w:after="0" w:line="312" w:lineRule="auto"/>
        <w:jc w:val="both"/>
        <w:rPr>
          <w:rFonts w:eastAsia="Times New Roman" w:cs="Times New Roman"/>
          <w:bCs/>
          <w:sz w:val="28"/>
          <w:szCs w:val="28"/>
          <w:lang w:val="es-AR"/>
        </w:rPr>
      </w:pPr>
      <w:proofErr w:type="spellStart"/>
      <w:r w:rsidRPr="008F6317">
        <w:rPr>
          <w:rFonts w:eastAsia="Times New Roman" w:cs="Times New Roman"/>
          <w:bCs/>
          <w:sz w:val="28"/>
          <w:szCs w:val="28"/>
          <w:lang w:val="es-AR"/>
        </w:rPr>
        <w:t>học</w:t>
      </w:r>
      <w:proofErr w:type="spellEnd"/>
      <w:r w:rsidRPr="008F6317">
        <w:rPr>
          <w:rFonts w:eastAsia="Times New Roman" w:cs="Times New Roman"/>
          <w:bCs/>
          <w:sz w:val="28"/>
          <w:szCs w:val="28"/>
          <w:lang w:val="es-AR"/>
        </w:rPr>
        <w:t xml:space="preserve"> </w:t>
      </w:r>
      <w:proofErr w:type="spellStart"/>
      <w:r w:rsidRPr="008F6317">
        <w:rPr>
          <w:rFonts w:eastAsia="Times New Roman" w:cs="Times New Roman"/>
          <w:bCs/>
          <w:sz w:val="28"/>
          <w:szCs w:val="28"/>
          <w:lang w:val="es-AR"/>
        </w:rPr>
        <w:t>và</w:t>
      </w:r>
      <w:proofErr w:type="spellEnd"/>
      <w:r w:rsidRPr="008F6317">
        <w:rPr>
          <w:rFonts w:eastAsia="Times New Roman" w:cs="Times New Roman"/>
          <w:bCs/>
          <w:sz w:val="28"/>
          <w:szCs w:val="28"/>
          <w:lang w:val="es-AR"/>
        </w:rPr>
        <w:t xml:space="preserve"> </w:t>
      </w:r>
      <w:proofErr w:type="spellStart"/>
      <w:r w:rsidRPr="008F6317">
        <w:rPr>
          <w:rFonts w:eastAsia="Times New Roman" w:cs="Times New Roman"/>
          <w:bCs/>
          <w:sz w:val="28"/>
          <w:szCs w:val="28"/>
          <w:lang w:val="es-AR"/>
        </w:rPr>
        <w:t>giáo</w:t>
      </w:r>
      <w:proofErr w:type="spellEnd"/>
      <w:r w:rsidRPr="008F6317">
        <w:rPr>
          <w:rFonts w:eastAsia="Times New Roman" w:cs="Times New Roman"/>
          <w:bCs/>
          <w:sz w:val="28"/>
          <w:szCs w:val="28"/>
          <w:lang w:val="es-AR"/>
        </w:rPr>
        <w:t xml:space="preserve"> </w:t>
      </w:r>
      <w:proofErr w:type="spellStart"/>
      <w:r w:rsidRPr="008F6317">
        <w:rPr>
          <w:rFonts w:eastAsia="Times New Roman" w:cs="Times New Roman"/>
          <w:bCs/>
          <w:sz w:val="28"/>
          <w:szCs w:val="28"/>
          <w:lang w:val="es-AR"/>
        </w:rPr>
        <w:t>dục</w:t>
      </w:r>
      <w:proofErr w:type="spellEnd"/>
      <w:r w:rsidRPr="008F6317">
        <w:rPr>
          <w:rFonts w:eastAsia="Times New Roman" w:cs="Times New Roman"/>
          <w:bCs/>
          <w:sz w:val="28"/>
          <w:szCs w:val="28"/>
          <w:lang w:val="es-AR"/>
        </w:rPr>
        <w:t xml:space="preserve"> </w:t>
      </w:r>
      <w:proofErr w:type="spellStart"/>
      <w:r w:rsidRPr="008F6317">
        <w:rPr>
          <w:rFonts w:eastAsia="Times New Roman" w:cs="Times New Roman"/>
          <w:bCs/>
          <w:sz w:val="28"/>
          <w:szCs w:val="28"/>
          <w:lang w:val="es-AR"/>
        </w:rPr>
        <w:t>chuyên</w:t>
      </w:r>
      <w:proofErr w:type="spellEnd"/>
      <w:r w:rsidRPr="008F6317">
        <w:rPr>
          <w:rFonts w:eastAsia="Times New Roman" w:cs="Times New Roman"/>
          <w:bCs/>
          <w:sz w:val="28"/>
          <w:szCs w:val="28"/>
          <w:lang w:val="es-AR"/>
        </w:rPr>
        <w:t xml:space="preserve"> </w:t>
      </w:r>
      <w:proofErr w:type="spellStart"/>
      <w:r w:rsidRPr="008F6317">
        <w:rPr>
          <w:rFonts w:eastAsia="Times New Roman" w:cs="Times New Roman"/>
          <w:bCs/>
          <w:sz w:val="28"/>
          <w:szCs w:val="28"/>
          <w:lang w:val="es-AR"/>
        </w:rPr>
        <w:t>nghiệp</w:t>
      </w:r>
      <w:proofErr w:type="spellEnd"/>
      <w:r w:rsidRPr="008F6317">
        <w:rPr>
          <w:rFonts w:eastAsia="Times New Roman" w:cs="Times New Roman"/>
          <w:bCs/>
          <w:sz w:val="28"/>
          <w:szCs w:val="28"/>
          <w:lang w:val="es-AR"/>
        </w:rPr>
        <w:t xml:space="preserve"> </w:t>
      </w:r>
      <w:proofErr w:type="spellStart"/>
      <w:r w:rsidRPr="008F6317">
        <w:rPr>
          <w:rFonts w:eastAsia="Times New Roman" w:cs="Times New Roman"/>
          <w:bCs/>
          <w:sz w:val="28"/>
          <w:szCs w:val="28"/>
          <w:lang w:val="es-AR"/>
        </w:rPr>
        <w:t>năm</w:t>
      </w:r>
      <w:proofErr w:type="spellEnd"/>
      <w:r w:rsidRPr="008F6317">
        <w:rPr>
          <w:rFonts w:eastAsia="Times New Roman" w:cs="Times New Roman"/>
          <w:bCs/>
          <w:sz w:val="28"/>
          <w:szCs w:val="28"/>
          <w:lang w:val="es-AR"/>
        </w:rPr>
        <w:t xml:space="preserve"> 1991.</w:t>
      </w:r>
    </w:p>
    <w:p w14:paraId="020446D0" w14:textId="77777777" w:rsidR="008A781D" w:rsidRPr="008F6317" w:rsidRDefault="00D35C98" w:rsidP="00D461FE">
      <w:pPr>
        <w:spacing w:after="0" w:line="312" w:lineRule="auto"/>
        <w:jc w:val="both"/>
        <w:rPr>
          <w:rFonts w:eastAsia="Times New Roman" w:cs="Times New Roman"/>
          <w:sz w:val="28"/>
          <w:szCs w:val="28"/>
          <w:lang w:val="nb-NO"/>
        </w:rPr>
      </w:pPr>
      <w:r w:rsidRPr="008F6317">
        <w:rPr>
          <w:rFonts w:eastAsia="Times New Roman" w:cs="Times New Roman"/>
          <w:sz w:val="28"/>
          <w:szCs w:val="28"/>
          <w:lang w:val="nb-NO"/>
        </w:rPr>
        <w:tab/>
        <w:t>- Vẽ kỹ thuật cơ khí -Trần Hữu Quế- - Nhà xuất bản KHKT - Hà Nội</w:t>
      </w:r>
      <w:r w:rsidRPr="008F6317">
        <w:rPr>
          <w:rFonts w:eastAsia="Times New Roman" w:cs="Times New Roman"/>
          <w:b/>
          <w:sz w:val="28"/>
          <w:szCs w:val="28"/>
          <w:lang w:val="de-DE"/>
        </w:rPr>
        <w:br w:type="page"/>
      </w:r>
    </w:p>
    <w:p w14:paraId="791D4611" w14:textId="77777777" w:rsidR="00AA4091" w:rsidRPr="008F6317" w:rsidRDefault="00AA4091" w:rsidP="00D461FE">
      <w:pPr>
        <w:spacing w:after="0" w:line="312" w:lineRule="auto"/>
        <w:rPr>
          <w:rFonts w:eastAsia="Times New Roman" w:cs="Times New Roman"/>
          <w:b/>
          <w:sz w:val="28"/>
          <w:szCs w:val="28"/>
          <w:lang w:val="de-DE"/>
        </w:rPr>
      </w:pPr>
    </w:p>
    <w:p w14:paraId="7315F655" w14:textId="77777777" w:rsidR="00694C35" w:rsidRPr="008F6317" w:rsidRDefault="00694C35" w:rsidP="00D461FE">
      <w:pPr>
        <w:spacing w:after="0" w:line="312" w:lineRule="auto"/>
        <w:jc w:val="center"/>
        <w:rPr>
          <w:rFonts w:eastAsia="Times New Roman" w:cs="Times New Roman"/>
          <w:b/>
          <w:sz w:val="28"/>
          <w:szCs w:val="28"/>
          <w:lang w:val="de-DE"/>
        </w:rPr>
      </w:pPr>
      <w:r w:rsidRPr="008F6317">
        <w:rPr>
          <w:rFonts w:eastAsia="Times New Roman" w:cs="Times New Roman"/>
          <w:b/>
          <w:sz w:val="28"/>
          <w:szCs w:val="28"/>
          <w:lang w:val="de-DE"/>
        </w:rPr>
        <w:t>CHƯƠNG TRÌNH MÔ ĐUN</w:t>
      </w:r>
    </w:p>
    <w:p w14:paraId="2C980AE6" w14:textId="77777777" w:rsidR="00694C35" w:rsidRPr="008F6317" w:rsidRDefault="00694C35" w:rsidP="00D461FE">
      <w:pPr>
        <w:spacing w:after="0" w:line="312" w:lineRule="auto"/>
        <w:rPr>
          <w:rFonts w:eastAsia="Times New Roman" w:cs="Times New Roman"/>
          <w:sz w:val="28"/>
          <w:szCs w:val="28"/>
          <w:lang w:val="de-DE"/>
        </w:rPr>
      </w:pPr>
      <w:r w:rsidRPr="008F6317">
        <w:rPr>
          <w:rFonts w:eastAsia="Times New Roman" w:cs="Times New Roman"/>
          <w:b/>
          <w:sz w:val="28"/>
          <w:szCs w:val="28"/>
          <w:lang w:val="de-DE"/>
        </w:rPr>
        <w:t>Tên mô đun:</w:t>
      </w:r>
      <w:r w:rsidRPr="008F6317">
        <w:rPr>
          <w:rFonts w:eastAsia="Times New Roman" w:cs="Times New Roman"/>
          <w:sz w:val="28"/>
          <w:szCs w:val="28"/>
          <w:lang w:val="de-DE"/>
        </w:rPr>
        <w:t xml:space="preserve"> </w:t>
      </w:r>
      <w:r w:rsidRPr="008F6317">
        <w:rPr>
          <w:rFonts w:eastAsia="Times New Roman" w:cs="Times New Roman"/>
          <w:b/>
          <w:bCs/>
          <w:sz w:val="28"/>
          <w:szCs w:val="28"/>
          <w:lang w:val="pt-BR" w:eastAsia="ko-KR"/>
        </w:rPr>
        <w:t>LẮP ĐẶT VẬN HÀNH VÀ ĐIỀU KHIỂN ĐỘNG CƠ ĐIỆN</w:t>
      </w:r>
    </w:p>
    <w:p w14:paraId="5FE6E24F" w14:textId="77777777" w:rsidR="00694C35" w:rsidRPr="008F6317" w:rsidRDefault="0084373B" w:rsidP="00D461FE">
      <w:pPr>
        <w:spacing w:after="0" w:line="312" w:lineRule="auto"/>
        <w:rPr>
          <w:rFonts w:eastAsia="Times New Roman" w:cs="Times New Roman"/>
          <w:b/>
          <w:sz w:val="28"/>
          <w:szCs w:val="28"/>
          <w:lang w:val="de-DE"/>
        </w:rPr>
      </w:pPr>
      <w:r w:rsidRPr="008F6317">
        <w:rPr>
          <w:rFonts w:eastAsia="Times New Roman" w:cs="Times New Roman"/>
          <w:b/>
          <w:sz w:val="28"/>
          <w:szCs w:val="28"/>
          <w:lang w:val="de-DE"/>
        </w:rPr>
        <w:t>Mã số mô đun:  MĐ 25</w:t>
      </w:r>
    </w:p>
    <w:p w14:paraId="3784D8DA" w14:textId="77777777" w:rsidR="00694C35" w:rsidRPr="008F6317" w:rsidRDefault="00694C35" w:rsidP="00D461FE">
      <w:pPr>
        <w:spacing w:after="0" w:line="312" w:lineRule="auto"/>
        <w:rPr>
          <w:rFonts w:eastAsia="Times New Roman" w:cs="Times New Roman"/>
          <w:sz w:val="28"/>
          <w:szCs w:val="28"/>
          <w:lang w:val="de-DE"/>
        </w:rPr>
      </w:pPr>
      <w:r w:rsidRPr="008F6317">
        <w:rPr>
          <w:rFonts w:eastAsia="Times New Roman" w:cs="Times New Roman"/>
          <w:b/>
          <w:sz w:val="28"/>
          <w:szCs w:val="28"/>
          <w:lang w:val="de-DE"/>
        </w:rPr>
        <w:t>Thời gian thực hiện mô đun:</w:t>
      </w:r>
      <w:r w:rsidRPr="008F6317">
        <w:rPr>
          <w:rFonts w:eastAsia="Times New Roman" w:cs="Times New Roman"/>
          <w:sz w:val="28"/>
          <w:szCs w:val="28"/>
          <w:lang w:val="de-DE"/>
        </w:rPr>
        <w:t xml:space="preserve"> 105 giờ; (Lý thuyết: 45 giờ; Thực hành, thí nghiệm, thảo luận, bài tập: 56 giờ; Kiểm tra: 4 giờ)</w:t>
      </w:r>
    </w:p>
    <w:p w14:paraId="7E7FE91A" w14:textId="77777777" w:rsidR="00694C35" w:rsidRPr="008F6317" w:rsidRDefault="00694C35" w:rsidP="00D461FE">
      <w:pPr>
        <w:spacing w:after="0" w:line="312" w:lineRule="auto"/>
        <w:rPr>
          <w:rFonts w:eastAsia="Times New Roman" w:cs="Times New Roman"/>
          <w:sz w:val="28"/>
          <w:szCs w:val="28"/>
          <w:lang w:val="de-DE"/>
        </w:rPr>
      </w:pPr>
      <w:r w:rsidRPr="008F6317">
        <w:rPr>
          <w:rFonts w:eastAsia="Times New Roman" w:cs="Times New Roman"/>
          <w:b/>
          <w:sz w:val="28"/>
          <w:szCs w:val="28"/>
          <w:lang w:val="de-DE"/>
        </w:rPr>
        <w:t>I. Vị trí, tính chất của mô đun</w:t>
      </w:r>
      <w:r w:rsidRPr="008F6317">
        <w:rPr>
          <w:rFonts w:eastAsia="Times New Roman" w:cs="Times New Roman"/>
          <w:sz w:val="28"/>
          <w:szCs w:val="28"/>
          <w:lang w:val="de-DE"/>
        </w:rPr>
        <w:t>:</w:t>
      </w:r>
    </w:p>
    <w:p w14:paraId="0C1E7658" w14:textId="77777777" w:rsidR="00694C35" w:rsidRPr="008F6317" w:rsidRDefault="00694C35" w:rsidP="00D461FE">
      <w:pPr>
        <w:tabs>
          <w:tab w:val="left" w:pos="0"/>
        </w:tabs>
        <w:spacing w:after="0" w:line="312" w:lineRule="auto"/>
        <w:ind w:firstLine="426"/>
        <w:jc w:val="both"/>
        <w:rPr>
          <w:rFonts w:eastAsia="Times New Roman" w:cs="Times New Roman"/>
          <w:sz w:val="28"/>
          <w:szCs w:val="28"/>
          <w:lang w:val="pt-BR" w:eastAsia="ko-KR"/>
        </w:rPr>
      </w:pPr>
      <w:r w:rsidRPr="008F6317">
        <w:rPr>
          <w:rFonts w:eastAsia="Times New Roman" w:cs="Times New Roman"/>
          <w:sz w:val="28"/>
          <w:szCs w:val="28"/>
          <w:lang w:val="de-DE"/>
        </w:rPr>
        <w:t>- Ví trí:</w:t>
      </w:r>
      <w:r w:rsidRPr="008F6317">
        <w:rPr>
          <w:rFonts w:eastAsia="Times New Roman" w:cs="Times New Roman"/>
          <w:sz w:val="28"/>
          <w:szCs w:val="28"/>
          <w:lang w:val="pt-BR" w:eastAsia="ko-KR"/>
        </w:rPr>
        <w:t xml:space="preserve"> Mô đun này cần phải học sau khi đã học xong các môn học cơ sở .</w:t>
      </w:r>
    </w:p>
    <w:p w14:paraId="07AED707" w14:textId="77777777" w:rsidR="00694C35" w:rsidRPr="008F6317" w:rsidRDefault="00694C35"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 Tính chất:</w:t>
      </w:r>
      <w:r w:rsidRPr="008F6317">
        <w:rPr>
          <w:rFonts w:eastAsia="Times New Roman" w:cs="Times New Roman"/>
          <w:sz w:val="28"/>
          <w:szCs w:val="28"/>
          <w:lang w:val="da-DK"/>
        </w:rPr>
        <w:t xml:space="preserve"> Là mô đun bắt buộc trong chương trình đào tạo nghề Cơ điện tử</w:t>
      </w:r>
    </w:p>
    <w:p w14:paraId="597BDED7" w14:textId="77777777" w:rsidR="00694C35" w:rsidRPr="008F6317" w:rsidRDefault="00694C35" w:rsidP="00D461FE">
      <w:pPr>
        <w:spacing w:after="0" w:line="312" w:lineRule="auto"/>
        <w:rPr>
          <w:rFonts w:eastAsia="Times New Roman" w:cs="Times New Roman"/>
          <w:b/>
          <w:sz w:val="28"/>
          <w:szCs w:val="28"/>
          <w:lang w:val="pt-BR"/>
        </w:rPr>
      </w:pPr>
      <w:r w:rsidRPr="008F6317">
        <w:rPr>
          <w:rFonts w:eastAsia="Times New Roman" w:cs="Times New Roman"/>
          <w:b/>
          <w:sz w:val="28"/>
          <w:szCs w:val="28"/>
          <w:lang w:val="pt-BR"/>
        </w:rPr>
        <w:t>II. Mục tiêu mô đun:</w:t>
      </w:r>
    </w:p>
    <w:p w14:paraId="0020B9E6" w14:textId="77777777" w:rsidR="00694C35" w:rsidRPr="008F6317" w:rsidRDefault="00694C35" w:rsidP="00D461FE">
      <w:pPr>
        <w:spacing w:after="0" w:line="312" w:lineRule="auto"/>
        <w:ind w:firstLine="284"/>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
    <w:p w14:paraId="02884D3A" w14:textId="77777777" w:rsidR="00694C35" w:rsidRPr="008F6317" w:rsidRDefault="00694C35" w:rsidP="00D461FE">
      <w:pPr>
        <w:numPr>
          <w:ilvl w:val="2"/>
          <w:numId w:val="63"/>
        </w:numPr>
        <w:tabs>
          <w:tab w:val="left" w:pos="851"/>
        </w:tabs>
        <w:spacing w:after="0" w:line="312" w:lineRule="auto"/>
        <w:ind w:left="284"/>
        <w:jc w:val="both"/>
        <w:rPr>
          <w:rFonts w:eastAsia="Times New Roman" w:cs="Times New Roman"/>
          <w:sz w:val="28"/>
          <w:szCs w:val="28"/>
        </w:rPr>
      </w:pPr>
      <w:proofErr w:type="spellStart"/>
      <w:r w:rsidRPr="008F6317">
        <w:rPr>
          <w:rFonts w:eastAsia="Times New Roman" w:cs="Times New Roman"/>
          <w:sz w:val="28"/>
          <w:szCs w:val="28"/>
        </w:rPr>
        <w:t>Phân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w:t>
      </w:r>
    </w:p>
    <w:p w14:paraId="4207650A" w14:textId="77777777" w:rsidR="00694C35" w:rsidRPr="008F6317" w:rsidRDefault="00694C35" w:rsidP="00D461FE">
      <w:pPr>
        <w:numPr>
          <w:ilvl w:val="2"/>
          <w:numId w:val="63"/>
        </w:numPr>
        <w:tabs>
          <w:tab w:val="left" w:pos="851"/>
        </w:tabs>
        <w:spacing w:after="0" w:line="312" w:lineRule="auto"/>
        <w:ind w:left="284"/>
        <w:jc w:val="both"/>
        <w:rPr>
          <w:rFonts w:eastAsia="Times New Roman" w:cs="Times New Roman"/>
          <w:sz w:val="28"/>
          <w:szCs w:val="28"/>
        </w:rPr>
      </w:pPr>
      <w:proofErr w:type="spellStart"/>
      <w:r w:rsidRPr="008F6317">
        <w:rPr>
          <w:rFonts w:eastAsia="Times New Roman" w:cs="Times New Roman"/>
          <w:sz w:val="28"/>
          <w:szCs w:val="28"/>
        </w:rPr>
        <w:t>Phân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w:t>
      </w:r>
    </w:p>
    <w:p w14:paraId="30BC16F9" w14:textId="77777777" w:rsidR="00694C35" w:rsidRPr="008F6317" w:rsidRDefault="00694C35" w:rsidP="00D461FE">
      <w:pPr>
        <w:numPr>
          <w:ilvl w:val="2"/>
          <w:numId w:val="63"/>
        </w:numPr>
        <w:tabs>
          <w:tab w:val="left" w:pos="851"/>
        </w:tabs>
        <w:spacing w:after="0" w:line="312" w:lineRule="auto"/>
        <w:ind w:left="284"/>
        <w:jc w:val="both"/>
        <w:rPr>
          <w:rFonts w:eastAsia="Times New Roman" w:cs="Times New Roman"/>
          <w:sz w:val="28"/>
          <w:szCs w:val="28"/>
        </w:rPr>
      </w:pP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dùng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w:t>
      </w:r>
    </w:p>
    <w:p w14:paraId="3ACA2D04" w14:textId="77777777" w:rsidR="00694C35" w:rsidRPr="008F6317" w:rsidRDefault="00694C35" w:rsidP="00D461FE">
      <w:pPr>
        <w:spacing w:after="0" w:line="312" w:lineRule="auto"/>
        <w:ind w:firstLine="284"/>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
    <w:p w14:paraId="792DD521" w14:textId="77777777" w:rsidR="00694C35" w:rsidRPr="008F6317" w:rsidRDefault="00694C35" w:rsidP="00D461FE">
      <w:pPr>
        <w:numPr>
          <w:ilvl w:val="2"/>
          <w:numId w:val="63"/>
        </w:numPr>
        <w:tabs>
          <w:tab w:val="left" w:pos="851"/>
        </w:tabs>
        <w:spacing w:after="0" w:line="312" w:lineRule="auto"/>
        <w:ind w:left="284"/>
        <w:jc w:val="both"/>
        <w:rPr>
          <w:rFonts w:eastAsia="Times New Roman" w:cs="Times New Roman"/>
          <w:sz w:val="28"/>
          <w:szCs w:val="28"/>
        </w:rPr>
      </w:pP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chữa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khởi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1 </w:t>
      </w:r>
      <w:proofErr w:type="spellStart"/>
      <w:r w:rsidRPr="008F6317">
        <w:rPr>
          <w:rFonts w:eastAsia="Times New Roman" w:cs="Times New Roman"/>
          <w:sz w:val="28"/>
          <w:szCs w:val="28"/>
        </w:rPr>
        <w:t>pha</w:t>
      </w:r>
      <w:proofErr w:type="spellEnd"/>
      <w:r w:rsidRPr="008F6317">
        <w:rPr>
          <w:rFonts w:eastAsia="Times New Roman" w:cs="Times New Roman"/>
          <w:sz w:val="28"/>
          <w:szCs w:val="28"/>
        </w:rPr>
        <w:t xml:space="preserve">, 3 </w:t>
      </w:r>
      <w:proofErr w:type="spellStart"/>
      <w:r w:rsidRPr="008F6317">
        <w:rPr>
          <w:rFonts w:eastAsia="Times New Roman" w:cs="Times New Roman"/>
          <w:sz w:val="28"/>
          <w:szCs w:val="28"/>
        </w:rPr>
        <w:t>pha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khởi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tiếp</w:t>
      </w:r>
      <w:proofErr w:type="spellEnd"/>
      <w:r w:rsidRPr="008F6317">
        <w:rPr>
          <w:rFonts w:eastAsia="Times New Roman" w:cs="Times New Roman"/>
          <w:sz w:val="28"/>
          <w:szCs w:val="28"/>
        </w:rPr>
        <w:t xml:space="preserve"> 3 </w:t>
      </w:r>
      <w:proofErr w:type="spellStart"/>
      <w:r w:rsidRPr="008F6317">
        <w:rPr>
          <w:rFonts w:eastAsia="Times New Roman" w:cs="Times New Roman"/>
          <w:sz w:val="28"/>
          <w:szCs w:val="28"/>
        </w:rPr>
        <w:t>pha</w:t>
      </w:r>
      <w:proofErr w:type="spellEnd"/>
      <w:r w:rsidRPr="008F6317">
        <w:rPr>
          <w:rFonts w:eastAsia="Times New Roman" w:cs="Times New Roman"/>
          <w:sz w:val="28"/>
          <w:szCs w:val="28"/>
        </w:rPr>
        <w:t>.</w:t>
      </w:r>
    </w:p>
    <w:p w14:paraId="6E565BA8" w14:textId="77777777" w:rsidR="00694C35" w:rsidRPr="008F6317" w:rsidRDefault="00694C35" w:rsidP="00D461FE">
      <w:pPr>
        <w:numPr>
          <w:ilvl w:val="2"/>
          <w:numId w:val="63"/>
        </w:numPr>
        <w:tabs>
          <w:tab w:val="left" w:pos="851"/>
        </w:tabs>
        <w:spacing w:after="0" w:line="312" w:lineRule="auto"/>
        <w:ind w:left="284"/>
        <w:jc w:val="both"/>
        <w:rPr>
          <w:rFonts w:eastAsia="Times New Roman" w:cs="Times New Roman"/>
          <w:sz w:val="28"/>
          <w:szCs w:val="28"/>
        </w:rPr>
      </w:pP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chữa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thường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gặp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như</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2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3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w:t>
      </w:r>
    </w:p>
    <w:p w14:paraId="020721DD" w14:textId="77777777" w:rsidR="00694C35" w:rsidRPr="008F6317" w:rsidRDefault="00694C35" w:rsidP="00D461FE">
      <w:pPr>
        <w:numPr>
          <w:ilvl w:val="2"/>
          <w:numId w:val="63"/>
        </w:numPr>
        <w:tabs>
          <w:tab w:val="left" w:pos="851"/>
        </w:tabs>
        <w:spacing w:after="0" w:line="312" w:lineRule="auto"/>
        <w:ind w:left="284"/>
        <w:jc w:val="both"/>
        <w:rPr>
          <w:rFonts w:eastAsia="Times New Roman" w:cs="Times New Roman"/>
          <w:sz w:val="28"/>
          <w:szCs w:val="28"/>
        </w:rPr>
      </w:pP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chiều</w:t>
      </w:r>
      <w:proofErr w:type="spellEnd"/>
      <w:r w:rsidRPr="008F6317">
        <w:rPr>
          <w:rFonts w:eastAsia="Times New Roman" w:cs="Times New Roman"/>
          <w:sz w:val="28"/>
          <w:szCs w:val="28"/>
        </w:rPr>
        <w:t xml:space="preserve"> quay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1 </w:t>
      </w:r>
      <w:proofErr w:type="spellStart"/>
      <w:r w:rsidRPr="008F6317">
        <w:rPr>
          <w:rFonts w:eastAsia="Times New Roman" w:cs="Times New Roman"/>
          <w:sz w:val="28"/>
          <w:szCs w:val="28"/>
        </w:rPr>
        <w:t>pha</w:t>
      </w:r>
      <w:proofErr w:type="spellEnd"/>
      <w:r w:rsidRPr="008F6317">
        <w:rPr>
          <w:rFonts w:eastAsia="Times New Roman" w:cs="Times New Roman"/>
          <w:sz w:val="28"/>
          <w:szCs w:val="28"/>
        </w:rPr>
        <w:t xml:space="preserve">, 3 </w:t>
      </w:r>
      <w:proofErr w:type="spellStart"/>
      <w:r w:rsidRPr="008F6317">
        <w:rPr>
          <w:rFonts w:eastAsia="Times New Roman" w:cs="Times New Roman"/>
          <w:sz w:val="28"/>
          <w:szCs w:val="28"/>
        </w:rPr>
        <w:t>pha</w:t>
      </w:r>
      <w:proofErr w:type="spellEnd"/>
      <w:r w:rsidRPr="008F6317">
        <w:rPr>
          <w:rFonts w:eastAsia="Times New Roman" w:cs="Times New Roman"/>
          <w:sz w:val="28"/>
          <w:szCs w:val="28"/>
        </w:rPr>
        <w:t>.</w:t>
      </w:r>
    </w:p>
    <w:p w14:paraId="66AAC910" w14:textId="77777777" w:rsidR="00694C35" w:rsidRPr="008F6317" w:rsidRDefault="00694C35" w:rsidP="00D461FE">
      <w:pPr>
        <w:numPr>
          <w:ilvl w:val="2"/>
          <w:numId w:val="63"/>
        </w:numPr>
        <w:tabs>
          <w:tab w:val="left" w:pos="851"/>
        </w:tabs>
        <w:spacing w:after="0" w:line="312" w:lineRule="auto"/>
        <w:ind w:left="284"/>
        <w:jc w:val="both"/>
        <w:rPr>
          <w:rFonts w:eastAsia="Times New Roman" w:cs="Times New Roman"/>
          <w:sz w:val="28"/>
          <w:szCs w:val="28"/>
        </w:rPr>
      </w:pPr>
      <w:proofErr w:type="spellStart"/>
      <w:r w:rsidRPr="008F6317">
        <w:rPr>
          <w:rFonts w:eastAsia="Times New Roman" w:cs="Times New Roman"/>
          <w:sz w:val="28"/>
          <w:szCs w:val="28"/>
        </w:rPr>
        <w:t>Vận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đúng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đúng</w:t>
      </w:r>
      <w:proofErr w:type="spellEnd"/>
      <w:r w:rsidRPr="008F6317">
        <w:rPr>
          <w:rFonts w:eastAsia="Times New Roman" w:cs="Times New Roman"/>
          <w:sz w:val="28"/>
          <w:szCs w:val="28"/>
        </w:rPr>
        <w:t xml:space="preserve"> qui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w:t>
      </w:r>
    </w:p>
    <w:p w14:paraId="40F06A58" w14:textId="77777777" w:rsidR="00694C35" w:rsidRPr="008F6317" w:rsidRDefault="00694C35" w:rsidP="00D461FE">
      <w:pPr>
        <w:spacing w:after="0" w:line="312" w:lineRule="auto"/>
        <w:ind w:firstLine="284"/>
        <w:jc w:val="both"/>
        <w:rPr>
          <w:rFonts w:eastAsia="Times New Roman" w:cs="Times New Roman"/>
          <w:b/>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nhiệm</w:t>
      </w:r>
      <w:proofErr w:type="spellEnd"/>
      <w:r w:rsidRPr="008F6317">
        <w:rPr>
          <w:rFonts w:eastAsia="Times New Roman" w:cs="Times New Roman"/>
          <w:sz w:val="28"/>
          <w:szCs w:val="28"/>
        </w:rPr>
        <w:t>:</w:t>
      </w:r>
      <w:r w:rsidRPr="008F6317">
        <w:rPr>
          <w:rFonts w:eastAsia="Times New Roman" w:cs="Times New Roman"/>
          <w:sz w:val="28"/>
          <w:szCs w:val="28"/>
          <w:lang w:val="da-DK"/>
        </w:rPr>
        <w:t xml:space="preserve"> Chủ động, sáng tạo và an toàn trong quá trình học tập</w:t>
      </w:r>
      <w:r w:rsidRPr="008F6317">
        <w:rPr>
          <w:rFonts w:eastAsia="Times New Roman" w:cs="Times New Roman"/>
          <w:b/>
          <w:sz w:val="28"/>
          <w:szCs w:val="28"/>
        </w:rPr>
        <w:t xml:space="preserve"> </w:t>
      </w:r>
    </w:p>
    <w:p w14:paraId="622C824A" w14:textId="77777777" w:rsidR="00694C35" w:rsidRPr="008F6317" w:rsidRDefault="00694C35" w:rsidP="00D461FE">
      <w:pPr>
        <w:spacing w:after="0" w:line="312" w:lineRule="auto"/>
        <w:ind w:firstLine="284"/>
        <w:jc w:val="both"/>
        <w:rPr>
          <w:rFonts w:eastAsia="Times New Roman" w:cs="Times New Roman"/>
          <w:b/>
          <w:sz w:val="28"/>
          <w:szCs w:val="28"/>
        </w:rPr>
      </w:pPr>
      <w:r w:rsidRPr="008F6317">
        <w:rPr>
          <w:rFonts w:eastAsia="Times New Roman" w:cs="Times New Roman"/>
          <w:b/>
          <w:sz w:val="28"/>
          <w:szCs w:val="28"/>
        </w:rPr>
        <w:t xml:space="preserve">III. </w:t>
      </w:r>
      <w:proofErr w:type="spellStart"/>
      <w:r w:rsidRPr="008F6317">
        <w:rPr>
          <w:rFonts w:eastAsia="Times New Roman" w:cs="Times New Roman"/>
          <w:b/>
          <w:sz w:val="28"/>
          <w:szCs w:val="28"/>
        </w:rPr>
        <w:t>Nội</w:t>
      </w:r>
      <w:proofErr w:type="spellEnd"/>
      <w:r w:rsidRPr="008F6317">
        <w:rPr>
          <w:rFonts w:eastAsia="Times New Roman" w:cs="Times New Roman"/>
          <w:b/>
          <w:sz w:val="28"/>
          <w:szCs w:val="28"/>
        </w:rPr>
        <w:t xml:space="preserve"> dung </w:t>
      </w:r>
      <w:proofErr w:type="spellStart"/>
      <w:r w:rsidRPr="008F6317">
        <w:rPr>
          <w:rFonts w:eastAsia="Times New Roman" w:cs="Times New Roman"/>
          <w:b/>
          <w:sz w:val="28"/>
          <w:szCs w:val="28"/>
        </w:rPr>
        <w:t>mô</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đun</w:t>
      </w:r>
      <w:proofErr w:type="spellEnd"/>
      <w:r w:rsidRPr="008F6317">
        <w:rPr>
          <w:rFonts w:eastAsia="Times New Roman" w:cs="Times New Roman"/>
          <w:b/>
          <w:sz w:val="28"/>
          <w:szCs w:val="28"/>
        </w:rPr>
        <w:t>:</w:t>
      </w:r>
    </w:p>
    <w:p w14:paraId="608F464B" w14:textId="77777777" w:rsidR="00694C35" w:rsidRPr="008F6317" w:rsidRDefault="00694C35"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tổng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w:t>
      </w:r>
    </w:p>
    <w:tbl>
      <w:tblPr>
        <w:tblW w:w="91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3"/>
        <w:gridCol w:w="3962"/>
        <w:gridCol w:w="838"/>
        <w:gridCol w:w="1118"/>
        <w:gridCol w:w="1511"/>
        <w:gridCol w:w="973"/>
      </w:tblGrid>
      <w:tr w:rsidR="00694C35" w:rsidRPr="008F6317" w14:paraId="223F1665" w14:textId="77777777" w:rsidTr="004F54C3">
        <w:trPr>
          <w:trHeight w:val="420"/>
          <w:tblHeader/>
        </w:trPr>
        <w:tc>
          <w:tcPr>
            <w:tcW w:w="793" w:type="dxa"/>
            <w:vMerge w:val="restart"/>
            <w:vAlign w:val="center"/>
          </w:tcPr>
          <w:p w14:paraId="73889D49" w14:textId="77777777" w:rsidR="00694C35" w:rsidRPr="008F6317" w:rsidRDefault="00694C35"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SỐ TT</w:t>
            </w:r>
          </w:p>
        </w:tc>
        <w:tc>
          <w:tcPr>
            <w:tcW w:w="3962" w:type="dxa"/>
            <w:vMerge w:val="restart"/>
            <w:vAlign w:val="center"/>
          </w:tcPr>
          <w:p w14:paraId="5B06E4E4" w14:textId="77777777" w:rsidR="00694C35" w:rsidRPr="008F6317" w:rsidRDefault="00694C35" w:rsidP="00D461FE">
            <w:pPr>
              <w:spacing w:after="0" w:line="312" w:lineRule="auto"/>
              <w:jc w:val="center"/>
              <w:rPr>
                <w:rFonts w:eastAsia="Times New Roman" w:cs="Times New Roman"/>
                <w:b/>
                <w:sz w:val="28"/>
                <w:szCs w:val="28"/>
              </w:rPr>
            </w:pPr>
            <w:proofErr w:type="spellStart"/>
            <w:r w:rsidRPr="008F6317">
              <w:rPr>
                <w:rFonts w:eastAsia="Times New Roman" w:cs="Times New Roman"/>
                <w:b/>
                <w:sz w:val="28"/>
                <w:szCs w:val="28"/>
              </w:rPr>
              <w:t>Tên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chương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mục</w:t>
            </w:r>
            <w:proofErr w:type="spellEnd"/>
          </w:p>
        </w:tc>
        <w:tc>
          <w:tcPr>
            <w:tcW w:w="4440" w:type="dxa"/>
            <w:gridSpan w:val="4"/>
            <w:vAlign w:val="center"/>
          </w:tcPr>
          <w:p w14:paraId="3287E3E8" w14:textId="77777777" w:rsidR="00694C35" w:rsidRPr="008F6317" w:rsidRDefault="00694C35" w:rsidP="00D461FE">
            <w:pPr>
              <w:spacing w:after="0" w:line="312" w:lineRule="auto"/>
              <w:jc w:val="center"/>
              <w:rPr>
                <w:rFonts w:eastAsia="Times New Roman" w:cs="Times New Roman"/>
                <w:b/>
                <w:sz w:val="28"/>
                <w:szCs w:val="28"/>
              </w:rPr>
            </w:pPr>
            <w:proofErr w:type="spellStart"/>
            <w:r w:rsidRPr="008F6317">
              <w:rPr>
                <w:rFonts w:eastAsia="Times New Roman" w:cs="Times New Roman"/>
                <w:b/>
                <w:sz w:val="28"/>
                <w:szCs w:val="28"/>
              </w:rPr>
              <w:t>Thời</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gian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giờ</w:t>
            </w:r>
            <w:proofErr w:type="spellEnd"/>
            <w:r w:rsidRPr="008F6317">
              <w:rPr>
                <w:rFonts w:eastAsia="Times New Roman" w:cs="Times New Roman"/>
                <w:b/>
                <w:sz w:val="28"/>
                <w:szCs w:val="28"/>
              </w:rPr>
              <w:t>)</w:t>
            </w:r>
          </w:p>
        </w:tc>
      </w:tr>
      <w:tr w:rsidR="00694C35" w:rsidRPr="008F6317" w14:paraId="267845EC" w14:textId="77777777" w:rsidTr="004F54C3">
        <w:trPr>
          <w:trHeight w:val="420"/>
          <w:tblHeader/>
        </w:trPr>
        <w:tc>
          <w:tcPr>
            <w:tcW w:w="793" w:type="dxa"/>
            <w:vMerge/>
            <w:vAlign w:val="center"/>
          </w:tcPr>
          <w:p w14:paraId="694AF5BC" w14:textId="77777777" w:rsidR="00694C35" w:rsidRPr="008F6317" w:rsidRDefault="00694C35" w:rsidP="00D461FE">
            <w:pPr>
              <w:spacing w:after="0" w:line="312" w:lineRule="auto"/>
              <w:jc w:val="center"/>
              <w:rPr>
                <w:rFonts w:eastAsia="Times New Roman" w:cs="Times New Roman"/>
                <w:b/>
                <w:sz w:val="28"/>
                <w:szCs w:val="28"/>
              </w:rPr>
            </w:pPr>
          </w:p>
        </w:tc>
        <w:tc>
          <w:tcPr>
            <w:tcW w:w="3962" w:type="dxa"/>
            <w:vMerge/>
            <w:vAlign w:val="center"/>
          </w:tcPr>
          <w:p w14:paraId="7BC20D5A" w14:textId="77777777" w:rsidR="00694C35" w:rsidRPr="008F6317" w:rsidRDefault="00694C35" w:rsidP="00D461FE">
            <w:pPr>
              <w:spacing w:after="0" w:line="312" w:lineRule="auto"/>
              <w:jc w:val="center"/>
              <w:rPr>
                <w:rFonts w:eastAsia="Times New Roman" w:cs="Times New Roman"/>
                <w:b/>
                <w:sz w:val="28"/>
                <w:szCs w:val="28"/>
              </w:rPr>
            </w:pPr>
          </w:p>
        </w:tc>
        <w:tc>
          <w:tcPr>
            <w:tcW w:w="838" w:type="dxa"/>
            <w:vAlign w:val="center"/>
          </w:tcPr>
          <w:p w14:paraId="5E8730A7" w14:textId="77777777" w:rsidR="00694C35" w:rsidRPr="008F6317" w:rsidRDefault="00694C35" w:rsidP="00D461FE">
            <w:pPr>
              <w:spacing w:after="0" w:line="312" w:lineRule="auto"/>
              <w:ind w:left="-43" w:right="-44"/>
              <w:jc w:val="center"/>
              <w:rPr>
                <w:rFonts w:eastAsia="Times New Roman" w:cs="Times New Roman"/>
                <w:b/>
                <w:sz w:val="28"/>
                <w:szCs w:val="28"/>
              </w:rPr>
            </w:pPr>
            <w:proofErr w:type="spellStart"/>
            <w:r w:rsidRPr="008F6317">
              <w:rPr>
                <w:rFonts w:eastAsia="Times New Roman" w:cs="Times New Roman"/>
                <w:b/>
                <w:sz w:val="28"/>
                <w:szCs w:val="28"/>
              </w:rPr>
              <w:t>Tổng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số</w:t>
            </w:r>
            <w:proofErr w:type="spellEnd"/>
          </w:p>
        </w:tc>
        <w:tc>
          <w:tcPr>
            <w:tcW w:w="1118" w:type="dxa"/>
            <w:vAlign w:val="center"/>
          </w:tcPr>
          <w:p w14:paraId="0362535C" w14:textId="77777777" w:rsidR="00694C35" w:rsidRPr="008F6317" w:rsidRDefault="00694C35" w:rsidP="00D461FE">
            <w:pPr>
              <w:spacing w:after="0" w:line="312" w:lineRule="auto"/>
              <w:ind w:left="-43" w:right="-44"/>
              <w:jc w:val="center"/>
              <w:rPr>
                <w:rFonts w:eastAsia="Times New Roman" w:cs="Times New Roman"/>
                <w:b/>
                <w:sz w:val="28"/>
                <w:szCs w:val="28"/>
              </w:rPr>
            </w:pPr>
            <w:r w:rsidRPr="008F6317">
              <w:rPr>
                <w:rFonts w:eastAsia="Times New Roman" w:cs="Times New Roman"/>
                <w:b/>
                <w:sz w:val="28"/>
                <w:szCs w:val="28"/>
              </w:rPr>
              <w:t xml:space="preserve">Lý </w:t>
            </w:r>
            <w:proofErr w:type="spellStart"/>
            <w:r w:rsidRPr="008F6317">
              <w:rPr>
                <w:rFonts w:eastAsia="Times New Roman" w:cs="Times New Roman"/>
                <w:b/>
                <w:sz w:val="28"/>
                <w:szCs w:val="28"/>
              </w:rPr>
              <w:t>thuyết</w:t>
            </w:r>
            <w:proofErr w:type="spellEnd"/>
          </w:p>
        </w:tc>
        <w:tc>
          <w:tcPr>
            <w:tcW w:w="1511" w:type="dxa"/>
            <w:vAlign w:val="center"/>
          </w:tcPr>
          <w:p w14:paraId="6E2497FB" w14:textId="77777777" w:rsidR="00694C35" w:rsidRPr="008F6317" w:rsidRDefault="00694C35" w:rsidP="00D461FE">
            <w:pPr>
              <w:spacing w:after="0" w:line="312" w:lineRule="auto"/>
              <w:ind w:left="-43" w:right="-44"/>
              <w:jc w:val="center"/>
              <w:rPr>
                <w:rFonts w:eastAsia="Times New Roman" w:cs="Times New Roman"/>
                <w:b/>
                <w:sz w:val="28"/>
                <w:szCs w:val="28"/>
              </w:rPr>
            </w:pPr>
            <w:proofErr w:type="spellStart"/>
            <w:r w:rsidRPr="008F6317">
              <w:rPr>
                <w:rFonts w:eastAsia="Times New Roman" w:cs="Times New Roman"/>
                <w:b/>
                <w:sz w:val="28"/>
                <w:szCs w:val="28"/>
              </w:rPr>
              <w:t>Thực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hành</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thí</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nghiệm</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thảo</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luận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tập</w:t>
            </w:r>
            <w:proofErr w:type="spellEnd"/>
          </w:p>
        </w:tc>
        <w:tc>
          <w:tcPr>
            <w:tcW w:w="973" w:type="dxa"/>
            <w:vAlign w:val="center"/>
          </w:tcPr>
          <w:p w14:paraId="0CE774CB" w14:textId="77777777" w:rsidR="00694C35" w:rsidRPr="008F6317" w:rsidRDefault="00694C35" w:rsidP="00D461FE">
            <w:pPr>
              <w:spacing w:after="0" w:line="312" w:lineRule="auto"/>
              <w:ind w:left="-43" w:right="-44"/>
              <w:jc w:val="center"/>
              <w:rPr>
                <w:rFonts w:eastAsia="Times New Roman" w:cs="Times New Roman"/>
                <w:b/>
                <w:sz w:val="28"/>
                <w:szCs w:val="28"/>
              </w:rPr>
            </w:pPr>
            <w:proofErr w:type="spellStart"/>
            <w:r w:rsidRPr="008F6317">
              <w:rPr>
                <w:rFonts w:eastAsia="Times New Roman" w:cs="Times New Roman"/>
                <w:b/>
                <w:sz w:val="28"/>
                <w:szCs w:val="28"/>
              </w:rPr>
              <w:t>Kiểm</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tra</w:t>
            </w:r>
            <w:proofErr w:type="spellEnd"/>
          </w:p>
        </w:tc>
      </w:tr>
      <w:tr w:rsidR="00694C35" w:rsidRPr="008F6317" w14:paraId="621C7B9C" w14:textId="77777777" w:rsidTr="004F54C3">
        <w:trPr>
          <w:trHeight w:val="420"/>
        </w:trPr>
        <w:tc>
          <w:tcPr>
            <w:tcW w:w="793" w:type="dxa"/>
          </w:tcPr>
          <w:p w14:paraId="6F1F2EB8" w14:textId="77777777" w:rsidR="00694C35" w:rsidRPr="008F6317" w:rsidRDefault="00694C35"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3962" w:type="dxa"/>
          </w:tcPr>
          <w:p w14:paraId="1A504DB2" w14:textId="77777777" w:rsidR="00694C35" w:rsidRPr="008F6317" w:rsidRDefault="00694C35" w:rsidP="00D461FE">
            <w:pPr>
              <w:spacing w:after="0" w:line="312" w:lineRule="auto"/>
              <w:jc w:val="both"/>
              <w:rPr>
                <w:rFonts w:eastAsia="Times New Roman" w:cs="Times New Roman"/>
                <w:sz w:val="28"/>
                <w:szCs w:val="28"/>
              </w:rPr>
            </w:pP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 xml:space="preserve"> 1</w:t>
            </w:r>
            <w:r w:rsidRPr="008F6317">
              <w:rPr>
                <w:rFonts w:eastAsia="Times New Roman" w:cs="Times New Roman"/>
                <w:sz w:val="28"/>
                <w:szCs w:val="28"/>
              </w:rPr>
              <w:t xml:space="preserve">: Các </w:t>
            </w:r>
            <w:proofErr w:type="spellStart"/>
            <w:r w:rsidRPr="008F6317">
              <w:rPr>
                <w:rFonts w:eastAsia="Times New Roman" w:cs="Times New Roman"/>
                <w:sz w:val="28"/>
                <w:szCs w:val="28"/>
              </w:rPr>
              <w:t>khái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p>
          <w:p w14:paraId="15C15B17" w14:textId="77777777" w:rsidR="00694C35" w:rsidRPr="008F6317" w:rsidRDefault="00694C35" w:rsidP="00D461FE">
            <w:pPr>
              <w:spacing w:after="0" w:line="312" w:lineRule="auto"/>
              <w:rPr>
                <w:rFonts w:eastAsia="Times New Roman" w:cs="Times New Roman"/>
                <w:sz w:val="28"/>
                <w:szCs w:val="28"/>
              </w:rPr>
            </w:pPr>
            <w:r w:rsidRPr="008F6317">
              <w:rPr>
                <w:rFonts w:eastAsia="Times New Roman" w:cs="Times New Roman"/>
                <w:sz w:val="28"/>
                <w:szCs w:val="28"/>
              </w:rPr>
              <w:lastRenderedPageBreak/>
              <w:t xml:space="preserve">1. </w:t>
            </w:r>
            <w:proofErr w:type="spellStart"/>
            <w:r w:rsidRPr="008F6317">
              <w:rPr>
                <w:rFonts w:eastAsia="Times New Roman" w:cs="Times New Roman"/>
                <w:sz w:val="28"/>
                <w:szCs w:val="28"/>
              </w:rPr>
              <w:t>Sơ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3 </w:t>
            </w:r>
            <w:proofErr w:type="spellStart"/>
            <w:r w:rsidRPr="008F6317">
              <w:rPr>
                <w:rFonts w:eastAsia="Times New Roman" w:cs="Times New Roman"/>
                <w:sz w:val="28"/>
                <w:szCs w:val="28"/>
              </w:rPr>
              <w:t>pha</w:t>
            </w:r>
            <w:proofErr w:type="spellEnd"/>
          </w:p>
          <w:p w14:paraId="35D04863" w14:textId="77777777" w:rsidR="00694C35" w:rsidRPr="008F6317" w:rsidRDefault="00694C35" w:rsidP="00D461FE">
            <w:pPr>
              <w:spacing w:after="0" w:line="312" w:lineRule="auto"/>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p>
          <w:p w14:paraId="1275DF4D" w14:textId="77777777" w:rsidR="00694C35" w:rsidRPr="008F6317" w:rsidRDefault="00694C35" w:rsidP="00D461FE">
            <w:pPr>
              <w:spacing w:after="0" w:line="312" w:lineRule="auto"/>
              <w:rPr>
                <w:rFonts w:eastAsia="Times New Roman" w:cs="Times New Roman"/>
                <w:sz w:val="28"/>
                <w:szCs w:val="28"/>
              </w:rPr>
            </w:pPr>
            <w:r w:rsidRPr="008F6317">
              <w:rPr>
                <w:rFonts w:eastAsia="Times New Roman" w:cs="Times New Roman"/>
                <w:sz w:val="28"/>
                <w:szCs w:val="28"/>
                <w:lang w:val="nb-NO"/>
              </w:rPr>
              <w:t>3. Các sơ đồ điện và ký hiệu.</w:t>
            </w:r>
          </w:p>
        </w:tc>
        <w:tc>
          <w:tcPr>
            <w:tcW w:w="838" w:type="dxa"/>
          </w:tcPr>
          <w:p w14:paraId="4F043E93" w14:textId="77777777" w:rsidR="00694C35" w:rsidRPr="008F6317" w:rsidRDefault="00694C35" w:rsidP="00D461FE">
            <w:pPr>
              <w:spacing w:after="0" w:line="312" w:lineRule="auto"/>
              <w:jc w:val="center"/>
              <w:rPr>
                <w:rFonts w:eastAsia="Times New Roman" w:cs="Times New Roman"/>
                <w:b/>
                <w:sz w:val="28"/>
                <w:szCs w:val="28"/>
                <w:lang w:eastAsia="ko-KR"/>
              </w:rPr>
            </w:pPr>
            <w:r w:rsidRPr="008F6317">
              <w:rPr>
                <w:rFonts w:eastAsia="Times New Roman" w:cs="Times New Roman"/>
                <w:b/>
                <w:sz w:val="28"/>
                <w:szCs w:val="28"/>
                <w:lang w:eastAsia="ko-KR"/>
              </w:rPr>
              <w:lastRenderedPageBreak/>
              <w:t>5</w:t>
            </w:r>
          </w:p>
        </w:tc>
        <w:tc>
          <w:tcPr>
            <w:tcW w:w="1118" w:type="dxa"/>
          </w:tcPr>
          <w:p w14:paraId="70E170AE" w14:textId="77777777" w:rsidR="00694C35" w:rsidRPr="008F6317" w:rsidRDefault="00694C35" w:rsidP="00D461FE">
            <w:pPr>
              <w:spacing w:after="0" w:line="312" w:lineRule="auto"/>
              <w:jc w:val="center"/>
              <w:rPr>
                <w:rFonts w:eastAsia="Times New Roman" w:cs="Times New Roman"/>
                <w:b/>
                <w:sz w:val="28"/>
                <w:szCs w:val="28"/>
                <w:lang w:eastAsia="ko-KR"/>
              </w:rPr>
            </w:pPr>
            <w:r w:rsidRPr="008F6317">
              <w:rPr>
                <w:rFonts w:eastAsia="Times New Roman" w:cs="Times New Roman"/>
                <w:b/>
                <w:sz w:val="28"/>
                <w:szCs w:val="28"/>
                <w:lang w:eastAsia="ko-KR"/>
              </w:rPr>
              <w:t>5</w:t>
            </w:r>
          </w:p>
          <w:p w14:paraId="13ACB6E7" w14:textId="77777777" w:rsidR="00694C35" w:rsidRPr="008F6317" w:rsidRDefault="00694C35" w:rsidP="00D461FE">
            <w:pPr>
              <w:spacing w:after="0" w:line="312" w:lineRule="auto"/>
              <w:jc w:val="center"/>
              <w:rPr>
                <w:rFonts w:eastAsia="Times New Roman" w:cs="Times New Roman"/>
                <w:sz w:val="28"/>
                <w:szCs w:val="28"/>
                <w:lang w:eastAsia="ko-KR"/>
              </w:rPr>
            </w:pPr>
          </w:p>
          <w:p w14:paraId="63F180C6" w14:textId="77777777" w:rsidR="00694C35" w:rsidRPr="008F6317" w:rsidRDefault="00694C35" w:rsidP="00D461FE">
            <w:pPr>
              <w:spacing w:after="0" w:line="312" w:lineRule="auto"/>
              <w:jc w:val="center"/>
              <w:rPr>
                <w:rFonts w:eastAsia="Times New Roman" w:cs="Times New Roman"/>
                <w:sz w:val="28"/>
                <w:szCs w:val="28"/>
                <w:lang w:eastAsia="ko-KR"/>
              </w:rPr>
            </w:pPr>
            <w:r w:rsidRPr="008F6317">
              <w:rPr>
                <w:rFonts w:eastAsia="Times New Roman" w:cs="Times New Roman"/>
                <w:sz w:val="28"/>
                <w:szCs w:val="28"/>
                <w:lang w:eastAsia="ko-KR"/>
              </w:rPr>
              <w:lastRenderedPageBreak/>
              <w:t>2</w:t>
            </w:r>
          </w:p>
          <w:p w14:paraId="42E6295C" w14:textId="77777777" w:rsidR="00694C35" w:rsidRPr="008F6317" w:rsidRDefault="00694C35" w:rsidP="00D461FE">
            <w:pPr>
              <w:spacing w:after="0" w:line="312" w:lineRule="auto"/>
              <w:jc w:val="center"/>
              <w:rPr>
                <w:rFonts w:eastAsia="Times New Roman" w:cs="Times New Roman"/>
                <w:sz w:val="28"/>
                <w:szCs w:val="28"/>
                <w:lang w:eastAsia="ko-KR"/>
              </w:rPr>
            </w:pPr>
          </w:p>
          <w:p w14:paraId="12CD8AD0" w14:textId="77777777" w:rsidR="00694C35" w:rsidRPr="008F6317" w:rsidRDefault="00694C35" w:rsidP="00D461FE">
            <w:pPr>
              <w:spacing w:after="0" w:line="312" w:lineRule="auto"/>
              <w:jc w:val="center"/>
              <w:rPr>
                <w:rFonts w:eastAsia="Times New Roman" w:cs="Times New Roman"/>
                <w:sz w:val="28"/>
                <w:szCs w:val="28"/>
                <w:lang w:eastAsia="ko-KR"/>
              </w:rPr>
            </w:pPr>
            <w:r w:rsidRPr="008F6317">
              <w:rPr>
                <w:rFonts w:eastAsia="Times New Roman" w:cs="Times New Roman"/>
                <w:sz w:val="28"/>
                <w:szCs w:val="28"/>
                <w:lang w:eastAsia="ko-KR"/>
              </w:rPr>
              <w:t>1</w:t>
            </w:r>
          </w:p>
          <w:p w14:paraId="7252FF9D" w14:textId="77777777" w:rsidR="00694C35" w:rsidRPr="008F6317" w:rsidRDefault="00694C35" w:rsidP="00D461FE">
            <w:pPr>
              <w:spacing w:after="0" w:line="312" w:lineRule="auto"/>
              <w:jc w:val="center"/>
              <w:rPr>
                <w:rFonts w:eastAsia="Times New Roman" w:cs="Times New Roman"/>
                <w:sz w:val="28"/>
                <w:szCs w:val="28"/>
                <w:lang w:eastAsia="ko-KR"/>
              </w:rPr>
            </w:pPr>
          </w:p>
          <w:p w14:paraId="752510C2" w14:textId="77777777" w:rsidR="00694C35" w:rsidRPr="008F6317" w:rsidRDefault="00694C35" w:rsidP="00D461FE">
            <w:pPr>
              <w:spacing w:after="0" w:line="312" w:lineRule="auto"/>
              <w:jc w:val="center"/>
              <w:rPr>
                <w:rFonts w:eastAsia="Times New Roman" w:cs="Times New Roman"/>
                <w:sz w:val="28"/>
                <w:szCs w:val="28"/>
                <w:lang w:eastAsia="ko-KR"/>
              </w:rPr>
            </w:pPr>
            <w:r w:rsidRPr="008F6317">
              <w:rPr>
                <w:rFonts w:eastAsia="Times New Roman" w:cs="Times New Roman"/>
                <w:sz w:val="28"/>
                <w:szCs w:val="28"/>
                <w:lang w:eastAsia="ko-KR"/>
              </w:rPr>
              <w:t>2</w:t>
            </w:r>
          </w:p>
        </w:tc>
        <w:tc>
          <w:tcPr>
            <w:tcW w:w="1511" w:type="dxa"/>
          </w:tcPr>
          <w:p w14:paraId="2A00E3E1" w14:textId="77777777" w:rsidR="00694C35" w:rsidRPr="008F6317" w:rsidRDefault="00694C35" w:rsidP="00D461FE">
            <w:pPr>
              <w:spacing w:after="0" w:line="312" w:lineRule="auto"/>
              <w:jc w:val="center"/>
              <w:rPr>
                <w:rFonts w:eastAsia="Times New Roman" w:cs="Times New Roman"/>
                <w:sz w:val="28"/>
                <w:szCs w:val="28"/>
                <w:lang w:eastAsia="ko-KR"/>
              </w:rPr>
            </w:pPr>
          </w:p>
        </w:tc>
        <w:tc>
          <w:tcPr>
            <w:tcW w:w="973" w:type="dxa"/>
          </w:tcPr>
          <w:p w14:paraId="7F32FCE3" w14:textId="77777777" w:rsidR="00694C35" w:rsidRPr="008F6317" w:rsidRDefault="00694C35" w:rsidP="00D461FE">
            <w:pPr>
              <w:spacing w:after="0" w:line="312" w:lineRule="auto"/>
              <w:jc w:val="center"/>
              <w:rPr>
                <w:rFonts w:eastAsia="Times New Roman" w:cs="Times New Roman"/>
                <w:sz w:val="28"/>
                <w:szCs w:val="28"/>
              </w:rPr>
            </w:pPr>
          </w:p>
        </w:tc>
      </w:tr>
      <w:tr w:rsidR="00694C35" w:rsidRPr="008F6317" w14:paraId="59B2BBBA" w14:textId="77777777" w:rsidTr="004F54C3">
        <w:trPr>
          <w:trHeight w:val="420"/>
        </w:trPr>
        <w:tc>
          <w:tcPr>
            <w:tcW w:w="793" w:type="dxa"/>
          </w:tcPr>
          <w:p w14:paraId="79BF0648" w14:textId="77777777" w:rsidR="00694C35" w:rsidRPr="008F6317" w:rsidRDefault="00694C35"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3962" w:type="dxa"/>
          </w:tcPr>
          <w:p w14:paraId="3060E69A" w14:textId="77777777" w:rsidR="00694C35" w:rsidRPr="008F6317" w:rsidRDefault="00694C35" w:rsidP="00D461FE">
            <w:pPr>
              <w:spacing w:after="0" w:line="312" w:lineRule="auto"/>
              <w:jc w:val="both"/>
              <w:rPr>
                <w:rFonts w:eastAsia="Times New Roman" w:cs="Times New Roman"/>
                <w:sz w:val="28"/>
                <w:szCs w:val="28"/>
              </w:rPr>
            </w:pP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 xml:space="preserve"> 2</w:t>
            </w:r>
            <w:r w:rsidRPr="008F6317">
              <w:rPr>
                <w:rFonts w:eastAsia="Times New Roman" w:cs="Times New Roman"/>
                <w:sz w:val="28"/>
                <w:szCs w:val="28"/>
              </w:rPr>
              <w:t xml:space="preserve">: Các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khởi</w:t>
            </w:r>
            <w:proofErr w:type="spellEnd"/>
            <w:r w:rsidRPr="008F6317">
              <w:rPr>
                <w:rFonts w:eastAsia="Times New Roman" w:cs="Times New Roman"/>
                <w:sz w:val="28"/>
                <w:szCs w:val="28"/>
              </w:rPr>
              <w:t xml:space="preserve"> </w:t>
            </w:r>
            <w:proofErr w:type="spellStart"/>
            <w:proofErr w:type="gram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đảo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chiều</w:t>
            </w:r>
            <w:proofErr w:type="spellEnd"/>
            <w:r w:rsidRPr="008F6317">
              <w:rPr>
                <w:rFonts w:eastAsia="Times New Roman" w:cs="Times New Roman"/>
                <w:sz w:val="28"/>
                <w:szCs w:val="28"/>
              </w:rPr>
              <w:t xml:space="preserve"> quay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p>
          <w:p w14:paraId="107B71E6" w14:textId="77777777" w:rsidR="00694C35" w:rsidRPr="008F6317" w:rsidRDefault="00694C35" w:rsidP="00D461FE">
            <w:pPr>
              <w:tabs>
                <w:tab w:val="num" w:pos="709"/>
                <w:tab w:val="num" w:pos="1094"/>
              </w:tabs>
              <w:spacing w:after="0" w:line="312" w:lineRule="auto"/>
              <w:jc w:val="both"/>
              <w:rPr>
                <w:rFonts w:cs="Times New Roman"/>
                <w:sz w:val="28"/>
                <w:szCs w:val="28"/>
                <w:lang w:eastAsia="ko-KR"/>
              </w:rPr>
            </w:pPr>
            <w:r w:rsidRPr="008F6317">
              <w:rPr>
                <w:rFonts w:cs="Times New Roman"/>
                <w:sz w:val="28"/>
                <w:szCs w:val="28"/>
                <w:lang w:val="vi-VN" w:eastAsia="ko-KR"/>
              </w:rPr>
              <w:t>1.</w:t>
            </w:r>
            <w:r w:rsidRPr="008F6317">
              <w:rPr>
                <w:rFonts w:cs="Times New Roman"/>
                <w:sz w:val="28"/>
                <w:szCs w:val="28"/>
                <w:lang w:eastAsia="ko-KR"/>
              </w:rPr>
              <w:t xml:space="preserve">Phương </w:t>
            </w:r>
            <w:proofErr w:type="spellStart"/>
            <w:r w:rsidRPr="008F6317">
              <w:rPr>
                <w:rFonts w:cs="Times New Roman"/>
                <w:sz w:val="28"/>
                <w:szCs w:val="28"/>
                <w:lang w:eastAsia="ko-KR"/>
              </w:rPr>
              <w:t>pháp</w:t>
            </w:r>
            <w:proofErr w:type="spellEnd"/>
            <w:r w:rsidRPr="008F6317">
              <w:rPr>
                <w:rFonts w:cs="Times New Roman"/>
                <w:sz w:val="28"/>
                <w:szCs w:val="28"/>
                <w:lang w:eastAsia="ko-KR"/>
              </w:rPr>
              <w:t xml:space="preserve"> </w:t>
            </w:r>
            <w:proofErr w:type="spellStart"/>
            <w:r w:rsidRPr="008F6317">
              <w:rPr>
                <w:rFonts w:cs="Times New Roman"/>
                <w:sz w:val="28"/>
                <w:szCs w:val="28"/>
                <w:lang w:eastAsia="ko-KR"/>
              </w:rPr>
              <w:t>khởi</w:t>
            </w:r>
            <w:proofErr w:type="spellEnd"/>
            <w:r w:rsidRPr="008F6317">
              <w:rPr>
                <w:rFonts w:cs="Times New Roman"/>
                <w:sz w:val="28"/>
                <w:szCs w:val="28"/>
                <w:lang w:eastAsia="ko-KR"/>
              </w:rPr>
              <w:t xml:space="preserve"> </w:t>
            </w:r>
            <w:proofErr w:type="spellStart"/>
            <w:r w:rsidRPr="008F6317">
              <w:rPr>
                <w:rFonts w:cs="Times New Roman"/>
                <w:sz w:val="28"/>
                <w:szCs w:val="28"/>
                <w:lang w:eastAsia="ko-KR"/>
              </w:rPr>
              <w:t>động</w:t>
            </w:r>
            <w:proofErr w:type="spellEnd"/>
            <w:r w:rsidRPr="008F6317">
              <w:rPr>
                <w:rFonts w:cs="Times New Roman"/>
                <w:sz w:val="28"/>
                <w:szCs w:val="28"/>
                <w:lang w:eastAsia="ko-KR"/>
              </w:rPr>
              <w:t xml:space="preserve"> </w:t>
            </w:r>
            <w:proofErr w:type="spellStart"/>
            <w:r w:rsidRPr="008F6317">
              <w:rPr>
                <w:rFonts w:cs="Times New Roman"/>
                <w:sz w:val="28"/>
                <w:szCs w:val="28"/>
                <w:lang w:eastAsia="ko-KR"/>
              </w:rPr>
              <w:t>động</w:t>
            </w:r>
            <w:proofErr w:type="spellEnd"/>
            <w:r w:rsidRPr="008F6317">
              <w:rPr>
                <w:rFonts w:cs="Times New Roman"/>
                <w:sz w:val="28"/>
                <w:szCs w:val="28"/>
                <w:lang w:eastAsia="ko-KR"/>
              </w:rPr>
              <w:t xml:space="preserve"> </w:t>
            </w:r>
            <w:proofErr w:type="spellStart"/>
            <w:r w:rsidRPr="008F6317">
              <w:rPr>
                <w:rFonts w:cs="Times New Roman"/>
                <w:sz w:val="28"/>
                <w:szCs w:val="28"/>
                <w:lang w:eastAsia="ko-KR"/>
              </w:rPr>
              <w:t>cơ</w:t>
            </w:r>
            <w:proofErr w:type="spellEnd"/>
            <w:r w:rsidRPr="008F6317">
              <w:rPr>
                <w:rFonts w:cs="Times New Roman"/>
                <w:sz w:val="28"/>
                <w:szCs w:val="28"/>
                <w:lang w:eastAsia="ko-KR"/>
              </w:rPr>
              <w:t xml:space="preserve"> </w:t>
            </w:r>
            <w:proofErr w:type="spellStart"/>
            <w:r w:rsidRPr="008F6317">
              <w:rPr>
                <w:rFonts w:cs="Times New Roman"/>
                <w:sz w:val="28"/>
                <w:szCs w:val="28"/>
                <w:lang w:eastAsia="ko-KR"/>
              </w:rPr>
              <w:t>điện</w:t>
            </w:r>
            <w:proofErr w:type="spellEnd"/>
            <w:r w:rsidRPr="008F6317">
              <w:rPr>
                <w:rFonts w:cs="Times New Roman"/>
                <w:sz w:val="28"/>
                <w:szCs w:val="28"/>
                <w:lang w:eastAsia="ko-KR"/>
              </w:rPr>
              <w:t xml:space="preserve"> </w:t>
            </w:r>
            <w:r w:rsidRPr="008F6317">
              <w:rPr>
                <w:rFonts w:cs="Times New Roman"/>
                <w:sz w:val="28"/>
                <w:szCs w:val="28"/>
                <w:lang w:val="vi-VN" w:eastAsia="ko-KR"/>
              </w:rPr>
              <w:t>3</w:t>
            </w:r>
            <w:r w:rsidRPr="008F6317">
              <w:rPr>
                <w:rFonts w:cs="Times New Roman"/>
                <w:sz w:val="28"/>
                <w:szCs w:val="28"/>
                <w:lang w:eastAsia="ko-KR"/>
              </w:rPr>
              <w:t xml:space="preserve"> </w:t>
            </w:r>
            <w:proofErr w:type="spellStart"/>
            <w:r w:rsidRPr="008F6317">
              <w:rPr>
                <w:rFonts w:cs="Times New Roman"/>
                <w:sz w:val="28"/>
                <w:szCs w:val="28"/>
                <w:lang w:eastAsia="ko-KR"/>
              </w:rPr>
              <w:t>pha</w:t>
            </w:r>
            <w:proofErr w:type="spellEnd"/>
            <w:r w:rsidRPr="008F6317">
              <w:rPr>
                <w:rFonts w:cs="Times New Roman"/>
                <w:sz w:val="28"/>
                <w:szCs w:val="28"/>
                <w:lang w:eastAsia="ko-KR"/>
              </w:rPr>
              <w:t>.</w:t>
            </w:r>
          </w:p>
          <w:p w14:paraId="6ACD30C3" w14:textId="77777777" w:rsidR="00694C35" w:rsidRPr="008F6317" w:rsidRDefault="00694C35" w:rsidP="00D461FE">
            <w:pPr>
              <w:tabs>
                <w:tab w:val="num" w:pos="709"/>
                <w:tab w:val="num" w:pos="1094"/>
              </w:tabs>
              <w:spacing w:after="0" w:line="312" w:lineRule="auto"/>
              <w:jc w:val="both"/>
              <w:rPr>
                <w:rFonts w:cs="Times New Roman"/>
                <w:sz w:val="28"/>
                <w:szCs w:val="28"/>
                <w:lang w:eastAsia="ko-KR"/>
              </w:rPr>
            </w:pPr>
            <w:r w:rsidRPr="008F6317">
              <w:rPr>
                <w:rFonts w:cs="Times New Roman"/>
                <w:sz w:val="28"/>
                <w:szCs w:val="28"/>
                <w:lang w:val="vi-VN" w:eastAsia="ko-KR"/>
              </w:rPr>
              <w:t xml:space="preserve">2. </w:t>
            </w:r>
            <w:r w:rsidRPr="008F6317">
              <w:rPr>
                <w:rFonts w:cs="Times New Roman"/>
                <w:sz w:val="28"/>
                <w:szCs w:val="28"/>
                <w:lang w:eastAsia="ko-KR"/>
              </w:rPr>
              <w:t xml:space="preserve">Phương </w:t>
            </w:r>
            <w:proofErr w:type="spellStart"/>
            <w:r w:rsidRPr="008F6317">
              <w:rPr>
                <w:rFonts w:cs="Times New Roman"/>
                <w:sz w:val="28"/>
                <w:szCs w:val="28"/>
                <w:lang w:eastAsia="ko-KR"/>
              </w:rPr>
              <w:t>pháp</w:t>
            </w:r>
            <w:proofErr w:type="spellEnd"/>
            <w:r w:rsidRPr="008F6317">
              <w:rPr>
                <w:rFonts w:cs="Times New Roman"/>
                <w:sz w:val="28"/>
                <w:szCs w:val="28"/>
                <w:lang w:eastAsia="ko-KR"/>
              </w:rPr>
              <w:t xml:space="preserve"> </w:t>
            </w:r>
            <w:proofErr w:type="spellStart"/>
            <w:r w:rsidRPr="008F6317">
              <w:rPr>
                <w:rFonts w:cs="Times New Roman"/>
                <w:sz w:val="28"/>
                <w:szCs w:val="28"/>
                <w:lang w:eastAsia="ko-KR"/>
              </w:rPr>
              <w:t>khởi</w:t>
            </w:r>
            <w:proofErr w:type="spellEnd"/>
            <w:r w:rsidRPr="008F6317">
              <w:rPr>
                <w:rFonts w:cs="Times New Roman"/>
                <w:sz w:val="28"/>
                <w:szCs w:val="28"/>
                <w:lang w:eastAsia="ko-KR"/>
              </w:rPr>
              <w:t xml:space="preserve"> </w:t>
            </w:r>
            <w:proofErr w:type="spellStart"/>
            <w:r w:rsidRPr="008F6317">
              <w:rPr>
                <w:rFonts w:cs="Times New Roman"/>
                <w:sz w:val="28"/>
                <w:szCs w:val="28"/>
                <w:lang w:eastAsia="ko-KR"/>
              </w:rPr>
              <w:t>động</w:t>
            </w:r>
            <w:proofErr w:type="spellEnd"/>
            <w:r w:rsidRPr="008F6317">
              <w:rPr>
                <w:rFonts w:cs="Times New Roman"/>
                <w:sz w:val="28"/>
                <w:szCs w:val="28"/>
                <w:lang w:eastAsia="ko-KR"/>
              </w:rPr>
              <w:t xml:space="preserve"> </w:t>
            </w:r>
            <w:proofErr w:type="spellStart"/>
            <w:r w:rsidRPr="008F6317">
              <w:rPr>
                <w:rFonts w:cs="Times New Roman"/>
                <w:sz w:val="28"/>
                <w:szCs w:val="28"/>
                <w:lang w:eastAsia="ko-KR"/>
              </w:rPr>
              <w:t>động</w:t>
            </w:r>
            <w:proofErr w:type="spellEnd"/>
            <w:r w:rsidRPr="008F6317">
              <w:rPr>
                <w:rFonts w:cs="Times New Roman"/>
                <w:sz w:val="28"/>
                <w:szCs w:val="28"/>
                <w:lang w:eastAsia="ko-KR"/>
              </w:rPr>
              <w:t xml:space="preserve"> </w:t>
            </w:r>
            <w:proofErr w:type="spellStart"/>
            <w:r w:rsidRPr="008F6317">
              <w:rPr>
                <w:rFonts w:cs="Times New Roman"/>
                <w:sz w:val="28"/>
                <w:szCs w:val="28"/>
                <w:lang w:eastAsia="ko-KR"/>
              </w:rPr>
              <w:t>cơ</w:t>
            </w:r>
            <w:proofErr w:type="spellEnd"/>
            <w:r w:rsidRPr="008F6317">
              <w:rPr>
                <w:rFonts w:cs="Times New Roman"/>
                <w:sz w:val="28"/>
                <w:szCs w:val="28"/>
                <w:lang w:eastAsia="ko-KR"/>
              </w:rPr>
              <w:t xml:space="preserve"> </w:t>
            </w:r>
            <w:proofErr w:type="spellStart"/>
            <w:r w:rsidRPr="008F6317">
              <w:rPr>
                <w:rFonts w:cs="Times New Roman"/>
                <w:sz w:val="28"/>
                <w:szCs w:val="28"/>
                <w:lang w:eastAsia="ko-KR"/>
              </w:rPr>
              <w:t>điện</w:t>
            </w:r>
            <w:proofErr w:type="spellEnd"/>
            <w:r w:rsidRPr="008F6317">
              <w:rPr>
                <w:rFonts w:cs="Times New Roman"/>
                <w:sz w:val="28"/>
                <w:szCs w:val="28"/>
                <w:lang w:eastAsia="ko-KR"/>
              </w:rPr>
              <w:t xml:space="preserve"> </w:t>
            </w:r>
            <w:r w:rsidRPr="008F6317">
              <w:rPr>
                <w:rFonts w:cs="Times New Roman"/>
                <w:sz w:val="28"/>
                <w:szCs w:val="28"/>
                <w:lang w:val="vi-VN" w:eastAsia="ko-KR"/>
              </w:rPr>
              <w:t>1</w:t>
            </w:r>
            <w:r w:rsidRPr="008F6317">
              <w:rPr>
                <w:rFonts w:cs="Times New Roman"/>
                <w:sz w:val="28"/>
                <w:szCs w:val="28"/>
                <w:lang w:eastAsia="ko-KR"/>
              </w:rPr>
              <w:t xml:space="preserve"> </w:t>
            </w:r>
            <w:proofErr w:type="spellStart"/>
            <w:r w:rsidRPr="008F6317">
              <w:rPr>
                <w:rFonts w:cs="Times New Roman"/>
                <w:sz w:val="28"/>
                <w:szCs w:val="28"/>
                <w:lang w:eastAsia="ko-KR"/>
              </w:rPr>
              <w:t>pha</w:t>
            </w:r>
            <w:proofErr w:type="spellEnd"/>
            <w:r w:rsidRPr="008F6317">
              <w:rPr>
                <w:rFonts w:cs="Times New Roman"/>
                <w:sz w:val="28"/>
                <w:szCs w:val="28"/>
                <w:lang w:eastAsia="ko-KR"/>
              </w:rPr>
              <w:t>.</w:t>
            </w:r>
          </w:p>
          <w:p w14:paraId="5CD4891F" w14:textId="77777777" w:rsidR="00694C35" w:rsidRPr="008F6317" w:rsidRDefault="00694C35" w:rsidP="00D461FE">
            <w:pPr>
              <w:tabs>
                <w:tab w:val="num" w:pos="709"/>
                <w:tab w:val="num" w:pos="1094"/>
              </w:tabs>
              <w:spacing w:after="0" w:line="312" w:lineRule="auto"/>
              <w:jc w:val="both"/>
              <w:rPr>
                <w:rFonts w:cs="Times New Roman"/>
                <w:sz w:val="28"/>
                <w:szCs w:val="28"/>
                <w:lang w:val="vi-VN" w:eastAsia="ko-KR"/>
              </w:rPr>
            </w:pPr>
            <w:r w:rsidRPr="008F6317">
              <w:rPr>
                <w:rFonts w:cs="Times New Roman"/>
                <w:sz w:val="28"/>
                <w:szCs w:val="28"/>
                <w:lang w:eastAsia="ko-KR"/>
              </w:rPr>
              <w:t xml:space="preserve">3. Phương </w:t>
            </w:r>
            <w:proofErr w:type="spellStart"/>
            <w:r w:rsidRPr="008F6317">
              <w:rPr>
                <w:rFonts w:cs="Times New Roman"/>
                <w:sz w:val="28"/>
                <w:szCs w:val="28"/>
                <w:lang w:eastAsia="ko-KR"/>
              </w:rPr>
              <w:t>pháp</w:t>
            </w:r>
            <w:proofErr w:type="spellEnd"/>
            <w:r w:rsidRPr="008F6317">
              <w:rPr>
                <w:rFonts w:cs="Times New Roman"/>
                <w:sz w:val="28"/>
                <w:szCs w:val="28"/>
                <w:lang w:eastAsia="ko-KR"/>
              </w:rPr>
              <w:t xml:space="preserve"> </w:t>
            </w:r>
            <w:proofErr w:type="spellStart"/>
            <w:r w:rsidRPr="008F6317">
              <w:rPr>
                <w:rFonts w:cs="Times New Roman"/>
                <w:sz w:val="28"/>
                <w:szCs w:val="28"/>
                <w:lang w:eastAsia="ko-KR"/>
              </w:rPr>
              <w:t>đảo</w:t>
            </w:r>
            <w:proofErr w:type="spellEnd"/>
            <w:r w:rsidRPr="008F6317">
              <w:rPr>
                <w:rFonts w:cs="Times New Roman"/>
                <w:sz w:val="28"/>
                <w:szCs w:val="28"/>
                <w:lang w:eastAsia="ko-KR"/>
              </w:rPr>
              <w:t xml:space="preserve"> </w:t>
            </w:r>
            <w:proofErr w:type="spellStart"/>
            <w:r w:rsidRPr="008F6317">
              <w:rPr>
                <w:rFonts w:cs="Times New Roman"/>
                <w:sz w:val="28"/>
                <w:szCs w:val="28"/>
                <w:lang w:eastAsia="ko-KR"/>
              </w:rPr>
              <w:t>chiều</w:t>
            </w:r>
            <w:proofErr w:type="spellEnd"/>
            <w:r w:rsidRPr="008F6317">
              <w:rPr>
                <w:rFonts w:cs="Times New Roman"/>
                <w:sz w:val="28"/>
                <w:szCs w:val="28"/>
                <w:lang w:eastAsia="ko-KR"/>
              </w:rPr>
              <w:t xml:space="preserve"> quay </w:t>
            </w:r>
            <w:proofErr w:type="spellStart"/>
            <w:r w:rsidRPr="008F6317">
              <w:rPr>
                <w:rFonts w:cs="Times New Roman"/>
                <w:sz w:val="28"/>
                <w:szCs w:val="28"/>
                <w:lang w:eastAsia="ko-KR"/>
              </w:rPr>
              <w:t>động</w:t>
            </w:r>
            <w:proofErr w:type="spellEnd"/>
            <w:r w:rsidRPr="008F6317">
              <w:rPr>
                <w:rFonts w:cs="Times New Roman"/>
                <w:sz w:val="28"/>
                <w:szCs w:val="28"/>
                <w:lang w:eastAsia="ko-KR"/>
              </w:rPr>
              <w:t xml:space="preserve"> </w:t>
            </w:r>
            <w:proofErr w:type="spellStart"/>
            <w:r w:rsidRPr="008F6317">
              <w:rPr>
                <w:rFonts w:cs="Times New Roman"/>
                <w:sz w:val="28"/>
                <w:szCs w:val="28"/>
                <w:lang w:eastAsia="ko-KR"/>
              </w:rPr>
              <w:t>cơ</w:t>
            </w:r>
            <w:proofErr w:type="spellEnd"/>
            <w:r w:rsidRPr="008F6317">
              <w:rPr>
                <w:rFonts w:cs="Times New Roman"/>
                <w:sz w:val="28"/>
                <w:szCs w:val="28"/>
                <w:lang w:eastAsia="ko-KR"/>
              </w:rPr>
              <w:t xml:space="preserve"> </w:t>
            </w:r>
            <w:proofErr w:type="spellStart"/>
            <w:r w:rsidRPr="008F6317">
              <w:rPr>
                <w:rFonts w:cs="Times New Roman"/>
                <w:sz w:val="28"/>
                <w:szCs w:val="28"/>
                <w:lang w:eastAsia="ko-KR"/>
              </w:rPr>
              <w:t>điện</w:t>
            </w:r>
            <w:proofErr w:type="spellEnd"/>
            <w:r w:rsidRPr="008F6317">
              <w:rPr>
                <w:rFonts w:cs="Times New Roman"/>
                <w:sz w:val="28"/>
                <w:szCs w:val="28"/>
                <w:lang w:eastAsia="ko-KR"/>
              </w:rPr>
              <w:t xml:space="preserve"> 3 </w:t>
            </w:r>
            <w:proofErr w:type="spellStart"/>
            <w:r w:rsidRPr="008F6317">
              <w:rPr>
                <w:rFonts w:cs="Times New Roman"/>
                <w:sz w:val="28"/>
                <w:szCs w:val="28"/>
                <w:lang w:eastAsia="ko-KR"/>
              </w:rPr>
              <w:t>pha</w:t>
            </w:r>
            <w:proofErr w:type="spellEnd"/>
            <w:r w:rsidRPr="008F6317">
              <w:rPr>
                <w:rFonts w:cs="Times New Roman"/>
                <w:sz w:val="28"/>
                <w:szCs w:val="28"/>
                <w:lang w:eastAsia="ko-KR"/>
              </w:rPr>
              <w:t>.</w:t>
            </w:r>
          </w:p>
          <w:p w14:paraId="609D53D6" w14:textId="77777777" w:rsidR="00694C35" w:rsidRPr="008F6317" w:rsidRDefault="00694C35" w:rsidP="00D461FE">
            <w:pPr>
              <w:tabs>
                <w:tab w:val="left" w:leader="dot" w:pos="7920"/>
                <w:tab w:val="left" w:leader="dot" w:pos="8510"/>
              </w:tabs>
              <w:spacing w:after="0" w:line="312" w:lineRule="auto"/>
              <w:jc w:val="both"/>
              <w:rPr>
                <w:rFonts w:cs="Times New Roman"/>
                <w:sz w:val="28"/>
                <w:szCs w:val="28"/>
                <w:lang w:eastAsia="ko-KR"/>
              </w:rPr>
            </w:pPr>
            <w:r w:rsidRPr="008F6317">
              <w:rPr>
                <w:rFonts w:cs="Times New Roman"/>
                <w:sz w:val="28"/>
                <w:szCs w:val="28"/>
                <w:lang w:val="vi-VN" w:eastAsia="ko-KR"/>
              </w:rPr>
              <w:t>4</w:t>
            </w:r>
            <w:r w:rsidRPr="008F6317">
              <w:rPr>
                <w:rFonts w:cs="Times New Roman"/>
                <w:sz w:val="28"/>
                <w:szCs w:val="28"/>
                <w:lang w:eastAsia="ko-KR"/>
              </w:rPr>
              <w:t xml:space="preserve">. Phương </w:t>
            </w:r>
            <w:proofErr w:type="spellStart"/>
            <w:r w:rsidRPr="008F6317">
              <w:rPr>
                <w:rFonts w:cs="Times New Roman"/>
                <w:sz w:val="28"/>
                <w:szCs w:val="28"/>
                <w:lang w:eastAsia="ko-KR"/>
              </w:rPr>
              <w:t>pháp</w:t>
            </w:r>
            <w:proofErr w:type="spellEnd"/>
            <w:r w:rsidRPr="008F6317">
              <w:rPr>
                <w:rFonts w:cs="Times New Roman"/>
                <w:sz w:val="28"/>
                <w:szCs w:val="28"/>
                <w:lang w:eastAsia="ko-KR"/>
              </w:rPr>
              <w:t xml:space="preserve"> </w:t>
            </w:r>
            <w:proofErr w:type="spellStart"/>
            <w:r w:rsidRPr="008F6317">
              <w:rPr>
                <w:rFonts w:cs="Times New Roman"/>
                <w:sz w:val="28"/>
                <w:szCs w:val="28"/>
                <w:lang w:eastAsia="ko-KR"/>
              </w:rPr>
              <w:t>đảo</w:t>
            </w:r>
            <w:proofErr w:type="spellEnd"/>
            <w:r w:rsidRPr="008F6317">
              <w:rPr>
                <w:rFonts w:cs="Times New Roman"/>
                <w:sz w:val="28"/>
                <w:szCs w:val="28"/>
                <w:lang w:eastAsia="ko-KR"/>
              </w:rPr>
              <w:t xml:space="preserve"> </w:t>
            </w:r>
            <w:proofErr w:type="spellStart"/>
            <w:r w:rsidRPr="008F6317">
              <w:rPr>
                <w:rFonts w:cs="Times New Roman"/>
                <w:sz w:val="28"/>
                <w:szCs w:val="28"/>
                <w:lang w:eastAsia="ko-KR"/>
              </w:rPr>
              <w:t>chiều</w:t>
            </w:r>
            <w:proofErr w:type="spellEnd"/>
            <w:r w:rsidRPr="008F6317">
              <w:rPr>
                <w:rFonts w:cs="Times New Roman"/>
                <w:sz w:val="28"/>
                <w:szCs w:val="28"/>
                <w:lang w:eastAsia="ko-KR"/>
              </w:rPr>
              <w:t xml:space="preserve"> quay </w:t>
            </w:r>
            <w:proofErr w:type="spellStart"/>
            <w:r w:rsidRPr="008F6317">
              <w:rPr>
                <w:rFonts w:cs="Times New Roman"/>
                <w:sz w:val="28"/>
                <w:szCs w:val="28"/>
                <w:lang w:eastAsia="ko-KR"/>
              </w:rPr>
              <w:t>động</w:t>
            </w:r>
            <w:proofErr w:type="spellEnd"/>
            <w:r w:rsidRPr="008F6317">
              <w:rPr>
                <w:rFonts w:cs="Times New Roman"/>
                <w:sz w:val="28"/>
                <w:szCs w:val="28"/>
                <w:lang w:eastAsia="ko-KR"/>
              </w:rPr>
              <w:t xml:space="preserve"> </w:t>
            </w:r>
            <w:proofErr w:type="spellStart"/>
            <w:r w:rsidRPr="008F6317">
              <w:rPr>
                <w:rFonts w:cs="Times New Roman"/>
                <w:sz w:val="28"/>
                <w:szCs w:val="28"/>
                <w:lang w:eastAsia="ko-KR"/>
              </w:rPr>
              <w:t>cơ</w:t>
            </w:r>
            <w:proofErr w:type="spellEnd"/>
            <w:r w:rsidRPr="008F6317">
              <w:rPr>
                <w:rFonts w:cs="Times New Roman"/>
                <w:sz w:val="28"/>
                <w:szCs w:val="28"/>
                <w:lang w:eastAsia="ko-KR"/>
              </w:rPr>
              <w:t xml:space="preserve"> </w:t>
            </w:r>
            <w:proofErr w:type="spellStart"/>
            <w:r w:rsidRPr="008F6317">
              <w:rPr>
                <w:rFonts w:cs="Times New Roman"/>
                <w:sz w:val="28"/>
                <w:szCs w:val="28"/>
                <w:lang w:eastAsia="ko-KR"/>
              </w:rPr>
              <w:t>điện</w:t>
            </w:r>
            <w:proofErr w:type="spellEnd"/>
            <w:r w:rsidRPr="008F6317">
              <w:rPr>
                <w:rFonts w:cs="Times New Roman"/>
                <w:sz w:val="28"/>
                <w:szCs w:val="28"/>
                <w:lang w:eastAsia="ko-KR"/>
              </w:rPr>
              <w:t xml:space="preserve"> </w:t>
            </w:r>
            <w:r w:rsidRPr="008F6317">
              <w:rPr>
                <w:rFonts w:cs="Times New Roman"/>
                <w:sz w:val="28"/>
                <w:szCs w:val="28"/>
                <w:lang w:val="vi-VN" w:eastAsia="ko-KR"/>
              </w:rPr>
              <w:t>1</w:t>
            </w:r>
            <w:r w:rsidRPr="008F6317">
              <w:rPr>
                <w:rFonts w:cs="Times New Roman"/>
                <w:sz w:val="28"/>
                <w:szCs w:val="28"/>
                <w:lang w:eastAsia="ko-KR"/>
              </w:rPr>
              <w:t xml:space="preserve"> </w:t>
            </w:r>
            <w:proofErr w:type="spellStart"/>
            <w:r w:rsidRPr="008F6317">
              <w:rPr>
                <w:rFonts w:cs="Times New Roman"/>
                <w:sz w:val="28"/>
                <w:szCs w:val="28"/>
                <w:lang w:eastAsia="ko-KR"/>
              </w:rPr>
              <w:t>pha</w:t>
            </w:r>
            <w:proofErr w:type="spellEnd"/>
            <w:r w:rsidRPr="008F6317">
              <w:rPr>
                <w:rFonts w:cs="Times New Roman"/>
                <w:sz w:val="28"/>
                <w:szCs w:val="28"/>
                <w:lang w:eastAsia="ko-KR"/>
              </w:rPr>
              <w:t>.</w:t>
            </w:r>
          </w:p>
          <w:p w14:paraId="0EA60FF6" w14:textId="77777777" w:rsidR="00694C35" w:rsidRPr="008F6317" w:rsidRDefault="00694C35" w:rsidP="00D461FE">
            <w:pPr>
              <w:spacing w:after="0" w:line="312" w:lineRule="auto"/>
              <w:jc w:val="both"/>
              <w:rPr>
                <w:rFonts w:eastAsia="Times New Roman" w:cs="Times New Roman"/>
                <w:sz w:val="28"/>
                <w:szCs w:val="28"/>
              </w:rPr>
            </w:pPr>
            <w:r w:rsidRPr="008F6317">
              <w:rPr>
                <w:rFonts w:cs="Times New Roman"/>
                <w:sz w:val="28"/>
                <w:szCs w:val="28"/>
                <w:lang w:eastAsia="ko-KR"/>
              </w:rPr>
              <w:t xml:space="preserve">5. Phương </w:t>
            </w:r>
            <w:proofErr w:type="spellStart"/>
            <w:proofErr w:type="gramStart"/>
            <w:r w:rsidRPr="008F6317">
              <w:rPr>
                <w:rFonts w:cs="Times New Roman"/>
                <w:sz w:val="28"/>
                <w:szCs w:val="28"/>
                <w:lang w:eastAsia="ko-KR"/>
              </w:rPr>
              <w:t>pháp</w:t>
            </w:r>
            <w:proofErr w:type="spellEnd"/>
            <w:r w:rsidRPr="008F6317">
              <w:rPr>
                <w:rFonts w:cs="Times New Roman"/>
                <w:sz w:val="28"/>
                <w:szCs w:val="28"/>
                <w:lang w:eastAsia="ko-KR"/>
              </w:rPr>
              <w:t xml:space="preserve">  </w:t>
            </w:r>
            <w:proofErr w:type="spellStart"/>
            <w:r w:rsidRPr="008F6317">
              <w:rPr>
                <w:rFonts w:cs="Times New Roman"/>
                <w:sz w:val="28"/>
                <w:szCs w:val="28"/>
                <w:lang w:eastAsia="ko-KR"/>
              </w:rPr>
              <w:t>khởi</w:t>
            </w:r>
            <w:proofErr w:type="spellEnd"/>
            <w:proofErr w:type="gramEnd"/>
            <w:r w:rsidRPr="008F6317">
              <w:rPr>
                <w:rFonts w:cs="Times New Roman"/>
                <w:sz w:val="28"/>
                <w:szCs w:val="28"/>
                <w:lang w:eastAsia="ko-KR"/>
              </w:rPr>
              <w:t xml:space="preserve"> </w:t>
            </w:r>
            <w:proofErr w:type="spellStart"/>
            <w:r w:rsidRPr="008F6317">
              <w:rPr>
                <w:rFonts w:cs="Times New Roman"/>
                <w:sz w:val="28"/>
                <w:szCs w:val="28"/>
                <w:lang w:eastAsia="ko-KR"/>
              </w:rPr>
              <w:t>động</w:t>
            </w:r>
            <w:proofErr w:type="spellEnd"/>
            <w:r w:rsidRPr="008F6317">
              <w:rPr>
                <w:rFonts w:cs="Times New Roman"/>
                <w:sz w:val="28"/>
                <w:szCs w:val="28"/>
                <w:lang w:eastAsia="ko-KR"/>
              </w:rPr>
              <w:t xml:space="preserve"> </w:t>
            </w:r>
            <w:proofErr w:type="spellStart"/>
            <w:r w:rsidRPr="008F6317">
              <w:rPr>
                <w:rFonts w:cs="Times New Roman"/>
                <w:sz w:val="28"/>
                <w:szCs w:val="28"/>
                <w:lang w:eastAsia="ko-KR"/>
              </w:rPr>
              <w:t>gián</w:t>
            </w:r>
            <w:proofErr w:type="spellEnd"/>
            <w:r w:rsidRPr="008F6317">
              <w:rPr>
                <w:rFonts w:cs="Times New Roman"/>
                <w:sz w:val="28"/>
                <w:szCs w:val="28"/>
                <w:lang w:eastAsia="ko-KR"/>
              </w:rPr>
              <w:t xml:space="preserve"> </w:t>
            </w:r>
            <w:proofErr w:type="spellStart"/>
            <w:r w:rsidRPr="008F6317">
              <w:rPr>
                <w:rFonts w:cs="Times New Roman"/>
                <w:sz w:val="28"/>
                <w:szCs w:val="28"/>
                <w:lang w:eastAsia="ko-KR"/>
              </w:rPr>
              <w:t>tiếp</w:t>
            </w:r>
            <w:proofErr w:type="spellEnd"/>
            <w:r w:rsidRPr="008F6317">
              <w:rPr>
                <w:rFonts w:cs="Times New Roman"/>
                <w:sz w:val="28"/>
                <w:szCs w:val="28"/>
                <w:lang w:eastAsia="ko-KR"/>
              </w:rPr>
              <w:t xml:space="preserve"> </w:t>
            </w:r>
            <w:proofErr w:type="spellStart"/>
            <w:r w:rsidRPr="008F6317">
              <w:rPr>
                <w:rFonts w:cs="Times New Roman"/>
                <w:sz w:val="28"/>
                <w:szCs w:val="28"/>
                <w:lang w:eastAsia="ko-KR"/>
              </w:rPr>
              <w:t>động</w:t>
            </w:r>
            <w:proofErr w:type="spellEnd"/>
            <w:r w:rsidRPr="008F6317">
              <w:rPr>
                <w:rFonts w:cs="Times New Roman"/>
                <w:sz w:val="28"/>
                <w:szCs w:val="28"/>
                <w:lang w:eastAsia="ko-KR"/>
              </w:rPr>
              <w:t xml:space="preserve"> </w:t>
            </w:r>
            <w:proofErr w:type="spellStart"/>
            <w:r w:rsidRPr="008F6317">
              <w:rPr>
                <w:rFonts w:cs="Times New Roman"/>
                <w:sz w:val="28"/>
                <w:szCs w:val="28"/>
                <w:lang w:eastAsia="ko-KR"/>
              </w:rPr>
              <w:t>cơ</w:t>
            </w:r>
            <w:proofErr w:type="spellEnd"/>
            <w:r w:rsidRPr="008F6317">
              <w:rPr>
                <w:rFonts w:cs="Times New Roman"/>
                <w:sz w:val="28"/>
                <w:szCs w:val="28"/>
                <w:lang w:eastAsia="ko-KR"/>
              </w:rPr>
              <w:t xml:space="preserve"> 3 </w:t>
            </w:r>
            <w:proofErr w:type="spellStart"/>
            <w:r w:rsidRPr="008F6317">
              <w:rPr>
                <w:rFonts w:cs="Times New Roman"/>
                <w:sz w:val="28"/>
                <w:szCs w:val="28"/>
                <w:lang w:eastAsia="ko-KR"/>
              </w:rPr>
              <w:t>pha</w:t>
            </w:r>
            <w:proofErr w:type="spellEnd"/>
            <w:r w:rsidRPr="008F6317">
              <w:rPr>
                <w:rFonts w:cs="Times New Roman"/>
                <w:sz w:val="28"/>
                <w:szCs w:val="28"/>
                <w:lang w:eastAsia="ko-KR"/>
              </w:rPr>
              <w:t xml:space="preserve"> : </w:t>
            </w:r>
            <w:proofErr w:type="spellStart"/>
            <w:r w:rsidRPr="008F6317">
              <w:rPr>
                <w:rFonts w:cs="Times New Roman"/>
                <w:sz w:val="28"/>
                <w:szCs w:val="28"/>
                <w:lang w:eastAsia="ko-KR"/>
              </w:rPr>
              <w:t>dùng</w:t>
            </w:r>
            <w:proofErr w:type="spellEnd"/>
            <w:r w:rsidRPr="008F6317">
              <w:rPr>
                <w:rFonts w:cs="Times New Roman"/>
                <w:sz w:val="28"/>
                <w:szCs w:val="28"/>
                <w:lang w:eastAsia="ko-KR"/>
              </w:rPr>
              <w:t xml:space="preserve"> </w:t>
            </w:r>
            <w:proofErr w:type="spellStart"/>
            <w:r w:rsidRPr="008F6317">
              <w:rPr>
                <w:rFonts w:cs="Times New Roman"/>
                <w:sz w:val="28"/>
                <w:szCs w:val="28"/>
                <w:lang w:eastAsia="ko-KR"/>
              </w:rPr>
              <w:t>điện</w:t>
            </w:r>
            <w:proofErr w:type="spellEnd"/>
            <w:r w:rsidRPr="008F6317">
              <w:rPr>
                <w:rFonts w:cs="Times New Roman"/>
                <w:sz w:val="28"/>
                <w:szCs w:val="28"/>
                <w:lang w:eastAsia="ko-KR"/>
              </w:rPr>
              <w:t xml:space="preserve"> </w:t>
            </w:r>
            <w:proofErr w:type="spellStart"/>
            <w:r w:rsidRPr="008F6317">
              <w:rPr>
                <w:rFonts w:cs="Times New Roman"/>
                <w:sz w:val="28"/>
                <w:szCs w:val="28"/>
                <w:lang w:eastAsia="ko-KR"/>
              </w:rPr>
              <w:t>trở</w:t>
            </w:r>
            <w:proofErr w:type="spellEnd"/>
            <w:r w:rsidRPr="008F6317">
              <w:rPr>
                <w:rFonts w:cs="Times New Roman"/>
                <w:sz w:val="28"/>
                <w:szCs w:val="28"/>
                <w:lang w:eastAsia="ko-KR"/>
              </w:rPr>
              <w:t xml:space="preserve">, </w:t>
            </w:r>
            <w:proofErr w:type="spellStart"/>
            <w:r w:rsidRPr="008F6317">
              <w:rPr>
                <w:rFonts w:cs="Times New Roman"/>
                <w:sz w:val="28"/>
                <w:szCs w:val="28"/>
                <w:lang w:eastAsia="ko-KR"/>
              </w:rPr>
              <w:t>điện</w:t>
            </w:r>
            <w:proofErr w:type="spellEnd"/>
            <w:r w:rsidRPr="008F6317">
              <w:rPr>
                <w:rFonts w:cs="Times New Roman"/>
                <w:sz w:val="28"/>
                <w:szCs w:val="28"/>
                <w:lang w:eastAsia="ko-KR"/>
              </w:rPr>
              <w:t xml:space="preserve"> </w:t>
            </w:r>
            <w:proofErr w:type="spellStart"/>
            <w:r w:rsidRPr="008F6317">
              <w:rPr>
                <w:rFonts w:cs="Times New Roman"/>
                <w:sz w:val="28"/>
                <w:szCs w:val="28"/>
                <w:lang w:eastAsia="ko-KR"/>
              </w:rPr>
              <w:t>kháng</w:t>
            </w:r>
            <w:proofErr w:type="spellEnd"/>
            <w:r w:rsidRPr="008F6317">
              <w:rPr>
                <w:rFonts w:cs="Times New Roman"/>
                <w:sz w:val="28"/>
                <w:szCs w:val="28"/>
                <w:lang w:eastAsia="ko-KR"/>
              </w:rPr>
              <w:t xml:space="preserve">, </w:t>
            </w:r>
            <w:proofErr w:type="spellStart"/>
            <w:r w:rsidRPr="008F6317">
              <w:rPr>
                <w:rFonts w:cs="Times New Roman"/>
                <w:sz w:val="28"/>
                <w:szCs w:val="28"/>
                <w:lang w:eastAsia="ko-KR"/>
              </w:rPr>
              <w:t>sao</w:t>
            </w:r>
            <w:proofErr w:type="spellEnd"/>
            <w:r w:rsidRPr="008F6317">
              <w:rPr>
                <w:rFonts w:cs="Times New Roman"/>
                <w:sz w:val="28"/>
                <w:szCs w:val="28"/>
                <w:lang w:eastAsia="ko-KR"/>
              </w:rPr>
              <w:t xml:space="preserve"> – tam </w:t>
            </w:r>
            <w:proofErr w:type="spellStart"/>
            <w:r w:rsidRPr="008F6317">
              <w:rPr>
                <w:rFonts w:cs="Times New Roman"/>
                <w:sz w:val="28"/>
                <w:szCs w:val="28"/>
                <w:lang w:eastAsia="ko-KR"/>
              </w:rPr>
              <w:t>giác</w:t>
            </w:r>
            <w:proofErr w:type="spellEnd"/>
            <w:r w:rsidRPr="008F6317">
              <w:rPr>
                <w:rFonts w:cs="Times New Roman"/>
                <w:sz w:val="28"/>
                <w:szCs w:val="28"/>
                <w:lang w:eastAsia="ko-KR"/>
              </w:rPr>
              <w:t>.</w:t>
            </w:r>
          </w:p>
        </w:tc>
        <w:tc>
          <w:tcPr>
            <w:tcW w:w="838" w:type="dxa"/>
          </w:tcPr>
          <w:p w14:paraId="13BF1455" w14:textId="77777777" w:rsidR="00694C35" w:rsidRPr="008F6317" w:rsidRDefault="00694C35" w:rsidP="00D461FE">
            <w:pPr>
              <w:spacing w:after="0" w:line="312" w:lineRule="auto"/>
              <w:jc w:val="center"/>
              <w:rPr>
                <w:rFonts w:eastAsia="Times New Roman" w:cs="Times New Roman"/>
                <w:b/>
                <w:sz w:val="28"/>
                <w:szCs w:val="28"/>
                <w:lang w:eastAsia="ko-KR"/>
              </w:rPr>
            </w:pPr>
            <w:r w:rsidRPr="008F6317">
              <w:rPr>
                <w:rFonts w:eastAsia="Times New Roman" w:cs="Times New Roman"/>
                <w:b/>
                <w:sz w:val="28"/>
                <w:szCs w:val="28"/>
                <w:lang w:eastAsia="ko-KR"/>
              </w:rPr>
              <w:t>31</w:t>
            </w:r>
          </w:p>
        </w:tc>
        <w:tc>
          <w:tcPr>
            <w:tcW w:w="1118" w:type="dxa"/>
          </w:tcPr>
          <w:p w14:paraId="247BAAB1" w14:textId="77777777" w:rsidR="00694C35" w:rsidRPr="008F6317" w:rsidRDefault="00694C35" w:rsidP="00D461FE">
            <w:pPr>
              <w:spacing w:after="0" w:line="312" w:lineRule="auto"/>
              <w:jc w:val="center"/>
              <w:rPr>
                <w:rFonts w:eastAsia="Times New Roman" w:cs="Times New Roman"/>
                <w:b/>
                <w:sz w:val="28"/>
                <w:szCs w:val="28"/>
                <w:lang w:val="vi-VN" w:eastAsia="ko-KR"/>
              </w:rPr>
            </w:pPr>
            <w:r w:rsidRPr="008F6317">
              <w:rPr>
                <w:rFonts w:eastAsia="Times New Roman" w:cs="Times New Roman"/>
                <w:b/>
                <w:sz w:val="28"/>
                <w:szCs w:val="28"/>
                <w:lang w:val="vi-VN" w:eastAsia="ko-KR"/>
              </w:rPr>
              <w:t>10</w:t>
            </w:r>
          </w:p>
          <w:p w14:paraId="3750096A" w14:textId="77777777" w:rsidR="00694C35" w:rsidRPr="008F6317" w:rsidRDefault="00694C35" w:rsidP="00D461FE">
            <w:pPr>
              <w:spacing w:after="0" w:line="312" w:lineRule="auto"/>
              <w:jc w:val="center"/>
              <w:rPr>
                <w:rFonts w:eastAsia="Times New Roman" w:cs="Times New Roman"/>
                <w:sz w:val="28"/>
                <w:szCs w:val="28"/>
                <w:lang w:eastAsia="ko-KR"/>
              </w:rPr>
            </w:pPr>
          </w:p>
          <w:p w14:paraId="1485FB6E" w14:textId="77777777" w:rsidR="00694C35" w:rsidRPr="008F6317" w:rsidRDefault="00694C35" w:rsidP="00D461FE">
            <w:pPr>
              <w:spacing w:after="0" w:line="312" w:lineRule="auto"/>
              <w:jc w:val="center"/>
              <w:rPr>
                <w:rFonts w:eastAsia="Times New Roman" w:cs="Times New Roman"/>
                <w:sz w:val="28"/>
                <w:szCs w:val="28"/>
                <w:lang w:eastAsia="ko-KR"/>
              </w:rPr>
            </w:pPr>
          </w:p>
          <w:p w14:paraId="730B6F38" w14:textId="77777777" w:rsidR="00694C35" w:rsidRPr="008F6317" w:rsidRDefault="00694C35" w:rsidP="00D461FE">
            <w:pPr>
              <w:spacing w:after="0" w:line="312" w:lineRule="auto"/>
              <w:jc w:val="center"/>
              <w:rPr>
                <w:rFonts w:eastAsia="Times New Roman" w:cs="Times New Roman"/>
                <w:sz w:val="28"/>
                <w:szCs w:val="28"/>
                <w:lang w:val="vi-VN" w:eastAsia="ko-KR"/>
              </w:rPr>
            </w:pPr>
            <w:r w:rsidRPr="008F6317">
              <w:rPr>
                <w:rFonts w:eastAsia="Times New Roman" w:cs="Times New Roman"/>
                <w:sz w:val="28"/>
                <w:szCs w:val="28"/>
                <w:lang w:val="vi-VN" w:eastAsia="ko-KR"/>
              </w:rPr>
              <w:t>2</w:t>
            </w:r>
          </w:p>
          <w:p w14:paraId="18B6A365" w14:textId="77777777" w:rsidR="00694C35" w:rsidRPr="008F6317" w:rsidRDefault="00694C35" w:rsidP="00D461FE">
            <w:pPr>
              <w:spacing w:after="0" w:line="312" w:lineRule="auto"/>
              <w:jc w:val="center"/>
              <w:rPr>
                <w:rFonts w:eastAsia="Times New Roman" w:cs="Times New Roman"/>
                <w:sz w:val="28"/>
                <w:szCs w:val="28"/>
                <w:lang w:val="vi-VN" w:eastAsia="ko-KR"/>
              </w:rPr>
            </w:pPr>
            <w:r w:rsidRPr="008F6317">
              <w:rPr>
                <w:rFonts w:eastAsia="Times New Roman" w:cs="Times New Roman"/>
                <w:sz w:val="28"/>
                <w:szCs w:val="28"/>
                <w:lang w:val="vi-VN" w:eastAsia="ko-KR"/>
              </w:rPr>
              <w:t>2</w:t>
            </w:r>
          </w:p>
          <w:p w14:paraId="31A70A79" w14:textId="77777777" w:rsidR="00694C35" w:rsidRPr="008F6317" w:rsidRDefault="00694C35" w:rsidP="00D461FE">
            <w:pPr>
              <w:spacing w:after="0" w:line="312" w:lineRule="auto"/>
              <w:jc w:val="center"/>
              <w:rPr>
                <w:rFonts w:eastAsia="Times New Roman" w:cs="Times New Roman"/>
                <w:sz w:val="28"/>
                <w:szCs w:val="28"/>
                <w:lang w:val="vi-VN" w:eastAsia="ko-KR"/>
              </w:rPr>
            </w:pPr>
          </w:p>
          <w:p w14:paraId="704980F2" w14:textId="77777777" w:rsidR="00694C35" w:rsidRPr="008F6317" w:rsidRDefault="00694C35" w:rsidP="00D461FE">
            <w:pPr>
              <w:spacing w:after="0" w:line="312" w:lineRule="auto"/>
              <w:jc w:val="center"/>
              <w:rPr>
                <w:rFonts w:eastAsia="Times New Roman" w:cs="Times New Roman"/>
                <w:sz w:val="28"/>
                <w:szCs w:val="28"/>
                <w:lang w:val="vi-VN" w:eastAsia="ko-KR"/>
              </w:rPr>
            </w:pPr>
            <w:r w:rsidRPr="008F6317">
              <w:rPr>
                <w:rFonts w:eastAsia="Times New Roman" w:cs="Times New Roman"/>
                <w:sz w:val="28"/>
                <w:szCs w:val="28"/>
                <w:lang w:val="vi-VN" w:eastAsia="ko-KR"/>
              </w:rPr>
              <w:t>2</w:t>
            </w:r>
          </w:p>
          <w:p w14:paraId="4EE4BE92" w14:textId="77777777" w:rsidR="00694C35" w:rsidRPr="008F6317" w:rsidRDefault="00694C35" w:rsidP="00D461FE">
            <w:pPr>
              <w:spacing w:after="0" w:line="312" w:lineRule="auto"/>
              <w:jc w:val="center"/>
              <w:rPr>
                <w:rFonts w:eastAsia="Times New Roman" w:cs="Times New Roman"/>
                <w:sz w:val="28"/>
                <w:szCs w:val="28"/>
                <w:lang w:eastAsia="ko-KR"/>
              </w:rPr>
            </w:pPr>
          </w:p>
          <w:p w14:paraId="386FCE37" w14:textId="77777777" w:rsidR="00694C35" w:rsidRPr="008F6317" w:rsidRDefault="00694C35" w:rsidP="00D461FE">
            <w:pPr>
              <w:spacing w:after="0" w:line="312" w:lineRule="auto"/>
              <w:jc w:val="center"/>
              <w:rPr>
                <w:rFonts w:eastAsia="Times New Roman" w:cs="Times New Roman"/>
                <w:sz w:val="28"/>
                <w:szCs w:val="28"/>
                <w:lang w:val="vi-VN" w:eastAsia="ko-KR"/>
              </w:rPr>
            </w:pPr>
            <w:r w:rsidRPr="008F6317">
              <w:rPr>
                <w:rFonts w:eastAsia="Times New Roman" w:cs="Times New Roman"/>
                <w:sz w:val="28"/>
                <w:szCs w:val="28"/>
                <w:lang w:val="vi-VN" w:eastAsia="ko-KR"/>
              </w:rPr>
              <w:t>2</w:t>
            </w:r>
          </w:p>
          <w:p w14:paraId="3446F264" w14:textId="77777777" w:rsidR="00694C35" w:rsidRPr="008F6317" w:rsidRDefault="00694C35" w:rsidP="00D461FE">
            <w:pPr>
              <w:spacing w:after="0" w:line="312" w:lineRule="auto"/>
              <w:jc w:val="center"/>
              <w:rPr>
                <w:rFonts w:eastAsia="Times New Roman" w:cs="Times New Roman"/>
                <w:sz w:val="28"/>
                <w:szCs w:val="28"/>
                <w:lang w:val="vi-VN" w:eastAsia="ko-KR"/>
              </w:rPr>
            </w:pPr>
          </w:p>
          <w:p w14:paraId="20CDBB13" w14:textId="77777777" w:rsidR="00694C35" w:rsidRPr="008F6317" w:rsidRDefault="00694C35" w:rsidP="00D461FE">
            <w:pPr>
              <w:spacing w:after="0" w:line="312" w:lineRule="auto"/>
              <w:jc w:val="center"/>
              <w:rPr>
                <w:rFonts w:eastAsia="Times New Roman" w:cs="Times New Roman"/>
                <w:sz w:val="28"/>
                <w:szCs w:val="28"/>
                <w:lang w:val="vi-VN" w:eastAsia="ko-KR"/>
              </w:rPr>
            </w:pPr>
          </w:p>
          <w:p w14:paraId="0F8E8C17" w14:textId="77777777" w:rsidR="00694C35" w:rsidRPr="008F6317" w:rsidRDefault="00694C35" w:rsidP="00D461FE">
            <w:pPr>
              <w:spacing w:after="0" w:line="312" w:lineRule="auto"/>
              <w:jc w:val="center"/>
              <w:rPr>
                <w:rFonts w:eastAsia="Times New Roman" w:cs="Times New Roman"/>
                <w:sz w:val="28"/>
                <w:szCs w:val="28"/>
                <w:lang w:val="vi-VN" w:eastAsia="ko-KR"/>
              </w:rPr>
            </w:pPr>
            <w:r w:rsidRPr="008F6317">
              <w:rPr>
                <w:rFonts w:eastAsia="Times New Roman" w:cs="Times New Roman"/>
                <w:sz w:val="28"/>
                <w:szCs w:val="28"/>
                <w:lang w:val="vi-VN" w:eastAsia="ko-KR"/>
              </w:rPr>
              <w:t>2</w:t>
            </w:r>
          </w:p>
        </w:tc>
        <w:tc>
          <w:tcPr>
            <w:tcW w:w="1511" w:type="dxa"/>
          </w:tcPr>
          <w:p w14:paraId="6AA10D11" w14:textId="77777777" w:rsidR="00694C35" w:rsidRPr="008F6317" w:rsidRDefault="00694C35" w:rsidP="00D461FE">
            <w:pPr>
              <w:spacing w:after="0" w:line="312" w:lineRule="auto"/>
              <w:jc w:val="center"/>
              <w:rPr>
                <w:rFonts w:eastAsia="Times New Roman" w:cs="Times New Roman"/>
                <w:b/>
                <w:sz w:val="28"/>
                <w:szCs w:val="28"/>
                <w:lang w:val="vi-VN" w:eastAsia="ko-KR"/>
              </w:rPr>
            </w:pPr>
            <w:r w:rsidRPr="008F6317">
              <w:rPr>
                <w:rFonts w:eastAsia="Times New Roman" w:cs="Times New Roman"/>
                <w:b/>
                <w:sz w:val="28"/>
                <w:szCs w:val="28"/>
                <w:lang w:val="vi-VN" w:eastAsia="ko-KR"/>
              </w:rPr>
              <w:t>20</w:t>
            </w:r>
          </w:p>
          <w:p w14:paraId="3F7F46A7" w14:textId="77777777" w:rsidR="00694C35" w:rsidRPr="008F6317" w:rsidRDefault="00694C35" w:rsidP="00D461FE">
            <w:pPr>
              <w:spacing w:after="0" w:line="312" w:lineRule="auto"/>
              <w:jc w:val="center"/>
              <w:rPr>
                <w:rFonts w:eastAsia="Times New Roman" w:cs="Times New Roman"/>
                <w:sz w:val="28"/>
                <w:szCs w:val="28"/>
                <w:lang w:eastAsia="ko-KR"/>
              </w:rPr>
            </w:pPr>
          </w:p>
          <w:p w14:paraId="10C649B7" w14:textId="77777777" w:rsidR="00694C35" w:rsidRPr="008F6317" w:rsidRDefault="00694C35" w:rsidP="00D461FE">
            <w:pPr>
              <w:spacing w:after="0" w:line="312" w:lineRule="auto"/>
              <w:jc w:val="center"/>
              <w:rPr>
                <w:rFonts w:cs="Times New Roman"/>
                <w:sz w:val="28"/>
                <w:szCs w:val="28"/>
                <w:lang w:val="vi-VN" w:eastAsia="ko-KR"/>
              </w:rPr>
            </w:pPr>
            <w:r w:rsidRPr="008F6317">
              <w:rPr>
                <w:rFonts w:cs="Times New Roman"/>
                <w:sz w:val="28"/>
                <w:szCs w:val="28"/>
                <w:lang w:val="vi-VN" w:eastAsia="ko-KR"/>
              </w:rPr>
              <w:t>4</w:t>
            </w:r>
          </w:p>
          <w:p w14:paraId="2206AB2D" w14:textId="77777777" w:rsidR="00694C35" w:rsidRPr="008F6317" w:rsidRDefault="00694C35" w:rsidP="00D461FE">
            <w:pPr>
              <w:spacing w:after="0" w:line="312" w:lineRule="auto"/>
              <w:jc w:val="center"/>
              <w:rPr>
                <w:rFonts w:cs="Times New Roman"/>
                <w:sz w:val="28"/>
                <w:szCs w:val="28"/>
                <w:lang w:eastAsia="ko-KR"/>
              </w:rPr>
            </w:pPr>
          </w:p>
          <w:p w14:paraId="74E1B1F0" w14:textId="77777777" w:rsidR="00694C35" w:rsidRPr="008F6317" w:rsidRDefault="00694C35" w:rsidP="00D461FE">
            <w:pPr>
              <w:spacing w:after="0" w:line="312" w:lineRule="auto"/>
              <w:jc w:val="center"/>
              <w:rPr>
                <w:rFonts w:cs="Times New Roman"/>
                <w:sz w:val="28"/>
                <w:szCs w:val="28"/>
                <w:lang w:val="vi-VN" w:eastAsia="ko-KR"/>
              </w:rPr>
            </w:pPr>
            <w:r w:rsidRPr="008F6317">
              <w:rPr>
                <w:rFonts w:cs="Times New Roman"/>
                <w:sz w:val="28"/>
                <w:szCs w:val="28"/>
                <w:lang w:val="vi-VN" w:eastAsia="ko-KR"/>
              </w:rPr>
              <w:t>4</w:t>
            </w:r>
          </w:p>
          <w:p w14:paraId="1174472A" w14:textId="77777777" w:rsidR="00694C35" w:rsidRPr="008F6317" w:rsidRDefault="00694C35" w:rsidP="00D461FE">
            <w:pPr>
              <w:spacing w:after="0" w:line="312" w:lineRule="auto"/>
              <w:jc w:val="center"/>
              <w:rPr>
                <w:rFonts w:cs="Times New Roman"/>
                <w:sz w:val="28"/>
                <w:szCs w:val="28"/>
                <w:lang w:val="vi-VN" w:eastAsia="ko-KR"/>
              </w:rPr>
            </w:pPr>
            <w:r w:rsidRPr="008F6317">
              <w:rPr>
                <w:rFonts w:cs="Times New Roman"/>
                <w:sz w:val="28"/>
                <w:szCs w:val="28"/>
                <w:lang w:val="vi-VN" w:eastAsia="ko-KR"/>
              </w:rPr>
              <w:t>4</w:t>
            </w:r>
          </w:p>
          <w:p w14:paraId="34DADD37" w14:textId="77777777" w:rsidR="00694C35" w:rsidRPr="008F6317" w:rsidRDefault="00694C35" w:rsidP="00D461FE">
            <w:pPr>
              <w:spacing w:after="0" w:line="312" w:lineRule="auto"/>
              <w:jc w:val="center"/>
              <w:rPr>
                <w:rFonts w:cs="Times New Roman"/>
                <w:sz w:val="28"/>
                <w:szCs w:val="28"/>
                <w:lang w:eastAsia="ko-KR"/>
              </w:rPr>
            </w:pPr>
          </w:p>
          <w:p w14:paraId="4B656158" w14:textId="77777777" w:rsidR="00694C35" w:rsidRPr="008F6317" w:rsidRDefault="00694C35" w:rsidP="00D461FE">
            <w:pPr>
              <w:spacing w:after="0" w:line="312" w:lineRule="auto"/>
              <w:jc w:val="center"/>
              <w:rPr>
                <w:rFonts w:cs="Times New Roman"/>
                <w:sz w:val="28"/>
                <w:szCs w:val="28"/>
                <w:lang w:val="vi-VN" w:eastAsia="ko-KR"/>
              </w:rPr>
            </w:pPr>
            <w:r w:rsidRPr="008F6317">
              <w:rPr>
                <w:rFonts w:cs="Times New Roman"/>
                <w:sz w:val="28"/>
                <w:szCs w:val="28"/>
                <w:lang w:val="vi-VN" w:eastAsia="ko-KR"/>
              </w:rPr>
              <w:t>4</w:t>
            </w:r>
          </w:p>
          <w:p w14:paraId="0B54490F" w14:textId="77777777" w:rsidR="00694C35" w:rsidRPr="008F6317" w:rsidRDefault="00694C35" w:rsidP="00D461FE">
            <w:pPr>
              <w:spacing w:after="0" w:line="312" w:lineRule="auto"/>
              <w:jc w:val="center"/>
              <w:rPr>
                <w:rFonts w:cs="Times New Roman"/>
                <w:sz w:val="28"/>
                <w:szCs w:val="28"/>
                <w:lang w:val="vi-VN" w:eastAsia="ko-KR"/>
              </w:rPr>
            </w:pPr>
          </w:p>
          <w:p w14:paraId="3B8380FE" w14:textId="77777777" w:rsidR="00694C35" w:rsidRPr="008F6317" w:rsidRDefault="00694C35" w:rsidP="00D461FE">
            <w:pPr>
              <w:spacing w:after="0" w:line="312" w:lineRule="auto"/>
              <w:jc w:val="center"/>
              <w:rPr>
                <w:rFonts w:eastAsia="Times New Roman" w:cs="Times New Roman"/>
                <w:sz w:val="28"/>
                <w:szCs w:val="28"/>
                <w:lang w:eastAsia="ko-KR"/>
              </w:rPr>
            </w:pPr>
            <w:r w:rsidRPr="008F6317">
              <w:rPr>
                <w:rFonts w:cs="Times New Roman"/>
                <w:sz w:val="28"/>
                <w:szCs w:val="28"/>
                <w:lang w:val="vi-VN" w:eastAsia="ko-KR"/>
              </w:rPr>
              <w:t>4</w:t>
            </w:r>
          </w:p>
        </w:tc>
        <w:tc>
          <w:tcPr>
            <w:tcW w:w="973" w:type="dxa"/>
          </w:tcPr>
          <w:p w14:paraId="3EF8611F" w14:textId="77777777" w:rsidR="00694C35" w:rsidRPr="008F6317" w:rsidRDefault="00694C35" w:rsidP="00D461FE">
            <w:pPr>
              <w:spacing w:after="0" w:line="312" w:lineRule="auto"/>
              <w:jc w:val="center"/>
              <w:rPr>
                <w:rFonts w:eastAsia="Times New Roman" w:cs="Times New Roman"/>
                <w:b/>
                <w:sz w:val="28"/>
                <w:szCs w:val="28"/>
                <w:lang w:val="vi-VN"/>
              </w:rPr>
            </w:pPr>
            <w:r w:rsidRPr="008F6317">
              <w:rPr>
                <w:rFonts w:eastAsia="Times New Roman" w:cs="Times New Roman"/>
                <w:b/>
                <w:sz w:val="28"/>
                <w:szCs w:val="28"/>
                <w:lang w:val="vi-VN"/>
              </w:rPr>
              <w:t>1</w:t>
            </w:r>
          </w:p>
        </w:tc>
      </w:tr>
      <w:tr w:rsidR="00694C35" w:rsidRPr="008F6317" w14:paraId="7F665B4F" w14:textId="77777777" w:rsidTr="004F54C3">
        <w:trPr>
          <w:trHeight w:val="420"/>
        </w:trPr>
        <w:tc>
          <w:tcPr>
            <w:tcW w:w="793" w:type="dxa"/>
          </w:tcPr>
          <w:p w14:paraId="38D8A3C4" w14:textId="77777777" w:rsidR="00694C35" w:rsidRPr="008F6317" w:rsidRDefault="00694C35" w:rsidP="00D461FE">
            <w:pPr>
              <w:spacing w:after="0" w:line="312" w:lineRule="auto"/>
              <w:jc w:val="center"/>
              <w:rPr>
                <w:rFonts w:cs="Times New Roman"/>
                <w:sz w:val="28"/>
                <w:szCs w:val="28"/>
                <w:lang w:val="vi-VN"/>
              </w:rPr>
            </w:pPr>
            <w:r w:rsidRPr="008F6317">
              <w:rPr>
                <w:rFonts w:cs="Times New Roman"/>
                <w:sz w:val="28"/>
                <w:szCs w:val="28"/>
                <w:lang w:val="vi-VN"/>
              </w:rPr>
              <w:t>3</w:t>
            </w:r>
          </w:p>
        </w:tc>
        <w:tc>
          <w:tcPr>
            <w:tcW w:w="3962" w:type="dxa"/>
          </w:tcPr>
          <w:p w14:paraId="6A0F5DD5" w14:textId="77777777" w:rsidR="00694C35" w:rsidRPr="008F6317" w:rsidRDefault="00694C35" w:rsidP="00D461FE">
            <w:pPr>
              <w:spacing w:after="0" w:line="312" w:lineRule="auto"/>
              <w:rPr>
                <w:rFonts w:cs="Times New Roman"/>
                <w:sz w:val="28"/>
                <w:szCs w:val="28"/>
                <w:lang w:val="de-DE" w:eastAsia="ko-KR"/>
              </w:rPr>
            </w:pPr>
            <w:proofErr w:type="spellStart"/>
            <w:r w:rsidRPr="008F6317">
              <w:rPr>
                <w:rFonts w:cs="Times New Roman"/>
                <w:b/>
                <w:sz w:val="28"/>
                <w:szCs w:val="28"/>
              </w:rPr>
              <w:t>Bài</w:t>
            </w:r>
            <w:proofErr w:type="spellEnd"/>
            <w:r w:rsidRPr="008F6317">
              <w:rPr>
                <w:rFonts w:cs="Times New Roman"/>
                <w:b/>
                <w:sz w:val="28"/>
                <w:szCs w:val="28"/>
              </w:rPr>
              <w:t xml:space="preserve"> 3:</w:t>
            </w:r>
            <w:r w:rsidRPr="008F6317">
              <w:rPr>
                <w:rFonts w:cs="Times New Roman"/>
                <w:sz w:val="28"/>
                <w:szCs w:val="28"/>
              </w:rPr>
              <w:t xml:space="preserve"> Các </w:t>
            </w:r>
            <w:proofErr w:type="spellStart"/>
            <w:r w:rsidRPr="008F6317">
              <w:rPr>
                <w:rFonts w:cs="Times New Roman"/>
                <w:sz w:val="28"/>
                <w:szCs w:val="28"/>
              </w:rPr>
              <w:t>khâu</w:t>
            </w:r>
            <w:proofErr w:type="spellEnd"/>
            <w:r w:rsidRPr="008F6317">
              <w:rPr>
                <w:rFonts w:cs="Times New Roman"/>
                <w:sz w:val="28"/>
                <w:szCs w:val="28"/>
              </w:rPr>
              <w:t xml:space="preserve"> </w:t>
            </w:r>
            <w:proofErr w:type="spellStart"/>
            <w:r w:rsidRPr="008F6317">
              <w:rPr>
                <w:rFonts w:cs="Times New Roman"/>
                <w:sz w:val="28"/>
                <w:szCs w:val="28"/>
              </w:rPr>
              <w:t>liên</w:t>
            </w:r>
            <w:proofErr w:type="spellEnd"/>
            <w:r w:rsidRPr="008F6317">
              <w:rPr>
                <w:rFonts w:cs="Times New Roman"/>
                <w:sz w:val="28"/>
                <w:szCs w:val="28"/>
              </w:rPr>
              <w:t xml:space="preserve"> </w:t>
            </w:r>
            <w:proofErr w:type="spellStart"/>
            <w:r w:rsidRPr="008F6317">
              <w:rPr>
                <w:rFonts w:cs="Times New Roman"/>
                <w:sz w:val="28"/>
                <w:szCs w:val="28"/>
              </w:rPr>
              <w:t>động</w:t>
            </w:r>
            <w:proofErr w:type="spellEnd"/>
            <w:r w:rsidRPr="008F6317">
              <w:rPr>
                <w:rFonts w:cs="Times New Roman"/>
                <w:sz w:val="28"/>
                <w:szCs w:val="28"/>
              </w:rPr>
              <w:t xml:space="preserve"> </w:t>
            </w:r>
            <w:proofErr w:type="spellStart"/>
            <w:r w:rsidRPr="008F6317">
              <w:rPr>
                <w:rFonts w:cs="Times New Roman"/>
                <w:sz w:val="28"/>
                <w:szCs w:val="28"/>
              </w:rPr>
              <w:t>trong</w:t>
            </w:r>
            <w:proofErr w:type="spellEnd"/>
            <w:r w:rsidRPr="008F6317">
              <w:rPr>
                <w:rFonts w:cs="Times New Roman"/>
                <w:sz w:val="28"/>
                <w:szCs w:val="28"/>
              </w:rPr>
              <w:t xml:space="preserve"> </w:t>
            </w:r>
            <w:proofErr w:type="spellStart"/>
            <w:r w:rsidRPr="008F6317">
              <w:rPr>
                <w:rFonts w:cs="Times New Roman"/>
                <w:sz w:val="28"/>
                <w:szCs w:val="28"/>
              </w:rPr>
              <w:t>điều</w:t>
            </w:r>
            <w:proofErr w:type="spellEnd"/>
            <w:r w:rsidRPr="008F6317">
              <w:rPr>
                <w:rFonts w:cs="Times New Roman"/>
                <w:sz w:val="28"/>
                <w:szCs w:val="28"/>
              </w:rPr>
              <w:t xml:space="preserve"> </w:t>
            </w:r>
            <w:proofErr w:type="spellStart"/>
            <w:r w:rsidRPr="008F6317">
              <w:rPr>
                <w:rFonts w:cs="Times New Roman"/>
                <w:sz w:val="28"/>
                <w:szCs w:val="28"/>
              </w:rPr>
              <w:t>khiển</w:t>
            </w:r>
            <w:proofErr w:type="spellEnd"/>
            <w:r w:rsidRPr="008F6317">
              <w:rPr>
                <w:rFonts w:cs="Times New Roman"/>
                <w:sz w:val="28"/>
                <w:szCs w:val="28"/>
              </w:rPr>
              <w:t xml:space="preserve"> </w:t>
            </w:r>
            <w:proofErr w:type="spellStart"/>
            <w:r w:rsidRPr="008F6317">
              <w:rPr>
                <w:rFonts w:cs="Times New Roman"/>
                <w:sz w:val="28"/>
                <w:szCs w:val="28"/>
              </w:rPr>
              <w:t>động</w:t>
            </w:r>
            <w:proofErr w:type="spellEnd"/>
            <w:r w:rsidRPr="008F6317">
              <w:rPr>
                <w:rFonts w:cs="Times New Roman"/>
                <w:sz w:val="28"/>
                <w:szCs w:val="28"/>
              </w:rPr>
              <w:t xml:space="preserve"> </w:t>
            </w:r>
            <w:proofErr w:type="spellStart"/>
            <w:r w:rsidRPr="008F6317">
              <w:rPr>
                <w:rFonts w:cs="Times New Roman"/>
                <w:sz w:val="28"/>
                <w:szCs w:val="28"/>
              </w:rPr>
              <w:t>cơ</w:t>
            </w:r>
            <w:proofErr w:type="spellEnd"/>
            <w:r w:rsidRPr="008F6317">
              <w:rPr>
                <w:rFonts w:cs="Times New Roman"/>
                <w:sz w:val="28"/>
                <w:szCs w:val="28"/>
              </w:rPr>
              <w:t xml:space="preserve"> </w:t>
            </w:r>
            <w:proofErr w:type="spellStart"/>
            <w:r w:rsidRPr="008F6317">
              <w:rPr>
                <w:rFonts w:cs="Times New Roman"/>
                <w:sz w:val="28"/>
                <w:szCs w:val="28"/>
              </w:rPr>
              <w:t>điện</w:t>
            </w:r>
            <w:proofErr w:type="spellEnd"/>
            <w:r w:rsidRPr="008F6317">
              <w:rPr>
                <w:rFonts w:cs="Times New Roman"/>
                <w:sz w:val="28"/>
                <w:szCs w:val="28"/>
                <w:lang w:val="de-DE" w:eastAsia="ko-KR"/>
              </w:rPr>
              <w:t>.</w:t>
            </w:r>
          </w:p>
          <w:p w14:paraId="6A8FA718" w14:textId="77777777" w:rsidR="00694C35" w:rsidRPr="008F6317" w:rsidRDefault="00694C35" w:rsidP="00D461FE">
            <w:pPr>
              <w:tabs>
                <w:tab w:val="left" w:leader="dot" w:pos="7920"/>
                <w:tab w:val="left" w:leader="dot" w:pos="8510"/>
              </w:tabs>
              <w:spacing w:after="0" w:line="312" w:lineRule="auto"/>
              <w:jc w:val="both"/>
              <w:rPr>
                <w:rFonts w:cs="Times New Roman"/>
                <w:sz w:val="28"/>
                <w:szCs w:val="28"/>
                <w:lang w:val="de-DE"/>
              </w:rPr>
            </w:pPr>
            <w:r w:rsidRPr="008F6317">
              <w:rPr>
                <w:rFonts w:cs="Times New Roman"/>
                <w:sz w:val="28"/>
                <w:szCs w:val="28"/>
                <w:lang w:val="de-DE"/>
              </w:rPr>
              <w:t>1. Khâu liên động làm việc đồng thời.</w:t>
            </w:r>
          </w:p>
          <w:p w14:paraId="240A2115" w14:textId="77777777" w:rsidR="00694C35" w:rsidRPr="008F6317" w:rsidRDefault="00694C35" w:rsidP="00D461FE">
            <w:pPr>
              <w:tabs>
                <w:tab w:val="left" w:pos="709"/>
                <w:tab w:val="left" w:pos="1094"/>
              </w:tabs>
              <w:spacing w:after="0" w:line="312" w:lineRule="auto"/>
              <w:jc w:val="both"/>
              <w:rPr>
                <w:rFonts w:cs="Times New Roman"/>
                <w:sz w:val="28"/>
                <w:szCs w:val="28"/>
                <w:lang w:val="de-DE"/>
              </w:rPr>
            </w:pPr>
            <w:r w:rsidRPr="008F6317">
              <w:rPr>
                <w:rFonts w:cs="Times New Roman"/>
                <w:sz w:val="28"/>
                <w:szCs w:val="28"/>
                <w:lang w:val="de-DE"/>
              </w:rPr>
              <w:t>2. Khâu liên động làm việc theo trình tự.</w:t>
            </w:r>
          </w:p>
        </w:tc>
        <w:tc>
          <w:tcPr>
            <w:tcW w:w="838" w:type="dxa"/>
          </w:tcPr>
          <w:p w14:paraId="33A3E28B" w14:textId="77777777" w:rsidR="00694C35" w:rsidRPr="008F6317" w:rsidRDefault="00694C35" w:rsidP="00D461FE">
            <w:pPr>
              <w:spacing w:after="0" w:line="312" w:lineRule="auto"/>
              <w:jc w:val="center"/>
              <w:rPr>
                <w:rFonts w:cs="Times New Roman"/>
                <w:b/>
                <w:sz w:val="28"/>
                <w:szCs w:val="28"/>
                <w:lang w:val="vi-VN" w:eastAsia="ko-KR"/>
              </w:rPr>
            </w:pPr>
            <w:r w:rsidRPr="008F6317">
              <w:rPr>
                <w:rFonts w:cs="Times New Roman"/>
                <w:b/>
                <w:sz w:val="28"/>
                <w:szCs w:val="28"/>
                <w:lang w:val="vi-VN" w:eastAsia="ko-KR"/>
              </w:rPr>
              <w:t>14</w:t>
            </w:r>
          </w:p>
        </w:tc>
        <w:tc>
          <w:tcPr>
            <w:tcW w:w="1118" w:type="dxa"/>
          </w:tcPr>
          <w:p w14:paraId="3136C603" w14:textId="77777777" w:rsidR="00694C35" w:rsidRPr="008F6317" w:rsidRDefault="00694C35" w:rsidP="00D461FE">
            <w:pPr>
              <w:spacing w:after="0" w:line="312" w:lineRule="auto"/>
              <w:jc w:val="center"/>
              <w:rPr>
                <w:rFonts w:cs="Times New Roman"/>
                <w:b/>
                <w:sz w:val="28"/>
                <w:szCs w:val="28"/>
                <w:lang w:val="vi-VN" w:eastAsia="ko-KR"/>
              </w:rPr>
            </w:pPr>
            <w:r w:rsidRPr="008F6317">
              <w:rPr>
                <w:rFonts w:cs="Times New Roman"/>
                <w:b/>
                <w:sz w:val="28"/>
                <w:szCs w:val="28"/>
                <w:lang w:val="vi-VN" w:eastAsia="ko-KR"/>
              </w:rPr>
              <w:t>5</w:t>
            </w:r>
          </w:p>
          <w:p w14:paraId="1D5740ED" w14:textId="77777777" w:rsidR="00694C35" w:rsidRPr="008F6317" w:rsidRDefault="00694C35" w:rsidP="00D461FE">
            <w:pPr>
              <w:spacing w:after="0" w:line="312" w:lineRule="auto"/>
              <w:jc w:val="center"/>
              <w:rPr>
                <w:rFonts w:cs="Times New Roman"/>
                <w:sz w:val="28"/>
                <w:szCs w:val="28"/>
                <w:lang w:val="de-DE" w:eastAsia="ko-KR"/>
              </w:rPr>
            </w:pPr>
          </w:p>
          <w:p w14:paraId="376283CA" w14:textId="77777777" w:rsidR="00694C35" w:rsidRPr="008F6317" w:rsidRDefault="00694C35" w:rsidP="00D461FE">
            <w:pPr>
              <w:spacing w:after="0" w:line="312" w:lineRule="auto"/>
              <w:jc w:val="center"/>
              <w:rPr>
                <w:rFonts w:cs="Times New Roman"/>
                <w:sz w:val="28"/>
                <w:szCs w:val="28"/>
                <w:lang w:val="vi-VN" w:eastAsia="ko-KR"/>
              </w:rPr>
            </w:pPr>
            <w:r w:rsidRPr="008F6317">
              <w:rPr>
                <w:rFonts w:cs="Times New Roman"/>
                <w:sz w:val="28"/>
                <w:szCs w:val="28"/>
                <w:lang w:val="vi-VN" w:eastAsia="ko-KR"/>
              </w:rPr>
              <w:t>1</w:t>
            </w:r>
          </w:p>
          <w:p w14:paraId="59669EFE" w14:textId="77777777" w:rsidR="00694C35" w:rsidRPr="008F6317" w:rsidRDefault="00694C35" w:rsidP="00D461FE">
            <w:pPr>
              <w:spacing w:after="0" w:line="312" w:lineRule="auto"/>
              <w:jc w:val="center"/>
              <w:rPr>
                <w:rFonts w:cs="Times New Roman"/>
                <w:sz w:val="28"/>
                <w:szCs w:val="28"/>
                <w:lang w:val="de-DE" w:eastAsia="ko-KR"/>
              </w:rPr>
            </w:pPr>
          </w:p>
          <w:p w14:paraId="50EE6278" w14:textId="77777777" w:rsidR="00694C35" w:rsidRPr="008F6317" w:rsidRDefault="00694C35" w:rsidP="00D461FE">
            <w:pPr>
              <w:spacing w:after="0" w:line="312" w:lineRule="auto"/>
              <w:jc w:val="center"/>
              <w:rPr>
                <w:rFonts w:cs="Times New Roman"/>
                <w:sz w:val="28"/>
                <w:szCs w:val="28"/>
                <w:lang w:val="de-DE" w:eastAsia="ko-KR"/>
              </w:rPr>
            </w:pPr>
            <w:r w:rsidRPr="008F6317">
              <w:rPr>
                <w:rFonts w:cs="Times New Roman"/>
                <w:sz w:val="28"/>
                <w:szCs w:val="28"/>
                <w:lang w:val="de-DE" w:eastAsia="ko-KR"/>
              </w:rPr>
              <w:t>2</w:t>
            </w:r>
          </w:p>
          <w:p w14:paraId="64447A85" w14:textId="77777777" w:rsidR="00694C35" w:rsidRPr="008F6317" w:rsidRDefault="00694C35" w:rsidP="00D461FE">
            <w:pPr>
              <w:spacing w:after="0" w:line="312" w:lineRule="auto"/>
              <w:rPr>
                <w:rFonts w:cs="Times New Roman"/>
                <w:sz w:val="28"/>
                <w:szCs w:val="28"/>
                <w:lang w:val="de-DE" w:eastAsia="ko-KR"/>
              </w:rPr>
            </w:pPr>
          </w:p>
        </w:tc>
        <w:tc>
          <w:tcPr>
            <w:tcW w:w="1511" w:type="dxa"/>
          </w:tcPr>
          <w:p w14:paraId="321D33DB" w14:textId="77777777" w:rsidR="00694C35" w:rsidRPr="008F6317" w:rsidRDefault="00694C35" w:rsidP="00D461FE">
            <w:pPr>
              <w:spacing w:after="0" w:line="312" w:lineRule="auto"/>
              <w:jc w:val="center"/>
              <w:rPr>
                <w:rFonts w:cs="Times New Roman"/>
                <w:b/>
                <w:sz w:val="28"/>
                <w:szCs w:val="28"/>
                <w:lang w:val="vi-VN" w:eastAsia="ko-KR"/>
              </w:rPr>
            </w:pPr>
            <w:r w:rsidRPr="008F6317">
              <w:rPr>
                <w:rFonts w:cs="Times New Roman"/>
                <w:b/>
                <w:sz w:val="28"/>
                <w:szCs w:val="28"/>
                <w:lang w:val="vi-VN" w:eastAsia="ko-KR"/>
              </w:rPr>
              <w:t>8</w:t>
            </w:r>
          </w:p>
          <w:p w14:paraId="255B35D9" w14:textId="77777777" w:rsidR="00694C35" w:rsidRPr="008F6317" w:rsidRDefault="00694C35" w:rsidP="00D461FE">
            <w:pPr>
              <w:spacing w:after="0" w:line="312" w:lineRule="auto"/>
              <w:jc w:val="center"/>
              <w:rPr>
                <w:rFonts w:cs="Times New Roman"/>
                <w:sz w:val="28"/>
                <w:szCs w:val="28"/>
                <w:lang w:val="de-DE" w:eastAsia="ko-KR"/>
              </w:rPr>
            </w:pPr>
          </w:p>
          <w:p w14:paraId="372D7EC7" w14:textId="77777777" w:rsidR="00694C35" w:rsidRPr="008F6317" w:rsidRDefault="00694C35" w:rsidP="00D461FE">
            <w:pPr>
              <w:spacing w:after="0" w:line="312" w:lineRule="auto"/>
              <w:jc w:val="center"/>
              <w:rPr>
                <w:rFonts w:cs="Times New Roman"/>
                <w:sz w:val="28"/>
                <w:szCs w:val="28"/>
                <w:lang w:val="de-DE" w:eastAsia="ko-KR"/>
              </w:rPr>
            </w:pPr>
            <w:r w:rsidRPr="008F6317">
              <w:rPr>
                <w:rFonts w:cs="Times New Roman"/>
                <w:sz w:val="28"/>
                <w:szCs w:val="28"/>
                <w:lang w:val="de-DE" w:eastAsia="ko-KR"/>
              </w:rPr>
              <w:t>4</w:t>
            </w:r>
          </w:p>
          <w:p w14:paraId="676573EE" w14:textId="77777777" w:rsidR="00694C35" w:rsidRPr="008F6317" w:rsidRDefault="00694C35" w:rsidP="00D461FE">
            <w:pPr>
              <w:spacing w:after="0" w:line="312" w:lineRule="auto"/>
              <w:jc w:val="center"/>
              <w:rPr>
                <w:rFonts w:cs="Times New Roman"/>
                <w:sz w:val="28"/>
                <w:szCs w:val="28"/>
                <w:lang w:val="vi-VN" w:eastAsia="ko-KR"/>
              </w:rPr>
            </w:pPr>
          </w:p>
          <w:p w14:paraId="3A1D50EC" w14:textId="77777777" w:rsidR="00694C35" w:rsidRPr="008F6317" w:rsidRDefault="00694C35" w:rsidP="00D461FE">
            <w:pPr>
              <w:spacing w:after="0" w:line="312" w:lineRule="auto"/>
              <w:jc w:val="center"/>
              <w:rPr>
                <w:rFonts w:cs="Times New Roman"/>
                <w:sz w:val="28"/>
                <w:szCs w:val="28"/>
                <w:lang w:val="vi-VN" w:eastAsia="ko-KR"/>
              </w:rPr>
            </w:pPr>
            <w:r w:rsidRPr="008F6317">
              <w:rPr>
                <w:rFonts w:cs="Times New Roman"/>
                <w:sz w:val="28"/>
                <w:szCs w:val="28"/>
                <w:lang w:val="vi-VN" w:eastAsia="ko-KR"/>
              </w:rPr>
              <w:t>4</w:t>
            </w:r>
          </w:p>
          <w:p w14:paraId="11B630F3" w14:textId="77777777" w:rsidR="00694C35" w:rsidRPr="008F6317" w:rsidRDefault="00694C35" w:rsidP="00D461FE">
            <w:pPr>
              <w:spacing w:after="0" w:line="312" w:lineRule="auto"/>
              <w:jc w:val="center"/>
              <w:rPr>
                <w:rFonts w:cs="Times New Roman"/>
                <w:sz w:val="28"/>
                <w:szCs w:val="28"/>
                <w:lang w:val="vi-VN" w:eastAsia="ko-KR"/>
              </w:rPr>
            </w:pPr>
          </w:p>
        </w:tc>
        <w:tc>
          <w:tcPr>
            <w:tcW w:w="973" w:type="dxa"/>
          </w:tcPr>
          <w:p w14:paraId="15808B22" w14:textId="77777777" w:rsidR="00694C35" w:rsidRPr="008F6317" w:rsidRDefault="00694C35" w:rsidP="00D461FE">
            <w:pPr>
              <w:spacing w:after="0" w:line="312" w:lineRule="auto"/>
              <w:jc w:val="center"/>
              <w:rPr>
                <w:rFonts w:cs="Times New Roman"/>
                <w:b/>
                <w:bCs/>
                <w:sz w:val="28"/>
                <w:szCs w:val="28"/>
                <w:lang w:val="vi-VN" w:eastAsia="ko-KR"/>
              </w:rPr>
            </w:pPr>
            <w:r w:rsidRPr="008F6317">
              <w:rPr>
                <w:rFonts w:cs="Times New Roman"/>
                <w:b/>
                <w:bCs/>
                <w:sz w:val="28"/>
                <w:szCs w:val="28"/>
                <w:lang w:val="vi-VN" w:eastAsia="ko-KR"/>
              </w:rPr>
              <w:t>1</w:t>
            </w:r>
          </w:p>
        </w:tc>
      </w:tr>
      <w:tr w:rsidR="00694C35" w:rsidRPr="008F6317" w14:paraId="6C686607" w14:textId="77777777" w:rsidTr="004F54C3">
        <w:trPr>
          <w:trHeight w:val="420"/>
        </w:trPr>
        <w:tc>
          <w:tcPr>
            <w:tcW w:w="793" w:type="dxa"/>
          </w:tcPr>
          <w:p w14:paraId="14C9DC3D" w14:textId="77777777" w:rsidR="00694C35" w:rsidRPr="008F6317" w:rsidRDefault="00694C35" w:rsidP="00D461FE">
            <w:pPr>
              <w:spacing w:after="0" w:line="312" w:lineRule="auto"/>
              <w:jc w:val="center"/>
              <w:rPr>
                <w:rFonts w:eastAsia="Times New Roman" w:cs="Times New Roman"/>
                <w:sz w:val="28"/>
                <w:szCs w:val="28"/>
                <w:lang w:val="de-DE"/>
              </w:rPr>
            </w:pPr>
            <w:r w:rsidRPr="008F6317">
              <w:rPr>
                <w:rFonts w:eastAsia="Times New Roman" w:cs="Times New Roman"/>
                <w:sz w:val="28"/>
                <w:szCs w:val="28"/>
                <w:lang w:val="de-DE"/>
              </w:rPr>
              <w:t>4</w:t>
            </w:r>
          </w:p>
        </w:tc>
        <w:tc>
          <w:tcPr>
            <w:tcW w:w="3962" w:type="dxa"/>
          </w:tcPr>
          <w:p w14:paraId="1F12D16D" w14:textId="77777777" w:rsidR="00694C35" w:rsidRPr="008F6317" w:rsidRDefault="00694C35" w:rsidP="00D461FE">
            <w:pPr>
              <w:spacing w:after="0" w:line="312" w:lineRule="auto"/>
              <w:rPr>
                <w:rFonts w:eastAsia="Times New Roman" w:cs="Times New Roman"/>
                <w:sz w:val="28"/>
                <w:szCs w:val="28"/>
                <w:lang w:val="de-DE"/>
              </w:rPr>
            </w:pPr>
            <w:r w:rsidRPr="008F6317">
              <w:rPr>
                <w:rFonts w:eastAsia="Times New Roman" w:cs="Times New Roman"/>
                <w:b/>
                <w:sz w:val="28"/>
                <w:szCs w:val="28"/>
                <w:lang w:val="de-DE"/>
              </w:rPr>
              <w:t>Bài 4:</w:t>
            </w:r>
            <w:r w:rsidRPr="008F6317">
              <w:rPr>
                <w:rFonts w:eastAsia="Times New Roman" w:cs="Times New Roman"/>
                <w:sz w:val="28"/>
                <w:szCs w:val="28"/>
                <w:lang w:val="de-DE"/>
              </w:rPr>
              <w:t xml:space="preserve"> Điều chỉnh tốc độ động cơ điện</w:t>
            </w:r>
          </w:p>
          <w:p w14:paraId="2FF8FE18" w14:textId="77777777" w:rsidR="00694C35" w:rsidRPr="008F6317" w:rsidRDefault="00694C35" w:rsidP="00D461FE">
            <w:pPr>
              <w:spacing w:after="0" w:line="312" w:lineRule="auto"/>
              <w:rPr>
                <w:rFonts w:eastAsia="Times New Roman" w:cs="Times New Roman"/>
                <w:sz w:val="28"/>
                <w:szCs w:val="28"/>
                <w:lang w:val="nb-NO"/>
              </w:rPr>
            </w:pPr>
            <w:r w:rsidRPr="008F6317">
              <w:rPr>
                <w:rFonts w:eastAsia="Times New Roman" w:cs="Times New Roman"/>
                <w:sz w:val="28"/>
                <w:szCs w:val="28"/>
                <w:lang w:val="de-DE" w:eastAsia="ko-KR"/>
              </w:rPr>
              <w:t xml:space="preserve">1. Khái niệm chung. </w:t>
            </w:r>
          </w:p>
          <w:p w14:paraId="7E389ABC" w14:textId="77777777" w:rsidR="00694C35" w:rsidRPr="008F6317" w:rsidRDefault="00694C35" w:rsidP="00D461FE">
            <w:pPr>
              <w:spacing w:after="0" w:line="312" w:lineRule="auto"/>
              <w:rPr>
                <w:rFonts w:eastAsia="Times New Roman" w:cs="Times New Roman"/>
                <w:sz w:val="28"/>
                <w:szCs w:val="28"/>
                <w:lang w:val="nb-NO"/>
              </w:rPr>
            </w:pPr>
            <w:r w:rsidRPr="008F6317">
              <w:rPr>
                <w:rFonts w:eastAsia="Times New Roman" w:cs="Times New Roman"/>
                <w:sz w:val="28"/>
                <w:szCs w:val="28"/>
                <w:lang w:val="nb-NO"/>
              </w:rPr>
              <w:lastRenderedPageBreak/>
              <w:t>2. Điều chỉnh tốc độ động cơ điện  3 pha</w:t>
            </w:r>
          </w:p>
          <w:p w14:paraId="5C950B17" w14:textId="77777777" w:rsidR="00694C35" w:rsidRPr="008F6317" w:rsidRDefault="00694C35" w:rsidP="00D461FE">
            <w:pPr>
              <w:spacing w:after="0" w:line="312" w:lineRule="auto"/>
              <w:rPr>
                <w:rFonts w:eastAsia="Times New Roman" w:cs="Times New Roman"/>
                <w:sz w:val="28"/>
                <w:szCs w:val="28"/>
                <w:lang w:val="nb-NO"/>
              </w:rPr>
            </w:pPr>
            <w:r w:rsidRPr="008F6317">
              <w:rPr>
                <w:rFonts w:eastAsia="Times New Roman" w:cs="Times New Roman"/>
                <w:sz w:val="28"/>
                <w:szCs w:val="28"/>
                <w:lang w:val="nb-NO"/>
              </w:rPr>
              <w:t>3. Điều chỉnh tốc độ động cơ điện một chiều</w:t>
            </w:r>
          </w:p>
        </w:tc>
        <w:tc>
          <w:tcPr>
            <w:tcW w:w="838" w:type="dxa"/>
          </w:tcPr>
          <w:p w14:paraId="5CD767AA" w14:textId="77777777" w:rsidR="00694C35" w:rsidRPr="008F6317" w:rsidRDefault="00694C35" w:rsidP="00D461FE">
            <w:pPr>
              <w:spacing w:after="0" w:line="312" w:lineRule="auto"/>
              <w:jc w:val="center"/>
              <w:rPr>
                <w:rFonts w:eastAsia="Times New Roman" w:cs="Times New Roman"/>
                <w:b/>
                <w:bCs/>
                <w:sz w:val="28"/>
                <w:szCs w:val="28"/>
                <w:lang w:val="de-DE" w:eastAsia="ko-KR"/>
              </w:rPr>
            </w:pPr>
            <w:r w:rsidRPr="008F6317">
              <w:rPr>
                <w:rFonts w:eastAsia="Times New Roman" w:cs="Times New Roman"/>
                <w:b/>
                <w:bCs/>
                <w:sz w:val="28"/>
                <w:szCs w:val="28"/>
                <w:lang w:val="de-DE" w:eastAsia="ko-KR"/>
              </w:rPr>
              <w:lastRenderedPageBreak/>
              <w:t>5</w:t>
            </w:r>
          </w:p>
        </w:tc>
        <w:tc>
          <w:tcPr>
            <w:tcW w:w="1118" w:type="dxa"/>
          </w:tcPr>
          <w:p w14:paraId="4EB0DDB1" w14:textId="77777777" w:rsidR="00694C35" w:rsidRPr="008F6317" w:rsidRDefault="00694C35" w:rsidP="00D461FE">
            <w:pPr>
              <w:spacing w:after="0" w:line="312" w:lineRule="auto"/>
              <w:jc w:val="center"/>
              <w:rPr>
                <w:rFonts w:eastAsia="Times New Roman" w:cs="Times New Roman"/>
                <w:b/>
                <w:bCs/>
                <w:sz w:val="28"/>
                <w:szCs w:val="28"/>
                <w:lang w:val="de-DE" w:eastAsia="ko-KR"/>
              </w:rPr>
            </w:pPr>
            <w:r w:rsidRPr="008F6317">
              <w:rPr>
                <w:rFonts w:eastAsia="Times New Roman" w:cs="Times New Roman"/>
                <w:b/>
                <w:bCs/>
                <w:sz w:val="28"/>
                <w:szCs w:val="28"/>
                <w:lang w:val="de-DE" w:eastAsia="ko-KR"/>
              </w:rPr>
              <w:t>5</w:t>
            </w:r>
          </w:p>
          <w:p w14:paraId="7235AF95" w14:textId="77777777" w:rsidR="00694C35" w:rsidRPr="008F6317" w:rsidRDefault="00694C35" w:rsidP="00D461FE">
            <w:pPr>
              <w:spacing w:after="0" w:line="312" w:lineRule="auto"/>
              <w:jc w:val="center"/>
              <w:rPr>
                <w:rFonts w:eastAsia="Times New Roman" w:cs="Times New Roman"/>
                <w:bCs/>
                <w:sz w:val="28"/>
                <w:szCs w:val="28"/>
                <w:lang w:val="de-DE" w:eastAsia="ko-KR"/>
              </w:rPr>
            </w:pPr>
          </w:p>
          <w:p w14:paraId="109DD0A2" w14:textId="77777777" w:rsidR="00694C35" w:rsidRPr="008F6317" w:rsidRDefault="00694C35" w:rsidP="00D461FE">
            <w:pPr>
              <w:spacing w:after="0" w:line="312" w:lineRule="auto"/>
              <w:jc w:val="center"/>
              <w:rPr>
                <w:rFonts w:eastAsia="Times New Roman" w:cs="Times New Roman"/>
                <w:bCs/>
                <w:sz w:val="28"/>
                <w:szCs w:val="28"/>
                <w:lang w:val="de-DE" w:eastAsia="ko-KR"/>
              </w:rPr>
            </w:pPr>
            <w:r w:rsidRPr="008F6317">
              <w:rPr>
                <w:rFonts w:eastAsia="Times New Roman" w:cs="Times New Roman"/>
                <w:bCs/>
                <w:sz w:val="28"/>
                <w:szCs w:val="28"/>
                <w:lang w:val="de-DE" w:eastAsia="ko-KR"/>
              </w:rPr>
              <w:t>1</w:t>
            </w:r>
          </w:p>
          <w:p w14:paraId="115980BD" w14:textId="77777777" w:rsidR="00694C35" w:rsidRPr="008F6317" w:rsidRDefault="00694C35" w:rsidP="00D461FE">
            <w:pPr>
              <w:spacing w:after="0" w:line="312" w:lineRule="auto"/>
              <w:jc w:val="center"/>
              <w:rPr>
                <w:rFonts w:eastAsia="Times New Roman" w:cs="Times New Roman"/>
                <w:bCs/>
                <w:sz w:val="28"/>
                <w:szCs w:val="28"/>
                <w:lang w:val="de-DE" w:eastAsia="ko-KR"/>
              </w:rPr>
            </w:pPr>
            <w:r w:rsidRPr="008F6317">
              <w:rPr>
                <w:rFonts w:eastAsia="Times New Roman" w:cs="Times New Roman"/>
                <w:bCs/>
                <w:sz w:val="28"/>
                <w:szCs w:val="28"/>
                <w:lang w:val="de-DE" w:eastAsia="ko-KR"/>
              </w:rPr>
              <w:lastRenderedPageBreak/>
              <w:t>2</w:t>
            </w:r>
          </w:p>
          <w:p w14:paraId="31AC9ABE" w14:textId="77777777" w:rsidR="00694C35" w:rsidRPr="008F6317" w:rsidRDefault="00694C35" w:rsidP="00D461FE">
            <w:pPr>
              <w:spacing w:after="0" w:line="312" w:lineRule="auto"/>
              <w:jc w:val="center"/>
              <w:rPr>
                <w:rFonts w:eastAsia="Times New Roman" w:cs="Times New Roman"/>
                <w:bCs/>
                <w:sz w:val="28"/>
                <w:szCs w:val="28"/>
                <w:lang w:val="de-DE" w:eastAsia="ko-KR"/>
              </w:rPr>
            </w:pPr>
          </w:p>
          <w:p w14:paraId="45B93AD2" w14:textId="77777777" w:rsidR="00694C35" w:rsidRPr="008F6317" w:rsidRDefault="00694C35" w:rsidP="00D461FE">
            <w:pPr>
              <w:spacing w:after="0" w:line="312" w:lineRule="auto"/>
              <w:jc w:val="center"/>
              <w:rPr>
                <w:rFonts w:eastAsia="Times New Roman" w:cs="Times New Roman"/>
                <w:bCs/>
                <w:sz w:val="28"/>
                <w:szCs w:val="28"/>
                <w:lang w:val="de-DE" w:eastAsia="ko-KR"/>
              </w:rPr>
            </w:pPr>
            <w:r w:rsidRPr="008F6317">
              <w:rPr>
                <w:rFonts w:eastAsia="Times New Roman" w:cs="Times New Roman"/>
                <w:bCs/>
                <w:sz w:val="28"/>
                <w:szCs w:val="28"/>
                <w:lang w:val="de-DE" w:eastAsia="ko-KR"/>
              </w:rPr>
              <w:t>2</w:t>
            </w:r>
          </w:p>
        </w:tc>
        <w:tc>
          <w:tcPr>
            <w:tcW w:w="1511" w:type="dxa"/>
          </w:tcPr>
          <w:p w14:paraId="6E127549" w14:textId="77777777" w:rsidR="00694C35" w:rsidRPr="008F6317" w:rsidRDefault="00694C35" w:rsidP="00D461FE">
            <w:pPr>
              <w:spacing w:after="0" w:line="312" w:lineRule="auto"/>
              <w:jc w:val="center"/>
              <w:rPr>
                <w:rFonts w:eastAsia="Times New Roman" w:cs="Times New Roman"/>
                <w:bCs/>
                <w:sz w:val="28"/>
                <w:szCs w:val="28"/>
                <w:lang w:val="de-DE" w:eastAsia="ko-KR"/>
              </w:rPr>
            </w:pPr>
          </w:p>
          <w:p w14:paraId="552A5A0B" w14:textId="77777777" w:rsidR="00694C35" w:rsidRPr="008F6317" w:rsidRDefault="00694C35" w:rsidP="00D461FE">
            <w:pPr>
              <w:spacing w:after="0" w:line="312" w:lineRule="auto"/>
              <w:jc w:val="center"/>
              <w:rPr>
                <w:rFonts w:eastAsia="Times New Roman" w:cs="Times New Roman"/>
                <w:bCs/>
                <w:sz w:val="28"/>
                <w:szCs w:val="28"/>
                <w:lang w:val="de-DE" w:eastAsia="ko-KR"/>
              </w:rPr>
            </w:pPr>
          </w:p>
          <w:p w14:paraId="54CD40D2" w14:textId="77777777" w:rsidR="00694C35" w:rsidRPr="008F6317" w:rsidRDefault="00694C35" w:rsidP="00D461FE">
            <w:pPr>
              <w:spacing w:after="0" w:line="312" w:lineRule="auto"/>
              <w:jc w:val="right"/>
              <w:rPr>
                <w:rFonts w:eastAsia="Times New Roman" w:cs="Times New Roman"/>
                <w:bCs/>
                <w:sz w:val="28"/>
                <w:szCs w:val="28"/>
                <w:lang w:val="de-DE" w:eastAsia="ko-KR"/>
              </w:rPr>
            </w:pPr>
          </w:p>
        </w:tc>
        <w:tc>
          <w:tcPr>
            <w:tcW w:w="973" w:type="dxa"/>
          </w:tcPr>
          <w:p w14:paraId="613C968C" w14:textId="77777777" w:rsidR="00694C35" w:rsidRPr="008F6317" w:rsidRDefault="00694C35" w:rsidP="00D461FE">
            <w:pPr>
              <w:spacing w:after="0" w:line="312" w:lineRule="auto"/>
              <w:jc w:val="center"/>
              <w:rPr>
                <w:rFonts w:eastAsia="Times New Roman" w:cs="Times New Roman"/>
                <w:bCs/>
                <w:sz w:val="28"/>
                <w:szCs w:val="28"/>
                <w:lang w:val="de-DE" w:eastAsia="ko-KR"/>
              </w:rPr>
            </w:pPr>
          </w:p>
        </w:tc>
      </w:tr>
      <w:tr w:rsidR="00694C35" w:rsidRPr="008F6317" w14:paraId="64EE5D5D" w14:textId="77777777" w:rsidTr="004F54C3">
        <w:trPr>
          <w:trHeight w:val="6688"/>
        </w:trPr>
        <w:tc>
          <w:tcPr>
            <w:tcW w:w="793" w:type="dxa"/>
          </w:tcPr>
          <w:p w14:paraId="7C1F0D54" w14:textId="77777777" w:rsidR="00694C35" w:rsidRPr="008F6317" w:rsidRDefault="00694C35" w:rsidP="00D461FE">
            <w:pPr>
              <w:spacing w:after="0" w:line="312" w:lineRule="auto"/>
              <w:jc w:val="center"/>
              <w:rPr>
                <w:rFonts w:eastAsia="Times New Roman" w:cs="Times New Roman"/>
                <w:sz w:val="28"/>
                <w:szCs w:val="28"/>
                <w:lang w:val="nb-NO"/>
              </w:rPr>
            </w:pPr>
            <w:r w:rsidRPr="008F6317">
              <w:rPr>
                <w:rFonts w:eastAsia="Times New Roman" w:cs="Times New Roman"/>
                <w:sz w:val="28"/>
                <w:szCs w:val="28"/>
                <w:lang w:val="nb-NO"/>
              </w:rPr>
              <w:t>5</w:t>
            </w:r>
          </w:p>
        </w:tc>
        <w:tc>
          <w:tcPr>
            <w:tcW w:w="3962" w:type="dxa"/>
          </w:tcPr>
          <w:p w14:paraId="4E4F5A35" w14:textId="77777777" w:rsidR="00694C35" w:rsidRPr="008F6317" w:rsidRDefault="00694C35" w:rsidP="00D461FE">
            <w:pPr>
              <w:spacing w:after="0" w:line="312" w:lineRule="auto"/>
              <w:jc w:val="both"/>
              <w:rPr>
                <w:rFonts w:cs="Times New Roman"/>
                <w:sz w:val="28"/>
                <w:szCs w:val="28"/>
              </w:rPr>
            </w:pPr>
            <w:proofErr w:type="spellStart"/>
            <w:proofErr w:type="gramStart"/>
            <w:r w:rsidRPr="008F6317">
              <w:rPr>
                <w:rFonts w:cs="Times New Roman"/>
                <w:b/>
                <w:sz w:val="28"/>
                <w:szCs w:val="28"/>
                <w:lang w:eastAsia="ko-KR"/>
              </w:rPr>
              <w:t>Bài</w:t>
            </w:r>
            <w:proofErr w:type="spellEnd"/>
            <w:r w:rsidRPr="008F6317">
              <w:rPr>
                <w:rFonts w:cs="Times New Roman"/>
                <w:b/>
                <w:sz w:val="28"/>
                <w:szCs w:val="28"/>
                <w:lang w:eastAsia="ko-KR"/>
              </w:rPr>
              <w:t xml:space="preserve">  5</w:t>
            </w:r>
            <w:proofErr w:type="gramEnd"/>
            <w:r w:rsidRPr="008F6317">
              <w:rPr>
                <w:rFonts w:cs="Times New Roman"/>
                <w:b/>
                <w:sz w:val="28"/>
                <w:szCs w:val="28"/>
                <w:lang w:eastAsia="ko-KR"/>
              </w:rPr>
              <w:t xml:space="preserve">: </w:t>
            </w:r>
            <w:proofErr w:type="spellStart"/>
            <w:r w:rsidRPr="008F6317">
              <w:rPr>
                <w:rFonts w:cs="Times New Roman"/>
                <w:sz w:val="28"/>
                <w:szCs w:val="28"/>
              </w:rPr>
              <w:t>Tự</w:t>
            </w:r>
            <w:proofErr w:type="spellEnd"/>
            <w:r w:rsidRPr="008F6317">
              <w:rPr>
                <w:rFonts w:cs="Times New Roman"/>
                <w:sz w:val="28"/>
                <w:szCs w:val="28"/>
              </w:rPr>
              <w:t xml:space="preserve"> </w:t>
            </w:r>
            <w:proofErr w:type="spellStart"/>
            <w:r w:rsidRPr="008F6317">
              <w:rPr>
                <w:rFonts w:cs="Times New Roman"/>
                <w:sz w:val="28"/>
                <w:szCs w:val="28"/>
              </w:rPr>
              <w:t>động</w:t>
            </w:r>
            <w:proofErr w:type="spellEnd"/>
            <w:r w:rsidRPr="008F6317">
              <w:rPr>
                <w:rFonts w:cs="Times New Roman"/>
                <w:sz w:val="28"/>
                <w:szCs w:val="28"/>
              </w:rPr>
              <w:t xml:space="preserve"> </w:t>
            </w:r>
            <w:proofErr w:type="spellStart"/>
            <w:r w:rsidRPr="008F6317">
              <w:rPr>
                <w:rFonts w:cs="Times New Roman"/>
                <w:sz w:val="28"/>
                <w:szCs w:val="28"/>
              </w:rPr>
              <w:t>khống</w:t>
            </w:r>
            <w:proofErr w:type="spellEnd"/>
            <w:r w:rsidRPr="008F6317">
              <w:rPr>
                <w:rFonts w:cs="Times New Roman"/>
                <w:sz w:val="28"/>
                <w:szCs w:val="28"/>
              </w:rPr>
              <w:t xml:space="preserve"> </w:t>
            </w:r>
            <w:proofErr w:type="spellStart"/>
            <w:r w:rsidRPr="008F6317">
              <w:rPr>
                <w:rFonts w:cs="Times New Roman"/>
                <w:sz w:val="28"/>
                <w:szCs w:val="28"/>
              </w:rPr>
              <w:t>chế</w:t>
            </w:r>
            <w:proofErr w:type="spellEnd"/>
            <w:r w:rsidRPr="008F6317">
              <w:rPr>
                <w:rFonts w:cs="Times New Roman"/>
                <w:sz w:val="28"/>
                <w:szCs w:val="28"/>
              </w:rPr>
              <w:t xml:space="preserve"> </w:t>
            </w:r>
            <w:proofErr w:type="spellStart"/>
            <w:r w:rsidRPr="008F6317">
              <w:rPr>
                <w:rFonts w:cs="Times New Roman"/>
                <w:sz w:val="28"/>
                <w:szCs w:val="28"/>
              </w:rPr>
              <w:t>truyền</w:t>
            </w:r>
            <w:proofErr w:type="spellEnd"/>
            <w:r w:rsidRPr="008F6317">
              <w:rPr>
                <w:rFonts w:cs="Times New Roman"/>
                <w:sz w:val="28"/>
                <w:szCs w:val="28"/>
              </w:rPr>
              <w:t xml:space="preserve"> </w:t>
            </w:r>
            <w:proofErr w:type="spellStart"/>
            <w:r w:rsidRPr="008F6317">
              <w:rPr>
                <w:rFonts w:cs="Times New Roman"/>
                <w:sz w:val="28"/>
                <w:szCs w:val="28"/>
              </w:rPr>
              <w:t>động</w:t>
            </w:r>
            <w:proofErr w:type="spellEnd"/>
            <w:r w:rsidRPr="008F6317">
              <w:rPr>
                <w:rFonts w:cs="Times New Roman"/>
                <w:sz w:val="28"/>
                <w:szCs w:val="28"/>
              </w:rPr>
              <w:t xml:space="preserve"> </w:t>
            </w:r>
            <w:proofErr w:type="spellStart"/>
            <w:r w:rsidRPr="008F6317">
              <w:rPr>
                <w:rFonts w:cs="Times New Roman"/>
                <w:sz w:val="28"/>
                <w:szCs w:val="28"/>
              </w:rPr>
              <w:t>điện</w:t>
            </w:r>
            <w:proofErr w:type="spellEnd"/>
            <w:r w:rsidRPr="008F6317">
              <w:rPr>
                <w:rFonts w:cs="Times New Roman"/>
                <w:sz w:val="28"/>
                <w:szCs w:val="28"/>
              </w:rPr>
              <w:t>:</w:t>
            </w:r>
          </w:p>
          <w:p w14:paraId="5544857C" w14:textId="77777777" w:rsidR="00694C35" w:rsidRPr="008F6317" w:rsidRDefault="00694C35" w:rsidP="00D461FE">
            <w:pPr>
              <w:spacing w:after="0" w:line="312" w:lineRule="auto"/>
              <w:jc w:val="both"/>
              <w:rPr>
                <w:rFonts w:cs="Times New Roman"/>
                <w:sz w:val="28"/>
                <w:szCs w:val="28"/>
              </w:rPr>
            </w:pPr>
            <w:r w:rsidRPr="008F6317">
              <w:rPr>
                <w:rFonts w:cs="Times New Roman"/>
                <w:sz w:val="28"/>
                <w:szCs w:val="28"/>
              </w:rPr>
              <w:t xml:space="preserve">1.Khái </w:t>
            </w:r>
            <w:proofErr w:type="spellStart"/>
            <w:r w:rsidRPr="008F6317">
              <w:rPr>
                <w:rFonts w:cs="Times New Roman"/>
                <w:sz w:val="28"/>
                <w:szCs w:val="28"/>
              </w:rPr>
              <w:t>niệm</w:t>
            </w:r>
            <w:proofErr w:type="spellEnd"/>
            <w:r w:rsidRPr="008F6317">
              <w:rPr>
                <w:rFonts w:cs="Times New Roman"/>
                <w:sz w:val="28"/>
                <w:szCs w:val="28"/>
              </w:rPr>
              <w:t xml:space="preserve"> </w:t>
            </w:r>
            <w:proofErr w:type="spellStart"/>
            <w:r w:rsidRPr="008F6317">
              <w:rPr>
                <w:rFonts w:cs="Times New Roman"/>
                <w:sz w:val="28"/>
                <w:szCs w:val="28"/>
              </w:rPr>
              <w:t>về</w:t>
            </w:r>
            <w:proofErr w:type="spellEnd"/>
            <w:r w:rsidRPr="008F6317">
              <w:rPr>
                <w:rFonts w:cs="Times New Roman"/>
                <w:sz w:val="28"/>
                <w:szCs w:val="28"/>
              </w:rPr>
              <w:t xml:space="preserve"> </w:t>
            </w:r>
            <w:proofErr w:type="spellStart"/>
            <w:r w:rsidRPr="008F6317">
              <w:rPr>
                <w:rFonts w:cs="Times New Roman"/>
                <w:sz w:val="28"/>
                <w:szCs w:val="28"/>
              </w:rPr>
              <w:t>tự</w:t>
            </w:r>
            <w:proofErr w:type="spellEnd"/>
            <w:r w:rsidRPr="008F6317">
              <w:rPr>
                <w:rFonts w:cs="Times New Roman"/>
                <w:sz w:val="28"/>
                <w:szCs w:val="28"/>
              </w:rPr>
              <w:t xml:space="preserve"> </w:t>
            </w:r>
            <w:proofErr w:type="spellStart"/>
            <w:r w:rsidRPr="008F6317">
              <w:rPr>
                <w:rFonts w:cs="Times New Roman"/>
                <w:sz w:val="28"/>
                <w:szCs w:val="28"/>
              </w:rPr>
              <w:t>động</w:t>
            </w:r>
            <w:proofErr w:type="spellEnd"/>
            <w:r w:rsidRPr="008F6317">
              <w:rPr>
                <w:rFonts w:cs="Times New Roman"/>
                <w:sz w:val="28"/>
                <w:szCs w:val="28"/>
              </w:rPr>
              <w:t xml:space="preserve"> </w:t>
            </w:r>
            <w:proofErr w:type="spellStart"/>
            <w:r w:rsidRPr="008F6317">
              <w:rPr>
                <w:rFonts w:cs="Times New Roman"/>
                <w:sz w:val="28"/>
                <w:szCs w:val="28"/>
              </w:rPr>
              <w:t>khống</w:t>
            </w:r>
            <w:proofErr w:type="spellEnd"/>
            <w:r w:rsidRPr="008F6317">
              <w:rPr>
                <w:rFonts w:cs="Times New Roman"/>
                <w:sz w:val="28"/>
                <w:szCs w:val="28"/>
              </w:rPr>
              <w:t xml:space="preserve"> </w:t>
            </w:r>
            <w:proofErr w:type="spellStart"/>
            <w:r w:rsidRPr="008F6317">
              <w:rPr>
                <w:rFonts w:cs="Times New Roman"/>
                <w:sz w:val="28"/>
                <w:szCs w:val="28"/>
              </w:rPr>
              <w:t>chế</w:t>
            </w:r>
            <w:proofErr w:type="spellEnd"/>
          </w:p>
          <w:p w14:paraId="40C1C4E8" w14:textId="77777777" w:rsidR="00694C35" w:rsidRPr="008F6317" w:rsidRDefault="00694C35" w:rsidP="00D461FE">
            <w:pPr>
              <w:spacing w:after="0" w:line="312" w:lineRule="auto"/>
              <w:jc w:val="both"/>
              <w:rPr>
                <w:rFonts w:cs="Times New Roman"/>
                <w:sz w:val="28"/>
                <w:szCs w:val="28"/>
                <w:lang w:val="es-ES_tradnl"/>
              </w:rPr>
            </w:pPr>
            <w:r w:rsidRPr="008F6317">
              <w:rPr>
                <w:rFonts w:cs="Times New Roman"/>
                <w:sz w:val="28"/>
                <w:szCs w:val="28"/>
                <w:lang w:val="es-ES_tradnl"/>
              </w:rPr>
              <w:t xml:space="preserve">2. </w:t>
            </w:r>
            <w:proofErr w:type="spellStart"/>
            <w:r w:rsidRPr="008F6317">
              <w:rPr>
                <w:rFonts w:cs="Times New Roman"/>
                <w:sz w:val="28"/>
                <w:szCs w:val="28"/>
                <w:lang w:val="es-ES_tradnl"/>
              </w:rPr>
              <w:t>Các</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yêu</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cầu</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của</w:t>
            </w:r>
            <w:proofErr w:type="spellEnd"/>
            <w:r w:rsidRPr="008F6317">
              <w:rPr>
                <w:rFonts w:cs="Times New Roman"/>
                <w:sz w:val="28"/>
                <w:szCs w:val="28"/>
                <w:lang w:val="es-ES_tradnl"/>
              </w:rPr>
              <w:t xml:space="preserve"> </w:t>
            </w:r>
            <w:proofErr w:type="spellStart"/>
            <w:r w:rsidRPr="008F6317">
              <w:rPr>
                <w:rFonts w:cs="Times New Roman"/>
                <w:sz w:val="28"/>
                <w:szCs w:val="28"/>
              </w:rPr>
              <w:t>tự</w:t>
            </w:r>
            <w:proofErr w:type="spellEnd"/>
            <w:r w:rsidRPr="008F6317">
              <w:rPr>
                <w:rFonts w:cs="Times New Roman"/>
                <w:sz w:val="28"/>
                <w:szCs w:val="28"/>
              </w:rPr>
              <w:t xml:space="preserve"> </w:t>
            </w:r>
            <w:proofErr w:type="spellStart"/>
            <w:r w:rsidRPr="008F6317">
              <w:rPr>
                <w:rFonts w:cs="Times New Roman"/>
                <w:sz w:val="28"/>
                <w:szCs w:val="28"/>
              </w:rPr>
              <w:t>động</w:t>
            </w:r>
            <w:proofErr w:type="spellEnd"/>
            <w:r w:rsidRPr="008F6317">
              <w:rPr>
                <w:rFonts w:cs="Times New Roman"/>
                <w:sz w:val="28"/>
                <w:szCs w:val="28"/>
              </w:rPr>
              <w:t xml:space="preserve"> </w:t>
            </w:r>
            <w:proofErr w:type="spellStart"/>
            <w:r w:rsidRPr="008F6317">
              <w:rPr>
                <w:rFonts w:cs="Times New Roman"/>
                <w:sz w:val="28"/>
                <w:szCs w:val="28"/>
              </w:rPr>
              <w:t>khống</w:t>
            </w:r>
            <w:proofErr w:type="spellEnd"/>
            <w:r w:rsidRPr="008F6317">
              <w:rPr>
                <w:rFonts w:cs="Times New Roman"/>
                <w:sz w:val="28"/>
                <w:szCs w:val="28"/>
              </w:rPr>
              <w:t xml:space="preserve"> </w:t>
            </w:r>
            <w:proofErr w:type="spellStart"/>
            <w:r w:rsidRPr="008F6317">
              <w:rPr>
                <w:rFonts w:cs="Times New Roman"/>
                <w:sz w:val="28"/>
                <w:szCs w:val="28"/>
              </w:rPr>
              <w:t>chế</w:t>
            </w:r>
            <w:proofErr w:type="spellEnd"/>
            <w:r w:rsidRPr="008F6317">
              <w:rPr>
                <w:rFonts w:cs="Times New Roman"/>
                <w:sz w:val="28"/>
                <w:szCs w:val="28"/>
                <w:lang w:val="es-ES_tradnl"/>
              </w:rPr>
              <w:t>.</w:t>
            </w:r>
          </w:p>
          <w:p w14:paraId="64ABD078" w14:textId="77777777" w:rsidR="00694C35" w:rsidRPr="008F6317" w:rsidRDefault="00694C35" w:rsidP="00D461FE">
            <w:pPr>
              <w:spacing w:after="0" w:line="312" w:lineRule="auto"/>
              <w:jc w:val="both"/>
              <w:rPr>
                <w:rFonts w:cs="Times New Roman"/>
                <w:sz w:val="28"/>
                <w:szCs w:val="28"/>
                <w:lang w:val="es-ES_tradnl"/>
              </w:rPr>
            </w:pPr>
            <w:r w:rsidRPr="008F6317">
              <w:rPr>
                <w:rFonts w:cs="Times New Roman"/>
                <w:sz w:val="28"/>
                <w:szCs w:val="28"/>
                <w:lang w:val="es-ES_tradnl"/>
              </w:rPr>
              <w:t xml:space="preserve">3. </w:t>
            </w:r>
            <w:proofErr w:type="spellStart"/>
            <w:r w:rsidRPr="008F6317">
              <w:rPr>
                <w:rFonts w:cs="Times New Roman"/>
                <w:sz w:val="28"/>
                <w:szCs w:val="28"/>
                <w:lang w:val="es-ES_tradnl"/>
              </w:rPr>
              <w:t>Các</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nguyên</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tắc</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điều</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khiển</w:t>
            </w:r>
            <w:proofErr w:type="spellEnd"/>
            <w:r w:rsidRPr="008F6317">
              <w:rPr>
                <w:rFonts w:cs="Times New Roman"/>
                <w:sz w:val="28"/>
                <w:szCs w:val="28"/>
                <w:lang w:val="es-ES_tradnl"/>
              </w:rPr>
              <w:t>.</w:t>
            </w:r>
          </w:p>
          <w:p w14:paraId="2E6983C8" w14:textId="77777777" w:rsidR="00694C35" w:rsidRPr="008F6317" w:rsidRDefault="00694C35" w:rsidP="00D461FE">
            <w:pPr>
              <w:spacing w:after="0" w:line="312" w:lineRule="auto"/>
              <w:jc w:val="both"/>
              <w:rPr>
                <w:rFonts w:cs="Times New Roman"/>
                <w:sz w:val="28"/>
                <w:szCs w:val="28"/>
                <w:lang w:val="es-ES_tradnl"/>
              </w:rPr>
            </w:pPr>
            <w:r w:rsidRPr="008F6317">
              <w:rPr>
                <w:rFonts w:cs="Times New Roman"/>
                <w:sz w:val="28"/>
                <w:szCs w:val="28"/>
                <w:lang w:val="es-ES_tradnl"/>
              </w:rPr>
              <w:t xml:space="preserve">3.1 </w:t>
            </w:r>
            <w:proofErr w:type="spellStart"/>
            <w:r w:rsidRPr="008F6317">
              <w:rPr>
                <w:rFonts w:cs="Times New Roman"/>
                <w:sz w:val="28"/>
                <w:szCs w:val="28"/>
                <w:lang w:val="es-ES_tradnl"/>
              </w:rPr>
              <w:t>Nguyên</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tắc</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khống</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chế</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theo</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thời</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gian</w:t>
            </w:r>
            <w:proofErr w:type="spellEnd"/>
            <w:r w:rsidRPr="008F6317">
              <w:rPr>
                <w:rFonts w:cs="Times New Roman"/>
                <w:sz w:val="28"/>
                <w:szCs w:val="28"/>
                <w:lang w:val="es-ES_tradnl"/>
              </w:rPr>
              <w:t>.</w:t>
            </w:r>
          </w:p>
          <w:p w14:paraId="20F1509F" w14:textId="77777777" w:rsidR="00694C35" w:rsidRPr="008F6317" w:rsidRDefault="00694C35" w:rsidP="00D461FE">
            <w:pPr>
              <w:spacing w:after="0" w:line="312" w:lineRule="auto"/>
              <w:jc w:val="both"/>
              <w:rPr>
                <w:rFonts w:cs="Times New Roman"/>
                <w:sz w:val="28"/>
                <w:szCs w:val="28"/>
                <w:lang w:val="es-ES_tradnl"/>
              </w:rPr>
            </w:pPr>
            <w:r w:rsidRPr="008F6317">
              <w:rPr>
                <w:rFonts w:cs="Times New Roman"/>
                <w:sz w:val="28"/>
                <w:szCs w:val="28"/>
                <w:lang w:val="es-ES_tradnl"/>
              </w:rPr>
              <w:t xml:space="preserve">3.2 </w:t>
            </w:r>
            <w:proofErr w:type="spellStart"/>
            <w:r w:rsidRPr="008F6317">
              <w:rPr>
                <w:rFonts w:cs="Times New Roman"/>
                <w:sz w:val="28"/>
                <w:szCs w:val="28"/>
                <w:lang w:val="es-ES_tradnl"/>
              </w:rPr>
              <w:t>Nguyên</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tắc</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khống</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chế</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theo</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hành</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trình</w:t>
            </w:r>
            <w:proofErr w:type="spellEnd"/>
            <w:r w:rsidRPr="008F6317">
              <w:rPr>
                <w:rFonts w:cs="Times New Roman"/>
                <w:sz w:val="28"/>
                <w:szCs w:val="28"/>
                <w:lang w:val="es-ES_tradnl"/>
              </w:rPr>
              <w:t>.</w:t>
            </w:r>
          </w:p>
          <w:p w14:paraId="64AEA9BE" w14:textId="77777777" w:rsidR="00694C35" w:rsidRPr="008F6317" w:rsidRDefault="00694C35" w:rsidP="00D461FE">
            <w:pPr>
              <w:spacing w:after="0" w:line="312" w:lineRule="auto"/>
              <w:jc w:val="both"/>
              <w:rPr>
                <w:rFonts w:cs="Times New Roman"/>
                <w:sz w:val="28"/>
                <w:szCs w:val="28"/>
                <w:lang w:val="es-ES_tradnl"/>
              </w:rPr>
            </w:pPr>
            <w:r w:rsidRPr="008F6317">
              <w:rPr>
                <w:rFonts w:cs="Times New Roman"/>
                <w:sz w:val="28"/>
                <w:szCs w:val="28"/>
                <w:lang w:val="es-ES_tradnl"/>
              </w:rPr>
              <w:t xml:space="preserve">3.3 </w:t>
            </w:r>
            <w:proofErr w:type="spellStart"/>
            <w:r w:rsidRPr="008F6317">
              <w:rPr>
                <w:rFonts w:cs="Times New Roman"/>
                <w:sz w:val="28"/>
                <w:szCs w:val="28"/>
                <w:lang w:val="es-ES_tradnl"/>
              </w:rPr>
              <w:t>Nguyên</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tắc</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khống</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chế</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theo</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tốc</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độ</w:t>
            </w:r>
            <w:proofErr w:type="spellEnd"/>
            <w:r w:rsidRPr="008F6317">
              <w:rPr>
                <w:rFonts w:cs="Times New Roman"/>
                <w:sz w:val="28"/>
                <w:szCs w:val="28"/>
                <w:lang w:val="es-ES_tradnl"/>
              </w:rPr>
              <w:t>.</w:t>
            </w:r>
          </w:p>
          <w:p w14:paraId="1BB2D0E4" w14:textId="77777777" w:rsidR="00694C35" w:rsidRPr="008F6317" w:rsidRDefault="00694C35" w:rsidP="00D461FE">
            <w:pPr>
              <w:spacing w:after="0" w:line="312" w:lineRule="auto"/>
              <w:jc w:val="both"/>
              <w:rPr>
                <w:rFonts w:cs="Times New Roman"/>
                <w:sz w:val="28"/>
                <w:szCs w:val="28"/>
                <w:lang w:val="es-ES_tradnl"/>
              </w:rPr>
            </w:pPr>
            <w:r w:rsidRPr="008F6317">
              <w:rPr>
                <w:rFonts w:cs="Times New Roman"/>
                <w:sz w:val="28"/>
                <w:szCs w:val="28"/>
                <w:lang w:val="es-ES_tradnl"/>
              </w:rPr>
              <w:t xml:space="preserve">3.4 </w:t>
            </w:r>
            <w:proofErr w:type="spellStart"/>
            <w:r w:rsidRPr="008F6317">
              <w:rPr>
                <w:rFonts w:cs="Times New Roman"/>
                <w:sz w:val="28"/>
                <w:szCs w:val="28"/>
                <w:lang w:val="es-ES_tradnl"/>
              </w:rPr>
              <w:t>Nguyên</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tắc</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khống</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chế</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theo</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phụ</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tải</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dòng</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điện</w:t>
            </w:r>
            <w:proofErr w:type="spellEnd"/>
            <w:r w:rsidRPr="008F6317">
              <w:rPr>
                <w:rFonts w:cs="Times New Roman"/>
                <w:sz w:val="28"/>
                <w:szCs w:val="28"/>
                <w:lang w:val="es-ES_tradnl"/>
              </w:rPr>
              <w:t>).</w:t>
            </w:r>
          </w:p>
          <w:p w14:paraId="36047FC3" w14:textId="77777777" w:rsidR="00694C35" w:rsidRPr="008F6317" w:rsidRDefault="00694C35" w:rsidP="00D461FE">
            <w:pPr>
              <w:spacing w:after="0" w:line="312" w:lineRule="auto"/>
              <w:jc w:val="both"/>
              <w:rPr>
                <w:rFonts w:cs="Times New Roman"/>
                <w:sz w:val="28"/>
                <w:szCs w:val="28"/>
                <w:lang w:val="es-ES_tradnl"/>
              </w:rPr>
            </w:pPr>
            <w:r w:rsidRPr="008F6317">
              <w:rPr>
                <w:rFonts w:cs="Times New Roman"/>
                <w:sz w:val="28"/>
                <w:szCs w:val="28"/>
                <w:lang w:val="es-ES_tradnl"/>
              </w:rPr>
              <w:t xml:space="preserve">4. </w:t>
            </w:r>
            <w:proofErr w:type="spellStart"/>
            <w:r w:rsidRPr="008F6317">
              <w:rPr>
                <w:rFonts w:cs="Times New Roman"/>
                <w:sz w:val="28"/>
                <w:szCs w:val="28"/>
                <w:lang w:val="es-ES_tradnl"/>
              </w:rPr>
              <w:t>Các</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khâu</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bảo</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vệ</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và</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liên</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động</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trong</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tự</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động</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khống</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chế</w:t>
            </w:r>
            <w:proofErr w:type="spellEnd"/>
            <w:r w:rsidRPr="008F6317">
              <w:rPr>
                <w:rFonts w:cs="Times New Roman"/>
                <w:sz w:val="28"/>
                <w:szCs w:val="28"/>
                <w:lang w:val="es-ES_tradnl"/>
              </w:rPr>
              <w:t>.</w:t>
            </w:r>
          </w:p>
        </w:tc>
        <w:tc>
          <w:tcPr>
            <w:tcW w:w="838" w:type="dxa"/>
          </w:tcPr>
          <w:p w14:paraId="65A639DF" w14:textId="77777777" w:rsidR="00694C35" w:rsidRPr="008F6317" w:rsidRDefault="00694C35" w:rsidP="00D461FE">
            <w:pPr>
              <w:spacing w:after="0" w:line="312" w:lineRule="auto"/>
              <w:jc w:val="center"/>
              <w:rPr>
                <w:rFonts w:eastAsia="Times New Roman" w:cs="Times New Roman"/>
                <w:b/>
                <w:bCs/>
                <w:sz w:val="28"/>
                <w:szCs w:val="28"/>
                <w:lang w:val="de-DE" w:eastAsia="ko-KR"/>
              </w:rPr>
            </w:pPr>
            <w:r w:rsidRPr="008F6317">
              <w:rPr>
                <w:rFonts w:eastAsia="Times New Roman" w:cs="Times New Roman"/>
                <w:b/>
                <w:bCs/>
                <w:sz w:val="28"/>
                <w:szCs w:val="28"/>
                <w:lang w:val="de-DE" w:eastAsia="ko-KR"/>
              </w:rPr>
              <w:t>50</w:t>
            </w:r>
          </w:p>
        </w:tc>
        <w:tc>
          <w:tcPr>
            <w:tcW w:w="1118" w:type="dxa"/>
          </w:tcPr>
          <w:p w14:paraId="35071EA4" w14:textId="77777777" w:rsidR="00694C35" w:rsidRPr="008F6317" w:rsidRDefault="00694C35" w:rsidP="00D461FE">
            <w:pPr>
              <w:spacing w:after="0" w:line="312" w:lineRule="auto"/>
              <w:jc w:val="center"/>
              <w:rPr>
                <w:rFonts w:eastAsia="Times New Roman" w:cs="Times New Roman"/>
                <w:b/>
                <w:bCs/>
                <w:sz w:val="28"/>
                <w:szCs w:val="28"/>
                <w:lang w:val="de-DE" w:eastAsia="ko-KR"/>
              </w:rPr>
            </w:pPr>
            <w:r w:rsidRPr="008F6317">
              <w:rPr>
                <w:rFonts w:eastAsia="Times New Roman" w:cs="Times New Roman"/>
                <w:b/>
                <w:bCs/>
                <w:sz w:val="28"/>
                <w:szCs w:val="28"/>
                <w:lang w:val="de-DE" w:eastAsia="ko-KR"/>
              </w:rPr>
              <w:t>20</w:t>
            </w:r>
          </w:p>
          <w:p w14:paraId="6D2F525E" w14:textId="77777777" w:rsidR="00694C35" w:rsidRPr="008F6317" w:rsidRDefault="00694C35" w:rsidP="00D461FE">
            <w:pPr>
              <w:spacing w:after="0" w:line="312" w:lineRule="auto"/>
              <w:jc w:val="center"/>
              <w:rPr>
                <w:rFonts w:eastAsia="Times New Roman" w:cs="Times New Roman"/>
                <w:bCs/>
                <w:sz w:val="28"/>
                <w:szCs w:val="28"/>
                <w:lang w:val="de-DE" w:eastAsia="ko-KR"/>
              </w:rPr>
            </w:pPr>
          </w:p>
          <w:p w14:paraId="4B77C35A" w14:textId="77777777" w:rsidR="00694C35" w:rsidRPr="008F6317" w:rsidRDefault="00694C35" w:rsidP="00D461FE">
            <w:pPr>
              <w:spacing w:after="0" w:line="312" w:lineRule="auto"/>
              <w:jc w:val="center"/>
              <w:rPr>
                <w:rFonts w:eastAsia="Times New Roman" w:cs="Times New Roman"/>
                <w:bCs/>
                <w:sz w:val="28"/>
                <w:szCs w:val="28"/>
                <w:lang w:val="de-DE" w:eastAsia="ko-KR"/>
              </w:rPr>
            </w:pPr>
            <w:r w:rsidRPr="008F6317">
              <w:rPr>
                <w:rFonts w:eastAsia="Times New Roman" w:cs="Times New Roman"/>
                <w:bCs/>
                <w:sz w:val="28"/>
                <w:szCs w:val="28"/>
                <w:lang w:val="de-DE" w:eastAsia="ko-KR"/>
              </w:rPr>
              <w:t>2</w:t>
            </w:r>
          </w:p>
          <w:p w14:paraId="4C8E406A" w14:textId="77777777" w:rsidR="00694C35" w:rsidRPr="008F6317" w:rsidRDefault="00694C35" w:rsidP="00D461FE">
            <w:pPr>
              <w:spacing w:after="0" w:line="312" w:lineRule="auto"/>
              <w:jc w:val="center"/>
              <w:rPr>
                <w:rFonts w:eastAsia="Times New Roman" w:cs="Times New Roman"/>
                <w:bCs/>
                <w:sz w:val="28"/>
                <w:szCs w:val="28"/>
                <w:lang w:val="de-DE" w:eastAsia="ko-KR"/>
              </w:rPr>
            </w:pPr>
          </w:p>
          <w:p w14:paraId="084A11DB" w14:textId="77777777" w:rsidR="00694C35" w:rsidRPr="008F6317" w:rsidRDefault="00694C35" w:rsidP="00D461FE">
            <w:pPr>
              <w:spacing w:after="0" w:line="312" w:lineRule="auto"/>
              <w:jc w:val="center"/>
              <w:rPr>
                <w:rFonts w:eastAsia="Times New Roman" w:cs="Times New Roman"/>
                <w:bCs/>
                <w:sz w:val="28"/>
                <w:szCs w:val="28"/>
                <w:lang w:val="de-DE" w:eastAsia="ko-KR"/>
              </w:rPr>
            </w:pPr>
            <w:r w:rsidRPr="008F6317">
              <w:rPr>
                <w:rFonts w:eastAsia="Times New Roman" w:cs="Times New Roman"/>
                <w:bCs/>
                <w:sz w:val="28"/>
                <w:szCs w:val="28"/>
                <w:lang w:val="de-DE" w:eastAsia="ko-KR"/>
              </w:rPr>
              <w:t>3</w:t>
            </w:r>
          </w:p>
          <w:p w14:paraId="1C9BAEE4" w14:textId="77777777" w:rsidR="00694C35" w:rsidRPr="008F6317" w:rsidRDefault="00694C35" w:rsidP="00D461FE">
            <w:pPr>
              <w:spacing w:after="0" w:line="312" w:lineRule="auto"/>
              <w:jc w:val="center"/>
              <w:rPr>
                <w:rFonts w:eastAsia="Times New Roman" w:cs="Times New Roman"/>
                <w:bCs/>
                <w:sz w:val="28"/>
                <w:szCs w:val="28"/>
                <w:lang w:val="de-DE" w:eastAsia="ko-KR"/>
              </w:rPr>
            </w:pPr>
          </w:p>
          <w:p w14:paraId="1B911A60" w14:textId="77777777" w:rsidR="00694C35" w:rsidRPr="008F6317" w:rsidRDefault="00694C35" w:rsidP="00D461FE">
            <w:pPr>
              <w:spacing w:after="0" w:line="312" w:lineRule="auto"/>
              <w:jc w:val="center"/>
              <w:rPr>
                <w:rFonts w:eastAsia="Times New Roman" w:cs="Times New Roman"/>
                <w:bCs/>
                <w:sz w:val="28"/>
                <w:szCs w:val="28"/>
                <w:lang w:val="de-DE" w:eastAsia="ko-KR"/>
              </w:rPr>
            </w:pPr>
          </w:p>
          <w:p w14:paraId="28AD9B89" w14:textId="77777777" w:rsidR="00694C35" w:rsidRPr="008F6317" w:rsidRDefault="00694C35" w:rsidP="00D461FE">
            <w:pPr>
              <w:spacing w:after="0" w:line="312" w:lineRule="auto"/>
              <w:jc w:val="center"/>
              <w:rPr>
                <w:rFonts w:eastAsia="Times New Roman" w:cs="Times New Roman"/>
                <w:bCs/>
                <w:sz w:val="28"/>
                <w:szCs w:val="28"/>
                <w:lang w:val="vi-VN" w:eastAsia="ko-KR"/>
              </w:rPr>
            </w:pPr>
            <w:r w:rsidRPr="008F6317">
              <w:rPr>
                <w:rFonts w:eastAsia="Times New Roman" w:cs="Times New Roman"/>
                <w:bCs/>
                <w:sz w:val="28"/>
                <w:szCs w:val="28"/>
                <w:lang w:val="vi-VN" w:eastAsia="ko-KR"/>
              </w:rPr>
              <w:t>4</w:t>
            </w:r>
          </w:p>
          <w:p w14:paraId="27349543" w14:textId="77777777" w:rsidR="00694C35" w:rsidRPr="008F6317" w:rsidRDefault="00694C35" w:rsidP="00D461FE">
            <w:pPr>
              <w:spacing w:after="0" w:line="312" w:lineRule="auto"/>
              <w:jc w:val="center"/>
              <w:rPr>
                <w:rFonts w:eastAsia="Times New Roman" w:cs="Times New Roman"/>
                <w:bCs/>
                <w:sz w:val="28"/>
                <w:szCs w:val="28"/>
                <w:lang w:val="vi-VN" w:eastAsia="ko-KR"/>
              </w:rPr>
            </w:pPr>
            <w:r w:rsidRPr="008F6317">
              <w:rPr>
                <w:rFonts w:eastAsia="Times New Roman" w:cs="Times New Roman"/>
                <w:bCs/>
                <w:sz w:val="28"/>
                <w:szCs w:val="28"/>
                <w:lang w:val="vi-VN" w:eastAsia="ko-KR"/>
              </w:rPr>
              <w:t>4</w:t>
            </w:r>
          </w:p>
          <w:p w14:paraId="274EF18D" w14:textId="77777777" w:rsidR="00694C35" w:rsidRPr="008F6317" w:rsidRDefault="00694C35" w:rsidP="00D461FE">
            <w:pPr>
              <w:spacing w:after="0" w:line="312" w:lineRule="auto"/>
              <w:jc w:val="center"/>
              <w:rPr>
                <w:rFonts w:eastAsia="Times New Roman" w:cs="Times New Roman"/>
                <w:bCs/>
                <w:sz w:val="28"/>
                <w:szCs w:val="28"/>
                <w:lang w:val="vi-VN" w:eastAsia="ko-KR"/>
              </w:rPr>
            </w:pPr>
            <w:r w:rsidRPr="008F6317">
              <w:rPr>
                <w:rFonts w:eastAsia="Times New Roman" w:cs="Times New Roman"/>
                <w:bCs/>
                <w:sz w:val="28"/>
                <w:szCs w:val="28"/>
                <w:lang w:val="vi-VN" w:eastAsia="ko-KR"/>
              </w:rPr>
              <w:t>2</w:t>
            </w:r>
          </w:p>
          <w:p w14:paraId="1A956945" w14:textId="77777777" w:rsidR="00694C35" w:rsidRPr="008F6317" w:rsidRDefault="00694C35" w:rsidP="00D461FE">
            <w:pPr>
              <w:spacing w:after="0" w:line="312" w:lineRule="auto"/>
              <w:jc w:val="center"/>
              <w:rPr>
                <w:rFonts w:eastAsia="Times New Roman" w:cs="Times New Roman"/>
                <w:bCs/>
                <w:sz w:val="28"/>
                <w:szCs w:val="28"/>
                <w:lang w:val="vi-VN" w:eastAsia="ko-KR"/>
              </w:rPr>
            </w:pPr>
          </w:p>
          <w:p w14:paraId="70F434A2" w14:textId="77777777" w:rsidR="00694C35" w:rsidRPr="008F6317" w:rsidRDefault="00694C35" w:rsidP="00D461FE">
            <w:pPr>
              <w:spacing w:after="0" w:line="312" w:lineRule="auto"/>
              <w:jc w:val="center"/>
              <w:rPr>
                <w:rFonts w:eastAsia="Times New Roman" w:cs="Times New Roman"/>
                <w:bCs/>
                <w:sz w:val="28"/>
                <w:szCs w:val="28"/>
                <w:lang w:val="vi-VN" w:eastAsia="ko-KR"/>
              </w:rPr>
            </w:pPr>
            <w:r w:rsidRPr="008F6317">
              <w:rPr>
                <w:rFonts w:eastAsia="Times New Roman" w:cs="Times New Roman"/>
                <w:bCs/>
                <w:sz w:val="28"/>
                <w:szCs w:val="28"/>
                <w:lang w:val="vi-VN" w:eastAsia="ko-KR"/>
              </w:rPr>
              <w:t>2</w:t>
            </w:r>
          </w:p>
          <w:p w14:paraId="6394305F" w14:textId="77777777" w:rsidR="00694C35" w:rsidRPr="008F6317" w:rsidRDefault="00694C35" w:rsidP="00D461FE">
            <w:pPr>
              <w:spacing w:after="0" w:line="312" w:lineRule="auto"/>
              <w:jc w:val="center"/>
              <w:rPr>
                <w:rFonts w:eastAsia="Times New Roman" w:cs="Times New Roman"/>
                <w:bCs/>
                <w:sz w:val="28"/>
                <w:szCs w:val="28"/>
                <w:lang w:val="vi-VN" w:eastAsia="ko-KR"/>
              </w:rPr>
            </w:pPr>
          </w:p>
          <w:p w14:paraId="4710A0BA" w14:textId="77777777" w:rsidR="00694C35" w:rsidRPr="008F6317" w:rsidRDefault="00694C35" w:rsidP="00D461FE">
            <w:pPr>
              <w:spacing w:after="0" w:line="312" w:lineRule="auto"/>
              <w:jc w:val="center"/>
              <w:rPr>
                <w:rFonts w:eastAsia="Times New Roman" w:cs="Times New Roman"/>
                <w:bCs/>
                <w:sz w:val="28"/>
                <w:szCs w:val="28"/>
                <w:lang w:val="vi-VN" w:eastAsia="ko-KR"/>
              </w:rPr>
            </w:pPr>
            <w:r w:rsidRPr="008F6317">
              <w:rPr>
                <w:rFonts w:eastAsia="Times New Roman" w:cs="Times New Roman"/>
                <w:bCs/>
                <w:sz w:val="28"/>
                <w:szCs w:val="28"/>
                <w:lang w:val="vi-VN" w:eastAsia="ko-KR"/>
              </w:rPr>
              <w:t>3</w:t>
            </w:r>
          </w:p>
        </w:tc>
        <w:tc>
          <w:tcPr>
            <w:tcW w:w="1511" w:type="dxa"/>
          </w:tcPr>
          <w:p w14:paraId="63F2CED8" w14:textId="77777777" w:rsidR="00694C35" w:rsidRPr="008F6317" w:rsidRDefault="00694C35" w:rsidP="00D461FE">
            <w:pPr>
              <w:spacing w:after="0" w:line="312" w:lineRule="auto"/>
              <w:jc w:val="center"/>
              <w:rPr>
                <w:rFonts w:cs="Times New Roman"/>
                <w:b/>
                <w:sz w:val="28"/>
                <w:szCs w:val="28"/>
                <w:lang w:val="es-ES_tradnl"/>
              </w:rPr>
            </w:pPr>
            <w:r w:rsidRPr="008F6317">
              <w:rPr>
                <w:rFonts w:cs="Times New Roman"/>
                <w:b/>
                <w:sz w:val="28"/>
                <w:szCs w:val="28"/>
                <w:lang w:val="es-ES_tradnl"/>
              </w:rPr>
              <w:t>28</w:t>
            </w:r>
          </w:p>
          <w:p w14:paraId="74F6150C" w14:textId="77777777" w:rsidR="00694C35" w:rsidRPr="008F6317" w:rsidRDefault="00694C35" w:rsidP="00D461FE">
            <w:pPr>
              <w:spacing w:after="0" w:line="312" w:lineRule="auto"/>
              <w:rPr>
                <w:rFonts w:cs="Times New Roman"/>
                <w:sz w:val="28"/>
                <w:szCs w:val="28"/>
                <w:lang w:val="es-ES_tradnl"/>
              </w:rPr>
            </w:pPr>
          </w:p>
          <w:p w14:paraId="1F9272BC" w14:textId="77777777" w:rsidR="00694C35" w:rsidRPr="008F6317" w:rsidRDefault="00694C35" w:rsidP="00D461FE">
            <w:pPr>
              <w:spacing w:after="0" w:line="312" w:lineRule="auto"/>
              <w:jc w:val="center"/>
              <w:rPr>
                <w:rFonts w:cs="Times New Roman"/>
                <w:sz w:val="28"/>
                <w:szCs w:val="28"/>
                <w:lang w:val="es-ES_tradnl"/>
              </w:rPr>
            </w:pPr>
          </w:p>
          <w:p w14:paraId="5048560F" w14:textId="77777777" w:rsidR="00694C35" w:rsidRPr="008F6317" w:rsidRDefault="00694C35" w:rsidP="00D461FE">
            <w:pPr>
              <w:spacing w:after="0" w:line="312" w:lineRule="auto"/>
              <w:jc w:val="center"/>
              <w:rPr>
                <w:rFonts w:cs="Times New Roman"/>
                <w:sz w:val="28"/>
                <w:szCs w:val="28"/>
                <w:lang w:val="es-ES_tradnl"/>
              </w:rPr>
            </w:pPr>
          </w:p>
          <w:p w14:paraId="021A6D65" w14:textId="77777777" w:rsidR="00694C35" w:rsidRPr="008F6317" w:rsidRDefault="00694C35" w:rsidP="00D461FE">
            <w:pPr>
              <w:spacing w:after="0" w:line="312" w:lineRule="auto"/>
              <w:jc w:val="center"/>
              <w:rPr>
                <w:rFonts w:cs="Times New Roman"/>
                <w:sz w:val="28"/>
                <w:szCs w:val="28"/>
                <w:lang w:val="vi-VN"/>
              </w:rPr>
            </w:pPr>
            <w:r w:rsidRPr="008F6317">
              <w:rPr>
                <w:rFonts w:cs="Times New Roman"/>
                <w:sz w:val="28"/>
                <w:szCs w:val="28"/>
                <w:lang w:val="vi-VN"/>
              </w:rPr>
              <w:t>12</w:t>
            </w:r>
          </w:p>
          <w:p w14:paraId="4AE37D67" w14:textId="77777777" w:rsidR="00694C35" w:rsidRPr="008F6317" w:rsidRDefault="00694C35" w:rsidP="00D461FE">
            <w:pPr>
              <w:spacing w:after="0" w:line="312" w:lineRule="auto"/>
              <w:jc w:val="center"/>
              <w:rPr>
                <w:rFonts w:cs="Times New Roman"/>
                <w:sz w:val="28"/>
                <w:szCs w:val="28"/>
                <w:lang w:val="vi-VN"/>
              </w:rPr>
            </w:pPr>
            <w:r w:rsidRPr="008F6317">
              <w:rPr>
                <w:rFonts w:cs="Times New Roman"/>
                <w:sz w:val="28"/>
                <w:szCs w:val="28"/>
                <w:lang w:val="vi-VN"/>
              </w:rPr>
              <w:t>8</w:t>
            </w:r>
          </w:p>
          <w:p w14:paraId="144EBDBA" w14:textId="77777777" w:rsidR="00694C35" w:rsidRPr="008F6317" w:rsidRDefault="00694C35" w:rsidP="00D461FE">
            <w:pPr>
              <w:spacing w:after="0" w:line="312" w:lineRule="auto"/>
              <w:jc w:val="center"/>
              <w:rPr>
                <w:rFonts w:cs="Times New Roman"/>
                <w:sz w:val="28"/>
                <w:szCs w:val="28"/>
                <w:lang w:val="es-ES_tradnl"/>
              </w:rPr>
            </w:pPr>
            <w:r w:rsidRPr="008F6317">
              <w:rPr>
                <w:rFonts w:cs="Times New Roman"/>
                <w:sz w:val="28"/>
                <w:szCs w:val="28"/>
                <w:lang w:val="es-ES_tradnl"/>
              </w:rPr>
              <w:t>4</w:t>
            </w:r>
          </w:p>
          <w:p w14:paraId="2BD142DE" w14:textId="77777777" w:rsidR="00694C35" w:rsidRPr="008F6317" w:rsidRDefault="00694C35" w:rsidP="00D461FE">
            <w:pPr>
              <w:spacing w:after="0" w:line="312" w:lineRule="auto"/>
              <w:jc w:val="center"/>
              <w:rPr>
                <w:rFonts w:cs="Times New Roman"/>
                <w:sz w:val="28"/>
                <w:szCs w:val="28"/>
                <w:lang w:val="vi-VN"/>
              </w:rPr>
            </w:pPr>
            <w:r w:rsidRPr="008F6317">
              <w:rPr>
                <w:rFonts w:cs="Times New Roman"/>
                <w:sz w:val="28"/>
                <w:szCs w:val="28"/>
                <w:lang w:val="vi-VN"/>
              </w:rPr>
              <w:t>0</w:t>
            </w:r>
          </w:p>
          <w:p w14:paraId="15FEFE44" w14:textId="77777777" w:rsidR="00694C35" w:rsidRPr="008F6317" w:rsidRDefault="00694C35" w:rsidP="00D461FE">
            <w:pPr>
              <w:spacing w:after="0" w:line="312" w:lineRule="auto"/>
              <w:jc w:val="center"/>
              <w:rPr>
                <w:rFonts w:cs="Times New Roman"/>
                <w:sz w:val="28"/>
                <w:szCs w:val="28"/>
                <w:lang w:val="vi-VN"/>
              </w:rPr>
            </w:pPr>
          </w:p>
          <w:p w14:paraId="726D3258" w14:textId="77777777" w:rsidR="00694C35" w:rsidRPr="008F6317" w:rsidRDefault="00694C35" w:rsidP="00D461FE">
            <w:pPr>
              <w:spacing w:after="0" w:line="312" w:lineRule="auto"/>
              <w:jc w:val="center"/>
              <w:rPr>
                <w:rFonts w:cs="Times New Roman"/>
                <w:sz w:val="28"/>
                <w:szCs w:val="28"/>
                <w:lang w:val="vi-VN"/>
              </w:rPr>
            </w:pPr>
            <w:r w:rsidRPr="008F6317">
              <w:rPr>
                <w:rFonts w:cs="Times New Roman"/>
                <w:sz w:val="28"/>
                <w:szCs w:val="28"/>
                <w:lang w:val="vi-VN"/>
              </w:rPr>
              <w:t>0</w:t>
            </w:r>
          </w:p>
          <w:p w14:paraId="62314A49" w14:textId="77777777" w:rsidR="00694C35" w:rsidRPr="008F6317" w:rsidRDefault="00694C35" w:rsidP="00D461FE">
            <w:pPr>
              <w:spacing w:after="0" w:line="312" w:lineRule="auto"/>
              <w:jc w:val="center"/>
              <w:rPr>
                <w:rFonts w:eastAsia="Times New Roman" w:cs="Times New Roman"/>
                <w:bCs/>
                <w:sz w:val="28"/>
                <w:szCs w:val="28"/>
                <w:lang w:val="vi-VN" w:eastAsia="ko-KR"/>
              </w:rPr>
            </w:pPr>
            <w:r w:rsidRPr="008F6317">
              <w:rPr>
                <w:rFonts w:eastAsia="Times New Roman" w:cs="Times New Roman"/>
                <w:bCs/>
                <w:sz w:val="28"/>
                <w:szCs w:val="28"/>
                <w:lang w:val="vi-VN" w:eastAsia="ko-KR"/>
              </w:rPr>
              <w:t>4</w:t>
            </w:r>
          </w:p>
          <w:p w14:paraId="17FBB727" w14:textId="77777777" w:rsidR="00694C35" w:rsidRPr="008F6317" w:rsidRDefault="00694C35" w:rsidP="00D461FE">
            <w:pPr>
              <w:spacing w:after="0" w:line="312" w:lineRule="auto"/>
              <w:rPr>
                <w:rFonts w:eastAsia="Times New Roman" w:cs="Times New Roman"/>
                <w:bCs/>
                <w:sz w:val="28"/>
                <w:szCs w:val="28"/>
                <w:lang w:val="de-DE" w:eastAsia="ko-KR"/>
              </w:rPr>
            </w:pPr>
          </w:p>
        </w:tc>
        <w:tc>
          <w:tcPr>
            <w:tcW w:w="973" w:type="dxa"/>
          </w:tcPr>
          <w:p w14:paraId="2EAE0479" w14:textId="77777777" w:rsidR="00694C35" w:rsidRPr="008F6317" w:rsidRDefault="00694C35" w:rsidP="00D461FE">
            <w:pPr>
              <w:spacing w:after="0" w:line="312" w:lineRule="auto"/>
              <w:jc w:val="center"/>
              <w:rPr>
                <w:rFonts w:eastAsia="Times New Roman" w:cs="Times New Roman"/>
                <w:b/>
                <w:bCs/>
                <w:sz w:val="28"/>
                <w:szCs w:val="28"/>
                <w:lang w:val="de-DE" w:eastAsia="ko-KR"/>
              </w:rPr>
            </w:pPr>
            <w:r w:rsidRPr="008F6317">
              <w:rPr>
                <w:rFonts w:eastAsia="Times New Roman" w:cs="Times New Roman"/>
                <w:b/>
                <w:bCs/>
                <w:sz w:val="28"/>
                <w:szCs w:val="28"/>
                <w:lang w:val="de-DE" w:eastAsia="ko-KR"/>
              </w:rPr>
              <w:t>2</w:t>
            </w:r>
          </w:p>
        </w:tc>
      </w:tr>
      <w:tr w:rsidR="00694C35" w:rsidRPr="008F6317" w14:paraId="26EF220F" w14:textId="77777777" w:rsidTr="004F54C3">
        <w:trPr>
          <w:trHeight w:val="420"/>
        </w:trPr>
        <w:tc>
          <w:tcPr>
            <w:tcW w:w="793" w:type="dxa"/>
          </w:tcPr>
          <w:p w14:paraId="27809699" w14:textId="77777777" w:rsidR="00694C35" w:rsidRPr="008F6317" w:rsidRDefault="00694C35" w:rsidP="00D461FE">
            <w:pPr>
              <w:spacing w:after="0" w:line="312" w:lineRule="auto"/>
              <w:jc w:val="center"/>
              <w:rPr>
                <w:rFonts w:eastAsia="Times New Roman" w:cs="Times New Roman"/>
                <w:sz w:val="28"/>
                <w:szCs w:val="28"/>
              </w:rPr>
            </w:pPr>
          </w:p>
        </w:tc>
        <w:tc>
          <w:tcPr>
            <w:tcW w:w="3962" w:type="dxa"/>
          </w:tcPr>
          <w:p w14:paraId="0B1E2EF2" w14:textId="77777777" w:rsidR="00694C35" w:rsidRPr="008F6317" w:rsidRDefault="00694C35" w:rsidP="00D461FE">
            <w:pPr>
              <w:spacing w:after="0" w:line="312" w:lineRule="auto"/>
              <w:jc w:val="center"/>
              <w:rPr>
                <w:rFonts w:eastAsia="Times New Roman" w:cs="Times New Roman"/>
                <w:b/>
                <w:sz w:val="28"/>
                <w:szCs w:val="28"/>
              </w:rPr>
            </w:pPr>
            <w:proofErr w:type="spellStart"/>
            <w:r w:rsidRPr="008F6317">
              <w:rPr>
                <w:rFonts w:eastAsia="Times New Roman" w:cs="Times New Roman"/>
                <w:b/>
                <w:sz w:val="28"/>
                <w:szCs w:val="28"/>
              </w:rPr>
              <w:t>Cộng</w:t>
            </w:r>
            <w:proofErr w:type="spellEnd"/>
          </w:p>
        </w:tc>
        <w:tc>
          <w:tcPr>
            <w:tcW w:w="838" w:type="dxa"/>
          </w:tcPr>
          <w:p w14:paraId="1FFBB8B5" w14:textId="77777777" w:rsidR="00694C35" w:rsidRPr="008F6317" w:rsidRDefault="00694C35"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105</w:t>
            </w:r>
          </w:p>
        </w:tc>
        <w:tc>
          <w:tcPr>
            <w:tcW w:w="1118" w:type="dxa"/>
          </w:tcPr>
          <w:p w14:paraId="16E9B379" w14:textId="77777777" w:rsidR="00694C35" w:rsidRPr="008F6317" w:rsidRDefault="00694C35"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45</w:t>
            </w:r>
          </w:p>
        </w:tc>
        <w:tc>
          <w:tcPr>
            <w:tcW w:w="1511" w:type="dxa"/>
          </w:tcPr>
          <w:p w14:paraId="1E96F9E2" w14:textId="77777777" w:rsidR="00694C35" w:rsidRPr="008F6317" w:rsidRDefault="00694C35" w:rsidP="00D461FE">
            <w:pPr>
              <w:spacing w:after="0" w:line="312" w:lineRule="auto"/>
              <w:jc w:val="center"/>
              <w:rPr>
                <w:rFonts w:eastAsia="Times New Roman" w:cs="Times New Roman"/>
                <w:b/>
                <w:sz w:val="28"/>
                <w:szCs w:val="28"/>
                <w:lang w:val="vi-VN"/>
              </w:rPr>
            </w:pPr>
            <w:r w:rsidRPr="008F6317">
              <w:rPr>
                <w:rFonts w:eastAsia="Times New Roman" w:cs="Times New Roman"/>
                <w:b/>
                <w:sz w:val="28"/>
                <w:szCs w:val="28"/>
                <w:lang w:val="vi-VN"/>
              </w:rPr>
              <w:t>56</w:t>
            </w:r>
          </w:p>
        </w:tc>
        <w:tc>
          <w:tcPr>
            <w:tcW w:w="973" w:type="dxa"/>
          </w:tcPr>
          <w:p w14:paraId="20FD0D2C" w14:textId="77777777" w:rsidR="00694C35" w:rsidRPr="008F6317" w:rsidRDefault="00694C35" w:rsidP="00D461FE">
            <w:pPr>
              <w:spacing w:after="0" w:line="312" w:lineRule="auto"/>
              <w:jc w:val="center"/>
              <w:rPr>
                <w:rFonts w:eastAsia="Times New Roman" w:cs="Times New Roman"/>
                <w:b/>
                <w:sz w:val="28"/>
                <w:szCs w:val="28"/>
                <w:lang w:val="vi-VN"/>
              </w:rPr>
            </w:pPr>
            <w:r w:rsidRPr="008F6317">
              <w:rPr>
                <w:rFonts w:eastAsia="Times New Roman" w:cs="Times New Roman"/>
                <w:b/>
                <w:sz w:val="28"/>
                <w:szCs w:val="28"/>
                <w:lang w:val="vi-VN"/>
              </w:rPr>
              <w:t>4</w:t>
            </w:r>
          </w:p>
        </w:tc>
      </w:tr>
    </w:tbl>
    <w:p w14:paraId="3EFA6175" w14:textId="77777777" w:rsidR="00694C35" w:rsidRPr="008F6317" w:rsidRDefault="00694C35"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chi </w:t>
      </w:r>
      <w:proofErr w:type="spellStart"/>
      <w:proofErr w:type="gramStart"/>
      <w:r w:rsidRPr="008F6317">
        <w:rPr>
          <w:rFonts w:eastAsia="Times New Roman" w:cs="Times New Roman"/>
          <w:sz w:val="28"/>
          <w:szCs w:val="28"/>
        </w:rPr>
        <w:t>tiết</w:t>
      </w:r>
      <w:proofErr w:type="spellEnd"/>
      <w:r w:rsidRPr="008F6317">
        <w:rPr>
          <w:rFonts w:eastAsia="Times New Roman" w:cs="Times New Roman"/>
          <w:sz w:val="28"/>
          <w:szCs w:val="28"/>
        </w:rPr>
        <w:t xml:space="preserve"> :</w:t>
      </w:r>
      <w:proofErr w:type="gramEnd"/>
    </w:p>
    <w:p w14:paraId="26798E56" w14:textId="77777777" w:rsidR="00694C35" w:rsidRPr="008F6317" w:rsidRDefault="00694C35" w:rsidP="00D461FE">
      <w:p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đầu</w:t>
      </w:r>
      <w:proofErr w:type="spellEnd"/>
      <w:r w:rsidRPr="008F6317">
        <w:rPr>
          <w:rFonts w:eastAsia="Times New Roman" w:cs="Times New Roman"/>
          <w:sz w:val="28"/>
          <w:szCs w:val="28"/>
        </w:rPr>
        <w:t>:</w:t>
      </w:r>
    </w:p>
    <w:p w14:paraId="20564200" w14:textId="77777777" w:rsidR="00694C35" w:rsidRPr="008F6317" w:rsidRDefault="00694C35" w:rsidP="00D461FE">
      <w:p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1:</w:t>
      </w:r>
      <w:r w:rsidRPr="008F6317">
        <w:rPr>
          <w:rFonts w:eastAsia="Times New Roman" w:cs="Times New Roman"/>
          <w:sz w:val="28"/>
          <w:szCs w:val="28"/>
        </w:rPr>
        <w:tab/>
      </w:r>
      <w:r w:rsidRPr="008F6317">
        <w:rPr>
          <w:rFonts w:eastAsia="Times New Roman" w:cs="Times New Roman"/>
          <w:b/>
          <w:sz w:val="28"/>
          <w:szCs w:val="28"/>
          <w:lang w:val="vi-VN"/>
        </w:rPr>
        <w:t>Các khái niệm cơ bản về hệ thống điện và truyền động điện</w:t>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5 </w:t>
      </w:r>
      <w:proofErr w:type="spellStart"/>
      <w:r w:rsidRPr="008F6317">
        <w:rPr>
          <w:rFonts w:eastAsia="Times New Roman" w:cs="Times New Roman"/>
          <w:sz w:val="28"/>
          <w:szCs w:val="28"/>
        </w:rPr>
        <w:t>giờ</w:t>
      </w:r>
      <w:proofErr w:type="spellEnd"/>
    </w:p>
    <w:p w14:paraId="282EBBCA" w14:textId="77777777" w:rsidR="00694C35" w:rsidRPr="008F6317" w:rsidRDefault="00694C35"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23E6FA4B" w14:textId="77777777" w:rsidR="00694C35" w:rsidRPr="008F6317" w:rsidRDefault="00694C35" w:rsidP="00D461FE">
      <w:pPr>
        <w:numPr>
          <w:ilvl w:val="2"/>
          <w:numId w:val="64"/>
        </w:numPr>
        <w:tabs>
          <w:tab w:val="left" w:pos="720"/>
          <w:tab w:val="left" w:pos="1094"/>
        </w:tabs>
        <w:spacing w:after="0" w:line="312" w:lineRule="auto"/>
        <w:jc w:val="both"/>
        <w:rPr>
          <w:rFonts w:eastAsia="Times New Roman" w:cs="Times New Roman"/>
          <w:sz w:val="28"/>
          <w:szCs w:val="28"/>
        </w:rPr>
      </w:pPr>
      <w:r w:rsidRPr="008F6317">
        <w:rPr>
          <w:rFonts w:eastAsia="Times New Roman" w:cs="Times New Roman"/>
          <w:sz w:val="28"/>
          <w:szCs w:val="28"/>
          <w:lang w:val="vi-VN"/>
        </w:rPr>
        <w:t>Mô tả được các lại nguồn phát điện, loại nhà máy điện.</w:t>
      </w:r>
    </w:p>
    <w:p w14:paraId="6F1CD4C7" w14:textId="77777777" w:rsidR="00694C35" w:rsidRPr="008F6317" w:rsidRDefault="00694C35" w:rsidP="00D461FE">
      <w:pPr>
        <w:numPr>
          <w:ilvl w:val="2"/>
          <w:numId w:val="64"/>
        </w:numPr>
        <w:tabs>
          <w:tab w:val="left" w:pos="720"/>
          <w:tab w:val="left" w:pos="1094"/>
        </w:tabs>
        <w:spacing w:after="0" w:line="312" w:lineRule="auto"/>
        <w:jc w:val="both"/>
        <w:rPr>
          <w:rFonts w:eastAsia="Times New Roman" w:cs="Times New Roman"/>
          <w:sz w:val="28"/>
          <w:szCs w:val="28"/>
          <w:lang w:val="fr-FR"/>
        </w:rPr>
      </w:pPr>
      <w:proofErr w:type="spellStart"/>
      <w:r w:rsidRPr="008F6317">
        <w:rPr>
          <w:rFonts w:eastAsia="Times New Roman" w:cs="Times New Roman"/>
          <w:sz w:val="28"/>
          <w:szCs w:val="28"/>
        </w:rPr>
        <w:lastRenderedPageBreak/>
        <w:t>Nhận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Việt Nam,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lang w:val="fr-FR"/>
        </w:rPr>
        <w:t>Các</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cấp</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điện</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áp</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trong</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hệ</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thống</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điện</w:t>
      </w:r>
      <w:proofErr w:type="spellEnd"/>
      <w:r w:rsidRPr="008F6317">
        <w:rPr>
          <w:rFonts w:eastAsia="Times New Roman" w:cs="Times New Roman"/>
          <w:sz w:val="28"/>
          <w:szCs w:val="28"/>
          <w:lang w:val="fr-FR"/>
        </w:rPr>
        <w:t>.</w:t>
      </w:r>
    </w:p>
    <w:p w14:paraId="401BC5B6" w14:textId="77777777" w:rsidR="00694C35" w:rsidRPr="008F6317" w:rsidRDefault="00694C35" w:rsidP="00D461FE">
      <w:pPr>
        <w:numPr>
          <w:ilvl w:val="2"/>
          <w:numId w:val="64"/>
        </w:numPr>
        <w:tabs>
          <w:tab w:val="left" w:pos="720"/>
          <w:tab w:val="left" w:pos="1094"/>
        </w:tabs>
        <w:spacing w:after="0" w:line="312" w:lineRule="auto"/>
        <w:jc w:val="both"/>
        <w:rPr>
          <w:rFonts w:eastAsia="Times New Roman" w:cs="Times New Roman"/>
          <w:sz w:val="28"/>
          <w:szCs w:val="28"/>
          <w:lang w:val="fr-FR"/>
        </w:rPr>
      </w:pPr>
      <w:proofErr w:type="spellStart"/>
      <w:r w:rsidRPr="008F6317">
        <w:rPr>
          <w:rFonts w:eastAsia="Times New Roman" w:cs="Times New Roman"/>
          <w:sz w:val="28"/>
          <w:szCs w:val="28"/>
          <w:lang w:val="fr-FR"/>
        </w:rPr>
        <w:t>Giải</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thích</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được</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các</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thiết</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bị</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khí</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cụ</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điện</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sử</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dụng</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trong</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hệ</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thống</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điện</w:t>
      </w:r>
      <w:proofErr w:type="spellEnd"/>
      <w:r w:rsidRPr="008F6317">
        <w:rPr>
          <w:rFonts w:eastAsia="Times New Roman" w:cs="Times New Roman"/>
          <w:sz w:val="28"/>
          <w:szCs w:val="28"/>
          <w:lang w:val="fr-FR"/>
        </w:rPr>
        <w:t>.</w:t>
      </w:r>
    </w:p>
    <w:p w14:paraId="047CB4DB" w14:textId="77777777" w:rsidR="00694C35" w:rsidRPr="008F6317" w:rsidRDefault="00694C35" w:rsidP="00D461FE">
      <w:pPr>
        <w:numPr>
          <w:ilvl w:val="2"/>
          <w:numId w:val="64"/>
        </w:numPr>
        <w:tabs>
          <w:tab w:val="left" w:pos="720"/>
          <w:tab w:val="left" w:pos="1094"/>
        </w:tabs>
        <w:spacing w:after="0" w:line="312" w:lineRule="auto"/>
        <w:jc w:val="both"/>
        <w:rPr>
          <w:rFonts w:eastAsia="Times New Roman" w:cs="Times New Roman"/>
          <w:sz w:val="28"/>
          <w:szCs w:val="28"/>
          <w:lang w:val="fr-FR"/>
        </w:rPr>
      </w:pPr>
      <w:proofErr w:type="spellStart"/>
      <w:r w:rsidRPr="008F6317">
        <w:rPr>
          <w:rFonts w:eastAsia="Times New Roman" w:cs="Times New Roman"/>
          <w:sz w:val="28"/>
          <w:szCs w:val="28"/>
          <w:lang w:val="fr-FR"/>
        </w:rPr>
        <w:t>Nhận</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dạng</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phân</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tích</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được</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dạng</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đặc</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tính</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cơ</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của</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động</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cơ</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điện</w:t>
      </w:r>
      <w:proofErr w:type="spellEnd"/>
      <w:r w:rsidRPr="008F6317">
        <w:rPr>
          <w:rFonts w:eastAsia="Times New Roman" w:cs="Times New Roman"/>
          <w:sz w:val="28"/>
          <w:szCs w:val="28"/>
          <w:lang w:val="fr-FR"/>
        </w:rPr>
        <w:t>.</w:t>
      </w:r>
    </w:p>
    <w:p w14:paraId="3F32F1F4" w14:textId="77777777" w:rsidR="00694C35" w:rsidRPr="008F6317" w:rsidRDefault="00694C35" w:rsidP="00D461FE">
      <w:pPr>
        <w:numPr>
          <w:ilvl w:val="2"/>
          <w:numId w:val="64"/>
        </w:numPr>
        <w:tabs>
          <w:tab w:val="left" w:pos="720"/>
          <w:tab w:val="left" w:pos="1094"/>
        </w:tabs>
        <w:spacing w:after="0" w:line="312" w:lineRule="auto"/>
        <w:jc w:val="both"/>
        <w:rPr>
          <w:rFonts w:eastAsia="Times New Roman" w:cs="Times New Roman"/>
          <w:sz w:val="28"/>
          <w:szCs w:val="28"/>
          <w:lang w:val="pl-PL"/>
        </w:rPr>
      </w:pPr>
      <w:proofErr w:type="spellStart"/>
      <w:r w:rsidRPr="008F6317">
        <w:rPr>
          <w:rFonts w:eastAsia="Times New Roman" w:cs="Times New Roman"/>
          <w:sz w:val="28"/>
          <w:szCs w:val="28"/>
          <w:lang w:val="fr-FR"/>
        </w:rPr>
        <w:t>Áp</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dụng</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các</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phương</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pháp</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tự</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động</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khống</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chế</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phù</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hợp</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với</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từng</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loại</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động</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cơ</w:t>
      </w:r>
      <w:proofErr w:type="spellEnd"/>
      <w:r w:rsidRPr="008F6317">
        <w:rPr>
          <w:rFonts w:eastAsia="Times New Roman" w:cs="Times New Roman"/>
          <w:sz w:val="28"/>
          <w:szCs w:val="28"/>
          <w:lang w:val="fr-FR"/>
        </w:rPr>
        <w:t xml:space="preserve">, </w:t>
      </w:r>
      <w:proofErr w:type="spellStart"/>
      <w:r w:rsidRPr="008F6317">
        <w:rPr>
          <w:rFonts w:eastAsia="Times New Roman" w:cs="Times New Roman"/>
          <w:sz w:val="28"/>
          <w:szCs w:val="28"/>
          <w:lang w:val="fr-FR"/>
        </w:rPr>
        <w:t>phù</w:t>
      </w:r>
      <w:proofErr w:type="spellEnd"/>
      <w:r w:rsidRPr="008F6317">
        <w:rPr>
          <w:rFonts w:eastAsia="Times New Roman" w:cs="Times New Roman"/>
          <w:sz w:val="28"/>
          <w:szCs w:val="28"/>
          <w:lang w:val="pl-PL"/>
        </w:rPr>
        <w:t xml:space="preserve"> hợp với đặc tính, trạng thái làm việc </w:t>
      </w:r>
      <w:proofErr w:type="gramStart"/>
      <w:r w:rsidRPr="008F6317">
        <w:rPr>
          <w:rFonts w:eastAsia="Times New Roman" w:cs="Times New Roman"/>
          <w:sz w:val="28"/>
          <w:szCs w:val="28"/>
          <w:lang w:val="pl-PL"/>
        </w:rPr>
        <w:t>của  hệ</w:t>
      </w:r>
      <w:proofErr w:type="gramEnd"/>
      <w:r w:rsidRPr="008F6317">
        <w:rPr>
          <w:rFonts w:eastAsia="Times New Roman" w:cs="Times New Roman"/>
          <w:sz w:val="28"/>
          <w:szCs w:val="28"/>
          <w:lang w:val="pl-PL"/>
        </w:rPr>
        <w:t xml:space="preserve"> thống sản xuất.</w:t>
      </w:r>
    </w:p>
    <w:p w14:paraId="2078E08E" w14:textId="77777777" w:rsidR="00694C35" w:rsidRPr="008F6317" w:rsidRDefault="00694C35"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tbl>
      <w:tblPr>
        <w:tblW w:w="9020" w:type="dxa"/>
        <w:tblInd w:w="53" w:type="dxa"/>
        <w:tblLayout w:type="fixed"/>
        <w:tblLook w:val="04A0" w:firstRow="1" w:lastRow="0" w:firstColumn="1" w:lastColumn="0" w:noHBand="0" w:noVBand="1"/>
      </w:tblPr>
      <w:tblGrid>
        <w:gridCol w:w="9020"/>
      </w:tblGrid>
      <w:tr w:rsidR="00694C35" w:rsidRPr="008F6317" w14:paraId="5F1F18E7" w14:textId="77777777" w:rsidTr="004F54C3">
        <w:tc>
          <w:tcPr>
            <w:tcW w:w="9020" w:type="dxa"/>
            <w:shd w:val="clear" w:color="auto" w:fill="auto"/>
          </w:tcPr>
          <w:p w14:paraId="584B62EE" w14:textId="77777777" w:rsidR="00694C35" w:rsidRPr="008F6317" w:rsidRDefault="00694C35" w:rsidP="00D461FE">
            <w:pPr>
              <w:tabs>
                <w:tab w:val="left" w:leader="dot" w:pos="7920"/>
                <w:tab w:val="left" w:leader="dot" w:pos="8510"/>
              </w:tabs>
              <w:spacing w:after="0" w:line="312" w:lineRule="auto"/>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Sơ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3 </w:t>
            </w:r>
            <w:proofErr w:type="spellStart"/>
            <w:r w:rsidRPr="008F6317">
              <w:rPr>
                <w:rFonts w:eastAsia="Times New Roman" w:cs="Times New Roman"/>
                <w:sz w:val="28"/>
                <w:szCs w:val="28"/>
              </w:rPr>
              <w:t>pha</w:t>
            </w:r>
            <w:proofErr w:type="spellEnd"/>
          </w:p>
        </w:tc>
      </w:tr>
      <w:tr w:rsidR="00694C35" w:rsidRPr="008F6317" w14:paraId="17476835" w14:textId="77777777" w:rsidTr="004F54C3">
        <w:tc>
          <w:tcPr>
            <w:tcW w:w="9020" w:type="dxa"/>
            <w:shd w:val="clear" w:color="auto" w:fill="auto"/>
          </w:tcPr>
          <w:p w14:paraId="470B4AF5" w14:textId="77777777" w:rsidR="00694C35" w:rsidRPr="008F6317" w:rsidRDefault="00694C35" w:rsidP="00D461FE">
            <w:pPr>
              <w:tabs>
                <w:tab w:val="left" w:pos="709"/>
                <w:tab w:val="left" w:pos="1094"/>
              </w:tabs>
              <w:spacing w:after="0" w:line="312" w:lineRule="auto"/>
              <w:jc w:val="both"/>
              <w:rPr>
                <w:rFonts w:eastAsia="Times New Roman" w:cs="Times New Roman"/>
                <w:sz w:val="28"/>
                <w:szCs w:val="28"/>
              </w:rPr>
            </w:pPr>
            <w:r w:rsidRPr="008F6317">
              <w:rPr>
                <w:rFonts w:eastAsia="Times New Roman" w:cs="Times New Roman"/>
                <w:sz w:val="28"/>
                <w:szCs w:val="28"/>
              </w:rPr>
              <w:t xml:space="preserve">2.2.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w:t>
            </w:r>
          </w:p>
        </w:tc>
      </w:tr>
      <w:tr w:rsidR="00694C35" w:rsidRPr="008F6317" w14:paraId="18D073FF" w14:textId="77777777" w:rsidTr="004F54C3">
        <w:tc>
          <w:tcPr>
            <w:tcW w:w="9020" w:type="dxa"/>
            <w:shd w:val="clear" w:color="auto" w:fill="auto"/>
          </w:tcPr>
          <w:p w14:paraId="29756C82" w14:textId="77777777" w:rsidR="00694C35" w:rsidRPr="008F6317" w:rsidRDefault="00694C35" w:rsidP="00D461FE">
            <w:pPr>
              <w:tabs>
                <w:tab w:val="left" w:pos="709"/>
                <w:tab w:val="left" w:pos="1094"/>
              </w:tabs>
              <w:spacing w:after="0" w:line="312" w:lineRule="auto"/>
              <w:jc w:val="both"/>
              <w:rPr>
                <w:rFonts w:eastAsia="Times New Roman" w:cs="Times New Roman"/>
                <w:sz w:val="28"/>
                <w:szCs w:val="28"/>
                <w:lang w:val="nb-NO"/>
              </w:rPr>
            </w:pPr>
            <w:r w:rsidRPr="008F6317">
              <w:rPr>
                <w:rFonts w:eastAsia="Times New Roman" w:cs="Times New Roman"/>
                <w:sz w:val="28"/>
                <w:szCs w:val="28"/>
                <w:lang w:val="nb-NO"/>
              </w:rPr>
              <w:t>2.3. Các sơ đồ điện và ký hiệu.</w:t>
            </w:r>
          </w:p>
        </w:tc>
      </w:tr>
    </w:tbl>
    <w:p w14:paraId="0FFEBD08" w14:textId="77777777" w:rsidR="00694C35" w:rsidRPr="008F6317" w:rsidRDefault="00694C35" w:rsidP="00D461FE">
      <w:pPr>
        <w:spacing w:after="0" w:line="312" w:lineRule="auto"/>
        <w:jc w:val="both"/>
        <w:rPr>
          <w:rFonts w:eastAsia="Times New Roman" w:cs="Times New Roman"/>
          <w:sz w:val="28"/>
          <w:szCs w:val="28"/>
          <w:lang w:val="nb-NO"/>
        </w:rPr>
      </w:pPr>
      <w:r w:rsidRPr="008F6317">
        <w:rPr>
          <w:rFonts w:eastAsia="Times New Roman" w:cs="Times New Roman"/>
          <w:sz w:val="28"/>
          <w:szCs w:val="28"/>
          <w:lang w:val="nb-NO"/>
        </w:rPr>
        <w:t>Bài 2:</w:t>
      </w:r>
      <w:r w:rsidRPr="008F6317">
        <w:rPr>
          <w:rFonts w:eastAsia="Times New Roman" w:cs="Times New Roman"/>
          <w:sz w:val="28"/>
          <w:szCs w:val="28"/>
          <w:lang w:val="nb-NO"/>
        </w:rPr>
        <w:tab/>
      </w:r>
      <w:r w:rsidRPr="008F6317">
        <w:rPr>
          <w:rFonts w:eastAsia="Times New Roman" w:cs="Times New Roman"/>
          <w:b/>
          <w:sz w:val="28"/>
          <w:szCs w:val="28"/>
          <w:lang w:val="nb-NO"/>
        </w:rPr>
        <w:t>Các phương pháp khởi động và đảo chiều quay động cơ điện</w:t>
      </w:r>
      <w:r w:rsidRPr="008F6317">
        <w:rPr>
          <w:rFonts w:eastAsia="Times New Roman" w:cs="Times New Roman"/>
          <w:sz w:val="28"/>
          <w:szCs w:val="28"/>
          <w:lang w:val="nb-NO"/>
        </w:rPr>
        <w:tab/>
      </w:r>
      <w:r w:rsidRPr="008F6317">
        <w:rPr>
          <w:rFonts w:eastAsia="Times New Roman" w:cs="Times New Roman"/>
          <w:sz w:val="28"/>
          <w:szCs w:val="28"/>
          <w:lang w:val="nb-NO"/>
        </w:rPr>
        <w:tab/>
      </w:r>
      <w:r w:rsidRPr="008F6317">
        <w:rPr>
          <w:rFonts w:eastAsia="Times New Roman" w:cs="Times New Roman"/>
          <w:sz w:val="28"/>
          <w:szCs w:val="28"/>
          <w:lang w:val="nb-NO"/>
        </w:rPr>
        <w:tab/>
      </w:r>
      <w:r w:rsidRPr="008F6317">
        <w:rPr>
          <w:rFonts w:eastAsia="Times New Roman" w:cs="Times New Roman"/>
          <w:sz w:val="28"/>
          <w:szCs w:val="28"/>
          <w:lang w:val="nb-NO"/>
        </w:rPr>
        <w:tab/>
      </w:r>
      <w:r w:rsidRPr="008F6317">
        <w:rPr>
          <w:rFonts w:eastAsia="Times New Roman" w:cs="Times New Roman"/>
          <w:sz w:val="28"/>
          <w:szCs w:val="28"/>
          <w:lang w:val="nb-NO"/>
        </w:rPr>
        <w:tab/>
      </w:r>
      <w:r w:rsidRPr="008F6317">
        <w:rPr>
          <w:rFonts w:eastAsia="Times New Roman" w:cs="Times New Roman"/>
          <w:sz w:val="28"/>
          <w:szCs w:val="28"/>
          <w:lang w:val="nb-NO"/>
        </w:rPr>
        <w:tab/>
      </w:r>
      <w:r w:rsidRPr="008F6317">
        <w:rPr>
          <w:rFonts w:eastAsia="Times New Roman" w:cs="Times New Roman"/>
          <w:sz w:val="28"/>
          <w:szCs w:val="28"/>
          <w:lang w:val="nb-NO"/>
        </w:rPr>
        <w:tab/>
      </w:r>
      <w:r w:rsidRPr="008F6317">
        <w:rPr>
          <w:rFonts w:eastAsia="Times New Roman" w:cs="Times New Roman"/>
          <w:sz w:val="28"/>
          <w:szCs w:val="28"/>
          <w:lang w:val="nb-NO"/>
        </w:rPr>
        <w:tab/>
      </w:r>
      <w:r w:rsidRPr="008F6317">
        <w:rPr>
          <w:rFonts w:eastAsia="Times New Roman" w:cs="Times New Roman"/>
          <w:sz w:val="28"/>
          <w:szCs w:val="28"/>
          <w:lang w:val="nb-NO"/>
        </w:rPr>
        <w:tab/>
      </w:r>
      <w:r w:rsidRPr="008F6317">
        <w:rPr>
          <w:rFonts w:eastAsia="Times New Roman" w:cs="Times New Roman"/>
          <w:sz w:val="28"/>
          <w:szCs w:val="28"/>
          <w:lang w:val="nb-NO"/>
        </w:rPr>
        <w:tab/>
        <w:t>Thời gian:31 giờ</w:t>
      </w:r>
    </w:p>
    <w:p w14:paraId="3AA682A5" w14:textId="77777777" w:rsidR="00694C35" w:rsidRPr="008F6317" w:rsidRDefault="00694C35"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20EECA43" w14:textId="77777777" w:rsidR="00694C35" w:rsidRPr="008F6317" w:rsidRDefault="00694C35" w:rsidP="00D461FE">
      <w:pPr>
        <w:numPr>
          <w:ilvl w:val="2"/>
          <w:numId w:val="64"/>
        </w:numPr>
        <w:tabs>
          <w:tab w:val="left" w:pos="720"/>
          <w:tab w:val="left" w:pos="1094"/>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khởi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(1 </w:t>
      </w:r>
      <w:proofErr w:type="spellStart"/>
      <w:r w:rsidRPr="008F6317">
        <w:rPr>
          <w:rFonts w:eastAsia="Times New Roman" w:cs="Times New Roman"/>
          <w:sz w:val="28"/>
          <w:szCs w:val="28"/>
        </w:rPr>
        <w:t>pha</w:t>
      </w:r>
      <w:proofErr w:type="spellEnd"/>
      <w:r w:rsidRPr="008F6317">
        <w:rPr>
          <w:rFonts w:eastAsia="Times New Roman" w:cs="Times New Roman"/>
          <w:sz w:val="28"/>
          <w:szCs w:val="28"/>
        </w:rPr>
        <w:t xml:space="preserve">, 3 </w:t>
      </w:r>
      <w:proofErr w:type="spellStart"/>
      <w:r w:rsidRPr="008F6317">
        <w:rPr>
          <w:rFonts w:eastAsia="Times New Roman" w:cs="Times New Roman"/>
          <w:sz w:val="28"/>
          <w:szCs w:val="28"/>
        </w:rPr>
        <w:t>pha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dùng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tơ</w:t>
      </w:r>
      <w:proofErr w:type="spellEnd"/>
      <w:r w:rsidRPr="008F6317">
        <w:rPr>
          <w:rFonts w:eastAsia="Times New Roman" w:cs="Times New Roman"/>
          <w:sz w:val="28"/>
          <w:szCs w:val="28"/>
        </w:rPr>
        <w:t>, …</w:t>
      </w:r>
    </w:p>
    <w:p w14:paraId="03D22969" w14:textId="77777777" w:rsidR="00694C35" w:rsidRPr="008F6317" w:rsidRDefault="00694C35" w:rsidP="00D461FE">
      <w:pPr>
        <w:numPr>
          <w:ilvl w:val="2"/>
          <w:numId w:val="64"/>
        </w:numPr>
        <w:tabs>
          <w:tab w:val="left" w:pos="720"/>
          <w:tab w:val="left" w:pos="1094"/>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chiều</w:t>
      </w:r>
      <w:proofErr w:type="spellEnd"/>
      <w:r w:rsidRPr="008F6317">
        <w:rPr>
          <w:rFonts w:eastAsia="Times New Roman" w:cs="Times New Roman"/>
          <w:sz w:val="28"/>
          <w:szCs w:val="28"/>
        </w:rPr>
        <w:t xml:space="preserve"> quay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(1 </w:t>
      </w:r>
      <w:proofErr w:type="spellStart"/>
      <w:r w:rsidRPr="008F6317">
        <w:rPr>
          <w:rFonts w:eastAsia="Times New Roman" w:cs="Times New Roman"/>
          <w:sz w:val="28"/>
          <w:szCs w:val="28"/>
        </w:rPr>
        <w:t>pha</w:t>
      </w:r>
      <w:proofErr w:type="spellEnd"/>
      <w:r w:rsidRPr="008F6317">
        <w:rPr>
          <w:rFonts w:eastAsia="Times New Roman" w:cs="Times New Roman"/>
          <w:sz w:val="28"/>
          <w:szCs w:val="28"/>
        </w:rPr>
        <w:t xml:space="preserve">, 3 </w:t>
      </w:r>
      <w:proofErr w:type="spellStart"/>
      <w:r w:rsidRPr="008F6317">
        <w:rPr>
          <w:rFonts w:eastAsia="Times New Roman" w:cs="Times New Roman"/>
          <w:sz w:val="28"/>
          <w:szCs w:val="28"/>
        </w:rPr>
        <w:t>pha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dùng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tắc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tơ</w:t>
      </w:r>
      <w:proofErr w:type="spellEnd"/>
      <w:r w:rsidRPr="008F6317">
        <w:rPr>
          <w:rFonts w:eastAsia="Times New Roman" w:cs="Times New Roman"/>
          <w:sz w:val="28"/>
          <w:szCs w:val="28"/>
        </w:rPr>
        <w:t>.</w:t>
      </w:r>
    </w:p>
    <w:p w14:paraId="308B560C" w14:textId="77777777" w:rsidR="00694C35" w:rsidRPr="008F6317" w:rsidRDefault="00694C35" w:rsidP="00D461FE">
      <w:pPr>
        <w:numPr>
          <w:ilvl w:val="2"/>
          <w:numId w:val="64"/>
        </w:numPr>
        <w:tabs>
          <w:tab w:val="left" w:pos="720"/>
          <w:tab w:val="left" w:pos="1094"/>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Đọc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khởi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(1 </w:t>
      </w:r>
      <w:proofErr w:type="spellStart"/>
      <w:r w:rsidRPr="008F6317">
        <w:rPr>
          <w:rFonts w:eastAsia="Times New Roman" w:cs="Times New Roman"/>
          <w:sz w:val="28"/>
          <w:szCs w:val="28"/>
        </w:rPr>
        <w:t>pha</w:t>
      </w:r>
      <w:proofErr w:type="spellEnd"/>
      <w:r w:rsidRPr="008F6317">
        <w:rPr>
          <w:rFonts w:eastAsia="Times New Roman" w:cs="Times New Roman"/>
          <w:sz w:val="28"/>
          <w:szCs w:val="28"/>
        </w:rPr>
        <w:t xml:space="preserve">, 3 </w:t>
      </w:r>
      <w:proofErr w:type="spellStart"/>
      <w:r w:rsidRPr="008F6317">
        <w:rPr>
          <w:rFonts w:eastAsia="Times New Roman" w:cs="Times New Roman"/>
          <w:sz w:val="28"/>
          <w:szCs w:val="28"/>
        </w:rPr>
        <w:t>pha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dùng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sao</w:t>
      </w:r>
      <w:proofErr w:type="spellEnd"/>
      <w:r w:rsidRPr="008F6317">
        <w:rPr>
          <w:rFonts w:eastAsia="Times New Roman" w:cs="Times New Roman"/>
          <w:sz w:val="28"/>
          <w:szCs w:val="28"/>
        </w:rPr>
        <w:t xml:space="preserve"> – tam </w:t>
      </w:r>
      <w:proofErr w:type="spellStart"/>
      <w:r w:rsidRPr="008F6317">
        <w:rPr>
          <w:rFonts w:eastAsia="Times New Roman" w:cs="Times New Roman"/>
          <w:sz w:val="28"/>
          <w:szCs w:val="28"/>
        </w:rPr>
        <w:t>giác</w:t>
      </w:r>
      <w:proofErr w:type="spellEnd"/>
      <w:r w:rsidRPr="008F6317">
        <w:rPr>
          <w:rFonts w:eastAsia="Times New Roman" w:cs="Times New Roman"/>
          <w:sz w:val="28"/>
          <w:szCs w:val="28"/>
        </w:rPr>
        <w:t>.</w:t>
      </w:r>
    </w:p>
    <w:p w14:paraId="6C70C6F9" w14:textId="77777777" w:rsidR="00694C35" w:rsidRPr="008F6317" w:rsidRDefault="00694C35" w:rsidP="00D461FE">
      <w:pPr>
        <w:numPr>
          <w:ilvl w:val="2"/>
          <w:numId w:val="64"/>
        </w:numPr>
        <w:tabs>
          <w:tab w:val="left" w:pos="720"/>
          <w:tab w:val="left" w:pos="1094"/>
        </w:tabs>
        <w:spacing w:after="0" w:line="312" w:lineRule="auto"/>
        <w:jc w:val="both"/>
        <w:rPr>
          <w:rFonts w:eastAsia="Times New Roman" w:cs="Times New Roman"/>
          <w:sz w:val="28"/>
          <w:szCs w:val="28"/>
          <w:lang w:val="pl-PL"/>
        </w:rPr>
      </w:pPr>
      <w:r w:rsidRPr="008F6317">
        <w:rPr>
          <w:rFonts w:eastAsia="Times New Roman" w:cs="Times New Roman"/>
          <w:sz w:val="28"/>
          <w:szCs w:val="28"/>
          <w:lang w:val="pl-PL"/>
        </w:rPr>
        <w:t>Nhận dạng chính xác thiết bị như CB, công tắc tơ, nút nhấn, rơle, ...</w:t>
      </w:r>
    </w:p>
    <w:p w14:paraId="3D8E3CA3" w14:textId="77777777" w:rsidR="00694C35" w:rsidRPr="008F6317" w:rsidRDefault="00694C35" w:rsidP="00D461FE">
      <w:pPr>
        <w:numPr>
          <w:ilvl w:val="2"/>
          <w:numId w:val="64"/>
        </w:numPr>
        <w:tabs>
          <w:tab w:val="left" w:pos="720"/>
          <w:tab w:val="left" w:pos="1094"/>
        </w:tabs>
        <w:spacing w:after="0" w:line="312" w:lineRule="auto"/>
        <w:jc w:val="both"/>
        <w:rPr>
          <w:rFonts w:eastAsia="Times New Roman" w:cs="Times New Roman"/>
          <w:sz w:val="28"/>
          <w:szCs w:val="28"/>
          <w:lang w:val="pl-PL"/>
        </w:rPr>
      </w:pPr>
      <w:r w:rsidRPr="008F6317">
        <w:rPr>
          <w:rFonts w:eastAsia="Times New Roman" w:cs="Times New Roman"/>
          <w:sz w:val="28"/>
          <w:szCs w:val="28"/>
          <w:lang w:val="pl-PL"/>
        </w:rPr>
        <w:t>Lắp đặt, đấu nối thành thạo các mạch khởi động trực tiếp động cơ 1 pha, 3 pha, ... Lắp đặt, đấu nối hoàn chỉnh các mạch để đảo chiều quay động cơ điện 1 pha, 3 pha.</w:t>
      </w:r>
    </w:p>
    <w:p w14:paraId="14B90E90" w14:textId="77777777" w:rsidR="00694C35" w:rsidRPr="008F6317" w:rsidRDefault="00694C35" w:rsidP="00D461FE">
      <w:pPr>
        <w:numPr>
          <w:ilvl w:val="2"/>
          <w:numId w:val="64"/>
        </w:numPr>
        <w:tabs>
          <w:tab w:val="left" w:pos="720"/>
          <w:tab w:val="left" w:pos="1094"/>
        </w:tabs>
        <w:spacing w:after="0" w:line="312" w:lineRule="auto"/>
        <w:jc w:val="both"/>
        <w:rPr>
          <w:rFonts w:eastAsia="Times New Roman" w:cs="Times New Roman"/>
          <w:sz w:val="28"/>
          <w:szCs w:val="28"/>
          <w:lang w:val="pl-PL"/>
        </w:rPr>
      </w:pPr>
      <w:r w:rsidRPr="008F6317">
        <w:rPr>
          <w:rFonts w:eastAsia="Times New Roman" w:cs="Times New Roman"/>
          <w:sz w:val="28"/>
          <w:szCs w:val="28"/>
          <w:lang w:val="pl-PL"/>
        </w:rPr>
        <w:t>Chẩn đoán chính xác các hư hỏng của mạch điều khiển và khắc phục hoàn chỉnh.</w:t>
      </w:r>
    </w:p>
    <w:p w14:paraId="1A705985" w14:textId="77777777" w:rsidR="00694C35" w:rsidRPr="008F6317" w:rsidRDefault="00694C35"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tbl>
      <w:tblPr>
        <w:tblW w:w="6773" w:type="dxa"/>
        <w:tblInd w:w="97" w:type="dxa"/>
        <w:tblLayout w:type="fixed"/>
        <w:tblLook w:val="04A0" w:firstRow="1" w:lastRow="0" w:firstColumn="1" w:lastColumn="0" w:noHBand="0" w:noVBand="1"/>
      </w:tblPr>
      <w:tblGrid>
        <w:gridCol w:w="6773"/>
      </w:tblGrid>
      <w:tr w:rsidR="00694C35" w:rsidRPr="008F6317" w14:paraId="003D32A9" w14:textId="77777777" w:rsidTr="004F54C3">
        <w:trPr>
          <w:trHeight w:val="1288"/>
        </w:trPr>
        <w:tc>
          <w:tcPr>
            <w:tcW w:w="6773" w:type="dxa"/>
            <w:shd w:val="clear" w:color="auto" w:fill="auto"/>
          </w:tcPr>
          <w:p w14:paraId="6327076D" w14:textId="77777777" w:rsidR="00694C35" w:rsidRPr="008F6317" w:rsidRDefault="00694C35" w:rsidP="00D461FE">
            <w:pPr>
              <w:tabs>
                <w:tab w:val="left" w:pos="709"/>
                <w:tab w:val="left" w:pos="1094"/>
              </w:tabs>
              <w:spacing w:after="0" w:line="312" w:lineRule="auto"/>
              <w:jc w:val="both"/>
              <w:rPr>
                <w:rFonts w:eastAsia="Times New Roman" w:cs="Times New Roman"/>
                <w:sz w:val="28"/>
                <w:szCs w:val="28"/>
              </w:rPr>
            </w:pPr>
            <w:r w:rsidRPr="008F6317">
              <w:rPr>
                <w:rFonts w:eastAsia="Times New Roman" w:cs="Times New Roman"/>
                <w:sz w:val="28"/>
                <w:szCs w:val="28"/>
              </w:rPr>
              <w:t xml:space="preserve">2.1. Phương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chiều</w:t>
            </w:r>
            <w:proofErr w:type="spellEnd"/>
            <w:r w:rsidRPr="008F6317">
              <w:rPr>
                <w:rFonts w:eastAsia="Times New Roman" w:cs="Times New Roman"/>
                <w:sz w:val="28"/>
                <w:szCs w:val="28"/>
              </w:rPr>
              <w:t xml:space="preserve"> quay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1 </w:t>
            </w:r>
            <w:proofErr w:type="spellStart"/>
            <w:r w:rsidRPr="008F6317">
              <w:rPr>
                <w:rFonts w:eastAsia="Times New Roman" w:cs="Times New Roman"/>
                <w:sz w:val="28"/>
                <w:szCs w:val="28"/>
              </w:rPr>
              <w:t>pha</w:t>
            </w:r>
            <w:proofErr w:type="spellEnd"/>
            <w:r w:rsidRPr="008F6317">
              <w:rPr>
                <w:rFonts w:eastAsia="Times New Roman" w:cs="Times New Roman"/>
                <w:sz w:val="28"/>
                <w:szCs w:val="28"/>
              </w:rPr>
              <w:t>.</w:t>
            </w:r>
          </w:p>
          <w:p w14:paraId="6B54BEB5" w14:textId="77777777" w:rsidR="00694C35" w:rsidRPr="008F6317" w:rsidRDefault="00694C35" w:rsidP="00D461FE">
            <w:pPr>
              <w:tabs>
                <w:tab w:val="left" w:leader="dot" w:pos="7920"/>
                <w:tab w:val="left" w:leader="dot" w:pos="8510"/>
              </w:tabs>
              <w:spacing w:after="0" w:line="312" w:lineRule="auto"/>
              <w:rPr>
                <w:rFonts w:eastAsia="Times New Roman" w:cs="Times New Roman"/>
                <w:sz w:val="28"/>
                <w:szCs w:val="28"/>
              </w:rPr>
            </w:pPr>
            <w:r w:rsidRPr="008F6317">
              <w:rPr>
                <w:rFonts w:eastAsia="Times New Roman" w:cs="Times New Roman"/>
                <w:sz w:val="28"/>
                <w:szCs w:val="28"/>
              </w:rPr>
              <w:t xml:space="preserve">2.2. Phương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chiều</w:t>
            </w:r>
            <w:proofErr w:type="spellEnd"/>
            <w:r w:rsidRPr="008F6317">
              <w:rPr>
                <w:rFonts w:eastAsia="Times New Roman" w:cs="Times New Roman"/>
                <w:sz w:val="28"/>
                <w:szCs w:val="28"/>
              </w:rPr>
              <w:t xml:space="preserve"> quay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3 </w:t>
            </w:r>
            <w:proofErr w:type="spellStart"/>
            <w:r w:rsidRPr="008F6317">
              <w:rPr>
                <w:rFonts w:eastAsia="Times New Roman" w:cs="Times New Roman"/>
                <w:sz w:val="28"/>
                <w:szCs w:val="28"/>
              </w:rPr>
              <w:t>pha</w:t>
            </w:r>
            <w:proofErr w:type="spellEnd"/>
            <w:r w:rsidRPr="008F6317">
              <w:rPr>
                <w:rFonts w:eastAsia="Times New Roman" w:cs="Times New Roman"/>
                <w:sz w:val="28"/>
                <w:szCs w:val="28"/>
              </w:rPr>
              <w:t>.</w:t>
            </w:r>
          </w:p>
          <w:p w14:paraId="2D2504FD" w14:textId="77777777" w:rsidR="00694C35" w:rsidRPr="008F6317" w:rsidRDefault="00694C35" w:rsidP="00D461FE">
            <w:pPr>
              <w:tabs>
                <w:tab w:val="left" w:pos="709"/>
                <w:tab w:val="left" w:pos="1094"/>
              </w:tabs>
              <w:spacing w:after="0" w:line="312" w:lineRule="auto"/>
              <w:jc w:val="both"/>
              <w:rPr>
                <w:rFonts w:eastAsia="Times New Roman" w:cs="Times New Roman"/>
                <w:sz w:val="28"/>
                <w:szCs w:val="28"/>
              </w:rPr>
            </w:pPr>
            <w:r w:rsidRPr="008F6317">
              <w:rPr>
                <w:rFonts w:eastAsia="Times New Roman" w:cs="Times New Roman"/>
                <w:sz w:val="28"/>
                <w:szCs w:val="28"/>
              </w:rPr>
              <w:t xml:space="preserve">2.3. </w:t>
            </w:r>
            <w:proofErr w:type="spellStart"/>
            <w:r w:rsidRPr="008F6317">
              <w:rPr>
                <w:rFonts w:eastAsia="Times New Roman" w:cs="Times New Roman"/>
                <w:sz w:val="28"/>
                <w:szCs w:val="28"/>
              </w:rPr>
              <w:t>Khởi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gián</w:t>
            </w:r>
            <w:proofErr w:type="spellEnd"/>
            <w:r w:rsidRPr="008F6317">
              <w:rPr>
                <w:rFonts w:eastAsia="Times New Roman" w:cs="Times New Roman"/>
                <w:sz w:val="28"/>
                <w:szCs w:val="28"/>
              </w:rPr>
              <w:t xml:space="preserve"> </w:t>
            </w:r>
            <w:proofErr w:type="spellStart"/>
            <w:proofErr w:type="gramStart"/>
            <w:r w:rsidRPr="008F6317">
              <w:rPr>
                <w:rFonts w:eastAsia="Times New Roman" w:cs="Times New Roman"/>
                <w:sz w:val="28"/>
                <w:szCs w:val="28"/>
              </w:rPr>
              <w:t>tiếp</w:t>
            </w:r>
            <w:proofErr w:type="spellEnd"/>
            <w:r w:rsidRPr="008F6317">
              <w:rPr>
                <w:rFonts w:eastAsia="Times New Roman" w:cs="Times New Roman"/>
                <w:sz w:val="28"/>
                <w:szCs w:val="28"/>
              </w:rPr>
              <w:t> :</w:t>
            </w:r>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dùng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trở</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sao</w:t>
            </w:r>
            <w:proofErr w:type="spellEnd"/>
            <w:r w:rsidRPr="008F6317">
              <w:rPr>
                <w:rFonts w:eastAsia="Times New Roman" w:cs="Times New Roman"/>
                <w:sz w:val="28"/>
                <w:szCs w:val="28"/>
              </w:rPr>
              <w:t xml:space="preserve"> – tam </w:t>
            </w:r>
            <w:proofErr w:type="spellStart"/>
            <w:r w:rsidRPr="008F6317">
              <w:rPr>
                <w:rFonts w:eastAsia="Times New Roman" w:cs="Times New Roman"/>
                <w:sz w:val="28"/>
                <w:szCs w:val="28"/>
              </w:rPr>
              <w:t>giác</w:t>
            </w:r>
            <w:proofErr w:type="spellEnd"/>
            <w:r w:rsidRPr="008F6317">
              <w:rPr>
                <w:rFonts w:eastAsia="Times New Roman" w:cs="Times New Roman"/>
                <w:sz w:val="28"/>
                <w:szCs w:val="28"/>
              </w:rPr>
              <w:t>.</w:t>
            </w:r>
          </w:p>
        </w:tc>
      </w:tr>
    </w:tbl>
    <w:p w14:paraId="46CD1B37" w14:textId="77777777" w:rsidR="00694C35" w:rsidRPr="008F6317" w:rsidRDefault="00694C35" w:rsidP="00D461FE">
      <w:p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r w:rsidRPr="008F6317">
        <w:rPr>
          <w:rFonts w:eastAsia="Times New Roman" w:cs="Times New Roman"/>
          <w:sz w:val="28"/>
          <w:szCs w:val="28"/>
          <w:lang w:val="pt-BR"/>
        </w:rPr>
        <w:t>3:</w:t>
      </w:r>
      <w:r w:rsidRPr="008F6317">
        <w:rPr>
          <w:rFonts w:eastAsia="Times New Roman" w:cs="Times New Roman"/>
          <w:sz w:val="28"/>
          <w:szCs w:val="28"/>
          <w:lang w:val="pt-BR" w:eastAsia="ko-KR"/>
        </w:rPr>
        <w:t xml:space="preserve"> </w:t>
      </w:r>
      <w:r w:rsidRPr="008F6317">
        <w:rPr>
          <w:rFonts w:eastAsia="Times New Roman" w:cs="Times New Roman"/>
          <w:b/>
          <w:sz w:val="28"/>
          <w:szCs w:val="28"/>
          <w:lang w:val="pt-BR"/>
        </w:rPr>
        <w:t>Các khâu liên động trong điều khiển động cơ điện</w:t>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gian:14 </w:t>
      </w:r>
      <w:proofErr w:type="spellStart"/>
      <w:r w:rsidRPr="008F6317">
        <w:rPr>
          <w:rFonts w:eastAsia="Times New Roman" w:cs="Times New Roman"/>
          <w:sz w:val="28"/>
          <w:szCs w:val="28"/>
        </w:rPr>
        <w:t>giờ</w:t>
      </w:r>
      <w:proofErr w:type="spellEnd"/>
    </w:p>
    <w:p w14:paraId="4599F20F" w14:textId="77777777" w:rsidR="00694C35" w:rsidRPr="008F6317" w:rsidRDefault="00694C35"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 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3DE812F3" w14:textId="77777777" w:rsidR="00694C35" w:rsidRPr="008F6317" w:rsidRDefault="00694C35" w:rsidP="00D461FE">
      <w:pPr>
        <w:numPr>
          <w:ilvl w:val="2"/>
          <w:numId w:val="64"/>
        </w:numPr>
        <w:tabs>
          <w:tab w:val="left" w:pos="720"/>
          <w:tab w:val="left" w:pos="1094"/>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Vẽ, phân tích được được các khâu liên động trong qui trình công nghệ của một số máy sản xuất.</w:t>
      </w:r>
    </w:p>
    <w:p w14:paraId="0B2BC487" w14:textId="77777777" w:rsidR="00694C35" w:rsidRPr="008F6317" w:rsidRDefault="00694C35" w:rsidP="00D461FE">
      <w:pPr>
        <w:numPr>
          <w:ilvl w:val="2"/>
          <w:numId w:val="64"/>
        </w:numPr>
        <w:tabs>
          <w:tab w:val="left" w:pos="720"/>
          <w:tab w:val="left" w:pos="1094"/>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lastRenderedPageBreak/>
        <w:t>Giải thích, phân biệt được các khâu liên động và lựa chọn khâu liên động phù hợp yêu cầu.</w:t>
      </w:r>
    </w:p>
    <w:p w14:paraId="291F3720" w14:textId="77777777" w:rsidR="00694C35" w:rsidRPr="008F6317" w:rsidRDefault="00694C35" w:rsidP="00D461FE">
      <w:pPr>
        <w:numPr>
          <w:ilvl w:val="2"/>
          <w:numId w:val="64"/>
        </w:numPr>
        <w:tabs>
          <w:tab w:val="left" w:pos="720"/>
          <w:tab w:val="left" w:pos="1094"/>
        </w:tabs>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Đủ khả năng phân tích hư hỏng làm cơ sở cho việc chọn phương án cải tiến mới đạt tiêu chuẩn kỹ thuật, phù hợp điều kiện kinh tế của Việt Nam.</w:t>
      </w:r>
    </w:p>
    <w:p w14:paraId="2D92966D" w14:textId="77777777" w:rsidR="00694C35" w:rsidRPr="008F6317" w:rsidRDefault="00694C35" w:rsidP="00D461FE">
      <w:pPr>
        <w:numPr>
          <w:ilvl w:val="2"/>
          <w:numId w:val="64"/>
        </w:numPr>
        <w:tabs>
          <w:tab w:val="left" w:pos="720"/>
          <w:tab w:val="left" w:pos="1094"/>
        </w:tabs>
        <w:spacing w:after="0" w:line="312" w:lineRule="auto"/>
        <w:jc w:val="both"/>
        <w:rPr>
          <w:rFonts w:eastAsia="Times New Roman" w:cs="Times New Roman"/>
          <w:sz w:val="28"/>
          <w:szCs w:val="28"/>
          <w:lang w:val="pl-PL"/>
        </w:rPr>
      </w:pPr>
      <w:r w:rsidRPr="008F6317">
        <w:rPr>
          <w:rFonts w:eastAsia="Times New Roman" w:cs="Times New Roman"/>
          <w:sz w:val="28"/>
          <w:szCs w:val="28"/>
          <w:lang w:val="pl-PL"/>
        </w:rPr>
        <w:t>Lắp đặt, đấu nối hoàn chỉnh các khâu liên động phù hợp yêu cầu qui trình sản xuất.</w:t>
      </w:r>
    </w:p>
    <w:p w14:paraId="6BA1983B" w14:textId="77777777" w:rsidR="00694C35" w:rsidRPr="008F6317" w:rsidRDefault="00694C35" w:rsidP="00D461FE">
      <w:pPr>
        <w:numPr>
          <w:ilvl w:val="2"/>
          <w:numId w:val="64"/>
        </w:numPr>
        <w:tabs>
          <w:tab w:val="left" w:pos="720"/>
          <w:tab w:val="left" w:pos="1094"/>
        </w:tabs>
        <w:spacing w:after="0" w:line="312" w:lineRule="auto"/>
        <w:jc w:val="both"/>
        <w:rPr>
          <w:rFonts w:eastAsia="Times New Roman" w:cs="Times New Roman"/>
          <w:sz w:val="28"/>
          <w:szCs w:val="28"/>
          <w:lang w:val="pl-PL"/>
        </w:rPr>
      </w:pPr>
      <w:r w:rsidRPr="008F6317">
        <w:rPr>
          <w:rFonts w:eastAsia="Times New Roman" w:cs="Times New Roman"/>
          <w:sz w:val="28"/>
          <w:szCs w:val="28"/>
          <w:lang w:val="pl-PL"/>
        </w:rPr>
        <w:t>Chẩn đoán chính xác các hư hỏng của mạch điện và khắc phục hoàn chỉnh.</w:t>
      </w:r>
    </w:p>
    <w:p w14:paraId="3159F7F6" w14:textId="77777777" w:rsidR="00694C35" w:rsidRPr="008F6317" w:rsidRDefault="00694C35" w:rsidP="00D461FE">
      <w:pPr>
        <w:pStyle w:val="ListParagraph"/>
        <w:numPr>
          <w:ilvl w:val="0"/>
          <w:numId w:val="62"/>
        </w:numPr>
        <w:spacing w:after="0" w:line="312" w:lineRule="auto"/>
        <w:jc w:val="both"/>
        <w:rPr>
          <w:sz w:val="28"/>
          <w:szCs w:val="28"/>
        </w:rPr>
      </w:pPr>
      <w:proofErr w:type="spellStart"/>
      <w:r w:rsidRPr="008F6317">
        <w:rPr>
          <w:sz w:val="28"/>
          <w:szCs w:val="28"/>
        </w:rPr>
        <w:t>Nội</w:t>
      </w:r>
      <w:proofErr w:type="spellEnd"/>
      <w:r w:rsidRPr="008F6317">
        <w:rPr>
          <w:sz w:val="28"/>
          <w:szCs w:val="28"/>
        </w:rPr>
        <w:t xml:space="preserve"> dung </w:t>
      </w:r>
      <w:proofErr w:type="spellStart"/>
      <w:r w:rsidRPr="008F6317">
        <w:rPr>
          <w:sz w:val="28"/>
          <w:szCs w:val="28"/>
        </w:rPr>
        <w:t>của</w:t>
      </w:r>
      <w:proofErr w:type="spellEnd"/>
      <w:r w:rsidRPr="008F6317">
        <w:rPr>
          <w:sz w:val="28"/>
          <w:szCs w:val="28"/>
        </w:rPr>
        <w:t xml:space="preserve"> </w:t>
      </w:r>
      <w:proofErr w:type="spellStart"/>
      <w:r w:rsidRPr="008F6317">
        <w:rPr>
          <w:sz w:val="28"/>
          <w:szCs w:val="28"/>
        </w:rPr>
        <w:t>bài</w:t>
      </w:r>
      <w:proofErr w:type="spellEnd"/>
      <w:r w:rsidRPr="008F6317">
        <w:rPr>
          <w:sz w:val="28"/>
          <w:szCs w:val="28"/>
        </w:rPr>
        <w:t>:</w:t>
      </w:r>
    </w:p>
    <w:tbl>
      <w:tblPr>
        <w:tblW w:w="9775" w:type="dxa"/>
        <w:tblInd w:w="97" w:type="dxa"/>
        <w:tblLayout w:type="fixed"/>
        <w:tblLook w:val="04A0" w:firstRow="1" w:lastRow="0" w:firstColumn="1" w:lastColumn="0" w:noHBand="0" w:noVBand="1"/>
      </w:tblPr>
      <w:tblGrid>
        <w:gridCol w:w="9775"/>
      </w:tblGrid>
      <w:tr w:rsidR="00694C35" w:rsidRPr="008F6317" w14:paraId="5D6863D7" w14:textId="77777777" w:rsidTr="004F54C3">
        <w:trPr>
          <w:trHeight w:val="364"/>
        </w:trPr>
        <w:tc>
          <w:tcPr>
            <w:tcW w:w="9775" w:type="dxa"/>
            <w:shd w:val="clear" w:color="auto" w:fill="auto"/>
          </w:tcPr>
          <w:p w14:paraId="638A5AD4" w14:textId="77777777" w:rsidR="00694C35" w:rsidRPr="008F6317" w:rsidRDefault="00694C35" w:rsidP="00D461FE">
            <w:pPr>
              <w:tabs>
                <w:tab w:val="left" w:leader="dot" w:pos="7920"/>
                <w:tab w:val="left" w:leader="dot" w:pos="8510"/>
              </w:tabs>
              <w:spacing w:after="0" w:line="312" w:lineRule="auto"/>
              <w:rPr>
                <w:rFonts w:eastAsia="Times New Roman" w:cs="Times New Roman"/>
                <w:sz w:val="28"/>
                <w:szCs w:val="28"/>
              </w:rPr>
            </w:pPr>
            <w:r w:rsidRPr="008F6317">
              <w:rPr>
                <w:rFonts w:eastAsia="Times New Roman" w:cs="Times New Roman"/>
                <w:sz w:val="28"/>
                <w:szCs w:val="28"/>
              </w:rPr>
              <w:t xml:space="preserve">2.1. </w:t>
            </w:r>
            <w:proofErr w:type="spellStart"/>
            <w:r w:rsidRPr="008F6317">
              <w:rPr>
                <w:rFonts w:eastAsia="Times New Roman" w:cs="Times New Roman"/>
                <w:sz w:val="28"/>
                <w:szCs w:val="28"/>
              </w:rPr>
              <w:t>Khâu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w:t>
            </w:r>
          </w:p>
          <w:p w14:paraId="4DCB5546" w14:textId="77777777" w:rsidR="00694C35" w:rsidRPr="008F6317" w:rsidRDefault="00694C35" w:rsidP="00D461FE">
            <w:pPr>
              <w:tabs>
                <w:tab w:val="left" w:pos="709"/>
                <w:tab w:val="left" w:pos="1094"/>
              </w:tabs>
              <w:spacing w:after="0" w:line="312" w:lineRule="auto"/>
              <w:jc w:val="both"/>
              <w:rPr>
                <w:rFonts w:eastAsia="Times New Roman" w:cs="Times New Roman"/>
                <w:sz w:val="28"/>
                <w:szCs w:val="28"/>
              </w:rPr>
            </w:pPr>
            <w:r w:rsidRPr="008F6317">
              <w:rPr>
                <w:rFonts w:eastAsia="Times New Roman" w:cs="Times New Roman"/>
                <w:sz w:val="28"/>
                <w:szCs w:val="28"/>
              </w:rPr>
              <w:t xml:space="preserve">2.2. </w:t>
            </w:r>
            <w:proofErr w:type="spellStart"/>
            <w:r w:rsidRPr="008F6317">
              <w:rPr>
                <w:rFonts w:eastAsia="Times New Roman" w:cs="Times New Roman"/>
                <w:sz w:val="28"/>
                <w:szCs w:val="28"/>
              </w:rPr>
              <w:t>Khâu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w:t>
            </w:r>
          </w:p>
          <w:p w14:paraId="0C934B9B" w14:textId="77777777" w:rsidR="00694C35" w:rsidRPr="008F6317" w:rsidRDefault="00694C35" w:rsidP="00D461FE">
            <w:pPr>
              <w:tabs>
                <w:tab w:val="left" w:leader="dot" w:pos="7920"/>
                <w:tab w:val="left" w:leader="dot" w:pos="8510"/>
              </w:tabs>
              <w:spacing w:after="0" w:line="312" w:lineRule="auto"/>
              <w:rPr>
                <w:rFonts w:eastAsia="Times New Roman" w:cs="Times New Roman"/>
                <w:sz w:val="28"/>
                <w:szCs w:val="28"/>
              </w:rPr>
            </w:pPr>
            <w:r w:rsidRPr="008F6317">
              <w:rPr>
                <w:rFonts w:eastAsia="Times New Roman" w:cs="Times New Roman"/>
                <w:sz w:val="28"/>
                <w:szCs w:val="28"/>
              </w:rPr>
              <w:t xml:space="preserve">2.3. </w:t>
            </w:r>
            <w:proofErr w:type="spellStart"/>
            <w:r w:rsidRPr="008F6317">
              <w:rPr>
                <w:rFonts w:eastAsia="Times New Roman" w:cs="Times New Roman"/>
                <w:sz w:val="28"/>
                <w:szCs w:val="28"/>
              </w:rPr>
              <w:t>Khâu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chéo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nhau</w:t>
            </w:r>
            <w:proofErr w:type="spellEnd"/>
            <w:r w:rsidRPr="008F6317">
              <w:rPr>
                <w:rFonts w:eastAsia="Times New Roman" w:cs="Times New Roman"/>
                <w:sz w:val="28"/>
                <w:szCs w:val="28"/>
              </w:rPr>
              <w:t>.</w:t>
            </w:r>
          </w:p>
          <w:p w14:paraId="09C81F60" w14:textId="77777777" w:rsidR="00694C35" w:rsidRPr="008F6317" w:rsidRDefault="00694C35" w:rsidP="00D461FE">
            <w:pPr>
              <w:tabs>
                <w:tab w:val="left" w:leader="dot" w:pos="7920"/>
                <w:tab w:val="left" w:leader="dot" w:pos="8510"/>
              </w:tabs>
              <w:spacing w:after="0" w:line="312" w:lineRule="auto"/>
              <w:rPr>
                <w:rFonts w:eastAsia="Times New Roman" w:cs="Times New Roman"/>
                <w:sz w:val="28"/>
                <w:szCs w:val="28"/>
              </w:rPr>
            </w:pPr>
          </w:p>
        </w:tc>
      </w:tr>
    </w:tbl>
    <w:p w14:paraId="08CB1144" w14:textId="77777777" w:rsidR="00694C35" w:rsidRPr="008F6317" w:rsidRDefault="00694C35" w:rsidP="00D461FE">
      <w:p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4</w:t>
      </w:r>
      <w:r w:rsidRPr="008F6317">
        <w:rPr>
          <w:rFonts w:eastAsia="Times New Roman" w:cs="Times New Roman"/>
          <w:sz w:val="28"/>
          <w:szCs w:val="28"/>
          <w:lang w:val="vi-VN"/>
        </w:rPr>
        <w:t>:</w:t>
      </w:r>
      <w:r w:rsidRPr="008F6317">
        <w:rPr>
          <w:rFonts w:eastAsia="Times New Roman" w:cs="Times New Roman"/>
          <w:b/>
          <w:bCs/>
          <w:sz w:val="28"/>
          <w:szCs w:val="28"/>
          <w:lang w:val="vi-VN"/>
        </w:rPr>
        <w:t xml:space="preserve"> Điều chỉnh tốc độ động cơ điện</w:t>
      </w:r>
      <w:r w:rsidRPr="008F6317">
        <w:rPr>
          <w:rFonts w:eastAsia="Times New Roman" w:cs="Times New Roman"/>
          <w:sz w:val="28"/>
          <w:szCs w:val="28"/>
        </w:rPr>
        <w:tab/>
      </w:r>
      <w:r w:rsidRPr="008F6317">
        <w:rPr>
          <w:rFonts w:eastAsia="Times New Roman" w:cs="Times New Roman"/>
          <w:sz w:val="28"/>
          <w:szCs w:val="28"/>
        </w:rPr>
        <w:tab/>
      </w:r>
      <w:r w:rsidRPr="008F6317">
        <w:rPr>
          <w:rFonts w:eastAsia="Times New Roman" w:cs="Times New Roman"/>
          <w:sz w:val="28"/>
          <w:szCs w:val="28"/>
        </w:rPr>
        <w:tab/>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gian:5 </w:t>
      </w:r>
      <w:proofErr w:type="spellStart"/>
      <w:r w:rsidRPr="008F6317">
        <w:rPr>
          <w:rFonts w:eastAsia="Times New Roman" w:cs="Times New Roman"/>
          <w:sz w:val="28"/>
          <w:szCs w:val="28"/>
        </w:rPr>
        <w:t>giờ</w:t>
      </w:r>
      <w:proofErr w:type="spellEnd"/>
    </w:p>
    <w:p w14:paraId="71620F3A" w14:textId="77777777" w:rsidR="00694C35" w:rsidRPr="008F6317" w:rsidRDefault="00694C35"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Mục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59EF26BE" w14:textId="77777777" w:rsidR="00694C35" w:rsidRPr="008F6317" w:rsidRDefault="00694C35" w:rsidP="00D461FE">
      <w:pPr>
        <w:numPr>
          <w:ilvl w:val="2"/>
          <w:numId w:val="64"/>
        </w:numPr>
        <w:tabs>
          <w:tab w:val="left" w:pos="720"/>
          <w:tab w:val="left" w:pos="1094"/>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đúng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w:t>
      </w:r>
    </w:p>
    <w:p w14:paraId="46AE3ED5" w14:textId="77777777" w:rsidR="00694C35" w:rsidRPr="008F6317" w:rsidRDefault="00694C35" w:rsidP="00D461FE">
      <w:pPr>
        <w:numPr>
          <w:ilvl w:val="2"/>
          <w:numId w:val="64"/>
        </w:numPr>
        <w:tabs>
          <w:tab w:val="left" w:pos="720"/>
          <w:tab w:val="left" w:pos="1094"/>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Nhận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đặc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nhau</w:t>
      </w:r>
      <w:proofErr w:type="spellEnd"/>
      <w:r w:rsidRPr="008F6317">
        <w:rPr>
          <w:rFonts w:eastAsia="Times New Roman" w:cs="Times New Roman"/>
          <w:sz w:val="28"/>
          <w:szCs w:val="28"/>
        </w:rPr>
        <w:t>.</w:t>
      </w:r>
    </w:p>
    <w:p w14:paraId="25AD5C3B" w14:textId="77777777" w:rsidR="00694C35" w:rsidRPr="008F6317" w:rsidRDefault="00694C35" w:rsidP="00D461FE">
      <w:pPr>
        <w:numPr>
          <w:ilvl w:val="2"/>
          <w:numId w:val="64"/>
        </w:numPr>
        <w:tabs>
          <w:tab w:val="left" w:pos="720"/>
          <w:tab w:val="left" w:pos="1094"/>
        </w:tabs>
        <w:spacing w:after="0" w:line="312" w:lineRule="auto"/>
        <w:jc w:val="both"/>
        <w:rPr>
          <w:rFonts w:eastAsia="Times New Roman" w:cs="Times New Roman"/>
          <w:sz w:val="28"/>
          <w:szCs w:val="28"/>
          <w:lang w:val="pl-PL"/>
        </w:rPr>
      </w:pPr>
      <w:proofErr w:type="spellStart"/>
      <w:r w:rsidRPr="008F6317">
        <w:rPr>
          <w:rFonts w:eastAsia="Times New Roman" w:cs="Times New Roman"/>
          <w:sz w:val="28"/>
          <w:szCs w:val="28"/>
        </w:rPr>
        <w:t>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tốc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phù</w:t>
      </w:r>
      <w:proofErr w:type="spellEnd"/>
      <w:r w:rsidRPr="008F6317">
        <w:rPr>
          <w:rFonts w:eastAsia="Times New Roman" w:cs="Times New Roman"/>
          <w:sz w:val="28"/>
          <w:szCs w:val="28"/>
          <w:lang w:val="pl-PL"/>
        </w:rPr>
        <w:t xml:space="preserve"> hợp với đặc tính, trạng thái làm việc </w:t>
      </w:r>
      <w:proofErr w:type="gramStart"/>
      <w:r w:rsidRPr="008F6317">
        <w:rPr>
          <w:rFonts w:eastAsia="Times New Roman" w:cs="Times New Roman"/>
          <w:sz w:val="28"/>
          <w:szCs w:val="28"/>
          <w:lang w:val="pl-PL"/>
        </w:rPr>
        <w:t>của  hệ</w:t>
      </w:r>
      <w:proofErr w:type="gramEnd"/>
      <w:r w:rsidRPr="008F6317">
        <w:rPr>
          <w:rFonts w:eastAsia="Times New Roman" w:cs="Times New Roman"/>
          <w:sz w:val="28"/>
          <w:szCs w:val="28"/>
          <w:lang w:val="pl-PL"/>
        </w:rPr>
        <w:t xml:space="preserve"> thống sản xuất.</w:t>
      </w:r>
    </w:p>
    <w:p w14:paraId="06B7F7AA" w14:textId="77777777" w:rsidR="00694C35" w:rsidRPr="008F6317" w:rsidRDefault="00694C35"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tbl>
      <w:tblPr>
        <w:tblW w:w="9215" w:type="dxa"/>
        <w:jc w:val="center"/>
        <w:tblLayout w:type="fixed"/>
        <w:tblLook w:val="04A0" w:firstRow="1" w:lastRow="0" w:firstColumn="1" w:lastColumn="0" w:noHBand="0" w:noVBand="1"/>
      </w:tblPr>
      <w:tblGrid>
        <w:gridCol w:w="9215"/>
      </w:tblGrid>
      <w:tr w:rsidR="00694C35" w:rsidRPr="008F6317" w14:paraId="0CC50B9D" w14:textId="77777777" w:rsidTr="004F54C3">
        <w:trPr>
          <w:trHeight w:val="1243"/>
          <w:jc w:val="center"/>
        </w:trPr>
        <w:tc>
          <w:tcPr>
            <w:tcW w:w="9215" w:type="dxa"/>
            <w:shd w:val="clear" w:color="auto" w:fill="auto"/>
          </w:tcPr>
          <w:p w14:paraId="5AA4D906" w14:textId="77777777" w:rsidR="00694C35" w:rsidRPr="008F6317" w:rsidRDefault="00694C35" w:rsidP="00D461FE">
            <w:pPr>
              <w:spacing w:after="0" w:line="312" w:lineRule="auto"/>
              <w:rPr>
                <w:rFonts w:eastAsia="Times New Roman" w:cs="Times New Roman"/>
                <w:sz w:val="28"/>
                <w:szCs w:val="28"/>
                <w:lang w:val="nb-NO"/>
              </w:rPr>
            </w:pPr>
            <w:r w:rsidRPr="008F6317">
              <w:rPr>
                <w:rFonts w:eastAsia="Times New Roman" w:cs="Times New Roman"/>
                <w:sz w:val="28"/>
                <w:szCs w:val="28"/>
                <w:lang w:eastAsia="ko-KR"/>
              </w:rPr>
              <w:t xml:space="preserve">2.1. </w:t>
            </w:r>
            <w:proofErr w:type="spellStart"/>
            <w:r w:rsidRPr="008F6317">
              <w:rPr>
                <w:rFonts w:eastAsia="Times New Roman" w:cs="Times New Roman"/>
                <w:sz w:val="28"/>
                <w:szCs w:val="28"/>
                <w:lang w:eastAsia="ko-KR"/>
              </w:rPr>
              <w:t>Khái</w:t>
            </w:r>
            <w:proofErr w:type="spellEnd"/>
            <w:r w:rsidRPr="008F6317">
              <w:rPr>
                <w:rFonts w:eastAsia="Times New Roman" w:cs="Times New Roman"/>
                <w:sz w:val="28"/>
                <w:szCs w:val="28"/>
                <w:lang w:eastAsia="ko-KR"/>
              </w:rPr>
              <w:t xml:space="preserve"> </w:t>
            </w:r>
            <w:proofErr w:type="spellStart"/>
            <w:r w:rsidRPr="008F6317">
              <w:rPr>
                <w:rFonts w:eastAsia="Times New Roman" w:cs="Times New Roman"/>
                <w:sz w:val="28"/>
                <w:szCs w:val="28"/>
                <w:lang w:eastAsia="ko-KR"/>
              </w:rPr>
              <w:t>niệm</w:t>
            </w:r>
            <w:proofErr w:type="spellEnd"/>
            <w:r w:rsidRPr="008F6317">
              <w:rPr>
                <w:rFonts w:eastAsia="Times New Roman" w:cs="Times New Roman"/>
                <w:sz w:val="28"/>
                <w:szCs w:val="28"/>
                <w:lang w:eastAsia="ko-KR"/>
              </w:rPr>
              <w:t xml:space="preserve"> </w:t>
            </w:r>
            <w:proofErr w:type="spellStart"/>
            <w:r w:rsidRPr="008F6317">
              <w:rPr>
                <w:rFonts w:eastAsia="Times New Roman" w:cs="Times New Roman"/>
                <w:sz w:val="28"/>
                <w:szCs w:val="28"/>
                <w:lang w:eastAsia="ko-KR"/>
              </w:rPr>
              <w:t>chung</w:t>
            </w:r>
            <w:proofErr w:type="spellEnd"/>
            <w:r w:rsidRPr="008F6317">
              <w:rPr>
                <w:rFonts w:eastAsia="Times New Roman" w:cs="Times New Roman"/>
                <w:sz w:val="28"/>
                <w:szCs w:val="28"/>
                <w:lang w:eastAsia="ko-KR"/>
              </w:rPr>
              <w:t xml:space="preserve">. </w:t>
            </w:r>
          </w:p>
          <w:p w14:paraId="012691BA" w14:textId="77777777" w:rsidR="00694C35" w:rsidRPr="008F6317" w:rsidRDefault="00694C35" w:rsidP="00D461FE">
            <w:pPr>
              <w:spacing w:after="0" w:line="312" w:lineRule="auto"/>
              <w:rPr>
                <w:rFonts w:eastAsia="Times New Roman" w:cs="Times New Roman"/>
                <w:sz w:val="28"/>
                <w:szCs w:val="28"/>
                <w:lang w:val="nb-NO"/>
              </w:rPr>
            </w:pPr>
            <w:r w:rsidRPr="008F6317">
              <w:rPr>
                <w:rFonts w:eastAsia="Times New Roman" w:cs="Times New Roman"/>
                <w:sz w:val="28"/>
                <w:szCs w:val="28"/>
                <w:lang w:val="nb-NO"/>
              </w:rPr>
              <w:t>2.2. Điều chỉnh tốc độ động cơ 1 chiều</w:t>
            </w:r>
          </w:p>
          <w:p w14:paraId="3FB1382E" w14:textId="77777777" w:rsidR="00694C35" w:rsidRPr="008F6317" w:rsidRDefault="00694C35" w:rsidP="00D461FE">
            <w:pPr>
              <w:spacing w:after="0" w:line="312" w:lineRule="auto"/>
              <w:rPr>
                <w:rFonts w:eastAsia="Times New Roman" w:cs="Times New Roman"/>
                <w:sz w:val="28"/>
                <w:szCs w:val="28"/>
                <w:lang w:val="nb-NO"/>
              </w:rPr>
            </w:pPr>
            <w:r w:rsidRPr="008F6317">
              <w:rPr>
                <w:rFonts w:eastAsia="Times New Roman" w:cs="Times New Roman"/>
                <w:sz w:val="28"/>
                <w:szCs w:val="28"/>
                <w:lang w:val="nb-NO" w:eastAsia="ko-KR"/>
              </w:rPr>
              <w:t xml:space="preserve">2.3. Điều chỉnh tốc độ động cơ không đồng bộ 3 pha. </w:t>
            </w:r>
          </w:p>
        </w:tc>
      </w:tr>
    </w:tbl>
    <w:p w14:paraId="7E5B4F3D" w14:textId="77777777" w:rsidR="00694C35" w:rsidRPr="008F6317" w:rsidRDefault="00694C35" w:rsidP="00D461FE">
      <w:pPr>
        <w:spacing w:after="0" w:line="312" w:lineRule="auto"/>
        <w:jc w:val="both"/>
        <w:rPr>
          <w:rFonts w:eastAsia="Times New Roman" w:cs="Times New Roman"/>
          <w:sz w:val="28"/>
          <w:szCs w:val="28"/>
          <w:lang w:val="nb-NO"/>
        </w:rPr>
      </w:pPr>
      <w:r w:rsidRPr="008F6317">
        <w:rPr>
          <w:rFonts w:eastAsia="Times New Roman" w:cs="Times New Roman"/>
          <w:sz w:val="28"/>
          <w:szCs w:val="28"/>
          <w:lang w:val="nb-NO"/>
        </w:rPr>
        <w:t>Bài 5:</w:t>
      </w:r>
      <w:r w:rsidRPr="008F6317">
        <w:rPr>
          <w:rFonts w:eastAsia="Times New Roman" w:cs="Times New Roman"/>
          <w:b/>
          <w:bCs/>
          <w:sz w:val="28"/>
          <w:szCs w:val="28"/>
          <w:lang w:val="nb-NO"/>
        </w:rPr>
        <w:t xml:space="preserve"> Tự động khống chế truyền động điện</w:t>
      </w:r>
      <w:r w:rsidRPr="008F6317">
        <w:rPr>
          <w:rFonts w:eastAsia="Times New Roman" w:cs="Times New Roman"/>
          <w:sz w:val="28"/>
          <w:szCs w:val="28"/>
          <w:lang w:val="nb-NO"/>
        </w:rPr>
        <w:tab/>
      </w:r>
      <w:r w:rsidRPr="008F6317">
        <w:rPr>
          <w:rFonts w:eastAsia="Times New Roman" w:cs="Times New Roman"/>
          <w:sz w:val="28"/>
          <w:szCs w:val="28"/>
          <w:lang w:val="nb-NO"/>
        </w:rPr>
        <w:tab/>
        <w:t>Thời gian: 50 giờ</w:t>
      </w:r>
    </w:p>
    <w:p w14:paraId="0FFBC2C3" w14:textId="77777777" w:rsidR="00694C35" w:rsidRPr="008F6317" w:rsidRDefault="00694C35" w:rsidP="00D461FE">
      <w:pPr>
        <w:spacing w:after="0" w:line="312" w:lineRule="auto"/>
        <w:jc w:val="both"/>
        <w:rPr>
          <w:rFonts w:eastAsia="Times New Roman" w:cs="Times New Roman"/>
          <w:sz w:val="28"/>
          <w:szCs w:val="28"/>
          <w:lang w:val="nb-NO"/>
        </w:rPr>
      </w:pPr>
      <w:r w:rsidRPr="008F6317">
        <w:rPr>
          <w:rFonts w:eastAsia="Times New Roman" w:cs="Times New Roman"/>
          <w:sz w:val="28"/>
          <w:szCs w:val="28"/>
          <w:lang w:val="nb-NO"/>
        </w:rPr>
        <w:t>1. Mục tiêu của bài:</w:t>
      </w:r>
    </w:p>
    <w:p w14:paraId="486B6005" w14:textId="77777777" w:rsidR="00694C35" w:rsidRPr="008F6317" w:rsidRDefault="00694C35" w:rsidP="00D461FE">
      <w:pPr>
        <w:tabs>
          <w:tab w:val="left" w:pos="1094"/>
        </w:tabs>
        <w:spacing w:after="0" w:line="312" w:lineRule="auto"/>
        <w:jc w:val="both"/>
        <w:rPr>
          <w:rFonts w:eastAsia="Times New Roman" w:cs="Times New Roman"/>
          <w:sz w:val="28"/>
          <w:szCs w:val="28"/>
          <w:lang w:val="nb-NO"/>
        </w:rPr>
      </w:pPr>
      <w:r w:rsidRPr="008F6317">
        <w:rPr>
          <w:rFonts w:eastAsia="Times New Roman" w:cs="Times New Roman"/>
          <w:sz w:val="28"/>
          <w:szCs w:val="28"/>
          <w:lang w:val="nb-NO"/>
        </w:rPr>
        <w:t>- Đọc, vẽ và phân tích các sơ đồ mạch điều khiển dùng rơle công tắc tơ dùng trong khống chế động cơ 3 pha, động cơ một chiều theo yêu cầu.</w:t>
      </w:r>
    </w:p>
    <w:p w14:paraId="5A4F8DF6" w14:textId="77777777" w:rsidR="00694C35" w:rsidRPr="008F6317" w:rsidRDefault="00694C35" w:rsidP="00D461FE">
      <w:pPr>
        <w:tabs>
          <w:tab w:val="left" w:pos="1094"/>
        </w:tabs>
        <w:spacing w:after="0" w:line="312" w:lineRule="auto"/>
        <w:jc w:val="both"/>
        <w:rPr>
          <w:rFonts w:eastAsia="Times New Roman" w:cs="Times New Roman"/>
          <w:sz w:val="28"/>
          <w:szCs w:val="28"/>
          <w:lang w:val="nb-NO"/>
        </w:rPr>
      </w:pPr>
      <w:r w:rsidRPr="008F6317">
        <w:rPr>
          <w:rFonts w:eastAsia="Times New Roman" w:cs="Times New Roman"/>
          <w:sz w:val="28"/>
          <w:szCs w:val="28"/>
          <w:lang w:val="nb-NO"/>
        </w:rPr>
        <w:t>- Vận dụng các nguyên tắc tự động khống chế phù hợp, linh hoạt, đảm bảo an toàn cho từng loại động cơ và qui trình của máy sản xuất.</w:t>
      </w:r>
    </w:p>
    <w:p w14:paraId="3905F0A8" w14:textId="77777777" w:rsidR="00694C35" w:rsidRPr="008F6317" w:rsidRDefault="00694C35" w:rsidP="00D461FE">
      <w:pPr>
        <w:spacing w:after="0" w:line="312" w:lineRule="auto"/>
        <w:jc w:val="both"/>
        <w:rPr>
          <w:rFonts w:eastAsia="Times New Roman" w:cs="Times New Roman"/>
          <w:sz w:val="28"/>
          <w:szCs w:val="28"/>
          <w:lang w:val="nb-NO"/>
        </w:rPr>
      </w:pPr>
      <w:r w:rsidRPr="008F6317">
        <w:rPr>
          <w:rFonts w:eastAsia="Times New Roman" w:cs="Times New Roman"/>
          <w:sz w:val="28"/>
          <w:szCs w:val="28"/>
          <w:lang w:val="nb-NO"/>
        </w:rPr>
        <w:t>- Lắp đặt, đấu nối các mạch tự động khống chế cho từng loại động cơ và qui trình của máy sản xuất</w:t>
      </w:r>
    </w:p>
    <w:p w14:paraId="33EE3227" w14:textId="77777777" w:rsidR="00694C35" w:rsidRPr="008F6317" w:rsidRDefault="00694C35"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w:t>
      </w:r>
    </w:p>
    <w:p w14:paraId="5406C2D5" w14:textId="77777777" w:rsidR="00694C35" w:rsidRPr="008F6317" w:rsidRDefault="00694C35" w:rsidP="00D461FE">
      <w:pPr>
        <w:spacing w:after="0" w:line="312" w:lineRule="auto"/>
        <w:jc w:val="both"/>
        <w:rPr>
          <w:rFonts w:cs="Times New Roman"/>
          <w:sz w:val="28"/>
          <w:szCs w:val="28"/>
        </w:rPr>
      </w:pPr>
      <w:proofErr w:type="spellStart"/>
      <w:proofErr w:type="gramStart"/>
      <w:r w:rsidRPr="008F6317">
        <w:rPr>
          <w:rFonts w:cs="Times New Roman"/>
          <w:b/>
          <w:sz w:val="28"/>
          <w:szCs w:val="28"/>
          <w:lang w:eastAsia="ko-KR"/>
        </w:rPr>
        <w:t>Bài</w:t>
      </w:r>
      <w:proofErr w:type="spellEnd"/>
      <w:r w:rsidRPr="008F6317">
        <w:rPr>
          <w:rFonts w:cs="Times New Roman"/>
          <w:b/>
          <w:sz w:val="28"/>
          <w:szCs w:val="28"/>
          <w:lang w:eastAsia="ko-KR"/>
        </w:rPr>
        <w:t xml:space="preserve">  5</w:t>
      </w:r>
      <w:proofErr w:type="gramEnd"/>
      <w:r w:rsidRPr="008F6317">
        <w:rPr>
          <w:rFonts w:cs="Times New Roman"/>
          <w:b/>
          <w:sz w:val="28"/>
          <w:szCs w:val="28"/>
          <w:lang w:eastAsia="ko-KR"/>
        </w:rPr>
        <w:t xml:space="preserve">: </w:t>
      </w:r>
      <w:proofErr w:type="spellStart"/>
      <w:r w:rsidRPr="008F6317">
        <w:rPr>
          <w:rFonts w:cs="Times New Roman"/>
          <w:sz w:val="28"/>
          <w:szCs w:val="28"/>
        </w:rPr>
        <w:t>Tự</w:t>
      </w:r>
      <w:proofErr w:type="spellEnd"/>
      <w:r w:rsidRPr="008F6317">
        <w:rPr>
          <w:rFonts w:cs="Times New Roman"/>
          <w:sz w:val="28"/>
          <w:szCs w:val="28"/>
        </w:rPr>
        <w:t xml:space="preserve"> </w:t>
      </w:r>
      <w:proofErr w:type="spellStart"/>
      <w:r w:rsidRPr="008F6317">
        <w:rPr>
          <w:rFonts w:cs="Times New Roman"/>
          <w:sz w:val="28"/>
          <w:szCs w:val="28"/>
        </w:rPr>
        <w:t>động</w:t>
      </w:r>
      <w:proofErr w:type="spellEnd"/>
      <w:r w:rsidRPr="008F6317">
        <w:rPr>
          <w:rFonts w:cs="Times New Roman"/>
          <w:sz w:val="28"/>
          <w:szCs w:val="28"/>
        </w:rPr>
        <w:t xml:space="preserve"> </w:t>
      </w:r>
      <w:proofErr w:type="spellStart"/>
      <w:r w:rsidRPr="008F6317">
        <w:rPr>
          <w:rFonts w:cs="Times New Roman"/>
          <w:sz w:val="28"/>
          <w:szCs w:val="28"/>
        </w:rPr>
        <w:t>khống</w:t>
      </w:r>
      <w:proofErr w:type="spellEnd"/>
      <w:r w:rsidRPr="008F6317">
        <w:rPr>
          <w:rFonts w:cs="Times New Roman"/>
          <w:sz w:val="28"/>
          <w:szCs w:val="28"/>
        </w:rPr>
        <w:t xml:space="preserve"> </w:t>
      </w:r>
      <w:proofErr w:type="spellStart"/>
      <w:r w:rsidRPr="008F6317">
        <w:rPr>
          <w:rFonts w:cs="Times New Roman"/>
          <w:sz w:val="28"/>
          <w:szCs w:val="28"/>
        </w:rPr>
        <w:t>chế</w:t>
      </w:r>
      <w:proofErr w:type="spellEnd"/>
      <w:r w:rsidRPr="008F6317">
        <w:rPr>
          <w:rFonts w:cs="Times New Roman"/>
          <w:sz w:val="28"/>
          <w:szCs w:val="28"/>
        </w:rPr>
        <w:t xml:space="preserve"> </w:t>
      </w:r>
      <w:proofErr w:type="spellStart"/>
      <w:r w:rsidRPr="008F6317">
        <w:rPr>
          <w:rFonts w:cs="Times New Roman"/>
          <w:sz w:val="28"/>
          <w:szCs w:val="28"/>
        </w:rPr>
        <w:t>truyền</w:t>
      </w:r>
      <w:proofErr w:type="spellEnd"/>
      <w:r w:rsidRPr="008F6317">
        <w:rPr>
          <w:rFonts w:cs="Times New Roman"/>
          <w:sz w:val="28"/>
          <w:szCs w:val="28"/>
        </w:rPr>
        <w:t xml:space="preserve"> </w:t>
      </w:r>
      <w:proofErr w:type="spellStart"/>
      <w:r w:rsidRPr="008F6317">
        <w:rPr>
          <w:rFonts w:cs="Times New Roman"/>
          <w:sz w:val="28"/>
          <w:szCs w:val="28"/>
        </w:rPr>
        <w:t>động</w:t>
      </w:r>
      <w:proofErr w:type="spellEnd"/>
      <w:r w:rsidRPr="008F6317">
        <w:rPr>
          <w:rFonts w:cs="Times New Roman"/>
          <w:sz w:val="28"/>
          <w:szCs w:val="28"/>
        </w:rPr>
        <w:t xml:space="preserve"> </w:t>
      </w:r>
      <w:proofErr w:type="spellStart"/>
      <w:r w:rsidRPr="008F6317">
        <w:rPr>
          <w:rFonts w:cs="Times New Roman"/>
          <w:sz w:val="28"/>
          <w:szCs w:val="28"/>
        </w:rPr>
        <w:t>điện</w:t>
      </w:r>
      <w:proofErr w:type="spellEnd"/>
      <w:r w:rsidRPr="008F6317">
        <w:rPr>
          <w:rFonts w:cs="Times New Roman"/>
          <w:sz w:val="28"/>
          <w:szCs w:val="28"/>
        </w:rPr>
        <w:t>:</w:t>
      </w:r>
    </w:p>
    <w:p w14:paraId="226D35DB" w14:textId="77777777" w:rsidR="00694C35" w:rsidRPr="008F6317" w:rsidRDefault="00694C35" w:rsidP="00D461FE">
      <w:pPr>
        <w:spacing w:after="0" w:line="312" w:lineRule="auto"/>
        <w:jc w:val="both"/>
        <w:rPr>
          <w:rFonts w:cs="Times New Roman"/>
          <w:sz w:val="28"/>
          <w:szCs w:val="28"/>
        </w:rPr>
      </w:pPr>
      <w:r w:rsidRPr="008F6317">
        <w:rPr>
          <w:rFonts w:cs="Times New Roman"/>
          <w:sz w:val="28"/>
          <w:szCs w:val="28"/>
          <w:lang w:val="vi-VN"/>
        </w:rPr>
        <w:t>2.</w:t>
      </w:r>
      <w:r w:rsidRPr="008F6317">
        <w:rPr>
          <w:rFonts w:cs="Times New Roman"/>
          <w:sz w:val="28"/>
          <w:szCs w:val="28"/>
        </w:rPr>
        <w:t xml:space="preserve">1.Khái </w:t>
      </w:r>
      <w:proofErr w:type="spellStart"/>
      <w:r w:rsidRPr="008F6317">
        <w:rPr>
          <w:rFonts w:cs="Times New Roman"/>
          <w:sz w:val="28"/>
          <w:szCs w:val="28"/>
        </w:rPr>
        <w:t>niệm</w:t>
      </w:r>
      <w:proofErr w:type="spellEnd"/>
      <w:r w:rsidRPr="008F6317">
        <w:rPr>
          <w:rFonts w:cs="Times New Roman"/>
          <w:sz w:val="28"/>
          <w:szCs w:val="28"/>
        </w:rPr>
        <w:t xml:space="preserve"> </w:t>
      </w:r>
      <w:proofErr w:type="spellStart"/>
      <w:r w:rsidRPr="008F6317">
        <w:rPr>
          <w:rFonts w:cs="Times New Roman"/>
          <w:sz w:val="28"/>
          <w:szCs w:val="28"/>
        </w:rPr>
        <w:t>về</w:t>
      </w:r>
      <w:proofErr w:type="spellEnd"/>
      <w:r w:rsidRPr="008F6317">
        <w:rPr>
          <w:rFonts w:cs="Times New Roman"/>
          <w:sz w:val="28"/>
          <w:szCs w:val="28"/>
        </w:rPr>
        <w:t xml:space="preserve"> </w:t>
      </w:r>
      <w:proofErr w:type="spellStart"/>
      <w:r w:rsidRPr="008F6317">
        <w:rPr>
          <w:rFonts w:cs="Times New Roman"/>
          <w:sz w:val="28"/>
          <w:szCs w:val="28"/>
        </w:rPr>
        <w:t>tự</w:t>
      </w:r>
      <w:proofErr w:type="spellEnd"/>
      <w:r w:rsidRPr="008F6317">
        <w:rPr>
          <w:rFonts w:cs="Times New Roman"/>
          <w:sz w:val="28"/>
          <w:szCs w:val="28"/>
        </w:rPr>
        <w:t xml:space="preserve"> </w:t>
      </w:r>
      <w:proofErr w:type="spellStart"/>
      <w:r w:rsidRPr="008F6317">
        <w:rPr>
          <w:rFonts w:cs="Times New Roman"/>
          <w:sz w:val="28"/>
          <w:szCs w:val="28"/>
        </w:rPr>
        <w:t>động</w:t>
      </w:r>
      <w:proofErr w:type="spellEnd"/>
      <w:r w:rsidRPr="008F6317">
        <w:rPr>
          <w:rFonts w:cs="Times New Roman"/>
          <w:sz w:val="28"/>
          <w:szCs w:val="28"/>
        </w:rPr>
        <w:t xml:space="preserve"> </w:t>
      </w:r>
      <w:proofErr w:type="spellStart"/>
      <w:r w:rsidRPr="008F6317">
        <w:rPr>
          <w:rFonts w:cs="Times New Roman"/>
          <w:sz w:val="28"/>
          <w:szCs w:val="28"/>
        </w:rPr>
        <w:t>khống</w:t>
      </w:r>
      <w:proofErr w:type="spellEnd"/>
      <w:r w:rsidRPr="008F6317">
        <w:rPr>
          <w:rFonts w:cs="Times New Roman"/>
          <w:sz w:val="28"/>
          <w:szCs w:val="28"/>
        </w:rPr>
        <w:t xml:space="preserve"> </w:t>
      </w:r>
      <w:proofErr w:type="spellStart"/>
      <w:r w:rsidRPr="008F6317">
        <w:rPr>
          <w:rFonts w:cs="Times New Roman"/>
          <w:sz w:val="28"/>
          <w:szCs w:val="28"/>
        </w:rPr>
        <w:t>chế</w:t>
      </w:r>
      <w:proofErr w:type="spellEnd"/>
    </w:p>
    <w:p w14:paraId="52B7C92E" w14:textId="77777777" w:rsidR="00694C35" w:rsidRPr="008F6317" w:rsidRDefault="00694C35" w:rsidP="00D461FE">
      <w:pPr>
        <w:spacing w:after="0" w:line="312" w:lineRule="auto"/>
        <w:jc w:val="both"/>
        <w:rPr>
          <w:rFonts w:cs="Times New Roman"/>
          <w:sz w:val="28"/>
          <w:szCs w:val="28"/>
          <w:lang w:val="es-ES_tradnl"/>
        </w:rPr>
      </w:pPr>
      <w:r w:rsidRPr="008F6317">
        <w:rPr>
          <w:rFonts w:cs="Times New Roman"/>
          <w:sz w:val="28"/>
          <w:szCs w:val="28"/>
          <w:lang w:val="vi-VN"/>
        </w:rPr>
        <w:t>2.</w:t>
      </w:r>
      <w:r w:rsidRPr="008F6317">
        <w:rPr>
          <w:rFonts w:cs="Times New Roman"/>
          <w:sz w:val="28"/>
          <w:szCs w:val="28"/>
          <w:lang w:val="es-ES_tradnl"/>
        </w:rPr>
        <w:t xml:space="preserve">2. </w:t>
      </w:r>
      <w:proofErr w:type="spellStart"/>
      <w:r w:rsidRPr="008F6317">
        <w:rPr>
          <w:rFonts w:cs="Times New Roman"/>
          <w:sz w:val="28"/>
          <w:szCs w:val="28"/>
          <w:lang w:val="es-ES_tradnl"/>
        </w:rPr>
        <w:t>Các</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yêu</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cầu</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của</w:t>
      </w:r>
      <w:proofErr w:type="spellEnd"/>
      <w:r w:rsidRPr="008F6317">
        <w:rPr>
          <w:rFonts w:cs="Times New Roman"/>
          <w:sz w:val="28"/>
          <w:szCs w:val="28"/>
          <w:lang w:val="es-ES_tradnl"/>
        </w:rPr>
        <w:t xml:space="preserve"> </w:t>
      </w:r>
      <w:proofErr w:type="spellStart"/>
      <w:r w:rsidRPr="008F6317">
        <w:rPr>
          <w:rFonts w:cs="Times New Roman"/>
          <w:sz w:val="28"/>
          <w:szCs w:val="28"/>
        </w:rPr>
        <w:t>tự</w:t>
      </w:r>
      <w:proofErr w:type="spellEnd"/>
      <w:r w:rsidRPr="008F6317">
        <w:rPr>
          <w:rFonts w:cs="Times New Roman"/>
          <w:sz w:val="28"/>
          <w:szCs w:val="28"/>
        </w:rPr>
        <w:t xml:space="preserve"> </w:t>
      </w:r>
      <w:proofErr w:type="spellStart"/>
      <w:r w:rsidRPr="008F6317">
        <w:rPr>
          <w:rFonts w:cs="Times New Roman"/>
          <w:sz w:val="28"/>
          <w:szCs w:val="28"/>
        </w:rPr>
        <w:t>động</w:t>
      </w:r>
      <w:proofErr w:type="spellEnd"/>
      <w:r w:rsidRPr="008F6317">
        <w:rPr>
          <w:rFonts w:cs="Times New Roman"/>
          <w:sz w:val="28"/>
          <w:szCs w:val="28"/>
        </w:rPr>
        <w:t xml:space="preserve"> </w:t>
      </w:r>
      <w:proofErr w:type="spellStart"/>
      <w:r w:rsidRPr="008F6317">
        <w:rPr>
          <w:rFonts w:cs="Times New Roman"/>
          <w:sz w:val="28"/>
          <w:szCs w:val="28"/>
        </w:rPr>
        <w:t>khống</w:t>
      </w:r>
      <w:proofErr w:type="spellEnd"/>
      <w:r w:rsidRPr="008F6317">
        <w:rPr>
          <w:rFonts w:cs="Times New Roman"/>
          <w:sz w:val="28"/>
          <w:szCs w:val="28"/>
        </w:rPr>
        <w:t xml:space="preserve"> </w:t>
      </w:r>
      <w:proofErr w:type="spellStart"/>
      <w:r w:rsidRPr="008F6317">
        <w:rPr>
          <w:rFonts w:cs="Times New Roman"/>
          <w:sz w:val="28"/>
          <w:szCs w:val="28"/>
        </w:rPr>
        <w:t>chế</w:t>
      </w:r>
      <w:proofErr w:type="spellEnd"/>
      <w:r w:rsidRPr="008F6317">
        <w:rPr>
          <w:rFonts w:cs="Times New Roman"/>
          <w:sz w:val="28"/>
          <w:szCs w:val="28"/>
          <w:lang w:val="es-ES_tradnl"/>
        </w:rPr>
        <w:t>.</w:t>
      </w:r>
    </w:p>
    <w:p w14:paraId="6FADD382" w14:textId="77777777" w:rsidR="00694C35" w:rsidRPr="008F6317" w:rsidRDefault="00694C35" w:rsidP="00D461FE">
      <w:pPr>
        <w:spacing w:after="0" w:line="312" w:lineRule="auto"/>
        <w:jc w:val="both"/>
        <w:rPr>
          <w:rFonts w:cs="Times New Roman"/>
          <w:sz w:val="28"/>
          <w:szCs w:val="28"/>
          <w:lang w:val="es-ES_tradnl"/>
        </w:rPr>
      </w:pPr>
      <w:r w:rsidRPr="008F6317">
        <w:rPr>
          <w:rFonts w:cs="Times New Roman"/>
          <w:sz w:val="28"/>
          <w:szCs w:val="28"/>
          <w:lang w:val="vi-VN"/>
        </w:rPr>
        <w:lastRenderedPageBreak/>
        <w:t>2.</w:t>
      </w:r>
      <w:r w:rsidRPr="008F6317">
        <w:rPr>
          <w:rFonts w:cs="Times New Roman"/>
          <w:sz w:val="28"/>
          <w:szCs w:val="28"/>
          <w:lang w:val="es-ES_tradnl"/>
        </w:rPr>
        <w:t xml:space="preserve">3. </w:t>
      </w:r>
      <w:proofErr w:type="spellStart"/>
      <w:r w:rsidRPr="008F6317">
        <w:rPr>
          <w:rFonts w:cs="Times New Roman"/>
          <w:sz w:val="28"/>
          <w:szCs w:val="28"/>
          <w:lang w:val="es-ES_tradnl"/>
        </w:rPr>
        <w:t>Các</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nguyên</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tắc</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điều</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khiển</w:t>
      </w:r>
      <w:proofErr w:type="spellEnd"/>
      <w:r w:rsidRPr="008F6317">
        <w:rPr>
          <w:rFonts w:cs="Times New Roman"/>
          <w:sz w:val="28"/>
          <w:szCs w:val="28"/>
          <w:lang w:val="es-ES_tradnl"/>
        </w:rPr>
        <w:t>.</w:t>
      </w:r>
    </w:p>
    <w:p w14:paraId="7A980E58" w14:textId="77777777" w:rsidR="00694C35" w:rsidRPr="008F6317" w:rsidRDefault="00694C35" w:rsidP="00D461FE">
      <w:pPr>
        <w:spacing w:after="0" w:line="312" w:lineRule="auto"/>
        <w:jc w:val="both"/>
        <w:rPr>
          <w:rFonts w:cs="Times New Roman"/>
          <w:sz w:val="28"/>
          <w:szCs w:val="28"/>
          <w:lang w:val="es-ES_tradnl"/>
        </w:rPr>
      </w:pPr>
      <w:r w:rsidRPr="008F6317">
        <w:rPr>
          <w:rFonts w:cs="Times New Roman"/>
          <w:sz w:val="28"/>
          <w:szCs w:val="28"/>
          <w:lang w:val="vi-VN"/>
        </w:rPr>
        <w:t>2.</w:t>
      </w:r>
      <w:r w:rsidRPr="008F6317">
        <w:rPr>
          <w:rFonts w:cs="Times New Roman"/>
          <w:sz w:val="28"/>
          <w:szCs w:val="28"/>
          <w:lang w:val="es-ES_tradnl"/>
        </w:rPr>
        <w:t xml:space="preserve">3.1 </w:t>
      </w:r>
      <w:proofErr w:type="spellStart"/>
      <w:r w:rsidRPr="008F6317">
        <w:rPr>
          <w:rFonts w:cs="Times New Roman"/>
          <w:sz w:val="28"/>
          <w:szCs w:val="28"/>
          <w:lang w:val="es-ES_tradnl"/>
        </w:rPr>
        <w:t>Nguyên</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tắc</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khống</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chế</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theo</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thời</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gian</w:t>
      </w:r>
      <w:proofErr w:type="spellEnd"/>
      <w:r w:rsidRPr="008F6317">
        <w:rPr>
          <w:rFonts w:cs="Times New Roman"/>
          <w:sz w:val="28"/>
          <w:szCs w:val="28"/>
          <w:lang w:val="es-ES_tradnl"/>
        </w:rPr>
        <w:t>.</w:t>
      </w:r>
    </w:p>
    <w:p w14:paraId="366B4A5E" w14:textId="77777777" w:rsidR="00694C35" w:rsidRPr="008F6317" w:rsidRDefault="00694C35" w:rsidP="00D461FE">
      <w:pPr>
        <w:spacing w:after="0" w:line="312" w:lineRule="auto"/>
        <w:jc w:val="both"/>
        <w:rPr>
          <w:rFonts w:cs="Times New Roman"/>
          <w:sz w:val="28"/>
          <w:szCs w:val="28"/>
          <w:lang w:val="es-ES_tradnl"/>
        </w:rPr>
      </w:pPr>
      <w:r w:rsidRPr="008F6317">
        <w:rPr>
          <w:rFonts w:cs="Times New Roman"/>
          <w:sz w:val="28"/>
          <w:szCs w:val="28"/>
          <w:lang w:val="vi-VN"/>
        </w:rPr>
        <w:t>2.</w:t>
      </w:r>
      <w:r w:rsidRPr="008F6317">
        <w:rPr>
          <w:rFonts w:cs="Times New Roman"/>
          <w:sz w:val="28"/>
          <w:szCs w:val="28"/>
          <w:lang w:val="es-ES_tradnl"/>
        </w:rPr>
        <w:t xml:space="preserve">3.2 </w:t>
      </w:r>
      <w:proofErr w:type="spellStart"/>
      <w:r w:rsidRPr="008F6317">
        <w:rPr>
          <w:rFonts w:cs="Times New Roman"/>
          <w:sz w:val="28"/>
          <w:szCs w:val="28"/>
          <w:lang w:val="es-ES_tradnl"/>
        </w:rPr>
        <w:t>Nguyên</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tắc</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khống</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chế</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theo</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hành</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trình</w:t>
      </w:r>
      <w:proofErr w:type="spellEnd"/>
      <w:r w:rsidRPr="008F6317">
        <w:rPr>
          <w:rFonts w:cs="Times New Roman"/>
          <w:sz w:val="28"/>
          <w:szCs w:val="28"/>
          <w:lang w:val="es-ES_tradnl"/>
        </w:rPr>
        <w:t>.</w:t>
      </w:r>
    </w:p>
    <w:p w14:paraId="4D10D07D" w14:textId="77777777" w:rsidR="00694C35" w:rsidRPr="008F6317" w:rsidRDefault="00694C35" w:rsidP="00D461FE">
      <w:pPr>
        <w:spacing w:after="0" w:line="312" w:lineRule="auto"/>
        <w:jc w:val="both"/>
        <w:rPr>
          <w:rFonts w:cs="Times New Roman"/>
          <w:sz w:val="28"/>
          <w:szCs w:val="28"/>
          <w:lang w:val="es-ES_tradnl"/>
        </w:rPr>
      </w:pPr>
      <w:r w:rsidRPr="008F6317">
        <w:rPr>
          <w:rFonts w:cs="Times New Roman"/>
          <w:sz w:val="28"/>
          <w:szCs w:val="28"/>
          <w:lang w:val="vi-VN"/>
        </w:rPr>
        <w:t>2.</w:t>
      </w:r>
      <w:r w:rsidRPr="008F6317">
        <w:rPr>
          <w:rFonts w:cs="Times New Roman"/>
          <w:sz w:val="28"/>
          <w:szCs w:val="28"/>
          <w:lang w:val="es-ES_tradnl"/>
        </w:rPr>
        <w:t xml:space="preserve">3.3 </w:t>
      </w:r>
      <w:proofErr w:type="spellStart"/>
      <w:r w:rsidRPr="008F6317">
        <w:rPr>
          <w:rFonts w:cs="Times New Roman"/>
          <w:sz w:val="28"/>
          <w:szCs w:val="28"/>
          <w:lang w:val="es-ES_tradnl"/>
        </w:rPr>
        <w:t>Nguyên</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tắc</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khống</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chế</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theo</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tốc</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độ</w:t>
      </w:r>
      <w:proofErr w:type="spellEnd"/>
      <w:r w:rsidRPr="008F6317">
        <w:rPr>
          <w:rFonts w:cs="Times New Roman"/>
          <w:sz w:val="28"/>
          <w:szCs w:val="28"/>
          <w:lang w:val="es-ES_tradnl"/>
        </w:rPr>
        <w:t>.</w:t>
      </w:r>
    </w:p>
    <w:p w14:paraId="191B2B2C" w14:textId="77777777" w:rsidR="00694C35" w:rsidRPr="008F6317" w:rsidRDefault="00694C35" w:rsidP="00D461FE">
      <w:pPr>
        <w:spacing w:after="0" w:line="312" w:lineRule="auto"/>
        <w:jc w:val="both"/>
        <w:rPr>
          <w:rFonts w:cs="Times New Roman"/>
          <w:sz w:val="28"/>
          <w:szCs w:val="28"/>
          <w:lang w:val="es-ES_tradnl"/>
        </w:rPr>
      </w:pPr>
      <w:r w:rsidRPr="008F6317">
        <w:rPr>
          <w:rFonts w:cs="Times New Roman"/>
          <w:sz w:val="28"/>
          <w:szCs w:val="28"/>
          <w:lang w:val="vi-VN"/>
        </w:rPr>
        <w:t>2.</w:t>
      </w:r>
      <w:r w:rsidRPr="008F6317">
        <w:rPr>
          <w:rFonts w:cs="Times New Roman"/>
          <w:sz w:val="28"/>
          <w:szCs w:val="28"/>
          <w:lang w:val="es-ES_tradnl"/>
        </w:rPr>
        <w:t xml:space="preserve">3.4 </w:t>
      </w:r>
      <w:proofErr w:type="spellStart"/>
      <w:r w:rsidRPr="008F6317">
        <w:rPr>
          <w:rFonts w:cs="Times New Roman"/>
          <w:sz w:val="28"/>
          <w:szCs w:val="28"/>
          <w:lang w:val="es-ES_tradnl"/>
        </w:rPr>
        <w:t>Nguyên</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tắc</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khống</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chế</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theo</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phụ</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tải</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dòng</w:t>
      </w:r>
      <w:proofErr w:type="spellEnd"/>
      <w:r w:rsidRPr="008F6317">
        <w:rPr>
          <w:rFonts w:cs="Times New Roman"/>
          <w:sz w:val="28"/>
          <w:szCs w:val="28"/>
          <w:lang w:val="es-ES_tradnl"/>
        </w:rPr>
        <w:t xml:space="preserve"> </w:t>
      </w:r>
      <w:proofErr w:type="spellStart"/>
      <w:r w:rsidRPr="008F6317">
        <w:rPr>
          <w:rFonts w:cs="Times New Roman"/>
          <w:sz w:val="28"/>
          <w:szCs w:val="28"/>
          <w:lang w:val="es-ES_tradnl"/>
        </w:rPr>
        <w:t>điện</w:t>
      </w:r>
      <w:proofErr w:type="spellEnd"/>
      <w:r w:rsidRPr="008F6317">
        <w:rPr>
          <w:rFonts w:cs="Times New Roman"/>
          <w:sz w:val="28"/>
          <w:szCs w:val="28"/>
          <w:lang w:val="es-ES_tradnl"/>
        </w:rPr>
        <w:t>).</w:t>
      </w:r>
    </w:p>
    <w:p w14:paraId="4253EFB5" w14:textId="77777777" w:rsidR="00694C35" w:rsidRPr="008F6317" w:rsidRDefault="00694C35" w:rsidP="00D461FE">
      <w:pPr>
        <w:spacing w:after="0" w:line="312" w:lineRule="auto"/>
        <w:jc w:val="both"/>
        <w:rPr>
          <w:rFonts w:eastAsia="Times New Roman" w:cs="Times New Roman"/>
          <w:b/>
          <w:sz w:val="28"/>
          <w:szCs w:val="28"/>
          <w:lang w:val="pt-BR"/>
        </w:rPr>
      </w:pPr>
      <w:r w:rsidRPr="008F6317">
        <w:rPr>
          <w:rFonts w:eastAsia="Times New Roman" w:cs="Times New Roman"/>
          <w:b/>
          <w:sz w:val="28"/>
          <w:szCs w:val="28"/>
          <w:lang w:val="pt-BR"/>
        </w:rPr>
        <w:t>IV. Điều kiện thực hiện mô đun</w:t>
      </w:r>
    </w:p>
    <w:p w14:paraId="291FB97D" w14:textId="77777777" w:rsidR="00694C35" w:rsidRPr="008F6317" w:rsidRDefault="00694C35"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1. Phòng học chuyên môn hóa/ nhà xưởng: phòng thực hành</w:t>
      </w:r>
    </w:p>
    <w:p w14:paraId="411BB5DE" w14:textId="77777777" w:rsidR="00694C35" w:rsidRPr="008F6317" w:rsidRDefault="00694C35"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 Trang thiết bị máy móc:</w:t>
      </w:r>
    </w:p>
    <w:p w14:paraId="5F1CEE19" w14:textId="77777777" w:rsidR="00694C35" w:rsidRPr="008F6317" w:rsidRDefault="00694C35" w:rsidP="00D461FE">
      <w:pPr>
        <w:tabs>
          <w:tab w:val="left" w:pos="1094"/>
        </w:tabs>
        <w:spacing w:after="0" w:line="312" w:lineRule="auto"/>
        <w:ind w:firstLine="360"/>
        <w:jc w:val="both"/>
        <w:rPr>
          <w:rFonts w:eastAsia="Times New Roman" w:cs="Times New Roman"/>
          <w:sz w:val="28"/>
          <w:szCs w:val="28"/>
          <w:lang w:val="pt-BR"/>
        </w:rPr>
      </w:pPr>
      <w:r w:rsidRPr="008F6317">
        <w:rPr>
          <w:rFonts w:eastAsia="Times New Roman" w:cs="Times New Roman"/>
          <w:sz w:val="28"/>
          <w:szCs w:val="28"/>
          <w:lang w:val="pt-BR"/>
        </w:rPr>
        <w:t>- Mô hình điều chỉnh tốc độ động cơ 3 pha, động cơ DC.</w:t>
      </w:r>
    </w:p>
    <w:p w14:paraId="73E716DC" w14:textId="77777777" w:rsidR="00694C35" w:rsidRPr="008F6317" w:rsidRDefault="00694C35" w:rsidP="00D461FE">
      <w:pPr>
        <w:tabs>
          <w:tab w:val="left" w:pos="1094"/>
        </w:tabs>
        <w:spacing w:after="0" w:line="312" w:lineRule="auto"/>
        <w:ind w:firstLine="360"/>
        <w:jc w:val="both"/>
        <w:rPr>
          <w:rFonts w:eastAsia="Times New Roman" w:cs="Times New Roman"/>
          <w:sz w:val="28"/>
          <w:szCs w:val="28"/>
          <w:lang w:val="pt-BR"/>
        </w:rPr>
      </w:pPr>
      <w:r w:rsidRPr="008F6317">
        <w:rPr>
          <w:rFonts w:eastAsia="Times New Roman" w:cs="Times New Roman"/>
          <w:sz w:val="28"/>
          <w:szCs w:val="28"/>
          <w:lang w:val="pt-BR"/>
        </w:rPr>
        <w:t>- Bộ thực hành trang bị điện: CB, nút nhấn, công tắc tơ, rơle,</w:t>
      </w:r>
    </w:p>
    <w:p w14:paraId="0364F7B4" w14:textId="77777777" w:rsidR="00694C35" w:rsidRPr="008F6317" w:rsidRDefault="00694C35"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3. Học liệu, dụng cụ, nguyên vật liệu:</w:t>
      </w:r>
    </w:p>
    <w:p w14:paraId="537F5895" w14:textId="77777777" w:rsidR="00694C35" w:rsidRPr="008F6317" w:rsidRDefault="00694C35" w:rsidP="00D461FE">
      <w:pPr>
        <w:tabs>
          <w:tab w:val="left" w:pos="1094"/>
        </w:tabs>
        <w:spacing w:after="0" w:line="312" w:lineRule="auto"/>
        <w:ind w:firstLine="360"/>
        <w:jc w:val="both"/>
        <w:rPr>
          <w:rFonts w:eastAsia="Times New Roman" w:cs="Times New Roman"/>
          <w:sz w:val="28"/>
          <w:szCs w:val="28"/>
          <w:lang w:val="pt-BR"/>
        </w:rPr>
      </w:pPr>
      <w:r w:rsidRPr="008F6317">
        <w:rPr>
          <w:rFonts w:eastAsia="Times New Roman" w:cs="Times New Roman"/>
          <w:sz w:val="28"/>
          <w:szCs w:val="28"/>
          <w:lang w:val="pt-BR"/>
        </w:rPr>
        <w:t>- Bản vẽ, tranh ảnh cần thiết.</w:t>
      </w:r>
    </w:p>
    <w:p w14:paraId="57761BB4" w14:textId="77777777" w:rsidR="00694C35" w:rsidRPr="008F6317" w:rsidRDefault="00694C35" w:rsidP="00D461FE">
      <w:pPr>
        <w:tabs>
          <w:tab w:val="left" w:pos="1094"/>
        </w:tabs>
        <w:spacing w:after="0" w:line="312" w:lineRule="auto"/>
        <w:ind w:firstLine="360"/>
        <w:jc w:val="both"/>
        <w:rPr>
          <w:rFonts w:eastAsia="Times New Roman" w:cs="Times New Roman"/>
          <w:sz w:val="28"/>
          <w:szCs w:val="28"/>
          <w:lang w:val="pt-BR"/>
        </w:rPr>
      </w:pPr>
      <w:r w:rsidRPr="008F6317">
        <w:rPr>
          <w:rFonts w:eastAsia="Times New Roman" w:cs="Times New Roman"/>
          <w:sz w:val="28"/>
          <w:szCs w:val="28"/>
          <w:lang w:val="pt-BR"/>
        </w:rPr>
        <w:t xml:space="preserve"> - Dụng cụ: đồng hồ đo VOM, kìm, tuốc nơ vít, ...</w:t>
      </w:r>
    </w:p>
    <w:p w14:paraId="69119E7B" w14:textId="77777777" w:rsidR="00694C35" w:rsidRPr="008F6317" w:rsidRDefault="00694C35"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 xml:space="preserve">4. Các điều kiện khác: </w:t>
      </w:r>
    </w:p>
    <w:p w14:paraId="63F9C992" w14:textId="77777777" w:rsidR="00694C35" w:rsidRPr="008F6317" w:rsidRDefault="00694C35" w:rsidP="00D461FE">
      <w:pPr>
        <w:tabs>
          <w:tab w:val="left" w:pos="1094"/>
        </w:tabs>
        <w:spacing w:after="0" w:line="312" w:lineRule="auto"/>
        <w:ind w:firstLine="360"/>
        <w:jc w:val="both"/>
        <w:rPr>
          <w:rFonts w:eastAsia="Times New Roman" w:cs="Times New Roman"/>
          <w:sz w:val="28"/>
          <w:szCs w:val="28"/>
          <w:lang w:val="pt-BR"/>
        </w:rPr>
      </w:pPr>
      <w:r w:rsidRPr="008F6317">
        <w:rPr>
          <w:rFonts w:eastAsia="Times New Roman" w:cs="Times New Roman"/>
          <w:sz w:val="28"/>
          <w:szCs w:val="28"/>
          <w:lang w:val="pt-BR"/>
        </w:rPr>
        <w:t>- PC, phần mềm chuyên dùng.</w:t>
      </w:r>
    </w:p>
    <w:p w14:paraId="00B6CDAB" w14:textId="77777777" w:rsidR="00694C35" w:rsidRPr="008F6317" w:rsidRDefault="00694C35" w:rsidP="00D461FE">
      <w:pPr>
        <w:tabs>
          <w:tab w:val="left" w:pos="1094"/>
        </w:tabs>
        <w:spacing w:after="0" w:line="312" w:lineRule="auto"/>
        <w:ind w:firstLine="360"/>
        <w:jc w:val="both"/>
        <w:rPr>
          <w:rFonts w:eastAsia="Times New Roman" w:cs="Times New Roman"/>
          <w:sz w:val="28"/>
          <w:szCs w:val="28"/>
          <w:lang w:val="pt-BR"/>
        </w:rPr>
      </w:pPr>
      <w:r w:rsidRPr="008F6317">
        <w:rPr>
          <w:rFonts w:eastAsia="Times New Roman" w:cs="Times New Roman"/>
          <w:sz w:val="28"/>
          <w:szCs w:val="28"/>
          <w:lang w:val="pt-BR"/>
        </w:rPr>
        <w:t>- Projector, overhead.</w:t>
      </w:r>
    </w:p>
    <w:p w14:paraId="7FFCD49C" w14:textId="77777777" w:rsidR="00694C35" w:rsidRPr="008F6317" w:rsidRDefault="00694C35" w:rsidP="00D461FE">
      <w:pPr>
        <w:tabs>
          <w:tab w:val="left" w:pos="1094"/>
        </w:tabs>
        <w:spacing w:after="0" w:line="312" w:lineRule="auto"/>
        <w:ind w:firstLine="360"/>
        <w:jc w:val="both"/>
        <w:rPr>
          <w:rFonts w:eastAsia="Times New Roman" w:cs="Times New Roman"/>
          <w:sz w:val="28"/>
          <w:szCs w:val="28"/>
          <w:lang w:val="pt-BR"/>
        </w:rPr>
      </w:pPr>
      <w:r w:rsidRPr="008F6317">
        <w:rPr>
          <w:rFonts w:eastAsia="Times New Roman" w:cs="Times New Roman"/>
          <w:sz w:val="28"/>
          <w:szCs w:val="28"/>
          <w:lang w:val="pt-BR"/>
        </w:rPr>
        <w:t>- Máy chiếu vật thể ba chiều.</w:t>
      </w:r>
    </w:p>
    <w:p w14:paraId="21756D6B" w14:textId="77777777" w:rsidR="00694C35" w:rsidRPr="008F6317" w:rsidRDefault="00694C35" w:rsidP="00D461FE">
      <w:pPr>
        <w:spacing w:after="0" w:line="312" w:lineRule="auto"/>
        <w:jc w:val="both"/>
        <w:rPr>
          <w:rFonts w:eastAsia="Times New Roman" w:cs="Times New Roman"/>
          <w:b/>
          <w:sz w:val="28"/>
          <w:szCs w:val="28"/>
          <w:lang w:val="pt-BR"/>
        </w:rPr>
      </w:pPr>
      <w:r w:rsidRPr="008F6317">
        <w:rPr>
          <w:rFonts w:eastAsia="Times New Roman" w:cs="Times New Roman"/>
          <w:b/>
          <w:sz w:val="28"/>
          <w:szCs w:val="28"/>
          <w:lang w:val="pt-BR"/>
        </w:rPr>
        <w:t>V. Nội dung và phương pháp, đánh giá</w:t>
      </w:r>
    </w:p>
    <w:p w14:paraId="30F373EB" w14:textId="77777777" w:rsidR="00694C35" w:rsidRPr="008F6317" w:rsidRDefault="00694C35" w:rsidP="00D461FE">
      <w:pPr>
        <w:spacing w:after="0" w:line="312" w:lineRule="auto"/>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w:t>
      </w:r>
    </w:p>
    <w:p w14:paraId="06B2D43E" w14:textId="77777777" w:rsidR="00694C35" w:rsidRPr="008F6317" w:rsidRDefault="00694C35" w:rsidP="00D461FE">
      <w:pPr>
        <w:spacing w:after="0" w:line="312" w:lineRule="auto"/>
        <w:ind w:firstLine="284"/>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Kiến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w:t>
      </w:r>
    </w:p>
    <w:p w14:paraId="15850825" w14:textId="77777777" w:rsidR="00694C35" w:rsidRPr="008F6317" w:rsidRDefault="00694C35" w:rsidP="00D461FE">
      <w:pPr>
        <w:numPr>
          <w:ilvl w:val="1"/>
          <w:numId w:val="65"/>
        </w:num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Phân tích nguyên lý mạch rõ ràng, mạch lạc.</w:t>
      </w:r>
    </w:p>
    <w:p w14:paraId="2B964112" w14:textId="77777777" w:rsidR="00694C35" w:rsidRPr="008F6317" w:rsidRDefault="00694C35"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 Kỹ năng: Lắp đặt, đấu nối các mạch hoàn thiện</w:t>
      </w:r>
    </w:p>
    <w:p w14:paraId="3E4B09E9" w14:textId="77777777" w:rsidR="00694C35" w:rsidRPr="008F6317" w:rsidRDefault="00694C35"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 Năng lực tự chủ và trách nhiệm:</w:t>
      </w:r>
      <w:r w:rsidRPr="008F6317">
        <w:rPr>
          <w:rFonts w:eastAsia="Times New Roman" w:cs="Times New Roman"/>
          <w:sz w:val="28"/>
          <w:szCs w:val="28"/>
          <w:lang w:val="da-DK"/>
        </w:rPr>
        <w:t xml:space="preserve"> Chủ động, sáng tạo và an toàn trong quá trình học tập</w:t>
      </w:r>
    </w:p>
    <w:p w14:paraId="5FC7F63A" w14:textId="77777777" w:rsidR="00694C35" w:rsidRPr="008F6317" w:rsidRDefault="00694C35" w:rsidP="00D461FE">
      <w:pPr>
        <w:keepNext/>
        <w:spacing w:after="0" w:line="312" w:lineRule="auto"/>
        <w:ind w:firstLine="284"/>
        <w:jc w:val="both"/>
        <w:outlineLvl w:val="0"/>
        <w:rPr>
          <w:rFonts w:eastAsia="Times New Roman" w:cs="Times New Roman"/>
          <w:sz w:val="28"/>
          <w:szCs w:val="28"/>
          <w:lang w:val="pt-BR" w:eastAsia="en-AU"/>
        </w:rPr>
      </w:pPr>
      <w:r w:rsidRPr="008F6317">
        <w:rPr>
          <w:rFonts w:eastAsia="Times New Roman" w:cs="Times New Roman"/>
          <w:sz w:val="28"/>
          <w:szCs w:val="28"/>
          <w:lang w:val="pt-BR"/>
        </w:rPr>
        <w:t>2. Phương pháp:</w:t>
      </w:r>
      <w:r w:rsidRPr="008F6317">
        <w:rPr>
          <w:rFonts w:eastAsia="Times New Roman" w:cs="Times New Roman"/>
          <w:sz w:val="28"/>
          <w:szCs w:val="28"/>
          <w:lang w:val="pt-BR" w:eastAsia="en-AU"/>
        </w:rPr>
        <w:t xml:space="preserve"> Áp dụng hình thức kiểm tra tích hợp giữa lý thuyết với thực hành. Các nội dung trọng tâm cần kiểm tra là:</w:t>
      </w:r>
    </w:p>
    <w:p w14:paraId="153DECF5" w14:textId="77777777" w:rsidR="00694C35" w:rsidRPr="008F6317" w:rsidRDefault="00694C35" w:rsidP="00D461FE">
      <w:pPr>
        <w:numPr>
          <w:ilvl w:val="1"/>
          <w:numId w:val="65"/>
        </w:num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Chọn lựa phương án điều chỉnh tốc độ hợp lý.</w:t>
      </w:r>
    </w:p>
    <w:p w14:paraId="03B83D56" w14:textId="77777777" w:rsidR="00694C35" w:rsidRPr="008F6317" w:rsidRDefault="00694C35" w:rsidP="00D461FE">
      <w:pPr>
        <w:numPr>
          <w:ilvl w:val="1"/>
          <w:numId w:val="65"/>
        </w:num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Phân tích nguyên lý mạch rõ ràng, mạch lạc.</w:t>
      </w:r>
    </w:p>
    <w:p w14:paraId="4E15C6E9" w14:textId="77777777" w:rsidR="00694C35" w:rsidRPr="008F6317" w:rsidRDefault="00694C35" w:rsidP="00D461FE">
      <w:pPr>
        <w:spacing w:after="0" w:line="312" w:lineRule="auto"/>
        <w:jc w:val="both"/>
        <w:rPr>
          <w:rFonts w:eastAsia="Times New Roman" w:cs="Times New Roman"/>
          <w:b/>
          <w:sz w:val="28"/>
          <w:szCs w:val="28"/>
          <w:lang w:val="pt-BR"/>
        </w:rPr>
      </w:pPr>
      <w:r w:rsidRPr="008F6317">
        <w:rPr>
          <w:rFonts w:eastAsia="Times New Roman" w:cs="Times New Roman"/>
          <w:b/>
          <w:sz w:val="28"/>
          <w:szCs w:val="28"/>
          <w:lang w:val="pt-BR"/>
        </w:rPr>
        <w:t>VI. Hướng dẫn thực hiện mô đun:</w:t>
      </w:r>
    </w:p>
    <w:p w14:paraId="347CBB1A" w14:textId="77777777" w:rsidR="00694C35" w:rsidRPr="008F6317" w:rsidRDefault="00694C35" w:rsidP="00D461FE">
      <w:pPr>
        <w:spacing w:after="0" w:line="312" w:lineRule="auto"/>
        <w:ind w:firstLine="418"/>
        <w:jc w:val="both"/>
        <w:rPr>
          <w:rFonts w:eastAsia="Times New Roman" w:cs="Times New Roman"/>
          <w:sz w:val="28"/>
          <w:szCs w:val="28"/>
          <w:lang w:val="pt-BR" w:eastAsia="ko-KR"/>
        </w:rPr>
      </w:pPr>
      <w:r w:rsidRPr="008F6317">
        <w:rPr>
          <w:rFonts w:eastAsia="Times New Roman" w:cs="Times New Roman"/>
          <w:sz w:val="28"/>
          <w:szCs w:val="28"/>
          <w:lang w:val="pt-BR"/>
        </w:rPr>
        <w:t>1. Phạm vi áp dụng mô đun:</w:t>
      </w:r>
      <w:r w:rsidRPr="008F6317">
        <w:rPr>
          <w:rFonts w:eastAsia="Times New Roman" w:cs="Times New Roman"/>
          <w:sz w:val="28"/>
          <w:szCs w:val="28"/>
          <w:lang w:val="pt-BR" w:eastAsia="ko-KR"/>
        </w:rPr>
        <w:t xml:space="preserve"> Chương trình mô đun này được sử dụng để giảng dạy cho trình độ Cao đẳng nghề.</w:t>
      </w:r>
    </w:p>
    <w:p w14:paraId="3022A1D9" w14:textId="77777777" w:rsidR="00694C35" w:rsidRPr="008F6317" w:rsidRDefault="00694C35"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2. Hướng dẫn về phương pháp giảng dạy, học tập mô đun:</w:t>
      </w:r>
    </w:p>
    <w:p w14:paraId="3BA7CDA9" w14:textId="77777777" w:rsidR="00694C35" w:rsidRPr="008F6317" w:rsidRDefault="00694C35"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 Đối với giáo viên, giảng viên:</w:t>
      </w:r>
    </w:p>
    <w:p w14:paraId="2F899F57" w14:textId="77777777" w:rsidR="00694C35" w:rsidRPr="008F6317" w:rsidRDefault="00694C35" w:rsidP="00D461FE">
      <w:pPr>
        <w:spacing w:after="0" w:line="312" w:lineRule="auto"/>
        <w:ind w:firstLine="360"/>
        <w:jc w:val="both"/>
        <w:rPr>
          <w:rFonts w:eastAsia="Times New Roman" w:cs="Times New Roman"/>
          <w:sz w:val="28"/>
          <w:szCs w:val="28"/>
          <w:lang w:val="pt-BR"/>
        </w:rPr>
      </w:pPr>
      <w:r w:rsidRPr="008F6317">
        <w:rPr>
          <w:rFonts w:eastAsia="Times New Roman" w:cs="Times New Roman"/>
          <w:sz w:val="28"/>
          <w:szCs w:val="28"/>
          <w:lang w:val="pt-BR"/>
        </w:rPr>
        <w:tab/>
        <w:t>+ Trước khi giảng dạy, giáo viên cần căn cứ vào nội dung của từng bài học để chuẩn bị đầy đủ các điều kiện cần thiết nhằm đảm bảo chất lượng giảng dạy.</w:t>
      </w:r>
    </w:p>
    <w:p w14:paraId="4DB2A95E" w14:textId="77777777" w:rsidR="00694C35" w:rsidRPr="008F6317" w:rsidRDefault="00694C35" w:rsidP="00D461FE">
      <w:pPr>
        <w:spacing w:after="0" w:line="312" w:lineRule="auto"/>
        <w:ind w:firstLine="360"/>
        <w:jc w:val="both"/>
        <w:rPr>
          <w:rFonts w:eastAsia="Times New Roman" w:cs="Times New Roman"/>
          <w:sz w:val="28"/>
          <w:szCs w:val="28"/>
          <w:lang w:val="pt-BR"/>
        </w:rPr>
      </w:pPr>
      <w:r w:rsidRPr="008F6317">
        <w:rPr>
          <w:rFonts w:eastAsia="Times New Roman" w:cs="Times New Roman"/>
          <w:sz w:val="28"/>
          <w:szCs w:val="28"/>
          <w:lang w:val="pt-BR"/>
        </w:rPr>
        <w:lastRenderedPageBreak/>
        <w:tab/>
        <w:t>+ Nên áp dụng phương pháp đàm thoại để Học viên ghi nhớ kỹ hơn.</w:t>
      </w:r>
    </w:p>
    <w:p w14:paraId="5A18500A" w14:textId="77777777" w:rsidR="00694C35" w:rsidRPr="008F6317" w:rsidRDefault="00694C35" w:rsidP="00D461FE">
      <w:pPr>
        <w:spacing w:after="0" w:line="312" w:lineRule="auto"/>
        <w:ind w:firstLine="360"/>
        <w:jc w:val="both"/>
        <w:rPr>
          <w:rFonts w:eastAsia="Times New Roman" w:cs="Times New Roman"/>
          <w:sz w:val="28"/>
          <w:szCs w:val="28"/>
          <w:lang w:val="pt-BR"/>
        </w:rPr>
      </w:pPr>
      <w:r w:rsidRPr="008F6317">
        <w:rPr>
          <w:rFonts w:eastAsia="Times New Roman" w:cs="Times New Roman"/>
          <w:sz w:val="28"/>
          <w:szCs w:val="28"/>
          <w:lang w:val="pt-BR"/>
        </w:rPr>
        <w:tab/>
        <w:t>+ Khi giải bài tập, làm các bài thực hành... Giáo viên hướng dẫn, thao tác mẫu và sửa sai tại chổ cho Học viên.</w:t>
      </w:r>
    </w:p>
    <w:p w14:paraId="71C3881D" w14:textId="77777777" w:rsidR="00694C35" w:rsidRPr="008F6317" w:rsidRDefault="00694C35" w:rsidP="00D461FE">
      <w:pPr>
        <w:spacing w:after="0" w:line="312" w:lineRule="auto"/>
        <w:ind w:firstLine="360"/>
        <w:jc w:val="both"/>
        <w:rPr>
          <w:rFonts w:eastAsia="Times New Roman" w:cs="Times New Roman"/>
          <w:sz w:val="28"/>
          <w:szCs w:val="28"/>
          <w:lang w:val="pt-BR"/>
        </w:rPr>
      </w:pPr>
      <w:r w:rsidRPr="008F6317">
        <w:rPr>
          <w:rFonts w:eastAsia="Times New Roman" w:cs="Times New Roman"/>
          <w:sz w:val="28"/>
          <w:szCs w:val="28"/>
          <w:lang w:val="pt-BR"/>
        </w:rPr>
        <w:tab/>
        <w:t>+ Nên sử dụng các mô hình, học cụ  mô phỏng để minh họa trang bị điện cho máy cắt gọt, các máy sản xuất.</w:t>
      </w:r>
    </w:p>
    <w:p w14:paraId="7549C3BB" w14:textId="77777777" w:rsidR="00694C35" w:rsidRPr="008F6317" w:rsidRDefault="00694C35" w:rsidP="00D461FE">
      <w:pPr>
        <w:spacing w:after="0" w:line="312" w:lineRule="auto"/>
        <w:ind w:firstLine="284"/>
        <w:jc w:val="both"/>
        <w:rPr>
          <w:rFonts w:eastAsia="Times New Roman" w:cs="Times New Roman"/>
          <w:sz w:val="28"/>
          <w:szCs w:val="28"/>
          <w:lang w:val="pt-BR"/>
        </w:rPr>
      </w:pPr>
      <w:r w:rsidRPr="008F6317">
        <w:rPr>
          <w:rFonts w:eastAsia="Times New Roman" w:cs="Times New Roman"/>
          <w:sz w:val="28"/>
          <w:szCs w:val="28"/>
          <w:lang w:val="pt-BR"/>
        </w:rPr>
        <w:t>- Đối với người học:</w:t>
      </w:r>
      <w:r w:rsidRPr="008F6317">
        <w:rPr>
          <w:rFonts w:eastAsia="Times New Roman" w:cs="Times New Roman"/>
          <w:sz w:val="28"/>
          <w:szCs w:val="28"/>
          <w:lang w:val="da-DK"/>
        </w:rPr>
        <w:t xml:space="preserve"> Chủ động, sáng tạo và an toàn trong quá trình học tập</w:t>
      </w:r>
    </w:p>
    <w:p w14:paraId="29E6DF3C" w14:textId="77777777" w:rsidR="00694C35" w:rsidRPr="008F6317" w:rsidRDefault="00694C35"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3. Những trọng tâm cần chú ý:</w:t>
      </w:r>
    </w:p>
    <w:p w14:paraId="190ED5D8" w14:textId="77777777" w:rsidR="00694C35" w:rsidRPr="008F6317" w:rsidRDefault="00694C35" w:rsidP="00D461FE">
      <w:pPr>
        <w:tabs>
          <w:tab w:val="left" w:pos="1094"/>
        </w:tabs>
        <w:spacing w:after="0" w:line="312" w:lineRule="auto"/>
        <w:ind w:firstLine="360"/>
        <w:jc w:val="both"/>
        <w:rPr>
          <w:rFonts w:eastAsia="Times New Roman" w:cs="Times New Roman"/>
          <w:sz w:val="28"/>
          <w:szCs w:val="28"/>
          <w:lang w:val="pt-BR"/>
        </w:rPr>
      </w:pPr>
      <w:r w:rsidRPr="008F6317">
        <w:rPr>
          <w:rFonts w:eastAsia="Times New Roman" w:cs="Times New Roman"/>
          <w:sz w:val="28"/>
          <w:szCs w:val="28"/>
          <w:lang w:val="pt-BR"/>
        </w:rPr>
        <w:t>- Các tiêu chuẩn điều chỉnh tốc độ.</w:t>
      </w:r>
    </w:p>
    <w:p w14:paraId="692E7929" w14:textId="77777777" w:rsidR="00694C35" w:rsidRPr="008F6317" w:rsidRDefault="00694C35" w:rsidP="00D461FE">
      <w:pPr>
        <w:tabs>
          <w:tab w:val="left" w:pos="1094"/>
        </w:tabs>
        <w:spacing w:after="0" w:line="312" w:lineRule="auto"/>
        <w:ind w:firstLine="360"/>
        <w:jc w:val="both"/>
        <w:rPr>
          <w:rFonts w:eastAsia="Times New Roman" w:cs="Times New Roman"/>
          <w:sz w:val="28"/>
          <w:szCs w:val="28"/>
          <w:lang w:val="pt-BR"/>
        </w:rPr>
      </w:pPr>
      <w:r w:rsidRPr="008F6317">
        <w:rPr>
          <w:rFonts w:eastAsia="Times New Roman" w:cs="Times New Roman"/>
          <w:sz w:val="28"/>
          <w:szCs w:val="28"/>
          <w:lang w:val="pt-BR"/>
        </w:rPr>
        <w:t>- Các phương pháp điều chỉnh tốc độ động cơ.</w:t>
      </w:r>
    </w:p>
    <w:p w14:paraId="36EB14DA" w14:textId="77777777" w:rsidR="00694C35" w:rsidRPr="008F6317" w:rsidRDefault="00694C35" w:rsidP="00D461FE">
      <w:pPr>
        <w:tabs>
          <w:tab w:val="left" w:pos="1094"/>
        </w:tabs>
        <w:spacing w:after="0" w:line="312" w:lineRule="auto"/>
        <w:ind w:firstLine="360"/>
        <w:jc w:val="both"/>
        <w:rPr>
          <w:rFonts w:eastAsia="Times New Roman" w:cs="Times New Roman"/>
          <w:sz w:val="28"/>
          <w:szCs w:val="28"/>
          <w:lang w:val="pt-BR"/>
        </w:rPr>
      </w:pPr>
      <w:r w:rsidRPr="008F6317">
        <w:rPr>
          <w:rFonts w:eastAsia="Times New Roman" w:cs="Times New Roman"/>
          <w:sz w:val="28"/>
          <w:szCs w:val="28"/>
          <w:lang w:val="pt-BR"/>
        </w:rPr>
        <w:t>- Các mạch khống chế động cơ.</w:t>
      </w:r>
    </w:p>
    <w:p w14:paraId="738BCBCE" w14:textId="77777777" w:rsidR="00694C35" w:rsidRPr="008F6317" w:rsidRDefault="00694C35" w:rsidP="00D461FE">
      <w:pPr>
        <w:spacing w:after="0" w:line="312" w:lineRule="auto"/>
        <w:jc w:val="both"/>
        <w:rPr>
          <w:rFonts w:eastAsia="Times New Roman" w:cs="Times New Roman"/>
          <w:sz w:val="28"/>
          <w:szCs w:val="28"/>
          <w:lang w:val="pt-BR"/>
        </w:rPr>
      </w:pPr>
      <w:r w:rsidRPr="008F6317">
        <w:rPr>
          <w:rFonts w:eastAsia="Times New Roman" w:cs="Times New Roman"/>
          <w:sz w:val="28"/>
          <w:szCs w:val="28"/>
          <w:lang w:val="pt-BR"/>
        </w:rPr>
        <w:t>4. Tài liêu tham khảo:</w:t>
      </w:r>
    </w:p>
    <w:p w14:paraId="55168B28" w14:textId="77777777" w:rsidR="00694C35" w:rsidRPr="008F6317" w:rsidRDefault="00694C35" w:rsidP="00D461FE">
      <w:pPr>
        <w:tabs>
          <w:tab w:val="left" w:pos="1094"/>
        </w:tabs>
        <w:spacing w:after="0" w:line="312" w:lineRule="auto"/>
        <w:ind w:firstLine="360"/>
        <w:jc w:val="both"/>
        <w:rPr>
          <w:rFonts w:eastAsia="Times New Roman" w:cs="Times New Roman"/>
          <w:sz w:val="28"/>
          <w:szCs w:val="28"/>
          <w:lang w:val="pl-PL"/>
        </w:rPr>
      </w:pPr>
      <w:r w:rsidRPr="008F6317">
        <w:rPr>
          <w:rFonts w:eastAsia="Times New Roman" w:cs="Times New Roman"/>
          <w:sz w:val="28"/>
          <w:szCs w:val="28"/>
          <w:lang w:val="pl-PL"/>
        </w:rPr>
        <w:t>- Trang bị điện - điện tử cho máy công nghiệp dùng chung - Vũ Quang Hồi - NXB Giáo dục 1996.</w:t>
      </w:r>
    </w:p>
    <w:p w14:paraId="5CE557F8" w14:textId="77777777" w:rsidR="00694C35" w:rsidRPr="008F6317" w:rsidRDefault="00694C35" w:rsidP="00D461FE">
      <w:pPr>
        <w:tabs>
          <w:tab w:val="left" w:pos="1094"/>
        </w:tabs>
        <w:spacing w:after="0" w:line="312" w:lineRule="auto"/>
        <w:ind w:firstLine="360"/>
        <w:jc w:val="both"/>
        <w:rPr>
          <w:rFonts w:eastAsia="Times New Roman" w:cs="Times New Roman"/>
          <w:sz w:val="28"/>
          <w:szCs w:val="28"/>
          <w:lang w:val="pl-PL"/>
        </w:rPr>
      </w:pPr>
      <w:r w:rsidRPr="008F6317">
        <w:rPr>
          <w:rFonts w:eastAsia="Times New Roman" w:cs="Times New Roman"/>
          <w:sz w:val="28"/>
          <w:szCs w:val="28"/>
          <w:lang w:val="pl-PL"/>
        </w:rPr>
        <w:t>- Điều khiển tự động truyền động điện - Trịnh Đình Đề - NXB Đại học và trung học chuyên nghiệp 1983.</w:t>
      </w:r>
    </w:p>
    <w:p w14:paraId="656CA826" w14:textId="77777777" w:rsidR="00694C35" w:rsidRPr="008F6317" w:rsidRDefault="00694C35" w:rsidP="00D461FE">
      <w:pPr>
        <w:tabs>
          <w:tab w:val="left" w:pos="1094"/>
        </w:tabs>
        <w:spacing w:after="0" w:line="312" w:lineRule="auto"/>
        <w:ind w:firstLine="360"/>
        <w:jc w:val="both"/>
        <w:rPr>
          <w:rFonts w:eastAsia="Times New Roman" w:cs="Times New Roman"/>
          <w:sz w:val="28"/>
          <w:szCs w:val="28"/>
          <w:lang w:val="pl-PL"/>
        </w:rPr>
      </w:pPr>
      <w:r w:rsidRPr="008F6317">
        <w:rPr>
          <w:rFonts w:eastAsia="Times New Roman" w:cs="Times New Roman"/>
          <w:sz w:val="28"/>
          <w:szCs w:val="28"/>
          <w:lang w:val="pl-PL"/>
        </w:rPr>
        <w:t>- Các đặc tính của động cơ trong truyền động điện - Dịch giả Bùi Đình Tiếu - NXB Khoa học và Kỹ thuật  1979.</w:t>
      </w:r>
    </w:p>
    <w:p w14:paraId="147B9898" w14:textId="77777777" w:rsidR="00694C35" w:rsidRPr="008F6317" w:rsidRDefault="00694C35" w:rsidP="00D461FE">
      <w:pPr>
        <w:tabs>
          <w:tab w:val="left" w:pos="1094"/>
        </w:tabs>
        <w:spacing w:after="0" w:line="312" w:lineRule="auto"/>
        <w:ind w:firstLine="360"/>
        <w:jc w:val="both"/>
        <w:rPr>
          <w:rFonts w:eastAsia="Times New Roman" w:cs="Times New Roman"/>
          <w:sz w:val="28"/>
          <w:szCs w:val="28"/>
          <w:lang w:val="pl-PL"/>
        </w:rPr>
      </w:pPr>
      <w:r w:rsidRPr="008F6317">
        <w:rPr>
          <w:rFonts w:eastAsia="Times New Roman" w:cs="Times New Roman"/>
          <w:sz w:val="28"/>
          <w:szCs w:val="28"/>
          <w:lang w:val="pl-PL"/>
        </w:rPr>
        <w:t>- Truyền động điện tự động - Bùi Đình Tiếu; Đặng Duy Nhi - NXB Khoa học và Kỹ thuật  1982.</w:t>
      </w:r>
    </w:p>
    <w:p w14:paraId="6499AA13" w14:textId="77777777" w:rsidR="00694C35" w:rsidRPr="008F6317" w:rsidRDefault="00694C35" w:rsidP="00D461FE">
      <w:pPr>
        <w:spacing w:after="0" w:line="312" w:lineRule="auto"/>
        <w:ind w:firstLine="284"/>
        <w:rPr>
          <w:rFonts w:eastAsia="Times New Roman" w:cs="Times New Roman"/>
          <w:sz w:val="28"/>
          <w:szCs w:val="28"/>
          <w:lang w:val="pl-PL"/>
        </w:rPr>
      </w:pPr>
      <w:r w:rsidRPr="008F6317">
        <w:rPr>
          <w:rFonts w:eastAsia="Times New Roman" w:cs="Times New Roman"/>
          <w:sz w:val="28"/>
          <w:szCs w:val="28"/>
          <w:lang w:val="pl-PL"/>
        </w:rPr>
        <w:t>- Phân tích mạch điện máy cắt gọt kim loại - Võ Hồng Căn; Phạm Thế Hựu - NXB Công nhân kỹ thuật 1982.</w:t>
      </w:r>
    </w:p>
    <w:p w14:paraId="761E9735" w14:textId="77777777" w:rsidR="008A781D" w:rsidRPr="008F6317" w:rsidRDefault="00D35C98" w:rsidP="00D461FE">
      <w:pPr>
        <w:spacing w:after="0" w:line="312" w:lineRule="auto"/>
        <w:jc w:val="both"/>
        <w:rPr>
          <w:rFonts w:eastAsia="Times New Roman" w:cs="Times New Roman"/>
          <w:sz w:val="28"/>
          <w:szCs w:val="28"/>
          <w:lang w:val="pl-PL"/>
        </w:rPr>
      </w:pPr>
      <w:r w:rsidRPr="008F6317">
        <w:rPr>
          <w:rFonts w:eastAsia="Times New Roman" w:cs="Times New Roman"/>
          <w:sz w:val="28"/>
          <w:szCs w:val="28"/>
          <w:lang w:val="pl-PL"/>
        </w:rPr>
        <w:t xml:space="preserve">                                                                                                                                                                                                                                                                                                                                                                                                                                                                                                                                                                                                                                                                                                                                                                                                                                                                                                                                                                                                                                                                                                                                                                                                                                                                                                                                                                                                 </w:t>
      </w:r>
    </w:p>
    <w:p w14:paraId="0E9BB335" w14:textId="77777777" w:rsidR="008A781D" w:rsidRPr="008F6317" w:rsidRDefault="008A781D" w:rsidP="00D461FE">
      <w:pPr>
        <w:spacing w:after="0" w:line="312" w:lineRule="auto"/>
        <w:jc w:val="center"/>
        <w:rPr>
          <w:rFonts w:eastAsia="Times New Roman" w:cs="Times New Roman"/>
          <w:b/>
          <w:sz w:val="28"/>
          <w:szCs w:val="28"/>
          <w:lang w:val="pl-PL"/>
        </w:rPr>
      </w:pPr>
    </w:p>
    <w:p w14:paraId="0636C1EA" w14:textId="77777777" w:rsidR="008A781D" w:rsidRPr="008F6317" w:rsidRDefault="00D35C98" w:rsidP="00D461FE">
      <w:pPr>
        <w:spacing w:after="0" w:line="312" w:lineRule="auto"/>
        <w:jc w:val="center"/>
        <w:rPr>
          <w:rFonts w:eastAsia="Times New Roman" w:cs="Times New Roman"/>
          <w:b/>
          <w:bCs/>
          <w:sz w:val="28"/>
          <w:szCs w:val="28"/>
          <w:lang w:val="nl-NL"/>
        </w:rPr>
      </w:pPr>
      <w:r w:rsidRPr="008F6317">
        <w:rPr>
          <w:rFonts w:eastAsia="Times New Roman" w:cs="Times New Roman"/>
          <w:b/>
          <w:bCs/>
          <w:sz w:val="28"/>
          <w:szCs w:val="28"/>
          <w:lang w:val="nl-NL"/>
        </w:rPr>
        <w:br w:type="page"/>
      </w:r>
    </w:p>
    <w:p w14:paraId="7DB9D052" w14:textId="77777777" w:rsidR="00E83FF2" w:rsidRPr="008F6317" w:rsidRDefault="00E83FF2" w:rsidP="00D461FE">
      <w:pPr>
        <w:spacing w:after="0" w:line="312" w:lineRule="auto"/>
        <w:jc w:val="center"/>
        <w:rPr>
          <w:rFonts w:eastAsia="Times New Roman" w:cs="Times New Roman"/>
          <w:b/>
          <w:sz w:val="28"/>
          <w:szCs w:val="28"/>
          <w:lang w:val="pl-PL"/>
        </w:rPr>
      </w:pPr>
      <w:r w:rsidRPr="008F6317">
        <w:rPr>
          <w:rFonts w:eastAsia="Times New Roman" w:cs="Times New Roman"/>
          <w:b/>
          <w:sz w:val="28"/>
          <w:szCs w:val="28"/>
          <w:lang w:val="pl-PL"/>
        </w:rPr>
        <w:lastRenderedPageBreak/>
        <w:t>CHƯƠNG TRÌNH MÔ ĐUN</w:t>
      </w:r>
    </w:p>
    <w:p w14:paraId="5C79E155" w14:textId="77777777" w:rsidR="00425BE1" w:rsidRPr="008F6317" w:rsidRDefault="00E83FF2" w:rsidP="00D461FE">
      <w:pPr>
        <w:tabs>
          <w:tab w:val="left" w:pos="600"/>
        </w:tabs>
        <w:spacing w:after="0" w:line="312" w:lineRule="auto"/>
        <w:rPr>
          <w:rFonts w:eastAsia="Times New Roman" w:cs="Times New Roman"/>
          <w:b/>
          <w:bCs/>
          <w:sz w:val="28"/>
          <w:szCs w:val="28"/>
          <w:lang w:val="nl-NL"/>
        </w:rPr>
      </w:pPr>
      <w:r w:rsidRPr="008F6317">
        <w:rPr>
          <w:rFonts w:eastAsia="Times New Roman" w:cs="Times New Roman"/>
          <w:b/>
          <w:sz w:val="28"/>
          <w:szCs w:val="28"/>
          <w:lang w:val="pl-PL"/>
        </w:rPr>
        <w:t>Tên mô đun:</w:t>
      </w:r>
      <w:r w:rsidRPr="008F6317">
        <w:rPr>
          <w:rFonts w:eastAsia="Times New Roman" w:cs="Times New Roman"/>
          <w:sz w:val="28"/>
          <w:szCs w:val="28"/>
          <w:lang w:val="pl-PL"/>
        </w:rPr>
        <w:t xml:space="preserve"> </w:t>
      </w:r>
      <w:r w:rsidR="00BA449A" w:rsidRPr="008F6317">
        <w:rPr>
          <w:rFonts w:eastAsia="Times New Roman" w:cs="Times New Roman"/>
          <w:b/>
          <w:bCs/>
          <w:sz w:val="28"/>
          <w:szCs w:val="28"/>
          <w:lang w:val="nl-NL"/>
        </w:rPr>
        <w:t>THỰC HÀNH TẠI DOANH NGHIỆP/ĐỒ ÁN MÔN HỌC</w:t>
      </w:r>
    </w:p>
    <w:p w14:paraId="4AC66A59" w14:textId="77777777" w:rsidR="00E83FF2" w:rsidRPr="008F6317" w:rsidRDefault="00E83FF2" w:rsidP="00D461FE">
      <w:pPr>
        <w:tabs>
          <w:tab w:val="left" w:pos="600"/>
        </w:tabs>
        <w:spacing w:after="0" w:line="312" w:lineRule="auto"/>
        <w:rPr>
          <w:rFonts w:eastAsia="Times New Roman" w:cs="Times New Roman"/>
          <w:b/>
          <w:sz w:val="28"/>
          <w:szCs w:val="28"/>
        </w:rPr>
      </w:pPr>
      <w:r w:rsidRPr="008F6317">
        <w:rPr>
          <w:rFonts w:eastAsia="Times New Roman" w:cs="Times New Roman"/>
          <w:b/>
          <w:sz w:val="28"/>
          <w:szCs w:val="28"/>
          <w:lang w:val="vi-VN"/>
        </w:rPr>
        <w:t>Mã số mô đun:</w:t>
      </w:r>
      <w:r w:rsidRPr="008F6317">
        <w:rPr>
          <w:rFonts w:eastAsia="Times New Roman" w:cs="Times New Roman"/>
          <w:sz w:val="28"/>
          <w:szCs w:val="28"/>
          <w:lang w:val="vi-VN"/>
        </w:rPr>
        <w:t xml:space="preserve">  </w:t>
      </w:r>
      <w:r w:rsidRPr="008F6317">
        <w:rPr>
          <w:rFonts w:eastAsia="Times New Roman" w:cs="Times New Roman"/>
          <w:b/>
          <w:sz w:val="28"/>
          <w:szCs w:val="28"/>
          <w:lang w:val="vi-VN"/>
        </w:rPr>
        <w:t>MĐ 2</w:t>
      </w:r>
      <w:r w:rsidR="00C2425A" w:rsidRPr="008F6317">
        <w:rPr>
          <w:rFonts w:eastAsia="Times New Roman" w:cs="Times New Roman"/>
          <w:b/>
          <w:sz w:val="28"/>
          <w:szCs w:val="28"/>
        </w:rPr>
        <w:t>6</w:t>
      </w:r>
    </w:p>
    <w:p w14:paraId="38EAA476" w14:textId="77777777" w:rsidR="003F0C38" w:rsidRPr="008F6317" w:rsidRDefault="00E83FF2" w:rsidP="00D461FE">
      <w:pPr>
        <w:spacing w:after="0" w:line="312" w:lineRule="auto"/>
        <w:rPr>
          <w:rFonts w:eastAsia="Times New Roman" w:cs="Times New Roman"/>
          <w:sz w:val="28"/>
          <w:szCs w:val="28"/>
        </w:rPr>
      </w:pPr>
      <w:r w:rsidRPr="008F6317">
        <w:rPr>
          <w:rFonts w:eastAsia="Times New Roman" w:cs="Times New Roman"/>
          <w:b/>
          <w:sz w:val="28"/>
          <w:szCs w:val="28"/>
          <w:lang w:val="vi-VN"/>
        </w:rPr>
        <w:t>Thời gian thực hiện mô đun:</w:t>
      </w:r>
      <w:r w:rsidRPr="008F6317">
        <w:rPr>
          <w:rFonts w:eastAsia="Times New Roman" w:cs="Times New Roman"/>
          <w:sz w:val="28"/>
          <w:szCs w:val="28"/>
          <w:lang w:val="vi-VN"/>
        </w:rPr>
        <w:t xml:space="preserve"> 360 giờ; ( Llý thuyết : 0 giờ Thực hành, thí nghiệm, thảo luận, bài tập: 3</w:t>
      </w:r>
      <w:r w:rsidRPr="008F6317">
        <w:rPr>
          <w:rFonts w:eastAsia="Times New Roman" w:cs="Times New Roman"/>
          <w:sz w:val="28"/>
          <w:szCs w:val="28"/>
        </w:rPr>
        <w:t>60</w:t>
      </w:r>
      <w:r w:rsidRPr="008F6317">
        <w:rPr>
          <w:rFonts w:eastAsia="Times New Roman" w:cs="Times New Roman"/>
          <w:sz w:val="28"/>
          <w:szCs w:val="28"/>
          <w:lang w:val="vi-VN"/>
        </w:rPr>
        <w:t xml:space="preserve"> giờ; kiểm tra : </w:t>
      </w:r>
      <w:r w:rsidRPr="008F6317">
        <w:rPr>
          <w:rFonts w:eastAsia="Times New Roman" w:cs="Times New Roman"/>
          <w:sz w:val="28"/>
          <w:szCs w:val="28"/>
        </w:rPr>
        <w:t>0</w:t>
      </w:r>
      <w:r w:rsidRPr="008F6317">
        <w:rPr>
          <w:rFonts w:eastAsia="Times New Roman" w:cs="Times New Roman"/>
          <w:sz w:val="28"/>
          <w:szCs w:val="28"/>
          <w:lang w:val="vi-VN"/>
        </w:rPr>
        <w:t xml:space="preserve"> giờ )</w:t>
      </w:r>
    </w:p>
    <w:p w14:paraId="1CB40B53" w14:textId="77777777" w:rsidR="001A5BD1" w:rsidRPr="008F6317" w:rsidRDefault="001A5BD1" w:rsidP="00D461FE">
      <w:pPr>
        <w:spacing w:after="0" w:line="312" w:lineRule="auto"/>
        <w:jc w:val="both"/>
        <w:rPr>
          <w:rFonts w:eastAsia="Times New Roman" w:cs="Times New Roman"/>
          <w:sz w:val="28"/>
          <w:szCs w:val="28"/>
          <w:lang w:val="nl-NL"/>
        </w:rPr>
      </w:pPr>
      <w:r w:rsidRPr="008F6317">
        <w:rPr>
          <w:rFonts w:eastAsia="Times New Roman" w:cs="Times New Roman"/>
          <w:b/>
          <w:sz w:val="28"/>
          <w:szCs w:val="28"/>
          <w:lang w:val="nl-NL"/>
        </w:rPr>
        <w:t>I. VỊ TRÍ, TÍNH CHẤT CỦA MÔ ĐUN:</w:t>
      </w:r>
    </w:p>
    <w:p w14:paraId="42233B6E" w14:textId="77777777" w:rsidR="001A5BD1" w:rsidRPr="008F6317" w:rsidRDefault="001A5BD1" w:rsidP="00D461FE">
      <w:pPr>
        <w:spacing w:after="0" w:line="312" w:lineRule="auto"/>
        <w:jc w:val="both"/>
        <w:rPr>
          <w:rFonts w:eastAsia="Times New Roman" w:cs="Times New Roman"/>
          <w:sz w:val="28"/>
          <w:szCs w:val="28"/>
          <w:lang w:val="nl-NL"/>
        </w:rPr>
      </w:pPr>
      <w:r w:rsidRPr="008F6317">
        <w:rPr>
          <w:rFonts w:eastAsia="Times New Roman" w:cs="Times New Roman"/>
          <w:sz w:val="28"/>
          <w:szCs w:val="28"/>
          <w:lang w:val="nl-NL"/>
        </w:rPr>
        <w:t>- Vị trí: Được bố trí sau khi đã học mô đun cơ sở và các môn học chuyên môn nghề</w:t>
      </w:r>
    </w:p>
    <w:p w14:paraId="5CABC15A" w14:textId="77777777" w:rsidR="001A5BD1" w:rsidRPr="008F6317" w:rsidRDefault="001A5BD1" w:rsidP="00D461FE">
      <w:pPr>
        <w:spacing w:after="0" w:line="312" w:lineRule="auto"/>
        <w:jc w:val="both"/>
        <w:rPr>
          <w:rFonts w:eastAsia="Batang" w:cs="Times New Roman"/>
          <w:sz w:val="28"/>
          <w:szCs w:val="28"/>
          <w:lang w:eastAsia="ko-KR"/>
        </w:rPr>
      </w:pPr>
      <w:r w:rsidRPr="008F6317">
        <w:rPr>
          <w:rFonts w:eastAsia="Batang" w:cs="Times New Roman"/>
          <w:sz w:val="28"/>
          <w:szCs w:val="28"/>
          <w:lang w:val="pt-BR" w:eastAsia="ko-KR"/>
        </w:rPr>
        <w:t xml:space="preserve">- Là mô đun tạo điều kiện cho sinh viên va chạm với thực tế sản xuất. </w:t>
      </w:r>
      <w:proofErr w:type="spellStart"/>
      <w:r w:rsidRPr="008F6317">
        <w:rPr>
          <w:rFonts w:eastAsia="Batang" w:cs="Times New Roman"/>
          <w:sz w:val="28"/>
          <w:szCs w:val="28"/>
          <w:lang w:eastAsia="ko-KR"/>
        </w:rPr>
        <w:t>Năm</w:t>
      </w:r>
      <w:proofErr w:type="spellEnd"/>
      <w:r w:rsidRPr="008F6317">
        <w:rPr>
          <w:rFonts w:eastAsia="Batang" w:cs="Times New Roman"/>
          <w:sz w:val="28"/>
          <w:szCs w:val="28"/>
          <w:lang w:eastAsia="ko-KR"/>
        </w:rPr>
        <w:t xml:space="preserve"> </w:t>
      </w:r>
      <w:proofErr w:type="spellStart"/>
      <w:r w:rsidRPr="008F6317">
        <w:rPr>
          <w:rFonts w:eastAsia="Batang" w:cs="Times New Roman"/>
          <w:sz w:val="28"/>
          <w:szCs w:val="28"/>
          <w:lang w:eastAsia="ko-KR"/>
        </w:rPr>
        <w:t>bắt</w:t>
      </w:r>
      <w:proofErr w:type="spellEnd"/>
      <w:r w:rsidRPr="008F6317">
        <w:rPr>
          <w:rFonts w:eastAsia="Batang" w:cs="Times New Roman"/>
          <w:sz w:val="28"/>
          <w:szCs w:val="28"/>
          <w:lang w:eastAsia="ko-KR"/>
        </w:rPr>
        <w:t xml:space="preserve"> </w:t>
      </w:r>
      <w:proofErr w:type="spellStart"/>
      <w:r w:rsidRPr="008F6317">
        <w:rPr>
          <w:rFonts w:eastAsia="Batang" w:cs="Times New Roman"/>
          <w:sz w:val="28"/>
          <w:szCs w:val="28"/>
          <w:lang w:eastAsia="ko-KR"/>
        </w:rPr>
        <w:t>quy</w:t>
      </w:r>
      <w:proofErr w:type="spellEnd"/>
      <w:r w:rsidRPr="008F6317">
        <w:rPr>
          <w:rFonts w:eastAsia="Batang" w:cs="Times New Roman"/>
          <w:sz w:val="28"/>
          <w:szCs w:val="28"/>
          <w:lang w:eastAsia="ko-KR"/>
        </w:rPr>
        <w:t xml:space="preserve"> </w:t>
      </w:r>
      <w:proofErr w:type="spellStart"/>
      <w:r w:rsidRPr="008F6317">
        <w:rPr>
          <w:rFonts w:eastAsia="Batang" w:cs="Times New Roman"/>
          <w:sz w:val="28"/>
          <w:szCs w:val="28"/>
          <w:lang w:eastAsia="ko-KR"/>
        </w:rPr>
        <w:t>trình</w:t>
      </w:r>
      <w:proofErr w:type="spellEnd"/>
      <w:r w:rsidRPr="008F6317">
        <w:rPr>
          <w:rFonts w:eastAsia="Batang" w:cs="Times New Roman"/>
          <w:sz w:val="28"/>
          <w:szCs w:val="28"/>
          <w:lang w:eastAsia="ko-KR"/>
        </w:rPr>
        <w:t xml:space="preserve"> </w:t>
      </w:r>
      <w:proofErr w:type="spellStart"/>
      <w:r w:rsidRPr="008F6317">
        <w:rPr>
          <w:rFonts w:eastAsia="Batang" w:cs="Times New Roman"/>
          <w:sz w:val="28"/>
          <w:szCs w:val="28"/>
          <w:lang w:eastAsia="ko-KR"/>
        </w:rPr>
        <w:t>sản</w:t>
      </w:r>
      <w:proofErr w:type="spellEnd"/>
      <w:r w:rsidRPr="008F6317">
        <w:rPr>
          <w:rFonts w:eastAsia="Batang" w:cs="Times New Roman"/>
          <w:sz w:val="28"/>
          <w:szCs w:val="28"/>
          <w:lang w:eastAsia="ko-KR"/>
        </w:rPr>
        <w:t xml:space="preserve"> </w:t>
      </w:r>
      <w:proofErr w:type="spellStart"/>
      <w:r w:rsidRPr="008F6317">
        <w:rPr>
          <w:rFonts w:eastAsia="Batang" w:cs="Times New Roman"/>
          <w:sz w:val="28"/>
          <w:szCs w:val="28"/>
          <w:lang w:eastAsia="ko-KR"/>
        </w:rPr>
        <w:t>xuất</w:t>
      </w:r>
      <w:proofErr w:type="spellEnd"/>
      <w:r w:rsidRPr="008F6317">
        <w:rPr>
          <w:rFonts w:eastAsia="Batang" w:cs="Times New Roman"/>
          <w:sz w:val="28"/>
          <w:szCs w:val="28"/>
          <w:lang w:eastAsia="ko-KR"/>
        </w:rPr>
        <w:t xml:space="preserve">, </w:t>
      </w:r>
      <w:proofErr w:type="spellStart"/>
      <w:r w:rsidRPr="008F6317">
        <w:rPr>
          <w:rFonts w:eastAsia="Batang" w:cs="Times New Roman"/>
          <w:sz w:val="28"/>
          <w:szCs w:val="28"/>
          <w:lang w:eastAsia="ko-KR"/>
        </w:rPr>
        <w:t>nội</w:t>
      </w:r>
      <w:proofErr w:type="spellEnd"/>
      <w:r w:rsidRPr="008F6317">
        <w:rPr>
          <w:rFonts w:eastAsia="Batang" w:cs="Times New Roman"/>
          <w:sz w:val="28"/>
          <w:szCs w:val="28"/>
          <w:lang w:eastAsia="ko-KR"/>
        </w:rPr>
        <w:t xml:space="preserve"> </w:t>
      </w:r>
      <w:proofErr w:type="spellStart"/>
      <w:r w:rsidRPr="008F6317">
        <w:rPr>
          <w:rFonts w:eastAsia="Batang" w:cs="Times New Roman"/>
          <w:sz w:val="28"/>
          <w:szCs w:val="28"/>
          <w:lang w:eastAsia="ko-KR"/>
        </w:rPr>
        <w:t>quy</w:t>
      </w:r>
      <w:proofErr w:type="spellEnd"/>
      <w:r w:rsidRPr="008F6317">
        <w:rPr>
          <w:rFonts w:eastAsia="Batang" w:cs="Times New Roman"/>
          <w:sz w:val="28"/>
          <w:szCs w:val="28"/>
          <w:lang w:eastAsia="ko-KR"/>
        </w:rPr>
        <w:t xml:space="preserve"> </w:t>
      </w:r>
      <w:proofErr w:type="spellStart"/>
      <w:r w:rsidRPr="008F6317">
        <w:rPr>
          <w:rFonts w:eastAsia="Batang" w:cs="Times New Roman"/>
          <w:sz w:val="28"/>
          <w:szCs w:val="28"/>
          <w:lang w:eastAsia="ko-KR"/>
        </w:rPr>
        <w:t>quy</w:t>
      </w:r>
      <w:proofErr w:type="spellEnd"/>
      <w:r w:rsidRPr="008F6317">
        <w:rPr>
          <w:rFonts w:eastAsia="Batang" w:cs="Times New Roman"/>
          <w:sz w:val="28"/>
          <w:szCs w:val="28"/>
          <w:lang w:eastAsia="ko-KR"/>
        </w:rPr>
        <w:t xml:space="preserve"> </w:t>
      </w:r>
      <w:proofErr w:type="spellStart"/>
      <w:r w:rsidRPr="008F6317">
        <w:rPr>
          <w:rFonts w:eastAsia="Batang" w:cs="Times New Roman"/>
          <w:sz w:val="28"/>
          <w:szCs w:val="28"/>
          <w:lang w:eastAsia="ko-KR"/>
        </w:rPr>
        <w:t>định</w:t>
      </w:r>
      <w:proofErr w:type="spellEnd"/>
      <w:r w:rsidRPr="008F6317">
        <w:rPr>
          <w:rFonts w:eastAsia="Batang" w:cs="Times New Roman"/>
          <w:sz w:val="28"/>
          <w:szCs w:val="28"/>
          <w:lang w:eastAsia="ko-KR"/>
        </w:rPr>
        <w:t xml:space="preserve"> </w:t>
      </w:r>
      <w:proofErr w:type="spellStart"/>
      <w:r w:rsidRPr="008F6317">
        <w:rPr>
          <w:rFonts w:eastAsia="Batang" w:cs="Times New Roman"/>
          <w:sz w:val="28"/>
          <w:szCs w:val="28"/>
          <w:lang w:eastAsia="ko-KR"/>
        </w:rPr>
        <w:t>của</w:t>
      </w:r>
      <w:proofErr w:type="spellEnd"/>
      <w:r w:rsidRPr="008F6317">
        <w:rPr>
          <w:rFonts w:eastAsia="Batang" w:cs="Times New Roman"/>
          <w:sz w:val="28"/>
          <w:szCs w:val="28"/>
          <w:lang w:eastAsia="ko-KR"/>
        </w:rPr>
        <w:t xml:space="preserve"> </w:t>
      </w:r>
      <w:proofErr w:type="spellStart"/>
      <w:r w:rsidRPr="008F6317">
        <w:rPr>
          <w:rFonts w:eastAsia="Batang" w:cs="Times New Roman"/>
          <w:sz w:val="28"/>
          <w:szCs w:val="28"/>
          <w:lang w:eastAsia="ko-KR"/>
        </w:rPr>
        <w:t>công</w:t>
      </w:r>
      <w:proofErr w:type="spellEnd"/>
      <w:r w:rsidRPr="008F6317">
        <w:rPr>
          <w:rFonts w:eastAsia="Batang" w:cs="Times New Roman"/>
          <w:sz w:val="28"/>
          <w:szCs w:val="28"/>
          <w:lang w:eastAsia="ko-KR"/>
        </w:rPr>
        <w:t xml:space="preserve"> ty </w:t>
      </w:r>
      <w:proofErr w:type="spellStart"/>
      <w:r w:rsidRPr="008F6317">
        <w:rPr>
          <w:rFonts w:eastAsia="Batang" w:cs="Times New Roman"/>
          <w:sz w:val="28"/>
          <w:szCs w:val="28"/>
          <w:lang w:eastAsia="ko-KR"/>
        </w:rPr>
        <w:t>và</w:t>
      </w:r>
      <w:proofErr w:type="spellEnd"/>
      <w:r w:rsidRPr="008F6317">
        <w:rPr>
          <w:rFonts w:eastAsia="Batang" w:cs="Times New Roman"/>
          <w:sz w:val="28"/>
          <w:szCs w:val="28"/>
          <w:lang w:eastAsia="ko-KR"/>
        </w:rPr>
        <w:t xml:space="preserve"> </w:t>
      </w:r>
      <w:proofErr w:type="spellStart"/>
      <w:r w:rsidRPr="008F6317">
        <w:rPr>
          <w:rFonts w:eastAsia="Batang" w:cs="Times New Roman"/>
          <w:sz w:val="28"/>
          <w:szCs w:val="28"/>
          <w:lang w:eastAsia="ko-KR"/>
        </w:rPr>
        <w:t>tham</w:t>
      </w:r>
      <w:proofErr w:type="spellEnd"/>
      <w:r w:rsidRPr="008F6317">
        <w:rPr>
          <w:rFonts w:eastAsia="Batang" w:cs="Times New Roman"/>
          <w:sz w:val="28"/>
          <w:szCs w:val="28"/>
          <w:lang w:eastAsia="ko-KR"/>
        </w:rPr>
        <w:t xml:space="preserve"> </w:t>
      </w:r>
      <w:proofErr w:type="spellStart"/>
      <w:r w:rsidRPr="008F6317">
        <w:rPr>
          <w:rFonts w:eastAsia="Batang" w:cs="Times New Roman"/>
          <w:sz w:val="28"/>
          <w:szCs w:val="28"/>
          <w:lang w:eastAsia="ko-KR"/>
        </w:rPr>
        <w:t>gia</w:t>
      </w:r>
      <w:proofErr w:type="spellEnd"/>
      <w:r w:rsidRPr="008F6317">
        <w:rPr>
          <w:rFonts w:eastAsia="Batang" w:cs="Times New Roman"/>
          <w:sz w:val="28"/>
          <w:szCs w:val="28"/>
          <w:lang w:eastAsia="ko-KR"/>
        </w:rPr>
        <w:t xml:space="preserve"> </w:t>
      </w:r>
      <w:proofErr w:type="spellStart"/>
      <w:r w:rsidRPr="008F6317">
        <w:rPr>
          <w:rFonts w:eastAsia="Batang" w:cs="Times New Roman"/>
          <w:sz w:val="28"/>
          <w:szCs w:val="28"/>
          <w:lang w:eastAsia="ko-KR"/>
        </w:rPr>
        <w:t>vào</w:t>
      </w:r>
      <w:proofErr w:type="spellEnd"/>
      <w:r w:rsidRPr="008F6317">
        <w:rPr>
          <w:rFonts w:eastAsia="Batang" w:cs="Times New Roman"/>
          <w:sz w:val="28"/>
          <w:szCs w:val="28"/>
          <w:lang w:eastAsia="ko-KR"/>
        </w:rPr>
        <w:t xml:space="preserve"> </w:t>
      </w:r>
      <w:proofErr w:type="spellStart"/>
      <w:r w:rsidRPr="008F6317">
        <w:rPr>
          <w:rFonts w:eastAsia="Batang" w:cs="Times New Roman"/>
          <w:sz w:val="28"/>
          <w:szCs w:val="28"/>
          <w:lang w:eastAsia="ko-KR"/>
        </w:rPr>
        <w:t>một</w:t>
      </w:r>
      <w:proofErr w:type="spellEnd"/>
      <w:r w:rsidRPr="008F6317">
        <w:rPr>
          <w:rFonts w:eastAsia="Batang" w:cs="Times New Roman"/>
          <w:sz w:val="28"/>
          <w:szCs w:val="28"/>
          <w:lang w:eastAsia="ko-KR"/>
        </w:rPr>
        <w:t xml:space="preserve"> </w:t>
      </w:r>
      <w:proofErr w:type="spellStart"/>
      <w:r w:rsidRPr="008F6317">
        <w:rPr>
          <w:rFonts w:eastAsia="Batang" w:cs="Times New Roman"/>
          <w:sz w:val="28"/>
          <w:szCs w:val="28"/>
          <w:lang w:eastAsia="ko-KR"/>
        </w:rPr>
        <w:t>số</w:t>
      </w:r>
      <w:proofErr w:type="spellEnd"/>
      <w:r w:rsidRPr="008F6317">
        <w:rPr>
          <w:rFonts w:eastAsia="Batang" w:cs="Times New Roman"/>
          <w:sz w:val="28"/>
          <w:szCs w:val="28"/>
          <w:lang w:eastAsia="ko-KR"/>
        </w:rPr>
        <w:t xml:space="preserve"> </w:t>
      </w:r>
      <w:proofErr w:type="spellStart"/>
      <w:r w:rsidRPr="008F6317">
        <w:rPr>
          <w:rFonts w:eastAsia="Batang" w:cs="Times New Roman"/>
          <w:sz w:val="28"/>
          <w:szCs w:val="28"/>
          <w:lang w:eastAsia="ko-KR"/>
        </w:rPr>
        <w:t>công</w:t>
      </w:r>
      <w:proofErr w:type="spellEnd"/>
      <w:r w:rsidRPr="008F6317">
        <w:rPr>
          <w:rFonts w:eastAsia="Batang" w:cs="Times New Roman"/>
          <w:sz w:val="28"/>
          <w:szCs w:val="28"/>
          <w:lang w:eastAsia="ko-KR"/>
        </w:rPr>
        <w:t xml:space="preserve"> </w:t>
      </w:r>
      <w:proofErr w:type="spellStart"/>
      <w:r w:rsidRPr="008F6317">
        <w:rPr>
          <w:rFonts w:eastAsia="Batang" w:cs="Times New Roman"/>
          <w:sz w:val="28"/>
          <w:szCs w:val="28"/>
          <w:lang w:eastAsia="ko-KR"/>
        </w:rPr>
        <w:t>đoạn</w:t>
      </w:r>
      <w:proofErr w:type="spellEnd"/>
      <w:r w:rsidRPr="008F6317">
        <w:rPr>
          <w:rFonts w:eastAsia="Batang" w:cs="Times New Roman"/>
          <w:sz w:val="28"/>
          <w:szCs w:val="28"/>
          <w:lang w:eastAsia="ko-KR"/>
        </w:rPr>
        <w:t xml:space="preserve"> </w:t>
      </w:r>
      <w:proofErr w:type="spellStart"/>
      <w:r w:rsidRPr="008F6317">
        <w:rPr>
          <w:rFonts w:eastAsia="Batang" w:cs="Times New Roman"/>
          <w:sz w:val="28"/>
          <w:szCs w:val="28"/>
          <w:lang w:eastAsia="ko-KR"/>
        </w:rPr>
        <w:t>của</w:t>
      </w:r>
      <w:proofErr w:type="spellEnd"/>
      <w:r w:rsidRPr="008F6317">
        <w:rPr>
          <w:rFonts w:eastAsia="Batang" w:cs="Times New Roman"/>
          <w:sz w:val="28"/>
          <w:szCs w:val="28"/>
          <w:lang w:eastAsia="ko-KR"/>
        </w:rPr>
        <w:t xml:space="preserve"> </w:t>
      </w:r>
      <w:proofErr w:type="spellStart"/>
      <w:r w:rsidRPr="008F6317">
        <w:rPr>
          <w:rFonts w:eastAsia="Batang" w:cs="Times New Roman"/>
          <w:sz w:val="28"/>
          <w:szCs w:val="28"/>
          <w:lang w:eastAsia="ko-KR"/>
        </w:rPr>
        <w:t>quá</w:t>
      </w:r>
      <w:proofErr w:type="spellEnd"/>
      <w:r w:rsidRPr="008F6317">
        <w:rPr>
          <w:rFonts w:eastAsia="Batang" w:cs="Times New Roman"/>
          <w:sz w:val="28"/>
          <w:szCs w:val="28"/>
          <w:lang w:eastAsia="ko-KR"/>
        </w:rPr>
        <w:t xml:space="preserve"> </w:t>
      </w:r>
      <w:proofErr w:type="spellStart"/>
      <w:r w:rsidRPr="008F6317">
        <w:rPr>
          <w:rFonts w:eastAsia="Batang" w:cs="Times New Roman"/>
          <w:sz w:val="28"/>
          <w:szCs w:val="28"/>
          <w:lang w:eastAsia="ko-KR"/>
        </w:rPr>
        <w:t>trình</w:t>
      </w:r>
      <w:proofErr w:type="spellEnd"/>
      <w:r w:rsidRPr="008F6317">
        <w:rPr>
          <w:rFonts w:eastAsia="Batang" w:cs="Times New Roman"/>
          <w:sz w:val="28"/>
          <w:szCs w:val="28"/>
          <w:lang w:eastAsia="ko-KR"/>
        </w:rPr>
        <w:t xml:space="preserve"> </w:t>
      </w:r>
      <w:proofErr w:type="spellStart"/>
      <w:r w:rsidRPr="008F6317">
        <w:rPr>
          <w:rFonts w:eastAsia="Batang" w:cs="Times New Roman"/>
          <w:sz w:val="28"/>
          <w:szCs w:val="28"/>
          <w:lang w:eastAsia="ko-KR"/>
        </w:rPr>
        <w:t>sản</w:t>
      </w:r>
      <w:proofErr w:type="spellEnd"/>
      <w:r w:rsidRPr="008F6317">
        <w:rPr>
          <w:rFonts w:eastAsia="Batang" w:cs="Times New Roman"/>
          <w:sz w:val="28"/>
          <w:szCs w:val="28"/>
          <w:lang w:eastAsia="ko-KR"/>
        </w:rPr>
        <w:t xml:space="preserve"> </w:t>
      </w:r>
      <w:proofErr w:type="spellStart"/>
      <w:r w:rsidRPr="008F6317">
        <w:rPr>
          <w:rFonts w:eastAsia="Batang" w:cs="Times New Roman"/>
          <w:sz w:val="28"/>
          <w:szCs w:val="28"/>
          <w:lang w:eastAsia="ko-KR"/>
        </w:rPr>
        <w:t>xuất</w:t>
      </w:r>
      <w:proofErr w:type="spellEnd"/>
    </w:p>
    <w:p w14:paraId="44258418" w14:textId="77777777" w:rsidR="001A5BD1" w:rsidRPr="008F6317" w:rsidRDefault="001A5BD1" w:rsidP="00D461FE">
      <w:pPr>
        <w:spacing w:after="0" w:line="312" w:lineRule="auto"/>
        <w:jc w:val="both"/>
        <w:rPr>
          <w:rFonts w:eastAsia="Times New Roman" w:cs="Times New Roman"/>
          <w:sz w:val="28"/>
          <w:szCs w:val="28"/>
          <w:lang w:val="nl-NL"/>
        </w:rPr>
      </w:pPr>
      <w:r w:rsidRPr="008F6317">
        <w:rPr>
          <w:rFonts w:eastAsia="Times New Roman" w:cs="Times New Roman"/>
          <w:sz w:val="28"/>
          <w:szCs w:val="28"/>
          <w:lang w:val="nl-NL"/>
        </w:rPr>
        <w:t xml:space="preserve">- Tính chất: </w:t>
      </w:r>
      <w:r w:rsidRPr="008F6317">
        <w:rPr>
          <w:rFonts w:eastAsia="Times New Roman" w:cs="Times New Roman"/>
          <w:sz w:val="28"/>
          <w:szCs w:val="28"/>
          <w:lang w:val="vi-VN"/>
        </w:rPr>
        <w:t>Là mô đun</w:t>
      </w:r>
      <w:r w:rsidRPr="008F6317">
        <w:rPr>
          <w:rFonts w:eastAsia="Times New Roman" w:cs="Times New Roman"/>
          <w:bCs/>
          <w:sz w:val="28"/>
          <w:szCs w:val="28"/>
          <w:lang w:val="vi-VN"/>
        </w:rPr>
        <w:t xml:space="preserve"> b</w:t>
      </w:r>
      <w:r w:rsidRPr="008F6317">
        <w:rPr>
          <w:rFonts w:eastAsia="Times New Roman" w:cs="Times New Roman"/>
          <w:sz w:val="28"/>
          <w:szCs w:val="28"/>
          <w:lang w:val="vi-VN"/>
        </w:rPr>
        <w:t>ắt buộc trong chương trình đào tạo nghề</w:t>
      </w:r>
      <w:r w:rsidRPr="008F6317">
        <w:rPr>
          <w:rFonts w:eastAsia="Times New Roman" w:cs="Times New Roman"/>
          <w:sz w:val="28"/>
          <w:szCs w:val="28"/>
          <w:lang w:val="nl-NL"/>
        </w:rPr>
        <w:t>.</w:t>
      </w:r>
    </w:p>
    <w:p w14:paraId="6E4963DC" w14:textId="77777777" w:rsidR="001A5BD1" w:rsidRPr="008F6317" w:rsidRDefault="001A5BD1" w:rsidP="00D461FE">
      <w:pPr>
        <w:spacing w:after="0" w:line="312" w:lineRule="auto"/>
        <w:rPr>
          <w:rFonts w:eastAsia="Times New Roman" w:cs="Times New Roman"/>
          <w:sz w:val="28"/>
          <w:szCs w:val="28"/>
          <w:lang w:val="nl-NL"/>
        </w:rPr>
      </w:pPr>
      <w:r w:rsidRPr="008F6317">
        <w:rPr>
          <w:rFonts w:eastAsia="Times New Roman" w:cs="Times New Roman"/>
          <w:b/>
          <w:sz w:val="28"/>
          <w:szCs w:val="28"/>
          <w:lang w:val="nl-NL"/>
        </w:rPr>
        <w:t>II. MỤC TIÊU MÔ ĐUN</w:t>
      </w:r>
      <w:r w:rsidRPr="008F6317">
        <w:rPr>
          <w:rFonts w:eastAsia="Times New Roman" w:cs="Times New Roman"/>
          <w:sz w:val="28"/>
          <w:szCs w:val="28"/>
          <w:lang w:val="nl-NL"/>
        </w:rPr>
        <w:t>:</w:t>
      </w:r>
      <w:r w:rsidRPr="008F6317">
        <w:rPr>
          <w:rFonts w:eastAsia="Times New Roman" w:cs="Times New Roman"/>
          <w:i/>
          <w:iCs/>
          <w:sz w:val="28"/>
          <w:szCs w:val="28"/>
          <w:lang w:val="nl-NL"/>
        </w:rPr>
        <w:t xml:space="preserve"> </w:t>
      </w:r>
    </w:p>
    <w:p w14:paraId="1088D248" w14:textId="77777777" w:rsidR="001A5BD1" w:rsidRPr="008F6317" w:rsidRDefault="001A5BD1" w:rsidP="00D461FE">
      <w:pPr>
        <w:spacing w:after="0" w:line="312" w:lineRule="auto"/>
        <w:jc w:val="both"/>
        <w:rPr>
          <w:rFonts w:eastAsia="Times New Roman" w:cs="Times New Roman"/>
          <w:sz w:val="28"/>
          <w:szCs w:val="28"/>
          <w:lang w:val="nl-NL"/>
        </w:rPr>
      </w:pPr>
      <w:r w:rsidRPr="008F6317">
        <w:rPr>
          <w:rFonts w:eastAsia="Times New Roman" w:cs="Times New Roman"/>
          <w:sz w:val="28"/>
          <w:szCs w:val="28"/>
          <w:lang w:val="nl-NL"/>
        </w:rPr>
        <w:t>- Nắm bắt được quy trình an toàn trong sản xuất;</w:t>
      </w:r>
    </w:p>
    <w:p w14:paraId="6BF7C23C" w14:textId="77777777" w:rsidR="001A5BD1" w:rsidRPr="008F6317" w:rsidRDefault="001A5BD1" w:rsidP="00D461FE">
      <w:pPr>
        <w:spacing w:after="0" w:line="312" w:lineRule="auto"/>
        <w:jc w:val="both"/>
        <w:rPr>
          <w:rFonts w:eastAsia="Batang" w:cs="Times New Roman"/>
          <w:iCs/>
          <w:sz w:val="28"/>
          <w:szCs w:val="28"/>
          <w:lang w:val="pt-BR" w:eastAsia="ko-KR"/>
        </w:rPr>
      </w:pPr>
      <w:r w:rsidRPr="008F6317">
        <w:rPr>
          <w:rFonts w:eastAsia="Batang" w:cs="Times New Roman"/>
          <w:i/>
          <w:iCs/>
          <w:sz w:val="28"/>
          <w:szCs w:val="28"/>
          <w:lang w:val="pt-BR" w:eastAsia="ko-KR"/>
        </w:rPr>
        <w:t>-</w:t>
      </w:r>
      <w:r w:rsidRPr="008F6317">
        <w:rPr>
          <w:rFonts w:eastAsia="Batang" w:cs="Times New Roman"/>
          <w:iCs/>
          <w:sz w:val="28"/>
          <w:szCs w:val="28"/>
          <w:lang w:val="pt-BR" w:eastAsia="ko-KR"/>
        </w:rPr>
        <w:t xml:space="preserve"> Tiếp xúc thực tế với quá trình sản xuất.</w:t>
      </w:r>
    </w:p>
    <w:p w14:paraId="1AE36CD6" w14:textId="77777777" w:rsidR="001A5BD1" w:rsidRPr="008F6317" w:rsidRDefault="001A5BD1" w:rsidP="00D461FE">
      <w:pPr>
        <w:spacing w:after="0" w:line="312" w:lineRule="auto"/>
        <w:jc w:val="both"/>
        <w:rPr>
          <w:rFonts w:eastAsia="Batang" w:cs="Times New Roman"/>
          <w:iCs/>
          <w:sz w:val="28"/>
          <w:szCs w:val="28"/>
          <w:lang w:val="pt-BR" w:eastAsia="ko-KR"/>
        </w:rPr>
      </w:pPr>
      <w:r w:rsidRPr="008F6317">
        <w:rPr>
          <w:rFonts w:eastAsia="Batang" w:cs="Times New Roman"/>
          <w:iCs/>
          <w:sz w:val="28"/>
          <w:szCs w:val="28"/>
          <w:lang w:val="pt-BR" w:eastAsia="ko-KR"/>
        </w:rPr>
        <w:t xml:space="preserve">- </w:t>
      </w:r>
      <w:r w:rsidRPr="008F6317">
        <w:rPr>
          <w:rFonts w:eastAsia="Batang" w:cs="Times New Roman"/>
          <w:sz w:val="28"/>
          <w:szCs w:val="28"/>
          <w:lang w:val="pt-BR" w:eastAsia="ko-KR"/>
        </w:rPr>
        <w:t>Thực hiện đúng quy trình, quy phạm vận hành, bảo trì, bảo dưỡng và vệ sinh công nghiệp các loại hệ thống sản xuất tự động hóa.</w:t>
      </w:r>
    </w:p>
    <w:p w14:paraId="21D31D18" w14:textId="77777777" w:rsidR="001A5BD1" w:rsidRPr="008F6317" w:rsidRDefault="001A5BD1" w:rsidP="00D461FE">
      <w:pPr>
        <w:tabs>
          <w:tab w:val="left" w:pos="3700"/>
        </w:tabs>
        <w:spacing w:after="0" w:line="312" w:lineRule="auto"/>
        <w:jc w:val="both"/>
        <w:rPr>
          <w:rFonts w:eastAsia="Times New Roman" w:cs="Times New Roman"/>
          <w:sz w:val="28"/>
          <w:szCs w:val="28"/>
          <w:lang w:val="nl-NL"/>
        </w:rPr>
      </w:pPr>
      <w:r w:rsidRPr="008F6317">
        <w:rPr>
          <w:rFonts w:eastAsia="Times New Roman" w:cs="Times New Roman"/>
          <w:sz w:val="28"/>
          <w:szCs w:val="28"/>
          <w:lang w:val="nl-NL"/>
        </w:rPr>
        <w:t>- Thực hiện được công tác tổng hợp kỹ năng thực hành ở các mô đun trước đã thực hiện;</w:t>
      </w:r>
    </w:p>
    <w:p w14:paraId="3B0FE2E8" w14:textId="77777777" w:rsidR="001A5BD1" w:rsidRPr="008F6317" w:rsidRDefault="001A5BD1" w:rsidP="00D461FE">
      <w:pPr>
        <w:tabs>
          <w:tab w:val="left" w:pos="3700"/>
        </w:tabs>
        <w:spacing w:after="0" w:line="312" w:lineRule="auto"/>
        <w:jc w:val="both"/>
        <w:rPr>
          <w:rFonts w:eastAsia="Times New Roman" w:cs="Times New Roman"/>
          <w:sz w:val="28"/>
          <w:szCs w:val="28"/>
          <w:lang w:val="nl-NL"/>
        </w:rPr>
      </w:pPr>
      <w:r w:rsidRPr="008F6317">
        <w:rPr>
          <w:rFonts w:eastAsia="Times New Roman" w:cs="Times New Roman"/>
          <w:sz w:val="28"/>
          <w:szCs w:val="28"/>
          <w:lang w:val="nl-NL"/>
        </w:rPr>
        <w:t>- Tự lập kế hoạch cho bản thân trong quá trình sản xuất nhằm tăng năng suất lao động</w:t>
      </w:r>
    </w:p>
    <w:p w14:paraId="6B80B92B" w14:textId="77777777" w:rsidR="001A5BD1" w:rsidRPr="008F6317" w:rsidRDefault="001A5BD1" w:rsidP="00D461FE">
      <w:pPr>
        <w:spacing w:after="0" w:line="312" w:lineRule="auto"/>
        <w:jc w:val="both"/>
        <w:rPr>
          <w:rFonts w:eastAsia="Times New Roman" w:cs="Times New Roman"/>
          <w:sz w:val="28"/>
          <w:szCs w:val="28"/>
          <w:lang w:val="pl-PL"/>
        </w:rPr>
      </w:pPr>
      <w:r w:rsidRPr="008F6317">
        <w:rPr>
          <w:rFonts w:eastAsia="Times New Roman" w:cs="Times New Roman"/>
          <w:sz w:val="28"/>
          <w:szCs w:val="28"/>
          <w:lang w:val="vi-VN"/>
        </w:rPr>
        <w:t>-Thái độ: Nghiêm túc, trách nhiệm, chủ động, tích cực</w:t>
      </w:r>
      <w:r w:rsidRPr="008F6317">
        <w:rPr>
          <w:rFonts w:eastAsia="Times New Roman" w:cs="Times New Roman"/>
          <w:sz w:val="28"/>
          <w:szCs w:val="28"/>
          <w:lang w:val="pl-PL"/>
        </w:rPr>
        <w:t>, chăm chỉ, cẩn thận.</w:t>
      </w:r>
    </w:p>
    <w:p w14:paraId="444C8D20" w14:textId="77777777" w:rsidR="001A5BD1" w:rsidRPr="008F6317" w:rsidRDefault="001A5BD1" w:rsidP="00D461FE">
      <w:pPr>
        <w:spacing w:after="0" w:line="312" w:lineRule="auto"/>
        <w:jc w:val="both"/>
        <w:rPr>
          <w:rFonts w:eastAsia="Times New Roman" w:cs="Times New Roman"/>
          <w:sz w:val="28"/>
          <w:szCs w:val="28"/>
          <w:lang w:val="pl-PL"/>
        </w:rPr>
      </w:pPr>
      <w:r w:rsidRPr="008F6317">
        <w:rPr>
          <w:rFonts w:eastAsia="Times New Roman" w:cs="Times New Roman"/>
          <w:b/>
          <w:sz w:val="28"/>
          <w:szCs w:val="28"/>
          <w:lang w:val="pl-PL"/>
        </w:rPr>
        <w:t>III. NỘI DUNG MÔ ĐUN</w:t>
      </w:r>
      <w:r w:rsidRPr="008F6317">
        <w:rPr>
          <w:rFonts w:eastAsia="Times New Roman" w:cs="Times New Roman"/>
          <w:sz w:val="28"/>
          <w:szCs w:val="28"/>
          <w:lang w:val="pl-PL"/>
        </w:rPr>
        <w:t xml:space="preserve">: </w:t>
      </w:r>
    </w:p>
    <w:p w14:paraId="47CECAAF" w14:textId="77777777" w:rsidR="001A5BD1" w:rsidRPr="008F6317" w:rsidRDefault="001A5BD1" w:rsidP="00D461FE">
      <w:pPr>
        <w:spacing w:after="0" w:line="312" w:lineRule="auto"/>
        <w:jc w:val="both"/>
        <w:rPr>
          <w:rFonts w:eastAsia="Times New Roman" w:cs="Times New Roman"/>
          <w:bCs/>
          <w:i/>
          <w:iCs/>
          <w:sz w:val="28"/>
          <w:szCs w:val="28"/>
          <w:lang w:val="pl-PL"/>
        </w:rPr>
      </w:pPr>
      <w:r w:rsidRPr="008F6317">
        <w:rPr>
          <w:rFonts w:eastAsia="Times New Roman" w:cs="Times New Roman"/>
          <w:bCs/>
          <w:i/>
          <w:iCs/>
          <w:sz w:val="28"/>
          <w:szCs w:val="28"/>
          <w:lang w:val="pl-PL"/>
        </w:rPr>
        <w:t>1. Nội dung tổng quát và phân phối thời gian:</w:t>
      </w: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1"/>
        <w:gridCol w:w="4497"/>
        <w:gridCol w:w="1170"/>
        <w:gridCol w:w="1040"/>
        <w:gridCol w:w="1040"/>
        <w:gridCol w:w="910"/>
      </w:tblGrid>
      <w:tr w:rsidR="001A5BD1" w:rsidRPr="008F6317" w14:paraId="05AC4DE0" w14:textId="77777777" w:rsidTr="009F47D7">
        <w:trPr>
          <w:tblHeader/>
        </w:trPr>
        <w:tc>
          <w:tcPr>
            <w:tcW w:w="941" w:type="dxa"/>
            <w:vMerge w:val="restart"/>
            <w:tcBorders>
              <w:top w:val="single" w:sz="4" w:space="0" w:color="auto"/>
              <w:left w:val="single" w:sz="4" w:space="0" w:color="auto"/>
              <w:bottom w:val="single" w:sz="4" w:space="0" w:color="auto"/>
              <w:right w:val="single" w:sz="4" w:space="0" w:color="auto"/>
            </w:tcBorders>
            <w:vAlign w:val="center"/>
          </w:tcPr>
          <w:p w14:paraId="63426F0B" w14:textId="77777777" w:rsidR="001A5BD1" w:rsidRPr="008F6317" w:rsidRDefault="001A5BD1" w:rsidP="00D461FE">
            <w:pPr>
              <w:spacing w:after="0" w:line="312" w:lineRule="auto"/>
              <w:jc w:val="center"/>
              <w:rPr>
                <w:rFonts w:eastAsia="Times New Roman" w:cs="Times New Roman"/>
                <w:b/>
                <w:bCs/>
                <w:sz w:val="28"/>
                <w:szCs w:val="28"/>
              </w:rPr>
            </w:pPr>
            <w:proofErr w:type="spellStart"/>
            <w:r w:rsidRPr="008F6317">
              <w:rPr>
                <w:rFonts w:eastAsia="Times New Roman" w:cs="Times New Roman"/>
                <w:b/>
                <w:bCs/>
                <w:sz w:val="28"/>
                <w:szCs w:val="28"/>
              </w:rPr>
              <w:t>Số</w:t>
            </w:r>
            <w:proofErr w:type="spellEnd"/>
          </w:p>
          <w:p w14:paraId="06AAE02D" w14:textId="77777777" w:rsidR="001A5BD1" w:rsidRPr="008F6317" w:rsidRDefault="001A5BD1" w:rsidP="00D461FE">
            <w:pPr>
              <w:spacing w:after="0" w:line="312" w:lineRule="auto"/>
              <w:jc w:val="center"/>
              <w:rPr>
                <w:rFonts w:eastAsia="Times New Roman" w:cs="Times New Roman"/>
                <w:b/>
                <w:bCs/>
                <w:sz w:val="28"/>
                <w:szCs w:val="28"/>
              </w:rPr>
            </w:pPr>
            <w:r w:rsidRPr="008F6317">
              <w:rPr>
                <w:rFonts w:eastAsia="Times New Roman" w:cs="Times New Roman"/>
                <w:b/>
                <w:bCs/>
                <w:sz w:val="28"/>
                <w:szCs w:val="28"/>
              </w:rPr>
              <w:t>TT</w:t>
            </w:r>
          </w:p>
        </w:tc>
        <w:tc>
          <w:tcPr>
            <w:tcW w:w="4497" w:type="dxa"/>
            <w:vMerge w:val="restart"/>
            <w:tcBorders>
              <w:top w:val="single" w:sz="4" w:space="0" w:color="auto"/>
              <w:left w:val="single" w:sz="4" w:space="0" w:color="auto"/>
              <w:bottom w:val="single" w:sz="4" w:space="0" w:color="auto"/>
              <w:right w:val="single" w:sz="4" w:space="0" w:color="auto"/>
            </w:tcBorders>
            <w:vAlign w:val="center"/>
          </w:tcPr>
          <w:p w14:paraId="6466D664" w14:textId="77777777" w:rsidR="001A5BD1" w:rsidRPr="008F6317" w:rsidRDefault="001A5BD1" w:rsidP="00D461FE">
            <w:pPr>
              <w:spacing w:after="0" w:line="312" w:lineRule="auto"/>
              <w:jc w:val="center"/>
              <w:rPr>
                <w:rFonts w:eastAsia="Times New Roman" w:cs="Times New Roman"/>
                <w:b/>
                <w:bCs/>
                <w:sz w:val="28"/>
                <w:szCs w:val="28"/>
              </w:rPr>
            </w:pPr>
            <w:proofErr w:type="spellStart"/>
            <w:r w:rsidRPr="008F6317">
              <w:rPr>
                <w:rFonts w:eastAsia="Times New Roman" w:cs="Times New Roman"/>
                <w:b/>
                <w:bCs/>
                <w:sz w:val="28"/>
                <w:szCs w:val="28"/>
              </w:rPr>
              <w:t>Tên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các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bài</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trong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mô</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đun</w:t>
            </w:r>
            <w:proofErr w:type="spellEnd"/>
          </w:p>
        </w:tc>
        <w:tc>
          <w:tcPr>
            <w:tcW w:w="4160" w:type="dxa"/>
            <w:gridSpan w:val="4"/>
            <w:tcBorders>
              <w:top w:val="single" w:sz="4" w:space="0" w:color="auto"/>
              <w:left w:val="single" w:sz="4" w:space="0" w:color="auto"/>
              <w:bottom w:val="single" w:sz="4" w:space="0" w:color="auto"/>
              <w:right w:val="single" w:sz="4" w:space="0" w:color="auto"/>
            </w:tcBorders>
            <w:vAlign w:val="center"/>
          </w:tcPr>
          <w:p w14:paraId="583BB56F" w14:textId="77777777" w:rsidR="001A5BD1" w:rsidRPr="008F6317" w:rsidRDefault="001A5BD1" w:rsidP="00D461FE">
            <w:pPr>
              <w:spacing w:after="0" w:line="312" w:lineRule="auto"/>
              <w:jc w:val="center"/>
              <w:rPr>
                <w:rFonts w:eastAsia="Times New Roman" w:cs="Times New Roman"/>
                <w:b/>
                <w:bCs/>
                <w:sz w:val="28"/>
                <w:szCs w:val="28"/>
              </w:rPr>
            </w:pPr>
            <w:proofErr w:type="spellStart"/>
            <w:r w:rsidRPr="008F6317">
              <w:rPr>
                <w:rFonts w:eastAsia="Times New Roman" w:cs="Times New Roman"/>
                <w:b/>
                <w:bCs/>
                <w:sz w:val="28"/>
                <w:szCs w:val="28"/>
              </w:rPr>
              <w:t>Thời</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gian</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giờ</w:t>
            </w:r>
            <w:proofErr w:type="spellEnd"/>
            <w:r w:rsidRPr="008F6317">
              <w:rPr>
                <w:rFonts w:eastAsia="Times New Roman" w:cs="Times New Roman"/>
                <w:b/>
                <w:bCs/>
                <w:sz w:val="28"/>
                <w:szCs w:val="28"/>
              </w:rPr>
              <w:t>)</w:t>
            </w:r>
          </w:p>
        </w:tc>
      </w:tr>
      <w:tr w:rsidR="001A5BD1" w:rsidRPr="008F6317" w14:paraId="2CEAD9A6" w14:textId="77777777" w:rsidTr="009F47D7">
        <w:trPr>
          <w:tblHeader/>
        </w:trPr>
        <w:tc>
          <w:tcPr>
            <w:tcW w:w="941" w:type="dxa"/>
            <w:vMerge/>
            <w:tcBorders>
              <w:top w:val="single" w:sz="4" w:space="0" w:color="auto"/>
              <w:left w:val="single" w:sz="4" w:space="0" w:color="auto"/>
              <w:bottom w:val="single" w:sz="4" w:space="0" w:color="auto"/>
              <w:right w:val="single" w:sz="4" w:space="0" w:color="auto"/>
            </w:tcBorders>
            <w:vAlign w:val="center"/>
          </w:tcPr>
          <w:p w14:paraId="3E344917" w14:textId="77777777" w:rsidR="001A5BD1" w:rsidRPr="008F6317" w:rsidRDefault="001A5BD1" w:rsidP="00D461FE">
            <w:pPr>
              <w:spacing w:after="0" w:line="312" w:lineRule="auto"/>
              <w:rPr>
                <w:rFonts w:eastAsia="Times New Roman" w:cs="Times New Roman"/>
                <w:b/>
                <w:bCs/>
                <w:sz w:val="28"/>
                <w:szCs w:val="28"/>
              </w:rPr>
            </w:pPr>
          </w:p>
        </w:tc>
        <w:tc>
          <w:tcPr>
            <w:tcW w:w="4497" w:type="dxa"/>
            <w:vMerge/>
            <w:tcBorders>
              <w:top w:val="single" w:sz="4" w:space="0" w:color="auto"/>
              <w:left w:val="single" w:sz="4" w:space="0" w:color="auto"/>
              <w:bottom w:val="single" w:sz="4" w:space="0" w:color="auto"/>
              <w:right w:val="single" w:sz="4" w:space="0" w:color="auto"/>
            </w:tcBorders>
            <w:vAlign w:val="center"/>
          </w:tcPr>
          <w:p w14:paraId="76E4D277" w14:textId="77777777" w:rsidR="001A5BD1" w:rsidRPr="008F6317" w:rsidRDefault="001A5BD1" w:rsidP="00D461FE">
            <w:pPr>
              <w:spacing w:after="0" w:line="312" w:lineRule="auto"/>
              <w:rPr>
                <w:rFonts w:eastAsia="Times New Roman" w:cs="Times New Roman"/>
                <w:b/>
                <w:bCs/>
                <w:sz w:val="28"/>
                <w:szCs w:val="28"/>
                <w:lang w:val="de-DE"/>
              </w:rPr>
            </w:pPr>
          </w:p>
        </w:tc>
        <w:tc>
          <w:tcPr>
            <w:tcW w:w="1170" w:type="dxa"/>
            <w:tcBorders>
              <w:top w:val="single" w:sz="4" w:space="0" w:color="auto"/>
              <w:left w:val="single" w:sz="4" w:space="0" w:color="auto"/>
              <w:bottom w:val="single" w:sz="4" w:space="0" w:color="auto"/>
              <w:right w:val="single" w:sz="4" w:space="0" w:color="auto"/>
            </w:tcBorders>
            <w:vAlign w:val="center"/>
          </w:tcPr>
          <w:p w14:paraId="436B1AA3" w14:textId="77777777" w:rsidR="001A5BD1" w:rsidRPr="008F6317" w:rsidRDefault="001A5BD1" w:rsidP="00D461FE">
            <w:pPr>
              <w:spacing w:after="0" w:line="312" w:lineRule="auto"/>
              <w:jc w:val="center"/>
              <w:rPr>
                <w:rFonts w:eastAsia="Times New Roman" w:cs="Times New Roman"/>
                <w:b/>
                <w:bCs/>
                <w:sz w:val="28"/>
                <w:szCs w:val="28"/>
              </w:rPr>
            </w:pPr>
            <w:proofErr w:type="spellStart"/>
            <w:r w:rsidRPr="008F6317">
              <w:rPr>
                <w:rFonts w:eastAsia="Times New Roman" w:cs="Times New Roman"/>
                <w:b/>
                <w:bCs/>
                <w:sz w:val="28"/>
                <w:szCs w:val="28"/>
              </w:rPr>
              <w:t>Tổng</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số</w:t>
            </w:r>
            <w:proofErr w:type="spellEnd"/>
          </w:p>
        </w:tc>
        <w:tc>
          <w:tcPr>
            <w:tcW w:w="1040" w:type="dxa"/>
            <w:tcBorders>
              <w:top w:val="single" w:sz="4" w:space="0" w:color="auto"/>
              <w:left w:val="single" w:sz="4" w:space="0" w:color="auto"/>
              <w:bottom w:val="single" w:sz="4" w:space="0" w:color="auto"/>
              <w:right w:val="single" w:sz="4" w:space="0" w:color="auto"/>
            </w:tcBorders>
            <w:vAlign w:val="center"/>
          </w:tcPr>
          <w:p w14:paraId="7EE9BF58" w14:textId="77777777" w:rsidR="001A5BD1" w:rsidRPr="008F6317" w:rsidRDefault="001A5BD1" w:rsidP="00D461FE">
            <w:pPr>
              <w:spacing w:after="0" w:line="312" w:lineRule="auto"/>
              <w:jc w:val="center"/>
              <w:rPr>
                <w:rFonts w:eastAsia="Times New Roman" w:cs="Times New Roman"/>
                <w:b/>
                <w:bCs/>
                <w:sz w:val="28"/>
                <w:szCs w:val="28"/>
              </w:rPr>
            </w:pPr>
            <w:r w:rsidRPr="008F6317">
              <w:rPr>
                <w:rFonts w:eastAsia="Times New Roman" w:cs="Times New Roman"/>
                <w:b/>
                <w:bCs/>
                <w:sz w:val="28"/>
                <w:szCs w:val="28"/>
              </w:rPr>
              <w:t xml:space="preserve">Lý </w:t>
            </w:r>
            <w:proofErr w:type="spellStart"/>
            <w:r w:rsidRPr="008F6317">
              <w:rPr>
                <w:rFonts w:eastAsia="Times New Roman" w:cs="Times New Roman"/>
                <w:b/>
                <w:bCs/>
                <w:sz w:val="28"/>
                <w:szCs w:val="28"/>
              </w:rPr>
              <w:t>thuyết</w:t>
            </w:r>
            <w:proofErr w:type="spellEnd"/>
          </w:p>
        </w:tc>
        <w:tc>
          <w:tcPr>
            <w:tcW w:w="1040" w:type="dxa"/>
            <w:tcBorders>
              <w:top w:val="single" w:sz="4" w:space="0" w:color="auto"/>
              <w:left w:val="single" w:sz="4" w:space="0" w:color="auto"/>
              <w:bottom w:val="single" w:sz="4" w:space="0" w:color="auto"/>
              <w:right w:val="single" w:sz="4" w:space="0" w:color="auto"/>
            </w:tcBorders>
            <w:vAlign w:val="center"/>
          </w:tcPr>
          <w:p w14:paraId="685E94E4" w14:textId="77777777" w:rsidR="001A5BD1" w:rsidRPr="008F6317" w:rsidRDefault="001A5BD1" w:rsidP="00D461FE">
            <w:pPr>
              <w:spacing w:after="0" w:line="312" w:lineRule="auto"/>
              <w:jc w:val="center"/>
              <w:rPr>
                <w:rFonts w:eastAsia="Times New Roman" w:cs="Times New Roman"/>
                <w:b/>
                <w:bCs/>
                <w:sz w:val="28"/>
                <w:szCs w:val="28"/>
              </w:rPr>
            </w:pPr>
            <w:proofErr w:type="spellStart"/>
            <w:r w:rsidRPr="008F6317">
              <w:rPr>
                <w:rFonts w:eastAsia="Times New Roman" w:cs="Times New Roman"/>
                <w:b/>
                <w:bCs/>
                <w:sz w:val="28"/>
                <w:szCs w:val="28"/>
              </w:rPr>
              <w:t>Thực</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hành</w:t>
            </w:r>
            <w:proofErr w:type="spellEnd"/>
          </w:p>
        </w:tc>
        <w:tc>
          <w:tcPr>
            <w:tcW w:w="910" w:type="dxa"/>
            <w:tcBorders>
              <w:top w:val="single" w:sz="4" w:space="0" w:color="auto"/>
              <w:left w:val="single" w:sz="4" w:space="0" w:color="auto"/>
              <w:bottom w:val="single" w:sz="4" w:space="0" w:color="auto"/>
              <w:right w:val="single" w:sz="4" w:space="0" w:color="auto"/>
            </w:tcBorders>
            <w:vAlign w:val="center"/>
          </w:tcPr>
          <w:p w14:paraId="0F82EDD6" w14:textId="77777777" w:rsidR="001A5BD1" w:rsidRPr="008F6317" w:rsidRDefault="001A5BD1" w:rsidP="00D461FE">
            <w:pPr>
              <w:spacing w:after="0" w:line="312" w:lineRule="auto"/>
              <w:jc w:val="center"/>
              <w:rPr>
                <w:rFonts w:eastAsia="Times New Roman" w:cs="Times New Roman"/>
                <w:b/>
                <w:bCs/>
                <w:sz w:val="28"/>
                <w:szCs w:val="28"/>
              </w:rPr>
            </w:pPr>
            <w:proofErr w:type="spellStart"/>
            <w:r w:rsidRPr="008F6317">
              <w:rPr>
                <w:rFonts w:eastAsia="Times New Roman" w:cs="Times New Roman"/>
                <w:b/>
                <w:bCs/>
                <w:sz w:val="28"/>
                <w:szCs w:val="28"/>
              </w:rPr>
              <w:t>Kiểm</w:t>
            </w:r>
            <w:proofErr w:type="spellEnd"/>
            <w:r w:rsidRPr="008F6317">
              <w:rPr>
                <w:rFonts w:eastAsia="Times New Roman" w:cs="Times New Roman"/>
                <w:b/>
                <w:bCs/>
                <w:sz w:val="28"/>
                <w:szCs w:val="28"/>
              </w:rPr>
              <w:t xml:space="preserve"> </w:t>
            </w:r>
            <w:proofErr w:type="spellStart"/>
            <w:r w:rsidRPr="008F6317">
              <w:rPr>
                <w:rFonts w:eastAsia="Times New Roman" w:cs="Times New Roman"/>
                <w:b/>
                <w:bCs/>
                <w:sz w:val="28"/>
                <w:szCs w:val="28"/>
              </w:rPr>
              <w:t>tra</w:t>
            </w:r>
            <w:proofErr w:type="spellEnd"/>
            <w:r w:rsidRPr="008F6317">
              <w:rPr>
                <w:rFonts w:eastAsia="Times New Roman" w:cs="Times New Roman"/>
                <w:b/>
                <w:bCs/>
                <w:sz w:val="28"/>
                <w:szCs w:val="28"/>
              </w:rPr>
              <w:t>*</w:t>
            </w:r>
          </w:p>
        </w:tc>
      </w:tr>
      <w:tr w:rsidR="001A5BD1" w:rsidRPr="008F6317" w14:paraId="350B7BB1" w14:textId="77777777" w:rsidTr="00BB3AB6">
        <w:tc>
          <w:tcPr>
            <w:tcW w:w="941" w:type="dxa"/>
            <w:tcBorders>
              <w:top w:val="single" w:sz="4" w:space="0" w:color="auto"/>
              <w:left w:val="single" w:sz="4" w:space="0" w:color="auto"/>
              <w:bottom w:val="single" w:sz="4" w:space="0" w:color="auto"/>
              <w:right w:val="single" w:sz="4" w:space="0" w:color="auto"/>
            </w:tcBorders>
            <w:vAlign w:val="center"/>
          </w:tcPr>
          <w:p w14:paraId="48AC83E7" w14:textId="77777777" w:rsidR="001A5BD1" w:rsidRPr="008F6317" w:rsidRDefault="001A5BD1" w:rsidP="00D461FE">
            <w:pPr>
              <w:spacing w:after="0" w:line="312" w:lineRule="auto"/>
              <w:jc w:val="center"/>
              <w:rPr>
                <w:rFonts w:eastAsia="Times New Roman" w:cs="Times New Roman"/>
                <w:b/>
                <w:sz w:val="28"/>
                <w:szCs w:val="28"/>
                <w:lang w:val="pt-BR"/>
              </w:rPr>
            </w:pPr>
            <w:r w:rsidRPr="008F6317">
              <w:rPr>
                <w:rFonts w:eastAsia="Times New Roman" w:cs="Times New Roman"/>
                <w:b/>
                <w:sz w:val="28"/>
                <w:szCs w:val="28"/>
                <w:lang w:val="pt-BR"/>
              </w:rPr>
              <w:t>I</w:t>
            </w:r>
          </w:p>
        </w:tc>
        <w:tc>
          <w:tcPr>
            <w:tcW w:w="4497" w:type="dxa"/>
            <w:tcBorders>
              <w:top w:val="single" w:sz="4" w:space="0" w:color="auto"/>
              <w:left w:val="single" w:sz="4" w:space="0" w:color="auto"/>
              <w:bottom w:val="single" w:sz="4" w:space="0" w:color="auto"/>
              <w:right w:val="single" w:sz="4" w:space="0" w:color="auto"/>
            </w:tcBorders>
          </w:tcPr>
          <w:p w14:paraId="1D4D2384" w14:textId="77777777" w:rsidR="001A5BD1" w:rsidRPr="008F6317" w:rsidRDefault="001A5BD1" w:rsidP="00D461FE">
            <w:pPr>
              <w:spacing w:after="0" w:line="312" w:lineRule="auto"/>
              <w:rPr>
                <w:rFonts w:eastAsia="Times New Roman" w:cs="Times New Roman"/>
                <w:b/>
                <w:sz w:val="28"/>
                <w:szCs w:val="28"/>
              </w:rPr>
            </w:pPr>
            <w:r w:rsidRPr="008F6317">
              <w:rPr>
                <w:rFonts w:eastAsia="Times New Roman" w:cs="Times New Roman"/>
                <w:b/>
                <w:sz w:val="28"/>
                <w:szCs w:val="28"/>
              </w:rPr>
              <w:t>AN TOÀN LAO ĐỘNG VỆ SINH CÔNG NGHIỆP</w:t>
            </w:r>
          </w:p>
        </w:tc>
        <w:tc>
          <w:tcPr>
            <w:tcW w:w="1170" w:type="dxa"/>
            <w:tcBorders>
              <w:top w:val="single" w:sz="4" w:space="0" w:color="auto"/>
              <w:left w:val="single" w:sz="4" w:space="0" w:color="auto"/>
              <w:bottom w:val="single" w:sz="4" w:space="0" w:color="auto"/>
              <w:right w:val="single" w:sz="4" w:space="0" w:color="auto"/>
            </w:tcBorders>
            <w:vAlign w:val="center"/>
          </w:tcPr>
          <w:p w14:paraId="33583654" w14:textId="77777777" w:rsidR="001A5BD1" w:rsidRPr="008F6317" w:rsidRDefault="001A5BD1"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30</w:t>
            </w:r>
          </w:p>
        </w:tc>
        <w:tc>
          <w:tcPr>
            <w:tcW w:w="1040" w:type="dxa"/>
            <w:tcBorders>
              <w:top w:val="single" w:sz="4" w:space="0" w:color="auto"/>
              <w:left w:val="single" w:sz="4" w:space="0" w:color="auto"/>
              <w:bottom w:val="single" w:sz="4" w:space="0" w:color="auto"/>
              <w:right w:val="single" w:sz="4" w:space="0" w:color="auto"/>
            </w:tcBorders>
            <w:vAlign w:val="center"/>
          </w:tcPr>
          <w:p w14:paraId="5A28F0E8" w14:textId="77777777" w:rsidR="001A5BD1" w:rsidRPr="008F6317" w:rsidRDefault="001A5BD1" w:rsidP="00D461F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center"/>
          </w:tcPr>
          <w:p w14:paraId="6FAEDD8E" w14:textId="77777777" w:rsidR="001A5BD1" w:rsidRPr="008F6317" w:rsidRDefault="001A5BD1"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30</w:t>
            </w:r>
          </w:p>
        </w:tc>
        <w:tc>
          <w:tcPr>
            <w:tcW w:w="910" w:type="dxa"/>
            <w:tcBorders>
              <w:top w:val="single" w:sz="4" w:space="0" w:color="auto"/>
              <w:left w:val="single" w:sz="4" w:space="0" w:color="auto"/>
              <w:bottom w:val="single" w:sz="4" w:space="0" w:color="auto"/>
              <w:right w:val="single" w:sz="4" w:space="0" w:color="auto"/>
            </w:tcBorders>
            <w:vAlign w:val="center"/>
          </w:tcPr>
          <w:p w14:paraId="2276724B" w14:textId="77777777" w:rsidR="001A5BD1" w:rsidRPr="008F6317" w:rsidRDefault="001A5BD1" w:rsidP="00D461FE">
            <w:pPr>
              <w:spacing w:after="0" w:line="312" w:lineRule="auto"/>
              <w:jc w:val="center"/>
              <w:rPr>
                <w:rFonts w:eastAsia="Times New Roman" w:cs="Times New Roman"/>
                <w:b/>
                <w:sz w:val="28"/>
                <w:szCs w:val="28"/>
              </w:rPr>
            </w:pPr>
          </w:p>
        </w:tc>
      </w:tr>
      <w:tr w:rsidR="001A5BD1" w:rsidRPr="008F6317" w14:paraId="3554AB7D" w14:textId="77777777" w:rsidTr="00BB3AB6">
        <w:tc>
          <w:tcPr>
            <w:tcW w:w="941" w:type="dxa"/>
            <w:tcBorders>
              <w:top w:val="single" w:sz="4" w:space="0" w:color="auto"/>
              <w:left w:val="single" w:sz="4" w:space="0" w:color="auto"/>
              <w:bottom w:val="single" w:sz="4" w:space="0" w:color="auto"/>
              <w:right w:val="single" w:sz="4" w:space="0" w:color="auto"/>
            </w:tcBorders>
            <w:vAlign w:val="center"/>
          </w:tcPr>
          <w:p w14:paraId="149503FA" w14:textId="77777777" w:rsidR="001A5BD1" w:rsidRPr="008F6317" w:rsidRDefault="001A5BD1" w:rsidP="00D461FE">
            <w:pPr>
              <w:spacing w:after="0" w:line="312" w:lineRule="auto"/>
              <w:jc w:val="center"/>
              <w:rPr>
                <w:rFonts w:eastAsia="Times New Roman" w:cs="Times New Roman"/>
                <w:bCs/>
                <w:sz w:val="28"/>
                <w:szCs w:val="28"/>
                <w:lang w:val="pt-BR"/>
              </w:rPr>
            </w:pPr>
            <w:r w:rsidRPr="008F6317">
              <w:rPr>
                <w:rFonts w:eastAsia="Times New Roman" w:cs="Times New Roman"/>
                <w:bCs/>
                <w:sz w:val="28"/>
                <w:szCs w:val="28"/>
                <w:lang w:val="pt-BR"/>
              </w:rPr>
              <w:t>1</w:t>
            </w:r>
          </w:p>
        </w:tc>
        <w:tc>
          <w:tcPr>
            <w:tcW w:w="4497" w:type="dxa"/>
            <w:tcBorders>
              <w:top w:val="single" w:sz="4" w:space="0" w:color="auto"/>
              <w:left w:val="single" w:sz="4" w:space="0" w:color="auto"/>
              <w:bottom w:val="single" w:sz="4" w:space="0" w:color="auto"/>
              <w:right w:val="single" w:sz="4" w:space="0" w:color="auto"/>
            </w:tcBorders>
          </w:tcPr>
          <w:p w14:paraId="33C65D05" w14:textId="77777777" w:rsidR="001A5BD1" w:rsidRPr="008F6317" w:rsidRDefault="001A5BD1" w:rsidP="00D461FE">
            <w:pPr>
              <w:spacing w:after="0" w:line="312" w:lineRule="auto"/>
              <w:rPr>
                <w:rFonts w:eastAsia="Times New Roman" w:cs="Times New Roman"/>
                <w:b/>
                <w:sz w:val="28"/>
                <w:szCs w:val="28"/>
              </w:rPr>
            </w:pPr>
            <w:r w:rsidRPr="008F6317">
              <w:rPr>
                <w:rFonts w:eastAsia="Times New Roman" w:cs="Times New Roman"/>
                <w:sz w:val="28"/>
                <w:szCs w:val="28"/>
              </w:rPr>
              <w:t xml:space="preserve">Các qui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p>
        </w:tc>
        <w:tc>
          <w:tcPr>
            <w:tcW w:w="1170" w:type="dxa"/>
            <w:tcBorders>
              <w:top w:val="single" w:sz="4" w:space="0" w:color="auto"/>
              <w:left w:val="single" w:sz="4" w:space="0" w:color="auto"/>
              <w:bottom w:val="single" w:sz="4" w:space="0" w:color="auto"/>
              <w:right w:val="single" w:sz="4" w:space="0" w:color="auto"/>
            </w:tcBorders>
            <w:vAlign w:val="bottom"/>
          </w:tcPr>
          <w:p w14:paraId="5BEB626E" w14:textId="77777777" w:rsidR="001A5BD1" w:rsidRPr="008F6317" w:rsidRDefault="001A5BD1" w:rsidP="00D461FE">
            <w:pPr>
              <w:spacing w:after="0" w:line="312" w:lineRule="auto"/>
              <w:jc w:val="center"/>
              <w:rPr>
                <w:rFonts w:eastAsia="Times New Roman" w:cs="Times New Roman"/>
                <w:b/>
                <w:sz w:val="28"/>
                <w:szCs w:val="28"/>
                <w:lang w:val="pt-BR"/>
              </w:rPr>
            </w:pPr>
          </w:p>
        </w:tc>
        <w:tc>
          <w:tcPr>
            <w:tcW w:w="1040" w:type="dxa"/>
            <w:tcBorders>
              <w:top w:val="single" w:sz="4" w:space="0" w:color="auto"/>
              <w:left w:val="single" w:sz="4" w:space="0" w:color="auto"/>
              <w:bottom w:val="single" w:sz="4" w:space="0" w:color="auto"/>
              <w:right w:val="single" w:sz="4" w:space="0" w:color="auto"/>
            </w:tcBorders>
            <w:vAlign w:val="bottom"/>
          </w:tcPr>
          <w:p w14:paraId="702BF917" w14:textId="77777777" w:rsidR="001A5BD1" w:rsidRPr="008F6317" w:rsidRDefault="001A5BD1" w:rsidP="00D461FE">
            <w:pPr>
              <w:spacing w:after="0" w:line="312" w:lineRule="auto"/>
              <w:jc w:val="center"/>
              <w:rPr>
                <w:rFonts w:eastAsia="Times New Roman" w:cs="Times New Roman"/>
                <w:b/>
                <w:sz w:val="28"/>
                <w:szCs w:val="28"/>
                <w:lang w:val="pt-BR"/>
              </w:rPr>
            </w:pPr>
          </w:p>
        </w:tc>
        <w:tc>
          <w:tcPr>
            <w:tcW w:w="1040" w:type="dxa"/>
            <w:tcBorders>
              <w:top w:val="single" w:sz="4" w:space="0" w:color="auto"/>
              <w:left w:val="single" w:sz="4" w:space="0" w:color="auto"/>
              <w:bottom w:val="single" w:sz="4" w:space="0" w:color="auto"/>
              <w:right w:val="single" w:sz="4" w:space="0" w:color="auto"/>
            </w:tcBorders>
            <w:vAlign w:val="bottom"/>
          </w:tcPr>
          <w:p w14:paraId="61FFCD1B" w14:textId="77777777" w:rsidR="001A5BD1" w:rsidRPr="008F6317" w:rsidRDefault="001A5BD1" w:rsidP="00D461FE">
            <w:pPr>
              <w:spacing w:after="0" w:line="312" w:lineRule="auto"/>
              <w:jc w:val="center"/>
              <w:rPr>
                <w:rFonts w:eastAsia="Times New Roman" w:cs="Times New Roman"/>
                <w:b/>
                <w:sz w:val="28"/>
                <w:szCs w:val="28"/>
                <w:lang w:val="pt-BR"/>
              </w:rPr>
            </w:pPr>
          </w:p>
        </w:tc>
        <w:tc>
          <w:tcPr>
            <w:tcW w:w="910" w:type="dxa"/>
            <w:tcBorders>
              <w:top w:val="single" w:sz="4" w:space="0" w:color="auto"/>
              <w:left w:val="single" w:sz="4" w:space="0" w:color="auto"/>
              <w:bottom w:val="single" w:sz="4" w:space="0" w:color="auto"/>
              <w:right w:val="single" w:sz="4" w:space="0" w:color="auto"/>
            </w:tcBorders>
            <w:vAlign w:val="center"/>
          </w:tcPr>
          <w:p w14:paraId="2D6C786D" w14:textId="77777777" w:rsidR="001A5BD1" w:rsidRPr="008F6317" w:rsidRDefault="001A5BD1" w:rsidP="00D461FE">
            <w:pPr>
              <w:spacing w:after="0" w:line="312" w:lineRule="auto"/>
              <w:jc w:val="center"/>
              <w:rPr>
                <w:rFonts w:eastAsia="Times New Roman" w:cs="Times New Roman"/>
                <w:b/>
                <w:sz w:val="28"/>
                <w:szCs w:val="28"/>
                <w:lang w:val="pt-BR"/>
              </w:rPr>
            </w:pPr>
          </w:p>
        </w:tc>
      </w:tr>
      <w:tr w:rsidR="001A5BD1" w:rsidRPr="008F6317" w14:paraId="0A25F910" w14:textId="77777777" w:rsidTr="00BB3AB6">
        <w:tc>
          <w:tcPr>
            <w:tcW w:w="941" w:type="dxa"/>
            <w:tcBorders>
              <w:top w:val="single" w:sz="4" w:space="0" w:color="auto"/>
              <w:left w:val="single" w:sz="4" w:space="0" w:color="auto"/>
              <w:bottom w:val="single" w:sz="4" w:space="0" w:color="auto"/>
              <w:right w:val="single" w:sz="4" w:space="0" w:color="auto"/>
            </w:tcBorders>
            <w:vAlign w:val="center"/>
          </w:tcPr>
          <w:p w14:paraId="0C43B59A" w14:textId="77777777" w:rsidR="001A5BD1" w:rsidRPr="008F6317" w:rsidRDefault="001A5BD1" w:rsidP="00D461FE">
            <w:pPr>
              <w:spacing w:after="0" w:line="312" w:lineRule="auto"/>
              <w:jc w:val="center"/>
              <w:rPr>
                <w:rFonts w:eastAsia="Times New Roman" w:cs="Times New Roman"/>
                <w:bCs/>
                <w:sz w:val="28"/>
                <w:szCs w:val="28"/>
                <w:lang w:val="pt-BR"/>
              </w:rPr>
            </w:pPr>
            <w:r w:rsidRPr="008F6317">
              <w:rPr>
                <w:rFonts w:eastAsia="Times New Roman" w:cs="Times New Roman"/>
                <w:bCs/>
                <w:sz w:val="28"/>
                <w:szCs w:val="28"/>
                <w:lang w:val="pt-BR"/>
              </w:rPr>
              <w:t>2</w:t>
            </w:r>
          </w:p>
        </w:tc>
        <w:tc>
          <w:tcPr>
            <w:tcW w:w="4497" w:type="dxa"/>
            <w:tcBorders>
              <w:top w:val="single" w:sz="4" w:space="0" w:color="auto"/>
              <w:left w:val="single" w:sz="4" w:space="0" w:color="auto"/>
              <w:bottom w:val="single" w:sz="4" w:space="0" w:color="auto"/>
              <w:right w:val="single" w:sz="4" w:space="0" w:color="auto"/>
            </w:tcBorders>
          </w:tcPr>
          <w:p w14:paraId="1C9A8A99" w14:textId="77777777" w:rsidR="001A5BD1" w:rsidRPr="008F6317" w:rsidRDefault="001A5BD1" w:rsidP="00D461FE">
            <w:pPr>
              <w:spacing w:after="0" w:line="312" w:lineRule="auto"/>
              <w:rPr>
                <w:rFonts w:eastAsia="Times New Roman" w:cs="Times New Roman"/>
                <w:b/>
                <w:sz w:val="28"/>
                <w:szCs w:val="28"/>
              </w:rPr>
            </w:pP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qui, qui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doanh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p>
        </w:tc>
        <w:tc>
          <w:tcPr>
            <w:tcW w:w="1170" w:type="dxa"/>
            <w:tcBorders>
              <w:top w:val="single" w:sz="4" w:space="0" w:color="auto"/>
              <w:left w:val="single" w:sz="4" w:space="0" w:color="auto"/>
              <w:bottom w:val="single" w:sz="4" w:space="0" w:color="auto"/>
              <w:right w:val="single" w:sz="4" w:space="0" w:color="auto"/>
            </w:tcBorders>
            <w:vAlign w:val="bottom"/>
          </w:tcPr>
          <w:p w14:paraId="6FC3C527" w14:textId="77777777" w:rsidR="001A5BD1" w:rsidRPr="008F6317" w:rsidRDefault="001A5BD1" w:rsidP="00D461F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446F6480" w14:textId="77777777" w:rsidR="001A5BD1" w:rsidRPr="008F6317" w:rsidRDefault="001A5BD1" w:rsidP="00D461F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006F5BBE" w14:textId="77777777" w:rsidR="001A5BD1" w:rsidRPr="008F6317" w:rsidRDefault="001A5BD1" w:rsidP="00D461FE">
            <w:pPr>
              <w:spacing w:after="0" w:line="312" w:lineRule="auto"/>
              <w:jc w:val="center"/>
              <w:rPr>
                <w:rFonts w:eastAsia="Times New Roman" w:cs="Times New Roman"/>
                <w:b/>
                <w:sz w:val="28"/>
                <w:szCs w:val="28"/>
              </w:rPr>
            </w:pPr>
          </w:p>
        </w:tc>
        <w:tc>
          <w:tcPr>
            <w:tcW w:w="910" w:type="dxa"/>
            <w:tcBorders>
              <w:top w:val="single" w:sz="4" w:space="0" w:color="auto"/>
              <w:left w:val="single" w:sz="4" w:space="0" w:color="auto"/>
              <w:bottom w:val="single" w:sz="4" w:space="0" w:color="auto"/>
              <w:right w:val="single" w:sz="4" w:space="0" w:color="auto"/>
            </w:tcBorders>
            <w:vAlign w:val="center"/>
          </w:tcPr>
          <w:p w14:paraId="4B1F4850" w14:textId="77777777" w:rsidR="001A5BD1" w:rsidRPr="008F6317" w:rsidRDefault="001A5BD1" w:rsidP="00D461FE">
            <w:pPr>
              <w:spacing w:after="0" w:line="312" w:lineRule="auto"/>
              <w:jc w:val="center"/>
              <w:rPr>
                <w:rFonts w:eastAsia="Times New Roman" w:cs="Times New Roman"/>
                <w:b/>
                <w:sz w:val="28"/>
                <w:szCs w:val="28"/>
              </w:rPr>
            </w:pPr>
          </w:p>
        </w:tc>
      </w:tr>
      <w:tr w:rsidR="001A5BD1" w:rsidRPr="008F6317" w14:paraId="0F23D744" w14:textId="77777777" w:rsidTr="00BB3AB6">
        <w:tc>
          <w:tcPr>
            <w:tcW w:w="941" w:type="dxa"/>
            <w:tcBorders>
              <w:top w:val="single" w:sz="4" w:space="0" w:color="auto"/>
              <w:left w:val="single" w:sz="4" w:space="0" w:color="auto"/>
              <w:bottom w:val="single" w:sz="4" w:space="0" w:color="auto"/>
              <w:right w:val="single" w:sz="4" w:space="0" w:color="auto"/>
            </w:tcBorders>
            <w:vAlign w:val="center"/>
          </w:tcPr>
          <w:p w14:paraId="6DD08B24" w14:textId="77777777" w:rsidR="001A5BD1" w:rsidRPr="008F6317" w:rsidRDefault="001A5BD1" w:rsidP="00D461FE">
            <w:pPr>
              <w:spacing w:after="0" w:line="312" w:lineRule="auto"/>
              <w:jc w:val="center"/>
              <w:rPr>
                <w:rFonts w:eastAsia="Times New Roman" w:cs="Times New Roman"/>
                <w:bCs/>
                <w:sz w:val="28"/>
                <w:szCs w:val="28"/>
                <w:lang w:val="pt-BR"/>
              </w:rPr>
            </w:pPr>
            <w:r w:rsidRPr="008F6317">
              <w:rPr>
                <w:rFonts w:eastAsia="Times New Roman" w:cs="Times New Roman"/>
                <w:bCs/>
                <w:sz w:val="28"/>
                <w:szCs w:val="28"/>
                <w:lang w:val="pt-BR"/>
              </w:rPr>
              <w:t>3</w:t>
            </w:r>
          </w:p>
        </w:tc>
        <w:tc>
          <w:tcPr>
            <w:tcW w:w="4497" w:type="dxa"/>
            <w:tcBorders>
              <w:top w:val="single" w:sz="4" w:space="0" w:color="auto"/>
              <w:left w:val="single" w:sz="4" w:space="0" w:color="auto"/>
              <w:bottom w:val="single" w:sz="4" w:space="0" w:color="auto"/>
              <w:right w:val="single" w:sz="4" w:space="0" w:color="auto"/>
            </w:tcBorders>
          </w:tcPr>
          <w:p w14:paraId="7476C3FC" w14:textId="77777777" w:rsidR="001A5BD1" w:rsidRPr="008F6317" w:rsidRDefault="001A5BD1" w:rsidP="00D461FE">
            <w:pPr>
              <w:spacing w:after="0" w:line="312" w:lineRule="auto"/>
              <w:rPr>
                <w:rFonts w:eastAsia="Times New Roman" w:cs="Times New Roman"/>
                <w:b/>
                <w:sz w:val="28"/>
                <w:szCs w:val="28"/>
              </w:rPr>
            </w:pPr>
            <w:r w:rsidRPr="008F6317">
              <w:rPr>
                <w:rFonts w:eastAsia="Times New Roman" w:cs="Times New Roman"/>
                <w:sz w:val="28"/>
                <w:szCs w:val="28"/>
              </w:rPr>
              <w:t xml:space="preserve">Qui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móc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r w:rsidRPr="008F6317">
              <w:rPr>
                <w:rFonts w:eastAsia="Times New Roman" w:cs="Times New Roman"/>
                <w:sz w:val="28"/>
                <w:szCs w:val="28"/>
              </w:rPr>
              <w:t xml:space="preserve">. </w:t>
            </w:r>
          </w:p>
        </w:tc>
        <w:tc>
          <w:tcPr>
            <w:tcW w:w="1170" w:type="dxa"/>
            <w:tcBorders>
              <w:top w:val="single" w:sz="4" w:space="0" w:color="auto"/>
              <w:left w:val="single" w:sz="4" w:space="0" w:color="auto"/>
              <w:bottom w:val="single" w:sz="4" w:space="0" w:color="auto"/>
              <w:right w:val="single" w:sz="4" w:space="0" w:color="auto"/>
            </w:tcBorders>
            <w:vAlign w:val="bottom"/>
          </w:tcPr>
          <w:p w14:paraId="0B498792" w14:textId="77777777" w:rsidR="001A5BD1" w:rsidRPr="008F6317" w:rsidRDefault="001A5BD1" w:rsidP="00D461F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1EE2AA9B" w14:textId="77777777" w:rsidR="001A5BD1" w:rsidRPr="008F6317" w:rsidRDefault="001A5BD1" w:rsidP="00D461F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78B7C97B" w14:textId="77777777" w:rsidR="001A5BD1" w:rsidRPr="008F6317" w:rsidRDefault="001A5BD1" w:rsidP="00D461FE">
            <w:pPr>
              <w:spacing w:after="0" w:line="312" w:lineRule="auto"/>
              <w:jc w:val="center"/>
              <w:rPr>
                <w:rFonts w:eastAsia="Times New Roman" w:cs="Times New Roman"/>
                <w:b/>
                <w:sz w:val="28"/>
                <w:szCs w:val="28"/>
              </w:rPr>
            </w:pPr>
          </w:p>
        </w:tc>
        <w:tc>
          <w:tcPr>
            <w:tcW w:w="910" w:type="dxa"/>
            <w:tcBorders>
              <w:top w:val="single" w:sz="4" w:space="0" w:color="auto"/>
              <w:left w:val="single" w:sz="4" w:space="0" w:color="auto"/>
              <w:bottom w:val="single" w:sz="4" w:space="0" w:color="auto"/>
              <w:right w:val="single" w:sz="4" w:space="0" w:color="auto"/>
            </w:tcBorders>
            <w:vAlign w:val="center"/>
          </w:tcPr>
          <w:p w14:paraId="3DB97755" w14:textId="77777777" w:rsidR="001A5BD1" w:rsidRPr="008F6317" w:rsidRDefault="001A5BD1" w:rsidP="00D461FE">
            <w:pPr>
              <w:spacing w:after="0" w:line="312" w:lineRule="auto"/>
              <w:jc w:val="center"/>
              <w:rPr>
                <w:rFonts w:eastAsia="Times New Roman" w:cs="Times New Roman"/>
                <w:b/>
                <w:sz w:val="28"/>
                <w:szCs w:val="28"/>
              </w:rPr>
            </w:pPr>
          </w:p>
        </w:tc>
      </w:tr>
      <w:tr w:rsidR="001A5BD1" w:rsidRPr="008F6317" w14:paraId="32C0FD2E" w14:textId="77777777" w:rsidTr="00BB3AB6">
        <w:tc>
          <w:tcPr>
            <w:tcW w:w="941" w:type="dxa"/>
            <w:tcBorders>
              <w:top w:val="single" w:sz="4" w:space="0" w:color="auto"/>
              <w:left w:val="single" w:sz="4" w:space="0" w:color="auto"/>
              <w:bottom w:val="single" w:sz="4" w:space="0" w:color="auto"/>
              <w:right w:val="single" w:sz="4" w:space="0" w:color="auto"/>
            </w:tcBorders>
          </w:tcPr>
          <w:p w14:paraId="6D0607F1" w14:textId="77777777" w:rsidR="001A5BD1" w:rsidRPr="008F6317" w:rsidRDefault="001A5BD1"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II</w:t>
            </w:r>
          </w:p>
        </w:tc>
        <w:tc>
          <w:tcPr>
            <w:tcW w:w="4497" w:type="dxa"/>
            <w:tcBorders>
              <w:top w:val="single" w:sz="4" w:space="0" w:color="auto"/>
              <w:left w:val="single" w:sz="4" w:space="0" w:color="auto"/>
              <w:bottom w:val="single" w:sz="4" w:space="0" w:color="auto"/>
              <w:right w:val="single" w:sz="4" w:space="0" w:color="auto"/>
            </w:tcBorders>
          </w:tcPr>
          <w:p w14:paraId="1B6BAA41" w14:textId="77777777" w:rsidR="001A5BD1" w:rsidRPr="008F6317" w:rsidRDefault="001A5BD1" w:rsidP="00D461FE">
            <w:pPr>
              <w:spacing w:after="0" w:line="312" w:lineRule="auto"/>
              <w:rPr>
                <w:rFonts w:eastAsia="Times New Roman" w:cs="Times New Roman"/>
                <w:b/>
                <w:sz w:val="28"/>
                <w:szCs w:val="28"/>
              </w:rPr>
            </w:pPr>
            <w:r w:rsidRPr="008F6317">
              <w:rPr>
                <w:rFonts w:eastAsia="Times New Roman" w:cs="Times New Roman"/>
                <w:b/>
                <w:sz w:val="28"/>
                <w:szCs w:val="28"/>
              </w:rPr>
              <w:t>THỰC TẬP SẢN XUẤT</w:t>
            </w:r>
          </w:p>
        </w:tc>
        <w:tc>
          <w:tcPr>
            <w:tcW w:w="1170" w:type="dxa"/>
            <w:tcBorders>
              <w:top w:val="single" w:sz="4" w:space="0" w:color="auto"/>
              <w:left w:val="single" w:sz="4" w:space="0" w:color="auto"/>
              <w:bottom w:val="single" w:sz="4" w:space="0" w:color="auto"/>
              <w:right w:val="single" w:sz="4" w:space="0" w:color="auto"/>
            </w:tcBorders>
            <w:vAlign w:val="bottom"/>
          </w:tcPr>
          <w:p w14:paraId="0C6F4347" w14:textId="77777777" w:rsidR="001A5BD1" w:rsidRPr="008F6317" w:rsidRDefault="001A5BD1" w:rsidP="00D461FE">
            <w:pPr>
              <w:spacing w:after="0" w:line="312" w:lineRule="auto"/>
              <w:jc w:val="center"/>
              <w:rPr>
                <w:rFonts w:eastAsia="Times New Roman" w:cs="Times New Roman"/>
                <w:b/>
                <w:sz w:val="28"/>
                <w:szCs w:val="28"/>
                <w:lang w:val="pt-BR"/>
              </w:rPr>
            </w:pPr>
            <w:r w:rsidRPr="008F6317">
              <w:rPr>
                <w:rFonts w:eastAsia="Times New Roman" w:cs="Times New Roman"/>
                <w:b/>
                <w:sz w:val="28"/>
                <w:szCs w:val="28"/>
                <w:lang w:val="pt-BR"/>
              </w:rPr>
              <w:t>315</w:t>
            </w:r>
          </w:p>
        </w:tc>
        <w:tc>
          <w:tcPr>
            <w:tcW w:w="1040" w:type="dxa"/>
            <w:tcBorders>
              <w:top w:val="single" w:sz="4" w:space="0" w:color="auto"/>
              <w:left w:val="single" w:sz="4" w:space="0" w:color="auto"/>
              <w:bottom w:val="single" w:sz="4" w:space="0" w:color="auto"/>
              <w:right w:val="single" w:sz="4" w:space="0" w:color="auto"/>
            </w:tcBorders>
            <w:vAlign w:val="bottom"/>
          </w:tcPr>
          <w:p w14:paraId="2374AF18" w14:textId="77777777" w:rsidR="001A5BD1" w:rsidRPr="008F6317" w:rsidRDefault="001A5BD1" w:rsidP="00D461FE">
            <w:pPr>
              <w:spacing w:after="0" w:line="312" w:lineRule="auto"/>
              <w:jc w:val="center"/>
              <w:rPr>
                <w:rFonts w:eastAsia="Times New Roman" w:cs="Times New Roman"/>
                <w:b/>
                <w:sz w:val="28"/>
                <w:szCs w:val="28"/>
                <w:lang w:val="pt-BR"/>
              </w:rPr>
            </w:pPr>
          </w:p>
        </w:tc>
        <w:tc>
          <w:tcPr>
            <w:tcW w:w="1040" w:type="dxa"/>
            <w:tcBorders>
              <w:top w:val="single" w:sz="4" w:space="0" w:color="auto"/>
              <w:left w:val="single" w:sz="4" w:space="0" w:color="auto"/>
              <w:bottom w:val="single" w:sz="4" w:space="0" w:color="auto"/>
              <w:right w:val="single" w:sz="4" w:space="0" w:color="auto"/>
            </w:tcBorders>
            <w:vAlign w:val="bottom"/>
          </w:tcPr>
          <w:p w14:paraId="4E6DFD51" w14:textId="77777777" w:rsidR="001A5BD1" w:rsidRPr="008F6317" w:rsidRDefault="001A5BD1" w:rsidP="00D461FE">
            <w:pPr>
              <w:spacing w:after="0" w:line="312" w:lineRule="auto"/>
              <w:jc w:val="center"/>
              <w:rPr>
                <w:rFonts w:eastAsia="Times New Roman" w:cs="Times New Roman"/>
                <w:b/>
                <w:sz w:val="28"/>
                <w:szCs w:val="28"/>
                <w:lang w:val="pt-BR"/>
              </w:rPr>
            </w:pPr>
            <w:r w:rsidRPr="008F6317">
              <w:rPr>
                <w:rFonts w:eastAsia="Times New Roman" w:cs="Times New Roman"/>
                <w:b/>
                <w:sz w:val="28"/>
                <w:szCs w:val="28"/>
                <w:lang w:val="pt-BR"/>
              </w:rPr>
              <w:t>315</w:t>
            </w:r>
          </w:p>
        </w:tc>
        <w:tc>
          <w:tcPr>
            <w:tcW w:w="910" w:type="dxa"/>
            <w:tcBorders>
              <w:top w:val="single" w:sz="4" w:space="0" w:color="auto"/>
              <w:left w:val="single" w:sz="4" w:space="0" w:color="auto"/>
              <w:bottom w:val="single" w:sz="4" w:space="0" w:color="auto"/>
              <w:right w:val="single" w:sz="4" w:space="0" w:color="auto"/>
            </w:tcBorders>
            <w:vAlign w:val="center"/>
          </w:tcPr>
          <w:p w14:paraId="6C9BDED8" w14:textId="77777777" w:rsidR="001A5BD1" w:rsidRPr="008F6317" w:rsidRDefault="001A5BD1" w:rsidP="00D461FE">
            <w:pPr>
              <w:spacing w:after="0" w:line="312" w:lineRule="auto"/>
              <w:jc w:val="center"/>
              <w:rPr>
                <w:rFonts w:eastAsia="Times New Roman" w:cs="Times New Roman"/>
                <w:b/>
                <w:sz w:val="28"/>
                <w:szCs w:val="28"/>
                <w:lang w:val="pt-BR"/>
              </w:rPr>
            </w:pPr>
          </w:p>
        </w:tc>
      </w:tr>
      <w:tr w:rsidR="001A5BD1" w:rsidRPr="008F6317" w14:paraId="22782790" w14:textId="77777777" w:rsidTr="00BB3AB6">
        <w:tc>
          <w:tcPr>
            <w:tcW w:w="941" w:type="dxa"/>
            <w:tcBorders>
              <w:top w:val="single" w:sz="4" w:space="0" w:color="auto"/>
              <w:left w:val="single" w:sz="4" w:space="0" w:color="auto"/>
              <w:bottom w:val="single" w:sz="4" w:space="0" w:color="auto"/>
              <w:right w:val="single" w:sz="4" w:space="0" w:color="auto"/>
            </w:tcBorders>
            <w:vAlign w:val="center"/>
          </w:tcPr>
          <w:p w14:paraId="30BD992A" w14:textId="77777777" w:rsidR="001A5BD1" w:rsidRPr="008F6317" w:rsidRDefault="001A5BD1" w:rsidP="00D461FE">
            <w:pPr>
              <w:spacing w:after="0" w:line="312" w:lineRule="auto"/>
              <w:jc w:val="center"/>
              <w:rPr>
                <w:rFonts w:eastAsia="Times New Roman" w:cs="Times New Roman"/>
                <w:b/>
                <w:sz w:val="28"/>
                <w:szCs w:val="28"/>
              </w:rPr>
            </w:pPr>
            <w:r w:rsidRPr="008F6317">
              <w:rPr>
                <w:rFonts w:eastAsia="Times New Roman" w:cs="Times New Roman"/>
                <w:sz w:val="28"/>
                <w:szCs w:val="28"/>
              </w:rPr>
              <w:lastRenderedPageBreak/>
              <w:t>1</w:t>
            </w:r>
          </w:p>
        </w:tc>
        <w:tc>
          <w:tcPr>
            <w:tcW w:w="4497" w:type="dxa"/>
            <w:tcBorders>
              <w:top w:val="single" w:sz="4" w:space="0" w:color="auto"/>
              <w:left w:val="single" w:sz="4" w:space="0" w:color="auto"/>
              <w:bottom w:val="single" w:sz="4" w:space="0" w:color="auto"/>
              <w:right w:val="single" w:sz="4" w:space="0" w:color="auto"/>
            </w:tcBorders>
          </w:tcPr>
          <w:p w14:paraId="74A9B6B9" w14:textId="77777777" w:rsidR="001A5BD1" w:rsidRPr="008F6317" w:rsidRDefault="001A5BD1" w:rsidP="00D461FE">
            <w:pPr>
              <w:spacing w:after="0" w:line="312" w:lineRule="auto"/>
              <w:rPr>
                <w:rFonts w:eastAsia="Times New Roman" w:cs="Times New Roman"/>
                <w:b/>
                <w:sz w:val="28"/>
                <w:szCs w:val="28"/>
              </w:rPr>
            </w:pPr>
            <w:proofErr w:type="spellStart"/>
            <w:r w:rsidRPr="008F6317">
              <w:rPr>
                <w:rFonts w:eastAsia="Times New Roman" w:cs="Times New Roman"/>
                <w:sz w:val="28"/>
                <w:szCs w:val="28"/>
              </w:rPr>
              <w:t>Tổng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qui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suất</w:t>
            </w:r>
            <w:proofErr w:type="spellEnd"/>
          </w:p>
        </w:tc>
        <w:tc>
          <w:tcPr>
            <w:tcW w:w="1170" w:type="dxa"/>
            <w:tcBorders>
              <w:top w:val="single" w:sz="4" w:space="0" w:color="auto"/>
              <w:left w:val="single" w:sz="4" w:space="0" w:color="auto"/>
              <w:bottom w:val="single" w:sz="4" w:space="0" w:color="auto"/>
              <w:right w:val="single" w:sz="4" w:space="0" w:color="auto"/>
            </w:tcBorders>
            <w:vAlign w:val="bottom"/>
          </w:tcPr>
          <w:p w14:paraId="2DD3C893" w14:textId="77777777" w:rsidR="001A5BD1" w:rsidRPr="008F6317" w:rsidRDefault="001A5BD1" w:rsidP="00D461F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30C28280" w14:textId="77777777" w:rsidR="001A5BD1" w:rsidRPr="008F6317" w:rsidRDefault="001A5BD1" w:rsidP="00D461F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31152CD6" w14:textId="77777777" w:rsidR="001A5BD1" w:rsidRPr="008F6317" w:rsidRDefault="001A5BD1" w:rsidP="00D461FE">
            <w:pPr>
              <w:spacing w:after="0" w:line="312" w:lineRule="auto"/>
              <w:jc w:val="center"/>
              <w:rPr>
                <w:rFonts w:eastAsia="Times New Roman" w:cs="Times New Roman"/>
                <w:b/>
                <w:sz w:val="28"/>
                <w:szCs w:val="28"/>
              </w:rPr>
            </w:pPr>
          </w:p>
        </w:tc>
        <w:tc>
          <w:tcPr>
            <w:tcW w:w="910" w:type="dxa"/>
            <w:tcBorders>
              <w:top w:val="single" w:sz="4" w:space="0" w:color="auto"/>
              <w:left w:val="single" w:sz="4" w:space="0" w:color="auto"/>
              <w:bottom w:val="single" w:sz="4" w:space="0" w:color="auto"/>
              <w:right w:val="single" w:sz="4" w:space="0" w:color="auto"/>
            </w:tcBorders>
            <w:vAlign w:val="bottom"/>
          </w:tcPr>
          <w:p w14:paraId="1465DA66" w14:textId="77777777" w:rsidR="001A5BD1" w:rsidRPr="008F6317" w:rsidRDefault="001A5BD1" w:rsidP="00D461FE">
            <w:pPr>
              <w:spacing w:after="0" w:line="312" w:lineRule="auto"/>
              <w:jc w:val="center"/>
              <w:rPr>
                <w:rFonts w:eastAsia="Times New Roman" w:cs="Times New Roman"/>
                <w:b/>
                <w:sz w:val="28"/>
                <w:szCs w:val="28"/>
              </w:rPr>
            </w:pPr>
          </w:p>
        </w:tc>
      </w:tr>
      <w:tr w:rsidR="001A5BD1" w:rsidRPr="008F6317" w14:paraId="7D08DECE" w14:textId="77777777" w:rsidTr="00BB3AB6">
        <w:tc>
          <w:tcPr>
            <w:tcW w:w="941" w:type="dxa"/>
            <w:tcBorders>
              <w:top w:val="single" w:sz="4" w:space="0" w:color="auto"/>
              <w:left w:val="single" w:sz="4" w:space="0" w:color="auto"/>
              <w:bottom w:val="single" w:sz="4" w:space="0" w:color="auto"/>
              <w:right w:val="single" w:sz="4" w:space="0" w:color="auto"/>
            </w:tcBorders>
            <w:vAlign w:val="center"/>
          </w:tcPr>
          <w:p w14:paraId="7692951A" w14:textId="77777777" w:rsidR="001A5BD1" w:rsidRPr="008F6317" w:rsidRDefault="001A5BD1" w:rsidP="00D461FE">
            <w:pPr>
              <w:spacing w:after="0" w:line="312" w:lineRule="auto"/>
              <w:jc w:val="center"/>
              <w:rPr>
                <w:rFonts w:eastAsia="Times New Roman" w:cs="Times New Roman"/>
                <w:b/>
                <w:sz w:val="28"/>
                <w:szCs w:val="28"/>
              </w:rPr>
            </w:pPr>
            <w:r w:rsidRPr="008F6317">
              <w:rPr>
                <w:rFonts w:eastAsia="Times New Roman" w:cs="Times New Roman"/>
                <w:sz w:val="28"/>
                <w:szCs w:val="28"/>
              </w:rPr>
              <w:t>2</w:t>
            </w:r>
          </w:p>
        </w:tc>
        <w:tc>
          <w:tcPr>
            <w:tcW w:w="4497" w:type="dxa"/>
            <w:tcBorders>
              <w:top w:val="single" w:sz="4" w:space="0" w:color="auto"/>
              <w:left w:val="single" w:sz="4" w:space="0" w:color="auto"/>
              <w:bottom w:val="single" w:sz="4" w:space="0" w:color="auto"/>
              <w:right w:val="single" w:sz="4" w:space="0" w:color="auto"/>
            </w:tcBorders>
          </w:tcPr>
          <w:p w14:paraId="706F05D2" w14:textId="77777777" w:rsidR="001A5BD1" w:rsidRPr="008F6317" w:rsidRDefault="001A5BD1" w:rsidP="00D461FE">
            <w:pPr>
              <w:spacing w:after="0" w:line="312" w:lineRule="auto"/>
              <w:rPr>
                <w:rFonts w:eastAsia="Times New Roman" w:cs="Times New Roman"/>
                <w:b/>
                <w:sz w:val="28"/>
                <w:szCs w:val="28"/>
              </w:rPr>
            </w:pPr>
            <w:r w:rsidRPr="008F6317">
              <w:rPr>
                <w:rFonts w:eastAsia="Times New Roman" w:cs="Times New Roman"/>
                <w:sz w:val="28"/>
                <w:szCs w:val="28"/>
              </w:rPr>
              <w:t xml:space="preserve">Qui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lắp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phẩm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doanh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p>
        </w:tc>
        <w:tc>
          <w:tcPr>
            <w:tcW w:w="1170" w:type="dxa"/>
            <w:tcBorders>
              <w:top w:val="single" w:sz="4" w:space="0" w:color="auto"/>
              <w:left w:val="single" w:sz="4" w:space="0" w:color="auto"/>
              <w:bottom w:val="single" w:sz="4" w:space="0" w:color="auto"/>
              <w:right w:val="single" w:sz="4" w:space="0" w:color="auto"/>
            </w:tcBorders>
            <w:vAlign w:val="bottom"/>
          </w:tcPr>
          <w:p w14:paraId="6E3F4166" w14:textId="77777777" w:rsidR="001A5BD1" w:rsidRPr="008F6317" w:rsidRDefault="001A5BD1" w:rsidP="00D461F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0BBCC67E" w14:textId="77777777" w:rsidR="001A5BD1" w:rsidRPr="008F6317" w:rsidRDefault="001A5BD1" w:rsidP="00D461F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64177A8E" w14:textId="77777777" w:rsidR="001A5BD1" w:rsidRPr="008F6317" w:rsidRDefault="001A5BD1" w:rsidP="00D461FE">
            <w:pPr>
              <w:spacing w:after="0" w:line="312" w:lineRule="auto"/>
              <w:jc w:val="center"/>
              <w:rPr>
                <w:rFonts w:eastAsia="Times New Roman" w:cs="Times New Roman"/>
                <w:b/>
                <w:sz w:val="28"/>
                <w:szCs w:val="28"/>
              </w:rPr>
            </w:pPr>
          </w:p>
        </w:tc>
        <w:tc>
          <w:tcPr>
            <w:tcW w:w="910" w:type="dxa"/>
            <w:tcBorders>
              <w:top w:val="single" w:sz="4" w:space="0" w:color="auto"/>
              <w:left w:val="single" w:sz="4" w:space="0" w:color="auto"/>
              <w:bottom w:val="single" w:sz="4" w:space="0" w:color="auto"/>
              <w:right w:val="single" w:sz="4" w:space="0" w:color="auto"/>
            </w:tcBorders>
            <w:vAlign w:val="bottom"/>
          </w:tcPr>
          <w:p w14:paraId="73C58EEC" w14:textId="77777777" w:rsidR="001A5BD1" w:rsidRPr="008F6317" w:rsidRDefault="001A5BD1" w:rsidP="00D461FE">
            <w:pPr>
              <w:spacing w:after="0" w:line="312" w:lineRule="auto"/>
              <w:jc w:val="center"/>
              <w:rPr>
                <w:rFonts w:eastAsia="Times New Roman" w:cs="Times New Roman"/>
                <w:b/>
                <w:sz w:val="28"/>
                <w:szCs w:val="28"/>
              </w:rPr>
            </w:pPr>
          </w:p>
        </w:tc>
      </w:tr>
      <w:tr w:rsidR="001A5BD1" w:rsidRPr="008F6317" w14:paraId="5B29C6D6" w14:textId="77777777" w:rsidTr="00BB3AB6">
        <w:tc>
          <w:tcPr>
            <w:tcW w:w="941" w:type="dxa"/>
            <w:tcBorders>
              <w:top w:val="single" w:sz="4" w:space="0" w:color="auto"/>
              <w:left w:val="single" w:sz="4" w:space="0" w:color="auto"/>
              <w:bottom w:val="single" w:sz="4" w:space="0" w:color="auto"/>
              <w:right w:val="single" w:sz="4" w:space="0" w:color="auto"/>
            </w:tcBorders>
            <w:vAlign w:val="center"/>
          </w:tcPr>
          <w:p w14:paraId="58587467" w14:textId="77777777" w:rsidR="001A5BD1" w:rsidRPr="008F6317" w:rsidRDefault="001A5BD1"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4497" w:type="dxa"/>
            <w:tcBorders>
              <w:top w:val="single" w:sz="4" w:space="0" w:color="auto"/>
              <w:left w:val="single" w:sz="4" w:space="0" w:color="auto"/>
              <w:bottom w:val="single" w:sz="4" w:space="0" w:color="auto"/>
              <w:right w:val="single" w:sz="4" w:space="0" w:color="auto"/>
            </w:tcBorders>
          </w:tcPr>
          <w:p w14:paraId="54767F17" w14:textId="77777777" w:rsidR="001A5BD1" w:rsidRPr="008F6317" w:rsidRDefault="001A5BD1" w:rsidP="00D461FE">
            <w:pPr>
              <w:spacing w:after="0" w:line="312" w:lineRule="auto"/>
              <w:rPr>
                <w:rFonts w:eastAsia="Times New Roman" w:cs="Times New Roman"/>
                <w:sz w:val="28"/>
                <w:szCs w:val="28"/>
              </w:rPr>
            </w:pPr>
            <w:r w:rsidRPr="008F6317">
              <w:rPr>
                <w:rFonts w:eastAsia="Times New Roman" w:cs="Times New Roman"/>
                <w:sz w:val="28"/>
                <w:szCs w:val="28"/>
              </w:rPr>
              <w:t xml:space="preserve">Qui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móc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doanh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p>
        </w:tc>
        <w:tc>
          <w:tcPr>
            <w:tcW w:w="1170" w:type="dxa"/>
            <w:tcBorders>
              <w:top w:val="single" w:sz="4" w:space="0" w:color="auto"/>
              <w:left w:val="single" w:sz="4" w:space="0" w:color="auto"/>
              <w:bottom w:val="single" w:sz="4" w:space="0" w:color="auto"/>
              <w:right w:val="single" w:sz="4" w:space="0" w:color="auto"/>
            </w:tcBorders>
            <w:vAlign w:val="bottom"/>
          </w:tcPr>
          <w:p w14:paraId="60F66FDE" w14:textId="77777777" w:rsidR="001A5BD1" w:rsidRPr="008F6317" w:rsidRDefault="001A5BD1" w:rsidP="00D461FE">
            <w:pPr>
              <w:spacing w:after="0" w:line="312" w:lineRule="auto"/>
              <w:jc w:val="center"/>
              <w:rPr>
                <w:rFonts w:eastAsia="Times New Roman" w:cs="Times New Roman"/>
                <w:b/>
                <w:color w:val="FF0000"/>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692E81AB" w14:textId="77777777" w:rsidR="001A5BD1" w:rsidRPr="008F6317" w:rsidRDefault="001A5BD1" w:rsidP="00D461FE">
            <w:pPr>
              <w:spacing w:after="0" w:line="312" w:lineRule="auto"/>
              <w:jc w:val="center"/>
              <w:rPr>
                <w:rFonts w:eastAsia="Times New Roman" w:cs="Times New Roman"/>
                <w:b/>
                <w:color w:val="FF0000"/>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38317E26" w14:textId="77777777" w:rsidR="001A5BD1" w:rsidRPr="008F6317" w:rsidRDefault="001A5BD1" w:rsidP="00D461FE">
            <w:pPr>
              <w:spacing w:after="0" w:line="312" w:lineRule="auto"/>
              <w:jc w:val="center"/>
              <w:rPr>
                <w:rFonts w:eastAsia="Times New Roman" w:cs="Times New Roman"/>
                <w:b/>
                <w:color w:val="FF0000"/>
                <w:sz w:val="28"/>
                <w:szCs w:val="28"/>
              </w:rPr>
            </w:pPr>
          </w:p>
        </w:tc>
        <w:tc>
          <w:tcPr>
            <w:tcW w:w="910" w:type="dxa"/>
            <w:tcBorders>
              <w:top w:val="single" w:sz="4" w:space="0" w:color="auto"/>
              <w:left w:val="single" w:sz="4" w:space="0" w:color="auto"/>
              <w:bottom w:val="single" w:sz="4" w:space="0" w:color="auto"/>
              <w:right w:val="single" w:sz="4" w:space="0" w:color="auto"/>
            </w:tcBorders>
            <w:vAlign w:val="bottom"/>
          </w:tcPr>
          <w:p w14:paraId="5DC14966" w14:textId="77777777" w:rsidR="001A5BD1" w:rsidRPr="008F6317" w:rsidRDefault="001A5BD1" w:rsidP="00D461FE">
            <w:pPr>
              <w:spacing w:after="0" w:line="312" w:lineRule="auto"/>
              <w:jc w:val="center"/>
              <w:rPr>
                <w:rFonts w:eastAsia="Times New Roman" w:cs="Times New Roman"/>
                <w:b/>
                <w:color w:val="FF0000"/>
                <w:sz w:val="28"/>
                <w:szCs w:val="28"/>
              </w:rPr>
            </w:pPr>
          </w:p>
        </w:tc>
      </w:tr>
      <w:tr w:rsidR="001A5BD1" w:rsidRPr="008F6317" w14:paraId="7436462B" w14:textId="77777777" w:rsidTr="00BB3AB6">
        <w:tc>
          <w:tcPr>
            <w:tcW w:w="941" w:type="dxa"/>
            <w:tcBorders>
              <w:top w:val="single" w:sz="4" w:space="0" w:color="auto"/>
              <w:left w:val="single" w:sz="4" w:space="0" w:color="auto"/>
              <w:bottom w:val="single" w:sz="4" w:space="0" w:color="auto"/>
              <w:right w:val="single" w:sz="4" w:space="0" w:color="auto"/>
            </w:tcBorders>
            <w:vAlign w:val="center"/>
          </w:tcPr>
          <w:p w14:paraId="6CBDF873" w14:textId="77777777" w:rsidR="001A5BD1" w:rsidRPr="008F6317" w:rsidRDefault="001A5BD1" w:rsidP="00D461FE">
            <w:pPr>
              <w:spacing w:after="0" w:line="312" w:lineRule="auto"/>
              <w:jc w:val="center"/>
              <w:rPr>
                <w:rFonts w:eastAsia="Times New Roman" w:cs="Times New Roman"/>
                <w:sz w:val="28"/>
                <w:szCs w:val="28"/>
              </w:rPr>
            </w:pPr>
            <w:r w:rsidRPr="008F6317">
              <w:rPr>
                <w:rFonts w:eastAsia="Times New Roman" w:cs="Times New Roman"/>
                <w:sz w:val="28"/>
                <w:szCs w:val="28"/>
              </w:rPr>
              <w:t>4</w:t>
            </w:r>
          </w:p>
        </w:tc>
        <w:tc>
          <w:tcPr>
            <w:tcW w:w="4497" w:type="dxa"/>
            <w:tcBorders>
              <w:top w:val="single" w:sz="4" w:space="0" w:color="auto"/>
              <w:left w:val="single" w:sz="4" w:space="0" w:color="auto"/>
              <w:bottom w:val="single" w:sz="4" w:space="0" w:color="auto"/>
              <w:right w:val="single" w:sz="4" w:space="0" w:color="auto"/>
            </w:tcBorders>
          </w:tcPr>
          <w:p w14:paraId="4EF14585" w14:textId="77777777" w:rsidR="001A5BD1" w:rsidRPr="008F6317" w:rsidRDefault="001A5BD1" w:rsidP="00D461FE">
            <w:pPr>
              <w:spacing w:after="0" w:line="312" w:lineRule="auto"/>
              <w:rPr>
                <w:rFonts w:eastAsia="Times New Roman" w:cs="Times New Roman"/>
                <w:sz w:val="28"/>
                <w:szCs w:val="28"/>
              </w:rPr>
            </w:pPr>
            <w:r w:rsidRPr="008F6317">
              <w:rPr>
                <w:rFonts w:eastAsia="Times New Roman" w:cs="Times New Roman"/>
                <w:sz w:val="28"/>
                <w:szCs w:val="28"/>
              </w:rPr>
              <w:t xml:space="preserve">Qui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phẩm</w:t>
            </w:r>
            <w:proofErr w:type="spellEnd"/>
          </w:p>
        </w:tc>
        <w:tc>
          <w:tcPr>
            <w:tcW w:w="1170" w:type="dxa"/>
            <w:tcBorders>
              <w:top w:val="single" w:sz="4" w:space="0" w:color="auto"/>
              <w:left w:val="single" w:sz="4" w:space="0" w:color="auto"/>
              <w:bottom w:val="single" w:sz="4" w:space="0" w:color="auto"/>
              <w:right w:val="single" w:sz="4" w:space="0" w:color="auto"/>
            </w:tcBorders>
            <w:vAlign w:val="bottom"/>
          </w:tcPr>
          <w:p w14:paraId="1904CEF8" w14:textId="77777777" w:rsidR="001A5BD1" w:rsidRPr="008F6317" w:rsidRDefault="001A5BD1" w:rsidP="00D461FE">
            <w:pPr>
              <w:spacing w:after="0" w:line="312" w:lineRule="auto"/>
              <w:jc w:val="center"/>
              <w:rPr>
                <w:rFonts w:eastAsia="Times New Roman" w:cs="Times New Roman"/>
                <w:b/>
                <w:color w:val="FF0000"/>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6884B6CA" w14:textId="77777777" w:rsidR="001A5BD1" w:rsidRPr="008F6317" w:rsidRDefault="001A5BD1" w:rsidP="00D461FE">
            <w:pPr>
              <w:spacing w:after="0" w:line="312" w:lineRule="auto"/>
              <w:jc w:val="center"/>
              <w:rPr>
                <w:rFonts w:eastAsia="Times New Roman" w:cs="Times New Roman"/>
                <w:b/>
                <w:color w:val="FF0000"/>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46655426" w14:textId="77777777" w:rsidR="001A5BD1" w:rsidRPr="008F6317" w:rsidRDefault="001A5BD1" w:rsidP="00D461FE">
            <w:pPr>
              <w:spacing w:after="0" w:line="312" w:lineRule="auto"/>
              <w:jc w:val="center"/>
              <w:rPr>
                <w:rFonts w:eastAsia="Times New Roman" w:cs="Times New Roman"/>
                <w:b/>
                <w:color w:val="FF0000"/>
                <w:sz w:val="28"/>
                <w:szCs w:val="28"/>
              </w:rPr>
            </w:pPr>
          </w:p>
        </w:tc>
        <w:tc>
          <w:tcPr>
            <w:tcW w:w="910" w:type="dxa"/>
            <w:tcBorders>
              <w:top w:val="single" w:sz="4" w:space="0" w:color="auto"/>
              <w:left w:val="single" w:sz="4" w:space="0" w:color="auto"/>
              <w:bottom w:val="single" w:sz="4" w:space="0" w:color="auto"/>
              <w:right w:val="single" w:sz="4" w:space="0" w:color="auto"/>
            </w:tcBorders>
            <w:vAlign w:val="bottom"/>
          </w:tcPr>
          <w:p w14:paraId="385A1DCE" w14:textId="77777777" w:rsidR="001A5BD1" w:rsidRPr="008F6317" w:rsidRDefault="001A5BD1" w:rsidP="00D461FE">
            <w:pPr>
              <w:spacing w:after="0" w:line="312" w:lineRule="auto"/>
              <w:jc w:val="center"/>
              <w:rPr>
                <w:rFonts w:eastAsia="Times New Roman" w:cs="Times New Roman"/>
                <w:b/>
                <w:color w:val="FF0000"/>
                <w:sz w:val="28"/>
                <w:szCs w:val="28"/>
              </w:rPr>
            </w:pPr>
          </w:p>
        </w:tc>
      </w:tr>
      <w:tr w:rsidR="001A5BD1" w:rsidRPr="008F6317" w14:paraId="58131D15" w14:textId="77777777" w:rsidTr="00BB3AB6">
        <w:tc>
          <w:tcPr>
            <w:tcW w:w="941" w:type="dxa"/>
            <w:tcBorders>
              <w:top w:val="single" w:sz="4" w:space="0" w:color="auto"/>
              <w:left w:val="single" w:sz="4" w:space="0" w:color="auto"/>
              <w:bottom w:val="single" w:sz="4" w:space="0" w:color="auto"/>
              <w:right w:val="single" w:sz="4" w:space="0" w:color="auto"/>
            </w:tcBorders>
            <w:vAlign w:val="center"/>
          </w:tcPr>
          <w:p w14:paraId="612ED3C2" w14:textId="77777777" w:rsidR="001A5BD1" w:rsidRPr="008F6317" w:rsidRDefault="001A5BD1" w:rsidP="00D461FE">
            <w:pPr>
              <w:spacing w:after="0" w:line="312" w:lineRule="auto"/>
              <w:jc w:val="center"/>
              <w:rPr>
                <w:rFonts w:eastAsia="Times New Roman" w:cs="Times New Roman"/>
                <w:b/>
                <w:sz w:val="28"/>
                <w:szCs w:val="28"/>
              </w:rPr>
            </w:pPr>
            <w:r w:rsidRPr="008F6317">
              <w:rPr>
                <w:rFonts w:eastAsia="Times New Roman" w:cs="Times New Roman"/>
                <w:sz w:val="28"/>
                <w:szCs w:val="28"/>
              </w:rPr>
              <w:t>5</w:t>
            </w:r>
          </w:p>
        </w:tc>
        <w:tc>
          <w:tcPr>
            <w:tcW w:w="4497" w:type="dxa"/>
            <w:tcBorders>
              <w:top w:val="single" w:sz="4" w:space="0" w:color="auto"/>
              <w:left w:val="single" w:sz="4" w:space="0" w:color="auto"/>
              <w:bottom w:val="single" w:sz="4" w:space="0" w:color="auto"/>
              <w:right w:val="single" w:sz="4" w:space="0" w:color="auto"/>
            </w:tcBorders>
          </w:tcPr>
          <w:p w14:paraId="5C7EA84B" w14:textId="77777777" w:rsidR="001A5BD1" w:rsidRPr="008F6317" w:rsidRDefault="001A5BD1" w:rsidP="00D461FE">
            <w:pPr>
              <w:spacing w:after="0" w:line="312" w:lineRule="auto"/>
              <w:rPr>
                <w:rFonts w:eastAsia="Times New Roman" w:cs="Times New Roman"/>
                <w:b/>
                <w:sz w:val="28"/>
                <w:szCs w:val="28"/>
              </w:rPr>
            </w:pPr>
            <w:r w:rsidRPr="008F6317">
              <w:rPr>
                <w:rFonts w:eastAsia="Times New Roman" w:cs="Times New Roman"/>
                <w:sz w:val="28"/>
                <w:szCs w:val="28"/>
              </w:rPr>
              <w:t xml:space="preserve">Qui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phẩm</w:t>
            </w:r>
            <w:proofErr w:type="spellEnd"/>
          </w:p>
        </w:tc>
        <w:tc>
          <w:tcPr>
            <w:tcW w:w="1170" w:type="dxa"/>
            <w:tcBorders>
              <w:top w:val="single" w:sz="4" w:space="0" w:color="auto"/>
              <w:left w:val="single" w:sz="4" w:space="0" w:color="auto"/>
              <w:bottom w:val="single" w:sz="4" w:space="0" w:color="auto"/>
              <w:right w:val="single" w:sz="4" w:space="0" w:color="auto"/>
            </w:tcBorders>
            <w:vAlign w:val="bottom"/>
          </w:tcPr>
          <w:p w14:paraId="020B37E4" w14:textId="77777777" w:rsidR="001A5BD1" w:rsidRPr="008F6317" w:rsidRDefault="001A5BD1" w:rsidP="00D461F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036BD5DC" w14:textId="77777777" w:rsidR="001A5BD1" w:rsidRPr="008F6317" w:rsidRDefault="001A5BD1" w:rsidP="00D461F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5AF81CF5" w14:textId="77777777" w:rsidR="001A5BD1" w:rsidRPr="008F6317" w:rsidRDefault="001A5BD1" w:rsidP="00D461FE">
            <w:pPr>
              <w:spacing w:after="0" w:line="312" w:lineRule="auto"/>
              <w:jc w:val="center"/>
              <w:rPr>
                <w:rFonts w:eastAsia="Times New Roman" w:cs="Times New Roman"/>
                <w:b/>
                <w:sz w:val="28"/>
                <w:szCs w:val="28"/>
              </w:rPr>
            </w:pPr>
          </w:p>
        </w:tc>
        <w:tc>
          <w:tcPr>
            <w:tcW w:w="910" w:type="dxa"/>
            <w:tcBorders>
              <w:top w:val="single" w:sz="4" w:space="0" w:color="auto"/>
              <w:left w:val="single" w:sz="4" w:space="0" w:color="auto"/>
              <w:bottom w:val="single" w:sz="4" w:space="0" w:color="auto"/>
              <w:right w:val="single" w:sz="4" w:space="0" w:color="auto"/>
            </w:tcBorders>
            <w:vAlign w:val="bottom"/>
          </w:tcPr>
          <w:p w14:paraId="7B7BD123" w14:textId="77777777" w:rsidR="001A5BD1" w:rsidRPr="008F6317" w:rsidRDefault="001A5BD1" w:rsidP="00D461FE">
            <w:pPr>
              <w:spacing w:after="0" w:line="312" w:lineRule="auto"/>
              <w:jc w:val="center"/>
              <w:rPr>
                <w:rFonts w:eastAsia="Times New Roman" w:cs="Times New Roman"/>
                <w:b/>
                <w:sz w:val="28"/>
                <w:szCs w:val="28"/>
              </w:rPr>
            </w:pPr>
          </w:p>
        </w:tc>
      </w:tr>
      <w:tr w:rsidR="001A5BD1" w:rsidRPr="008F6317" w14:paraId="03854E11" w14:textId="77777777" w:rsidTr="00BB3AB6">
        <w:tc>
          <w:tcPr>
            <w:tcW w:w="941" w:type="dxa"/>
            <w:tcBorders>
              <w:top w:val="single" w:sz="4" w:space="0" w:color="auto"/>
              <w:left w:val="single" w:sz="4" w:space="0" w:color="auto"/>
              <w:bottom w:val="single" w:sz="4" w:space="0" w:color="auto"/>
              <w:right w:val="single" w:sz="4" w:space="0" w:color="auto"/>
            </w:tcBorders>
            <w:vAlign w:val="center"/>
          </w:tcPr>
          <w:p w14:paraId="704F81B9" w14:textId="77777777" w:rsidR="001A5BD1" w:rsidRPr="008F6317" w:rsidRDefault="001A5BD1" w:rsidP="00D461FE">
            <w:pPr>
              <w:spacing w:after="0" w:line="312" w:lineRule="auto"/>
              <w:jc w:val="center"/>
              <w:rPr>
                <w:rFonts w:eastAsia="Times New Roman" w:cs="Times New Roman"/>
                <w:b/>
                <w:sz w:val="28"/>
                <w:szCs w:val="28"/>
              </w:rPr>
            </w:pPr>
            <w:r w:rsidRPr="008F6317">
              <w:rPr>
                <w:rFonts w:eastAsia="Times New Roman" w:cs="Times New Roman"/>
                <w:sz w:val="28"/>
                <w:szCs w:val="28"/>
              </w:rPr>
              <w:t>6</w:t>
            </w:r>
          </w:p>
        </w:tc>
        <w:tc>
          <w:tcPr>
            <w:tcW w:w="4497" w:type="dxa"/>
            <w:tcBorders>
              <w:top w:val="single" w:sz="4" w:space="0" w:color="auto"/>
              <w:left w:val="single" w:sz="4" w:space="0" w:color="auto"/>
              <w:bottom w:val="single" w:sz="4" w:space="0" w:color="auto"/>
              <w:right w:val="single" w:sz="4" w:space="0" w:color="auto"/>
            </w:tcBorders>
          </w:tcPr>
          <w:p w14:paraId="353080E8" w14:textId="77777777" w:rsidR="001A5BD1" w:rsidRPr="008F6317" w:rsidRDefault="001A5BD1" w:rsidP="00D461FE">
            <w:pPr>
              <w:spacing w:after="0" w:line="312" w:lineRule="auto"/>
              <w:rPr>
                <w:rFonts w:eastAsia="Times New Roman" w:cs="Times New Roman"/>
                <w:b/>
                <w:sz w:val="28"/>
                <w:szCs w:val="28"/>
              </w:rPr>
            </w:pP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hay </w:t>
            </w:r>
            <w:proofErr w:type="spellStart"/>
            <w:r w:rsidRPr="008F6317">
              <w:rPr>
                <w:rFonts w:eastAsia="Times New Roman" w:cs="Times New Roman"/>
                <w:sz w:val="28"/>
                <w:szCs w:val="28"/>
              </w:rPr>
              <w:t>một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doanh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w:t>
            </w:r>
          </w:p>
        </w:tc>
        <w:tc>
          <w:tcPr>
            <w:tcW w:w="1170" w:type="dxa"/>
            <w:tcBorders>
              <w:top w:val="single" w:sz="4" w:space="0" w:color="auto"/>
              <w:left w:val="single" w:sz="4" w:space="0" w:color="auto"/>
              <w:bottom w:val="single" w:sz="4" w:space="0" w:color="auto"/>
              <w:right w:val="single" w:sz="4" w:space="0" w:color="auto"/>
            </w:tcBorders>
            <w:vAlign w:val="bottom"/>
          </w:tcPr>
          <w:p w14:paraId="20CE10EF" w14:textId="77777777" w:rsidR="001A5BD1" w:rsidRPr="008F6317" w:rsidRDefault="001A5BD1" w:rsidP="00D461F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1C6C73B3" w14:textId="77777777" w:rsidR="001A5BD1" w:rsidRPr="008F6317" w:rsidRDefault="001A5BD1" w:rsidP="00D461F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079F4976" w14:textId="77777777" w:rsidR="001A5BD1" w:rsidRPr="008F6317" w:rsidRDefault="001A5BD1" w:rsidP="00D461FE">
            <w:pPr>
              <w:spacing w:after="0" w:line="312" w:lineRule="auto"/>
              <w:jc w:val="center"/>
              <w:rPr>
                <w:rFonts w:eastAsia="Times New Roman" w:cs="Times New Roman"/>
                <w:b/>
                <w:sz w:val="28"/>
                <w:szCs w:val="28"/>
              </w:rPr>
            </w:pPr>
          </w:p>
        </w:tc>
        <w:tc>
          <w:tcPr>
            <w:tcW w:w="910" w:type="dxa"/>
            <w:tcBorders>
              <w:top w:val="single" w:sz="4" w:space="0" w:color="auto"/>
              <w:left w:val="single" w:sz="4" w:space="0" w:color="auto"/>
              <w:bottom w:val="single" w:sz="4" w:space="0" w:color="auto"/>
              <w:right w:val="single" w:sz="4" w:space="0" w:color="auto"/>
            </w:tcBorders>
            <w:vAlign w:val="bottom"/>
          </w:tcPr>
          <w:p w14:paraId="04D1E686" w14:textId="77777777" w:rsidR="001A5BD1" w:rsidRPr="008F6317" w:rsidRDefault="001A5BD1" w:rsidP="00D461FE">
            <w:pPr>
              <w:spacing w:after="0" w:line="312" w:lineRule="auto"/>
              <w:jc w:val="center"/>
              <w:rPr>
                <w:rFonts w:eastAsia="Times New Roman" w:cs="Times New Roman"/>
                <w:b/>
                <w:sz w:val="28"/>
                <w:szCs w:val="28"/>
              </w:rPr>
            </w:pPr>
          </w:p>
        </w:tc>
      </w:tr>
      <w:tr w:rsidR="001A5BD1" w:rsidRPr="008F6317" w14:paraId="1ADF62BC" w14:textId="77777777" w:rsidTr="00BB3AB6">
        <w:tc>
          <w:tcPr>
            <w:tcW w:w="941" w:type="dxa"/>
            <w:tcBorders>
              <w:top w:val="single" w:sz="4" w:space="0" w:color="auto"/>
              <w:left w:val="single" w:sz="4" w:space="0" w:color="auto"/>
              <w:bottom w:val="single" w:sz="4" w:space="0" w:color="auto"/>
              <w:right w:val="single" w:sz="4" w:space="0" w:color="auto"/>
            </w:tcBorders>
          </w:tcPr>
          <w:p w14:paraId="2C109C2C" w14:textId="77777777" w:rsidR="001A5BD1" w:rsidRPr="008F6317" w:rsidRDefault="001A5BD1"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III</w:t>
            </w:r>
          </w:p>
        </w:tc>
        <w:tc>
          <w:tcPr>
            <w:tcW w:w="4497" w:type="dxa"/>
            <w:tcBorders>
              <w:top w:val="single" w:sz="4" w:space="0" w:color="auto"/>
              <w:left w:val="single" w:sz="4" w:space="0" w:color="auto"/>
              <w:bottom w:val="single" w:sz="4" w:space="0" w:color="auto"/>
              <w:right w:val="single" w:sz="4" w:space="0" w:color="auto"/>
            </w:tcBorders>
          </w:tcPr>
          <w:p w14:paraId="14440E17" w14:textId="77777777" w:rsidR="001A5BD1" w:rsidRPr="008F6317" w:rsidRDefault="001A5BD1" w:rsidP="00D461FE">
            <w:pPr>
              <w:spacing w:after="0" w:line="312" w:lineRule="auto"/>
              <w:rPr>
                <w:rFonts w:eastAsia="Times New Roman" w:cs="Times New Roman"/>
                <w:b/>
                <w:sz w:val="28"/>
                <w:szCs w:val="28"/>
              </w:rPr>
            </w:pPr>
            <w:r w:rsidRPr="008F6317">
              <w:rPr>
                <w:rFonts w:eastAsia="Times New Roman" w:cs="Times New Roman"/>
                <w:b/>
                <w:sz w:val="28"/>
                <w:szCs w:val="28"/>
              </w:rPr>
              <w:t xml:space="preserve">VIẾT BÁO CÁO TỔNG KẾT </w:t>
            </w:r>
          </w:p>
        </w:tc>
        <w:tc>
          <w:tcPr>
            <w:tcW w:w="1170" w:type="dxa"/>
            <w:tcBorders>
              <w:top w:val="single" w:sz="4" w:space="0" w:color="auto"/>
              <w:left w:val="single" w:sz="4" w:space="0" w:color="auto"/>
              <w:bottom w:val="single" w:sz="4" w:space="0" w:color="auto"/>
              <w:right w:val="single" w:sz="4" w:space="0" w:color="auto"/>
            </w:tcBorders>
          </w:tcPr>
          <w:p w14:paraId="11DD547C" w14:textId="77777777" w:rsidR="001A5BD1" w:rsidRPr="008F6317" w:rsidRDefault="001A5BD1"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15</w:t>
            </w:r>
          </w:p>
        </w:tc>
        <w:tc>
          <w:tcPr>
            <w:tcW w:w="1040" w:type="dxa"/>
            <w:tcBorders>
              <w:top w:val="single" w:sz="4" w:space="0" w:color="auto"/>
              <w:left w:val="single" w:sz="4" w:space="0" w:color="auto"/>
              <w:bottom w:val="single" w:sz="4" w:space="0" w:color="auto"/>
              <w:right w:val="single" w:sz="4" w:space="0" w:color="auto"/>
            </w:tcBorders>
            <w:vAlign w:val="bottom"/>
          </w:tcPr>
          <w:p w14:paraId="72FEE180" w14:textId="77777777" w:rsidR="001A5BD1" w:rsidRPr="008F6317" w:rsidRDefault="001A5BD1" w:rsidP="00D461F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371DDE24" w14:textId="77777777" w:rsidR="001A5BD1" w:rsidRPr="008F6317" w:rsidRDefault="001A5BD1" w:rsidP="00D461FE">
            <w:pPr>
              <w:spacing w:after="0" w:line="312" w:lineRule="auto"/>
              <w:jc w:val="center"/>
              <w:rPr>
                <w:rFonts w:eastAsia="Times New Roman" w:cs="Times New Roman"/>
                <w:b/>
                <w:sz w:val="28"/>
                <w:szCs w:val="28"/>
              </w:rPr>
            </w:pPr>
          </w:p>
        </w:tc>
        <w:tc>
          <w:tcPr>
            <w:tcW w:w="910" w:type="dxa"/>
            <w:tcBorders>
              <w:top w:val="single" w:sz="4" w:space="0" w:color="auto"/>
              <w:left w:val="single" w:sz="4" w:space="0" w:color="auto"/>
              <w:bottom w:val="single" w:sz="4" w:space="0" w:color="auto"/>
              <w:right w:val="single" w:sz="4" w:space="0" w:color="auto"/>
            </w:tcBorders>
            <w:vAlign w:val="bottom"/>
          </w:tcPr>
          <w:p w14:paraId="0FDFE1A0" w14:textId="77777777" w:rsidR="001A5BD1" w:rsidRPr="008F6317" w:rsidRDefault="001A5BD1"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15</w:t>
            </w:r>
          </w:p>
        </w:tc>
      </w:tr>
      <w:tr w:rsidR="001A5BD1" w:rsidRPr="008F6317" w14:paraId="2DBB851D" w14:textId="77777777" w:rsidTr="00BB3AB6">
        <w:tc>
          <w:tcPr>
            <w:tcW w:w="941" w:type="dxa"/>
            <w:tcBorders>
              <w:top w:val="single" w:sz="4" w:space="0" w:color="auto"/>
              <w:left w:val="single" w:sz="4" w:space="0" w:color="auto"/>
              <w:bottom w:val="single" w:sz="4" w:space="0" w:color="auto"/>
              <w:right w:val="single" w:sz="4" w:space="0" w:color="auto"/>
            </w:tcBorders>
            <w:vAlign w:val="center"/>
          </w:tcPr>
          <w:p w14:paraId="06DB9533" w14:textId="77777777" w:rsidR="001A5BD1" w:rsidRPr="008F6317" w:rsidRDefault="001A5BD1" w:rsidP="00D461FE">
            <w:pPr>
              <w:spacing w:after="0" w:line="312" w:lineRule="auto"/>
              <w:jc w:val="center"/>
              <w:rPr>
                <w:rFonts w:eastAsia="Times New Roman" w:cs="Times New Roman"/>
                <w:b/>
                <w:sz w:val="28"/>
                <w:szCs w:val="28"/>
              </w:rPr>
            </w:pPr>
            <w:r w:rsidRPr="008F6317">
              <w:rPr>
                <w:rFonts w:eastAsia="Times New Roman" w:cs="Times New Roman"/>
                <w:sz w:val="28"/>
                <w:szCs w:val="28"/>
              </w:rPr>
              <w:t>1</w:t>
            </w:r>
          </w:p>
        </w:tc>
        <w:tc>
          <w:tcPr>
            <w:tcW w:w="4497" w:type="dxa"/>
            <w:tcBorders>
              <w:top w:val="single" w:sz="4" w:space="0" w:color="auto"/>
              <w:left w:val="single" w:sz="4" w:space="0" w:color="auto"/>
              <w:bottom w:val="single" w:sz="4" w:space="0" w:color="auto"/>
              <w:right w:val="single" w:sz="4" w:space="0" w:color="auto"/>
            </w:tcBorders>
          </w:tcPr>
          <w:p w14:paraId="30F78345" w14:textId="77777777" w:rsidR="001A5BD1" w:rsidRPr="008F6317" w:rsidRDefault="001A5BD1" w:rsidP="00D461FE">
            <w:pPr>
              <w:spacing w:after="0" w:line="312" w:lineRule="auto"/>
              <w:rPr>
                <w:rFonts w:eastAsia="Times New Roman" w:cs="Times New Roman"/>
                <w:b/>
                <w:sz w:val="28"/>
                <w:szCs w:val="28"/>
              </w:rPr>
            </w:pP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ty, </w:t>
            </w:r>
            <w:proofErr w:type="spellStart"/>
            <w:r w:rsidRPr="008F6317">
              <w:rPr>
                <w:rFonts w:eastAsia="Times New Roman" w:cs="Times New Roman"/>
                <w:sz w:val="28"/>
                <w:szCs w:val="28"/>
              </w:rPr>
              <w:t>doanh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w:t>
            </w:r>
          </w:p>
        </w:tc>
        <w:tc>
          <w:tcPr>
            <w:tcW w:w="1170" w:type="dxa"/>
            <w:tcBorders>
              <w:top w:val="single" w:sz="4" w:space="0" w:color="auto"/>
              <w:left w:val="single" w:sz="4" w:space="0" w:color="auto"/>
              <w:bottom w:val="single" w:sz="4" w:space="0" w:color="auto"/>
              <w:right w:val="single" w:sz="4" w:space="0" w:color="auto"/>
            </w:tcBorders>
          </w:tcPr>
          <w:p w14:paraId="2273BB52" w14:textId="77777777" w:rsidR="001A5BD1" w:rsidRPr="008F6317" w:rsidRDefault="001A5BD1" w:rsidP="00D461F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4CE5F6AE" w14:textId="77777777" w:rsidR="001A5BD1" w:rsidRPr="008F6317" w:rsidRDefault="001A5BD1" w:rsidP="00D461F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2D354C66" w14:textId="77777777" w:rsidR="001A5BD1" w:rsidRPr="008F6317" w:rsidRDefault="001A5BD1" w:rsidP="00D461FE">
            <w:pPr>
              <w:spacing w:after="0" w:line="312" w:lineRule="auto"/>
              <w:jc w:val="center"/>
              <w:rPr>
                <w:rFonts w:eastAsia="Times New Roman" w:cs="Times New Roman"/>
                <w:b/>
                <w:sz w:val="28"/>
                <w:szCs w:val="28"/>
              </w:rPr>
            </w:pPr>
          </w:p>
        </w:tc>
        <w:tc>
          <w:tcPr>
            <w:tcW w:w="910" w:type="dxa"/>
            <w:tcBorders>
              <w:top w:val="single" w:sz="4" w:space="0" w:color="auto"/>
              <w:left w:val="single" w:sz="4" w:space="0" w:color="auto"/>
              <w:bottom w:val="single" w:sz="4" w:space="0" w:color="auto"/>
              <w:right w:val="single" w:sz="4" w:space="0" w:color="auto"/>
            </w:tcBorders>
            <w:vAlign w:val="bottom"/>
          </w:tcPr>
          <w:p w14:paraId="70C0C110" w14:textId="77777777" w:rsidR="001A5BD1" w:rsidRPr="008F6317" w:rsidRDefault="001A5BD1" w:rsidP="00D461FE">
            <w:pPr>
              <w:spacing w:after="0" w:line="312" w:lineRule="auto"/>
              <w:jc w:val="center"/>
              <w:rPr>
                <w:rFonts w:eastAsia="Times New Roman" w:cs="Times New Roman"/>
                <w:b/>
                <w:sz w:val="28"/>
                <w:szCs w:val="28"/>
              </w:rPr>
            </w:pPr>
          </w:p>
        </w:tc>
      </w:tr>
      <w:tr w:rsidR="001A5BD1" w:rsidRPr="008F6317" w14:paraId="4E8BD2BC" w14:textId="77777777" w:rsidTr="00BB3AB6">
        <w:tc>
          <w:tcPr>
            <w:tcW w:w="941" w:type="dxa"/>
            <w:tcBorders>
              <w:top w:val="single" w:sz="4" w:space="0" w:color="auto"/>
              <w:left w:val="single" w:sz="4" w:space="0" w:color="auto"/>
              <w:bottom w:val="single" w:sz="4" w:space="0" w:color="auto"/>
              <w:right w:val="single" w:sz="4" w:space="0" w:color="auto"/>
            </w:tcBorders>
            <w:vAlign w:val="center"/>
          </w:tcPr>
          <w:p w14:paraId="0DEE7E95" w14:textId="77777777" w:rsidR="001A5BD1" w:rsidRPr="008F6317" w:rsidRDefault="001A5BD1" w:rsidP="00D461FE">
            <w:pPr>
              <w:spacing w:after="0" w:line="312" w:lineRule="auto"/>
              <w:jc w:val="center"/>
              <w:rPr>
                <w:rFonts w:eastAsia="Times New Roman" w:cs="Times New Roman"/>
                <w:b/>
                <w:sz w:val="28"/>
                <w:szCs w:val="28"/>
              </w:rPr>
            </w:pPr>
            <w:r w:rsidRPr="008F6317">
              <w:rPr>
                <w:rFonts w:eastAsia="Times New Roman" w:cs="Times New Roman"/>
                <w:sz w:val="28"/>
                <w:szCs w:val="28"/>
              </w:rPr>
              <w:t>2</w:t>
            </w:r>
          </w:p>
        </w:tc>
        <w:tc>
          <w:tcPr>
            <w:tcW w:w="4497" w:type="dxa"/>
            <w:tcBorders>
              <w:top w:val="single" w:sz="4" w:space="0" w:color="auto"/>
              <w:left w:val="single" w:sz="4" w:space="0" w:color="auto"/>
              <w:bottom w:val="single" w:sz="4" w:space="0" w:color="auto"/>
              <w:right w:val="single" w:sz="4" w:space="0" w:color="auto"/>
            </w:tcBorders>
          </w:tcPr>
          <w:p w14:paraId="117AD3D4" w14:textId="77777777" w:rsidR="001A5BD1" w:rsidRPr="008F6317" w:rsidRDefault="001A5BD1" w:rsidP="00D461FE">
            <w:pPr>
              <w:spacing w:after="0" w:line="312" w:lineRule="auto"/>
              <w:rPr>
                <w:rFonts w:eastAsia="Times New Roman" w:cs="Times New Roman"/>
                <w:b/>
                <w:sz w:val="28"/>
                <w:szCs w:val="28"/>
              </w:rPr>
            </w:pPr>
            <w:r w:rsidRPr="008F6317">
              <w:rPr>
                <w:rFonts w:eastAsia="Times New Roman" w:cs="Times New Roman"/>
                <w:sz w:val="28"/>
                <w:szCs w:val="28"/>
              </w:rPr>
              <w:t xml:space="preserve">Các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ty, </w:t>
            </w:r>
            <w:proofErr w:type="spellStart"/>
            <w:r w:rsidRPr="008F6317">
              <w:rPr>
                <w:rFonts w:eastAsia="Times New Roman" w:cs="Times New Roman"/>
                <w:sz w:val="28"/>
                <w:szCs w:val="28"/>
              </w:rPr>
              <w:t>doanh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w:t>
            </w:r>
          </w:p>
        </w:tc>
        <w:tc>
          <w:tcPr>
            <w:tcW w:w="1170" w:type="dxa"/>
            <w:tcBorders>
              <w:top w:val="single" w:sz="4" w:space="0" w:color="auto"/>
              <w:left w:val="single" w:sz="4" w:space="0" w:color="auto"/>
              <w:bottom w:val="single" w:sz="4" w:space="0" w:color="auto"/>
              <w:right w:val="single" w:sz="4" w:space="0" w:color="auto"/>
            </w:tcBorders>
          </w:tcPr>
          <w:p w14:paraId="301D1A3F" w14:textId="77777777" w:rsidR="001A5BD1" w:rsidRPr="008F6317" w:rsidRDefault="001A5BD1" w:rsidP="00D461F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6784BF7F" w14:textId="77777777" w:rsidR="001A5BD1" w:rsidRPr="008F6317" w:rsidRDefault="001A5BD1" w:rsidP="00D461F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6AB35874" w14:textId="77777777" w:rsidR="001A5BD1" w:rsidRPr="008F6317" w:rsidRDefault="001A5BD1" w:rsidP="00D461FE">
            <w:pPr>
              <w:spacing w:after="0" w:line="312" w:lineRule="auto"/>
              <w:jc w:val="center"/>
              <w:rPr>
                <w:rFonts w:eastAsia="Times New Roman" w:cs="Times New Roman"/>
                <w:b/>
                <w:sz w:val="28"/>
                <w:szCs w:val="28"/>
              </w:rPr>
            </w:pPr>
          </w:p>
        </w:tc>
        <w:tc>
          <w:tcPr>
            <w:tcW w:w="910" w:type="dxa"/>
            <w:tcBorders>
              <w:top w:val="single" w:sz="4" w:space="0" w:color="auto"/>
              <w:left w:val="single" w:sz="4" w:space="0" w:color="auto"/>
              <w:bottom w:val="single" w:sz="4" w:space="0" w:color="auto"/>
              <w:right w:val="single" w:sz="4" w:space="0" w:color="auto"/>
            </w:tcBorders>
            <w:vAlign w:val="bottom"/>
          </w:tcPr>
          <w:p w14:paraId="7D555ADD" w14:textId="77777777" w:rsidR="001A5BD1" w:rsidRPr="008F6317" w:rsidRDefault="001A5BD1" w:rsidP="00D461FE">
            <w:pPr>
              <w:spacing w:after="0" w:line="312" w:lineRule="auto"/>
              <w:jc w:val="center"/>
              <w:rPr>
                <w:rFonts w:eastAsia="Times New Roman" w:cs="Times New Roman"/>
                <w:b/>
                <w:sz w:val="28"/>
                <w:szCs w:val="28"/>
              </w:rPr>
            </w:pPr>
          </w:p>
        </w:tc>
      </w:tr>
      <w:tr w:rsidR="001A5BD1" w:rsidRPr="008F6317" w14:paraId="7B29DE81" w14:textId="77777777" w:rsidTr="00BB3AB6">
        <w:tc>
          <w:tcPr>
            <w:tcW w:w="941" w:type="dxa"/>
            <w:tcBorders>
              <w:top w:val="single" w:sz="4" w:space="0" w:color="auto"/>
              <w:left w:val="single" w:sz="4" w:space="0" w:color="auto"/>
              <w:bottom w:val="single" w:sz="4" w:space="0" w:color="auto"/>
              <w:right w:val="single" w:sz="4" w:space="0" w:color="auto"/>
            </w:tcBorders>
            <w:vAlign w:val="center"/>
          </w:tcPr>
          <w:p w14:paraId="65205946" w14:textId="77777777" w:rsidR="001A5BD1" w:rsidRPr="008F6317" w:rsidRDefault="001A5BD1" w:rsidP="00D461FE">
            <w:pPr>
              <w:spacing w:after="0" w:line="312" w:lineRule="auto"/>
              <w:jc w:val="center"/>
              <w:rPr>
                <w:rFonts w:eastAsia="Times New Roman" w:cs="Times New Roman"/>
                <w:b/>
                <w:sz w:val="28"/>
                <w:szCs w:val="28"/>
              </w:rPr>
            </w:pPr>
            <w:r w:rsidRPr="008F6317">
              <w:rPr>
                <w:rFonts w:eastAsia="Times New Roman" w:cs="Times New Roman"/>
                <w:sz w:val="28"/>
                <w:szCs w:val="28"/>
              </w:rPr>
              <w:t>3</w:t>
            </w:r>
          </w:p>
        </w:tc>
        <w:tc>
          <w:tcPr>
            <w:tcW w:w="4497" w:type="dxa"/>
            <w:tcBorders>
              <w:top w:val="single" w:sz="4" w:space="0" w:color="auto"/>
              <w:left w:val="single" w:sz="4" w:space="0" w:color="auto"/>
              <w:bottom w:val="single" w:sz="4" w:space="0" w:color="auto"/>
              <w:right w:val="single" w:sz="4" w:space="0" w:color="auto"/>
            </w:tcBorders>
          </w:tcPr>
          <w:p w14:paraId="250DD09C" w14:textId="77777777" w:rsidR="001A5BD1" w:rsidRPr="008F6317" w:rsidRDefault="001A5BD1" w:rsidP="00D461FE">
            <w:pPr>
              <w:spacing w:after="0" w:line="312" w:lineRule="auto"/>
              <w:rPr>
                <w:rFonts w:eastAsia="Times New Roman" w:cs="Times New Roman"/>
                <w:b/>
                <w:sz w:val="28"/>
                <w:szCs w:val="28"/>
              </w:rPr>
            </w:pPr>
            <w:proofErr w:type="spellStart"/>
            <w:r w:rsidRPr="008F6317">
              <w:rPr>
                <w:rFonts w:eastAsia="Times New Roman" w:cs="Times New Roman"/>
                <w:sz w:val="28"/>
                <w:szCs w:val="28"/>
              </w:rPr>
              <w:t>Kiến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ty, </w:t>
            </w:r>
            <w:proofErr w:type="spellStart"/>
            <w:r w:rsidRPr="008F6317">
              <w:rPr>
                <w:rFonts w:eastAsia="Times New Roman" w:cs="Times New Roman"/>
                <w:sz w:val="28"/>
                <w:szCs w:val="28"/>
              </w:rPr>
              <w:t>doanh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 xml:space="preserve"> </w:t>
            </w:r>
          </w:p>
        </w:tc>
        <w:tc>
          <w:tcPr>
            <w:tcW w:w="1170" w:type="dxa"/>
            <w:tcBorders>
              <w:top w:val="single" w:sz="4" w:space="0" w:color="auto"/>
              <w:left w:val="single" w:sz="4" w:space="0" w:color="auto"/>
              <w:bottom w:val="single" w:sz="4" w:space="0" w:color="auto"/>
              <w:right w:val="single" w:sz="4" w:space="0" w:color="auto"/>
            </w:tcBorders>
          </w:tcPr>
          <w:p w14:paraId="1E08C605" w14:textId="77777777" w:rsidR="001A5BD1" w:rsidRPr="008F6317" w:rsidRDefault="001A5BD1" w:rsidP="00D461F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51A15D05" w14:textId="77777777" w:rsidR="001A5BD1" w:rsidRPr="008F6317" w:rsidRDefault="001A5BD1" w:rsidP="00D461F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367A734A" w14:textId="77777777" w:rsidR="001A5BD1" w:rsidRPr="008F6317" w:rsidRDefault="001A5BD1" w:rsidP="00D461FE">
            <w:pPr>
              <w:spacing w:after="0" w:line="312" w:lineRule="auto"/>
              <w:jc w:val="center"/>
              <w:rPr>
                <w:rFonts w:eastAsia="Times New Roman" w:cs="Times New Roman"/>
                <w:b/>
                <w:sz w:val="28"/>
                <w:szCs w:val="28"/>
              </w:rPr>
            </w:pPr>
          </w:p>
        </w:tc>
        <w:tc>
          <w:tcPr>
            <w:tcW w:w="910" w:type="dxa"/>
            <w:tcBorders>
              <w:top w:val="single" w:sz="4" w:space="0" w:color="auto"/>
              <w:left w:val="single" w:sz="4" w:space="0" w:color="auto"/>
              <w:bottom w:val="single" w:sz="4" w:space="0" w:color="auto"/>
              <w:right w:val="single" w:sz="4" w:space="0" w:color="auto"/>
            </w:tcBorders>
            <w:vAlign w:val="bottom"/>
          </w:tcPr>
          <w:p w14:paraId="12A5BBFF" w14:textId="77777777" w:rsidR="001A5BD1" w:rsidRPr="008F6317" w:rsidRDefault="001A5BD1" w:rsidP="00D461FE">
            <w:pPr>
              <w:spacing w:after="0" w:line="312" w:lineRule="auto"/>
              <w:jc w:val="center"/>
              <w:rPr>
                <w:rFonts w:eastAsia="Times New Roman" w:cs="Times New Roman"/>
                <w:b/>
                <w:sz w:val="28"/>
                <w:szCs w:val="28"/>
              </w:rPr>
            </w:pPr>
          </w:p>
        </w:tc>
      </w:tr>
    </w:tbl>
    <w:p w14:paraId="1049F5E6" w14:textId="77777777" w:rsidR="001A5BD1" w:rsidRPr="008F6317" w:rsidRDefault="001A5BD1" w:rsidP="00D461FE">
      <w:pPr>
        <w:spacing w:after="0" w:line="312" w:lineRule="auto"/>
        <w:jc w:val="both"/>
        <w:rPr>
          <w:rFonts w:eastAsia="Times New Roman" w:cs="Times New Roman"/>
          <w:sz w:val="28"/>
          <w:szCs w:val="28"/>
        </w:rPr>
      </w:pPr>
    </w:p>
    <w:p w14:paraId="006B35ED" w14:textId="77777777" w:rsidR="001A5BD1" w:rsidRPr="008F6317" w:rsidRDefault="001A5BD1" w:rsidP="00D461FE">
      <w:pPr>
        <w:spacing w:after="0" w:line="312" w:lineRule="auto"/>
        <w:jc w:val="both"/>
        <w:rPr>
          <w:rFonts w:eastAsia="Times New Roman" w:cs="Times New Roman"/>
          <w:b/>
          <w:bCs/>
          <w:sz w:val="28"/>
          <w:szCs w:val="28"/>
        </w:rPr>
      </w:pPr>
      <w:r w:rsidRPr="008F6317">
        <w:rPr>
          <w:rFonts w:eastAsia="Times New Roman" w:cs="Times New Roman"/>
          <w:b/>
          <w:sz w:val="28"/>
          <w:szCs w:val="28"/>
        </w:rPr>
        <w:t>IV. ĐIỀU KIỆN THỰC HIỆN MÔ ĐUN:</w:t>
      </w:r>
    </w:p>
    <w:p w14:paraId="2C006F82" w14:textId="77777777" w:rsidR="001A5BD1" w:rsidRPr="008F6317" w:rsidRDefault="001A5BD1" w:rsidP="00D461FE">
      <w:pPr>
        <w:numPr>
          <w:ilvl w:val="0"/>
          <w:numId w:val="66"/>
        </w:numPr>
        <w:spacing w:after="0" w:line="312" w:lineRule="auto"/>
        <w:jc w:val="both"/>
        <w:rPr>
          <w:rFonts w:eastAsia="Times New Roman" w:cs="Times New Roman"/>
          <w:sz w:val="28"/>
          <w:szCs w:val="28"/>
        </w:rPr>
      </w:pPr>
      <w:r w:rsidRPr="008F6317">
        <w:rPr>
          <w:rFonts w:eastAsia="Times New Roman" w:cs="Times New Roman"/>
          <w:sz w:val="28"/>
          <w:szCs w:val="28"/>
          <w:lang w:val="vi-VN"/>
        </w:rPr>
        <w:t>Sinh viên thực tập tại c</w:t>
      </w:r>
      <w:r w:rsidRPr="008F6317">
        <w:rPr>
          <w:rFonts w:eastAsia="Times New Roman" w:cs="Times New Roman"/>
          <w:sz w:val="28"/>
          <w:szCs w:val="28"/>
          <w:lang w:val="vi-VN" w:eastAsia="ko-KR"/>
        </w:rPr>
        <w:t>ác cơ sở sản xuất, kinh doanh</w:t>
      </w:r>
      <w:r w:rsidRPr="008F6317">
        <w:rPr>
          <w:rFonts w:eastAsia="Times New Roman" w:cs="Times New Roman"/>
          <w:sz w:val="28"/>
          <w:szCs w:val="28"/>
          <w:lang w:eastAsia="ko-KR"/>
        </w:rPr>
        <w:t xml:space="preserve">, </w:t>
      </w:r>
      <w:proofErr w:type="spellStart"/>
      <w:r w:rsidRPr="008F6317">
        <w:rPr>
          <w:rFonts w:eastAsia="Times New Roman" w:cs="Times New Roman"/>
          <w:sz w:val="28"/>
          <w:szCs w:val="28"/>
          <w:lang w:eastAsia="ko-KR"/>
        </w:rPr>
        <w:t>nhà</w:t>
      </w:r>
      <w:proofErr w:type="spellEnd"/>
      <w:r w:rsidRPr="008F6317">
        <w:rPr>
          <w:rFonts w:eastAsia="Times New Roman" w:cs="Times New Roman"/>
          <w:sz w:val="28"/>
          <w:szCs w:val="28"/>
          <w:lang w:eastAsia="ko-KR"/>
        </w:rPr>
        <w:t xml:space="preserve"> </w:t>
      </w:r>
      <w:proofErr w:type="spellStart"/>
      <w:r w:rsidRPr="008F6317">
        <w:rPr>
          <w:rFonts w:eastAsia="Times New Roman" w:cs="Times New Roman"/>
          <w:sz w:val="28"/>
          <w:szCs w:val="28"/>
          <w:lang w:eastAsia="ko-KR"/>
        </w:rPr>
        <w:t>máy</w:t>
      </w:r>
      <w:proofErr w:type="spellEnd"/>
      <w:r w:rsidRPr="008F6317">
        <w:rPr>
          <w:rFonts w:eastAsia="Times New Roman" w:cs="Times New Roman"/>
          <w:sz w:val="28"/>
          <w:szCs w:val="28"/>
          <w:lang w:eastAsia="ko-KR"/>
        </w:rPr>
        <w:t xml:space="preserve">, </w:t>
      </w:r>
      <w:proofErr w:type="spellStart"/>
      <w:r w:rsidRPr="008F6317">
        <w:rPr>
          <w:rFonts w:eastAsia="Times New Roman" w:cs="Times New Roman"/>
          <w:sz w:val="28"/>
          <w:szCs w:val="28"/>
          <w:lang w:eastAsia="ko-KR"/>
        </w:rPr>
        <w:t>khu</w:t>
      </w:r>
      <w:proofErr w:type="spellEnd"/>
      <w:r w:rsidRPr="008F6317">
        <w:rPr>
          <w:rFonts w:eastAsia="Times New Roman" w:cs="Times New Roman"/>
          <w:sz w:val="28"/>
          <w:szCs w:val="28"/>
          <w:lang w:eastAsia="ko-KR"/>
        </w:rPr>
        <w:t xml:space="preserve"> </w:t>
      </w:r>
      <w:proofErr w:type="spellStart"/>
      <w:r w:rsidRPr="008F6317">
        <w:rPr>
          <w:rFonts w:eastAsia="Times New Roman" w:cs="Times New Roman"/>
          <w:sz w:val="28"/>
          <w:szCs w:val="28"/>
          <w:lang w:eastAsia="ko-KR"/>
        </w:rPr>
        <w:t>công</w:t>
      </w:r>
      <w:proofErr w:type="spellEnd"/>
      <w:r w:rsidRPr="008F6317">
        <w:rPr>
          <w:rFonts w:eastAsia="Times New Roman" w:cs="Times New Roman"/>
          <w:sz w:val="28"/>
          <w:szCs w:val="28"/>
          <w:lang w:eastAsia="ko-KR"/>
        </w:rPr>
        <w:t xml:space="preserve"> </w:t>
      </w:r>
      <w:proofErr w:type="spellStart"/>
      <w:r w:rsidRPr="008F6317">
        <w:rPr>
          <w:rFonts w:eastAsia="Times New Roman" w:cs="Times New Roman"/>
          <w:sz w:val="28"/>
          <w:szCs w:val="28"/>
          <w:lang w:eastAsia="ko-KR"/>
        </w:rPr>
        <w:t>nghiệp</w:t>
      </w:r>
      <w:proofErr w:type="spellEnd"/>
      <w:r w:rsidRPr="008F6317">
        <w:rPr>
          <w:rFonts w:eastAsia="Times New Roman" w:cs="Times New Roman"/>
          <w:sz w:val="28"/>
          <w:szCs w:val="28"/>
          <w:lang w:eastAsia="ko-KR"/>
        </w:rPr>
        <w:t xml:space="preserve"> </w:t>
      </w:r>
      <w:proofErr w:type="spellStart"/>
      <w:r w:rsidRPr="008F6317">
        <w:rPr>
          <w:rFonts w:eastAsia="Times New Roman" w:cs="Times New Roman"/>
          <w:sz w:val="28"/>
          <w:szCs w:val="28"/>
          <w:lang w:eastAsia="ko-KR"/>
        </w:rPr>
        <w:t>liên</w:t>
      </w:r>
      <w:proofErr w:type="spellEnd"/>
      <w:r w:rsidRPr="008F6317">
        <w:rPr>
          <w:rFonts w:eastAsia="Times New Roman" w:cs="Times New Roman"/>
          <w:sz w:val="28"/>
          <w:szCs w:val="28"/>
          <w:lang w:eastAsia="ko-KR"/>
        </w:rPr>
        <w:t xml:space="preserve"> </w:t>
      </w:r>
      <w:proofErr w:type="spellStart"/>
      <w:r w:rsidRPr="008F6317">
        <w:rPr>
          <w:rFonts w:eastAsia="Times New Roman" w:cs="Times New Roman"/>
          <w:sz w:val="28"/>
          <w:szCs w:val="28"/>
          <w:lang w:eastAsia="ko-KR"/>
        </w:rPr>
        <w:t>quan</w:t>
      </w:r>
      <w:proofErr w:type="spellEnd"/>
      <w:r w:rsidRPr="008F6317">
        <w:rPr>
          <w:rFonts w:eastAsia="Times New Roman" w:cs="Times New Roman"/>
          <w:sz w:val="28"/>
          <w:szCs w:val="28"/>
          <w:lang w:eastAsia="ko-KR"/>
        </w:rPr>
        <w:t xml:space="preserve"> </w:t>
      </w:r>
      <w:proofErr w:type="spellStart"/>
      <w:r w:rsidRPr="008F6317">
        <w:rPr>
          <w:rFonts w:eastAsia="Times New Roman" w:cs="Times New Roman"/>
          <w:sz w:val="28"/>
          <w:szCs w:val="28"/>
          <w:lang w:eastAsia="ko-KR"/>
        </w:rPr>
        <w:t>tới</w:t>
      </w:r>
      <w:proofErr w:type="spellEnd"/>
      <w:r w:rsidRPr="008F6317">
        <w:rPr>
          <w:rFonts w:eastAsia="Times New Roman" w:cs="Times New Roman"/>
          <w:sz w:val="28"/>
          <w:szCs w:val="28"/>
          <w:lang w:eastAsia="ko-KR"/>
        </w:rPr>
        <w:t xml:space="preserve"> </w:t>
      </w:r>
      <w:proofErr w:type="spellStart"/>
      <w:r w:rsidRPr="008F6317">
        <w:rPr>
          <w:rFonts w:eastAsia="Times New Roman" w:cs="Times New Roman"/>
          <w:sz w:val="28"/>
          <w:szCs w:val="28"/>
          <w:lang w:eastAsia="ko-KR"/>
        </w:rPr>
        <w:t>ngành</w:t>
      </w:r>
      <w:proofErr w:type="spellEnd"/>
      <w:r w:rsidRPr="008F6317">
        <w:rPr>
          <w:rFonts w:eastAsia="Times New Roman" w:cs="Times New Roman"/>
          <w:sz w:val="28"/>
          <w:szCs w:val="28"/>
          <w:lang w:eastAsia="ko-KR"/>
        </w:rPr>
        <w:t xml:space="preserve"> </w:t>
      </w:r>
      <w:proofErr w:type="spellStart"/>
      <w:r w:rsidRPr="008F6317">
        <w:rPr>
          <w:rFonts w:eastAsia="Times New Roman" w:cs="Times New Roman"/>
          <w:sz w:val="28"/>
          <w:szCs w:val="28"/>
          <w:lang w:eastAsia="ko-KR"/>
        </w:rPr>
        <w:t>nghề</w:t>
      </w:r>
      <w:proofErr w:type="spellEnd"/>
      <w:r w:rsidRPr="008F6317">
        <w:rPr>
          <w:rFonts w:eastAsia="Times New Roman" w:cs="Times New Roman"/>
          <w:sz w:val="28"/>
          <w:szCs w:val="28"/>
          <w:lang w:eastAsia="ko-KR"/>
        </w:rPr>
        <w:t xml:space="preserve"> </w:t>
      </w:r>
      <w:proofErr w:type="spellStart"/>
      <w:r w:rsidRPr="008F6317">
        <w:rPr>
          <w:rFonts w:eastAsia="Times New Roman" w:cs="Times New Roman"/>
          <w:sz w:val="28"/>
          <w:szCs w:val="28"/>
          <w:lang w:eastAsia="ko-KR"/>
        </w:rPr>
        <w:t>đào</w:t>
      </w:r>
      <w:proofErr w:type="spellEnd"/>
      <w:r w:rsidRPr="008F6317">
        <w:rPr>
          <w:rFonts w:eastAsia="Times New Roman" w:cs="Times New Roman"/>
          <w:sz w:val="28"/>
          <w:szCs w:val="28"/>
          <w:lang w:eastAsia="ko-KR"/>
        </w:rPr>
        <w:t xml:space="preserve"> </w:t>
      </w:r>
      <w:proofErr w:type="spellStart"/>
      <w:r w:rsidRPr="008F6317">
        <w:rPr>
          <w:rFonts w:eastAsia="Times New Roman" w:cs="Times New Roman"/>
          <w:sz w:val="28"/>
          <w:szCs w:val="28"/>
          <w:lang w:eastAsia="ko-KR"/>
        </w:rPr>
        <w:t>tạo</w:t>
      </w:r>
      <w:proofErr w:type="spellEnd"/>
      <w:r w:rsidRPr="008F6317">
        <w:rPr>
          <w:rFonts w:eastAsia="Times New Roman" w:cs="Times New Roman"/>
          <w:sz w:val="28"/>
          <w:szCs w:val="28"/>
          <w:lang w:eastAsia="ko-KR"/>
        </w:rPr>
        <w:t>.</w:t>
      </w:r>
    </w:p>
    <w:p w14:paraId="27C2A0BA" w14:textId="77777777" w:rsidR="001A5BD1" w:rsidRPr="008F6317" w:rsidRDefault="001A5BD1" w:rsidP="00D461FE">
      <w:pPr>
        <w:numPr>
          <w:ilvl w:val="0"/>
          <w:numId w:val="66"/>
        </w:num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hỗ</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kèm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w:t>
      </w:r>
    </w:p>
    <w:p w14:paraId="709CBE05" w14:textId="77777777" w:rsidR="001A5BD1" w:rsidRPr="008F6317" w:rsidRDefault="001A5BD1" w:rsidP="00D461FE">
      <w:pPr>
        <w:numPr>
          <w:ilvl w:val="0"/>
          <w:numId w:val="66"/>
        </w:num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đầy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hổ</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dõi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w:t>
      </w:r>
    </w:p>
    <w:p w14:paraId="4832C216" w14:textId="77777777" w:rsidR="001A5BD1" w:rsidRPr="008F6317" w:rsidRDefault="001A5BD1" w:rsidP="00D461FE">
      <w:pPr>
        <w:spacing w:after="0" w:line="312" w:lineRule="auto"/>
        <w:jc w:val="both"/>
        <w:rPr>
          <w:rFonts w:eastAsia="Times New Roman" w:cs="Times New Roman"/>
          <w:sz w:val="28"/>
          <w:szCs w:val="28"/>
        </w:rPr>
      </w:pPr>
      <w:r w:rsidRPr="008F6317">
        <w:rPr>
          <w:rFonts w:eastAsia="Times New Roman" w:cs="Times New Roman"/>
          <w:b/>
          <w:sz w:val="28"/>
          <w:szCs w:val="28"/>
        </w:rPr>
        <w:t>V. PHUƠNG PHÁP VÀ NỘI DUNG ĐÁNH GIÁ:</w:t>
      </w:r>
    </w:p>
    <w:p w14:paraId="5E4C9664" w14:textId="77777777" w:rsidR="001A5BD1" w:rsidRPr="008F6317" w:rsidRDefault="001A5BD1" w:rsidP="00D461FE">
      <w:pPr>
        <w:spacing w:after="0" w:line="312" w:lineRule="auto"/>
        <w:jc w:val="both"/>
        <w:rPr>
          <w:rFonts w:eastAsia="Times New Roman" w:cs="Times New Roman"/>
          <w:sz w:val="28"/>
          <w:szCs w:val="28"/>
          <w:lang w:val="nl-NL"/>
        </w:rPr>
      </w:pPr>
      <w:r w:rsidRPr="008F6317">
        <w:rPr>
          <w:rFonts w:eastAsia="Times New Roman" w:cs="Times New Roman"/>
          <w:sz w:val="28"/>
          <w:szCs w:val="28"/>
          <w:lang w:val="nl-NL"/>
        </w:rPr>
        <w:t xml:space="preserve">- Đánh giá kiến thức: </w:t>
      </w:r>
    </w:p>
    <w:p w14:paraId="3B325059" w14:textId="77777777" w:rsidR="001A5BD1" w:rsidRPr="008F6317" w:rsidRDefault="001A5BD1" w:rsidP="00D461FE">
      <w:pPr>
        <w:numPr>
          <w:ilvl w:val="0"/>
          <w:numId w:val="111"/>
        </w:numPr>
        <w:spacing w:after="0" w:line="312" w:lineRule="auto"/>
        <w:contextualSpacing/>
        <w:jc w:val="both"/>
        <w:rPr>
          <w:rFonts w:eastAsia="Times New Roman" w:cs="Times New Roman"/>
          <w:sz w:val="28"/>
          <w:szCs w:val="28"/>
          <w:lang w:val="nl-NL"/>
        </w:rPr>
      </w:pPr>
      <w:r w:rsidRPr="008F6317">
        <w:rPr>
          <w:rFonts w:eastAsia="Times New Roman" w:cs="Times New Roman"/>
          <w:sz w:val="28"/>
          <w:szCs w:val="28"/>
          <w:lang w:val="nl-NL"/>
        </w:rPr>
        <w:t>Vận dụng được các kiến thức đã học trong nhà trường vào việc thực hiện các công việc tại doanh nghiệp;</w:t>
      </w:r>
    </w:p>
    <w:p w14:paraId="14412DE4" w14:textId="77777777" w:rsidR="001A5BD1" w:rsidRPr="008F6317" w:rsidRDefault="001A5BD1" w:rsidP="00D461FE">
      <w:pPr>
        <w:numPr>
          <w:ilvl w:val="0"/>
          <w:numId w:val="111"/>
        </w:numPr>
        <w:spacing w:after="0" w:line="312" w:lineRule="auto"/>
        <w:contextualSpacing/>
        <w:jc w:val="both"/>
        <w:rPr>
          <w:rFonts w:eastAsia="Times New Roman" w:cs="Times New Roman"/>
          <w:sz w:val="28"/>
          <w:szCs w:val="28"/>
          <w:lang w:val="nl-NL"/>
        </w:rPr>
      </w:pPr>
      <w:r w:rsidRPr="008F6317">
        <w:rPr>
          <w:rFonts w:eastAsia="Times New Roman" w:cs="Times New Roman"/>
          <w:sz w:val="28"/>
          <w:szCs w:val="28"/>
          <w:lang w:val="nl-NL"/>
        </w:rPr>
        <w:t>Vận dụng các kiến thức về an toàn vệ sinh công nghiệp</w:t>
      </w:r>
    </w:p>
    <w:p w14:paraId="238A4937" w14:textId="77777777" w:rsidR="001A5BD1" w:rsidRPr="008F6317" w:rsidRDefault="001A5BD1" w:rsidP="00D461FE">
      <w:pPr>
        <w:spacing w:after="0" w:line="312" w:lineRule="auto"/>
        <w:jc w:val="both"/>
        <w:rPr>
          <w:rFonts w:eastAsia="Times New Roman" w:cs="Times New Roman"/>
          <w:sz w:val="28"/>
          <w:szCs w:val="28"/>
          <w:lang w:val="nl-NL"/>
        </w:rPr>
      </w:pPr>
      <w:r w:rsidRPr="008F6317">
        <w:rPr>
          <w:rFonts w:eastAsia="Times New Roman" w:cs="Times New Roman"/>
          <w:sz w:val="28"/>
          <w:szCs w:val="28"/>
          <w:lang w:val="nl-NL"/>
        </w:rPr>
        <w:lastRenderedPageBreak/>
        <w:t>- Đánh giá kỹ năng:</w:t>
      </w:r>
    </w:p>
    <w:p w14:paraId="0B277E1A" w14:textId="77777777" w:rsidR="001A5BD1" w:rsidRPr="008F6317" w:rsidRDefault="001A5BD1" w:rsidP="00D461FE">
      <w:pPr>
        <w:numPr>
          <w:ilvl w:val="0"/>
          <w:numId w:val="112"/>
        </w:numPr>
        <w:spacing w:after="0" w:line="312" w:lineRule="auto"/>
        <w:contextualSpacing/>
        <w:jc w:val="both"/>
        <w:rPr>
          <w:rFonts w:eastAsia="Times New Roman" w:cs="Times New Roman"/>
          <w:sz w:val="28"/>
          <w:szCs w:val="28"/>
          <w:lang w:val="nl-NL"/>
        </w:rPr>
      </w:pPr>
      <w:r w:rsidRPr="008F6317">
        <w:rPr>
          <w:rFonts w:eastAsia="Times New Roman" w:cs="Times New Roman"/>
          <w:sz w:val="28"/>
          <w:szCs w:val="28"/>
          <w:lang w:val="nl-NL"/>
        </w:rPr>
        <w:t>Vận dụng các kỹ năng đã được học tại nhà trường.</w:t>
      </w:r>
    </w:p>
    <w:p w14:paraId="051D6AFD" w14:textId="77777777" w:rsidR="001A5BD1" w:rsidRPr="008F6317" w:rsidRDefault="001A5BD1" w:rsidP="00D461FE">
      <w:pPr>
        <w:numPr>
          <w:ilvl w:val="0"/>
          <w:numId w:val="112"/>
        </w:numPr>
        <w:spacing w:after="0" w:line="312" w:lineRule="auto"/>
        <w:contextualSpacing/>
        <w:jc w:val="both"/>
        <w:rPr>
          <w:rFonts w:eastAsia="Times New Roman" w:cs="Times New Roman"/>
          <w:sz w:val="28"/>
          <w:szCs w:val="28"/>
          <w:lang w:val="nl-NL"/>
        </w:rPr>
      </w:pPr>
      <w:r w:rsidRPr="008F6317">
        <w:rPr>
          <w:rFonts w:eastAsia="Times New Roman" w:cs="Times New Roman"/>
          <w:sz w:val="28"/>
          <w:szCs w:val="28"/>
          <w:lang w:val="nl-NL"/>
        </w:rPr>
        <w:t>Ứng dụng các kỹ năng vào quy trình sản xuất tại các đơn vị</w:t>
      </w:r>
    </w:p>
    <w:p w14:paraId="549E2095" w14:textId="77777777" w:rsidR="001A5BD1" w:rsidRPr="008F6317" w:rsidRDefault="001A5BD1" w:rsidP="00D461FE">
      <w:pPr>
        <w:numPr>
          <w:ilvl w:val="0"/>
          <w:numId w:val="112"/>
        </w:numPr>
        <w:spacing w:after="0" w:line="312" w:lineRule="auto"/>
        <w:contextualSpacing/>
        <w:jc w:val="both"/>
        <w:rPr>
          <w:rFonts w:eastAsia="Times New Roman" w:cs="Times New Roman"/>
          <w:sz w:val="28"/>
          <w:szCs w:val="28"/>
          <w:lang w:val="nl-NL"/>
        </w:rPr>
      </w:pPr>
      <w:r w:rsidRPr="008F6317">
        <w:rPr>
          <w:rFonts w:eastAsia="Times New Roman" w:cs="Times New Roman"/>
          <w:sz w:val="28"/>
          <w:szCs w:val="28"/>
          <w:lang w:val="nl-NL"/>
        </w:rPr>
        <w:t>Thực hiện được các kỹ năng làm việc nhóm và làm việc tập thể trong quá trình tham gia vào sản xuất</w:t>
      </w:r>
    </w:p>
    <w:p w14:paraId="5154E891" w14:textId="77777777" w:rsidR="001A5BD1" w:rsidRPr="008F6317" w:rsidRDefault="001A5BD1" w:rsidP="00D461FE">
      <w:pPr>
        <w:spacing w:after="0" w:line="312" w:lineRule="auto"/>
        <w:jc w:val="both"/>
        <w:rPr>
          <w:rFonts w:eastAsia="Times New Roman" w:cs="Times New Roman"/>
          <w:sz w:val="28"/>
          <w:szCs w:val="28"/>
          <w:lang w:val="nl-NL"/>
        </w:rPr>
      </w:pPr>
      <w:r w:rsidRPr="008F6317">
        <w:rPr>
          <w:rFonts w:eastAsia="Times New Roman" w:cs="Times New Roman"/>
          <w:sz w:val="28"/>
          <w:szCs w:val="28"/>
          <w:lang w:val="nl-NL"/>
        </w:rPr>
        <w:t>- Đánh giá thái độ: Tính chuyên cần, nghiêm túc, tự giác, chủ động, tích cực cẩn thận trong quá trình học tập.</w:t>
      </w:r>
    </w:p>
    <w:p w14:paraId="416AE6DB" w14:textId="77777777" w:rsidR="001A5BD1" w:rsidRPr="008F6317" w:rsidRDefault="001A5BD1" w:rsidP="00D461FE">
      <w:pPr>
        <w:spacing w:after="0" w:line="312" w:lineRule="auto"/>
        <w:jc w:val="both"/>
        <w:rPr>
          <w:rFonts w:eastAsia="Times New Roman" w:cs="Times New Roman"/>
          <w:sz w:val="28"/>
          <w:szCs w:val="28"/>
          <w:lang w:val="nl-NL"/>
        </w:rPr>
      </w:pPr>
      <w:r w:rsidRPr="008F6317">
        <w:rPr>
          <w:rFonts w:eastAsia="Times New Roman" w:cs="Times New Roman"/>
          <w:b/>
          <w:sz w:val="28"/>
          <w:szCs w:val="28"/>
          <w:lang w:val="nl-NL"/>
        </w:rPr>
        <w:t>VI. HƯỚNG DẪN THỰC HIỆN MÔ ĐUN</w:t>
      </w:r>
      <w:r w:rsidRPr="008F6317">
        <w:rPr>
          <w:rFonts w:eastAsia="Times New Roman" w:cs="Times New Roman"/>
          <w:sz w:val="28"/>
          <w:szCs w:val="28"/>
          <w:lang w:val="nl-NL"/>
        </w:rPr>
        <w:t>:</w:t>
      </w:r>
    </w:p>
    <w:p w14:paraId="3D2733C7" w14:textId="77777777" w:rsidR="001A5BD1" w:rsidRPr="008F6317" w:rsidRDefault="001A5BD1" w:rsidP="00D461FE">
      <w:pPr>
        <w:keepNext/>
        <w:keepLines/>
        <w:spacing w:after="0" w:line="312" w:lineRule="auto"/>
        <w:jc w:val="both"/>
        <w:rPr>
          <w:rFonts w:eastAsia="Times New Roman" w:cs="Times New Roman"/>
          <w:i/>
          <w:iCs/>
          <w:sz w:val="28"/>
          <w:szCs w:val="28"/>
          <w:lang w:val="nl-NL"/>
        </w:rPr>
      </w:pPr>
      <w:r w:rsidRPr="008F6317">
        <w:rPr>
          <w:rFonts w:eastAsia="Times New Roman" w:cs="Times New Roman"/>
          <w:i/>
          <w:iCs/>
          <w:sz w:val="28"/>
          <w:szCs w:val="28"/>
          <w:lang w:val="nl-NL"/>
        </w:rPr>
        <w:t>1. Phạm vi áp dụng chương trình:</w:t>
      </w:r>
    </w:p>
    <w:p w14:paraId="23FA396E" w14:textId="77777777" w:rsidR="001A5BD1" w:rsidRPr="008F6317" w:rsidRDefault="001A5BD1" w:rsidP="00D461FE">
      <w:pPr>
        <w:spacing w:after="0" w:line="312" w:lineRule="auto"/>
        <w:jc w:val="both"/>
        <w:rPr>
          <w:rFonts w:eastAsia="Times New Roman" w:cs="Times New Roman"/>
          <w:sz w:val="28"/>
          <w:szCs w:val="28"/>
          <w:lang w:val="pl-PL"/>
        </w:rPr>
      </w:pPr>
      <w:r w:rsidRPr="008F6317">
        <w:rPr>
          <w:rFonts w:eastAsia="Times New Roman" w:cs="Times New Roman"/>
          <w:sz w:val="28"/>
          <w:szCs w:val="28"/>
          <w:lang w:val="nl-NL"/>
        </w:rPr>
        <w:t>Chương trình được sử dụng để đào tạo trình độ Cao đẳng</w:t>
      </w:r>
      <w:r w:rsidRPr="008F6317">
        <w:rPr>
          <w:rFonts w:eastAsia="Times New Roman" w:cs="Times New Roman"/>
          <w:sz w:val="28"/>
          <w:szCs w:val="28"/>
          <w:lang w:val="pl-PL"/>
        </w:rPr>
        <w:t>.</w:t>
      </w:r>
    </w:p>
    <w:p w14:paraId="5179E629" w14:textId="77777777" w:rsidR="001A5BD1" w:rsidRPr="008F6317" w:rsidRDefault="001A5BD1" w:rsidP="00D461FE">
      <w:pPr>
        <w:spacing w:after="0" w:line="312" w:lineRule="auto"/>
        <w:jc w:val="both"/>
        <w:rPr>
          <w:rFonts w:eastAsia="Times New Roman" w:cs="Times New Roman"/>
          <w:i/>
          <w:sz w:val="28"/>
          <w:szCs w:val="28"/>
          <w:lang w:val="nl-NL"/>
        </w:rPr>
      </w:pPr>
      <w:r w:rsidRPr="008F6317">
        <w:rPr>
          <w:rFonts w:eastAsia="Times New Roman" w:cs="Times New Roman"/>
          <w:i/>
          <w:sz w:val="28"/>
          <w:szCs w:val="28"/>
          <w:lang w:val="nl-NL"/>
        </w:rPr>
        <w:t>2. Hướng dẫn một số điểm chính về phương pháp giảng dạy:</w:t>
      </w:r>
    </w:p>
    <w:p w14:paraId="4C7F8B62" w14:textId="77777777" w:rsidR="001A5BD1" w:rsidRPr="008F6317" w:rsidRDefault="001A5BD1" w:rsidP="00D461FE">
      <w:pPr>
        <w:spacing w:after="0" w:line="312" w:lineRule="auto"/>
        <w:jc w:val="both"/>
        <w:rPr>
          <w:rFonts w:eastAsia="Times New Roman" w:cs="Times New Roman"/>
          <w:sz w:val="28"/>
          <w:szCs w:val="28"/>
          <w:lang w:val="nl-NL"/>
        </w:rPr>
      </w:pPr>
      <w:r w:rsidRPr="008F6317">
        <w:rPr>
          <w:rFonts w:eastAsia="Times New Roman" w:cs="Times New Roman"/>
          <w:sz w:val="28"/>
          <w:szCs w:val="28"/>
          <w:lang w:val="nl-NL"/>
        </w:rPr>
        <w:t>- Giáo viên chủ nhiệm kết hợp với công ty hướng dẫn nội quy, quy định</w:t>
      </w:r>
    </w:p>
    <w:p w14:paraId="54131C4C" w14:textId="77777777" w:rsidR="001A5BD1" w:rsidRPr="008F6317" w:rsidRDefault="001A5BD1" w:rsidP="00D461FE">
      <w:pPr>
        <w:spacing w:after="0" w:line="312" w:lineRule="auto"/>
        <w:jc w:val="both"/>
        <w:rPr>
          <w:rFonts w:eastAsia="Times New Roman" w:cs="Times New Roman"/>
          <w:sz w:val="28"/>
          <w:szCs w:val="28"/>
          <w:lang w:val="nl-NL"/>
        </w:rPr>
      </w:pPr>
      <w:r w:rsidRPr="008F6317">
        <w:rPr>
          <w:rFonts w:eastAsia="Times New Roman" w:cs="Times New Roman"/>
          <w:sz w:val="28"/>
          <w:szCs w:val="28"/>
          <w:lang w:val="nl-NL"/>
        </w:rPr>
        <w:t>- Phân nhóm làm việc tại các công ty theo danh sách được phân công;</w:t>
      </w:r>
    </w:p>
    <w:p w14:paraId="7C316673" w14:textId="77777777" w:rsidR="001A5BD1" w:rsidRPr="008F6317" w:rsidRDefault="001A5BD1" w:rsidP="00D461FE">
      <w:pPr>
        <w:spacing w:after="0" w:line="312" w:lineRule="auto"/>
        <w:jc w:val="both"/>
        <w:rPr>
          <w:rFonts w:eastAsia="Times New Roman" w:cs="Times New Roman"/>
          <w:sz w:val="28"/>
          <w:szCs w:val="28"/>
          <w:lang w:val="nl-NL"/>
        </w:rPr>
      </w:pPr>
      <w:r w:rsidRPr="008F6317">
        <w:rPr>
          <w:rFonts w:eastAsia="Times New Roman" w:cs="Times New Roman"/>
          <w:sz w:val="28"/>
          <w:szCs w:val="28"/>
          <w:lang w:val="nl-NL"/>
        </w:rPr>
        <w:t>- Giáo viên theo dõi học sinh thường xuyên bằng các kênh thông tin như trưởng nhóm, bộ phận sản xuất của các đơn vị và liên hệ với nhà trường;</w:t>
      </w:r>
    </w:p>
    <w:p w14:paraId="0E3437A0" w14:textId="77777777" w:rsidR="001A5BD1" w:rsidRPr="008F6317" w:rsidRDefault="001A5BD1" w:rsidP="00D461FE">
      <w:pPr>
        <w:spacing w:after="0" w:line="312" w:lineRule="auto"/>
        <w:jc w:val="both"/>
        <w:rPr>
          <w:rFonts w:eastAsia="Times New Roman" w:cs="Times New Roman"/>
          <w:sz w:val="28"/>
          <w:szCs w:val="28"/>
          <w:lang w:val="nl-NL"/>
        </w:rPr>
      </w:pPr>
      <w:r w:rsidRPr="008F6317">
        <w:rPr>
          <w:rFonts w:eastAsia="Times New Roman" w:cs="Times New Roman"/>
          <w:sz w:val="28"/>
          <w:szCs w:val="28"/>
          <w:lang w:val="nl-NL"/>
        </w:rPr>
        <w:t>- Sinh viên thực hiện đúng các nội quy, quy định của công ty, thực hiện đúng các biện pháp an toàn và vệ sinh công nghiệp, tham gia sản xuất và quá trình theo hướng dẫn của phía công ty;</w:t>
      </w:r>
    </w:p>
    <w:p w14:paraId="0446B3B2" w14:textId="77777777" w:rsidR="001A5BD1" w:rsidRPr="008F6317" w:rsidRDefault="001A5BD1" w:rsidP="00D461FE">
      <w:pPr>
        <w:spacing w:after="0" w:line="312" w:lineRule="auto"/>
        <w:jc w:val="both"/>
        <w:rPr>
          <w:rFonts w:eastAsia="Times New Roman" w:cs="Times New Roman"/>
          <w:sz w:val="28"/>
          <w:szCs w:val="28"/>
          <w:lang w:val="nl-NL"/>
        </w:rPr>
      </w:pPr>
      <w:r w:rsidRPr="008F6317">
        <w:rPr>
          <w:rFonts w:eastAsia="Times New Roman" w:cs="Times New Roman"/>
          <w:sz w:val="28"/>
          <w:szCs w:val="28"/>
          <w:lang w:val="nl-NL"/>
        </w:rPr>
        <w:t>- Cách sắp xếp dụng cụ, tài liệu theo đúng quy định của đơn vị thực tập.</w:t>
      </w:r>
    </w:p>
    <w:p w14:paraId="27685A7B" w14:textId="77777777" w:rsidR="001A5BD1" w:rsidRPr="008F6317" w:rsidRDefault="001A5BD1" w:rsidP="00D461FE">
      <w:pPr>
        <w:spacing w:after="0" w:line="312" w:lineRule="auto"/>
        <w:jc w:val="both"/>
        <w:rPr>
          <w:rFonts w:eastAsia="Times New Roman" w:cs="Times New Roman"/>
          <w:sz w:val="28"/>
          <w:szCs w:val="28"/>
          <w:lang w:val="nl-NL"/>
        </w:rPr>
      </w:pPr>
      <w:r w:rsidRPr="008F6317">
        <w:rPr>
          <w:rFonts w:eastAsia="Times New Roman" w:cs="Times New Roman"/>
          <w:sz w:val="28"/>
          <w:szCs w:val="28"/>
          <w:lang w:val="nl-NL"/>
        </w:rPr>
        <w:t>- Báo cáo về hoạt động sản xuất;</w:t>
      </w:r>
    </w:p>
    <w:p w14:paraId="6963D79B" w14:textId="77777777" w:rsidR="001A5BD1" w:rsidRPr="008F6317" w:rsidRDefault="001A5BD1" w:rsidP="00D461FE">
      <w:pPr>
        <w:spacing w:after="0" w:line="312" w:lineRule="auto"/>
        <w:jc w:val="both"/>
        <w:rPr>
          <w:rFonts w:eastAsia="Times New Roman" w:cs="Times New Roman"/>
          <w:i/>
          <w:iCs/>
          <w:sz w:val="28"/>
          <w:szCs w:val="28"/>
          <w:lang w:val="nl-NL"/>
        </w:rPr>
      </w:pPr>
      <w:r w:rsidRPr="008F6317">
        <w:rPr>
          <w:rFonts w:eastAsia="Times New Roman" w:cs="Times New Roman"/>
          <w:i/>
          <w:iCs/>
          <w:sz w:val="28"/>
          <w:szCs w:val="28"/>
          <w:lang w:val="nl-NL"/>
        </w:rPr>
        <w:t>3. Những trọng tâm chương trình cần chú ý:</w:t>
      </w:r>
    </w:p>
    <w:p w14:paraId="3653349E" w14:textId="77777777" w:rsidR="001A5BD1" w:rsidRPr="008F6317" w:rsidRDefault="001A5BD1"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nl-NL"/>
        </w:rPr>
        <w:t xml:space="preserve">- </w:t>
      </w:r>
      <w:r w:rsidRPr="008F6317">
        <w:rPr>
          <w:rFonts w:eastAsia="Times New Roman" w:cs="Times New Roman"/>
          <w:sz w:val="28"/>
          <w:szCs w:val="28"/>
          <w:lang w:val="vi-VN"/>
        </w:rPr>
        <w:t>Tìm hiểu công việc sản xuất của các nhà máy</w:t>
      </w:r>
    </w:p>
    <w:p w14:paraId="31166D09" w14:textId="77777777" w:rsidR="001A5BD1" w:rsidRPr="008F6317" w:rsidRDefault="001A5BD1"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 xml:space="preserve">- Thực </w:t>
      </w:r>
      <w:proofErr w:type="spellStart"/>
      <w:r w:rsidRPr="008F6317">
        <w:rPr>
          <w:rFonts w:eastAsia="Times New Roman" w:cs="Times New Roman"/>
          <w:sz w:val="28"/>
          <w:szCs w:val="28"/>
        </w:rPr>
        <w:t>hành</w:t>
      </w:r>
      <w:proofErr w:type="spellEnd"/>
      <w:r w:rsidRPr="008F6317">
        <w:rPr>
          <w:rFonts w:eastAsia="Times New Roman" w:cs="Times New Roman"/>
          <w:sz w:val="28"/>
          <w:szCs w:val="28"/>
          <w:lang w:val="vi-VN"/>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lang w:val="vi-VN"/>
        </w:rPr>
        <w:t xml:space="preserve"> kỹ năng nghề </w:t>
      </w:r>
    </w:p>
    <w:p w14:paraId="4461D1BA" w14:textId="77777777" w:rsidR="001A5BD1" w:rsidRPr="008F6317" w:rsidRDefault="001A5BD1" w:rsidP="00D461FE">
      <w:pPr>
        <w:spacing w:after="0" w:line="312" w:lineRule="auto"/>
        <w:jc w:val="both"/>
        <w:rPr>
          <w:rFonts w:eastAsia="Times New Roman" w:cs="Times New Roman"/>
          <w:sz w:val="28"/>
          <w:szCs w:val="28"/>
          <w:lang w:val="nl-NL"/>
        </w:rPr>
      </w:pPr>
      <w:r w:rsidRPr="008F6317">
        <w:rPr>
          <w:rFonts w:eastAsia="Times New Roman" w:cs="Times New Roman"/>
          <w:sz w:val="28"/>
          <w:szCs w:val="28"/>
          <w:lang w:val="nl-NL"/>
        </w:rPr>
        <w:t xml:space="preserve">- Tham gia vào một số công đoạn sản xuất của đơn vị </w:t>
      </w:r>
    </w:p>
    <w:p w14:paraId="77B7B624" w14:textId="77777777" w:rsidR="001A5BD1" w:rsidRPr="008F6317" w:rsidRDefault="001A5BD1" w:rsidP="00D461FE">
      <w:pPr>
        <w:spacing w:after="0" w:line="312" w:lineRule="auto"/>
        <w:jc w:val="both"/>
        <w:rPr>
          <w:rFonts w:eastAsia="Times New Roman" w:cs="Times New Roman"/>
          <w:sz w:val="28"/>
          <w:szCs w:val="28"/>
          <w:lang w:val="nl-NL"/>
        </w:rPr>
      </w:pPr>
      <w:r w:rsidRPr="008F6317">
        <w:rPr>
          <w:rFonts w:eastAsia="Times New Roman" w:cs="Times New Roman"/>
          <w:sz w:val="28"/>
          <w:szCs w:val="28"/>
          <w:lang w:val="nl-NL"/>
        </w:rPr>
        <w:t>- Báo cáo thực tập theo quy định của nhà trường và đơn vị sản xuất</w:t>
      </w:r>
    </w:p>
    <w:p w14:paraId="5DD380A8" w14:textId="77777777" w:rsidR="001A5BD1" w:rsidRPr="008F6317" w:rsidRDefault="001A5BD1" w:rsidP="00D461FE">
      <w:pPr>
        <w:spacing w:after="0" w:line="312" w:lineRule="auto"/>
        <w:jc w:val="both"/>
        <w:rPr>
          <w:rFonts w:eastAsia="Times New Roman" w:cs="Times New Roman"/>
          <w:i/>
          <w:iCs/>
          <w:sz w:val="28"/>
          <w:szCs w:val="28"/>
          <w:lang w:val="nl-NL"/>
        </w:rPr>
      </w:pPr>
      <w:r w:rsidRPr="008F6317">
        <w:rPr>
          <w:rFonts w:eastAsia="Times New Roman" w:cs="Times New Roman"/>
          <w:i/>
          <w:iCs/>
          <w:sz w:val="28"/>
          <w:szCs w:val="28"/>
          <w:lang w:val="nl-NL"/>
        </w:rPr>
        <w:t>4. Tài liệu cần tham khảo:</w:t>
      </w:r>
    </w:p>
    <w:p w14:paraId="15FB975B" w14:textId="77777777" w:rsidR="001A5BD1" w:rsidRPr="008F6317" w:rsidRDefault="001A5BD1" w:rsidP="00D461FE">
      <w:pPr>
        <w:tabs>
          <w:tab w:val="left" w:pos="600"/>
        </w:tabs>
        <w:spacing w:after="0" w:line="312" w:lineRule="auto"/>
        <w:jc w:val="both"/>
        <w:rPr>
          <w:rFonts w:eastAsia="Times New Roman" w:cs="Times New Roman"/>
          <w:sz w:val="28"/>
          <w:szCs w:val="28"/>
          <w:lang w:val="vi-VN"/>
        </w:rPr>
      </w:pPr>
      <w:r w:rsidRPr="008F6317">
        <w:rPr>
          <w:rFonts w:eastAsia="Times New Roman" w:cs="Times New Roman"/>
          <w:sz w:val="28"/>
          <w:szCs w:val="28"/>
          <w:lang w:val="vi-VN"/>
        </w:rPr>
        <w:t>Tài liệu của các trạm trên hệ thống cơ điện tử</w:t>
      </w:r>
    </w:p>
    <w:p w14:paraId="6FEA4E3B" w14:textId="77777777" w:rsidR="001A5BD1" w:rsidRPr="008F6317" w:rsidRDefault="001A5BD1"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lang w:val="nl-NL"/>
        </w:rPr>
        <w:t xml:space="preserve"> </w:t>
      </w:r>
      <w:r w:rsidRPr="008F6317">
        <w:rPr>
          <w:rFonts w:eastAsia="Times New Roman" w:cs="Times New Roman"/>
          <w:sz w:val="28"/>
          <w:szCs w:val="28"/>
        </w:rPr>
        <w:t>FESTO-DIDACTIC: Fieldbus AS-Interface-workbook No. 534272.</w:t>
      </w:r>
    </w:p>
    <w:p w14:paraId="0AC814EA" w14:textId="77777777" w:rsidR="001A5BD1" w:rsidRPr="008F6317" w:rsidRDefault="001A5BD1" w:rsidP="00D461FE">
      <w:pPr>
        <w:tabs>
          <w:tab w:val="left" w:pos="600"/>
        </w:tabs>
        <w:spacing w:after="0" w:line="312" w:lineRule="auto"/>
        <w:jc w:val="both"/>
        <w:rPr>
          <w:rFonts w:eastAsia="Times New Roman" w:cs="Times New Roman"/>
          <w:sz w:val="28"/>
          <w:szCs w:val="28"/>
        </w:rPr>
      </w:pPr>
      <w:r w:rsidRPr="008F6317">
        <w:rPr>
          <w:rFonts w:eastAsia="Times New Roman" w:cs="Times New Roman"/>
          <w:sz w:val="28"/>
          <w:szCs w:val="28"/>
        </w:rPr>
        <w:t xml:space="preserve"> FESTO-DIDACTIC: Fieldbus Profibus DP –workbook No.534273.</w:t>
      </w:r>
    </w:p>
    <w:p w14:paraId="38D702A4" w14:textId="77777777" w:rsidR="001A5BD1" w:rsidRPr="008F6317" w:rsidRDefault="001A5BD1" w:rsidP="00D461FE">
      <w:pPr>
        <w:spacing w:after="0" w:line="312" w:lineRule="auto"/>
        <w:jc w:val="both"/>
        <w:rPr>
          <w:rFonts w:eastAsia="Times New Roman" w:cs="Times New Roman"/>
          <w:b/>
          <w:i/>
          <w:sz w:val="28"/>
          <w:szCs w:val="28"/>
        </w:rPr>
      </w:pPr>
      <w:r w:rsidRPr="008F6317">
        <w:rPr>
          <w:rFonts w:eastAsia="Times New Roman" w:cs="Times New Roman"/>
          <w:sz w:val="28"/>
          <w:szCs w:val="28"/>
        </w:rPr>
        <w:t xml:space="preserve">Nguyễn </w:t>
      </w:r>
      <w:proofErr w:type="spellStart"/>
      <w:r w:rsidRPr="008F6317">
        <w:rPr>
          <w:rFonts w:eastAsia="Times New Roman" w:cs="Times New Roman"/>
          <w:sz w:val="28"/>
          <w:szCs w:val="28"/>
        </w:rPr>
        <w:t>Doãn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Phước</w:t>
      </w:r>
      <w:proofErr w:type="spellEnd"/>
      <w:r w:rsidRPr="008F6317">
        <w:rPr>
          <w:rFonts w:eastAsia="Times New Roman" w:cs="Times New Roman"/>
          <w:sz w:val="28"/>
          <w:szCs w:val="28"/>
        </w:rPr>
        <w:t xml:space="preserve">, (2005), </w:t>
      </w:r>
      <w:proofErr w:type="spellStart"/>
      <w:r w:rsidRPr="008F6317">
        <w:rPr>
          <w:rFonts w:eastAsia="Times New Roman" w:cs="Times New Roman"/>
          <w:i/>
          <w:iCs/>
          <w:sz w:val="28"/>
          <w:szCs w:val="28"/>
        </w:rPr>
        <w:t>Giáo</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trình</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phân</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tích</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hoạt</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động</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kinh</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tế</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doanh</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nghiệp</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sản</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xuất</w:t>
      </w:r>
      <w:proofErr w:type="spellEnd"/>
      <w:r w:rsidRPr="008F6317">
        <w:rPr>
          <w:rFonts w:eastAsia="Times New Roman" w:cs="Times New Roman"/>
          <w:i/>
          <w:iCs/>
          <w:sz w:val="28"/>
          <w:szCs w:val="28"/>
        </w:rPr>
        <w:t>,</w:t>
      </w:r>
      <w:r w:rsidRPr="008F6317">
        <w:rPr>
          <w:rFonts w:eastAsia="Times New Roman" w:cs="Times New Roman"/>
          <w:sz w:val="28"/>
          <w:szCs w:val="28"/>
        </w:rPr>
        <w:t xml:space="preserve"> NXB KHKT.</w:t>
      </w:r>
    </w:p>
    <w:p w14:paraId="2B8D18CF" w14:textId="77777777" w:rsidR="001A5BD1" w:rsidRPr="008F6317" w:rsidRDefault="001A5BD1" w:rsidP="00D461FE">
      <w:pPr>
        <w:spacing w:after="0" w:line="312" w:lineRule="auto"/>
        <w:jc w:val="both"/>
        <w:rPr>
          <w:rFonts w:eastAsia="Times New Roman" w:cs="Times New Roman"/>
          <w:iCs/>
          <w:sz w:val="28"/>
          <w:szCs w:val="28"/>
          <w:lang w:val="nl-NL"/>
        </w:rPr>
      </w:pPr>
      <w:r w:rsidRPr="008F6317">
        <w:rPr>
          <w:rFonts w:eastAsia="Times New Roman" w:cs="Times New Roman"/>
          <w:iCs/>
          <w:sz w:val="28"/>
          <w:szCs w:val="28"/>
          <w:lang w:val="nl-NL"/>
        </w:rPr>
        <w:t>- Máy búa và máy ép thuỷ lực, Phan Văn Nghệ, Đỗ Văn Phúc- NXB Giáo dục - 2001;</w:t>
      </w:r>
    </w:p>
    <w:p w14:paraId="5EFD7EC3" w14:textId="77777777" w:rsidR="001A5BD1" w:rsidRPr="008F6317" w:rsidRDefault="001A5BD1" w:rsidP="00D461FE">
      <w:pPr>
        <w:spacing w:after="0" w:line="312" w:lineRule="auto"/>
        <w:jc w:val="both"/>
        <w:rPr>
          <w:rFonts w:eastAsia="Times New Roman" w:cs="Times New Roman"/>
          <w:iCs/>
          <w:sz w:val="28"/>
          <w:szCs w:val="28"/>
          <w:lang w:val="nl-NL"/>
        </w:rPr>
      </w:pPr>
      <w:r w:rsidRPr="008F6317">
        <w:rPr>
          <w:rFonts w:eastAsia="Times New Roman" w:cs="Times New Roman"/>
          <w:iCs/>
          <w:sz w:val="28"/>
          <w:szCs w:val="28"/>
          <w:lang w:val="nl-NL"/>
        </w:rPr>
        <w:t>-Truyền dẫn thuỷ lực trong máy cắt kim loại, Nguyễn Phương- ĐHBK HÀ NỘI - 1974;</w:t>
      </w:r>
    </w:p>
    <w:p w14:paraId="3DF4D635" w14:textId="77777777" w:rsidR="004400B0" w:rsidRPr="008F6317" w:rsidRDefault="001A5BD1" w:rsidP="00D461FE">
      <w:pPr>
        <w:spacing w:after="0" w:line="312" w:lineRule="auto"/>
        <w:jc w:val="both"/>
        <w:rPr>
          <w:rFonts w:eastAsia="Times New Roman" w:cs="Times New Roman"/>
          <w:iCs/>
          <w:sz w:val="28"/>
          <w:szCs w:val="28"/>
          <w:lang w:val="nl-NL"/>
        </w:rPr>
      </w:pPr>
      <w:r w:rsidRPr="008F6317">
        <w:rPr>
          <w:rFonts w:eastAsia="Times New Roman" w:cs="Times New Roman"/>
          <w:iCs/>
          <w:sz w:val="28"/>
          <w:szCs w:val="28"/>
          <w:lang w:val="nl-NL"/>
        </w:rPr>
        <w:lastRenderedPageBreak/>
        <w:t>- Sử dụng, sửa chữa hệ thống thuỷ lực trong máy cắt kim loại tập I, II</w:t>
      </w:r>
      <w:r w:rsidR="00776388" w:rsidRPr="008F6317">
        <w:rPr>
          <w:rFonts w:eastAsia="Times New Roman" w:cs="Times New Roman"/>
          <w:iCs/>
          <w:sz w:val="28"/>
          <w:szCs w:val="28"/>
          <w:lang w:val="nl-NL"/>
        </w:rPr>
        <w:t>, NXB Khoa học kỹ thuật - 1988.</w:t>
      </w:r>
    </w:p>
    <w:p w14:paraId="74CA8126" w14:textId="77777777" w:rsidR="004400B0" w:rsidRPr="008F6317" w:rsidRDefault="004400B0" w:rsidP="00D461FE">
      <w:pPr>
        <w:spacing w:after="0" w:line="312" w:lineRule="auto"/>
        <w:jc w:val="center"/>
        <w:rPr>
          <w:rFonts w:eastAsia="Times New Roman" w:cs="Times New Roman"/>
          <w:b/>
          <w:sz w:val="28"/>
          <w:szCs w:val="28"/>
          <w:lang w:val="pl-PL"/>
        </w:rPr>
      </w:pPr>
    </w:p>
    <w:p w14:paraId="17C97D1A" w14:textId="77777777" w:rsidR="00513451" w:rsidRPr="008F6317" w:rsidRDefault="00513451" w:rsidP="00D461FE">
      <w:pPr>
        <w:spacing w:after="0" w:line="312" w:lineRule="auto"/>
        <w:rPr>
          <w:rFonts w:eastAsia="Times New Roman" w:cs="Times New Roman"/>
          <w:b/>
          <w:sz w:val="28"/>
          <w:szCs w:val="28"/>
          <w:lang w:val="pl-PL"/>
        </w:rPr>
      </w:pPr>
      <w:r w:rsidRPr="008F6317">
        <w:rPr>
          <w:rFonts w:eastAsia="Times New Roman" w:cs="Times New Roman"/>
          <w:b/>
          <w:sz w:val="28"/>
          <w:szCs w:val="28"/>
          <w:lang w:val="pl-PL"/>
        </w:rPr>
        <w:br w:type="page"/>
      </w:r>
    </w:p>
    <w:p w14:paraId="27D1104F" w14:textId="77777777" w:rsidR="008A781D" w:rsidRPr="008F6317" w:rsidRDefault="00D35C98" w:rsidP="00D461FE">
      <w:pPr>
        <w:spacing w:after="0" w:line="312" w:lineRule="auto"/>
        <w:jc w:val="center"/>
        <w:rPr>
          <w:rFonts w:eastAsia="Times New Roman" w:cs="Times New Roman"/>
          <w:b/>
          <w:sz w:val="28"/>
          <w:szCs w:val="28"/>
          <w:lang w:val="pl-PL"/>
        </w:rPr>
      </w:pPr>
      <w:r w:rsidRPr="008F6317">
        <w:rPr>
          <w:rFonts w:eastAsia="Times New Roman" w:cs="Times New Roman"/>
          <w:b/>
          <w:sz w:val="28"/>
          <w:szCs w:val="28"/>
          <w:lang w:val="pl-PL"/>
        </w:rPr>
        <w:lastRenderedPageBreak/>
        <w:t>CHƯƠNG TRÌNH MÔ ĐUN</w:t>
      </w:r>
    </w:p>
    <w:p w14:paraId="1A6B7394" w14:textId="77777777" w:rsidR="008A781D" w:rsidRPr="008F6317" w:rsidRDefault="00D35C98" w:rsidP="00D461FE">
      <w:pPr>
        <w:tabs>
          <w:tab w:val="left" w:pos="600"/>
        </w:tabs>
        <w:spacing w:after="0" w:line="312" w:lineRule="auto"/>
        <w:rPr>
          <w:rFonts w:eastAsia="Times New Roman" w:cs="Times New Roman"/>
          <w:b/>
          <w:sz w:val="28"/>
          <w:szCs w:val="28"/>
          <w:lang w:val="vi-VN"/>
        </w:rPr>
      </w:pPr>
      <w:r w:rsidRPr="008F6317">
        <w:rPr>
          <w:rFonts w:eastAsia="Times New Roman" w:cs="Times New Roman"/>
          <w:b/>
          <w:sz w:val="28"/>
          <w:szCs w:val="28"/>
          <w:lang w:val="pl-PL"/>
        </w:rPr>
        <w:t>Tên mô đun:</w:t>
      </w:r>
      <w:r w:rsidRPr="008F6317">
        <w:rPr>
          <w:rFonts w:eastAsia="Times New Roman" w:cs="Times New Roman"/>
          <w:sz w:val="28"/>
          <w:szCs w:val="28"/>
          <w:lang w:val="pl-PL"/>
        </w:rPr>
        <w:t xml:space="preserve"> </w:t>
      </w:r>
      <w:r w:rsidR="00425BE1" w:rsidRPr="008F6317">
        <w:rPr>
          <w:rFonts w:eastAsia="Times New Roman" w:cs="Times New Roman"/>
          <w:b/>
          <w:sz w:val="28"/>
          <w:szCs w:val="28"/>
          <w:lang w:val="pl-PL"/>
        </w:rPr>
        <w:t>THỰC TẬP TỐT NGHIỆP</w:t>
      </w:r>
    </w:p>
    <w:p w14:paraId="273DB62E" w14:textId="77777777" w:rsidR="008A781D" w:rsidRPr="008F6317" w:rsidRDefault="00D35C98" w:rsidP="00D461FE">
      <w:pPr>
        <w:spacing w:after="0" w:line="312" w:lineRule="auto"/>
        <w:rPr>
          <w:rFonts w:eastAsia="Times New Roman" w:cs="Times New Roman"/>
          <w:b/>
          <w:sz w:val="28"/>
          <w:szCs w:val="28"/>
        </w:rPr>
      </w:pPr>
      <w:r w:rsidRPr="008F6317">
        <w:rPr>
          <w:rFonts w:eastAsia="Times New Roman" w:cs="Times New Roman"/>
          <w:b/>
          <w:sz w:val="28"/>
          <w:szCs w:val="28"/>
          <w:lang w:val="vi-VN"/>
        </w:rPr>
        <w:t>Mã số mô đun:</w:t>
      </w:r>
      <w:r w:rsidRPr="008F6317">
        <w:rPr>
          <w:rFonts w:eastAsia="Times New Roman" w:cs="Times New Roman"/>
          <w:sz w:val="28"/>
          <w:szCs w:val="28"/>
          <w:lang w:val="vi-VN"/>
        </w:rPr>
        <w:t xml:space="preserve">  </w:t>
      </w:r>
      <w:r w:rsidRPr="008F6317">
        <w:rPr>
          <w:rFonts w:eastAsia="Times New Roman" w:cs="Times New Roman"/>
          <w:b/>
          <w:sz w:val="28"/>
          <w:szCs w:val="28"/>
          <w:lang w:val="vi-VN"/>
        </w:rPr>
        <w:t>MĐ 2</w:t>
      </w:r>
      <w:r w:rsidR="00C2425A" w:rsidRPr="008F6317">
        <w:rPr>
          <w:rFonts w:eastAsia="Times New Roman" w:cs="Times New Roman"/>
          <w:b/>
          <w:sz w:val="28"/>
          <w:szCs w:val="28"/>
        </w:rPr>
        <w:t>7</w:t>
      </w:r>
    </w:p>
    <w:p w14:paraId="0582CC25" w14:textId="77777777" w:rsidR="008A781D" w:rsidRPr="008F6317" w:rsidRDefault="00D35C98" w:rsidP="00D461FE">
      <w:pPr>
        <w:spacing w:after="0" w:line="312" w:lineRule="auto"/>
        <w:rPr>
          <w:rFonts w:eastAsia="Times New Roman" w:cs="Times New Roman"/>
          <w:sz w:val="28"/>
          <w:szCs w:val="28"/>
          <w:lang w:val="vi-VN"/>
        </w:rPr>
      </w:pPr>
      <w:r w:rsidRPr="008F6317">
        <w:rPr>
          <w:rFonts w:eastAsia="Times New Roman" w:cs="Times New Roman"/>
          <w:b/>
          <w:sz w:val="28"/>
          <w:szCs w:val="28"/>
          <w:lang w:val="vi-VN"/>
        </w:rPr>
        <w:t>Thời gian thực hiện mô đun:</w:t>
      </w:r>
      <w:r w:rsidRPr="008F6317">
        <w:rPr>
          <w:rFonts w:eastAsia="Times New Roman" w:cs="Times New Roman"/>
          <w:sz w:val="28"/>
          <w:szCs w:val="28"/>
          <w:lang w:val="vi-VN"/>
        </w:rPr>
        <w:t xml:space="preserve"> 360 giờ; ( Lý thuyết : 0 giờ Thực hành, thí nghiệm, thảo luận, bài tập: 3</w:t>
      </w:r>
      <w:r w:rsidR="00C10F2D" w:rsidRPr="008F6317">
        <w:rPr>
          <w:rFonts w:eastAsia="Times New Roman" w:cs="Times New Roman"/>
          <w:sz w:val="28"/>
          <w:szCs w:val="28"/>
        </w:rPr>
        <w:t>60</w:t>
      </w:r>
      <w:r w:rsidRPr="008F6317">
        <w:rPr>
          <w:rFonts w:eastAsia="Times New Roman" w:cs="Times New Roman"/>
          <w:sz w:val="28"/>
          <w:szCs w:val="28"/>
          <w:lang w:val="vi-VN"/>
        </w:rPr>
        <w:t xml:space="preserve"> giờ; kiểm tra : </w:t>
      </w:r>
      <w:r w:rsidR="00C10F2D" w:rsidRPr="008F6317">
        <w:rPr>
          <w:rFonts w:eastAsia="Times New Roman" w:cs="Times New Roman"/>
          <w:sz w:val="28"/>
          <w:szCs w:val="28"/>
        </w:rPr>
        <w:t>0</w:t>
      </w:r>
      <w:r w:rsidRPr="008F6317">
        <w:rPr>
          <w:rFonts w:eastAsia="Times New Roman" w:cs="Times New Roman"/>
          <w:sz w:val="28"/>
          <w:szCs w:val="28"/>
          <w:lang w:val="vi-VN"/>
        </w:rPr>
        <w:t xml:space="preserve"> giờ )</w:t>
      </w:r>
    </w:p>
    <w:p w14:paraId="05DE5B39" w14:textId="77777777" w:rsidR="008A781D" w:rsidRPr="008F6317" w:rsidRDefault="00D35C98" w:rsidP="00D461FE">
      <w:pPr>
        <w:spacing w:after="0" w:line="312" w:lineRule="auto"/>
        <w:rPr>
          <w:rFonts w:eastAsia="Times New Roman" w:cs="Times New Roman"/>
          <w:sz w:val="28"/>
          <w:szCs w:val="28"/>
          <w:lang w:val="vi-VN"/>
        </w:rPr>
      </w:pPr>
      <w:r w:rsidRPr="008F6317">
        <w:rPr>
          <w:rFonts w:eastAsia="Times New Roman" w:cs="Times New Roman"/>
          <w:b/>
          <w:sz w:val="28"/>
          <w:szCs w:val="28"/>
          <w:lang w:val="vi-VN"/>
        </w:rPr>
        <w:t>I. Vị trí, tính chất của mô đun</w:t>
      </w:r>
      <w:r w:rsidRPr="008F6317">
        <w:rPr>
          <w:rFonts w:eastAsia="Times New Roman" w:cs="Times New Roman"/>
          <w:sz w:val="28"/>
          <w:szCs w:val="28"/>
          <w:lang w:val="vi-VN"/>
        </w:rPr>
        <w:t>:</w:t>
      </w:r>
    </w:p>
    <w:p w14:paraId="3E5E3A87" w14:textId="77777777" w:rsidR="008A781D" w:rsidRPr="008F6317" w:rsidRDefault="00D35C98" w:rsidP="00D461FE">
      <w:pPr>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t>- Ví trí:</w:t>
      </w:r>
      <w:r w:rsidRPr="008F6317">
        <w:rPr>
          <w:rFonts w:eastAsia="Times New Roman" w:cs="Times New Roman"/>
          <w:sz w:val="28"/>
          <w:szCs w:val="28"/>
          <w:lang w:val="vi-VN" w:eastAsia="ko-KR"/>
        </w:rPr>
        <w:t xml:space="preserve"> Mô đun này được bố trí sau khi học xong các môn học/mô đun kỹ thuật cơ sở và chuyên môn nghề</w:t>
      </w:r>
      <w:r w:rsidRPr="008F6317">
        <w:rPr>
          <w:rFonts w:eastAsia="Times New Roman" w:cs="Times New Roman"/>
          <w:sz w:val="28"/>
          <w:szCs w:val="28"/>
          <w:lang w:val="vi-VN"/>
        </w:rPr>
        <w:t xml:space="preserve"> </w:t>
      </w:r>
    </w:p>
    <w:p w14:paraId="3FF815F3" w14:textId="77777777" w:rsidR="008A781D" w:rsidRPr="008F6317" w:rsidRDefault="00D35C98" w:rsidP="00D461FE">
      <w:pPr>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t>- Tính chất: Là mô đun</w:t>
      </w:r>
      <w:r w:rsidRPr="008F6317">
        <w:rPr>
          <w:rFonts w:eastAsia="Times New Roman" w:cs="Times New Roman"/>
          <w:bCs/>
          <w:sz w:val="28"/>
          <w:szCs w:val="28"/>
          <w:lang w:val="vi-VN"/>
        </w:rPr>
        <w:t xml:space="preserve"> b</w:t>
      </w:r>
      <w:r w:rsidRPr="008F6317">
        <w:rPr>
          <w:rFonts w:eastAsia="Times New Roman" w:cs="Times New Roman"/>
          <w:sz w:val="28"/>
          <w:szCs w:val="28"/>
          <w:lang w:val="vi-VN"/>
        </w:rPr>
        <w:t>ắt buộc trong chương trình đào tạo nghề Cơ điện tử</w:t>
      </w:r>
    </w:p>
    <w:p w14:paraId="2B6EDB01" w14:textId="77777777" w:rsidR="008A781D" w:rsidRPr="008F6317" w:rsidRDefault="00D35C98" w:rsidP="00D461FE">
      <w:pPr>
        <w:spacing w:after="0" w:line="312" w:lineRule="auto"/>
        <w:rPr>
          <w:rFonts w:eastAsia="Times New Roman" w:cs="Times New Roman"/>
          <w:b/>
          <w:sz w:val="28"/>
          <w:szCs w:val="28"/>
          <w:lang w:val="vi-VN"/>
        </w:rPr>
      </w:pPr>
      <w:r w:rsidRPr="008F6317">
        <w:rPr>
          <w:rFonts w:eastAsia="Times New Roman" w:cs="Times New Roman"/>
          <w:b/>
          <w:sz w:val="28"/>
          <w:szCs w:val="28"/>
          <w:lang w:val="vi-VN"/>
        </w:rPr>
        <w:t>II. Mục tiêu mô đun:</w:t>
      </w:r>
    </w:p>
    <w:p w14:paraId="56D47307" w14:textId="77777777" w:rsidR="008A781D" w:rsidRPr="008F6317" w:rsidRDefault="00D35C98" w:rsidP="00D461FE">
      <w:pPr>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t>- Về kiến thức: Tự động hóa sản xuất cung cấp cho học sinh kỹ năng thiết kế một hệ thống tự động, thiết lập mô hình điều khiển dựa trên nền tảng kiến thức học phần Tự động hóa sản xuất, ứng dụng cơ bản cho việc lập trình, điều khiển giao tiếp ngõ ra/ngõ vào trên PLC, cách giao tiếp với các PORT, Điều khiển được một hệ thống đơn giản trong công nghiệp.</w:t>
      </w:r>
    </w:p>
    <w:p w14:paraId="2F4DC031" w14:textId="77777777" w:rsidR="008A781D" w:rsidRPr="008F6317" w:rsidRDefault="00D35C98" w:rsidP="00D461FE">
      <w:pPr>
        <w:spacing w:after="0" w:line="312" w:lineRule="auto"/>
        <w:ind w:firstLine="284"/>
        <w:jc w:val="both"/>
        <w:rPr>
          <w:rFonts w:eastAsia="Times New Roman" w:cs="Times New Roman"/>
          <w:sz w:val="28"/>
          <w:szCs w:val="28"/>
          <w:lang w:val="vi-VN"/>
        </w:rPr>
      </w:pPr>
      <w:r w:rsidRPr="008F6317">
        <w:rPr>
          <w:rFonts w:eastAsia="Times New Roman" w:cs="Times New Roman"/>
          <w:sz w:val="28"/>
          <w:szCs w:val="28"/>
          <w:lang w:val="vi-VN"/>
        </w:rPr>
        <w:t>- Về kỹ năng: Sinh viên phải thiết kế, chế tạo được mô hình tự động có sử dụng các cơ cấu chấp hành điện, khí nén. Sử dụng được các bộ điều khiển lập trình PLC, lập trình điều khiển được các modul vào ra dạng số,  một vài module mở rộng trong PLC.</w:t>
      </w:r>
    </w:p>
    <w:p w14:paraId="54D2D9D0" w14:textId="77777777" w:rsidR="008A781D" w:rsidRPr="008F6317" w:rsidRDefault="00D35C98" w:rsidP="00D461FE">
      <w:pPr>
        <w:spacing w:after="0" w:line="312" w:lineRule="auto"/>
        <w:rPr>
          <w:rFonts w:eastAsia="Times New Roman" w:cs="Times New Roman"/>
          <w:b/>
          <w:sz w:val="28"/>
          <w:szCs w:val="28"/>
          <w:lang w:val="vi-VN"/>
        </w:rPr>
      </w:pPr>
      <w:r w:rsidRPr="008F6317">
        <w:rPr>
          <w:rFonts w:eastAsia="Times New Roman" w:cs="Times New Roman"/>
          <w:b/>
          <w:sz w:val="28"/>
          <w:szCs w:val="28"/>
          <w:lang w:val="vi-VN"/>
        </w:rPr>
        <w:t>III. Nội dung mô đun:</w:t>
      </w:r>
    </w:p>
    <w:p w14:paraId="37FADB60" w14:textId="77777777" w:rsidR="008A781D" w:rsidRPr="008F6317" w:rsidRDefault="00D35C98" w:rsidP="00D461FE">
      <w:pPr>
        <w:pStyle w:val="ListParagraph"/>
        <w:numPr>
          <w:ilvl w:val="0"/>
          <w:numId w:val="67"/>
        </w:numPr>
        <w:spacing w:after="0" w:line="312" w:lineRule="auto"/>
        <w:jc w:val="both"/>
        <w:rPr>
          <w:b/>
          <w:sz w:val="28"/>
          <w:szCs w:val="28"/>
          <w:lang w:val="vi-VN"/>
        </w:rPr>
      </w:pPr>
      <w:r w:rsidRPr="008F6317">
        <w:rPr>
          <w:b/>
          <w:sz w:val="28"/>
          <w:szCs w:val="28"/>
          <w:lang w:val="vi-VN"/>
        </w:rPr>
        <w:t>Nội dung tổng quát và phân phối thời gian:</w:t>
      </w:r>
    </w:p>
    <w:p w14:paraId="2DBED169" w14:textId="77777777" w:rsidR="008A781D" w:rsidRPr="008F6317" w:rsidRDefault="008A781D" w:rsidP="00D461FE">
      <w:pPr>
        <w:spacing w:after="0" w:line="312" w:lineRule="auto"/>
        <w:jc w:val="both"/>
        <w:rPr>
          <w:rFonts w:cs="Times New Roman"/>
          <w:sz w:val="28"/>
          <w:szCs w:val="28"/>
          <w:lang w:val="vi-VN"/>
        </w:rPr>
      </w:pPr>
    </w:p>
    <w:tbl>
      <w:tblPr>
        <w:tblW w:w="91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3"/>
        <w:gridCol w:w="3962"/>
        <w:gridCol w:w="838"/>
        <w:gridCol w:w="1118"/>
        <w:gridCol w:w="1511"/>
        <w:gridCol w:w="973"/>
      </w:tblGrid>
      <w:tr w:rsidR="00371CDB" w:rsidRPr="008F6317" w14:paraId="2F2F3025" w14:textId="77777777" w:rsidTr="009F47D7">
        <w:trPr>
          <w:trHeight w:val="420"/>
          <w:tblHeader/>
        </w:trPr>
        <w:tc>
          <w:tcPr>
            <w:tcW w:w="793" w:type="dxa"/>
            <w:vMerge w:val="restart"/>
            <w:vAlign w:val="center"/>
          </w:tcPr>
          <w:p w14:paraId="0C747354"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SỐ TT</w:t>
            </w:r>
          </w:p>
        </w:tc>
        <w:tc>
          <w:tcPr>
            <w:tcW w:w="3962" w:type="dxa"/>
            <w:vMerge w:val="restart"/>
            <w:vAlign w:val="center"/>
          </w:tcPr>
          <w:p w14:paraId="6A790A3F" w14:textId="77777777" w:rsidR="008A781D" w:rsidRPr="008F6317" w:rsidRDefault="00D35C98" w:rsidP="00D461FE">
            <w:pPr>
              <w:spacing w:after="0" w:line="312" w:lineRule="auto"/>
              <w:jc w:val="center"/>
              <w:rPr>
                <w:rFonts w:eastAsia="Times New Roman" w:cs="Times New Roman"/>
                <w:b/>
                <w:sz w:val="28"/>
                <w:szCs w:val="28"/>
              </w:rPr>
            </w:pPr>
            <w:proofErr w:type="spellStart"/>
            <w:r w:rsidRPr="008F6317">
              <w:rPr>
                <w:rFonts w:eastAsia="Times New Roman" w:cs="Times New Roman"/>
                <w:b/>
                <w:sz w:val="28"/>
                <w:szCs w:val="28"/>
              </w:rPr>
              <w:t>Tên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chương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mục</w:t>
            </w:r>
            <w:proofErr w:type="spellEnd"/>
          </w:p>
        </w:tc>
        <w:tc>
          <w:tcPr>
            <w:tcW w:w="4440" w:type="dxa"/>
            <w:gridSpan w:val="4"/>
            <w:vAlign w:val="center"/>
          </w:tcPr>
          <w:p w14:paraId="408AFD96" w14:textId="77777777" w:rsidR="008A781D" w:rsidRPr="008F6317" w:rsidRDefault="00D35C98" w:rsidP="00D461FE">
            <w:pPr>
              <w:spacing w:after="0" w:line="312" w:lineRule="auto"/>
              <w:jc w:val="center"/>
              <w:rPr>
                <w:rFonts w:eastAsia="Times New Roman" w:cs="Times New Roman"/>
                <w:b/>
                <w:sz w:val="28"/>
                <w:szCs w:val="28"/>
              </w:rPr>
            </w:pPr>
            <w:proofErr w:type="spellStart"/>
            <w:r w:rsidRPr="008F6317">
              <w:rPr>
                <w:rFonts w:eastAsia="Times New Roman" w:cs="Times New Roman"/>
                <w:b/>
                <w:sz w:val="28"/>
                <w:szCs w:val="28"/>
              </w:rPr>
              <w:t>Thời</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gian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giờ</w:t>
            </w:r>
            <w:proofErr w:type="spellEnd"/>
            <w:r w:rsidRPr="008F6317">
              <w:rPr>
                <w:rFonts w:eastAsia="Times New Roman" w:cs="Times New Roman"/>
                <w:b/>
                <w:sz w:val="28"/>
                <w:szCs w:val="28"/>
              </w:rPr>
              <w:t>)</w:t>
            </w:r>
          </w:p>
        </w:tc>
      </w:tr>
      <w:tr w:rsidR="00371CDB" w:rsidRPr="008F6317" w14:paraId="67BCF7CD" w14:textId="77777777" w:rsidTr="009F47D7">
        <w:trPr>
          <w:trHeight w:val="420"/>
          <w:tblHeader/>
        </w:trPr>
        <w:tc>
          <w:tcPr>
            <w:tcW w:w="793" w:type="dxa"/>
            <w:vMerge/>
            <w:vAlign w:val="center"/>
          </w:tcPr>
          <w:p w14:paraId="4056CE50" w14:textId="77777777" w:rsidR="008A781D" w:rsidRPr="008F6317" w:rsidRDefault="008A781D" w:rsidP="00D461FE">
            <w:pPr>
              <w:spacing w:after="0" w:line="312" w:lineRule="auto"/>
              <w:jc w:val="center"/>
              <w:rPr>
                <w:rFonts w:eastAsia="Times New Roman" w:cs="Times New Roman"/>
                <w:b/>
                <w:sz w:val="28"/>
                <w:szCs w:val="28"/>
              </w:rPr>
            </w:pPr>
          </w:p>
        </w:tc>
        <w:tc>
          <w:tcPr>
            <w:tcW w:w="3962" w:type="dxa"/>
            <w:vMerge/>
            <w:vAlign w:val="center"/>
          </w:tcPr>
          <w:p w14:paraId="5D35A8DB" w14:textId="77777777" w:rsidR="008A781D" w:rsidRPr="008F6317" w:rsidRDefault="008A781D" w:rsidP="00D461FE">
            <w:pPr>
              <w:spacing w:after="0" w:line="312" w:lineRule="auto"/>
              <w:jc w:val="center"/>
              <w:rPr>
                <w:rFonts w:eastAsia="Times New Roman" w:cs="Times New Roman"/>
                <w:b/>
                <w:sz w:val="28"/>
                <w:szCs w:val="28"/>
              </w:rPr>
            </w:pPr>
          </w:p>
        </w:tc>
        <w:tc>
          <w:tcPr>
            <w:tcW w:w="838" w:type="dxa"/>
            <w:vAlign w:val="center"/>
          </w:tcPr>
          <w:p w14:paraId="6E9BB292" w14:textId="77777777" w:rsidR="008A781D" w:rsidRPr="008F6317" w:rsidRDefault="00D35C98" w:rsidP="00D461FE">
            <w:pPr>
              <w:spacing w:after="0" w:line="312" w:lineRule="auto"/>
              <w:ind w:left="-43" w:right="-44"/>
              <w:jc w:val="center"/>
              <w:rPr>
                <w:rFonts w:eastAsia="Times New Roman" w:cs="Times New Roman"/>
                <w:b/>
                <w:sz w:val="28"/>
                <w:szCs w:val="28"/>
              </w:rPr>
            </w:pPr>
            <w:proofErr w:type="spellStart"/>
            <w:r w:rsidRPr="008F6317">
              <w:rPr>
                <w:rFonts w:eastAsia="Times New Roman" w:cs="Times New Roman"/>
                <w:b/>
                <w:sz w:val="28"/>
                <w:szCs w:val="28"/>
              </w:rPr>
              <w:t>Tổng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số</w:t>
            </w:r>
            <w:proofErr w:type="spellEnd"/>
          </w:p>
        </w:tc>
        <w:tc>
          <w:tcPr>
            <w:tcW w:w="1118" w:type="dxa"/>
            <w:vAlign w:val="center"/>
          </w:tcPr>
          <w:p w14:paraId="661E8326" w14:textId="77777777" w:rsidR="008A781D" w:rsidRPr="008F6317" w:rsidRDefault="00D35C98" w:rsidP="00D461FE">
            <w:pPr>
              <w:spacing w:after="0" w:line="312" w:lineRule="auto"/>
              <w:ind w:left="-43" w:right="-44"/>
              <w:jc w:val="center"/>
              <w:rPr>
                <w:rFonts w:eastAsia="Times New Roman" w:cs="Times New Roman"/>
                <w:b/>
                <w:sz w:val="28"/>
                <w:szCs w:val="28"/>
              </w:rPr>
            </w:pPr>
            <w:r w:rsidRPr="008F6317">
              <w:rPr>
                <w:rFonts w:eastAsia="Times New Roman" w:cs="Times New Roman"/>
                <w:b/>
                <w:sz w:val="28"/>
                <w:szCs w:val="28"/>
              </w:rPr>
              <w:t xml:space="preserve">Lý </w:t>
            </w:r>
            <w:proofErr w:type="spellStart"/>
            <w:r w:rsidRPr="008F6317">
              <w:rPr>
                <w:rFonts w:eastAsia="Times New Roman" w:cs="Times New Roman"/>
                <w:b/>
                <w:sz w:val="28"/>
                <w:szCs w:val="28"/>
              </w:rPr>
              <w:t>thuyết</w:t>
            </w:r>
            <w:proofErr w:type="spellEnd"/>
          </w:p>
        </w:tc>
        <w:tc>
          <w:tcPr>
            <w:tcW w:w="1511" w:type="dxa"/>
            <w:vAlign w:val="center"/>
          </w:tcPr>
          <w:p w14:paraId="3B9A293D" w14:textId="77777777" w:rsidR="008A781D" w:rsidRPr="008F6317" w:rsidRDefault="00D35C98" w:rsidP="00D461FE">
            <w:pPr>
              <w:spacing w:after="0" w:line="312" w:lineRule="auto"/>
              <w:ind w:left="-43" w:right="-44"/>
              <w:jc w:val="center"/>
              <w:rPr>
                <w:rFonts w:eastAsia="Times New Roman" w:cs="Times New Roman"/>
                <w:b/>
                <w:sz w:val="28"/>
                <w:szCs w:val="28"/>
              </w:rPr>
            </w:pPr>
            <w:proofErr w:type="spellStart"/>
            <w:r w:rsidRPr="008F6317">
              <w:rPr>
                <w:rFonts w:eastAsia="Times New Roman" w:cs="Times New Roman"/>
                <w:b/>
                <w:sz w:val="28"/>
                <w:szCs w:val="28"/>
              </w:rPr>
              <w:t>Thực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hành</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thí</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nghiệm</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thảo</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luận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tập</w:t>
            </w:r>
            <w:proofErr w:type="spellEnd"/>
          </w:p>
        </w:tc>
        <w:tc>
          <w:tcPr>
            <w:tcW w:w="973" w:type="dxa"/>
            <w:vAlign w:val="center"/>
          </w:tcPr>
          <w:p w14:paraId="242CDA3C" w14:textId="77777777" w:rsidR="008A781D" w:rsidRPr="008F6317" w:rsidRDefault="00D35C98" w:rsidP="00D461FE">
            <w:pPr>
              <w:spacing w:after="0" w:line="312" w:lineRule="auto"/>
              <w:ind w:left="-43" w:right="-44"/>
              <w:jc w:val="center"/>
              <w:rPr>
                <w:rFonts w:eastAsia="Times New Roman" w:cs="Times New Roman"/>
                <w:b/>
                <w:sz w:val="28"/>
                <w:szCs w:val="28"/>
              </w:rPr>
            </w:pPr>
            <w:proofErr w:type="spellStart"/>
            <w:r w:rsidRPr="008F6317">
              <w:rPr>
                <w:rFonts w:eastAsia="Times New Roman" w:cs="Times New Roman"/>
                <w:b/>
                <w:sz w:val="28"/>
                <w:szCs w:val="28"/>
              </w:rPr>
              <w:t>Kiểm</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tra</w:t>
            </w:r>
            <w:proofErr w:type="spellEnd"/>
          </w:p>
        </w:tc>
      </w:tr>
      <w:tr w:rsidR="00371CDB" w:rsidRPr="008F6317" w14:paraId="56588114" w14:textId="77777777">
        <w:trPr>
          <w:trHeight w:val="420"/>
        </w:trPr>
        <w:tc>
          <w:tcPr>
            <w:tcW w:w="793" w:type="dxa"/>
          </w:tcPr>
          <w:p w14:paraId="577B62AA"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1</w:t>
            </w:r>
          </w:p>
        </w:tc>
        <w:tc>
          <w:tcPr>
            <w:tcW w:w="3962" w:type="dxa"/>
          </w:tcPr>
          <w:p w14:paraId="338502E1" w14:textId="77777777" w:rsidR="008A781D" w:rsidRPr="008F6317" w:rsidRDefault="00D35C98" w:rsidP="00D461FE">
            <w:p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1: </w:t>
            </w: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p>
        </w:tc>
        <w:tc>
          <w:tcPr>
            <w:tcW w:w="838" w:type="dxa"/>
          </w:tcPr>
          <w:p w14:paraId="10CC3387"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90</w:t>
            </w:r>
          </w:p>
        </w:tc>
        <w:tc>
          <w:tcPr>
            <w:tcW w:w="1118" w:type="dxa"/>
          </w:tcPr>
          <w:p w14:paraId="04E187F4" w14:textId="77777777" w:rsidR="008A781D" w:rsidRPr="008F6317" w:rsidRDefault="008A781D" w:rsidP="00D461FE">
            <w:pPr>
              <w:spacing w:after="0" w:line="312" w:lineRule="auto"/>
              <w:jc w:val="center"/>
              <w:rPr>
                <w:rFonts w:eastAsia="Times New Roman" w:cs="Times New Roman"/>
                <w:sz w:val="28"/>
                <w:szCs w:val="28"/>
              </w:rPr>
            </w:pPr>
          </w:p>
        </w:tc>
        <w:tc>
          <w:tcPr>
            <w:tcW w:w="1511" w:type="dxa"/>
          </w:tcPr>
          <w:p w14:paraId="5B29612C" w14:textId="77777777" w:rsidR="008A781D" w:rsidRPr="008F6317" w:rsidRDefault="002C3733" w:rsidP="00D461FE">
            <w:pPr>
              <w:spacing w:after="0" w:line="312" w:lineRule="auto"/>
              <w:jc w:val="center"/>
              <w:rPr>
                <w:rFonts w:eastAsia="Times New Roman" w:cs="Times New Roman"/>
                <w:sz w:val="28"/>
                <w:szCs w:val="28"/>
              </w:rPr>
            </w:pPr>
            <w:r w:rsidRPr="008F6317">
              <w:rPr>
                <w:rFonts w:eastAsia="Times New Roman" w:cs="Times New Roman"/>
                <w:sz w:val="28"/>
                <w:szCs w:val="28"/>
              </w:rPr>
              <w:t>90</w:t>
            </w:r>
          </w:p>
        </w:tc>
        <w:tc>
          <w:tcPr>
            <w:tcW w:w="973" w:type="dxa"/>
          </w:tcPr>
          <w:p w14:paraId="5D81C467" w14:textId="77777777" w:rsidR="008A781D" w:rsidRPr="008F6317" w:rsidRDefault="008A781D" w:rsidP="00D461FE">
            <w:pPr>
              <w:spacing w:after="0" w:line="312" w:lineRule="auto"/>
              <w:jc w:val="center"/>
              <w:rPr>
                <w:rFonts w:eastAsia="Times New Roman" w:cs="Times New Roman"/>
                <w:sz w:val="28"/>
                <w:szCs w:val="28"/>
              </w:rPr>
            </w:pPr>
          </w:p>
        </w:tc>
      </w:tr>
      <w:tr w:rsidR="00371CDB" w:rsidRPr="008F6317" w14:paraId="64F944E5" w14:textId="77777777">
        <w:trPr>
          <w:trHeight w:val="420"/>
        </w:trPr>
        <w:tc>
          <w:tcPr>
            <w:tcW w:w="793" w:type="dxa"/>
          </w:tcPr>
          <w:p w14:paraId="1C5CB80E"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2</w:t>
            </w:r>
          </w:p>
        </w:tc>
        <w:tc>
          <w:tcPr>
            <w:tcW w:w="3962" w:type="dxa"/>
          </w:tcPr>
          <w:p w14:paraId="2C0DB81F" w14:textId="77777777" w:rsidR="008A781D" w:rsidRPr="008F6317" w:rsidRDefault="00D35C98" w:rsidP="00D461FE">
            <w:p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2: </w:t>
            </w:r>
            <w:proofErr w:type="spellStart"/>
            <w:r w:rsidRPr="008F6317">
              <w:rPr>
                <w:rFonts w:eastAsia="Times New Roman" w:cs="Times New Roman"/>
                <w:sz w:val="28"/>
                <w:szCs w:val="28"/>
              </w:rPr>
              <w:t>Tìm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p>
        </w:tc>
        <w:tc>
          <w:tcPr>
            <w:tcW w:w="838" w:type="dxa"/>
          </w:tcPr>
          <w:p w14:paraId="255D383B"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60</w:t>
            </w:r>
          </w:p>
        </w:tc>
        <w:tc>
          <w:tcPr>
            <w:tcW w:w="1118" w:type="dxa"/>
          </w:tcPr>
          <w:p w14:paraId="04430767" w14:textId="77777777" w:rsidR="008A781D" w:rsidRPr="008F6317" w:rsidRDefault="008A781D" w:rsidP="00D461FE">
            <w:pPr>
              <w:spacing w:after="0" w:line="312" w:lineRule="auto"/>
              <w:jc w:val="center"/>
              <w:rPr>
                <w:rFonts w:eastAsia="Times New Roman" w:cs="Times New Roman"/>
                <w:sz w:val="28"/>
                <w:szCs w:val="28"/>
              </w:rPr>
            </w:pPr>
          </w:p>
        </w:tc>
        <w:tc>
          <w:tcPr>
            <w:tcW w:w="1511" w:type="dxa"/>
          </w:tcPr>
          <w:p w14:paraId="1A7FB756" w14:textId="77777777" w:rsidR="008A781D" w:rsidRPr="008F6317" w:rsidRDefault="002C3733" w:rsidP="00D461FE">
            <w:pPr>
              <w:spacing w:after="0" w:line="312" w:lineRule="auto"/>
              <w:jc w:val="center"/>
              <w:rPr>
                <w:rFonts w:eastAsia="Times New Roman" w:cs="Times New Roman"/>
                <w:sz w:val="28"/>
                <w:szCs w:val="28"/>
              </w:rPr>
            </w:pPr>
            <w:r w:rsidRPr="008F6317">
              <w:rPr>
                <w:rFonts w:eastAsia="Times New Roman" w:cs="Times New Roman"/>
                <w:sz w:val="28"/>
                <w:szCs w:val="28"/>
              </w:rPr>
              <w:t>60</w:t>
            </w:r>
          </w:p>
        </w:tc>
        <w:tc>
          <w:tcPr>
            <w:tcW w:w="973" w:type="dxa"/>
          </w:tcPr>
          <w:p w14:paraId="30A92B92" w14:textId="77777777" w:rsidR="008A781D" w:rsidRPr="008F6317" w:rsidRDefault="008A781D" w:rsidP="00D461FE">
            <w:pPr>
              <w:spacing w:after="0" w:line="312" w:lineRule="auto"/>
              <w:jc w:val="center"/>
              <w:rPr>
                <w:rFonts w:eastAsia="Times New Roman" w:cs="Times New Roman"/>
                <w:sz w:val="28"/>
                <w:szCs w:val="28"/>
              </w:rPr>
            </w:pPr>
          </w:p>
        </w:tc>
      </w:tr>
      <w:tr w:rsidR="00371CDB" w:rsidRPr="008F6317" w14:paraId="757BD977" w14:textId="77777777">
        <w:trPr>
          <w:trHeight w:val="420"/>
        </w:trPr>
        <w:tc>
          <w:tcPr>
            <w:tcW w:w="793" w:type="dxa"/>
          </w:tcPr>
          <w:p w14:paraId="49D5029F"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3</w:t>
            </w:r>
          </w:p>
        </w:tc>
        <w:tc>
          <w:tcPr>
            <w:tcW w:w="3962" w:type="dxa"/>
          </w:tcPr>
          <w:p w14:paraId="0BD26A27" w14:textId="77777777" w:rsidR="008A781D" w:rsidRPr="008F6317" w:rsidRDefault="00D35C98" w:rsidP="00D461FE">
            <w:p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3: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p>
        </w:tc>
        <w:tc>
          <w:tcPr>
            <w:tcW w:w="838" w:type="dxa"/>
          </w:tcPr>
          <w:p w14:paraId="223F0C39"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90</w:t>
            </w:r>
          </w:p>
        </w:tc>
        <w:tc>
          <w:tcPr>
            <w:tcW w:w="1118" w:type="dxa"/>
          </w:tcPr>
          <w:p w14:paraId="67C4A711" w14:textId="77777777" w:rsidR="008A781D" w:rsidRPr="008F6317" w:rsidRDefault="008A781D" w:rsidP="00D461FE">
            <w:pPr>
              <w:spacing w:after="0" w:line="312" w:lineRule="auto"/>
              <w:jc w:val="center"/>
              <w:rPr>
                <w:rFonts w:eastAsia="Times New Roman" w:cs="Times New Roman"/>
                <w:sz w:val="28"/>
                <w:szCs w:val="28"/>
              </w:rPr>
            </w:pPr>
          </w:p>
        </w:tc>
        <w:tc>
          <w:tcPr>
            <w:tcW w:w="1511" w:type="dxa"/>
          </w:tcPr>
          <w:p w14:paraId="7E4A3880" w14:textId="77777777" w:rsidR="008A781D" w:rsidRPr="008F6317" w:rsidRDefault="002C3733" w:rsidP="00D461FE">
            <w:pPr>
              <w:spacing w:after="0" w:line="312" w:lineRule="auto"/>
              <w:jc w:val="center"/>
              <w:rPr>
                <w:rFonts w:eastAsia="Times New Roman" w:cs="Times New Roman"/>
                <w:sz w:val="28"/>
                <w:szCs w:val="28"/>
              </w:rPr>
            </w:pPr>
            <w:r w:rsidRPr="008F6317">
              <w:rPr>
                <w:rFonts w:eastAsia="Times New Roman" w:cs="Times New Roman"/>
                <w:sz w:val="28"/>
                <w:szCs w:val="28"/>
              </w:rPr>
              <w:t>90</w:t>
            </w:r>
          </w:p>
        </w:tc>
        <w:tc>
          <w:tcPr>
            <w:tcW w:w="973" w:type="dxa"/>
          </w:tcPr>
          <w:p w14:paraId="006673F9" w14:textId="77777777" w:rsidR="008A781D" w:rsidRPr="008F6317" w:rsidRDefault="008A781D" w:rsidP="00D461FE">
            <w:pPr>
              <w:spacing w:after="0" w:line="312" w:lineRule="auto"/>
              <w:jc w:val="center"/>
              <w:rPr>
                <w:rFonts w:eastAsia="Times New Roman" w:cs="Times New Roman"/>
                <w:sz w:val="28"/>
                <w:szCs w:val="28"/>
              </w:rPr>
            </w:pPr>
          </w:p>
        </w:tc>
      </w:tr>
      <w:tr w:rsidR="00371CDB" w:rsidRPr="008F6317" w14:paraId="1DCACD35" w14:textId="77777777">
        <w:trPr>
          <w:trHeight w:val="420"/>
        </w:trPr>
        <w:tc>
          <w:tcPr>
            <w:tcW w:w="793" w:type="dxa"/>
          </w:tcPr>
          <w:p w14:paraId="2B52AB69"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4</w:t>
            </w:r>
          </w:p>
        </w:tc>
        <w:tc>
          <w:tcPr>
            <w:tcW w:w="3962" w:type="dxa"/>
          </w:tcPr>
          <w:p w14:paraId="1D86A2B4" w14:textId="77777777" w:rsidR="008A781D" w:rsidRPr="008F6317" w:rsidRDefault="00D35C98" w:rsidP="00D461FE">
            <w:p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4: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lớn</w:t>
            </w:r>
            <w:proofErr w:type="spellEnd"/>
          </w:p>
        </w:tc>
        <w:tc>
          <w:tcPr>
            <w:tcW w:w="838" w:type="dxa"/>
          </w:tcPr>
          <w:p w14:paraId="511C98C6"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60</w:t>
            </w:r>
          </w:p>
        </w:tc>
        <w:tc>
          <w:tcPr>
            <w:tcW w:w="1118" w:type="dxa"/>
          </w:tcPr>
          <w:p w14:paraId="511DC569" w14:textId="77777777" w:rsidR="008A781D" w:rsidRPr="008F6317" w:rsidRDefault="008A781D" w:rsidP="00D461FE">
            <w:pPr>
              <w:spacing w:after="0" w:line="312" w:lineRule="auto"/>
              <w:jc w:val="center"/>
              <w:rPr>
                <w:rFonts w:eastAsia="Times New Roman" w:cs="Times New Roman"/>
                <w:sz w:val="28"/>
                <w:szCs w:val="28"/>
              </w:rPr>
            </w:pPr>
          </w:p>
        </w:tc>
        <w:tc>
          <w:tcPr>
            <w:tcW w:w="1511" w:type="dxa"/>
          </w:tcPr>
          <w:p w14:paraId="7E2B330B" w14:textId="77777777" w:rsidR="008A781D" w:rsidRPr="008F6317" w:rsidRDefault="002C3733" w:rsidP="00D461FE">
            <w:pPr>
              <w:spacing w:after="0" w:line="312" w:lineRule="auto"/>
              <w:jc w:val="center"/>
              <w:rPr>
                <w:rFonts w:eastAsia="Times New Roman" w:cs="Times New Roman"/>
                <w:sz w:val="28"/>
                <w:szCs w:val="28"/>
              </w:rPr>
            </w:pPr>
            <w:r w:rsidRPr="008F6317">
              <w:rPr>
                <w:rFonts w:eastAsia="Times New Roman" w:cs="Times New Roman"/>
                <w:sz w:val="28"/>
                <w:szCs w:val="28"/>
              </w:rPr>
              <w:t>60</w:t>
            </w:r>
          </w:p>
        </w:tc>
        <w:tc>
          <w:tcPr>
            <w:tcW w:w="973" w:type="dxa"/>
          </w:tcPr>
          <w:p w14:paraId="5A522E65" w14:textId="77777777" w:rsidR="008A781D" w:rsidRPr="008F6317" w:rsidRDefault="008A781D" w:rsidP="00D461FE">
            <w:pPr>
              <w:spacing w:after="0" w:line="312" w:lineRule="auto"/>
              <w:jc w:val="center"/>
              <w:rPr>
                <w:rFonts w:eastAsia="Times New Roman" w:cs="Times New Roman"/>
                <w:sz w:val="28"/>
                <w:szCs w:val="28"/>
              </w:rPr>
            </w:pPr>
          </w:p>
        </w:tc>
      </w:tr>
      <w:tr w:rsidR="00371CDB" w:rsidRPr="008F6317" w14:paraId="46754330" w14:textId="77777777">
        <w:trPr>
          <w:trHeight w:val="420"/>
        </w:trPr>
        <w:tc>
          <w:tcPr>
            <w:tcW w:w="793" w:type="dxa"/>
          </w:tcPr>
          <w:p w14:paraId="082F2F0B"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lastRenderedPageBreak/>
              <w:t>5</w:t>
            </w:r>
          </w:p>
        </w:tc>
        <w:tc>
          <w:tcPr>
            <w:tcW w:w="3962" w:type="dxa"/>
          </w:tcPr>
          <w:p w14:paraId="152C62BC" w14:textId="77777777" w:rsidR="008A781D" w:rsidRPr="008F6317" w:rsidRDefault="00D35C98" w:rsidP="00D461FE">
            <w:pPr>
              <w:spacing w:after="0" w:line="312" w:lineRule="auto"/>
              <w:jc w:val="both"/>
              <w:rPr>
                <w:rFonts w:eastAsia="Times New Roman" w:cs="Times New Roman"/>
                <w:sz w:val="28"/>
                <w:szCs w:val="28"/>
              </w:rPr>
            </w:pP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5: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luận</w:t>
            </w:r>
            <w:proofErr w:type="spellEnd"/>
          </w:p>
        </w:tc>
        <w:tc>
          <w:tcPr>
            <w:tcW w:w="838" w:type="dxa"/>
          </w:tcPr>
          <w:p w14:paraId="62D48070" w14:textId="77777777" w:rsidR="008A781D" w:rsidRPr="008F6317" w:rsidRDefault="00D35C98" w:rsidP="00D461FE">
            <w:pPr>
              <w:spacing w:after="0" w:line="312" w:lineRule="auto"/>
              <w:jc w:val="center"/>
              <w:rPr>
                <w:rFonts w:eastAsia="Times New Roman" w:cs="Times New Roman"/>
                <w:sz w:val="28"/>
                <w:szCs w:val="28"/>
              </w:rPr>
            </w:pPr>
            <w:r w:rsidRPr="008F6317">
              <w:rPr>
                <w:rFonts w:eastAsia="Times New Roman" w:cs="Times New Roman"/>
                <w:sz w:val="28"/>
                <w:szCs w:val="28"/>
              </w:rPr>
              <w:t>60</w:t>
            </w:r>
          </w:p>
        </w:tc>
        <w:tc>
          <w:tcPr>
            <w:tcW w:w="1118" w:type="dxa"/>
          </w:tcPr>
          <w:p w14:paraId="0D504718" w14:textId="77777777" w:rsidR="008A781D" w:rsidRPr="008F6317" w:rsidRDefault="008A781D" w:rsidP="00D461FE">
            <w:pPr>
              <w:spacing w:after="0" w:line="312" w:lineRule="auto"/>
              <w:jc w:val="center"/>
              <w:rPr>
                <w:rFonts w:eastAsia="Times New Roman" w:cs="Times New Roman"/>
                <w:sz w:val="28"/>
                <w:szCs w:val="28"/>
              </w:rPr>
            </w:pPr>
          </w:p>
        </w:tc>
        <w:tc>
          <w:tcPr>
            <w:tcW w:w="1511" w:type="dxa"/>
          </w:tcPr>
          <w:p w14:paraId="5BC4279A" w14:textId="77777777" w:rsidR="008A781D" w:rsidRPr="008F6317" w:rsidRDefault="002C3733" w:rsidP="00D461FE">
            <w:pPr>
              <w:spacing w:after="0" w:line="312" w:lineRule="auto"/>
              <w:jc w:val="center"/>
              <w:rPr>
                <w:rFonts w:eastAsia="Times New Roman" w:cs="Times New Roman"/>
                <w:sz w:val="28"/>
                <w:szCs w:val="28"/>
              </w:rPr>
            </w:pPr>
            <w:r w:rsidRPr="008F6317">
              <w:rPr>
                <w:rFonts w:eastAsia="Times New Roman" w:cs="Times New Roman"/>
                <w:sz w:val="28"/>
                <w:szCs w:val="28"/>
              </w:rPr>
              <w:t>60</w:t>
            </w:r>
          </w:p>
        </w:tc>
        <w:tc>
          <w:tcPr>
            <w:tcW w:w="973" w:type="dxa"/>
          </w:tcPr>
          <w:p w14:paraId="0F302E84" w14:textId="77777777" w:rsidR="008A781D" w:rsidRPr="008F6317" w:rsidRDefault="008A781D" w:rsidP="00D461FE">
            <w:pPr>
              <w:spacing w:after="0" w:line="312" w:lineRule="auto"/>
              <w:jc w:val="center"/>
              <w:rPr>
                <w:rFonts w:eastAsia="Times New Roman" w:cs="Times New Roman"/>
                <w:sz w:val="28"/>
                <w:szCs w:val="28"/>
              </w:rPr>
            </w:pPr>
          </w:p>
        </w:tc>
      </w:tr>
      <w:tr w:rsidR="00371CDB" w:rsidRPr="008F6317" w14:paraId="1E514435" w14:textId="77777777">
        <w:trPr>
          <w:trHeight w:val="420"/>
        </w:trPr>
        <w:tc>
          <w:tcPr>
            <w:tcW w:w="793" w:type="dxa"/>
          </w:tcPr>
          <w:p w14:paraId="1B9F5BFC" w14:textId="77777777" w:rsidR="008A781D" w:rsidRPr="008F6317" w:rsidRDefault="008A781D" w:rsidP="00D461FE">
            <w:pPr>
              <w:spacing w:after="0" w:line="312" w:lineRule="auto"/>
              <w:jc w:val="center"/>
              <w:rPr>
                <w:rFonts w:eastAsia="Times New Roman" w:cs="Times New Roman"/>
                <w:sz w:val="28"/>
                <w:szCs w:val="28"/>
              </w:rPr>
            </w:pPr>
          </w:p>
        </w:tc>
        <w:tc>
          <w:tcPr>
            <w:tcW w:w="3962" w:type="dxa"/>
          </w:tcPr>
          <w:p w14:paraId="4B989A54" w14:textId="77777777" w:rsidR="008A781D" w:rsidRPr="008F6317" w:rsidRDefault="008A781D" w:rsidP="00D461FE">
            <w:pPr>
              <w:spacing w:after="0" w:line="312" w:lineRule="auto"/>
              <w:jc w:val="both"/>
              <w:rPr>
                <w:rFonts w:eastAsia="Times New Roman" w:cs="Times New Roman"/>
                <w:sz w:val="28"/>
                <w:szCs w:val="28"/>
              </w:rPr>
            </w:pPr>
          </w:p>
        </w:tc>
        <w:tc>
          <w:tcPr>
            <w:tcW w:w="838" w:type="dxa"/>
          </w:tcPr>
          <w:p w14:paraId="386562CE" w14:textId="77777777" w:rsidR="008A781D" w:rsidRPr="008F6317" w:rsidRDefault="00D35C98"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360</w:t>
            </w:r>
          </w:p>
        </w:tc>
        <w:tc>
          <w:tcPr>
            <w:tcW w:w="1118" w:type="dxa"/>
          </w:tcPr>
          <w:p w14:paraId="248C4DF5" w14:textId="77777777" w:rsidR="008A781D" w:rsidRPr="008F6317" w:rsidRDefault="008A781D" w:rsidP="00D461FE">
            <w:pPr>
              <w:spacing w:after="0" w:line="312" w:lineRule="auto"/>
              <w:jc w:val="center"/>
              <w:rPr>
                <w:rFonts w:eastAsia="Times New Roman" w:cs="Times New Roman"/>
                <w:b/>
                <w:sz w:val="28"/>
                <w:szCs w:val="28"/>
              </w:rPr>
            </w:pPr>
          </w:p>
        </w:tc>
        <w:tc>
          <w:tcPr>
            <w:tcW w:w="1511" w:type="dxa"/>
          </w:tcPr>
          <w:p w14:paraId="359770AB" w14:textId="77777777" w:rsidR="008A781D" w:rsidRPr="008F6317" w:rsidRDefault="002C3733" w:rsidP="00D461FE">
            <w:pPr>
              <w:spacing w:after="0" w:line="312" w:lineRule="auto"/>
              <w:jc w:val="center"/>
              <w:rPr>
                <w:rFonts w:eastAsia="Times New Roman" w:cs="Times New Roman"/>
                <w:b/>
                <w:sz w:val="28"/>
                <w:szCs w:val="28"/>
              </w:rPr>
            </w:pPr>
            <w:r w:rsidRPr="008F6317">
              <w:rPr>
                <w:rFonts w:eastAsia="Times New Roman" w:cs="Times New Roman"/>
                <w:b/>
                <w:sz w:val="28"/>
                <w:szCs w:val="28"/>
              </w:rPr>
              <w:t>360</w:t>
            </w:r>
          </w:p>
        </w:tc>
        <w:tc>
          <w:tcPr>
            <w:tcW w:w="973" w:type="dxa"/>
          </w:tcPr>
          <w:p w14:paraId="0DCA2099" w14:textId="77777777" w:rsidR="008A781D" w:rsidRPr="008F6317" w:rsidRDefault="008A781D" w:rsidP="00D461FE">
            <w:pPr>
              <w:spacing w:after="0" w:line="312" w:lineRule="auto"/>
              <w:jc w:val="center"/>
              <w:rPr>
                <w:rFonts w:eastAsia="Times New Roman" w:cs="Times New Roman"/>
                <w:b/>
                <w:sz w:val="28"/>
                <w:szCs w:val="28"/>
              </w:rPr>
            </w:pPr>
          </w:p>
        </w:tc>
      </w:tr>
    </w:tbl>
    <w:p w14:paraId="2EB268B1" w14:textId="77777777" w:rsidR="008A781D" w:rsidRPr="008F6317" w:rsidRDefault="008A781D" w:rsidP="00D461FE">
      <w:pPr>
        <w:spacing w:after="0" w:line="312" w:lineRule="auto"/>
        <w:jc w:val="both"/>
        <w:rPr>
          <w:rFonts w:eastAsia="Times New Roman" w:cs="Times New Roman"/>
          <w:b/>
          <w:sz w:val="28"/>
          <w:szCs w:val="28"/>
        </w:rPr>
      </w:pPr>
    </w:p>
    <w:p w14:paraId="0D671410" w14:textId="77777777" w:rsidR="008A781D" w:rsidRPr="008F6317" w:rsidRDefault="00D35C98" w:rsidP="00D461FE">
      <w:pPr>
        <w:spacing w:after="0" w:line="312" w:lineRule="auto"/>
        <w:jc w:val="both"/>
        <w:rPr>
          <w:rFonts w:eastAsia="Times New Roman" w:cs="Times New Roman"/>
          <w:b/>
          <w:sz w:val="28"/>
          <w:szCs w:val="28"/>
        </w:rPr>
      </w:pPr>
      <w:r w:rsidRPr="008F6317">
        <w:rPr>
          <w:rFonts w:eastAsia="Times New Roman" w:cs="Times New Roman"/>
          <w:b/>
          <w:sz w:val="28"/>
          <w:szCs w:val="28"/>
        </w:rPr>
        <w:t xml:space="preserve">2. </w:t>
      </w:r>
      <w:proofErr w:type="spellStart"/>
      <w:r w:rsidRPr="008F6317">
        <w:rPr>
          <w:rFonts w:eastAsia="Times New Roman" w:cs="Times New Roman"/>
          <w:b/>
          <w:sz w:val="28"/>
          <w:szCs w:val="28"/>
        </w:rPr>
        <w:t>Nội</w:t>
      </w:r>
      <w:proofErr w:type="spellEnd"/>
      <w:r w:rsidRPr="008F6317">
        <w:rPr>
          <w:rFonts w:eastAsia="Times New Roman" w:cs="Times New Roman"/>
          <w:b/>
          <w:sz w:val="28"/>
          <w:szCs w:val="28"/>
        </w:rPr>
        <w:t xml:space="preserve"> dung chi </w:t>
      </w:r>
      <w:proofErr w:type="spellStart"/>
      <w:proofErr w:type="gramStart"/>
      <w:r w:rsidRPr="008F6317">
        <w:rPr>
          <w:rFonts w:eastAsia="Times New Roman" w:cs="Times New Roman"/>
          <w:b/>
          <w:sz w:val="28"/>
          <w:szCs w:val="28"/>
        </w:rPr>
        <w:t>tiết</w:t>
      </w:r>
      <w:proofErr w:type="spellEnd"/>
      <w:r w:rsidRPr="008F6317">
        <w:rPr>
          <w:rFonts w:eastAsia="Times New Roman" w:cs="Times New Roman"/>
          <w:b/>
          <w:sz w:val="28"/>
          <w:szCs w:val="28"/>
        </w:rPr>
        <w:t xml:space="preserve"> :</w:t>
      </w:r>
      <w:proofErr w:type="gramEnd"/>
    </w:p>
    <w:p w14:paraId="46796169" w14:textId="77777777" w:rsidR="008A781D" w:rsidRPr="008F6317" w:rsidRDefault="008A781D" w:rsidP="00D461FE">
      <w:pPr>
        <w:spacing w:after="0" w:line="312" w:lineRule="auto"/>
        <w:jc w:val="both"/>
        <w:rPr>
          <w:rFonts w:eastAsia="Times New Roman" w:cs="Times New Roman"/>
          <w:b/>
          <w:sz w:val="28"/>
          <w:szCs w:val="28"/>
        </w:rPr>
      </w:pPr>
    </w:p>
    <w:p w14:paraId="399ACA71" w14:textId="77777777" w:rsidR="008A781D" w:rsidRPr="008F6317" w:rsidRDefault="00D35C98" w:rsidP="00D461FE">
      <w:pPr>
        <w:tabs>
          <w:tab w:val="right" w:pos="9360"/>
        </w:tabs>
        <w:spacing w:after="0" w:line="312" w:lineRule="auto"/>
        <w:jc w:val="both"/>
        <w:rPr>
          <w:rFonts w:eastAsia="Times New Roman" w:cs="Times New Roman"/>
          <w:b/>
          <w:bCs/>
          <w:i/>
          <w:sz w:val="28"/>
          <w:szCs w:val="28"/>
        </w:rPr>
      </w:pPr>
      <w:proofErr w:type="spellStart"/>
      <w:r w:rsidRPr="008F6317">
        <w:rPr>
          <w:rFonts w:eastAsia="Times New Roman" w:cs="Times New Roman"/>
          <w:bCs/>
          <w:sz w:val="28"/>
          <w:szCs w:val="28"/>
        </w:rPr>
        <w:t>Bài</w:t>
      </w:r>
      <w:proofErr w:type="spellEnd"/>
      <w:r w:rsidRPr="008F6317">
        <w:rPr>
          <w:rFonts w:eastAsia="Times New Roman" w:cs="Times New Roman"/>
          <w:bCs/>
          <w:sz w:val="28"/>
          <w:szCs w:val="28"/>
        </w:rPr>
        <w:t xml:space="preserve"> 1: </w:t>
      </w:r>
      <w:proofErr w:type="spellStart"/>
      <w:r w:rsidRPr="008F6317">
        <w:rPr>
          <w:rFonts w:eastAsia="Times New Roman" w:cs="Times New Roman"/>
          <w:b/>
          <w:sz w:val="28"/>
          <w:szCs w:val="28"/>
        </w:rPr>
        <w:t>Giới</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thiệu</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khái</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quát</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hệ</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thống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tự</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động</w:t>
      </w:r>
      <w:proofErr w:type="spellEnd"/>
      <w:r w:rsidRPr="008F6317">
        <w:rPr>
          <w:rFonts w:eastAsia="Times New Roman" w:cs="Times New Roman"/>
          <w:sz w:val="28"/>
          <w:szCs w:val="28"/>
        </w:rPr>
        <w:t xml:space="preserve">                     </w:t>
      </w:r>
      <w:r w:rsidRPr="008F6317">
        <w:rPr>
          <w:rFonts w:eastAsia="Times New Roman" w:cs="Times New Roman"/>
          <w:b/>
          <w:bCs/>
          <w:sz w:val="28"/>
          <w:szCs w:val="28"/>
        </w:rPr>
        <w:t xml:space="preserve"> </w:t>
      </w:r>
      <w:proofErr w:type="spellStart"/>
      <w:r w:rsidRPr="008F6317">
        <w:rPr>
          <w:rFonts w:eastAsia="Times New Roman" w:cs="Times New Roman"/>
          <w:i/>
          <w:sz w:val="28"/>
          <w:szCs w:val="28"/>
        </w:rPr>
        <w:t>Thời</w:t>
      </w:r>
      <w:proofErr w:type="spellEnd"/>
      <w:r w:rsidRPr="008F6317">
        <w:rPr>
          <w:rFonts w:eastAsia="Times New Roman" w:cs="Times New Roman"/>
          <w:i/>
          <w:sz w:val="28"/>
          <w:szCs w:val="28"/>
        </w:rPr>
        <w:t xml:space="preserve"> </w:t>
      </w:r>
      <w:proofErr w:type="spellStart"/>
      <w:r w:rsidRPr="008F6317">
        <w:rPr>
          <w:rFonts w:eastAsia="Times New Roman" w:cs="Times New Roman"/>
          <w:i/>
          <w:sz w:val="28"/>
          <w:szCs w:val="28"/>
        </w:rPr>
        <w:t>gian</w:t>
      </w:r>
      <w:proofErr w:type="spellEnd"/>
      <w:r w:rsidRPr="008F6317">
        <w:rPr>
          <w:rFonts w:eastAsia="Times New Roman" w:cs="Times New Roman"/>
          <w:i/>
          <w:sz w:val="28"/>
          <w:szCs w:val="28"/>
        </w:rPr>
        <w:t xml:space="preserve">: 90 </w:t>
      </w:r>
      <w:proofErr w:type="spellStart"/>
      <w:r w:rsidRPr="008F6317">
        <w:rPr>
          <w:rFonts w:eastAsia="Times New Roman" w:cs="Times New Roman"/>
          <w:i/>
          <w:sz w:val="28"/>
          <w:szCs w:val="28"/>
        </w:rPr>
        <w:t>giờ</w:t>
      </w:r>
      <w:proofErr w:type="spellEnd"/>
      <w:r w:rsidRPr="008F6317">
        <w:rPr>
          <w:rFonts w:eastAsia="Times New Roman" w:cs="Times New Roman"/>
          <w:i/>
          <w:sz w:val="28"/>
          <w:szCs w:val="28"/>
        </w:rPr>
        <w:tab/>
      </w:r>
    </w:p>
    <w:p w14:paraId="02552DF7" w14:textId="77777777" w:rsidR="008A781D" w:rsidRPr="008F6317" w:rsidRDefault="00D35C98" w:rsidP="00D461FE">
      <w:pPr>
        <w:spacing w:after="0" w:line="312" w:lineRule="auto"/>
        <w:jc w:val="both"/>
        <w:rPr>
          <w:rFonts w:eastAsia="Times New Roman" w:cs="Times New Roman"/>
          <w:b/>
          <w:sz w:val="28"/>
          <w:szCs w:val="28"/>
        </w:rPr>
      </w:pPr>
      <w:r w:rsidRPr="008F6317">
        <w:rPr>
          <w:rFonts w:eastAsia="Times New Roman" w:cs="Times New Roman"/>
          <w:b/>
          <w:sz w:val="28"/>
          <w:szCs w:val="28"/>
        </w:rPr>
        <w:t xml:space="preserve">1. </w:t>
      </w:r>
      <w:proofErr w:type="spellStart"/>
      <w:r w:rsidRPr="008F6317">
        <w:rPr>
          <w:rFonts w:eastAsia="Times New Roman" w:cs="Times New Roman"/>
          <w:b/>
          <w:sz w:val="28"/>
          <w:szCs w:val="28"/>
        </w:rPr>
        <w:t>Mục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tiêu</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của</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w:t>
      </w:r>
    </w:p>
    <w:p w14:paraId="18D11933"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r w:rsidRPr="008F6317">
        <w:rPr>
          <w:rFonts w:eastAsia="Times New Roman" w:cs="Times New Roman"/>
          <w:sz w:val="28"/>
          <w:szCs w:val="28"/>
        </w:rPr>
        <w:t xml:space="preserve">Trang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PLC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w:t>
      </w:r>
    </w:p>
    <w:p w14:paraId="28C08369"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r w:rsidRPr="008F6317">
        <w:rPr>
          <w:rFonts w:eastAsia="Times New Roman" w:cs="Times New Roman"/>
          <w:sz w:val="28"/>
          <w:szCs w:val="28"/>
        </w:rPr>
        <w:t xml:space="preserve">Sau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w:t>
      </w:r>
    </w:p>
    <w:p w14:paraId="7C7E215E"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Nắm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rõ</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yếu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p>
    <w:p w14:paraId="0DD30545"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Nắm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khiển</w:t>
      </w:r>
      <w:proofErr w:type="spellEnd"/>
    </w:p>
    <w:p w14:paraId="737DCDC1"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PLC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w:t>
      </w:r>
    </w:p>
    <w:p w14:paraId="3C4B4CF7"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khiển</w:t>
      </w:r>
      <w:proofErr w:type="spellEnd"/>
      <w:r w:rsidRPr="008F6317">
        <w:rPr>
          <w:rFonts w:eastAsia="Times New Roman" w:cs="Times New Roman"/>
          <w:sz w:val="28"/>
          <w:szCs w:val="28"/>
        </w:rPr>
        <w:t>.</w:t>
      </w:r>
    </w:p>
    <w:p w14:paraId="2FD47048" w14:textId="77777777" w:rsidR="008A781D" w:rsidRPr="008F6317" w:rsidRDefault="00D35C98" w:rsidP="00D461FE">
      <w:pPr>
        <w:pStyle w:val="ListParagraph"/>
        <w:numPr>
          <w:ilvl w:val="0"/>
          <w:numId w:val="67"/>
        </w:numPr>
        <w:spacing w:after="0" w:line="312" w:lineRule="auto"/>
        <w:jc w:val="both"/>
        <w:rPr>
          <w:b/>
          <w:sz w:val="28"/>
          <w:szCs w:val="28"/>
        </w:rPr>
      </w:pPr>
      <w:proofErr w:type="spellStart"/>
      <w:r w:rsidRPr="008F6317">
        <w:rPr>
          <w:b/>
          <w:sz w:val="28"/>
          <w:szCs w:val="28"/>
        </w:rPr>
        <w:t>Nội</w:t>
      </w:r>
      <w:proofErr w:type="spellEnd"/>
      <w:r w:rsidRPr="008F6317">
        <w:rPr>
          <w:b/>
          <w:sz w:val="28"/>
          <w:szCs w:val="28"/>
        </w:rPr>
        <w:t xml:space="preserve"> dung </w:t>
      </w:r>
      <w:proofErr w:type="spellStart"/>
      <w:r w:rsidRPr="008F6317">
        <w:rPr>
          <w:b/>
          <w:sz w:val="28"/>
          <w:szCs w:val="28"/>
        </w:rPr>
        <w:t>của</w:t>
      </w:r>
      <w:proofErr w:type="spellEnd"/>
      <w:r w:rsidRPr="008F6317">
        <w:rPr>
          <w:b/>
          <w:sz w:val="28"/>
          <w:szCs w:val="28"/>
        </w:rPr>
        <w:t xml:space="preserve"> </w:t>
      </w:r>
      <w:proofErr w:type="spellStart"/>
      <w:r w:rsidRPr="008F6317">
        <w:rPr>
          <w:b/>
          <w:sz w:val="28"/>
          <w:szCs w:val="28"/>
        </w:rPr>
        <w:t>bài</w:t>
      </w:r>
      <w:proofErr w:type="spellEnd"/>
      <w:r w:rsidRPr="008F6317">
        <w:rPr>
          <w:b/>
          <w:sz w:val="28"/>
          <w:szCs w:val="28"/>
        </w:rPr>
        <w:t>:</w:t>
      </w:r>
    </w:p>
    <w:p w14:paraId="03E437C0"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Khái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p>
    <w:p w14:paraId="653B8010"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Chức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yếu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suất</w:t>
      </w:r>
      <w:proofErr w:type="spellEnd"/>
    </w:p>
    <w:p w14:paraId="36ACD24F"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Phân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khiển</w:t>
      </w:r>
      <w:proofErr w:type="spellEnd"/>
    </w:p>
    <w:p w14:paraId="1F0CFB24"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MPS</w:t>
      </w:r>
    </w:p>
    <w:p w14:paraId="500B50C5"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PLC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p>
    <w:p w14:paraId="5D267459"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p>
    <w:p w14:paraId="274A71EB"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p>
    <w:p w14:paraId="6E011A50" w14:textId="77777777" w:rsidR="008A781D" w:rsidRPr="008F6317" w:rsidRDefault="008A781D" w:rsidP="00D461FE">
      <w:pPr>
        <w:spacing w:after="0" w:line="312" w:lineRule="auto"/>
        <w:ind w:left="284"/>
        <w:jc w:val="both"/>
        <w:rPr>
          <w:rFonts w:eastAsia="Times New Roman" w:cs="Times New Roman"/>
          <w:sz w:val="28"/>
          <w:szCs w:val="28"/>
        </w:rPr>
      </w:pPr>
    </w:p>
    <w:p w14:paraId="3B5B5604" w14:textId="77777777" w:rsidR="008A781D" w:rsidRPr="008F6317" w:rsidRDefault="00D35C98" w:rsidP="00D461FE">
      <w:pPr>
        <w:tabs>
          <w:tab w:val="left" w:pos="6905"/>
        </w:tabs>
        <w:spacing w:after="0" w:line="312" w:lineRule="auto"/>
        <w:jc w:val="both"/>
        <w:rPr>
          <w:rFonts w:eastAsia="Times New Roman" w:cs="Times New Roman"/>
          <w:bCs/>
          <w:sz w:val="28"/>
          <w:szCs w:val="28"/>
        </w:rPr>
      </w:pPr>
      <w:proofErr w:type="spellStart"/>
      <w:r w:rsidRPr="008F6317">
        <w:rPr>
          <w:rFonts w:eastAsia="Times New Roman" w:cs="Times New Roman"/>
          <w:bCs/>
          <w:sz w:val="28"/>
          <w:szCs w:val="28"/>
        </w:rPr>
        <w:t>Bài</w:t>
      </w:r>
      <w:proofErr w:type="spellEnd"/>
      <w:r w:rsidRPr="008F6317">
        <w:rPr>
          <w:rFonts w:eastAsia="Times New Roman" w:cs="Times New Roman"/>
          <w:bCs/>
          <w:sz w:val="28"/>
          <w:szCs w:val="28"/>
        </w:rPr>
        <w:t xml:space="preserve"> 2:</w:t>
      </w:r>
      <w:r w:rsidRPr="008F6317">
        <w:rPr>
          <w:rFonts w:eastAsia="Times New Roman" w:cs="Times New Roman"/>
          <w:b/>
          <w:sz w:val="28"/>
          <w:szCs w:val="28"/>
        </w:rPr>
        <w:t xml:space="preserve"> </w:t>
      </w:r>
      <w:proofErr w:type="spellStart"/>
      <w:r w:rsidRPr="008F6317">
        <w:rPr>
          <w:rFonts w:eastAsia="Times New Roman" w:cs="Times New Roman"/>
          <w:b/>
          <w:sz w:val="28"/>
          <w:szCs w:val="28"/>
        </w:rPr>
        <w:t>Tìm</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hiểu</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đề</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tài</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tự</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động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hóa</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sản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xuất</w:t>
      </w:r>
      <w:proofErr w:type="spellEnd"/>
      <w:r w:rsidRPr="008F6317">
        <w:rPr>
          <w:rFonts w:eastAsia="Times New Roman" w:cs="Times New Roman"/>
          <w:b/>
          <w:i/>
          <w:sz w:val="28"/>
          <w:szCs w:val="28"/>
        </w:rPr>
        <w:t xml:space="preserve">                         </w:t>
      </w:r>
      <w:r w:rsidRPr="008F6317">
        <w:rPr>
          <w:rFonts w:eastAsia="Times New Roman" w:cs="Times New Roman"/>
          <w:bCs/>
          <w:i/>
          <w:sz w:val="28"/>
          <w:szCs w:val="28"/>
        </w:rPr>
        <w:t xml:space="preserve">  </w:t>
      </w:r>
      <w:proofErr w:type="spellStart"/>
      <w:r w:rsidRPr="008F6317">
        <w:rPr>
          <w:rFonts w:eastAsia="Times New Roman" w:cs="Times New Roman"/>
          <w:bCs/>
          <w:i/>
          <w:sz w:val="28"/>
          <w:szCs w:val="28"/>
        </w:rPr>
        <w:t>Thời</w:t>
      </w:r>
      <w:proofErr w:type="spellEnd"/>
      <w:r w:rsidRPr="008F6317">
        <w:rPr>
          <w:rFonts w:eastAsia="Times New Roman" w:cs="Times New Roman"/>
          <w:bCs/>
          <w:i/>
          <w:sz w:val="28"/>
          <w:szCs w:val="28"/>
        </w:rPr>
        <w:t xml:space="preserve"> </w:t>
      </w:r>
      <w:proofErr w:type="spellStart"/>
      <w:r w:rsidRPr="008F6317">
        <w:rPr>
          <w:rFonts w:eastAsia="Times New Roman" w:cs="Times New Roman"/>
          <w:bCs/>
          <w:i/>
          <w:sz w:val="28"/>
          <w:szCs w:val="28"/>
        </w:rPr>
        <w:t>gian</w:t>
      </w:r>
      <w:proofErr w:type="spellEnd"/>
      <w:r w:rsidRPr="008F6317">
        <w:rPr>
          <w:rFonts w:eastAsia="Times New Roman" w:cs="Times New Roman"/>
          <w:bCs/>
          <w:i/>
          <w:sz w:val="28"/>
          <w:szCs w:val="28"/>
        </w:rPr>
        <w:t xml:space="preserve">: 60 </w:t>
      </w:r>
      <w:proofErr w:type="spellStart"/>
      <w:r w:rsidRPr="008F6317">
        <w:rPr>
          <w:rFonts w:eastAsia="Times New Roman" w:cs="Times New Roman"/>
          <w:bCs/>
          <w:i/>
          <w:sz w:val="28"/>
          <w:szCs w:val="28"/>
        </w:rPr>
        <w:t>giờ</w:t>
      </w:r>
      <w:proofErr w:type="spellEnd"/>
    </w:p>
    <w:p w14:paraId="39FFA11C" w14:textId="77777777" w:rsidR="008A781D" w:rsidRPr="008F6317" w:rsidRDefault="00D35C98" w:rsidP="00D461FE">
      <w:pPr>
        <w:spacing w:after="0" w:line="312" w:lineRule="auto"/>
        <w:jc w:val="both"/>
        <w:rPr>
          <w:rFonts w:eastAsia="Times New Roman" w:cs="Times New Roman"/>
          <w:b/>
          <w:sz w:val="28"/>
          <w:szCs w:val="28"/>
        </w:rPr>
      </w:pPr>
      <w:r w:rsidRPr="008F6317">
        <w:rPr>
          <w:rFonts w:eastAsia="Times New Roman" w:cs="Times New Roman"/>
          <w:b/>
          <w:sz w:val="28"/>
          <w:szCs w:val="28"/>
        </w:rPr>
        <w:t xml:space="preserve">1. </w:t>
      </w:r>
      <w:proofErr w:type="spellStart"/>
      <w:r w:rsidRPr="008F6317">
        <w:rPr>
          <w:rFonts w:eastAsia="Times New Roman" w:cs="Times New Roman"/>
          <w:b/>
          <w:sz w:val="28"/>
          <w:szCs w:val="28"/>
        </w:rPr>
        <w:t>Mục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tiêu</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của</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w:t>
      </w:r>
    </w:p>
    <w:p w14:paraId="1ED477DB"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r w:rsidRPr="008F6317">
        <w:rPr>
          <w:rFonts w:eastAsia="Times New Roman" w:cs="Times New Roman"/>
          <w:sz w:val="28"/>
          <w:szCs w:val="28"/>
        </w:rPr>
        <w:t xml:space="preserve">Trang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tìm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r w:rsidRPr="008F6317">
        <w:rPr>
          <w:rFonts w:eastAsia="Times New Roman" w:cs="Times New Roman"/>
          <w:sz w:val="28"/>
          <w:szCs w:val="28"/>
        </w:rPr>
        <w:t xml:space="preserve">. </w:t>
      </w:r>
    </w:p>
    <w:p w14:paraId="5806C760"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Khả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PLC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w:t>
      </w:r>
    </w:p>
    <w:p w14:paraId="171B9E45"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r w:rsidRPr="008F6317">
        <w:rPr>
          <w:rFonts w:eastAsia="Times New Roman" w:cs="Times New Roman"/>
          <w:sz w:val="28"/>
          <w:szCs w:val="28"/>
        </w:rPr>
        <w:t xml:space="preserve">Sau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w:t>
      </w:r>
    </w:p>
    <w:p w14:paraId="1993823A" w14:textId="77777777" w:rsidR="008A781D" w:rsidRPr="008F6317" w:rsidRDefault="00D35C98" w:rsidP="00D461FE">
      <w:pPr>
        <w:numPr>
          <w:ilvl w:val="0"/>
          <w:numId w:val="68"/>
        </w:numPr>
        <w:tabs>
          <w:tab w:val="left" w:pos="360"/>
          <w:tab w:val="left" w:pos="1122"/>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chọn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hợp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thân</w:t>
      </w:r>
      <w:proofErr w:type="spellEnd"/>
    </w:p>
    <w:p w14:paraId="4AF7B7A6" w14:textId="77777777" w:rsidR="008A781D" w:rsidRPr="008F6317" w:rsidRDefault="00D35C98" w:rsidP="00D461FE">
      <w:pPr>
        <w:numPr>
          <w:ilvl w:val="0"/>
          <w:numId w:val="68"/>
        </w:numPr>
        <w:tabs>
          <w:tab w:val="left" w:pos="360"/>
          <w:tab w:val="left" w:pos="1122"/>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lastRenderedPageBreak/>
        <w:t>Chuẩn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tài</w:t>
      </w:r>
      <w:proofErr w:type="spellEnd"/>
    </w:p>
    <w:p w14:paraId="1C4D2736"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Khả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proofErr w:type="gram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tài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tiễn</w:t>
      </w:r>
      <w:proofErr w:type="spellEnd"/>
    </w:p>
    <w:p w14:paraId="56E5F62B" w14:textId="77777777" w:rsidR="008A781D" w:rsidRPr="008F6317" w:rsidRDefault="00D35C98" w:rsidP="00D461FE">
      <w:pPr>
        <w:spacing w:after="0" w:line="312" w:lineRule="auto"/>
        <w:jc w:val="both"/>
        <w:rPr>
          <w:rFonts w:eastAsia="Times New Roman" w:cs="Times New Roman"/>
          <w:sz w:val="28"/>
          <w:szCs w:val="28"/>
        </w:rPr>
      </w:pPr>
      <w:r w:rsidRPr="008F6317">
        <w:rPr>
          <w:rFonts w:cs="Times New Roman"/>
          <w:b/>
          <w:sz w:val="28"/>
          <w:szCs w:val="28"/>
        </w:rPr>
        <w:t xml:space="preserve">2. </w:t>
      </w:r>
      <w:proofErr w:type="spellStart"/>
      <w:r w:rsidRPr="008F6317">
        <w:rPr>
          <w:rFonts w:cs="Times New Roman"/>
          <w:b/>
          <w:sz w:val="28"/>
          <w:szCs w:val="28"/>
        </w:rPr>
        <w:t>Nội</w:t>
      </w:r>
      <w:proofErr w:type="spellEnd"/>
      <w:r w:rsidRPr="008F6317">
        <w:rPr>
          <w:rFonts w:cs="Times New Roman"/>
          <w:b/>
          <w:sz w:val="28"/>
          <w:szCs w:val="28"/>
        </w:rPr>
        <w:t xml:space="preserve"> dung </w:t>
      </w:r>
      <w:proofErr w:type="spellStart"/>
      <w:r w:rsidRPr="008F6317">
        <w:rPr>
          <w:rFonts w:cs="Times New Roman"/>
          <w:b/>
          <w:sz w:val="28"/>
          <w:szCs w:val="28"/>
        </w:rPr>
        <w:t>của</w:t>
      </w:r>
      <w:proofErr w:type="spellEnd"/>
      <w:r w:rsidRPr="008F6317">
        <w:rPr>
          <w:rFonts w:cs="Times New Roman"/>
          <w:b/>
          <w:sz w:val="28"/>
          <w:szCs w:val="28"/>
        </w:rPr>
        <w:t xml:space="preserve"> </w:t>
      </w:r>
      <w:proofErr w:type="spellStart"/>
      <w:r w:rsidRPr="008F6317">
        <w:rPr>
          <w:rFonts w:cs="Times New Roman"/>
          <w:b/>
          <w:sz w:val="28"/>
          <w:szCs w:val="28"/>
        </w:rPr>
        <w:t>bài</w:t>
      </w:r>
      <w:proofErr w:type="spellEnd"/>
      <w:r w:rsidRPr="008F6317">
        <w:rPr>
          <w:rFonts w:cs="Times New Roman"/>
          <w:b/>
          <w:sz w:val="28"/>
          <w:szCs w:val="28"/>
        </w:rPr>
        <w:t>:</w:t>
      </w:r>
    </w:p>
    <w:p w14:paraId="4F21A843"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r w:rsidRPr="008F6317">
        <w:rPr>
          <w:rFonts w:eastAsia="Times New Roman" w:cs="Times New Roman"/>
          <w:sz w:val="28"/>
          <w:szCs w:val="28"/>
          <w:lang w:val="it-IT"/>
        </w:rPr>
        <w:t xml:space="preserve">Mục đích - </w:t>
      </w:r>
      <w:proofErr w:type="spellStart"/>
      <w:r w:rsidRPr="008F6317">
        <w:rPr>
          <w:rFonts w:eastAsia="Times New Roman" w:cs="Times New Roman"/>
          <w:sz w:val="28"/>
          <w:szCs w:val="28"/>
        </w:rPr>
        <w:t>Yêu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tài</w:t>
      </w:r>
      <w:proofErr w:type="spellEnd"/>
    </w:p>
    <w:p w14:paraId="5940E79B"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Kiến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p>
    <w:p w14:paraId="2A021A46"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Lĩnh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nghệ</w:t>
      </w:r>
      <w:proofErr w:type="spellEnd"/>
    </w:p>
    <w:p w14:paraId="2DB6B7A9"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Khả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p>
    <w:p w14:paraId="55B0AC21"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Khả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proofErr w:type="gram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proofErr w:type="gramEnd"/>
      <w:r w:rsidRPr="008F6317">
        <w:rPr>
          <w:rFonts w:eastAsia="Times New Roman" w:cs="Times New Roman"/>
          <w:sz w:val="28"/>
          <w:szCs w:val="28"/>
        </w:rPr>
        <w:t xml:space="preserve"> </w:t>
      </w:r>
      <w:proofErr w:type="spellStart"/>
      <w:r w:rsidRPr="008F6317">
        <w:rPr>
          <w:rFonts w:eastAsia="Times New Roman" w:cs="Times New Roman"/>
          <w:sz w:val="28"/>
          <w:szCs w:val="28"/>
        </w:rPr>
        <w:t>tài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tiễn</w:t>
      </w:r>
      <w:proofErr w:type="spellEnd"/>
    </w:p>
    <w:p w14:paraId="75C850BE" w14:textId="77777777" w:rsidR="008A781D" w:rsidRPr="008F6317" w:rsidRDefault="008A781D" w:rsidP="00D461FE">
      <w:pPr>
        <w:spacing w:after="0" w:line="312" w:lineRule="auto"/>
        <w:jc w:val="both"/>
        <w:rPr>
          <w:rFonts w:eastAsia="Times New Roman" w:cs="Times New Roman"/>
          <w:b/>
          <w:sz w:val="28"/>
          <w:szCs w:val="28"/>
        </w:rPr>
      </w:pPr>
    </w:p>
    <w:p w14:paraId="20CE724D" w14:textId="77777777" w:rsidR="008A781D" w:rsidRPr="008F6317" w:rsidRDefault="00D35C98" w:rsidP="00D461FE">
      <w:pPr>
        <w:tabs>
          <w:tab w:val="left" w:pos="6905"/>
        </w:tabs>
        <w:spacing w:after="0" w:line="312" w:lineRule="auto"/>
        <w:jc w:val="both"/>
        <w:rPr>
          <w:rFonts w:eastAsia="Times New Roman" w:cs="Times New Roman"/>
          <w:bCs/>
          <w:sz w:val="28"/>
          <w:szCs w:val="28"/>
        </w:rPr>
      </w:pPr>
      <w:proofErr w:type="spellStart"/>
      <w:r w:rsidRPr="008F6317">
        <w:rPr>
          <w:rFonts w:eastAsia="Times New Roman" w:cs="Times New Roman"/>
          <w:bCs/>
          <w:sz w:val="28"/>
          <w:szCs w:val="28"/>
        </w:rPr>
        <w:t>Bài</w:t>
      </w:r>
      <w:proofErr w:type="spellEnd"/>
      <w:r w:rsidRPr="008F6317">
        <w:rPr>
          <w:rFonts w:eastAsia="Times New Roman" w:cs="Times New Roman"/>
          <w:bCs/>
          <w:sz w:val="28"/>
          <w:szCs w:val="28"/>
        </w:rPr>
        <w:t xml:space="preserve"> 3: </w:t>
      </w:r>
      <w:proofErr w:type="spellStart"/>
      <w:r w:rsidRPr="008F6317">
        <w:rPr>
          <w:rFonts w:eastAsia="Times New Roman" w:cs="Times New Roman"/>
          <w:b/>
          <w:sz w:val="28"/>
          <w:szCs w:val="28"/>
        </w:rPr>
        <w:t>Xây</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dựng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phương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án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thiết</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kế</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mô</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hình</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tự</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động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hóa</w:t>
      </w:r>
      <w:proofErr w:type="spellEnd"/>
      <w:r w:rsidRPr="008F6317">
        <w:rPr>
          <w:rFonts w:eastAsia="Times New Roman" w:cs="Times New Roman"/>
          <w:b/>
          <w:i/>
          <w:sz w:val="28"/>
          <w:szCs w:val="28"/>
        </w:rPr>
        <w:t xml:space="preserve">      </w:t>
      </w:r>
      <w:proofErr w:type="spellStart"/>
      <w:r w:rsidRPr="008F6317">
        <w:rPr>
          <w:rFonts w:eastAsia="Times New Roman" w:cs="Times New Roman"/>
          <w:bCs/>
          <w:i/>
          <w:sz w:val="28"/>
          <w:szCs w:val="28"/>
        </w:rPr>
        <w:t>Thời</w:t>
      </w:r>
      <w:proofErr w:type="spellEnd"/>
      <w:r w:rsidRPr="008F6317">
        <w:rPr>
          <w:rFonts w:eastAsia="Times New Roman" w:cs="Times New Roman"/>
          <w:bCs/>
          <w:i/>
          <w:sz w:val="28"/>
          <w:szCs w:val="28"/>
        </w:rPr>
        <w:t xml:space="preserve"> </w:t>
      </w:r>
      <w:proofErr w:type="spellStart"/>
      <w:r w:rsidRPr="008F6317">
        <w:rPr>
          <w:rFonts w:eastAsia="Times New Roman" w:cs="Times New Roman"/>
          <w:bCs/>
          <w:i/>
          <w:sz w:val="28"/>
          <w:szCs w:val="28"/>
        </w:rPr>
        <w:t>gian</w:t>
      </w:r>
      <w:proofErr w:type="spellEnd"/>
      <w:r w:rsidRPr="008F6317">
        <w:rPr>
          <w:rFonts w:eastAsia="Times New Roman" w:cs="Times New Roman"/>
          <w:bCs/>
          <w:i/>
          <w:sz w:val="28"/>
          <w:szCs w:val="28"/>
        </w:rPr>
        <w:t xml:space="preserve">: 90 </w:t>
      </w:r>
      <w:proofErr w:type="spellStart"/>
      <w:r w:rsidRPr="008F6317">
        <w:rPr>
          <w:rFonts w:eastAsia="Times New Roman" w:cs="Times New Roman"/>
          <w:bCs/>
          <w:i/>
          <w:sz w:val="28"/>
          <w:szCs w:val="28"/>
        </w:rPr>
        <w:t>giờ</w:t>
      </w:r>
      <w:proofErr w:type="spellEnd"/>
    </w:p>
    <w:p w14:paraId="2B03AF64" w14:textId="77777777" w:rsidR="008A781D" w:rsidRPr="008F6317" w:rsidRDefault="00D35C98" w:rsidP="00D461FE">
      <w:pPr>
        <w:spacing w:after="0" w:line="312" w:lineRule="auto"/>
        <w:jc w:val="both"/>
        <w:rPr>
          <w:rFonts w:eastAsia="Times New Roman" w:cs="Times New Roman"/>
          <w:b/>
          <w:sz w:val="28"/>
          <w:szCs w:val="28"/>
        </w:rPr>
      </w:pPr>
      <w:r w:rsidRPr="008F6317">
        <w:rPr>
          <w:rFonts w:eastAsia="Times New Roman" w:cs="Times New Roman"/>
          <w:b/>
          <w:sz w:val="28"/>
          <w:szCs w:val="28"/>
        </w:rPr>
        <w:t xml:space="preserve">1. </w:t>
      </w:r>
      <w:proofErr w:type="spellStart"/>
      <w:r w:rsidRPr="008F6317">
        <w:rPr>
          <w:rFonts w:eastAsia="Times New Roman" w:cs="Times New Roman"/>
          <w:b/>
          <w:sz w:val="28"/>
          <w:szCs w:val="28"/>
        </w:rPr>
        <w:t>Mục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tiêu</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của</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w:t>
      </w:r>
    </w:p>
    <w:p w14:paraId="476C6ABE"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r w:rsidRPr="008F6317">
        <w:rPr>
          <w:rFonts w:eastAsia="Times New Roman" w:cs="Times New Roman"/>
          <w:sz w:val="28"/>
          <w:szCs w:val="28"/>
        </w:rPr>
        <w:t xml:space="preserve">Trang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PLC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p>
    <w:p w14:paraId="2547C594"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r w:rsidRPr="008F6317">
        <w:rPr>
          <w:rFonts w:eastAsia="Times New Roman" w:cs="Times New Roman"/>
          <w:sz w:val="28"/>
          <w:szCs w:val="28"/>
        </w:rPr>
        <w:t xml:space="preserve">Sau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w:t>
      </w:r>
    </w:p>
    <w:p w14:paraId="4D738E57"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p>
    <w:p w14:paraId="652875B2"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toán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p>
    <w:p w14:paraId="5C38228D"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Đưa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p>
    <w:p w14:paraId="709262D9"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chỉnh</w:t>
      </w:r>
      <w:proofErr w:type="spellEnd"/>
    </w:p>
    <w:p w14:paraId="3AE700B0" w14:textId="77777777" w:rsidR="008A781D" w:rsidRPr="008F6317" w:rsidRDefault="00D35C98" w:rsidP="00D461FE">
      <w:pPr>
        <w:tabs>
          <w:tab w:val="left" w:pos="360"/>
        </w:tabs>
        <w:spacing w:after="0" w:line="312" w:lineRule="auto"/>
        <w:jc w:val="both"/>
        <w:rPr>
          <w:rFonts w:eastAsia="Times New Roman" w:cs="Times New Roman"/>
          <w:b/>
          <w:sz w:val="28"/>
          <w:szCs w:val="28"/>
        </w:rPr>
      </w:pPr>
      <w:r w:rsidRPr="008F6317">
        <w:rPr>
          <w:rFonts w:eastAsia="Times New Roman" w:cs="Times New Roman"/>
          <w:b/>
          <w:sz w:val="28"/>
          <w:szCs w:val="28"/>
        </w:rPr>
        <w:t xml:space="preserve">2. </w:t>
      </w:r>
      <w:proofErr w:type="spellStart"/>
      <w:r w:rsidRPr="008F6317">
        <w:rPr>
          <w:rFonts w:eastAsia="Times New Roman" w:cs="Times New Roman"/>
          <w:b/>
          <w:sz w:val="28"/>
          <w:szCs w:val="28"/>
        </w:rPr>
        <w:t>Nội</w:t>
      </w:r>
      <w:proofErr w:type="spellEnd"/>
      <w:r w:rsidRPr="008F6317">
        <w:rPr>
          <w:rFonts w:eastAsia="Times New Roman" w:cs="Times New Roman"/>
          <w:b/>
          <w:sz w:val="28"/>
          <w:szCs w:val="28"/>
        </w:rPr>
        <w:t xml:space="preserve"> dung </w:t>
      </w:r>
      <w:proofErr w:type="spellStart"/>
      <w:r w:rsidRPr="008F6317">
        <w:rPr>
          <w:rFonts w:eastAsia="Times New Roman" w:cs="Times New Roman"/>
          <w:b/>
          <w:sz w:val="28"/>
          <w:szCs w:val="28"/>
        </w:rPr>
        <w:t>của</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w:t>
      </w:r>
    </w:p>
    <w:p w14:paraId="4B124278"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r w:rsidRPr="008F6317">
        <w:rPr>
          <w:rFonts w:eastAsia="Times New Roman" w:cs="Times New Roman"/>
          <w:sz w:val="28"/>
          <w:szCs w:val="28"/>
        </w:rPr>
        <w:t xml:space="preserve">Sau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w:t>
      </w:r>
    </w:p>
    <w:p w14:paraId="168CC9F7"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p>
    <w:p w14:paraId="322CD070"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toán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p>
    <w:p w14:paraId="7C452C01"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Chọn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khiển</w:t>
      </w:r>
      <w:proofErr w:type="spellEnd"/>
    </w:p>
    <w:p w14:paraId="04B621F8"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khiển</w:t>
      </w:r>
      <w:proofErr w:type="spellEnd"/>
    </w:p>
    <w:p w14:paraId="5A41E775"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khiển</w:t>
      </w:r>
      <w:proofErr w:type="spellEnd"/>
    </w:p>
    <w:p w14:paraId="2D594E78"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tra-vận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p>
    <w:p w14:paraId="562418B3" w14:textId="77777777" w:rsidR="008A781D" w:rsidRPr="008F6317" w:rsidRDefault="00D35C98" w:rsidP="00D461FE">
      <w:pPr>
        <w:tabs>
          <w:tab w:val="left" w:pos="6905"/>
        </w:tabs>
        <w:spacing w:after="0" w:line="312" w:lineRule="auto"/>
        <w:jc w:val="both"/>
        <w:rPr>
          <w:rFonts w:eastAsia="Times New Roman" w:cs="Times New Roman"/>
          <w:bCs/>
          <w:sz w:val="28"/>
          <w:szCs w:val="28"/>
        </w:rPr>
      </w:pPr>
      <w:proofErr w:type="spellStart"/>
      <w:r w:rsidRPr="008F6317">
        <w:rPr>
          <w:rFonts w:eastAsia="Times New Roman" w:cs="Times New Roman"/>
          <w:bCs/>
          <w:sz w:val="28"/>
          <w:szCs w:val="28"/>
        </w:rPr>
        <w:t>Bài</w:t>
      </w:r>
      <w:proofErr w:type="spellEnd"/>
      <w:r w:rsidRPr="008F6317">
        <w:rPr>
          <w:rFonts w:eastAsia="Times New Roman" w:cs="Times New Roman"/>
          <w:bCs/>
          <w:sz w:val="28"/>
          <w:szCs w:val="28"/>
        </w:rPr>
        <w:t xml:space="preserve"> 4:</w:t>
      </w:r>
      <w:r w:rsidRPr="008F6317">
        <w:rPr>
          <w:rFonts w:eastAsia="Times New Roman" w:cs="Times New Roman"/>
          <w:b/>
          <w:sz w:val="28"/>
          <w:szCs w:val="28"/>
        </w:rPr>
        <w:t xml:space="preserve"> </w:t>
      </w:r>
      <w:proofErr w:type="spellStart"/>
      <w:r w:rsidRPr="008F6317">
        <w:rPr>
          <w:rFonts w:eastAsia="Times New Roman" w:cs="Times New Roman"/>
          <w:b/>
          <w:sz w:val="28"/>
          <w:szCs w:val="28"/>
        </w:rPr>
        <w:t>Thực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hiện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tập</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lớn</w:t>
      </w:r>
      <w:proofErr w:type="spellEnd"/>
      <w:r w:rsidRPr="008F6317">
        <w:rPr>
          <w:rFonts w:eastAsia="Times New Roman" w:cs="Times New Roman"/>
          <w:b/>
          <w:sz w:val="28"/>
          <w:szCs w:val="28"/>
        </w:rPr>
        <w:t xml:space="preserve">                                       </w:t>
      </w:r>
      <w:r w:rsidRPr="008F6317">
        <w:rPr>
          <w:rFonts w:eastAsia="Times New Roman" w:cs="Times New Roman"/>
          <w:bCs/>
          <w:i/>
          <w:sz w:val="28"/>
          <w:szCs w:val="28"/>
        </w:rPr>
        <w:t xml:space="preserve"> </w:t>
      </w:r>
      <w:proofErr w:type="spellStart"/>
      <w:r w:rsidRPr="008F6317">
        <w:rPr>
          <w:rFonts w:eastAsia="Times New Roman" w:cs="Times New Roman"/>
          <w:bCs/>
          <w:i/>
          <w:sz w:val="28"/>
          <w:szCs w:val="28"/>
        </w:rPr>
        <w:t>Thời</w:t>
      </w:r>
      <w:proofErr w:type="spellEnd"/>
      <w:r w:rsidRPr="008F6317">
        <w:rPr>
          <w:rFonts w:eastAsia="Times New Roman" w:cs="Times New Roman"/>
          <w:bCs/>
          <w:i/>
          <w:sz w:val="28"/>
          <w:szCs w:val="28"/>
        </w:rPr>
        <w:t xml:space="preserve"> </w:t>
      </w:r>
      <w:proofErr w:type="spellStart"/>
      <w:r w:rsidRPr="008F6317">
        <w:rPr>
          <w:rFonts w:eastAsia="Times New Roman" w:cs="Times New Roman"/>
          <w:bCs/>
          <w:i/>
          <w:sz w:val="28"/>
          <w:szCs w:val="28"/>
        </w:rPr>
        <w:t>gian</w:t>
      </w:r>
      <w:proofErr w:type="spellEnd"/>
      <w:r w:rsidRPr="008F6317">
        <w:rPr>
          <w:rFonts w:eastAsia="Times New Roman" w:cs="Times New Roman"/>
          <w:bCs/>
          <w:i/>
          <w:sz w:val="28"/>
          <w:szCs w:val="28"/>
        </w:rPr>
        <w:t xml:space="preserve">: 60 </w:t>
      </w:r>
      <w:proofErr w:type="spellStart"/>
      <w:r w:rsidRPr="008F6317">
        <w:rPr>
          <w:rFonts w:eastAsia="Times New Roman" w:cs="Times New Roman"/>
          <w:bCs/>
          <w:i/>
          <w:sz w:val="28"/>
          <w:szCs w:val="28"/>
        </w:rPr>
        <w:t>giờ</w:t>
      </w:r>
      <w:proofErr w:type="spellEnd"/>
    </w:p>
    <w:p w14:paraId="41D47354" w14:textId="77777777" w:rsidR="008A781D" w:rsidRPr="008F6317" w:rsidRDefault="00D35C98" w:rsidP="00D461FE">
      <w:pPr>
        <w:spacing w:after="0" w:line="312" w:lineRule="auto"/>
        <w:jc w:val="both"/>
        <w:rPr>
          <w:rFonts w:eastAsia="Times New Roman" w:cs="Times New Roman"/>
          <w:b/>
          <w:sz w:val="28"/>
          <w:szCs w:val="28"/>
        </w:rPr>
      </w:pPr>
      <w:r w:rsidRPr="008F6317">
        <w:rPr>
          <w:rFonts w:eastAsia="Times New Roman" w:cs="Times New Roman"/>
          <w:b/>
          <w:sz w:val="28"/>
          <w:szCs w:val="28"/>
        </w:rPr>
        <w:t xml:space="preserve">1. </w:t>
      </w:r>
      <w:proofErr w:type="spellStart"/>
      <w:r w:rsidRPr="008F6317">
        <w:rPr>
          <w:rFonts w:eastAsia="Times New Roman" w:cs="Times New Roman"/>
          <w:b/>
          <w:sz w:val="28"/>
          <w:szCs w:val="28"/>
        </w:rPr>
        <w:t>Mục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tiêu</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của</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w:t>
      </w:r>
    </w:p>
    <w:p w14:paraId="0E59315D"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r w:rsidRPr="008F6317">
        <w:rPr>
          <w:rFonts w:eastAsia="Times New Roman" w:cs="Times New Roman"/>
          <w:sz w:val="28"/>
          <w:szCs w:val="28"/>
        </w:rPr>
        <w:t xml:space="preserve">Trang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p>
    <w:p w14:paraId="0EC77A14"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r w:rsidRPr="008F6317">
        <w:rPr>
          <w:rFonts w:eastAsia="Times New Roman" w:cs="Times New Roman"/>
          <w:sz w:val="28"/>
          <w:szCs w:val="28"/>
        </w:rPr>
        <w:t xml:space="preserve">Sau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w:t>
      </w:r>
    </w:p>
    <w:p w14:paraId="15A31B13" w14:textId="77777777" w:rsidR="008A781D" w:rsidRPr="008F6317" w:rsidRDefault="00D35C98" w:rsidP="00D461FE">
      <w:pPr>
        <w:numPr>
          <w:ilvl w:val="0"/>
          <w:numId w:val="68"/>
        </w:numPr>
        <w:tabs>
          <w:tab w:val="left" w:pos="360"/>
          <w:tab w:val="left" w:pos="1309"/>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Chế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p>
    <w:p w14:paraId="2D525828" w14:textId="77777777" w:rsidR="008A781D" w:rsidRPr="008F6317" w:rsidRDefault="00D35C98" w:rsidP="00D461FE">
      <w:pPr>
        <w:numPr>
          <w:ilvl w:val="0"/>
          <w:numId w:val="68"/>
        </w:numPr>
        <w:tabs>
          <w:tab w:val="left" w:pos="360"/>
          <w:tab w:val="left" w:pos="1309"/>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khiển</w:t>
      </w:r>
      <w:proofErr w:type="spellEnd"/>
      <w:r w:rsidRPr="008F6317">
        <w:rPr>
          <w:rFonts w:eastAsia="Times New Roman" w:cs="Times New Roman"/>
          <w:sz w:val="28"/>
          <w:szCs w:val="28"/>
        </w:rPr>
        <w:t xml:space="preserve"> </w:t>
      </w:r>
    </w:p>
    <w:p w14:paraId="4B0CCF79" w14:textId="77777777" w:rsidR="008A781D" w:rsidRPr="008F6317" w:rsidRDefault="00D35C98" w:rsidP="00D461FE">
      <w:pPr>
        <w:numPr>
          <w:ilvl w:val="0"/>
          <w:numId w:val="68"/>
        </w:numPr>
        <w:tabs>
          <w:tab w:val="left" w:pos="360"/>
          <w:tab w:val="left" w:pos="1309"/>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p>
    <w:p w14:paraId="45801FBC" w14:textId="77777777" w:rsidR="008A781D" w:rsidRPr="008F6317" w:rsidRDefault="008A781D" w:rsidP="00D461FE">
      <w:pPr>
        <w:spacing w:after="0" w:line="312" w:lineRule="auto"/>
        <w:ind w:left="1080"/>
        <w:rPr>
          <w:rFonts w:eastAsia="Times New Roman" w:cs="Times New Roman"/>
          <w:sz w:val="28"/>
          <w:szCs w:val="28"/>
        </w:rPr>
      </w:pPr>
    </w:p>
    <w:p w14:paraId="5F4E53C6" w14:textId="77777777" w:rsidR="008A781D" w:rsidRPr="008F6317" w:rsidRDefault="00D35C98" w:rsidP="00D461FE">
      <w:pPr>
        <w:spacing w:after="0" w:line="312" w:lineRule="auto"/>
        <w:jc w:val="both"/>
        <w:rPr>
          <w:rFonts w:eastAsia="Times New Roman" w:cs="Times New Roman"/>
          <w:b/>
          <w:sz w:val="28"/>
          <w:szCs w:val="28"/>
        </w:rPr>
      </w:pPr>
      <w:r w:rsidRPr="008F6317">
        <w:rPr>
          <w:rFonts w:eastAsia="Times New Roman" w:cs="Times New Roman"/>
          <w:b/>
          <w:sz w:val="28"/>
          <w:szCs w:val="28"/>
        </w:rPr>
        <w:t xml:space="preserve">2. </w:t>
      </w:r>
      <w:proofErr w:type="spellStart"/>
      <w:r w:rsidRPr="008F6317">
        <w:rPr>
          <w:rFonts w:eastAsia="Times New Roman" w:cs="Times New Roman"/>
          <w:b/>
          <w:sz w:val="28"/>
          <w:szCs w:val="28"/>
        </w:rPr>
        <w:t>Nội</w:t>
      </w:r>
      <w:proofErr w:type="spellEnd"/>
      <w:r w:rsidRPr="008F6317">
        <w:rPr>
          <w:rFonts w:eastAsia="Times New Roman" w:cs="Times New Roman"/>
          <w:b/>
          <w:sz w:val="28"/>
          <w:szCs w:val="28"/>
        </w:rPr>
        <w:t xml:space="preserve"> dung </w:t>
      </w:r>
      <w:proofErr w:type="spellStart"/>
      <w:r w:rsidRPr="008F6317">
        <w:rPr>
          <w:rFonts w:eastAsia="Times New Roman" w:cs="Times New Roman"/>
          <w:b/>
          <w:sz w:val="28"/>
          <w:szCs w:val="28"/>
        </w:rPr>
        <w:t>của</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w:t>
      </w:r>
    </w:p>
    <w:p w14:paraId="5AF0C305"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r w:rsidRPr="008F6317">
        <w:rPr>
          <w:rFonts w:eastAsia="Times New Roman" w:cs="Times New Roman"/>
          <w:sz w:val="28"/>
          <w:szCs w:val="28"/>
        </w:rPr>
        <w:t xml:space="preserve">Trang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việc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p>
    <w:p w14:paraId="61768CD4"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p>
    <w:p w14:paraId="1C057E14"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Thi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p>
    <w:p w14:paraId="19C28FAC"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Lập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p>
    <w:p w14:paraId="580E7B1F"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Vận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p>
    <w:p w14:paraId="3E963299" w14:textId="77777777" w:rsidR="008A781D" w:rsidRPr="008F6317" w:rsidRDefault="008A781D" w:rsidP="00D461FE">
      <w:pPr>
        <w:spacing w:after="0" w:line="312" w:lineRule="auto"/>
        <w:jc w:val="both"/>
        <w:rPr>
          <w:rFonts w:eastAsia="Times New Roman" w:cs="Times New Roman"/>
          <w:b/>
          <w:sz w:val="28"/>
          <w:szCs w:val="28"/>
        </w:rPr>
      </w:pPr>
    </w:p>
    <w:p w14:paraId="231FE55C" w14:textId="77777777" w:rsidR="008A781D" w:rsidRPr="008F6317" w:rsidRDefault="00D35C98" w:rsidP="00D461FE">
      <w:pPr>
        <w:tabs>
          <w:tab w:val="left" w:pos="6905"/>
        </w:tabs>
        <w:spacing w:after="0" w:line="312" w:lineRule="auto"/>
        <w:jc w:val="both"/>
        <w:rPr>
          <w:rFonts w:eastAsia="Times New Roman" w:cs="Times New Roman"/>
          <w:b/>
          <w:sz w:val="28"/>
          <w:szCs w:val="28"/>
        </w:rPr>
      </w:pPr>
      <w:proofErr w:type="spellStart"/>
      <w:proofErr w:type="gramStart"/>
      <w:r w:rsidRPr="008F6317">
        <w:rPr>
          <w:rFonts w:eastAsia="Times New Roman" w:cs="Times New Roman"/>
          <w:bCs/>
          <w:sz w:val="28"/>
          <w:szCs w:val="28"/>
        </w:rPr>
        <w:t>Bài</w:t>
      </w:r>
      <w:proofErr w:type="spellEnd"/>
      <w:r w:rsidRPr="008F6317">
        <w:rPr>
          <w:rFonts w:eastAsia="Times New Roman" w:cs="Times New Roman"/>
          <w:bCs/>
          <w:sz w:val="28"/>
          <w:szCs w:val="28"/>
        </w:rPr>
        <w:t xml:space="preserve">  5</w:t>
      </w:r>
      <w:proofErr w:type="gramEnd"/>
      <w:r w:rsidRPr="008F6317">
        <w:rPr>
          <w:rFonts w:eastAsia="Times New Roman" w:cs="Times New Roman"/>
          <w:bCs/>
          <w:sz w:val="28"/>
          <w:szCs w:val="28"/>
        </w:rPr>
        <w:t>:</w:t>
      </w:r>
      <w:r w:rsidRPr="008F6317">
        <w:rPr>
          <w:rFonts w:eastAsia="Times New Roman" w:cs="Times New Roman"/>
          <w:b/>
          <w:sz w:val="28"/>
          <w:szCs w:val="28"/>
        </w:rPr>
        <w:t xml:space="preserve">  </w:t>
      </w:r>
      <w:proofErr w:type="spellStart"/>
      <w:r w:rsidRPr="008F6317">
        <w:rPr>
          <w:rFonts w:eastAsia="Times New Roman" w:cs="Times New Roman"/>
          <w:b/>
          <w:sz w:val="28"/>
          <w:szCs w:val="28"/>
        </w:rPr>
        <w:t>Viết</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báo</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cáo</w:t>
      </w:r>
      <w:proofErr w:type="spellEnd"/>
      <w:r w:rsidRPr="008F6317">
        <w:rPr>
          <w:rFonts w:eastAsia="Times New Roman" w:cs="Times New Roman"/>
          <w:b/>
          <w:sz w:val="28"/>
          <w:szCs w:val="28"/>
        </w:rPr>
        <w:t xml:space="preserve"> ;Thảo </w:t>
      </w:r>
      <w:proofErr w:type="spellStart"/>
      <w:r w:rsidRPr="008F6317">
        <w:rPr>
          <w:rFonts w:eastAsia="Times New Roman" w:cs="Times New Roman"/>
          <w:b/>
          <w:sz w:val="28"/>
          <w:szCs w:val="28"/>
        </w:rPr>
        <w:t>luận</w:t>
      </w:r>
      <w:proofErr w:type="spellEnd"/>
      <w:r w:rsidRPr="008F6317">
        <w:rPr>
          <w:rFonts w:eastAsia="Times New Roman" w:cs="Times New Roman"/>
          <w:b/>
          <w:i/>
          <w:sz w:val="28"/>
          <w:szCs w:val="28"/>
        </w:rPr>
        <w:t xml:space="preserve">                                       </w:t>
      </w:r>
      <w:r w:rsidRPr="008F6317">
        <w:rPr>
          <w:rFonts w:eastAsia="Times New Roman" w:cs="Times New Roman"/>
          <w:bCs/>
          <w:i/>
          <w:sz w:val="28"/>
          <w:szCs w:val="28"/>
        </w:rPr>
        <w:t xml:space="preserve"> </w:t>
      </w:r>
      <w:proofErr w:type="spellStart"/>
      <w:r w:rsidRPr="008F6317">
        <w:rPr>
          <w:rFonts w:eastAsia="Times New Roman" w:cs="Times New Roman"/>
          <w:bCs/>
          <w:i/>
          <w:sz w:val="28"/>
          <w:szCs w:val="28"/>
        </w:rPr>
        <w:t>Thời</w:t>
      </w:r>
      <w:proofErr w:type="spellEnd"/>
      <w:r w:rsidRPr="008F6317">
        <w:rPr>
          <w:rFonts w:eastAsia="Times New Roman" w:cs="Times New Roman"/>
          <w:bCs/>
          <w:i/>
          <w:sz w:val="28"/>
          <w:szCs w:val="28"/>
        </w:rPr>
        <w:t xml:space="preserve"> </w:t>
      </w:r>
      <w:proofErr w:type="spellStart"/>
      <w:r w:rsidRPr="008F6317">
        <w:rPr>
          <w:rFonts w:eastAsia="Times New Roman" w:cs="Times New Roman"/>
          <w:bCs/>
          <w:i/>
          <w:sz w:val="28"/>
          <w:szCs w:val="28"/>
        </w:rPr>
        <w:t>gian</w:t>
      </w:r>
      <w:proofErr w:type="spellEnd"/>
      <w:r w:rsidRPr="008F6317">
        <w:rPr>
          <w:rFonts w:eastAsia="Times New Roman" w:cs="Times New Roman"/>
          <w:bCs/>
          <w:i/>
          <w:sz w:val="28"/>
          <w:szCs w:val="28"/>
        </w:rPr>
        <w:t xml:space="preserve">: 60 </w:t>
      </w:r>
      <w:proofErr w:type="spellStart"/>
      <w:r w:rsidRPr="008F6317">
        <w:rPr>
          <w:rFonts w:eastAsia="Times New Roman" w:cs="Times New Roman"/>
          <w:bCs/>
          <w:i/>
          <w:sz w:val="28"/>
          <w:szCs w:val="28"/>
        </w:rPr>
        <w:t>giờ</w:t>
      </w:r>
      <w:proofErr w:type="spellEnd"/>
    </w:p>
    <w:p w14:paraId="19AEC2BB" w14:textId="77777777" w:rsidR="008A781D" w:rsidRPr="008F6317" w:rsidRDefault="008A781D" w:rsidP="00D461FE">
      <w:pPr>
        <w:spacing w:after="0" w:line="312" w:lineRule="auto"/>
        <w:jc w:val="both"/>
        <w:rPr>
          <w:rFonts w:eastAsia="Times New Roman" w:cs="Times New Roman"/>
          <w:b/>
          <w:sz w:val="28"/>
          <w:szCs w:val="28"/>
        </w:rPr>
      </w:pPr>
    </w:p>
    <w:p w14:paraId="60713E46" w14:textId="77777777" w:rsidR="008A781D" w:rsidRPr="008F6317" w:rsidRDefault="00D35C98" w:rsidP="00D461FE">
      <w:pPr>
        <w:spacing w:after="0" w:line="312" w:lineRule="auto"/>
        <w:jc w:val="both"/>
        <w:rPr>
          <w:rFonts w:eastAsia="Times New Roman" w:cs="Times New Roman"/>
          <w:b/>
          <w:sz w:val="28"/>
          <w:szCs w:val="28"/>
        </w:rPr>
      </w:pPr>
      <w:r w:rsidRPr="008F6317">
        <w:rPr>
          <w:rFonts w:eastAsia="Times New Roman" w:cs="Times New Roman"/>
          <w:b/>
          <w:sz w:val="28"/>
          <w:szCs w:val="28"/>
        </w:rPr>
        <w:t xml:space="preserve">1. </w:t>
      </w:r>
      <w:proofErr w:type="spellStart"/>
      <w:r w:rsidRPr="008F6317">
        <w:rPr>
          <w:rFonts w:eastAsia="Times New Roman" w:cs="Times New Roman"/>
          <w:b/>
          <w:sz w:val="28"/>
          <w:szCs w:val="28"/>
        </w:rPr>
        <w:t>Mục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tiêu</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của</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w:t>
      </w:r>
    </w:p>
    <w:p w14:paraId="736EE210"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r w:rsidRPr="008F6317">
        <w:rPr>
          <w:rFonts w:eastAsia="Times New Roman" w:cs="Times New Roman"/>
          <w:sz w:val="28"/>
          <w:szCs w:val="28"/>
        </w:rPr>
        <w:t xml:space="preserve">Trang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thuyết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w:t>
      </w:r>
    </w:p>
    <w:p w14:paraId="7FE36975"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r w:rsidRPr="008F6317">
        <w:rPr>
          <w:rFonts w:eastAsia="Times New Roman" w:cs="Times New Roman"/>
          <w:sz w:val="28"/>
          <w:szCs w:val="28"/>
        </w:rPr>
        <w:t xml:space="preserve">Sau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có</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w:t>
      </w:r>
    </w:p>
    <w:p w14:paraId="5251B233"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r w:rsidRPr="008F6317">
        <w:rPr>
          <w:rFonts w:eastAsia="Times New Roman" w:cs="Times New Roman"/>
          <w:sz w:val="28"/>
          <w:szCs w:val="28"/>
        </w:rPr>
        <w:t xml:space="preserve">Sinh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tài</w:t>
      </w:r>
      <w:proofErr w:type="spellEnd"/>
    </w:p>
    <w:p w14:paraId="232E42BE"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Phân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toán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số</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p>
    <w:p w14:paraId="40C3424C"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Nêu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chế</w:t>
      </w:r>
      <w:proofErr w:type="spellEnd"/>
    </w:p>
    <w:p w14:paraId="1DD33E32" w14:textId="77777777" w:rsidR="008A781D" w:rsidRPr="008F6317" w:rsidRDefault="008A781D" w:rsidP="00D461FE">
      <w:pPr>
        <w:spacing w:after="0" w:line="312" w:lineRule="auto"/>
        <w:ind w:left="360"/>
        <w:jc w:val="both"/>
        <w:rPr>
          <w:rFonts w:eastAsia="Times New Roman" w:cs="Times New Roman"/>
          <w:b/>
          <w:sz w:val="28"/>
          <w:szCs w:val="28"/>
        </w:rPr>
      </w:pPr>
    </w:p>
    <w:p w14:paraId="4C05BCCF" w14:textId="77777777" w:rsidR="008A781D" w:rsidRPr="008F6317" w:rsidRDefault="00D35C98" w:rsidP="00D461FE">
      <w:pPr>
        <w:spacing w:after="0" w:line="312" w:lineRule="auto"/>
        <w:jc w:val="both"/>
        <w:rPr>
          <w:rFonts w:eastAsia="Times New Roman" w:cs="Times New Roman"/>
          <w:b/>
          <w:sz w:val="28"/>
          <w:szCs w:val="28"/>
        </w:rPr>
      </w:pPr>
      <w:r w:rsidRPr="008F6317">
        <w:rPr>
          <w:rFonts w:eastAsia="Times New Roman" w:cs="Times New Roman"/>
          <w:b/>
          <w:sz w:val="28"/>
          <w:szCs w:val="28"/>
        </w:rPr>
        <w:t xml:space="preserve">2. </w:t>
      </w:r>
      <w:proofErr w:type="spellStart"/>
      <w:r w:rsidRPr="008F6317">
        <w:rPr>
          <w:rFonts w:eastAsia="Times New Roman" w:cs="Times New Roman"/>
          <w:b/>
          <w:sz w:val="28"/>
          <w:szCs w:val="28"/>
        </w:rPr>
        <w:t>Nội</w:t>
      </w:r>
      <w:proofErr w:type="spellEnd"/>
      <w:r w:rsidRPr="008F6317">
        <w:rPr>
          <w:rFonts w:eastAsia="Times New Roman" w:cs="Times New Roman"/>
          <w:b/>
          <w:sz w:val="28"/>
          <w:szCs w:val="28"/>
        </w:rPr>
        <w:t xml:space="preserve"> dung </w:t>
      </w:r>
      <w:proofErr w:type="spellStart"/>
      <w:r w:rsidRPr="008F6317">
        <w:rPr>
          <w:rFonts w:eastAsia="Times New Roman" w:cs="Times New Roman"/>
          <w:b/>
          <w:sz w:val="28"/>
          <w:szCs w:val="28"/>
        </w:rPr>
        <w:t>của</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bài</w:t>
      </w:r>
      <w:proofErr w:type="spellEnd"/>
      <w:r w:rsidRPr="008F6317">
        <w:rPr>
          <w:rFonts w:eastAsia="Times New Roman" w:cs="Times New Roman"/>
          <w:b/>
          <w:sz w:val="28"/>
          <w:szCs w:val="28"/>
        </w:rPr>
        <w:t>:</w:t>
      </w:r>
    </w:p>
    <w:p w14:paraId="13293754"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Giới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tổng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quan</w:t>
      </w:r>
      <w:proofErr w:type="spellEnd"/>
    </w:p>
    <w:p w14:paraId="2F3C5B19"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p>
    <w:p w14:paraId="397F8FCB"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Phân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p>
    <w:p w14:paraId="6DBC440C" w14:textId="77777777" w:rsidR="008A781D" w:rsidRPr="008F6317" w:rsidRDefault="00D35C98" w:rsidP="00D461FE">
      <w:pPr>
        <w:numPr>
          <w:ilvl w:val="0"/>
          <w:numId w:val="68"/>
        </w:numPr>
        <w:tabs>
          <w:tab w:val="left" w:pos="360"/>
        </w:tabs>
        <w:spacing w:after="0" w:line="312" w:lineRule="auto"/>
        <w:jc w:val="both"/>
        <w:rPr>
          <w:rFonts w:eastAsia="Times New Roman" w:cs="Times New Roman"/>
          <w:sz w:val="28"/>
          <w:szCs w:val="28"/>
        </w:rPr>
      </w:pP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luận</w:t>
      </w:r>
      <w:proofErr w:type="spellEnd"/>
    </w:p>
    <w:p w14:paraId="6A8B7060" w14:textId="77777777" w:rsidR="008A781D" w:rsidRPr="008F6317" w:rsidRDefault="008A781D" w:rsidP="00D461FE">
      <w:pPr>
        <w:spacing w:after="0" w:line="312" w:lineRule="auto"/>
        <w:jc w:val="both"/>
        <w:rPr>
          <w:rFonts w:eastAsia="Times New Roman" w:cs="Times New Roman"/>
          <w:b/>
          <w:sz w:val="28"/>
          <w:szCs w:val="28"/>
        </w:rPr>
      </w:pPr>
    </w:p>
    <w:p w14:paraId="026301FF" w14:textId="77777777" w:rsidR="008A781D" w:rsidRPr="008F6317" w:rsidRDefault="00D35C98" w:rsidP="00D461FE">
      <w:pPr>
        <w:spacing w:after="0" w:line="312" w:lineRule="auto"/>
        <w:ind w:left="360"/>
        <w:jc w:val="both"/>
        <w:rPr>
          <w:rFonts w:eastAsia="Times New Roman" w:cs="Times New Roman"/>
          <w:b/>
          <w:sz w:val="28"/>
          <w:szCs w:val="28"/>
        </w:rPr>
      </w:pPr>
      <w:r w:rsidRPr="008F6317">
        <w:rPr>
          <w:rFonts w:eastAsia="Times New Roman" w:cs="Times New Roman"/>
          <w:b/>
          <w:sz w:val="28"/>
          <w:szCs w:val="28"/>
        </w:rPr>
        <w:t xml:space="preserve">IV. </w:t>
      </w:r>
      <w:proofErr w:type="spellStart"/>
      <w:r w:rsidRPr="008F6317">
        <w:rPr>
          <w:rFonts w:eastAsia="Times New Roman" w:cs="Times New Roman"/>
          <w:b/>
          <w:sz w:val="28"/>
          <w:szCs w:val="28"/>
        </w:rPr>
        <w:t>Điều</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kiện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thực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hiện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mô</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đun</w:t>
      </w:r>
      <w:proofErr w:type="spellEnd"/>
    </w:p>
    <w:p w14:paraId="2B50556D"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Phòng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xưởng</w:t>
      </w:r>
      <w:proofErr w:type="spellEnd"/>
      <w:r w:rsidRPr="008F6317">
        <w:rPr>
          <w:rFonts w:eastAsia="Times New Roman" w:cs="Times New Roman"/>
          <w:sz w:val="28"/>
          <w:szCs w:val="28"/>
        </w:rPr>
        <w:t>:</w:t>
      </w:r>
    </w:p>
    <w:p w14:paraId="43E9FC82"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 PC,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mềm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dùng</w:t>
      </w:r>
      <w:proofErr w:type="spellEnd"/>
      <w:r w:rsidRPr="008F6317">
        <w:rPr>
          <w:rFonts w:eastAsia="Times New Roman" w:cs="Times New Roman"/>
          <w:sz w:val="28"/>
          <w:szCs w:val="28"/>
        </w:rPr>
        <w:t>.</w:t>
      </w:r>
    </w:p>
    <w:p w14:paraId="0288E3C4"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Projector, overhead.</w:t>
      </w:r>
    </w:p>
    <w:p w14:paraId="58969631"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chiếu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chiều</w:t>
      </w:r>
      <w:proofErr w:type="spellEnd"/>
      <w:r w:rsidRPr="008F6317">
        <w:rPr>
          <w:rFonts w:eastAsia="Times New Roman" w:cs="Times New Roman"/>
          <w:sz w:val="28"/>
          <w:szCs w:val="28"/>
        </w:rPr>
        <w:t>.</w:t>
      </w:r>
    </w:p>
    <w:p w14:paraId="240CB44A"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2. Trang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móc</w:t>
      </w:r>
      <w:proofErr w:type="spellEnd"/>
      <w:r w:rsidRPr="008F6317">
        <w:rPr>
          <w:rFonts w:eastAsia="Times New Roman" w:cs="Times New Roman"/>
          <w:sz w:val="28"/>
          <w:szCs w:val="28"/>
        </w:rPr>
        <w:t>:</w:t>
      </w:r>
    </w:p>
    <w:p w14:paraId="166D473D"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trạm</w:t>
      </w:r>
      <w:proofErr w:type="spellEnd"/>
      <w:r w:rsidRPr="008F6317">
        <w:rPr>
          <w:rFonts w:eastAsia="Times New Roman" w:cs="Times New Roman"/>
          <w:sz w:val="28"/>
          <w:szCs w:val="28"/>
        </w:rPr>
        <w:t xml:space="preserve"> MPS</w:t>
      </w:r>
    </w:p>
    <w:p w14:paraId="7952A628"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3. Học </w:t>
      </w:r>
      <w:proofErr w:type="spellStart"/>
      <w:r w:rsidRPr="008F6317">
        <w:rPr>
          <w:rFonts w:eastAsia="Times New Roman" w:cs="Times New Roman"/>
          <w:sz w:val="28"/>
          <w:szCs w:val="28"/>
        </w:rPr>
        <w:t>liệu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cụ</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nguyên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vật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liệu</w:t>
      </w:r>
      <w:proofErr w:type="spellEnd"/>
      <w:r w:rsidRPr="008F6317">
        <w:rPr>
          <w:rFonts w:eastAsia="Times New Roman" w:cs="Times New Roman"/>
          <w:sz w:val="28"/>
          <w:szCs w:val="28"/>
        </w:rPr>
        <w:t>:</w:t>
      </w:r>
    </w:p>
    <w:p w14:paraId="72BD32CE"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Bộ</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tay</w:t>
      </w:r>
      <w:proofErr w:type="spellEnd"/>
      <w:r w:rsidRPr="008F6317">
        <w:rPr>
          <w:rFonts w:eastAsia="Times New Roman" w:cs="Times New Roman"/>
          <w:sz w:val="28"/>
          <w:szCs w:val="28"/>
        </w:rPr>
        <w:t>.</w:t>
      </w:r>
    </w:p>
    <w:p w14:paraId="5F5306CA"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lastRenderedPageBreak/>
        <w:t xml:space="preserve">+ </w:t>
      </w:r>
      <w:proofErr w:type="spellStart"/>
      <w:r w:rsidRPr="008F6317">
        <w:rPr>
          <w:rFonts w:eastAsia="Times New Roman" w:cs="Times New Roman"/>
          <w:sz w:val="28"/>
          <w:szCs w:val="28"/>
        </w:rPr>
        <w:t>Đồ</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tay</w:t>
      </w:r>
      <w:proofErr w:type="spellEnd"/>
      <w:r w:rsidRPr="008F6317">
        <w:rPr>
          <w:rFonts w:eastAsia="Times New Roman" w:cs="Times New Roman"/>
          <w:sz w:val="28"/>
          <w:szCs w:val="28"/>
        </w:rPr>
        <w:t>.</w:t>
      </w:r>
    </w:p>
    <w:p w14:paraId="0F385A43"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loại</w:t>
      </w:r>
      <w:proofErr w:type="spellEnd"/>
      <w:r w:rsidRPr="008F6317">
        <w:rPr>
          <w:rFonts w:eastAsia="Times New Roman" w:cs="Times New Roman"/>
          <w:sz w:val="28"/>
          <w:szCs w:val="28"/>
        </w:rPr>
        <w:t xml:space="preserve"> (VOM; DVOM; </w:t>
      </w:r>
      <w:proofErr w:type="spellStart"/>
      <w:r w:rsidRPr="008F6317">
        <w:rPr>
          <w:rFonts w:eastAsia="Times New Roman" w:cs="Times New Roman"/>
          <w:sz w:val="28"/>
          <w:szCs w:val="28"/>
        </w:rPr>
        <w:t>Ampare</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kìm</w:t>
      </w:r>
      <w:proofErr w:type="spellEnd"/>
      <w:r w:rsidRPr="008F6317">
        <w:rPr>
          <w:rFonts w:eastAsia="Times New Roman" w:cs="Times New Roman"/>
          <w:sz w:val="28"/>
          <w:szCs w:val="28"/>
        </w:rPr>
        <w:t>...)</w:t>
      </w:r>
    </w:p>
    <w:p w14:paraId="7FEB7EDF"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4. Các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không</w:t>
      </w:r>
      <w:proofErr w:type="spellEnd"/>
    </w:p>
    <w:p w14:paraId="086F3C9B" w14:textId="77777777" w:rsidR="008A781D" w:rsidRPr="008F6317" w:rsidRDefault="00D35C98" w:rsidP="00D461FE">
      <w:pPr>
        <w:spacing w:after="0" w:line="312" w:lineRule="auto"/>
        <w:ind w:left="360"/>
        <w:jc w:val="both"/>
        <w:rPr>
          <w:rFonts w:eastAsia="Times New Roman" w:cs="Times New Roman"/>
          <w:b/>
          <w:sz w:val="28"/>
          <w:szCs w:val="28"/>
        </w:rPr>
      </w:pPr>
      <w:r w:rsidRPr="008F6317">
        <w:rPr>
          <w:rFonts w:eastAsia="Times New Roman" w:cs="Times New Roman"/>
          <w:b/>
          <w:sz w:val="28"/>
          <w:szCs w:val="28"/>
        </w:rPr>
        <w:t xml:space="preserve">V. </w:t>
      </w:r>
      <w:proofErr w:type="spellStart"/>
      <w:r w:rsidRPr="008F6317">
        <w:rPr>
          <w:rFonts w:eastAsia="Times New Roman" w:cs="Times New Roman"/>
          <w:b/>
          <w:sz w:val="28"/>
          <w:szCs w:val="28"/>
        </w:rPr>
        <w:t>Nội</w:t>
      </w:r>
      <w:proofErr w:type="spellEnd"/>
      <w:r w:rsidRPr="008F6317">
        <w:rPr>
          <w:rFonts w:eastAsia="Times New Roman" w:cs="Times New Roman"/>
          <w:b/>
          <w:sz w:val="28"/>
          <w:szCs w:val="28"/>
        </w:rPr>
        <w:t xml:space="preserve"> dung </w:t>
      </w:r>
      <w:proofErr w:type="spellStart"/>
      <w:r w:rsidRPr="008F6317">
        <w:rPr>
          <w:rFonts w:eastAsia="Times New Roman" w:cs="Times New Roman"/>
          <w:b/>
          <w:sz w:val="28"/>
          <w:szCs w:val="28"/>
        </w:rPr>
        <w:t>và</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phương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pháp</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đánh</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giá</w:t>
      </w:r>
      <w:proofErr w:type="spellEnd"/>
    </w:p>
    <w:p w14:paraId="2E74C912"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1.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w:t>
      </w:r>
    </w:p>
    <w:p w14:paraId="51528B4F"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
    <w:p w14:paraId="66B73262"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Xác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định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PLC, </w:t>
      </w:r>
      <w:proofErr w:type="spellStart"/>
      <w:r w:rsidRPr="008F6317">
        <w:rPr>
          <w:rFonts w:eastAsia="Times New Roman" w:cs="Times New Roman"/>
          <w:sz w:val="28"/>
          <w:szCs w:val="28"/>
        </w:rPr>
        <w:t>khí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nén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nén</w:t>
      </w:r>
      <w:proofErr w:type="spellEnd"/>
    </w:p>
    <w:p w14:paraId="1D14CDE5"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hóa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xuất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dùng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mềm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w:t>
      </w:r>
    </w:p>
    <w:p w14:paraId="422B7A12"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
    <w:p w14:paraId="18F6E101"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toán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phỏng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truyền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giúp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w:t>
      </w:r>
    </w:p>
    <w:p w14:paraId="52229C62"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tự</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trách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nhiệm</w:t>
      </w:r>
      <w:proofErr w:type="spellEnd"/>
      <w:r w:rsidRPr="008F6317">
        <w:rPr>
          <w:rFonts w:eastAsia="Times New Roman" w:cs="Times New Roman"/>
          <w:sz w:val="28"/>
          <w:szCs w:val="28"/>
        </w:rPr>
        <w:t>:</w:t>
      </w:r>
    </w:p>
    <w:p w14:paraId="14D63E36" w14:textId="77777777" w:rsidR="008A781D" w:rsidRPr="008F6317" w:rsidRDefault="00D35C98" w:rsidP="00D461FE">
      <w:pPr>
        <w:spacing w:after="0" w:line="312" w:lineRule="auto"/>
        <w:ind w:left="360"/>
        <w:jc w:val="both"/>
        <w:rPr>
          <w:rFonts w:eastAsia="Times New Roman" w:cs="Times New Roman"/>
          <w:sz w:val="28"/>
          <w:szCs w:val="28"/>
        </w:rPr>
      </w:pPr>
      <w:proofErr w:type="spellStart"/>
      <w:r w:rsidRPr="008F6317">
        <w:rPr>
          <w:rFonts w:eastAsia="Times New Roman" w:cs="Times New Roman"/>
          <w:sz w:val="28"/>
          <w:szCs w:val="28"/>
        </w:rPr>
        <w:t>Phát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huy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an </w:t>
      </w:r>
      <w:proofErr w:type="spellStart"/>
      <w:r w:rsidRPr="008F6317">
        <w:rPr>
          <w:rFonts w:eastAsia="Times New Roman" w:cs="Times New Roman"/>
          <w:sz w:val="28"/>
          <w:szCs w:val="28"/>
        </w:rPr>
        <w:t>toàn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công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nghiệp</w:t>
      </w:r>
      <w:proofErr w:type="spellEnd"/>
      <w:r w:rsidRPr="008F6317">
        <w:rPr>
          <w:rFonts w:eastAsia="Times New Roman" w:cs="Times New Roman"/>
          <w:sz w:val="28"/>
          <w:szCs w:val="28"/>
        </w:rPr>
        <w:t>.</w:t>
      </w:r>
    </w:p>
    <w:p w14:paraId="7A1D5297"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2. Phương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w:t>
      </w:r>
    </w:p>
    <w:p w14:paraId="51F654CE" w14:textId="77777777" w:rsidR="008A781D" w:rsidRPr="008F6317" w:rsidRDefault="00D35C98" w:rsidP="00D461FE">
      <w:pPr>
        <w:spacing w:after="0" w:line="312" w:lineRule="auto"/>
        <w:ind w:left="360"/>
        <w:jc w:val="both"/>
        <w:rPr>
          <w:rFonts w:eastAsia="Times New Roman" w:cs="Times New Roman"/>
          <w:sz w:val="28"/>
          <w:szCs w:val="28"/>
        </w:rPr>
      </w:pPr>
      <w:proofErr w:type="spellStart"/>
      <w:r w:rsidRPr="008F6317">
        <w:rPr>
          <w:rFonts w:eastAsia="Times New Roman" w:cs="Times New Roman"/>
          <w:sz w:val="28"/>
          <w:szCs w:val="28"/>
        </w:rPr>
        <w:t>Căn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Báo </w:t>
      </w:r>
      <w:proofErr w:type="spellStart"/>
      <w:r w:rsidRPr="008F6317">
        <w:rPr>
          <w:rFonts w:eastAsia="Times New Roman" w:cs="Times New Roman"/>
          <w:sz w:val="28"/>
          <w:szCs w:val="28"/>
        </w:rPr>
        <w:t>cáo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trong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sau</w:t>
      </w:r>
      <w:proofErr w:type="spellEnd"/>
      <w:r w:rsidRPr="008F6317">
        <w:rPr>
          <w:rFonts w:eastAsia="Times New Roman" w:cs="Times New Roman"/>
          <w:sz w:val="28"/>
          <w:szCs w:val="28"/>
        </w:rPr>
        <w:t>.</w:t>
      </w:r>
    </w:p>
    <w:p w14:paraId="722036AE"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w:t>
      </w:r>
    </w:p>
    <w:p w14:paraId="58DE94DD"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lý</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thuyết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theo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vấn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gian</w:t>
      </w:r>
      <w:proofErr w:type="spellEnd"/>
      <w:r w:rsidRPr="008F6317">
        <w:rPr>
          <w:rFonts w:eastAsia="Times New Roman" w:cs="Times New Roman"/>
          <w:sz w:val="28"/>
          <w:szCs w:val="28"/>
        </w:rPr>
        <w:t xml:space="preserve"> 40 </w:t>
      </w:r>
      <w:proofErr w:type="spellStart"/>
      <w:r w:rsidRPr="008F6317">
        <w:rPr>
          <w:rFonts w:eastAsia="Times New Roman" w:cs="Times New Roman"/>
          <w:sz w:val="28"/>
          <w:szCs w:val="28"/>
        </w:rPr>
        <w:t>phút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chuẩn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20 </w:t>
      </w:r>
      <w:proofErr w:type="spellStart"/>
      <w:r w:rsidRPr="008F6317">
        <w:rPr>
          <w:rFonts w:eastAsia="Times New Roman" w:cs="Times New Roman"/>
          <w:sz w:val="28"/>
          <w:szCs w:val="28"/>
        </w:rPr>
        <w:t>phút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lời</w:t>
      </w:r>
      <w:proofErr w:type="spellEnd"/>
      <w:r w:rsidRPr="008F6317">
        <w:rPr>
          <w:rFonts w:eastAsia="Times New Roman" w:cs="Times New Roman"/>
          <w:sz w:val="28"/>
          <w:szCs w:val="28"/>
        </w:rPr>
        <w:t>.</w:t>
      </w:r>
    </w:p>
    <w:p w14:paraId="6E01D29A"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Kiểm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năng</w:t>
      </w:r>
      <w:proofErr w:type="spellEnd"/>
      <w:r w:rsidRPr="008F6317">
        <w:rPr>
          <w:rFonts w:eastAsia="Times New Roman" w:cs="Times New Roman"/>
          <w:sz w:val="28"/>
          <w:szCs w:val="28"/>
        </w:rPr>
        <w:t xml:space="preserve">. </w:t>
      </w:r>
    </w:p>
    <w:p w14:paraId="56F9427F"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kiến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thức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w:t>
      </w:r>
    </w:p>
    <w:p w14:paraId="3378F959" w14:textId="77777777" w:rsidR="008A781D" w:rsidRPr="008F6317" w:rsidRDefault="00D35C98" w:rsidP="00D461FE">
      <w:pPr>
        <w:spacing w:after="0" w:line="312" w:lineRule="auto"/>
        <w:ind w:left="360"/>
        <w:jc w:val="both"/>
        <w:rPr>
          <w:rFonts w:eastAsia="Times New Roman" w:cs="Times New Roman"/>
          <w:b/>
          <w:sz w:val="28"/>
          <w:szCs w:val="28"/>
        </w:rPr>
      </w:pPr>
      <w:r w:rsidRPr="008F6317">
        <w:rPr>
          <w:rFonts w:eastAsia="Times New Roman" w:cs="Times New Roman"/>
          <w:b/>
          <w:sz w:val="28"/>
          <w:szCs w:val="28"/>
        </w:rPr>
        <w:t xml:space="preserve">VI. </w:t>
      </w:r>
      <w:proofErr w:type="spellStart"/>
      <w:r w:rsidRPr="008F6317">
        <w:rPr>
          <w:rFonts w:eastAsia="Times New Roman" w:cs="Times New Roman"/>
          <w:b/>
          <w:sz w:val="28"/>
          <w:szCs w:val="28"/>
        </w:rPr>
        <w:t>Hướng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dẫn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thực</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hiện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môn</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học</w:t>
      </w:r>
      <w:proofErr w:type="spellEnd"/>
      <w:r w:rsidRPr="008F6317">
        <w:rPr>
          <w:rFonts w:eastAsia="Times New Roman" w:cs="Times New Roman"/>
          <w:b/>
          <w:sz w:val="28"/>
          <w:szCs w:val="28"/>
        </w:rPr>
        <w:t>:</w:t>
      </w:r>
    </w:p>
    <w:p w14:paraId="4302A4CC"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1. Phạm vi </w:t>
      </w:r>
      <w:proofErr w:type="spellStart"/>
      <w:r w:rsidRPr="008F6317">
        <w:rPr>
          <w:rFonts w:eastAsia="Times New Roman" w:cs="Times New Roman"/>
          <w:sz w:val="28"/>
          <w:szCs w:val="28"/>
        </w:rPr>
        <w:t>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đun</w:t>
      </w:r>
      <w:proofErr w:type="spellEnd"/>
      <w:r w:rsidRPr="008F6317">
        <w:rPr>
          <w:rFonts w:eastAsia="Times New Roman" w:cs="Times New Roman"/>
          <w:sz w:val="28"/>
          <w:szCs w:val="28"/>
        </w:rPr>
        <w:t>:</w:t>
      </w:r>
    </w:p>
    <w:p w14:paraId="5778FB4D" w14:textId="77777777" w:rsidR="008A781D" w:rsidRPr="008F6317" w:rsidRDefault="00D35C98" w:rsidP="00D461FE">
      <w:pPr>
        <w:spacing w:after="0" w:line="312" w:lineRule="auto"/>
        <w:ind w:left="360"/>
        <w:jc w:val="both"/>
        <w:rPr>
          <w:rFonts w:eastAsia="Times New Roman" w:cs="Times New Roman"/>
          <w:sz w:val="28"/>
          <w:szCs w:val="28"/>
        </w:rPr>
      </w:pPr>
      <w:proofErr w:type="spellStart"/>
      <w:r w:rsidRPr="008F6317">
        <w:rPr>
          <w:rFonts w:eastAsia="Times New Roman" w:cs="Times New Roman"/>
          <w:sz w:val="28"/>
          <w:szCs w:val="28"/>
        </w:rPr>
        <w:t>Chương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học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này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được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trình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w:t>
      </w:r>
      <w:proofErr w:type="spellEnd"/>
      <w:r w:rsidRPr="008F6317">
        <w:rPr>
          <w:rFonts w:eastAsia="Times New Roman" w:cs="Times New Roman"/>
          <w:sz w:val="28"/>
          <w:szCs w:val="28"/>
        </w:rPr>
        <w:t xml:space="preserve"> Cao </w:t>
      </w:r>
      <w:proofErr w:type="spellStart"/>
      <w:r w:rsidRPr="008F6317">
        <w:rPr>
          <w:rFonts w:eastAsia="Times New Roman" w:cs="Times New Roman"/>
          <w:sz w:val="28"/>
          <w:szCs w:val="28"/>
        </w:rPr>
        <w:t>đẳng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nghề</w:t>
      </w:r>
      <w:proofErr w:type="spellEnd"/>
      <w:r w:rsidRPr="008F6317">
        <w:rPr>
          <w:rFonts w:eastAsia="Times New Roman" w:cs="Times New Roman"/>
          <w:sz w:val="28"/>
          <w:szCs w:val="28"/>
        </w:rPr>
        <w:t>.</w:t>
      </w:r>
    </w:p>
    <w:p w14:paraId="574DA6F7"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2. </w:t>
      </w:r>
      <w:proofErr w:type="spellStart"/>
      <w:r w:rsidRPr="008F6317">
        <w:rPr>
          <w:rFonts w:eastAsia="Times New Roman" w:cs="Times New Roman"/>
          <w:sz w:val="28"/>
          <w:szCs w:val="28"/>
        </w:rPr>
        <w:t>Hướng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dẫn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về</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tập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đun</w:t>
      </w:r>
      <w:proofErr w:type="spellEnd"/>
      <w:r w:rsidRPr="008F6317">
        <w:rPr>
          <w:rFonts w:eastAsia="Times New Roman" w:cs="Times New Roman"/>
          <w:sz w:val="28"/>
          <w:szCs w:val="28"/>
        </w:rPr>
        <w:t>:</w:t>
      </w:r>
    </w:p>
    <w:p w14:paraId="590B4472"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w:t>
      </w:r>
    </w:p>
    <w:p w14:paraId="204DA6C7"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Trước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căn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cứ</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nội</w:t>
      </w:r>
      <w:proofErr w:type="spellEnd"/>
      <w:r w:rsidRPr="008F6317">
        <w:rPr>
          <w:rFonts w:eastAsia="Times New Roman" w:cs="Times New Roman"/>
          <w:sz w:val="28"/>
          <w:szCs w:val="28"/>
        </w:rPr>
        <w:t xml:space="preserve"> dung </w:t>
      </w:r>
      <w:proofErr w:type="spellStart"/>
      <w:r w:rsidRPr="008F6317">
        <w:rPr>
          <w:rFonts w:eastAsia="Times New Roman" w:cs="Times New Roman"/>
          <w:sz w:val="28"/>
          <w:szCs w:val="28"/>
        </w:rPr>
        <w:t>của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từng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bài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chuẩn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đầy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điều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kiện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nhằm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đảm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bảo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chất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lượng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giảng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dạy</w:t>
      </w:r>
      <w:proofErr w:type="spellEnd"/>
      <w:r w:rsidRPr="008F6317">
        <w:rPr>
          <w:rFonts w:eastAsia="Times New Roman" w:cs="Times New Roman"/>
          <w:sz w:val="28"/>
          <w:szCs w:val="28"/>
        </w:rPr>
        <w:t>.</w:t>
      </w:r>
    </w:p>
    <w:p w14:paraId="5E03E035"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Nên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phương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pháp</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đàm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thoại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để</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ghi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nhớ</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kỹ</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hơn</w:t>
      </w:r>
      <w:proofErr w:type="spellEnd"/>
      <w:r w:rsidRPr="008F6317">
        <w:rPr>
          <w:rFonts w:eastAsia="Times New Roman" w:cs="Times New Roman"/>
          <w:sz w:val="28"/>
          <w:szCs w:val="28"/>
        </w:rPr>
        <w:t>.</w:t>
      </w:r>
    </w:p>
    <w:p w14:paraId="55BD28C5"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Sử</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mềm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mô</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phỏng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quả</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toán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xây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dựng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sơ</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đồ</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đấu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dây</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kết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hệ</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thống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thiết</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bị</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ngoại</w:t>
      </w:r>
      <w:proofErr w:type="spellEnd"/>
      <w:r w:rsidRPr="008F6317">
        <w:rPr>
          <w:rFonts w:eastAsia="Times New Roman" w:cs="Times New Roman"/>
          <w:sz w:val="28"/>
          <w:szCs w:val="28"/>
        </w:rPr>
        <w:t xml:space="preserve"> vi.</w:t>
      </w:r>
    </w:p>
    <w:p w14:paraId="54D1ED66"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 </w:t>
      </w:r>
      <w:proofErr w:type="spellStart"/>
      <w:r w:rsidRPr="008F6317">
        <w:rPr>
          <w:rFonts w:eastAsia="Times New Roman" w:cs="Times New Roman"/>
          <w:sz w:val="28"/>
          <w:szCs w:val="28"/>
        </w:rPr>
        <w:t>Giáo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hướng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dẫn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thao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tác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mẫu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sửa</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sai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tại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chỗ</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cho</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sinh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viên</w:t>
      </w:r>
      <w:proofErr w:type="spellEnd"/>
      <w:r w:rsidRPr="008F6317">
        <w:rPr>
          <w:rFonts w:eastAsia="Times New Roman" w:cs="Times New Roman"/>
          <w:sz w:val="28"/>
          <w:szCs w:val="28"/>
        </w:rPr>
        <w:t>.</w:t>
      </w:r>
    </w:p>
    <w:p w14:paraId="148D481C"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lastRenderedPageBreak/>
        <w:t xml:space="preserve">- </w:t>
      </w:r>
      <w:proofErr w:type="spellStart"/>
      <w:r w:rsidRPr="008F6317">
        <w:rPr>
          <w:rFonts w:eastAsia="Times New Roman" w:cs="Times New Roman"/>
          <w:sz w:val="28"/>
          <w:szCs w:val="28"/>
        </w:rPr>
        <w:t>Đối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với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người</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học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Chủ</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động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tích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tìm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hiểu</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và</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thực</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hành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tính</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toán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dùng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mềm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ứng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dụng</w:t>
      </w:r>
      <w:proofErr w:type="spellEnd"/>
      <w:r w:rsidRPr="008F6317">
        <w:rPr>
          <w:rFonts w:eastAsia="Times New Roman" w:cs="Times New Roman"/>
          <w:sz w:val="28"/>
          <w:szCs w:val="28"/>
        </w:rPr>
        <w:t>.</w:t>
      </w:r>
    </w:p>
    <w:p w14:paraId="0B141CC9"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 xml:space="preserve">3. </w:t>
      </w:r>
      <w:proofErr w:type="spellStart"/>
      <w:r w:rsidRPr="008F6317">
        <w:rPr>
          <w:rFonts w:eastAsia="Times New Roman" w:cs="Times New Roman"/>
          <w:sz w:val="28"/>
          <w:szCs w:val="28"/>
        </w:rPr>
        <w:t>Những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trọng</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tâm</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cần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chú</w:t>
      </w:r>
      <w:proofErr w:type="spellEnd"/>
      <w:r w:rsidRPr="008F6317">
        <w:rPr>
          <w:rFonts w:eastAsia="Times New Roman" w:cs="Times New Roman"/>
          <w:sz w:val="28"/>
          <w:szCs w:val="28"/>
        </w:rPr>
        <w:t xml:space="preserve"> ý: </w:t>
      </w:r>
      <w:proofErr w:type="spellStart"/>
      <w:r w:rsidRPr="008F6317">
        <w:rPr>
          <w:rFonts w:eastAsia="Times New Roman" w:cs="Times New Roman"/>
          <w:sz w:val="28"/>
          <w:szCs w:val="28"/>
        </w:rPr>
        <w:t>Không</w:t>
      </w:r>
      <w:proofErr w:type="spellEnd"/>
    </w:p>
    <w:p w14:paraId="1DA110DB" w14:textId="77777777" w:rsidR="00F71799" w:rsidRPr="008F6317" w:rsidRDefault="00F71799" w:rsidP="00D461FE">
      <w:pPr>
        <w:spacing w:after="0" w:line="312" w:lineRule="auto"/>
        <w:jc w:val="both"/>
        <w:rPr>
          <w:rFonts w:cs="Times New Roman"/>
          <w:i/>
          <w:color w:val="000000"/>
          <w:sz w:val="28"/>
          <w:szCs w:val="28"/>
        </w:rPr>
      </w:pPr>
      <w:proofErr w:type="spellStart"/>
      <w:r w:rsidRPr="008F6317">
        <w:rPr>
          <w:rFonts w:cs="Times New Roman"/>
          <w:b/>
          <w:i/>
          <w:color w:val="000000"/>
          <w:sz w:val="28"/>
          <w:szCs w:val="28"/>
          <w:u w:val="single"/>
        </w:rPr>
        <w:t>Ghi</w:t>
      </w:r>
      <w:proofErr w:type="spellEnd"/>
      <w:r w:rsidRPr="008F6317">
        <w:rPr>
          <w:rFonts w:cs="Times New Roman"/>
          <w:b/>
          <w:i/>
          <w:color w:val="000000"/>
          <w:sz w:val="28"/>
          <w:szCs w:val="28"/>
          <w:u w:val="single"/>
        </w:rPr>
        <w:t xml:space="preserve"> </w:t>
      </w:r>
      <w:proofErr w:type="spellStart"/>
      <w:r w:rsidRPr="008F6317">
        <w:rPr>
          <w:rFonts w:cs="Times New Roman"/>
          <w:b/>
          <w:i/>
          <w:color w:val="000000"/>
          <w:sz w:val="28"/>
          <w:szCs w:val="28"/>
          <w:u w:val="single"/>
        </w:rPr>
        <w:t>chú</w:t>
      </w:r>
      <w:proofErr w:type="spellEnd"/>
      <w:r w:rsidRPr="008F6317">
        <w:rPr>
          <w:rFonts w:cs="Times New Roman"/>
          <w:color w:val="000000"/>
          <w:sz w:val="28"/>
          <w:szCs w:val="28"/>
        </w:rPr>
        <w:t xml:space="preserve">: </w:t>
      </w:r>
      <w:proofErr w:type="spellStart"/>
      <w:r w:rsidRPr="008F6317">
        <w:rPr>
          <w:rFonts w:cs="Times New Roman"/>
          <w:i/>
          <w:color w:val="000000"/>
          <w:sz w:val="28"/>
          <w:szCs w:val="28"/>
        </w:rPr>
        <w:t>thời</w:t>
      </w:r>
      <w:proofErr w:type="spellEnd"/>
      <w:r w:rsidRPr="008F6317">
        <w:rPr>
          <w:rFonts w:cs="Times New Roman"/>
          <w:i/>
          <w:color w:val="000000"/>
          <w:sz w:val="28"/>
          <w:szCs w:val="28"/>
        </w:rPr>
        <w:t xml:space="preserve"> </w:t>
      </w:r>
      <w:proofErr w:type="spellStart"/>
      <w:r w:rsidRPr="008F6317">
        <w:rPr>
          <w:rFonts w:cs="Times New Roman"/>
          <w:i/>
          <w:color w:val="000000"/>
          <w:sz w:val="28"/>
          <w:szCs w:val="28"/>
        </w:rPr>
        <w:t>lượng</w:t>
      </w:r>
      <w:proofErr w:type="spellEnd"/>
      <w:r w:rsidRPr="008F6317">
        <w:rPr>
          <w:rFonts w:cs="Times New Roman"/>
          <w:i/>
          <w:color w:val="000000"/>
          <w:sz w:val="28"/>
          <w:szCs w:val="28"/>
        </w:rPr>
        <w:t xml:space="preserve"> </w:t>
      </w:r>
      <w:proofErr w:type="spellStart"/>
      <w:r w:rsidRPr="008F6317">
        <w:rPr>
          <w:rFonts w:cs="Times New Roman"/>
          <w:i/>
          <w:color w:val="000000"/>
          <w:sz w:val="28"/>
          <w:szCs w:val="28"/>
        </w:rPr>
        <w:t>của</w:t>
      </w:r>
      <w:proofErr w:type="spellEnd"/>
      <w:r w:rsidRPr="008F6317">
        <w:rPr>
          <w:rFonts w:cs="Times New Roman"/>
          <w:i/>
          <w:color w:val="000000"/>
          <w:sz w:val="28"/>
          <w:szCs w:val="28"/>
        </w:rPr>
        <w:t xml:space="preserve"> </w:t>
      </w:r>
      <w:proofErr w:type="spellStart"/>
      <w:r w:rsidRPr="008F6317">
        <w:rPr>
          <w:rFonts w:cs="Times New Roman"/>
          <w:i/>
          <w:color w:val="000000"/>
          <w:sz w:val="28"/>
          <w:szCs w:val="28"/>
        </w:rPr>
        <w:t>từng</w:t>
      </w:r>
      <w:proofErr w:type="spellEnd"/>
      <w:r w:rsidRPr="008F6317">
        <w:rPr>
          <w:rFonts w:cs="Times New Roman"/>
          <w:i/>
          <w:color w:val="000000"/>
          <w:sz w:val="28"/>
          <w:szCs w:val="28"/>
        </w:rPr>
        <w:t xml:space="preserve"> </w:t>
      </w:r>
      <w:proofErr w:type="spellStart"/>
      <w:r w:rsidRPr="008F6317">
        <w:rPr>
          <w:rFonts w:cs="Times New Roman"/>
          <w:i/>
          <w:color w:val="000000"/>
          <w:sz w:val="28"/>
          <w:szCs w:val="28"/>
        </w:rPr>
        <w:t>nội</w:t>
      </w:r>
      <w:proofErr w:type="spellEnd"/>
      <w:r w:rsidRPr="008F6317">
        <w:rPr>
          <w:rFonts w:cs="Times New Roman"/>
          <w:i/>
          <w:color w:val="000000"/>
          <w:sz w:val="28"/>
          <w:szCs w:val="28"/>
        </w:rPr>
        <w:t xml:space="preserve"> dung </w:t>
      </w:r>
      <w:proofErr w:type="spellStart"/>
      <w:r w:rsidRPr="008F6317">
        <w:rPr>
          <w:rFonts w:cs="Times New Roman"/>
          <w:i/>
          <w:color w:val="000000"/>
          <w:sz w:val="28"/>
          <w:szCs w:val="28"/>
        </w:rPr>
        <w:t>trên</w:t>
      </w:r>
      <w:proofErr w:type="spellEnd"/>
      <w:r w:rsidRPr="008F6317">
        <w:rPr>
          <w:rFonts w:cs="Times New Roman"/>
          <w:i/>
          <w:color w:val="000000"/>
          <w:sz w:val="28"/>
          <w:szCs w:val="28"/>
        </w:rPr>
        <w:t xml:space="preserve"> </w:t>
      </w:r>
      <w:proofErr w:type="spellStart"/>
      <w:r w:rsidRPr="008F6317">
        <w:rPr>
          <w:rFonts w:cs="Times New Roman"/>
          <w:i/>
          <w:color w:val="000000"/>
          <w:sz w:val="28"/>
          <w:szCs w:val="28"/>
        </w:rPr>
        <w:t>có</w:t>
      </w:r>
      <w:proofErr w:type="spellEnd"/>
      <w:r w:rsidRPr="008F6317">
        <w:rPr>
          <w:rFonts w:cs="Times New Roman"/>
          <w:i/>
          <w:color w:val="000000"/>
          <w:sz w:val="28"/>
          <w:szCs w:val="28"/>
        </w:rPr>
        <w:t xml:space="preserve"> </w:t>
      </w:r>
      <w:proofErr w:type="spellStart"/>
      <w:r w:rsidRPr="008F6317">
        <w:rPr>
          <w:rFonts w:cs="Times New Roman"/>
          <w:i/>
          <w:color w:val="000000"/>
          <w:sz w:val="28"/>
          <w:szCs w:val="28"/>
        </w:rPr>
        <w:t>thể</w:t>
      </w:r>
      <w:proofErr w:type="spellEnd"/>
      <w:r w:rsidRPr="008F6317">
        <w:rPr>
          <w:rFonts w:cs="Times New Roman"/>
          <w:i/>
          <w:color w:val="000000"/>
          <w:sz w:val="28"/>
          <w:szCs w:val="28"/>
        </w:rPr>
        <w:t xml:space="preserve"> </w:t>
      </w:r>
      <w:proofErr w:type="spellStart"/>
      <w:r w:rsidRPr="008F6317">
        <w:rPr>
          <w:rFonts w:cs="Times New Roman"/>
          <w:i/>
          <w:color w:val="000000"/>
          <w:sz w:val="28"/>
          <w:szCs w:val="28"/>
        </w:rPr>
        <w:t>linh</w:t>
      </w:r>
      <w:proofErr w:type="spellEnd"/>
      <w:r w:rsidRPr="008F6317">
        <w:rPr>
          <w:rFonts w:cs="Times New Roman"/>
          <w:i/>
          <w:color w:val="000000"/>
          <w:sz w:val="28"/>
          <w:szCs w:val="28"/>
        </w:rPr>
        <w:t xml:space="preserve"> </w:t>
      </w:r>
      <w:proofErr w:type="spellStart"/>
      <w:r w:rsidRPr="008F6317">
        <w:rPr>
          <w:rFonts w:cs="Times New Roman"/>
          <w:i/>
          <w:color w:val="000000"/>
          <w:sz w:val="28"/>
          <w:szCs w:val="28"/>
        </w:rPr>
        <w:t>hoạt</w:t>
      </w:r>
      <w:proofErr w:type="spellEnd"/>
      <w:r w:rsidRPr="008F6317">
        <w:rPr>
          <w:rFonts w:cs="Times New Roman"/>
          <w:i/>
          <w:color w:val="000000"/>
          <w:sz w:val="28"/>
          <w:szCs w:val="28"/>
        </w:rPr>
        <w:t xml:space="preserve"> </w:t>
      </w:r>
      <w:proofErr w:type="spellStart"/>
      <w:r w:rsidRPr="008F6317">
        <w:rPr>
          <w:rFonts w:cs="Times New Roman"/>
          <w:i/>
          <w:color w:val="000000"/>
          <w:sz w:val="28"/>
          <w:szCs w:val="28"/>
        </w:rPr>
        <w:t>điều</w:t>
      </w:r>
      <w:proofErr w:type="spellEnd"/>
      <w:r w:rsidRPr="008F6317">
        <w:rPr>
          <w:rFonts w:cs="Times New Roman"/>
          <w:i/>
          <w:color w:val="000000"/>
          <w:sz w:val="28"/>
          <w:szCs w:val="28"/>
        </w:rPr>
        <w:t xml:space="preserve"> </w:t>
      </w:r>
      <w:proofErr w:type="spellStart"/>
      <w:r w:rsidRPr="008F6317">
        <w:rPr>
          <w:rFonts w:cs="Times New Roman"/>
          <w:i/>
          <w:color w:val="000000"/>
          <w:sz w:val="28"/>
          <w:szCs w:val="28"/>
        </w:rPr>
        <w:t>chỉnh</w:t>
      </w:r>
      <w:proofErr w:type="spellEnd"/>
      <w:r w:rsidRPr="008F6317">
        <w:rPr>
          <w:rFonts w:cs="Times New Roman"/>
          <w:i/>
          <w:color w:val="000000"/>
          <w:sz w:val="28"/>
          <w:szCs w:val="28"/>
        </w:rPr>
        <w:t xml:space="preserve"> </w:t>
      </w:r>
      <w:proofErr w:type="spellStart"/>
      <w:r w:rsidRPr="008F6317">
        <w:rPr>
          <w:rFonts w:cs="Times New Roman"/>
          <w:i/>
          <w:color w:val="000000"/>
          <w:sz w:val="28"/>
          <w:szCs w:val="28"/>
        </w:rPr>
        <w:t>tùy</w:t>
      </w:r>
      <w:proofErr w:type="spellEnd"/>
      <w:r w:rsidRPr="008F6317">
        <w:rPr>
          <w:rFonts w:cs="Times New Roman"/>
          <w:i/>
          <w:color w:val="000000"/>
          <w:sz w:val="28"/>
          <w:szCs w:val="28"/>
        </w:rPr>
        <w:t xml:space="preserve"> </w:t>
      </w:r>
      <w:proofErr w:type="spellStart"/>
      <w:r w:rsidRPr="008F6317">
        <w:rPr>
          <w:rFonts w:cs="Times New Roman"/>
          <w:i/>
          <w:color w:val="000000"/>
          <w:sz w:val="28"/>
          <w:szCs w:val="28"/>
        </w:rPr>
        <w:t>thuộc</w:t>
      </w:r>
      <w:proofErr w:type="spellEnd"/>
      <w:r w:rsidRPr="008F6317">
        <w:rPr>
          <w:rFonts w:cs="Times New Roman"/>
          <w:i/>
          <w:color w:val="000000"/>
          <w:sz w:val="28"/>
          <w:szCs w:val="28"/>
        </w:rPr>
        <w:t xml:space="preserve"> </w:t>
      </w:r>
      <w:proofErr w:type="spellStart"/>
      <w:r w:rsidRPr="008F6317">
        <w:rPr>
          <w:rFonts w:cs="Times New Roman"/>
          <w:i/>
          <w:color w:val="000000"/>
          <w:sz w:val="28"/>
          <w:szCs w:val="28"/>
        </w:rPr>
        <w:t>vào</w:t>
      </w:r>
      <w:proofErr w:type="spellEnd"/>
      <w:r w:rsidRPr="008F6317">
        <w:rPr>
          <w:rFonts w:cs="Times New Roman"/>
          <w:i/>
          <w:color w:val="000000"/>
          <w:sz w:val="28"/>
          <w:szCs w:val="28"/>
        </w:rPr>
        <w:t xml:space="preserve"> </w:t>
      </w:r>
      <w:proofErr w:type="spellStart"/>
      <w:r w:rsidRPr="008F6317">
        <w:rPr>
          <w:rFonts w:cs="Times New Roman"/>
          <w:i/>
          <w:color w:val="000000"/>
          <w:sz w:val="28"/>
          <w:szCs w:val="28"/>
        </w:rPr>
        <w:t>từng</w:t>
      </w:r>
      <w:proofErr w:type="spellEnd"/>
      <w:r w:rsidRPr="008F6317">
        <w:rPr>
          <w:rFonts w:cs="Times New Roman"/>
          <w:i/>
          <w:color w:val="000000"/>
          <w:sz w:val="28"/>
          <w:szCs w:val="28"/>
        </w:rPr>
        <w:t xml:space="preserve"> </w:t>
      </w:r>
      <w:proofErr w:type="spellStart"/>
      <w:r w:rsidRPr="008F6317">
        <w:rPr>
          <w:rFonts w:cs="Times New Roman"/>
          <w:i/>
          <w:color w:val="000000"/>
          <w:sz w:val="28"/>
          <w:szCs w:val="28"/>
        </w:rPr>
        <w:t>đề</w:t>
      </w:r>
      <w:proofErr w:type="spellEnd"/>
      <w:r w:rsidRPr="008F6317">
        <w:rPr>
          <w:rFonts w:cs="Times New Roman"/>
          <w:i/>
          <w:color w:val="000000"/>
          <w:sz w:val="28"/>
          <w:szCs w:val="28"/>
        </w:rPr>
        <w:t xml:space="preserve"> </w:t>
      </w:r>
      <w:proofErr w:type="spellStart"/>
      <w:r w:rsidRPr="008F6317">
        <w:rPr>
          <w:rFonts w:cs="Times New Roman"/>
          <w:i/>
          <w:color w:val="000000"/>
          <w:sz w:val="28"/>
          <w:szCs w:val="28"/>
        </w:rPr>
        <w:t>tài</w:t>
      </w:r>
      <w:proofErr w:type="spellEnd"/>
      <w:r w:rsidRPr="008F6317">
        <w:rPr>
          <w:rFonts w:cs="Times New Roman"/>
          <w:i/>
          <w:color w:val="000000"/>
          <w:sz w:val="28"/>
          <w:szCs w:val="28"/>
        </w:rPr>
        <w:t xml:space="preserve"> </w:t>
      </w:r>
      <w:proofErr w:type="spellStart"/>
      <w:r w:rsidRPr="008F6317">
        <w:rPr>
          <w:rFonts w:cs="Times New Roman"/>
          <w:i/>
          <w:color w:val="000000"/>
          <w:sz w:val="28"/>
          <w:szCs w:val="28"/>
        </w:rPr>
        <w:t>cụ</w:t>
      </w:r>
      <w:proofErr w:type="spellEnd"/>
      <w:r w:rsidRPr="008F6317">
        <w:rPr>
          <w:rFonts w:cs="Times New Roman"/>
          <w:i/>
          <w:color w:val="000000"/>
          <w:sz w:val="28"/>
          <w:szCs w:val="28"/>
        </w:rPr>
        <w:t xml:space="preserve"> </w:t>
      </w:r>
      <w:proofErr w:type="spellStart"/>
      <w:r w:rsidRPr="008F6317">
        <w:rPr>
          <w:rFonts w:cs="Times New Roman"/>
          <w:i/>
          <w:color w:val="000000"/>
          <w:sz w:val="28"/>
          <w:szCs w:val="28"/>
        </w:rPr>
        <w:t>thể</w:t>
      </w:r>
      <w:proofErr w:type="spellEnd"/>
      <w:r w:rsidRPr="008F6317">
        <w:rPr>
          <w:rFonts w:cs="Times New Roman"/>
          <w:i/>
          <w:color w:val="000000"/>
          <w:sz w:val="28"/>
          <w:szCs w:val="28"/>
        </w:rPr>
        <w:t xml:space="preserve">, </w:t>
      </w:r>
      <w:proofErr w:type="spellStart"/>
      <w:r w:rsidRPr="008F6317">
        <w:rPr>
          <w:rFonts w:cs="Times New Roman"/>
          <w:i/>
          <w:color w:val="000000"/>
          <w:sz w:val="28"/>
          <w:szCs w:val="28"/>
        </w:rPr>
        <w:t>nhưng</w:t>
      </w:r>
      <w:proofErr w:type="spellEnd"/>
      <w:r w:rsidRPr="008F6317">
        <w:rPr>
          <w:rFonts w:cs="Times New Roman"/>
          <w:i/>
          <w:color w:val="000000"/>
          <w:sz w:val="28"/>
          <w:szCs w:val="28"/>
        </w:rPr>
        <w:t xml:space="preserve"> </w:t>
      </w:r>
      <w:proofErr w:type="spellStart"/>
      <w:r w:rsidRPr="008F6317">
        <w:rPr>
          <w:rFonts w:cs="Times New Roman"/>
          <w:i/>
          <w:color w:val="000000"/>
          <w:sz w:val="28"/>
          <w:szCs w:val="28"/>
        </w:rPr>
        <w:t>phải</w:t>
      </w:r>
      <w:proofErr w:type="spellEnd"/>
      <w:r w:rsidRPr="008F6317">
        <w:rPr>
          <w:rFonts w:cs="Times New Roman"/>
          <w:i/>
          <w:color w:val="000000"/>
          <w:sz w:val="28"/>
          <w:szCs w:val="28"/>
        </w:rPr>
        <w:t xml:space="preserve"> </w:t>
      </w:r>
      <w:proofErr w:type="spellStart"/>
      <w:r w:rsidRPr="008F6317">
        <w:rPr>
          <w:rFonts w:cs="Times New Roman"/>
          <w:i/>
          <w:color w:val="000000"/>
          <w:sz w:val="28"/>
          <w:szCs w:val="28"/>
        </w:rPr>
        <w:t>đảm</w:t>
      </w:r>
      <w:proofErr w:type="spellEnd"/>
      <w:r w:rsidRPr="008F6317">
        <w:rPr>
          <w:rFonts w:cs="Times New Roman"/>
          <w:i/>
          <w:color w:val="000000"/>
          <w:sz w:val="28"/>
          <w:szCs w:val="28"/>
        </w:rPr>
        <w:t xml:space="preserve"> </w:t>
      </w:r>
      <w:proofErr w:type="spellStart"/>
      <w:r w:rsidRPr="008F6317">
        <w:rPr>
          <w:rFonts w:cs="Times New Roman"/>
          <w:i/>
          <w:color w:val="000000"/>
          <w:sz w:val="28"/>
          <w:szCs w:val="28"/>
        </w:rPr>
        <w:t>bảo</w:t>
      </w:r>
      <w:proofErr w:type="spellEnd"/>
      <w:r w:rsidRPr="008F6317">
        <w:rPr>
          <w:rFonts w:cs="Times New Roman"/>
          <w:i/>
          <w:color w:val="000000"/>
          <w:sz w:val="28"/>
          <w:szCs w:val="28"/>
        </w:rPr>
        <w:t xml:space="preserve"> </w:t>
      </w:r>
      <w:proofErr w:type="spellStart"/>
      <w:r w:rsidRPr="008F6317">
        <w:rPr>
          <w:rFonts w:cs="Times New Roman"/>
          <w:i/>
          <w:color w:val="000000"/>
          <w:sz w:val="28"/>
          <w:szCs w:val="28"/>
        </w:rPr>
        <w:t>tổng</w:t>
      </w:r>
      <w:proofErr w:type="spellEnd"/>
      <w:r w:rsidRPr="008F6317">
        <w:rPr>
          <w:rFonts w:cs="Times New Roman"/>
          <w:i/>
          <w:color w:val="000000"/>
          <w:sz w:val="28"/>
          <w:szCs w:val="28"/>
        </w:rPr>
        <w:t xml:space="preserve"> </w:t>
      </w:r>
      <w:proofErr w:type="spellStart"/>
      <w:r w:rsidRPr="008F6317">
        <w:rPr>
          <w:rFonts w:cs="Times New Roman"/>
          <w:i/>
          <w:color w:val="000000"/>
          <w:sz w:val="28"/>
          <w:szCs w:val="28"/>
        </w:rPr>
        <w:t>thời</w:t>
      </w:r>
      <w:proofErr w:type="spellEnd"/>
      <w:r w:rsidRPr="008F6317">
        <w:rPr>
          <w:rFonts w:cs="Times New Roman"/>
          <w:i/>
          <w:color w:val="000000"/>
          <w:sz w:val="28"/>
          <w:szCs w:val="28"/>
        </w:rPr>
        <w:t xml:space="preserve"> </w:t>
      </w:r>
      <w:proofErr w:type="spellStart"/>
      <w:r w:rsidRPr="008F6317">
        <w:rPr>
          <w:rFonts w:cs="Times New Roman"/>
          <w:i/>
          <w:color w:val="000000"/>
          <w:sz w:val="28"/>
          <w:szCs w:val="28"/>
        </w:rPr>
        <w:t>lượng</w:t>
      </w:r>
      <w:proofErr w:type="spellEnd"/>
      <w:r w:rsidRPr="008F6317">
        <w:rPr>
          <w:rFonts w:cs="Times New Roman"/>
          <w:i/>
          <w:color w:val="000000"/>
          <w:sz w:val="28"/>
          <w:szCs w:val="28"/>
        </w:rPr>
        <w:t xml:space="preserve"> </w:t>
      </w:r>
      <w:proofErr w:type="spellStart"/>
      <w:r w:rsidRPr="008F6317">
        <w:rPr>
          <w:rFonts w:cs="Times New Roman"/>
          <w:i/>
          <w:color w:val="000000"/>
          <w:sz w:val="28"/>
          <w:szCs w:val="28"/>
        </w:rPr>
        <w:t>là</w:t>
      </w:r>
      <w:proofErr w:type="spellEnd"/>
      <w:r w:rsidRPr="008F6317">
        <w:rPr>
          <w:rFonts w:cs="Times New Roman"/>
          <w:i/>
          <w:color w:val="000000"/>
          <w:sz w:val="28"/>
          <w:szCs w:val="28"/>
        </w:rPr>
        <w:t xml:space="preserve"> 360 </w:t>
      </w:r>
      <w:proofErr w:type="spellStart"/>
      <w:r w:rsidRPr="008F6317">
        <w:rPr>
          <w:rFonts w:cs="Times New Roman"/>
          <w:i/>
          <w:color w:val="000000"/>
          <w:sz w:val="28"/>
          <w:szCs w:val="28"/>
        </w:rPr>
        <w:t>giờ</w:t>
      </w:r>
      <w:proofErr w:type="spellEnd"/>
      <w:r w:rsidRPr="008F6317">
        <w:rPr>
          <w:rFonts w:cs="Times New Roman"/>
          <w:i/>
          <w:color w:val="000000"/>
          <w:sz w:val="28"/>
          <w:szCs w:val="28"/>
        </w:rPr>
        <w:t>.</w:t>
      </w:r>
    </w:p>
    <w:p w14:paraId="47106020" w14:textId="77777777" w:rsidR="008A781D" w:rsidRPr="008F6317" w:rsidRDefault="00D35C98" w:rsidP="00D461FE">
      <w:pPr>
        <w:spacing w:after="0" w:line="312" w:lineRule="auto"/>
        <w:ind w:left="360"/>
        <w:jc w:val="both"/>
        <w:rPr>
          <w:rFonts w:eastAsia="Times New Roman" w:cs="Times New Roman"/>
          <w:sz w:val="28"/>
          <w:szCs w:val="28"/>
        </w:rPr>
      </w:pPr>
      <w:r w:rsidRPr="008F6317">
        <w:rPr>
          <w:rFonts w:eastAsia="Times New Roman" w:cs="Times New Roman"/>
          <w:sz w:val="28"/>
          <w:szCs w:val="28"/>
        </w:rPr>
        <w:t>4.</w:t>
      </w:r>
      <w:r w:rsidRPr="008F6317">
        <w:rPr>
          <w:rFonts w:eastAsia="Times New Roman" w:cs="Times New Roman"/>
          <w:b/>
          <w:sz w:val="28"/>
          <w:szCs w:val="28"/>
        </w:rPr>
        <w:t xml:space="preserve">Tài </w:t>
      </w:r>
      <w:proofErr w:type="spellStart"/>
      <w:r w:rsidRPr="008F6317">
        <w:rPr>
          <w:rFonts w:eastAsia="Times New Roman" w:cs="Times New Roman"/>
          <w:b/>
          <w:sz w:val="28"/>
          <w:szCs w:val="28"/>
        </w:rPr>
        <w:t>liệu</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tham</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khảo</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chính</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để</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xây</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dựng</w:t>
      </w:r>
      <w:proofErr w:type="spellEnd"/>
      <w:r w:rsidRPr="008F6317">
        <w:rPr>
          <w:rFonts w:eastAsia="Times New Roman" w:cs="Times New Roman"/>
          <w:b/>
          <w:sz w:val="28"/>
          <w:szCs w:val="28"/>
        </w:rPr>
        <w:t xml:space="preserve"> </w:t>
      </w:r>
      <w:proofErr w:type="spellStart"/>
      <w:r w:rsidRPr="008F6317">
        <w:rPr>
          <w:rFonts w:eastAsia="Times New Roman" w:cs="Times New Roman"/>
          <w:b/>
          <w:sz w:val="28"/>
          <w:szCs w:val="28"/>
        </w:rPr>
        <w:t>đề</w:t>
      </w:r>
      <w:proofErr w:type="spellEnd"/>
      <w:r w:rsidRPr="008F6317">
        <w:rPr>
          <w:rFonts w:eastAsia="Times New Roman" w:cs="Times New Roman"/>
          <w:b/>
          <w:sz w:val="28"/>
          <w:szCs w:val="28"/>
        </w:rPr>
        <w:t xml:space="preserve"> </w:t>
      </w:r>
      <w:proofErr w:type="spellStart"/>
      <w:proofErr w:type="gramStart"/>
      <w:r w:rsidRPr="008F6317">
        <w:rPr>
          <w:rFonts w:eastAsia="Times New Roman" w:cs="Times New Roman"/>
          <w:b/>
          <w:sz w:val="28"/>
          <w:szCs w:val="28"/>
        </w:rPr>
        <w:t>cương</w:t>
      </w:r>
      <w:proofErr w:type="spellEnd"/>
      <w:r w:rsidRPr="008F6317">
        <w:rPr>
          <w:rFonts w:eastAsia="Times New Roman" w:cs="Times New Roman"/>
          <w:b/>
          <w:sz w:val="28"/>
          <w:szCs w:val="28"/>
        </w:rPr>
        <w:t xml:space="preserve"> .</w:t>
      </w:r>
      <w:proofErr w:type="gramEnd"/>
    </w:p>
    <w:p w14:paraId="5A4478CD" w14:textId="77777777" w:rsidR="008A781D" w:rsidRPr="008F6317" w:rsidRDefault="00D35C98" w:rsidP="00D461FE">
      <w:pPr>
        <w:tabs>
          <w:tab w:val="left" w:pos="600"/>
        </w:tabs>
        <w:spacing w:after="0" w:line="312" w:lineRule="auto"/>
        <w:ind w:firstLine="360"/>
        <w:jc w:val="both"/>
        <w:rPr>
          <w:rFonts w:eastAsia="Times New Roman" w:cs="Times New Roman"/>
          <w:sz w:val="28"/>
          <w:szCs w:val="28"/>
          <w:lang w:val="vi-VN"/>
        </w:rPr>
      </w:pPr>
      <w:r w:rsidRPr="008F6317">
        <w:rPr>
          <w:rFonts w:eastAsia="Times New Roman" w:cs="Times New Roman"/>
          <w:sz w:val="28"/>
          <w:szCs w:val="28"/>
          <w:lang w:val="vi-VN"/>
        </w:rPr>
        <w:t>Tài liệu của các trạm trên hệ thống cơ điện tử</w:t>
      </w:r>
    </w:p>
    <w:p w14:paraId="0FDB2DC3" w14:textId="77777777" w:rsidR="008A781D" w:rsidRPr="008F6317" w:rsidRDefault="00D35C98" w:rsidP="00D461FE">
      <w:pPr>
        <w:tabs>
          <w:tab w:val="left" w:pos="600"/>
        </w:tabs>
        <w:spacing w:after="0" w:line="312" w:lineRule="auto"/>
        <w:ind w:firstLine="360"/>
        <w:jc w:val="both"/>
        <w:rPr>
          <w:rFonts w:eastAsia="Times New Roman" w:cs="Times New Roman"/>
          <w:sz w:val="28"/>
          <w:szCs w:val="28"/>
        </w:rPr>
      </w:pPr>
      <w:r w:rsidRPr="008F6317">
        <w:rPr>
          <w:rFonts w:eastAsia="Times New Roman" w:cs="Times New Roman"/>
          <w:sz w:val="28"/>
          <w:szCs w:val="28"/>
          <w:lang w:val="vi-VN"/>
        </w:rPr>
        <w:t xml:space="preserve"> </w:t>
      </w:r>
      <w:r w:rsidRPr="008F6317">
        <w:rPr>
          <w:rFonts w:eastAsia="Times New Roman" w:cs="Times New Roman"/>
          <w:sz w:val="28"/>
          <w:szCs w:val="28"/>
        </w:rPr>
        <w:t xml:space="preserve"> FESTO-DIDACTIC: Fieldbus AS-Interface-workbook No. 534272.</w:t>
      </w:r>
    </w:p>
    <w:p w14:paraId="66774AC9" w14:textId="77777777" w:rsidR="008A781D" w:rsidRPr="008F6317" w:rsidRDefault="00D35C98" w:rsidP="00D461FE">
      <w:pPr>
        <w:tabs>
          <w:tab w:val="left" w:pos="600"/>
        </w:tabs>
        <w:spacing w:after="0" w:line="312" w:lineRule="auto"/>
        <w:ind w:firstLine="360"/>
        <w:jc w:val="both"/>
        <w:rPr>
          <w:rFonts w:eastAsia="Times New Roman" w:cs="Times New Roman"/>
          <w:sz w:val="28"/>
          <w:szCs w:val="28"/>
        </w:rPr>
      </w:pPr>
      <w:r w:rsidRPr="008F6317">
        <w:rPr>
          <w:rFonts w:eastAsia="Times New Roman" w:cs="Times New Roman"/>
          <w:sz w:val="28"/>
          <w:szCs w:val="28"/>
        </w:rPr>
        <w:t xml:space="preserve">  FESTO-DIDACTIC: Fieldbus Profibus DP –workbook No.534273.</w:t>
      </w:r>
    </w:p>
    <w:p w14:paraId="097CDCA9" w14:textId="77777777" w:rsidR="008A781D" w:rsidRPr="008F6317" w:rsidRDefault="00D35C98" w:rsidP="00D461FE">
      <w:pPr>
        <w:spacing w:after="0" w:line="312" w:lineRule="auto"/>
        <w:jc w:val="both"/>
        <w:rPr>
          <w:rFonts w:eastAsia="Times New Roman" w:cs="Times New Roman"/>
          <w:b/>
          <w:i/>
          <w:sz w:val="28"/>
          <w:szCs w:val="28"/>
        </w:rPr>
      </w:pPr>
      <w:r w:rsidRPr="008F6317">
        <w:rPr>
          <w:rFonts w:eastAsia="Times New Roman" w:cs="Times New Roman"/>
          <w:sz w:val="28"/>
          <w:szCs w:val="28"/>
        </w:rPr>
        <w:t xml:space="preserve">Nguyễn </w:t>
      </w:r>
      <w:proofErr w:type="spellStart"/>
      <w:r w:rsidRPr="008F6317">
        <w:rPr>
          <w:rFonts w:eastAsia="Times New Roman" w:cs="Times New Roman"/>
          <w:sz w:val="28"/>
          <w:szCs w:val="28"/>
        </w:rPr>
        <w:t>Doãn</w:t>
      </w:r>
      <w:proofErr w:type="spellEnd"/>
      <w:r w:rsidRPr="008F6317">
        <w:rPr>
          <w:rFonts w:eastAsia="Times New Roman" w:cs="Times New Roman"/>
          <w:sz w:val="28"/>
          <w:szCs w:val="28"/>
        </w:rPr>
        <w:t xml:space="preserve"> </w:t>
      </w:r>
      <w:proofErr w:type="spellStart"/>
      <w:r w:rsidRPr="008F6317">
        <w:rPr>
          <w:rFonts w:eastAsia="Times New Roman" w:cs="Times New Roman"/>
          <w:sz w:val="28"/>
          <w:szCs w:val="28"/>
        </w:rPr>
        <w:t>Phước</w:t>
      </w:r>
      <w:proofErr w:type="spellEnd"/>
      <w:r w:rsidRPr="008F6317">
        <w:rPr>
          <w:rFonts w:eastAsia="Times New Roman" w:cs="Times New Roman"/>
          <w:sz w:val="28"/>
          <w:szCs w:val="28"/>
        </w:rPr>
        <w:t xml:space="preserve">, (2005), </w:t>
      </w:r>
      <w:proofErr w:type="spellStart"/>
      <w:r w:rsidRPr="008F6317">
        <w:rPr>
          <w:rFonts w:eastAsia="Times New Roman" w:cs="Times New Roman"/>
          <w:i/>
          <w:iCs/>
          <w:sz w:val="28"/>
          <w:szCs w:val="28"/>
        </w:rPr>
        <w:t>Giáo</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trình</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phân</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tích</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hoạt</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động</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kinh</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tế</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doanh</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nghiệp</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sản</w:t>
      </w:r>
      <w:proofErr w:type="spellEnd"/>
      <w:r w:rsidRPr="008F6317">
        <w:rPr>
          <w:rFonts w:eastAsia="Times New Roman" w:cs="Times New Roman"/>
          <w:i/>
          <w:iCs/>
          <w:sz w:val="28"/>
          <w:szCs w:val="28"/>
        </w:rPr>
        <w:t xml:space="preserve"> </w:t>
      </w:r>
      <w:proofErr w:type="spellStart"/>
      <w:r w:rsidRPr="008F6317">
        <w:rPr>
          <w:rFonts w:eastAsia="Times New Roman" w:cs="Times New Roman"/>
          <w:i/>
          <w:iCs/>
          <w:sz w:val="28"/>
          <w:szCs w:val="28"/>
        </w:rPr>
        <w:t>xuất</w:t>
      </w:r>
      <w:proofErr w:type="spellEnd"/>
      <w:r w:rsidRPr="008F6317">
        <w:rPr>
          <w:rFonts w:eastAsia="Times New Roman" w:cs="Times New Roman"/>
          <w:i/>
          <w:iCs/>
          <w:sz w:val="28"/>
          <w:szCs w:val="28"/>
        </w:rPr>
        <w:t>,</w:t>
      </w:r>
      <w:r w:rsidRPr="008F6317">
        <w:rPr>
          <w:rFonts w:eastAsia="Times New Roman" w:cs="Times New Roman"/>
          <w:sz w:val="28"/>
          <w:szCs w:val="28"/>
        </w:rPr>
        <w:t xml:space="preserve"> NXB KHKT.</w:t>
      </w:r>
    </w:p>
    <w:sectPr w:rsidR="008A781D" w:rsidRPr="008F6317" w:rsidSect="00BB3AB6">
      <w:type w:val="continuous"/>
      <w:pgSz w:w="11906" w:h="16838" w:code="9"/>
      <w:pgMar w:top="1134" w:right="959" w:bottom="1134" w:left="1701"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C62759" w14:textId="77777777" w:rsidR="009813A4" w:rsidRDefault="009813A4">
      <w:pPr>
        <w:spacing w:after="0" w:line="240" w:lineRule="auto"/>
      </w:pPr>
      <w:r>
        <w:separator/>
      </w:r>
    </w:p>
  </w:endnote>
  <w:endnote w:type="continuationSeparator" w:id="0">
    <w:p w14:paraId="509E97A3" w14:textId="77777777" w:rsidR="009813A4" w:rsidRDefault="009813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manS">
    <w:altName w:val="Calibri"/>
    <w:charset w:val="00"/>
    <w:family w:val="auto"/>
    <w:pitch w:val="variable"/>
    <w:sig w:usb0="20002A87" w:usb1="00000000" w:usb2="00000000"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nArial">
    <w:altName w:val="Courier New"/>
    <w:charset w:val="00"/>
    <w:family w:val="swiss"/>
    <w:pitch w:val="variable"/>
    <w:sig w:usb0="00000005" w:usb1="00000000" w:usb2="00000000" w:usb3="00000000" w:csb0="00000011" w:csb1="00000000"/>
  </w:font>
  <w:font w:name="Arial">
    <w:panose1 w:val="020B0604020202020204"/>
    <w:charset w:val="00"/>
    <w:family w:val="swiss"/>
    <w:pitch w:val="variable"/>
    <w:sig w:usb0="E0002EFF" w:usb1="C000785B" w:usb2="00000009" w:usb3="00000000" w:csb0="000001FF" w:csb1="00000000"/>
  </w:font>
  <w:font w:name=".VnArialH">
    <w:altName w:val="Courier New"/>
    <w:charset w:val="00"/>
    <w:family w:val="swiss"/>
    <w:pitch w:val="variable"/>
    <w:sig w:usb0="00000003" w:usb1="00000000" w:usb2="00000000" w:usb3="00000000" w:csb0="00000001" w:csb1="00000000"/>
  </w:font>
  <w:font w:name="Times New RomanH">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VnArial NarrowH">
    <w:altName w:val="Courier New"/>
    <w:charset w:val="00"/>
    <w:family w:val="swiss"/>
    <w:pitch w:val="variable"/>
    <w:sig w:usb0="00000003" w:usb1="00000000" w:usb2="00000000" w:usb3="00000000" w:csb0="00000001" w:csb1="00000000"/>
  </w:font>
  <w:font w:name=".VnHelvetInsH">
    <w:altName w:val="Courier Ne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Win Key">
    <w:altName w:val="Win Key"/>
    <w:panose1 w:val="00000000000000000000"/>
    <w:charset w:val="00"/>
    <w:family w:val="auto"/>
    <w:notTrueType/>
    <w:pitch w:val="default"/>
    <w:sig w:usb0="00000003" w:usb1="00000000" w:usb2="00000000" w:usb3="00000000" w:csb0="00000001" w:csb1="00000000"/>
  </w:font>
  <w:font w:name="MS Reference Sans Serif">
    <w:panose1 w:val="020B060403050404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Gungsuh">
    <w:charset w:val="81"/>
    <w:family w:val="roman"/>
    <w:pitch w:val="variable"/>
    <w:sig w:usb0="B00002AF" w:usb1="69D77CFB" w:usb2="00000030" w:usb3="00000000" w:csb0="0008009F" w:csb1="00000000"/>
  </w:font>
  <w:font w:name="Corbel">
    <w:panose1 w:val="020B0503020204020204"/>
    <w:charset w:val="00"/>
    <w:family w:val="swiss"/>
    <w:pitch w:val="variable"/>
    <w:sig w:usb0="A00002EF" w:usb1="4000A44B" w:usb2="00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VNI-Times">
    <w:altName w:val="Times New Roman"/>
    <w:panose1 w:val="00000000000000000000"/>
    <w:charset w:val="00"/>
    <w:family w:val="auto"/>
    <w:pitch w:val="variable"/>
    <w:sig w:usb0="00000005" w:usb1="00000000" w:usb2="00000000" w:usb3="00000000" w:csb0="00000013" w:csb1="00000000"/>
  </w:font>
  <w:font w:name="TTE1A0A6A0t00">
    <w:altName w:val="Cambria"/>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6FD82" w14:textId="77777777" w:rsidR="002739A8" w:rsidRDefault="002739A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35C1B">
      <w:rPr>
        <w:rStyle w:val="PageNumber"/>
        <w:noProof/>
      </w:rPr>
      <w:t>147</w:t>
    </w:r>
    <w:r>
      <w:rPr>
        <w:rStyle w:val="PageNumber"/>
      </w:rPr>
      <w:fldChar w:fldCharType="end"/>
    </w:r>
  </w:p>
  <w:p w14:paraId="28083B38" w14:textId="77777777" w:rsidR="002739A8" w:rsidRDefault="002739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008E2" w14:textId="77777777" w:rsidR="009813A4" w:rsidRDefault="009813A4">
      <w:pPr>
        <w:spacing w:after="0" w:line="240" w:lineRule="auto"/>
      </w:pPr>
      <w:r>
        <w:separator/>
      </w:r>
    </w:p>
  </w:footnote>
  <w:footnote w:type="continuationSeparator" w:id="0">
    <w:p w14:paraId="24C819DB" w14:textId="77777777" w:rsidR="009813A4" w:rsidRDefault="009813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multilevel"/>
    <w:tmpl w:val="FFFFFF7D"/>
    <w:lvl w:ilvl="0">
      <w:start w:val="1"/>
      <w:numFmt w:val="decimal"/>
      <w:pStyle w:val="ListBullet5"/>
      <w:lvlText w:val="%1."/>
      <w:lvlJc w:val="left"/>
      <w:pPr>
        <w:tabs>
          <w:tab w:val="left" w:pos="1440"/>
        </w:tabs>
        <w:ind w:left="1440" w:hanging="360"/>
      </w:pPr>
    </w:lvl>
    <w:lvl w:ilvl="1">
      <w:start w:val="1"/>
      <w:numFmt w:val="decimal"/>
      <w:isLgl/>
      <w:lvlText w:val="%1.%2"/>
      <w:lvlJc w:val="left"/>
      <w:pPr>
        <w:tabs>
          <w:tab w:val="left" w:pos="1440"/>
        </w:tabs>
        <w:ind w:left="1440" w:hanging="360"/>
      </w:pPr>
      <w:rPr>
        <w:rFonts w:hint="default"/>
      </w:rPr>
    </w:lvl>
    <w:lvl w:ilvl="2">
      <w:start w:val="1"/>
      <w:numFmt w:val="decimal"/>
      <w:isLgl/>
      <w:lvlText w:val="%1.%2.%3"/>
      <w:lvlJc w:val="left"/>
      <w:pPr>
        <w:tabs>
          <w:tab w:val="left" w:pos="1800"/>
        </w:tabs>
        <w:ind w:left="1800" w:hanging="720"/>
      </w:pPr>
      <w:rPr>
        <w:rFonts w:hint="default"/>
      </w:rPr>
    </w:lvl>
    <w:lvl w:ilvl="3">
      <w:start w:val="1"/>
      <w:numFmt w:val="decimal"/>
      <w:isLgl/>
      <w:lvlText w:val="%1.%2.%3.%4"/>
      <w:lvlJc w:val="left"/>
      <w:pPr>
        <w:tabs>
          <w:tab w:val="left" w:pos="1800"/>
        </w:tabs>
        <w:ind w:left="1800" w:hanging="720"/>
      </w:pPr>
      <w:rPr>
        <w:rFonts w:hint="default"/>
      </w:rPr>
    </w:lvl>
    <w:lvl w:ilvl="4">
      <w:start w:val="1"/>
      <w:numFmt w:val="decimal"/>
      <w:isLgl/>
      <w:lvlText w:val="%1.%2.%3.%4.%5"/>
      <w:lvlJc w:val="left"/>
      <w:pPr>
        <w:tabs>
          <w:tab w:val="left" w:pos="1800"/>
        </w:tabs>
        <w:ind w:left="1800" w:hanging="720"/>
      </w:pPr>
      <w:rPr>
        <w:rFonts w:hint="default"/>
      </w:rPr>
    </w:lvl>
    <w:lvl w:ilvl="5">
      <w:start w:val="1"/>
      <w:numFmt w:val="decimal"/>
      <w:isLgl/>
      <w:lvlText w:val="%1.%2.%3.%4.%5.%6"/>
      <w:lvlJc w:val="left"/>
      <w:pPr>
        <w:tabs>
          <w:tab w:val="left" w:pos="2160"/>
        </w:tabs>
        <w:ind w:left="2160" w:hanging="1080"/>
      </w:pPr>
      <w:rPr>
        <w:rFonts w:hint="default"/>
      </w:rPr>
    </w:lvl>
    <w:lvl w:ilvl="6">
      <w:start w:val="1"/>
      <w:numFmt w:val="decimal"/>
      <w:isLgl/>
      <w:lvlText w:val="%1.%2.%3.%4.%5.%6.%7"/>
      <w:lvlJc w:val="left"/>
      <w:pPr>
        <w:tabs>
          <w:tab w:val="left" w:pos="2160"/>
        </w:tabs>
        <w:ind w:left="2160" w:hanging="1080"/>
      </w:pPr>
      <w:rPr>
        <w:rFonts w:hint="default"/>
      </w:rPr>
    </w:lvl>
    <w:lvl w:ilvl="7">
      <w:start w:val="1"/>
      <w:numFmt w:val="decimal"/>
      <w:isLgl/>
      <w:lvlText w:val="%1.%2.%3.%4.%5.%6.%7.%8"/>
      <w:lvlJc w:val="left"/>
      <w:pPr>
        <w:tabs>
          <w:tab w:val="left" w:pos="2520"/>
        </w:tabs>
        <w:ind w:left="2520" w:hanging="1440"/>
      </w:pPr>
      <w:rPr>
        <w:rFonts w:hint="default"/>
      </w:rPr>
    </w:lvl>
    <w:lvl w:ilvl="8">
      <w:start w:val="1"/>
      <w:numFmt w:val="decimal"/>
      <w:isLgl/>
      <w:lvlText w:val="%1.%2.%3.%4.%5.%6.%7.%8.%9"/>
      <w:lvlJc w:val="left"/>
      <w:pPr>
        <w:tabs>
          <w:tab w:val="left" w:pos="2520"/>
        </w:tabs>
        <w:ind w:left="2520" w:hanging="1440"/>
      </w:pPr>
      <w:rPr>
        <w:rFonts w:hint="default"/>
      </w:rPr>
    </w:lvl>
  </w:abstractNum>
  <w:abstractNum w:abstractNumId="1" w15:restartNumberingAfterBreak="0">
    <w:nsid w:val="FFFFFF7E"/>
    <w:multiLevelType w:val="singleLevel"/>
    <w:tmpl w:val="FFFFFF7E"/>
    <w:lvl w:ilvl="0">
      <w:start w:val="1"/>
      <w:numFmt w:val="decimal"/>
      <w:pStyle w:val="ListBullet4"/>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ListBullet3"/>
      <w:lvlText w:val="%1."/>
      <w:lvlJc w:val="left"/>
      <w:pPr>
        <w:tabs>
          <w:tab w:val="left" w:pos="720"/>
        </w:tabs>
        <w:ind w:left="720" w:hanging="360"/>
      </w:pPr>
    </w:lvl>
  </w:abstractNum>
  <w:abstractNum w:abstractNumId="3" w15:restartNumberingAfterBreak="0">
    <w:nsid w:val="FFFFFF80"/>
    <w:multiLevelType w:val="singleLevel"/>
    <w:tmpl w:val="FFFFFF80"/>
    <w:lvl w:ilvl="0">
      <w:start w:val="1"/>
      <w:numFmt w:val="bullet"/>
      <w:pStyle w:val="OverviewlistChopening"/>
      <w:lvlText w:val=""/>
      <w:lvlJc w:val="left"/>
      <w:pPr>
        <w:tabs>
          <w:tab w:val="left" w:pos="1800"/>
        </w:tabs>
        <w:ind w:left="180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bulletpar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000009"/>
    <w:multiLevelType w:val="multilevel"/>
    <w:tmpl w:val="00000009"/>
    <w:lvl w:ilvl="0">
      <w:start w:val="5888"/>
      <w:numFmt w:val="decimal"/>
      <w:lvlText w:val=""/>
      <w:lvlJc w:val="left"/>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7" w15:restartNumberingAfterBreak="0">
    <w:nsid w:val="0000000B"/>
    <w:multiLevelType w:val="multilevel"/>
    <w:tmpl w:val="0000000B"/>
    <w:lvl w:ilvl="0">
      <w:start w:val="1"/>
      <w:numFmt w:val="decimal"/>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15:restartNumberingAfterBreak="0">
    <w:nsid w:val="00000015"/>
    <w:multiLevelType w:val="multilevel"/>
    <w:tmpl w:val="00000015"/>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9" w15:restartNumberingAfterBreak="0">
    <w:nsid w:val="00000016"/>
    <w:multiLevelType w:val="multilevel"/>
    <w:tmpl w:val="00000016"/>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0" w15:restartNumberingAfterBreak="0">
    <w:nsid w:val="00310556"/>
    <w:multiLevelType w:val="multilevel"/>
    <w:tmpl w:val="ABDA60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3.%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0531C24"/>
    <w:multiLevelType w:val="multilevel"/>
    <w:tmpl w:val="00531C24"/>
    <w:lvl w:ilvl="0">
      <w:start w:val="4"/>
      <w:numFmt w:val="bullet"/>
      <w:lvlText w:val="-"/>
      <w:lvlJc w:val="left"/>
      <w:pPr>
        <w:ind w:left="1146" w:hanging="360"/>
      </w:pPr>
      <w:rPr>
        <w:rFonts w:ascii="Times New Roman" w:eastAsia="Times New Roman" w:hAnsi="Times New Roman" w:cs="Times New Roman"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12" w15:restartNumberingAfterBreak="0">
    <w:nsid w:val="00932846"/>
    <w:multiLevelType w:val="hybridMultilevel"/>
    <w:tmpl w:val="E5D2532A"/>
    <w:styleLink w:val="Style44"/>
    <w:lvl w:ilvl="0" w:tplc="0F6E63BA">
      <w:start w:val="1"/>
      <w:numFmt w:val="bullet"/>
      <w:lvlText w:val=""/>
      <w:lvlJc w:val="left"/>
      <w:pPr>
        <w:ind w:left="1004" w:hanging="360"/>
      </w:pPr>
      <w:rPr>
        <w:rFonts w:ascii="Symbol" w:hAnsi="Symbol" w:hint="default"/>
      </w:rPr>
    </w:lvl>
    <w:lvl w:ilvl="1" w:tplc="57969F88" w:tentative="1">
      <w:start w:val="1"/>
      <w:numFmt w:val="bullet"/>
      <w:lvlText w:val="o"/>
      <w:lvlJc w:val="left"/>
      <w:pPr>
        <w:ind w:left="1724" w:hanging="360"/>
      </w:pPr>
      <w:rPr>
        <w:rFonts w:ascii="Courier New" w:hAnsi="Courier New" w:cs="Courier New" w:hint="default"/>
      </w:rPr>
    </w:lvl>
    <w:lvl w:ilvl="2" w:tplc="8CCACB8C" w:tentative="1">
      <w:start w:val="1"/>
      <w:numFmt w:val="bullet"/>
      <w:lvlText w:val=""/>
      <w:lvlJc w:val="left"/>
      <w:pPr>
        <w:ind w:left="2444" w:hanging="360"/>
      </w:pPr>
      <w:rPr>
        <w:rFonts w:ascii="Wingdings" w:hAnsi="Wingdings" w:hint="default"/>
      </w:rPr>
    </w:lvl>
    <w:lvl w:ilvl="3" w:tplc="75E8CEDC" w:tentative="1">
      <w:start w:val="1"/>
      <w:numFmt w:val="bullet"/>
      <w:lvlText w:val=""/>
      <w:lvlJc w:val="left"/>
      <w:pPr>
        <w:ind w:left="3164" w:hanging="360"/>
      </w:pPr>
      <w:rPr>
        <w:rFonts w:ascii="Symbol" w:hAnsi="Symbol" w:hint="default"/>
      </w:rPr>
    </w:lvl>
    <w:lvl w:ilvl="4" w:tplc="7A908102" w:tentative="1">
      <w:start w:val="1"/>
      <w:numFmt w:val="bullet"/>
      <w:lvlText w:val="o"/>
      <w:lvlJc w:val="left"/>
      <w:pPr>
        <w:ind w:left="3884" w:hanging="360"/>
      </w:pPr>
      <w:rPr>
        <w:rFonts w:ascii="Courier New" w:hAnsi="Courier New" w:cs="Courier New" w:hint="default"/>
      </w:rPr>
    </w:lvl>
    <w:lvl w:ilvl="5" w:tplc="8BC800DE" w:tentative="1">
      <w:start w:val="1"/>
      <w:numFmt w:val="bullet"/>
      <w:lvlText w:val=""/>
      <w:lvlJc w:val="left"/>
      <w:pPr>
        <w:ind w:left="4604" w:hanging="360"/>
      </w:pPr>
      <w:rPr>
        <w:rFonts w:ascii="Wingdings" w:hAnsi="Wingdings" w:hint="default"/>
      </w:rPr>
    </w:lvl>
    <w:lvl w:ilvl="6" w:tplc="B7A0099A" w:tentative="1">
      <w:start w:val="1"/>
      <w:numFmt w:val="bullet"/>
      <w:lvlText w:val=""/>
      <w:lvlJc w:val="left"/>
      <w:pPr>
        <w:ind w:left="5324" w:hanging="360"/>
      </w:pPr>
      <w:rPr>
        <w:rFonts w:ascii="Symbol" w:hAnsi="Symbol" w:hint="default"/>
      </w:rPr>
    </w:lvl>
    <w:lvl w:ilvl="7" w:tplc="CB366562" w:tentative="1">
      <w:start w:val="1"/>
      <w:numFmt w:val="bullet"/>
      <w:lvlText w:val="o"/>
      <w:lvlJc w:val="left"/>
      <w:pPr>
        <w:ind w:left="6044" w:hanging="360"/>
      </w:pPr>
      <w:rPr>
        <w:rFonts w:ascii="Courier New" w:hAnsi="Courier New" w:cs="Courier New" w:hint="default"/>
      </w:rPr>
    </w:lvl>
    <w:lvl w:ilvl="8" w:tplc="C4FC8D9A" w:tentative="1">
      <w:start w:val="1"/>
      <w:numFmt w:val="bullet"/>
      <w:lvlText w:val=""/>
      <w:lvlJc w:val="left"/>
      <w:pPr>
        <w:ind w:left="6764" w:hanging="360"/>
      </w:pPr>
      <w:rPr>
        <w:rFonts w:ascii="Wingdings" w:hAnsi="Wingdings" w:hint="default"/>
      </w:rPr>
    </w:lvl>
  </w:abstractNum>
  <w:abstractNum w:abstractNumId="13" w15:restartNumberingAfterBreak="0">
    <w:nsid w:val="037A1523"/>
    <w:multiLevelType w:val="multilevel"/>
    <w:tmpl w:val="037A1523"/>
    <w:lvl w:ilvl="0">
      <w:start w:val="1"/>
      <w:numFmt w:val="bullet"/>
      <w:lvlText w:val="-"/>
      <w:lvlJc w:val="left"/>
      <w:pPr>
        <w:tabs>
          <w:tab w:val="left" w:pos="1117"/>
        </w:tabs>
        <w:ind w:left="1117" w:hanging="360"/>
      </w:pPr>
      <w:rPr>
        <w:rFonts w:hAnsi="Courier New" w:hint="default"/>
      </w:rPr>
    </w:lvl>
    <w:lvl w:ilvl="1">
      <w:start w:val="1"/>
      <w:numFmt w:val="bullet"/>
      <w:lvlText w:val="o"/>
      <w:lvlJc w:val="left"/>
      <w:pPr>
        <w:tabs>
          <w:tab w:val="left" w:pos="1837"/>
        </w:tabs>
        <w:ind w:left="1837" w:hanging="360"/>
      </w:pPr>
      <w:rPr>
        <w:rFonts w:ascii="Courier New" w:hAnsi="Courier New" w:hint="default"/>
      </w:rPr>
    </w:lvl>
    <w:lvl w:ilvl="2">
      <w:start w:val="1"/>
      <w:numFmt w:val="bullet"/>
      <w:lvlText w:val=""/>
      <w:lvlJc w:val="left"/>
      <w:pPr>
        <w:tabs>
          <w:tab w:val="left" w:pos="2557"/>
        </w:tabs>
        <w:ind w:left="2557" w:hanging="360"/>
      </w:pPr>
      <w:rPr>
        <w:rFonts w:ascii="Times New Roman" w:hAnsi="Times New Roman" w:hint="default"/>
      </w:rPr>
    </w:lvl>
    <w:lvl w:ilvl="3">
      <w:start w:val="1"/>
      <w:numFmt w:val="bullet"/>
      <w:lvlText w:val=""/>
      <w:lvlJc w:val="left"/>
      <w:pPr>
        <w:tabs>
          <w:tab w:val="left" w:pos="3277"/>
        </w:tabs>
        <w:ind w:left="3277" w:hanging="360"/>
      </w:pPr>
      <w:rPr>
        <w:rFonts w:ascii="Times New Roman" w:hAnsi="Times New Roman" w:hint="default"/>
      </w:rPr>
    </w:lvl>
    <w:lvl w:ilvl="4">
      <w:start w:val="1"/>
      <w:numFmt w:val="bullet"/>
      <w:lvlText w:val="o"/>
      <w:lvlJc w:val="left"/>
      <w:pPr>
        <w:tabs>
          <w:tab w:val="left" w:pos="3997"/>
        </w:tabs>
        <w:ind w:left="3997" w:hanging="360"/>
      </w:pPr>
      <w:rPr>
        <w:rFonts w:ascii="Courier New" w:hAnsi="Courier New" w:hint="default"/>
      </w:rPr>
    </w:lvl>
    <w:lvl w:ilvl="5">
      <w:start w:val="1"/>
      <w:numFmt w:val="bullet"/>
      <w:lvlText w:val=""/>
      <w:lvlJc w:val="left"/>
      <w:pPr>
        <w:tabs>
          <w:tab w:val="left" w:pos="4717"/>
        </w:tabs>
        <w:ind w:left="4717" w:hanging="360"/>
      </w:pPr>
      <w:rPr>
        <w:rFonts w:ascii="Times New Roman" w:hAnsi="Times New Roman" w:hint="default"/>
      </w:rPr>
    </w:lvl>
    <w:lvl w:ilvl="6">
      <w:start w:val="1"/>
      <w:numFmt w:val="bullet"/>
      <w:lvlText w:val=""/>
      <w:lvlJc w:val="left"/>
      <w:pPr>
        <w:tabs>
          <w:tab w:val="left" w:pos="5437"/>
        </w:tabs>
        <w:ind w:left="5437" w:hanging="360"/>
      </w:pPr>
      <w:rPr>
        <w:rFonts w:ascii="Times New Roman" w:hAnsi="Times New Roman" w:hint="default"/>
      </w:rPr>
    </w:lvl>
    <w:lvl w:ilvl="7">
      <w:start w:val="1"/>
      <w:numFmt w:val="bullet"/>
      <w:lvlText w:val="o"/>
      <w:lvlJc w:val="left"/>
      <w:pPr>
        <w:tabs>
          <w:tab w:val="left" w:pos="6157"/>
        </w:tabs>
        <w:ind w:left="6157" w:hanging="360"/>
      </w:pPr>
      <w:rPr>
        <w:rFonts w:ascii="Courier New" w:hAnsi="Courier New" w:hint="default"/>
      </w:rPr>
    </w:lvl>
    <w:lvl w:ilvl="8">
      <w:start w:val="1"/>
      <w:numFmt w:val="bullet"/>
      <w:lvlText w:val=""/>
      <w:lvlJc w:val="left"/>
      <w:pPr>
        <w:tabs>
          <w:tab w:val="left" w:pos="6877"/>
        </w:tabs>
        <w:ind w:left="6877" w:hanging="360"/>
      </w:pPr>
      <w:rPr>
        <w:rFonts w:ascii="Times New Roman" w:hAnsi="Times New Roman" w:hint="default"/>
      </w:rPr>
    </w:lvl>
  </w:abstractNum>
  <w:abstractNum w:abstractNumId="14" w15:restartNumberingAfterBreak="0">
    <w:nsid w:val="04210455"/>
    <w:multiLevelType w:val="multilevel"/>
    <w:tmpl w:val="04210455"/>
    <w:styleLink w:val="StyleBulletedVnArialNotBoldItalicLeft076cmHanging"/>
    <w:lvl w:ilvl="0">
      <w:start w:val="1"/>
      <w:numFmt w:val="bullet"/>
      <w:pStyle w:val="Style2"/>
      <w:lvlText w:val=""/>
      <w:lvlJc w:val="left"/>
      <w:pPr>
        <w:tabs>
          <w:tab w:val="left" w:pos="423"/>
        </w:tabs>
        <w:ind w:left="423" w:hanging="360"/>
      </w:pPr>
      <w:rPr>
        <w:rFonts w:ascii="Symbol" w:hAnsi="Symbol" w:hint="default"/>
        <w:sz w:val="24"/>
        <w:szCs w:val="24"/>
      </w:rPr>
    </w:lvl>
    <w:lvl w:ilvl="1">
      <w:start w:val="1"/>
      <w:numFmt w:val="bullet"/>
      <w:lvlText w:val="o"/>
      <w:lvlJc w:val="left"/>
      <w:pPr>
        <w:tabs>
          <w:tab w:val="left" w:pos="423"/>
        </w:tabs>
        <w:ind w:left="423" w:hanging="360"/>
      </w:pPr>
      <w:rPr>
        <w:rFonts w:ascii="Courier New" w:hAnsi="Courier New" w:cs="Courier New" w:hint="default"/>
      </w:rPr>
    </w:lvl>
    <w:lvl w:ilvl="2">
      <w:start w:val="1"/>
      <w:numFmt w:val="bullet"/>
      <w:lvlText w:val=""/>
      <w:lvlJc w:val="left"/>
      <w:pPr>
        <w:tabs>
          <w:tab w:val="left" w:pos="1143"/>
        </w:tabs>
        <w:ind w:left="1143" w:hanging="360"/>
      </w:pPr>
      <w:rPr>
        <w:rFonts w:ascii="Wingdings" w:hAnsi="Wingdings" w:hint="default"/>
      </w:rPr>
    </w:lvl>
    <w:lvl w:ilvl="3">
      <w:start w:val="1"/>
      <w:numFmt w:val="bullet"/>
      <w:lvlText w:val=""/>
      <w:lvlJc w:val="left"/>
      <w:pPr>
        <w:tabs>
          <w:tab w:val="left" w:pos="1863"/>
        </w:tabs>
        <w:ind w:left="1863" w:hanging="360"/>
      </w:pPr>
      <w:rPr>
        <w:rFonts w:ascii="Symbol" w:hAnsi="Symbol" w:hint="default"/>
      </w:rPr>
    </w:lvl>
    <w:lvl w:ilvl="4">
      <w:start w:val="1"/>
      <w:numFmt w:val="bullet"/>
      <w:lvlText w:val="o"/>
      <w:lvlJc w:val="left"/>
      <w:pPr>
        <w:tabs>
          <w:tab w:val="left" w:pos="2583"/>
        </w:tabs>
        <w:ind w:left="2583" w:hanging="360"/>
      </w:pPr>
      <w:rPr>
        <w:rFonts w:ascii="Courier New" w:hAnsi="Courier New" w:cs="Courier New" w:hint="default"/>
      </w:rPr>
    </w:lvl>
    <w:lvl w:ilvl="5">
      <w:start w:val="1"/>
      <w:numFmt w:val="bullet"/>
      <w:lvlText w:val=""/>
      <w:lvlJc w:val="left"/>
      <w:pPr>
        <w:tabs>
          <w:tab w:val="left" w:pos="3303"/>
        </w:tabs>
        <w:ind w:left="3303" w:hanging="360"/>
      </w:pPr>
      <w:rPr>
        <w:rFonts w:ascii="Wingdings" w:hAnsi="Wingdings" w:hint="default"/>
      </w:rPr>
    </w:lvl>
    <w:lvl w:ilvl="6">
      <w:start w:val="1"/>
      <w:numFmt w:val="bullet"/>
      <w:lvlText w:val=""/>
      <w:lvlJc w:val="left"/>
      <w:pPr>
        <w:tabs>
          <w:tab w:val="left" w:pos="4023"/>
        </w:tabs>
        <w:ind w:left="4023" w:hanging="360"/>
      </w:pPr>
      <w:rPr>
        <w:rFonts w:ascii="Symbol" w:hAnsi="Symbol" w:hint="default"/>
      </w:rPr>
    </w:lvl>
    <w:lvl w:ilvl="7">
      <w:start w:val="1"/>
      <w:numFmt w:val="bullet"/>
      <w:lvlText w:val="o"/>
      <w:lvlJc w:val="left"/>
      <w:pPr>
        <w:tabs>
          <w:tab w:val="left" w:pos="4743"/>
        </w:tabs>
        <w:ind w:left="4743" w:hanging="360"/>
      </w:pPr>
      <w:rPr>
        <w:rFonts w:ascii="Courier New" w:hAnsi="Courier New" w:cs="Courier New" w:hint="default"/>
      </w:rPr>
    </w:lvl>
    <w:lvl w:ilvl="8">
      <w:start w:val="1"/>
      <w:numFmt w:val="bullet"/>
      <w:lvlText w:val=""/>
      <w:lvlJc w:val="left"/>
      <w:pPr>
        <w:tabs>
          <w:tab w:val="left" w:pos="5463"/>
        </w:tabs>
        <w:ind w:left="5463" w:hanging="360"/>
      </w:pPr>
      <w:rPr>
        <w:rFonts w:ascii="Wingdings" w:hAnsi="Wingdings" w:hint="default"/>
      </w:rPr>
    </w:lvl>
  </w:abstractNum>
  <w:abstractNum w:abstractNumId="15" w15:restartNumberingAfterBreak="0">
    <w:nsid w:val="04486746"/>
    <w:multiLevelType w:val="hybridMultilevel"/>
    <w:tmpl w:val="61849C38"/>
    <w:styleLink w:val="Style331"/>
    <w:lvl w:ilvl="0" w:tplc="7B389F82">
      <w:start w:val="1"/>
      <w:numFmt w:val="bullet"/>
      <w:lvlText w:val="+"/>
      <w:lvlJc w:val="left"/>
      <w:pPr>
        <w:ind w:left="720" w:hanging="360"/>
      </w:pPr>
      <w:rPr>
        <w:rFonts w:ascii="RomanS" w:hAnsi="Rom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5147948"/>
    <w:multiLevelType w:val="multilevel"/>
    <w:tmpl w:val="37FE822C"/>
    <w:lvl w:ilvl="0">
      <w:start w:val="2"/>
      <w:numFmt w:val="decimal"/>
      <w:lvlText w:val="%1"/>
      <w:lvlJc w:val="left"/>
      <w:pPr>
        <w:ind w:left="600" w:hanging="600"/>
      </w:pPr>
      <w:rPr>
        <w:rFonts w:hint="default"/>
      </w:rPr>
    </w:lvl>
    <w:lvl w:ilvl="1">
      <w:start w:val="1"/>
      <w:numFmt w:val="decimal"/>
      <w:lvlText w:val="%1.%2"/>
      <w:lvlJc w:val="left"/>
      <w:pPr>
        <w:ind w:left="996" w:hanging="600"/>
      </w:pPr>
      <w:rPr>
        <w:rFonts w:hint="default"/>
      </w:rPr>
    </w:lvl>
    <w:lvl w:ilvl="2">
      <w:start w:val="1"/>
      <w:numFmt w:val="decimal"/>
      <w:lvlText w:val="%1.%2.%3"/>
      <w:lvlJc w:val="left"/>
      <w:pPr>
        <w:ind w:left="1512" w:hanging="720"/>
      </w:pPr>
      <w:rPr>
        <w:rFonts w:hint="default"/>
      </w:rPr>
    </w:lvl>
    <w:lvl w:ilvl="3">
      <w:start w:val="1"/>
      <w:numFmt w:val="decimal"/>
      <w:lvlText w:val="%1.%2.%3.%4"/>
      <w:lvlJc w:val="left"/>
      <w:pPr>
        <w:ind w:left="2268" w:hanging="108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420" w:hanging="144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572" w:hanging="1800"/>
      </w:pPr>
      <w:rPr>
        <w:rFonts w:hint="default"/>
      </w:rPr>
    </w:lvl>
    <w:lvl w:ilvl="8">
      <w:start w:val="1"/>
      <w:numFmt w:val="decimal"/>
      <w:lvlText w:val="%1.%2.%3.%4.%5.%6.%7.%8.%9"/>
      <w:lvlJc w:val="left"/>
      <w:pPr>
        <w:ind w:left="5328" w:hanging="2160"/>
      </w:pPr>
      <w:rPr>
        <w:rFonts w:hint="default"/>
      </w:rPr>
    </w:lvl>
  </w:abstractNum>
  <w:abstractNum w:abstractNumId="17" w15:restartNumberingAfterBreak="0">
    <w:nsid w:val="05203C6F"/>
    <w:multiLevelType w:val="multilevel"/>
    <w:tmpl w:val="491C3566"/>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18" w15:restartNumberingAfterBreak="0">
    <w:nsid w:val="05721886"/>
    <w:multiLevelType w:val="hybridMultilevel"/>
    <w:tmpl w:val="B3F8AFB2"/>
    <w:lvl w:ilvl="0" w:tplc="BAB8CB76">
      <w:numFmt w:val="bullet"/>
      <w:pStyle w:val="05cmtab"/>
      <w:lvlText w:val="-"/>
      <w:lvlJc w:val="left"/>
      <w:pPr>
        <w:ind w:left="720" w:hanging="360"/>
      </w:pPr>
      <w:rPr>
        <w:rFonts w:ascii="Times New Roman" w:eastAsia="Times New Roman" w:hAnsi="Times New Roman" w:hint="default"/>
      </w:rPr>
    </w:lvl>
    <w:lvl w:ilvl="1" w:tplc="2D8CAF0A">
      <w:start w:val="1"/>
      <w:numFmt w:val="bullet"/>
      <w:pStyle w:val="01tab"/>
      <w:lvlText w:val=""/>
      <w:lvlJc w:val="left"/>
      <w:pPr>
        <w:ind w:left="1440" w:hanging="360"/>
      </w:pPr>
      <w:rPr>
        <w:rFonts w:ascii="Symbol" w:hAnsi="Symbol" w:hint="default"/>
      </w:rPr>
    </w:lvl>
    <w:lvl w:ilvl="2" w:tplc="B24EE9BE" w:tentative="1">
      <w:start w:val="1"/>
      <w:numFmt w:val="bullet"/>
      <w:lvlText w:val=""/>
      <w:lvlJc w:val="left"/>
      <w:pPr>
        <w:ind w:left="2160" w:hanging="360"/>
      </w:pPr>
      <w:rPr>
        <w:rFonts w:ascii="Wingdings" w:hAnsi="Wingdings" w:hint="default"/>
      </w:rPr>
    </w:lvl>
    <w:lvl w:ilvl="3" w:tplc="BC00027E" w:tentative="1">
      <w:start w:val="1"/>
      <w:numFmt w:val="bullet"/>
      <w:lvlText w:val=""/>
      <w:lvlJc w:val="left"/>
      <w:pPr>
        <w:ind w:left="2880" w:hanging="360"/>
      </w:pPr>
      <w:rPr>
        <w:rFonts w:ascii="Symbol" w:hAnsi="Symbol" w:hint="default"/>
      </w:rPr>
    </w:lvl>
    <w:lvl w:ilvl="4" w:tplc="0CA2EEBC" w:tentative="1">
      <w:start w:val="1"/>
      <w:numFmt w:val="bullet"/>
      <w:lvlText w:val="o"/>
      <w:lvlJc w:val="left"/>
      <w:pPr>
        <w:ind w:left="3600" w:hanging="360"/>
      </w:pPr>
      <w:rPr>
        <w:rFonts w:ascii="Courier New" w:hAnsi="Courier New" w:cs="Courier New" w:hint="default"/>
      </w:rPr>
    </w:lvl>
    <w:lvl w:ilvl="5" w:tplc="4E50BD58" w:tentative="1">
      <w:start w:val="1"/>
      <w:numFmt w:val="bullet"/>
      <w:lvlText w:val=""/>
      <w:lvlJc w:val="left"/>
      <w:pPr>
        <w:ind w:left="4320" w:hanging="360"/>
      </w:pPr>
      <w:rPr>
        <w:rFonts w:ascii="Wingdings" w:hAnsi="Wingdings" w:hint="default"/>
      </w:rPr>
    </w:lvl>
    <w:lvl w:ilvl="6" w:tplc="821CE3A6" w:tentative="1">
      <w:start w:val="1"/>
      <w:numFmt w:val="bullet"/>
      <w:lvlText w:val=""/>
      <w:lvlJc w:val="left"/>
      <w:pPr>
        <w:ind w:left="5040" w:hanging="360"/>
      </w:pPr>
      <w:rPr>
        <w:rFonts w:ascii="Symbol" w:hAnsi="Symbol" w:hint="default"/>
      </w:rPr>
    </w:lvl>
    <w:lvl w:ilvl="7" w:tplc="EC3A312A" w:tentative="1">
      <w:start w:val="1"/>
      <w:numFmt w:val="bullet"/>
      <w:lvlText w:val="o"/>
      <w:lvlJc w:val="left"/>
      <w:pPr>
        <w:ind w:left="5760" w:hanging="360"/>
      </w:pPr>
      <w:rPr>
        <w:rFonts w:ascii="Courier New" w:hAnsi="Courier New" w:cs="Courier New" w:hint="default"/>
      </w:rPr>
    </w:lvl>
    <w:lvl w:ilvl="8" w:tplc="A5BED47A" w:tentative="1">
      <w:start w:val="1"/>
      <w:numFmt w:val="bullet"/>
      <w:lvlText w:val=""/>
      <w:lvlJc w:val="left"/>
      <w:pPr>
        <w:ind w:left="6480" w:hanging="360"/>
      </w:pPr>
      <w:rPr>
        <w:rFonts w:ascii="Wingdings" w:hAnsi="Wingdings" w:hint="default"/>
      </w:rPr>
    </w:lvl>
  </w:abstractNum>
  <w:abstractNum w:abstractNumId="19" w15:restartNumberingAfterBreak="0">
    <w:nsid w:val="068D752D"/>
    <w:multiLevelType w:val="multilevel"/>
    <w:tmpl w:val="CC86B6B0"/>
    <w:lvl w:ilvl="0">
      <w:start w:val="1"/>
      <w:numFmt w:val="decimal"/>
      <w:lvlText w:val="%1."/>
      <w:lvlJc w:val="left"/>
      <w:pPr>
        <w:ind w:left="360" w:hanging="360"/>
      </w:pPr>
      <w:rPr>
        <w:i w:val="0"/>
      </w:rPr>
    </w:lvl>
    <w:lvl w:ilvl="1">
      <w:start w:val="1"/>
      <w:numFmt w:val="decimal"/>
      <w:lvlText w:val="%1.%2."/>
      <w:lvlJc w:val="left"/>
      <w:pPr>
        <w:ind w:left="792" w:hanging="432"/>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081839AD"/>
    <w:multiLevelType w:val="multilevel"/>
    <w:tmpl w:val="081839A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84438A2"/>
    <w:multiLevelType w:val="hybridMultilevel"/>
    <w:tmpl w:val="D1DC9FA6"/>
    <w:lvl w:ilvl="0" w:tplc="F4B6B446">
      <w:start w:val="1"/>
      <w:numFmt w:val="bullet"/>
      <w:lvlText w:val="-"/>
      <w:lvlJc w:val="left"/>
      <w:pPr>
        <w:ind w:left="360" w:hanging="360"/>
      </w:pPr>
      <w:rPr>
        <w:rFonts w:ascii="Times New Roman" w:eastAsia="Times New Roman" w:hAnsi="Times New Roman" w:cs="Times New Roman" w:hint="default"/>
      </w:rPr>
    </w:lvl>
    <w:lvl w:ilvl="1" w:tplc="5B322372" w:tentative="1">
      <w:start w:val="1"/>
      <w:numFmt w:val="bullet"/>
      <w:lvlText w:val="o"/>
      <w:lvlJc w:val="left"/>
      <w:pPr>
        <w:ind w:left="1080" w:hanging="360"/>
      </w:pPr>
      <w:rPr>
        <w:rFonts w:ascii="Courier New" w:hAnsi="Courier New" w:cs="Courier New" w:hint="default"/>
      </w:rPr>
    </w:lvl>
    <w:lvl w:ilvl="2" w:tplc="30D6DBB4" w:tentative="1">
      <w:start w:val="1"/>
      <w:numFmt w:val="bullet"/>
      <w:lvlText w:val=""/>
      <w:lvlJc w:val="left"/>
      <w:pPr>
        <w:ind w:left="1800" w:hanging="360"/>
      </w:pPr>
      <w:rPr>
        <w:rFonts w:ascii="Wingdings" w:hAnsi="Wingdings" w:hint="default"/>
      </w:rPr>
    </w:lvl>
    <w:lvl w:ilvl="3" w:tplc="152CA646" w:tentative="1">
      <w:start w:val="1"/>
      <w:numFmt w:val="bullet"/>
      <w:lvlText w:val=""/>
      <w:lvlJc w:val="left"/>
      <w:pPr>
        <w:ind w:left="2520" w:hanging="360"/>
      </w:pPr>
      <w:rPr>
        <w:rFonts w:ascii="Symbol" w:hAnsi="Symbol" w:hint="default"/>
      </w:rPr>
    </w:lvl>
    <w:lvl w:ilvl="4" w:tplc="4AB0A12C" w:tentative="1">
      <w:start w:val="1"/>
      <w:numFmt w:val="bullet"/>
      <w:lvlText w:val="o"/>
      <w:lvlJc w:val="left"/>
      <w:pPr>
        <w:ind w:left="3240" w:hanging="360"/>
      </w:pPr>
      <w:rPr>
        <w:rFonts w:ascii="Courier New" w:hAnsi="Courier New" w:cs="Courier New" w:hint="default"/>
      </w:rPr>
    </w:lvl>
    <w:lvl w:ilvl="5" w:tplc="9EE2CF8A" w:tentative="1">
      <w:start w:val="1"/>
      <w:numFmt w:val="bullet"/>
      <w:lvlText w:val=""/>
      <w:lvlJc w:val="left"/>
      <w:pPr>
        <w:ind w:left="3960" w:hanging="360"/>
      </w:pPr>
      <w:rPr>
        <w:rFonts w:ascii="Wingdings" w:hAnsi="Wingdings" w:hint="default"/>
      </w:rPr>
    </w:lvl>
    <w:lvl w:ilvl="6" w:tplc="6732807A" w:tentative="1">
      <w:start w:val="1"/>
      <w:numFmt w:val="bullet"/>
      <w:lvlText w:val=""/>
      <w:lvlJc w:val="left"/>
      <w:pPr>
        <w:ind w:left="4680" w:hanging="360"/>
      </w:pPr>
      <w:rPr>
        <w:rFonts w:ascii="Symbol" w:hAnsi="Symbol" w:hint="default"/>
      </w:rPr>
    </w:lvl>
    <w:lvl w:ilvl="7" w:tplc="4A4A5CBC" w:tentative="1">
      <w:start w:val="1"/>
      <w:numFmt w:val="bullet"/>
      <w:lvlText w:val="o"/>
      <w:lvlJc w:val="left"/>
      <w:pPr>
        <w:ind w:left="5400" w:hanging="360"/>
      </w:pPr>
      <w:rPr>
        <w:rFonts w:ascii="Courier New" w:hAnsi="Courier New" w:cs="Courier New" w:hint="default"/>
      </w:rPr>
    </w:lvl>
    <w:lvl w:ilvl="8" w:tplc="3384CAD4" w:tentative="1">
      <w:start w:val="1"/>
      <w:numFmt w:val="bullet"/>
      <w:lvlText w:val=""/>
      <w:lvlJc w:val="left"/>
      <w:pPr>
        <w:ind w:left="6120" w:hanging="360"/>
      </w:pPr>
      <w:rPr>
        <w:rFonts w:ascii="Wingdings" w:hAnsi="Wingdings" w:hint="default"/>
      </w:rPr>
    </w:lvl>
  </w:abstractNum>
  <w:abstractNum w:abstractNumId="22" w15:restartNumberingAfterBreak="0">
    <w:nsid w:val="09193184"/>
    <w:multiLevelType w:val="multilevel"/>
    <w:tmpl w:val="09193184"/>
    <w:lvl w:ilvl="0">
      <w:start w:val="1"/>
      <w:numFmt w:val="bullet"/>
      <w:lvlText w:val="-"/>
      <w:lvlJc w:val="left"/>
      <w:pPr>
        <w:tabs>
          <w:tab w:val="left" w:pos="567"/>
        </w:tabs>
        <w:ind w:left="0" w:firstLine="360"/>
      </w:pPr>
      <w:rPr>
        <w:rFonts w:ascii="Times New Roman" w:hAnsi="Times New Roman" w:cs="Times New Roman" w:hint="default"/>
        <w:sz w:val="28"/>
        <w:szCs w:val="28"/>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3" w15:restartNumberingAfterBreak="0">
    <w:nsid w:val="09401B27"/>
    <w:multiLevelType w:val="singleLevel"/>
    <w:tmpl w:val="09401B27"/>
    <w:lvl w:ilvl="0">
      <w:start w:val="1"/>
      <w:numFmt w:val="decimal"/>
      <w:pStyle w:val="Style12ptRight-025cm"/>
      <w:lvlText w:val="%1."/>
      <w:lvlJc w:val="left"/>
      <w:pPr>
        <w:tabs>
          <w:tab w:val="left" w:pos="360"/>
        </w:tabs>
        <w:ind w:left="360" w:hanging="360"/>
      </w:pPr>
    </w:lvl>
  </w:abstractNum>
  <w:abstractNum w:abstractNumId="24" w15:restartNumberingAfterBreak="0">
    <w:nsid w:val="09680038"/>
    <w:multiLevelType w:val="multilevel"/>
    <w:tmpl w:val="3183360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0A2F61CC"/>
    <w:multiLevelType w:val="multilevel"/>
    <w:tmpl w:val="0A2F61CC"/>
    <w:lvl w:ilvl="0">
      <w:start w:val="5888"/>
      <w:numFmt w:val="decimal"/>
      <w:lvlText w:val=""/>
      <w:lvlJc w:val="left"/>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26" w15:restartNumberingAfterBreak="0">
    <w:nsid w:val="0AFF0E1C"/>
    <w:multiLevelType w:val="multilevel"/>
    <w:tmpl w:val="0AFF0E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0B3D4BDF"/>
    <w:multiLevelType w:val="hybridMultilevel"/>
    <w:tmpl w:val="FEE06810"/>
    <w:lvl w:ilvl="0" w:tplc="BC1288AE">
      <w:start w:val="1"/>
      <w:numFmt w:val="bullet"/>
      <w:lvlText w:val="+"/>
      <w:lvlJc w:val="left"/>
      <w:pPr>
        <w:ind w:left="1174" w:hanging="360"/>
      </w:pPr>
      <w:rPr>
        <w:rFonts w:ascii="Times New Roman" w:hAnsi="Times New Roman" w:cs="Times New Roman" w:hint="default"/>
        <w:b/>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8" w15:restartNumberingAfterBreak="0">
    <w:nsid w:val="0C9E43CB"/>
    <w:multiLevelType w:val="hybridMultilevel"/>
    <w:tmpl w:val="15EC6084"/>
    <w:styleLink w:val="Style42"/>
    <w:lvl w:ilvl="0" w:tplc="ECEE0026">
      <w:start w:val="1"/>
      <w:numFmt w:val="decimal"/>
      <w:lvlText w:val="2.6.%1"/>
      <w:lvlJc w:val="left"/>
      <w:pPr>
        <w:ind w:left="360" w:hanging="360"/>
      </w:pPr>
      <w:rPr>
        <w:rFonts w:ascii="Times New Roman" w:hAnsi="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CE14694"/>
    <w:multiLevelType w:val="hybridMultilevel"/>
    <w:tmpl w:val="B5AE51B4"/>
    <w:styleLink w:val="StyleBulletedVnArialNotBoldItalicLeft076cmHanging1"/>
    <w:lvl w:ilvl="0" w:tplc="431C0B06">
      <w:start w:val="1"/>
      <w:numFmt w:val="bullet"/>
      <w:lvlText w:val=""/>
      <w:lvlJc w:val="left"/>
      <w:pPr>
        <w:tabs>
          <w:tab w:val="num" w:pos="2160"/>
        </w:tabs>
        <w:ind w:left="2160" w:hanging="360"/>
      </w:pPr>
      <w:rPr>
        <w:rFonts w:ascii="Symbol" w:hAnsi="Symbol" w:hint="default"/>
      </w:rPr>
    </w:lvl>
    <w:lvl w:ilvl="1" w:tplc="6B424AA2" w:tentative="1">
      <w:start w:val="1"/>
      <w:numFmt w:val="bullet"/>
      <w:lvlText w:val="o"/>
      <w:lvlJc w:val="left"/>
      <w:pPr>
        <w:tabs>
          <w:tab w:val="num" w:pos="1440"/>
        </w:tabs>
        <w:ind w:left="1440" w:hanging="360"/>
      </w:pPr>
      <w:rPr>
        <w:rFonts w:ascii="Courier New" w:hAnsi="Courier New" w:cs="Courier New" w:hint="default"/>
      </w:rPr>
    </w:lvl>
    <w:lvl w:ilvl="2" w:tplc="A32AEB3C" w:tentative="1">
      <w:start w:val="1"/>
      <w:numFmt w:val="bullet"/>
      <w:lvlText w:val=""/>
      <w:lvlJc w:val="left"/>
      <w:pPr>
        <w:tabs>
          <w:tab w:val="num" w:pos="2160"/>
        </w:tabs>
        <w:ind w:left="2160" w:hanging="360"/>
      </w:pPr>
      <w:rPr>
        <w:rFonts w:ascii="Wingdings" w:hAnsi="Wingdings" w:hint="default"/>
      </w:rPr>
    </w:lvl>
    <w:lvl w:ilvl="3" w:tplc="13A40018" w:tentative="1">
      <w:start w:val="1"/>
      <w:numFmt w:val="bullet"/>
      <w:lvlText w:val=""/>
      <w:lvlJc w:val="left"/>
      <w:pPr>
        <w:tabs>
          <w:tab w:val="num" w:pos="2880"/>
        </w:tabs>
        <w:ind w:left="2880" w:hanging="360"/>
      </w:pPr>
      <w:rPr>
        <w:rFonts w:ascii="Symbol" w:hAnsi="Symbol" w:hint="default"/>
      </w:rPr>
    </w:lvl>
    <w:lvl w:ilvl="4" w:tplc="0A48F17C" w:tentative="1">
      <w:start w:val="1"/>
      <w:numFmt w:val="bullet"/>
      <w:lvlText w:val="o"/>
      <w:lvlJc w:val="left"/>
      <w:pPr>
        <w:tabs>
          <w:tab w:val="num" w:pos="3600"/>
        </w:tabs>
        <w:ind w:left="3600" w:hanging="360"/>
      </w:pPr>
      <w:rPr>
        <w:rFonts w:ascii="Courier New" w:hAnsi="Courier New" w:cs="Courier New" w:hint="default"/>
      </w:rPr>
    </w:lvl>
    <w:lvl w:ilvl="5" w:tplc="C3F2AAFA" w:tentative="1">
      <w:start w:val="1"/>
      <w:numFmt w:val="bullet"/>
      <w:lvlText w:val=""/>
      <w:lvlJc w:val="left"/>
      <w:pPr>
        <w:tabs>
          <w:tab w:val="num" w:pos="4320"/>
        </w:tabs>
        <w:ind w:left="4320" w:hanging="360"/>
      </w:pPr>
      <w:rPr>
        <w:rFonts w:ascii="Wingdings" w:hAnsi="Wingdings" w:hint="default"/>
      </w:rPr>
    </w:lvl>
    <w:lvl w:ilvl="6" w:tplc="C71E4FFE" w:tentative="1">
      <w:start w:val="1"/>
      <w:numFmt w:val="bullet"/>
      <w:lvlText w:val=""/>
      <w:lvlJc w:val="left"/>
      <w:pPr>
        <w:tabs>
          <w:tab w:val="num" w:pos="5040"/>
        </w:tabs>
        <w:ind w:left="5040" w:hanging="360"/>
      </w:pPr>
      <w:rPr>
        <w:rFonts w:ascii="Symbol" w:hAnsi="Symbol" w:hint="default"/>
      </w:rPr>
    </w:lvl>
    <w:lvl w:ilvl="7" w:tplc="40821B44" w:tentative="1">
      <w:start w:val="1"/>
      <w:numFmt w:val="bullet"/>
      <w:lvlText w:val="o"/>
      <w:lvlJc w:val="left"/>
      <w:pPr>
        <w:tabs>
          <w:tab w:val="num" w:pos="5760"/>
        </w:tabs>
        <w:ind w:left="5760" w:hanging="360"/>
      </w:pPr>
      <w:rPr>
        <w:rFonts w:ascii="Courier New" w:hAnsi="Courier New" w:cs="Courier New" w:hint="default"/>
      </w:rPr>
    </w:lvl>
    <w:lvl w:ilvl="8" w:tplc="3E04A4F8"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0D036468"/>
    <w:multiLevelType w:val="multilevel"/>
    <w:tmpl w:val="975889DC"/>
    <w:styleLink w:val="StyleBulletedSymbolsymbolNotBoldLeft038cmHanging"/>
    <w:lvl w:ilvl="0">
      <w:start w:val="2"/>
      <w:numFmt w:val="bullet"/>
      <w:lvlText w:val=""/>
      <w:lvlJc w:val="left"/>
      <w:pPr>
        <w:tabs>
          <w:tab w:val="num" w:pos="578"/>
        </w:tabs>
        <w:ind w:left="578" w:hanging="360"/>
      </w:pPr>
      <w:rPr>
        <w:rFonts w:ascii="Times New Roman" w:hAnsi="Times New Roman"/>
        <w:sz w:val="28"/>
      </w:rPr>
    </w:lvl>
    <w:lvl w:ilvl="1">
      <w:start w:val="1"/>
      <w:numFmt w:val="bullet"/>
      <w:lvlText w:val="o"/>
      <w:lvlJc w:val="left"/>
      <w:pPr>
        <w:tabs>
          <w:tab w:val="num" w:pos="1860"/>
        </w:tabs>
        <w:ind w:left="1860" w:hanging="360"/>
      </w:pPr>
      <w:rPr>
        <w:rFonts w:ascii="Courier New" w:hAnsi="Courier New" w:cs="Courier New" w:hint="default"/>
      </w:rPr>
    </w:lvl>
    <w:lvl w:ilvl="2">
      <w:start w:val="1"/>
      <w:numFmt w:val="bullet"/>
      <w:lvlText w:val=""/>
      <w:lvlJc w:val="left"/>
      <w:pPr>
        <w:tabs>
          <w:tab w:val="num" w:pos="2580"/>
        </w:tabs>
        <w:ind w:left="2580" w:hanging="360"/>
      </w:pPr>
      <w:rPr>
        <w:rFonts w:ascii="Wingdings" w:hAnsi="Wingdings" w:hint="default"/>
      </w:rPr>
    </w:lvl>
    <w:lvl w:ilvl="3">
      <w:start w:val="1"/>
      <w:numFmt w:val="bullet"/>
      <w:lvlText w:val=""/>
      <w:lvlJc w:val="left"/>
      <w:pPr>
        <w:tabs>
          <w:tab w:val="num" w:pos="3300"/>
        </w:tabs>
        <w:ind w:left="3300" w:hanging="360"/>
      </w:pPr>
      <w:rPr>
        <w:rFonts w:ascii="Symbol" w:hAnsi="Symbol" w:hint="default"/>
      </w:rPr>
    </w:lvl>
    <w:lvl w:ilvl="4">
      <w:start w:val="1"/>
      <w:numFmt w:val="bullet"/>
      <w:lvlText w:val="o"/>
      <w:lvlJc w:val="left"/>
      <w:pPr>
        <w:tabs>
          <w:tab w:val="num" w:pos="4020"/>
        </w:tabs>
        <w:ind w:left="4020" w:hanging="360"/>
      </w:pPr>
      <w:rPr>
        <w:rFonts w:ascii="Courier New" w:hAnsi="Courier New" w:cs="Courier New" w:hint="default"/>
      </w:rPr>
    </w:lvl>
    <w:lvl w:ilvl="5">
      <w:start w:val="1"/>
      <w:numFmt w:val="bullet"/>
      <w:lvlText w:val=""/>
      <w:lvlJc w:val="left"/>
      <w:pPr>
        <w:tabs>
          <w:tab w:val="num" w:pos="4740"/>
        </w:tabs>
        <w:ind w:left="4740" w:hanging="360"/>
      </w:pPr>
      <w:rPr>
        <w:rFonts w:ascii="Wingdings" w:hAnsi="Wingdings" w:hint="default"/>
      </w:rPr>
    </w:lvl>
    <w:lvl w:ilvl="6">
      <w:start w:val="1"/>
      <w:numFmt w:val="bullet"/>
      <w:lvlText w:val=""/>
      <w:lvlJc w:val="left"/>
      <w:pPr>
        <w:tabs>
          <w:tab w:val="num" w:pos="5460"/>
        </w:tabs>
        <w:ind w:left="5460" w:hanging="360"/>
      </w:pPr>
      <w:rPr>
        <w:rFonts w:ascii="Symbol" w:hAnsi="Symbol" w:hint="default"/>
      </w:rPr>
    </w:lvl>
    <w:lvl w:ilvl="7">
      <w:start w:val="1"/>
      <w:numFmt w:val="bullet"/>
      <w:lvlText w:val="o"/>
      <w:lvlJc w:val="left"/>
      <w:pPr>
        <w:tabs>
          <w:tab w:val="num" w:pos="6180"/>
        </w:tabs>
        <w:ind w:left="6180" w:hanging="360"/>
      </w:pPr>
      <w:rPr>
        <w:rFonts w:ascii="Courier New" w:hAnsi="Courier New" w:cs="Courier New" w:hint="default"/>
      </w:rPr>
    </w:lvl>
    <w:lvl w:ilvl="8">
      <w:start w:val="1"/>
      <w:numFmt w:val="bullet"/>
      <w:lvlText w:val=""/>
      <w:lvlJc w:val="left"/>
      <w:pPr>
        <w:tabs>
          <w:tab w:val="num" w:pos="6900"/>
        </w:tabs>
        <w:ind w:left="6900" w:hanging="360"/>
      </w:pPr>
      <w:rPr>
        <w:rFonts w:ascii="Wingdings" w:hAnsi="Wingdings" w:hint="default"/>
      </w:rPr>
    </w:lvl>
  </w:abstractNum>
  <w:abstractNum w:abstractNumId="31" w15:restartNumberingAfterBreak="0">
    <w:nsid w:val="0F210520"/>
    <w:multiLevelType w:val="multilevel"/>
    <w:tmpl w:val="0F210520"/>
    <w:styleLink w:val="StyleBulletedSymbolsymbolNotBoldLeft038cmHanging0"/>
    <w:lvl w:ilvl="0">
      <w:start w:val="1"/>
      <w:numFmt w:val="bullet"/>
      <w:pStyle w:val="CongDauDong"/>
      <w:lvlText w:val=""/>
      <w:lvlJc w:val="left"/>
      <w:pPr>
        <w:tabs>
          <w:tab w:val="left" w:pos="794"/>
        </w:tabs>
        <w:ind w:left="794" w:hanging="227"/>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2" w15:restartNumberingAfterBreak="0">
    <w:nsid w:val="0F222E76"/>
    <w:multiLevelType w:val="multilevel"/>
    <w:tmpl w:val="53A43D56"/>
    <w:lvl w:ilvl="0">
      <w:start w:val="2"/>
      <w:numFmt w:val="decimal"/>
      <w:lvlText w:val="%1."/>
      <w:lvlJc w:val="left"/>
      <w:pPr>
        <w:ind w:left="675" w:hanging="675"/>
      </w:pPr>
      <w:rPr>
        <w:rFonts w:hint="default"/>
      </w:rPr>
    </w:lvl>
    <w:lvl w:ilvl="1">
      <w:start w:val="5"/>
      <w:numFmt w:val="decimal"/>
      <w:lvlText w:val="%1.%2."/>
      <w:lvlJc w:val="left"/>
      <w:pPr>
        <w:ind w:left="1145" w:hanging="720"/>
      </w:pPr>
      <w:rPr>
        <w:rFonts w:hint="default"/>
      </w:rPr>
    </w:lvl>
    <w:lvl w:ilvl="2">
      <w:start w:val="3"/>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4350" w:hanging="180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33" w15:restartNumberingAfterBreak="0">
    <w:nsid w:val="0F294924"/>
    <w:multiLevelType w:val="hybridMultilevel"/>
    <w:tmpl w:val="6D8CF224"/>
    <w:styleLink w:val="Style43"/>
    <w:lvl w:ilvl="0" w:tplc="B404AAB8">
      <w:start w:val="1"/>
      <w:numFmt w:val="decimal"/>
      <w:lvlText w:val="2.7.%1"/>
      <w:lvlJc w:val="left"/>
      <w:pPr>
        <w:ind w:left="360" w:hanging="360"/>
      </w:pPr>
      <w:rPr>
        <w:rFonts w:ascii="Times New Roman" w:hAnsi="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F7229FE"/>
    <w:multiLevelType w:val="hybridMultilevel"/>
    <w:tmpl w:val="3A2ACEDC"/>
    <w:styleLink w:val="StyleBulletedSymbolsymbolNotBoldLeft038cmHanging2"/>
    <w:lvl w:ilvl="0" w:tplc="C56078B6">
      <w:start w:val="3"/>
      <w:numFmt w:val="bullet"/>
      <w:lvlText w:val="-"/>
      <w:lvlJc w:val="left"/>
      <w:pPr>
        <w:tabs>
          <w:tab w:val="num" w:pos="900"/>
        </w:tabs>
        <w:ind w:left="900" w:hanging="360"/>
      </w:pPr>
      <w:rPr>
        <w:rFonts w:ascii="Times New Roman" w:eastAsia="Times New Roman" w:hAnsi="Times New Roman" w:cs="Times New Roman" w:hint="default"/>
        <w:i/>
        <w:sz w:val="24"/>
        <w:szCs w:val="24"/>
      </w:rPr>
    </w:lvl>
    <w:lvl w:ilvl="1" w:tplc="5FE0A6EC" w:tentative="1">
      <w:start w:val="1"/>
      <w:numFmt w:val="bullet"/>
      <w:lvlText w:val="o"/>
      <w:lvlJc w:val="left"/>
      <w:pPr>
        <w:tabs>
          <w:tab w:val="num" w:pos="1620"/>
        </w:tabs>
        <w:ind w:left="1620" w:hanging="360"/>
      </w:pPr>
      <w:rPr>
        <w:rFonts w:ascii="Courier New" w:hAnsi="Courier New" w:cs="Courier New" w:hint="default"/>
      </w:rPr>
    </w:lvl>
    <w:lvl w:ilvl="2" w:tplc="2E224346" w:tentative="1">
      <w:start w:val="1"/>
      <w:numFmt w:val="bullet"/>
      <w:lvlText w:val=""/>
      <w:lvlJc w:val="left"/>
      <w:pPr>
        <w:tabs>
          <w:tab w:val="num" w:pos="2340"/>
        </w:tabs>
        <w:ind w:left="2340" w:hanging="360"/>
      </w:pPr>
      <w:rPr>
        <w:rFonts w:ascii="Wingdings" w:hAnsi="Wingdings" w:hint="default"/>
      </w:rPr>
    </w:lvl>
    <w:lvl w:ilvl="3" w:tplc="4DFE784A" w:tentative="1">
      <w:start w:val="1"/>
      <w:numFmt w:val="bullet"/>
      <w:lvlText w:val=""/>
      <w:lvlJc w:val="left"/>
      <w:pPr>
        <w:tabs>
          <w:tab w:val="num" w:pos="3060"/>
        </w:tabs>
        <w:ind w:left="3060" w:hanging="360"/>
      </w:pPr>
      <w:rPr>
        <w:rFonts w:ascii="Symbol" w:hAnsi="Symbol" w:hint="default"/>
      </w:rPr>
    </w:lvl>
    <w:lvl w:ilvl="4" w:tplc="2730AF20" w:tentative="1">
      <w:start w:val="1"/>
      <w:numFmt w:val="bullet"/>
      <w:lvlText w:val="o"/>
      <w:lvlJc w:val="left"/>
      <w:pPr>
        <w:tabs>
          <w:tab w:val="num" w:pos="3780"/>
        </w:tabs>
        <w:ind w:left="3780" w:hanging="360"/>
      </w:pPr>
      <w:rPr>
        <w:rFonts w:ascii="Courier New" w:hAnsi="Courier New" w:cs="Courier New" w:hint="default"/>
      </w:rPr>
    </w:lvl>
    <w:lvl w:ilvl="5" w:tplc="EBD4AF62" w:tentative="1">
      <w:start w:val="1"/>
      <w:numFmt w:val="bullet"/>
      <w:lvlText w:val=""/>
      <w:lvlJc w:val="left"/>
      <w:pPr>
        <w:tabs>
          <w:tab w:val="num" w:pos="4500"/>
        </w:tabs>
        <w:ind w:left="4500" w:hanging="360"/>
      </w:pPr>
      <w:rPr>
        <w:rFonts w:ascii="Wingdings" w:hAnsi="Wingdings" w:hint="default"/>
      </w:rPr>
    </w:lvl>
    <w:lvl w:ilvl="6" w:tplc="F15E26D2" w:tentative="1">
      <w:start w:val="1"/>
      <w:numFmt w:val="bullet"/>
      <w:lvlText w:val=""/>
      <w:lvlJc w:val="left"/>
      <w:pPr>
        <w:tabs>
          <w:tab w:val="num" w:pos="5220"/>
        </w:tabs>
        <w:ind w:left="5220" w:hanging="360"/>
      </w:pPr>
      <w:rPr>
        <w:rFonts w:ascii="Symbol" w:hAnsi="Symbol" w:hint="default"/>
      </w:rPr>
    </w:lvl>
    <w:lvl w:ilvl="7" w:tplc="98CAE892" w:tentative="1">
      <w:start w:val="1"/>
      <w:numFmt w:val="bullet"/>
      <w:lvlText w:val="o"/>
      <w:lvlJc w:val="left"/>
      <w:pPr>
        <w:tabs>
          <w:tab w:val="num" w:pos="5940"/>
        </w:tabs>
        <w:ind w:left="5940" w:hanging="360"/>
      </w:pPr>
      <w:rPr>
        <w:rFonts w:ascii="Courier New" w:hAnsi="Courier New" w:cs="Courier New" w:hint="default"/>
      </w:rPr>
    </w:lvl>
    <w:lvl w:ilvl="8" w:tplc="CC80FE60" w:tentative="1">
      <w:start w:val="1"/>
      <w:numFmt w:val="bullet"/>
      <w:lvlText w:val=""/>
      <w:lvlJc w:val="left"/>
      <w:pPr>
        <w:tabs>
          <w:tab w:val="num" w:pos="6660"/>
        </w:tabs>
        <w:ind w:left="6660" w:hanging="360"/>
      </w:pPr>
      <w:rPr>
        <w:rFonts w:ascii="Wingdings" w:hAnsi="Wingdings" w:hint="default"/>
      </w:rPr>
    </w:lvl>
  </w:abstractNum>
  <w:abstractNum w:abstractNumId="35" w15:restartNumberingAfterBreak="0">
    <w:nsid w:val="11564DE8"/>
    <w:multiLevelType w:val="multilevel"/>
    <w:tmpl w:val="11564DE8"/>
    <w:lvl w:ilvl="0">
      <w:start w:val="4"/>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11A40222"/>
    <w:multiLevelType w:val="hybridMultilevel"/>
    <w:tmpl w:val="F6248E4E"/>
    <w:lvl w:ilvl="0" w:tplc="50928370">
      <w:start w:val="1"/>
      <w:numFmt w:val="decimal"/>
      <w:lvlText w:val="%1."/>
      <w:lvlJc w:val="left"/>
      <w:pPr>
        <w:ind w:left="1080" w:hanging="360"/>
      </w:pPr>
      <w:rPr>
        <w:rFonts w:hint="default"/>
      </w:rPr>
    </w:lvl>
    <w:lvl w:ilvl="1" w:tplc="F43C5112" w:tentative="1">
      <w:start w:val="1"/>
      <w:numFmt w:val="lowerLetter"/>
      <w:lvlText w:val="%2."/>
      <w:lvlJc w:val="left"/>
      <w:pPr>
        <w:ind w:left="1800" w:hanging="360"/>
      </w:pPr>
    </w:lvl>
    <w:lvl w:ilvl="2" w:tplc="9EDE5602" w:tentative="1">
      <w:start w:val="1"/>
      <w:numFmt w:val="lowerRoman"/>
      <w:lvlText w:val="%3."/>
      <w:lvlJc w:val="right"/>
      <w:pPr>
        <w:ind w:left="2520" w:hanging="180"/>
      </w:pPr>
    </w:lvl>
    <w:lvl w:ilvl="3" w:tplc="E4F4F7AC" w:tentative="1">
      <w:start w:val="1"/>
      <w:numFmt w:val="decimal"/>
      <w:lvlText w:val="%4."/>
      <w:lvlJc w:val="left"/>
      <w:pPr>
        <w:ind w:left="3240" w:hanging="360"/>
      </w:pPr>
    </w:lvl>
    <w:lvl w:ilvl="4" w:tplc="2C30A8AA" w:tentative="1">
      <w:start w:val="1"/>
      <w:numFmt w:val="lowerLetter"/>
      <w:lvlText w:val="%5."/>
      <w:lvlJc w:val="left"/>
      <w:pPr>
        <w:ind w:left="3960" w:hanging="360"/>
      </w:pPr>
    </w:lvl>
    <w:lvl w:ilvl="5" w:tplc="0A90779A" w:tentative="1">
      <w:start w:val="1"/>
      <w:numFmt w:val="lowerRoman"/>
      <w:lvlText w:val="%6."/>
      <w:lvlJc w:val="right"/>
      <w:pPr>
        <w:ind w:left="4680" w:hanging="180"/>
      </w:pPr>
    </w:lvl>
    <w:lvl w:ilvl="6" w:tplc="B30E8C14" w:tentative="1">
      <w:start w:val="1"/>
      <w:numFmt w:val="decimal"/>
      <w:lvlText w:val="%7."/>
      <w:lvlJc w:val="left"/>
      <w:pPr>
        <w:ind w:left="5400" w:hanging="360"/>
      </w:pPr>
    </w:lvl>
    <w:lvl w:ilvl="7" w:tplc="7BEECCEC" w:tentative="1">
      <w:start w:val="1"/>
      <w:numFmt w:val="lowerLetter"/>
      <w:lvlText w:val="%8."/>
      <w:lvlJc w:val="left"/>
      <w:pPr>
        <w:ind w:left="6120" w:hanging="360"/>
      </w:pPr>
    </w:lvl>
    <w:lvl w:ilvl="8" w:tplc="387EAEE4" w:tentative="1">
      <w:start w:val="1"/>
      <w:numFmt w:val="lowerRoman"/>
      <w:lvlText w:val="%9."/>
      <w:lvlJc w:val="right"/>
      <w:pPr>
        <w:ind w:left="6840" w:hanging="180"/>
      </w:pPr>
    </w:lvl>
  </w:abstractNum>
  <w:abstractNum w:abstractNumId="37" w15:restartNumberingAfterBreak="0">
    <w:nsid w:val="131F4290"/>
    <w:multiLevelType w:val="hybridMultilevel"/>
    <w:tmpl w:val="9E5E0802"/>
    <w:lvl w:ilvl="0" w:tplc="5DA4D910">
      <w:start w:val="1"/>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140F4904"/>
    <w:multiLevelType w:val="multilevel"/>
    <w:tmpl w:val="4E72C44E"/>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39" w15:restartNumberingAfterBreak="0">
    <w:nsid w:val="14F351E7"/>
    <w:multiLevelType w:val="multilevel"/>
    <w:tmpl w:val="14F351E7"/>
    <w:lvl w:ilvl="0">
      <w:start w:val="1"/>
      <w:numFmt w:val="decimal"/>
      <w:lvlText w:val="%1."/>
      <w:lvlJc w:val="left"/>
      <w:pPr>
        <w:tabs>
          <w:tab w:val="left" w:pos="397"/>
        </w:tabs>
        <w:ind w:left="397" w:hanging="284"/>
      </w:pPr>
      <w:rPr>
        <w:rFonts w:hint="default"/>
        <w:b w:val="0"/>
        <w:bCs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40" w15:restartNumberingAfterBreak="0">
    <w:nsid w:val="15133380"/>
    <w:multiLevelType w:val="hybridMultilevel"/>
    <w:tmpl w:val="87CC13C0"/>
    <w:lvl w:ilvl="0" w:tplc="13E46BCA">
      <w:start w:val="2"/>
      <w:numFmt w:val="bullet"/>
      <w:lvlText w:val="-"/>
      <w:lvlJc w:val="left"/>
      <w:pPr>
        <w:ind w:left="1080" w:hanging="360"/>
      </w:pPr>
      <w:rPr>
        <w:rFonts w:ascii="Times New Roman" w:eastAsia="Times New Roman" w:hAnsi="Times New Roman" w:cs="Times New Roman" w:hint="default"/>
      </w:rPr>
    </w:lvl>
    <w:lvl w:ilvl="1" w:tplc="9F54F8C2" w:tentative="1">
      <w:start w:val="1"/>
      <w:numFmt w:val="bullet"/>
      <w:lvlText w:val="o"/>
      <w:lvlJc w:val="left"/>
      <w:pPr>
        <w:ind w:left="1800" w:hanging="360"/>
      </w:pPr>
      <w:rPr>
        <w:rFonts w:ascii="Courier New" w:hAnsi="Courier New" w:cs="Courier New" w:hint="default"/>
      </w:rPr>
    </w:lvl>
    <w:lvl w:ilvl="2" w:tplc="D5B622DE" w:tentative="1">
      <w:start w:val="1"/>
      <w:numFmt w:val="bullet"/>
      <w:lvlText w:val=""/>
      <w:lvlJc w:val="left"/>
      <w:pPr>
        <w:ind w:left="2520" w:hanging="360"/>
      </w:pPr>
      <w:rPr>
        <w:rFonts w:ascii="Wingdings" w:hAnsi="Wingdings" w:hint="default"/>
      </w:rPr>
    </w:lvl>
    <w:lvl w:ilvl="3" w:tplc="0A58144A" w:tentative="1">
      <w:start w:val="1"/>
      <w:numFmt w:val="bullet"/>
      <w:lvlText w:val=""/>
      <w:lvlJc w:val="left"/>
      <w:pPr>
        <w:ind w:left="3240" w:hanging="360"/>
      </w:pPr>
      <w:rPr>
        <w:rFonts w:ascii="Symbol" w:hAnsi="Symbol" w:hint="default"/>
      </w:rPr>
    </w:lvl>
    <w:lvl w:ilvl="4" w:tplc="B81CABBE" w:tentative="1">
      <w:start w:val="1"/>
      <w:numFmt w:val="bullet"/>
      <w:lvlText w:val="o"/>
      <w:lvlJc w:val="left"/>
      <w:pPr>
        <w:ind w:left="3960" w:hanging="360"/>
      </w:pPr>
      <w:rPr>
        <w:rFonts w:ascii="Courier New" w:hAnsi="Courier New" w:cs="Courier New" w:hint="default"/>
      </w:rPr>
    </w:lvl>
    <w:lvl w:ilvl="5" w:tplc="4D86837A" w:tentative="1">
      <w:start w:val="1"/>
      <w:numFmt w:val="bullet"/>
      <w:lvlText w:val=""/>
      <w:lvlJc w:val="left"/>
      <w:pPr>
        <w:ind w:left="4680" w:hanging="360"/>
      </w:pPr>
      <w:rPr>
        <w:rFonts w:ascii="Wingdings" w:hAnsi="Wingdings" w:hint="default"/>
      </w:rPr>
    </w:lvl>
    <w:lvl w:ilvl="6" w:tplc="7EDAE6AE" w:tentative="1">
      <w:start w:val="1"/>
      <w:numFmt w:val="bullet"/>
      <w:lvlText w:val=""/>
      <w:lvlJc w:val="left"/>
      <w:pPr>
        <w:ind w:left="5400" w:hanging="360"/>
      </w:pPr>
      <w:rPr>
        <w:rFonts w:ascii="Symbol" w:hAnsi="Symbol" w:hint="default"/>
      </w:rPr>
    </w:lvl>
    <w:lvl w:ilvl="7" w:tplc="545E2A5C" w:tentative="1">
      <w:start w:val="1"/>
      <w:numFmt w:val="bullet"/>
      <w:lvlText w:val="o"/>
      <w:lvlJc w:val="left"/>
      <w:pPr>
        <w:ind w:left="6120" w:hanging="360"/>
      </w:pPr>
      <w:rPr>
        <w:rFonts w:ascii="Courier New" w:hAnsi="Courier New" w:cs="Courier New" w:hint="default"/>
      </w:rPr>
    </w:lvl>
    <w:lvl w:ilvl="8" w:tplc="944CB3B0" w:tentative="1">
      <w:start w:val="1"/>
      <w:numFmt w:val="bullet"/>
      <w:lvlText w:val=""/>
      <w:lvlJc w:val="left"/>
      <w:pPr>
        <w:ind w:left="6840" w:hanging="360"/>
      </w:pPr>
      <w:rPr>
        <w:rFonts w:ascii="Wingdings" w:hAnsi="Wingdings" w:hint="default"/>
      </w:rPr>
    </w:lvl>
  </w:abstractNum>
  <w:abstractNum w:abstractNumId="41" w15:restartNumberingAfterBreak="0">
    <w:nsid w:val="16AC7309"/>
    <w:multiLevelType w:val="multilevel"/>
    <w:tmpl w:val="16AC7309"/>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2" w15:restartNumberingAfterBreak="0">
    <w:nsid w:val="179F5ED3"/>
    <w:multiLevelType w:val="multilevel"/>
    <w:tmpl w:val="179F5ED3"/>
    <w:lvl w:ilvl="0">
      <w:start w:val="1"/>
      <w:numFmt w:val="decimal"/>
      <w:lvlText w:val="%1."/>
      <w:lvlJc w:val="left"/>
      <w:pPr>
        <w:ind w:left="360" w:hanging="360"/>
      </w:pPr>
      <w:rPr>
        <w:i w:val="0"/>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1800715D"/>
    <w:multiLevelType w:val="multilevel"/>
    <w:tmpl w:val="1800715D"/>
    <w:lvl w:ilvl="0">
      <w:start w:val="4"/>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4" w15:restartNumberingAfterBreak="0">
    <w:nsid w:val="183317D5"/>
    <w:multiLevelType w:val="multilevel"/>
    <w:tmpl w:val="F8D6B696"/>
    <w:lvl w:ilvl="0">
      <w:start w:val="1"/>
      <w:numFmt w:val="bullet"/>
      <w:lvlText w:val=""/>
      <w:lvlJc w:val="left"/>
      <w:pPr>
        <w:tabs>
          <w:tab w:val="left" w:pos="567"/>
        </w:tabs>
        <w:ind w:left="0" w:firstLine="360"/>
      </w:pPr>
      <w:rPr>
        <w:rFonts w:ascii="Symbol" w:hAnsi="Symbol" w:hint="default"/>
        <w:sz w:val="28"/>
        <w:szCs w:val="28"/>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5" w15:restartNumberingAfterBreak="0">
    <w:nsid w:val="196A2029"/>
    <w:multiLevelType w:val="multilevel"/>
    <w:tmpl w:val="196A2029"/>
    <w:lvl w:ilvl="0">
      <w:start w:val="1"/>
      <w:numFmt w:val="decimal"/>
      <w:lvlText w:val="%1."/>
      <w:lvlJc w:val="left"/>
      <w:pPr>
        <w:ind w:left="360" w:hanging="360"/>
      </w:pPr>
      <w:rPr>
        <w:i w:val="0"/>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1CEA7554"/>
    <w:multiLevelType w:val="multilevel"/>
    <w:tmpl w:val="1CEA7554"/>
    <w:lvl w:ilvl="0">
      <w:start w:val="1"/>
      <w:numFmt w:val="bullet"/>
      <w:lvlText w:val="-"/>
      <w:lvlJc w:val="left"/>
      <w:pPr>
        <w:tabs>
          <w:tab w:val="left" w:pos="630"/>
        </w:tabs>
        <w:ind w:left="630" w:hanging="360"/>
      </w:pPr>
      <w:rPr>
        <w:rFonts w:ascii="Vrinda" w:hAnsi="Vrinda" w:cs="Times New Roman" w:hint="default"/>
      </w:rPr>
    </w:lvl>
    <w:lvl w:ilvl="1">
      <w:start w:val="1"/>
      <w:numFmt w:val="bullet"/>
      <w:pStyle w:val="noidungvatlieuyeucau"/>
      <w:lvlText w:val=""/>
      <w:lvlJc w:val="left"/>
      <w:pPr>
        <w:tabs>
          <w:tab w:val="left" w:pos="1350"/>
        </w:tabs>
        <w:ind w:left="1350" w:hanging="360"/>
      </w:pPr>
      <w:rPr>
        <w:rFonts w:ascii="Symbol" w:hAnsi="Symbol" w:hint="default"/>
      </w:r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47" w15:restartNumberingAfterBreak="0">
    <w:nsid w:val="1D0A3804"/>
    <w:multiLevelType w:val="multilevel"/>
    <w:tmpl w:val="1D0A3804"/>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48" w15:restartNumberingAfterBreak="0">
    <w:nsid w:val="1F5126C4"/>
    <w:multiLevelType w:val="multilevel"/>
    <w:tmpl w:val="1F5126C4"/>
    <w:lvl w:ilvl="0">
      <w:start w:val="1"/>
      <w:numFmt w:val="decimal"/>
      <w:pStyle w:val="HeadingE"/>
      <w:lvlText w:val="%1"/>
      <w:lvlJc w:val="right"/>
      <w:pPr>
        <w:tabs>
          <w:tab w:val="left" w:pos="425"/>
        </w:tabs>
        <w:ind w:left="425" w:hanging="137"/>
      </w:pPr>
      <w:rPr>
        <w:b/>
        <w:i w:val="0"/>
      </w:rPr>
    </w:lvl>
    <w:lvl w:ilvl="1">
      <w:start w:val="1"/>
      <w:numFmt w:val="lowerLetter"/>
      <w:lvlText w:val="(%2)"/>
      <w:lvlJc w:val="left"/>
      <w:pPr>
        <w:tabs>
          <w:tab w:val="left" w:pos="851"/>
        </w:tabs>
        <w:ind w:left="851" w:hanging="426"/>
      </w:pPr>
    </w:lvl>
    <w:lvl w:ilvl="2">
      <w:start w:val="1"/>
      <w:numFmt w:val="lowerRoman"/>
      <w:lvlText w:val="%3)"/>
      <w:lvlJc w:val="left"/>
      <w:pPr>
        <w:tabs>
          <w:tab w:val="left" w:pos="1080"/>
        </w:tabs>
        <w:ind w:left="1080" w:hanging="360"/>
      </w:pPr>
    </w:lvl>
    <w:lvl w:ilvl="3">
      <w:start w:val="1"/>
      <w:numFmt w:val="decimal"/>
      <w:lvlText w:val="(%4)"/>
      <w:lvlJc w:val="left"/>
      <w:pPr>
        <w:tabs>
          <w:tab w:val="left" w:pos="1440"/>
        </w:tabs>
        <w:ind w:left="1440" w:hanging="360"/>
      </w:pPr>
    </w:lvl>
    <w:lvl w:ilvl="4">
      <w:start w:val="1"/>
      <w:numFmt w:val="lowerLetter"/>
      <w:lvlText w:val="(%5)"/>
      <w:lvlJc w:val="left"/>
      <w:pPr>
        <w:tabs>
          <w:tab w:val="left" w:pos="1800"/>
        </w:tabs>
        <w:ind w:left="1800" w:hanging="360"/>
      </w:pPr>
    </w:lvl>
    <w:lvl w:ilvl="5">
      <w:start w:val="1"/>
      <w:numFmt w:val="lowerRoman"/>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lowerLetter"/>
      <w:lvlText w:val="%8."/>
      <w:lvlJc w:val="left"/>
      <w:pPr>
        <w:tabs>
          <w:tab w:val="left" w:pos="2880"/>
        </w:tabs>
        <w:ind w:left="2880" w:hanging="360"/>
      </w:pPr>
    </w:lvl>
    <w:lvl w:ilvl="8">
      <w:start w:val="1"/>
      <w:numFmt w:val="lowerRoman"/>
      <w:lvlText w:val="%9."/>
      <w:lvlJc w:val="left"/>
      <w:pPr>
        <w:tabs>
          <w:tab w:val="left" w:pos="3240"/>
        </w:tabs>
        <w:ind w:left="3240" w:hanging="360"/>
      </w:pPr>
    </w:lvl>
  </w:abstractNum>
  <w:abstractNum w:abstractNumId="49" w15:restartNumberingAfterBreak="0">
    <w:nsid w:val="20052A00"/>
    <w:multiLevelType w:val="multilevel"/>
    <w:tmpl w:val="20052A00"/>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0" w15:restartNumberingAfterBreak="0">
    <w:nsid w:val="200E661B"/>
    <w:multiLevelType w:val="multilevel"/>
    <w:tmpl w:val="200E661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209B1170"/>
    <w:multiLevelType w:val="multilevel"/>
    <w:tmpl w:val="402EA8BE"/>
    <w:lvl w:ilvl="0">
      <w:start w:val="2"/>
      <w:numFmt w:val="decimal"/>
      <w:lvlText w:val="%1."/>
      <w:lvlJc w:val="left"/>
      <w:pPr>
        <w:ind w:left="360" w:hanging="360"/>
      </w:pPr>
      <w:rPr>
        <w:rFonts w:hint="default"/>
        <w:i w:val="0"/>
      </w:rPr>
    </w:lvl>
    <w:lvl w:ilvl="1">
      <w:start w:val="1"/>
      <w:numFmt w:val="decimal"/>
      <w:lvlText w:val="%1.%2."/>
      <w:lvlJc w:val="left"/>
      <w:pPr>
        <w:ind w:left="792" w:hanging="432"/>
      </w:pPr>
      <w:rPr>
        <w:rFonts w:hint="default"/>
        <w:i w:val="0"/>
      </w:rPr>
    </w:lvl>
    <w:lvl w:ilvl="2">
      <w:start w:val="1"/>
      <w:numFmt w:val="decimal"/>
      <w:lvlText w:val="%1.%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21032535"/>
    <w:multiLevelType w:val="multilevel"/>
    <w:tmpl w:val="A0A8B474"/>
    <w:lvl w:ilvl="0">
      <w:start w:val="1"/>
      <w:numFmt w:val="decimal"/>
      <w:lvlText w:val="%1."/>
      <w:lvlJc w:val="left"/>
      <w:pPr>
        <w:ind w:left="360" w:hanging="360"/>
      </w:pPr>
      <w:rPr>
        <w:b w:val="0"/>
        <w:i w:val="0"/>
      </w:rPr>
    </w:lvl>
    <w:lvl w:ilvl="1">
      <w:start w:val="1"/>
      <w:numFmt w:val="decimal"/>
      <w:lvlText w:val="%1.%2."/>
      <w:lvlJc w:val="left"/>
      <w:pPr>
        <w:ind w:left="792" w:hanging="432"/>
      </w:pPr>
      <w:rPr>
        <w:rFonts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21317A02"/>
    <w:multiLevelType w:val="hybridMultilevel"/>
    <w:tmpl w:val="58C6039E"/>
    <w:lvl w:ilvl="0" w:tplc="08A8865A">
      <w:start w:val="1"/>
      <w:numFmt w:val="decimal"/>
      <w:lvlText w:val="2.1.%1"/>
      <w:lvlJc w:val="left"/>
      <w:pPr>
        <w:ind w:left="720" w:hanging="360"/>
      </w:pPr>
      <w:rPr>
        <w:rFonts w:hint="default"/>
      </w:rPr>
    </w:lvl>
    <w:lvl w:ilvl="1" w:tplc="5B0087A6">
      <w:start w:val="1"/>
      <w:numFmt w:val="decimal"/>
      <w:lvlText w:val="2.%2."/>
      <w:lvlJc w:val="left"/>
      <w:pPr>
        <w:ind w:left="360" w:hanging="360"/>
      </w:pPr>
      <w:rPr>
        <w:rFonts w:hint="default"/>
      </w:rPr>
    </w:lvl>
    <w:lvl w:ilvl="2" w:tplc="47D071C0">
      <w:start w:val="1"/>
      <w:numFmt w:val="decimal"/>
      <w:lvlText w:val="%3."/>
      <w:lvlJc w:val="left"/>
      <w:pPr>
        <w:ind w:left="2340" w:hanging="360"/>
      </w:pPr>
      <w:rPr>
        <w:rFonts w:hint="default"/>
        <w:b/>
        <w:i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17D6558"/>
    <w:multiLevelType w:val="hybridMultilevel"/>
    <w:tmpl w:val="3F8642BE"/>
    <w:lvl w:ilvl="0" w:tplc="9EE4F706">
      <w:start w:val="1"/>
      <w:numFmt w:val="bullet"/>
      <w:lvlText w:val="-"/>
      <w:lvlJc w:val="left"/>
      <w:pPr>
        <w:ind w:left="360" w:hanging="360"/>
      </w:pPr>
      <w:rPr>
        <w:rFonts w:ascii="Times New Roman" w:eastAsia="Times New Roman" w:hAnsi="Times New Roman" w:cs="Times New Roman" w:hint="default"/>
      </w:rPr>
    </w:lvl>
    <w:lvl w:ilvl="1" w:tplc="61DA7F9A" w:tentative="1">
      <w:start w:val="1"/>
      <w:numFmt w:val="bullet"/>
      <w:lvlText w:val="o"/>
      <w:lvlJc w:val="left"/>
      <w:pPr>
        <w:ind w:left="1080" w:hanging="360"/>
      </w:pPr>
      <w:rPr>
        <w:rFonts w:ascii="Courier New" w:hAnsi="Courier New" w:cs="Courier New" w:hint="default"/>
      </w:rPr>
    </w:lvl>
    <w:lvl w:ilvl="2" w:tplc="BF2C7D50" w:tentative="1">
      <w:start w:val="1"/>
      <w:numFmt w:val="bullet"/>
      <w:lvlText w:val=""/>
      <w:lvlJc w:val="left"/>
      <w:pPr>
        <w:ind w:left="1800" w:hanging="360"/>
      </w:pPr>
      <w:rPr>
        <w:rFonts w:ascii="Wingdings" w:hAnsi="Wingdings" w:hint="default"/>
      </w:rPr>
    </w:lvl>
    <w:lvl w:ilvl="3" w:tplc="0484BD28" w:tentative="1">
      <w:start w:val="1"/>
      <w:numFmt w:val="bullet"/>
      <w:lvlText w:val=""/>
      <w:lvlJc w:val="left"/>
      <w:pPr>
        <w:ind w:left="2520" w:hanging="360"/>
      </w:pPr>
      <w:rPr>
        <w:rFonts w:ascii="Symbol" w:hAnsi="Symbol" w:hint="default"/>
      </w:rPr>
    </w:lvl>
    <w:lvl w:ilvl="4" w:tplc="5E6E0F7E" w:tentative="1">
      <w:start w:val="1"/>
      <w:numFmt w:val="bullet"/>
      <w:lvlText w:val="o"/>
      <w:lvlJc w:val="left"/>
      <w:pPr>
        <w:ind w:left="3240" w:hanging="360"/>
      </w:pPr>
      <w:rPr>
        <w:rFonts w:ascii="Courier New" w:hAnsi="Courier New" w:cs="Courier New" w:hint="default"/>
      </w:rPr>
    </w:lvl>
    <w:lvl w:ilvl="5" w:tplc="A392C0DC" w:tentative="1">
      <w:start w:val="1"/>
      <w:numFmt w:val="bullet"/>
      <w:lvlText w:val=""/>
      <w:lvlJc w:val="left"/>
      <w:pPr>
        <w:ind w:left="3960" w:hanging="360"/>
      </w:pPr>
      <w:rPr>
        <w:rFonts w:ascii="Wingdings" w:hAnsi="Wingdings" w:hint="default"/>
      </w:rPr>
    </w:lvl>
    <w:lvl w:ilvl="6" w:tplc="6D70FFD6" w:tentative="1">
      <w:start w:val="1"/>
      <w:numFmt w:val="bullet"/>
      <w:lvlText w:val=""/>
      <w:lvlJc w:val="left"/>
      <w:pPr>
        <w:ind w:left="4680" w:hanging="360"/>
      </w:pPr>
      <w:rPr>
        <w:rFonts w:ascii="Symbol" w:hAnsi="Symbol" w:hint="default"/>
      </w:rPr>
    </w:lvl>
    <w:lvl w:ilvl="7" w:tplc="4BDC935C" w:tentative="1">
      <w:start w:val="1"/>
      <w:numFmt w:val="bullet"/>
      <w:lvlText w:val="o"/>
      <w:lvlJc w:val="left"/>
      <w:pPr>
        <w:ind w:left="5400" w:hanging="360"/>
      </w:pPr>
      <w:rPr>
        <w:rFonts w:ascii="Courier New" w:hAnsi="Courier New" w:cs="Courier New" w:hint="default"/>
      </w:rPr>
    </w:lvl>
    <w:lvl w:ilvl="8" w:tplc="CD62C57E" w:tentative="1">
      <w:start w:val="1"/>
      <w:numFmt w:val="bullet"/>
      <w:lvlText w:val=""/>
      <w:lvlJc w:val="left"/>
      <w:pPr>
        <w:ind w:left="6120" w:hanging="360"/>
      </w:pPr>
      <w:rPr>
        <w:rFonts w:ascii="Wingdings" w:hAnsi="Wingdings" w:hint="default"/>
      </w:rPr>
    </w:lvl>
  </w:abstractNum>
  <w:abstractNum w:abstractNumId="55" w15:restartNumberingAfterBreak="0">
    <w:nsid w:val="223B6189"/>
    <w:multiLevelType w:val="hybridMultilevel"/>
    <w:tmpl w:val="82D827E8"/>
    <w:lvl w:ilvl="0" w:tplc="F2FEA28C">
      <w:start w:val="3"/>
      <w:numFmt w:val="bullet"/>
      <w:lvlText w:val="-"/>
      <w:lvlJc w:val="left"/>
      <w:pPr>
        <w:ind w:left="720" w:hanging="360"/>
      </w:pPr>
      <w:rPr>
        <w:rFonts w:ascii="Times New Roman" w:eastAsia="Times New Roman" w:hAnsi="Times New Roman" w:cs="Times New Roman" w:hint="default"/>
        <w:i/>
      </w:rPr>
    </w:lvl>
    <w:lvl w:ilvl="1" w:tplc="59EAFD48" w:tentative="1">
      <w:start w:val="1"/>
      <w:numFmt w:val="bullet"/>
      <w:lvlText w:val="o"/>
      <w:lvlJc w:val="left"/>
      <w:pPr>
        <w:ind w:left="1440" w:hanging="360"/>
      </w:pPr>
      <w:rPr>
        <w:rFonts w:ascii="Courier New" w:hAnsi="Courier New" w:cs="Courier New" w:hint="default"/>
      </w:rPr>
    </w:lvl>
    <w:lvl w:ilvl="2" w:tplc="5DBA1374" w:tentative="1">
      <w:start w:val="1"/>
      <w:numFmt w:val="bullet"/>
      <w:lvlText w:val=""/>
      <w:lvlJc w:val="left"/>
      <w:pPr>
        <w:ind w:left="2160" w:hanging="360"/>
      </w:pPr>
      <w:rPr>
        <w:rFonts w:ascii="Wingdings" w:hAnsi="Wingdings" w:hint="default"/>
      </w:rPr>
    </w:lvl>
    <w:lvl w:ilvl="3" w:tplc="CED67D94" w:tentative="1">
      <w:start w:val="1"/>
      <w:numFmt w:val="bullet"/>
      <w:lvlText w:val=""/>
      <w:lvlJc w:val="left"/>
      <w:pPr>
        <w:ind w:left="2880" w:hanging="360"/>
      </w:pPr>
      <w:rPr>
        <w:rFonts w:ascii="Symbol" w:hAnsi="Symbol" w:hint="default"/>
      </w:rPr>
    </w:lvl>
    <w:lvl w:ilvl="4" w:tplc="1172B004" w:tentative="1">
      <w:start w:val="1"/>
      <w:numFmt w:val="bullet"/>
      <w:lvlText w:val="o"/>
      <w:lvlJc w:val="left"/>
      <w:pPr>
        <w:ind w:left="3600" w:hanging="360"/>
      </w:pPr>
      <w:rPr>
        <w:rFonts w:ascii="Courier New" w:hAnsi="Courier New" w:cs="Courier New" w:hint="default"/>
      </w:rPr>
    </w:lvl>
    <w:lvl w:ilvl="5" w:tplc="1BCCD5E2" w:tentative="1">
      <w:start w:val="1"/>
      <w:numFmt w:val="bullet"/>
      <w:lvlText w:val=""/>
      <w:lvlJc w:val="left"/>
      <w:pPr>
        <w:ind w:left="4320" w:hanging="360"/>
      </w:pPr>
      <w:rPr>
        <w:rFonts w:ascii="Wingdings" w:hAnsi="Wingdings" w:hint="default"/>
      </w:rPr>
    </w:lvl>
    <w:lvl w:ilvl="6" w:tplc="FB8CB8A8" w:tentative="1">
      <w:start w:val="1"/>
      <w:numFmt w:val="bullet"/>
      <w:lvlText w:val=""/>
      <w:lvlJc w:val="left"/>
      <w:pPr>
        <w:ind w:left="5040" w:hanging="360"/>
      </w:pPr>
      <w:rPr>
        <w:rFonts w:ascii="Symbol" w:hAnsi="Symbol" w:hint="default"/>
      </w:rPr>
    </w:lvl>
    <w:lvl w:ilvl="7" w:tplc="B054F64C" w:tentative="1">
      <w:start w:val="1"/>
      <w:numFmt w:val="bullet"/>
      <w:lvlText w:val="o"/>
      <w:lvlJc w:val="left"/>
      <w:pPr>
        <w:ind w:left="5760" w:hanging="360"/>
      </w:pPr>
      <w:rPr>
        <w:rFonts w:ascii="Courier New" w:hAnsi="Courier New" w:cs="Courier New" w:hint="default"/>
      </w:rPr>
    </w:lvl>
    <w:lvl w:ilvl="8" w:tplc="50AAF694" w:tentative="1">
      <w:start w:val="1"/>
      <w:numFmt w:val="bullet"/>
      <w:lvlText w:val=""/>
      <w:lvlJc w:val="left"/>
      <w:pPr>
        <w:ind w:left="6480" w:hanging="360"/>
      </w:pPr>
      <w:rPr>
        <w:rFonts w:ascii="Wingdings" w:hAnsi="Wingdings" w:hint="default"/>
      </w:rPr>
    </w:lvl>
  </w:abstractNum>
  <w:abstractNum w:abstractNumId="56" w15:restartNumberingAfterBreak="0">
    <w:nsid w:val="2244500C"/>
    <w:multiLevelType w:val="hybridMultilevel"/>
    <w:tmpl w:val="864237BC"/>
    <w:lvl w:ilvl="0" w:tplc="4858DE4A">
      <w:start w:val="1"/>
      <w:numFmt w:val="decimal"/>
      <w:lvlText w:val="%1."/>
      <w:lvlJc w:val="left"/>
      <w:pPr>
        <w:ind w:left="720" w:hanging="360"/>
      </w:pPr>
      <w:rPr>
        <w:rFonts w:hint="default"/>
      </w:rPr>
    </w:lvl>
    <w:lvl w:ilvl="1" w:tplc="50E02C4E" w:tentative="1">
      <w:start w:val="1"/>
      <w:numFmt w:val="lowerLetter"/>
      <w:lvlText w:val="%2."/>
      <w:lvlJc w:val="left"/>
      <w:pPr>
        <w:ind w:left="1440" w:hanging="360"/>
      </w:pPr>
    </w:lvl>
    <w:lvl w:ilvl="2" w:tplc="2ACA00DA" w:tentative="1">
      <w:start w:val="1"/>
      <w:numFmt w:val="lowerRoman"/>
      <w:lvlText w:val="%3."/>
      <w:lvlJc w:val="right"/>
      <w:pPr>
        <w:ind w:left="2160" w:hanging="180"/>
      </w:pPr>
    </w:lvl>
    <w:lvl w:ilvl="3" w:tplc="E392188A" w:tentative="1">
      <w:start w:val="1"/>
      <w:numFmt w:val="decimal"/>
      <w:lvlText w:val="%4."/>
      <w:lvlJc w:val="left"/>
      <w:pPr>
        <w:ind w:left="2880" w:hanging="360"/>
      </w:pPr>
    </w:lvl>
    <w:lvl w:ilvl="4" w:tplc="B7D6250E" w:tentative="1">
      <w:start w:val="1"/>
      <w:numFmt w:val="lowerLetter"/>
      <w:lvlText w:val="%5."/>
      <w:lvlJc w:val="left"/>
      <w:pPr>
        <w:ind w:left="3600" w:hanging="360"/>
      </w:pPr>
    </w:lvl>
    <w:lvl w:ilvl="5" w:tplc="09FEB8AA" w:tentative="1">
      <w:start w:val="1"/>
      <w:numFmt w:val="lowerRoman"/>
      <w:lvlText w:val="%6."/>
      <w:lvlJc w:val="right"/>
      <w:pPr>
        <w:ind w:left="4320" w:hanging="180"/>
      </w:pPr>
    </w:lvl>
    <w:lvl w:ilvl="6" w:tplc="F0AA55A4" w:tentative="1">
      <w:start w:val="1"/>
      <w:numFmt w:val="decimal"/>
      <w:lvlText w:val="%7."/>
      <w:lvlJc w:val="left"/>
      <w:pPr>
        <w:ind w:left="5040" w:hanging="360"/>
      </w:pPr>
    </w:lvl>
    <w:lvl w:ilvl="7" w:tplc="E324A116" w:tentative="1">
      <w:start w:val="1"/>
      <w:numFmt w:val="lowerLetter"/>
      <w:lvlText w:val="%8."/>
      <w:lvlJc w:val="left"/>
      <w:pPr>
        <w:ind w:left="5760" w:hanging="360"/>
      </w:pPr>
    </w:lvl>
    <w:lvl w:ilvl="8" w:tplc="55C606B6" w:tentative="1">
      <w:start w:val="1"/>
      <w:numFmt w:val="lowerRoman"/>
      <w:lvlText w:val="%9."/>
      <w:lvlJc w:val="right"/>
      <w:pPr>
        <w:ind w:left="6480" w:hanging="180"/>
      </w:pPr>
    </w:lvl>
  </w:abstractNum>
  <w:abstractNum w:abstractNumId="57" w15:restartNumberingAfterBreak="0">
    <w:nsid w:val="224F607B"/>
    <w:multiLevelType w:val="hybridMultilevel"/>
    <w:tmpl w:val="B2F4A6B2"/>
    <w:lvl w:ilvl="0" w:tplc="16AC250E">
      <w:start w:val="1"/>
      <w:numFmt w:val="bullet"/>
      <w:lvlText w:val="-"/>
      <w:lvlJc w:val="left"/>
      <w:pPr>
        <w:ind w:left="360" w:hanging="360"/>
      </w:pPr>
      <w:rPr>
        <w:rFonts w:ascii="Times New Roman" w:eastAsia="Times New Roman" w:hAnsi="Times New Roman" w:cs="Times New Roman" w:hint="default"/>
      </w:rPr>
    </w:lvl>
    <w:lvl w:ilvl="1" w:tplc="E792690A">
      <w:numFmt w:val="bullet"/>
      <w:lvlText w:val="–"/>
      <w:lvlJc w:val="left"/>
      <w:pPr>
        <w:ind w:left="1080" w:hanging="360"/>
      </w:pPr>
      <w:rPr>
        <w:rFonts w:ascii="Times New Roman" w:eastAsia="Times New Roman" w:hAnsi="Times New Roman" w:cs="Times New Roman" w:hint="default"/>
      </w:rPr>
    </w:lvl>
    <w:lvl w:ilvl="2" w:tplc="188AE9F4">
      <w:numFmt w:val="bullet"/>
      <w:lvlText w:val=""/>
      <w:lvlJc w:val="left"/>
      <w:pPr>
        <w:ind w:left="1800" w:hanging="360"/>
      </w:pPr>
      <w:rPr>
        <w:rFonts w:ascii="Symbol" w:eastAsia="Calibri" w:hAnsi="Symbol" w:cs="Times New Roman" w:hint="default"/>
      </w:rPr>
    </w:lvl>
    <w:lvl w:ilvl="3" w:tplc="E0000320">
      <w:numFmt w:val="bullet"/>
      <w:lvlText w:val="•"/>
      <w:lvlJc w:val="left"/>
      <w:pPr>
        <w:ind w:left="2520" w:hanging="360"/>
      </w:pPr>
      <w:rPr>
        <w:rFonts w:ascii="Times New Roman" w:eastAsia="Calibri" w:hAnsi="Times New Roman" w:cs="Times New Roman" w:hint="default"/>
      </w:rPr>
    </w:lvl>
    <w:lvl w:ilvl="4" w:tplc="357088DE" w:tentative="1">
      <w:start w:val="1"/>
      <w:numFmt w:val="bullet"/>
      <w:lvlText w:val="o"/>
      <w:lvlJc w:val="left"/>
      <w:pPr>
        <w:ind w:left="3240" w:hanging="360"/>
      </w:pPr>
      <w:rPr>
        <w:rFonts w:ascii="Courier New" w:hAnsi="Courier New" w:cs="Courier New" w:hint="default"/>
      </w:rPr>
    </w:lvl>
    <w:lvl w:ilvl="5" w:tplc="176284DE" w:tentative="1">
      <w:start w:val="1"/>
      <w:numFmt w:val="bullet"/>
      <w:lvlText w:val=""/>
      <w:lvlJc w:val="left"/>
      <w:pPr>
        <w:ind w:left="3960" w:hanging="360"/>
      </w:pPr>
      <w:rPr>
        <w:rFonts w:ascii="Wingdings" w:hAnsi="Wingdings" w:hint="default"/>
      </w:rPr>
    </w:lvl>
    <w:lvl w:ilvl="6" w:tplc="B0D8F32E" w:tentative="1">
      <w:start w:val="1"/>
      <w:numFmt w:val="bullet"/>
      <w:lvlText w:val=""/>
      <w:lvlJc w:val="left"/>
      <w:pPr>
        <w:ind w:left="4680" w:hanging="360"/>
      </w:pPr>
      <w:rPr>
        <w:rFonts w:ascii="Symbol" w:hAnsi="Symbol" w:hint="default"/>
      </w:rPr>
    </w:lvl>
    <w:lvl w:ilvl="7" w:tplc="AB042436" w:tentative="1">
      <w:start w:val="1"/>
      <w:numFmt w:val="bullet"/>
      <w:lvlText w:val="o"/>
      <w:lvlJc w:val="left"/>
      <w:pPr>
        <w:ind w:left="5400" w:hanging="360"/>
      </w:pPr>
      <w:rPr>
        <w:rFonts w:ascii="Courier New" w:hAnsi="Courier New" w:cs="Courier New" w:hint="default"/>
      </w:rPr>
    </w:lvl>
    <w:lvl w:ilvl="8" w:tplc="7B085DA2" w:tentative="1">
      <w:start w:val="1"/>
      <w:numFmt w:val="bullet"/>
      <w:lvlText w:val=""/>
      <w:lvlJc w:val="left"/>
      <w:pPr>
        <w:ind w:left="6120" w:hanging="360"/>
      </w:pPr>
      <w:rPr>
        <w:rFonts w:ascii="Wingdings" w:hAnsi="Wingdings" w:hint="default"/>
      </w:rPr>
    </w:lvl>
  </w:abstractNum>
  <w:abstractNum w:abstractNumId="58" w15:restartNumberingAfterBreak="0">
    <w:nsid w:val="22850992"/>
    <w:multiLevelType w:val="multilevel"/>
    <w:tmpl w:val="22850992"/>
    <w:lvl w:ilvl="0">
      <w:start w:val="1"/>
      <w:numFmt w:val="decimal"/>
      <w:lvlText w:val="%1."/>
      <w:lvlJc w:val="left"/>
      <w:pPr>
        <w:ind w:left="360" w:hanging="360"/>
      </w:pPr>
      <w:rPr>
        <w:i w:val="0"/>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22FA7B28"/>
    <w:multiLevelType w:val="multilevel"/>
    <w:tmpl w:val="22FA7B28"/>
    <w:lvl w:ilvl="0">
      <w:start w:val="1"/>
      <w:numFmt w:val="bullet"/>
      <w:lvlText w:val=""/>
      <w:lvlJc w:val="left"/>
      <w:pPr>
        <w:ind w:left="720" w:hanging="360"/>
      </w:pPr>
      <w:rPr>
        <w:rFonts w:ascii="Symbol" w:eastAsia="Courier New"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0" w15:restartNumberingAfterBreak="0">
    <w:nsid w:val="2382635B"/>
    <w:multiLevelType w:val="multilevel"/>
    <w:tmpl w:val="0409001F"/>
    <w:lvl w:ilvl="0">
      <w:start w:val="1"/>
      <w:numFmt w:val="decimal"/>
      <w:lvlText w:val="%1."/>
      <w:lvlJc w:val="left"/>
      <w:pPr>
        <w:ind w:left="360" w:hanging="360"/>
      </w:pPr>
    </w:lvl>
    <w:lvl w:ilvl="1">
      <w:start w:val="1"/>
      <w:numFmt w:val="decimal"/>
      <w:lvlText w:val="%1.%2."/>
      <w:lvlJc w:val="left"/>
      <w:pPr>
        <w:ind w:left="1283"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23B8072B"/>
    <w:multiLevelType w:val="hybridMultilevel"/>
    <w:tmpl w:val="41B66176"/>
    <w:lvl w:ilvl="0" w:tplc="172667E0">
      <w:start w:val="1"/>
      <w:numFmt w:val="bullet"/>
      <w:lvlText w:val="-"/>
      <w:lvlJc w:val="left"/>
      <w:pPr>
        <w:ind w:left="360" w:hanging="360"/>
      </w:pPr>
      <w:rPr>
        <w:rFonts w:ascii="Times New Roman" w:eastAsia="Times New Roman" w:hAnsi="Times New Roman" w:cs="Times New Roman" w:hint="default"/>
      </w:rPr>
    </w:lvl>
    <w:lvl w:ilvl="1" w:tplc="9174BD68" w:tentative="1">
      <w:start w:val="1"/>
      <w:numFmt w:val="bullet"/>
      <w:lvlText w:val="o"/>
      <w:lvlJc w:val="left"/>
      <w:pPr>
        <w:ind w:left="1080" w:hanging="360"/>
      </w:pPr>
      <w:rPr>
        <w:rFonts w:ascii="Courier New" w:hAnsi="Courier New" w:cs="Courier New" w:hint="default"/>
      </w:rPr>
    </w:lvl>
    <w:lvl w:ilvl="2" w:tplc="CA000496" w:tentative="1">
      <w:start w:val="1"/>
      <w:numFmt w:val="bullet"/>
      <w:lvlText w:val=""/>
      <w:lvlJc w:val="left"/>
      <w:pPr>
        <w:ind w:left="1800" w:hanging="360"/>
      </w:pPr>
      <w:rPr>
        <w:rFonts w:ascii="Wingdings" w:hAnsi="Wingdings" w:hint="default"/>
      </w:rPr>
    </w:lvl>
    <w:lvl w:ilvl="3" w:tplc="3DCAE79C" w:tentative="1">
      <w:start w:val="1"/>
      <w:numFmt w:val="bullet"/>
      <w:lvlText w:val=""/>
      <w:lvlJc w:val="left"/>
      <w:pPr>
        <w:ind w:left="2520" w:hanging="360"/>
      </w:pPr>
      <w:rPr>
        <w:rFonts w:ascii="Symbol" w:hAnsi="Symbol" w:hint="default"/>
      </w:rPr>
    </w:lvl>
    <w:lvl w:ilvl="4" w:tplc="ECA04FBE" w:tentative="1">
      <w:start w:val="1"/>
      <w:numFmt w:val="bullet"/>
      <w:lvlText w:val="o"/>
      <w:lvlJc w:val="left"/>
      <w:pPr>
        <w:ind w:left="3240" w:hanging="360"/>
      </w:pPr>
      <w:rPr>
        <w:rFonts w:ascii="Courier New" w:hAnsi="Courier New" w:cs="Courier New" w:hint="default"/>
      </w:rPr>
    </w:lvl>
    <w:lvl w:ilvl="5" w:tplc="A9F8002A" w:tentative="1">
      <w:start w:val="1"/>
      <w:numFmt w:val="bullet"/>
      <w:lvlText w:val=""/>
      <w:lvlJc w:val="left"/>
      <w:pPr>
        <w:ind w:left="3960" w:hanging="360"/>
      </w:pPr>
      <w:rPr>
        <w:rFonts w:ascii="Wingdings" w:hAnsi="Wingdings" w:hint="default"/>
      </w:rPr>
    </w:lvl>
    <w:lvl w:ilvl="6" w:tplc="83EA4708" w:tentative="1">
      <w:start w:val="1"/>
      <w:numFmt w:val="bullet"/>
      <w:lvlText w:val=""/>
      <w:lvlJc w:val="left"/>
      <w:pPr>
        <w:ind w:left="4680" w:hanging="360"/>
      </w:pPr>
      <w:rPr>
        <w:rFonts w:ascii="Symbol" w:hAnsi="Symbol" w:hint="default"/>
      </w:rPr>
    </w:lvl>
    <w:lvl w:ilvl="7" w:tplc="62329228" w:tentative="1">
      <w:start w:val="1"/>
      <w:numFmt w:val="bullet"/>
      <w:lvlText w:val="o"/>
      <w:lvlJc w:val="left"/>
      <w:pPr>
        <w:ind w:left="5400" w:hanging="360"/>
      </w:pPr>
      <w:rPr>
        <w:rFonts w:ascii="Courier New" w:hAnsi="Courier New" w:cs="Courier New" w:hint="default"/>
      </w:rPr>
    </w:lvl>
    <w:lvl w:ilvl="8" w:tplc="78443B90" w:tentative="1">
      <w:start w:val="1"/>
      <w:numFmt w:val="bullet"/>
      <w:lvlText w:val=""/>
      <w:lvlJc w:val="left"/>
      <w:pPr>
        <w:ind w:left="6120" w:hanging="360"/>
      </w:pPr>
      <w:rPr>
        <w:rFonts w:ascii="Wingdings" w:hAnsi="Wingdings" w:hint="default"/>
      </w:rPr>
    </w:lvl>
  </w:abstractNum>
  <w:abstractNum w:abstractNumId="62" w15:restartNumberingAfterBreak="0">
    <w:nsid w:val="250614B1"/>
    <w:multiLevelType w:val="multilevel"/>
    <w:tmpl w:val="E1226E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2.5.%3."/>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256B4651"/>
    <w:multiLevelType w:val="singleLevel"/>
    <w:tmpl w:val="256B4651"/>
    <w:lvl w:ilvl="0">
      <w:start w:val="1"/>
      <w:numFmt w:val="bullet"/>
      <w:pStyle w:val="Numberlist"/>
      <w:lvlText w:val=""/>
      <w:lvlJc w:val="left"/>
      <w:pPr>
        <w:tabs>
          <w:tab w:val="left" w:pos="360"/>
        </w:tabs>
        <w:ind w:left="360" w:hanging="360"/>
      </w:pPr>
      <w:rPr>
        <w:rFonts w:ascii="Symbol" w:hAnsi="Symbol" w:hint="default"/>
      </w:rPr>
    </w:lvl>
  </w:abstractNum>
  <w:abstractNum w:abstractNumId="64" w15:restartNumberingAfterBreak="0">
    <w:nsid w:val="25B12CE8"/>
    <w:multiLevelType w:val="multilevel"/>
    <w:tmpl w:val="25B12C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5" w15:restartNumberingAfterBreak="0">
    <w:nsid w:val="25D1053A"/>
    <w:multiLevelType w:val="singleLevel"/>
    <w:tmpl w:val="25D1053A"/>
    <w:lvl w:ilvl="0">
      <w:start w:val="1"/>
      <w:numFmt w:val="bullet"/>
      <w:pStyle w:val="StyleboxtextarialArialNarrow8ptCenteredBefore2pt1"/>
      <w:lvlText w:val=""/>
      <w:lvlJc w:val="left"/>
      <w:pPr>
        <w:tabs>
          <w:tab w:val="left" w:pos="360"/>
        </w:tabs>
        <w:ind w:left="360" w:hanging="360"/>
      </w:pPr>
      <w:rPr>
        <w:rFonts w:ascii="Wingdings" w:hAnsi="Wingdings" w:hint="default"/>
      </w:rPr>
    </w:lvl>
  </w:abstractNum>
  <w:abstractNum w:abstractNumId="66" w15:restartNumberingAfterBreak="0">
    <w:nsid w:val="27BE54C6"/>
    <w:multiLevelType w:val="hybridMultilevel"/>
    <w:tmpl w:val="C90ECBD0"/>
    <w:lvl w:ilvl="0" w:tplc="5D7A99A6">
      <w:start w:val="1"/>
      <w:numFmt w:val="bullet"/>
      <w:lvlText w:val=""/>
      <w:lvlJc w:val="left"/>
      <w:pPr>
        <w:ind w:left="720" w:hanging="360"/>
      </w:pPr>
      <w:rPr>
        <w:rFonts w:ascii="Wingdings" w:hAnsi="Wingdings" w:hint="default"/>
      </w:rPr>
    </w:lvl>
    <w:lvl w:ilvl="1" w:tplc="18747B20" w:tentative="1">
      <w:start w:val="1"/>
      <w:numFmt w:val="bullet"/>
      <w:lvlText w:val="o"/>
      <w:lvlJc w:val="left"/>
      <w:pPr>
        <w:ind w:left="1440" w:hanging="360"/>
      </w:pPr>
      <w:rPr>
        <w:rFonts w:ascii="Courier New" w:hAnsi="Courier New" w:cs="Courier New" w:hint="default"/>
      </w:rPr>
    </w:lvl>
    <w:lvl w:ilvl="2" w:tplc="16CCF294" w:tentative="1">
      <w:start w:val="1"/>
      <w:numFmt w:val="bullet"/>
      <w:lvlText w:val=""/>
      <w:lvlJc w:val="left"/>
      <w:pPr>
        <w:ind w:left="2160" w:hanging="360"/>
      </w:pPr>
      <w:rPr>
        <w:rFonts w:ascii="Wingdings" w:hAnsi="Wingdings" w:hint="default"/>
      </w:rPr>
    </w:lvl>
    <w:lvl w:ilvl="3" w:tplc="B644EB5C" w:tentative="1">
      <w:start w:val="1"/>
      <w:numFmt w:val="bullet"/>
      <w:lvlText w:val=""/>
      <w:lvlJc w:val="left"/>
      <w:pPr>
        <w:ind w:left="2880" w:hanging="360"/>
      </w:pPr>
      <w:rPr>
        <w:rFonts w:ascii="Symbol" w:hAnsi="Symbol" w:hint="default"/>
      </w:rPr>
    </w:lvl>
    <w:lvl w:ilvl="4" w:tplc="CE3693B4" w:tentative="1">
      <w:start w:val="1"/>
      <w:numFmt w:val="bullet"/>
      <w:lvlText w:val="o"/>
      <w:lvlJc w:val="left"/>
      <w:pPr>
        <w:ind w:left="3600" w:hanging="360"/>
      </w:pPr>
      <w:rPr>
        <w:rFonts w:ascii="Courier New" w:hAnsi="Courier New" w:cs="Courier New" w:hint="default"/>
      </w:rPr>
    </w:lvl>
    <w:lvl w:ilvl="5" w:tplc="01243550" w:tentative="1">
      <w:start w:val="1"/>
      <w:numFmt w:val="bullet"/>
      <w:lvlText w:val=""/>
      <w:lvlJc w:val="left"/>
      <w:pPr>
        <w:ind w:left="4320" w:hanging="360"/>
      </w:pPr>
      <w:rPr>
        <w:rFonts w:ascii="Wingdings" w:hAnsi="Wingdings" w:hint="default"/>
      </w:rPr>
    </w:lvl>
    <w:lvl w:ilvl="6" w:tplc="8B3860DA" w:tentative="1">
      <w:start w:val="1"/>
      <w:numFmt w:val="bullet"/>
      <w:lvlText w:val=""/>
      <w:lvlJc w:val="left"/>
      <w:pPr>
        <w:ind w:left="5040" w:hanging="360"/>
      </w:pPr>
      <w:rPr>
        <w:rFonts w:ascii="Symbol" w:hAnsi="Symbol" w:hint="default"/>
      </w:rPr>
    </w:lvl>
    <w:lvl w:ilvl="7" w:tplc="0F1CE13E" w:tentative="1">
      <w:start w:val="1"/>
      <w:numFmt w:val="bullet"/>
      <w:lvlText w:val="o"/>
      <w:lvlJc w:val="left"/>
      <w:pPr>
        <w:ind w:left="5760" w:hanging="360"/>
      </w:pPr>
      <w:rPr>
        <w:rFonts w:ascii="Courier New" w:hAnsi="Courier New" w:cs="Courier New" w:hint="default"/>
      </w:rPr>
    </w:lvl>
    <w:lvl w:ilvl="8" w:tplc="98EE4A4E" w:tentative="1">
      <w:start w:val="1"/>
      <w:numFmt w:val="bullet"/>
      <w:lvlText w:val=""/>
      <w:lvlJc w:val="left"/>
      <w:pPr>
        <w:ind w:left="6480" w:hanging="360"/>
      </w:pPr>
      <w:rPr>
        <w:rFonts w:ascii="Wingdings" w:hAnsi="Wingdings" w:hint="default"/>
      </w:rPr>
    </w:lvl>
  </w:abstractNum>
  <w:abstractNum w:abstractNumId="67" w15:restartNumberingAfterBreak="0">
    <w:nsid w:val="27DB353F"/>
    <w:multiLevelType w:val="hybridMultilevel"/>
    <w:tmpl w:val="BB649882"/>
    <w:lvl w:ilvl="0" w:tplc="013CBB80">
      <w:start w:val="1"/>
      <w:numFmt w:val="bullet"/>
      <w:lvlText w:val="-"/>
      <w:lvlJc w:val="left"/>
      <w:pPr>
        <w:ind w:left="1287" w:hanging="360"/>
      </w:pPr>
      <w:rPr>
        <w:rFonts w:ascii="Times New Roman" w:eastAsia="Times New Roman" w:hAnsi="Times New Roman" w:cs="Times New Roman" w:hint="default"/>
        <w:b w:val="0"/>
        <w:i w:val="0"/>
        <w:strike w:val="0"/>
        <w:dstrike w:val="0"/>
        <w:color w:val="000000"/>
        <w:sz w:val="26"/>
        <w:u w:val="none" w:color="000000"/>
        <w:bdr w:val="none" w:sz="0" w:space="0" w:color="auto"/>
        <w:shd w:val="clear" w:color="auto" w:fill="auto"/>
        <w:vertAlign w:val="baseline"/>
      </w:rPr>
    </w:lvl>
    <w:lvl w:ilvl="1" w:tplc="CE1EE1A2" w:tentative="1">
      <w:start w:val="1"/>
      <w:numFmt w:val="bullet"/>
      <w:lvlText w:val="o"/>
      <w:lvlJc w:val="left"/>
      <w:pPr>
        <w:ind w:left="2007" w:hanging="360"/>
      </w:pPr>
      <w:rPr>
        <w:rFonts w:ascii="Courier New" w:hAnsi="Courier New" w:cs="Courier New" w:hint="default"/>
      </w:rPr>
    </w:lvl>
    <w:lvl w:ilvl="2" w:tplc="7F020584" w:tentative="1">
      <w:start w:val="1"/>
      <w:numFmt w:val="bullet"/>
      <w:lvlText w:val=""/>
      <w:lvlJc w:val="left"/>
      <w:pPr>
        <w:ind w:left="2727" w:hanging="360"/>
      </w:pPr>
      <w:rPr>
        <w:rFonts w:ascii="Wingdings" w:hAnsi="Wingdings" w:hint="default"/>
      </w:rPr>
    </w:lvl>
    <w:lvl w:ilvl="3" w:tplc="09904D40" w:tentative="1">
      <w:start w:val="1"/>
      <w:numFmt w:val="bullet"/>
      <w:lvlText w:val=""/>
      <w:lvlJc w:val="left"/>
      <w:pPr>
        <w:ind w:left="3447" w:hanging="360"/>
      </w:pPr>
      <w:rPr>
        <w:rFonts w:ascii="Symbol" w:hAnsi="Symbol" w:hint="default"/>
      </w:rPr>
    </w:lvl>
    <w:lvl w:ilvl="4" w:tplc="E29282D6" w:tentative="1">
      <w:start w:val="1"/>
      <w:numFmt w:val="bullet"/>
      <w:lvlText w:val="o"/>
      <w:lvlJc w:val="left"/>
      <w:pPr>
        <w:ind w:left="4167" w:hanging="360"/>
      </w:pPr>
      <w:rPr>
        <w:rFonts w:ascii="Courier New" w:hAnsi="Courier New" w:cs="Courier New" w:hint="default"/>
      </w:rPr>
    </w:lvl>
    <w:lvl w:ilvl="5" w:tplc="B174281E" w:tentative="1">
      <w:start w:val="1"/>
      <w:numFmt w:val="bullet"/>
      <w:lvlText w:val=""/>
      <w:lvlJc w:val="left"/>
      <w:pPr>
        <w:ind w:left="4887" w:hanging="360"/>
      </w:pPr>
      <w:rPr>
        <w:rFonts w:ascii="Wingdings" w:hAnsi="Wingdings" w:hint="default"/>
      </w:rPr>
    </w:lvl>
    <w:lvl w:ilvl="6" w:tplc="6E52DE18" w:tentative="1">
      <w:start w:val="1"/>
      <w:numFmt w:val="bullet"/>
      <w:lvlText w:val=""/>
      <w:lvlJc w:val="left"/>
      <w:pPr>
        <w:ind w:left="5607" w:hanging="360"/>
      </w:pPr>
      <w:rPr>
        <w:rFonts w:ascii="Symbol" w:hAnsi="Symbol" w:hint="default"/>
      </w:rPr>
    </w:lvl>
    <w:lvl w:ilvl="7" w:tplc="EC82F142" w:tentative="1">
      <w:start w:val="1"/>
      <w:numFmt w:val="bullet"/>
      <w:lvlText w:val="o"/>
      <w:lvlJc w:val="left"/>
      <w:pPr>
        <w:ind w:left="6327" w:hanging="360"/>
      </w:pPr>
      <w:rPr>
        <w:rFonts w:ascii="Courier New" w:hAnsi="Courier New" w:cs="Courier New" w:hint="default"/>
      </w:rPr>
    </w:lvl>
    <w:lvl w:ilvl="8" w:tplc="256E53FE" w:tentative="1">
      <w:start w:val="1"/>
      <w:numFmt w:val="bullet"/>
      <w:lvlText w:val=""/>
      <w:lvlJc w:val="left"/>
      <w:pPr>
        <w:ind w:left="7047" w:hanging="360"/>
      </w:pPr>
      <w:rPr>
        <w:rFonts w:ascii="Wingdings" w:hAnsi="Wingdings" w:hint="default"/>
      </w:rPr>
    </w:lvl>
  </w:abstractNum>
  <w:abstractNum w:abstractNumId="68" w15:restartNumberingAfterBreak="0">
    <w:nsid w:val="28074717"/>
    <w:multiLevelType w:val="multilevel"/>
    <w:tmpl w:val="F8D6B696"/>
    <w:lvl w:ilvl="0">
      <w:start w:val="1"/>
      <w:numFmt w:val="bullet"/>
      <w:lvlText w:val=""/>
      <w:lvlJc w:val="left"/>
      <w:pPr>
        <w:tabs>
          <w:tab w:val="left" w:pos="567"/>
        </w:tabs>
        <w:ind w:left="0" w:firstLine="360"/>
      </w:pPr>
      <w:rPr>
        <w:rFonts w:ascii="Symbol" w:hAnsi="Symbol" w:hint="default"/>
        <w:sz w:val="28"/>
        <w:szCs w:val="28"/>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9" w15:restartNumberingAfterBreak="0">
    <w:nsid w:val="282A0231"/>
    <w:multiLevelType w:val="hybridMultilevel"/>
    <w:tmpl w:val="78A49CCC"/>
    <w:lvl w:ilvl="0" w:tplc="B282C57C">
      <w:start w:val="1"/>
      <w:numFmt w:val="bullet"/>
      <w:lvlText w:val="-"/>
      <w:lvlJc w:val="left"/>
      <w:pPr>
        <w:ind w:left="360" w:hanging="360"/>
      </w:pPr>
      <w:rPr>
        <w:rFonts w:ascii="Times New Roman" w:eastAsia="Times New Roman" w:hAnsi="Times New Roman" w:cs="Times New Roman" w:hint="default"/>
      </w:rPr>
    </w:lvl>
    <w:lvl w:ilvl="1" w:tplc="977A9900" w:tentative="1">
      <w:start w:val="1"/>
      <w:numFmt w:val="bullet"/>
      <w:lvlText w:val="o"/>
      <w:lvlJc w:val="left"/>
      <w:pPr>
        <w:ind w:left="1080" w:hanging="360"/>
      </w:pPr>
      <w:rPr>
        <w:rFonts w:ascii="Courier New" w:hAnsi="Courier New" w:cs="Courier New" w:hint="default"/>
      </w:rPr>
    </w:lvl>
    <w:lvl w:ilvl="2" w:tplc="3C3083A0" w:tentative="1">
      <w:start w:val="1"/>
      <w:numFmt w:val="bullet"/>
      <w:lvlText w:val=""/>
      <w:lvlJc w:val="left"/>
      <w:pPr>
        <w:ind w:left="1800" w:hanging="360"/>
      </w:pPr>
      <w:rPr>
        <w:rFonts w:ascii="Wingdings" w:hAnsi="Wingdings" w:hint="default"/>
      </w:rPr>
    </w:lvl>
    <w:lvl w:ilvl="3" w:tplc="29589FA8" w:tentative="1">
      <w:start w:val="1"/>
      <w:numFmt w:val="bullet"/>
      <w:lvlText w:val=""/>
      <w:lvlJc w:val="left"/>
      <w:pPr>
        <w:ind w:left="2520" w:hanging="360"/>
      </w:pPr>
      <w:rPr>
        <w:rFonts w:ascii="Symbol" w:hAnsi="Symbol" w:hint="default"/>
      </w:rPr>
    </w:lvl>
    <w:lvl w:ilvl="4" w:tplc="6DD88F40" w:tentative="1">
      <w:start w:val="1"/>
      <w:numFmt w:val="bullet"/>
      <w:lvlText w:val="o"/>
      <w:lvlJc w:val="left"/>
      <w:pPr>
        <w:ind w:left="3240" w:hanging="360"/>
      </w:pPr>
      <w:rPr>
        <w:rFonts w:ascii="Courier New" w:hAnsi="Courier New" w:cs="Courier New" w:hint="default"/>
      </w:rPr>
    </w:lvl>
    <w:lvl w:ilvl="5" w:tplc="20968690" w:tentative="1">
      <w:start w:val="1"/>
      <w:numFmt w:val="bullet"/>
      <w:lvlText w:val=""/>
      <w:lvlJc w:val="left"/>
      <w:pPr>
        <w:ind w:left="3960" w:hanging="360"/>
      </w:pPr>
      <w:rPr>
        <w:rFonts w:ascii="Wingdings" w:hAnsi="Wingdings" w:hint="default"/>
      </w:rPr>
    </w:lvl>
    <w:lvl w:ilvl="6" w:tplc="CBE83A92" w:tentative="1">
      <w:start w:val="1"/>
      <w:numFmt w:val="bullet"/>
      <w:lvlText w:val=""/>
      <w:lvlJc w:val="left"/>
      <w:pPr>
        <w:ind w:left="4680" w:hanging="360"/>
      </w:pPr>
      <w:rPr>
        <w:rFonts w:ascii="Symbol" w:hAnsi="Symbol" w:hint="default"/>
      </w:rPr>
    </w:lvl>
    <w:lvl w:ilvl="7" w:tplc="3BEA035C" w:tentative="1">
      <w:start w:val="1"/>
      <w:numFmt w:val="bullet"/>
      <w:lvlText w:val="o"/>
      <w:lvlJc w:val="left"/>
      <w:pPr>
        <w:ind w:left="5400" w:hanging="360"/>
      </w:pPr>
      <w:rPr>
        <w:rFonts w:ascii="Courier New" w:hAnsi="Courier New" w:cs="Courier New" w:hint="default"/>
      </w:rPr>
    </w:lvl>
    <w:lvl w:ilvl="8" w:tplc="2E2CD5B8" w:tentative="1">
      <w:start w:val="1"/>
      <w:numFmt w:val="bullet"/>
      <w:lvlText w:val=""/>
      <w:lvlJc w:val="left"/>
      <w:pPr>
        <w:ind w:left="6120" w:hanging="360"/>
      </w:pPr>
      <w:rPr>
        <w:rFonts w:ascii="Wingdings" w:hAnsi="Wingdings" w:hint="default"/>
      </w:rPr>
    </w:lvl>
  </w:abstractNum>
  <w:abstractNum w:abstractNumId="70" w15:restartNumberingAfterBreak="0">
    <w:nsid w:val="283F3A53"/>
    <w:multiLevelType w:val="hybridMultilevel"/>
    <w:tmpl w:val="9F5874BA"/>
    <w:lvl w:ilvl="0" w:tplc="723286F4">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1" w15:restartNumberingAfterBreak="0">
    <w:nsid w:val="28487B25"/>
    <w:multiLevelType w:val="hybridMultilevel"/>
    <w:tmpl w:val="BC6CF2E0"/>
    <w:lvl w:ilvl="0" w:tplc="A426EE80">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u w:val="none" w:color="000000"/>
        <w:bdr w:val="none" w:sz="0" w:space="0" w:color="auto"/>
        <w:shd w:val="clear" w:color="auto" w:fill="auto"/>
        <w:vertAlign w:val="baseline"/>
      </w:rPr>
    </w:lvl>
    <w:lvl w:ilvl="1" w:tplc="4D02C018" w:tentative="1">
      <w:start w:val="1"/>
      <w:numFmt w:val="bullet"/>
      <w:lvlText w:val="o"/>
      <w:lvlJc w:val="left"/>
      <w:pPr>
        <w:ind w:left="1440" w:hanging="360"/>
      </w:pPr>
      <w:rPr>
        <w:rFonts w:ascii="Courier New" w:hAnsi="Courier New" w:cs="Courier New" w:hint="default"/>
      </w:rPr>
    </w:lvl>
    <w:lvl w:ilvl="2" w:tplc="D9BE0508" w:tentative="1">
      <w:start w:val="1"/>
      <w:numFmt w:val="bullet"/>
      <w:lvlText w:val=""/>
      <w:lvlJc w:val="left"/>
      <w:pPr>
        <w:ind w:left="2160" w:hanging="360"/>
      </w:pPr>
      <w:rPr>
        <w:rFonts w:ascii="Wingdings" w:hAnsi="Wingdings" w:hint="default"/>
      </w:rPr>
    </w:lvl>
    <w:lvl w:ilvl="3" w:tplc="63A8A71C" w:tentative="1">
      <w:start w:val="1"/>
      <w:numFmt w:val="bullet"/>
      <w:lvlText w:val=""/>
      <w:lvlJc w:val="left"/>
      <w:pPr>
        <w:ind w:left="2880" w:hanging="360"/>
      </w:pPr>
      <w:rPr>
        <w:rFonts w:ascii="Symbol" w:hAnsi="Symbol" w:hint="default"/>
      </w:rPr>
    </w:lvl>
    <w:lvl w:ilvl="4" w:tplc="7ADA5ADE" w:tentative="1">
      <w:start w:val="1"/>
      <w:numFmt w:val="bullet"/>
      <w:lvlText w:val="o"/>
      <w:lvlJc w:val="left"/>
      <w:pPr>
        <w:ind w:left="3600" w:hanging="360"/>
      </w:pPr>
      <w:rPr>
        <w:rFonts w:ascii="Courier New" w:hAnsi="Courier New" w:cs="Courier New" w:hint="default"/>
      </w:rPr>
    </w:lvl>
    <w:lvl w:ilvl="5" w:tplc="5AEA2B98" w:tentative="1">
      <w:start w:val="1"/>
      <w:numFmt w:val="bullet"/>
      <w:lvlText w:val=""/>
      <w:lvlJc w:val="left"/>
      <w:pPr>
        <w:ind w:left="4320" w:hanging="360"/>
      </w:pPr>
      <w:rPr>
        <w:rFonts w:ascii="Wingdings" w:hAnsi="Wingdings" w:hint="default"/>
      </w:rPr>
    </w:lvl>
    <w:lvl w:ilvl="6" w:tplc="BE847432" w:tentative="1">
      <w:start w:val="1"/>
      <w:numFmt w:val="bullet"/>
      <w:lvlText w:val=""/>
      <w:lvlJc w:val="left"/>
      <w:pPr>
        <w:ind w:left="5040" w:hanging="360"/>
      </w:pPr>
      <w:rPr>
        <w:rFonts w:ascii="Symbol" w:hAnsi="Symbol" w:hint="default"/>
      </w:rPr>
    </w:lvl>
    <w:lvl w:ilvl="7" w:tplc="279026AE" w:tentative="1">
      <w:start w:val="1"/>
      <w:numFmt w:val="bullet"/>
      <w:lvlText w:val="o"/>
      <w:lvlJc w:val="left"/>
      <w:pPr>
        <w:ind w:left="5760" w:hanging="360"/>
      </w:pPr>
      <w:rPr>
        <w:rFonts w:ascii="Courier New" w:hAnsi="Courier New" w:cs="Courier New" w:hint="default"/>
      </w:rPr>
    </w:lvl>
    <w:lvl w:ilvl="8" w:tplc="661A86AC" w:tentative="1">
      <w:start w:val="1"/>
      <w:numFmt w:val="bullet"/>
      <w:lvlText w:val=""/>
      <w:lvlJc w:val="left"/>
      <w:pPr>
        <w:ind w:left="6480" w:hanging="360"/>
      </w:pPr>
      <w:rPr>
        <w:rFonts w:ascii="Wingdings" w:hAnsi="Wingdings" w:hint="default"/>
      </w:rPr>
    </w:lvl>
  </w:abstractNum>
  <w:abstractNum w:abstractNumId="72" w15:restartNumberingAfterBreak="0">
    <w:nsid w:val="289B7385"/>
    <w:multiLevelType w:val="multilevel"/>
    <w:tmpl w:val="8370C860"/>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3" w15:restartNumberingAfterBreak="0">
    <w:nsid w:val="28E63116"/>
    <w:multiLevelType w:val="hybridMultilevel"/>
    <w:tmpl w:val="AB8802A6"/>
    <w:styleLink w:val="Style425"/>
    <w:lvl w:ilvl="0" w:tplc="85CA1A70">
      <w:numFmt w:val="bullet"/>
      <w:lvlText w:val="-"/>
      <w:lvlJc w:val="left"/>
      <w:pPr>
        <w:tabs>
          <w:tab w:val="num" w:pos="540"/>
        </w:tabs>
        <w:ind w:left="540" w:hanging="360"/>
      </w:pPr>
      <w:rPr>
        <w:rFonts w:ascii=".VnArial" w:eastAsia="Times New Roman" w:hAnsi=".VnAria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29A37C38"/>
    <w:multiLevelType w:val="hybridMultilevel"/>
    <w:tmpl w:val="95F8BC04"/>
    <w:styleLink w:val="StyleBulletedSymbolsymbolNotBoldLeft038cmHanging3"/>
    <w:lvl w:ilvl="0" w:tplc="33C20D72">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9D32BCB"/>
    <w:multiLevelType w:val="multilevel"/>
    <w:tmpl w:val="29D32BCB"/>
    <w:lvl w:ilvl="0">
      <w:start w:val="1"/>
      <w:numFmt w:val="decimal"/>
      <w:lvlText w:val="%1."/>
      <w:lvlJc w:val="left"/>
      <w:pPr>
        <w:tabs>
          <w:tab w:val="left" w:pos="397"/>
        </w:tabs>
        <w:ind w:left="397" w:hanging="284"/>
      </w:pPr>
      <w:rPr>
        <w:rFonts w:hint="default"/>
        <w:b w:val="0"/>
        <w:bCs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76" w15:restartNumberingAfterBreak="0">
    <w:nsid w:val="2A582274"/>
    <w:multiLevelType w:val="multilevel"/>
    <w:tmpl w:val="060A1BB6"/>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77" w15:restartNumberingAfterBreak="0">
    <w:nsid w:val="2C255540"/>
    <w:multiLevelType w:val="multilevel"/>
    <w:tmpl w:val="2C255540"/>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78" w15:restartNumberingAfterBreak="0">
    <w:nsid w:val="2CAD3552"/>
    <w:multiLevelType w:val="hybridMultilevel"/>
    <w:tmpl w:val="274608BE"/>
    <w:styleLink w:val="StyleBulletedVnArialNotBoldItalicLeft076cmHanging10"/>
    <w:lvl w:ilvl="0" w:tplc="0409000D">
      <w:start w:val="3"/>
      <w:numFmt w:val="bullet"/>
      <w:lvlText w:val="-"/>
      <w:lvlJc w:val="left"/>
      <w:pPr>
        <w:tabs>
          <w:tab w:val="num" w:pos="840"/>
        </w:tabs>
        <w:ind w:left="840" w:hanging="360"/>
      </w:pPr>
      <w:rPr>
        <w:rFonts w:ascii="Times New Roman" w:eastAsia="Times New Roman" w:hAnsi="Times New Roman" w:cs="Times New Roman" w:hint="default"/>
        <w:i/>
      </w:rPr>
    </w:lvl>
    <w:lvl w:ilvl="1" w:tplc="04090003">
      <w:start w:val="1"/>
      <w:numFmt w:val="bullet"/>
      <w:lvlText w:val=""/>
      <w:lvlJc w:val="left"/>
      <w:pPr>
        <w:ind w:left="1200" w:hanging="360"/>
      </w:pPr>
      <w:rPr>
        <w:rFonts w:ascii="Symbol" w:hAnsi="Symbol"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79" w15:restartNumberingAfterBreak="0">
    <w:nsid w:val="2D22256A"/>
    <w:multiLevelType w:val="multilevel"/>
    <w:tmpl w:val="2D22256A"/>
    <w:lvl w:ilvl="0">
      <w:start w:val="1"/>
      <w:numFmt w:val="decimal"/>
      <w:lvlText w:val="%1."/>
      <w:lvlJc w:val="left"/>
      <w:pPr>
        <w:tabs>
          <w:tab w:val="left" w:pos="397"/>
        </w:tabs>
        <w:ind w:left="397" w:hanging="284"/>
      </w:pPr>
      <w:rPr>
        <w:rFonts w:hint="default"/>
        <w:b w:val="0"/>
        <w:bCs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80" w15:restartNumberingAfterBreak="0">
    <w:nsid w:val="2D930DAD"/>
    <w:multiLevelType w:val="multilevel"/>
    <w:tmpl w:val="2D930DAD"/>
    <w:lvl w:ilvl="0">
      <w:start w:val="5888"/>
      <w:numFmt w:val="decimal"/>
      <w:lvlText w:val=""/>
      <w:lvlJc w:val="left"/>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81" w15:restartNumberingAfterBreak="0">
    <w:nsid w:val="2D955601"/>
    <w:multiLevelType w:val="multilevel"/>
    <w:tmpl w:val="0850287A"/>
    <w:lvl w:ilvl="0">
      <w:start w:val="2"/>
      <w:numFmt w:val="decimal"/>
      <w:lvlText w:val="%1."/>
      <w:lvlJc w:val="left"/>
      <w:pPr>
        <w:ind w:left="360" w:hanging="360"/>
      </w:pPr>
      <w:rPr>
        <w:rFonts w:hint="default"/>
        <w:i w:val="0"/>
      </w:rPr>
    </w:lvl>
    <w:lvl w:ilvl="1">
      <w:start w:val="4"/>
      <w:numFmt w:val="decimal"/>
      <w:lvlText w:val="%1.%2."/>
      <w:lvlJc w:val="left"/>
      <w:pPr>
        <w:ind w:left="792" w:hanging="432"/>
      </w:pPr>
      <w:rPr>
        <w:rFonts w:hint="default"/>
        <w:i w:val="0"/>
      </w:rPr>
    </w:lvl>
    <w:lvl w:ilvl="2">
      <w:start w:val="1"/>
      <w:numFmt w:val="decimal"/>
      <w:lvlText w:val="%1.3.%3."/>
      <w:lvlJc w:val="left"/>
      <w:pPr>
        <w:ind w:left="1224" w:hanging="504"/>
      </w:pPr>
      <w:rPr>
        <w:rFonts w:hint="default"/>
        <w:b w:val="0"/>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2" w15:restartNumberingAfterBreak="0">
    <w:nsid w:val="2DF41E81"/>
    <w:multiLevelType w:val="multilevel"/>
    <w:tmpl w:val="2DF41E81"/>
    <w:lvl w:ilvl="0">
      <w:start w:val="1"/>
      <w:numFmt w:val="bullet"/>
      <w:pStyle w:val="dinhdang"/>
      <w:lvlText w:val=""/>
      <w:lvlJc w:val="left"/>
      <w:pPr>
        <w:tabs>
          <w:tab w:val="left" w:pos="890"/>
        </w:tabs>
        <w:ind w:left="890" w:hanging="360"/>
      </w:pPr>
      <w:rPr>
        <w:rFonts w:ascii="Wingdings" w:hAnsi="Wingdings" w:hint="default"/>
      </w:rPr>
    </w:lvl>
    <w:lvl w:ilvl="1">
      <w:start w:val="1"/>
      <w:numFmt w:val="bullet"/>
      <w:lvlText w:val="o"/>
      <w:lvlJc w:val="left"/>
      <w:pPr>
        <w:tabs>
          <w:tab w:val="left" w:pos="1610"/>
        </w:tabs>
        <w:ind w:left="1610" w:hanging="360"/>
      </w:pPr>
      <w:rPr>
        <w:rFonts w:ascii="Courier New" w:hAnsi="Courier New" w:cs="Courier New" w:hint="default"/>
      </w:rPr>
    </w:lvl>
    <w:lvl w:ilvl="2">
      <w:start w:val="1"/>
      <w:numFmt w:val="bullet"/>
      <w:lvlText w:val=""/>
      <w:lvlJc w:val="left"/>
      <w:pPr>
        <w:tabs>
          <w:tab w:val="left" w:pos="2330"/>
        </w:tabs>
        <w:ind w:left="2330" w:hanging="360"/>
      </w:pPr>
      <w:rPr>
        <w:rFonts w:ascii="Wingdings" w:hAnsi="Wingdings" w:hint="default"/>
      </w:rPr>
    </w:lvl>
    <w:lvl w:ilvl="3">
      <w:start w:val="1"/>
      <w:numFmt w:val="bullet"/>
      <w:lvlText w:val=""/>
      <w:lvlJc w:val="left"/>
      <w:pPr>
        <w:tabs>
          <w:tab w:val="left" w:pos="3050"/>
        </w:tabs>
        <w:ind w:left="3050" w:hanging="360"/>
      </w:pPr>
      <w:rPr>
        <w:rFonts w:ascii="Symbol" w:hAnsi="Symbol" w:hint="default"/>
      </w:rPr>
    </w:lvl>
    <w:lvl w:ilvl="4">
      <w:start w:val="1"/>
      <w:numFmt w:val="bullet"/>
      <w:lvlText w:val="o"/>
      <w:lvlJc w:val="left"/>
      <w:pPr>
        <w:tabs>
          <w:tab w:val="left" w:pos="3770"/>
        </w:tabs>
        <w:ind w:left="3770" w:hanging="360"/>
      </w:pPr>
      <w:rPr>
        <w:rFonts w:ascii="Courier New" w:hAnsi="Courier New" w:cs="Courier New" w:hint="default"/>
      </w:rPr>
    </w:lvl>
    <w:lvl w:ilvl="5">
      <w:start w:val="1"/>
      <w:numFmt w:val="bullet"/>
      <w:lvlText w:val=""/>
      <w:lvlJc w:val="left"/>
      <w:pPr>
        <w:tabs>
          <w:tab w:val="left" w:pos="4490"/>
        </w:tabs>
        <w:ind w:left="4490" w:hanging="360"/>
      </w:pPr>
      <w:rPr>
        <w:rFonts w:ascii="Wingdings" w:hAnsi="Wingdings" w:hint="default"/>
      </w:rPr>
    </w:lvl>
    <w:lvl w:ilvl="6">
      <w:start w:val="1"/>
      <w:numFmt w:val="bullet"/>
      <w:lvlText w:val=""/>
      <w:lvlJc w:val="left"/>
      <w:pPr>
        <w:tabs>
          <w:tab w:val="left" w:pos="5210"/>
        </w:tabs>
        <w:ind w:left="5210" w:hanging="360"/>
      </w:pPr>
      <w:rPr>
        <w:rFonts w:ascii="Symbol" w:hAnsi="Symbol" w:hint="default"/>
      </w:rPr>
    </w:lvl>
    <w:lvl w:ilvl="7">
      <w:start w:val="1"/>
      <w:numFmt w:val="bullet"/>
      <w:lvlText w:val="o"/>
      <w:lvlJc w:val="left"/>
      <w:pPr>
        <w:tabs>
          <w:tab w:val="left" w:pos="5930"/>
        </w:tabs>
        <w:ind w:left="5930" w:hanging="360"/>
      </w:pPr>
      <w:rPr>
        <w:rFonts w:ascii="Courier New" w:hAnsi="Courier New" w:cs="Courier New" w:hint="default"/>
      </w:rPr>
    </w:lvl>
    <w:lvl w:ilvl="8">
      <w:start w:val="1"/>
      <w:numFmt w:val="bullet"/>
      <w:lvlText w:val=""/>
      <w:lvlJc w:val="left"/>
      <w:pPr>
        <w:tabs>
          <w:tab w:val="left" w:pos="6650"/>
        </w:tabs>
        <w:ind w:left="6650" w:hanging="360"/>
      </w:pPr>
      <w:rPr>
        <w:rFonts w:ascii="Wingdings" w:hAnsi="Wingdings" w:hint="default"/>
      </w:rPr>
    </w:lvl>
  </w:abstractNum>
  <w:abstractNum w:abstractNumId="83" w15:restartNumberingAfterBreak="0">
    <w:nsid w:val="2E040EE5"/>
    <w:multiLevelType w:val="hybridMultilevel"/>
    <w:tmpl w:val="DA802218"/>
    <w:lvl w:ilvl="0" w:tplc="133C4DF2">
      <w:start w:val="1"/>
      <w:numFmt w:val="bullet"/>
      <w:lvlText w:val="-"/>
      <w:lvlJc w:val="left"/>
      <w:pPr>
        <w:ind w:left="1080" w:hanging="36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1" w:tplc="9654C0C2" w:tentative="1">
      <w:start w:val="1"/>
      <w:numFmt w:val="bullet"/>
      <w:lvlText w:val="o"/>
      <w:lvlJc w:val="left"/>
      <w:pPr>
        <w:ind w:left="1800" w:hanging="360"/>
      </w:pPr>
      <w:rPr>
        <w:rFonts w:ascii="Courier New" w:hAnsi="Courier New" w:cs="Courier New" w:hint="default"/>
      </w:rPr>
    </w:lvl>
    <w:lvl w:ilvl="2" w:tplc="51F213FC" w:tentative="1">
      <w:start w:val="1"/>
      <w:numFmt w:val="bullet"/>
      <w:lvlText w:val=""/>
      <w:lvlJc w:val="left"/>
      <w:pPr>
        <w:ind w:left="2520" w:hanging="360"/>
      </w:pPr>
      <w:rPr>
        <w:rFonts w:ascii="Wingdings" w:hAnsi="Wingdings" w:hint="default"/>
      </w:rPr>
    </w:lvl>
    <w:lvl w:ilvl="3" w:tplc="2F9AA0C2" w:tentative="1">
      <w:start w:val="1"/>
      <w:numFmt w:val="bullet"/>
      <w:lvlText w:val=""/>
      <w:lvlJc w:val="left"/>
      <w:pPr>
        <w:ind w:left="3240" w:hanging="360"/>
      </w:pPr>
      <w:rPr>
        <w:rFonts w:ascii="Symbol" w:hAnsi="Symbol" w:hint="default"/>
      </w:rPr>
    </w:lvl>
    <w:lvl w:ilvl="4" w:tplc="C32CF1AE" w:tentative="1">
      <w:start w:val="1"/>
      <w:numFmt w:val="bullet"/>
      <w:lvlText w:val="o"/>
      <w:lvlJc w:val="left"/>
      <w:pPr>
        <w:ind w:left="3960" w:hanging="360"/>
      </w:pPr>
      <w:rPr>
        <w:rFonts w:ascii="Courier New" w:hAnsi="Courier New" w:cs="Courier New" w:hint="default"/>
      </w:rPr>
    </w:lvl>
    <w:lvl w:ilvl="5" w:tplc="22E29CC8" w:tentative="1">
      <w:start w:val="1"/>
      <w:numFmt w:val="bullet"/>
      <w:lvlText w:val=""/>
      <w:lvlJc w:val="left"/>
      <w:pPr>
        <w:ind w:left="4680" w:hanging="360"/>
      </w:pPr>
      <w:rPr>
        <w:rFonts w:ascii="Wingdings" w:hAnsi="Wingdings" w:hint="default"/>
      </w:rPr>
    </w:lvl>
    <w:lvl w:ilvl="6" w:tplc="545EF612" w:tentative="1">
      <w:start w:val="1"/>
      <w:numFmt w:val="bullet"/>
      <w:lvlText w:val=""/>
      <w:lvlJc w:val="left"/>
      <w:pPr>
        <w:ind w:left="5400" w:hanging="360"/>
      </w:pPr>
      <w:rPr>
        <w:rFonts w:ascii="Symbol" w:hAnsi="Symbol" w:hint="default"/>
      </w:rPr>
    </w:lvl>
    <w:lvl w:ilvl="7" w:tplc="BD1436FC" w:tentative="1">
      <w:start w:val="1"/>
      <w:numFmt w:val="bullet"/>
      <w:lvlText w:val="o"/>
      <w:lvlJc w:val="left"/>
      <w:pPr>
        <w:ind w:left="6120" w:hanging="360"/>
      </w:pPr>
      <w:rPr>
        <w:rFonts w:ascii="Courier New" w:hAnsi="Courier New" w:cs="Courier New" w:hint="default"/>
      </w:rPr>
    </w:lvl>
    <w:lvl w:ilvl="8" w:tplc="DD189178" w:tentative="1">
      <w:start w:val="1"/>
      <w:numFmt w:val="bullet"/>
      <w:lvlText w:val=""/>
      <w:lvlJc w:val="left"/>
      <w:pPr>
        <w:ind w:left="6840" w:hanging="360"/>
      </w:pPr>
      <w:rPr>
        <w:rFonts w:ascii="Wingdings" w:hAnsi="Wingdings" w:hint="default"/>
      </w:rPr>
    </w:lvl>
  </w:abstractNum>
  <w:abstractNum w:abstractNumId="84" w15:restartNumberingAfterBreak="0">
    <w:nsid w:val="30A858A4"/>
    <w:multiLevelType w:val="multilevel"/>
    <w:tmpl w:val="56543470"/>
    <w:styleLink w:val="StyleBulletedVnArialNotBoldItalicLeft076cmHanging0"/>
    <w:lvl w:ilvl="0">
      <w:start w:val="6"/>
      <w:numFmt w:val="bullet"/>
      <w:lvlText w:val="-"/>
      <w:lvlJc w:val="left"/>
      <w:pPr>
        <w:tabs>
          <w:tab w:val="num" w:pos="540"/>
        </w:tabs>
        <w:ind w:left="540" w:hanging="360"/>
      </w:pPr>
      <w:rPr>
        <w:rFonts w:ascii="Times New Roman" w:hAnsi="Times New Roman"/>
        <w:i/>
        <w:iCs/>
        <w:sz w:val="2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31833604"/>
    <w:multiLevelType w:val="multilevel"/>
    <w:tmpl w:val="3183360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32150D99"/>
    <w:multiLevelType w:val="multilevel"/>
    <w:tmpl w:val="8370C860"/>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7" w15:restartNumberingAfterBreak="0">
    <w:nsid w:val="327F78CB"/>
    <w:multiLevelType w:val="multilevel"/>
    <w:tmpl w:val="327F78CB"/>
    <w:lvl w:ilvl="0">
      <w:start w:val="1"/>
      <w:numFmt w:val="bullet"/>
      <w:lvlText w:val="-"/>
      <w:lvlJc w:val="left"/>
      <w:pPr>
        <w:tabs>
          <w:tab w:val="left" w:pos="1117"/>
        </w:tabs>
        <w:ind w:left="1117" w:hanging="360"/>
      </w:pPr>
      <w:rPr>
        <w:rFonts w:hAnsi="Courier New" w:hint="default"/>
      </w:rPr>
    </w:lvl>
    <w:lvl w:ilvl="1">
      <w:start w:val="1"/>
      <w:numFmt w:val="bullet"/>
      <w:lvlText w:val="o"/>
      <w:lvlJc w:val="left"/>
      <w:pPr>
        <w:tabs>
          <w:tab w:val="left" w:pos="1837"/>
        </w:tabs>
        <w:ind w:left="1837" w:hanging="360"/>
      </w:pPr>
      <w:rPr>
        <w:rFonts w:ascii="Courier New" w:hAnsi="Courier New" w:hint="default"/>
      </w:rPr>
    </w:lvl>
    <w:lvl w:ilvl="2">
      <w:start w:val="1"/>
      <w:numFmt w:val="bullet"/>
      <w:lvlText w:val=""/>
      <w:lvlJc w:val="left"/>
      <w:pPr>
        <w:tabs>
          <w:tab w:val="left" w:pos="2557"/>
        </w:tabs>
        <w:ind w:left="2557" w:hanging="360"/>
      </w:pPr>
      <w:rPr>
        <w:rFonts w:ascii="Times New Roman" w:hAnsi="Times New Roman" w:hint="default"/>
      </w:rPr>
    </w:lvl>
    <w:lvl w:ilvl="3">
      <w:start w:val="1"/>
      <w:numFmt w:val="bullet"/>
      <w:lvlText w:val=""/>
      <w:lvlJc w:val="left"/>
      <w:pPr>
        <w:tabs>
          <w:tab w:val="left" w:pos="3277"/>
        </w:tabs>
        <w:ind w:left="3277" w:hanging="360"/>
      </w:pPr>
      <w:rPr>
        <w:rFonts w:ascii="Times New Roman" w:hAnsi="Times New Roman" w:hint="default"/>
      </w:rPr>
    </w:lvl>
    <w:lvl w:ilvl="4">
      <w:start w:val="1"/>
      <w:numFmt w:val="bullet"/>
      <w:lvlText w:val="o"/>
      <w:lvlJc w:val="left"/>
      <w:pPr>
        <w:tabs>
          <w:tab w:val="left" w:pos="3997"/>
        </w:tabs>
        <w:ind w:left="3997" w:hanging="360"/>
      </w:pPr>
      <w:rPr>
        <w:rFonts w:ascii="Courier New" w:hAnsi="Courier New" w:hint="default"/>
      </w:rPr>
    </w:lvl>
    <w:lvl w:ilvl="5">
      <w:start w:val="1"/>
      <w:numFmt w:val="bullet"/>
      <w:lvlText w:val=""/>
      <w:lvlJc w:val="left"/>
      <w:pPr>
        <w:tabs>
          <w:tab w:val="left" w:pos="4717"/>
        </w:tabs>
        <w:ind w:left="4717" w:hanging="360"/>
      </w:pPr>
      <w:rPr>
        <w:rFonts w:ascii="Times New Roman" w:hAnsi="Times New Roman" w:hint="default"/>
      </w:rPr>
    </w:lvl>
    <w:lvl w:ilvl="6">
      <w:start w:val="1"/>
      <w:numFmt w:val="bullet"/>
      <w:lvlText w:val=""/>
      <w:lvlJc w:val="left"/>
      <w:pPr>
        <w:tabs>
          <w:tab w:val="left" w:pos="5437"/>
        </w:tabs>
        <w:ind w:left="5437" w:hanging="360"/>
      </w:pPr>
      <w:rPr>
        <w:rFonts w:ascii="Times New Roman" w:hAnsi="Times New Roman" w:hint="default"/>
      </w:rPr>
    </w:lvl>
    <w:lvl w:ilvl="7">
      <w:start w:val="1"/>
      <w:numFmt w:val="bullet"/>
      <w:lvlText w:val="o"/>
      <w:lvlJc w:val="left"/>
      <w:pPr>
        <w:tabs>
          <w:tab w:val="left" w:pos="6157"/>
        </w:tabs>
        <w:ind w:left="6157" w:hanging="360"/>
      </w:pPr>
      <w:rPr>
        <w:rFonts w:ascii="Courier New" w:hAnsi="Courier New" w:hint="default"/>
      </w:rPr>
    </w:lvl>
    <w:lvl w:ilvl="8">
      <w:start w:val="1"/>
      <w:numFmt w:val="bullet"/>
      <w:lvlText w:val=""/>
      <w:lvlJc w:val="left"/>
      <w:pPr>
        <w:tabs>
          <w:tab w:val="left" w:pos="6877"/>
        </w:tabs>
        <w:ind w:left="6877" w:hanging="360"/>
      </w:pPr>
      <w:rPr>
        <w:rFonts w:ascii="Times New Roman" w:hAnsi="Times New Roman" w:hint="default"/>
      </w:rPr>
    </w:lvl>
  </w:abstractNum>
  <w:abstractNum w:abstractNumId="88" w15:restartNumberingAfterBreak="0">
    <w:nsid w:val="32854B75"/>
    <w:multiLevelType w:val="hybridMultilevel"/>
    <w:tmpl w:val="2D00A716"/>
    <w:styleLink w:val="StyleBulletedSymbolsymbolNotBoldLeft038cmHanging11"/>
    <w:lvl w:ilvl="0" w:tplc="A7F607C6">
      <w:start w:val="3"/>
      <w:numFmt w:val="bullet"/>
      <w:lvlText w:val="-"/>
      <w:lvlJc w:val="left"/>
      <w:pPr>
        <w:ind w:left="360" w:hanging="360"/>
      </w:pPr>
      <w:rPr>
        <w:rFonts w:ascii="Times New Roman" w:eastAsia="Times New Roman" w:hAnsi="Times New Roman" w:cs="Times New Roman" w:hint="default"/>
        <w:i/>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32A76B0B"/>
    <w:multiLevelType w:val="multilevel"/>
    <w:tmpl w:val="32A76B0B"/>
    <w:lvl w:ilvl="0">
      <w:start w:val="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33226118"/>
    <w:multiLevelType w:val="multilevel"/>
    <w:tmpl w:val="33226118"/>
    <w:styleLink w:val="StyleBulletedVnArialNotBoldItalicLeft076cmHanging11"/>
    <w:lvl w:ilvl="0">
      <w:start w:val="1"/>
      <w:numFmt w:val="bullet"/>
      <w:pStyle w:val="IncorrectAnswer"/>
      <w:lvlText w:val=""/>
      <w:lvlJc w:val="left"/>
      <w:pPr>
        <w:tabs>
          <w:tab w:val="left" w:pos="964"/>
        </w:tabs>
        <w:ind w:left="964" w:hanging="284"/>
      </w:pPr>
      <w:rPr>
        <w:rFonts w:ascii="Wingdings" w:hAnsi="Wingdings" w:hint="default"/>
        <w:color w:val="008000"/>
      </w:rPr>
    </w:lvl>
    <w:lvl w:ilvl="1">
      <w:start w:val="1"/>
      <w:numFmt w:val="bullet"/>
      <w:lvlText w:val="o"/>
      <w:lvlJc w:val="left"/>
      <w:pPr>
        <w:tabs>
          <w:tab w:val="left" w:pos="2007"/>
        </w:tabs>
        <w:ind w:left="2007" w:hanging="360"/>
      </w:pPr>
      <w:rPr>
        <w:rFonts w:ascii="Courier New" w:hAnsi="Courier New" w:cs="Courier New" w:hint="default"/>
      </w:rPr>
    </w:lvl>
    <w:lvl w:ilvl="2">
      <w:start w:val="1"/>
      <w:numFmt w:val="bullet"/>
      <w:lvlText w:val=""/>
      <w:lvlJc w:val="left"/>
      <w:pPr>
        <w:tabs>
          <w:tab w:val="left" w:pos="2727"/>
        </w:tabs>
        <w:ind w:left="2727" w:hanging="360"/>
      </w:pPr>
      <w:rPr>
        <w:rFonts w:ascii="Wingdings" w:hAnsi="Wingdings" w:hint="default"/>
      </w:rPr>
    </w:lvl>
    <w:lvl w:ilvl="3">
      <w:start w:val="1"/>
      <w:numFmt w:val="bullet"/>
      <w:lvlText w:val=""/>
      <w:lvlJc w:val="left"/>
      <w:pPr>
        <w:tabs>
          <w:tab w:val="left" w:pos="3447"/>
        </w:tabs>
        <w:ind w:left="3447" w:hanging="360"/>
      </w:pPr>
      <w:rPr>
        <w:rFonts w:ascii="Symbol" w:hAnsi="Symbol" w:hint="default"/>
      </w:rPr>
    </w:lvl>
    <w:lvl w:ilvl="4">
      <w:start w:val="1"/>
      <w:numFmt w:val="bullet"/>
      <w:lvlText w:val="o"/>
      <w:lvlJc w:val="left"/>
      <w:pPr>
        <w:tabs>
          <w:tab w:val="left" w:pos="4167"/>
        </w:tabs>
        <w:ind w:left="4167" w:hanging="360"/>
      </w:pPr>
      <w:rPr>
        <w:rFonts w:ascii="Courier New" w:hAnsi="Courier New" w:cs="Courier New" w:hint="default"/>
      </w:rPr>
    </w:lvl>
    <w:lvl w:ilvl="5">
      <w:start w:val="1"/>
      <w:numFmt w:val="bullet"/>
      <w:lvlText w:val=""/>
      <w:lvlJc w:val="left"/>
      <w:pPr>
        <w:tabs>
          <w:tab w:val="left" w:pos="4887"/>
        </w:tabs>
        <w:ind w:left="4887" w:hanging="360"/>
      </w:pPr>
      <w:rPr>
        <w:rFonts w:ascii="Wingdings" w:hAnsi="Wingdings" w:hint="default"/>
      </w:rPr>
    </w:lvl>
    <w:lvl w:ilvl="6">
      <w:start w:val="1"/>
      <w:numFmt w:val="bullet"/>
      <w:lvlText w:val=""/>
      <w:lvlJc w:val="left"/>
      <w:pPr>
        <w:tabs>
          <w:tab w:val="left" w:pos="5607"/>
        </w:tabs>
        <w:ind w:left="5607" w:hanging="360"/>
      </w:pPr>
      <w:rPr>
        <w:rFonts w:ascii="Symbol" w:hAnsi="Symbol" w:hint="default"/>
      </w:rPr>
    </w:lvl>
    <w:lvl w:ilvl="7">
      <w:start w:val="1"/>
      <w:numFmt w:val="bullet"/>
      <w:lvlText w:val="o"/>
      <w:lvlJc w:val="left"/>
      <w:pPr>
        <w:tabs>
          <w:tab w:val="left" w:pos="6327"/>
        </w:tabs>
        <w:ind w:left="6327" w:hanging="360"/>
      </w:pPr>
      <w:rPr>
        <w:rFonts w:ascii="Courier New" w:hAnsi="Courier New" w:cs="Courier New" w:hint="default"/>
      </w:rPr>
    </w:lvl>
    <w:lvl w:ilvl="8">
      <w:start w:val="1"/>
      <w:numFmt w:val="bullet"/>
      <w:lvlText w:val=""/>
      <w:lvlJc w:val="left"/>
      <w:pPr>
        <w:tabs>
          <w:tab w:val="left" w:pos="7047"/>
        </w:tabs>
        <w:ind w:left="7047" w:hanging="360"/>
      </w:pPr>
      <w:rPr>
        <w:rFonts w:ascii="Wingdings" w:hAnsi="Wingdings" w:hint="default"/>
      </w:rPr>
    </w:lvl>
  </w:abstractNum>
  <w:abstractNum w:abstractNumId="91" w15:restartNumberingAfterBreak="0">
    <w:nsid w:val="348C122C"/>
    <w:multiLevelType w:val="multilevel"/>
    <w:tmpl w:val="AAC4D30A"/>
    <w:lvl w:ilvl="0">
      <w:start w:val="1"/>
      <w:numFmt w:val="decimal"/>
      <w:lvlText w:val="%1."/>
      <w:lvlJc w:val="left"/>
      <w:pPr>
        <w:ind w:left="720" w:hanging="360"/>
      </w:pPr>
      <w:rPr>
        <w:rFonts w:hint="default"/>
      </w:rPr>
    </w:lvl>
    <w:lvl w:ilvl="1">
      <w:start w:val="1"/>
      <w:numFmt w:val="decimal"/>
      <w:isLgl/>
      <w:lvlText w:val="%1.%2"/>
      <w:lvlJc w:val="left"/>
      <w:pPr>
        <w:ind w:left="1176" w:hanging="600"/>
      </w:pPr>
      <w:rPr>
        <w:rFonts w:hint="default"/>
      </w:rPr>
    </w:lvl>
    <w:lvl w:ilvl="2">
      <w:start w:val="1"/>
      <w:numFmt w:val="decimal"/>
      <w:isLgl/>
      <w:lvlText w:val="%1.%2.%3"/>
      <w:lvlJc w:val="left"/>
      <w:pPr>
        <w:ind w:left="1512" w:hanging="720"/>
      </w:pPr>
      <w:rPr>
        <w:rFonts w:hint="default"/>
      </w:rPr>
    </w:lvl>
    <w:lvl w:ilvl="3">
      <w:start w:val="1"/>
      <w:numFmt w:val="decimal"/>
      <w:isLgl/>
      <w:lvlText w:val="%1.%2.%3.%4"/>
      <w:lvlJc w:val="left"/>
      <w:pPr>
        <w:ind w:left="2088" w:hanging="108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096" w:hanging="1440"/>
      </w:pPr>
      <w:rPr>
        <w:rFonts w:hint="default"/>
      </w:rPr>
    </w:lvl>
    <w:lvl w:ilvl="7">
      <w:start w:val="1"/>
      <w:numFmt w:val="decimal"/>
      <w:isLgl/>
      <w:lvlText w:val="%1.%2.%3.%4.%5.%6.%7.%8"/>
      <w:lvlJc w:val="left"/>
      <w:pPr>
        <w:ind w:left="3672" w:hanging="1800"/>
      </w:pPr>
      <w:rPr>
        <w:rFonts w:hint="default"/>
      </w:rPr>
    </w:lvl>
    <w:lvl w:ilvl="8">
      <w:start w:val="1"/>
      <w:numFmt w:val="decimal"/>
      <w:isLgl/>
      <w:lvlText w:val="%1.%2.%3.%4.%5.%6.%7.%8.%9"/>
      <w:lvlJc w:val="left"/>
      <w:pPr>
        <w:ind w:left="4248" w:hanging="2160"/>
      </w:pPr>
      <w:rPr>
        <w:rFonts w:hint="default"/>
      </w:rPr>
    </w:lvl>
  </w:abstractNum>
  <w:abstractNum w:abstractNumId="92" w15:restartNumberingAfterBreak="0">
    <w:nsid w:val="36325DAE"/>
    <w:multiLevelType w:val="multilevel"/>
    <w:tmpl w:val="402EA8BE"/>
    <w:lvl w:ilvl="0">
      <w:start w:val="2"/>
      <w:numFmt w:val="decimal"/>
      <w:lvlText w:val="%1."/>
      <w:lvlJc w:val="left"/>
      <w:pPr>
        <w:ind w:left="360" w:hanging="360"/>
      </w:pPr>
      <w:rPr>
        <w:rFonts w:hint="default"/>
        <w:i w:val="0"/>
      </w:rPr>
    </w:lvl>
    <w:lvl w:ilvl="1">
      <w:start w:val="1"/>
      <w:numFmt w:val="decimal"/>
      <w:lvlText w:val="%1.%2."/>
      <w:lvlJc w:val="left"/>
      <w:pPr>
        <w:ind w:left="792" w:hanging="432"/>
      </w:pPr>
      <w:rPr>
        <w:rFonts w:hint="default"/>
        <w:i w:val="0"/>
      </w:rPr>
    </w:lvl>
    <w:lvl w:ilvl="2">
      <w:start w:val="1"/>
      <w:numFmt w:val="decimal"/>
      <w:lvlText w:val="%1.%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3" w15:restartNumberingAfterBreak="0">
    <w:nsid w:val="369D5CC5"/>
    <w:multiLevelType w:val="multilevel"/>
    <w:tmpl w:val="369D5CC5"/>
    <w:lvl w:ilvl="0">
      <w:start w:val="1"/>
      <w:numFmt w:val="decimal"/>
      <w:lvlText w:val="%1."/>
      <w:lvlJc w:val="left"/>
      <w:pPr>
        <w:tabs>
          <w:tab w:val="left" w:pos="397"/>
        </w:tabs>
        <w:ind w:left="397" w:hanging="284"/>
      </w:pPr>
      <w:rPr>
        <w:rFonts w:hint="default"/>
        <w:b w:val="0"/>
        <w:bCs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94" w15:restartNumberingAfterBreak="0">
    <w:nsid w:val="372C4A9E"/>
    <w:multiLevelType w:val="hybridMultilevel"/>
    <w:tmpl w:val="B9C415F2"/>
    <w:lvl w:ilvl="0" w:tplc="F4585DF6">
      <w:start w:val="1"/>
      <w:numFmt w:val="bullet"/>
      <w:lvlText w:val=""/>
      <w:lvlJc w:val="left"/>
      <w:pPr>
        <w:ind w:left="720" w:hanging="360"/>
      </w:pPr>
      <w:rPr>
        <w:rFonts w:ascii="Wingdings" w:hAnsi="Wingdings" w:hint="default"/>
      </w:rPr>
    </w:lvl>
    <w:lvl w:ilvl="1" w:tplc="022CBA24" w:tentative="1">
      <w:start w:val="1"/>
      <w:numFmt w:val="bullet"/>
      <w:lvlText w:val="o"/>
      <w:lvlJc w:val="left"/>
      <w:pPr>
        <w:ind w:left="1440" w:hanging="360"/>
      </w:pPr>
      <w:rPr>
        <w:rFonts w:ascii="Courier New" w:hAnsi="Courier New" w:cs="Courier New" w:hint="default"/>
      </w:rPr>
    </w:lvl>
    <w:lvl w:ilvl="2" w:tplc="9378E43C" w:tentative="1">
      <w:start w:val="1"/>
      <w:numFmt w:val="bullet"/>
      <w:lvlText w:val=""/>
      <w:lvlJc w:val="left"/>
      <w:pPr>
        <w:ind w:left="2160" w:hanging="360"/>
      </w:pPr>
      <w:rPr>
        <w:rFonts w:ascii="Wingdings" w:hAnsi="Wingdings" w:hint="default"/>
      </w:rPr>
    </w:lvl>
    <w:lvl w:ilvl="3" w:tplc="8E467E90" w:tentative="1">
      <w:start w:val="1"/>
      <w:numFmt w:val="bullet"/>
      <w:lvlText w:val=""/>
      <w:lvlJc w:val="left"/>
      <w:pPr>
        <w:ind w:left="2880" w:hanging="360"/>
      </w:pPr>
      <w:rPr>
        <w:rFonts w:ascii="Symbol" w:hAnsi="Symbol" w:hint="default"/>
      </w:rPr>
    </w:lvl>
    <w:lvl w:ilvl="4" w:tplc="C43A5F88" w:tentative="1">
      <w:start w:val="1"/>
      <w:numFmt w:val="bullet"/>
      <w:lvlText w:val="o"/>
      <w:lvlJc w:val="left"/>
      <w:pPr>
        <w:ind w:left="3600" w:hanging="360"/>
      </w:pPr>
      <w:rPr>
        <w:rFonts w:ascii="Courier New" w:hAnsi="Courier New" w:cs="Courier New" w:hint="default"/>
      </w:rPr>
    </w:lvl>
    <w:lvl w:ilvl="5" w:tplc="3920ED94" w:tentative="1">
      <w:start w:val="1"/>
      <w:numFmt w:val="bullet"/>
      <w:lvlText w:val=""/>
      <w:lvlJc w:val="left"/>
      <w:pPr>
        <w:ind w:left="4320" w:hanging="360"/>
      </w:pPr>
      <w:rPr>
        <w:rFonts w:ascii="Wingdings" w:hAnsi="Wingdings" w:hint="default"/>
      </w:rPr>
    </w:lvl>
    <w:lvl w:ilvl="6" w:tplc="CF940CF0" w:tentative="1">
      <w:start w:val="1"/>
      <w:numFmt w:val="bullet"/>
      <w:lvlText w:val=""/>
      <w:lvlJc w:val="left"/>
      <w:pPr>
        <w:ind w:left="5040" w:hanging="360"/>
      </w:pPr>
      <w:rPr>
        <w:rFonts w:ascii="Symbol" w:hAnsi="Symbol" w:hint="default"/>
      </w:rPr>
    </w:lvl>
    <w:lvl w:ilvl="7" w:tplc="AD5658BC" w:tentative="1">
      <w:start w:val="1"/>
      <w:numFmt w:val="bullet"/>
      <w:lvlText w:val="o"/>
      <w:lvlJc w:val="left"/>
      <w:pPr>
        <w:ind w:left="5760" w:hanging="360"/>
      </w:pPr>
      <w:rPr>
        <w:rFonts w:ascii="Courier New" w:hAnsi="Courier New" w:cs="Courier New" w:hint="default"/>
      </w:rPr>
    </w:lvl>
    <w:lvl w:ilvl="8" w:tplc="8F7E463E" w:tentative="1">
      <w:start w:val="1"/>
      <w:numFmt w:val="bullet"/>
      <w:lvlText w:val=""/>
      <w:lvlJc w:val="left"/>
      <w:pPr>
        <w:ind w:left="6480" w:hanging="360"/>
      </w:pPr>
      <w:rPr>
        <w:rFonts w:ascii="Wingdings" w:hAnsi="Wingdings" w:hint="default"/>
      </w:rPr>
    </w:lvl>
  </w:abstractNum>
  <w:abstractNum w:abstractNumId="95" w15:restartNumberingAfterBreak="0">
    <w:nsid w:val="385B4AB3"/>
    <w:multiLevelType w:val="multilevel"/>
    <w:tmpl w:val="8CD66BBA"/>
    <w:lvl w:ilvl="0">
      <w:start w:val="2"/>
      <w:numFmt w:val="decimal"/>
      <w:lvlText w:val="%1."/>
      <w:lvlJc w:val="left"/>
      <w:pPr>
        <w:ind w:left="360" w:hanging="360"/>
      </w:pPr>
      <w:rPr>
        <w:rFonts w:hint="default"/>
        <w:i w:val="0"/>
      </w:rPr>
    </w:lvl>
    <w:lvl w:ilvl="1">
      <w:start w:val="4"/>
      <w:numFmt w:val="decimal"/>
      <w:lvlText w:val="%1.%2."/>
      <w:lvlJc w:val="left"/>
      <w:pPr>
        <w:ind w:left="792" w:hanging="432"/>
      </w:pPr>
      <w:rPr>
        <w:rFonts w:hint="default"/>
        <w:i w:val="0"/>
      </w:rPr>
    </w:lvl>
    <w:lvl w:ilvl="2">
      <w:start w:val="1"/>
      <w:numFmt w:val="decimal"/>
      <w:lvlText w:val="%1.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6" w15:restartNumberingAfterBreak="0">
    <w:nsid w:val="3AAB6E95"/>
    <w:multiLevelType w:val="multilevel"/>
    <w:tmpl w:val="4E72C44E"/>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97" w15:restartNumberingAfterBreak="0">
    <w:nsid w:val="3C1364A1"/>
    <w:multiLevelType w:val="multilevel"/>
    <w:tmpl w:val="8174CDD4"/>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98" w15:restartNumberingAfterBreak="0">
    <w:nsid w:val="3C5D019B"/>
    <w:multiLevelType w:val="multilevel"/>
    <w:tmpl w:val="3C5D019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3E8C4DE6"/>
    <w:multiLevelType w:val="multilevel"/>
    <w:tmpl w:val="3E8C4DE6"/>
    <w:lvl w:ilvl="0">
      <w:start w:val="1"/>
      <w:numFmt w:val="bullet"/>
      <w:lvlText w:val="-"/>
      <w:lvlJc w:val="left"/>
      <w:pPr>
        <w:tabs>
          <w:tab w:val="left" w:pos="1117"/>
        </w:tabs>
        <w:ind w:left="1117" w:hanging="360"/>
      </w:pPr>
      <w:rPr>
        <w:rFonts w:hAnsi="Courier New" w:hint="default"/>
      </w:rPr>
    </w:lvl>
    <w:lvl w:ilvl="1">
      <w:start w:val="1"/>
      <w:numFmt w:val="bullet"/>
      <w:lvlText w:val="o"/>
      <w:lvlJc w:val="left"/>
      <w:pPr>
        <w:tabs>
          <w:tab w:val="left" w:pos="1837"/>
        </w:tabs>
        <w:ind w:left="1837" w:hanging="360"/>
      </w:pPr>
      <w:rPr>
        <w:rFonts w:ascii="Courier New" w:hAnsi="Courier New" w:hint="default"/>
      </w:rPr>
    </w:lvl>
    <w:lvl w:ilvl="2">
      <w:start w:val="1"/>
      <w:numFmt w:val="bullet"/>
      <w:lvlText w:val=""/>
      <w:lvlJc w:val="left"/>
      <w:pPr>
        <w:tabs>
          <w:tab w:val="left" w:pos="2557"/>
        </w:tabs>
        <w:ind w:left="2557" w:hanging="360"/>
      </w:pPr>
      <w:rPr>
        <w:rFonts w:ascii="Times New Roman" w:hAnsi="Times New Roman" w:hint="default"/>
      </w:rPr>
    </w:lvl>
    <w:lvl w:ilvl="3">
      <w:start w:val="1"/>
      <w:numFmt w:val="bullet"/>
      <w:lvlText w:val=""/>
      <w:lvlJc w:val="left"/>
      <w:pPr>
        <w:tabs>
          <w:tab w:val="left" w:pos="3277"/>
        </w:tabs>
        <w:ind w:left="3277" w:hanging="360"/>
      </w:pPr>
      <w:rPr>
        <w:rFonts w:ascii="Times New Roman" w:hAnsi="Times New Roman" w:hint="default"/>
      </w:rPr>
    </w:lvl>
    <w:lvl w:ilvl="4">
      <w:start w:val="1"/>
      <w:numFmt w:val="bullet"/>
      <w:lvlText w:val="o"/>
      <w:lvlJc w:val="left"/>
      <w:pPr>
        <w:tabs>
          <w:tab w:val="left" w:pos="3997"/>
        </w:tabs>
        <w:ind w:left="3997" w:hanging="360"/>
      </w:pPr>
      <w:rPr>
        <w:rFonts w:ascii="Courier New" w:hAnsi="Courier New" w:hint="default"/>
      </w:rPr>
    </w:lvl>
    <w:lvl w:ilvl="5">
      <w:start w:val="1"/>
      <w:numFmt w:val="bullet"/>
      <w:lvlText w:val=""/>
      <w:lvlJc w:val="left"/>
      <w:pPr>
        <w:tabs>
          <w:tab w:val="left" w:pos="4717"/>
        </w:tabs>
        <w:ind w:left="4717" w:hanging="360"/>
      </w:pPr>
      <w:rPr>
        <w:rFonts w:ascii="Times New Roman" w:hAnsi="Times New Roman" w:hint="default"/>
      </w:rPr>
    </w:lvl>
    <w:lvl w:ilvl="6">
      <w:start w:val="1"/>
      <w:numFmt w:val="bullet"/>
      <w:lvlText w:val=""/>
      <w:lvlJc w:val="left"/>
      <w:pPr>
        <w:tabs>
          <w:tab w:val="left" w:pos="5437"/>
        </w:tabs>
        <w:ind w:left="5437" w:hanging="360"/>
      </w:pPr>
      <w:rPr>
        <w:rFonts w:ascii="Times New Roman" w:hAnsi="Times New Roman" w:hint="default"/>
      </w:rPr>
    </w:lvl>
    <w:lvl w:ilvl="7">
      <w:start w:val="1"/>
      <w:numFmt w:val="bullet"/>
      <w:lvlText w:val="o"/>
      <w:lvlJc w:val="left"/>
      <w:pPr>
        <w:tabs>
          <w:tab w:val="left" w:pos="6157"/>
        </w:tabs>
        <w:ind w:left="6157" w:hanging="360"/>
      </w:pPr>
      <w:rPr>
        <w:rFonts w:ascii="Courier New" w:hAnsi="Courier New" w:hint="default"/>
      </w:rPr>
    </w:lvl>
    <w:lvl w:ilvl="8">
      <w:start w:val="1"/>
      <w:numFmt w:val="bullet"/>
      <w:lvlText w:val=""/>
      <w:lvlJc w:val="left"/>
      <w:pPr>
        <w:tabs>
          <w:tab w:val="left" w:pos="6877"/>
        </w:tabs>
        <w:ind w:left="6877" w:hanging="360"/>
      </w:pPr>
      <w:rPr>
        <w:rFonts w:ascii="Times New Roman" w:hAnsi="Times New Roman" w:hint="default"/>
      </w:rPr>
    </w:lvl>
  </w:abstractNum>
  <w:abstractNum w:abstractNumId="100" w15:restartNumberingAfterBreak="0">
    <w:nsid w:val="40B80BBA"/>
    <w:multiLevelType w:val="multilevel"/>
    <w:tmpl w:val="40B80BBA"/>
    <w:lvl w:ilvl="0">
      <w:start w:val="1"/>
      <w:numFmt w:val="decimal"/>
      <w:lvlText w:val="%1."/>
      <w:lvlJc w:val="center"/>
      <w:pPr>
        <w:tabs>
          <w:tab w:val="left" w:pos="170"/>
        </w:tabs>
        <w:ind w:left="170" w:hanging="170"/>
      </w:pPr>
      <w:rPr>
        <w:rFonts w:hint="default"/>
        <w:b/>
        <w:bCs/>
      </w:rPr>
    </w:lvl>
    <w:lvl w:ilvl="1">
      <w:start w:val="1"/>
      <w:numFmt w:val="bullet"/>
      <w:lvlText w:val="-"/>
      <w:lvlJc w:val="left"/>
      <w:pPr>
        <w:tabs>
          <w:tab w:val="left" w:pos="567"/>
        </w:tabs>
        <w:ind w:left="567" w:hanging="283"/>
      </w:pPr>
      <w:rPr>
        <w:rFonts w:ascii="Times New Roman" w:eastAsia="Times New Roman" w:hAnsi="Times New Roman" w:hint="default"/>
        <w:b w:val="0"/>
        <w:bCs w:val="0"/>
        <w:color w:val="auto"/>
      </w:rPr>
    </w:lvl>
    <w:lvl w:ilvl="2">
      <w:start w:val="1"/>
      <w:numFmt w:val="bullet"/>
      <w:lvlText w:val="+"/>
      <w:lvlJc w:val="left"/>
      <w:pPr>
        <w:tabs>
          <w:tab w:val="left" w:pos="564"/>
        </w:tabs>
        <w:ind w:left="564" w:hanging="284"/>
      </w:pPr>
      <w:rPr>
        <w:rFonts w:ascii="Times New Roman" w:hAnsi="Times New Roman" w:cs="Times New Roman" w:hint="default"/>
        <w:b/>
        <w:bCs/>
      </w:rPr>
    </w:lvl>
    <w:lvl w:ilvl="3">
      <w:start w:val="1"/>
      <w:numFmt w:val="decimal"/>
      <w:lvlText w:val="%4."/>
      <w:lvlJc w:val="center"/>
      <w:pPr>
        <w:tabs>
          <w:tab w:val="left" w:pos="2690"/>
        </w:tabs>
        <w:ind w:left="2690" w:hanging="170"/>
      </w:pPr>
      <w:rPr>
        <w:rFonts w:hint="default"/>
        <w:b/>
        <w:bCs/>
      </w:r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01" w15:restartNumberingAfterBreak="0">
    <w:nsid w:val="42EE74CF"/>
    <w:multiLevelType w:val="multilevel"/>
    <w:tmpl w:val="42EE74CF"/>
    <w:lvl w:ilvl="0">
      <w:start w:val="1"/>
      <w:numFmt w:val="decimal"/>
      <w:lvlText w:val="%1."/>
      <w:lvlJc w:val="left"/>
      <w:pPr>
        <w:tabs>
          <w:tab w:val="left" w:pos="397"/>
        </w:tabs>
        <w:ind w:left="397" w:hanging="284"/>
      </w:pPr>
      <w:rPr>
        <w:rFonts w:hint="default"/>
        <w:b w:val="0"/>
        <w:bCs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02" w15:restartNumberingAfterBreak="0">
    <w:nsid w:val="435B4BAF"/>
    <w:multiLevelType w:val="multilevel"/>
    <w:tmpl w:val="435B4BAF"/>
    <w:lvl w:ilvl="0">
      <w:start w:val="1"/>
      <w:numFmt w:val="bullet"/>
      <w:lvlText w:val="-"/>
      <w:lvlJc w:val="left"/>
      <w:pPr>
        <w:tabs>
          <w:tab w:val="left" w:pos="720"/>
        </w:tabs>
        <w:ind w:left="720" w:hanging="360"/>
      </w:pPr>
      <w:rPr>
        <w:rFonts w:hAnsi="Courier New"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Times New Roman" w:hAnsi="Times New Roman" w:hint="default"/>
      </w:rPr>
    </w:lvl>
    <w:lvl w:ilvl="3">
      <w:start w:val="1"/>
      <w:numFmt w:val="bullet"/>
      <w:lvlText w:val=""/>
      <w:lvlJc w:val="left"/>
      <w:pPr>
        <w:tabs>
          <w:tab w:val="left" w:pos="2880"/>
        </w:tabs>
        <w:ind w:left="2880" w:hanging="360"/>
      </w:pPr>
      <w:rPr>
        <w:rFonts w:ascii="Times New Roman" w:hAnsi="Times New Roman"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Times New Roman" w:hAnsi="Times New Roman" w:hint="default"/>
      </w:rPr>
    </w:lvl>
    <w:lvl w:ilvl="6">
      <w:start w:val="1"/>
      <w:numFmt w:val="bullet"/>
      <w:lvlText w:val=""/>
      <w:lvlJc w:val="left"/>
      <w:pPr>
        <w:tabs>
          <w:tab w:val="left" w:pos="5040"/>
        </w:tabs>
        <w:ind w:left="5040" w:hanging="360"/>
      </w:pPr>
      <w:rPr>
        <w:rFonts w:ascii="Times New Roman" w:hAnsi="Times New Roman"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Times New Roman" w:hAnsi="Times New Roman" w:hint="default"/>
      </w:rPr>
    </w:lvl>
  </w:abstractNum>
  <w:abstractNum w:abstractNumId="103" w15:restartNumberingAfterBreak="0">
    <w:nsid w:val="450D54A3"/>
    <w:multiLevelType w:val="hybridMultilevel"/>
    <w:tmpl w:val="76B216B2"/>
    <w:styleLink w:val="StyleBulletedSymbolsymbolNotBoldLeft038cmHanging1"/>
    <w:lvl w:ilvl="0" w:tplc="5D1465B8">
      <w:start w:val="1"/>
      <w:numFmt w:val="bullet"/>
      <w:lvlText w:val=""/>
      <w:lvlJc w:val="left"/>
      <w:pPr>
        <w:tabs>
          <w:tab w:val="num" w:pos="1980"/>
        </w:tabs>
        <w:ind w:left="1980" w:hanging="360"/>
      </w:pPr>
      <w:rPr>
        <w:rFonts w:ascii="Symbol" w:hAnsi="Symbol" w:hint="default"/>
      </w:rPr>
    </w:lvl>
    <w:lvl w:ilvl="1" w:tplc="DF02DDD6">
      <w:start w:val="1"/>
      <w:numFmt w:val="bullet"/>
      <w:lvlText w:val="-"/>
      <w:lvlJc w:val="left"/>
      <w:pPr>
        <w:tabs>
          <w:tab w:val="num" w:pos="1421"/>
        </w:tabs>
        <w:ind w:left="1477" w:hanging="397"/>
      </w:pPr>
      <w:rPr>
        <w:rFonts w:ascii=".VnArial" w:eastAsia="Times New Roman" w:hAnsi=".VnArial" w:hint="default"/>
      </w:rPr>
    </w:lvl>
    <w:lvl w:ilvl="2" w:tplc="19985B2C">
      <w:start w:val="1"/>
      <w:numFmt w:val="bullet"/>
      <w:lvlText w:val=""/>
      <w:lvlJc w:val="left"/>
      <w:pPr>
        <w:tabs>
          <w:tab w:val="num" w:pos="2160"/>
        </w:tabs>
        <w:ind w:left="2160" w:hanging="360"/>
      </w:pPr>
      <w:rPr>
        <w:rFonts w:ascii="Wingdings" w:hAnsi="Wingdings" w:cs="Wingdings" w:hint="default"/>
      </w:rPr>
    </w:lvl>
    <w:lvl w:ilvl="3" w:tplc="FBF0E37E">
      <w:start w:val="1"/>
      <w:numFmt w:val="bullet"/>
      <w:lvlText w:val=""/>
      <w:lvlJc w:val="left"/>
      <w:pPr>
        <w:tabs>
          <w:tab w:val="num" w:pos="2880"/>
        </w:tabs>
        <w:ind w:left="2880" w:hanging="360"/>
      </w:pPr>
      <w:rPr>
        <w:rFonts w:ascii="Symbol" w:hAnsi="Symbol" w:cs="Symbol" w:hint="default"/>
      </w:rPr>
    </w:lvl>
    <w:lvl w:ilvl="4" w:tplc="DAE2AC1A">
      <w:start w:val="1"/>
      <w:numFmt w:val="bullet"/>
      <w:lvlText w:val="o"/>
      <w:lvlJc w:val="left"/>
      <w:pPr>
        <w:tabs>
          <w:tab w:val="num" w:pos="3600"/>
        </w:tabs>
        <w:ind w:left="3600" w:hanging="360"/>
      </w:pPr>
      <w:rPr>
        <w:rFonts w:ascii="Courier New" w:hAnsi="Courier New" w:cs="Courier New" w:hint="default"/>
      </w:rPr>
    </w:lvl>
    <w:lvl w:ilvl="5" w:tplc="ECE21FB8">
      <w:start w:val="1"/>
      <w:numFmt w:val="bullet"/>
      <w:lvlText w:val=""/>
      <w:lvlJc w:val="left"/>
      <w:pPr>
        <w:tabs>
          <w:tab w:val="num" w:pos="4320"/>
        </w:tabs>
        <w:ind w:left="4320" w:hanging="360"/>
      </w:pPr>
      <w:rPr>
        <w:rFonts w:ascii="Wingdings" w:hAnsi="Wingdings" w:cs="Wingdings" w:hint="default"/>
      </w:rPr>
    </w:lvl>
    <w:lvl w:ilvl="6" w:tplc="47921920">
      <w:start w:val="1"/>
      <w:numFmt w:val="bullet"/>
      <w:lvlText w:val=""/>
      <w:lvlJc w:val="left"/>
      <w:pPr>
        <w:tabs>
          <w:tab w:val="num" w:pos="5040"/>
        </w:tabs>
        <w:ind w:left="5040" w:hanging="360"/>
      </w:pPr>
      <w:rPr>
        <w:rFonts w:ascii="Symbol" w:hAnsi="Symbol" w:cs="Symbol" w:hint="default"/>
      </w:rPr>
    </w:lvl>
    <w:lvl w:ilvl="7" w:tplc="698CBB32">
      <w:start w:val="1"/>
      <w:numFmt w:val="bullet"/>
      <w:lvlText w:val="o"/>
      <w:lvlJc w:val="left"/>
      <w:pPr>
        <w:tabs>
          <w:tab w:val="num" w:pos="5760"/>
        </w:tabs>
        <w:ind w:left="5760" w:hanging="360"/>
      </w:pPr>
      <w:rPr>
        <w:rFonts w:ascii="Courier New" w:hAnsi="Courier New" w:cs="Courier New" w:hint="default"/>
      </w:rPr>
    </w:lvl>
    <w:lvl w:ilvl="8" w:tplc="07B2A9B2">
      <w:start w:val="1"/>
      <w:numFmt w:val="bullet"/>
      <w:lvlText w:val=""/>
      <w:lvlJc w:val="left"/>
      <w:pPr>
        <w:tabs>
          <w:tab w:val="num" w:pos="6480"/>
        </w:tabs>
        <w:ind w:left="6480" w:hanging="360"/>
      </w:pPr>
      <w:rPr>
        <w:rFonts w:ascii="Wingdings" w:hAnsi="Wingdings" w:cs="Wingdings" w:hint="default"/>
      </w:rPr>
    </w:lvl>
  </w:abstractNum>
  <w:abstractNum w:abstractNumId="104" w15:restartNumberingAfterBreak="0">
    <w:nsid w:val="45102EAB"/>
    <w:multiLevelType w:val="multilevel"/>
    <w:tmpl w:val="45102EAB"/>
    <w:lvl w:ilvl="0">
      <w:start w:val="1"/>
      <w:numFmt w:val="bullet"/>
      <w:lvlText w:val="-"/>
      <w:lvlJc w:val="left"/>
      <w:pPr>
        <w:tabs>
          <w:tab w:val="left" w:pos="1117"/>
        </w:tabs>
        <w:ind w:left="1117" w:hanging="360"/>
      </w:pPr>
      <w:rPr>
        <w:rFonts w:hAnsi="Courier New" w:hint="default"/>
      </w:rPr>
    </w:lvl>
    <w:lvl w:ilvl="1">
      <w:start w:val="1"/>
      <w:numFmt w:val="bullet"/>
      <w:lvlText w:val="o"/>
      <w:lvlJc w:val="left"/>
      <w:pPr>
        <w:tabs>
          <w:tab w:val="left" w:pos="1837"/>
        </w:tabs>
        <w:ind w:left="1837" w:hanging="360"/>
      </w:pPr>
      <w:rPr>
        <w:rFonts w:ascii="Courier New" w:hAnsi="Courier New" w:hint="default"/>
      </w:rPr>
    </w:lvl>
    <w:lvl w:ilvl="2">
      <w:start w:val="1"/>
      <w:numFmt w:val="bullet"/>
      <w:lvlText w:val=""/>
      <w:lvlJc w:val="left"/>
      <w:pPr>
        <w:tabs>
          <w:tab w:val="left" w:pos="2557"/>
        </w:tabs>
        <w:ind w:left="2557" w:hanging="360"/>
      </w:pPr>
      <w:rPr>
        <w:rFonts w:ascii="Times New Roman" w:hAnsi="Times New Roman" w:hint="default"/>
      </w:rPr>
    </w:lvl>
    <w:lvl w:ilvl="3">
      <w:start w:val="1"/>
      <w:numFmt w:val="bullet"/>
      <w:lvlText w:val=""/>
      <w:lvlJc w:val="left"/>
      <w:pPr>
        <w:tabs>
          <w:tab w:val="left" w:pos="3277"/>
        </w:tabs>
        <w:ind w:left="3277" w:hanging="360"/>
      </w:pPr>
      <w:rPr>
        <w:rFonts w:ascii="Times New Roman" w:hAnsi="Times New Roman" w:hint="default"/>
      </w:rPr>
    </w:lvl>
    <w:lvl w:ilvl="4">
      <w:start w:val="1"/>
      <w:numFmt w:val="bullet"/>
      <w:lvlText w:val="o"/>
      <w:lvlJc w:val="left"/>
      <w:pPr>
        <w:tabs>
          <w:tab w:val="left" w:pos="3997"/>
        </w:tabs>
        <w:ind w:left="3997" w:hanging="360"/>
      </w:pPr>
      <w:rPr>
        <w:rFonts w:ascii="Courier New" w:hAnsi="Courier New" w:hint="default"/>
      </w:rPr>
    </w:lvl>
    <w:lvl w:ilvl="5">
      <w:start w:val="1"/>
      <w:numFmt w:val="bullet"/>
      <w:lvlText w:val=""/>
      <w:lvlJc w:val="left"/>
      <w:pPr>
        <w:tabs>
          <w:tab w:val="left" w:pos="4717"/>
        </w:tabs>
        <w:ind w:left="4717" w:hanging="360"/>
      </w:pPr>
      <w:rPr>
        <w:rFonts w:ascii="Times New Roman" w:hAnsi="Times New Roman" w:hint="default"/>
      </w:rPr>
    </w:lvl>
    <w:lvl w:ilvl="6">
      <w:start w:val="1"/>
      <w:numFmt w:val="bullet"/>
      <w:lvlText w:val=""/>
      <w:lvlJc w:val="left"/>
      <w:pPr>
        <w:tabs>
          <w:tab w:val="left" w:pos="5437"/>
        </w:tabs>
        <w:ind w:left="5437" w:hanging="360"/>
      </w:pPr>
      <w:rPr>
        <w:rFonts w:ascii="Times New Roman" w:hAnsi="Times New Roman" w:hint="default"/>
      </w:rPr>
    </w:lvl>
    <w:lvl w:ilvl="7">
      <w:start w:val="1"/>
      <w:numFmt w:val="bullet"/>
      <w:lvlText w:val="o"/>
      <w:lvlJc w:val="left"/>
      <w:pPr>
        <w:tabs>
          <w:tab w:val="left" w:pos="6157"/>
        </w:tabs>
        <w:ind w:left="6157" w:hanging="360"/>
      </w:pPr>
      <w:rPr>
        <w:rFonts w:ascii="Courier New" w:hAnsi="Courier New" w:hint="default"/>
      </w:rPr>
    </w:lvl>
    <w:lvl w:ilvl="8">
      <w:start w:val="1"/>
      <w:numFmt w:val="bullet"/>
      <w:lvlText w:val=""/>
      <w:lvlJc w:val="left"/>
      <w:pPr>
        <w:tabs>
          <w:tab w:val="left" w:pos="6877"/>
        </w:tabs>
        <w:ind w:left="6877" w:hanging="360"/>
      </w:pPr>
      <w:rPr>
        <w:rFonts w:ascii="Times New Roman" w:hAnsi="Times New Roman" w:hint="default"/>
      </w:rPr>
    </w:lvl>
  </w:abstractNum>
  <w:abstractNum w:abstractNumId="105" w15:restartNumberingAfterBreak="0">
    <w:nsid w:val="4546461D"/>
    <w:multiLevelType w:val="multilevel"/>
    <w:tmpl w:val="4546461D"/>
    <w:lvl w:ilvl="0">
      <w:start w:val="1"/>
      <w:numFmt w:val="decimal"/>
      <w:lvlText w:val="%1."/>
      <w:lvlJc w:val="left"/>
      <w:pPr>
        <w:ind w:left="4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45F754F4"/>
    <w:multiLevelType w:val="multilevel"/>
    <w:tmpl w:val="45F754F4"/>
    <w:lvl w:ilvl="0">
      <w:start w:val="5888"/>
      <w:numFmt w:val="decimal"/>
      <w:lvlText w:val=""/>
      <w:lvlJc w:val="left"/>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107" w15:restartNumberingAfterBreak="0">
    <w:nsid w:val="46F20622"/>
    <w:multiLevelType w:val="multilevel"/>
    <w:tmpl w:val="46F20622"/>
    <w:lvl w:ilvl="0">
      <w:start w:val="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8" w15:restartNumberingAfterBreak="0">
    <w:nsid w:val="475E35F7"/>
    <w:multiLevelType w:val="multilevel"/>
    <w:tmpl w:val="475E35F7"/>
    <w:lvl w:ilvl="0">
      <w:start w:val="1"/>
      <w:numFmt w:val="bullet"/>
      <w:pStyle w:val="StyleboxtextarialArialNarrow8pt"/>
      <w:lvlText w:val=""/>
      <w:lvlJc w:val="left"/>
      <w:pPr>
        <w:tabs>
          <w:tab w:val="left" w:pos="851"/>
        </w:tabs>
        <w:ind w:left="851" w:hanging="426"/>
      </w:pPr>
      <w:rPr>
        <w:rFonts w:ascii="Symbol" w:hAnsi="Symbol" w:hint="default"/>
      </w:rPr>
    </w:lvl>
    <w:lvl w:ilvl="1">
      <w:start w:val="1"/>
      <w:numFmt w:val="bullet"/>
      <w:lvlText w:val=""/>
      <w:lvlJc w:val="left"/>
      <w:pPr>
        <w:tabs>
          <w:tab w:val="left" w:pos="1276"/>
        </w:tabs>
        <w:ind w:left="1276" w:hanging="425"/>
      </w:pPr>
      <w:rPr>
        <w:rFonts w:ascii="Symbol" w:hAnsi="Symbol" w:hint="default"/>
      </w:rPr>
    </w:lvl>
    <w:lvl w:ilvl="2">
      <w:start w:val="1"/>
      <w:numFmt w:val="none"/>
      <w:lvlText w:val="%3"/>
      <w:lvlJc w:val="left"/>
      <w:pPr>
        <w:tabs>
          <w:tab w:val="left" w:pos="1040"/>
        </w:tabs>
        <w:ind w:left="1021" w:hanging="341"/>
      </w:pPr>
      <w:rPr>
        <w:rFonts w:ascii="Times New Roman" w:hAnsi="Times New Roman" w:hint="default"/>
        <w:b w:val="0"/>
        <w:i w:val="0"/>
        <w:sz w:val="24"/>
      </w:rPr>
    </w:lvl>
    <w:lvl w:ilvl="3">
      <w:start w:val="1"/>
      <w:numFmt w:val="bullet"/>
      <w:lvlText w:val=""/>
      <w:lvlJc w:val="left"/>
      <w:pPr>
        <w:tabs>
          <w:tab w:val="left" w:pos="1728"/>
        </w:tabs>
        <w:ind w:left="1728" w:hanging="651"/>
      </w:pPr>
      <w:rPr>
        <w:rFonts w:ascii="Symbol" w:hAnsi="Symbol" w:hint="default"/>
      </w:rPr>
    </w:lvl>
    <w:lvl w:ilvl="4">
      <w:start w:val="1"/>
      <w:numFmt w:val="decimal"/>
      <w:lvlText w:val="%1.%2.%3.%4.%5."/>
      <w:lvlJc w:val="left"/>
      <w:pPr>
        <w:tabs>
          <w:tab w:val="left" w:pos="2880"/>
        </w:tabs>
        <w:ind w:left="2232" w:hanging="792"/>
      </w:pPr>
    </w:lvl>
    <w:lvl w:ilvl="5">
      <w:start w:val="1"/>
      <w:numFmt w:val="decimal"/>
      <w:lvlText w:val="%1.%2.%3.%4.%5.%6."/>
      <w:lvlJc w:val="left"/>
      <w:pPr>
        <w:tabs>
          <w:tab w:val="left" w:pos="3600"/>
        </w:tabs>
        <w:ind w:left="2736" w:hanging="936"/>
      </w:pPr>
    </w:lvl>
    <w:lvl w:ilvl="6">
      <w:start w:val="1"/>
      <w:numFmt w:val="decimal"/>
      <w:lvlText w:val="%1.%2.%3.%4.%5.%6.%7."/>
      <w:lvlJc w:val="left"/>
      <w:pPr>
        <w:tabs>
          <w:tab w:val="left" w:pos="4320"/>
        </w:tabs>
        <w:ind w:left="3240" w:hanging="1080"/>
      </w:pPr>
    </w:lvl>
    <w:lvl w:ilvl="7">
      <w:start w:val="1"/>
      <w:numFmt w:val="decimal"/>
      <w:lvlText w:val="%1.%2.%3.%4.%5.%6.%7.%8."/>
      <w:lvlJc w:val="left"/>
      <w:pPr>
        <w:tabs>
          <w:tab w:val="left" w:pos="4680"/>
        </w:tabs>
        <w:ind w:left="3744" w:hanging="1224"/>
      </w:pPr>
    </w:lvl>
    <w:lvl w:ilvl="8">
      <w:start w:val="1"/>
      <w:numFmt w:val="decimal"/>
      <w:lvlText w:val="%1.%2.%3.%4.%5.%6.%7.%8.%9."/>
      <w:lvlJc w:val="left"/>
      <w:pPr>
        <w:tabs>
          <w:tab w:val="left" w:pos="5400"/>
        </w:tabs>
        <w:ind w:left="4320" w:hanging="1440"/>
      </w:pPr>
    </w:lvl>
  </w:abstractNum>
  <w:abstractNum w:abstractNumId="109" w15:restartNumberingAfterBreak="0">
    <w:nsid w:val="47781697"/>
    <w:multiLevelType w:val="multilevel"/>
    <w:tmpl w:val="47781697"/>
    <w:lvl w:ilvl="0">
      <w:start w:val="2"/>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0" w15:restartNumberingAfterBreak="0">
    <w:nsid w:val="478D3F2B"/>
    <w:multiLevelType w:val="hybridMultilevel"/>
    <w:tmpl w:val="276EF996"/>
    <w:styleLink w:val="StyleBulletedVnArialNotBoldItalicLeft076cmHanging110"/>
    <w:lvl w:ilvl="0" w:tplc="A7F607C6">
      <w:start w:val="3"/>
      <w:numFmt w:val="bullet"/>
      <w:lvlText w:val="-"/>
      <w:lvlJc w:val="left"/>
      <w:pPr>
        <w:tabs>
          <w:tab w:val="num" w:pos="720"/>
        </w:tabs>
        <w:ind w:left="720" w:hanging="380"/>
      </w:pPr>
      <w:rPr>
        <w:rFonts w:ascii="Times New Roman" w:eastAsia="Times New Roman" w:hAnsi="Times New Roman" w:cs="Times New Roman" w:hint="default"/>
        <w:i/>
      </w:rPr>
    </w:lvl>
    <w:lvl w:ilvl="1" w:tplc="A7F607C6">
      <w:start w:val="3"/>
      <w:numFmt w:val="bullet"/>
      <w:lvlText w:val="-"/>
      <w:lvlJc w:val="left"/>
      <w:pPr>
        <w:tabs>
          <w:tab w:val="num" w:pos="1440"/>
        </w:tabs>
        <w:ind w:left="1440" w:hanging="360"/>
      </w:pPr>
      <w:rPr>
        <w:rFonts w:ascii="Times New Roman" w:eastAsia="Times New Roman" w:hAnsi="Times New Roman" w:cs="Times New Roman" w:hint="default"/>
        <w:i/>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489F4B92"/>
    <w:multiLevelType w:val="multilevel"/>
    <w:tmpl w:val="AAC4C87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2" w15:restartNumberingAfterBreak="0">
    <w:nsid w:val="499063C7"/>
    <w:multiLevelType w:val="multilevel"/>
    <w:tmpl w:val="499063C7"/>
    <w:lvl w:ilvl="0">
      <w:start w:val="1"/>
      <w:numFmt w:val="bullet"/>
      <w:lvlText w:val="-"/>
      <w:lvlJc w:val="left"/>
      <w:pPr>
        <w:tabs>
          <w:tab w:val="left" w:pos="1117"/>
        </w:tabs>
        <w:ind w:left="1117" w:hanging="360"/>
      </w:pPr>
      <w:rPr>
        <w:rFonts w:hAnsi="Courier New" w:hint="default"/>
      </w:rPr>
    </w:lvl>
    <w:lvl w:ilvl="1">
      <w:start w:val="1"/>
      <w:numFmt w:val="bullet"/>
      <w:lvlText w:val="o"/>
      <w:lvlJc w:val="left"/>
      <w:pPr>
        <w:tabs>
          <w:tab w:val="left" w:pos="1837"/>
        </w:tabs>
        <w:ind w:left="1837" w:hanging="360"/>
      </w:pPr>
      <w:rPr>
        <w:rFonts w:ascii="Courier New" w:hAnsi="Courier New" w:hint="default"/>
      </w:rPr>
    </w:lvl>
    <w:lvl w:ilvl="2">
      <w:start w:val="1"/>
      <w:numFmt w:val="bullet"/>
      <w:lvlText w:val=""/>
      <w:lvlJc w:val="left"/>
      <w:pPr>
        <w:tabs>
          <w:tab w:val="left" w:pos="2557"/>
        </w:tabs>
        <w:ind w:left="2557" w:hanging="360"/>
      </w:pPr>
      <w:rPr>
        <w:rFonts w:ascii="Times New Roman" w:hAnsi="Times New Roman" w:hint="default"/>
      </w:rPr>
    </w:lvl>
    <w:lvl w:ilvl="3">
      <w:start w:val="1"/>
      <w:numFmt w:val="bullet"/>
      <w:lvlText w:val=""/>
      <w:lvlJc w:val="left"/>
      <w:pPr>
        <w:tabs>
          <w:tab w:val="left" w:pos="3277"/>
        </w:tabs>
        <w:ind w:left="3277" w:hanging="360"/>
      </w:pPr>
      <w:rPr>
        <w:rFonts w:ascii="Times New Roman" w:hAnsi="Times New Roman" w:hint="default"/>
      </w:rPr>
    </w:lvl>
    <w:lvl w:ilvl="4">
      <w:start w:val="1"/>
      <w:numFmt w:val="bullet"/>
      <w:lvlText w:val="o"/>
      <w:lvlJc w:val="left"/>
      <w:pPr>
        <w:tabs>
          <w:tab w:val="left" w:pos="3997"/>
        </w:tabs>
        <w:ind w:left="3997" w:hanging="360"/>
      </w:pPr>
      <w:rPr>
        <w:rFonts w:ascii="Courier New" w:hAnsi="Courier New" w:hint="default"/>
      </w:rPr>
    </w:lvl>
    <w:lvl w:ilvl="5">
      <w:start w:val="1"/>
      <w:numFmt w:val="bullet"/>
      <w:lvlText w:val=""/>
      <w:lvlJc w:val="left"/>
      <w:pPr>
        <w:tabs>
          <w:tab w:val="left" w:pos="4717"/>
        </w:tabs>
        <w:ind w:left="4717" w:hanging="360"/>
      </w:pPr>
      <w:rPr>
        <w:rFonts w:ascii="Times New Roman" w:hAnsi="Times New Roman" w:hint="default"/>
      </w:rPr>
    </w:lvl>
    <w:lvl w:ilvl="6">
      <w:start w:val="1"/>
      <w:numFmt w:val="bullet"/>
      <w:lvlText w:val=""/>
      <w:lvlJc w:val="left"/>
      <w:pPr>
        <w:tabs>
          <w:tab w:val="left" w:pos="5437"/>
        </w:tabs>
        <w:ind w:left="5437" w:hanging="360"/>
      </w:pPr>
      <w:rPr>
        <w:rFonts w:ascii="Times New Roman" w:hAnsi="Times New Roman" w:hint="default"/>
      </w:rPr>
    </w:lvl>
    <w:lvl w:ilvl="7">
      <w:start w:val="1"/>
      <w:numFmt w:val="bullet"/>
      <w:lvlText w:val="o"/>
      <w:lvlJc w:val="left"/>
      <w:pPr>
        <w:tabs>
          <w:tab w:val="left" w:pos="6157"/>
        </w:tabs>
        <w:ind w:left="6157" w:hanging="360"/>
      </w:pPr>
      <w:rPr>
        <w:rFonts w:ascii="Courier New" w:hAnsi="Courier New" w:hint="default"/>
      </w:rPr>
    </w:lvl>
    <w:lvl w:ilvl="8">
      <w:start w:val="1"/>
      <w:numFmt w:val="bullet"/>
      <w:lvlText w:val=""/>
      <w:lvlJc w:val="left"/>
      <w:pPr>
        <w:tabs>
          <w:tab w:val="left" w:pos="6877"/>
        </w:tabs>
        <w:ind w:left="6877" w:hanging="360"/>
      </w:pPr>
      <w:rPr>
        <w:rFonts w:ascii="Times New Roman" w:hAnsi="Times New Roman" w:hint="default"/>
      </w:rPr>
    </w:lvl>
  </w:abstractNum>
  <w:abstractNum w:abstractNumId="113" w15:restartNumberingAfterBreak="0">
    <w:nsid w:val="4AAE2B0C"/>
    <w:multiLevelType w:val="multilevel"/>
    <w:tmpl w:val="CD70EF5E"/>
    <w:lvl w:ilvl="0">
      <w:start w:val="1"/>
      <w:numFmt w:val="decimal"/>
      <w:lvlText w:val="%1."/>
      <w:lvlJc w:val="left"/>
      <w:pPr>
        <w:ind w:left="720" w:hanging="360"/>
      </w:pPr>
    </w:lvl>
    <w:lvl w:ilvl="1">
      <w:start w:val="1"/>
      <w:numFmt w:val="decimal"/>
      <w:isLgl/>
      <w:lvlText w:val="%1.%2."/>
      <w:lvlJc w:val="left"/>
      <w:pPr>
        <w:ind w:left="1080" w:hanging="720"/>
      </w:pPr>
      <w:rPr>
        <w:rFonts w:hint="default"/>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4" w15:restartNumberingAfterBreak="0">
    <w:nsid w:val="4AD473D9"/>
    <w:multiLevelType w:val="multilevel"/>
    <w:tmpl w:val="4AD473D9"/>
    <w:lvl w:ilvl="0">
      <w:start w:val="1"/>
      <w:numFmt w:val="bullet"/>
      <w:lvlText w:val="-"/>
      <w:lvlJc w:val="left"/>
      <w:pPr>
        <w:tabs>
          <w:tab w:val="left" w:pos="1117"/>
        </w:tabs>
        <w:ind w:left="1117" w:hanging="360"/>
      </w:pPr>
      <w:rPr>
        <w:rFonts w:hAnsi="Courier New" w:hint="default"/>
      </w:rPr>
    </w:lvl>
    <w:lvl w:ilvl="1">
      <w:start w:val="1"/>
      <w:numFmt w:val="bullet"/>
      <w:lvlText w:val="o"/>
      <w:lvlJc w:val="left"/>
      <w:pPr>
        <w:tabs>
          <w:tab w:val="left" w:pos="1837"/>
        </w:tabs>
        <w:ind w:left="1837" w:hanging="360"/>
      </w:pPr>
      <w:rPr>
        <w:rFonts w:ascii="Courier New" w:hAnsi="Courier New" w:hint="default"/>
      </w:rPr>
    </w:lvl>
    <w:lvl w:ilvl="2">
      <w:start w:val="1"/>
      <w:numFmt w:val="bullet"/>
      <w:lvlText w:val=""/>
      <w:lvlJc w:val="left"/>
      <w:pPr>
        <w:tabs>
          <w:tab w:val="left" w:pos="2557"/>
        </w:tabs>
        <w:ind w:left="2557" w:hanging="360"/>
      </w:pPr>
      <w:rPr>
        <w:rFonts w:ascii="Times New Roman" w:hAnsi="Times New Roman" w:hint="default"/>
      </w:rPr>
    </w:lvl>
    <w:lvl w:ilvl="3">
      <w:start w:val="1"/>
      <w:numFmt w:val="bullet"/>
      <w:lvlText w:val=""/>
      <w:lvlJc w:val="left"/>
      <w:pPr>
        <w:tabs>
          <w:tab w:val="left" w:pos="3277"/>
        </w:tabs>
        <w:ind w:left="3277" w:hanging="360"/>
      </w:pPr>
      <w:rPr>
        <w:rFonts w:ascii="Times New Roman" w:hAnsi="Times New Roman" w:hint="default"/>
      </w:rPr>
    </w:lvl>
    <w:lvl w:ilvl="4">
      <w:start w:val="1"/>
      <w:numFmt w:val="bullet"/>
      <w:lvlText w:val="o"/>
      <w:lvlJc w:val="left"/>
      <w:pPr>
        <w:tabs>
          <w:tab w:val="left" w:pos="3997"/>
        </w:tabs>
        <w:ind w:left="3997" w:hanging="360"/>
      </w:pPr>
      <w:rPr>
        <w:rFonts w:ascii="Courier New" w:hAnsi="Courier New" w:hint="default"/>
      </w:rPr>
    </w:lvl>
    <w:lvl w:ilvl="5">
      <w:start w:val="1"/>
      <w:numFmt w:val="bullet"/>
      <w:lvlText w:val=""/>
      <w:lvlJc w:val="left"/>
      <w:pPr>
        <w:tabs>
          <w:tab w:val="left" w:pos="4717"/>
        </w:tabs>
        <w:ind w:left="4717" w:hanging="360"/>
      </w:pPr>
      <w:rPr>
        <w:rFonts w:ascii="Times New Roman" w:hAnsi="Times New Roman" w:hint="default"/>
      </w:rPr>
    </w:lvl>
    <w:lvl w:ilvl="6">
      <w:start w:val="1"/>
      <w:numFmt w:val="bullet"/>
      <w:lvlText w:val=""/>
      <w:lvlJc w:val="left"/>
      <w:pPr>
        <w:tabs>
          <w:tab w:val="left" w:pos="5437"/>
        </w:tabs>
        <w:ind w:left="5437" w:hanging="360"/>
      </w:pPr>
      <w:rPr>
        <w:rFonts w:ascii="Times New Roman" w:hAnsi="Times New Roman" w:hint="default"/>
      </w:rPr>
    </w:lvl>
    <w:lvl w:ilvl="7">
      <w:start w:val="1"/>
      <w:numFmt w:val="bullet"/>
      <w:lvlText w:val="o"/>
      <w:lvlJc w:val="left"/>
      <w:pPr>
        <w:tabs>
          <w:tab w:val="left" w:pos="6157"/>
        </w:tabs>
        <w:ind w:left="6157" w:hanging="360"/>
      </w:pPr>
      <w:rPr>
        <w:rFonts w:ascii="Courier New" w:hAnsi="Courier New" w:hint="default"/>
      </w:rPr>
    </w:lvl>
    <w:lvl w:ilvl="8">
      <w:start w:val="1"/>
      <w:numFmt w:val="bullet"/>
      <w:lvlText w:val=""/>
      <w:lvlJc w:val="left"/>
      <w:pPr>
        <w:tabs>
          <w:tab w:val="left" w:pos="6877"/>
        </w:tabs>
        <w:ind w:left="6877" w:hanging="360"/>
      </w:pPr>
      <w:rPr>
        <w:rFonts w:ascii="Times New Roman" w:hAnsi="Times New Roman" w:hint="default"/>
      </w:rPr>
    </w:lvl>
  </w:abstractNum>
  <w:abstractNum w:abstractNumId="115" w15:restartNumberingAfterBreak="0">
    <w:nsid w:val="4B832C4A"/>
    <w:multiLevelType w:val="multilevel"/>
    <w:tmpl w:val="4B832C4A"/>
    <w:lvl w:ilvl="0">
      <w:start w:val="5888"/>
      <w:numFmt w:val="decimal"/>
      <w:lvlText w:val=""/>
      <w:lvlJc w:val="left"/>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116" w15:restartNumberingAfterBreak="0">
    <w:nsid w:val="4CD13526"/>
    <w:multiLevelType w:val="multilevel"/>
    <w:tmpl w:val="4CD135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7" w15:restartNumberingAfterBreak="0">
    <w:nsid w:val="4DAE5013"/>
    <w:multiLevelType w:val="multilevel"/>
    <w:tmpl w:val="4DAE5013"/>
    <w:lvl w:ilvl="0">
      <w:start w:val="1"/>
      <w:numFmt w:val="decimal"/>
      <w:lvlText w:val="%1."/>
      <w:lvlJc w:val="left"/>
      <w:pPr>
        <w:tabs>
          <w:tab w:val="left" w:pos="397"/>
        </w:tabs>
        <w:ind w:left="397" w:hanging="284"/>
      </w:pPr>
      <w:rPr>
        <w:rFonts w:hint="default"/>
        <w:b w:val="0"/>
        <w:bCs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18" w15:restartNumberingAfterBreak="0">
    <w:nsid w:val="4F4F4B4C"/>
    <w:multiLevelType w:val="hybridMultilevel"/>
    <w:tmpl w:val="E334F6E2"/>
    <w:lvl w:ilvl="0" w:tplc="AAAE5C1A">
      <w:start w:val="1"/>
      <w:numFmt w:val="bullet"/>
      <w:lvlText w:val="-"/>
      <w:lvlJc w:val="left"/>
      <w:pPr>
        <w:ind w:left="360" w:hanging="360"/>
      </w:pPr>
      <w:rPr>
        <w:rFonts w:ascii="Times New Roman" w:eastAsia="Times New Roman" w:hAnsi="Times New Roman" w:cs="Times New Roman" w:hint="default"/>
      </w:rPr>
    </w:lvl>
    <w:lvl w:ilvl="1" w:tplc="BDA60C5E" w:tentative="1">
      <w:start w:val="1"/>
      <w:numFmt w:val="bullet"/>
      <w:lvlText w:val="o"/>
      <w:lvlJc w:val="left"/>
      <w:pPr>
        <w:ind w:left="1080" w:hanging="360"/>
      </w:pPr>
      <w:rPr>
        <w:rFonts w:ascii="Courier New" w:hAnsi="Courier New" w:cs="Courier New" w:hint="default"/>
      </w:rPr>
    </w:lvl>
    <w:lvl w:ilvl="2" w:tplc="D758FF88" w:tentative="1">
      <w:start w:val="1"/>
      <w:numFmt w:val="bullet"/>
      <w:lvlText w:val=""/>
      <w:lvlJc w:val="left"/>
      <w:pPr>
        <w:ind w:left="1800" w:hanging="360"/>
      </w:pPr>
      <w:rPr>
        <w:rFonts w:ascii="Wingdings" w:hAnsi="Wingdings" w:hint="default"/>
      </w:rPr>
    </w:lvl>
    <w:lvl w:ilvl="3" w:tplc="AB240850" w:tentative="1">
      <w:start w:val="1"/>
      <w:numFmt w:val="bullet"/>
      <w:lvlText w:val=""/>
      <w:lvlJc w:val="left"/>
      <w:pPr>
        <w:ind w:left="2520" w:hanging="360"/>
      </w:pPr>
      <w:rPr>
        <w:rFonts w:ascii="Symbol" w:hAnsi="Symbol" w:hint="default"/>
      </w:rPr>
    </w:lvl>
    <w:lvl w:ilvl="4" w:tplc="4F68B910" w:tentative="1">
      <w:start w:val="1"/>
      <w:numFmt w:val="bullet"/>
      <w:lvlText w:val="o"/>
      <w:lvlJc w:val="left"/>
      <w:pPr>
        <w:ind w:left="3240" w:hanging="360"/>
      </w:pPr>
      <w:rPr>
        <w:rFonts w:ascii="Courier New" w:hAnsi="Courier New" w:cs="Courier New" w:hint="default"/>
      </w:rPr>
    </w:lvl>
    <w:lvl w:ilvl="5" w:tplc="2CD8CE88" w:tentative="1">
      <w:start w:val="1"/>
      <w:numFmt w:val="bullet"/>
      <w:lvlText w:val=""/>
      <w:lvlJc w:val="left"/>
      <w:pPr>
        <w:ind w:left="3960" w:hanging="360"/>
      </w:pPr>
      <w:rPr>
        <w:rFonts w:ascii="Wingdings" w:hAnsi="Wingdings" w:hint="default"/>
      </w:rPr>
    </w:lvl>
    <w:lvl w:ilvl="6" w:tplc="AB6CC5A0" w:tentative="1">
      <w:start w:val="1"/>
      <w:numFmt w:val="bullet"/>
      <w:lvlText w:val=""/>
      <w:lvlJc w:val="left"/>
      <w:pPr>
        <w:ind w:left="4680" w:hanging="360"/>
      </w:pPr>
      <w:rPr>
        <w:rFonts w:ascii="Symbol" w:hAnsi="Symbol" w:hint="default"/>
      </w:rPr>
    </w:lvl>
    <w:lvl w:ilvl="7" w:tplc="47F4C69C" w:tentative="1">
      <w:start w:val="1"/>
      <w:numFmt w:val="bullet"/>
      <w:lvlText w:val="o"/>
      <w:lvlJc w:val="left"/>
      <w:pPr>
        <w:ind w:left="5400" w:hanging="360"/>
      </w:pPr>
      <w:rPr>
        <w:rFonts w:ascii="Courier New" w:hAnsi="Courier New" w:cs="Courier New" w:hint="default"/>
      </w:rPr>
    </w:lvl>
    <w:lvl w:ilvl="8" w:tplc="F88EF194" w:tentative="1">
      <w:start w:val="1"/>
      <w:numFmt w:val="bullet"/>
      <w:lvlText w:val=""/>
      <w:lvlJc w:val="left"/>
      <w:pPr>
        <w:ind w:left="6120" w:hanging="360"/>
      </w:pPr>
      <w:rPr>
        <w:rFonts w:ascii="Wingdings" w:hAnsi="Wingdings" w:hint="default"/>
      </w:rPr>
    </w:lvl>
  </w:abstractNum>
  <w:abstractNum w:abstractNumId="119" w15:restartNumberingAfterBreak="0">
    <w:nsid w:val="4FE84723"/>
    <w:multiLevelType w:val="hybridMultilevel"/>
    <w:tmpl w:val="D2C0B22E"/>
    <w:styleLink w:val="Style13"/>
    <w:lvl w:ilvl="0" w:tplc="55FE7DFA">
      <w:start w:val="1"/>
      <w:numFmt w:val="decimal"/>
      <w:lvlText w:val="2.%1"/>
      <w:lvlJc w:val="left"/>
      <w:pPr>
        <w:ind w:left="360" w:hanging="360"/>
      </w:pPr>
      <w:rPr>
        <w:rFonts w:hint="default"/>
      </w:rPr>
    </w:lvl>
    <w:lvl w:ilvl="1" w:tplc="55FE7DFA">
      <w:start w:val="1"/>
      <w:numFmt w:val="decimal"/>
      <w:lvlText w:val="2.%2"/>
      <w:lvlJc w:val="left"/>
      <w:pPr>
        <w:ind w:left="360" w:hanging="360"/>
      </w:pPr>
      <w:rPr>
        <w:rFonts w:hint="default"/>
      </w:r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20" w15:restartNumberingAfterBreak="0">
    <w:nsid w:val="4FFE19E8"/>
    <w:multiLevelType w:val="multilevel"/>
    <w:tmpl w:val="A6A49220"/>
    <w:lvl w:ilvl="0">
      <w:start w:val="2"/>
      <w:numFmt w:val="decimal"/>
      <w:lvlText w:val="%1"/>
      <w:lvlJc w:val="left"/>
      <w:pPr>
        <w:ind w:left="600" w:hanging="600"/>
      </w:pPr>
      <w:rPr>
        <w:rFonts w:hint="default"/>
      </w:rPr>
    </w:lvl>
    <w:lvl w:ilvl="1">
      <w:start w:val="5"/>
      <w:numFmt w:val="decimal"/>
      <w:lvlText w:val="%1.%2"/>
      <w:lvlJc w:val="left"/>
      <w:pPr>
        <w:ind w:left="996" w:hanging="600"/>
      </w:pPr>
      <w:rPr>
        <w:rFonts w:hint="default"/>
      </w:rPr>
    </w:lvl>
    <w:lvl w:ilvl="2">
      <w:start w:val="1"/>
      <w:numFmt w:val="decimal"/>
      <w:lvlText w:val="%1.6.%3"/>
      <w:lvlJc w:val="left"/>
      <w:pPr>
        <w:ind w:left="1512" w:hanging="720"/>
      </w:pPr>
      <w:rPr>
        <w:rFonts w:hint="default"/>
      </w:rPr>
    </w:lvl>
    <w:lvl w:ilvl="3">
      <w:start w:val="1"/>
      <w:numFmt w:val="decimal"/>
      <w:lvlText w:val="%1.%2.%3.%4"/>
      <w:lvlJc w:val="left"/>
      <w:pPr>
        <w:ind w:left="2268" w:hanging="108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420" w:hanging="144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572" w:hanging="1800"/>
      </w:pPr>
      <w:rPr>
        <w:rFonts w:hint="default"/>
      </w:rPr>
    </w:lvl>
    <w:lvl w:ilvl="8">
      <w:start w:val="1"/>
      <w:numFmt w:val="decimal"/>
      <w:lvlText w:val="%1.%2.%3.%4.%5.%6.%7.%8.%9"/>
      <w:lvlJc w:val="left"/>
      <w:pPr>
        <w:ind w:left="5328" w:hanging="2160"/>
      </w:pPr>
      <w:rPr>
        <w:rFonts w:hint="default"/>
      </w:rPr>
    </w:lvl>
  </w:abstractNum>
  <w:abstractNum w:abstractNumId="121" w15:restartNumberingAfterBreak="0">
    <w:nsid w:val="51F265C4"/>
    <w:multiLevelType w:val="multilevel"/>
    <w:tmpl w:val="51F265C4"/>
    <w:lvl w:ilvl="0">
      <w:start w:val="6"/>
      <w:numFmt w:val="bullet"/>
      <w:lvlText w:val="-"/>
      <w:lvlJc w:val="left"/>
      <w:pPr>
        <w:ind w:left="1800" w:hanging="360"/>
      </w:pPr>
      <w:rPr>
        <w:rFonts w:ascii="Times New Roman" w:eastAsia="Times New Roman" w:hAnsi="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22" w15:restartNumberingAfterBreak="0">
    <w:nsid w:val="5404592F"/>
    <w:multiLevelType w:val="multilevel"/>
    <w:tmpl w:val="5404592F"/>
    <w:lvl w:ilvl="0">
      <w:start w:val="1"/>
      <w:numFmt w:val="decimal"/>
      <w:lvlText w:val="%1."/>
      <w:lvlJc w:val="left"/>
      <w:pPr>
        <w:tabs>
          <w:tab w:val="left" w:pos="397"/>
        </w:tabs>
        <w:ind w:left="397" w:hanging="284"/>
      </w:pPr>
      <w:rPr>
        <w:rFonts w:hint="default"/>
        <w:b w:val="0"/>
        <w:bCs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23" w15:restartNumberingAfterBreak="0">
    <w:nsid w:val="54120731"/>
    <w:multiLevelType w:val="multilevel"/>
    <w:tmpl w:val="49FA616E"/>
    <w:lvl w:ilvl="0">
      <w:start w:val="2"/>
      <w:numFmt w:val="decimal"/>
      <w:lvlText w:val="%1"/>
      <w:lvlJc w:val="left"/>
      <w:pPr>
        <w:ind w:left="600" w:hanging="600"/>
      </w:pPr>
      <w:rPr>
        <w:rFonts w:hint="default"/>
      </w:rPr>
    </w:lvl>
    <w:lvl w:ilvl="1">
      <w:start w:val="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4" w15:restartNumberingAfterBreak="0">
    <w:nsid w:val="54505076"/>
    <w:multiLevelType w:val="hybridMultilevel"/>
    <w:tmpl w:val="FB3A71BC"/>
    <w:lvl w:ilvl="0" w:tplc="9FC276EA">
      <w:start w:val="1"/>
      <w:numFmt w:val="bullet"/>
      <w:lvlText w:val="-"/>
      <w:lvlJc w:val="left"/>
      <w:pPr>
        <w:ind w:left="360" w:hanging="360"/>
      </w:pPr>
      <w:rPr>
        <w:rFonts w:ascii="Times New Roman" w:eastAsia="Times New Roman" w:hAnsi="Times New Roman" w:cs="Times New Roman" w:hint="default"/>
      </w:rPr>
    </w:lvl>
    <w:lvl w:ilvl="1" w:tplc="5F0E00F6" w:tentative="1">
      <w:start w:val="1"/>
      <w:numFmt w:val="bullet"/>
      <w:lvlText w:val="o"/>
      <w:lvlJc w:val="left"/>
      <w:pPr>
        <w:ind w:left="1080" w:hanging="360"/>
      </w:pPr>
      <w:rPr>
        <w:rFonts w:ascii="Courier New" w:hAnsi="Courier New" w:cs="Courier New" w:hint="default"/>
      </w:rPr>
    </w:lvl>
    <w:lvl w:ilvl="2" w:tplc="24FE688A" w:tentative="1">
      <w:start w:val="1"/>
      <w:numFmt w:val="bullet"/>
      <w:lvlText w:val=""/>
      <w:lvlJc w:val="left"/>
      <w:pPr>
        <w:ind w:left="1800" w:hanging="360"/>
      </w:pPr>
      <w:rPr>
        <w:rFonts w:ascii="Wingdings" w:hAnsi="Wingdings" w:hint="default"/>
      </w:rPr>
    </w:lvl>
    <w:lvl w:ilvl="3" w:tplc="F9D65118" w:tentative="1">
      <w:start w:val="1"/>
      <w:numFmt w:val="bullet"/>
      <w:lvlText w:val=""/>
      <w:lvlJc w:val="left"/>
      <w:pPr>
        <w:ind w:left="2520" w:hanging="360"/>
      </w:pPr>
      <w:rPr>
        <w:rFonts w:ascii="Symbol" w:hAnsi="Symbol" w:hint="default"/>
      </w:rPr>
    </w:lvl>
    <w:lvl w:ilvl="4" w:tplc="94563934" w:tentative="1">
      <w:start w:val="1"/>
      <w:numFmt w:val="bullet"/>
      <w:lvlText w:val="o"/>
      <w:lvlJc w:val="left"/>
      <w:pPr>
        <w:ind w:left="3240" w:hanging="360"/>
      </w:pPr>
      <w:rPr>
        <w:rFonts w:ascii="Courier New" w:hAnsi="Courier New" w:cs="Courier New" w:hint="default"/>
      </w:rPr>
    </w:lvl>
    <w:lvl w:ilvl="5" w:tplc="F104C880" w:tentative="1">
      <w:start w:val="1"/>
      <w:numFmt w:val="bullet"/>
      <w:lvlText w:val=""/>
      <w:lvlJc w:val="left"/>
      <w:pPr>
        <w:ind w:left="3960" w:hanging="360"/>
      </w:pPr>
      <w:rPr>
        <w:rFonts w:ascii="Wingdings" w:hAnsi="Wingdings" w:hint="default"/>
      </w:rPr>
    </w:lvl>
    <w:lvl w:ilvl="6" w:tplc="49349CD6" w:tentative="1">
      <w:start w:val="1"/>
      <w:numFmt w:val="bullet"/>
      <w:lvlText w:val=""/>
      <w:lvlJc w:val="left"/>
      <w:pPr>
        <w:ind w:left="4680" w:hanging="360"/>
      </w:pPr>
      <w:rPr>
        <w:rFonts w:ascii="Symbol" w:hAnsi="Symbol" w:hint="default"/>
      </w:rPr>
    </w:lvl>
    <w:lvl w:ilvl="7" w:tplc="6B004E68" w:tentative="1">
      <w:start w:val="1"/>
      <w:numFmt w:val="bullet"/>
      <w:lvlText w:val="o"/>
      <w:lvlJc w:val="left"/>
      <w:pPr>
        <w:ind w:left="5400" w:hanging="360"/>
      </w:pPr>
      <w:rPr>
        <w:rFonts w:ascii="Courier New" w:hAnsi="Courier New" w:cs="Courier New" w:hint="default"/>
      </w:rPr>
    </w:lvl>
    <w:lvl w:ilvl="8" w:tplc="7D6ABB62" w:tentative="1">
      <w:start w:val="1"/>
      <w:numFmt w:val="bullet"/>
      <w:lvlText w:val=""/>
      <w:lvlJc w:val="left"/>
      <w:pPr>
        <w:ind w:left="6120" w:hanging="360"/>
      </w:pPr>
      <w:rPr>
        <w:rFonts w:ascii="Wingdings" w:hAnsi="Wingdings" w:hint="default"/>
      </w:rPr>
    </w:lvl>
  </w:abstractNum>
  <w:abstractNum w:abstractNumId="125" w15:restartNumberingAfterBreak="0">
    <w:nsid w:val="567101F9"/>
    <w:multiLevelType w:val="hybridMultilevel"/>
    <w:tmpl w:val="CC9E6B02"/>
    <w:lvl w:ilvl="0" w:tplc="6AB4EEBE">
      <w:start w:val="1"/>
      <w:numFmt w:val="bullet"/>
      <w:lvlText w:val="-"/>
      <w:lvlJc w:val="left"/>
      <w:pPr>
        <w:ind w:left="360" w:hanging="360"/>
      </w:pPr>
      <w:rPr>
        <w:rFonts w:ascii="Times New Roman" w:eastAsia="Times New Roman" w:hAnsi="Times New Roman" w:cs="Times New Roman" w:hint="default"/>
      </w:rPr>
    </w:lvl>
    <w:lvl w:ilvl="1" w:tplc="B4BAD60A">
      <w:start w:val="1"/>
      <w:numFmt w:val="bullet"/>
      <w:lvlText w:val="o"/>
      <w:lvlJc w:val="left"/>
      <w:pPr>
        <w:ind w:left="1080" w:hanging="360"/>
      </w:pPr>
      <w:rPr>
        <w:rFonts w:ascii="Courier New" w:hAnsi="Courier New" w:cs="Courier New" w:hint="default"/>
      </w:rPr>
    </w:lvl>
    <w:lvl w:ilvl="2" w:tplc="FB28CD04">
      <w:start w:val="1"/>
      <w:numFmt w:val="bullet"/>
      <w:lvlText w:val=""/>
      <w:lvlJc w:val="left"/>
      <w:pPr>
        <w:ind w:left="1800" w:hanging="360"/>
      </w:pPr>
      <w:rPr>
        <w:rFonts w:ascii="Wingdings" w:hAnsi="Wingdings" w:hint="default"/>
      </w:rPr>
    </w:lvl>
    <w:lvl w:ilvl="3" w:tplc="CC103AA2">
      <w:start w:val="1"/>
      <w:numFmt w:val="bullet"/>
      <w:lvlText w:val="-"/>
      <w:lvlJc w:val="left"/>
      <w:pPr>
        <w:ind w:left="2520" w:hanging="360"/>
      </w:pPr>
      <w:rPr>
        <w:rFonts w:ascii="Times New Roman" w:eastAsia="Times New Roman" w:hAnsi="Times New Roman" w:cs="Times New Roman" w:hint="default"/>
      </w:rPr>
    </w:lvl>
    <w:lvl w:ilvl="4" w:tplc="B4C6BBA8" w:tentative="1">
      <w:start w:val="1"/>
      <w:numFmt w:val="bullet"/>
      <w:lvlText w:val="o"/>
      <w:lvlJc w:val="left"/>
      <w:pPr>
        <w:ind w:left="3240" w:hanging="360"/>
      </w:pPr>
      <w:rPr>
        <w:rFonts w:ascii="Courier New" w:hAnsi="Courier New" w:cs="Courier New" w:hint="default"/>
      </w:rPr>
    </w:lvl>
    <w:lvl w:ilvl="5" w:tplc="D2824928" w:tentative="1">
      <w:start w:val="1"/>
      <w:numFmt w:val="bullet"/>
      <w:lvlText w:val=""/>
      <w:lvlJc w:val="left"/>
      <w:pPr>
        <w:ind w:left="3960" w:hanging="360"/>
      </w:pPr>
      <w:rPr>
        <w:rFonts w:ascii="Wingdings" w:hAnsi="Wingdings" w:hint="default"/>
      </w:rPr>
    </w:lvl>
    <w:lvl w:ilvl="6" w:tplc="D12E6ED2" w:tentative="1">
      <w:start w:val="1"/>
      <w:numFmt w:val="bullet"/>
      <w:lvlText w:val=""/>
      <w:lvlJc w:val="left"/>
      <w:pPr>
        <w:ind w:left="4680" w:hanging="360"/>
      </w:pPr>
      <w:rPr>
        <w:rFonts w:ascii="Symbol" w:hAnsi="Symbol" w:hint="default"/>
      </w:rPr>
    </w:lvl>
    <w:lvl w:ilvl="7" w:tplc="E91A1C22" w:tentative="1">
      <w:start w:val="1"/>
      <w:numFmt w:val="bullet"/>
      <w:lvlText w:val="o"/>
      <w:lvlJc w:val="left"/>
      <w:pPr>
        <w:ind w:left="5400" w:hanging="360"/>
      </w:pPr>
      <w:rPr>
        <w:rFonts w:ascii="Courier New" w:hAnsi="Courier New" w:cs="Courier New" w:hint="default"/>
      </w:rPr>
    </w:lvl>
    <w:lvl w:ilvl="8" w:tplc="C150B3FC" w:tentative="1">
      <w:start w:val="1"/>
      <w:numFmt w:val="bullet"/>
      <w:lvlText w:val=""/>
      <w:lvlJc w:val="left"/>
      <w:pPr>
        <w:ind w:left="6120" w:hanging="360"/>
      </w:pPr>
      <w:rPr>
        <w:rFonts w:ascii="Wingdings" w:hAnsi="Wingdings" w:hint="default"/>
      </w:rPr>
    </w:lvl>
  </w:abstractNum>
  <w:abstractNum w:abstractNumId="126" w15:restartNumberingAfterBreak="0">
    <w:nsid w:val="571803BF"/>
    <w:multiLevelType w:val="multilevel"/>
    <w:tmpl w:val="E116B34E"/>
    <w:lvl w:ilvl="0">
      <w:start w:val="4"/>
      <w:numFmt w:val="decimal"/>
      <w:lvlText w:val="%1."/>
      <w:lvlJc w:val="left"/>
      <w:pPr>
        <w:ind w:left="390" w:hanging="390"/>
      </w:pPr>
      <w:rPr>
        <w:rFonts w:hint="default"/>
      </w:rPr>
    </w:lvl>
    <w:lvl w:ilvl="1">
      <w:start w:val="1"/>
      <w:numFmt w:val="decimal"/>
      <w:lvlText w:val="%1.%2."/>
      <w:lvlJc w:val="left"/>
      <w:pPr>
        <w:ind w:left="1677" w:hanging="720"/>
      </w:pPr>
      <w:rPr>
        <w:rFonts w:hint="default"/>
      </w:rPr>
    </w:lvl>
    <w:lvl w:ilvl="2">
      <w:start w:val="1"/>
      <w:numFmt w:val="decimal"/>
      <w:lvlText w:val="%1.%2.%3."/>
      <w:lvlJc w:val="left"/>
      <w:pPr>
        <w:ind w:left="2634" w:hanging="720"/>
      </w:pPr>
      <w:rPr>
        <w:rFonts w:hint="default"/>
      </w:rPr>
    </w:lvl>
    <w:lvl w:ilvl="3">
      <w:start w:val="1"/>
      <w:numFmt w:val="decimal"/>
      <w:lvlText w:val="%1.%2.%3.%4."/>
      <w:lvlJc w:val="left"/>
      <w:pPr>
        <w:ind w:left="3951" w:hanging="1080"/>
      </w:pPr>
      <w:rPr>
        <w:rFonts w:hint="default"/>
      </w:rPr>
    </w:lvl>
    <w:lvl w:ilvl="4">
      <w:start w:val="1"/>
      <w:numFmt w:val="decimal"/>
      <w:lvlText w:val="%1.%2.%3.%4.%5."/>
      <w:lvlJc w:val="left"/>
      <w:pPr>
        <w:ind w:left="4908" w:hanging="1080"/>
      </w:pPr>
      <w:rPr>
        <w:rFonts w:hint="default"/>
      </w:rPr>
    </w:lvl>
    <w:lvl w:ilvl="5">
      <w:start w:val="1"/>
      <w:numFmt w:val="decimal"/>
      <w:lvlText w:val="%1.%2.%3.%4.%5.%6."/>
      <w:lvlJc w:val="left"/>
      <w:pPr>
        <w:ind w:left="6225" w:hanging="1440"/>
      </w:pPr>
      <w:rPr>
        <w:rFonts w:hint="default"/>
      </w:rPr>
    </w:lvl>
    <w:lvl w:ilvl="6">
      <w:start w:val="1"/>
      <w:numFmt w:val="decimal"/>
      <w:lvlText w:val="%1.%2.%3.%4.%5.%6.%7."/>
      <w:lvlJc w:val="left"/>
      <w:pPr>
        <w:ind w:left="7182" w:hanging="1440"/>
      </w:pPr>
      <w:rPr>
        <w:rFonts w:hint="default"/>
      </w:rPr>
    </w:lvl>
    <w:lvl w:ilvl="7">
      <w:start w:val="1"/>
      <w:numFmt w:val="decimal"/>
      <w:lvlText w:val="%1.%2.%3.%4.%5.%6.%7.%8."/>
      <w:lvlJc w:val="left"/>
      <w:pPr>
        <w:ind w:left="8499" w:hanging="1800"/>
      </w:pPr>
      <w:rPr>
        <w:rFonts w:hint="default"/>
      </w:rPr>
    </w:lvl>
    <w:lvl w:ilvl="8">
      <w:start w:val="1"/>
      <w:numFmt w:val="decimal"/>
      <w:lvlText w:val="%1.%2.%3.%4.%5.%6.%7.%8.%9."/>
      <w:lvlJc w:val="left"/>
      <w:pPr>
        <w:ind w:left="9456" w:hanging="1800"/>
      </w:pPr>
      <w:rPr>
        <w:rFonts w:hint="default"/>
      </w:rPr>
    </w:lvl>
  </w:abstractNum>
  <w:abstractNum w:abstractNumId="127" w15:restartNumberingAfterBreak="0">
    <w:nsid w:val="58267776"/>
    <w:multiLevelType w:val="multilevel"/>
    <w:tmpl w:val="3BCA0B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none"/>
      <w:lvlText w:val="2.5.2."/>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8" w15:restartNumberingAfterBreak="0">
    <w:nsid w:val="58434F02"/>
    <w:multiLevelType w:val="hybridMultilevel"/>
    <w:tmpl w:val="96ACE10A"/>
    <w:lvl w:ilvl="0" w:tplc="FFFFFFFF">
      <w:start w:val="1"/>
      <w:numFmt w:val="bullet"/>
      <w:lvlText w:val="-"/>
      <w:lvlJc w:val="left"/>
      <w:pPr>
        <w:ind w:left="360" w:hanging="360"/>
      </w:pPr>
      <w:rPr>
        <w:rFonts w:ascii="Times New Roman" w:eastAsia="Times New Roman" w:hAnsi="Times New Roman" w:cs="Times New Roman"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9" w15:restartNumberingAfterBreak="0">
    <w:nsid w:val="58515342"/>
    <w:multiLevelType w:val="hybridMultilevel"/>
    <w:tmpl w:val="C6821076"/>
    <w:lvl w:ilvl="0" w:tplc="309428B6">
      <w:start w:val="4"/>
      <w:numFmt w:val="bullet"/>
      <w:lvlText w:val="-"/>
      <w:lvlJc w:val="left"/>
      <w:pPr>
        <w:ind w:left="720" w:hanging="360"/>
      </w:pPr>
      <w:rPr>
        <w:rFonts w:ascii="Times New Roman" w:eastAsia="Times New Roman" w:hAnsi="Times New Roman" w:cs="Times New Roman" w:hint="default"/>
      </w:rPr>
    </w:lvl>
    <w:lvl w:ilvl="1" w:tplc="188AA3A4" w:tentative="1">
      <w:start w:val="1"/>
      <w:numFmt w:val="bullet"/>
      <w:lvlText w:val="o"/>
      <w:lvlJc w:val="left"/>
      <w:pPr>
        <w:ind w:left="1440" w:hanging="360"/>
      </w:pPr>
      <w:rPr>
        <w:rFonts w:ascii="Courier New" w:hAnsi="Courier New" w:cs="Courier New" w:hint="default"/>
      </w:rPr>
    </w:lvl>
    <w:lvl w:ilvl="2" w:tplc="4DF63CDC" w:tentative="1">
      <w:start w:val="1"/>
      <w:numFmt w:val="bullet"/>
      <w:lvlText w:val=""/>
      <w:lvlJc w:val="left"/>
      <w:pPr>
        <w:ind w:left="2160" w:hanging="360"/>
      </w:pPr>
      <w:rPr>
        <w:rFonts w:ascii="Wingdings" w:hAnsi="Wingdings" w:hint="default"/>
      </w:rPr>
    </w:lvl>
    <w:lvl w:ilvl="3" w:tplc="28547B72" w:tentative="1">
      <w:start w:val="1"/>
      <w:numFmt w:val="bullet"/>
      <w:lvlText w:val=""/>
      <w:lvlJc w:val="left"/>
      <w:pPr>
        <w:ind w:left="2880" w:hanging="360"/>
      </w:pPr>
      <w:rPr>
        <w:rFonts w:ascii="Symbol" w:hAnsi="Symbol" w:hint="default"/>
      </w:rPr>
    </w:lvl>
    <w:lvl w:ilvl="4" w:tplc="51FA62B2" w:tentative="1">
      <w:start w:val="1"/>
      <w:numFmt w:val="bullet"/>
      <w:lvlText w:val="o"/>
      <w:lvlJc w:val="left"/>
      <w:pPr>
        <w:ind w:left="3600" w:hanging="360"/>
      </w:pPr>
      <w:rPr>
        <w:rFonts w:ascii="Courier New" w:hAnsi="Courier New" w:cs="Courier New" w:hint="default"/>
      </w:rPr>
    </w:lvl>
    <w:lvl w:ilvl="5" w:tplc="A9802670" w:tentative="1">
      <w:start w:val="1"/>
      <w:numFmt w:val="bullet"/>
      <w:lvlText w:val=""/>
      <w:lvlJc w:val="left"/>
      <w:pPr>
        <w:ind w:left="4320" w:hanging="360"/>
      </w:pPr>
      <w:rPr>
        <w:rFonts w:ascii="Wingdings" w:hAnsi="Wingdings" w:hint="default"/>
      </w:rPr>
    </w:lvl>
    <w:lvl w:ilvl="6" w:tplc="E7A89B50" w:tentative="1">
      <w:start w:val="1"/>
      <w:numFmt w:val="bullet"/>
      <w:lvlText w:val=""/>
      <w:lvlJc w:val="left"/>
      <w:pPr>
        <w:ind w:left="5040" w:hanging="360"/>
      </w:pPr>
      <w:rPr>
        <w:rFonts w:ascii="Symbol" w:hAnsi="Symbol" w:hint="default"/>
      </w:rPr>
    </w:lvl>
    <w:lvl w:ilvl="7" w:tplc="BFD25402" w:tentative="1">
      <w:start w:val="1"/>
      <w:numFmt w:val="bullet"/>
      <w:lvlText w:val="o"/>
      <w:lvlJc w:val="left"/>
      <w:pPr>
        <w:ind w:left="5760" w:hanging="360"/>
      </w:pPr>
      <w:rPr>
        <w:rFonts w:ascii="Courier New" w:hAnsi="Courier New" w:cs="Courier New" w:hint="default"/>
      </w:rPr>
    </w:lvl>
    <w:lvl w:ilvl="8" w:tplc="44E8D6FC" w:tentative="1">
      <w:start w:val="1"/>
      <w:numFmt w:val="bullet"/>
      <w:lvlText w:val=""/>
      <w:lvlJc w:val="left"/>
      <w:pPr>
        <w:ind w:left="6480" w:hanging="360"/>
      </w:pPr>
      <w:rPr>
        <w:rFonts w:ascii="Wingdings" w:hAnsi="Wingdings" w:hint="default"/>
      </w:rPr>
    </w:lvl>
  </w:abstractNum>
  <w:abstractNum w:abstractNumId="130" w15:restartNumberingAfterBreak="0">
    <w:nsid w:val="5C101BC9"/>
    <w:multiLevelType w:val="hybridMultilevel"/>
    <w:tmpl w:val="AD680AFC"/>
    <w:styleLink w:val="StyleBulletedSymbolsymbolNotBoldLeft038cmHanging10"/>
    <w:lvl w:ilvl="0" w:tplc="961E81C0">
      <w:start w:val="1"/>
      <w:numFmt w:val="decimal"/>
      <w:lvlText w:val="%1."/>
      <w:lvlJc w:val="left"/>
      <w:pPr>
        <w:ind w:left="795" w:hanging="360"/>
      </w:pPr>
      <w:rPr>
        <w:rFonts w:hint="default"/>
        <w:b w:val="0"/>
      </w:rPr>
    </w:lvl>
    <w:lvl w:ilvl="1" w:tplc="03846168" w:tentative="1">
      <w:start w:val="1"/>
      <w:numFmt w:val="bullet"/>
      <w:lvlText w:val="o"/>
      <w:lvlJc w:val="left"/>
      <w:pPr>
        <w:ind w:left="1515" w:hanging="360"/>
      </w:pPr>
      <w:rPr>
        <w:rFonts w:ascii="Courier New" w:hAnsi="Courier New" w:cs="Courier New" w:hint="default"/>
      </w:rPr>
    </w:lvl>
    <w:lvl w:ilvl="2" w:tplc="4142CF6C" w:tentative="1">
      <w:start w:val="1"/>
      <w:numFmt w:val="bullet"/>
      <w:lvlText w:val=""/>
      <w:lvlJc w:val="left"/>
      <w:pPr>
        <w:ind w:left="2235" w:hanging="360"/>
      </w:pPr>
      <w:rPr>
        <w:rFonts w:ascii="Wingdings" w:hAnsi="Wingdings" w:hint="default"/>
      </w:rPr>
    </w:lvl>
    <w:lvl w:ilvl="3" w:tplc="14D69456" w:tentative="1">
      <w:start w:val="1"/>
      <w:numFmt w:val="bullet"/>
      <w:lvlText w:val=""/>
      <w:lvlJc w:val="left"/>
      <w:pPr>
        <w:ind w:left="2955" w:hanging="360"/>
      </w:pPr>
      <w:rPr>
        <w:rFonts w:ascii="Symbol" w:hAnsi="Symbol" w:hint="default"/>
      </w:rPr>
    </w:lvl>
    <w:lvl w:ilvl="4" w:tplc="309C46AA" w:tentative="1">
      <w:start w:val="1"/>
      <w:numFmt w:val="bullet"/>
      <w:lvlText w:val="o"/>
      <w:lvlJc w:val="left"/>
      <w:pPr>
        <w:ind w:left="3675" w:hanging="360"/>
      </w:pPr>
      <w:rPr>
        <w:rFonts w:ascii="Courier New" w:hAnsi="Courier New" w:cs="Courier New" w:hint="default"/>
      </w:rPr>
    </w:lvl>
    <w:lvl w:ilvl="5" w:tplc="3BF80868" w:tentative="1">
      <w:start w:val="1"/>
      <w:numFmt w:val="bullet"/>
      <w:lvlText w:val=""/>
      <w:lvlJc w:val="left"/>
      <w:pPr>
        <w:ind w:left="4395" w:hanging="360"/>
      </w:pPr>
      <w:rPr>
        <w:rFonts w:ascii="Wingdings" w:hAnsi="Wingdings" w:hint="default"/>
      </w:rPr>
    </w:lvl>
    <w:lvl w:ilvl="6" w:tplc="FDE6F552" w:tentative="1">
      <w:start w:val="1"/>
      <w:numFmt w:val="bullet"/>
      <w:lvlText w:val=""/>
      <w:lvlJc w:val="left"/>
      <w:pPr>
        <w:ind w:left="5115" w:hanging="360"/>
      </w:pPr>
      <w:rPr>
        <w:rFonts w:ascii="Symbol" w:hAnsi="Symbol" w:hint="default"/>
      </w:rPr>
    </w:lvl>
    <w:lvl w:ilvl="7" w:tplc="0958B736" w:tentative="1">
      <w:start w:val="1"/>
      <w:numFmt w:val="bullet"/>
      <w:lvlText w:val="o"/>
      <w:lvlJc w:val="left"/>
      <w:pPr>
        <w:ind w:left="5835" w:hanging="360"/>
      </w:pPr>
      <w:rPr>
        <w:rFonts w:ascii="Courier New" w:hAnsi="Courier New" w:cs="Courier New" w:hint="default"/>
      </w:rPr>
    </w:lvl>
    <w:lvl w:ilvl="8" w:tplc="1D8C0748" w:tentative="1">
      <w:start w:val="1"/>
      <w:numFmt w:val="bullet"/>
      <w:lvlText w:val=""/>
      <w:lvlJc w:val="left"/>
      <w:pPr>
        <w:ind w:left="6555" w:hanging="360"/>
      </w:pPr>
      <w:rPr>
        <w:rFonts w:ascii="Wingdings" w:hAnsi="Wingdings" w:hint="default"/>
      </w:rPr>
    </w:lvl>
  </w:abstractNum>
  <w:abstractNum w:abstractNumId="131" w15:restartNumberingAfterBreak="0">
    <w:nsid w:val="5EDD1576"/>
    <w:multiLevelType w:val="multilevel"/>
    <w:tmpl w:val="5EDD1576"/>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32" w15:restartNumberingAfterBreak="0">
    <w:nsid w:val="5FB44D21"/>
    <w:multiLevelType w:val="hybridMultilevel"/>
    <w:tmpl w:val="49F47CF0"/>
    <w:styleLink w:val="StyleBulletedSymbolsymbolNotBoldLeft038cmHanging110"/>
    <w:lvl w:ilvl="0" w:tplc="838AB120">
      <w:start w:val="6"/>
      <w:numFmt w:val="bullet"/>
      <w:lvlText w:val="-"/>
      <w:lvlJc w:val="left"/>
      <w:pPr>
        <w:tabs>
          <w:tab w:val="num" w:pos="380"/>
        </w:tabs>
        <w:ind w:left="380" w:hanging="380"/>
      </w:pPr>
      <w:rPr>
        <w:rFonts w:ascii=".VnArial" w:eastAsia="Times New Roman" w:hAnsi=".VnArial" w:cs="Times New Roman" w:hint="default"/>
      </w:rPr>
    </w:lvl>
    <w:lvl w:ilvl="1" w:tplc="838AB120">
      <w:start w:val="6"/>
      <w:numFmt w:val="bullet"/>
      <w:lvlText w:val="-"/>
      <w:lvlJc w:val="left"/>
      <w:pPr>
        <w:tabs>
          <w:tab w:val="num" w:pos="1100"/>
        </w:tabs>
        <w:ind w:left="1100" w:hanging="360"/>
      </w:pPr>
      <w:rPr>
        <w:rFonts w:ascii=".VnArial" w:eastAsia="Times New Roman" w:hAnsi=".VnArial" w:cs="Times New Roman" w:hint="default"/>
      </w:rPr>
    </w:lvl>
    <w:lvl w:ilvl="2" w:tplc="04090005">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33" w15:restartNumberingAfterBreak="0">
    <w:nsid w:val="5FE635BD"/>
    <w:multiLevelType w:val="multilevel"/>
    <w:tmpl w:val="CC86B6B0"/>
    <w:lvl w:ilvl="0">
      <w:start w:val="1"/>
      <w:numFmt w:val="decimal"/>
      <w:lvlText w:val="%1."/>
      <w:lvlJc w:val="left"/>
      <w:pPr>
        <w:ind w:left="360" w:hanging="360"/>
      </w:pPr>
      <w:rPr>
        <w:i w:val="0"/>
      </w:rPr>
    </w:lvl>
    <w:lvl w:ilvl="1">
      <w:start w:val="1"/>
      <w:numFmt w:val="decimal"/>
      <w:lvlText w:val="%1.%2."/>
      <w:lvlJc w:val="left"/>
      <w:pPr>
        <w:ind w:left="792" w:hanging="432"/>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4" w15:restartNumberingAfterBreak="0">
    <w:nsid w:val="616E1344"/>
    <w:multiLevelType w:val="multilevel"/>
    <w:tmpl w:val="616E13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5" w15:restartNumberingAfterBreak="0">
    <w:nsid w:val="617C25F2"/>
    <w:multiLevelType w:val="multilevel"/>
    <w:tmpl w:val="A4BA0B92"/>
    <w:styleLink w:val="Style4"/>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6" w15:restartNumberingAfterBreak="0">
    <w:nsid w:val="627F747B"/>
    <w:multiLevelType w:val="multilevel"/>
    <w:tmpl w:val="627F747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7" w15:restartNumberingAfterBreak="0">
    <w:nsid w:val="630A43CE"/>
    <w:multiLevelType w:val="multilevel"/>
    <w:tmpl w:val="48288C62"/>
    <w:lvl w:ilvl="0">
      <w:start w:val="2"/>
      <w:numFmt w:val="decimal"/>
      <w:lvlText w:val="%1."/>
      <w:lvlJc w:val="left"/>
      <w:pPr>
        <w:ind w:left="675" w:hanging="675"/>
      </w:pPr>
      <w:rPr>
        <w:rFonts w:hint="default"/>
      </w:rPr>
    </w:lvl>
    <w:lvl w:ilvl="1">
      <w:start w:val="5"/>
      <w:numFmt w:val="decimal"/>
      <w:lvlText w:val="%1.%2."/>
      <w:lvlJc w:val="left"/>
      <w:pPr>
        <w:ind w:left="1145" w:hanging="720"/>
      </w:pPr>
      <w:rPr>
        <w:rFonts w:hint="default"/>
      </w:rPr>
    </w:lvl>
    <w:lvl w:ilvl="2">
      <w:start w:val="3"/>
      <w:numFmt w:val="decimal"/>
      <w:lvlText w:val="%1.6.1."/>
      <w:lvlJc w:val="left"/>
      <w:pPr>
        <w:ind w:left="1570" w:hanging="720"/>
      </w:pPr>
      <w:rPr>
        <w:rFonts w:hint="default"/>
        <w:i w:val="0"/>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4350" w:hanging="180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138" w15:restartNumberingAfterBreak="0">
    <w:nsid w:val="645A2371"/>
    <w:multiLevelType w:val="multilevel"/>
    <w:tmpl w:val="4E72C44E"/>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139" w15:restartNumberingAfterBreak="0">
    <w:nsid w:val="64D45E97"/>
    <w:multiLevelType w:val="multilevel"/>
    <w:tmpl w:val="64D45E97"/>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0" w15:restartNumberingAfterBreak="0">
    <w:nsid w:val="65C514D0"/>
    <w:multiLevelType w:val="multilevel"/>
    <w:tmpl w:val="65C514D0"/>
    <w:lvl w:ilvl="0">
      <w:start w:val="4"/>
      <w:numFmt w:val="bullet"/>
      <w:lvlText w:val="-"/>
      <w:lvlJc w:val="left"/>
      <w:pPr>
        <w:ind w:left="1146" w:hanging="360"/>
      </w:pPr>
      <w:rPr>
        <w:rFonts w:ascii="Times New Roman" w:eastAsia="Times New Roman" w:hAnsi="Times New Roman" w:cs="Times New Roman"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141" w15:restartNumberingAfterBreak="0">
    <w:nsid w:val="65CD3256"/>
    <w:multiLevelType w:val="multilevel"/>
    <w:tmpl w:val="65CD3256"/>
    <w:lvl w:ilvl="0">
      <w:start w:val="2"/>
      <w:numFmt w:val="decimal"/>
      <w:lvlText w:val="%1."/>
      <w:lvlJc w:val="left"/>
      <w:pPr>
        <w:ind w:left="360" w:hanging="360"/>
      </w:pPr>
      <w:rPr>
        <w:i w:val="0"/>
      </w:rPr>
    </w:lvl>
    <w:lvl w:ilvl="1">
      <w:start w:val="1"/>
      <w:numFmt w:val="decimal"/>
      <w:lvlText w:val="%1.%2."/>
      <w:lvlJc w:val="left"/>
      <w:pPr>
        <w:ind w:left="792" w:hanging="432"/>
      </w:pPr>
      <w:rPr>
        <w:i w:val="0"/>
      </w:rPr>
    </w:lvl>
    <w:lvl w:ilvl="2">
      <w:start w:val="1"/>
      <w:numFmt w:val="decimal"/>
      <w:lvlText w:val="%1.%2.%3."/>
      <w:lvlJc w:val="left"/>
      <w:pPr>
        <w:ind w:left="1224" w:hanging="504"/>
      </w:pPr>
      <w:rPr>
        <w:i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2" w15:restartNumberingAfterBreak="0">
    <w:nsid w:val="66964695"/>
    <w:multiLevelType w:val="multilevel"/>
    <w:tmpl w:val="66964695"/>
    <w:lvl w:ilvl="0">
      <w:start w:val="1"/>
      <w:numFmt w:val="bullet"/>
      <w:lvlText w:val=""/>
      <w:lvlJc w:val="left"/>
      <w:pPr>
        <w:tabs>
          <w:tab w:val="left" w:pos="397"/>
        </w:tabs>
        <w:ind w:left="0" w:firstLine="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482"/>
        </w:tabs>
        <w:ind w:left="0" w:firstLine="284"/>
      </w:pPr>
      <w:rPr>
        <w:rFonts w:ascii="Symbol" w:hAnsi="Symbol" w:hint="default"/>
      </w:rPr>
    </w:lvl>
    <w:lvl w:ilvl="3">
      <w:start w:val="1"/>
      <w:numFmt w:val="bullet"/>
      <w:lvlText w:val=""/>
      <w:lvlJc w:val="left"/>
      <w:pPr>
        <w:tabs>
          <w:tab w:val="left" w:pos="914"/>
        </w:tabs>
        <w:ind w:left="517" w:firstLine="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43" w15:restartNumberingAfterBreak="0">
    <w:nsid w:val="67CB166A"/>
    <w:multiLevelType w:val="multilevel"/>
    <w:tmpl w:val="05D6421E"/>
    <w:lvl w:ilvl="0">
      <w:start w:val="2"/>
      <w:numFmt w:val="decimal"/>
      <w:lvlText w:val="%1."/>
      <w:lvlJc w:val="left"/>
      <w:pPr>
        <w:ind w:left="450" w:hanging="360"/>
      </w:pPr>
      <w:rPr>
        <w:rFonts w:hint="default"/>
      </w:rPr>
    </w:lvl>
    <w:lvl w:ilvl="1">
      <w:start w:val="1"/>
      <w:numFmt w:val="none"/>
      <w:lvlText w:val=""/>
      <w:lvlJc w:val="left"/>
      <w:pPr>
        <w:ind w:left="882" w:hanging="432"/>
      </w:pPr>
      <w:rPr>
        <w:rFonts w:hint="default"/>
      </w:rPr>
    </w:lvl>
    <w:lvl w:ilvl="2">
      <w:start w:val="1"/>
      <w:numFmt w:val="none"/>
      <w:lvlText w:val=""/>
      <w:lvlJc w:val="left"/>
      <w:pPr>
        <w:ind w:left="1314" w:hanging="504"/>
      </w:pPr>
      <w:rPr>
        <w:rFonts w:hint="default"/>
      </w:rPr>
    </w:lvl>
    <w:lvl w:ilvl="3">
      <w:start w:val="1"/>
      <w:numFmt w:val="decimal"/>
      <w:lvlText w:val="%1.%2.%3.%4."/>
      <w:lvlJc w:val="left"/>
      <w:pPr>
        <w:ind w:left="1818" w:hanging="648"/>
      </w:pPr>
      <w:rPr>
        <w:rFonts w:hint="default"/>
      </w:rPr>
    </w:lvl>
    <w:lvl w:ilvl="4">
      <w:start w:val="1"/>
      <w:numFmt w:val="decimal"/>
      <w:lvlText w:val="%1.%2.%3.%4.%5."/>
      <w:lvlJc w:val="left"/>
      <w:pPr>
        <w:ind w:left="2322" w:hanging="792"/>
      </w:pPr>
      <w:rPr>
        <w:rFonts w:hint="default"/>
      </w:rPr>
    </w:lvl>
    <w:lvl w:ilvl="5">
      <w:start w:val="1"/>
      <w:numFmt w:val="decimal"/>
      <w:lvlText w:val="%1.%2.%3.%4.%5.%6."/>
      <w:lvlJc w:val="left"/>
      <w:pPr>
        <w:ind w:left="2826" w:hanging="936"/>
      </w:pPr>
      <w:rPr>
        <w:rFonts w:hint="default"/>
      </w:rPr>
    </w:lvl>
    <w:lvl w:ilvl="6">
      <w:start w:val="1"/>
      <w:numFmt w:val="decimal"/>
      <w:lvlText w:val="%1.%2.%3.%4.%5.%6.%7."/>
      <w:lvlJc w:val="left"/>
      <w:pPr>
        <w:ind w:left="3330" w:hanging="1080"/>
      </w:pPr>
      <w:rPr>
        <w:rFonts w:hint="default"/>
      </w:rPr>
    </w:lvl>
    <w:lvl w:ilvl="7">
      <w:start w:val="1"/>
      <w:numFmt w:val="decimal"/>
      <w:lvlText w:val="%1.%2.%3.%4.%5.%6.%7.%8."/>
      <w:lvlJc w:val="left"/>
      <w:pPr>
        <w:ind w:left="3834" w:hanging="1224"/>
      </w:pPr>
      <w:rPr>
        <w:rFonts w:hint="default"/>
      </w:rPr>
    </w:lvl>
    <w:lvl w:ilvl="8">
      <w:start w:val="1"/>
      <w:numFmt w:val="decimal"/>
      <w:lvlText w:val="%1.%2.%3.%4.%5.%6.%7.%8.%9."/>
      <w:lvlJc w:val="left"/>
      <w:pPr>
        <w:ind w:left="4410" w:hanging="1440"/>
      </w:pPr>
      <w:rPr>
        <w:rFonts w:hint="default"/>
      </w:rPr>
    </w:lvl>
  </w:abstractNum>
  <w:abstractNum w:abstractNumId="144" w15:restartNumberingAfterBreak="0">
    <w:nsid w:val="67D4763A"/>
    <w:multiLevelType w:val="multilevel"/>
    <w:tmpl w:val="4E72C44E"/>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145" w15:restartNumberingAfterBreak="0">
    <w:nsid w:val="68874C62"/>
    <w:multiLevelType w:val="hybridMultilevel"/>
    <w:tmpl w:val="05863CAA"/>
    <w:lvl w:ilvl="0" w:tplc="6CE63038">
      <w:start w:val="1"/>
      <w:numFmt w:val="bullet"/>
      <w:lvlText w:val="-"/>
      <w:lvlJc w:val="left"/>
      <w:pPr>
        <w:ind w:left="360" w:hanging="360"/>
      </w:pPr>
      <w:rPr>
        <w:rFonts w:ascii="Times New Roman" w:eastAsia="Times New Roman" w:hAnsi="Times New Roman" w:cs="Times New Roman" w:hint="default"/>
      </w:rPr>
    </w:lvl>
    <w:lvl w:ilvl="1" w:tplc="587CFFF2">
      <w:numFmt w:val="bullet"/>
      <w:lvlText w:val="–"/>
      <w:lvlJc w:val="left"/>
      <w:pPr>
        <w:ind w:left="1080" w:hanging="360"/>
      </w:pPr>
      <w:rPr>
        <w:rFonts w:ascii="Times New Roman" w:eastAsia="Times New Roman" w:hAnsi="Times New Roman" w:cs="Times New Roman" w:hint="default"/>
      </w:rPr>
    </w:lvl>
    <w:lvl w:ilvl="2" w:tplc="923A49D2">
      <w:start w:val="1"/>
      <w:numFmt w:val="bullet"/>
      <w:lvlText w:val="-"/>
      <w:lvlJc w:val="left"/>
      <w:pPr>
        <w:ind w:left="1800" w:hanging="360"/>
      </w:pPr>
      <w:rPr>
        <w:rFonts w:ascii="Times New Roman" w:eastAsia="Times New Roman" w:hAnsi="Times New Roman" w:cs="Times New Roman" w:hint="default"/>
      </w:rPr>
    </w:lvl>
    <w:lvl w:ilvl="3" w:tplc="5A9C6486" w:tentative="1">
      <w:start w:val="1"/>
      <w:numFmt w:val="bullet"/>
      <w:lvlText w:val=""/>
      <w:lvlJc w:val="left"/>
      <w:pPr>
        <w:ind w:left="2520" w:hanging="360"/>
      </w:pPr>
      <w:rPr>
        <w:rFonts w:ascii="Symbol" w:hAnsi="Symbol" w:hint="default"/>
      </w:rPr>
    </w:lvl>
    <w:lvl w:ilvl="4" w:tplc="CE1EDC82" w:tentative="1">
      <w:start w:val="1"/>
      <w:numFmt w:val="bullet"/>
      <w:lvlText w:val="o"/>
      <w:lvlJc w:val="left"/>
      <w:pPr>
        <w:ind w:left="3240" w:hanging="360"/>
      </w:pPr>
      <w:rPr>
        <w:rFonts w:ascii="Courier New" w:hAnsi="Courier New" w:cs="Courier New" w:hint="default"/>
      </w:rPr>
    </w:lvl>
    <w:lvl w:ilvl="5" w:tplc="2B248F9A" w:tentative="1">
      <w:start w:val="1"/>
      <w:numFmt w:val="bullet"/>
      <w:lvlText w:val=""/>
      <w:lvlJc w:val="left"/>
      <w:pPr>
        <w:ind w:left="3960" w:hanging="360"/>
      </w:pPr>
      <w:rPr>
        <w:rFonts w:ascii="Wingdings" w:hAnsi="Wingdings" w:hint="default"/>
      </w:rPr>
    </w:lvl>
    <w:lvl w:ilvl="6" w:tplc="8D94FE2A" w:tentative="1">
      <w:start w:val="1"/>
      <w:numFmt w:val="bullet"/>
      <w:lvlText w:val=""/>
      <w:lvlJc w:val="left"/>
      <w:pPr>
        <w:ind w:left="4680" w:hanging="360"/>
      </w:pPr>
      <w:rPr>
        <w:rFonts w:ascii="Symbol" w:hAnsi="Symbol" w:hint="default"/>
      </w:rPr>
    </w:lvl>
    <w:lvl w:ilvl="7" w:tplc="5FF82706" w:tentative="1">
      <w:start w:val="1"/>
      <w:numFmt w:val="bullet"/>
      <w:lvlText w:val="o"/>
      <w:lvlJc w:val="left"/>
      <w:pPr>
        <w:ind w:left="5400" w:hanging="360"/>
      </w:pPr>
      <w:rPr>
        <w:rFonts w:ascii="Courier New" w:hAnsi="Courier New" w:cs="Courier New" w:hint="default"/>
      </w:rPr>
    </w:lvl>
    <w:lvl w:ilvl="8" w:tplc="63A06B08" w:tentative="1">
      <w:start w:val="1"/>
      <w:numFmt w:val="bullet"/>
      <w:lvlText w:val=""/>
      <w:lvlJc w:val="left"/>
      <w:pPr>
        <w:ind w:left="6120" w:hanging="360"/>
      </w:pPr>
      <w:rPr>
        <w:rFonts w:ascii="Wingdings" w:hAnsi="Wingdings" w:hint="default"/>
      </w:rPr>
    </w:lvl>
  </w:abstractNum>
  <w:abstractNum w:abstractNumId="146" w15:restartNumberingAfterBreak="0">
    <w:nsid w:val="697F08DF"/>
    <w:multiLevelType w:val="multilevel"/>
    <w:tmpl w:val="697F08DF"/>
    <w:lvl w:ilvl="0">
      <w:start w:val="1"/>
      <w:numFmt w:val="bullet"/>
      <w:lvlText w:val=""/>
      <w:lvlJc w:val="left"/>
      <w:pPr>
        <w:tabs>
          <w:tab w:val="left" w:pos="864"/>
        </w:tabs>
        <w:ind w:left="864" w:hanging="432"/>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47" w15:restartNumberingAfterBreak="0">
    <w:nsid w:val="6B417A56"/>
    <w:multiLevelType w:val="hybridMultilevel"/>
    <w:tmpl w:val="098482F6"/>
    <w:lvl w:ilvl="0" w:tplc="2054766E">
      <w:start w:val="1"/>
      <w:numFmt w:val="bullet"/>
      <w:lvlText w:val="-"/>
      <w:lvlJc w:val="left"/>
      <w:pPr>
        <w:ind w:left="1004" w:hanging="360"/>
      </w:pPr>
      <w:rPr>
        <w:rFonts w:ascii="Times New Roman" w:eastAsia="Times New Roman" w:hAnsi="Times New Roman" w:cs="Times New Roman" w:hint="default"/>
        <w:b/>
        <w:i w:val="0"/>
        <w:strike w:val="0"/>
        <w:dstrike w:val="0"/>
        <w:color w:val="000000"/>
        <w:sz w:val="26"/>
        <w:u w:val="none" w:color="000000"/>
        <w:bdr w:val="none" w:sz="0" w:space="0" w:color="auto"/>
        <w:shd w:val="clear" w:color="auto" w:fill="auto"/>
        <w:vertAlign w:val="baseline"/>
      </w:rPr>
    </w:lvl>
    <w:lvl w:ilvl="1" w:tplc="FD5C7C80" w:tentative="1">
      <w:start w:val="1"/>
      <w:numFmt w:val="bullet"/>
      <w:lvlText w:val="o"/>
      <w:lvlJc w:val="left"/>
      <w:pPr>
        <w:ind w:left="1724" w:hanging="360"/>
      </w:pPr>
      <w:rPr>
        <w:rFonts w:ascii="Courier New" w:hAnsi="Courier New" w:cs="Courier New" w:hint="default"/>
      </w:rPr>
    </w:lvl>
    <w:lvl w:ilvl="2" w:tplc="D8E450F2" w:tentative="1">
      <w:start w:val="1"/>
      <w:numFmt w:val="bullet"/>
      <w:lvlText w:val=""/>
      <w:lvlJc w:val="left"/>
      <w:pPr>
        <w:ind w:left="2444" w:hanging="360"/>
      </w:pPr>
      <w:rPr>
        <w:rFonts w:ascii="Wingdings" w:hAnsi="Wingdings" w:hint="default"/>
      </w:rPr>
    </w:lvl>
    <w:lvl w:ilvl="3" w:tplc="DE84F83E" w:tentative="1">
      <w:start w:val="1"/>
      <w:numFmt w:val="bullet"/>
      <w:lvlText w:val=""/>
      <w:lvlJc w:val="left"/>
      <w:pPr>
        <w:ind w:left="3164" w:hanging="360"/>
      </w:pPr>
      <w:rPr>
        <w:rFonts w:ascii="Symbol" w:hAnsi="Symbol" w:hint="default"/>
      </w:rPr>
    </w:lvl>
    <w:lvl w:ilvl="4" w:tplc="00785DF2" w:tentative="1">
      <w:start w:val="1"/>
      <w:numFmt w:val="bullet"/>
      <w:lvlText w:val="o"/>
      <w:lvlJc w:val="left"/>
      <w:pPr>
        <w:ind w:left="3884" w:hanging="360"/>
      </w:pPr>
      <w:rPr>
        <w:rFonts w:ascii="Courier New" w:hAnsi="Courier New" w:cs="Courier New" w:hint="default"/>
      </w:rPr>
    </w:lvl>
    <w:lvl w:ilvl="5" w:tplc="9E247634" w:tentative="1">
      <w:start w:val="1"/>
      <w:numFmt w:val="bullet"/>
      <w:lvlText w:val=""/>
      <w:lvlJc w:val="left"/>
      <w:pPr>
        <w:ind w:left="4604" w:hanging="360"/>
      </w:pPr>
      <w:rPr>
        <w:rFonts w:ascii="Wingdings" w:hAnsi="Wingdings" w:hint="default"/>
      </w:rPr>
    </w:lvl>
    <w:lvl w:ilvl="6" w:tplc="110673BE" w:tentative="1">
      <w:start w:val="1"/>
      <w:numFmt w:val="bullet"/>
      <w:lvlText w:val=""/>
      <w:lvlJc w:val="left"/>
      <w:pPr>
        <w:ind w:left="5324" w:hanging="360"/>
      </w:pPr>
      <w:rPr>
        <w:rFonts w:ascii="Symbol" w:hAnsi="Symbol" w:hint="default"/>
      </w:rPr>
    </w:lvl>
    <w:lvl w:ilvl="7" w:tplc="B052BE12" w:tentative="1">
      <w:start w:val="1"/>
      <w:numFmt w:val="bullet"/>
      <w:lvlText w:val="o"/>
      <w:lvlJc w:val="left"/>
      <w:pPr>
        <w:ind w:left="6044" w:hanging="360"/>
      </w:pPr>
      <w:rPr>
        <w:rFonts w:ascii="Courier New" w:hAnsi="Courier New" w:cs="Courier New" w:hint="default"/>
      </w:rPr>
    </w:lvl>
    <w:lvl w:ilvl="8" w:tplc="3E6C3A94" w:tentative="1">
      <w:start w:val="1"/>
      <w:numFmt w:val="bullet"/>
      <w:lvlText w:val=""/>
      <w:lvlJc w:val="left"/>
      <w:pPr>
        <w:ind w:left="6764" w:hanging="360"/>
      </w:pPr>
      <w:rPr>
        <w:rFonts w:ascii="Wingdings" w:hAnsi="Wingdings" w:hint="default"/>
      </w:rPr>
    </w:lvl>
  </w:abstractNum>
  <w:abstractNum w:abstractNumId="148" w15:restartNumberingAfterBreak="0">
    <w:nsid w:val="6D397243"/>
    <w:multiLevelType w:val="hybridMultilevel"/>
    <w:tmpl w:val="F41EC078"/>
    <w:styleLink w:val="StyleBulletedVnArialNotBoldItalicLeft076cmHanging3"/>
    <w:lvl w:ilvl="0" w:tplc="433A56E6">
      <w:start w:val="1"/>
      <w:numFmt w:val="decimal"/>
      <w:lvlText w:val="2.7.%1"/>
      <w:lvlJc w:val="left"/>
      <w:pPr>
        <w:ind w:left="360" w:hanging="360"/>
      </w:pPr>
      <w:rPr>
        <w:rFonts w:ascii="Times New Roman" w:hAnsi="Times New Roman"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6D4E2ACD"/>
    <w:multiLevelType w:val="multilevel"/>
    <w:tmpl w:val="6D4E2ACD"/>
    <w:lvl w:ilvl="0">
      <w:start w:val="1"/>
      <w:numFmt w:val="bullet"/>
      <w:lvlText w:val=""/>
      <w:lvlJc w:val="left"/>
      <w:pPr>
        <w:tabs>
          <w:tab w:val="left" w:pos="397"/>
        </w:tabs>
        <w:ind w:left="0" w:firstLine="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482"/>
        </w:tabs>
        <w:ind w:left="0" w:firstLine="284"/>
      </w:pPr>
      <w:rPr>
        <w:rFonts w:ascii="Times New Roman" w:eastAsia="Times New Roman" w:hAnsi="Times New Roman" w:cs="Times New Roman" w:hint="default"/>
      </w:rPr>
    </w:lvl>
    <w:lvl w:ilvl="3">
      <w:start w:val="1"/>
      <w:numFmt w:val="bullet"/>
      <w:lvlText w:val=""/>
      <w:lvlJc w:val="left"/>
      <w:pPr>
        <w:tabs>
          <w:tab w:val="left" w:pos="914"/>
        </w:tabs>
        <w:ind w:left="517" w:firstLine="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50" w15:restartNumberingAfterBreak="0">
    <w:nsid w:val="6DB50F61"/>
    <w:multiLevelType w:val="multilevel"/>
    <w:tmpl w:val="6DB50F61"/>
    <w:lvl w:ilvl="0">
      <w:start w:val="1"/>
      <w:numFmt w:val="bullet"/>
      <w:lvlText w:val=""/>
      <w:lvlJc w:val="left"/>
      <w:pPr>
        <w:tabs>
          <w:tab w:val="left" w:pos="456"/>
        </w:tabs>
        <w:ind w:left="456" w:hanging="360"/>
      </w:pPr>
      <w:rPr>
        <w:rFonts w:ascii="Times New Roman" w:hAnsi="Times New Roman" w:cs="Times New Roman" w:hint="default"/>
      </w:rPr>
    </w:lvl>
    <w:lvl w:ilvl="1">
      <w:start w:val="1"/>
      <w:numFmt w:val="bullet"/>
      <w:lvlText w:val="+"/>
      <w:lvlJc w:val="left"/>
      <w:pPr>
        <w:tabs>
          <w:tab w:val="left" w:pos="482"/>
        </w:tabs>
        <w:ind w:firstLine="454"/>
      </w:pPr>
      <w:rPr>
        <w:rFonts w:hint="default"/>
      </w:rPr>
    </w:lvl>
    <w:lvl w:ilvl="2">
      <w:start w:val="1"/>
      <w:numFmt w:val="bullet"/>
      <w:lvlText w:val=""/>
      <w:lvlJc w:val="left"/>
      <w:pPr>
        <w:tabs>
          <w:tab w:val="left" w:pos="2160"/>
        </w:tabs>
        <w:ind w:left="2160" w:hanging="360"/>
      </w:pPr>
      <w:rPr>
        <w:rFonts w:ascii="Times New Roman" w:hAnsi="Times New Roman" w:cs="Times New Roman" w:hint="default"/>
      </w:rPr>
    </w:lvl>
    <w:lvl w:ilvl="3">
      <w:start w:val="1"/>
      <w:numFmt w:val="bullet"/>
      <w:lvlText w:val=""/>
      <w:lvlJc w:val="left"/>
      <w:pPr>
        <w:tabs>
          <w:tab w:val="left" w:pos="2880"/>
        </w:tabs>
        <w:ind w:left="2880" w:hanging="360"/>
      </w:pPr>
      <w:rPr>
        <w:rFonts w:ascii="Times New Roman" w:hAnsi="Times New Roman" w:cs="Times New Roman"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Times New Roman" w:hAnsi="Times New Roman" w:cs="Times New Roman" w:hint="default"/>
      </w:rPr>
    </w:lvl>
    <w:lvl w:ilvl="6">
      <w:start w:val="1"/>
      <w:numFmt w:val="bullet"/>
      <w:lvlText w:val=""/>
      <w:lvlJc w:val="left"/>
      <w:pPr>
        <w:tabs>
          <w:tab w:val="left" w:pos="5040"/>
        </w:tabs>
        <w:ind w:left="5040" w:hanging="360"/>
      </w:pPr>
      <w:rPr>
        <w:rFonts w:ascii="Times New Roman" w:hAnsi="Times New Roman" w:cs="Times New Roman"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Times New Roman" w:hAnsi="Times New Roman" w:cs="Times New Roman" w:hint="default"/>
      </w:rPr>
    </w:lvl>
  </w:abstractNum>
  <w:abstractNum w:abstractNumId="151" w15:restartNumberingAfterBreak="0">
    <w:nsid w:val="705D7084"/>
    <w:multiLevelType w:val="multilevel"/>
    <w:tmpl w:val="CD70EF5E"/>
    <w:lvl w:ilvl="0">
      <w:start w:val="1"/>
      <w:numFmt w:val="decimal"/>
      <w:lvlText w:val="%1."/>
      <w:lvlJc w:val="left"/>
      <w:pPr>
        <w:ind w:left="720" w:hanging="360"/>
      </w:pPr>
    </w:lvl>
    <w:lvl w:ilvl="1">
      <w:start w:val="1"/>
      <w:numFmt w:val="decimal"/>
      <w:isLgl/>
      <w:lvlText w:val="%1.%2."/>
      <w:lvlJc w:val="left"/>
      <w:pPr>
        <w:ind w:left="1080" w:hanging="720"/>
      </w:pPr>
      <w:rPr>
        <w:rFonts w:hint="default"/>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2" w15:restartNumberingAfterBreak="0">
    <w:nsid w:val="70855B1B"/>
    <w:multiLevelType w:val="hybridMultilevel"/>
    <w:tmpl w:val="8668CE46"/>
    <w:lvl w:ilvl="0" w:tplc="6E7C04B0">
      <w:start w:val="1"/>
      <w:numFmt w:val="bullet"/>
      <w:lvlText w:val="-"/>
      <w:lvlJc w:val="left"/>
      <w:pPr>
        <w:ind w:left="1004" w:hanging="360"/>
      </w:pPr>
      <w:rPr>
        <w:rFonts w:ascii="Times New Roman" w:eastAsia="Times New Roman" w:hAnsi="Times New Roman" w:cs="Times New Roman" w:hint="default"/>
        <w:b w:val="0"/>
        <w:i w:val="0"/>
        <w:strike w:val="0"/>
        <w:dstrike w:val="0"/>
        <w:color w:val="000000"/>
        <w:sz w:val="26"/>
        <w:u w:val="none" w:color="000000"/>
        <w:bdr w:val="none" w:sz="0" w:space="0" w:color="auto"/>
        <w:shd w:val="clear" w:color="auto" w:fill="auto"/>
        <w:vertAlign w:val="baseline"/>
      </w:rPr>
    </w:lvl>
    <w:lvl w:ilvl="1" w:tplc="18221520" w:tentative="1">
      <w:start w:val="1"/>
      <w:numFmt w:val="bullet"/>
      <w:lvlText w:val="o"/>
      <w:lvlJc w:val="left"/>
      <w:pPr>
        <w:ind w:left="1724" w:hanging="360"/>
      </w:pPr>
      <w:rPr>
        <w:rFonts w:ascii="Courier New" w:hAnsi="Courier New" w:cs="Courier New" w:hint="default"/>
      </w:rPr>
    </w:lvl>
    <w:lvl w:ilvl="2" w:tplc="E2F2177E" w:tentative="1">
      <w:start w:val="1"/>
      <w:numFmt w:val="bullet"/>
      <w:lvlText w:val=""/>
      <w:lvlJc w:val="left"/>
      <w:pPr>
        <w:ind w:left="2444" w:hanging="360"/>
      </w:pPr>
      <w:rPr>
        <w:rFonts w:ascii="Wingdings" w:hAnsi="Wingdings" w:hint="default"/>
      </w:rPr>
    </w:lvl>
    <w:lvl w:ilvl="3" w:tplc="853CBEA4" w:tentative="1">
      <w:start w:val="1"/>
      <w:numFmt w:val="bullet"/>
      <w:lvlText w:val=""/>
      <w:lvlJc w:val="left"/>
      <w:pPr>
        <w:ind w:left="3164" w:hanging="360"/>
      </w:pPr>
      <w:rPr>
        <w:rFonts w:ascii="Symbol" w:hAnsi="Symbol" w:hint="default"/>
      </w:rPr>
    </w:lvl>
    <w:lvl w:ilvl="4" w:tplc="54000170" w:tentative="1">
      <w:start w:val="1"/>
      <w:numFmt w:val="bullet"/>
      <w:lvlText w:val="o"/>
      <w:lvlJc w:val="left"/>
      <w:pPr>
        <w:ind w:left="3884" w:hanging="360"/>
      </w:pPr>
      <w:rPr>
        <w:rFonts w:ascii="Courier New" w:hAnsi="Courier New" w:cs="Courier New" w:hint="default"/>
      </w:rPr>
    </w:lvl>
    <w:lvl w:ilvl="5" w:tplc="6192B772" w:tentative="1">
      <w:start w:val="1"/>
      <w:numFmt w:val="bullet"/>
      <w:lvlText w:val=""/>
      <w:lvlJc w:val="left"/>
      <w:pPr>
        <w:ind w:left="4604" w:hanging="360"/>
      </w:pPr>
      <w:rPr>
        <w:rFonts w:ascii="Wingdings" w:hAnsi="Wingdings" w:hint="default"/>
      </w:rPr>
    </w:lvl>
    <w:lvl w:ilvl="6" w:tplc="1E2828CE" w:tentative="1">
      <w:start w:val="1"/>
      <w:numFmt w:val="bullet"/>
      <w:lvlText w:val=""/>
      <w:lvlJc w:val="left"/>
      <w:pPr>
        <w:ind w:left="5324" w:hanging="360"/>
      </w:pPr>
      <w:rPr>
        <w:rFonts w:ascii="Symbol" w:hAnsi="Symbol" w:hint="default"/>
      </w:rPr>
    </w:lvl>
    <w:lvl w:ilvl="7" w:tplc="F47A9A54" w:tentative="1">
      <w:start w:val="1"/>
      <w:numFmt w:val="bullet"/>
      <w:lvlText w:val="o"/>
      <w:lvlJc w:val="left"/>
      <w:pPr>
        <w:ind w:left="6044" w:hanging="360"/>
      </w:pPr>
      <w:rPr>
        <w:rFonts w:ascii="Courier New" w:hAnsi="Courier New" w:cs="Courier New" w:hint="default"/>
      </w:rPr>
    </w:lvl>
    <w:lvl w:ilvl="8" w:tplc="15EA1DB2" w:tentative="1">
      <w:start w:val="1"/>
      <w:numFmt w:val="bullet"/>
      <w:lvlText w:val=""/>
      <w:lvlJc w:val="left"/>
      <w:pPr>
        <w:ind w:left="6764" w:hanging="360"/>
      </w:pPr>
      <w:rPr>
        <w:rFonts w:ascii="Wingdings" w:hAnsi="Wingdings" w:hint="default"/>
      </w:rPr>
    </w:lvl>
  </w:abstractNum>
  <w:abstractNum w:abstractNumId="153" w15:restartNumberingAfterBreak="0">
    <w:nsid w:val="721F7038"/>
    <w:multiLevelType w:val="multilevel"/>
    <w:tmpl w:val="4E72C44E"/>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154" w15:restartNumberingAfterBreak="0">
    <w:nsid w:val="72381C8E"/>
    <w:multiLevelType w:val="hybridMultilevel"/>
    <w:tmpl w:val="35A8C6F4"/>
    <w:styleLink w:val="StyleBulletedVnArialNotBoldItalicLeft076cmHanging2"/>
    <w:lvl w:ilvl="0" w:tplc="1A64E2D0">
      <w:start w:val="3"/>
      <w:numFmt w:val="bullet"/>
      <w:lvlText w:val="-"/>
      <w:lvlJc w:val="left"/>
      <w:pPr>
        <w:tabs>
          <w:tab w:val="num" w:pos="900"/>
        </w:tabs>
        <w:ind w:left="900" w:hanging="360"/>
      </w:pPr>
      <w:rPr>
        <w:rFonts w:ascii="Times New Roman" w:eastAsia="Times New Roman" w:hAnsi="Times New Roman" w:cs="Times New Roman" w:hint="default"/>
        <w:i/>
        <w:sz w:val="24"/>
        <w:szCs w:val="24"/>
      </w:rPr>
    </w:lvl>
    <w:lvl w:ilvl="1" w:tplc="C8249ED6" w:tentative="1">
      <w:start w:val="1"/>
      <w:numFmt w:val="bullet"/>
      <w:lvlText w:val="o"/>
      <w:lvlJc w:val="left"/>
      <w:pPr>
        <w:tabs>
          <w:tab w:val="num" w:pos="1620"/>
        </w:tabs>
        <w:ind w:left="1620" w:hanging="360"/>
      </w:pPr>
      <w:rPr>
        <w:rFonts w:ascii="Courier New" w:hAnsi="Courier New" w:cs="Courier New" w:hint="default"/>
      </w:rPr>
    </w:lvl>
    <w:lvl w:ilvl="2" w:tplc="1046D1E4" w:tentative="1">
      <w:start w:val="1"/>
      <w:numFmt w:val="bullet"/>
      <w:lvlText w:val=""/>
      <w:lvlJc w:val="left"/>
      <w:pPr>
        <w:tabs>
          <w:tab w:val="num" w:pos="2340"/>
        </w:tabs>
        <w:ind w:left="2340" w:hanging="360"/>
      </w:pPr>
      <w:rPr>
        <w:rFonts w:ascii="Wingdings" w:hAnsi="Wingdings" w:hint="default"/>
      </w:rPr>
    </w:lvl>
    <w:lvl w:ilvl="3" w:tplc="CD46B3F0" w:tentative="1">
      <w:start w:val="1"/>
      <w:numFmt w:val="bullet"/>
      <w:lvlText w:val=""/>
      <w:lvlJc w:val="left"/>
      <w:pPr>
        <w:tabs>
          <w:tab w:val="num" w:pos="3060"/>
        </w:tabs>
        <w:ind w:left="3060" w:hanging="360"/>
      </w:pPr>
      <w:rPr>
        <w:rFonts w:ascii="Symbol" w:hAnsi="Symbol" w:hint="default"/>
      </w:rPr>
    </w:lvl>
    <w:lvl w:ilvl="4" w:tplc="91BC60B4" w:tentative="1">
      <w:start w:val="1"/>
      <w:numFmt w:val="bullet"/>
      <w:lvlText w:val="o"/>
      <w:lvlJc w:val="left"/>
      <w:pPr>
        <w:tabs>
          <w:tab w:val="num" w:pos="3780"/>
        </w:tabs>
        <w:ind w:left="3780" w:hanging="360"/>
      </w:pPr>
      <w:rPr>
        <w:rFonts w:ascii="Courier New" w:hAnsi="Courier New" w:cs="Courier New" w:hint="default"/>
      </w:rPr>
    </w:lvl>
    <w:lvl w:ilvl="5" w:tplc="7198681E" w:tentative="1">
      <w:start w:val="1"/>
      <w:numFmt w:val="bullet"/>
      <w:lvlText w:val=""/>
      <w:lvlJc w:val="left"/>
      <w:pPr>
        <w:tabs>
          <w:tab w:val="num" w:pos="4500"/>
        </w:tabs>
        <w:ind w:left="4500" w:hanging="360"/>
      </w:pPr>
      <w:rPr>
        <w:rFonts w:ascii="Wingdings" w:hAnsi="Wingdings" w:hint="default"/>
      </w:rPr>
    </w:lvl>
    <w:lvl w:ilvl="6" w:tplc="CDE69934" w:tentative="1">
      <w:start w:val="1"/>
      <w:numFmt w:val="bullet"/>
      <w:lvlText w:val=""/>
      <w:lvlJc w:val="left"/>
      <w:pPr>
        <w:tabs>
          <w:tab w:val="num" w:pos="5220"/>
        </w:tabs>
        <w:ind w:left="5220" w:hanging="360"/>
      </w:pPr>
      <w:rPr>
        <w:rFonts w:ascii="Symbol" w:hAnsi="Symbol" w:hint="default"/>
      </w:rPr>
    </w:lvl>
    <w:lvl w:ilvl="7" w:tplc="E1226214" w:tentative="1">
      <w:start w:val="1"/>
      <w:numFmt w:val="bullet"/>
      <w:lvlText w:val="o"/>
      <w:lvlJc w:val="left"/>
      <w:pPr>
        <w:tabs>
          <w:tab w:val="num" w:pos="5940"/>
        </w:tabs>
        <w:ind w:left="5940" w:hanging="360"/>
      </w:pPr>
      <w:rPr>
        <w:rFonts w:ascii="Courier New" w:hAnsi="Courier New" w:cs="Courier New" w:hint="default"/>
      </w:rPr>
    </w:lvl>
    <w:lvl w:ilvl="8" w:tplc="EF4A9792" w:tentative="1">
      <w:start w:val="1"/>
      <w:numFmt w:val="bullet"/>
      <w:lvlText w:val=""/>
      <w:lvlJc w:val="left"/>
      <w:pPr>
        <w:tabs>
          <w:tab w:val="num" w:pos="6660"/>
        </w:tabs>
        <w:ind w:left="6660" w:hanging="360"/>
      </w:pPr>
      <w:rPr>
        <w:rFonts w:ascii="Wingdings" w:hAnsi="Wingdings" w:hint="default"/>
      </w:rPr>
    </w:lvl>
  </w:abstractNum>
  <w:abstractNum w:abstractNumId="155" w15:restartNumberingAfterBreak="0">
    <w:nsid w:val="72493C1B"/>
    <w:multiLevelType w:val="hybridMultilevel"/>
    <w:tmpl w:val="F6EE93B4"/>
    <w:lvl w:ilvl="0" w:tplc="0409000F">
      <w:numFmt w:val="bullet"/>
      <w:lvlText w:val="-"/>
      <w:lvlJc w:val="left"/>
      <w:pPr>
        <w:ind w:left="360" w:hanging="360"/>
      </w:pPr>
      <w:rPr>
        <w:rFonts w:ascii=".VnArial" w:eastAsia="Times New Roman" w:hAnsi=".VnArial" w:cs="Times New Roman" w:hint="default"/>
      </w:rPr>
    </w:lvl>
    <w:lvl w:ilvl="1" w:tplc="899EEAB0">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72592394"/>
    <w:multiLevelType w:val="multilevel"/>
    <w:tmpl w:val="A99C798E"/>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3.%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7" w15:restartNumberingAfterBreak="0">
    <w:nsid w:val="728C298D"/>
    <w:multiLevelType w:val="hybridMultilevel"/>
    <w:tmpl w:val="25883954"/>
    <w:styleLink w:val="Style33"/>
    <w:lvl w:ilvl="0" w:tplc="9688774C">
      <w:start w:val="1"/>
      <w:numFmt w:val="decimal"/>
      <w:lvlText w:val="2.8.%1"/>
      <w:lvlJc w:val="left"/>
      <w:pPr>
        <w:ind w:left="360" w:hanging="360"/>
      </w:pPr>
      <w:rPr>
        <w:rFonts w:ascii="Times New Roman" w:hAnsi="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72A8740A"/>
    <w:multiLevelType w:val="hybridMultilevel"/>
    <w:tmpl w:val="FAA4FAB6"/>
    <w:styleLink w:val="Style131"/>
    <w:lvl w:ilvl="0" w:tplc="7B389F82">
      <w:start w:val="1"/>
      <w:numFmt w:val="bullet"/>
      <w:lvlText w:val="+"/>
      <w:lvlJc w:val="left"/>
      <w:pPr>
        <w:ind w:left="720" w:hanging="360"/>
      </w:pPr>
      <w:rPr>
        <w:rFonts w:ascii="RomanS" w:hAnsi="Rom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2E04A36"/>
    <w:multiLevelType w:val="multilevel"/>
    <w:tmpl w:val="72E04A3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0" w15:restartNumberingAfterBreak="0">
    <w:nsid w:val="73BD6F2C"/>
    <w:multiLevelType w:val="hybridMultilevel"/>
    <w:tmpl w:val="2920F67E"/>
    <w:lvl w:ilvl="0" w:tplc="0409000F">
      <w:numFmt w:val="bullet"/>
      <w:lvlText w:val="-"/>
      <w:lvlJc w:val="left"/>
      <w:pPr>
        <w:ind w:left="720" w:hanging="360"/>
      </w:pPr>
      <w:rPr>
        <w:rFonts w:ascii=".VnArial" w:eastAsia="Times New Roman" w:hAnsi=".VnArial"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4040C71"/>
    <w:multiLevelType w:val="multilevel"/>
    <w:tmpl w:val="74040C7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2" w15:restartNumberingAfterBreak="0">
    <w:nsid w:val="74594BF7"/>
    <w:multiLevelType w:val="multilevel"/>
    <w:tmpl w:val="74594BF7"/>
    <w:lvl w:ilvl="0">
      <w:start w:val="2"/>
      <w:numFmt w:val="decimal"/>
      <w:lvlText w:val="%1."/>
      <w:lvlJc w:val="left"/>
      <w:pPr>
        <w:ind w:left="360" w:hanging="360"/>
      </w:pPr>
      <w:rPr>
        <w:i w:val="0"/>
      </w:rPr>
    </w:lvl>
    <w:lvl w:ilvl="1">
      <w:start w:val="1"/>
      <w:numFmt w:val="decimal"/>
      <w:lvlText w:val="%1.%2."/>
      <w:lvlJc w:val="left"/>
      <w:pPr>
        <w:ind w:left="792" w:hanging="432"/>
      </w:pPr>
      <w:rPr>
        <w:i w:val="0"/>
      </w:rPr>
    </w:lvl>
    <w:lvl w:ilvl="2">
      <w:start w:val="1"/>
      <w:numFmt w:val="decimal"/>
      <w:lvlText w:val="%1.%2.%3."/>
      <w:lvlJc w:val="left"/>
      <w:pPr>
        <w:ind w:left="1224" w:hanging="504"/>
      </w:pPr>
      <w:rPr>
        <w:i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3" w15:restartNumberingAfterBreak="0">
    <w:nsid w:val="746943F4"/>
    <w:multiLevelType w:val="hybridMultilevel"/>
    <w:tmpl w:val="401840F6"/>
    <w:lvl w:ilvl="0" w:tplc="073E373E">
      <w:start w:val="1"/>
      <w:numFmt w:val="bullet"/>
      <w:lvlText w:val="-"/>
      <w:lvlJc w:val="left"/>
      <w:pPr>
        <w:ind w:left="0" w:hanging="360"/>
      </w:pPr>
      <w:rPr>
        <w:rFonts w:ascii="Times New Roman" w:eastAsia="Times New Roman" w:hAnsi="Times New Roman" w:cs="Times New Roman" w:hint="default"/>
      </w:rPr>
    </w:lvl>
    <w:lvl w:ilvl="1" w:tplc="D6C4B962" w:tentative="1">
      <w:start w:val="1"/>
      <w:numFmt w:val="bullet"/>
      <w:lvlText w:val="o"/>
      <w:lvlJc w:val="left"/>
      <w:pPr>
        <w:ind w:left="720" w:hanging="360"/>
      </w:pPr>
      <w:rPr>
        <w:rFonts w:ascii="Courier New" w:hAnsi="Courier New" w:cs="Courier New" w:hint="default"/>
      </w:rPr>
    </w:lvl>
    <w:lvl w:ilvl="2" w:tplc="8C40F288" w:tentative="1">
      <w:start w:val="1"/>
      <w:numFmt w:val="bullet"/>
      <w:lvlText w:val=""/>
      <w:lvlJc w:val="left"/>
      <w:pPr>
        <w:ind w:left="1440" w:hanging="360"/>
      </w:pPr>
      <w:rPr>
        <w:rFonts w:ascii="Wingdings" w:hAnsi="Wingdings" w:hint="default"/>
      </w:rPr>
    </w:lvl>
    <w:lvl w:ilvl="3" w:tplc="FC4C8B8C" w:tentative="1">
      <w:start w:val="1"/>
      <w:numFmt w:val="bullet"/>
      <w:lvlText w:val=""/>
      <w:lvlJc w:val="left"/>
      <w:pPr>
        <w:ind w:left="2160" w:hanging="360"/>
      </w:pPr>
      <w:rPr>
        <w:rFonts w:ascii="Symbol" w:hAnsi="Symbol" w:hint="default"/>
      </w:rPr>
    </w:lvl>
    <w:lvl w:ilvl="4" w:tplc="F176D4FA" w:tentative="1">
      <w:start w:val="1"/>
      <w:numFmt w:val="bullet"/>
      <w:lvlText w:val="o"/>
      <w:lvlJc w:val="left"/>
      <w:pPr>
        <w:ind w:left="2880" w:hanging="360"/>
      </w:pPr>
      <w:rPr>
        <w:rFonts w:ascii="Courier New" w:hAnsi="Courier New" w:cs="Courier New" w:hint="default"/>
      </w:rPr>
    </w:lvl>
    <w:lvl w:ilvl="5" w:tplc="2ECCC0CE" w:tentative="1">
      <w:start w:val="1"/>
      <w:numFmt w:val="bullet"/>
      <w:lvlText w:val=""/>
      <w:lvlJc w:val="left"/>
      <w:pPr>
        <w:ind w:left="3600" w:hanging="360"/>
      </w:pPr>
      <w:rPr>
        <w:rFonts w:ascii="Wingdings" w:hAnsi="Wingdings" w:hint="default"/>
      </w:rPr>
    </w:lvl>
    <w:lvl w:ilvl="6" w:tplc="3EAA80AE" w:tentative="1">
      <w:start w:val="1"/>
      <w:numFmt w:val="bullet"/>
      <w:lvlText w:val=""/>
      <w:lvlJc w:val="left"/>
      <w:pPr>
        <w:ind w:left="4320" w:hanging="360"/>
      </w:pPr>
      <w:rPr>
        <w:rFonts w:ascii="Symbol" w:hAnsi="Symbol" w:hint="default"/>
      </w:rPr>
    </w:lvl>
    <w:lvl w:ilvl="7" w:tplc="2BE66C56" w:tentative="1">
      <w:start w:val="1"/>
      <w:numFmt w:val="bullet"/>
      <w:lvlText w:val="o"/>
      <w:lvlJc w:val="left"/>
      <w:pPr>
        <w:ind w:left="5040" w:hanging="360"/>
      </w:pPr>
      <w:rPr>
        <w:rFonts w:ascii="Courier New" w:hAnsi="Courier New" w:cs="Courier New" w:hint="default"/>
      </w:rPr>
    </w:lvl>
    <w:lvl w:ilvl="8" w:tplc="80B4172A" w:tentative="1">
      <w:start w:val="1"/>
      <w:numFmt w:val="bullet"/>
      <w:lvlText w:val=""/>
      <w:lvlJc w:val="left"/>
      <w:pPr>
        <w:ind w:left="5760" w:hanging="360"/>
      </w:pPr>
      <w:rPr>
        <w:rFonts w:ascii="Wingdings" w:hAnsi="Wingdings" w:hint="default"/>
      </w:rPr>
    </w:lvl>
  </w:abstractNum>
  <w:abstractNum w:abstractNumId="164" w15:restartNumberingAfterBreak="0">
    <w:nsid w:val="75D83F54"/>
    <w:multiLevelType w:val="multilevel"/>
    <w:tmpl w:val="75D83F5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5" w15:restartNumberingAfterBreak="0">
    <w:nsid w:val="762D00EF"/>
    <w:multiLevelType w:val="multilevel"/>
    <w:tmpl w:val="762D00EF"/>
    <w:lvl w:ilvl="0">
      <w:start w:val="1"/>
      <w:numFmt w:val="decimal"/>
      <w:lvlText w:val="%1."/>
      <w:lvlJc w:val="left"/>
      <w:pPr>
        <w:tabs>
          <w:tab w:val="left" w:pos="480"/>
        </w:tabs>
        <w:ind w:left="480" w:hanging="480"/>
      </w:pPr>
      <w:rPr>
        <w:b/>
      </w:rPr>
    </w:lvl>
    <w:lvl w:ilvl="1">
      <w:start w:val="1"/>
      <w:numFmt w:val="bullet"/>
      <w:lvlText w:val="-"/>
      <w:lvlJc w:val="left"/>
      <w:pPr>
        <w:tabs>
          <w:tab w:val="left" w:pos="900"/>
        </w:tabs>
        <w:ind w:left="900" w:hanging="360"/>
      </w:pPr>
      <w:rPr>
        <w:rFonts w:ascii="Times New Roman" w:eastAsia="Courier New" w:hAnsi="Times New Roman" w:cs="Times New Roman"/>
        <w:b/>
      </w:rPr>
    </w:lvl>
    <w:lvl w:ilvl="2">
      <w:start w:val="1"/>
      <w:numFmt w:val="decimal"/>
      <w:lvlText w:val="%1.%2.%3."/>
      <w:lvlJc w:val="left"/>
      <w:pPr>
        <w:tabs>
          <w:tab w:val="left" w:pos="1434"/>
        </w:tabs>
        <w:ind w:left="1434" w:hanging="720"/>
      </w:pPr>
    </w:lvl>
    <w:lvl w:ilvl="3">
      <w:start w:val="1"/>
      <w:numFmt w:val="decimal"/>
      <w:lvlText w:val="%1.%2.%3.%4."/>
      <w:lvlJc w:val="left"/>
      <w:pPr>
        <w:tabs>
          <w:tab w:val="left" w:pos="1791"/>
        </w:tabs>
        <w:ind w:left="1791" w:hanging="720"/>
      </w:pPr>
    </w:lvl>
    <w:lvl w:ilvl="4">
      <w:start w:val="1"/>
      <w:numFmt w:val="decimal"/>
      <w:lvlText w:val="%1.%2.%3.%4.%5."/>
      <w:lvlJc w:val="left"/>
      <w:pPr>
        <w:tabs>
          <w:tab w:val="left" w:pos="2508"/>
        </w:tabs>
        <w:ind w:left="2508" w:hanging="1080"/>
      </w:pPr>
    </w:lvl>
    <w:lvl w:ilvl="5">
      <w:start w:val="1"/>
      <w:numFmt w:val="decimal"/>
      <w:lvlText w:val="%1.%2.%3.%4.%5.%6."/>
      <w:lvlJc w:val="left"/>
      <w:pPr>
        <w:tabs>
          <w:tab w:val="left" w:pos="2865"/>
        </w:tabs>
        <w:ind w:left="2865" w:hanging="1080"/>
      </w:pPr>
    </w:lvl>
    <w:lvl w:ilvl="6">
      <w:start w:val="1"/>
      <w:numFmt w:val="decimal"/>
      <w:lvlText w:val="%1.%2.%3.%4.%5.%6.%7."/>
      <w:lvlJc w:val="left"/>
      <w:pPr>
        <w:tabs>
          <w:tab w:val="left" w:pos="3582"/>
        </w:tabs>
        <w:ind w:left="3582" w:hanging="1440"/>
      </w:pPr>
    </w:lvl>
    <w:lvl w:ilvl="7">
      <w:start w:val="1"/>
      <w:numFmt w:val="decimal"/>
      <w:lvlText w:val="%1.%2.%3.%4.%5.%6.%7.%8."/>
      <w:lvlJc w:val="left"/>
      <w:pPr>
        <w:tabs>
          <w:tab w:val="left" w:pos="3939"/>
        </w:tabs>
        <w:ind w:left="3939" w:hanging="1440"/>
      </w:pPr>
    </w:lvl>
    <w:lvl w:ilvl="8">
      <w:start w:val="1"/>
      <w:numFmt w:val="decimal"/>
      <w:lvlText w:val="%1.%2.%3.%4.%5.%6.%7.%8.%9."/>
      <w:lvlJc w:val="left"/>
      <w:pPr>
        <w:tabs>
          <w:tab w:val="left" w:pos="4656"/>
        </w:tabs>
        <w:ind w:left="4656" w:hanging="1800"/>
      </w:pPr>
    </w:lvl>
  </w:abstractNum>
  <w:abstractNum w:abstractNumId="166" w15:restartNumberingAfterBreak="0">
    <w:nsid w:val="79201280"/>
    <w:multiLevelType w:val="multilevel"/>
    <w:tmpl w:val="79201280"/>
    <w:lvl w:ilvl="0">
      <w:start w:val="3"/>
      <w:numFmt w:val="bullet"/>
      <w:pStyle w:val="Date"/>
      <w:lvlText w:val="-"/>
      <w:lvlJc w:val="left"/>
      <w:pPr>
        <w:tabs>
          <w:tab w:val="left" w:pos="144"/>
        </w:tabs>
        <w:ind w:left="0" w:firstLine="0"/>
      </w:pPr>
      <w:rPr>
        <w:rFonts w:ascii="Times New Roman" w:eastAsia="Times New Roman" w:hAnsi="Times New Roman" w:cs="Times New Roman"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67" w15:restartNumberingAfterBreak="0">
    <w:nsid w:val="7AEB5950"/>
    <w:multiLevelType w:val="multilevel"/>
    <w:tmpl w:val="7AEB59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8" w15:restartNumberingAfterBreak="0">
    <w:nsid w:val="7AED3AA9"/>
    <w:multiLevelType w:val="multilevel"/>
    <w:tmpl w:val="59EE8B0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4.%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9" w15:restartNumberingAfterBreak="0">
    <w:nsid w:val="7B204BB0"/>
    <w:multiLevelType w:val="multilevel"/>
    <w:tmpl w:val="7B204BB0"/>
    <w:lvl w:ilvl="0">
      <w:start w:val="2"/>
      <w:numFmt w:val="bullet"/>
      <w:lvlText w:val="-"/>
      <w:lvlJc w:val="left"/>
      <w:pPr>
        <w:tabs>
          <w:tab w:val="left" w:pos="1080"/>
        </w:tabs>
        <w:ind w:left="1080" w:hanging="360"/>
      </w:pPr>
      <w:rPr>
        <w:rFonts w:ascii="Times New Roman" w:eastAsia="Times New Roman" w:hAnsi="Times New Roman" w:cs="Times New Roman"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70" w15:restartNumberingAfterBreak="0">
    <w:nsid w:val="7B247375"/>
    <w:multiLevelType w:val="multilevel"/>
    <w:tmpl w:val="7B247375"/>
    <w:lvl w:ilvl="0">
      <w:start w:val="1"/>
      <w:numFmt w:val="bullet"/>
      <w:pStyle w:val="vritri-tinhchatmuctieu"/>
      <w:lvlText w:val="-"/>
      <w:lvlJc w:val="left"/>
      <w:pPr>
        <w:ind w:left="750" w:hanging="360"/>
      </w:pPr>
      <w:rPr>
        <w:rFonts w:ascii="Vrinda" w:hAnsi="Vrinda"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1" w15:restartNumberingAfterBreak="0">
    <w:nsid w:val="7C3D0642"/>
    <w:multiLevelType w:val="multilevel"/>
    <w:tmpl w:val="A0A8B474"/>
    <w:lvl w:ilvl="0">
      <w:start w:val="1"/>
      <w:numFmt w:val="decimal"/>
      <w:lvlText w:val="%1."/>
      <w:lvlJc w:val="left"/>
      <w:pPr>
        <w:ind w:left="360" w:hanging="360"/>
      </w:pPr>
      <w:rPr>
        <w:b w:val="0"/>
        <w:i w:val="0"/>
      </w:rPr>
    </w:lvl>
    <w:lvl w:ilvl="1">
      <w:start w:val="1"/>
      <w:numFmt w:val="decimal"/>
      <w:lvlText w:val="%1.%2."/>
      <w:lvlJc w:val="left"/>
      <w:pPr>
        <w:ind w:left="792" w:hanging="432"/>
      </w:pPr>
      <w:rPr>
        <w:rFonts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2" w15:restartNumberingAfterBreak="0">
    <w:nsid w:val="7C6F7309"/>
    <w:multiLevelType w:val="multilevel"/>
    <w:tmpl w:val="7C6F7309"/>
    <w:lvl w:ilvl="0">
      <w:start w:val="1"/>
      <w:numFmt w:val="bullet"/>
      <w:lvlText w:val="-"/>
      <w:lvlJc w:val="left"/>
      <w:pPr>
        <w:tabs>
          <w:tab w:val="left" w:pos="720"/>
        </w:tabs>
        <w:ind w:left="720" w:hanging="360"/>
      </w:pPr>
      <w:rPr>
        <w:rFonts w:ascii="Arial" w:eastAsia="Times New Roman" w:hAnsi="Arial" w:cs="Aria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73" w15:restartNumberingAfterBreak="0">
    <w:nsid w:val="7CFC10CF"/>
    <w:multiLevelType w:val="singleLevel"/>
    <w:tmpl w:val="7CFC10CF"/>
    <w:lvl w:ilvl="0">
      <w:start w:val="1"/>
      <w:numFmt w:val="bullet"/>
      <w:pStyle w:val="curriucguidesubtitle"/>
      <w:lvlText w:val=""/>
      <w:lvlJc w:val="left"/>
      <w:pPr>
        <w:tabs>
          <w:tab w:val="left" w:pos="360"/>
        </w:tabs>
        <w:ind w:left="360" w:hanging="360"/>
      </w:pPr>
      <w:rPr>
        <w:rFonts w:ascii="Symbol" w:hAnsi="Symbol" w:hint="default"/>
      </w:rPr>
    </w:lvl>
  </w:abstractNum>
  <w:abstractNum w:abstractNumId="174" w15:restartNumberingAfterBreak="0">
    <w:nsid w:val="7D2004FF"/>
    <w:multiLevelType w:val="multilevel"/>
    <w:tmpl w:val="7D2004FF"/>
    <w:lvl w:ilvl="0">
      <w:start w:val="5888"/>
      <w:numFmt w:val="decimal"/>
      <w:lvlText w:val=""/>
      <w:lvlJc w:val="left"/>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175" w15:restartNumberingAfterBreak="0">
    <w:nsid w:val="7E1415F1"/>
    <w:multiLevelType w:val="multilevel"/>
    <w:tmpl w:val="7E1415F1"/>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76" w15:restartNumberingAfterBreak="0">
    <w:nsid w:val="7E89217E"/>
    <w:multiLevelType w:val="singleLevel"/>
    <w:tmpl w:val="7E89217E"/>
    <w:lvl w:ilvl="0">
      <w:start w:val="1"/>
      <w:numFmt w:val="bullet"/>
      <w:pStyle w:val="boxnumberpara"/>
      <w:lvlText w:val=""/>
      <w:lvlJc w:val="left"/>
      <w:pPr>
        <w:tabs>
          <w:tab w:val="left" w:pos="360"/>
        </w:tabs>
        <w:ind w:left="360" w:hanging="360"/>
      </w:pPr>
      <w:rPr>
        <w:rFonts w:ascii="Symbol" w:hAnsi="Symbol" w:hint="default"/>
      </w:rPr>
    </w:lvl>
  </w:abstractNum>
  <w:abstractNum w:abstractNumId="177" w15:restartNumberingAfterBreak="0">
    <w:nsid w:val="7EA607E0"/>
    <w:multiLevelType w:val="multilevel"/>
    <w:tmpl w:val="E676010A"/>
    <w:lvl w:ilvl="0">
      <w:start w:val="2"/>
      <w:numFmt w:val="decimal"/>
      <w:lvlText w:val="%1."/>
      <w:lvlJc w:val="left"/>
      <w:pPr>
        <w:ind w:left="360" w:hanging="360"/>
      </w:pPr>
      <w:rPr>
        <w:rFonts w:hint="default"/>
      </w:rPr>
    </w:lvl>
    <w:lvl w:ilvl="1">
      <w:start w:val="1"/>
      <w:numFmt w:val="none"/>
      <w:lvlText w:val=""/>
      <w:lvlJc w:val="left"/>
      <w:pPr>
        <w:ind w:left="792" w:hanging="432"/>
      </w:pPr>
      <w:rPr>
        <w:rFonts w:hint="default"/>
        <w:i w:val="0"/>
      </w:rPr>
    </w:lvl>
    <w:lvl w:ilvl="2">
      <w:start w:val="1"/>
      <w:numFmt w:val="none"/>
      <w:lvlText w:val=""/>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8" w15:restartNumberingAfterBreak="0">
    <w:nsid w:val="7EEC706B"/>
    <w:multiLevelType w:val="multilevel"/>
    <w:tmpl w:val="0E008F1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9" w15:restartNumberingAfterBreak="0">
    <w:nsid w:val="7F48385F"/>
    <w:multiLevelType w:val="multilevel"/>
    <w:tmpl w:val="7F48385F"/>
    <w:lvl w:ilvl="0">
      <w:start w:val="1"/>
      <w:numFmt w:val="decimal"/>
      <w:pStyle w:val="StyleboxtextarialItalic"/>
      <w:lvlText w:val="%1."/>
      <w:lvlJc w:val="left"/>
      <w:pPr>
        <w:tabs>
          <w:tab w:val="left" w:pos="425"/>
        </w:tabs>
        <w:ind w:left="425" w:hanging="425"/>
      </w:pPr>
    </w:lvl>
    <w:lvl w:ilvl="1">
      <w:start w:val="1"/>
      <w:numFmt w:val="lowerLetter"/>
      <w:lvlText w:val="(%2)"/>
      <w:lvlJc w:val="left"/>
      <w:pPr>
        <w:tabs>
          <w:tab w:val="left" w:pos="851"/>
        </w:tabs>
        <w:ind w:left="851" w:hanging="426"/>
      </w:pPr>
    </w:lvl>
    <w:lvl w:ilvl="2">
      <w:start w:val="1"/>
      <w:numFmt w:val="none"/>
      <w:lvlText w:val="%3"/>
      <w:lvlJc w:val="left"/>
      <w:pPr>
        <w:tabs>
          <w:tab w:val="left" w:pos="1040"/>
        </w:tabs>
        <w:ind w:left="1021" w:hanging="341"/>
      </w:pPr>
      <w:rPr>
        <w:rFonts w:ascii="Times New Roman" w:hAnsi="Times New Roman" w:hint="default"/>
        <w:b w:val="0"/>
        <w:i w:val="0"/>
        <w:sz w:val="24"/>
      </w:rPr>
    </w:lvl>
    <w:lvl w:ilvl="3">
      <w:start w:val="1"/>
      <w:numFmt w:val="decimal"/>
      <w:lvlText w:val="%1.%2.%3.%4."/>
      <w:lvlJc w:val="left"/>
      <w:pPr>
        <w:tabs>
          <w:tab w:val="left" w:pos="2160"/>
        </w:tabs>
        <w:ind w:left="1728" w:hanging="648"/>
      </w:pPr>
    </w:lvl>
    <w:lvl w:ilvl="4">
      <w:start w:val="1"/>
      <w:numFmt w:val="decimal"/>
      <w:lvlText w:val="%1.%2.%3.%4.%5."/>
      <w:lvlJc w:val="left"/>
      <w:pPr>
        <w:tabs>
          <w:tab w:val="left" w:pos="2880"/>
        </w:tabs>
        <w:ind w:left="2232" w:hanging="792"/>
      </w:pPr>
    </w:lvl>
    <w:lvl w:ilvl="5">
      <w:start w:val="1"/>
      <w:numFmt w:val="decimal"/>
      <w:lvlText w:val="%1.%2.%3.%4.%5.%6."/>
      <w:lvlJc w:val="left"/>
      <w:pPr>
        <w:tabs>
          <w:tab w:val="left" w:pos="3600"/>
        </w:tabs>
        <w:ind w:left="2736" w:hanging="936"/>
      </w:pPr>
    </w:lvl>
    <w:lvl w:ilvl="6">
      <w:start w:val="1"/>
      <w:numFmt w:val="decimal"/>
      <w:lvlText w:val="%1.%2.%3.%4.%5.%6.%7."/>
      <w:lvlJc w:val="left"/>
      <w:pPr>
        <w:tabs>
          <w:tab w:val="left" w:pos="4320"/>
        </w:tabs>
        <w:ind w:left="3240" w:hanging="1080"/>
      </w:pPr>
    </w:lvl>
    <w:lvl w:ilvl="7">
      <w:start w:val="1"/>
      <w:numFmt w:val="decimal"/>
      <w:lvlText w:val="%1.%2.%3.%4.%5.%6.%7.%8."/>
      <w:lvlJc w:val="left"/>
      <w:pPr>
        <w:tabs>
          <w:tab w:val="left" w:pos="4680"/>
        </w:tabs>
        <w:ind w:left="3744" w:hanging="1224"/>
      </w:pPr>
    </w:lvl>
    <w:lvl w:ilvl="8">
      <w:start w:val="1"/>
      <w:numFmt w:val="decimal"/>
      <w:lvlText w:val="%1.%2.%3.%4.%5.%6.%7.%8.%9."/>
      <w:lvlJc w:val="left"/>
      <w:pPr>
        <w:tabs>
          <w:tab w:val="left" w:pos="5400"/>
        </w:tabs>
        <w:ind w:left="4320" w:hanging="1440"/>
      </w:pPr>
    </w:lvl>
  </w:abstractNum>
  <w:num w:numId="1" w16cid:durableId="1151100845">
    <w:abstractNumId w:val="166"/>
  </w:num>
  <w:num w:numId="2" w16cid:durableId="1131285560">
    <w:abstractNumId w:val="5"/>
  </w:num>
  <w:num w:numId="3" w16cid:durableId="1733505233">
    <w:abstractNumId w:val="2"/>
  </w:num>
  <w:num w:numId="4" w16cid:durableId="2041281092">
    <w:abstractNumId w:val="1"/>
  </w:num>
  <w:num w:numId="5" w16cid:durableId="361053688">
    <w:abstractNumId w:val="0"/>
  </w:num>
  <w:num w:numId="6" w16cid:durableId="1816139549">
    <w:abstractNumId w:val="90"/>
  </w:num>
  <w:num w:numId="7" w16cid:durableId="1758479438">
    <w:abstractNumId w:val="173"/>
  </w:num>
  <w:num w:numId="8" w16cid:durableId="2115127912">
    <w:abstractNumId w:val="23"/>
  </w:num>
  <w:num w:numId="9" w16cid:durableId="1170563824">
    <w:abstractNumId w:val="179"/>
  </w:num>
  <w:num w:numId="10" w16cid:durableId="623078519">
    <w:abstractNumId w:val="108"/>
  </w:num>
  <w:num w:numId="11" w16cid:durableId="1189639288">
    <w:abstractNumId w:val="48"/>
  </w:num>
  <w:num w:numId="12" w16cid:durableId="1768428853">
    <w:abstractNumId w:val="176"/>
  </w:num>
  <w:num w:numId="13" w16cid:durableId="234701477">
    <w:abstractNumId w:val="63"/>
  </w:num>
  <w:num w:numId="14" w16cid:durableId="1322391251">
    <w:abstractNumId w:val="3"/>
  </w:num>
  <w:num w:numId="15" w16cid:durableId="1965034738">
    <w:abstractNumId w:val="4"/>
  </w:num>
  <w:num w:numId="16" w16cid:durableId="1140267378">
    <w:abstractNumId w:val="65"/>
  </w:num>
  <w:num w:numId="17" w16cid:durableId="299967158">
    <w:abstractNumId w:val="14"/>
  </w:num>
  <w:num w:numId="18" w16cid:durableId="1439838704">
    <w:abstractNumId w:val="170"/>
  </w:num>
  <w:num w:numId="19" w16cid:durableId="2126654840">
    <w:abstractNumId w:val="46"/>
    <w:lvlOverride w:ilvl="0"/>
    <w:lvlOverride w:ilvl="2">
      <w:startOverride w:val="1"/>
    </w:lvlOverride>
    <w:lvlOverride w:ilvl="3">
      <w:startOverride w:val="1"/>
    </w:lvlOverride>
    <w:lvlOverride w:ilvl="4">
      <w:startOverride w:val="1"/>
    </w:lvlOverride>
    <w:lvlOverride w:ilvl="0"/>
  </w:num>
  <w:num w:numId="20" w16cid:durableId="920673443">
    <w:abstractNumId w:val="31"/>
  </w:num>
  <w:num w:numId="21" w16cid:durableId="1774671195">
    <w:abstractNumId w:val="82"/>
  </w:num>
  <w:num w:numId="22" w16cid:durableId="1338925589">
    <w:abstractNumId w:val="165"/>
  </w:num>
  <w:num w:numId="23" w16cid:durableId="30692447">
    <w:abstractNumId w:val="131"/>
  </w:num>
  <w:num w:numId="24" w16cid:durableId="412045569">
    <w:abstractNumId w:val="105"/>
  </w:num>
  <w:num w:numId="25" w16cid:durableId="1164707187">
    <w:abstractNumId w:val="167"/>
  </w:num>
  <w:num w:numId="26" w16cid:durableId="1571648877">
    <w:abstractNumId w:val="169"/>
  </w:num>
  <w:num w:numId="27" w16cid:durableId="514929945">
    <w:abstractNumId w:val="134"/>
  </w:num>
  <w:num w:numId="28" w16cid:durableId="2000575656">
    <w:abstractNumId w:val="64"/>
  </w:num>
  <w:num w:numId="29" w16cid:durableId="1512258855">
    <w:abstractNumId w:val="26"/>
  </w:num>
  <w:num w:numId="30" w16cid:durableId="356201500">
    <w:abstractNumId w:val="77"/>
  </w:num>
  <w:num w:numId="31" w16cid:durableId="2041122580">
    <w:abstractNumId w:val="116"/>
  </w:num>
  <w:num w:numId="32" w16cid:durableId="2134252293">
    <w:abstractNumId w:val="98"/>
  </w:num>
  <w:num w:numId="33" w16cid:durableId="1798723559">
    <w:abstractNumId w:val="161"/>
  </w:num>
  <w:num w:numId="34" w16cid:durableId="571886730">
    <w:abstractNumId w:val="140"/>
  </w:num>
  <w:num w:numId="35" w16cid:durableId="415441356">
    <w:abstractNumId w:val="41"/>
  </w:num>
  <w:num w:numId="36" w16cid:durableId="1369914553">
    <w:abstractNumId w:val="109"/>
  </w:num>
  <w:num w:numId="37" w16cid:durableId="573711280">
    <w:abstractNumId w:val="49"/>
  </w:num>
  <w:num w:numId="38" w16cid:durableId="427627959">
    <w:abstractNumId w:val="43"/>
  </w:num>
  <w:num w:numId="39" w16cid:durableId="792481477">
    <w:abstractNumId w:val="47"/>
  </w:num>
  <w:num w:numId="40" w16cid:durableId="661545016">
    <w:abstractNumId w:val="42"/>
  </w:num>
  <w:num w:numId="41" w16cid:durableId="1580141816">
    <w:abstractNumId w:val="175"/>
  </w:num>
  <w:num w:numId="42" w16cid:durableId="1005549340">
    <w:abstractNumId w:val="85"/>
  </w:num>
  <w:num w:numId="43" w16cid:durableId="1679772811">
    <w:abstractNumId w:val="102"/>
  </w:num>
  <w:num w:numId="44" w16cid:durableId="1203638063">
    <w:abstractNumId w:val="114"/>
  </w:num>
  <w:num w:numId="45" w16cid:durableId="1170486063">
    <w:abstractNumId w:val="104"/>
  </w:num>
  <w:num w:numId="46" w16cid:durableId="1908027081">
    <w:abstractNumId w:val="112"/>
  </w:num>
  <w:num w:numId="47" w16cid:durableId="610362964">
    <w:abstractNumId w:val="13"/>
  </w:num>
  <w:num w:numId="48" w16cid:durableId="595016145">
    <w:abstractNumId w:val="99"/>
  </w:num>
  <w:num w:numId="49" w16cid:durableId="1107970755">
    <w:abstractNumId w:val="59"/>
  </w:num>
  <w:num w:numId="50" w16cid:durableId="2066445388">
    <w:abstractNumId w:val="164"/>
  </w:num>
  <w:num w:numId="51" w16cid:durableId="778061030">
    <w:abstractNumId w:val="139"/>
  </w:num>
  <w:num w:numId="52" w16cid:durableId="1148862848">
    <w:abstractNumId w:val="87"/>
  </w:num>
  <w:num w:numId="53" w16cid:durableId="1062409865">
    <w:abstractNumId w:val="101"/>
  </w:num>
  <w:num w:numId="54" w16cid:durableId="1114328585">
    <w:abstractNumId w:val="39"/>
  </w:num>
  <w:num w:numId="55" w16cid:durableId="1063453744">
    <w:abstractNumId w:val="75"/>
  </w:num>
  <w:num w:numId="56" w16cid:durableId="335349821">
    <w:abstractNumId w:val="79"/>
  </w:num>
  <w:num w:numId="57" w16cid:durableId="445662668">
    <w:abstractNumId w:val="122"/>
  </w:num>
  <w:num w:numId="58" w16cid:durableId="1942182525">
    <w:abstractNumId w:val="93"/>
  </w:num>
  <w:num w:numId="59" w16cid:durableId="533881095">
    <w:abstractNumId w:val="117"/>
  </w:num>
  <w:num w:numId="60" w16cid:durableId="50348988">
    <w:abstractNumId w:val="146"/>
  </w:num>
  <w:num w:numId="61" w16cid:durableId="429357916">
    <w:abstractNumId w:val="159"/>
  </w:num>
  <w:num w:numId="62" w16cid:durableId="1008869525">
    <w:abstractNumId w:val="100"/>
  </w:num>
  <w:num w:numId="63" w16cid:durableId="1440566390">
    <w:abstractNumId w:val="142"/>
  </w:num>
  <w:num w:numId="64" w16cid:durableId="332731615">
    <w:abstractNumId w:val="149"/>
  </w:num>
  <w:num w:numId="65" w16cid:durableId="351614120">
    <w:abstractNumId w:val="150"/>
  </w:num>
  <w:num w:numId="66" w16cid:durableId="488861299">
    <w:abstractNumId w:val="35"/>
  </w:num>
  <w:num w:numId="67" w16cid:durableId="1914310664">
    <w:abstractNumId w:val="136"/>
  </w:num>
  <w:num w:numId="68" w16cid:durableId="957637003">
    <w:abstractNumId w:val="172"/>
  </w:num>
  <w:num w:numId="69" w16cid:durableId="2096517031">
    <w:abstractNumId w:val="163"/>
  </w:num>
  <w:num w:numId="70" w16cid:durableId="399250695">
    <w:abstractNumId w:val="124"/>
  </w:num>
  <w:num w:numId="71" w16cid:durableId="1868063216">
    <w:abstractNumId w:val="61"/>
  </w:num>
  <w:num w:numId="72" w16cid:durableId="880169546">
    <w:abstractNumId w:val="57"/>
  </w:num>
  <w:num w:numId="73" w16cid:durableId="1925064767">
    <w:abstractNumId w:val="21"/>
  </w:num>
  <w:num w:numId="74" w16cid:durableId="256446082">
    <w:abstractNumId w:val="145"/>
  </w:num>
  <w:num w:numId="75" w16cid:durableId="2005819058">
    <w:abstractNumId w:val="125"/>
  </w:num>
  <w:num w:numId="76" w16cid:durableId="1012416303">
    <w:abstractNumId w:val="128"/>
  </w:num>
  <w:num w:numId="77" w16cid:durableId="1967001462">
    <w:abstractNumId w:val="37"/>
  </w:num>
  <w:num w:numId="78" w16cid:durableId="728118053">
    <w:abstractNumId w:val="56"/>
  </w:num>
  <w:num w:numId="79" w16cid:durableId="1495998940">
    <w:abstractNumId w:val="54"/>
  </w:num>
  <w:num w:numId="80" w16cid:durableId="710230724">
    <w:abstractNumId w:val="118"/>
  </w:num>
  <w:num w:numId="81" w16cid:durableId="1214468568">
    <w:abstractNumId w:val="69"/>
  </w:num>
  <w:num w:numId="82" w16cid:durableId="565801710">
    <w:abstractNumId w:val="36"/>
  </w:num>
  <w:num w:numId="83" w16cid:durableId="1924216001">
    <w:abstractNumId w:val="143"/>
  </w:num>
  <w:num w:numId="84" w16cid:durableId="162819178">
    <w:abstractNumId w:val="177"/>
  </w:num>
  <w:num w:numId="85" w16cid:durableId="986669916">
    <w:abstractNumId w:val="40"/>
  </w:num>
  <w:num w:numId="86" w16cid:durableId="23471058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658315391">
    <w:abstractNumId w:val="126"/>
  </w:num>
  <w:num w:numId="88" w16cid:durableId="2025013862">
    <w:abstractNumId w:val="129"/>
  </w:num>
  <w:num w:numId="89" w16cid:durableId="1598563120">
    <w:abstractNumId w:val="107"/>
  </w:num>
  <w:num w:numId="90" w16cid:durableId="1091045720">
    <w:abstractNumId w:val="8"/>
  </w:num>
  <w:num w:numId="91" w16cid:durableId="1530146316">
    <w:abstractNumId w:val="9"/>
  </w:num>
  <w:num w:numId="92" w16cid:durableId="43061506">
    <w:abstractNumId w:val="89"/>
  </w:num>
  <w:num w:numId="93" w16cid:durableId="1088574073">
    <w:abstractNumId w:val="22"/>
  </w:num>
  <w:num w:numId="94" w16cid:durableId="1948345432">
    <w:abstractNumId w:val="50"/>
  </w:num>
  <w:num w:numId="95" w16cid:durableId="1402825284">
    <w:abstractNumId w:val="6"/>
  </w:num>
  <w:num w:numId="96" w16cid:durableId="999885413">
    <w:abstractNumId w:val="115"/>
  </w:num>
  <w:num w:numId="97" w16cid:durableId="1319380688">
    <w:abstractNumId w:val="106"/>
  </w:num>
  <w:num w:numId="98" w16cid:durableId="1610090624">
    <w:abstractNumId w:val="174"/>
  </w:num>
  <w:num w:numId="99" w16cid:durableId="1806116050">
    <w:abstractNumId w:val="25"/>
  </w:num>
  <w:num w:numId="100" w16cid:durableId="1422945137">
    <w:abstractNumId w:val="80"/>
  </w:num>
  <w:num w:numId="101" w16cid:durableId="367487053">
    <w:abstractNumId w:val="7"/>
  </w:num>
  <w:num w:numId="102" w16cid:durableId="104807759">
    <w:abstractNumId w:val="97"/>
  </w:num>
  <w:num w:numId="103" w16cid:durableId="1787890559">
    <w:abstractNumId w:val="17"/>
  </w:num>
  <w:num w:numId="104" w16cid:durableId="2117209989">
    <w:abstractNumId w:val="96"/>
  </w:num>
  <w:num w:numId="105" w16cid:durableId="929123376">
    <w:abstractNumId w:val="144"/>
  </w:num>
  <w:num w:numId="106" w16cid:durableId="1561212112">
    <w:abstractNumId w:val="38"/>
  </w:num>
  <w:num w:numId="107" w16cid:durableId="190729007">
    <w:abstractNumId w:val="138"/>
  </w:num>
  <w:num w:numId="108" w16cid:durableId="258299229">
    <w:abstractNumId w:val="153"/>
  </w:num>
  <w:num w:numId="109" w16cid:durableId="524445327">
    <w:abstractNumId w:val="68"/>
  </w:num>
  <w:num w:numId="110" w16cid:durableId="1656833461">
    <w:abstractNumId w:val="44"/>
  </w:num>
  <w:num w:numId="111" w16cid:durableId="870528787">
    <w:abstractNumId w:val="66"/>
  </w:num>
  <w:num w:numId="112" w16cid:durableId="1144813665">
    <w:abstractNumId w:val="94"/>
  </w:num>
  <w:num w:numId="113" w16cid:durableId="1109084848">
    <w:abstractNumId w:val="29"/>
  </w:num>
  <w:num w:numId="114" w16cid:durableId="358092658">
    <w:abstractNumId w:val="103"/>
  </w:num>
  <w:num w:numId="115" w16cid:durableId="2092502018">
    <w:abstractNumId w:val="84"/>
  </w:num>
  <w:num w:numId="116" w16cid:durableId="2112163012">
    <w:abstractNumId w:val="30"/>
  </w:num>
  <w:num w:numId="117" w16cid:durableId="269900475">
    <w:abstractNumId w:val="130"/>
  </w:num>
  <w:num w:numId="118" w16cid:durableId="621230382">
    <w:abstractNumId w:val="78"/>
  </w:num>
  <w:num w:numId="119" w16cid:durableId="310136393">
    <w:abstractNumId w:val="34"/>
  </w:num>
  <w:num w:numId="120" w16cid:durableId="2080394472">
    <w:abstractNumId w:val="154"/>
  </w:num>
  <w:num w:numId="121" w16cid:durableId="878783159">
    <w:abstractNumId w:val="121"/>
  </w:num>
  <w:num w:numId="122" w16cid:durableId="65735731">
    <w:abstractNumId w:val="76"/>
  </w:num>
  <w:num w:numId="123" w16cid:durableId="1460370974">
    <w:abstractNumId w:val="45"/>
  </w:num>
  <w:num w:numId="124" w16cid:durableId="1338463899">
    <w:abstractNumId w:val="58"/>
  </w:num>
  <w:num w:numId="125" w16cid:durableId="693305998">
    <w:abstractNumId w:val="171"/>
  </w:num>
  <w:num w:numId="126" w16cid:durableId="546339992">
    <w:abstractNumId w:val="162"/>
  </w:num>
  <w:num w:numId="127" w16cid:durableId="1804733079">
    <w:abstractNumId w:val="141"/>
  </w:num>
  <w:num w:numId="128" w16cid:durableId="1834297650">
    <w:abstractNumId w:val="51"/>
  </w:num>
  <w:num w:numId="129" w16cid:durableId="1692759377">
    <w:abstractNumId w:val="95"/>
  </w:num>
  <w:num w:numId="130" w16cid:durableId="444929601">
    <w:abstractNumId w:val="81"/>
  </w:num>
  <w:num w:numId="131" w16cid:durableId="1566338150">
    <w:abstractNumId w:val="92"/>
  </w:num>
  <w:num w:numId="132" w16cid:durableId="1710374072">
    <w:abstractNumId w:val="91"/>
  </w:num>
  <w:num w:numId="133" w16cid:durableId="617562363">
    <w:abstractNumId w:val="19"/>
  </w:num>
  <w:num w:numId="134" w16cid:durableId="861698810">
    <w:abstractNumId w:val="133"/>
  </w:num>
  <w:num w:numId="135" w16cid:durableId="1259364097">
    <w:abstractNumId w:val="52"/>
  </w:num>
  <w:num w:numId="136" w16cid:durableId="181743943">
    <w:abstractNumId w:val="67"/>
  </w:num>
  <w:num w:numId="137" w16cid:durableId="545410331">
    <w:abstractNumId w:val="152"/>
  </w:num>
  <w:num w:numId="138" w16cid:durableId="1367174447">
    <w:abstractNumId w:val="71"/>
  </w:num>
  <w:num w:numId="139" w16cid:durableId="1656565572">
    <w:abstractNumId w:val="147"/>
  </w:num>
  <w:num w:numId="140" w16cid:durableId="1973706275">
    <w:abstractNumId w:val="156"/>
  </w:num>
  <w:num w:numId="141" w16cid:durableId="1007370770">
    <w:abstractNumId w:val="120"/>
  </w:num>
  <w:num w:numId="142" w16cid:durableId="385564421">
    <w:abstractNumId w:val="83"/>
  </w:num>
  <w:num w:numId="143" w16cid:durableId="1002242977">
    <w:abstractNumId w:val="18"/>
  </w:num>
  <w:num w:numId="144" w16cid:durableId="863372867">
    <w:abstractNumId w:val="16"/>
  </w:num>
  <w:num w:numId="145" w16cid:durableId="1840579315">
    <w:abstractNumId w:val="113"/>
  </w:num>
  <w:num w:numId="146" w16cid:durableId="1989237179">
    <w:abstractNumId w:val="151"/>
  </w:num>
  <w:num w:numId="147" w16cid:durableId="1203057916">
    <w:abstractNumId w:val="86"/>
  </w:num>
  <w:num w:numId="148" w16cid:durableId="89786277">
    <w:abstractNumId w:val="178"/>
  </w:num>
  <w:num w:numId="149" w16cid:durableId="1286499388">
    <w:abstractNumId w:val="111"/>
  </w:num>
  <w:num w:numId="150" w16cid:durableId="265163036">
    <w:abstractNumId w:val="10"/>
  </w:num>
  <w:num w:numId="151" w16cid:durableId="875236895">
    <w:abstractNumId w:val="168"/>
  </w:num>
  <w:num w:numId="152" w16cid:durableId="1449158612">
    <w:abstractNumId w:val="62"/>
  </w:num>
  <w:num w:numId="153" w16cid:durableId="1920822455">
    <w:abstractNumId w:val="127"/>
  </w:num>
  <w:num w:numId="154" w16cid:durableId="211385016">
    <w:abstractNumId w:val="32"/>
  </w:num>
  <w:num w:numId="155" w16cid:durableId="886260286">
    <w:abstractNumId w:val="123"/>
  </w:num>
  <w:num w:numId="156" w16cid:durableId="710032281">
    <w:abstractNumId w:val="12"/>
  </w:num>
  <w:num w:numId="157" w16cid:durableId="1422410930">
    <w:abstractNumId w:val="135"/>
  </w:num>
  <w:num w:numId="158" w16cid:durableId="78908153">
    <w:abstractNumId w:val="148"/>
  </w:num>
  <w:num w:numId="159" w16cid:durableId="289358590">
    <w:abstractNumId w:val="74"/>
  </w:num>
  <w:num w:numId="160" w16cid:durableId="685717895">
    <w:abstractNumId w:val="119"/>
  </w:num>
  <w:num w:numId="161" w16cid:durableId="569772322">
    <w:abstractNumId w:val="157"/>
  </w:num>
  <w:num w:numId="162" w16cid:durableId="1661349960">
    <w:abstractNumId w:val="33"/>
  </w:num>
  <w:num w:numId="163" w16cid:durableId="1397163300">
    <w:abstractNumId w:val="28"/>
  </w:num>
  <w:num w:numId="164" w16cid:durableId="712461415">
    <w:abstractNumId w:val="158"/>
  </w:num>
  <w:num w:numId="165" w16cid:durableId="1031152495">
    <w:abstractNumId w:val="15"/>
  </w:num>
  <w:num w:numId="166" w16cid:durableId="1258440505">
    <w:abstractNumId w:val="70"/>
  </w:num>
  <w:num w:numId="167" w16cid:durableId="1573586068">
    <w:abstractNumId w:val="110"/>
  </w:num>
  <w:num w:numId="168" w16cid:durableId="1884750562">
    <w:abstractNumId w:val="132"/>
  </w:num>
  <w:num w:numId="169" w16cid:durableId="529729050">
    <w:abstractNumId w:val="88"/>
  </w:num>
  <w:num w:numId="170" w16cid:durableId="971060359">
    <w:abstractNumId w:val="72"/>
  </w:num>
  <w:num w:numId="171" w16cid:durableId="189883393">
    <w:abstractNumId w:val="137"/>
  </w:num>
  <w:num w:numId="172" w16cid:durableId="742333112">
    <w:abstractNumId w:val="160"/>
  </w:num>
  <w:num w:numId="173" w16cid:durableId="602734607">
    <w:abstractNumId w:val="53"/>
  </w:num>
  <w:num w:numId="174" w16cid:durableId="2099784571">
    <w:abstractNumId w:val="155"/>
  </w:num>
  <w:num w:numId="175" w16cid:durableId="2116443743">
    <w:abstractNumId w:val="73"/>
    <w:lvlOverride w:ilvl="0">
      <w:lvl w:ilvl="0" w:tplc="85CA1A70">
        <w:numFmt w:val="bullet"/>
        <w:lvlText w:val="-"/>
        <w:lvlJc w:val="left"/>
        <w:pPr>
          <w:tabs>
            <w:tab w:val="num" w:pos="540"/>
          </w:tabs>
          <w:ind w:left="540" w:hanging="360"/>
        </w:pPr>
        <w:rPr>
          <w:rFonts w:ascii=".VnArial" w:eastAsia="Times New Roman" w:hAnsi=".VnArial" w:cs="Times New Roman" w:hint="default"/>
        </w:rPr>
      </w:lvl>
    </w:lvlOverride>
  </w:num>
  <w:num w:numId="176" w16cid:durableId="1728802015">
    <w:abstractNumId w:val="55"/>
  </w:num>
  <w:num w:numId="177" w16cid:durableId="1290551733">
    <w:abstractNumId w:val="27"/>
  </w:num>
  <w:num w:numId="178" w16cid:durableId="652024291">
    <w:abstractNumId w:val="11"/>
  </w:num>
  <w:num w:numId="179" w16cid:durableId="1825122238">
    <w:abstractNumId w:val="20"/>
  </w:num>
  <w:num w:numId="180" w16cid:durableId="2126805">
    <w:abstractNumId w:val="73"/>
  </w:num>
  <w:num w:numId="181" w16cid:durableId="474487751">
    <w:abstractNumId w:val="24"/>
  </w:num>
  <w:numIdMacAtCleanup w:val="1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85B"/>
    <w:rsid w:val="00001195"/>
    <w:rsid w:val="00001670"/>
    <w:rsid w:val="00012439"/>
    <w:rsid w:val="0002288D"/>
    <w:rsid w:val="00023FDB"/>
    <w:rsid w:val="000243E9"/>
    <w:rsid w:val="00027809"/>
    <w:rsid w:val="000312E7"/>
    <w:rsid w:val="000320B8"/>
    <w:rsid w:val="0003579D"/>
    <w:rsid w:val="00036060"/>
    <w:rsid w:val="00036C26"/>
    <w:rsid w:val="00046021"/>
    <w:rsid w:val="0005304A"/>
    <w:rsid w:val="00060637"/>
    <w:rsid w:val="0006225F"/>
    <w:rsid w:val="0006496E"/>
    <w:rsid w:val="00065E0D"/>
    <w:rsid w:val="000679B9"/>
    <w:rsid w:val="00073FFE"/>
    <w:rsid w:val="000766B3"/>
    <w:rsid w:val="000842ED"/>
    <w:rsid w:val="0008471A"/>
    <w:rsid w:val="00091163"/>
    <w:rsid w:val="0009151D"/>
    <w:rsid w:val="000971A7"/>
    <w:rsid w:val="000A351F"/>
    <w:rsid w:val="000A5F3D"/>
    <w:rsid w:val="000A76D5"/>
    <w:rsid w:val="000B058F"/>
    <w:rsid w:val="000B7EAA"/>
    <w:rsid w:val="000C536A"/>
    <w:rsid w:val="000D15C7"/>
    <w:rsid w:val="000D2807"/>
    <w:rsid w:val="000E513A"/>
    <w:rsid w:val="000F18E9"/>
    <w:rsid w:val="000F2428"/>
    <w:rsid w:val="000F2B9A"/>
    <w:rsid w:val="000F4B17"/>
    <w:rsid w:val="000F50AB"/>
    <w:rsid w:val="00101F8B"/>
    <w:rsid w:val="001050BC"/>
    <w:rsid w:val="00105D76"/>
    <w:rsid w:val="001121B7"/>
    <w:rsid w:val="001154D2"/>
    <w:rsid w:val="00120160"/>
    <w:rsid w:val="00120E92"/>
    <w:rsid w:val="00122F8B"/>
    <w:rsid w:val="001250FF"/>
    <w:rsid w:val="001323D3"/>
    <w:rsid w:val="001347FE"/>
    <w:rsid w:val="00134F88"/>
    <w:rsid w:val="00135C1B"/>
    <w:rsid w:val="00135DAA"/>
    <w:rsid w:val="00147B7E"/>
    <w:rsid w:val="00152B33"/>
    <w:rsid w:val="00157059"/>
    <w:rsid w:val="001616AC"/>
    <w:rsid w:val="001620C1"/>
    <w:rsid w:val="001621F2"/>
    <w:rsid w:val="0016382D"/>
    <w:rsid w:val="00164567"/>
    <w:rsid w:val="00165076"/>
    <w:rsid w:val="00174159"/>
    <w:rsid w:val="001754E9"/>
    <w:rsid w:val="00176E7E"/>
    <w:rsid w:val="00180C25"/>
    <w:rsid w:val="00190852"/>
    <w:rsid w:val="001930E2"/>
    <w:rsid w:val="00196362"/>
    <w:rsid w:val="001A04E1"/>
    <w:rsid w:val="001A2841"/>
    <w:rsid w:val="001A5BD1"/>
    <w:rsid w:val="001B33BE"/>
    <w:rsid w:val="001B4A71"/>
    <w:rsid w:val="001B6771"/>
    <w:rsid w:val="001B6DB7"/>
    <w:rsid w:val="001C08C9"/>
    <w:rsid w:val="001C3775"/>
    <w:rsid w:val="001C3EDD"/>
    <w:rsid w:val="001C4809"/>
    <w:rsid w:val="001C5865"/>
    <w:rsid w:val="001C60DC"/>
    <w:rsid w:val="001D2D99"/>
    <w:rsid w:val="001D3B83"/>
    <w:rsid w:val="001D5B77"/>
    <w:rsid w:val="001F2424"/>
    <w:rsid w:val="001F3F50"/>
    <w:rsid w:val="001F6BD8"/>
    <w:rsid w:val="002009F5"/>
    <w:rsid w:val="00203989"/>
    <w:rsid w:val="00210590"/>
    <w:rsid w:val="0021079C"/>
    <w:rsid w:val="002122CB"/>
    <w:rsid w:val="00213072"/>
    <w:rsid w:val="0021470C"/>
    <w:rsid w:val="00214896"/>
    <w:rsid w:val="002176A2"/>
    <w:rsid w:val="00232620"/>
    <w:rsid w:val="00237160"/>
    <w:rsid w:val="00252C27"/>
    <w:rsid w:val="0025432F"/>
    <w:rsid w:val="00267E1B"/>
    <w:rsid w:val="00270EA1"/>
    <w:rsid w:val="002739A8"/>
    <w:rsid w:val="00274615"/>
    <w:rsid w:val="002755EB"/>
    <w:rsid w:val="00277E88"/>
    <w:rsid w:val="00294653"/>
    <w:rsid w:val="00295110"/>
    <w:rsid w:val="002A0A75"/>
    <w:rsid w:val="002A18D8"/>
    <w:rsid w:val="002A30E3"/>
    <w:rsid w:val="002A454E"/>
    <w:rsid w:val="002A4692"/>
    <w:rsid w:val="002A553D"/>
    <w:rsid w:val="002A7E9B"/>
    <w:rsid w:val="002B099D"/>
    <w:rsid w:val="002B377E"/>
    <w:rsid w:val="002B62FA"/>
    <w:rsid w:val="002C3733"/>
    <w:rsid w:val="002C7A97"/>
    <w:rsid w:val="002D5F56"/>
    <w:rsid w:val="002E058F"/>
    <w:rsid w:val="002E408A"/>
    <w:rsid w:val="002E4C94"/>
    <w:rsid w:val="002E4F6A"/>
    <w:rsid w:val="002F0E5C"/>
    <w:rsid w:val="00307648"/>
    <w:rsid w:val="0031454F"/>
    <w:rsid w:val="0032268E"/>
    <w:rsid w:val="00326E9F"/>
    <w:rsid w:val="003327A6"/>
    <w:rsid w:val="00333C22"/>
    <w:rsid w:val="00335126"/>
    <w:rsid w:val="00335399"/>
    <w:rsid w:val="00340E41"/>
    <w:rsid w:val="00341DDF"/>
    <w:rsid w:val="00344E50"/>
    <w:rsid w:val="00347B84"/>
    <w:rsid w:val="00347E8D"/>
    <w:rsid w:val="003518F5"/>
    <w:rsid w:val="00355A72"/>
    <w:rsid w:val="00357298"/>
    <w:rsid w:val="00364D25"/>
    <w:rsid w:val="003651F5"/>
    <w:rsid w:val="00371CDB"/>
    <w:rsid w:val="00373851"/>
    <w:rsid w:val="00373C6E"/>
    <w:rsid w:val="00374616"/>
    <w:rsid w:val="003809D6"/>
    <w:rsid w:val="003824DC"/>
    <w:rsid w:val="00384E3D"/>
    <w:rsid w:val="0038532A"/>
    <w:rsid w:val="00386D18"/>
    <w:rsid w:val="003909DC"/>
    <w:rsid w:val="00393E80"/>
    <w:rsid w:val="003A2598"/>
    <w:rsid w:val="003A32DB"/>
    <w:rsid w:val="003B2E51"/>
    <w:rsid w:val="003B3591"/>
    <w:rsid w:val="003B39CF"/>
    <w:rsid w:val="003B4EA9"/>
    <w:rsid w:val="003B545D"/>
    <w:rsid w:val="003C00D3"/>
    <w:rsid w:val="003C05B2"/>
    <w:rsid w:val="003C2843"/>
    <w:rsid w:val="003C4147"/>
    <w:rsid w:val="003C77DA"/>
    <w:rsid w:val="003C7915"/>
    <w:rsid w:val="003D3D7A"/>
    <w:rsid w:val="003D48B8"/>
    <w:rsid w:val="003D5C48"/>
    <w:rsid w:val="003D61A4"/>
    <w:rsid w:val="003D7B98"/>
    <w:rsid w:val="003E330D"/>
    <w:rsid w:val="003E5805"/>
    <w:rsid w:val="003E6674"/>
    <w:rsid w:val="003F0C38"/>
    <w:rsid w:val="003F148F"/>
    <w:rsid w:val="003F177D"/>
    <w:rsid w:val="003F389A"/>
    <w:rsid w:val="003F3C0A"/>
    <w:rsid w:val="003F5C84"/>
    <w:rsid w:val="003F7FD8"/>
    <w:rsid w:val="00400C02"/>
    <w:rsid w:val="00406737"/>
    <w:rsid w:val="00412233"/>
    <w:rsid w:val="00414349"/>
    <w:rsid w:val="00415BA1"/>
    <w:rsid w:val="0041796E"/>
    <w:rsid w:val="00425A0F"/>
    <w:rsid w:val="00425BE1"/>
    <w:rsid w:val="00432674"/>
    <w:rsid w:val="00436AF3"/>
    <w:rsid w:val="004400B0"/>
    <w:rsid w:val="00444368"/>
    <w:rsid w:val="004446DB"/>
    <w:rsid w:val="00445C7E"/>
    <w:rsid w:val="0044712A"/>
    <w:rsid w:val="0045300A"/>
    <w:rsid w:val="00454094"/>
    <w:rsid w:val="00460A38"/>
    <w:rsid w:val="00463F1E"/>
    <w:rsid w:val="00465318"/>
    <w:rsid w:val="00465744"/>
    <w:rsid w:val="00467FD7"/>
    <w:rsid w:val="0047235D"/>
    <w:rsid w:val="00472F84"/>
    <w:rsid w:val="00481CCE"/>
    <w:rsid w:val="00484736"/>
    <w:rsid w:val="004850FC"/>
    <w:rsid w:val="00485B7E"/>
    <w:rsid w:val="0048603C"/>
    <w:rsid w:val="00487787"/>
    <w:rsid w:val="00497F56"/>
    <w:rsid w:val="00497F8D"/>
    <w:rsid w:val="004A03D5"/>
    <w:rsid w:val="004A0B1E"/>
    <w:rsid w:val="004A412B"/>
    <w:rsid w:val="004A4F19"/>
    <w:rsid w:val="004A5C57"/>
    <w:rsid w:val="004B4760"/>
    <w:rsid w:val="004B675C"/>
    <w:rsid w:val="004C035A"/>
    <w:rsid w:val="004C1895"/>
    <w:rsid w:val="004C782D"/>
    <w:rsid w:val="004D7C09"/>
    <w:rsid w:val="004E1090"/>
    <w:rsid w:val="004E2B4B"/>
    <w:rsid w:val="004E6243"/>
    <w:rsid w:val="004E7C51"/>
    <w:rsid w:val="004F54C3"/>
    <w:rsid w:val="004F57BC"/>
    <w:rsid w:val="00503409"/>
    <w:rsid w:val="00507D08"/>
    <w:rsid w:val="00513451"/>
    <w:rsid w:val="00513750"/>
    <w:rsid w:val="00521F41"/>
    <w:rsid w:val="00523A6A"/>
    <w:rsid w:val="00524B54"/>
    <w:rsid w:val="00527EB4"/>
    <w:rsid w:val="00530712"/>
    <w:rsid w:val="00530C06"/>
    <w:rsid w:val="005345FA"/>
    <w:rsid w:val="00534E69"/>
    <w:rsid w:val="00535405"/>
    <w:rsid w:val="00540491"/>
    <w:rsid w:val="00542500"/>
    <w:rsid w:val="0054403A"/>
    <w:rsid w:val="00547F34"/>
    <w:rsid w:val="00553AC8"/>
    <w:rsid w:val="00555252"/>
    <w:rsid w:val="005601E1"/>
    <w:rsid w:val="0056085B"/>
    <w:rsid w:val="00560E1F"/>
    <w:rsid w:val="00564FA8"/>
    <w:rsid w:val="005678F0"/>
    <w:rsid w:val="005713F3"/>
    <w:rsid w:val="00576D11"/>
    <w:rsid w:val="00581186"/>
    <w:rsid w:val="00587A75"/>
    <w:rsid w:val="005956F5"/>
    <w:rsid w:val="00597426"/>
    <w:rsid w:val="005A0C35"/>
    <w:rsid w:val="005A1402"/>
    <w:rsid w:val="005A41E4"/>
    <w:rsid w:val="005A5F78"/>
    <w:rsid w:val="005A61E1"/>
    <w:rsid w:val="005B195A"/>
    <w:rsid w:val="005B36B0"/>
    <w:rsid w:val="005C09E6"/>
    <w:rsid w:val="005C3D8F"/>
    <w:rsid w:val="005C485E"/>
    <w:rsid w:val="005C534F"/>
    <w:rsid w:val="005C65BF"/>
    <w:rsid w:val="005D4D8A"/>
    <w:rsid w:val="005E0394"/>
    <w:rsid w:val="005E0B93"/>
    <w:rsid w:val="005E0BB6"/>
    <w:rsid w:val="005E5F2E"/>
    <w:rsid w:val="005E7C5E"/>
    <w:rsid w:val="005F5B0D"/>
    <w:rsid w:val="00611131"/>
    <w:rsid w:val="00612ACF"/>
    <w:rsid w:val="00622752"/>
    <w:rsid w:val="0062345F"/>
    <w:rsid w:val="006328DD"/>
    <w:rsid w:val="00640921"/>
    <w:rsid w:val="00641BF8"/>
    <w:rsid w:val="00643E6E"/>
    <w:rsid w:val="006449AB"/>
    <w:rsid w:val="00646F22"/>
    <w:rsid w:val="006553CF"/>
    <w:rsid w:val="00657547"/>
    <w:rsid w:val="006826D6"/>
    <w:rsid w:val="00682EFD"/>
    <w:rsid w:val="00687BDB"/>
    <w:rsid w:val="006907A3"/>
    <w:rsid w:val="00691268"/>
    <w:rsid w:val="00692F0E"/>
    <w:rsid w:val="00694C35"/>
    <w:rsid w:val="00694E80"/>
    <w:rsid w:val="006A394B"/>
    <w:rsid w:val="006A3C02"/>
    <w:rsid w:val="006A61A7"/>
    <w:rsid w:val="006A7FD0"/>
    <w:rsid w:val="006B01DB"/>
    <w:rsid w:val="006B0B93"/>
    <w:rsid w:val="006B0E50"/>
    <w:rsid w:val="006B337A"/>
    <w:rsid w:val="006B60B3"/>
    <w:rsid w:val="006B7824"/>
    <w:rsid w:val="006C66A9"/>
    <w:rsid w:val="006C75EC"/>
    <w:rsid w:val="006C7D8F"/>
    <w:rsid w:val="006D4F8D"/>
    <w:rsid w:val="006E0A64"/>
    <w:rsid w:val="006E5DD4"/>
    <w:rsid w:val="006E63B9"/>
    <w:rsid w:val="006F1B4D"/>
    <w:rsid w:val="006F313A"/>
    <w:rsid w:val="006F6BC2"/>
    <w:rsid w:val="0070008A"/>
    <w:rsid w:val="007014F4"/>
    <w:rsid w:val="007057B8"/>
    <w:rsid w:val="00706459"/>
    <w:rsid w:val="0071216D"/>
    <w:rsid w:val="00713F46"/>
    <w:rsid w:val="00714235"/>
    <w:rsid w:val="00717753"/>
    <w:rsid w:val="0072083F"/>
    <w:rsid w:val="00720EF1"/>
    <w:rsid w:val="00721673"/>
    <w:rsid w:val="00723CBD"/>
    <w:rsid w:val="00724C52"/>
    <w:rsid w:val="00727D14"/>
    <w:rsid w:val="00731829"/>
    <w:rsid w:val="00732693"/>
    <w:rsid w:val="00734BD3"/>
    <w:rsid w:val="0073704D"/>
    <w:rsid w:val="0073795C"/>
    <w:rsid w:val="00737AAE"/>
    <w:rsid w:val="00740A6C"/>
    <w:rsid w:val="007424B3"/>
    <w:rsid w:val="00742EFF"/>
    <w:rsid w:val="00743469"/>
    <w:rsid w:val="00751CF7"/>
    <w:rsid w:val="007540C6"/>
    <w:rsid w:val="007554B6"/>
    <w:rsid w:val="00755F18"/>
    <w:rsid w:val="00763477"/>
    <w:rsid w:val="00770640"/>
    <w:rsid w:val="00770E78"/>
    <w:rsid w:val="00771004"/>
    <w:rsid w:val="00776388"/>
    <w:rsid w:val="007858E8"/>
    <w:rsid w:val="00791C90"/>
    <w:rsid w:val="00794B68"/>
    <w:rsid w:val="00797305"/>
    <w:rsid w:val="007A4571"/>
    <w:rsid w:val="007A491D"/>
    <w:rsid w:val="007A588E"/>
    <w:rsid w:val="007A6F63"/>
    <w:rsid w:val="007B1865"/>
    <w:rsid w:val="007B3403"/>
    <w:rsid w:val="007B3A39"/>
    <w:rsid w:val="007B4B79"/>
    <w:rsid w:val="007B6101"/>
    <w:rsid w:val="007B63FD"/>
    <w:rsid w:val="007B6B5E"/>
    <w:rsid w:val="007C1734"/>
    <w:rsid w:val="007C4818"/>
    <w:rsid w:val="007C59B3"/>
    <w:rsid w:val="007D1339"/>
    <w:rsid w:val="007D7074"/>
    <w:rsid w:val="007E0E29"/>
    <w:rsid w:val="007E186E"/>
    <w:rsid w:val="007F02F6"/>
    <w:rsid w:val="007F2AEE"/>
    <w:rsid w:val="007F6CBD"/>
    <w:rsid w:val="007F7F35"/>
    <w:rsid w:val="00802210"/>
    <w:rsid w:val="00810821"/>
    <w:rsid w:val="008133A8"/>
    <w:rsid w:val="00822116"/>
    <w:rsid w:val="00830CE3"/>
    <w:rsid w:val="00835F17"/>
    <w:rsid w:val="00840C1E"/>
    <w:rsid w:val="0084373B"/>
    <w:rsid w:val="00844398"/>
    <w:rsid w:val="0085169A"/>
    <w:rsid w:val="008549CA"/>
    <w:rsid w:val="00855071"/>
    <w:rsid w:val="00860323"/>
    <w:rsid w:val="0086361C"/>
    <w:rsid w:val="00873005"/>
    <w:rsid w:val="00874679"/>
    <w:rsid w:val="008910A3"/>
    <w:rsid w:val="008A5A3F"/>
    <w:rsid w:val="008A5FC4"/>
    <w:rsid w:val="008A781D"/>
    <w:rsid w:val="008B0E10"/>
    <w:rsid w:val="008B11FD"/>
    <w:rsid w:val="008B1C6E"/>
    <w:rsid w:val="008B3C18"/>
    <w:rsid w:val="008B5DFC"/>
    <w:rsid w:val="008B63B3"/>
    <w:rsid w:val="008B71C5"/>
    <w:rsid w:val="008C2037"/>
    <w:rsid w:val="008C21A9"/>
    <w:rsid w:val="008D1337"/>
    <w:rsid w:val="008D3745"/>
    <w:rsid w:val="008D6955"/>
    <w:rsid w:val="008F01B6"/>
    <w:rsid w:val="008F0C30"/>
    <w:rsid w:val="008F2128"/>
    <w:rsid w:val="008F6317"/>
    <w:rsid w:val="008F6678"/>
    <w:rsid w:val="008F7BDC"/>
    <w:rsid w:val="009046A2"/>
    <w:rsid w:val="0091130D"/>
    <w:rsid w:val="00912DD9"/>
    <w:rsid w:val="00914933"/>
    <w:rsid w:val="00915D20"/>
    <w:rsid w:val="00917AA7"/>
    <w:rsid w:val="0092340E"/>
    <w:rsid w:val="009238D6"/>
    <w:rsid w:val="00932C96"/>
    <w:rsid w:val="00934E9D"/>
    <w:rsid w:val="0093649F"/>
    <w:rsid w:val="00945F36"/>
    <w:rsid w:val="00946CA5"/>
    <w:rsid w:val="00953ED2"/>
    <w:rsid w:val="00955729"/>
    <w:rsid w:val="0095614A"/>
    <w:rsid w:val="00961253"/>
    <w:rsid w:val="00964440"/>
    <w:rsid w:val="00973C43"/>
    <w:rsid w:val="0097552B"/>
    <w:rsid w:val="00975D59"/>
    <w:rsid w:val="00976C38"/>
    <w:rsid w:val="009813A4"/>
    <w:rsid w:val="00983529"/>
    <w:rsid w:val="00985C1D"/>
    <w:rsid w:val="009956F0"/>
    <w:rsid w:val="00995C05"/>
    <w:rsid w:val="009A1588"/>
    <w:rsid w:val="009A3348"/>
    <w:rsid w:val="009A7B4A"/>
    <w:rsid w:val="009B47D5"/>
    <w:rsid w:val="009C2B1A"/>
    <w:rsid w:val="009C5237"/>
    <w:rsid w:val="009C7107"/>
    <w:rsid w:val="009D2C12"/>
    <w:rsid w:val="009E0702"/>
    <w:rsid w:val="009E4C02"/>
    <w:rsid w:val="009E533F"/>
    <w:rsid w:val="009E6345"/>
    <w:rsid w:val="009F1BFD"/>
    <w:rsid w:val="009F45E3"/>
    <w:rsid w:val="009F47D7"/>
    <w:rsid w:val="009F67B4"/>
    <w:rsid w:val="009F6D49"/>
    <w:rsid w:val="009F7347"/>
    <w:rsid w:val="00A04469"/>
    <w:rsid w:val="00A058B5"/>
    <w:rsid w:val="00A1019B"/>
    <w:rsid w:val="00A1268C"/>
    <w:rsid w:val="00A15EFB"/>
    <w:rsid w:val="00A16602"/>
    <w:rsid w:val="00A17D37"/>
    <w:rsid w:val="00A232C6"/>
    <w:rsid w:val="00A2446C"/>
    <w:rsid w:val="00A34D54"/>
    <w:rsid w:val="00A40F17"/>
    <w:rsid w:val="00A44E14"/>
    <w:rsid w:val="00A47F2E"/>
    <w:rsid w:val="00A516D8"/>
    <w:rsid w:val="00A53FEC"/>
    <w:rsid w:val="00A56C98"/>
    <w:rsid w:val="00A5709E"/>
    <w:rsid w:val="00A573D5"/>
    <w:rsid w:val="00A67614"/>
    <w:rsid w:val="00A7068F"/>
    <w:rsid w:val="00A70717"/>
    <w:rsid w:val="00A715BD"/>
    <w:rsid w:val="00A72E7E"/>
    <w:rsid w:val="00A7518E"/>
    <w:rsid w:val="00A8235B"/>
    <w:rsid w:val="00A82D0F"/>
    <w:rsid w:val="00A844FB"/>
    <w:rsid w:val="00A95394"/>
    <w:rsid w:val="00A9676C"/>
    <w:rsid w:val="00A96B92"/>
    <w:rsid w:val="00AA1B8F"/>
    <w:rsid w:val="00AA4091"/>
    <w:rsid w:val="00AB147B"/>
    <w:rsid w:val="00AB377B"/>
    <w:rsid w:val="00AB4E3C"/>
    <w:rsid w:val="00AB50DB"/>
    <w:rsid w:val="00AC13EC"/>
    <w:rsid w:val="00AC653B"/>
    <w:rsid w:val="00AD021F"/>
    <w:rsid w:val="00AD10F1"/>
    <w:rsid w:val="00AD4735"/>
    <w:rsid w:val="00AE38C6"/>
    <w:rsid w:val="00AE5BB8"/>
    <w:rsid w:val="00AE62B7"/>
    <w:rsid w:val="00AF5BC2"/>
    <w:rsid w:val="00B03348"/>
    <w:rsid w:val="00B0364B"/>
    <w:rsid w:val="00B12122"/>
    <w:rsid w:val="00B14DC4"/>
    <w:rsid w:val="00B1537B"/>
    <w:rsid w:val="00B20F28"/>
    <w:rsid w:val="00B2114B"/>
    <w:rsid w:val="00B23FE6"/>
    <w:rsid w:val="00B24E3E"/>
    <w:rsid w:val="00B272BC"/>
    <w:rsid w:val="00B445A4"/>
    <w:rsid w:val="00B62B09"/>
    <w:rsid w:val="00B6563F"/>
    <w:rsid w:val="00B6672E"/>
    <w:rsid w:val="00B670E5"/>
    <w:rsid w:val="00B741DA"/>
    <w:rsid w:val="00B773D7"/>
    <w:rsid w:val="00B824F7"/>
    <w:rsid w:val="00B85A51"/>
    <w:rsid w:val="00B91328"/>
    <w:rsid w:val="00B923AD"/>
    <w:rsid w:val="00B964C4"/>
    <w:rsid w:val="00B97E5B"/>
    <w:rsid w:val="00BA449A"/>
    <w:rsid w:val="00BB380D"/>
    <w:rsid w:val="00BB3AB6"/>
    <w:rsid w:val="00BB5FA3"/>
    <w:rsid w:val="00BB7E6F"/>
    <w:rsid w:val="00BC0D64"/>
    <w:rsid w:val="00BC3B55"/>
    <w:rsid w:val="00BD2EE0"/>
    <w:rsid w:val="00BE2382"/>
    <w:rsid w:val="00BE2B2A"/>
    <w:rsid w:val="00BF0A9E"/>
    <w:rsid w:val="00BF195D"/>
    <w:rsid w:val="00BF21F3"/>
    <w:rsid w:val="00BF30DF"/>
    <w:rsid w:val="00BF466F"/>
    <w:rsid w:val="00BF539F"/>
    <w:rsid w:val="00BF5BF4"/>
    <w:rsid w:val="00BF78C5"/>
    <w:rsid w:val="00C00A42"/>
    <w:rsid w:val="00C01A34"/>
    <w:rsid w:val="00C05661"/>
    <w:rsid w:val="00C0593E"/>
    <w:rsid w:val="00C05F37"/>
    <w:rsid w:val="00C065B4"/>
    <w:rsid w:val="00C10F2D"/>
    <w:rsid w:val="00C129AF"/>
    <w:rsid w:val="00C13258"/>
    <w:rsid w:val="00C2425A"/>
    <w:rsid w:val="00C32CF5"/>
    <w:rsid w:val="00C33E9C"/>
    <w:rsid w:val="00C342C8"/>
    <w:rsid w:val="00C3431E"/>
    <w:rsid w:val="00C4145D"/>
    <w:rsid w:val="00C439F0"/>
    <w:rsid w:val="00C5271E"/>
    <w:rsid w:val="00C54D79"/>
    <w:rsid w:val="00C5715E"/>
    <w:rsid w:val="00C61374"/>
    <w:rsid w:val="00C6332F"/>
    <w:rsid w:val="00C6414E"/>
    <w:rsid w:val="00C72EE9"/>
    <w:rsid w:val="00C755E5"/>
    <w:rsid w:val="00C77450"/>
    <w:rsid w:val="00C77728"/>
    <w:rsid w:val="00C97666"/>
    <w:rsid w:val="00CA069F"/>
    <w:rsid w:val="00CA54F6"/>
    <w:rsid w:val="00CA6190"/>
    <w:rsid w:val="00CB2B29"/>
    <w:rsid w:val="00CB30F8"/>
    <w:rsid w:val="00CB5F8D"/>
    <w:rsid w:val="00CB7D7F"/>
    <w:rsid w:val="00CC1FBC"/>
    <w:rsid w:val="00CC29E7"/>
    <w:rsid w:val="00CC494F"/>
    <w:rsid w:val="00CC504C"/>
    <w:rsid w:val="00CC64C4"/>
    <w:rsid w:val="00CD1B84"/>
    <w:rsid w:val="00CD5ACC"/>
    <w:rsid w:val="00CE0B66"/>
    <w:rsid w:val="00CE2718"/>
    <w:rsid w:val="00CF2037"/>
    <w:rsid w:val="00D02239"/>
    <w:rsid w:val="00D0318D"/>
    <w:rsid w:val="00D045E1"/>
    <w:rsid w:val="00D04C0B"/>
    <w:rsid w:val="00D052F0"/>
    <w:rsid w:val="00D16229"/>
    <w:rsid w:val="00D16896"/>
    <w:rsid w:val="00D21FDF"/>
    <w:rsid w:val="00D23C67"/>
    <w:rsid w:val="00D254D5"/>
    <w:rsid w:val="00D34E7C"/>
    <w:rsid w:val="00D35C98"/>
    <w:rsid w:val="00D35FD0"/>
    <w:rsid w:val="00D36B9E"/>
    <w:rsid w:val="00D373C6"/>
    <w:rsid w:val="00D42E11"/>
    <w:rsid w:val="00D461FE"/>
    <w:rsid w:val="00D477B1"/>
    <w:rsid w:val="00D5167B"/>
    <w:rsid w:val="00D61D73"/>
    <w:rsid w:val="00D7057D"/>
    <w:rsid w:val="00D726F0"/>
    <w:rsid w:val="00D732A8"/>
    <w:rsid w:val="00D77BD8"/>
    <w:rsid w:val="00D803F1"/>
    <w:rsid w:val="00D80E0D"/>
    <w:rsid w:val="00D845C4"/>
    <w:rsid w:val="00D856E2"/>
    <w:rsid w:val="00D85D90"/>
    <w:rsid w:val="00D95AFB"/>
    <w:rsid w:val="00D96273"/>
    <w:rsid w:val="00DA06B3"/>
    <w:rsid w:val="00DA1E4D"/>
    <w:rsid w:val="00DA3DB7"/>
    <w:rsid w:val="00DA7484"/>
    <w:rsid w:val="00DB27EB"/>
    <w:rsid w:val="00DB2B9F"/>
    <w:rsid w:val="00DB3E2D"/>
    <w:rsid w:val="00DB3EC3"/>
    <w:rsid w:val="00DB3F53"/>
    <w:rsid w:val="00DC06A7"/>
    <w:rsid w:val="00DC17AD"/>
    <w:rsid w:val="00DC469C"/>
    <w:rsid w:val="00DC6F42"/>
    <w:rsid w:val="00DD50C5"/>
    <w:rsid w:val="00DE13DC"/>
    <w:rsid w:val="00DE7D32"/>
    <w:rsid w:val="00E00DD7"/>
    <w:rsid w:val="00E02838"/>
    <w:rsid w:val="00E20851"/>
    <w:rsid w:val="00E218D1"/>
    <w:rsid w:val="00E24B50"/>
    <w:rsid w:val="00E26CFF"/>
    <w:rsid w:val="00E3258A"/>
    <w:rsid w:val="00E3298D"/>
    <w:rsid w:val="00E3334E"/>
    <w:rsid w:val="00E35EC1"/>
    <w:rsid w:val="00E375A6"/>
    <w:rsid w:val="00E40603"/>
    <w:rsid w:val="00E5014F"/>
    <w:rsid w:val="00E51F5B"/>
    <w:rsid w:val="00E601F0"/>
    <w:rsid w:val="00E621DB"/>
    <w:rsid w:val="00E64B7E"/>
    <w:rsid w:val="00E66162"/>
    <w:rsid w:val="00E7038E"/>
    <w:rsid w:val="00E70DE7"/>
    <w:rsid w:val="00E73654"/>
    <w:rsid w:val="00E75944"/>
    <w:rsid w:val="00E76D1C"/>
    <w:rsid w:val="00E81935"/>
    <w:rsid w:val="00E83F11"/>
    <w:rsid w:val="00E83FF2"/>
    <w:rsid w:val="00E86927"/>
    <w:rsid w:val="00E91B2D"/>
    <w:rsid w:val="00E93124"/>
    <w:rsid w:val="00E94643"/>
    <w:rsid w:val="00E97CB4"/>
    <w:rsid w:val="00EA086F"/>
    <w:rsid w:val="00EA095D"/>
    <w:rsid w:val="00EA0DA1"/>
    <w:rsid w:val="00EA2A53"/>
    <w:rsid w:val="00EA33B3"/>
    <w:rsid w:val="00EA3A6F"/>
    <w:rsid w:val="00EB0FCB"/>
    <w:rsid w:val="00EB6BFE"/>
    <w:rsid w:val="00EC0104"/>
    <w:rsid w:val="00EC6E43"/>
    <w:rsid w:val="00EC7C05"/>
    <w:rsid w:val="00ED1800"/>
    <w:rsid w:val="00ED69D3"/>
    <w:rsid w:val="00EE17F4"/>
    <w:rsid w:val="00EF1997"/>
    <w:rsid w:val="00EF3C05"/>
    <w:rsid w:val="00F0089D"/>
    <w:rsid w:val="00F02BF7"/>
    <w:rsid w:val="00F0586A"/>
    <w:rsid w:val="00F146FD"/>
    <w:rsid w:val="00F201C3"/>
    <w:rsid w:val="00F203DF"/>
    <w:rsid w:val="00F205F7"/>
    <w:rsid w:val="00F226A7"/>
    <w:rsid w:val="00F26D0B"/>
    <w:rsid w:val="00F30999"/>
    <w:rsid w:val="00F3325B"/>
    <w:rsid w:val="00F36964"/>
    <w:rsid w:val="00F3743B"/>
    <w:rsid w:val="00F37F3B"/>
    <w:rsid w:val="00F6017F"/>
    <w:rsid w:val="00F626D6"/>
    <w:rsid w:val="00F71799"/>
    <w:rsid w:val="00F72234"/>
    <w:rsid w:val="00F76FF5"/>
    <w:rsid w:val="00F833F1"/>
    <w:rsid w:val="00F8559F"/>
    <w:rsid w:val="00F871DF"/>
    <w:rsid w:val="00F91CEB"/>
    <w:rsid w:val="00F92354"/>
    <w:rsid w:val="00F93B1E"/>
    <w:rsid w:val="00F9494D"/>
    <w:rsid w:val="00FA43E0"/>
    <w:rsid w:val="00FA6CEF"/>
    <w:rsid w:val="00FB00B1"/>
    <w:rsid w:val="00FB0893"/>
    <w:rsid w:val="00FB3FA1"/>
    <w:rsid w:val="00FC3976"/>
    <w:rsid w:val="00FC3C7C"/>
    <w:rsid w:val="00FC4630"/>
    <w:rsid w:val="00FD0ACB"/>
    <w:rsid w:val="00FD2CF5"/>
    <w:rsid w:val="00FE1365"/>
    <w:rsid w:val="00FE2AE8"/>
    <w:rsid w:val="00FE43B3"/>
    <w:rsid w:val="00FE7A69"/>
    <w:rsid w:val="00FF1E52"/>
    <w:rsid w:val="00FF4F65"/>
    <w:rsid w:val="00FF52BA"/>
    <w:rsid w:val="09FF7DFA"/>
    <w:rsid w:val="0C477524"/>
    <w:rsid w:val="15931F7B"/>
    <w:rsid w:val="26C449AA"/>
    <w:rsid w:val="31A7559B"/>
    <w:rsid w:val="37C4209C"/>
    <w:rsid w:val="61FB6C83"/>
    <w:rsid w:val="72425D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7D98F"/>
  <w15:docId w15:val="{064A707C-EA2E-4E3E-951E-302CFEF30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iPriority="0" w:unhideWhenUsed="1" w:qFormat="1"/>
    <w:lsdException w:name="index heading" w:semiHidden="1" w:uiPriority="0" w:unhideWhenUsed="1" w:qFormat="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uiPriority="0"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iPriority="0" w:unhideWhenUsed="1" w:qFormat="1"/>
    <w:lsdException w:name="List Bullet 5" w:semiHidden="1" w:uiPriority="0" w:unhideWhenUsed="1" w:qFormat="1"/>
    <w:lsdException w:name="List Number 2" w:semiHidden="1" w:uiPriority="0" w:unhideWhenUsed="1" w:qFormat="1"/>
    <w:lsdException w:name="List Number 3" w:semiHidden="1" w:uiPriority="0" w:unhideWhenUsed="1" w:qFormat="1"/>
    <w:lsdException w:name="List Number 4" w:semiHidden="1" w:uiPriority="0" w:unhideWhenUsed="1" w:qFormat="1"/>
    <w:lsdException w:name="List Number 5" w:semiHidden="1" w:uiPriority="0" w:unhideWhenUsed="1" w:qFormat="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qFormat="1"/>
    <w:lsdException w:name="Body Text Indent 3" w:semiHidden="1" w:uiPriority="0" w:unhideWhenUsed="1" w:qFormat="1"/>
    <w:lsdException w:name="Block Text" w:semiHidden="1" w:uiPriority="0" w:unhideWhenUsed="1" w:qFormat="1"/>
    <w:lsdException w:name="Hyperlink" w:semiHidden="1" w:unhideWhenUsed="1"/>
    <w:lsdException w:name="FollowedHyperlink" w:semiHidden="1" w:unhideWhenUsed="1" w:qFormat="1"/>
    <w:lsdException w:name="Strong" w:uiPriority="22" w:qFormat="1"/>
    <w:lsdException w:name="Emphasis" w:uiPriority="0" w:qFormat="1"/>
    <w:lsdException w:name="Document Map" w:semiHidden="1" w:uiPriority="0" w:unhideWhenUsed="1" w:qFormat="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qFormat="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0"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6"/>
      <w:szCs w:val="22"/>
    </w:rPr>
  </w:style>
  <w:style w:type="paragraph" w:styleId="Heading1">
    <w:name w:val="heading 1"/>
    <w:basedOn w:val="Normal"/>
    <w:next w:val="Normal"/>
    <w:link w:val="Heading1Char"/>
    <w:uiPriority w:val="9"/>
    <w:qFormat/>
    <w:pPr>
      <w:keepNext/>
      <w:tabs>
        <w:tab w:val="left" w:pos="432"/>
      </w:tabs>
      <w:spacing w:after="0" w:line="240" w:lineRule="auto"/>
      <w:ind w:left="432" w:hanging="432"/>
      <w:jc w:val="center"/>
      <w:outlineLvl w:val="0"/>
    </w:pPr>
    <w:rPr>
      <w:rFonts w:ascii=".VnArial" w:eastAsia="Times New Roman" w:hAnsi=".VnArial" w:cs="Times New Roman"/>
      <w:sz w:val="28"/>
      <w:szCs w:val="28"/>
      <w:lang w:val="zh-CN" w:eastAsia="zh-CN"/>
    </w:rPr>
  </w:style>
  <w:style w:type="paragraph" w:styleId="Heading2">
    <w:name w:val="heading 2"/>
    <w:basedOn w:val="Normal"/>
    <w:next w:val="Normal"/>
    <w:link w:val="Heading2Char"/>
    <w:uiPriority w:val="9"/>
    <w:qFormat/>
    <w:pPr>
      <w:keepNext/>
      <w:tabs>
        <w:tab w:val="left" w:pos="576"/>
      </w:tabs>
      <w:spacing w:after="0" w:line="240" w:lineRule="auto"/>
      <w:ind w:left="576" w:hanging="576"/>
      <w:outlineLvl w:val="1"/>
    </w:pPr>
    <w:rPr>
      <w:rFonts w:ascii=".VnArialH" w:eastAsia="Times New Roman" w:hAnsi=".VnArialH" w:cs="Times New Roman"/>
      <w:sz w:val="36"/>
      <w:szCs w:val="36"/>
      <w:lang w:val="zh-CN" w:eastAsia="zh-CN"/>
    </w:rPr>
  </w:style>
  <w:style w:type="paragraph" w:styleId="Heading3">
    <w:name w:val="heading 3"/>
    <w:basedOn w:val="Normal"/>
    <w:next w:val="Normal"/>
    <w:link w:val="Heading3Char"/>
    <w:uiPriority w:val="9"/>
    <w:qFormat/>
    <w:pPr>
      <w:keepNext/>
      <w:tabs>
        <w:tab w:val="left" w:pos="720"/>
      </w:tabs>
      <w:spacing w:after="0" w:line="240" w:lineRule="auto"/>
      <w:ind w:left="720" w:hanging="720"/>
      <w:jc w:val="center"/>
      <w:outlineLvl w:val="2"/>
    </w:pPr>
    <w:rPr>
      <w:rFonts w:ascii=".VnArialH" w:eastAsia="Times New Roman" w:hAnsi=".VnArialH" w:cs="Times New Roman"/>
      <w:sz w:val="36"/>
      <w:szCs w:val="36"/>
      <w:lang w:val="zh-CN" w:eastAsia="zh-CN"/>
    </w:rPr>
  </w:style>
  <w:style w:type="paragraph" w:styleId="Heading4">
    <w:name w:val="heading 4"/>
    <w:basedOn w:val="Normal"/>
    <w:next w:val="Normal"/>
    <w:link w:val="Heading4Char"/>
    <w:uiPriority w:val="9"/>
    <w:qFormat/>
    <w:pPr>
      <w:keepNext/>
      <w:tabs>
        <w:tab w:val="left" w:pos="864"/>
      </w:tabs>
      <w:spacing w:after="0" w:line="240" w:lineRule="auto"/>
      <w:ind w:left="864" w:hanging="864"/>
      <w:outlineLvl w:val="3"/>
    </w:pPr>
    <w:rPr>
      <w:rFonts w:ascii=".VnArialH" w:eastAsia="Times New Roman" w:hAnsi=".VnArialH" w:cs=".VnArialH"/>
      <w:sz w:val="32"/>
      <w:szCs w:val="32"/>
    </w:rPr>
  </w:style>
  <w:style w:type="paragraph" w:styleId="Heading5">
    <w:name w:val="heading 5"/>
    <w:basedOn w:val="Normal"/>
    <w:next w:val="Normal"/>
    <w:link w:val="Heading5Char"/>
    <w:uiPriority w:val="9"/>
    <w:qFormat/>
    <w:pPr>
      <w:keepNext/>
      <w:tabs>
        <w:tab w:val="left" w:pos="1008"/>
      </w:tabs>
      <w:spacing w:after="0" w:line="240" w:lineRule="auto"/>
      <w:ind w:left="1008" w:hanging="1008"/>
      <w:jc w:val="center"/>
      <w:outlineLvl w:val="4"/>
    </w:pPr>
    <w:rPr>
      <w:rFonts w:ascii=".VnArialH" w:eastAsia="Times New Roman" w:hAnsi=".VnArialH" w:cs="Times New Roman"/>
      <w:sz w:val="44"/>
      <w:szCs w:val="44"/>
      <w:lang w:val="zh-CN" w:eastAsia="zh-CN"/>
    </w:rPr>
  </w:style>
  <w:style w:type="paragraph" w:styleId="Heading6">
    <w:name w:val="heading 6"/>
    <w:basedOn w:val="Normal"/>
    <w:next w:val="Normal"/>
    <w:link w:val="Heading6Char"/>
    <w:uiPriority w:val="9"/>
    <w:qFormat/>
    <w:pPr>
      <w:keepNext/>
      <w:spacing w:before="120" w:after="0" w:line="240" w:lineRule="auto"/>
      <w:jc w:val="center"/>
      <w:outlineLvl w:val="5"/>
    </w:pPr>
    <w:rPr>
      <w:rFonts w:ascii="Times New RomanH" w:eastAsia="Times New Roman" w:hAnsi="Times New RomanH" w:cs="Times New Roman"/>
      <w:b/>
      <w:bCs/>
      <w:sz w:val="22"/>
      <w:lang w:val="pt-BR" w:eastAsia="zh-CN"/>
    </w:rPr>
  </w:style>
  <w:style w:type="paragraph" w:styleId="Heading7">
    <w:name w:val="heading 7"/>
    <w:basedOn w:val="Normal"/>
    <w:next w:val="Normal"/>
    <w:link w:val="Heading7Char"/>
    <w:uiPriority w:val="9"/>
    <w:qFormat/>
    <w:pPr>
      <w:tabs>
        <w:tab w:val="left" w:pos="1296"/>
      </w:tabs>
      <w:spacing w:before="240" w:after="60" w:line="240" w:lineRule="auto"/>
      <w:ind w:left="1296" w:hanging="1296"/>
      <w:outlineLvl w:val="6"/>
    </w:pPr>
    <w:rPr>
      <w:rFonts w:eastAsia="Times New Roman" w:cs="Times New Roman"/>
      <w:sz w:val="24"/>
      <w:szCs w:val="24"/>
      <w:lang w:val="zh-CN" w:eastAsia="zh-CN"/>
    </w:rPr>
  </w:style>
  <w:style w:type="paragraph" w:styleId="Heading8">
    <w:name w:val="heading 8"/>
    <w:basedOn w:val="Normal"/>
    <w:next w:val="Normal"/>
    <w:link w:val="Heading8Char"/>
    <w:uiPriority w:val="9"/>
    <w:qFormat/>
    <w:pPr>
      <w:tabs>
        <w:tab w:val="left" w:pos="1440"/>
      </w:tabs>
      <w:spacing w:before="240" w:after="60" w:line="240" w:lineRule="auto"/>
      <w:ind w:left="1440" w:hanging="1440"/>
      <w:outlineLvl w:val="7"/>
    </w:pPr>
    <w:rPr>
      <w:rFonts w:eastAsia="Times New Roman" w:cs="Times New Roman"/>
      <w:i/>
      <w:iCs/>
      <w:sz w:val="24"/>
      <w:szCs w:val="24"/>
      <w:lang w:val="zh-CN" w:eastAsia="zh-CN"/>
    </w:rPr>
  </w:style>
  <w:style w:type="paragraph" w:styleId="Heading9">
    <w:name w:val="heading 9"/>
    <w:basedOn w:val="Normal"/>
    <w:next w:val="Normal"/>
    <w:link w:val="Heading9Char"/>
    <w:uiPriority w:val="9"/>
    <w:qFormat/>
    <w:pPr>
      <w:tabs>
        <w:tab w:val="left" w:pos="1584"/>
      </w:tabs>
      <w:spacing w:before="240" w:after="60" w:line="240" w:lineRule="auto"/>
      <w:ind w:left="1584" w:hanging="1584"/>
      <w:outlineLvl w:val="8"/>
    </w:pPr>
    <w:rPr>
      <w:rFonts w:ascii="Arial" w:eastAsia="Times New Roman" w:hAnsi="Arial" w:cs="Times New Roman"/>
      <w:sz w:val="22"/>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pPr>
      <w:spacing w:after="0" w:line="240" w:lineRule="auto"/>
    </w:pPr>
    <w:rPr>
      <w:rFonts w:ascii="Tahoma" w:eastAsia="Times New Roman" w:hAnsi="Tahoma" w:cs="Times New Roman"/>
      <w:bCs/>
      <w:sz w:val="16"/>
      <w:szCs w:val="16"/>
      <w:lang w:val="zh-CN" w:eastAsia="zh-CN"/>
    </w:rPr>
  </w:style>
  <w:style w:type="paragraph" w:styleId="BlockText">
    <w:name w:val="Block Text"/>
    <w:basedOn w:val="Normal"/>
    <w:qFormat/>
    <w:pPr>
      <w:spacing w:after="0" w:line="240" w:lineRule="auto"/>
      <w:ind w:left="33" w:right="539" w:firstLine="567"/>
      <w:jc w:val="both"/>
    </w:pPr>
    <w:rPr>
      <w:rFonts w:ascii=".VnArial" w:eastAsia="Times New Roman" w:hAnsi=".VnArial" w:cs="Times New Roman"/>
      <w:color w:val="000000"/>
      <w:sz w:val="20"/>
      <w:szCs w:val="26"/>
    </w:rPr>
  </w:style>
  <w:style w:type="paragraph" w:styleId="BodyText">
    <w:name w:val="Body Text"/>
    <w:basedOn w:val="Normal"/>
    <w:link w:val="BodyTextChar"/>
    <w:qFormat/>
    <w:pPr>
      <w:spacing w:after="0" w:line="360" w:lineRule="auto"/>
      <w:jc w:val="both"/>
    </w:pPr>
    <w:rPr>
      <w:rFonts w:eastAsia="Times New Roman" w:cs="Times New Roman"/>
      <w:b/>
      <w:bCs/>
      <w:spacing w:val="6"/>
      <w:sz w:val="28"/>
      <w:szCs w:val="28"/>
      <w:lang w:val="zh-CN" w:eastAsia="zh-CN"/>
    </w:rPr>
  </w:style>
  <w:style w:type="paragraph" w:styleId="BodyText2">
    <w:name w:val="Body Text 2"/>
    <w:basedOn w:val="Normal"/>
    <w:link w:val="BodyText2Char"/>
    <w:qFormat/>
    <w:pPr>
      <w:spacing w:after="120" w:line="480" w:lineRule="auto"/>
    </w:pPr>
    <w:rPr>
      <w:rFonts w:eastAsia="Times New Roman" w:cs="Times New Roman"/>
      <w:sz w:val="28"/>
      <w:szCs w:val="28"/>
    </w:rPr>
  </w:style>
  <w:style w:type="paragraph" w:styleId="BodyText3">
    <w:name w:val="Body Text 3"/>
    <w:basedOn w:val="Normal"/>
    <w:link w:val="BodyText3Char"/>
    <w:qFormat/>
    <w:pPr>
      <w:tabs>
        <w:tab w:val="left" w:pos="1565"/>
      </w:tabs>
      <w:spacing w:after="0" w:line="240" w:lineRule="auto"/>
      <w:jc w:val="both"/>
    </w:pPr>
    <w:rPr>
      <w:rFonts w:eastAsia="Times New Roman" w:cs="Times New Roman"/>
      <w:i/>
      <w:sz w:val="24"/>
      <w:szCs w:val="24"/>
    </w:rPr>
  </w:style>
  <w:style w:type="paragraph" w:styleId="BodyTextIndent">
    <w:name w:val="Body Text Indent"/>
    <w:basedOn w:val="Normal"/>
    <w:link w:val="BodyTextIndentChar"/>
    <w:qFormat/>
    <w:pPr>
      <w:spacing w:after="0" w:line="240" w:lineRule="auto"/>
      <w:ind w:left="780"/>
    </w:pPr>
    <w:rPr>
      <w:rFonts w:eastAsia="Times New Roman" w:cs="Times New Roman"/>
      <w:sz w:val="28"/>
      <w:szCs w:val="28"/>
      <w:lang w:val="nb-NO" w:eastAsia="zh-CN"/>
    </w:rPr>
  </w:style>
  <w:style w:type="paragraph" w:styleId="BodyTextIndent2">
    <w:name w:val="Body Text Indent 2"/>
    <w:basedOn w:val="Normal"/>
    <w:link w:val="BodyTextIndent2Char"/>
    <w:qFormat/>
    <w:pPr>
      <w:spacing w:after="0" w:line="240" w:lineRule="auto"/>
      <w:ind w:left="180" w:hanging="180"/>
    </w:pPr>
    <w:rPr>
      <w:rFonts w:eastAsia="Times New Roman" w:cs="Times New Roman"/>
      <w:sz w:val="28"/>
      <w:szCs w:val="28"/>
      <w:lang w:val="zh-CN" w:eastAsia="zh-CN"/>
    </w:rPr>
  </w:style>
  <w:style w:type="paragraph" w:styleId="BodyTextIndent3">
    <w:name w:val="Body Text Indent 3"/>
    <w:basedOn w:val="Normal"/>
    <w:link w:val="BodyTextIndent3Char"/>
    <w:qFormat/>
    <w:pPr>
      <w:spacing w:after="0" w:line="240" w:lineRule="auto"/>
      <w:ind w:firstLine="567"/>
      <w:jc w:val="both"/>
    </w:pPr>
    <w:rPr>
      <w:rFonts w:eastAsia="Times New Roman" w:cs="Times New Roman"/>
      <w:i/>
      <w:color w:val="000000"/>
      <w:sz w:val="24"/>
      <w:szCs w:val="24"/>
    </w:rPr>
  </w:style>
  <w:style w:type="paragraph" w:styleId="Caption">
    <w:name w:val="caption"/>
    <w:basedOn w:val="Normal"/>
    <w:next w:val="Normal"/>
    <w:qFormat/>
    <w:pPr>
      <w:spacing w:after="0" w:line="240" w:lineRule="auto"/>
      <w:jc w:val="center"/>
    </w:pPr>
    <w:rPr>
      <w:rFonts w:ascii=".VnArialH" w:eastAsia="Times New Roman" w:hAnsi=".VnArialH" w:cs="Times New Roman"/>
      <w:b/>
      <w:sz w:val="32"/>
      <w:szCs w:val="32"/>
      <w:lang w:val="pt-BR"/>
    </w:rPr>
  </w:style>
  <w:style w:type="paragraph" w:styleId="CommentText">
    <w:name w:val="annotation text"/>
    <w:basedOn w:val="Normal"/>
    <w:link w:val="CommentTextChar"/>
    <w:uiPriority w:val="99"/>
    <w:qFormat/>
    <w:pPr>
      <w:spacing w:after="0" w:line="240" w:lineRule="auto"/>
    </w:pPr>
    <w:rPr>
      <w:rFonts w:ascii=".VnArial" w:eastAsia="Times New Roman" w:hAnsi=".VnArial" w:cs="Times New Roman"/>
      <w:color w:val="000000"/>
      <w:sz w:val="20"/>
      <w:szCs w:val="26"/>
      <w:lang w:val="vi-VN" w:eastAsia="zh-CN"/>
    </w:rPr>
  </w:style>
  <w:style w:type="paragraph" w:styleId="CommentSubject">
    <w:name w:val="annotation subject"/>
    <w:basedOn w:val="CommentText"/>
    <w:next w:val="CommentText"/>
    <w:link w:val="CommentSubjectChar"/>
    <w:uiPriority w:val="99"/>
    <w:qFormat/>
    <w:rPr>
      <w:rFonts w:ascii=".VnTime" w:hAnsi=".VnTime"/>
      <w:b/>
      <w:bCs/>
    </w:rPr>
  </w:style>
  <w:style w:type="paragraph" w:styleId="Date">
    <w:name w:val="Date"/>
    <w:basedOn w:val="Normal"/>
    <w:next w:val="Normal"/>
    <w:link w:val="DateChar"/>
    <w:qFormat/>
    <w:pPr>
      <w:numPr>
        <w:numId w:val="1"/>
      </w:numPr>
      <w:tabs>
        <w:tab w:val="clear" w:pos="144"/>
      </w:tabs>
      <w:spacing w:after="0" w:line="240" w:lineRule="auto"/>
    </w:pPr>
    <w:rPr>
      <w:rFonts w:ascii=".VnTime" w:eastAsia="Times New Roman" w:hAnsi=".VnTime" w:cs="Times New Roman"/>
      <w:color w:val="000000"/>
      <w:szCs w:val="26"/>
      <w:lang w:val="en-AU" w:eastAsia="zh-CN"/>
    </w:rPr>
  </w:style>
  <w:style w:type="paragraph" w:styleId="DocumentMap">
    <w:name w:val="Document Map"/>
    <w:basedOn w:val="Normal"/>
    <w:link w:val="DocumentMapChar"/>
    <w:qFormat/>
    <w:pPr>
      <w:shd w:val="clear" w:color="auto" w:fill="000080"/>
      <w:spacing w:after="0" w:line="240" w:lineRule="auto"/>
    </w:pPr>
    <w:rPr>
      <w:rFonts w:ascii="Tahoma" w:eastAsia="Times New Roman" w:hAnsi="Tahoma" w:cs="Times New Roman"/>
      <w:color w:val="000000"/>
      <w:sz w:val="20"/>
      <w:szCs w:val="26"/>
      <w:lang w:val="zh-CN" w:eastAsia="zh-CN"/>
    </w:rPr>
  </w:style>
  <w:style w:type="paragraph" w:styleId="Footer">
    <w:name w:val="footer"/>
    <w:aliases w:val=" Char"/>
    <w:basedOn w:val="Normal"/>
    <w:link w:val="FooterChar"/>
    <w:unhideWhenUsed/>
    <w:qFormat/>
    <w:pPr>
      <w:tabs>
        <w:tab w:val="center" w:pos="4680"/>
        <w:tab w:val="right" w:pos="9360"/>
      </w:tabs>
      <w:spacing w:after="0" w:line="240" w:lineRule="auto"/>
    </w:pPr>
  </w:style>
  <w:style w:type="paragraph" w:styleId="FootnoteText">
    <w:name w:val="footnote text"/>
    <w:basedOn w:val="Normal"/>
    <w:link w:val="FootnoteTextChar"/>
    <w:uiPriority w:val="99"/>
    <w:unhideWhenUsed/>
    <w:qFormat/>
    <w:pPr>
      <w:widowControl w:val="0"/>
      <w:spacing w:after="0" w:line="240" w:lineRule="auto"/>
    </w:pPr>
    <w:rPr>
      <w:rFonts w:ascii="Courier New" w:eastAsia="Courier New" w:hAnsi="Courier New" w:cs="Times New Roman"/>
      <w:color w:val="000000"/>
      <w:sz w:val="20"/>
      <w:szCs w:val="20"/>
      <w:lang w:val="vi-VN" w:eastAsia="vi-VN"/>
    </w:rPr>
  </w:style>
  <w:style w:type="paragraph" w:styleId="Header">
    <w:name w:val="header"/>
    <w:basedOn w:val="Normal"/>
    <w:link w:val="HeaderChar"/>
    <w:uiPriority w:val="99"/>
    <w:qFormat/>
    <w:pPr>
      <w:tabs>
        <w:tab w:val="center" w:pos="4320"/>
        <w:tab w:val="right" w:pos="8640"/>
      </w:tabs>
      <w:spacing w:after="0" w:line="240" w:lineRule="auto"/>
    </w:pPr>
    <w:rPr>
      <w:rFonts w:eastAsia="Times New Roman" w:cs="Times New Roman"/>
      <w:sz w:val="24"/>
      <w:szCs w:val="24"/>
    </w:rPr>
  </w:style>
  <w:style w:type="paragraph" w:styleId="Index1">
    <w:name w:val="index 1"/>
    <w:basedOn w:val="Normal"/>
    <w:next w:val="Normal"/>
    <w:qFormat/>
    <w:pPr>
      <w:spacing w:after="0" w:line="240" w:lineRule="auto"/>
      <w:ind w:left="280" w:hanging="280"/>
    </w:pPr>
    <w:rPr>
      <w:rFonts w:ascii=".VnArial" w:eastAsia="Times New Roman" w:hAnsi=".VnArial" w:cs="Times New Roman"/>
      <w:color w:val="000000"/>
      <w:sz w:val="20"/>
      <w:szCs w:val="26"/>
    </w:rPr>
  </w:style>
  <w:style w:type="paragraph" w:styleId="IndexHeading">
    <w:name w:val="index heading"/>
    <w:basedOn w:val="Normal"/>
    <w:next w:val="Index1"/>
    <w:qFormat/>
    <w:pPr>
      <w:spacing w:after="0" w:line="240" w:lineRule="auto"/>
    </w:pPr>
    <w:rPr>
      <w:rFonts w:eastAsia="Times New Roman" w:cs="Times New Roman"/>
      <w:color w:val="000000"/>
      <w:szCs w:val="26"/>
      <w:lang w:eastAsia="ko-KR"/>
    </w:rPr>
  </w:style>
  <w:style w:type="paragraph" w:styleId="List">
    <w:name w:val="List"/>
    <w:basedOn w:val="Normal"/>
    <w:qFormat/>
    <w:pPr>
      <w:spacing w:after="0" w:line="240" w:lineRule="auto"/>
      <w:ind w:left="360" w:hanging="360"/>
    </w:pPr>
    <w:rPr>
      <w:rFonts w:ascii=".VnTime" w:eastAsia="Times New Roman" w:hAnsi=".VnTime" w:cs="Times New Roman"/>
      <w:szCs w:val="26"/>
    </w:rPr>
  </w:style>
  <w:style w:type="paragraph" w:styleId="ListBullet">
    <w:name w:val="List Bullet"/>
    <w:basedOn w:val="Normal"/>
    <w:qFormat/>
    <w:pPr>
      <w:numPr>
        <w:numId w:val="2"/>
      </w:numPr>
      <w:spacing w:after="0" w:line="240" w:lineRule="auto"/>
    </w:pPr>
    <w:rPr>
      <w:rFonts w:ascii=".VnTime" w:eastAsia="Times New Roman" w:hAnsi=".VnTime" w:cs="Times New Roman"/>
      <w:sz w:val="28"/>
      <w:szCs w:val="24"/>
    </w:rPr>
  </w:style>
  <w:style w:type="paragraph" w:styleId="ListBullet2">
    <w:name w:val="List Bullet 2"/>
    <w:basedOn w:val="ListBullet"/>
    <w:qFormat/>
    <w:pPr>
      <w:numPr>
        <w:numId w:val="0"/>
      </w:numPr>
      <w:tabs>
        <w:tab w:val="left" w:pos="502"/>
        <w:tab w:val="left" w:pos="1080"/>
      </w:tabs>
      <w:ind w:left="360" w:hanging="360"/>
    </w:pPr>
    <w:rPr>
      <w:rFonts w:ascii="Times New Roman" w:hAnsi="Times New Roman"/>
      <w:color w:val="000000"/>
      <w:sz w:val="26"/>
      <w:szCs w:val="26"/>
      <w:lang w:eastAsia="ko-KR"/>
    </w:rPr>
  </w:style>
  <w:style w:type="paragraph" w:styleId="ListBullet3">
    <w:name w:val="List Bullet 3"/>
    <w:basedOn w:val="Normal"/>
    <w:qFormat/>
    <w:pPr>
      <w:numPr>
        <w:numId w:val="3"/>
      </w:numPr>
      <w:tabs>
        <w:tab w:val="clear" w:pos="720"/>
        <w:tab w:val="left" w:pos="1080"/>
      </w:tabs>
      <w:spacing w:after="0" w:line="240" w:lineRule="auto"/>
      <w:ind w:left="1080"/>
    </w:pPr>
    <w:rPr>
      <w:rFonts w:ascii=".VnArial" w:eastAsia="Times New Roman" w:hAnsi=".VnArial" w:cs="Times New Roman"/>
      <w:snapToGrid w:val="0"/>
      <w:color w:val="000000"/>
      <w:sz w:val="20"/>
      <w:szCs w:val="26"/>
    </w:rPr>
  </w:style>
  <w:style w:type="paragraph" w:styleId="ListBullet4">
    <w:name w:val="List Bullet 4"/>
    <w:basedOn w:val="Normal"/>
    <w:qFormat/>
    <w:pPr>
      <w:numPr>
        <w:numId w:val="4"/>
      </w:numPr>
      <w:tabs>
        <w:tab w:val="clear" w:pos="1080"/>
        <w:tab w:val="left" w:pos="1440"/>
      </w:tabs>
      <w:spacing w:after="0" w:line="240" w:lineRule="auto"/>
      <w:ind w:left="1440"/>
    </w:pPr>
    <w:rPr>
      <w:rFonts w:ascii=".VnArial" w:eastAsia="Times New Roman" w:hAnsi=".VnArial" w:cs="Times New Roman"/>
      <w:snapToGrid w:val="0"/>
      <w:color w:val="000000"/>
      <w:sz w:val="20"/>
      <w:szCs w:val="26"/>
    </w:rPr>
  </w:style>
  <w:style w:type="paragraph" w:styleId="ListBullet5">
    <w:name w:val="List Bullet 5"/>
    <w:basedOn w:val="Normal"/>
    <w:qFormat/>
    <w:pPr>
      <w:numPr>
        <w:numId w:val="5"/>
      </w:numPr>
      <w:tabs>
        <w:tab w:val="clear" w:pos="1440"/>
        <w:tab w:val="left" w:pos="1800"/>
      </w:tabs>
      <w:spacing w:after="0" w:line="240" w:lineRule="auto"/>
      <w:ind w:left="1800"/>
    </w:pPr>
    <w:rPr>
      <w:rFonts w:ascii=".VnArial" w:eastAsia="Times New Roman" w:hAnsi=".VnArial" w:cs="Times New Roman"/>
      <w:snapToGrid w:val="0"/>
      <w:color w:val="000000"/>
      <w:sz w:val="20"/>
      <w:szCs w:val="26"/>
    </w:rPr>
  </w:style>
  <w:style w:type="paragraph" w:styleId="ListNumber">
    <w:name w:val="List Number"/>
    <w:basedOn w:val="Normal"/>
    <w:qFormat/>
    <w:pPr>
      <w:tabs>
        <w:tab w:val="left" w:pos="2160"/>
      </w:tabs>
      <w:spacing w:after="0" w:line="240" w:lineRule="auto"/>
      <w:ind w:left="2160" w:hanging="360"/>
    </w:pPr>
    <w:rPr>
      <w:rFonts w:ascii=".VnArial" w:eastAsia="Times New Roman" w:hAnsi=".VnArial" w:cs="Times New Roman"/>
      <w:snapToGrid w:val="0"/>
      <w:color w:val="000000"/>
      <w:sz w:val="20"/>
      <w:szCs w:val="26"/>
    </w:rPr>
  </w:style>
  <w:style w:type="paragraph" w:styleId="ListNumber2">
    <w:name w:val="List Number 2"/>
    <w:basedOn w:val="Normal"/>
    <w:qFormat/>
    <w:pPr>
      <w:tabs>
        <w:tab w:val="left" w:pos="2160"/>
      </w:tabs>
      <w:spacing w:after="0" w:line="240" w:lineRule="auto"/>
      <w:ind w:left="2160" w:hanging="360"/>
    </w:pPr>
    <w:rPr>
      <w:rFonts w:ascii=".VnArial" w:eastAsia="Times New Roman" w:hAnsi=".VnArial" w:cs="Times New Roman"/>
      <w:snapToGrid w:val="0"/>
      <w:color w:val="000000"/>
      <w:sz w:val="20"/>
      <w:szCs w:val="26"/>
    </w:rPr>
  </w:style>
  <w:style w:type="paragraph" w:styleId="ListNumber3">
    <w:name w:val="List Number 3"/>
    <w:basedOn w:val="Normal"/>
    <w:qFormat/>
    <w:pPr>
      <w:tabs>
        <w:tab w:val="left" w:pos="2160"/>
      </w:tabs>
      <w:spacing w:after="0" w:line="240" w:lineRule="auto"/>
      <w:ind w:left="2160" w:hanging="360"/>
    </w:pPr>
    <w:rPr>
      <w:rFonts w:ascii=".VnArial" w:eastAsia="Times New Roman" w:hAnsi=".VnArial" w:cs="Times New Roman"/>
      <w:snapToGrid w:val="0"/>
      <w:color w:val="000000"/>
      <w:sz w:val="20"/>
      <w:szCs w:val="26"/>
    </w:rPr>
  </w:style>
  <w:style w:type="paragraph" w:styleId="ListNumber4">
    <w:name w:val="List Number 4"/>
    <w:basedOn w:val="Normal"/>
    <w:qFormat/>
    <w:pPr>
      <w:tabs>
        <w:tab w:val="left" w:pos="2160"/>
      </w:tabs>
      <w:spacing w:after="0" w:line="240" w:lineRule="auto"/>
      <w:ind w:left="2160" w:hanging="360"/>
    </w:pPr>
    <w:rPr>
      <w:rFonts w:ascii=".VnArial" w:eastAsia="Times New Roman" w:hAnsi=".VnArial" w:cs="Times New Roman"/>
      <w:snapToGrid w:val="0"/>
      <w:color w:val="000000"/>
      <w:sz w:val="20"/>
      <w:szCs w:val="26"/>
    </w:rPr>
  </w:style>
  <w:style w:type="paragraph" w:styleId="ListNumber5">
    <w:name w:val="List Number 5"/>
    <w:basedOn w:val="Normal"/>
    <w:qFormat/>
    <w:pPr>
      <w:spacing w:after="0" w:line="240" w:lineRule="auto"/>
    </w:pPr>
    <w:rPr>
      <w:rFonts w:ascii=".VnArial" w:eastAsia="Times New Roman" w:hAnsi=".VnArial" w:cs="Times New Roman"/>
      <w:snapToGrid w:val="0"/>
      <w:color w:val="000000"/>
      <w:sz w:val="20"/>
      <w:szCs w:val="26"/>
    </w:rPr>
  </w:style>
  <w:style w:type="paragraph" w:styleId="NormalWeb">
    <w:name w:val="Normal (Web)"/>
    <w:basedOn w:val="Normal"/>
    <w:link w:val="NormalWebChar"/>
    <w:uiPriority w:val="99"/>
    <w:qFormat/>
    <w:pPr>
      <w:spacing w:before="100" w:beforeAutospacing="1" w:after="100" w:afterAutospacing="1" w:line="240" w:lineRule="auto"/>
    </w:pPr>
    <w:rPr>
      <w:rFonts w:eastAsia="Times New Roman" w:cs="Times New Roman"/>
      <w:sz w:val="24"/>
      <w:szCs w:val="24"/>
      <w:lang w:val="zh-CN" w:eastAsia="zh-CN"/>
    </w:rPr>
  </w:style>
  <w:style w:type="paragraph" w:styleId="PlainText">
    <w:name w:val="Plain Text"/>
    <w:basedOn w:val="Normal"/>
    <w:link w:val="PlainTextChar"/>
    <w:uiPriority w:val="99"/>
    <w:unhideWhenUsed/>
    <w:qFormat/>
    <w:pPr>
      <w:spacing w:after="0" w:line="240" w:lineRule="auto"/>
    </w:pPr>
    <w:rPr>
      <w:rFonts w:ascii="Courier New" w:eastAsia="Times New Roman" w:hAnsi="Courier New" w:cs="Times New Roman"/>
      <w:sz w:val="21"/>
      <w:szCs w:val="20"/>
      <w:lang w:val="zh-CN" w:eastAsia="zh-CN"/>
    </w:rPr>
  </w:style>
  <w:style w:type="paragraph" w:styleId="Subtitle">
    <w:name w:val="Subtitle"/>
    <w:basedOn w:val="Normal"/>
    <w:link w:val="SubtitleChar"/>
    <w:uiPriority w:val="11"/>
    <w:qFormat/>
    <w:pPr>
      <w:spacing w:after="0" w:line="240" w:lineRule="auto"/>
    </w:pPr>
    <w:rPr>
      <w:rFonts w:ascii=".VnTimeH" w:eastAsia="Times New Roman" w:hAnsi=".VnTimeH" w:cs="Times New Roman"/>
      <w:b/>
      <w:color w:val="000000"/>
      <w:szCs w:val="26"/>
      <w:lang w:val="zh-CN" w:eastAsia="zh-CN"/>
    </w:rPr>
  </w:style>
  <w:style w:type="paragraph" w:styleId="Title">
    <w:name w:val="Title"/>
    <w:basedOn w:val="Normal"/>
    <w:link w:val="TitleChar"/>
    <w:uiPriority w:val="10"/>
    <w:qFormat/>
    <w:pPr>
      <w:spacing w:after="0" w:line="240" w:lineRule="auto"/>
      <w:jc w:val="center"/>
    </w:pPr>
    <w:rPr>
      <w:rFonts w:ascii=".VnTimeH" w:eastAsia="Times New Roman" w:hAnsi=".VnTimeH" w:cs="Times New Roman"/>
      <w:bCs/>
      <w:color w:val="000000"/>
      <w:sz w:val="32"/>
      <w:szCs w:val="26"/>
      <w:lang w:val="zh-CN" w:eastAsia="zh-CN"/>
    </w:rPr>
  </w:style>
  <w:style w:type="paragraph" w:styleId="TOC1">
    <w:name w:val="toc 1"/>
    <w:basedOn w:val="Normal"/>
    <w:next w:val="Normal"/>
    <w:uiPriority w:val="39"/>
    <w:qFormat/>
    <w:pPr>
      <w:tabs>
        <w:tab w:val="right" w:leader="dot" w:pos="9062"/>
      </w:tabs>
      <w:spacing w:before="240" w:after="0" w:line="240" w:lineRule="auto"/>
    </w:pPr>
    <w:rPr>
      <w:rFonts w:eastAsia="Times New Roman" w:cs="Times New Roman"/>
      <w:bCs/>
      <w:szCs w:val="28"/>
    </w:rPr>
  </w:style>
  <w:style w:type="paragraph" w:styleId="TOC2">
    <w:name w:val="toc 2"/>
    <w:basedOn w:val="Normal"/>
    <w:next w:val="Normal"/>
    <w:qFormat/>
    <w:pPr>
      <w:spacing w:after="0" w:line="240" w:lineRule="auto"/>
      <w:ind w:left="280"/>
    </w:pPr>
    <w:rPr>
      <w:rFonts w:eastAsia="Times New Roman" w:cs="Times New Roman"/>
      <w:bCs/>
      <w:sz w:val="28"/>
      <w:szCs w:val="28"/>
    </w:rPr>
  </w:style>
  <w:style w:type="paragraph" w:styleId="TOC3">
    <w:name w:val="toc 3"/>
    <w:basedOn w:val="Normal"/>
    <w:next w:val="Normal"/>
    <w:qFormat/>
    <w:pPr>
      <w:spacing w:after="0" w:line="240" w:lineRule="auto"/>
      <w:ind w:left="560"/>
    </w:pPr>
    <w:rPr>
      <w:rFonts w:eastAsia="Times New Roman" w:cs="Times New Roman"/>
      <w:bCs/>
      <w:sz w:val="28"/>
      <w:szCs w:val="28"/>
    </w:rPr>
  </w:style>
  <w:style w:type="character" w:styleId="CommentReference">
    <w:name w:val="annotation reference"/>
    <w:uiPriority w:val="99"/>
    <w:unhideWhenUsed/>
    <w:rPr>
      <w:sz w:val="16"/>
      <w:szCs w:val="16"/>
    </w:rPr>
  </w:style>
  <w:style w:type="character" w:styleId="Emphasis">
    <w:name w:val="Emphasis"/>
    <w:qFormat/>
    <w:rPr>
      <w:i/>
      <w:iCs/>
    </w:rPr>
  </w:style>
  <w:style w:type="character" w:styleId="FollowedHyperlink">
    <w:name w:val="FollowedHyperlink"/>
    <w:uiPriority w:val="99"/>
    <w:qFormat/>
    <w:rPr>
      <w:color w:val="800080"/>
      <w:u w:val="single"/>
    </w:rPr>
  </w:style>
  <w:style w:type="character" w:styleId="FootnoteReference">
    <w:name w:val="footnote reference"/>
    <w:uiPriority w:val="99"/>
    <w:unhideWhenUsed/>
    <w:qFormat/>
    <w:rPr>
      <w:vertAlign w:val="superscript"/>
    </w:rPr>
  </w:style>
  <w:style w:type="character" w:styleId="Hyperlink">
    <w:name w:val="Hyperlink"/>
    <w:uiPriority w:val="99"/>
    <w:rPr>
      <w:color w:val="000080"/>
      <w:u w:val="none"/>
    </w:rPr>
  </w:style>
  <w:style w:type="character" w:styleId="PageNumber">
    <w:name w:val="page number"/>
    <w:basedOn w:val="DefaultParagraphFont"/>
    <w:qFormat/>
  </w:style>
  <w:style w:type="character" w:styleId="Strong">
    <w:name w:val="Strong"/>
    <w:uiPriority w:val="22"/>
    <w:qFormat/>
    <w:rPr>
      <w:b/>
      <w:bCs/>
    </w:rPr>
  </w:style>
  <w:style w:type="table" w:styleId="Table3Deffects1">
    <w:name w:val="Table 3D effects 1"/>
    <w:basedOn w:val="TableNormal"/>
    <w:qFormat/>
    <w:pPr>
      <w:spacing w:after="0" w:line="240" w:lineRule="auto"/>
    </w:pPr>
    <w:rPr>
      <w:rFonts w:eastAsia="Times New Roman" w:cs="Times New Roman"/>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TableGrid">
    <w:name w:val="Table Grid"/>
    <w:basedOn w:val="TableNormal"/>
    <w:qFormat/>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1">
    <w:name w:val="Table Simple 1"/>
    <w:basedOn w:val="TableNormal"/>
    <w:qFormat/>
    <w:pPr>
      <w:spacing w:after="0" w:line="240" w:lineRule="auto"/>
    </w:pPr>
    <w:rPr>
      <w:rFonts w:eastAsia="Times New Roman" w:cs="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character" w:customStyle="1" w:styleId="FooterChar">
    <w:name w:val="Footer Char"/>
    <w:aliases w:val=" Char Char"/>
    <w:basedOn w:val="DefaultParagraphFont"/>
    <w:link w:val="Footer"/>
    <w:qFormat/>
  </w:style>
  <w:style w:type="character" w:customStyle="1" w:styleId="Heading1Char">
    <w:name w:val="Heading 1 Char"/>
    <w:basedOn w:val="DefaultParagraphFont"/>
    <w:link w:val="Heading1"/>
    <w:uiPriority w:val="9"/>
    <w:qFormat/>
    <w:rPr>
      <w:rFonts w:ascii=".VnArial" w:eastAsia="Times New Roman" w:hAnsi=".VnArial" w:cs="Times New Roman"/>
      <w:sz w:val="28"/>
      <w:szCs w:val="28"/>
      <w:lang w:val="zh-CN" w:eastAsia="zh-CN"/>
    </w:rPr>
  </w:style>
  <w:style w:type="character" w:customStyle="1" w:styleId="Heading2Char">
    <w:name w:val="Heading 2 Char"/>
    <w:basedOn w:val="DefaultParagraphFont"/>
    <w:link w:val="Heading2"/>
    <w:uiPriority w:val="9"/>
    <w:qFormat/>
    <w:rPr>
      <w:rFonts w:ascii=".VnArialH" w:eastAsia="Times New Roman" w:hAnsi=".VnArialH" w:cs="Times New Roman"/>
      <w:sz w:val="36"/>
      <w:szCs w:val="36"/>
      <w:lang w:val="zh-CN" w:eastAsia="zh-CN"/>
    </w:rPr>
  </w:style>
  <w:style w:type="character" w:customStyle="1" w:styleId="Heading3Char">
    <w:name w:val="Heading 3 Char"/>
    <w:basedOn w:val="DefaultParagraphFont"/>
    <w:link w:val="Heading3"/>
    <w:uiPriority w:val="9"/>
    <w:qFormat/>
    <w:rPr>
      <w:rFonts w:ascii=".VnArialH" w:eastAsia="Times New Roman" w:hAnsi=".VnArialH" w:cs="Times New Roman"/>
      <w:sz w:val="36"/>
      <w:szCs w:val="36"/>
      <w:lang w:val="zh-CN" w:eastAsia="zh-CN"/>
    </w:rPr>
  </w:style>
  <w:style w:type="character" w:customStyle="1" w:styleId="Heading4Char">
    <w:name w:val="Heading 4 Char"/>
    <w:basedOn w:val="DefaultParagraphFont"/>
    <w:link w:val="Heading4"/>
    <w:uiPriority w:val="9"/>
    <w:qFormat/>
    <w:rPr>
      <w:rFonts w:ascii=".VnArialH" w:eastAsia="Times New Roman" w:hAnsi=".VnArialH" w:cs=".VnArialH"/>
      <w:sz w:val="32"/>
      <w:szCs w:val="32"/>
    </w:rPr>
  </w:style>
  <w:style w:type="character" w:customStyle="1" w:styleId="Heading5Char">
    <w:name w:val="Heading 5 Char"/>
    <w:basedOn w:val="DefaultParagraphFont"/>
    <w:link w:val="Heading5"/>
    <w:uiPriority w:val="9"/>
    <w:qFormat/>
    <w:rPr>
      <w:rFonts w:ascii=".VnArialH" w:eastAsia="Times New Roman" w:hAnsi=".VnArialH" w:cs="Times New Roman"/>
      <w:sz w:val="44"/>
      <w:szCs w:val="44"/>
      <w:lang w:val="zh-CN" w:eastAsia="zh-CN"/>
    </w:rPr>
  </w:style>
  <w:style w:type="character" w:customStyle="1" w:styleId="Heading6Char">
    <w:name w:val="Heading 6 Char"/>
    <w:basedOn w:val="DefaultParagraphFont"/>
    <w:link w:val="Heading6"/>
    <w:uiPriority w:val="9"/>
    <w:qFormat/>
    <w:rPr>
      <w:rFonts w:ascii="Times New RomanH" w:eastAsia="Times New Roman" w:hAnsi="Times New RomanH" w:cs="Times New Roman"/>
      <w:b/>
      <w:bCs/>
      <w:sz w:val="22"/>
      <w:lang w:val="pt-BR" w:eastAsia="zh-CN"/>
    </w:rPr>
  </w:style>
  <w:style w:type="character" w:customStyle="1" w:styleId="Heading7Char">
    <w:name w:val="Heading 7 Char"/>
    <w:basedOn w:val="DefaultParagraphFont"/>
    <w:link w:val="Heading7"/>
    <w:uiPriority w:val="9"/>
    <w:qFormat/>
    <w:rPr>
      <w:rFonts w:eastAsia="Times New Roman" w:cs="Times New Roman"/>
      <w:sz w:val="24"/>
      <w:szCs w:val="24"/>
      <w:lang w:val="zh-CN" w:eastAsia="zh-CN"/>
    </w:rPr>
  </w:style>
  <w:style w:type="character" w:customStyle="1" w:styleId="Heading8Char">
    <w:name w:val="Heading 8 Char"/>
    <w:basedOn w:val="DefaultParagraphFont"/>
    <w:link w:val="Heading8"/>
    <w:uiPriority w:val="9"/>
    <w:qFormat/>
    <w:rPr>
      <w:rFonts w:eastAsia="Times New Roman" w:cs="Times New Roman"/>
      <w:i/>
      <w:iCs/>
      <w:sz w:val="24"/>
      <w:szCs w:val="24"/>
      <w:lang w:val="zh-CN" w:eastAsia="zh-CN"/>
    </w:rPr>
  </w:style>
  <w:style w:type="character" w:customStyle="1" w:styleId="Heading9Char">
    <w:name w:val="Heading 9 Char"/>
    <w:basedOn w:val="DefaultParagraphFont"/>
    <w:link w:val="Heading9"/>
    <w:uiPriority w:val="9"/>
    <w:qFormat/>
    <w:rPr>
      <w:rFonts w:ascii="Arial" w:eastAsia="Times New Roman" w:hAnsi="Arial" w:cs="Times New Roman"/>
      <w:sz w:val="22"/>
      <w:lang w:val="zh-CN" w:eastAsia="zh-CN"/>
    </w:rPr>
  </w:style>
  <w:style w:type="character" w:customStyle="1" w:styleId="BodyTextChar">
    <w:name w:val="Body Text Char"/>
    <w:basedOn w:val="DefaultParagraphFont"/>
    <w:link w:val="BodyText"/>
    <w:qFormat/>
    <w:rPr>
      <w:rFonts w:eastAsia="Times New Roman" w:cs="Times New Roman"/>
      <w:b/>
      <w:bCs/>
      <w:spacing w:val="6"/>
      <w:sz w:val="28"/>
      <w:szCs w:val="28"/>
      <w:lang w:val="zh-CN" w:eastAsia="zh-CN"/>
    </w:rPr>
  </w:style>
  <w:style w:type="character" w:customStyle="1" w:styleId="BodyTextIndentChar">
    <w:name w:val="Body Text Indent Char"/>
    <w:basedOn w:val="DefaultParagraphFont"/>
    <w:link w:val="BodyTextIndent"/>
    <w:qFormat/>
    <w:rPr>
      <w:rFonts w:eastAsia="Times New Roman" w:cs="Times New Roman"/>
      <w:sz w:val="28"/>
      <w:szCs w:val="28"/>
      <w:lang w:val="nb-NO" w:eastAsia="zh-CN"/>
    </w:rPr>
  </w:style>
  <w:style w:type="character" w:customStyle="1" w:styleId="BodyText2Char">
    <w:name w:val="Body Text 2 Char"/>
    <w:basedOn w:val="DefaultParagraphFont"/>
    <w:link w:val="BodyText2"/>
    <w:qFormat/>
    <w:rPr>
      <w:rFonts w:eastAsia="Times New Roman" w:cs="Times New Roman"/>
      <w:sz w:val="28"/>
      <w:szCs w:val="28"/>
    </w:rPr>
  </w:style>
  <w:style w:type="paragraph" w:customStyle="1" w:styleId="boxtextarial">
    <w:name w:val="box text arial"/>
    <w:basedOn w:val="Normal"/>
    <w:qFormat/>
    <w:pPr>
      <w:spacing w:before="80" w:after="80" w:line="260" w:lineRule="atLeast"/>
    </w:pPr>
    <w:rPr>
      <w:rFonts w:ascii=".VnArial" w:eastAsia="Times New Roman" w:hAnsi=".VnArial" w:cs=".VnArial"/>
      <w:b/>
      <w:bCs/>
      <w:sz w:val="20"/>
      <w:szCs w:val="20"/>
      <w:lang w:eastAsia="ko-KR"/>
    </w:rPr>
  </w:style>
  <w:style w:type="character" w:customStyle="1" w:styleId="HeaderChar">
    <w:name w:val="Header Char"/>
    <w:basedOn w:val="DefaultParagraphFont"/>
    <w:link w:val="Header"/>
    <w:uiPriority w:val="99"/>
    <w:qFormat/>
    <w:rPr>
      <w:rFonts w:eastAsia="Times New Roman" w:cs="Times New Roman"/>
      <w:sz w:val="24"/>
      <w:szCs w:val="24"/>
    </w:rPr>
  </w:style>
  <w:style w:type="paragraph" w:customStyle="1" w:styleId="boxsmallheading">
    <w:name w:val="box small heading"/>
    <w:basedOn w:val="Normal"/>
    <w:qFormat/>
    <w:pPr>
      <w:spacing w:before="80" w:after="0" w:line="240" w:lineRule="auto"/>
    </w:pPr>
    <w:rPr>
      <w:rFonts w:ascii=".VnArialH" w:eastAsia="Times New Roman" w:hAnsi=".VnArialH" w:cs=".VnArialH"/>
      <w:b/>
      <w:bCs/>
      <w:sz w:val="20"/>
      <w:szCs w:val="20"/>
      <w:lang w:eastAsia="ko-KR"/>
    </w:rPr>
  </w:style>
  <w:style w:type="paragraph" w:customStyle="1" w:styleId="DACUMheadings">
    <w:name w:val="DACUM headings"/>
    <w:basedOn w:val="Normal"/>
    <w:qFormat/>
    <w:pPr>
      <w:spacing w:before="40" w:after="40" w:line="240" w:lineRule="auto"/>
      <w:jc w:val="center"/>
    </w:pPr>
    <w:rPr>
      <w:rFonts w:ascii="Arial" w:eastAsia="Times New Roman" w:hAnsi="Arial" w:cs="Arial"/>
      <w:sz w:val="20"/>
      <w:szCs w:val="20"/>
    </w:rPr>
  </w:style>
  <w:style w:type="paragraph" w:customStyle="1" w:styleId="DACUMcharttext">
    <w:name w:val="DACUM chart text"/>
    <w:basedOn w:val="Normal"/>
    <w:qFormat/>
    <w:pPr>
      <w:spacing w:before="40" w:after="40" w:line="240" w:lineRule="auto"/>
    </w:pPr>
    <w:rPr>
      <w:rFonts w:ascii=".VnArial" w:eastAsia="Times New Roman" w:hAnsi=".VnArial" w:cs=".VnArial"/>
      <w:sz w:val="18"/>
      <w:szCs w:val="18"/>
      <w:lang w:eastAsia="ko-KR"/>
    </w:rPr>
  </w:style>
  <w:style w:type="character" w:customStyle="1" w:styleId="BodyTextIndent2Char">
    <w:name w:val="Body Text Indent 2 Char"/>
    <w:basedOn w:val="DefaultParagraphFont"/>
    <w:link w:val="BodyTextIndent2"/>
    <w:qFormat/>
    <w:rPr>
      <w:rFonts w:eastAsia="Times New Roman" w:cs="Times New Roman"/>
      <w:sz w:val="28"/>
      <w:szCs w:val="28"/>
      <w:lang w:val="zh-CN" w:eastAsia="zh-CN"/>
    </w:rPr>
  </w:style>
  <w:style w:type="character" w:customStyle="1" w:styleId="BodyTextIndent3Char">
    <w:name w:val="Body Text Indent 3 Char"/>
    <w:basedOn w:val="DefaultParagraphFont"/>
    <w:link w:val="BodyTextIndent3"/>
    <w:qFormat/>
    <w:rPr>
      <w:rFonts w:eastAsia="Times New Roman" w:cs="Times New Roman"/>
      <w:i/>
      <w:color w:val="000000"/>
      <w:sz w:val="24"/>
      <w:szCs w:val="24"/>
    </w:rPr>
  </w:style>
  <w:style w:type="character" w:customStyle="1" w:styleId="BodyText3Char">
    <w:name w:val="Body Text 3 Char"/>
    <w:basedOn w:val="DefaultParagraphFont"/>
    <w:link w:val="BodyText3"/>
    <w:qFormat/>
    <w:rPr>
      <w:rFonts w:eastAsia="Times New Roman" w:cs="Times New Roman"/>
      <w:i/>
      <w:sz w:val="24"/>
      <w:szCs w:val="24"/>
    </w:rPr>
  </w:style>
  <w:style w:type="paragraph" w:customStyle="1" w:styleId="IncorrectAnswer">
    <w:name w:val="Incorrect Answer"/>
    <w:basedOn w:val="Normal"/>
    <w:qFormat/>
    <w:pPr>
      <w:numPr>
        <w:numId w:val="6"/>
      </w:numPr>
      <w:spacing w:after="0" w:line="240" w:lineRule="auto"/>
    </w:pPr>
    <w:rPr>
      <w:rFonts w:eastAsia="Times New Roman" w:cs="Times New Roman"/>
      <w:sz w:val="28"/>
      <w:szCs w:val="28"/>
    </w:rPr>
  </w:style>
  <w:style w:type="paragraph" w:customStyle="1" w:styleId="CharCharCharCharCharCharChar">
    <w:name w:val="Char Char Char Char Char Char Char"/>
    <w:basedOn w:val="Normal"/>
    <w:qFormat/>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paragraph" w:customStyle="1" w:styleId="Style3">
    <w:name w:val="Style3"/>
    <w:basedOn w:val="Normal"/>
    <w:qFormat/>
    <w:pPr>
      <w:spacing w:after="0" w:line="380" w:lineRule="exact"/>
      <w:jc w:val="both"/>
    </w:pPr>
    <w:rPr>
      <w:rFonts w:ascii=".VnTimeH" w:eastAsia="Times New Roman" w:hAnsi=".VnTimeH" w:cs="Times New Roman"/>
      <w:b/>
      <w:sz w:val="28"/>
      <w:szCs w:val="28"/>
      <w:lang w:val="en-GB"/>
    </w:rPr>
  </w:style>
  <w:style w:type="paragraph" w:customStyle="1" w:styleId="Style1">
    <w:name w:val="Style1"/>
    <w:basedOn w:val="Normal"/>
    <w:qFormat/>
    <w:pPr>
      <w:spacing w:after="80" w:line="312" w:lineRule="auto"/>
      <w:ind w:firstLine="567"/>
      <w:jc w:val="both"/>
    </w:pPr>
    <w:rPr>
      <w:rFonts w:ascii=".VnTime" w:eastAsia="Times New Roman" w:hAnsi=".VnTime" w:cs="Times New Roman"/>
      <w:sz w:val="28"/>
      <w:szCs w:val="28"/>
    </w:rPr>
  </w:style>
  <w:style w:type="table" w:customStyle="1" w:styleId="TableNormal1">
    <w:name w:val="Table Normal1"/>
    <w:semiHidden/>
    <w:qFormat/>
    <w:pPr>
      <w:spacing w:after="0" w:line="240" w:lineRule="auto"/>
    </w:pPr>
    <w:rPr>
      <w:rFonts w:eastAsia="SimSun" w:cs="Times New Roman"/>
    </w:rPr>
    <w:tblPr>
      <w:tblCellMar>
        <w:top w:w="0" w:type="dxa"/>
        <w:left w:w="108" w:type="dxa"/>
        <w:bottom w:w="0" w:type="dxa"/>
        <w:right w:w="108" w:type="dxa"/>
      </w:tblCellMar>
    </w:tblPr>
  </w:style>
  <w:style w:type="character" w:customStyle="1" w:styleId="NormalWebChar">
    <w:name w:val="Normal (Web) Char"/>
    <w:link w:val="NormalWeb"/>
    <w:uiPriority w:val="99"/>
    <w:qFormat/>
    <w:rPr>
      <w:rFonts w:eastAsia="Times New Roman" w:cs="Times New Roman"/>
      <w:sz w:val="24"/>
      <w:szCs w:val="24"/>
      <w:lang w:val="zh-CN" w:eastAsia="zh-CN"/>
    </w:rPr>
  </w:style>
  <w:style w:type="paragraph" w:customStyle="1" w:styleId="Contentsmainlisting">
    <w:name w:val="Contents main listing"/>
    <w:basedOn w:val="Normal"/>
    <w:qFormat/>
    <w:pPr>
      <w:keepNext/>
      <w:tabs>
        <w:tab w:val="left" w:pos="426"/>
        <w:tab w:val="right" w:leader="dot" w:pos="8080"/>
        <w:tab w:val="right" w:pos="8221"/>
      </w:tabs>
      <w:spacing w:before="120" w:after="0" w:line="360" w:lineRule="auto"/>
    </w:pPr>
    <w:rPr>
      <w:rFonts w:ascii=".VnTimeH" w:eastAsia="Times New Roman" w:hAnsi=".VnTimeH" w:cs="Times New Roman"/>
      <w:color w:val="000000"/>
      <w:szCs w:val="26"/>
      <w:lang w:eastAsia="ko-KR"/>
    </w:rPr>
  </w:style>
  <w:style w:type="paragraph" w:customStyle="1" w:styleId="indentpara">
    <w:name w:val="indent para"/>
    <w:basedOn w:val="Normal"/>
    <w:qFormat/>
    <w:pPr>
      <w:spacing w:after="180" w:line="360" w:lineRule="exact"/>
      <w:ind w:firstLine="425"/>
      <w:jc w:val="both"/>
    </w:pPr>
    <w:rPr>
      <w:rFonts w:ascii=".VnArial" w:eastAsia="Times New Roman" w:hAnsi=".VnArial" w:cs="Times New Roman"/>
      <w:color w:val="000000"/>
      <w:szCs w:val="26"/>
      <w:lang w:eastAsia="ko-KR"/>
    </w:rPr>
  </w:style>
  <w:style w:type="paragraph" w:customStyle="1" w:styleId="StyleHeadingEArialNarrow8ptBefore2pt">
    <w:name w:val="Style Heading E + Arial Narrow 8 pt Before:  2 pt"/>
    <w:basedOn w:val="Normal"/>
    <w:qFormat/>
    <w:pPr>
      <w:keepNext/>
      <w:spacing w:before="40" w:after="0" w:line="240" w:lineRule="auto"/>
    </w:pPr>
    <w:rPr>
      <w:rFonts w:ascii=".VnArial NarrowH" w:eastAsia="Times New Roman" w:hAnsi=".VnArial NarrowH" w:cs="Times New Roman"/>
      <w:color w:val="000000"/>
      <w:sz w:val="16"/>
      <w:szCs w:val="16"/>
      <w:lang w:eastAsia="ko-KR"/>
    </w:rPr>
  </w:style>
  <w:style w:type="paragraph" w:customStyle="1" w:styleId="StyleboxcolumnheaderCentered">
    <w:name w:val="Style box column header + Centered"/>
    <w:basedOn w:val="Normal"/>
    <w:qFormat/>
    <w:pPr>
      <w:spacing w:before="40" w:after="40" w:line="260" w:lineRule="exact"/>
      <w:jc w:val="center"/>
    </w:pPr>
    <w:rPr>
      <w:rFonts w:ascii=".VnArial NarrowH" w:eastAsia="Times New Roman" w:hAnsi=".VnArial NarrowH" w:cs="Times New Roman"/>
      <w:color w:val="000000"/>
      <w:sz w:val="16"/>
      <w:szCs w:val="16"/>
      <w:lang w:eastAsia="ko-KR"/>
    </w:rPr>
  </w:style>
  <w:style w:type="paragraph" w:customStyle="1" w:styleId="textboxquote">
    <w:name w:val="text box quote"/>
    <w:basedOn w:val="Normal"/>
    <w:qFormat/>
    <w:pPr>
      <w:keepNext/>
      <w:tabs>
        <w:tab w:val="right" w:leader="dot" w:pos="8505"/>
      </w:tabs>
      <w:spacing w:after="0" w:line="360" w:lineRule="exact"/>
      <w:jc w:val="center"/>
    </w:pPr>
    <w:rPr>
      <w:rFonts w:ascii="Arial" w:eastAsia="Times New Roman" w:hAnsi="Arial" w:cs="Times New Roman"/>
      <w:color w:val="000000"/>
      <w:sz w:val="20"/>
      <w:szCs w:val="26"/>
      <w:lang w:eastAsia="ko-KR"/>
    </w:rPr>
  </w:style>
  <w:style w:type="paragraph" w:customStyle="1" w:styleId="quotedmatter">
    <w:name w:val="quoted matter"/>
    <w:basedOn w:val="Normal"/>
    <w:qFormat/>
    <w:pPr>
      <w:keepNext/>
      <w:tabs>
        <w:tab w:val="right" w:leader="dot" w:pos="8505"/>
      </w:tabs>
      <w:spacing w:after="0" w:line="360" w:lineRule="auto"/>
      <w:jc w:val="both"/>
    </w:pPr>
    <w:rPr>
      <w:rFonts w:ascii="Arial" w:eastAsia="Times New Roman" w:hAnsi="Arial" w:cs="Times New Roman"/>
      <w:color w:val="000000"/>
      <w:sz w:val="20"/>
      <w:szCs w:val="26"/>
      <w:lang w:eastAsia="ko-KR"/>
    </w:rPr>
  </w:style>
  <w:style w:type="character" w:customStyle="1" w:styleId="TitleChar">
    <w:name w:val="Title Char"/>
    <w:basedOn w:val="DefaultParagraphFont"/>
    <w:link w:val="Title"/>
    <w:uiPriority w:val="10"/>
    <w:qFormat/>
    <w:rPr>
      <w:rFonts w:ascii=".VnTimeH" w:eastAsia="Times New Roman" w:hAnsi=".VnTimeH" w:cs="Times New Roman"/>
      <w:bCs/>
      <w:color w:val="000000"/>
      <w:sz w:val="32"/>
      <w:szCs w:val="26"/>
      <w:lang w:val="zh-CN" w:eastAsia="zh-CN"/>
    </w:rPr>
  </w:style>
  <w:style w:type="character" w:customStyle="1" w:styleId="SubtitleChar">
    <w:name w:val="Subtitle Char"/>
    <w:basedOn w:val="DefaultParagraphFont"/>
    <w:link w:val="Subtitle"/>
    <w:uiPriority w:val="11"/>
    <w:qFormat/>
    <w:rPr>
      <w:rFonts w:ascii=".VnTimeH" w:eastAsia="Times New Roman" w:hAnsi=".VnTimeH" w:cs="Times New Roman"/>
      <w:b/>
      <w:color w:val="000000"/>
      <w:szCs w:val="26"/>
      <w:lang w:val="zh-CN" w:eastAsia="zh-CN"/>
    </w:rPr>
  </w:style>
  <w:style w:type="paragraph" w:customStyle="1" w:styleId="xl50">
    <w:name w:val="xl50"/>
    <w:basedOn w:val="Normal"/>
    <w:qFormat/>
    <w:pPr>
      <w:pBdr>
        <w:left w:val="single" w:sz="8" w:space="0" w:color="auto"/>
        <w:bottom w:val="single" w:sz="4" w:space="0" w:color="auto"/>
        <w:right w:val="single" w:sz="8" w:space="0" w:color="auto"/>
      </w:pBdr>
      <w:spacing w:before="100" w:beforeAutospacing="1" w:after="100" w:afterAutospacing="1" w:line="240" w:lineRule="auto"/>
    </w:pPr>
    <w:rPr>
      <w:rFonts w:ascii=".VnTime" w:eastAsia="Times New Roman" w:hAnsi=".VnTime" w:cs="Times New Roman"/>
      <w:color w:val="000000"/>
      <w:szCs w:val="26"/>
    </w:rPr>
  </w:style>
  <w:style w:type="paragraph" w:customStyle="1" w:styleId="StyleTitleArial42ptBoldBlackRight-008cmBefore">
    <w:name w:val="Style Title + Arial 42 pt Bold Black Right:  -0.08 cm Before: ..."/>
    <w:basedOn w:val="Title"/>
    <w:qFormat/>
    <w:pPr>
      <w:keepNext/>
      <w:keepLines/>
      <w:spacing w:after="160"/>
      <w:ind w:right="-45"/>
    </w:pPr>
    <w:rPr>
      <w:rFonts w:ascii=".VnArialH" w:hAnsi=".VnArialH"/>
      <w:b/>
      <w:spacing w:val="120"/>
      <w:kern w:val="22"/>
      <w:sz w:val="24"/>
      <w:szCs w:val="84"/>
      <w:lang w:eastAsia="ko-KR"/>
    </w:rPr>
  </w:style>
  <w:style w:type="paragraph" w:customStyle="1" w:styleId="curriucguidesubtitle">
    <w:name w:val="curriuc guide subtitle"/>
    <w:basedOn w:val="Title"/>
    <w:qFormat/>
    <w:pPr>
      <w:keepNext/>
      <w:keepLines/>
      <w:numPr>
        <w:numId w:val="7"/>
      </w:numPr>
      <w:tabs>
        <w:tab w:val="clear" w:pos="360"/>
      </w:tabs>
      <w:spacing w:before="200" w:after="160"/>
      <w:ind w:left="-142" w:right="-187" w:firstLine="0"/>
    </w:pPr>
    <w:rPr>
      <w:rFonts w:ascii=".VnArialH" w:hAnsi=".VnArialH"/>
      <w:b/>
      <w:bCs w:val="0"/>
      <w:spacing w:val="80"/>
      <w:kern w:val="22"/>
      <w:sz w:val="44"/>
      <w:szCs w:val="44"/>
      <w:lang w:eastAsia="ko-KR"/>
    </w:rPr>
  </w:style>
  <w:style w:type="paragraph" w:customStyle="1" w:styleId="HeadingA1">
    <w:name w:val="Heading A1"/>
    <w:basedOn w:val="Normal"/>
    <w:next w:val="Normal"/>
    <w:qFormat/>
    <w:pPr>
      <w:keepNext/>
      <w:pBdr>
        <w:bottom w:val="single" w:sz="48" w:space="1" w:color="808080"/>
      </w:pBdr>
      <w:spacing w:before="600" w:after="600" w:line="240" w:lineRule="auto"/>
    </w:pPr>
    <w:rPr>
      <w:rFonts w:ascii=".VnArialH" w:eastAsia="Times New Roman" w:hAnsi=".VnArialH" w:cs="Times New Roman"/>
      <w:b/>
      <w:color w:val="000000"/>
      <w:sz w:val="36"/>
      <w:szCs w:val="36"/>
      <w:lang w:eastAsia="ko-KR"/>
    </w:rPr>
  </w:style>
  <w:style w:type="paragraph" w:customStyle="1" w:styleId="Contentssub-listing">
    <w:name w:val="Contents sub-listing"/>
    <w:basedOn w:val="Normal"/>
    <w:qFormat/>
    <w:pPr>
      <w:tabs>
        <w:tab w:val="left" w:pos="426"/>
        <w:tab w:val="left" w:pos="1134"/>
        <w:tab w:val="right" w:leader="dot" w:pos="8080"/>
        <w:tab w:val="right" w:pos="8221"/>
      </w:tabs>
      <w:spacing w:before="120" w:after="0" w:line="360" w:lineRule="auto"/>
      <w:ind w:left="1134" w:hanging="567"/>
    </w:pPr>
    <w:rPr>
      <w:rFonts w:ascii=".VnArial" w:eastAsia="Times New Roman" w:hAnsi=".VnArial" w:cs="Times New Roman"/>
      <w:color w:val="000000"/>
      <w:szCs w:val="26"/>
      <w:lang w:eastAsia="ko-KR"/>
    </w:rPr>
  </w:style>
  <w:style w:type="paragraph" w:customStyle="1" w:styleId="boxsmallheadingitalic">
    <w:name w:val="box small heading italic"/>
    <w:basedOn w:val="boxsmallheading"/>
    <w:qFormat/>
    <w:pPr>
      <w:ind w:left="178" w:hanging="178"/>
    </w:pPr>
    <w:rPr>
      <w:rFonts w:cs="Times New Roman"/>
      <w:bCs w:val="0"/>
      <w:i/>
      <w:caps/>
      <w:color w:val="000000"/>
      <w:szCs w:val="26"/>
    </w:rPr>
  </w:style>
  <w:style w:type="paragraph" w:customStyle="1" w:styleId="moduleheading">
    <w:name w:val="module heading"/>
    <w:basedOn w:val="Normal"/>
    <w:qFormat/>
    <w:pPr>
      <w:spacing w:before="120" w:after="60" w:line="240" w:lineRule="auto"/>
    </w:pPr>
    <w:rPr>
      <w:rFonts w:ascii=".VnArial" w:eastAsia="Times New Roman" w:hAnsi=".VnArial" w:cs="Times New Roman"/>
      <w:b/>
      <w:color w:val="000000"/>
      <w:szCs w:val="26"/>
      <w:lang w:eastAsia="ko-KR"/>
    </w:rPr>
  </w:style>
  <w:style w:type="paragraph" w:customStyle="1" w:styleId="StyleHeadingEArialNarrow8ptCenteredLeft-019cmRi">
    <w:name w:val="Style Heading E + Arial Narrow 8 pt Centered Left:  -0.19 cm Ri..."/>
    <w:basedOn w:val="Normal"/>
    <w:qFormat/>
    <w:pPr>
      <w:keepNext/>
      <w:spacing w:before="40" w:after="0" w:line="240" w:lineRule="auto"/>
      <w:ind w:left="-108" w:right="-108"/>
      <w:jc w:val="center"/>
    </w:pPr>
    <w:rPr>
      <w:rFonts w:ascii=".VnArial NarrowH" w:eastAsia="Times New Roman" w:hAnsi=".VnArial NarrowH" w:cs="Times New Roman"/>
      <w:color w:val="000000"/>
      <w:sz w:val="16"/>
      <w:szCs w:val="16"/>
      <w:lang w:eastAsia="ko-KR"/>
    </w:rPr>
  </w:style>
  <w:style w:type="paragraph" w:customStyle="1" w:styleId="StyleboxtextarialAllcapsLinespacingsingle">
    <w:name w:val="Style box text arial + All caps Line spacing:  single"/>
    <w:basedOn w:val="boxtextarial"/>
    <w:qFormat/>
    <w:pPr>
      <w:spacing w:line="240" w:lineRule="auto"/>
    </w:pPr>
    <w:rPr>
      <w:rFonts w:cs="Times New Roman"/>
      <w:b w:val="0"/>
      <w:bCs w:val="0"/>
      <w:caps/>
      <w:color w:val="000000"/>
      <w:szCs w:val="26"/>
    </w:rPr>
  </w:style>
  <w:style w:type="paragraph" w:customStyle="1" w:styleId="Style12ptRight-025cm">
    <w:name w:val="Style 12 pt Right:  -0.25 cm"/>
    <w:basedOn w:val="Normal"/>
    <w:qFormat/>
    <w:pPr>
      <w:numPr>
        <w:numId w:val="8"/>
      </w:numPr>
      <w:tabs>
        <w:tab w:val="clear" w:pos="360"/>
      </w:tabs>
      <w:spacing w:after="0" w:line="240" w:lineRule="auto"/>
      <w:ind w:left="0" w:right="-143" w:firstLine="0"/>
    </w:pPr>
    <w:rPr>
      <w:rFonts w:ascii=".VnArial" w:eastAsia="Times New Roman" w:hAnsi=".VnArial" w:cs="Times New Roman"/>
      <w:color w:val="000000"/>
      <w:sz w:val="20"/>
      <w:szCs w:val="26"/>
      <w:lang w:eastAsia="ko-KR"/>
    </w:rPr>
  </w:style>
  <w:style w:type="paragraph" w:customStyle="1" w:styleId="StyleboxtextarialItalic">
    <w:name w:val="Style box text arial + Italic"/>
    <w:basedOn w:val="boxtextarial"/>
    <w:qFormat/>
    <w:pPr>
      <w:numPr>
        <w:numId w:val="9"/>
      </w:numPr>
      <w:tabs>
        <w:tab w:val="clear" w:pos="425"/>
      </w:tabs>
      <w:spacing w:line="260" w:lineRule="exact"/>
      <w:ind w:left="0" w:firstLine="0"/>
    </w:pPr>
    <w:rPr>
      <w:rFonts w:cs="Times New Roman"/>
      <w:b w:val="0"/>
      <w:bCs w:val="0"/>
      <w:i/>
      <w:iCs/>
      <w:color w:val="000000"/>
      <w:szCs w:val="26"/>
    </w:rPr>
  </w:style>
  <w:style w:type="paragraph" w:customStyle="1" w:styleId="StyleboxtextarialArialNarrow8pt">
    <w:name w:val="Style box text arial + Arial Narrow 8 pt"/>
    <w:basedOn w:val="boxtextarial"/>
    <w:qFormat/>
    <w:pPr>
      <w:numPr>
        <w:numId w:val="10"/>
      </w:numPr>
      <w:tabs>
        <w:tab w:val="clear" w:pos="851"/>
      </w:tabs>
      <w:spacing w:line="260" w:lineRule="exact"/>
      <w:ind w:left="0" w:firstLine="0"/>
    </w:pPr>
    <w:rPr>
      <w:rFonts w:ascii=".VnArial NarrowH" w:hAnsi=".VnArial NarrowH" w:cs="Times New Roman"/>
      <w:b w:val="0"/>
      <w:bCs w:val="0"/>
      <w:color w:val="000000"/>
      <w:sz w:val="16"/>
      <w:szCs w:val="16"/>
    </w:rPr>
  </w:style>
  <w:style w:type="paragraph" w:customStyle="1" w:styleId="HeadingE">
    <w:name w:val="Heading E"/>
    <w:basedOn w:val="Normal"/>
    <w:next w:val="Normal"/>
    <w:qFormat/>
    <w:pPr>
      <w:keepNext/>
      <w:numPr>
        <w:numId w:val="11"/>
      </w:numPr>
      <w:tabs>
        <w:tab w:val="clear" w:pos="425"/>
      </w:tabs>
      <w:spacing w:before="120" w:after="0" w:line="240" w:lineRule="auto"/>
      <w:ind w:left="0" w:firstLine="0"/>
    </w:pPr>
    <w:rPr>
      <w:rFonts w:ascii="Arial" w:eastAsia="Times New Roman" w:hAnsi="Arial" w:cs="Times New Roman"/>
      <w:caps/>
      <w:color w:val="000000"/>
      <w:sz w:val="20"/>
      <w:szCs w:val="26"/>
      <w:lang w:eastAsia="ko-KR"/>
    </w:rPr>
  </w:style>
  <w:style w:type="paragraph" w:customStyle="1" w:styleId="boxnumberpara">
    <w:name w:val="box number para"/>
    <w:basedOn w:val="Normal"/>
    <w:qFormat/>
    <w:pPr>
      <w:numPr>
        <w:numId w:val="12"/>
      </w:numPr>
      <w:spacing w:before="80" w:after="80" w:line="260" w:lineRule="exact"/>
    </w:pPr>
    <w:rPr>
      <w:rFonts w:ascii="Arial" w:eastAsia="Times New Roman" w:hAnsi="Arial" w:cs="Times New Roman"/>
      <w:color w:val="000000"/>
      <w:sz w:val="20"/>
      <w:szCs w:val="26"/>
      <w:lang w:eastAsia="ko-KR"/>
    </w:rPr>
  </w:style>
  <w:style w:type="paragraph" w:customStyle="1" w:styleId="Numberlist">
    <w:name w:val="Number list"/>
    <w:basedOn w:val="Normal"/>
    <w:qFormat/>
    <w:pPr>
      <w:numPr>
        <w:numId w:val="13"/>
      </w:numPr>
      <w:tabs>
        <w:tab w:val="clear" w:pos="360"/>
        <w:tab w:val="left" w:pos="425"/>
      </w:tabs>
      <w:spacing w:after="120" w:line="360" w:lineRule="exact"/>
      <w:ind w:left="425" w:hanging="425"/>
      <w:jc w:val="both"/>
    </w:pPr>
    <w:rPr>
      <w:rFonts w:eastAsia="Times New Roman" w:cs="Times New Roman"/>
      <w:color w:val="000000"/>
      <w:szCs w:val="26"/>
      <w:lang w:eastAsia="ko-KR"/>
    </w:rPr>
  </w:style>
  <w:style w:type="paragraph" w:customStyle="1" w:styleId="reviewactivities">
    <w:name w:val="review activities"/>
    <w:basedOn w:val="Normal"/>
    <w:qFormat/>
    <w:pPr>
      <w:tabs>
        <w:tab w:val="left" w:pos="1980"/>
      </w:tabs>
      <w:spacing w:after="0" w:line="240" w:lineRule="auto"/>
      <w:ind w:hanging="283"/>
    </w:pPr>
    <w:rPr>
      <w:rFonts w:ascii="Arial" w:eastAsia="Times New Roman" w:hAnsi="Arial" w:cs="Times New Roman"/>
      <w:b/>
      <w:color w:val="000000"/>
      <w:sz w:val="20"/>
      <w:szCs w:val="26"/>
      <w:lang w:eastAsia="ko-KR"/>
    </w:rPr>
  </w:style>
  <w:style w:type="paragraph" w:customStyle="1" w:styleId="boxcol1">
    <w:name w:val="box col 1"/>
    <w:basedOn w:val="Normal"/>
    <w:qFormat/>
    <w:pPr>
      <w:tabs>
        <w:tab w:val="left" w:pos="1980"/>
      </w:tabs>
      <w:spacing w:before="80" w:after="80" w:line="260" w:lineRule="exact"/>
      <w:ind w:left="1980" w:hanging="360"/>
    </w:pPr>
    <w:rPr>
      <w:rFonts w:ascii="Arial" w:eastAsia="Times New Roman" w:hAnsi="Arial" w:cs="Times New Roman"/>
      <w:color w:val="000000"/>
      <w:sz w:val="20"/>
      <w:szCs w:val="26"/>
      <w:lang w:eastAsia="ko-KR"/>
    </w:rPr>
  </w:style>
  <w:style w:type="paragraph" w:customStyle="1" w:styleId="boxbulletlist">
    <w:name w:val="box bullet list"/>
    <w:basedOn w:val="boxticklist"/>
    <w:qFormat/>
    <w:pPr>
      <w:tabs>
        <w:tab w:val="left" w:pos="2061"/>
      </w:tabs>
      <w:ind w:left="2061" w:hanging="360"/>
    </w:pPr>
  </w:style>
  <w:style w:type="paragraph" w:customStyle="1" w:styleId="boxticklist">
    <w:name w:val="box tick list"/>
    <w:basedOn w:val="OverviewlistChopening"/>
    <w:qFormat/>
    <w:pPr>
      <w:tabs>
        <w:tab w:val="left" w:pos="1800"/>
      </w:tabs>
      <w:ind w:left="0" w:right="284" w:firstLine="0"/>
    </w:pPr>
  </w:style>
  <w:style w:type="paragraph" w:customStyle="1" w:styleId="OverviewlistChopening">
    <w:name w:val="Overview list (Ch opening)"/>
    <w:basedOn w:val="Normal"/>
    <w:qFormat/>
    <w:pPr>
      <w:numPr>
        <w:numId w:val="14"/>
      </w:numPr>
      <w:tabs>
        <w:tab w:val="clear" w:pos="1800"/>
        <w:tab w:val="left" w:pos="360"/>
        <w:tab w:val="left" w:pos="851"/>
      </w:tabs>
      <w:spacing w:after="0" w:line="360" w:lineRule="exact"/>
      <w:ind w:left="850"/>
      <w:jc w:val="both"/>
    </w:pPr>
    <w:rPr>
      <w:rFonts w:eastAsia="Times New Roman" w:cs="Times New Roman"/>
      <w:color w:val="000000"/>
      <w:szCs w:val="26"/>
      <w:lang w:eastAsia="ko-KR"/>
    </w:rPr>
  </w:style>
  <w:style w:type="paragraph" w:customStyle="1" w:styleId="bulletpara">
    <w:name w:val="bullet para"/>
    <w:basedOn w:val="Normal"/>
    <w:qFormat/>
    <w:pPr>
      <w:numPr>
        <w:numId w:val="15"/>
      </w:numPr>
      <w:tabs>
        <w:tab w:val="clear" w:pos="360"/>
      </w:tabs>
      <w:spacing w:before="80" w:after="0" w:line="240" w:lineRule="auto"/>
      <w:ind w:left="0" w:firstLine="0"/>
    </w:pPr>
    <w:rPr>
      <w:rFonts w:ascii="Arial" w:eastAsia="Times New Roman" w:hAnsi="Arial" w:cs="Arial"/>
      <w:color w:val="000000"/>
      <w:sz w:val="20"/>
      <w:szCs w:val="26"/>
    </w:rPr>
  </w:style>
  <w:style w:type="paragraph" w:customStyle="1" w:styleId="StyleHeadingE12ptBoldNotAllcapsAfter3pt">
    <w:name w:val="Style Heading E + 12 pt Bold Not All caps After:  3 pt"/>
    <w:basedOn w:val="Normal"/>
    <w:qFormat/>
    <w:pPr>
      <w:keepNext/>
      <w:spacing w:before="120" w:after="60" w:line="240" w:lineRule="auto"/>
    </w:pPr>
    <w:rPr>
      <w:rFonts w:ascii=".VnArial" w:eastAsia="Times New Roman" w:hAnsi=".VnArial" w:cs="Times New Roman"/>
      <w:b/>
      <w:bCs/>
      <w:color w:val="000000"/>
      <w:szCs w:val="26"/>
      <w:lang w:eastAsia="ko-KR"/>
    </w:rPr>
  </w:style>
  <w:style w:type="paragraph" w:customStyle="1" w:styleId="HeadingB1">
    <w:name w:val="Heading B1"/>
    <w:basedOn w:val="Normal"/>
    <w:qFormat/>
    <w:pPr>
      <w:keepNext/>
      <w:spacing w:before="240" w:after="120" w:line="240" w:lineRule="auto"/>
    </w:pPr>
    <w:rPr>
      <w:rFonts w:ascii=".VnArialH" w:eastAsia="Times New Roman" w:hAnsi=".VnArialH" w:cs="Times New Roman"/>
      <w:b/>
      <w:caps/>
      <w:color w:val="000000"/>
      <w:szCs w:val="26"/>
      <w:lang w:eastAsia="ko-KR"/>
    </w:rPr>
  </w:style>
  <w:style w:type="paragraph" w:customStyle="1" w:styleId="a3">
    <w:name w:val="a3"/>
    <w:basedOn w:val="Title"/>
    <w:qFormat/>
    <w:pPr>
      <w:tabs>
        <w:tab w:val="left" w:pos="780"/>
      </w:tabs>
    </w:pPr>
    <w:rPr>
      <w:b/>
      <w:sz w:val="24"/>
      <w:lang w:eastAsia="ko-KR"/>
    </w:rPr>
  </w:style>
  <w:style w:type="paragraph" w:customStyle="1" w:styleId="a5">
    <w:name w:val="a5"/>
    <w:basedOn w:val="StyleboxcolumnheaderCentered"/>
    <w:qFormat/>
    <w:rPr>
      <w:rFonts w:ascii=".VnHelvetInsH" w:hAnsi=".VnHelvetInsH"/>
      <w:sz w:val="24"/>
      <w:szCs w:val="20"/>
    </w:rPr>
  </w:style>
  <w:style w:type="paragraph" w:customStyle="1" w:styleId="insertfigure">
    <w:name w:val="insert figure"/>
    <w:basedOn w:val="Normal"/>
    <w:next w:val="Normal"/>
    <w:qFormat/>
    <w:pPr>
      <w:spacing w:before="240" w:after="240" w:line="240" w:lineRule="auto"/>
    </w:pPr>
    <w:rPr>
      <w:rFonts w:eastAsia="Times New Roman" w:cs="Times New Roman"/>
      <w:b/>
      <w:color w:val="000000"/>
      <w:sz w:val="20"/>
      <w:szCs w:val="26"/>
      <w:lang w:eastAsia="ko-KR"/>
    </w:rPr>
  </w:style>
  <w:style w:type="paragraph" w:customStyle="1" w:styleId="StyleHeadingETimesNewRoman12ptNotAllcapsLeft0cm">
    <w:name w:val="Style Heading E + Times New Roman 12 pt Not All caps Left:  0 cm..."/>
    <w:basedOn w:val="Normal"/>
    <w:qFormat/>
    <w:pPr>
      <w:keepNext/>
      <w:spacing w:after="0" w:line="240" w:lineRule="auto"/>
      <w:ind w:right="-143"/>
    </w:pPr>
    <w:rPr>
      <w:rFonts w:ascii=".VnArial" w:eastAsia="Times New Roman" w:hAnsi=".VnArial" w:cs="Times New Roman"/>
      <w:color w:val="000000"/>
      <w:sz w:val="20"/>
      <w:szCs w:val="26"/>
      <w:lang w:eastAsia="ko-KR"/>
    </w:rPr>
  </w:style>
  <w:style w:type="paragraph" w:customStyle="1" w:styleId="Style12ptLeft056cmRight-025cm">
    <w:name w:val="Style 12 pt Left:  0.56 cm Right:  -0.25 cm"/>
    <w:basedOn w:val="Normal"/>
    <w:pPr>
      <w:spacing w:after="0" w:line="240" w:lineRule="auto"/>
      <w:ind w:left="318" w:right="-143"/>
    </w:pPr>
    <w:rPr>
      <w:rFonts w:ascii=".VnTime" w:eastAsia="Times New Roman" w:hAnsi=".VnTime" w:cs="Times New Roman"/>
      <w:color w:val="000000"/>
      <w:sz w:val="20"/>
      <w:szCs w:val="26"/>
      <w:lang w:eastAsia="ko-KR"/>
    </w:rPr>
  </w:style>
  <w:style w:type="paragraph" w:customStyle="1" w:styleId="HeadingB">
    <w:name w:val="Heading B"/>
    <w:basedOn w:val="Normal"/>
    <w:next w:val="Normal"/>
    <w:pPr>
      <w:keepNext/>
      <w:spacing w:before="240" w:after="120" w:line="240" w:lineRule="auto"/>
    </w:pPr>
    <w:rPr>
      <w:rFonts w:ascii="Arial" w:eastAsia="Times New Roman" w:hAnsi="Arial" w:cs="Times New Roman"/>
      <w:b/>
      <w:caps/>
      <w:color w:val="000000"/>
      <w:szCs w:val="26"/>
    </w:rPr>
  </w:style>
  <w:style w:type="paragraph" w:customStyle="1" w:styleId="StyleboxtextarialArialNarrow8ptBefore2ptAfter1">
    <w:name w:val="Style box text arial + Arial Narrow 8 pt Before:  2 pt After:  1..."/>
    <w:basedOn w:val="boxtextarial"/>
    <w:qFormat/>
    <w:pPr>
      <w:spacing w:before="40" w:after="20" w:line="240" w:lineRule="auto"/>
    </w:pPr>
    <w:rPr>
      <w:rFonts w:ascii=".VnArial NarrowH" w:hAnsi=".VnArial NarrowH" w:cs="Times New Roman"/>
      <w:b w:val="0"/>
      <w:bCs w:val="0"/>
      <w:color w:val="000000"/>
      <w:sz w:val="16"/>
      <w:szCs w:val="16"/>
    </w:rPr>
  </w:style>
  <w:style w:type="paragraph" w:customStyle="1" w:styleId="StyleboxtextarialArialNarrow8ptCenteredBefore2pt1">
    <w:name w:val="Style box text arial + Arial Narrow 8 pt Centered Before:  2 pt...1"/>
    <w:basedOn w:val="boxtextarial"/>
    <w:qFormat/>
    <w:pPr>
      <w:numPr>
        <w:numId w:val="16"/>
      </w:numPr>
      <w:tabs>
        <w:tab w:val="clear" w:pos="360"/>
      </w:tabs>
      <w:spacing w:before="40" w:after="20" w:line="240" w:lineRule="auto"/>
      <w:ind w:left="0" w:firstLine="0"/>
      <w:jc w:val="center"/>
    </w:pPr>
    <w:rPr>
      <w:rFonts w:ascii=".VnArial NarrowH" w:hAnsi=".VnArial NarrowH" w:cs="Times New Roman"/>
      <w:b w:val="0"/>
      <w:bCs w:val="0"/>
      <w:color w:val="000000"/>
      <w:sz w:val="16"/>
      <w:szCs w:val="16"/>
    </w:rPr>
  </w:style>
  <w:style w:type="paragraph" w:customStyle="1" w:styleId="StyleboxtextarialArialNarrow8ptCenteredLeft-018c">
    <w:name w:val="Style box text arial + Arial Narrow 8 pt Centered Left:  -0.18 c..."/>
    <w:basedOn w:val="boxtextarial"/>
    <w:qFormat/>
    <w:pPr>
      <w:spacing w:before="40" w:after="40" w:line="240" w:lineRule="auto"/>
      <w:ind w:left="-102" w:right="-114"/>
      <w:jc w:val="center"/>
    </w:pPr>
    <w:rPr>
      <w:rFonts w:ascii=".VnArial Narrow" w:hAnsi=".VnArial Narrow" w:cs="Times New Roman"/>
      <w:b w:val="0"/>
      <w:bCs w:val="0"/>
      <w:color w:val="000000"/>
      <w:sz w:val="16"/>
      <w:szCs w:val="16"/>
    </w:rPr>
  </w:style>
  <w:style w:type="paragraph" w:customStyle="1" w:styleId="StyleboxtextarialArialNarrow8ptBefore2ptAfter2">
    <w:name w:val="Style box text arial + Arial Narrow 8 pt Before:  2 pt After:  2..."/>
    <w:basedOn w:val="boxtextarial"/>
    <w:qFormat/>
    <w:pPr>
      <w:spacing w:before="40" w:after="40" w:line="240" w:lineRule="auto"/>
    </w:pPr>
    <w:rPr>
      <w:rFonts w:ascii=".VnArial Narrow" w:hAnsi=".VnArial Narrow" w:cs="Times New Roman"/>
      <w:b w:val="0"/>
      <w:bCs w:val="0"/>
      <w:color w:val="000000"/>
      <w:sz w:val="16"/>
      <w:szCs w:val="26"/>
    </w:rPr>
  </w:style>
  <w:style w:type="paragraph" w:customStyle="1" w:styleId="StyleboxtextarialArialNarrow8ptRightBefore2ptAf">
    <w:name w:val="Style box text arial + Arial Narrow 8 pt Right Before:  2 pt Af..."/>
    <w:basedOn w:val="boxtextarial"/>
    <w:qFormat/>
    <w:pPr>
      <w:spacing w:before="40" w:after="40" w:line="240" w:lineRule="auto"/>
      <w:jc w:val="right"/>
    </w:pPr>
    <w:rPr>
      <w:rFonts w:ascii=".VnArial NarrowH" w:hAnsi=".VnArial NarrowH" w:cs="Times New Roman"/>
      <w:b w:val="0"/>
      <w:bCs w:val="0"/>
      <w:color w:val="000000"/>
      <w:sz w:val="16"/>
      <w:szCs w:val="26"/>
    </w:rPr>
  </w:style>
  <w:style w:type="paragraph" w:customStyle="1" w:styleId="Keyterms">
    <w:name w:val="Key terms"/>
    <w:basedOn w:val="Normal"/>
    <w:qFormat/>
    <w:pPr>
      <w:tabs>
        <w:tab w:val="left" w:pos="1080"/>
        <w:tab w:val="left" w:pos="1980"/>
      </w:tabs>
      <w:spacing w:after="180" w:line="360" w:lineRule="atLeast"/>
      <w:ind w:left="1077" w:hanging="357"/>
      <w:jc w:val="both"/>
    </w:pPr>
    <w:rPr>
      <w:rFonts w:ascii=".VnTime" w:eastAsia="Times New Roman" w:hAnsi=".VnTime" w:cs="Times New Roman"/>
      <w:color w:val="000000"/>
      <w:sz w:val="20"/>
      <w:szCs w:val="26"/>
      <w:lang w:eastAsia="ko-KR"/>
    </w:rPr>
  </w:style>
  <w:style w:type="paragraph" w:customStyle="1" w:styleId="headingsample">
    <w:name w:val="heading sample"/>
    <w:basedOn w:val="Normal"/>
    <w:qFormat/>
    <w:pPr>
      <w:keepNext/>
      <w:spacing w:before="240" w:after="240" w:line="240" w:lineRule="auto"/>
    </w:pPr>
    <w:rPr>
      <w:rFonts w:eastAsia="Times New Roman" w:cs="Times New Roman"/>
      <w:color w:val="000000"/>
      <w:sz w:val="20"/>
      <w:szCs w:val="26"/>
      <w:lang w:eastAsia="ko-KR"/>
    </w:rPr>
  </w:style>
  <w:style w:type="paragraph" w:customStyle="1" w:styleId="HeadingA">
    <w:name w:val="Heading A"/>
    <w:basedOn w:val="headingsample"/>
    <w:next w:val="Normal"/>
    <w:qFormat/>
    <w:pPr>
      <w:spacing w:before="120"/>
    </w:pPr>
    <w:rPr>
      <w:rFonts w:ascii="Arial" w:hAnsi="Arial"/>
      <w:sz w:val="36"/>
    </w:rPr>
  </w:style>
  <w:style w:type="paragraph" w:customStyle="1" w:styleId="HeadingC">
    <w:name w:val="Heading C"/>
    <w:basedOn w:val="headingsample"/>
    <w:next w:val="Normal"/>
    <w:qFormat/>
    <w:pPr>
      <w:tabs>
        <w:tab w:val="right" w:leader="dot" w:pos="8505"/>
      </w:tabs>
      <w:spacing w:before="120" w:after="0" w:line="360" w:lineRule="auto"/>
      <w:ind w:left="-567"/>
    </w:pPr>
    <w:rPr>
      <w:rFonts w:ascii="Arial" w:hAnsi="Arial"/>
      <w:caps/>
    </w:rPr>
  </w:style>
  <w:style w:type="paragraph" w:customStyle="1" w:styleId="HeadingD">
    <w:name w:val="Heading D"/>
    <w:basedOn w:val="headingsample"/>
    <w:next w:val="Normal"/>
    <w:qFormat/>
    <w:pPr>
      <w:tabs>
        <w:tab w:val="right" w:leader="dot" w:pos="8505"/>
      </w:tabs>
      <w:spacing w:before="120" w:after="0" w:line="360" w:lineRule="auto"/>
      <w:ind w:left="283" w:hanging="567"/>
    </w:pPr>
    <w:rPr>
      <w:rFonts w:ascii="Arial" w:hAnsi="Arial"/>
    </w:rPr>
  </w:style>
  <w:style w:type="paragraph" w:customStyle="1" w:styleId="Contentsentry">
    <w:name w:val="Contents entry"/>
    <w:basedOn w:val="BodyText"/>
    <w:qFormat/>
    <w:pPr>
      <w:tabs>
        <w:tab w:val="right" w:leader="dot" w:pos="8505"/>
      </w:tabs>
      <w:spacing w:before="120" w:after="180" w:line="360" w:lineRule="exact"/>
      <w:ind w:left="567" w:hanging="567"/>
    </w:pPr>
    <w:rPr>
      <w:rFonts w:ascii=".VnTime" w:hAnsi=".VnTime"/>
      <w:b w:val="0"/>
      <w:bCs w:val="0"/>
      <w:color w:val="000000"/>
      <w:spacing w:val="0"/>
      <w:sz w:val="20"/>
      <w:szCs w:val="24"/>
      <w:lang w:eastAsia="ko-KR"/>
    </w:rPr>
  </w:style>
  <w:style w:type="paragraph" w:customStyle="1" w:styleId="Headingcontents">
    <w:name w:val="Heading contents"/>
    <w:basedOn w:val="Normal"/>
    <w:qFormat/>
    <w:pPr>
      <w:keepNext/>
      <w:keepLines/>
      <w:pBdr>
        <w:top w:val="single" w:sz="4" w:space="6" w:color="auto"/>
        <w:bottom w:val="single" w:sz="4" w:space="6" w:color="auto"/>
      </w:pBdr>
      <w:spacing w:after="240" w:line="160" w:lineRule="atLeast"/>
      <w:ind w:right="261"/>
      <w:jc w:val="center"/>
      <w:outlineLvl w:val="1"/>
    </w:pPr>
    <w:rPr>
      <w:rFonts w:eastAsia="Times New Roman" w:cs="Times New Roman"/>
      <w:b/>
      <w:caps/>
      <w:color w:val="000000"/>
      <w:spacing w:val="10"/>
      <w:kern w:val="22"/>
      <w:sz w:val="22"/>
      <w:szCs w:val="26"/>
      <w:lang w:val="en-GB" w:eastAsia="ko-KR"/>
    </w:rPr>
  </w:style>
  <w:style w:type="paragraph" w:customStyle="1" w:styleId="Boxbodytext">
    <w:name w:val="Box body text"/>
    <w:basedOn w:val="BodyText"/>
    <w:qFormat/>
    <w:pPr>
      <w:spacing w:after="180" w:line="360" w:lineRule="exact"/>
      <w:ind w:left="284" w:right="284"/>
    </w:pPr>
    <w:rPr>
      <w:rFonts w:ascii=".VnTime" w:hAnsi=".VnTime"/>
      <w:b w:val="0"/>
      <w:bCs w:val="0"/>
      <w:color w:val="000000"/>
      <w:spacing w:val="0"/>
      <w:sz w:val="20"/>
      <w:szCs w:val="24"/>
      <w:lang w:eastAsia="ko-KR"/>
    </w:rPr>
  </w:style>
  <w:style w:type="paragraph" w:customStyle="1" w:styleId="BoxHeadingB1">
    <w:name w:val="Box Heading B1"/>
    <w:basedOn w:val="HeadingB1"/>
    <w:qFormat/>
    <w:pPr>
      <w:spacing w:before="360" w:after="180"/>
      <w:ind w:left="284" w:right="284"/>
    </w:pPr>
  </w:style>
  <w:style w:type="paragraph" w:customStyle="1" w:styleId="BoxHeadingE">
    <w:name w:val="Box Heading E"/>
    <w:basedOn w:val="HeadingE"/>
    <w:pPr>
      <w:spacing w:before="80"/>
    </w:pPr>
  </w:style>
  <w:style w:type="paragraph" w:customStyle="1" w:styleId="BoxHeadingA1">
    <w:name w:val="Box Heading A1"/>
    <w:basedOn w:val="HeadingA1"/>
    <w:qFormat/>
    <w:pPr>
      <w:spacing w:before="480" w:after="480"/>
      <w:ind w:left="284" w:right="284"/>
    </w:pPr>
    <w:rPr>
      <w:i/>
    </w:rPr>
  </w:style>
  <w:style w:type="paragraph" w:customStyle="1" w:styleId="Boxindentpara">
    <w:name w:val="Box indent para"/>
    <w:basedOn w:val="indentpara"/>
    <w:qFormat/>
  </w:style>
  <w:style w:type="paragraph" w:customStyle="1" w:styleId="boxkeyterms">
    <w:name w:val="box key terms"/>
    <w:basedOn w:val="Keyterms"/>
    <w:qFormat/>
    <w:pPr>
      <w:ind w:left="1361" w:right="284"/>
    </w:pPr>
  </w:style>
  <w:style w:type="paragraph" w:customStyle="1" w:styleId="boxnumberparaTimes">
    <w:name w:val="box number para Times"/>
    <w:basedOn w:val="boxticklist"/>
    <w:qFormat/>
    <w:pPr>
      <w:tabs>
        <w:tab w:val="left" w:pos="444"/>
      </w:tabs>
      <w:ind w:left="444" w:hanging="444"/>
    </w:pPr>
    <w:rPr>
      <w:sz w:val="20"/>
    </w:rPr>
  </w:style>
  <w:style w:type="paragraph" w:customStyle="1" w:styleId="collegename">
    <w:name w:val="college name"/>
    <w:basedOn w:val="Subtitle"/>
    <w:qFormat/>
    <w:pPr>
      <w:keepNext/>
      <w:keepLines/>
      <w:spacing w:before="140" w:after="420"/>
      <w:ind w:right="-45"/>
      <w:jc w:val="center"/>
    </w:pPr>
    <w:rPr>
      <w:rFonts w:ascii=".VnArial" w:hAnsi=".VnArial"/>
      <w:spacing w:val="40"/>
      <w:sz w:val="36"/>
      <w:szCs w:val="36"/>
      <w:lang w:eastAsia="ko-KR"/>
    </w:rPr>
  </w:style>
  <w:style w:type="paragraph" w:customStyle="1" w:styleId="BodyText3caps">
    <w:name w:val="Body Text 3 caps"/>
    <w:basedOn w:val="BodyText3"/>
    <w:qFormat/>
    <w:pPr>
      <w:tabs>
        <w:tab w:val="clear" w:pos="1565"/>
      </w:tabs>
      <w:spacing w:before="240" w:line="360" w:lineRule="auto"/>
      <w:jc w:val="center"/>
    </w:pPr>
    <w:rPr>
      <w:rFonts w:ascii=".VnArialH" w:hAnsi=".VnArialH"/>
      <w:b/>
      <w:i w:val="0"/>
      <w:caps/>
      <w:color w:val="FFFFFF"/>
      <w:spacing w:val="20"/>
      <w:lang w:eastAsia="ko-KR"/>
    </w:rPr>
  </w:style>
  <w:style w:type="paragraph" w:customStyle="1" w:styleId="Listnumbersindented">
    <w:name w:val="List numbers indented"/>
    <w:basedOn w:val="OverviewlistChopening"/>
    <w:qFormat/>
    <w:pPr>
      <w:keepNext/>
      <w:tabs>
        <w:tab w:val="clear" w:pos="851"/>
      </w:tabs>
      <w:ind w:left="845" w:hanging="357"/>
    </w:pPr>
    <w:rPr>
      <w:rFonts w:ascii=".VnTime" w:hAnsi=".VnTime"/>
      <w:sz w:val="20"/>
    </w:rPr>
  </w:style>
  <w:style w:type="paragraph" w:customStyle="1" w:styleId="boxcolumnheader">
    <w:name w:val="box column header"/>
    <w:basedOn w:val="boxtextarial"/>
    <w:qFormat/>
    <w:pPr>
      <w:spacing w:before="40" w:after="40" w:line="260" w:lineRule="exact"/>
    </w:pPr>
    <w:rPr>
      <w:rFonts w:ascii="Arial Narrow" w:hAnsi="Arial Narrow" w:cs="Times New Roman"/>
      <w:b w:val="0"/>
      <w:bCs w:val="0"/>
      <w:color w:val="000000"/>
      <w:sz w:val="16"/>
      <w:szCs w:val="26"/>
    </w:rPr>
  </w:style>
  <w:style w:type="paragraph" w:customStyle="1" w:styleId="DACUMchartduty">
    <w:name w:val="DACUM chart duty"/>
    <w:basedOn w:val="DACUMcharttext"/>
    <w:qFormat/>
    <w:rPr>
      <w:rFonts w:cs="Times New Roman"/>
      <w:b/>
      <w:color w:val="000000"/>
    </w:rPr>
  </w:style>
  <w:style w:type="paragraph" w:customStyle="1" w:styleId="StyleSubtitle18ptBlackSmallcapsCenteredRight-008">
    <w:name w:val="Style Subtitle + 18 pt Black Small caps Centered Right:  -0.08 ..."/>
    <w:basedOn w:val="Subtitle"/>
    <w:qFormat/>
    <w:pPr>
      <w:spacing w:before="140" w:after="420"/>
      <w:ind w:right="-45"/>
      <w:jc w:val="center"/>
    </w:pPr>
    <w:rPr>
      <w:bCs/>
      <w:spacing w:val="40"/>
      <w:sz w:val="36"/>
      <w:szCs w:val="36"/>
      <w:lang w:eastAsia="ko-KR"/>
    </w:rPr>
  </w:style>
  <w:style w:type="paragraph" w:customStyle="1" w:styleId="StyleHeadingEArialNarrow12ptBoldBefore4pt">
    <w:name w:val="Style Heading E + Arial Narrow 12 pt Bold Before:  4 pt"/>
    <w:basedOn w:val="HeadingE"/>
    <w:qFormat/>
    <w:pPr>
      <w:spacing w:before="80"/>
    </w:pPr>
    <w:rPr>
      <w:rFonts w:ascii=".VnArial NarrowH" w:hAnsi=".VnArial NarrowH"/>
      <w:b/>
      <w:bCs/>
      <w:caps w:val="0"/>
      <w:sz w:val="24"/>
    </w:rPr>
  </w:style>
  <w:style w:type="paragraph" w:customStyle="1" w:styleId="Stylemoduleheading14pt">
    <w:name w:val="Style module heading + 14 pt"/>
    <w:basedOn w:val="moduleheading"/>
    <w:qFormat/>
    <w:rPr>
      <w:bCs/>
      <w:sz w:val="28"/>
      <w:szCs w:val="28"/>
    </w:rPr>
  </w:style>
  <w:style w:type="paragraph" w:customStyle="1" w:styleId="StyleHeadingEArialNarrow8ptCenteredBefore2ptAfte">
    <w:name w:val="Style Heading E + Arial Narrow 8 pt Centered Before:  2 pt Afte..."/>
    <w:basedOn w:val="HeadingE"/>
    <w:qFormat/>
    <w:pPr>
      <w:spacing w:before="40" w:after="40"/>
      <w:jc w:val="center"/>
    </w:pPr>
    <w:rPr>
      <w:rFonts w:ascii=".VnArial NarrowH" w:hAnsi=".VnArial NarrowH"/>
      <w:sz w:val="16"/>
      <w:szCs w:val="16"/>
    </w:rPr>
  </w:style>
  <w:style w:type="paragraph" w:customStyle="1" w:styleId="StyleHeadingEArialNarrow8ptCenteredLeft-019cmRi1">
    <w:name w:val="Style Heading E + Arial Narrow 8 pt Centered Left:  -0.19 cm Ri...1"/>
    <w:basedOn w:val="HeadingE"/>
    <w:qFormat/>
    <w:pPr>
      <w:spacing w:before="40" w:after="40"/>
      <w:ind w:left="-108" w:right="-108"/>
      <w:jc w:val="center"/>
    </w:pPr>
    <w:rPr>
      <w:rFonts w:ascii=".VnArial NarrowH" w:hAnsi=".VnArial NarrowH"/>
      <w:sz w:val="16"/>
    </w:rPr>
  </w:style>
  <w:style w:type="paragraph" w:customStyle="1" w:styleId="StyleHeadingEArialNarrow8ptNotAllcapsCenteredLeft">
    <w:name w:val="Style Heading E + Arial Narrow 8 pt Not All caps Centered Left:..."/>
    <w:basedOn w:val="HeadingE"/>
    <w:qFormat/>
    <w:pPr>
      <w:spacing w:before="40" w:after="40"/>
      <w:ind w:left="-108" w:right="-108"/>
      <w:jc w:val="center"/>
    </w:pPr>
    <w:rPr>
      <w:rFonts w:ascii=".VnArial NarrowH" w:hAnsi=".VnArial NarrowH"/>
      <w:caps w:val="0"/>
      <w:sz w:val="16"/>
    </w:rPr>
  </w:style>
  <w:style w:type="paragraph" w:customStyle="1" w:styleId="StyleHeadingEArialNarrow8ptBoldRightBefore5ptA">
    <w:name w:val="Style Heading E + Arial Narrow 8 pt Bold Right Before:  5 pt A..."/>
    <w:basedOn w:val="HeadingE"/>
    <w:qFormat/>
    <w:pPr>
      <w:spacing w:before="100" w:after="40"/>
      <w:jc w:val="right"/>
    </w:pPr>
    <w:rPr>
      <w:rFonts w:ascii=".VnArial NarrowH" w:hAnsi=".VnArial NarrowH"/>
      <w:b/>
      <w:bCs/>
      <w:sz w:val="16"/>
    </w:rPr>
  </w:style>
  <w:style w:type="paragraph" w:customStyle="1" w:styleId="StyleboxtextarialBefore2ptAfter2ptLinespacing">
    <w:name w:val="Style box text arial + Before:  2 pt After:  2 pt Line spacing:  ..."/>
    <w:basedOn w:val="boxtextarial"/>
    <w:qFormat/>
    <w:pPr>
      <w:spacing w:before="40" w:after="40" w:line="240" w:lineRule="auto"/>
    </w:pPr>
    <w:rPr>
      <w:rFonts w:cs="Times New Roman"/>
      <w:b w:val="0"/>
      <w:bCs w:val="0"/>
      <w:color w:val="000000"/>
      <w:szCs w:val="26"/>
    </w:rPr>
  </w:style>
  <w:style w:type="paragraph" w:customStyle="1" w:styleId="StyleboxtextarialArialNarrow8ptCenteredBefore2pt">
    <w:name w:val="Style box text arial + Arial Narrow 8 pt Centered Before:  2 pt..."/>
    <w:basedOn w:val="boxtextarial"/>
    <w:qFormat/>
    <w:pPr>
      <w:spacing w:before="40" w:after="40" w:line="260" w:lineRule="exact"/>
      <w:jc w:val="center"/>
    </w:pPr>
    <w:rPr>
      <w:rFonts w:ascii=".VnArial NarrowH" w:hAnsi=".VnArial NarrowH" w:cs="Times New Roman"/>
      <w:b w:val="0"/>
      <w:bCs w:val="0"/>
      <w:color w:val="000000"/>
      <w:sz w:val="16"/>
      <w:szCs w:val="16"/>
    </w:rPr>
  </w:style>
  <w:style w:type="paragraph" w:customStyle="1" w:styleId="StyleboxtextarialArialNarrow8ptBoldRightBefore2">
    <w:name w:val="Style box text arial + Arial Narrow 8 pt Bold Right Before:  2 ..."/>
    <w:basedOn w:val="boxtextarial"/>
    <w:qFormat/>
    <w:pPr>
      <w:spacing w:before="40" w:after="40" w:line="260" w:lineRule="exact"/>
      <w:jc w:val="right"/>
    </w:pPr>
    <w:rPr>
      <w:rFonts w:ascii=".VnArial NarrowH" w:hAnsi=".VnArial NarrowH" w:cs="Times New Roman"/>
      <w:color w:val="000000"/>
      <w:sz w:val="16"/>
      <w:szCs w:val="16"/>
    </w:rPr>
  </w:style>
  <w:style w:type="paragraph" w:customStyle="1" w:styleId="11">
    <w:name w:val="1.1"/>
    <w:basedOn w:val="Heading2"/>
    <w:qFormat/>
    <w:pPr>
      <w:tabs>
        <w:tab w:val="clear" w:pos="576"/>
        <w:tab w:val="left" w:pos="-2400"/>
      </w:tabs>
      <w:ind w:left="0" w:firstLine="0"/>
      <w:jc w:val="both"/>
    </w:pPr>
    <w:rPr>
      <w:rFonts w:ascii="Times New Roman" w:hAnsi="Times New Roman"/>
      <w:b/>
      <w:sz w:val="26"/>
      <w:szCs w:val="20"/>
    </w:rPr>
  </w:style>
  <w:style w:type="character" w:customStyle="1" w:styleId="DocumentMapChar">
    <w:name w:val="Document Map Char"/>
    <w:basedOn w:val="DefaultParagraphFont"/>
    <w:link w:val="DocumentMap"/>
    <w:qFormat/>
    <w:rPr>
      <w:rFonts w:ascii="Tahoma" w:eastAsia="Times New Roman" w:hAnsi="Tahoma" w:cs="Times New Roman"/>
      <w:color w:val="000000"/>
      <w:sz w:val="20"/>
      <w:szCs w:val="26"/>
      <w:shd w:val="clear" w:color="auto" w:fill="000080"/>
      <w:lang w:val="zh-CN" w:eastAsia="zh-CN"/>
    </w:rPr>
  </w:style>
  <w:style w:type="character" w:customStyle="1" w:styleId="CommentTextChar">
    <w:name w:val="Comment Text Char"/>
    <w:basedOn w:val="DefaultParagraphFont"/>
    <w:link w:val="CommentText"/>
    <w:uiPriority w:val="99"/>
    <w:qFormat/>
    <w:rPr>
      <w:rFonts w:ascii=".VnArial" w:eastAsia="Times New Roman" w:hAnsi=".VnArial" w:cs="Times New Roman"/>
      <w:color w:val="000000"/>
      <w:sz w:val="20"/>
      <w:szCs w:val="26"/>
      <w:lang w:val="vi-VN" w:eastAsia="zh-CN"/>
    </w:rPr>
  </w:style>
  <w:style w:type="paragraph" w:customStyle="1" w:styleId="bulletparaChar">
    <w:name w:val="bullet para Char"/>
    <w:basedOn w:val="Normal"/>
    <w:qFormat/>
    <w:pPr>
      <w:spacing w:before="80" w:after="0" w:line="240" w:lineRule="auto"/>
    </w:pPr>
    <w:rPr>
      <w:rFonts w:ascii="Arial" w:eastAsia="Times New Roman" w:hAnsi="Arial" w:cs="Arial"/>
      <w:color w:val="000000"/>
      <w:sz w:val="20"/>
      <w:szCs w:val="26"/>
    </w:rPr>
  </w:style>
  <w:style w:type="character" w:customStyle="1" w:styleId="bulletparaCharChar">
    <w:name w:val="bullet para Char Char"/>
    <w:qFormat/>
    <w:rPr>
      <w:rFonts w:ascii="Arial" w:hAnsi="Arial" w:cs="Arial"/>
      <w:color w:val="000000"/>
      <w:szCs w:val="26"/>
      <w:lang w:val="en-US" w:eastAsia="en-US" w:bidi="ar-SA"/>
    </w:rPr>
  </w:style>
  <w:style w:type="character" w:customStyle="1" w:styleId="BalloonTextChar">
    <w:name w:val="Balloon Text Char"/>
    <w:basedOn w:val="DefaultParagraphFont"/>
    <w:link w:val="BalloonText"/>
    <w:uiPriority w:val="99"/>
    <w:qFormat/>
    <w:rPr>
      <w:rFonts w:ascii="Tahoma" w:eastAsia="Times New Roman" w:hAnsi="Tahoma" w:cs="Times New Roman"/>
      <w:bCs/>
      <w:sz w:val="16"/>
      <w:szCs w:val="16"/>
      <w:lang w:val="zh-CN" w:eastAsia="zh-CN"/>
    </w:rPr>
  </w:style>
  <w:style w:type="paragraph" w:customStyle="1" w:styleId="Tieude">
    <w:name w:val="Tieude"/>
    <w:basedOn w:val="Normal"/>
    <w:qFormat/>
    <w:pPr>
      <w:spacing w:after="0" w:line="240" w:lineRule="auto"/>
      <w:jc w:val="center"/>
    </w:pPr>
    <w:rPr>
      <w:rFonts w:eastAsia="Times New Roman" w:cs="Times New Roman"/>
      <w:b/>
      <w:szCs w:val="26"/>
      <w:lang w:val="pt-BR"/>
    </w:rPr>
  </w:style>
  <w:style w:type="paragraph" w:customStyle="1" w:styleId="Default">
    <w:name w:val="Default"/>
    <w:qFormat/>
    <w:pPr>
      <w:autoSpaceDE w:val="0"/>
      <w:autoSpaceDN w:val="0"/>
      <w:adjustRightInd w:val="0"/>
      <w:spacing w:after="0" w:line="240" w:lineRule="auto"/>
    </w:pPr>
    <w:rPr>
      <w:rFonts w:ascii="Tahoma" w:eastAsia="MS Mincho" w:hAnsi="Tahoma" w:cs="Tahoma"/>
      <w:color w:val="000000"/>
      <w:sz w:val="24"/>
      <w:szCs w:val="24"/>
      <w:lang w:eastAsia="ja-JP"/>
    </w:rPr>
  </w:style>
  <w:style w:type="paragraph" w:customStyle="1" w:styleId="TableofCurriculum">
    <w:name w:val="Table_of_Curriculum"/>
    <w:basedOn w:val="Normal"/>
    <w:qFormat/>
    <w:pPr>
      <w:spacing w:before="20" w:after="20" w:line="240" w:lineRule="auto"/>
    </w:pPr>
    <w:rPr>
      <w:rFonts w:eastAsia="Times New Roman" w:cs="Times New Roman"/>
      <w:bCs/>
      <w:sz w:val="24"/>
      <w:szCs w:val="24"/>
    </w:rPr>
  </w:style>
  <w:style w:type="paragraph" w:customStyle="1" w:styleId="a11">
    <w:name w:val="a11"/>
    <w:basedOn w:val="Normal"/>
    <w:qFormat/>
    <w:pPr>
      <w:tabs>
        <w:tab w:val="left" w:pos="1980"/>
      </w:tabs>
      <w:spacing w:after="0" w:line="240" w:lineRule="auto"/>
      <w:ind w:left="1980" w:hanging="360"/>
    </w:pPr>
    <w:rPr>
      <w:rFonts w:eastAsia="Times New Roman" w:cs="Times New Roman"/>
      <w:bCs/>
      <w:szCs w:val="26"/>
    </w:rPr>
  </w:style>
  <w:style w:type="character" w:customStyle="1" w:styleId="DateChar">
    <w:name w:val="Date Char"/>
    <w:basedOn w:val="DefaultParagraphFont"/>
    <w:link w:val="Date"/>
    <w:qFormat/>
    <w:rPr>
      <w:rFonts w:ascii=".VnTime" w:eastAsia="Times New Roman" w:hAnsi=".VnTime" w:cs="Times New Roman"/>
      <w:color w:val="000000"/>
      <w:sz w:val="26"/>
      <w:szCs w:val="26"/>
      <w:lang w:val="en-AU" w:eastAsia="zh-CN"/>
    </w:rPr>
  </w:style>
  <w:style w:type="paragraph" w:customStyle="1" w:styleId="Char">
    <w:name w:val="Char"/>
    <w:basedOn w:val="Normal"/>
    <w:qFormat/>
    <w:pPr>
      <w:spacing w:after="160" w:line="240" w:lineRule="exact"/>
    </w:pPr>
    <w:rPr>
      <w:rFonts w:ascii="Verdana" w:eastAsia="Times New Roman" w:hAnsi="Verdana" w:cs="Verdana"/>
      <w:sz w:val="20"/>
      <w:szCs w:val="20"/>
    </w:rPr>
  </w:style>
  <w:style w:type="paragraph" w:customStyle="1" w:styleId="2">
    <w:name w:val="2"/>
    <w:basedOn w:val="Normal"/>
    <w:qFormat/>
    <w:pPr>
      <w:spacing w:after="0" w:line="360" w:lineRule="auto"/>
      <w:jc w:val="center"/>
    </w:pPr>
    <w:rPr>
      <w:rFonts w:ascii=".VnTimeH" w:eastAsia="Times New Roman" w:hAnsi=".VnTimeH" w:cs="Times New Roman"/>
      <w:b/>
      <w:sz w:val="28"/>
      <w:szCs w:val="28"/>
    </w:rPr>
  </w:style>
  <w:style w:type="character" w:customStyle="1" w:styleId="CharChar5">
    <w:name w:val="Char Char5"/>
    <w:qFormat/>
    <w:rPr>
      <w:rFonts w:ascii=".VnTimeH" w:hAnsi=".VnTimeH"/>
      <w:b/>
      <w:sz w:val="24"/>
      <w:lang w:val="en-US" w:eastAsia="en-US" w:bidi="ar-SA"/>
    </w:rPr>
  </w:style>
  <w:style w:type="paragraph" w:customStyle="1" w:styleId="CM45">
    <w:name w:val="CM45"/>
    <w:basedOn w:val="Normal"/>
    <w:next w:val="Normal"/>
    <w:qFormat/>
    <w:pPr>
      <w:widowControl w:val="0"/>
      <w:autoSpaceDE w:val="0"/>
      <w:autoSpaceDN w:val="0"/>
      <w:adjustRightInd w:val="0"/>
      <w:spacing w:after="120" w:line="240" w:lineRule="auto"/>
    </w:pPr>
    <w:rPr>
      <w:rFonts w:ascii="Win Key" w:eastAsia="Times New Roman" w:hAnsi="Win Key" w:cs="Times New Roman"/>
      <w:sz w:val="24"/>
      <w:szCs w:val="24"/>
    </w:rPr>
  </w:style>
  <w:style w:type="paragraph" w:styleId="ListParagraph">
    <w:name w:val="List Paragraph"/>
    <w:basedOn w:val="Normal"/>
    <w:link w:val="ListParagraphChar"/>
    <w:uiPriority w:val="34"/>
    <w:qFormat/>
    <w:pPr>
      <w:ind w:left="720"/>
      <w:contextualSpacing/>
    </w:pPr>
    <w:rPr>
      <w:rFonts w:eastAsia="Times New Roman" w:cs="Times New Roman"/>
      <w:sz w:val="24"/>
    </w:rPr>
  </w:style>
  <w:style w:type="character" w:customStyle="1" w:styleId="CommentSubjectChar">
    <w:name w:val="Comment Subject Char"/>
    <w:basedOn w:val="CommentTextChar"/>
    <w:link w:val="CommentSubject"/>
    <w:uiPriority w:val="99"/>
    <w:qFormat/>
    <w:rPr>
      <w:rFonts w:ascii=".VnTime" w:eastAsia="Times New Roman" w:hAnsi=".VnTime" w:cs="Times New Roman"/>
      <w:b/>
      <w:bCs/>
      <w:color w:val="000000"/>
      <w:sz w:val="20"/>
      <w:szCs w:val="26"/>
      <w:lang w:val="vi-VN" w:eastAsia="zh-CN"/>
    </w:rPr>
  </w:style>
  <w:style w:type="character" w:customStyle="1" w:styleId="CharChar">
    <w:name w:val="Char Char"/>
    <w:qFormat/>
    <w:locked/>
    <w:rPr>
      <w:sz w:val="28"/>
      <w:szCs w:val="28"/>
      <w:lang w:val="en-US" w:eastAsia="en-US"/>
    </w:rPr>
  </w:style>
  <w:style w:type="character" w:customStyle="1" w:styleId="FootnoteTextChar">
    <w:name w:val="Footnote Text Char"/>
    <w:basedOn w:val="DefaultParagraphFont"/>
    <w:link w:val="FootnoteText"/>
    <w:uiPriority w:val="99"/>
    <w:qFormat/>
    <w:rPr>
      <w:rFonts w:ascii="Courier New" w:eastAsia="Courier New" w:hAnsi="Courier New" w:cs="Times New Roman"/>
      <w:color w:val="000000"/>
      <w:sz w:val="20"/>
      <w:szCs w:val="20"/>
      <w:lang w:val="vi-VN" w:eastAsia="vi-VN"/>
    </w:rPr>
  </w:style>
  <w:style w:type="paragraph" w:styleId="NoSpacing">
    <w:name w:val="No Spacing"/>
    <w:uiPriority w:val="1"/>
    <w:qFormat/>
    <w:pPr>
      <w:widowControl w:val="0"/>
      <w:spacing w:after="0" w:line="240" w:lineRule="auto"/>
    </w:pPr>
    <w:rPr>
      <w:rFonts w:ascii="Courier New" w:eastAsia="Courier New" w:hAnsi="Courier New" w:cs="Courier New"/>
      <w:color w:val="000000"/>
      <w:sz w:val="24"/>
      <w:szCs w:val="24"/>
      <w:lang w:val="vi-VN" w:eastAsia="vi-VN"/>
    </w:rPr>
  </w:style>
  <w:style w:type="paragraph" w:customStyle="1" w:styleId="DefaultParagraphFontParaCharCharCharCharChar">
    <w:name w:val="Default Paragraph Font Para Char Char Char Char Char"/>
    <w:qFormat/>
    <w:pPr>
      <w:tabs>
        <w:tab w:val="left" w:pos="1152"/>
      </w:tabs>
      <w:spacing w:before="120" w:after="120" w:line="312" w:lineRule="auto"/>
    </w:pPr>
    <w:rPr>
      <w:rFonts w:ascii="Arial" w:eastAsia="Times New Roman" w:hAnsi="Arial" w:cs="Arial"/>
      <w:sz w:val="26"/>
      <w:szCs w:val="26"/>
    </w:rPr>
  </w:style>
  <w:style w:type="character" w:customStyle="1" w:styleId="Bodytext20">
    <w:name w:val="Body text (2)_"/>
    <w:link w:val="Bodytext21"/>
    <w:qFormat/>
    <w:locked/>
    <w:rPr>
      <w:rFonts w:ascii="Arial" w:hAnsi="Arial" w:cs="Arial"/>
      <w:sz w:val="35"/>
      <w:szCs w:val="35"/>
      <w:shd w:val="clear" w:color="auto" w:fill="FFFFFF"/>
    </w:rPr>
  </w:style>
  <w:style w:type="paragraph" w:customStyle="1" w:styleId="Bodytext21">
    <w:name w:val="Body text (2)"/>
    <w:basedOn w:val="Normal"/>
    <w:link w:val="Bodytext20"/>
    <w:qFormat/>
    <w:pPr>
      <w:widowControl w:val="0"/>
      <w:shd w:val="clear" w:color="auto" w:fill="FFFFFF"/>
      <w:spacing w:after="660" w:line="240" w:lineRule="atLeast"/>
      <w:jc w:val="center"/>
    </w:pPr>
    <w:rPr>
      <w:rFonts w:ascii="Arial" w:hAnsi="Arial" w:cs="Arial"/>
      <w:sz w:val="35"/>
      <w:szCs w:val="35"/>
    </w:rPr>
  </w:style>
  <w:style w:type="character" w:customStyle="1" w:styleId="Bodytext30">
    <w:name w:val="Body text (3)_"/>
    <w:link w:val="Bodytext31"/>
    <w:qFormat/>
    <w:locked/>
    <w:rPr>
      <w:b/>
      <w:bCs/>
      <w:spacing w:val="2"/>
      <w:sz w:val="25"/>
      <w:szCs w:val="25"/>
      <w:shd w:val="clear" w:color="auto" w:fill="FFFFFF"/>
    </w:rPr>
  </w:style>
  <w:style w:type="paragraph" w:customStyle="1" w:styleId="Bodytext31">
    <w:name w:val="Body text (3)"/>
    <w:basedOn w:val="Normal"/>
    <w:link w:val="Bodytext30"/>
    <w:qFormat/>
    <w:pPr>
      <w:widowControl w:val="0"/>
      <w:shd w:val="clear" w:color="auto" w:fill="FFFFFF"/>
      <w:spacing w:before="660" w:after="0" w:line="293" w:lineRule="exact"/>
      <w:jc w:val="both"/>
    </w:pPr>
    <w:rPr>
      <w:b/>
      <w:bCs/>
      <w:spacing w:val="2"/>
      <w:sz w:val="25"/>
      <w:szCs w:val="25"/>
    </w:rPr>
  </w:style>
  <w:style w:type="character" w:customStyle="1" w:styleId="Bodytext4">
    <w:name w:val="Body text (4)_"/>
    <w:link w:val="Bodytext41"/>
    <w:qFormat/>
    <w:locked/>
    <w:rPr>
      <w:i/>
      <w:iCs/>
      <w:spacing w:val="-2"/>
      <w:sz w:val="25"/>
      <w:szCs w:val="25"/>
      <w:shd w:val="clear" w:color="auto" w:fill="FFFFFF"/>
    </w:rPr>
  </w:style>
  <w:style w:type="paragraph" w:customStyle="1" w:styleId="Bodytext41">
    <w:name w:val="Body text (4)1"/>
    <w:basedOn w:val="Normal"/>
    <w:link w:val="Bodytext4"/>
    <w:qFormat/>
    <w:pPr>
      <w:widowControl w:val="0"/>
      <w:shd w:val="clear" w:color="auto" w:fill="FFFFFF"/>
      <w:spacing w:before="300" w:after="360" w:line="240" w:lineRule="atLeast"/>
      <w:jc w:val="both"/>
    </w:pPr>
    <w:rPr>
      <w:i/>
      <w:iCs/>
      <w:spacing w:val="-2"/>
      <w:sz w:val="25"/>
      <w:szCs w:val="25"/>
    </w:rPr>
  </w:style>
  <w:style w:type="character" w:customStyle="1" w:styleId="Bodytext0">
    <w:name w:val="Body text_"/>
    <w:link w:val="Bodytext1"/>
    <w:qFormat/>
    <w:locked/>
    <w:rPr>
      <w:spacing w:val="1"/>
      <w:sz w:val="25"/>
      <w:szCs w:val="25"/>
      <w:shd w:val="clear" w:color="auto" w:fill="FFFFFF"/>
    </w:rPr>
  </w:style>
  <w:style w:type="paragraph" w:customStyle="1" w:styleId="Bodytext1">
    <w:name w:val="Body text1"/>
    <w:basedOn w:val="Normal"/>
    <w:link w:val="Bodytext0"/>
    <w:qFormat/>
    <w:pPr>
      <w:widowControl w:val="0"/>
      <w:shd w:val="clear" w:color="auto" w:fill="FFFFFF"/>
      <w:spacing w:before="180" w:after="60" w:line="355" w:lineRule="exact"/>
      <w:jc w:val="both"/>
    </w:pPr>
    <w:rPr>
      <w:spacing w:val="1"/>
      <w:sz w:val="25"/>
      <w:szCs w:val="25"/>
    </w:rPr>
  </w:style>
  <w:style w:type="character" w:customStyle="1" w:styleId="Headerorfooter">
    <w:name w:val="Header or footer_"/>
    <w:link w:val="Headerorfooter0"/>
    <w:qFormat/>
    <w:locked/>
    <w:rPr>
      <w:spacing w:val="7"/>
      <w:sz w:val="25"/>
      <w:szCs w:val="25"/>
      <w:shd w:val="clear" w:color="auto" w:fill="FFFFFF"/>
    </w:rPr>
  </w:style>
  <w:style w:type="paragraph" w:customStyle="1" w:styleId="Headerorfooter0">
    <w:name w:val="Header or footer"/>
    <w:basedOn w:val="Normal"/>
    <w:link w:val="Headerorfooter"/>
    <w:qFormat/>
    <w:pPr>
      <w:widowControl w:val="0"/>
      <w:shd w:val="clear" w:color="auto" w:fill="FFFFFF"/>
      <w:spacing w:after="0" w:line="240" w:lineRule="atLeast"/>
    </w:pPr>
    <w:rPr>
      <w:spacing w:val="7"/>
      <w:sz w:val="25"/>
      <w:szCs w:val="25"/>
    </w:rPr>
  </w:style>
  <w:style w:type="character" w:customStyle="1" w:styleId="Bodytext5">
    <w:name w:val="Body text (5)_"/>
    <w:link w:val="Bodytext50"/>
    <w:qFormat/>
    <w:locked/>
    <w:rPr>
      <w:b/>
      <w:bCs/>
      <w:spacing w:val="3"/>
      <w:shd w:val="clear" w:color="auto" w:fill="FFFFFF"/>
    </w:rPr>
  </w:style>
  <w:style w:type="paragraph" w:customStyle="1" w:styleId="Bodytext50">
    <w:name w:val="Body text (5)"/>
    <w:basedOn w:val="Normal"/>
    <w:link w:val="Bodytext5"/>
    <w:pPr>
      <w:widowControl w:val="0"/>
      <w:shd w:val="clear" w:color="auto" w:fill="FFFFFF"/>
      <w:spacing w:before="480" w:after="120" w:line="418" w:lineRule="exact"/>
      <w:jc w:val="center"/>
    </w:pPr>
    <w:rPr>
      <w:b/>
      <w:bCs/>
      <w:spacing w:val="3"/>
    </w:rPr>
  </w:style>
  <w:style w:type="character" w:customStyle="1" w:styleId="Bodytext6">
    <w:name w:val="Body text (6)_"/>
    <w:link w:val="Bodytext60"/>
    <w:qFormat/>
    <w:locked/>
    <w:rPr>
      <w:b/>
      <w:bCs/>
      <w:i/>
      <w:iCs/>
      <w:spacing w:val="1"/>
      <w:shd w:val="clear" w:color="auto" w:fill="FFFFFF"/>
    </w:rPr>
  </w:style>
  <w:style w:type="paragraph" w:customStyle="1" w:styleId="Bodytext60">
    <w:name w:val="Body text (6)"/>
    <w:basedOn w:val="Normal"/>
    <w:link w:val="Bodytext6"/>
    <w:qFormat/>
    <w:pPr>
      <w:widowControl w:val="0"/>
      <w:shd w:val="clear" w:color="auto" w:fill="FFFFFF"/>
      <w:spacing w:before="120" w:after="120" w:line="240" w:lineRule="atLeast"/>
      <w:jc w:val="both"/>
    </w:pPr>
    <w:rPr>
      <w:b/>
      <w:bCs/>
      <w:i/>
      <w:iCs/>
      <w:spacing w:val="1"/>
    </w:rPr>
  </w:style>
  <w:style w:type="character" w:customStyle="1" w:styleId="Bodytext7">
    <w:name w:val="Body text (7)_"/>
    <w:link w:val="Bodytext70"/>
    <w:qFormat/>
    <w:locked/>
    <w:rPr>
      <w:b/>
      <w:bCs/>
      <w:sz w:val="17"/>
      <w:szCs w:val="17"/>
      <w:shd w:val="clear" w:color="auto" w:fill="FFFFFF"/>
    </w:rPr>
  </w:style>
  <w:style w:type="paragraph" w:customStyle="1" w:styleId="Bodytext70">
    <w:name w:val="Body text (7)"/>
    <w:basedOn w:val="Normal"/>
    <w:link w:val="Bodytext7"/>
    <w:qFormat/>
    <w:pPr>
      <w:widowControl w:val="0"/>
      <w:shd w:val="clear" w:color="auto" w:fill="FFFFFF"/>
      <w:spacing w:before="120" w:after="0" w:line="250" w:lineRule="exact"/>
      <w:jc w:val="both"/>
    </w:pPr>
    <w:rPr>
      <w:b/>
      <w:bCs/>
      <w:sz w:val="17"/>
      <w:szCs w:val="17"/>
    </w:rPr>
  </w:style>
  <w:style w:type="character" w:customStyle="1" w:styleId="Bodytext8">
    <w:name w:val="Body text (8)_"/>
    <w:link w:val="Bodytext80"/>
    <w:qFormat/>
    <w:locked/>
    <w:rPr>
      <w:b/>
      <w:bCs/>
      <w:shd w:val="clear" w:color="auto" w:fill="FFFFFF"/>
    </w:rPr>
  </w:style>
  <w:style w:type="paragraph" w:customStyle="1" w:styleId="Bodytext80">
    <w:name w:val="Body text (8)"/>
    <w:basedOn w:val="Normal"/>
    <w:link w:val="Bodytext8"/>
    <w:qFormat/>
    <w:pPr>
      <w:widowControl w:val="0"/>
      <w:shd w:val="clear" w:color="auto" w:fill="FFFFFF"/>
      <w:spacing w:after="0" w:line="240" w:lineRule="atLeast"/>
      <w:jc w:val="both"/>
    </w:pPr>
    <w:rPr>
      <w:b/>
      <w:bCs/>
    </w:rPr>
  </w:style>
  <w:style w:type="character" w:customStyle="1" w:styleId="Picturecaption2">
    <w:name w:val="Picture caption (2)_"/>
    <w:link w:val="Picturecaption20"/>
    <w:qFormat/>
    <w:locked/>
    <w:rPr>
      <w:b/>
      <w:bCs/>
      <w:spacing w:val="3"/>
      <w:shd w:val="clear" w:color="auto" w:fill="FFFFFF"/>
    </w:rPr>
  </w:style>
  <w:style w:type="paragraph" w:customStyle="1" w:styleId="Picturecaption20">
    <w:name w:val="Picture caption (2)"/>
    <w:basedOn w:val="Normal"/>
    <w:link w:val="Picturecaption2"/>
    <w:qFormat/>
    <w:pPr>
      <w:widowControl w:val="0"/>
      <w:shd w:val="clear" w:color="auto" w:fill="FFFFFF"/>
      <w:spacing w:after="0" w:line="240" w:lineRule="atLeast"/>
    </w:pPr>
    <w:rPr>
      <w:b/>
      <w:bCs/>
      <w:spacing w:val="3"/>
    </w:rPr>
  </w:style>
  <w:style w:type="character" w:customStyle="1" w:styleId="Tablecaption2">
    <w:name w:val="Table caption (2)_"/>
    <w:link w:val="Tablecaption21"/>
    <w:qFormat/>
    <w:locked/>
    <w:rPr>
      <w:spacing w:val="1"/>
      <w:sz w:val="25"/>
      <w:szCs w:val="25"/>
      <w:shd w:val="clear" w:color="auto" w:fill="FFFFFF"/>
    </w:rPr>
  </w:style>
  <w:style w:type="paragraph" w:customStyle="1" w:styleId="Tablecaption21">
    <w:name w:val="Table caption (2)1"/>
    <w:basedOn w:val="Normal"/>
    <w:link w:val="Tablecaption2"/>
    <w:qFormat/>
    <w:pPr>
      <w:widowControl w:val="0"/>
      <w:shd w:val="clear" w:color="auto" w:fill="FFFFFF"/>
      <w:spacing w:after="0" w:line="240" w:lineRule="atLeast"/>
    </w:pPr>
    <w:rPr>
      <w:spacing w:val="1"/>
      <w:sz w:val="25"/>
      <w:szCs w:val="25"/>
    </w:rPr>
  </w:style>
  <w:style w:type="character" w:customStyle="1" w:styleId="Bodytext9">
    <w:name w:val="Body text (9)_"/>
    <w:link w:val="Bodytext90"/>
    <w:locked/>
    <w:rPr>
      <w:rFonts w:ascii="Arial" w:hAnsi="Arial" w:cs="Arial"/>
      <w:spacing w:val="24"/>
      <w:sz w:val="8"/>
      <w:szCs w:val="8"/>
      <w:shd w:val="clear" w:color="auto" w:fill="FFFFFF"/>
    </w:rPr>
  </w:style>
  <w:style w:type="paragraph" w:customStyle="1" w:styleId="Bodytext90">
    <w:name w:val="Body text (9)"/>
    <w:basedOn w:val="Normal"/>
    <w:link w:val="Bodytext9"/>
    <w:qFormat/>
    <w:pPr>
      <w:widowControl w:val="0"/>
      <w:shd w:val="clear" w:color="auto" w:fill="FFFFFF"/>
      <w:spacing w:after="0" w:line="240" w:lineRule="atLeast"/>
      <w:jc w:val="both"/>
    </w:pPr>
    <w:rPr>
      <w:rFonts w:ascii="Arial" w:hAnsi="Arial" w:cs="Arial"/>
      <w:spacing w:val="24"/>
      <w:sz w:val="8"/>
      <w:szCs w:val="8"/>
    </w:rPr>
  </w:style>
  <w:style w:type="character" w:customStyle="1" w:styleId="Tablecaption3">
    <w:name w:val="Table caption (3)_"/>
    <w:link w:val="Tablecaption30"/>
    <w:qFormat/>
    <w:locked/>
    <w:rPr>
      <w:b/>
      <w:bCs/>
      <w:i/>
      <w:iCs/>
      <w:spacing w:val="-2"/>
      <w:sz w:val="19"/>
      <w:szCs w:val="19"/>
      <w:shd w:val="clear" w:color="auto" w:fill="FFFFFF"/>
    </w:rPr>
  </w:style>
  <w:style w:type="paragraph" w:customStyle="1" w:styleId="Tablecaption30">
    <w:name w:val="Table caption (3)"/>
    <w:basedOn w:val="Normal"/>
    <w:link w:val="Tablecaption3"/>
    <w:pPr>
      <w:widowControl w:val="0"/>
      <w:shd w:val="clear" w:color="auto" w:fill="FFFFFF"/>
      <w:spacing w:after="0" w:line="240" w:lineRule="atLeast"/>
      <w:jc w:val="both"/>
    </w:pPr>
    <w:rPr>
      <w:b/>
      <w:bCs/>
      <w:i/>
      <w:iCs/>
      <w:spacing w:val="-2"/>
      <w:sz w:val="19"/>
      <w:szCs w:val="19"/>
    </w:rPr>
  </w:style>
  <w:style w:type="character" w:customStyle="1" w:styleId="Tablecaption4">
    <w:name w:val="Table caption (4)_"/>
    <w:link w:val="Tablecaption40"/>
    <w:locked/>
    <w:rPr>
      <w:b/>
      <w:bCs/>
      <w:spacing w:val="2"/>
      <w:sz w:val="25"/>
      <w:szCs w:val="25"/>
      <w:shd w:val="clear" w:color="auto" w:fill="FFFFFF"/>
    </w:rPr>
  </w:style>
  <w:style w:type="paragraph" w:customStyle="1" w:styleId="Tablecaption40">
    <w:name w:val="Table caption (4)"/>
    <w:basedOn w:val="Normal"/>
    <w:link w:val="Tablecaption4"/>
    <w:qFormat/>
    <w:pPr>
      <w:widowControl w:val="0"/>
      <w:shd w:val="clear" w:color="auto" w:fill="FFFFFF"/>
      <w:spacing w:after="180" w:line="240" w:lineRule="atLeast"/>
      <w:jc w:val="both"/>
    </w:pPr>
    <w:rPr>
      <w:b/>
      <w:bCs/>
      <w:spacing w:val="2"/>
      <w:sz w:val="25"/>
      <w:szCs w:val="25"/>
    </w:rPr>
  </w:style>
  <w:style w:type="character" w:customStyle="1" w:styleId="Tablecaption5">
    <w:name w:val="Table caption (5)_"/>
    <w:link w:val="Tablecaption50"/>
    <w:qFormat/>
    <w:locked/>
    <w:rPr>
      <w:spacing w:val="25"/>
      <w:sz w:val="8"/>
      <w:szCs w:val="8"/>
      <w:shd w:val="clear" w:color="auto" w:fill="FFFFFF"/>
    </w:rPr>
  </w:style>
  <w:style w:type="paragraph" w:customStyle="1" w:styleId="Tablecaption50">
    <w:name w:val="Table caption (5)"/>
    <w:basedOn w:val="Normal"/>
    <w:link w:val="Tablecaption5"/>
    <w:qFormat/>
    <w:pPr>
      <w:widowControl w:val="0"/>
      <w:shd w:val="clear" w:color="auto" w:fill="FFFFFF"/>
      <w:spacing w:before="180" w:after="0" w:line="240" w:lineRule="atLeast"/>
    </w:pPr>
    <w:rPr>
      <w:spacing w:val="25"/>
      <w:sz w:val="8"/>
      <w:szCs w:val="8"/>
    </w:rPr>
  </w:style>
  <w:style w:type="character" w:customStyle="1" w:styleId="Bodytext10">
    <w:name w:val="Body text (10)_"/>
    <w:link w:val="Bodytext100"/>
    <w:qFormat/>
    <w:locked/>
    <w:rPr>
      <w:rFonts w:ascii="MS Reference Sans Serif" w:hAnsi="MS Reference Sans Serif"/>
      <w:spacing w:val="16"/>
      <w:sz w:val="8"/>
      <w:szCs w:val="8"/>
      <w:shd w:val="clear" w:color="auto" w:fill="FFFFFF"/>
    </w:rPr>
  </w:style>
  <w:style w:type="paragraph" w:customStyle="1" w:styleId="Bodytext100">
    <w:name w:val="Body text (10)"/>
    <w:basedOn w:val="Normal"/>
    <w:link w:val="Bodytext10"/>
    <w:pPr>
      <w:widowControl w:val="0"/>
      <w:shd w:val="clear" w:color="auto" w:fill="FFFFFF"/>
      <w:spacing w:after="0" w:line="240" w:lineRule="atLeast"/>
      <w:jc w:val="both"/>
    </w:pPr>
    <w:rPr>
      <w:rFonts w:ascii="MS Reference Sans Serif" w:hAnsi="MS Reference Sans Serif"/>
      <w:spacing w:val="16"/>
      <w:sz w:val="8"/>
      <w:szCs w:val="8"/>
    </w:rPr>
  </w:style>
  <w:style w:type="character" w:customStyle="1" w:styleId="Bodytext11">
    <w:name w:val="Body text (11)_"/>
    <w:link w:val="Bodytext110"/>
    <w:locked/>
    <w:rPr>
      <w:b/>
      <w:bCs/>
      <w:i/>
      <w:iCs/>
      <w:spacing w:val="-2"/>
      <w:sz w:val="19"/>
      <w:szCs w:val="19"/>
      <w:shd w:val="clear" w:color="auto" w:fill="FFFFFF"/>
    </w:rPr>
  </w:style>
  <w:style w:type="paragraph" w:customStyle="1" w:styleId="Bodytext110">
    <w:name w:val="Body text (11)"/>
    <w:basedOn w:val="Normal"/>
    <w:link w:val="Bodytext11"/>
    <w:qFormat/>
    <w:pPr>
      <w:widowControl w:val="0"/>
      <w:shd w:val="clear" w:color="auto" w:fill="FFFFFF"/>
      <w:spacing w:before="180" w:after="180" w:line="240" w:lineRule="atLeast"/>
      <w:jc w:val="both"/>
    </w:pPr>
    <w:rPr>
      <w:b/>
      <w:bCs/>
      <w:i/>
      <w:iCs/>
      <w:spacing w:val="-2"/>
      <w:sz w:val="19"/>
      <w:szCs w:val="19"/>
    </w:rPr>
  </w:style>
  <w:style w:type="character" w:customStyle="1" w:styleId="Picturecaption">
    <w:name w:val="Picture caption_"/>
    <w:link w:val="Picturecaption0"/>
    <w:qFormat/>
    <w:locked/>
    <w:rPr>
      <w:b/>
      <w:bCs/>
      <w:i/>
      <w:iCs/>
      <w:spacing w:val="2"/>
      <w:sz w:val="21"/>
      <w:szCs w:val="21"/>
      <w:shd w:val="clear" w:color="auto" w:fill="FFFFFF"/>
    </w:rPr>
  </w:style>
  <w:style w:type="paragraph" w:customStyle="1" w:styleId="Picturecaption0">
    <w:name w:val="Picture caption"/>
    <w:basedOn w:val="Normal"/>
    <w:link w:val="Picturecaption"/>
    <w:qFormat/>
    <w:pPr>
      <w:widowControl w:val="0"/>
      <w:shd w:val="clear" w:color="auto" w:fill="FFFFFF"/>
      <w:spacing w:after="0" w:line="278" w:lineRule="exact"/>
      <w:ind w:firstLine="800"/>
    </w:pPr>
    <w:rPr>
      <w:b/>
      <w:bCs/>
      <w:i/>
      <w:iCs/>
      <w:spacing w:val="2"/>
      <w:sz w:val="21"/>
      <w:szCs w:val="21"/>
    </w:rPr>
  </w:style>
  <w:style w:type="character" w:customStyle="1" w:styleId="Tablecaption">
    <w:name w:val="Table caption_"/>
    <w:link w:val="Tablecaption1"/>
    <w:qFormat/>
    <w:locked/>
    <w:rPr>
      <w:b/>
      <w:bCs/>
      <w:i/>
      <w:iCs/>
      <w:spacing w:val="2"/>
      <w:sz w:val="21"/>
      <w:szCs w:val="21"/>
      <w:shd w:val="clear" w:color="auto" w:fill="FFFFFF"/>
    </w:rPr>
  </w:style>
  <w:style w:type="paragraph" w:customStyle="1" w:styleId="Tablecaption1">
    <w:name w:val="Table caption1"/>
    <w:basedOn w:val="Normal"/>
    <w:link w:val="Tablecaption"/>
    <w:qFormat/>
    <w:pPr>
      <w:widowControl w:val="0"/>
      <w:shd w:val="clear" w:color="auto" w:fill="FFFFFF"/>
      <w:spacing w:after="0" w:line="283" w:lineRule="exact"/>
    </w:pPr>
    <w:rPr>
      <w:b/>
      <w:bCs/>
      <w:i/>
      <w:iCs/>
      <w:spacing w:val="2"/>
      <w:sz w:val="21"/>
      <w:szCs w:val="21"/>
    </w:rPr>
  </w:style>
  <w:style w:type="character" w:customStyle="1" w:styleId="Heading20">
    <w:name w:val="Heading #2_"/>
    <w:link w:val="Heading21"/>
    <w:qFormat/>
    <w:locked/>
    <w:rPr>
      <w:b/>
      <w:bCs/>
      <w:spacing w:val="2"/>
      <w:sz w:val="25"/>
      <w:szCs w:val="25"/>
      <w:shd w:val="clear" w:color="auto" w:fill="FFFFFF"/>
    </w:rPr>
  </w:style>
  <w:style w:type="paragraph" w:customStyle="1" w:styleId="Heading21">
    <w:name w:val="Heading #2"/>
    <w:basedOn w:val="Normal"/>
    <w:link w:val="Heading20"/>
    <w:qFormat/>
    <w:pPr>
      <w:widowControl w:val="0"/>
      <w:shd w:val="clear" w:color="auto" w:fill="FFFFFF"/>
      <w:spacing w:after="0" w:line="346" w:lineRule="exact"/>
      <w:jc w:val="center"/>
      <w:outlineLvl w:val="1"/>
    </w:pPr>
    <w:rPr>
      <w:b/>
      <w:bCs/>
      <w:spacing w:val="2"/>
      <w:sz w:val="25"/>
      <w:szCs w:val="25"/>
    </w:rPr>
  </w:style>
  <w:style w:type="character" w:customStyle="1" w:styleId="Bodytext12">
    <w:name w:val="Body text (12)_"/>
    <w:link w:val="Bodytext120"/>
    <w:locked/>
    <w:rPr>
      <w:b/>
      <w:bCs/>
      <w:spacing w:val="-2"/>
      <w:sz w:val="34"/>
      <w:szCs w:val="34"/>
      <w:shd w:val="clear" w:color="auto" w:fill="FFFFFF"/>
    </w:rPr>
  </w:style>
  <w:style w:type="paragraph" w:customStyle="1" w:styleId="Bodytext120">
    <w:name w:val="Body text (12)"/>
    <w:basedOn w:val="Normal"/>
    <w:link w:val="Bodytext12"/>
    <w:qFormat/>
    <w:pPr>
      <w:widowControl w:val="0"/>
      <w:shd w:val="clear" w:color="auto" w:fill="FFFFFF"/>
      <w:spacing w:before="2880" w:after="0" w:line="413" w:lineRule="exact"/>
      <w:jc w:val="center"/>
    </w:pPr>
    <w:rPr>
      <w:b/>
      <w:bCs/>
      <w:spacing w:val="-2"/>
      <w:sz w:val="34"/>
      <w:szCs w:val="34"/>
    </w:rPr>
  </w:style>
  <w:style w:type="character" w:customStyle="1" w:styleId="Bodytext13">
    <w:name w:val="Body text (13)_"/>
    <w:link w:val="Bodytext131"/>
    <w:qFormat/>
    <w:locked/>
    <w:rPr>
      <w:b/>
      <w:bCs/>
      <w:i/>
      <w:iCs/>
      <w:spacing w:val="2"/>
      <w:sz w:val="21"/>
      <w:szCs w:val="21"/>
      <w:shd w:val="clear" w:color="auto" w:fill="FFFFFF"/>
    </w:rPr>
  </w:style>
  <w:style w:type="paragraph" w:customStyle="1" w:styleId="Bodytext131">
    <w:name w:val="Body text (13)1"/>
    <w:basedOn w:val="Normal"/>
    <w:link w:val="Bodytext13"/>
    <w:qFormat/>
    <w:pPr>
      <w:widowControl w:val="0"/>
      <w:shd w:val="clear" w:color="auto" w:fill="FFFFFF"/>
      <w:spacing w:after="0" w:line="322" w:lineRule="exact"/>
      <w:jc w:val="center"/>
    </w:pPr>
    <w:rPr>
      <w:b/>
      <w:bCs/>
      <w:i/>
      <w:iCs/>
      <w:spacing w:val="2"/>
      <w:sz w:val="21"/>
      <w:szCs w:val="21"/>
    </w:rPr>
  </w:style>
  <w:style w:type="character" w:customStyle="1" w:styleId="Bodytext14">
    <w:name w:val="Body text (14)_"/>
    <w:link w:val="Bodytext140"/>
    <w:locked/>
    <w:rPr>
      <w:b/>
      <w:bCs/>
      <w:spacing w:val="4"/>
      <w:sz w:val="23"/>
      <w:szCs w:val="23"/>
      <w:shd w:val="clear" w:color="auto" w:fill="FFFFFF"/>
    </w:rPr>
  </w:style>
  <w:style w:type="paragraph" w:customStyle="1" w:styleId="Bodytext140">
    <w:name w:val="Body text (14)"/>
    <w:basedOn w:val="Normal"/>
    <w:link w:val="Bodytext14"/>
    <w:qFormat/>
    <w:pPr>
      <w:widowControl w:val="0"/>
      <w:shd w:val="clear" w:color="auto" w:fill="FFFFFF"/>
      <w:spacing w:after="0" w:line="288" w:lineRule="exact"/>
      <w:jc w:val="both"/>
    </w:pPr>
    <w:rPr>
      <w:b/>
      <w:bCs/>
      <w:spacing w:val="4"/>
      <w:sz w:val="23"/>
      <w:szCs w:val="23"/>
    </w:rPr>
  </w:style>
  <w:style w:type="character" w:customStyle="1" w:styleId="Bodytext15">
    <w:name w:val="Body text (15)_"/>
    <w:link w:val="Bodytext150"/>
    <w:qFormat/>
    <w:locked/>
    <w:rPr>
      <w:b/>
      <w:bCs/>
      <w:i/>
      <w:iCs/>
      <w:spacing w:val="4"/>
      <w:sz w:val="21"/>
      <w:szCs w:val="21"/>
      <w:shd w:val="clear" w:color="auto" w:fill="FFFFFF"/>
    </w:rPr>
  </w:style>
  <w:style w:type="paragraph" w:customStyle="1" w:styleId="Bodytext150">
    <w:name w:val="Body text (15)"/>
    <w:basedOn w:val="Normal"/>
    <w:link w:val="Bodytext15"/>
    <w:qFormat/>
    <w:pPr>
      <w:widowControl w:val="0"/>
      <w:shd w:val="clear" w:color="auto" w:fill="FFFFFF"/>
      <w:spacing w:after="0" w:line="326" w:lineRule="exact"/>
      <w:jc w:val="both"/>
    </w:pPr>
    <w:rPr>
      <w:b/>
      <w:bCs/>
      <w:i/>
      <w:iCs/>
      <w:spacing w:val="4"/>
      <w:sz w:val="21"/>
      <w:szCs w:val="21"/>
    </w:rPr>
  </w:style>
  <w:style w:type="character" w:customStyle="1" w:styleId="Bodytext16">
    <w:name w:val="Body text (16)_"/>
    <w:link w:val="Bodytext160"/>
    <w:qFormat/>
    <w:locked/>
    <w:rPr>
      <w:b/>
      <w:bCs/>
      <w:spacing w:val="-5"/>
      <w:sz w:val="25"/>
      <w:szCs w:val="25"/>
      <w:shd w:val="clear" w:color="auto" w:fill="FFFFFF"/>
    </w:rPr>
  </w:style>
  <w:style w:type="paragraph" w:customStyle="1" w:styleId="Bodytext160">
    <w:name w:val="Body text (16)"/>
    <w:basedOn w:val="Normal"/>
    <w:link w:val="Bodytext16"/>
    <w:pPr>
      <w:widowControl w:val="0"/>
      <w:shd w:val="clear" w:color="auto" w:fill="FFFFFF"/>
      <w:spacing w:after="0" w:line="322" w:lineRule="exact"/>
      <w:jc w:val="both"/>
    </w:pPr>
    <w:rPr>
      <w:b/>
      <w:bCs/>
      <w:spacing w:val="-5"/>
      <w:sz w:val="25"/>
      <w:szCs w:val="25"/>
    </w:rPr>
  </w:style>
  <w:style w:type="character" w:customStyle="1" w:styleId="Bodytext17">
    <w:name w:val="Body text (17)_"/>
    <w:link w:val="Bodytext170"/>
    <w:locked/>
    <w:rPr>
      <w:b/>
      <w:bCs/>
      <w:spacing w:val="-4"/>
      <w:sz w:val="21"/>
      <w:szCs w:val="21"/>
      <w:shd w:val="clear" w:color="auto" w:fill="FFFFFF"/>
    </w:rPr>
  </w:style>
  <w:style w:type="paragraph" w:customStyle="1" w:styleId="Bodytext170">
    <w:name w:val="Body text (17)"/>
    <w:basedOn w:val="Normal"/>
    <w:link w:val="Bodytext17"/>
    <w:qFormat/>
    <w:pPr>
      <w:widowControl w:val="0"/>
      <w:shd w:val="clear" w:color="auto" w:fill="FFFFFF"/>
      <w:spacing w:after="0" w:line="269" w:lineRule="exact"/>
      <w:ind w:firstLine="260"/>
      <w:jc w:val="both"/>
    </w:pPr>
    <w:rPr>
      <w:b/>
      <w:bCs/>
      <w:spacing w:val="-4"/>
      <w:sz w:val="21"/>
      <w:szCs w:val="21"/>
    </w:rPr>
  </w:style>
  <w:style w:type="character" w:customStyle="1" w:styleId="Headerorfooter2">
    <w:name w:val="Header or footer (2)_"/>
    <w:link w:val="Headerorfooter20"/>
    <w:qFormat/>
    <w:locked/>
    <w:rPr>
      <w:b/>
      <w:bCs/>
      <w:i/>
      <w:iCs/>
      <w:spacing w:val="3"/>
      <w:shd w:val="clear" w:color="auto" w:fill="FFFFFF"/>
    </w:rPr>
  </w:style>
  <w:style w:type="paragraph" w:customStyle="1" w:styleId="Headerorfooter20">
    <w:name w:val="Header or footer (2)"/>
    <w:basedOn w:val="Normal"/>
    <w:link w:val="Headerorfooter2"/>
    <w:pPr>
      <w:widowControl w:val="0"/>
      <w:shd w:val="clear" w:color="auto" w:fill="FFFFFF"/>
      <w:spacing w:after="0" w:line="240" w:lineRule="atLeast"/>
    </w:pPr>
    <w:rPr>
      <w:b/>
      <w:bCs/>
      <w:i/>
      <w:iCs/>
      <w:spacing w:val="3"/>
    </w:rPr>
  </w:style>
  <w:style w:type="character" w:customStyle="1" w:styleId="Bodytext18">
    <w:name w:val="Body text (18)_"/>
    <w:link w:val="Bodytext180"/>
    <w:locked/>
    <w:rPr>
      <w:i/>
      <w:iCs/>
      <w:sz w:val="25"/>
      <w:szCs w:val="25"/>
      <w:shd w:val="clear" w:color="auto" w:fill="FFFFFF"/>
    </w:rPr>
  </w:style>
  <w:style w:type="paragraph" w:customStyle="1" w:styleId="Bodytext180">
    <w:name w:val="Body text (18)"/>
    <w:basedOn w:val="Normal"/>
    <w:link w:val="Bodytext18"/>
    <w:qFormat/>
    <w:pPr>
      <w:widowControl w:val="0"/>
      <w:shd w:val="clear" w:color="auto" w:fill="FFFFFF"/>
      <w:spacing w:after="0" w:line="326" w:lineRule="exact"/>
      <w:jc w:val="both"/>
    </w:pPr>
    <w:rPr>
      <w:i/>
      <w:iCs/>
      <w:sz w:val="25"/>
      <w:szCs w:val="25"/>
    </w:rPr>
  </w:style>
  <w:style w:type="character" w:customStyle="1" w:styleId="Bodytext19">
    <w:name w:val="Body text (19)_"/>
    <w:link w:val="Bodytext190"/>
    <w:locked/>
    <w:rPr>
      <w:b/>
      <w:bCs/>
      <w:spacing w:val="3"/>
      <w:sz w:val="29"/>
      <w:szCs w:val="29"/>
      <w:shd w:val="clear" w:color="auto" w:fill="FFFFFF"/>
    </w:rPr>
  </w:style>
  <w:style w:type="paragraph" w:customStyle="1" w:styleId="Bodytext190">
    <w:name w:val="Body text (19)"/>
    <w:basedOn w:val="Normal"/>
    <w:link w:val="Bodytext19"/>
    <w:pPr>
      <w:widowControl w:val="0"/>
      <w:shd w:val="clear" w:color="auto" w:fill="FFFFFF"/>
      <w:spacing w:before="780" w:after="60" w:line="240" w:lineRule="atLeast"/>
      <w:jc w:val="both"/>
    </w:pPr>
    <w:rPr>
      <w:b/>
      <w:bCs/>
      <w:spacing w:val="3"/>
      <w:sz w:val="29"/>
      <w:szCs w:val="29"/>
    </w:rPr>
  </w:style>
  <w:style w:type="character" w:customStyle="1" w:styleId="Heading10">
    <w:name w:val="Heading #1_"/>
    <w:link w:val="Heading11"/>
    <w:locked/>
    <w:rPr>
      <w:b/>
      <w:bCs/>
      <w:spacing w:val="-4"/>
      <w:sz w:val="38"/>
      <w:szCs w:val="38"/>
      <w:shd w:val="clear" w:color="auto" w:fill="FFFFFF"/>
    </w:rPr>
  </w:style>
  <w:style w:type="paragraph" w:customStyle="1" w:styleId="Heading11">
    <w:name w:val="Heading #1"/>
    <w:basedOn w:val="Normal"/>
    <w:link w:val="Heading10"/>
    <w:pPr>
      <w:widowControl w:val="0"/>
      <w:shd w:val="clear" w:color="auto" w:fill="FFFFFF"/>
      <w:spacing w:before="3660" w:after="60" w:line="240" w:lineRule="atLeast"/>
      <w:jc w:val="both"/>
      <w:outlineLvl w:val="0"/>
    </w:pPr>
    <w:rPr>
      <w:b/>
      <w:bCs/>
      <w:spacing w:val="-4"/>
      <w:sz w:val="38"/>
      <w:szCs w:val="38"/>
    </w:rPr>
  </w:style>
  <w:style w:type="character" w:customStyle="1" w:styleId="Tablecaption6">
    <w:name w:val="Table caption (6)_"/>
    <w:link w:val="Tablecaption60"/>
    <w:qFormat/>
    <w:locked/>
    <w:rPr>
      <w:rFonts w:ascii="Arial" w:hAnsi="Arial" w:cs="Arial"/>
      <w:sz w:val="8"/>
      <w:szCs w:val="8"/>
      <w:shd w:val="clear" w:color="auto" w:fill="FFFFFF"/>
    </w:rPr>
  </w:style>
  <w:style w:type="paragraph" w:customStyle="1" w:styleId="Tablecaption60">
    <w:name w:val="Table caption (6)"/>
    <w:basedOn w:val="Normal"/>
    <w:link w:val="Tablecaption6"/>
    <w:qFormat/>
    <w:pPr>
      <w:widowControl w:val="0"/>
      <w:shd w:val="clear" w:color="auto" w:fill="FFFFFF"/>
      <w:spacing w:after="0" w:line="240" w:lineRule="atLeast"/>
      <w:jc w:val="both"/>
    </w:pPr>
    <w:rPr>
      <w:rFonts w:ascii="Arial" w:hAnsi="Arial" w:cs="Arial"/>
      <w:sz w:val="8"/>
      <w:szCs w:val="8"/>
    </w:rPr>
  </w:style>
  <w:style w:type="character" w:customStyle="1" w:styleId="Tablecaption7">
    <w:name w:val="Table caption (7)_"/>
    <w:link w:val="Tablecaption70"/>
    <w:locked/>
    <w:rPr>
      <w:rFonts w:ascii="Arial" w:hAnsi="Arial" w:cs="Arial"/>
      <w:spacing w:val="1000"/>
      <w:shd w:val="clear" w:color="auto" w:fill="FFFFFF"/>
    </w:rPr>
  </w:style>
  <w:style w:type="paragraph" w:customStyle="1" w:styleId="Tablecaption70">
    <w:name w:val="Table caption (7)"/>
    <w:basedOn w:val="Normal"/>
    <w:link w:val="Tablecaption7"/>
    <w:pPr>
      <w:widowControl w:val="0"/>
      <w:shd w:val="clear" w:color="auto" w:fill="FFFFFF"/>
      <w:spacing w:after="0" w:line="240" w:lineRule="atLeast"/>
    </w:pPr>
    <w:rPr>
      <w:rFonts w:ascii="Arial" w:hAnsi="Arial" w:cs="Arial"/>
      <w:spacing w:val="1000"/>
    </w:rPr>
  </w:style>
  <w:style w:type="character" w:customStyle="1" w:styleId="Tablecaption8">
    <w:name w:val="Table caption (8)_"/>
    <w:link w:val="Tablecaption81"/>
    <w:qFormat/>
    <w:locked/>
    <w:rPr>
      <w:i/>
      <w:iCs/>
      <w:spacing w:val="-2"/>
      <w:sz w:val="25"/>
      <w:szCs w:val="25"/>
      <w:shd w:val="clear" w:color="auto" w:fill="FFFFFF"/>
    </w:rPr>
  </w:style>
  <w:style w:type="paragraph" w:customStyle="1" w:styleId="Tablecaption81">
    <w:name w:val="Table caption (8)1"/>
    <w:basedOn w:val="Normal"/>
    <w:link w:val="Tablecaption8"/>
    <w:qFormat/>
    <w:pPr>
      <w:widowControl w:val="0"/>
      <w:shd w:val="clear" w:color="auto" w:fill="FFFFFF"/>
      <w:spacing w:after="0" w:line="326" w:lineRule="exact"/>
      <w:jc w:val="center"/>
    </w:pPr>
    <w:rPr>
      <w:i/>
      <w:iCs/>
      <w:spacing w:val="-2"/>
      <w:sz w:val="25"/>
      <w:szCs w:val="25"/>
    </w:rPr>
  </w:style>
  <w:style w:type="character" w:customStyle="1" w:styleId="Bodytext200">
    <w:name w:val="Body text (20)_"/>
    <w:link w:val="Bodytext201"/>
    <w:qFormat/>
    <w:locked/>
    <w:rPr>
      <w:rFonts w:ascii="Consolas" w:hAnsi="Consolas" w:cs="Consolas"/>
      <w:spacing w:val="6"/>
      <w:sz w:val="8"/>
      <w:szCs w:val="8"/>
      <w:shd w:val="clear" w:color="auto" w:fill="FFFFFF"/>
    </w:rPr>
  </w:style>
  <w:style w:type="paragraph" w:customStyle="1" w:styleId="Bodytext201">
    <w:name w:val="Body text (20)"/>
    <w:basedOn w:val="Normal"/>
    <w:link w:val="Bodytext200"/>
    <w:pPr>
      <w:widowControl w:val="0"/>
      <w:shd w:val="clear" w:color="auto" w:fill="FFFFFF"/>
      <w:spacing w:after="0" w:line="240" w:lineRule="atLeast"/>
    </w:pPr>
    <w:rPr>
      <w:rFonts w:ascii="Consolas" w:hAnsi="Consolas" w:cs="Consolas"/>
      <w:spacing w:val="6"/>
      <w:sz w:val="8"/>
      <w:szCs w:val="8"/>
    </w:rPr>
  </w:style>
  <w:style w:type="character" w:customStyle="1" w:styleId="Tablecaption9">
    <w:name w:val="Table caption (9)_"/>
    <w:link w:val="Tablecaption90"/>
    <w:qFormat/>
    <w:locked/>
    <w:rPr>
      <w:spacing w:val="-6"/>
      <w:sz w:val="8"/>
      <w:szCs w:val="8"/>
      <w:shd w:val="clear" w:color="auto" w:fill="FFFFFF"/>
    </w:rPr>
  </w:style>
  <w:style w:type="paragraph" w:customStyle="1" w:styleId="Tablecaption90">
    <w:name w:val="Table caption (9)"/>
    <w:basedOn w:val="Normal"/>
    <w:link w:val="Tablecaption9"/>
    <w:pPr>
      <w:widowControl w:val="0"/>
      <w:shd w:val="clear" w:color="auto" w:fill="FFFFFF"/>
      <w:spacing w:after="0" w:line="240" w:lineRule="atLeast"/>
      <w:jc w:val="both"/>
    </w:pPr>
    <w:rPr>
      <w:spacing w:val="-6"/>
      <w:sz w:val="8"/>
      <w:szCs w:val="8"/>
    </w:rPr>
  </w:style>
  <w:style w:type="character" w:customStyle="1" w:styleId="Tablecaption10">
    <w:name w:val="Table caption (10)_"/>
    <w:link w:val="Tablecaption100"/>
    <w:locked/>
    <w:rPr>
      <w:i/>
      <w:iCs/>
      <w:spacing w:val="-3"/>
      <w:sz w:val="25"/>
      <w:szCs w:val="25"/>
      <w:shd w:val="clear" w:color="auto" w:fill="FFFFFF"/>
    </w:rPr>
  </w:style>
  <w:style w:type="paragraph" w:customStyle="1" w:styleId="Tablecaption100">
    <w:name w:val="Table caption (10)"/>
    <w:basedOn w:val="Normal"/>
    <w:link w:val="Tablecaption10"/>
    <w:qFormat/>
    <w:pPr>
      <w:widowControl w:val="0"/>
      <w:shd w:val="clear" w:color="auto" w:fill="FFFFFF"/>
      <w:spacing w:after="60" w:line="240" w:lineRule="atLeast"/>
      <w:jc w:val="both"/>
    </w:pPr>
    <w:rPr>
      <w:i/>
      <w:iCs/>
      <w:spacing w:val="-3"/>
      <w:sz w:val="25"/>
      <w:szCs w:val="25"/>
    </w:rPr>
  </w:style>
  <w:style w:type="character" w:customStyle="1" w:styleId="Tablecaption11">
    <w:name w:val="Table caption (11)_"/>
    <w:link w:val="Tablecaption110"/>
    <w:qFormat/>
    <w:locked/>
    <w:rPr>
      <w:rFonts w:ascii="Verdana" w:hAnsi="Verdana"/>
      <w:spacing w:val="-2"/>
      <w:sz w:val="8"/>
      <w:szCs w:val="8"/>
      <w:shd w:val="clear" w:color="auto" w:fill="FFFFFF"/>
    </w:rPr>
  </w:style>
  <w:style w:type="paragraph" w:customStyle="1" w:styleId="Tablecaption110">
    <w:name w:val="Table caption (11)"/>
    <w:basedOn w:val="Normal"/>
    <w:link w:val="Tablecaption11"/>
    <w:pPr>
      <w:widowControl w:val="0"/>
      <w:shd w:val="clear" w:color="auto" w:fill="FFFFFF"/>
      <w:spacing w:after="0" w:line="240" w:lineRule="atLeast"/>
      <w:jc w:val="both"/>
    </w:pPr>
    <w:rPr>
      <w:rFonts w:ascii="Verdana" w:hAnsi="Verdana"/>
      <w:spacing w:val="-2"/>
      <w:sz w:val="8"/>
      <w:szCs w:val="8"/>
    </w:rPr>
  </w:style>
  <w:style w:type="character" w:customStyle="1" w:styleId="Headerorfooter3">
    <w:name w:val="Header or footer (3)_"/>
    <w:link w:val="Headerorfooter30"/>
    <w:locked/>
    <w:rPr>
      <w:b/>
      <w:bCs/>
      <w:i/>
      <w:iCs/>
      <w:spacing w:val="3"/>
      <w:shd w:val="clear" w:color="auto" w:fill="FFFFFF"/>
    </w:rPr>
  </w:style>
  <w:style w:type="paragraph" w:customStyle="1" w:styleId="Headerorfooter30">
    <w:name w:val="Header or footer (3)"/>
    <w:basedOn w:val="Normal"/>
    <w:link w:val="Headerorfooter3"/>
    <w:qFormat/>
    <w:pPr>
      <w:widowControl w:val="0"/>
      <w:shd w:val="clear" w:color="auto" w:fill="FFFFFF"/>
      <w:spacing w:after="0" w:line="240" w:lineRule="atLeast"/>
    </w:pPr>
    <w:rPr>
      <w:b/>
      <w:bCs/>
      <w:i/>
      <w:iCs/>
      <w:spacing w:val="3"/>
    </w:rPr>
  </w:style>
  <w:style w:type="character" w:customStyle="1" w:styleId="Headerorfooter4">
    <w:name w:val="Header or footer (4)_"/>
    <w:link w:val="Headerorfooter40"/>
    <w:locked/>
    <w:rPr>
      <w:b/>
      <w:bCs/>
      <w:spacing w:val="4"/>
      <w:sz w:val="25"/>
      <w:szCs w:val="25"/>
      <w:shd w:val="clear" w:color="auto" w:fill="FFFFFF"/>
    </w:rPr>
  </w:style>
  <w:style w:type="paragraph" w:customStyle="1" w:styleId="Headerorfooter40">
    <w:name w:val="Header or footer (4)"/>
    <w:basedOn w:val="Normal"/>
    <w:link w:val="Headerorfooter4"/>
    <w:qFormat/>
    <w:pPr>
      <w:widowControl w:val="0"/>
      <w:shd w:val="clear" w:color="auto" w:fill="FFFFFF"/>
      <w:spacing w:after="0" w:line="240" w:lineRule="atLeast"/>
      <w:jc w:val="center"/>
    </w:pPr>
    <w:rPr>
      <w:b/>
      <w:bCs/>
      <w:spacing w:val="4"/>
      <w:sz w:val="25"/>
      <w:szCs w:val="25"/>
    </w:rPr>
  </w:style>
  <w:style w:type="character" w:customStyle="1" w:styleId="Tablecaption12">
    <w:name w:val="Table caption (12)_"/>
    <w:link w:val="Tablecaption120"/>
    <w:qFormat/>
    <w:locked/>
    <w:rPr>
      <w:rFonts w:ascii="Gungsuh" w:eastAsia="Gungsuh" w:hAnsi="Gungsuh"/>
      <w:i/>
      <w:iCs/>
      <w:sz w:val="8"/>
      <w:szCs w:val="8"/>
      <w:shd w:val="clear" w:color="auto" w:fill="FFFFFF"/>
    </w:rPr>
  </w:style>
  <w:style w:type="paragraph" w:customStyle="1" w:styleId="Tablecaption120">
    <w:name w:val="Table caption (12)"/>
    <w:basedOn w:val="Normal"/>
    <w:link w:val="Tablecaption12"/>
    <w:qFormat/>
    <w:pPr>
      <w:widowControl w:val="0"/>
      <w:shd w:val="clear" w:color="auto" w:fill="FFFFFF"/>
      <w:spacing w:after="0" w:line="240" w:lineRule="atLeast"/>
    </w:pPr>
    <w:rPr>
      <w:rFonts w:ascii="Gungsuh" w:eastAsia="Gungsuh" w:hAnsi="Gungsuh"/>
      <w:i/>
      <w:iCs/>
      <w:sz w:val="8"/>
      <w:szCs w:val="8"/>
    </w:rPr>
  </w:style>
  <w:style w:type="character" w:customStyle="1" w:styleId="Bodytext210">
    <w:name w:val="Body text (21)_"/>
    <w:link w:val="Bodytext211"/>
    <w:qFormat/>
    <w:locked/>
    <w:rPr>
      <w:spacing w:val="24"/>
      <w:sz w:val="8"/>
      <w:szCs w:val="8"/>
      <w:shd w:val="clear" w:color="auto" w:fill="FFFFFF"/>
    </w:rPr>
  </w:style>
  <w:style w:type="paragraph" w:customStyle="1" w:styleId="Bodytext211">
    <w:name w:val="Body text (21)"/>
    <w:basedOn w:val="Normal"/>
    <w:link w:val="Bodytext210"/>
    <w:qFormat/>
    <w:pPr>
      <w:widowControl w:val="0"/>
      <w:shd w:val="clear" w:color="auto" w:fill="FFFFFF"/>
      <w:spacing w:after="60" w:line="240" w:lineRule="atLeast"/>
      <w:jc w:val="both"/>
    </w:pPr>
    <w:rPr>
      <w:spacing w:val="24"/>
      <w:sz w:val="8"/>
      <w:szCs w:val="8"/>
    </w:rPr>
  </w:style>
  <w:style w:type="character" w:customStyle="1" w:styleId="Tablecaption13">
    <w:name w:val="Table caption (13)_"/>
    <w:link w:val="Tablecaption130"/>
    <w:qFormat/>
    <w:locked/>
    <w:rPr>
      <w:spacing w:val="-2"/>
      <w:sz w:val="27"/>
      <w:szCs w:val="27"/>
      <w:shd w:val="clear" w:color="auto" w:fill="FFFFFF"/>
    </w:rPr>
  </w:style>
  <w:style w:type="paragraph" w:customStyle="1" w:styleId="Tablecaption130">
    <w:name w:val="Table caption (13)"/>
    <w:basedOn w:val="Normal"/>
    <w:link w:val="Tablecaption13"/>
    <w:qFormat/>
    <w:pPr>
      <w:widowControl w:val="0"/>
      <w:shd w:val="clear" w:color="auto" w:fill="FFFFFF"/>
      <w:spacing w:after="0" w:line="379" w:lineRule="exact"/>
    </w:pPr>
    <w:rPr>
      <w:spacing w:val="-2"/>
      <w:sz w:val="27"/>
      <w:szCs w:val="27"/>
    </w:rPr>
  </w:style>
  <w:style w:type="character" w:customStyle="1" w:styleId="Heading12">
    <w:name w:val="Heading #1 (2)_"/>
    <w:link w:val="Heading120"/>
    <w:qFormat/>
    <w:locked/>
    <w:rPr>
      <w:b/>
      <w:bCs/>
      <w:spacing w:val="-6"/>
      <w:sz w:val="47"/>
      <w:szCs w:val="47"/>
      <w:shd w:val="clear" w:color="auto" w:fill="FFFFFF"/>
    </w:rPr>
  </w:style>
  <w:style w:type="paragraph" w:customStyle="1" w:styleId="Heading120">
    <w:name w:val="Heading #1 (2)"/>
    <w:basedOn w:val="Normal"/>
    <w:link w:val="Heading12"/>
    <w:qFormat/>
    <w:pPr>
      <w:widowControl w:val="0"/>
      <w:shd w:val="clear" w:color="auto" w:fill="FFFFFF"/>
      <w:spacing w:before="2100" w:after="120" w:line="240" w:lineRule="atLeast"/>
      <w:jc w:val="center"/>
      <w:outlineLvl w:val="0"/>
    </w:pPr>
    <w:rPr>
      <w:b/>
      <w:bCs/>
      <w:spacing w:val="-6"/>
      <w:sz w:val="47"/>
      <w:szCs w:val="47"/>
    </w:rPr>
  </w:style>
  <w:style w:type="character" w:customStyle="1" w:styleId="Bodytext22">
    <w:name w:val="Body text (22)_"/>
    <w:link w:val="Bodytext220"/>
    <w:qFormat/>
    <w:locked/>
    <w:rPr>
      <w:b/>
      <w:bCs/>
      <w:spacing w:val="-6"/>
      <w:sz w:val="47"/>
      <w:szCs w:val="47"/>
      <w:shd w:val="clear" w:color="auto" w:fill="FFFFFF"/>
    </w:rPr>
  </w:style>
  <w:style w:type="paragraph" w:customStyle="1" w:styleId="Bodytext220">
    <w:name w:val="Body text (22)"/>
    <w:basedOn w:val="Normal"/>
    <w:link w:val="Bodytext22"/>
    <w:qFormat/>
    <w:pPr>
      <w:widowControl w:val="0"/>
      <w:shd w:val="clear" w:color="auto" w:fill="FFFFFF"/>
      <w:spacing w:after="120" w:line="240" w:lineRule="atLeast"/>
      <w:jc w:val="both"/>
    </w:pPr>
    <w:rPr>
      <w:b/>
      <w:bCs/>
      <w:spacing w:val="-6"/>
      <w:sz w:val="47"/>
      <w:szCs w:val="47"/>
    </w:rPr>
  </w:style>
  <w:style w:type="character" w:customStyle="1" w:styleId="Bodytext23">
    <w:name w:val="Body text (23)_"/>
    <w:link w:val="Bodytext230"/>
    <w:qFormat/>
    <w:locked/>
    <w:rPr>
      <w:szCs w:val="26"/>
      <w:shd w:val="clear" w:color="auto" w:fill="FFFFFF"/>
    </w:rPr>
  </w:style>
  <w:style w:type="paragraph" w:customStyle="1" w:styleId="Bodytext230">
    <w:name w:val="Body text (23)"/>
    <w:basedOn w:val="Normal"/>
    <w:link w:val="Bodytext23"/>
    <w:qFormat/>
    <w:pPr>
      <w:widowControl w:val="0"/>
      <w:shd w:val="clear" w:color="auto" w:fill="FFFFFF"/>
      <w:spacing w:after="0" w:line="461" w:lineRule="exact"/>
      <w:jc w:val="both"/>
    </w:pPr>
    <w:rPr>
      <w:szCs w:val="26"/>
    </w:rPr>
  </w:style>
  <w:style w:type="character" w:customStyle="1" w:styleId="Headerorfooter5">
    <w:name w:val="Header or footer (5)_"/>
    <w:link w:val="Headerorfooter50"/>
    <w:qFormat/>
    <w:locked/>
    <w:rPr>
      <w:i/>
      <w:iCs/>
      <w:spacing w:val="-3"/>
      <w:szCs w:val="26"/>
      <w:shd w:val="clear" w:color="auto" w:fill="FFFFFF"/>
    </w:rPr>
  </w:style>
  <w:style w:type="paragraph" w:customStyle="1" w:styleId="Headerorfooter50">
    <w:name w:val="Header or footer (5)"/>
    <w:basedOn w:val="Normal"/>
    <w:link w:val="Headerorfooter5"/>
    <w:qFormat/>
    <w:pPr>
      <w:widowControl w:val="0"/>
      <w:shd w:val="clear" w:color="auto" w:fill="FFFFFF"/>
      <w:spacing w:after="0" w:line="797" w:lineRule="exact"/>
      <w:jc w:val="right"/>
    </w:pPr>
    <w:rPr>
      <w:i/>
      <w:iCs/>
      <w:spacing w:val="-3"/>
      <w:szCs w:val="26"/>
    </w:rPr>
  </w:style>
  <w:style w:type="character" w:customStyle="1" w:styleId="Bodytext24">
    <w:name w:val="Body text (24)_"/>
    <w:link w:val="Bodytext240"/>
    <w:qFormat/>
    <w:locked/>
    <w:rPr>
      <w:szCs w:val="26"/>
      <w:shd w:val="clear" w:color="auto" w:fill="FFFFFF"/>
    </w:rPr>
  </w:style>
  <w:style w:type="paragraph" w:customStyle="1" w:styleId="Bodytext240">
    <w:name w:val="Body text (24)"/>
    <w:basedOn w:val="Normal"/>
    <w:link w:val="Bodytext24"/>
    <w:qFormat/>
    <w:pPr>
      <w:widowControl w:val="0"/>
      <w:shd w:val="clear" w:color="auto" w:fill="FFFFFF"/>
      <w:spacing w:after="240" w:line="240" w:lineRule="atLeast"/>
      <w:jc w:val="both"/>
    </w:pPr>
    <w:rPr>
      <w:szCs w:val="26"/>
    </w:rPr>
  </w:style>
  <w:style w:type="character" w:customStyle="1" w:styleId="Heading22">
    <w:name w:val="Heading #2 (2)_"/>
    <w:link w:val="Heading220"/>
    <w:qFormat/>
    <w:locked/>
    <w:rPr>
      <w:rFonts w:ascii="Corbel" w:hAnsi="Corbel"/>
      <w:shd w:val="clear" w:color="auto" w:fill="FFFFFF"/>
    </w:rPr>
  </w:style>
  <w:style w:type="paragraph" w:customStyle="1" w:styleId="Heading220">
    <w:name w:val="Heading #2 (2)"/>
    <w:basedOn w:val="Normal"/>
    <w:link w:val="Heading22"/>
    <w:qFormat/>
    <w:pPr>
      <w:widowControl w:val="0"/>
      <w:shd w:val="clear" w:color="auto" w:fill="FFFFFF"/>
      <w:spacing w:before="720" w:after="60" w:line="240" w:lineRule="atLeast"/>
      <w:jc w:val="both"/>
      <w:outlineLvl w:val="1"/>
    </w:pPr>
    <w:rPr>
      <w:rFonts w:ascii="Corbel" w:hAnsi="Corbel"/>
    </w:rPr>
  </w:style>
  <w:style w:type="character" w:customStyle="1" w:styleId="Heading23">
    <w:name w:val="Heading #2 (3)_"/>
    <w:link w:val="Heading230"/>
    <w:qFormat/>
    <w:locked/>
    <w:rPr>
      <w:rFonts w:ascii="Arial" w:hAnsi="Arial" w:cs="Arial"/>
      <w:spacing w:val="3"/>
      <w:sz w:val="21"/>
      <w:szCs w:val="21"/>
      <w:shd w:val="clear" w:color="auto" w:fill="FFFFFF"/>
    </w:rPr>
  </w:style>
  <w:style w:type="paragraph" w:customStyle="1" w:styleId="Heading230">
    <w:name w:val="Heading #2 (3)"/>
    <w:basedOn w:val="Normal"/>
    <w:link w:val="Heading23"/>
    <w:qFormat/>
    <w:pPr>
      <w:widowControl w:val="0"/>
      <w:shd w:val="clear" w:color="auto" w:fill="FFFFFF"/>
      <w:spacing w:after="0" w:line="322" w:lineRule="exact"/>
      <w:jc w:val="both"/>
      <w:outlineLvl w:val="1"/>
    </w:pPr>
    <w:rPr>
      <w:rFonts w:ascii="Arial" w:hAnsi="Arial" w:cs="Arial"/>
      <w:spacing w:val="3"/>
      <w:sz w:val="21"/>
      <w:szCs w:val="21"/>
    </w:rPr>
  </w:style>
  <w:style w:type="character" w:customStyle="1" w:styleId="Heading52">
    <w:name w:val="Heading #5 (2)_"/>
    <w:link w:val="Heading520"/>
    <w:qFormat/>
    <w:locked/>
    <w:rPr>
      <w:rFonts w:ascii="Arial" w:hAnsi="Arial" w:cs="Arial"/>
      <w:spacing w:val="-7"/>
      <w:sz w:val="23"/>
      <w:szCs w:val="23"/>
      <w:shd w:val="clear" w:color="auto" w:fill="FFFFFF"/>
    </w:rPr>
  </w:style>
  <w:style w:type="paragraph" w:customStyle="1" w:styleId="Heading520">
    <w:name w:val="Heading #5 (2)"/>
    <w:basedOn w:val="Normal"/>
    <w:link w:val="Heading52"/>
    <w:qFormat/>
    <w:pPr>
      <w:widowControl w:val="0"/>
      <w:shd w:val="clear" w:color="auto" w:fill="FFFFFF"/>
      <w:spacing w:after="0" w:line="322" w:lineRule="exact"/>
      <w:jc w:val="both"/>
      <w:outlineLvl w:val="4"/>
    </w:pPr>
    <w:rPr>
      <w:rFonts w:ascii="Arial" w:hAnsi="Arial" w:cs="Arial"/>
      <w:spacing w:val="-7"/>
      <w:sz w:val="23"/>
      <w:szCs w:val="23"/>
    </w:rPr>
  </w:style>
  <w:style w:type="character" w:customStyle="1" w:styleId="Heading24">
    <w:name w:val="Heading #2 (4)_"/>
    <w:link w:val="Heading240"/>
    <w:qFormat/>
    <w:locked/>
    <w:rPr>
      <w:rFonts w:ascii="Arial" w:hAnsi="Arial" w:cs="Arial"/>
      <w:spacing w:val="1"/>
      <w:shd w:val="clear" w:color="auto" w:fill="FFFFFF"/>
    </w:rPr>
  </w:style>
  <w:style w:type="paragraph" w:customStyle="1" w:styleId="Heading240">
    <w:name w:val="Heading #2 (4)"/>
    <w:basedOn w:val="Normal"/>
    <w:link w:val="Heading24"/>
    <w:qFormat/>
    <w:pPr>
      <w:widowControl w:val="0"/>
      <w:shd w:val="clear" w:color="auto" w:fill="FFFFFF"/>
      <w:spacing w:after="0" w:line="322" w:lineRule="exact"/>
      <w:jc w:val="both"/>
      <w:outlineLvl w:val="1"/>
    </w:pPr>
    <w:rPr>
      <w:rFonts w:ascii="Arial" w:hAnsi="Arial" w:cs="Arial"/>
      <w:spacing w:val="1"/>
    </w:rPr>
  </w:style>
  <w:style w:type="character" w:customStyle="1" w:styleId="Heading53">
    <w:name w:val="Heading #5 (3)_"/>
    <w:link w:val="Heading530"/>
    <w:qFormat/>
    <w:locked/>
    <w:rPr>
      <w:rFonts w:ascii="Arial" w:hAnsi="Arial" w:cs="Arial"/>
      <w:spacing w:val="-9"/>
      <w:sz w:val="23"/>
      <w:szCs w:val="23"/>
      <w:shd w:val="clear" w:color="auto" w:fill="FFFFFF"/>
    </w:rPr>
  </w:style>
  <w:style w:type="paragraph" w:customStyle="1" w:styleId="Heading530">
    <w:name w:val="Heading #5 (3)"/>
    <w:basedOn w:val="Normal"/>
    <w:link w:val="Heading53"/>
    <w:qFormat/>
    <w:pPr>
      <w:widowControl w:val="0"/>
      <w:shd w:val="clear" w:color="auto" w:fill="FFFFFF"/>
      <w:spacing w:after="0" w:line="322" w:lineRule="exact"/>
      <w:jc w:val="both"/>
      <w:outlineLvl w:val="4"/>
    </w:pPr>
    <w:rPr>
      <w:rFonts w:ascii="Arial" w:hAnsi="Arial" w:cs="Arial"/>
      <w:spacing w:val="-9"/>
      <w:sz w:val="23"/>
      <w:szCs w:val="23"/>
    </w:rPr>
  </w:style>
  <w:style w:type="character" w:customStyle="1" w:styleId="Heading40">
    <w:name w:val="Heading #4_"/>
    <w:link w:val="Heading41"/>
    <w:qFormat/>
    <w:locked/>
    <w:rPr>
      <w:spacing w:val="1"/>
      <w:sz w:val="25"/>
      <w:szCs w:val="25"/>
      <w:shd w:val="clear" w:color="auto" w:fill="FFFFFF"/>
    </w:rPr>
  </w:style>
  <w:style w:type="paragraph" w:customStyle="1" w:styleId="Heading41">
    <w:name w:val="Heading #4"/>
    <w:basedOn w:val="Normal"/>
    <w:link w:val="Heading40"/>
    <w:qFormat/>
    <w:pPr>
      <w:widowControl w:val="0"/>
      <w:shd w:val="clear" w:color="auto" w:fill="FFFFFF"/>
      <w:spacing w:after="0" w:line="331" w:lineRule="exact"/>
      <w:jc w:val="both"/>
      <w:outlineLvl w:val="3"/>
    </w:pPr>
    <w:rPr>
      <w:spacing w:val="1"/>
      <w:sz w:val="25"/>
      <w:szCs w:val="25"/>
    </w:rPr>
  </w:style>
  <w:style w:type="character" w:customStyle="1" w:styleId="Heading42">
    <w:name w:val="Heading #4 (2)_"/>
    <w:link w:val="Heading420"/>
    <w:qFormat/>
    <w:locked/>
    <w:rPr>
      <w:b/>
      <w:bCs/>
      <w:spacing w:val="10"/>
      <w:sz w:val="25"/>
      <w:szCs w:val="25"/>
      <w:shd w:val="clear" w:color="auto" w:fill="FFFFFF"/>
    </w:rPr>
  </w:style>
  <w:style w:type="paragraph" w:customStyle="1" w:styleId="Heading420">
    <w:name w:val="Heading #4 (2)"/>
    <w:basedOn w:val="Normal"/>
    <w:link w:val="Heading42"/>
    <w:qFormat/>
    <w:pPr>
      <w:widowControl w:val="0"/>
      <w:shd w:val="clear" w:color="auto" w:fill="FFFFFF"/>
      <w:spacing w:after="0" w:line="331" w:lineRule="exact"/>
      <w:jc w:val="both"/>
      <w:outlineLvl w:val="3"/>
    </w:pPr>
    <w:rPr>
      <w:b/>
      <w:bCs/>
      <w:spacing w:val="10"/>
      <w:sz w:val="25"/>
      <w:szCs w:val="25"/>
    </w:rPr>
  </w:style>
  <w:style w:type="character" w:customStyle="1" w:styleId="Bodytext25">
    <w:name w:val="Body text (25)_"/>
    <w:link w:val="Bodytext250"/>
    <w:qFormat/>
    <w:locked/>
    <w:rPr>
      <w:rFonts w:ascii="Consolas" w:hAnsi="Consolas" w:cs="Consolas"/>
      <w:sz w:val="10"/>
      <w:szCs w:val="10"/>
      <w:shd w:val="clear" w:color="auto" w:fill="FFFFFF"/>
    </w:rPr>
  </w:style>
  <w:style w:type="paragraph" w:customStyle="1" w:styleId="Bodytext250">
    <w:name w:val="Body text (25)"/>
    <w:basedOn w:val="Normal"/>
    <w:link w:val="Bodytext25"/>
    <w:qFormat/>
    <w:pPr>
      <w:widowControl w:val="0"/>
      <w:shd w:val="clear" w:color="auto" w:fill="FFFFFF"/>
      <w:spacing w:after="0" w:line="240" w:lineRule="atLeast"/>
    </w:pPr>
    <w:rPr>
      <w:rFonts w:ascii="Consolas" w:hAnsi="Consolas" w:cs="Consolas"/>
      <w:sz w:val="10"/>
      <w:szCs w:val="10"/>
    </w:rPr>
  </w:style>
  <w:style w:type="character" w:customStyle="1" w:styleId="Heading43">
    <w:name w:val="Heading #4 (3)_"/>
    <w:link w:val="Heading430"/>
    <w:qFormat/>
    <w:locked/>
    <w:rPr>
      <w:spacing w:val="5"/>
      <w:shd w:val="clear" w:color="auto" w:fill="FFFFFF"/>
    </w:rPr>
  </w:style>
  <w:style w:type="paragraph" w:customStyle="1" w:styleId="Heading430">
    <w:name w:val="Heading #4 (3)"/>
    <w:basedOn w:val="Normal"/>
    <w:link w:val="Heading43"/>
    <w:qFormat/>
    <w:pPr>
      <w:widowControl w:val="0"/>
      <w:shd w:val="clear" w:color="auto" w:fill="FFFFFF"/>
      <w:spacing w:after="0" w:line="322" w:lineRule="exact"/>
      <w:jc w:val="both"/>
      <w:outlineLvl w:val="3"/>
    </w:pPr>
    <w:rPr>
      <w:spacing w:val="5"/>
    </w:rPr>
  </w:style>
  <w:style w:type="character" w:customStyle="1" w:styleId="Heading44">
    <w:name w:val="Heading #4 (4)_"/>
    <w:link w:val="Heading440"/>
    <w:qFormat/>
    <w:locked/>
    <w:rPr>
      <w:spacing w:val="1"/>
      <w:sz w:val="25"/>
      <w:szCs w:val="25"/>
      <w:shd w:val="clear" w:color="auto" w:fill="FFFFFF"/>
    </w:rPr>
  </w:style>
  <w:style w:type="paragraph" w:customStyle="1" w:styleId="Heading440">
    <w:name w:val="Heading #4 (4)"/>
    <w:basedOn w:val="Normal"/>
    <w:link w:val="Heading44"/>
    <w:qFormat/>
    <w:pPr>
      <w:widowControl w:val="0"/>
      <w:shd w:val="clear" w:color="auto" w:fill="FFFFFF"/>
      <w:spacing w:after="0" w:line="322" w:lineRule="exact"/>
      <w:jc w:val="both"/>
      <w:outlineLvl w:val="3"/>
    </w:pPr>
    <w:rPr>
      <w:spacing w:val="1"/>
      <w:sz w:val="25"/>
      <w:szCs w:val="25"/>
    </w:rPr>
  </w:style>
  <w:style w:type="character" w:customStyle="1" w:styleId="Heading45">
    <w:name w:val="Heading #4 (5)_"/>
    <w:link w:val="Heading450"/>
    <w:qFormat/>
    <w:locked/>
    <w:rPr>
      <w:spacing w:val="10"/>
      <w:shd w:val="clear" w:color="auto" w:fill="FFFFFF"/>
    </w:rPr>
  </w:style>
  <w:style w:type="paragraph" w:customStyle="1" w:styleId="Heading450">
    <w:name w:val="Heading #4 (5)"/>
    <w:basedOn w:val="Normal"/>
    <w:link w:val="Heading45"/>
    <w:qFormat/>
    <w:pPr>
      <w:widowControl w:val="0"/>
      <w:shd w:val="clear" w:color="auto" w:fill="FFFFFF"/>
      <w:spacing w:after="0" w:line="322" w:lineRule="exact"/>
      <w:jc w:val="both"/>
      <w:outlineLvl w:val="3"/>
    </w:pPr>
    <w:rPr>
      <w:spacing w:val="10"/>
    </w:rPr>
  </w:style>
  <w:style w:type="character" w:customStyle="1" w:styleId="Heading46">
    <w:name w:val="Heading #4 (6)_"/>
    <w:link w:val="Heading460"/>
    <w:qFormat/>
    <w:locked/>
    <w:rPr>
      <w:spacing w:val="8"/>
      <w:sz w:val="21"/>
      <w:szCs w:val="21"/>
      <w:shd w:val="clear" w:color="auto" w:fill="FFFFFF"/>
    </w:rPr>
  </w:style>
  <w:style w:type="paragraph" w:customStyle="1" w:styleId="Heading460">
    <w:name w:val="Heading #4 (6)"/>
    <w:basedOn w:val="Normal"/>
    <w:link w:val="Heading46"/>
    <w:qFormat/>
    <w:pPr>
      <w:widowControl w:val="0"/>
      <w:shd w:val="clear" w:color="auto" w:fill="FFFFFF"/>
      <w:spacing w:after="0" w:line="322" w:lineRule="exact"/>
      <w:jc w:val="both"/>
      <w:outlineLvl w:val="3"/>
    </w:pPr>
    <w:rPr>
      <w:spacing w:val="8"/>
      <w:sz w:val="21"/>
      <w:szCs w:val="21"/>
    </w:rPr>
  </w:style>
  <w:style w:type="character" w:customStyle="1" w:styleId="Bodytext26">
    <w:name w:val="Body text (26)_"/>
    <w:link w:val="Bodytext260"/>
    <w:qFormat/>
    <w:locked/>
    <w:rPr>
      <w:spacing w:val="-26"/>
      <w:sz w:val="23"/>
      <w:szCs w:val="23"/>
      <w:shd w:val="clear" w:color="auto" w:fill="FFFFFF"/>
    </w:rPr>
  </w:style>
  <w:style w:type="paragraph" w:customStyle="1" w:styleId="Bodytext260">
    <w:name w:val="Body text (26)"/>
    <w:basedOn w:val="Normal"/>
    <w:link w:val="Bodytext26"/>
    <w:qFormat/>
    <w:pPr>
      <w:widowControl w:val="0"/>
      <w:shd w:val="clear" w:color="auto" w:fill="FFFFFF"/>
      <w:spacing w:after="0" w:line="322" w:lineRule="exact"/>
      <w:jc w:val="both"/>
    </w:pPr>
    <w:rPr>
      <w:spacing w:val="-26"/>
      <w:sz w:val="23"/>
      <w:szCs w:val="23"/>
    </w:rPr>
  </w:style>
  <w:style w:type="character" w:customStyle="1" w:styleId="Bodytext27">
    <w:name w:val="Body text (27)_"/>
    <w:link w:val="Bodytext270"/>
    <w:qFormat/>
    <w:locked/>
    <w:rPr>
      <w:rFonts w:ascii="Corbel" w:hAnsi="Corbel"/>
      <w:shd w:val="clear" w:color="auto" w:fill="FFFFFF"/>
    </w:rPr>
  </w:style>
  <w:style w:type="paragraph" w:customStyle="1" w:styleId="Bodytext270">
    <w:name w:val="Body text (27)"/>
    <w:basedOn w:val="Normal"/>
    <w:link w:val="Bodytext27"/>
    <w:qFormat/>
    <w:pPr>
      <w:widowControl w:val="0"/>
      <w:shd w:val="clear" w:color="auto" w:fill="FFFFFF"/>
      <w:spacing w:before="60" w:after="60" w:line="240" w:lineRule="atLeast"/>
      <w:ind w:firstLine="660"/>
      <w:jc w:val="both"/>
    </w:pPr>
    <w:rPr>
      <w:rFonts w:ascii="Corbel" w:hAnsi="Corbel"/>
    </w:rPr>
  </w:style>
  <w:style w:type="character" w:customStyle="1" w:styleId="Bodytext28">
    <w:name w:val="Body text (28)_"/>
    <w:link w:val="Bodytext280"/>
    <w:qFormat/>
    <w:locked/>
    <w:rPr>
      <w:rFonts w:ascii="Corbel" w:hAnsi="Corbel"/>
      <w:shd w:val="clear" w:color="auto" w:fill="FFFFFF"/>
    </w:rPr>
  </w:style>
  <w:style w:type="paragraph" w:customStyle="1" w:styleId="Bodytext280">
    <w:name w:val="Body text (28)"/>
    <w:basedOn w:val="Normal"/>
    <w:link w:val="Bodytext28"/>
    <w:qFormat/>
    <w:pPr>
      <w:widowControl w:val="0"/>
      <w:shd w:val="clear" w:color="auto" w:fill="FFFFFF"/>
      <w:spacing w:before="60" w:after="60" w:line="240" w:lineRule="atLeast"/>
      <w:ind w:firstLine="660"/>
      <w:jc w:val="both"/>
    </w:pPr>
    <w:rPr>
      <w:rFonts w:ascii="Corbel" w:hAnsi="Corbel"/>
    </w:rPr>
  </w:style>
  <w:style w:type="character" w:customStyle="1" w:styleId="Bodytext29">
    <w:name w:val="Body text (29)_"/>
    <w:link w:val="Bodytext290"/>
    <w:qFormat/>
    <w:locked/>
    <w:rPr>
      <w:rFonts w:ascii="Consolas" w:hAnsi="Consolas" w:cs="Consolas"/>
      <w:sz w:val="10"/>
      <w:szCs w:val="10"/>
      <w:shd w:val="clear" w:color="auto" w:fill="FFFFFF"/>
    </w:rPr>
  </w:style>
  <w:style w:type="paragraph" w:customStyle="1" w:styleId="Bodytext290">
    <w:name w:val="Body text (29)"/>
    <w:basedOn w:val="Normal"/>
    <w:link w:val="Bodytext29"/>
    <w:qFormat/>
    <w:pPr>
      <w:widowControl w:val="0"/>
      <w:shd w:val="clear" w:color="auto" w:fill="FFFFFF"/>
      <w:spacing w:after="0" w:line="240" w:lineRule="atLeast"/>
    </w:pPr>
    <w:rPr>
      <w:rFonts w:ascii="Consolas" w:hAnsi="Consolas" w:cs="Consolas"/>
      <w:sz w:val="10"/>
      <w:szCs w:val="10"/>
    </w:rPr>
  </w:style>
  <w:style w:type="character" w:customStyle="1" w:styleId="Bodytext300">
    <w:name w:val="Body text (30)_"/>
    <w:link w:val="Bodytext301"/>
    <w:qFormat/>
    <w:locked/>
    <w:rPr>
      <w:szCs w:val="26"/>
      <w:shd w:val="clear" w:color="auto" w:fill="FFFFFF"/>
    </w:rPr>
  </w:style>
  <w:style w:type="paragraph" w:customStyle="1" w:styleId="Bodytext301">
    <w:name w:val="Body text (30)"/>
    <w:basedOn w:val="Normal"/>
    <w:link w:val="Bodytext300"/>
    <w:qFormat/>
    <w:pPr>
      <w:widowControl w:val="0"/>
      <w:shd w:val="clear" w:color="auto" w:fill="FFFFFF"/>
      <w:spacing w:after="0" w:line="461" w:lineRule="exact"/>
      <w:jc w:val="both"/>
    </w:pPr>
    <w:rPr>
      <w:szCs w:val="26"/>
    </w:rPr>
  </w:style>
  <w:style w:type="character" w:customStyle="1" w:styleId="Heading60">
    <w:name w:val="Heading #6_"/>
    <w:link w:val="Heading61"/>
    <w:qFormat/>
    <w:locked/>
    <w:rPr>
      <w:b/>
      <w:bCs/>
      <w:sz w:val="25"/>
      <w:szCs w:val="25"/>
      <w:shd w:val="clear" w:color="auto" w:fill="FFFFFF"/>
    </w:rPr>
  </w:style>
  <w:style w:type="paragraph" w:customStyle="1" w:styleId="Heading61">
    <w:name w:val="Heading #6"/>
    <w:basedOn w:val="Normal"/>
    <w:link w:val="Heading60"/>
    <w:qFormat/>
    <w:pPr>
      <w:widowControl w:val="0"/>
      <w:shd w:val="clear" w:color="auto" w:fill="FFFFFF"/>
      <w:spacing w:after="720" w:line="792" w:lineRule="exact"/>
      <w:outlineLvl w:val="5"/>
    </w:pPr>
    <w:rPr>
      <w:b/>
      <w:bCs/>
      <w:sz w:val="25"/>
      <w:szCs w:val="25"/>
    </w:rPr>
  </w:style>
  <w:style w:type="character" w:customStyle="1" w:styleId="Bodytext310">
    <w:name w:val="Body text (31)_"/>
    <w:link w:val="Bodytext311"/>
    <w:qFormat/>
    <w:locked/>
    <w:rPr>
      <w:rFonts w:ascii="Corbel" w:hAnsi="Corbel"/>
      <w:sz w:val="28"/>
      <w:szCs w:val="28"/>
      <w:shd w:val="clear" w:color="auto" w:fill="FFFFFF"/>
    </w:rPr>
  </w:style>
  <w:style w:type="paragraph" w:customStyle="1" w:styleId="Bodytext311">
    <w:name w:val="Body text (31)"/>
    <w:basedOn w:val="Normal"/>
    <w:link w:val="Bodytext310"/>
    <w:qFormat/>
    <w:pPr>
      <w:widowControl w:val="0"/>
      <w:shd w:val="clear" w:color="auto" w:fill="FFFFFF"/>
      <w:spacing w:after="240" w:line="240" w:lineRule="atLeast"/>
      <w:jc w:val="both"/>
    </w:pPr>
    <w:rPr>
      <w:rFonts w:ascii="Corbel" w:hAnsi="Corbel"/>
      <w:sz w:val="28"/>
      <w:szCs w:val="28"/>
    </w:rPr>
  </w:style>
  <w:style w:type="character" w:customStyle="1" w:styleId="Bodytext32">
    <w:name w:val="Body text (32)_"/>
    <w:link w:val="Bodytext320"/>
    <w:qFormat/>
    <w:locked/>
    <w:rPr>
      <w:rFonts w:ascii="Consolas" w:hAnsi="Consolas" w:cs="Consolas"/>
      <w:i/>
      <w:iCs/>
      <w:sz w:val="8"/>
      <w:szCs w:val="8"/>
      <w:shd w:val="clear" w:color="auto" w:fill="FFFFFF"/>
    </w:rPr>
  </w:style>
  <w:style w:type="paragraph" w:customStyle="1" w:styleId="Bodytext320">
    <w:name w:val="Body text (32)"/>
    <w:basedOn w:val="Normal"/>
    <w:link w:val="Bodytext32"/>
    <w:qFormat/>
    <w:pPr>
      <w:widowControl w:val="0"/>
      <w:shd w:val="clear" w:color="auto" w:fill="FFFFFF"/>
      <w:spacing w:after="0" w:line="240" w:lineRule="atLeast"/>
      <w:jc w:val="both"/>
    </w:pPr>
    <w:rPr>
      <w:rFonts w:ascii="Consolas" w:hAnsi="Consolas" w:cs="Consolas"/>
      <w:i/>
      <w:iCs/>
      <w:sz w:val="8"/>
      <w:szCs w:val="8"/>
    </w:rPr>
  </w:style>
  <w:style w:type="character" w:customStyle="1" w:styleId="Heading47">
    <w:name w:val="Heading #4 (7)_"/>
    <w:link w:val="Heading470"/>
    <w:qFormat/>
    <w:locked/>
    <w:rPr>
      <w:spacing w:val="6"/>
      <w:sz w:val="25"/>
      <w:szCs w:val="25"/>
      <w:shd w:val="clear" w:color="auto" w:fill="FFFFFF"/>
    </w:rPr>
  </w:style>
  <w:style w:type="paragraph" w:customStyle="1" w:styleId="Heading470">
    <w:name w:val="Heading #4 (7)"/>
    <w:basedOn w:val="Normal"/>
    <w:link w:val="Heading47"/>
    <w:qFormat/>
    <w:pPr>
      <w:widowControl w:val="0"/>
      <w:shd w:val="clear" w:color="auto" w:fill="FFFFFF"/>
      <w:spacing w:after="0" w:line="322" w:lineRule="exact"/>
      <w:jc w:val="both"/>
      <w:outlineLvl w:val="3"/>
    </w:pPr>
    <w:rPr>
      <w:spacing w:val="6"/>
      <w:sz w:val="25"/>
      <w:szCs w:val="25"/>
    </w:rPr>
  </w:style>
  <w:style w:type="character" w:customStyle="1" w:styleId="Heading48">
    <w:name w:val="Heading #4 (8)_"/>
    <w:link w:val="Heading480"/>
    <w:qFormat/>
    <w:locked/>
    <w:rPr>
      <w:rFonts w:ascii="Arial" w:hAnsi="Arial" w:cs="Arial"/>
      <w:spacing w:val="-6"/>
      <w:sz w:val="23"/>
      <w:szCs w:val="23"/>
      <w:shd w:val="clear" w:color="auto" w:fill="FFFFFF"/>
    </w:rPr>
  </w:style>
  <w:style w:type="paragraph" w:customStyle="1" w:styleId="Heading480">
    <w:name w:val="Heading #4 (8)"/>
    <w:basedOn w:val="Normal"/>
    <w:link w:val="Heading48"/>
    <w:qFormat/>
    <w:pPr>
      <w:widowControl w:val="0"/>
      <w:shd w:val="clear" w:color="auto" w:fill="FFFFFF"/>
      <w:spacing w:after="60" w:line="240" w:lineRule="atLeast"/>
      <w:jc w:val="both"/>
      <w:outlineLvl w:val="3"/>
    </w:pPr>
    <w:rPr>
      <w:rFonts w:ascii="Arial" w:hAnsi="Arial" w:cs="Arial"/>
      <w:spacing w:val="-6"/>
      <w:sz w:val="23"/>
      <w:szCs w:val="23"/>
    </w:rPr>
  </w:style>
  <w:style w:type="character" w:customStyle="1" w:styleId="Heading50">
    <w:name w:val="Heading #5_"/>
    <w:link w:val="Heading51"/>
    <w:qFormat/>
    <w:locked/>
    <w:rPr>
      <w:spacing w:val="1"/>
      <w:sz w:val="25"/>
      <w:szCs w:val="25"/>
      <w:shd w:val="clear" w:color="auto" w:fill="FFFFFF"/>
    </w:rPr>
  </w:style>
  <w:style w:type="paragraph" w:customStyle="1" w:styleId="Heading51">
    <w:name w:val="Heading #5"/>
    <w:basedOn w:val="Normal"/>
    <w:link w:val="Heading50"/>
    <w:qFormat/>
    <w:pPr>
      <w:widowControl w:val="0"/>
      <w:shd w:val="clear" w:color="auto" w:fill="FFFFFF"/>
      <w:spacing w:after="0" w:line="322" w:lineRule="exact"/>
      <w:jc w:val="both"/>
      <w:outlineLvl w:val="4"/>
    </w:pPr>
    <w:rPr>
      <w:spacing w:val="1"/>
      <w:sz w:val="25"/>
      <w:szCs w:val="25"/>
    </w:rPr>
  </w:style>
  <w:style w:type="character" w:customStyle="1" w:styleId="Heading54">
    <w:name w:val="Heading #5 (4)_"/>
    <w:link w:val="Heading540"/>
    <w:qFormat/>
    <w:locked/>
    <w:rPr>
      <w:rFonts w:ascii="Corbel" w:hAnsi="Corbel"/>
      <w:sz w:val="25"/>
      <w:szCs w:val="25"/>
      <w:shd w:val="clear" w:color="auto" w:fill="FFFFFF"/>
    </w:rPr>
  </w:style>
  <w:style w:type="paragraph" w:customStyle="1" w:styleId="Heading540">
    <w:name w:val="Heading #5 (4)"/>
    <w:basedOn w:val="Normal"/>
    <w:link w:val="Heading54"/>
    <w:qFormat/>
    <w:pPr>
      <w:widowControl w:val="0"/>
      <w:shd w:val="clear" w:color="auto" w:fill="FFFFFF"/>
      <w:spacing w:after="0" w:line="322" w:lineRule="exact"/>
      <w:jc w:val="both"/>
      <w:outlineLvl w:val="4"/>
    </w:pPr>
    <w:rPr>
      <w:rFonts w:ascii="Corbel" w:hAnsi="Corbel"/>
      <w:sz w:val="25"/>
      <w:szCs w:val="25"/>
    </w:rPr>
  </w:style>
  <w:style w:type="character" w:customStyle="1" w:styleId="Heading55">
    <w:name w:val="Heading #5 (5)_"/>
    <w:link w:val="Heading550"/>
    <w:qFormat/>
    <w:locked/>
    <w:rPr>
      <w:spacing w:val="6"/>
      <w:sz w:val="25"/>
      <w:szCs w:val="25"/>
      <w:shd w:val="clear" w:color="auto" w:fill="FFFFFF"/>
    </w:rPr>
  </w:style>
  <w:style w:type="paragraph" w:customStyle="1" w:styleId="Heading550">
    <w:name w:val="Heading #5 (5)"/>
    <w:basedOn w:val="Normal"/>
    <w:link w:val="Heading55"/>
    <w:qFormat/>
    <w:pPr>
      <w:widowControl w:val="0"/>
      <w:shd w:val="clear" w:color="auto" w:fill="FFFFFF"/>
      <w:spacing w:after="0" w:line="322" w:lineRule="exact"/>
      <w:jc w:val="both"/>
      <w:outlineLvl w:val="4"/>
    </w:pPr>
    <w:rPr>
      <w:spacing w:val="6"/>
      <w:sz w:val="25"/>
      <w:szCs w:val="25"/>
    </w:rPr>
  </w:style>
  <w:style w:type="character" w:customStyle="1" w:styleId="Heading56">
    <w:name w:val="Heading #5 (6)_"/>
    <w:link w:val="Heading560"/>
    <w:qFormat/>
    <w:locked/>
    <w:rPr>
      <w:spacing w:val="2"/>
      <w:shd w:val="clear" w:color="auto" w:fill="FFFFFF"/>
    </w:rPr>
  </w:style>
  <w:style w:type="paragraph" w:customStyle="1" w:styleId="Heading560">
    <w:name w:val="Heading #5 (6)"/>
    <w:basedOn w:val="Normal"/>
    <w:link w:val="Heading56"/>
    <w:qFormat/>
    <w:pPr>
      <w:widowControl w:val="0"/>
      <w:shd w:val="clear" w:color="auto" w:fill="FFFFFF"/>
      <w:spacing w:after="0" w:line="322" w:lineRule="exact"/>
      <w:jc w:val="both"/>
      <w:outlineLvl w:val="4"/>
    </w:pPr>
    <w:rPr>
      <w:spacing w:val="2"/>
    </w:rPr>
  </w:style>
  <w:style w:type="character" w:customStyle="1" w:styleId="Heading57">
    <w:name w:val="Heading #5 (7)_"/>
    <w:link w:val="Heading570"/>
    <w:qFormat/>
    <w:locked/>
    <w:rPr>
      <w:rFonts w:ascii="Arial" w:hAnsi="Arial" w:cs="Arial"/>
      <w:b/>
      <w:bCs/>
      <w:spacing w:val="10"/>
      <w:sz w:val="19"/>
      <w:szCs w:val="19"/>
      <w:shd w:val="clear" w:color="auto" w:fill="FFFFFF"/>
    </w:rPr>
  </w:style>
  <w:style w:type="paragraph" w:customStyle="1" w:styleId="Heading570">
    <w:name w:val="Heading #5 (7)"/>
    <w:basedOn w:val="Normal"/>
    <w:link w:val="Heading57"/>
    <w:qFormat/>
    <w:pPr>
      <w:widowControl w:val="0"/>
      <w:shd w:val="clear" w:color="auto" w:fill="FFFFFF"/>
      <w:spacing w:after="0" w:line="322" w:lineRule="exact"/>
      <w:jc w:val="both"/>
      <w:outlineLvl w:val="4"/>
    </w:pPr>
    <w:rPr>
      <w:rFonts w:ascii="Arial" w:hAnsi="Arial" w:cs="Arial"/>
      <w:b/>
      <w:bCs/>
      <w:spacing w:val="10"/>
      <w:sz w:val="19"/>
      <w:szCs w:val="19"/>
    </w:rPr>
  </w:style>
  <w:style w:type="character" w:customStyle="1" w:styleId="Bodytext33">
    <w:name w:val="Body text (33)_"/>
    <w:link w:val="Bodytext330"/>
    <w:qFormat/>
    <w:locked/>
    <w:rPr>
      <w:rFonts w:ascii="Consolas" w:hAnsi="Consolas" w:cs="Consolas"/>
      <w:spacing w:val="-16"/>
      <w:w w:val="200"/>
      <w:sz w:val="8"/>
      <w:szCs w:val="8"/>
      <w:shd w:val="clear" w:color="auto" w:fill="FFFFFF"/>
    </w:rPr>
  </w:style>
  <w:style w:type="paragraph" w:customStyle="1" w:styleId="Bodytext330">
    <w:name w:val="Body text (33)"/>
    <w:basedOn w:val="Normal"/>
    <w:link w:val="Bodytext33"/>
    <w:qFormat/>
    <w:pPr>
      <w:widowControl w:val="0"/>
      <w:shd w:val="clear" w:color="auto" w:fill="FFFFFF"/>
      <w:spacing w:before="60" w:after="0" w:line="240" w:lineRule="atLeast"/>
      <w:jc w:val="both"/>
    </w:pPr>
    <w:rPr>
      <w:rFonts w:ascii="Consolas" w:hAnsi="Consolas" w:cs="Consolas"/>
      <w:spacing w:val="-16"/>
      <w:w w:val="200"/>
      <w:sz w:val="8"/>
      <w:szCs w:val="8"/>
    </w:rPr>
  </w:style>
  <w:style w:type="character" w:customStyle="1" w:styleId="Bodytext34">
    <w:name w:val="Body text (34)_"/>
    <w:link w:val="Bodytext340"/>
    <w:qFormat/>
    <w:locked/>
    <w:rPr>
      <w:spacing w:val="-24"/>
      <w:sz w:val="23"/>
      <w:szCs w:val="23"/>
      <w:shd w:val="clear" w:color="auto" w:fill="FFFFFF"/>
    </w:rPr>
  </w:style>
  <w:style w:type="paragraph" w:customStyle="1" w:styleId="Bodytext340">
    <w:name w:val="Body text (34)"/>
    <w:basedOn w:val="Normal"/>
    <w:link w:val="Bodytext34"/>
    <w:qFormat/>
    <w:pPr>
      <w:widowControl w:val="0"/>
      <w:shd w:val="clear" w:color="auto" w:fill="FFFFFF"/>
      <w:spacing w:after="0" w:line="322" w:lineRule="exact"/>
      <w:jc w:val="both"/>
    </w:pPr>
    <w:rPr>
      <w:spacing w:val="-24"/>
      <w:sz w:val="23"/>
      <w:szCs w:val="23"/>
    </w:rPr>
  </w:style>
  <w:style w:type="character" w:customStyle="1" w:styleId="Bodytext35">
    <w:name w:val="Body text (35)_"/>
    <w:link w:val="Bodytext350"/>
    <w:qFormat/>
    <w:locked/>
    <w:rPr>
      <w:b/>
      <w:bCs/>
      <w:i/>
      <w:iCs/>
      <w:spacing w:val="9"/>
      <w:sz w:val="18"/>
      <w:szCs w:val="18"/>
      <w:shd w:val="clear" w:color="auto" w:fill="FFFFFF"/>
    </w:rPr>
  </w:style>
  <w:style w:type="paragraph" w:customStyle="1" w:styleId="Bodytext350">
    <w:name w:val="Body text (35)"/>
    <w:basedOn w:val="Normal"/>
    <w:link w:val="Bodytext35"/>
    <w:qFormat/>
    <w:pPr>
      <w:widowControl w:val="0"/>
      <w:shd w:val="clear" w:color="auto" w:fill="FFFFFF"/>
      <w:spacing w:after="0" w:line="322" w:lineRule="exact"/>
      <w:jc w:val="both"/>
    </w:pPr>
    <w:rPr>
      <w:b/>
      <w:bCs/>
      <w:i/>
      <w:iCs/>
      <w:spacing w:val="9"/>
      <w:sz w:val="18"/>
      <w:szCs w:val="18"/>
    </w:rPr>
  </w:style>
  <w:style w:type="character" w:customStyle="1" w:styleId="Bodytext36">
    <w:name w:val="Body text (36)_"/>
    <w:link w:val="Bodytext360"/>
    <w:qFormat/>
    <w:locked/>
    <w:rPr>
      <w:rFonts w:ascii="Arial" w:hAnsi="Arial" w:cs="Arial"/>
      <w:spacing w:val="-7"/>
      <w:sz w:val="8"/>
      <w:szCs w:val="8"/>
      <w:shd w:val="clear" w:color="auto" w:fill="FFFFFF"/>
    </w:rPr>
  </w:style>
  <w:style w:type="paragraph" w:customStyle="1" w:styleId="Bodytext360">
    <w:name w:val="Body text (36)"/>
    <w:basedOn w:val="Normal"/>
    <w:link w:val="Bodytext36"/>
    <w:qFormat/>
    <w:pPr>
      <w:widowControl w:val="0"/>
      <w:shd w:val="clear" w:color="auto" w:fill="FFFFFF"/>
      <w:spacing w:before="60" w:after="0" w:line="240" w:lineRule="atLeast"/>
      <w:jc w:val="both"/>
    </w:pPr>
    <w:rPr>
      <w:rFonts w:ascii="Arial" w:hAnsi="Arial" w:cs="Arial"/>
      <w:spacing w:val="-7"/>
      <w:sz w:val="8"/>
      <w:szCs w:val="8"/>
    </w:rPr>
  </w:style>
  <w:style w:type="character" w:customStyle="1" w:styleId="Bodytext37">
    <w:name w:val="Body text (37)_"/>
    <w:link w:val="Bodytext370"/>
    <w:qFormat/>
    <w:locked/>
    <w:rPr>
      <w:i/>
      <w:iCs/>
      <w:spacing w:val="31"/>
      <w:sz w:val="8"/>
      <w:szCs w:val="8"/>
      <w:shd w:val="clear" w:color="auto" w:fill="FFFFFF"/>
    </w:rPr>
  </w:style>
  <w:style w:type="paragraph" w:customStyle="1" w:styleId="Bodytext370">
    <w:name w:val="Body text (37)"/>
    <w:basedOn w:val="Normal"/>
    <w:link w:val="Bodytext37"/>
    <w:qFormat/>
    <w:pPr>
      <w:widowControl w:val="0"/>
      <w:shd w:val="clear" w:color="auto" w:fill="FFFFFF"/>
      <w:spacing w:after="0" w:line="240" w:lineRule="atLeast"/>
      <w:jc w:val="both"/>
    </w:pPr>
    <w:rPr>
      <w:i/>
      <w:iCs/>
      <w:spacing w:val="31"/>
      <w:sz w:val="8"/>
      <w:szCs w:val="8"/>
    </w:rPr>
  </w:style>
  <w:style w:type="character" w:customStyle="1" w:styleId="Heading58">
    <w:name w:val="Heading #5 (8)_"/>
    <w:link w:val="Heading580"/>
    <w:qFormat/>
    <w:locked/>
    <w:rPr>
      <w:szCs w:val="26"/>
      <w:shd w:val="clear" w:color="auto" w:fill="FFFFFF"/>
    </w:rPr>
  </w:style>
  <w:style w:type="paragraph" w:customStyle="1" w:styleId="Heading580">
    <w:name w:val="Heading #5 (8)"/>
    <w:basedOn w:val="Normal"/>
    <w:link w:val="Heading58"/>
    <w:qFormat/>
    <w:pPr>
      <w:widowControl w:val="0"/>
      <w:shd w:val="clear" w:color="auto" w:fill="FFFFFF"/>
      <w:spacing w:after="0" w:line="322" w:lineRule="exact"/>
      <w:jc w:val="both"/>
      <w:outlineLvl w:val="4"/>
    </w:pPr>
    <w:rPr>
      <w:szCs w:val="26"/>
    </w:rPr>
  </w:style>
  <w:style w:type="character" w:customStyle="1" w:styleId="Bodytext38">
    <w:name w:val="Body text (38)_"/>
    <w:link w:val="Bodytext380"/>
    <w:qFormat/>
    <w:locked/>
    <w:rPr>
      <w:b/>
      <w:bCs/>
      <w:spacing w:val="5"/>
      <w:sz w:val="25"/>
      <w:szCs w:val="25"/>
      <w:shd w:val="clear" w:color="auto" w:fill="FFFFFF"/>
    </w:rPr>
  </w:style>
  <w:style w:type="paragraph" w:customStyle="1" w:styleId="Bodytext380">
    <w:name w:val="Body text (38)"/>
    <w:basedOn w:val="Normal"/>
    <w:link w:val="Bodytext38"/>
    <w:qFormat/>
    <w:pPr>
      <w:widowControl w:val="0"/>
      <w:shd w:val="clear" w:color="auto" w:fill="FFFFFF"/>
      <w:spacing w:after="0" w:line="317" w:lineRule="exact"/>
      <w:jc w:val="both"/>
    </w:pPr>
    <w:rPr>
      <w:b/>
      <w:bCs/>
      <w:spacing w:val="5"/>
      <w:sz w:val="25"/>
      <w:szCs w:val="25"/>
    </w:rPr>
  </w:style>
  <w:style w:type="character" w:customStyle="1" w:styleId="Bodytext39">
    <w:name w:val="Body text (39)_"/>
    <w:link w:val="Bodytext390"/>
    <w:qFormat/>
    <w:locked/>
    <w:rPr>
      <w:rFonts w:ascii="Corbel" w:hAnsi="Corbel"/>
      <w:shd w:val="clear" w:color="auto" w:fill="FFFFFF"/>
    </w:rPr>
  </w:style>
  <w:style w:type="paragraph" w:customStyle="1" w:styleId="Bodytext390">
    <w:name w:val="Body text (39)"/>
    <w:basedOn w:val="Normal"/>
    <w:link w:val="Bodytext39"/>
    <w:qFormat/>
    <w:pPr>
      <w:widowControl w:val="0"/>
      <w:shd w:val="clear" w:color="auto" w:fill="FFFFFF"/>
      <w:spacing w:before="120" w:after="120" w:line="240" w:lineRule="atLeast"/>
      <w:jc w:val="both"/>
    </w:pPr>
    <w:rPr>
      <w:rFonts w:ascii="Corbel" w:hAnsi="Corbel"/>
    </w:rPr>
  </w:style>
  <w:style w:type="character" w:customStyle="1" w:styleId="Bodytext40">
    <w:name w:val="Body text (40)_"/>
    <w:link w:val="Bodytext400"/>
    <w:qFormat/>
    <w:locked/>
    <w:rPr>
      <w:rFonts w:ascii="Corbel" w:hAnsi="Corbel"/>
      <w:shd w:val="clear" w:color="auto" w:fill="FFFFFF"/>
    </w:rPr>
  </w:style>
  <w:style w:type="paragraph" w:customStyle="1" w:styleId="Bodytext400">
    <w:name w:val="Body text (40)"/>
    <w:basedOn w:val="Normal"/>
    <w:link w:val="Bodytext40"/>
    <w:qFormat/>
    <w:pPr>
      <w:widowControl w:val="0"/>
      <w:shd w:val="clear" w:color="auto" w:fill="FFFFFF"/>
      <w:spacing w:before="120" w:after="120" w:line="240" w:lineRule="atLeast"/>
      <w:jc w:val="both"/>
    </w:pPr>
    <w:rPr>
      <w:rFonts w:ascii="Corbel" w:hAnsi="Corbel"/>
    </w:rPr>
  </w:style>
  <w:style w:type="character" w:customStyle="1" w:styleId="dautruChar">
    <w:name w:val="dau tru Char"/>
    <w:link w:val="dautru"/>
    <w:qFormat/>
    <w:locked/>
    <w:rPr>
      <w:bCs/>
      <w:sz w:val="28"/>
      <w:szCs w:val="28"/>
    </w:rPr>
  </w:style>
  <w:style w:type="paragraph" w:customStyle="1" w:styleId="dautru">
    <w:name w:val="dau tru"/>
    <w:basedOn w:val="Normal"/>
    <w:link w:val="dautruChar"/>
    <w:qFormat/>
    <w:pPr>
      <w:spacing w:after="0" w:line="240" w:lineRule="auto"/>
      <w:jc w:val="both"/>
    </w:pPr>
    <w:rPr>
      <w:bCs/>
      <w:sz w:val="28"/>
      <w:szCs w:val="28"/>
    </w:rPr>
  </w:style>
  <w:style w:type="paragraph" w:customStyle="1" w:styleId="daucong">
    <w:name w:val="dau cong"/>
    <w:basedOn w:val="Normal"/>
    <w:qFormat/>
    <w:pPr>
      <w:spacing w:after="0" w:line="240" w:lineRule="auto"/>
      <w:jc w:val="both"/>
    </w:pPr>
    <w:rPr>
      <w:rFonts w:eastAsia="Times New Roman" w:cs="Times New Roman"/>
      <w:bCs/>
      <w:sz w:val="28"/>
      <w:szCs w:val="28"/>
    </w:rPr>
  </w:style>
  <w:style w:type="paragraph" w:customStyle="1" w:styleId="Heading2TimesNewRoman">
    <w:name w:val="Heading 2 + Times New Roman"/>
    <w:aliases w:val="Not Bold,Not Italic"/>
    <w:basedOn w:val="Heading2"/>
    <w:qFormat/>
    <w:pPr>
      <w:tabs>
        <w:tab w:val="clear" w:pos="576"/>
      </w:tabs>
      <w:spacing w:before="240" w:after="60"/>
      <w:ind w:left="0" w:firstLine="0"/>
    </w:pPr>
    <w:rPr>
      <w:rFonts w:ascii="Times New Roman" w:hAnsi="Times New Roman"/>
      <w:bCs/>
      <w:iCs/>
      <w:sz w:val="28"/>
      <w:szCs w:val="28"/>
      <w:lang w:val="en-US" w:eastAsia="en-US"/>
    </w:rPr>
  </w:style>
  <w:style w:type="paragraph" w:customStyle="1" w:styleId="StyleHeading3TimesNewRoman14pt">
    <w:name w:val="Style Heading 3 + Times New Roman 14 pt"/>
    <w:basedOn w:val="Heading3"/>
    <w:qFormat/>
    <w:pPr>
      <w:tabs>
        <w:tab w:val="clear" w:pos="720"/>
      </w:tabs>
      <w:spacing w:before="240" w:after="60"/>
      <w:ind w:left="0" w:firstLine="0"/>
      <w:jc w:val="left"/>
    </w:pPr>
    <w:rPr>
      <w:rFonts w:ascii="Times New Roman" w:hAnsi="Times New Roman"/>
      <w:b/>
      <w:bCs/>
      <w:sz w:val="28"/>
      <w:szCs w:val="26"/>
      <w:lang w:val="en-US" w:eastAsia="en-US"/>
    </w:rPr>
  </w:style>
  <w:style w:type="character" w:customStyle="1" w:styleId="1muctieudauChar">
    <w:name w:val="1 muctieu dau Char"/>
    <w:link w:val="1muctieudau"/>
    <w:qFormat/>
    <w:locked/>
    <w:rPr>
      <w:rFonts w:ascii="Arial" w:hAnsi="Arial"/>
      <w:lang w:val="vi-VN" w:eastAsia="ko-KR"/>
    </w:rPr>
  </w:style>
  <w:style w:type="paragraph" w:customStyle="1" w:styleId="1muctieudau">
    <w:name w:val="1 muctieu dau"/>
    <w:basedOn w:val="Normal"/>
    <w:link w:val="1muctieudauChar"/>
    <w:qFormat/>
    <w:pPr>
      <w:tabs>
        <w:tab w:val="left" w:pos="360"/>
      </w:tabs>
      <w:spacing w:before="120" w:after="80" w:line="240" w:lineRule="auto"/>
    </w:pPr>
    <w:rPr>
      <w:rFonts w:ascii="Arial" w:hAnsi="Arial"/>
      <w:lang w:val="vi-VN" w:eastAsia="ko-KR"/>
    </w:rPr>
  </w:style>
  <w:style w:type="paragraph" w:customStyle="1" w:styleId="StyleHeading2TimesNewRomanNotBoldNotItalicBoldCente">
    <w:name w:val="Style Heading 2 + Times New RomanNot BoldNot Italic + Bold Cente..."/>
    <w:basedOn w:val="Normal"/>
    <w:qFormat/>
    <w:pPr>
      <w:keepNext/>
      <w:spacing w:before="240" w:after="60" w:line="240" w:lineRule="auto"/>
      <w:jc w:val="center"/>
      <w:outlineLvl w:val="1"/>
    </w:pPr>
    <w:rPr>
      <w:rFonts w:eastAsia="Times New Roman" w:cs="Times New Roman"/>
      <w:b/>
      <w:bCs/>
      <w:sz w:val="28"/>
      <w:szCs w:val="20"/>
      <w:lang w:val="vi-VN" w:eastAsia="vi-VN"/>
    </w:rPr>
  </w:style>
  <w:style w:type="character" w:customStyle="1" w:styleId="Style2Char">
    <w:name w:val="Style2 Char"/>
    <w:link w:val="Style2"/>
    <w:qFormat/>
    <w:locked/>
    <w:rPr>
      <w:sz w:val="28"/>
      <w:szCs w:val="28"/>
      <w:lang w:val="zh-CN" w:eastAsia="zh-CN"/>
    </w:rPr>
  </w:style>
  <w:style w:type="paragraph" w:customStyle="1" w:styleId="Style2">
    <w:name w:val="Style2"/>
    <w:basedOn w:val="Normal"/>
    <w:link w:val="Style2Char"/>
    <w:qFormat/>
    <w:pPr>
      <w:numPr>
        <w:numId w:val="17"/>
      </w:numPr>
      <w:spacing w:after="0" w:line="240" w:lineRule="auto"/>
      <w:ind w:left="470" w:hanging="357"/>
      <w:jc w:val="both"/>
    </w:pPr>
    <w:rPr>
      <w:sz w:val="28"/>
      <w:szCs w:val="28"/>
      <w:lang w:val="zh-CN" w:eastAsia="zh-CN"/>
    </w:rPr>
  </w:style>
  <w:style w:type="paragraph" w:customStyle="1" w:styleId="boxtextarialChar">
    <w:name w:val="box text arial Char"/>
    <w:basedOn w:val="Normal"/>
    <w:qFormat/>
    <w:pPr>
      <w:spacing w:before="80" w:after="80" w:line="260" w:lineRule="exact"/>
    </w:pPr>
    <w:rPr>
      <w:rFonts w:eastAsia="Times New Roman" w:cs="Times New Roman"/>
      <w:sz w:val="20"/>
      <w:szCs w:val="20"/>
      <w:lang w:eastAsia="ko-KR"/>
    </w:rPr>
  </w:style>
  <w:style w:type="character" w:customStyle="1" w:styleId="vritri-tinhchatmuctieuChar">
    <w:name w:val="vritri-tinhchatmuctieu Char"/>
    <w:link w:val="vritri-tinhchatmuctieu"/>
    <w:qFormat/>
    <w:locked/>
    <w:rPr>
      <w:rFonts w:ascii="Arial" w:hAnsi="Arial"/>
      <w:sz w:val="28"/>
      <w:szCs w:val="28"/>
      <w:lang w:val="vi-VN" w:eastAsia="ko-KR"/>
    </w:rPr>
  </w:style>
  <w:style w:type="paragraph" w:customStyle="1" w:styleId="vritri-tinhchatmuctieu">
    <w:name w:val="vritri-tinhchatmuctieu"/>
    <w:basedOn w:val="1muctieudau"/>
    <w:link w:val="vritri-tinhchatmuctieuChar"/>
    <w:qFormat/>
    <w:pPr>
      <w:numPr>
        <w:numId w:val="18"/>
      </w:numPr>
      <w:spacing w:before="0" w:after="0"/>
      <w:jc w:val="both"/>
    </w:pPr>
    <w:rPr>
      <w:sz w:val="28"/>
      <w:szCs w:val="28"/>
    </w:rPr>
  </w:style>
  <w:style w:type="character" w:customStyle="1" w:styleId="vitritinhchatChar">
    <w:name w:val="vitri tinhchat Char"/>
    <w:link w:val="vitritinhchat"/>
    <w:qFormat/>
    <w:locked/>
    <w:rPr>
      <w:rFonts w:ascii="Arial" w:hAnsi="Arial"/>
      <w:i/>
      <w:sz w:val="28"/>
      <w:szCs w:val="28"/>
      <w:lang w:val="pl-PL" w:eastAsia="ko-KR"/>
    </w:rPr>
  </w:style>
  <w:style w:type="paragraph" w:customStyle="1" w:styleId="vitritinhchat">
    <w:name w:val="vitri tinhchat"/>
    <w:basedOn w:val="1muctieudau"/>
    <w:link w:val="vitritinhchatChar"/>
    <w:qFormat/>
    <w:pPr>
      <w:tabs>
        <w:tab w:val="clear" w:pos="360"/>
      </w:tabs>
      <w:spacing w:before="0" w:after="0"/>
      <w:jc w:val="both"/>
    </w:pPr>
    <w:rPr>
      <w:i/>
      <w:sz w:val="28"/>
      <w:szCs w:val="28"/>
      <w:lang w:val="pl-PL"/>
    </w:rPr>
  </w:style>
  <w:style w:type="character" w:customStyle="1" w:styleId="noidungvatlieuyeucauChar">
    <w:name w:val="noidung_vatlieuyeucau Char"/>
    <w:link w:val="noidungvatlieuyeucau"/>
    <w:qFormat/>
    <w:locked/>
    <w:rPr>
      <w:rFonts w:eastAsia="Gulim"/>
      <w:color w:val="000000"/>
      <w:sz w:val="28"/>
      <w:szCs w:val="28"/>
      <w:lang w:val="pl-PL" w:eastAsia="ko-KR"/>
    </w:rPr>
  </w:style>
  <w:style w:type="paragraph" w:customStyle="1" w:styleId="noidungvatlieuyeucau">
    <w:name w:val="noidung_vatlieuyeucau"/>
    <w:basedOn w:val="1muctieudau"/>
    <w:link w:val="noidungvatlieuyeucauChar"/>
    <w:qFormat/>
    <w:pPr>
      <w:numPr>
        <w:ilvl w:val="1"/>
        <w:numId w:val="19"/>
      </w:numPr>
      <w:spacing w:before="0" w:after="0"/>
      <w:jc w:val="both"/>
    </w:pPr>
    <w:rPr>
      <w:rFonts w:ascii="Times New Roman" w:eastAsia="Gulim" w:hAnsi="Times New Roman"/>
      <w:color w:val="000000"/>
      <w:sz w:val="28"/>
      <w:szCs w:val="28"/>
      <w:lang w:val="pl-PL"/>
    </w:rPr>
  </w:style>
  <w:style w:type="paragraph" w:customStyle="1" w:styleId="Body">
    <w:name w:val="Body"/>
    <w:basedOn w:val="Normal"/>
    <w:uiPriority w:val="1"/>
    <w:qFormat/>
    <w:pPr>
      <w:widowControl w:val="0"/>
      <w:spacing w:after="0" w:line="240" w:lineRule="auto"/>
    </w:pPr>
    <w:rPr>
      <w:rFonts w:eastAsia="Times New Roman" w:cs="Times New Roman"/>
      <w:szCs w:val="26"/>
    </w:rPr>
  </w:style>
  <w:style w:type="character" w:customStyle="1" w:styleId="Tablecaption8Spacing-2pt1">
    <w:name w:val="Table caption (8) + Spacing -2 pt1"/>
    <w:qFormat/>
    <w:rPr>
      <w:rFonts w:ascii="Times New Roman" w:hAnsi="Times New Roman" w:cs="Times New Roman" w:hint="default"/>
      <w:spacing w:val="-40"/>
      <w:sz w:val="25"/>
      <w:szCs w:val="25"/>
      <w:u w:val="none"/>
      <w:lang w:bidi="ar-SA"/>
    </w:rPr>
  </w:style>
  <w:style w:type="character" w:customStyle="1" w:styleId="apple-converted-space">
    <w:name w:val="apple-converted-space"/>
    <w:qFormat/>
  </w:style>
  <w:style w:type="character" w:customStyle="1" w:styleId="Heading3Char1">
    <w:name w:val="Heading 3 Char1"/>
    <w:uiPriority w:val="9"/>
    <w:qFormat/>
    <w:locked/>
    <w:rPr>
      <w:rFonts w:ascii="Arial" w:hAnsi="Arial" w:cs="Arial"/>
      <w:b/>
      <w:bCs/>
      <w:sz w:val="26"/>
      <w:szCs w:val="26"/>
    </w:rPr>
  </w:style>
  <w:style w:type="character" w:customStyle="1" w:styleId="style5">
    <w:name w:val="style5"/>
    <w:qFormat/>
  </w:style>
  <w:style w:type="character" w:customStyle="1" w:styleId="mw-headline">
    <w:name w:val="mw-headline"/>
    <w:qFormat/>
  </w:style>
  <w:style w:type="character" w:customStyle="1" w:styleId="Heading9Char1">
    <w:name w:val="Heading 9 Char1"/>
    <w:uiPriority w:val="9"/>
    <w:semiHidden/>
    <w:qFormat/>
    <w:rPr>
      <w:rFonts w:ascii="Cambria" w:eastAsia="Times New Roman" w:hAnsi="Cambria" w:cs="Times New Roman" w:hint="default"/>
      <w:color w:val="000000"/>
      <w:sz w:val="22"/>
      <w:szCs w:val="22"/>
      <w:lang w:val="vi-VN" w:eastAsia="vi-VN"/>
    </w:rPr>
  </w:style>
  <w:style w:type="character" w:customStyle="1" w:styleId="PlainTextChar">
    <w:name w:val="Plain Text Char"/>
    <w:basedOn w:val="DefaultParagraphFont"/>
    <w:link w:val="PlainText"/>
    <w:uiPriority w:val="99"/>
    <w:qFormat/>
    <w:rPr>
      <w:rFonts w:ascii="Courier New" w:eastAsia="Times New Roman" w:hAnsi="Courier New" w:cs="Times New Roman"/>
      <w:sz w:val="21"/>
      <w:szCs w:val="20"/>
      <w:lang w:val="zh-CN" w:eastAsia="zh-CN"/>
    </w:rPr>
  </w:style>
  <w:style w:type="paragraph" w:styleId="Quote">
    <w:name w:val="Quote"/>
    <w:basedOn w:val="Normal"/>
    <w:next w:val="Normal"/>
    <w:link w:val="QuoteChar"/>
    <w:uiPriority w:val="29"/>
    <w:qFormat/>
    <w:pPr>
      <w:spacing w:after="0" w:line="240" w:lineRule="auto"/>
    </w:pPr>
    <w:rPr>
      <w:rFonts w:ascii="Courier New" w:eastAsia="Courier New" w:hAnsi="Courier New" w:cs="Times New Roman"/>
      <w:i/>
      <w:color w:val="000000"/>
      <w:sz w:val="24"/>
      <w:szCs w:val="20"/>
      <w:lang w:val="vi-VN" w:eastAsia="vi-VN"/>
    </w:rPr>
  </w:style>
  <w:style w:type="character" w:customStyle="1" w:styleId="QuoteChar">
    <w:name w:val="Quote Char"/>
    <w:basedOn w:val="DefaultParagraphFont"/>
    <w:link w:val="Quote"/>
    <w:uiPriority w:val="29"/>
    <w:qFormat/>
    <w:rPr>
      <w:rFonts w:ascii="Courier New" w:eastAsia="Courier New" w:hAnsi="Courier New" w:cs="Times New Roman"/>
      <w:i/>
      <w:color w:val="000000"/>
      <w:sz w:val="24"/>
      <w:szCs w:val="20"/>
      <w:lang w:val="vi-VN" w:eastAsia="vi-VN"/>
    </w:rPr>
  </w:style>
  <w:style w:type="paragraph" w:styleId="IntenseQuote">
    <w:name w:val="Intense Quote"/>
    <w:basedOn w:val="Normal"/>
    <w:next w:val="Normal"/>
    <w:link w:val="IntenseQuoteChar"/>
    <w:uiPriority w:val="30"/>
    <w:qFormat/>
    <w:pPr>
      <w:pBdr>
        <w:bottom w:val="single" w:sz="4" w:space="0" w:color="4F81BD"/>
      </w:pBdr>
      <w:spacing w:before="200" w:after="280" w:line="240" w:lineRule="auto"/>
      <w:ind w:left="936" w:right="936"/>
    </w:pPr>
    <w:rPr>
      <w:rFonts w:eastAsia="Times New Roman" w:cs="Times New Roman"/>
      <w:b/>
      <w:i/>
      <w:color w:val="4F81BD"/>
      <w:sz w:val="20"/>
      <w:szCs w:val="20"/>
      <w:lang w:val="zh-CN" w:eastAsia="zh-CN"/>
    </w:rPr>
  </w:style>
  <w:style w:type="character" w:customStyle="1" w:styleId="IntenseQuoteChar">
    <w:name w:val="Intense Quote Char"/>
    <w:basedOn w:val="DefaultParagraphFont"/>
    <w:link w:val="IntenseQuote"/>
    <w:uiPriority w:val="30"/>
    <w:qFormat/>
    <w:rPr>
      <w:rFonts w:eastAsia="Times New Roman" w:cs="Times New Roman"/>
      <w:b/>
      <w:i/>
      <w:color w:val="4F81BD"/>
      <w:sz w:val="20"/>
      <w:szCs w:val="20"/>
      <w:lang w:val="zh-CN" w:eastAsia="zh-CN"/>
    </w:rPr>
  </w:style>
  <w:style w:type="paragraph" w:customStyle="1" w:styleId="BalloonText1">
    <w:name w:val="Balloon Text1"/>
    <w:basedOn w:val="Normal"/>
    <w:qFormat/>
    <w:pPr>
      <w:spacing w:after="0" w:line="240" w:lineRule="auto"/>
    </w:pPr>
    <w:rPr>
      <w:rFonts w:ascii="Tahoma" w:eastAsia="Courier New" w:hAnsi="Tahoma" w:cs="Tahoma"/>
      <w:color w:val="000000"/>
      <w:sz w:val="16"/>
      <w:szCs w:val="20"/>
      <w:lang w:val="vi-VN" w:eastAsia="vi-VN"/>
    </w:rPr>
  </w:style>
  <w:style w:type="paragraph" w:customStyle="1" w:styleId="NoSpacing1">
    <w:name w:val="No Spacing1"/>
    <w:uiPriority w:val="1"/>
    <w:qFormat/>
    <w:pPr>
      <w:spacing w:after="0" w:line="240" w:lineRule="auto"/>
    </w:pPr>
    <w:rPr>
      <w:rFonts w:ascii="Courier New" w:eastAsia="Courier New" w:hAnsi="Courier New" w:cs="Courier New"/>
      <w:color w:val="000000"/>
      <w:sz w:val="24"/>
      <w:lang w:val="vi-VN" w:eastAsia="vi-VN"/>
    </w:rPr>
  </w:style>
  <w:style w:type="paragraph" w:customStyle="1" w:styleId="BodyTextIndent21">
    <w:name w:val="Body Text Indent 21"/>
    <w:basedOn w:val="Normal"/>
    <w:qFormat/>
    <w:pPr>
      <w:spacing w:after="120" w:line="480" w:lineRule="auto"/>
      <w:ind w:left="360"/>
    </w:pPr>
    <w:rPr>
      <w:rFonts w:eastAsia="Times New Roman" w:cs="Times New Roman"/>
      <w:sz w:val="28"/>
      <w:szCs w:val="20"/>
      <w:lang w:val="vi-VN" w:eastAsia="vi-VN"/>
    </w:rPr>
  </w:style>
  <w:style w:type="paragraph" w:customStyle="1" w:styleId="BodyText1a">
    <w:name w:val="Body Text1"/>
    <w:basedOn w:val="Normal"/>
    <w:qFormat/>
    <w:pPr>
      <w:spacing w:after="120" w:line="240" w:lineRule="auto"/>
    </w:pPr>
    <w:rPr>
      <w:rFonts w:ascii="Courier New" w:eastAsia="Courier New" w:hAnsi="Courier New" w:cs="Courier New"/>
      <w:color w:val="000000"/>
      <w:sz w:val="24"/>
      <w:szCs w:val="20"/>
      <w:lang w:val="vi-VN" w:eastAsia="vi-VN"/>
    </w:rPr>
  </w:style>
  <w:style w:type="paragraph" w:customStyle="1" w:styleId="ListParagraph1">
    <w:name w:val="List Paragraph1"/>
    <w:basedOn w:val="Normal"/>
    <w:qFormat/>
    <w:pPr>
      <w:spacing w:after="0" w:line="240" w:lineRule="auto"/>
      <w:ind w:left="720"/>
    </w:pPr>
    <w:rPr>
      <w:rFonts w:eastAsia="Times New Roman" w:cs="Times New Roman"/>
      <w:sz w:val="24"/>
      <w:szCs w:val="20"/>
      <w:lang w:val="vi-VN"/>
    </w:rPr>
  </w:style>
  <w:style w:type="paragraph" w:customStyle="1" w:styleId="BlockText1">
    <w:name w:val="Block Text1"/>
    <w:basedOn w:val="Normal"/>
    <w:qFormat/>
    <w:pPr>
      <w:spacing w:after="0" w:line="240" w:lineRule="auto"/>
      <w:ind w:left="540" w:right="-360" w:firstLine="180"/>
    </w:pPr>
    <w:rPr>
      <w:rFonts w:ascii="VNI-Times" w:eastAsia="Times New Roman" w:hAnsi="VNI-Times" w:cs="Times New Roman"/>
      <w:sz w:val="24"/>
      <w:szCs w:val="20"/>
    </w:rPr>
  </w:style>
  <w:style w:type="character" w:customStyle="1" w:styleId="EndnoteTextChar">
    <w:name w:val="Endnote Text Char"/>
    <w:link w:val="EndnoteText1"/>
    <w:uiPriority w:val="99"/>
    <w:semiHidden/>
    <w:qFormat/>
    <w:locked/>
  </w:style>
  <w:style w:type="paragraph" w:customStyle="1" w:styleId="EndnoteText1">
    <w:name w:val="Endnote Text1"/>
    <w:basedOn w:val="Normal"/>
    <w:link w:val="EndnoteTextChar"/>
    <w:uiPriority w:val="99"/>
    <w:semiHidden/>
    <w:qFormat/>
    <w:pPr>
      <w:spacing w:after="0" w:line="240" w:lineRule="auto"/>
    </w:pPr>
  </w:style>
  <w:style w:type="paragraph" w:customStyle="1" w:styleId="FootnoteText1">
    <w:name w:val="Footnote Text1"/>
    <w:basedOn w:val="Normal"/>
    <w:uiPriority w:val="99"/>
    <w:semiHidden/>
    <w:qFormat/>
    <w:pPr>
      <w:spacing w:after="0" w:line="240" w:lineRule="auto"/>
    </w:pPr>
    <w:rPr>
      <w:rFonts w:eastAsia="Times New Roman" w:cs="Times New Roman"/>
      <w:sz w:val="20"/>
      <w:szCs w:val="20"/>
    </w:rPr>
  </w:style>
  <w:style w:type="paragraph" w:customStyle="1" w:styleId="EnvelopeAddress1">
    <w:name w:val="Envelope Address1"/>
    <w:basedOn w:val="Normal"/>
    <w:uiPriority w:val="99"/>
    <w:qFormat/>
    <w:pPr>
      <w:spacing w:after="0" w:line="240" w:lineRule="auto"/>
      <w:ind w:left="2880"/>
    </w:pPr>
    <w:rPr>
      <w:rFonts w:ascii="Cambria" w:eastAsia="Times New Roman" w:hAnsi="Cambria" w:cs="Times New Roman"/>
      <w:color w:val="000000"/>
      <w:sz w:val="24"/>
      <w:szCs w:val="20"/>
      <w:lang w:val="vi-VN" w:eastAsia="vi-VN"/>
    </w:rPr>
  </w:style>
  <w:style w:type="paragraph" w:customStyle="1" w:styleId="EnvelopeReturn1">
    <w:name w:val="Envelope Return1"/>
    <w:basedOn w:val="Normal"/>
    <w:uiPriority w:val="99"/>
    <w:qFormat/>
    <w:pPr>
      <w:spacing w:after="0" w:line="240" w:lineRule="auto"/>
    </w:pPr>
    <w:rPr>
      <w:rFonts w:ascii="Cambria" w:eastAsia="Times New Roman" w:hAnsi="Cambria" w:cs="Times New Roman"/>
      <w:color w:val="000000"/>
      <w:sz w:val="20"/>
      <w:szCs w:val="20"/>
      <w:lang w:val="vi-VN" w:eastAsia="vi-VN"/>
    </w:rPr>
  </w:style>
  <w:style w:type="character" w:customStyle="1" w:styleId="DefaultParagraphFont1">
    <w:name w:val="Default Paragraph Font1"/>
    <w:semiHidden/>
    <w:qFormat/>
  </w:style>
  <w:style w:type="character" w:customStyle="1" w:styleId="Apple-converted-space0">
    <w:name w:val="Apple-converted-space"/>
    <w:qFormat/>
  </w:style>
  <w:style w:type="character" w:customStyle="1" w:styleId="FootnoteReference1">
    <w:name w:val="Footnote Reference1"/>
    <w:uiPriority w:val="99"/>
    <w:semiHidden/>
    <w:qFormat/>
    <w:rPr>
      <w:vertAlign w:val="superscript"/>
    </w:rPr>
  </w:style>
  <w:style w:type="character" w:customStyle="1" w:styleId="PlainTextChar1">
    <w:name w:val="Plain Text Char1"/>
    <w:qFormat/>
    <w:rPr>
      <w:rFonts w:ascii="Consolas" w:eastAsia="Courier New" w:hAnsi="Consolas" w:cs="Courier New" w:hint="default"/>
      <w:color w:val="000000"/>
      <w:sz w:val="21"/>
      <w:szCs w:val="21"/>
      <w:lang w:val="vi-VN" w:eastAsia="vi-VN"/>
    </w:rPr>
  </w:style>
  <w:style w:type="character" w:customStyle="1" w:styleId="EndnoteReference1">
    <w:name w:val="Endnote Reference1"/>
    <w:uiPriority w:val="99"/>
    <w:semiHidden/>
    <w:qFormat/>
    <w:rPr>
      <w:vertAlign w:val="superscript"/>
    </w:rPr>
  </w:style>
  <w:style w:type="character" w:customStyle="1" w:styleId="TitleChar1">
    <w:name w:val="Title Char1"/>
    <w:uiPriority w:val="10"/>
    <w:qFormat/>
    <w:rPr>
      <w:rFonts w:ascii="Cambria" w:eastAsia="Times New Roman" w:hAnsi="Cambria" w:cs="Times New Roman" w:hint="default"/>
      <w:color w:val="17365D"/>
      <w:spacing w:val="5"/>
      <w:kern w:val="28"/>
      <w:sz w:val="52"/>
      <w:szCs w:val="52"/>
      <w:lang w:val="vi-VN" w:eastAsia="vi-VN"/>
    </w:rPr>
  </w:style>
  <w:style w:type="character" w:customStyle="1" w:styleId="IntenseQuoteChar1">
    <w:name w:val="Intense Quote Char1"/>
    <w:uiPriority w:val="30"/>
    <w:qFormat/>
    <w:rPr>
      <w:rFonts w:ascii="Courier New" w:eastAsia="Courier New" w:hAnsi="Courier New" w:cs="Courier New" w:hint="default"/>
      <w:b/>
      <w:bCs/>
      <w:i/>
      <w:iCs/>
      <w:color w:val="4F81BD"/>
      <w:sz w:val="24"/>
      <w:lang w:val="vi-VN" w:eastAsia="vi-VN"/>
    </w:rPr>
  </w:style>
  <w:style w:type="table" w:customStyle="1" w:styleId="TableGrid1">
    <w:name w:val="Table Grid1"/>
    <w:basedOn w:val="TableNormal1"/>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okTitle1">
    <w:name w:val="Book Title1"/>
    <w:uiPriority w:val="33"/>
    <w:qFormat/>
    <w:rPr>
      <w:b/>
      <w:smallCaps/>
      <w:spacing w:val="5"/>
    </w:rPr>
  </w:style>
  <w:style w:type="character" w:customStyle="1" w:styleId="IntenseReference1">
    <w:name w:val="Intense Reference1"/>
    <w:uiPriority w:val="32"/>
    <w:qFormat/>
    <w:rPr>
      <w:b/>
      <w:smallCaps/>
      <w:color w:val="C0504D"/>
      <w:spacing w:val="5"/>
      <w:u w:val="single"/>
    </w:rPr>
  </w:style>
  <w:style w:type="character" w:customStyle="1" w:styleId="SubtleReference1">
    <w:name w:val="Subtle Reference1"/>
    <w:uiPriority w:val="31"/>
    <w:qFormat/>
    <w:rPr>
      <w:smallCaps/>
      <w:color w:val="C0504D"/>
      <w:u w:val="single"/>
    </w:rPr>
  </w:style>
  <w:style w:type="character" w:customStyle="1" w:styleId="IntenseEmphasis1">
    <w:name w:val="Intense Emphasis1"/>
    <w:uiPriority w:val="21"/>
    <w:qFormat/>
    <w:rPr>
      <w:b/>
      <w:i/>
      <w:color w:val="4F81BD"/>
    </w:rPr>
  </w:style>
  <w:style w:type="character" w:customStyle="1" w:styleId="SubtleEmphasis1">
    <w:name w:val="Subtle Emphasis1"/>
    <w:uiPriority w:val="19"/>
    <w:qFormat/>
    <w:rPr>
      <w:i/>
      <w:color w:val="808080"/>
    </w:rPr>
  </w:style>
  <w:style w:type="table" w:customStyle="1" w:styleId="TableGrid2">
    <w:name w:val="Table Grid2"/>
    <w:basedOn w:val="TableNormal"/>
    <w:qFormat/>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TitleArial42ptBoldBlackRight-008cmBefore0">
    <w:name w:val="Style Title + Arial 42 pt Bold Black Right:  -0.08 cm Before:"/>
    <w:basedOn w:val="Title"/>
    <w:qFormat/>
    <w:pPr>
      <w:keepNext/>
      <w:keepLines/>
      <w:spacing w:after="160"/>
      <w:ind w:right="-45"/>
    </w:pPr>
    <w:rPr>
      <w:rFonts w:ascii=".VnArialH" w:hAnsi=".VnArialH"/>
      <w:b/>
      <w:spacing w:val="120"/>
      <w:kern w:val="22"/>
      <w:sz w:val="24"/>
      <w:szCs w:val="84"/>
      <w:lang w:val="en-US" w:eastAsia="ko-KR"/>
    </w:rPr>
  </w:style>
  <w:style w:type="paragraph" w:customStyle="1" w:styleId="StyleHeadingEArialNarrow8ptCenteredLeft-019cmRi0">
    <w:name w:val="Style Heading E + Arial Narrow 8 pt Centered Left:  -0.19 cm Ri"/>
    <w:basedOn w:val="Normal"/>
    <w:qFormat/>
    <w:pPr>
      <w:keepNext/>
      <w:spacing w:before="40" w:after="0" w:line="240" w:lineRule="auto"/>
      <w:ind w:left="-108" w:right="-108"/>
      <w:jc w:val="center"/>
    </w:pPr>
    <w:rPr>
      <w:rFonts w:ascii=".VnArial NarrowH" w:eastAsia="Times New Roman" w:hAnsi=".VnArial NarrowH" w:cs="Times New Roman"/>
      <w:color w:val="000000"/>
      <w:sz w:val="16"/>
      <w:szCs w:val="16"/>
      <w:lang w:eastAsia="ko-KR"/>
    </w:rPr>
  </w:style>
  <w:style w:type="paragraph" w:customStyle="1" w:styleId="StyleHeadingETimesNewRoman12ptNotAllcapsLeft0cm0">
    <w:name w:val="Style Heading E + Times New Roman 12 pt Not All caps Left:  0 cm"/>
    <w:basedOn w:val="Normal"/>
    <w:qFormat/>
    <w:pPr>
      <w:keepNext/>
      <w:spacing w:after="0" w:line="240" w:lineRule="auto"/>
      <w:ind w:right="-143"/>
    </w:pPr>
    <w:rPr>
      <w:rFonts w:ascii=".VnArial" w:eastAsia="Times New Roman" w:hAnsi=".VnArial" w:cs="Times New Roman"/>
      <w:color w:val="000000"/>
      <w:sz w:val="20"/>
      <w:szCs w:val="26"/>
      <w:lang w:eastAsia="ko-KR"/>
    </w:rPr>
  </w:style>
  <w:style w:type="paragraph" w:customStyle="1" w:styleId="StyleboxtextarialArialNarrow8ptBefore2ptAfter10">
    <w:name w:val="Style box text arial + Arial Narrow 8 pt Before:  2 pt After:  1"/>
    <w:basedOn w:val="boxtextarial"/>
    <w:qFormat/>
    <w:pPr>
      <w:spacing w:before="40" w:after="20" w:line="240" w:lineRule="auto"/>
    </w:pPr>
    <w:rPr>
      <w:rFonts w:ascii=".VnArial NarrowH" w:hAnsi=".VnArial NarrowH" w:cs="Times New Roman"/>
      <w:b w:val="0"/>
      <w:bCs w:val="0"/>
      <w:color w:val="000000"/>
      <w:sz w:val="16"/>
      <w:szCs w:val="16"/>
    </w:rPr>
  </w:style>
  <w:style w:type="paragraph" w:customStyle="1" w:styleId="StyleboxtextarialArialNarrow8ptCenteredBefore2pt10">
    <w:name w:val="Style box text arial + Arial Narrow 8 pt Centered Before:  2 pt.1"/>
    <w:basedOn w:val="boxtextarial"/>
    <w:qFormat/>
    <w:pPr>
      <w:spacing w:before="40" w:after="20" w:line="240" w:lineRule="auto"/>
      <w:jc w:val="center"/>
    </w:pPr>
    <w:rPr>
      <w:rFonts w:ascii=".VnArial NarrowH" w:hAnsi=".VnArial NarrowH" w:cs="Times New Roman"/>
      <w:b w:val="0"/>
      <w:bCs w:val="0"/>
      <w:color w:val="000000"/>
      <w:sz w:val="16"/>
      <w:szCs w:val="16"/>
    </w:rPr>
  </w:style>
  <w:style w:type="paragraph" w:customStyle="1" w:styleId="StyleboxtextarialArialNarrow8ptCenteredLeft-018c0">
    <w:name w:val="Style box text arial + Arial Narrow 8 pt Centered Left:  -0.18 c"/>
    <w:basedOn w:val="boxtextarial"/>
    <w:qFormat/>
    <w:pPr>
      <w:spacing w:before="40" w:after="40" w:line="240" w:lineRule="auto"/>
      <w:ind w:left="-102" w:right="-114"/>
      <w:jc w:val="center"/>
    </w:pPr>
    <w:rPr>
      <w:rFonts w:ascii=".VnArial Narrow" w:hAnsi=".VnArial Narrow" w:cs="Times New Roman"/>
      <w:b w:val="0"/>
      <w:bCs w:val="0"/>
      <w:color w:val="000000"/>
      <w:sz w:val="16"/>
      <w:szCs w:val="16"/>
    </w:rPr>
  </w:style>
  <w:style w:type="paragraph" w:customStyle="1" w:styleId="StyleboxtextarialArialNarrow8ptBefore2ptAfter20">
    <w:name w:val="Style box text arial + Arial Narrow 8 pt Before:  2 pt After:  2"/>
    <w:basedOn w:val="boxtextarial"/>
    <w:qFormat/>
    <w:pPr>
      <w:spacing w:before="40" w:after="40" w:line="240" w:lineRule="auto"/>
    </w:pPr>
    <w:rPr>
      <w:rFonts w:ascii=".VnArial Narrow" w:hAnsi=".VnArial Narrow" w:cs="Times New Roman"/>
      <w:b w:val="0"/>
      <w:bCs w:val="0"/>
      <w:color w:val="000000"/>
      <w:sz w:val="16"/>
      <w:szCs w:val="26"/>
    </w:rPr>
  </w:style>
  <w:style w:type="paragraph" w:customStyle="1" w:styleId="StyleboxtextarialArialNarrow8ptRightBefore2ptAf0">
    <w:name w:val="Style box text arial + Arial Narrow 8 pt Right Before:  2 pt Af"/>
    <w:basedOn w:val="boxtextarial"/>
    <w:qFormat/>
    <w:pPr>
      <w:spacing w:before="40" w:after="40" w:line="240" w:lineRule="auto"/>
      <w:jc w:val="right"/>
    </w:pPr>
    <w:rPr>
      <w:rFonts w:ascii=".VnArial NarrowH" w:hAnsi=".VnArial NarrowH" w:cs="Times New Roman"/>
      <w:b w:val="0"/>
      <w:bCs w:val="0"/>
      <w:color w:val="000000"/>
      <w:sz w:val="16"/>
      <w:szCs w:val="26"/>
    </w:rPr>
  </w:style>
  <w:style w:type="paragraph" w:customStyle="1" w:styleId="StyleSubtitle18ptBlackSmallcapsCenteredRight-0080">
    <w:name w:val="Style Subtitle + 18 pt Black Small caps Centered Right:  -0.08"/>
    <w:basedOn w:val="Subtitle"/>
    <w:qFormat/>
    <w:pPr>
      <w:spacing w:before="140" w:after="420"/>
      <w:ind w:right="-45"/>
      <w:jc w:val="center"/>
    </w:pPr>
    <w:rPr>
      <w:bCs/>
      <w:spacing w:val="40"/>
      <w:sz w:val="36"/>
      <w:szCs w:val="36"/>
      <w:lang w:val="en-US" w:eastAsia="ko-KR"/>
    </w:rPr>
  </w:style>
  <w:style w:type="paragraph" w:customStyle="1" w:styleId="StyleHeadingEArialNarrow8ptCenteredBefore2ptAfte0">
    <w:name w:val="Style Heading E + Arial Narrow 8 pt Centered Before:  2 pt Afte"/>
    <w:basedOn w:val="HeadingE"/>
    <w:qFormat/>
    <w:pPr>
      <w:numPr>
        <w:numId w:val="0"/>
      </w:numPr>
      <w:tabs>
        <w:tab w:val="clear" w:pos="425"/>
      </w:tabs>
      <w:spacing w:before="40" w:after="40"/>
      <w:jc w:val="center"/>
    </w:pPr>
    <w:rPr>
      <w:rFonts w:ascii=".VnArial NarrowH" w:hAnsi=".VnArial NarrowH"/>
      <w:sz w:val="16"/>
      <w:szCs w:val="16"/>
    </w:rPr>
  </w:style>
  <w:style w:type="paragraph" w:customStyle="1" w:styleId="StyleHeadingEArialNarrow8ptCenteredLeft-019cmRi10">
    <w:name w:val="Style Heading E + Arial Narrow 8 pt Centered Left:  -0.19 cm Ri.1"/>
    <w:basedOn w:val="HeadingE"/>
    <w:qFormat/>
    <w:pPr>
      <w:numPr>
        <w:numId w:val="0"/>
      </w:numPr>
      <w:tabs>
        <w:tab w:val="clear" w:pos="425"/>
      </w:tabs>
      <w:spacing w:before="40" w:after="40"/>
      <w:ind w:left="-108" w:right="-108"/>
      <w:jc w:val="center"/>
    </w:pPr>
    <w:rPr>
      <w:rFonts w:ascii=".VnArial NarrowH" w:hAnsi=".VnArial NarrowH"/>
      <w:sz w:val="16"/>
    </w:rPr>
  </w:style>
  <w:style w:type="paragraph" w:customStyle="1" w:styleId="StyleHeadingEArialNarrow8ptNotAllcapsCenteredLeft0">
    <w:name w:val="Style Heading E + Arial Narrow 8 pt Not All caps Centered Left:"/>
    <w:basedOn w:val="HeadingE"/>
    <w:qFormat/>
    <w:pPr>
      <w:numPr>
        <w:numId w:val="0"/>
      </w:numPr>
      <w:tabs>
        <w:tab w:val="clear" w:pos="425"/>
      </w:tabs>
      <w:spacing w:before="40" w:after="40"/>
      <w:ind w:left="-108" w:right="-108"/>
      <w:jc w:val="center"/>
    </w:pPr>
    <w:rPr>
      <w:rFonts w:ascii=".VnArial NarrowH" w:hAnsi=".VnArial NarrowH"/>
      <w:caps w:val="0"/>
      <w:sz w:val="16"/>
    </w:rPr>
  </w:style>
  <w:style w:type="paragraph" w:customStyle="1" w:styleId="StyleHeadingEArialNarrow8ptBoldRightBefore5ptA0">
    <w:name w:val="Style Heading E + Arial Narrow 8 pt Bold Right Before:  5 pt A"/>
    <w:basedOn w:val="HeadingE"/>
    <w:qFormat/>
    <w:pPr>
      <w:numPr>
        <w:numId w:val="0"/>
      </w:numPr>
      <w:tabs>
        <w:tab w:val="clear" w:pos="425"/>
      </w:tabs>
      <w:spacing w:before="100" w:after="40"/>
      <w:jc w:val="right"/>
    </w:pPr>
    <w:rPr>
      <w:rFonts w:ascii=".VnArial NarrowH" w:hAnsi=".VnArial NarrowH"/>
      <w:b/>
      <w:bCs/>
      <w:sz w:val="16"/>
    </w:rPr>
  </w:style>
  <w:style w:type="paragraph" w:customStyle="1" w:styleId="StyleboxtextarialBefore2ptAfter2ptLinespacing0">
    <w:name w:val="Style box text arial + Before:  2 pt After:  2 pt Line spacing:"/>
    <w:basedOn w:val="boxtextarial"/>
    <w:qFormat/>
    <w:pPr>
      <w:spacing w:before="40" w:after="40" w:line="240" w:lineRule="auto"/>
    </w:pPr>
    <w:rPr>
      <w:rFonts w:cs="Times New Roman"/>
      <w:b w:val="0"/>
      <w:bCs w:val="0"/>
      <w:color w:val="000000"/>
      <w:szCs w:val="26"/>
    </w:rPr>
  </w:style>
  <w:style w:type="paragraph" w:customStyle="1" w:styleId="StyleboxtextarialArialNarrow8ptCenteredBefore2pt0">
    <w:name w:val="Style box text arial + Arial Narrow 8 pt Centered Before:  2 pt"/>
    <w:basedOn w:val="boxtextarial"/>
    <w:qFormat/>
    <w:pPr>
      <w:spacing w:before="40" w:after="40" w:line="260" w:lineRule="exact"/>
      <w:jc w:val="center"/>
    </w:pPr>
    <w:rPr>
      <w:rFonts w:ascii=".VnArial NarrowH" w:hAnsi=".VnArial NarrowH" w:cs="Times New Roman"/>
      <w:b w:val="0"/>
      <w:bCs w:val="0"/>
      <w:color w:val="000000"/>
      <w:sz w:val="16"/>
      <w:szCs w:val="16"/>
    </w:rPr>
  </w:style>
  <w:style w:type="paragraph" w:customStyle="1" w:styleId="StyleboxtextarialArialNarrow8ptBoldRightBefore20">
    <w:name w:val="Style box text arial + Arial Narrow 8 pt Bold Right Before:  2"/>
    <w:basedOn w:val="boxtextarial"/>
    <w:qFormat/>
    <w:pPr>
      <w:spacing w:before="40" w:after="40" w:line="260" w:lineRule="exact"/>
      <w:jc w:val="right"/>
    </w:pPr>
    <w:rPr>
      <w:rFonts w:ascii=".VnArial NarrowH" w:hAnsi=".VnArial NarrowH" w:cs="Times New Roman"/>
      <w:color w:val="000000"/>
      <w:sz w:val="16"/>
      <w:szCs w:val="16"/>
    </w:rPr>
  </w:style>
  <w:style w:type="paragraph" w:customStyle="1" w:styleId="1">
    <w:name w:val="1"/>
    <w:basedOn w:val="Heading2"/>
    <w:link w:val="1Char"/>
    <w:qFormat/>
    <w:pPr>
      <w:tabs>
        <w:tab w:val="clear" w:pos="576"/>
        <w:tab w:val="left" w:pos="-2400"/>
      </w:tabs>
      <w:ind w:left="0" w:firstLine="0"/>
      <w:jc w:val="both"/>
    </w:pPr>
    <w:rPr>
      <w:rFonts w:ascii="Times New Roman" w:hAnsi="Times New Roman"/>
      <w:b/>
      <w:sz w:val="26"/>
      <w:szCs w:val="20"/>
      <w:lang w:val="en-US" w:eastAsia="en-US"/>
    </w:rPr>
  </w:style>
  <w:style w:type="character" w:customStyle="1" w:styleId="CharCharChar">
    <w:name w:val="Char Char Char"/>
    <w:qFormat/>
    <w:locked/>
    <w:rPr>
      <w:rFonts w:ascii="Times New Roman" w:hAnsi="Times New Roman" w:cs="Times New Roman"/>
      <w:color w:val="000000"/>
      <w:sz w:val="26"/>
      <w:szCs w:val="26"/>
      <w:lang w:val="en-AU" w:eastAsia="en-US"/>
    </w:rPr>
  </w:style>
  <w:style w:type="paragraph" w:customStyle="1" w:styleId="CongDauDong">
    <w:name w:val="CongDauDong"/>
    <w:basedOn w:val="Normal"/>
    <w:link w:val="CongDauDongChar"/>
    <w:qFormat/>
    <w:pPr>
      <w:numPr>
        <w:numId w:val="20"/>
      </w:numPr>
      <w:spacing w:before="60" w:after="0" w:line="240" w:lineRule="auto"/>
      <w:jc w:val="both"/>
    </w:pPr>
    <w:rPr>
      <w:rFonts w:eastAsia="SimSun" w:cs="Times New Roman"/>
      <w:sz w:val="28"/>
      <w:szCs w:val="28"/>
    </w:rPr>
  </w:style>
  <w:style w:type="character" w:customStyle="1" w:styleId="CongDauDongChar">
    <w:name w:val="CongDauDong Char"/>
    <w:link w:val="CongDauDong"/>
    <w:qFormat/>
    <w:rPr>
      <w:rFonts w:eastAsia="SimSun" w:cs="Times New Roman"/>
      <w:sz w:val="28"/>
      <w:szCs w:val="28"/>
    </w:rPr>
  </w:style>
  <w:style w:type="paragraph" w:customStyle="1" w:styleId="NormalC">
    <w:name w:val="Normal_C"/>
    <w:basedOn w:val="Normal"/>
    <w:qFormat/>
    <w:pPr>
      <w:spacing w:after="0" w:line="240" w:lineRule="auto"/>
      <w:jc w:val="center"/>
    </w:pPr>
    <w:rPr>
      <w:rFonts w:eastAsia="SimSun" w:cs="Times New Roman"/>
      <w:sz w:val="28"/>
      <w:szCs w:val="28"/>
    </w:rPr>
  </w:style>
  <w:style w:type="paragraph" w:customStyle="1" w:styleId="dinhdang">
    <w:name w:val="dinhdang"/>
    <w:basedOn w:val="Normal"/>
    <w:link w:val="dinhdangCharChar"/>
    <w:qFormat/>
    <w:pPr>
      <w:numPr>
        <w:numId w:val="21"/>
      </w:numPr>
      <w:spacing w:after="0" w:line="240" w:lineRule="auto"/>
      <w:jc w:val="both"/>
    </w:pPr>
    <w:rPr>
      <w:rFonts w:eastAsia="Times New Roman" w:cs="Times New Roman"/>
      <w:color w:val="000000"/>
      <w:sz w:val="28"/>
      <w:szCs w:val="28"/>
    </w:rPr>
  </w:style>
  <w:style w:type="character" w:customStyle="1" w:styleId="dinhdangCharChar">
    <w:name w:val="dinhdang Char Char"/>
    <w:link w:val="dinhdang"/>
    <w:qFormat/>
    <w:rPr>
      <w:rFonts w:eastAsia="Times New Roman" w:cs="Times New Roman"/>
      <w:color w:val="000000"/>
      <w:sz w:val="28"/>
      <w:szCs w:val="28"/>
    </w:rPr>
  </w:style>
  <w:style w:type="table" w:customStyle="1" w:styleId="Table3Deffects11">
    <w:name w:val="Table 3D effects 11"/>
    <w:basedOn w:val="TableNormal"/>
    <w:qFormat/>
    <w:pPr>
      <w:spacing w:after="0" w:line="240" w:lineRule="auto"/>
    </w:pPr>
    <w:rPr>
      <w:rFonts w:eastAsia="Times New Roman" w:cs="Times New Roman"/>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paragraph" w:customStyle="1" w:styleId="StyleHeading2TimesNewRomanNotBoldNotItalicBoldCente0">
    <w:name w:val="Style Heading 2 + Times New RomanNot BoldNot Italic + Bold Cente"/>
    <w:basedOn w:val="Normal"/>
    <w:qFormat/>
    <w:pPr>
      <w:keepNext/>
      <w:spacing w:before="240" w:after="60" w:line="240" w:lineRule="auto"/>
      <w:jc w:val="center"/>
      <w:outlineLvl w:val="1"/>
    </w:pPr>
    <w:rPr>
      <w:rFonts w:eastAsia="Times New Roman" w:cs="Times New Roman"/>
      <w:b/>
      <w:bCs/>
      <w:sz w:val="28"/>
      <w:szCs w:val="20"/>
      <w:lang w:val="vi-VN" w:eastAsia="vi-VN"/>
    </w:rPr>
  </w:style>
  <w:style w:type="table" w:customStyle="1" w:styleId="TableNormal11">
    <w:name w:val="Table Normal11"/>
    <w:semiHidden/>
    <w:qFormat/>
    <w:pPr>
      <w:spacing w:after="0" w:line="240" w:lineRule="auto"/>
    </w:pPr>
    <w:rPr>
      <w:rFonts w:eastAsia="Times New Roman" w:cs="Times New Roman"/>
    </w:rPr>
    <w:tblPr>
      <w:tblCellMar>
        <w:top w:w="0" w:type="dxa"/>
        <w:left w:w="108" w:type="dxa"/>
        <w:bottom w:w="0" w:type="dxa"/>
        <w:right w:w="108" w:type="dxa"/>
      </w:tblCellMar>
    </w:tblPr>
  </w:style>
  <w:style w:type="paragraph" w:customStyle="1" w:styleId="Char5">
    <w:name w:val="Char5"/>
    <w:basedOn w:val="Normal"/>
    <w:qFormat/>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numbering" w:customStyle="1" w:styleId="NoList1">
    <w:name w:val="No List1"/>
    <w:next w:val="NoList"/>
    <w:uiPriority w:val="99"/>
    <w:semiHidden/>
    <w:unhideWhenUsed/>
    <w:rsid w:val="00F92354"/>
  </w:style>
  <w:style w:type="paragraph" w:styleId="Revision">
    <w:name w:val="Revision"/>
    <w:hidden/>
    <w:uiPriority w:val="99"/>
    <w:semiHidden/>
    <w:rsid w:val="00F92354"/>
    <w:pPr>
      <w:spacing w:after="0" w:line="240" w:lineRule="auto"/>
    </w:pPr>
    <w:rPr>
      <w:rFonts w:ascii=".VnTime" w:eastAsia="Times New Roman" w:hAnsi=".VnTime" w:cs="Times New Roman"/>
      <w:sz w:val="28"/>
    </w:rPr>
  </w:style>
  <w:style w:type="numbering" w:customStyle="1" w:styleId="NoList11">
    <w:name w:val="No List11"/>
    <w:next w:val="NoList"/>
    <w:uiPriority w:val="99"/>
    <w:semiHidden/>
    <w:unhideWhenUsed/>
    <w:rsid w:val="00A232C6"/>
  </w:style>
  <w:style w:type="numbering" w:customStyle="1" w:styleId="NoList2">
    <w:name w:val="No List2"/>
    <w:next w:val="NoList"/>
    <w:uiPriority w:val="99"/>
    <w:semiHidden/>
    <w:rsid w:val="00C72EE9"/>
  </w:style>
  <w:style w:type="numbering" w:customStyle="1" w:styleId="NoList12">
    <w:name w:val="No List12"/>
    <w:next w:val="NoList"/>
    <w:semiHidden/>
    <w:rsid w:val="00C72EE9"/>
  </w:style>
  <w:style w:type="paragraph" w:customStyle="1" w:styleId="CharCharCharCharCharCharChar0">
    <w:name w:val="Char Char Char Char Char Char Char"/>
    <w:basedOn w:val="Normal"/>
    <w:autoRedefine/>
    <w:qFormat/>
    <w:rsid w:val="00C72EE9"/>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table" w:customStyle="1" w:styleId="Table3Deffects12">
    <w:name w:val="Table 3D effects 12"/>
    <w:basedOn w:val="TableNormal"/>
    <w:next w:val="Table3Deffects1"/>
    <w:qFormat/>
    <w:rsid w:val="00C72EE9"/>
    <w:pPr>
      <w:spacing w:after="0" w:line="240" w:lineRule="auto"/>
    </w:pPr>
    <w:rPr>
      <w:rFonts w:eastAsia="Times New Roman" w:cs="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CharChar50">
    <w:name w:val="Char Char5"/>
    <w:qFormat/>
    <w:rsid w:val="00C72EE9"/>
    <w:rPr>
      <w:rFonts w:ascii=".VnTimeH" w:hAnsi=".VnTimeH"/>
      <w:b/>
      <w:sz w:val="24"/>
      <w:lang w:val="en-US" w:eastAsia="en-US" w:bidi="ar-SA"/>
    </w:rPr>
  </w:style>
  <w:style w:type="table" w:customStyle="1" w:styleId="TableSimple11">
    <w:name w:val="Table Simple 11"/>
    <w:basedOn w:val="TableNormal"/>
    <w:next w:val="TableSimple1"/>
    <w:qFormat/>
    <w:rsid w:val="00C72EE9"/>
    <w:pPr>
      <w:spacing w:after="0" w:line="240" w:lineRule="auto"/>
    </w:pPr>
    <w:rPr>
      <w:rFonts w:eastAsia="Times New Roman" w:cs="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numbering" w:customStyle="1" w:styleId="NoList21">
    <w:name w:val="No List21"/>
    <w:next w:val="NoList"/>
    <w:uiPriority w:val="99"/>
    <w:semiHidden/>
    <w:unhideWhenUsed/>
    <w:rsid w:val="00C72EE9"/>
  </w:style>
  <w:style w:type="numbering" w:customStyle="1" w:styleId="NoList111">
    <w:name w:val="No List111"/>
    <w:next w:val="NoList"/>
    <w:uiPriority w:val="99"/>
    <w:semiHidden/>
    <w:rsid w:val="00C72EE9"/>
  </w:style>
  <w:style w:type="numbering" w:customStyle="1" w:styleId="NoList1111">
    <w:name w:val="No List1111"/>
    <w:next w:val="NoList"/>
    <w:semiHidden/>
    <w:rsid w:val="00C72EE9"/>
  </w:style>
  <w:style w:type="table" w:customStyle="1" w:styleId="Table3Deffects111">
    <w:name w:val="Table 3D effects 111"/>
    <w:basedOn w:val="TableNormal"/>
    <w:next w:val="Table3Deffects1"/>
    <w:qFormat/>
    <w:rsid w:val="00C72EE9"/>
    <w:pPr>
      <w:spacing w:after="0" w:line="240" w:lineRule="auto"/>
    </w:pPr>
    <w:rPr>
      <w:rFonts w:eastAsia="Times New Roman" w:cs="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StyleBulletedVnArialNotBoldItalicLeft076cmHanging0">
    <w:name w:val="Style Bulleted .VnArial Not Bold Italic Left:  0.76 cm Hanging..."/>
    <w:basedOn w:val="NoList"/>
    <w:rsid w:val="00C72EE9"/>
    <w:pPr>
      <w:numPr>
        <w:numId w:val="115"/>
      </w:numPr>
    </w:pPr>
  </w:style>
  <w:style w:type="numbering" w:customStyle="1" w:styleId="StyleBulletedSymbolsymbolNotBoldLeft038cmHanging">
    <w:name w:val="Style Bulleted Symbol (symbol) Not Bold Left:  0.38 cm Hanging:..."/>
    <w:basedOn w:val="NoList"/>
    <w:rsid w:val="00C72EE9"/>
    <w:pPr>
      <w:numPr>
        <w:numId w:val="116"/>
      </w:numPr>
    </w:pPr>
  </w:style>
  <w:style w:type="character" w:styleId="SubtleReference">
    <w:name w:val="Subtle Reference"/>
    <w:uiPriority w:val="31"/>
    <w:qFormat/>
    <w:rsid w:val="00C72EE9"/>
    <w:rPr>
      <w:smallCaps/>
      <w:color w:val="C0504D"/>
      <w:u w:val="single"/>
    </w:rPr>
  </w:style>
  <w:style w:type="character" w:styleId="IntenseReference">
    <w:name w:val="Intense Reference"/>
    <w:uiPriority w:val="32"/>
    <w:qFormat/>
    <w:rsid w:val="00C72EE9"/>
    <w:rPr>
      <w:b/>
      <w:smallCaps/>
      <w:color w:val="C0504D"/>
      <w:spacing w:val="5"/>
      <w:u w:val="single"/>
    </w:rPr>
  </w:style>
  <w:style w:type="character" w:styleId="SubtleEmphasis">
    <w:name w:val="Subtle Emphasis"/>
    <w:uiPriority w:val="19"/>
    <w:qFormat/>
    <w:rsid w:val="00C72EE9"/>
    <w:rPr>
      <w:i/>
      <w:color w:val="808080"/>
    </w:rPr>
  </w:style>
  <w:style w:type="character" w:styleId="IntenseEmphasis">
    <w:name w:val="Intense Emphasis"/>
    <w:uiPriority w:val="21"/>
    <w:qFormat/>
    <w:rsid w:val="00C72EE9"/>
    <w:rPr>
      <w:b/>
      <w:i/>
      <w:color w:val="4F81BD"/>
    </w:rPr>
  </w:style>
  <w:style w:type="character" w:styleId="BookTitle">
    <w:name w:val="Book Title"/>
    <w:uiPriority w:val="33"/>
    <w:qFormat/>
    <w:rsid w:val="00C72EE9"/>
    <w:rPr>
      <w:b/>
      <w:smallCaps/>
      <w:spacing w:val="5"/>
    </w:rPr>
  </w:style>
  <w:style w:type="numbering" w:customStyle="1" w:styleId="NoList3">
    <w:name w:val="No List3"/>
    <w:next w:val="NoList"/>
    <w:semiHidden/>
    <w:unhideWhenUsed/>
    <w:rsid w:val="00C72EE9"/>
  </w:style>
  <w:style w:type="numbering" w:customStyle="1" w:styleId="StyleBulletedVnArialNotBoldItalicLeft076cmHanging">
    <w:name w:val="Style Bulleted.VnArial Not Bold Italic Left:  0.76 cm Hanging"/>
    <w:basedOn w:val="NoList"/>
    <w:rsid w:val="00C72EE9"/>
    <w:pPr>
      <w:numPr>
        <w:numId w:val="17"/>
      </w:numPr>
    </w:pPr>
  </w:style>
  <w:style w:type="numbering" w:customStyle="1" w:styleId="StyleBulletedSymbolsymbolNotBoldLeft038cmHanging0">
    <w:name w:val="Style Bulleted Symbol (symbol) Not Bold Left:  0.38 cm Hanging:"/>
    <w:basedOn w:val="NoList"/>
    <w:rsid w:val="00C72EE9"/>
    <w:pPr>
      <w:numPr>
        <w:numId w:val="20"/>
      </w:numPr>
    </w:pPr>
  </w:style>
  <w:style w:type="numbering" w:customStyle="1" w:styleId="NoList4">
    <w:name w:val="No List4"/>
    <w:next w:val="NoList"/>
    <w:uiPriority w:val="99"/>
    <w:semiHidden/>
    <w:unhideWhenUsed/>
    <w:rsid w:val="00C72EE9"/>
  </w:style>
  <w:style w:type="numbering" w:customStyle="1" w:styleId="NoList121">
    <w:name w:val="No List121"/>
    <w:semiHidden/>
    <w:rsid w:val="00C72EE9"/>
  </w:style>
  <w:style w:type="character" w:customStyle="1" w:styleId="dongnormalChar">
    <w:name w:val="dong_normal Char"/>
    <w:link w:val="dongnormal"/>
    <w:locked/>
    <w:rsid w:val="00C72EE9"/>
    <w:rPr>
      <w:sz w:val="26"/>
      <w:szCs w:val="26"/>
      <w:lang w:eastAsia="en-AU"/>
    </w:rPr>
  </w:style>
  <w:style w:type="paragraph" w:customStyle="1" w:styleId="dongnormal">
    <w:name w:val="dong_normal"/>
    <w:basedOn w:val="Normal"/>
    <w:link w:val="dongnormalChar"/>
    <w:qFormat/>
    <w:rsid w:val="00C72EE9"/>
    <w:pPr>
      <w:spacing w:before="120" w:after="120" w:line="240" w:lineRule="auto"/>
    </w:pPr>
    <w:rPr>
      <w:szCs w:val="26"/>
      <w:lang w:eastAsia="en-AU"/>
    </w:rPr>
  </w:style>
  <w:style w:type="character" w:customStyle="1" w:styleId="fontstyle01">
    <w:name w:val="fontstyle01"/>
    <w:rsid w:val="00C72EE9"/>
    <w:rPr>
      <w:rFonts w:ascii="TTE1A0A6A0t00" w:hAnsi="TTE1A0A6A0t00" w:hint="default"/>
      <w:b w:val="0"/>
      <w:bCs w:val="0"/>
      <w:i w:val="0"/>
      <w:iCs w:val="0"/>
      <w:color w:val="000000"/>
      <w:sz w:val="28"/>
      <w:szCs w:val="28"/>
    </w:rPr>
  </w:style>
  <w:style w:type="character" w:customStyle="1" w:styleId="FootnoteTextChar1">
    <w:name w:val="Footnote Text Char1"/>
    <w:uiPriority w:val="99"/>
    <w:semiHidden/>
    <w:locked/>
    <w:rsid w:val="00C72EE9"/>
    <w:rPr>
      <w:rFonts w:ascii="Courier New" w:eastAsia="Courier New" w:hAnsi="Courier New" w:cs="Courier New"/>
      <w:color w:val="000000"/>
      <w:sz w:val="20"/>
      <w:szCs w:val="20"/>
      <w:lang w:val="vi-VN" w:eastAsia="vi-VN"/>
    </w:rPr>
  </w:style>
  <w:style w:type="table" w:customStyle="1" w:styleId="TableSimple111">
    <w:name w:val="Table Simple 111"/>
    <w:basedOn w:val="TableNormal"/>
    <w:next w:val="TableSimple1"/>
    <w:unhideWhenUsed/>
    <w:qFormat/>
    <w:rsid w:val="00C72EE9"/>
    <w:pPr>
      <w:spacing w:after="0" w:line="240" w:lineRule="auto"/>
    </w:pPr>
    <w:rPr>
      <w:rFonts w:eastAsia="Times New Roman" w:cs="Times New Roman"/>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3Deffects121">
    <w:name w:val="Table 3D effects 121"/>
    <w:basedOn w:val="TableNormal"/>
    <w:next w:val="Table3Deffects1"/>
    <w:semiHidden/>
    <w:unhideWhenUsed/>
    <w:rsid w:val="00C72EE9"/>
    <w:pPr>
      <w:spacing w:after="0" w:line="240" w:lineRule="auto"/>
    </w:pPr>
    <w:rPr>
      <w:rFonts w:eastAsia="Times New Roman" w:cs="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StyleBulletedSymbolsymbolNotBoldLeft038cmHanging10">
    <w:name w:val="Style Bulleted Symbol (symbol) Not Bold Left:  0.38 cm Hanging:...1"/>
    <w:rsid w:val="00C72EE9"/>
    <w:pPr>
      <w:numPr>
        <w:numId w:val="117"/>
      </w:numPr>
    </w:pPr>
  </w:style>
  <w:style w:type="numbering" w:customStyle="1" w:styleId="StyleBulletedVnArialNotBoldItalicLeft076cmHanging10">
    <w:name w:val="Style Bulleted .VnArial Not Bold Italic Left:  0.76 cm Hanging...1"/>
    <w:rsid w:val="00C72EE9"/>
    <w:pPr>
      <w:numPr>
        <w:numId w:val="118"/>
      </w:numPr>
    </w:pPr>
  </w:style>
  <w:style w:type="numbering" w:customStyle="1" w:styleId="NoList5">
    <w:name w:val="No List5"/>
    <w:next w:val="NoList"/>
    <w:semiHidden/>
    <w:rsid w:val="00C72EE9"/>
  </w:style>
  <w:style w:type="numbering" w:customStyle="1" w:styleId="NoList13">
    <w:name w:val="No List13"/>
    <w:next w:val="NoList"/>
    <w:semiHidden/>
    <w:rsid w:val="00C72EE9"/>
  </w:style>
  <w:style w:type="table" w:customStyle="1" w:styleId="Table3Deffects13">
    <w:name w:val="Table 3D effects 13"/>
    <w:basedOn w:val="TableNormal"/>
    <w:next w:val="Table3Deffects1"/>
    <w:rsid w:val="00C72EE9"/>
    <w:pPr>
      <w:spacing w:after="0" w:line="240" w:lineRule="auto"/>
    </w:pPr>
    <w:rPr>
      <w:rFonts w:eastAsia="Times New Roman" w:cs="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Normal12">
    <w:name w:val="Table Normal12"/>
    <w:next w:val="TableNormal"/>
    <w:semiHidden/>
    <w:qFormat/>
    <w:rsid w:val="00C72EE9"/>
    <w:pPr>
      <w:spacing w:after="0" w:line="240" w:lineRule="auto"/>
    </w:pPr>
    <w:rPr>
      <w:rFonts w:eastAsia="SimSun" w:cs="Times New Roman"/>
    </w:rPr>
    <w:tblPr>
      <w:tblInd w:w="0" w:type="dxa"/>
      <w:tblCellMar>
        <w:top w:w="0" w:type="dxa"/>
        <w:left w:w="108" w:type="dxa"/>
        <w:bottom w:w="0" w:type="dxa"/>
        <w:right w:w="108" w:type="dxa"/>
      </w:tblCellMar>
    </w:tblPr>
  </w:style>
  <w:style w:type="table" w:customStyle="1" w:styleId="TableSimple12">
    <w:name w:val="Table Simple 12"/>
    <w:basedOn w:val="TableNormal"/>
    <w:next w:val="TableSimple1"/>
    <w:rsid w:val="00C72EE9"/>
    <w:pPr>
      <w:spacing w:after="0" w:line="240" w:lineRule="auto"/>
    </w:pPr>
    <w:rPr>
      <w:rFonts w:eastAsia="Times New Roman" w:cs="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numbering" w:customStyle="1" w:styleId="NoList6">
    <w:name w:val="No List6"/>
    <w:next w:val="NoList"/>
    <w:uiPriority w:val="99"/>
    <w:semiHidden/>
    <w:unhideWhenUsed/>
    <w:rsid w:val="00C72EE9"/>
  </w:style>
  <w:style w:type="character" w:customStyle="1" w:styleId="FooterChar1">
    <w:name w:val="Footer Char1"/>
    <w:aliases w:val="Char Char1"/>
    <w:uiPriority w:val="99"/>
    <w:semiHidden/>
    <w:rsid w:val="00C72EE9"/>
    <w:rPr>
      <w:rFonts w:ascii="Verdana" w:eastAsia="Times New Roman" w:hAnsi="Verdana" w:cs="Verdana"/>
      <w:sz w:val="20"/>
      <w:szCs w:val="20"/>
    </w:rPr>
  </w:style>
  <w:style w:type="table" w:customStyle="1" w:styleId="TableSimple13">
    <w:name w:val="Table Simple 13"/>
    <w:basedOn w:val="TableNormal"/>
    <w:next w:val="TableSimple1"/>
    <w:semiHidden/>
    <w:unhideWhenUsed/>
    <w:rsid w:val="00C72EE9"/>
    <w:pPr>
      <w:spacing w:after="0" w:line="240" w:lineRule="auto"/>
    </w:pPr>
    <w:rPr>
      <w:rFonts w:eastAsia="Times New Roman" w:cs="Times New Roman"/>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3Deffects14">
    <w:name w:val="Table 3D effects 14"/>
    <w:basedOn w:val="TableNormal"/>
    <w:next w:val="Table3Deffects1"/>
    <w:semiHidden/>
    <w:unhideWhenUsed/>
    <w:rsid w:val="00C72EE9"/>
    <w:pPr>
      <w:spacing w:after="0" w:line="240" w:lineRule="auto"/>
    </w:pPr>
    <w:rPr>
      <w:rFonts w:eastAsia="Times New Roman" w:cs="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StyleBulletedSymbolsymbolNotBoldLeft038cmHanging1">
    <w:name w:val="Style Bulleted Symbol (symbol) Not Bold Left:  0.38 cm Hanging:1"/>
    <w:rsid w:val="00C72EE9"/>
    <w:pPr>
      <w:numPr>
        <w:numId w:val="114"/>
      </w:numPr>
    </w:pPr>
  </w:style>
  <w:style w:type="numbering" w:customStyle="1" w:styleId="StyleBulletedVnArialNotBoldItalicLeft076cmHanging1">
    <w:name w:val="Style Bulleted.VnArial Not Bold Italic Left:  0.76 cm Hanging1"/>
    <w:rsid w:val="00C72EE9"/>
    <w:pPr>
      <w:numPr>
        <w:numId w:val="113"/>
      </w:numPr>
    </w:pPr>
  </w:style>
  <w:style w:type="numbering" w:customStyle="1" w:styleId="StyleBulletedSymbolsymbolNotBoldLeft038cmHanging2">
    <w:name w:val="Style Bulleted Symbol (symbol) Not Bold Left:  0.38 cm Hanging:...2"/>
    <w:rsid w:val="00C72EE9"/>
    <w:pPr>
      <w:numPr>
        <w:numId w:val="119"/>
      </w:numPr>
    </w:pPr>
  </w:style>
  <w:style w:type="numbering" w:customStyle="1" w:styleId="StyleBulletedVnArialNotBoldItalicLeft076cmHanging2">
    <w:name w:val="Style Bulleted .VnArial Not Bold Italic Left:  0.76 cm Hanging...2"/>
    <w:rsid w:val="00C72EE9"/>
    <w:pPr>
      <w:numPr>
        <w:numId w:val="120"/>
      </w:numPr>
    </w:pPr>
  </w:style>
  <w:style w:type="numbering" w:customStyle="1" w:styleId="NoList7">
    <w:name w:val="No List7"/>
    <w:next w:val="NoList"/>
    <w:uiPriority w:val="99"/>
    <w:semiHidden/>
    <w:unhideWhenUsed/>
    <w:rsid w:val="00C72EE9"/>
  </w:style>
  <w:style w:type="numbering" w:customStyle="1" w:styleId="NoList14">
    <w:name w:val="No List14"/>
    <w:next w:val="NoList"/>
    <w:uiPriority w:val="99"/>
    <w:semiHidden/>
    <w:unhideWhenUsed/>
    <w:rsid w:val="00C72EE9"/>
  </w:style>
  <w:style w:type="numbering" w:customStyle="1" w:styleId="NoList8">
    <w:name w:val="No List8"/>
    <w:next w:val="NoList"/>
    <w:uiPriority w:val="99"/>
    <w:semiHidden/>
    <w:unhideWhenUsed/>
    <w:rsid w:val="00C72EE9"/>
  </w:style>
  <w:style w:type="character" w:customStyle="1" w:styleId="05cmBTChar">
    <w:name w:val="0_5cm_BT Char"/>
    <w:link w:val="05cmBT"/>
    <w:locked/>
    <w:rsid w:val="00C72EE9"/>
    <w:rPr>
      <w:sz w:val="28"/>
      <w:szCs w:val="28"/>
      <w:lang w:eastAsia="en-AU"/>
    </w:rPr>
  </w:style>
  <w:style w:type="paragraph" w:customStyle="1" w:styleId="05cmBT">
    <w:name w:val="0_5cm_BT"/>
    <w:basedOn w:val="Normal"/>
    <w:link w:val="05cmBTChar"/>
    <w:qFormat/>
    <w:rsid w:val="00C72EE9"/>
    <w:pPr>
      <w:spacing w:before="120" w:after="120" w:line="288" w:lineRule="auto"/>
      <w:ind w:firstLine="284"/>
      <w:jc w:val="both"/>
    </w:pPr>
    <w:rPr>
      <w:sz w:val="28"/>
      <w:szCs w:val="28"/>
      <w:lang w:eastAsia="en-AU"/>
    </w:rPr>
  </w:style>
  <w:style w:type="numbering" w:customStyle="1" w:styleId="NoList9">
    <w:name w:val="No List9"/>
    <w:next w:val="NoList"/>
    <w:uiPriority w:val="99"/>
    <w:semiHidden/>
    <w:unhideWhenUsed/>
    <w:rsid w:val="00A40F17"/>
  </w:style>
  <w:style w:type="paragraph" w:customStyle="1" w:styleId="05cmtab">
    <w:name w:val="0_5cm_tab"/>
    <w:basedOn w:val="Normal"/>
    <w:qFormat/>
    <w:rsid w:val="00A40F17"/>
    <w:pPr>
      <w:numPr>
        <w:numId w:val="143"/>
      </w:numPr>
      <w:tabs>
        <w:tab w:val="left" w:pos="426"/>
      </w:tabs>
      <w:spacing w:before="120" w:after="120" w:line="290" w:lineRule="auto"/>
      <w:ind w:left="0" w:firstLine="284"/>
      <w:jc w:val="both"/>
    </w:pPr>
    <w:rPr>
      <w:rFonts w:eastAsia="Times New Roman" w:cs="Times New Roman"/>
      <w:sz w:val="28"/>
      <w:szCs w:val="28"/>
      <w:lang w:val="pl-PL" w:eastAsia="en-AU"/>
    </w:rPr>
  </w:style>
  <w:style w:type="paragraph" w:customStyle="1" w:styleId="01tab">
    <w:name w:val="01_tab"/>
    <w:basedOn w:val="05cmtab"/>
    <w:link w:val="01tabChar"/>
    <w:qFormat/>
    <w:rsid w:val="00A40F17"/>
    <w:pPr>
      <w:numPr>
        <w:ilvl w:val="1"/>
      </w:numPr>
      <w:tabs>
        <w:tab w:val="clear" w:pos="426"/>
        <w:tab w:val="left" w:pos="851"/>
      </w:tabs>
      <w:ind w:left="0" w:firstLine="567"/>
    </w:pPr>
  </w:style>
  <w:style w:type="character" w:customStyle="1" w:styleId="01tabChar">
    <w:name w:val="01_tab Char"/>
    <w:basedOn w:val="DefaultParagraphFont"/>
    <w:link w:val="01tab"/>
    <w:rsid w:val="00A40F17"/>
    <w:rPr>
      <w:rFonts w:eastAsia="Times New Roman" w:cs="Times New Roman"/>
      <w:sz w:val="28"/>
      <w:szCs w:val="28"/>
      <w:lang w:val="pl-PL" w:eastAsia="en-AU"/>
    </w:rPr>
  </w:style>
  <w:style w:type="character" w:customStyle="1" w:styleId="ListParagraphChar">
    <w:name w:val="List Paragraph Char"/>
    <w:link w:val="ListParagraph"/>
    <w:uiPriority w:val="34"/>
    <w:rsid w:val="00A40F17"/>
    <w:rPr>
      <w:rFonts w:eastAsia="Times New Roman" w:cs="Times New Roman"/>
      <w:sz w:val="24"/>
      <w:szCs w:val="22"/>
    </w:rPr>
  </w:style>
  <w:style w:type="character" w:customStyle="1" w:styleId="Heading3Char2">
    <w:name w:val="Heading 3 Char2"/>
    <w:uiPriority w:val="9"/>
    <w:rsid w:val="00964440"/>
    <w:rPr>
      <w:rFonts w:ascii="Arial" w:eastAsia="Times New Roman" w:hAnsi="Arial" w:cs="Arial"/>
      <w:b/>
      <w:bCs/>
      <w:sz w:val="26"/>
      <w:szCs w:val="26"/>
    </w:rPr>
  </w:style>
  <w:style w:type="paragraph" w:customStyle="1" w:styleId="msonormal0">
    <w:name w:val="msonormal"/>
    <w:basedOn w:val="Normal"/>
    <w:rsid w:val="00964440"/>
    <w:pPr>
      <w:spacing w:before="100" w:beforeAutospacing="1" w:after="100" w:afterAutospacing="1" w:line="240" w:lineRule="auto"/>
    </w:pPr>
    <w:rPr>
      <w:rFonts w:eastAsia="Times New Roman" w:cs="Times New Roman"/>
      <w:sz w:val="24"/>
      <w:szCs w:val="24"/>
    </w:rPr>
  </w:style>
  <w:style w:type="paragraph" w:customStyle="1" w:styleId="msonormalcxspmiddle">
    <w:name w:val="msonormalcxspmiddle"/>
    <w:basedOn w:val="Normal"/>
    <w:rsid w:val="00964440"/>
    <w:pPr>
      <w:spacing w:before="100" w:beforeAutospacing="1" w:after="100" w:afterAutospacing="1" w:line="240" w:lineRule="auto"/>
    </w:pPr>
    <w:rPr>
      <w:rFonts w:eastAsia="Times New Roman" w:cs="Times New Roman"/>
      <w:sz w:val="24"/>
      <w:szCs w:val="24"/>
    </w:rPr>
  </w:style>
  <w:style w:type="table" w:customStyle="1" w:styleId="TableNormal2">
    <w:name w:val="Table Normal2"/>
    <w:semiHidden/>
    <w:rsid w:val="00964440"/>
    <w:pPr>
      <w:spacing w:after="0" w:line="240" w:lineRule="auto"/>
    </w:pPr>
    <w:rPr>
      <w:rFonts w:eastAsia="Times New Roman" w:cs="Times New Roman"/>
    </w:rPr>
    <w:tblPr>
      <w:tblInd w:w="0" w:type="dxa"/>
      <w:tblCellMar>
        <w:top w:w="0" w:type="dxa"/>
        <w:left w:w="108" w:type="dxa"/>
        <w:bottom w:w="0" w:type="dxa"/>
        <w:right w:w="108" w:type="dxa"/>
      </w:tblCellMar>
    </w:tblPr>
  </w:style>
  <w:style w:type="character" w:customStyle="1" w:styleId="StyleHeading5NotItalicChar">
    <w:name w:val="Style Heading 5 + Not Italic Char"/>
    <w:link w:val="StyleHeading5NotItalic"/>
    <w:locked/>
    <w:rsid w:val="00964440"/>
    <w:rPr>
      <w:rFonts w:ascii=".VnTime" w:hAnsi=".VnTime"/>
      <w:b/>
      <w:bCs/>
      <w:i/>
      <w:color w:val="000000"/>
      <w:sz w:val="24"/>
      <w:szCs w:val="24"/>
    </w:rPr>
  </w:style>
  <w:style w:type="paragraph" w:customStyle="1" w:styleId="StyleHeading5NotItalic">
    <w:name w:val="Style Heading 5 + Not Italic"/>
    <w:basedOn w:val="Heading5"/>
    <w:next w:val="Normal"/>
    <w:link w:val="StyleHeading5NotItalicChar"/>
    <w:rsid w:val="00964440"/>
    <w:pPr>
      <w:tabs>
        <w:tab w:val="clear" w:pos="1008"/>
      </w:tabs>
      <w:spacing w:before="120" w:after="120" w:line="300" w:lineRule="atLeast"/>
      <w:ind w:left="0" w:firstLine="425"/>
      <w:jc w:val="both"/>
    </w:pPr>
    <w:rPr>
      <w:rFonts w:ascii=".VnTime" w:eastAsiaTheme="minorHAnsi" w:hAnsi=".VnTime" w:cstheme="minorBidi"/>
      <w:b/>
      <w:bCs/>
      <w:i/>
      <w:color w:val="000000"/>
      <w:sz w:val="24"/>
      <w:szCs w:val="24"/>
      <w:lang w:val="en-US" w:eastAsia="en-US"/>
    </w:rPr>
  </w:style>
  <w:style w:type="numbering" w:customStyle="1" w:styleId="Style4">
    <w:name w:val="Style4"/>
    <w:uiPriority w:val="99"/>
    <w:rsid w:val="00964440"/>
    <w:pPr>
      <w:numPr>
        <w:numId w:val="157"/>
      </w:numPr>
    </w:pPr>
  </w:style>
  <w:style w:type="numbering" w:customStyle="1" w:styleId="Style42">
    <w:name w:val="Style42"/>
    <w:uiPriority w:val="99"/>
    <w:rsid w:val="00964440"/>
    <w:pPr>
      <w:numPr>
        <w:numId w:val="163"/>
      </w:numPr>
    </w:pPr>
  </w:style>
  <w:style w:type="numbering" w:customStyle="1" w:styleId="StyleBulletedVnArialNotBoldItalicLeft076cmHanging3">
    <w:name w:val="Style Bulleted .VnArial Not Bold Italic Left:  0.76 cm Hanging...3"/>
    <w:basedOn w:val="NoList"/>
    <w:rsid w:val="00964440"/>
    <w:pPr>
      <w:numPr>
        <w:numId w:val="158"/>
      </w:numPr>
    </w:pPr>
  </w:style>
  <w:style w:type="numbering" w:customStyle="1" w:styleId="StyleBulletedSymbolsymbolNotBoldLeft038cmHanging3">
    <w:name w:val="Style Bulleted Symbol (symbol) Not Bold Left:  0.38 cm Hanging:...3"/>
    <w:basedOn w:val="NoList"/>
    <w:rsid w:val="00964440"/>
    <w:pPr>
      <w:numPr>
        <w:numId w:val="159"/>
      </w:numPr>
    </w:pPr>
  </w:style>
  <w:style w:type="numbering" w:customStyle="1" w:styleId="Style13">
    <w:name w:val="Style13"/>
    <w:uiPriority w:val="99"/>
    <w:rsid w:val="00964440"/>
    <w:pPr>
      <w:numPr>
        <w:numId w:val="160"/>
      </w:numPr>
    </w:pPr>
  </w:style>
  <w:style w:type="numbering" w:customStyle="1" w:styleId="Style33">
    <w:name w:val="Style33"/>
    <w:uiPriority w:val="99"/>
    <w:rsid w:val="00964440"/>
    <w:pPr>
      <w:numPr>
        <w:numId w:val="161"/>
      </w:numPr>
    </w:pPr>
  </w:style>
  <w:style w:type="numbering" w:customStyle="1" w:styleId="Style43">
    <w:name w:val="Style43"/>
    <w:uiPriority w:val="99"/>
    <w:rsid w:val="00964440"/>
    <w:pPr>
      <w:numPr>
        <w:numId w:val="162"/>
      </w:numPr>
    </w:pPr>
  </w:style>
  <w:style w:type="numbering" w:customStyle="1" w:styleId="Style41">
    <w:name w:val="Style41"/>
    <w:uiPriority w:val="99"/>
    <w:rsid w:val="00964440"/>
  </w:style>
  <w:style w:type="numbering" w:customStyle="1" w:styleId="Style44">
    <w:name w:val="Style44"/>
    <w:uiPriority w:val="99"/>
    <w:rsid w:val="00964440"/>
    <w:pPr>
      <w:numPr>
        <w:numId w:val="156"/>
      </w:numPr>
    </w:pPr>
  </w:style>
  <w:style w:type="numbering" w:customStyle="1" w:styleId="Style131">
    <w:name w:val="Style131"/>
    <w:uiPriority w:val="99"/>
    <w:rsid w:val="00964440"/>
    <w:pPr>
      <w:numPr>
        <w:numId w:val="164"/>
      </w:numPr>
    </w:pPr>
  </w:style>
  <w:style w:type="numbering" w:customStyle="1" w:styleId="Style331">
    <w:name w:val="Style331"/>
    <w:uiPriority w:val="99"/>
    <w:rsid w:val="00964440"/>
    <w:pPr>
      <w:numPr>
        <w:numId w:val="165"/>
      </w:numPr>
    </w:pPr>
  </w:style>
  <w:style w:type="table" w:customStyle="1" w:styleId="TableGrid11">
    <w:name w:val="Table Grid11"/>
    <w:basedOn w:val="TableNormal1"/>
    <w:qFormat/>
    <w:rsid w:val="00B964C4"/>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
    <w:name w:val="Table Normal111"/>
    <w:semiHidden/>
    <w:qFormat/>
    <w:rsid w:val="00B964C4"/>
    <w:pPr>
      <w:spacing w:after="0" w:line="240" w:lineRule="auto"/>
    </w:pPr>
    <w:rPr>
      <w:rFonts w:eastAsia="Times New Roman" w:cs="Times New Roman"/>
    </w:rPr>
    <w:tblPr>
      <w:tblCellMar>
        <w:top w:w="0" w:type="dxa"/>
        <w:left w:w="108" w:type="dxa"/>
        <w:bottom w:w="0" w:type="dxa"/>
        <w:right w:w="108" w:type="dxa"/>
      </w:tblCellMar>
    </w:tblPr>
  </w:style>
  <w:style w:type="table" w:customStyle="1" w:styleId="TableNormal121">
    <w:name w:val="Table Normal121"/>
    <w:next w:val="TableNormal"/>
    <w:semiHidden/>
    <w:qFormat/>
    <w:rsid w:val="00B964C4"/>
    <w:pPr>
      <w:spacing w:after="0" w:line="240" w:lineRule="auto"/>
    </w:pPr>
    <w:rPr>
      <w:rFonts w:eastAsia="SimSun" w:cs="Times New Roman"/>
    </w:rPr>
    <w:tblPr>
      <w:tblInd w:w="0" w:type="dxa"/>
      <w:tblCellMar>
        <w:top w:w="0" w:type="dxa"/>
        <w:left w:w="108" w:type="dxa"/>
        <w:bottom w:w="0" w:type="dxa"/>
        <w:right w:w="108" w:type="dxa"/>
      </w:tblCellMar>
    </w:tblPr>
  </w:style>
  <w:style w:type="numbering" w:customStyle="1" w:styleId="NoList211">
    <w:name w:val="No List211"/>
    <w:next w:val="NoList"/>
    <w:uiPriority w:val="99"/>
    <w:semiHidden/>
    <w:unhideWhenUsed/>
    <w:rsid w:val="00B964C4"/>
  </w:style>
  <w:style w:type="numbering" w:customStyle="1" w:styleId="StyleBulletedVnArialNotBoldItalicLeft076cmHanging11">
    <w:name w:val="Style Bulleted .VnArial Not Bold Italic Left:  0.76 cm Hanging...11"/>
    <w:basedOn w:val="NoList"/>
    <w:rsid w:val="00B964C4"/>
    <w:pPr>
      <w:numPr>
        <w:numId w:val="6"/>
      </w:numPr>
    </w:pPr>
  </w:style>
  <w:style w:type="numbering" w:customStyle="1" w:styleId="StyleBulletedSymbolsymbolNotBoldLeft038cmHanging11">
    <w:name w:val="Style Bulleted Symbol (symbol) Not Bold Left:  0.38 cm Hanging:...11"/>
    <w:basedOn w:val="NoList"/>
    <w:rsid w:val="00B964C4"/>
    <w:pPr>
      <w:numPr>
        <w:numId w:val="169"/>
      </w:numPr>
    </w:pPr>
  </w:style>
  <w:style w:type="numbering" w:customStyle="1" w:styleId="NoList11111">
    <w:name w:val="No List11111"/>
    <w:next w:val="NoList"/>
    <w:semiHidden/>
    <w:rsid w:val="00B964C4"/>
  </w:style>
  <w:style w:type="numbering" w:customStyle="1" w:styleId="StyleBulletedVnArialNotBoldItalicLeft076cmHanging110">
    <w:name w:val="Style Bulleted.VnArial Not Bold Italic Left:  0.76 cm Hanging11"/>
    <w:basedOn w:val="NoList"/>
    <w:rsid w:val="00B964C4"/>
    <w:pPr>
      <w:numPr>
        <w:numId w:val="167"/>
      </w:numPr>
    </w:pPr>
  </w:style>
  <w:style w:type="numbering" w:customStyle="1" w:styleId="StyleBulletedSymbolsymbolNotBoldLeft038cmHanging110">
    <w:name w:val="Style Bulleted Symbol (symbol) Not Bold Left:  0.38 cm Hanging:11"/>
    <w:basedOn w:val="NoList"/>
    <w:rsid w:val="00B964C4"/>
    <w:pPr>
      <w:numPr>
        <w:numId w:val="168"/>
      </w:numPr>
    </w:pPr>
  </w:style>
  <w:style w:type="character" w:customStyle="1" w:styleId="1Char">
    <w:name w:val="1 Char"/>
    <w:link w:val="1"/>
    <w:rsid w:val="00B964C4"/>
    <w:rPr>
      <w:rFonts w:eastAsia="Times New Roman" w:cs="Times New Roman"/>
      <w:b/>
      <w:sz w:val="26"/>
    </w:rPr>
  </w:style>
  <w:style w:type="numbering" w:customStyle="1" w:styleId="Style425">
    <w:name w:val="Style425"/>
    <w:uiPriority w:val="99"/>
    <w:rsid w:val="00AA4091"/>
    <w:pPr>
      <w:numPr>
        <w:numId w:val="18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48344">
      <w:bodyDiv w:val="1"/>
      <w:marLeft w:val="0"/>
      <w:marRight w:val="0"/>
      <w:marTop w:val="0"/>
      <w:marBottom w:val="0"/>
      <w:divBdr>
        <w:top w:val="none" w:sz="0" w:space="0" w:color="auto"/>
        <w:left w:val="none" w:sz="0" w:space="0" w:color="auto"/>
        <w:bottom w:val="none" w:sz="0" w:space="0" w:color="auto"/>
        <w:right w:val="none" w:sz="0" w:space="0" w:color="auto"/>
      </w:divBdr>
    </w:div>
    <w:div w:id="13856368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amazon.com/s/ref=dp_byline_sr_book_3?ie=UTF8&amp;field-author=S.+P.+Shanmugapriya&amp;search-alias=books&amp;text=S.+P.+Shanmugapriya&amp;sort=relevanceran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amazon.com/s/ref=dp_byline_sr_book_1?ie=UTF8&amp;field-author=S.I.+Hariharan&amp;search-alias=books&amp;text=S.I.+Hariharan&amp;sort=relevancerank"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mazon.com/Peter-Weverka/e/B001HCZ9YM/ref=dp_byline_cont_book_1"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amazon.com/Joan-Lambert/e/B002BLUADS/ref=dp_byline_cont_book_1"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AB5EEE78-300D-432B-9AD5-1247E14C76E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289</Pages>
  <Words>53568</Words>
  <Characters>305338</Characters>
  <Application>Microsoft Office Word</Application>
  <DocSecurity>0</DocSecurity>
  <Lines>2544</Lines>
  <Paragraphs>716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TRUONG KHOA</dc:creator>
  <cp:lastModifiedBy>ADMIN1</cp:lastModifiedBy>
  <cp:revision>2</cp:revision>
  <cp:lastPrinted>2021-08-12T09:53:00Z</cp:lastPrinted>
  <dcterms:created xsi:type="dcterms:W3CDTF">2023-08-21T02:39:00Z</dcterms:created>
  <dcterms:modified xsi:type="dcterms:W3CDTF">2023-08-21T02:39:00Z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1033-10.2.0.6020</vt:lpwstr>
  </property>
</Properties>
</file>